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7C8FE">
      <w:pPr>
        <w:spacing w:before="38"/>
        <w:ind w:left="0" w:right="282" w:firstLine="0"/>
        <w:jc w:val="right"/>
        <w:rPr>
          <w:rFonts w:hint="eastAsia" w:ascii="宋体" w:eastAsia="宋体"/>
          <w:sz w:val="28"/>
        </w:rPr>
      </w:pPr>
      <w:r>
        <w:rPr>
          <w:rFonts w:hint="eastAsia" w:ascii="宋体" w:eastAsia="宋体"/>
          <w:color w:val="231F20"/>
          <w:spacing w:val="-21"/>
          <w:sz w:val="28"/>
        </w:rPr>
        <w:t>普 通 高 中 教 科 书</w:t>
      </w:r>
    </w:p>
    <w:p w14:paraId="7617D4C4">
      <w:pPr>
        <w:pStyle w:val="11"/>
        <w:rPr>
          <w:rFonts w:ascii="宋体"/>
          <w:sz w:val="20"/>
        </w:rPr>
      </w:pPr>
    </w:p>
    <w:p w14:paraId="7A5749DD">
      <w:pPr>
        <w:pStyle w:val="11"/>
        <w:spacing w:before="5"/>
        <w:rPr>
          <w:rFonts w:ascii="宋体"/>
          <w:sz w:val="28"/>
        </w:rPr>
      </w:pPr>
    </w:p>
    <w:p w14:paraId="4AC7826D">
      <w:pPr>
        <w:spacing w:before="81"/>
        <w:ind w:left="828" w:right="0" w:firstLine="0"/>
        <w:jc w:val="left"/>
        <w:rPr>
          <w:rFonts w:hint="eastAsia" w:ascii="宋体" w:eastAsia="宋体"/>
          <w:sz w:val="19"/>
        </w:rPr>
      </w:pPr>
      <w:r>
        <mc:AlternateContent>
          <mc:Choice Requires="wpg">
            <w:drawing>
              <wp:anchor distT="0" distB="0" distL="0" distR="0" simplePos="0" relativeHeight="251659264" behindDoc="0" locked="0" layoutInCell="1" allowOverlap="1">
                <wp:simplePos x="0" y="0"/>
                <wp:positionH relativeFrom="page">
                  <wp:posOffset>4607560</wp:posOffset>
                </wp:positionH>
                <wp:positionV relativeFrom="paragraph">
                  <wp:posOffset>113665</wp:posOffset>
                </wp:positionV>
                <wp:extent cx="2313305" cy="3420110"/>
                <wp:effectExtent l="0" t="0" r="0" b="0"/>
                <wp:wrapNone/>
                <wp:docPr id="21" name="Group 21"/>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22" name="Textbox 22"/>
                        <wps:cNvSpPr txBox="1"/>
                        <wps:spPr>
                          <a:xfrm>
                            <a:off x="0" y="2519997"/>
                            <a:ext cx="2313305" cy="900430"/>
                          </a:xfrm>
                          <a:prstGeom prst="rect">
                            <a:avLst/>
                          </a:prstGeom>
                          <a:solidFill>
                            <a:srgbClr val="B19579"/>
                          </a:solidFill>
                        </wps:spPr>
                        <wps:txbx>
                          <w:txbxContent>
                            <w:p w14:paraId="47FAC884">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第二册</w:t>
                              </w:r>
                            </w:p>
                          </w:txbxContent>
                        </wps:txbx>
                        <wps:bodyPr wrap="square" lIns="0" tIns="0" rIns="0" bIns="0" rtlCol="0">
                          <a:noAutofit/>
                        </wps:bodyPr>
                      </wps:wsp>
                      <wps:wsp>
                        <wps:cNvPr id="23" name="Textbox 23"/>
                        <wps:cNvSpPr txBox="1"/>
                        <wps:spPr>
                          <a:xfrm>
                            <a:off x="0" y="0"/>
                            <a:ext cx="2313305" cy="2520315"/>
                          </a:xfrm>
                          <a:prstGeom prst="rect">
                            <a:avLst/>
                          </a:prstGeom>
                        </wps:spPr>
                        <wps:txbx>
                          <w:txbxContent>
                            <w:p w14:paraId="3EAA9108">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0FFCCDFD">
                              <w:pPr>
                                <w:spacing w:before="744"/>
                                <w:ind w:left="106" w:right="106" w:firstLine="0"/>
                                <w:jc w:val="center"/>
                                <w:rPr>
                                  <w:rFonts w:hint="eastAsia" w:ascii="宋体" w:eastAsia="宋体"/>
                                  <w:sz w:val="36"/>
                                </w:rPr>
                              </w:pPr>
                              <w:r>
                                <w:rPr>
                                  <w:rFonts w:hint="eastAsia" w:ascii="宋体" w:eastAsia="宋体"/>
                                  <w:color w:val="6D6E71"/>
                                  <w:spacing w:val="2"/>
                                  <w:sz w:val="36"/>
                                </w:rPr>
                                <w:t>必 修</w:t>
                              </w:r>
                            </w:p>
                          </w:txbxContent>
                        </wps:txbx>
                        <wps:bodyPr wrap="square" lIns="0" tIns="0" rIns="0" bIns="0" rtlCol="0">
                          <a:noAutofit/>
                        </wps:bodyPr>
                      </wps:wsp>
                    </wpg:wgp>
                  </a:graphicData>
                </a:graphic>
              </wp:anchor>
            </w:drawing>
          </mc:Choice>
          <mc:Fallback>
            <w:pict>
              <v:group id="Group 21" o:spid="_x0000_s1026" o:spt="203" style="position:absolute;left:0pt;margin-left:362.8pt;margin-top:8.95pt;height:269.3pt;width:182.15pt;mso-position-horizontal-relative:page;z-index:251659264;mso-width-relative:page;mso-height-relative:page;" coordsize="2313305,3420110" o:gfxdata="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9iKi69sAAAAL&#10;AQAADwAAAAAAAAABACAAAAAiAAAAZHJzL2Rvd25yZXYueG1sUEsBAhQAFAAAAAgAh07iQA6209VS&#10;AgAAewYAAA4AAAAAAAAAAQAgAAAAKgEAAGRycy9lMm9Eb2MueG1sUEsFBgAAAAAGAAYAWQEAAO4F&#10;AAAAAA==&#10;">
                <o:lock v:ext="edit" aspectratio="f"/>
                <v:shape id="Textbox 22" o:spid="_x0000_s1026" o:spt="202" type="#_x0000_t202" style="position:absolute;left:0;top:2519997;height:900430;width:2313305;" fillcolor="#B19579" filled="t" stroked="f" coordsize="21600,21600" o:gfxdata="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et6L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7FAC884">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第二册</w:t>
                        </w:r>
                      </w:p>
                    </w:txbxContent>
                  </v:textbox>
                </v:shape>
                <v:shape id="Textbox 23" o:spid="_x0000_s1026" o:spt="202" type="#_x0000_t202" style="position:absolute;left:0;top:0;height:2520315;width:231330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EAA9108">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0FFCCDFD">
                        <w:pPr>
                          <w:spacing w:before="744"/>
                          <w:ind w:left="106" w:right="106" w:firstLine="0"/>
                          <w:jc w:val="center"/>
                          <w:rPr>
                            <w:rFonts w:hint="eastAsia" w:ascii="宋体" w:eastAsia="宋体"/>
                            <w:sz w:val="36"/>
                          </w:rPr>
                        </w:pPr>
                        <w:r>
                          <w:rPr>
                            <w:rFonts w:hint="eastAsia" w:ascii="宋体" w:eastAsia="宋体"/>
                            <w:color w:val="6D6E71"/>
                            <w:spacing w:val="2"/>
                            <w:sz w:val="36"/>
                          </w:rPr>
                          <w:t>必 修</w:t>
                        </w:r>
                      </w:p>
                    </w:txbxContent>
                  </v:textbox>
                </v:shape>
              </v:group>
            </w:pict>
          </mc:Fallback>
        </mc:AlternateContent>
      </w:r>
      <w:r>
        <w:rPr>
          <w:rFonts w:hint="eastAsia" w:ascii="宋体" w:eastAsia="宋体"/>
          <w:color w:val="231F20"/>
          <w:spacing w:val="-2"/>
          <w:sz w:val="19"/>
        </w:rPr>
        <w:t>全国优秀教材二等奖</w:t>
      </w:r>
    </w:p>
    <w:p w14:paraId="66AE9EFF">
      <w:pPr>
        <w:spacing w:after="0"/>
        <w:jc w:val="left"/>
        <w:rPr>
          <w:rFonts w:hint="eastAsia" w:ascii="宋体" w:eastAsia="宋体"/>
          <w:sz w:val="19"/>
        </w:rPr>
        <w:sectPr>
          <w:type w:val="continuous"/>
          <w:pgSz w:w="11910" w:h="16840"/>
          <w:pgMar w:top="1340" w:right="900" w:bottom="280" w:left="1680" w:header="720" w:footer="720" w:gutter="0"/>
          <w:cols w:space="720" w:num="1"/>
        </w:sectPr>
      </w:pPr>
    </w:p>
    <w:p w14:paraId="11E2C4DB">
      <w:pPr>
        <w:pStyle w:val="11"/>
        <w:rPr>
          <w:rFonts w:ascii="宋体"/>
          <w:sz w:val="20"/>
        </w:rPr>
      </w:pPr>
    </w:p>
    <w:p w14:paraId="4C8B90A0">
      <w:pPr>
        <w:pStyle w:val="11"/>
        <w:rPr>
          <w:rFonts w:ascii="宋体"/>
          <w:sz w:val="20"/>
        </w:rPr>
      </w:pPr>
    </w:p>
    <w:p w14:paraId="0DDE9957">
      <w:pPr>
        <w:pStyle w:val="11"/>
        <w:rPr>
          <w:rFonts w:ascii="宋体"/>
          <w:sz w:val="20"/>
        </w:rPr>
      </w:pPr>
    </w:p>
    <w:p w14:paraId="3C747C86">
      <w:pPr>
        <w:pStyle w:val="11"/>
        <w:rPr>
          <w:rFonts w:ascii="宋体"/>
          <w:sz w:val="20"/>
        </w:rPr>
      </w:pPr>
    </w:p>
    <w:p w14:paraId="7AF2C696">
      <w:pPr>
        <w:pStyle w:val="11"/>
        <w:rPr>
          <w:rFonts w:ascii="宋体"/>
          <w:sz w:val="20"/>
        </w:rPr>
      </w:pPr>
    </w:p>
    <w:p w14:paraId="62457E16">
      <w:pPr>
        <w:pStyle w:val="11"/>
        <w:rPr>
          <w:rFonts w:ascii="宋体"/>
          <w:sz w:val="20"/>
        </w:rPr>
      </w:pPr>
    </w:p>
    <w:p w14:paraId="168563E8">
      <w:pPr>
        <w:pStyle w:val="11"/>
        <w:rPr>
          <w:rFonts w:ascii="宋体"/>
          <w:sz w:val="20"/>
        </w:rPr>
      </w:pPr>
    </w:p>
    <w:p w14:paraId="7A3DB7D9">
      <w:pPr>
        <w:pStyle w:val="11"/>
        <w:rPr>
          <w:rFonts w:ascii="宋体"/>
          <w:sz w:val="20"/>
        </w:rPr>
      </w:pPr>
    </w:p>
    <w:p w14:paraId="11833C54">
      <w:pPr>
        <w:pStyle w:val="11"/>
        <w:spacing w:before="3"/>
        <w:rPr>
          <w:rFonts w:ascii="宋体"/>
        </w:rPr>
      </w:pPr>
    </w:p>
    <w:p w14:paraId="63280536">
      <w:pPr>
        <w:spacing w:after="0"/>
        <w:rPr>
          <w:rFonts w:ascii="宋体"/>
        </w:rPr>
        <w:sectPr>
          <w:pgSz w:w="11910" w:h="16840"/>
          <w:pgMar w:top="0" w:right="0" w:bottom="0" w:left="0" w:header="720" w:footer="720" w:gutter="0"/>
          <w:cols w:space="720" w:num="1"/>
        </w:sectPr>
      </w:pPr>
    </w:p>
    <w:p w14:paraId="1B0ED6D1">
      <w:pPr>
        <w:pStyle w:val="11"/>
        <w:rPr>
          <w:rFonts w:ascii="宋体"/>
          <w:sz w:val="26"/>
        </w:rPr>
      </w:pPr>
    </w:p>
    <w:p w14:paraId="4738925B">
      <w:pPr>
        <w:pStyle w:val="11"/>
        <w:spacing w:before="11"/>
        <w:rPr>
          <w:rFonts w:ascii="宋体"/>
          <w:sz w:val="30"/>
        </w:rPr>
      </w:pPr>
    </w:p>
    <w:p w14:paraId="42264E48">
      <w:pPr>
        <w:spacing w:before="0"/>
        <w:ind w:left="2324" w:right="0" w:firstLine="0"/>
        <w:jc w:val="left"/>
        <w:rPr>
          <w:rFonts w:hint="eastAsia" w:ascii="宋体" w:eastAsia="宋体"/>
          <w:sz w:val="24"/>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p>
    <w:p w14:paraId="0D17EBFE">
      <w:pPr>
        <w:spacing w:before="0" w:line="1897" w:lineRule="exact"/>
        <w:ind w:left="1788" w:right="1659" w:firstLine="0"/>
        <w:jc w:val="center"/>
        <w:rPr>
          <w:rFonts w:hint="eastAsia" w:ascii="宋体" w:eastAsia="宋体"/>
          <w:sz w:val="156"/>
        </w:rPr>
      </w:pPr>
      <w:r>
        <w:br w:type="column"/>
      </w:r>
      <w:r>
        <w:rPr>
          <w:rFonts w:hint="eastAsia" w:ascii="宋体" w:eastAsia="宋体"/>
          <w:color w:val="231F20"/>
          <w:spacing w:val="-5"/>
          <w:sz w:val="156"/>
        </w:rPr>
        <w:t>英语</w:t>
      </w:r>
    </w:p>
    <w:p w14:paraId="00D5D3DD">
      <w:pPr>
        <w:spacing w:before="0" w:line="355" w:lineRule="exact"/>
        <w:ind w:left="1788" w:right="1629" w:firstLine="0"/>
        <w:jc w:val="center"/>
        <w:rPr>
          <w:rFonts w:ascii="Tahoma"/>
          <w:b/>
          <w:sz w:val="30"/>
        </w:rPr>
      </w:pPr>
      <w:r>
        <w:rPr>
          <w:rFonts w:ascii="Tahoma"/>
          <w:b/>
          <w:color w:val="231F20"/>
          <w:spacing w:val="23"/>
          <w:sz w:val="30"/>
        </w:rPr>
        <w:t xml:space="preserve">ENGLISH </w:t>
      </w:r>
    </w:p>
    <w:p w14:paraId="54E6960D">
      <w:pPr>
        <w:spacing w:after="0" w:line="355" w:lineRule="exact"/>
        <w:jc w:val="center"/>
        <w:rPr>
          <w:rFonts w:ascii="Tahoma"/>
          <w:sz w:val="30"/>
        </w:rPr>
        <w:sectPr>
          <w:type w:val="continuous"/>
          <w:pgSz w:w="11910" w:h="16840"/>
          <w:pgMar w:top="1340" w:right="0" w:bottom="280" w:left="0" w:header="720" w:footer="720" w:gutter="0"/>
          <w:cols w:equalWidth="0" w:num="2">
            <w:col w:w="5273" w:space="40"/>
            <w:col w:w="6597"/>
          </w:cols>
        </w:sectPr>
      </w:pPr>
    </w:p>
    <w:p w14:paraId="5272FE2E">
      <w:pPr>
        <w:pStyle w:val="11"/>
        <w:rPr>
          <w:rFonts w:ascii="Tahoma"/>
          <w:b/>
          <w:sz w:val="20"/>
        </w:rPr>
      </w:pPr>
    </w:p>
    <w:p w14:paraId="44EB486F">
      <w:pPr>
        <w:spacing w:before="216"/>
        <w:ind w:left="0" w:right="2670" w:firstLine="0"/>
        <w:jc w:val="right"/>
        <w:rPr>
          <w:rFonts w:hint="eastAsia" w:ascii="宋体" w:eastAsia="宋体"/>
          <w:sz w:val="36"/>
        </w:rPr>
      </w:pPr>
      <w:r>
        <w:rPr>
          <w:rFonts w:hint="eastAsia" w:ascii="宋体" w:eastAsia="宋体"/>
          <w:color w:val="6D6E71"/>
          <w:spacing w:val="6"/>
          <w:sz w:val="36"/>
        </w:rPr>
        <w:t>必  修</w:t>
      </w:r>
    </w:p>
    <w:p w14:paraId="4D7E75B0">
      <w:pPr>
        <w:pStyle w:val="11"/>
        <w:rPr>
          <w:rFonts w:ascii="宋体"/>
          <w:sz w:val="20"/>
        </w:rPr>
      </w:pPr>
    </w:p>
    <w:p w14:paraId="6D0FB15F">
      <w:pPr>
        <w:pStyle w:val="11"/>
        <w:spacing w:before="4"/>
        <w:rPr>
          <w:rFonts w:ascii="宋体"/>
          <w:sz w:val="15"/>
        </w:rPr>
      </w:pPr>
    </w:p>
    <w:p w14:paraId="077B51CE">
      <w:pPr>
        <w:spacing w:before="50"/>
        <w:ind w:left="0" w:right="2629" w:firstLine="0"/>
        <w:jc w:val="right"/>
        <w:rPr>
          <w:rFonts w:hint="eastAsia" w:ascii="宋体" w:eastAsia="宋体"/>
          <w:sz w:val="40"/>
        </w:rPr>
      </w:pPr>
      <w:r>
        <w:rPr>
          <w:rFonts w:hint="eastAsia" w:ascii="宋体" w:eastAsia="宋体"/>
          <w:color w:val="231F20"/>
          <w:spacing w:val="-4"/>
          <w:sz w:val="40"/>
        </w:rPr>
        <w:t>第二册</w:t>
      </w:r>
    </w:p>
    <w:p w14:paraId="30DB84B7">
      <w:pPr>
        <w:pStyle w:val="11"/>
        <w:rPr>
          <w:rFonts w:ascii="宋体"/>
          <w:sz w:val="20"/>
        </w:rPr>
      </w:pPr>
    </w:p>
    <w:p w14:paraId="6D16A863">
      <w:pPr>
        <w:pStyle w:val="11"/>
        <w:rPr>
          <w:rFonts w:ascii="宋体"/>
          <w:sz w:val="20"/>
        </w:rPr>
      </w:pPr>
    </w:p>
    <w:p w14:paraId="6E054CAC">
      <w:pPr>
        <w:pStyle w:val="11"/>
        <w:rPr>
          <w:rFonts w:ascii="宋体"/>
          <w:sz w:val="20"/>
        </w:rPr>
      </w:pPr>
    </w:p>
    <w:p w14:paraId="09D3D81B">
      <w:pPr>
        <w:pStyle w:val="11"/>
        <w:rPr>
          <w:rFonts w:ascii="宋体"/>
          <w:sz w:val="20"/>
        </w:rPr>
      </w:pPr>
    </w:p>
    <w:p w14:paraId="073D218D">
      <w:pPr>
        <w:tabs>
          <w:tab w:val="left" w:pos="7086"/>
        </w:tabs>
        <w:spacing w:before="0" w:line="235" w:lineRule="exact"/>
        <w:ind w:left="540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031D6FEA">
      <w:pPr>
        <w:spacing w:before="0" w:line="200" w:lineRule="exact"/>
        <w:ind w:left="142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409B39DF">
      <w:pPr>
        <w:spacing w:before="0" w:line="234" w:lineRule="exact"/>
        <w:ind w:left="606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3C648B48">
      <w:pPr>
        <w:tabs>
          <w:tab w:val="left" w:pos="5999"/>
          <w:tab w:val="left" w:pos="6588"/>
          <w:tab w:val="left" w:pos="7176"/>
          <w:tab w:val="left" w:pos="7765"/>
          <w:tab w:val="left" w:pos="8354"/>
        </w:tabs>
        <w:spacing w:before="131"/>
        <w:ind w:left="457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08595925">
      <w:pPr>
        <w:pStyle w:val="11"/>
        <w:rPr>
          <w:rFonts w:ascii="宋体"/>
          <w:sz w:val="20"/>
        </w:rPr>
      </w:pPr>
    </w:p>
    <w:p w14:paraId="207B792F">
      <w:pPr>
        <w:pStyle w:val="11"/>
        <w:rPr>
          <w:rFonts w:ascii="宋体"/>
          <w:sz w:val="20"/>
        </w:rPr>
      </w:pPr>
    </w:p>
    <w:p w14:paraId="55D3CD45">
      <w:pPr>
        <w:pStyle w:val="11"/>
        <w:rPr>
          <w:rFonts w:ascii="宋体"/>
          <w:sz w:val="20"/>
        </w:rPr>
      </w:pPr>
    </w:p>
    <w:p w14:paraId="1618D497">
      <w:pPr>
        <w:pStyle w:val="11"/>
        <w:rPr>
          <w:rFonts w:ascii="宋体"/>
          <w:sz w:val="20"/>
        </w:rPr>
      </w:pPr>
    </w:p>
    <w:p w14:paraId="4AA51574">
      <w:pPr>
        <w:pStyle w:val="11"/>
        <w:rPr>
          <w:rFonts w:ascii="宋体"/>
          <w:sz w:val="20"/>
        </w:rPr>
      </w:pPr>
    </w:p>
    <w:p w14:paraId="22FFE02B">
      <w:pPr>
        <w:pStyle w:val="11"/>
        <w:rPr>
          <w:rFonts w:ascii="宋体"/>
          <w:sz w:val="20"/>
        </w:rPr>
      </w:pPr>
    </w:p>
    <w:p w14:paraId="29E2F15F">
      <w:pPr>
        <w:pStyle w:val="11"/>
        <w:rPr>
          <w:rFonts w:ascii="宋体"/>
          <w:sz w:val="20"/>
        </w:rPr>
      </w:pPr>
    </w:p>
    <w:p w14:paraId="6B49CC42">
      <w:pPr>
        <w:pStyle w:val="11"/>
        <w:rPr>
          <w:rFonts w:ascii="宋体"/>
          <w:sz w:val="20"/>
        </w:rPr>
      </w:pPr>
    </w:p>
    <w:p w14:paraId="78D8F698">
      <w:pPr>
        <w:pStyle w:val="11"/>
        <w:rPr>
          <w:rFonts w:ascii="宋体"/>
          <w:sz w:val="20"/>
        </w:rPr>
      </w:pPr>
    </w:p>
    <w:p w14:paraId="482204C7">
      <w:pPr>
        <w:pStyle w:val="11"/>
        <w:rPr>
          <w:rFonts w:ascii="宋体"/>
          <w:sz w:val="20"/>
        </w:rPr>
      </w:pPr>
    </w:p>
    <w:p w14:paraId="4789949C">
      <w:pPr>
        <w:pStyle w:val="11"/>
        <w:rPr>
          <w:rFonts w:ascii="宋体"/>
          <w:sz w:val="20"/>
        </w:rPr>
      </w:pPr>
    </w:p>
    <w:p w14:paraId="198AF2E2">
      <w:pPr>
        <w:pStyle w:val="11"/>
        <w:rPr>
          <w:rFonts w:ascii="宋体"/>
          <w:sz w:val="20"/>
        </w:rPr>
      </w:pPr>
    </w:p>
    <w:p w14:paraId="793FB9B9">
      <w:pPr>
        <w:pStyle w:val="11"/>
        <w:rPr>
          <w:rFonts w:ascii="宋体"/>
          <w:sz w:val="20"/>
        </w:rPr>
      </w:pPr>
    </w:p>
    <w:p w14:paraId="51F96C81">
      <w:pPr>
        <w:pStyle w:val="11"/>
        <w:rPr>
          <w:rFonts w:ascii="宋体"/>
          <w:sz w:val="20"/>
        </w:rPr>
      </w:pPr>
    </w:p>
    <w:p w14:paraId="5ACF2D52">
      <w:pPr>
        <w:pStyle w:val="11"/>
        <w:rPr>
          <w:rFonts w:ascii="宋体"/>
          <w:sz w:val="20"/>
        </w:rPr>
      </w:pPr>
    </w:p>
    <w:p w14:paraId="0D528F69">
      <w:pPr>
        <w:pStyle w:val="11"/>
        <w:rPr>
          <w:rFonts w:ascii="宋体"/>
          <w:sz w:val="20"/>
        </w:rPr>
      </w:pPr>
    </w:p>
    <w:p w14:paraId="514CB9FD">
      <w:pPr>
        <w:pStyle w:val="11"/>
        <w:rPr>
          <w:rFonts w:ascii="宋体"/>
          <w:sz w:val="20"/>
        </w:rPr>
      </w:pPr>
    </w:p>
    <w:p w14:paraId="68436C39">
      <w:pPr>
        <w:pStyle w:val="11"/>
        <w:rPr>
          <w:rFonts w:ascii="宋体"/>
          <w:sz w:val="20"/>
        </w:rPr>
      </w:pPr>
    </w:p>
    <w:p w14:paraId="590FC638">
      <w:pPr>
        <w:pStyle w:val="11"/>
        <w:rPr>
          <w:rFonts w:ascii="宋体"/>
          <w:sz w:val="20"/>
        </w:rPr>
      </w:pPr>
    </w:p>
    <w:p w14:paraId="74541136">
      <w:pPr>
        <w:pStyle w:val="11"/>
        <w:rPr>
          <w:rFonts w:ascii="宋体"/>
          <w:sz w:val="20"/>
        </w:rPr>
      </w:pPr>
    </w:p>
    <w:p w14:paraId="6F6954AF">
      <w:pPr>
        <w:pStyle w:val="11"/>
        <w:rPr>
          <w:rFonts w:ascii="宋体"/>
          <w:sz w:val="20"/>
        </w:rPr>
      </w:pPr>
    </w:p>
    <w:p w14:paraId="797E15A2">
      <w:pPr>
        <w:pStyle w:val="11"/>
        <w:rPr>
          <w:rFonts w:ascii="宋体"/>
          <w:sz w:val="20"/>
        </w:rPr>
      </w:pPr>
    </w:p>
    <w:p w14:paraId="7051C8BE">
      <w:pPr>
        <w:pStyle w:val="11"/>
        <w:rPr>
          <w:rFonts w:ascii="宋体"/>
          <w:sz w:val="20"/>
        </w:rPr>
      </w:pPr>
    </w:p>
    <w:p w14:paraId="311A5AC0">
      <w:pPr>
        <w:pStyle w:val="11"/>
        <w:spacing w:before="3"/>
        <w:rPr>
          <w:rFonts w:ascii="宋体"/>
          <w:sz w:val="15"/>
        </w:rPr>
      </w:pPr>
    </w:p>
    <w:p w14:paraId="571173AB">
      <w:pPr>
        <w:spacing w:before="126"/>
        <w:ind w:left="368" w:right="0" w:firstLine="0"/>
        <w:jc w:val="center"/>
        <w:rPr>
          <w:rFonts w:hint="eastAsia" w:ascii="宋体" w:hAnsi="宋体" w:eastAsia="宋体"/>
          <w:sz w:val="24"/>
        </w:rPr>
      </w:pPr>
      <w:r>
        <w:rPr>
          <w:rFonts w:hint="eastAsia" w:ascii="宋体" w:hAnsi="宋体" w:eastAsia="宋体"/>
          <w:color w:val="231F20"/>
          <w:sz w:val="24"/>
        </w:rPr>
        <w:t>·北京</w:t>
      </w:r>
      <w:r>
        <w:rPr>
          <w:rFonts w:hint="eastAsia" w:ascii="宋体" w:hAnsi="宋体" w:eastAsia="宋体"/>
          <w:color w:val="231F20"/>
          <w:spacing w:val="-10"/>
          <w:sz w:val="24"/>
        </w:rPr>
        <w:t>·</w:t>
      </w:r>
    </w:p>
    <w:p w14:paraId="41B90175">
      <w:pPr>
        <w:pStyle w:val="11"/>
        <w:rPr>
          <w:rFonts w:ascii="宋体"/>
          <w:sz w:val="20"/>
        </w:rPr>
      </w:pPr>
    </w:p>
    <w:p w14:paraId="016D937B">
      <w:pPr>
        <w:pStyle w:val="11"/>
        <w:rPr>
          <w:rFonts w:ascii="宋体"/>
          <w:sz w:val="20"/>
        </w:rPr>
      </w:pPr>
    </w:p>
    <w:p w14:paraId="466FDB54">
      <w:pPr>
        <w:pStyle w:val="11"/>
        <w:spacing w:before="12"/>
        <w:rPr>
          <w:rFonts w:ascii="宋体"/>
          <w:sz w:val="14"/>
        </w:rPr>
      </w:pPr>
    </w:p>
    <w:p w14:paraId="0025E77A">
      <w:pPr>
        <w:spacing w:after="0"/>
        <w:rPr>
          <w:rFonts w:ascii="宋体"/>
          <w:sz w:val="14"/>
        </w:rPr>
        <w:sectPr>
          <w:type w:val="continuous"/>
          <w:pgSz w:w="11910" w:h="16840"/>
          <w:pgMar w:top="1340" w:right="0" w:bottom="280" w:left="0" w:header="720" w:footer="720" w:gutter="0"/>
          <w:cols w:space="720" w:num="1"/>
        </w:sectPr>
      </w:pPr>
    </w:p>
    <w:p w14:paraId="65C466A9">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7344DED">
      <w:pPr>
        <w:pStyle w:val="11"/>
        <w:rPr>
          <w:rFonts w:ascii="宋体"/>
          <w:sz w:val="20"/>
        </w:rPr>
      </w:pPr>
    </w:p>
    <w:p w14:paraId="2D81C733">
      <w:pPr>
        <w:pStyle w:val="11"/>
        <w:rPr>
          <w:rFonts w:ascii="宋体"/>
          <w:sz w:val="20"/>
        </w:rPr>
      </w:pPr>
    </w:p>
    <w:p w14:paraId="4D5879BC">
      <w:pPr>
        <w:pStyle w:val="11"/>
        <w:spacing w:before="2"/>
        <w:rPr>
          <w:rFonts w:ascii="宋体"/>
          <w:sz w:val="19"/>
        </w:rPr>
      </w:pPr>
    </w:p>
    <w:p w14:paraId="3A3C6B35">
      <w:pPr>
        <w:tabs>
          <w:tab w:val="left" w:pos="2080"/>
          <w:tab w:val="left" w:pos="3070"/>
          <w:tab w:val="left" w:pos="3550"/>
        </w:tabs>
        <w:spacing w:before="74" w:line="297" w:lineRule="auto"/>
        <w:ind w:left="1360" w:right="763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62872D1E">
      <w:pPr>
        <w:pStyle w:val="11"/>
        <w:spacing w:before="5"/>
        <w:rPr>
          <w:rFonts w:ascii="宋体"/>
          <w:sz w:val="29"/>
        </w:rPr>
      </w:pPr>
    </w:p>
    <w:p w14:paraId="7A2210AD">
      <w:pPr>
        <w:tabs>
          <w:tab w:val="left" w:pos="4338"/>
          <w:tab w:val="left" w:pos="6080"/>
        </w:tabs>
        <w:spacing w:before="1"/>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Nils</w:t>
      </w:r>
      <w:r>
        <w:rPr>
          <w:rFonts w:hint="eastAsia" w:ascii="宋体" w:eastAsia="宋体"/>
          <w:color w:val="231F20"/>
          <w:sz w:val="24"/>
        </w:rPr>
        <w:t>-</w:t>
      </w:r>
      <w:r>
        <w:rPr>
          <w:rFonts w:ascii="Times New Roman" w:eastAsia="Times New Roman"/>
          <w:color w:val="231F20"/>
          <w:sz w:val="24"/>
        </w:rPr>
        <w:t>Olov</w:t>
      </w:r>
      <w:r>
        <w:rPr>
          <w:rFonts w:ascii="Times New Roman" w:eastAsia="Times New Roman"/>
          <w:color w:val="231F20"/>
          <w:spacing w:val="16"/>
          <w:sz w:val="24"/>
        </w:rPr>
        <w:t xml:space="preserve"> </w:t>
      </w:r>
      <w:r>
        <w:rPr>
          <w:rFonts w:ascii="Times New Roman" w:eastAsia="Times New Roman"/>
          <w:color w:val="231F20"/>
          <w:spacing w:val="-4"/>
          <w:sz w:val="24"/>
        </w:rPr>
        <w:t>Fors</w:t>
      </w:r>
      <w:r>
        <w:rPr>
          <w:rFonts w:ascii="Times New Roman" w:eastAsia="Times New Roman"/>
          <w:color w:val="231F20"/>
          <w:sz w:val="24"/>
        </w:rPr>
        <w:tab/>
      </w:r>
      <w:r>
        <w:rPr>
          <w:rFonts w:ascii="Times New Roman" w:eastAsia="Times New Roman"/>
          <w:color w:val="231F20"/>
          <w:sz w:val="24"/>
        </w:rPr>
        <w:t>Patrick</w:t>
      </w:r>
      <w:r>
        <w:rPr>
          <w:rFonts w:ascii="Times New Roman" w:eastAsia="Times New Roman"/>
          <w:color w:val="231F20"/>
          <w:spacing w:val="-5"/>
          <w:sz w:val="24"/>
        </w:rPr>
        <w:t xml:space="preserve"> </w:t>
      </w:r>
      <w:r>
        <w:rPr>
          <w:rFonts w:ascii="Times New Roman" w:eastAsia="Times New Roman"/>
          <w:color w:val="231F20"/>
          <w:spacing w:val="-2"/>
          <w:sz w:val="24"/>
        </w:rPr>
        <w:t>Wallace</w:t>
      </w:r>
      <w:r>
        <w:rPr>
          <w:rFonts w:ascii="Times New Roman" w:eastAsia="Times New Roman"/>
          <w:color w:val="231F20"/>
          <w:sz w:val="24"/>
        </w:rPr>
        <w:tab/>
      </w:r>
      <w:r>
        <w:rPr>
          <w:rFonts w:ascii="Times New Roman" w:eastAsia="Times New Roman"/>
          <w:color w:val="231F20"/>
          <w:sz w:val="24"/>
        </w:rPr>
        <w:t xml:space="preserve">Simon </w:t>
      </w:r>
      <w:r>
        <w:rPr>
          <w:rFonts w:ascii="Times New Roman" w:eastAsia="Times New Roman"/>
          <w:color w:val="231F20"/>
          <w:spacing w:val="-2"/>
          <w:sz w:val="24"/>
        </w:rPr>
        <w:t>McCue</w:t>
      </w:r>
    </w:p>
    <w:p w14:paraId="46883B9C">
      <w:pPr>
        <w:tabs>
          <w:tab w:val="left" w:pos="3540"/>
          <w:tab w:val="left" w:pos="4500"/>
          <w:tab w:val="left" w:pos="4980"/>
          <w:tab w:val="left" w:pos="5460"/>
          <w:tab w:val="left" w:pos="6420"/>
        </w:tabs>
        <w:spacing w:before="72"/>
        <w:ind w:left="2580" w:right="0" w:firstLine="0"/>
        <w:jc w:val="left"/>
        <w:rPr>
          <w:rFonts w:hint="eastAsia" w:ascii="宋体" w:eastAsia="宋体"/>
          <w:sz w:val="24"/>
        </w:rPr>
      </w:pPr>
      <w:r>
        <w:rPr>
          <w:rFonts w:hint="eastAsia" w:ascii="宋体" w:eastAsia="宋体"/>
          <w:color w:val="231F20"/>
          <w:sz w:val="24"/>
        </w:rPr>
        <w:t>马晓</w:t>
      </w:r>
      <w:r>
        <w:rPr>
          <w:rFonts w:hint="eastAsia" w:ascii="宋体" w:eastAsia="宋体"/>
          <w:color w:val="231F20"/>
          <w:spacing w:val="-10"/>
          <w:sz w:val="24"/>
        </w:rPr>
        <w:t>蕾</w:t>
      </w:r>
      <w:r>
        <w:rPr>
          <w:rFonts w:hint="eastAsia" w:ascii="宋体" w:eastAsia="宋体"/>
          <w:color w:val="231F20"/>
          <w:sz w:val="24"/>
        </w:rPr>
        <w:tab/>
      </w:r>
      <w:r>
        <w:rPr>
          <w:rFonts w:hint="eastAsia" w:ascii="宋体" w:eastAsia="宋体"/>
          <w:color w:val="231F20"/>
          <w:sz w:val="24"/>
        </w:rPr>
        <w:t>王生</w:t>
      </w:r>
      <w:r>
        <w:rPr>
          <w:rFonts w:hint="eastAsia" w:ascii="宋体" w:eastAsia="宋体"/>
          <w:color w:val="231F20"/>
          <w:spacing w:val="-10"/>
          <w:sz w:val="24"/>
        </w:rPr>
        <w:t>军</w:t>
      </w:r>
      <w:r>
        <w:rPr>
          <w:rFonts w:hint="eastAsia" w:ascii="宋体" w:eastAsia="宋体"/>
          <w:color w:val="231F20"/>
          <w:sz w:val="24"/>
        </w:rPr>
        <w:tab/>
      </w:r>
      <w:r>
        <w:rPr>
          <w:rFonts w:hint="eastAsia" w:ascii="宋体" w:eastAsia="宋体"/>
          <w:color w:val="231F20"/>
          <w:spacing w:val="-10"/>
          <w:sz w:val="24"/>
        </w:rPr>
        <w:t>徐</w:t>
      </w:r>
      <w:r>
        <w:rPr>
          <w:rFonts w:hint="eastAsia" w:ascii="宋体" w:eastAsia="宋体"/>
          <w:color w:val="231F20"/>
          <w:sz w:val="24"/>
        </w:rPr>
        <w:tab/>
      </w:r>
      <w:r>
        <w:rPr>
          <w:rFonts w:hint="eastAsia" w:ascii="宋体" w:eastAsia="宋体"/>
          <w:color w:val="231F20"/>
          <w:spacing w:val="-10"/>
          <w:sz w:val="24"/>
        </w:rPr>
        <w:t>卓</w:t>
      </w:r>
      <w:r>
        <w:rPr>
          <w:rFonts w:hint="eastAsia" w:ascii="宋体" w:eastAsia="宋体"/>
          <w:color w:val="231F20"/>
          <w:sz w:val="24"/>
        </w:rPr>
        <w:tab/>
      </w:r>
      <w:r>
        <w:rPr>
          <w:rFonts w:hint="eastAsia" w:ascii="宋体" w:eastAsia="宋体"/>
          <w:color w:val="231F20"/>
          <w:sz w:val="24"/>
        </w:rPr>
        <w:t>赵钰</w:t>
      </w:r>
      <w:r>
        <w:rPr>
          <w:rFonts w:hint="eastAsia" w:ascii="宋体" w:eastAsia="宋体"/>
          <w:color w:val="231F20"/>
          <w:spacing w:val="-10"/>
          <w:sz w:val="24"/>
        </w:rPr>
        <w:t>莲</w:t>
      </w:r>
      <w:r>
        <w:rPr>
          <w:rFonts w:hint="eastAsia" w:ascii="宋体" w:eastAsia="宋体"/>
          <w:color w:val="231F20"/>
          <w:sz w:val="24"/>
        </w:rPr>
        <w:tab/>
      </w:r>
      <w:r>
        <w:rPr>
          <w:rFonts w:hint="eastAsia" w:ascii="宋体" w:eastAsia="宋体"/>
          <w:color w:val="231F20"/>
          <w:sz w:val="24"/>
        </w:rPr>
        <w:t>赵静</w:t>
      </w:r>
      <w:r>
        <w:rPr>
          <w:rFonts w:hint="eastAsia" w:ascii="宋体" w:eastAsia="宋体"/>
          <w:color w:val="231F20"/>
          <w:spacing w:val="-10"/>
          <w:sz w:val="24"/>
        </w:rPr>
        <w:t>宜</w:t>
      </w:r>
    </w:p>
    <w:p w14:paraId="530382FD">
      <w:pPr>
        <w:pStyle w:val="11"/>
        <w:spacing w:before="4"/>
        <w:rPr>
          <w:rFonts w:ascii="宋体"/>
          <w:sz w:val="35"/>
        </w:rPr>
      </w:pPr>
    </w:p>
    <w:p w14:paraId="5AEBF14F">
      <w:pPr>
        <w:tabs>
          <w:tab w:val="left" w:pos="3550"/>
        </w:tabs>
        <w:spacing w:before="0" w:line="297" w:lineRule="auto"/>
        <w:ind w:left="1360" w:right="763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：马晓蕾</w:t>
      </w:r>
      <w:r>
        <w:rPr>
          <w:rFonts w:hint="eastAsia" w:ascii="宋体" w:eastAsia="宋体"/>
          <w:color w:val="231F20"/>
          <w:sz w:val="24"/>
        </w:rPr>
        <w:tab/>
      </w:r>
      <w:r>
        <w:rPr>
          <w:rFonts w:hint="eastAsia" w:ascii="宋体" w:eastAsia="宋体"/>
          <w:color w:val="231F20"/>
          <w:spacing w:val="-4"/>
          <w:sz w:val="24"/>
        </w:rPr>
        <w:t>王生军</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210DEF0E">
      <w:pPr>
        <w:pStyle w:val="11"/>
        <w:rPr>
          <w:rFonts w:ascii="宋体"/>
          <w:sz w:val="20"/>
        </w:rPr>
      </w:pPr>
    </w:p>
    <w:p w14:paraId="36EA806A">
      <w:pPr>
        <w:pStyle w:val="11"/>
        <w:rPr>
          <w:rFonts w:ascii="宋体"/>
          <w:sz w:val="20"/>
        </w:rPr>
      </w:pPr>
    </w:p>
    <w:p w14:paraId="34850911">
      <w:pPr>
        <w:pStyle w:val="11"/>
        <w:rPr>
          <w:rFonts w:ascii="宋体"/>
          <w:sz w:val="20"/>
        </w:rPr>
      </w:pPr>
    </w:p>
    <w:p w14:paraId="71621853">
      <w:pPr>
        <w:pStyle w:val="11"/>
        <w:rPr>
          <w:rFonts w:ascii="宋体"/>
          <w:sz w:val="20"/>
        </w:rPr>
      </w:pPr>
    </w:p>
    <w:p w14:paraId="4C17A582">
      <w:pPr>
        <w:pStyle w:val="11"/>
        <w:rPr>
          <w:rFonts w:ascii="宋体"/>
          <w:sz w:val="20"/>
        </w:rPr>
      </w:pPr>
    </w:p>
    <w:p w14:paraId="17948214">
      <w:pPr>
        <w:pStyle w:val="11"/>
        <w:rPr>
          <w:rFonts w:ascii="宋体"/>
          <w:sz w:val="20"/>
        </w:rPr>
      </w:pPr>
    </w:p>
    <w:p w14:paraId="4F1C2BF1">
      <w:pPr>
        <w:pStyle w:val="11"/>
        <w:rPr>
          <w:rFonts w:ascii="宋体"/>
          <w:sz w:val="20"/>
        </w:rPr>
      </w:pPr>
    </w:p>
    <w:p w14:paraId="2C4C0DE4">
      <w:pPr>
        <w:pStyle w:val="11"/>
        <w:rPr>
          <w:rFonts w:ascii="宋体"/>
          <w:sz w:val="20"/>
        </w:rPr>
      </w:pPr>
    </w:p>
    <w:p w14:paraId="1D86D7EA">
      <w:pPr>
        <w:pStyle w:val="11"/>
        <w:rPr>
          <w:rFonts w:ascii="宋体"/>
          <w:sz w:val="20"/>
        </w:rPr>
      </w:pPr>
    </w:p>
    <w:p w14:paraId="49B6C4D4">
      <w:pPr>
        <w:pStyle w:val="11"/>
        <w:rPr>
          <w:rFonts w:ascii="宋体"/>
          <w:sz w:val="20"/>
        </w:rPr>
      </w:pPr>
    </w:p>
    <w:p w14:paraId="2EE1C7A7">
      <w:pPr>
        <w:pStyle w:val="11"/>
        <w:rPr>
          <w:rFonts w:ascii="宋体"/>
          <w:sz w:val="20"/>
        </w:rPr>
      </w:pPr>
    </w:p>
    <w:p w14:paraId="3AE0DAFB">
      <w:pPr>
        <w:pStyle w:val="11"/>
        <w:rPr>
          <w:rFonts w:ascii="宋体"/>
          <w:sz w:val="20"/>
        </w:rPr>
      </w:pPr>
    </w:p>
    <w:p w14:paraId="5D08125A">
      <w:pPr>
        <w:pStyle w:val="11"/>
        <w:rPr>
          <w:rFonts w:ascii="宋体"/>
          <w:sz w:val="20"/>
        </w:rPr>
      </w:pPr>
    </w:p>
    <w:p w14:paraId="33E1F4CA">
      <w:pPr>
        <w:pStyle w:val="11"/>
        <w:rPr>
          <w:rFonts w:ascii="宋体"/>
          <w:sz w:val="20"/>
        </w:rPr>
      </w:pPr>
    </w:p>
    <w:p w14:paraId="3BB51AD2">
      <w:pPr>
        <w:pStyle w:val="11"/>
        <w:rPr>
          <w:rFonts w:ascii="宋体"/>
          <w:sz w:val="20"/>
        </w:rPr>
      </w:pPr>
    </w:p>
    <w:p w14:paraId="2C92CBBD">
      <w:pPr>
        <w:pStyle w:val="11"/>
        <w:rPr>
          <w:rFonts w:ascii="宋体"/>
          <w:sz w:val="20"/>
        </w:rPr>
      </w:pPr>
    </w:p>
    <w:p w14:paraId="01BA70EC">
      <w:pPr>
        <w:pStyle w:val="11"/>
        <w:spacing w:before="2"/>
        <w:rPr>
          <w:rFonts w:ascii="宋体"/>
          <w:sz w:val="23"/>
        </w:rPr>
      </w:pPr>
    </w:p>
    <w:p w14:paraId="66A50B5E">
      <w:pPr>
        <w:spacing w:before="81"/>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必修</w:t>
      </w:r>
      <w:r>
        <w:rPr>
          <w:rFonts w:hint="eastAsia" w:ascii="宋体" w:eastAsia="宋体"/>
          <w:color w:val="231F20"/>
          <w:spacing w:val="45"/>
          <w:w w:val="150"/>
          <w:sz w:val="18"/>
        </w:rPr>
        <w:t xml:space="preserve"> </w:t>
      </w:r>
      <w:r>
        <w:rPr>
          <w:rFonts w:hint="eastAsia" w:ascii="宋体" w:eastAsia="宋体"/>
          <w:color w:val="231F20"/>
          <w:spacing w:val="-4"/>
          <w:sz w:val="18"/>
        </w:rPr>
        <w:t>第二册</w:t>
      </w:r>
    </w:p>
    <w:p w14:paraId="348907D7">
      <w:pPr>
        <w:spacing w:before="70" w:line="195" w:lineRule="exact"/>
        <w:ind w:left="208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2F4D1D75">
      <w:pPr>
        <w:spacing w:before="0" w:line="150" w:lineRule="exact"/>
        <w:ind w:left="136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65BD07BD">
      <w:pPr>
        <w:spacing w:before="0" w:line="185" w:lineRule="exact"/>
        <w:ind w:left="2051" w:right="0" w:firstLine="0"/>
        <w:jc w:val="left"/>
        <w:rPr>
          <w:rFonts w:hint="eastAsia" w:ascii="宋体" w:eastAsia="宋体"/>
          <w:sz w:val="18"/>
        </w:rPr>
      </w:pPr>
      <w:r>
        <w:rPr>
          <w:rFonts w:hint="eastAsia" w:ascii="宋体" w:eastAsia="宋体"/>
          <w:color w:val="231F20"/>
          <w:spacing w:val="45"/>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57EB0C80">
      <w:pPr>
        <w:tabs>
          <w:tab w:val="left" w:pos="2584"/>
          <w:tab w:val="left" w:pos="3088"/>
          <w:tab w:val="left" w:pos="3592"/>
          <w:tab w:val="left" w:pos="4096"/>
          <w:tab w:val="left" w:pos="4600"/>
        </w:tabs>
        <w:spacing w:before="69"/>
        <w:ind w:left="136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3D0983AD">
      <w:pPr>
        <w:pStyle w:val="11"/>
        <w:spacing w:before="1"/>
        <w:rPr>
          <w:rFonts w:ascii="宋体"/>
          <w:sz w:val="13"/>
        </w:rPr>
      </w:pPr>
      <w:r>
        <mc:AlternateContent>
          <mc:Choice Requires="wps">
            <w:drawing>
              <wp:anchor distT="0" distB="0" distL="0" distR="0" simplePos="0" relativeHeight="251914240" behindDoc="1" locked="0" layoutInCell="1" allowOverlap="1">
                <wp:simplePos x="0" y="0"/>
                <wp:positionH relativeFrom="page">
                  <wp:posOffset>863600</wp:posOffset>
                </wp:positionH>
                <wp:positionV relativeFrom="paragraph">
                  <wp:posOffset>121920</wp:posOffset>
                </wp:positionV>
                <wp:extent cx="5069840" cy="1270"/>
                <wp:effectExtent l="0" t="0" r="0" b="0"/>
                <wp:wrapTopAndBottom/>
                <wp:docPr id="62" name="Graphic 62"/>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2" o:spid="_x0000_s1026" o:spt="100" style="position:absolute;left:0pt;margin-left:68pt;margin-top:9.6pt;height:0.1pt;width:399.2pt;mso-position-horizontal-relative:page;mso-wrap-distance-bottom:0pt;mso-wrap-distance-top:0pt;z-index:-251402240;mso-width-relative:page;mso-height-relative:page;" filled="f" stroked="t" coordsize="5069840,1" o:gfxdata="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ZnA1gAAAAkBAAAPAAAA&#10;AAAAAAEAIAAAACIAAABkcnMvZG93bnJldi54bWxQSwECFAAUAAAACACHTuJAzlnJ+R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543A997E">
      <w:pPr>
        <w:pStyle w:val="11"/>
        <w:spacing w:before="11"/>
        <w:rPr>
          <w:rFonts w:ascii="宋体"/>
          <w:sz w:val="7"/>
        </w:rPr>
      </w:pPr>
    </w:p>
    <w:p w14:paraId="50119DA2">
      <w:pPr>
        <w:tabs>
          <w:tab w:val="left" w:pos="1900"/>
        </w:tabs>
        <w:spacing w:before="80"/>
        <w:ind w:left="1360" w:right="0" w:firstLine="0"/>
        <w:jc w:val="left"/>
        <w:rPr>
          <w:rFonts w:hint="eastAsia" w:ascii="宋体" w:eastAsia="宋体"/>
          <w:sz w:val="18"/>
        </w:rPr>
      </w:pPr>
      <w:r>
        <w:rPr>
          <w:rFonts w:hint="eastAsia" w:ascii="宋体" w:eastAsia="宋体"/>
          <w:color w:val="231F20"/>
          <w:spacing w:val="-10"/>
          <w:sz w:val="18"/>
        </w:rPr>
        <w:t>出</w:t>
      </w:r>
      <w:r>
        <w:rPr>
          <w:rFonts w:hint="eastAsia" w:ascii="宋体" w:eastAsia="宋体"/>
          <w:color w:val="231F20"/>
          <w:sz w:val="18"/>
        </w:rPr>
        <w:tab/>
      </w:r>
      <w:r>
        <w:rPr>
          <w:rFonts w:hint="eastAsia" w:ascii="宋体" w:eastAsia="宋体"/>
          <w:color w:val="231F20"/>
          <w:sz w:val="18"/>
        </w:rPr>
        <w:t>版</w:t>
      </w:r>
      <w:r>
        <w:rPr>
          <w:rFonts w:hint="eastAsia" w:ascii="宋体" w:eastAsia="宋体"/>
          <w:color w:val="231F20"/>
          <w:spacing w:val="40"/>
          <w:sz w:val="18"/>
        </w:rPr>
        <w:t xml:space="preserve"> </w:t>
      </w:r>
    </w:p>
    <w:p w14:paraId="6FE47857">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4BD82970">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423D9326">
      <w:pPr>
        <w:pStyle w:val="11"/>
        <w:rPr>
          <w:rFonts w:ascii="宋体"/>
          <w:sz w:val="20"/>
        </w:rPr>
      </w:pPr>
    </w:p>
    <w:p w14:paraId="1A71BC6B">
      <w:pPr>
        <w:pStyle w:val="11"/>
        <w:rPr>
          <w:rFonts w:ascii="宋体"/>
          <w:sz w:val="20"/>
        </w:rPr>
      </w:pPr>
    </w:p>
    <w:p w14:paraId="3163E1A3">
      <w:pPr>
        <w:pStyle w:val="11"/>
        <w:rPr>
          <w:rFonts w:ascii="宋体"/>
          <w:sz w:val="20"/>
        </w:rPr>
      </w:pPr>
    </w:p>
    <w:p w14:paraId="6C0D6354">
      <w:pPr>
        <w:pStyle w:val="11"/>
        <w:rPr>
          <w:rFonts w:ascii="宋体"/>
          <w:sz w:val="20"/>
        </w:rPr>
      </w:pPr>
    </w:p>
    <w:p w14:paraId="4276850C">
      <w:pPr>
        <w:pStyle w:val="11"/>
        <w:rPr>
          <w:rFonts w:ascii="宋体"/>
          <w:sz w:val="20"/>
        </w:rPr>
      </w:pPr>
    </w:p>
    <w:p w14:paraId="7B905B11">
      <w:pPr>
        <w:pStyle w:val="11"/>
        <w:rPr>
          <w:rFonts w:ascii="宋体"/>
          <w:sz w:val="20"/>
        </w:rPr>
      </w:pPr>
    </w:p>
    <w:p w14:paraId="7A4B2494">
      <w:pPr>
        <w:pStyle w:val="11"/>
        <w:rPr>
          <w:rFonts w:ascii="宋体"/>
          <w:sz w:val="20"/>
        </w:rPr>
      </w:pPr>
    </w:p>
    <w:p w14:paraId="16AC9799">
      <w:pPr>
        <w:pStyle w:val="11"/>
        <w:rPr>
          <w:rFonts w:ascii="宋体"/>
          <w:sz w:val="20"/>
        </w:rPr>
      </w:pPr>
    </w:p>
    <w:p w14:paraId="595F48EE">
      <w:pPr>
        <w:pStyle w:val="11"/>
        <w:rPr>
          <w:rFonts w:ascii="宋体"/>
          <w:sz w:val="20"/>
        </w:rPr>
      </w:pPr>
    </w:p>
    <w:p w14:paraId="0B04FB0A">
      <w:pPr>
        <w:pStyle w:val="11"/>
        <w:rPr>
          <w:rFonts w:ascii="宋体"/>
          <w:sz w:val="20"/>
        </w:rPr>
      </w:pPr>
    </w:p>
    <w:p w14:paraId="7B5B40B7">
      <w:pPr>
        <w:pStyle w:val="11"/>
        <w:rPr>
          <w:rFonts w:ascii="宋体"/>
          <w:sz w:val="20"/>
        </w:rPr>
      </w:pPr>
    </w:p>
    <w:p w14:paraId="4FD0E5AB">
      <w:pPr>
        <w:pStyle w:val="11"/>
        <w:spacing w:before="4"/>
        <w:rPr>
          <w:rFonts w:ascii="宋体"/>
          <w:sz w:val="27"/>
        </w:rPr>
      </w:pPr>
      <w:r>
        <mc:AlternateContent>
          <mc:Choice Requires="wps">
            <w:drawing>
              <wp:anchor distT="0" distB="0" distL="0" distR="0" simplePos="0" relativeHeight="251914240" behindDoc="1" locked="0" layoutInCell="1" allowOverlap="1">
                <wp:simplePos x="0" y="0"/>
                <wp:positionH relativeFrom="page">
                  <wp:posOffset>863600</wp:posOffset>
                </wp:positionH>
                <wp:positionV relativeFrom="paragraph">
                  <wp:posOffset>237490</wp:posOffset>
                </wp:positionV>
                <wp:extent cx="5069840" cy="127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4" o:spid="_x0000_s1026" o:spt="100" style="position:absolute;left:0pt;margin-left:68pt;margin-top:18.7pt;height:0.1pt;width:399.2pt;mso-position-horizontal-relative:page;mso-wrap-distance-bottom:0pt;mso-wrap-distance-top:0pt;z-index:-251402240;mso-width-relative:page;mso-height-relative:page;" filled="f" stroked="t" coordsize="5069840,1" o:gfxdata="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GaNUo1gAAAAkBAAAPAAAA&#10;AAAAAAEAIAAAACIAAABkcnMvZG93bnJldi54bWxQSwECFAAUAAAACACHTuJAFbsmZh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35E06739">
      <w:pPr>
        <w:pStyle w:val="11"/>
        <w:spacing w:before="4"/>
        <w:rPr>
          <w:rFonts w:ascii="宋体"/>
          <w:sz w:val="7"/>
        </w:rPr>
      </w:pPr>
    </w:p>
    <w:p w14:paraId="45D8D41D">
      <w:pPr>
        <w:spacing w:before="81" w:line="312" w:lineRule="auto"/>
        <w:ind w:left="1360" w:right="406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7DBB609B">
      <w:pPr>
        <w:pStyle w:val="11"/>
        <w:rPr>
          <w:rFonts w:ascii="宋体"/>
          <w:sz w:val="20"/>
        </w:rPr>
      </w:pPr>
    </w:p>
    <w:p w14:paraId="3E79AEDE">
      <w:pPr>
        <w:pStyle w:val="11"/>
        <w:rPr>
          <w:rFonts w:ascii="宋体"/>
          <w:sz w:val="20"/>
        </w:rPr>
      </w:pPr>
    </w:p>
    <w:p w14:paraId="02A5FC70">
      <w:pPr>
        <w:pStyle w:val="11"/>
        <w:rPr>
          <w:rFonts w:ascii="宋体"/>
          <w:sz w:val="20"/>
        </w:rPr>
      </w:pPr>
    </w:p>
    <w:p w14:paraId="38865867">
      <w:pPr>
        <w:pStyle w:val="11"/>
        <w:spacing w:before="3"/>
        <w:rPr>
          <w:rFonts w:ascii="宋体"/>
          <w:sz w:val="21"/>
        </w:rPr>
      </w:pPr>
    </w:p>
    <w:p w14:paraId="6810AF42">
      <w:pPr>
        <w:spacing w:after="0"/>
        <w:rPr>
          <w:rFonts w:ascii="宋体"/>
          <w:sz w:val="21"/>
        </w:rPr>
        <w:sectPr>
          <w:pgSz w:w="11910" w:h="16840"/>
          <w:pgMar w:top="80" w:right="0" w:bottom="0" w:left="0" w:header="720" w:footer="720" w:gutter="0"/>
          <w:cols w:space="720" w:num="1"/>
        </w:sectPr>
      </w:pPr>
    </w:p>
    <w:p w14:paraId="7336F230">
      <w:pPr>
        <w:spacing w:before="39"/>
        <w:ind w:left="1624" w:right="0" w:firstLine="0"/>
        <w:jc w:val="left"/>
        <w:rPr>
          <w:rFonts w:hint="eastAsia" w:ascii="宋体" w:eastAsia="宋体"/>
          <w:sz w:val="41"/>
        </w:rPr>
      </w:pPr>
      <w:r>
        <mc:AlternateContent>
          <mc:Choice Requires="wps">
            <w:drawing>
              <wp:anchor distT="0" distB="0" distL="0" distR="0" simplePos="0" relativeHeight="251842560" behindDoc="1" locked="0" layoutInCell="1" allowOverlap="1">
                <wp:simplePos x="0" y="0"/>
                <wp:positionH relativeFrom="page">
                  <wp:posOffset>0</wp:posOffset>
                </wp:positionH>
                <wp:positionV relativeFrom="page">
                  <wp:posOffset>0</wp:posOffset>
                </wp:positionV>
                <wp:extent cx="7560310" cy="10692130"/>
                <wp:effectExtent l="0" t="0" r="0" b="0"/>
                <wp:wrapNone/>
                <wp:docPr id="74" name="Graphic 74"/>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74" o:spid="_x0000_s1026" o:spt="100" style="position:absolute;left:0pt;margin-left:0pt;margin-top:0pt;height:841.9pt;width:595.3pt;mso-position-horizontal-relative:page;mso-position-vertical-relative:page;z-index:-251473920;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4+GI1wAAAAcBAAAPAAAAAAAAAAEAIAAAACIAAABkcnMvZG93bnJl&#10;di54bWxQSwECFAAUAAAACACHTuJAXrT9yzcCAAAJBQAADgAAAAAAAAABACAAAAAmAQAAZHJzL2Uy&#10;b0RvYy54bWxQSwUGAAAAAAYABgBZAQAAzwU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62204FBA">
      <w:pPr>
        <w:pStyle w:val="11"/>
        <w:rPr>
          <w:rFonts w:ascii="宋体"/>
          <w:sz w:val="48"/>
        </w:rPr>
      </w:pPr>
    </w:p>
    <w:p w14:paraId="17A937BA">
      <w:pPr>
        <w:spacing w:before="321" w:line="357" w:lineRule="auto"/>
        <w:ind w:left="1946" w:right="139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1FF1154F">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661D2BE9">
      <w:pPr>
        <w:spacing w:before="133" w:line="355" w:lineRule="auto"/>
        <w:ind w:left="1946" w:right="139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60BCE3D5">
      <w:pPr>
        <w:spacing w:before="6" w:line="355" w:lineRule="auto"/>
        <w:ind w:left="1946" w:right="139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特色社会主义新成就，将先进的教育思想和理念融入到教材之中，同时紧密结合学生的学习</w:t>
      </w:r>
      <w:r>
        <w:rPr>
          <w:rFonts w:hint="eastAsia" w:ascii="宋体" w:eastAsia="宋体"/>
          <w:color w:val="231F20"/>
          <w:sz w:val="21"/>
        </w:rPr>
        <w:t>和生活实际，关注信息化环境下学生的发展需求。</w:t>
      </w:r>
    </w:p>
    <w:p w14:paraId="3DF012BD">
      <w:pPr>
        <w:spacing w:before="5" w:line="355" w:lineRule="auto"/>
        <w:ind w:left="1946" w:right="139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42354C2A">
      <w:pPr>
        <w:spacing w:before="6" w:line="355" w:lineRule="auto"/>
        <w:ind w:left="1946" w:right="129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4BC64EEC">
      <w:pPr>
        <w:spacing w:before="5" w:line="355" w:lineRule="auto"/>
        <w:ind w:left="1946" w:right="139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3EC0AAC1">
      <w:pPr>
        <w:spacing w:before="6" w:line="355" w:lineRule="auto"/>
        <w:ind w:left="1946" w:right="1398" w:firstLine="396"/>
        <w:jc w:val="both"/>
        <w:rPr>
          <w:rFonts w:hint="eastAsia" w:ascii="宋体" w:eastAsia="宋体"/>
          <w:sz w:val="21"/>
        </w:rPr>
      </w:pPr>
      <w:r>
        <w:rPr>
          <w:rFonts w:hint="eastAsia" w:ascii="宋体" w:eastAsia="宋体"/>
          <w:color w:val="231F20"/>
          <w:spacing w:val="1"/>
          <w:sz w:val="21"/>
        </w:rPr>
        <w:t>满足不同需求  教材编排内容和活动设计既充分考虑学生的共同基础，又兼顾学生不同的能力水平和学习需求，提供了拓展性的教学内容，为教师灵活使用教材进行教学提供了便利，也切实促进学生的个性发展。</w:t>
      </w:r>
    </w:p>
    <w:p w14:paraId="2A0D8FF2">
      <w:pPr>
        <w:spacing w:before="3" w:line="357" w:lineRule="auto"/>
        <w:ind w:left="1946" w:right="139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语言基础，提高英语水平，获得全面发展；同时也希望老师们能够充分利用教材，在实践中不断完善教学，取得良好的教学效果。</w:t>
      </w:r>
    </w:p>
    <w:p w14:paraId="361386F0">
      <w:pPr>
        <w:pStyle w:val="11"/>
        <w:rPr>
          <w:rFonts w:ascii="宋体"/>
          <w:sz w:val="20"/>
        </w:rPr>
      </w:pPr>
    </w:p>
    <w:p w14:paraId="7F59EC80">
      <w:pPr>
        <w:pStyle w:val="11"/>
        <w:rPr>
          <w:rFonts w:ascii="宋体"/>
          <w:sz w:val="20"/>
        </w:rPr>
      </w:pPr>
    </w:p>
    <w:p w14:paraId="49D40789">
      <w:pPr>
        <w:pStyle w:val="11"/>
        <w:rPr>
          <w:rFonts w:ascii="宋体"/>
          <w:sz w:val="20"/>
        </w:rPr>
      </w:pPr>
    </w:p>
    <w:p w14:paraId="4A3FD372">
      <w:pPr>
        <w:pStyle w:val="11"/>
        <w:rPr>
          <w:rFonts w:ascii="宋体"/>
          <w:sz w:val="20"/>
        </w:rPr>
      </w:pPr>
    </w:p>
    <w:p w14:paraId="13D4C9C7">
      <w:pPr>
        <w:pStyle w:val="11"/>
        <w:rPr>
          <w:rFonts w:ascii="宋体"/>
          <w:sz w:val="20"/>
        </w:rPr>
      </w:pPr>
    </w:p>
    <w:p w14:paraId="3E482776">
      <w:pPr>
        <w:pStyle w:val="11"/>
        <w:rPr>
          <w:rFonts w:ascii="宋体"/>
          <w:sz w:val="20"/>
        </w:rPr>
      </w:pPr>
    </w:p>
    <w:p w14:paraId="04153118">
      <w:pPr>
        <w:pStyle w:val="11"/>
        <w:rPr>
          <w:rFonts w:ascii="宋体"/>
          <w:sz w:val="20"/>
        </w:rPr>
      </w:pPr>
    </w:p>
    <w:p w14:paraId="17BCFD5C">
      <w:pPr>
        <w:pStyle w:val="11"/>
        <w:rPr>
          <w:rFonts w:ascii="宋体"/>
          <w:sz w:val="20"/>
        </w:rPr>
      </w:pPr>
    </w:p>
    <w:p w14:paraId="62DDBDBB">
      <w:pPr>
        <w:pStyle w:val="11"/>
        <w:spacing w:before="3"/>
        <w:rPr>
          <w:rFonts w:ascii="宋体"/>
          <w:sz w:val="18"/>
        </w:rPr>
      </w:pPr>
    </w:p>
    <w:p w14:paraId="31E1CB18">
      <w:pPr>
        <w:spacing w:after="0"/>
        <w:rPr>
          <w:rFonts w:ascii="宋体"/>
          <w:sz w:val="18"/>
        </w:rPr>
        <w:sectPr>
          <w:pgSz w:w="11910" w:h="16840"/>
          <w:pgMar w:top="860" w:right="0" w:bottom="0" w:left="0" w:header="720" w:footer="720" w:gutter="0"/>
          <w:cols w:space="720" w:num="1"/>
        </w:sectPr>
      </w:pPr>
    </w:p>
    <w:p w14:paraId="50D267BD">
      <w:pPr>
        <w:pStyle w:val="11"/>
        <w:spacing w:before="4"/>
        <w:rPr>
          <w:rFonts w:ascii="宋体"/>
          <w:sz w:val="9"/>
        </w:rPr>
      </w:pPr>
    </w:p>
    <w:p w14:paraId="746B2BF0">
      <w:pPr>
        <w:spacing w:before="111"/>
        <w:ind w:left="1091" w:right="0" w:firstLine="0"/>
        <w:jc w:val="left"/>
        <w:rPr>
          <w:rFonts w:ascii="Tahoma"/>
          <w:b/>
          <w:sz w:val="77"/>
        </w:rPr>
      </w:pPr>
      <w:r>
        <mc:AlternateContent>
          <mc:Choice Requires="wps">
            <w:drawing>
              <wp:anchor distT="0" distB="0" distL="0" distR="0" simplePos="0" relativeHeight="251660288" behindDoc="0" locked="0" layoutInCell="1" allowOverlap="1">
                <wp:simplePos x="0" y="0"/>
                <wp:positionH relativeFrom="page">
                  <wp:posOffset>2755900</wp:posOffset>
                </wp:positionH>
                <wp:positionV relativeFrom="paragraph">
                  <wp:posOffset>-51435</wp:posOffset>
                </wp:positionV>
                <wp:extent cx="283210" cy="257175"/>
                <wp:effectExtent l="0" t="0" r="0" b="0"/>
                <wp:wrapNone/>
                <wp:docPr id="102" name="Graphic 10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2" o:spid="_x0000_s1026" o:spt="100" style="position:absolute;left:0pt;margin-left:217pt;margin-top:-4.05pt;height:20.25pt;width:22.3pt;mso-position-horizontal-relative:page;z-index:251660288;mso-width-relative:page;mso-height-relative:page;" fillcolor="#2B7150" filled="t" stroked="f" coordsize="283210,257175" o:gfxdata="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CWjJhe2AAAAAkBAAAPAAAAAAAAAAEAIAAAACIAAABkcnMv&#10;ZG93bnJldi54bWxQSwECFAAUAAAACACHTuJAI/ZHxlkDAACACQAADgAAAAAAAAABACAAAAAn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b/>
          <w:color w:val="231F20"/>
          <w:spacing w:val="-19"/>
          <w:sz w:val="77"/>
        </w:rPr>
        <w:t>CONTENTS</w:t>
      </w:r>
    </w:p>
    <w:p w14:paraId="5A7A13CB">
      <w:pPr>
        <w:pStyle w:val="11"/>
        <w:spacing w:before="2"/>
        <w:rPr>
          <w:rFonts w:ascii="Tahoma"/>
          <w:b/>
          <w:sz w:val="15"/>
        </w:rPr>
      </w:pPr>
    </w:p>
    <w:p w14:paraId="59A7B9FF">
      <w:pPr>
        <w:pStyle w:val="5"/>
        <w:tabs>
          <w:tab w:val="left" w:pos="2194"/>
          <w:tab w:val="left" w:pos="4677"/>
          <w:tab w:val="left" w:pos="6518"/>
        </w:tabs>
        <w:ind w:right="476"/>
        <w:jc w:val="center"/>
      </w:pPr>
      <w:r>
        <w:rPr>
          <w:color w:val="231F20"/>
          <w:spacing w:val="-2"/>
        </w:rPr>
        <w:t>Theme</w:t>
      </w:r>
      <w:r>
        <w:rPr>
          <w:color w:val="231F20"/>
        </w:rPr>
        <w:tab/>
      </w:r>
      <w:r>
        <w:rPr>
          <w:color w:val="231F20"/>
          <w:spacing w:val="-2"/>
        </w:rPr>
        <w:t>Listening</w:t>
      </w:r>
      <w:r>
        <w:rPr>
          <w:color w:val="231F20"/>
        </w:rPr>
        <w:tab/>
      </w:r>
      <w:r>
        <w:rPr>
          <w:color w:val="231F20"/>
          <w:spacing w:val="-2"/>
        </w:rPr>
        <w:t>Speaking</w:t>
      </w:r>
      <w:r>
        <w:rPr>
          <w:color w:val="231F20"/>
        </w:rPr>
        <w:tab/>
      </w:r>
      <w:r>
        <w:rPr>
          <w:color w:val="231F20"/>
          <w:spacing w:val="-2"/>
        </w:rPr>
        <w:t>Reading</w:t>
      </w:r>
    </w:p>
    <w:p w14:paraId="661F6CD1">
      <w:pPr>
        <w:pStyle w:val="11"/>
        <w:spacing w:before="11"/>
        <w:rPr>
          <w:rFonts w:ascii="Tahoma"/>
          <w:b/>
          <w:sz w:val="15"/>
        </w:rPr>
      </w:pPr>
    </w:p>
    <w:p w14:paraId="3EC26C03">
      <w:pPr>
        <w:spacing w:after="0"/>
        <w:rPr>
          <w:rFonts w:ascii="Tahoma"/>
          <w:sz w:val="15"/>
        </w:rPr>
        <w:sectPr>
          <w:pgSz w:w="11910" w:h="16840"/>
          <w:pgMar w:top="80" w:right="0" w:bottom="0" w:left="0" w:header="720" w:footer="720" w:gutter="0"/>
          <w:cols w:space="720" w:num="1"/>
        </w:sectPr>
      </w:pPr>
    </w:p>
    <w:p w14:paraId="1E00FB10">
      <w:pPr>
        <w:pStyle w:val="11"/>
        <w:rPr>
          <w:rFonts w:ascii="Tahoma"/>
          <w:b/>
          <w:sz w:val="24"/>
        </w:rPr>
      </w:pPr>
    </w:p>
    <w:p w14:paraId="1898BA7B">
      <w:pPr>
        <w:pStyle w:val="11"/>
        <w:rPr>
          <w:rFonts w:ascii="Tahoma"/>
          <w:b/>
          <w:sz w:val="24"/>
        </w:rPr>
      </w:pPr>
    </w:p>
    <w:p w14:paraId="5D44AA12">
      <w:pPr>
        <w:pStyle w:val="11"/>
        <w:spacing w:before="3"/>
        <w:rPr>
          <w:rFonts w:ascii="Tahoma"/>
          <w:b/>
          <w:sz w:val="35"/>
        </w:rPr>
      </w:pPr>
    </w:p>
    <w:p w14:paraId="3660E7C6">
      <w:pPr>
        <w:spacing w:before="0"/>
        <w:ind w:left="0" w:right="95" w:firstLine="0"/>
        <w:jc w:val="right"/>
        <w:rPr>
          <w:sz w:val="20"/>
        </w:rPr>
      </w:pPr>
      <w:r>
        <w:rPr>
          <w:color w:val="231F20"/>
          <w:sz w:val="20"/>
        </w:rPr>
        <w:t>p.</w:t>
      </w:r>
      <w:r>
        <w:rPr>
          <w:color w:val="231F20"/>
          <w:spacing w:val="3"/>
          <w:sz w:val="20"/>
        </w:rPr>
        <w:t xml:space="preserve"> </w:t>
      </w:r>
      <w:r>
        <w:rPr>
          <w:color w:val="231F20"/>
          <w:spacing w:val="-10"/>
          <w:sz w:val="20"/>
        </w:rPr>
        <w:t>1</w:t>
      </w:r>
    </w:p>
    <w:p w14:paraId="3404D6F0">
      <w:pPr>
        <w:pStyle w:val="11"/>
        <w:rPr>
          <w:sz w:val="24"/>
        </w:rPr>
      </w:pPr>
    </w:p>
    <w:p w14:paraId="38E1FFD6">
      <w:pPr>
        <w:pStyle w:val="11"/>
        <w:rPr>
          <w:sz w:val="24"/>
        </w:rPr>
      </w:pPr>
    </w:p>
    <w:p w14:paraId="2DB8407F">
      <w:pPr>
        <w:pStyle w:val="11"/>
        <w:rPr>
          <w:sz w:val="24"/>
        </w:rPr>
      </w:pPr>
    </w:p>
    <w:p w14:paraId="116FD6CF">
      <w:pPr>
        <w:pStyle w:val="11"/>
        <w:rPr>
          <w:sz w:val="24"/>
        </w:rPr>
      </w:pPr>
    </w:p>
    <w:p w14:paraId="77A6226B">
      <w:pPr>
        <w:pStyle w:val="11"/>
        <w:rPr>
          <w:sz w:val="24"/>
        </w:rPr>
      </w:pPr>
    </w:p>
    <w:p w14:paraId="03E84C24">
      <w:pPr>
        <w:pStyle w:val="11"/>
        <w:rPr>
          <w:sz w:val="24"/>
        </w:rPr>
      </w:pPr>
    </w:p>
    <w:p w14:paraId="43519B6B">
      <w:pPr>
        <w:pStyle w:val="11"/>
        <w:rPr>
          <w:sz w:val="24"/>
        </w:rPr>
      </w:pPr>
    </w:p>
    <w:p w14:paraId="61505988">
      <w:pPr>
        <w:spacing w:before="145"/>
        <w:ind w:left="0" w:right="20" w:firstLine="0"/>
        <w:jc w:val="right"/>
        <w:rPr>
          <w:sz w:val="20"/>
        </w:rPr>
      </w:pPr>
      <w:r>
        <w:rPr>
          <w:color w:val="231F20"/>
          <w:sz w:val="20"/>
        </w:rPr>
        <w:t>p</w:t>
      </w:r>
      <w:r>
        <w:rPr>
          <w:rFonts w:ascii="Microsoft JhengHei UI Light"/>
          <w:color w:val="231F20"/>
          <w:sz w:val="20"/>
        </w:rPr>
        <w:t>.</w:t>
      </w:r>
      <w:r>
        <w:rPr>
          <w:rFonts w:ascii="Microsoft JhengHei UI Light"/>
          <w:color w:val="231F20"/>
          <w:spacing w:val="-16"/>
          <w:sz w:val="20"/>
        </w:rPr>
        <w:t xml:space="preserve"> </w:t>
      </w:r>
      <w:r>
        <w:rPr>
          <w:color w:val="231F20"/>
          <w:spacing w:val="-5"/>
          <w:sz w:val="20"/>
        </w:rPr>
        <w:t>13</w:t>
      </w:r>
    </w:p>
    <w:p w14:paraId="3C858337">
      <w:pPr>
        <w:pStyle w:val="11"/>
        <w:rPr>
          <w:sz w:val="24"/>
        </w:rPr>
      </w:pPr>
    </w:p>
    <w:p w14:paraId="6E045A65">
      <w:pPr>
        <w:pStyle w:val="11"/>
        <w:rPr>
          <w:sz w:val="24"/>
        </w:rPr>
      </w:pPr>
    </w:p>
    <w:p w14:paraId="161294CE">
      <w:pPr>
        <w:pStyle w:val="11"/>
        <w:rPr>
          <w:sz w:val="24"/>
        </w:rPr>
      </w:pPr>
    </w:p>
    <w:p w14:paraId="57BDF086">
      <w:pPr>
        <w:pStyle w:val="11"/>
        <w:rPr>
          <w:sz w:val="24"/>
        </w:rPr>
      </w:pPr>
    </w:p>
    <w:p w14:paraId="3AF7D49A">
      <w:pPr>
        <w:pStyle w:val="11"/>
        <w:rPr>
          <w:sz w:val="24"/>
        </w:rPr>
      </w:pPr>
    </w:p>
    <w:p w14:paraId="272861FD">
      <w:pPr>
        <w:pStyle w:val="11"/>
        <w:rPr>
          <w:sz w:val="24"/>
        </w:rPr>
      </w:pPr>
    </w:p>
    <w:p w14:paraId="78FDA873">
      <w:pPr>
        <w:pStyle w:val="11"/>
        <w:rPr>
          <w:sz w:val="24"/>
        </w:rPr>
      </w:pPr>
    </w:p>
    <w:p w14:paraId="5B379F62">
      <w:pPr>
        <w:spacing w:before="147"/>
        <w:ind w:left="0" w:right="0" w:firstLine="0"/>
        <w:jc w:val="right"/>
        <w:rPr>
          <w:sz w:val="20"/>
        </w:rPr>
      </w:pPr>
      <w:r>
        <w:rPr>
          <w:color w:val="231F20"/>
          <w:sz w:val="20"/>
        </w:rPr>
        <w:t>p.</w:t>
      </w:r>
      <w:r>
        <w:rPr>
          <w:color w:val="231F20"/>
          <w:spacing w:val="3"/>
          <w:sz w:val="20"/>
        </w:rPr>
        <w:t xml:space="preserve"> </w:t>
      </w:r>
      <w:r>
        <w:rPr>
          <w:color w:val="231F20"/>
          <w:spacing w:val="-5"/>
          <w:sz w:val="20"/>
        </w:rPr>
        <w:t>25</w:t>
      </w:r>
    </w:p>
    <w:p w14:paraId="65FECA40">
      <w:pPr>
        <w:pStyle w:val="11"/>
        <w:rPr>
          <w:sz w:val="24"/>
        </w:rPr>
      </w:pPr>
    </w:p>
    <w:p w14:paraId="263461A8">
      <w:pPr>
        <w:pStyle w:val="11"/>
        <w:rPr>
          <w:sz w:val="24"/>
        </w:rPr>
      </w:pPr>
    </w:p>
    <w:p w14:paraId="6F792840">
      <w:pPr>
        <w:pStyle w:val="11"/>
        <w:rPr>
          <w:sz w:val="24"/>
        </w:rPr>
      </w:pPr>
    </w:p>
    <w:p w14:paraId="7A17E3D1">
      <w:pPr>
        <w:pStyle w:val="11"/>
        <w:rPr>
          <w:sz w:val="24"/>
        </w:rPr>
      </w:pPr>
    </w:p>
    <w:p w14:paraId="6909990E">
      <w:pPr>
        <w:pStyle w:val="11"/>
        <w:rPr>
          <w:sz w:val="24"/>
        </w:rPr>
      </w:pPr>
    </w:p>
    <w:p w14:paraId="3DA7A14C">
      <w:pPr>
        <w:pStyle w:val="11"/>
        <w:rPr>
          <w:sz w:val="24"/>
        </w:rPr>
      </w:pPr>
    </w:p>
    <w:p w14:paraId="6CA26777">
      <w:pPr>
        <w:pStyle w:val="11"/>
        <w:rPr>
          <w:sz w:val="24"/>
        </w:rPr>
      </w:pPr>
    </w:p>
    <w:p w14:paraId="275EBA1B">
      <w:pPr>
        <w:spacing w:before="211"/>
        <w:ind w:left="0" w:right="0" w:firstLine="0"/>
        <w:jc w:val="right"/>
        <w:rPr>
          <w:sz w:val="20"/>
        </w:rPr>
      </w:pPr>
      <w:r>
        <w:rPr>
          <w:color w:val="231F20"/>
          <w:sz w:val="20"/>
        </w:rPr>
        <w:t>p.</w:t>
      </w:r>
      <w:r>
        <w:rPr>
          <w:color w:val="231F20"/>
          <w:spacing w:val="3"/>
          <w:sz w:val="20"/>
        </w:rPr>
        <w:t xml:space="preserve"> </w:t>
      </w:r>
      <w:r>
        <w:rPr>
          <w:color w:val="231F20"/>
          <w:spacing w:val="-5"/>
          <w:sz w:val="20"/>
        </w:rPr>
        <w:t>37</w:t>
      </w:r>
    </w:p>
    <w:p w14:paraId="523A1337">
      <w:pPr>
        <w:pStyle w:val="11"/>
        <w:rPr>
          <w:sz w:val="24"/>
        </w:rPr>
      </w:pPr>
    </w:p>
    <w:p w14:paraId="4F1058B5">
      <w:pPr>
        <w:pStyle w:val="11"/>
        <w:rPr>
          <w:sz w:val="24"/>
        </w:rPr>
      </w:pPr>
    </w:p>
    <w:p w14:paraId="682B7556">
      <w:pPr>
        <w:pStyle w:val="11"/>
        <w:rPr>
          <w:sz w:val="24"/>
        </w:rPr>
      </w:pPr>
    </w:p>
    <w:p w14:paraId="32619D65">
      <w:pPr>
        <w:pStyle w:val="11"/>
        <w:rPr>
          <w:sz w:val="24"/>
        </w:rPr>
      </w:pPr>
    </w:p>
    <w:p w14:paraId="41A0C3FE">
      <w:pPr>
        <w:pStyle w:val="11"/>
        <w:rPr>
          <w:sz w:val="24"/>
        </w:rPr>
      </w:pPr>
    </w:p>
    <w:p w14:paraId="755C74D9">
      <w:pPr>
        <w:pStyle w:val="11"/>
        <w:rPr>
          <w:sz w:val="24"/>
        </w:rPr>
      </w:pPr>
    </w:p>
    <w:p w14:paraId="31C2113D">
      <w:pPr>
        <w:pStyle w:val="11"/>
        <w:rPr>
          <w:sz w:val="24"/>
        </w:rPr>
      </w:pPr>
    </w:p>
    <w:p w14:paraId="574F9244">
      <w:pPr>
        <w:spacing w:before="182"/>
        <w:ind w:left="0" w:right="0" w:firstLine="0"/>
        <w:jc w:val="right"/>
        <w:rPr>
          <w:sz w:val="20"/>
        </w:rPr>
      </w:pPr>
      <w:r>
        <w:rPr>
          <w:color w:val="231F20"/>
          <w:sz w:val="20"/>
        </w:rPr>
        <w:t>p.</w:t>
      </w:r>
      <w:r>
        <w:rPr>
          <w:color w:val="231F20"/>
          <w:spacing w:val="3"/>
          <w:sz w:val="20"/>
        </w:rPr>
        <w:t xml:space="preserve"> </w:t>
      </w:r>
      <w:r>
        <w:rPr>
          <w:color w:val="231F20"/>
          <w:spacing w:val="-5"/>
          <w:sz w:val="20"/>
        </w:rPr>
        <w:t>49</w:t>
      </w:r>
    </w:p>
    <w:p w14:paraId="0422CE04">
      <w:pPr>
        <w:pStyle w:val="11"/>
        <w:spacing w:before="227"/>
        <w:ind w:left="162"/>
      </w:pPr>
      <w:r>
        <w:br w:type="column"/>
      </w:r>
      <w:r>
        <w:rPr>
          <w:color w:val="231F20"/>
          <w:w w:val="90"/>
        </w:rPr>
        <w:t>UNIT</w:t>
      </w:r>
      <w:r>
        <w:rPr>
          <w:color w:val="231F20"/>
          <w:spacing w:val="10"/>
        </w:rPr>
        <w:t xml:space="preserve"> </w:t>
      </w:r>
      <w:r>
        <w:rPr>
          <w:color w:val="231F20"/>
          <w:spacing w:val="-10"/>
        </w:rPr>
        <w:t>1</w:t>
      </w:r>
    </w:p>
    <w:p w14:paraId="2AF02ED4">
      <w:pPr>
        <w:pStyle w:val="10"/>
        <w:spacing w:before="101" w:line="211" w:lineRule="auto"/>
        <w:ind w:right="345"/>
      </w:pPr>
      <w:r>
        <w:rPr>
          <w:color w:val="231F20"/>
          <w:spacing w:val="-16"/>
        </w:rPr>
        <w:t xml:space="preserve">CULTURAL </w:t>
      </w:r>
      <w:r>
        <w:rPr>
          <w:color w:val="231F20"/>
          <w:spacing w:val="-14"/>
        </w:rPr>
        <w:t>HERITAGE</w:t>
      </w:r>
    </w:p>
    <w:p w14:paraId="1C25B521">
      <w:pPr>
        <w:pStyle w:val="11"/>
        <w:rPr>
          <w:rFonts w:ascii="Tahoma"/>
          <w:b/>
          <w:sz w:val="42"/>
        </w:rPr>
      </w:pPr>
    </w:p>
    <w:p w14:paraId="07EBBCB9">
      <w:pPr>
        <w:pStyle w:val="11"/>
        <w:rPr>
          <w:rFonts w:ascii="Tahoma"/>
          <w:b/>
          <w:sz w:val="42"/>
        </w:rPr>
      </w:pPr>
    </w:p>
    <w:p w14:paraId="51321AC2">
      <w:pPr>
        <w:pStyle w:val="11"/>
        <w:spacing w:before="294"/>
        <w:ind w:left="162"/>
      </w:pPr>
      <w:r>
        <w:rPr>
          <w:color w:val="231F20"/>
          <w:w w:val="90"/>
        </w:rPr>
        <w:t>UNIT</w:t>
      </w:r>
      <w:r>
        <w:rPr>
          <w:color w:val="231F20"/>
          <w:spacing w:val="10"/>
        </w:rPr>
        <w:t xml:space="preserve"> </w:t>
      </w:r>
      <w:r>
        <w:rPr>
          <w:color w:val="231F20"/>
          <w:spacing w:val="-10"/>
        </w:rPr>
        <w:t>2</w:t>
      </w:r>
    </w:p>
    <w:p w14:paraId="0EFB4086">
      <w:pPr>
        <w:pStyle w:val="10"/>
        <w:spacing w:before="100" w:line="211" w:lineRule="auto"/>
        <w:ind w:right="-2"/>
      </w:pPr>
      <w:r>
        <w:rPr>
          <w:color w:val="231F20"/>
          <w:spacing w:val="-2"/>
        </w:rPr>
        <w:t xml:space="preserve">WILDLIFE </w:t>
      </w:r>
      <w:r>
        <w:rPr>
          <w:color w:val="231F20"/>
          <w:spacing w:val="-2"/>
          <w:w w:val="90"/>
        </w:rPr>
        <w:t>PROTECTION</w:t>
      </w:r>
    </w:p>
    <w:p w14:paraId="31F384FC">
      <w:pPr>
        <w:pStyle w:val="11"/>
        <w:rPr>
          <w:rFonts w:ascii="Tahoma"/>
          <w:b/>
          <w:sz w:val="42"/>
        </w:rPr>
      </w:pPr>
    </w:p>
    <w:p w14:paraId="42E4D8AE">
      <w:pPr>
        <w:pStyle w:val="11"/>
        <w:rPr>
          <w:rFonts w:ascii="Tahoma"/>
          <w:b/>
          <w:sz w:val="42"/>
        </w:rPr>
      </w:pPr>
    </w:p>
    <w:p w14:paraId="2C75C557">
      <w:pPr>
        <w:pStyle w:val="11"/>
        <w:spacing w:before="265"/>
        <w:ind w:left="162"/>
      </w:pPr>
      <w:r>
        <w:rPr>
          <w:color w:val="231F20"/>
          <w:w w:val="90"/>
        </w:rPr>
        <w:t>UNIT</w:t>
      </w:r>
      <w:r>
        <w:rPr>
          <w:color w:val="231F20"/>
          <w:spacing w:val="10"/>
        </w:rPr>
        <w:t xml:space="preserve"> </w:t>
      </w:r>
      <w:r>
        <w:rPr>
          <w:color w:val="231F20"/>
          <w:spacing w:val="-10"/>
        </w:rPr>
        <w:t>3</w:t>
      </w:r>
    </w:p>
    <w:p w14:paraId="778A5C37">
      <w:pPr>
        <w:pStyle w:val="10"/>
        <w:spacing w:before="119" w:line="211" w:lineRule="auto"/>
      </w:pPr>
      <w:r>
        <w:rPr>
          <w:color w:val="231F20"/>
          <w:spacing w:val="-4"/>
        </w:rPr>
        <w:t xml:space="preserve">THE </w:t>
      </w:r>
      <w:r>
        <w:rPr>
          <w:color w:val="231F20"/>
          <w:spacing w:val="-2"/>
          <w:w w:val="90"/>
        </w:rPr>
        <w:t>INTERNET</w:t>
      </w:r>
    </w:p>
    <w:p w14:paraId="5C21ADF0">
      <w:pPr>
        <w:pStyle w:val="11"/>
        <w:rPr>
          <w:rFonts w:ascii="Tahoma"/>
          <w:b/>
          <w:sz w:val="42"/>
        </w:rPr>
      </w:pPr>
    </w:p>
    <w:p w14:paraId="58FA5F77">
      <w:pPr>
        <w:pStyle w:val="11"/>
        <w:rPr>
          <w:rFonts w:ascii="Tahoma"/>
          <w:b/>
          <w:sz w:val="42"/>
        </w:rPr>
      </w:pPr>
    </w:p>
    <w:p w14:paraId="71F5AE62">
      <w:pPr>
        <w:pStyle w:val="11"/>
        <w:spacing w:before="265"/>
        <w:ind w:left="162"/>
      </w:pPr>
      <w:r>
        <w:rPr>
          <w:color w:val="231F20"/>
          <w:w w:val="90"/>
        </w:rPr>
        <w:t>UNIT</w:t>
      </w:r>
      <w:r>
        <w:rPr>
          <w:color w:val="231F20"/>
          <w:spacing w:val="10"/>
        </w:rPr>
        <w:t xml:space="preserve"> </w:t>
      </w:r>
      <w:r>
        <w:rPr>
          <w:color w:val="231F20"/>
          <w:spacing w:val="-10"/>
        </w:rPr>
        <w:t>4</w:t>
      </w:r>
    </w:p>
    <w:p w14:paraId="5AA9CFE3">
      <w:pPr>
        <w:pStyle w:val="10"/>
        <w:spacing w:before="90" w:line="211" w:lineRule="auto"/>
        <w:ind w:left="161"/>
      </w:pPr>
      <w:r>
        <w:rPr>
          <w:color w:val="231F20"/>
          <w:spacing w:val="-2"/>
        </w:rPr>
        <w:t xml:space="preserve">HISTORY </w:t>
      </w:r>
      <w:r>
        <w:rPr>
          <w:color w:val="231F20"/>
          <w:spacing w:val="-4"/>
        </w:rPr>
        <w:t xml:space="preserve">AND </w:t>
      </w:r>
      <w:r>
        <w:rPr>
          <w:color w:val="231F20"/>
          <w:spacing w:val="-2"/>
          <w:w w:val="85"/>
        </w:rPr>
        <w:t>TRADITIONS</w:t>
      </w:r>
    </w:p>
    <w:p w14:paraId="3C1EB221">
      <w:pPr>
        <w:pStyle w:val="11"/>
        <w:rPr>
          <w:rFonts w:ascii="Tahoma"/>
          <w:b/>
          <w:sz w:val="42"/>
        </w:rPr>
      </w:pPr>
    </w:p>
    <w:p w14:paraId="75B78D63">
      <w:pPr>
        <w:pStyle w:val="11"/>
        <w:spacing w:before="6"/>
        <w:rPr>
          <w:rFonts w:ascii="Tahoma"/>
          <w:b/>
          <w:sz w:val="37"/>
        </w:rPr>
      </w:pPr>
    </w:p>
    <w:p w14:paraId="741AA066">
      <w:pPr>
        <w:pStyle w:val="11"/>
        <w:spacing w:before="1"/>
        <w:ind w:left="162"/>
      </w:pPr>
      <w:r>
        <w:rPr>
          <w:color w:val="231F20"/>
          <w:w w:val="90"/>
        </w:rPr>
        <w:t>UNIT</w:t>
      </w:r>
      <w:r>
        <w:rPr>
          <w:color w:val="231F20"/>
          <w:spacing w:val="10"/>
        </w:rPr>
        <w:t xml:space="preserve"> </w:t>
      </w:r>
      <w:r>
        <w:rPr>
          <w:color w:val="231F20"/>
          <w:spacing w:val="-10"/>
        </w:rPr>
        <w:t>5</w:t>
      </w:r>
    </w:p>
    <w:p w14:paraId="08210321">
      <w:pPr>
        <w:pStyle w:val="10"/>
        <w:spacing w:before="60"/>
        <w:ind w:left="159"/>
      </w:pPr>
      <w:r>
        <w:rPr>
          <w:color w:val="231F20"/>
          <w:spacing w:val="-2"/>
        </w:rPr>
        <w:t>MUSIC</w:t>
      </w:r>
    </w:p>
    <w:p w14:paraId="3585C3F3">
      <w:pPr>
        <w:spacing w:before="131" w:line="208" w:lineRule="auto"/>
        <w:ind w:left="203" w:right="0" w:firstLine="0"/>
        <w:jc w:val="left"/>
        <w:rPr>
          <w:sz w:val="20"/>
        </w:rPr>
      </w:pPr>
      <w:r>
        <w:br w:type="column"/>
      </w:r>
      <w:r>
        <w:rPr>
          <w:color w:val="231F20"/>
          <w:spacing w:val="-4"/>
          <w:sz w:val="20"/>
        </w:rPr>
        <w:t>An</w:t>
      </w:r>
      <w:r>
        <w:rPr>
          <w:color w:val="231F20"/>
          <w:spacing w:val="-10"/>
          <w:sz w:val="20"/>
        </w:rPr>
        <w:t xml:space="preserve"> </w:t>
      </w:r>
      <w:r>
        <w:rPr>
          <w:color w:val="231F20"/>
          <w:spacing w:val="-4"/>
          <w:sz w:val="20"/>
        </w:rPr>
        <w:t>international</w:t>
      </w:r>
      <w:r>
        <w:rPr>
          <w:color w:val="231F20"/>
          <w:spacing w:val="-10"/>
          <w:sz w:val="20"/>
        </w:rPr>
        <w:t xml:space="preserve"> </w:t>
      </w:r>
      <w:r>
        <w:rPr>
          <w:color w:val="231F20"/>
          <w:spacing w:val="-4"/>
          <w:sz w:val="20"/>
        </w:rPr>
        <w:t xml:space="preserve">youth </w:t>
      </w:r>
      <w:r>
        <w:rPr>
          <w:color w:val="231F20"/>
          <w:spacing w:val="-2"/>
          <w:sz w:val="20"/>
        </w:rPr>
        <w:t>project</w:t>
      </w:r>
    </w:p>
    <w:p w14:paraId="35EE9377">
      <w:pPr>
        <w:spacing w:before="177" w:line="254" w:lineRule="auto"/>
        <w:ind w:left="423" w:right="0" w:firstLine="0"/>
        <w:jc w:val="left"/>
        <w:rPr>
          <w:i/>
          <w:sz w:val="18"/>
        </w:rPr>
      </w:pPr>
      <w:r>
        <w:rPr>
          <w:i/>
          <w:color w:val="231F20"/>
          <w:spacing w:val="-2"/>
          <w:sz w:val="18"/>
        </w:rPr>
        <w:t>Use</w:t>
      </w:r>
      <w:r>
        <w:rPr>
          <w:i/>
          <w:color w:val="231F20"/>
          <w:spacing w:val="-11"/>
          <w:sz w:val="18"/>
        </w:rPr>
        <w:t xml:space="preserve"> </w:t>
      </w:r>
      <w:r>
        <w:rPr>
          <w:i/>
          <w:color w:val="231F20"/>
          <w:spacing w:val="-2"/>
          <w:sz w:val="18"/>
        </w:rPr>
        <w:t>context</w:t>
      </w:r>
      <w:r>
        <w:rPr>
          <w:i/>
          <w:color w:val="231F20"/>
          <w:spacing w:val="-10"/>
          <w:sz w:val="18"/>
        </w:rPr>
        <w:t xml:space="preserve"> </w:t>
      </w:r>
      <w:r>
        <w:rPr>
          <w:i/>
          <w:color w:val="231F20"/>
          <w:spacing w:val="-2"/>
          <w:sz w:val="18"/>
        </w:rPr>
        <w:t>to</w:t>
      </w:r>
      <w:r>
        <w:rPr>
          <w:i/>
          <w:color w:val="231F20"/>
          <w:spacing w:val="-11"/>
          <w:sz w:val="18"/>
        </w:rPr>
        <w:t xml:space="preserve"> </w:t>
      </w:r>
      <w:r>
        <w:rPr>
          <w:i/>
          <w:color w:val="231F20"/>
          <w:spacing w:val="-2"/>
          <w:sz w:val="18"/>
        </w:rPr>
        <w:t>guess words</w:t>
      </w:r>
    </w:p>
    <w:p w14:paraId="052D2C31">
      <w:pPr>
        <w:pStyle w:val="11"/>
        <w:spacing w:before="4"/>
        <w:rPr>
          <w:i/>
          <w:sz w:val="17"/>
        </w:rPr>
      </w:pPr>
    </w:p>
    <w:p w14:paraId="3E47CE88">
      <w:pPr>
        <w:spacing w:before="0"/>
        <w:ind w:left="203" w:right="0" w:firstLine="0"/>
        <w:jc w:val="left"/>
        <w:rPr>
          <w:sz w:val="20"/>
        </w:rPr>
      </w:pPr>
      <w:r>
        <w:rPr>
          <w:color w:val="231F20"/>
          <w:spacing w:val="-4"/>
          <w:sz w:val="20"/>
        </w:rPr>
        <w:t>Visiting</w:t>
      </w:r>
      <w:r>
        <w:rPr>
          <w:color w:val="231F20"/>
          <w:spacing w:val="-8"/>
          <w:sz w:val="20"/>
        </w:rPr>
        <w:t xml:space="preserve"> </w:t>
      </w:r>
      <w:r>
        <w:rPr>
          <w:color w:val="231F20"/>
          <w:spacing w:val="-4"/>
          <w:sz w:val="20"/>
        </w:rPr>
        <w:t>interesting</w:t>
      </w:r>
      <w:r>
        <w:rPr>
          <w:color w:val="231F20"/>
          <w:spacing w:val="-7"/>
          <w:sz w:val="20"/>
        </w:rPr>
        <w:t xml:space="preserve"> </w:t>
      </w:r>
      <w:r>
        <w:rPr>
          <w:color w:val="231F20"/>
          <w:spacing w:val="-5"/>
          <w:sz w:val="20"/>
        </w:rPr>
        <w:t>places</w:t>
      </w:r>
    </w:p>
    <w:p w14:paraId="79F08DF4">
      <w:pPr>
        <w:pStyle w:val="11"/>
        <w:rPr>
          <w:sz w:val="24"/>
        </w:rPr>
      </w:pPr>
    </w:p>
    <w:p w14:paraId="486D4B38">
      <w:pPr>
        <w:pStyle w:val="11"/>
        <w:rPr>
          <w:sz w:val="24"/>
        </w:rPr>
      </w:pPr>
    </w:p>
    <w:p w14:paraId="6AC7B81A">
      <w:pPr>
        <w:pStyle w:val="11"/>
        <w:spacing w:before="2"/>
        <w:rPr>
          <w:sz w:val="32"/>
        </w:rPr>
      </w:pPr>
    </w:p>
    <w:p w14:paraId="796D2950">
      <w:pPr>
        <w:spacing w:before="0" w:line="208" w:lineRule="auto"/>
        <w:ind w:left="203" w:right="0" w:firstLine="0"/>
        <w:jc w:val="left"/>
        <w:rPr>
          <w:sz w:val="20"/>
        </w:rPr>
      </w:pPr>
      <w:r>
        <w:rPr>
          <w:color w:val="231F20"/>
          <w:spacing w:val="-6"/>
          <w:sz w:val="20"/>
        </w:rPr>
        <w:t>Saving</w:t>
      </w:r>
      <w:r>
        <w:rPr>
          <w:color w:val="231F20"/>
          <w:spacing w:val="-8"/>
          <w:sz w:val="20"/>
        </w:rPr>
        <w:t xml:space="preserve"> </w:t>
      </w:r>
      <w:r>
        <w:rPr>
          <w:color w:val="231F20"/>
          <w:spacing w:val="-6"/>
          <w:sz w:val="20"/>
        </w:rPr>
        <w:t xml:space="preserve">endangered </w:t>
      </w:r>
      <w:r>
        <w:rPr>
          <w:color w:val="231F20"/>
          <w:spacing w:val="-2"/>
          <w:sz w:val="20"/>
        </w:rPr>
        <w:t>wildlife</w:t>
      </w:r>
    </w:p>
    <w:p w14:paraId="0DDEDDC0">
      <w:pPr>
        <w:spacing w:before="177" w:line="254" w:lineRule="auto"/>
        <w:ind w:left="423" w:right="277" w:firstLine="0"/>
        <w:jc w:val="left"/>
        <w:rPr>
          <w:i/>
          <w:sz w:val="18"/>
        </w:rPr>
      </w:pPr>
      <w:r>
        <w:rPr>
          <w:i/>
          <w:color w:val="231F20"/>
          <w:spacing w:val="-2"/>
          <w:sz w:val="18"/>
        </w:rPr>
        <w:t>Use</w:t>
      </w:r>
      <w:r>
        <w:rPr>
          <w:i/>
          <w:color w:val="231F20"/>
          <w:spacing w:val="-11"/>
          <w:sz w:val="18"/>
        </w:rPr>
        <w:t xml:space="preserve"> </w:t>
      </w:r>
      <w:r>
        <w:rPr>
          <w:i/>
          <w:color w:val="231F20"/>
          <w:spacing w:val="-2"/>
          <w:sz w:val="18"/>
        </w:rPr>
        <w:t>visuals</w:t>
      </w:r>
      <w:r>
        <w:rPr>
          <w:i/>
          <w:color w:val="231F20"/>
          <w:spacing w:val="-10"/>
          <w:sz w:val="18"/>
        </w:rPr>
        <w:t xml:space="preserve"> </w:t>
      </w:r>
      <w:r>
        <w:rPr>
          <w:i/>
          <w:color w:val="231F20"/>
          <w:spacing w:val="-2"/>
          <w:sz w:val="18"/>
        </w:rPr>
        <w:t>to</w:t>
      </w:r>
      <w:r>
        <w:rPr>
          <w:i/>
          <w:color w:val="231F20"/>
          <w:spacing w:val="-11"/>
          <w:sz w:val="18"/>
        </w:rPr>
        <w:t xml:space="preserve"> </w:t>
      </w:r>
      <w:r>
        <w:rPr>
          <w:i/>
          <w:color w:val="231F20"/>
          <w:spacing w:val="-2"/>
          <w:sz w:val="18"/>
        </w:rPr>
        <w:t>predict content</w:t>
      </w:r>
    </w:p>
    <w:p w14:paraId="23E7DD97">
      <w:pPr>
        <w:pStyle w:val="11"/>
        <w:spacing w:before="4"/>
        <w:rPr>
          <w:i/>
          <w:sz w:val="17"/>
        </w:rPr>
      </w:pPr>
    </w:p>
    <w:p w14:paraId="6DD6B824">
      <w:pPr>
        <w:spacing w:before="0"/>
        <w:ind w:left="203" w:right="0" w:firstLine="0"/>
        <w:jc w:val="left"/>
        <w:rPr>
          <w:sz w:val="20"/>
        </w:rPr>
      </w:pPr>
      <w:r>
        <w:rPr>
          <w:color w:val="231F20"/>
          <w:spacing w:val="-2"/>
          <w:sz w:val="20"/>
        </w:rPr>
        <w:t>Birdwatching</w:t>
      </w:r>
    </w:p>
    <w:p w14:paraId="72B9C04D">
      <w:pPr>
        <w:pStyle w:val="11"/>
        <w:rPr>
          <w:sz w:val="24"/>
        </w:rPr>
      </w:pPr>
    </w:p>
    <w:p w14:paraId="59452F1B">
      <w:pPr>
        <w:pStyle w:val="11"/>
        <w:rPr>
          <w:sz w:val="24"/>
        </w:rPr>
      </w:pPr>
    </w:p>
    <w:p w14:paraId="3A40EF08">
      <w:pPr>
        <w:pStyle w:val="11"/>
        <w:rPr>
          <w:sz w:val="24"/>
        </w:rPr>
      </w:pPr>
    </w:p>
    <w:p w14:paraId="1B702273">
      <w:pPr>
        <w:spacing w:before="196"/>
        <w:ind w:left="203" w:right="0" w:firstLine="0"/>
        <w:jc w:val="left"/>
        <w:rPr>
          <w:sz w:val="20"/>
        </w:rPr>
      </w:pPr>
      <w:r>
        <w:rPr>
          <w:color w:val="231F20"/>
          <w:spacing w:val="-6"/>
          <w:sz w:val="20"/>
        </w:rPr>
        <w:t>Online</w:t>
      </w:r>
      <w:r>
        <w:rPr>
          <w:color w:val="231F20"/>
          <w:spacing w:val="-5"/>
          <w:sz w:val="20"/>
        </w:rPr>
        <w:t xml:space="preserve"> </w:t>
      </w:r>
      <w:r>
        <w:rPr>
          <w:color w:val="231F20"/>
          <w:spacing w:val="-2"/>
          <w:sz w:val="20"/>
        </w:rPr>
        <w:t>habits</w:t>
      </w:r>
    </w:p>
    <w:p w14:paraId="6677EA67">
      <w:pPr>
        <w:spacing w:before="191"/>
        <w:ind w:left="423" w:right="0" w:firstLine="0"/>
        <w:jc w:val="left"/>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definitions</w:t>
      </w:r>
    </w:p>
    <w:p w14:paraId="3670D29E">
      <w:pPr>
        <w:pStyle w:val="11"/>
        <w:spacing w:before="5"/>
        <w:rPr>
          <w:i/>
          <w:sz w:val="18"/>
        </w:rPr>
      </w:pPr>
    </w:p>
    <w:p w14:paraId="7593B1F8">
      <w:pPr>
        <w:spacing w:before="0"/>
        <w:ind w:left="203" w:right="0" w:firstLine="0"/>
        <w:jc w:val="left"/>
        <w:rPr>
          <w:sz w:val="20"/>
        </w:rPr>
      </w:pPr>
      <w:r>
        <w:rPr>
          <w:color w:val="231F20"/>
          <w:spacing w:val="-2"/>
          <w:sz w:val="20"/>
        </w:rPr>
        <w:t>Choosing</w:t>
      </w:r>
      <w:r>
        <w:rPr>
          <w:color w:val="231F20"/>
          <w:spacing w:val="-10"/>
          <w:sz w:val="20"/>
        </w:rPr>
        <w:t xml:space="preserve"> </w:t>
      </w:r>
      <w:r>
        <w:rPr>
          <w:color w:val="231F20"/>
          <w:spacing w:val="-4"/>
          <w:sz w:val="20"/>
        </w:rPr>
        <w:t>apps</w:t>
      </w:r>
    </w:p>
    <w:p w14:paraId="00C49A49">
      <w:pPr>
        <w:pStyle w:val="11"/>
        <w:rPr>
          <w:sz w:val="24"/>
        </w:rPr>
      </w:pPr>
    </w:p>
    <w:p w14:paraId="3029A8F8">
      <w:pPr>
        <w:pStyle w:val="11"/>
        <w:rPr>
          <w:sz w:val="24"/>
        </w:rPr>
      </w:pPr>
    </w:p>
    <w:p w14:paraId="4570208A">
      <w:pPr>
        <w:pStyle w:val="11"/>
        <w:rPr>
          <w:sz w:val="24"/>
        </w:rPr>
      </w:pPr>
    </w:p>
    <w:p w14:paraId="2CC9D65D">
      <w:pPr>
        <w:pStyle w:val="11"/>
        <w:rPr>
          <w:sz w:val="24"/>
        </w:rPr>
      </w:pPr>
    </w:p>
    <w:p w14:paraId="34C44C25">
      <w:pPr>
        <w:spacing w:before="199"/>
        <w:ind w:left="203" w:right="0" w:firstLine="0"/>
        <w:jc w:val="left"/>
        <w:rPr>
          <w:sz w:val="20"/>
        </w:rPr>
      </w:pPr>
      <w:r>
        <w:rPr>
          <w:color w:val="231F20"/>
          <w:w w:val="90"/>
          <w:sz w:val="20"/>
        </w:rPr>
        <w:t>Visiting</w:t>
      </w:r>
      <w:r>
        <w:rPr>
          <w:color w:val="231F20"/>
          <w:spacing w:val="18"/>
          <w:sz w:val="20"/>
        </w:rPr>
        <w:t xml:space="preserve"> </w:t>
      </w:r>
      <w:r>
        <w:rPr>
          <w:color w:val="231F20"/>
          <w:spacing w:val="-4"/>
          <w:sz w:val="20"/>
        </w:rPr>
        <w:t>Qufu</w:t>
      </w:r>
    </w:p>
    <w:p w14:paraId="3C3BEFB4">
      <w:pPr>
        <w:spacing w:before="191"/>
        <w:ind w:left="423" w:right="0" w:firstLine="0"/>
        <w:jc w:val="left"/>
        <w:rPr>
          <w:i/>
          <w:sz w:val="18"/>
        </w:rPr>
      </w:pPr>
      <w:r>
        <w:rPr>
          <w:i/>
          <w:color w:val="231F20"/>
          <w:spacing w:val="-2"/>
          <w:sz w:val="18"/>
        </w:rPr>
        <w:t>Understand</w:t>
      </w:r>
      <w:r>
        <w:rPr>
          <w:i/>
          <w:color w:val="231F20"/>
          <w:spacing w:val="-8"/>
          <w:sz w:val="18"/>
        </w:rPr>
        <w:t xml:space="preserve"> </w:t>
      </w:r>
      <w:r>
        <w:rPr>
          <w:i/>
          <w:color w:val="231F20"/>
          <w:spacing w:val="-2"/>
          <w:sz w:val="18"/>
        </w:rPr>
        <w:t>idioms</w:t>
      </w:r>
    </w:p>
    <w:p w14:paraId="79F9B98D">
      <w:pPr>
        <w:pStyle w:val="11"/>
        <w:spacing w:before="6"/>
        <w:rPr>
          <w:i/>
          <w:sz w:val="20"/>
        </w:rPr>
      </w:pPr>
    </w:p>
    <w:p w14:paraId="09375EE5">
      <w:pPr>
        <w:spacing w:before="0" w:line="208" w:lineRule="auto"/>
        <w:ind w:left="203" w:right="649" w:firstLine="0"/>
        <w:jc w:val="left"/>
        <w:rPr>
          <w:sz w:val="20"/>
        </w:rPr>
      </w:pPr>
      <w:r>
        <w:rPr>
          <w:color w:val="231F20"/>
          <w:spacing w:val="-2"/>
          <w:sz w:val="20"/>
        </w:rPr>
        <w:t>A</w:t>
      </w:r>
      <w:r>
        <w:rPr>
          <w:color w:val="231F20"/>
          <w:spacing w:val="-12"/>
          <w:sz w:val="20"/>
        </w:rPr>
        <w:t xml:space="preserve"> </w:t>
      </w:r>
      <w:r>
        <w:rPr>
          <w:color w:val="231F20"/>
          <w:spacing w:val="-2"/>
          <w:sz w:val="20"/>
        </w:rPr>
        <w:t>tourist’s</w:t>
      </w:r>
      <w:r>
        <w:rPr>
          <w:color w:val="231F20"/>
          <w:spacing w:val="-12"/>
          <w:sz w:val="20"/>
        </w:rPr>
        <w:t xml:space="preserve"> </w:t>
      </w:r>
      <w:r>
        <w:rPr>
          <w:color w:val="231F20"/>
          <w:spacing w:val="-2"/>
          <w:sz w:val="20"/>
        </w:rPr>
        <w:t>view</w:t>
      </w:r>
      <w:r>
        <w:rPr>
          <w:color w:val="231F20"/>
          <w:spacing w:val="-12"/>
          <w:sz w:val="20"/>
        </w:rPr>
        <w:t xml:space="preserve"> </w:t>
      </w:r>
      <w:r>
        <w:rPr>
          <w:color w:val="231F20"/>
          <w:spacing w:val="-2"/>
          <w:sz w:val="20"/>
        </w:rPr>
        <w:t>of Pingyao</w:t>
      </w:r>
    </w:p>
    <w:p w14:paraId="3076BA3D">
      <w:pPr>
        <w:pStyle w:val="11"/>
        <w:rPr>
          <w:sz w:val="24"/>
        </w:rPr>
      </w:pPr>
    </w:p>
    <w:p w14:paraId="23503EB0">
      <w:pPr>
        <w:pStyle w:val="11"/>
        <w:rPr>
          <w:sz w:val="24"/>
        </w:rPr>
      </w:pPr>
    </w:p>
    <w:p w14:paraId="3CBE199D">
      <w:pPr>
        <w:pStyle w:val="11"/>
        <w:rPr>
          <w:sz w:val="24"/>
        </w:rPr>
      </w:pPr>
    </w:p>
    <w:p w14:paraId="7746FDCD">
      <w:pPr>
        <w:pStyle w:val="11"/>
        <w:spacing w:before="7"/>
        <w:rPr>
          <w:sz w:val="25"/>
        </w:rPr>
      </w:pPr>
    </w:p>
    <w:p w14:paraId="621BCB43">
      <w:pPr>
        <w:spacing w:before="0"/>
        <w:ind w:left="203" w:right="0" w:firstLine="0"/>
        <w:jc w:val="left"/>
        <w:rPr>
          <w:sz w:val="20"/>
        </w:rPr>
      </w:pPr>
      <w:r>
        <w:rPr>
          <w:color w:val="231F20"/>
          <w:spacing w:val="-2"/>
          <w:sz w:val="20"/>
        </w:rPr>
        <w:t>Music</w:t>
      </w:r>
      <w:r>
        <w:rPr>
          <w:color w:val="231F20"/>
          <w:spacing w:val="-6"/>
          <w:sz w:val="20"/>
        </w:rPr>
        <w:t xml:space="preserve"> </w:t>
      </w:r>
      <w:r>
        <w:rPr>
          <w:color w:val="231F20"/>
          <w:spacing w:val="-2"/>
          <w:sz w:val="20"/>
        </w:rPr>
        <w:t>preferences</w:t>
      </w:r>
    </w:p>
    <w:p w14:paraId="4890C6D0">
      <w:pPr>
        <w:spacing w:before="191"/>
        <w:ind w:left="203" w:right="0" w:firstLine="220"/>
        <w:jc w:val="left"/>
        <w:rPr>
          <w:i/>
          <w:sz w:val="18"/>
        </w:rPr>
      </w:pPr>
      <w:r>
        <w:rPr>
          <w:i/>
          <w:color w:val="231F20"/>
          <w:spacing w:val="-2"/>
          <w:sz w:val="18"/>
        </w:rPr>
        <w:t>Paraphrase</w:t>
      </w:r>
    </w:p>
    <w:p w14:paraId="41F0DCA6">
      <w:pPr>
        <w:pStyle w:val="11"/>
        <w:spacing w:before="6"/>
        <w:rPr>
          <w:i/>
          <w:sz w:val="20"/>
        </w:rPr>
      </w:pPr>
    </w:p>
    <w:p w14:paraId="1AEE3A78">
      <w:pPr>
        <w:spacing w:before="0" w:line="208" w:lineRule="auto"/>
        <w:ind w:left="203" w:right="862" w:firstLine="0"/>
        <w:jc w:val="left"/>
        <w:rPr>
          <w:sz w:val="20"/>
        </w:rPr>
      </w:pPr>
      <w:r>
        <w:rPr>
          <w:color w:val="231F20"/>
          <w:sz w:val="20"/>
        </w:rPr>
        <w:t xml:space="preserve">Music festival </w:t>
      </w:r>
      <w:r>
        <w:rPr>
          <w:color w:val="231F20"/>
          <w:spacing w:val="-4"/>
          <w:sz w:val="20"/>
        </w:rPr>
        <w:t>announcement</w:t>
      </w:r>
    </w:p>
    <w:p w14:paraId="4660D951">
      <w:pPr>
        <w:spacing w:before="131" w:line="208" w:lineRule="auto"/>
        <w:ind w:left="226" w:right="229" w:firstLine="0"/>
        <w:jc w:val="left"/>
        <w:rPr>
          <w:sz w:val="20"/>
        </w:rPr>
      </w:pPr>
      <w:r>
        <w:br w:type="column"/>
      </w:r>
      <w:r>
        <w:rPr>
          <w:color w:val="231F20"/>
          <w:sz w:val="20"/>
        </w:rPr>
        <w:t xml:space="preserve">Starting a </w:t>
      </w:r>
      <w:r>
        <w:rPr>
          <w:color w:val="231F20"/>
          <w:spacing w:val="-4"/>
          <w:sz w:val="20"/>
        </w:rPr>
        <w:t>conversation</w:t>
      </w:r>
    </w:p>
    <w:p w14:paraId="2A5493C2">
      <w:pPr>
        <w:pStyle w:val="11"/>
        <w:rPr>
          <w:sz w:val="24"/>
        </w:rPr>
      </w:pPr>
    </w:p>
    <w:p w14:paraId="5507580B">
      <w:pPr>
        <w:pStyle w:val="11"/>
        <w:rPr>
          <w:sz w:val="24"/>
        </w:rPr>
      </w:pPr>
    </w:p>
    <w:p w14:paraId="4C80680E">
      <w:pPr>
        <w:pStyle w:val="11"/>
        <w:rPr>
          <w:sz w:val="24"/>
        </w:rPr>
      </w:pPr>
    </w:p>
    <w:p w14:paraId="48696645">
      <w:pPr>
        <w:pStyle w:val="11"/>
        <w:rPr>
          <w:sz w:val="24"/>
        </w:rPr>
      </w:pPr>
    </w:p>
    <w:p w14:paraId="0CD271FE">
      <w:pPr>
        <w:pStyle w:val="11"/>
        <w:rPr>
          <w:sz w:val="24"/>
        </w:rPr>
      </w:pPr>
    </w:p>
    <w:p w14:paraId="46071557">
      <w:pPr>
        <w:pStyle w:val="11"/>
        <w:rPr>
          <w:sz w:val="24"/>
        </w:rPr>
      </w:pPr>
    </w:p>
    <w:p w14:paraId="7E5436EC">
      <w:pPr>
        <w:pStyle w:val="11"/>
        <w:rPr>
          <w:sz w:val="27"/>
        </w:rPr>
      </w:pPr>
    </w:p>
    <w:p w14:paraId="4F025D8B">
      <w:pPr>
        <w:spacing w:before="1" w:line="208" w:lineRule="auto"/>
        <w:ind w:left="226" w:right="385" w:firstLine="0"/>
        <w:jc w:val="left"/>
        <w:rPr>
          <w:sz w:val="20"/>
        </w:rPr>
      </w:pPr>
      <w:r>
        <w:rPr>
          <w:color w:val="231F20"/>
          <w:spacing w:val="-6"/>
          <w:sz w:val="20"/>
        </w:rPr>
        <w:t xml:space="preserve">Expressing </w:t>
      </w:r>
      <w:r>
        <w:rPr>
          <w:color w:val="231F20"/>
          <w:spacing w:val="-2"/>
          <w:sz w:val="20"/>
        </w:rPr>
        <w:t>purposes</w:t>
      </w:r>
    </w:p>
    <w:p w14:paraId="09949656">
      <w:pPr>
        <w:pStyle w:val="11"/>
        <w:rPr>
          <w:sz w:val="24"/>
        </w:rPr>
      </w:pPr>
    </w:p>
    <w:p w14:paraId="248F3469">
      <w:pPr>
        <w:pStyle w:val="11"/>
        <w:rPr>
          <w:sz w:val="24"/>
        </w:rPr>
      </w:pPr>
    </w:p>
    <w:p w14:paraId="6B5FC2E7">
      <w:pPr>
        <w:pStyle w:val="11"/>
        <w:rPr>
          <w:sz w:val="24"/>
        </w:rPr>
      </w:pPr>
    </w:p>
    <w:p w14:paraId="3164AC44">
      <w:pPr>
        <w:pStyle w:val="11"/>
        <w:rPr>
          <w:sz w:val="24"/>
        </w:rPr>
      </w:pPr>
    </w:p>
    <w:p w14:paraId="7E95A0D5">
      <w:pPr>
        <w:pStyle w:val="11"/>
        <w:rPr>
          <w:sz w:val="24"/>
        </w:rPr>
      </w:pPr>
    </w:p>
    <w:p w14:paraId="77B24736">
      <w:pPr>
        <w:pStyle w:val="11"/>
        <w:rPr>
          <w:sz w:val="24"/>
        </w:rPr>
      </w:pPr>
    </w:p>
    <w:p w14:paraId="4D56DC38">
      <w:pPr>
        <w:pStyle w:val="11"/>
        <w:rPr>
          <w:sz w:val="24"/>
        </w:rPr>
      </w:pPr>
    </w:p>
    <w:p w14:paraId="2B3706BB">
      <w:pPr>
        <w:spacing w:before="161" w:line="208" w:lineRule="auto"/>
        <w:ind w:left="226" w:right="0" w:firstLine="0"/>
        <w:jc w:val="left"/>
        <w:rPr>
          <w:sz w:val="20"/>
        </w:rPr>
      </w:pPr>
      <w:r>
        <w:rPr>
          <w:color w:val="231F20"/>
          <w:spacing w:val="-2"/>
          <w:sz w:val="20"/>
        </w:rPr>
        <w:t xml:space="preserve">Predictions, </w:t>
      </w:r>
      <w:r>
        <w:rPr>
          <w:color w:val="231F20"/>
          <w:spacing w:val="-4"/>
          <w:sz w:val="20"/>
        </w:rPr>
        <w:t>guesses,</w:t>
      </w:r>
      <w:r>
        <w:rPr>
          <w:color w:val="231F20"/>
          <w:spacing w:val="-10"/>
          <w:sz w:val="20"/>
        </w:rPr>
        <w:t xml:space="preserve"> </w:t>
      </w:r>
      <w:r>
        <w:rPr>
          <w:color w:val="231F20"/>
          <w:spacing w:val="-4"/>
          <w:sz w:val="20"/>
        </w:rPr>
        <w:t xml:space="preserve">and </w:t>
      </w:r>
      <w:r>
        <w:rPr>
          <w:color w:val="231F20"/>
          <w:spacing w:val="-2"/>
          <w:sz w:val="20"/>
        </w:rPr>
        <w:t>beliefs</w:t>
      </w:r>
    </w:p>
    <w:p w14:paraId="056E0302">
      <w:pPr>
        <w:pStyle w:val="11"/>
        <w:rPr>
          <w:sz w:val="24"/>
        </w:rPr>
      </w:pPr>
    </w:p>
    <w:p w14:paraId="4E2A37DA">
      <w:pPr>
        <w:pStyle w:val="11"/>
        <w:rPr>
          <w:sz w:val="24"/>
        </w:rPr>
      </w:pPr>
    </w:p>
    <w:p w14:paraId="74DC9FEC">
      <w:pPr>
        <w:pStyle w:val="11"/>
        <w:rPr>
          <w:sz w:val="24"/>
        </w:rPr>
      </w:pPr>
    </w:p>
    <w:p w14:paraId="5335C964">
      <w:pPr>
        <w:pStyle w:val="11"/>
        <w:rPr>
          <w:sz w:val="24"/>
        </w:rPr>
      </w:pPr>
    </w:p>
    <w:p w14:paraId="1726CDD9">
      <w:pPr>
        <w:pStyle w:val="11"/>
        <w:rPr>
          <w:sz w:val="24"/>
        </w:rPr>
      </w:pPr>
    </w:p>
    <w:p w14:paraId="41DAD7F2">
      <w:pPr>
        <w:pStyle w:val="11"/>
        <w:spacing w:before="2"/>
        <w:rPr>
          <w:sz w:val="34"/>
        </w:rPr>
      </w:pPr>
    </w:p>
    <w:p w14:paraId="5E026263">
      <w:pPr>
        <w:spacing w:before="0" w:line="208" w:lineRule="auto"/>
        <w:ind w:left="226" w:right="0" w:firstLine="0"/>
        <w:jc w:val="left"/>
        <w:rPr>
          <w:sz w:val="20"/>
        </w:rPr>
      </w:pPr>
      <w:r>
        <w:rPr>
          <w:color w:val="231F20"/>
          <w:spacing w:val="-2"/>
          <w:sz w:val="20"/>
        </w:rPr>
        <w:t xml:space="preserve">Expressing excitement, </w:t>
      </w:r>
      <w:r>
        <w:rPr>
          <w:color w:val="231F20"/>
          <w:sz w:val="20"/>
        </w:rPr>
        <w:t xml:space="preserve">surprise, and </w:t>
      </w:r>
      <w:r>
        <w:rPr>
          <w:color w:val="231F20"/>
          <w:spacing w:val="-4"/>
          <w:sz w:val="20"/>
        </w:rPr>
        <w:t>disappointment</w:t>
      </w:r>
    </w:p>
    <w:p w14:paraId="2C35ABB0">
      <w:pPr>
        <w:pStyle w:val="11"/>
        <w:rPr>
          <w:sz w:val="24"/>
        </w:rPr>
      </w:pPr>
    </w:p>
    <w:p w14:paraId="27F901BB">
      <w:pPr>
        <w:pStyle w:val="11"/>
        <w:rPr>
          <w:sz w:val="24"/>
        </w:rPr>
      </w:pPr>
    </w:p>
    <w:p w14:paraId="4E24BC94">
      <w:pPr>
        <w:pStyle w:val="11"/>
        <w:rPr>
          <w:sz w:val="24"/>
        </w:rPr>
      </w:pPr>
    </w:p>
    <w:p w14:paraId="6533CA57">
      <w:pPr>
        <w:pStyle w:val="11"/>
        <w:rPr>
          <w:sz w:val="24"/>
        </w:rPr>
      </w:pPr>
    </w:p>
    <w:p w14:paraId="1970300A">
      <w:pPr>
        <w:pStyle w:val="11"/>
        <w:rPr>
          <w:sz w:val="24"/>
        </w:rPr>
      </w:pPr>
    </w:p>
    <w:p w14:paraId="3DDFA5D9">
      <w:pPr>
        <w:spacing w:before="206" w:line="208" w:lineRule="auto"/>
        <w:ind w:left="226" w:right="0" w:firstLine="0"/>
        <w:jc w:val="left"/>
        <w:rPr>
          <w:sz w:val="20"/>
        </w:rPr>
      </w:pPr>
      <w:r>
        <w:rPr>
          <w:color w:val="231F20"/>
          <w:spacing w:val="-6"/>
          <w:sz w:val="20"/>
        </w:rPr>
        <w:t>Talking</w:t>
      </w:r>
      <w:r>
        <w:rPr>
          <w:color w:val="231F20"/>
          <w:spacing w:val="-8"/>
          <w:sz w:val="20"/>
        </w:rPr>
        <w:t xml:space="preserve"> </w:t>
      </w:r>
      <w:r>
        <w:rPr>
          <w:color w:val="231F20"/>
          <w:spacing w:val="-6"/>
          <w:sz w:val="20"/>
        </w:rPr>
        <w:t xml:space="preserve">about </w:t>
      </w:r>
      <w:r>
        <w:rPr>
          <w:color w:val="231F20"/>
          <w:spacing w:val="-2"/>
          <w:sz w:val="20"/>
        </w:rPr>
        <w:t>preferences</w:t>
      </w:r>
    </w:p>
    <w:p w14:paraId="6FE6DB72">
      <w:pPr>
        <w:spacing w:before="131" w:line="208" w:lineRule="auto"/>
        <w:ind w:left="523" w:right="2046" w:firstLine="0"/>
        <w:jc w:val="left"/>
        <w:rPr>
          <w:sz w:val="20"/>
        </w:rPr>
      </w:pPr>
      <w:r>
        <w:br w:type="column"/>
      </w:r>
      <w:r>
        <w:rPr>
          <w:color w:val="231F20"/>
          <w:spacing w:val="-2"/>
          <w:sz w:val="20"/>
        </w:rPr>
        <w:t>From</w:t>
      </w:r>
      <w:r>
        <w:rPr>
          <w:color w:val="231F20"/>
          <w:spacing w:val="-12"/>
          <w:sz w:val="20"/>
        </w:rPr>
        <w:t xml:space="preserve"> </w:t>
      </w:r>
      <w:r>
        <w:rPr>
          <w:color w:val="231F20"/>
          <w:spacing w:val="-2"/>
          <w:sz w:val="20"/>
        </w:rPr>
        <w:t>Problems</w:t>
      </w:r>
      <w:r>
        <w:rPr>
          <w:color w:val="231F20"/>
          <w:spacing w:val="-12"/>
          <w:sz w:val="20"/>
        </w:rPr>
        <w:t xml:space="preserve"> </w:t>
      </w:r>
      <w:r>
        <w:rPr>
          <w:color w:val="231F20"/>
          <w:spacing w:val="-2"/>
          <w:sz w:val="20"/>
        </w:rPr>
        <w:t>to Solutions</w:t>
      </w:r>
    </w:p>
    <w:p w14:paraId="7E3C72E9">
      <w:pPr>
        <w:spacing w:before="187"/>
        <w:ind w:left="523" w:right="0" w:firstLine="220"/>
        <w:jc w:val="left"/>
        <w:rPr>
          <w:i/>
          <w:sz w:val="18"/>
        </w:rPr>
      </w:pPr>
      <w:r>
        <w:rPr>
          <w:i/>
          <w:color w:val="231F20"/>
          <w:sz w:val="18"/>
        </w:rPr>
        <w:t>Make</w:t>
      </w:r>
      <w:r>
        <w:rPr>
          <w:i/>
          <w:color w:val="231F20"/>
          <w:spacing w:val="-13"/>
          <w:sz w:val="18"/>
        </w:rPr>
        <w:t xml:space="preserve"> </w:t>
      </w:r>
      <w:r>
        <w:rPr>
          <w:i/>
          <w:color w:val="231F20"/>
          <w:sz w:val="18"/>
        </w:rPr>
        <w:t>a</w:t>
      </w:r>
      <w:r>
        <w:rPr>
          <w:i/>
          <w:color w:val="231F20"/>
          <w:spacing w:val="-12"/>
          <w:sz w:val="18"/>
        </w:rPr>
        <w:t xml:space="preserve"> </w:t>
      </w:r>
      <w:r>
        <w:rPr>
          <w:i/>
          <w:color w:val="231F20"/>
          <w:spacing w:val="-2"/>
          <w:sz w:val="18"/>
        </w:rPr>
        <w:t>timeline</w:t>
      </w:r>
    </w:p>
    <w:p w14:paraId="16DCA291">
      <w:pPr>
        <w:pStyle w:val="11"/>
        <w:spacing w:before="10"/>
        <w:rPr>
          <w:i/>
          <w:sz w:val="17"/>
        </w:rPr>
      </w:pPr>
    </w:p>
    <w:p w14:paraId="28F1EDF8">
      <w:pPr>
        <w:spacing w:before="0" w:line="208" w:lineRule="auto"/>
        <w:ind w:left="523" w:right="1616" w:firstLine="0"/>
        <w:jc w:val="left"/>
        <w:rPr>
          <w:sz w:val="20"/>
        </w:rPr>
      </w:pPr>
      <w:r>
        <w:rPr>
          <w:color w:val="231F20"/>
          <w:sz w:val="20"/>
        </w:rPr>
        <w:t xml:space="preserve">Promoting Culture </w:t>
      </w:r>
      <w:r>
        <w:rPr>
          <w:color w:val="231F20"/>
          <w:spacing w:val="-4"/>
          <w:sz w:val="20"/>
        </w:rPr>
        <w:t>Through</w:t>
      </w:r>
      <w:r>
        <w:rPr>
          <w:color w:val="231F20"/>
          <w:spacing w:val="-10"/>
          <w:sz w:val="20"/>
        </w:rPr>
        <w:t xml:space="preserve"> </w:t>
      </w:r>
      <w:r>
        <w:rPr>
          <w:color w:val="231F20"/>
          <w:spacing w:val="-4"/>
          <w:sz w:val="20"/>
        </w:rPr>
        <w:t>Digital</w:t>
      </w:r>
      <w:r>
        <w:rPr>
          <w:color w:val="231F20"/>
          <w:spacing w:val="-10"/>
          <w:sz w:val="20"/>
        </w:rPr>
        <w:t xml:space="preserve"> </w:t>
      </w:r>
      <w:r>
        <w:rPr>
          <w:color w:val="231F20"/>
          <w:spacing w:val="-4"/>
          <w:sz w:val="20"/>
        </w:rPr>
        <w:t>Images</w:t>
      </w:r>
    </w:p>
    <w:p w14:paraId="18C3519A">
      <w:pPr>
        <w:spacing w:before="200" w:line="208" w:lineRule="auto"/>
        <w:ind w:left="523" w:right="1302" w:firstLine="0"/>
        <w:jc w:val="left"/>
        <w:rPr>
          <w:sz w:val="20"/>
        </w:rPr>
      </w:pPr>
      <w:r>
        <w:rPr>
          <w:color w:val="231F20"/>
          <w:spacing w:val="-4"/>
          <w:sz w:val="20"/>
        </w:rPr>
        <w:t>New</w:t>
      </w:r>
      <w:r>
        <w:rPr>
          <w:color w:val="231F20"/>
          <w:spacing w:val="-9"/>
          <w:sz w:val="20"/>
        </w:rPr>
        <w:t xml:space="preserve"> </w:t>
      </w:r>
      <w:r>
        <w:rPr>
          <w:color w:val="231F20"/>
          <w:spacing w:val="-4"/>
          <w:sz w:val="20"/>
        </w:rPr>
        <w:t>Discoveries</w:t>
      </w:r>
      <w:r>
        <w:rPr>
          <w:color w:val="231F20"/>
          <w:spacing w:val="-9"/>
          <w:sz w:val="20"/>
        </w:rPr>
        <w:t xml:space="preserve"> </w:t>
      </w:r>
      <w:r>
        <w:rPr>
          <w:color w:val="231F20"/>
          <w:spacing w:val="-4"/>
          <w:sz w:val="20"/>
        </w:rPr>
        <w:t>from</w:t>
      </w:r>
      <w:r>
        <w:rPr>
          <w:color w:val="231F20"/>
          <w:spacing w:val="-9"/>
          <w:sz w:val="20"/>
        </w:rPr>
        <w:t xml:space="preserve"> </w:t>
      </w:r>
      <w:r>
        <w:rPr>
          <w:color w:val="231F20"/>
          <w:spacing w:val="-4"/>
          <w:sz w:val="20"/>
        </w:rPr>
        <w:t>the Past</w:t>
      </w:r>
    </w:p>
    <w:p w14:paraId="283CD8AA">
      <w:pPr>
        <w:pStyle w:val="11"/>
        <w:spacing w:before="9"/>
        <w:rPr>
          <w:sz w:val="29"/>
        </w:rPr>
      </w:pPr>
    </w:p>
    <w:p w14:paraId="1BDC58AB">
      <w:pPr>
        <w:spacing w:before="0"/>
        <w:ind w:left="523" w:right="0" w:firstLine="0"/>
        <w:jc w:val="left"/>
        <w:rPr>
          <w:sz w:val="20"/>
        </w:rPr>
      </w:pPr>
      <w:r>
        <w:rPr>
          <w:color w:val="231F20"/>
          <w:sz w:val="20"/>
        </w:rPr>
        <w:t>A</w:t>
      </w:r>
      <w:r>
        <w:rPr>
          <w:color w:val="231F20"/>
          <w:spacing w:val="-14"/>
          <w:sz w:val="20"/>
        </w:rPr>
        <w:t xml:space="preserve"> </w:t>
      </w:r>
      <w:r>
        <w:rPr>
          <w:color w:val="231F20"/>
          <w:sz w:val="20"/>
        </w:rPr>
        <w:t>Day</w:t>
      </w:r>
      <w:r>
        <w:rPr>
          <w:color w:val="231F20"/>
          <w:spacing w:val="-13"/>
          <w:sz w:val="20"/>
        </w:rPr>
        <w:t xml:space="preserve"> </w:t>
      </w:r>
      <w:r>
        <w:rPr>
          <w:color w:val="231F20"/>
          <w:sz w:val="20"/>
        </w:rPr>
        <w:t>in</w:t>
      </w:r>
      <w:r>
        <w:rPr>
          <w:color w:val="231F20"/>
          <w:spacing w:val="-14"/>
          <w:sz w:val="20"/>
        </w:rPr>
        <w:t xml:space="preserve"> </w:t>
      </w:r>
      <w:r>
        <w:rPr>
          <w:color w:val="231F20"/>
          <w:sz w:val="20"/>
        </w:rPr>
        <w:t>the</w:t>
      </w:r>
      <w:r>
        <w:rPr>
          <w:color w:val="231F20"/>
          <w:spacing w:val="-13"/>
          <w:sz w:val="20"/>
        </w:rPr>
        <w:t xml:space="preserve"> </w:t>
      </w:r>
      <w:r>
        <w:rPr>
          <w:color w:val="231F20"/>
          <w:spacing w:val="-2"/>
          <w:sz w:val="20"/>
        </w:rPr>
        <w:t>Clouds</w:t>
      </w:r>
    </w:p>
    <w:p w14:paraId="303F642A">
      <w:pPr>
        <w:spacing w:before="172" w:line="242" w:lineRule="auto"/>
        <w:ind w:left="743" w:right="1302" w:firstLine="0"/>
        <w:jc w:val="left"/>
        <w:rPr>
          <w:i/>
          <w:sz w:val="18"/>
        </w:rPr>
      </w:pPr>
      <w:r>
        <w:rPr>
          <w:i/>
          <w:color w:val="231F20"/>
          <w:spacing w:val="-4"/>
          <w:sz w:val="18"/>
        </w:rPr>
        <w:t>Identify</w:t>
      </w:r>
      <w:r>
        <w:rPr>
          <w:i/>
          <w:color w:val="231F20"/>
          <w:spacing w:val="-8"/>
          <w:sz w:val="18"/>
        </w:rPr>
        <w:t xml:space="preserve"> </w:t>
      </w:r>
      <w:r>
        <w:rPr>
          <w:i/>
          <w:color w:val="231F20"/>
          <w:spacing w:val="-4"/>
          <w:sz w:val="18"/>
        </w:rPr>
        <w:t>literal</w:t>
      </w:r>
      <w:r>
        <w:rPr>
          <w:i/>
          <w:color w:val="231F20"/>
          <w:spacing w:val="-8"/>
          <w:sz w:val="18"/>
        </w:rPr>
        <w:t xml:space="preserve"> </w:t>
      </w:r>
      <w:r>
        <w:rPr>
          <w:i/>
          <w:color w:val="231F20"/>
          <w:spacing w:val="-4"/>
          <w:sz w:val="18"/>
        </w:rPr>
        <w:t>and</w:t>
      </w:r>
      <w:r>
        <w:rPr>
          <w:i/>
          <w:color w:val="231F20"/>
          <w:spacing w:val="-8"/>
          <w:sz w:val="18"/>
        </w:rPr>
        <w:t xml:space="preserve"> </w:t>
      </w:r>
      <w:r>
        <w:rPr>
          <w:i/>
          <w:color w:val="231F20"/>
          <w:spacing w:val="-4"/>
          <w:sz w:val="18"/>
        </w:rPr>
        <w:t xml:space="preserve">implied </w:t>
      </w:r>
      <w:r>
        <w:rPr>
          <w:i/>
          <w:color w:val="231F20"/>
          <w:spacing w:val="-2"/>
          <w:sz w:val="18"/>
        </w:rPr>
        <w:t>meaning</w:t>
      </w:r>
    </w:p>
    <w:p w14:paraId="63FB4A7D">
      <w:pPr>
        <w:pStyle w:val="11"/>
        <w:spacing w:before="7"/>
        <w:rPr>
          <w:i/>
          <w:sz w:val="15"/>
        </w:rPr>
      </w:pPr>
    </w:p>
    <w:p w14:paraId="27795DDD">
      <w:pPr>
        <w:spacing w:before="1"/>
        <w:ind w:left="523" w:right="0" w:firstLine="0"/>
        <w:jc w:val="left"/>
        <w:rPr>
          <w:sz w:val="20"/>
        </w:rPr>
      </w:pPr>
      <w:r>
        <w:rPr>
          <w:color w:val="231F20"/>
          <w:spacing w:val="-4"/>
          <w:sz w:val="20"/>
        </w:rPr>
        <w:t>Wildlife</w:t>
      </w:r>
      <w:r>
        <w:rPr>
          <w:color w:val="231F20"/>
          <w:spacing w:val="-2"/>
          <w:sz w:val="20"/>
        </w:rPr>
        <w:t xml:space="preserve"> </w:t>
      </w:r>
      <w:r>
        <w:rPr>
          <w:color w:val="231F20"/>
          <w:spacing w:val="-4"/>
          <w:sz w:val="20"/>
        </w:rPr>
        <w:t>Protection</w:t>
      </w:r>
      <w:r>
        <w:rPr>
          <w:color w:val="231F20"/>
          <w:spacing w:val="-1"/>
          <w:sz w:val="20"/>
        </w:rPr>
        <w:t xml:space="preserve"> </w:t>
      </w:r>
      <w:r>
        <w:rPr>
          <w:color w:val="231F20"/>
          <w:spacing w:val="-4"/>
          <w:sz w:val="20"/>
        </w:rPr>
        <w:t>Posters</w:t>
      </w:r>
    </w:p>
    <w:p w14:paraId="2D2354B3">
      <w:pPr>
        <w:spacing w:before="194" w:line="208" w:lineRule="auto"/>
        <w:ind w:left="523" w:right="1302" w:firstLine="0"/>
        <w:jc w:val="left"/>
        <w:rPr>
          <w:sz w:val="20"/>
        </w:rPr>
      </w:pPr>
      <w:r>
        <w:rPr>
          <w:color w:val="231F20"/>
          <w:spacing w:val="-6"/>
          <w:sz w:val="20"/>
        </w:rPr>
        <w:t>The</w:t>
      </w:r>
      <w:r>
        <w:rPr>
          <w:color w:val="231F20"/>
          <w:spacing w:val="-8"/>
          <w:sz w:val="20"/>
        </w:rPr>
        <w:t xml:space="preserve"> </w:t>
      </w:r>
      <w:r>
        <w:rPr>
          <w:color w:val="231F20"/>
          <w:spacing w:val="-6"/>
          <w:sz w:val="20"/>
        </w:rPr>
        <w:t>Strange</w:t>
      </w:r>
      <w:r>
        <w:rPr>
          <w:color w:val="231F20"/>
          <w:spacing w:val="-8"/>
          <w:sz w:val="20"/>
        </w:rPr>
        <w:t xml:space="preserve"> </w:t>
      </w:r>
      <w:r>
        <w:rPr>
          <w:color w:val="231F20"/>
          <w:spacing w:val="-6"/>
          <w:sz w:val="20"/>
        </w:rPr>
        <w:t>Tale</w:t>
      </w:r>
      <w:r>
        <w:rPr>
          <w:color w:val="231F20"/>
          <w:spacing w:val="-8"/>
          <w:sz w:val="20"/>
        </w:rPr>
        <w:t xml:space="preserve"> </w:t>
      </w:r>
      <w:r>
        <w:rPr>
          <w:color w:val="231F20"/>
          <w:spacing w:val="-6"/>
          <w:sz w:val="20"/>
        </w:rPr>
        <w:t>of</w:t>
      </w:r>
      <w:r>
        <w:rPr>
          <w:color w:val="231F20"/>
          <w:spacing w:val="-8"/>
          <w:sz w:val="20"/>
        </w:rPr>
        <w:t xml:space="preserve"> </w:t>
      </w:r>
      <w:r>
        <w:rPr>
          <w:color w:val="231F20"/>
          <w:spacing w:val="-6"/>
          <w:sz w:val="20"/>
        </w:rPr>
        <w:t xml:space="preserve">the </w:t>
      </w:r>
      <w:r>
        <w:rPr>
          <w:color w:val="231F20"/>
          <w:sz w:val="20"/>
        </w:rPr>
        <w:t>Milu Deer</w:t>
      </w:r>
    </w:p>
    <w:p w14:paraId="6D3A37F4">
      <w:pPr>
        <w:pStyle w:val="11"/>
        <w:rPr>
          <w:sz w:val="24"/>
        </w:rPr>
      </w:pPr>
    </w:p>
    <w:p w14:paraId="34666E3A">
      <w:pPr>
        <w:pStyle w:val="11"/>
        <w:rPr>
          <w:sz w:val="24"/>
        </w:rPr>
      </w:pPr>
    </w:p>
    <w:p w14:paraId="1DA659F7">
      <w:pPr>
        <w:spacing w:before="142" w:line="208" w:lineRule="auto"/>
        <w:ind w:left="523" w:right="1302" w:firstLine="0"/>
        <w:jc w:val="left"/>
        <w:rPr>
          <w:sz w:val="20"/>
        </w:rPr>
      </w:pPr>
      <w:r>
        <w:rPr>
          <w:color w:val="231F20"/>
          <w:sz w:val="20"/>
        </w:rPr>
        <w:t>Stronger</w:t>
      </w:r>
      <w:r>
        <w:rPr>
          <w:color w:val="231F20"/>
          <w:spacing w:val="-14"/>
          <w:sz w:val="20"/>
        </w:rPr>
        <w:t xml:space="preserve"> </w:t>
      </w:r>
      <w:r>
        <w:rPr>
          <w:color w:val="231F20"/>
          <w:sz w:val="20"/>
        </w:rPr>
        <w:t>Together:</w:t>
      </w:r>
      <w:r>
        <w:rPr>
          <w:color w:val="231F20"/>
          <w:spacing w:val="-14"/>
          <w:sz w:val="20"/>
        </w:rPr>
        <w:t xml:space="preserve"> </w:t>
      </w:r>
      <w:r>
        <w:rPr>
          <w:color w:val="231F20"/>
          <w:sz w:val="20"/>
        </w:rPr>
        <w:t xml:space="preserve">How </w:t>
      </w:r>
      <w:r>
        <w:rPr>
          <w:color w:val="231F20"/>
          <w:spacing w:val="-4"/>
          <w:sz w:val="20"/>
        </w:rPr>
        <w:t>We</w:t>
      </w:r>
      <w:r>
        <w:rPr>
          <w:color w:val="231F20"/>
          <w:spacing w:val="-10"/>
          <w:sz w:val="20"/>
        </w:rPr>
        <w:t xml:space="preserve"> </w:t>
      </w:r>
      <w:r>
        <w:rPr>
          <w:color w:val="231F20"/>
          <w:spacing w:val="-4"/>
          <w:sz w:val="20"/>
        </w:rPr>
        <w:t>Have</w:t>
      </w:r>
      <w:r>
        <w:rPr>
          <w:color w:val="231F20"/>
          <w:spacing w:val="-10"/>
          <w:sz w:val="20"/>
        </w:rPr>
        <w:t xml:space="preserve"> </w:t>
      </w:r>
      <w:r>
        <w:rPr>
          <w:color w:val="231F20"/>
          <w:spacing w:val="-4"/>
          <w:sz w:val="20"/>
        </w:rPr>
        <w:t>Been</w:t>
      </w:r>
      <w:r>
        <w:rPr>
          <w:color w:val="231F20"/>
          <w:spacing w:val="-10"/>
          <w:sz w:val="20"/>
        </w:rPr>
        <w:t xml:space="preserve"> </w:t>
      </w:r>
      <w:r>
        <w:rPr>
          <w:color w:val="231F20"/>
          <w:spacing w:val="-4"/>
          <w:sz w:val="20"/>
        </w:rPr>
        <w:t xml:space="preserve">Changed </w:t>
      </w:r>
      <w:r>
        <w:rPr>
          <w:color w:val="231F20"/>
          <w:sz w:val="20"/>
        </w:rPr>
        <w:t>by the Internet</w:t>
      </w:r>
    </w:p>
    <w:p w14:paraId="406A9284">
      <w:pPr>
        <w:spacing w:before="187" w:line="434" w:lineRule="auto"/>
        <w:ind w:left="523" w:right="2156" w:firstLine="220"/>
        <w:jc w:val="left"/>
        <w:rPr>
          <w:sz w:val="20"/>
        </w:rPr>
      </w:pPr>
      <w:r>
        <w:rPr>
          <w:i/>
          <w:color w:val="231F20"/>
          <w:spacing w:val="-6"/>
          <w:sz w:val="18"/>
        </w:rPr>
        <w:t>Read</w:t>
      </w:r>
      <w:r>
        <w:rPr>
          <w:i/>
          <w:color w:val="231F20"/>
          <w:spacing w:val="-7"/>
          <w:sz w:val="18"/>
        </w:rPr>
        <w:t xml:space="preserve"> </w:t>
      </w:r>
      <w:r>
        <w:rPr>
          <w:i/>
          <w:color w:val="231F20"/>
          <w:spacing w:val="-6"/>
          <w:sz w:val="18"/>
        </w:rPr>
        <w:t xml:space="preserve">headlines </w:t>
      </w:r>
      <w:r>
        <w:rPr>
          <w:color w:val="231F20"/>
          <w:sz w:val="20"/>
        </w:rPr>
        <w:t>Online Safety My Day Online</w:t>
      </w:r>
    </w:p>
    <w:p w14:paraId="7F206B48">
      <w:pPr>
        <w:pStyle w:val="11"/>
        <w:spacing w:before="8"/>
        <w:rPr>
          <w:sz w:val="30"/>
        </w:rPr>
      </w:pPr>
    </w:p>
    <w:p w14:paraId="1F416A31">
      <w:pPr>
        <w:spacing w:before="0"/>
        <w:ind w:left="523" w:right="0" w:firstLine="0"/>
        <w:jc w:val="left"/>
        <w:rPr>
          <w:sz w:val="20"/>
        </w:rPr>
      </w:pPr>
      <w:r>
        <w:rPr>
          <w:color w:val="231F20"/>
          <w:sz w:val="20"/>
        </w:rPr>
        <w:t>What’s</w:t>
      </w:r>
      <w:r>
        <w:rPr>
          <w:color w:val="231F20"/>
          <w:spacing w:val="-14"/>
          <w:sz w:val="20"/>
        </w:rPr>
        <w:t xml:space="preserve"> </w:t>
      </w:r>
      <w:r>
        <w:rPr>
          <w:color w:val="231F20"/>
          <w:sz w:val="20"/>
        </w:rPr>
        <w:t>in</w:t>
      </w:r>
      <w:r>
        <w:rPr>
          <w:color w:val="231F20"/>
          <w:spacing w:val="-13"/>
          <w:sz w:val="20"/>
        </w:rPr>
        <w:t xml:space="preserve"> </w:t>
      </w:r>
      <w:r>
        <w:rPr>
          <w:color w:val="231F20"/>
          <w:sz w:val="20"/>
        </w:rPr>
        <w:t>a</w:t>
      </w:r>
      <w:r>
        <w:rPr>
          <w:color w:val="231F20"/>
          <w:spacing w:val="-14"/>
          <w:sz w:val="20"/>
        </w:rPr>
        <w:t xml:space="preserve"> </w:t>
      </w:r>
      <w:r>
        <w:rPr>
          <w:color w:val="231F20"/>
          <w:spacing w:val="-2"/>
          <w:sz w:val="20"/>
        </w:rPr>
        <w:t>Name?</w:t>
      </w:r>
    </w:p>
    <w:p w14:paraId="4344C3F7">
      <w:pPr>
        <w:spacing w:before="182"/>
        <w:ind w:left="484" w:right="2169" w:firstLine="0"/>
        <w:jc w:val="center"/>
        <w:rPr>
          <w:i/>
          <w:sz w:val="18"/>
        </w:rPr>
      </w:pPr>
      <w:r>
        <w:rPr>
          <w:i/>
          <w:color w:val="231F20"/>
          <w:spacing w:val="-4"/>
          <w:sz w:val="18"/>
        </w:rPr>
        <w:t>Read</w:t>
      </w:r>
      <w:r>
        <w:rPr>
          <w:i/>
          <w:color w:val="231F20"/>
          <w:spacing w:val="-7"/>
          <w:sz w:val="18"/>
        </w:rPr>
        <w:t xml:space="preserve"> </w:t>
      </w:r>
      <w:r>
        <w:rPr>
          <w:i/>
          <w:color w:val="231F20"/>
          <w:spacing w:val="-4"/>
          <w:sz w:val="18"/>
        </w:rPr>
        <w:t>a</w:t>
      </w:r>
      <w:r>
        <w:rPr>
          <w:i/>
          <w:color w:val="231F20"/>
          <w:spacing w:val="-6"/>
          <w:sz w:val="18"/>
        </w:rPr>
        <w:t xml:space="preserve"> </w:t>
      </w:r>
      <w:r>
        <w:rPr>
          <w:i/>
          <w:color w:val="231F20"/>
          <w:spacing w:val="-5"/>
          <w:sz w:val="18"/>
        </w:rPr>
        <w:t>map</w:t>
      </w:r>
    </w:p>
    <w:p w14:paraId="6E2CA2CC">
      <w:pPr>
        <w:pStyle w:val="11"/>
        <w:spacing w:before="10"/>
        <w:rPr>
          <w:i/>
          <w:sz w:val="17"/>
        </w:rPr>
      </w:pPr>
    </w:p>
    <w:p w14:paraId="45F97328">
      <w:pPr>
        <w:spacing w:before="1" w:line="208" w:lineRule="auto"/>
        <w:ind w:left="523" w:right="1302" w:firstLine="0"/>
        <w:jc w:val="left"/>
        <w:rPr>
          <w:sz w:val="20"/>
        </w:rPr>
      </w:pPr>
      <w:r>
        <w:rPr>
          <w:color w:val="231F20"/>
          <w:spacing w:val="-4"/>
          <w:sz w:val="20"/>
        </w:rPr>
        <w:t>Beautiful</w:t>
      </w:r>
      <w:r>
        <w:rPr>
          <w:color w:val="231F20"/>
          <w:spacing w:val="-10"/>
          <w:sz w:val="20"/>
        </w:rPr>
        <w:t xml:space="preserve"> </w:t>
      </w:r>
      <w:r>
        <w:rPr>
          <w:color w:val="231F20"/>
          <w:spacing w:val="-4"/>
          <w:sz w:val="20"/>
        </w:rPr>
        <w:t>lreland</w:t>
      </w:r>
      <w:r>
        <w:rPr>
          <w:color w:val="231F20"/>
          <w:spacing w:val="-10"/>
          <w:sz w:val="20"/>
        </w:rPr>
        <w:t xml:space="preserve"> </w:t>
      </w:r>
      <w:r>
        <w:rPr>
          <w:color w:val="231F20"/>
          <w:spacing w:val="-4"/>
          <w:sz w:val="20"/>
        </w:rPr>
        <w:t>and</w:t>
      </w:r>
      <w:r>
        <w:rPr>
          <w:color w:val="231F20"/>
          <w:spacing w:val="-10"/>
          <w:sz w:val="20"/>
        </w:rPr>
        <w:t xml:space="preserve"> </w:t>
      </w:r>
      <w:r>
        <w:rPr>
          <w:color w:val="231F20"/>
          <w:spacing w:val="-4"/>
          <w:sz w:val="20"/>
        </w:rPr>
        <w:t xml:space="preserve">Its </w:t>
      </w:r>
      <w:r>
        <w:rPr>
          <w:color w:val="231F20"/>
          <w:spacing w:val="-2"/>
          <w:sz w:val="20"/>
        </w:rPr>
        <w:t>Traditions</w:t>
      </w:r>
    </w:p>
    <w:p w14:paraId="47F49937">
      <w:pPr>
        <w:spacing w:before="199" w:line="208" w:lineRule="auto"/>
        <w:ind w:left="523" w:right="1616" w:firstLine="0"/>
        <w:jc w:val="left"/>
        <w:rPr>
          <w:sz w:val="20"/>
        </w:rPr>
      </w:pPr>
      <w:r>
        <w:rPr>
          <w:color w:val="231F20"/>
          <w:spacing w:val="-4"/>
          <w:sz w:val="20"/>
        </w:rPr>
        <w:t>Hello</w:t>
      </w:r>
      <w:r>
        <w:rPr>
          <w:color w:val="231F20"/>
          <w:spacing w:val="-10"/>
          <w:sz w:val="20"/>
        </w:rPr>
        <w:t xml:space="preserve"> </w:t>
      </w:r>
      <w:r>
        <w:rPr>
          <w:color w:val="231F20"/>
          <w:spacing w:val="-4"/>
          <w:sz w:val="20"/>
        </w:rPr>
        <w:t>from</w:t>
      </w:r>
      <w:r>
        <w:rPr>
          <w:color w:val="231F20"/>
          <w:spacing w:val="-10"/>
          <w:sz w:val="20"/>
        </w:rPr>
        <w:t xml:space="preserve"> </w:t>
      </w:r>
      <w:r>
        <w:rPr>
          <w:color w:val="231F20"/>
          <w:spacing w:val="-4"/>
          <w:sz w:val="20"/>
        </w:rPr>
        <w:t>Cairo</w:t>
      </w:r>
      <w:r>
        <w:rPr>
          <w:color w:val="231F20"/>
          <w:spacing w:val="-10"/>
          <w:sz w:val="20"/>
        </w:rPr>
        <w:t xml:space="preserve"> </w:t>
      </w:r>
      <w:r>
        <w:rPr>
          <w:color w:val="231F20"/>
          <w:spacing w:val="-4"/>
          <w:sz w:val="20"/>
        </w:rPr>
        <w:t xml:space="preserve">and </w:t>
      </w:r>
      <w:r>
        <w:rPr>
          <w:color w:val="231F20"/>
          <w:spacing w:val="-2"/>
          <w:sz w:val="20"/>
        </w:rPr>
        <w:t>Athens</w:t>
      </w:r>
    </w:p>
    <w:p w14:paraId="65B6BBED">
      <w:pPr>
        <w:pStyle w:val="11"/>
        <w:rPr>
          <w:sz w:val="24"/>
        </w:rPr>
      </w:pPr>
    </w:p>
    <w:p w14:paraId="7A699C61">
      <w:pPr>
        <w:pStyle w:val="11"/>
        <w:spacing w:before="10"/>
        <w:rPr>
          <w:sz w:val="24"/>
        </w:rPr>
      </w:pPr>
    </w:p>
    <w:p w14:paraId="64DCF9E1">
      <w:pPr>
        <w:spacing w:before="1"/>
        <w:ind w:left="517" w:right="2169" w:firstLine="0"/>
        <w:jc w:val="center"/>
        <w:rPr>
          <w:sz w:val="20"/>
        </w:rPr>
      </w:pPr>
      <w:r>
        <w:rPr>
          <w:color w:val="231F20"/>
          <w:spacing w:val="-6"/>
          <w:sz w:val="20"/>
        </w:rPr>
        <w:t>The</w:t>
      </w:r>
      <w:r>
        <w:rPr>
          <w:color w:val="231F20"/>
          <w:spacing w:val="-5"/>
          <w:sz w:val="20"/>
        </w:rPr>
        <w:t xml:space="preserve"> </w:t>
      </w:r>
      <w:r>
        <w:rPr>
          <w:color w:val="231F20"/>
          <w:spacing w:val="-6"/>
          <w:sz w:val="20"/>
        </w:rPr>
        <w:t>Virtual</w:t>
      </w:r>
      <w:r>
        <w:rPr>
          <w:color w:val="231F20"/>
          <w:spacing w:val="-5"/>
          <w:sz w:val="20"/>
        </w:rPr>
        <w:t xml:space="preserve"> </w:t>
      </w:r>
      <w:r>
        <w:rPr>
          <w:color w:val="231F20"/>
          <w:spacing w:val="-6"/>
          <w:sz w:val="20"/>
        </w:rPr>
        <w:t>Choir</w:t>
      </w:r>
    </w:p>
    <w:p w14:paraId="3892CE1C">
      <w:pPr>
        <w:spacing w:before="181"/>
        <w:ind w:left="743" w:right="0" w:firstLine="0"/>
        <w:jc w:val="left"/>
        <w:rPr>
          <w:i/>
          <w:sz w:val="18"/>
        </w:rPr>
      </w:pPr>
      <w:r>
        <w:rPr>
          <w:i/>
          <w:color w:val="231F20"/>
          <w:spacing w:val="-4"/>
          <w:sz w:val="18"/>
        </w:rPr>
        <w:t>Scan</w:t>
      </w:r>
    </w:p>
    <w:p w14:paraId="30323E88">
      <w:pPr>
        <w:pStyle w:val="11"/>
        <w:spacing w:before="10"/>
        <w:rPr>
          <w:i/>
          <w:sz w:val="17"/>
        </w:rPr>
      </w:pPr>
    </w:p>
    <w:p w14:paraId="18DF84EA">
      <w:pPr>
        <w:spacing w:before="0" w:line="208" w:lineRule="auto"/>
        <w:ind w:left="523" w:right="1846" w:firstLine="0"/>
        <w:jc w:val="left"/>
        <w:rPr>
          <w:sz w:val="20"/>
        </w:rPr>
      </w:pPr>
      <w:r>
        <w:rPr>
          <w:color w:val="231F20"/>
          <w:sz w:val="20"/>
        </w:rPr>
        <w:t>A</w:t>
      </w:r>
      <w:r>
        <w:rPr>
          <w:color w:val="231F20"/>
          <w:spacing w:val="-14"/>
          <w:sz w:val="20"/>
        </w:rPr>
        <w:t xml:space="preserve"> </w:t>
      </w:r>
      <w:r>
        <w:rPr>
          <w:color w:val="231F20"/>
          <w:sz w:val="20"/>
        </w:rPr>
        <w:t>Speech</w:t>
      </w:r>
      <w:r>
        <w:rPr>
          <w:color w:val="231F20"/>
          <w:spacing w:val="-14"/>
          <w:sz w:val="20"/>
        </w:rPr>
        <w:t xml:space="preserve"> </w:t>
      </w:r>
      <w:r>
        <w:rPr>
          <w:color w:val="231F20"/>
          <w:sz w:val="20"/>
        </w:rPr>
        <w:t>About</w:t>
      </w:r>
      <w:r>
        <w:rPr>
          <w:color w:val="231F20"/>
          <w:spacing w:val="-14"/>
          <w:sz w:val="20"/>
        </w:rPr>
        <w:t xml:space="preserve"> </w:t>
      </w:r>
      <w:r>
        <w:rPr>
          <w:color w:val="231F20"/>
          <w:sz w:val="20"/>
        </w:rPr>
        <w:t>the Impact of Music</w:t>
      </w:r>
    </w:p>
    <w:p w14:paraId="0DD991A4">
      <w:pPr>
        <w:spacing w:before="176"/>
        <w:ind w:left="523" w:right="0" w:firstLine="0"/>
        <w:jc w:val="left"/>
        <w:rPr>
          <w:sz w:val="20"/>
        </w:rPr>
      </w:pPr>
      <w:r>
        <w:rPr>
          <w:color w:val="231F20"/>
          <w:sz w:val="20"/>
        </w:rPr>
        <w:t>Cat’s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1"/>
          <w:sz w:val="20"/>
        </w:rPr>
        <w:t xml:space="preserve"> </w:t>
      </w:r>
      <w:r>
        <w:rPr>
          <w:color w:val="231F20"/>
          <w:spacing w:val="-2"/>
          <w:sz w:val="20"/>
        </w:rPr>
        <w:t>Cradle</w:t>
      </w:r>
    </w:p>
    <w:p w14:paraId="32A81C4F">
      <w:pPr>
        <w:spacing w:after="0"/>
        <w:jc w:val="left"/>
        <w:rPr>
          <w:sz w:val="20"/>
        </w:rPr>
        <w:sectPr>
          <w:type w:val="continuous"/>
          <w:pgSz w:w="11910" w:h="16840"/>
          <w:pgMar w:top="1340" w:right="0" w:bottom="280" w:left="0" w:header="720" w:footer="720" w:gutter="0"/>
          <w:cols w:equalWidth="0" w:num="5">
            <w:col w:w="1498" w:space="40"/>
            <w:col w:w="2206" w:space="39"/>
            <w:col w:w="2361" w:space="39"/>
            <w:col w:w="1561" w:space="39"/>
            <w:col w:w="4127"/>
          </w:cols>
        </w:sectPr>
      </w:pPr>
    </w:p>
    <w:p w14:paraId="694AD40D">
      <w:pPr>
        <w:pStyle w:val="11"/>
        <w:rPr>
          <w:sz w:val="20"/>
        </w:rPr>
      </w:pPr>
    </w:p>
    <w:p w14:paraId="498A3F6D">
      <w:pPr>
        <w:pStyle w:val="11"/>
        <w:rPr>
          <w:sz w:val="20"/>
        </w:rPr>
      </w:pPr>
    </w:p>
    <w:p w14:paraId="3DF92D04">
      <w:pPr>
        <w:pStyle w:val="11"/>
        <w:spacing w:before="3"/>
        <w:rPr>
          <w:sz w:val="16"/>
        </w:rPr>
      </w:pPr>
    </w:p>
    <w:p w14:paraId="27C00A59">
      <w:pPr>
        <w:spacing w:after="0"/>
        <w:rPr>
          <w:sz w:val="16"/>
        </w:rPr>
        <w:sectPr>
          <w:type w:val="continuous"/>
          <w:pgSz w:w="11910" w:h="16840"/>
          <w:pgMar w:top="1340" w:right="0" w:bottom="280" w:left="0" w:header="720" w:footer="720" w:gutter="0"/>
          <w:cols w:space="720" w:num="1"/>
        </w:sectPr>
      </w:pPr>
    </w:p>
    <w:p w14:paraId="0754511A">
      <w:pPr>
        <w:pStyle w:val="10"/>
        <w:spacing w:before="111"/>
        <w:ind w:left="1708"/>
      </w:pPr>
      <w:r>
        <w:rPr>
          <w:color w:val="231F20"/>
          <w:spacing w:val="-2"/>
          <w:w w:val="90"/>
        </w:rPr>
        <w:t>WORKBOOK</w:t>
      </w:r>
    </w:p>
    <w:p w14:paraId="0D7D742E">
      <w:pPr>
        <w:tabs>
          <w:tab w:val="left" w:pos="1817"/>
        </w:tabs>
        <w:spacing w:before="118" w:line="313" w:lineRule="exact"/>
        <w:ind w:left="963" w:right="0" w:firstLine="0"/>
        <w:jc w:val="left"/>
        <w:rPr>
          <w:sz w:val="18"/>
        </w:rPr>
      </w:pPr>
      <w:r>
        <w:br w:type="column"/>
      </w: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7"/>
          <w:position w:val="3"/>
          <w:sz w:val="18"/>
        </w:rPr>
        <w:t>61</w:t>
      </w:r>
    </w:p>
    <w:p w14:paraId="3F391E38">
      <w:pPr>
        <w:tabs>
          <w:tab w:val="left" w:pos="1817"/>
        </w:tabs>
        <w:spacing w:before="0" w:line="312" w:lineRule="exact"/>
        <w:ind w:left="963"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7"/>
          <w:position w:val="3"/>
          <w:sz w:val="18"/>
        </w:rPr>
        <w:t>67</w:t>
      </w:r>
    </w:p>
    <w:p w14:paraId="4E430401">
      <w:pPr>
        <w:tabs>
          <w:tab w:val="left" w:pos="1817"/>
        </w:tabs>
        <w:spacing w:before="0" w:line="312" w:lineRule="exact"/>
        <w:ind w:left="963"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7"/>
          <w:position w:val="3"/>
          <w:sz w:val="18"/>
        </w:rPr>
        <w:t>73</w:t>
      </w:r>
    </w:p>
    <w:p w14:paraId="12B98685">
      <w:pPr>
        <w:tabs>
          <w:tab w:val="left" w:pos="1817"/>
        </w:tabs>
        <w:spacing w:before="0" w:line="312" w:lineRule="exact"/>
        <w:ind w:left="963"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7"/>
          <w:position w:val="3"/>
          <w:sz w:val="18"/>
        </w:rPr>
        <w:t>79</w:t>
      </w:r>
    </w:p>
    <w:p w14:paraId="7837F191">
      <w:pPr>
        <w:tabs>
          <w:tab w:val="left" w:pos="1817"/>
        </w:tabs>
        <w:spacing w:before="0" w:line="313" w:lineRule="exact"/>
        <w:ind w:left="963"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7"/>
          <w:position w:val="3"/>
          <w:sz w:val="18"/>
        </w:rPr>
        <w:t>85</w:t>
      </w:r>
    </w:p>
    <w:p w14:paraId="2BB449A8">
      <w:pPr>
        <w:spacing w:after="0" w:line="313" w:lineRule="exact"/>
        <w:jc w:val="left"/>
        <w:rPr>
          <w:sz w:val="18"/>
        </w:rPr>
        <w:sectPr>
          <w:type w:val="continuous"/>
          <w:pgSz w:w="11910" w:h="16840"/>
          <w:pgMar w:top="1340" w:right="0" w:bottom="280" w:left="0" w:header="720" w:footer="720" w:gutter="0"/>
          <w:cols w:equalWidth="0" w:num="2">
            <w:col w:w="3592" w:space="40"/>
            <w:col w:w="8278"/>
          </w:cols>
        </w:sectPr>
      </w:pPr>
    </w:p>
    <w:p w14:paraId="02C84697">
      <w:pPr>
        <w:pStyle w:val="11"/>
        <w:rPr>
          <w:sz w:val="20"/>
        </w:rPr>
      </w:pPr>
      <w:r>
        <mc:AlternateContent>
          <mc:Choice Requires="wpg">
            <w:drawing>
              <wp:anchor distT="0" distB="0" distL="0" distR="0" simplePos="0" relativeHeight="251843584" behindDoc="1" locked="0" layoutInCell="1" allowOverlap="1">
                <wp:simplePos x="0" y="0"/>
                <wp:positionH relativeFrom="page">
                  <wp:posOffset>415290</wp:posOffset>
                </wp:positionH>
                <wp:positionV relativeFrom="page">
                  <wp:posOffset>833755</wp:posOffset>
                </wp:positionV>
                <wp:extent cx="7144385" cy="9441180"/>
                <wp:effectExtent l="0" t="0" r="0" b="0"/>
                <wp:wrapNone/>
                <wp:docPr id="103" name="Group 103"/>
                <wp:cNvGraphicFramePr/>
                <a:graphic xmlns:a="http://schemas.openxmlformats.org/drawingml/2006/main">
                  <a:graphicData uri="http://schemas.microsoft.com/office/word/2010/wordprocessingGroup">
                    <wpg:wgp>
                      <wpg:cNvGrpSpPr/>
                      <wpg:grpSpPr>
                        <a:xfrm>
                          <a:off x="0" y="0"/>
                          <a:ext cx="7144384" cy="9441180"/>
                          <a:chOff x="0" y="0"/>
                          <a:chExt cx="7144384" cy="9441180"/>
                        </a:xfrm>
                      </wpg:grpSpPr>
                      <wps:wsp>
                        <wps:cNvPr id="104" name="Graphic 104"/>
                        <wps:cNvSpPr/>
                        <wps:spPr>
                          <a:xfrm>
                            <a:off x="176148" y="8002409"/>
                            <a:ext cx="6968490" cy="1438910"/>
                          </a:xfrm>
                          <a:custGeom>
                            <a:avLst/>
                            <a:gdLst/>
                            <a:ahLst/>
                            <a:cxnLst/>
                            <a:rect l="l" t="t" r="r" b="b"/>
                            <a:pathLst>
                              <a:path w="6968490" h="1438910">
                                <a:moveTo>
                                  <a:pt x="0" y="1438656"/>
                                </a:moveTo>
                                <a:lnTo>
                                  <a:pt x="6968045" y="1438656"/>
                                </a:lnTo>
                                <a:lnTo>
                                  <a:pt x="6968045" y="0"/>
                                </a:lnTo>
                                <a:lnTo>
                                  <a:pt x="0" y="0"/>
                                </a:lnTo>
                                <a:lnTo>
                                  <a:pt x="0" y="1438656"/>
                                </a:lnTo>
                                <a:close/>
                              </a:path>
                            </a:pathLst>
                          </a:custGeom>
                          <a:solidFill>
                            <a:srgbClr val="E3E4E3"/>
                          </a:solidFill>
                        </wps:spPr>
                        <wps:bodyPr wrap="square" lIns="0" tIns="0" rIns="0" bIns="0" rtlCol="0">
                          <a:noAutofit/>
                        </wps:bodyPr>
                      </wps:wsp>
                      <wps:wsp>
                        <wps:cNvPr id="105" name="Graphic 105"/>
                        <wps:cNvSpPr/>
                        <wps:spPr>
                          <a:xfrm>
                            <a:off x="88379" y="0"/>
                            <a:ext cx="7056120" cy="7971790"/>
                          </a:xfrm>
                          <a:custGeom>
                            <a:avLst/>
                            <a:gdLst/>
                            <a:ahLst/>
                            <a:cxnLst/>
                            <a:rect l="l" t="t" r="r" b="b"/>
                            <a:pathLst>
                              <a:path w="7056120" h="7971790">
                                <a:moveTo>
                                  <a:pt x="7055815" y="0"/>
                                </a:moveTo>
                                <a:lnTo>
                                  <a:pt x="107823" y="0"/>
                                </a:lnTo>
                                <a:lnTo>
                                  <a:pt x="45487" y="1684"/>
                                </a:lnTo>
                                <a:lnTo>
                                  <a:pt x="13477" y="13477"/>
                                </a:lnTo>
                                <a:lnTo>
                                  <a:pt x="1684" y="45487"/>
                                </a:lnTo>
                                <a:lnTo>
                                  <a:pt x="0" y="107823"/>
                                </a:lnTo>
                                <a:lnTo>
                                  <a:pt x="0" y="7971535"/>
                                </a:lnTo>
                                <a:lnTo>
                                  <a:pt x="7055815" y="7971535"/>
                                </a:lnTo>
                                <a:lnTo>
                                  <a:pt x="7055815" y="0"/>
                                </a:lnTo>
                                <a:close/>
                              </a:path>
                            </a:pathLst>
                          </a:custGeom>
                          <a:solidFill>
                            <a:srgbClr val="ECECEB"/>
                          </a:solidFill>
                        </wps:spPr>
                        <wps:bodyPr wrap="square" lIns="0" tIns="0" rIns="0" bIns="0" rtlCol="0">
                          <a:noAutofit/>
                        </wps:bodyPr>
                      </wps:wsp>
                      <wps:wsp>
                        <wps:cNvPr id="106" name="Graphic 106"/>
                        <wps:cNvSpPr/>
                        <wps:spPr>
                          <a:xfrm>
                            <a:off x="2008530" y="12"/>
                            <a:ext cx="5135880" cy="7977505"/>
                          </a:xfrm>
                          <a:custGeom>
                            <a:avLst/>
                            <a:gdLst/>
                            <a:ahLst/>
                            <a:cxnLst/>
                            <a:rect l="l" t="t" r="r" b="b"/>
                            <a:pathLst>
                              <a:path w="5135880" h="7977505">
                                <a:moveTo>
                                  <a:pt x="1551178" y="0"/>
                                </a:moveTo>
                                <a:lnTo>
                                  <a:pt x="0" y="0"/>
                                </a:lnTo>
                                <a:lnTo>
                                  <a:pt x="0" y="7976997"/>
                                </a:lnTo>
                                <a:lnTo>
                                  <a:pt x="1551178" y="7976997"/>
                                </a:lnTo>
                                <a:lnTo>
                                  <a:pt x="1551178" y="0"/>
                                </a:lnTo>
                                <a:close/>
                              </a:path>
                              <a:path w="5135880" h="7977505">
                                <a:moveTo>
                                  <a:pt x="5135664" y="0"/>
                                </a:moveTo>
                                <a:lnTo>
                                  <a:pt x="2734475" y="0"/>
                                </a:lnTo>
                                <a:lnTo>
                                  <a:pt x="2734475" y="7976997"/>
                                </a:lnTo>
                                <a:lnTo>
                                  <a:pt x="5135664" y="7976997"/>
                                </a:lnTo>
                                <a:lnTo>
                                  <a:pt x="5135664" y="0"/>
                                </a:lnTo>
                                <a:close/>
                              </a:path>
                            </a:pathLst>
                          </a:custGeom>
                          <a:solidFill>
                            <a:srgbClr val="D0D1CF"/>
                          </a:solidFill>
                        </wps:spPr>
                        <wps:bodyPr wrap="square" lIns="0" tIns="0" rIns="0" bIns="0" rtlCol="0">
                          <a:noAutofit/>
                        </wps:bodyPr>
                      </wps:wsp>
                      <wps:wsp>
                        <wps:cNvPr id="107" name="Graphic 107"/>
                        <wps:cNvSpPr/>
                        <wps:spPr>
                          <a:xfrm>
                            <a:off x="0" y="485304"/>
                            <a:ext cx="7144384" cy="6047105"/>
                          </a:xfrm>
                          <a:custGeom>
                            <a:avLst/>
                            <a:gdLst/>
                            <a:ahLst/>
                            <a:cxnLst/>
                            <a:rect l="l" t="t" r="r" b="b"/>
                            <a:pathLst>
                              <a:path w="7144384" h="6047105">
                                <a:moveTo>
                                  <a:pt x="7144182" y="6017425"/>
                                </a:moveTo>
                                <a:lnTo>
                                  <a:pt x="0" y="6017425"/>
                                </a:lnTo>
                                <a:lnTo>
                                  <a:pt x="0" y="6021133"/>
                                </a:lnTo>
                                <a:lnTo>
                                  <a:pt x="0" y="6042825"/>
                                </a:lnTo>
                                <a:lnTo>
                                  <a:pt x="0" y="6046533"/>
                                </a:lnTo>
                                <a:lnTo>
                                  <a:pt x="7144182" y="6046533"/>
                                </a:lnTo>
                                <a:lnTo>
                                  <a:pt x="7144182" y="6042825"/>
                                </a:lnTo>
                                <a:lnTo>
                                  <a:pt x="7144182" y="6021133"/>
                                </a:lnTo>
                                <a:lnTo>
                                  <a:pt x="7144182" y="6017425"/>
                                </a:lnTo>
                                <a:close/>
                              </a:path>
                              <a:path w="7144384" h="6047105">
                                <a:moveTo>
                                  <a:pt x="7144182" y="4514545"/>
                                </a:moveTo>
                                <a:lnTo>
                                  <a:pt x="0" y="4514545"/>
                                </a:lnTo>
                                <a:lnTo>
                                  <a:pt x="0" y="4539945"/>
                                </a:lnTo>
                                <a:lnTo>
                                  <a:pt x="7144182" y="4539945"/>
                                </a:lnTo>
                                <a:lnTo>
                                  <a:pt x="7144182" y="4514545"/>
                                </a:lnTo>
                                <a:close/>
                              </a:path>
                              <a:path w="7144384" h="6047105">
                                <a:moveTo>
                                  <a:pt x="7144182" y="3013151"/>
                                </a:moveTo>
                                <a:lnTo>
                                  <a:pt x="0" y="3013151"/>
                                </a:lnTo>
                                <a:lnTo>
                                  <a:pt x="0" y="3038551"/>
                                </a:lnTo>
                                <a:lnTo>
                                  <a:pt x="7144182" y="3038551"/>
                                </a:lnTo>
                                <a:lnTo>
                                  <a:pt x="7144182" y="3013151"/>
                                </a:lnTo>
                                <a:close/>
                              </a:path>
                              <a:path w="7144384" h="6047105">
                                <a:moveTo>
                                  <a:pt x="7144182" y="1506575"/>
                                </a:moveTo>
                                <a:lnTo>
                                  <a:pt x="0" y="1506575"/>
                                </a:lnTo>
                                <a:lnTo>
                                  <a:pt x="0" y="1531975"/>
                                </a:lnTo>
                                <a:lnTo>
                                  <a:pt x="7144182" y="1531975"/>
                                </a:lnTo>
                                <a:lnTo>
                                  <a:pt x="7144182" y="1506575"/>
                                </a:lnTo>
                                <a:close/>
                              </a:path>
                              <a:path w="7144384" h="6047105">
                                <a:moveTo>
                                  <a:pt x="7144182" y="0"/>
                                </a:moveTo>
                                <a:lnTo>
                                  <a:pt x="0" y="0"/>
                                </a:lnTo>
                                <a:lnTo>
                                  <a:pt x="0" y="25400"/>
                                </a:lnTo>
                                <a:lnTo>
                                  <a:pt x="7144182" y="25400"/>
                                </a:lnTo>
                                <a:lnTo>
                                  <a:pt x="7144182" y="0"/>
                                </a:lnTo>
                                <a:close/>
                              </a:path>
                            </a:pathLst>
                          </a:custGeom>
                          <a:solidFill>
                            <a:srgbClr val="FFFFFF"/>
                          </a:solidFill>
                        </wps:spPr>
                        <wps:bodyPr wrap="square" lIns="0" tIns="0" rIns="0" bIns="0" rtlCol="0">
                          <a:noAutofit/>
                        </wps:bodyPr>
                      </wps:wsp>
                      <wps:wsp>
                        <wps:cNvPr id="108" name="Graphic 108"/>
                        <wps:cNvSpPr/>
                        <wps:spPr>
                          <a:xfrm>
                            <a:off x="174599" y="510705"/>
                            <a:ext cx="6969759" cy="1481455"/>
                          </a:xfrm>
                          <a:custGeom>
                            <a:avLst/>
                            <a:gdLst/>
                            <a:ahLst/>
                            <a:cxnLst/>
                            <a:rect l="l" t="t" r="r" b="b"/>
                            <a:pathLst>
                              <a:path w="6969759" h="1481455">
                                <a:moveTo>
                                  <a:pt x="0" y="1481175"/>
                                </a:moveTo>
                                <a:lnTo>
                                  <a:pt x="6969594" y="1481175"/>
                                </a:lnTo>
                                <a:lnTo>
                                  <a:pt x="6969594" y="0"/>
                                </a:lnTo>
                                <a:lnTo>
                                  <a:pt x="0" y="0"/>
                                </a:lnTo>
                                <a:lnTo>
                                  <a:pt x="0" y="1481175"/>
                                </a:lnTo>
                                <a:close/>
                              </a:path>
                            </a:pathLst>
                          </a:custGeom>
                          <a:solidFill>
                            <a:srgbClr val="D4EBD9">
                              <a:alpha val="69999"/>
                            </a:srgbClr>
                          </a:solidFill>
                        </wps:spPr>
                        <wps:bodyPr wrap="square" lIns="0" tIns="0" rIns="0" bIns="0" rtlCol="0">
                          <a:noAutofit/>
                        </wps:bodyPr>
                      </wps:wsp>
                      <wps:wsp>
                        <wps:cNvPr id="109" name="Graphic 109"/>
                        <wps:cNvSpPr/>
                        <wps:spPr>
                          <a:xfrm>
                            <a:off x="91795" y="2017293"/>
                            <a:ext cx="86360" cy="1476375"/>
                          </a:xfrm>
                          <a:custGeom>
                            <a:avLst/>
                            <a:gdLst/>
                            <a:ahLst/>
                            <a:cxnLst/>
                            <a:rect l="l" t="t" r="r" b="b"/>
                            <a:pathLst>
                              <a:path w="86360" h="1476375">
                                <a:moveTo>
                                  <a:pt x="86233" y="0"/>
                                </a:moveTo>
                                <a:lnTo>
                                  <a:pt x="0" y="0"/>
                                </a:lnTo>
                                <a:lnTo>
                                  <a:pt x="0" y="1475994"/>
                                </a:lnTo>
                                <a:lnTo>
                                  <a:pt x="86233" y="1475994"/>
                                </a:lnTo>
                                <a:lnTo>
                                  <a:pt x="86233" y="0"/>
                                </a:lnTo>
                                <a:close/>
                              </a:path>
                            </a:pathLst>
                          </a:custGeom>
                          <a:solidFill>
                            <a:srgbClr val="00BBC5"/>
                          </a:solidFill>
                        </wps:spPr>
                        <wps:bodyPr wrap="square" lIns="0" tIns="0" rIns="0" bIns="0" rtlCol="0">
                          <a:noAutofit/>
                        </wps:bodyPr>
                      </wps:wsp>
                      <wps:wsp>
                        <wps:cNvPr id="110" name="Graphic 110"/>
                        <wps:cNvSpPr/>
                        <wps:spPr>
                          <a:xfrm>
                            <a:off x="174599" y="2017293"/>
                            <a:ext cx="6969759" cy="1476375"/>
                          </a:xfrm>
                          <a:custGeom>
                            <a:avLst/>
                            <a:gdLst/>
                            <a:ahLst/>
                            <a:cxnLst/>
                            <a:rect l="l" t="t" r="r" b="b"/>
                            <a:pathLst>
                              <a:path w="6969759" h="1476375">
                                <a:moveTo>
                                  <a:pt x="0" y="1475994"/>
                                </a:moveTo>
                                <a:lnTo>
                                  <a:pt x="6969594" y="1475994"/>
                                </a:lnTo>
                                <a:lnTo>
                                  <a:pt x="6969594" y="0"/>
                                </a:lnTo>
                                <a:lnTo>
                                  <a:pt x="0" y="0"/>
                                </a:lnTo>
                                <a:lnTo>
                                  <a:pt x="0" y="1475994"/>
                                </a:lnTo>
                                <a:close/>
                              </a:path>
                            </a:pathLst>
                          </a:custGeom>
                          <a:solidFill>
                            <a:srgbClr val="D5EEEF">
                              <a:alpha val="69999"/>
                            </a:srgbClr>
                          </a:solidFill>
                        </wps:spPr>
                        <wps:bodyPr wrap="square" lIns="0" tIns="0" rIns="0" bIns="0" rtlCol="0">
                          <a:noAutofit/>
                        </wps:bodyPr>
                      </wps:wsp>
                      <wps:wsp>
                        <wps:cNvPr id="111" name="Graphic 111"/>
                        <wps:cNvSpPr/>
                        <wps:spPr>
                          <a:xfrm>
                            <a:off x="91795" y="3523869"/>
                            <a:ext cx="86360" cy="1476375"/>
                          </a:xfrm>
                          <a:custGeom>
                            <a:avLst/>
                            <a:gdLst/>
                            <a:ahLst/>
                            <a:cxnLst/>
                            <a:rect l="l" t="t" r="r" b="b"/>
                            <a:pathLst>
                              <a:path w="86360" h="1476375">
                                <a:moveTo>
                                  <a:pt x="86233" y="0"/>
                                </a:moveTo>
                                <a:lnTo>
                                  <a:pt x="0" y="0"/>
                                </a:lnTo>
                                <a:lnTo>
                                  <a:pt x="0" y="1475993"/>
                                </a:lnTo>
                                <a:lnTo>
                                  <a:pt x="86233" y="1475993"/>
                                </a:lnTo>
                                <a:lnTo>
                                  <a:pt x="86233" y="0"/>
                                </a:lnTo>
                                <a:close/>
                              </a:path>
                            </a:pathLst>
                          </a:custGeom>
                          <a:solidFill>
                            <a:srgbClr val="0089CF"/>
                          </a:solidFill>
                        </wps:spPr>
                        <wps:bodyPr wrap="square" lIns="0" tIns="0" rIns="0" bIns="0" rtlCol="0">
                          <a:noAutofit/>
                        </wps:bodyPr>
                      </wps:wsp>
                      <wps:wsp>
                        <wps:cNvPr id="112" name="Graphic 112"/>
                        <wps:cNvSpPr/>
                        <wps:spPr>
                          <a:xfrm>
                            <a:off x="174599" y="3523869"/>
                            <a:ext cx="6969759" cy="1476375"/>
                          </a:xfrm>
                          <a:custGeom>
                            <a:avLst/>
                            <a:gdLst/>
                            <a:ahLst/>
                            <a:cxnLst/>
                            <a:rect l="l" t="t" r="r" b="b"/>
                            <a:pathLst>
                              <a:path w="6969759" h="1476375">
                                <a:moveTo>
                                  <a:pt x="0" y="1475993"/>
                                </a:moveTo>
                                <a:lnTo>
                                  <a:pt x="6969594" y="1475993"/>
                                </a:lnTo>
                                <a:lnTo>
                                  <a:pt x="6969594" y="0"/>
                                </a:lnTo>
                                <a:lnTo>
                                  <a:pt x="0" y="0"/>
                                </a:lnTo>
                                <a:lnTo>
                                  <a:pt x="0" y="1475993"/>
                                </a:lnTo>
                                <a:close/>
                              </a:path>
                            </a:pathLst>
                          </a:custGeom>
                          <a:solidFill>
                            <a:srgbClr val="BAD6F0">
                              <a:alpha val="69999"/>
                            </a:srgbClr>
                          </a:solidFill>
                        </wps:spPr>
                        <wps:bodyPr wrap="square" lIns="0" tIns="0" rIns="0" bIns="0" rtlCol="0">
                          <a:noAutofit/>
                        </wps:bodyPr>
                      </wps:wsp>
                      <wps:wsp>
                        <wps:cNvPr id="113" name="Graphic 113"/>
                        <wps:cNvSpPr/>
                        <wps:spPr>
                          <a:xfrm>
                            <a:off x="91122" y="5030444"/>
                            <a:ext cx="86360" cy="1476375"/>
                          </a:xfrm>
                          <a:custGeom>
                            <a:avLst/>
                            <a:gdLst/>
                            <a:ahLst/>
                            <a:cxnLst/>
                            <a:rect l="l" t="t" r="r" b="b"/>
                            <a:pathLst>
                              <a:path w="86360" h="1476375">
                                <a:moveTo>
                                  <a:pt x="86233" y="0"/>
                                </a:moveTo>
                                <a:lnTo>
                                  <a:pt x="0" y="0"/>
                                </a:lnTo>
                                <a:lnTo>
                                  <a:pt x="0" y="1475993"/>
                                </a:lnTo>
                                <a:lnTo>
                                  <a:pt x="86233" y="1475993"/>
                                </a:lnTo>
                                <a:lnTo>
                                  <a:pt x="86233" y="0"/>
                                </a:lnTo>
                                <a:close/>
                              </a:path>
                            </a:pathLst>
                          </a:custGeom>
                          <a:solidFill>
                            <a:srgbClr val="D4936B"/>
                          </a:solidFill>
                        </wps:spPr>
                        <wps:bodyPr wrap="square" lIns="0" tIns="0" rIns="0" bIns="0" rtlCol="0">
                          <a:noAutofit/>
                        </wps:bodyPr>
                      </wps:wsp>
                      <wps:wsp>
                        <wps:cNvPr id="114" name="Graphic 114"/>
                        <wps:cNvSpPr/>
                        <wps:spPr>
                          <a:xfrm>
                            <a:off x="89915" y="6536956"/>
                            <a:ext cx="86360" cy="1440180"/>
                          </a:xfrm>
                          <a:custGeom>
                            <a:avLst/>
                            <a:gdLst/>
                            <a:ahLst/>
                            <a:cxnLst/>
                            <a:rect l="l" t="t" r="r" b="b"/>
                            <a:pathLst>
                              <a:path w="86360" h="1440180">
                                <a:moveTo>
                                  <a:pt x="86233" y="0"/>
                                </a:moveTo>
                                <a:lnTo>
                                  <a:pt x="0" y="0"/>
                                </a:lnTo>
                                <a:lnTo>
                                  <a:pt x="0" y="1440053"/>
                                </a:lnTo>
                                <a:lnTo>
                                  <a:pt x="86233" y="1440053"/>
                                </a:lnTo>
                                <a:lnTo>
                                  <a:pt x="86233" y="0"/>
                                </a:lnTo>
                                <a:close/>
                              </a:path>
                            </a:pathLst>
                          </a:custGeom>
                          <a:solidFill>
                            <a:srgbClr val="D26277"/>
                          </a:solidFill>
                        </wps:spPr>
                        <wps:bodyPr wrap="square" lIns="0" tIns="0" rIns="0" bIns="0" rtlCol="0">
                          <a:noAutofit/>
                        </wps:bodyPr>
                      </wps:wsp>
                      <wps:wsp>
                        <wps:cNvPr id="115" name="Graphic 115"/>
                        <wps:cNvSpPr/>
                        <wps:spPr>
                          <a:xfrm>
                            <a:off x="89915" y="8000974"/>
                            <a:ext cx="86360" cy="1440180"/>
                          </a:xfrm>
                          <a:custGeom>
                            <a:avLst/>
                            <a:gdLst/>
                            <a:ahLst/>
                            <a:cxnLst/>
                            <a:rect l="l" t="t" r="r" b="b"/>
                            <a:pathLst>
                              <a:path w="86360" h="1440180">
                                <a:moveTo>
                                  <a:pt x="86233" y="0"/>
                                </a:moveTo>
                                <a:lnTo>
                                  <a:pt x="0" y="0"/>
                                </a:lnTo>
                                <a:lnTo>
                                  <a:pt x="0" y="1440052"/>
                                </a:lnTo>
                                <a:lnTo>
                                  <a:pt x="86233" y="1440052"/>
                                </a:lnTo>
                                <a:lnTo>
                                  <a:pt x="86233" y="0"/>
                                </a:lnTo>
                                <a:close/>
                              </a:path>
                            </a:pathLst>
                          </a:custGeom>
                          <a:solidFill>
                            <a:srgbClr val="ACADAC"/>
                          </a:solidFill>
                        </wps:spPr>
                        <wps:bodyPr wrap="square" lIns="0" tIns="0" rIns="0" bIns="0" rtlCol="0">
                          <a:noAutofit/>
                        </wps:bodyPr>
                      </wps:wsp>
                      <wps:wsp>
                        <wps:cNvPr id="116" name="Graphic 116"/>
                        <wps:cNvSpPr/>
                        <wps:spPr>
                          <a:xfrm>
                            <a:off x="174599" y="6537007"/>
                            <a:ext cx="6969759" cy="1440180"/>
                          </a:xfrm>
                          <a:custGeom>
                            <a:avLst/>
                            <a:gdLst/>
                            <a:ahLst/>
                            <a:cxnLst/>
                            <a:rect l="l" t="t" r="r" b="b"/>
                            <a:pathLst>
                              <a:path w="6969759" h="1440180">
                                <a:moveTo>
                                  <a:pt x="0" y="1440002"/>
                                </a:moveTo>
                                <a:lnTo>
                                  <a:pt x="6969594" y="1440002"/>
                                </a:lnTo>
                                <a:lnTo>
                                  <a:pt x="6969594" y="0"/>
                                </a:lnTo>
                                <a:lnTo>
                                  <a:pt x="0" y="0"/>
                                </a:lnTo>
                                <a:lnTo>
                                  <a:pt x="0" y="1440002"/>
                                </a:lnTo>
                                <a:close/>
                              </a:path>
                            </a:pathLst>
                          </a:custGeom>
                          <a:solidFill>
                            <a:srgbClr val="F1D0D1">
                              <a:alpha val="69999"/>
                            </a:srgbClr>
                          </a:solidFill>
                        </wps:spPr>
                        <wps:bodyPr wrap="square" lIns="0" tIns="0" rIns="0" bIns="0" rtlCol="0">
                          <a:noAutofit/>
                        </wps:bodyPr>
                      </wps:wsp>
                      <wps:wsp>
                        <wps:cNvPr id="117" name="Graphic 117"/>
                        <wps:cNvSpPr/>
                        <wps:spPr>
                          <a:xfrm>
                            <a:off x="174599" y="5030431"/>
                            <a:ext cx="6969759" cy="1476375"/>
                          </a:xfrm>
                          <a:custGeom>
                            <a:avLst/>
                            <a:gdLst/>
                            <a:ahLst/>
                            <a:cxnLst/>
                            <a:rect l="l" t="t" r="r" b="b"/>
                            <a:pathLst>
                              <a:path w="6969759" h="1476375">
                                <a:moveTo>
                                  <a:pt x="0" y="1475994"/>
                                </a:moveTo>
                                <a:lnTo>
                                  <a:pt x="6969594" y="1475994"/>
                                </a:lnTo>
                                <a:lnTo>
                                  <a:pt x="6969594" y="0"/>
                                </a:lnTo>
                                <a:lnTo>
                                  <a:pt x="0" y="0"/>
                                </a:lnTo>
                                <a:lnTo>
                                  <a:pt x="0" y="1475994"/>
                                </a:lnTo>
                                <a:close/>
                              </a:path>
                            </a:pathLst>
                          </a:custGeom>
                          <a:solidFill>
                            <a:srgbClr val="F5E4D7">
                              <a:alpha val="69999"/>
                            </a:srgbClr>
                          </a:solidFill>
                        </wps:spPr>
                        <wps:bodyPr wrap="square" lIns="0" tIns="0" rIns="0" bIns="0" rtlCol="0">
                          <a:noAutofit/>
                        </wps:bodyPr>
                      </wps:wsp>
                      <wps:wsp>
                        <wps:cNvPr id="118" name="Graphic 118"/>
                        <wps:cNvSpPr/>
                        <wps:spPr>
                          <a:xfrm>
                            <a:off x="91795" y="510717"/>
                            <a:ext cx="86360" cy="1476375"/>
                          </a:xfrm>
                          <a:custGeom>
                            <a:avLst/>
                            <a:gdLst/>
                            <a:ahLst/>
                            <a:cxnLst/>
                            <a:rect l="l" t="t" r="r" b="b"/>
                            <a:pathLst>
                              <a:path w="86360" h="1476375">
                                <a:moveTo>
                                  <a:pt x="86233" y="0"/>
                                </a:moveTo>
                                <a:lnTo>
                                  <a:pt x="0" y="0"/>
                                </a:lnTo>
                                <a:lnTo>
                                  <a:pt x="0" y="1475994"/>
                                </a:lnTo>
                                <a:lnTo>
                                  <a:pt x="86233" y="1475994"/>
                                </a:lnTo>
                                <a:lnTo>
                                  <a:pt x="86233" y="0"/>
                                </a:lnTo>
                                <a:close/>
                              </a:path>
                            </a:pathLst>
                          </a:custGeom>
                          <a:solidFill>
                            <a:srgbClr val="54BC7F"/>
                          </a:solidFill>
                        </wps:spPr>
                        <wps:bodyPr wrap="square" lIns="0" tIns="0" rIns="0" bIns="0" rtlCol="0">
                          <a:noAutofit/>
                        </wps:bodyPr>
                      </wps:wsp>
                    </wpg:wgp>
                  </a:graphicData>
                </a:graphic>
              </wp:anchor>
            </w:drawing>
          </mc:Choice>
          <mc:Fallback>
            <w:pict>
              <v:group id="Group 103" o:spid="_x0000_s1026" o:spt="203" style="position:absolute;left:0pt;margin-left:32.7pt;margin-top:65.65pt;height:743.4pt;width:562.55pt;mso-position-horizontal-relative:page;mso-position-vertical-relative:page;z-index:-251472896;mso-width-relative:page;mso-height-relative:page;" coordsize="7144384,9441180" o:gfxdata="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">
                <o:lock v:ext="edit" aspectratio="f"/>
                <v:shape id="Graphic 104" o:spid="_x0000_s1026" o:spt="100" style="position:absolute;left:176148;top:8002409;height:1438910;width:6968490;" fillcolor="#E3E4E3" filled="t" stroked="f" coordsize="6968490,1438910" o:gfxdata="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lKN7sAAADc&#10;AAAADwAAAAAAAAABACAAAAAiAAAAZHJzL2Rvd25yZXYueG1sUEsBAhQAFAAAAAgAh07iQDMvBZ47&#10;AAAAOQAAABAAAAAAAAAAAQAgAAAACgEAAGRycy9zaGFwZXhtbC54bWxQSwUGAAAAAAYABgBbAQAA&#10;tAMAAAAA&#10;" path="m0,1438656l6968045,1438656,6968045,0,0,0,0,1438656xe">
                  <v:fill on="t" focussize="0,0"/>
                  <v:stroke on="f"/>
                  <v:imagedata o:title=""/>
                  <o:lock v:ext="edit" aspectratio="f"/>
                  <v:textbox inset="0mm,0mm,0mm,0mm"/>
                </v:shape>
                <v:shape id="Graphic 105" o:spid="_x0000_s1026" o:spt="100" style="position:absolute;left:88379;top:0;height:7971790;width:7056120;" fillcolor="#ECECEB" filled="t" stroked="f" coordsize="7056120,7971790" o:gfxdata="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8lqY7sAAADc&#10;AAAADwAAAAAAAAABACAAAAAiAAAAZHJzL2Rvd25yZXYueG1sUEsBAhQAFAAAAAgAh07iQDMvBZ47&#10;AAAAOQAAABAAAAAAAAAAAQAgAAAACgEAAGRycy9zaGFwZXhtbC54bWxQSwUGAAAAAAYABgBbAQAA&#10;tAMAAAAA&#10;" path="m7055815,0l107823,0,45487,1684,13477,13477,1684,45487,0,107823,0,7971535,7055815,7971535,7055815,0xe">
                  <v:fill on="t" focussize="0,0"/>
                  <v:stroke on="f"/>
                  <v:imagedata o:title=""/>
                  <o:lock v:ext="edit" aspectratio="f"/>
                  <v:textbox inset="0mm,0mm,0mm,0mm"/>
                </v:shape>
                <v:shape id="Graphic 106" o:spid="_x0000_s1026" o:spt="100" style="position:absolute;left:2008530;top:12;height:7977505;width:5135880;" fillcolor="#D0D1CF" filled="t" stroked="f" coordsize="5135880,7977505" o:gfxdata="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iEKL4A&#10;AADcAAAADwAAAAAAAAABACAAAAAiAAAAZHJzL2Rvd25yZXYueG1sUEsBAhQAFAAAAAgAh07iQDMv&#10;BZ47AAAAOQAAABAAAAAAAAAAAQAgAAAADQEAAGRycy9zaGFwZXhtbC54bWxQSwUGAAAAAAYABgBb&#10;AQAAtwMAAAAA&#10;" path="m1551178,0l0,0,0,7976997,1551178,7976997,1551178,0xem5135664,0l2734475,0,2734475,7976997,5135664,7976997,5135664,0xe">
                  <v:fill on="t" focussize="0,0"/>
                  <v:stroke on="f"/>
                  <v:imagedata o:title=""/>
                  <o:lock v:ext="edit" aspectratio="f"/>
                  <v:textbox inset="0mm,0mm,0mm,0mm"/>
                </v:shape>
                <v:shape id="Graphic 107" o:spid="_x0000_s1026" o:spt="100" style="position:absolute;left:0;top:485304;height:6047105;width:7144384;" fillcolor="#FFFFFF" filled="t" stroked="f" coordsize="7144384,6047105" o:gfxdata="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iw5ugAAANwA&#10;AAAPAAAAAAAAAAEAIAAAACIAAABkcnMvZG93bnJldi54bWxQSwECFAAUAAAACACHTuJAMy8FnjsA&#10;AAA5AAAAEAAAAAAAAAABACAAAAAJAQAAZHJzL3NoYXBleG1sLnhtbFBLBQYAAAAABgAGAFsBAACz&#10;AwAAAAA=&#10;" path="m7144182,6017425l0,6017425,0,6021133,0,6042825,0,6046533,7144182,6046533,7144182,6042825,7144182,6021133,7144182,6017425xem7144182,4514545l0,4514545,0,4539945,7144182,4539945,7144182,4514545xem7144182,3013151l0,3013151,0,3038551,7144182,3038551,7144182,3013151xem7144182,1506575l0,1506575,0,1531975,7144182,1531975,7144182,1506575xem7144182,0l0,0,0,25400,7144182,25400,7144182,0xe">
                  <v:fill on="t" focussize="0,0"/>
                  <v:stroke on="f"/>
                  <v:imagedata o:title=""/>
                  <o:lock v:ext="edit" aspectratio="f"/>
                  <v:textbox inset="0mm,0mm,0mm,0mm"/>
                </v:shape>
                <v:shape id="Graphic 108" o:spid="_x0000_s1026" o:spt="100" style="position:absolute;left:174599;top:510705;height:1481455;width:6969759;" fillcolor="#D4EBD9" filled="t" stroked="f" coordsize="6969759,1481455" o:gfxdata="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64Idr4A&#10;AADcAAAADwAAAAAAAAABACAAAAAiAAAAZHJzL2Rvd25yZXYueG1sUEsBAhQAFAAAAAgAh07iQDMv&#10;BZ47AAAAOQAAABAAAAAAAAAAAQAgAAAADQEAAGRycy9zaGFwZXhtbC54bWxQSwUGAAAAAAYABgBb&#10;AQAAtwMAAAAA&#10;" path="m0,1481175l6969594,1481175,6969594,0,0,0,0,1481175xe">
                  <v:fill on="t" opacity="45874f" focussize="0,0"/>
                  <v:stroke on="f"/>
                  <v:imagedata o:title=""/>
                  <o:lock v:ext="edit" aspectratio="f"/>
                  <v:textbox inset="0mm,0mm,0mm,0mm"/>
                </v:shape>
                <v:shape id="Graphic 109" o:spid="_x0000_s1026" o:spt="100" style="position:absolute;left:91795;top:2017293;height:1476375;width:86360;" fillcolor="#00BBC5" filled="t" stroked="f" coordsize="86360,1476375" o:gfxdata="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FWR&#10;wAAAANwAAAAPAAAAAAAAAAEAIAAAACIAAABkcnMvZG93bnJldi54bWxQSwECFAAUAAAACACHTuJA&#10;My8FnjsAAAA5AAAAEAAAAAAAAAABACAAAAAPAQAAZHJzL3NoYXBleG1sLnhtbFBLBQYAAAAABgAG&#10;AFsBAAC5AwAAAAA=&#10;" path="m86233,0l0,0,0,1475994,86233,1475994,86233,0xe">
                  <v:fill on="t" focussize="0,0"/>
                  <v:stroke on="f"/>
                  <v:imagedata o:title=""/>
                  <o:lock v:ext="edit" aspectratio="f"/>
                  <v:textbox inset="0mm,0mm,0mm,0mm"/>
                </v:shape>
                <v:shape id="Graphic 110" o:spid="_x0000_s1026" o:spt="100" style="position:absolute;left:174599;top:2017293;height:1476375;width:6969759;" fillcolor="#D5EEEF" filled="t" stroked="f" coordsize="6969759,1476375" o:gfxdata="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plL4A&#10;AADcAAAADwAAAAAAAAABACAAAAAiAAAAZHJzL2Rvd25yZXYueG1sUEsBAhQAFAAAAAgAh07iQDMv&#10;BZ47AAAAOQAAABAAAAAAAAAAAQAgAAAADQEAAGRycy9zaGFwZXhtbC54bWxQSwUGAAAAAAYABgBb&#10;AQAAtwMAAAAA&#10;" path="m0,1475994l6969594,1475994,6969594,0,0,0,0,1475994xe">
                  <v:fill on="t" opacity="45874f" focussize="0,0"/>
                  <v:stroke on="f"/>
                  <v:imagedata o:title=""/>
                  <o:lock v:ext="edit" aspectratio="f"/>
                  <v:textbox inset="0mm,0mm,0mm,0mm"/>
                </v:shape>
                <v:shape id="Graphic 111" o:spid="_x0000_s1026" o:spt="100" style="position:absolute;left:91795;top:3523869;height:1476375;width:86360;" fillcolor="#0089CF" filled="t" stroked="f" coordsize="86360,1476375" o:gfxdata="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cCmK8AAAA&#10;3AAAAA8AAAAAAAAAAQAgAAAAIgAAAGRycy9kb3ducmV2LnhtbFBLAQIUABQAAAAIAIdO4kAzLwWe&#10;OwAAADkAAAAQAAAAAAAAAAEAIAAAAAsBAABkcnMvc2hhcGV4bWwueG1sUEsFBgAAAAAGAAYAWwEA&#10;ALUDAAAAAA==&#10;" path="m86233,0l0,0,0,1475993,86233,1475993,86233,0xe">
                  <v:fill on="t" focussize="0,0"/>
                  <v:stroke on="f"/>
                  <v:imagedata o:title=""/>
                  <o:lock v:ext="edit" aspectratio="f"/>
                  <v:textbox inset="0mm,0mm,0mm,0mm"/>
                </v:shape>
                <v:shape id="Graphic 112" o:spid="_x0000_s1026" o:spt="100" style="position:absolute;left:174599;top:3523869;height:1476375;width:6969759;" fillcolor="#BAD6F0" filled="t" stroked="f" coordsize="6969759,1476375" o:gfxdata="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7in68AAAA&#10;3AAAAA8AAAAAAAAAAQAgAAAAIgAAAGRycy9kb3ducmV2LnhtbFBLAQIUABQAAAAIAIdO4kAzLwWe&#10;OwAAADkAAAAQAAAAAAAAAAEAIAAAAAsBAABkcnMvc2hhcGV4bWwueG1sUEsFBgAAAAAGAAYAWwEA&#10;ALUDAAAAAA==&#10;" path="m0,1475993l6969594,1475993,6969594,0,0,0,0,1475993xe">
                  <v:fill on="t" opacity="45874f" focussize="0,0"/>
                  <v:stroke on="f"/>
                  <v:imagedata o:title=""/>
                  <o:lock v:ext="edit" aspectratio="f"/>
                  <v:textbox inset="0mm,0mm,0mm,0mm"/>
                </v:shape>
                <v:shape id="Graphic 113" o:spid="_x0000_s1026" o:spt="100" style="position:absolute;left:91122;top:5030444;height:1476375;width:86360;" fillcolor="#D4936B" filled="t" stroked="f" coordsize="86360,1476375" o:gfxdata="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kwpzvQAA&#10;ANwAAAAPAAAAAAAAAAEAIAAAACIAAABkcnMvZG93bnJldi54bWxQSwECFAAUAAAACACHTuJAMy8F&#10;njsAAAA5AAAAEAAAAAAAAAABACAAAAAMAQAAZHJzL3NoYXBleG1sLnhtbFBLBQYAAAAABgAGAFsB&#10;AAC2AwAAAAA=&#10;" path="m86233,0l0,0,0,1475993,86233,1475993,86233,0xe">
                  <v:fill on="t" focussize="0,0"/>
                  <v:stroke on="f"/>
                  <v:imagedata o:title=""/>
                  <o:lock v:ext="edit" aspectratio="f"/>
                  <v:textbox inset="0mm,0mm,0mm,0mm"/>
                </v:shape>
                <v:shape id="Graphic 114" o:spid="_x0000_s1026" o:spt="100" style="position:absolute;left:89915;top:6536956;height:1440180;width:86360;" fillcolor="#D26277" filled="t" stroked="f" coordsize="86360,1440180" o:gfxdata="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zRmRvQAA&#10;ANwAAAAPAAAAAAAAAAEAIAAAACIAAABkcnMvZG93bnJldi54bWxQSwECFAAUAAAACACHTuJAMy8F&#10;njsAAAA5AAAAEAAAAAAAAAABACAAAAAMAQAAZHJzL3NoYXBleG1sLnhtbFBLBQYAAAAABgAGAFsB&#10;AAC2AwAAAAA=&#10;" path="m86233,0l0,0,0,1440053,86233,1440053,86233,0xe">
                  <v:fill on="t" focussize="0,0"/>
                  <v:stroke on="f"/>
                  <v:imagedata o:title=""/>
                  <o:lock v:ext="edit" aspectratio="f"/>
                  <v:textbox inset="0mm,0mm,0mm,0mm"/>
                </v:shape>
                <v:shape id="Graphic 115" o:spid="_x0000_s1026" o:spt="100" style="position:absolute;left:89915;top:8000974;height:1440180;width:86360;" fillcolor="#ACADAC" filled="t" stroked="f" coordsize="86360,1440180" o:gfxdata="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i22lugAAANwA&#10;AAAPAAAAAAAAAAEAIAAAACIAAABkcnMvZG93bnJldi54bWxQSwECFAAUAAAACACHTuJAMy8FnjsA&#10;AAA5AAAAEAAAAAAAAAABACAAAAAJAQAAZHJzL3NoYXBleG1sLnhtbFBLBQYAAAAABgAGAFsBAACz&#10;AwAAAAA=&#10;" path="m86233,0l0,0,0,1440052,86233,1440052,86233,0xe">
                  <v:fill on="t" focussize="0,0"/>
                  <v:stroke on="f"/>
                  <v:imagedata o:title=""/>
                  <o:lock v:ext="edit" aspectratio="f"/>
                  <v:textbox inset="0mm,0mm,0mm,0mm"/>
                </v:shape>
                <v:shape id="Graphic 116" o:spid="_x0000_s1026" o:spt="100" style="position:absolute;left:174599;top:6537007;height:1440180;width:6969759;" fillcolor="#F1D0D1" filled="t" stroked="f" coordsize="6969759,1440180" o:gfxdata="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aKDdtwAAANwAAAAP&#10;AAAAAAAAAAEAIAAAACIAAABkcnMvZG93bnJldi54bWxQSwECFAAUAAAACACHTuJAMy8FnjsAAAA5&#10;AAAAEAAAAAAAAAABACAAAAAGAQAAZHJzL3NoYXBleG1sLnhtbFBLBQYAAAAABgAGAFsBAACwAwAA&#10;AAA=&#10;" path="m0,1440002l6969594,1440002,6969594,0,0,0,0,1440002xe">
                  <v:fill on="t" opacity="45874f" focussize="0,0"/>
                  <v:stroke on="f"/>
                  <v:imagedata o:title=""/>
                  <o:lock v:ext="edit" aspectratio="f"/>
                  <v:textbox inset="0mm,0mm,0mm,0mm"/>
                </v:shape>
                <v:shape id="Graphic 117" o:spid="_x0000_s1026" o:spt="100" style="position:absolute;left:174599;top:5030431;height:1476375;width:6969759;" fillcolor="#F5E4D7" filled="t" stroked="f" coordsize="6969759,1476375" o:gfxdata="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TeZLsAAADc&#10;AAAADwAAAAAAAAABACAAAAAiAAAAZHJzL2Rvd25yZXYueG1sUEsBAhQAFAAAAAgAh07iQDMvBZ47&#10;AAAAOQAAABAAAAAAAAAAAQAgAAAACgEAAGRycy9zaGFwZXhtbC54bWxQSwUGAAAAAAYABgBbAQAA&#10;tAMAAAAA&#10;" path="m0,1475994l6969594,1475994,6969594,0,0,0,0,1475994xe">
                  <v:fill on="t" opacity="45874f" focussize="0,0"/>
                  <v:stroke on="f"/>
                  <v:imagedata o:title=""/>
                  <o:lock v:ext="edit" aspectratio="f"/>
                  <v:textbox inset="0mm,0mm,0mm,0mm"/>
                </v:shape>
                <v:shape id="Graphic 118" o:spid="_x0000_s1026" o:spt="100" style="position:absolute;left:91795;top:510717;height:1476375;width:86360;" fillcolor="#54BC7F" filled="t" stroked="f" coordsize="86360,1476375" o:gfxdata="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rXF+/&#10;AAAA3AAAAA8AAAAAAAAAAQAgAAAAIgAAAGRycy9kb3ducmV2LnhtbFBLAQIUABQAAAAIAIdO4kAz&#10;LwWeOwAAADkAAAAQAAAAAAAAAAEAIAAAAA4BAABkcnMvc2hhcGV4bWwueG1sUEsFBgAAAAAGAAYA&#10;WwEAALgDAAAAAA==&#10;" path="m86233,0l0,0,0,1475994,86233,1475994,86233,0xe">
                  <v:fill on="t" focussize="0,0"/>
                  <v:stroke on="f"/>
                  <v:imagedata o:title=""/>
                  <o:lock v:ext="edit" aspectratio="f"/>
                  <v:textbox inset="0mm,0mm,0mm,0mm"/>
                </v:shape>
              </v:group>
            </w:pict>
          </mc:Fallback>
        </mc:AlternateContent>
      </w:r>
    </w:p>
    <w:p w14:paraId="1B019A2C">
      <w:pPr>
        <w:pStyle w:val="11"/>
        <w:spacing w:before="9"/>
        <w:rPr>
          <w:sz w:val="17"/>
        </w:rPr>
      </w:pPr>
    </w:p>
    <w:p w14:paraId="757EEF6D">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13F4F1C9">
      <w:pPr>
        <w:spacing w:after="0" w:line="240" w:lineRule="auto"/>
        <w:jc w:val="left"/>
        <w:rPr>
          <w:sz w:val="20"/>
        </w:rPr>
        <w:sectPr>
          <w:type w:val="continuous"/>
          <w:pgSz w:w="11910" w:h="16840"/>
          <w:pgMar w:top="1340" w:right="0" w:bottom="280" w:left="0" w:header="720" w:footer="720" w:gutter="0"/>
          <w:cols w:space="720" w:num="1"/>
        </w:sectPr>
      </w:pPr>
    </w:p>
    <w:p w14:paraId="4C05D96E">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42569588">
      <w:pPr>
        <w:pStyle w:val="11"/>
        <w:rPr>
          <w:sz w:val="20"/>
        </w:rPr>
      </w:pPr>
    </w:p>
    <w:p w14:paraId="21B5F3AD">
      <w:pPr>
        <w:pStyle w:val="11"/>
        <w:rPr>
          <w:sz w:val="20"/>
        </w:rPr>
      </w:pPr>
    </w:p>
    <w:p w14:paraId="0E77D783">
      <w:pPr>
        <w:pStyle w:val="11"/>
        <w:spacing w:before="3"/>
        <w:rPr>
          <w:sz w:val="25"/>
        </w:rPr>
      </w:pP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46"/>
        <w:gridCol w:w="2527"/>
        <w:gridCol w:w="2218"/>
        <w:gridCol w:w="1720"/>
        <w:gridCol w:w="2294"/>
      </w:tblGrid>
      <w:tr w14:paraId="169B0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1" w:hRule="atLeast"/>
        </w:trPr>
        <w:tc>
          <w:tcPr>
            <w:tcW w:w="2546" w:type="dxa"/>
            <w:tcBorders>
              <w:bottom w:val="single" w:color="FFFFFF" w:sz="18" w:space="0"/>
            </w:tcBorders>
          </w:tcPr>
          <w:p w14:paraId="6CC707B8">
            <w:pPr>
              <w:pStyle w:val="16"/>
              <w:spacing w:before="223"/>
              <w:ind w:left="977"/>
              <w:rPr>
                <w:rFonts w:ascii="Tahoma"/>
                <w:b/>
                <w:sz w:val="36"/>
              </w:rPr>
            </w:pPr>
            <w:r>
              <mc:AlternateContent>
                <mc:Choice Requires="wpg">
                  <w:drawing>
                    <wp:anchor distT="0" distB="0" distL="0" distR="0" simplePos="0" relativeHeight="251844608" behindDoc="1" locked="0" layoutInCell="1" allowOverlap="1">
                      <wp:simplePos x="0" y="0"/>
                      <wp:positionH relativeFrom="column">
                        <wp:posOffset>0</wp:posOffset>
                      </wp:positionH>
                      <wp:positionV relativeFrom="paragraph">
                        <wp:posOffset>0</wp:posOffset>
                      </wp:positionV>
                      <wp:extent cx="7180580" cy="7971790"/>
                      <wp:effectExtent l="0" t="0" r="0" b="0"/>
                      <wp:wrapNone/>
                      <wp:docPr id="137" name="Group 137"/>
                      <wp:cNvGraphicFramePr/>
                      <a:graphic xmlns:a="http://schemas.openxmlformats.org/drawingml/2006/main">
                        <a:graphicData uri="http://schemas.microsoft.com/office/word/2010/wordprocessingGroup">
                          <wpg:wgp>
                            <wpg:cNvGrpSpPr/>
                            <wpg:grpSpPr>
                              <a:xfrm>
                                <a:off x="0" y="0"/>
                                <a:ext cx="7180580" cy="7971790"/>
                                <a:chOff x="0" y="0"/>
                                <a:chExt cx="7180580" cy="7971790"/>
                              </a:xfrm>
                            </wpg:grpSpPr>
                            <wps:wsp>
                              <wps:cNvPr id="138" name="Graphic 138"/>
                              <wps:cNvSpPr/>
                              <wps:spPr>
                                <a:xfrm>
                                  <a:off x="0" y="0"/>
                                  <a:ext cx="7180580" cy="7971790"/>
                                </a:xfrm>
                                <a:custGeom>
                                  <a:avLst/>
                                  <a:gdLst/>
                                  <a:ahLst/>
                                  <a:cxnLst/>
                                  <a:rect l="l" t="t" r="r" b="b"/>
                                  <a:pathLst>
                                    <a:path w="7180580" h="7971790">
                                      <a:moveTo>
                                        <a:pt x="7072160" y="0"/>
                                      </a:moveTo>
                                      <a:lnTo>
                                        <a:pt x="0" y="0"/>
                                      </a:lnTo>
                                      <a:lnTo>
                                        <a:pt x="0" y="7971535"/>
                                      </a:lnTo>
                                      <a:lnTo>
                                        <a:pt x="7180237" y="7971535"/>
                                      </a:lnTo>
                                      <a:lnTo>
                                        <a:pt x="7180237" y="107823"/>
                                      </a:lnTo>
                                      <a:lnTo>
                                        <a:pt x="7178549" y="45487"/>
                                      </a:lnTo>
                                      <a:lnTo>
                                        <a:pt x="7166728" y="13477"/>
                                      </a:lnTo>
                                      <a:lnTo>
                                        <a:pt x="7134642" y="1684"/>
                                      </a:lnTo>
                                      <a:lnTo>
                                        <a:pt x="7072160" y="0"/>
                                      </a:lnTo>
                                      <a:close/>
                                    </a:path>
                                  </a:pathLst>
                                </a:custGeom>
                                <a:solidFill>
                                  <a:srgbClr val="ECECEB"/>
                                </a:solidFill>
                              </wps:spPr>
                              <wps:bodyPr wrap="square" lIns="0" tIns="0" rIns="0" bIns="0" rtlCol="0">
                                <a:noAutofit/>
                              </wps:bodyPr>
                            </wps:wsp>
                          </wpg:wgp>
                        </a:graphicData>
                      </a:graphic>
                    </wp:anchor>
                  </w:drawing>
                </mc:Choice>
                <mc:Fallback>
                  <w:pict>
                    <v:group id="Group 137" o:spid="_x0000_s1026" o:spt="203" style="position:absolute;left:0pt;margin-left:0pt;margin-top:0pt;height:627.7pt;width:565.4pt;z-index:-251471872;mso-width-relative:page;mso-height-relative:page;" coordsize="7180580,7971790" o:gfxdata="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JO4qTtcAAAAHAQAADwAAAAAAAAABACAAAAAiAAAAZHJzL2Rvd25yZXYu&#10;eG1sUEsBAhQAFAAAAAgAh07iQL+cREGnAgAA2AYAAA4AAAAAAAAAAQAgAAAAJgEAAGRycy9lMm9E&#10;b2MueG1sUEsFBgAAAAAGAAYAWQEAAD8GAAAAAA==&#10;">
                      <o:lock v:ext="edit" aspectratio="f"/>
                      <v:shape id="Graphic 138" o:spid="_x0000_s1026" o:spt="100" style="position:absolute;left:0;top:0;height:7971790;width:7180580;" fillcolor="#ECECEB" filled="t" stroked="f" coordsize="7180580,7971790" o:gfxdata="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DtSm7sAAADc&#10;AAAADwAAAAAAAAABACAAAAAiAAAAZHJzL2Rvd25yZXYueG1sUEsBAhQAFAAAAAgAh07iQDMvBZ47&#10;AAAAOQAAABAAAAAAAAAAAQAgAAAACgEAAGRycy9zaGFwZXhtbC54bWxQSwUGAAAAAAYABgBbAQAA&#10;tAMAAAAA&#10;" path="m7072160,0l0,0,0,7971535,7180237,7971535,7180237,107823,7178549,45487,7166728,13477,7134642,1684,7072160,0xe">
                        <v:fill on="t" focussize="0,0"/>
                        <v:stroke on="f"/>
                        <v:imagedata o:title=""/>
                        <o:lock v:ext="edit" aspectratio="f"/>
                        <v:textbox inset="0mm,0mm,0mm,0mm"/>
                      </v:shape>
                    </v:group>
                  </w:pict>
                </mc:Fallback>
              </mc:AlternateContent>
            </w:r>
            <w:r>
              <w:rPr>
                <w:rFonts w:ascii="Tahoma"/>
                <w:b/>
                <w:color w:val="231F20"/>
                <w:spacing w:val="-2"/>
                <w:sz w:val="36"/>
              </w:rPr>
              <w:t>Writing</w:t>
            </w:r>
          </w:p>
        </w:tc>
        <w:tc>
          <w:tcPr>
            <w:tcW w:w="2527" w:type="dxa"/>
            <w:tcBorders>
              <w:bottom w:val="single" w:color="FFFFFF" w:sz="18" w:space="0"/>
            </w:tcBorders>
            <w:shd w:val="clear" w:color="auto" w:fill="D0D1CF"/>
          </w:tcPr>
          <w:p w14:paraId="7B86A073">
            <w:pPr>
              <w:pStyle w:val="16"/>
              <w:spacing w:before="223"/>
              <w:ind w:left="175"/>
              <w:rPr>
                <w:rFonts w:ascii="Tahoma"/>
                <w:b/>
                <w:sz w:val="36"/>
              </w:rPr>
            </w:pPr>
            <w:r>
              <w:rPr>
                <w:rFonts w:ascii="Tahoma"/>
                <w:b/>
                <w:color w:val="231F20"/>
                <w:spacing w:val="-16"/>
                <w:sz w:val="36"/>
              </w:rPr>
              <w:t>Pronunciation</w:t>
            </w:r>
          </w:p>
        </w:tc>
        <w:tc>
          <w:tcPr>
            <w:tcW w:w="2218" w:type="dxa"/>
            <w:tcBorders>
              <w:bottom w:val="single" w:color="FFFFFF" w:sz="18" w:space="0"/>
            </w:tcBorders>
          </w:tcPr>
          <w:p w14:paraId="422DB1E9">
            <w:pPr>
              <w:pStyle w:val="16"/>
              <w:spacing w:before="223"/>
              <w:ind w:left="327"/>
              <w:rPr>
                <w:rFonts w:ascii="Tahoma"/>
                <w:b/>
                <w:sz w:val="36"/>
              </w:rPr>
            </w:pPr>
            <w:r>
              <w:rPr>
                <w:rFonts w:ascii="Tahoma"/>
                <w:b/>
                <w:color w:val="231F20"/>
                <w:spacing w:val="-2"/>
                <w:sz w:val="36"/>
              </w:rPr>
              <w:t>Structure</w:t>
            </w:r>
          </w:p>
        </w:tc>
        <w:tc>
          <w:tcPr>
            <w:tcW w:w="1720" w:type="dxa"/>
            <w:tcBorders>
              <w:bottom w:val="single" w:color="FFFFFF" w:sz="18" w:space="0"/>
            </w:tcBorders>
            <w:shd w:val="clear" w:color="auto" w:fill="D0D1CF"/>
          </w:tcPr>
          <w:p w14:paraId="43E40B72">
            <w:pPr>
              <w:pStyle w:val="16"/>
              <w:spacing w:before="223"/>
              <w:ind w:left="154"/>
              <w:rPr>
                <w:rFonts w:ascii="Tahoma"/>
                <w:b/>
                <w:sz w:val="36"/>
              </w:rPr>
            </w:pPr>
            <w:r>
              <w:rPr>
                <w:rFonts w:ascii="Tahoma"/>
                <w:b/>
                <w:color w:val="231F20"/>
                <w:spacing w:val="-2"/>
                <w:sz w:val="36"/>
              </w:rPr>
              <w:t>*Project</w:t>
            </w:r>
          </w:p>
        </w:tc>
        <w:tc>
          <w:tcPr>
            <w:tcW w:w="2294" w:type="dxa"/>
            <w:tcBorders>
              <w:bottom w:val="single" w:color="FFFFFF" w:sz="18" w:space="0"/>
            </w:tcBorders>
          </w:tcPr>
          <w:p w14:paraId="30E149C7">
            <w:pPr>
              <w:pStyle w:val="16"/>
              <w:spacing w:before="223"/>
              <w:ind w:left="135"/>
              <w:rPr>
                <w:rFonts w:ascii="Tahoma"/>
                <w:b/>
                <w:sz w:val="36"/>
              </w:rPr>
            </w:pPr>
            <w:r>
              <w:rPr>
                <w:rFonts w:ascii="Tahoma"/>
                <w:b/>
                <w:color w:val="231F20"/>
                <w:w w:val="85"/>
                <w:sz w:val="36"/>
              </w:rPr>
              <w:t>*Video</w:t>
            </w:r>
            <w:r>
              <w:rPr>
                <w:rFonts w:ascii="Tahoma"/>
                <w:b/>
                <w:color w:val="231F20"/>
                <w:spacing w:val="-5"/>
                <w:w w:val="95"/>
                <w:sz w:val="36"/>
              </w:rPr>
              <w:t xml:space="preserve"> </w:t>
            </w:r>
            <w:r>
              <w:rPr>
                <w:rFonts w:ascii="Tahoma"/>
                <w:b/>
                <w:color w:val="231F20"/>
                <w:spacing w:val="-4"/>
                <w:w w:val="95"/>
                <w:sz w:val="36"/>
              </w:rPr>
              <w:t>Time</w:t>
            </w:r>
          </w:p>
        </w:tc>
      </w:tr>
      <w:tr w14:paraId="3C341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27" w:hRule="atLeast"/>
        </w:trPr>
        <w:tc>
          <w:tcPr>
            <w:tcW w:w="2546" w:type="dxa"/>
            <w:tcBorders>
              <w:top w:val="single" w:color="FFFFFF" w:sz="18" w:space="0"/>
              <w:bottom w:val="single" w:color="FFFFFF" w:sz="18" w:space="0"/>
            </w:tcBorders>
            <w:shd w:val="clear" w:color="auto" w:fill="E0F1E4"/>
          </w:tcPr>
          <w:p w14:paraId="51AADA38">
            <w:pPr>
              <w:pStyle w:val="16"/>
              <w:spacing w:before="173" w:line="208" w:lineRule="auto"/>
              <w:ind w:left="977" w:right="107"/>
              <w:rPr>
                <w:sz w:val="20"/>
              </w:rPr>
            </w:pPr>
            <w:r>
              <w:rPr>
                <w:color w:val="231F20"/>
                <w:spacing w:val="-2"/>
                <w:sz w:val="20"/>
              </w:rPr>
              <w:t>A</w:t>
            </w:r>
            <w:r>
              <w:rPr>
                <w:color w:val="231F20"/>
                <w:spacing w:val="-12"/>
                <w:sz w:val="20"/>
              </w:rPr>
              <w:t xml:space="preserve"> </w:t>
            </w:r>
            <w:r>
              <w:rPr>
                <w:color w:val="231F20"/>
                <w:spacing w:val="-2"/>
                <w:sz w:val="20"/>
              </w:rPr>
              <w:t>news</w:t>
            </w:r>
            <w:r>
              <w:rPr>
                <w:color w:val="231F20"/>
                <w:spacing w:val="-12"/>
                <w:sz w:val="20"/>
              </w:rPr>
              <w:t xml:space="preserve"> </w:t>
            </w:r>
            <w:r>
              <w:rPr>
                <w:color w:val="231F20"/>
                <w:spacing w:val="-2"/>
                <w:sz w:val="20"/>
              </w:rPr>
              <w:t xml:space="preserve">report </w:t>
            </w:r>
            <w:r>
              <w:rPr>
                <w:color w:val="231F20"/>
                <w:sz w:val="20"/>
              </w:rPr>
              <w:t>about</w:t>
            </w:r>
            <w:r>
              <w:rPr>
                <w:color w:val="231F20"/>
                <w:spacing w:val="-14"/>
                <w:sz w:val="20"/>
              </w:rPr>
              <w:t xml:space="preserve"> </w:t>
            </w:r>
            <w:r>
              <w:rPr>
                <w:color w:val="231F20"/>
                <w:sz w:val="20"/>
              </w:rPr>
              <w:t xml:space="preserve">cultural </w:t>
            </w:r>
            <w:r>
              <w:rPr>
                <w:color w:val="231F20"/>
                <w:spacing w:val="-2"/>
                <w:sz w:val="20"/>
              </w:rPr>
              <w:t>heritage protection</w:t>
            </w:r>
          </w:p>
        </w:tc>
        <w:tc>
          <w:tcPr>
            <w:tcW w:w="2527" w:type="dxa"/>
            <w:tcBorders>
              <w:top w:val="single" w:color="FFFFFF" w:sz="18" w:space="0"/>
              <w:bottom w:val="single" w:color="FFFFFF" w:sz="18" w:space="0"/>
            </w:tcBorders>
            <w:shd w:val="clear" w:color="auto" w:fill="E0F1E4"/>
          </w:tcPr>
          <w:p w14:paraId="6DD51A2F">
            <w:pPr>
              <w:pStyle w:val="16"/>
              <w:spacing w:before="173" w:line="208" w:lineRule="auto"/>
              <w:ind w:left="190" w:right="161"/>
              <w:rPr>
                <w:sz w:val="20"/>
              </w:rPr>
            </w:pPr>
            <w:r>
              <w:rPr>
                <w:color w:val="231F20"/>
                <w:sz w:val="20"/>
              </w:rPr>
              <w:t xml:space="preserve">Consonant clusters: </w:t>
            </w:r>
            <w:r>
              <w:rPr>
                <w:color w:val="231F20"/>
                <w:spacing w:val="-4"/>
                <w:sz w:val="20"/>
              </w:rPr>
              <w:t>initial</w:t>
            </w:r>
            <w:r>
              <w:rPr>
                <w:color w:val="231F20"/>
                <w:spacing w:val="-10"/>
                <w:sz w:val="20"/>
              </w:rPr>
              <w:t xml:space="preserve"> </w:t>
            </w:r>
            <w:r>
              <w:rPr>
                <w:color w:val="231F20"/>
                <w:spacing w:val="-4"/>
                <w:sz w:val="20"/>
              </w:rPr>
              <w:t>and</w:t>
            </w:r>
            <w:r>
              <w:rPr>
                <w:color w:val="231F20"/>
                <w:spacing w:val="-10"/>
                <w:sz w:val="20"/>
              </w:rPr>
              <w:t xml:space="preserve"> </w:t>
            </w:r>
            <w:r>
              <w:rPr>
                <w:color w:val="231F20"/>
                <w:spacing w:val="-4"/>
                <w:sz w:val="20"/>
              </w:rPr>
              <w:t>final</w:t>
            </w:r>
            <w:r>
              <w:rPr>
                <w:color w:val="231F20"/>
                <w:spacing w:val="-10"/>
                <w:sz w:val="20"/>
              </w:rPr>
              <w:t xml:space="preserve"> </w:t>
            </w:r>
            <w:r>
              <w:rPr>
                <w:color w:val="231F20"/>
                <w:spacing w:val="-4"/>
                <w:sz w:val="20"/>
              </w:rPr>
              <w:t>clusters</w:t>
            </w:r>
          </w:p>
        </w:tc>
        <w:tc>
          <w:tcPr>
            <w:tcW w:w="2218" w:type="dxa"/>
            <w:tcBorders>
              <w:top w:val="single" w:color="FFFFFF" w:sz="18" w:space="0"/>
              <w:bottom w:val="single" w:color="FFFFFF" w:sz="18" w:space="0"/>
            </w:tcBorders>
            <w:shd w:val="clear" w:color="auto" w:fill="E0F1E4"/>
          </w:tcPr>
          <w:p w14:paraId="5E1F09DC">
            <w:pPr>
              <w:pStyle w:val="16"/>
              <w:spacing w:before="173" w:line="208" w:lineRule="auto"/>
              <w:ind w:left="270"/>
              <w:rPr>
                <w:sz w:val="20"/>
              </w:rPr>
            </w:pPr>
            <w:r>
              <w:rPr>
                <w:color w:val="231F20"/>
                <w:spacing w:val="-6"/>
                <w:sz w:val="20"/>
              </w:rPr>
              <w:t>Restrictive</w:t>
            </w:r>
            <w:r>
              <w:rPr>
                <w:color w:val="231F20"/>
                <w:spacing w:val="-8"/>
                <w:sz w:val="20"/>
              </w:rPr>
              <w:t xml:space="preserve"> </w:t>
            </w:r>
            <w:r>
              <w:rPr>
                <w:color w:val="231F20"/>
                <w:spacing w:val="-6"/>
                <w:sz w:val="20"/>
              </w:rPr>
              <w:t xml:space="preserve">relative </w:t>
            </w:r>
            <w:r>
              <w:rPr>
                <w:color w:val="231F20"/>
                <w:sz w:val="20"/>
              </w:rPr>
              <w:t>clauses (3)</w:t>
            </w:r>
          </w:p>
        </w:tc>
        <w:tc>
          <w:tcPr>
            <w:tcW w:w="1720" w:type="dxa"/>
            <w:tcBorders>
              <w:top w:val="single" w:color="FFFFFF" w:sz="18" w:space="0"/>
              <w:bottom w:val="single" w:color="FFFFFF" w:sz="18" w:space="0"/>
            </w:tcBorders>
            <w:shd w:val="clear" w:color="auto" w:fill="E0F1E4"/>
          </w:tcPr>
          <w:p w14:paraId="6DD43CF3">
            <w:pPr>
              <w:pStyle w:val="16"/>
              <w:spacing w:before="134" w:line="208" w:lineRule="auto"/>
              <w:ind w:left="120"/>
              <w:rPr>
                <w:sz w:val="20"/>
              </w:rPr>
            </w:pPr>
            <w:r>
              <w:rPr>
                <w:color w:val="231F20"/>
                <w:sz w:val="20"/>
              </w:rPr>
              <w:t xml:space="preserve">Learn about </w:t>
            </w:r>
            <w:r>
              <w:rPr>
                <w:color w:val="231F20"/>
                <w:spacing w:val="-4"/>
                <w:sz w:val="20"/>
              </w:rPr>
              <w:t>intangible</w:t>
            </w:r>
            <w:r>
              <w:rPr>
                <w:color w:val="231F20"/>
                <w:spacing w:val="-10"/>
                <w:sz w:val="20"/>
              </w:rPr>
              <w:t xml:space="preserve"> </w:t>
            </w:r>
            <w:r>
              <w:rPr>
                <w:color w:val="231F20"/>
                <w:spacing w:val="-4"/>
                <w:sz w:val="20"/>
              </w:rPr>
              <w:t xml:space="preserve">cultural </w:t>
            </w:r>
            <w:r>
              <w:rPr>
                <w:color w:val="231F20"/>
                <w:spacing w:val="-2"/>
                <w:sz w:val="20"/>
              </w:rPr>
              <w:t>heritage</w:t>
            </w:r>
          </w:p>
        </w:tc>
        <w:tc>
          <w:tcPr>
            <w:tcW w:w="2294" w:type="dxa"/>
            <w:tcBorders>
              <w:top w:val="single" w:color="FFFFFF" w:sz="18" w:space="0"/>
              <w:bottom w:val="single" w:color="FFFFFF" w:sz="18" w:space="0"/>
            </w:tcBorders>
            <w:shd w:val="clear" w:color="auto" w:fill="E0F1E4"/>
          </w:tcPr>
          <w:p w14:paraId="02DE36A2">
            <w:pPr>
              <w:pStyle w:val="16"/>
              <w:spacing w:before="148"/>
              <w:ind w:left="129"/>
              <w:rPr>
                <w:sz w:val="20"/>
              </w:rPr>
            </w:pPr>
            <w:r>
              <w:rPr>
                <w:color w:val="231F20"/>
                <w:spacing w:val="-6"/>
                <w:sz w:val="20"/>
              </w:rPr>
              <w:t>The</w:t>
            </w:r>
            <w:r>
              <w:rPr>
                <w:color w:val="231F20"/>
                <w:spacing w:val="-3"/>
                <w:sz w:val="20"/>
              </w:rPr>
              <w:t xml:space="preserve"> </w:t>
            </w:r>
            <w:r>
              <w:rPr>
                <w:color w:val="231F20"/>
                <w:spacing w:val="-6"/>
                <w:sz w:val="20"/>
              </w:rPr>
              <w:t>Great</w:t>
            </w:r>
            <w:r>
              <w:rPr>
                <w:color w:val="231F20"/>
                <w:spacing w:val="-3"/>
                <w:sz w:val="20"/>
              </w:rPr>
              <w:t xml:space="preserve"> </w:t>
            </w:r>
            <w:r>
              <w:rPr>
                <w:color w:val="231F20"/>
                <w:spacing w:val="-6"/>
                <w:sz w:val="20"/>
              </w:rPr>
              <w:t>Wall</w:t>
            </w:r>
          </w:p>
        </w:tc>
      </w:tr>
      <w:tr w14:paraId="78CCF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27" w:hRule="atLeast"/>
        </w:trPr>
        <w:tc>
          <w:tcPr>
            <w:tcW w:w="2546" w:type="dxa"/>
            <w:tcBorders>
              <w:top w:val="single" w:color="FFFFFF" w:sz="18" w:space="0"/>
              <w:bottom w:val="single" w:color="FFFFFF" w:sz="18" w:space="0"/>
            </w:tcBorders>
            <w:shd w:val="clear" w:color="auto" w:fill="E1F3F3"/>
          </w:tcPr>
          <w:p w14:paraId="6CF04D50">
            <w:pPr>
              <w:pStyle w:val="16"/>
              <w:spacing w:before="168" w:line="208" w:lineRule="auto"/>
              <w:ind w:left="977" w:right="269"/>
              <w:jc w:val="both"/>
              <w:rPr>
                <w:sz w:val="20"/>
              </w:rPr>
            </w:pPr>
            <w:r>
              <w:rPr>
                <w:color w:val="231F20"/>
                <w:sz w:val="20"/>
              </w:rPr>
              <w:t>A</w:t>
            </w:r>
            <w:r>
              <w:rPr>
                <w:color w:val="231F20"/>
                <w:spacing w:val="-14"/>
                <w:sz w:val="20"/>
              </w:rPr>
              <w:t xml:space="preserve"> </w:t>
            </w:r>
            <w:r>
              <w:rPr>
                <w:color w:val="231F20"/>
                <w:sz w:val="20"/>
              </w:rPr>
              <w:t>poster</w:t>
            </w:r>
            <w:r>
              <w:rPr>
                <w:color w:val="231F20"/>
                <w:spacing w:val="-14"/>
                <w:sz w:val="20"/>
              </w:rPr>
              <w:t xml:space="preserve"> </w:t>
            </w:r>
            <w:r>
              <w:rPr>
                <w:color w:val="231F20"/>
                <w:sz w:val="20"/>
              </w:rPr>
              <w:t xml:space="preserve">about </w:t>
            </w:r>
            <w:r>
              <w:rPr>
                <w:color w:val="231F20"/>
                <w:spacing w:val="-4"/>
                <w:sz w:val="20"/>
              </w:rPr>
              <w:t>an</w:t>
            </w:r>
            <w:r>
              <w:rPr>
                <w:color w:val="231F20"/>
                <w:spacing w:val="-10"/>
                <w:sz w:val="20"/>
              </w:rPr>
              <w:t xml:space="preserve"> </w:t>
            </w:r>
            <w:r>
              <w:rPr>
                <w:color w:val="231F20"/>
                <w:spacing w:val="-4"/>
                <w:sz w:val="20"/>
              </w:rPr>
              <w:t xml:space="preserve">endangered </w:t>
            </w:r>
            <w:r>
              <w:rPr>
                <w:color w:val="231F20"/>
                <w:spacing w:val="-2"/>
                <w:sz w:val="20"/>
              </w:rPr>
              <w:t>species</w:t>
            </w:r>
          </w:p>
        </w:tc>
        <w:tc>
          <w:tcPr>
            <w:tcW w:w="2527" w:type="dxa"/>
            <w:tcBorders>
              <w:top w:val="single" w:color="FFFFFF" w:sz="18" w:space="0"/>
              <w:bottom w:val="single" w:color="FFFFFF" w:sz="18" w:space="0"/>
            </w:tcBorders>
            <w:shd w:val="clear" w:color="auto" w:fill="E1F3F3"/>
          </w:tcPr>
          <w:p w14:paraId="0301D132">
            <w:pPr>
              <w:pStyle w:val="16"/>
              <w:spacing w:before="168" w:line="208" w:lineRule="auto"/>
              <w:ind w:left="190"/>
              <w:rPr>
                <w:sz w:val="20"/>
              </w:rPr>
            </w:pPr>
            <w:r>
              <w:rPr>
                <w:color w:val="231F20"/>
                <w:spacing w:val="-4"/>
                <w:sz w:val="20"/>
              </w:rPr>
              <w:t>Word</w:t>
            </w:r>
            <w:r>
              <w:rPr>
                <w:color w:val="231F20"/>
                <w:spacing w:val="-10"/>
                <w:sz w:val="20"/>
              </w:rPr>
              <w:t xml:space="preserve"> </w:t>
            </w:r>
            <w:r>
              <w:rPr>
                <w:color w:val="231F20"/>
                <w:spacing w:val="-4"/>
                <w:sz w:val="20"/>
              </w:rPr>
              <w:t>stress:</w:t>
            </w:r>
            <w:r>
              <w:rPr>
                <w:color w:val="231F20"/>
                <w:spacing w:val="-10"/>
                <w:sz w:val="20"/>
              </w:rPr>
              <w:t xml:space="preserve"> </w:t>
            </w:r>
            <w:r>
              <w:rPr>
                <w:color w:val="231F20"/>
                <w:spacing w:val="-4"/>
                <w:sz w:val="20"/>
              </w:rPr>
              <w:t xml:space="preserve">polysyllabic </w:t>
            </w:r>
            <w:r>
              <w:rPr>
                <w:color w:val="231F20"/>
                <w:spacing w:val="-2"/>
                <w:sz w:val="20"/>
              </w:rPr>
              <w:t>words</w:t>
            </w:r>
          </w:p>
        </w:tc>
        <w:tc>
          <w:tcPr>
            <w:tcW w:w="2218" w:type="dxa"/>
            <w:tcBorders>
              <w:top w:val="single" w:color="FFFFFF" w:sz="18" w:space="0"/>
              <w:bottom w:val="single" w:color="FFFFFF" w:sz="18" w:space="0"/>
            </w:tcBorders>
            <w:shd w:val="clear" w:color="auto" w:fill="E1F3F3"/>
          </w:tcPr>
          <w:p w14:paraId="12FC6FAF">
            <w:pPr>
              <w:pStyle w:val="16"/>
              <w:spacing w:before="168" w:line="208" w:lineRule="auto"/>
              <w:ind w:left="270"/>
              <w:rPr>
                <w:sz w:val="20"/>
              </w:rPr>
            </w:pPr>
            <w:r>
              <w:rPr>
                <w:color w:val="231F20"/>
                <w:sz w:val="20"/>
              </w:rPr>
              <w:t xml:space="preserve">The present </w:t>
            </w:r>
            <w:r>
              <w:rPr>
                <w:color w:val="231F20"/>
                <w:spacing w:val="-4"/>
                <w:sz w:val="20"/>
              </w:rPr>
              <w:t>continuous</w:t>
            </w:r>
            <w:r>
              <w:rPr>
                <w:color w:val="231F20"/>
                <w:spacing w:val="-10"/>
                <w:sz w:val="20"/>
              </w:rPr>
              <w:t xml:space="preserve"> </w:t>
            </w:r>
            <w:r>
              <w:rPr>
                <w:color w:val="231F20"/>
                <w:spacing w:val="-4"/>
                <w:sz w:val="20"/>
              </w:rPr>
              <w:t xml:space="preserve">passive </w:t>
            </w:r>
            <w:r>
              <w:rPr>
                <w:color w:val="231F20"/>
                <w:spacing w:val="-2"/>
                <w:sz w:val="20"/>
              </w:rPr>
              <w:t>voice</w:t>
            </w:r>
          </w:p>
        </w:tc>
        <w:tc>
          <w:tcPr>
            <w:tcW w:w="1720" w:type="dxa"/>
            <w:tcBorders>
              <w:top w:val="single" w:color="FFFFFF" w:sz="18" w:space="0"/>
              <w:bottom w:val="single" w:color="FFFFFF" w:sz="18" w:space="0"/>
            </w:tcBorders>
            <w:shd w:val="clear" w:color="auto" w:fill="E1F3F3"/>
          </w:tcPr>
          <w:p w14:paraId="77D6C3E3">
            <w:pPr>
              <w:pStyle w:val="16"/>
              <w:spacing w:before="168" w:line="208" w:lineRule="auto"/>
              <w:ind w:left="120"/>
              <w:rPr>
                <w:sz w:val="20"/>
              </w:rPr>
            </w:pPr>
            <w:r>
              <w:rPr>
                <w:color w:val="231F20"/>
                <w:spacing w:val="-6"/>
                <w:sz w:val="20"/>
              </w:rPr>
              <w:t>Plan</w:t>
            </w:r>
            <w:r>
              <w:rPr>
                <w:color w:val="231F20"/>
                <w:spacing w:val="-8"/>
                <w:sz w:val="20"/>
              </w:rPr>
              <w:t xml:space="preserve"> </w:t>
            </w:r>
            <w:r>
              <w:rPr>
                <w:color w:val="231F20"/>
                <w:spacing w:val="-6"/>
                <w:sz w:val="20"/>
              </w:rPr>
              <w:t>an</w:t>
            </w:r>
            <w:r>
              <w:rPr>
                <w:color w:val="231F20"/>
                <w:spacing w:val="-8"/>
                <w:sz w:val="20"/>
              </w:rPr>
              <w:t xml:space="preserve"> </w:t>
            </w:r>
            <w:r>
              <w:rPr>
                <w:color w:val="231F20"/>
                <w:spacing w:val="-6"/>
                <w:sz w:val="20"/>
              </w:rPr>
              <w:t xml:space="preserve">animal </w:t>
            </w:r>
            <w:r>
              <w:rPr>
                <w:color w:val="231F20"/>
                <w:sz w:val="20"/>
              </w:rPr>
              <w:t>rescue centre</w:t>
            </w:r>
          </w:p>
        </w:tc>
        <w:tc>
          <w:tcPr>
            <w:tcW w:w="2294" w:type="dxa"/>
            <w:tcBorders>
              <w:top w:val="single" w:color="FFFFFF" w:sz="18" w:space="0"/>
              <w:bottom w:val="single" w:color="FFFFFF" w:sz="18" w:space="0"/>
            </w:tcBorders>
            <w:shd w:val="clear" w:color="auto" w:fill="E1F3F3"/>
          </w:tcPr>
          <w:p w14:paraId="02865E32">
            <w:pPr>
              <w:pStyle w:val="16"/>
              <w:spacing w:before="168" w:line="208" w:lineRule="auto"/>
              <w:ind w:left="129" w:right="1029"/>
              <w:rPr>
                <w:sz w:val="20"/>
              </w:rPr>
            </w:pPr>
            <w:r>
              <w:rPr>
                <w:color w:val="231F20"/>
                <w:spacing w:val="-6"/>
                <w:sz w:val="20"/>
              </w:rPr>
              <w:t>The</w:t>
            </w:r>
            <w:r>
              <w:rPr>
                <w:color w:val="231F20"/>
                <w:spacing w:val="-8"/>
                <w:sz w:val="20"/>
              </w:rPr>
              <w:t xml:space="preserve"> </w:t>
            </w:r>
            <w:r>
              <w:rPr>
                <w:color w:val="231F20"/>
                <w:spacing w:val="-6"/>
                <w:sz w:val="20"/>
              </w:rPr>
              <w:t xml:space="preserve">Elephant </w:t>
            </w:r>
            <w:r>
              <w:rPr>
                <w:color w:val="231F20"/>
                <w:spacing w:val="-2"/>
                <w:sz w:val="20"/>
              </w:rPr>
              <w:t>Whisperers</w:t>
            </w:r>
          </w:p>
        </w:tc>
      </w:tr>
      <w:tr w14:paraId="3A5E3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19" w:hRule="atLeast"/>
        </w:trPr>
        <w:tc>
          <w:tcPr>
            <w:tcW w:w="2546" w:type="dxa"/>
            <w:tcBorders>
              <w:top w:val="single" w:color="FFFFFF" w:sz="18" w:space="0"/>
              <w:bottom w:val="single" w:color="FFFFFF" w:sz="18" w:space="0"/>
            </w:tcBorders>
            <w:shd w:val="clear" w:color="auto" w:fill="CEE2F4"/>
          </w:tcPr>
          <w:p w14:paraId="55BC321C">
            <w:pPr>
              <w:pStyle w:val="16"/>
              <w:spacing w:before="1"/>
              <w:rPr>
                <w:sz w:val="25"/>
              </w:rPr>
            </w:pPr>
          </w:p>
          <w:p w14:paraId="3BA267D6">
            <w:pPr>
              <w:pStyle w:val="16"/>
              <w:spacing w:line="208" w:lineRule="auto"/>
              <w:ind w:left="977" w:right="107"/>
              <w:rPr>
                <w:sz w:val="20"/>
              </w:rPr>
            </w:pPr>
            <w:r>
              <w:rPr>
                <w:color w:val="231F20"/>
                <w:sz w:val="20"/>
              </w:rPr>
              <w:t xml:space="preserve">A blog post </w:t>
            </w:r>
            <w:r>
              <w:rPr>
                <w:color w:val="231F20"/>
                <w:spacing w:val="-4"/>
                <w:sz w:val="20"/>
              </w:rPr>
              <w:t>about</w:t>
            </w:r>
            <w:r>
              <w:rPr>
                <w:color w:val="231F20"/>
                <w:spacing w:val="-10"/>
                <w:sz w:val="20"/>
              </w:rPr>
              <w:t xml:space="preserve"> </w:t>
            </w:r>
            <w:r>
              <w:rPr>
                <w:color w:val="231F20"/>
                <w:spacing w:val="-4"/>
                <w:sz w:val="20"/>
              </w:rPr>
              <w:t xml:space="preserve">online </w:t>
            </w:r>
            <w:r>
              <w:rPr>
                <w:color w:val="231F20"/>
                <w:spacing w:val="-2"/>
                <w:sz w:val="20"/>
              </w:rPr>
              <w:t>safety</w:t>
            </w:r>
          </w:p>
        </w:tc>
        <w:tc>
          <w:tcPr>
            <w:tcW w:w="2527" w:type="dxa"/>
            <w:tcBorders>
              <w:top w:val="single" w:color="FFFFFF" w:sz="18" w:space="0"/>
              <w:bottom w:val="single" w:color="FFFFFF" w:sz="18" w:space="0"/>
            </w:tcBorders>
            <w:shd w:val="clear" w:color="auto" w:fill="CEE2F4"/>
          </w:tcPr>
          <w:p w14:paraId="6100E1B8">
            <w:pPr>
              <w:pStyle w:val="16"/>
              <w:rPr>
                <w:sz w:val="23"/>
              </w:rPr>
            </w:pPr>
          </w:p>
          <w:p w14:paraId="1553C26C">
            <w:pPr>
              <w:pStyle w:val="16"/>
              <w:ind w:left="190"/>
              <w:rPr>
                <w:sz w:val="20"/>
              </w:rPr>
            </w:pPr>
            <w:r>
              <w:rPr>
                <w:color w:val="231F20"/>
                <w:spacing w:val="-4"/>
                <w:sz w:val="20"/>
              </w:rPr>
              <w:t>Sentence</w:t>
            </w:r>
            <w:r>
              <w:rPr>
                <w:color w:val="231F20"/>
                <w:spacing w:val="-2"/>
                <w:sz w:val="20"/>
              </w:rPr>
              <w:t xml:space="preserve"> stress</w:t>
            </w:r>
          </w:p>
        </w:tc>
        <w:tc>
          <w:tcPr>
            <w:tcW w:w="2218" w:type="dxa"/>
            <w:tcBorders>
              <w:top w:val="single" w:color="FFFFFF" w:sz="18" w:space="0"/>
              <w:bottom w:val="single" w:color="FFFFFF" w:sz="18" w:space="0"/>
            </w:tcBorders>
            <w:shd w:val="clear" w:color="auto" w:fill="CEE2F4"/>
          </w:tcPr>
          <w:p w14:paraId="6006A9DD">
            <w:pPr>
              <w:pStyle w:val="16"/>
              <w:spacing w:before="1"/>
              <w:rPr>
                <w:sz w:val="25"/>
              </w:rPr>
            </w:pPr>
          </w:p>
          <w:p w14:paraId="690F48F2">
            <w:pPr>
              <w:pStyle w:val="16"/>
              <w:spacing w:line="208" w:lineRule="auto"/>
              <w:ind w:left="270"/>
              <w:rPr>
                <w:sz w:val="20"/>
              </w:rPr>
            </w:pPr>
            <w:r>
              <w:rPr>
                <w:color w:val="231F20"/>
                <w:spacing w:val="-4"/>
                <w:sz w:val="20"/>
              </w:rPr>
              <w:t>The</w:t>
            </w:r>
            <w:r>
              <w:rPr>
                <w:color w:val="231F20"/>
                <w:spacing w:val="-10"/>
                <w:sz w:val="20"/>
              </w:rPr>
              <w:t xml:space="preserve"> </w:t>
            </w:r>
            <w:r>
              <w:rPr>
                <w:color w:val="231F20"/>
                <w:spacing w:val="-4"/>
                <w:sz w:val="20"/>
              </w:rPr>
              <w:t>present</w:t>
            </w:r>
            <w:r>
              <w:rPr>
                <w:color w:val="231F20"/>
                <w:spacing w:val="-10"/>
                <w:sz w:val="20"/>
              </w:rPr>
              <w:t xml:space="preserve"> </w:t>
            </w:r>
            <w:r>
              <w:rPr>
                <w:color w:val="231F20"/>
                <w:spacing w:val="-4"/>
                <w:sz w:val="20"/>
              </w:rPr>
              <w:t xml:space="preserve">perfect </w:t>
            </w:r>
            <w:r>
              <w:rPr>
                <w:color w:val="231F20"/>
                <w:sz w:val="20"/>
              </w:rPr>
              <w:t>passive voice</w:t>
            </w:r>
          </w:p>
        </w:tc>
        <w:tc>
          <w:tcPr>
            <w:tcW w:w="1720" w:type="dxa"/>
            <w:tcBorders>
              <w:top w:val="single" w:color="FFFFFF" w:sz="18" w:space="0"/>
              <w:bottom w:val="single" w:color="FFFFFF" w:sz="18" w:space="0"/>
            </w:tcBorders>
            <w:shd w:val="clear" w:color="auto" w:fill="CEE2F4"/>
          </w:tcPr>
          <w:p w14:paraId="5ADCD081">
            <w:pPr>
              <w:pStyle w:val="16"/>
              <w:spacing w:before="1"/>
              <w:rPr>
                <w:sz w:val="25"/>
              </w:rPr>
            </w:pPr>
          </w:p>
          <w:p w14:paraId="564138BF">
            <w:pPr>
              <w:pStyle w:val="16"/>
              <w:spacing w:line="208" w:lineRule="auto"/>
              <w:ind w:left="120" w:right="197"/>
              <w:rPr>
                <w:sz w:val="20"/>
              </w:rPr>
            </w:pPr>
            <w:r>
              <w:rPr>
                <w:color w:val="231F20"/>
                <w:spacing w:val="-2"/>
                <w:sz w:val="20"/>
              </w:rPr>
              <w:t xml:space="preserve">Compare </w:t>
            </w:r>
            <w:r>
              <w:rPr>
                <w:color w:val="231F20"/>
                <w:spacing w:val="-6"/>
                <w:sz w:val="20"/>
              </w:rPr>
              <w:t>English</w:t>
            </w:r>
            <w:r>
              <w:rPr>
                <w:color w:val="231F20"/>
                <w:spacing w:val="-8"/>
                <w:sz w:val="20"/>
              </w:rPr>
              <w:t xml:space="preserve"> </w:t>
            </w:r>
            <w:r>
              <w:rPr>
                <w:color w:val="231F20"/>
                <w:spacing w:val="-6"/>
                <w:sz w:val="20"/>
              </w:rPr>
              <w:t xml:space="preserve">learning </w:t>
            </w:r>
            <w:r>
              <w:rPr>
                <w:color w:val="231F20"/>
                <w:spacing w:val="-2"/>
                <w:sz w:val="20"/>
              </w:rPr>
              <w:t>websites/apps</w:t>
            </w:r>
          </w:p>
        </w:tc>
        <w:tc>
          <w:tcPr>
            <w:tcW w:w="2294" w:type="dxa"/>
            <w:tcBorders>
              <w:top w:val="single" w:color="FFFFFF" w:sz="18" w:space="0"/>
              <w:bottom w:val="single" w:color="FFFFFF" w:sz="18" w:space="0"/>
            </w:tcBorders>
            <w:shd w:val="clear" w:color="auto" w:fill="CEE2F4"/>
          </w:tcPr>
          <w:p w14:paraId="457B314D">
            <w:pPr>
              <w:pStyle w:val="16"/>
              <w:spacing w:before="1"/>
              <w:rPr>
                <w:sz w:val="25"/>
              </w:rPr>
            </w:pPr>
          </w:p>
          <w:p w14:paraId="230542FA">
            <w:pPr>
              <w:pStyle w:val="16"/>
              <w:spacing w:line="208" w:lineRule="auto"/>
              <w:ind w:left="129" w:right="782"/>
              <w:rPr>
                <w:sz w:val="20"/>
              </w:rPr>
            </w:pPr>
            <w:r>
              <w:rPr>
                <w:color w:val="231F20"/>
                <w:sz w:val="20"/>
              </w:rPr>
              <w:t xml:space="preserve">Social Media </w:t>
            </w:r>
            <w:r>
              <w:rPr>
                <w:color w:val="231F20"/>
                <w:spacing w:val="-8"/>
                <w:sz w:val="20"/>
              </w:rPr>
              <w:t>and</w:t>
            </w:r>
            <w:r>
              <w:rPr>
                <w:color w:val="231F20"/>
                <w:spacing w:val="-6"/>
                <w:sz w:val="20"/>
              </w:rPr>
              <w:t xml:space="preserve"> </w:t>
            </w:r>
            <w:r>
              <w:rPr>
                <w:color w:val="231F20"/>
                <w:spacing w:val="-8"/>
                <w:sz w:val="20"/>
              </w:rPr>
              <w:t>Teen</w:t>
            </w:r>
            <w:r>
              <w:rPr>
                <w:color w:val="231F20"/>
                <w:spacing w:val="-6"/>
                <w:sz w:val="20"/>
              </w:rPr>
              <w:t xml:space="preserve"> </w:t>
            </w:r>
            <w:r>
              <w:rPr>
                <w:color w:val="231F20"/>
                <w:spacing w:val="-8"/>
                <w:sz w:val="20"/>
              </w:rPr>
              <w:t>Health</w:t>
            </w:r>
          </w:p>
        </w:tc>
      </w:tr>
      <w:tr w14:paraId="75135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17" w:hRule="atLeast"/>
        </w:trPr>
        <w:tc>
          <w:tcPr>
            <w:tcW w:w="2546" w:type="dxa"/>
            <w:tcBorders>
              <w:top w:val="single" w:color="FFFFFF" w:sz="18" w:space="0"/>
              <w:bottom w:val="single" w:color="FFFFFF" w:sz="24" w:space="0"/>
            </w:tcBorders>
            <w:shd w:val="clear" w:color="auto" w:fill="F8ECE3"/>
          </w:tcPr>
          <w:p w14:paraId="6D5F86A4">
            <w:pPr>
              <w:pStyle w:val="16"/>
              <w:spacing w:before="9"/>
              <w:rPr>
                <w:sz w:val="25"/>
              </w:rPr>
            </w:pPr>
          </w:p>
          <w:p w14:paraId="65AA0E4C">
            <w:pPr>
              <w:pStyle w:val="16"/>
              <w:spacing w:before="1" w:line="208" w:lineRule="auto"/>
              <w:ind w:left="977" w:right="236"/>
              <w:rPr>
                <w:sz w:val="20"/>
              </w:rPr>
            </w:pPr>
            <w:r>
              <w:rPr>
                <w:color w:val="231F20"/>
                <w:sz w:val="20"/>
              </w:rPr>
              <w:t xml:space="preserve">A description </w:t>
            </w:r>
            <w:r>
              <w:rPr>
                <w:color w:val="231F20"/>
                <w:spacing w:val="-2"/>
                <w:sz w:val="20"/>
              </w:rPr>
              <w:t>of</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beautiful</w:t>
            </w:r>
            <w:r>
              <w:rPr>
                <w:color w:val="231F20"/>
                <w:spacing w:val="-12"/>
                <w:sz w:val="20"/>
              </w:rPr>
              <w:t xml:space="preserve"> </w:t>
            </w:r>
            <w:r>
              <w:rPr>
                <w:color w:val="231F20"/>
                <w:spacing w:val="-2"/>
                <w:sz w:val="20"/>
              </w:rPr>
              <w:t xml:space="preserve">or </w:t>
            </w:r>
            <w:r>
              <w:rPr>
                <w:color w:val="231F20"/>
                <w:sz w:val="20"/>
              </w:rPr>
              <w:t>unusual place</w:t>
            </w:r>
          </w:p>
        </w:tc>
        <w:tc>
          <w:tcPr>
            <w:tcW w:w="2527" w:type="dxa"/>
            <w:tcBorders>
              <w:top w:val="single" w:color="FFFFFF" w:sz="18" w:space="0"/>
              <w:bottom w:val="single" w:color="FFFFFF" w:sz="24" w:space="0"/>
            </w:tcBorders>
            <w:shd w:val="clear" w:color="auto" w:fill="F8ECE3"/>
          </w:tcPr>
          <w:p w14:paraId="697C31D6">
            <w:pPr>
              <w:pStyle w:val="16"/>
              <w:spacing w:before="8"/>
              <w:rPr>
                <w:sz w:val="23"/>
              </w:rPr>
            </w:pPr>
          </w:p>
          <w:p w14:paraId="138FAB22">
            <w:pPr>
              <w:pStyle w:val="16"/>
              <w:ind w:left="190"/>
              <w:rPr>
                <w:sz w:val="20"/>
              </w:rPr>
            </w:pPr>
            <w:r>
              <w:rPr>
                <w:color w:val="231F20"/>
                <w:spacing w:val="-2"/>
                <w:sz w:val="20"/>
              </w:rPr>
              <w:t>Linkage</w:t>
            </w:r>
            <w:r>
              <w:rPr>
                <w:color w:val="231F20"/>
                <w:spacing w:val="-12"/>
                <w:sz w:val="20"/>
              </w:rPr>
              <w:t xml:space="preserve"> </w:t>
            </w:r>
            <w:r>
              <w:rPr>
                <w:color w:val="231F20"/>
                <w:spacing w:val="-2"/>
                <w:sz w:val="20"/>
              </w:rPr>
              <w:t>of</w:t>
            </w:r>
            <w:r>
              <w:rPr>
                <w:color w:val="231F20"/>
                <w:spacing w:val="-11"/>
                <w:sz w:val="20"/>
              </w:rPr>
              <w:t xml:space="preserve"> </w:t>
            </w:r>
            <w:r>
              <w:rPr>
                <w:color w:val="231F20"/>
                <w:spacing w:val="-2"/>
                <w:sz w:val="20"/>
              </w:rPr>
              <w:t>sounds</w:t>
            </w:r>
          </w:p>
        </w:tc>
        <w:tc>
          <w:tcPr>
            <w:tcW w:w="2218" w:type="dxa"/>
            <w:tcBorders>
              <w:top w:val="single" w:color="FFFFFF" w:sz="18" w:space="0"/>
              <w:bottom w:val="single" w:color="FFFFFF" w:sz="24" w:space="0"/>
            </w:tcBorders>
            <w:shd w:val="clear" w:color="auto" w:fill="F8ECE3"/>
          </w:tcPr>
          <w:p w14:paraId="4E852DCE">
            <w:pPr>
              <w:pStyle w:val="16"/>
              <w:spacing w:before="9"/>
              <w:rPr>
                <w:sz w:val="25"/>
              </w:rPr>
            </w:pPr>
          </w:p>
          <w:p w14:paraId="0F316C0C">
            <w:pPr>
              <w:pStyle w:val="16"/>
              <w:spacing w:before="1" w:line="208" w:lineRule="auto"/>
              <w:ind w:left="270" w:right="363"/>
              <w:rPr>
                <w:sz w:val="20"/>
              </w:rPr>
            </w:pPr>
            <w:r>
              <w:rPr>
                <w:color w:val="231F20"/>
                <w:spacing w:val="-4"/>
                <w:sz w:val="20"/>
              </w:rPr>
              <w:t>Past</w:t>
            </w:r>
            <w:r>
              <w:rPr>
                <w:color w:val="231F20"/>
                <w:spacing w:val="-10"/>
                <w:sz w:val="20"/>
              </w:rPr>
              <w:t xml:space="preserve"> </w:t>
            </w:r>
            <w:r>
              <w:rPr>
                <w:color w:val="231F20"/>
                <w:spacing w:val="-4"/>
                <w:sz w:val="20"/>
              </w:rPr>
              <w:t>participles</w:t>
            </w:r>
            <w:r>
              <w:rPr>
                <w:color w:val="231F20"/>
                <w:spacing w:val="-10"/>
                <w:sz w:val="20"/>
              </w:rPr>
              <w:t xml:space="preserve"> </w:t>
            </w:r>
            <w:r>
              <w:rPr>
                <w:color w:val="231F20"/>
                <w:spacing w:val="-4"/>
                <w:sz w:val="20"/>
              </w:rPr>
              <w:t xml:space="preserve">(1) </w:t>
            </w:r>
            <w:r>
              <w:rPr>
                <w:color w:val="231F20"/>
                <w:sz w:val="20"/>
              </w:rPr>
              <w:t xml:space="preserve">as the attribute and the object </w:t>
            </w:r>
            <w:r>
              <w:rPr>
                <w:color w:val="231F20"/>
                <w:spacing w:val="-2"/>
                <w:sz w:val="20"/>
              </w:rPr>
              <w:t>complement</w:t>
            </w:r>
          </w:p>
        </w:tc>
        <w:tc>
          <w:tcPr>
            <w:tcW w:w="1720" w:type="dxa"/>
            <w:tcBorders>
              <w:top w:val="single" w:color="FFFFFF" w:sz="18" w:space="0"/>
              <w:bottom w:val="single" w:color="FFFFFF" w:sz="24" w:space="0"/>
            </w:tcBorders>
            <w:shd w:val="clear" w:color="auto" w:fill="F8ECE3"/>
          </w:tcPr>
          <w:p w14:paraId="6BBD2826">
            <w:pPr>
              <w:pStyle w:val="16"/>
              <w:spacing w:before="9"/>
              <w:rPr>
                <w:sz w:val="25"/>
              </w:rPr>
            </w:pPr>
          </w:p>
          <w:p w14:paraId="5F327616">
            <w:pPr>
              <w:pStyle w:val="16"/>
              <w:spacing w:before="1" w:line="208" w:lineRule="auto"/>
              <w:ind w:left="120" w:right="426"/>
              <w:rPr>
                <w:sz w:val="20"/>
              </w:rPr>
            </w:pPr>
            <w:r>
              <w:rPr>
                <w:color w:val="231F20"/>
                <w:sz w:val="20"/>
              </w:rPr>
              <w:t>Introduce</w:t>
            </w:r>
            <w:r>
              <w:rPr>
                <w:color w:val="231F20"/>
                <w:spacing w:val="-14"/>
                <w:sz w:val="20"/>
              </w:rPr>
              <w:t xml:space="preserve"> </w:t>
            </w:r>
            <w:r>
              <w:rPr>
                <w:color w:val="231F20"/>
                <w:sz w:val="20"/>
              </w:rPr>
              <w:t xml:space="preserve">the </w:t>
            </w:r>
            <w:r>
              <w:rPr>
                <w:color w:val="231F20"/>
                <w:spacing w:val="-2"/>
                <w:sz w:val="20"/>
              </w:rPr>
              <w:t>traditions</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a country/city/ village</w:t>
            </w:r>
          </w:p>
        </w:tc>
        <w:tc>
          <w:tcPr>
            <w:tcW w:w="2294" w:type="dxa"/>
            <w:tcBorders>
              <w:top w:val="single" w:color="FFFFFF" w:sz="18" w:space="0"/>
              <w:bottom w:val="single" w:color="FFFFFF" w:sz="24" w:space="0"/>
            </w:tcBorders>
            <w:shd w:val="clear" w:color="auto" w:fill="F8ECE3"/>
          </w:tcPr>
          <w:p w14:paraId="5EF02E96">
            <w:pPr>
              <w:pStyle w:val="16"/>
              <w:spacing w:before="9"/>
              <w:rPr>
                <w:sz w:val="25"/>
              </w:rPr>
            </w:pPr>
          </w:p>
          <w:p w14:paraId="60B31EA9">
            <w:pPr>
              <w:pStyle w:val="16"/>
              <w:spacing w:before="1" w:line="208" w:lineRule="auto"/>
              <w:ind w:left="129" w:right="782"/>
              <w:rPr>
                <w:sz w:val="20"/>
              </w:rPr>
            </w:pPr>
            <w:r>
              <w:rPr>
                <w:color w:val="231F20"/>
                <w:spacing w:val="-4"/>
                <w:sz w:val="20"/>
              </w:rPr>
              <w:t>An</w:t>
            </w:r>
            <w:r>
              <w:rPr>
                <w:color w:val="231F20"/>
                <w:spacing w:val="-10"/>
                <w:sz w:val="20"/>
              </w:rPr>
              <w:t xml:space="preserve"> </w:t>
            </w:r>
            <w:r>
              <w:rPr>
                <w:color w:val="231F20"/>
                <w:spacing w:val="-4"/>
                <w:sz w:val="20"/>
              </w:rPr>
              <w:t xml:space="preserve">Introduction </w:t>
            </w:r>
            <w:r>
              <w:rPr>
                <w:color w:val="231F20"/>
                <w:sz w:val="20"/>
              </w:rPr>
              <w:t xml:space="preserve">to Historic </w:t>
            </w:r>
            <w:r>
              <w:rPr>
                <w:color w:val="231F20"/>
                <w:spacing w:val="-2"/>
                <w:sz w:val="20"/>
              </w:rPr>
              <w:t>London</w:t>
            </w:r>
          </w:p>
        </w:tc>
      </w:tr>
      <w:tr w14:paraId="7DE70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8" w:hRule="atLeast"/>
        </w:trPr>
        <w:tc>
          <w:tcPr>
            <w:tcW w:w="2546" w:type="dxa"/>
            <w:tcBorders>
              <w:top w:val="single" w:color="FFFFFF" w:sz="24" w:space="0"/>
            </w:tcBorders>
            <w:shd w:val="clear" w:color="auto" w:fill="F5DEDE"/>
          </w:tcPr>
          <w:p w14:paraId="63B625A0">
            <w:pPr>
              <w:pStyle w:val="16"/>
              <w:spacing w:before="8"/>
              <w:rPr>
                <w:sz w:val="26"/>
              </w:rPr>
            </w:pPr>
          </w:p>
          <w:p w14:paraId="52232FB6">
            <w:pPr>
              <w:pStyle w:val="16"/>
              <w:spacing w:line="208" w:lineRule="auto"/>
              <w:ind w:left="977"/>
              <w:rPr>
                <w:sz w:val="20"/>
              </w:rPr>
            </w:pPr>
            <w:r>
              <w:rPr>
                <w:color w:val="231F20"/>
                <w:spacing w:val="-2"/>
                <w:sz w:val="20"/>
              </w:rPr>
              <w:t>A</w:t>
            </w:r>
            <w:r>
              <w:rPr>
                <w:color w:val="231F20"/>
                <w:spacing w:val="-12"/>
                <w:sz w:val="20"/>
              </w:rPr>
              <w:t xml:space="preserve"> </w:t>
            </w:r>
            <w:r>
              <w:rPr>
                <w:color w:val="231F20"/>
                <w:spacing w:val="-2"/>
                <w:sz w:val="20"/>
              </w:rPr>
              <w:t>speech</w:t>
            </w:r>
            <w:r>
              <w:rPr>
                <w:color w:val="231F20"/>
                <w:spacing w:val="-12"/>
                <w:sz w:val="20"/>
              </w:rPr>
              <w:t xml:space="preserve"> </w:t>
            </w:r>
            <w:r>
              <w:rPr>
                <w:color w:val="231F20"/>
                <w:spacing w:val="-2"/>
                <w:sz w:val="20"/>
              </w:rPr>
              <w:t xml:space="preserve">about </w:t>
            </w:r>
            <w:r>
              <w:rPr>
                <w:color w:val="231F20"/>
                <w:sz w:val="20"/>
              </w:rPr>
              <w:t>how music</w:t>
            </w:r>
          </w:p>
          <w:p w14:paraId="697F758B">
            <w:pPr>
              <w:pStyle w:val="16"/>
              <w:spacing w:line="208" w:lineRule="auto"/>
              <w:ind w:left="977" w:right="392"/>
              <w:rPr>
                <w:sz w:val="20"/>
              </w:rPr>
            </w:pPr>
            <w:r>
              <w:rPr>
                <w:color w:val="231F20"/>
                <w:spacing w:val="-2"/>
                <w:sz w:val="20"/>
              </w:rPr>
              <w:t>can</w:t>
            </w:r>
            <w:r>
              <w:rPr>
                <w:color w:val="231F20"/>
                <w:spacing w:val="-12"/>
                <w:sz w:val="20"/>
              </w:rPr>
              <w:t xml:space="preserve"> </w:t>
            </w:r>
            <w:r>
              <w:rPr>
                <w:color w:val="231F20"/>
                <w:spacing w:val="-2"/>
                <w:sz w:val="20"/>
              </w:rPr>
              <w:t>change</w:t>
            </w:r>
            <w:r>
              <w:rPr>
                <w:color w:val="231F20"/>
                <w:spacing w:val="-12"/>
                <w:sz w:val="20"/>
              </w:rPr>
              <w:t xml:space="preserve"> </w:t>
            </w:r>
            <w:r>
              <w:rPr>
                <w:color w:val="231F20"/>
                <w:spacing w:val="-2"/>
                <w:sz w:val="20"/>
              </w:rPr>
              <w:t xml:space="preserve">a </w:t>
            </w:r>
            <w:r>
              <w:rPr>
                <w:color w:val="231F20"/>
                <w:sz w:val="20"/>
              </w:rPr>
              <w:t>person’s life</w:t>
            </w:r>
          </w:p>
        </w:tc>
        <w:tc>
          <w:tcPr>
            <w:tcW w:w="2527" w:type="dxa"/>
            <w:tcBorders>
              <w:top w:val="single" w:color="FFFFFF" w:sz="24" w:space="0"/>
            </w:tcBorders>
            <w:shd w:val="clear" w:color="auto" w:fill="F5DEDE"/>
          </w:tcPr>
          <w:p w14:paraId="56EF76CB">
            <w:pPr>
              <w:pStyle w:val="16"/>
              <w:spacing w:before="8"/>
              <w:rPr>
                <w:sz w:val="26"/>
              </w:rPr>
            </w:pPr>
          </w:p>
          <w:p w14:paraId="74B91984">
            <w:pPr>
              <w:pStyle w:val="16"/>
              <w:spacing w:line="208" w:lineRule="auto"/>
              <w:ind w:left="190" w:right="1378"/>
              <w:rPr>
                <w:sz w:val="20"/>
              </w:rPr>
            </w:pPr>
            <w:r>
              <w:rPr>
                <w:color w:val="231F20"/>
                <w:spacing w:val="-4"/>
                <w:sz w:val="20"/>
              </w:rPr>
              <w:t xml:space="preserve">Incomplete </w:t>
            </w:r>
            <w:r>
              <w:rPr>
                <w:color w:val="231F20"/>
                <w:spacing w:val="-2"/>
                <w:sz w:val="20"/>
              </w:rPr>
              <w:t>plosives</w:t>
            </w:r>
          </w:p>
        </w:tc>
        <w:tc>
          <w:tcPr>
            <w:tcW w:w="2218" w:type="dxa"/>
            <w:tcBorders>
              <w:top w:val="single" w:color="FFFFFF" w:sz="24" w:space="0"/>
            </w:tcBorders>
            <w:shd w:val="clear" w:color="auto" w:fill="F5DEDE"/>
          </w:tcPr>
          <w:p w14:paraId="7E85945D">
            <w:pPr>
              <w:pStyle w:val="16"/>
              <w:spacing w:before="8"/>
              <w:rPr>
                <w:sz w:val="26"/>
              </w:rPr>
            </w:pPr>
          </w:p>
          <w:p w14:paraId="3043FFFA">
            <w:pPr>
              <w:pStyle w:val="16"/>
              <w:spacing w:line="208" w:lineRule="auto"/>
              <w:ind w:left="270" w:right="363"/>
              <w:rPr>
                <w:sz w:val="20"/>
              </w:rPr>
            </w:pPr>
            <w:r>
              <w:rPr>
                <w:color w:val="231F20"/>
                <w:spacing w:val="-4"/>
                <w:sz w:val="20"/>
              </w:rPr>
              <w:t>Past</w:t>
            </w:r>
            <w:r>
              <w:rPr>
                <w:color w:val="231F20"/>
                <w:spacing w:val="-10"/>
                <w:sz w:val="20"/>
              </w:rPr>
              <w:t xml:space="preserve"> </w:t>
            </w:r>
            <w:r>
              <w:rPr>
                <w:color w:val="231F20"/>
                <w:spacing w:val="-4"/>
                <w:sz w:val="20"/>
              </w:rPr>
              <w:t>participles</w:t>
            </w:r>
            <w:r>
              <w:rPr>
                <w:color w:val="231F20"/>
                <w:spacing w:val="-10"/>
                <w:sz w:val="20"/>
              </w:rPr>
              <w:t xml:space="preserve"> </w:t>
            </w:r>
            <w:r>
              <w:rPr>
                <w:color w:val="231F20"/>
                <w:spacing w:val="-4"/>
                <w:sz w:val="20"/>
              </w:rPr>
              <w:t xml:space="preserve">(2) </w:t>
            </w:r>
            <w:r>
              <w:rPr>
                <w:color w:val="231F20"/>
                <w:sz w:val="20"/>
              </w:rPr>
              <w:t>as</w:t>
            </w:r>
            <w:r>
              <w:rPr>
                <w:color w:val="231F20"/>
                <w:spacing w:val="-14"/>
                <w:sz w:val="20"/>
              </w:rPr>
              <w:t xml:space="preserve"> </w:t>
            </w:r>
            <w:r>
              <w:rPr>
                <w:color w:val="231F20"/>
                <w:sz w:val="20"/>
              </w:rPr>
              <w:t>the</w:t>
            </w:r>
            <w:r>
              <w:rPr>
                <w:color w:val="231F20"/>
                <w:spacing w:val="-14"/>
                <w:sz w:val="20"/>
              </w:rPr>
              <w:t xml:space="preserve"> </w:t>
            </w:r>
            <w:r>
              <w:rPr>
                <w:color w:val="231F20"/>
                <w:sz w:val="20"/>
              </w:rPr>
              <w:t>predicative and the adverbial</w:t>
            </w:r>
          </w:p>
        </w:tc>
        <w:tc>
          <w:tcPr>
            <w:tcW w:w="1720" w:type="dxa"/>
            <w:tcBorders>
              <w:top w:val="single" w:color="FFFFFF" w:sz="24" w:space="0"/>
            </w:tcBorders>
            <w:shd w:val="clear" w:color="auto" w:fill="F5DEDE"/>
          </w:tcPr>
          <w:p w14:paraId="363C3837">
            <w:pPr>
              <w:pStyle w:val="16"/>
              <w:spacing w:before="8"/>
              <w:rPr>
                <w:sz w:val="26"/>
              </w:rPr>
            </w:pPr>
          </w:p>
          <w:p w14:paraId="1A27D84C">
            <w:pPr>
              <w:pStyle w:val="16"/>
              <w:spacing w:line="208" w:lineRule="auto"/>
              <w:ind w:left="120" w:right="197"/>
              <w:rPr>
                <w:sz w:val="20"/>
              </w:rPr>
            </w:pPr>
            <w:r>
              <w:rPr>
                <w:color w:val="231F20"/>
                <w:spacing w:val="-2"/>
                <w:sz w:val="20"/>
              </w:rPr>
              <w:t>Explore interesting aspects</w:t>
            </w:r>
            <w:r>
              <w:rPr>
                <w:color w:val="231F20"/>
                <w:spacing w:val="-12"/>
                <w:sz w:val="20"/>
              </w:rPr>
              <w:t xml:space="preserve"> </w:t>
            </w:r>
            <w:r>
              <w:rPr>
                <w:color w:val="231F20"/>
                <w:spacing w:val="-2"/>
                <w:sz w:val="20"/>
              </w:rPr>
              <w:t>about music</w:t>
            </w:r>
          </w:p>
        </w:tc>
        <w:tc>
          <w:tcPr>
            <w:tcW w:w="2294" w:type="dxa"/>
            <w:tcBorders>
              <w:top w:val="single" w:color="FFFFFF" w:sz="24" w:space="0"/>
            </w:tcBorders>
            <w:shd w:val="clear" w:color="auto" w:fill="F5DEDE"/>
          </w:tcPr>
          <w:p w14:paraId="558A3763">
            <w:pPr>
              <w:pStyle w:val="16"/>
              <w:spacing w:before="6"/>
              <w:rPr>
                <w:sz w:val="24"/>
              </w:rPr>
            </w:pPr>
          </w:p>
          <w:p w14:paraId="35EA71F3">
            <w:pPr>
              <w:pStyle w:val="16"/>
              <w:ind w:left="129"/>
              <w:rPr>
                <w:sz w:val="20"/>
              </w:rPr>
            </w:pPr>
            <w:r>
              <w:rPr>
                <w:color w:val="231F20"/>
                <w:spacing w:val="-2"/>
                <w:sz w:val="20"/>
              </w:rPr>
              <w:t>World</w:t>
            </w:r>
            <w:r>
              <w:rPr>
                <w:color w:val="231F20"/>
                <w:spacing w:val="-12"/>
                <w:sz w:val="20"/>
              </w:rPr>
              <w:t xml:space="preserve"> </w:t>
            </w:r>
            <w:r>
              <w:rPr>
                <w:color w:val="231F20"/>
                <w:spacing w:val="-2"/>
                <w:sz w:val="20"/>
              </w:rPr>
              <w:t>Music</w:t>
            </w:r>
          </w:p>
        </w:tc>
      </w:tr>
    </w:tbl>
    <w:p w14:paraId="5CE4CE29">
      <w:pPr>
        <w:pStyle w:val="11"/>
        <w:spacing w:before="8"/>
        <w:rPr>
          <w:sz w:val="3"/>
        </w:rPr>
      </w:pPr>
    </w:p>
    <w:p w14:paraId="20BFC2A0">
      <w:pPr>
        <w:pStyle w:val="11"/>
        <w:rPr>
          <w:sz w:val="20"/>
        </w:rPr>
      </w:pPr>
      <w:r>
        <w:rPr>
          <w:sz w:val="20"/>
        </w:rPr>
        <mc:AlternateContent>
          <mc:Choice Requires="wpg">
            <w:drawing>
              <wp:inline distT="0" distB="0" distL="0" distR="0">
                <wp:extent cx="7180580" cy="1438910"/>
                <wp:effectExtent l="0" t="0" r="0" b="8890"/>
                <wp:docPr id="139" name="Group 139"/>
                <wp:cNvGraphicFramePr/>
                <a:graphic xmlns:a="http://schemas.openxmlformats.org/drawingml/2006/main">
                  <a:graphicData uri="http://schemas.microsoft.com/office/word/2010/wordprocessingGroup">
                    <wpg:wgp>
                      <wpg:cNvGrpSpPr/>
                      <wpg:grpSpPr>
                        <a:xfrm>
                          <a:off x="0" y="0"/>
                          <a:ext cx="7180580" cy="1438910"/>
                          <a:chOff x="0" y="0"/>
                          <a:chExt cx="7180580" cy="1438910"/>
                        </a:xfrm>
                      </wpg:grpSpPr>
                      <wps:wsp>
                        <wps:cNvPr id="140" name="Graphic 140"/>
                        <wps:cNvSpPr/>
                        <wps:spPr>
                          <a:xfrm>
                            <a:off x="0" y="0"/>
                            <a:ext cx="7180580" cy="1438910"/>
                          </a:xfrm>
                          <a:custGeom>
                            <a:avLst/>
                            <a:gdLst/>
                            <a:ahLst/>
                            <a:cxnLst/>
                            <a:rect l="l" t="t" r="r" b="b"/>
                            <a:pathLst>
                              <a:path w="7180580" h="1438910">
                                <a:moveTo>
                                  <a:pt x="7180149" y="0"/>
                                </a:moveTo>
                                <a:lnTo>
                                  <a:pt x="0" y="0"/>
                                </a:lnTo>
                                <a:lnTo>
                                  <a:pt x="0" y="1438656"/>
                                </a:lnTo>
                                <a:lnTo>
                                  <a:pt x="7082994" y="1438656"/>
                                </a:lnTo>
                                <a:lnTo>
                                  <a:pt x="7139161" y="1437098"/>
                                </a:lnTo>
                                <a:lnTo>
                                  <a:pt x="7168004" y="1426194"/>
                                </a:lnTo>
                                <a:lnTo>
                                  <a:pt x="7178631" y="1396597"/>
                                </a:lnTo>
                                <a:lnTo>
                                  <a:pt x="7180149" y="1338961"/>
                                </a:lnTo>
                                <a:lnTo>
                                  <a:pt x="7180149" y="0"/>
                                </a:lnTo>
                                <a:close/>
                              </a:path>
                            </a:pathLst>
                          </a:custGeom>
                          <a:solidFill>
                            <a:srgbClr val="E3E4E3"/>
                          </a:solidFill>
                        </wps:spPr>
                        <wps:bodyPr wrap="square" lIns="0" tIns="0" rIns="0" bIns="0" rtlCol="0">
                          <a:noAutofit/>
                        </wps:bodyPr>
                      </wps:wsp>
                      <wps:wsp>
                        <wps:cNvPr id="141" name="Textbox 141"/>
                        <wps:cNvSpPr txBox="1"/>
                        <wps:spPr>
                          <a:xfrm>
                            <a:off x="791998" y="217246"/>
                            <a:ext cx="1326515" cy="266065"/>
                          </a:xfrm>
                          <a:prstGeom prst="rect">
                            <a:avLst/>
                          </a:prstGeom>
                        </wps:spPr>
                        <wps:txbx>
                          <w:txbxContent>
                            <w:p w14:paraId="2EEB19D7">
                              <w:pPr>
                                <w:spacing w:before="5"/>
                                <w:ind w:left="0" w:right="0" w:firstLine="0"/>
                                <w:jc w:val="left"/>
                                <w:rPr>
                                  <w:rFonts w:ascii="Tahoma"/>
                                  <w:sz w:val="34"/>
                                </w:rPr>
                              </w:pPr>
                              <w:r>
                                <w:rPr>
                                  <w:rFonts w:ascii="Tahoma"/>
                                  <w:color w:val="231F20"/>
                                  <w:spacing w:val="-2"/>
                                  <w:w w:val="105"/>
                                  <w:sz w:val="34"/>
                                </w:rPr>
                                <w:t>APPENDICES</w:t>
                              </w:r>
                            </w:p>
                          </w:txbxContent>
                        </wps:txbx>
                        <wps:bodyPr wrap="square" lIns="0" tIns="0" rIns="0" bIns="0" rtlCol="0">
                          <a:noAutofit/>
                        </wps:bodyPr>
                      </wps:wsp>
                      <wps:wsp>
                        <wps:cNvPr id="142" name="Textbox 142"/>
                        <wps:cNvSpPr txBox="1"/>
                        <wps:spPr>
                          <a:xfrm>
                            <a:off x="3257995" y="225056"/>
                            <a:ext cx="2655570" cy="992505"/>
                          </a:xfrm>
                          <a:prstGeom prst="rect">
                            <a:avLst/>
                          </a:prstGeom>
                        </wps:spPr>
                        <wps:txbx>
                          <w:txbxContent>
                            <w:p w14:paraId="74EE15EB">
                              <w:pPr>
                                <w:spacing w:before="0"/>
                                <w:ind w:left="0" w:right="3051" w:firstLine="0"/>
                                <w:jc w:val="left"/>
                                <w:rPr>
                                  <w:rFonts w:ascii="Tahoma"/>
                                  <w:sz w:val="26"/>
                                </w:rPr>
                              </w:pPr>
                              <w:r>
                                <w:rPr>
                                  <w:rFonts w:ascii="Tahoma"/>
                                  <w:color w:val="231F20"/>
                                  <w:spacing w:val="-2"/>
                                  <w:w w:val="105"/>
                                  <w:sz w:val="26"/>
                                </w:rPr>
                                <w:t>Notes Grammar</w:t>
                              </w:r>
                            </w:p>
                            <w:p w14:paraId="70D12C30">
                              <w:pPr>
                                <w:spacing w:before="0" w:line="237" w:lineRule="auto"/>
                                <w:ind w:left="0" w:right="13" w:firstLine="0"/>
                                <w:jc w:val="left"/>
                                <w:rPr>
                                  <w:rFonts w:ascii="Tahoma"/>
                                  <w:sz w:val="26"/>
                                </w:rPr>
                              </w:pPr>
                              <w:r>
                                <w:rPr>
                                  <w:rFonts w:ascii="Tahoma"/>
                                  <w:color w:val="231F20"/>
                                  <w:spacing w:val="-2"/>
                                  <w:w w:val="105"/>
                                  <w:sz w:val="26"/>
                                </w:rPr>
                                <w:t>Words</w:t>
                              </w:r>
                              <w:r>
                                <w:rPr>
                                  <w:rFonts w:ascii="Tahoma"/>
                                  <w:color w:val="231F20"/>
                                  <w:spacing w:val="-24"/>
                                  <w:w w:val="105"/>
                                  <w:sz w:val="26"/>
                                </w:rPr>
                                <w:t xml:space="preserve"> </w:t>
                              </w:r>
                              <w:r>
                                <w:rPr>
                                  <w:rFonts w:ascii="Tahoma"/>
                                  <w:color w:val="231F20"/>
                                  <w:spacing w:val="-2"/>
                                  <w:w w:val="105"/>
                                  <w:sz w:val="26"/>
                                </w:rPr>
                                <w:t>and</w:t>
                              </w:r>
                              <w:r>
                                <w:rPr>
                                  <w:rFonts w:ascii="Tahoma"/>
                                  <w:color w:val="231F20"/>
                                  <w:spacing w:val="-23"/>
                                  <w:w w:val="105"/>
                                  <w:sz w:val="26"/>
                                </w:rPr>
                                <w:t xml:space="preserve"> </w:t>
                              </w:r>
                              <w:r>
                                <w:rPr>
                                  <w:rFonts w:ascii="Tahoma"/>
                                  <w:color w:val="231F20"/>
                                  <w:spacing w:val="-2"/>
                                  <w:w w:val="105"/>
                                  <w:sz w:val="26"/>
                                </w:rPr>
                                <w:t>Expressions</w:t>
                              </w:r>
                              <w:r>
                                <w:rPr>
                                  <w:rFonts w:ascii="Tahoma"/>
                                  <w:color w:val="231F20"/>
                                  <w:spacing w:val="-23"/>
                                  <w:w w:val="105"/>
                                  <w:sz w:val="26"/>
                                </w:rPr>
                                <w:t xml:space="preserve"> </w:t>
                              </w:r>
                              <w:r>
                                <w:rPr>
                                  <w:rFonts w:ascii="Tahoma"/>
                                  <w:color w:val="231F20"/>
                                  <w:spacing w:val="-2"/>
                                  <w:w w:val="105"/>
                                  <w:sz w:val="26"/>
                                </w:rPr>
                                <w:t>in</w:t>
                              </w:r>
                              <w:r>
                                <w:rPr>
                                  <w:rFonts w:ascii="Tahoma"/>
                                  <w:color w:val="231F20"/>
                                  <w:spacing w:val="-23"/>
                                  <w:w w:val="105"/>
                                  <w:sz w:val="26"/>
                                </w:rPr>
                                <w:t xml:space="preserve"> </w:t>
                              </w:r>
                              <w:r>
                                <w:rPr>
                                  <w:rFonts w:ascii="Tahoma"/>
                                  <w:color w:val="231F20"/>
                                  <w:spacing w:val="-2"/>
                                  <w:w w:val="105"/>
                                  <w:sz w:val="26"/>
                                </w:rPr>
                                <w:t>Each</w:t>
                              </w:r>
                              <w:r>
                                <w:rPr>
                                  <w:rFonts w:ascii="Tahoma"/>
                                  <w:color w:val="231F20"/>
                                  <w:spacing w:val="-23"/>
                                  <w:w w:val="105"/>
                                  <w:sz w:val="26"/>
                                </w:rPr>
                                <w:t xml:space="preserve"> </w:t>
                              </w:r>
                              <w:r>
                                <w:rPr>
                                  <w:rFonts w:ascii="Tahoma"/>
                                  <w:color w:val="231F20"/>
                                  <w:spacing w:val="-2"/>
                                  <w:w w:val="105"/>
                                  <w:sz w:val="26"/>
                                </w:rPr>
                                <w:t>Unit Vocabulary</w:t>
                              </w:r>
                            </w:p>
                            <w:p w14:paraId="51340F66">
                              <w:pPr>
                                <w:spacing w:before="0"/>
                                <w:ind w:left="0" w:right="0" w:firstLine="0"/>
                                <w:jc w:val="left"/>
                                <w:rPr>
                                  <w:rFonts w:ascii="Tahoma"/>
                                  <w:sz w:val="26"/>
                                </w:rPr>
                              </w:pPr>
                              <w:r>
                                <w:rPr>
                                  <w:rFonts w:ascii="Tahoma"/>
                                  <w:color w:val="231F20"/>
                                  <w:w w:val="105"/>
                                  <w:sz w:val="26"/>
                                </w:rPr>
                                <w:t>Irregular</w:t>
                              </w:r>
                              <w:r>
                                <w:rPr>
                                  <w:rFonts w:ascii="Tahoma"/>
                                  <w:color w:val="231F20"/>
                                  <w:spacing w:val="-20"/>
                                  <w:w w:val="105"/>
                                  <w:sz w:val="26"/>
                                </w:rPr>
                                <w:t xml:space="preserve"> </w:t>
                              </w:r>
                              <w:r>
                                <w:rPr>
                                  <w:rFonts w:ascii="Tahoma"/>
                                  <w:color w:val="231F20"/>
                                  <w:spacing w:val="-2"/>
                                  <w:w w:val="105"/>
                                  <w:sz w:val="26"/>
                                </w:rPr>
                                <w:t>Verbs</w:t>
                              </w:r>
                            </w:p>
                          </w:txbxContent>
                        </wps:txbx>
                        <wps:bodyPr wrap="square" lIns="0" tIns="0" rIns="0" bIns="0" rtlCol="0">
                          <a:noAutofit/>
                        </wps:bodyPr>
                      </wps:wsp>
                      <wps:wsp>
                        <wps:cNvPr id="143" name="Textbox 143"/>
                        <wps:cNvSpPr txBox="1"/>
                        <wps:spPr>
                          <a:xfrm>
                            <a:off x="6204395" y="263372"/>
                            <a:ext cx="335280" cy="925830"/>
                          </a:xfrm>
                          <a:prstGeom prst="rect">
                            <a:avLst/>
                          </a:prstGeom>
                        </wps:spPr>
                        <wps:txbx>
                          <w:txbxContent>
                            <w:p w14:paraId="34F4EE56">
                              <w:pPr>
                                <w:spacing w:before="2"/>
                                <w:ind w:left="0" w:right="0" w:firstLine="0"/>
                                <w:jc w:val="left"/>
                                <w:rPr>
                                  <w:sz w:val="18"/>
                                </w:rPr>
                              </w:pPr>
                              <w:r>
                                <w:rPr>
                                  <w:color w:val="231F20"/>
                                  <w:sz w:val="18"/>
                                </w:rPr>
                                <w:t>p.</w:t>
                              </w:r>
                              <w:r>
                                <w:rPr>
                                  <w:color w:val="231F20"/>
                                  <w:spacing w:val="6"/>
                                  <w:sz w:val="18"/>
                                </w:rPr>
                                <w:t xml:space="preserve"> </w:t>
                              </w:r>
                              <w:r>
                                <w:rPr>
                                  <w:color w:val="231F20"/>
                                  <w:spacing w:val="-5"/>
                                  <w:sz w:val="18"/>
                                </w:rPr>
                                <w:t>91</w:t>
                              </w:r>
                            </w:p>
                            <w:p w14:paraId="15AF5140">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98</w:t>
                              </w:r>
                            </w:p>
                            <w:p w14:paraId="79B974BB">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101</w:t>
                              </w:r>
                            </w:p>
                            <w:p w14:paraId="52BC5892">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107</w:t>
                              </w:r>
                            </w:p>
                            <w:p w14:paraId="6203203F">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114</w:t>
                              </w:r>
                            </w:p>
                          </w:txbxContent>
                        </wps:txbx>
                        <wps:bodyPr wrap="square" lIns="0" tIns="0" rIns="0" bIns="0" rtlCol="0">
                          <a:noAutofit/>
                        </wps:bodyPr>
                      </wps:wsp>
                    </wpg:wgp>
                  </a:graphicData>
                </a:graphic>
              </wp:inline>
            </w:drawing>
          </mc:Choice>
          <mc:Fallback>
            <w:pict>
              <v:group id="Group 139" o:spid="_x0000_s1026" o:spt="203" style="height:113.3pt;width:565.4pt;" coordsize="7180580,1438910" o:gfxdata="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">
                <o:lock v:ext="edit" aspectratio="f"/>
                <v:shape id="Graphic 140" o:spid="_x0000_s1026" o:spt="100" style="position:absolute;left:0;top:0;height:1438910;width:7180580;" fillcolor="#E3E4E3" filled="t" stroked="f" coordsize="7180580,1438910" o:gfxdata="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AcQa/&#10;AAAA3AAAAA8AAAAAAAAAAQAgAAAAIgAAAGRycy9kb3ducmV2LnhtbFBLAQIUABQAAAAIAIdO4kAz&#10;LwWeOwAAADkAAAAQAAAAAAAAAAEAIAAAAA4BAABkcnMvc2hhcGV4bWwueG1sUEsFBgAAAAAGAAYA&#10;WwEAALgDAAAAAA==&#10;" path="m7180149,0l0,0,0,1438656,7082994,1438656,7139161,1437098,7168004,1426194,7178631,1396597,7180149,1338961,7180149,0xe">
                  <v:fill on="t" focussize="0,0"/>
                  <v:stroke on="f"/>
                  <v:imagedata o:title=""/>
                  <o:lock v:ext="edit" aspectratio="f"/>
                  <v:textbox inset="0mm,0mm,0mm,0mm"/>
                </v:shape>
                <v:shape id="Textbox 141" o:spid="_x0000_s1026" o:spt="202" type="#_x0000_t202" style="position:absolute;left:791998;top:217246;height:266065;width:1326515;" filled="f" stroked="f" coordsize="21600,21600" o:gfxdata="UEsDBAoAAAAAAIdO4kAAAAAAAAAAAAAAAAAEAAAAZHJzL1BLAwQUAAAACACHTuJAXqZKObwAAADc&#10;AAAADwAAAGRycy9kb3ducmV2LnhtbEVPTWsCMRC9F/wPYYTearKl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mSj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EEB19D7">
                        <w:pPr>
                          <w:spacing w:before="5"/>
                          <w:ind w:left="0" w:right="0" w:firstLine="0"/>
                          <w:jc w:val="left"/>
                          <w:rPr>
                            <w:rFonts w:ascii="Tahoma"/>
                            <w:sz w:val="34"/>
                          </w:rPr>
                        </w:pPr>
                        <w:r>
                          <w:rPr>
                            <w:rFonts w:ascii="Tahoma"/>
                            <w:color w:val="231F20"/>
                            <w:spacing w:val="-2"/>
                            <w:w w:val="105"/>
                            <w:sz w:val="34"/>
                          </w:rPr>
                          <w:t>APPENDICES</w:t>
                        </w:r>
                      </w:p>
                    </w:txbxContent>
                  </v:textbox>
                </v:shape>
                <v:shape id="Textbox 142" o:spid="_x0000_s1026" o:spt="202" type="#_x0000_t202" style="position:absolute;left:3257995;top:225056;height:992505;width:2655570;" filled="f" stroked="f" coordsize="21600,21600" o:gfxdata="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NR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EE15EB">
                        <w:pPr>
                          <w:spacing w:before="0"/>
                          <w:ind w:left="0" w:right="3051" w:firstLine="0"/>
                          <w:jc w:val="left"/>
                          <w:rPr>
                            <w:rFonts w:ascii="Tahoma"/>
                            <w:sz w:val="26"/>
                          </w:rPr>
                        </w:pPr>
                        <w:r>
                          <w:rPr>
                            <w:rFonts w:ascii="Tahoma"/>
                            <w:color w:val="231F20"/>
                            <w:spacing w:val="-2"/>
                            <w:w w:val="105"/>
                            <w:sz w:val="26"/>
                          </w:rPr>
                          <w:t>Notes Grammar</w:t>
                        </w:r>
                      </w:p>
                      <w:p w14:paraId="70D12C30">
                        <w:pPr>
                          <w:spacing w:before="0" w:line="237" w:lineRule="auto"/>
                          <w:ind w:left="0" w:right="13" w:firstLine="0"/>
                          <w:jc w:val="left"/>
                          <w:rPr>
                            <w:rFonts w:ascii="Tahoma"/>
                            <w:sz w:val="26"/>
                          </w:rPr>
                        </w:pPr>
                        <w:r>
                          <w:rPr>
                            <w:rFonts w:ascii="Tahoma"/>
                            <w:color w:val="231F20"/>
                            <w:spacing w:val="-2"/>
                            <w:w w:val="105"/>
                            <w:sz w:val="26"/>
                          </w:rPr>
                          <w:t>Words</w:t>
                        </w:r>
                        <w:r>
                          <w:rPr>
                            <w:rFonts w:ascii="Tahoma"/>
                            <w:color w:val="231F20"/>
                            <w:spacing w:val="-24"/>
                            <w:w w:val="105"/>
                            <w:sz w:val="26"/>
                          </w:rPr>
                          <w:t xml:space="preserve"> </w:t>
                        </w:r>
                        <w:r>
                          <w:rPr>
                            <w:rFonts w:ascii="Tahoma"/>
                            <w:color w:val="231F20"/>
                            <w:spacing w:val="-2"/>
                            <w:w w:val="105"/>
                            <w:sz w:val="26"/>
                          </w:rPr>
                          <w:t>and</w:t>
                        </w:r>
                        <w:r>
                          <w:rPr>
                            <w:rFonts w:ascii="Tahoma"/>
                            <w:color w:val="231F20"/>
                            <w:spacing w:val="-23"/>
                            <w:w w:val="105"/>
                            <w:sz w:val="26"/>
                          </w:rPr>
                          <w:t xml:space="preserve"> </w:t>
                        </w:r>
                        <w:r>
                          <w:rPr>
                            <w:rFonts w:ascii="Tahoma"/>
                            <w:color w:val="231F20"/>
                            <w:spacing w:val="-2"/>
                            <w:w w:val="105"/>
                            <w:sz w:val="26"/>
                          </w:rPr>
                          <w:t>Expressions</w:t>
                        </w:r>
                        <w:r>
                          <w:rPr>
                            <w:rFonts w:ascii="Tahoma"/>
                            <w:color w:val="231F20"/>
                            <w:spacing w:val="-23"/>
                            <w:w w:val="105"/>
                            <w:sz w:val="26"/>
                          </w:rPr>
                          <w:t xml:space="preserve"> </w:t>
                        </w:r>
                        <w:r>
                          <w:rPr>
                            <w:rFonts w:ascii="Tahoma"/>
                            <w:color w:val="231F20"/>
                            <w:spacing w:val="-2"/>
                            <w:w w:val="105"/>
                            <w:sz w:val="26"/>
                          </w:rPr>
                          <w:t>in</w:t>
                        </w:r>
                        <w:r>
                          <w:rPr>
                            <w:rFonts w:ascii="Tahoma"/>
                            <w:color w:val="231F20"/>
                            <w:spacing w:val="-23"/>
                            <w:w w:val="105"/>
                            <w:sz w:val="26"/>
                          </w:rPr>
                          <w:t xml:space="preserve"> </w:t>
                        </w:r>
                        <w:r>
                          <w:rPr>
                            <w:rFonts w:ascii="Tahoma"/>
                            <w:color w:val="231F20"/>
                            <w:spacing w:val="-2"/>
                            <w:w w:val="105"/>
                            <w:sz w:val="26"/>
                          </w:rPr>
                          <w:t>Each</w:t>
                        </w:r>
                        <w:r>
                          <w:rPr>
                            <w:rFonts w:ascii="Tahoma"/>
                            <w:color w:val="231F20"/>
                            <w:spacing w:val="-23"/>
                            <w:w w:val="105"/>
                            <w:sz w:val="26"/>
                          </w:rPr>
                          <w:t xml:space="preserve"> </w:t>
                        </w:r>
                        <w:r>
                          <w:rPr>
                            <w:rFonts w:ascii="Tahoma"/>
                            <w:color w:val="231F20"/>
                            <w:spacing w:val="-2"/>
                            <w:w w:val="105"/>
                            <w:sz w:val="26"/>
                          </w:rPr>
                          <w:t>Unit Vocabulary</w:t>
                        </w:r>
                      </w:p>
                      <w:p w14:paraId="51340F66">
                        <w:pPr>
                          <w:spacing w:before="0"/>
                          <w:ind w:left="0" w:right="0" w:firstLine="0"/>
                          <w:jc w:val="left"/>
                          <w:rPr>
                            <w:rFonts w:ascii="Tahoma"/>
                            <w:sz w:val="26"/>
                          </w:rPr>
                        </w:pPr>
                        <w:r>
                          <w:rPr>
                            <w:rFonts w:ascii="Tahoma"/>
                            <w:color w:val="231F20"/>
                            <w:w w:val="105"/>
                            <w:sz w:val="26"/>
                          </w:rPr>
                          <w:t>Irregular</w:t>
                        </w:r>
                        <w:r>
                          <w:rPr>
                            <w:rFonts w:ascii="Tahoma"/>
                            <w:color w:val="231F20"/>
                            <w:spacing w:val="-20"/>
                            <w:w w:val="105"/>
                            <w:sz w:val="26"/>
                          </w:rPr>
                          <w:t xml:space="preserve"> </w:t>
                        </w:r>
                        <w:r>
                          <w:rPr>
                            <w:rFonts w:ascii="Tahoma"/>
                            <w:color w:val="231F20"/>
                            <w:spacing w:val="-2"/>
                            <w:w w:val="105"/>
                            <w:sz w:val="26"/>
                          </w:rPr>
                          <w:t>Verbs</w:t>
                        </w:r>
                      </w:p>
                    </w:txbxContent>
                  </v:textbox>
                </v:shape>
                <v:shape id="Textbox 143" o:spid="_x0000_s1026" o:spt="202" type="#_x0000_t202" style="position:absolute;left:6204395;top:263372;height:925830;width:335280;" filled="f" stroked="f" coordsize="21600,2160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4F4EE56">
                        <w:pPr>
                          <w:spacing w:before="2"/>
                          <w:ind w:left="0" w:right="0" w:firstLine="0"/>
                          <w:jc w:val="left"/>
                          <w:rPr>
                            <w:sz w:val="18"/>
                          </w:rPr>
                        </w:pPr>
                        <w:r>
                          <w:rPr>
                            <w:color w:val="231F20"/>
                            <w:sz w:val="18"/>
                          </w:rPr>
                          <w:t>p.</w:t>
                        </w:r>
                        <w:r>
                          <w:rPr>
                            <w:color w:val="231F20"/>
                            <w:spacing w:val="6"/>
                            <w:sz w:val="18"/>
                          </w:rPr>
                          <w:t xml:space="preserve"> </w:t>
                        </w:r>
                        <w:r>
                          <w:rPr>
                            <w:color w:val="231F20"/>
                            <w:spacing w:val="-5"/>
                            <w:sz w:val="18"/>
                          </w:rPr>
                          <w:t>91</w:t>
                        </w:r>
                      </w:p>
                      <w:p w14:paraId="15AF5140">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98</w:t>
                        </w:r>
                      </w:p>
                      <w:p w14:paraId="79B974BB">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101</w:t>
                        </w:r>
                      </w:p>
                      <w:p w14:paraId="52BC5892">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107</w:t>
                        </w:r>
                      </w:p>
                      <w:p w14:paraId="6203203F">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114</w:t>
                        </w:r>
                      </w:p>
                    </w:txbxContent>
                  </v:textbox>
                </v:shape>
                <w10:wrap type="none"/>
                <w10:anchorlock/>
              </v:group>
            </w:pict>
          </mc:Fallback>
        </mc:AlternateContent>
      </w:r>
    </w:p>
    <w:p w14:paraId="71E4546A">
      <w:pPr>
        <w:pStyle w:val="11"/>
        <w:spacing w:before="3"/>
        <w:rPr>
          <w:sz w:val="5"/>
        </w:rPr>
      </w:pPr>
    </w:p>
    <w:p w14:paraId="193E7021">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3BB5020">
      <w:pPr>
        <w:spacing w:after="0" w:line="240" w:lineRule="auto"/>
        <w:jc w:val="left"/>
        <w:rPr>
          <w:sz w:val="20"/>
        </w:rPr>
        <w:sectPr>
          <w:pgSz w:w="11910" w:h="16840"/>
          <w:pgMar w:top="80" w:right="0" w:bottom="0" w:left="0" w:header="720" w:footer="720" w:gutter="0"/>
          <w:cols w:space="720" w:num="1"/>
        </w:sectPr>
      </w:pPr>
    </w:p>
    <w:p w14:paraId="288BC712">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F4E5254">
      <w:pPr>
        <w:pStyle w:val="11"/>
        <w:rPr>
          <w:sz w:val="20"/>
        </w:rPr>
      </w:pPr>
    </w:p>
    <w:p w14:paraId="4F02D19B">
      <w:pPr>
        <w:pStyle w:val="11"/>
        <w:rPr>
          <w:sz w:val="20"/>
        </w:rPr>
      </w:pPr>
    </w:p>
    <w:p w14:paraId="0336EE67">
      <w:pPr>
        <w:pStyle w:val="11"/>
        <w:rPr>
          <w:sz w:val="20"/>
        </w:rPr>
      </w:pPr>
    </w:p>
    <w:p w14:paraId="4403CDA4">
      <w:pPr>
        <w:pStyle w:val="11"/>
        <w:rPr>
          <w:sz w:val="20"/>
        </w:rPr>
      </w:pPr>
    </w:p>
    <w:p w14:paraId="7B84F702">
      <w:pPr>
        <w:pStyle w:val="11"/>
        <w:rPr>
          <w:sz w:val="20"/>
        </w:rPr>
      </w:pPr>
    </w:p>
    <w:p w14:paraId="74C47421">
      <w:pPr>
        <w:pStyle w:val="11"/>
        <w:rPr>
          <w:sz w:val="20"/>
        </w:rPr>
      </w:pPr>
    </w:p>
    <w:p w14:paraId="69922BE1">
      <w:pPr>
        <w:pStyle w:val="11"/>
        <w:rPr>
          <w:sz w:val="20"/>
        </w:rPr>
      </w:pPr>
    </w:p>
    <w:p w14:paraId="00485019">
      <w:pPr>
        <w:pStyle w:val="11"/>
        <w:rPr>
          <w:sz w:val="20"/>
        </w:rPr>
      </w:pPr>
    </w:p>
    <w:p w14:paraId="1D4283F9">
      <w:pPr>
        <w:pStyle w:val="11"/>
        <w:rPr>
          <w:sz w:val="20"/>
        </w:rPr>
      </w:pPr>
    </w:p>
    <w:p w14:paraId="3638DD2A">
      <w:pPr>
        <w:pStyle w:val="11"/>
        <w:rPr>
          <w:sz w:val="20"/>
        </w:rPr>
      </w:pPr>
    </w:p>
    <w:p w14:paraId="5971F592">
      <w:pPr>
        <w:pStyle w:val="11"/>
        <w:rPr>
          <w:sz w:val="20"/>
        </w:rPr>
      </w:pPr>
    </w:p>
    <w:p w14:paraId="2E1E94F3">
      <w:pPr>
        <w:pStyle w:val="11"/>
        <w:rPr>
          <w:sz w:val="20"/>
        </w:rPr>
      </w:pPr>
    </w:p>
    <w:p w14:paraId="3618E04D">
      <w:pPr>
        <w:pStyle w:val="11"/>
        <w:rPr>
          <w:sz w:val="20"/>
        </w:rPr>
      </w:pPr>
    </w:p>
    <w:p w14:paraId="5833F656">
      <w:pPr>
        <w:pStyle w:val="11"/>
        <w:rPr>
          <w:sz w:val="20"/>
        </w:rPr>
      </w:pPr>
    </w:p>
    <w:p w14:paraId="40FC0496">
      <w:pPr>
        <w:pStyle w:val="11"/>
        <w:rPr>
          <w:sz w:val="20"/>
        </w:rPr>
      </w:pPr>
    </w:p>
    <w:p w14:paraId="72B037F2">
      <w:pPr>
        <w:pStyle w:val="11"/>
        <w:rPr>
          <w:sz w:val="20"/>
        </w:rPr>
      </w:pPr>
    </w:p>
    <w:p w14:paraId="56C08574">
      <w:pPr>
        <w:pStyle w:val="11"/>
        <w:rPr>
          <w:sz w:val="20"/>
        </w:rPr>
      </w:pPr>
    </w:p>
    <w:p w14:paraId="5023CBDD">
      <w:pPr>
        <w:pStyle w:val="11"/>
        <w:rPr>
          <w:sz w:val="20"/>
        </w:rPr>
      </w:pPr>
    </w:p>
    <w:p w14:paraId="1AC3D963">
      <w:pPr>
        <w:pStyle w:val="11"/>
        <w:rPr>
          <w:sz w:val="20"/>
        </w:rPr>
      </w:pPr>
    </w:p>
    <w:p w14:paraId="36808BCB">
      <w:pPr>
        <w:pStyle w:val="11"/>
        <w:rPr>
          <w:sz w:val="20"/>
        </w:rPr>
      </w:pPr>
    </w:p>
    <w:p w14:paraId="12DCF28D">
      <w:pPr>
        <w:pStyle w:val="11"/>
        <w:rPr>
          <w:sz w:val="20"/>
        </w:rPr>
      </w:pPr>
    </w:p>
    <w:p w14:paraId="4BBBFB29">
      <w:pPr>
        <w:pStyle w:val="11"/>
        <w:rPr>
          <w:sz w:val="20"/>
        </w:rPr>
      </w:pPr>
    </w:p>
    <w:p w14:paraId="57DD12AA">
      <w:pPr>
        <w:pStyle w:val="11"/>
        <w:rPr>
          <w:sz w:val="20"/>
        </w:rPr>
      </w:pPr>
    </w:p>
    <w:p w14:paraId="7045B7D6">
      <w:pPr>
        <w:pStyle w:val="11"/>
        <w:rPr>
          <w:sz w:val="20"/>
        </w:rPr>
      </w:pPr>
    </w:p>
    <w:p w14:paraId="242DD977">
      <w:pPr>
        <w:pStyle w:val="11"/>
        <w:rPr>
          <w:sz w:val="20"/>
        </w:rPr>
      </w:pPr>
    </w:p>
    <w:p w14:paraId="79AD74F1">
      <w:pPr>
        <w:pStyle w:val="11"/>
        <w:rPr>
          <w:sz w:val="20"/>
        </w:rPr>
      </w:pPr>
    </w:p>
    <w:p w14:paraId="37EC3A61">
      <w:pPr>
        <w:pStyle w:val="11"/>
        <w:rPr>
          <w:sz w:val="20"/>
        </w:rPr>
      </w:pPr>
    </w:p>
    <w:p w14:paraId="727C45F5">
      <w:pPr>
        <w:pStyle w:val="11"/>
        <w:rPr>
          <w:sz w:val="20"/>
        </w:rPr>
      </w:pPr>
    </w:p>
    <w:p w14:paraId="533330A2">
      <w:pPr>
        <w:pStyle w:val="11"/>
        <w:rPr>
          <w:sz w:val="20"/>
        </w:rPr>
      </w:pPr>
    </w:p>
    <w:p w14:paraId="6294912B">
      <w:pPr>
        <w:pStyle w:val="11"/>
        <w:rPr>
          <w:sz w:val="20"/>
        </w:rPr>
      </w:pPr>
    </w:p>
    <w:p w14:paraId="4F0C07F9">
      <w:pPr>
        <w:pStyle w:val="11"/>
        <w:rPr>
          <w:sz w:val="20"/>
        </w:rPr>
      </w:pPr>
    </w:p>
    <w:p w14:paraId="255A51DC">
      <w:pPr>
        <w:pStyle w:val="11"/>
        <w:rPr>
          <w:sz w:val="20"/>
        </w:rPr>
      </w:pPr>
    </w:p>
    <w:p w14:paraId="65CE73B0">
      <w:pPr>
        <w:pStyle w:val="11"/>
        <w:rPr>
          <w:sz w:val="20"/>
        </w:rPr>
      </w:pPr>
    </w:p>
    <w:p w14:paraId="48F75314">
      <w:pPr>
        <w:pStyle w:val="11"/>
        <w:rPr>
          <w:sz w:val="20"/>
        </w:rPr>
      </w:pPr>
    </w:p>
    <w:p w14:paraId="5BB1D608">
      <w:pPr>
        <w:pStyle w:val="11"/>
        <w:rPr>
          <w:sz w:val="20"/>
        </w:rPr>
      </w:pPr>
    </w:p>
    <w:p w14:paraId="009C751C">
      <w:pPr>
        <w:pStyle w:val="11"/>
        <w:rPr>
          <w:sz w:val="20"/>
        </w:rPr>
      </w:pPr>
    </w:p>
    <w:p w14:paraId="4C480B5C">
      <w:pPr>
        <w:pStyle w:val="11"/>
        <w:rPr>
          <w:sz w:val="20"/>
        </w:rPr>
      </w:pPr>
    </w:p>
    <w:p w14:paraId="62DBF2FF">
      <w:pPr>
        <w:pStyle w:val="11"/>
        <w:rPr>
          <w:sz w:val="20"/>
        </w:rPr>
      </w:pPr>
    </w:p>
    <w:p w14:paraId="3D4368CD">
      <w:pPr>
        <w:pStyle w:val="11"/>
        <w:rPr>
          <w:sz w:val="20"/>
        </w:rPr>
      </w:pPr>
    </w:p>
    <w:p w14:paraId="735BDFFF">
      <w:pPr>
        <w:pStyle w:val="11"/>
        <w:rPr>
          <w:sz w:val="20"/>
        </w:rPr>
      </w:pPr>
    </w:p>
    <w:p w14:paraId="4DD55F88">
      <w:pPr>
        <w:pStyle w:val="11"/>
        <w:rPr>
          <w:sz w:val="20"/>
        </w:rPr>
      </w:pPr>
    </w:p>
    <w:p w14:paraId="252CA8DD">
      <w:pPr>
        <w:pStyle w:val="11"/>
        <w:rPr>
          <w:sz w:val="20"/>
        </w:rPr>
      </w:pPr>
    </w:p>
    <w:p w14:paraId="6767CB93">
      <w:pPr>
        <w:pStyle w:val="11"/>
        <w:rPr>
          <w:sz w:val="20"/>
        </w:rPr>
      </w:pPr>
    </w:p>
    <w:p w14:paraId="5B7E75AE">
      <w:pPr>
        <w:pStyle w:val="11"/>
        <w:rPr>
          <w:sz w:val="20"/>
        </w:rPr>
      </w:pPr>
    </w:p>
    <w:p w14:paraId="117B647D">
      <w:pPr>
        <w:pStyle w:val="11"/>
        <w:rPr>
          <w:sz w:val="20"/>
        </w:rPr>
      </w:pPr>
    </w:p>
    <w:p w14:paraId="35A5B418">
      <w:pPr>
        <w:pStyle w:val="11"/>
        <w:rPr>
          <w:sz w:val="20"/>
        </w:rPr>
      </w:pPr>
    </w:p>
    <w:p w14:paraId="5C724D12">
      <w:pPr>
        <w:pStyle w:val="11"/>
        <w:rPr>
          <w:sz w:val="20"/>
        </w:rPr>
      </w:pPr>
    </w:p>
    <w:p w14:paraId="4CD6BB1A">
      <w:pPr>
        <w:pStyle w:val="11"/>
        <w:rPr>
          <w:sz w:val="20"/>
        </w:rPr>
      </w:pPr>
    </w:p>
    <w:p w14:paraId="69855CAA">
      <w:pPr>
        <w:pStyle w:val="11"/>
        <w:rPr>
          <w:sz w:val="20"/>
        </w:rPr>
      </w:pPr>
    </w:p>
    <w:p w14:paraId="77C901F6">
      <w:pPr>
        <w:pStyle w:val="11"/>
        <w:rPr>
          <w:sz w:val="20"/>
        </w:rPr>
      </w:pPr>
    </w:p>
    <w:p w14:paraId="48FECA97">
      <w:pPr>
        <w:pStyle w:val="11"/>
        <w:rPr>
          <w:sz w:val="20"/>
        </w:rPr>
      </w:pPr>
    </w:p>
    <w:p w14:paraId="5F010738">
      <w:pPr>
        <w:pStyle w:val="11"/>
        <w:rPr>
          <w:sz w:val="20"/>
        </w:rPr>
      </w:pPr>
    </w:p>
    <w:p w14:paraId="6E2AC3D9">
      <w:pPr>
        <w:pStyle w:val="11"/>
        <w:rPr>
          <w:sz w:val="20"/>
        </w:rPr>
      </w:pPr>
    </w:p>
    <w:p w14:paraId="7F7045C6">
      <w:pPr>
        <w:pStyle w:val="11"/>
        <w:rPr>
          <w:sz w:val="20"/>
        </w:rPr>
      </w:pPr>
    </w:p>
    <w:p w14:paraId="5125B540">
      <w:pPr>
        <w:pStyle w:val="11"/>
        <w:rPr>
          <w:sz w:val="20"/>
        </w:rPr>
      </w:pPr>
    </w:p>
    <w:p w14:paraId="0DCDB687">
      <w:pPr>
        <w:pStyle w:val="11"/>
        <w:rPr>
          <w:sz w:val="20"/>
        </w:rPr>
      </w:pPr>
    </w:p>
    <w:p w14:paraId="2D468720">
      <w:pPr>
        <w:pStyle w:val="11"/>
        <w:rPr>
          <w:sz w:val="20"/>
        </w:rPr>
      </w:pPr>
    </w:p>
    <w:p w14:paraId="30662A5E">
      <w:pPr>
        <w:pStyle w:val="11"/>
        <w:rPr>
          <w:sz w:val="20"/>
        </w:rPr>
      </w:pPr>
    </w:p>
    <w:p w14:paraId="3A0C4E1F">
      <w:pPr>
        <w:pStyle w:val="11"/>
        <w:rPr>
          <w:sz w:val="20"/>
        </w:rPr>
      </w:pPr>
    </w:p>
    <w:p w14:paraId="7BE8252A">
      <w:pPr>
        <w:pStyle w:val="11"/>
        <w:rPr>
          <w:sz w:val="20"/>
        </w:rPr>
      </w:pPr>
    </w:p>
    <w:p w14:paraId="51CE686E">
      <w:pPr>
        <w:pStyle w:val="11"/>
        <w:rPr>
          <w:sz w:val="20"/>
        </w:rPr>
      </w:pPr>
    </w:p>
    <w:p w14:paraId="7D8E22D7">
      <w:pPr>
        <w:pStyle w:val="11"/>
        <w:rPr>
          <w:sz w:val="20"/>
        </w:rPr>
      </w:pPr>
    </w:p>
    <w:p w14:paraId="35BDA06F">
      <w:pPr>
        <w:pStyle w:val="11"/>
        <w:rPr>
          <w:sz w:val="20"/>
        </w:rPr>
      </w:pPr>
    </w:p>
    <w:p w14:paraId="59EF1A0F">
      <w:pPr>
        <w:pStyle w:val="11"/>
        <w:rPr>
          <w:sz w:val="20"/>
        </w:rPr>
      </w:pPr>
    </w:p>
    <w:p w14:paraId="2CF5726D">
      <w:pPr>
        <w:pStyle w:val="11"/>
        <w:rPr>
          <w:sz w:val="20"/>
        </w:rPr>
      </w:pPr>
    </w:p>
    <w:p w14:paraId="68AAC26E">
      <w:pPr>
        <w:pStyle w:val="11"/>
        <w:rPr>
          <w:sz w:val="20"/>
        </w:rPr>
      </w:pPr>
    </w:p>
    <w:p w14:paraId="5AC31D93">
      <w:pPr>
        <w:pStyle w:val="11"/>
        <w:rPr>
          <w:sz w:val="20"/>
        </w:rPr>
      </w:pPr>
    </w:p>
    <w:p w14:paraId="69A16DB0">
      <w:pPr>
        <w:pStyle w:val="11"/>
        <w:spacing w:before="8"/>
        <w:rPr>
          <w:sz w:val="24"/>
        </w:rPr>
      </w:pPr>
    </w:p>
    <w:p w14:paraId="09EA1AF1">
      <w:pPr>
        <w:spacing w:after="0"/>
        <w:rPr>
          <w:sz w:val="24"/>
        </w:rPr>
        <w:sectPr>
          <w:pgSz w:w="11910" w:h="16840"/>
          <w:pgMar w:top="80" w:right="0" w:bottom="0" w:left="0" w:header="720" w:footer="720" w:gutter="0"/>
          <w:cols w:space="720" w:num="1"/>
        </w:sectPr>
      </w:pPr>
    </w:p>
    <w:p w14:paraId="110AB057">
      <w:pPr>
        <w:spacing w:before="236"/>
        <w:ind w:left="1425" w:right="0" w:firstLine="0"/>
        <w:jc w:val="left"/>
        <w:rPr>
          <w:sz w:val="231"/>
        </w:rPr>
      </w:pPr>
      <w:r>
        <w:rPr>
          <w:rFonts w:ascii="Tahoma"/>
          <w:color w:val="FFFFFF"/>
          <w:spacing w:val="-5"/>
          <w:sz w:val="64"/>
        </w:rPr>
        <w:t>UNIT</w:t>
      </w:r>
      <w:r>
        <w:rPr>
          <w:rFonts w:ascii="Tahoma"/>
          <w:color w:val="FFFFFF"/>
          <w:spacing w:val="-59"/>
          <w:sz w:val="64"/>
        </w:rPr>
        <w:t xml:space="preserve"> </w:t>
      </w:r>
      <w:r>
        <w:rPr>
          <w:color w:val="FFFFFF"/>
          <w:spacing w:val="-10"/>
          <w:position w:val="-6"/>
          <w:sz w:val="231"/>
        </w:rPr>
        <w:t>1</w:t>
      </w:r>
    </w:p>
    <w:p w14:paraId="1220F22C">
      <w:pPr>
        <w:pStyle w:val="2"/>
        <w:spacing w:before="582" w:line="194" w:lineRule="auto"/>
        <w:ind w:left="139" w:right="1744"/>
      </w:pPr>
      <w:r>
        <w:br w:type="column"/>
      </w:r>
      <w:r>
        <w:rPr>
          <w:color w:val="54BC7F"/>
          <w:spacing w:val="-10"/>
          <w:w w:val="105"/>
        </w:rPr>
        <w:t xml:space="preserve">CULTURAL </w:t>
      </w:r>
      <w:r>
        <w:rPr>
          <w:color w:val="54BC7F"/>
          <w:spacing w:val="-2"/>
        </w:rPr>
        <w:t>HERITAGE</w:t>
      </w:r>
    </w:p>
    <w:p w14:paraId="5EB89F0D">
      <w:pPr>
        <w:spacing w:after="0" w:line="194" w:lineRule="auto"/>
        <w:sectPr>
          <w:pgSz w:w="11910" w:h="16840"/>
          <w:pgMar w:top="700" w:right="0" w:bottom="280" w:left="0" w:header="720" w:footer="720" w:gutter="0"/>
          <w:cols w:equalWidth="0" w:num="2">
            <w:col w:w="4308" w:space="40"/>
            <w:col w:w="7562"/>
          </w:cols>
        </w:sectPr>
      </w:pPr>
    </w:p>
    <w:p w14:paraId="5AADDC1D">
      <w:pPr>
        <w:pStyle w:val="11"/>
        <w:rPr>
          <w:rFonts w:ascii="Tahoma"/>
          <w:sz w:val="20"/>
        </w:rPr>
      </w:pPr>
    </w:p>
    <w:p w14:paraId="5E44334F">
      <w:pPr>
        <w:pStyle w:val="11"/>
        <w:rPr>
          <w:rFonts w:ascii="Tahoma"/>
          <w:sz w:val="20"/>
        </w:rPr>
      </w:pPr>
    </w:p>
    <w:p w14:paraId="0BF9C69C">
      <w:pPr>
        <w:pStyle w:val="11"/>
        <w:rPr>
          <w:rFonts w:ascii="Tahoma"/>
          <w:sz w:val="20"/>
        </w:rPr>
      </w:pPr>
    </w:p>
    <w:p w14:paraId="696B4F30">
      <w:pPr>
        <w:pStyle w:val="11"/>
        <w:rPr>
          <w:rFonts w:ascii="Tahoma"/>
          <w:sz w:val="20"/>
        </w:rPr>
      </w:pPr>
    </w:p>
    <w:p w14:paraId="13E93CF5">
      <w:pPr>
        <w:pStyle w:val="11"/>
        <w:rPr>
          <w:rFonts w:ascii="Tahoma"/>
          <w:sz w:val="20"/>
        </w:rPr>
      </w:pPr>
    </w:p>
    <w:p w14:paraId="095AA644">
      <w:pPr>
        <w:pStyle w:val="11"/>
        <w:rPr>
          <w:rFonts w:ascii="Tahoma"/>
          <w:sz w:val="20"/>
        </w:rPr>
      </w:pPr>
    </w:p>
    <w:p w14:paraId="3BA0EE79">
      <w:pPr>
        <w:pStyle w:val="11"/>
        <w:rPr>
          <w:rFonts w:ascii="Tahoma"/>
          <w:sz w:val="20"/>
        </w:rPr>
      </w:pPr>
    </w:p>
    <w:p w14:paraId="6136F9D7">
      <w:pPr>
        <w:pStyle w:val="11"/>
        <w:rPr>
          <w:rFonts w:ascii="Tahoma"/>
          <w:sz w:val="20"/>
        </w:rPr>
      </w:pPr>
    </w:p>
    <w:p w14:paraId="28643CA2">
      <w:pPr>
        <w:pStyle w:val="11"/>
        <w:rPr>
          <w:rFonts w:ascii="Tahoma"/>
          <w:sz w:val="20"/>
        </w:rPr>
      </w:pPr>
    </w:p>
    <w:p w14:paraId="7EA5DC17">
      <w:pPr>
        <w:pStyle w:val="11"/>
        <w:rPr>
          <w:rFonts w:ascii="Tahoma"/>
          <w:sz w:val="20"/>
        </w:rPr>
      </w:pPr>
    </w:p>
    <w:p w14:paraId="11AFA41A">
      <w:pPr>
        <w:pStyle w:val="11"/>
        <w:rPr>
          <w:rFonts w:ascii="Tahoma"/>
          <w:sz w:val="20"/>
        </w:rPr>
      </w:pPr>
    </w:p>
    <w:p w14:paraId="5647BDE5">
      <w:pPr>
        <w:pStyle w:val="11"/>
        <w:rPr>
          <w:rFonts w:ascii="Tahoma"/>
          <w:sz w:val="20"/>
        </w:rPr>
      </w:pPr>
    </w:p>
    <w:p w14:paraId="706DCB31">
      <w:pPr>
        <w:pStyle w:val="11"/>
        <w:rPr>
          <w:rFonts w:ascii="Tahoma"/>
          <w:sz w:val="20"/>
        </w:rPr>
      </w:pPr>
    </w:p>
    <w:p w14:paraId="401F10B8">
      <w:pPr>
        <w:pStyle w:val="11"/>
        <w:rPr>
          <w:rFonts w:ascii="Tahoma"/>
          <w:sz w:val="20"/>
        </w:rPr>
      </w:pPr>
    </w:p>
    <w:p w14:paraId="24CBBCDE">
      <w:pPr>
        <w:pStyle w:val="11"/>
        <w:rPr>
          <w:rFonts w:ascii="Tahoma"/>
          <w:sz w:val="20"/>
        </w:rPr>
      </w:pPr>
    </w:p>
    <w:p w14:paraId="7F8EFE2C">
      <w:pPr>
        <w:pStyle w:val="11"/>
        <w:rPr>
          <w:rFonts w:ascii="Tahoma"/>
          <w:sz w:val="20"/>
        </w:rPr>
      </w:pPr>
    </w:p>
    <w:p w14:paraId="12A894E4">
      <w:pPr>
        <w:pStyle w:val="11"/>
        <w:rPr>
          <w:rFonts w:ascii="Tahoma"/>
          <w:sz w:val="20"/>
        </w:rPr>
      </w:pPr>
    </w:p>
    <w:p w14:paraId="688FB1F6">
      <w:pPr>
        <w:pStyle w:val="11"/>
        <w:rPr>
          <w:rFonts w:ascii="Tahoma"/>
          <w:sz w:val="20"/>
        </w:rPr>
      </w:pPr>
    </w:p>
    <w:p w14:paraId="2342859E">
      <w:pPr>
        <w:pStyle w:val="11"/>
        <w:rPr>
          <w:rFonts w:ascii="Tahoma"/>
          <w:sz w:val="20"/>
        </w:rPr>
      </w:pPr>
    </w:p>
    <w:p w14:paraId="4DCAC977">
      <w:pPr>
        <w:pStyle w:val="11"/>
        <w:rPr>
          <w:rFonts w:ascii="Tahoma"/>
          <w:sz w:val="20"/>
        </w:rPr>
      </w:pPr>
    </w:p>
    <w:p w14:paraId="36F34233">
      <w:pPr>
        <w:pStyle w:val="11"/>
        <w:rPr>
          <w:rFonts w:ascii="Tahoma"/>
          <w:sz w:val="20"/>
        </w:rPr>
      </w:pPr>
    </w:p>
    <w:p w14:paraId="32FB4C73">
      <w:pPr>
        <w:pStyle w:val="11"/>
        <w:rPr>
          <w:rFonts w:ascii="Tahoma"/>
          <w:sz w:val="20"/>
        </w:rPr>
      </w:pPr>
    </w:p>
    <w:p w14:paraId="20A4FA5F">
      <w:pPr>
        <w:pStyle w:val="11"/>
        <w:rPr>
          <w:rFonts w:ascii="Tahoma"/>
          <w:sz w:val="20"/>
        </w:rPr>
      </w:pPr>
    </w:p>
    <w:p w14:paraId="3CC1E252">
      <w:pPr>
        <w:pStyle w:val="11"/>
        <w:rPr>
          <w:rFonts w:ascii="Tahoma"/>
          <w:sz w:val="20"/>
        </w:rPr>
      </w:pPr>
    </w:p>
    <w:p w14:paraId="661B5571">
      <w:pPr>
        <w:pStyle w:val="11"/>
        <w:rPr>
          <w:rFonts w:ascii="Tahoma"/>
          <w:sz w:val="20"/>
        </w:rPr>
      </w:pPr>
    </w:p>
    <w:p w14:paraId="0A709AFE">
      <w:pPr>
        <w:pStyle w:val="11"/>
        <w:rPr>
          <w:rFonts w:ascii="Tahoma"/>
          <w:sz w:val="20"/>
        </w:rPr>
      </w:pPr>
    </w:p>
    <w:p w14:paraId="3F14F8DC">
      <w:pPr>
        <w:pStyle w:val="11"/>
        <w:rPr>
          <w:rFonts w:ascii="Tahoma"/>
          <w:sz w:val="20"/>
        </w:rPr>
      </w:pPr>
    </w:p>
    <w:p w14:paraId="20772D8F">
      <w:pPr>
        <w:pStyle w:val="11"/>
        <w:rPr>
          <w:rFonts w:ascii="Tahoma"/>
          <w:sz w:val="20"/>
        </w:rPr>
      </w:pPr>
    </w:p>
    <w:p w14:paraId="5F52A432">
      <w:pPr>
        <w:pStyle w:val="11"/>
        <w:rPr>
          <w:rFonts w:ascii="Tahoma"/>
          <w:sz w:val="20"/>
        </w:rPr>
      </w:pPr>
    </w:p>
    <w:p w14:paraId="3D9D7196">
      <w:pPr>
        <w:pStyle w:val="11"/>
        <w:rPr>
          <w:rFonts w:ascii="Tahoma"/>
          <w:sz w:val="20"/>
        </w:rPr>
      </w:pPr>
    </w:p>
    <w:p w14:paraId="5C80B3FE">
      <w:pPr>
        <w:pStyle w:val="11"/>
        <w:rPr>
          <w:rFonts w:ascii="Tahoma"/>
          <w:sz w:val="20"/>
        </w:rPr>
      </w:pPr>
    </w:p>
    <w:p w14:paraId="1A591F8C">
      <w:pPr>
        <w:pStyle w:val="11"/>
        <w:rPr>
          <w:rFonts w:ascii="Tahoma"/>
          <w:sz w:val="20"/>
        </w:rPr>
      </w:pPr>
    </w:p>
    <w:p w14:paraId="1783961D">
      <w:pPr>
        <w:pStyle w:val="11"/>
        <w:rPr>
          <w:rFonts w:ascii="Tahoma"/>
          <w:sz w:val="23"/>
        </w:rPr>
      </w:pPr>
    </w:p>
    <w:p w14:paraId="2C511203">
      <w:pPr>
        <w:pStyle w:val="11"/>
        <w:ind w:left="3229"/>
        <w:rPr>
          <w:rFonts w:ascii="Tahoma"/>
          <w:sz w:val="20"/>
        </w:rPr>
      </w:pPr>
      <w:r>
        <w:rPr>
          <w:rFonts w:ascii="Tahoma"/>
          <w:sz w:val="20"/>
        </w:rPr>
        <mc:AlternateContent>
          <mc:Choice Requires="wps">
            <w:drawing>
              <wp:inline distT="0" distB="0" distL="0" distR="0">
                <wp:extent cx="2898775" cy="1344295"/>
                <wp:effectExtent l="0" t="0" r="0" b="0"/>
                <wp:docPr id="171" name="Textbox 171"/>
                <wp:cNvGraphicFramePr/>
                <a:graphic xmlns:a="http://schemas.openxmlformats.org/drawingml/2006/main">
                  <a:graphicData uri="http://schemas.microsoft.com/office/word/2010/wordprocessingShape">
                    <wps:wsp>
                      <wps:cNvSpPr txBox="1"/>
                      <wps:spPr>
                        <a:xfrm>
                          <a:off x="0" y="0"/>
                          <a:ext cx="2898775" cy="1344295"/>
                        </a:xfrm>
                        <a:prstGeom prst="rect">
                          <a:avLst/>
                        </a:prstGeom>
                        <a:solidFill>
                          <a:srgbClr val="231F20">
                            <a:alpha val="39999"/>
                          </a:srgbClr>
                        </a:solidFill>
                      </wps:spPr>
                      <wps:txbx>
                        <w:txbxContent>
                          <w:p w14:paraId="219B4D70">
                            <w:pPr>
                              <w:spacing w:before="0" w:line="286" w:lineRule="exact"/>
                              <w:ind w:left="14" w:right="0" w:firstLine="0"/>
                              <w:jc w:val="left"/>
                              <w:rPr>
                                <w:rFonts w:ascii="Verdana"/>
                                <w:color w:val="000000"/>
                                <w:sz w:val="28"/>
                              </w:rPr>
                            </w:pPr>
                            <w:r>
                              <w:rPr>
                                <w:rFonts w:ascii="Verdana"/>
                                <w:color w:val="FFFFFF"/>
                                <w:sz w:val="28"/>
                              </w:rPr>
                              <w:t>Heritage</w:t>
                            </w:r>
                            <w:r>
                              <w:rPr>
                                <w:rFonts w:ascii="Verdana"/>
                                <w:color w:val="FFFFFF"/>
                                <w:spacing w:val="-12"/>
                                <w:sz w:val="28"/>
                              </w:rPr>
                              <w:t xml:space="preserve"> </w:t>
                            </w:r>
                            <w:r>
                              <w:rPr>
                                <w:rFonts w:ascii="Verdana"/>
                                <w:color w:val="FFFFFF"/>
                                <w:sz w:val="28"/>
                              </w:rPr>
                              <w:t>is</w:t>
                            </w:r>
                            <w:r>
                              <w:rPr>
                                <w:rFonts w:ascii="Verdana"/>
                                <w:color w:val="FFFFFF"/>
                                <w:spacing w:val="-12"/>
                                <w:sz w:val="28"/>
                              </w:rPr>
                              <w:t xml:space="preserve"> </w:t>
                            </w:r>
                            <w:r>
                              <w:rPr>
                                <w:rFonts w:ascii="Verdana"/>
                                <w:color w:val="FFFFFF"/>
                                <w:sz w:val="28"/>
                              </w:rPr>
                              <w:t>our</w:t>
                            </w:r>
                            <w:r>
                              <w:rPr>
                                <w:rFonts w:ascii="Verdana"/>
                                <w:color w:val="FFFFFF"/>
                                <w:spacing w:val="-12"/>
                                <w:sz w:val="28"/>
                              </w:rPr>
                              <w:t xml:space="preserve"> </w:t>
                            </w:r>
                            <w:r>
                              <w:rPr>
                                <w:rFonts w:ascii="Verdana"/>
                                <w:color w:val="FFFFFF"/>
                                <w:sz w:val="28"/>
                              </w:rPr>
                              <w:t>legacy</w:t>
                            </w:r>
                            <w:r>
                              <w:rPr>
                                <w:rFonts w:ascii="Verdana"/>
                                <w:color w:val="FFFFFF"/>
                                <w:spacing w:val="-12"/>
                                <w:sz w:val="28"/>
                              </w:rPr>
                              <w:t xml:space="preserve"> </w:t>
                            </w:r>
                            <w:r>
                              <w:rPr>
                                <w:rFonts w:ascii="Verdana"/>
                                <w:color w:val="FFFFFF"/>
                                <w:sz w:val="28"/>
                              </w:rPr>
                              <w:t>from</w:t>
                            </w:r>
                            <w:r>
                              <w:rPr>
                                <w:rFonts w:ascii="Verdana"/>
                                <w:color w:val="FFFFFF"/>
                                <w:spacing w:val="-13"/>
                                <w:sz w:val="28"/>
                              </w:rPr>
                              <w:t xml:space="preserve"> </w:t>
                            </w:r>
                            <w:r>
                              <w:rPr>
                                <w:rFonts w:ascii="Verdana"/>
                                <w:color w:val="FFFFFF"/>
                                <w:spacing w:val="-5"/>
                                <w:sz w:val="28"/>
                              </w:rPr>
                              <w:t>the</w:t>
                            </w:r>
                          </w:p>
                          <w:p w14:paraId="6E0CFBB0">
                            <w:pPr>
                              <w:spacing w:before="0"/>
                              <w:ind w:left="14" w:right="0" w:firstLine="0"/>
                              <w:jc w:val="left"/>
                              <w:rPr>
                                <w:rFonts w:ascii="Verdana"/>
                                <w:color w:val="000000"/>
                                <w:sz w:val="28"/>
                              </w:rPr>
                            </w:pPr>
                            <w:r>
                              <w:rPr>
                                <w:rFonts w:ascii="Verdana"/>
                                <w:color w:val="FFFFFF"/>
                                <w:sz w:val="28"/>
                              </w:rPr>
                              <w:t xml:space="preserve">past, what we live with today, and what we pass on to future </w:t>
                            </w:r>
                            <w:r>
                              <w:rPr>
                                <w:rFonts w:ascii="Verdana"/>
                                <w:color w:val="FFFFFF"/>
                                <w:spacing w:val="-2"/>
                                <w:sz w:val="28"/>
                              </w:rPr>
                              <w:t>generations.</w:t>
                            </w:r>
                          </w:p>
                          <w:p w14:paraId="15A5D2F3">
                            <w:pPr>
                              <w:pStyle w:val="11"/>
                              <w:spacing w:before="5"/>
                              <w:rPr>
                                <w:rFonts w:ascii="Verdana"/>
                                <w:color w:val="000000"/>
                                <w:sz w:val="28"/>
                              </w:rPr>
                            </w:pPr>
                          </w:p>
                          <w:p w14:paraId="52E4434C">
                            <w:pPr>
                              <w:spacing w:before="0"/>
                              <w:ind w:left="14" w:right="0" w:firstLine="0"/>
                              <w:jc w:val="left"/>
                              <w:rPr>
                                <w:rFonts w:ascii="Verdana" w:hAnsi="Verdana"/>
                                <w:color w:val="000000"/>
                                <w:sz w:val="24"/>
                              </w:rPr>
                            </w:pPr>
                            <w:r>
                              <w:rPr>
                                <w:rFonts w:ascii="Verdana" w:hAnsi="Verdana"/>
                                <w:color w:val="FFFFFF"/>
                                <w:sz w:val="24"/>
                              </w:rPr>
                              <w:t>—World</w:t>
                            </w:r>
                            <w:r>
                              <w:rPr>
                                <w:rFonts w:ascii="Verdana" w:hAnsi="Verdana"/>
                                <w:color w:val="FFFFFF"/>
                                <w:spacing w:val="-21"/>
                                <w:sz w:val="24"/>
                              </w:rPr>
                              <w:t xml:space="preserve"> </w:t>
                            </w:r>
                            <w:r>
                              <w:rPr>
                                <w:rFonts w:ascii="Verdana" w:hAnsi="Verdana"/>
                                <w:color w:val="FFFFFF"/>
                                <w:sz w:val="24"/>
                              </w:rPr>
                              <w:t>Heritage</w:t>
                            </w:r>
                            <w:r>
                              <w:rPr>
                                <w:rFonts w:ascii="Verdana" w:hAnsi="Verdana"/>
                                <w:color w:val="FFFFFF"/>
                                <w:spacing w:val="-21"/>
                                <w:sz w:val="24"/>
                              </w:rPr>
                              <w:t xml:space="preserve"> </w:t>
                            </w:r>
                            <w:r>
                              <w:rPr>
                                <w:rFonts w:ascii="Verdana" w:hAnsi="Verdana"/>
                                <w:color w:val="FFFFFF"/>
                                <w:spacing w:val="-2"/>
                                <w:sz w:val="24"/>
                              </w:rPr>
                              <w:t>Centre</w:t>
                            </w:r>
                          </w:p>
                        </w:txbxContent>
                      </wps:txbx>
                      <wps:bodyPr wrap="square" lIns="0" tIns="0" rIns="0" bIns="0" rtlCol="0">
                        <a:noAutofit/>
                      </wps:bodyPr>
                    </wps:wsp>
                  </a:graphicData>
                </a:graphic>
              </wp:inline>
            </w:drawing>
          </mc:Choice>
          <mc:Fallback>
            <w:pict>
              <v:shape id="Textbox 171" o:spid="_x0000_s1026" o:spt="202" type="#_x0000_t202" style="height:105.85pt;width:228.25pt;" fillcolor="#231F20" filled="t" stroked="f" coordsize="21600,21600" o:gfxdata="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shxbnWAAAABQEAAA8A&#10;AAAAAAAAAQAgAAAAIgAAAGRycy9kb3ducmV2LnhtbFBLAQIUABQAAAAIAIdO4kAf+fJf4AEAAM4D&#10;AAAOAAAAAAAAAAEAIAAAACUBAABkcnMvZTJvRG9jLnhtbFBLBQYAAAAABgAGAFkBAAB3BQAAAAA=&#10;">
                <v:fill on="t" opacity="26213f" focussize="0,0"/>
                <v:stroke on="f"/>
                <v:imagedata o:title=""/>
                <o:lock v:ext="edit" aspectratio="f"/>
                <v:textbox inset="0mm,0mm,0mm,0mm">
                  <w:txbxContent>
                    <w:p w14:paraId="219B4D70">
                      <w:pPr>
                        <w:spacing w:before="0" w:line="286" w:lineRule="exact"/>
                        <w:ind w:left="14" w:right="0" w:firstLine="0"/>
                        <w:jc w:val="left"/>
                        <w:rPr>
                          <w:rFonts w:ascii="Verdana"/>
                          <w:color w:val="000000"/>
                          <w:sz w:val="28"/>
                        </w:rPr>
                      </w:pPr>
                      <w:r>
                        <w:rPr>
                          <w:rFonts w:ascii="Verdana"/>
                          <w:color w:val="FFFFFF"/>
                          <w:sz w:val="28"/>
                        </w:rPr>
                        <w:t>Heritage</w:t>
                      </w:r>
                      <w:r>
                        <w:rPr>
                          <w:rFonts w:ascii="Verdana"/>
                          <w:color w:val="FFFFFF"/>
                          <w:spacing w:val="-12"/>
                          <w:sz w:val="28"/>
                        </w:rPr>
                        <w:t xml:space="preserve"> </w:t>
                      </w:r>
                      <w:r>
                        <w:rPr>
                          <w:rFonts w:ascii="Verdana"/>
                          <w:color w:val="FFFFFF"/>
                          <w:sz w:val="28"/>
                        </w:rPr>
                        <w:t>is</w:t>
                      </w:r>
                      <w:r>
                        <w:rPr>
                          <w:rFonts w:ascii="Verdana"/>
                          <w:color w:val="FFFFFF"/>
                          <w:spacing w:val="-12"/>
                          <w:sz w:val="28"/>
                        </w:rPr>
                        <w:t xml:space="preserve"> </w:t>
                      </w:r>
                      <w:r>
                        <w:rPr>
                          <w:rFonts w:ascii="Verdana"/>
                          <w:color w:val="FFFFFF"/>
                          <w:sz w:val="28"/>
                        </w:rPr>
                        <w:t>our</w:t>
                      </w:r>
                      <w:r>
                        <w:rPr>
                          <w:rFonts w:ascii="Verdana"/>
                          <w:color w:val="FFFFFF"/>
                          <w:spacing w:val="-12"/>
                          <w:sz w:val="28"/>
                        </w:rPr>
                        <w:t xml:space="preserve"> </w:t>
                      </w:r>
                      <w:r>
                        <w:rPr>
                          <w:rFonts w:ascii="Verdana"/>
                          <w:color w:val="FFFFFF"/>
                          <w:sz w:val="28"/>
                        </w:rPr>
                        <w:t>legacy</w:t>
                      </w:r>
                      <w:r>
                        <w:rPr>
                          <w:rFonts w:ascii="Verdana"/>
                          <w:color w:val="FFFFFF"/>
                          <w:spacing w:val="-12"/>
                          <w:sz w:val="28"/>
                        </w:rPr>
                        <w:t xml:space="preserve"> </w:t>
                      </w:r>
                      <w:r>
                        <w:rPr>
                          <w:rFonts w:ascii="Verdana"/>
                          <w:color w:val="FFFFFF"/>
                          <w:sz w:val="28"/>
                        </w:rPr>
                        <w:t>from</w:t>
                      </w:r>
                      <w:r>
                        <w:rPr>
                          <w:rFonts w:ascii="Verdana"/>
                          <w:color w:val="FFFFFF"/>
                          <w:spacing w:val="-13"/>
                          <w:sz w:val="28"/>
                        </w:rPr>
                        <w:t xml:space="preserve"> </w:t>
                      </w:r>
                      <w:r>
                        <w:rPr>
                          <w:rFonts w:ascii="Verdana"/>
                          <w:color w:val="FFFFFF"/>
                          <w:spacing w:val="-5"/>
                          <w:sz w:val="28"/>
                        </w:rPr>
                        <w:t>the</w:t>
                      </w:r>
                    </w:p>
                    <w:p w14:paraId="6E0CFBB0">
                      <w:pPr>
                        <w:spacing w:before="0"/>
                        <w:ind w:left="14" w:right="0" w:firstLine="0"/>
                        <w:jc w:val="left"/>
                        <w:rPr>
                          <w:rFonts w:ascii="Verdana"/>
                          <w:color w:val="000000"/>
                          <w:sz w:val="28"/>
                        </w:rPr>
                      </w:pPr>
                      <w:r>
                        <w:rPr>
                          <w:rFonts w:ascii="Verdana"/>
                          <w:color w:val="FFFFFF"/>
                          <w:sz w:val="28"/>
                        </w:rPr>
                        <w:t xml:space="preserve">past, what we live with today, and what we pass on to future </w:t>
                      </w:r>
                      <w:r>
                        <w:rPr>
                          <w:rFonts w:ascii="Verdana"/>
                          <w:color w:val="FFFFFF"/>
                          <w:spacing w:val="-2"/>
                          <w:sz w:val="28"/>
                        </w:rPr>
                        <w:t>generations.</w:t>
                      </w:r>
                    </w:p>
                    <w:p w14:paraId="15A5D2F3">
                      <w:pPr>
                        <w:pStyle w:val="11"/>
                        <w:spacing w:before="5"/>
                        <w:rPr>
                          <w:rFonts w:ascii="Verdana"/>
                          <w:color w:val="000000"/>
                          <w:sz w:val="28"/>
                        </w:rPr>
                      </w:pPr>
                    </w:p>
                    <w:p w14:paraId="52E4434C">
                      <w:pPr>
                        <w:spacing w:before="0"/>
                        <w:ind w:left="14" w:right="0" w:firstLine="0"/>
                        <w:jc w:val="left"/>
                        <w:rPr>
                          <w:rFonts w:ascii="Verdana" w:hAnsi="Verdana"/>
                          <w:color w:val="000000"/>
                          <w:sz w:val="24"/>
                        </w:rPr>
                      </w:pPr>
                      <w:r>
                        <w:rPr>
                          <w:rFonts w:ascii="Verdana" w:hAnsi="Verdana"/>
                          <w:color w:val="FFFFFF"/>
                          <w:sz w:val="24"/>
                        </w:rPr>
                        <w:t>—World</w:t>
                      </w:r>
                      <w:r>
                        <w:rPr>
                          <w:rFonts w:ascii="Verdana" w:hAnsi="Verdana"/>
                          <w:color w:val="FFFFFF"/>
                          <w:spacing w:val="-21"/>
                          <w:sz w:val="24"/>
                        </w:rPr>
                        <w:t xml:space="preserve"> </w:t>
                      </w:r>
                      <w:r>
                        <w:rPr>
                          <w:rFonts w:ascii="Verdana" w:hAnsi="Verdana"/>
                          <w:color w:val="FFFFFF"/>
                          <w:sz w:val="24"/>
                        </w:rPr>
                        <w:t>Heritage</w:t>
                      </w:r>
                      <w:r>
                        <w:rPr>
                          <w:rFonts w:ascii="Verdana" w:hAnsi="Verdana"/>
                          <w:color w:val="FFFFFF"/>
                          <w:spacing w:val="-21"/>
                          <w:sz w:val="24"/>
                        </w:rPr>
                        <w:t xml:space="preserve"> </w:t>
                      </w:r>
                      <w:r>
                        <w:rPr>
                          <w:rFonts w:ascii="Verdana" w:hAnsi="Verdana"/>
                          <w:color w:val="FFFFFF"/>
                          <w:spacing w:val="-2"/>
                          <w:sz w:val="24"/>
                        </w:rPr>
                        <w:t>Centre</w:t>
                      </w:r>
                    </w:p>
                  </w:txbxContent>
                </v:textbox>
                <w10:wrap type="none"/>
                <w10:anchorlock/>
              </v:shape>
            </w:pict>
          </mc:Fallback>
        </mc:AlternateContent>
      </w:r>
    </w:p>
    <w:p w14:paraId="058881F0">
      <w:pPr>
        <w:pStyle w:val="11"/>
        <w:spacing w:before="1"/>
        <w:rPr>
          <w:rFonts w:ascii="Tahoma"/>
          <w:sz w:val="12"/>
        </w:rPr>
      </w:pPr>
    </w:p>
    <w:p w14:paraId="0F79063C">
      <w:pPr>
        <w:spacing w:after="0"/>
        <w:rPr>
          <w:rFonts w:ascii="Tahoma"/>
          <w:sz w:val="12"/>
        </w:rPr>
        <w:sectPr>
          <w:type w:val="continuous"/>
          <w:pgSz w:w="11910" w:h="16840"/>
          <w:pgMar w:top="1340" w:right="0" w:bottom="280" w:left="0" w:header="720" w:footer="720" w:gutter="0"/>
          <w:cols w:space="720" w:num="1"/>
        </w:sectPr>
      </w:pPr>
    </w:p>
    <w:p w14:paraId="48B7AB9A">
      <w:pPr>
        <w:spacing w:before="104"/>
        <w:ind w:left="2074" w:right="2175" w:firstLine="0"/>
        <w:jc w:val="center"/>
        <w:rPr>
          <w:rFonts w:ascii="Tahoma"/>
          <w:b/>
          <w:sz w:val="28"/>
        </w:rPr>
      </w:pPr>
      <w:r>
        <w:rPr>
          <w:rFonts w:ascii="Tahoma"/>
          <w:b/>
          <w:color w:val="FFFFFF"/>
          <w:w w:val="85"/>
          <w:sz w:val="28"/>
        </w:rPr>
        <w:t>In</w:t>
      </w:r>
      <w:r>
        <w:rPr>
          <w:rFonts w:ascii="Tahoma"/>
          <w:b/>
          <w:color w:val="FFFFFF"/>
          <w:spacing w:val="-11"/>
          <w:sz w:val="28"/>
        </w:rPr>
        <w:t xml:space="preserve"> </w:t>
      </w:r>
      <w:r>
        <w:rPr>
          <w:rFonts w:ascii="Tahoma"/>
          <w:b/>
          <w:color w:val="FFFFFF"/>
          <w:w w:val="85"/>
          <w:sz w:val="28"/>
        </w:rPr>
        <w:t>this</w:t>
      </w:r>
      <w:r>
        <w:rPr>
          <w:rFonts w:ascii="Tahoma"/>
          <w:b/>
          <w:color w:val="FFFFFF"/>
          <w:spacing w:val="-10"/>
          <w:sz w:val="28"/>
        </w:rPr>
        <w:t xml:space="preserve"> </w:t>
      </w:r>
      <w:r>
        <w:rPr>
          <w:rFonts w:ascii="Tahoma"/>
          <w:b/>
          <w:color w:val="FFFFFF"/>
          <w:w w:val="85"/>
          <w:sz w:val="28"/>
        </w:rPr>
        <w:t>unit,</w:t>
      </w:r>
      <w:r>
        <w:rPr>
          <w:rFonts w:ascii="Tahoma"/>
          <w:b/>
          <w:color w:val="FFFFFF"/>
          <w:spacing w:val="-10"/>
          <w:sz w:val="28"/>
        </w:rPr>
        <w:t xml:space="preserve"> </w:t>
      </w:r>
      <w:r>
        <w:rPr>
          <w:rFonts w:ascii="Tahoma"/>
          <w:b/>
          <w:color w:val="FFFFFF"/>
          <w:w w:val="85"/>
          <w:sz w:val="28"/>
        </w:rPr>
        <w:t>you</w:t>
      </w:r>
      <w:r>
        <w:rPr>
          <w:rFonts w:ascii="Tahoma"/>
          <w:b/>
          <w:color w:val="FFFFFF"/>
          <w:spacing w:val="-10"/>
          <w:sz w:val="28"/>
        </w:rPr>
        <w:t xml:space="preserve"> </w:t>
      </w:r>
      <w:r>
        <w:rPr>
          <w:rFonts w:ascii="Tahoma"/>
          <w:b/>
          <w:color w:val="FFFFFF"/>
          <w:spacing w:val="-4"/>
          <w:w w:val="85"/>
          <w:sz w:val="28"/>
        </w:rPr>
        <w:t>will</w:t>
      </w:r>
    </w:p>
    <w:p w14:paraId="2E0C7155">
      <w:pPr>
        <w:pStyle w:val="15"/>
        <w:numPr>
          <w:ilvl w:val="0"/>
          <w:numId w:val="1"/>
        </w:numPr>
        <w:tabs>
          <w:tab w:val="left" w:pos="2083"/>
        </w:tabs>
        <w:spacing w:before="31" w:after="0" w:line="240" w:lineRule="auto"/>
        <w:ind w:left="2083" w:right="0" w:hanging="224"/>
        <w:jc w:val="left"/>
        <w:rPr>
          <w:rFonts w:ascii="Tahoma"/>
          <w:sz w:val="22"/>
        </w:rPr>
      </w:pPr>
      <w:r>
        <w:rPr>
          <w:rFonts w:ascii="Tahoma"/>
          <w:color w:val="FFFFFF"/>
          <w:sz w:val="22"/>
        </w:rPr>
        <w:t>read</w:t>
      </w:r>
      <w:r>
        <w:rPr>
          <w:rFonts w:ascii="Tahoma"/>
          <w:color w:val="FFFFFF"/>
          <w:spacing w:val="-8"/>
          <w:sz w:val="22"/>
        </w:rPr>
        <w:t xml:space="preserve"> </w:t>
      </w:r>
      <w:r>
        <w:rPr>
          <w:rFonts w:ascii="Tahoma"/>
          <w:color w:val="FFFFFF"/>
          <w:sz w:val="22"/>
        </w:rPr>
        <w:t>about</w:t>
      </w:r>
      <w:r>
        <w:rPr>
          <w:rFonts w:ascii="Tahoma"/>
          <w:color w:val="FFFFFF"/>
          <w:spacing w:val="-8"/>
          <w:sz w:val="22"/>
        </w:rPr>
        <w:t xml:space="preserve"> </w:t>
      </w:r>
      <w:r>
        <w:rPr>
          <w:rFonts w:ascii="Tahoma"/>
          <w:color w:val="FFFFFF"/>
          <w:sz w:val="22"/>
        </w:rPr>
        <w:t>the</w:t>
      </w:r>
      <w:r>
        <w:rPr>
          <w:rFonts w:ascii="Tahoma"/>
          <w:color w:val="FFFFFF"/>
          <w:spacing w:val="-7"/>
          <w:sz w:val="22"/>
        </w:rPr>
        <w:t xml:space="preserve"> </w:t>
      </w:r>
      <w:r>
        <w:rPr>
          <w:rFonts w:ascii="Tahoma"/>
          <w:color w:val="FFFFFF"/>
          <w:sz w:val="22"/>
        </w:rPr>
        <w:t>Aswan</w:t>
      </w:r>
      <w:r>
        <w:rPr>
          <w:rFonts w:ascii="Tahoma"/>
          <w:color w:val="FFFFFF"/>
          <w:spacing w:val="-8"/>
          <w:sz w:val="22"/>
        </w:rPr>
        <w:t xml:space="preserve"> </w:t>
      </w:r>
      <w:r>
        <w:rPr>
          <w:rFonts w:ascii="Tahoma"/>
          <w:color w:val="FFFFFF"/>
          <w:sz w:val="22"/>
        </w:rPr>
        <w:t>Dam</w:t>
      </w:r>
      <w:r>
        <w:rPr>
          <w:rFonts w:ascii="Tahoma"/>
          <w:color w:val="FFFFFF"/>
          <w:spacing w:val="-8"/>
          <w:sz w:val="22"/>
        </w:rPr>
        <w:t xml:space="preserve"> </w:t>
      </w:r>
      <w:r>
        <w:rPr>
          <w:rFonts w:ascii="Tahoma"/>
          <w:color w:val="FFFFFF"/>
          <w:spacing w:val="-2"/>
          <w:sz w:val="22"/>
        </w:rPr>
        <w:t>project.</w:t>
      </w:r>
    </w:p>
    <w:p w14:paraId="5EC5A6E7">
      <w:pPr>
        <w:pStyle w:val="15"/>
        <w:numPr>
          <w:ilvl w:val="0"/>
          <w:numId w:val="1"/>
        </w:numPr>
        <w:tabs>
          <w:tab w:val="left" w:pos="2070"/>
          <w:tab w:val="left" w:pos="2082"/>
        </w:tabs>
        <w:spacing w:before="15" w:after="0" w:line="252" w:lineRule="auto"/>
        <w:ind w:left="2070" w:right="174" w:hanging="212"/>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18"/>
          <w:w w:val="105"/>
          <w:sz w:val="22"/>
        </w:rPr>
        <w:t xml:space="preserve"> </w:t>
      </w:r>
      <w:r>
        <w:rPr>
          <w:rFonts w:ascii="Tahoma"/>
          <w:color w:val="FFFFFF"/>
          <w:spacing w:val="-2"/>
          <w:w w:val="105"/>
          <w:sz w:val="22"/>
        </w:rPr>
        <w:t>to</w:t>
      </w:r>
      <w:r>
        <w:rPr>
          <w:rFonts w:ascii="Tahoma"/>
          <w:color w:val="FFFFFF"/>
          <w:spacing w:val="-18"/>
          <w:w w:val="105"/>
          <w:sz w:val="22"/>
        </w:rPr>
        <w:t xml:space="preserve"> </w:t>
      </w:r>
      <w:r>
        <w:rPr>
          <w:rFonts w:ascii="Tahoma"/>
          <w:color w:val="FFFFFF"/>
          <w:spacing w:val="-2"/>
          <w:w w:val="105"/>
          <w:sz w:val="22"/>
        </w:rPr>
        <w:t>a</w:t>
      </w:r>
      <w:r>
        <w:rPr>
          <w:rFonts w:ascii="Tahoma"/>
          <w:color w:val="FFFFFF"/>
          <w:spacing w:val="-18"/>
          <w:w w:val="105"/>
          <w:sz w:val="22"/>
        </w:rPr>
        <w:t xml:space="preserve"> </w:t>
      </w:r>
      <w:r>
        <w:rPr>
          <w:rFonts w:ascii="Tahoma"/>
          <w:color w:val="FFFFFF"/>
          <w:spacing w:val="-2"/>
          <w:w w:val="105"/>
          <w:sz w:val="22"/>
        </w:rPr>
        <w:t>news</w:t>
      </w:r>
      <w:r>
        <w:rPr>
          <w:rFonts w:ascii="Tahoma"/>
          <w:color w:val="FFFFFF"/>
          <w:spacing w:val="-18"/>
          <w:w w:val="105"/>
          <w:sz w:val="22"/>
        </w:rPr>
        <w:t xml:space="preserve"> </w:t>
      </w:r>
      <w:r>
        <w:rPr>
          <w:rFonts w:ascii="Tahoma"/>
          <w:color w:val="FFFFFF"/>
          <w:spacing w:val="-2"/>
          <w:w w:val="105"/>
          <w:sz w:val="22"/>
        </w:rPr>
        <w:t>report</w:t>
      </w:r>
      <w:r>
        <w:rPr>
          <w:rFonts w:ascii="Tahoma"/>
          <w:color w:val="FFFFFF"/>
          <w:spacing w:val="-18"/>
          <w:w w:val="105"/>
          <w:sz w:val="22"/>
        </w:rPr>
        <w:t xml:space="preserve"> </w:t>
      </w:r>
      <w:r>
        <w:rPr>
          <w:rFonts w:ascii="Tahoma"/>
          <w:color w:val="FFFFFF"/>
          <w:spacing w:val="-2"/>
          <w:w w:val="105"/>
          <w:sz w:val="22"/>
        </w:rPr>
        <w:t>and</w:t>
      </w:r>
      <w:r>
        <w:rPr>
          <w:rFonts w:ascii="Tahoma"/>
          <w:color w:val="FFFFFF"/>
          <w:spacing w:val="-18"/>
          <w:w w:val="105"/>
          <w:sz w:val="22"/>
        </w:rPr>
        <w:t xml:space="preserve"> </w:t>
      </w:r>
      <w:r>
        <w:rPr>
          <w:rFonts w:ascii="Tahoma"/>
          <w:color w:val="FFFFFF"/>
          <w:spacing w:val="-2"/>
          <w:w w:val="105"/>
          <w:sz w:val="22"/>
        </w:rPr>
        <w:t>talk</w:t>
      </w:r>
      <w:r>
        <w:rPr>
          <w:rFonts w:ascii="Tahoma"/>
          <w:color w:val="FFFFFF"/>
          <w:spacing w:val="-18"/>
          <w:w w:val="105"/>
          <w:sz w:val="22"/>
        </w:rPr>
        <w:t xml:space="preserve"> </w:t>
      </w:r>
      <w:r>
        <w:rPr>
          <w:rFonts w:ascii="Tahoma"/>
          <w:color w:val="FFFFFF"/>
          <w:spacing w:val="-2"/>
          <w:w w:val="105"/>
          <w:sz w:val="22"/>
        </w:rPr>
        <w:t>about</w:t>
      </w:r>
      <w:r>
        <w:rPr>
          <w:rFonts w:ascii="Tahoma"/>
          <w:color w:val="FFFFFF"/>
          <w:spacing w:val="-18"/>
          <w:w w:val="105"/>
          <w:sz w:val="22"/>
        </w:rPr>
        <w:t xml:space="preserve"> </w:t>
      </w:r>
      <w:r>
        <w:rPr>
          <w:rFonts w:ascii="Tahoma"/>
          <w:color w:val="FFFFFF"/>
          <w:spacing w:val="-2"/>
          <w:w w:val="105"/>
          <w:sz w:val="22"/>
        </w:rPr>
        <w:t xml:space="preserve">culture </w:t>
      </w:r>
      <w:r>
        <w:rPr>
          <w:rFonts w:ascii="Tahoma"/>
          <w:color w:val="FFFFFF"/>
          <w:w w:val="105"/>
          <w:sz w:val="22"/>
        </w:rPr>
        <w:t>and</w:t>
      </w:r>
      <w:r>
        <w:rPr>
          <w:rFonts w:ascii="Tahoma"/>
          <w:color w:val="FFFFFF"/>
          <w:spacing w:val="-7"/>
          <w:w w:val="105"/>
          <w:sz w:val="22"/>
        </w:rPr>
        <w:t xml:space="preserve"> </w:t>
      </w:r>
      <w:r>
        <w:rPr>
          <w:rFonts w:ascii="Tahoma"/>
          <w:color w:val="FFFFFF"/>
          <w:w w:val="105"/>
          <w:sz w:val="22"/>
        </w:rPr>
        <w:t>history.</w:t>
      </w:r>
    </w:p>
    <w:p w14:paraId="58B08F47">
      <w:pPr>
        <w:pStyle w:val="15"/>
        <w:numPr>
          <w:ilvl w:val="0"/>
          <w:numId w:val="1"/>
        </w:numPr>
        <w:tabs>
          <w:tab w:val="left" w:pos="2070"/>
          <w:tab w:val="left" w:pos="2082"/>
        </w:tabs>
        <w:spacing w:before="2" w:after="0" w:line="252" w:lineRule="auto"/>
        <w:ind w:left="2070" w:right="0" w:hanging="212"/>
        <w:jc w:val="left"/>
        <w:rPr>
          <w:rFonts w:ascii="Tahoma"/>
          <w:sz w:val="22"/>
        </w:rPr>
      </w:pPr>
      <w:r>
        <w:rPr>
          <w:rFonts w:ascii="Times New Roman"/>
          <w:b/>
          <w:color w:val="FFFFFF"/>
          <w:sz w:val="22"/>
        </w:rPr>
        <w:tab/>
      </w:r>
      <w:r>
        <w:rPr>
          <w:rFonts w:ascii="Tahoma"/>
          <w:color w:val="FFFFFF"/>
          <w:sz w:val="22"/>
        </w:rPr>
        <w:t>write</w:t>
      </w:r>
      <w:r>
        <w:rPr>
          <w:rFonts w:ascii="Tahoma"/>
          <w:color w:val="FFFFFF"/>
          <w:spacing w:val="-1"/>
          <w:sz w:val="22"/>
        </w:rPr>
        <w:t xml:space="preserve"> </w:t>
      </w:r>
      <w:r>
        <w:rPr>
          <w:rFonts w:ascii="Tahoma"/>
          <w:color w:val="FFFFFF"/>
          <w:sz w:val="22"/>
        </w:rPr>
        <w:t>a</w:t>
      </w:r>
      <w:r>
        <w:rPr>
          <w:rFonts w:ascii="Tahoma"/>
          <w:color w:val="FFFFFF"/>
          <w:spacing w:val="-1"/>
          <w:sz w:val="22"/>
        </w:rPr>
        <w:t xml:space="preserve"> </w:t>
      </w:r>
      <w:r>
        <w:rPr>
          <w:rFonts w:ascii="Tahoma"/>
          <w:color w:val="FFFFFF"/>
          <w:sz w:val="22"/>
        </w:rPr>
        <w:t>news</w:t>
      </w:r>
      <w:r>
        <w:rPr>
          <w:rFonts w:ascii="Tahoma"/>
          <w:color w:val="FFFFFF"/>
          <w:spacing w:val="-1"/>
          <w:sz w:val="22"/>
        </w:rPr>
        <w:t xml:space="preserve"> </w:t>
      </w:r>
      <w:r>
        <w:rPr>
          <w:rFonts w:ascii="Tahoma"/>
          <w:color w:val="FFFFFF"/>
          <w:sz w:val="22"/>
        </w:rPr>
        <w:t>report</w:t>
      </w:r>
      <w:r>
        <w:rPr>
          <w:rFonts w:ascii="Tahoma"/>
          <w:color w:val="FFFFFF"/>
          <w:spacing w:val="-1"/>
          <w:sz w:val="22"/>
        </w:rPr>
        <w:t xml:space="preserve"> </w:t>
      </w:r>
      <w:r>
        <w:rPr>
          <w:rFonts w:ascii="Tahoma"/>
          <w:color w:val="FFFFFF"/>
          <w:sz w:val="22"/>
        </w:rPr>
        <w:t>about</w:t>
      </w:r>
      <w:r>
        <w:rPr>
          <w:rFonts w:ascii="Tahoma"/>
          <w:color w:val="FFFFFF"/>
          <w:spacing w:val="-1"/>
          <w:sz w:val="22"/>
        </w:rPr>
        <w:t xml:space="preserve"> </w:t>
      </w:r>
      <w:r>
        <w:rPr>
          <w:rFonts w:ascii="Tahoma"/>
          <w:color w:val="FFFFFF"/>
          <w:sz w:val="22"/>
        </w:rPr>
        <w:t>someone</w:t>
      </w:r>
      <w:r>
        <w:rPr>
          <w:rFonts w:ascii="Tahoma"/>
          <w:color w:val="FFFFFF"/>
          <w:spacing w:val="-1"/>
          <w:sz w:val="22"/>
        </w:rPr>
        <w:t xml:space="preserve"> </w:t>
      </w:r>
      <w:r>
        <w:rPr>
          <w:rFonts w:ascii="Tahoma"/>
          <w:color w:val="FFFFFF"/>
          <w:sz w:val="22"/>
        </w:rPr>
        <w:t>who</w:t>
      </w:r>
      <w:r>
        <w:rPr>
          <w:rFonts w:ascii="Tahoma"/>
          <w:color w:val="FFFFFF"/>
          <w:spacing w:val="-1"/>
          <w:sz w:val="22"/>
        </w:rPr>
        <w:t xml:space="preserve"> </w:t>
      </w:r>
      <w:r>
        <w:rPr>
          <w:rFonts w:ascii="Tahoma"/>
          <w:color w:val="FFFFFF"/>
          <w:sz w:val="22"/>
        </w:rPr>
        <w:t xml:space="preserve">works </w:t>
      </w:r>
      <w:r>
        <w:rPr>
          <w:rFonts w:ascii="Tahoma"/>
          <w:color w:val="FFFFFF"/>
          <w:w w:val="105"/>
          <w:sz w:val="22"/>
        </w:rPr>
        <w:t>to protect cultural heritage.</w:t>
      </w:r>
    </w:p>
    <w:p w14:paraId="726D1218">
      <w:pPr>
        <w:pStyle w:val="15"/>
        <w:numPr>
          <w:ilvl w:val="0"/>
          <w:numId w:val="1"/>
        </w:numPr>
        <w:tabs>
          <w:tab w:val="left" w:pos="2083"/>
        </w:tabs>
        <w:spacing w:before="3" w:after="0" w:line="240" w:lineRule="auto"/>
        <w:ind w:left="2083" w:right="0" w:hanging="224"/>
        <w:jc w:val="left"/>
        <w:rPr>
          <w:rFonts w:ascii="Tahoma"/>
          <w:sz w:val="22"/>
        </w:rPr>
      </w:pPr>
      <w:r>
        <w:rPr>
          <w:rFonts w:ascii="Tahoma"/>
          <w:color w:val="FFFFFF"/>
          <w:spacing w:val="-2"/>
          <w:w w:val="105"/>
          <w:sz w:val="22"/>
        </w:rPr>
        <w:t>learn</w:t>
      </w:r>
      <w:r>
        <w:rPr>
          <w:rFonts w:ascii="Tahoma"/>
          <w:color w:val="FFFFFF"/>
          <w:spacing w:val="-8"/>
          <w:w w:val="105"/>
          <w:sz w:val="22"/>
        </w:rPr>
        <w:t xml:space="preserve"> </w:t>
      </w:r>
      <w:r>
        <w:rPr>
          <w:rFonts w:ascii="Tahoma"/>
          <w:color w:val="FFFFFF"/>
          <w:spacing w:val="-2"/>
          <w:w w:val="105"/>
          <w:sz w:val="22"/>
        </w:rPr>
        <w:t>about</w:t>
      </w:r>
      <w:r>
        <w:rPr>
          <w:rFonts w:ascii="Tahoma"/>
          <w:color w:val="FFFFFF"/>
          <w:spacing w:val="-7"/>
          <w:w w:val="105"/>
          <w:sz w:val="22"/>
        </w:rPr>
        <w:t xml:space="preserve"> </w:t>
      </w:r>
      <w:r>
        <w:rPr>
          <w:rFonts w:ascii="Tahoma"/>
          <w:color w:val="FFFFFF"/>
          <w:spacing w:val="-2"/>
          <w:w w:val="105"/>
          <w:sz w:val="22"/>
        </w:rPr>
        <w:t>world</w:t>
      </w:r>
      <w:r>
        <w:rPr>
          <w:rFonts w:ascii="Tahoma"/>
          <w:color w:val="FFFFFF"/>
          <w:spacing w:val="-7"/>
          <w:w w:val="105"/>
          <w:sz w:val="22"/>
        </w:rPr>
        <w:t xml:space="preserve"> </w:t>
      </w:r>
      <w:r>
        <w:rPr>
          <w:rFonts w:ascii="Tahoma"/>
          <w:color w:val="FFFFFF"/>
          <w:spacing w:val="-2"/>
          <w:w w:val="105"/>
          <w:sz w:val="22"/>
        </w:rPr>
        <w:t>cultural</w:t>
      </w:r>
      <w:r>
        <w:rPr>
          <w:rFonts w:ascii="Tahoma"/>
          <w:color w:val="FFFFFF"/>
          <w:spacing w:val="-7"/>
          <w:w w:val="105"/>
          <w:sz w:val="22"/>
        </w:rPr>
        <w:t xml:space="preserve"> </w:t>
      </w:r>
      <w:r>
        <w:rPr>
          <w:rFonts w:ascii="Tahoma"/>
          <w:color w:val="FFFFFF"/>
          <w:spacing w:val="-2"/>
          <w:w w:val="105"/>
          <w:sz w:val="22"/>
        </w:rPr>
        <w:t>heritage</w:t>
      </w:r>
      <w:r>
        <w:rPr>
          <w:rFonts w:ascii="Tahoma"/>
          <w:color w:val="FFFFFF"/>
          <w:spacing w:val="-7"/>
          <w:w w:val="105"/>
          <w:sz w:val="22"/>
        </w:rPr>
        <w:t xml:space="preserve"> </w:t>
      </w:r>
      <w:r>
        <w:rPr>
          <w:rFonts w:ascii="Tahoma"/>
          <w:color w:val="FFFFFF"/>
          <w:spacing w:val="-2"/>
          <w:w w:val="105"/>
          <w:sz w:val="22"/>
        </w:rPr>
        <w:t>sites.</w:t>
      </w:r>
    </w:p>
    <w:p w14:paraId="40A57F55">
      <w:pPr>
        <w:spacing w:before="104"/>
        <w:ind w:left="448" w:right="0" w:firstLine="0"/>
        <w:jc w:val="left"/>
        <w:rPr>
          <w:rFonts w:ascii="Tahoma"/>
          <w:b/>
          <w:sz w:val="28"/>
        </w:rPr>
      </w:pPr>
      <w:r>
        <w:br w:type="column"/>
      </w:r>
      <w:r>
        <w:rPr>
          <w:rFonts w:ascii="Tahoma"/>
          <w:b/>
          <w:color w:val="FFFFFF"/>
          <w:w w:val="90"/>
          <w:sz w:val="28"/>
        </w:rPr>
        <w:t>Look</w:t>
      </w:r>
      <w:r>
        <w:rPr>
          <w:rFonts w:ascii="Tahoma"/>
          <w:b/>
          <w:color w:val="FFFFFF"/>
          <w:spacing w:val="-6"/>
          <w:w w:val="90"/>
          <w:sz w:val="28"/>
        </w:rPr>
        <w:t xml:space="preserve"> </w:t>
      </w:r>
      <w:r>
        <w:rPr>
          <w:rFonts w:ascii="Tahoma"/>
          <w:b/>
          <w:color w:val="FFFFFF"/>
          <w:w w:val="90"/>
          <w:sz w:val="28"/>
        </w:rPr>
        <w:t>and</w:t>
      </w:r>
      <w:r>
        <w:rPr>
          <w:rFonts w:ascii="Tahoma"/>
          <w:b/>
          <w:color w:val="FFFFFF"/>
          <w:spacing w:val="-6"/>
          <w:w w:val="90"/>
          <w:sz w:val="28"/>
        </w:rPr>
        <w:t xml:space="preserve"> </w:t>
      </w:r>
      <w:r>
        <w:rPr>
          <w:rFonts w:ascii="Tahoma"/>
          <w:b/>
          <w:color w:val="FFFFFF"/>
          <w:spacing w:val="-2"/>
          <w:w w:val="90"/>
          <w:sz w:val="28"/>
        </w:rPr>
        <w:t>discuss</w:t>
      </w:r>
    </w:p>
    <w:p w14:paraId="3629CB85">
      <w:pPr>
        <w:pStyle w:val="15"/>
        <w:numPr>
          <w:ilvl w:val="0"/>
          <w:numId w:val="2"/>
        </w:numPr>
        <w:tabs>
          <w:tab w:val="left" w:pos="464"/>
          <w:tab w:val="left" w:pos="476"/>
        </w:tabs>
        <w:spacing w:before="31" w:after="0" w:line="252" w:lineRule="auto"/>
        <w:ind w:left="464" w:right="753" w:hanging="212"/>
        <w:jc w:val="left"/>
        <w:rPr>
          <w:rFonts w:ascii="Tahoma"/>
          <w:sz w:val="22"/>
        </w:rPr>
      </w:pPr>
      <w:r>
        <w:rPr>
          <w:rFonts w:ascii="Times New Roman"/>
          <w:b/>
          <w:color w:val="FFFFFF"/>
          <w:sz w:val="22"/>
        </w:rPr>
        <w:tab/>
      </w:r>
      <w:r>
        <w:rPr>
          <w:rFonts w:ascii="Tahoma"/>
          <w:color w:val="FFFFFF"/>
          <w:sz w:val="22"/>
        </w:rPr>
        <w:t>What</w:t>
      </w:r>
      <w:r>
        <w:rPr>
          <w:rFonts w:ascii="Tahoma"/>
          <w:color w:val="FFFFFF"/>
          <w:spacing w:val="-14"/>
          <w:sz w:val="22"/>
        </w:rPr>
        <w:t xml:space="preserve"> </w:t>
      </w:r>
      <w:r>
        <w:rPr>
          <w:rFonts w:ascii="Tahoma"/>
          <w:color w:val="FFFFFF"/>
          <w:sz w:val="22"/>
        </w:rPr>
        <w:t>do</w:t>
      </w:r>
      <w:r>
        <w:rPr>
          <w:rFonts w:ascii="Tahoma"/>
          <w:color w:val="FFFFFF"/>
          <w:spacing w:val="-14"/>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know</w:t>
      </w:r>
      <w:r>
        <w:rPr>
          <w:rFonts w:ascii="Tahoma"/>
          <w:color w:val="FFFFFF"/>
          <w:spacing w:val="-14"/>
          <w:sz w:val="22"/>
        </w:rPr>
        <w:t xml:space="preserve"> </w:t>
      </w:r>
      <w:r>
        <w:rPr>
          <w:rFonts w:ascii="Tahoma"/>
          <w:color w:val="FFFFFF"/>
          <w:sz w:val="22"/>
        </w:rPr>
        <w:t>about</w:t>
      </w:r>
      <w:r>
        <w:rPr>
          <w:rFonts w:ascii="Tahoma"/>
          <w:color w:val="FFFFFF"/>
          <w:spacing w:val="-14"/>
          <w:sz w:val="22"/>
        </w:rPr>
        <w:t xml:space="preserve"> </w:t>
      </w:r>
      <w:r>
        <w:rPr>
          <w:rFonts w:ascii="Tahoma"/>
          <w:color w:val="FFFFFF"/>
          <w:sz w:val="22"/>
        </w:rPr>
        <w:t>the</w:t>
      </w:r>
      <w:r>
        <w:rPr>
          <w:rFonts w:ascii="Tahoma"/>
          <w:color w:val="FFFFFF"/>
          <w:spacing w:val="-14"/>
          <w:sz w:val="22"/>
        </w:rPr>
        <w:t xml:space="preserve"> </w:t>
      </w:r>
      <w:r>
        <w:rPr>
          <w:rFonts w:ascii="Tahoma"/>
          <w:color w:val="FFFFFF"/>
          <w:sz w:val="22"/>
        </w:rPr>
        <w:t>place</w:t>
      </w:r>
      <w:r>
        <w:rPr>
          <w:rFonts w:ascii="Tahoma"/>
          <w:color w:val="FFFFFF"/>
          <w:spacing w:val="-14"/>
          <w:sz w:val="22"/>
        </w:rPr>
        <w:t xml:space="preserve"> </w:t>
      </w:r>
      <w:r>
        <w:rPr>
          <w:rFonts w:ascii="Tahoma"/>
          <w:color w:val="FFFFFF"/>
          <w:sz w:val="22"/>
        </w:rPr>
        <w:t>in</w:t>
      </w:r>
      <w:r>
        <w:rPr>
          <w:rFonts w:ascii="Tahoma"/>
          <w:color w:val="FFFFFF"/>
          <w:spacing w:val="-14"/>
          <w:sz w:val="22"/>
        </w:rPr>
        <w:t xml:space="preserve"> </w:t>
      </w:r>
      <w:r>
        <w:rPr>
          <w:rFonts w:ascii="Tahoma"/>
          <w:color w:val="FFFFFF"/>
          <w:sz w:val="22"/>
        </w:rPr>
        <w:t xml:space="preserve">the </w:t>
      </w:r>
      <w:r>
        <w:rPr>
          <w:rFonts w:ascii="Tahoma"/>
          <w:color w:val="FFFFFF"/>
          <w:spacing w:val="-2"/>
          <w:sz w:val="22"/>
        </w:rPr>
        <w:t>photo?</w:t>
      </w:r>
    </w:p>
    <w:p w14:paraId="45157AD8">
      <w:pPr>
        <w:pStyle w:val="15"/>
        <w:numPr>
          <w:ilvl w:val="0"/>
          <w:numId w:val="2"/>
        </w:numPr>
        <w:tabs>
          <w:tab w:val="left" w:pos="464"/>
          <w:tab w:val="left" w:pos="476"/>
        </w:tabs>
        <w:spacing w:before="3" w:after="0" w:line="252" w:lineRule="auto"/>
        <w:ind w:left="464" w:right="840" w:hanging="212"/>
        <w:jc w:val="left"/>
        <w:rPr>
          <w:rFonts w:ascii="Tahoma" w:hAnsi="Tahoma"/>
          <w:sz w:val="22"/>
        </w:rPr>
      </w:pPr>
      <w:r>
        <w:rPr>
          <w:rFonts w:ascii="Times New Roman" w:hAnsi="Times New Roman"/>
          <w:b/>
          <w:color w:val="FFFFFF"/>
          <w:sz w:val="22"/>
        </w:rPr>
        <w:tab/>
      </w:r>
      <w:r>
        <w:rPr>
          <w:rFonts w:ascii="Tahoma" w:hAnsi="Tahoma"/>
          <w:color w:val="FFFFFF"/>
          <w:sz w:val="22"/>
        </w:rPr>
        <w:t>What</w:t>
      </w:r>
      <w:r>
        <w:rPr>
          <w:rFonts w:ascii="Tahoma" w:hAnsi="Tahoma"/>
          <w:color w:val="FFFFFF"/>
          <w:spacing w:val="-15"/>
          <w:sz w:val="22"/>
        </w:rPr>
        <w:t xml:space="preserve"> </w:t>
      </w:r>
      <w:r>
        <w:rPr>
          <w:rFonts w:ascii="Tahoma" w:hAnsi="Tahoma"/>
          <w:color w:val="FFFFFF"/>
          <w:sz w:val="22"/>
        </w:rPr>
        <w:t>do</w:t>
      </w:r>
      <w:r>
        <w:rPr>
          <w:rFonts w:ascii="Tahoma" w:hAnsi="Tahoma"/>
          <w:color w:val="FFFFFF"/>
          <w:spacing w:val="-15"/>
          <w:sz w:val="22"/>
        </w:rPr>
        <w:t xml:space="preserve"> </w:t>
      </w:r>
      <w:r>
        <w:rPr>
          <w:rFonts w:ascii="Tahoma" w:hAnsi="Tahoma"/>
          <w:color w:val="FFFFFF"/>
          <w:sz w:val="22"/>
        </w:rPr>
        <w:t>you</w:t>
      </w:r>
      <w:r>
        <w:rPr>
          <w:rFonts w:ascii="Tahoma" w:hAnsi="Tahoma"/>
          <w:color w:val="FFFFFF"/>
          <w:spacing w:val="-15"/>
          <w:sz w:val="22"/>
        </w:rPr>
        <w:t xml:space="preserve"> </w:t>
      </w:r>
      <w:r>
        <w:rPr>
          <w:rFonts w:ascii="Tahoma" w:hAnsi="Tahoma"/>
          <w:color w:val="FFFFFF"/>
          <w:sz w:val="22"/>
        </w:rPr>
        <w:t>think</w:t>
      </w:r>
      <w:r>
        <w:rPr>
          <w:rFonts w:ascii="Tahoma" w:hAnsi="Tahoma"/>
          <w:color w:val="FFFFFF"/>
          <w:spacing w:val="-15"/>
          <w:sz w:val="22"/>
        </w:rPr>
        <w:t xml:space="preserve"> </w:t>
      </w:r>
      <w:r>
        <w:rPr>
          <w:rFonts w:ascii="Tahoma" w:hAnsi="Tahoma"/>
          <w:color w:val="FFFFFF"/>
          <w:sz w:val="22"/>
        </w:rPr>
        <w:t>of</w:t>
      </w:r>
      <w:r>
        <w:rPr>
          <w:rFonts w:ascii="Tahoma" w:hAnsi="Tahoma"/>
          <w:color w:val="FFFFFF"/>
          <w:spacing w:val="-15"/>
          <w:sz w:val="22"/>
        </w:rPr>
        <w:t xml:space="preserve"> </w:t>
      </w:r>
      <w:r>
        <w:rPr>
          <w:rFonts w:ascii="Tahoma" w:hAnsi="Tahoma"/>
          <w:color w:val="FFFFFF"/>
          <w:sz w:val="22"/>
        </w:rPr>
        <w:t>when</w:t>
      </w:r>
      <w:r>
        <w:rPr>
          <w:rFonts w:ascii="Tahoma" w:hAnsi="Tahoma"/>
          <w:color w:val="FFFFFF"/>
          <w:spacing w:val="-15"/>
          <w:sz w:val="22"/>
        </w:rPr>
        <w:t xml:space="preserve"> </w:t>
      </w:r>
      <w:r>
        <w:rPr>
          <w:rFonts w:ascii="Tahoma" w:hAnsi="Tahoma"/>
          <w:color w:val="FFFFFF"/>
          <w:sz w:val="22"/>
        </w:rPr>
        <w:t>you</w:t>
      </w:r>
      <w:r>
        <w:rPr>
          <w:rFonts w:ascii="Tahoma" w:hAnsi="Tahoma"/>
          <w:color w:val="FFFFFF"/>
          <w:spacing w:val="-15"/>
          <w:sz w:val="22"/>
        </w:rPr>
        <w:t xml:space="preserve"> </w:t>
      </w:r>
      <w:r>
        <w:rPr>
          <w:rFonts w:ascii="Tahoma" w:hAnsi="Tahoma"/>
          <w:color w:val="FFFFFF"/>
          <w:sz w:val="22"/>
        </w:rPr>
        <w:t>hear</w:t>
      </w:r>
      <w:r>
        <w:rPr>
          <w:rFonts w:ascii="Tahoma" w:hAnsi="Tahoma"/>
          <w:color w:val="FFFFFF"/>
          <w:spacing w:val="-15"/>
          <w:sz w:val="22"/>
        </w:rPr>
        <w:t xml:space="preserve"> </w:t>
      </w:r>
      <w:r>
        <w:rPr>
          <w:rFonts w:ascii="Tahoma" w:hAnsi="Tahoma"/>
          <w:color w:val="FFFFFF"/>
          <w:sz w:val="22"/>
        </w:rPr>
        <w:t xml:space="preserve">the </w:t>
      </w:r>
      <w:r>
        <w:rPr>
          <w:rFonts w:ascii="Tahoma" w:hAnsi="Tahoma"/>
          <w:color w:val="FFFFFF"/>
          <w:w w:val="105"/>
          <w:sz w:val="22"/>
        </w:rPr>
        <w:t>phrase “cultural heritage”?</w:t>
      </w:r>
    </w:p>
    <w:p w14:paraId="366B8427">
      <w:pPr>
        <w:pStyle w:val="11"/>
        <w:rPr>
          <w:rFonts w:ascii="Tahoma"/>
          <w:sz w:val="26"/>
        </w:rPr>
      </w:pPr>
    </w:p>
    <w:p w14:paraId="60B36D74">
      <w:pPr>
        <w:pStyle w:val="11"/>
        <w:spacing w:before="1"/>
        <w:rPr>
          <w:rFonts w:ascii="Tahoma"/>
          <w:sz w:val="26"/>
        </w:rPr>
      </w:pPr>
    </w:p>
    <w:p w14:paraId="2143C2F7">
      <w:pPr>
        <w:spacing w:before="0"/>
        <w:ind w:left="0" w:right="669" w:firstLine="0"/>
        <w:jc w:val="right"/>
        <w:rPr>
          <w:rFonts w:ascii="Tahoma"/>
          <w:sz w:val="20"/>
        </w:rPr>
      </w:pPr>
      <w:r>
        <w:rPr>
          <w:rFonts w:ascii="Tahoma"/>
          <w:color w:val="231F20"/>
          <w:w w:val="95"/>
          <w:sz w:val="20"/>
        </w:rPr>
        <w:t>1</w:t>
      </w:r>
    </w:p>
    <w:p w14:paraId="3FFF8F74">
      <w:pPr>
        <w:spacing w:after="0"/>
        <w:jc w:val="right"/>
        <w:rPr>
          <w:rFonts w:ascii="Tahoma"/>
          <w:sz w:val="20"/>
        </w:rPr>
        <w:sectPr>
          <w:type w:val="continuous"/>
          <w:pgSz w:w="11910" w:h="16840"/>
          <w:pgMar w:top="1340" w:right="0" w:bottom="280" w:left="0" w:header="720" w:footer="720" w:gutter="0"/>
          <w:cols w:equalWidth="0" w:num="2">
            <w:col w:w="6688" w:space="40"/>
            <w:col w:w="5182"/>
          </w:cols>
        </w:sectPr>
      </w:pPr>
    </w:p>
    <w:p w14:paraId="6066DC15">
      <w:pPr>
        <w:pStyle w:val="11"/>
        <w:rPr>
          <w:rFonts w:ascii="Tahoma"/>
          <w:sz w:val="20"/>
        </w:rPr>
      </w:pPr>
    </w:p>
    <w:p w14:paraId="3748884A">
      <w:pPr>
        <w:pStyle w:val="11"/>
        <w:rPr>
          <w:rFonts w:ascii="Tahoma"/>
          <w:sz w:val="20"/>
        </w:rPr>
      </w:pPr>
    </w:p>
    <w:p w14:paraId="201484D9">
      <w:pPr>
        <w:pStyle w:val="11"/>
        <w:rPr>
          <w:rFonts w:ascii="Tahoma"/>
          <w:sz w:val="20"/>
        </w:rPr>
      </w:pPr>
    </w:p>
    <w:p w14:paraId="6FC955DB">
      <w:pPr>
        <w:pStyle w:val="11"/>
        <w:rPr>
          <w:rFonts w:ascii="Tahoma"/>
          <w:sz w:val="20"/>
        </w:rPr>
      </w:pPr>
    </w:p>
    <w:p w14:paraId="330E61D3">
      <w:pPr>
        <w:pStyle w:val="11"/>
        <w:spacing w:before="11"/>
        <w:rPr>
          <w:rFonts w:ascii="Tahoma"/>
          <w:sz w:val="14"/>
        </w:rPr>
      </w:pPr>
    </w:p>
    <w:p w14:paraId="63AA79A5">
      <w:pPr>
        <w:pStyle w:val="9"/>
      </w:pPr>
      <w:r>
        <mc:AlternateContent>
          <mc:Choice Requires="wps">
            <w:drawing>
              <wp:anchor distT="0" distB="0" distL="0" distR="0" simplePos="0" relativeHeight="25166131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02" name="Graphic 20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02" o:spid="_x0000_s1026" o:spt="100" style="position:absolute;left:0pt;margin-left:217pt;margin-top:-51.35pt;height:20.25pt;width:22.3pt;mso-position-horizontal-relative:page;z-index:25166131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Ym07PWg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DcTlK2gAAAAwBAAAPAAAAAAAAAAEAIAAAACIAAABk&#10;cnMvZG93bnJldi54bWxQSwECFAAUAAAACACHTuJAWJtOz1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Take</w:t>
      </w:r>
      <w:r>
        <w:rPr>
          <w:color w:val="231F20"/>
          <w:spacing w:val="-23"/>
        </w:rPr>
        <w:t xml:space="preserve"> </w:t>
      </w:r>
      <w:r>
        <w:rPr>
          <w:color w:val="231F20"/>
        </w:rPr>
        <w:t>part</w:t>
      </w:r>
      <w:r>
        <w:rPr>
          <w:color w:val="231F20"/>
          <w:spacing w:val="-23"/>
        </w:rPr>
        <w:t xml:space="preserve"> </w:t>
      </w:r>
      <w:r>
        <w:rPr>
          <w:color w:val="231F20"/>
        </w:rPr>
        <w:t>in</w:t>
      </w:r>
      <w:r>
        <w:rPr>
          <w:color w:val="231F20"/>
          <w:spacing w:val="-22"/>
        </w:rPr>
        <w:t xml:space="preserve"> </w:t>
      </w:r>
      <w:r>
        <w:rPr>
          <w:color w:val="231F20"/>
        </w:rPr>
        <w:t>a</w:t>
      </w:r>
      <w:r>
        <w:rPr>
          <w:color w:val="231F20"/>
          <w:spacing w:val="-23"/>
        </w:rPr>
        <w:t xml:space="preserve"> </w:t>
      </w:r>
      <w:r>
        <w:rPr>
          <w:color w:val="231F20"/>
        </w:rPr>
        <w:t>youth</w:t>
      </w:r>
      <w:r>
        <w:rPr>
          <w:color w:val="231F20"/>
          <w:spacing w:val="-23"/>
        </w:rPr>
        <w:t xml:space="preserve"> </w:t>
      </w:r>
      <w:r>
        <w:rPr>
          <w:color w:val="231F20"/>
          <w:spacing w:val="-2"/>
        </w:rPr>
        <w:t>project</w:t>
      </w:r>
    </w:p>
    <w:p w14:paraId="5C8B560F">
      <w:pPr>
        <w:spacing w:before="270"/>
        <w:ind w:left="0" w:right="75" w:firstLine="0"/>
        <w:jc w:val="center"/>
        <w:rPr>
          <w:rFonts w:ascii="Tahoma"/>
          <w:sz w:val="26"/>
        </w:rPr>
      </w:pPr>
      <w:r>
        <w:rPr>
          <w:rFonts w:ascii="Tahoma"/>
          <w:color w:val="25704A"/>
          <w:sz w:val="26"/>
        </w:rPr>
        <w:t>Before</w:t>
      </w:r>
      <w:r>
        <w:rPr>
          <w:rFonts w:ascii="Tahoma"/>
          <w:color w:val="25704A"/>
          <w:spacing w:val="-6"/>
          <w:sz w:val="26"/>
        </w:rPr>
        <w:t xml:space="preserve"> </w:t>
      </w:r>
      <w:r>
        <w:rPr>
          <w:rFonts w:ascii="Tahoma"/>
          <w:color w:val="25704A"/>
          <w:sz w:val="26"/>
        </w:rPr>
        <w:t>you</w:t>
      </w:r>
      <w:r>
        <w:rPr>
          <w:rFonts w:ascii="Tahoma"/>
          <w:color w:val="25704A"/>
          <w:spacing w:val="-5"/>
          <w:sz w:val="26"/>
        </w:rPr>
        <w:t xml:space="preserve"> </w:t>
      </w:r>
      <w:r>
        <w:rPr>
          <w:rFonts w:ascii="Tahoma"/>
          <w:color w:val="25704A"/>
          <w:sz w:val="26"/>
        </w:rPr>
        <w:t>listen,</w:t>
      </w:r>
      <w:r>
        <w:rPr>
          <w:rFonts w:ascii="Tahoma"/>
          <w:color w:val="25704A"/>
          <w:spacing w:val="-6"/>
          <w:sz w:val="26"/>
        </w:rPr>
        <w:t xml:space="preserve"> </w:t>
      </w:r>
      <w:r>
        <w:rPr>
          <w:rFonts w:ascii="Tahoma"/>
          <w:color w:val="25704A"/>
          <w:sz w:val="26"/>
        </w:rPr>
        <w:t>look</w:t>
      </w:r>
      <w:r>
        <w:rPr>
          <w:rFonts w:ascii="Tahoma"/>
          <w:color w:val="25704A"/>
          <w:spacing w:val="-5"/>
          <w:sz w:val="26"/>
        </w:rPr>
        <w:t xml:space="preserve"> </w:t>
      </w:r>
      <w:r>
        <w:rPr>
          <w:rFonts w:ascii="Tahoma"/>
          <w:color w:val="25704A"/>
          <w:sz w:val="26"/>
        </w:rPr>
        <w:t>at</w:t>
      </w:r>
      <w:r>
        <w:rPr>
          <w:rFonts w:ascii="Tahoma"/>
          <w:color w:val="25704A"/>
          <w:spacing w:val="-5"/>
          <w:sz w:val="26"/>
        </w:rPr>
        <w:t xml:space="preserve"> </w:t>
      </w:r>
      <w:r>
        <w:rPr>
          <w:rFonts w:ascii="Tahoma"/>
          <w:color w:val="25704A"/>
          <w:sz w:val="26"/>
        </w:rPr>
        <w:t>the</w:t>
      </w:r>
      <w:r>
        <w:rPr>
          <w:rFonts w:ascii="Tahoma"/>
          <w:color w:val="25704A"/>
          <w:spacing w:val="-6"/>
          <w:sz w:val="26"/>
        </w:rPr>
        <w:t xml:space="preserve"> </w:t>
      </w:r>
      <w:r>
        <w:rPr>
          <w:rFonts w:ascii="Tahoma"/>
          <w:color w:val="25704A"/>
          <w:sz w:val="26"/>
        </w:rPr>
        <w:t>pictures</w:t>
      </w:r>
      <w:r>
        <w:rPr>
          <w:rFonts w:ascii="Tahoma"/>
          <w:color w:val="25704A"/>
          <w:spacing w:val="-5"/>
          <w:sz w:val="26"/>
        </w:rPr>
        <w:t xml:space="preserve"> </w:t>
      </w:r>
      <w:r>
        <w:rPr>
          <w:rFonts w:ascii="Tahoma"/>
          <w:color w:val="25704A"/>
          <w:sz w:val="26"/>
        </w:rPr>
        <w:t>below.</w:t>
      </w:r>
      <w:r>
        <w:rPr>
          <w:rFonts w:ascii="Tahoma"/>
          <w:color w:val="25704A"/>
          <w:spacing w:val="70"/>
          <w:sz w:val="26"/>
        </w:rPr>
        <w:t xml:space="preserve"> </w:t>
      </w:r>
      <w:r>
        <w:rPr>
          <w:rFonts w:ascii="Tahoma"/>
          <w:color w:val="25704A"/>
          <w:sz w:val="26"/>
        </w:rPr>
        <w:t>What</w:t>
      </w:r>
      <w:r>
        <w:rPr>
          <w:rFonts w:ascii="Tahoma"/>
          <w:color w:val="25704A"/>
          <w:spacing w:val="-5"/>
          <w:sz w:val="26"/>
        </w:rPr>
        <w:t xml:space="preserve"> </w:t>
      </w:r>
      <w:r>
        <w:rPr>
          <w:rFonts w:ascii="Tahoma"/>
          <w:color w:val="25704A"/>
          <w:sz w:val="26"/>
        </w:rPr>
        <w:t>are</w:t>
      </w:r>
      <w:r>
        <w:rPr>
          <w:rFonts w:ascii="Tahoma"/>
          <w:color w:val="25704A"/>
          <w:spacing w:val="-6"/>
          <w:sz w:val="26"/>
        </w:rPr>
        <w:t xml:space="preserve"> </w:t>
      </w:r>
      <w:r>
        <w:rPr>
          <w:rFonts w:ascii="Tahoma"/>
          <w:color w:val="25704A"/>
          <w:sz w:val="26"/>
        </w:rPr>
        <w:t>the</w:t>
      </w:r>
      <w:r>
        <w:rPr>
          <w:rFonts w:ascii="Tahoma"/>
          <w:color w:val="25704A"/>
          <w:spacing w:val="-5"/>
          <w:sz w:val="26"/>
        </w:rPr>
        <w:t xml:space="preserve"> </w:t>
      </w:r>
      <w:r>
        <w:rPr>
          <w:rFonts w:ascii="Tahoma"/>
          <w:color w:val="25704A"/>
          <w:sz w:val="26"/>
        </w:rPr>
        <w:t>students</w:t>
      </w:r>
      <w:r>
        <w:rPr>
          <w:rFonts w:ascii="Tahoma"/>
          <w:color w:val="25704A"/>
          <w:spacing w:val="-6"/>
          <w:sz w:val="26"/>
        </w:rPr>
        <w:t xml:space="preserve"> </w:t>
      </w:r>
      <w:r>
        <w:rPr>
          <w:rFonts w:ascii="Tahoma"/>
          <w:color w:val="25704A"/>
          <w:spacing w:val="-2"/>
          <w:sz w:val="26"/>
        </w:rPr>
        <w:t>doing?</w:t>
      </w:r>
    </w:p>
    <w:p w14:paraId="6AB0C0AC">
      <w:pPr>
        <w:pStyle w:val="11"/>
        <w:rPr>
          <w:rFonts w:ascii="Tahoma"/>
          <w:sz w:val="19"/>
        </w:rPr>
      </w:pPr>
    </w:p>
    <w:p w14:paraId="1654955F">
      <w:pPr>
        <w:pStyle w:val="11"/>
        <w:spacing w:before="11"/>
        <w:rPr>
          <w:rFonts w:ascii="Tahoma"/>
          <w:sz w:val="18"/>
        </w:rPr>
      </w:pPr>
    </w:p>
    <w:p w14:paraId="3C4F7C0A">
      <w:pPr>
        <w:spacing w:before="90"/>
        <w:ind w:left="676" w:right="0" w:firstLine="0"/>
        <w:jc w:val="left"/>
        <w:rPr>
          <w:rFonts w:ascii="Tahoma"/>
          <w:sz w:val="26"/>
        </w:rPr>
      </w:pPr>
      <w:r>
        <w:rPr>
          <w:rFonts w:ascii="Times New Roman"/>
          <w:spacing w:val="80"/>
          <w:w w:val="150"/>
          <w:sz w:val="20"/>
        </w:rPr>
        <w:t xml:space="preserve">    </w:t>
      </w:r>
      <w:r>
        <w:rPr>
          <w:rFonts w:ascii="Tahoma"/>
          <w:color w:val="25704A"/>
          <w:sz w:val="26"/>
        </w:rPr>
        <w:t>Listen</w:t>
      </w:r>
      <w:r>
        <w:rPr>
          <w:rFonts w:ascii="Tahoma"/>
          <w:color w:val="25704A"/>
          <w:spacing w:val="-2"/>
          <w:sz w:val="26"/>
        </w:rPr>
        <w:t xml:space="preserve"> </w:t>
      </w:r>
      <w:r>
        <w:rPr>
          <w:rFonts w:ascii="Tahoma"/>
          <w:color w:val="25704A"/>
          <w:sz w:val="26"/>
        </w:rPr>
        <w:t>to</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conversation</w:t>
      </w:r>
      <w:r>
        <w:rPr>
          <w:rFonts w:ascii="Tahoma"/>
          <w:color w:val="25704A"/>
          <w:spacing w:val="-2"/>
          <w:sz w:val="26"/>
        </w:rPr>
        <w:t xml:space="preserve"> </w:t>
      </w:r>
      <w:r>
        <w:rPr>
          <w:rFonts w:ascii="Tahoma"/>
          <w:color w:val="25704A"/>
          <w:sz w:val="26"/>
        </w:rPr>
        <w:t>and</w:t>
      </w:r>
      <w:r>
        <w:rPr>
          <w:rFonts w:ascii="Tahoma"/>
          <w:color w:val="25704A"/>
          <w:spacing w:val="-2"/>
          <w:sz w:val="26"/>
        </w:rPr>
        <w:t xml:space="preserve"> </w:t>
      </w:r>
      <w:r>
        <w:rPr>
          <w:rFonts w:ascii="Tahoma"/>
          <w:color w:val="25704A"/>
          <w:sz w:val="26"/>
        </w:rPr>
        <w:t>choose</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main</w:t>
      </w:r>
      <w:r>
        <w:rPr>
          <w:rFonts w:ascii="Tahoma"/>
          <w:color w:val="25704A"/>
          <w:spacing w:val="-2"/>
          <w:sz w:val="26"/>
        </w:rPr>
        <w:t xml:space="preserve"> </w:t>
      </w:r>
      <w:r>
        <w:rPr>
          <w:rFonts w:ascii="Tahoma"/>
          <w:color w:val="25704A"/>
          <w:sz w:val="26"/>
        </w:rPr>
        <w:t>idea.</w:t>
      </w:r>
    </w:p>
    <w:p w14:paraId="0D501FE8">
      <w:pPr>
        <w:pStyle w:val="15"/>
        <w:numPr>
          <w:ilvl w:val="1"/>
          <w:numId w:val="2"/>
        </w:numPr>
        <w:tabs>
          <w:tab w:val="left" w:pos="1850"/>
        </w:tabs>
        <w:spacing w:before="213" w:after="0" w:line="240" w:lineRule="auto"/>
        <w:ind w:left="1850" w:right="0" w:hanging="268"/>
        <w:jc w:val="left"/>
        <w:rPr>
          <w:sz w:val="22"/>
        </w:rPr>
      </w:pPr>
      <w:r>
        <w:rPr>
          <w:color w:val="231F20"/>
          <w:spacing w:val="-8"/>
          <w:sz w:val="22"/>
        </w:rPr>
        <w:t>Students</w:t>
      </w:r>
      <w:r>
        <w:rPr>
          <w:color w:val="231F20"/>
          <w:spacing w:val="-4"/>
          <w:sz w:val="22"/>
        </w:rPr>
        <w:t xml:space="preserve"> </w:t>
      </w:r>
      <w:r>
        <w:rPr>
          <w:color w:val="231F20"/>
          <w:spacing w:val="-8"/>
          <w:sz w:val="22"/>
        </w:rPr>
        <w:t>from</w:t>
      </w:r>
      <w:r>
        <w:rPr>
          <w:color w:val="231F20"/>
          <w:spacing w:val="-4"/>
          <w:sz w:val="22"/>
        </w:rPr>
        <w:t xml:space="preserve"> </w:t>
      </w:r>
      <w:r>
        <w:rPr>
          <w:color w:val="231F20"/>
          <w:spacing w:val="-8"/>
          <w:sz w:val="22"/>
        </w:rPr>
        <w:t>different</w:t>
      </w:r>
      <w:r>
        <w:rPr>
          <w:color w:val="231F20"/>
          <w:spacing w:val="-4"/>
          <w:sz w:val="22"/>
        </w:rPr>
        <w:t xml:space="preserve"> </w:t>
      </w:r>
      <w:r>
        <w:rPr>
          <w:color w:val="231F20"/>
          <w:spacing w:val="-8"/>
          <w:sz w:val="22"/>
        </w:rPr>
        <w:t>countries</w:t>
      </w:r>
      <w:r>
        <w:rPr>
          <w:color w:val="231F20"/>
          <w:spacing w:val="-4"/>
          <w:sz w:val="22"/>
        </w:rPr>
        <w:t xml:space="preserve"> </w:t>
      </w:r>
      <w:r>
        <w:rPr>
          <w:color w:val="231F20"/>
          <w:spacing w:val="-8"/>
          <w:sz w:val="22"/>
        </w:rPr>
        <w:t>are</w:t>
      </w:r>
      <w:r>
        <w:rPr>
          <w:color w:val="231F20"/>
          <w:spacing w:val="-4"/>
          <w:sz w:val="22"/>
        </w:rPr>
        <w:t xml:space="preserve"> </w:t>
      </w:r>
      <w:r>
        <w:rPr>
          <w:color w:val="231F20"/>
          <w:spacing w:val="-8"/>
          <w:sz w:val="22"/>
        </w:rPr>
        <w:t>working</w:t>
      </w:r>
      <w:r>
        <w:rPr>
          <w:color w:val="231F20"/>
          <w:spacing w:val="-3"/>
          <w:sz w:val="22"/>
        </w:rPr>
        <w:t xml:space="preserve"> </w:t>
      </w:r>
      <w:r>
        <w:rPr>
          <w:color w:val="231F20"/>
          <w:spacing w:val="-8"/>
          <w:sz w:val="22"/>
        </w:rPr>
        <w:t>creatively</w:t>
      </w:r>
      <w:r>
        <w:rPr>
          <w:color w:val="231F20"/>
          <w:spacing w:val="-4"/>
          <w:sz w:val="22"/>
        </w:rPr>
        <w:t xml:space="preserve"> </w:t>
      </w:r>
      <w:r>
        <w:rPr>
          <w:color w:val="231F20"/>
          <w:spacing w:val="-8"/>
          <w:sz w:val="22"/>
        </w:rPr>
        <w:t>to</w:t>
      </w:r>
      <w:r>
        <w:rPr>
          <w:color w:val="231F20"/>
          <w:spacing w:val="-4"/>
          <w:sz w:val="22"/>
        </w:rPr>
        <w:t xml:space="preserve"> </w:t>
      </w:r>
      <w:r>
        <w:rPr>
          <w:color w:val="231F20"/>
          <w:spacing w:val="-8"/>
          <w:sz w:val="22"/>
        </w:rPr>
        <w:t>protect</w:t>
      </w:r>
      <w:r>
        <w:rPr>
          <w:color w:val="231F20"/>
          <w:spacing w:val="-4"/>
          <w:sz w:val="22"/>
        </w:rPr>
        <w:t xml:space="preserve"> </w:t>
      </w:r>
      <w:r>
        <w:rPr>
          <w:color w:val="231F20"/>
          <w:spacing w:val="-8"/>
          <w:sz w:val="22"/>
        </w:rPr>
        <w:t>a</w:t>
      </w:r>
      <w:r>
        <w:rPr>
          <w:color w:val="231F20"/>
          <w:spacing w:val="-4"/>
          <w:sz w:val="22"/>
        </w:rPr>
        <w:t xml:space="preserve"> </w:t>
      </w:r>
      <w:r>
        <w:rPr>
          <w:color w:val="231F20"/>
          <w:spacing w:val="-8"/>
          <w:sz w:val="22"/>
        </w:rPr>
        <w:t>temple</w:t>
      </w:r>
      <w:r>
        <w:rPr>
          <w:color w:val="231F20"/>
          <w:spacing w:val="-3"/>
          <w:sz w:val="22"/>
        </w:rPr>
        <w:t xml:space="preserve"> </w:t>
      </w:r>
      <w:r>
        <w:rPr>
          <w:color w:val="231F20"/>
          <w:spacing w:val="-8"/>
          <w:sz w:val="22"/>
        </w:rPr>
        <w:t>in</w:t>
      </w:r>
      <w:r>
        <w:rPr>
          <w:color w:val="231F20"/>
          <w:spacing w:val="-4"/>
          <w:sz w:val="22"/>
        </w:rPr>
        <w:t xml:space="preserve"> </w:t>
      </w:r>
      <w:r>
        <w:rPr>
          <w:color w:val="231F20"/>
          <w:spacing w:val="-8"/>
          <w:sz w:val="22"/>
        </w:rPr>
        <w:t>China.</w:t>
      </w:r>
    </w:p>
    <w:p w14:paraId="7B3BA94E">
      <w:pPr>
        <w:pStyle w:val="15"/>
        <w:numPr>
          <w:ilvl w:val="1"/>
          <w:numId w:val="2"/>
        </w:numPr>
        <w:tabs>
          <w:tab w:val="left" w:pos="1859"/>
        </w:tabs>
        <w:spacing w:before="140" w:after="0" w:line="240" w:lineRule="auto"/>
        <w:ind w:left="1859" w:right="0" w:hanging="277"/>
        <w:jc w:val="left"/>
        <w:rPr>
          <w:sz w:val="22"/>
        </w:rPr>
      </w:pPr>
      <w:r>
        <w:rPr>
          <w:color w:val="231F20"/>
          <w:spacing w:val="-2"/>
          <w:sz w:val="22"/>
        </w:rPr>
        <w:t>Youths</w:t>
      </w:r>
      <w:r>
        <w:rPr>
          <w:color w:val="231F20"/>
          <w:spacing w:val="-7"/>
          <w:sz w:val="22"/>
        </w:rPr>
        <w:t xml:space="preserve"> </w:t>
      </w:r>
      <w:r>
        <w:rPr>
          <w:color w:val="231F20"/>
          <w:spacing w:val="-2"/>
          <w:sz w:val="22"/>
        </w:rPr>
        <w:t>from</w:t>
      </w:r>
      <w:r>
        <w:rPr>
          <w:color w:val="231F20"/>
          <w:spacing w:val="-7"/>
          <w:sz w:val="22"/>
        </w:rPr>
        <w:t xml:space="preserve"> </w:t>
      </w:r>
      <w:r>
        <w:rPr>
          <w:color w:val="231F20"/>
          <w:spacing w:val="-2"/>
          <w:sz w:val="22"/>
        </w:rPr>
        <w:t>seven</w:t>
      </w:r>
      <w:r>
        <w:rPr>
          <w:color w:val="231F20"/>
          <w:spacing w:val="-6"/>
          <w:sz w:val="22"/>
        </w:rPr>
        <w:t xml:space="preserve"> </w:t>
      </w:r>
      <w:r>
        <w:rPr>
          <w:color w:val="231F20"/>
          <w:spacing w:val="-2"/>
          <w:sz w:val="22"/>
        </w:rPr>
        <w:t>countries</w:t>
      </w:r>
      <w:r>
        <w:rPr>
          <w:color w:val="231F20"/>
          <w:spacing w:val="-7"/>
          <w:sz w:val="22"/>
        </w:rPr>
        <w:t xml:space="preserve"> </w:t>
      </w:r>
      <w:r>
        <w:rPr>
          <w:color w:val="231F20"/>
          <w:spacing w:val="-2"/>
          <w:sz w:val="22"/>
        </w:rPr>
        <w:t>are</w:t>
      </w:r>
      <w:r>
        <w:rPr>
          <w:color w:val="231F20"/>
          <w:spacing w:val="-7"/>
          <w:sz w:val="22"/>
        </w:rPr>
        <w:t xml:space="preserve"> </w:t>
      </w:r>
      <w:r>
        <w:rPr>
          <w:color w:val="231F20"/>
          <w:spacing w:val="-2"/>
          <w:sz w:val="22"/>
        </w:rPr>
        <w:t>working</w:t>
      </w:r>
      <w:r>
        <w:rPr>
          <w:color w:val="231F20"/>
          <w:spacing w:val="-6"/>
          <w:sz w:val="22"/>
        </w:rPr>
        <w:t xml:space="preserve"> </w:t>
      </w:r>
      <w:r>
        <w:rPr>
          <w:color w:val="231F20"/>
          <w:spacing w:val="-2"/>
          <w:sz w:val="22"/>
        </w:rPr>
        <w:t>together</w:t>
      </w:r>
      <w:r>
        <w:rPr>
          <w:color w:val="231F20"/>
          <w:spacing w:val="-7"/>
          <w:sz w:val="22"/>
        </w:rPr>
        <w:t xml:space="preserve"> </w:t>
      </w:r>
      <w:r>
        <w:rPr>
          <w:color w:val="231F20"/>
          <w:spacing w:val="-2"/>
          <w:sz w:val="22"/>
        </w:rPr>
        <w:t>to</w:t>
      </w:r>
      <w:r>
        <w:rPr>
          <w:color w:val="231F20"/>
          <w:spacing w:val="-6"/>
          <w:sz w:val="22"/>
        </w:rPr>
        <w:t xml:space="preserve"> </w:t>
      </w:r>
      <w:r>
        <w:rPr>
          <w:color w:val="231F20"/>
          <w:spacing w:val="-2"/>
          <w:sz w:val="22"/>
        </w:rPr>
        <w:t>protect</w:t>
      </w:r>
      <w:r>
        <w:rPr>
          <w:color w:val="231F20"/>
          <w:spacing w:val="-7"/>
          <w:sz w:val="22"/>
        </w:rPr>
        <w:t xml:space="preserve"> </w:t>
      </w:r>
      <w:r>
        <w:rPr>
          <w:color w:val="231F20"/>
          <w:spacing w:val="-2"/>
          <w:sz w:val="22"/>
        </w:rPr>
        <w:t>cultural</w:t>
      </w:r>
      <w:r>
        <w:rPr>
          <w:color w:val="231F20"/>
          <w:spacing w:val="-7"/>
          <w:sz w:val="22"/>
        </w:rPr>
        <w:t xml:space="preserve"> </w:t>
      </w:r>
      <w:r>
        <w:rPr>
          <w:color w:val="231F20"/>
          <w:spacing w:val="-2"/>
          <w:sz w:val="22"/>
        </w:rPr>
        <w:t>relics</w:t>
      </w:r>
      <w:r>
        <w:rPr>
          <w:color w:val="231F20"/>
          <w:spacing w:val="-6"/>
          <w:sz w:val="22"/>
        </w:rPr>
        <w:t xml:space="preserve"> </w:t>
      </w:r>
      <w:r>
        <w:rPr>
          <w:color w:val="231F20"/>
          <w:spacing w:val="-2"/>
          <w:sz w:val="22"/>
        </w:rPr>
        <w:t>on</w:t>
      </w:r>
      <w:r>
        <w:rPr>
          <w:color w:val="231F20"/>
          <w:spacing w:val="-7"/>
          <w:sz w:val="22"/>
        </w:rPr>
        <w:t xml:space="preserve"> </w:t>
      </w:r>
      <w:r>
        <w:rPr>
          <w:color w:val="231F20"/>
          <w:spacing w:val="-2"/>
          <w:sz w:val="22"/>
        </w:rPr>
        <w:t>Mount</w:t>
      </w:r>
      <w:r>
        <w:rPr>
          <w:color w:val="231F20"/>
          <w:spacing w:val="-6"/>
          <w:sz w:val="22"/>
        </w:rPr>
        <w:t xml:space="preserve"> </w:t>
      </w:r>
      <w:r>
        <w:rPr>
          <w:color w:val="231F20"/>
          <w:spacing w:val="-4"/>
          <w:sz w:val="22"/>
        </w:rPr>
        <w:t>Tai.</w:t>
      </w:r>
    </w:p>
    <w:p w14:paraId="56AF9A1D">
      <w:pPr>
        <w:pStyle w:val="15"/>
        <w:numPr>
          <w:ilvl w:val="1"/>
          <w:numId w:val="2"/>
        </w:numPr>
        <w:tabs>
          <w:tab w:val="left" w:pos="1863"/>
        </w:tabs>
        <w:spacing w:before="141" w:after="0" w:line="240" w:lineRule="auto"/>
        <w:ind w:left="1863" w:right="0" w:hanging="281"/>
        <w:jc w:val="left"/>
        <w:rPr>
          <w:sz w:val="22"/>
        </w:rPr>
      </w:pPr>
      <w:r>
        <w:rPr>
          <w:color w:val="231F20"/>
          <w:spacing w:val="-2"/>
          <w:sz w:val="22"/>
        </w:rPr>
        <w:t>Doing</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project</w:t>
      </w:r>
      <w:r>
        <w:rPr>
          <w:color w:val="231F20"/>
          <w:spacing w:val="-12"/>
          <w:sz w:val="22"/>
        </w:rPr>
        <w:t xml:space="preserve"> </w:t>
      </w:r>
      <w:r>
        <w:rPr>
          <w:color w:val="231F20"/>
          <w:spacing w:val="-2"/>
          <w:sz w:val="22"/>
        </w:rPr>
        <w:t>on</w:t>
      </w:r>
      <w:r>
        <w:rPr>
          <w:color w:val="231F20"/>
          <w:spacing w:val="-12"/>
          <w:sz w:val="22"/>
        </w:rPr>
        <w:t xml:space="preserve"> </w:t>
      </w:r>
      <w:r>
        <w:rPr>
          <w:color w:val="231F20"/>
          <w:spacing w:val="-2"/>
          <w:sz w:val="22"/>
        </w:rPr>
        <w:t>cultural</w:t>
      </w:r>
      <w:r>
        <w:rPr>
          <w:color w:val="231F20"/>
          <w:spacing w:val="-11"/>
          <w:sz w:val="22"/>
        </w:rPr>
        <w:t xml:space="preserve"> </w:t>
      </w:r>
      <w:r>
        <w:rPr>
          <w:color w:val="231F20"/>
          <w:spacing w:val="-2"/>
          <w:sz w:val="22"/>
        </w:rPr>
        <w:t>heritage</w:t>
      </w:r>
      <w:r>
        <w:rPr>
          <w:color w:val="231F20"/>
          <w:spacing w:val="-12"/>
          <w:sz w:val="22"/>
        </w:rPr>
        <w:t xml:space="preserve"> </w:t>
      </w:r>
      <w:r>
        <w:rPr>
          <w:color w:val="231F20"/>
          <w:spacing w:val="-2"/>
          <w:sz w:val="22"/>
        </w:rPr>
        <w:t>protection</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China</w:t>
      </w:r>
      <w:r>
        <w:rPr>
          <w:color w:val="231F20"/>
          <w:spacing w:val="-11"/>
          <w:sz w:val="22"/>
        </w:rPr>
        <w:t xml:space="preserve"> </w:t>
      </w:r>
      <w:r>
        <w:rPr>
          <w:color w:val="231F20"/>
          <w:spacing w:val="-2"/>
          <w:sz w:val="22"/>
        </w:rPr>
        <w:t>is</w:t>
      </w:r>
      <w:r>
        <w:rPr>
          <w:color w:val="231F20"/>
          <w:spacing w:val="-12"/>
          <w:sz w:val="22"/>
        </w:rPr>
        <w:t xml:space="preserve"> </w:t>
      </w:r>
      <w:r>
        <w:rPr>
          <w:color w:val="231F20"/>
          <w:spacing w:val="-2"/>
          <w:sz w:val="22"/>
        </w:rPr>
        <w:t>interesting</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exciting.</w:t>
      </w:r>
    </w:p>
    <w:p w14:paraId="6A4C8CA1">
      <w:pPr>
        <w:pStyle w:val="11"/>
        <w:rPr>
          <w:sz w:val="20"/>
        </w:rPr>
      </w:pPr>
    </w:p>
    <w:p w14:paraId="444D0606">
      <w:pPr>
        <w:pStyle w:val="11"/>
        <w:spacing w:before="6"/>
        <w:rPr>
          <w:sz w:val="21"/>
        </w:rPr>
      </w:pPr>
    </w:p>
    <w:p w14:paraId="4696E3CF">
      <w:pPr>
        <w:spacing w:after="0"/>
        <w:rPr>
          <w:sz w:val="21"/>
        </w:rPr>
        <w:sectPr>
          <w:pgSz w:w="11910" w:h="16840"/>
          <w:pgMar w:top="0" w:right="0" w:bottom="0" w:left="0" w:header="720" w:footer="720" w:gutter="0"/>
          <w:cols w:space="720" w:num="1"/>
        </w:sectPr>
      </w:pPr>
    </w:p>
    <w:p w14:paraId="4AB1B451">
      <w:pPr>
        <w:pStyle w:val="11"/>
        <w:rPr>
          <w:sz w:val="7"/>
        </w:rPr>
      </w:pPr>
    </w:p>
    <w:p w14:paraId="25DE0750">
      <w:pPr>
        <w:pStyle w:val="11"/>
        <w:ind w:left="676" w:right="-44"/>
        <w:rPr>
          <w:sz w:val="20"/>
        </w:rPr>
      </w:pPr>
    </w:p>
    <w:p w14:paraId="2F7BE876">
      <w:pPr>
        <w:spacing w:before="100"/>
        <w:ind w:left="567" w:right="0" w:firstLine="0"/>
        <w:jc w:val="left"/>
        <w:rPr>
          <w:rFonts w:ascii="Tahoma"/>
          <w:sz w:val="26"/>
        </w:rPr>
      </w:pPr>
      <w:r>
        <w:br w:type="column"/>
      </w:r>
      <w:r>
        <w:rPr>
          <w:rFonts w:ascii="Tahoma"/>
          <w:color w:val="25704A"/>
          <w:sz w:val="26"/>
        </w:rPr>
        <w:t>Listen</w:t>
      </w:r>
      <w:r>
        <w:rPr>
          <w:rFonts w:ascii="Tahoma"/>
          <w:color w:val="25704A"/>
          <w:spacing w:val="2"/>
          <w:sz w:val="26"/>
        </w:rPr>
        <w:t xml:space="preserve"> </w:t>
      </w:r>
      <w:r>
        <w:rPr>
          <w:rFonts w:ascii="Tahoma"/>
          <w:color w:val="25704A"/>
          <w:sz w:val="26"/>
        </w:rPr>
        <w:t>again</w:t>
      </w:r>
      <w:r>
        <w:rPr>
          <w:rFonts w:ascii="Tahoma"/>
          <w:color w:val="25704A"/>
          <w:spacing w:val="2"/>
          <w:sz w:val="26"/>
        </w:rPr>
        <w:t xml:space="preserve"> </w:t>
      </w:r>
      <w:r>
        <w:rPr>
          <w:rFonts w:ascii="Tahoma"/>
          <w:color w:val="25704A"/>
          <w:sz w:val="26"/>
        </w:rPr>
        <w:t>and</w:t>
      </w:r>
      <w:r>
        <w:rPr>
          <w:rFonts w:ascii="Tahoma"/>
          <w:color w:val="25704A"/>
          <w:spacing w:val="2"/>
          <w:sz w:val="26"/>
        </w:rPr>
        <w:t xml:space="preserve"> </w:t>
      </w:r>
      <w:r>
        <w:rPr>
          <w:rFonts w:ascii="Tahoma"/>
          <w:color w:val="25704A"/>
          <w:sz w:val="26"/>
        </w:rPr>
        <w:t>help</w:t>
      </w:r>
      <w:r>
        <w:rPr>
          <w:rFonts w:ascii="Tahoma"/>
          <w:color w:val="25704A"/>
          <w:spacing w:val="2"/>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reporter</w:t>
      </w:r>
      <w:r>
        <w:rPr>
          <w:rFonts w:ascii="Tahoma"/>
          <w:color w:val="25704A"/>
          <w:spacing w:val="2"/>
          <w:sz w:val="26"/>
        </w:rPr>
        <w:t xml:space="preserve"> </w:t>
      </w:r>
      <w:r>
        <w:rPr>
          <w:rFonts w:ascii="Tahoma"/>
          <w:color w:val="25704A"/>
          <w:sz w:val="26"/>
        </w:rPr>
        <w:t>to</w:t>
      </w:r>
      <w:r>
        <w:rPr>
          <w:rFonts w:ascii="Tahoma"/>
          <w:color w:val="25704A"/>
          <w:spacing w:val="2"/>
          <w:sz w:val="26"/>
        </w:rPr>
        <w:t xml:space="preserve"> </w:t>
      </w:r>
      <w:r>
        <w:rPr>
          <w:rFonts w:ascii="Tahoma"/>
          <w:color w:val="25704A"/>
          <w:sz w:val="26"/>
        </w:rPr>
        <w:t>complete</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interview</w:t>
      </w:r>
      <w:r>
        <w:rPr>
          <w:rFonts w:ascii="Tahoma"/>
          <w:color w:val="25704A"/>
          <w:spacing w:val="3"/>
          <w:sz w:val="26"/>
        </w:rPr>
        <w:t xml:space="preserve"> </w:t>
      </w:r>
      <w:r>
        <w:rPr>
          <w:rFonts w:ascii="Tahoma"/>
          <w:color w:val="25704A"/>
          <w:spacing w:val="-2"/>
          <w:sz w:val="26"/>
        </w:rPr>
        <w:t>notes.</w:t>
      </w:r>
    </w:p>
    <w:p w14:paraId="4E5C8880">
      <w:pPr>
        <w:spacing w:after="0"/>
        <w:jc w:val="left"/>
        <w:rPr>
          <w:rFonts w:ascii="Tahoma"/>
          <w:sz w:val="26"/>
        </w:rPr>
        <w:sectPr>
          <w:type w:val="continuous"/>
          <w:pgSz w:w="11910" w:h="16840"/>
          <w:pgMar w:top="1340" w:right="0" w:bottom="280" w:left="0" w:header="720" w:footer="720" w:gutter="0"/>
          <w:cols w:equalWidth="0" w:num="2">
            <w:col w:w="976" w:space="40"/>
            <w:col w:w="10894"/>
          </w:cols>
        </w:sectPr>
      </w:pPr>
    </w:p>
    <w:p w14:paraId="314FA60C">
      <w:pPr>
        <w:pStyle w:val="11"/>
        <w:spacing w:before="4"/>
        <w:rPr>
          <w:rFonts w:ascii="Tahoma"/>
          <w:sz w:val="17"/>
        </w:rPr>
      </w:pPr>
    </w:p>
    <w:p w14:paraId="3729FA0F">
      <w:pPr>
        <w:pStyle w:val="11"/>
        <w:ind w:left="1348"/>
        <w:rPr>
          <w:rFonts w:ascii="Tahoma"/>
          <w:sz w:val="20"/>
        </w:rPr>
      </w:pPr>
    </w:p>
    <w:p w14:paraId="17CE4A7B">
      <w:pPr>
        <w:pStyle w:val="11"/>
        <w:rPr>
          <w:rFonts w:ascii="Tahoma"/>
          <w:sz w:val="20"/>
        </w:rPr>
      </w:pPr>
    </w:p>
    <w:p w14:paraId="116D46BC">
      <w:pPr>
        <w:pStyle w:val="11"/>
        <w:spacing w:before="6"/>
        <w:rPr>
          <w:rFonts w:ascii="Tahoma"/>
          <w:sz w:val="23"/>
        </w:rPr>
      </w:pPr>
    </w:p>
    <w:p w14:paraId="6C6BC4FA">
      <w:pPr>
        <w:spacing w:before="0" w:line="213" w:lineRule="auto"/>
        <w:ind w:left="1587" w:right="1294" w:hanging="9"/>
        <w:jc w:val="left"/>
        <w:rPr>
          <w:rFonts w:ascii="Tahoma"/>
          <w:sz w:val="26"/>
        </w:rPr>
      </w:pPr>
      <w:r>
        <w:rPr>
          <w:rFonts w:ascii="Tahoma"/>
          <w:color w:val="25704A"/>
          <w:sz w:val="26"/>
        </w:rPr>
        <w:t xml:space="preserve">Practise using context clues to guess the meaning of new words. Look at the </w:t>
      </w:r>
      <w:r>
        <w:rPr>
          <w:rFonts w:ascii="Tahoma"/>
          <w:color w:val="25704A"/>
          <w:w w:val="105"/>
          <w:sz w:val="26"/>
        </w:rPr>
        <w:t>example and fill in the blank.</w:t>
      </w:r>
    </w:p>
    <w:p w14:paraId="00634FC1">
      <w:pPr>
        <w:pStyle w:val="11"/>
        <w:spacing w:before="186"/>
        <w:ind w:left="1587"/>
        <w:rPr>
          <w:rFonts w:ascii="Tahoma"/>
        </w:rPr>
      </w:pPr>
      <w:r>
        <w:rPr>
          <w:rFonts w:ascii="Tahoma"/>
          <w:color w:val="231F20"/>
          <w:spacing w:val="-2"/>
          <w:w w:val="105"/>
        </w:rPr>
        <w:t>EXAMPLE</w:t>
      </w:r>
    </w:p>
    <w:p w14:paraId="47328E58">
      <w:pPr>
        <w:pStyle w:val="11"/>
        <w:spacing w:before="141" w:line="266" w:lineRule="auto"/>
        <w:ind w:left="1587" w:right="3830"/>
        <w:jc w:val="both"/>
      </w:pPr>
      <w:r>
        <w:rPr>
          <w:color w:val="231F20"/>
        </w:rPr>
        <w:t>The</w:t>
      </w:r>
      <w:r>
        <w:rPr>
          <w:color w:val="231F20"/>
          <w:spacing w:val="-9"/>
        </w:rPr>
        <w:t xml:space="preserve"> </w:t>
      </w:r>
      <w:r>
        <w:rPr>
          <w:color w:val="231F20"/>
        </w:rPr>
        <w:t>palace</w:t>
      </w:r>
      <w:r>
        <w:rPr>
          <w:color w:val="231F20"/>
          <w:spacing w:val="-9"/>
        </w:rPr>
        <w:t xml:space="preserve"> </w:t>
      </w:r>
      <w:r>
        <w:rPr>
          <w:color w:val="231F20"/>
        </w:rPr>
        <w:t>was</w:t>
      </w:r>
      <w:r>
        <w:rPr>
          <w:color w:val="231F20"/>
          <w:spacing w:val="-9"/>
        </w:rPr>
        <w:t xml:space="preserve"> </w:t>
      </w:r>
      <w:r>
        <w:rPr>
          <w:color w:val="231F20"/>
          <w:u w:val="single" w:color="231F20"/>
        </w:rPr>
        <w:t>destroyed</w:t>
      </w:r>
      <w:r>
        <w:rPr>
          <w:color w:val="231F20"/>
          <w:spacing w:val="-9"/>
          <w:u w:val="single" w:color="231F20"/>
        </w:rPr>
        <w:t xml:space="preserve"> </w:t>
      </w:r>
      <w:r>
        <w:rPr>
          <w:color w:val="231F20"/>
          <w:u w:val="single" w:color="231F20"/>
        </w:rPr>
        <w:t>years</w:t>
      </w:r>
      <w:r>
        <w:rPr>
          <w:color w:val="231F20"/>
          <w:spacing w:val="-9"/>
          <w:u w:val="single" w:color="231F20"/>
        </w:rPr>
        <w:t xml:space="preserve"> </w:t>
      </w:r>
      <w:r>
        <w:rPr>
          <w:color w:val="231F20"/>
          <w:u w:val="single" w:color="231F20"/>
        </w:rPr>
        <w:t>ago</w:t>
      </w:r>
      <w:r>
        <w:rPr>
          <w:color w:val="231F20"/>
        </w:rPr>
        <w:t>.</w:t>
      </w:r>
      <w:r>
        <w:rPr>
          <w:color w:val="231F20"/>
          <w:spacing w:val="-9"/>
        </w:rPr>
        <w:t xml:space="preserve"> </w:t>
      </w:r>
      <w:r>
        <w:rPr>
          <w:color w:val="231F20"/>
        </w:rPr>
        <w:t>By</w:t>
      </w:r>
      <w:r>
        <w:rPr>
          <w:color w:val="231F20"/>
          <w:spacing w:val="-9"/>
        </w:rPr>
        <w:t xml:space="preserve"> </w:t>
      </w:r>
      <w:r>
        <w:rPr>
          <w:color w:val="231F20"/>
          <w:u w:val="single" w:color="231F20"/>
        </w:rPr>
        <w:t>studying</w:t>
      </w:r>
      <w:r>
        <w:rPr>
          <w:color w:val="231F20"/>
          <w:spacing w:val="-9"/>
          <w:u w:val="single" w:color="231F20"/>
        </w:rPr>
        <w:t xml:space="preserve"> </w:t>
      </w:r>
      <w:r>
        <w:rPr>
          <w:color w:val="231F20"/>
          <w:u w:val="single" w:color="231F20"/>
        </w:rPr>
        <w:t>old</w:t>
      </w:r>
      <w:r>
        <w:rPr>
          <w:color w:val="231F20"/>
          <w:spacing w:val="-9"/>
          <w:u w:val="single" w:color="231F20"/>
        </w:rPr>
        <w:t xml:space="preserve"> </w:t>
      </w:r>
      <w:r>
        <w:rPr>
          <w:color w:val="231F20"/>
          <w:u w:val="single" w:color="231F20"/>
        </w:rPr>
        <w:t>photos</w:t>
      </w:r>
      <w:r>
        <w:rPr>
          <w:color w:val="231F20"/>
          <w:spacing w:val="-7"/>
        </w:rPr>
        <w:t xml:space="preserve"> </w:t>
      </w:r>
      <w:r>
        <w:rPr>
          <w:color w:val="231F20"/>
        </w:rPr>
        <w:t>of</w:t>
      </w:r>
      <w:r>
        <w:rPr>
          <w:color w:val="231F20"/>
          <w:spacing w:val="-9"/>
        </w:rPr>
        <w:t xml:space="preserve"> </w:t>
      </w:r>
      <w:r>
        <w:rPr>
          <w:color w:val="231F20"/>
        </w:rPr>
        <w:t>the former</w:t>
      </w:r>
      <w:r>
        <w:rPr>
          <w:color w:val="231F20"/>
          <w:spacing w:val="-14"/>
        </w:rPr>
        <w:t xml:space="preserve"> </w:t>
      </w:r>
      <w:r>
        <w:rPr>
          <w:color w:val="231F20"/>
        </w:rPr>
        <w:t>palace,</w:t>
      </w:r>
      <w:r>
        <w:rPr>
          <w:color w:val="231F20"/>
          <w:spacing w:val="-14"/>
        </w:rPr>
        <w:t xml:space="preserve"> </w:t>
      </w:r>
      <w:r>
        <w:rPr>
          <w:color w:val="231F20"/>
        </w:rPr>
        <w:t>they</w:t>
      </w:r>
      <w:r>
        <w:rPr>
          <w:color w:val="231F20"/>
          <w:spacing w:val="-14"/>
        </w:rPr>
        <w:t xml:space="preserve"> </w:t>
      </w:r>
      <w:r>
        <w:rPr>
          <w:color w:val="231F20"/>
        </w:rPr>
        <w:t>have</w:t>
      </w:r>
      <w:r>
        <w:rPr>
          <w:color w:val="231F20"/>
          <w:spacing w:val="-14"/>
        </w:rPr>
        <w:t xml:space="preserve"> </w:t>
      </w:r>
      <w:r>
        <w:rPr>
          <w:color w:val="231F20"/>
          <w:u w:val="single" w:color="231F20"/>
        </w:rPr>
        <w:t>made</w:t>
      </w:r>
      <w:r>
        <w:rPr>
          <w:color w:val="231F20"/>
          <w:spacing w:val="-14"/>
          <w:u w:val="single" w:color="231F20"/>
        </w:rPr>
        <w:t xml:space="preserve"> </w:t>
      </w:r>
      <w:r>
        <w:rPr>
          <w:color w:val="231F20"/>
          <w:u w:val="single" w:color="231F20"/>
        </w:rPr>
        <w:t>the</w:t>
      </w:r>
      <w:r>
        <w:rPr>
          <w:color w:val="231F20"/>
          <w:spacing w:val="-14"/>
          <w:u w:val="single" w:color="231F20"/>
        </w:rPr>
        <w:t xml:space="preserve"> </w:t>
      </w:r>
      <w:r>
        <w:rPr>
          <w:color w:val="231F20"/>
          <w:u w:val="single" w:color="231F20"/>
        </w:rPr>
        <w:t>new</w:t>
      </w:r>
      <w:r>
        <w:rPr>
          <w:color w:val="231F20"/>
          <w:spacing w:val="-14"/>
          <w:u w:val="single" w:color="231F20"/>
        </w:rPr>
        <w:t xml:space="preserve"> </w:t>
      </w:r>
      <w:r>
        <w:rPr>
          <w:color w:val="231F20"/>
          <w:u w:val="single" w:color="231F20"/>
        </w:rPr>
        <w:t>one</w:t>
      </w:r>
      <w:r>
        <w:rPr>
          <w:color w:val="231F20"/>
          <w:spacing w:val="-12"/>
        </w:rPr>
        <w:t xml:space="preserve"> </w:t>
      </w:r>
      <w:r>
        <w:rPr>
          <w:color w:val="231F20"/>
        </w:rPr>
        <w:t>look</w:t>
      </w:r>
      <w:r>
        <w:rPr>
          <w:color w:val="231F20"/>
          <w:spacing w:val="-14"/>
        </w:rPr>
        <w:t xml:space="preserve"> </w:t>
      </w:r>
      <w:r>
        <w:rPr>
          <w:color w:val="231F20"/>
        </w:rPr>
        <w:t>exactly</w:t>
      </w:r>
      <w:r>
        <w:rPr>
          <w:color w:val="231F20"/>
          <w:spacing w:val="-14"/>
        </w:rPr>
        <w:t xml:space="preserve"> </w:t>
      </w:r>
      <w:r>
        <w:rPr>
          <w:color w:val="231F20"/>
          <w:u w:val="single" w:color="231F20"/>
        </w:rPr>
        <w:t>like</w:t>
      </w:r>
      <w:r>
        <w:rPr>
          <w:color w:val="231F20"/>
          <w:spacing w:val="-14"/>
          <w:u w:val="single" w:color="231F20"/>
        </w:rPr>
        <w:t xml:space="preserve"> </w:t>
      </w:r>
      <w:r>
        <w:rPr>
          <w:color w:val="231F20"/>
          <w:u w:val="single" w:color="231F20"/>
        </w:rPr>
        <w:t>the</w:t>
      </w:r>
      <w:r>
        <w:rPr>
          <w:color w:val="231F20"/>
          <w:spacing w:val="-14"/>
          <w:u w:val="single" w:color="231F20"/>
        </w:rPr>
        <w:t xml:space="preserve"> </w:t>
      </w:r>
      <w:r>
        <w:rPr>
          <w:color w:val="231F20"/>
          <w:u w:val="single" w:color="231F20"/>
        </w:rPr>
        <w:t>old</w:t>
      </w:r>
      <w:r>
        <w:rPr>
          <w:color w:val="231F20"/>
        </w:rPr>
        <w:t xml:space="preserve"> </w:t>
      </w:r>
      <w:r>
        <w:rPr>
          <w:color w:val="231F20"/>
          <w:spacing w:val="-4"/>
          <w:u w:val="single" w:color="231F20"/>
        </w:rPr>
        <w:t>one</w:t>
      </w:r>
      <w:r>
        <w:rPr>
          <w:color w:val="231F20"/>
          <w:spacing w:val="-4"/>
        </w:rPr>
        <w:t>.</w:t>
      </w:r>
    </w:p>
    <w:p w14:paraId="042430F8">
      <w:pPr>
        <w:pStyle w:val="11"/>
        <w:spacing w:line="266" w:lineRule="auto"/>
        <w:ind w:left="2437" w:right="3366" w:hanging="851"/>
      </w:pPr>
      <w:r>
        <w:rPr>
          <w:b/>
          <w:color w:val="231F20"/>
        </w:rPr>
        <w:t>Clues:</w:t>
      </w:r>
      <w:r>
        <w:rPr>
          <w:b/>
          <w:color w:val="231F20"/>
          <w:spacing w:val="80"/>
        </w:rPr>
        <w:t xml:space="preserve"> </w:t>
      </w:r>
      <w:r>
        <w:rPr>
          <w:color w:val="231F20"/>
        </w:rPr>
        <w:t>destroyed years ago; studying old photos; made the new palace like the old one</w:t>
      </w:r>
    </w:p>
    <w:p w14:paraId="36A98CEA">
      <w:pPr>
        <w:pStyle w:val="11"/>
        <w:tabs>
          <w:tab w:val="left" w:pos="10064"/>
        </w:tabs>
        <w:spacing w:line="251" w:lineRule="exact"/>
        <w:ind w:left="1587"/>
      </w:pPr>
      <w:r>
        <w:rPr>
          <w:b/>
          <w:color w:val="231F20"/>
          <w:spacing w:val="-2"/>
        </w:rPr>
        <w:t>Guess:</w:t>
      </w:r>
      <w:r>
        <w:rPr>
          <w:b/>
          <w:color w:val="231F20"/>
          <w:spacing w:val="50"/>
        </w:rPr>
        <w:t xml:space="preserve"> </w:t>
      </w:r>
      <w:r>
        <w:rPr>
          <w:color w:val="231F20"/>
          <w:spacing w:val="-2"/>
        </w:rPr>
        <w:t>The</w:t>
      </w:r>
      <w:r>
        <w:rPr>
          <w:color w:val="231F20"/>
          <w:spacing w:val="-8"/>
        </w:rPr>
        <w:t xml:space="preserve"> </w:t>
      </w:r>
      <w:r>
        <w:rPr>
          <w:color w:val="231F20"/>
          <w:spacing w:val="-2"/>
        </w:rPr>
        <w:t>former</w:t>
      </w:r>
      <w:r>
        <w:rPr>
          <w:color w:val="231F20"/>
          <w:spacing w:val="-8"/>
        </w:rPr>
        <w:t xml:space="preserve"> </w:t>
      </w:r>
      <w:r>
        <w:rPr>
          <w:color w:val="231F20"/>
          <w:spacing w:val="-2"/>
        </w:rPr>
        <w:t>palace</w:t>
      </w:r>
      <w:r>
        <w:rPr>
          <w:color w:val="231F20"/>
          <w:spacing w:val="-8"/>
        </w:rPr>
        <w:t xml:space="preserve"> </w:t>
      </w:r>
      <w:r>
        <w:rPr>
          <w:color w:val="231F20"/>
          <w:spacing w:val="-2"/>
        </w:rPr>
        <w:t>means</w:t>
      </w:r>
      <w:r>
        <w:rPr>
          <w:color w:val="231F20"/>
          <w:spacing w:val="-8"/>
        </w:rPr>
        <w:t xml:space="preserve"> </w:t>
      </w:r>
      <w:r>
        <w:rPr>
          <w:color w:val="231F20"/>
          <w:spacing w:val="-2"/>
        </w:rPr>
        <w:t>“the</w:t>
      </w:r>
      <w:r>
        <w:rPr>
          <w:color w:val="231F20"/>
          <w:spacing w:val="-8"/>
        </w:rPr>
        <w:t xml:space="preserve"> </w:t>
      </w:r>
      <w:r>
        <w:rPr>
          <w:color w:val="231F20"/>
          <w:spacing w:val="-2"/>
        </w:rPr>
        <w:t>palace</w:t>
      </w:r>
      <w:r>
        <w:rPr>
          <w:color w:val="231F20"/>
          <w:spacing w:val="-8"/>
        </w:rPr>
        <w:t xml:space="preserve"> </w:t>
      </w:r>
      <w:r>
        <w:rPr>
          <w:color w:val="231F20"/>
          <w:spacing w:val="-2"/>
        </w:rPr>
        <w:t>that</w:t>
      </w:r>
      <w:r>
        <w:rPr>
          <w:color w:val="231F20"/>
          <w:spacing w:val="-8"/>
        </w:rPr>
        <w:t xml:space="preserve"> </w:t>
      </w:r>
      <w:r>
        <w:rPr>
          <w:color w:val="231F20"/>
          <w:u w:val="single" w:color="231F20"/>
        </w:rPr>
        <w:tab/>
      </w:r>
      <w:r>
        <w:rPr>
          <w:color w:val="231F20"/>
          <w:spacing w:val="-5"/>
        </w:rPr>
        <w:t>”.</w:t>
      </w:r>
    </w:p>
    <w:p w14:paraId="6E55CBA6">
      <w:pPr>
        <w:pStyle w:val="11"/>
        <w:rPr>
          <w:sz w:val="20"/>
        </w:rPr>
      </w:pPr>
    </w:p>
    <w:p w14:paraId="28A5F836">
      <w:pPr>
        <w:pStyle w:val="11"/>
        <w:spacing w:before="3"/>
        <w:rPr>
          <w:sz w:val="20"/>
        </w:rPr>
      </w:pPr>
    </w:p>
    <w:p w14:paraId="2E597F56">
      <w:pPr>
        <w:tabs>
          <w:tab w:val="left" w:pos="1155"/>
        </w:tabs>
        <w:spacing w:before="97"/>
        <w:ind w:left="671" w:right="0" w:firstLine="0"/>
        <w:jc w:val="left"/>
        <w:rPr>
          <w:sz w:val="18"/>
        </w:rPr>
      </w:pPr>
      <w:r>
        <w:rPr>
          <w:rFonts w:ascii="Tahoma"/>
          <w:color w:val="231F20"/>
          <w:spacing w:val="-10"/>
          <w:sz w:val="20"/>
        </w:rPr>
        <w:t>2</w:t>
      </w:r>
      <w:r>
        <w:rPr>
          <w:rFonts w:ascii="Tahoma"/>
          <w:color w:val="231F20"/>
          <w:sz w:val="20"/>
        </w:rPr>
        <w:tab/>
      </w: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p>
    <w:p w14:paraId="7C67769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53CE24">
      <w:pPr>
        <w:spacing w:after="0" w:line="240" w:lineRule="auto"/>
        <w:jc w:val="left"/>
        <w:rPr>
          <w:sz w:val="20"/>
        </w:rPr>
        <w:sectPr>
          <w:type w:val="continuous"/>
          <w:pgSz w:w="11910" w:h="16840"/>
          <w:pgMar w:top="1340" w:right="0" w:bottom="280" w:left="0" w:header="720" w:footer="720" w:gutter="0"/>
          <w:cols w:space="720" w:num="1"/>
        </w:sectPr>
      </w:pPr>
    </w:p>
    <w:p w14:paraId="6E452326">
      <w:pPr>
        <w:pStyle w:val="11"/>
        <w:rPr>
          <w:sz w:val="20"/>
        </w:rPr>
      </w:pPr>
    </w:p>
    <w:p w14:paraId="5ADAC954">
      <w:pPr>
        <w:pStyle w:val="11"/>
        <w:rPr>
          <w:sz w:val="20"/>
        </w:rPr>
      </w:pPr>
    </w:p>
    <w:p w14:paraId="5C325A8F">
      <w:pPr>
        <w:pStyle w:val="11"/>
        <w:rPr>
          <w:sz w:val="20"/>
        </w:rPr>
      </w:pPr>
    </w:p>
    <w:p w14:paraId="6971DBA0">
      <w:pPr>
        <w:pStyle w:val="11"/>
        <w:rPr>
          <w:sz w:val="20"/>
        </w:rPr>
      </w:pPr>
    </w:p>
    <w:p w14:paraId="05A83A44">
      <w:pPr>
        <w:pStyle w:val="11"/>
        <w:spacing w:before="1"/>
        <w:rPr>
          <w:sz w:val="21"/>
        </w:rPr>
      </w:pPr>
    </w:p>
    <w:p w14:paraId="210A6BB4">
      <w:pPr>
        <w:spacing w:before="116" w:line="213" w:lineRule="auto"/>
        <w:ind w:left="1757" w:right="1067" w:hanging="911"/>
        <w:jc w:val="left"/>
        <w:rPr>
          <w:rFonts w:ascii="Tahoma"/>
          <w:sz w:val="26"/>
        </w:rPr>
      </w:pPr>
      <w:r>
        <w:rPr>
          <w:rFonts w:ascii="Times New Roman"/>
          <w:spacing w:val="57"/>
          <w:w w:val="150"/>
          <w:position w:val="2"/>
          <w:sz w:val="20"/>
        </w:rPr>
        <w:t xml:space="preserve">   </w:t>
      </w:r>
      <w:r>
        <w:rPr>
          <w:rFonts w:ascii="Tahoma"/>
          <w:color w:val="25704A"/>
          <w:spacing w:val="-4"/>
          <w:w w:val="105"/>
          <w:position w:val="2"/>
          <w:sz w:val="26"/>
        </w:rPr>
        <w:t>Listen</w:t>
      </w:r>
      <w:r>
        <w:rPr>
          <w:rFonts w:ascii="Tahoma"/>
          <w:color w:val="25704A"/>
          <w:spacing w:val="-33"/>
          <w:w w:val="105"/>
          <w:position w:val="2"/>
          <w:sz w:val="26"/>
        </w:rPr>
        <w:t xml:space="preserve"> </w:t>
      </w:r>
      <w:r>
        <w:rPr>
          <w:rFonts w:ascii="Tahoma"/>
          <w:color w:val="25704A"/>
          <w:spacing w:val="-4"/>
          <w:w w:val="105"/>
          <w:position w:val="2"/>
          <w:sz w:val="26"/>
        </w:rPr>
        <w:t>to</w:t>
      </w:r>
      <w:r>
        <w:rPr>
          <w:rFonts w:ascii="Tahoma"/>
          <w:color w:val="25704A"/>
          <w:spacing w:val="-34"/>
          <w:w w:val="105"/>
          <w:position w:val="2"/>
          <w:sz w:val="26"/>
        </w:rPr>
        <w:t xml:space="preserve"> </w:t>
      </w:r>
      <w:r>
        <w:rPr>
          <w:rFonts w:ascii="Tahoma"/>
          <w:color w:val="25704A"/>
          <w:spacing w:val="-4"/>
          <w:w w:val="105"/>
          <w:position w:val="2"/>
          <w:sz w:val="26"/>
        </w:rPr>
        <w:t>the</w:t>
      </w:r>
      <w:r>
        <w:rPr>
          <w:rFonts w:ascii="Tahoma"/>
          <w:color w:val="25704A"/>
          <w:spacing w:val="-34"/>
          <w:w w:val="105"/>
          <w:position w:val="2"/>
          <w:sz w:val="26"/>
        </w:rPr>
        <w:t xml:space="preserve"> </w:t>
      </w:r>
      <w:r>
        <w:rPr>
          <w:rFonts w:ascii="Tahoma"/>
          <w:color w:val="25704A"/>
          <w:spacing w:val="-4"/>
          <w:w w:val="105"/>
          <w:position w:val="2"/>
          <w:sz w:val="26"/>
        </w:rPr>
        <w:t>conversation</w:t>
      </w:r>
      <w:r>
        <w:rPr>
          <w:rFonts w:ascii="Tahoma"/>
          <w:color w:val="25704A"/>
          <w:spacing w:val="-34"/>
          <w:w w:val="105"/>
          <w:position w:val="2"/>
          <w:sz w:val="26"/>
        </w:rPr>
        <w:t xml:space="preserve"> </w:t>
      </w:r>
      <w:r>
        <w:rPr>
          <w:rFonts w:ascii="Tahoma"/>
          <w:color w:val="25704A"/>
          <w:spacing w:val="-4"/>
          <w:w w:val="105"/>
          <w:position w:val="2"/>
          <w:sz w:val="26"/>
        </w:rPr>
        <w:t>again</w:t>
      </w:r>
      <w:r>
        <w:rPr>
          <w:rFonts w:ascii="Tahoma"/>
          <w:color w:val="25704A"/>
          <w:spacing w:val="-34"/>
          <w:w w:val="105"/>
          <w:position w:val="2"/>
          <w:sz w:val="26"/>
        </w:rPr>
        <w:t xml:space="preserve"> </w:t>
      </w:r>
      <w:r>
        <w:rPr>
          <w:rFonts w:ascii="Tahoma"/>
          <w:color w:val="25704A"/>
          <w:spacing w:val="-4"/>
          <w:w w:val="105"/>
          <w:position w:val="2"/>
          <w:sz w:val="26"/>
        </w:rPr>
        <w:t>and</w:t>
      </w:r>
      <w:r>
        <w:rPr>
          <w:rFonts w:ascii="Tahoma"/>
          <w:color w:val="25704A"/>
          <w:spacing w:val="-34"/>
          <w:w w:val="105"/>
          <w:position w:val="2"/>
          <w:sz w:val="26"/>
        </w:rPr>
        <w:t xml:space="preserve"> </w:t>
      </w:r>
      <w:r>
        <w:rPr>
          <w:rFonts w:ascii="Tahoma"/>
          <w:color w:val="25704A"/>
          <w:spacing w:val="-4"/>
          <w:w w:val="105"/>
          <w:position w:val="2"/>
          <w:sz w:val="26"/>
        </w:rPr>
        <w:t>use</w:t>
      </w:r>
      <w:r>
        <w:rPr>
          <w:rFonts w:ascii="Tahoma"/>
          <w:color w:val="25704A"/>
          <w:spacing w:val="-34"/>
          <w:w w:val="105"/>
          <w:position w:val="2"/>
          <w:sz w:val="26"/>
        </w:rPr>
        <w:t xml:space="preserve"> </w:t>
      </w:r>
      <w:r>
        <w:rPr>
          <w:rFonts w:ascii="Tahoma"/>
          <w:color w:val="25704A"/>
          <w:spacing w:val="-4"/>
          <w:w w:val="105"/>
          <w:position w:val="2"/>
          <w:sz w:val="26"/>
        </w:rPr>
        <w:t>the</w:t>
      </w:r>
      <w:r>
        <w:rPr>
          <w:rFonts w:ascii="Tahoma"/>
          <w:color w:val="25704A"/>
          <w:spacing w:val="-34"/>
          <w:w w:val="105"/>
          <w:position w:val="2"/>
          <w:sz w:val="26"/>
        </w:rPr>
        <w:t xml:space="preserve"> </w:t>
      </w:r>
      <w:r>
        <w:rPr>
          <w:rFonts w:ascii="Tahoma"/>
          <w:color w:val="25704A"/>
          <w:spacing w:val="-4"/>
          <w:w w:val="105"/>
          <w:position w:val="2"/>
          <w:sz w:val="26"/>
        </w:rPr>
        <w:t>context</w:t>
      </w:r>
      <w:r>
        <w:rPr>
          <w:rFonts w:ascii="Tahoma"/>
          <w:color w:val="25704A"/>
          <w:spacing w:val="-34"/>
          <w:w w:val="105"/>
          <w:position w:val="2"/>
          <w:sz w:val="26"/>
        </w:rPr>
        <w:t xml:space="preserve"> </w:t>
      </w:r>
      <w:r>
        <w:rPr>
          <w:rFonts w:ascii="Tahoma"/>
          <w:color w:val="25704A"/>
          <w:spacing w:val="-4"/>
          <w:w w:val="105"/>
          <w:position w:val="2"/>
          <w:sz w:val="26"/>
        </w:rPr>
        <w:t>to</w:t>
      </w:r>
      <w:r>
        <w:rPr>
          <w:rFonts w:ascii="Tahoma"/>
          <w:color w:val="25704A"/>
          <w:spacing w:val="-34"/>
          <w:w w:val="105"/>
          <w:position w:val="2"/>
          <w:sz w:val="26"/>
        </w:rPr>
        <w:t xml:space="preserve"> </w:t>
      </w:r>
      <w:r>
        <w:rPr>
          <w:rFonts w:ascii="Tahoma"/>
          <w:color w:val="25704A"/>
          <w:spacing w:val="-4"/>
          <w:w w:val="105"/>
          <w:position w:val="2"/>
          <w:sz w:val="26"/>
        </w:rPr>
        <w:t>guess</w:t>
      </w:r>
      <w:r>
        <w:rPr>
          <w:rFonts w:ascii="Tahoma"/>
          <w:color w:val="25704A"/>
          <w:spacing w:val="-34"/>
          <w:w w:val="105"/>
          <w:position w:val="2"/>
          <w:sz w:val="26"/>
        </w:rPr>
        <w:t xml:space="preserve"> </w:t>
      </w:r>
      <w:r>
        <w:rPr>
          <w:rFonts w:ascii="Tahoma"/>
          <w:color w:val="25704A"/>
          <w:spacing w:val="-4"/>
          <w:w w:val="105"/>
          <w:position w:val="2"/>
          <w:sz w:val="26"/>
        </w:rPr>
        <w:t>the</w:t>
      </w:r>
      <w:r>
        <w:rPr>
          <w:rFonts w:ascii="Tahoma"/>
          <w:color w:val="25704A"/>
          <w:spacing w:val="-34"/>
          <w:w w:val="105"/>
          <w:position w:val="2"/>
          <w:sz w:val="26"/>
        </w:rPr>
        <w:t xml:space="preserve"> </w:t>
      </w:r>
      <w:r>
        <w:rPr>
          <w:rFonts w:ascii="Tahoma"/>
          <w:color w:val="25704A"/>
          <w:spacing w:val="-4"/>
          <w:w w:val="105"/>
          <w:position w:val="2"/>
          <w:sz w:val="26"/>
        </w:rPr>
        <w:t>meaning</w:t>
      </w:r>
      <w:r>
        <w:rPr>
          <w:rFonts w:ascii="Tahoma"/>
          <w:color w:val="25704A"/>
          <w:spacing w:val="-35"/>
          <w:w w:val="105"/>
          <w:position w:val="2"/>
          <w:sz w:val="26"/>
        </w:rPr>
        <w:t xml:space="preserve"> </w:t>
      </w:r>
      <w:r>
        <w:rPr>
          <w:rFonts w:ascii="Tahoma"/>
          <w:color w:val="25704A"/>
          <w:spacing w:val="-4"/>
          <w:w w:val="105"/>
          <w:position w:val="2"/>
          <w:sz w:val="26"/>
        </w:rPr>
        <w:t>of</w:t>
      </w:r>
      <w:r>
        <w:rPr>
          <w:rFonts w:ascii="Tahoma"/>
          <w:color w:val="25704A"/>
          <w:spacing w:val="-34"/>
          <w:w w:val="105"/>
          <w:position w:val="2"/>
          <w:sz w:val="26"/>
        </w:rPr>
        <w:t xml:space="preserve"> </w:t>
      </w:r>
      <w:r>
        <w:rPr>
          <w:rFonts w:ascii="Tahoma"/>
          <w:color w:val="25704A"/>
          <w:spacing w:val="-4"/>
          <w:w w:val="105"/>
          <w:position w:val="2"/>
          <w:sz w:val="26"/>
        </w:rPr>
        <w:t xml:space="preserve">the </w:t>
      </w:r>
      <w:r>
        <w:rPr>
          <w:rFonts w:ascii="Tahoma"/>
          <w:color w:val="25704A"/>
          <w:spacing w:val="-6"/>
          <w:w w:val="105"/>
          <w:sz w:val="26"/>
        </w:rPr>
        <w:t>words</w:t>
      </w:r>
      <w:r>
        <w:rPr>
          <w:rFonts w:ascii="Tahoma"/>
          <w:color w:val="25704A"/>
          <w:spacing w:val="-31"/>
          <w:w w:val="105"/>
          <w:sz w:val="26"/>
        </w:rPr>
        <w:t xml:space="preserve"> </w:t>
      </w:r>
      <w:r>
        <w:rPr>
          <w:rFonts w:ascii="Tahoma"/>
          <w:color w:val="25704A"/>
          <w:spacing w:val="-6"/>
          <w:w w:val="105"/>
          <w:sz w:val="26"/>
        </w:rPr>
        <w:t>below.</w:t>
      </w:r>
      <w:r>
        <w:rPr>
          <w:rFonts w:ascii="Tahoma"/>
          <w:color w:val="25704A"/>
          <w:spacing w:val="-31"/>
          <w:w w:val="105"/>
          <w:sz w:val="26"/>
        </w:rPr>
        <w:t xml:space="preserve"> </w:t>
      </w:r>
      <w:r>
        <w:rPr>
          <w:rFonts w:ascii="Tahoma"/>
          <w:color w:val="25704A"/>
          <w:spacing w:val="-6"/>
          <w:w w:val="105"/>
          <w:sz w:val="26"/>
        </w:rPr>
        <w:t>Tick</w:t>
      </w:r>
      <w:r>
        <w:rPr>
          <w:rFonts w:ascii="Tahoma"/>
          <w:color w:val="25704A"/>
          <w:spacing w:val="-31"/>
          <w:w w:val="105"/>
          <w:sz w:val="26"/>
        </w:rPr>
        <w:t xml:space="preserve"> </w:t>
      </w:r>
      <w:r>
        <w:rPr>
          <w:rFonts w:ascii="Tahoma"/>
          <w:color w:val="25704A"/>
          <w:spacing w:val="-6"/>
          <w:w w:val="105"/>
          <w:sz w:val="26"/>
        </w:rPr>
        <w:t>the</w:t>
      </w:r>
      <w:r>
        <w:rPr>
          <w:rFonts w:ascii="Tahoma"/>
          <w:color w:val="25704A"/>
          <w:spacing w:val="-31"/>
          <w:w w:val="105"/>
          <w:sz w:val="26"/>
        </w:rPr>
        <w:t xml:space="preserve"> </w:t>
      </w:r>
      <w:r>
        <w:rPr>
          <w:rFonts w:ascii="Tahoma"/>
          <w:color w:val="25704A"/>
          <w:spacing w:val="-6"/>
          <w:w w:val="105"/>
          <w:sz w:val="26"/>
        </w:rPr>
        <w:t>reason</w:t>
      </w:r>
      <w:r>
        <w:rPr>
          <w:rFonts w:ascii="Tahoma"/>
          <w:color w:val="25704A"/>
          <w:spacing w:val="-31"/>
          <w:w w:val="105"/>
          <w:sz w:val="26"/>
        </w:rPr>
        <w:t xml:space="preserve"> </w:t>
      </w:r>
      <w:r>
        <w:rPr>
          <w:rFonts w:ascii="Tahoma"/>
          <w:color w:val="25704A"/>
          <w:spacing w:val="-6"/>
          <w:w w:val="105"/>
          <w:sz w:val="26"/>
        </w:rPr>
        <w:t>why</w:t>
      </w:r>
      <w:r>
        <w:rPr>
          <w:rFonts w:ascii="Tahoma"/>
          <w:color w:val="25704A"/>
          <w:spacing w:val="-31"/>
          <w:w w:val="105"/>
          <w:sz w:val="26"/>
        </w:rPr>
        <w:t xml:space="preserve"> </w:t>
      </w:r>
      <w:r>
        <w:rPr>
          <w:rFonts w:ascii="Tahoma"/>
          <w:color w:val="25704A"/>
          <w:spacing w:val="-6"/>
          <w:w w:val="105"/>
          <w:sz w:val="26"/>
        </w:rPr>
        <w:t>you</w:t>
      </w:r>
      <w:r>
        <w:rPr>
          <w:rFonts w:ascii="Tahoma"/>
          <w:color w:val="25704A"/>
          <w:spacing w:val="-31"/>
          <w:w w:val="105"/>
          <w:sz w:val="26"/>
        </w:rPr>
        <w:t xml:space="preserve"> </w:t>
      </w:r>
      <w:r>
        <w:rPr>
          <w:rFonts w:ascii="Tahoma"/>
          <w:color w:val="25704A"/>
          <w:spacing w:val="-6"/>
          <w:w w:val="105"/>
          <w:sz w:val="26"/>
        </w:rPr>
        <w:t>were</w:t>
      </w:r>
      <w:r>
        <w:rPr>
          <w:rFonts w:ascii="Tahoma"/>
          <w:color w:val="25704A"/>
          <w:spacing w:val="-31"/>
          <w:w w:val="105"/>
          <w:sz w:val="26"/>
        </w:rPr>
        <w:t xml:space="preserve"> </w:t>
      </w:r>
      <w:r>
        <w:rPr>
          <w:rFonts w:ascii="Tahoma"/>
          <w:color w:val="25704A"/>
          <w:spacing w:val="-6"/>
          <w:w w:val="105"/>
          <w:sz w:val="26"/>
        </w:rPr>
        <w:t>able</w:t>
      </w:r>
      <w:r>
        <w:rPr>
          <w:rFonts w:ascii="Tahoma"/>
          <w:color w:val="25704A"/>
          <w:spacing w:val="-31"/>
          <w:w w:val="105"/>
          <w:sz w:val="26"/>
        </w:rPr>
        <w:t xml:space="preserve"> </w:t>
      </w:r>
      <w:r>
        <w:rPr>
          <w:rFonts w:ascii="Tahoma"/>
          <w:color w:val="25704A"/>
          <w:spacing w:val="-6"/>
          <w:w w:val="105"/>
          <w:sz w:val="26"/>
        </w:rPr>
        <w:t>to</w:t>
      </w:r>
      <w:r>
        <w:rPr>
          <w:rFonts w:ascii="Tahoma"/>
          <w:color w:val="25704A"/>
          <w:spacing w:val="-31"/>
          <w:w w:val="105"/>
          <w:sz w:val="26"/>
        </w:rPr>
        <w:t xml:space="preserve"> </w:t>
      </w:r>
      <w:r>
        <w:rPr>
          <w:rFonts w:ascii="Tahoma"/>
          <w:color w:val="25704A"/>
          <w:spacing w:val="-6"/>
          <w:w w:val="105"/>
          <w:sz w:val="26"/>
        </w:rPr>
        <w:t>guess</w:t>
      </w:r>
      <w:r>
        <w:rPr>
          <w:rFonts w:ascii="Tahoma"/>
          <w:color w:val="25704A"/>
          <w:spacing w:val="-31"/>
          <w:w w:val="105"/>
          <w:sz w:val="26"/>
        </w:rPr>
        <w:t xml:space="preserve"> </w:t>
      </w:r>
      <w:r>
        <w:rPr>
          <w:rFonts w:ascii="Tahoma"/>
          <w:color w:val="25704A"/>
          <w:spacing w:val="-6"/>
          <w:w w:val="105"/>
          <w:sz w:val="26"/>
        </w:rPr>
        <w:t>the</w:t>
      </w:r>
      <w:r>
        <w:rPr>
          <w:rFonts w:ascii="Tahoma"/>
          <w:color w:val="25704A"/>
          <w:spacing w:val="-31"/>
          <w:w w:val="105"/>
          <w:sz w:val="26"/>
        </w:rPr>
        <w:t xml:space="preserve"> </w:t>
      </w:r>
      <w:r>
        <w:rPr>
          <w:rFonts w:ascii="Tahoma"/>
          <w:color w:val="25704A"/>
          <w:spacing w:val="-6"/>
          <w:w w:val="105"/>
          <w:sz w:val="26"/>
        </w:rPr>
        <w:t>words.</w:t>
      </w:r>
    </w:p>
    <w:p w14:paraId="4C88264E">
      <w:pPr>
        <w:pStyle w:val="11"/>
        <w:spacing w:before="9"/>
        <w:rPr>
          <w:rFonts w:ascii="Tahoma"/>
          <w:sz w:val="10"/>
        </w:rPr>
      </w:pPr>
    </w:p>
    <w:tbl>
      <w:tblPr>
        <w:tblStyle w:val="12"/>
        <w:tblW w:w="0" w:type="auto"/>
        <w:tblInd w:w="1743" w:type="dxa"/>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Layout w:type="fixed"/>
        <w:tblCellMar>
          <w:top w:w="0" w:type="dxa"/>
          <w:left w:w="0" w:type="dxa"/>
          <w:bottom w:w="0" w:type="dxa"/>
          <w:right w:w="0" w:type="dxa"/>
        </w:tblCellMar>
      </w:tblPr>
      <w:tblGrid>
        <w:gridCol w:w="5231"/>
        <w:gridCol w:w="1247"/>
        <w:gridCol w:w="1247"/>
        <w:gridCol w:w="1252"/>
      </w:tblGrid>
      <w:tr w14:paraId="3B4B71E3">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91" w:hRule="atLeast"/>
        </w:trPr>
        <w:tc>
          <w:tcPr>
            <w:tcW w:w="5231" w:type="dxa"/>
            <w:tcBorders>
              <w:bottom w:val="single" w:color="9CD3AC" w:sz="4" w:space="0"/>
              <w:right w:val="single" w:color="9CD3AC" w:sz="4" w:space="0"/>
            </w:tcBorders>
          </w:tcPr>
          <w:p w14:paraId="1CB75F9C">
            <w:pPr>
              <w:pStyle w:val="16"/>
              <w:spacing w:before="44"/>
              <w:ind w:left="2163" w:right="2138"/>
              <w:jc w:val="center"/>
              <w:rPr>
                <w:rFonts w:ascii="Tahoma"/>
                <w:b/>
                <w:sz w:val="24"/>
              </w:rPr>
            </w:pPr>
            <w:r>
              <w:rPr>
                <w:rFonts w:ascii="Tahoma"/>
                <w:b/>
                <w:color w:val="25704A"/>
                <w:spacing w:val="-2"/>
                <w:sz w:val="24"/>
              </w:rPr>
              <w:t>Reason</w:t>
            </w:r>
          </w:p>
        </w:tc>
        <w:tc>
          <w:tcPr>
            <w:tcW w:w="1247" w:type="dxa"/>
            <w:tcBorders>
              <w:left w:val="single" w:color="9CD3AC" w:sz="4" w:space="0"/>
              <w:bottom w:val="single" w:color="9CD3AC" w:sz="4" w:space="0"/>
              <w:right w:val="single" w:color="9CD3AC" w:sz="4" w:space="0"/>
            </w:tcBorders>
          </w:tcPr>
          <w:p w14:paraId="5DC44AF5">
            <w:pPr>
              <w:pStyle w:val="16"/>
              <w:spacing w:before="44"/>
              <w:ind w:left="91"/>
              <w:rPr>
                <w:rFonts w:ascii="Tahoma"/>
                <w:b/>
                <w:sz w:val="24"/>
              </w:rPr>
            </w:pPr>
            <w:r>
              <w:rPr>
                <w:rFonts w:ascii="Tahoma"/>
                <w:b/>
                <w:color w:val="25704A"/>
                <w:spacing w:val="-2"/>
                <w:sz w:val="24"/>
              </w:rPr>
              <w:t>Preserve</w:t>
            </w:r>
          </w:p>
        </w:tc>
        <w:tc>
          <w:tcPr>
            <w:tcW w:w="1247" w:type="dxa"/>
            <w:tcBorders>
              <w:left w:val="single" w:color="9CD3AC" w:sz="4" w:space="0"/>
              <w:bottom w:val="single" w:color="9CD3AC" w:sz="4" w:space="0"/>
              <w:right w:val="single" w:color="9CD3AC" w:sz="4" w:space="0"/>
            </w:tcBorders>
          </w:tcPr>
          <w:p w14:paraId="0F6103BF">
            <w:pPr>
              <w:pStyle w:val="16"/>
              <w:spacing w:before="44"/>
              <w:ind w:left="120"/>
              <w:rPr>
                <w:rFonts w:ascii="Tahoma"/>
                <w:b/>
                <w:sz w:val="24"/>
              </w:rPr>
            </w:pPr>
            <w:r>
              <w:rPr>
                <w:rFonts w:ascii="Tahoma"/>
                <w:b/>
                <w:color w:val="25704A"/>
                <w:spacing w:val="-2"/>
                <w:sz w:val="24"/>
              </w:rPr>
              <w:t>Promote</w:t>
            </w:r>
          </w:p>
        </w:tc>
        <w:tc>
          <w:tcPr>
            <w:tcW w:w="1252" w:type="dxa"/>
            <w:tcBorders>
              <w:left w:val="single" w:color="9CD3AC" w:sz="4" w:space="0"/>
              <w:bottom w:val="single" w:color="9CD3AC" w:sz="4" w:space="0"/>
            </w:tcBorders>
          </w:tcPr>
          <w:p w14:paraId="3330033D">
            <w:pPr>
              <w:pStyle w:val="16"/>
              <w:spacing w:before="44"/>
              <w:ind w:left="156"/>
              <w:rPr>
                <w:rFonts w:ascii="Tahoma"/>
                <w:b/>
                <w:sz w:val="24"/>
              </w:rPr>
            </w:pPr>
            <w:r>
              <w:rPr>
                <w:rFonts w:ascii="Tahoma"/>
                <w:b/>
                <w:color w:val="25704A"/>
                <w:spacing w:val="-2"/>
                <w:sz w:val="24"/>
              </w:rPr>
              <w:t>Cypress</w:t>
            </w:r>
          </w:p>
        </w:tc>
      </w:tr>
      <w:tr w14:paraId="530D7B99">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86" w:hRule="atLeast"/>
        </w:trPr>
        <w:tc>
          <w:tcPr>
            <w:tcW w:w="5231" w:type="dxa"/>
            <w:tcBorders>
              <w:top w:val="single" w:color="9CD3AC" w:sz="4" w:space="0"/>
              <w:bottom w:val="single" w:color="9CD3AC" w:sz="4" w:space="0"/>
              <w:right w:val="single" w:color="9CD3AC" w:sz="4" w:space="0"/>
            </w:tcBorders>
          </w:tcPr>
          <w:p w14:paraId="53CF542D">
            <w:pPr>
              <w:pStyle w:val="16"/>
              <w:spacing w:before="65"/>
              <w:ind w:left="123"/>
              <w:rPr>
                <w:sz w:val="22"/>
              </w:rPr>
            </w:pPr>
            <w:r>
              <w:rPr>
                <w:color w:val="231F20"/>
                <w:sz w:val="22"/>
              </w:rPr>
              <w:t>The</w:t>
            </w:r>
            <w:r>
              <w:rPr>
                <w:color w:val="231F20"/>
                <w:spacing w:val="-14"/>
                <w:sz w:val="22"/>
              </w:rPr>
              <w:t xml:space="preserve"> </w:t>
            </w:r>
            <w:r>
              <w:rPr>
                <w:color w:val="231F20"/>
                <w:sz w:val="22"/>
              </w:rPr>
              <w:t>word</w:t>
            </w:r>
            <w:r>
              <w:rPr>
                <w:color w:val="231F20"/>
                <w:spacing w:val="-14"/>
                <w:sz w:val="22"/>
              </w:rPr>
              <w:t xml:space="preserve"> </w:t>
            </w:r>
            <w:r>
              <w:rPr>
                <w:color w:val="231F20"/>
                <w:sz w:val="22"/>
              </w:rPr>
              <w:t>is</w:t>
            </w:r>
            <w:r>
              <w:rPr>
                <w:color w:val="231F20"/>
                <w:spacing w:val="-14"/>
                <w:sz w:val="22"/>
              </w:rPr>
              <w:t xml:space="preserve"> </w:t>
            </w:r>
            <w:r>
              <w:rPr>
                <w:color w:val="231F20"/>
                <w:sz w:val="22"/>
              </w:rPr>
              <w:t>an</w:t>
            </w:r>
            <w:r>
              <w:rPr>
                <w:color w:val="231F20"/>
                <w:spacing w:val="-14"/>
                <w:sz w:val="22"/>
              </w:rPr>
              <w:t xml:space="preserve"> </w:t>
            </w:r>
            <w:r>
              <w:rPr>
                <w:color w:val="231F20"/>
                <w:sz w:val="22"/>
              </w:rPr>
              <w:t>example</w:t>
            </w:r>
            <w:r>
              <w:rPr>
                <w:color w:val="231F20"/>
                <w:spacing w:val="-14"/>
                <w:sz w:val="22"/>
              </w:rPr>
              <w:t xml:space="preserve"> </w:t>
            </w:r>
            <w:r>
              <w:rPr>
                <w:color w:val="231F20"/>
                <w:sz w:val="22"/>
              </w:rPr>
              <w:t>of</w:t>
            </w:r>
            <w:r>
              <w:rPr>
                <w:color w:val="231F20"/>
                <w:spacing w:val="-13"/>
                <w:sz w:val="22"/>
              </w:rPr>
              <w:t xml:space="preserve"> </w:t>
            </w:r>
            <w:r>
              <w:rPr>
                <w:color w:val="231F20"/>
                <w:sz w:val="22"/>
              </w:rPr>
              <w:t>a</w:t>
            </w:r>
            <w:r>
              <w:rPr>
                <w:color w:val="231F20"/>
                <w:spacing w:val="-14"/>
                <w:sz w:val="22"/>
              </w:rPr>
              <w:t xml:space="preserve"> </w:t>
            </w:r>
            <w:r>
              <w:rPr>
                <w:color w:val="231F20"/>
                <w:sz w:val="22"/>
              </w:rPr>
              <w:t>group/type</w:t>
            </w:r>
            <w:r>
              <w:rPr>
                <w:color w:val="231F20"/>
                <w:spacing w:val="-14"/>
                <w:sz w:val="22"/>
              </w:rPr>
              <w:t xml:space="preserve"> </w:t>
            </w:r>
            <w:r>
              <w:rPr>
                <w:color w:val="231F20"/>
                <w:sz w:val="22"/>
              </w:rPr>
              <w:t>I</w:t>
            </w:r>
            <w:r>
              <w:rPr>
                <w:color w:val="231F20"/>
                <w:spacing w:val="-14"/>
                <w:sz w:val="22"/>
              </w:rPr>
              <w:t xml:space="preserve"> </w:t>
            </w:r>
            <w:r>
              <w:rPr>
                <w:color w:val="231F20"/>
                <w:spacing w:val="-2"/>
                <w:sz w:val="22"/>
              </w:rPr>
              <w:t>know.</w:t>
            </w:r>
          </w:p>
        </w:tc>
        <w:tc>
          <w:tcPr>
            <w:tcW w:w="1247" w:type="dxa"/>
            <w:tcBorders>
              <w:top w:val="single" w:color="9CD3AC" w:sz="4" w:space="0"/>
              <w:left w:val="single" w:color="9CD3AC" w:sz="4" w:space="0"/>
              <w:bottom w:val="single" w:color="9CD3AC" w:sz="4" w:space="0"/>
              <w:right w:val="single" w:color="9CD3AC" w:sz="4" w:space="0"/>
            </w:tcBorders>
          </w:tcPr>
          <w:p w14:paraId="62B3EA70">
            <w:pPr>
              <w:pStyle w:val="16"/>
              <w:rPr>
                <w:rFonts w:ascii="Times New Roman"/>
                <w:sz w:val="22"/>
              </w:rPr>
            </w:pPr>
          </w:p>
        </w:tc>
        <w:tc>
          <w:tcPr>
            <w:tcW w:w="1247" w:type="dxa"/>
            <w:tcBorders>
              <w:top w:val="single" w:color="9CD3AC" w:sz="4" w:space="0"/>
              <w:left w:val="single" w:color="9CD3AC" w:sz="4" w:space="0"/>
              <w:bottom w:val="single" w:color="9CD3AC" w:sz="4" w:space="0"/>
              <w:right w:val="single" w:color="9CD3AC" w:sz="4" w:space="0"/>
            </w:tcBorders>
          </w:tcPr>
          <w:p w14:paraId="2BF7E88F">
            <w:pPr>
              <w:pStyle w:val="16"/>
              <w:rPr>
                <w:rFonts w:ascii="Times New Roman"/>
                <w:sz w:val="22"/>
              </w:rPr>
            </w:pPr>
          </w:p>
        </w:tc>
        <w:tc>
          <w:tcPr>
            <w:tcW w:w="1252" w:type="dxa"/>
            <w:tcBorders>
              <w:top w:val="single" w:color="9CD3AC" w:sz="4" w:space="0"/>
              <w:left w:val="single" w:color="9CD3AC" w:sz="4" w:space="0"/>
              <w:bottom w:val="single" w:color="9CD3AC" w:sz="4" w:space="0"/>
            </w:tcBorders>
          </w:tcPr>
          <w:p w14:paraId="32CCDD07">
            <w:pPr>
              <w:pStyle w:val="16"/>
              <w:rPr>
                <w:rFonts w:ascii="Times New Roman"/>
                <w:sz w:val="22"/>
              </w:rPr>
            </w:pPr>
          </w:p>
        </w:tc>
      </w:tr>
      <w:tr w14:paraId="195105B2">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86" w:hRule="atLeast"/>
        </w:trPr>
        <w:tc>
          <w:tcPr>
            <w:tcW w:w="5231" w:type="dxa"/>
            <w:tcBorders>
              <w:top w:val="single" w:color="9CD3AC" w:sz="4" w:space="0"/>
              <w:bottom w:val="single" w:color="9CD3AC" w:sz="4" w:space="0"/>
              <w:right w:val="single" w:color="9CD3AC" w:sz="4" w:space="0"/>
            </w:tcBorders>
          </w:tcPr>
          <w:p w14:paraId="24BBC2FB">
            <w:pPr>
              <w:pStyle w:val="16"/>
              <w:spacing w:before="65"/>
              <w:ind w:left="123"/>
              <w:rPr>
                <w:sz w:val="22"/>
              </w:rPr>
            </w:pPr>
            <w:r>
              <w:rPr>
                <w:color w:val="231F20"/>
                <w:spacing w:val="-2"/>
                <w:sz w:val="22"/>
              </w:rPr>
              <w:t>The</w:t>
            </w:r>
            <w:r>
              <w:rPr>
                <w:color w:val="231F20"/>
                <w:spacing w:val="-10"/>
                <w:sz w:val="22"/>
              </w:rPr>
              <w:t xml:space="preserve"> </w:t>
            </w:r>
            <w:r>
              <w:rPr>
                <w:color w:val="231F20"/>
                <w:spacing w:val="-2"/>
                <w:sz w:val="22"/>
              </w:rPr>
              <w:t>word</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explained</w:t>
            </w:r>
            <w:r>
              <w:rPr>
                <w:color w:val="231F20"/>
                <w:spacing w:val="-9"/>
                <w:sz w:val="22"/>
              </w:rPr>
              <w:t xml:space="preserve"> </w:t>
            </w:r>
            <w:r>
              <w:rPr>
                <w:color w:val="231F20"/>
                <w:spacing w:val="-2"/>
                <w:sz w:val="22"/>
              </w:rPr>
              <w:t>by</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speaker.</w:t>
            </w:r>
          </w:p>
        </w:tc>
        <w:tc>
          <w:tcPr>
            <w:tcW w:w="1247" w:type="dxa"/>
            <w:tcBorders>
              <w:top w:val="single" w:color="9CD3AC" w:sz="4" w:space="0"/>
              <w:left w:val="single" w:color="9CD3AC" w:sz="4" w:space="0"/>
              <w:bottom w:val="single" w:color="9CD3AC" w:sz="4" w:space="0"/>
              <w:right w:val="single" w:color="9CD3AC" w:sz="4" w:space="0"/>
            </w:tcBorders>
          </w:tcPr>
          <w:p w14:paraId="60BB2304">
            <w:pPr>
              <w:pStyle w:val="16"/>
              <w:rPr>
                <w:rFonts w:ascii="Times New Roman"/>
                <w:sz w:val="22"/>
              </w:rPr>
            </w:pPr>
          </w:p>
        </w:tc>
        <w:tc>
          <w:tcPr>
            <w:tcW w:w="1247" w:type="dxa"/>
            <w:tcBorders>
              <w:top w:val="single" w:color="9CD3AC" w:sz="4" w:space="0"/>
              <w:left w:val="single" w:color="9CD3AC" w:sz="4" w:space="0"/>
              <w:bottom w:val="single" w:color="9CD3AC" w:sz="4" w:space="0"/>
              <w:right w:val="single" w:color="9CD3AC" w:sz="4" w:space="0"/>
            </w:tcBorders>
          </w:tcPr>
          <w:p w14:paraId="1DADE3DF">
            <w:pPr>
              <w:pStyle w:val="16"/>
              <w:rPr>
                <w:rFonts w:ascii="Times New Roman"/>
                <w:sz w:val="22"/>
              </w:rPr>
            </w:pPr>
          </w:p>
        </w:tc>
        <w:tc>
          <w:tcPr>
            <w:tcW w:w="1252" w:type="dxa"/>
            <w:tcBorders>
              <w:top w:val="single" w:color="9CD3AC" w:sz="4" w:space="0"/>
              <w:left w:val="single" w:color="9CD3AC" w:sz="4" w:space="0"/>
              <w:bottom w:val="single" w:color="9CD3AC" w:sz="4" w:space="0"/>
            </w:tcBorders>
          </w:tcPr>
          <w:p w14:paraId="7B5E3318">
            <w:pPr>
              <w:pStyle w:val="16"/>
              <w:rPr>
                <w:rFonts w:ascii="Times New Roman"/>
                <w:sz w:val="22"/>
              </w:rPr>
            </w:pPr>
          </w:p>
        </w:tc>
      </w:tr>
      <w:tr w14:paraId="6E5A9743">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86" w:hRule="atLeast"/>
        </w:trPr>
        <w:tc>
          <w:tcPr>
            <w:tcW w:w="5231" w:type="dxa"/>
            <w:tcBorders>
              <w:top w:val="single" w:color="9CD3AC" w:sz="4" w:space="0"/>
              <w:bottom w:val="single" w:color="9CD3AC" w:sz="4" w:space="0"/>
              <w:right w:val="single" w:color="9CD3AC" w:sz="4" w:space="0"/>
            </w:tcBorders>
          </w:tcPr>
          <w:p w14:paraId="7C429A68">
            <w:pPr>
              <w:pStyle w:val="16"/>
              <w:spacing w:before="65"/>
              <w:ind w:left="123"/>
              <w:rPr>
                <w:sz w:val="22"/>
              </w:rPr>
            </w:pPr>
            <w:r>
              <w:rPr>
                <w:color w:val="231F20"/>
                <w:sz w:val="22"/>
              </w:rPr>
              <w:t>The</w:t>
            </w:r>
            <w:r>
              <w:rPr>
                <w:color w:val="231F20"/>
                <w:spacing w:val="-12"/>
                <w:sz w:val="22"/>
              </w:rPr>
              <w:t xml:space="preserve"> </w:t>
            </w:r>
            <w:r>
              <w:rPr>
                <w:color w:val="231F20"/>
                <w:sz w:val="22"/>
              </w:rPr>
              <w:t>word</w:t>
            </w:r>
            <w:r>
              <w:rPr>
                <w:color w:val="231F20"/>
                <w:spacing w:val="-12"/>
                <w:sz w:val="22"/>
              </w:rPr>
              <w:t xml:space="preserve"> </w:t>
            </w:r>
            <w:r>
              <w:rPr>
                <w:color w:val="231F20"/>
                <w:sz w:val="22"/>
              </w:rPr>
              <w:t>means</w:t>
            </w:r>
            <w:r>
              <w:rPr>
                <w:color w:val="231F20"/>
                <w:spacing w:val="-12"/>
                <w:sz w:val="22"/>
              </w:rPr>
              <w:t xml:space="preserve"> </w:t>
            </w:r>
            <w:r>
              <w:rPr>
                <w:color w:val="231F20"/>
                <w:sz w:val="22"/>
              </w:rPr>
              <w:t>the</w:t>
            </w:r>
            <w:r>
              <w:rPr>
                <w:color w:val="231F20"/>
                <w:spacing w:val="-12"/>
                <w:sz w:val="22"/>
              </w:rPr>
              <w:t xml:space="preserve"> </w:t>
            </w:r>
            <w:r>
              <w:rPr>
                <w:color w:val="231F20"/>
                <w:sz w:val="22"/>
              </w:rPr>
              <w:t>opposite</w:t>
            </w:r>
            <w:r>
              <w:rPr>
                <w:color w:val="231F20"/>
                <w:spacing w:val="-12"/>
                <w:sz w:val="22"/>
              </w:rPr>
              <w:t xml:space="preserve"> </w:t>
            </w:r>
            <w:r>
              <w:rPr>
                <w:color w:val="231F20"/>
                <w:sz w:val="22"/>
              </w:rPr>
              <w:t>of</w:t>
            </w:r>
            <w:r>
              <w:rPr>
                <w:color w:val="231F20"/>
                <w:spacing w:val="-11"/>
                <w:sz w:val="22"/>
              </w:rPr>
              <w:t xml:space="preserve"> </w:t>
            </w:r>
            <w:r>
              <w:rPr>
                <w:color w:val="231F20"/>
                <w:sz w:val="22"/>
              </w:rPr>
              <w:t>a</w:t>
            </w:r>
            <w:r>
              <w:rPr>
                <w:color w:val="231F20"/>
                <w:spacing w:val="-12"/>
                <w:sz w:val="22"/>
              </w:rPr>
              <w:t xml:space="preserve"> </w:t>
            </w:r>
            <w:r>
              <w:rPr>
                <w:color w:val="231F20"/>
                <w:sz w:val="22"/>
              </w:rPr>
              <w:t>word</w:t>
            </w:r>
            <w:r>
              <w:rPr>
                <w:color w:val="231F20"/>
                <w:spacing w:val="-12"/>
                <w:sz w:val="22"/>
              </w:rPr>
              <w:t xml:space="preserve"> </w:t>
            </w:r>
            <w:r>
              <w:rPr>
                <w:color w:val="231F20"/>
                <w:sz w:val="22"/>
              </w:rPr>
              <w:t>I</w:t>
            </w:r>
            <w:r>
              <w:rPr>
                <w:color w:val="231F20"/>
                <w:spacing w:val="-12"/>
                <w:sz w:val="22"/>
              </w:rPr>
              <w:t xml:space="preserve"> </w:t>
            </w:r>
            <w:r>
              <w:rPr>
                <w:color w:val="231F20"/>
                <w:spacing w:val="-2"/>
                <w:sz w:val="22"/>
              </w:rPr>
              <w:t>know.</w:t>
            </w:r>
          </w:p>
        </w:tc>
        <w:tc>
          <w:tcPr>
            <w:tcW w:w="1247" w:type="dxa"/>
            <w:tcBorders>
              <w:top w:val="single" w:color="9CD3AC" w:sz="4" w:space="0"/>
              <w:left w:val="single" w:color="9CD3AC" w:sz="4" w:space="0"/>
              <w:bottom w:val="single" w:color="9CD3AC" w:sz="4" w:space="0"/>
              <w:right w:val="single" w:color="9CD3AC" w:sz="4" w:space="0"/>
            </w:tcBorders>
          </w:tcPr>
          <w:p w14:paraId="11A460A4">
            <w:pPr>
              <w:pStyle w:val="16"/>
              <w:rPr>
                <w:rFonts w:ascii="Times New Roman"/>
                <w:sz w:val="22"/>
              </w:rPr>
            </w:pPr>
          </w:p>
        </w:tc>
        <w:tc>
          <w:tcPr>
            <w:tcW w:w="1247" w:type="dxa"/>
            <w:tcBorders>
              <w:top w:val="single" w:color="9CD3AC" w:sz="4" w:space="0"/>
              <w:left w:val="single" w:color="9CD3AC" w:sz="4" w:space="0"/>
              <w:bottom w:val="single" w:color="9CD3AC" w:sz="4" w:space="0"/>
              <w:right w:val="single" w:color="9CD3AC" w:sz="4" w:space="0"/>
            </w:tcBorders>
          </w:tcPr>
          <w:p w14:paraId="6D3F88B4">
            <w:pPr>
              <w:pStyle w:val="16"/>
              <w:rPr>
                <w:rFonts w:ascii="Times New Roman"/>
                <w:sz w:val="22"/>
              </w:rPr>
            </w:pPr>
          </w:p>
        </w:tc>
        <w:tc>
          <w:tcPr>
            <w:tcW w:w="1252" w:type="dxa"/>
            <w:tcBorders>
              <w:top w:val="single" w:color="9CD3AC" w:sz="4" w:space="0"/>
              <w:left w:val="single" w:color="9CD3AC" w:sz="4" w:space="0"/>
              <w:bottom w:val="single" w:color="9CD3AC" w:sz="4" w:space="0"/>
            </w:tcBorders>
          </w:tcPr>
          <w:p w14:paraId="7A424663">
            <w:pPr>
              <w:pStyle w:val="16"/>
              <w:rPr>
                <w:rFonts w:ascii="Times New Roman"/>
                <w:sz w:val="22"/>
              </w:rPr>
            </w:pPr>
          </w:p>
        </w:tc>
      </w:tr>
      <w:tr w14:paraId="6F60910C">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86" w:hRule="atLeast"/>
        </w:trPr>
        <w:tc>
          <w:tcPr>
            <w:tcW w:w="5231" w:type="dxa"/>
            <w:tcBorders>
              <w:top w:val="single" w:color="9CD3AC" w:sz="4" w:space="0"/>
              <w:bottom w:val="single" w:color="9CD3AC" w:sz="4" w:space="0"/>
              <w:right w:val="single" w:color="9CD3AC" w:sz="4" w:space="0"/>
            </w:tcBorders>
          </w:tcPr>
          <w:p w14:paraId="6CB7BCD0">
            <w:pPr>
              <w:pStyle w:val="16"/>
              <w:spacing w:before="65"/>
              <w:ind w:left="123"/>
              <w:rPr>
                <w:sz w:val="22"/>
              </w:rPr>
            </w:pPr>
            <w:r>
              <w:rPr>
                <w:color w:val="231F20"/>
                <w:sz w:val="22"/>
              </w:rPr>
              <w:t>The</w:t>
            </w:r>
            <w:r>
              <w:rPr>
                <w:color w:val="231F20"/>
                <w:spacing w:val="-14"/>
                <w:sz w:val="22"/>
              </w:rPr>
              <w:t xml:space="preserve"> </w:t>
            </w:r>
            <w:r>
              <w:rPr>
                <w:color w:val="231F20"/>
                <w:sz w:val="22"/>
              </w:rPr>
              <w:t>word</w:t>
            </w:r>
            <w:r>
              <w:rPr>
                <w:color w:val="231F20"/>
                <w:spacing w:val="-13"/>
                <w:sz w:val="22"/>
              </w:rPr>
              <w:t xml:space="preserve"> </w:t>
            </w:r>
            <w:r>
              <w:rPr>
                <w:color w:val="231F20"/>
                <w:sz w:val="22"/>
              </w:rPr>
              <w:t>means</w:t>
            </w:r>
            <w:r>
              <w:rPr>
                <w:color w:val="231F20"/>
                <w:spacing w:val="-13"/>
                <w:sz w:val="22"/>
              </w:rPr>
              <w:t xml:space="preserve"> </w:t>
            </w:r>
            <w:r>
              <w:rPr>
                <w:color w:val="231F20"/>
                <w:sz w:val="22"/>
              </w:rPr>
              <w:t>the</w:t>
            </w:r>
            <w:r>
              <w:rPr>
                <w:color w:val="231F20"/>
                <w:spacing w:val="-14"/>
                <w:sz w:val="22"/>
              </w:rPr>
              <w:t xml:space="preserve"> </w:t>
            </w:r>
            <w:r>
              <w:rPr>
                <w:color w:val="231F20"/>
                <w:sz w:val="22"/>
              </w:rPr>
              <w:t>same</w:t>
            </w:r>
            <w:r>
              <w:rPr>
                <w:color w:val="231F20"/>
                <w:spacing w:val="-13"/>
                <w:sz w:val="22"/>
              </w:rPr>
              <w:t xml:space="preserve"> </w:t>
            </w:r>
            <w:r>
              <w:rPr>
                <w:color w:val="231F20"/>
                <w:sz w:val="22"/>
              </w:rPr>
              <w:t>as</w:t>
            </w:r>
            <w:r>
              <w:rPr>
                <w:color w:val="231F20"/>
                <w:spacing w:val="-13"/>
                <w:sz w:val="22"/>
              </w:rPr>
              <w:t xml:space="preserve"> </w:t>
            </w:r>
            <w:r>
              <w:rPr>
                <w:color w:val="231F20"/>
                <w:sz w:val="22"/>
              </w:rPr>
              <w:t>a</w:t>
            </w:r>
            <w:r>
              <w:rPr>
                <w:color w:val="231F20"/>
                <w:spacing w:val="-14"/>
                <w:sz w:val="22"/>
              </w:rPr>
              <w:t xml:space="preserve"> </w:t>
            </w:r>
            <w:r>
              <w:rPr>
                <w:color w:val="231F20"/>
                <w:sz w:val="22"/>
              </w:rPr>
              <w:t>word</w:t>
            </w:r>
            <w:r>
              <w:rPr>
                <w:color w:val="231F20"/>
                <w:spacing w:val="-13"/>
                <w:sz w:val="22"/>
              </w:rPr>
              <w:t xml:space="preserve"> </w:t>
            </w:r>
            <w:r>
              <w:rPr>
                <w:color w:val="231F20"/>
                <w:sz w:val="22"/>
              </w:rPr>
              <w:t>I</w:t>
            </w:r>
            <w:r>
              <w:rPr>
                <w:color w:val="231F20"/>
                <w:spacing w:val="-13"/>
                <w:sz w:val="22"/>
              </w:rPr>
              <w:t xml:space="preserve"> </w:t>
            </w:r>
            <w:r>
              <w:rPr>
                <w:color w:val="231F20"/>
                <w:spacing w:val="-2"/>
                <w:sz w:val="22"/>
              </w:rPr>
              <w:t>know.</w:t>
            </w:r>
          </w:p>
        </w:tc>
        <w:tc>
          <w:tcPr>
            <w:tcW w:w="1247" w:type="dxa"/>
            <w:tcBorders>
              <w:top w:val="single" w:color="9CD3AC" w:sz="4" w:space="0"/>
              <w:left w:val="single" w:color="9CD3AC" w:sz="4" w:space="0"/>
              <w:bottom w:val="single" w:color="9CD3AC" w:sz="4" w:space="0"/>
              <w:right w:val="single" w:color="9CD3AC" w:sz="4" w:space="0"/>
            </w:tcBorders>
          </w:tcPr>
          <w:p w14:paraId="4B8DFFA1">
            <w:pPr>
              <w:pStyle w:val="16"/>
              <w:rPr>
                <w:rFonts w:ascii="Times New Roman"/>
                <w:sz w:val="22"/>
              </w:rPr>
            </w:pPr>
          </w:p>
        </w:tc>
        <w:tc>
          <w:tcPr>
            <w:tcW w:w="1247" w:type="dxa"/>
            <w:tcBorders>
              <w:top w:val="single" w:color="9CD3AC" w:sz="4" w:space="0"/>
              <w:left w:val="single" w:color="9CD3AC" w:sz="4" w:space="0"/>
              <w:bottom w:val="single" w:color="9CD3AC" w:sz="4" w:space="0"/>
              <w:right w:val="single" w:color="9CD3AC" w:sz="4" w:space="0"/>
            </w:tcBorders>
          </w:tcPr>
          <w:p w14:paraId="43434CB6">
            <w:pPr>
              <w:pStyle w:val="16"/>
              <w:rPr>
                <w:rFonts w:ascii="Times New Roman"/>
                <w:sz w:val="22"/>
              </w:rPr>
            </w:pPr>
          </w:p>
        </w:tc>
        <w:tc>
          <w:tcPr>
            <w:tcW w:w="1252" w:type="dxa"/>
            <w:tcBorders>
              <w:top w:val="single" w:color="9CD3AC" w:sz="4" w:space="0"/>
              <w:left w:val="single" w:color="9CD3AC" w:sz="4" w:space="0"/>
              <w:bottom w:val="single" w:color="9CD3AC" w:sz="4" w:space="0"/>
            </w:tcBorders>
          </w:tcPr>
          <w:p w14:paraId="0226F001">
            <w:pPr>
              <w:pStyle w:val="16"/>
              <w:rPr>
                <w:rFonts w:ascii="Times New Roman"/>
                <w:sz w:val="22"/>
              </w:rPr>
            </w:pPr>
          </w:p>
        </w:tc>
      </w:tr>
      <w:tr w14:paraId="774C22C5">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86" w:hRule="atLeast"/>
        </w:trPr>
        <w:tc>
          <w:tcPr>
            <w:tcW w:w="5231" w:type="dxa"/>
            <w:tcBorders>
              <w:top w:val="single" w:color="9CD3AC" w:sz="4" w:space="0"/>
              <w:bottom w:val="single" w:color="9CD3AC" w:sz="4" w:space="0"/>
              <w:right w:val="single" w:color="9CD3AC" w:sz="4" w:space="0"/>
            </w:tcBorders>
          </w:tcPr>
          <w:p w14:paraId="72D8C949">
            <w:pPr>
              <w:pStyle w:val="16"/>
              <w:spacing w:before="65"/>
              <w:ind w:left="123"/>
              <w:rPr>
                <w:sz w:val="22"/>
              </w:rPr>
            </w:pPr>
            <w:r>
              <w:rPr>
                <w:color w:val="231F20"/>
                <w:spacing w:val="-2"/>
                <w:sz w:val="22"/>
              </w:rPr>
              <w:t>I</w:t>
            </w:r>
            <w:r>
              <w:rPr>
                <w:color w:val="231F20"/>
                <w:spacing w:val="-10"/>
                <w:sz w:val="22"/>
              </w:rPr>
              <w:t xml:space="preserve"> </w:t>
            </w:r>
            <w:r>
              <w:rPr>
                <w:color w:val="231F20"/>
                <w:spacing w:val="-2"/>
                <w:sz w:val="22"/>
              </w:rPr>
              <w:t>know</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general</w:t>
            </w:r>
            <w:r>
              <w:rPr>
                <w:color w:val="231F20"/>
                <w:spacing w:val="-9"/>
                <w:sz w:val="22"/>
              </w:rPr>
              <w:t xml:space="preserve"> </w:t>
            </w:r>
            <w:r>
              <w:rPr>
                <w:color w:val="231F20"/>
                <w:spacing w:val="-2"/>
                <w:sz w:val="22"/>
              </w:rPr>
              <w:t>meaning</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4"/>
                <w:sz w:val="22"/>
              </w:rPr>
              <w:t>word.</w:t>
            </w:r>
          </w:p>
        </w:tc>
        <w:tc>
          <w:tcPr>
            <w:tcW w:w="1247" w:type="dxa"/>
            <w:tcBorders>
              <w:top w:val="single" w:color="9CD3AC" w:sz="4" w:space="0"/>
              <w:left w:val="single" w:color="9CD3AC" w:sz="4" w:space="0"/>
              <w:bottom w:val="single" w:color="9CD3AC" w:sz="4" w:space="0"/>
              <w:right w:val="single" w:color="9CD3AC" w:sz="4" w:space="0"/>
            </w:tcBorders>
          </w:tcPr>
          <w:p w14:paraId="0B16444E">
            <w:pPr>
              <w:pStyle w:val="16"/>
              <w:rPr>
                <w:rFonts w:ascii="Times New Roman"/>
                <w:sz w:val="22"/>
              </w:rPr>
            </w:pPr>
          </w:p>
        </w:tc>
        <w:tc>
          <w:tcPr>
            <w:tcW w:w="1247" w:type="dxa"/>
            <w:tcBorders>
              <w:top w:val="single" w:color="9CD3AC" w:sz="4" w:space="0"/>
              <w:left w:val="single" w:color="9CD3AC" w:sz="4" w:space="0"/>
              <w:bottom w:val="single" w:color="9CD3AC" w:sz="4" w:space="0"/>
              <w:right w:val="single" w:color="9CD3AC" w:sz="4" w:space="0"/>
            </w:tcBorders>
          </w:tcPr>
          <w:p w14:paraId="64BD3585">
            <w:pPr>
              <w:pStyle w:val="16"/>
              <w:rPr>
                <w:rFonts w:ascii="Times New Roman"/>
                <w:sz w:val="22"/>
              </w:rPr>
            </w:pPr>
          </w:p>
        </w:tc>
        <w:tc>
          <w:tcPr>
            <w:tcW w:w="1252" w:type="dxa"/>
            <w:tcBorders>
              <w:top w:val="single" w:color="9CD3AC" w:sz="4" w:space="0"/>
              <w:left w:val="single" w:color="9CD3AC" w:sz="4" w:space="0"/>
              <w:bottom w:val="single" w:color="9CD3AC" w:sz="4" w:space="0"/>
            </w:tcBorders>
          </w:tcPr>
          <w:p w14:paraId="12C8A561">
            <w:pPr>
              <w:pStyle w:val="16"/>
              <w:rPr>
                <w:rFonts w:ascii="Times New Roman"/>
                <w:sz w:val="22"/>
              </w:rPr>
            </w:pPr>
          </w:p>
        </w:tc>
      </w:tr>
      <w:tr w14:paraId="159B9524">
        <w:tblPrEx>
          <w:tblBorders>
            <w:top w:val="single" w:color="9CD3AC" w:sz="8" w:space="0"/>
            <w:left w:val="single" w:color="9CD3AC" w:sz="8" w:space="0"/>
            <w:bottom w:val="single" w:color="9CD3AC" w:sz="8" w:space="0"/>
            <w:right w:val="single" w:color="9CD3AC" w:sz="8" w:space="0"/>
            <w:insideH w:val="single" w:color="9CD3AC" w:sz="8" w:space="0"/>
            <w:insideV w:val="single" w:color="9CD3AC" w:sz="8" w:space="0"/>
          </w:tblBorders>
          <w:tblCellMar>
            <w:top w:w="0" w:type="dxa"/>
            <w:left w:w="0" w:type="dxa"/>
            <w:bottom w:w="0" w:type="dxa"/>
            <w:right w:w="0" w:type="dxa"/>
          </w:tblCellMar>
        </w:tblPrEx>
        <w:trPr>
          <w:trHeight w:val="391" w:hRule="atLeast"/>
        </w:trPr>
        <w:tc>
          <w:tcPr>
            <w:tcW w:w="5231" w:type="dxa"/>
            <w:tcBorders>
              <w:top w:val="single" w:color="9CD3AC" w:sz="4" w:space="0"/>
              <w:right w:val="single" w:color="9CD3AC" w:sz="4" w:space="0"/>
            </w:tcBorders>
          </w:tcPr>
          <w:p w14:paraId="5DC8C051">
            <w:pPr>
              <w:pStyle w:val="16"/>
              <w:spacing w:before="65"/>
              <w:ind w:left="123"/>
              <w:rPr>
                <w:sz w:val="22"/>
              </w:rPr>
            </w:pPr>
            <w:r>
              <w:rPr>
                <w:color w:val="231F20"/>
                <w:spacing w:val="-4"/>
                <w:sz w:val="22"/>
              </w:rPr>
              <w:t>The</w:t>
            </w:r>
            <w:r>
              <w:rPr>
                <w:color w:val="231F20"/>
                <w:spacing w:val="-6"/>
                <w:sz w:val="22"/>
              </w:rPr>
              <w:t xml:space="preserve"> </w:t>
            </w:r>
            <w:r>
              <w:rPr>
                <w:color w:val="231F20"/>
                <w:spacing w:val="-4"/>
                <w:sz w:val="22"/>
              </w:rPr>
              <w:t>speaker</w:t>
            </w:r>
            <w:r>
              <w:rPr>
                <w:color w:val="231F20"/>
                <w:spacing w:val="-5"/>
                <w:sz w:val="22"/>
              </w:rPr>
              <w:t xml:space="preserve"> </w:t>
            </w:r>
            <w:r>
              <w:rPr>
                <w:color w:val="231F20"/>
                <w:spacing w:val="-4"/>
                <w:sz w:val="22"/>
              </w:rPr>
              <w:t>gives</w:t>
            </w:r>
            <w:r>
              <w:rPr>
                <w:color w:val="231F20"/>
                <w:spacing w:val="-5"/>
                <w:sz w:val="22"/>
              </w:rPr>
              <w:t xml:space="preserve"> </w:t>
            </w:r>
            <w:r>
              <w:rPr>
                <w:color w:val="231F20"/>
                <w:spacing w:val="-4"/>
                <w:sz w:val="22"/>
              </w:rPr>
              <w:t>an</w:t>
            </w:r>
            <w:r>
              <w:rPr>
                <w:color w:val="231F20"/>
                <w:spacing w:val="-5"/>
                <w:sz w:val="22"/>
              </w:rPr>
              <w:t xml:space="preserve"> </w:t>
            </w:r>
            <w:r>
              <w:rPr>
                <w:color w:val="231F20"/>
                <w:spacing w:val="-4"/>
                <w:sz w:val="22"/>
              </w:rPr>
              <w:t>example</w:t>
            </w:r>
            <w:r>
              <w:rPr>
                <w:color w:val="231F20"/>
                <w:spacing w:val="-5"/>
                <w:sz w:val="22"/>
              </w:rPr>
              <w:t xml:space="preserve"> </w:t>
            </w:r>
            <w:r>
              <w:rPr>
                <w:color w:val="231F20"/>
                <w:spacing w:val="-4"/>
                <w:sz w:val="22"/>
              </w:rPr>
              <w:t>of</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word.</w:t>
            </w:r>
          </w:p>
        </w:tc>
        <w:tc>
          <w:tcPr>
            <w:tcW w:w="1247" w:type="dxa"/>
            <w:tcBorders>
              <w:top w:val="single" w:color="9CD3AC" w:sz="4" w:space="0"/>
              <w:left w:val="single" w:color="9CD3AC" w:sz="4" w:space="0"/>
              <w:right w:val="single" w:color="9CD3AC" w:sz="4" w:space="0"/>
            </w:tcBorders>
          </w:tcPr>
          <w:p w14:paraId="72A043A5">
            <w:pPr>
              <w:pStyle w:val="16"/>
              <w:rPr>
                <w:rFonts w:ascii="Times New Roman"/>
                <w:sz w:val="22"/>
              </w:rPr>
            </w:pPr>
          </w:p>
        </w:tc>
        <w:tc>
          <w:tcPr>
            <w:tcW w:w="1247" w:type="dxa"/>
            <w:tcBorders>
              <w:top w:val="single" w:color="9CD3AC" w:sz="4" w:space="0"/>
              <w:left w:val="single" w:color="9CD3AC" w:sz="4" w:space="0"/>
              <w:right w:val="single" w:color="9CD3AC" w:sz="4" w:space="0"/>
            </w:tcBorders>
          </w:tcPr>
          <w:p w14:paraId="3D7FAEF3">
            <w:pPr>
              <w:pStyle w:val="16"/>
              <w:rPr>
                <w:rFonts w:ascii="Times New Roman"/>
                <w:sz w:val="22"/>
              </w:rPr>
            </w:pPr>
          </w:p>
        </w:tc>
        <w:tc>
          <w:tcPr>
            <w:tcW w:w="1252" w:type="dxa"/>
            <w:tcBorders>
              <w:top w:val="single" w:color="9CD3AC" w:sz="4" w:space="0"/>
              <w:left w:val="single" w:color="9CD3AC" w:sz="4" w:space="0"/>
            </w:tcBorders>
          </w:tcPr>
          <w:p w14:paraId="3561CC59">
            <w:pPr>
              <w:pStyle w:val="16"/>
              <w:rPr>
                <w:rFonts w:ascii="Times New Roman"/>
                <w:sz w:val="22"/>
              </w:rPr>
            </w:pPr>
          </w:p>
        </w:tc>
      </w:tr>
    </w:tbl>
    <w:p w14:paraId="13947306">
      <w:pPr>
        <w:spacing w:before="135" w:line="213" w:lineRule="auto"/>
        <w:ind w:left="1757" w:right="1294" w:firstLine="0"/>
        <w:jc w:val="left"/>
        <w:rPr>
          <w:rFonts w:ascii="Tahoma"/>
          <w:sz w:val="26"/>
        </w:rPr>
      </w:pPr>
      <w:r>
        <w:rPr>
          <w:rFonts w:ascii="Tahoma"/>
          <w:color w:val="25704A"/>
          <w:spacing w:val="-2"/>
          <w:sz w:val="26"/>
        </w:rPr>
        <w:t>Help</w:t>
      </w:r>
      <w:r>
        <w:rPr>
          <w:rFonts w:ascii="Tahoma"/>
          <w:color w:val="25704A"/>
          <w:spacing w:val="-31"/>
          <w:sz w:val="26"/>
        </w:rPr>
        <w:t xml:space="preserve"> </w:t>
      </w:r>
      <w:r>
        <w:rPr>
          <w:rFonts w:ascii="Tahoma"/>
          <w:color w:val="25704A"/>
          <w:spacing w:val="-2"/>
          <w:sz w:val="26"/>
        </w:rPr>
        <w:t>the</w:t>
      </w:r>
      <w:r>
        <w:rPr>
          <w:rFonts w:ascii="Tahoma"/>
          <w:color w:val="25704A"/>
          <w:spacing w:val="-31"/>
          <w:sz w:val="26"/>
        </w:rPr>
        <w:t xml:space="preserve"> </w:t>
      </w:r>
      <w:r>
        <w:rPr>
          <w:rFonts w:ascii="Tahoma"/>
          <w:color w:val="25704A"/>
          <w:spacing w:val="-2"/>
          <w:sz w:val="26"/>
        </w:rPr>
        <w:t>reporter</w:t>
      </w:r>
      <w:r>
        <w:rPr>
          <w:rFonts w:ascii="Tahoma"/>
          <w:color w:val="25704A"/>
          <w:spacing w:val="-31"/>
          <w:sz w:val="26"/>
        </w:rPr>
        <w:t xml:space="preserve"> </w:t>
      </w:r>
      <w:r>
        <w:rPr>
          <w:rFonts w:ascii="Tahoma"/>
          <w:color w:val="25704A"/>
          <w:spacing w:val="-2"/>
          <w:sz w:val="26"/>
        </w:rPr>
        <w:t>to</w:t>
      </w:r>
      <w:r>
        <w:rPr>
          <w:rFonts w:ascii="Tahoma"/>
          <w:color w:val="25704A"/>
          <w:spacing w:val="-31"/>
          <w:sz w:val="26"/>
        </w:rPr>
        <w:t xml:space="preserve"> </w:t>
      </w:r>
      <w:r>
        <w:rPr>
          <w:rFonts w:ascii="Tahoma"/>
          <w:color w:val="25704A"/>
          <w:spacing w:val="-2"/>
          <w:sz w:val="26"/>
        </w:rPr>
        <w:t>complete</w:t>
      </w:r>
      <w:r>
        <w:rPr>
          <w:rFonts w:ascii="Tahoma"/>
          <w:color w:val="25704A"/>
          <w:spacing w:val="-31"/>
          <w:sz w:val="26"/>
        </w:rPr>
        <w:t xml:space="preserve"> </w:t>
      </w:r>
      <w:r>
        <w:rPr>
          <w:rFonts w:ascii="Tahoma"/>
          <w:color w:val="25704A"/>
          <w:spacing w:val="-2"/>
          <w:sz w:val="26"/>
        </w:rPr>
        <w:t>the</w:t>
      </w:r>
      <w:r>
        <w:rPr>
          <w:rFonts w:ascii="Tahoma"/>
          <w:color w:val="25704A"/>
          <w:spacing w:val="-31"/>
          <w:sz w:val="26"/>
        </w:rPr>
        <w:t xml:space="preserve"> </w:t>
      </w:r>
      <w:r>
        <w:rPr>
          <w:rFonts w:ascii="Tahoma"/>
          <w:color w:val="25704A"/>
          <w:spacing w:val="-2"/>
          <w:sz w:val="26"/>
        </w:rPr>
        <w:t>news</w:t>
      </w:r>
      <w:r>
        <w:rPr>
          <w:rFonts w:ascii="Tahoma"/>
          <w:color w:val="25704A"/>
          <w:spacing w:val="-31"/>
          <w:sz w:val="26"/>
        </w:rPr>
        <w:t xml:space="preserve"> </w:t>
      </w:r>
      <w:r>
        <w:rPr>
          <w:rFonts w:ascii="Tahoma"/>
          <w:color w:val="25704A"/>
          <w:spacing w:val="-2"/>
          <w:sz w:val="26"/>
        </w:rPr>
        <w:t>report</w:t>
      </w:r>
      <w:r>
        <w:rPr>
          <w:rFonts w:ascii="Tahoma"/>
          <w:color w:val="25704A"/>
          <w:spacing w:val="-31"/>
          <w:sz w:val="26"/>
        </w:rPr>
        <w:t xml:space="preserve"> </w:t>
      </w:r>
      <w:r>
        <w:rPr>
          <w:rFonts w:ascii="Tahoma"/>
          <w:color w:val="25704A"/>
          <w:spacing w:val="-2"/>
          <w:sz w:val="26"/>
        </w:rPr>
        <w:t>based</w:t>
      </w:r>
      <w:r>
        <w:rPr>
          <w:rFonts w:ascii="Tahoma"/>
          <w:color w:val="25704A"/>
          <w:spacing w:val="-31"/>
          <w:sz w:val="26"/>
        </w:rPr>
        <w:t xml:space="preserve"> </w:t>
      </w:r>
      <w:r>
        <w:rPr>
          <w:rFonts w:ascii="Tahoma"/>
          <w:color w:val="25704A"/>
          <w:spacing w:val="-2"/>
          <w:sz w:val="26"/>
        </w:rPr>
        <w:t>on</w:t>
      </w:r>
      <w:r>
        <w:rPr>
          <w:rFonts w:ascii="Tahoma"/>
          <w:color w:val="25704A"/>
          <w:spacing w:val="-31"/>
          <w:sz w:val="26"/>
        </w:rPr>
        <w:t xml:space="preserve"> </w:t>
      </w:r>
      <w:r>
        <w:rPr>
          <w:rFonts w:ascii="Tahoma"/>
          <w:color w:val="25704A"/>
          <w:spacing w:val="-2"/>
          <w:sz w:val="26"/>
        </w:rPr>
        <w:t>what</w:t>
      </w:r>
      <w:r>
        <w:rPr>
          <w:rFonts w:ascii="Tahoma"/>
          <w:color w:val="25704A"/>
          <w:spacing w:val="-31"/>
          <w:sz w:val="26"/>
        </w:rPr>
        <w:t xml:space="preserve"> </w:t>
      </w:r>
      <w:r>
        <w:rPr>
          <w:rFonts w:ascii="Tahoma"/>
          <w:color w:val="25704A"/>
          <w:spacing w:val="-2"/>
          <w:sz w:val="26"/>
        </w:rPr>
        <w:t>you</w:t>
      </w:r>
      <w:r>
        <w:rPr>
          <w:rFonts w:ascii="Tahoma"/>
          <w:color w:val="25704A"/>
          <w:spacing w:val="-31"/>
          <w:sz w:val="26"/>
        </w:rPr>
        <w:t xml:space="preserve"> </w:t>
      </w:r>
      <w:r>
        <w:rPr>
          <w:rFonts w:ascii="Tahoma"/>
          <w:color w:val="25704A"/>
          <w:spacing w:val="-2"/>
          <w:sz w:val="26"/>
        </w:rPr>
        <w:t>hear</w:t>
      </w:r>
      <w:r>
        <w:rPr>
          <w:rFonts w:ascii="Tahoma"/>
          <w:color w:val="25704A"/>
          <w:spacing w:val="-31"/>
          <w:sz w:val="26"/>
        </w:rPr>
        <w:t xml:space="preserve"> </w:t>
      </w:r>
      <w:r>
        <w:rPr>
          <w:rFonts w:ascii="Tahoma"/>
          <w:color w:val="25704A"/>
          <w:spacing w:val="-2"/>
          <w:sz w:val="26"/>
        </w:rPr>
        <w:t>and</w:t>
      </w:r>
      <w:r>
        <w:rPr>
          <w:rFonts w:ascii="Tahoma"/>
          <w:color w:val="25704A"/>
          <w:spacing w:val="-31"/>
          <w:sz w:val="26"/>
        </w:rPr>
        <w:t xml:space="preserve"> </w:t>
      </w:r>
      <w:r>
        <w:rPr>
          <w:rFonts w:ascii="Tahoma"/>
          <w:color w:val="25704A"/>
          <w:spacing w:val="-2"/>
          <w:sz w:val="26"/>
        </w:rPr>
        <w:t xml:space="preserve">the </w:t>
      </w:r>
      <w:r>
        <w:rPr>
          <w:rFonts w:ascii="Tahoma"/>
          <w:color w:val="25704A"/>
          <w:w w:val="105"/>
          <w:sz w:val="26"/>
        </w:rPr>
        <w:t>interview</w:t>
      </w:r>
      <w:r>
        <w:rPr>
          <w:rFonts w:ascii="Tahoma"/>
          <w:color w:val="25704A"/>
          <w:spacing w:val="-28"/>
          <w:w w:val="105"/>
          <w:sz w:val="26"/>
        </w:rPr>
        <w:t xml:space="preserve"> </w:t>
      </w:r>
      <w:r>
        <w:rPr>
          <w:rFonts w:ascii="Tahoma"/>
          <w:color w:val="25704A"/>
          <w:w w:val="105"/>
          <w:sz w:val="26"/>
        </w:rPr>
        <w:t>notes.</w:t>
      </w:r>
    </w:p>
    <w:p w14:paraId="61A4E6F1">
      <w:pPr>
        <w:pStyle w:val="11"/>
        <w:spacing w:before="1"/>
        <w:rPr>
          <w:rFonts w:ascii="Tahoma"/>
          <w:sz w:val="5"/>
        </w:rPr>
      </w:pPr>
    </w:p>
    <w:p w14:paraId="20294B4D">
      <w:pPr>
        <w:pStyle w:val="11"/>
        <w:spacing w:before="1"/>
        <w:rPr>
          <w:rFonts w:ascii="Tahoma"/>
          <w:sz w:val="6"/>
        </w:rPr>
      </w:pPr>
    </w:p>
    <w:p w14:paraId="2BCE6878">
      <w:pPr>
        <w:spacing w:before="100"/>
        <w:ind w:left="1757" w:right="0" w:firstLine="0"/>
        <w:jc w:val="left"/>
        <w:rPr>
          <w:rFonts w:ascii="Tahoma"/>
          <w:sz w:val="26"/>
        </w:rPr>
      </w:pPr>
      <w:r>
        <w:rPr>
          <w:rFonts w:ascii="Tahoma"/>
          <w:color w:val="25704A"/>
          <w:spacing w:val="-2"/>
          <w:sz w:val="26"/>
        </w:rPr>
        <w:t>Work</w:t>
      </w:r>
      <w:r>
        <w:rPr>
          <w:rFonts w:ascii="Tahoma"/>
          <w:color w:val="25704A"/>
          <w:spacing w:val="-26"/>
          <w:sz w:val="26"/>
        </w:rPr>
        <w:t xml:space="preserve"> </w:t>
      </w:r>
      <w:r>
        <w:rPr>
          <w:rFonts w:ascii="Tahoma"/>
          <w:color w:val="25704A"/>
          <w:spacing w:val="-2"/>
          <w:sz w:val="26"/>
        </w:rPr>
        <w:t>in</w:t>
      </w:r>
      <w:r>
        <w:rPr>
          <w:rFonts w:ascii="Tahoma"/>
          <w:color w:val="25704A"/>
          <w:spacing w:val="-25"/>
          <w:sz w:val="26"/>
        </w:rPr>
        <w:t xml:space="preserve"> </w:t>
      </w:r>
      <w:r>
        <w:rPr>
          <w:rFonts w:ascii="Tahoma"/>
          <w:color w:val="25704A"/>
          <w:spacing w:val="-2"/>
          <w:sz w:val="26"/>
        </w:rPr>
        <w:t>pairs</w:t>
      </w:r>
      <w:r>
        <w:rPr>
          <w:rFonts w:ascii="Tahoma"/>
          <w:color w:val="25704A"/>
          <w:spacing w:val="-25"/>
          <w:sz w:val="26"/>
        </w:rPr>
        <w:t xml:space="preserve"> </w:t>
      </w:r>
      <w:r>
        <w:rPr>
          <w:rFonts w:ascii="Tahoma"/>
          <w:color w:val="25704A"/>
          <w:spacing w:val="-2"/>
          <w:sz w:val="26"/>
        </w:rPr>
        <w:t>and</w:t>
      </w:r>
      <w:r>
        <w:rPr>
          <w:rFonts w:ascii="Tahoma"/>
          <w:color w:val="25704A"/>
          <w:spacing w:val="-25"/>
          <w:sz w:val="26"/>
        </w:rPr>
        <w:t xml:space="preserve"> </w:t>
      </w:r>
      <w:r>
        <w:rPr>
          <w:rFonts w:ascii="Tahoma"/>
          <w:color w:val="25704A"/>
          <w:spacing w:val="-2"/>
          <w:sz w:val="26"/>
        </w:rPr>
        <w:t>discuss</w:t>
      </w:r>
      <w:r>
        <w:rPr>
          <w:rFonts w:ascii="Tahoma"/>
          <w:color w:val="25704A"/>
          <w:spacing w:val="-25"/>
          <w:sz w:val="26"/>
        </w:rPr>
        <w:t xml:space="preserve"> </w:t>
      </w:r>
      <w:r>
        <w:rPr>
          <w:rFonts w:ascii="Tahoma"/>
          <w:color w:val="25704A"/>
          <w:spacing w:val="-2"/>
          <w:sz w:val="26"/>
        </w:rPr>
        <w:t>the</w:t>
      </w:r>
      <w:r>
        <w:rPr>
          <w:rFonts w:ascii="Tahoma"/>
          <w:color w:val="25704A"/>
          <w:spacing w:val="-25"/>
          <w:sz w:val="26"/>
        </w:rPr>
        <w:t xml:space="preserve"> </w:t>
      </w:r>
      <w:r>
        <w:rPr>
          <w:rFonts w:ascii="Tahoma"/>
          <w:color w:val="25704A"/>
          <w:spacing w:val="-2"/>
          <w:sz w:val="26"/>
        </w:rPr>
        <w:t>questions.</w:t>
      </w:r>
    </w:p>
    <w:p w14:paraId="5E8AA9CF">
      <w:pPr>
        <w:pStyle w:val="15"/>
        <w:numPr>
          <w:ilvl w:val="0"/>
          <w:numId w:val="3"/>
        </w:numPr>
        <w:tabs>
          <w:tab w:val="left" w:pos="2097"/>
        </w:tabs>
        <w:spacing w:before="213" w:after="0" w:line="240" w:lineRule="auto"/>
        <w:ind w:left="2097" w:right="0" w:hanging="340"/>
        <w:jc w:val="left"/>
        <w:rPr>
          <w:sz w:val="22"/>
        </w:rPr>
      </w:pPr>
      <w:r>
        <w:rPr>
          <w:color w:val="231F20"/>
          <w:sz w:val="22"/>
        </w:rPr>
        <w:t>Would</w:t>
      </w:r>
      <w:r>
        <w:rPr>
          <w:color w:val="231F20"/>
          <w:spacing w:val="-15"/>
          <w:sz w:val="22"/>
        </w:rPr>
        <w:t xml:space="preserve"> </w:t>
      </w:r>
      <w:r>
        <w:rPr>
          <w:color w:val="231F20"/>
          <w:sz w:val="22"/>
        </w:rPr>
        <w:t>you</w:t>
      </w:r>
      <w:r>
        <w:rPr>
          <w:color w:val="231F20"/>
          <w:spacing w:val="-15"/>
          <w:sz w:val="22"/>
        </w:rPr>
        <w:t xml:space="preserve"> </w:t>
      </w:r>
      <w:r>
        <w:rPr>
          <w:color w:val="231F20"/>
          <w:sz w:val="22"/>
        </w:rPr>
        <w:t>like</w:t>
      </w:r>
      <w:r>
        <w:rPr>
          <w:color w:val="231F20"/>
          <w:spacing w:val="-14"/>
          <w:sz w:val="22"/>
        </w:rPr>
        <w:t xml:space="preserve"> </w:t>
      </w:r>
      <w:r>
        <w:rPr>
          <w:color w:val="231F20"/>
          <w:sz w:val="22"/>
        </w:rPr>
        <w:t>to</w:t>
      </w:r>
      <w:r>
        <w:rPr>
          <w:color w:val="231F20"/>
          <w:spacing w:val="-15"/>
          <w:sz w:val="22"/>
        </w:rPr>
        <w:t xml:space="preserve"> </w:t>
      </w:r>
      <w:r>
        <w:rPr>
          <w:color w:val="231F20"/>
          <w:sz w:val="22"/>
        </w:rPr>
        <w:t>take</w:t>
      </w:r>
      <w:r>
        <w:rPr>
          <w:color w:val="231F20"/>
          <w:spacing w:val="-14"/>
          <w:sz w:val="22"/>
        </w:rPr>
        <w:t xml:space="preserve"> </w:t>
      </w:r>
      <w:r>
        <w:rPr>
          <w:color w:val="231F20"/>
          <w:sz w:val="22"/>
        </w:rPr>
        <w:t>part</w:t>
      </w:r>
      <w:r>
        <w:rPr>
          <w:color w:val="231F20"/>
          <w:spacing w:val="-15"/>
          <w:sz w:val="22"/>
        </w:rPr>
        <w:t xml:space="preserve"> </w:t>
      </w:r>
      <w:r>
        <w:rPr>
          <w:color w:val="231F20"/>
          <w:sz w:val="22"/>
        </w:rPr>
        <w:t>in</w:t>
      </w:r>
      <w:r>
        <w:rPr>
          <w:color w:val="231F20"/>
          <w:spacing w:val="-14"/>
          <w:sz w:val="22"/>
        </w:rPr>
        <w:t xml:space="preserve"> </w:t>
      </w:r>
      <w:r>
        <w:rPr>
          <w:color w:val="231F20"/>
          <w:sz w:val="22"/>
        </w:rPr>
        <w:t>a</w:t>
      </w:r>
      <w:r>
        <w:rPr>
          <w:color w:val="231F20"/>
          <w:spacing w:val="-15"/>
          <w:sz w:val="22"/>
        </w:rPr>
        <w:t xml:space="preserve"> </w:t>
      </w:r>
      <w:r>
        <w:rPr>
          <w:color w:val="231F20"/>
          <w:sz w:val="22"/>
        </w:rPr>
        <w:t>project</w:t>
      </w:r>
      <w:r>
        <w:rPr>
          <w:color w:val="231F20"/>
          <w:spacing w:val="-15"/>
          <w:sz w:val="22"/>
        </w:rPr>
        <w:t xml:space="preserve"> </w:t>
      </w:r>
      <w:r>
        <w:rPr>
          <w:color w:val="231F20"/>
          <w:sz w:val="22"/>
        </w:rPr>
        <w:t>like</w:t>
      </w:r>
      <w:r>
        <w:rPr>
          <w:color w:val="231F20"/>
          <w:spacing w:val="-14"/>
          <w:sz w:val="22"/>
        </w:rPr>
        <w:t xml:space="preserve"> </w:t>
      </w:r>
      <w:r>
        <w:rPr>
          <w:color w:val="231F20"/>
          <w:sz w:val="22"/>
        </w:rPr>
        <w:t>this?</w:t>
      </w:r>
      <w:r>
        <w:rPr>
          <w:color w:val="231F20"/>
          <w:spacing w:val="-15"/>
          <w:sz w:val="22"/>
        </w:rPr>
        <w:t xml:space="preserve"> </w:t>
      </w:r>
      <w:r>
        <w:rPr>
          <w:color w:val="231F20"/>
          <w:sz w:val="22"/>
        </w:rPr>
        <w:t>Why</w:t>
      </w:r>
      <w:r>
        <w:rPr>
          <w:color w:val="231F20"/>
          <w:spacing w:val="-14"/>
          <w:sz w:val="22"/>
        </w:rPr>
        <w:t xml:space="preserve"> </w:t>
      </w:r>
      <w:r>
        <w:rPr>
          <w:color w:val="231F20"/>
          <w:sz w:val="22"/>
        </w:rPr>
        <w:t>or</w:t>
      </w:r>
      <w:r>
        <w:rPr>
          <w:color w:val="231F20"/>
          <w:spacing w:val="-15"/>
          <w:sz w:val="22"/>
        </w:rPr>
        <w:t xml:space="preserve"> </w:t>
      </w:r>
      <w:r>
        <w:rPr>
          <w:color w:val="231F20"/>
          <w:sz w:val="22"/>
        </w:rPr>
        <w:t>why</w:t>
      </w:r>
      <w:r>
        <w:rPr>
          <w:color w:val="231F20"/>
          <w:spacing w:val="-14"/>
          <w:sz w:val="22"/>
        </w:rPr>
        <w:t xml:space="preserve"> </w:t>
      </w:r>
      <w:r>
        <w:rPr>
          <w:color w:val="231F20"/>
          <w:spacing w:val="-4"/>
          <w:sz w:val="22"/>
        </w:rPr>
        <w:t>not?</w:t>
      </w:r>
    </w:p>
    <w:p w14:paraId="0A361DBC">
      <w:pPr>
        <w:pStyle w:val="15"/>
        <w:numPr>
          <w:ilvl w:val="0"/>
          <w:numId w:val="3"/>
        </w:numPr>
        <w:tabs>
          <w:tab w:val="left" w:pos="2097"/>
        </w:tabs>
        <w:spacing w:before="140" w:after="0" w:line="240" w:lineRule="auto"/>
        <w:ind w:left="2097" w:right="0" w:hanging="340"/>
        <w:jc w:val="left"/>
        <w:rPr>
          <w:sz w:val="22"/>
        </w:rPr>
      </w:pPr>
      <w:r>
        <mc:AlternateContent>
          <mc:Choice Requires="wps">
            <w:drawing>
              <wp:anchor distT="0" distB="0" distL="0" distR="0" simplePos="0" relativeHeight="251662336" behindDoc="0" locked="0" layoutInCell="1" allowOverlap="1">
                <wp:simplePos x="0" y="0"/>
                <wp:positionH relativeFrom="page">
                  <wp:posOffset>1574165</wp:posOffset>
                </wp:positionH>
                <wp:positionV relativeFrom="paragraph">
                  <wp:posOffset>412115</wp:posOffset>
                </wp:positionV>
                <wp:extent cx="1038225" cy="165100"/>
                <wp:effectExtent l="0" t="0" r="0" b="0"/>
                <wp:wrapNone/>
                <wp:docPr id="293" name="Textbox 293"/>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15EE14F1">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93" o:spid="_x0000_s1026" o:spt="202" type="#_x0000_t202" style="position:absolute;left:0pt;margin-left:123.95pt;margin-top:32.45pt;height:13pt;width:81.75pt;mso-position-horizontal-relative:page;rotation:-196608f;z-index:251662336;mso-width-relative:page;mso-height-relative:page;" filled="f" stroked="f" coordsize="21600,21600" o:gfxdata="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Asu8e2gAAAAkBAAAPAAAAAAAAAAEAIAAAACIAAABkcnMvZG93bnJldi54&#10;bWxQSwECFAAUAAAACACHTuJApG0FBb8BAACHAwAADgAAAAAAAAABACAAAAApAQAAZHJzL2Uyb0Rv&#10;Yy54bWxQSwUGAAAAAAYABgBZAQAAWgUAAAAA&#10;">
                <v:fill on="f" focussize="0,0"/>
                <v:stroke on="f"/>
                <v:imagedata o:title=""/>
                <o:lock v:ext="edit" aspectratio="f"/>
                <v:textbox inset="0mm,0mm,0mm,0mm">
                  <w:txbxContent>
                    <w:p w14:paraId="15EE14F1">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color w:val="231F20"/>
          <w:spacing w:val="-2"/>
          <w:sz w:val="22"/>
        </w:rPr>
        <w:t>Could</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more</w:t>
      </w:r>
      <w:r>
        <w:rPr>
          <w:color w:val="231F20"/>
          <w:spacing w:val="-8"/>
          <w:sz w:val="22"/>
        </w:rPr>
        <w:t xml:space="preserve"> </w:t>
      </w:r>
      <w:r>
        <w:rPr>
          <w:color w:val="231F20"/>
          <w:spacing w:val="-2"/>
          <w:sz w:val="22"/>
        </w:rPr>
        <w:t>ways</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protect</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cultural</w:t>
      </w:r>
      <w:r>
        <w:rPr>
          <w:color w:val="231F20"/>
          <w:spacing w:val="-8"/>
          <w:sz w:val="22"/>
        </w:rPr>
        <w:t xml:space="preserve"> </w:t>
      </w:r>
      <w:r>
        <w:rPr>
          <w:color w:val="231F20"/>
          <w:spacing w:val="-2"/>
          <w:sz w:val="22"/>
        </w:rPr>
        <w:t>heritage?</w:t>
      </w:r>
      <w:r>
        <w:rPr>
          <w:color w:val="231F20"/>
          <w:spacing w:val="-8"/>
          <w:sz w:val="22"/>
        </w:rPr>
        <w:t xml:space="preserve"> </w:t>
      </w:r>
      <w:r>
        <w:rPr>
          <w:color w:val="231F20"/>
          <w:spacing w:val="-2"/>
          <w:sz w:val="22"/>
        </w:rPr>
        <w:t>Write</w:t>
      </w:r>
      <w:r>
        <w:rPr>
          <w:color w:val="231F20"/>
          <w:spacing w:val="-8"/>
          <w:sz w:val="22"/>
        </w:rPr>
        <w:t xml:space="preserve"> </w:t>
      </w:r>
      <w:r>
        <w:rPr>
          <w:color w:val="231F20"/>
          <w:spacing w:val="-2"/>
          <w:sz w:val="22"/>
        </w:rPr>
        <w:t>them</w:t>
      </w:r>
      <w:r>
        <w:rPr>
          <w:color w:val="231F20"/>
          <w:spacing w:val="-8"/>
          <w:sz w:val="22"/>
        </w:rPr>
        <w:t xml:space="preserve"> </w:t>
      </w:r>
      <w:r>
        <w:rPr>
          <w:color w:val="231F20"/>
          <w:spacing w:val="-2"/>
          <w:sz w:val="22"/>
        </w:rPr>
        <w:t>down.</w:t>
      </w:r>
    </w:p>
    <w:p w14:paraId="00CE773D">
      <w:pPr>
        <w:pStyle w:val="11"/>
        <w:rPr>
          <w:sz w:val="20"/>
        </w:rPr>
      </w:pPr>
    </w:p>
    <w:p w14:paraId="7FD1D645">
      <w:pPr>
        <w:pStyle w:val="11"/>
        <w:rPr>
          <w:sz w:val="20"/>
        </w:rPr>
      </w:pPr>
    </w:p>
    <w:p w14:paraId="332FC69B">
      <w:pPr>
        <w:pStyle w:val="11"/>
        <w:rPr>
          <w:sz w:val="20"/>
        </w:rPr>
      </w:pPr>
    </w:p>
    <w:p w14:paraId="2AF5A92A">
      <w:pPr>
        <w:pStyle w:val="11"/>
        <w:rPr>
          <w:sz w:val="20"/>
        </w:rPr>
      </w:pPr>
    </w:p>
    <w:p w14:paraId="40F54551">
      <w:pPr>
        <w:pStyle w:val="11"/>
        <w:spacing w:before="3"/>
      </w:pPr>
    </w:p>
    <w:tbl>
      <w:tblPr>
        <w:tblStyle w:val="12"/>
        <w:tblW w:w="0" w:type="auto"/>
        <w:tblInd w:w="21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4"/>
        <w:gridCol w:w="1133"/>
        <w:gridCol w:w="1363"/>
        <w:gridCol w:w="466"/>
        <w:gridCol w:w="1049"/>
        <w:gridCol w:w="1032"/>
        <w:gridCol w:w="337"/>
        <w:gridCol w:w="1348"/>
        <w:gridCol w:w="1157"/>
      </w:tblGrid>
      <w:tr w14:paraId="4E96A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234" w:type="dxa"/>
          </w:tcPr>
          <w:p w14:paraId="5108CB9F">
            <w:pPr>
              <w:pStyle w:val="16"/>
              <w:spacing w:before="58"/>
              <w:ind w:right="9"/>
              <w:jc w:val="center"/>
              <w:rPr>
                <w:sz w:val="22"/>
              </w:rPr>
            </w:pPr>
            <w:r>
              <w:rPr>
                <w:color w:val="231F20"/>
                <w:w w:val="99"/>
                <w:sz w:val="22"/>
              </w:rPr>
              <w:t>1</w:t>
            </w:r>
          </w:p>
        </w:tc>
        <w:tc>
          <w:tcPr>
            <w:tcW w:w="1133" w:type="dxa"/>
          </w:tcPr>
          <w:p w14:paraId="2B43299D">
            <w:pPr>
              <w:pStyle w:val="16"/>
              <w:spacing w:before="58"/>
              <w:ind w:left="285"/>
              <w:rPr>
                <w:sz w:val="22"/>
              </w:rPr>
            </w:pPr>
            <w:r>
              <mc:AlternateContent>
                <mc:Choice Requires="wpg">
                  <w:drawing>
                    <wp:anchor distT="0" distB="0" distL="0" distR="0" simplePos="0" relativeHeight="251845632" behindDoc="1" locked="0" layoutInCell="1" allowOverlap="1">
                      <wp:simplePos x="0" y="0"/>
                      <wp:positionH relativeFrom="column">
                        <wp:posOffset>38735</wp:posOffset>
                      </wp:positionH>
                      <wp:positionV relativeFrom="paragraph">
                        <wp:posOffset>83820</wp:posOffset>
                      </wp:positionV>
                      <wp:extent cx="104140" cy="104140"/>
                      <wp:effectExtent l="0" t="0" r="0" b="0"/>
                      <wp:wrapNone/>
                      <wp:docPr id="294" name="Group 294"/>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295" name="Graphic 295"/>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294" o:spid="_x0000_s1026" o:spt="203" style="position:absolute;left:0pt;margin-left:3.05pt;margin-top:6.6pt;height:8.2pt;width:8.2pt;z-index:-251470848;mso-width-relative:page;mso-height-relative:page;" coordsize="104139,104139" o:gfxdata="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8j+2&#10;ENYAAAAGAQAADwAAAAAAAAABACAAAAAiAAAAZHJzL2Rvd25yZXYueG1sUEsBAhQAFAAAAAgAh07i&#10;QMnPGDyWAgAASAYAAA4AAAAAAAAAAQAgAAAAJQEAAGRycy9lMm9Eb2MueG1sUEsFBgAAAAAGAAYA&#10;WQEAAC0GAAAAAA==&#10;">
                      <o:lock v:ext="edit" aspectratio="f"/>
                      <v:shape id="Graphic 295" o:spid="_x0000_s1026" o:spt="100" style="position:absolute;left:1587;top:1587;height:100965;width:100965;" filled="f" stroked="t" coordsize="100965,100965" o:gfxdata="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h6Xm/&#10;AAAA3AAAAA8AAAAAAAAAAQAgAAAAIgAAAGRycy9kb3ducmV2LnhtbFBLAQIUABQAAAAIAIdO4kAz&#10;LwWeOwAAADkAAAAQAAAAAAAAAAEAIAAAAA4BAABkcnMvc2hhcGV4bWwueG1sUEsFBgAAAAAGAAYA&#10;WwEAALgDA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4"/>
                <w:sz w:val="22"/>
              </w:rPr>
              <w:t>present</w:t>
            </w:r>
            <w:r>
              <w:rPr>
                <w:color w:val="231F20"/>
                <w:sz w:val="22"/>
              </w:rPr>
              <w:t xml:space="preserve"> </w:t>
            </w:r>
            <w:r>
              <w:rPr>
                <w:color w:val="231F20"/>
                <w:spacing w:val="-10"/>
                <w:sz w:val="22"/>
              </w:rPr>
              <w:t>/</w:t>
            </w:r>
          </w:p>
        </w:tc>
        <w:tc>
          <w:tcPr>
            <w:tcW w:w="1363" w:type="dxa"/>
          </w:tcPr>
          <w:p w14:paraId="375AF33E">
            <w:pPr>
              <w:pStyle w:val="16"/>
              <w:spacing w:before="58"/>
              <w:ind w:left="281"/>
              <w:rPr>
                <w:sz w:val="22"/>
              </w:rPr>
            </w:pPr>
            <w:r>
              <mc:AlternateContent>
                <mc:Choice Requires="wpg">
                  <w:drawing>
                    <wp:anchor distT="0" distB="0" distL="0" distR="0" simplePos="0" relativeHeight="251846656" behindDoc="1" locked="0" layoutInCell="1" allowOverlap="1">
                      <wp:simplePos x="0" y="0"/>
                      <wp:positionH relativeFrom="column">
                        <wp:posOffset>36195</wp:posOffset>
                      </wp:positionH>
                      <wp:positionV relativeFrom="paragraph">
                        <wp:posOffset>83820</wp:posOffset>
                      </wp:positionV>
                      <wp:extent cx="104140" cy="104140"/>
                      <wp:effectExtent l="0" t="0" r="0" b="0"/>
                      <wp:wrapNone/>
                      <wp:docPr id="296" name="Group 296"/>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297" name="Graphic 297"/>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296" o:spid="_x0000_s1026" o:spt="203" style="position:absolute;left:0pt;margin-left:2.85pt;margin-top:6.6pt;height:8.2pt;width:8.2pt;z-index:-251469824;mso-width-relative:page;mso-height-relative:page;" coordsize="104139,104139" o:gfxdata="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SiyW&#10;RtYAAAAGAQAADwAAAAAAAAABACAAAAAiAAAAZHJzL2Rvd25yZXYueG1sUEsBAhQAFAAAAAgAh07i&#10;QDRHlcSWAgAASAYAAA4AAAAAAAAAAQAgAAAAJQEAAGRycy9lMm9Eb2MueG1sUEsFBgAAAAAGAAYA&#10;WQEAAC0GAAAAAA==&#10;">
                      <o:lock v:ext="edit" aspectratio="f"/>
                      <v:shape id="Graphic 297" o:spid="_x0000_s1026" o:spt="100" style="position:absolute;left:1587;top:1587;height:100965;width:100965;" filled="f" stroked="t" coordsize="100965,100965" o:gfxdata="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0pW/&#10;AAAA3AAAAA8AAAAAAAAAAQAgAAAAIgAAAGRycy9kb3ducmV2LnhtbFBLAQIUABQAAAAIAIdO4kAz&#10;LwWeOwAAADkAAAAQAAAAAAAAAAEAIAAAAA4BAABkcnMvc2hhcGV4bWwueG1sUEsFBgAAAAAGAAYA&#10;WwEAALgDA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2"/>
                <w:sz w:val="22"/>
              </w:rPr>
              <w:t>pleasant</w:t>
            </w:r>
          </w:p>
        </w:tc>
        <w:tc>
          <w:tcPr>
            <w:tcW w:w="466" w:type="dxa"/>
          </w:tcPr>
          <w:p w14:paraId="25689EE6">
            <w:pPr>
              <w:pStyle w:val="16"/>
              <w:spacing w:before="58"/>
              <w:ind w:right="58"/>
              <w:jc w:val="right"/>
              <w:rPr>
                <w:sz w:val="22"/>
              </w:rPr>
            </w:pPr>
            <w:r>
              <w:rPr>
                <w:color w:val="231F20"/>
                <w:w w:val="99"/>
                <w:sz w:val="22"/>
              </w:rPr>
              <w:t>2</w:t>
            </w:r>
          </w:p>
        </w:tc>
        <w:tc>
          <w:tcPr>
            <w:tcW w:w="1049" w:type="dxa"/>
          </w:tcPr>
          <w:p w14:paraId="27C07141">
            <w:pPr>
              <w:pStyle w:val="16"/>
              <w:spacing w:before="58"/>
              <w:ind w:left="286"/>
              <w:rPr>
                <w:sz w:val="22"/>
              </w:rPr>
            </w:pPr>
            <w:r>
              <mc:AlternateContent>
                <mc:Choice Requires="wpg">
                  <w:drawing>
                    <wp:anchor distT="0" distB="0" distL="0" distR="0" simplePos="0" relativeHeight="251846656" behindDoc="1" locked="0" layoutInCell="1" allowOverlap="1">
                      <wp:simplePos x="0" y="0"/>
                      <wp:positionH relativeFrom="column">
                        <wp:posOffset>38735</wp:posOffset>
                      </wp:positionH>
                      <wp:positionV relativeFrom="paragraph">
                        <wp:posOffset>83820</wp:posOffset>
                      </wp:positionV>
                      <wp:extent cx="104140" cy="104140"/>
                      <wp:effectExtent l="0" t="0" r="0" b="0"/>
                      <wp:wrapNone/>
                      <wp:docPr id="298" name="Group 298"/>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299" name="Graphic 299"/>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298" o:spid="_x0000_s1026" o:spt="203" style="position:absolute;left:0pt;margin-left:3.05pt;margin-top:6.6pt;height:8.2pt;width:8.2pt;z-index:-251469824;mso-width-relative:page;mso-height-relative:page;" coordsize="104139,104139" o:gfxdata="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8j+2&#10;ENYAAAAGAQAADwAAAAAAAAABACAAAAAiAAAAZHJzL2Rvd25yZXYueG1sUEsBAhQAFAAAAAgAh07i&#10;QAT3pkKWAgAASAYAAA4AAAAAAAAAAQAgAAAAJQEAAGRycy9lMm9Eb2MueG1sUEsFBgAAAAAGAAYA&#10;WQEAAC0GAAAAAA==&#10;">
                      <o:lock v:ext="edit" aspectratio="f"/>
                      <v:shape id="Graphic 299" o:spid="_x0000_s1026" o:spt="100" style="position:absolute;left:1587;top:1587;height:100965;width:100965;" filled="f" stroked="t" coordsize="100965,100965" o:gfxdata="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bON8&#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mc:AlternateContent>
                <mc:Choice Requires="wpg">
                  <w:drawing>
                    <wp:anchor distT="0" distB="0" distL="0" distR="0" simplePos="0" relativeHeight="251847680" behindDoc="1" locked="0" layoutInCell="1" allowOverlap="1">
                      <wp:simplePos x="0" y="0"/>
                      <wp:positionH relativeFrom="column">
                        <wp:posOffset>594995</wp:posOffset>
                      </wp:positionH>
                      <wp:positionV relativeFrom="paragraph">
                        <wp:posOffset>83820</wp:posOffset>
                      </wp:positionV>
                      <wp:extent cx="104140" cy="104140"/>
                      <wp:effectExtent l="0" t="0" r="0" b="0"/>
                      <wp:wrapNone/>
                      <wp:docPr id="300" name="Group 300"/>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01" name="Graphic 301"/>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00" o:spid="_x0000_s1026" o:spt="203" style="position:absolute;left:0pt;margin-left:46.85pt;margin-top:6.6pt;height:8.2pt;width:8.2pt;z-index:-251468800;mso-width-relative:page;mso-height-relative:page;" coordsize="104139,104139" o:gfxdata="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Kjp&#10;RD7YAAAACAEAAA8AAAAAAAAAAQAgAAAAIgAAAGRycy9kb3ducmV2LnhtbFBLAQIUABQAAAAIAIdO&#10;4kD3b4LvlQIAAEgGAAAOAAAAAAAAAAEAIAAAACcBAABkcnMvZTJvRG9jLnhtbFBLBQYAAAAABgAG&#10;AFkBAAAuBgAAAAA=&#10;">
                      <o:lock v:ext="edit" aspectratio="f"/>
                      <v:shape id="Graphic 301" o:spid="_x0000_s1026" o:spt="100" style="position:absolute;left:1587;top:1587;height:100965;width:100965;" filled="f" stroked="t" coordsize="100965,100965" o:gfxdata="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xdWC/&#10;AAAA3AAAAA8AAAAAAAAAAQAgAAAAIgAAAGRycy9kb3ducmV2LnhtbFBLAQIUABQAAAAIAIdO4kAz&#10;LwWeOwAAADkAAAAQAAAAAAAAAAEAIAAAAA4BAABkcnMvc2hhcGV4bWwueG1sUEsFBgAAAAAGAAYA&#10;WwEAALgDAAAAAA==&#10;" path="m0,100457l100457,100457,100457,0,0,0,0,100457xe">
                        <v:fill on="f" focussize="0,0"/>
                        <v:stroke weight="0.25pt" color="#25704A" joinstyle="round"/>
                        <v:imagedata o:title=""/>
                        <o:lock v:ext="edit" aspectratio="f"/>
                        <v:textbox inset="0mm,0mm,0mm,0mm"/>
                      </v:shape>
                    </v:group>
                  </w:pict>
                </mc:Fallback>
              </mc:AlternateContent>
            </w:r>
            <w:r>
              <w:rPr>
                <w:color w:val="231F20"/>
                <w:sz w:val="22"/>
              </w:rPr>
              <w:t>crew</w:t>
            </w:r>
            <w:r>
              <w:rPr>
                <w:color w:val="231F20"/>
                <w:spacing w:val="-10"/>
                <w:sz w:val="22"/>
              </w:rPr>
              <w:t xml:space="preserve"> /</w:t>
            </w:r>
          </w:p>
        </w:tc>
        <w:tc>
          <w:tcPr>
            <w:tcW w:w="1032" w:type="dxa"/>
          </w:tcPr>
          <w:p w14:paraId="0A5E4C07">
            <w:pPr>
              <w:pStyle w:val="16"/>
              <w:spacing w:before="58"/>
              <w:ind w:left="113"/>
              <w:rPr>
                <w:sz w:val="22"/>
              </w:rPr>
            </w:pPr>
            <w:r>
              <w:rPr>
                <w:color w:val="231F20"/>
                <w:spacing w:val="-4"/>
                <w:sz w:val="22"/>
              </w:rPr>
              <w:t>grew</w:t>
            </w:r>
          </w:p>
        </w:tc>
        <w:tc>
          <w:tcPr>
            <w:tcW w:w="337" w:type="dxa"/>
          </w:tcPr>
          <w:p w14:paraId="5C179ED1">
            <w:pPr>
              <w:pStyle w:val="16"/>
              <w:spacing w:before="58"/>
              <w:ind w:right="56"/>
              <w:jc w:val="right"/>
              <w:rPr>
                <w:sz w:val="22"/>
              </w:rPr>
            </w:pPr>
            <w:r>
              <w:rPr>
                <w:color w:val="231F20"/>
                <w:w w:val="99"/>
                <w:sz w:val="22"/>
              </w:rPr>
              <w:t>3</w:t>
            </w:r>
          </w:p>
        </w:tc>
        <w:tc>
          <w:tcPr>
            <w:tcW w:w="1348" w:type="dxa"/>
          </w:tcPr>
          <w:p w14:paraId="5573E289">
            <w:pPr>
              <w:pStyle w:val="16"/>
              <w:spacing w:before="58"/>
              <w:ind w:left="288"/>
              <w:rPr>
                <w:sz w:val="22"/>
              </w:rPr>
            </w:pPr>
            <w:r>
              <mc:AlternateContent>
                <mc:Choice Requires="wpg">
                  <w:drawing>
                    <wp:anchor distT="0" distB="0" distL="0" distR="0" simplePos="0" relativeHeight="251847680" behindDoc="1" locked="0" layoutInCell="1" allowOverlap="1">
                      <wp:simplePos x="0" y="0"/>
                      <wp:positionH relativeFrom="column">
                        <wp:posOffset>38735</wp:posOffset>
                      </wp:positionH>
                      <wp:positionV relativeFrom="paragraph">
                        <wp:posOffset>83820</wp:posOffset>
                      </wp:positionV>
                      <wp:extent cx="104140" cy="104140"/>
                      <wp:effectExtent l="0" t="0" r="0" b="0"/>
                      <wp:wrapNone/>
                      <wp:docPr id="302" name="Group 302"/>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03" name="Graphic 303"/>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02" o:spid="_x0000_s1026" o:spt="203" style="position:absolute;left:0pt;margin-left:3.05pt;margin-top:6.6pt;height:8.2pt;width:8.2pt;z-index:-251468800;mso-width-relative:page;mso-height-relative:page;" coordsize="104139,104139" o:gfxdata="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8j+2&#10;ENYAAAAGAQAADwAAAAAAAAABACAAAAAiAAAAZHJzL2Rvd25yZXYueG1sUEsBAhQAFAAAAAgAh07i&#10;QArnDxeWAgAASAYAAA4AAAAAAAAAAQAgAAAAJQEAAGRycy9lMm9Eb2MueG1sUEsFBgAAAAAGAAYA&#10;WQEAAC0GAAAAAA==&#10;">
                      <o:lock v:ext="edit" aspectratio="f"/>
                      <v:shape id="Graphic 303" o:spid="_x0000_s1026" o:spt="100" style="position:absolute;left:1587;top:1587;height:100965;width:100965;" filled="f" stroked="t" coordsize="100965,100965" o:gfxdata="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b06M&#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mc:AlternateContent>
                <mc:Choice Requires="wpg">
                  <w:drawing>
                    <wp:anchor distT="0" distB="0" distL="0" distR="0" simplePos="0" relativeHeight="251848704" behindDoc="1" locked="0" layoutInCell="1" allowOverlap="1">
                      <wp:simplePos x="0" y="0"/>
                      <wp:positionH relativeFrom="column">
                        <wp:posOffset>747395</wp:posOffset>
                      </wp:positionH>
                      <wp:positionV relativeFrom="paragraph">
                        <wp:posOffset>83820</wp:posOffset>
                      </wp:positionV>
                      <wp:extent cx="104140" cy="104140"/>
                      <wp:effectExtent l="0" t="0" r="0" b="0"/>
                      <wp:wrapNone/>
                      <wp:docPr id="304" name="Group 304"/>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05" name="Graphic 305"/>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04" o:spid="_x0000_s1026" o:spt="203" style="position:absolute;left:0pt;margin-left:58.85pt;margin-top:6.6pt;height:8.2pt;width:8.2pt;z-index:-251467776;mso-width-relative:page;mso-height-relative:page;" coordsize="104139,104139" o:gfxdata="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2&#10;MiNl2QAAAAkBAAAPAAAAAAAAAAEAIAAAACIAAABkcnMvZG93bnJldi54bWxQSwECFAAUAAAACACH&#10;TuJATHjoxZUCAABIBgAADgAAAAAAAAABACAAAAAoAQAAZHJzL2Uyb0RvYy54bWxQSwUGAAAAAAYA&#10;BgBZAQAALwYAAAAA&#10;">
                      <o:lock v:ext="edit" aspectratio="f"/>
                      <v:shape id="Graphic 305" o:spid="_x0000_s1026" o:spt="100" style="position:absolute;left:1587;top:1587;height:100965;width:100965;" filled="f" stroked="t" coordsize="100965,100965" o:gfxdata="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ynNj&#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4"/>
                <w:sz w:val="22"/>
              </w:rPr>
              <w:t>scream</w:t>
            </w:r>
            <w:r>
              <w:rPr>
                <w:color w:val="231F20"/>
                <w:spacing w:val="-3"/>
                <w:sz w:val="22"/>
              </w:rPr>
              <w:t xml:space="preserve"> </w:t>
            </w:r>
            <w:r>
              <w:rPr>
                <w:color w:val="231F20"/>
                <w:spacing w:val="-10"/>
                <w:sz w:val="22"/>
              </w:rPr>
              <w:t>/</w:t>
            </w:r>
          </w:p>
        </w:tc>
        <w:tc>
          <w:tcPr>
            <w:tcW w:w="1157" w:type="dxa"/>
          </w:tcPr>
          <w:p w14:paraId="186344CA">
            <w:pPr>
              <w:pStyle w:val="16"/>
              <w:spacing w:before="58"/>
              <w:ind w:left="56"/>
              <w:rPr>
                <w:sz w:val="22"/>
              </w:rPr>
            </w:pPr>
            <w:r>
              <w:rPr>
                <w:color w:val="231F20"/>
                <w:spacing w:val="-4"/>
                <w:sz w:val="22"/>
              </w:rPr>
              <w:t>cream</w:t>
            </w:r>
          </w:p>
        </w:tc>
      </w:tr>
      <w:tr w14:paraId="25835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7" w:hRule="atLeast"/>
        </w:trPr>
        <w:tc>
          <w:tcPr>
            <w:tcW w:w="234" w:type="dxa"/>
          </w:tcPr>
          <w:p w14:paraId="28859259">
            <w:pPr>
              <w:pStyle w:val="16"/>
              <w:spacing w:before="73"/>
              <w:ind w:right="9"/>
              <w:jc w:val="center"/>
              <w:rPr>
                <w:sz w:val="22"/>
              </w:rPr>
            </w:pPr>
            <w:r>
              <w:rPr>
                <w:color w:val="231F20"/>
                <w:w w:val="99"/>
                <w:sz w:val="22"/>
              </w:rPr>
              <w:t>4</w:t>
            </w:r>
          </w:p>
        </w:tc>
        <w:tc>
          <w:tcPr>
            <w:tcW w:w="1133" w:type="dxa"/>
          </w:tcPr>
          <w:p w14:paraId="33F6DDD7">
            <w:pPr>
              <w:pStyle w:val="16"/>
              <w:spacing w:before="73"/>
              <w:ind w:left="285"/>
              <w:rPr>
                <w:sz w:val="22"/>
              </w:rPr>
            </w:pPr>
            <w:r>
              <mc:AlternateContent>
                <mc:Choice Requires="wpg">
                  <w:drawing>
                    <wp:anchor distT="0" distB="0" distL="0" distR="0" simplePos="0" relativeHeight="251848704" behindDoc="1" locked="0" layoutInCell="1" allowOverlap="1">
                      <wp:simplePos x="0" y="0"/>
                      <wp:positionH relativeFrom="column">
                        <wp:posOffset>38735</wp:posOffset>
                      </wp:positionH>
                      <wp:positionV relativeFrom="paragraph">
                        <wp:posOffset>93345</wp:posOffset>
                      </wp:positionV>
                      <wp:extent cx="104140" cy="104140"/>
                      <wp:effectExtent l="0" t="0" r="0" b="0"/>
                      <wp:wrapNone/>
                      <wp:docPr id="306" name="Group 306"/>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07" name="Graphic 307"/>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06" o:spid="_x0000_s1026" o:spt="203" style="position:absolute;left:0pt;margin-left:3.05pt;margin-top:7.35pt;height:8.2pt;width:8.2pt;z-index:-251467776;mso-width-relative:page;mso-height-relative:page;" coordsize="104139,104139" o:gfxdata="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aGPUPV&#10;AAAABgEAAA8AAAAAAAAAAQAgAAAAIgAAAGRycy9kb3ducmV2LnhtbFBLAQIUABQAAAAIAIdO4kCx&#10;8GU9lQIAAEgGAAAOAAAAAAAAAAEAIAAAACQBAABkcnMvZTJvRG9jLnhtbFBLBQYAAAAABgAGAFkB&#10;AAArBgAAAAA=&#10;">
                      <o:lock v:ext="edit" aspectratio="f"/>
                      <v:shape id="Graphic 307" o:spid="_x0000_s1026" o:spt="100" style="position:absolute;left:1587;top:1587;height:100965;width:100965;" filled="f" stroked="t" coordsize="100965,100965" o:gfxdata="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VEiP&#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mc:AlternateContent>
                <mc:Choice Requires="wpg">
                  <w:drawing>
                    <wp:anchor distT="0" distB="0" distL="0" distR="0" simplePos="0" relativeHeight="251849728" behindDoc="1" locked="0" layoutInCell="1" allowOverlap="1">
                      <wp:simplePos x="0" y="0"/>
                      <wp:positionH relativeFrom="column">
                        <wp:posOffset>579120</wp:posOffset>
                      </wp:positionH>
                      <wp:positionV relativeFrom="paragraph">
                        <wp:posOffset>93345</wp:posOffset>
                      </wp:positionV>
                      <wp:extent cx="104140" cy="104140"/>
                      <wp:effectExtent l="0" t="0" r="0" b="0"/>
                      <wp:wrapNone/>
                      <wp:docPr id="308" name="Group 308"/>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09" name="Graphic 309"/>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08" o:spid="_x0000_s1026" o:spt="203" style="position:absolute;left:0pt;margin-left:45.6pt;margin-top:7.35pt;height:8.2pt;width:8.2pt;z-index:-251466752;mso-width-relative:page;mso-height-relative:page;" coordsize="104139,104139" o:gfxdata="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Q&#10;MWdE2AAAAAgBAAAPAAAAAAAAAAEAIAAAACIAAABkcnMvZG93bnJldi54bWxQSwECFAAUAAAACACH&#10;TuJAgUBWu5YCAABIBgAADgAAAAAAAAABACAAAAAnAQAAZHJzL2Uyb0RvYy54bWxQSwUGAAAAAAYA&#10;BgBZAQAALwYAAAAA&#10;">
                      <o:lock v:ext="edit" aspectratio="f"/>
                      <v:shape id="Graphic 309" o:spid="_x0000_s1026" o:spt="100" style="position:absolute;left:1587;top:1587;height:100965;width:100965;" filled="f" stroked="t" coordsize="100965,100965" o:gfxdata="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h3lm&#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2"/>
                <w:sz w:val="22"/>
              </w:rPr>
              <w:t>exist</w:t>
            </w:r>
            <w:r>
              <w:rPr>
                <w:color w:val="231F20"/>
                <w:spacing w:val="-13"/>
                <w:sz w:val="22"/>
              </w:rPr>
              <w:t xml:space="preserve"> </w:t>
            </w:r>
            <w:r>
              <w:rPr>
                <w:color w:val="231F20"/>
                <w:spacing w:val="-10"/>
                <w:sz w:val="22"/>
              </w:rPr>
              <w:t>/</w:t>
            </w:r>
          </w:p>
        </w:tc>
        <w:tc>
          <w:tcPr>
            <w:tcW w:w="1363" w:type="dxa"/>
          </w:tcPr>
          <w:p w14:paraId="3212EC79">
            <w:pPr>
              <w:pStyle w:val="16"/>
              <w:spacing w:before="73"/>
              <w:ind w:left="3"/>
              <w:rPr>
                <w:sz w:val="22"/>
              </w:rPr>
            </w:pPr>
            <w:r>
              <w:rPr>
                <w:color w:val="231F20"/>
                <w:spacing w:val="-2"/>
                <w:sz w:val="22"/>
              </w:rPr>
              <w:t>exists</w:t>
            </w:r>
          </w:p>
        </w:tc>
        <w:tc>
          <w:tcPr>
            <w:tcW w:w="466" w:type="dxa"/>
          </w:tcPr>
          <w:p w14:paraId="13EC2BEF">
            <w:pPr>
              <w:pStyle w:val="16"/>
              <w:spacing w:before="73"/>
              <w:ind w:right="58"/>
              <w:jc w:val="right"/>
              <w:rPr>
                <w:sz w:val="22"/>
              </w:rPr>
            </w:pPr>
            <w:r>
              <w:rPr>
                <w:color w:val="231F20"/>
                <w:w w:val="99"/>
                <w:sz w:val="22"/>
              </w:rPr>
              <w:t>5</w:t>
            </w:r>
          </w:p>
        </w:tc>
        <w:tc>
          <w:tcPr>
            <w:tcW w:w="1049" w:type="dxa"/>
          </w:tcPr>
          <w:p w14:paraId="533833AE">
            <w:pPr>
              <w:pStyle w:val="16"/>
              <w:spacing w:before="73"/>
              <w:ind w:left="286"/>
              <w:rPr>
                <w:sz w:val="22"/>
              </w:rPr>
            </w:pPr>
            <w:r>
              <mc:AlternateContent>
                <mc:Choice Requires="wpg">
                  <w:drawing>
                    <wp:anchor distT="0" distB="0" distL="0" distR="0" simplePos="0" relativeHeight="251849728" behindDoc="1" locked="0" layoutInCell="1" allowOverlap="1">
                      <wp:simplePos x="0" y="0"/>
                      <wp:positionH relativeFrom="column">
                        <wp:posOffset>38735</wp:posOffset>
                      </wp:positionH>
                      <wp:positionV relativeFrom="paragraph">
                        <wp:posOffset>93345</wp:posOffset>
                      </wp:positionV>
                      <wp:extent cx="104140" cy="104140"/>
                      <wp:effectExtent l="0" t="0" r="0" b="0"/>
                      <wp:wrapNone/>
                      <wp:docPr id="310" name="Group 310"/>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11" name="Graphic 311"/>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10" o:spid="_x0000_s1026" o:spt="203" style="position:absolute;left:0pt;margin-left:3.05pt;margin-top:7.35pt;height:8.2pt;width:8.2pt;z-index:-251466752;mso-width-relative:page;mso-height-relative:page;" coordsize="104139,104139" o:gfxdata="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aGPUPV&#10;AAAABgEAAA8AAAAAAAAAAQAgAAAAIgAAAGRycy9kb3ducmV2LnhtbFBLAQIUABQAAAAIAIdO4kBD&#10;7cBjlQIAAEgGAAAOAAAAAAAAAAEAIAAAACQBAABkcnMvZTJvRG9jLnhtbFBLBQYAAAAABgAGAFkB&#10;AAArBgAAAAA=&#10;">
                      <o:lock v:ext="edit" aspectratio="f"/>
                      <v:shape id="Graphic 311" o:spid="_x0000_s1026" o:spt="100" style="position:absolute;left:1587;top:1587;height:100965;width:100965;" filled="f" stroked="t" coordsize="100965,100965" o:gfxdata="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KOO9&#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2"/>
                <w:sz w:val="22"/>
              </w:rPr>
              <w:t>twelve</w:t>
            </w:r>
            <w:r>
              <w:rPr>
                <w:color w:val="231F20"/>
                <w:spacing w:val="-13"/>
                <w:sz w:val="22"/>
              </w:rPr>
              <w:t xml:space="preserve"> </w:t>
            </w:r>
            <w:r>
              <w:rPr>
                <w:color w:val="231F20"/>
                <w:spacing w:val="-10"/>
                <w:sz w:val="22"/>
              </w:rPr>
              <w:t>/</w:t>
            </w:r>
          </w:p>
        </w:tc>
        <w:tc>
          <w:tcPr>
            <w:tcW w:w="1032" w:type="dxa"/>
          </w:tcPr>
          <w:p w14:paraId="5044CD85">
            <w:pPr>
              <w:pStyle w:val="16"/>
              <w:spacing w:before="73"/>
              <w:ind w:left="256"/>
              <w:rPr>
                <w:sz w:val="22"/>
              </w:rPr>
            </w:pPr>
            <w:r>
              <mc:AlternateContent>
                <mc:Choice Requires="wpg">
                  <w:drawing>
                    <wp:anchor distT="0" distB="0" distL="0" distR="0" simplePos="0" relativeHeight="251850752" behindDoc="1" locked="0" layoutInCell="1" allowOverlap="1">
                      <wp:simplePos x="0" y="0"/>
                      <wp:positionH relativeFrom="column">
                        <wp:posOffset>19050</wp:posOffset>
                      </wp:positionH>
                      <wp:positionV relativeFrom="paragraph">
                        <wp:posOffset>93345</wp:posOffset>
                      </wp:positionV>
                      <wp:extent cx="104140" cy="104140"/>
                      <wp:effectExtent l="0" t="0" r="0" b="0"/>
                      <wp:wrapNone/>
                      <wp:docPr id="312" name="Group 312"/>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13" name="Graphic 313"/>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12" o:spid="_x0000_s1026" o:spt="203" style="position:absolute;left:0pt;margin-left:1.5pt;margin-top:7.35pt;height:8.2pt;width:8.2pt;z-index:-251465728;mso-width-relative:page;mso-height-relative:page;" coordsize="104139,104139" o:gfxdata="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ZTZT&#10;QtYAAAAGAQAADwAAAAAAAAABACAAAAAiAAAAZHJzL2Rvd25yZXYueG1sUEsBAhQAFAAAAAgAh07i&#10;QL5lTZuWAgAASAYAAA4AAAAAAAAAAQAgAAAAJQEAAGRycy9lMm9Eb2MueG1sUEsFBgAAAAAGAAYA&#10;WQEAAC0GAAAAAA==&#10;">
                      <o:lock v:ext="edit" aspectratio="f"/>
                      <v:shape id="Graphic 313" o:spid="_x0000_s1026" o:spt="100" style="position:absolute;left:1587;top:1587;height:100965;width:100965;" filled="f" stroked="t" coordsize="100965,100965" o:gfxdata="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tthR&#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2"/>
                <w:sz w:val="22"/>
              </w:rPr>
              <w:t>twelfth</w:t>
            </w:r>
          </w:p>
        </w:tc>
        <w:tc>
          <w:tcPr>
            <w:tcW w:w="337" w:type="dxa"/>
          </w:tcPr>
          <w:p w14:paraId="0A871F59">
            <w:pPr>
              <w:pStyle w:val="16"/>
              <w:spacing w:before="73"/>
              <w:ind w:right="56"/>
              <w:jc w:val="right"/>
              <w:rPr>
                <w:sz w:val="22"/>
              </w:rPr>
            </w:pPr>
            <w:r>
              <w:rPr>
                <w:color w:val="231F20"/>
                <w:w w:val="99"/>
                <w:sz w:val="22"/>
              </w:rPr>
              <w:t>6</w:t>
            </w:r>
          </w:p>
        </w:tc>
        <w:tc>
          <w:tcPr>
            <w:tcW w:w="1348" w:type="dxa"/>
          </w:tcPr>
          <w:p w14:paraId="4562C71B">
            <w:pPr>
              <w:pStyle w:val="16"/>
              <w:spacing w:before="73"/>
              <w:ind w:left="288"/>
              <w:rPr>
                <w:sz w:val="22"/>
              </w:rPr>
            </w:pPr>
            <w:r>
              <mc:AlternateContent>
                <mc:Choice Requires="wpg">
                  <w:drawing>
                    <wp:anchor distT="0" distB="0" distL="0" distR="0" simplePos="0" relativeHeight="251850752" behindDoc="1" locked="0" layoutInCell="1" allowOverlap="1">
                      <wp:simplePos x="0" y="0"/>
                      <wp:positionH relativeFrom="column">
                        <wp:posOffset>38735</wp:posOffset>
                      </wp:positionH>
                      <wp:positionV relativeFrom="paragraph">
                        <wp:posOffset>93345</wp:posOffset>
                      </wp:positionV>
                      <wp:extent cx="104140" cy="104140"/>
                      <wp:effectExtent l="0" t="0" r="0" b="0"/>
                      <wp:wrapNone/>
                      <wp:docPr id="314" name="Group 314"/>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15" name="Graphic 315"/>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14" o:spid="_x0000_s1026" o:spt="203" style="position:absolute;left:0pt;margin-left:3.05pt;margin-top:7.35pt;height:8.2pt;width:8.2pt;z-index:-251465728;mso-width-relative:page;mso-height-relative:page;" coordsize="104139,104139" o:gfxdata="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aGPUPV&#10;AAAABgEAAA8AAAAAAAAAAQAgAAAAIgAAAGRycy9kb3ducmV2LnhtbFBLAQIUABQAAAAIAIdO4kD4&#10;+qpJlQIAAEgGAAAOAAAAAAAAAAEAIAAAACQBAABkcnMvZTJvRG9jLnhtbFBLBQYAAAAABgAGAFkB&#10;AAArBgAAAAA=&#10;">
                      <o:lock v:ext="edit" aspectratio="f"/>
                      <v:shape id="Graphic 315" o:spid="_x0000_s1026" o:spt="100" style="position:absolute;left:1587;top:1587;height:100965;width:100965;" filled="f" stroked="t" coordsize="100965,100965" o:gfxdata="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E+W+&#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2"/>
                <w:sz w:val="22"/>
              </w:rPr>
              <w:t>confident</w:t>
            </w:r>
            <w:r>
              <w:rPr>
                <w:color w:val="231F20"/>
                <w:sz w:val="22"/>
              </w:rPr>
              <w:t xml:space="preserve"> </w:t>
            </w:r>
            <w:r>
              <w:rPr>
                <w:color w:val="231F20"/>
                <w:spacing w:val="-10"/>
                <w:sz w:val="22"/>
              </w:rPr>
              <w:t>/</w:t>
            </w:r>
          </w:p>
        </w:tc>
        <w:tc>
          <w:tcPr>
            <w:tcW w:w="1157" w:type="dxa"/>
          </w:tcPr>
          <w:p w14:paraId="72904C41">
            <w:pPr>
              <w:pStyle w:val="16"/>
              <w:spacing w:before="73"/>
              <w:ind w:left="236"/>
              <w:rPr>
                <w:sz w:val="22"/>
              </w:rPr>
            </w:pPr>
            <w:r>
              <mc:AlternateContent>
                <mc:Choice Requires="wpg">
                  <w:drawing>
                    <wp:anchor distT="0" distB="0" distL="0" distR="0" simplePos="0" relativeHeight="251851776" behindDoc="1" locked="0" layoutInCell="1" allowOverlap="1">
                      <wp:simplePos x="0" y="0"/>
                      <wp:positionH relativeFrom="column">
                        <wp:posOffset>4445</wp:posOffset>
                      </wp:positionH>
                      <wp:positionV relativeFrom="paragraph">
                        <wp:posOffset>93345</wp:posOffset>
                      </wp:positionV>
                      <wp:extent cx="104140" cy="104140"/>
                      <wp:effectExtent l="0" t="0" r="0" b="0"/>
                      <wp:wrapNone/>
                      <wp:docPr id="316" name="Group 316"/>
                      <wp:cNvGraphicFramePr/>
                      <a:graphic xmlns:a="http://schemas.openxmlformats.org/drawingml/2006/main">
                        <a:graphicData uri="http://schemas.microsoft.com/office/word/2010/wordprocessingGroup">
                          <wpg:wgp>
                            <wpg:cNvGrpSpPr/>
                            <wpg:grpSpPr>
                              <a:xfrm>
                                <a:off x="0" y="0"/>
                                <a:ext cx="104139" cy="104139"/>
                                <a:chOff x="0" y="0"/>
                                <a:chExt cx="104139" cy="104139"/>
                              </a:xfrm>
                            </wpg:grpSpPr>
                            <wps:wsp>
                              <wps:cNvPr id="317" name="Graphic 317"/>
                              <wps:cNvSpPr/>
                              <wps:spPr>
                                <a:xfrm>
                                  <a:off x="1587" y="1587"/>
                                  <a:ext cx="100965" cy="100965"/>
                                </a:xfrm>
                                <a:custGeom>
                                  <a:avLst/>
                                  <a:gdLst/>
                                  <a:ahLst/>
                                  <a:cxnLst/>
                                  <a:rect l="l" t="t" r="r" b="b"/>
                                  <a:pathLst>
                                    <a:path w="100965" h="100965">
                                      <a:moveTo>
                                        <a:pt x="0" y="100457"/>
                                      </a:moveTo>
                                      <a:lnTo>
                                        <a:pt x="100457" y="100457"/>
                                      </a:lnTo>
                                      <a:lnTo>
                                        <a:pt x="100457" y="0"/>
                                      </a:lnTo>
                                      <a:lnTo>
                                        <a:pt x="0" y="0"/>
                                      </a:lnTo>
                                      <a:lnTo>
                                        <a:pt x="0" y="100457"/>
                                      </a:lnTo>
                                      <a:close/>
                                    </a:path>
                                  </a:pathLst>
                                </a:custGeom>
                                <a:ln w="3175">
                                  <a:solidFill>
                                    <a:srgbClr val="25704A"/>
                                  </a:solidFill>
                                  <a:prstDash val="solid"/>
                                </a:ln>
                              </wps:spPr>
                              <wps:bodyPr wrap="square" lIns="0" tIns="0" rIns="0" bIns="0" rtlCol="0">
                                <a:noAutofit/>
                              </wps:bodyPr>
                            </wps:wsp>
                          </wpg:wgp>
                        </a:graphicData>
                      </a:graphic>
                    </wp:anchor>
                  </w:drawing>
                </mc:Choice>
                <mc:Fallback>
                  <w:pict>
                    <v:group id="Group 316" o:spid="_x0000_s1026" o:spt="203" style="position:absolute;left:0pt;margin-left:0.35pt;margin-top:7.35pt;height:8.2pt;width:8.2pt;z-index:-251464704;mso-width-relative:page;mso-height-relative:page;" coordsize="104139,104139" o:gfxdata="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Td3bV&#10;AAAABQEAAA8AAAAAAAAAAQAgAAAAIgAAAGRycy9kb3ducmV2LnhtbFBLAQIUABQAAAAIAIdO4kAF&#10;ciexlQIAAEgGAAAOAAAAAAAAAAEAIAAAACQBAABkcnMvZTJvRG9jLnhtbFBLBQYAAAAABgAGAFkB&#10;AAArBgAAAAA=&#10;">
                      <o:lock v:ext="edit" aspectratio="f"/>
                      <v:shape id="Graphic 317" o:spid="_x0000_s1026" o:spt="100" style="position:absolute;left:1587;top:1587;height:100965;width:100965;" filled="f" stroked="t" coordsize="100965,100965" o:gfxdata="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jd5S&#10;wAAAANwAAAAPAAAAAAAAAAEAIAAAACIAAABkcnMvZG93bnJldi54bWxQSwECFAAUAAAACACHTuJA&#10;My8FnjsAAAA5AAAAEAAAAAAAAAABACAAAAAPAQAAZHJzL3NoYXBleG1sLnhtbFBLBQYAAAAABgAG&#10;AFsBAAC5AwAAAAA=&#10;" path="m0,100457l100457,100457,100457,0,0,0,0,100457xe">
                        <v:fill on="f" focussize="0,0"/>
                        <v:stroke weight="0.25pt" color="#25704A" joinstyle="round"/>
                        <v:imagedata o:title=""/>
                        <o:lock v:ext="edit" aspectratio="f"/>
                        <v:textbox inset="0mm,0mm,0mm,0mm"/>
                      </v:shape>
                    </v:group>
                  </w:pict>
                </mc:Fallback>
              </mc:AlternateContent>
            </w:r>
            <w:r>
              <w:rPr>
                <w:color w:val="231F20"/>
                <w:spacing w:val="-2"/>
                <w:sz w:val="22"/>
              </w:rPr>
              <w:t>confused</w:t>
            </w:r>
          </w:p>
        </w:tc>
      </w:tr>
    </w:tbl>
    <w:p w14:paraId="43937340">
      <w:pPr>
        <w:pStyle w:val="11"/>
        <w:rPr>
          <w:sz w:val="20"/>
        </w:rPr>
      </w:pPr>
    </w:p>
    <w:p w14:paraId="5BD0AC39">
      <w:pPr>
        <w:pStyle w:val="11"/>
        <w:rPr>
          <w:sz w:val="20"/>
        </w:rPr>
      </w:pPr>
    </w:p>
    <w:p w14:paraId="682C7BAA">
      <w:pPr>
        <w:pStyle w:val="11"/>
        <w:rPr>
          <w:sz w:val="20"/>
        </w:rPr>
      </w:pPr>
    </w:p>
    <w:p w14:paraId="713BFE16">
      <w:pPr>
        <w:pStyle w:val="11"/>
        <w:rPr>
          <w:sz w:val="20"/>
        </w:rPr>
      </w:pPr>
    </w:p>
    <w:p w14:paraId="02F59DF5">
      <w:pPr>
        <w:pStyle w:val="11"/>
        <w:rPr>
          <w:sz w:val="20"/>
        </w:rPr>
      </w:pPr>
    </w:p>
    <w:p w14:paraId="209B1AC0">
      <w:pPr>
        <w:pStyle w:val="11"/>
        <w:rPr>
          <w:sz w:val="20"/>
        </w:rPr>
      </w:pPr>
    </w:p>
    <w:p w14:paraId="3C83F257">
      <w:pPr>
        <w:pStyle w:val="11"/>
        <w:rPr>
          <w:sz w:val="20"/>
        </w:rPr>
      </w:pPr>
    </w:p>
    <w:p w14:paraId="5E7BF796">
      <w:pPr>
        <w:pStyle w:val="11"/>
        <w:rPr>
          <w:sz w:val="20"/>
        </w:rPr>
      </w:pPr>
    </w:p>
    <w:p w14:paraId="4849CB70">
      <w:pPr>
        <w:pStyle w:val="11"/>
        <w:rPr>
          <w:sz w:val="20"/>
        </w:rPr>
      </w:pPr>
    </w:p>
    <w:p w14:paraId="25CD6AB7">
      <w:pPr>
        <w:pStyle w:val="11"/>
        <w:rPr>
          <w:sz w:val="20"/>
        </w:rPr>
      </w:pPr>
    </w:p>
    <w:p w14:paraId="1D932267">
      <w:pPr>
        <w:pStyle w:val="11"/>
        <w:rPr>
          <w:sz w:val="20"/>
        </w:rPr>
      </w:pPr>
    </w:p>
    <w:p w14:paraId="6902F1C5">
      <w:pPr>
        <w:pStyle w:val="11"/>
        <w:rPr>
          <w:sz w:val="20"/>
        </w:rPr>
      </w:pPr>
    </w:p>
    <w:p w14:paraId="75C85530">
      <w:pPr>
        <w:pStyle w:val="11"/>
        <w:rPr>
          <w:sz w:val="20"/>
        </w:rPr>
      </w:pPr>
    </w:p>
    <w:p w14:paraId="4989A597">
      <w:pPr>
        <w:pStyle w:val="11"/>
        <w:rPr>
          <w:sz w:val="20"/>
        </w:rPr>
      </w:pPr>
    </w:p>
    <w:p w14:paraId="1210E14D">
      <w:pPr>
        <w:pStyle w:val="11"/>
        <w:rPr>
          <w:sz w:val="20"/>
        </w:rPr>
      </w:pPr>
    </w:p>
    <w:p w14:paraId="7FCE349D">
      <w:pPr>
        <w:tabs>
          <w:tab w:val="right" w:pos="11234"/>
        </w:tabs>
        <w:spacing w:before="214"/>
        <w:ind w:left="8269" w:right="0" w:firstLine="0"/>
        <w:jc w:val="left"/>
        <w:rPr>
          <w:rFonts w:ascii="Tahoma"/>
          <w:sz w:val="20"/>
        </w:rPr>
      </w:pP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r>
        <w:rPr>
          <w:color w:val="231F20"/>
          <w:sz w:val="18"/>
        </w:rPr>
        <w:tab/>
      </w:r>
      <w:r>
        <w:rPr>
          <w:rFonts w:ascii="Tahoma"/>
          <w:color w:val="231F20"/>
          <w:spacing w:val="-10"/>
          <w:sz w:val="20"/>
        </w:rPr>
        <w:t>3</w:t>
      </w:r>
    </w:p>
    <w:p w14:paraId="1565706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CE8FB6">
      <w:pPr>
        <w:spacing w:after="0" w:line="240" w:lineRule="auto"/>
        <w:jc w:val="left"/>
        <w:rPr>
          <w:rFonts w:ascii="Tahoma"/>
          <w:sz w:val="20"/>
        </w:rPr>
        <w:sectPr>
          <w:pgSz w:w="11910" w:h="16840"/>
          <w:pgMar w:top="0" w:right="0" w:bottom="0" w:left="0" w:header="720" w:footer="720" w:gutter="0"/>
          <w:cols w:space="720" w:num="1"/>
        </w:sectPr>
      </w:pPr>
    </w:p>
    <w:p w14:paraId="58709246">
      <w:pPr>
        <w:pStyle w:val="11"/>
        <w:rPr>
          <w:rFonts w:ascii="Tahoma"/>
          <w:sz w:val="20"/>
        </w:rPr>
      </w:pPr>
    </w:p>
    <w:p w14:paraId="0C771FCD">
      <w:pPr>
        <w:pStyle w:val="11"/>
        <w:rPr>
          <w:rFonts w:ascii="Tahoma"/>
          <w:sz w:val="20"/>
        </w:rPr>
      </w:pPr>
    </w:p>
    <w:p w14:paraId="16CBE232">
      <w:pPr>
        <w:pStyle w:val="11"/>
        <w:rPr>
          <w:rFonts w:ascii="Tahoma"/>
          <w:sz w:val="20"/>
        </w:rPr>
      </w:pPr>
    </w:p>
    <w:p w14:paraId="16618246">
      <w:pPr>
        <w:pStyle w:val="11"/>
        <w:rPr>
          <w:rFonts w:ascii="Tahoma"/>
          <w:sz w:val="20"/>
        </w:rPr>
      </w:pPr>
    </w:p>
    <w:p w14:paraId="3C2020AD">
      <w:pPr>
        <w:pStyle w:val="11"/>
        <w:spacing w:before="11"/>
        <w:rPr>
          <w:rFonts w:ascii="Tahoma"/>
          <w:sz w:val="14"/>
        </w:rPr>
      </w:pPr>
    </w:p>
    <w:p w14:paraId="41E1F3C4">
      <w:pPr>
        <w:pStyle w:val="9"/>
      </w:pPr>
      <w:r>
        <mc:AlternateContent>
          <mc:Choice Requires="wps">
            <w:drawing>
              <wp:anchor distT="0" distB="0" distL="0" distR="0" simplePos="0" relativeHeight="25166336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337" name="Graphic 33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37" o:spid="_x0000_s1026" o:spt="100" style="position:absolute;left:0pt;margin-left:217pt;margin-top:-51.35pt;height:20.25pt;width:22.3pt;mso-position-horizontal-relative:page;z-index:25166336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WOpoJUQMAAIA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VjqaCVEDAACA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Understand</w:t>
      </w:r>
      <w:r>
        <w:rPr>
          <w:color w:val="231F20"/>
          <w:spacing w:val="-6"/>
        </w:rPr>
        <w:t xml:space="preserve"> </w:t>
      </w:r>
      <w:r>
        <w:rPr>
          <w:color w:val="231F20"/>
        </w:rPr>
        <w:t>how</w:t>
      </w:r>
      <w:r>
        <w:rPr>
          <w:color w:val="231F20"/>
          <w:spacing w:val="-5"/>
        </w:rPr>
        <w:t xml:space="preserve"> </w:t>
      </w:r>
      <w:r>
        <w:rPr>
          <w:color w:val="231F20"/>
        </w:rPr>
        <w:t>a</w:t>
      </w:r>
      <w:r>
        <w:rPr>
          <w:color w:val="231F20"/>
          <w:spacing w:val="-5"/>
        </w:rPr>
        <w:t xml:space="preserve"> </w:t>
      </w:r>
      <w:r>
        <w:rPr>
          <w:color w:val="231F20"/>
        </w:rPr>
        <w:t>problem</w:t>
      </w:r>
      <w:r>
        <w:rPr>
          <w:color w:val="231F20"/>
          <w:spacing w:val="-5"/>
        </w:rPr>
        <w:t xml:space="preserve"> </w:t>
      </w:r>
      <w:r>
        <w:rPr>
          <w:color w:val="231F20"/>
        </w:rPr>
        <w:t>was</w:t>
      </w:r>
      <w:r>
        <w:rPr>
          <w:color w:val="231F20"/>
          <w:spacing w:val="-6"/>
        </w:rPr>
        <w:t xml:space="preserve"> </w:t>
      </w:r>
      <w:r>
        <w:rPr>
          <w:color w:val="231F20"/>
          <w:spacing w:val="-2"/>
        </w:rPr>
        <w:t>solved</w:t>
      </w:r>
    </w:p>
    <w:p w14:paraId="4F5CC751">
      <w:pPr>
        <w:spacing w:before="270" w:line="386" w:lineRule="auto"/>
        <w:ind w:left="736" w:right="1696" w:firstLine="850"/>
        <w:jc w:val="left"/>
        <w:rPr>
          <w:rFonts w:ascii="Tahoma"/>
          <w:sz w:val="26"/>
        </w:rPr>
      </w:pPr>
      <w:r>
        <w:rPr>
          <w:rFonts w:ascii="Tahoma"/>
          <w:color w:val="25704A"/>
          <w:sz w:val="26"/>
        </w:rPr>
        <w:t>Read</w:t>
      </w:r>
      <w:r>
        <w:rPr>
          <w:rFonts w:ascii="Tahoma"/>
          <w:color w:val="25704A"/>
          <w:spacing w:val="-1"/>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title</w:t>
      </w:r>
      <w:r>
        <w:rPr>
          <w:rFonts w:ascii="Tahoma"/>
          <w:color w:val="25704A"/>
          <w:spacing w:val="-1"/>
          <w:sz w:val="26"/>
        </w:rPr>
        <w:t xml:space="preserve"> </w:t>
      </w:r>
      <w:r>
        <w:rPr>
          <w:rFonts w:ascii="Tahoma"/>
          <w:color w:val="25704A"/>
          <w:sz w:val="26"/>
        </w:rPr>
        <w:t>and</w:t>
      </w:r>
      <w:r>
        <w:rPr>
          <w:rFonts w:ascii="Tahoma"/>
          <w:color w:val="25704A"/>
          <w:spacing w:val="-1"/>
          <w:sz w:val="26"/>
        </w:rPr>
        <w:t xml:space="preserve"> </w:t>
      </w:r>
      <w:r>
        <w:rPr>
          <w:rFonts w:ascii="Tahoma"/>
          <w:color w:val="25704A"/>
          <w:sz w:val="26"/>
        </w:rPr>
        <w:t>look</w:t>
      </w:r>
      <w:r>
        <w:rPr>
          <w:rFonts w:ascii="Tahoma"/>
          <w:color w:val="25704A"/>
          <w:spacing w:val="-1"/>
          <w:sz w:val="26"/>
        </w:rPr>
        <w:t xml:space="preserve"> </w:t>
      </w:r>
      <w:r>
        <w:rPr>
          <w:rFonts w:ascii="Tahoma"/>
          <w:color w:val="25704A"/>
          <w:sz w:val="26"/>
        </w:rPr>
        <w:t>at</w:t>
      </w:r>
      <w:r>
        <w:rPr>
          <w:rFonts w:ascii="Tahoma"/>
          <w:color w:val="25704A"/>
          <w:spacing w:val="-1"/>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photos.</w:t>
      </w:r>
      <w:r>
        <w:rPr>
          <w:rFonts w:ascii="Tahoma"/>
          <w:color w:val="25704A"/>
          <w:spacing w:val="-1"/>
          <w:sz w:val="26"/>
        </w:rPr>
        <w:t xml:space="preserve"> </w:t>
      </w:r>
      <w:r>
        <w:rPr>
          <w:rFonts w:ascii="Tahoma"/>
          <w:color w:val="25704A"/>
          <w:sz w:val="26"/>
        </w:rPr>
        <w:t>What</w:t>
      </w:r>
      <w:r>
        <w:rPr>
          <w:rFonts w:ascii="Tahoma"/>
          <w:color w:val="25704A"/>
          <w:spacing w:val="-1"/>
          <w:sz w:val="26"/>
        </w:rPr>
        <w:t xml:space="preserve"> </w:t>
      </w:r>
      <w:r>
        <w:rPr>
          <w:rFonts w:ascii="Tahoma"/>
          <w:color w:val="25704A"/>
          <w:sz w:val="26"/>
        </w:rPr>
        <w:t>do</w:t>
      </w:r>
      <w:r>
        <w:rPr>
          <w:rFonts w:ascii="Tahoma"/>
          <w:color w:val="25704A"/>
          <w:spacing w:val="-1"/>
          <w:sz w:val="26"/>
        </w:rPr>
        <w:t xml:space="preserve"> </w:t>
      </w:r>
      <w:r>
        <w:rPr>
          <w:rFonts w:ascii="Tahoma"/>
          <w:color w:val="25704A"/>
          <w:sz w:val="26"/>
        </w:rPr>
        <w:t>you</w:t>
      </w:r>
      <w:r>
        <w:rPr>
          <w:rFonts w:ascii="Tahoma"/>
          <w:color w:val="25704A"/>
          <w:spacing w:val="-1"/>
          <w:sz w:val="26"/>
        </w:rPr>
        <w:t xml:space="preserve"> </w:t>
      </w:r>
      <w:r>
        <w:rPr>
          <w:rFonts w:ascii="Tahoma"/>
          <w:color w:val="25704A"/>
          <w:sz w:val="26"/>
        </w:rPr>
        <w:t>think</w:t>
      </w:r>
      <w:r>
        <w:rPr>
          <w:rFonts w:ascii="Tahoma"/>
          <w:color w:val="25704A"/>
          <w:spacing w:val="-1"/>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text</w:t>
      </w:r>
      <w:r>
        <w:rPr>
          <w:rFonts w:ascii="Tahoma"/>
          <w:color w:val="25704A"/>
          <w:spacing w:val="-1"/>
          <w:sz w:val="26"/>
        </w:rPr>
        <w:t xml:space="preserve"> </w:t>
      </w:r>
      <w:r>
        <w:rPr>
          <w:rFonts w:ascii="Tahoma"/>
          <w:color w:val="25704A"/>
          <w:sz w:val="26"/>
        </w:rPr>
        <w:t>is</w:t>
      </w:r>
      <w:r>
        <w:rPr>
          <w:rFonts w:ascii="Tahoma"/>
          <w:color w:val="25704A"/>
          <w:spacing w:val="-1"/>
          <w:sz w:val="26"/>
        </w:rPr>
        <w:t xml:space="preserve"> </w:t>
      </w:r>
      <w:r>
        <w:rPr>
          <w:rFonts w:ascii="Tahoma"/>
          <w:color w:val="25704A"/>
          <w:sz w:val="26"/>
        </w:rPr>
        <w:t xml:space="preserve">about? </w:t>
      </w:r>
      <w:r>
        <w:rPr>
          <w:rFonts w:ascii="Times New Roman"/>
          <w:color w:val="25704A"/>
          <w:spacing w:val="58"/>
          <w:w w:val="105"/>
          <w:sz w:val="26"/>
        </w:rPr>
        <w:t xml:space="preserve">   </w:t>
      </w:r>
      <w:r>
        <w:rPr>
          <w:rFonts w:ascii="Tahoma"/>
          <w:color w:val="25704A"/>
          <w:w w:val="105"/>
          <w:sz w:val="26"/>
        </w:rPr>
        <w:t>Scan</w:t>
      </w:r>
      <w:r>
        <w:rPr>
          <w:rFonts w:ascii="Tahoma"/>
          <w:color w:val="25704A"/>
          <w:spacing w:val="-24"/>
          <w:w w:val="105"/>
          <w:sz w:val="26"/>
        </w:rPr>
        <w:t xml:space="preserve"> </w:t>
      </w:r>
      <w:r>
        <w:rPr>
          <w:rFonts w:ascii="Tahoma"/>
          <w:color w:val="25704A"/>
          <w:w w:val="105"/>
          <w:sz w:val="26"/>
        </w:rPr>
        <w:t>the</w:t>
      </w:r>
      <w:r>
        <w:rPr>
          <w:rFonts w:ascii="Tahoma"/>
          <w:color w:val="25704A"/>
          <w:spacing w:val="-23"/>
          <w:w w:val="105"/>
          <w:sz w:val="26"/>
        </w:rPr>
        <w:t xml:space="preserve"> </w:t>
      </w:r>
      <w:r>
        <w:rPr>
          <w:rFonts w:ascii="Tahoma"/>
          <w:color w:val="25704A"/>
          <w:w w:val="105"/>
          <w:sz w:val="26"/>
        </w:rPr>
        <w:t>text</w:t>
      </w:r>
      <w:r>
        <w:rPr>
          <w:rFonts w:ascii="Tahoma"/>
          <w:color w:val="25704A"/>
          <w:spacing w:val="-23"/>
          <w:w w:val="105"/>
          <w:sz w:val="26"/>
        </w:rPr>
        <w:t xml:space="preserve"> </w:t>
      </w:r>
      <w:r>
        <w:rPr>
          <w:rFonts w:ascii="Tahoma"/>
          <w:color w:val="25704A"/>
          <w:w w:val="105"/>
          <w:sz w:val="26"/>
        </w:rPr>
        <w:t>for</w:t>
      </w:r>
      <w:r>
        <w:rPr>
          <w:rFonts w:ascii="Tahoma"/>
          <w:color w:val="25704A"/>
          <w:spacing w:val="-23"/>
          <w:w w:val="105"/>
          <w:sz w:val="26"/>
        </w:rPr>
        <w:t xml:space="preserve"> </w:t>
      </w:r>
      <w:r>
        <w:rPr>
          <w:rFonts w:ascii="Tahoma"/>
          <w:color w:val="25704A"/>
          <w:w w:val="105"/>
          <w:sz w:val="26"/>
        </w:rPr>
        <w:t>numbers.</w:t>
      </w:r>
      <w:r>
        <w:rPr>
          <w:rFonts w:ascii="Tahoma"/>
          <w:color w:val="25704A"/>
          <w:spacing w:val="-23"/>
          <w:w w:val="105"/>
          <w:sz w:val="26"/>
        </w:rPr>
        <w:t xml:space="preserve"> </w:t>
      </w:r>
      <w:r>
        <w:rPr>
          <w:rFonts w:ascii="Tahoma"/>
          <w:color w:val="25704A"/>
          <w:w w:val="105"/>
          <w:sz w:val="26"/>
        </w:rPr>
        <w:t>Circle</w:t>
      </w:r>
      <w:r>
        <w:rPr>
          <w:rFonts w:ascii="Tahoma"/>
          <w:color w:val="25704A"/>
          <w:spacing w:val="-23"/>
          <w:w w:val="105"/>
          <w:sz w:val="26"/>
        </w:rPr>
        <w:t xml:space="preserve"> </w:t>
      </w:r>
      <w:r>
        <w:rPr>
          <w:rFonts w:ascii="Tahoma"/>
          <w:color w:val="25704A"/>
          <w:w w:val="105"/>
          <w:sz w:val="26"/>
        </w:rPr>
        <w:t>the</w:t>
      </w:r>
      <w:r>
        <w:rPr>
          <w:rFonts w:ascii="Tahoma"/>
          <w:color w:val="25704A"/>
          <w:spacing w:val="-23"/>
          <w:w w:val="105"/>
          <w:sz w:val="26"/>
        </w:rPr>
        <w:t xml:space="preserve"> </w:t>
      </w:r>
      <w:r>
        <w:rPr>
          <w:rFonts w:ascii="Tahoma"/>
          <w:color w:val="25704A"/>
          <w:w w:val="105"/>
          <w:sz w:val="26"/>
        </w:rPr>
        <w:t>numbers</w:t>
      </w:r>
      <w:r>
        <w:rPr>
          <w:rFonts w:ascii="Tahoma"/>
          <w:color w:val="25704A"/>
          <w:spacing w:val="-23"/>
          <w:w w:val="105"/>
          <w:sz w:val="26"/>
        </w:rPr>
        <w:t xml:space="preserve"> </w:t>
      </w:r>
      <w:r>
        <w:rPr>
          <w:rFonts w:ascii="Tahoma"/>
          <w:color w:val="25704A"/>
          <w:w w:val="105"/>
          <w:sz w:val="26"/>
        </w:rPr>
        <w:t>and</w:t>
      </w:r>
      <w:r>
        <w:rPr>
          <w:rFonts w:ascii="Tahoma"/>
          <w:color w:val="25704A"/>
          <w:spacing w:val="-23"/>
          <w:w w:val="105"/>
          <w:sz w:val="26"/>
        </w:rPr>
        <w:t xml:space="preserve"> </w:t>
      </w:r>
      <w:r>
        <w:rPr>
          <w:rFonts w:ascii="Tahoma"/>
          <w:color w:val="25704A"/>
          <w:w w:val="105"/>
          <w:sz w:val="26"/>
        </w:rPr>
        <w:t>guess</w:t>
      </w:r>
      <w:r>
        <w:rPr>
          <w:rFonts w:ascii="Tahoma"/>
          <w:color w:val="25704A"/>
          <w:spacing w:val="-23"/>
          <w:w w:val="105"/>
          <w:sz w:val="26"/>
        </w:rPr>
        <w:t xml:space="preserve"> </w:t>
      </w:r>
      <w:r>
        <w:rPr>
          <w:rFonts w:ascii="Tahoma"/>
          <w:color w:val="25704A"/>
          <w:w w:val="105"/>
          <w:sz w:val="26"/>
        </w:rPr>
        <w:t>what</w:t>
      </w:r>
      <w:r>
        <w:rPr>
          <w:rFonts w:ascii="Tahoma"/>
          <w:color w:val="25704A"/>
          <w:spacing w:val="-23"/>
          <w:w w:val="105"/>
          <w:sz w:val="26"/>
        </w:rPr>
        <w:t xml:space="preserve"> </w:t>
      </w:r>
      <w:r>
        <w:rPr>
          <w:rFonts w:ascii="Tahoma"/>
          <w:color w:val="25704A"/>
          <w:w w:val="105"/>
          <w:sz w:val="26"/>
        </w:rPr>
        <w:t>they</w:t>
      </w:r>
      <w:r>
        <w:rPr>
          <w:rFonts w:ascii="Tahoma"/>
          <w:color w:val="25704A"/>
          <w:spacing w:val="-23"/>
          <w:w w:val="105"/>
          <w:sz w:val="26"/>
        </w:rPr>
        <w:t xml:space="preserve"> </w:t>
      </w:r>
      <w:r>
        <w:rPr>
          <w:rFonts w:ascii="Tahoma"/>
          <w:color w:val="25704A"/>
          <w:w w:val="105"/>
          <w:sz w:val="26"/>
        </w:rPr>
        <w:t>mean.</w:t>
      </w:r>
    </w:p>
    <w:p w14:paraId="4E1F33D1">
      <w:pPr>
        <w:pStyle w:val="11"/>
        <w:spacing w:before="9"/>
        <w:rPr>
          <w:rFonts w:ascii="Tahoma"/>
          <w:sz w:val="32"/>
        </w:rPr>
      </w:pPr>
    </w:p>
    <w:p w14:paraId="7A8A3160">
      <w:pPr>
        <w:spacing w:before="0"/>
        <w:ind w:left="0" w:right="186" w:firstLine="0"/>
        <w:jc w:val="center"/>
        <w:rPr>
          <w:rFonts w:ascii="Tahoma"/>
          <w:sz w:val="53"/>
        </w:rPr>
      </w:pPr>
      <w:r>
        <w:rPr>
          <w:rFonts w:ascii="Tahoma"/>
          <w:color w:val="2FBEBE"/>
          <w:w w:val="75"/>
          <w:sz w:val="53"/>
        </w:rPr>
        <w:t>FROM</w:t>
      </w:r>
      <w:r>
        <w:rPr>
          <w:rFonts w:ascii="Tahoma"/>
          <w:color w:val="2FBEBE"/>
          <w:spacing w:val="-37"/>
          <w:sz w:val="53"/>
        </w:rPr>
        <w:t xml:space="preserve"> </w:t>
      </w:r>
      <w:r>
        <w:rPr>
          <w:rFonts w:ascii="Tahoma"/>
          <w:color w:val="2FBEBE"/>
          <w:w w:val="75"/>
          <w:sz w:val="53"/>
        </w:rPr>
        <w:t>PROBLEMS</w:t>
      </w:r>
      <w:r>
        <w:rPr>
          <w:rFonts w:ascii="Tahoma"/>
          <w:color w:val="2FBEBE"/>
          <w:spacing w:val="-36"/>
          <w:sz w:val="53"/>
        </w:rPr>
        <w:t xml:space="preserve"> </w:t>
      </w:r>
      <w:r>
        <w:rPr>
          <w:rFonts w:ascii="Tahoma"/>
          <w:color w:val="2FBEBE"/>
          <w:w w:val="75"/>
          <w:sz w:val="53"/>
        </w:rPr>
        <w:t>TO</w:t>
      </w:r>
      <w:r>
        <w:rPr>
          <w:rFonts w:ascii="Tahoma"/>
          <w:color w:val="2FBEBE"/>
          <w:spacing w:val="-37"/>
          <w:sz w:val="53"/>
        </w:rPr>
        <w:t xml:space="preserve"> </w:t>
      </w:r>
      <w:r>
        <w:rPr>
          <w:rFonts w:ascii="Tahoma"/>
          <w:color w:val="2FBEBE"/>
          <w:spacing w:val="-2"/>
          <w:w w:val="75"/>
          <w:sz w:val="53"/>
        </w:rPr>
        <w:t>SOLUTIONS</w:t>
      </w:r>
    </w:p>
    <w:p w14:paraId="080FDB6E">
      <w:pPr>
        <w:pStyle w:val="11"/>
        <w:spacing w:before="135" w:line="285" w:lineRule="auto"/>
        <w:ind w:left="1566" w:right="1716"/>
        <w:jc w:val="both"/>
      </w:pPr>
      <w:r>
        <w:rPr>
          <w:color w:val="231F20"/>
        </w:rPr>
        <w:t>Economic development is necessary if we want to improve society. There comes a time when</w:t>
      </w:r>
      <w:r>
        <w:rPr>
          <w:color w:val="231F20"/>
          <w:spacing w:val="-3"/>
        </w:rPr>
        <w:t xml:space="preserve"> </w:t>
      </w:r>
      <w:r>
        <w:rPr>
          <w:color w:val="231F20"/>
        </w:rPr>
        <w:t>the</w:t>
      </w:r>
      <w:r>
        <w:rPr>
          <w:color w:val="231F20"/>
          <w:spacing w:val="-3"/>
        </w:rPr>
        <w:t xml:space="preserve"> </w:t>
      </w:r>
      <w:r>
        <w:rPr>
          <w:color w:val="231F20"/>
        </w:rPr>
        <w:t>old</w:t>
      </w:r>
      <w:r>
        <w:rPr>
          <w:color w:val="231F20"/>
          <w:spacing w:val="-3"/>
        </w:rPr>
        <w:t xml:space="preserve"> </w:t>
      </w:r>
      <w:r>
        <w:rPr>
          <w:color w:val="231F20"/>
        </w:rPr>
        <w:t>must</w:t>
      </w:r>
      <w:r>
        <w:rPr>
          <w:color w:val="231F20"/>
          <w:spacing w:val="-3"/>
        </w:rPr>
        <w:t xml:space="preserve"> </w:t>
      </w:r>
      <w:r>
        <w:rPr>
          <w:color w:val="231F20"/>
        </w:rPr>
        <w:t>give</w:t>
      </w:r>
      <w:r>
        <w:rPr>
          <w:color w:val="231F20"/>
          <w:spacing w:val="-3"/>
        </w:rPr>
        <w:t xml:space="preserve"> </w:t>
      </w:r>
      <w:r>
        <w:rPr>
          <w:color w:val="231F20"/>
        </w:rPr>
        <w:t>way</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new,</w:t>
      </w:r>
      <w:r>
        <w:rPr>
          <w:color w:val="231F20"/>
          <w:spacing w:val="-3"/>
        </w:rPr>
        <w:t xml:space="preserve"> </w:t>
      </w:r>
      <w:r>
        <w:rPr>
          <w:color w:val="231F20"/>
        </w:rPr>
        <w:t>and</w:t>
      </w:r>
      <w:r>
        <w:rPr>
          <w:color w:val="231F20"/>
          <w:spacing w:val="-3"/>
        </w:rPr>
        <w:t xml:space="preserve"> </w:t>
      </w:r>
      <w:r>
        <w:rPr>
          <w:color w:val="231F20"/>
        </w:rPr>
        <w:t>it</w:t>
      </w:r>
      <w:r>
        <w:rPr>
          <w:color w:val="231F20"/>
          <w:spacing w:val="-3"/>
        </w:rPr>
        <w:t xml:space="preserve"> </w:t>
      </w:r>
      <w:r>
        <w:rPr>
          <w:color w:val="231F20"/>
        </w:rPr>
        <w:t>is</w:t>
      </w:r>
      <w:r>
        <w:rPr>
          <w:color w:val="231F20"/>
          <w:spacing w:val="-3"/>
        </w:rPr>
        <w:t xml:space="preserve"> </w:t>
      </w:r>
      <w:r>
        <w:rPr>
          <w:color w:val="231F20"/>
        </w:rPr>
        <w:t>not</w:t>
      </w:r>
      <w:r>
        <w:rPr>
          <w:color w:val="231F20"/>
          <w:spacing w:val="-3"/>
        </w:rPr>
        <w:t xml:space="preserve"> </w:t>
      </w:r>
      <w:r>
        <w:rPr>
          <w:color w:val="231F20"/>
        </w:rPr>
        <w:t>possible</w:t>
      </w:r>
      <w:r>
        <w:rPr>
          <w:color w:val="231F20"/>
          <w:spacing w:val="-3"/>
        </w:rPr>
        <w:t xml:space="preserve"> </w:t>
      </w:r>
      <w:r>
        <w:rPr>
          <w:color w:val="231F20"/>
        </w:rPr>
        <w:t>to</w:t>
      </w:r>
      <w:r>
        <w:rPr>
          <w:color w:val="231F20"/>
          <w:spacing w:val="-3"/>
        </w:rPr>
        <w:t xml:space="preserve"> </w:t>
      </w:r>
      <w:r>
        <w:rPr>
          <w:color w:val="231F20"/>
        </w:rPr>
        <w:t>preserve</w:t>
      </w:r>
      <w:r>
        <w:rPr>
          <w:color w:val="231F20"/>
          <w:spacing w:val="-3"/>
        </w:rPr>
        <w:t xml:space="preserve"> </w:t>
      </w:r>
      <w:r>
        <w:rPr>
          <w:color w:val="231F20"/>
        </w:rPr>
        <w:t>everything</w:t>
      </w:r>
      <w:r>
        <w:rPr>
          <w:color w:val="231F20"/>
          <w:spacing w:val="-3"/>
        </w:rPr>
        <w:t xml:space="preserve"> </w:t>
      </w:r>
      <w:r>
        <w:rPr>
          <w:color w:val="231F20"/>
        </w:rPr>
        <w:t>from our past as we move towards the future. Finding and keeping the right balance between progress</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protection</w:t>
      </w:r>
      <w:r>
        <w:rPr>
          <w:color w:val="231F20"/>
          <w:spacing w:val="-2"/>
        </w:rPr>
        <w:t xml:space="preserve"> </w:t>
      </w:r>
      <w:r>
        <w:rPr>
          <w:color w:val="231F20"/>
        </w:rPr>
        <w:t>of</w:t>
      </w:r>
      <w:r>
        <w:rPr>
          <w:color w:val="231F20"/>
          <w:spacing w:val="-2"/>
        </w:rPr>
        <w:t xml:space="preserve"> </w:t>
      </w:r>
      <w:r>
        <w:rPr>
          <w:color w:val="231F20"/>
        </w:rPr>
        <w:t>cultural</w:t>
      </w:r>
      <w:r>
        <w:rPr>
          <w:color w:val="231F20"/>
          <w:spacing w:val="-2"/>
        </w:rPr>
        <w:t xml:space="preserve"> </w:t>
      </w:r>
      <w:r>
        <w:rPr>
          <w:color w:val="231F20"/>
        </w:rPr>
        <w:t>sites</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a</w:t>
      </w:r>
      <w:r>
        <w:rPr>
          <w:color w:val="231F20"/>
          <w:spacing w:val="-2"/>
        </w:rPr>
        <w:t xml:space="preserve"> </w:t>
      </w:r>
      <w:r>
        <w:rPr>
          <w:color w:val="231F20"/>
        </w:rPr>
        <w:t>big</w:t>
      </w:r>
      <w:r>
        <w:rPr>
          <w:color w:val="231F20"/>
          <w:spacing w:val="-2"/>
        </w:rPr>
        <w:t xml:space="preserve"> </w:t>
      </w:r>
      <w:r>
        <w:rPr>
          <w:color w:val="231F20"/>
        </w:rPr>
        <w:t>challenge.</w:t>
      </w:r>
    </w:p>
    <w:p w14:paraId="0A0BE79A">
      <w:pPr>
        <w:pStyle w:val="11"/>
        <w:spacing w:before="109" w:line="285" w:lineRule="auto"/>
        <w:ind w:left="1566" w:right="1716"/>
        <w:jc w:val="both"/>
      </w:pPr>
      <w:r>
        <w:rPr>
          <w:color w:val="231F20"/>
          <w:spacing w:val="-2"/>
        </w:rPr>
        <w:t>Big</w:t>
      </w:r>
      <w:r>
        <w:rPr>
          <w:color w:val="231F20"/>
          <w:spacing w:val="-11"/>
        </w:rPr>
        <w:t xml:space="preserve"> </w:t>
      </w:r>
      <w:r>
        <w:rPr>
          <w:color w:val="231F20"/>
          <w:spacing w:val="-2"/>
        </w:rPr>
        <w:t>challenges,</w:t>
      </w:r>
      <w:r>
        <w:rPr>
          <w:color w:val="231F20"/>
          <w:spacing w:val="-11"/>
        </w:rPr>
        <w:t xml:space="preserve"> </w:t>
      </w:r>
      <w:r>
        <w:rPr>
          <w:color w:val="231F20"/>
          <w:spacing w:val="-2"/>
        </w:rPr>
        <w:t>however,</w:t>
      </w:r>
      <w:r>
        <w:rPr>
          <w:color w:val="231F20"/>
          <w:spacing w:val="-11"/>
        </w:rPr>
        <w:t xml:space="preserve"> </w:t>
      </w:r>
      <w:r>
        <w:rPr>
          <w:color w:val="231F20"/>
          <w:spacing w:val="-2"/>
        </w:rPr>
        <w:t>can</w:t>
      </w:r>
      <w:r>
        <w:rPr>
          <w:color w:val="231F20"/>
          <w:spacing w:val="-11"/>
        </w:rPr>
        <w:t xml:space="preserve"> </w:t>
      </w:r>
      <w:r>
        <w:rPr>
          <w:color w:val="231F20"/>
          <w:spacing w:val="-2"/>
        </w:rPr>
        <w:t>sometimes</w:t>
      </w:r>
      <w:r>
        <w:rPr>
          <w:color w:val="231F20"/>
          <w:spacing w:val="-11"/>
        </w:rPr>
        <w:t xml:space="preserve"> </w:t>
      </w:r>
      <w:r>
        <w:rPr>
          <w:color w:val="231F20"/>
          <w:spacing w:val="-2"/>
        </w:rPr>
        <w:t>lead</w:t>
      </w:r>
      <w:r>
        <w:rPr>
          <w:color w:val="231F20"/>
          <w:spacing w:val="-11"/>
        </w:rPr>
        <w:t xml:space="preserve"> </w:t>
      </w:r>
      <w:r>
        <w:rPr>
          <w:color w:val="231F20"/>
          <w:spacing w:val="-2"/>
        </w:rPr>
        <w:t>to</w:t>
      </w:r>
      <w:r>
        <w:rPr>
          <w:color w:val="231F20"/>
          <w:spacing w:val="-11"/>
        </w:rPr>
        <w:t xml:space="preserve"> </w:t>
      </w:r>
      <w:r>
        <w:rPr>
          <w:color w:val="231F20"/>
          <w:spacing w:val="-2"/>
        </w:rPr>
        <w:t>great</w:t>
      </w:r>
      <w:r>
        <w:rPr>
          <w:color w:val="231F20"/>
          <w:spacing w:val="-11"/>
        </w:rPr>
        <w:t xml:space="preserve"> </w:t>
      </w:r>
      <w:r>
        <w:rPr>
          <w:color w:val="231F20"/>
          <w:spacing w:val="-2"/>
        </w:rPr>
        <w:t>solutions.</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1950s,</w:t>
      </w:r>
      <w:r>
        <w:rPr>
          <w:color w:val="231F20"/>
          <w:spacing w:val="-11"/>
        </w:rPr>
        <w:t xml:space="preserve"> </w:t>
      </w:r>
      <w:r>
        <w:rPr>
          <w:color w:val="231F20"/>
          <w:spacing w:val="-2"/>
        </w:rPr>
        <w:t>the</w:t>
      </w:r>
      <w:r>
        <w:rPr>
          <w:color w:val="231F20"/>
          <w:spacing w:val="-11"/>
        </w:rPr>
        <w:t xml:space="preserve"> </w:t>
      </w:r>
      <w:r>
        <w:rPr>
          <w:color w:val="231F20"/>
          <w:spacing w:val="-2"/>
        </w:rPr>
        <w:t xml:space="preserve">Egyptian </w:t>
      </w:r>
      <w:r>
        <w:rPr>
          <w:color w:val="231F20"/>
        </w:rPr>
        <w:t>government</w:t>
      </w:r>
      <w:r>
        <w:rPr>
          <w:color w:val="231F20"/>
          <w:spacing w:val="-8"/>
        </w:rPr>
        <w:t xml:space="preserve"> </w:t>
      </w:r>
      <w:r>
        <w:rPr>
          <w:color w:val="231F20"/>
        </w:rPr>
        <w:t>wanted</w:t>
      </w:r>
      <w:r>
        <w:rPr>
          <w:color w:val="231F20"/>
          <w:spacing w:val="-8"/>
        </w:rPr>
        <w:t xml:space="preserve"> </w:t>
      </w:r>
      <w:r>
        <w:rPr>
          <w:color w:val="231F20"/>
        </w:rPr>
        <w:t>to</w:t>
      </w:r>
      <w:r>
        <w:rPr>
          <w:color w:val="231F20"/>
          <w:spacing w:val="-8"/>
        </w:rPr>
        <w:t xml:space="preserve"> </w:t>
      </w:r>
      <w:r>
        <w:rPr>
          <w:color w:val="231F20"/>
        </w:rPr>
        <w:t>build</w:t>
      </w:r>
      <w:r>
        <w:rPr>
          <w:color w:val="231F20"/>
          <w:spacing w:val="-8"/>
        </w:rPr>
        <w:t xml:space="preserve"> </w:t>
      </w:r>
      <w:r>
        <w:rPr>
          <w:color w:val="231F20"/>
        </w:rPr>
        <w:t>a</w:t>
      </w:r>
      <w:r>
        <w:rPr>
          <w:color w:val="231F20"/>
          <w:spacing w:val="-8"/>
        </w:rPr>
        <w:t xml:space="preserve"> </w:t>
      </w:r>
      <w:r>
        <w:rPr>
          <w:color w:val="231F20"/>
        </w:rPr>
        <w:t>new</w:t>
      </w:r>
      <w:r>
        <w:rPr>
          <w:color w:val="231F20"/>
          <w:spacing w:val="-8"/>
        </w:rPr>
        <w:t xml:space="preserve"> </w:t>
      </w:r>
      <w:r>
        <w:rPr>
          <w:color w:val="231F20"/>
        </w:rPr>
        <w:t>dam</w:t>
      </w:r>
      <w:r>
        <w:rPr>
          <w:color w:val="231F20"/>
          <w:spacing w:val="-8"/>
        </w:rPr>
        <w:t xml:space="preserve"> </w:t>
      </w:r>
      <w:r>
        <w:rPr>
          <w:color w:val="231F20"/>
        </w:rPr>
        <w:t>across</w:t>
      </w:r>
      <w:r>
        <w:rPr>
          <w:color w:val="231F20"/>
          <w:spacing w:val="-8"/>
        </w:rPr>
        <w:t xml:space="preserve"> </w:t>
      </w:r>
      <w:r>
        <w:rPr>
          <w:color w:val="231F20"/>
        </w:rPr>
        <w:t>the</w:t>
      </w:r>
      <w:r>
        <w:rPr>
          <w:color w:val="231F20"/>
          <w:spacing w:val="-8"/>
        </w:rPr>
        <w:t xml:space="preserve"> </w:t>
      </w:r>
      <w:r>
        <w:rPr>
          <w:color w:val="231F20"/>
        </w:rPr>
        <w:t>Nile</w:t>
      </w:r>
      <w:r>
        <w:rPr>
          <w:color w:val="231F20"/>
          <w:spacing w:val="-8"/>
        </w:rPr>
        <w:t xml:space="preserve"> </w:t>
      </w:r>
      <w:r>
        <w:rPr>
          <w:color w:val="231F20"/>
        </w:rPr>
        <w:t>in</w:t>
      </w:r>
      <w:r>
        <w:rPr>
          <w:color w:val="231F20"/>
          <w:spacing w:val="-8"/>
        </w:rPr>
        <w:t xml:space="preserve"> </w:t>
      </w:r>
      <w:r>
        <w:rPr>
          <w:color w:val="231F20"/>
        </w:rPr>
        <w:t>order</w:t>
      </w:r>
      <w:r>
        <w:rPr>
          <w:color w:val="231F20"/>
          <w:spacing w:val="-8"/>
        </w:rPr>
        <w:t xml:space="preserve"> </w:t>
      </w:r>
      <w:r>
        <w:rPr>
          <w:color w:val="231F20"/>
        </w:rPr>
        <w:t>to</w:t>
      </w:r>
      <w:r>
        <w:rPr>
          <w:color w:val="231F20"/>
          <w:spacing w:val="-8"/>
        </w:rPr>
        <w:t xml:space="preserve"> </w:t>
      </w:r>
      <w:r>
        <w:rPr>
          <w:color w:val="231F20"/>
        </w:rPr>
        <w:t>control</w:t>
      </w:r>
      <w:r>
        <w:rPr>
          <w:color w:val="231F20"/>
          <w:spacing w:val="-8"/>
        </w:rPr>
        <w:t xml:space="preserve"> </w:t>
      </w:r>
      <w:r>
        <w:rPr>
          <w:color w:val="231F20"/>
        </w:rPr>
        <w:t>floods,</w:t>
      </w:r>
      <w:r>
        <w:rPr>
          <w:color w:val="231F20"/>
          <w:spacing w:val="-8"/>
        </w:rPr>
        <w:t xml:space="preserve"> </w:t>
      </w:r>
      <w:r>
        <w:rPr>
          <w:color w:val="231F20"/>
        </w:rPr>
        <w:t>produce electricity,</w:t>
      </w:r>
      <w:r>
        <w:rPr>
          <w:color w:val="231F20"/>
          <w:spacing w:val="-4"/>
        </w:rPr>
        <w:t xml:space="preserve"> </w:t>
      </w:r>
      <w:r>
        <w:rPr>
          <w:color w:val="231F20"/>
        </w:rPr>
        <w:t>and</w:t>
      </w:r>
      <w:r>
        <w:rPr>
          <w:color w:val="231F20"/>
          <w:spacing w:val="-4"/>
        </w:rPr>
        <w:t xml:space="preserve"> </w:t>
      </w:r>
      <w:r>
        <w:rPr>
          <w:color w:val="231F20"/>
        </w:rPr>
        <w:t>supply</w:t>
      </w:r>
      <w:r>
        <w:rPr>
          <w:color w:val="231F20"/>
          <w:spacing w:val="-4"/>
        </w:rPr>
        <w:t xml:space="preserve"> </w:t>
      </w:r>
      <w:r>
        <w:rPr>
          <w:color w:val="231F20"/>
        </w:rPr>
        <w:t>water</w:t>
      </w:r>
      <w:r>
        <w:rPr>
          <w:color w:val="231F20"/>
          <w:spacing w:val="-4"/>
        </w:rPr>
        <w:t xml:space="preserve"> </w:t>
      </w:r>
      <w:r>
        <w:rPr>
          <w:color w:val="231F20"/>
        </w:rPr>
        <w:t>to</w:t>
      </w:r>
      <w:r>
        <w:rPr>
          <w:color w:val="231F20"/>
          <w:spacing w:val="-4"/>
        </w:rPr>
        <w:t xml:space="preserve"> </w:t>
      </w:r>
      <w:r>
        <w:rPr>
          <w:color w:val="231F20"/>
        </w:rPr>
        <w:t>more</w:t>
      </w:r>
      <w:r>
        <w:rPr>
          <w:color w:val="231F20"/>
          <w:spacing w:val="-4"/>
        </w:rPr>
        <w:t xml:space="preserve"> </w:t>
      </w:r>
      <w:r>
        <w:rPr>
          <w:color w:val="231F20"/>
        </w:rPr>
        <w:t>farmers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area.</w:t>
      </w:r>
      <w:r>
        <w:rPr>
          <w:color w:val="231F20"/>
          <w:spacing w:val="-4"/>
        </w:rPr>
        <w:t xml:space="preserve"> </w:t>
      </w:r>
      <w:r>
        <w:rPr>
          <w:color w:val="231F20"/>
        </w:rPr>
        <w:t>But</w:t>
      </w:r>
      <w:r>
        <w:rPr>
          <w:color w:val="231F20"/>
          <w:spacing w:val="-4"/>
        </w:rPr>
        <w:t xml:space="preserve"> </w:t>
      </w:r>
      <w:r>
        <w:rPr>
          <w:color w:val="231F20"/>
        </w:rPr>
        <w:t>the</w:t>
      </w:r>
      <w:r>
        <w:rPr>
          <w:color w:val="231F20"/>
          <w:spacing w:val="-4"/>
        </w:rPr>
        <w:t xml:space="preserve"> </w:t>
      </w:r>
      <w:r>
        <w:rPr>
          <w:color w:val="231F20"/>
        </w:rPr>
        <w:t>proposal</w:t>
      </w:r>
      <w:r>
        <w:rPr>
          <w:color w:val="231F20"/>
          <w:spacing w:val="-4"/>
        </w:rPr>
        <w:t xml:space="preserve"> </w:t>
      </w:r>
      <w:r>
        <w:rPr>
          <w:color w:val="231F20"/>
        </w:rPr>
        <w:t>led</w:t>
      </w:r>
      <w:r>
        <w:rPr>
          <w:color w:val="231F20"/>
          <w:spacing w:val="-4"/>
        </w:rPr>
        <w:t xml:space="preserve"> </w:t>
      </w:r>
      <w:r>
        <w:rPr>
          <w:color w:val="231F20"/>
        </w:rPr>
        <w:t>to</w:t>
      </w:r>
      <w:r>
        <w:rPr>
          <w:color w:val="231F20"/>
          <w:spacing w:val="-4"/>
        </w:rPr>
        <w:t xml:space="preserve"> </w:t>
      </w:r>
      <w:r>
        <w:rPr>
          <w:color w:val="231F20"/>
        </w:rPr>
        <w:t>protests. Water</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dam</w:t>
      </w:r>
      <w:r>
        <w:rPr>
          <w:color w:val="231F20"/>
          <w:spacing w:val="-2"/>
        </w:rPr>
        <w:t xml:space="preserve"> </w:t>
      </w:r>
      <w:r>
        <w:rPr>
          <w:color w:val="231F20"/>
        </w:rPr>
        <w:t>would</w:t>
      </w:r>
      <w:r>
        <w:rPr>
          <w:color w:val="231F20"/>
          <w:spacing w:val="-2"/>
        </w:rPr>
        <w:t xml:space="preserve"> </w:t>
      </w:r>
      <w:r>
        <w:rPr>
          <w:color w:val="231F20"/>
        </w:rPr>
        <w:t>likely</w:t>
      </w:r>
      <w:r>
        <w:rPr>
          <w:color w:val="231F20"/>
          <w:spacing w:val="-2"/>
        </w:rPr>
        <w:t xml:space="preserve"> </w:t>
      </w:r>
      <w:r>
        <w:rPr>
          <w:color w:val="231F20"/>
        </w:rPr>
        <w:t>damage</w:t>
      </w:r>
      <w:r>
        <w:rPr>
          <w:color w:val="231F20"/>
          <w:spacing w:val="-2"/>
        </w:rPr>
        <w:t xml:space="preserve"> </w:t>
      </w:r>
      <w:r>
        <w:rPr>
          <w:color w:val="231F20"/>
        </w:rPr>
        <w:t>a</w:t>
      </w:r>
      <w:r>
        <w:rPr>
          <w:color w:val="231F20"/>
          <w:spacing w:val="-2"/>
        </w:rPr>
        <w:t xml:space="preserve"> </w:t>
      </w:r>
      <w:r>
        <w:rPr>
          <w:color w:val="231F20"/>
        </w:rPr>
        <w:t>number</w:t>
      </w:r>
      <w:r>
        <w:rPr>
          <w:color w:val="231F20"/>
          <w:spacing w:val="-2"/>
        </w:rPr>
        <w:t xml:space="preserve"> </w:t>
      </w:r>
      <w:r>
        <w:rPr>
          <w:color w:val="231F20"/>
        </w:rPr>
        <w:t>of</w:t>
      </w:r>
      <w:r>
        <w:rPr>
          <w:color w:val="231F20"/>
          <w:spacing w:val="-2"/>
        </w:rPr>
        <w:t xml:space="preserve"> </w:t>
      </w:r>
      <w:r>
        <w:rPr>
          <w:color w:val="231F20"/>
        </w:rPr>
        <w:t>temples</w:t>
      </w:r>
      <w:r>
        <w:rPr>
          <w:color w:val="231F20"/>
          <w:spacing w:val="-2"/>
        </w:rPr>
        <w:t xml:space="preserve"> </w:t>
      </w:r>
      <w:r>
        <w:rPr>
          <w:color w:val="231F20"/>
        </w:rPr>
        <w:t>and</w:t>
      </w:r>
      <w:r>
        <w:rPr>
          <w:color w:val="231F20"/>
          <w:spacing w:val="-2"/>
        </w:rPr>
        <w:t xml:space="preserve"> </w:t>
      </w:r>
      <w:r>
        <w:rPr>
          <w:color w:val="231F20"/>
        </w:rPr>
        <w:t>destroy</w:t>
      </w:r>
      <w:r>
        <w:rPr>
          <w:color w:val="231F20"/>
          <w:spacing w:val="-2"/>
        </w:rPr>
        <w:t xml:space="preserve"> </w:t>
      </w:r>
      <w:r>
        <w:rPr>
          <w:color w:val="231F20"/>
        </w:rPr>
        <w:t>cultural</w:t>
      </w:r>
      <w:r>
        <w:rPr>
          <w:color w:val="231F20"/>
          <w:spacing w:val="-2"/>
        </w:rPr>
        <w:t xml:space="preserve"> </w:t>
      </w:r>
      <w:r>
        <w:rPr>
          <w:color w:val="231F20"/>
        </w:rPr>
        <w:t>relics that</w:t>
      </w:r>
      <w:r>
        <w:rPr>
          <w:color w:val="231F20"/>
          <w:spacing w:val="-14"/>
        </w:rPr>
        <w:t xml:space="preserve"> </w:t>
      </w:r>
      <w:r>
        <w:rPr>
          <w:color w:val="231F20"/>
        </w:rPr>
        <w:t>were</w:t>
      </w:r>
      <w:r>
        <w:rPr>
          <w:color w:val="231F20"/>
          <w:spacing w:val="-14"/>
        </w:rPr>
        <w:t xml:space="preserve"> </w:t>
      </w:r>
      <w:r>
        <w:rPr>
          <w:color w:val="231F20"/>
        </w:rPr>
        <w:t>an</w:t>
      </w:r>
      <w:r>
        <w:rPr>
          <w:color w:val="231F20"/>
          <w:spacing w:val="-14"/>
        </w:rPr>
        <w:t xml:space="preserve"> </w:t>
      </w:r>
      <w:r>
        <w:rPr>
          <w:color w:val="231F20"/>
        </w:rPr>
        <w:t>important</w:t>
      </w:r>
      <w:r>
        <w:rPr>
          <w:color w:val="231F20"/>
          <w:spacing w:val="-14"/>
        </w:rPr>
        <w:t xml:space="preserve"> </w:t>
      </w:r>
      <w:r>
        <w:rPr>
          <w:color w:val="231F20"/>
        </w:rPr>
        <w:t>part</w:t>
      </w:r>
      <w:r>
        <w:rPr>
          <w:color w:val="231F20"/>
          <w:spacing w:val="-14"/>
        </w:rPr>
        <w:t xml:space="preserve"> </w:t>
      </w:r>
      <w:r>
        <w:rPr>
          <w:color w:val="231F20"/>
        </w:rPr>
        <w:t>of</w:t>
      </w:r>
      <w:r>
        <w:rPr>
          <w:color w:val="231F20"/>
          <w:spacing w:val="-14"/>
        </w:rPr>
        <w:t xml:space="preserve"> </w:t>
      </w:r>
      <w:r>
        <w:rPr>
          <w:color w:val="231F20"/>
        </w:rPr>
        <w:t>Egypt’s</w:t>
      </w:r>
      <w:r>
        <w:rPr>
          <w:color w:val="231F20"/>
          <w:spacing w:val="-14"/>
        </w:rPr>
        <w:t xml:space="preserve"> </w:t>
      </w:r>
      <w:r>
        <w:rPr>
          <w:color w:val="231F20"/>
        </w:rPr>
        <w:t>cultural</w:t>
      </w:r>
      <w:r>
        <w:rPr>
          <w:color w:val="231F20"/>
          <w:spacing w:val="-14"/>
        </w:rPr>
        <w:t xml:space="preserve"> </w:t>
      </w:r>
      <w:r>
        <w:rPr>
          <w:color w:val="231F20"/>
        </w:rPr>
        <w:t>heritage.</w:t>
      </w:r>
      <w:r>
        <w:rPr>
          <w:color w:val="231F20"/>
          <w:spacing w:val="-14"/>
        </w:rPr>
        <w:t xml:space="preserve"> </w:t>
      </w:r>
      <w:r>
        <w:rPr>
          <w:color w:val="231F20"/>
        </w:rPr>
        <w:t>After</w:t>
      </w:r>
      <w:r>
        <w:rPr>
          <w:color w:val="231F20"/>
          <w:spacing w:val="-14"/>
        </w:rPr>
        <w:t xml:space="preserve"> </w:t>
      </w:r>
      <w:r>
        <w:rPr>
          <w:color w:val="231F20"/>
        </w:rPr>
        <w:t>listening</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scientists</w:t>
      </w:r>
      <w:r>
        <w:rPr>
          <w:color w:val="231F20"/>
          <w:spacing w:val="-14"/>
        </w:rPr>
        <w:t xml:space="preserve"> </w:t>
      </w:r>
      <w:r>
        <w:rPr>
          <w:color w:val="231F20"/>
        </w:rPr>
        <w:t>who had studied the problem, and citizens who lived near the dam, the government turned to the United Nations for help in 1959.</w:t>
      </w:r>
    </w:p>
    <w:p w14:paraId="46D9A13E">
      <w:pPr>
        <w:pStyle w:val="11"/>
        <w:spacing w:before="107" w:line="285" w:lineRule="auto"/>
        <w:ind w:left="1566" w:right="1717"/>
        <w:jc w:val="both"/>
      </w:pPr>
      <w:r>
        <w:rPr>
          <w:color w:val="231F20"/>
        </w:rPr>
        <w:t>A</w:t>
      </w:r>
      <w:r>
        <w:rPr>
          <w:color w:val="231F20"/>
          <w:spacing w:val="40"/>
        </w:rPr>
        <w:t xml:space="preserve"> </w:t>
      </w:r>
      <w:r>
        <w:rPr>
          <w:color w:val="231F20"/>
        </w:rPr>
        <w:t>committee</w:t>
      </w:r>
      <w:r>
        <w:rPr>
          <w:color w:val="231F20"/>
          <w:spacing w:val="40"/>
        </w:rPr>
        <w:t xml:space="preserve"> </w:t>
      </w:r>
      <w:r>
        <w:rPr>
          <w:color w:val="231F20"/>
        </w:rPr>
        <w:t>was</w:t>
      </w:r>
      <w:r>
        <w:rPr>
          <w:color w:val="231F20"/>
          <w:spacing w:val="40"/>
        </w:rPr>
        <w:t xml:space="preserve"> </w:t>
      </w:r>
      <w:r>
        <w:rPr>
          <w:color w:val="231F20"/>
        </w:rPr>
        <w:t>established</w:t>
      </w:r>
      <w:r>
        <w:rPr>
          <w:color w:val="231F20"/>
          <w:spacing w:val="40"/>
        </w:rPr>
        <w:t xml:space="preserve"> </w:t>
      </w:r>
      <w:r>
        <w:rPr>
          <w:color w:val="231F20"/>
        </w:rPr>
        <w:t>to</w:t>
      </w:r>
      <w:r>
        <w:rPr>
          <w:color w:val="231F20"/>
          <w:spacing w:val="40"/>
        </w:rPr>
        <w:t xml:space="preserve"> </w:t>
      </w:r>
      <w:r>
        <w:rPr>
          <w:color w:val="231F20"/>
        </w:rPr>
        <w:t>limit</w:t>
      </w:r>
      <w:r>
        <w:rPr>
          <w:color w:val="231F20"/>
          <w:spacing w:val="40"/>
        </w:rPr>
        <w:t xml:space="preserve"> </w:t>
      </w:r>
      <w:r>
        <w:rPr>
          <w:color w:val="231F20"/>
        </w:rPr>
        <w:t>damage</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Egyptian</w:t>
      </w:r>
      <w:r>
        <w:rPr>
          <w:color w:val="231F20"/>
          <w:spacing w:val="40"/>
        </w:rPr>
        <w:t xml:space="preserve"> </w:t>
      </w:r>
      <w:r>
        <w:rPr>
          <w:color w:val="231F20"/>
        </w:rPr>
        <w:t>buildings</w:t>
      </w:r>
      <w:r>
        <w:rPr>
          <w:color w:val="231F20"/>
          <w:spacing w:val="40"/>
        </w:rPr>
        <w:t xml:space="preserve"> </w:t>
      </w:r>
      <w:r>
        <w:rPr>
          <w:color w:val="231F20"/>
        </w:rPr>
        <w:t>and</w:t>
      </w:r>
      <w:r>
        <w:rPr>
          <w:color w:val="231F20"/>
          <w:spacing w:val="40"/>
        </w:rPr>
        <w:t xml:space="preserve"> </w:t>
      </w:r>
      <w:r>
        <w:rPr>
          <w:color w:val="231F20"/>
        </w:rPr>
        <w:t>prevent the loss of cultural relics. The group asked for contributions from different departments and raised funds within the international community. Experts investigated the issue, conducted</w:t>
      </w:r>
      <w:r>
        <w:rPr>
          <w:color w:val="231F20"/>
          <w:spacing w:val="-7"/>
        </w:rPr>
        <w:t xml:space="preserve"> </w:t>
      </w:r>
      <w:r>
        <w:rPr>
          <w:color w:val="231F20"/>
        </w:rPr>
        <w:t>several</w:t>
      </w:r>
      <w:r>
        <w:rPr>
          <w:color w:val="231F20"/>
          <w:spacing w:val="-7"/>
        </w:rPr>
        <w:t xml:space="preserve"> </w:t>
      </w:r>
      <w:r>
        <w:rPr>
          <w:color w:val="231F20"/>
        </w:rPr>
        <w:t>tests,</w:t>
      </w:r>
      <w:r>
        <w:rPr>
          <w:color w:val="231F20"/>
          <w:spacing w:val="-7"/>
        </w:rPr>
        <w:t xml:space="preserve"> </w:t>
      </w:r>
      <w:r>
        <w:rPr>
          <w:color w:val="231F20"/>
        </w:rPr>
        <w:t>and</w:t>
      </w:r>
      <w:r>
        <w:rPr>
          <w:color w:val="231F20"/>
          <w:spacing w:val="-7"/>
        </w:rPr>
        <w:t xml:space="preserve"> </w:t>
      </w:r>
      <w:r>
        <w:rPr>
          <w:color w:val="231F20"/>
        </w:rPr>
        <w:t>then</w:t>
      </w:r>
      <w:r>
        <w:rPr>
          <w:color w:val="231F20"/>
          <w:spacing w:val="-7"/>
        </w:rPr>
        <w:t xml:space="preserve"> </w:t>
      </w:r>
      <w:r>
        <w:rPr>
          <w:color w:val="231F20"/>
        </w:rPr>
        <w:t>made</w:t>
      </w:r>
      <w:r>
        <w:rPr>
          <w:color w:val="231F20"/>
          <w:spacing w:val="-7"/>
        </w:rPr>
        <w:t xml:space="preserve"> </w:t>
      </w:r>
      <w:r>
        <w:rPr>
          <w:color w:val="231F20"/>
        </w:rPr>
        <w:t>a</w:t>
      </w:r>
      <w:r>
        <w:rPr>
          <w:color w:val="231F20"/>
          <w:spacing w:val="-7"/>
        </w:rPr>
        <w:t xml:space="preserve"> </w:t>
      </w:r>
      <w:r>
        <w:rPr>
          <w:color w:val="231F20"/>
        </w:rPr>
        <w:t>proposal</w:t>
      </w:r>
      <w:r>
        <w:rPr>
          <w:color w:val="231F20"/>
          <w:spacing w:val="-7"/>
        </w:rPr>
        <w:t xml:space="preserve"> </w:t>
      </w:r>
      <w:r>
        <w:rPr>
          <w:color w:val="231F20"/>
        </w:rPr>
        <w:t>for</w:t>
      </w:r>
      <w:r>
        <w:rPr>
          <w:color w:val="231F20"/>
          <w:spacing w:val="-7"/>
        </w:rPr>
        <w:t xml:space="preserve"> </w:t>
      </w:r>
      <w:r>
        <w:rPr>
          <w:color w:val="231F20"/>
        </w:rPr>
        <w:t>how</w:t>
      </w:r>
      <w:r>
        <w:rPr>
          <w:color w:val="231F20"/>
          <w:spacing w:val="-7"/>
        </w:rPr>
        <w:t xml:space="preserve"> </w:t>
      </w:r>
      <w:r>
        <w:rPr>
          <w:color w:val="231F20"/>
        </w:rPr>
        <w:t>the</w:t>
      </w:r>
      <w:r>
        <w:rPr>
          <w:color w:val="231F20"/>
          <w:spacing w:val="-7"/>
        </w:rPr>
        <w:t xml:space="preserve"> </w:t>
      </w:r>
      <w:r>
        <w:rPr>
          <w:color w:val="231F20"/>
        </w:rPr>
        <w:t>buildings</w:t>
      </w:r>
      <w:r>
        <w:rPr>
          <w:color w:val="231F20"/>
          <w:spacing w:val="-7"/>
        </w:rPr>
        <w:t xml:space="preserve"> </w:t>
      </w:r>
      <w:r>
        <w:rPr>
          <w:color w:val="231F20"/>
        </w:rPr>
        <w:t>could</w:t>
      </w:r>
      <w:r>
        <w:rPr>
          <w:color w:val="231F20"/>
          <w:spacing w:val="-7"/>
        </w:rPr>
        <w:t xml:space="preserve"> </w:t>
      </w:r>
      <w:r>
        <w:rPr>
          <w:color w:val="231F20"/>
        </w:rPr>
        <w:t>be</w:t>
      </w:r>
      <w:r>
        <w:rPr>
          <w:color w:val="231F20"/>
          <w:spacing w:val="-7"/>
        </w:rPr>
        <w:t xml:space="preserve"> </w:t>
      </w:r>
      <w:r>
        <w:rPr>
          <w:color w:val="231F20"/>
        </w:rPr>
        <w:t>saved. Finally, a document was signed, and the work began in 1960.</w:t>
      </w:r>
    </w:p>
    <w:p w14:paraId="022FAB4F">
      <w:pPr>
        <w:pStyle w:val="11"/>
        <w:spacing w:before="108"/>
        <w:ind w:left="1566"/>
        <w:jc w:val="both"/>
      </w:pPr>
      <w:r>
        <w:rPr>
          <w:color w:val="231F20"/>
        </w:rPr>
        <w:t>The</w:t>
      </w:r>
      <w:r>
        <w:rPr>
          <w:color w:val="231F20"/>
          <w:spacing w:val="-5"/>
        </w:rPr>
        <w:t xml:space="preserve"> </w:t>
      </w:r>
      <w:r>
        <w:rPr>
          <w:color w:val="231F20"/>
        </w:rPr>
        <w:t>project</w:t>
      </w:r>
      <w:r>
        <w:rPr>
          <w:color w:val="231F20"/>
          <w:spacing w:val="-4"/>
        </w:rPr>
        <w:t xml:space="preserve"> </w:t>
      </w:r>
      <w:r>
        <w:rPr>
          <w:color w:val="231F20"/>
        </w:rPr>
        <w:t>brought</w:t>
      </w:r>
      <w:r>
        <w:rPr>
          <w:color w:val="231F20"/>
          <w:spacing w:val="-4"/>
        </w:rPr>
        <w:t xml:space="preserve"> </w:t>
      </w:r>
      <w:r>
        <w:rPr>
          <w:color w:val="231F20"/>
        </w:rPr>
        <w:t>together</w:t>
      </w:r>
      <w:r>
        <w:rPr>
          <w:color w:val="231F20"/>
          <w:spacing w:val="-5"/>
        </w:rPr>
        <w:t xml:space="preserve"> </w:t>
      </w:r>
      <w:r>
        <w:rPr>
          <w:color w:val="231F20"/>
        </w:rPr>
        <w:t>governments</w:t>
      </w:r>
      <w:r>
        <w:rPr>
          <w:color w:val="231F20"/>
          <w:spacing w:val="-4"/>
        </w:rPr>
        <w:t xml:space="preserve"> </w:t>
      </w:r>
      <w:r>
        <w:rPr>
          <w:color w:val="231F20"/>
        </w:rPr>
        <w:t>and</w:t>
      </w:r>
      <w:r>
        <w:rPr>
          <w:color w:val="231F20"/>
          <w:spacing w:val="-4"/>
        </w:rPr>
        <w:t xml:space="preserve"> </w:t>
      </w:r>
      <w:r>
        <w:rPr>
          <w:color w:val="231F20"/>
        </w:rPr>
        <w:t>environmentalists</w:t>
      </w:r>
      <w:r>
        <w:rPr>
          <w:color w:val="231F20"/>
          <w:spacing w:val="-5"/>
        </w:rPr>
        <w:t xml:space="preserve"> </w:t>
      </w:r>
      <w:r>
        <w:rPr>
          <w:color w:val="231F20"/>
        </w:rPr>
        <w:t>from</w:t>
      </w:r>
      <w:r>
        <w:rPr>
          <w:color w:val="231F20"/>
          <w:spacing w:val="-4"/>
        </w:rPr>
        <w:t xml:space="preserve"> </w:t>
      </w:r>
      <w:r>
        <w:rPr>
          <w:color w:val="231F20"/>
        </w:rPr>
        <w:t>around</w:t>
      </w:r>
      <w:r>
        <w:rPr>
          <w:color w:val="231F20"/>
          <w:spacing w:val="-4"/>
        </w:rPr>
        <w:t xml:space="preserve"> </w:t>
      </w:r>
      <w:r>
        <w:rPr>
          <w:color w:val="231F20"/>
        </w:rPr>
        <w:t>the</w:t>
      </w:r>
      <w:r>
        <w:rPr>
          <w:color w:val="231F20"/>
          <w:spacing w:val="-5"/>
        </w:rPr>
        <w:t xml:space="preserve"> </w:t>
      </w:r>
      <w:r>
        <w:rPr>
          <w:color w:val="231F20"/>
          <w:spacing w:val="-2"/>
        </w:rPr>
        <w:t>world.</w:t>
      </w:r>
    </w:p>
    <w:p w14:paraId="225C3923">
      <w:pPr>
        <w:pStyle w:val="11"/>
        <w:spacing w:before="47" w:line="285" w:lineRule="auto"/>
        <w:ind w:left="4726" w:right="1712" w:hanging="61"/>
        <w:jc w:val="both"/>
      </w:pPr>
      <w:r>
        <w:rPr>
          <w:color w:val="231F20"/>
        </w:rPr>
        <w:t>Temples and other cultural sites were taken down piece by piece, and then moved and put back together again in</w:t>
      </w:r>
      <w:r>
        <w:rPr>
          <w:color w:val="231F20"/>
          <w:spacing w:val="-5"/>
        </w:rPr>
        <w:t xml:space="preserve"> </w:t>
      </w:r>
      <w:r>
        <w:rPr>
          <w:color w:val="231F20"/>
        </w:rPr>
        <w:t>a</w:t>
      </w:r>
      <w:r>
        <w:rPr>
          <w:color w:val="231F20"/>
          <w:spacing w:val="-5"/>
        </w:rPr>
        <w:t xml:space="preserve"> </w:t>
      </w:r>
      <w:r>
        <w:rPr>
          <w:color w:val="231F20"/>
        </w:rPr>
        <w:t>place</w:t>
      </w:r>
      <w:r>
        <w:rPr>
          <w:color w:val="231F20"/>
          <w:spacing w:val="-5"/>
        </w:rPr>
        <w:t xml:space="preserve"> </w:t>
      </w:r>
      <w:r>
        <w:rPr>
          <w:color w:val="231F20"/>
        </w:rPr>
        <w:t>where</w:t>
      </w:r>
      <w:r>
        <w:rPr>
          <w:color w:val="231F20"/>
          <w:spacing w:val="-5"/>
        </w:rPr>
        <w:t xml:space="preserve"> </w:t>
      </w:r>
      <w:r>
        <w:rPr>
          <w:color w:val="231F20"/>
        </w:rPr>
        <w:t>they</w:t>
      </w:r>
      <w:r>
        <w:rPr>
          <w:color w:val="231F20"/>
          <w:spacing w:val="-5"/>
        </w:rPr>
        <w:t xml:space="preserve"> </w:t>
      </w:r>
      <w:r>
        <w:rPr>
          <w:color w:val="231F20"/>
        </w:rPr>
        <w:t>were</w:t>
      </w:r>
      <w:r>
        <w:rPr>
          <w:color w:val="231F20"/>
          <w:spacing w:val="-5"/>
        </w:rPr>
        <w:t xml:space="preserve"> </w:t>
      </w:r>
      <w:r>
        <w:rPr>
          <w:color w:val="231F20"/>
        </w:rPr>
        <w:t>safe</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water.</w:t>
      </w:r>
      <w:r>
        <w:rPr>
          <w:color w:val="231F20"/>
          <w:spacing w:val="-5"/>
        </w:rPr>
        <w:t xml:space="preserve"> </w:t>
      </w:r>
      <w:r>
        <w:rPr>
          <w:color w:val="231F20"/>
        </w:rPr>
        <w:t>In</w:t>
      </w:r>
      <w:r>
        <w:rPr>
          <w:color w:val="231F20"/>
          <w:spacing w:val="-5"/>
        </w:rPr>
        <w:t xml:space="preserve"> </w:t>
      </w:r>
      <w:r>
        <w:rPr>
          <w:color w:val="231F20"/>
        </w:rPr>
        <w:t>1961, German</w:t>
      </w:r>
      <w:r>
        <w:rPr>
          <w:color w:val="231F20"/>
          <w:spacing w:val="-8"/>
        </w:rPr>
        <w:t xml:space="preserve"> </w:t>
      </w:r>
      <w:r>
        <w:rPr>
          <w:color w:val="231F20"/>
        </w:rPr>
        <w:t>engineers</w:t>
      </w:r>
      <w:r>
        <w:rPr>
          <w:color w:val="231F20"/>
          <w:spacing w:val="-8"/>
        </w:rPr>
        <w:t xml:space="preserve"> </w:t>
      </w:r>
      <w:r>
        <w:rPr>
          <w:color w:val="231F20"/>
        </w:rPr>
        <w:t>moved</w:t>
      </w:r>
      <w:r>
        <w:rPr>
          <w:color w:val="231F20"/>
          <w:spacing w:val="-8"/>
        </w:rPr>
        <w:t xml:space="preserve"> </w:t>
      </w:r>
      <w:r>
        <w:rPr>
          <w:color w:val="231F20"/>
        </w:rPr>
        <w:t>the</w:t>
      </w:r>
      <w:r>
        <w:rPr>
          <w:color w:val="231F20"/>
          <w:spacing w:val="-8"/>
        </w:rPr>
        <w:t xml:space="preserve"> </w:t>
      </w:r>
      <w:r>
        <w:rPr>
          <w:color w:val="231F20"/>
        </w:rPr>
        <w:t>first</w:t>
      </w:r>
      <w:r>
        <w:rPr>
          <w:color w:val="231F20"/>
          <w:spacing w:val="-8"/>
        </w:rPr>
        <w:t xml:space="preserve"> </w:t>
      </w:r>
      <w:r>
        <w:rPr>
          <w:color w:val="231F20"/>
        </w:rPr>
        <w:t>temple.</w:t>
      </w:r>
      <w:r>
        <w:rPr>
          <w:color w:val="231F20"/>
          <w:spacing w:val="-8"/>
        </w:rPr>
        <w:t xml:space="preserve"> </w:t>
      </w:r>
      <w:r>
        <w:rPr>
          <w:color w:val="231F20"/>
        </w:rPr>
        <w:t>Over</w:t>
      </w:r>
      <w:r>
        <w:rPr>
          <w:color w:val="231F20"/>
          <w:spacing w:val="-8"/>
        </w:rPr>
        <w:t xml:space="preserve"> </w:t>
      </w:r>
      <w:r>
        <w:rPr>
          <w:color w:val="231F20"/>
        </w:rPr>
        <w:t>the</w:t>
      </w:r>
      <w:r>
        <w:rPr>
          <w:color w:val="231F20"/>
          <w:spacing w:val="-8"/>
        </w:rPr>
        <w:t xml:space="preserve"> </w:t>
      </w:r>
      <w:r>
        <w:rPr>
          <w:color w:val="231F20"/>
        </w:rPr>
        <w:t>next 20 years, thousands of engineers and workers rescued 22 temples and countless cultural relics. Fifty countries donated nearly $80 million to the project.</w:t>
      </w:r>
    </w:p>
    <w:p w14:paraId="1540A5A6">
      <w:pPr>
        <w:pStyle w:val="11"/>
        <w:spacing w:before="107" w:line="285" w:lineRule="auto"/>
        <w:ind w:left="4726" w:right="1715"/>
        <w:jc w:val="both"/>
      </w:pPr>
      <w:r>
        <w:rPr>
          <w:color w:val="231F20"/>
        </w:rPr>
        <w:t>When the project ended in 1980, it was considered a great</w:t>
      </w:r>
      <w:r>
        <w:rPr>
          <w:color w:val="231F20"/>
          <w:spacing w:val="-14"/>
        </w:rPr>
        <w:t xml:space="preserve"> </w:t>
      </w:r>
      <w:r>
        <w:rPr>
          <w:color w:val="231F20"/>
        </w:rPr>
        <w:t>success.</w:t>
      </w:r>
      <w:r>
        <w:rPr>
          <w:color w:val="231F20"/>
          <w:spacing w:val="-14"/>
        </w:rPr>
        <w:t xml:space="preserve"> </w:t>
      </w:r>
      <w:r>
        <w:rPr>
          <w:color w:val="231F20"/>
        </w:rPr>
        <w:t>Not</w:t>
      </w:r>
      <w:r>
        <w:rPr>
          <w:color w:val="231F20"/>
          <w:spacing w:val="-14"/>
        </w:rPr>
        <w:t xml:space="preserve"> </w:t>
      </w:r>
      <w:r>
        <w:rPr>
          <w:color w:val="231F20"/>
        </w:rPr>
        <w:t>only</w:t>
      </w:r>
      <w:r>
        <w:rPr>
          <w:color w:val="231F20"/>
          <w:spacing w:val="-14"/>
        </w:rPr>
        <w:t xml:space="preserve"> </w:t>
      </w:r>
      <w:r>
        <w:rPr>
          <w:color w:val="231F20"/>
        </w:rPr>
        <w:t>had</w:t>
      </w:r>
      <w:r>
        <w:rPr>
          <w:color w:val="231F20"/>
          <w:spacing w:val="-14"/>
        </w:rPr>
        <w:t xml:space="preserve"> </w:t>
      </w:r>
      <w:r>
        <w:rPr>
          <w:color w:val="231F20"/>
        </w:rPr>
        <w:t>the</w:t>
      </w:r>
      <w:r>
        <w:rPr>
          <w:color w:val="231F20"/>
          <w:spacing w:val="-14"/>
        </w:rPr>
        <w:t xml:space="preserve"> </w:t>
      </w:r>
      <w:r>
        <w:rPr>
          <w:color w:val="231F20"/>
        </w:rPr>
        <w:t>countries</w:t>
      </w:r>
      <w:r>
        <w:rPr>
          <w:color w:val="231F20"/>
          <w:spacing w:val="-14"/>
        </w:rPr>
        <w:t xml:space="preserve"> </w:t>
      </w:r>
      <w:r>
        <w:rPr>
          <w:color w:val="231F20"/>
        </w:rPr>
        <w:t>found</w:t>
      </w:r>
      <w:r>
        <w:rPr>
          <w:color w:val="231F20"/>
          <w:spacing w:val="-14"/>
        </w:rPr>
        <w:t xml:space="preserve"> </w:t>
      </w:r>
      <w:r>
        <w:rPr>
          <w:color w:val="231F20"/>
        </w:rPr>
        <w:t>a</w:t>
      </w:r>
      <w:r>
        <w:rPr>
          <w:color w:val="231F20"/>
          <w:spacing w:val="-14"/>
        </w:rPr>
        <w:t xml:space="preserve"> </w:t>
      </w:r>
      <w:r>
        <w:rPr>
          <w:color w:val="231F20"/>
        </w:rPr>
        <w:t>path</w:t>
      </w:r>
      <w:r>
        <w:rPr>
          <w:color w:val="231F20"/>
          <w:spacing w:val="-14"/>
        </w:rPr>
        <w:t xml:space="preserve"> </w:t>
      </w:r>
      <w:r>
        <w:rPr>
          <w:color w:val="231F20"/>
        </w:rPr>
        <w:t>to the future that did not run over the relics of the past, but they had also learnt that it was possible for countries to work together to build a better tomorrow.</w:t>
      </w:r>
    </w:p>
    <w:p w14:paraId="0A921872">
      <w:pPr>
        <w:pStyle w:val="11"/>
        <w:spacing w:before="108" w:line="285" w:lineRule="auto"/>
        <w:ind w:left="4726" w:right="1700"/>
        <w:jc w:val="both"/>
      </w:pPr>
      <w:r>
        <w:rPr>
          <w:color w:val="231F20"/>
        </w:rPr>
        <w:t xml:space="preserve">The spirit of the Aswan Dam project is still alive today. </w:t>
      </w:r>
      <w:r>
        <w:rPr>
          <w:color w:val="231F20"/>
          <w:spacing w:val="12"/>
        </w:rPr>
        <w:t xml:space="preserve">Perhaps </w:t>
      </w:r>
      <w:r>
        <w:rPr>
          <w:color w:val="231F20"/>
          <w:spacing w:val="9"/>
        </w:rPr>
        <w:t xml:space="preserve">the </w:t>
      </w:r>
      <w:r>
        <w:rPr>
          <w:color w:val="231F20"/>
          <w:spacing w:val="10"/>
        </w:rPr>
        <w:t xml:space="preserve">best </w:t>
      </w:r>
      <w:r>
        <w:rPr>
          <w:color w:val="231F20"/>
          <w:spacing w:val="12"/>
        </w:rPr>
        <w:t xml:space="preserve">example </w:t>
      </w:r>
      <w:r>
        <w:rPr>
          <w:color w:val="231F20"/>
        </w:rPr>
        <w:t xml:space="preserve">is </w:t>
      </w:r>
      <w:r>
        <w:rPr>
          <w:color w:val="231F20"/>
          <w:spacing w:val="11"/>
        </w:rPr>
        <w:t xml:space="preserve">shown </w:t>
      </w:r>
      <w:r>
        <w:rPr>
          <w:color w:val="231F20"/>
        </w:rPr>
        <w:t xml:space="preserve">by </w:t>
      </w:r>
      <w:r>
        <w:rPr>
          <w:color w:val="231F20"/>
          <w:spacing w:val="14"/>
        </w:rPr>
        <w:t xml:space="preserve">UNESCO, </w:t>
      </w:r>
      <w:r>
        <w:rPr>
          <w:color w:val="231F20"/>
        </w:rPr>
        <w:t>which runs a programme that prevents world cultural heritage sites around the world from disappearing. If a problem</w:t>
      </w:r>
      <w:r>
        <w:rPr>
          <w:color w:val="231F20"/>
          <w:spacing w:val="-6"/>
        </w:rPr>
        <w:t xml:space="preserve"> </w:t>
      </w:r>
      <w:r>
        <w:rPr>
          <w:color w:val="231F20"/>
        </w:rPr>
        <w:t>seems</w:t>
      </w:r>
      <w:r>
        <w:rPr>
          <w:color w:val="231F20"/>
          <w:spacing w:val="-6"/>
        </w:rPr>
        <w:t xml:space="preserve"> </w:t>
      </w:r>
      <w:r>
        <w:rPr>
          <w:color w:val="231F20"/>
        </w:rPr>
        <w:t>too</w:t>
      </w:r>
      <w:r>
        <w:rPr>
          <w:color w:val="231F20"/>
          <w:spacing w:val="-6"/>
        </w:rPr>
        <w:t xml:space="preserve"> </w:t>
      </w:r>
      <w:r>
        <w:rPr>
          <w:color w:val="231F20"/>
        </w:rPr>
        <w:t>difficult</w:t>
      </w:r>
      <w:r>
        <w:rPr>
          <w:color w:val="231F20"/>
          <w:spacing w:val="-6"/>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nation,</w:t>
      </w:r>
      <w:r>
        <w:rPr>
          <w:color w:val="231F20"/>
          <w:spacing w:val="-6"/>
        </w:rPr>
        <w:t xml:space="preserve"> </w:t>
      </w:r>
      <w:r>
        <w:rPr>
          <w:color w:val="231F20"/>
        </w:rPr>
        <w:t>the</w:t>
      </w:r>
      <w:r>
        <w:rPr>
          <w:color w:val="231F20"/>
          <w:spacing w:val="-6"/>
        </w:rPr>
        <w:t xml:space="preserve"> </w:t>
      </w:r>
      <w:r>
        <w:rPr>
          <w:color w:val="231F20"/>
        </w:rPr>
        <w:t>global community can sometimes provide a solution.</w:t>
      </w:r>
    </w:p>
    <w:p w14:paraId="7C4A7BC0">
      <w:pPr>
        <w:pStyle w:val="11"/>
        <w:rPr>
          <w:sz w:val="20"/>
        </w:rPr>
      </w:pPr>
    </w:p>
    <w:p w14:paraId="6E070A84">
      <w:pPr>
        <w:pStyle w:val="11"/>
        <w:rPr>
          <w:sz w:val="20"/>
        </w:rPr>
      </w:pPr>
    </w:p>
    <w:p w14:paraId="68DF839B">
      <w:pPr>
        <w:pStyle w:val="11"/>
        <w:rPr>
          <w:sz w:val="20"/>
        </w:rPr>
      </w:pPr>
    </w:p>
    <w:p w14:paraId="5BC94C0C">
      <w:pPr>
        <w:pStyle w:val="11"/>
        <w:spacing w:before="10"/>
        <w:rPr>
          <w:sz w:val="18"/>
        </w:rPr>
      </w:pPr>
    </w:p>
    <w:p w14:paraId="4FCD928C">
      <w:pPr>
        <w:tabs>
          <w:tab w:val="left" w:pos="1155"/>
        </w:tabs>
        <w:spacing w:before="0"/>
        <w:ind w:left="671" w:right="0" w:firstLine="0"/>
        <w:jc w:val="left"/>
        <w:rPr>
          <w:sz w:val="18"/>
        </w:rPr>
      </w:pPr>
      <w:r>
        <w:rPr>
          <w:rFonts w:ascii="Tahoma"/>
          <w:color w:val="231F20"/>
          <w:spacing w:val="-10"/>
          <w:sz w:val="20"/>
        </w:rPr>
        <w:t>4</w:t>
      </w:r>
      <w:r>
        <w:rPr>
          <w:rFonts w:ascii="Tahoma"/>
          <w:color w:val="231F20"/>
          <w:sz w:val="20"/>
        </w:rPr>
        <w:tab/>
      </w: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p>
    <w:p w14:paraId="10216AC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867720">
      <w:pPr>
        <w:spacing w:after="0" w:line="240" w:lineRule="auto"/>
        <w:jc w:val="left"/>
        <w:rPr>
          <w:sz w:val="20"/>
        </w:rPr>
        <w:sectPr>
          <w:pgSz w:w="11910" w:h="16840"/>
          <w:pgMar w:top="0" w:right="0" w:bottom="0" w:left="0" w:header="720" w:footer="720" w:gutter="0"/>
          <w:cols w:space="720" w:num="1"/>
        </w:sectPr>
      </w:pPr>
    </w:p>
    <w:p w14:paraId="7806B516">
      <w:pPr>
        <w:pStyle w:val="11"/>
        <w:rPr>
          <w:sz w:val="20"/>
        </w:rPr>
      </w:pPr>
    </w:p>
    <w:p w14:paraId="46C0EBBF">
      <w:pPr>
        <w:pStyle w:val="11"/>
        <w:rPr>
          <w:sz w:val="20"/>
        </w:rPr>
      </w:pPr>
    </w:p>
    <w:p w14:paraId="5EFB85E7">
      <w:pPr>
        <w:pStyle w:val="11"/>
        <w:rPr>
          <w:sz w:val="20"/>
        </w:rPr>
      </w:pPr>
    </w:p>
    <w:p w14:paraId="3B3B3A70">
      <w:pPr>
        <w:pStyle w:val="11"/>
        <w:rPr>
          <w:sz w:val="20"/>
        </w:rPr>
      </w:pPr>
    </w:p>
    <w:p w14:paraId="4073BC80">
      <w:pPr>
        <w:pStyle w:val="11"/>
        <w:spacing w:before="11"/>
        <w:rPr>
          <w:sz w:val="21"/>
        </w:rPr>
      </w:pPr>
    </w:p>
    <w:p w14:paraId="440C991A">
      <w:pPr>
        <w:spacing w:before="100"/>
        <w:ind w:left="1748" w:right="0" w:firstLine="0"/>
        <w:jc w:val="left"/>
        <w:rPr>
          <w:rFonts w:ascii="Tahoma"/>
          <w:sz w:val="26"/>
        </w:rPr>
      </w:pPr>
      <w:r>
        <w:rPr>
          <w:rFonts w:ascii="Tahoma"/>
          <w:color w:val="25704A"/>
          <w:sz w:val="26"/>
        </w:rPr>
        <w:t>Read</w:t>
      </w:r>
      <w:r>
        <w:rPr>
          <w:rFonts w:ascii="Tahoma"/>
          <w:color w:val="25704A"/>
          <w:spacing w:val="-8"/>
          <w:sz w:val="26"/>
        </w:rPr>
        <w:t xml:space="preserve"> </w:t>
      </w:r>
      <w:r>
        <w:rPr>
          <w:rFonts w:ascii="Tahoma"/>
          <w:color w:val="25704A"/>
          <w:sz w:val="26"/>
        </w:rPr>
        <w:t>the</w:t>
      </w:r>
      <w:r>
        <w:rPr>
          <w:rFonts w:ascii="Tahoma"/>
          <w:color w:val="25704A"/>
          <w:spacing w:val="-8"/>
          <w:sz w:val="26"/>
        </w:rPr>
        <w:t xml:space="preserve"> </w:t>
      </w:r>
      <w:r>
        <w:rPr>
          <w:rFonts w:ascii="Tahoma"/>
          <w:color w:val="25704A"/>
          <w:sz w:val="26"/>
        </w:rPr>
        <w:t>text</w:t>
      </w:r>
      <w:r>
        <w:rPr>
          <w:rFonts w:ascii="Tahoma"/>
          <w:color w:val="25704A"/>
          <w:spacing w:val="-8"/>
          <w:sz w:val="26"/>
        </w:rPr>
        <w:t xml:space="preserve"> </w:t>
      </w:r>
      <w:r>
        <w:rPr>
          <w:rFonts w:ascii="Tahoma"/>
          <w:color w:val="25704A"/>
          <w:sz w:val="26"/>
        </w:rPr>
        <w:t>again</w:t>
      </w:r>
      <w:r>
        <w:rPr>
          <w:rFonts w:ascii="Tahoma"/>
          <w:color w:val="25704A"/>
          <w:spacing w:val="-7"/>
          <w:sz w:val="26"/>
        </w:rPr>
        <w:t xml:space="preserve"> </w:t>
      </w:r>
      <w:r>
        <w:rPr>
          <w:rFonts w:ascii="Tahoma"/>
          <w:color w:val="25704A"/>
          <w:sz w:val="26"/>
        </w:rPr>
        <w:t>and</w:t>
      </w:r>
      <w:r>
        <w:rPr>
          <w:rFonts w:ascii="Tahoma"/>
          <w:color w:val="25704A"/>
          <w:spacing w:val="-8"/>
          <w:sz w:val="26"/>
        </w:rPr>
        <w:t xml:space="preserve"> </w:t>
      </w:r>
      <w:r>
        <w:rPr>
          <w:rFonts w:ascii="Tahoma"/>
          <w:color w:val="25704A"/>
          <w:sz w:val="26"/>
        </w:rPr>
        <w:t>answer</w:t>
      </w:r>
      <w:r>
        <w:rPr>
          <w:rFonts w:ascii="Tahoma"/>
          <w:color w:val="25704A"/>
          <w:spacing w:val="-8"/>
          <w:sz w:val="26"/>
        </w:rPr>
        <w:t xml:space="preserve"> </w:t>
      </w:r>
      <w:r>
        <w:rPr>
          <w:rFonts w:ascii="Tahoma"/>
          <w:color w:val="25704A"/>
          <w:sz w:val="26"/>
        </w:rPr>
        <w:t>the</w:t>
      </w:r>
      <w:r>
        <w:rPr>
          <w:rFonts w:ascii="Tahoma"/>
          <w:color w:val="25704A"/>
          <w:spacing w:val="-7"/>
          <w:sz w:val="26"/>
        </w:rPr>
        <w:t xml:space="preserve"> </w:t>
      </w:r>
      <w:r>
        <w:rPr>
          <w:rFonts w:ascii="Tahoma"/>
          <w:color w:val="25704A"/>
          <w:spacing w:val="-2"/>
          <w:sz w:val="26"/>
        </w:rPr>
        <w:t>questions.</w:t>
      </w:r>
    </w:p>
    <w:p w14:paraId="7C0E3CD2">
      <w:pPr>
        <w:pStyle w:val="15"/>
        <w:numPr>
          <w:ilvl w:val="0"/>
          <w:numId w:val="4"/>
        </w:numPr>
        <w:tabs>
          <w:tab w:val="left" w:pos="2097"/>
        </w:tabs>
        <w:spacing w:before="213" w:after="0" w:line="240" w:lineRule="auto"/>
        <w:ind w:left="2097" w:right="0" w:hanging="340"/>
        <w:jc w:val="left"/>
        <w:rPr>
          <w:sz w:val="22"/>
        </w:rPr>
      </w:pPr>
      <w:r>
        <w:rPr>
          <w:color w:val="231F20"/>
          <w:sz w:val="22"/>
        </w:rPr>
        <w:t>Why</w:t>
      </w:r>
      <w:r>
        <w:rPr>
          <w:color w:val="231F20"/>
          <w:spacing w:val="22"/>
          <w:sz w:val="22"/>
        </w:rPr>
        <w:t xml:space="preserve"> </w:t>
      </w:r>
      <w:r>
        <w:rPr>
          <w:color w:val="231F20"/>
          <w:sz w:val="22"/>
        </w:rPr>
        <w:t>did</w:t>
      </w:r>
      <w:r>
        <w:rPr>
          <w:color w:val="231F20"/>
          <w:spacing w:val="23"/>
          <w:sz w:val="22"/>
        </w:rPr>
        <w:t xml:space="preserve"> </w:t>
      </w:r>
      <w:r>
        <w:rPr>
          <w:color w:val="231F20"/>
          <w:sz w:val="22"/>
        </w:rPr>
        <w:t>the</w:t>
      </w:r>
      <w:r>
        <w:rPr>
          <w:color w:val="231F20"/>
          <w:spacing w:val="23"/>
          <w:sz w:val="22"/>
        </w:rPr>
        <w:t xml:space="preserve"> </w:t>
      </w:r>
      <w:r>
        <w:rPr>
          <w:color w:val="231F20"/>
          <w:sz w:val="22"/>
        </w:rPr>
        <w:t>Egyptian</w:t>
      </w:r>
      <w:r>
        <w:rPr>
          <w:color w:val="231F20"/>
          <w:spacing w:val="23"/>
          <w:sz w:val="22"/>
        </w:rPr>
        <w:t xml:space="preserve"> </w:t>
      </w:r>
      <w:r>
        <w:rPr>
          <w:color w:val="231F20"/>
          <w:sz w:val="22"/>
        </w:rPr>
        <w:t>government</w:t>
      </w:r>
      <w:r>
        <w:rPr>
          <w:color w:val="231F20"/>
          <w:spacing w:val="23"/>
          <w:sz w:val="22"/>
        </w:rPr>
        <w:t xml:space="preserve"> </w:t>
      </w:r>
      <w:r>
        <w:rPr>
          <w:color w:val="231F20"/>
          <w:sz w:val="22"/>
        </w:rPr>
        <w:t>want</w:t>
      </w:r>
      <w:r>
        <w:rPr>
          <w:color w:val="231F20"/>
          <w:spacing w:val="22"/>
          <w:sz w:val="22"/>
        </w:rPr>
        <w:t xml:space="preserve"> </w:t>
      </w:r>
      <w:r>
        <w:rPr>
          <w:color w:val="231F20"/>
          <w:sz w:val="22"/>
        </w:rPr>
        <w:t>to</w:t>
      </w:r>
      <w:r>
        <w:rPr>
          <w:color w:val="231F20"/>
          <w:spacing w:val="23"/>
          <w:sz w:val="22"/>
        </w:rPr>
        <w:t xml:space="preserve"> </w:t>
      </w:r>
      <w:r>
        <w:rPr>
          <w:color w:val="231F20"/>
          <w:spacing w:val="-2"/>
          <w:sz w:val="22"/>
        </w:rPr>
        <w:t>attempt</w:t>
      </w:r>
    </w:p>
    <w:p w14:paraId="5FA87475">
      <w:pPr>
        <w:pStyle w:val="11"/>
        <w:spacing w:before="27"/>
        <w:ind w:left="2097"/>
      </w:pPr>
      <w:r>
        <w:rPr>
          <w:color w:val="231F20"/>
        </w:rPr>
        <w:t>the</w:t>
      </w:r>
      <w:r>
        <w:rPr>
          <w:color w:val="231F20"/>
          <w:spacing w:val="-14"/>
        </w:rPr>
        <w:t xml:space="preserve"> </w:t>
      </w:r>
      <w:r>
        <w:rPr>
          <w:color w:val="231F20"/>
        </w:rPr>
        <w:t>building</w:t>
      </w:r>
      <w:r>
        <w:rPr>
          <w:color w:val="231F20"/>
          <w:spacing w:val="-14"/>
        </w:rPr>
        <w:t xml:space="preserve"> </w:t>
      </w:r>
      <w:r>
        <w:rPr>
          <w:color w:val="231F20"/>
        </w:rPr>
        <w:t>of</w:t>
      </w:r>
      <w:r>
        <w:rPr>
          <w:color w:val="231F20"/>
          <w:spacing w:val="-13"/>
        </w:rPr>
        <w:t xml:space="preserve"> </w:t>
      </w:r>
      <w:r>
        <w:rPr>
          <w:color w:val="231F20"/>
        </w:rPr>
        <w:t>the</w:t>
      </w:r>
      <w:r>
        <w:rPr>
          <w:color w:val="231F20"/>
          <w:spacing w:val="-14"/>
        </w:rPr>
        <w:t xml:space="preserve"> </w:t>
      </w:r>
      <w:r>
        <w:rPr>
          <w:color w:val="231F20"/>
          <w:spacing w:val="-4"/>
        </w:rPr>
        <w:t>dam?</w:t>
      </w:r>
    </w:p>
    <w:p w14:paraId="40B4BB00">
      <w:pPr>
        <w:pStyle w:val="15"/>
        <w:numPr>
          <w:ilvl w:val="0"/>
          <w:numId w:val="4"/>
        </w:numPr>
        <w:tabs>
          <w:tab w:val="left" w:pos="2097"/>
        </w:tabs>
        <w:spacing w:before="140" w:after="0" w:line="240" w:lineRule="auto"/>
        <w:ind w:left="2097" w:right="0" w:hanging="340"/>
        <w:jc w:val="left"/>
        <w:rPr>
          <w:sz w:val="22"/>
        </w:rPr>
      </w:pPr>
      <w:r>
        <w:rPr>
          <w:color w:val="231F20"/>
          <w:spacing w:val="-2"/>
          <w:sz w:val="22"/>
        </w:rPr>
        <w:t>How</w:t>
      </w:r>
      <w:r>
        <w:rPr>
          <w:color w:val="231F20"/>
          <w:spacing w:val="-8"/>
          <w:sz w:val="22"/>
        </w:rPr>
        <w:t xml:space="preserve"> </w:t>
      </w:r>
      <w:r>
        <w:rPr>
          <w:color w:val="231F20"/>
          <w:spacing w:val="-2"/>
          <w:sz w:val="22"/>
        </w:rPr>
        <w:t>were</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temples</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other</w:t>
      </w:r>
      <w:r>
        <w:rPr>
          <w:color w:val="231F20"/>
          <w:spacing w:val="-8"/>
          <w:sz w:val="22"/>
        </w:rPr>
        <w:t xml:space="preserve"> </w:t>
      </w:r>
      <w:r>
        <w:rPr>
          <w:color w:val="231F20"/>
          <w:spacing w:val="-2"/>
          <w:sz w:val="22"/>
        </w:rPr>
        <w:t>cultural</w:t>
      </w:r>
      <w:r>
        <w:rPr>
          <w:color w:val="231F20"/>
          <w:spacing w:val="-8"/>
          <w:sz w:val="22"/>
        </w:rPr>
        <w:t xml:space="preserve"> </w:t>
      </w:r>
      <w:r>
        <w:rPr>
          <w:color w:val="231F20"/>
          <w:spacing w:val="-2"/>
          <w:sz w:val="22"/>
        </w:rPr>
        <w:t>sites</w:t>
      </w:r>
      <w:r>
        <w:rPr>
          <w:color w:val="231F20"/>
          <w:spacing w:val="-8"/>
          <w:sz w:val="22"/>
        </w:rPr>
        <w:t xml:space="preserve"> </w:t>
      </w:r>
      <w:r>
        <w:rPr>
          <w:color w:val="231F20"/>
          <w:spacing w:val="-2"/>
          <w:sz w:val="22"/>
        </w:rPr>
        <w:t>saved?</w:t>
      </w:r>
    </w:p>
    <w:p w14:paraId="76D2D961">
      <w:pPr>
        <w:pStyle w:val="15"/>
        <w:numPr>
          <w:ilvl w:val="0"/>
          <w:numId w:val="4"/>
        </w:numPr>
        <w:tabs>
          <w:tab w:val="left" w:pos="2097"/>
        </w:tabs>
        <w:spacing w:before="140" w:after="0" w:line="240" w:lineRule="auto"/>
        <w:ind w:left="2097" w:right="0" w:hanging="340"/>
        <w:jc w:val="left"/>
        <w:rPr>
          <w:sz w:val="22"/>
        </w:rPr>
      </w:pPr>
      <w:r>
        <w:rPr>
          <w:color w:val="231F20"/>
          <w:sz w:val="22"/>
        </w:rPr>
        <w:t>How</w:t>
      </w:r>
      <w:r>
        <w:rPr>
          <w:color w:val="231F20"/>
          <w:spacing w:val="-7"/>
          <w:sz w:val="22"/>
        </w:rPr>
        <w:t xml:space="preserve"> </w:t>
      </w:r>
      <w:r>
        <w:rPr>
          <w:color w:val="231F20"/>
          <w:sz w:val="22"/>
        </w:rPr>
        <w:t>long</w:t>
      </w:r>
      <w:r>
        <w:rPr>
          <w:color w:val="231F20"/>
          <w:spacing w:val="-7"/>
          <w:sz w:val="22"/>
        </w:rPr>
        <w:t xml:space="preserve"> </w:t>
      </w:r>
      <w:r>
        <w:rPr>
          <w:color w:val="231F20"/>
          <w:sz w:val="22"/>
        </w:rPr>
        <w:t>did</w:t>
      </w:r>
      <w:r>
        <w:rPr>
          <w:color w:val="231F20"/>
          <w:spacing w:val="-7"/>
          <w:sz w:val="22"/>
        </w:rPr>
        <w:t xml:space="preserve"> </w:t>
      </w:r>
      <w:r>
        <w:rPr>
          <w:color w:val="231F20"/>
          <w:sz w:val="22"/>
        </w:rPr>
        <w:t>it</w:t>
      </w:r>
      <w:r>
        <w:rPr>
          <w:color w:val="231F20"/>
          <w:spacing w:val="-7"/>
          <w:sz w:val="22"/>
        </w:rPr>
        <w:t xml:space="preserve"> </w:t>
      </w:r>
      <w:r>
        <w:rPr>
          <w:color w:val="231F20"/>
          <w:sz w:val="22"/>
        </w:rPr>
        <w:t>take</w:t>
      </w:r>
      <w:r>
        <w:rPr>
          <w:color w:val="231F20"/>
          <w:spacing w:val="-7"/>
          <w:sz w:val="22"/>
        </w:rPr>
        <w:t xml:space="preserve"> </w:t>
      </w:r>
      <w:r>
        <w:rPr>
          <w:color w:val="231F20"/>
          <w:sz w:val="22"/>
        </w:rPr>
        <w:t>to</w:t>
      </w:r>
      <w:r>
        <w:rPr>
          <w:color w:val="231F20"/>
          <w:spacing w:val="-7"/>
          <w:sz w:val="22"/>
        </w:rPr>
        <w:t xml:space="preserve"> </w:t>
      </w:r>
      <w:r>
        <w:rPr>
          <w:color w:val="231F20"/>
          <w:sz w:val="22"/>
        </w:rPr>
        <w:t>complete</w:t>
      </w:r>
      <w:r>
        <w:rPr>
          <w:color w:val="231F20"/>
          <w:spacing w:val="-7"/>
          <w:sz w:val="22"/>
        </w:rPr>
        <w:t xml:space="preserve"> </w:t>
      </w:r>
      <w:r>
        <w:rPr>
          <w:color w:val="231F20"/>
          <w:sz w:val="22"/>
        </w:rPr>
        <w:t>the</w:t>
      </w:r>
      <w:r>
        <w:rPr>
          <w:color w:val="231F20"/>
          <w:spacing w:val="-7"/>
          <w:sz w:val="22"/>
        </w:rPr>
        <w:t xml:space="preserve"> </w:t>
      </w:r>
      <w:r>
        <w:rPr>
          <w:color w:val="231F20"/>
          <w:spacing w:val="-2"/>
          <w:sz w:val="22"/>
        </w:rPr>
        <w:t>project?</w:t>
      </w:r>
    </w:p>
    <w:p w14:paraId="2704C01C">
      <w:pPr>
        <w:pStyle w:val="11"/>
        <w:rPr>
          <w:sz w:val="20"/>
        </w:rPr>
      </w:pPr>
    </w:p>
    <w:p w14:paraId="73B2B4A3">
      <w:pPr>
        <w:pStyle w:val="11"/>
        <w:spacing w:before="8"/>
        <w:rPr>
          <w:sz w:val="16"/>
        </w:rPr>
      </w:pPr>
    </w:p>
    <w:p w14:paraId="2C1BCC5C">
      <w:pPr>
        <w:spacing w:before="101"/>
        <w:ind w:left="1757" w:right="0" w:firstLine="0"/>
        <w:jc w:val="left"/>
        <w:rPr>
          <w:rFonts w:ascii="Tahoma"/>
          <w:sz w:val="26"/>
        </w:rPr>
      </w:pPr>
      <w:r>
        <w:rPr>
          <w:rFonts w:ascii="Tahoma"/>
          <w:color w:val="25704A"/>
          <w:sz w:val="26"/>
        </w:rPr>
        <w:t>Complete</w:t>
      </w:r>
      <w:r>
        <w:rPr>
          <w:rFonts w:ascii="Tahoma"/>
          <w:color w:val="25704A"/>
          <w:spacing w:val="4"/>
          <w:sz w:val="26"/>
        </w:rPr>
        <w:t xml:space="preserve"> </w:t>
      </w:r>
      <w:r>
        <w:rPr>
          <w:rFonts w:ascii="Tahoma"/>
          <w:color w:val="25704A"/>
          <w:sz w:val="26"/>
        </w:rPr>
        <w:t>the</w:t>
      </w:r>
      <w:r>
        <w:rPr>
          <w:rFonts w:ascii="Tahoma"/>
          <w:color w:val="25704A"/>
          <w:spacing w:val="5"/>
          <w:sz w:val="26"/>
        </w:rPr>
        <w:t xml:space="preserve"> </w:t>
      </w:r>
      <w:r>
        <w:rPr>
          <w:rFonts w:ascii="Tahoma"/>
          <w:color w:val="25704A"/>
          <w:sz w:val="26"/>
        </w:rPr>
        <w:t>timeline</w:t>
      </w:r>
      <w:r>
        <w:rPr>
          <w:rFonts w:ascii="Tahoma"/>
          <w:color w:val="25704A"/>
          <w:spacing w:val="5"/>
          <w:sz w:val="26"/>
        </w:rPr>
        <w:t xml:space="preserve"> </w:t>
      </w:r>
      <w:r>
        <w:rPr>
          <w:rFonts w:ascii="Tahoma"/>
          <w:color w:val="25704A"/>
          <w:sz w:val="26"/>
        </w:rPr>
        <w:t>with</w:t>
      </w:r>
      <w:r>
        <w:rPr>
          <w:rFonts w:ascii="Tahoma"/>
          <w:color w:val="25704A"/>
          <w:spacing w:val="5"/>
          <w:sz w:val="26"/>
        </w:rPr>
        <w:t xml:space="preserve"> </w:t>
      </w:r>
      <w:r>
        <w:rPr>
          <w:rFonts w:ascii="Tahoma"/>
          <w:color w:val="25704A"/>
          <w:sz w:val="26"/>
        </w:rPr>
        <w:t>the</w:t>
      </w:r>
      <w:r>
        <w:rPr>
          <w:rFonts w:ascii="Tahoma"/>
          <w:color w:val="25704A"/>
          <w:spacing w:val="5"/>
          <w:sz w:val="26"/>
        </w:rPr>
        <w:t xml:space="preserve"> </w:t>
      </w:r>
      <w:r>
        <w:rPr>
          <w:rFonts w:ascii="Tahoma"/>
          <w:color w:val="25704A"/>
          <w:sz w:val="26"/>
        </w:rPr>
        <w:t>information</w:t>
      </w:r>
      <w:r>
        <w:rPr>
          <w:rFonts w:ascii="Tahoma"/>
          <w:color w:val="25704A"/>
          <w:spacing w:val="5"/>
          <w:sz w:val="26"/>
        </w:rPr>
        <w:t xml:space="preserve"> </w:t>
      </w:r>
      <w:r>
        <w:rPr>
          <w:rFonts w:ascii="Tahoma"/>
          <w:color w:val="25704A"/>
          <w:sz w:val="26"/>
        </w:rPr>
        <w:t>from</w:t>
      </w:r>
      <w:r>
        <w:rPr>
          <w:rFonts w:ascii="Tahoma"/>
          <w:color w:val="25704A"/>
          <w:spacing w:val="5"/>
          <w:sz w:val="26"/>
        </w:rPr>
        <w:t xml:space="preserve"> </w:t>
      </w:r>
      <w:r>
        <w:rPr>
          <w:rFonts w:ascii="Tahoma"/>
          <w:color w:val="25704A"/>
          <w:sz w:val="26"/>
        </w:rPr>
        <w:t>the</w:t>
      </w:r>
      <w:r>
        <w:rPr>
          <w:rFonts w:ascii="Tahoma"/>
          <w:color w:val="25704A"/>
          <w:spacing w:val="5"/>
          <w:sz w:val="26"/>
        </w:rPr>
        <w:t xml:space="preserve"> </w:t>
      </w:r>
      <w:r>
        <w:rPr>
          <w:rFonts w:ascii="Tahoma"/>
          <w:color w:val="25704A"/>
          <w:spacing w:val="-2"/>
          <w:sz w:val="26"/>
        </w:rPr>
        <w:t>text.</w:t>
      </w:r>
    </w:p>
    <w:p w14:paraId="61227881">
      <w:pPr>
        <w:pStyle w:val="11"/>
        <w:tabs>
          <w:tab w:val="left" w:pos="4220"/>
        </w:tabs>
        <w:spacing w:before="212"/>
        <w:ind w:left="1757"/>
      </w:pPr>
      <w:r>
        <w:rPr>
          <w:color w:val="231F20"/>
          <w:spacing w:val="-2"/>
        </w:rPr>
        <w:t>The</w:t>
      </w:r>
      <w:r>
        <w:rPr>
          <w:color w:val="231F20"/>
          <w:spacing w:val="-11"/>
        </w:rPr>
        <w:t xml:space="preserve"> </w:t>
      </w:r>
      <w:r>
        <w:rPr>
          <w:color w:val="231F20"/>
          <w:spacing w:val="-2"/>
        </w:rPr>
        <w:t>project</w:t>
      </w:r>
      <w:r>
        <w:rPr>
          <w:color w:val="231F20"/>
          <w:spacing w:val="-11"/>
        </w:rPr>
        <w:t xml:space="preserve"> </w:t>
      </w:r>
      <w:r>
        <w:rPr>
          <w:color w:val="231F20"/>
          <w:spacing w:val="-2"/>
        </w:rPr>
        <w:t>starts.</w:t>
      </w:r>
      <w:r>
        <w:rPr>
          <w:color w:val="231F20"/>
        </w:rPr>
        <w:tab/>
      </w:r>
      <w:r>
        <w:rPr>
          <w:color w:val="231F20"/>
          <w:spacing w:val="-4"/>
        </w:rPr>
        <w:t>The</w:t>
      </w:r>
      <w:r>
        <w:rPr>
          <w:color w:val="231F20"/>
          <w:spacing w:val="-6"/>
        </w:rPr>
        <w:t xml:space="preserve"> </w:t>
      </w:r>
      <w:r>
        <w:rPr>
          <w:color w:val="231F20"/>
          <w:spacing w:val="-4"/>
        </w:rPr>
        <w:t>temples</w:t>
      </w:r>
      <w:r>
        <w:rPr>
          <w:color w:val="231F20"/>
          <w:spacing w:val="-6"/>
        </w:rPr>
        <w:t xml:space="preserve"> </w:t>
      </w:r>
      <w:r>
        <w:rPr>
          <w:color w:val="231F20"/>
          <w:spacing w:val="-4"/>
        </w:rPr>
        <w:t>and</w:t>
      </w:r>
      <w:r>
        <w:rPr>
          <w:color w:val="231F20"/>
          <w:spacing w:val="-5"/>
        </w:rPr>
        <w:t xml:space="preserve"> </w:t>
      </w:r>
      <w:r>
        <w:rPr>
          <w:color w:val="231F20"/>
          <w:spacing w:val="-4"/>
        </w:rPr>
        <w:t>cultural</w:t>
      </w:r>
      <w:r>
        <w:rPr>
          <w:color w:val="231F20"/>
          <w:spacing w:val="-6"/>
        </w:rPr>
        <w:t xml:space="preserve"> </w:t>
      </w:r>
      <w:r>
        <w:rPr>
          <w:color w:val="231F20"/>
          <w:spacing w:val="-4"/>
        </w:rPr>
        <w:t>relics</w:t>
      </w:r>
      <w:r>
        <w:rPr>
          <w:color w:val="231F20"/>
          <w:spacing w:val="-5"/>
        </w:rPr>
        <w:t xml:space="preserve"> </w:t>
      </w:r>
      <w:r>
        <w:rPr>
          <w:color w:val="231F20"/>
          <w:spacing w:val="-4"/>
        </w:rPr>
        <w:t>are</w:t>
      </w:r>
      <w:r>
        <w:rPr>
          <w:color w:val="231F20"/>
          <w:spacing w:val="-6"/>
        </w:rPr>
        <w:t xml:space="preserve"> </w:t>
      </w:r>
      <w:r>
        <w:rPr>
          <w:color w:val="231F20"/>
          <w:spacing w:val="-4"/>
        </w:rPr>
        <w:t>being</w:t>
      </w:r>
      <w:r>
        <w:rPr>
          <w:color w:val="231F20"/>
          <w:spacing w:val="-5"/>
        </w:rPr>
        <w:t xml:space="preserve"> </w:t>
      </w:r>
      <w:r>
        <w:rPr>
          <w:color w:val="231F20"/>
          <w:spacing w:val="-4"/>
        </w:rPr>
        <w:t>rescued.</w:t>
      </w:r>
    </w:p>
    <w:p w14:paraId="5D39BFE9">
      <w:pPr>
        <w:pStyle w:val="11"/>
        <w:tabs>
          <w:tab w:val="left" w:pos="7181"/>
        </w:tabs>
        <w:spacing w:before="141"/>
        <w:ind w:left="1757"/>
      </w:pPr>
      <w:r>
        <w:rPr>
          <w:color w:val="231F20"/>
          <w:spacing w:val="-8"/>
        </w:rPr>
        <w:t>The</w:t>
      </w:r>
      <w:r>
        <w:rPr>
          <w:color w:val="231F20"/>
          <w:spacing w:val="-11"/>
        </w:rPr>
        <w:t xml:space="preserve"> </w:t>
      </w:r>
      <w:r>
        <w:rPr>
          <w:color w:val="231F20"/>
          <w:spacing w:val="-8"/>
        </w:rPr>
        <w:t>project</w:t>
      </w:r>
      <w:r>
        <w:rPr>
          <w:color w:val="231F20"/>
          <w:spacing w:val="-11"/>
        </w:rPr>
        <w:t xml:space="preserve"> </w:t>
      </w:r>
      <w:r>
        <w:rPr>
          <w:color w:val="231F20"/>
          <w:spacing w:val="-8"/>
        </w:rPr>
        <w:t>is</w:t>
      </w:r>
      <w:r>
        <w:rPr>
          <w:color w:val="231F20"/>
          <w:spacing w:val="-11"/>
        </w:rPr>
        <w:t xml:space="preserve"> </w:t>
      </w:r>
      <w:r>
        <w:rPr>
          <w:color w:val="231F20"/>
          <w:spacing w:val="-8"/>
        </w:rPr>
        <w:t>completed.</w:t>
      </w:r>
      <w:r>
        <w:rPr>
          <w:color w:val="231F20"/>
          <w:spacing w:val="26"/>
        </w:rPr>
        <w:t xml:space="preserve">  </w:t>
      </w:r>
      <w:r>
        <w:rPr>
          <w:color w:val="231F20"/>
          <w:spacing w:val="-8"/>
        </w:rPr>
        <w:t>The</w:t>
      </w:r>
      <w:r>
        <w:rPr>
          <w:color w:val="231F20"/>
          <w:spacing w:val="-10"/>
        </w:rPr>
        <w:t xml:space="preserve"> </w:t>
      </w:r>
      <w:r>
        <w:rPr>
          <w:color w:val="231F20"/>
          <w:spacing w:val="-8"/>
        </w:rPr>
        <w:t>first</w:t>
      </w:r>
      <w:r>
        <w:rPr>
          <w:color w:val="231F20"/>
          <w:spacing w:val="-11"/>
        </w:rPr>
        <w:t xml:space="preserve"> </w:t>
      </w:r>
      <w:r>
        <w:rPr>
          <w:color w:val="231F20"/>
          <w:spacing w:val="-8"/>
        </w:rPr>
        <w:t>temple</w:t>
      </w:r>
      <w:r>
        <w:rPr>
          <w:color w:val="231F20"/>
          <w:spacing w:val="-11"/>
        </w:rPr>
        <w:t xml:space="preserve"> </w:t>
      </w:r>
      <w:r>
        <w:rPr>
          <w:color w:val="231F20"/>
          <w:spacing w:val="-8"/>
        </w:rPr>
        <w:t>is</w:t>
      </w:r>
      <w:r>
        <w:rPr>
          <w:color w:val="231F20"/>
          <w:spacing w:val="-11"/>
        </w:rPr>
        <w:t xml:space="preserve"> </w:t>
      </w:r>
      <w:r>
        <w:rPr>
          <w:color w:val="231F20"/>
          <w:spacing w:val="-8"/>
        </w:rPr>
        <w:t>moved.</w:t>
      </w:r>
      <w:r>
        <w:rPr>
          <w:color w:val="231F20"/>
        </w:rPr>
        <w:tab/>
      </w:r>
      <w:r>
        <w:rPr>
          <w:color w:val="231F20"/>
          <w:spacing w:val="-10"/>
        </w:rPr>
        <w:t>The</w:t>
      </w:r>
      <w:r>
        <w:rPr>
          <w:color w:val="231F20"/>
          <w:spacing w:val="-8"/>
        </w:rPr>
        <w:t xml:space="preserve"> </w:t>
      </w:r>
      <w:r>
        <w:rPr>
          <w:color w:val="231F20"/>
          <w:spacing w:val="-10"/>
        </w:rPr>
        <w:t>government</w:t>
      </w:r>
      <w:r>
        <w:rPr>
          <w:color w:val="231F20"/>
          <w:spacing w:val="-7"/>
        </w:rPr>
        <w:t xml:space="preserve"> </w:t>
      </w:r>
      <w:r>
        <w:rPr>
          <w:color w:val="231F20"/>
          <w:spacing w:val="-10"/>
        </w:rPr>
        <w:t>asks</w:t>
      </w:r>
      <w:r>
        <w:rPr>
          <w:color w:val="231F20"/>
          <w:spacing w:val="-7"/>
        </w:rPr>
        <w:t xml:space="preserve"> </w:t>
      </w:r>
      <w:r>
        <w:rPr>
          <w:color w:val="231F20"/>
          <w:spacing w:val="-10"/>
        </w:rPr>
        <w:t>the</w:t>
      </w:r>
      <w:r>
        <w:rPr>
          <w:color w:val="231F20"/>
          <w:spacing w:val="-7"/>
        </w:rPr>
        <w:t xml:space="preserve"> </w:t>
      </w:r>
      <w:r>
        <w:rPr>
          <w:color w:val="231F20"/>
          <w:spacing w:val="-10"/>
        </w:rPr>
        <w:t>UN</w:t>
      </w:r>
      <w:r>
        <w:rPr>
          <w:color w:val="231F20"/>
          <w:spacing w:val="-7"/>
        </w:rPr>
        <w:t xml:space="preserve"> </w:t>
      </w:r>
      <w:r>
        <w:rPr>
          <w:color w:val="231F20"/>
          <w:spacing w:val="-10"/>
        </w:rPr>
        <w:t>for</w:t>
      </w:r>
      <w:r>
        <w:rPr>
          <w:color w:val="231F20"/>
          <w:spacing w:val="-8"/>
        </w:rPr>
        <w:t xml:space="preserve"> </w:t>
      </w:r>
      <w:r>
        <w:rPr>
          <w:color w:val="231F20"/>
          <w:spacing w:val="-10"/>
        </w:rPr>
        <w:t>help.</w:t>
      </w:r>
    </w:p>
    <w:p w14:paraId="2E922810">
      <w:pPr>
        <w:pStyle w:val="11"/>
        <w:spacing w:before="7"/>
        <w:rPr>
          <w:sz w:val="17"/>
        </w:rPr>
      </w:pPr>
      <w:r>
        <mc:AlternateContent>
          <mc:Choice Requires="wps">
            <w:drawing>
              <wp:anchor distT="0" distB="0" distL="0" distR="0" simplePos="0" relativeHeight="251915264" behindDoc="1" locked="0" layoutInCell="1" allowOverlap="1">
                <wp:simplePos x="0" y="0"/>
                <wp:positionH relativeFrom="page">
                  <wp:posOffset>1136015</wp:posOffset>
                </wp:positionH>
                <wp:positionV relativeFrom="paragraph">
                  <wp:posOffset>143510</wp:posOffset>
                </wp:positionV>
                <wp:extent cx="1042670" cy="288290"/>
                <wp:effectExtent l="0" t="0" r="0" b="0"/>
                <wp:wrapTopAndBottom/>
                <wp:docPr id="381" name="Graphic 381"/>
                <wp:cNvGraphicFramePr/>
                <a:graphic xmlns:a="http://schemas.openxmlformats.org/drawingml/2006/main">
                  <a:graphicData uri="http://schemas.microsoft.com/office/word/2010/wordprocessingShape">
                    <wps:wsp>
                      <wps:cNvSpPr/>
                      <wps:spPr>
                        <a:xfrm>
                          <a:off x="0" y="0"/>
                          <a:ext cx="1042669" cy="288290"/>
                        </a:xfrm>
                        <a:custGeom>
                          <a:avLst/>
                          <a:gdLst/>
                          <a:ahLst/>
                          <a:cxnLst/>
                          <a:rect l="l" t="t" r="r" b="b"/>
                          <a:pathLst>
                            <a:path w="1042669" h="288290">
                              <a:moveTo>
                                <a:pt x="970534" y="0"/>
                              </a:moveTo>
                              <a:lnTo>
                                <a:pt x="72009" y="0"/>
                              </a:lnTo>
                              <a:lnTo>
                                <a:pt x="30378" y="1125"/>
                              </a:lnTo>
                              <a:lnTo>
                                <a:pt x="9001" y="9001"/>
                              </a:lnTo>
                              <a:lnTo>
                                <a:pt x="1125" y="30378"/>
                              </a:lnTo>
                              <a:lnTo>
                                <a:pt x="0" y="72009"/>
                              </a:lnTo>
                              <a:lnTo>
                                <a:pt x="0" y="216027"/>
                              </a:lnTo>
                              <a:lnTo>
                                <a:pt x="1125" y="257657"/>
                              </a:lnTo>
                              <a:lnTo>
                                <a:pt x="9001" y="279034"/>
                              </a:lnTo>
                              <a:lnTo>
                                <a:pt x="30378" y="286910"/>
                              </a:lnTo>
                              <a:lnTo>
                                <a:pt x="72009" y="288036"/>
                              </a:lnTo>
                              <a:lnTo>
                                <a:pt x="970534" y="288036"/>
                              </a:lnTo>
                              <a:lnTo>
                                <a:pt x="1012164" y="286910"/>
                              </a:lnTo>
                              <a:lnTo>
                                <a:pt x="1033541" y="279034"/>
                              </a:lnTo>
                              <a:lnTo>
                                <a:pt x="1041417" y="257657"/>
                              </a:lnTo>
                              <a:lnTo>
                                <a:pt x="1042543" y="216027"/>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381" o:spid="_x0000_s1026" o:spt="100" style="position:absolute;left:0pt;margin-left:89.45pt;margin-top:11.3pt;height:22.7pt;width:82.1pt;mso-position-horizontal-relative:page;mso-wrap-distance-bottom:0pt;mso-wrap-distance-top:0pt;z-index:-251401216;mso-width-relative:page;mso-height-relative:page;" fillcolor="#D8E8F4" filled="t" stroked="f" coordsize="1042669,288290" o:gfxdata="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KuvADLZAAAACQEAAA8AAAAAAAAAAQAg&#10;AAAAIgAAAGRycy9kb3ducmV2LnhtbFBLAQIUABQAAAAIAIdO4kA/7QF2uAIAALUHAAAOAAAAAAAA&#10;AAEAIAAAACgBAABkcnMvZTJvRG9jLnhtbFBLBQYAAAAABgAGAFkBAABSBgAAAAA=&#10;" path="m970534,0l72009,0,30378,1125,9001,9001,1125,30378,0,72009,0,216027,1125,257657,9001,279034,30378,286910,72009,288036,970534,288036,1012164,286910,1033541,279034,1041417,257657,1042543,216027,1042543,72009,1041417,30378,1033541,9001,1012164,1125,970534,0xe">
                <v:fill on="t" focussize="0,0"/>
                <v:stroke on="f"/>
                <v:imagedata o:title=""/>
                <o:lock v:ext="edit" aspectratio="f"/>
                <v:textbox inset="0mm,0mm,0mm,0mm"/>
                <w10:wrap type="topAndBottom"/>
              </v:shape>
            </w:pict>
          </mc:Fallback>
        </mc:AlternateContent>
      </w:r>
      <w:r>
        <mc:AlternateContent>
          <mc:Choice Requires="wpg">
            <w:drawing>
              <wp:anchor distT="0" distB="0" distL="0" distR="0" simplePos="0" relativeHeight="251915264" behindDoc="1" locked="0" layoutInCell="1" allowOverlap="1">
                <wp:simplePos x="0" y="0"/>
                <wp:positionH relativeFrom="page">
                  <wp:posOffset>2294255</wp:posOffset>
                </wp:positionH>
                <wp:positionV relativeFrom="paragraph">
                  <wp:posOffset>143510</wp:posOffset>
                </wp:positionV>
                <wp:extent cx="1042670" cy="288290"/>
                <wp:effectExtent l="0" t="0" r="0" b="0"/>
                <wp:wrapTopAndBottom/>
                <wp:docPr id="382" name="Group 382"/>
                <wp:cNvGraphicFramePr/>
                <a:graphic xmlns:a="http://schemas.openxmlformats.org/drawingml/2006/main">
                  <a:graphicData uri="http://schemas.microsoft.com/office/word/2010/wordprocessingGroup">
                    <wpg:wgp>
                      <wpg:cNvGrpSpPr/>
                      <wpg:grpSpPr>
                        <a:xfrm>
                          <a:off x="0" y="0"/>
                          <a:ext cx="1042669" cy="288290"/>
                          <a:chOff x="0" y="0"/>
                          <a:chExt cx="1042669" cy="288290"/>
                        </a:xfrm>
                      </wpg:grpSpPr>
                      <wps:wsp>
                        <wps:cNvPr id="383" name="Graphic 383"/>
                        <wps:cNvSpPr/>
                        <wps:spPr>
                          <a:xfrm>
                            <a:off x="0" y="0"/>
                            <a:ext cx="1042669" cy="288290"/>
                          </a:xfrm>
                          <a:custGeom>
                            <a:avLst/>
                            <a:gdLst/>
                            <a:ahLst/>
                            <a:cxnLst/>
                            <a:rect l="l" t="t" r="r" b="b"/>
                            <a:pathLst>
                              <a:path w="1042669" h="288290">
                                <a:moveTo>
                                  <a:pt x="970533" y="0"/>
                                </a:moveTo>
                                <a:lnTo>
                                  <a:pt x="72008" y="0"/>
                                </a:lnTo>
                                <a:lnTo>
                                  <a:pt x="30378" y="1125"/>
                                </a:lnTo>
                                <a:lnTo>
                                  <a:pt x="9001" y="9001"/>
                                </a:lnTo>
                                <a:lnTo>
                                  <a:pt x="1125" y="30378"/>
                                </a:lnTo>
                                <a:lnTo>
                                  <a:pt x="0" y="72009"/>
                                </a:lnTo>
                                <a:lnTo>
                                  <a:pt x="0" y="216027"/>
                                </a:lnTo>
                                <a:lnTo>
                                  <a:pt x="1125" y="257657"/>
                                </a:lnTo>
                                <a:lnTo>
                                  <a:pt x="9001" y="279034"/>
                                </a:lnTo>
                                <a:lnTo>
                                  <a:pt x="30378" y="286910"/>
                                </a:lnTo>
                                <a:lnTo>
                                  <a:pt x="72008" y="288036"/>
                                </a:lnTo>
                                <a:lnTo>
                                  <a:pt x="970533" y="288036"/>
                                </a:lnTo>
                                <a:lnTo>
                                  <a:pt x="1012164" y="286910"/>
                                </a:lnTo>
                                <a:lnTo>
                                  <a:pt x="1033541" y="279034"/>
                                </a:lnTo>
                                <a:lnTo>
                                  <a:pt x="1041417" y="257657"/>
                                </a:lnTo>
                                <a:lnTo>
                                  <a:pt x="1042542" y="216027"/>
                                </a:lnTo>
                                <a:lnTo>
                                  <a:pt x="1042542" y="72009"/>
                                </a:lnTo>
                                <a:lnTo>
                                  <a:pt x="1041417" y="30378"/>
                                </a:lnTo>
                                <a:lnTo>
                                  <a:pt x="1033541" y="9001"/>
                                </a:lnTo>
                                <a:lnTo>
                                  <a:pt x="1012164" y="1125"/>
                                </a:lnTo>
                                <a:lnTo>
                                  <a:pt x="970533" y="0"/>
                                </a:lnTo>
                                <a:close/>
                              </a:path>
                            </a:pathLst>
                          </a:custGeom>
                          <a:solidFill>
                            <a:srgbClr val="D8E8F4"/>
                          </a:solidFill>
                        </wps:spPr>
                        <wps:bodyPr wrap="square" lIns="0" tIns="0" rIns="0" bIns="0" rtlCol="0">
                          <a:noAutofit/>
                        </wps:bodyPr>
                      </wps:wsp>
                      <wps:wsp>
                        <wps:cNvPr id="384" name="Textbox 384"/>
                        <wps:cNvSpPr txBox="1"/>
                        <wps:spPr>
                          <a:xfrm>
                            <a:off x="0" y="0"/>
                            <a:ext cx="1042669" cy="288290"/>
                          </a:xfrm>
                          <a:prstGeom prst="rect">
                            <a:avLst/>
                          </a:prstGeom>
                        </wps:spPr>
                        <wps:txbx>
                          <w:txbxContent>
                            <w:p w14:paraId="44F8F495">
                              <w:pPr>
                                <w:spacing w:before="130"/>
                                <w:ind w:left="597" w:right="597" w:firstLine="0"/>
                                <w:jc w:val="center"/>
                                <w:rPr>
                                  <w:sz w:val="19"/>
                                </w:rPr>
                              </w:pPr>
                              <w:r>
                                <w:rPr>
                                  <w:color w:val="00AEEF"/>
                                  <w:spacing w:val="-4"/>
                                  <w:sz w:val="19"/>
                                </w:rPr>
                                <w:t>1960</w:t>
                              </w:r>
                            </w:p>
                          </w:txbxContent>
                        </wps:txbx>
                        <wps:bodyPr wrap="square" lIns="0" tIns="0" rIns="0" bIns="0" rtlCol="0">
                          <a:noAutofit/>
                        </wps:bodyPr>
                      </wps:wsp>
                    </wpg:wgp>
                  </a:graphicData>
                </a:graphic>
              </wp:anchor>
            </w:drawing>
          </mc:Choice>
          <mc:Fallback>
            <w:pict>
              <v:group id="Group 382" o:spid="_x0000_s1026" o:spt="203" style="position:absolute;left:0pt;margin-left:180.65pt;margin-top:11.3pt;height:22.7pt;width:82.1pt;mso-position-horizontal-relative:page;mso-wrap-distance-bottom:0pt;mso-wrap-distance-top:0pt;z-index:-251401216;mso-width-relative:page;mso-height-relative:page;" coordsize="1042669,288290" o:gfxdata="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u0SQKdkAAAAJAQAADwAAAAAAAAABACAAAAAiAAAAZHJzL2Rvd25yZXYueG1s&#10;UEsBAhQAFAAAAAgAh07iQNOF5KdNAwAAgQoAAA4AAAAAAAAAAQAgAAAAKAEAAGRycy9lMm9Eb2Mu&#10;eG1sUEsFBgAAAAAGAAYAWQEAAOcGAAAAAA==&#10;">
                <o:lock v:ext="edit" aspectratio="f"/>
                <v:shape id="Graphic 383" o:spid="_x0000_s1026" o:spt="100" style="position:absolute;left:0;top:0;height:288290;width:1042669;" fillcolor="#D8E8F4" filled="t" stroked="f" coordsize="1042669,288290" o:gfxdata="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IjuugAAANwA&#10;AAAPAAAAAAAAAAEAIAAAACIAAABkcnMvZG93bnJldi54bWxQSwECFAAUAAAACACHTuJAMy8FnjsA&#10;AAA5AAAAEAAAAAAAAAABACAAAAAJAQAAZHJzL3NoYXBleG1sLnhtbFBLBQYAAAAABgAGAFsBAACz&#10;AwAAAAA=&#10;" path="m970533,0l72008,0,30378,1125,9001,9001,1125,30378,0,72009,0,216027,1125,257657,9001,279034,30378,286910,72008,288036,970533,288036,1012164,286910,1033541,279034,1041417,257657,1042542,216027,1042542,72009,1041417,30378,1033541,9001,1012164,1125,970533,0xe">
                  <v:fill on="t" focussize="0,0"/>
                  <v:stroke on="f"/>
                  <v:imagedata o:title=""/>
                  <o:lock v:ext="edit" aspectratio="f"/>
                  <v:textbox inset="0mm,0mm,0mm,0mm"/>
                </v:shape>
                <v:shape id="Textbox 384" o:spid="_x0000_s1026" o:spt="202" type="#_x0000_t202" style="position:absolute;left:0;top:0;height:288290;width:1042669;" filled="f" stroked="f" coordsize="21600,21600" o:gfxdata="UEsDBAoAAAAAAIdO4kAAAAAAAAAAAAAAAAAEAAAAZHJzL1BLAwQUAAAACACHTuJAGKw92r8AAADc&#10;AAAADwAAAGRycy9kb3ducmV2LnhtbEWPT2sCMRTE70K/Q3iF3jSxit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sPd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F8F495">
                        <w:pPr>
                          <w:spacing w:before="130"/>
                          <w:ind w:left="597" w:right="597" w:firstLine="0"/>
                          <w:jc w:val="center"/>
                          <w:rPr>
                            <w:sz w:val="19"/>
                          </w:rPr>
                        </w:pPr>
                        <w:r>
                          <w:rPr>
                            <w:color w:val="00AEEF"/>
                            <w:spacing w:val="-4"/>
                            <w:sz w:val="19"/>
                          </w:rPr>
                          <w:t>1960</w:t>
                        </w:r>
                      </w:p>
                    </w:txbxContent>
                  </v:textbox>
                </v:shape>
                <w10:wrap type="topAndBottom"/>
              </v:group>
            </w:pict>
          </mc:Fallback>
        </mc:AlternateContent>
      </w:r>
      <w:r>
        <mc:AlternateContent>
          <mc:Choice Requires="wps">
            <w:drawing>
              <wp:anchor distT="0" distB="0" distL="0" distR="0" simplePos="0" relativeHeight="251916288" behindDoc="1" locked="0" layoutInCell="1" allowOverlap="1">
                <wp:simplePos x="0" y="0"/>
                <wp:positionH relativeFrom="page">
                  <wp:posOffset>3467100</wp:posOffset>
                </wp:positionH>
                <wp:positionV relativeFrom="paragraph">
                  <wp:posOffset>143510</wp:posOffset>
                </wp:positionV>
                <wp:extent cx="1042670" cy="288290"/>
                <wp:effectExtent l="0" t="0" r="0" b="0"/>
                <wp:wrapTopAndBottom/>
                <wp:docPr id="385" name="Graphic 385"/>
                <wp:cNvGraphicFramePr/>
                <a:graphic xmlns:a="http://schemas.openxmlformats.org/drawingml/2006/main">
                  <a:graphicData uri="http://schemas.microsoft.com/office/word/2010/wordprocessingShape">
                    <wps:wsp>
                      <wps:cNvSpPr/>
                      <wps:spPr>
                        <a:xfrm>
                          <a:off x="0" y="0"/>
                          <a:ext cx="1042669" cy="288290"/>
                        </a:xfrm>
                        <a:custGeom>
                          <a:avLst/>
                          <a:gdLst/>
                          <a:ahLst/>
                          <a:cxnLst/>
                          <a:rect l="l" t="t" r="r" b="b"/>
                          <a:pathLst>
                            <a:path w="1042669" h="288290">
                              <a:moveTo>
                                <a:pt x="970534" y="0"/>
                              </a:moveTo>
                              <a:lnTo>
                                <a:pt x="72009" y="0"/>
                              </a:lnTo>
                              <a:lnTo>
                                <a:pt x="30378" y="1125"/>
                              </a:lnTo>
                              <a:lnTo>
                                <a:pt x="9001" y="9001"/>
                              </a:lnTo>
                              <a:lnTo>
                                <a:pt x="1125" y="30378"/>
                              </a:lnTo>
                              <a:lnTo>
                                <a:pt x="0" y="72009"/>
                              </a:lnTo>
                              <a:lnTo>
                                <a:pt x="0" y="216027"/>
                              </a:lnTo>
                              <a:lnTo>
                                <a:pt x="1125" y="257657"/>
                              </a:lnTo>
                              <a:lnTo>
                                <a:pt x="9001" y="279034"/>
                              </a:lnTo>
                              <a:lnTo>
                                <a:pt x="30378" y="286910"/>
                              </a:lnTo>
                              <a:lnTo>
                                <a:pt x="72009" y="288036"/>
                              </a:lnTo>
                              <a:lnTo>
                                <a:pt x="970534" y="288036"/>
                              </a:lnTo>
                              <a:lnTo>
                                <a:pt x="1012164" y="286910"/>
                              </a:lnTo>
                              <a:lnTo>
                                <a:pt x="1033541" y="279034"/>
                              </a:lnTo>
                              <a:lnTo>
                                <a:pt x="1041417" y="257657"/>
                              </a:lnTo>
                              <a:lnTo>
                                <a:pt x="1042543" y="216027"/>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385" o:spid="_x0000_s1026" o:spt="100" style="position:absolute;left:0pt;margin-left:273pt;margin-top:11.3pt;height:22.7pt;width:82.1pt;mso-position-horizontal-relative:page;mso-wrap-distance-bottom:0pt;mso-wrap-distance-top:0pt;z-index:-251400192;mso-width-relative:page;mso-height-relative:page;" fillcolor="#D8E8F4" filled="t" stroked="f" coordsize="1042669,288290" o:gfxdata="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ERkB3vZAAAACQEAAA8AAAAAAAAAAQAg&#10;AAAAIgAAAGRycy9kb3ducmV2LnhtbFBLAQIUABQAAAAIAIdO4kAQTkqeuAIAALUHAAAOAAAAAAAA&#10;AAEAIAAAACgBAABkcnMvZTJvRG9jLnhtbFBLBQYAAAAABgAGAFkBAABSBgAAAAA=&#10;" path="m970534,0l72009,0,30378,1125,9001,9001,1125,30378,0,72009,0,216027,1125,257657,9001,279034,30378,286910,72009,288036,970534,288036,1012164,286910,1033541,279034,1041417,257657,1042543,216027,1042543,72009,1041417,30378,1033541,9001,1012164,1125,970534,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916288" behindDoc="1" locked="0" layoutInCell="1" allowOverlap="1">
                <wp:simplePos x="0" y="0"/>
                <wp:positionH relativeFrom="page">
                  <wp:posOffset>4627245</wp:posOffset>
                </wp:positionH>
                <wp:positionV relativeFrom="paragraph">
                  <wp:posOffset>143510</wp:posOffset>
                </wp:positionV>
                <wp:extent cx="1042670" cy="288290"/>
                <wp:effectExtent l="0" t="0" r="0" b="0"/>
                <wp:wrapTopAndBottom/>
                <wp:docPr id="386" name="Graphic 386"/>
                <wp:cNvGraphicFramePr/>
                <a:graphic xmlns:a="http://schemas.openxmlformats.org/drawingml/2006/main">
                  <a:graphicData uri="http://schemas.microsoft.com/office/word/2010/wordprocessingShape">
                    <wps:wsp>
                      <wps:cNvSpPr/>
                      <wps:spPr>
                        <a:xfrm>
                          <a:off x="0" y="0"/>
                          <a:ext cx="1042669" cy="288290"/>
                        </a:xfrm>
                        <a:custGeom>
                          <a:avLst/>
                          <a:gdLst/>
                          <a:ahLst/>
                          <a:cxnLst/>
                          <a:rect l="l" t="t" r="r" b="b"/>
                          <a:pathLst>
                            <a:path w="1042669" h="288290">
                              <a:moveTo>
                                <a:pt x="970534" y="0"/>
                              </a:moveTo>
                              <a:lnTo>
                                <a:pt x="72009" y="0"/>
                              </a:lnTo>
                              <a:lnTo>
                                <a:pt x="30378" y="1125"/>
                              </a:lnTo>
                              <a:lnTo>
                                <a:pt x="9001" y="9001"/>
                              </a:lnTo>
                              <a:lnTo>
                                <a:pt x="1125" y="30378"/>
                              </a:lnTo>
                              <a:lnTo>
                                <a:pt x="0" y="72009"/>
                              </a:lnTo>
                              <a:lnTo>
                                <a:pt x="0" y="216027"/>
                              </a:lnTo>
                              <a:lnTo>
                                <a:pt x="1125" y="257657"/>
                              </a:lnTo>
                              <a:lnTo>
                                <a:pt x="9001" y="279034"/>
                              </a:lnTo>
                              <a:lnTo>
                                <a:pt x="30378" y="286910"/>
                              </a:lnTo>
                              <a:lnTo>
                                <a:pt x="72009" y="288036"/>
                              </a:lnTo>
                              <a:lnTo>
                                <a:pt x="970534" y="288036"/>
                              </a:lnTo>
                              <a:lnTo>
                                <a:pt x="1012164" y="286910"/>
                              </a:lnTo>
                              <a:lnTo>
                                <a:pt x="1033541" y="279034"/>
                              </a:lnTo>
                              <a:lnTo>
                                <a:pt x="1041417" y="257657"/>
                              </a:lnTo>
                              <a:lnTo>
                                <a:pt x="1042543" y="216027"/>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386" o:spid="_x0000_s1026" o:spt="100" style="position:absolute;left:0pt;margin-left:364.35pt;margin-top:11.3pt;height:22.7pt;width:82.1pt;mso-position-horizontal-relative:page;mso-wrap-distance-bottom:0pt;mso-wrap-distance-top:0pt;z-index:-251400192;mso-width-relative:page;mso-height-relative:page;" fillcolor="#D8E8F4" filled="t" stroked="f" coordsize="1042669,288290" o:gfxdata="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7ltsltoAAAAJAQAADwAAAAAAAAAB&#10;ACAAAAAiAAAAZHJzL2Rvd25yZXYueG1sUEsBAhQAFAAAAAgAh07iQNw2oaa5AgAAtQcAAA4AAAAA&#10;AAAAAQAgAAAAKQEAAGRycy9lMm9Eb2MueG1sUEsFBgAAAAAGAAYAWQEAAFQGAAAAAA==&#10;" path="m970534,0l72009,0,30378,1125,9001,9001,1125,30378,0,72009,0,216027,1125,257657,9001,279034,30378,286910,72009,288036,970534,288036,1012164,286910,1033541,279034,1041417,257657,1042543,216027,1042543,72009,1041417,30378,1033541,9001,1012164,1125,970534,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917312" behindDoc="1" locked="0" layoutInCell="1" allowOverlap="1">
                <wp:simplePos x="0" y="0"/>
                <wp:positionH relativeFrom="page">
                  <wp:posOffset>5786120</wp:posOffset>
                </wp:positionH>
                <wp:positionV relativeFrom="paragraph">
                  <wp:posOffset>143510</wp:posOffset>
                </wp:positionV>
                <wp:extent cx="1042670" cy="288290"/>
                <wp:effectExtent l="0" t="0" r="0" b="0"/>
                <wp:wrapTopAndBottom/>
                <wp:docPr id="387" name="Graphic 387"/>
                <wp:cNvGraphicFramePr/>
                <a:graphic xmlns:a="http://schemas.openxmlformats.org/drawingml/2006/main">
                  <a:graphicData uri="http://schemas.microsoft.com/office/word/2010/wordprocessingShape">
                    <wps:wsp>
                      <wps:cNvSpPr/>
                      <wps:spPr>
                        <a:xfrm>
                          <a:off x="0" y="0"/>
                          <a:ext cx="1042669" cy="288290"/>
                        </a:xfrm>
                        <a:custGeom>
                          <a:avLst/>
                          <a:gdLst/>
                          <a:ahLst/>
                          <a:cxnLst/>
                          <a:rect l="l" t="t" r="r" b="b"/>
                          <a:pathLst>
                            <a:path w="1042669" h="288290">
                              <a:moveTo>
                                <a:pt x="970534" y="0"/>
                              </a:moveTo>
                              <a:lnTo>
                                <a:pt x="72009" y="0"/>
                              </a:lnTo>
                              <a:lnTo>
                                <a:pt x="30378" y="1125"/>
                              </a:lnTo>
                              <a:lnTo>
                                <a:pt x="9001" y="9001"/>
                              </a:lnTo>
                              <a:lnTo>
                                <a:pt x="1125" y="30378"/>
                              </a:lnTo>
                              <a:lnTo>
                                <a:pt x="0" y="72009"/>
                              </a:lnTo>
                              <a:lnTo>
                                <a:pt x="0" y="216027"/>
                              </a:lnTo>
                              <a:lnTo>
                                <a:pt x="1125" y="257657"/>
                              </a:lnTo>
                              <a:lnTo>
                                <a:pt x="9001" y="279034"/>
                              </a:lnTo>
                              <a:lnTo>
                                <a:pt x="30378" y="286910"/>
                              </a:lnTo>
                              <a:lnTo>
                                <a:pt x="72009" y="288036"/>
                              </a:lnTo>
                              <a:lnTo>
                                <a:pt x="970534" y="288036"/>
                              </a:lnTo>
                              <a:lnTo>
                                <a:pt x="1012164" y="286910"/>
                              </a:lnTo>
                              <a:lnTo>
                                <a:pt x="1033541" y="279034"/>
                              </a:lnTo>
                              <a:lnTo>
                                <a:pt x="1041417" y="257657"/>
                              </a:lnTo>
                              <a:lnTo>
                                <a:pt x="1042543" y="216027"/>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387" o:spid="_x0000_s1026" o:spt="100" style="position:absolute;left:0pt;margin-left:455.6pt;margin-top:11.3pt;height:22.7pt;width:82.1pt;mso-position-horizontal-relative:page;mso-wrap-distance-bottom:0pt;mso-wrap-distance-top:0pt;z-index:-251399168;mso-width-relative:page;mso-height-relative:page;" fillcolor="#D8E8F4" filled="t" stroked="f" coordsize="1042669,288290" o:gfxdata="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Cq8cDaAAAACgEAAA8AAAAAAAAA&#10;AQAgAAAAIgAAAGRycy9kb3ducmV2LnhtbFBLAQIUABQAAAAIAIdO4kCnHNcHugIAALUHAAAOAAAA&#10;AAAAAAEAIAAAACkBAABkcnMvZTJvRG9jLnhtbFBLBQYAAAAABgAGAFkBAABVBgAAAAA=&#10;" path="m970534,0l72009,0,30378,1125,9001,9001,1125,30378,0,72009,0,216027,1125,257657,9001,279034,30378,286910,72009,288036,970534,288036,1012164,286910,1033541,279034,1041417,257657,1042543,216027,1042543,72009,1041417,30378,1033541,9001,1012164,1125,970534,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918336" behindDoc="1" locked="0" layoutInCell="1" allowOverlap="1">
                <wp:simplePos x="0" y="0"/>
                <wp:positionH relativeFrom="page">
                  <wp:posOffset>1136015</wp:posOffset>
                </wp:positionH>
                <wp:positionV relativeFrom="paragraph">
                  <wp:posOffset>736600</wp:posOffset>
                </wp:positionV>
                <wp:extent cx="1042670" cy="842645"/>
                <wp:effectExtent l="0" t="0" r="0" b="0"/>
                <wp:wrapTopAndBottom/>
                <wp:docPr id="396" name="Graphic 396"/>
                <wp:cNvGraphicFramePr/>
                <a:graphic xmlns:a="http://schemas.openxmlformats.org/drawingml/2006/main">
                  <a:graphicData uri="http://schemas.microsoft.com/office/word/2010/wordprocessingShape">
                    <wps:wsp>
                      <wps:cNvSpPr/>
                      <wps:spPr>
                        <a:xfrm>
                          <a:off x="0" y="0"/>
                          <a:ext cx="1042669" cy="842644"/>
                        </a:xfrm>
                        <a:custGeom>
                          <a:avLst/>
                          <a:gdLst/>
                          <a:ahLst/>
                          <a:cxnLst/>
                          <a:rect l="l" t="t" r="r" b="b"/>
                          <a:pathLst>
                            <a:path w="1042669" h="842644">
                              <a:moveTo>
                                <a:pt x="970534" y="0"/>
                              </a:moveTo>
                              <a:lnTo>
                                <a:pt x="72009" y="0"/>
                              </a:lnTo>
                              <a:lnTo>
                                <a:pt x="30378" y="1125"/>
                              </a:lnTo>
                              <a:lnTo>
                                <a:pt x="9001" y="9001"/>
                              </a:lnTo>
                              <a:lnTo>
                                <a:pt x="1125" y="30378"/>
                              </a:lnTo>
                              <a:lnTo>
                                <a:pt x="0" y="72009"/>
                              </a:lnTo>
                              <a:lnTo>
                                <a:pt x="0" y="770128"/>
                              </a:lnTo>
                              <a:lnTo>
                                <a:pt x="1125" y="811758"/>
                              </a:lnTo>
                              <a:lnTo>
                                <a:pt x="9001" y="833135"/>
                              </a:lnTo>
                              <a:lnTo>
                                <a:pt x="30378" y="841011"/>
                              </a:lnTo>
                              <a:lnTo>
                                <a:pt x="72009" y="842137"/>
                              </a:lnTo>
                              <a:lnTo>
                                <a:pt x="970534" y="842137"/>
                              </a:lnTo>
                              <a:lnTo>
                                <a:pt x="1012164" y="841011"/>
                              </a:lnTo>
                              <a:lnTo>
                                <a:pt x="1033541" y="833135"/>
                              </a:lnTo>
                              <a:lnTo>
                                <a:pt x="1041417" y="811758"/>
                              </a:lnTo>
                              <a:lnTo>
                                <a:pt x="1042543" y="770128"/>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396" o:spid="_x0000_s1026" o:spt="100" style="position:absolute;left:0pt;margin-left:89.45pt;margin-top:58pt;height:66.35pt;width:82.1pt;mso-position-horizontal-relative:page;mso-wrap-distance-bottom:0pt;mso-wrap-distance-top:0pt;z-index:-251398144;mso-width-relative:page;mso-height-relative:page;" fillcolor="#D8E8F4" filled="t" stroked="f" coordsize="1042669,842644" o:gfxdata="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B0feZB2wAAAAsBAAAPAAAAAAAAAAEAIAAA&#10;ACIAAABkcnMvZG93bnJldi54bWxQSwECFAAUAAAACACHTuJAioDpCrQCAAC1BwAADgAAAAAAAAAB&#10;ACAAAAAqAQAAZHJzL2Uyb0RvYy54bWxQSwUGAAAAAAYABgBZAQAAUAYAAAAA&#10;" path="m970534,0l72009,0,30378,1125,9001,9001,1125,30378,0,72009,0,770128,1125,811758,9001,833135,30378,841011,72009,842137,970534,842137,1012164,841011,1033541,833135,1041417,811758,1042543,770128,1042543,72009,1041417,30378,1033541,9001,1012164,1125,970534,0xe">
                <v:fill on="t" focussize="0,0"/>
                <v:stroke on="f"/>
                <v:imagedata o:title=""/>
                <o:lock v:ext="edit" aspectratio="f"/>
                <v:textbox inset="0mm,0mm,0mm,0mm"/>
                <w10:wrap type="topAndBottom"/>
              </v:shape>
            </w:pict>
          </mc:Fallback>
        </mc:AlternateContent>
      </w:r>
      <w:r>
        <mc:AlternateContent>
          <mc:Choice Requires="wpg">
            <w:drawing>
              <wp:anchor distT="0" distB="0" distL="0" distR="0" simplePos="0" relativeHeight="251918336" behindDoc="1" locked="0" layoutInCell="1" allowOverlap="1">
                <wp:simplePos x="0" y="0"/>
                <wp:positionH relativeFrom="page">
                  <wp:posOffset>2294255</wp:posOffset>
                </wp:positionH>
                <wp:positionV relativeFrom="paragraph">
                  <wp:posOffset>736600</wp:posOffset>
                </wp:positionV>
                <wp:extent cx="1042670" cy="842645"/>
                <wp:effectExtent l="0" t="0" r="0" b="0"/>
                <wp:wrapTopAndBottom/>
                <wp:docPr id="397" name="Group 397"/>
                <wp:cNvGraphicFramePr/>
                <a:graphic xmlns:a="http://schemas.openxmlformats.org/drawingml/2006/main">
                  <a:graphicData uri="http://schemas.microsoft.com/office/word/2010/wordprocessingGroup">
                    <wpg:wgp>
                      <wpg:cNvGrpSpPr/>
                      <wpg:grpSpPr>
                        <a:xfrm>
                          <a:off x="0" y="0"/>
                          <a:ext cx="1042669" cy="842644"/>
                          <a:chOff x="0" y="0"/>
                          <a:chExt cx="1042669" cy="842644"/>
                        </a:xfrm>
                      </wpg:grpSpPr>
                      <wps:wsp>
                        <wps:cNvPr id="398" name="Graphic 398"/>
                        <wps:cNvSpPr/>
                        <wps:spPr>
                          <a:xfrm>
                            <a:off x="0" y="0"/>
                            <a:ext cx="1042669" cy="842644"/>
                          </a:xfrm>
                          <a:custGeom>
                            <a:avLst/>
                            <a:gdLst/>
                            <a:ahLst/>
                            <a:cxnLst/>
                            <a:rect l="l" t="t" r="r" b="b"/>
                            <a:pathLst>
                              <a:path w="1042669" h="842644">
                                <a:moveTo>
                                  <a:pt x="970533" y="0"/>
                                </a:moveTo>
                                <a:lnTo>
                                  <a:pt x="72008" y="0"/>
                                </a:lnTo>
                                <a:lnTo>
                                  <a:pt x="30378" y="1125"/>
                                </a:lnTo>
                                <a:lnTo>
                                  <a:pt x="9001" y="9001"/>
                                </a:lnTo>
                                <a:lnTo>
                                  <a:pt x="1125" y="30378"/>
                                </a:lnTo>
                                <a:lnTo>
                                  <a:pt x="0" y="72009"/>
                                </a:lnTo>
                                <a:lnTo>
                                  <a:pt x="0" y="770128"/>
                                </a:lnTo>
                                <a:lnTo>
                                  <a:pt x="1125" y="811758"/>
                                </a:lnTo>
                                <a:lnTo>
                                  <a:pt x="9001" y="833135"/>
                                </a:lnTo>
                                <a:lnTo>
                                  <a:pt x="30378" y="841011"/>
                                </a:lnTo>
                                <a:lnTo>
                                  <a:pt x="72008" y="842137"/>
                                </a:lnTo>
                                <a:lnTo>
                                  <a:pt x="970533" y="842137"/>
                                </a:lnTo>
                                <a:lnTo>
                                  <a:pt x="1012164" y="841011"/>
                                </a:lnTo>
                                <a:lnTo>
                                  <a:pt x="1033541" y="833135"/>
                                </a:lnTo>
                                <a:lnTo>
                                  <a:pt x="1041417" y="811758"/>
                                </a:lnTo>
                                <a:lnTo>
                                  <a:pt x="1042542" y="770128"/>
                                </a:lnTo>
                                <a:lnTo>
                                  <a:pt x="1042542" y="72009"/>
                                </a:lnTo>
                                <a:lnTo>
                                  <a:pt x="1041417" y="30378"/>
                                </a:lnTo>
                                <a:lnTo>
                                  <a:pt x="1033541" y="9001"/>
                                </a:lnTo>
                                <a:lnTo>
                                  <a:pt x="1012164" y="1125"/>
                                </a:lnTo>
                                <a:lnTo>
                                  <a:pt x="970533" y="0"/>
                                </a:lnTo>
                                <a:close/>
                              </a:path>
                            </a:pathLst>
                          </a:custGeom>
                          <a:solidFill>
                            <a:srgbClr val="D8E8F4"/>
                          </a:solidFill>
                        </wps:spPr>
                        <wps:bodyPr wrap="square" lIns="0" tIns="0" rIns="0" bIns="0" rtlCol="0">
                          <a:noAutofit/>
                        </wps:bodyPr>
                      </wps:wsp>
                      <wps:wsp>
                        <wps:cNvPr id="399" name="Textbox 399"/>
                        <wps:cNvSpPr txBox="1"/>
                        <wps:spPr>
                          <a:xfrm>
                            <a:off x="0" y="0"/>
                            <a:ext cx="1042669" cy="842644"/>
                          </a:xfrm>
                          <a:prstGeom prst="rect">
                            <a:avLst/>
                          </a:prstGeom>
                        </wps:spPr>
                        <wps:txbx>
                          <w:txbxContent>
                            <w:p w14:paraId="146A7BB1">
                              <w:pPr>
                                <w:spacing w:before="5" w:line="240" w:lineRule="auto"/>
                                <w:rPr>
                                  <w:sz w:val="48"/>
                                </w:rPr>
                              </w:pPr>
                            </w:p>
                            <w:p w14:paraId="2843F1C2">
                              <w:pPr>
                                <w:spacing w:before="0"/>
                                <w:ind w:left="77" w:right="0" w:firstLine="0"/>
                                <w:jc w:val="left"/>
                                <w:rPr>
                                  <w:sz w:val="22"/>
                                </w:rPr>
                              </w:pPr>
                              <w:r>
                                <w:rPr>
                                  <w:color w:val="231F20"/>
                                  <w:spacing w:val="-4"/>
                                  <w:w w:val="90"/>
                                  <w:sz w:val="22"/>
                                </w:rPr>
                                <w:t>The</w:t>
                              </w:r>
                              <w:r>
                                <w:rPr>
                                  <w:color w:val="231F20"/>
                                  <w:spacing w:val="-8"/>
                                  <w:sz w:val="22"/>
                                </w:rPr>
                                <w:t xml:space="preserve"> </w:t>
                              </w:r>
                              <w:r>
                                <w:rPr>
                                  <w:color w:val="231F20"/>
                                  <w:spacing w:val="-4"/>
                                  <w:w w:val="90"/>
                                  <w:sz w:val="22"/>
                                </w:rPr>
                                <w:t>project</w:t>
                              </w:r>
                              <w:r>
                                <w:rPr>
                                  <w:color w:val="231F20"/>
                                  <w:spacing w:val="-8"/>
                                  <w:sz w:val="22"/>
                                </w:rPr>
                                <w:t xml:space="preserve"> </w:t>
                              </w:r>
                              <w:r>
                                <w:rPr>
                                  <w:color w:val="231F20"/>
                                  <w:spacing w:val="-4"/>
                                  <w:w w:val="90"/>
                                  <w:sz w:val="22"/>
                                </w:rPr>
                                <w:t>starts.</w:t>
                              </w:r>
                            </w:p>
                          </w:txbxContent>
                        </wps:txbx>
                        <wps:bodyPr wrap="square" lIns="0" tIns="0" rIns="0" bIns="0" rtlCol="0">
                          <a:noAutofit/>
                        </wps:bodyPr>
                      </wps:wsp>
                    </wpg:wgp>
                  </a:graphicData>
                </a:graphic>
              </wp:anchor>
            </w:drawing>
          </mc:Choice>
          <mc:Fallback>
            <w:pict>
              <v:group id="Group 397" o:spid="_x0000_s1026" o:spt="203" style="position:absolute;left:0pt;margin-left:180.65pt;margin-top:58pt;height:66.35pt;width:82.1pt;mso-position-horizontal-relative:page;mso-wrap-distance-bottom:0pt;mso-wrap-distance-top:0pt;z-index:-251398144;mso-width-relative:page;mso-height-relative:page;" coordsize="1042669,842644" o:gfxdata="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KfY6dNoAAAALAQAADwAAAAAAAAABACAAAAAiAAAAZHJzL2Rvd25y&#10;ZXYueG1sUEsBAhQAFAAAAAgAh07iQGi62ZxSAwAAgQoAAA4AAAAAAAAAAQAgAAAAKQEAAGRycy9l&#10;Mm9Eb2MueG1sUEsFBgAAAAAGAAYAWQEAAO0GAAAAAA==&#10;">
                <o:lock v:ext="edit" aspectratio="f"/>
                <v:shape id="Graphic 398" o:spid="_x0000_s1026" o:spt="100" style="position:absolute;left:0;top:0;height:842644;width:1042669;" fillcolor="#D8E8F4" filled="t" stroked="f" coordsize="1042669,842644" o:gfxdata="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CPx74A&#10;AADcAAAADwAAAAAAAAABACAAAAAiAAAAZHJzL2Rvd25yZXYueG1sUEsBAhQAFAAAAAgAh07iQDMv&#10;BZ47AAAAOQAAABAAAAAAAAAAAQAgAAAADQEAAGRycy9zaGFwZXhtbC54bWxQSwUGAAAAAAYABgBb&#10;AQAAtwMAAAAA&#10;" path="m970533,0l72008,0,30378,1125,9001,9001,1125,30378,0,72009,0,770128,1125,811758,9001,833135,30378,841011,72008,842137,970533,842137,1012164,841011,1033541,833135,1041417,811758,1042542,770128,1042542,72009,1041417,30378,1033541,9001,1012164,1125,970533,0xe">
                  <v:fill on="t" focussize="0,0"/>
                  <v:stroke on="f"/>
                  <v:imagedata o:title=""/>
                  <o:lock v:ext="edit" aspectratio="f"/>
                  <v:textbox inset="0mm,0mm,0mm,0mm"/>
                </v:shape>
                <v:shape id="Textbox 399" o:spid="_x0000_s1026" o:spt="202" type="#_x0000_t202" style="position:absolute;left:0;top:0;height:842644;width:1042669;" filled="f" stroked="f" coordsize="21600,21600" o:gfxdata="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0BJ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6A7BB1">
                        <w:pPr>
                          <w:spacing w:before="5" w:line="240" w:lineRule="auto"/>
                          <w:rPr>
                            <w:sz w:val="48"/>
                          </w:rPr>
                        </w:pPr>
                      </w:p>
                      <w:p w14:paraId="2843F1C2">
                        <w:pPr>
                          <w:spacing w:before="0"/>
                          <w:ind w:left="77" w:right="0" w:firstLine="0"/>
                          <w:jc w:val="left"/>
                          <w:rPr>
                            <w:sz w:val="22"/>
                          </w:rPr>
                        </w:pPr>
                        <w:r>
                          <w:rPr>
                            <w:color w:val="231F20"/>
                            <w:spacing w:val="-4"/>
                            <w:w w:val="90"/>
                            <w:sz w:val="22"/>
                          </w:rPr>
                          <w:t>The</w:t>
                        </w:r>
                        <w:r>
                          <w:rPr>
                            <w:color w:val="231F20"/>
                            <w:spacing w:val="-8"/>
                            <w:sz w:val="22"/>
                          </w:rPr>
                          <w:t xml:space="preserve"> </w:t>
                        </w:r>
                        <w:r>
                          <w:rPr>
                            <w:color w:val="231F20"/>
                            <w:spacing w:val="-4"/>
                            <w:w w:val="90"/>
                            <w:sz w:val="22"/>
                          </w:rPr>
                          <w:t>project</w:t>
                        </w:r>
                        <w:r>
                          <w:rPr>
                            <w:color w:val="231F20"/>
                            <w:spacing w:val="-8"/>
                            <w:sz w:val="22"/>
                          </w:rPr>
                          <w:t xml:space="preserve"> </w:t>
                        </w:r>
                        <w:r>
                          <w:rPr>
                            <w:color w:val="231F20"/>
                            <w:spacing w:val="-4"/>
                            <w:w w:val="90"/>
                            <w:sz w:val="22"/>
                          </w:rPr>
                          <w:t>starts.</w:t>
                        </w:r>
                      </w:p>
                    </w:txbxContent>
                  </v:textbox>
                </v:shape>
                <w10:wrap type="topAndBottom"/>
              </v:group>
            </w:pict>
          </mc:Fallback>
        </mc:AlternateContent>
      </w:r>
      <w:r>
        <mc:AlternateContent>
          <mc:Choice Requires="wps">
            <w:drawing>
              <wp:anchor distT="0" distB="0" distL="0" distR="0" simplePos="0" relativeHeight="251919360" behindDoc="1" locked="0" layoutInCell="1" allowOverlap="1">
                <wp:simplePos x="0" y="0"/>
                <wp:positionH relativeFrom="page">
                  <wp:posOffset>3467100</wp:posOffset>
                </wp:positionH>
                <wp:positionV relativeFrom="paragraph">
                  <wp:posOffset>736600</wp:posOffset>
                </wp:positionV>
                <wp:extent cx="1042670" cy="842645"/>
                <wp:effectExtent l="0" t="0" r="0" b="0"/>
                <wp:wrapTopAndBottom/>
                <wp:docPr id="400" name="Graphic 400"/>
                <wp:cNvGraphicFramePr/>
                <a:graphic xmlns:a="http://schemas.openxmlformats.org/drawingml/2006/main">
                  <a:graphicData uri="http://schemas.microsoft.com/office/word/2010/wordprocessingShape">
                    <wps:wsp>
                      <wps:cNvSpPr/>
                      <wps:spPr>
                        <a:xfrm>
                          <a:off x="0" y="0"/>
                          <a:ext cx="1042669" cy="842644"/>
                        </a:xfrm>
                        <a:custGeom>
                          <a:avLst/>
                          <a:gdLst/>
                          <a:ahLst/>
                          <a:cxnLst/>
                          <a:rect l="l" t="t" r="r" b="b"/>
                          <a:pathLst>
                            <a:path w="1042669" h="842644">
                              <a:moveTo>
                                <a:pt x="970534" y="0"/>
                              </a:moveTo>
                              <a:lnTo>
                                <a:pt x="72009" y="0"/>
                              </a:lnTo>
                              <a:lnTo>
                                <a:pt x="30378" y="1125"/>
                              </a:lnTo>
                              <a:lnTo>
                                <a:pt x="9001" y="9001"/>
                              </a:lnTo>
                              <a:lnTo>
                                <a:pt x="1125" y="30378"/>
                              </a:lnTo>
                              <a:lnTo>
                                <a:pt x="0" y="72009"/>
                              </a:lnTo>
                              <a:lnTo>
                                <a:pt x="0" y="770128"/>
                              </a:lnTo>
                              <a:lnTo>
                                <a:pt x="1125" y="811758"/>
                              </a:lnTo>
                              <a:lnTo>
                                <a:pt x="9001" y="833135"/>
                              </a:lnTo>
                              <a:lnTo>
                                <a:pt x="30378" y="841011"/>
                              </a:lnTo>
                              <a:lnTo>
                                <a:pt x="72009" y="842137"/>
                              </a:lnTo>
                              <a:lnTo>
                                <a:pt x="970534" y="842137"/>
                              </a:lnTo>
                              <a:lnTo>
                                <a:pt x="1012164" y="841011"/>
                              </a:lnTo>
                              <a:lnTo>
                                <a:pt x="1033541" y="833135"/>
                              </a:lnTo>
                              <a:lnTo>
                                <a:pt x="1041417" y="811758"/>
                              </a:lnTo>
                              <a:lnTo>
                                <a:pt x="1042543" y="770128"/>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400" o:spid="_x0000_s1026" o:spt="100" style="position:absolute;left:0pt;margin-left:273pt;margin-top:58pt;height:66.35pt;width:82.1pt;mso-position-horizontal-relative:page;mso-wrap-distance-bottom:0pt;mso-wrap-distance-top:0pt;z-index:-251397120;mso-width-relative:page;mso-height-relative:page;" fillcolor="#D8E8F4" filled="t" stroked="f" coordsize="1042669,842644" o:gfxdata="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hH9HYNsAAAALAQAADwAAAAAAAAABACAA&#10;AAAiAAAAZHJzL2Rvd25yZXYueG1sUEsBAhQAFAAAAAgAh07iQOo/GFW1AgAAtQcAAA4AAAAAAAAA&#10;AQAgAAAAKgEAAGRycy9lMm9Eb2MueG1sUEsFBgAAAAAGAAYAWQEAAFEGAAAAAA==&#10;" path="m970534,0l72009,0,30378,1125,9001,9001,1125,30378,0,72009,0,770128,1125,811758,9001,833135,30378,841011,72009,842137,970534,842137,1012164,841011,1033541,833135,1041417,811758,1042543,770128,1042543,72009,1041417,30378,1033541,9001,1012164,1125,970534,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919360" behindDoc="1" locked="0" layoutInCell="1" allowOverlap="1">
                <wp:simplePos x="0" y="0"/>
                <wp:positionH relativeFrom="page">
                  <wp:posOffset>4627245</wp:posOffset>
                </wp:positionH>
                <wp:positionV relativeFrom="paragraph">
                  <wp:posOffset>736600</wp:posOffset>
                </wp:positionV>
                <wp:extent cx="1042670" cy="842645"/>
                <wp:effectExtent l="0" t="0" r="0" b="0"/>
                <wp:wrapTopAndBottom/>
                <wp:docPr id="401" name="Graphic 401"/>
                <wp:cNvGraphicFramePr/>
                <a:graphic xmlns:a="http://schemas.openxmlformats.org/drawingml/2006/main">
                  <a:graphicData uri="http://schemas.microsoft.com/office/word/2010/wordprocessingShape">
                    <wps:wsp>
                      <wps:cNvSpPr/>
                      <wps:spPr>
                        <a:xfrm>
                          <a:off x="0" y="0"/>
                          <a:ext cx="1042669" cy="842644"/>
                        </a:xfrm>
                        <a:custGeom>
                          <a:avLst/>
                          <a:gdLst/>
                          <a:ahLst/>
                          <a:cxnLst/>
                          <a:rect l="l" t="t" r="r" b="b"/>
                          <a:pathLst>
                            <a:path w="1042669" h="842644">
                              <a:moveTo>
                                <a:pt x="970534" y="0"/>
                              </a:moveTo>
                              <a:lnTo>
                                <a:pt x="72009" y="0"/>
                              </a:lnTo>
                              <a:lnTo>
                                <a:pt x="30378" y="1125"/>
                              </a:lnTo>
                              <a:lnTo>
                                <a:pt x="9001" y="9001"/>
                              </a:lnTo>
                              <a:lnTo>
                                <a:pt x="1125" y="30378"/>
                              </a:lnTo>
                              <a:lnTo>
                                <a:pt x="0" y="72009"/>
                              </a:lnTo>
                              <a:lnTo>
                                <a:pt x="0" y="770128"/>
                              </a:lnTo>
                              <a:lnTo>
                                <a:pt x="1125" y="811758"/>
                              </a:lnTo>
                              <a:lnTo>
                                <a:pt x="9001" y="833135"/>
                              </a:lnTo>
                              <a:lnTo>
                                <a:pt x="30378" y="841011"/>
                              </a:lnTo>
                              <a:lnTo>
                                <a:pt x="72009" y="842137"/>
                              </a:lnTo>
                              <a:lnTo>
                                <a:pt x="970534" y="842137"/>
                              </a:lnTo>
                              <a:lnTo>
                                <a:pt x="1012164" y="841011"/>
                              </a:lnTo>
                              <a:lnTo>
                                <a:pt x="1033541" y="833135"/>
                              </a:lnTo>
                              <a:lnTo>
                                <a:pt x="1041417" y="811758"/>
                              </a:lnTo>
                              <a:lnTo>
                                <a:pt x="1042543" y="770128"/>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401" o:spid="_x0000_s1026" o:spt="100" style="position:absolute;left:0pt;margin-left:364.35pt;margin-top:58pt;height:66.35pt;width:82.1pt;mso-position-horizontal-relative:page;mso-wrap-distance-bottom:0pt;mso-wrap-distance-top:0pt;z-index:-251397120;mso-width-relative:page;mso-height-relative:page;" fillcolor="#D8E8F4" filled="t" stroked="f" coordsize="1042669,842644" o:gfxdata="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H3zic9sAAAALAQAADwAAAAAA&#10;AAABACAAAAAiAAAAZHJzL2Rvd25yZXYueG1sUEsBAhQAFAAAAAgAh07iQJEVbvS7AgAAtQcAAA4A&#10;AAAAAAAAAQAgAAAAKgEAAGRycy9lMm9Eb2MueG1sUEsFBgAAAAAGAAYAWQEAAFcGAAAAAA==&#10;" path="m970534,0l72009,0,30378,1125,9001,9001,1125,30378,0,72009,0,770128,1125,811758,9001,833135,30378,841011,72009,842137,970534,842137,1012164,841011,1033541,833135,1041417,811758,1042543,770128,1042543,72009,1041417,30378,1033541,9001,1012164,1125,970534,0xe">
                <v:fill on="t" focussize="0,0"/>
                <v:stroke on="f"/>
                <v:imagedata o:title=""/>
                <o:lock v:ext="edit" aspectratio="f"/>
                <v:textbox inset="0mm,0mm,0mm,0mm"/>
                <w10:wrap type="topAndBottom"/>
              </v:shape>
            </w:pict>
          </mc:Fallback>
        </mc:AlternateContent>
      </w:r>
      <w:r>
        <mc:AlternateContent>
          <mc:Choice Requires="wps">
            <w:drawing>
              <wp:anchor distT="0" distB="0" distL="0" distR="0" simplePos="0" relativeHeight="251920384" behindDoc="1" locked="0" layoutInCell="1" allowOverlap="1">
                <wp:simplePos x="0" y="0"/>
                <wp:positionH relativeFrom="page">
                  <wp:posOffset>5786120</wp:posOffset>
                </wp:positionH>
                <wp:positionV relativeFrom="paragraph">
                  <wp:posOffset>736600</wp:posOffset>
                </wp:positionV>
                <wp:extent cx="1042670" cy="842645"/>
                <wp:effectExtent l="0" t="0" r="0" b="0"/>
                <wp:wrapTopAndBottom/>
                <wp:docPr id="402" name="Graphic 402"/>
                <wp:cNvGraphicFramePr/>
                <a:graphic xmlns:a="http://schemas.openxmlformats.org/drawingml/2006/main">
                  <a:graphicData uri="http://schemas.microsoft.com/office/word/2010/wordprocessingShape">
                    <wps:wsp>
                      <wps:cNvSpPr/>
                      <wps:spPr>
                        <a:xfrm>
                          <a:off x="0" y="0"/>
                          <a:ext cx="1042669" cy="842644"/>
                        </a:xfrm>
                        <a:custGeom>
                          <a:avLst/>
                          <a:gdLst/>
                          <a:ahLst/>
                          <a:cxnLst/>
                          <a:rect l="l" t="t" r="r" b="b"/>
                          <a:pathLst>
                            <a:path w="1042669" h="842644">
                              <a:moveTo>
                                <a:pt x="970534" y="0"/>
                              </a:moveTo>
                              <a:lnTo>
                                <a:pt x="72009" y="0"/>
                              </a:lnTo>
                              <a:lnTo>
                                <a:pt x="30378" y="1125"/>
                              </a:lnTo>
                              <a:lnTo>
                                <a:pt x="9001" y="9001"/>
                              </a:lnTo>
                              <a:lnTo>
                                <a:pt x="1125" y="30378"/>
                              </a:lnTo>
                              <a:lnTo>
                                <a:pt x="0" y="72009"/>
                              </a:lnTo>
                              <a:lnTo>
                                <a:pt x="0" y="770128"/>
                              </a:lnTo>
                              <a:lnTo>
                                <a:pt x="1125" y="811758"/>
                              </a:lnTo>
                              <a:lnTo>
                                <a:pt x="9001" y="833135"/>
                              </a:lnTo>
                              <a:lnTo>
                                <a:pt x="30378" y="841011"/>
                              </a:lnTo>
                              <a:lnTo>
                                <a:pt x="72009" y="842137"/>
                              </a:lnTo>
                              <a:lnTo>
                                <a:pt x="970534" y="842137"/>
                              </a:lnTo>
                              <a:lnTo>
                                <a:pt x="1012164" y="841011"/>
                              </a:lnTo>
                              <a:lnTo>
                                <a:pt x="1033541" y="833135"/>
                              </a:lnTo>
                              <a:lnTo>
                                <a:pt x="1041417" y="811758"/>
                              </a:lnTo>
                              <a:lnTo>
                                <a:pt x="1042543" y="770128"/>
                              </a:lnTo>
                              <a:lnTo>
                                <a:pt x="1042543" y="72009"/>
                              </a:lnTo>
                              <a:lnTo>
                                <a:pt x="1041417" y="30378"/>
                              </a:lnTo>
                              <a:lnTo>
                                <a:pt x="1033541" y="9001"/>
                              </a:lnTo>
                              <a:lnTo>
                                <a:pt x="1012164" y="1125"/>
                              </a:lnTo>
                              <a:lnTo>
                                <a:pt x="970534" y="0"/>
                              </a:lnTo>
                              <a:close/>
                            </a:path>
                          </a:pathLst>
                        </a:custGeom>
                        <a:solidFill>
                          <a:srgbClr val="D8E8F4"/>
                        </a:solidFill>
                      </wps:spPr>
                      <wps:bodyPr wrap="square" lIns="0" tIns="0" rIns="0" bIns="0" rtlCol="0">
                        <a:noAutofit/>
                      </wps:bodyPr>
                    </wps:wsp>
                  </a:graphicData>
                </a:graphic>
              </wp:anchor>
            </w:drawing>
          </mc:Choice>
          <mc:Fallback>
            <w:pict>
              <v:shape id="Graphic 402" o:spid="_x0000_s1026" o:spt="100" style="position:absolute;left:0pt;margin-left:455.6pt;margin-top:58pt;height:66.35pt;width:82.1pt;mso-position-horizontal-relative:page;mso-wrap-distance-bottom:0pt;mso-wrap-distance-top:0pt;z-index:-251396096;mso-width-relative:page;mso-height-relative:page;" fillcolor="#D8E8F4" filled="t" stroked="f" coordsize="1042669,842644" o:gfxdata="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o1vuNdwAAAAMAQAADwAAAAAAAAABACAA&#10;AAAiAAAAZHJzL2Rvd25yZXYueG1sUEsBAhQAFAAAAAgAh07iQF1thcy0AgAAtQcAAA4AAAAAAAAA&#10;AQAgAAAAKwEAAGRycy9lMm9Eb2MueG1sUEsFBgAAAAAGAAYAWQEAAFEGAAAAAA==&#10;" path="m970534,0l72009,0,30378,1125,9001,9001,1125,30378,0,72009,0,770128,1125,811758,9001,833135,30378,841011,72009,842137,970534,842137,1012164,841011,1033541,833135,1041417,811758,1042543,770128,1042543,72009,1041417,30378,1033541,9001,1012164,1125,970534,0xe">
                <v:fill on="t" focussize="0,0"/>
                <v:stroke on="f"/>
                <v:imagedata o:title=""/>
                <o:lock v:ext="edit" aspectratio="f"/>
                <v:textbox inset="0mm,0mm,0mm,0mm"/>
                <w10:wrap type="topAndBottom"/>
              </v:shape>
            </w:pict>
          </mc:Fallback>
        </mc:AlternateContent>
      </w:r>
    </w:p>
    <w:p w14:paraId="1FF80BD9">
      <w:pPr>
        <w:pStyle w:val="11"/>
        <w:spacing w:before="9"/>
        <w:rPr>
          <w:sz w:val="9"/>
        </w:rPr>
      </w:pPr>
    </w:p>
    <w:p w14:paraId="73246867">
      <w:pPr>
        <w:pStyle w:val="11"/>
        <w:spacing w:before="9"/>
        <w:rPr>
          <w:sz w:val="9"/>
        </w:rPr>
      </w:pPr>
    </w:p>
    <w:p w14:paraId="56F46C06">
      <w:pPr>
        <w:pStyle w:val="11"/>
        <w:spacing w:before="3"/>
        <w:rPr>
          <w:sz w:val="28"/>
        </w:rPr>
      </w:pPr>
    </w:p>
    <w:p w14:paraId="4AECBE6E">
      <w:pPr>
        <w:spacing w:before="128" w:line="213" w:lineRule="auto"/>
        <w:ind w:left="1757" w:right="1720" w:hanging="9"/>
        <w:jc w:val="both"/>
        <w:rPr>
          <w:rFonts w:ascii="Tahoma"/>
          <w:sz w:val="26"/>
        </w:rPr>
      </w:pPr>
      <w:r>
        <w:rPr>
          <w:rFonts w:ascii="Tahoma"/>
          <w:color w:val="25704A"/>
          <w:sz w:val="26"/>
        </w:rPr>
        <w:t>Complete</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news</w:t>
      </w:r>
      <w:r>
        <w:rPr>
          <w:rFonts w:ascii="Tahoma"/>
          <w:color w:val="25704A"/>
          <w:spacing w:val="-3"/>
          <w:sz w:val="26"/>
        </w:rPr>
        <w:t xml:space="preserve"> </w:t>
      </w:r>
      <w:r>
        <w:rPr>
          <w:rFonts w:ascii="Tahoma"/>
          <w:color w:val="25704A"/>
          <w:sz w:val="26"/>
        </w:rPr>
        <w:t>report</w:t>
      </w:r>
      <w:r>
        <w:rPr>
          <w:rFonts w:ascii="Tahoma"/>
          <w:color w:val="25704A"/>
          <w:spacing w:val="-3"/>
          <w:sz w:val="26"/>
        </w:rPr>
        <w:t xml:space="preserve"> </w:t>
      </w:r>
      <w:r>
        <w:rPr>
          <w:rFonts w:ascii="Tahoma"/>
          <w:color w:val="25704A"/>
          <w:sz w:val="26"/>
        </w:rPr>
        <w:t>with</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correct</w:t>
      </w:r>
      <w:r>
        <w:rPr>
          <w:rFonts w:ascii="Tahoma"/>
          <w:color w:val="25704A"/>
          <w:spacing w:val="-3"/>
          <w:sz w:val="26"/>
        </w:rPr>
        <w:t xml:space="preserve"> </w:t>
      </w:r>
      <w:r>
        <w:rPr>
          <w:rFonts w:ascii="Tahoma"/>
          <w:color w:val="25704A"/>
          <w:sz w:val="26"/>
        </w:rPr>
        <w:t>forms</w:t>
      </w:r>
      <w:r>
        <w:rPr>
          <w:rFonts w:ascii="Tahoma"/>
          <w:color w:val="25704A"/>
          <w:spacing w:val="-3"/>
          <w:sz w:val="26"/>
        </w:rPr>
        <w:t xml:space="preserve"> </w:t>
      </w:r>
      <w:r>
        <w:rPr>
          <w:rFonts w:ascii="Tahoma"/>
          <w:color w:val="25704A"/>
          <w:sz w:val="26"/>
        </w:rPr>
        <w:t>of</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words</w:t>
      </w:r>
      <w:r>
        <w:rPr>
          <w:rFonts w:ascii="Tahoma"/>
          <w:color w:val="25704A"/>
          <w:spacing w:val="-3"/>
          <w:sz w:val="26"/>
        </w:rPr>
        <w:t xml:space="preserve"> </w:t>
      </w:r>
      <w:r>
        <w:rPr>
          <w:rFonts w:ascii="Tahoma"/>
          <w:color w:val="25704A"/>
          <w:sz w:val="26"/>
        </w:rPr>
        <w:t>in</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 xml:space="preserve">box. </w:t>
      </w:r>
      <w:r>
        <w:rPr>
          <w:rFonts w:ascii="Tahoma"/>
          <w:color w:val="25704A"/>
          <w:w w:val="105"/>
          <w:sz w:val="26"/>
        </w:rPr>
        <w:t>Then suggest a suitable title.</w:t>
      </w:r>
    </w:p>
    <w:p w14:paraId="5C837A8D">
      <w:pPr>
        <w:pStyle w:val="11"/>
        <w:spacing w:before="4"/>
        <w:rPr>
          <w:rFonts w:ascii="Tahoma"/>
          <w:sz w:val="18"/>
        </w:rPr>
      </w:pPr>
    </w:p>
    <w:tbl>
      <w:tblPr>
        <w:tblStyle w:val="12"/>
        <w:tblW w:w="0" w:type="auto"/>
        <w:tblInd w:w="17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83"/>
        <w:gridCol w:w="1650"/>
        <w:gridCol w:w="1683"/>
        <w:gridCol w:w="2209"/>
      </w:tblGrid>
      <w:tr w14:paraId="4FF0C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4" w:hRule="atLeast"/>
        </w:trPr>
        <w:tc>
          <w:tcPr>
            <w:tcW w:w="3183" w:type="dxa"/>
            <w:shd w:val="clear" w:color="auto" w:fill="E9F4EB"/>
          </w:tcPr>
          <w:p w14:paraId="6799F013">
            <w:pPr>
              <w:pStyle w:val="16"/>
              <w:spacing w:before="92"/>
              <w:ind w:left="1160"/>
              <w:rPr>
                <w:rFonts w:ascii="Tahoma"/>
                <w:sz w:val="24"/>
              </w:rPr>
            </w:pPr>
            <w:r>
              <w:rPr>
                <w:rFonts w:ascii="Tahoma"/>
                <w:color w:val="54BC7F"/>
                <w:spacing w:val="-2"/>
                <w:sz w:val="24"/>
              </w:rPr>
              <w:t>development</w:t>
            </w:r>
          </w:p>
        </w:tc>
        <w:tc>
          <w:tcPr>
            <w:tcW w:w="1650" w:type="dxa"/>
            <w:shd w:val="clear" w:color="auto" w:fill="E9F4EB"/>
          </w:tcPr>
          <w:p w14:paraId="33E78142">
            <w:pPr>
              <w:pStyle w:val="16"/>
              <w:spacing w:before="92"/>
              <w:ind w:left="86"/>
              <w:rPr>
                <w:rFonts w:ascii="Tahoma"/>
                <w:sz w:val="24"/>
              </w:rPr>
            </w:pPr>
            <w:r>
              <w:rPr>
                <w:rFonts w:ascii="Tahoma"/>
                <w:color w:val="54BC7F"/>
                <w:spacing w:val="-2"/>
                <w:w w:val="105"/>
                <w:sz w:val="24"/>
              </w:rPr>
              <w:t>progress</w:t>
            </w:r>
          </w:p>
        </w:tc>
        <w:tc>
          <w:tcPr>
            <w:tcW w:w="1683" w:type="dxa"/>
            <w:shd w:val="clear" w:color="auto" w:fill="E9F4EB"/>
          </w:tcPr>
          <w:p w14:paraId="1BF82DDA">
            <w:pPr>
              <w:pStyle w:val="16"/>
              <w:spacing w:before="92"/>
              <w:ind w:left="111"/>
              <w:rPr>
                <w:rFonts w:ascii="Tahoma"/>
                <w:sz w:val="24"/>
              </w:rPr>
            </w:pPr>
            <w:r>
              <w:rPr>
                <w:rFonts w:ascii="Tahoma"/>
                <w:color w:val="54BC7F"/>
                <w:spacing w:val="-2"/>
                <w:w w:val="105"/>
                <w:sz w:val="24"/>
              </w:rPr>
              <w:t>proposal</w:t>
            </w:r>
          </w:p>
        </w:tc>
        <w:tc>
          <w:tcPr>
            <w:tcW w:w="2209" w:type="dxa"/>
            <w:shd w:val="clear" w:color="auto" w:fill="E9F4EB"/>
          </w:tcPr>
          <w:p w14:paraId="5E2316B1">
            <w:pPr>
              <w:pStyle w:val="16"/>
              <w:spacing w:before="92"/>
              <w:ind w:left="91"/>
              <w:rPr>
                <w:rFonts w:ascii="Tahoma"/>
                <w:sz w:val="24"/>
              </w:rPr>
            </w:pPr>
            <w:r>
              <w:rPr>
                <w:rFonts w:ascii="Tahoma"/>
                <w:color w:val="54BC7F"/>
                <w:spacing w:val="-2"/>
                <w:w w:val="105"/>
                <w:sz w:val="24"/>
              </w:rPr>
              <w:t>preserve</w:t>
            </w:r>
          </w:p>
        </w:tc>
      </w:tr>
      <w:tr w14:paraId="50463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7" w:hRule="atLeast"/>
        </w:trPr>
        <w:tc>
          <w:tcPr>
            <w:tcW w:w="3183" w:type="dxa"/>
            <w:shd w:val="clear" w:color="auto" w:fill="E9F4EB"/>
          </w:tcPr>
          <w:p w14:paraId="623E5229">
            <w:pPr>
              <w:pStyle w:val="16"/>
              <w:tabs>
                <w:tab w:val="left" w:pos="2236"/>
              </w:tabs>
              <w:spacing w:before="41"/>
              <w:ind w:left="765"/>
              <w:rPr>
                <w:rFonts w:ascii="Tahoma"/>
                <w:sz w:val="24"/>
              </w:rPr>
            </w:pPr>
            <w:r>
              <w:rPr>
                <w:rFonts w:ascii="Tahoma"/>
                <w:color w:val="54BC7F"/>
                <w:spacing w:val="-2"/>
                <w:w w:val="105"/>
                <w:sz w:val="24"/>
              </w:rPr>
              <w:t>temple</w:t>
            </w:r>
            <w:r>
              <w:rPr>
                <w:rFonts w:ascii="Tahoma"/>
                <w:color w:val="54BC7F"/>
                <w:sz w:val="24"/>
              </w:rPr>
              <w:tab/>
            </w:r>
            <w:r>
              <w:rPr>
                <w:rFonts w:ascii="Tahoma"/>
                <w:color w:val="54BC7F"/>
                <w:spacing w:val="-2"/>
                <w:w w:val="105"/>
                <w:sz w:val="24"/>
              </w:rPr>
              <w:t>damage</w:t>
            </w:r>
          </w:p>
        </w:tc>
        <w:tc>
          <w:tcPr>
            <w:tcW w:w="1650" w:type="dxa"/>
            <w:shd w:val="clear" w:color="auto" w:fill="E9F4EB"/>
          </w:tcPr>
          <w:p w14:paraId="31863A79">
            <w:pPr>
              <w:pStyle w:val="16"/>
              <w:spacing w:before="41"/>
              <w:ind w:left="632"/>
              <w:rPr>
                <w:rFonts w:ascii="Tahoma"/>
                <w:sz w:val="24"/>
              </w:rPr>
            </w:pPr>
            <w:r>
              <w:rPr>
                <w:rFonts w:ascii="Tahoma"/>
                <w:color w:val="54BC7F"/>
                <w:spacing w:val="-2"/>
                <w:w w:val="105"/>
                <w:sz w:val="24"/>
              </w:rPr>
              <w:t>heritage</w:t>
            </w:r>
          </w:p>
        </w:tc>
        <w:tc>
          <w:tcPr>
            <w:tcW w:w="1683" w:type="dxa"/>
            <w:shd w:val="clear" w:color="auto" w:fill="E9F4EB"/>
          </w:tcPr>
          <w:p w14:paraId="3524AB22">
            <w:pPr>
              <w:pStyle w:val="16"/>
              <w:spacing w:before="41"/>
              <w:ind w:left="605"/>
              <w:rPr>
                <w:rFonts w:ascii="Tahoma"/>
                <w:sz w:val="24"/>
              </w:rPr>
            </w:pPr>
            <w:r>
              <w:rPr>
                <w:rFonts w:ascii="Tahoma"/>
                <w:color w:val="54BC7F"/>
                <w:spacing w:val="-2"/>
                <w:w w:val="105"/>
                <w:sz w:val="24"/>
              </w:rPr>
              <w:t>establish</w:t>
            </w:r>
          </w:p>
        </w:tc>
        <w:tc>
          <w:tcPr>
            <w:tcW w:w="2209" w:type="dxa"/>
            <w:shd w:val="clear" w:color="auto" w:fill="E9F4EB"/>
          </w:tcPr>
          <w:p w14:paraId="598AB243">
            <w:pPr>
              <w:pStyle w:val="16"/>
              <w:spacing w:before="41"/>
              <w:ind w:left="623"/>
              <w:rPr>
                <w:rFonts w:ascii="Tahoma"/>
                <w:sz w:val="24"/>
              </w:rPr>
            </w:pPr>
            <w:r>
              <w:rPr>
                <w:rFonts w:ascii="Tahoma"/>
                <w:color w:val="54BC7F"/>
                <w:spacing w:val="-2"/>
                <w:w w:val="105"/>
                <w:sz w:val="24"/>
              </w:rPr>
              <w:t>prevent</w:t>
            </w:r>
          </w:p>
        </w:tc>
      </w:tr>
    </w:tbl>
    <w:p w14:paraId="39D5A957">
      <w:pPr>
        <w:pStyle w:val="11"/>
        <w:rPr>
          <w:rFonts w:ascii="Tahoma"/>
          <w:sz w:val="20"/>
        </w:rPr>
      </w:pPr>
    </w:p>
    <w:p w14:paraId="07F2594E">
      <w:pPr>
        <w:pStyle w:val="11"/>
        <w:spacing w:before="3"/>
        <w:rPr>
          <w:rFonts w:ascii="Tahoma"/>
          <w:sz w:val="24"/>
        </w:rPr>
      </w:pPr>
      <w:r>
        <mc:AlternateContent>
          <mc:Choice Requires="wps">
            <w:drawing>
              <wp:anchor distT="0" distB="0" distL="0" distR="0" simplePos="0" relativeHeight="251920384" behindDoc="1" locked="0" layoutInCell="1" allowOverlap="1">
                <wp:simplePos x="0" y="0"/>
                <wp:positionH relativeFrom="page">
                  <wp:posOffset>2240280</wp:posOffset>
                </wp:positionH>
                <wp:positionV relativeFrom="paragraph">
                  <wp:posOffset>200660</wp:posOffset>
                </wp:positionV>
                <wp:extent cx="3420110" cy="1270"/>
                <wp:effectExtent l="0" t="0" r="0" b="0"/>
                <wp:wrapTopAndBottom/>
                <wp:docPr id="406" name="Graphic 406"/>
                <wp:cNvGraphicFramePr/>
                <a:graphic xmlns:a="http://schemas.openxmlformats.org/drawingml/2006/main">
                  <a:graphicData uri="http://schemas.microsoft.com/office/word/2010/wordprocessingShape">
                    <wps:wsp>
                      <wps:cNvSpPr/>
                      <wps:spPr>
                        <a:xfrm>
                          <a:off x="0" y="0"/>
                          <a:ext cx="3420110" cy="1270"/>
                        </a:xfrm>
                        <a:custGeom>
                          <a:avLst/>
                          <a:gdLst/>
                          <a:ahLst/>
                          <a:cxnLst/>
                          <a:rect l="l" t="t" r="r" b="b"/>
                          <a:pathLst>
                            <a:path w="3420110">
                              <a:moveTo>
                                <a:pt x="0" y="0"/>
                              </a:moveTo>
                              <a:lnTo>
                                <a:pt x="341998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406" o:spid="_x0000_s1026" o:spt="100" style="position:absolute;left:0pt;margin-left:176.4pt;margin-top:15.8pt;height:0.1pt;width:269.3pt;mso-position-horizontal-relative:page;mso-wrap-distance-bottom:0pt;mso-wrap-distance-top:0pt;z-index:-251396096;mso-width-relative:page;mso-height-relative:page;" filled="f" stroked="t" coordsize="3420110,1" o:gfxdata="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6TE9YAAAAJAQAADwAA&#10;AAAAAAABACAAAAAiAAAAZHJzL2Rvd25yZXYueG1sUEsBAhQAFAAAAAgAh07iQCySIJ0YAgAAfgQA&#10;AA4AAAAAAAAAAQAgAAAAJQEAAGRycy9lMm9Eb2MueG1sUEsFBgAAAAAGAAYAWQEAAK8FAAAAAA==&#10;" path="m0,0l3419983,0e">
                <v:fill on="f" focussize="0,0"/>
                <v:stroke weight="0.25pt" color="#231F20" joinstyle="round"/>
                <v:imagedata o:title=""/>
                <o:lock v:ext="edit" aspectratio="f"/>
                <v:textbox inset="0mm,0mm,0mm,0mm"/>
                <w10:wrap type="topAndBottom"/>
              </v:shape>
            </w:pict>
          </mc:Fallback>
        </mc:AlternateContent>
      </w:r>
    </w:p>
    <w:p w14:paraId="67338E30">
      <w:pPr>
        <w:pStyle w:val="11"/>
        <w:spacing w:before="3"/>
        <w:rPr>
          <w:rFonts w:ascii="Tahoma"/>
          <w:sz w:val="33"/>
        </w:rPr>
      </w:pPr>
    </w:p>
    <w:p w14:paraId="071AAE5F">
      <w:pPr>
        <w:spacing w:before="1"/>
        <w:ind w:left="1757" w:right="0" w:firstLine="0"/>
        <w:jc w:val="both"/>
        <w:rPr>
          <w:i/>
          <w:sz w:val="22"/>
        </w:rPr>
      </w:pPr>
      <w:r>
        <w:rPr>
          <w:i/>
          <w:color w:val="231F20"/>
          <w:spacing w:val="-2"/>
          <w:sz w:val="22"/>
        </w:rPr>
        <w:t>Cairo,</w:t>
      </w:r>
      <w:r>
        <w:rPr>
          <w:i/>
          <w:color w:val="231F20"/>
          <w:spacing w:val="-8"/>
          <w:sz w:val="22"/>
        </w:rPr>
        <w:t xml:space="preserve"> </w:t>
      </w:r>
      <w:r>
        <w:rPr>
          <w:i/>
          <w:color w:val="231F20"/>
          <w:spacing w:val="-2"/>
          <w:sz w:val="22"/>
        </w:rPr>
        <w:t>16</w:t>
      </w:r>
      <w:r>
        <w:rPr>
          <w:i/>
          <w:color w:val="231F20"/>
          <w:spacing w:val="-7"/>
          <w:sz w:val="22"/>
        </w:rPr>
        <w:t xml:space="preserve"> </w:t>
      </w:r>
      <w:r>
        <w:rPr>
          <w:i/>
          <w:color w:val="231F20"/>
          <w:spacing w:val="-2"/>
          <w:sz w:val="22"/>
        </w:rPr>
        <w:t>March,</w:t>
      </w:r>
      <w:r>
        <w:rPr>
          <w:i/>
          <w:color w:val="231F20"/>
          <w:spacing w:val="-8"/>
          <w:sz w:val="22"/>
        </w:rPr>
        <w:t xml:space="preserve"> </w:t>
      </w:r>
      <w:r>
        <w:rPr>
          <w:i/>
          <w:color w:val="231F20"/>
          <w:spacing w:val="-4"/>
          <w:sz w:val="22"/>
        </w:rPr>
        <w:t>1956</w:t>
      </w:r>
    </w:p>
    <w:p w14:paraId="33FF9D9A">
      <w:pPr>
        <w:pStyle w:val="11"/>
        <w:tabs>
          <w:tab w:val="left" w:pos="9113"/>
        </w:tabs>
        <w:spacing w:before="147"/>
        <w:ind w:left="1757"/>
        <w:jc w:val="both"/>
      </w:pPr>
      <w:r>
        <w:rPr>
          <w:color w:val="231F20"/>
        </w:rPr>
        <w:t>In</w:t>
      </w:r>
      <w:r>
        <w:rPr>
          <w:color w:val="231F20"/>
          <w:spacing w:val="40"/>
        </w:rPr>
        <w:t xml:space="preserve"> </w:t>
      </w:r>
      <w:r>
        <w:rPr>
          <w:color w:val="231F20"/>
        </w:rPr>
        <w:t>a</w:t>
      </w:r>
      <w:r>
        <w:rPr>
          <w:color w:val="231F20"/>
          <w:spacing w:val="40"/>
        </w:rPr>
        <w:t xml:space="preserve"> </w:t>
      </w:r>
      <w:r>
        <w:rPr>
          <w:color w:val="231F20"/>
          <w:spacing w:val="9"/>
        </w:rPr>
        <w:t>speech</w:t>
      </w:r>
      <w:r>
        <w:rPr>
          <w:color w:val="231F20"/>
          <w:spacing w:val="40"/>
        </w:rPr>
        <w:t xml:space="preserve"> </w:t>
      </w:r>
      <w:r>
        <w:rPr>
          <w:color w:val="231F20"/>
        </w:rPr>
        <w:t>today,</w:t>
      </w:r>
      <w:r>
        <w:rPr>
          <w:color w:val="231F20"/>
          <w:spacing w:val="40"/>
        </w:rPr>
        <w:t xml:space="preserve"> </w:t>
      </w:r>
      <w:r>
        <w:rPr>
          <w:color w:val="231F20"/>
        </w:rPr>
        <w:t>a</w:t>
      </w:r>
      <w:r>
        <w:rPr>
          <w:color w:val="231F20"/>
          <w:spacing w:val="40"/>
        </w:rPr>
        <w:t xml:space="preserve"> </w:t>
      </w:r>
      <w:r>
        <w:rPr>
          <w:color w:val="231F20"/>
          <w:spacing w:val="9"/>
        </w:rPr>
        <w:t>scientist</w:t>
      </w:r>
      <w:r>
        <w:rPr>
          <w:color w:val="231F20"/>
          <w:spacing w:val="40"/>
        </w:rPr>
        <w:t xml:space="preserve"> </w:t>
      </w:r>
      <w:r>
        <w:rPr>
          <w:color w:val="231F20"/>
        </w:rPr>
        <w:t>gave</w:t>
      </w:r>
      <w:r>
        <w:rPr>
          <w:color w:val="231F20"/>
          <w:spacing w:val="40"/>
        </w:rPr>
        <w:t xml:space="preserve"> </w:t>
      </w:r>
      <w:r>
        <w:rPr>
          <w:color w:val="231F20"/>
        </w:rPr>
        <w:t>her</w:t>
      </w:r>
      <w:r>
        <w:rPr>
          <w:color w:val="231F20"/>
          <w:spacing w:val="40"/>
        </w:rPr>
        <w:t xml:space="preserve"> </w:t>
      </w:r>
      <w:r>
        <w:rPr>
          <w:color w:val="231F20"/>
        </w:rPr>
        <w:t>view</w:t>
      </w:r>
      <w:r>
        <w:rPr>
          <w:color w:val="231F20"/>
          <w:spacing w:val="40"/>
        </w:rPr>
        <w:t xml:space="preserve"> </w:t>
      </w:r>
      <w:r>
        <w:rPr>
          <w:color w:val="231F20"/>
        </w:rPr>
        <w:t>on</w:t>
      </w:r>
      <w:r>
        <w:rPr>
          <w:color w:val="231F20"/>
          <w:spacing w:val="40"/>
        </w:rPr>
        <w:t xml:space="preserve"> </w:t>
      </w:r>
      <w:r>
        <w:rPr>
          <w:color w:val="231F20"/>
        </w:rPr>
        <w:t>the</w:t>
      </w:r>
      <w:r>
        <w:rPr>
          <w:color w:val="231F20"/>
          <w:spacing w:val="40"/>
        </w:rPr>
        <w:t xml:space="preserve"> </w:t>
      </w:r>
      <w:r>
        <w:rPr>
          <w:color w:val="231F20"/>
        </w:rPr>
        <w:t>new</w:t>
      </w:r>
      <w:r>
        <w:rPr>
          <w:color w:val="231F20"/>
          <w:spacing w:val="46"/>
        </w:rPr>
        <w:t xml:space="preserve"> </w:t>
      </w:r>
      <w:r>
        <w:rPr>
          <w:color w:val="231F20"/>
          <w:u w:val="single" w:color="231F20"/>
        </w:rPr>
        <w:tab/>
      </w:r>
      <w:r>
        <w:rPr>
          <w:color w:val="231F20"/>
        </w:rPr>
        <w:t>.</w:t>
      </w:r>
      <w:r>
        <w:rPr>
          <w:color w:val="231F20"/>
          <w:spacing w:val="46"/>
        </w:rPr>
        <w:t xml:space="preserve"> </w:t>
      </w:r>
      <w:r>
        <w:rPr>
          <w:color w:val="231F20"/>
        </w:rPr>
        <w:t>She</w:t>
      </w:r>
      <w:r>
        <w:rPr>
          <w:color w:val="231F20"/>
          <w:spacing w:val="47"/>
        </w:rPr>
        <w:t xml:space="preserve"> </w:t>
      </w:r>
      <w:r>
        <w:rPr>
          <w:color w:val="231F20"/>
        </w:rPr>
        <w:t>said</w:t>
      </w:r>
      <w:r>
        <w:rPr>
          <w:color w:val="231F20"/>
          <w:spacing w:val="47"/>
        </w:rPr>
        <w:t xml:space="preserve"> </w:t>
      </w:r>
      <w:r>
        <w:rPr>
          <w:color w:val="231F20"/>
          <w:spacing w:val="7"/>
        </w:rPr>
        <w:t>that</w:t>
      </w:r>
    </w:p>
    <w:p w14:paraId="3A69683C">
      <w:pPr>
        <w:pStyle w:val="11"/>
        <w:tabs>
          <w:tab w:val="left" w:pos="2933"/>
          <w:tab w:val="left" w:pos="3305"/>
          <w:tab w:val="left" w:pos="5272"/>
          <w:tab w:val="left" w:pos="6812"/>
          <w:tab w:val="left" w:pos="6897"/>
          <w:tab w:val="left" w:pos="8093"/>
          <w:tab w:val="left" w:pos="8356"/>
          <w:tab w:val="left" w:pos="10713"/>
        </w:tabs>
        <w:spacing w:before="147" w:line="379" w:lineRule="auto"/>
        <w:ind w:left="1757" w:right="1189"/>
        <w:jc w:val="both"/>
      </w:pPr>
      <w:r>
        <w:rPr>
          <w:color w:val="231F20"/>
          <w:u w:val="single" w:color="231F20"/>
        </w:rPr>
        <w:tab/>
      </w:r>
      <w:r>
        <w:rPr>
          <w:color w:val="231F20"/>
        </w:rPr>
        <w:t xml:space="preserve"> is important and our area needs economic </w:t>
      </w:r>
      <w:r>
        <w:rPr>
          <w:color w:val="231F20"/>
          <w:u w:val="single" w:color="231F20"/>
        </w:rPr>
        <w:tab/>
      </w:r>
      <w:r>
        <w:rPr>
          <w:color w:val="231F20"/>
          <w:u w:val="single" w:color="231F20"/>
        </w:rPr>
        <w:tab/>
      </w:r>
      <w:r>
        <w:rPr>
          <w:color w:val="231F20"/>
          <w:spacing w:val="-6"/>
        </w:rPr>
        <w:t xml:space="preserve"> </w:t>
      </w:r>
      <w:r>
        <w:rPr>
          <w:color w:val="231F20"/>
        </w:rPr>
        <w:t>as</w:t>
      </w:r>
      <w:r>
        <w:rPr>
          <w:color w:val="231F20"/>
          <w:spacing w:val="-2"/>
        </w:rPr>
        <w:t xml:space="preserve"> </w:t>
      </w:r>
      <w:r>
        <w:rPr>
          <w:color w:val="231F20"/>
        </w:rPr>
        <w:t>well.</w:t>
      </w:r>
      <w:r>
        <w:rPr>
          <w:color w:val="231F20"/>
          <w:spacing w:val="-2"/>
        </w:rPr>
        <w:t xml:space="preserve"> </w:t>
      </w:r>
      <w:r>
        <w:rPr>
          <w:color w:val="231F20"/>
        </w:rPr>
        <w:t>But</w:t>
      </w:r>
      <w:r>
        <w:rPr>
          <w:color w:val="231F20"/>
          <w:spacing w:val="-2"/>
        </w:rPr>
        <w:t xml:space="preserve"> </w:t>
      </w:r>
      <w:r>
        <w:rPr>
          <w:color w:val="231F20"/>
        </w:rPr>
        <w:t>she</w:t>
      </w:r>
      <w:r>
        <w:rPr>
          <w:color w:val="231F20"/>
          <w:spacing w:val="-2"/>
        </w:rPr>
        <w:t xml:space="preserve"> </w:t>
      </w:r>
      <w:r>
        <w:rPr>
          <w:color w:val="231F20"/>
        </w:rPr>
        <w:t xml:space="preserve">added, “We should not accept the project if it puts our cultural </w:t>
      </w:r>
      <w:r>
        <w:rPr>
          <w:color w:val="231F20"/>
          <w:u w:val="single" w:color="231F20"/>
        </w:rPr>
        <w:tab/>
      </w:r>
      <w:r>
        <w:rPr>
          <w:color w:val="231F20"/>
          <w:spacing w:val="-16"/>
        </w:rPr>
        <w:t xml:space="preserve"> </w:t>
      </w:r>
      <w:r>
        <w:rPr>
          <w:color w:val="231F20"/>
          <w:spacing w:val="-2"/>
        </w:rPr>
        <w:t>in</w:t>
      </w:r>
      <w:r>
        <w:rPr>
          <w:color w:val="231F20"/>
          <w:spacing w:val="-13"/>
        </w:rPr>
        <w:t xml:space="preserve"> </w:t>
      </w:r>
      <w:r>
        <w:rPr>
          <w:color w:val="231F20"/>
          <w:spacing w:val="-2"/>
        </w:rPr>
        <w:t>danger.</w:t>
      </w:r>
      <w:r>
        <w:rPr>
          <w:color w:val="231F20"/>
          <w:spacing w:val="-13"/>
        </w:rPr>
        <w:t xml:space="preserve"> </w:t>
      </w:r>
      <w:r>
        <w:rPr>
          <w:color w:val="231F20"/>
          <w:spacing w:val="-2"/>
        </w:rPr>
        <w:t>We</w:t>
      </w:r>
      <w:r>
        <w:rPr>
          <w:color w:val="231F20"/>
          <w:spacing w:val="-14"/>
        </w:rPr>
        <w:t xml:space="preserve"> </w:t>
      </w:r>
      <w:r>
        <w:rPr>
          <w:color w:val="231F20"/>
          <w:spacing w:val="-2"/>
        </w:rPr>
        <w:t>must</w:t>
      </w:r>
      <w:r>
        <w:rPr>
          <w:color w:val="231F20"/>
          <w:spacing w:val="-13"/>
        </w:rPr>
        <w:t xml:space="preserve"> </w:t>
      </w:r>
      <w:r>
        <w:rPr>
          <w:color w:val="231F20"/>
          <w:spacing w:val="-2"/>
        </w:rPr>
        <w:t xml:space="preserve">protect </w:t>
      </w:r>
      <w:r>
        <w:rPr>
          <w:color w:val="231F20"/>
        </w:rPr>
        <w:t xml:space="preserve">the </w:t>
      </w:r>
      <w:r>
        <w:rPr>
          <w:color w:val="231F20"/>
          <w:u w:val="single" w:color="231F20"/>
        </w:rPr>
        <w:tab/>
      </w:r>
      <w:r>
        <w:rPr>
          <w:color w:val="231F20"/>
          <w:u w:val="single" w:color="231F20"/>
        </w:rPr>
        <w:tab/>
      </w:r>
      <w:r>
        <w:rPr>
          <w:color w:val="231F20"/>
        </w:rPr>
        <w:t xml:space="preserve"> and make sure that no </w:t>
      </w:r>
      <w:r>
        <w:rPr>
          <w:color w:val="231F20"/>
          <w:u w:val="single" w:color="231F20"/>
        </w:rPr>
        <w:tab/>
      </w:r>
      <w:r>
        <w:rPr>
          <w:color w:val="231F20"/>
          <w:spacing w:val="-10"/>
        </w:rPr>
        <w:t xml:space="preserve"> </w:t>
      </w:r>
      <w:r>
        <w:rPr>
          <w:color w:val="231F20"/>
        </w:rPr>
        <w:t>is</w:t>
      </w:r>
      <w:r>
        <w:rPr>
          <w:color w:val="231F20"/>
          <w:spacing w:val="-6"/>
        </w:rPr>
        <w:t xml:space="preserve"> </w:t>
      </w:r>
      <w:r>
        <w:rPr>
          <w:color w:val="231F20"/>
        </w:rPr>
        <w:t>done.”</w:t>
      </w:r>
      <w:r>
        <w:rPr>
          <w:color w:val="231F20"/>
          <w:spacing w:val="-6"/>
        </w:rPr>
        <w:t xml:space="preserve"> </w:t>
      </w:r>
      <w:r>
        <w:rPr>
          <w:color w:val="231F20"/>
        </w:rPr>
        <w:t>Before</w:t>
      </w:r>
      <w:r>
        <w:rPr>
          <w:color w:val="231F20"/>
          <w:spacing w:val="-6"/>
        </w:rPr>
        <w:t xml:space="preserve"> </w:t>
      </w:r>
      <w:r>
        <w:rPr>
          <w:color w:val="231F20"/>
        </w:rPr>
        <w:t>she</w:t>
      </w:r>
      <w:r>
        <w:rPr>
          <w:color w:val="231F20"/>
          <w:spacing w:val="-6"/>
        </w:rPr>
        <w:t xml:space="preserve"> </w:t>
      </w:r>
      <w:r>
        <w:rPr>
          <w:color w:val="231F20"/>
        </w:rPr>
        <w:t>ended</w:t>
      </w:r>
      <w:r>
        <w:rPr>
          <w:color w:val="231F20"/>
          <w:spacing w:val="-6"/>
        </w:rPr>
        <w:t xml:space="preserve"> </w:t>
      </w:r>
      <w:r>
        <w:rPr>
          <w:color w:val="231F20"/>
        </w:rPr>
        <w:t>her</w:t>
      </w:r>
      <w:r>
        <w:rPr>
          <w:color w:val="231F20"/>
          <w:spacing w:val="-6"/>
        </w:rPr>
        <w:t xml:space="preserve"> </w:t>
      </w:r>
      <w:r>
        <w:rPr>
          <w:color w:val="231F20"/>
        </w:rPr>
        <w:t xml:space="preserve">speech, the scientist suggested that we need to </w:t>
      </w:r>
      <w:r>
        <w:rPr>
          <w:color w:val="231F20"/>
          <w:u w:val="single" w:color="231F20"/>
        </w:rPr>
        <w:tab/>
      </w:r>
      <w:r>
        <w:rPr>
          <w:color w:val="231F20"/>
          <w:u w:val="single" w:color="231F20"/>
        </w:rPr>
        <w:tab/>
      </w:r>
      <w:r>
        <w:rPr>
          <w:color w:val="231F20"/>
        </w:rPr>
        <w:t xml:space="preserve"> a committee of experts to </w:t>
      </w:r>
      <w:r>
        <w:rPr>
          <w:color w:val="231F20"/>
          <w:u w:val="single" w:color="231F20"/>
        </w:rPr>
        <w:tab/>
      </w:r>
      <w:r>
        <w:rPr>
          <w:color w:val="231F20"/>
        </w:rPr>
        <w:t xml:space="preserve"> the cultural heritage and </w:t>
      </w:r>
      <w:r>
        <w:rPr>
          <w:color w:val="231F20"/>
          <w:u w:val="single" w:color="231F20"/>
        </w:rPr>
        <w:tab/>
      </w:r>
      <w:r>
        <w:rPr>
          <w:color w:val="231F20"/>
        </w:rPr>
        <w:t xml:space="preserve"> it from being harmed.</w:t>
      </w:r>
    </w:p>
    <w:p w14:paraId="387867B5">
      <w:pPr>
        <w:pStyle w:val="11"/>
        <w:spacing w:before="3"/>
        <w:rPr>
          <w:sz w:val="17"/>
        </w:rPr>
      </w:pPr>
    </w:p>
    <w:p w14:paraId="0D5C39C9">
      <w:pPr>
        <w:spacing w:before="100"/>
        <w:ind w:left="1748" w:right="0" w:firstLine="0"/>
        <w:jc w:val="left"/>
        <w:rPr>
          <w:rFonts w:ascii="Tahoma"/>
          <w:sz w:val="26"/>
        </w:rPr>
      </w:pPr>
      <w:r>
        <w:rPr>
          <w:rFonts w:ascii="Tahoma"/>
          <w:color w:val="25704A"/>
          <w:sz w:val="26"/>
        </w:rPr>
        <w:t>Discuss</w:t>
      </w:r>
      <w:r>
        <w:rPr>
          <w:rFonts w:ascii="Tahoma"/>
          <w:color w:val="25704A"/>
          <w:spacing w:val="-2"/>
          <w:sz w:val="26"/>
        </w:rPr>
        <w:t xml:space="preserve"> </w:t>
      </w:r>
      <w:r>
        <w:rPr>
          <w:rFonts w:ascii="Tahoma"/>
          <w:color w:val="25704A"/>
          <w:sz w:val="26"/>
        </w:rPr>
        <w:t>one</w:t>
      </w:r>
      <w:r>
        <w:rPr>
          <w:rFonts w:ascii="Tahoma"/>
          <w:color w:val="25704A"/>
          <w:spacing w:val="-2"/>
          <w:sz w:val="26"/>
        </w:rPr>
        <w:t xml:space="preserve"> </w:t>
      </w:r>
      <w:r>
        <w:rPr>
          <w:rFonts w:ascii="Tahoma"/>
          <w:color w:val="25704A"/>
          <w:sz w:val="26"/>
        </w:rPr>
        <w:t>or</w:t>
      </w:r>
      <w:r>
        <w:rPr>
          <w:rFonts w:ascii="Tahoma"/>
          <w:color w:val="25704A"/>
          <w:spacing w:val="-1"/>
          <w:sz w:val="26"/>
        </w:rPr>
        <w:t xml:space="preserve"> </w:t>
      </w:r>
      <w:r>
        <w:rPr>
          <w:rFonts w:ascii="Tahoma"/>
          <w:color w:val="25704A"/>
          <w:sz w:val="26"/>
        </w:rPr>
        <w:t>more</w:t>
      </w:r>
      <w:r>
        <w:rPr>
          <w:rFonts w:ascii="Tahoma"/>
          <w:color w:val="25704A"/>
          <w:spacing w:val="-2"/>
          <w:sz w:val="26"/>
        </w:rPr>
        <w:t xml:space="preserve"> </w:t>
      </w:r>
      <w:r>
        <w:rPr>
          <w:rFonts w:ascii="Tahoma"/>
          <w:color w:val="25704A"/>
          <w:sz w:val="26"/>
        </w:rPr>
        <w:t>of</w:t>
      </w:r>
      <w:r>
        <w:rPr>
          <w:rFonts w:ascii="Tahoma"/>
          <w:color w:val="25704A"/>
          <w:spacing w:val="-2"/>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questions</w:t>
      </w:r>
      <w:r>
        <w:rPr>
          <w:rFonts w:ascii="Tahoma"/>
          <w:color w:val="25704A"/>
          <w:spacing w:val="-2"/>
          <w:sz w:val="26"/>
        </w:rPr>
        <w:t xml:space="preserve"> </w:t>
      </w:r>
      <w:r>
        <w:rPr>
          <w:rFonts w:ascii="Tahoma"/>
          <w:color w:val="25704A"/>
          <w:sz w:val="26"/>
        </w:rPr>
        <w:t>below</w:t>
      </w:r>
      <w:r>
        <w:rPr>
          <w:rFonts w:ascii="Tahoma"/>
          <w:color w:val="25704A"/>
          <w:spacing w:val="-2"/>
          <w:sz w:val="26"/>
        </w:rPr>
        <w:t xml:space="preserve"> </w:t>
      </w:r>
      <w:r>
        <w:rPr>
          <w:rFonts w:ascii="Tahoma"/>
          <w:color w:val="25704A"/>
          <w:sz w:val="26"/>
        </w:rPr>
        <w:t>in</w:t>
      </w:r>
      <w:r>
        <w:rPr>
          <w:rFonts w:ascii="Tahoma"/>
          <w:color w:val="25704A"/>
          <w:spacing w:val="-1"/>
          <w:sz w:val="26"/>
        </w:rPr>
        <w:t xml:space="preserve"> </w:t>
      </w:r>
      <w:r>
        <w:rPr>
          <w:rFonts w:ascii="Tahoma"/>
          <w:color w:val="25704A"/>
          <w:spacing w:val="-2"/>
          <w:sz w:val="26"/>
        </w:rPr>
        <w:t>groups.</w:t>
      </w:r>
    </w:p>
    <w:p w14:paraId="3C88BEBB">
      <w:pPr>
        <w:pStyle w:val="15"/>
        <w:numPr>
          <w:ilvl w:val="0"/>
          <w:numId w:val="5"/>
        </w:numPr>
        <w:tabs>
          <w:tab w:val="left" w:pos="2097"/>
        </w:tabs>
        <w:spacing w:before="212"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were</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solutions</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problem</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building</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Aswan</w:t>
      </w:r>
      <w:r>
        <w:rPr>
          <w:color w:val="231F20"/>
          <w:spacing w:val="-8"/>
          <w:sz w:val="22"/>
        </w:rPr>
        <w:t xml:space="preserve"> </w:t>
      </w:r>
      <w:r>
        <w:rPr>
          <w:color w:val="231F20"/>
          <w:spacing w:val="-4"/>
          <w:sz w:val="22"/>
        </w:rPr>
        <w:t>Dam?</w:t>
      </w:r>
    </w:p>
    <w:p w14:paraId="265FDFB4">
      <w:pPr>
        <w:pStyle w:val="15"/>
        <w:numPr>
          <w:ilvl w:val="0"/>
          <w:numId w:val="5"/>
        </w:numPr>
        <w:tabs>
          <w:tab w:val="left" w:pos="2097"/>
        </w:tabs>
        <w:spacing w:before="141" w:after="0" w:line="266" w:lineRule="auto"/>
        <w:ind w:left="2097" w:right="2043" w:hanging="341"/>
        <w:jc w:val="left"/>
        <w:rPr>
          <w:sz w:val="22"/>
        </w:rPr>
      </w:pPr>
      <w:r>
        <w:rPr>
          <w:color w:val="231F20"/>
          <w:sz w:val="22"/>
        </w:rPr>
        <w:t>A</w:t>
      </w:r>
      <w:r>
        <w:rPr>
          <w:color w:val="231F20"/>
          <w:spacing w:val="-7"/>
          <w:sz w:val="22"/>
        </w:rPr>
        <w:t xml:space="preserve"> </w:t>
      </w:r>
      <w:r>
        <w:rPr>
          <w:color w:val="231F20"/>
          <w:sz w:val="22"/>
        </w:rPr>
        <w:t>lot</w:t>
      </w:r>
      <w:r>
        <w:rPr>
          <w:color w:val="231F20"/>
          <w:spacing w:val="-7"/>
          <w:sz w:val="22"/>
        </w:rPr>
        <w:t xml:space="preserve"> </w:t>
      </w:r>
      <w:r>
        <w:rPr>
          <w:color w:val="231F20"/>
          <w:sz w:val="22"/>
        </w:rPr>
        <w:t>of</w:t>
      </w:r>
      <w:r>
        <w:rPr>
          <w:color w:val="231F20"/>
          <w:spacing w:val="-7"/>
          <w:sz w:val="22"/>
        </w:rPr>
        <w:t xml:space="preserve"> </w:t>
      </w:r>
      <w:r>
        <w:rPr>
          <w:color w:val="231F20"/>
          <w:sz w:val="22"/>
        </w:rPr>
        <w:t>money</w:t>
      </w:r>
      <w:r>
        <w:rPr>
          <w:color w:val="231F20"/>
          <w:spacing w:val="-7"/>
          <w:sz w:val="22"/>
        </w:rPr>
        <w:t xml:space="preserve"> </w:t>
      </w:r>
      <w:r>
        <w:rPr>
          <w:color w:val="231F20"/>
          <w:sz w:val="22"/>
        </w:rPr>
        <w:t>was</w:t>
      </w:r>
      <w:r>
        <w:rPr>
          <w:color w:val="231F20"/>
          <w:spacing w:val="-7"/>
          <w:sz w:val="22"/>
        </w:rPr>
        <w:t xml:space="preserve"> </w:t>
      </w:r>
      <w:r>
        <w:rPr>
          <w:color w:val="231F20"/>
          <w:sz w:val="22"/>
        </w:rPr>
        <w:t>spent</w:t>
      </w:r>
      <w:r>
        <w:rPr>
          <w:color w:val="231F20"/>
          <w:spacing w:val="-7"/>
          <w:sz w:val="22"/>
        </w:rPr>
        <w:t xml:space="preserve"> </w:t>
      </w:r>
      <w:r>
        <w:rPr>
          <w:color w:val="231F20"/>
          <w:sz w:val="22"/>
        </w:rPr>
        <w:t>to</w:t>
      </w:r>
      <w:r>
        <w:rPr>
          <w:color w:val="231F20"/>
          <w:spacing w:val="-7"/>
          <w:sz w:val="22"/>
        </w:rPr>
        <w:t xml:space="preserve"> </w:t>
      </w:r>
      <w:r>
        <w:rPr>
          <w:color w:val="231F20"/>
          <w:sz w:val="22"/>
        </w:rPr>
        <w:t>protect</w:t>
      </w:r>
      <w:r>
        <w:rPr>
          <w:color w:val="231F20"/>
          <w:spacing w:val="-7"/>
          <w:sz w:val="22"/>
        </w:rPr>
        <w:t xml:space="preserve"> </w:t>
      </w:r>
      <w:r>
        <w:rPr>
          <w:color w:val="231F20"/>
          <w:sz w:val="22"/>
        </w:rPr>
        <w:t>the</w:t>
      </w:r>
      <w:r>
        <w:rPr>
          <w:color w:val="231F20"/>
          <w:spacing w:val="-7"/>
          <w:sz w:val="22"/>
        </w:rPr>
        <w:t xml:space="preserve"> </w:t>
      </w:r>
      <w:r>
        <w:rPr>
          <w:color w:val="231F20"/>
          <w:sz w:val="22"/>
        </w:rPr>
        <w:t>temples.</w:t>
      </w:r>
      <w:r>
        <w:rPr>
          <w:color w:val="231F20"/>
          <w:spacing w:val="-7"/>
          <w:sz w:val="22"/>
        </w:rPr>
        <w:t xml:space="preserve"> </w:t>
      </w:r>
      <w:r>
        <w:rPr>
          <w:color w:val="231F20"/>
          <w:sz w:val="22"/>
        </w:rPr>
        <w:t>Do</w:t>
      </w:r>
      <w:r>
        <w:rPr>
          <w:color w:val="231F20"/>
          <w:spacing w:val="-7"/>
          <w:sz w:val="22"/>
        </w:rPr>
        <w:t xml:space="preserve"> </w:t>
      </w:r>
      <w:r>
        <w:rPr>
          <w:color w:val="231F20"/>
          <w:sz w:val="22"/>
        </w:rPr>
        <w:t>you</w:t>
      </w:r>
      <w:r>
        <w:rPr>
          <w:color w:val="231F20"/>
          <w:spacing w:val="-7"/>
          <w:sz w:val="22"/>
        </w:rPr>
        <w:t xml:space="preserve"> </w:t>
      </w:r>
      <w:r>
        <w:rPr>
          <w:color w:val="231F20"/>
          <w:sz w:val="22"/>
        </w:rPr>
        <w:t>think</w:t>
      </w:r>
      <w:r>
        <w:rPr>
          <w:color w:val="231F20"/>
          <w:spacing w:val="-7"/>
          <w:sz w:val="22"/>
        </w:rPr>
        <w:t xml:space="preserve"> </w:t>
      </w:r>
      <w:r>
        <w:rPr>
          <w:color w:val="231F20"/>
          <w:sz w:val="22"/>
        </w:rPr>
        <w:t>it</w:t>
      </w:r>
      <w:r>
        <w:rPr>
          <w:color w:val="231F20"/>
          <w:spacing w:val="-7"/>
          <w:sz w:val="22"/>
        </w:rPr>
        <w:t xml:space="preserve"> </w:t>
      </w:r>
      <w:r>
        <w:rPr>
          <w:color w:val="231F20"/>
          <w:sz w:val="22"/>
        </w:rPr>
        <w:t>was</w:t>
      </w:r>
      <w:r>
        <w:rPr>
          <w:color w:val="231F20"/>
          <w:spacing w:val="-7"/>
          <w:sz w:val="22"/>
        </w:rPr>
        <w:t xml:space="preserve"> </w:t>
      </w:r>
      <w:r>
        <w:rPr>
          <w:color w:val="231F20"/>
          <w:sz w:val="22"/>
        </w:rPr>
        <w:t>worthwhile? Why or why not?</w:t>
      </w:r>
    </w:p>
    <w:p w14:paraId="10EF81F8">
      <w:pPr>
        <w:pStyle w:val="15"/>
        <w:numPr>
          <w:ilvl w:val="0"/>
          <w:numId w:val="5"/>
        </w:numPr>
        <w:tabs>
          <w:tab w:val="left" w:pos="2097"/>
        </w:tabs>
        <w:spacing w:before="111" w:after="0" w:line="266" w:lineRule="auto"/>
        <w:ind w:left="2097" w:right="2793" w:hanging="341"/>
        <w:jc w:val="left"/>
        <w:rPr>
          <w:sz w:val="22"/>
        </w:rPr>
      </w:pPr>
      <w:r>
        <w:rPr>
          <w:color w:val="231F20"/>
          <w:sz w:val="22"/>
        </w:rPr>
        <w:t>Why</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6"/>
          <w:sz w:val="22"/>
        </w:rPr>
        <w:t xml:space="preserve"> </w:t>
      </w:r>
      <w:r>
        <w:rPr>
          <w:color w:val="231F20"/>
          <w:sz w:val="22"/>
        </w:rPr>
        <w:t>so</w:t>
      </w:r>
      <w:r>
        <w:rPr>
          <w:color w:val="231F20"/>
          <w:spacing w:val="-15"/>
          <w:sz w:val="22"/>
        </w:rPr>
        <w:t xml:space="preserve"> </w:t>
      </w:r>
      <w:r>
        <w:rPr>
          <w:color w:val="231F20"/>
          <w:sz w:val="22"/>
        </w:rPr>
        <w:t>many</w:t>
      </w:r>
      <w:r>
        <w:rPr>
          <w:color w:val="231F20"/>
          <w:spacing w:val="-15"/>
          <w:sz w:val="22"/>
        </w:rPr>
        <w:t xml:space="preserve"> </w:t>
      </w:r>
      <w:r>
        <w:rPr>
          <w:color w:val="231F20"/>
          <w:sz w:val="22"/>
        </w:rPr>
        <w:t>countries</w:t>
      </w:r>
      <w:r>
        <w:rPr>
          <w:color w:val="231F20"/>
          <w:spacing w:val="-15"/>
          <w:sz w:val="22"/>
        </w:rPr>
        <w:t xml:space="preserve"> </w:t>
      </w:r>
      <w:r>
        <w:rPr>
          <w:color w:val="231F20"/>
          <w:sz w:val="22"/>
        </w:rPr>
        <w:t>contributed</w:t>
      </w:r>
      <w:r>
        <w:rPr>
          <w:color w:val="231F20"/>
          <w:spacing w:val="-16"/>
          <w:sz w:val="22"/>
        </w:rPr>
        <w:t xml:space="preserve"> </w:t>
      </w:r>
      <w:r>
        <w:rPr>
          <w:color w:val="231F20"/>
          <w:sz w:val="22"/>
        </w:rPr>
        <w:t>funds</w:t>
      </w:r>
      <w:r>
        <w:rPr>
          <w:color w:val="231F20"/>
          <w:spacing w:val="-15"/>
          <w:sz w:val="22"/>
        </w:rPr>
        <w:t xml:space="preserve"> </w:t>
      </w:r>
      <w:r>
        <w:rPr>
          <w:color w:val="231F20"/>
          <w:sz w:val="22"/>
        </w:rPr>
        <w:t>and</w:t>
      </w:r>
      <w:r>
        <w:rPr>
          <w:color w:val="231F20"/>
          <w:spacing w:val="-15"/>
          <w:sz w:val="22"/>
        </w:rPr>
        <w:t xml:space="preserve"> </w:t>
      </w:r>
      <w:r>
        <w:rPr>
          <w:color w:val="231F20"/>
          <w:sz w:val="22"/>
        </w:rPr>
        <w:t>offered</w:t>
      </w:r>
      <w:r>
        <w:rPr>
          <w:color w:val="231F20"/>
          <w:spacing w:val="-16"/>
          <w:sz w:val="22"/>
        </w:rPr>
        <w:t xml:space="preserve"> </w:t>
      </w:r>
      <w:r>
        <w:rPr>
          <w:color w:val="231F20"/>
          <w:sz w:val="22"/>
        </w:rPr>
        <w:t>help</w:t>
      </w:r>
      <w:r>
        <w:rPr>
          <w:color w:val="231F20"/>
          <w:spacing w:val="-15"/>
          <w:sz w:val="22"/>
        </w:rPr>
        <w:t xml:space="preserve"> </w:t>
      </w:r>
      <w:r>
        <w:rPr>
          <w:color w:val="231F20"/>
          <w:sz w:val="22"/>
        </w:rPr>
        <w:t>to the Egyptian project?</w:t>
      </w:r>
    </w:p>
    <w:p w14:paraId="7E5240BD">
      <w:pPr>
        <w:pStyle w:val="11"/>
        <w:rPr>
          <w:sz w:val="20"/>
        </w:rPr>
      </w:pPr>
    </w:p>
    <w:p w14:paraId="0912AE89">
      <w:pPr>
        <w:tabs>
          <w:tab w:val="right" w:pos="11234"/>
        </w:tabs>
        <w:spacing w:before="237"/>
        <w:ind w:left="8269" w:right="0" w:firstLine="0"/>
        <w:jc w:val="left"/>
        <w:rPr>
          <w:rFonts w:ascii="Tahoma"/>
          <w:sz w:val="20"/>
        </w:rPr>
      </w:pP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r>
        <w:rPr>
          <w:color w:val="231F20"/>
          <w:sz w:val="18"/>
        </w:rPr>
        <w:tab/>
      </w:r>
      <w:r>
        <w:rPr>
          <w:rFonts w:ascii="Tahoma"/>
          <w:color w:val="231F20"/>
          <w:spacing w:val="-10"/>
          <w:sz w:val="20"/>
        </w:rPr>
        <w:t>5</w:t>
      </w:r>
    </w:p>
    <w:p w14:paraId="54DABC8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087BEB">
      <w:pPr>
        <w:spacing w:after="0" w:line="240" w:lineRule="auto"/>
        <w:jc w:val="left"/>
        <w:rPr>
          <w:rFonts w:ascii="Tahoma"/>
          <w:sz w:val="20"/>
        </w:rPr>
        <w:sectPr>
          <w:pgSz w:w="11910" w:h="16840"/>
          <w:pgMar w:top="0" w:right="0" w:bottom="0" w:left="0" w:header="720" w:footer="720" w:gutter="0"/>
          <w:cols w:space="720" w:num="1"/>
        </w:sectPr>
      </w:pPr>
    </w:p>
    <w:p w14:paraId="7A3EB889">
      <w:pPr>
        <w:pStyle w:val="11"/>
        <w:rPr>
          <w:rFonts w:ascii="Tahoma"/>
          <w:sz w:val="20"/>
        </w:rPr>
      </w:pPr>
    </w:p>
    <w:p w14:paraId="79D862D9">
      <w:pPr>
        <w:pStyle w:val="11"/>
        <w:rPr>
          <w:rFonts w:ascii="Tahoma"/>
          <w:sz w:val="20"/>
        </w:rPr>
      </w:pPr>
    </w:p>
    <w:p w14:paraId="7890B157">
      <w:pPr>
        <w:pStyle w:val="11"/>
        <w:rPr>
          <w:rFonts w:ascii="Tahoma"/>
          <w:sz w:val="20"/>
        </w:rPr>
      </w:pPr>
    </w:p>
    <w:p w14:paraId="56B0ED3F">
      <w:pPr>
        <w:pStyle w:val="11"/>
        <w:rPr>
          <w:rFonts w:ascii="Tahoma"/>
          <w:sz w:val="20"/>
        </w:rPr>
      </w:pPr>
    </w:p>
    <w:p w14:paraId="75D3D37A">
      <w:pPr>
        <w:pStyle w:val="11"/>
        <w:spacing w:before="11"/>
        <w:rPr>
          <w:rFonts w:ascii="Tahoma"/>
          <w:sz w:val="14"/>
        </w:rPr>
      </w:pPr>
    </w:p>
    <w:p w14:paraId="504EA470">
      <w:pPr>
        <w:pStyle w:val="9"/>
      </w:pPr>
      <w:r>
        <mc:AlternateContent>
          <mc:Choice Requires="wps">
            <w:drawing>
              <wp:anchor distT="0" distB="0" distL="0" distR="0" simplePos="0" relativeHeight="25166438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429" name="Graphic 42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29" o:spid="_x0000_s1026" o:spt="100" style="position:absolute;left:0pt;margin-left:217pt;margin-top:-51.35pt;height:20.25pt;width:22.3pt;mso-position-horizontal-relative:page;z-index:25166438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egUcTVw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DcTlK2gAAAAwBAAAPAAAAAAAAAAEAIAAAACIAAABkcnMv&#10;ZG93bnJldi54bWxQSwECFAAUAAAACACHTuJA3oFHE1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Describe</w:t>
      </w:r>
      <w:r>
        <w:rPr>
          <w:color w:val="231F20"/>
          <w:spacing w:val="9"/>
        </w:rPr>
        <w:t xml:space="preserve"> </w:t>
      </w:r>
      <w:r>
        <w:rPr>
          <w:color w:val="231F20"/>
        </w:rPr>
        <w:t>people</w:t>
      </w:r>
      <w:r>
        <w:rPr>
          <w:color w:val="231F20"/>
          <w:spacing w:val="9"/>
        </w:rPr>
        <w:t xml:space="preserve"> </w:t>
      </w:r>
      <w:r>
        <w:rPr>
          <w:color w:val="231F20"/>
        </w:rPr>
        <w:t>or</w:t>
      </w:r>
      <w:r>
        <w:rPr>
          <w:color w:val="231F20"/>
          <w:spacing w:val="9"/>
        </w:rPr>
        <w:t xml:space="preserve"> </w:t>
      </w:r>
      <w:r>
        <w:rPr>
          <w:color w:val="231F20"/>
        </w:rPr>
        <w:t>things</w:t>
      </w:r>
      <w:r>
        <w:rPr>
          <w:color w:val="231F20"/>
          <w:spacing w:val="9"/>
        </w:rPr>
        <w:t xml:space="preserve"> </w:t>
      </w:r>
      <w:r>
        <w:rPr>
          <w:color w:val="231F20"/>
        </w:rPr>
        <w:t>in</w:t>
      </w:r>
      <w:r>
        <w:rPr>
          <w:color w:val="231F20"/>
          <w:spacing w:val="9"/>
        </w:rPr>
        <w:t xml:space="preserve"> </w:t>
      </w:r>
      <w:r>
        <w:rPr>
          <w:color w:val="231F20"/>
        </w:rPr>
        <w:t>greater</w:t>
      </w:r>
      <w:r>
        <w:rPr>
          <w:color w:val="231F20"/>
          <w:spacing w:val="9"/>
        </w:rPr>
        <w:t xml:space="preserve"> </w:t>
      </w:r>
      <w:r>
        <w:rPr>
          <w:color w:val="231F20"/>
          <w:spacing w:val="-2"/>
        </w:rPr>
        <w:t>detail</w:t>
      </w:r>
    </w:p>
    <w:p w14:paraId="1AB857FC">
      <w:pPr>
        <w:spacing w:before="270"/>
        <w:ind w:left="1546" w:right="0" w:firstLine="0"/>
        <w:jc w:val="left"/>
        <w:rPr>
          <w:rFonts w:ascii="Tahoma"/>
          <w:sz w:val="26"/>
        </w:rPr>
      </w:pPr>
      <w:r>
        <w:rPr>
          <w:rFonts w:ascii="Tahoma"/>
          <w:color w:val="25704A"/>
          <w:spacing w:val="-2"/>
          <w:sz w:val="26"/>
        </w:rPr>
        <w:t>Look</w:t>
      </w:r>
      <w:r>
        <w:rPr>
          <w:rFonts w:ascii="Tahoma"/>
          <w:color w:val="25704A"/>
          <w:spacing w:val="-31"/>
          <w:sz w:val="26"/>
        </w:rPr>
        <w:t xml:space="preserve"> </w:t>
      </w:r>
      <w:r>
        <w:rPr>
          <w:rFonts w:ascii="Tahoma"/>
          <w:color w:val="25704A"/>
          <w:spacing w:val="-2"/>
          <w:sz w:val="26"/>
        </w:rPr>
        <w:t>at</w:t>
      </w:r>
      <w:r>
        <w:rPr>
          <w:rFonts w:ascii="Tahoma"/>
          <w:color w:val="25704A"/>
          <w:spacing w:val="-30"/>
          <w:sz w:val="26"/>
        </w:rPr>
        <w:t xml:space="preserve"> </w:t>
      </w:r>
      <w:r>
        <w:rPr>
          <w:rFonts w:ascii="Tahoma"/>
          <w:color w:val="25704A"/>
          <w:spacing w:val="-2"/>
          <w:sz w:val="26"/>
        </w:rPr>
        <w:t>the</w:t>
      </w:r>
      <w:r>
        <w:rPr>
          <w:rFonts w:ascii="Tahoma"/>
          <w:color w:val="25704A"/>
          <w:spacing w:val="-30"/>
          <w:sz w:val="26"/>
        </w:rPr>
        <w:t xml:space="preserve"> </w:t>
      </w:r>
      <w:r>
        <w:rPr>
          <w:rFonts w:ascii="Tahoma"/>
          <w:color w:val="25704A"/>
          <w:spacing w:val="-2"/>
          <w:sz w:val="26"/>
        </w:rPr>
        <w:t>sentences</w:t>
      </w:r>
      <w:r>
        <w:rPr>
          <w:rFonts w:ascii="Tahoma"/>
          <w:color w:val="25704A"/>
          <w:spacing w:val="-31"/>
          <w:sz w:val="26"/>
        </w:rPr>
        <w:t xml:space="preserve"> </w:t>
      </w:r>
      <w:r>
        <w:rPr>
          <w:rFonts w:ascii="Tahoma"/>
          <w:color w:val="25704A"/>
          <w:spacing w:val="-2"/>
          <w:sz w:val="26"/>
        </w:rPr>
        <w:t>below</w:t>
      </w:r>
      <w:r>
        <w:rPr>
          <w:rFonts w:ascii="Tahoma"/>
          <w:color w:val="25704A"/>
          <w:spacing w:val="-30"/>
          <w:sz w:val="26"/>
        </w:rPr>
        <w:t xml:space="preserve"> </w:t>
      </w:r>
      <w:r>
        <w:rPr>
          <w:rFonts w:ascii="Tahoma"/>
          <w:color w:val="25704A"/>
          <w:spacing w:val="-2"/>
          <w:sz w:val="26"/>
        </w:rPr>
        <w:t>and</w:t>
      </w:r>
      <w:r>
        <w:rPr>
          <w:rFonts w:ascii="Tahoma"/>
          <w:color w:val="25704A"/>
          <w:spacing w:val="-30"/>
          <w:sz w:val="26"/>
        </w:rPr>
        <w:t xml:space="preserve"> </w:t>
      </w:r>
      <w:r>
        <w:rPr>
          <w:rFonts w:ascii="Tahoma"/>
          <w:color w:val="25704A"/>
          <w:spacing w:val="-2"/>
          <w:sz w:val="26"/>
        </w:rPr>
        <w:t>underline</w:t>
      </w:r>
      <w:r>
        <w:rPr>
          <w:rFonts w:ascii="Tahoma"/>
          <w:color w:val="25704A"/>
          <w:spacing w:val="-30"/>
          <w:sz w:val="26"/>
        </w:rPr>
        <w:t xml:space="preserve"> </w:t>
      </w:r>
      <w:r>
        <w:rPr>
          <w:rFonts w:ascii="Tahoma"/>
          <w:color w:val="25704A"/>
          <w:spacing w:val="-2"/>
          <w:sz w:val="26"/>
        </w:rPr>
        <w:t>the</w:t>
      </w:r>
      <w:r>
        <w:rPr>
          <w:rFonts w:ascii="Tahoma"/>
          <w:color w:val="25704A"/>
          <w:spacing w:val="-31"/>
          <w:sz w:val="26"/>
        </w:rPr>
        <w:t xml:space="preserve"> </w:t>
      </w:r>
      <w:r>
        <w:rPr>
          <w:rFonts w:ascii="Tahoma"/>
          <w:color w:val="25704A"/>
          <w:spacing w:val="-2"/>
          <w:sz w:val="26"/>
        </w:rPr>
        <w:t>relative</w:t>
      </w:r>
      <w:r>
        <w:rPr>
          <w:rFonts w:ascii="Tahoma"/>
          <w:color w:val="25704A"/>
          <w:spacing w:val="-30"/>
          <w:sz w:val="26"/>
        </w:rPr>
        <w:t xml:space="preserve"> </w:t>
      </w:r>
      <w:r>
        <w:rPr>
          <w:rFonts w:ascii="Tahoma"/>
          <w:color w:val="25704A"/>
          <w:spacing w:val="-2"/>
          <w:sz w:val="26"/>
        </w:rPr>
        <w:t>pronouns</w:t>
      </w:r>
      <w:r>
        <w:rPr>
          <w:rFonts w:ascii="Tahoma"/>
          <w:color w:val="25704A"/>
          <w:spacing w:val="-30"/>
          <w:sz w:val="26"/>
        </w:rPr>
        <w:t xml:space="preserve"> </w:t>
      </w:r>
      <w:r>
        <w:rPr>
          <w:rFonts w:ascii="Tahoma"/>
          <w:color w:val="25704A"/>
          <w:spacing w:val="-2"/>
          <w:sz w:val="26"/>
        </w:rPr>
        <w:t>and</w:t>
      </w:r>
      <w:r>
        <w:rPr>
          <w:rFonts w:ascii="Tahoma"/>
          <w:color w:val="25704A"/>
          <w:spacing w:val="-31"/>
          <w:sz w:val="26"/>
        </w:rPr>
        <w:t xml:space="preserve"> </w:t>
      </w:r>
      <w:r>
        <w:rPr>
          <w:rFonts w:ascii="Tahoma"/>
          <w:color w:val="25704A"/>
          <w:spacing w:val="-2"/>
          <w:sz w:val="26"/>
        </w:rPr>
        <w:t>adverbs.</w:t>
      </w:r>
    </w:p>
    <w:p w14:paraId="2D7E8E85">
      <w:pPr>
        <w:pStyle w:val="11"/>
        <w:spacing w:before="213" w:line="266" w:lineRule="auto"/>
        <w:ind w:left="1587" w:right="1294"/>
      </w:pPr>
      <w:r>
        <w:rPr>
          <w:color w:val="231F20"/>
        </w:rPr>
        <w:t>After</w:t>
      </w:r>
      <w:r>
        <w:rPr>
          <w:color w:val="231F20"/>
          <w:spacing w:val="-1"/>
        </w:rPr>
        <w:t xml:space="preserve"> </w:t>
      </w:r>
      <w:r>
        <w:rPr>
          <w:color w:val="231F20"/>
        </w:rPr>
        <w:t>listening</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scientists</w:t>
      </w:r>
      <w:r>
        <w:rPr>
          <w:color w:val="231F20"/>
          <w:spacing w:val="-1"/>
        </w:rPr>
        <w:t xml:space="preserve"> </w:t>
      </w:r>
      <w:r>
        <w:rPr>
          <w:color w:val="231F20"/>
        </w:rPr>
        <w:t>who</w:t>
      </w:r>
      <w:r>
        <w:rPr>
          <w:color w:val="231F20"/>
          <w:spacing w:val="-1"/>
        </w:rPr>
        <w:t xml:space="preserve"> </w:t>
      </w:r>
      <w:r>
        <w:rPr>
          <w:color w:val="231F20"/>
        </w:rPr>
        <w:t>had</w:t>
      </w:r>
      <w:r>
        <w:rPr>
          <w:color w:val="231F20"/>
          <w:spacing w:val="-1"/>
        </w:rPr>
        <w:t xml:space="preserve"> </w:t>
      </w:r>
      <w:r>
        <w:rPr>
          <w:color w:val="231F20"/>
        </w:rPr>
        <w:t>studied</w:t>
      </w:r>
      <w:r>
        <w:rPr>
          <w:color w:val="231F20"/>
          <w:spacing w:val="-1"/>
        </w:rPr>
        <w:t xml:space="preserve"> </w:t>
      </w:r>
      <w:r>
        <w:rPr>
          <w:color w:val="231F20"/>
        </w:rPr>
        <w:t>the</w:t>
      </w:r>
      <w:r>
        <w:rPr>
          <w:color w:val="231F20"/>
          <w:spacing w:val="-1"/>
        </w:rPr>
        <w:t xml:space="preserve"> </w:t>
      </w:r>
      <w:r>
        <w:rPr>
          <w:color w:val="231F20"/>
        </w:rPr>
        <w:t>problem,</w:t>
      </w:r>
      <w:r>
        <w:rPr>
          <w:color w:val="231F20"/>
          <w:spacing w:val="-1"/>
        </w:rPr>
        <w:t xml:space="preserve"> </w:t>
      </w:r>
      <w:r>
        <w:rPr>
          <w:color w:val="231F20"/>
        </w:rPr>
        <w:t>and</w:t>
      </w:r>
      <w:r>
        <w:rPr>
          <w:color w:val="231F20"/>
          <w:spacing w:val="-1"/>
        </w:rPr>
        <w:t xml:space="preserve"> </w:t>
      </w:r>
      <w:r>
        <w:rPr>
          <w:color w:val="231F20"/>
        </w:rPr>
        <w:t>citizens</w:t>
      </w:r>
      <w:r>
        <w:rPr>
          <w:color w:val="231F20"/>
          <w:spacing w:val="-1"/>
        </w:rPr>
        <w:t xml:space="preserve"> </w:t>
      </w:r>
      <w:r>
        <w:rPr>
          <w:color w:val="231F20"/>
        </w:rPr>
        <w:t>who</w:t>
      </w:r>
      <w:r>
        <w:rPr>
          <w:color w:val="231F20"/>
          <w:spacing w:val="-1"/>
        </w:rPr>
        <w:t xml:space="preserve"> </w:t>
      </w:r>
      <w:r>
        <w:rPr>
          <w:color w:val="231F20"/>
        </w:rPr>
        <w:t>lived</w:t>
      </w:r>
      <w:r>
        <w:rPr>
          <w:color w:val="231F20"/>
          <w:spacing w:val="-1"/>
        </w:rPr>
        <w:t xml:space="preserve"> </w:t>
      </w:r>
      <w:r>
        <w:rPr>
          <w:color w:val="231F20"/>
        </w:rPr>
        <w:t>near</w:t>
      </w:r>
      <w:r>
        <w:rPr>
          <w:color w:val="231F20"/>
          <w:spacing w:val="-1"/>
        </w:rPr>
        <w:t xml:space="preserve"> </w:t>
      </w:r>
      <w:r>
        <w:rPr>
          <w:color w:val="231F20"/>
        </w:rPr>
        <w:t>the dam, the government turned to the United Nations for help.</w:t>
      </w:r>
    </w:p>
    <w:p w14:paraId="758C6984">
      <w:pPr>
        <w:pStyle w:val="11"/>
        <w:spacing w:before="112" w:line="266" w:lineRule="auto"/>
        <w:ind w:left="1587" w:right="1294"/>
      </w:pPr>
      <w:r>
        <w:rPr>
          <w:color w:val="231F20"/>
        </w:rPr>
        <w:t>Temples and other cultural sites were taken down piece by piece, and then moved and put back</w:t>
      </w:r>
      <w:r>
        <w:rPr>
          <w:color w:val="231F20"/>
          <w:spacing w:val="-6"/>
        </w:rPr>
        <w:t xml:space="preserve"> </w:t>
      </w:r>
      <w:r>
        <w:rPr>
          <w:color w:val="231F20"/>
        </w:rPr>
        <w:t>together</w:t>
      </w:r>
      <w:r>
        <w:rPr>
          <w:color w:val="231F20"/>
          <w:spacing w:val="-6"/>
        </w:rPr>
        <w:t xml:space="preserve"> </w:t>
      </w:r>
      <w:r>
        <w:rPr>
          <w:color w:val="231F20"/>
        </w:rPr>
        <w:t>again</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place</w:t>
      </w:r>
      <w:r>
        <w:rPr>
          <w:color w:val="231F20"/>
          <w:spacing w:val="-6"/>
        </w:rPr>
        <w:t xml:space="preserve"> </w:t>
      </w:r>
      <w:r>
        <w:rPr>
          <w:color w:val="231F20"/>
        </w:rPr>
        <w:t>where</w:t>
      </w:r>
      <w:r>
        <w:rPr>
          <w:color w:val="231F20"/>
          <w:spacing w:val="-6"/>
        </w:rPr>
        <w:t xml:space="preserve"> </w:t>
      </w:r>
      <w:r>
        <w:rPr>
          <w:color w:val="231F20"/>
        </w:rPr>
        <w:t>they</w:t>
      </w:r>
      <w:r>
        <w:rPr>
          <w:color w:val="231F20"/>
          <w:spacing w:val="-6"/>
        </w:rPr>
        <w:t xml:space="preserve"> </w:t>
      </w:r>
      <w:r>
        <w:rPr>
          <w:color w:val="231F20"/>
        </w:rPr>
        <w:t>were</w:t>
      </w:r>
      <w:r>
        <w:rPr>
          <w:color w:val="231F20"/>
          <w:spacing w:val="-6"/>
        </w:rPr>
        <w:t xml:space="preserve"> </w:t>
      </w:r>
      <w:r>
        <w:rPr>
          <w:color w:val="231F20"/>
        </w:rPr>
        <w:t>safe</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water.</w:t>
      </w:r>
    </w:p>
    <w:p w14:paraId="0852CAFD">
      <w:pPr>
        <w:pStyle w:val="11"/>
        <w:spacing w:before="4"/>
        <w:rPr>
          <w:sz w:val="20"/>
        </w:rPr>
      </w:pPr>
    </w:p>
    <w:p w14:paraId="0BA35068">
      <w:pPr>
        <w:spacing w:before="0" w:line="213" w:lineRule="auto"/>
        <w:ind w:left="1587" w:right="1833" w:firstLine="0"/>
        <w:jc w:val="both"/>
        <w:rPr>
          <w:rFonts w:ascii="Tahoma"/>
          <w:sz w:val="26"/>
        </w:rPr>
      </w:pPr>
      <w:r>
        <w:rPr>
          <w:rFonts w:ascii="Tahoma"/>
          <w:color w:val="25704A"/>
          <w:spacing w:val="-4"/>
          <w:sz w:val="26"/>
        </w:rPr>
        <w:t>Find</w:t>
      </w:r>
      <w:r>
        <w:rPr>
          <w:rFonts w:ascii="Tahoma"/>
          <w:color w:val="25704A"/>
          <w:spacing w:val="-15"/>
          <w:sz w:val="26"/>
        </w:rPr>
        <w:t xml:space="preserve"> </w:t>
      </w:r>
      <w:r>
        <w:rPr>
          <w:rFonts w:ascii="Tahoma"/>
          <w:color w:val="25704A"/>
          <w:spacing w:val="-4"/>
          <w:sz w:val="26"/>
        </w:rPr>
        <w:t>more</w:t>
      </w:r>
      <w:r>
        <w:rPr>
          <w:rFonts w:ascii="Tahoma"/>
          <w:color w:val="25704A"/>
          <w:spacing w:val="-15"/>
          <w:sz w:val="26"/>
        </w:rPr>
        <w:t xml:space="preserve"> </w:t>
      </w:r>
      <w:r>
        <w:rPr>
          <w:rFonts w:ascii="Tahoma"/>
          <w:color w:val="25704A"/>
          <w:spacing w:val="-4"/>
          <w:sz w:val="26"/>
        </w:rPr>
        <w:t>sentences</w:t>
      </w:r>
      <w:r>
        <w:rPr>
          <w:rFonts w:ascii="Tahoma"/>
          <w:color w:val="25704A"/>
          <w:spacing w:val="-15"/>
          <w:sz w:val="26"/>
        </w:rPr>
        <w:t xml:space="preserve"> </w:t>
      </w:r>
      <w:r>
        <w:rPr>
          <w:rFonts w:ascii="Tahoma"/>
          <w:color w:val="25704A"/>
          <w:spacing w:val="-4"/>
          <w:sz w:val="26"/>
        </w:rPr>
        <w:t>containing</w:t>
      </w:r>
      <w:r>
        <w:rPr>
          <w:rFonts w:ascii="Tahoma"/>
          <w:color w:val="25704A"/>
          <w:spacing w:val="-15"/>
          <w:sz w:val="26"/>
        </w:rPr>
        <w:t xml:space="preserve"> </w:t>
      </w:r>
      <w:r>
        <w:rPr>
          <w:rFonts w:ascii="Tahoma"/>
          <w:color w:val="25704A"/>
          <w:spacing w:val="-4"/>
          <w:sz w:val="26"/>
        </w:rPr>
        <w:t>relative</w:t>
      </w:r>
      <w:r>
        <w:rPr>
          <w:rFonts w:ascii="Tahoma"/>
          <w:color w:val="25704A"/>
          <w:spacing w:val="-15"/>
          <w:sz w:val="26"/>
        </w:rPr>
        <w:t xml:space="preserve"> </w:t>
      </w:r>
      <w:r>
        <w:rPr>
          <w:rFonts w:ascii="Tahoma"/>
          <w:color w:val="25704A"/>
          <w:spacing w:val="-4"/>
          <w:sz w:val="26"/>
        </w:rPr>
        <w:t>clauses</w:t>
      </w:r>
      <w:r>
        <w:rPr>
          <w:rFonts w:ascii="Tahoma"/>
          <w:color w:val="25704A"/>
          <w:spacing w:val="-15"/>
          <w:sz w:val="26"/>
        </w:rPr>
        <w:t xml:space="preserve"> </w:t>
      </w:r>
      <w:r>
        <w:rPr>
          <w:rFonts w:ascii="Tahoma"/>
          <w:color w:val="25704A"/>
          <w:spacing w:val="-4"/>
          <w:sz w:val="26"/>
        </w:rPr>
        <w:t>from</w:t>
      </w:r>
      <w:r>
        <w:rPr>
          <w:rFonts w:ascii="Tahoma"/>
          <w:color w:val="25704A"/>
          <w:spacing w:val="-15"/>
          <w:sz w:val="26"/>
        </w:rPr>
        <w:t xml:space="preserve"> </w:t>
      </w:r>
      <w:r>
        <w:rPr>
          <w:rFonts w:ascii="Tahoma"/>
          <w:color w:val="25704A"/>
          <w:spacing w:val="-4"/>
          <w:sz w:val="26"/>
        </w:rPr>
        <w:t>the</w:t>
      </w:r>
      <w:r>
        <w:rPr>
          <w:rFonts w:ascii="Tahoma"/>
          <w:color w:val="25704A"/>
          <w:spacing w:val="-15"/>
          <w:sz w:val="26"/>
        </w:rPr>
        <w:t xml:space="preserve"> </w:t>
      </w:r>
      <w:r>
        <w:rPr>
          <w:rFonts w:ascii="Tahoma"/>
          <w:color w:val="25704A"/>
          <w:spacing w:val="-4"/>
          <w:sz w:val="26"/>
        </w:rPr>
        <w:t>text</w:t>
      </w:r>
      <w:r>
        <w:rPr>
          <w:rFonts w:ascii="Tahoma"/>
          <w:color w:val="25704A"/>
          <w:spacing w:val="-15"/>
          <w:sz w:val="26"/>
        </w:rPr>
        <w:t xml:space="preserve"> </w:t>
      </w:r>
      <w:r>
        <w:rPr>
          <w:rFonts w:ascii="Tahoma"/>
          <w:color w:val="25704A"/>
          <w:spacing w:val="-4"/>
          <w:sz w:val="26"/>
        </w:rPr>
        <w:t>on</w:t>
      </w:r>
      <w:r>
        <w:rPr>
          <w:rFonts w:ascii="Tahoma"/>
          <w:color w:val="25704A"/>
          <w:spacing w:val="-15"/>
          <w:sz w:val="26"/>
        </w:rPr>
        <w:t xml:space="preserve"> </w:t>
      </w:r>
      <w:r>
        <w:rPr>
          <w:rFonts w:ascii="Tahoma"/>
          <w:color w:val="25704A"/>
          <w:spacing w:val="-4"/>
          <w:sz w:val="26"/>
        </w:rPr>
        <w:t>page</w:t>
      </w:r>
      <w:r>
        <w:rPr>
          <w:rFonts w:ascii="Tahoma"/>
          <w:color w:val="25704A"/>
          <w:spacing w:val="-15"/>
          <w:sz w:val="26"/>
        </w:rPr>
        <w:t xml:space="preserve"> </w:t>
      </w:r>
      <w:r>
        <w:rPr>
          <w:rFonts w:ascii="Tahoma"/>
          <w:color w:val="25704A"/>
          <w:spacing w:val="-4"/>
          <w:sz w:val="26"/>
        </w:rPr>
        <w:t>4,</w:t>
      </w:r>
      <w:r>
        <w:rPr>
          <w:rFonts w:ascii="Tahoma"/>
          <w:color w:val="25704A"/>
          <w:spacing w:val="-15"/>
          <w:sz w:val="26"/>
        </w:rPr>
        <w:t xml:space="preserve"> </w:t>
      </w:r>
      <w:r>
        <w:rPr>
          <w:rFonts w:ascii="Tahoma"/>
          <w:color w:val="25704A"/>
          <w:spacing w:val="-4"/>
          <w:sz w:val="26"/>
        </w:rPr>
        <w:t>and discuss</w:t>
      </w:r>
      <w:r>
        <w:rPr>
          <w:rFonts w:ascii="Tahoma"/>
          <w:color w:val="25704A"/>
          <w:spacing w:val="-17"/>
          <w:sz w:val="26"/>
        </w:rPr>
        <w:t xml:space="preserve"> </w:t>
      </w:r>
      <w:r>
        <w:rPr>
          <w:rFonts w:ascii="Tahoma"/>
          <w:color w:val="25704A"/>
          <w:spacing w:val="-4"/>
          <w:sz w:val="26"/>
        </w:rPr>
        <w:t>briefly</w:t>
      </w:r>
      <w:r>
        <w:rPr>
          <w:rFonts w:ascii="Tahoma"/>
          <w:color w:val="25704A"/>
          <w:spacing w:val="-16"/>
          <w:sz w:val="26"/>
        </w:rPr>
        <w:t xml:space="preserve"> </w:t>
      </w:r>
      <w:r>
        <w:rPr>
          <w:rFonts w:ascii="Tahoma"/>
          <w:color w:val="25704A"/>
          <w:spacing w:val="-4"/>
          <w:sz w:val="26"/>
        </w:rPr>
        <w:t>with</w:t>
      </w:r>
      <w:r>
        <w:rPr>
          <w:rFonts w:ascii="Tahoma"/>
          <w:color w:val="25704A"/>
          <w:spacing w:val="-16"/>
          <w:sz w:val="26"/>
        </w:rPr>
        <w:t xml:space="preserve"> </w:t>
      </w:r>
      <w:r>
        <w:rPr>
          <w:rFonts w:ascii="Tahoma"/>
          <w:color w:val="25704A"/>
          <w:spacing w:val="-4"/>
          <w:sz w:val="26"/>
        </w:rPr>
        <w:t>a</w:t>
      </w:r>
      <w:r>
        <w:rPr>
          <w:rFonts w:ascii="Tahoma"/>
          <w:color w:val="25704A"/>
          <w:spacing w:val="-17"/>
          <w:sz w:val="26"/>
        </w:rPr>
        <w:t xml:space="preserve"> </w:t>
      </w:r>
      <w:r>
        <w:rPr>
          <w:rFonts w:ascii="Tahoma"/>
          <w:color w:val="25704A"/>
          <w:spacing w:val="-4"/>
          <w:sz w:val="26"/>
        </w:rPr>
        <w:t>partner</w:t>
      </w:r>
      <w:r>
        <w:rPr>
          <w:rFonts w:ascii="Tahoma"/>
          <w:color w:val="25704A"/>
          <w:spacing w:val="-16"/>
          <w:sz w:val="26"/>
        </w:rPr>
        <w:t xml:space="preserve"> </w:t>
      </w:r>
      <w:r>
        <w:rPr>
          <w:rFonts w:ascii="Tahoma"/>
          <w:color w:val="25704A"/>
          <w:spacing w:val="-4"/>
          <w:sz w:val="26"/>
        </w:rPr>
        <w:t>the</w:t>
      </w:r>
      <w:r>
        <w:rPr>
          <w:rFonts w:ascii="Tahoma"/>
          <w:color w:val="25704A"/>
          <w:spacing w:val="-16"/>
          <w:sz w:val="26"/>
        </w:rPr>
        <w:t xml:space="preserve"> </w:t>
      </w:r>
      <w:r>
        <w:rPr>
          <w:rFonts w:ascii="Tahoma"/>
          <w:color w:val="25704A"/>
          <w:spacing w:val="-4"/>
          <w:sz w:val="26"/>
        </w:rPr>
        <w:t>major</w:t>
      </w:r>
      <w:r>
        <w:rPr>
          <w:rFonts w:ascii="Tahoma"/>
          <w:color w:val="25704A"/>
          <w:spacing w:val="-17"/>
          <w:sz w:val="26"/>
        </w:rPr>
        <w:t xml:space="preserve"> </w:t>
      </w:r>
      <w:r>
        <w:rPr>
          <w:rFonts w:ascii="Tahoma"/>
          <w:color w:val="25704A"/>
          <w:spacing w:val="-4"/>
          <w:sz w:val="26"/>
        </w:rPr>
        <w:t>functions</w:t>
      </w:r>
      <w:r>
        <w:rPr>
          <w:rFonts w:ascii="Tahoma"/>
          <w:color w:val="25704A"/>
          <w:spacing w:val="-16"/>
          <w:sz w:val="26"/>
        </w:rPr>
        <w:t xml:space="preserve"> </w:t>
      </w:r>
      <w:r>
        <w:rPr>
          <w:rFonts w:ascii="Tahoma"/>
          <w:color w:val="25704A"/>
          <w:spacing w:val="-4"/>
          <w:sz w:val="26"/>
        </w:rPr>
        <w:t>of</w:t>
      </w:r>
      <w:r>
        <w:rPr>
          <w:rFonts w:ascii="Tahoma"/>
          <w:color w:val="25704A"/>
          <w:spacing w:val="-16"/>
          <w:sz w:val="26"/>
        </w:rPr>
        <w:t xml:space="preserve"> </w:t>
      </w:r>
      <w:r>
        <w:rPr>
          <w:rFonts w:ascii="Tahoma"/>
          <w:color w:val="25704A"/>
          <w:spacing w:val="-4"/>
          <w:sz w:val="26"/>
        </w:rPr>
        <w:t>them.</w:t>
      </w:r>
      <w:r>
        <w:rPr>
          <w:rFonts w:ascii="Tahoma"/>
          <w:color w:val="25704A"/>
          <w:spacing w:val="-17"/>
          <w:sz w:val="26"/>
        </w:rPr>
        <w:t xml:space="preserve"> </w:t>
      </w:r>
      <w:r>
        <w:rPr>
          <w:rFonts w:ascii="Tahoma"/>
          <w:color w:val="25704A"/>
          <w:spacing w:val="-4"/>
          <w:sz w:val="26"/>
        </w:rPr>
        <w:t>Then</w:t>
      </w:r>
      <w:r>
        <w:rPr>
          <w:rFonts w:ascii="Tahoma"/>
          <w:color w:val="25704A"/>
          <w:spacing w:val="-16"/>
          <w:sz w:val="26"/>
        </w:rPr>
        <w:t xml:space="preserve"> </w:t>
      </w:r>
      <w:r>
        <w:rPr>
          <w:rFonts w:ascii="Tahoma"/>
          <w:color w:val="25704A"/>
          <w:spacing w:val="-4"/>
          <w:sz w:val="26"/>
        </w:rPr>
        <w:t>make</w:t>
      </w:r>
      <w:r>
        <w:rPr>
          <w:rFonts w:ascii="Tahoma"/>
          <w:color w:val="25704A"/>
          <w:spacing w:val="-16"/>
          <w:sz w:val="26"/>
        </w:rPr>
        <w:t xml:space="preserve"> </w:t>
      </w:r>
      <w:r>
        <w:rPr>
          <w:rFonts w:ascii="Tahoma"/>
          <w:color w:val="25704A"/>
          <w:spacing w:val="-4"/>
          <w:sz w:val="26"/>
        </w:rPr>
        <w:t>a</w:t>
      </w:r>
      <w:r>
        <w:rPr>
          <w:rFonts w:ascii="Tahoma"/>
          <w:color w:val="25704A"/>
          <w:spacing w:val="-16"/>
          <w:sz w:val="26"/>
        </w:rPr>
        <w:t xml:space="preserve"> </w:t>
      </w:r>
      <w:r>
        <w:rPr>
          <w:rFonts w:ascii="Tahoma"/>
          <w:color w:val="25704A"/>
          <w:spacing w:val="-4"/>
          <w:sz w:val="26"/>
        </w:rPr>
        <w:t xml:space="preserve">short </w:t>
      </w:r>
      <w:r>
        <w:rPr>
          <w:rFonts w:ascii="Tahoma"/>
          <w:color w:val="25704A"/>
          <w:w w:val="105"/>
          <w:sz w:val="26"/>
        </w:rPr>
        <w:t>summary</w:t>
      </w:r>
      <w:r>
        <w:rPr>
          <w:rFonts w:ascii="Tahoma"/>
          <w:color w:val="25704A"/>
          <w:spacing w:val="-37"/>
          <w:w w:val="105"/>
          <w:sz w:val="26"/>
        </w:rPr>
        <w:t xml:space="preserve"> </w:t>
      </w:r>
      <w:r>
        <w:rPr>
          <w:rFonts w:ascii="Tahoma"/>
          <w:color w:val="25704A"/>
          <w:w w:val="105"/>
          <w:sz w:val="26"/>
        </w:rPr>
        <w:t>in</w:t>
      </w:r>
      <w:r>
        <w:rPr>
          <w:rFonts w:ascii="Tahoma"/>
          <w:color w:val="25704A"/>
          <w:spacing w:val="-36"/>
          <w:w w:val="105"/>
          <w:sz w:val="26"/>
        </w:rPr>
        <w:t xml:space="preserve"> </w:t>
      </w:r>
      <w:r>
        <w:rPr>
          <w:rFonts w:ascii="Tahoma"/>
          <w:color w:val="25704A"/>
          <w:w w:val="105"/>
          <w:sz w:val="26"/>
        </w:rPr>
        <w:t>a</w:t>
      </w:r>
      <w:r>
        <w:rPr>
          <w:rFonts w:ascii="Tahoma"/>
          <w:color w:val="25704A"/>
          <w:spacing w:val="-36"/>
          <w:w w:val="105"/>
          <w:sz w:val="26"/>
        </w:rPr>
        <w:t xml:space="preserve"> </w:t>
      </w:r>
      <w:r>
        <w:rPr>
          <w:rFonts w:ascii="Tahoma"/>
          <w:color w:val="25704A"/>
          <w:w w:val="105"/>
          <w:sz w:val="26"/>
        </w:rPr>
        <w:t>table</w:t>
      </w:r>
      <w:r>
        <w:rPr>
          <w:rFonts w:ascii="Tahoma"/>
          <w:color w:val="25704A"/>
          <w:spacing w:val="-36"/>
          <w:w w:val="105"/>
          <w:sz w:val="26"/>
        </w:rPr>
        <w:t xml:space="preserve"> </w:t>
      </w:r>
      <w:r>
        <w:rPr>
          <w:rFonts w:ascii="Tahoma"/>
          <w:color w:val="25704A"/>
          <w:w w:val="105"/>
          <w:sz w:val="26"/>
        </w:rPr>
        <w:t>or</w:t>
      </w:r>
      <w:r>
        <w:rPr>
          <w:rFonts w:ascii="Tahoma"/>
          <w:color w:val="25704A"/>
          <w:spacing w:val="-36"/>
          <w:w w:val="105"/>
          <w:sz w:val="26"/>
        </w:rPr>
        <w:t xml:space="preserve"> </w:t>
      </w:r>
      <w:r>
        <w:rPr>
          <w:rFonts w:ascii="Tahoma"/>
          <w:color w:val="25704A"/>
          <w:w w:val="105"/>
          <w:sz w:val="26"/>
        </w:rPr>
        <w:t>mind</w:t>
      </w:r>
      <w:r>
        <w:rPr>
          <w:rFonts w:ascii="Tahoma"/>
          <w:color w:val="25704A"/>
          <w:spacing w:val="-36"/>
          <w:w w:val="105"/>
          <w:sz w:val="26"/>
        </w:rPr>
        <w:t xml:space="preserve"> </w:t>
      </w:r>
      <w:r>
        <w:rPr>
          <w:rFonts w:ascii="Tahoma"/>
          <w:color w:val="25704A"/>
          <w:w w:val="105"/>
          <w:sz w:val="26"/>
        </w:rPr>
        <w:t>map.</w:t>
      </w:r>
    </w:p>
    <w:p w14:paraId="476F1BD2">
      <w:pPr>
        <w:pStyle w:val="11"/>
        <w:spacing w:before="7"/>
        <w:rPr>
          <w:rFonts w:ascii="Tahoma"/>
          <w:sz w:val="19"/>
        </w:rPr>
      </w:pPr>
    </w:p>
    <w:p w14:paraId="558C3754">
      <w:pPr>
        <w:spacing w:before="100"/>
        <w:ind w:left="1587" w:right="0" w:firstLine="0"/>
        <w:jc w:val="left"/>
        <w:rPr>
          <w:rFonts w:ascii="Tahoma"/>
          <w:sz w:val="26"/>
        </w:rPr>
      </w:pPr>
      <w:r>
        <w:rPr>
          <w:rFonts w:ascii="Tahoma"/>
          <w:color w:val="25704A"/>
          <w:sz w:val="26"/>
        </w:rPr>
        <w:t>Rewrite</w:t>
      </w:r>
      <w:r>
        <w:rPr>
          <w:rFonts w:ascii="Tahoma"/>
          <w:color w:val="25704A"/>
          <w:spacing w:val="-18"/>
          <w:sz w:val="26"/>
        </w:rPr>
        <w:t xml:space="preserve"> </w:t>
      </w:r>
      <w:r>
        <w:rPr>
          <w:rFonts w:ascii="Tahoma"/>
          <w:color w:val="25704A"/>
          <w:sz w:val="26"/>
        </w:rPr>
        <w:t>the</w:t>
      </w:r>
      <w:r>
        <w:rPr>
          <w:rFonts w:ascii="Tahoma"/>
          <w:color w:val="25704A"/>
          <w:spacing w:val="-17"/>
          <w:sz w:val="26"/>
        </w:rPr>
        <w:t xml:space="preserve"> </w:t>
      </w:r>
      <w:r>
        <w:rPr>
          <w:rFonts w:ascii="Tahoma"/>
          <w:color w:val="25704A"/>
          <w:sz w:val="26"/>
        </w:rPr>
        <w:t>sentences</w:t>
      </w:r>
      <w:r>
        <w:rPr>
          <w:rFonts w:ascii="Tahoma"/>
          <w:color w:val="25704A"/>
          <w:spacing w:val="-17"/>
          <w:sz w:val="26"/>
        </w:rPr>
        <w:t xml:space="preserve"> </w:t>
      </w:r>
      <w:r>
        <w:rPr>
          <w:rFonts w:ascii="Tahoma"/>
          <w:color w:val="25704A"/>
          <w:sz w:val="26"/>
        </w:rPr>
        <w:t>using</w:t>
      </w:r>
      <w:r>
        <w:rPr>
          <w:rFonts w:ascii="Tahoma"/>
          <w:color w:val="25704A"/>
          <w:spacing w:val="-17"/>
          <w:sz w:val="26"/>
        </w:rPr>
        <w:t xml:space="preserve"> </w:t>
      </w:r>
      <w:r>
        <w:rPr>
          <w:rFonts w:ascii="Tahoma"/>
          <w:color w:val="25704A"/>
          <w:sz w:val="26"/>
        </w:rPr>
        <w:t>relative</w:t>
      </w:r>
      <w:r>
        <w:rPr>
          <w:rFonts w:ascii="Tahoma"/>
          <w:color w:val="25704A"/>
          <w:spacing w:val="-17"/>
          <w:sz w:val="26"/>
        </w:rPr>
        <w:t xml:space="preserve"> </w:t>
      </w:r>
      <w:r>
        <w:rPr>
          <w:rFonts w:ascii="Tahoma"/>
          <w:color w:val="25704A"/>
          <w:spacing w:val="-2"/>
          <w:sz w:val="26"/>
        </w:rPr>
        <w:t>clauses.</w:t>
      </w:r>
    </w:p>
    <w:p w14:paraId="6371415F">
      <w:pPr>
        <w:pStyle w:val="11"/>
        <w:spacing w:before="122"/>
        <w:ind w:left="1568"/>
        <w:rPr>
          <w:rFonts w:ascii="Tahoma"/>
        </w:rPr>
      </w:pPr>
      <w:r>
        <w:rPr>
          <w:rFonts w:ascii="Tahoma"/>
          <w:color w:val="231F20"/>
          <w:spacing w:val="-2"/>
          <w:w w:val="105"/>
        </w:rPr>
        <w:t>EXAMPLE</w:t>
      </w:r>
    </w:p>
    <w:p w14:paraId="631C005F">
      <w:pPr>
        <w:pStyle w:val="11"/>
        <w:spacing w:before="131"/>
        <w:ind w:left="1568"/>
      </w:pPr>
      <w:r>
        <w:rPr>
          <w:color w:val="231F20"/>
        </w:rPr>
        <w:t>I</w:t>
      </w:r>
      <w:r>
        <w:rPr>
          <w:color w:val="231F20"/>
          <w:spacing w:val="-3"/>
        </w:rPr>
        <w:t xml:space="preserve"> </w:t>
      </w:r>
      <w:r>
        <w:rPr>
          <w:color w:val="231F20"/>
        </w:rPr>
        <w:t>have</w:t>
      </w:r>
      <w:r>
        <w:rPr>
          <w:color w:val="231F20"/>
          <w:spacing w:val="-3"/>
        </w:rPr>
        <w:t xml:space="preserve"> </w:t>
      </w:r>
      <w:r>
        <w:rPr>
          <w:color w:val="231F20"/>
        </w:rPr>
        <w:t>downloaded</w:t>
      </w:r>
      <w:r>
        <w:rPr>
          <w:color w:val="231F20"/>
          <w:spacing w:val="-2"/>
        </w:rPr>
        <w:t xml:space="preserve"> </w:t>
      </w:r>
      <w:r>
        <w:rPr>
          <w:color w:val="231F20"/>
        </w:rPr>
        <w:t>that</w:t>
      </w:r>
      <w:r>
        <w:rPr>
          <w:color w:val="231F20"/>
          <w:spacing w:val="-3"/>
        </w:rPr>
        <w:t xml:space="preserve"> </w:t>
      </w:r>
      <w:r>
        <w:rPr>
          <w:color w:val="231F20"/>
        </w:rPr>
        <w:t>free</w:t>
      </w:r>
      <w:r>
        <w:rPr>
          <w:color w:val="231F20"/>
          <w:spacing w:val="-2"/>
        </w:rPr>
        <w:t xml:space="preserve"> </w:t>
      </w:r>
      <w:r>
        <w:rPr>
          <w:color w:val="231F20"/>
        </w:rPr>
        <w:t>app,</w:t>
      </w:r>
      <w:r>
        <w:rPr>
          <w:color w:val="231F20"/>
          <w:spacing w:val="-3"/>
        </w:rPr>
        <w:t xml:space="preserve"> </w:t>
      </w:r>
      <w:r>
        <w:rPr>
          <w:color w:val="231F20"/>
        </w:rPr>
        <w:t>but</w:t>
      </w:r>
      <w:r>
        <w:rPr>
          <w:color w:val="231F20"/>
          <w:spacing w:val="-2"/>
        </w:rPr>
        <w:t xml:space="preserve"> </w:t>
      </w:r>
      <w:r>
        <w:rPr>
          <w:color w:val="231F20"/>
        </w:rPr>
        <w:t>it</w:t>
      </w:r>
      <w:r>
        <w:rPr>
          <w:color w:val="231F20"/>
          <w:spacing w:val="-3"/>
        </w:rPr>
        <w:t xml:space="preserve"> </w:t>
      </w:r>
      <w:r>
        <w:rPr>
          <w:color w:val="231F20"/>
        </w:rPr>
        <w:t>doesn’t</w:t>
      </w:r>
      <w:r>
        <w:rPr>
          <w:color w:val="231F20"/>
          <w:spacing w:val="-2"/>
        </w:rPr>
        <w:t xml:space="preserve"> </w:t>
      </w:r>
      <w:r>
        <w:rPr>
          <w:color w:val="231F20"/>
        </w:rPr>
        <w:t>work</w:t>
      </w:r>
      <w:r>
        <w:rPr>
          <w:color w:val="231F20"/>
          <w:spacing w:val="-3"/>
        </w:rPr>
        <w:t xml:space="preserve"> </w:t>
      </w:r>
      <w:r>
        <w:rPr>
          <w:color w:val="231F20"/>
          <w:spacing w:val="-2"/>
        </w:rPr>
        <w:t>well.→</w:t>
      </w:r>
    </w:p>
    <w:p w14:paraId="247F609F">
      <w:pPr>
        <w:spacing w:before="88"/>
        <w:ind w:left="1568" w:right="0" w:firstLine="0"/>
        <w:jc w:val="left"/>
        <w:rPr>
          <w:i/>
          <w:sz w:val="22"/>
        </w:rPr>
      </w:pPr>
      <w:r>
        <w:rPr>
          <w:i/>
          <w:color w:val="231F20"/>
          <w:spacing w:val="-2"/>
          <w:sz w:val="22"/>
        </w:rPr>
        <w:t>The</w:t>
      </w:r>
      <w:r>
        <w:rPr>
          <w:i/>
          <w:color w:val="231F20"/>
          <w:spacing w:val="-10"/>
          <w:sz w:val="22"/>
        </w:rPr>
        <w:t xml:space="preserve"> </w:t>
      </w:r>
      <w:r>
        <w:rPr>
          <w:i/>
          <w:color w:val="231F20"/>
          <w:spacing w:val="-2"/>
          <w:sz w:val="22"/>
        </w:rPr>
        <w:t>free</w:t>
      </w:r>
      <w:r>
        <w:rPr>
          <w:i/>
          <w:color w:val="231F20"/>
          <w:spacing w:val="-10"/>
          <w:sz w:val="22"/>
        </w:rPr>
        <w:t xml:space="preserve"> </w:t>
      </w:r>
      <w:r>
        <w:rPr>
          <w:i/>
          <w:color w:val="231F20"/>
          <w:spacing w:val="-2"/>
          <w:sz w:val="22"/>
        </w:rPr>
        <w:t>app</w:t>
      </w:r>
      <w:r>
        <w:rPr>
          <w:i/>
          <w:color w:val="231F20"/>
          <w:spacing w:val="-9"/>
          <w:sz w:val="22"/>
        </w:rPr>
        <w:t xml:space="preserve"> </w:t>
      </w:r>
      <w:r>
        <w:rPr>
          <w:i/>
          <w:color w:val="231F20"/>
          <w:spacing w:val="-2"/>
          <w:sz w:val="22"/>
        </w:rPr>
        <w:t>(which/that)</w:t>
      </w:r>
      <w:r>
        <w:rPr>
          <w:i/>
          <w:color w:val="231F20"/>
          <w:spacing w:val="-10"/>
          <w:sz w:val="22"/>
        </w:rPr>
        <w:t xml:space="preserve"> </w:t>
      </w:r>
      <w:r>
        <w:rPr>
          <w:i/>
          <w:color w:val="231F20"/>
          <w:spacing w:val="-2"/>
          <w:sz w:val="22"/>
        </w:rPr>
        <w:t>I</w:t>
      </w:r>
      <w:r>
        <w:rPr>
          <w:i/>
          <w:color w:val="231F20"/>
          <w:spacing w:val="-9"/>
          <w:sz w:val="22"/>
        </w:rPr>
        <w:t xml:space="preserve"> </w:t>
      </w:r>
      <w:r>
        <w:rPr>
          <w:i/>
          <w:color w:val="231F20"/>
          <w:spacing w:val="-2"/>
          <w:sz w:val="22"/>
        </w:rPr>
        <w:t>have</w:t>
      </w:r>
      <w:r>
        <w:rPr>
          <w:i/>
          <w:color w:val="231F20"/>
          <w:spacing w:val="-10"/>
          <w:sz w:val="22"/>
        </w:rPr>
        <w:t xml:space="preserve"> </w:t>
      </w:r>
      <w:r>
        <w:rPr>
          <w:i/>
          <w:color w:val="231F20"/>
          <w:spacing w:val="-2"/>
          <w:sz w:val="22"/>
        </w:rPr>
        <w:t>downloaded</w:t>
      </w:r>
      <w:r>
        <w:rPr>
          <w:i/>
          <w:color w:val="231F20"/>
          <w:spacing w:val="-9"/>
          <w:sz w:val="22"/>
        </w:rPr>
        <w:t xml:space="preserve"> </w:t>
      </w:r>
      <w:r>
        <w:rPr>
          <w:i/>
          <w:color w:val="231F20"/>
          <w:spacing w:val="-2"/>
          <w:sz w:val="22"/>
        </w:rPr>
        <w:t>doesn’t</w:t>
      </w:r>
      <w:r>
        <w:rPr>
          <w:i/>
          <w:color w:val="231F20"/>
          <w:spacing w:val="-10"/>
          <w:sz w:val="22"/>
        </w:rPr>
        <w:t xml:space="preserve"> </w:t>
      </w:r>
      <w:r>
        <w:rPr>
          <w:i/>
          <w:color w:val="231F20"/>
          <w:spacing w:val="-2"/>
          <w:sz w:val="22"/>
        </w:rPr>
        <w:t>work</w:t>
      </w:r>
      <w:r>
        <w:rPr>
          <w:i/>
          <w:color w:val="231F20"/>
          <w:spacing w:val="-9"/>
          <w:sz w:val="22"/>
        </w:rPr>
        <w:t xml:space="preserve"> </w:t>
      </w:r>
      <w:r>
        <w:rPr>
          <w:i/>
          <w:color w:val="231F20"/>
          <w:spacing w:val="-2"/>
          <w:sz w:val="22"/>
        </w:rPr>
        <w:t>well.</w:t>
      </w:r>
    </w:p>
    <w:p w14:paraId="19B7FB0B">
      <w:pPr>
        <w:pStyle w:val="15"/>
        <w:numPr>
          <w:ilvl w:val="0"/>
          <w:numId w:val="6"/>
        </w:numPr>
        <w:tabs>
          <w:tab w:val="left" w:pos="254"/>
        </w:tabs>
        <w:spacing w:before="158" w:after="0" w:line="240" w:lineRule="auto"/>
        <w:ind w:left="254" w:right="246" w:hanging="254"/>
        <w:jc w:val="center"/>
        <w:rPr>
          <w:sz w:val="22"/>
        </w:rPr>
      </w:pPr>
      <w:r>
        <w:rPr>
          <w:color w:val="231F20"/>
          <w:sz w:val="22"/>
        </w:rPr>
        <w:t>He</w:t>
      </w:r>
      <w:r>
        <w:rPr>
          <w:color w:val="231F20"/>
          <w:spacing w:val="-14"/>
          <w:sz w:val="22"/>
        </w:rPr>
        <w:t xml:space="preserve"> </w:t>
      </w:r>
      <w:r>
        <w:rPr>
          <w:color w:val="231F20"/>
          <w:sz w:val="22"/>
        </w:rPr>
        <w:t>showed</w:t>
      </w:r>
      <w:r>
        <w:rPr>
          <w:color w:val="231F20"/>
          <w:spacing w:val="-13"/>
          <w:sz w:val="22"/>
        </w:rPr>
        <w:t xml:space="preserve"> </w:t>
      </w:r>
      <w:r>
        <w:rPr>
          <w:color w:val="231F20"/>
          <w:sz w:val="22"/>
        </w:rPr>
        <w:t>me</w:t>
      </w:r>
      <w:r>
        <w:rPr>
          <w:color w:val="231F20"/>
          <w:spacing w:val="-13"/>
          <w:sz w:val="22"/>
        </w:rPr>
        <w:t xml:space="preserve"> </w:t>
      </w:r>
      <w:r>
        <w:rPr>
          <w:color w:val="231F20"/>
          <w:sz w:val="22"/>
        </w:rPr>
        <w:t>a</w:t>
      </w:r>
      <w:r>
        <w:rPr>
          <w:color w:val="231F20"/>
          <w:spacing w:val="-13"/>
          <w:sz w:val="22"/>
        </w:rPr>
        <w:t xml:space="preserve"> </w:t>
      </w:r>
      <w:r>
        <w:rPr>
          <w:color w:val="231F20"/>
          <w:sz w:val="22"/>
        </w:rPr>
        <w:t>photo</w:t>
      </w:r>
      <w:r>
        <w:rPr>
          <w:color w:val="231F20"/>
          <w:spacing w:val="-13"/>
          <w:sz w:val="22"/>
        </w:rPr>
        <w:t xml:space="preserve"> </w:t>
      </w:r>
      <w:r>
        <w:rPr>
          <w:color w:val="231F20"/>
          <w:sz w:val="22"/>
        </w:rPr>
        <w:t>in</w:t>
      </w:r>
      <w:r>
        <w:rPr>
          <w:color w:val="231F20"/>
          <w:spacing w:val="-13"/>
          <w:sz w:val="22"/>
        </w:rPr>
        <w:t xml:space="preserve"> </w:t>
      </w:r>
      <w:r>
        <w:rPr>
          <w:color w:val="231F20"/>
          <w:sz w:val="22"/>
        </w:rPr>
        <w:t>his</w:t>
      </w:r>
      <w:r>
        <w:rPr>
          <w:color w:val="231F20"/>
          <w:spacing w:val="-13"/>
          <w:sz w:val="22"/>
        </w:rPr>
        <w:t xml:space="preserve"> </w:t>
      </w:r>
      <w:r>
        <w:rPr>
          <w:color w:val="231F20"/>
          <w:sz w:val="22"/>
        </w:rPr>
        <w:t>room.</w:t>
      </w:r>
      <w:r>
        <w:rPr>
          <w:color w:val="231F20"/>
          <w:spacing w:val="-14"/>
          <w:sz w:val="22"/>
        </w:rPr>
        <w:t xml:space="preserve"> </w:t>
      </w:r>
      <w:r>
        <w:rPr>
          <w:color w:val="231F20"/>
          <w:sz w:val="22"/>
        </w:rPr>
        <w:t>It</w:t>
      </w:r>
      <w:r>
        <w:rPr>
          <w:color w:val="231F20"/>
          <w:spacing w:val="-13"/>
          <w:sz w:val="22"/>
        </w:rPr>
        <w:t xml:space="preserve"> </w:t>
      </w:r>
      <w:r>
        <w:rPr>
          <w:color w:val="231F20"/>
          <w:sz w:val="22"/>
        </w:rPr>
        <w:t>was</w:t>
      </w:r>
      <w:r>
        <w:rPr>
          <w:color w:val="231F20"/>
          <w:spacing w:val="-13"/>
          <w:sz w:val="22"/>
        </w:rPr>
        <w:t xml:space="preserve"> </w:t>
      </w:r>
      <w:r>
        <w:rPr>
          <w:color w:val="231F20"/>
          <w:sz w:val="22"/>
        </w:rPr>
        <w:t>a</w:t>
      </w:r>
      <w:r>
        <w:rPr>
          <w:color w:val="231F20"/>
          <w:spacing w:val="-13"/>
          <w:sz w:val="22"/>
        </w:rPr>
        <w:t xml:space="preserve"> </w:t>
      </w:r>
      <w:r>
        <w:rPr>
          <w:color w:val="231F20"/>
          <w:sz w:val="22"/>
        </w:rPr>
        <w:t>photo</w:t>
      </w:r>
      <w:r>
        <w:rPr>
          <w:color w:val="231F20"/>
          <w:spacing w:val="-13"/>
          <w:sz w:val="22"/>
        </w:rPr>
        <w:t xml:space="preserve"> </w:t>
      </w:r>
      <w:r>
        <w:rPr>
          <w:color w:val="231F20"/>
          <w:sz w:val="22"/>
        </w:rPr>
        <w:t>of</w:t>
      </w:r>
      <w:r>
        <w:rPr>
          <w:color w:val="231F20"/>
          <w:spacing w:val="-14"/>
          <w:sz w:val="22"/>
        </w:rPr>
        <w:t xml:space="preserve"> </w:t>
      </w:r>
      <w:r>
        <w:rPr>
          <w:color w:val="231F20"/>
          <w:sz w:val="22"/>
        </w:rPr>
        <w:t>a</w:t>
      </w:r>
      <w:r>
        <w:rPr>
          <w:color w:val="231F20"/>
          <w:spacing w:val="-13"/>
          <w:sz w:val="22"/>
        </w:rPr>
        <w:t xml:space="preserve"> </w:t>
      </w:r>
      <w:r>
        <w:rPr>
          <w:color w:val="231F20"/>
          <w:sz w:val="22"/>
        </w:rPr>
        <w:t>famous</w:t>
      </w:r>
      <w:r>
        <w:rPr>
          <w:color w:val="231F20"/>
          <w:spacing w:val="-13"/>
          <w:sz w:val="22"/>
        </w:rPr>
        <w:t xml:space="preserve"> </w:t>
      </w:r>
      <w:r>
        <w:rPr>
          <w:color w:val="231F20"/>
          <w:sz w:val="22"/>
        </w:rPr>
        <w:t>cultural</w:t>
      </w:r>
      <w:r>
        <w:rPr>
          <w:color w:val="231F20"/>
          <w:spacing w:val="-13"/>
          <w:sz w:val="22"/>
        </w:rPr>
        <w:t xml:space="preserve"> </w:t>
      </w:r>
      <w:r>
        <w:rPr>
          <w:color w:val="231F20"/>
          <w:sz w:val="22"/>
        </w:rPr>
        <w:t>relic</w:t>
      </w:r>
      <w:r>
        <w:rPr>
          <w:color w:val="231F20"/>
          <w:spacing w:val="-13"/>
          <w:sz w:val="22"/>
        </w:rPr>
        <w:t xml:space="preserve"> </w:t>
      </w:r>
      <w:r>
        <w:rPr>
          <w:color w:val="231F20"/>
          <w:sz w:val="22"/>
        </w:rPr>
        <w:t>in</w:t>
      </w:r>
      <w:r>
        <w:rPr>
          <w:color w:val="231F20"/>
          <w:spacing w:val="-13"/>
          <w:sz w:val="22"/>
        </w:rPr>
        <w:t xml:space="preserve"> </w:t>
      </w:r>
      <w:r>
        <w:rPr>
          <w:color w:val="231F20"/>
          <w:spacing w:val="-2"/>
          <w:sz w:val="22"/>
        </w:rPr>
        <w:t>Egypt.→</w:t>
      </w:r>
    </w:p>
    <w:p w14:paraId="4D093630">
      <w:pPr>
        <w:tabs>
          <w:tab w:val="left" w:pos="8006"/>
        </w:tabs>
        <w:spacing w:before="27"/>
        <w:ind w:left="0" w:right="187" w:firstLine="0"/>
        <w:jc w:val="center"/>
        <w:rPr>
          <w:sz w:val="22"/>
        </w:rPr>
      </w:pPr>
      <w:r>
        <w:rPr>
          <w:i/>
          <w:color w:val="231F20"/>
          <w:spacing w:val="-7"/>
          <w:sz w:val="22"/>
        </w:rPr>
        <w:t xml:space="preserve">The </w:t>
      </w:r>
      <w:r>
        <w:rPr>
          <w:i/>
          <w:color w:val="231F20"/>
          <w:sz w:val="22"/>
        </w:rPr>
        <w:t xml:space="preserve">photo </w:t>
      </w:r>
      <w:r>
        <w:rPr>
          <w:color w:val="231F20"/>
          <w:sz w:val="22"/>
          <w:u w:val="single" w:color="231F20"/>
        </w:rPr>
        <w:tab/>
      </w:r>
      <w:r>
        <w:rPr>
          <w:color w:val="231F20"/>
          <w:spacing w:val="-10"/>
          <w:sz w:val="22"/>
        </w:rPr>
        <w:t>.</w:t>
      </w:r>
    </w:p>
    <w:p w14:paraId="0D63626E">
      <w:pPr>
        <w:pStyle w:val="15"/>
        <w:numPr>
          <w:ilvl w:val="0"/>
          <w:numId w:val="6"/>
        </w:numPr>
        <w:tabs>
          <w:tab w:val="left" w:pos="1821"/>
          <w:tab w:val="left" w:pos="1823"/>
        </w:tabs>
        <w:spacing w:before="129" w:after="0" w:line="266" w:lineRule="auto"/>
        <w:ind w:left="1823" w:right="1796" w:hanging="256"/>
        <w:jc w:val="left"/>
        <w:rPr>
          <w:sz w:val="22"/>
        </w:rPr>
      </w:pPr>
      <w:r>
        <w:rPr>
          <w:color w:val="231F20"/>
          <w:spacing w:val="-8"/>
          <w:sz w:val="22"/>
        </w:rPr>
        <w:t>The</w:t>
      </w:r>
      <w:r>
        <w:rPr>
          <w:color w:val="231F20"/>
          <w:spacing w:val="-10"/>
          <w:sz w:val="22"/>
        </w:rPr>
        <w:t xml:space="preserve"> </w:t>
      </w:r>
      <w:r>
        <w:rPr>
          <w:color w:val="231F20"/>
          <w:spacing w:val="-8"/>
          <w:sz w:val="22"/>
        </w:rPr>
        <w:t>project</w:t>
      </w:r>
      <w:r>
        <w:rPr>
          <w:color w:val="231F20"/>
          <w:spacing w:val="-10"/>
          <w:sz w:val="22"/>
        </w:rPr>
        <w:t xml:space="preserve"> </w:t>
      </w:r>
      <w:r>
        <w:rPr>
          <w:color w:val="231F20"/>
          <w:spacing w:val="-8"/>
          <w:sz w:val="22"/>
        </w:rPr>
        <w:t>team</w:t>
      </w:r>
      <w:r>
        <w:rPr>
          <w:color w:val="231F20"/>
          <w:spacing w:val="-10"/>
          <w:sz w:val="22"/>
        </w:rPr>
        <w:t xml:space="preserve"> </w:t>
      </w:r>
      <w:r>
        <w:rPr>
          <w:color w:val="231F20"/>
          <w:spacing w:val="-8"/>
          <w:sz w:val="22"/>
        </w:rPr>
        <w:t>helped</w:t>
      </w:r>
      <w:r>
        <w:rPr>
          <w:color w:val="231F20"/>
          <w:spacing w:val="-10"/>
          <w:sz w:val="22"/>
        </w:rPr>
        <w:t xml:space="preserve"> </w:t>
      </w:r>
      <w:r>
        <w:rPr>
          <w:color w:val="231F20"/>
          <w:spacing w:val="-8"/>
          <w:sz w:val="22"/>
        </w:rPr>
        <w:t>protect</w:t>
      </w:r>
      <w:r>
        <w:rPr>
          <w:color w:val="231F20"/>
          <w:spacing w:val="-10"/>
          <w:sz w:val="22"/>
        </w:rPr>
        <w:t xml:space="preserve"> </w:t>
      </w:r>
      <w:r>
        <w:rPr>
          <w:color w:val="231F20"/>
          <w:spacing w:val="-8"/>
          <w:sz w:val="22"/>
        </w:rPr>
        <w:t>the</w:t>
      </w:r>
      <w:r>
        <w:rPr>
          <w:color w:val="231F20"/>
          <w:spacing w:val="-10"/>
          <w:sz w:val="22"/>
        </w:rPr>
        <w:t xml:space="preserve"> </w:t>
      </w:r>
      <w:r>
        <w:rPr>
          <w:color w:val="231F20"/>
          <w:spacing w:val="-8"/>
          <w:sz w:val="22"/>
        </w:rPr>
        <w:t>national</w:t>
      </w:r>
      <w:r>
        <w:rPr>
          <w:color w:val="231F20"/>
          <w:spacing w:val="-10"/>
          <w:sz w:val="22"/>
        </w:rPr>
        <w:t xml:space="preserve"> </w:t>
      </w:r>
      <w:r>
        <w:rPr>
          <w:color w:val="231F20"/>
          <w:spacing w:val="-8"/>
          <w:sz w:val="22"/>
        </w:rPr>
        <w:t>parks</w:t>
      </w:r>
      <w:r>
        <w:rPr>
          <w:color w:val="231F20"/>
          <w:spacing w:val="-10"/>
          <w:sz w:val="22"/>
        </w:rPr>
        <w:t xml:space="preserve"> </w:t>
      </w:r>
      <w:r>
        <w:rPr>
          <w:color w:val="231F20"/>
          <w:spacing w:val="-8"/>
          <w:sz w:val="22"/>
        </w:rPr>
        <w:t>in</w:t>
      </w:r>
      <w:r>
        <w:rPr>
          <w:color w:val="231F20"/>
          <w:spacing w:val="-10"/>
          <w:sz w:val="22"/>
        </w:rPr>
        <w:t xml:space="preserve"> </w:t>
      </w:r>
      <w:r>
        <w:rPr>
          <w:color w:val="231F20"/>
          <w:spacing w:val="-8"/>
          <w:sz w:val="22"/>
        </w:rPr>
        <w:t>the</w:t>
      </w:r>
      <w:r>
        <w:rPr>
          <w:color w:val="231F20"/>
          <w:spacing w:val="-10"/>
          <w:sz w:val="22"/>
        </w:rPr>
        <w:t xml:space="preserve"> </w:t>
      </w:r>
      <w:r>
        <w:rPr>
          <w:color w:val="231F20"/>
          <w:spacing w:val="-8"/>
          <w:sz w:val="22"/>
        </w:rPr>
        <w:t>United</w:t>
      </w:r>
      <w:r>
        <w:rPr>
          <w:color w:val="231F20"/>
          <w:spacing w:val="-10"/>
          <w:sz w:val="22"/>
        </w:rPr>
        <w:t xml:space="preserve"> </w:t>
      </w:r>
      <w:r>
        <w:rPr>
          <w:color w:val="231F20"/>
          <w:spacing w:val="-8"/>
          <w:sz w:val="22"/>
        </w:rPr>
        <w:t>Republic</w:t>
      </w:r>
      <w:r>
        <w:rPr>
          <w:color w:val="231F20"/>
          <w:spacing w:val="-10"/>
          <w:sz w:val="22"/>
        </w:rPr>
        <w:t xml:space="preserve"> </w:t>
      </w:r>
      <w:r>
        <w:rPr>
          <w:color w:val="231F20"/>
          <w:spacing w:val="-8"/>
          <w:sz w:val="22"/>
        </w:rPr>
        <w:t>of</w:t>
      </w:r>
      <w:r>
        <w:rPr>
          <w:color w:val="231F20"/>
          <w:spacing w:val="-10"/>
          <w:sz w:val="22"/>
        </w:rPr>
        <w:t xml:space="preserve"> </w:t>
      </w:r>
      <w:r>
        <w:rPr>
          <w:color w:val="231F20"/>
          <w:spacing w:val="-8"/>
          <w:sz w:val="22"/>
        </w:rPr>
        <w:t>Tanzania.</w:t>
      </w:r>
      <w:r>
        <w:rPr>
          <w:color w:val="231F20"/>
          <w:spacing w:val="-10"/>
          <w:sz w:val="22"/>
        </w:rPr>
        <w:t xml:space="preserve"> </w:t>
      </w:r>
      <w:r>
        <w:rPr>
          <w:color w:val="231F20"/>
          <w:spacing w:val="-8"/>
          <w:sz w:val="22"/>
        </w:rPr>
        <w:t>It</w:t>
      </w:r>
      <w:r>
        <w:rPr>
          <w:color w:val="231F20"/>
          <w:spacing w:val="-10"/>
          <w:sz w:val="22"/>
        </w:rPr>
        <w:t xml:space="preserve"> </w:t>
      </w:r>
      <w:r>
        <w:rPr>
          <w:color w:val="231F20"/>
          <w:spacing w:val="-8"/>
          <w:sz w:val="22"/>
        </w:rPr>
        <w:t xml:space="preserve">was </w:t>
      </w:r>
      <w:r>
        <w:rPr>
          <w:color w:val="231F20"/>
          <w:spacing w:val="-4"/>
          <w:sz w:val="22"/>
        </w:rPr>
        <w:t>formed</w:t>
      </w:r>
      <w:r>
        <w:rPr>
          <w:color w:val="231F20"/>
          <w:spacing w:val="-9"/>
          <w:sz w:val="22"/>
        </w:rPr>
        <w:t xml:space="preserve"> </w:t>
      </w:r>
      <w:r>
        <w:rPr>
          <w:color w:val="231F20"/>
          <w:spacing w:val="-4"/>
          <w:sz w:val="22"/>
        </w:rPr>
        <w:t>by</w:t>
      </w:r>
      <w:r>
        <w:rPr>
          <w:color w:val="231F20"/>
          <w:spacing w:val="-9"/>
          <w:sz w:val="22"/>
        </w:rPr>
        <w:t xml:space="preserve"> </w:t>
      </w:r>
      <w:r>
        <w:rPr>
          <w:color w:val="231F20"/>
          <w:spacing w:val="-4"/>
          <w:sz w:val="22"/>
        </w:rPr>
        <w:t>members</w:t>
      </w:r>
      <w:r>
        <w:rPr>
          <w:color w:val="231F20"/>
          <w:spacing w:val="-9"/>
          <w:sz w:val="22"/>
        </w:rPr>
        <w:t xml:space="preserve"> </w:t>
      </w:r>
      <w:r>
        <w:rPr>
          <w:color w:val="231F20"/>
          <w:spacing w:val="-4"/>
          <w:sz w:val="22"/>
        </w:rPr>
        <w:t>from</w:t>
      </w:r>
      <w:r>
        <w:rPr>
          <w:color w:val="231F20"/>
          <w:spacing w:val="-9"/>
          <w:sz w:val="22"/>
        </w:rPr>
        <w:t xml:space="preserve"> </w:t>
      </w:r>
      <w:r>
        <w:rPr>
          <w:color w:val="231F20"/>
          <w:spacing w:val="-4"/>
          <w:sz w:val="22"/>
        </w:rPr>
        <w:t>fifteen</w:t>
      </w:r>
      <w:r>
        <w:rPr>
          <w:color w:val="231F20"/>
          <w:spacing w:val="-9"/>
          <w:sz w:val="22"/>
        </w:rPr>
        <w:t xml:space="preserve"> </w:t>
      </w:r>
      <w:r>
        <w:rPr>
          <w:color w:val="231F20"/>
          <w:spacing w:val="-4"/>
          <w:sz w:val="22"/>
        </w:rPr>
        <w:t>countries.→</w:t>
      </w:r>
    </w:p>
    <w:p w14:paraId="2405A538">
      <w:pPr>
        <w:tabs>
          <w:tab w:val="left" w:pos="9830"/>
        </w:tabs>
        <w:spacing w:before="0" w:line="251" w:lineRule="exact"/>
        <w:ind w:left="1823" w:right="0" w:firstLine="0"/>
        <w:jc w:val="left"/>
        <w:rPr>
          <w:sz w:val="22"/>
        </w:rPr>
      </w:pPr>
      <w:r>
        <w:rPr>
          <w:i/>
          <w:color w:val="231F20"/>
          <w:spacing w:val="-2"/>
          <w:sz w:val="22"/>
        </w:rPr>
        <w:t xml:space="preserve">The project team </w:t>
      </w:r>
      <w:r>
        <w:rPr>
          <w:i/>
          <w:color w:val="231F20"/>
          <w:sz w:val="22"/>
          <w:u w:val="single" w:color="231F20"/>
        </w:rPr>
        <w:tab/>
      </w:r>
      <w:r>
        <w:rPr>
          <w:color w:val="231F20"/>
          <w:spacing w:val="-10"/>
          <w:sz w:val="22"/>
        </w:rPr>
        <w:t>.</w:t>
      </w:r>
    </w:p>
    <w:p w14:paraId="59A942E3">
      <w:pPr>
        <w:pStyle w:val="15"/>
        <w:numPr>
          <w:ilvl w:val="0"/>
          <w:numId w:val="6"/>
        </w:numPr>
        <w:tabs>
          <w:tab w:val="left" w:pos="1822"/>
        </w:tabs>
        <w:spacing w:before="129" w:after="0" w:line="240" w:lineRule="auto"/>
        <w:ind w:left="1822" w:right="0" w:hanging="254"/>
        <w:jc w:val="left"/>
        <w:rPr>
          <w:sz w:val="22"/>
        </w:rPr>
      </w:pPr>
      <w:r>
        <w:rPr>
          <w:color w:val="231F20"/>
          <w:spacing w:val="-2"/>
          <w:sz w:val="22"/>
        </w:rPr>
        <w:t>This</w:t>
      </w:r>
      <w:r>
        <w:rPr>
          <w:color w:val="231F20"/>
          <w:spacing w:val="-10"/>
          <w:sz w:val="22"/>
        </w:rPr>
        <w:t xml:space="preserve"> </w:t>
      </w:r>
      <w:r>
        <w:rPr>
          <w:color w:val="231F20"/>
          <w:spacing w:val="-2"/>
          <w:sz w:val="22"/>
        </w:rPr>
        <w:t>temple</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first</w:t>
      </w:r>
      <w:r>
        <w:rPr>
          <w:color w:val="231F20"/>
          <w:spacing w:val="-9"/>
          <w:sz w:val="22"/>
        </w:rPr>
        <w:t xml:space="preserve"> </w:t>
      </w:r>
      <w:r>
        <w:rPr>
          <w:color w:val="231F20"/>
          <w:spacing w:val="-2"/>
          <w:sz w:val="22"/>
        </w:rPr>
        <w:t>built</w:t>
      </w:r>
      <w:r>
        <w:rPr>
          <w:color w:val="231F20"/>
          <w:spacing w:val="-9"/>
          <w:sz w:val="22"/>
        </w:rPr>
        <w:t xml:space="preserve"> </w:t>
      </w:r>
      <w:r>
        <w:rPr>
          <w:color w:val="231F20"/>
          <w:spacing w:val="-2"/>
          <w:sz w:val="22"/>
        </w:rPr>
        <w:t>during</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Qin</w:t>
      </w:r>
      <w:r>
        <w:rPr>
          <w:color w:val="231F20"/>
          <w:spacing w:val="-9"/>
          <w:sz w:val="22"/>
        </w:rPr>
        <w:t xml:space="preserve"> </w:t>
      </w:r>
      <w:r>
        <w:rPr>
          <w:color w:val="231F20"/>
          <w:spacing w:val="-2"/>
          <w:sz w:val="22"/>
        </w:rPr>
        <w:t>Dynasty.→</w:t>
      </w:r>
    </w:p>
    <w:p w14:paraId="2CF06493">
      <w:pPr>
        <w:tabs>
          <w:tab w:val="left" w:pos="9830"/>
        </w:tabs>
        <w:spacing w:before="27"/>
        <w:ind w:left="1823" w:right="0" w:firstLine="0"/>
        <w:jc w:val="left"/>
        <w:rPr>
          <w:sz w:val="22"/>
        </w:rPr>
      </w:pPr>
      <w:r>
        <w:rPr>
          <w:i/>
          <w:color w:val="231F20"/>
          <w:spacing w:val="-7"/>
          <w:sz w:val="22"/>
        </w:rPr>
        <w:t xml:space="preserve">The </w:t>
      </w:r>
      <w:r>
        <w:rPr>
          <w:i/>
          <w:color w:val="231F20"/>
          <w:sz w:val="22"/>
        </w:rPr>
        <w:t xml:space="preserve">time </w:t>
      </w:r>
      <w:r>
        <w:rPr>
          <w:color w:val="231F20"/>
          <w:sz w:val="22"/>
          <w:u w:val="single" w:color="231F20"/>
        </w:rPr>
        <w:tab/>
      </w:r>
      <w:r>
        <w:rPr>
          <w:color w:val="231F20"/>
          <w:spacing w:val="-10"/>
          <w:sz w:val="22"/>
        </w:rPr>
        <w:t>.</w:t>
      </w:r>
    </w:p>
    <w:p w14:paraId="2ABD7E9E">
      <w:pPr>
        <w:pStyle w:val="15"/>
        <w:numPr>
          <w:ilvl w:val="0"/>
          <w:numId w:val="6"/>
        </w:numPr>
        <w:tabs>
          <w:tab w:val="left" w:pos="1821"/>
          <w:tab w:val="left" w:pos="1823"/>
        </w:tabs>
        <w:spacing w:before="129" w:after="0" w:line="266" w:lineRule="auto"/>
        <w:ind w:left="1823" w:right="2576" w:hanging="256"/>
        <w:jc w:val="left"/>
        <w:rPr>
          <w:sz w:val="22"/>
        </w:rPr>
      </w:pPr>
      <w:r>
        <w:rPr>
          <w:color w:val="231F20"/>
          <w:sz w:val="22"/>
        </w:rPr>
        <w:t>We</w:t>
      </w:r>
      <w:r>
        <w:rPr>
          <w:color w:val="231F20"/>
          <w:spacing w:val="-10"/>
          <w:sz w:val="22"/>
        </w:rPr>
        <w:t xml:space="preserve"> </w:t>
      </w:r>
      <w:r>
        <w:rPr>
          <w:color w:val="231F20"/>
          <w:sz w:val="22"/>
        </w:rPr>
        <w:t>met</w:t>
      </w:r>
      <w:r>
        <w:rPr>
          <w:color w:val="231F20"/>
          <w:spacing w:val="-10"/>
          <w:sz w:val="22"/>
        </w:rPr>
        <w:t xml:space="preserve"> </w:t>
      </w:r>
      <w:r>
        <w:rPr>
          <w:color w:val="231F20"/>
          <w:sz w:val="22"/>
        </w:rPr>
        <w:t>a</w:t>
      </w:r>
      <w:r>
        <w:rPr>
          <w:color w:val="231F20"/>
          <w:spacing w:val="-10"/>
          <w:sz w:val="22"/>
        </w:rPr>
        <w:t xml:space="preserve"> </w:t>
      </w:r>
      <w:r>
        <w:rPr>
          <w:color w:val="231F20"/>
          <w:sz w:val="22"/>
        </w:rPr>
        <w:t>professional</w:t>
      </w:r>
      <w:r>
        <w:rPr>
          <w:color w:val="231F20"/>
          <w:spacing w:val="-10"/>
          <w:sz w:val="22"/>
        </w:rPr>
        <w:t xml:space="preserve"> </w:t>
      </w:r>
      <w:r>
        <w:rPr>
          <w:color w:val="231F20"/>
          <w:sz w:val="22"/>
        </w:rPr>
        <w:t>archaeologist</w:t>
      </w:r>
      <w:r>
        <w:rPr>
          <w:color w:val="231F20"/>
          <w:spacing w:val="-10"/>
          <w:sz w:val="22"/>
        </w:rPr>
        <w:t xml:space="preserve"> </w:t>
      </w:r>
      <w:r>
        <w:rPr>
          <w:color w:val="231F20"/>
          <w:sz w:val="22"/>
        </w:rPr>
        <w:t>at</w:t>
      </w:r>
      <w:r>
        <w:rPr>
          <w:color w:val="231F20"/>
          <w:spacing w:val="-10"/>
          <w:sz w:val="22"/>
        </w:rPr>
        <w:t xml:space="preserve"> </w:t>
      </w:r>
      <w:r>
        <w:rPr>
          <w:color w:val="231F20"/>
          <w:sz w:val="22"/>
        </w:rPr>
        <w:t>the</w:t>
      </w:r>
      <w:r>
        <w:rPr>
          <w:color w:val="231F20"/>
          <w:spacing w:val="-10"/>
          <w:sz w:val="22"/>
        </w:rPr>
        <w:t xml:space="preserve"> </w:t>
      </w:r>
      <w:r>
        <w:rPr>
          <w:color w:val="231F20"/>
          <w:sz w:val="22"/>
        </w:rPr>
        <w:t>entrance</w:t>
      </w:r>
      <w:r>
        <w:rPr>
          <w:color w:val="231F20"/>
          <w:spacing w:val="-10"/>
          <w:sz w:val="22"/>
        </w:rPr>
        <w:t xml:space="preserve"> </w:t>
      </w:r>
      <w:r>
        <w:rPr>
          <w:color w:val="231F20"/>
          <w:sz w:val="22"/>
        </w:rPr>
        <w:t>to</w:t>
      </w:r>
      <w:r>
        <w:rPr>
          <w:color w:val="231F20"/>
          <w:spacing w:val="-10"/>
          <w:sz w:val="22"/>
        </w:rPr>
        <w:t xml:space="preserve"> </w:t>
      </w:r>
      <w:r>
        <w:rPr>
          <w:color w:val="231F20"/>
          <w:sz w:val="22"/>
        </w:rPr>
        <w:t>the</w:t>
      </w:r>
      <w:r>
        <w:rPr>
          <w:color w:val="231F20"/>
          <w:spacing w:val="-10"/>
          <w:sz w:val="22"/>
        </w:rPr>
        <w:t xml:space="preserve"> </w:t>
      </w:r>
      <w:r>
        <w:rPr>
          <w:color w:val="231F20"/>
          <w:sz w:val="22"/>
        </w:rPr>
        <w:t>Great</w:t>
      </w:r>
      <w:r>
        <w:rPr>
          <w:color w:val="231F20"/>
          <w:spacing w:val="-10"/>
          <w:sz w:val="22"/>
        </w:rPr>
        <w:t xml:space="preserve"> </w:t>
      </w:r>
      <w:r>
        <w:rPr>
          <w:color w:val="231F20"/>
          <w:sz w:val="22"/>
        </w:rPr>
        <w:t>Pyramid.</w:t>
      </w:r>
      <w:r>
        <w:rPr>
          <w:color w:val="231F20"/>
          <w:spacing w:val="-10"/>
          <w:sz w:val="22"/>
        </w:rPr>
        <w:t xml:space="preserve"> </w:t>
      </w:r>
      <w:r>
        <w:rPr>
          <w:color w:val="231F20"/>
          <w:sz w:val="22"/>
        </w:rPr>
        <w:t>He explained to us the process of building such a difficult structure.→</w:t>
      </w:r>
    </w:p>
    <w:p w14:paraId="65C2248F">
      <w:pPr>
        <w:tabs>
          <w:tab w:val="left" w:pos="9830"/>
        </w:tabs>
        <w:spacing w:before="0" w:line="251" w:lineRule="exact"/>
        <w:ind w:left="1823" w:right="0" w:firstLine="0"/>
        <w:jc w:val="left"/>
        <w:rPr>
          <w:sz w:val="22"/>
        </w:rPr>
      </w:pPr>
      <w:r>
        <w:rPr>
          <w:i/>
          <w:color w:val="231F20"/>
          <w:spacing w:val="-4"/>
          <w:sz w:val="22"/>
        </w:rPr>
        <w:t xml:space="preserve">The professional archaeologist </w:t>
      </w:r>
      <w:r>
        <w:rPr>
          <w:color w:val="231F20"/>
          <w:sz w:val="22"/>
          <w:u w:val="single" w:color="231F20"/>
        </w:rPr>
        <w:tab/>
      </w:r>
      <w:r>
        <w:rPr>
          <w:color w:val="231F20"/>
          <w:spacing w:val="-10"/>
          <w:sz w:val="22"/>
        </w:rPr>
        <w:t>.</w:t>
      </w:r>
    </w:p>
    <w:p w14:paraId="30C05F93">
      <w:pPr>
        <w:pStyle w:val="15"/>
        <w:numPr>
          <w:ilvl w:val="0"/>
          <w:numId w:val="6"/>
        </w:numPr>
        <w:tabs>
          <w:tab w:val="left" w:pos="1821"/>
          <w:tab w:val="left" w:pos="1823"/>
        </w:tabs>
        <w:spacing w:before="129" w:after="0" w:line="266" w:lineRule="auto"/>
        <w:ind w:left="1823" w:right="1725" w:hanging="256"/>
        <w:jc w:val="left"/>
        <w:rPr>
          <w:sz w:val="22"/>
        </w:rPr>
      </w:pPr>
      <w:r>
        <w:rPr>
          <w:color w:val="231F20"/>
          <w:sz w:val="22"/>
        </w:rPr>
        <w:t>The</w:t>
      </w:r>
      <w:r>
        <w:rPr>
          <w:color w:val="231F20"/>
          <w:spacing w:val="-16"/>
          <w:sz w:val="22"/>
        </w:rPr>
        <w:t xml:space="preserve"> </w:t>
      </w:r>
      <w:r>
        <w:rPr>
          <w:color w:val="231F20"/>
          <w:sz w:val="22"/>
        </w:rPr>
        <w:t>documents</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z w:val="22"/>
        </w:rPr>
        <w:t>cultural</w:t>
      </w:r>
      <w:r>
        <w:rPr>
          <w:color w:val="231F20"/>
          <w:spacing w:val="-16"/>
          <w:sz w:val="22"/>
        </w:rPr>
        <w:t xml:space="preserve"> </w:t>
      </w:r>
      <w:r>
        <w:rPr>
          <w:color w:val="231F20"/>
          <w:sz w:val="22"/>
        </w:rPr>
        <w:t>relics</w:t>
      </w:r>
      <w:r>
        <w:rPr>
          <w:color w:val="231F20"/>
          <w:spacing w:val="-15"/>
          <w:sz w:val="22"/>
        </w:rPr>
        <w:t xml:space="preserve"> </w:t>
      </w:r>
      <w:r>
        <w:rPr>
          <w:color w:val="231F20"/>
          <w:sz w:val="22"/>
        </w:rPr>
        <w:t>from</w:t>
      </w:r>
      <w:r>
        <w:rPr>
          <w:color w:val="231F20"/>
          <w:spacing w:val="-15"/>
          <w:sz w:val="22"/>
        </w:rPr>
        <w:t xml:space="preserve"> </w:t>
      </w:r>
      <w:r>
        <w:rPr>
          <w:color w:val="231F20"/>
          <w:sz w:val="22"/>
        </w:rPr>
        <w:t>overseas</w:t>
      </w:r>
      <w:r>
        <w:rPr>
          <w:color w:val="231F20"/>
          <w:spacing w:val="-15"/>
          <w:sz w:val="22"/>
        </w:rPr>
        <w:t xml:space="preserve"> </w:t>
      </w:r>
      <w:r>
        <w:rPr>
          <w:color w:val="231F20"/>
          <w:sz w:val="22"/>
        </w:rPr>
        <w:t>are</w:t>
      </w:r>
      <w:r>
        <w:rPr>
          <w:color w:val="231F20"/>
          <w:spacing w:val="-16"/>
          <w:sz w:val="22"/>
        </w:rPr>
        <w:t xml:space="preserve"> </w:t>
      </w:r>
      <w:r>
        <w:rPr>
          <w:color w:val="231F20"/>
          <w:sz w:val="22"/>
        </w:rPr>
        <w:t>under</w:t>
      </w:r>
      <w:r>
        <w:rPr>
          <w:color w:val="231F20"/>
          <w:spacing w:val="-15"/>
          <w:sz w:val="22"/>
        </w:rPr>
        <w:t xml:space="preserve"> </w:t>
      </w:r>
      <w:r>
        <w:rPr>
          <w:color w:val="231F20"/>
          <w:sz w:val="22"/>
        </w:rPr>
        <w:t>the</w:t>
      </w:r>
      <w:r>
        <w:rPr>
          <w:color w:val="231F20"/>
          <w:spacing w:val="-15"/>
          <w:sz w:val="22"/>
        </w:rPr>
        <w:t xml:space="preserve"> </w:t>
      </w:r>
      <w:r>
        <w:rPr>
          <w:color w:val="231F20"/>
          <w:sz w:val="22"/>
        </w:rPr>
        <w:t>desk.</w:t>
      </w:r>
      <w:r>
        <w:rPr>
          <w:color w:val="231F20"/>
          <w:spacing w:val="-15"/>
          <w:sz w:val="22"/>
        </w:rPr>
        <w:t xml:space="preserve"> </w:t>
      </w:r>
      <w:r>
        <w:rPr>
          <w:color w:val="231F20"/>
          <w:sz w:val="22"/>
        </w:rPr>
        <w:t>I</w:t>
      </w:r>
      <w:r>
        <w:rPr>
          <w:color w:val="231F20"/>
          <w:spacing w:val="-16"/>
          <w:sz w:val="22"/>
        </w:rPr>
        <w:t xml:space="preserve"> </w:t>
      </w:r>
      <w:r>
        <w:rPr>
          <w:color w:val="231F20"/>
          <w:sz w:val="22"/>
        </w:rPr>
        <w:t>found</w:t>
      </w:r>
      <w:r>
        <w:rPr>
          <w:color w:val="231F20"/>
          <w:spacing w:val="-15"/>
          <w:sz w:val="22"/>
        </w:rPr>
        <w:t xml:space="preserve"> </w:t>
      </w:r>
      <w:r>
        <w:rPr>
          <w:color w:val="231F20"/>
          <w:sz w:val="22"/>
        </w:rPr>
        <w:t xml:space="preserve">them </w:t>
      </w:r>
      <w:r>
        <w:rPr>
          <w:color w:val="231F20"/>
          <w:spacing w:val="-2"/>
          <w:sz w:val="22"/>
        </w:rPr>
        <w:t>yesterday.→</w:t>
      </w:r>
    </w:p>
    <w:p w14:paraId="455F4A49">
      <w:pPr>
        <w:tabs>
          <w:tab w:val="left" w:pos="9830"/>
        </w:tabs>
        <w:spacing w:before="0" w:line="251" w:lineRule="exact"/>
        <w:ind w:left="1823" w:right="0" w:firstLine="0"/>
        <w:jc w:val="left"/>
        <w:rPr>
          <w:sz w:val="22"/>
        </w:rPr>
      </w:pPr>
      <w:r>
        <w:rPr>
          <w:i/>
          <w:color w:val="231F20"/>
          <w:spacing w:val="-7"/>
          <w:sz w:val="22"/>
        </w:rPr>
        <w:t xml:space="preserve">The </w:t>
      </w:r>
      <w:r>
        <w:rPr>
          <w:i/>
          <w:color w:val="231F20"/>
          <w:sz w:val="22"/>
        </w:rPr>
        <w:t xml:space="preserve">place </w:t>
      </w:r>
      <w:r>
        <w:rPr>
          <w:i/>
          <w:color w:val="231F20"/>
          <w:sz w:val="22"/>
          <w:u w:val="single" w:color="231F20"/>
        </w:rPr>
        <w:tab/>
      </w:r>
      <w:r>
        <w:rPr>
          <w:color w:val="231F20"/>
          <w:spacing w:val="-10"/>
          <w:sz w:val="22"/>
        </w:rPr>
        <w:t>.</w:t>
      </w:r>
    </w:p>
    <w:p w14:paraId="08A7501C">
      <w:pPr>
        <w:pStyle w:val="15"/>
        <w:numPr>
          <w:ilvl w:val="0"/>
          <w:numId w:val="6"/>
        </w:numPr>
        <w:tabs>
          <w:tab w:val="left" w:pos="1813"/>
          <w:tab w:val="left" w:pos="1822"/>
        </w:tabs>
        <w:spacing w:before="129" w:after="0" w:line="266" w:lineRule="auto"/>
        <w:ind w:left="1813" w:right="1348" w:hanging="245"/>
        <w:jc w:val="left"/>
        <w:rPr>
          <w:sz w:val="22"/>
        </w:rPr>
      </w:pPr>
      <w:r>
        <w:rPr>
          <w:rFonts w:ascii="Times New Roman" w:hAnsi="Times New Roman"/>
          <w:color w:val="231F20"/>
          <w:sz w:val="22"/>
        </w:rPr>
        <w:tab/>
      </w:r>
      <w:r>
        <w:rPr>
          <w:color w:val="231F20"/>
          <w:spacing w:val="-8"/>
          <w:sz w:val="22"/>
        </w:rPr>
        <w:t>Scientists</w:t>
      </w:r>
      <w:r>
        <w:rPr>
          <w:color w:val="231F20"/>
          <w:spacing w:val="-10"/>
          <w:sz w:val="22"/>
        </w:rPr>
        <w:t xml:space="preserve"> </w:t>
      </w:r>
      <w:r>
        <w:rPr>
          <w:color w:val="231F20"/>
          <w:spacing w:val="-8"/>
          <w:sz w:val="22"/>
        </w:rPr>
        <w:t>worked</w:t>
      </w:r>
      <w:r>
        <w:rPr>
          <w:color w:val="231F20"/>
          <w:spacing w:val="-10"/>
          <w:sz w:val="22"/>
        </w:rPr>
        <w:t xml:space="preserve"> </w:t>
      </w:r>
      <w:r>
        <w:rPr>
          <w:color w:val="231F20"/>
          <w:spacing w:val="-8"/>
          <w:sz w:val="22"/>
        </w:rPr>
        <w:t>together</w:t>
      </w:r>
      <w:r>
        <w:rPr>
          <w:color w:val="231F20"/>
          <w:spacing w:val="-10"/>
          <w:sz w:val="22"/>
        </w:rPr>
        <w:t xml:space="preserve"> </w:t>
      </w:r>
      <w:r>
        <w:rPr>
          <w:color w:val="231F20"/>
          <w:spacing w:val="-8"/>
          <w:sz w:val="22"/>
        </w:rPr>
        <w:t>day</w:t>
      </w:r>
      <w:r>
        <w:rPr>
          <w:color w:val="231F20"/>
          <w:spacing w:val="-10"/>
          <w:sz w:val="22"/>
        </w:rPr>
        <w:t xml:space="preserve"> </w:t>
      </w:r>
      <w:r>
        <w:rPr>
          <w:color w:val="231F20"/>
          <w:spacing w:val="-8"/>
          <w:sz w:val="22"/>
        </w:rPr>
        <w:t>and</w:t>
      </w:r>
      <w:r>
        <w:rPr>
          <w:color w:val="231F20"/>
          <w:spacing w:val="-10"/>
          <w:sz w:val="22"/>
        </w:rPr>
        <w:t xml:space="preserve"> </w:t>
      </w:r>
      <w:r>
        <w:rPr>
          <w:color w:val="231F20"/>
          <w:spacing w:val="-8"/>
          <w:sz w:val="22"/>
        </w:rPr>
        <w:t>night</w:t>
      </w:r>
      <w:r>
        <w:rPr>
          <w:color w:val="231F20"/>
          <w:spacing w:val="-10"/>
          <w:sz w:val="22"/>
        </w:rPr>
        <w:t xml:space="preserve"> </w:t>
      </w:r>
      <w:r>
        <w:rPr>
          <w:color w:val="231F20"/>
          <w:spacing w:val="-8"/>
          <w:sz w:val="22"/>
        </w:rPr>
        <w:t>to</w:t>
      </w:r>
      <w:r>
        <w:rPr>
          <w:color w:val="231F20"/>
          <w:spacing w:val="-10"/>
          <w:sz w:val="22"/>
        </w:rPr>
        <w:t xml:space="preserve"> </w:t>
      </w:r>
      <w:r>
        <w:rPr>
          <w:color w:val="231F20"/>
          <w:spacing w:val="-8"/>
          <w:sz w:val="22"/>
        </w:rPr>
        <w:t>rescue</w:t>
      </w:r>
      <w:r>
        <w:rPr>
          <w:color w:val="231F20"/>
          <w:spacing w:val="-10"/>
          <w:sz w:val="22"/>
        </w:rPr>
        <w:t xml:space="preserve"> </w:t>
      </w:r>
      <w:r>
        <w:rPr>
          <w:color w:val="231F20"/>
          <w:spacing w:val="-8"/>
          <w:sz w:val="22"/>
        </w:rPr>
        <w:t>the</w:t>
      </w:r>
      <w:r>
        <w:rPr>
          <w:color w:val="231F20"/>
          <w:spacing w:val="-10"/>
          <w:sz w:val="22"/>
        </w:rPr>
        <w:t xml:space="preserve"> </w:t>
      </w:r>
      <w:r>
        <w:rPr>
          <w:color w:val="231F20"/>
          <w:spacing w:val="-8"/>
          <w:sz w:val="22"/>
        </w:rPr>
        <w:t>temple</w:t>
      </w:r>
      <w:r>
        <w:rPr>
          <w:color w:val="231F20"/>
          <w:spacing w:val="-10"/>
          <w:sz w:val="22"/>
        </w:rPr>
        <w:t xml:space="preserve"> </w:t>
      </w:r>
      <w:r>
        <w:rPr>
          <w:color w:val="231F20"/>
          <w:spacing w:val="-8"/>
          <w:sz w:val="22"/>
        </w:rPr>
        <w:t>because</w:t>
      </w:r>
      <w:r>
        <w:rPr>
          <w:color w:val="231F20"/>
          <w:spacing w:val="-10"/>
          <w:sz w:val="22"/>
        </w:rPr>
        <w:t xml:space="preserve"> </w:t>
      </w:r>
      <w:r>
        <w:rPr>
          <w:color w:val="231F20"/>
          <w:spacing w:val="-8"/>
          <w:sz w:val="22"/>
        </w:rPr>
        <w:t>they</w:t>
      </w:r>
      <w:r>
        <w:rPr>
          <w:color w:val="231F20"/>
          <w:spacing w:val="-10"/>
          <w:sz w:val="22"/>
        </w:rPr>
        <w:t xml:space="preserve"> </w:t>
      </w:r>
      <w:r>
        <w:rPr>
          <w:color w:val="231F20"/>
          <w:spacing w:val="-8"/>
          <w:sz w:val="22"/>
        </w:rPr>
        <w:t>wanted</w:t>
      </w:r>
      <w:r>
        <w:rPr>
          <w:color w:val="231F20"/>
          <w:spacing w:val="-10"/>
          <w:sz w:val="22"/>
        </w:rPr>
        <w:t xml:space="preserve"> </w:t>
      </w:r>
      <w:r>
        <w:rPr>
          <w:color w:val="231F20"/>
          <w:spacing w:val="-8"/>
          <w:sz w:val="22"/>
        </w:rPr>
        <w:t>to</w:t>
      </w:r>
      <w:r>
        <w:rPr>
          <w:color w:val="231F20"/>
          <w:spacing w:val="-10"/>
          <w:sz w:val="22"/>
        </w:rPr>
        <w:t xml:space="preserve"> </w:t>
      </w:r>
      <w:r>
        <w:rPr>
          <w:color w:val="231F20"/>
          <w:spacing w:val="-8"/>
          <w:sz w:val="22"/>
        </w:rPr>
        <w:t>preserve</w:t>
      </w:r>
      <w:r>
        <w:rPr>
          <w:color w:val="231F20"/>
          <w:spacing w:val="-10"/>
          <w:sz w:val="22"/>
        </w:rPr>
        <w:t xml:space="preserve"> </w:t>
      </w:r>
      <w:r>
        <w:rPr>
          <w:color w:val="231F20"/>
          <w:spacing w:val="-8"/>
          <w:sz w:val="22"/>
        </w:rPr>
        <w:t xml:space="preserve">it </w:t>
      </w:r>
      <w:r>
        <w:rPr>
          <w:color w:val="231F20"/>
          <w:sz w:val="22"/>
        </w:rPr>
        <w:t>for the next generation.→</w:t>
      </w:r>
    </w:p>
    <w:p w14:paraId="13658793">
      <w:pPr>
        <w:tabs>
          <w:tab w:val="left" w:pos="9830"/>
        </w:tabs>
        <w:spacing w:before="0" w:line="251" w:lineRule="exact"/>
        <w:ind w:left="1823" w:right="0" w:firstLine="0"/>
        <w:jc w:val="left"/>
        <w:rPr>
          <w:sz w:val="22"/>
        </w:rPr>
      </w:pPr>
      <w:r>
        <w:rPr>
          <w:i/>
          <w:color w:val="231F20"/>
          <w:spacing w:val="-7"/>
          <w:sz w:val="22"/>
        </w:rPr>
        <w:t xml:space="preserve">The </w:t>
      </w:r>
      <w:r>
        <w:rPr>
          <w:i/>
          <w:color w:val="231F20"/>
          <w:sz w:val="22"/>
        </w:rPr>
        <w:t xml:space="preserve">reason </w:t>
      </w:r>
      <w:r>
        <w:rPr>
          <w:i/>
          <w:color w:val="231F20"/>
          <w:sz w:val="22"/>
          <w:u w:val="single" w:color="231F20"/>
        </w:rPr>
        <w:tab/>
      </w:r>
      <w:r>
        <w:rPr>
          <w:color w:val="231F20"/>
          <w:spacing w:val="-10"/>
          <w:sz w:val="22"/>
        </w:rPr>
        <w:t>.</w:t>
      </w:r>
    </w:p>
    <w:p w14:paraId="18307308">
      <w:pPr>
        <w:spacing w:before="137" w:line="213" w:lineRule="auto"/>
        <w:ind w:left="1596" w:right="1294" w:firstLine="0"/>
        <w:jc w:val="left"/>
        <w:rPr>
          <w:rFonts w:ascii="Tahoma"/>
          <w:sz w:val="26"/>
        </w:rPr>
      </w:pPr>
      <w:r>
        <w:rPr>
          <w:rFonts w:ascii="Tahoma"/>
          <w:color w:val="25704A"/>
          <w:sz w:val="26"/>
        </w:rPr>
        <w:t>Discuss</w:t>
      </w:r>
      <w:r>
        <w:rPr>
          <w:rFonts w:ascii="Tahoma"/>
          <w:color w:val="25704A"/>
          <w:spacing w:val="-16"/>
          <w:sz w:val="26"/>
        </w:rPr>
        <w:t xml:space="preserve"> </w:t>
      </w:r>
      <w:r>
        <w:rPr>
          <w:rFonts w:ascii="Tahoma"/>
          <w:color w:val="25704A"/>
          <w:sz w:val="26"/>
        </w:rPr>
        <w:t>with</w:t>
      </w:r>
      <w:r>
        <w:rPr>
          <w:rFonts w:ascii="Tahoma"/>
          <w:color w:val="25704A"/>
          <w:spacing w:val="-16"/>
          <w:sz w:val="26"/>
        </w:rPr>
        <w:t xml:space="preserve"> </w:t>
      </w:r>
      <w:r>
        <w:rPr>
          <w:rFonts w:ascii="Tahoma"/>
          <w:color w:val="25704A"/>
          <w:sz w:val="26"/>
        </w:rPr>
        <w:t>a</w:t>
      </w:r>
      <w:r>
        <w:rPr>
          <w:rFonts w:ascii="Tahoma"/>
          <w:color w:val="25704A"/>
          <w:spacing w:val="-16"/>
          <w:sz w:val="26"/>
        </w:rPr>
        <w:t xml:space="preserve"> </w:t>
      </w:r>
      <w:r>
        <w:rPr>
          <w:rFonts w:ascii="Tahoma"/>
          <w:color w:val="25704A"/>
          <w:sz w:val="26"/>
        </w:rPr>
        <w:t>partner:</w:t>
      </w:r>
      <w:r>
        <w:rPr>
          <w:rFonts w:ascii="Tahoma"/>
          <w:color w:val="25704A"/>
          <w:spacing w:val="-16"/>
          <w:sz w:val="26"/>
        </w:rPr>
        <w:t xml:space="preserve"> </w:t>
      </w:r>
      <w:r>
        <w:rPr>
          <w:rFonts w:ascii="Tahoma"/>
          <w:color w:val="25704A"/>
          <w:sz w:val="26"/>
        </w:rPr>
        <w:t>Which</w:t>
      </w:r>
      <w:r>
        <w:rPr>
          <w:rFonts w:ascii="Tahoma"/>
          <w:color w:val="25704A"/>
          <w:spacing w:val="-16"/>
          <w:sz w:val="26"/>
        </w:rPr>
        <w:t xml:space="preserve"> </w:t>
      </w:r>
      <w:r>
        <w:rPr>
          <w:rFonts w:ascii="Tahoma"/>
          <w:color w:val="25704A"/>
          <w:sz w:val="26"/>
        </w:rPr>
        <w:t>relative</w:t>
      </w:r>
      <w:r>
        <w:rPr>
          <w:rFonts w:ascii="Tahoma"/>
          <w:color w:val="25704A"/>
          <w:spacing w:val="-16"/>
          <w:sz w:val="26"/>
        </w:rPr>
        <w:t xml:space="preserve"> </w:t>
      </w:r>
      <w:r>
        <w:rPr>
          <w:rFonts w:ascii="Tahoma"/>
          <w:color w:val="25704A"/>
          <w:sz w:val="26"/>
        </w:rPr>
        <w:t>pronouns</w:t>
      </w:r>
      <w:r>
        <w:rPr>
          <w:rFonts w:ascii="Tahoma"/>
          <w:color w:val="25704A"/>
          <w:spacing w:val="-16"/>
          <w:sz w:val="26"/>
        </w:rPr>
        <w:t xml:space="preserve"> </w:t>
      </w:r>
      <w:r>
        <w:rPr>
          <w:rFonts w:ascii="Tahoma"/>
          <w:color w:val="25704A"/>
          <w:sz w:val="26"/>
        </w:rPr>
        <w:t>can</w:t>
      </w:r>
      <w:r>
        <w:rPr>
          <w:rFonts w:ascii="Tahoma"/>
          <w:color w:val="25704A"/>
          <w:spacing w:val="-16"/>
          <w:sz w:val="26"/>
        </w:rPr>
        <w:t xml:space="preserve"> </w:t>
      </w:r>
      <w:r>
        <w:rPr>
          <w:rFonts w:ascii="Tahoma"/>
          <w:color w:val="25704A"/>
          <w:sz w:val="26"/>
        </w:rPr>
        <w:t>be</w:t>
      </w:r>
      <w:r>
        <w:rPr>
          <w:rFonts w:ascii="Tahoma"/>
          <w:color w:val="25704A"/>
          <w:spacing w:val="-16"/>
          <w:sz w:val="26"/>
        </w:rPr>
        <w:t xml:space="preserve"> </w:t>
      </w:r>
      <w:r>
        <w:rPr>
          <w:rFonts w:ascii="Tahoma"/>
          <w:color w:val="25704A"/>
          <w:sz w:val="26"/>
        </w:rPr>
        <w:t>deleted</w:t>
      </w:r>
      <w:r>
        <w:rPr>
          <w:rFonts w:ascii="Tahoma"/>
          <w:color w:val="25704A"/>
          <w:spacing w:val="-16"/>
          <w:sz w:val="26"/>
        </w:rPr>
        <w:t xml:space="preserve"> </w:t>
      </w:r>
      <w:r>
        <w:rPr>
          <w:rFonts w:ascii="Tahoma"/>
          <w:color w:val="25704A"/>
          <w:sz w:val="26"/>
        </w:rPr>
        <w:t>in</w:t>
      </w:r>
      <w:r>
        <w:rPr>
          <w:rFonts w:ascii="Tahoma"/>
          <w:color w:val="25704A"/>
          <w:spacing w:val="-16"/>
          <w:sz w:val="26"/>
        </w:rPr>
        <w:t xml:space="preserve"> </w:t>
      </w:r>
      <w:r>
        <w:rPr>
          <w:rFonts w:ascii="Tahoma"/>
          <w:color w:val="25704A"/>
          <w:sz w:val="26"/>
        </w:rPr>
        <w:t xml:space="preserve">your </w:t>
      </w:r>
      <w:r>
        <w:rPr>
          <w:rFonts w:ascii="Tahoma"/>
          <w:color w:val="25704A"/>
          <w:spacing w:val="-2"/>
          <w:w w:val="105"/>
          <w:sz w:val="26"/>
        </w:rPr>
        <w:t>sentences?</w:t>
      </w:r>
      <w:r>
        <w:rPr>
          <w:rFonts w:ascii="Tahoma"/>
          <w:color w:val="25704A"/>
          <w:spacing w:val="-29"/>
          <w:w w:val="105"/>
          <w:sz w:val="26"/>
        </w:rPr>
        <w:t xml:space="preserve"> </w:t>
      </w:r>
      <w:r>
        <w:rPr>
          <w:rFonts w:ascii="Tahoma"/>
          <w:color w:val="25704A"/>
          <w:spacing w:val="-2"/>
          <w:w w:val="105"/>
          <w:sz w:val="26"/>
        </w:rPr>
        <w:t>When</w:t>
      </w:r>
      <w:r>
        <w:rPr>
          <w:rFonts w:ascii="Tahoma"/>
          <w:color w:val="25704A"/>
          <w:spacing w:val="-29"/>
          <w:w w:val="105"/>
          <w:sz w:val="26"/>
        </w:rPr>
        <w:t xml:space="preserve"> </w:t>
      </w:r>
      <w:r>
        <w:rPr>
          <w:rFonts w:ascii="Tahoma"/>
          <w:color w:val="25704A"/>
          <w:spacing w:val="-2"/>
          <w:w w:val="105"/>
          <w:sz w:val="26"/>
        </w:rPr>
        <w:t>can</w:t>
      </w:r>
      <w:r>
        <w:rPr>
          <w:rFonts w:ascii="Tahoma"/>
          <w:color w:val="25704A"/>
          <w:spacing w:val="-29"/>
          <w:w w:val="105"/>
          <w:sz w:val="26"/>
        </w:rPr>
        <w:t xml:space="preserve"> </w:t>
      </w:r>
      <w:r>
        <w:rPr>
          <w:rFonts w:ascii="Tahoma"/>
          <w:color w:val="25704A"/>
          <w:spacing w:val="-2"/>
          <w:w w:val="105"/>
          <w:sz w:val="26"/>
        </w:rPr>
        <w:t>you</w:t>
      </w:r>
      <w:r>
        <w:rPr>
          <w:rFonts w:ascii="Tahoma"/>
          <w:color w:val="25704A"/>
          <w:spacing w:val="-29"/>
          <w:w w:val="105"/>
          <w:sz w:val="26"/>
        </w:rPr>
        <w:t xml:space="preserve"> </w:t>
      </w:r>
      <w:r>
        <w:rPr>
          <w:rFonts w:ascii="Tahoma"/>
          <w:color w:val="25704A"/>
          <w:spacing w:val="-2"/>
          <w:w w:val="105"/>
          <w:sz w:val="26"/>
        </w:rPr>
        <w:t>go</w:t>
      </w:r>
      <w:r>
        <w:rPr>
          <w:rFonts w:ascii="Tahoma"/>
          <w:color w:val="25704A"/>
          <w:spacing w:val="-29"/>
          <w:w w:val="105"/>
          <w:sz w:val="26"/>
        </w:rPr>
        <w:t xml:space="preserve"> </w:t>
      </w:r>
      <w:r>
        <w:rPr>
          <w:rFonts w:ascii="Tahoma"/>
          <w:color w:val="25704A"/>
          <w:spacing w:val="-2"/>
          <w:w w:val="105"/>
          <w:sz w:val="26"/>
        </w:rPr>
        <w:t>without</w:t>
      </w:r>
      <w:r>
        <w:rPr>
          <w:rFonts w:ascii="Tahoma"/>
          <w:color w:val="25704A"/>
          <w:spacing w:val="-29"/>
          <w:w w:val="105"/>
          <w:sz w:val="26"/>
        </w:rPr>
        <w:t xml:space="preserve"> </w:t>
      </w:r>
      <w:r>
        <w:rPr>
          <w:rFonts w:ascii="Tahoma"/>
          <w:color w:val="25704A"/>
          <w:spacing w:val="-2"/>
          <w:w w:val="105"/>
          <w:sz w:val="26"/>
        </w:rPr>
        <w:t>the</w:t>
      </w:r>
      <w:r>
        <w:rPr>
          <w:rFonts w:ascii="Tahoma"/>
          <w:color w:val="25704A"/>
          <w:spacing w:val="-29"/>
          <w:w w:val="105"/>
          <w:sz w:val="26"/>
        </w:rPr>
        <w:t xml:space="preserve"> </w:t>
      </w:r>
      <w:r>
        <w:rPr>
          <w:rFonts w:ascii="Tahoma"/>
          <w:color w:val="25704A"/>
          <w:spacing w:val="-2"/>
          <w:w w:val="105"/>
          <w:sz w:val="26"/>
        </w:rPr>
        <w:t>relative</w:t>
      </w:r>
      <w:r>
        <w:rPr>
          <w:rFonts w:ascii="Tahoma"/>
          <w:color w:val="25704A"/>
          <w:spacing w:val="-29"/>
          <w:w w:val="105"/>
          <w:sz w:val="26"/>
        </w:rPr>
        <w:t xml:space="preserve"> </w:t>
      </w:r>
      <w:r>
        <w:rPr>
          <w:rFonts w:ascii="Tahoma"/>
          <w:color w:val="25704A"/>
          <w:spacing w:val="-2"/>
          <w:w w:val="105"/>
          <w:sz w:val="26"/>
        </w:rPr>
        <w:t>pronouns</w:t>
      </w:r>
      <w:r>
        <w:rPr>
          <w:rFonts w:ascii="Tahoma"/>
          <w:color w:val="25704A"/>
          <w:spacing w:val="-29"/>
          <w:w w:val="105"/>
          <w:sz w:val="26"/>
        </w:rPr>
        <w:t xml:space="preserve"> </w:t>
      </w:r>
      <w:r>
        <w:rPr>
          <w:rFonts w:ascii="Tahoma"/>
          <w:color w:val="25704A"/>
          <w:spacing w:val="-2"/>
          <w:w w:val="105"/>
          <w:sz w:val="26"/>
        </w:rPr>
        <w:t>like</w:t>
      </w:r>
      <w:r>
        <w:rPr>
          <w:rFonts w:ascii="Tahoma"/>
          <w:color w:val="25704A"/>
          <w:spacing w:val="-29"/>
          <w:w w:val="105"/>
          <w:sz w:val="26"/>
        </w:rPr>
        <w:t xml:space="preserve"> </w:t>
      </w:r>
      <w:r>
        <w:rPr>
          <w:rFonts w:ascii="Tahoma"/>
          <w:color w:val="25704A"/>
          <w:spacing w:val="-2"/>
          <w:w w:val="105"/>
          <w:sz w:val="26"/>
        </w:rPr>
        <w:t>this?</w:t>
      </w:r>
    </w:p>
    <w:p w14:paraId="4A9E0ECB">
      <w:pPr>
        <w:pStyle w:val="11"/>
        <w:spacing w:before="3"/>
        <w:rPr>
          <w:rFonts w:ascii="Tahoma"/>
          <w:sz w:val="26"/>
        </w:rPr>
      </w:pPr>
    </w:p>
    <w:p w14:paraId="423850FD">
      <w:pPr>
        <w:spacing w:before="1" w:line="213" w:lineRule="auto"/>
        <w:ind w:left="1587" w:right="1374" w:firstLine="0"/>
        <w:jc w:val="both"/>
        <w:rPr>
          <w:rFonts w:ascii="Tahoma"/>
          <w:sz w:val="26"/>
        </w:rPr>
      </w:pPr>
      <w:r>
        <w:rPr>
          <w:rFonts w:ascii="Tahoma"/>
          <w:color w:val="25704A"/>
          <w:sz w:val="26"/>
        </w:rPr>
        <w:t>Work</w:t>
      </w:r>
      <w:r>
        <w:rPr>
          <w:rFonts w:ascii="Tahoma"/>
          <w:color w:val="25704A"/>
          <w:spacing w:val="-18"/>
          <w:sz w:val="26"/>
        </w:rPr>
        <w:t xml:space="preserve"> </w:t>
      </w:r>
      <w:r>
        <w:rPr>
          <w:rFonts w:ascii="Tahoma"/>
          <w:color w:val="25704A"/>
          <w:sz w:val="26"/>
        </w:rPr>
        <w:t>in</w:t>
      </w:r>
      <w:r>
        <w:rPr>
          <w:rFonts w:ascii="Tahoma"/>
          <w:color w:val="25704A"/>
          <w:spacing w:val="-18"/>
          <w:sz w:val="26"/>
        </w:rPr>
        <w:t xml:space="preserve"> </w:t>
      </w:r>
      <w:r>
        <w:rPr>
          <w:rFonts w:ascii="Tahoma"/>
          <w:color w:val="25704A"/>
          <w:sz w:val="26"/>
        </w:rPr>
        <w:t>pairs</w:t>
      </w:r>
      <w:r>
        <w:rPr>
          <w:rFonts w:ascii="Tahoma"/>
          <w:color w:val="25704A"/>
          <w:spacing w:val="-18"/>
          <w:sz w:val="26"/>
        </w:rPr>
        <w:t xml:space="preserve"> </w:t>
      </w:r>
      <w:r>
        <w:rPr>
          <w:rFonts w:ascii="Tahoma"/>
          <w:color w:val="25704A"/>
          <w:sz w:val="26"/>
        </w:rPr>
        <w:t>and</w:t>
      </w:r>
      <w:r>
        <w:rPr>
          <w:rFonts w:ascii="Tahoma"/>
          <w:color w:val="25704A"/>
          <w:spacing w:val="-18"/>
          <w:sz w:val="26"/>
        </w:rPr>
        <w:t xml:space="preserve"> </w:t>
      </w:r>
      <w:r>
        <w:rPr>
          <w:rFonts w:ascii="Tahoma"/>
          <w:color w:val="25704A"/>
          <w:sz w:val="26"/>
        </w:rPr>
        <w:t>play</w:t>
      </w:r>
      <w:r>
        <w:rPr>
          <w:rFonts w:ascii="Tahoma"/>
          <w:color w:val="25704A"/>
          <w:spacing w:val="-18"/>
          <w:sz w:val="26"/>
        </w:rPr>
        <w:t xml:space="preserve"> </w:t>
      </w:r>
      <w:r>
        <w:rPr>
          <w:rFonts w:ascii="Tahoma"/>
          <w:color w:val="25704A"/>
          <w:sz w:val="26"/>
        </w:rPr>
        <w:t>a</w:t>
      </w:r>
      <w:r>
        <w:rPr>
          <w:rFonts w:ascii="Tahoma"/>
          <w:color w:val="25704A"/>
          <w:spacing w:val="-18"/>
          <w:sz w:val="26"/>
        </w:rPr>
        <w:t xml:space="preserve"> </w:t>
      </w:r>
      <w:r>
        <w:rPr>
          <w:rFonts w:ascii="Tahoma"/>
          <w:color w:val="25704A"/>
          <w:sz w:val="26"/>
        </w:rPr>
        <w:t>game</w:t>
      </w:r>
      <w:r>
        <w:rPr>
          <w:rFonts w:ascii="Tahoma"/>
          <w:color w:val="25704A"/>
          <w:spacing w:val="-18"/>
          <w:sz w:val="26"/>
        </w:rPr>
        <w:t xml:space="preserve"> </w:t>
      </w:r>
      <w:r>
        <w:rPr>
          <w:rFonts w:ascii="Tahoma"/>
          <w:color w:val="25704A"/>
          <w:sz w:val="26"/>
        </w:rPr>
        <w:t>of</w:t>
      </w:r>
      <w:r>
        <w:rPr>
          <w:rFonts w:ascii="Tahoma"/>
          <w:color w:val="25704A"/>
          <w:spacing w:val="-18"/>
          <w:sz w:val="26"/>
        </w:rPr>
        <w:t xml:space="preserve"> </w:t>
      </w:r>
      <w:r>
        <w:rPr>
          <w:rFonts w:ascii="Tahoma"/>
          <w:color w:val="25704A"/>
          <w:sz w:val="26"/>
        </w:rPr>
        <w:t>definitions.</w:t>
      </w:r>
      <w:r>
        <w:rPr>
          <w:rFonts w:ascii="Tahoma"/>
          <w:color w:val="25704A"/>
          <w:spacing w:val="-18"/>
          <w:sz w:val="26"/>
        </w:rPr>
        <w:t xml:space="preserve"> </w:t>
      </w:r>
      <w:r>
        <w:rPr>
          <w:rFonts w:ascii="Tahoma"/>
          <w:color w:val="25704A"/>
          <w:sz w:val="26"/>
        </w:rPr>
        <w:t>One</w:t>
      </w:r>
      <w:r>
        <w:rPr>
          <w:rFonts w:ascii="Tahoma"/>
          <w:color w:val="25704A"/>
          <w:spacing w:val="-18"/>
          <w:sz w:val="26"/>
        </w:rPr>
        <w:t xml:space="preserve"> </w:t>
      </w:r>
      <w:r>
        <w:rPr>
          <w:rFonts w:ascii="Tahoma"/>
          <w:color w:val="25704A"/>
          <w:sz w:val="26"/>
        </w:rPr>
        <w:t>asks</w:t>
      </w:r>
      <w:r>
        <w:rPr>
          <w:rFonts w:ascii="Tahoma"/>
          <w:color w:val="25704A"/>
          <w:spacing w:val="-18"/>
          <w:sz w:val="26"/>
        </w:rPr>
        <w:t xml:space="preserve"> </w:t>
      </w:r>
      <w:r>
        <w:rPr>
          <w:rFonts w:ascii="Tahoma"/>
          <w:color w:val="25704A"/>
          <w:sz w:val="26"/>
        </w:rPr>
        <w:t>the</w:t>
      </w:r>
      <w:r>
        <w:rPr>
          <w:rFonts w:ascii="Tahoma"/>
          <w:color w:val="25704A"/>
          <w:spacing w:val="-18"/>
          <w:sz w:val="26"/>
        </w:rPr>
        <w:t xml:space="preserve"> </w:t>
      </w:r>
      <w:r>
        <w:rPr>
          <w:rFonts w:ascii="Tahoma"/>
          <w:color w:val="25704A"/>
          <w:sz w:val="26"/>
        </w:rPr>
        <w:t>questions</w:t>
      </w:r>
      <w:r>
        <w:rPr>
          <w:rFonts w:ascii="Tahoma"/>
          <w:color w:val="25704A"/>
          <w:spacing w:val="-18"/>
          <w:sz w:val="26"/>
        </w:rPr>
        <w:t xml:space="preserve"> </w:t>
      </w:r>
      <w:r>
        <w:rPr>
          <w:rFonts w:ascii="Tahoma"/>
          <w:color w:val="25704A"/>
          <w:sz w:val="26"/>
        </w:rPr>
        <w:t>below</w:t>
      </w:r>
      <w:r>
        <w:rPr>
          <w:rFonts w:ascii="Tahoma"/>
          <w:color w:val="25704A"/>
          <w:spacing w:val="-18"/>
          <w:sz w:val="26"/>
        </w:rPr>
        <w:t xml:space="preserve"> </w:t>
      </w:r>
      <w:r>
        <w:rPr>
          <w:rFonts w:ascii="Tahoma"/>
          <w:color w:val="25704A"/>
          <w:sz w:val="26"/>
        </w:rPr>
        <w:t>and the</w:t>
      </w:r>
      <w:r>
        <w:rPr>
          <w:rFonts w:ascii="Tahoma"/>
          <w:color w:val="25704A"/>
          <w:spacing w:val="-8"/>
          <w:sz w:val="26"/>
        </w:rPr>
        <w:t xml:space="preserve"> </w:t>
      </w:r>
      <w:r>
        <w:rPr>
          <w:rFonts w:ascii="Tahoma"/>
          <w:color w:val="25704A"/>
          <w:sz w:val="26"/>
        </w:rPr>
        <w:t>other</w:t>
      </w:r>
      <w:r>
        <w:rPr>
          <w:rFonts w:ascii="Tahoma"/>
          <w:color w:val="25704A"/>
          <w:spacing w:val="-8"/>
          <w:sz w:val="26"/>
        </w:rPr>
        <w:t xml:space="preserve"> </w:t>
      </w:r>
      <w:r>
        <w:rPr>
          <w:rFonts w:ascii="Tahoma"/>
          <w:color w:val="25704A"/>
          <w:sz w:val="26"/>
        </w:rPr>
        <w:t>answers</w:t>
      </w:r>
      <w:r>
        <w:rPr>
          <w:rFonts w:ascii="Tahoma"/>
          <w:color w:val="25704A"/>
          <w:spacing w:val="-8"/>
          <w:sz w:val="26"/>
        </w:rPr>
        <w:t xml:space="preserve"> </w:t>
      </w:r>
      <w:r>
        <w:rPr>
          <w:rFonts w:ascii="Tahoma"/>
          <w:color w:val="25704A"/>
          <w:sz w:val="26"/>
        </w:rPr>
        <w:t>them</w:t>
      </w:r>
      <w:r>
        <w:rPr>
          <w:rFonts w:ascii="Tahoma"/>
          <w:color w:val="25704A"/>
          <w:spacing w:val="-8"/>
          <w:sz w:val="26"/>
        </w:rPr>
        <w:t xml:space="preserve"> </w:t>
      </w:r>
      <w:r>
        <w:rPr>
          <w:rFonts w:ascii="Tahoma"/>
          <w:color w:val="25704A"/>
          <w:sz w:val="26"/>
        </w:rPr>
        <w:t>with</w:t>
      </w:r>
      <w:r>
        <w:rPr>
          <w:rFonts w:ascii="Tahoma"/>
          <w:color w:val="25704A"/>
          <w:spacing w:val="-8"/>
          <w:sz w:val="26"/>
        </w:rPr>
        <w:t xml:space="preserve"> </w:t>
      </w:r>
      <w:r>
        <w:rPr>
          <w:rFonts w:ascii="Tahoma"/>
          <w:color w:val="25704A"/>
          <w:sz w:val="26"/>
        </w:rPr>
        <w:t>relative</w:t>
      </w:r>
      <w:r>
        <w:rPr>
          <w:rFonts w:ascii="Tahoma"/>
          <w:color w:val="25704A"/>
          <w:spacing w:val="-8"/>
          <w:sz w:val="26"/>
        </w:rPr>
        <w:t xml:space="preserve"> </w:t>
      </w:r>
      <w:r>
        <w:rPr>
          <w:rFonts w:ascii="Tahoma"/>
          <w:color w:val="25704A"/>
          <w:sz w:val="26"/>
        </w:rPr>
        <w:t>clauses.</w:t>
      </w:r>
      <w:r>
        <w:rPr>
          <w:rFonts w:ascii="Tahoma"/>
          <w:color w:val="25704A"/>
          <w:spacing w:val="-8"/>
          <w:sz w:val="26"/>
        </w:rPr>
        <w:t xml:space="preserve"> </w:t>
      </w:r>
      <w:r>
        <w:rPr>
          <w:rFonts w:ascii="Tahoma"/>
          <w:color w:val="25704A"/>
          <w:sz w:val="26"/>
        </w:rPr>
        <w:t>Work</w:t>
      </w:r>
      <w:r>
        <w:rPr>
          <w:rFonts w:ascii="Tahoma"/>
          <w:color w:val="25704A"/>
          <w:spacing w:val="-8"/>
          <w:sz w:val="26"/>
        </w:rPr>
        <w:t xml:space="preserve"> </w:t>
      </w:r>
      <w:r>
        <w:rPr>
          <w:rFonts w:ascii="Tahoma"/>
          <w:color w:val="25704A"/>
          <w:sz w:val="26"/>
        </w:rPr>
        <w:t>out</w:t>
      </w:r>
      <w:r>
        <w:rPr>
          <w:rFonts w:ascii="Tahoma"/>
          <w:color w:val="25704A"/>
          <w:spacing w:val="-8"/>
          <w:sz w:val="26"/>
        </w:rPr>
        <w:t xml:space="preserve"> </w:t>
      </w:r>
      <w:r>
        <w:rPr>
          <w:rFonts w:ascii="Tahoma"/>
          <w:color w:val="25704A"/>
          <w:sz w:val="26"/>
        </w:rPr>
        <w:t>two</w:t>
      </w:r>
      <w:r>
        <w:rPr>
          <w:rFonts w:ascii="Tahoma"/>
          <w:color w:val="25704A"/>
          <w:spacing w:val="-8"/>
          <w:sz w:val="26"/>
        </w:rPr>
        <w:t xml:space="preserve"> </w:t>
      </w:r>
      <w:r>
        <w:rPr>
          <w:rFonts w:ascii="Tahoma"/>
          <w:color w:val="25704A"/>
          <w:sz w:val="26"/>
        </w:rPr>
        <w:t>more</w:t>
      </w:r>
      <w:r>
        <w:rPr>
          <w:rFonts w:ascii="Tahoma"/>
          <w:color w:val="25704A"/>
          <w:spacing w:val="-8"/>
          <w:sz w:val="26"/>
        </w:rPr>
        <w:t xml:space="preserve"> </w:t>
      </w:r>
      <w:r>
        <w:rPr>
          <w:rFonts w:ascii="Tahoma"/>
          <w:color w:val="25704A"/>
          <w:sz w:val="26"/>
        </w:rPr>
        <w:t>questions</w:t>
      </w:r>
      <w:r>
        <w:rPr>
          <w:rFonts w:ascii="Tahoma"/>
          <w:color w:val="25704A"/>
          <w:spacing w:val="-8"/>
          <w:sz w:val="26"/>
        </w:rPr>
        <w:t xml:space="preserve"> </w:t>
      </w:r>
      <w:r>
        <w:rPr>
          <w:rFonts w:ascii="Tahoma"/>
          <w:color w:val="25704A"/>
          <w:sz w:val="26"/>
        </w:rPr>
        <w:t xml:space="preserve">of </w:t>
      </w:r>
      <w:r>
        <w:rPr>
          <w:rFonts w:ascii="Tahoma"/>
          <w:color w:val="25704A"/>
          <w:w w:val="105"/>
          <w:sz w:val="26"/>
        </w:rPr>
        <w:t>your</w:t>
      </w:r>
      <w:r>
        <w:rPr>
          <w:rFonts w:ascii="Tahoma"/>
          <w:color w:val="25704A"/>
          <w:spacing w:val="-14"/>
          <w:w w:val="105"/>
          <w:sz w:val="26"/>
        </w:rPr>
        <w:t xml:space="preserve"> </w:t>
      </w:r>
      <w:r>
        <w:rPr>
          <w:rFonts w:ascii="Tahoma"/>
          <w:color w:val="25704A"/>
          <w:w w:val="105"/>
          <w:sz w:val="26"/>
        </w:rPr>
        <w:t>own.</w:t>
      </w:r>
    </w:p>
    <w:p w14:paraId="7A9089CB">
      <w:pPr>
        <w:pStyle w:val="11"/>
        <w:spacing w:before="129"/>
        <w:ind w:left="1587"/>
        <w:rPr>
          <w:rFonts w:ascii="Tahoma"/>
        </w:rPr>
      </w:pPr>
      <w:r>
        <w:rPr>
          <w:rFonts w:ascii="Tahoma"/>
          <w:color w:val="231F20"/>
          <w:spacing w:val="-2"/>
          <w:w w:val="105"/>
        </w:rPr>
        <w:t>EXAMPLE</w:t>
      </w:r>
    </w:p>
    <w:p w14:paraId="2D008F1A">
      <w:pPr>
        <w:pStyle w:val="11"/>
        <w:spacing w:before="132"/>
        <w:ind w:left="1587"/>
      </w:pPr>
      <w:r>
        <w:rPr>
          <w:color w:val="231F20"/>
          <w:w w:val="105"/>
        </w:rPr>
        <w:t>A:</w:t>
      </w:r>
      <w:r>
        <w:rPr>
          <w:color w:val="231F20"/>
          <w:spacing w:val="49"/>
          <w:w w:val="105"/>
        </w:rPr>
        <w:t xml:space="preserve"> </w:t>
      </w:r>
      <w:r>
        <w:rPr>
          <w:color w:val="231F20"/>
          <w:w w:val="105"/>
          <w:position w:val="1"/>
        </w:rPr>
        <w:t>What</w:t>
      </w:r>
      <w:r>
        <w:rPr>
          <w:color w:val="231F20"/>
          <w:spacing w:val="-16"/>
          <w:w w:val="105"/>
          <w:position w:val="1"/>
        </w:rPr>
        <w:t xml:space="preserve"> </w:t>
      </w:r>
      <w:r>
        <w:rPr>
          <w:color w:val="231F20"/>
          <w:w w:val="105"/>
          <w:position w:val="1"/>
        </w:rPr>
        <w:t>is</w:t>
      </w:r>
      <w:r>
        <w:rPr>
          <w:color w:val="231F20"/>
          <w:spacing w:val="-16"/>
          <w:w w:val="105"/>
          <w:position w:val="1"/>
        </w:rPr>
        <w:t xml:space="preserve"> </w:t>
      </w:r>
      <w:r>
        <w:rPr>
          <w:color w:val="231F20"/>
          <w:w w:val="105"/>
          <w:position w:val="1"/>
        </w:rPr>
        <w:t>an</w:t>
      </w:r>
      <w:r>
        <w:rPr>
          <w:color w:val="231F20"/>
          <w:spacing w:val="-16"/>
          <w:w w:val="105"/>
          <w:position w:val="1"/>
        </w:rPr>
        <w:t xml:space="preserve"> </w:t>
      </w:r>
      <w:r>
        <w:rPr>
          <w:color w:val="231F20"/>
          <w:spacing w:val="-2"/>
          <w:w w:val="105"/>
          <w:position w:val="1"/>
        </w:rPr>
        <w:t>exit?</w:t>
      </w:r>
    </w:p>
    <w:p w14:paraId="58135291">
      <w:pPr>
        <w:spacing w:before="130"/>
        <w:ind w:left="1587" w:right="0" w:firstLine="0"/>
        <w:jc w:val="left"/>
        <w:rPr>
          <w:sz w:val="22"/>
        </w:rPr>
      </w:pPr>
      <w:r>
        <w:rPr>
          <w:color w:val="231F20"/>
          <w:spacing w:val="-2"/>
          <w:w w:val="105"/>
          <w:sz w:val="22"/>
        </w:rPr>
        <w:t>B:</w:t>
      </w:r>
      <w:r>
        <w:rPr>
          <w:color w:val="231F20"/>
          <w:spacing w:val="48"/>
          <w:w w:val="105"/>
          <w:sz w:val="22"/>
        </w:rPr>
        <w:t xml:space="preserve"> </w:t>
      </w:r>
      <w:r>
        <w:rPr>
          <w:color w:val="231F20"/>
          <w:spacing w:val="-2"/>
          <w:w w:val="105"/>
          <w:position w:val="1"/>
          <w:sz w:val="22"/>
        </w:rPr>
        <w:t>An</w:t>
      </w:r>
      <w:r>
        <w:rPr>
          <w:color w:val="231F20"/>
          <w:spacing w:val="-13"/>
          <w:w w:val="105"/>
          <w:position w:val="1"/>
          <w:sz w:val="22"/>
        </w:rPr>
        <w:t xml:space="preserve"> </w:t>
      </w:r>
      <w:r>
        <w:rPr>
          <w:color w:val="231F20"/>
          <w:spacing w:val="-2"/>
          <w:w w:val="105"/>
          <w:position w:val="1"/>
          <w:sz w:val="22"/>
        </w:rPr>
        <w:t>exit</w:t>
      </w:r>
      <w:r>
        <w:rPr>
          <w:color w:val="231F20"/>
          <w:spacing w:val="-13"/>
          <w:w w:val="105"/>
          <w:position w:val="1"/>
          <w:sz w:val="22"/>
        </w:rPr>
        <w:t xml:space="preserve"> </w:t>
      </w:r>
      <w:r>
        <w:rPr>
          <w:color w:val="231F20"/>
          <w:spacing w:val="-2"/>
          <w:w w:val="105"/>
          <w:position w:val="1"/>
          <w:sz w:val="22"/>
        </w:rPr>
        <w:t>is</w:t>
      </w:r>
      <w:r>
        <w:rPr>
          <w:color w:val="231F20"/>
          <w:spacing w:val="-13"/>
          <w:w w:val="105"/>
          <w:position w:val="1"/>
          <w:sz w:val="22"/>
        </w:rPr>
        <w:t xml:space="preserve"> </w:t>
      </w:r>
      <w:r>
        <w:rPr>
          <w:color w:val="231F20"/>
          <w:spacing w:val="-2"/>
          <w:w w:val="105"/>
          <w:position w:val="1"/>
          <w:sz w:val="22"/>
        </w:rPr>
        <w:t>the</w:t>
      </w:r>
      <w:r>
        <w:rPr>
          <w:color w:val="231F20"/>
          <w:spacing w:val="-13"/>
          <w:w w:val="105"/>
          <w:position w:val="1"/>
          <w:sz w:val="22"/>
        </w:rPr>
        <w:t xml:space="preserve"> </w:t>
      </w:r>
      <w:r>
        <w:rPr>
          <w:color w:val="231F20"/>
          <w:spacing w:val="-2"/>
          <w:w w:val="105"/>
          <w:position w:val="1"/>
          <w:sz w:val="22"/>
        </w:rPr>
        <w:t>door</w:t>
      </w:r>
      <w:r>
        <w:rPr>
          <w:color w:val="231F20"/>
          <w:spacing w:val="-29"/>
          <w:w w:val="105"/>
          <w:position w:val="1"/>
          <w:sz w:val="22"/>
        </w:rPr>
        <w:t xml:space="preserve"> </w:t>
      </w:r>
      <w:r>
        <w:rPr>
          <w:i/>
          <w:color w:val="231F20"/>
          <w:spacing w:val="-2"/>
          <w:w w:val="105"/>
          <w:position w:val="1"/>
          <w:sz w:val="22"/>
        </w:rPr>
        <w:t>where</w:t>
      </w:r>
      <w:r>
        <w:rPr>
          <w:i/>
          <w:color w:val="231F20"/>
          <w:spacing w:val="-13"/>
          <w:w w:val="105"/>
          <w:position w:val="1"/>
          <w:sz w:val="22"/>
        </w:rPr>
        <w:t xml:space="preserve"> </w:t>
      </w:r>
      <w:r>
        <w:rPr>
          <w:i/>
          <w:color w:val="231F20"/>
          <w:spacing w:val="-2"/>
          <w:w w:val="105"/>
          <w:position w:val="1"/>
          <w:sz w:val="22"/>
        </w:rPr>
        <w:t>/</w:t>
      </w:r>
      <w:r>
        <w:rPr>
          <w:i/>
          <w:color w:val="231F20"/>
          <w:spacing w:val="-13"/>
          <w:w w:val="105"/>
          <w:position w:val="1"/>
          <w:sz w:val="22"/>
        </w:rPr>
        <w:t xml:space="preserve"> </w:t>
      </w:r>
      <w:r>
        <w:rPr>
          <w:i/>
          <w:color w:val="231F20"/>
          <w:spacing w:val="-2"/>
          <w:w w:val="105"/>
          <w:position w:val="1"/>
          <w:sz w:val="22"/>
        </w:rPr>
        <w:t>through</w:t>
      </w:r>
      <w:r>
        <w:rPr>
          <w:i/>
          <w:color w:val="231F20"/>
          <w:spacing w:val="-13"/>
          <w:w w:val="105"/>
          <w:position w:val="1"/>
          <w:sz w:val="22"/>
        </w:rPr>
        <w:t xml:space="preserve"> </w:t>
      </w:r>
      <w:r>
        <w:rPr>
          <w:i/>
          <w:color w:val="231F20"/>
          <w:spacing w:val="-2"/>
          <w:w w:val="105"/>
          <w:position w:val="1"/>
          <w:sz w:val="22"/>
        </w:rPr>
        <w:t>which</w:t>
      </w:r>
      <w:r>
        <w:rPr>
          <w:i/>
          <w:color w:val="231F20"/>
          <w:spacing w:val="6"/>
          <w:w w:val="105"/>
          <w:position w:val="1"/>
          <w:sz w:val="22"/>
        </w:rPr>
        <w:t xml:space="preserve"> </w:t>
      </w:r>
      <w:r>
        <w:rPr>
          <w:color w:val="231F20"/>
          <w:spacing w:val="-2"/>
          <w:w w:val="105"/>
          <w:position w:val="1"/>
          <w:sz w:val="22"/>
        </w:rPr>
        <w:t>you</w:t>
      </w:r>
      <w:r>
        <w:rPr>
          <w:color w:val="231F20"/>
          <w:spacing w:val="-13"/>
          <w:w w:val="105"/>
          <w:position w:val="1"/>
          <w:sz w:val="22"/>
        </w:rPr>
        <w:t xml:space="preserve"> </w:t>
      </w:r>
      <w:r>
        <w:rPr>
          <w:color w:val="231F20"/>
          <w:spacing w:val="-2"/>
          <w:w w:val="105"/>
          <w:position w:val="1"/>
          <w:sz w:val="22"/>
        </w:rPr>
        <w:t>can</w:t>
      </w:r>
      <w:r>
        <w:rPr>
          <w:color w:val="231F20"/>
          <w:spacing w:val="-13"/>
          <w:w w:val="105"/>
          <w:position w:val="1"/>
          <w:sz w:val="22"/>
        </w:rPr>
        <w:t xml:space="preserve"> </w:t>
      </w:r>
      <w:r>
        <w:rPr>
          <w:color w:val="231F20"/>
          <w:spacing w:val="-2"/>
          <w:w w:val="105"/>
          <w:position w:val="1"/>
          <w:sz w:val="22"/>
        </w:rPr>
        <w:t>leave</w:t>
      </w:r>
      <w:r>
        <w:rPr>
          <w:color w:val="231F20"/>
          <w:spacing w:val="-13"/>
          <w:w w:val="105"/>
          <w:position w:val="1"/>
          <w:sz w:val="22"/>
        </w:rPr>
        <w:t xml:space="preserve"> </w:t>
      </w:r>
      <w:r>
        <w:rPr>
          <w:color w:val="231F20"/>
          <w:spacing w:val="-2"/>
          <w:w w:val="105"/>
          <w:position w:val="1"/>
          <w:sz w:val="22"/>
        </w:rPr>
        <w:t>a</w:t>
      </w:r>
      <w:r>
        <w:rPr>
          <w:color w:val="231F20"/>
          <w:spacing w:val="-12"/>
          <w:w w:val="105"/>
          <w:position w:val="1"/>
          <w:sz w:val="22"/>
        </w:rPr>
        <w:t xml:space="preserve"> </w:t>
      </w:r>
      <w:r>
        <w:rPr>
          <w:color w:val="231F20"/>
          <w:spacing w:val="-2"/>
          <w:w w:val="105"/>
          <w:position w:val="1"/>
          <w:sz w:val="22"/>
        </w:rPr>
        <w:t>building.</w:t>
      </w:r>
    </w:p>
    <w:p w14:paraId="5AE5AC94">
      <w:pPr>
        <w:pStyle w:val="15"/>
        <w:numPr>
          <w:ilvl w:val="0"/>
          <w:numId w:val="7"/>
        </w:numPr>
        <w:tabs>
          <w:tab w:val="left" w:pos="1927"/>
          <w:tab w:val="left" w:pos="6009"/>
        </w:tabs>
        <w:spacing w:before="140" w:after="0" w:line="240" w:lineRule="auto"/>
        <w:ind w:left="1927" w:right="0" w:hanging="340"/>
        <w:jc w:val="left"/>
        <w:rPr>
          <w:sz w:val="22"/>
        </w:rPr>
      </w:pPr>
      <w:r>
        <w:rPr>
          <w:color w:val="231F20"/>
          <w:spacing w:val="-4"/>
          <w:sz w:val="22"/>
        </w:rPr>
        <w:t>What’s</w:t>
      </w:r>
      <w:r>
        <w:rPr>
          <w:color w:val="231F20"/>
          <w:spacing w:val="-5"/>
          <w:sz w:val="22"/>
        </w:rPr>
        <w:t xml:space="preserve"> </w:t>
      </w:r>
      <w:r>
        <w:rPr>
          <w:color w:val="231F20"/>
          <w:spacing w:val="-4"/>
          <w:sz w:val="22"/>
        </w:rPr>
        <w:t>a</w:t>
      </w:r>
      <w:r>
        <w:rPr>
          <w:color w:val="231F20"/>
          <w:spacing w:val="-5"/>
          <w:sz w:val="22"/>
        </w:rPr>
        <w:t xml:space="preserve"> </w:t>
      </w:r>
      <w:r>
        <w:rPr>
          <w:color w:val="231F20"/>
          <w:spacing w:val="-4"/>
          <w:sz w:val="22"/>
        </w:rPr>
        <w:t>library?</w:t>
      </w:r>
      <w:r>
        <w:rPr>
          <w:color w:val="231F20"/>
          <w:spacing w:val="-5"/>
          <w:sz w:val="22"/>
        </w:rPr>
        <w:t xml:space="preserve"> </w:t>
      </w:r>
      <w:r>
        <w:rPr>
          <w:color w:val="231F20"/>
          <w:spacing w:val="-4"/>
          <w:sz w:val="22"/>
        </w:rPr>
        <w:t>(from/in</w:t>
      </w:r>
      <w:r>
        <w:rPr>
          <w:color w:val="231F20"/>
          <w:spacing w:val="-5"/>
          <w:sz w:val="22"/>
        </w:rPr>
        <w:t xml:space="preserve"> </w:t>
      </w:r>
      <w:r>
        <w:rPr>
          <w:color w:val="231F20"/>
          <w:spacing w:val="-4"/>
          <w:sz w:val="22"/>
        </w:rPr>
        <w:t>which;</w:t>
      </w:r>
      <w:r>
        <w:rPr>
          <w:color w:val="231F20"/>
          <w:spacing w:val="-5"/>
          <w:sz w:val="22"/>
        </w:rPr>
        <w:t xml:space="preserve"> </w:t>
      </w:r>
      <w:r>
        <w:rPr>
          <w:color w:val="231F20"/>
          <w:spacing w:val="-4"/>
          <w:sz w:val="22"/>
        </w:rPr>
        <w:t>where)</w:t>
      </w:r>
      <w:r>
        <w:rPr>
          <w:color w:val="231F20"/>
          <w:sz w:val="22"/>
        </w:rPr>
        <w:tab/>
      </w:r>
      <w:r>
        <w:rPr>
          <w:color w:val="231F20"/>
          <w:sz w:val="22"/>
        </w:rPr>
        <w:t>2</w:t>
      </w:r>
      <w:r>
        <w:rPr>
          <w:color w:val="231F20"/>
          <w:spacing w:val="56"/>
          <w:w w:val="150"/>
          <w:sz w:val="22"/>
        </w:rPr>
        <w:t xml:space="preserve"> </w:t>
      </w:r>
      <w:r>
        <w:rPr>
          <w:color w:val="231F20"/>
          <w:sz w:val="22"/>
        </w:rPr>
        <w:t>What’s</w:t>
      </w:r>
      <w:r>
        <w:rPr>
          <w:color w:val="231F20"/>
          <w:spacing w:val="-12"/>
          <w:sz w:val="22"/>
        </w:rPr>
        <w:t xml:space="preserve"> </w:t>
      </w:r>
      <w:r>
        <w:rPr>
          <w:color w:val="231F20"/>
          <w:sz w:val="22"/>
        </w:rPr>
        <w:t>a</w:t>
      </w:r>
      <w:r>
        <w:rPr>
          <w:color w:val="231F20"/>
          <w:spacing w:val="-11"/>
          <w:sz w:val="22"/>
        </w:rPr>
        <w:t xml:space="preserve"> </w:t>
      </w:r>
      <w:r>
        <w:rPr>
          <w:color w:val="231F20"/>
          <w:sz w:val="22"/>
        </w:rPr>
        <w:t>good</w:t>
      </w:r>
      <w:r>
        <w:rPr>
          <w:color w:val="231F20"/>
          <w:spacing w:val="-12"/>
          <w:sz w:val="22"/>
        </w:rPr>
        <w:t xml:space="preserve"> </w:t>
      </w:r>
      <w:r>
        <w:rPr>
          <w:color w:val="231F20"/>
          <w:sz w:val="22"/>
        </w:rPr>
        <w:t>friend?</w:t>
      </w:r>
      <w:r>
        <w:rPr>
          <w:color w:val="231F20"/>
          <w:spacing w:val="-12"/>
          <w:sz w:val="22"/>
        </w:rPr>
        <w:t xml:space="preserve"> </w:t>
      </w:r>
      <w:r>
        <w:rPr>
          <w:color w:val="231F20"/>
          <w:sz w:val="22"/>
        </w:rPr>
        <w:t>(to</w:t>
      </w:r>
      <w:r>
        <w:rPr>
          <w:color w:val="231F20"/>
          <w:spacing w:val="-12"/>
          <w:sz w:val="22"/>
        </w:rPr>
        <w:t xml:space="preserve"> </w:t>
      </w:r>
      <w:r>
        <w:rPr>
          <w:color w:val="231F20"/>
          <w:sz w:val="22"/>
        </w:rPr>
        <w:t>whom;</w:t>
      </w:r>
      <w:r>
        <w:rPr>
          <w:color w:val="231F20"/>
          <w:spacing w:val="-11"/>
          <w:sz w:val="22"/>
        </w:rPr>
        <w:t xml:space="preserve"> </w:t>
      </w:r>
      <w:r>
        <w:rPr>
          <w:color w:val="231F20"/>
          <w:spacing w:val="-4"/>
          <w:sz w:val="22"/>
        </w:rPr>
        <w:t>who)</w:t>
      </w:r>
    </w:p>
    <w:p w14:paraId="42BBF53D">
      <w:pPr>
        <w:pStyle w:val="11"/>
        <w:tabs>
          <w:tab w:val="left" w:pos="6009"/>
        </w:tabs>
        <w:spacing w:before="141"/>
        <w:ind w:left="1587"/>
      </w:pPr>
      <w:r>
        <w:rPr>
          <w:color w:val="231F20"/>
        </w:rPr>
        <w:t>3</w:t>
      </w:r>
      <w:r>
        <w:rPr>
          <w:color w:val="231F20"/>
          <w:spacing w:val="59"/>
        </w:rPr>
        <w:t xml:space="preserve"> </w:t>
      </w:r>
      <w:r>
        <w:rPr>
          <w:color w:val="231F20"/>
        </w:rPr>
        <w:t>What’s</w:t>
      </w:r>
      <w:r>
        <w:rPr>
          <w:color w:val="231F20"/>
          <w:spacing w:val="-15"/>
        </w:rPr>
        <w:t xml:space="preserve"> </w:t>
      </w:r>
      <w:r>
        <w:rPr>
          <w:color w:val="231F20"/>
        </w:rPr>
        <w:t>a</w:t>
      </w:r>
      <w:r>
        <w:rPr>
          <w:color w:val="231F20"/>
          <w:spacing w:val="-15"/>
        </w:rPr>
        <w:t xml:space="preserve"> </w:t>
      </w:r>
      <w:r>
        <w:rPr>
          <w:color w:val="231F20"/>
        </w:rPr>
        <w:t>vacation?</w:t>
      </w:r>
      <w:r>
        <w:rPr>
          <w:color w:val="231F20"/>
          <w:spacing w:val="-15"/>
        </w:rPr>
        <w:t xml:space="preserve"> </w:t>
      </w:r>
      <w:r>
        <w:rPr>
          <w:color w:val="231F20"/>
        </w:rPr>
        <w:t>(during</w:t>
      </w:r>
      <w:r>
        <w:rPr>
          <w:color w:val="231F20"/>
          <w:spacing w:val="-16"/>
        </w:rPr>
        <w:t xml:space="preserve"> </w:t>
      </w:r>
      <w:r>
        <w:rPr>
          <w:color w:val="231F20"/>
        </w:rPr>
        <w:t>which;</w:t>
      </w:r>
      <w:r>
        <w:rPr>
          <w:color w:val="231F20"/>
          <w:spacing w:val="-15"/>
        </w:rPr>
        <w:t xml:space="preserve"> </w:t>
      </w:r>
      <w:r>
        <w:rPr>
          <w:color w:val="231F20"/>
          <w:spacing w:val="-2"/>
        </w:rPr>
        <w:t>when)</w:t>
      </w:r>
      <w:r>
        <w:rPr>
          <w:color w:val="231F20"/>
        </w:rPr>
        <w:tab/>
      </w:r>
      <w:r>
        <w:rPr>
          <w:color w:val="231F20"/>
        </w:rPr>
        <w:t>4</w:t>
      </w:r>
      <w:r>
        <w:rPr>
          <w:color w:val="231F20"/>
          <w:spacing w:val="49"/>
          <w:w w:val="150"/>
        </w:rPr>
        <w:t xml:space="preserve"> </w:t>
      </w:r>
      <w:r>
        <w:rPr>
          <w:color w:val="231F20"/>
        </w:rPr>
        <w:t>What’s</w:t>
      </w:r>
      <w:r>
        <w:rPr>
          <w:color w:val="231F20"/>
          <w:spacing w:val="-14"/>
        </w:rPr>
        <w:t xml:space="preserve"> </w:t>
      </w:r>
      <w:r>
        <w:rPr>
          <w:color w:val="231F20"/>
        </w:rPr>
        <w:t>a</w:t>
      </w:r>
      <w:r>
        <w:rPr>
          <w:color w:val="231F20"/>
          <w:spacing w:val="-14"/>
        </w:rPr>
        <w:t xml:space="preserve"> </w:t>
      </w:r>
      <w:r>
        <w:rPr>
          <w:color w:val="231F20"/>
        </w:rPr>
        <w:t>football</w:t>
      </w:r>
      <w:r>
        <w:rPr>
          <w:color w:val="231F20"/>
          <w:spacing w:val="-14"/>
        </w:rPr>
        <w:t xml:space="preserve"> </w:t>
      </w:r>
      <w:r>
        <w:rPr>
          <w:color w:val="231F20"/>
        </w:rPr>
        <w:t>coach?</w:t>
      </w:r>
      <w:r>
        <w:rPr>
          <w:color w:val="231F20"/>
          <w:spacing w:val="-13"/>
        </w:rPr>
        <w:t xml:space="preserve"> </w:t>
      </w:r>
      <w:r>
        <w:rPr>
          <w:color w:val="231F20"/>
        </w:rPr>
        <w:t>(from</w:t>
      </w:r>
      <w:r>
        <w:rPr>
          <w:color w:val="231F20"/>
          <w:spacing w:val="-14"/>
        </w:rPr>
        <w:t xml:space="preserve"> </w:t>
      </w:r>
      <w:r>
        <w:rPr>
          <w:color w:val="231F20"/>
        </w:rPr>
        <w:t>whom;</w:t>
      </w:r>
      <w:r>
        <w:rPr>
          <w:color w:val="231F20"/>
          <w:spacing w:val="-14"/>
        </w:rPr>
        <w:t xml:space="preserve"> </w:t>
      </w:r>
      <w:r>
        <w:rPr>
          <w:color w:val="231F20"/>
          <w:spacing w:val="-4"/>
        </w:rPr>
        <w:t>who)</w:t>
      </w:r>
    </w:p>
    <w:p w14:paraId="77BD8992">
      <w:pPr>
        <w:pStyle w:val="11"/>
        <w:rPr>
          <w:sz w:val="20"/>
        </w:rPr>
      </w:pPr>
    </w:p>
    <w:p w14:paraId="065C4133">
      <w:pPr>
        <w:pStyle w:val="11"/>
        <w:spacing w:before="3"/>
        <w:rPr>
          <w:sz w:val="26"/>
        </w:rPr>
      </w:pPr>
    </w:p>
    <w:p w14:paraId="19743228">
      <w:pPr>
        <w:tabs>
          <w:tab w:val="left" w:pos="1155"/>
        </w:tabs>
        <w:spacing w:before="97"/>
        <w:ind w:left="671" w:right="0" w:firstLine="0"/>
        <w:jc w:val="left"/>
        <w:rPr>
          <w:sz w:val="18"/>
        </w:rPr>
      </w:pPr>
      <w:r>
        <w:rPr>
          <w:rFonts w:ascii="Tahoma"/>
          <w:color w:val="231F20"/>
          <w:spacing w:val="-10"/>
          <w:sz w:val="20"/>
        </w:rPr>
        <w:t>6</w:t>
      </w:r>
      <w:r>
        <w:rPr>
          <w:rFonts w:ascii="Tahoma"/>
          <w:color w:val="231F20"/>
          <w:sz w:val="20"/>
        </w:rPr>
        <w:tab/>
      </w: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p>
    <w:p w14:paraId="150E514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3DE9E2">
      <w:pPr>
        <w:spacing w:after="0" w:line="240" w:lineRule="auto"/>
        <w:jc w:val="left"/>
        <w:rPr>
          <w:sz w:val="20"/>
        </w:rPr>
        <w:sectPr>
          <w:pgSz w:w="11910" w:h="16840"/>
          <w:pgMar w:top="0" w:right="0" w:bottom="0" w:left="0" w:header="720" w:footer="720" w:gutter="0"/>
          <w:cols w:space="720" w:num="1"/>
        </w:sectPr>
      </w:pPr>
    </w:p>
    <w:p w14:paraId="51C0A269">
      <w:pPr>
        <w:pStyle w:val="11"/>
        <w:rPr>
          <w:sz w:val="20"/>
        </w:rPr>
      </w:pPr>
    </w:p>
    <w:p w14:paraId="33B67275">
      <w:pPr>
        <w:pStyle w:val="11"/>
        <w:rPr>
          <w:sz w:val="20"/>
        </w:rPr>
      </w:pPr>
    </w:p>
    <w:p w14:paraId="5629AF48">
      <w:pPr>
        <w:pStyle w:val="11"/>
        <w:rPr>
          <w:sz w:val="20"/>
        </w:rPr>
      </w:pPr>
    </w:p>
    <w:p w14:paraId="7C01A9F3">
      <w:pPr>
        <w:pStyle w:val="11"/>
        <w:rPr>
          <w:sz w:val="20"/>
        </w:rPr>
      </w:pPr>
    </w:p>
    <w:p w14:paraId="5BA8CEC2">
      <w:pPr>
        <w:pStyle w:val="11"/>
        <w:spacing w:before="7"/>
        <w:rPr>
          <w:sz w:val="19"/>
        </w:rPr>
      </w:pPr>
    </w:p>
    <w:p w14:paraId="127FBCAD">
      <w:pPr>
        <w:pStyle w:val="9"/>
        <w:ind w:left="1354"/>
      </w:pPr>
      <w:r>
        <mc:AlternateContent>
          <mc:Choice Requires="wps">
            <w:drawing>
              <wp:anchor distT="0" distB="0" distL="0" distR="0" simplePos="0" relativeHeight="25166540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459" name="Graphic 45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59" o:spid="_x0000_s1026" o:spt="100" style="position:absolute;left:0pt;margin-left:217pt;margin-top:-51.35pt;height:20.25pt;width:22.3pt;mso-position-horizontal-relative:page;z-index:25166540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8FURqVw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DcTlK2gAAAAwBAAAPAAAAAAAAAAEAIAAAACIAAABkcnMv&#10;ZG93bnJldi54bWxQSwECFAAUAAAACACHTuJAvBVEalcDAACACQAADgAAAAAAAAABACAAAAAp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14"/>
        </w:rPr>
        <w:t xml:space="preserve"> </w:t>
      </w:r>
      <w:r>
        <w:rPr>
          <w:color w:val="231F20"/>
        </w:rPr>
        <w:t>about</w:t>
      </w:r>
      <w:r>
        <w:rPr>
          <w:color w:val="231F20"/>
          <w:spacing w:val="-14"/>
        </w:rPr>
        <w:t xml:space="preserve"> </w:t>
      </w:r>
      <w:r>
        <w:rPr>
          <w:color w:val="231F20"/>
        </w:rPr>
        <w:t>history</w:t>
      </w:r>
      <w:r>
        <w:rPr>
          <w:color w:val="231F20"/>
          <w:spacing w:val="-13"/>
        </w:rPr>
        <w:t xml:space="preserve"> </w:t>
      </w:r>
      <w:r>
        <w:rPr>
          <w:color w:val="231F20"/>
        </w:rPr>
        <w:t>and</w:t>
      </w:r>
      <w:r>
        <w:rPr>
          <w:color w:val="231F20"/>
          <w:spacing w:val="-14"/>
        </w:rPr>
        <w:t xml:space="preserve"> </w:t>
      </w:r>
      <w:r>
        <w:rPr>
          <w:color w:val="231F20"/>
          <w:spacing w:val="-2"/>
        </w:rPr>
        <w:t>culture</w:t>
      </w:r>
    </w:p>
    <w:p w14:paraId="7E76504A">
      <w:pPr>
        <w:spacing w:before="255"/>
        <w:ind w:left="846" w:right="0" w:firstLine="0"/>
        <w:jc w:val="left"/>
        <w:rPr>
          <w:rFonts w:ascii="Tahoma"/>
          <w:sz w:val="26"/>
        </w:rPr>
      </w:pPr>
      <w:r>
        <w:rPr>
          <w:rFonts w:ascii="Times New Roman"/>
          <w:spacing w:val="80"/>
          <w:w w:val="150"/>
          <w:position w:val="2"/>
          <w:sz w:val="20"/>
        </w:rPr>
        <w:t xml:space="preserve">    </w:t>
      </w:r>
      <w:r>
        <w:rPr>
          <w:rFonts w:ascii="Tahoma"/>
          <w:color w:val="25704A"/>
          <w:position w:val="2"/>
          <w:sz w:val="26"/>
        </w:rPr>
        <w:t>Listen</w:t>
      </w:r>
      <w:r>
        <w:rPr>
          <w:rFonts w:ascii="Tahoma"/>
          <w:color w:val="25704A"/>
          <w:spacing w:val="-12"/>
          <w:position w:val="2"/>
          <w:sz w:val="26"/>
        </w:rPr>
        <w:t xml:space="preserve"> </w:t>
      </w:r>
      <w:r>
        <w:rPr>
          <w:rFonts w:ascii="Tahoma"/>
          <w:color w:val="25704A"/>
          <w:position w:val="2"/>
          <w:sz w:val="26"/>
        </w:rPr>
        <w:t>to</w:t>
      </w:r>
      <w:r>
        <w:rPr>
          <w:rFonts w:ascii="Tahoma"/>
          <w:color w:val="25704A"/>
          <w:spacing w:val="-12"/>
          <w:position w:val="2"/>
          <w:sz w:val="26"/>
        </w:rPr>
        <w:t xml:space="preserve"> </w:t>
      </w:r>
      <w:r>
        <w:rPr>
          <w:rFonts w:ascii="Tahoma"/>
          <w:color w:val="25704A"/>
          <w:position w:val="2"/>
          <w:sz w:val="26"/>
        </w:rPr>
        <w:t>the</w:t>
      </w:r>
      <w:r>
        <w:rPr>
          <w:rFonts w:ascii="Tahoma"/>
          <w:color w:val="25704A"/>
          <w:spacing w:val="-12"/>
          <w:position w:val="2"/>
          <w:sz w:val="26"/>
        </w:rPr>
        <w:t xml:space="preserve"> </w:t>
      </w:r>
      <w:r>
        <w:rPr>
          <w:rFonts w:ascii="Tahoma"/>
          <w:color w:val="25704A"/>
          <w:position w:val="2"/>
          <w:sz w:val="26"/>
        </w:rPr>
        <w:t>conversation</w:t>
      </w:r>
      <w:r>
        <w:rPr>
          <w:rFonts w:ascii="Tahoma"/>
          <w:color w:val="25704A"/>
          <w:spacing w:val="-12"/>
          <w:position w:val="2"/>
          <w:sz w:val="26"/>
        </w:rPr>
        <w:t xml:space="preserve"> </w:t>
      </w:r>
      <w:r>
        <w:rPr>
          <w:rFonts w:ascii="Tahoma"/>
          <w:color w:val="25704A"/>
          <w:position w:val="2"/>
          <w:sz w:val="26"/>
        </w:rPr>
        <w:t>and</w:t>
      </w:r>
      <w:r>
        <w:rPr>
          <w:rFonts w:ascii="Tahoma"/>
          <w:color w:val="25704A"/>
          <w:spacing w:val="-12"/>
          <w:position w:val="2"/>
          <w:sz w:val="26"/>
        </w:rPr>
        <w:t xml:space="preserve"> </w:t>
      </w:r>
      <w:r>
        <w:rPr>
          <w:rFonts w:ascii="Tahoma"/>
          <w:color w:val="25704A"/>
          <w:position w:val="2"/>
          <w:sz w:val="26"/>
        </w:rPr>
        <w:t>choose</w:t>
      </w:r>
      <w:r>
        <w:rPr>
          <w:rFonts w:ascii="Tahoma"/>
          <w:color w:val="25704A"/>
          <w:spacing w:val="-12"/>
          <w:position w:val="2"/>
          <w:sz w:val="26"/>
        </w:rPr>
        <w:t xml:space="preserve"> </w:t>
      </w:r>
      <w:r>
        <w:rPr>
          <w:rFonts w:ascii="Tahoma"/>
          <w:color w:val="25704A"/>
          <w:position w:val="2"/>
          <w:sz w:val="26"/>
        </w:rPr>
        <w:t>the</w:t>
      </w:r>
      <w:r>
        <w:rPr>
          <w:rFonts w:ascii="Tahoma"/>
          <w:color w:val="25704A"/>
          <w:spacing w:val="-12"/>
          <w:position w:val="2"/>
          <w:sz w:val="26"/>
        </w:rPr>
        <w:t xml:space="preserve"> </w:t>
      </w:r>
      <w:r>
        <w:rPr>
          <w:rFonts w:ascii="Tahoma"/>
          <w:color w:val="25704A"/>
          <w:position w:val="2"/>
          <w:sz w:val="26"/>
        </w:rPr>
        <w:t>correct</w:t>
      </w:r>
      <w:r>
        <w:rPr>
          <w:rFonts w:ascii="Tahoma"/>
          <w:color w:val="25704A"/>
          <w:spacing w:val="-12"/>
          <w:position w:val="2"/>
          <w:sz w:val="26"/>
        </w:rPr>
        <w:t xml:space="preserve"> </w:t>
      </w:r>
      <w:r>
        <w:rPr>
          <w:rFonts w:ascii="Tahoma"/>
          <w:color w:val="25704A"/>
          <w:position w:val="2"/>
          <w:sz w:val="26"/>
        </w:rPr>
        <w:t>answers.</w:t>
      </w:r>
    </w:p>
    <w:p w14:paraId="51FBA0CA">
      <w:pPr>
        <w:pStyle w:val="11"/>
        <w:spacing w:before="1"/>
        <w:rPr>
          <w:rFonts w:ascii="Tahoma"/>
          <w:sz w:val="17"/>
        </w:rPr>
      </w:pPr>
    </w:p>
    <w:tbl>
      <w:tblPr>
        <w:tblStyle w:val="12"/>
        <w:tblW w:w="0" w:type="auto"/>
        <w:tblInd w:w="17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988"/>
        <w:gridCol w:w="1885"/>
        <w:gridCol w:w="2141"/>
      </w:tblGrid>
      <w:tr w14:paraId="06EA8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4988" w:type="dxa"/>
          </w:tcPr>
          <w:p w14:paraId="350E887A">
            <w:pPr>
              <w:pStyle w:val="16"/>
              <w:tabs>
                <w:tab w:val="left" w:pos="390"/>
                <w:tab w:val="left" w:pos="2993"/>
              </w:tabs>
              <w:spacing w:before="8"/>
              <w:ind w:left="50"/>
              <w:rPr>
                <w:sz w:val="22"/>
              </w:rPr>
            </w:pPr>
            <w:r>
              <w:rPr>
                <w:color w:val="231F20"/>
                <w:spacing w:val="-10"/>
                <w:sz w:val="22"/>
              </w:rPr>
              <w:t>1</w:t>
            </w:r>
            <w:r>
              <w:rPr>
                <w:color w:val="231F20"/>
                <w:sz w:val="22"/>
              </w:rPr>
              <w:tab/>
            </w:r>
            <w:r>
              <w:rPr>
                <w:color w:val="231F20"/>
                <w:spacing w:val="-4"/>
                <w:sz w:val="22"/>
              </w:rPr>
              <w:t>Where</w:t>
            </w:r>
            <w:r>
              <w:rPr>
                <w:color w:val="231F20"/>
                <w:spacing w:val="-11"/>
                <w:sz w:val="22"/>
              </w:rPr>
              <w:t xml:space="preserve"> </w:t>
            </w:r>
            <w:r>
              <w:rPr>
                <w:color w:val="231F20"/>
                <w:spacing w:val="-4"/>
                <w:sz w:val="22"/>
              </w:rPr>
              <w:t>are</w:t>
            </w:r>
            <w:r>
              <w:rPr>
                <w:color w:val="231F20"/>
                <w:spacing w:val="-10"/>
                <w:sz w:val="22"/>
              </w:rPr>
              <w:t xml:space="preserve"> </w:t>
            </w:r>
            <w:r>
              <w:rPr>
                <w:color w:val="231F20"/>
                <w:spacing w:val="-4"/>
                <w:sz w:val="22"/>
              </w:rPr>
              <w:t>the</w:t>
            </w:r>
            <w:r>
              <w:rPr>
                <w:color w:val="231F20"/>
                <w:spacing w:val="-10"/>
                <w:sz w:val="22"/>
              </w:rPr>
              <w:t xml:space="preserve"> </w:t>
            </w:r>
            <w:r>
              <w:rPr>
                <w:color w:val="231F20"/>
                <w:spacing w:val="-4"/>
                <w:sz w:val="22"/>
              </w:rPr>
              <w:t>speakers?</w:t>
            </w:r>
            <w:r>
              <w:rPr>
                <w:color w:val="231F20"/>
                <w:sz w:val="22"/>
              </w:rPr>
              <w:tab/>
            </w:r>
            <w:r>
              <w:rPr>
                <w:color w:val="231F20"/>
                <w:sz w:val="22"/>
              </w:rPr>
              <w:t>A</w:t>
            </w:r>
            <w:r>
              <w:rPr>
                <w:color w:val="231F20"/>
                <w:spacing w:val="49"/>
                <w:sz w:val="22"/>
              </w:rPr>
              <w:t xml:space="preserve"> </w:t>
            </w:r>
            <w:r>
              <w:rPr>
                <w:color w:val="231F20"/>
                <w:sz w:val="22"/>
              </w:rPr>
              <w:t>On</w:t>
            </w:r>
            <w:r>
              <w:rPr>
                <w:color w:val="231F20"/>
                <w:spacing w:val="-6"/>
                <w:sz w:val="22"/>
              </w:rPr>
              <w:t xml:space="preserve"> </w:t>
            </w:r>
            <w:r>
              <w:rPr>
                <w:color w:val="231F20"/>
                <w:sz w:val="22"/>
              </w:rPr>
              <w:t>a</w:t>
            </w:r>
            <w:r>
              <w:rPr>
                <w:color w:val="231F20"/>
                <w:spacing w:val="-6"/>
                <w:sz w:val="22"/>
              </w:rPr>
              <w:t xml:space="preserve"> </w:t>
            </w:r>
            <w:r>
              <w:rPr>
                <w:color w:val="231F20"/>
                <w:spacing w:val="-2"/>
                <w:sz w:val="22"/>
              </w:rPr>
              <w:t>street.</w:t>
            </w:r>
          </w:p>
        </w:tc>
        <w:tc>
          <w:tcPr>
            <w:tcW w:w="1885" w:type="dxa"/>
          </w:tcPr>
          <w:p w14:paraId="7B288AAE">
            <w:pPr>
              <w:pStyle w:val="16"/>
              <w:spacing w:before="8"/>
              <w:ind w:left="225"/>
              <w:rPr>
                <w:sz w:val="22"/>
              </w:rPr>
            </w:pPr>
            <w:r>
              <w:rPr>
                <w:color w:val="231F20"/>
                <w:sz w:val="22"/>
              </w:rPr>
              <w:t>B</w:t>
            </w:r>
            <w:r>
              <w:rPr>
                <w:color w:val="231F20"/>
                <w:spacing w:val="53"/>
                <w:sz w:val="22"/>
              </w:rPr>
              <w:t xml:space="preserve"> </w:t>
            </w:r>
            <w:r>
              <w:rPr>
                <w:color w:val="231F20"/>
                <w:sz w:val="22"/>
              </w:rPr>
              <w:t>On</w:t>
            </w:r>
            <w:r>
              <w:rPr>
                <w:color w:val="231F20"/>
                <w:spacing w:val="-4"/>
                <w:sz w:val="22"/>
              </w:rPr>
              <w:t xml:space="preserve"> </w:t>
            </w:r>
            <w:r>
              <w:rPr>
                <w:color w:val="231F20"/>
                <w:sz w:val="22"/>
              </w:rPr>
              <w:t>a</w:t>
            </w:r>
            <w:r>
              <w:rPr>
                <w:color w:val="231F20"/>
                <w:spacing w:val="-4"/>
                <w:sz w:val="22"/>
              </w:rPr>
              <w:t xml:space="preserve"> </w:t>
            </w:r>
            <w:r>
              <w:rPr>
                <w:color w:val="231F20"/>
                <w:spacing w:val="-2"/>
                <w:sz w:val="22"/>
              </w:rPr>
              <w:t>plane.</w:t>
            </w:r>
          </w:p>
        </w:tc>
        <w:tc>
          <w:tcPr>
            <w:tcW w:w="2141" w:type="dxa"/>
          </w:tcPr>
          <w:p w14:paraId="7474FE15">
            <w:pPr>
              <w:pStyle w:val="16"/>
              <w:spacing w:before="8"/>
              <w:ind w:left="220"/>
              <w:rPr>
                <w:sz w:val="22"/>
              </w:rPr>
            </w:pPr>
            <w:r>
              <w:rPr>
                <w:color w:val="231F20"/>
                <w:sz w:val="22"/>
              </w:rPr>
              <w:t>C</w:t>
            </w:r>
            <w:r>
              <w:rPr>
                <w:color w:val="231F20"/>
                <w:spacing w:val="48"/>
                <w:sz w:val="22"/>
              </w:rPr>
              <w:t xml:space="preserve"> </w:t>
            </w:r>
            <w:r>
              <w:rPr>
                <w:color w:val="231F20"/>
                <w:sz w:val="22"/>
              </w:rPr>
              <w:t>On</w:t>
            </w:r>
            <w:r>
              <w:rPr>
                <w:color w:val="231F20"/>
                <w:spacing w:val="-6"/>
                <w:sz w:val="22"/>
              </w:rPr>
              <w:t xml:space="preserve"> </w:t>
            </w:r>
            <w:r>
              <w:rPr>
                <w:color w:val="231F20"/>
                <w:sz w:val="22"/>
              </w:rPr>
              <w:t>a</w:t>
            </w:r>
            <w:r>
              <w:rPr>
                <w:color w:val="231F20"/>
                <w:spacing w:val="-6"/>
                <w:sz w:val="22"/>
              </w:rPr>
              <w:t xml:space="preserve"> </w:t>
            </w:r>
            <w:r>
              <w:rPr>
                <w:color w:val="231F20"/>
                <w:spacing w:val="-4"/>
                <w:sz w:val="22"/>
              </w:rPr>
              <w:t>bus.</w:t>
            </w:r>
          </w:p>
        </w:tc>
      </w:tr>
      <w:tr w14:paraId="19E2A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4988" w:type="dxa"/>
          </w:tcPr>
          <w:p w14:paraId="5F63AA21">
            <w:pPr>
              <w:pStyle w:val="16"/>
              <w:tabs>
                <w:tab w:val="left" w:pos="390"/>
                <w:tab w:val="left" w:pos="2993"/>
              </w:tabs>
              <w:spacing w:before="73" w:line="234" w:lineRule="exact"/>
              <w:ind w:left="50"/>
              <w:rPr>
                <w:sz w:val="22"/>
              </w:rPr>
            </w:pPr>
            <w:r>
              <w:rPr>
                <w:color w:val="231F20"/>
                <w:spacing w:val="-10"/>
                <w:sz w:val="22"/>
              </w:rPr>
              <w:t>2</w:t>
            </w:r>
            <w:r>
              <w:rPr>
                <w:color w:val="231F20"/>
                <w:sz w:val="22"/>
              </w:rPr>
              <w:tab/>
            </w:r>
            <w:r>
              <w:rPr>
                <w:color w:val="231F20"/>
                <w:spacing w:val="-4"/>
                <w:sz w:val="22"/>
              </w:rPr>
              <w:t>What</w:t>
            </w:r>
            <w:r>
              <w:rPr>
                <w:color w:val="231F20"/>
                <w:spacing w:val="-7"/>
                <w:sz w:val="22"/>
              </w:rPr>
              <w:t xml:space="preserve"> </w:t>
            </w:r>
            <w:r>
              <w:rPr>
                <w:color w:val="231F20"/>
                <w:spacing w:val="-4"/>
                <w:sz w:val="22"/>
              </w:rPr>
              <w:t>are</w:t>
            </w:r>
            <w:r>
              <w:rPr>
                <w:color w:val="231F20"/>
                <w:spacing w:val="-6"/>
                <w:sz w:val="22"/>
              </w:rPr>
              <w:t xml:space="preserve"> </w:t>
            </w:r>
            <w:r>
              <w:rPr>
                <w:color w:val="231F20"/>
                <w:spacing w:val="-4"/>
                <w:sz w:val="22"/>
              </w:rPr>
              <w:t>they</w:t>
            </w:r>
            <w:r>
              <w:rPr>
                <w:color w:val="231F20"/>
                <w:spacing w:val="-7"/>
                <w:sz w:val="22"/>
              </w:rPr>
              <w:t xml:space="preserve"> </w:t>
            </w:r>
            <w:r>
              <w:rPr>
                <w:color w:val="231F20"/>
                <w:spacing w:val="-4"/>
                <w:sz w:val="22"/>
              </w:rPr>
              <w:t>doing?</w:t>
            </w:r>
            <w:r>
              <w:rPr>
                <w:color w:val="231F20"/>
                <w:sz w:val="22"/>
              </w:rPr>
              <w:tab/>
            </w:r>
            <w:r>
              <w:rPr>
                <w:color w:val="231F20"/>
                <w:sz w:val="22"/>
              </w:rPr>
              <w:t>A</w:t>
            </w:r>
            <w:r>
              <w:rPr>
                <w:color w:val="231F20"/>
                <w:spacing w:val="40"/>
                <w:sz w:val="22"/>
              </w:rPr>
              <w:t xml:space="preserve"> </w:t>
            </w:r>
            <w:r>
              <w:rPr>
                <w:color w:val="231F20"/>
                <w:sz w:val="22"/>
              </w:rPr>
              <w:t>Drawing</w:t>
            </w:r>
            <w:r>
              <w:rPr>
                <w:color w:val="231F20"/>
                <w:spacing w:val="-10"/>
                <w:sz w:val="22"/>
              </w:rPr>
              <w:t xml:space="preserve"> </w:t>
            </w:r>
            <w:r>
              <w:rPr>
                <w:color w:val="231F20"/>
                <w:sz w:val="22"/>
              </w:rPr>
              <w:t>a</w:t>
            </w:r>
            <w:r>
              <w:rPr>
                <w:color w:val="231F20"/>
                <w:spacing w:val="-10"/>
                <w:sz w:val="22"/>
              </w:rPr>
              <w:t xml:space="preserve"> </w:t>
            </w:r>
            <w:r>
              <w:rPr>
                <w:color w:val="231F20"/>
                <w:spacing w:val="-4"/>
                <w:sz w:val="22"/>
              </w:rPr>
              <w:t>map.</w:t>
            </w:r>
          </w:p>
        </w:tc>
        <w:tc>
          <w:tcPr>
            <w:tcW w:w="1885" w:type="dxa"/>
          </w:tcPr>
          <w:p w14:paraId="40B45885">
            <w:pPr>
              <w:pStyle w:val="16"/>
              <w:spacing w:before="73" w:line="234" w:lineRule="exact"/>
              <w:ind w:left="225"/>
              <w:rPr>
                <w:sz w:val="22"/>
              </w:rPr>
            </w:pPr>
            <w:r>
              <w:rPr>
                <w:color w:val="231F20"/>
                <w:sz w:val="22"/>
              </w:rPr>
              <w:t>B</w:t>
            </w:r>
            <w:r>
              <w:rPr>
                <w:color w:val="231F20"/>
                <w:spacing w:val="68"/>
                <w:sz w:val="22"/>
              </w:rPr>
              <w:t xml:space="preserve"> </w:t>
            </w:r>
            <w:r>
              <w:rPr>
                <w:color w:val="231F20"/>
                <w:spacing w:val="-2"/>
                <w:sz w:val="22"/>
              </w:rPr>
              <w:t>Sightseeing.</w:t>
            </w:r>
          </w:p>
        </w:tc>
        <w:tc>
          <w:tcPr>
            <w:tcW w:w="2141" w:type="dxa"/>
          </w:tcPr>
          <w:p w14:paraId="212C3DB2">
            <w:pPr>
              <w:pStyle w:val="16"/>
              <w:spacing w:before="73" w:line="234" w:lineRule="exact"/>
              <w:ind w:left="220"/>
              <w:rPr>
                <w:sz w:val="22"/>
              </w:rPr>
            </w:pPr>
            <w:r>
              <w:rPr>
                <w:color w:val="231F20"/>
                <w:sz w:val="22"/>
              </w:rPr>
              <w:t>C</w:t>
            </w:r>
            <w:r>
              <w:rPr>
                <w:color w:val="231F20"/>
                <w:spacing w:val="42"/>
                <w:sz w:val="22"/>
              </w:rPr>
              <w:t xml:space="preserve"> </w:t>
            </w:r>
            <w:r>
              <w:rPr>
                <w:color w:val="231F20"/>
                <w:sz w:val="22"/>
              </w:rPr>
              <w:t>Studying</w:t>
            </w:r>
            <w:r>
              <w:rPr>
                <w:color w:val="231F20"/>
                <w:spacing w:val="-9"/>
                <w:sz w:val="22"/>
              </w:rPr>
              <w:t xml:space="preserve"> </w:t>
            </w:r>
            <w:r>
              <w:rPr>
                <w:color w:val="231F20"/>
                <w:spacing w:val="-2"/>
                <w:sz w:val="22"/>
              </w:rPr>
              <w:t>culture.</w:t>
            </w:r>
          </w:p>
        </w:tc>
      </w:tr>
    </w:tbl>
    <w:p w14:paraId="308C52B0">
      <w:pPr>
        <w:pStyle w:val="11"/>
        <w:spacing w:before="7"/>
        <w:rPr>
          <w:rFonts w:ascii="Tahoma"/>
          <w:sz w:val="31"/>
        </w:rPr>
      </w:pPr>
    </w:p>
    <w:p w14:paraId="0D80A38A">
      <w:pPr>
        <w:spacing w:before="0" w:line="216" w:lineRule="auto"/>
        <w:ind w:left="1751" w:right="1294" w:hanging="905"/>
        <w:jc w:val="left"/>
        <w:rPr>
          <w:rFonts w:ascii="Tahoma"/>
          <w:sz w:val="26"/>
        </w:rPr>
      </w:pPr>
      <w:r>
        <w:rPr>
          <w:rFonts w:ascii="Times New Roman"/>
          <w:spacing w:val="64"/>
          <w:w w:val="150"/>
          <w:position w:val="2"/>
          <w:sz w:val="20"/>
        </w:rPr>
        <w:t xml:space="preserve">   </w:t>
      </w:r>
      <w:r>
        <w:rPr>
          <w:rFonts w:ascii="Tahoma"/>
          <w:color w:val="25704A"/>
          <w:spacing w:val="-2"/>
          <w:w w:val="105"/>
          <w:position w:val="2"/>
          <w:sz w:val="26"/>
        </w:rPr>
        <w:t>What</w:t>
      </w:r>
      <w:r>
        <w:rPr>
          <w:rFonts w:ascii="Tahoma"/>
          <w:color w:val="25704A"/>
          <w:spacing w:val="-28"/>
          <w:w w:val="105"/>
          <w:position w:val="2"/>
          <w:sz w:val="26"/>
        </w:rPr>
        <w:t xml:space="preserve"> </w:t>
      </w:r>
      <w:r>
        <w:rPr>
          <w:rFonts w:ascii="Tahoma"/>
          <w:color w:val="25704A"/>
          <w:spacing w:val="-2"/>
          <w:w w:val="105"/>
          <w:position w:val="2"/>
          <w:sz w:val="26"/>
        </w:rPr>
        <w:t>do</w:t>
      </w:r>
      <w:r>
        <w:rPr>
          <w:rFonts w:ascii="Tahoma"/>
          <w:color w:val="25704A"/>
          <w:spacing w:val="-29"/>
          <w:w w:val="105"/>
          <w:position w:val="2"/>
          <w:sz w:val="26"/>
        </w:rPr>
        <w:t xml:space="preserve"> </w:t>
      </w:r>
      <w:r>
        <w:rPr>
          <w:rFonts w:ascii="Tahoma"/>
          <w:color w:val="25704A"/>
          <w:spacing w:val="-2"/>
          <w:w w:val="105"/>
          <w:position w:val="2"/>
          <w:sz w:val="26"/>
        </w:rPr>
        <w:t>you</w:t>
      </w:r>
      <w:r>
        <w:rPr>
          <w:rFonts w:ascii="Tahoma"/>
          <w:color w:val="25704A"/>
          <w:spacing w:val="-29"/>
          <w:w w:val="105"/>
          <w:position w:val="2"/>
          <w:sz w:val="26"/>
        </w:rPr>
        <w:t xml:space="preserve"> </w:t>
      </w:r>
      <w:r>
        <w:rPr>
          <w:rFonts w:ascii="Tahoma"/>
          <w:color w:val="25704A"/>
          <w:spacing w:val="-2"/>
          <w:w w:val="105"/>
          <w:position w:val="2"/>
          <w:sz w:val="26"/>
        </w:rPr>
        <w:t>know</w:t>
      </w:r>
      <w:r>
        <w:rPr>
          <w:rFonts w:ascii="Tahoma"/>
          <w:color w:val="25704A"/>
          <w:spacing w:val="-29"/>
          <w:w w:val="105"/>
          <w:position w:val="2"/>
          <w:sz w:val="26"/>
        </w:rPr>
        <w:t xml:space="preserve"> </w:t>
      </w:r>
      <w:r>
        <w:rPr>
          <w:rFonts w:ascii="Tahoma"/>
          <w:color w:val="25704A"/>
          <w:spacing w:val="-2"/>
          <w:w w:val="105"/>
          <w:position w:val="2"/>
          <w:sz w:val="26"/>
        </w:rPr>
        <w:t>about</w:t>
      </w:r>
      <w:r>
        <w:rPr>
          <w:rFonts w:ascii="Tahoma"/>
          <w:color w:val="25704A"/>
          <w:spacing w:val="-29"/>
          <w:w w:val="105"/>
          <w:position w:val="2"/>
          <w:sz w:val="26"/>
        </w:rPr>
        <w:t xml:space="preserve"> </w:t>
      </w:r>
      <w:r>
        <w:rPr>
          <w:rFonts w:ascii="Tahoma"/>
          <w:color w:val="25704A"/>
          <w:spacing w:val="-2"/>
          <w:w w:val="105"/>
          <w:position w:val="2"/>
          <w:sz w:val="26"/>
        </w:rPr>
        <w:t>the</w:t>
      </w:r>
      <w:r>
        <w:rPr>
          <w:rFonts w:ascii="Tahoma"/>
          <w:color w:val="25704A"/>
          <w:spacing w:val="-29"/>
          <w:w w:val="105"/>
          <w:position w:val="2"/>
          <w:sz w:val="26"/>
        </w:rPr>
        <w:t xml:space="preserve"> </w:t>
      </w:r>
      <w:r>
        <w:rPr>
          <w:rFonts w:ascii="Tahoma"/>
          <w:color w:val="25704A"/>
          <w:spacing w:val="-2"/>
          <w:w w:val="105"/>
          <w:position w:val="2"/>
          <w:sz w:val="26"/>
        </w:rPr>
        <w:t>Kremlin</w:t>
      </w:r>
      <w:r>
        <w:rPr>
          <w:rFonts w:ascii="Tahoma"/>
          <w:color w:val="25704A"/>
          <w:spacing w:val="-29"/>
          <w:w w:val="105"/>
          <w:position w:val="2"/>
          <w:sz w:val="26"/>
        </w:rPr>
        <w:t xml:space="preserve"> </w:t>
      </w:r>
      <w:r>
        <w:rPr>
          <w:rFonts w:ascii="Tahoma"/>
          <w:color w:val="25704A"/>
          <w:spacing w:val="-2"/>
          <w:w w:val="105"/>
          <w:position w:val="2"/>
          <w:sz w:val="26"/>
        </w:rPr>
        <w:t>and</w:t>
      </w:r>
      <w:r>
        <w:rPr>
          <w:rFonts w:ascii="Tahoma"/>
          <w:color w:val="25704A"/>
          <w:spacing w:val="-29"/>
          <w:w w:val="105"/>
          <w:position w:val="2"/>
          <w:sz w:val="26"/>
        </w:rPr>
        <w:t xml:space="preserve"> </w:t>
      </w:r>
      <w:r>
        <w:rPr>
          <w:rFonts w:ascii="Tahoma"/>
          <w:color w:val="25704A"/>
          <w:spacing w:val="-2"/>
          <w:w w:val="105"/>
          <w:position w:val="2"/>
          <w:sz w:val="26"/>
        </w:rPr>
        <w:t>Red</w:t>
      </w:r>
      <w:r>
        <w:rPr>
          <w:rFonts w:ascii="Tahoma"/>
          <w:color w:val="25704A"/>
          <w:spacing w:val="-29"/>
          <w:w w:val="105"/>
          <w:position w:val="2"/>
          <w:sz w:val="26"/>
        </w:rPr>
        <w:t xml:space="preserve"> </w:t>
      </w:r>
      <w:r>
        <w:rPr>
          <w:rFonts w:ascii="Tahoma"/>
          <w:color w:val="25704A"/>
          <w:spacing w:val="-2"/>
          <w:w w:val="105"/>
          <w:position w:val="2"/>
          <w:sz w:val="26"/>
        </w:rPr>
        <w:t>Square?</w:t>
      </w:r>
      <w:r>
        <w:rPr>
          <w:rFonts w:ascii="Tahoma"/>
          <w:color w:val="25704A"/>
          <w:spacing w:val="-29"/>
          <w:w w:val="105"/>
          <w:position w:val="2"/>
          <w:sz w:val="26"/>
        </w:rPr>
        <w:t xml:space="preserve"> </w:t>
      </w:r>
      <w:r>
        <w:rPr>
          <w:rFonts w:ascii="Tahoma"/>
          <w:color w:val="25704A"/>
          <w:spacing w:val="-2"/>
          <w:w w:val="105"/>
          <w:position w:val="2"/>
          <w:sz w:val="26"/>
        </w:rPr>
        <w:t>Listen</w:t>
      </w:r>
      <w:r>
        <w:rPr>
          <w:rFonts w:ascii="Tahoma"/>
          <w:color w:val="25704A"/>
          <w:spacing w:val="-29"/>
          <w:w w:val="105"/>
          <w:position w:val="2"/>
          <w:sz w:val="26"/>
        </w:rPr>
        <w:t xml:space="preserve"> </w:t>
      </w:r>
      <w:r>
        <w:rPr>
          <w:rFonts w:ascii="Tahoma"/>
          <w:color w:val="25704A"/>
          <w:spacing w:val="-2"/>
          <w:w w:val="105"/>
          <w:position w:val="2"/>
          <w:sz w:val="26"/>
        </w:rPr>
        <w:t>again</w:t>
      </w:r>
      <w:r>
        <w:rPr>
          <w:rFonts w:ascii="Tahoma"/>
          <w:color w:val="25704A"/>
          <w:spacing w:val="-29"/>
          <w:w w:val="105"/>
          <w:position w:val="2"/>
          <w:sz w:val="26"/>
        </w:rPr>
        <w:t xml:space="preserve"> </w:t>
      </w:r>
      <w:r>
        <w:rPr>
          <w:rFonts w:ascii="Tahoma"/>
          <w:color w:val="25704A"/>
          <w:spacing w:val="-2"/>
          <w:w w:val="105"/>
          <w:position w:val="2"/>
          <w:sz w:val="26"/>
        </w:rPr>
        <w:t xml:space="preserve">and </w:t>
      </w:r>
      <w:r>
        <w:rPr>
          <w:rFonts w:ascii="Tahoma"/>
          <w:color w:val="25704A"/>
          <w:w w:val="105"/>
          <w:sz w:val="26"/>
        </w:rPr>
        <w:t>complete</w:t>
      </w:r>
      <w:r>
        <w:rPr>
          <w:rFonts w:ascii="Tahoma"/>
          <w:color w:val="25704A"/>
          <w:spacing w:val="-15"/>
          <w:w w:val="105"/>
          <w:sz w:val="26"/>
        </w:rPr>
        <w:t xml:space="preserve"> </w:t>
      </w:r>
      <w:r>
        <w:rPr>
          <w:rFonts w:ascii="Tahoma"/>
          <w:color w:val="25704A"/>
          <w:w w:val="105"/>
          <w:sz w:val="26"/>
        </w:rPr>
        <w:t>the</w:t>
      </w:r>
      <w:r>
        <w:rPr>
          <w:rFonts w:ascii="Tahoma"/>
          <w:color w:val="25704A"/>
          <w:spacing w:val="-15"/>
          <w:w w:val="105"/>
          <w:sz w:val="26"/>
        </w:rPr>
        <w:t xml:space="preserve"> </w:t>
      </w:r>
      <w:r>
        <w:rPr>
          <w:rFonts w:ascii="Tahoma"/>
          <w:color w:val="25704A"/>
          <w:w w:val="105"/>
          <w:sz w:val="26"/>
        </w:rPr>
        <w:t>fact</w:t>
      </w:r>
      <w:r>
        <w:rPr>
          <w:rFonts w:ascii="Tahoma"/>
          <w:color w:val="25704A"/>
          <w:spacing w:val="-15"/>
          <w:w w:val="105"/>
          <w:sz w:val="26"/>
        </w:rPr>
        <w:t xml:space="preserve"> </w:t>
      </w:r>
      <w:r>
        <w:rPr>
          <w:rFonts w:ascii="Tahoma"/>
          <w:color w:val="25704A"/>
          <w:w w:val="105"/>
          <w:sz w:val="26"/>
        </w:rPr>
        <w:t>sheet.</w:t>
      </w:r>
    </w:p>
    <w:p w14:paraId="07B35E38">
      <w:pPr>
        <w:pStyle w:val="11"/>
        <w:rPr>
          <w:rFonts w:ascii="Tahoma"/>
          <w:sz w:val="20"/>
        </w:rPr>
      </w:pPr>
    </w:p>
    <w:p w14:paraId="52444B4D">
      <w:pPr>
        <w:pStyle w:val="11"/>
        <w:rPr>
          <w:rFonts w:ascii="Tahoma"/>
          <w:sz w:val="20"/>
        </w:rPr>
      </w:pPr>
    </w:p>
    <w:p w14:paraId="2226A1B8">
      <w:pPr>
        <w:pStyle w:val="11"/>
        <w:rPr>
          <w:rFonts w:ascii="Tahoma"/>
          <w:sz w:val="20"/>
        </w:rPr>
      </w:pPr>
    </w:p>
    <w:p w14:paraId="64466D0D">
      <w:pPr>
        <w:pStyle w:val="11"/>
        <w:rPr>
          <w:rFonts w:ascii="Tahoma"/>
          <w:sz w:val="20"/>
        </w:rPr>
      </w:pPr>
    </w:p>
    <w:p w14:paraId="73143C0A">
      <w:pPr>
        <w:pStyle w:val="11"/>
        <w:rPr>
          <w:rFonts w:ascii="Tahoma"/>
          <w:sz w:val="20"/>
        </w:rPr>
      </w:pPr>
    </w:p>
    <w:p w14:paraId="6B8279EB">
      <w:pPr>
        <w:pStyle w:val="11"/>
        <w:rPr>
          <w:rFonts w:ascii="Tahoma"/>
          <w:sz w:val="20"/>
        </w:rPr>
      </w:pPr>
    </w:p>
    <w:p w14:paraId="517413A7">
      <w:pPr>
        <w:pStyle w:val="11"/>
        <w:rPr>
          <w:rFonts w:ascii="Tahoma"/>
          <w:sz w:val="20"/>
        </w:rPr>
      </w:pPr>
    </w:p>
    <w:p w14:paraId="657416CA">
      <w:pPr>
        <w:pStyle w:val="11"/>
        <w:rPr>
          <w:rFonts w:ascii="Tahoma"/>
          <w:sz w:val="20"/>
        </w:rPr>
      </w:pPr>
    </w:p>
    <w:p w14:paraId="624CE1E9">
      <w:pPr>
        <w:pStyle w:val="11"/>
        <w:rPr>
          <w:rFonts w:ascii="Tahoma"/>
          <w:sz w:val="20"/>
        </w:rPr>
      </w:pPr>
    </w:p>
    <w:p w14:paraId="2CF4309E">
      <w:pPr>
        <w:pStyle w:val="11"/>
        <w:rPr>
          <w:rFonts w:ascii="Tahoma"/>
          <w:sz w:val="20"/>
        </w:rPr>
      </w:pPr>
    </w:p>
    <w:p w14:paraId="0DC561CE">
      <w:pPr>
        <w:pStyle w:val="11"/>
        <w:rPr>
          <w:rFonts w:ascii="Tahoma"/>
          <w:sz w:val="20"/>
        </w:rPr>
      </w:pPr>
    </w:p>
    <w:p w14:paraId="3D39E350">
      <w:pPr>
        <w:pStyle w:val="11"/>
        <w:rPr>
          <w:rFonts w:ascii="Tahoma"/>
          <w:sz w:val="20"/>
        </w:rPr>
      </w:pPr>
    </w:p>
    <w:p w14:paraId="39881F63">
      <w:pPr>
        <w:pStyle w:val="11"/>
        <w:rPr>
          <w:rFonts w:ascii="Tahoma"/>
          <w:sz w:val="20"/>
        </w:rPr>
      </w:pPr>
    </w:p>
    <w:p w14:paraId="4BFE7CDC">
      <w:pPr>
        <w:pStyle w:val="11"/>
        <w:rPr>
          <w:rFonts w:ascii="Tahoma"/>
          <w:sz w:val="20"/>
        </w:rPr>
      </w:pPr>
    </w:p>
    <w:p w14:paraId="6AEF9D9D">
      <w:pPr>
        <w:pStyle w:val="11"/>
        <w:rPr>
          <w:rFonts w:ascii="Tahoma"/>
          <w:sz w:val="20"/>
        </w:rPr>
      </w:pPr>
    </w:p>
    <w:p w14:paraId="555566B8">
      <w:pPr>
        <w:spacing w:before="255" w:line="213" w:lineRule="auto"/>
        <w:ind w:left="1751" w:right="1067" w:firstLine="0"/>
        <w:jc w:val="left"/>
        <w:rPr>
          <w:rFonts w:ascii="Tahoma"/>
          <w:sz w:val="26"/>
        </w:rPr>
      </w:pPr>
      <w:r>
        <w:rPr>
          <w:rFonts w:ascii="Tahoma"/>
          <w:color w:val="25704A"/>
          <w:sz w:val="26"/>
        </w:rPr>
        <w:t>Work</w:t>
      </w:r>
      <w:r>
        <w:rPr>
          <w:rFonts w:ascii="Tahoma"/>
          <w:color w:val="25704A"/>
          <w:spacing w:val="-15"/>
          <w:sz w:val="26"/>
        </w:rPr>
        <w:t xml:space="preserve"> </w:t>
      </w:r>
      <w:r>
        <w:rPr>
          <w:rFonts w:ascii="Tahoma"/>
          <w:color w:val="25704A"/>
          <w:sz w:val="26"/>
        </w:rPr>
        <w:t>in</w:t>
      </w:r>
      <w:r>
        <w:rPr>
          <w:rFonts w:ascii="Tahoma"/>
          <w:color w:val="25704A"/>
          <w:spacing w:val="-15"/>
          <w:sz w:val="26"/>
        </w:rPr>
        <w:t xml:space="preserve"> </w:t>
      </w:r>
      <w:r>
        <w:rPr>
          <w:rFonts w:ascii="Tahoma"/>
          <w:color w:val="25704A"/>
          <w:sz w:val="26"/>
        </w:rPr>
        <w:t>groups.</w:t>
      </w:r>
      <w:r>
        <w:rPr>
          <w:rFonts w:ascii="Tahoma"/>
          <w:color w:val="25704A"/>
          <w:spacing w:val="-15"/>
          <w:sz w:val="26"/>
        </w:rPr>
        <w:t xml:space="preserve"> </w:t>
      </w:r>
      <w:r>
        <w:rPr>
          <w:rFonts w:ascii="Tahoma"/>
          <w:color w:val="25704A"/>
          <w:sz w:val="26"/>
        </w:rPr>
        <w:t>Choose</w:t>
      </w:r>
      <w:r>
        <w:rPr>
          <w:rFonts w:ascii="Tahoma"/>
          <w:color w:val="25704A"/>
          <w:spacing w:val="-15"/>
          <w:sz w:val="26"/>
        </w:rPr>
        <w:t xml:space="preserve"> </w:t>
      </w:r>
      <w:r>
        <w:rPr>
          <w:rFonts w:ascii="Tahoma"/>
          <w:color w:val="25704A"/>
          <w:sz w:val="26"/>
        </w:rPr>
        <w:t>a</w:t>
      </w:r>
      <w:r>
        <w:rPr>
          <w:rFonts w:ascii="Tahoma"/>
          <w:color w:val="25704A"/>
          <w:spacing w:val="-15"/>
          <w:sz w:val="26"/>
        </w:rPr>
        <w:t xml:space="preserve"> </w:t>
      </w:r>
      <w:r>
        <w:rPr>
          <w:rFonts w:ascii="Tahoma"/>
          <w:color w:val="25704A"/>
          <w:sz w:val="26"/>
        </w:rPr>
        <w:t>cultural</w:t>
      </w:r>
      <w:r>
        <w:rPr>
          <w:rFonts w:ascii="Tahoma"/>
          <w:color w:val="25704A"/>
          <w:spacing w:val="-15"/>
          <w:sz w:val="26"/>
        </w:rPr>
        <w:t xml:space="preserve"> </w:t>
      </w:r>
      <w:r>
        <w:rPr>
          <w:rFonts w:ascii="Tahoma"/>
          <w:color w:val="25704A"/>
          <w:sz w:val="26"/>
        </w:rPr>
        <w:t>site</w:t>
      </w:r>
      <w:r>
        <w:rPr>
          <w:rFonts w:ascii="Tahoma"/>
          <w:color w:val="25704A"/>
          <w:spacing w:val="-15"/>
          <w:sz w:val="26"/>
        </w:rPr>
        <w:t xml:space="preserve"> </w:t>
      </w:r>
      <w:r>
        <w:rPr>
          <w:rFonts w:ascii="Tahoma"/>
          <w:color w:val="25704A"/>
          <w:sz w:val="26"/>
        </w:rPr>
        <w:t>that</w:t>
      </w:r>
      <w:r>
        <w:rPr>
          <w:rFonts w:ascii="Tahoma"/>
          <w:color w:val="25704A"/>
          <w:spacing w:val="-15"/>
          <w:sz w:val="26"/>
        </w:rPr>
        <w:t xml:space="preserve"> </w:t>
      </w:r>
      <w:r>
        <w:rPr>
          <w:rFonts w:ascii="Tahoma"/>
          <w:color w:val="25704A"/>
          <w:sz w:val="26"/>
        </w:rPr>
        <w:t>you</w:t>
      </w:r>
      <w:r>
        <w:rPr>
          <w:rFonts w:ascii="Tahoma"/>
          <w:color w:val="25704A"/>
          <w:spacing w:val="-15"/>
          <w:sz w:val="26"/>
        </w:rPr>
        <w:t xml:space="preserve"> </w:t>
      </w:r>
      <w:r>
        <w:rPr>
          <w:rFonts w:ascii="Tahoma"/>
          <w:color w:val="25704A"/>
          <w:sz w:val="26"/>
        </w:rPr>
        <w:t>like</w:t>
      </w:r>
      <w:r>
        <w:rPr>
          <w:rFonts w:ascii="Tahoma"/>
          <w:color w:val="25704A"/>
          <w:spacing w:val="-15"/>
          <w:sz w:val="26"/>
        </w:rPr>
        <w:t xml:space="preserve"> </w:t>
      </w:r>
      <w:r>
        <w:rPr>
          <w:rFonts w:ascii="Tahoma"/>
          <w:color w:val="25704A"/>
          <w:sz w:val="26"/>
        </w:rPr>
        <w:t>and</w:t>
      </w:r>
      <w:r>
        <w:rPr>
          <w:rFonts w:ascii="Tahoma"/>
          <w:color w:val="25704A"/>
          <w:spacing w:val="-15"/>
          <w:sz w:val="26"/>
        </w:rPr>
        <w:t xml:space="preserve"> </w:t>
      </w:r>
      <w:r>
        <w:rPr>
          <w:rFonts w:ascii="Tahoma"/>
          <w:color w:val="25704A"/>
          <w:sz w:val="26"/>
        </w:rPr>
        <w:t>role-play</w:t>
      </w:r>
      <w:r>
        <w:rPr>
          <w:rFonts w:ascii="Tahoma"/>
          <w:color w:val="25704A"/>
          <w:spacing w:val="-15"/>
          <w:sz w:val="26"/>
        </w:rPr>
        <w:t xml:space="preserve"> </w:t>
      </w:r>
      <w:r>
        <w:rPr>
          <w:rFonts w:ascii="Tahoma"/>
          <w:color w:val="25704A"/>
          <w:sz w:val="26"/>
        </w:rPr>
        <w:t>a</w:t>
      </w:r>
      <w:r>
        <w:rPr>
          <w:rFonts w:ascii="Tahoma"/>
          <w:color w:val="25704A"/>
          <w:spacing w:val="-15"/>
          <w:sz w:val="26"/>
        </w:rPr>
        <w:t xml:space="preserve"> </w:t>
      </w:r>
      <w:r>
        <w:rPr>
          <w:rFonts w:ascii="Tahoma"/>
          <w:color w:val="25704A"/>
          <w:sz w:val="26"/>
        </w:rPr>
        <w:t xml:space="preserve">conversation </w:t>
      </w:r>
      <w:r>
        <w:rPr>
          <w:rFonts w:ascii="Tahoma"/>
          <w:color w:val="25704A"/>
          <w:spacing w:val="-6"/>
          <w:w w:val="105"/>
          <w:sz w:val="26"/>
        </w:rPr>
        <w:t>between</w:t>
      </w:r>
      <w:r>
        <w:rPr>
          <w:rFonts w:ascii="Tahoma"/>
          <w:color w:val="25704A"/>
          <w:spacing w:val="-35"/>
          <w:w w:val="105"/>
          <w:sz w:val="26"/>
        </w:rPr>
        <w:t xml:space="preserve"> </w:t>
      </w:r>
      <w:r>
        <w:rPr>
          <w:rFonts w:ascii="Tahoma"/>
          <w:color w:val="25704A"/>
          <w:spacing w:val="-6"/>
          <w:w w:val="105"/>
          <w:sz w:val="26"/>
        </w:rPr>
        <w:t>some</w:t>
      </w:r>
      <w:r>
        <w:rPr>
          <w:rFonts w:ascii="Tahoma"/>
          <w:color w:val="25704A"/>
          <w:spacing w:val="-34"/>
          <w:w w:val="105"/>
          <w:sz w:val="26"/>
        </w:rPr>
        <w:t xml:space="preserve"> </w:t>
      </w:r>
      <w:r>
        <w:rPr>
          <w:rFonts w:ascii="Tahoma"/>
          <w:color w:val="25704A"/>
          <w:spacing w:val="-6"/>
          <w:w w:val="105"/>
          <w:sz w:val="26"/>
        </w:rPr>
        <w:t>tourists</w:t>
      </w:r>
      <w:r>
        <w:rPr>
          <w:rFonts w:ascii="Tahoma"/>
          <w:color w:val="25704A"/>
          <w:spacing w:val="-34"/>
          <w:w w:val="105"/>
          <w:sz w:val="26"/>
        </w:rPr>
        <w:t xml:space="preserve"> </w:t>
      </w:r>
      <w:r>
        <w:rPr>
          <w:rFonts w:ascii="Tahoma"/>
          <w:color w:val="25704A"/>
          <w:spacing w:val="-6"/>
          <w:w w:val="105"/>
          <w:sz w:val="26"/>
        </w:rPr>
        <w:t>and</w:t>
      </w:r>
      <w:r>
        <w:rPr>
          <w:rFonts w:ascii="Tahoma"/>
          <w:color w:val="25704A"/>
          <w:spacing w:val="-34"/>
          <w:w w:val="105"/>
          <w:sz w:val="26"/>
        </w:rPr>
        <w:t xml:space="preserve"> </w:t>
      </w:r>
      <w:r>
        <w:rPr>
          <w:rFonts w:ascii="Tahoma"/>
          <w:color w:val="25704A"/>
          <w:spacing w:val="-6"/>
          <w:w w:val="105"/>
          <w:sz w:val="26"/>
        </w:rPr>
        <w:t>their</w:t>
      </w:r>
      <w:r>
        <w:rPr>
          <w:rFonts w:ascii="Tahoma"/>
          <w:color w:val="25704A"/>
          <w:spacing w:val="-34"/>
          <w:w w:val="105"/>
          <w:sz w:val="26"/>
        </w:rPr>
        <w:t xml:space="preserve"> </w:t>
      </w:r>
      <w:r>
        <w:rPr>
          <w:rFonts w:ascii="Tahoma"/>
          <w:color w:val="25704A"/>
          <w:spacing w:val="-6"/>
          <w:w w:val="105"/>
          <w:sz w:val="26"/>
        </w:rPr>
        <w:t>tour</w:t>
      </w:r>
      <w:r>
        <w:rPr>
          <w:rFonts w:ascii="Tahoma"/>
          <w:color w:val="25704A"/>
          <w:spacing w:val="-34"/>
          <w:w w:val="105"/>
          <w:sz w:val="26"/>
        </w:rPr>
        <w:t xml:space="preserve"> </w:t>
      </w:r>
      <w:r>
        <w:rPr>
          <w:rFonts w:ascii="Tahoma"/>
          <w:color w:val="25704A"/>
          <w:spacing w:val="-6"/>
          <w:w w:val="105"/>
          <w:sz w:val="26"/>
        </w:rPr>
        <w:t>guide.</w:t>
      </w:r>
      <w:r>
        <w:rPr>
          <w:rFonts w:ascii="Tahoma"/>
          <w:color w:val="25704A"/>
          <w:spacing w:val="-34"/>
          <w:w w:val="105"/>
          <w:sz w:val="26"/>
        </w:rPr>
        <w:t xml:space="preserve"> </w:t>
      </w:r>
      <w:r>
        <w:rPr>
          <w:rFonts w:ascii="Tahoma"/>
          <w:color w:val="25704A"/>
          <w:spacing w:val="-6"/>
          <w:w w:val="105"/>
          <w:sz w:val="26"/>
        </w:rPr>
        <w:t>Take</w:t>
      </w:r>
      <w:r>
        <w:rPr>
          <w:rFonts w:ascii="Tahoma"/>
          <w:color w:val="25704A"/>
          <w:spacing w:val="-34"/>
          <w:w w:val="105"/>
          <w:sz w:val="26"/>
        </w:rPr>
        <w:t xml:space="preserve"> </w:t>
      </w:r>
      <w:r>
        <w:rPr>
          <w:rFonts w:ascii="Tahoma"/>
          <w:color w:val="25704A"/>
          <w:spacing w:val="-6"/>
          <w:w w:val="105"/>
          <w:sz w:val="26"/>
        </w:rPr>
        <w:t>turns</w:t>
      </w:r>
      <w:r>
        <w:rPr>
          <w:rFonts w:ascii="Tahoma"/>
          <w:color w:val="25704A"/>
          <w:spacing w:val="-34"/>
          <w:w w:val="105"/>
          <w:sz w:val="26"/>
        </w:rPr>
        <w:t xml:space="preserve"> </w:t>
      </w:r>
      <w:r>
        <w:rPr>
          <w:rFonts w:ascii="Tahoma"/>
          <w:color w:val="25704A"/>
          <w:spacing w:val="-6"/>
          <w:w w:val="105"/>
          <w:sz w:val="26"/>
        </w:rPr>
        <w:t>to</w:t>
      </w:r>
      <w:r>
        <w:rPr>
          <w:rFonts w:ascii="Tahoma"/>
          <w:color w:val="25704A"/>
          <w:spacing w:val="-34"/>
          <w:w w:val="105"/>
          <w:sz w:val="26"/>
        </w:rPr>
        <w:t xml:space="preserve"> </w:t>
      </w:r>
      <w:r>
        <w:rPr>
          <w:rFonts w:ascii="Tahoma"/>
          <w:color w:val="25704A"/>
          <w:spacing w:val="-6"/>
          <w:w w:val="105"/>
          <w:sz w:val="26"/>
        </w:rPr>
        <w:t>play</w:t>
      </w:r>
      <w:r>
        <w:rPr>
          <w:rFonts w:ascii="Tahoma"/>
          <w:color w:val="25704A"/>
          <w:spacing w:val="-34"/>
          <w:w w:val="105"/>
          <w:sz w:val="26"/>
        </w:rPr>
        <w:t xml:space="preserve"> </w:t>
      </w:r>
      <w:r>
        <w:rPr>
          <w:rFonts w:ascii="Tahoma"/>
          <w:color w:val="25704A"/>
          <w:spacing w:val="-6"/>
          <w:w w:val="105"/>
          <w:sz w:val="26"/>
        </w:rPr>
        <w:t>the</w:t>
      </w:r>
      <w:r>
        <w:rPr>
          <w:rFonts w:ascii="Tahoma"/>
          <w:color w:val="25704A"/>
          <w:spacing w:val="-34"/>
          <w:w w:val="105"/>
          <w:sz w:val="26"/>
        </w:rPr>
        <w:t xml:space="preserve"> </w:t>
      </w:r>
      <w:r>
        <w:rPr>
          <w:rFonts w:ascii="Tahoma"/>
          <w:color w:val="25704A"/>
          <w:spacing w:val="-6"/>
          <w:w w:val="105"/>
          <w:sz w:val="26"/>
        </w:rPr>
        <w:t>different</w:t>
      </w:r>
      <w:r>
        <w:rPr>
          <w:rFonts w:ascii="Tahoma"/>
          <w:color w:val="25704A"/>
          <w:spacing w:val="-34"/>
          <w:w w:val="105"/>
          <w:sz w:val="26"/>
        </w:rPr>
        <w:t xml:space="preserve"> </w:t>
      </w:r>
      <w:r>
        <w:rPr>
          <w:rFonts w:ascii="Tahoma"/>
          <w:color w:val="25704A"/>
          <w:spacing w:val="-6"/>
          <w:w w:val="105"/>
          <w:sz w:val="26"/>
        </w:rPr>
        <w:t>roles.</w:t>
      </w:r>
    </w:p>
    <w:p w14:paraId="71E8F33D">
      <w:pPr>
        <w:pStyle w:val="11"/>
        <w:spacing w:before="185"/>
        <w:ind w:left="1752"/>
        <w:rPr>
          <w:rFonts w:ascii="Tahoma"/>
        </w:rPr>
      </w:pPr>
      <w:r>
        <w:rPr>
          <w:rFonts w:ascii="Tahoma"/>
          <w:color w:val="231F20"/>
          <w:spacing w:val="-2"/>
          <w:w w:val="105"/>
        </w:rPr>
        <w:t>EXAMPLE</w:t>
      </w:r>
    </w:p>
    <w:p w14:paraId="7850158B">
      <w:pPr>
        <w:pStyle w:val="11"/>
        <w:tabs>
          <w:tab w:val="left" w:pos="3056"/>
        </w:tabs>
        <w:spacing w:before="132"/>
        <w:ind w:left="1752"/>
      </w:pPr>
      <w:r>
        <w:rPr>
          <w:b/>
          <w:color w:val="231F20"/>
          <w:spacing w:val="-5"/>
        </w:rPr>
        <w:t>Tourist</w:t>
      </w:r>
      <w:r>
        <w:rPr>
          <w:b/>
          <w:color w:val="231F20"/>
          <w:spacing w:val="-3"/>
        </w:rPr>
        <w:t xml:space="preserve"> </w:t>
      </w:r>
      <w:r>
        <w:rPr>
          <w:b/>
          <w:color w:val="231F20"/>
          <w:spacing w:val="-5"/>
        </w:rPr>
        <w:t>A:</w:t>
      </w:r>
      <w:r>
        <w:rPr>
          <w:b/>
          <w:color w:val="231F20"/>
        </w:rPr>
        <w:tab/>
      </w:r>
      <w:r>
        <w:rPr>
          <w:color w:val="231F20"/>
          <w:position w:val="1"/>
        </w:rPr>
        <w:t>I</w:t>
      </w:r>
      <w:r>
        <w:rPr>
          <w:color w:val="231F20"/>
          <w:spacing w:val="-1"/>
          <w:position w:val="1"/>
        </w:rPr>
        <w:t xml:space="preserve"> </w:t>
      </w:r>
      <w:r>
        <w:rPr>
          <w:color w:val="231F20"/>
          <w:position w:val="1"/>
        </w:rPr>
        <w:t>beg</w:t>
      </w:r>
      <w:r>
        <w:rPr>
          <w:color w:val="231F20"/>
          <w:spacing w:val="-1"/>
          <w:position w:val="1"/>
        </w:rPr>
        <w:t xml:space="preserve"> </w:t>
      </w:r>
      <w:r>
        <w:rPr>
          <w:color w:val="231F20"/>
          <w:position w:val="1"/>
        </w:rPr>
        <w:t>your</w:t>
      </w:r>
      <w:r>
        <w:rPr>
          <w:color w:val="231F20"/>
          <w:spacing w:val="-1"/>
          <w:position w:val="1"/>
        </w:rPr>
        <w:t xml:space="preserve"> </w:t>
      </w:r>
      <w:r>
        <w:rPr>
          <w:color w:val="231F20"/>
          <w:position w:val="1"/>
        </w:rPr>
        <w:t>pardon,</w:t>
      </w:r>
      <w:r>
        <w:rPr>
          <w:color w:val="231F20"/>
          <w:spacing w:val="-1"/>
          <w:position w:val="1"/>
        </w:rPr>
        <w:t xml:space="preserve"> </w:t>
      </w:r>
      <w:r>
        <w:rPr>
          <w:color w:val="231F20"/>
          <w:position w:val="1"/>
        </w:rPr>
        <w:t>but</w:t>
      </w:r>
      <w:r>
        <w:rPr>
          <w:color w:val="231F20"/>
          <w:spacing w:val="-1"/>
          <w:position w:val="1"/>
        </w:rPr>
        <w:t xml:space="preserve"> </w:t>
      </w:r>
      <w:r>
        <w:rPr>
          <w:color w:val="231F20"/>
          <w:position w:val="1"/>
        </w:rPr>
        <w:t>is</w:t>
      </w:r>
      <w:r>
        <w:rPr>
          <w:color w:val="231F20"/>
          <w:spacing w:val="-1"/>
          <w:position w:val="1"/>
        </w:rPr>
        <w:t xml:space="preserve"> </w:t>
      </w:r>
      <w:r>
        <w:rPr>
          <w:color w:val="231F20"/>
          <w:position w:val="1"/>
        </w:rPr>
        <w:t>this</w:t>
      </w:r>
      <w:r>
        <w:rPr>
          <w:color w:val="231F20"/>
          <w:spacing w:val="-1"/>
          <w:position w:val="1"/>
        </w:rPr>
        <w:t xml:space="preserve"> </w:t>
      </w:r>
      <w:r>
        <w:rPr>
          <w:color w:val="231F20"/>
          <w:position w:val="1"/>
        </w:rPr>
        <w:t>the</w:t>
      </w:r>
      <w:r>
        <w:rPr>
          <w:color w:val="231F20"/>
          <w:spacing w:val="-1"/>
          <w:position w:val="1"/>
        </w:rPr>
        <w:t xml:space="preserve"> </w:t>
      </w:r>
      <w:r>
        <w:rPr>
          <w:color w:val="231F20"/>
          <w:position w:val="1"/>
        </w:rPr>
        <w:t>Xuanyuan</w:t>
      </w:r>
      <w:r>
        <w:rPr>
          <w:color w:val="231F20"/>
          <w:spacing w:val="-1"/>
          <w:position w:val="1"/>
        </w:rPr>
        <w:t xml:space="preserve"> </w:t>
      </w:r>
      <w:r>
        <w:rPr>
          <w:color w:val="231F20"/>
          <w:spacing w:val="-2"/>
          <w:position w:val="1"/>
        </w:rPr>
        <w:t>Mirror?</w:t>
      </w:r>
    </w:p>
    <w:p w14:paraId="56B25D35">
      <w:pPr>
        <w:pStyle w:val="11"/>
        <w:spacing w:before="20"/>
        <w:ind w:left="3056"/>
      </w:pPr>
      <w:r>
        <w:rPr>
          <w:color w:val="231F20"/>
        </w:rPr>
        <w:t>Could</w:t>
      </w:r>
      <w:r>
        <w:rPr>
          <w:color w:val="231F20"/>
          <w:spacing w:val="-8"/>
        </w:rPr>
        <w:t xml:space="preserve"> </w:t>
      </w:r>
      <w:r>
        <w:rPr>
          <w:color w:val="231F20"/>
        </w:rPr>
        <w:t>you</w:t>
      </w:r>
      <w:r>
        <w:rPr>
          <w:color w:val="231F20"/>
          <w:spacing w:val="-8"/>
        </w:rPr>
        <w:t xml:space="preserve"> </w:t>
      </w:r>
      <w:r>
        <w:rPr>
          <w:color w:val="231F20"/>
        </w:rPr>
        <w:t>please</w:t>
      </w:r>
      <w:r>
        <w:rPr>
          <w:color w:val="231F20"/>
          <w:spacing w:val="-8"/>
        </w:rPr>
        <w:t xml:space="preserve"> </w:t>
      </w:r>
      <w:r>
        <w:rPr>
          <w:color w:val="231F20"/>
        </w:rPr>
        <w:t>tell</w:t>
      </w:r>
      <w:r>
        <w:rPr>
          <w:color w:val="231F20"/>
          <w:spacing w:val="-8"/>
        </w:rPr>
        <w:t xml:space="preserve"> </w:t>
      </w:r>
      <w:r>
        <w:rPr>
          <w:color w:val="231F20"/>
        </w:rPr>
        <w:t>me</w:t>
      </w:r>
      <w:r>
        <w:rPr>
          <w:color w:val="231F20"/>
          <w:spacing w:val="-8"/>
        </w:rPr>
        <w:t xml:space="preserve"> </w:t>
      </w:r>
      <w:r>
        <w:rPr>
          <w:color w:val="231F20"/>
        </w:rPr>
        <w:t>about</w:t>
      </w:r>
      <w:r>
        <w:rPr>
          <w:color w:val="231F20"/>
          <w:spacing w:val="-8"/>
        </w:rPr>
        <w:t xml:space="preserve"> </w:t>
      </w:r>
      <w:r>
        <w:rPr>
          <w:color w:val="231F20"/>
          <w:spacing w:val="-5"/>
        </w:rPr>
        <w:t>it?</w:t>
      </w:r>
    </w:p>
    <w:p w14:paraId="4A5FB9EF">
      <w:pPr>
        <w:pStyle w:val="11"/>
        <w:spacing w:before="80"/>
        <w:ind w:left="1752"/>
      </w:pPr>
      <w:r>
        <w:rPr>
          <w:b/>
          <w:color w:val="231F20"/>
          <w:spacing w:val="-2"/>
          <w:w w:val="105"/>
        </w:rPr>
        <w:t>Tour</w:t>
      </w:r>
      <w:r>
        <w:rPr>
          <w:b/>
          <w:color w:val="231F20"/>
          <w:spacing w:val="-5"/>
          <w:w w:val="105"/>
        </w:rPr>
        <w:t xml:space="preserve"> </w:t>
      </w:r>
      <w:r>
        <w:rPr>
          <w:b/>
          <w:color w:val="231F20"/>
          <w:spacing w:val="-2"/>
          <w:w w:val="105"/>
        </w:rPr>
        <w:t>guide:</w:t>
      </w:r>
      <w:r>
        <w:rPr>
          <w:b/>
          <w:color w:val="231F20"/>
          <w:spacing w:val="69"/>
          <w:w w:val="105"/>
        </w:rPr>
        <w:t xml:space="preserve"> </w:t>
      </w:r>
      <w:r>
        <w:rPr>
          <w:color w:val="231F20"/>
          <w:spacing w:val="-2"/>
          <w:w w:val="105"/>
          <w:position w:val="1"/>
        </w:rPr>
        <w:t>Yes,</w:t>
      </w:r>
      <w:r>
        <w:rPr>
          <w:color w:val="231F20"/>
          <w:spacing w:val="-11"/>
          <w:w w:val="105"/>
          <w:position w:val="1"/>
        </w:rPr>
        <w:t xml:space="preserve"> </w:t>
      </w:r>
      <w:r>
        <w:rPr>
          <w:color w:val="231F20"/>
          <w:spacing w:val="-2"/>
          <w:w w:val="105"/>
          <w:position w:val="1"/>
        </w:rPr>
        <w:t>it</w:t>
      </w:r>
      <w:r>
        <w:rPr>
          <w:color w:val="231F20"/>
          <w:spacing w:val="-12"/>
          <w:w w:val="105"/>
          <w:position w:val="1"/>
        </w:rPr>
        <w:t xml:space="preserve"> </w:t>
      </w:r>
      <w:r>
        <w:rPr>
          <w:color w:val="231F20"/>
          <w:spacing w:val="-2"/>
          <w:w w:val="105"/>
          <w:position w:val="1"/>
        </w:rPr>
        <w:t>is.</w:t>
      </w:r>
      <w:r>
        <w:rPr>
          <w:color w:val="231F20"/>
          <w:spacing w:val="-12"/>
          <w:w w:val="105"/>
          <w:position w:val="1"/>
        </w:rPr>
        <w:t xml:space="preserve"> </w:t>
      </w:r>
      <w:r>
        <w:rPr>
          <w:color w:val="231F20"/>
          <w:spacing w:val="-2"/>
          <w:w w:val="105"/>
          <w:position w:val="1"/>
        </w:rPr>
        <w:t>It</w:t>
      </w:r>
      <w:r>
        <w:rPr>
          <w:color w:val="231F20"/>
          <w:spacing w:val="-11"/>
          <w:w w:val="105"/>
          <w:position w:val="1"/>
        </w:rPr>
        <w:t xml:space="preserve"> </w:t>
      </w:r>
      <w:r>
        <w:rPr>
          <w:color w:val="231F20"/>
          <w:spacing w:val="-2"/>
          <w:w w:val="105"/>
          <w:position w:val="1"/>
        </w:rPr>
        <w:t>is</w:t>
      </w:r>
      <w:r>
        <w:rPr>
          <w:color w:val="231F20"/>
          <w:spacing w:val="-12"/>
          <w:w w:val="105"/>
          <w:position w:val="1"/>
        </w:rPr>
        <w:t xml:space="preserve"> </w:t>
      </w:r>
      <w:r>
        <w:rPr>
          <w:color w:val="231F20"/>
          <w:spacing w:val="-2"/>
          <w:w w:val="105"/>
          <w:position w:val="1"/>
        </w:rPr>
        <w:t>said</w:t>
      </w:r>
      <w:r>
        <w:rPr>
          <w:color w:val="231F20"/>
          <w:spacing w:val="-12"/>
          <w:w w:val="105"/>
          <w:position w:val="1"/>
        </w:rPr>
        <w:t xml:space="preserve"> </w:t>
      </w:r>
      <w:r>
        <w:rPr>
          <w:color w:val="231F20"/>
          <w:spacing w:val="-2"/>
          <w:w w:val="105"/>
          <w:position w:val="1"/>
        </w:rPr>
        <w:t>that</w:t>
      </w:r>
      <w:r>
        <w:rPr>
          <w:color w:val="231F20"/>
          <w:spacing w:val="-11"/>
          <w:w w:val="105"/>
          <w:position w:val="1"/>
        </w:rPr>
        <w:t xml:space="preserve"> </w:t>
      </w:r>
      <w:r>
        <w:rPr>
          <w:color w:val="231F20"/>
          <w:spacing w:val="-2"/>
          <w:w w:val="105"/>
          <w:position w:val="1"/>
        </w:rPr>
        <w:t>it’s</w:t>
      </w:r>
      <w:r>
        <w:rPr>
          <w:color w:val="231F20"/>
          <w:spacing w:val="-12"/>
          <w:w w:val="105"/>
          <w:position w:val="1"/>
        </w:rPr>
        <w:t xml:space="preserve"> </w:t>
      </w:r>
      <w:r>
        <w:rPr>
          <w:color w:val="231F20"/>
          <w:spacing w:val="-2"/>
          <w:w w:val="105"/>
          <w:position w:val="1"/>
        </w:rPr>
        <w:t>a</w:t>
      </w:r>
      <w:r>
        <w:rPr>
          <w:color w:val="231F20"/>
          <w:spacing w:val="-12"/>
          <w:w w:val="105"/>
          <w:position w:val="1"/>
        </w:rPr>
        <w:t xml:space="preserve"> </w:t>
      </w:r>
      <w:r>
        <w:rPr>
          <w:color w:val="231F20"/>
          <w:spacing w:val="-2"/>
          <w:w w:val="105"/>
          <w:position w:val="1"/>
        </w:rPr>
        <w:t>mirror</w:t>
      </w:r>
      <w:r>
        <w:rPr>
          <w:color w:val="231F20"/>
          <w:spacing w:val="-11"/>
          <w:w w:val="105"/>
          <w:position w:val="1"/>
        </w:rPr>
        <w:t xml:space="preserve"> </w:t>
      </w:r>
      <w:r>
        <w:rPr>
          <w:color w:val="231F20"/>
          <w:spacing w:val="-2"/>
          <w:w w:val="105"/>
          <w:position w:val="1"/>
        </w:rPr>
        <w:t>that</w:t>
      </w:r>
      <w:r>
        <w:rPr>
          <w:color w:val="231F20"/>
          <w:spacing w:val="-12"/>
          <w:w w:val="105"/>
          <w:position w:val="1"/>
        </w:rPr>
        <w:t xml:space="preserve"> </w:t>
      </w:r>
      <w:r>
        <w:rPr>
          <w:color w:val="231F20"/>
          <w:spacing w:val="-2"/>
          <w:w w:val="105"/>
          <w:position w:val="1"/>
        </w:rPr>
        <w:t>can</w:t>
      </w:r>
      <w:r>
        <w:rPr>
          <w:color w:val="231F20"/>
          <w:spacing w:val="-12"/>
          <w:w w:val="105"/>
          <w:position w:val="1"/>
        </w:rPr>
        <w:t xml:space="preserve"> </w:t>
      </w:r>
      <w:r>
        <w:rPr>
          <w:color w:val="231F20"/>
          <w:spacing w:val="-2"/>
          <w:w w:val="105"/>
          <w:position w:val="1"/>
        </w:rPr>
        <w:t>tell</w:t>
      </w:r>
      <w:r>
        <w:rPr>
          <w:color w:val="231F20"/>
          <w:spacing w:val="-11"/>
          <w:w w:val="105"/>
          <w:position w:val="1"/>
        </w:rPr>
        <w:t xml:space="preserve"> </w:t>
      </w:r>
      <w:r>
        <w:rPr>
          <w:color w:val="231F20"/>
          <w:spacing w:val="-2"/>
          <w:w w:val="105"/>
          <w:position w:val="1"/>
        </w:rPr>
        <w:t>right</w:t>
      </w:r>
      <w:r>
        <w:rPr>
          <w:color w:val="231F20"/>
          <w:spacing w:val="-12"/>
          <w:w w:val="105"/>
          <w:position w:val="1"/>
        </w:rPr>
        <w:t xml:space="preserve"> </w:t>
      </w:r>
      <w:r>
        <w:rPr>
          <w:color w:val="231F20"/>
          <w:spacing w:val="-2"/>
          <w:w w:val="105"/>
          <w:position w:val="1"/>
        </w:rPr>
        <w:t>from</w:t>
      </w:r>
      <w:r>
        <w:rPr>
          <w:color w:val="231F20"/>
          <w:spacing w:val="-12"/>
          <w:w w:val="105"/>
          <w:position w:val="1"/>
        </w:rPr>
        <w:t xml:space="preserve"> </w:t>
      </w:r>
      <w:r>
        <w:rPr>
          <w:color w:val="231F20"/>
          <w:spacing w:val="-2"/>
          <w:w w:val="105"/>
          <w:position w:val="1"/>
        </w:rPr>
        <w:t>wrong!</w:t>
      </w:r>
    </w:p>
    <w:p w14:paraId="362D3929">
      <w:pPr>
        <w:pStyle w:val="11"/>
        <w:spacing w:before="77" w:line="259" w:lineRule="auto"/>
        <w:ind w:left="3056" w:right="2004"/>
      </w:pPr>
      <w:r>
        <w:rPr>
          <w:color w:val="231F20"/>
          <w:w w:val="105"/>
        </w:rPr>
        <w:t xml:space="preserve">… I see that you’re looking at that carving on the roof. Did you </w:t>
      </w:r>
      <w:r>
        <w:rPr>
          <w:color w:val="231F20"/>
          <w:w w:val="105"/>
          <w:position w:val="1"/>
        </w:rPr>
        <w:t>know that it’s called Chiwen</w:t>
      </w:r>
      <w:r>
        <w:rPr>
          <w:rFonts w:ascii="Verdana" w:hAnsi="Verdana"/>
          <w:color w:val="231F20"/>
          <w:w w:val="105"/>
        </w:rPr>
        <w:t>—</w:t>
      </w:r>
      <w:r>
        <w:rPr>
          <w:color w:val="231F20"/>
          <w:w w:val="105"/>
          <w:position w:val="1"/>
        </w:rPr>
        <w:t>one of the nine sons of the</w:t>
      </w:r>
    </w:p>
    <w:p w14:paraId="066D1760">
      <w:pPr>
        <w:pStyle w:val="11"/>
        <w:spacing w:line="251" w:lineRule="exact"/>
        <w:ind w:left="3056"/>
      </w:pPr>
      <w:r>
        <w:rPr>
          <w:color w:val="231F20"/>
          <w:w w:val="90"/>
        </w:rPr>
        <w:t>Chinese</w:t>
      </w:r>
      <w:r>
        <w:rPr>
          <w:color w:val="231F20"/>
          <w:spacing w:val="17"/>
        </w:rPr>
        <w:t xml:space="preserve"> </w:t>
      </w:r>
      <w:r>
        <w:rPr>
          <w:color w:val="231F20"/>
          <w:spacing w:val="-2"/>
        </w:rPr>
        <w:t>dragon?</w:t>
      </w:r>
    </w:p>
    <w:p w14:paraId="52D3F2A0">
      <w:pPr>
        <w:tabs>
          <w:tab w:val="left" w:pos="3056"/>
        </w:tabs>
        <w:spacing w:before="81"/>
        <w:ind w:left="1752" w:right="0" w:firstLine="0"/>
        <w:jc w:val="left"/>
        <w:rPr>
          <w:sz w:val="22"/>
        </w:rPr>
      </w:pPr>
      <w:r>
        <w:rPr>
          <w:b/>
          <w:color w:val="231F20"/>
          <w:spacing w:val="-5"/>
          <w:sz w:val="22"/>
        </w:rPr>
        <w:t>Tourist</w:t>
      </w:r>
      <w:r>
        <w:rPr>
          <w:b/>
          <w:color w:val="231F20"/>
          <w:spacing w:val="-3"/>
          <w:sz w:val="22"/>
        </w:rPr>
        <w:t xml:space="preserve"> </w:t>
      </w:r>
      <w:r>
        <w:rPr>
          <w:b/>
          <w:color w:val="231F20"/>
          <w:spacing w:val="-5"/>
          <w:sz w:val="22"/>
        </w:rPr>
        <w:t>B:</w:t>
      </w:r>
      <w:r>
        <w:rPr>
          <w:b/>
          <w:color w:val="231F20"/>
          <w:sz w:val="22"/>
        </w:rPr>
        <w:tab/>
      </w:r>
      <w:r>
        <w:rPr>
          <w:color w:val="231F20"/>
          <w:position w:val="1"/>
          <w:sz w:val="22"/>
        </w:rPr>
        <w:t>No,</w:t>
      </w:r>
      <w:r>
        <w:rPr>
          <w:color w:val="231F20"/>
          <w:spacing w:val="-4"/>
          <w:position w:val="1"/>
          <w:sz w:val="22"/>
        </w:rPr>
        <w:t xml:space="preserve"> </w:t>
      </w:r>
      <w:r>
        <w:rPr>
          <w:color w:val="231F20"/>
          <w:position w:val="1"/>
          <w:sz w:val="22"/>
        </w:rPr>
        <w:t>I</w:t>
      </w:r>
      <w:r>
        <w:rPr>
          <w:color w:val="231F20"/>
          <w:spacing w:val="-3"/>
          <w:position w:val="1"/>
          <w:sz w:val="22"/>
        </w:rPr>
        <w:t xml:space="preserve"> </w:t>
      </w:r>
      <w:r>
        <w:rPr>
          <w:color w:val="231F20"/>
          <w:position w:val="1"/>
          <w:sz w:val="22"/>
        </w:rPr>
        <w:t>didn’t.</w:t>
      </w:r>
      <w:r>
        <w:rPr>
          <w:color w:val="231F20"/>
          <w:spacing w:val="-3"/>
          <w:position w:val="1"/>
          <w:sz w:val="22"/>
        </w:rPr>
        <w:t xml:space="preserve"> </w:t>
      </w:r>
      <w:r>
        <w:rPr>
          <w:color w:val="231F20"/>
          <w:position w:val="1"/>
          <w:sz w:val="22"/>
        </w:rPr>
        <w:t>That’s</w:t>
      </w:r>
      <w:r>
        <w:rPr>
          <w:color w:val="231F20"/>
          <w:spacing w:val="-3"/>
          <w:position w:val="1"/>
          <w:sz w:val="22"/>
        </w:rPr>
        <w:t xml:space="preserve"> </w:t>
      </w:r>
      <w:r>
        <w:rPr>
          <w:color w:val="231F20"/>
          <w:position w:val="1"/>
          <w:sz w:val="22"/>
        </w:rPr>
        <w:t>so</w:t>
      </w:r>
      <w:r>
        <w:rPr>
          <w:color w:val="231F20"/>
          <w:spacing w:val="-3"/>
          <w:position w:val="1"/>
          <w:sz w:val="22"/>
        </w:rPr>
        <w:t xml:space="preserve"> </w:t>
      </w:r>
      <w:r>
        <w:rPr>
          <w:color w:val="231F20"/>
          <w:spacing w:val="-2"/>
          <w:position w:val="1"/>
          <w:sz w:val="22"/>
        </w:rPr>
        <w:t>interesting!</w:t>
      </w:r>
    </w:p>
    <w:p w14:paraId="4C05EEA3">
      <w:pPr>
        <w:pStyle w:val="11"/>
        <w:rPr>
          <w:sz w:val="20"/>
        </w:rPr>
      </w:pPr>
    </w:p>
    <w:p w14:paraId="4D12E148">
      <w:pPr>
        <w:pStyle w:val="11"/>
        <w:spacing w:before="1"/>
        <w:rPr>
          <w:sz w:val="28"/>
        </w:rPr>
      </w:pPr>
    </w:p>
    <w:p w14:paraId="153327BB">
      <w:pPr>
        <w:spacing w:after="0"/>
        <w:rPr>
          <w:sz w:val="28"/>
        </w:rPr>
        <w:sectPr>
          <w:pgSz w:w="11910" w:h="16840"/>
          <w:pgMar w:top="0" w:right="0" w:bottom="0" w:left="0" w:header="720" w:footer="720" w:gutter="0"/>
          <w:cols w:space="720" w:num="1"/>
        </w:sectPr>
      </w:pPr>
    </w:p>
    <w:p w14:paraId="24B3419D">
      <w:pPr>
        <w:pStyle w:val="11"/>
        <w:rPr>
          <w:sz w:val="20"/>
        </w:rPr>
      </w:pPr>
    </w:p>
    <w:p w14:paraId="0E7DC3DF">
      <w:pPr>
        <w:pStyle w:val="11"/>
        <w:spacing w:before="2"/>
        <w:rPr>
          <w:sz w:val="19"/>
        </w:rPr>
      </w:pPr>
    </w:p>
    <w:p w14:paraId="2710B40D">
      <w:pPr>
        <w:pStyle w:val="11"/>
        <w:ind w:left="1353" w:right="-58"/>
        <w:rPr>
          <w:sz w:val="20"/>
        </w:rPr>
      </w:pPr>
    </w:p>
    <w:p w14:paraId="3C9B7BC1">
      <w:pPr>
        <w:spacing w:before="45"/>
        <w:ind w:left="1360" w:right="0" w:firstLine="0"/>
        <w:jc w:val="left"/>
        <w:rPr>
          <w:sz w:val="20"/>
        </w:rPr>
      </w:pPr>
      <w:r>
        <w:rPr>
          <w:color w:val="231F20"/>
          <w:spacing w:val="-4"/>
          <w:sz w:val="20"/>
        </w:rPr>
        <w:t>The</w:t>
      </w:r>
      <w:r>
        <w:rPr>
          <w:color w:val="231F20"/>
          <w:spacing w:val="-2"/>
          <w:sz w:val="20"/>
        </w:rPr>
        <w:t xml:space="preserve"> </w:t>
      </w:r>
      <w:r>
        <w:rPr>
          <w:color w:val="231F20"/>
          <w:spacing w:val="-4"/>
          <w:sz w:val="20"/>
        </w:rPr>
        <w:t>Forbidden</w:t>
      </w:r>
      <w:r>
        <w:rPr>
          <w:color w:val="231F20"/>
          <w:spacing w:val="-2"/>
          <w:sz w:val="20"/>
        </w:rPr>
        <w:t xml:space="preserve"> </w:t>
      </w:r>
      <w:r>
        <w:rPr>
          <w:color w:val="231F20"/>
          <w:spacing w:val="-4"/>
          <w:sz w:val="20"/>
        </w:rPr>
        <w:t>City</w:t>
      </w:r>
    </w:p>
    <w:p w14:paraId="61046102">
      <w:pPr>
        <w:spacing w:before="104"/>
        <w:ind w:left="260" w:right="0" w:firstLine="0"/>
        <w:jc w:val="left"/>
        <w:rPr>
          <w:rFonts w:ascii="Tahoma"/>
          <w:b/>
          <w:sz w:val="29"/>
        </w:rPr>
      </w:pPr>
      <w:r>
        <w:br w:type="column"/>
      </w:r>
      <w:r>
        <w:rPr>
          <w:rFonts w:ascii="Tahoma"/>
          <w:b/>
          <w:color w:val="00BBC5"/>
          <w:w w:val="90"/>
          <w:sz w:val="29"/>
        </w:rPr>
        <w:t>Starting</w:t>
      </w:r>
      <w:r>
        <w:rPr>
          <w:rFonts w:ascii="Tahoma"/>
          <w:b/>
          <w:color w:val="00BBC5"/>
          <w:spacing w:val="-13"/>
          <w:w w:val="90"/>
          <w:sz w:val="29"/>
        </w:rPr>
        <w:t xml:space="preserve"> </w:t>
      </w:r>
      <w:r>
        <w:rPr>
          <w:rFonts w:ascii="Tahoma"/>
          <w:b/>
          <w:color w:val="00BBC5"/>
          <w:w w:val="90"/>
          <w:sz w:val="29"/>
        </w:rPr>
        <w:t>a</w:t>
      </w:r>
      <w:r>
        <w:rPr>
          <w:rFonts w:ascii="Tahoma"/>
          <w:b/>
          <w:color w:val="00BBC5"/>
          <w:spacing w:val="-12"/>
          <w:w w:val="90"/>
          <w:sz w:val="29"/>
        </w:rPr>
        <w:t xml:space="preserve"> </w:t>
      </w:r>
      <w:r>
        <w:rPr>
          <w:rFonts w:ascii="Tahoma"/>
          <w:b/>
          <w:color w:val="00BBC5"/>
          <w:spacing w:val="-2"/>
          <w:w w:val="90"/>
          <w:sz w:val="29"/>
        </w:rPr>
        <w:t>conversation</w:t>
      </w:r>
    </w:p>
    <w:p w14:paraId="46D21564">
      <w:pPr>
        <w:pStyle w:val="11"/>
        <w:spacing w:before="5"/>
        <w:rPr>
          <w:rFonts w:ascii="Tahoma"/>
          <w:b/>
          <w:sz w:val="4"/>
        </w:rPr>
      </w:pPr>
      <w:r>
        <mc:AlternateContent>
          <mc:Choice Requires="wpg">
            <w:drawing>
              <wp:anchor distT="0" distB="0" distL="0" distR="0" simplePos="0" relativeHeight="251921408" behindDoc="1" locked="0" layoutInCell="1" allowOverlap="1">
                <wp:simplePos x="0" y="0"/>
                <wp:positionH relativeFrom="page">
                  <wp:posOffset>3906520</wp:posOffset>
                </wp:positionH>
                <wp:positionV relativeFrom="paragraph">
                  <wp:posOffset>48895</wp:posOffset>
                </wp:positionV>
                <wp:extent cx="2897505" cy="1835150"/>
                <wp:effectExtent l="0" t="0" r="0" b="0"/>
                <wp:wrapTopAndBottom/>
                <wp:docPr id="489" name="Group 489"/>
                <wp:cNvGraphicFramePr/>
                <a:graphic xmlns:a="http://schemas.openxmlformats.org/drawingml/2006/main">
                  <a:graphicData uri="http://schemas.microsoft.com/office/word/2010/wordprocessingGroup">
                    <wpg:wgp>
                      <wpg:cNvGrpSpPr/>
                      <wpg:grpSpPr>
                        <a:xfrm>
                          <a:off x="0" y="0"/>
                          <a:ext cx="2897505" cy="1835150"/>
                          <a:chOff x="0" y="0"/>
                          <a:chExt cx="2897505" cy="1835150"/>
                        </a:xfrm>
                      </wpg:grpSpPr>
                      <wps:wsp>
                        <wps:cNvPr id="490" name="Graphic 490"/>
                        <wps:cNvSpPr/>
                        <wps:spPr>
                          <a:xfrm>
                            <a:off x="0" y="0"/>
                            <a:ext cx="2897505" cy="1835150"/>
                          </a:xfrm>
                          <a:custGeom>
                            <a:avLst/>
                            <a:gdLst/>
                            <a:ahLst/>
                            <a:cxnLst/>
                            <a:rect l="l" t="t" r="r" b="b"/>
                            <a:pathLst>
                              <a:path w="2897505" h="1835150">
                                <a:moveTo>
                                  <a:pt x="2789174" y="0"/>
                                </a:moveTo>
                                <a:lnTo>
                                  <a:pt x="107823" y="0"/>
                                </a:lnTo>
                                <a:lnTo>
                                  <a:pt x="45487" y="1684"/>
                                </a:lnTo>
                                <a:lnTo>
                                  <a:pt x="13477" y="13477"/>
                                </a:lnTo>
                                <a:lnTo>
                                  <a:pt x="1684" y="45487"/>
                                </a:lnTo>
                                <a:lnTo>
                                  <a:pt x="0" y="107823"/>
                                </a:lnTo>
                                <a:lnTo>
                                  <a:pt x="0" y="1727073"/>
                                </a:lnTo>
                                <a:lnTo>
                                  <a:pt x="1684" y="1789481"/>
                                </a:lnTo>
                                <a:lnTo>
                                  <a:pt x="13477" y="1821529"/>
                                </a:lnTo>
                                <a:lnTo>
                                  <a:pt x="45487" y="1833336"/>
                                </a:lnTo>
                                <a:lnTo>
                                  <a:pt x="107823" y="1835023"/>
                                </a:lnTo>
                                <a:lnTo>
                                  <a:pt x="2789174" y="1835023"/>
                                </a:lnTo>
                                <a:lnTo>
                                  <a:pt x="2851656" y="1833336"/>
                                </a:lnTo>
                                <a:lnTo>
                                  <a:pt x="2883741" y="1821529"/>
                                </a:lnTo>
                                <a:lnTo>
                                  <a:pt x="2895562" y="1789481"/>
                                </a:lnTo>
                                <a:lnTo>
                                  <a:pt x="2897251" y="1727073"/>
                                </a:lnTo>
                                <a:lnTo>
                                  <a:pt x="2897251" y="107823"/>
                                </a:lnTo>
                                <a:lnTo>
                                  <a:pt x="2895562" y="45487"/>
                                </a:lnTo>
                                <a:lnTo>
                                  <a:pt x="2883741" y="13477"/>
                                </a:lnTo>
                                <a:lnTo>
                                  <a:pt x="2851656" y="1684"/>
                                </a:lnTo>
                                <a:lnTo>
                                  <a:pt x="2789174" y="0"/>
                                </a:lnTo>
                                <a:close/>
                              </a:path>
                            </a:pathLst>
                          </a:custGeom>
                          <a:solidFill>
                            <a:srgbClr val="E9F6F6"/>
                          </a:solidFill>
                        </wps:spPr>
                        <wps:bodyPr wrap="square" lIns="0" tIns="0" rIns="0" bIns="0" rtlCol="0">
                          <a:noAutofit/>
                        </wps:bodyPr>
                      </wps:wsp>
                      <wps:wsp>
                        <wps:cNvPr id="491" name="Textbox 491"/>
                        <wps:cNvSpPr txBox="1"/>
                        <wps:spPr>
                          <a:xfrm>
                            <a:off x="0" y="0"/>
                            <a:ext cx="2897505" cy="1835150"/>
                          </a:xfrm>
                          <a:prstGeom prst="rect">
                            <a:avLst/>
                          </a:prstGeom>
                        </wps:spPr>
                        <wps:txbx>
                          <w:txbxContent>
                            <w:p w14:paraId="2FD8CA26">
                              <w:pPr>
                                <w:spacing w:before="145" w:line="314" w:lineRule="auto"/>
                                <w:ind w:left="223" w:right="869" w:firstLine="0"/>
                                <w:jc w:val="left"/>
                                <w:rPr>
                                  <w:rFonts w:ascii="Tahoma" w:hAnsi="Tahoma"/>
                                  <w:sz w:val="23"/>
                                </w:rPr>
                              </w:pPr>
                              <w:r>
                                <w:rPr>
                                  <w:rFonts w:ascii="Tahoma" w:hAnsi="Tahoma"/>
                                  <w:color w:val="231F20"/>
                                  <w:sz w:val="23"/>
                                </w:rPr>
                                <w:t xml:space="preserve">I beg your pardon, but … </w:t>
                              </w:r>
                              <w:r>
                                <w:rPr>
                                  <w:rFonts w:ascii="Arial Black" w:hAnsi="Arial Black"/>
                                  <w:color w:val="231F20"/>
                                  <w:spacing w:val="-2"/>
                                  <w:sz w:val="23"/>
                                </w:rPr>
                                <w:t>Forgive</w:t>
                              </w:r>
                              <w:r>
                                <w:rPr>
                                  <w:rFonts w:ascii="Arial Black" w:hAnsi="Arial Black"/>
                                  <w:color w:val="231F20"/>
                                  <w:spacing w:val="-18"/>
                                  <w:sz w:val="23"/>
                                </w:rPr>
                                <w:t xml:space="preserve"> </w:t>
                              </w:r>
                              <w:r>
                                <w:rPr>
                                  <w:rFonts w:ascii="Tahoma" w:hAnsi="Tahoma"/>
                                  <w:color w:val="231F20"/>
                                  <w:spacing w:val="-2"/>
                                  <w:position w:val="1"/>
                                  <w:sz w:val="23"/>
                                </w:rPr>
                                <w:t>me</w:t>
                              </w:r>
                              <w:r>
                                <w:rPr>
                                  <w:rFonts w:ascii="Tahoma" w:hAnsi="Tahoma"/>
                                  <w:color w:val="231F20"/>
                                  <w:spacing w:val="-14"/>
                                  <w:position w:val="1"/>
                                  <w:sz w:val="23"/>
                                </w:rPr>
                                <w:t xml:space="preserve"> </w:t>
                              </w:r>
                              <w:r>
                                <w:rPr>
                                  <w:rFonts w:ascii="Tahoma" w:hAnsi="Tahoma"/>
                                  <w:color w:val="231F20"/>
                                  <w:spacing w:val="-2"/>
                                  <w:position w:val="1"/>
                                  <w:sz w:val="23"/>
                                </w:rPr>
                                <w:t>for</w:t>
                              </w:r>
                              <w:r>
                                <w:rPr>
                                  <w:rFonts w:ascii="Tahoma" w:hAnsi="Tahoma"/>
                                  <w:color w:val="231F20"/>
                                  <w:spacing w:val="-15"/>
                                  <w:position w:val="1"/>
                                  <w:sz w:val="23"/>
                                </w:rPr>
                                <w:t xml:space="preserve"> </w:t>
                              </w:r>
                              <w:r>
                                <w:rPr>
                                  <w:rFonts w:ascii="Tahoma" w:hAnsi="Tahoma"/>
                                  <w:color w:val="231F20"/>
                                  <w:spacing w:val="-2"/>
                                  <w:position w:val="1"/>
                                  <w:sz w:val="23"/>
                                </w:rPr>
                                <w:t>asking,</w:t>
                              </w:r>
                              <w:r>
                                <w:rPr>
                                  <w:rFonts w:ascii="Tahoma" w:hAnsi="Tahoma"/>
                                  <w:color w:val="231F20"/>
                                  <w:spacing w:val="-16"/>
                                  <w:position w:val="1"/>
                                  <w:sz w:val="23"/>
                                </w:rPr>
                                <w:t xml:space="preserve"> </w:t>
                              </w:r>
                              <w:r>
                                <w:rPr>
                                  <w:rFonts w:ascii="Tahoma" w:hAnsi="Tahoma"/>
                                  <w:color w:val="231F20"/>
                                  <w:spacing w:val="-2"/>
                                  <w:position w:val="1"/>
                                  <w:sz w:val="23"/>
                                </w:rPr>
                                <w:t>but</w:t>
                              </w:r>
                              <w:r>
                                <w:rPr>
                                  <w:rFonts w:ascii="Tahoma" w:hAnsi="Tahoma"/>
                                  <w:color w:val="231F20"/>
                                  <w:spacing w:val="-14"/>
                                  <w:position w:val="1"/>
                                  <w:sz w:val="23"/>
                                </w:rPr>
                                <w:t xml:space="preserve"> </w:t>
                              </w:r>
                              <w:r>
                                <w:rPr>
                                  <w:rFonts w:ascii="Tahoma" w:hAnsi="Tahoma"/>
                                  <w:color w:val="231F20"/>
                                  <w:spacing w:val="-2"/>
                                  <w:position w:val="1"/>
                                  <w:sz w:val="23"/>
                                </w:rPr>
                                <w:t xml:space="preserve">… </w:t>
                              </w:r>
                              <w:r>
                                <w:rPr>
                                  <w:rFonts w:ascii="Tahoma" w:hAnsi="Tahoma"/>
                                  <w:color w:val="231F20"/>
                                  <w:sz w:val="23"/>
                                </w:rPr>
                                <w:t>Excuse me, but what is …?</w:t>
                              </w:r>
                            </w:p>
                            <w:p w14:paraId="32352585">
                              <w:pPr>
                                <w:spacing w:before="28" w:line="242" w:lineRule="auto"/>
                                <w:ind w:left="223" w:right="261" w:firstLine="0"/>
                                <w:jc w:val="left"/>
                                <w:rPr>
                                  <w:rFonts w:ascii="Tahoma" w:hAnsi="Tahoma"/>
                                  <w:sz w:val="23"/>
                                </w:rPr>
                              </w:pPr>
                              <w:r>
                                <w:rPr>
                                  <w:rFonts w:ascii="Tahoma" w:hAnsi="Tahoma"/>
                                  <w:color w:val="231F20"/>
                                  <w:spacing w:val="-4"/>
                                  <w:sz w:val="23"/>
                                </w:rPr>
                                <w:t>Excuse</w:t>
                              </w:r>
                              <w:r>
                                <w:rPr>
                                  <w:rFonts w:ascii="Tahoma" w:hAnsi="Tahoma"/>
                                  <w:color w:val="231F20"/>
                                  <w:spacing w:val="-14"/>
                                  <w:sz w:val="23"/>
                                </w:rPr>
                                <w:t xml:space="preserve"> </w:t>
                              </w:r>
                              <w:r>
                                <w:rPr>
                                  <w:rFonts w:ascii="Tahoma" w:hAnsi="Tahoma"/>
                                  <w:color w:val="231F20"/>
                                  <w:spacing w:val="-4"/>
                                  <w:sz w:val="23"/>
                                </w:rPr>
                                <w:t>me.</w:t>
                              </w:r>
                              <w:r>
                                <w:rPr>
                                  <w:rFonts w:ascii="Tahoma" w:hAnsi="Tahoma"/>
                                  <w:color w:val="231F20"/>
                                  <w:spacing w:val="-14"/>
                                  <w:sz w:val="23"/>
                                </w:rPr>
                                <w:t xml:space="preserve"> </w:t>
                              </w:r>
                              <w:r>
                                <w:rPr>
                                  <w:rFonts w:ascii="Tahoma" w:hAnsi="Tahoma"/>
                                  <w:color w:val="231F20"/>
                                  <w:spacing w:val="-4"/>
                                  <w:sz w:val="23"/>
                                </w:rPr>
                                <w:t>Could</w:t>
                              </w:r>
                              <w:r>
                                <w:rPr>
                                  <w:rFonts w:ascii="Tahoma" w:hAnsi="Tahoma"/>
                                  <w:color w:val="231F20"/>
                                  <w:spacing w:val="-14"/>
                                  <w:sz w:val="23"/>
                                </w:rPr>
                                <w:t xml:space="preserve"> </w:t>
                              </w:r>
                              <w:r>
                                <w:rPr>
                                  <w:rFonts w:ascii="Tahoma" w:hAnsi="Tahoma"/>
                                  <w:color w:val="231F20"/>
                                  <w:spacing w:val="-4"/>
                                  <w:sz w:val="23"/>
                                </w:rPr>
                                <w:t>you</w:t>
                              </w:r>
                              <w:r>
                                <w:rPr>
                                  <w:rFonts w:ascii="Tahoma" w:hAnsi="Tahoma"/>
                                  <w:color w:val="231F20"/>
                                  <w:spacing w:val="-14"/>
                                  <w:sz w:val="23"/>
                                </w:rPr>
                                <w:t xml:space="preserve"> </w:t>
                              </w:r>
                              <w:r>
                                <w:rPr>
                                  <w:rFonts w:ascii="Tahoma" w:hAnsi="Tahoma"/>
                                  <w:color w:val="231F20"/>
                                  <w:spacing w:val="-4"/>
                                  <w:sz w:val="23"/>
                                </w:rPr>
                                <w:t>please</w:t>
                              </w:r>
                              <w:r>
                                <w:rPr>
                                  <w:rFonts w:ascii="Tahoma" w:hAnsi="Tahoma"/>
                                  <w:color w:val="231F20"/>
                                  <w:spacing w:val="-13"/>
                                  <w:sz w:val="23"/>
                                </w:rPr>
                                <w:t xml:space="preserve"> </w:t>
                              </w:r>
                              <w:r>
                                <w:rPr>
                                  <w:rFonts w:ascii="Tahoma" w:hAnsi="Tahoma"/>
                                  <w:color w:val="231F20"/>
                                  <w:spacing w:val="-4"/>
                                  <w:sz w:val="23"/>
                                </w:rPr>
                                <w:t>tell</w:t>
                              </w:r>
                              <w:r>
                                <w:rPr>
                                  <w:rFonts w:ascii="Tahoma" w:hAnsi="Tahoma"/>
                                  <w:color w:val="231F20"/>
                                  <w:spacing w:val="-12"/>
                                  <w:sz w:val="23"/>
                                </w:rPr>
                                <w:t xml:space="preserve"> </w:t>
                              </w:r>
                              <w:r>
                                <w:rPr>
                                  <w:rFonts w:ascii="Tahoma" w:hAnsi="Tahoma"/>
                                  <w:color w:val="231F20"/>
                                  <w:spacing w:val="-4"/>
                                  <w:sz w:val="23"/>
                                </w:rPr>
                                <w:t xml:space="preserve">me </w:t>
                              </w:r>
                              <w:r>
                                <w:rPr>
                                  <w:rFonts w:ascii="Tahoma" w:hAnsi="Tahoma"/>
                                  <w:color w:val="231F20"/>
                                  <w:sz w:val="23"/>
                                </w:rPr>
                                <w:t>about …?</w:t>
                              </w:r>
                            </w:p>
                            <w:p w14:paraId="67D7643D">
                              <w:pPr>
                                <w:spacing w:before="112" w:line="340" w:lineRule="auto"/>
                                <w:ind w:left="223" w:right="2268" w:firstLine="0"/>
                                <w:jc w:val="left"/>
                                <w:rPr>
                                  <w:rFonts w:ascii="Tahoma" w:hAnsi="Tahoma"/>
                                  <w:sz w:val="23"/>
                                </w:rPr>
                              </w:pPr>
                              <w:r>
                                <w:rPr>
                                  <w:rFonts w:ascii="Tahoma" w:hAnsi="Tahoma"/>
                                  <w:color w:val="231F20"/>
                                  <w:spacing w:val="-2"/>
                                  <w:sz w:val="23"/>
                                </w:rPr>
                                <w:t>Do/Did</w:t>
                              </w:r>
                              <w:r>
                                <w:rPr>
                                  <w:rFonts w:ascii="Tahoma" w:hAnsi="Tahoma"/>
                                  <w:color w:val="231F20"/>
                                  <w:spacing w:val="-16"/>
                                  <w:sz w:val="23"/>
                                </w:rPr>
                                <w:t xml:space="preserve"> </w:t>
                              </w:r>
                              <w:r>
                                <w:rPr>
                                  <w:rFonts w:ascii="Tahoma" w:hAnsi="Tahoma"/>
                                  <w:color w:val="231F20"/>
                                  <w:spacing w:val="-2"/>
                                  <w:sz w:val="23"/>
                                </w:rPr>
                                <w:t>you</w:t>
                              </w:r>
                              <w:r>
                                <w:rPr>
                                  <w:rFonts w:ascii="Tahoma" w:hAnsi="Tahoma"/>
                                  <w:color w:val="231F20"/>
                                  <w:spacing w:val="-16"/>
                                  <w:sz w:val="23"/>
                                </w:rPr>
                                <w:t xml:space="preserve"> </w:t>
                              </w:r>
                              <w:r>
                                <w:rPr>
                                  <w:rFonts w:ascii="Tahoma" w:hAnsi="Tahoma"/>
                                  <w:color w:val="231F20"/>
                                  <w:spacing w:val="-2"/>
                                  <w:sz w:val="23"/>
                                </w:rPr>
                                <w:t>know</w:t>
                              </w:r>
                              <w:r>
                                <w:rPr>
                                  <w:rFonts w:ascii="Tahoma" w:hAnsi="Tahoma"/>
                                  <w:color w:val="231F20"/>
                                  <w:spacing w:val="-16"/>
                                  <w:sz w:val="23"/>
                                </w:rPr>
                                <w:t xml:space="preserve"> </w:t>
                              </w:r>
                              <w:r>
                                <w:rPr>
                                  <w:rFonts w:ascii="Tahoma" w:hAnsi="Tahoma"/>
                                  <w:color w:val="231F20"/>
                                  <w:spacing w:val="-2"/>
                                  <w:sz w:val="23"/>
                                </w:rPr>
                                <w:t xml:space="preserve">…? </w:t>
                              </w:r>
                              <w:r>
                                <w:rPr>
                                  <w:rFonts w:ascii="Tahoma" w:hAnsi="Tahoma"/>
                                  <w:color w:val="231F20"/>
                                  <w:spacing w:val="-2"/>
                                  <w:w w:val="105"/>
                                  <w:sz w:val="23"/>
                                </w:rPr>
                                <w:t>I</w:t>
                              </w:r>
                              <w:r>
                                <w:rPr>
                                  <w:rFonts w:ascii="Tahoma" w:hAnsi="Tahoma"/>
                                  <w:color w:val="231F20"/>
                                  <w:spacing w:val="-16"/>
                                  <w:w w:val="105"/>
                                  <w:sz w:val="23"/>
                                </w:rPr>
                                <w:t xml:space="preserve"> </w:t>
                              </w:r>
                              <w:r>
                                <w:rPr>
                                  <w:rFonts w:ascii="Tahoma" w:hAnsi="Tahoma"/>
                                  <w:color w:val="231F20"/>
                                  <w:spacing w:val="-2"/>
                                  <w:w w:val="105"/>
                                  <w:sz w:val="23"/>
                                </w:rPr>
                                <w:t>see</w:t>
                              </w:r>
                              <w:r>
                                <w:rPr>
                                  <w:rFonts w:ascii="Tahoma" w:hAnsi="Tahoma"/>
                                  <w:color w:val="231F20"/>
                                  <w:spacing w:val="-15"/>
                                  <w:w w:val="105"/>
                                  <w:sz w:val="23"/>
                                </w:rPr>
                                <w:t xml:space="preserve"> </w:t>
                              </w:r>
                              <w:r>
                                <w:rPr>
                                  <w:rFonts w:ascii="Tahoma" w:hAnsi="Tahoma"/>
                                  <w:color w:val="231F20"/>
                                  <w:spacing w:val="-2"/>
                                  <w:w w:val="105"/>
                                  <w:sz w:val="23"/>
                                </w:rPr>
                                <w:t>that</w:t>
                              </w:r>
                              <w:r>
                                <w:rPr>
                                  <w:rFonts w:ascii="Tahoma" w:hAnsi="Tahoma"/>
                                  <w:color w:val="231F20"/>
                                  <w:spacing w:val="-16"/>
                                  <w:w w:val="105"/>
                                  <w:sz w:val="23"/>
                                </w:rPr>
                                <w:t xml:space="preserve"> </w:t>
                              </w:r>
                              <w:r>
                                <w:rPr>
                                  <w:rFonts w:ascii="Tahoma" w:hAnsi="Tahoma"/>
                                  <w:color w:val="231F20"/>
                                  <w:spacing w:val="-2"/>
                                  <w:w w:val="105"/>
                                  <w:sz w:val="23"/>
                                </w:rPr>
                                <w:t>you</w:t>
                              </w:r>
                              <w:r>
                                <w:rPr>
                                  <w:rFonts w:ascii="Tahoma" w:hAnsi="Tahoma"/>
                                  <w:color w:val="231F20"/>
                                  <w:spacing w:val="-15"/>
                                  <w:w w:val="105"/>
                                  <w:sz w:val="23"/>
                                </w:rPr>
                                <w:t xml:space="preserve"> </w:t>
                              </w:r>
                              <w:r>
                                <w:rPr>
                                  <w:rFonts w:ascii="Tahoma" w:hAnsi="Tahoma"/>
                                  <w:color w:val="231F20"/>
                                  <w:spacing w:val="-2"/>
                                  <w:w w:val="105"/>
                                  <w:sz w:val="23"/>
                                </w:rPr>
                                <w:t>are</w:t>
                              </w:r>
                              <w:r>
                                <w:rPr>
                                  <w:rFonts w:ascii="Tahoma" w:hAnsi="Tahoma"/>
                                  <w:color w:val="231F20"/>
                                  <w:spacing w:val="-15"/>
                                  <w:w w:val="105"/>
                                  <w:sz w:val="23"/>
                                </w:rPr>
                                <w:t xml:space="preserve"> </w:t>
                              </w:r>
                              <w:r>
                                <w:rPr>
                                  <w:rFonts w:ascii="Tahoma" w:hAnsi="Tahoma"/>
                                  <w:color w:val="231F20"/>
                                  <w:spacing w:val="-20"/>
                                  <w:w w:val="105"/>
                                  <w:sz w:val="23"/>
                                </w:rPr>
                                <w:t>…</w:t>
                              </w:r>
                            </w:p>
                          </w:txbxContent>
                        </wps:txbx>
                        <wps:bodyPr wrap="square" lIns="0" tIns="0" rIns="0" bIns="0" rtlCol="0">
                          <a:noAutofit/>
                        </wps:bodyPr>
                      </wps:wsp>
                    </wpg:wgp>
                  </a:graphicData>
                </a:graphic>
              </wp:anchor>
            </w:drawing>
          </mc:Choice>
          <mc:Fallback>
            <w:pict>
              <v:group id="Group 489" o:spid="_x0000_s1026" o:spt="203" style="position:absolute;left:0pt;margin-left:307.6pt;margin-top:3.85pt;height:144.5pt;width:228.15pt;mso-position-horizontal-relative:page;mso-wrap-distance-bottom:0pt;mso-wrap-distance-top:0pt;z-index:-251395072;mso-width-relative:page;mso-height-relative:page;" coordsize="2897505,1835150" o:gfxdata="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WdVKc9oAAAAKAQAADwAAAAAAAAABACAAAAAiAAAAZHJzL2Rvd25yZXYueG1s&#10;UEsBAhQAFAAAAAgAh07iQJ4z8jlMAwAAmwoAAA4AAAAAAAAAAQAgAAAAKQEAAGRycy9lMm9Eb2Mu&#10;eG1sUEsFBgAAAAAGAAYAWQEAAOcGAAAAAA==&#10;">
                <o:lock v:ext="edit" aspectratio="f"/>
                <v:shape id="Graphic 490" o:spid="_x0000_s1026" o:spt="100" style="position:absolute;left:0;top:0;height:1835150;width:2897505;" fillcolor="#E9F6F6" filled="t" stroked="f" coordsize="2897505,1835150" o:gfxdata="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O1nhugAAANwA&#10;AAAPAAAAAAAAAAEAIAAAACIAAABkcnMvZG93bnJldi54bWxQSwECFAAUAAAACACHTuJAMy8FnjsA&#10;AAA5AAAAEAAAAAAAAAABACAAAAAJAQAAZHJzL3NoYXBleG1sLnhtbFBLBQYAAAAABgAGAFsBAACz&#10;AwAAAAA=&#10;" path="m2789174,0l107823,0,45487,1684,13477,13477,1684,45487,0,107823,0,1727073,1684,1789481,13477,1821529,45487,1833336,107823,1835023,2789174,1835023,2851656,1833336,2883741,1821529,2895562,1789481,2897251,1727073,2897251,107823,2895562,45487,2883741,13477,2851656,1684,2789174,0xe">
                  <v:fill on="t" focussize="0,0"/>
                  <v:stroke on="f"/>
                  <v:imagedata o:title=""/>
                  <o:lock v:ext="edit" aspectratio="f"/>
                  <v:textbox inset="0mm,0mm,0mm,0mm"/>
                </v:shape>
                <v:shape id="Textbox 491" o:spid="_x0000_s1026" o:spt="202" type="#_x0000_t202" style="position:absolute;left:0;top:0;height:1835150;width:2897505;" filled="f" stroked="f" coordsize="21600,21600" o:gfxdata="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oxf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D8CA26">
                        <w:pPr>
                          <w:spacing w:before="145" w:line="314" w:lineRule="auto"/>
                          <w:ind w:left="223" w:right="869" w:firstLine="0"/>
                          <w:jc w:val="left"/>
                          <w:rPr>
                            <w:rFonts w:ascii="Tahoma" w:hAnsi="Tahoma"/>
                            <w:sz w:val="23"/>
                          </w:rPr>
                        </w:pPr>
                        <w:r>
                          <w:rPr>
                            <w:rFonts w:ascii="Tahoma" w:hAnsi="Tahoma"/>
                            <w:color w:val="231F20"/>
                            <w:sz w:val="23"/>
                          </w:rPr>
                          <w:t xml:space="preserve">I beg your pardon, but … </w:t>
                        </w:r>
                        <w:r>
                          <w:rPr>
                            <w:rFonts w:ascii="Arial Black" w:hAnsi="Arial Black"/>
                            <w:color w:val="231F20"/>
                            <w:spacing w:val="-2"/>
                            <w:sz w:val="23"/>
                          </w:rPr>
                          <w:t>Forgive</w:t>
                        </w:r>
                        <w:r>
                          <w:rPr>
                            <w:rFonts w:ascii="Arial Black" w:hAnsi="Arial Black"/>
                            <w:color w:val="231F20"/>
                            <w:spacing w:val="-18"/>
                            <w:sz w:val="23"/>
                          </w:rPr>
                          <w:t xml:space="preserve"> </w:t>
                        </w:r>
                        <w:r>
                          <w:rPr>
                            <w:rFonts w:ascii="Tahoma" w:hAnsi="Tahoma"/>
                            <w:color w:val="231F20"/>
                            <w:spacing w:val="-2"/>
                            <w:position w:val="1"/>
                            <w:sz w:val="23"/>
                          </w:rPr>
                          <w:t>me</w:t>
                        </w:r>
                        <w:r>
                          <w:rPr>
                            <w:rFonts w:ascii="Tahoma" w:hAnsi="Tahoma"/>
                            <w:color w:val="231F20"/>
                            <w:spacing w:val="-14"/>
                            <w:position w:val="1"/>
                            <w:sz w:val="23"/>
                          </w:rPr>
                          <w:t xml:space="preserve"> </w:t>
                        </w:r>
                        <w:r>
                          <w:rPr>
                            <w:rFonts w:ascii="Tahoma" w:hAnsi="Tahoma"/>
                            <w:color w:val="231F20"/>
                            <w:spacing w:val="-2"/>
                            <w:position w:val="1"/>
                            <w:sz w:val="23"/>
                          </w:rPr>
                          <w:t>for</w:t>
                        </w:r>
                        <w:r>
                          <w:rPr>
                            <w:rFonts w:ascii="Tahoma" w:hAnsi="Tahoma"/>
                            <w:color w:val="231F20"/>
                            <w:spacing w:val="-15"/>
                            <w:position w:val="1"/>
                            <w:sz w:val="23"/>
                          </w:rPr>
                          <w:t xml:space="preserve"> </w:t>
                        </w:r>
                        <w:r>
                          <w:rPr>
                            <w:rFonts w:ascii="Tahoma" w:hAnsi="Tahoma"/>
                            <w:color w:val="231F20"/>
                            <w:spacing w:val="-2"/>
                            <w:position w:val="1"/>
                            <w:sz w:val="23"/>
                          </w:rPr>
                          <w:t>asking,</w:t>
                        </w:r>
                        <w:r>
                          <w:rPr>
                            <w:rFonts w:ascii="Tahoma" w:hAnsi="Tahoma"/>
                            <w:color w:val="231F20"/>
                            <w:spacing w:val="-16"/>
                            <w:position w:val="1"/>
                            <w:sz w:val="23"/>
                          </w:rPr>
                          <w:t xml:space="preserve"> </w:t>
                        </w:r>
                        <w:r>
                          <w:rPr>
                            <w:rFonts w:ascii="Tahoma" w:hAnsi="Tahoma"/>
                            <w:color w:val="231F20"/>
                            <w:spacing w:val="-2"/>
                            <w:position w:val="1"/>
                            <w:sz w:val="23"/>
                          </w:rPr>
                          <w:t>but</w:t>
                        </w:r>
                        <w:r>
                          <w:rPr>
                            <w:rFonts w:ascii="Tahoma" w:hAnsi="Tahoma"/>
                            <w:color w:val="231F20"/>
                            <w:spacing w:val="-14"/>
                            <w:position w:val="1"/>
                            <w:sz w:val="23"/>
                          </w:rPr>
                          <w:t xml:space="preserve"> </w:t>
                        </w:r>
                        <w:r>
                          <w:rPr>
                            <w:rFonts w:ascii="Tahoma" w:hAnsi="Tahoma"/>
                            <w:color w:val="231F20"/>
                            <w:spacing w:val="-2"/>
                            <w:position w:val="1"/>
                            <w:sz w:val="23"/>
                          </w:rPr>
                          <w:t xml:space="preserve">… </w:t>
                        </w:r>
                        <w:r>
                          <w:rPr>
                            <w:rFonts w:ascii="Tahoma" w:hAnsi="Tahoma"/>
                            <w:color w:val="231F20"/>
                            <w:sz w:val="23"/>
                          </w:rPr>
                          <w:t>Excuse me, but what is …?</w:t>
                        </w:r>
                      </w:p>
                      <w:p w14:paraId="32352585">
                        <w:pPr>
                          <w:spacing w:before="28" w:line="242" w:lineRule="auto"/>
                          <w:ind w:left="223" w:right="261" w:firstLine="0"/>
                          <w:jc w:val="left"/>
                          <w:rPr>
                            <w:rFonts w:ascii="Tahoma" w:hAnsi="Tahoma"/>
                            <w:sz w:val="23"/>
                          </w:rPr>
                        </w:pPr>
                        <w:r>
                          <w:rPr>
                            <w:rFonts w:ascii="Tahoma" w:hAnsi="Tahoma"/>
                            <w:color w:val="231F20"/>
                            <w:spacing w:val="-4"/>
                            <w:sz w:val="23"/>
                          </w:rPr>
                          <w:t>Excuse</w:t>
                        </w:r>
                        <w:r>
                          <w:rPr>
                            <w:rFonts w:ascii="Tahoma" w:hAnsi="Tahoma"/>
                            <w:color w:val="231F20"/>
                            <w:spacing w:val="-14"/>
                            <w:sz w:val="23"/>
                          </w:rPr>
                          <w:t xml:space="preserve"> </w:t>
                        </w:r>
                        <w:r>
                          <w:rPr>
                            <w:rFonts w:ascii="Tahoma" w:hAnsi="Tahoma"/>
                            <w:color w:val="231F20"/>
                            <w:spacing w:val="-4"/>
                            <w:sz w:val="23"/>
                          </w:rPr>
                          <w:t>me.</w:t>
                        </w:r>
                        <w:r>
                          <w:rPr>
                            <w:rFonts w:ascii="Tahoma" w:hAnsi="Tahoma"/>
                            <w:color w:val="231F20"/>
                            <w:spacing w:val="-14"/>
                            <w:sz w:val="23"/>
                          </w:rPr>
                          <w:t xml:space="preserve"> </w:t>
                        </w:r>
                        <w:r>
                          <w:rPr>
                            <w:rFonts w:ascii="Tahoma" w:hAnsi="Tahoma"/>
                            <w:color w:val="231F20"/>
                            <w:spacing w:val="-4"/>
                            <w:sz w:val="23"/>
                          </w:rPr>
                          <w:t>Could</w:t>
                        </w:r>
                        <w:r>
                          <w:rPr>
                            <w:rFonts w:ascii="Tahoma" w:hAnsi="Tahoma"/>
                            <w:color w:val="231F20"/>
                            <w:spacing w:val="-14"/>
                            <w:sz w:val="23"/>
                          </w:rPr>
                          <w:t xml:space="preserve"> </w:t>
                        </w:r>
                        <w:r>
                          <w:rPr>
                            <w:rFonts w:ascii="Tahoma" w:hAnsi="Tahoma"/>
                            <w:color w:val="231F20"/>
                            <w:spacing w:val="-4"/>
                            <w:sz w:val="23"/>
                          </w:rPr>
                          <w:t>you</w:t>
                        </w:r>
                        <w:r>
                          <w:rPr>
                            <w:rFonts w:ascii="Tahoma" w:hAnsi="Tahoma"/>
                            <w:color w:val="231F20"/>
                            <w:spacing w:val="-14"/>
                            <w:sz w:val="23"/>
                          </w:rPr>
                          <w:t xml:space="preserve"> </w:t>
                        </w:r>
                        <w:r>
                          <w:rPr>
                            <w:rFonts w:ascii="Tahoma" w:hAnsi="Tahoma"/>
                            <w:color w:val="231F20"/>
                            <w:spacing w:val="-4"/>
                            <w:sz w:val="23"/>
                          </w:rPr>
                          <w:t>please</w:t>
                        </w:r>
                        <w:r>
                          <w:rPr>
                            <w:rFonts w:ascii="Tahoma" w:hAnsi="Tahoma"/>
                            <w:color w:val="231F20"/>
                            <w:spacing w:val="-13"/>
                            <w:sz w:val="23"/>
                          </w:rPr>
                          <w:t xml:space="preserve"> </w:t>
                        </w:r>
                        <w:r>
                          <w:rPr>
                            <w:rFonts w:ascii="Tahoma" w:hAnsi="Tahoma"/>
                            <w:color w:val="231F20"/>
                            <w:spacing w:val="-4"/>
                            <w:sz w:val="23"/>
                          </w:rPr>
                          <w:t>tell</w:t>
                        </w:r>
                        <w:r>
                          <w:rPr>
                            <w:rFonts w:ascii="Tahoma" w:hAnsi="Tahoma"/>
                            <w:color w:val="231F20"/>
                            <w:spacing w:val="-12"/>
                            <w:sz w:val="23"/>
                          </w:rPr>
                          <w:t xml:space="preserve"> </w:t>
                        </w:r>
                        <w:r>
                          <w:rPr>
                            <w:rFonts w:ascii="Tahoma" w:hAnsi="Tahoma"/>
                            <w:color w:val="231F20"/>
                            <w:spacing w:val="-4"/>
                            <w:sz w:val="23"/>
                          </w:rPr>
                          <w:t xml:space="preserve">me </w:t>
                        </w:r>
                        <w:r>
                          <w:rPr>
                            <w:rFonts w:ascii="Tahoma" w:hAnsi="Tahoma"/>
                            <w:color w:val="231F20"/>
                            <w:sz w:val="23"/>
                          </w:rPr>
                          <w:t>about …?</w:t>
                        </w:r>
                      </w:p>
                      <w:p w14:paraId="67D7643D">
                        <w:pPr>
                          <w:spacing w:before="112" w:line="340" w:lineRule="auto"/>
                          <w:ind w:left="223" w:right="2268" w:firstLine="0"/>
                          <w:jc w:val="left"/>
                          <w:rPr>
                            <w:rFonts w:ascii="Tahoma" w:hAnsi="Tahoma"/>
                            <w:sz w:val="23"/>
                          </w:rPr>
                        </w:pPr>
                        <w:r>
                          <w:rPr>
                            <w:rFonts w:ascii="Tahoma" w:hAnsi="Tahoma"/>
                            <w:color w:val="231F20"/>
                            <w:spacing w:val="-2"/>
                            <w:sz w:val="23"/>
                          </w:rPr>
                          <w:t>Do/Did</w:t>
                        </w:r>
                        <w:r>
                          <w:rPr>
                            <w:rFonts w:ascii="Tahoma" w:hAnsi="Tahoma"/>
                            <w:color w:val="231F20"/>
                            <w:spacing w:val="-16"/>
                            <w:sz w:val="23"/>
                          </w:rPr>
                          <w:t xml:space="preserve"> </w:t>
                        </w:r>
                        <w:r>
                          <w:rPr>
                            <w:rFonts w:ascii="Tahoma" w:hAnsi="Tahoma"/>
                            <w:color w:val="231F20"/>
                            <w:spacing w:val="-2"/>
                            <w:sz w:val="23"/>
                          </w:rPr>
                          <w:t>you</w:t>
                        </w:r>
                        <w:r>
                          <w:rPr>
                            <w:rFonts w:ascii="Tahoma" w:hAnsi="Tahoma"/>
                            <w:color w:val="231F20"/>
                            <w:spacing w:val="-16"/>
                            <w:sz w:val="23"/>
                          </w:rPr>
                          <w:t xml:space="preserve"> </w:t>
                        </w:r>
                        <w:r>
                          <w:rPr>
                            <w:rFonts w:ascii="Tahoma" w:hAnsi="Tahoma"/>
                            <w:color w:val="231F20"/>
                            <w:spacing w:val="-2"/>
                            <w:sz w:val="23"/>
                          </w:rPr>
                          <w:t>know</w:t>
                        </w:r>
                        <w:r>
                          <w:rPr>
                            <w:rFonts w:ascii="Tahoma" w:hAnsi="Tahoma"/>
                            <w:color w:val="231F20"/>
                            <w:spacing w:val="-16"/>
                            <w:sz w:val="23"/>
                          </w:rPr>
                          <w:t xml:space="preserve"> </w:t>
                        </w:r>
                        <w:r>
                          <w:rPr>
                            <w:rFonts w:ascii="Tahoma" w:hAnsi="Tahoma"/>
                            <w:color w:val="231F20"/>
                            <w:spacing w:val="-2"/>
                            <w:sz w:val="23"/>
                          </w:rPr>
                          <w:t xml:space="preserve">…? </w:t>
                        </w:r>
                        <w:r>
                          <w:rPr>
                            <w:rFonts w:ascii="Tahoma" w:hAnsi="Tahoma"/>
                            <w:color w:val="231F20"/>
                            <w:spacing w:val="-2"/>
                            <w:w w:val="105"/>
                            <w:sz w:val="23"/>
                          </w:rPr>
                          <w:t>I</w:t>
                        </w:r>
                        <w:r>
                          <w:rPr>
                            <w:rFonts w:ascii="Tahoma" w:hAnsi="Tahoma"/>
                            <w:color w:val="231F20"/>
                            <w:spacing w:val="-16"/>
                            <w:w w:val="105"/>
                            <w:sz w:val="23"/>
                          </w:rPr>
                          <w:t xml:space="preserve"> </w:t>
                        </w:r>
                        <w:r>
                          <w:rPr>
                            <w:rFonts w:ascii="Tahoma" w:hAnsi="Tahoma"/>
                            <w:color w:val="231F20"/>
                            <w:spacing w:val="-2"/>
                            <w:w w:val="105"/>
                            <w:sz w:val="23"/>
                          </w:rPr>
                          <w:t>see</w:t>
                        </w:r>
                        <w:r>
                          <w:rPr>
                            <w:rFonts w:ascii="Tahoma" w:hAnsi="Tahoma"/>
                            <w:color w:val="231F20"/>
                            <w:spacing w:val="-15"/>
                            <w:w w:val="105"/>
                            <w:sz w:val="23"/>
                          </w:rPr>
                          <w:t xml:space="preserve"> </w:t>
                        </w:r>
                        <w:r>
                          <w:rPr>
                            <w:rFonts w:ascii="Tahoma" w:hAnsi="Tahoma"/>
                            <w:color w:val="231F20"/>
                            <w:spacing w:val="-2"/>
                            <w:w w:val="105"/>
                            <w:sz w:val="23"/>
                          </w:rPr>
                          <w:t>that</w:t>
                        </w:r>
                        <w:r>
                          <w:rPr>
                            <w:rFonts w:ascii="Tahoma" w:hAnsi="Tahoma"/>
                            <w:color w:val="231F20"/>
                            <w:spacing w:val="-16"/>
                            <w:w w:val="105"/>
                            <w:sz w:val="23"/>
                          </w:rPr>
                          <w:t xml:space="preserve"> </w:t>
                        </w:r>
                        <w:r>
                          <w:rPr>
                            <w:rFonts w:ascii="Tahoma" w:hAnsi="Tahoma"/>
                            <w:color w:val="231F20"/>
                            <w:spacing w:val="-2"/>
                            <w:w w:val="105"/>
                            <w:sz w:val="23"/>
                          </w:rPr>
                          <w:t>you</w:t>
                        </w:r>
                        <w:r>
                          <w:rPr>
                            <w:rFonts w:ascii="Tahoma" w:hAnsi="Tahoma"/>
                            <w:color w:val="231F20"/>
                            <w:spacing w:val="-15"/>
                            <w:w w:val="105"/>
                            <w:sz w:val="23"/>
                          </w:rPr>
                          <w:t xml:space="preserve"> </w:t>
                        </w:r>
                        <w:r>
                          <w:rPr>
                            <w:rFonts w:ascii="Tahoma" w:hAnsi="Tahoma"/>
                            <w:color w:val="231F20"/>
                            <w:spacing w:val="-2"/>
                            <w:w w:val="105"/>
                            <w:sz w:val="23"/>
                          </w:rPr>
                          <w:t>are</w:t>
                        </w:r>
                        <w:r>
                          <w:rPr>
                            <w:rFonts w:ascii="Tahoma" w:hAnsi="Tahoma"/>
                            <w:color w:val="231F20"/>
                            <w:spacing w:val="-15"/>
                            <w:w w:val="105"/>
                            <w:sz w:val="23"/>
                          </w:rPr>
                          <w:t xml:space="preserve"> </w:t>
                        </w:r>
                        <w:r>
                          <w:rPr>
                            <w:rFonts w:ascii="Tahoma" w:hAnsi="Tahoma"/>
                            <w:color w:val="231F20"/>
                            <w:spacing w:val="-20"/>
                            <w:w w:val="105"/>
                            <w:sz w:val="23"/>
                          </w:rPr>
                          <w:t>…</w:t>
                        </w:r>
                      </w:p>
                    </w:txbxContent>
                  </v:textbox>
                </v:shape>
                <w10:wrap type="topAndBottom"/>
              </v:group>
            </w:pict>
          </mc:Fallback>
        </mc:AlternateContent>
      </w:r>
    </w:p>
    <w:p w14:paraId="658D24D0">
      <w:pPr>
        <w:spacing w:after="0"/>
        <w:rPr>
          <w:rFonts w:ascii="Tahoma"/>
          <w:sz w:val="4"/>
        </w:rPr>
        <w:sectPr>
          <w:type w:val="continuous"/>
          <w:pgSz w:w="11910" w:h="16840"/>
          <w:pgMar w:top="1340" w:right="0" w:bottom="280" w:left="0" w:header="720" w:footer="720" w:gutter="0"/>
          <w:cols w:equalWidth="0" w:num="2">
            <w:col w:w="5998" w:space="40"/>
            <w:col w:w="5872"/>
          </w:cols>
        </w:sectPr>
      </w:pPr>
    </w:p>
    <w:p w14:paraId="7756E8F4">
      <w:pPr>
        <w:pStyle w:val="11"/>
        <w:rPr>
          <w:rFonts w:ascii="Tahoma"/>
          <w:b/>
          <w:sz w:val="20"/>
        </w:rPr>
      </w:pPr>
    </w:p>
    <w:p w14:paraId="0ADC0215">
      <w:pPr>
        <w:pStyle w:val="11"/>
        <w:spacing w:before="9"/>
        <w:rPr>
          <w:rFonts w:ascii="Tahoma"/>
          <w:b/>
          <w:sz w:val="28"/>
        </w:rPr>
      </w:pPr>
    </w:p>
    <w:p w14:paraId="4AE98DB6">
      <w:pPr>
        <w:tabs>
          <w:tab w:val="right" w:pos="11234"/>
        </w:tabs>
        <w:spacing w:before="97"/>
        <w:ind w:left="8269" w:right="0" w:firstLine="0"/>
        <w:jc w:val="left"/>
        <w:rPr>
          <w:rFonts w:ascii="Tahoma"/>
          <w:sz w:val="20"/>
        </w:rPr>
      </w:pP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r>
        <w:rPr>
          <w:color w:val="231F20"/>
          <w:sz w:val="18"/>
        </w:rPr>
        <w:tab/>
      </w:r>
      <w:r>
        <w:rPr>
          <w:rFonts w:ascii="Tahoma"/>
          <w:color w:val="231F20"/>
          <w:spacing w:val="-10"/>
          <w:sz w:val="20"/>
        </w:rPr>
        <w:t>7</w:t>
      </w:r>
    </w:p>
    <w:p w14:paraId="465B8B6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10CB3F9">
      <w:pPr>
        <w:spacing w:after="0" w:line="240" w:lineRule="auto"/>
        <w:jc w:val="left"/>
        <w:rPr>
          <w:rFonts w:ascii="Tahoma"/>
          <w:sz w:val="20"/>
        </w:rPr>
        <w:sectPr>
          <w:type w:val="continuous"/>
          <w:pgSz w:w="11910" w:h="16840"/>
          <w:pgMar w:top="1340" w:right="0" w:bottom="280" w:left="0" w:header="720" w:footer="720" w:gutter="0"/>
          <w:cols w:space="720" w:num="1"/>
        </w:sectPr>
      </w:pPr>
    </w:p>
    <w:p w14:paraId="6C093B5B">
      <w:pPr>
        <w:pStyle w:val="11"/>
        <w:rPr>
          <w:rFonts w:ascii="Tahoma"/>
          <w:sz w:val="20"/>
        </w:rPr>
      </w:pPr>
    </w:p>
    <w:p w14:paraId="16E756EA">
      <w:pPr>
        <w:pStyle w:val="11"/>
        <w:rPr>
          <w:rFonts w:ascii="Tahoma"/>
          <w:sz w:val="20"/>
        </w:rPr>
      </w:pPr>
    </w:p>
    <w:p w14:paraId="5500FA98">
      <w:pPr>
        <w:pStyle w:val="11"/>
        <w:rPr>
          <w:rFonts w:ascii="Tahoma"/>
          <w:sz w:val="20"/>
        </w:rPr>
      </w:pPr>
    </w:p>
    <w:p w14:paraId="66C7C3AA">
      <w:pPr>
        <w:pStyle w:val="11"/>
        <w:rPr>
          <w:rFonts w:ascii="Tahoma"/>
          <w:sz w:val="20"/>
        </w:rPr>
      </w:pPr>
    </w:p>
    <w:p w14:paraId="40BAFBCC">
      <w:pPr>
        <w:pStyle w:val="11"/>
        <w:spacing w:before="11"/>
        <w:rPr>
          <w:rFonts w:ascii="Tahoma"/>
          <w:sz w:val="14"/>
        </w:rPr>
      </w:pPr>
    </w:p>
    <w:p w14:paraId="64DFF826">
      <w:pPr>
        <w:pStyle w:val="9"/>
      </w:pPr>
      <w:r>
        <mc:AlternateContent>
          <mc:Choice Requires="wps">
            <w:drawing>
              <wp:anchor distT="0" distB="0" distL="0" distR="0" simplePos="0" relativeHeight="25166643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511" name="Graphic 51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511" o:spid="_x0000_s1026" o:spt="100" style="position:absolute;left:0pt;margin-left:217pt;margin-top:-51.35pt;height:20.25pt;width:22.3pt;mso-position-horizontal-relative:page;z-index:25166643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&#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CwsIpB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Write</w:t>
      </w:r>
      <w:r>
        <w:rPr>
          <w:color w:val="231F20"/>
          <w:spacing w:val="-10"/>
        </w:rPr>
        <w:t xml:space="preserve"> </w:t>
      </w:r>
      <w:r>
        <w:rPr>
          <w:color w:val="231F20"/>
        </w:rPr>
        <w:t>a</w:t>
      </w:r>
      <w:r>
        <w:rPr>
          <w:color w:val="231F20"/>
          <w:spacing w:val="-10"/>
        </w:rPr>
        <w:t xml:space="preserve"> </w:t>
      </w:r>
      <w:r>
        <w:rPr>
          <w:color w:val="231F20"/>
        </w:rPr>
        <w:t>news</w:t>
      </w:r>
      <w:r>
        <w:rPr>
          <w:color w:val="231F20"/>
          <w:spacing w:val="-10"/>
        </w:rPr>
        <w:t xml:space="preserve"> </w:t>
      </w:r>
      <w:r>
        <w:rPr>
          <w:color w:val="231F20"/>
          <w:spacing w:val="-2"/>
        </w:rPr>
        <w:t>report</w:t>
      </w:r>
    </w:p>
    <w:p w14:paraId="3C262DDA">
      <w:pPr>
        <w:spacing w:before="274"/>
        <w:ind w:left="736" w:right="0" w:firstLine="0"/>
        <w:jc w:val="left"/>
        <w:rPr>
          <w:rFonts w:ascii="Tahoma"/>
          <w:sz w:val="26"/>
        </w:rPr>
      </w:pPr>
      <w:r>
        <w:rPr>
          <w:rFonts w:ascii="Times New Roman"/>
          <w:spacing w:val="80"/>
          <w:w w:val="150"/>
          <w:sz w:val="20"/>
        </w:rPr>
        <w:t xml:space="preserve">   </w:t>
      </w:r>
      <w:r>
        <w:rPr>
          <w:rFonts w:ascii="Tahoma"/>
          <w:color w:val="25704A"/>
          <w:sz w:val="26"/>
        </w:rPr>
        <w:t>Read</w:t>
      </w:r>
      <w:r>
        <w:rPr>
          <w:rFonts w:ascii="Tahoma"/>
          <w:color w:val="25704A"/>
          <w:spacing w:val="-12"/>
          <w:sz w:val="26"/>
        </w:rPr>
        <w:t xml:space="preserve"> </w:t>
      </w:r>
      <w:r>
        <w:rPr>
          <w:rFonts w:ascii="Tahoma"/>
          <w:color w:val="25704A"/>
          <w:sz w:val="26"/>
        </w:rPr>
        <w:t>the</w:t>
      </w:r>
      <w:r>
        <w:rPr>
          <w:rFonts w:ascii="Tahoma"/>
          <w:color w:val="25704A"/>
          <w:spacing w:val="-12"/>
          <w:sz w:val="26"/>
        </w:rPr>
        <w:t xml:space="preserve"> </w:t>
      </w:r>
      <w:r>
        <w:rPr>
          <w:rFonts w:ascii="Tahoma"/>
          <w:color w:val="25704A"/>
          <w:sz w:val="26"/>
        </w:rPr>
        <w:t>news</w:t>
      </w:r>
      <w:r>
        <w:rPr>
          <w:rFonts w:ascii="Tahoma"/>
          <w:color w:val="25704A"/>
          <w:spacing w:val="-12"/>
          <w:sz w:val="26"/>
        </w:rPr>
        <w:t xml:space="preserve"> </w:t>
      </w:r>
      <w:r>
        <w:rPr>
          <w:rFonts w:ascii="Tahoma"/>
          <w:color w:val="25704A"/>
          <w:sz w:val="26"/>
        </w:rPr>
        <w:t>report</w:t>
      </w:r>
      <w:r>
        <w:rPr>
          <w:rFonts w:ascii="Tahoma"/>
          <w:color w:val="25704A"/>
          <w:spacing w:val="-12"/>
          <w:sz w:val="26"/>
        </w:rPr>
        <w:t xml:space="preserve"> </w:t>
      </w:r>
      <w:r>
        <w:rPr>
          <w:rFonts w:ascii="Tahoma"/>
          <w:color w:val="25704A"/>
          <w:sz w:val="26"/>
        </w:rPr>
        <w:t>and</w:t>
      </w:r>
      <w:r>
        <w:rPr>
          <w:rFonts w:ascii="Tahoma"/>
          <w:color w:val="25704A"/>
          <w:spacing w:val="-12"/>
          <w:sz w:val="26"/>
        </w:rPr>
        <w:t xml:space="preserve"> </w:t>
      </w:r>
      <w:r>
        <w:rPr>
          <w:rFonts w:ascii="Tahoma"/>
          <w:color w:val="25704A"/>
          <w:sz w:val="26"/>
        </w:rPr>
        <w:t>answer</w:t>
      </w:r>
      <w:r>
        <w:rPr>
          <w:rFonts w:ascii="Tahoma"/>
          <w:color w:val="25704A"/>
          <w:spacing w:val="-12"/>
          <w:sz w:val="26"/>
        </w:rPr>
        <w:t xml:space="preserve"> </w:t>
      </w:r>
      <w:r>
        <w:rPr>
          <w:rFonts w:ascii="Tahoma"/>
          <w:color w:val="25704A"/>
          <w:sz w:val="26"/>
        </w:rPr>
        <w:t>the</w:t>
      </w:r>
      <w:r>
        <w:rPr>
          <w:rFonts w:ascii="Tahoma"/>
          <w:color w:val="25704A"/>
          <w:spacing w:val="-12"/>
          <w:sz w:val="26"/>
        </w:rPr>
        <w:t xml:space="preserve"> </w:t>
      </w:r>
      <w:r>
        <w:rPr>
          <w:rFonts w:ascii="Tahoma"/>
          <w:color w:val="25704A"/>
          <w:sz w:val="26"/>
        </w:rPr>
        <w:t>questions.</w:t>
      </w:r>
    </w:p>
    <w:p w14:paraId="45E73CA1">
      <w:pPr>
        <w:pStyle w:val="11"/>
        <w:rPr>
          <w:rFonts w:ascii="Tahoma"/>
          <w:sz w:val="20"/>
        </w:rPr>
      </w:pPr>
    </w:p>
    <w:p w14:paraId="0D18558D">
      <w:pPr>
        <w:pStyle w:val="11"/>
        <w:rPr>
          <w:rFonts w:ascii="Tahoma"/>
          <w:sz w:val="20"/>
        </w:rPr>
      </w:pPr>
    </w:p>
    <w:p w14:paraId="79970AF3">
      <w:pPr>
        <w:pStyle w:val="11"/>
        <w:spacing w:before="4"/>
        <w:rPr>
          <w:rFonts w:ascii="Tahoma"/>
          <w:sz w:val="16"/>
        </w:rPr>
      </w:pPr>
    </w:p>
    <w:p w14:paraId="7BAF9888">
      <w:pPr>
        <w:spacing w:before="185" w:line="189" w:lineRule="auto"/>
        <w:ind w:left="5007" w:right="1696" w:firstLine="0"/>
        <w:jc w:val="left"/>
        <w:rPr>
          <w:rFonts w:ascii="Lucida Sans Unicode"/>
          <w:sz w:val="34"/>
        </w:rPr>
      </w:pPr>
      <w:r>
        <mc:AlternateContent>
          <mc:Choice Requires="wps">
            <w:drawing>
              <wp:anchor distT="0" distB="0" distL="0" distR="0" simplePos="0" relativeHeight="251852800" behindDoc="1" locked="0" layoutInCell="1" allowOverlap="1">
                <wp:simplePos x="0" y="0"/>
                <wp:positionH relativeFrom="page">
                  <wp:posOffset>0</wp:posOffset>
                </wp:positionH>
                <wp:positionV relativeFrom="paragraph">
                  <wp:posOffset>-273685</wp:posOffset>
                </wp:positionV>
                <wp:extent cx="7560310" cy="5756275"/>
                <wp:effectExtent l="0" t="0" r="0" b="0"/>
                <wp:wrapNone/>
                <wp:docPr id="516" name="Graphic 516"/>
                <wp:cNvGraphicFramePr/>
                <a:graphic xmlns:a="http://schemas.openxmlformats.org/drawingml/2006/main">
                  <a:graphicData uri="http://schemas.microsoft.com/office/word/2010/wordprocessingShape">
                    <wps:wsp>
                      <wps:cNvSpPr/>
                      <wps:spPr>
                        <a:xfrm>
                          <a:off x="0" y="0"/>
                          <a:ext cx="7560309" cy="5756275"/>
                        </a:xfrm>
                        <a:custGeom>
                          <a:avLst/>
                          <a:gdLst/>
                          <a:ahLst/>
                          <a:cxnLst/>
                          <a:rect l="l" t="t" r="r" b="b"/>
                          <a:pathLst>
                            <a:path w="7560309" h="5756275">
                              <a:moveTo>
                                <a:pt x="0" y="0"/>
                              </a:moveTo>
                              <a:lnTo>
                                <a:pt x="0" y="5755767"/>
                              </a:lnTo>
                              <a:lnTo>
                                <a:pt x="7559993" y="5755767"/>
                              </a:lnTo>
                              <a:lnTo>
                                <a:pt x="7559993" y="0"/>
                              </a:lnTo>
                              <a:lnTo>
                                <a:pt x="0" y="0"/>
                              </a:lnTo>
                              <a:close/>
                            </a:path>
                          </a:pathLst>
                        </a:custGeom>
                        <a:solidFill>
                          <a:srgbClr val="F1E8E1"/>
                        </a:solidFill>
                      </wps:spPr>
                      <wps:bodyPr wrap="square" lIns="0" tIns="0" rIns="0" bIns="0" rtlCol="0">
                        <a:noAutofit/>
                      </wps:bodyPr>
                    </wps:wsp>
                  </a:graphicData>
                </a:graphic>
              </wp:anchor>
            </w:drawing>
          </mc:Choice>
          <mc:Fallback>
            <w:pict>
              <v:shape id="Graphic 516" o:spid="_x0000_s1026" o:spt="100" style="position:absolute;left:0pt;margin-left:0pt;margin-top:-21.55pt;height:453.25pt;width:595.3pt;mso-position-horizontal-relative:page;z-index:-251463680;mso-width-relative:page;mso-height-relative:page;" fillcolor="#F1E8E1" filled="t" stroked="f" coordsize="7560309,5756275" o:gfxdata="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ljz1dcAAAAJAQAADwAAAAAAAAABACAAAAAiAAAAZHJzL2Rvd25yZXYueG1sUEsBAhQAFAAA&#10;AAgAh07iQN/H9zspAgAA5gQAAA4AAAAAAAAAAQAgAAAAJgEAAGRycy9lMm9Eb2MueG1sUEsFBgAA&#10;AAAGAAYAWQEAAMEFAAAAAA==&#10;" path="m0,0l0,5755767,7559993,5755767,7559993,0,0,0xe">
                <v:fill on="t" focussize="0,0"/>
                <v:stroke on="f"/>
                <v:imagedata o:title=""/>
                <o:lock v:ext="edit" aspectratio="f"/>
                <v:textbox inset="0mm,0mm,0mm,0mm"/>
              </v:shape>
            </w:pict>
          </mc:Fallback>
        </mc:AlternateContent>
      </w:r>
      <w:r>
        <w:rPr>
          <w:rFonts w:ascii="Lucida Sans Unicode"/>
          <w:color w:val="DAAB8C"/>
          <w:sz w:val="34"/>
        </w:rPr>
        <w:t>PROMOTING CULTURE THROUGH</w:t>
      </w:r>
      <w:r>
        <w:rPr>
          <w:rFonts w:ascii="Lucida Sans Unicode"/>
          <w:color w:val="DAAB8C"/>
          <w:spacing w:val="-23"/>
          <w:sz w:val="34"/>
        </w:rPr>
        <w:t xml:space="preserve"> </w:t>
      </w:r>
      <w:r>
        <w:rPr>
          <w:rFonts w:ascii="Lucida Sans Unicode"/>
          <w:color w:val="DAAB8C"/>
          <w:sz w:val="34"/>
        </w:rPr>
        <w:t>DIGITAL</w:t>
      </w:r>
      <w:r>
        <w:rPr>
          <w:rFonts w:ascii="Lucida Sans Unicode"/>
          <w:color w:val="DAAB8C"/>
          <w:spacing w:val="-23"/>
          <w:sz w:val="34"/>
        </w:rPr>
        <w:t xml:space="preserve"> </w:t>
      </w:r>
      <w:r>
        <w:rPr>
          <w:rFonts w:ascii="Lucida Sans Unicode"/>
          <w:color w:val="DAAB8C"/>
          <w:sz w:val="34"/>
        </w:rPr>
        <w:t>IMAGES</w:t>
      </w:r>
    </w:p>
    <w:p w14:paraId="755222D4">
      <w:pPr>
        <w:pStyle w:val="11"/>
        <w:spacing w:before="11"/>
        <w:rPr>
          <w:rFonts w:ascii="Lucida Sans Unicode"/>
          <w:sz w:val="28"/>
        </w:rPr>
      </w:pPr>
    </w:p>
    <w:p w14:paraId="711E2064">
      <w:pPr>
        <w:pStyle w:val="11"/>
        <w:spacing w:before="1" w:line="285" w:lineRule="auto"/>
        <w:ind w:left="1199" w:right="1361"/>
        <w:jc w:val="both"/>
      </w:pPr>
      <w:r>
        <w:rPr>
          <w:i/>
          <w:color w:val="231F20"/>
          <w:spacing w:val="-2"/>
        </w:rPr>
        <w:t>Lanzhou,</w:t>
      </w:r>
      <w:r>
        <w:rPr>
          <w:i/>
          <w:color w:val="231F20"/>
          <w:spacing w:val="-11"/>
        </w:rPr>
        <w:t xml:space="preserve"> </w:t>
      </w:r>
      <w:r>
        <w:rPr>
          <w:i/>
          <w:color w:val="231F20"/>
          <w:spacing w:val="-2"/>
        </w:rPr>
        <w:t>9</w:t>
      </w:r>
      <w:r>
        <w:rPr>
          <w:i/>
          <w:color w:val="231F20"/>
          <w:spacing w:val="-8"/>
        </w:rPr>
        <w:t xml:space="preserve"> </w:t>
      </w:r>
      <w:r>
        <w:rPr>
          <w:i/>
          <w:color w:val="231F20"/>
          <w:spacing w:val="-2"/>
        </w:rPr>
        <w:t>August</w:t>
      </w:r>
      <w:r>
        <w:rPr>
          <w:i/>
          <w:color w:val="231F20"/>
          <w:spacing w:val="-8"/>
        </w:rPr>
        <w:t xml:space="preserve"> </w:t>
      </w:r>
      <w:r>
        <w:rPr>
          <w:i/>
          <w:color w:val="231F20"/>
          <w:spacing w:val="-2"/>
        </w:rPr>
        <w:t>2017.</w:t>
      </w:r>
      <w:r>
        <w:rPr>
          <w:i/>
          <w:color w:val="231F20"/>
          <w:spacing w:val="-11"/>
        </w:rPr>
        <w:t xml:space="preserve"> </w:t>
      </w:r>
      <w:r>
        <w:rPr>
          <w:color w:val="231F20"/>
          <w:spacing w:val="-2"/>
        </w:rPr>
        <w:t>A</w:t>
      </w:r>
      <w:r>
        <w:rPr>
          <w:color w:val="231F20"/>
          <w:spacing w:val="-8"/>
        </w:rPr>
        <w:t xml:space="preserve"> </w:t>
      </w:r>
      <w:r>
        <w:rPr>
          <w:color w:val="231F20"/>
          <w:spacing w:val="-2"/>
        </w:rPr>
        <w:t>group</w:t>
      </w:r>
      <w:r>
        <w:rPr>
          <w:color w:val="231F20"/>
          <w:spacing w:val="-9"/>
        </w:rPr>
        <w:t xml:space="preserve"> </w:t>
      </w:r>
      <w:r>
        <w:rPr>
          <w:color w:val="231F20"/>
          <w:spacing w:val="-2"/>
        </w:rPr>
        <w:t>of</w:t>
      </w:r>
      <w:r>
        <w:rPr>
          <w:color w:val="231F20"/>
          <w:spacing w:val="-9"/>
        </w:rPr>
        <w:t xml:space="preserve"> </w:t>
      </w:r>
      <w:r>
        <w:rPr>
          <w:color w:val="231F20"/>
          <w:spacing w:val="-2"/>
        </w:rPr>
        <w:t>researchers</w:t>
      </w:r>
      <w:r>
        <w:rPr>
          <w:color w:val="231F20"/>
          <w:spacing w:val="-9"/>
        </w:rPr>
        <w:t xml:space="preserve"> </w:t>
      </w:r>
      <w:r>
        <w:rPr>
          <w:color w:val="231F20"/>
          <w:spacing w:val="-2"/>
        </w:rPr>
        <w:t>and</w:t>
      </w:r>
      <w:r>
        <w:rPr>
          <w:color w:val="231F20"/>
          <w:spacing w:val="-10"/>
        </w:rPr>
        <w:t xml:space="preserve"> </w:t>
      </w:r>
      <w:r>
        <w:rPr>
          <w:color w:val="231F20"/>
          <w:spacing w:val="-2"/>
        </w:rPr>
        <w:t>scientists</w:t>
      </w:r>
      <w:r>
        <w:rPr>
          <w:color w:val="231F20"/>
          <w:spacing w:val="-9"/>
        </w:rPr>
        <w:t xml:space="preserve"> </w:t>
      </w:r>
      <w:r>
        <w:rPr>
          <w:color w:val="231F20"/>
          <w:spacing w:val="-2"/>
        </w:rPr>
        <w:t>from</w:t>
      </w:r>
      <w:r>
        <w:rPr>
          <w:color w:val="231F20"/>
          <w:spacing w:val="-10"/>
        </w:rPr>
        <w:t xml:space="preserve"> </w:t>
      </w:r>
      <w:r>
        <w:rPr>
          <w:color w:val="231F20"/>
          <w:spacing w:val="-2"/>
        </w:rPr>
        <w:t>China</w:t>
      </w:r>
      <w:r>
        <w:rPr>
          <w:color w:val="231F20"/>
          <w:spacing w:val="-9"/>
        </w:rPr>
        <w:t xml:space="preserve"> </w:t>
      </w:r>
      <w:r>
        <w:rPr>
          <w:color w:val="231F20"/>
          <w:spacing w:val="-2"/>
        </w:rPr>
        <w:t>and</w:t>
      </w:r>
      <w:r>
        <w:rPr>
          <w:color w:val="231F20"/>
          <w:spacing w:val="-10"/>
        </w:rPr>
        <w:t xml:space="preserve"> </w:t>
      </w:r>
      <w:r>
        <w:rPr>
          <w:color w:val="231F20"/>
          <w:spacing w:val="-2"/>
        </w:rPr>
        <w:t>other</w:t>
      </w:r>
      <w:r>
        <w:rPr>
          <w:color w:val="231F20"/>
          <w:spacing w:val="-9"/>
        </w:rPr>
        <w:t xml:space="preserve"> </w:t>
      </w:r>
      <w:r>
        <w:rPr>
          <w:color w:val="231F20"/>
          <w:spacing w:val="-2"/>
        </w:rPr>
        <w:t>countries</w:t>
      </w:r>
      <w:r>
        <w:rPr>
          <w:color w:val="231F20"/>
          <w:spacing w:val="-9"/>
        </w:rPr>
        <w:t xml:space="preserve"> </w:t>
      </w:r>
      <w:r>
        <w:rPr>
          <w:color w:val="231F20"/>
          <w:spacing w:val="-2"/>
        </w:rPr>
        <w:t>are working</w:t>
      </w:r>
      <w:r>
        <w:rPr>
          <w:color w:val="231F20"/>
          <w:spacing w:val="-6"/>
        </w:rPr>
        <w:t xml:space="preserve"> </w:t>
      </w:r>
      <w:r>
        <w:rPr>
          <w:color w:val="231F20"/>
          <w:spacing w:val="-2"/>
        </w:rPr>
        <w:t>together</w:t>
      </w:r>
      <w:r>
        <w:rPr>
          <w:color w:val="231F20"/>
          <w:spacing w:val="-4"/>
        </w:rPr>
        <w:t xml:space="preserve"> </w:t>
      </w:r>
      <w:r>
        <w:rPr>
          <w:color w:val="231F20"/>
          <w:spacing w:val="-2"/>
        </w:rPr>
        <w:t>to</w:t>
      </w:r>
      <w:r>
        <w:rPr>
          <w:color w:val="231F20"/>
          <w:spacing w:val="-6"/>
        </w:rPr>
        <w:t xml:space="preserve"> </w:t>
      </w:r>
      <w:r>
        <w:rPr>
          <w:color w:val="231F20"/>
          <w:spacing w:val="-2"/>
        </w:rPr>
        <w:t>help</w:t>
      </w:r>
      <w:r>
        <w:rPr>
          <w:color w:val="231F20"/>
          <w:spacing w:val="-6"/>
        </w:rPr>
        <w:t xml:space="preserve"> </w:t>
      </w:r>
      <w:r>
        <w:rPr>
          <w:color w:val="231F20"/>
          <w:spacing w:val="-2"/>
        </w:rPr>
        <w:t>increase</w:t>
      </w:r>
      <w:r>
        <w:rPr>
          <w:color w:val="231F20"/>
          <w:spacing w:val="-6"/>
        </w:rPr>
        <w:t xml:space="preserve"> </w:t>
      </w:r>
      <w:r>
        <w:rPr>
          <w:color w:val="231F20"/>
          <w:spacing w:val="-2"/>
        </w:rPr>
        <w:t>knowledge</w:t>
      </w:r>
      <w:r>
        <w:rPr>
          <w:color w:val="231F20"/>
          <w:spacing w:val="-5"/>
        </w:rPr>
        <w:t xml:space="preserve"> </w:t>
      </w:r>
      <w:r>
        <w:rPr>
          <w:color w:val="231F20"/>
          <w:spacing w:val="-2"/>
        </w:rPr>
        <w:t>and</w:t>
      </w:r>
      <w:r>
        <w:rPr>
          <w:color w:val="231F20"/>
          <w:spacing w:val="-6"/>
        </w:rPr>
        <w:t xml:space="preserve"> </w:t>
      </w:r>
      <w:r>
        <w:rPr>
          <w:color w:val="231F20"/>
          <w:spacing w:val="-2"/>
        </w:rPr>
        <w:t>appreciation</w:t>
      </w:r>
      <w:r>
        <w:rPr>
          <w:color w:val="231F20"/>
          <w:spacing w:val="-6"/>
        </w:rPr>
        <w:t xml:space="preserve"> </w:t>
      </w:r>
      <w:r>
        <w:rPr>
          <w:color w:val="231F20"/>
          <w:spacing w:val="-2"/>
        </w:rPr>
        <w:t>of</w:t>
      </w:r>
      <w:r>
        <w:rPr>
          <w:color w:val="231F20"/>
          <w:spacing w:val="-5"/>
        </w:rPr>
        <w:t xml:space="preserve"> </w:t>
      </w:r>
      <w:r>
        <w:rPr>
          <w:color w:val="231F20"/>
          <w:spacing w:val="-2"/>
        </w:rPr>
        <w:t>China’s</w:t>
      </w:r>
      <w:r>
        <w:rPr>
          <w:color w:val="231F20"/>
          <w:spacing w:val="-5"/>
        </w:rPr>
        <w:t xml:space="preserve"> </w:t>
      </w:r>
      <w:r>
        <w:rPr>
          <w:color w:val="231F20"/>
          <w:spacing w:val="-2"/>
        </w:rPr>
        <w:t>ancient</w:t>
      </w:r>
      <w:r>
        <w:rPr>
          <w:color w:val="231F20"/>
          <w:spacing w:val="-5"/>
        </w:rPr>
        <w:t xml:space="preserve"> </w:t>
      </w:r>
      <w:r>
        <w:rPr>
          <w:color w:val="231F20"/>
          <w:spacing w:val="-2"/>
        </w:rPr>
        <w:t>cultural</w:t>
      </w:r>
      <w:r>
        <w:rPr>
          <w:color w:val="231F20"/>
          <w:spacing w:val="-7"/>
        </w:rPr>
        <w:t xml:space="preserve"> </w:t>
      </w:r>
      <w:r>
        <w:rPr>
          <w:color w:val="231F20"/>
          <w:spacing w:val="-2"/>
        </w:rPr>
        <w:t xml:space="preserve">heritage. </w:t>
      </w:r>
      <w:r>
        <w:rPr>
          <w:color w:val="231F20"/>
        </w:rPr>
        <w:t xml:space="preserve">They are recording and collecting digital images of cultural relics from the Mogao </w:t>
      </w:r>
      <w:r>
        <w:rPr>
          <w:b/>
          <w:color w:val="231F20"/>
        </w:rPr>
        <w:t>Caves</w:t>
      </w:r>
      <w:r>
        <w:rPr>
          <w:color w:val="231F20"/>
        </w:rPr>
        <w:t xml:space="preserve">, which were a key stop along the Silk Road </w:t>
      </w:r>
      <w:r>
        <w:rPr>
          <w:b/>
          <w:color w:val="231F20"/>
        </w:rPr>
        <w:t xml:space="preserve">throughout </w:t>
      </w:r>
      <w:r>
        <w:rPr>
          <w:color w:val="231F20"/>
        </w:rPr>
        <w:t>China’s ancient history. Nearly 500,000 high-</w:t>
      </w:r>
      <w:r>
        <w:rPr>
          <w:b/>
          <w:color w:val="231F20"/>
        </w:rPr>
        <w:t>quality</w:t>
      </w:r>
      <w:r>
        <w:rPr>
          <w:b/>
          <w:color w:val="231F20"/>
          <w:spacing w:val="-10"/>
        </w:rPr>
        <w:t xml:space="preserve"> </w:t>
      </w:r>
      <w:r>
        <w:rPr>
          <w:color w:val="231F20"/>
        </w:rPr>
        <w:t>digital</w:t>
      </w:r>
      <w:r>
        <w:rPr>
          <w:color w:val="231F20"/>
          <w:spacing w:val="-12"/>
        </w:rPr>
        <w:t xml:space="preserve"> </w:t>
      </w:r>
      <w:r>
        <w:rPr>
          <w:color w:val="231F20"/>
        </w:rPr>
        <w:t>photographs</w:t>
      </w:r>
      <w:r>
        <w:rPr>
          <w:color w:val="231F20"/>
          <w:spacing w:val="-11"/>
        </w:rPr>
        <w:t xml:space="preserve"> </w:t>
      </w:r>
      <w:r>
        <w:rPr>
          <w:color w:val="231F20"/>
        </w:rPr>
        <w:t>have</w:t>
      </w:r>
      <w:r>
        <w:rPr>
          <w:color w:val="231F20"/>
          <w:spacing w:val="-11"/>
        </w:rPr>
        <w:t xml:space="preserve"> </w:t>
      </w:r>
      <w:r>
        <w:rPr>
          <w:color w:val="231F20"/>
        </w:rPr>
        <w:t>been</w:t>
      </w:r>
      <w:r>
        <w:rPr>
          <w:color w:val="231F20"/>
          <w:spacing w:val="-12"/>
        </w:rPr>
        <w:t xml:space="preserve"> </w:t>
      </w:r>
      <w:r>
        <w:rPr>
          <w:color w:val="231F20"/>
        </w:rPr>
        <w:t>produced</w:t>
      </w:r>
      <w:r>
        <w:rPr>
          <w:color w:val="231F20"/>
          <w:spacing w:val="-11"/>
        </w:rPr>
        <w:t xml:space="preserve"> </w:t>
      </w:r>
      <w:r>
        <w:rPr>
          <w:color w:val="231F20"/>
        </w:rPr>
        <w:t>since</w:t>
      </w:r>
      <w:r>
        <w:rPr>
          <w:color w:val="231F20"/>
          <w:spacing w:val="-11"/>
        </w:rPr>
        <w:t xml:space="preserve"> </w:t>
      </w:r>
      <w:r>
        <w:rPr>
          <w:color w:val="231F20"/>
        </w:rPr>
        <w:t>the</w:t>
      </w:r>
      <w:r>
        <w:rPr>
          <w:color w:val="231F20"/>
          <w:spacing w:val="-11"/>
        </w:rPr>
        <w:t xml:space="preserve"> </w:t>
      </w:r>
      <w:r>
        <w:rPr>
          <w:color w:val="231F20"/>
        </w:rPr>
        <w:t>international</w:t>
      </w:r>
      <w:r>
        <w:rPr>
          <w:color w:val="231F20"/>
          <w:spacing w:val="-12"/>
        </w:rPr>
        <w:t xml:space="preserve"> </w:t>
      </w:r>
      <w:r>
        <w:rPr>
          <w:color w:val="231F20"/>
        </w:rPr>
        <w:t>project</w:t>
      </w:r>
      <w:r>
        <w:rPr>
          <w:color w:val="231F20"/>
          <w:spacing w:val="-11"/>
        </w:rPr>
        <w:t xml:space="preserve"> </w:t>
      </w:r>
      <w:r>
        <w:rPr>
          <w:color w:val="231F20"/>
        </w:rPr>
        <w:t>started</w:t>
      </w:r>
      <w:r>
        <w:rPr>
          <w:color w:val="231F20"/>
          <w:spacing w:val="-12"/>
        </w:rPr>
        <w:t xml:space="preserve"> </w:t>
      </w:r>
      <w:r>
        <w:rPr>
          <w:color w:val="231F20"/>
        </w:rPr>
        <w:t>in</w:t>
      </w:r>
      <w:r>
        <w:rPr>
          <w:color w:val="231F20"/>
          <w:spacing w:val="-12"/>
        </w:rPr>
        <w:t xml:space="preserve"> </w:t>
      </w:r>
      <w:r>
        <w:rPr>
          <w:color w:val="231F20"/>
        </w:rPr>
        <w:t>1994.</w:t>
      </w:r>
    </w:p>
    <w:p w14:paraId="06C446A9">
      <w:pPr>
        <w:pStyle w:val="11"/>
        <w:spacing w:before="6"/>
        <w:rPr>
          <w:sz w:val="35"/>
        </w:rPr>
      </w:pPr>
    </w:p>
    <w:p w14:paraId="63E867CD">
      <w:pPr>
        <w:pStyle w:val="11"/>
        <w:spacing w:line="285" w:lineRule="auto"/>
        <w:ind w:left="1200" w:right="1366"/>
        <w:jc w:val="both"/>
      </w:pPr>
      <w:r>
        <w:rPr>
          <w:color w:val="231F20"/>
        </w:rPr>
        <w:t>The</w:t>
      </w:r>
      <w:r>
        <w:rPr>
          <w:color w:val="231F20"/>
          <w:spacing w:val="-12"/>
        </w:rPr>
        <w:t xml:space="preserve"> </w:t>
      </w:r>
      <w:r>
        <w:rPr>
          <w:color w:val="231F20"/>
        </w:rPr>
        <w:t>Mogao</w:t>
      </w:r>
      <w:r>
        <w:rPr>
          <w:color w:val="231F20"/>
          <w:spacing w:val="-12"/>
        </w:rPr>
        <w:t xml:space="preserve"> </w:t>
      </w:r>
      <w:r>
        <w:rPr>
          <w:color w:val="231F20"/>
        </w:rPr>
        <w:t>Caves</w:t>
      </w:r>
      <w:r>
        <w:rPr>
          <w:color w:val="231F20"/>
          <w:spacing w:val="-12"/>
        </w:rPr>
        <w:t xml:space="preserve"> </w:t>
      </w:r>
      <w:r>
        <w:rPr>
          <w:color w:val="231F20"/>
        </w:rPr>
        <w:t>have</w:t>
      </w:r>
      <w:r>
        <w:rPr>
          <w:color w:val="231F20"/>
          <w:spacing w:val="-12"/>
        </w:rPr>
        <w:t xml:space="preserve"> </w:t>
      </w:r>
      <w:r>
        <w:rPr>
          <w:color w:val="231F20"/>
        </w:rPr>
        <w:t>long</w:t>
      </w:r>
      <w:r>
        <w:rPr>
          <w:color w:val="231F20"/>
          <w:spacing w:val="-12"/>
        </w:rPr>
        <w:t xml:space="preserve"> </w:t>
      </w:r>
      <w:r>
        <w:rPr>
          <w:color w:val="231F20"/>
        </w:rPr>
        <w:t>been</w:t>
      </w:r>
      <w:r>
        <w:rPr>
          <w:color w:val="231F20"/>
          <w:spacing w:val="-12"/>
        </w:rPr>
        <w:t xml:space="preserve"> </w:t>
      </w:r>
      <w:r>
        <w:rPr>
          <w:color w:val="231F20"/>
        </w:rPr>
        <w:t>a</w:t>
      </w:r>
      <w:r>
        <w:rPr>
          <w:color w:val="231F20"/>
          <w:spacing w:val="-12"/>
        </w:rPr>
        <w:t xml:space="preserve"> </w:t>
      </w:r>
      <w:r>
        <w:rPr>
          <w:color w:val="231F20"/>
        </w:rPr>
        <w:t>meeting</w:t>
      </w:r>
      <w:r>
        <w:rPr>
          <w:color w:val="231F20"/>
          <w:spacing w:val="-12"/>
        </w:rPr>
        <w:t xml:space="preserve"> </w:t>
      </w:r>
      <w:r>
        <w:rPr>
          <w:color w:val="231F20"/>
        </w:rPr>
        <w:t>point</w:t>
      </w:r>
      <w:r>
        <w:rPr>
          <w:color w:val="231F20"/>
          <w:spacing w:val="-12"/>
        </w:rPr>
        <w:t xml:space="preserve"> </w:t>
      </w:r>
      <w:r>
        <w:rPr>
          <w:color w:val="231F20"/>
        </w:rPr>
        <w:t>for</w:t>
      </w:r>
      <w:r>
        <w:rPr>
          <w:color w:val="231F20"/>
          <w:spacing w:val="-12"/>
        </w:rPr>
        <w:t xml:space="preserve"> </w:t>
      </w:r>
      <w:r>
        <w:rPr>
          <w:color w:val="231F20"/>
        </w:rPr>
        <w:t>different</w:t>
      </w:r>
      <w:r>
        <w:rPr>
          <w:color w:val="231F20"/>
          <w:spacing w:val="-12"/>
        </w:rPr>
        <w:t xml:space="preserve"> </w:t>
      </w:r>
      <w:r>
        <w:rPr>
          <w:color w:val="231F20"/>
        </w:rPr>
        <w:t>cultures</w:t>
      </w:r>
      <w:r>
        <w:rPr>
          <w:color w:val="231F20"/>
          <w:spacing w:val="-12"/>
        </w:rPr>
        <w:t xml:space="preserve"> </w:t>
      </w:r>
      <w:r>
        <w:rPr>
          <w:color w:val="231F20"/>
        </w:rPr>
        <w:t>and</w:t>
      </w:r>
      <w:r>
        <w:rPr>
          <w:color w:val="231F20"/>
          <w:spacing w:val="-12"/>
        </w:rPr>
        <w:t xml:space="preserve"> </w:t>
      </w:r>
      <w:r>
        <w:rPr>
          <w:color w:val="231F20"/>
        </w:rPr>
        <w:t>are</w:t>
      </w:r>
      <w:r>
        <w:rPr>
          <w:color w:val="231F20"/>
          <w:spacing w:val="-12"/>
        </w:rPr>
        <w:t xml:space="preserve"> </w:t>
      </w:r>
      <w:r>
        <w:rPr>
          <w:color w:val="231F20"/>
        </w:rPr>
        <w:t>part</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history of</w:t>
      </w:r>
      <w:r>
        <w:rPr>
          <w:color w:val="231F20"/>
          <w:spacing w:val="-16"/>
        </w:rPr>
        <w:t xml:space="preserve"> </w:t>
      </w:r>
      <w:r>
        <w:rPr>
          <w:color w:val="231F20"/>
        </w:rPr>
        <w:t>many</w:t>
      </w:r>
      <w:r>
        <w:rPr>
          <w:color w:val="231F20"/>
          <w:spacing w:val="-15"/>
        </w:rPr>
        <w:t xml:space="preserve"> </w:t>
      </w:r>
      <w:r>
        <w:rPr>
          <w:color w:val="231F20"/>
        </w:rPr>
        <w:t>countries.</w:t>
      </w:r>
      <w:r>
        <w:rPr>
          <w:color w:val="231F20"/>
          <w:spacing w:val="-15"/>
        </w:rPr>
        <w:t xml:space="preserve"> </w:t>
      </w:r>
      <w:r>
        <w:rPr>
          <w:color w:val="231F20"/>
        </w:rPr>
        <w:t>Today,</w:t>
      </w:r>
      <w:r>
        <w:rPr>
          <w:color w:val="231F20"/>
          <w:spacing w:val="-16"/>
        </w:rPr>
        <w:t xml:space="preserve"> </w:t>
      </w:r>
      <w:r>
        <w:rPr>
          <w:color w:val="231F20"/>
        </w:rPr>
        <w:t>the</w:t>
      </w:r>
      <w:r>
        <w:rPr>
          <w:color w:val="231F20"/>
          <w:spacing w:val="-15"/>
        </w:rPr>
        <w:t xml:space="preserve"> </w:t>
      </w:r>
      <w:r>
        <w:rPr>
          <w:color w:val="231F20"/>
        </w:rPr>
        <w:t>caves</w:t>
      </w:r>
      <w:r>
        <w:rPr>
          <w:color w:val="231F20"/>
          <w:spacing w:val="-15"/>
        </w:rPr>
        <w:t xml:space="preserve"> </w:t>
      </w:r>
      <w:r>
        <w:rPr>
          <w:color w:val="231F20"/>
        </w:rPr>
        <w:t>are</w:t>
      </w:r>
      <w:r>
        <w:rPr>
          <w:color w:val="231F20"/>
          <w:spacing w:val="-15"/>
        </w:rPr>
        <w:t xml:space="preserve"> </w:t>
      </w:r>
      <w:r>
        <w:rPr>
          <w:color w:val="231F20"/>
        </w:rPr>
        <w:t>just</w:t>
      </w:r>
      <w:r>
        <w:rPr>
          <w:color w:val="231F20"/>
          <w:spacing w:val="-16"/>
        </w:rPr>
        <w:t xml:space="preserve"> </w:t>
      </w:r>
      <w:r>
        <w:rPr>
          <w:color w:val="231F20"/>
        </w:rPr>
        <w:t>as</w:t>
      </w:r>
      <w:r>
        <w:rPr>
          <w:color w:val="231F20"/>
          <w:spacing w:val="-15"/>
        </w:rPr>
        <w:t xml:space="preserve"> </w:t>
      </w:r>
      <w:r>
        <w:rPr>
          <w:color w:val="231F20"/>
        </w:rPr>
        <w:t>international</w:t>
      </w:r>
      <w:r>
        <w:rPr>
          <w:color w:val="231F20"/>
          <w:spacing w:val="-15"/>
        </w:rPr>
        <w:t xml:space="preserve"> </w:t>
      </w:r>
      <w:r>
        <w:rPr>
          <w:color w:val="231F20"/>
        </w:rPr>
        <w:t>as</w:t>
      </w:r>
      <w:r>
        <w:rPr>
          <w:color w:val="231F20"/>
          <w:spacing w:val="-16"/>
        </w:rPr>
        <w:t xml:space="preserve"> </w:t>
      </w:r>
      <w:r>
        <w:rPr>
          <w:color w:val="231F20"/>
        </w:rPr>
        <w:t>they</w:t>
      </w:r>
      <w:r>
        <w:rPr>
          <w:color w:val="231F20"/>
          <w:spacing w:val="-15"/>
        </w:rPr>
        <w:t xml:space="preserve"> </w:t>
      </w:r>
      <w:r>
        <w:rPr>
          <w:color w:val="231F20"/>
        </w:rPr>
        <w:t>were</w:t>
      </w:r>
      <w:r>
        <w:rPr>
          <w:color w:val="231F20"/>
          <w:spacing w:val="-15"/>
        </w:rPr>
        <w:t xml:space="preserve"> </w:t>
      </w:r>
      <w:r>
        <w:rPr>
          <w:color w:val="231F20"/>
        </w:rPr>
        <w:t>at</w:t>
      </w:r>
      <w:r>
        <w:rPr>
          <w:color w:val="231F20"/>
          <w:spacing w:val="-15"/>
        </w:rPr>
        <w:t xml:space="preserve"> </w:t>
      </w:r>
      <w:r>
        <w:rPr>
          <w:color w:val="231F20"/>
        </w:rPr>
        <w:t>the</w:t>
      </w:r>
      <w:r>
        <w:rPr>
          <w:color w:val="231F20"/>
          <w:spacing w:val="-16"/>
        </w:rPr>
        <w:t xml:space="preserve"> </w:t>
      </w:r>
      <w:r>
        <w:rPr>
          <w:color w:val="231F20"/>
        </w:rPr>
        <w:t>time</w:t>
      </w:r>
      <w:r>
        <w:rPr>
          <w:color w:val="231F20"/>
          <w:spacing w:val="-15"/>
        </w:rPr>
        <w:t xml:space="preserve"> </w:t>
      </w:r>
      <w:r>
        <w:rPr>
          <w:color w:val="231F20"/>
        </w:rPr>
        <w:t>when</w:t>
      </w:r>
      <w:r>
        <w:rPr>
          <w:color w:val="231F20"/>
          <w:spacing w:val="-15"/>
        </w:rPr>
        <w:t xml:space="preserve"> </w:t>
      </w:r>
      <w:r>
        <w:rPr>
          <w:color w:val="231F20"/>
        </w:rPr>
        <w:t>people travelled</w:t>
      </w:r>
      <w:r>
        <w:rPr>
          <w:color w:val="231F20"/>
          <w:spacing w:val="-4"/>
        </w:rPr>
        <w:t xml:space="preserve"> </w:t>
      </w:r>
      <w:r>
        <w:rPr>
          <w:color w:val="231F20"/>
        </w:rPr>
        <w:t>the</w:t>
      </w:r>
      <w:r>
        <w:rPr>
          <w:color w:val="231F20"/>
          <w:spacing w:val="-4"/>
        </w:rPr>
        <w:t xml:space="preserve"> </w:t>
      </w:r>
      <w:r>
        <w:rPr>
          <w:color w:val="231F20"/>
        </w:rPr>
        <w:t>Silk</w:t>
      </w:r>
      <w:r>
        <w:rPr>
          <w:color w:val="231F20"/>
          <w:spacing w:val="-4"/>
        </w:rPr>
        <w:t xml:space="preserve"> </w:t>
      </w:r>
      <w:r>
        <w:rPr>
          <w:color w:val="231F20"/>
        </w:rPr>
        <w:t>Road.</w:t>
      </w:r>
      <w:r>
        <w:rPr>
          <w:color w:val="231F20"/>
          <w:spacing w:val="-4"/>
        </w:rPr>
        <w:t xml:space="preserve"> </w:t>
      </w:r>
      <w:r>
        <w:rPr>
          <w:color w:val="231F20"/>
        </w:rPr>
        <w:t>Tourists</w:t>
      </w:r>
      <w:r>
        <w:rPr>
          <w:color w:val="231F20"/>
          <w:spacing w:val="-4"/>
        </w:rPr>
        <w:t xml:space="preserve"> </w:t>
      </w:r>
      <w:r>
        <w:rPr>
          <w:color w:val="231F20"/>
        </w:rPr>
        <w:t>from</w:t>
      </w:r>
      <w:r>
        <w:rPr>
          <w:color w:val="231F20"/>
          <w:spacing w:val="-4"/>
        </w:rPr>
        <w:t xml:space="preserve"> </w:t>
      </w:r>
      <w:r>
        <w:rPr>
          <w:color w:val="231F20"/>
        </w:rPr>
        <w:t>all</w:t>
      </w:r>
      <w:r>
        <w:rPr>
          <w:color w:val="231F20"/>
          <w:spacing w:val="-4"/>
        </w:rPr>
        <w:t xml:space="preserve"> </w:t>
      </w:r>
      <w:r>
        <w:rPr>
          <w:color w:val="231F20"/>
        </w:rPr>
        <w:t>over</w:t>
      </w:r>
      <w:r>
        <w:rPr>
          <w:color w:val="231F20"/>
          <w:spacing w:val="-4"/>
        </w:rPr>
        <w:t xml:space="preserve"> </w:t>
      </w:r>
      <w:r>
        <w:rPr>
          <w:color w:val="231F20"/>
        </w:rPr>
        <w:t>the</w:t>
      </w:r>
      <w:r>
        <w:rPr>
          <w:color w:val="231F20"/>
          <w:spacing w:val="-4"/>
        </w:rPr>
        <w:t xml:space="preserve"> </w:t>
      </w:r>
      <w:r>
        <w:rPr>
          <w:color w:val="231F20"/>
        </w:rPr>
        <w:t>world</w:t>
      </w:r>
      <w:r>
        <w:rPr>
          <w:color w:val="231F20"/>
          <w:spacing w:val="-4"/>
        </w:rPr>
        <w:t xml:space="preserve"> </w:t>
      </w:r>
      <w:r>
        <w:rPr>
          <w:color w:val="231F20"/>
        </w:rPr>
        <w:t>visit</w:t>
      </w:r>
      <w:r>
        <w:rPr>
          <w:color w:val="231F20"/>
          <w:spacing w:val="-4"/>
        </w:rPr>
        <w:t xml:space="preserve"> </w:t>
      </w:r>
      <w:r>
        <w:rPr>
          <w:color w:val="231F20"/>
        </w:rPr>
        <w:t>Dunhuang</w:t>
      </w:r>
      <w:r>
        <w:rPr>
          <w:color w:val="231F20"/>
          <w:spacing w:val="-4"/>
        </w:rPr>
        <w:t xml:space="preserve"> </w:t>
      </w:r>
      <w:r>
        <w:rPr>
          <w:color w:val="231F20"/>
        </w:rPr>
        <w:t>to</w:t>
      </w:r>
      <w:r>
        <w:rPr>
          <w:color w:val="231F20"/>
          <w:spacing w:val="-4"/>
        </w:rPr>
        <w:t xml:space="preserve"> </w:t>
      </w:r>
      <w:r>
        <w:rPr>
          <w:color w:val="231F20"/>
        </w:rPr>
        <w:t>see</w:t>
      </w:r>
      <w:r>
        <w:rPr>
          <w:color w:val="231F20"/>
          <w:spacing w:val="-4"/>
        </w:rPr>
        <w:t xml:space="preserve"> </w:t>
      </w:r>
      <w:r>
        <w:rPr>
          <w:color w:val="231F20"/>
        </w:rPr>
        <w:t>the</w:t>
      </w:r>
      <w:r>
        <w:rPr>
          <w:color w:val="231F20"/>
          <w:spacing w:val="-4"/>
        </w:rPr>
        <w:t xml:space="preserve"> </w:t>
      </w:r>
      <w:r>
        <w:rPr>
          <w:color w:val="231F20"/>
        </w:rPr>
        <w:t>caves,</w:t>
      </w:r>
      <w:r>
        <w:rPr>
          <w:color w:val="231F20"/>
          <w:spacing w:val="-4"/>
        </w:rPr>
        <w:t xml:space="preserve"> </w:t>
      </w:r>
      <w:r>
        <w:rPr>
          <w:color w:val="231F20"/>
        </w:rPr>
        <w:t>and</w:t>
      </w:r>
      <w:r>
        <w:rPr>
          <w:color w:val="231F20"/>
          <w:spacing w:val="-4"/>
        </w:rPr>
        <w:t xml:space="preserve"> </w:t>
      </w:r>
      <w:r>
        <w:rPr>
          <w:color w:val="231F20"/>
        </w:rPr>
        <w:t>the Getty</w:t>
      </w:r>
      <w:r>
        <w:rPr>
          <w:color w:val="231F20"/>
          <w:spacing w:val="-8"/>
        </w:rPr>
        <w:t xml:space="preserve"> </w:t>
      </w:r>
      <w:r>
        <w:rPr>
          <w:color w:val="231F20"/>
        </w:rPr>
        <w:t>Museum</w:t>
      </w:r>
      <w:r>
        <w:rPr>
          <w:color w:val="231F20"/>
          <w:spacing w:val="-8"/>
        </w:rPr>
        <w:t xml:space="preserve"> </w:t>
      </w:r>
      <w:r>
        <w:rPr>
          <w:color w:val="231F20"/>
        </w:rPr>
        <w:t>in</w:t>
      </w:r>
      <w:r>
        <w:rPr>
          <w:color w:val="231F20"/>
          <w:spacing w:val="-8"/>
        </w:rPr>
        <w:t xml:space="preserve"> </w:t>
      </w:r>
      <w:r>
        <w:rPr>
          <w:color w:val="231F20"/>
        </w:rPr>
        <w:t>Los</w:t>
      </w:r>
      <w:r>
        <w:rPr>
          <w:color w:val="231F20"/>
          <w:spacing w:val="-8"/>
        </w:rPr>
        <w:t xml:space="preserve"> </w:t>
      </w:r>
      <w:r>
        <w:rPr>
          <w:color w:val="231F20"/>
        </w:rPr>
        <w:t>Angeles</w:t>
      </w:r>
      <w:r>
        <w:rPr>
          <w:color w:val="231F20"/>
          <w:spacing w:val="-8"/>
        </w:rPr>
        <w:t xml:space="preserve"> </w:t>
      </w:r>
      <w:r>
        <w:rPr>
          <w:color w:val="231F20"/>
        </w:rPr>
        <w:t>has</w:t>
      </w:r>
      <w:r>
        <w:rPr>
          <w:color w:val="231F20"/>
          <w:spacing w:val="-8"/>
        </w:rPr>
        <w:t xml:space="preserve"> </w:t>
      </w:r>
      <w:r>
        <w:rPr>
          <w:color w:val="231F20"/>
        </w:rPr>
        <w:t>even</w:t>
      </w:r>
      <w:r>
        <w:rPr>
          <w:color w:val="231F20"/>
          <w:spacing w:val="-8"/>
        </w:rPr>
        <w:t xml:space="preserve"> </w:t>
      </w:r>
      <w:r>
        <w:rPr>
          <w:color w:val="231F20"/>
        </w:rPr>
        <w:t>reproduced</w:t>
      </w:r>
      <w:r>
        <w:rPr>
          <w:color w:val="231F20"/>
          <w:spacing w:val="-8"/>
        </w:rPr>
        <w:t xml:space="preserve"> </w:t>
      </w:r>
      <w:r>
        <w:rPr>
          <w:color w:val="231F20"/>
        </w:rPr>
        <w:t>a</w:t>
      </w:r>
      <w:r>
        <w:rPr>
          <w:color w:val="231F20"/>
          <w:spacing w:val="-8"/>
        </w:rPr>
        <w:t xml:space="preserve"> </w:t>
      </w:r>
      <w:r>
        <w:rPr>
          <w:color w:val="231F20"/>
        </w:rPr>
        <w:t>copy</w:t>
      </w:r>
      <w:r>
        <w:rPr>
          <w:color w:val="231F20"/>
          <w:spacing w:val="-8"/>
        </w:rPr>
        <w:t xml:space="preserve"> </w:t>
      </w:r>
      <w:r>
        <w:rPr>
          <w:color w:val="231F20"/>
        </w:rPr>
        <w:t>of</w:t>
      </w:r>
      <w:r>
        <w:rPr>
          <w:color w:val="231F20"/>
          <w:spacing w:val="-8"/>
        </w:rPr>
        <w:t xml:space="preserve"> </w:t>
      </w:r>
      <w:r>
        <w:rPr>
          <w:color w:val="231F20"/>
        </w:rPr>
        <w:t>the</w:t>
      </w:r>
    </w:p>
    <w:p w14:paraId="4F6AB173">
      <w:pPr>
        <w:pStyle w:val="11"/>
        <w:spacing w:line="249" w:lineRule="exact"/>
        <w:ind w:left="1200"/>
        <w:jc w:val="both"/>
      </w:pPr>
      <w:r>
        <w:rPr>
          <w:color w:val="231F20"/>
          <w:spacing w:val="-4"/>
        </w:rPr>
        <w:t>caves</w:t>
      </w:r>
      <w:r>
        <w:rPr>
          <w:color w:val="231F20"/>
          <w:spacing w:val="-6"/>
        </w:rPr>
        <w:t xml:space="preserve"> </w:t>
      </w:r>
      <w:r>
        <w:rPr>
          <w:color w:val="231F20"/>
          <w:spacing w:val="-4"/>
        </w:rPr>
        <w:t>and</w:t>
      </w:r>
      <w:r>
        <w:rPr>
          <w:color w:val="231F20"/>
          <w:spacing w:val="-5"/>
        </w:rPr>
        <w:t xml:space="preserve"> </w:t>
      </w:r>
      <w:r>
        <w:rPr>
          <w:color w:val="231F20"/>
          <w:spacing w:val="-4"/>
        </w:rPr>
        <w:t>paintings</w:t>
      </w:r>
      <w:r>
        <w:rPr>
          <w:color w:val="231F20"/>
          <w:spacing w:val="-5"/>
        </w:rPr>
        <w:t xml:space="preserve"> </w:t>
      </w:r>
      <w:r>
        <w:rPr>
          <w:color w:val="231F20"/>
          <w:spacing w:val="-4"/>
        </w:rPr>
        <w:t>for</w:t>
      </w:r>
      <w:r>
        <w:rPr>
          <w:color w:val="231F20"/>
          <w:spacing w:val="-5"/>
        </w:rPr>
        <w:t xml:space="preserve"> </w:t>
      </w:r>
      <w:r>
        <w:rPr>
          <w:color w:val="231F20"/>
          <w:spacing w:val="-4"/>
        </w:rPr>
        <w:t>people</w:t>
      </w:r>
      <w:r>
        <w:rPr>
          <w:color w:val="231F20"/>
          <w:spacing w:val="-5"/>
        </w:rPr>
        <w:t xml:space="preserve"> </w:t>
      </w:r>
      <w:r>
        <w:rPr>
          <w:color w:val="231F20"/>
          <w:spacing w:val="-4"/>
        </w:rPr>
        <w:t>to</w:t>
      </w:r>
      <w:r>
        <w:rPr>
          <w:color w:val="231F20"/>
          <w:spacing w:val="-5"/>
        </w:rPr>
        <w:t xml:space="preserve"> </w:t>
      </w:r>
      <w:r>
        <w:rPr>
          <w:color w:val="231F20"/>
          <w:spacing w:val="-4"/>
        </w:rPr>
        <w:t>admire</w:t>
      </w:r>
      <w:r>
        <w:rPr>
          <w:color w:val="231F20"/>
          <w:spacing w:val="-5"/>
        </w:rPr>
        <w:t xml:space="preserve"> </w:t>
      </w:r>
      <w:r>
        <w:rPr>
          <w:color w:val="231F20"/>
          <w:spacing w:val="-4"/>
        </w:rPr>
        <w:t>in</w:t>
      </w:r>
      <w:r>
        <w:rPr>
          <w:color w:val="231F20"/>
          <w:spacing w:val="-6"/>
        </w:rPr>
        <w:t xml:space="preserve"> </w:t>
      </w:r>
      <w:r>
        <w:rPr>
          <w:color w:val="231F20"/>
          <w:spacing w:val="-4"/>
        </w:rPr>
        <w:t>America.</w:t>
      </w:r>
    </w:p>
    <w:p w14:paraId="350E15FD">
      <w:pPr>
        <w:pStyle w:val="11"/>
        <w:rPr>
          <w:sz w:val="26"/>
        </w:rPr>
      </w:pPr>
    </w:p>
    <w:p w14:paraId="22745F72">
      <w:pPr>
        <w:pStyle w:val="11"/>
        <w:spacing w:before="161" w:line="285" w:lineRule="auto"/>
        <w:ind w:left="1198" w:right="4536" w:firstLine="1"/>
        <w:jc w:val="both"/>
      </w:pPr>
      <w:r>
        <w:rPr>
          <w:color w:val="231F20"/>
        </w:rPr>
        <w:t>By sharing so many digital photos over the Internet, the group hopes to promote even wider interest around the world in China’s ancient history, culture, and traditions. They also hope to</w:t>
      </w:r>
      <w:r>
        <w:rPr>
          <w:color w:val="231F20"/>
          <w:spacing w:val="-12"/>
        </w:rPr>
        <w:t xml:space="preserve"> </w:t>
      </w:r>
      <w:r>
        <w:rPr>
          <w:b/>
          <w:color w:val="231F20"/>
        </w:rPr>
        <w:t>further</w:t>
      </w:r>
      <w:r>
        <w:rPr>
          <w:b/>
          <w:color w:val="231F20"/>
          <w:spacing w:val="-12"/>
        </w:rPr>
        <w:t xml:space="preserve"> </w:t>
      </w:r>
      <w:r>
        <w:rPr>
          <w:color w:val="231F20"/>
        </w:rPr>
        <w:t>educate</w:t>
      </w:r>
      <w:r>
        <w:rPr>
          <w:color w:val="231F20"/>
          <w:spacing w:val="-12"/>
        </w:rPr>
        <w:t xml:space="preserve"> </w:t>
      </w:r>
      <w:r>
        <w:rPr>
          <w:color w:val="231F20"/>
        </w:rPr>
        <w:t>people</w:t>
      </w:r>
      <w:r>
        <w:rPr>
          <w:color w:val="231F20"/>
          <w:spacing w:val="-12"/>
        </w:rPr>
        <w:t xml:space="preserve"> </w:t>
      </w:r>
      <w:r>
        <w:rPr>
          <w:color w:val="231F20"/>
        </w:rPr>
        <w:t>about</w:t>
      </w:r>
      <w:r>
        <w:rPr>
          <w:color w:val="231F20"/>
          <w:spacing w:val="-12"/>
        </w:rPr>
        <w:t xml:space="preserve"> </w:t>
      </w:r>
      <w:r>
        <w:rPr>
          <w:color w:val="231F20"/>
        </w:rPr>
        <w:t>the</w:t>
      </w:r>
      <w:r>
        <w:rPr>
          <w:color w:val="231F20"/>
          <w:spacing w:val="-12"/>
        </w:rPr>
        <w:t xml:space="preserve"> </w:t>
      </w:r>
      <w:r>
        <w:rPr>
          <w:color w:val="231F20"/>
        </w:rPr>
        <w:t>importance</w:t>
      </w:r>
      <w:r>
        <w:rPr>
          <w:color w:val="231F20"/>
          <w:spacing w:val="-12"/>
        </w:rPr>
        <w:t xml:space="preserve"> </w:t>
      </w:r>
      <w:r>
        <w:rPr>
          <w:color w:val="231F20"/>
        </w:rPr>
        <w:t>of</w:t>
      </w:r>
      <w:r>
        <w:rPr>
          <w:color w:val="231F20"/>
          <w:spacing w:val="-12"/>
        </w:rPr>
        <w:t xml:space="preserve"> </w:t>
      </w:r>
      <w:r>
        <w:rPr>
          <w:color w:val="231F20"/>
        </w:rPr>
        <w:t xml:space="preserve">safeguarding </w:t>
      </w:r>
      <w:r>
        <w:rPr>
          <w:b/>
          <w:color w:val="231F20"/>
        </w:rPr>
        <w:t xml:space="preserve">historic </w:t>
      </w:r>
      <w:r>
        <w:rPr>
          <w:color w:val="231F20"/>
        </w:rPr>
        <w:t>and cultural relics for future generations to understand and</w:t>
      </w:r>
      <w:r>
        <w:rPr>
          <w:color w:val="231F20"/>
          <w:spacing w:val="-14"/>
        </w:rPr>
        <w:t xml:space="preserve"> </w:t>
      </w:r>
      <w:r>
        <w:rPr>
          <w:color w:val="231F20"/>
        </w:rPr>
        <w:t>appreciate.</w:t>
      </w:r>
      <w:r>
        <w:rPr>
          <w:color w:val="231F20"/>
          <w:spacing w:val="-14"/>
        </w:rPr>
        <w:t xml:space="preserve"> </w:t>
      </w:r>
      <w:r>
        <w:rPr>
          <w:color w:val="231F20"/>
        </w:rPr>
        <w:t>As</w:t>
      </w:r>
      <w:r>
        <w:rPr>
          <w:color w:val="231F20"/>
          <w:spacing w:val="-14"/>
        </w:rPr>
        <w:t xml:space="preserve"> </w:t>
      </w:r>
      <w:r>
        <w:rPr>
          <w:color w:val="231F20"/>
        </w:rPr>
        <w:t>one</w:t>
      </w:r>
      <w:r>
        <w:rPr>
          <w:color w:val="231F20"/>
          <w:spacing w:val="-14"/>
        </w:rPr>
        <w:t xml:space="preserve"> </w:t>
      </w:r>
      <w:r>
        <w:rPr>
          <w:color w:val="231F20"/>
        </w:rPr>
        <w:t>researcher</w:t>
      </w:r>
      <w:r>
        <w:rPr>
          <w:color w:val="231F20"/>
          <w:spacing w:val="-14"/>
        </w:rPr>
        <w:t xml:space="preserve"> </w:t>
      </w:r>
      <w:r>
        <w:rPr>
          <w:color w:val="231F20"/>
        </w:rPr>
        <w:t>who</w:t>
      </w:r>
      <w:r>
        <w:rPr>
          <w:color w:val="231F20"/>
          <w:spacing w:val="-14"/>
        </w:rPr>
        <w:t xml:space="preserve"> </w:t>
      </w:r>
      <w:r>
        <w:rPr>
          <w:color w:val="231F20"/>
        </w:rPr>
        <w:t>is</w:t>
      </w:r>
      <w:r>
        <w:rPr>
          <w:color w:val="231F20"/>
          <w:spacing w:val="-14"/>
        </w:rPr>
        <w:t xml:space="preserve"> </w:t>
      </w:r>
      <w:r>
        <w:rPr>
          <w:color w:val="231F20"/>
        </w:rPr>
        <w:t>working</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project explains, “Appreciating one’s own cultural heritage is very important for understanding oneself. Appreciating the cultural heritage of other countries is very important for international communication and understanding.”</w:t>
      </w:r>
    </w:p>
    <w:p w14:paraId="08BD5FE2">
      <w:pPr>
        <w:pStyle w:val="11"/>
        <w:rPr>
          <w:sz w:val="20"/>
        </w:rPr>
      </w:pPr>
    </w:p>
    <w:p w14:paraId="57FD115B">
      <w:pPr>
        <w:pStyle w:val="11"/>
        <w:spacing w:before="3"/>
      </w:pPr>
    </w:p>
    <w:p w14:paraId="4FD2B66F">
      <w:pPr>
        <w:pStyle w:val="15"/>
        <w:numPr>
          <w:ilvl w:val="0"/>
          <w:numId w:val="8"/>
        </w:numPr>
        <w:tabs>
          <w:tab w:val="left" w:pos="1936"/>
        </w:tabs>
        <w:spacing w:before="108" w:after="0" w:line="266" w:lineRule="auto"/>
        <w:ind w:left="1936" w:right="4783" w:hanging="341"/>
        <w:jc w:val="left"/>
        <w:rPr>
          <w:sz w:val="22"/>
        </w:rPr>
      </w:pPr>
      <w:r>
        <w:rPr>
          <w:color w:val="231F20"/>
          <w:sz w:val="22"/>
        </w:rPr>
        <w:t>What are the researchers and scientists trying to do? What modern technology are they using?</w:t>
      </w:r>
    </w:p>
    <w:p w14:paraId="40519ADE">
      <w:pPr>
        <w:pStyle w:val="15"/>
        <w:numPr>
          <w:ilvl w:val="0"/>
          <w:numId w:val="8"/>
        </w:numPr>
        <w:tabs>
          <w:tab w:val="left" w:pos="1936"/>
        </w:tabs>
        <w:spacing w:before="112" w:after="0" w:line="240" w:lineRule="auto"/>
        <w:ind w:left="1936" w:right="0" w:hanging="340"/>
        <w:jc w:val="left"/>
        <w:rPr>
          <w:sz w:val="22"/>
        </w:rPr>
      </w:pPr>
      <w:r>
        <w:rPr>
          <w:color w:val="231F20"/>
          <w:sz w:val="22"/>
        </w:rPr>
        <w:t>Why are</w:t>
      </w:r>
      <w:r>
        <w:rPr>
          <w:color w:val="231F20"/>
          <w:spacing w:val="1"/>
          <w:sz w:val="22"/>
        </w:rPr>
        <w:t xml:space="preserve"> </w:t>
      </w:r>
      <w:r>
        <w:rPr>
          <w:color w:val="231F20"/>
          <w:sz w:val="22"/>
        </w:rPr>
        <w:t>so many</w:t>
      </w:r>
      <w:r>
        <w:rPr>
          <w:color w:val="231F20"/>
          <w:spacing w:val="1"/>
          <w:sz w:val="22"/>
        </w:rPr>
        <w:t xml:space="preserve"> </w:t>
      </w:r>
      <w:r>
        <w:rPr>
          <w:color w:val="231F20"/>
          <w:sz w:val="22"/>
        </w:rPr>
        <w:t>people</w:t>
      </w:r>
      <w:r>
        <w:rPr>
          <w:color w:val="231F20"/>
          <w:spacing w:val="1"/>
          <w:sz w:val="22"/>
        </w:rPr>
        <w:t xml:space="preserve"> </w:t>
      </w:r>
      <w:r>
        <w:rPr>
          <w:color w:val="231F20"/>
          <w:sz w:val="22"/>
        </w:rPr>
        <w:t>interested in</w:t>
      </w:r>
      <w:r>
        <w:rPr>
          <w:color w:val="231F20"/>
          <w:spacing w:val="1"/>
          <w:sz w:val="22"/>
        </w:rPr>
        <w:t xml:space="preserve"> </w:t>
      </w:r>
      <w:r>
        <w:rPr>
          <w:color w:val="231F20"/>
          <w:sz w:val="22"/>
        </w:rPr>
        <w:t>the</w:t>
      </w:r>
      <w:r>
        <w:rPr>
          <w:color w:val="231F20"/>
          <w:spacing w:val="1"/>
          <w:sz w:val="22"/>
        </w:rPr>
        <w:t xml:space="preserve"> </w:t>
      </w:r>
      <w:r>
        <w:rPr>
          <w:color w:val="231F20"/>
          <w:sz w:val="22"/>
        </w:rPr>
        <w:t xml:space="preserve">Mogao </w:t>
      </w:r>
      <w:r>
        <w:rPr>
          <w:color w:val="231F20"/>
          <w:spacing w:val="-2"/>
          <w:sz w:val="22"/>
        </w:rPr>
        <w:t>Caves?</w:t>
      </w:r>
    </w:p>
    <w:p w14:paraId="51D8DF7C">
      <w:pPr>
        <w:pStyle w:val="15"/>
        <w:numPr>
          <w:ilvl w:val="0"/>
          <w:numId w:val="8"/>
        </w:numPr>
        <w:tabs>
          <w:tab w:val="left" w:pos="1936"/>
        </w:tabs>
        <w:spacing w:before="141" w:after="0" w:line="240" w:lineRule="auto"/>
        <w:ind w:left="1936" w:right="0" w:hanging="340"/>
        <w:jc w:val="left"/>
        <w:rPr>
          <w:sz w:val="22"/>
        </w:rPr>
      </w:pPr>
      <w:r>
        <w:rPr>
          <w:color w:val="231F20"/>
          <w:sz w:val="22"/>
        </w:rPr>
        <w:t>What</w:t>
      </w:r>
      <w:r>
        <w:rPr>
          <w:color w:val="231F20"/>
          <w:spacing w:val="4"/>
          <w:sz w:val="22"/>
        </w:rPr>
        <w:t xml:space="preserve"> </w:t>
      </w:r>
      <w:r>
        <w:rPr>
          <w:color w:val="231F20"/>
          <w:sz w:val="22"/>
        </w:rPr>
        <w:t>do</w:t>
      </w:r>
      <w:r>
        <w:rPr>
          <w:color w:val="231F20"/>
          <w:spacing w:val="5"/>
          <w:sz w:val="22"/>
        </w:rPr>
        <w:t xml:space="preserve"> </w:t>
      </w:r>
      <w:r>
        <w:rPr>
          <w:color w:val="231F20"/>
          <w:sz w:val="22"/>
        </w:rPr>
        <w:t>you</w:t>
      </w:r>
      <w:r>
        <w:rPr>
          <w:color w:val="231F20"/>
          <w:spacing w:val="5"/>
          <w:sz w:val="22"/>
        </w:rPr>
        <w:t xml:space="preserve"> </w:t>
      </w:r>
      <w:r>
        <w:rPr>
          <w:color w:val="231F20"/>
          <w:sz w:val="22"/>
        </w:rPr>
        <w:t>think</w:t>
      </w:r>
      <w:r>
        <w:rPr>
          <w:color w:val="231F20"/>
          <w:spacing w:val="5"/>
          <w:sz w:val="22"/>
        </w:rPr>
        <w:t xml:space="preserve"> </w:t>
      </w:r>
      <w:r>
        <w:rPr>
          <w:color w:val="231F20"/>
          <w:sz w:val="22"/>
        </w:rPr>
        <w:t>of</w:t>
      </w:r>
      <w:r>
        <w:rPr>
          <w:color w:val="231F20"/>
          <w:spacing w:val="5"/>
          <w:sz w:val="22"/>
        </w:rPr>
        <w:t xml:space="preserve"> </w:t>
      </w:r>
      <w:r>
        <w:rPr>
          <w:color w:val="231F20"/>
          <w:sz w:val="22"/>
        </w:rPr>
        <w:t>the</w:t>
      </w:r>
      <w:r>
        <w:rPr>
          <w:color w:val="231F20"/>
          <w:spacing w:val="5"/>
          <w:sz w:val="22"/>
        </w:rPr>
        <w:t xml:space="preserve"> </w:t>
      </w:r>
      <w:r>
        <w:rPr>
          <w:color w:val="231F20"/>
          <w:sz w:val="22"/>
        </w:rPr>
        <w:t>researcher’s</w:t>
      </w:r>
      <w:r>
        <w:rPr>
          <w:color w:val="231F20"/>
          <w:spacing w:val="4"/>
          <w:sz w:val="22"/>
        </w:rPr>
        <w:t xml:space="preserve"> </w:t>
      </w:r>
      <w:r>
        <w:rPr>
          <w:color w:val="231F20"/>
          <w:sz w:val="22"/>
        </w:rPr>
        <w:t>opinion</w:t>
      </w:r>
      <w:r>
        <w:rPr>
          <w:color w:val="231F20"/>
          <w:spacing w:val="5"/>
          <w:sz w:val="22"/>
        </w:rPr>
        <w:t xml:space="preserve"> </w:t>
      </w:r>
      <w:r>
        <w:rPr>
          <w:color w:val="231F20"/>
          <w:sz w:val="22"/>
        </w:rPr>
        <w:t>in</w:t>
      </w:r>
      <w:r>
        <w:rPr>
          <w:color w:val="231F20"/>
          <w:spacing w:val="5"/>
          <w:sz w:val="22"/>
        </w:rPr>
        <w:t xml:space="preserve"> </w:t>
      </w:r>
      <w:r>
        <w:rPr>
          <w:color w:val="231F20"/>
          <w:sz w:val="22"/>
        </w:rPr>
        <w:t>the</w:t>
      </w:r>
      <w:r>
        <w:rPr>
          <w:color w:val="231F20"/>
          <w:spacing w:val="5"/>
          <w:sz w:val="22"/>
        </w:rPr>
        <w:t xml:space="preserve"> </w:t>
      </w:r>
      <w:r>
        <w:rPr>
          <w:color w:val="231F20"/>
          <w:sz w:val="22"/>
        </w:rPr>
        <w:t>last</w:t>
      </w:r>
      <w:r>
        <w:rPr>
          <w:color w:val="231F20"/>
          <w:spacing w:val="5"/>
          <w:sz w:val="22"/>
        </w:rPr>
        <w:t xml:space="preserve"> </w:t>
      </w:r>
      <w:r>
        <w:rPr>
          <w:color w:val="231F20"/>
          <w:spacing w:val="-2"/>
          <w:sz w:val="22"/>
        </w:rPr>
        <w:t>paragraph?</w:t>
      </w:r>
    </w:p>
    <w:p w14:paraId="5AE4B2AD">
      <w:pPr>
        <w:pStyle w:val="11"/>
        <w:spacing w:before="5"/>
        <w:rPr>
          <w:sz w:val="28"/>
        </w:rPr>
      </w:pPr>
    </w:p>
    <w:p w14:paraId="5266122D">
      <w:pPr>
        <w:spacing w:before="100"/>
        <w:ind w:left="1596" w:right="0" w:firstLine="0"/>
        <w:jc w:val="left"/>
        <w:rPr>
          <w:rFonts w:ascii="Tahoma"/>
          <w:sz w:val="26"/>
        </w:rPr>
      </w:pPr>
      <w:r>
        <w:rPr>
          <w:rFonts w:ascii="Tahoma"/>
          <w:color w:val="25704A"/>
          <w:spacing w:val="-2"/>
          <w:sz w:val="26"/>
        </w:rPr>
        <w:t>Study</w:t>
      </w:r>
      <w:r>
        <w:rPr>
          <w:rFonts w:ascii="Tahoma"/>
          <w:color w:val="25704A"/>
          <w:spacing w:val="-14"/>
          <w:sz w:val="26"/>
        </w:rPr>
        <w:t xml:space="preserve"> </w:t>
      </w:r>
      <w:r>
        <w:rPr>
          <w:rFonts w:ascii="Tahoma"/>
          <w:color w:val="25704A"/>
          <w:spacing w:val="-2"/>
          <w:sz w:val="26"/>
        </w:rPr>
        <w:t>the</w:t>
      </w:r>
      <w:r>
        <w:rPr>
          <w:rFonts w:ascii="Tahoma"/>
          <w:color w:val="25704A"/>
          <w:spacing w:val="-13"/>
          <w:sz w:val="26"/>
        </w:rPr>
        <w:t xml:space="preserve"> </w:t>
      </w:r>
      <w:r>
        <w:rPr>
          <w:rFonts w:ascii="Tahoma"/>
          <w:color w:val="25704A"/>
          <w:spacing w:val="-2"/>
          <w:sz w:val="26"/>
        </w:rPr>
        <w:t>organisation</w:t>
      </w:r>
      <w:r>
        <w:rPr>
          <w:rFonts w:ascii="Tahoma"/>
          <w:color w:val="25704A"/>
          <w:spacing w:val="-14"/>
          <w:sz w:val="26"/>
        </w:rPr>
        <w:t xml:space="preserve"> </w:t>
      </w:r>
      <w:r>
        <w:rPr>
          <w:rFonts w:ascii="Tahoma"/>
          <w:color w:val="25704A"/>
          <w:spacing w:val="-2"/>
          <w:sz w:val="26"/>
        </w:rPr>
        <w:t>and</w:t>
      </w:r>
      <w:r>
        <w:rPr>
          <w:rFonts w:ascii="Tahoma"/>
          <w:color w:val="25704A"/>
          <w:spacing w:val="-13"/>
          <w:sz w:val="26"/>
        </w:rPr>
        <w:t xml:space="preserve"> </w:t>
      </w:r>
      <w:r>
        <w:rPr>
          <w:rFonts w:ascii="Tahoma"/>
          <w:color w:val="25704A"/>
          <w:spacing w:val="-2"/>
          <w:sz w:val="26"/>
        </w:rPr>
        <w:t>language</w:t>
      </w:r>
      <w:r>
        <w:rPr>
          <w:rFonts w:ascii="Tahoma"/>
          <w:color w:val="25704A"/>
          <w:spacing w:val="-13"/>
          <w:sz w:val="26"/>
        </w:rPr>
        <w:t xml:space="preserve"> </w:t>
      </w:r>
      <w:r>
        <w:rPr>
          <w:rFonts w:ascii="Tahoma"/>
          <w:color w:val="25704A"/>
          <w:spacing w:val="-2"/>
          <w:sz w:val="26"/>
        </w:rPr>
        <w:t>features.</w:t>
      </w:r>
    </w:p>
    <w:p w14:paraId="66C2D83A">
      <w:pPr>
        <w:pStyle w:val="15"/>
        <w:numPr>
          <w:ilvl w:val="0"/>
          <w:numId w:val="9"/>
        </w:numPr>
        <w:tabs>
          <w:tab w:val="left" w:pos="1901"/>
        </w:tabs>
        <w:spacing w:before="213" w:after="0" w:line="240" w:lineRule="auto"/>
        <w:ind w:left="1901" w:right="0" w:hanging="305"/>
        <w:jc w:val="left"/>
        <w:rPr>
          <w:color w:val="231F20"/>
          <w:sz w:val="22"/>
        </w:rPr>
      </w:pPr>
      <w:r>
        <w:rPr>
          <w:color w:val="231F20"/>
          <w:sz w:val="22"/>
        </w:rPr>
        <w:t>Read the</w:t>
      </w:r>
      <w:r>
        <w:rPr>
          <w:color w:val="231F20"/>
          <w:spacing w:val="1"/>
          <w:sz w:val="22"/>
        </w:rPr>
        <w:t xml:space="preserve"> </w:t>
      </w:r>
      <w:r>
        <w:rPr>
          <w:color w:val="231F20"/>
          <w:sz w:val="22"/>
        </w:rPr>
        <w:t>news</w:t>
      </w:r>
      <w:r>
        <w:rPr>
          <w:color w:val="231F20"/>
          <w:spacing w:val="1"/>
          <w:sz w:val="22"/>
        </w:rPr>
        <w:t xml:space="preserve"> </w:t>
      </w:r>
      <w:r>
        <w:rPr>
          <w:color w:val="231F20"/>
          <w:sz w:val="22"/>
        </w:rPr>
        <w:t>report</w:t>
      </w:r>
      <w:r>
        <w:rPr>
          <w:color w:val="231F20"/>
          <w:spacing w:val="1"/>
          <w:sz w:val="22"/>
        </w:rPr>
        <w:t xml:space="preserve"> </w:t>
      </w:r>
      <w:r>
        <w:rPr>
          <w:color w:val="231F20"/>
          <w:sz w:val="22"/>
        </w:rPr>
        <w:t>again</w:t>
      </w:r>
      <w:r>
        <w:rPr>
          <w:color w:val="231F20"/>
          <w:spacing w:val="1"/>
          <w:sz w:val="22"/>
        </w:rPr>
        <w:t xml:space="preserve"> </w:t>
      </w:r>
      <w:r>
        <w:rPr>
          <w:color w:val="231F20"/>
          <w:sz w:val="22"/>
        </w:rPr>
        <w:t>and</w:t>
      </w:r>
      <w:r>
        <w:rPr>
          <w:color w:val="231F20"/>
          <w:spacing w:val="1"/>
          <w:sz w:val="22"/>
        </w:rPr>
        <w:t xml:space="preserve"> </w:t>
      </w:r>
      <w:r>
        <w:rPr>
          <w:color w:val="231F20"/>
          <w:sz w:val="22"/>
        </w:rPr>
        <w:t>find</w:t>
      </w:r>
      <w:r>
        <w:rPr>
          <w:color w:val="231F20"/>
          <w:spacing w:val="1"/>
          <w:sz w:val="22"/>
        </w:rPr>
        <w:t xml:space="preserve"> </w:t>
      </w:r>
      <w:r>
        <w:rPr>
          <w:color w:val="231F20"/>
          <w:sz w:val="22"/>
        </w:rPr>
        <w:t>these</w:t>
      </w:r>
      <w:r>
        <w:rPr>
          <w:color w:val="231F20"/>
          <w:spacing w:val="1"/>
          <w:sz w:val="22"/>
        </w:rPr>
        <w:t xml:space="preserve"> </w:t>
      </w:r>
      <w:r>
        <w:rPr>
          <w:color w:val="231F20"/>
          <w:spacing w:val="-2"/>
          <w:sz w:val="22"/>
        </w:rPr>
        <w:t>parts.</w:t>
      </w:r>
    </w:p>
    <w:p w14:paraId="1F3CEECB">
      <w:pPr>
        <w:pStyle w:val="11"/>
        <w:tabs>
          <w:tab w:val="left" w:pos="4579"/>
          <w:tab w:val="left" w:pos="6479"/>
        </w:tabs>
        <w:spacing w:before="140"/>
        <w:ind w:left="1936"/>
      </w:pPr>
      <w:r>
        <w:rPr>
          <w:color w:val="231F20"/>
        </w:rPr>
        <w:t>A</w:t>
      </w:r>
      <w:r>
        <w:rPr>
          <w:color w:val="231F20"/>
          <w:spacing w:val="29"/>
        </w:rPr>
        <w:t xml:space="preserve"> </w:t>
      </w:r>
      <w:r>
        <w:rPr>
          <w:color w:val="231F20"/>
        </w:rPr>
        <w:t>Lead</w:t>
      </w:r>
      <w:r>
        <w:rPr>
          <w:color w:val="231F20"/>
          <w:spacing w:val="-15"/>
        </w:rPr>
        <w:t xml:space="preserve"> </w:t>
      </w:r>
      <w:r>
        <w:rPr>
          <w:color w:val="231F20"/>
          <w:spacing w:val="-2"/>
        </w:rPr>
        <w:t>sentence</w:t>
      </w:r>
      <w:r>
        <w:rPr>
          <w:color w:val="231F20"/>
        </w:rPr>
        <w:tab/>
      </w:r>
      <w:r>
        <w:rPr>
          <w:color w:val="231F20"/>
        </w:rPr>
        <w:t>B</w:t>
      </w:r>
      <w:r>
        <w:rPr>
          <w:color w:val="231F20"/>
          <w:spacing w:val="29"/>
        </w:rPr>
        <w:t xml:space="preserve"> </w:t>
      </w:r>
      <w:r>
        <w:rPr>
          <w:color w:val="231F20"/>
        </w:rPr>
        <w:t>Direct</w:t>
      </w:r>
      <w:r>
        <w:rPr>
          <w:color w:val="231F20"/>
          <w:spacing w:val="-15"/>
        </w:rPr>
        <w:t xml:space="preserve"> </w:t>
      </w:r>
      <w:r>
        <w:rPr>
          <w:color w:val="231F20"/>
          <w:spacing w:val="-2"/>
        </w:rPr>
        <w:t>quote</w:t>
      </w:r>
      <w:r>
        <w:rPr>
          <w:color w:val="231F20"/>
        </w:rPr>
        <w:tab/>
      </w:r>
      <w:r>
        <w:rPr>
          <w:color w:val="231F20"/>
        </w:rPr>
        <w:t>C</w:t>
      </w:r>
      <w:r>
        <w:rPr>
          <w:color w:val="231F20"/>
          <w:spacing w:val="52"/>
        </w:rPr>
        <w:t xml:space="preserve"> </w:t>
      </w:r>
      <w:r>
        <w:rPr>
          <w:color w:val="231F20"/>
          <w:spacing w:val="-2"/>
        </w:rPr>
        <w:t>Paraphrase</w:t>
      </w:r>
    </w:p>
    <w:p w14:paraId="32852256">
      <w:pPr>
        <w:pStyle w:val="11"/>
        <w:spacing w:before="28"/>
        <w:ind w:left="1936"/>
      </w:pPr>
      <w:r>
        <w:rPr>
          <w:color w:val="231F20"/>
          <w:spacing w:val="-2"/>
        </w:rPr>
        <w:t>D</w:t>
      </w:r>
      <w:r>
        <w:rPr>
          <w:color w:val="231F20"/>
          <w:spacing w:val="13"/>
        </w:rPr>
        <w:t xml:space="preserve"> </w:t>
      </w:r>
      <w:r>
        <w:rPr>
          <w:color w:val="231F20"/>
          <w:spacing w:val="-2"/>
        </w:rPr>
        <w:t>Background</w:t>
      </w:r>
      <w:r>
        <w:rPr>
          <w:color w:val="231F20"/>
          <w:spacing w:val="-14"/>
        </w:rPr>
        <w:t xml:space="preserve"> </w:t>
      </w:r>
      <w:r>
        <w:rPr>
          <w:color w:val="231F20"/>
          <w:spacing w:val="-2"/>
        </w:rPr>
        <w:t>information</w:t>
      </w:r>
      <w:r>
        <w:rPr>
          <w:color w:val="231F20"/>
          <w:spacing w:val="30"/>
        </w:rPr>
        <w:t xml:space="preserve"> </w:t>
      </w:r>
      <w:r>
        <w:rPr>
          <w:color w:val="231F20"/>
          <w:spacing w:val="-2"/>
        </w:rPr>
        <w:t>E</w:t>
      </w:r>
      <w:r>
        <w:rPr>
          <w:color w:val="231F20"/>
          <w:spacing w:val="21"/>
        </w:rPr>
        <w:t xml:space="preserve"> </w:t>
      </w:r>
      <w:r>
        <w:rPr>
          <w:color w:val="231F20"/>
          <w:spacing w:val="-2"/>
        </w:rPr>
        <w:t>Reporting</w:t>
      </w:r>
      <w:r>
        <w:rPr>
          <w:color w:val="231F20"/>
          <w:spacing w:val="-14"/>
        </w:rPr>
        <w:t xml:space="preserve"> </w:t>
      </w:r>
      <w:r>
        <w:rPr>
          <w:color w:val="231F20"/>
          <w:spacing w:val="-2"/>
        </w:rPr>
        <w:t>verbs</w:t>
      </w:r>
      <w:r>
        <w:rPr>
          <w:color w:val="231F20"/>
          <w:spacing w:val="77"/>
        </w:rPr>
        <w:t xml:space="preserve"> </w:t>
      </w:r>
      <w:r>
        <w:rPr>
          <w:color w:val="231F20"/>
          <w:spacing w:val="-2"/>
        </w:rPr>
        <w:t>F</w:t>
      </w:r>
      <w:r>
        <w:rPr>
          <w:color w:val="231F20"/>
          <w:spacing w:val="34"/>
        </w:rPr>
        <w:t xml:space="preserve"> </w:t>
      </w:r>
      <w:r>
        <w:rPr>
          <w:color w:val="231F20"/>
          <w:spacing w:val="-2"/>
        </w:rPr>
        <w:t>Words</w:t>
      </w:r>
      <w:r>
        <w:rPr>
          <w:color w:val="231F20"/>
          <w:spacing w:val="-18"/>
        </w:rPr>
        <w:t xml:space="preserve"> </w:t>
      </w:r>
      <w:r>
        <w:rPr>
          <w:color w:val="231F20"/>
          <w:spacing w:val="-2"/>
        </w:rPr>
        <w:t>to</w:t>
      </w:r>
      <w:r>
        <w:rPr>
          <w:color w:val="231F20"/>
          <w:spacing w:val="-18"/>
        </w:rPr>
        <w:t xml:space="preserve"> </w:t>
      </w:r>
      <w:r>
        <w:rPr>
          <w:color w:val="231F20"/>
          <w:spacing w:val="-2"/>
        </w:rPr>
        <w:t>show</w:t>
      </w:r>
      <w:r>
        <w:rPr>
          <w:color w:val="231F20"/>
          <w:spacing w:val="-18"/>
        </w:rPr>
        <w:t xml:space="preserve"> </w:t>
      </w:r>
      <w:r>
        <w:rPr>
          <w:color w:val="231F20"/>
          <w:spacing w:val="-2"/>
        </w:rPr>
        <w:t>comparison</w:t>
      </w:r>
      <w:r>
        <w:rPr>
          <w:color w:val="231F20"/>
          <w:spacing w:val="-18"/>
        </w:rPr>
        <w:t xml:space="preserve"> </w:t>
      </w:r>
      <w:r>
        <w:rPr>
          <w:color w:val="231F20"/>
          <w:spacing w:val="-2"/>
        </w:rPr>
        <w:t>and/or</w:t>
      </w:r>
      <w:r>
        <w:rPr>
          <w:color w:val="231F20"/>
          <w:spacing w:val="-18"/>
        </w:rPr>
        <w:t xml:space="preserve"> </w:t>
      </w:r>
      <w:r>
        <w:rPr>
          <w:color w:val="231F20"/>
          <w:spacing w:val="-2"/>
        </w:rPr>
        <w:t>contrast</w:t>
      </w:r>
    </w:p>
    <w:p w14:paraId="538B0ED7">
      <w:pPr>
        <w:pStyle w:val="15"/>
        <w:numPr>
          <w:ilvl w:val="0"/>
          <w:numId w:val="9"/>
        </w:numPr>
        <w:tabs>
          <w:tab w:val="left" w:pos="1936"/>
        </w:tabs>
        <w:spacing w:before="140" w:after="0" w:line="240" w:lineRule="auto"/>
        <w:ind w:left="1936" w:right="0" w:hanging="340"/>
        <w:jc w:val="left"/>
        <w:rPr>
          <w:b/>
          <w:color w:val="231F20"/>
          <w:sz w:val="22"/>
        </w:rPr>
      </w:pPr>
      <w:r>
        <w:rPr>
          <w:color w:val="231F20"/>
          <w:sz w:val="22"/>
        </w:rPr>
        <w:t>Underline</w:t>
      </w:r>
      <w:r>
        <w:rPr>
          <w:color w:val="231F20"/>
          <w:spacing w:val="4"/>
          <w:sz w:val="22"/>
        </w:rPr>
        <w:t xml:space="preserve"> </w:t>
      </w:r>
      <w:r>
        <w:rPr>
          <w:color w:val="231F20"/>
          <w:sz w:val="22"/>
        </w:rPr>
        <w:t>the</w:t>
      </w:r>
      <w:r>
        <w:rPr>
          <w:color w:val="231F20"/>
          <w:spacing w:val="5"/>
          <w:sz w:val="22"/>
        </w:rPr>
        <w:t xml:space="preserve"> </w:t>
      </w:r>
      <w:r>
        <w:rPr>
          <w:color w:val="231F20"/>
          <w:sz w:val="22"/>
        </w:rPr>
        <w:t>relative</w:t>
      </w:r>
      <w:r>
        <w:rPr>
          <w:color w:val="231F20"/>
          <w:spacing w:val="5"/>
          <w:sz w:val="22"/>
        </w:rPr>
        <w:t xml:space="preserve"> </w:t>
      </w:r>
      <w:r>
        <w:rPr>
          <w:color w:val="231F20"/>
          <w:sz w:val="22"/>
        </w:rPr>
        <w:t>clauses</w:t>
      </w:r>
      <w:r>
        <w:rPr>
          <w:color w:val="231F20"/>
          <w:spacing w:val="4"/>
          <w:sz w:val="22"/>
        </w:rPr>
        <w:t xml:space="preserve"> </w:t>
      </w:r>
      <w:r>
        <w:rPr>
          <w:color w:val="231F20"/>
          <w:sz w:val="22"/>
        </w:rPr>
        <w:t>that</w:t>
      </w:r>
      <w:r>
        <w:rPr>
          <w:color w:val="231F20"/>
          <w:spacing w:val="5"/>
          <w:sz w:val="22"/>
        </w:rPr>
        <w:t xml:space="preserve"> </w:t>
      </w:r>
      <w:r>
        <w:rPr>
          <w:color w:val="231F20"/>
          <w:sz w:val="22"/>
        </w:rPr>
        <w:t>the</w:t>
      </w:r>
      <w:r>
        <w:rPr>
          <w:color w:val="231F20"/>
          <w:spacing w:val="5"/>
          <w:sz w:val="22"/>
        </w:rPr>
        <w:t xml:space="preserve"> </w:t>
      </w:r>
      <w:r>
        <w:rPr>
          <w:color w:val="231F20"/>
          <w:sz w:val="22"/>
        </w:rPr>
        <w:t>writer</w:t>
      </w:r>
      <w:r>
        <w:rPr>
          <w:color w:val="231F20"/>
          <w:spacing w:val="5"/>
          <w:sz w:val="22"/>
        </w:rPr>
        <w:t xml:space="preserve"> </w:t>
      </w:r>
      <w:r>
        <w:rPr>
          <w:color w:val="231F20"/>
          <w:sz w:val="22"/>
        </w:rPr>
        <w:t>uses</w:t>
      </w:r>
      <w:r>
        <w:rPr>
          <w:color w:val="231F20"/>
          <w:spacing w:val="4"/>
          <w:sz w:val="22"/>
        </w:rPr>
        <w:t xml:space="preserve"> </w:t>
      </w:r>
      <w:r>
        <w:rPr>
          <w:color w:val="231F20"/>
          <w:sz w:val="22"/>
        </w:rPr>
        <w:t>to</w:t>
      </w:r>
      <w:r>
        <w:rPr>
          <w:color w:val="231F20"/>
          <w:spacing w:val="5"/>
          <w:sz w:val="22"/>
        </w:rPr>
        <w:t xml:space="preserve"> </w:t>
      </w:r>
      <w:r>
        <w:rPr>
          <w:color w:val="231F20"/>
          <w:sz w:val="22"/>
        </w:rPr>
        <w:t>identify</w:t>
      </w:r>
      <w:r>
        <w:rPr>
          <w:color w:val="231F20"/>
          <w:spacing w:val="5"/>
          <w:sz w:val="22"/>
        </w:rPr>
        <w:t xml:space="preserve"> </w:t>
      </w:r>
      <w:r>
        <w:rPr>
          <w:color w:val="231F20"/>
          <w:sz w:val="22"/>
        </w:rPr>
        <w:t>the</w:t>
      </w:r>
      <w:r>
        <w:rPr>
          <w:color w:val="231F20"/>
          <w:spacing w:val="4"/>
          <w:sz w:val="22"/>
        </w:rPr>
        <w:t xml:space="preserve"> </w:t>
      </w:r>
      <w:r>
        <w:rPr>
          <w:color w:val="231F20"/>
          <w:spacing w:val="-2"/>
          <w:sz w:val="22"/>
        </w:rPr>
        <w:t>following.</w:t>
      </w:r>
    </w:p>
    <w:p w14:paraId="276FFB10">
      <w:pPr>
        <w:pStyle w:val="11"/>
        <w:tabs>
          <w:tab w:val="left" w:pos="4579"/>
          <w:tab w:val="left" w:pos="6479"/>
        </w:tabs>
        <w:spacing w:before="27"/>
        <w:ind w:left="1936"/>
        <w:rPr>
          <w:rFonts w:ascii="Trebuchet MS"/>
        </w:rPr>
      </w:pPr>
      <w:r>
        <w:rPr>
          <w:color w:val="231F20"/>
        </w:rPr>
        <w:t>A</w:t>
      </w:r>
      <w:r>
        <w:rPr>
          <w:color w:val="231F20"/>
          <w:spacing w:val="61"/>
        </w:rPr>
        <w:t xml:space="preserve"> </w:t>
      </w:r>
      <w:r>
        <w:rPr>
          <w:rFonts w:ascii="Trebuchet MS"/>
          <w:color w:val="231F20"/>
          <w:spacing w:val="-2"/>
        </w:rPr>
        <w:t>things</w:t>
      </w:r>
      <w:r>
        <w:rPr>
          <w:rFonts w:ascii="Trebuchet MS"/>
          <w:color w:val="231F20"/>
        </w:rPr>
        <w:tab/>
      </w:r>
      <w:r>
        <w:rPr>
          <w:color w:val="231F20"/>
        </w:rPr>
        <w:t>B</w:t>
      </w:r>
      <w:r>
        <w:rPr>
          <w:color w:val="231F20"/>
          <w:spacing w:val="68"/>
        </w:rPr>
        <w:t xml:space="preserve"> </w:t>
      </w:r>
      <w:r>
        <w:rPr>
          <w:rFonts w:ascii="Trebuchet MS"/>
          <w:color w:val="231F20"/>
          <w:spacing w:val="-2"/>
        </w:rPr>
        <w:t>people</w:t>
      </w:r>
      <w:r>
        <w:rPr>
          <w:rFonts w:ascii="Trebuchet MS"/>
          <w:color w:val="231F20"/>
        </w:rPr>
        <w:tab/>
      </w:r>
      <w:r>
        <w:rPr>
          <w:color w:val="231F20"/>
        </w:rPr>
        <w:t>C</w:t>
      </w:r>
      <w:r>
        <w:rPr>
          <w:color w:val="231F20"/>
          <w:spacing w:val="59"/>
        </w:rPr>
        <w:t xml:space="preserve"> </w:t>
      </w:r>
      <w:r>
        <w:rPr>
          <w:rFonts w:ascii="Trebuchet MS"/>
          <w:color w:val="231F20"/>
          <w:spacing w:val="-4"/>
        </w:rPr>
        <w:t>time</w:t>
      </w:r>
    </w:p>
    <w:p w14:paraId="75DC855B">
      <w:pPr>
        <w:pStyle w:val="11"/>
        <w:spacing w:before="11"/>
        <w:rPr>
          <w:rFonts w:ascii="Trebuchet MS"/>
          <w:sz w:val="26"/>
        </w:rPr>
      </w:pPr>
    </w:p>
    <w:p w14:paraId="21FF22A1">
      <w:pPr>
        <w:tabs>
          <w:tab w:val="left" w:pos="1155"/>
        </w:tabs>
        <w:spacing w:before="97"/>
        <w:ind w:left="671" w:right="0" w:firstLine="0"/>
        <w:jc w:val="left"/>
        <w:rPr>
          <w:sz w:val="18"/>
        </w:rPr>
      </w:pPr>
      <w:r>
        <w:rPr>
          <w:rFonts w:ascii="Tahoma"/>
          <w:color w:val="231F20"/>
          <w:spacing w:val="-10"/>
          <w:sz w:val="20"/>
        </w:rPr>
        <w:t>8</w:t>
      </w:r>
      <w:r>
        <w:rPr>
          <w:rFonts w:ascii="Tahoma"/>
          <w:color w:val="231F20"/>
          <w:sz w:val="20"/>
        </w:rPr>
        <w:tab/>
      </w: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p>
    <w:p w14:paraId="7817025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CDDAD5">
      <w:pPr>
        <w:spacing w:after="0" w:line="240" w:lineRule="auto"/>
        <w:jc w:val="left"/>
        <w:rPr>
          <w:sz w:val="20"/>
        </w:rPr>
        <w:sectPr>
          <w:pgSz w:w="11910" w:h="16840"/>
          <w:pgMar w:top="0" w:right="0" w:bottom="0" w:left="0" w:header="720" w:footer="720" w:gutter="0"/>
          <w:cols w:space="720" w:num="1"/>
        </w:sectPr>
      </w:pPr>
    </w:p>
    <w:p w14:paraId="041BCA97">
      <w:pPr>
        <w:pStyle w:val="11"/>
        <w:rPr>
          <w:sz w:val="20"/>
        </w:rPr>
      </w:pPr>
    </w:p>
    <w:p w14:paraId="406EAD54">
      <w:pPr>
        <w:pStyle w:val="11"/>
        <w:rPr>
          <w:sz w:val="20"/>
        </w:rPr>
      </w:pPr>
    </w:p>
    <w:p w14:paraId="0CC3B48B">
      <w:pPr>
        <w:pStyle w:val="11"/>
        <w:rPr>
          <w:sz w:val="20"/>
        </w:rPr>
      </w:pPr>
    </w:p>
    <w:p w14:paraId="14FF526E">
      <w:pPr>
        <w:pStyle w:val="11"/>
        <w:rPr>
          <w:sz w:val="20"/>
        </w:rPr>
      </w:pPr>
    </w:p>
    <w:p w14:paraId="1502443F">
      <w:pPr>
        <w:pStyle w:val="11"/>
        <w:spacing w:before="8"/>
        <w:rPr>
          <w:sz w:val="20"/>
        </w:rPr>
      </w:pPr>
    </w:p>
    <w:p w14:paraId="5A4B4FE2">
      <w:pPr>
        <w:spacing w:before="129" w:line="213" w:lineRule="auto"/>
        <w:ind w:left="1757" w:right="1294" w:firstLine="0"/>
        <w:jc w:val="left"/>
        <w:rPr>
          <w:rFonts w:ascii="Tahoma"/>
          <w:sz w:val="26"/>
        </w:rPr>
      </w:pPr>
      <w:r>
        <w:rPr>
          <w:rFonts w:ascii="Tahoma"/>
          <w:color w:val="25704A"/>
          <w:spacing w:val="-2"/>
          <w:w w:val="105"/>
          <w:sz w:val="26"/>
        </w:rPr>
        <w:t>Write</w:t>
      </w:r>
      <w:r>
        <w:rPr>
          <w:rFonts w:ascii="Tahoma"/>
          <w:color w:val="25704A"/>
          <w:spacing w:val="-27"/>
          <w:w w:val="105"/>
          <w:sz w:val="26"/>
        </w:rPr>
        <w:t xml:space="preserve"> </w:t>
      </w:r>
      <w:r>
        <w:rPr>
          <w:rFonts w:ascii="Tahoma"/>
          <w:color w:val="25704A"/>
          <w:spacing w:val="-2"/>
          <w:w w:val="105"/>
          <w:sz w:val="26"/>
        </w:rPr>
        <w:t>a</w:t>
      </w:r>
      <w:r>
        <w:rPr>
          <w:rFonts w:ascii="Tahoma"/>
          <w:color w:val="25704A"/>
          <w:spacing w:val="-27"/>
          <w:w w:val="105"/>
          <w:sz w:val="26"/>
        </w:rPr>
        <w:t xml:space="preserve"> </w:t>
      </w:r>
      <w:r>
        <w:rPr>
          <w:rFonts w:ascii="Tahoma"/>
          <w:color w:val="25704A"/>
          <w:spacing w:val="-2"/>
          <w:w w:val="105"/>
          <w:sz w:val="26"/>
        </w:rPr>
        <w:t>news</w:t>
      </w:r>
      <w:r>
        <w:rPr>
          <w:rFonts w:ascii="Tahoma"/>
          <w:color w:val="25704A"/>
          <w:spacing w:val="-27"/>
          <w:w w:val="105"/>
          <w:sz w:val="26"/>
        </w:rPr>
        <w:t xml:space="preserve"> </w:t>
      </w:r>
      <w:r>
        <w:rPr>
          <w:rFonts w:ascii="Tahoma"/>
          <w:color w:val="25704A"/>
          <w:spacing w:val="-2"/>
          <w:w w:val="105"/>
          <w:sz w:val="26"/>
        </w:rPr>
        <w:t>report</w:t>
      </w:r>
      <w:r>
        <w:rPr>
          <w:rFonts w:ascii="Tahoma"/>
          <w:color w:val="25704A"/>
          <w:spacing w:val="-27"/>
          <w:w w:val="105"/>
          <w:sz w:val="26"/>
        </w:rPr>
        <w:t xml:space="preserve"> </w:t>
      </w:r>
      <w:r>
        <w:rPr>
          <w:rFonts w:ascii="Tahoma"/>
          <w:color w:val="25704A"/>
          <w:spacing w:val="-2"/>
          <w:w w:val="105"/>
          <w:sz w:val="26"/>
        </w:rPr>
        <w:t>about</w:t>
      </w:r>
      <w:r>
        <w:rPr>
          <w:rFonts w:ascii="Tahoma"/>
          <w:color w:val="25704A"/>
          <w:spacing w:val="-27"/>
          <w:w w:val="105"/>
          <w:sz w:val="26"/>
        </w:rPr>
        <w:t xml:space="preserve"> </w:t>
      </w:r>
      <w:r>
        <w:rPr>
          <w:rFonts w:ascii="Tahoma"/>
          <w:color w:val="25704A"/>
          <w:spacing w:val="-2"/>
          <w:w w:val="105"/>
          <w:sz w:val="26"/>
        </w:rPr>
        <w:t>a</w:t>
      </w:r>
      <w:r>
        <w:rPr>
          <w:rFonts w:ascii="Tahoma"/>
          <w:color w:val="25704A"/>
          <w:spacing w:val="-27"/>
          <w:w w:val="105"/>
          <w:sz w:val="26"/>
        </w:rPr>
        <w:t xml:space="preserve"> </w:t>
      </w:r>
      <w:r>
        <w:rPr>
          <w:rFonts w:ascii="Tahoma"/>
          <w:color w:val="25704A"/>
          <w:spacing w:val="-2"/>
          <w:w w:val="105"/>
          <w:sz w:val="26"/>
        </w:rPr>
        <w:t>person</w:t>
      </w:r>
      <w:r>
        <w:rPr>
          <w:rFonts w:ascii="Tahoma"/>
          <w:color w:val="25704A"/>
          <w:spacing w:val="-27"/>
          <w:w w:val="105"/>
          <w:sz w:val="26"/>
        </w:rPr>
        <w:t xml:space="preserve"> </w:t>
      </w:r>
      <w:r>
        <w:rPr>
          <w:rFonts w:ascii="Tahoma"/>
          <w:color w:val="25704A"/>
          <w:spacing w:val="-2"/>
          <w:w w:val="105"/>
          <w:sz w:val="26"/>
        </w:rPr>
        <w:t>or</w:t>
      </w:r>
      <w:r>
        <w:rPr>
          <w:rFonts w:ascii="Tahoma"/>
          <w:color w:val="25704A"/>
          <w:spacing w:val="-27"/>
          <w:w w:val="105"/>
          <w:sz w:val="26"/>
        </w:rPr>
        <w:t xml:space="preserve"> </w:t>
      </w:r>
      <w:r>
        <w:rPr>
          <w:rFonts w:ascii="Tahoma"/>
          <w:color w:val="25704A"/>
          <w:spacing w:val="-2"/>
          <w:w w:val="105"/>
          <w:sz w:val="26"/>
        </w:rPr>
        <w:t>group</w:t>
      </w:r>
      <w:r>
        <w:rPr>
          <w:rFonts w:ascii="Tahoma"/>
          <w:color w:val="25704A"/>
          <w:spacing w:val="-27"/>
          <w:w w:val="105"/>
          <w:sz w:val="26"/>
        </w:rPr>
        <w:t xml:space="preserve"> </w:t>
      </w:r>
      <w:r>
        <w:rPr>
          <w:rFonts w:ascii="Tahoma"/>
          <w:color w:val="25704A"/>
          <w:spacing w:val="-2"/>
          <w:w w:val="105"/>
          <w:sz w:val="26"/>
        </w:rPr>
        <w:t>who</w:t>
      </w:r>
      <w:r>
        <w:rPr>
          <w:rFonts w:ascii="Tahoma"/>
          <w:color w:val="25704A"/>
          <w:spacing w:val="-27"/>
          <w:w w:val="105"/>
          <w:sz w:val="26"/>
        </w:rPr>
        <w:t xml:space="preserve"> </w:t>
      </w:r>
      <w:r>
        <w:rPr>
          <w:rFonts w:ascii="Tahoma"/>
          <w:color w:val="25704A"/>
          <w:spacing w:val="-2"/>
          <w:w w:val="105"/>
          <w:sz w:val="26"/>
        </w:rPr>
        <w:t>works</w:t>
      </w:r>
      <w:r>
        <w:rPr>
          <w:rFonts w:ascii="Tahoma"/>
          <w:color w:val="25704A"/>
          <w:spacing w:val="-27"/>
          <w:w w:val="105"/>
          <w:sz w:val="26"/>
        </w:rPr>
        <w:t xml:space="preserve"> </w:t>
      </w:r>
      <w:r>
        <w:rPr>
          <w:rFonts w:ascii="Tahoma"/>
          <w:color w:val="25704A"/>
          <w:spacing w:val="-2"/>
          <w:w w:val="105"/>
          <w:sz w:val="26"/>
        </w:rPr>
        <w:t>to</w:t>
      </w:r>
      <w:r>
        <w:rPr>
          <w:rFonts w:ascii="Tahoma"/>
          <w:color w:val="25704A"/>
          <w:spacing w:val="-27"/>
          <w:w w:val="105"/>
          <w:sz w:val="26"/>
        </w:rPr>
        <w:t xml:space="preserve"> </w:t>
      </w:r>
      <w:r>
        <w:rPr>
          <w:rFonts w:ascii="Tahoma"/>
          <w:color w:val="25704A"/>
          <w:spacing w:val="-2"/>
          <w:w w:val="105"/>
          <w:sz w:val="26"/>
        </w:rPr>
        <w:t>protect</w:t>
      </w:r>
      <w:r>
        <w:rPr>
          <w:rFonts w:ascii="Tahoma"/>
          <w:color w:val="25704A"/>
          <w:spacing w:val="-27"/>
          <w:w w:val="105"/>
          <w:sz w:val="26"/>
        </w:rPr>
        <w:t xml:space="preserve"> </w:t>
      </w:r>
      <w:r>
        <w:rPr>
          <w:rFonts w:ascii="Tahoma"/>
          <w:color w:val="25704A"/>
          <w:spacing w:val="-2"/>
          <w:w w:val="105"/>
          <w:sz w:val="26"/>
        </w:rPr>
        <w:t xml:space="preserve">our </w:t>
      </w:r>
      <w:r>
        <w:rPr>
          <w:rFonts w:ascii="Tahoma"/>
          <w:color w:val="25704A"/>
          <w:sz w:val="26"/>
        </w:rPr>
        <w:t>cultural</w:t>
      </w:r>
      <w:r>
        <w:rPr>
          <w:rFonts w:ascii="Tahoma"/>
          <w:color w:val="25704A"/>
          <w:spacing w:val="-17"/>
          <w:sz w:val="26"/>
        </w:rPr>
        <w:t xml:space="preserve"> </w:t>
      </w:r>
      <w:r>
        <w:rPr>
          <w:rFonts w:ascii="Tahoma"/>
          <w:color w:val="25704A"/>
          <w:sz w:val="26"/>
        </w:rPr>
        <w:t>heritage.</w:t>
      </w:r>
      <w:r>
        <w:rPr>
          <w:rFonts w:ascii="Tahoma"/>
          <w:color w:val="25704A"/>
          <w:spacing w:val="-17"/>
          <w:sz w:val="26"/>
        </w:rPr>
        <w:t xml:space="preserve"> </w:t>
      </w:r>
      <w:r>
        <w:rPr>
          <w:rFonts w:ascii="Tahoma"/>
          <w:color w:val="25704A"/>
          <w:sz w:val="26"/>
        </w:rPr>
        <w:t>You</w:t>
      </w:r>
      <w:r>
        <w:rPr>
          <w:rFonts w:ascii="Tahoma"/>
          <w:color w:val="25704A"/>
          <w:spacing w:val="-17"/>
          <w:sz w:val="26"/>
        </w:rPr>
        <w:t xml:space="preserve"> </w:t>
      </w:r>
      <w:r>
        <w:rPr>
          <w:rFonts w:ascii="Tahoma"/>
          <w:color w:val="25704A"/>
          <w:sz w:val="26"/>
        </w:rPr>
        <w:t>can</w:t>
      </w:r>
      <w:r>
        <w:rPr>
          <w:rFonts w:ascii="Tahoma"/>
          <w:color w:val="25704A"/>
          <w:spacing w:val="-17"/>
          <w:sz w:val="26"/>
        </w:rPr>
        <w:t xml:space="preserve"> </w:t>
      </w:r>
      <w:r>
        <w:rPr>
          <w:rFonts w:ascii="Tahoma"/>
          <w:color w:val="25704A"/>
          <w:sz w:val="26"/>
        </w:rPr>
        <w:t>use</w:t>
      </w:r>
      <w:r>
        <w:rPr>
          <w:rFonts w:ascii="Tahoma"/>
          <w:color w:val="25704A"/>
          <w:spacing w:val="-17"/>
          <w:sz w:val="26"/>
        </w:rPr>
        <w:t xml:space="preserve"> </w:t>
      </w:r>
      <w:r>
        <w:rPr>
          <w:rFonts w:ascii="Tahoma"/>
          <w:color w:val="25704A"/>
          <w:sz w:val="26"/>
        </w:rPr>
        <w:t>the</w:t>
      </w:r>
      <w:r>
        <w:rPr>
          <w:rFonts w:ascii="Tahoma"/>
          <w:color w:val="25704A"/>
          <w:spacing w:val="-17"/>
          <w:sz w:val="26"/>
        </w:rPr>
        <w:t xml:space="preserve"> </w:t>
      </w:r>
      <w:r>
        <w:rPr>
          <w:rFonts w:ascii="Tahoma"/>
          <w:color w:val="25704A"/>
          <w:sz w:val="26"/>
        </w:rPr>
        <w:t>interview</w:t>
      </w:r>
      <w:r>
        <w:rPr>
          <w:rFonts w:ascii="Tahoma"/>
          <w:color w:val="25704A"/>
          <w:spacing w:val="-17"/>
          <w:sz w:val="26"/>
        </w:rPr>
        <w:t xml:space="preserve"> </w:t>
      </w:r>
      <w:r>
        <w:rPr>
          <w:rFonts w:ascii="Tahoma"/>
          <w:color w:val="25704A"/>
          <w:sz w:val="26"/>
        </w:rPr>
        <w:t>notes</w:t>
      </w:r>
      <w:r>
        <w:rPr>
          <w:rFonts w:ascii="Tahoma"/>
          <w:color w:val="25704A"/>
          <w:spacing w:val="-17"/>
          <w:sz w:val="26"/>
        </w:rPr>
        <w:t xml:space="preserve"> </w:t>
      </w:r>
      <w:r>
        <w:rPr>
          <w:rFonts w:ascii="Tahoma"/>
          <w:color w:val="25704A"/>
          <w:sz w:val="26"/>
        </w:rPr>
        <w:t>below</w:t>
      </w:r>
      <w:r>
        <w:rPr>
          <w:rFonts w:ascii="Tahoma"/>
          <w:color w:val="25704A"/>
          <w:spacing w:val="-17"/>
          <w:sz w:val="26"/>
        </w:rPr>
        <w:t xml:space="preserve"> </w:t>
      </w:r>
      <w:r>
        <w:rPr>
          <w:rFonts w:ascii="Tahoma"/>
          <w:color w:val="25704A"/>
          <w:sz w:val="26"/>
        </w:rPr>
        <w:t>or</w:t>
      </w:r>
      <w:r>
        <w:rPr>
          <w:rFonts w:ascii="Tahoma"/>
          <w:color w:val="25704A"/>
          <w:spacing w:val="-17"/>
          <w:sz w:val="26"/>
        </w:rPr>
        <w:t xml:space="preserve"> </w:t>
      </w:r>
      <w:r>
        <w:rPr>
          <w:rFonts w:ascii="Tahoma"/>
          <w:color w:val="25704A"/>
          <w:sz w:val="26"/>
        </w:rPr>
        <w:t>write</w:t>
      </w:r>
      <w:r>
        <w:rPr>
          <w:rFonts w:ascii="Tahoma"/>
          <w:color w:val="25704A"/>
          <w:spacing w:val="-17"/>
          <w:sz w:val="26"/>
        </w:rPr>
        <w:t xml:space="preserve"> </w:t>
      </w:r>
      <w:r>
        <w:rPr>
          <w:rFonts w:ascii="Tahoma"/>
          <w:color w:val="25704A"/>
          <w:sz w:val="26"/>
        </w:rPr>
        <w:t>about</w:t>
      </w:r>
      <w:r>
        <w:rPr>
          <w:rFonts w:ascii="Tahoma"/>
          <w:color w:val="25704A"/>
          <w:spacing w:val="-17"/>
          <w:sz w:val="26"/>
        </w:rPr>
        <w:t xml:space="preserve"> </w:t>
      </w:r>
      <w:r>
        <w:rPr>
          <w:rFonts w:ascii="Tahoma"/>
          <w:color w:val="25704A"/>
          <w:sz w:val="26"/>
        </w:rPr>
        <w:t xml:space="preserve">a </w:t>
      </w:r>
      <w:r>
        <w:rPr>
          <w:rFonts w:ascii="Tahoma"/>
          <w:color w:val="25704A"/>
          <w:w w:val="105"/>
          <w:sz w:val="26"/>
        </w:rPr>
        <w:t>person</w:t>
      </w:r>
      <w:r>
        <w:rPr>
          <w:rFonts w:ascii="Tahoma"/>
          <w:color w:val="25704A"/>
          <w:spacing w:val="-30"/>
          <w:w w:val="105"/>
          <w:sz w:val="26"/>
        </w:rPr>
        <w:t xml:space="preserve"> </w:t>
      </w:r>
      <w:r>
        <w:rPr>
          <w:rFonts w:ascii="Tahoma"/>
          <w:color w:val="25704A"/>
          <w:w w:val="105"/>
          <w:sz w:val="26"/>
        </w:rPr>
        <w:t>or</w:t>
      </w:r>
      <w:r>
        <w:rPr>
          <w:rFonts w:ascii="Tahoma"/>
          <w:color w:val="25704A"/>
          <w:spacing w:val="-29"/>
          <w:w w:val="105"/>
          <w:sz w:val="26"/>
        </w:rPr>
        <w:t xml:space="preserve"> </w:t>
      </w:r>
      <w:r>
        <w:rPr>
          <w:rFonts w:ascii="Tahoma"/>
          <w:color w:val="25704A"/>
          <w:w w:val="105"/>
          <w:sz w:val="26"/>
        </w:rPr>
        <w:t>group</w:t>
      </w:r>
      <w:r>
        <w:rPr>
          <w:rFonts w:ascii="Tahoma"/>
          <w:color w:val="25704A"/>
          <w:spacing w:val="-29"/>
          <w:w w:val="105"/>
          <w:sz w:val="26"/>
        </w:rPr>
        <w:t xml:space="preserve"> </w:t>
      </w:r>
      <w:r>
        <w:rPr>
          <w:rFonts w:ascii="Tahoma"/>
          <w:color w:val="25704A"/>
          <w:w w:val="105"/>
          <w:sz w:val="26"/>
        </w:rPr>
        <w:t>that</w:t>
      </w:r>
      <w:r>
        <w:rPr>
          <w:rFonts w:ascii="Tahoma"/>
          <w:color w:val="25704A"/>
          <w:spacing w:val="-29"/>
          <w:w w:val="105"/>
          <w:sz w:val="26"/>
        </w:rPr>
        <w:t xml:space="preserve"> </w:t>
      </w:r>
      <w:r>
        <w:rPr>
          <w:rFonts w:ascii="Tahoma"/>
          <w:color w:val="25704A"/>
          <w:w w:val="105"/>
          <w:sz w:val="26"/>
        </w:rPr>
        <w:t>you</w:t>
      </w:r>
      <w:r>
        <w:rPr>
          <w:rFonts w:ascii="Tahoma"/>
          <w:color w:val="25704A"/>
          <w:spacing w:val="-29"/>
          <w:w w:val="105"/>
          <w:sz w:val="26"/>
        </w:rPr>
        <w:t xml:space="preserve"> </w:t>
      </w:r>
      <w:r>
        <w:rPr>
          <w:rFonts w:ascii="Tahoma"/>
          <w:color w:val="25704A"/>
          <w:w w:val="105"/>
          <w:sz w:val="26"/>
        </w:rPr>
        <w:t>know</w:t>
      </w:r>
      <w:r>
        <w:rPr>
          <w:rFonts w:ascii="Tahoma"/>
          <w:color w:val="25704A"/>
          <w:spacing w:val="-29"/>
          <w:w w:val="105"/>
          <w:sz w:val="26"/>
        </w:rPr>
        <w:t xml:space="preserve"> </w:t>
      </w:r>
      <w:r>
        <w:rPr>
          <w:rFonts w:ascii="Tahoma"/>
          <w:color w:val="25704A"/>
          <w:w w:val="105"/>
          <w:sz w:val="26"/>
        </w:rPr>
        <w:t>of.</w:t>
      </w:r>
    </w:p>
    <w:p w14:paraId="214BC3F3">
      <w:pPr>
        <w:pStyle w:val="15"/>
        <w:numPr>
          <w:ilvl w:val="0"/>
          <w:numId w:val="10"/>
        </w:numPr>
        <w:tabs>
          <w:tab w:val="left" w:pos="2097"/>
        </w:tabs>
        <w:spacing w:before="200" w:after="0" w:line="240" w:lineRule="auto"/>
        <w:ind w:left="2097" w:right="0" w:hanging="340"/>
        <w:jc w:val="left"/>
        <w:rPr>
          <w:sz w:val="22"/>
        </w:rPr>
      </w:pPr>
      <w:r>
        <w:rPr>
          <w:color w:val="231F20"/>
          <w:sz w:val="22"/>
        </w:rPr>
        <w:t>Read</w:t>
      </w:r>
      <w:r>
        <w:rPr>
          <w:color w:val="231F20"/>
          <w:spacing w:val="-3"/>
          <w:sz w:val="22"/>
        </w:rPr>
        <w:t xml:space="preserve"> </w:t>
      </w:r>
      <w:r>
        <w:rPr>
          <w:color w:val="231F20"/>
          <w:sz w:val="22"/>
        </w:rPr>
        <w:t>the</w:t>
      </w:r>
      <w:r>
        <w:rPr>
          <w:color w:val="231F20"/>
          <w:spacing w:val="-2"/>
          <w:sz w:val="22"/>
        </w:rPr>
        <w:t xml:space="preserve"> </w:t>
      </w:r>
      <w:r>
        <w:rPr>
          <w:color w:val="231F20"/>
          <w:sz w:val="22"/>
        </w:rPr>
        <w:t>interview</w:t>
      </w:r>
      <w:r>
        <w:rPr>
          <w:color w:val="231F20"/>
          <w:spacing w:val="-3"/>
          <w:sz w:val="22"/>
        </w:rPr>
        <w:t xml:space="preserve"> </w:t>
      </w:r>
      <w:r>
        <w:rPr>
          <w:color w:val="231F20"/>
          <w:spacing w:val="-2"/>
          <w:sz w:val="22"/>
        </w:rPr>
        <w:t>notes.</w:t>
      </w:r>
    </w:p>
    <w:p w14:paraId="1643AD75">
      <w:pPr>
        <w:pStyle w:val="11"/>
        <w:spacing w:before="9"/>
        <w:rPr>
          <w:sz w:val="18"/>
        </w:rPr>
      </w:pPr>
      <w:r>
        <mc:AlternateContent>
          <mc:Choice Requires="wpg">
            <w:drawing>
              <wp:anchor distT="0" distB="0" distL="0" distR="0" simplePos="0" relativeHeight="251922432" behindDoc="1" locked="0" layoutInCell="1" allowOverlap="1">
                <wp:simplePos x="0" y="0"/>
                <wp:positionH relativeFrom="page">
                  <wp:posOffset>1057910</wp:posOffset>
                </wp:positionH>
                <wp:positionV relativeFrom="paragraph">
                  <wp:posOffset>152400</wp:posOffset>
                </wp:positionV>
                <wp:extent cx="2835275" cy="1922780"/>
                <wp:effectExtent l="0" t="0" r="0" b="0"/>
                <wp:wrapTopAndBottom/>
                <wp:docPr id="544" name="Group 544"/>
                <wp:cNvGraphicFramePr/>
                <a:graphic xmlns:a="http://schemas.openxmlformats.org/drawingml/2006/main">
                  <a:graphicData uri="http://schemas.microsoft.com/office/word/2010/wordprocessingGroup">
                    <wpg:wgp>
                      <wpg:cNvGrpSpPr/>
                      <wpg:grpSpPr>
                        <a:xfrm>
                          <a:off x="0" y="0"/>
                          <a:ext cx="2835275" cy="1922780"/>
                          <a:chOff x="0" y="0"/>
                          <a:chExt cx="2835275" cy="1922780"/>
                        </a:xfrm>
                      </wpg:grpSpPr>
                      <wps:wsp>
                        <wps:cNvPr id="545" name="Graphic 545"/>
                        <wps:cNvSpPr/>
                        <wps:spPr>
                          <a:xfrm>
                            <a:off x="635" y="635"/>
                            <a:ext cx="2764155" cy="1873250"/>
                          </a:xfrm>
                          <a:custGeom>
                            <a:avLst/>
                            <a:gdLst/>
                            <a:ahLst/>
                            <a:cxnLst/>
                            <a:rect l="l" t="t" r="r" b="b"/>
                            <a:pathLst>
                              <a:path w="2764155" h="1873250">
                                <a:moveTo>
                                  <a:pt x="2692146" y="0"/>
                                </a:moveTo>
                                <a:lnTo>
                                  <a:pt x="72009" y="0"/>
                                </a:ln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4" y="1801241"/>
                                </a:lnTo>
                                <a:lnTo>
                                  <a:pt x="2764154" y="72009"/>
                                </a:lnTo>
                                <a:lnTo>
                                  <a:pt x="2763029" y="30378"/>
                                </a:lnTo>
                                <a:lnTo>
                                  <a:pt x="2755153" y="9001"/>
                                </a:lnTo>
                                <a:lnTo>
                                  <a:pt x="2733776" y="1125"/>
                                </a:lnTo>
                                <a:lnTo>
                                  <a:pt x="2692146" y="0"/>
                                </a:lnTo>
                                <a:close/>
                              </a:path>
                            </a:pathLst>
                          </a:custGeom>
                          <a:solidFill>
                            <a:srgbClr val="E3E4E3"/>
                          </a:solidFill>
                        </wps:spPr>
                        <wps:bodyPr wrap="square" lIns="0" tIns="0" rIns="0" bIns="0" rtlCol="0">
                          <a:noAutofit/>
                        </wps:bodyPr>
                      </wps:wsp>
                      <wps:wsp>
                        <wps:cNvPr id="546" name="Graphic 546"/>
                        <wps:cNvSpPr/>
                        <wps:spPr>
                          <a:xfrm>
                            <a:off x="635" y="635"/>
                            <a:ext cx="2764155" cy="1873250"/>
                          </a:xfrm>
                          <a:custGeom>
                            <a:avLst/>
                            <a:gdLst/>
                            <a:ahLst/>
                            <a:cxnLst/>
                            <a:rect l="l" t="t" r="r" b="b"/>
                            <a:pathLst>
                              <a:path w="2764155" h="1873250">
                                <a:moveTo>
                                  <a:pt x="72009" y="0"/>
                                </a:move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4" y="1801241"/>
                                </a:lnTo>
                                <a:lnTo>
                                  <a:pt x="2764154" y="72009"/>
                                </a:lnTo>
                                <a:lnTo>
                                  <a:pt x="2763029" y="30378"/>
                                </a:lnTo>
                                <a:lnTo>
                                  <a:pt x="2755153" y="9001"/>
                                </a:lnTo>
                                <a:lnTo>
                                  <a:pt x="2733776" y="1125"/>
                                </a:lnTo>
                                <a:lnTo>
                                  <a:pt x="2692146" y="0"/>
                                </a:lnTo>
                                <a:lnTo>
                                  <a:pt x="72009" y="0"/>
                                </a:lnTo>
                                <a:close/>
                              </a:path>
                            </a:pathLst>
                          </a:custGeom>
                          <a:ln w="1270">
                            <a:solidFill>
                              <a:srgbClr val="231F20"/>
                            </a:solidFill>
                            <a:prstDash val="solid"/>
                          </a:ln>
                        </wps:spPr>
                        <wps:bodyPr wrap="square" lIns="0" tIns="0" rIns="0" bIns="0" rtlCol="0">
                          <a:noAutofit/>
                        </wps:bodyPr>
                      </wps:wsp>
                      <wps:wsp>
                        <wps:cNvPr id="547" name="Graphic 547"/>
                        <wps:cNvSpPr/>
                        <wps:spPr>
                          <a:xfrm>
                            <a:off x="35420" y="24561"/>
                            <a:ext cx="2764155" cy="1873250"/>
                          </a:xfrm>
                          <a:custGeom>
                            <a:avLst/>
                            <a:gdLst/>
                            <a:ahLst/>
                            <a:cxnLst/>
                            <a:rect l="l" t="t" r="r" b="b"/>
                            <a:pathLst>
                              <a:path w="2764155" h="1873250">
                                <a:moveTo>
                                  <a:pt x="2692146" y="0"/>
                                </a:moveTo>
                                <a:lnTo>
                                  <a:pt x="72009" y="0"/>
                                </a:ln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4" y="1801241"/>
                                </a:lnTo>
                                <a:lnTo>
                                  <a:pt x="2764154" y="72009"/>
                                </a:lnTo>
                                <a:lnTo>
                                  <a:pt x="2763029" y="30378"/>
                                </a:lnTo>
                                <a:lnTo>
                                  <a:pt x="2755153" y="9001"/>
                                </a:lnTo>
                                <a:lnTo>
                                  <a:pt x="2733776" y="1125"/>
                                </a:lnTo>
                                <a:lnTo>
                                  <a:pt x="2692146" y="0"/>
                                </a:lnTo>
                                <a:close/>
                              </a:path>
                            </a:pathLst>
                          </a:custGeom>
                          <a:solidFill>
                            <a:srgbClr val="E3E4E3"/>
                          </a:solidFill>
                        </wps:spPr>
                        <wps:bodyPr wrap="square" lIns="0" tIns="0" rIns="0" bIns="0" rtlCol="0">
                          <a:noAutofit/>
                        </wps:bodyPr>
                      </wps:wsp>
                      <wps:wsp>
                        <wps:cNvPr id="548" name="Graphic 548"/>
                        <wps:cNvSpPr/>
                        <wps:spPr>
                          <a:xfrm>
                            <a:off x="35420" y="24561"/>
                            <a:ext cx="2764155" cy="1873250"/>
                          </a:xfrm>
                          <a:custGeom>
                            <a:avLst/>
                            <a:gdLst/>
                            <a:ahLst/>
                            <a:cxnLst/>
                            <a:rect l="l" t="t" r="r" b="b"/>
                            <a:pathLst>
                              <a:path w="2764155" h="1873250">
                                <a:moveTo>
                                  <a:pt x="72009" y="0"/>
                                </a:move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4" y="1801241"/>
                                </a:lnTo>
                                <a:lnTo>
                                  <a:pt x="2764154" y="72009"/>
                                </a:lnTo>
                                <a:lnTo>
                                  <a:pt x="2763029" y="30378"/>
                                </a:lnTo>
                                <a:lnTo>
                                  <a:pt x="2755153" y="9001"/>
                                </a:lnTo>
                                <a:lnTo>
                                  <a:pt x="2733776" y="1125"/>
                                </a:lnTo>
                                <a:lnTo>
                                  <a:pt x="2692146" y="0"/>
                                </a:lnTo>
                                <a:lnTo>
                                  <a:pt x="72009" y="0"/>
                                </a:lnTo>
                                <a:close/>
                              </a:path>
                            </a:pathLst>
                          </a:custGeom>
                          <a:ln w="1270">
                            <a:solidFill>
                              <a:srgbClr val="231F20"/>
                            </a:solidFill>
                            <a:prstDash val="solid"/>
                          </a:ln>
                        </wps:spPr>
                        <wps:bodyPr wrap="square" lIns="0" tIns="0" rIns="0" bIns="0" rtlCol="0">
                          <a:noAutofit/>
                        </wps:bodyPr>
                      </wps:wsp>
                      <wps:wsp>
                        <wps:cNvPr id="549" name="Graphic 549"/>
                        <wps:cNvSpPr/>
                        <wps:spPr>
                          <a:xfrm>
                            <a:off x="70370" y="48602"/>
                            <a:ext cx="2764155" cy="1873250"/>
                          </a:xfrm>
                          <a:custGeom>
                            <a:avLst/>
                            <a:gdLst/>
                            <a:ahLst/>
                            <a:cxnLst/>
                            <a:rect l="l" t="t" r="r" b="b"/>
                            <a:pathLst>
                              <a:path w="2764155" h="1873250">
                                <a:moveTo>
                                  <a:pt x="2692146" y="0"/>
                                </a:moveTo>
                                <a:lnTo>
                                  <a:pt x="72009" y="0"/>
                                </a:ln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4" y="1801241"/>
                                </a:lnTo>
                                <a:lnTo>
                                  <a:pt x="2764154" y="72009"/>
                                </a:lnTo>
                                <a:lnTo>
                                  <a:pt x="2763029" y="30378"/>
                                </a:lnTo>
                                <a:lnTo>
                                  <a:pt x="2755153" y="9001"/>
                                </a:lnTo>
                                <a:lnTo>
                                  <a:pt x="2733776" y="1125"/>
                                </a:lnTo>
                                <a:lnTo>
                                  <a:pt x="2692146" y="0"/>
                                </a:lnTo>
                                <a:close/>
                              </a:path>
                            </a:pathLst>
                          </a:custGeom>
                          <a:solidFill>
                            <a:srgbClr val="EDEEED"/>
                          </a:solidFill>
                        </wps:spPr>
                        <wps:bodyPr wrap="square" lIns="0" tIns="0" rIns="0" bIns="0" rtlCol="0">
                          <a:noAutofit/>
                        </wps:bodyPr>
                      </wps:wsp>
                      <wps:wsp>
                        <wps:cNvPr id="550" name="Graphic 550"/>
                        <wps:cNvSpPr/>
                        <wps:spPr>
                          <a:xfrm>
                            <a:off x="70370" y="48602"/>
                            <a:ext cx="2764155" cy="1873250"/>
                          </a:xfrm>
                          <a:custGeom>
                            <a:avLst/>
                            <a:gdLst/>
                            <a:ahLst/>
                            <a:cxnLst/>
                            <a:rect l="l" t="t" r="r" b="b"/>
                            <a:pathLst>
                              <a:path w="2764155" h="1873250">
                                <a:moveTo>
                                  <a:pt x="72009" y="0"/>
                                </a:move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4" y="1801241"/>
                                </a:lnTo>
                                <a:lnTo>
                                  <a:pt x="2764154" y="72009"/>
                                </a:lnTo>
                                <a:lnTo>
                                  <a:pt x="2763029" y="30378"/>
                                </a:lnTo>
                                <a:lnTo>
                                  <a:pt x="2755153" y="9001"/>
                                </a:lnTo>
                                <a:lnTo>
                                  <a:pt x="2733776" y="1125"/>
                                </a:lnTo>
                                <a:lnTo>
                                  <a:pt x="2692146" y="0"/>
                                </a:lnTo>
                                <a:lnTo>
                                  <a:pt x="72009" y="0"/>
                                </a:lnTo>
                                <a:close/>
                              </a:path>
                            </a:pathLst>
                          </a:custGeom>
                          <a:ln w="1270">
                            <a:solidFill>
                              <a:srgbClr val="231F20"/>
                            </a:solidFill>
                            <a:prstDash val="solid"/>
                          </a:ln>
                        </wps:spPr>
                        <wps:bodyPr wrap="square" lIns="0" tIns="0" rIns="0" bIns="0" rtlCol="0">
                          <a:noAutofit/>
                        </wps:bodyPr>
                      </wps:wsp>
                      <wps:wsp>
                        <wps:cNvPr id="551" name="Graphic 551"/>
                        <wps:cNvSpPr/>
                        <wps:spPr>
                          <a:xfrm>
                            <a:off x="235331" y="608532"/>
                            <a:ext cx="40005" cy="1132205"/>
                          </a:xfrm>
                          <a:custGeom>
                            <a:avLst/>
                            <a:gdLst/>
                            <a:ahLst/>
                            <a:cxnLst/>
                            <a:rect l="l" t="t" r="r" b="b"/>
                            <a:pathLst>
                              <a:path w="40005" h="1132205">
                                <a:moveTo>
                                  <a:pt x="39624" y="1112253"/>
                                </a:moveTo>
                                <a:lnTo>
                                  <a:pt x="38061" y="1104557"/>
                                </a:lnTo>
                                <a:lnTo>
                                  <a:pt x="33807" y="1098257"/>
                                </a:lnTo>
                                <a:lnTo>
                                  <a:pt x="27508" y="1094003"/>
                                </a:lnTo>
                                <a:lnTo>
                                  <a:pt x="19812" y="1092441"/>
                                </a:lnTo>
                                <a:lnTo>
                                  <a:pt x="12103" y="1094003"/>
                                </a:lnTo>
                                <a:lnTo>
                                  <a:pt x="5803" y="1098257"/>
                                </a:lnTo>
                                <a:lnTo>
                                  <a:pt x="1549" y="1104557"/>
                                </a:lnTo>
                                <a:lnTo>
                                  <a:pt x="0" y="1112253"/>
                                </a:lnTo>
                                <a:lnTo>
                                  <a:pt x="1549" y="1120013"/>
                                </a:lnTo>
                                <a:lnTo>
                                  <a:pt x="5803" y="1126312"/>
                                </a:lnTo>
                                <a:lnTo>
                                  <a:pt x="12103" y="1130528"/>
                                </a:lnTo>
                                <a:lnTo>
                                  <a:pt x="19812" y="1132065"/>
                                </a:lnTo>
                                <a:lnTo>
                                  <a:pt x="27508" y="1130528"/>
                                </a:lnTo>
                                <a:lnTo>
                                  <a:pt x="33807" y="1126312"/>
                                </a:lnTo>
                                <a:lnTo>
                                  <a:pt x="38061" y="1120013"/>
                                </a:lnTo>
                                <a:lnTo>
                                  <a:pt x="39624" y="1112253"/>
                                </a:lnTo>
                                <a:close/>
                              </a:path>
                              <a:path w="40005" h="1132205">
                                <a:moveTo>
                                  <a:pt x="39624" y="893762"/>
                                </a:moveTo>
                                <a:lnTo>
                                  <a:pt x="38061" y="886066"/>
                                </a:lnTo>
                                <a:lnTo>
                                  <a:pt x="33807" y="879767"/>
                                </a:lnTo>
                                <a:lnTo>
                                  <a:pt x="27508" y="875512"/>
                                </a:lnTo>
                                <a:lnTo>
                                  <a:pt x="19812" y="873950"/>
                                </a:lnTo>
                                <a:lnTo>
                                  <a:pt x="12103" y="875512"/>
                                </a:lnTo>
                                <a:lnTo>
                                  <a:pt x="5803" y="879767"/>
                                </a:lnTo>
                                <a:lnTo>
                                  <a:pt x="1549" y="886066"/>
                                </a:lnTo>
                                <a:lnTo>
                                  <a:pt x="0" y="893762"/>
                                </a:lnTo>
                                <a:lnTo>
                                  <a:pt x="1549" y="901522"/>
                                </a:lnTo>
                                <a:lnTo>
                                  <a:pt x="5803" y="907821"/>
                                </a:lnTo>
                                <a:lnTo>
                                  <a:pt x="12103" y="912037"/>
                                </a:lnTo>
                                <a:lnTo>
                                  <a:pt x="19812" y="913574"/>
                                </a:lnTo>
                                <a:lnTo>
                                  <a:pt x="27508" y="912037"/>
                                </a:lnTo>
                                <a:lnTo>
                                  <a:pt x="33807" y="907821"/>
                                </a:lnTo>
                                <a:lnTo>
                                  <a:pt x="38061" y="901522"/>
                                </a:lnTo>
                                <a:lnTo>
                                  <a:pt x="39624" y="893762"/>
                                </a:lnTo>
                                <a:close/>
                              </a:path>
                              <a:path w="40005" h="1132205">
                                <a:moveTo>
                                  <a:pt x="39624" y="675271"/>
                                </a:moveTo>
                                <a:lnTo>
                                  <a:pt x="38061" y="667575"/>
                                </a:lnTo>
                                <a:lnTo>
                                  <a:pt x="33807" y="661276"/>
                                </a:lnTo>
                                <a:lnTo>
                                  <a:pt x="27508" y="657021"/>
                                </a:lnTo>
                                <a:lnTo>
                                  <a:pt x="19812" y="655459"/>
                                </a:lnTo>
                                <a:lnTo>
                                  <a:pt x="12103" y="657021"/>
                                </a:lnTo>
                                <a:lnTo>
                                  <a:pt x="5803" y="661276"/>
                                </a:lnTo>
                                <a:lnTo>
                                  <a:pt x="1549" y="667575"/>
                                </a:lnTo>
                                <a:lnTo>
                                  <a:pt x="0" y="675271"/>
                                </a:lnTo>
                                <a:lnTo>
                                  <a:pt x="1549" y="683031"/>
                                </a:lnTo>
                                <a:lnTo>
                                  <a:pt x="5803" y="689330"/>
                                </a:lnTo>
                                <a:lnTo>
                                  <a:pt x="12103" y="693547"/>
                                </a:lnTo>
                                <a:lnTo>
                                  <a:pt x="19812" y="695083"/>
                                </a:lnTo>
                                <a:lnTo>
                                  <a:pt x="27508" y="693547"/>
                                </a:lnTo>
                                <a:lnTo>
                                  <a:pt x="33807" y="689330"/>
                                </a:lnTo>
                                <a:lnTo>
                                  <a:pt x="38061" y="683031"/>
                                </a:lnTo>
                                <a:lnTo>
                                  <a:pt x="39624" y="675271"/>
                                </a:lnTo>
                                <a:close/>
                              </a:path>
                              <a:path w="40005" h="1132205">
                                <a:moveTo>
                                  <a:pt x="39624" y="456793"/>
                                </a:moveTo>
                                <a:lnTo>
                                  <a:pt x="38061" y="449097"/>
                                </a:lnTo>
                                <a:lnTo>
                                  <a:pt x="33807" y="442798"/>
                                </a:lnTo>
                                <a:lnTo>
                                  <a:pt x="27508" y="438543"/>
                                </a:lnTo>
                                <a:lnTo>
                                  <a:pt x="19812" y="436981"/>
                                </a:lnTo>
                                <a:lnTo>
                                  <a:pt x="12103" y="438543"/>
                                </a:lnTo>
                                <a:lnTo>
                                  <a:pt x="5803" y="442798"/>
                                </a:lnTo>
                                <a:lnTo>
                                  <a:pt x="1549" y="449097"/>
                                </a:lnTo>
                                <a:lnTo>
                                  <a:pt x="0" y="456793"/>
                                </a:lnTo>
                                <a:lnTo>
                                  <a:pt x="1549" y="464553"/>
                                </a:lnTo>
                                <a:lnTo>
                                  <a:pt x="5803" y="470852"/>
                                </a:lnTo>
                                <a:lnTo>
                                  <a:pt x="12103" y="475068"/>
                                </a:lnTo>
                                <a:lnTo>
                                  <a:pt x="19812" y="476605"/>
                                </a:lnTo>
                                <a:lnTo>
                                  <a:pt x="27508" y="475068"/>
                                </a:lnTo>
                                <a:lnTo>
                                  <a:pt x="33807" y="470852"/>
                                </a:lnTo>
                                <a:lnTo>
                                  <a:pt x="38061" y="464553"/>
                                </a:lnTo>
                                <a:lnTo>
                                  <a:pt x="39624" y="456793"/>
                                </a:lnTo>
                                <a:close/>
                              </a:path>
                              <a:path w="40005" h="1132205">
                                <a:moveTo>
                                  <a:pt x="39624" y="238302"/>
                                </a:moveTo>
                                <a:lnTo>
                                  <a:pt x="38061" y="230606"/>
                                </a:lnTo>
                                <a:lnTo>
                                  <a:pt x="33807" y="224307"/>
                                </a:lnTo>
                                <a:lnTo>
                                  <a:pt x="27508" y="220052"/>
                                </a:lnTo>
                                <a:lnTo>
                                  <a:pt x="19812" y="218490"/>
                                </a:lnTo>
                                <a:lnTo>
                                  <a:pt x="12103" y="220052"/>
                                </a:lnTo>
                                <a:lnTo>
                                  <a:pt x="5803" y="224307"/>
                                </a:lnTo>
                                <a:lnTo>
                                  <a:pt x="1549" y="230606"/>
                                </a:lnTo>
                                <a:lnTo>
                                  <a:pt x="0" y="238302"/>
                                </a:lnTo>
                                <a:lnTo>
                                  <a:pt x="1549" y="246062"/>
                                </a:lnTo>
                                <a:lnTo>
                                  <a:pt x="5803" y="252361"/>
                                </a:lnTo>
                                <a:lnTo>
                                  <a:pt x="12103" y="256578"/>
                                </a:lnTo>
                                <a:lnTo>
                                  <a:pt x="19812" y="258114"/>
                                </a:lnTo>
                                <a:lnTo>
                                  <a:pt x="27508" y="256578"/>
                                </a:lnTo>
                                <a:lnTo>
                                  <a:pt x="33807" y="252361"/>
                                </a:lnTo>
                                <a:lnTo>
                                  <a:pt x="38061" y="246062"/>
                                </a:lnTo>
                                <a:lnTo>
                                  <a:pt x="39624" y="238302"/>
                                </a:lnTo>
                                <a:close/>
                              </a:path>
                              <a:path w="40005" h="1132205">
                                <a:moveTo>
                                  <a:pt x="39624" y="19812"/>
                                </a:moveTo>
                                <a:lnTo>
                                  <a:pt x="38061" y="12115"/>
                                </a:lnTo>
                                <a:lnTo>
                                  <a:pt x="33807" y="5816"/>
                                </a:lnTo>
                                <a:lnTo>
                                  <a:pt x="27508" y="1562"/>
                                </a:lnTo>
                                <a:lnTo>
                                  <a:pt x="19812" y="0"/>
                                </a:lnTo>
                                <a:lnTo>
                                  <a:pt x="12103" y="1562"/>
                                </a:lnTo>
                                <a:lnTo>
                                  <a:pt x="5803" y="5816"/>
                                </a:lnTo>
                                <a:lnTo>
                                  <a:pt x="1549" y="12115"/>
                                </a:lnTo>
                                <a:lnTo>
                                  <a:pt x="0" y="19812"/>
                                </a:lnTo>
                                <a:lnTo>
                                  <a:pt x="1549" y="27571"/>
                                </a:lnTo>
                                <a:lnTo>
                                  <a:pt x="5803" y="33870"/>
                                </a:lnTo>
                                <a:lnTo>
                                  <a:pt x="12103" y="38087"/>
                                </a:lnTo>
                                <a:lnTo>
                                  <a:pt x="19812" y="39624"/>
                                </a:lnTo>
                                <a:lnTo>
                                  <a:pt x="27508" y="38087"/>
                                </a:lnTo>
                                <a:lnTo>
                                  <a:pt x="33807" y="33870"/>
                                </a:lnTo>
                                <a:lnTo>
                                  <a:pt x="38061" y="27571"/>
                                </a:lnTo>
                                <a:lnTo>
                                  <a:pt x="39624" y="19812"/>
                                </a:lnTo>
                                <a:close/>
                              </a:path>
                            </a:pathLst>
                          </a:custGeom>
                          <a:solidFill>
                            <a:srgbClr val="54BC7F"/>
                          </a:solidFill>
                        </wps:spPr>
                        <wps:bodyPr wrap="square" lIns="0" tIns="0" rIns="0" bIns="0" rtlCol="0">
                          <a:noAutofit/>
                        </wps:bodyPr>
                      </wps:wsp>
                      <wps:wsp>
                        <wps:cNvPr id="552" name="Textbox 552"/>
                        <wps:cNvSpPr txBox="1"/>
                        <wps:spPr>
                          <a:xfrm>
                            <a:off x="0" y="0"/>
                            <a:ext cx="2835275" cy="1922780"/>
                          </a:xfrm>
                          <a:prstGeom prst="rect">
                            <a:avLst/>
                          </a:prstGeom>
                        </wps:spPr>
                        <wps:txbx>
                          <w:txbxContent>
                            <w:p w14:paraId="3A841B17">
                              <w:pPr>
                                <w:spacing w:before="233"/>
                                <w:ind w:left="432" w:right="0" w:firstLine="0"/>
                                <w:jc w:val="left"/>
                                <w:rPr>
                                  <w:sz w:val="22"/>
                                </w:rPr>
                              </w:pPr>
                              <w:r>
                                <w:rPr>
                                  <w:color w:val="54BC7F"/>
                                  <w:sz w:val="22"/>
                                </w:rPr>
                                <w:t>Chen</w:t>
                              </w:r>
                              <w:r>
                                <w:rPr>
                                  <w:color w:val="54BC7F"/>
                                  <w:spacing w:val="1"/>
                                  <w:sz w:val="22"/>
                                </w:rPr>
                                <w:t xml:space="preserve"> </w:t>
                              </w:r>
                              <w:r>
                                <w:rPr>
                                  <w:color w:val="54BC7F"/>
                                  <w:sz w:val="22"/>
                                </w:rPr>
                                <w:t>Lei,</w:t>
                              </w:r>
                              <w:r>
                                <w:rPr>
                                  <w:color w:val="54BC7F"/>
                                  <w:spacing w:val="1"/>
                                  <w:sz w:val="22"/>
                                </w:rPr>
                                <w:t xml:space="preserve"> </w:t>
                              </w:r>
                              <w:r>
                                <w:rPr>
                                  <w:color w:val="54BC7F"/>
                                  <w:spacing w:val="-2"/>
                                  <w:sz w:val="22"/>
                                </w:rPr>
                                <w:t>Wuhan</w:t>
                              </w:r>
                            </w:p>
                            <w:p w14:paraId="77A3ACB7">
                              <w:pPr>
                                <w:spacing w:before="8" w:line="240" w:lineRule="auto"/>
                                <w:rPr>
                                  <w:sz w:val="30"/>
                                </w:rPr>
                              </w:pPr>
                            </w:p>
                            <w:p w14:paraId="363EB5BB">
                              <w:pPr>
                                <w:spacing w:before="0"/>
                                <w:ind w:left="494" w:right="0" w:firstLine="0"/>
                                <w:jc w:val="left"/>
                                <w:rPr>
                                  <w:sz w:val="22"/>
                                </w:rPr>
                              </w:pPr>
                              <w:r>
                                <w:rPr>
                                  <w:color w:val="231F20"/>
                                  <w:sz w:val="22"/>
                                </w:rPr>
                                <w:t>senior</w:t>
                              </w:r>
                              <w:r>
                                <w:rPr>
                                  <w:color w:val="231F20"/>
                                  <w:spacing w:val="-6"/>
                                  <w:sz w:val="22"/>
                                </w:rPr>
                                <w:t xml:space="preserve"> </w:t>
                              </w:r>
                              <w:r>
                                <w:rPr>
                                  <w:color w:val="231F20"/>
                                  <w:spacing w:val="-2"/>
                                  <w:sz w:val="22"/>
                                </w:rPr>
                                <w:t>teacher</w:t>
                              </w:r>
                            </w:p>
                            <w:p w14:paraId="19499DB0">
                              <w:pPr>
                                <w:spacing w:before="91" w:line="326" w:lineRule="auto"/>
                                <w:ind w:left="494" w:right="599" w:firstLine="0"/>
                                <w:jc w:val="left"/>
                                <w:rPr>
                                  <w:sz w:val="22"/>
                                </w:rPr>
                              </w:pPr>
                              <w:r>
                                <w:rPr>
                                  <w:color w:val="231F20"/>
                                  <w:sz w:val="22"/>
                                </w:rPr>
                                <w:t>takes photos of old buildings</w:t>
                              </w:r>
                              <w:r>
                                <w:rPr>
                                  <w:color w:val="231F20"/>
                                  <w:spacing w:val="40"/>
                                  <w:sz w:val="22"/>
                                </w:rPr>
                                <w:t xml:space="preserve"> </w:t>
                              </w:r>
                              <w:r>
                                <w:rPr>
                                  <w:color w:val="231F20"/>
                                  <w:sz w:val="22"/>
                                </w:rPr>
                                <w:t>wants</w:t>
                              </w:r>
                              <w:r>
                                <w:rPr>
                                  <w:color w:val="231F20"/>
                                  <w:spacing w:val="-3"/>
                                  <w:sz w:val="22"/>
                                </w:rPr>
                                <w:t xml:space="preserve"> </w:t>
                              </w:r>
                              <w:r>
                                <w:rPr>
                                  <w:color w:val="231F20"/>
                                  <w:sz w:val="22"/>
                                </w:rPr>
                                <w:t>to</w:t>
                              </w:r>
                              <w:r>
                                <w:rPr>
                                  <w:color w:val="231F20"/>
                                  <w:spacing w:val="-3"/>
                                  <w:sz w:val="22"/>
                                </w:rPr>
                                <w:t xml:space="preserve"> </w:t>
                              </w:r>
                              <w:r>
                                <w:rPr>
                                  <w:color w:val="231F20"/>
                                  <w:sz w:val="22"/>
                                </w:rPr>
                                <w:t>preserve</w:t>
                              </w:r>
                              <w:r>
                                <w:rPr>
                                  <w:color w:val="231F20"/>
                                  <w:spacing w:val="-3"/>
                                  <w:sz w:val="22"/>
                                </w:rPr>
                                <w:t xml:space="preserve"> </w:t>
                              </w:r>
                              <w:r>
                                <w:rPr>
                                  <w:color w:val="231F20"/>
                                  <w:sz w:val="22"/>
                                </w:rPr>
                                <w:t>cultural</w:t>
                              </w:r>
                              <w:r>
                                <w:rPr>
                                  <w:color w:val="231F20"/>
                                  <w:spacing w:val="-3"/>
                                  <w:sz w:val="22"/>
                                </w:rPr>
                                <w:t xml:space="preserve"> </w:t>
                              </w:r>
                              <w:r>
                                <w:rPr>
                                  <w:color w:val="231F20"/>
                                  <w:sz w:val="22"/>
                                </w:rPr>
                                <w:t>heritage interviews old people</w:t>
                              </w:r>
                            </w:p>
                            <w:p w14:paraId="1AD7CBD6">
                              <w:pPr>
                                <w:spacing w:before="1"/>
                                <w:ind w:left="494" w:right="0" w:firstLine="0"/>
                                <w:jc w:val="left"/>
                                <w:rPr>
                                  <w:sz w:val="22"/>
                                </w:rPr>
                              </w:pPr>
                              <w:r>
                                <w:rPr>
                                  <w:color w:val="231F20"/>
                                  <w:sz w:val="22"/>
                                </w:rPr>
                                <w:t>writes</w:t>
                              </w:r>
                              <w:r>
                                <w:rPr>
                                  <w:color w:val="231F20"/>
                                  <w:spacing w:val="8"/>
                                  <w:sz w:val="22"/>
                                </w:rPr>
                                <w:t xml:space="preserve"> </w:t>
                              </w:r>
                              <w:r>
                                <w:rPr>
                                  <w:color w:val="231F20"/>
                                  <w:sz w:val="22"/>
                                </w:rPr>
                                <w:t>about</w:t>
                              </w:r>
                              <w:r>
                                <w:rPr>
                                  <w:color w:val="231F20"/>
                                  <w:spacing w:val="9"/>
                                  <w:sz w:val="22"/>
                                </w:rPr>
                                <w:t xml:space="preserve"> </w:t>
                              </w:r>
                              <w:r>
                                <w:rPr>
                                  <w:color w:val="231F20"/>
                                  <w:sz w:val="22"/>
                                </w:rPr>
                                <w:t>the</w:t>
                              </w:r>
                              <w:r>
                                <w:rPr>
                                  <w:color w:val="231F20"/>
                                  <w:spacing w:val="8"/>
                                  <w:sz w:val="22"/>
                                </w:rPr>
                                <w:t xml:space="preserve"> </w:t>
                              </w:r>
                              <w:r>
                                <w:rPr>
                                  <w:color w:val="231F20"/>
                                  <w:spacing w:val="-2"/>
                                  <w:sz w:val="22"/>
                                </w:rPr>
                                <w:t>buildings</w:t>
                              </w:r>
                            </w:p>
                            <w:p w14:paraId="6C519561">
                              <w:pPr>
                                <w:spacing w:before="91"/>
                                <w:ind w:left="494" w:right="0" w:firstLine="0"/>
                                <w:jc w:val="left"/>
                                <w:rPr>
                                  <w:sz w:val="22"/>
                                </w:rPr>
                              </w:pPr>
                              <w:r>
                                <w:rPr>
                                  <w:color w:val="231F20"/>
                                  <w:sz w:val="22"/>
                                </w:rPr>
                                <w:t>visits</w:t>
                              </w:r>
                              <w:r>
                                <w:rPr>
                                  <w:color w:val="231F20"/>
                                  <w:spacing w:val="10"/>
                                  <w:sz w:val="22"/>
                                </w:rPr>
                                <w:t xml:space="preserve"> </w:t>
                              </w:r>
                              <w:r>
                                <w:rPr>
                                  <w:color w:val="231F20"/>
                                  <w:sz w:val="22"/>
                                </w:rPr>
                                <w:t>schools</w:t>
                              </w:r>
                              <w:r>
                                <w:rPr>
                                  <w:color w:val="231F20"/>
                                  <w:spacing w:val="10"/>
                                  <w:sz w:val="22"/>
                                </w:rPr>
                                <w:t xml:space="preserve"> </w:t>
                              </w:r>
                              <w:r>
                                <w:rPr>
                                  <w:color w:val="231F20"/>
                                  <w:sz w:val="22"/>
                                </w:rPr>
                                <w:t>to</w:t>
                              </w:r>
                              <w:r>
                                <w:rPr>
                                  <w:color w:val="231F20"/>
                                  <w:spacing w:val="10"/>
                                  <w:sz w:val="22"/>
                                </w:rPr>
                                <w:t xml:space="preserve"> </w:t>
                              </w:r>
                              <w:r>
                                <w:rPr>
                                  <w:color w:val="231F20"/>
                                  <w:sz w:val="22"/>
                                </w:rPr>
                                <w:t>tell</w:t>
                              </w:r>
                              <w:r>
                                <w:rPr>
                                  <w:color w:val="231F20"/>
                                  <w:spacing w:val="10"/>
                                  <w:sz w:val="22"/>
                                </w:rPr>
                                <w:t xml:space="preserve"> </w:t>
                              </w:r>
                              <w:r>
                                <w:rPr>
                                  <w:color w:val="231F20"/>
                                  <w:sz w:val="22"/>
                                </w:rPr>
                                <w:t>students</w:t>
                              </w:r>
                              <w:r>
                                <w:rPr>
                                  <w:color w:val="231F20"/>
                                  <w:spacing w:val="11"/>
                                  <w:sz w:val="22"/>
                                </w:rPr>
                                <w:t xml:space="preserve"> </w:t>
                              </w:r>
                              <w:r>
                                <w:rPr>
                                  <w:color w:val="231F20"/>
                                  <w:sz w:val="22"/>
                                </w:rPr>
                                <w:t>about</w:t>
                              </w:r>
                              <w:r>
                                <w:rPr>
                                  <w:color w:val="231F20"/>
                                  <w:spacing w:val="10"/>
                                  <w:sz w:val="22"/>
                                </w:rPr>
                                <w:t xml:space="preserve"> </w:t>
                              </w:r>
                              <w:r>
                                <w:rPr>
                                  <w:color w:val="231F20"/>
                                  <w:spacing w:val="-10"/>
                                  <w:sz w:val="22"/>
                                </w:rPr>
                                <w:t>…</w:t>
                              </w:r>
                            </w:p>
                          </w:txbxContent>
                        </wps:txbx>
                        <wps:bodyPr wrap="square" lIns="0" tIns="0" rIns="0" bIns="0" rtlCol="0">
                          <a:noAutofit/>
                        </wps:bodyPr>
                      </wps:wsp>
                    </wpg:wgp>
                  </a:graphicData>
                </a:graphic>
              </wp:anchor>
            </w:drawing>
          </mc:Choice>
          <mc:Fallback>
            <w:pict>
              <v:group id="Group 544" o:spid="_x0000_s1026" o:spt="203" style="position:absolute;left:0pt;margin-left:83.3pt;margin-top:12pt;height:151.4pt;width:223.25pt;mso-position-horizontal-relative:page;mso-wrap-distance-bottom:0pt;mso-wrap-distance-top:0pt;z-index:-251394048;mso-width-relative:page;mso-height-relative:page;" coordsize="2835275,1922780" o:gfxdata="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">
                <o:lock v:ext="edit" aspectratio="f"/>
                <v:shape id="Graphic 545" o:spid="_x0000_s1026" o:spt="100" style="position:absolute;left:635;top:635;height:1873250;width:2764155;" fillcolor="#E3E4E3" filled="t" stroked="f" coordsize="2764155,1873250" o:gfxdata="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X4jSvQAA&#10;ANwAAAAPAAAAAAAAAAEAIAAAACIAAABkcnMvZG93bnJldi54bWxQSwECFAAUAAAACACHTuJAMy8F&#10;njsAAAA5AAAAEAAAAAAAAAABACAAAAAMAQAAZHJzL3NoYXBleG1sLnhtbFBLBQYAAAAABgAGAFsB&#10;AAC2AwAAAAA=&#10;" path="m2692146,0l72009,0,30378,1125,9001,9001,1125,30378,0,72009,0,1801241,1125,1842797,9001,1864137,30378,1871999,72009,1873123,2692146,1873123,2733776,1871999,2755153,1864137,2763029,1842797,2764154,1801241,2764154,72009,2763029,30378,2755153,9001,2733776,1125,2692146,0xe">
                  <v:fill on="t" focussize="0,0"/>
                  <v:stroke on="f"/>
                  <v:imagedata o:title=""/>
                  <o:lock v:ext="edit" aspectratio="f"/>
                  <v:textbox inset="0mm,0mm,0mm,0mm"/>
                </v:shape>
                <v:shape id="Graphic 546" o:spid="_x0000_s1026" o:spt="100" style="position:absolute;left:635;top:635;height:1873250;width:2764155;" filled="f" stroked="t" coordsize="2764155,1873250" o:gfxdata="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ChxGvQAA&#10;ANwAAAAPAAAAAAAAAAEAIAAAACIAAABkcnMvZG93bnJldi54bWxQSwECFAAUAAAACACHTuJAMy8F&#10;njsAAAA5AAAAEAAAAAAAAAABACAAAAAMAQAAZHJzL3NoYXBleG1sLnhtbFBLBQYAAAAABgAGAFsB&#10;AAC2AwAAAAA=&#10;" path="m72009,0l30378,1125,9001,9001,1125,30378,0,72009,0,1801241,1125,1842797,9001,1864137,30378,1871999,72009,1873123,2692146,1873123,2733776,1871999,2755153,1864137,2763029,1842797,2764154,1801241,2764154,72009,2763029,30378,2755153,9001,2733776,1125,2692146,0,72009,0xe">
                  <v:fill on="f" focussize="0,0"/>
                  <v:stroke weight="0.1pt" color="#231F20" joinstyle="round"/>
                  <v:imagedata o:title=""/>
                  <o:lock v:ext="edit" aspectratio="f"/>
                  <v:textbox inset="0mm,0mm,0mm,0mm"/>
                </v:shape>
                <v:shape id="Graphic 547" o:spid="_x0000_s1026" o:spt="100" style="position:absolute;left:35420;top:24561;height:1873250;width:2764155;" fillcolor="#E3E4E3" filled="t" stroked="f" coordsize="2764155,1873250" o:gfxdata="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Bsz68AAAA&#10;3AAAAA8AAAAAAAAAAQAgAAAAIgAAAGRycy9kb3ducmV2LnhtbFBLAQIUABQAAAAIAIdO4kAzLwWe&#10;OwAAADkAAAAQAAAAAAAAAAEAIAAAAAsBAABkcnMvc2hhcGV4bWwueG1sUEsFBgAAAAAGAAYAWwEA&#10;ALUDAAAAAA==&#10;" path="m2692146,0l72009,0,30378,1125,9001,9001,1125,30378,0,72009,0,1801241,1125,1842797,9001,1864137,30378,1871999,72009,1873123,2692146,1873123,2733776,1871999,2755153,1864137,2763029,1842797,2764154,1801241,2764154,72009,2763029,30378,2755153,9001,2733776,1125,2692146,0xe">
                  <v:fill on="t" focussize="0,0"/>
                  <v:stroke on="f"/>
                  <v:imagedata o:title=""/>
                  <o:lock v:ext="edit" aspectratio="f"/>
                  <v:textbox inset="0mm,0mm,0mm,0mm"/>
                </v:shape>
                <v:shape id="Graphic 548" o:spid="_x0000_s1026" o:spt="100" style="position:absolute;left:35420;top:24561;height:1873250;width:2764155;" filled="f" stroked="t" coordsize="2764155,1873250" o:gfxdata="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rZLa+2AAAA3AAAAA8A&#10;AAAAAAAAAQAgAAAAIgAAAGRycy9kb3ducmV2LnhtbFBLAQIUABQAAAAIAIdO4kAzLwWeOwAAADkA&#10;AAAQAAAAAAAAAAEAIAAAAAUBAABkcnMvc2hhcGV4bWwueG1sUEsFBgAAAAAGAAYAWwEAAK8DAAAA&#10;AA==&#10;" path="m72009,0l30378,1125,9001,9001,1125,30378,0,72009,0,1801241,1125,1842797,9001,1864137,30378,1871999,72009,1873123,2692146,1873123,2733776,1871999,2755153,1864137,2763029,1842797,2764154,1801241,2764154,72009,2763029,30378,2755153,9001,2733776,1125,2692146,0,72009,0xe">
                  <v:fill on="f" focussize="0,0"/>
                  <v:stroke weight="0.1pt" color="#231F20" joinstyle="round"/>
                  <v:imagedata o:title=""/>
                  <o:lock v:ext="edit" aspectratio="f"/>
                  <v:textbox inset="0mm,0mm,0mm,0mm"/>
                </v:shape>
                <v:shape id="Graphic 549" o:spid="_x0000_s1026" o:spt="100" style="position:absolute;left:70370;top:48602;height:1873250;width:2764155;" fillcolor="#EDEEED" filled="t" stroked="f" coordsize="2764155,1873250" o:gfxdata="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aSmgvQAA&#10;ANwAAAAPAAAAAAAAAAEAIAAAACIAAABkcnMvZG93bnJldi54bWxQSwECFAAUAAAACACHTuJAMy8F&#10;njsAAAA5AAAAEAAAAAAAAAABACAAAAAMAQAAZHJzL3NoYXBleG1sLnhtbFBLBQYAAAAABgAGAFsB&#10;AAC2AwAAAAA=&#10;" path="m2692146,0l72009,0,30378,1125,9001,9001,1125,30378,0,72009,0,1801241,1125,1842797,9001,1864137,30378,1871999,72009,1873123,2692146,1873123,2733776,1871999,2755153,1864137,2763029,1842797,2764154,1801241,2764154,72009,2763029,30378,2755153,9001,2733776,1125,2692146,0xe">
                  <v:fill on="t" focussize="0,0"/>
                  <v:stroke on="f"/>
                  <v:imagedata o:title=""/>
                  <o:lock v:ext="edit" aspectratio="f"/>
                  <v:textbox inset="0mm,0mm,0mm,0mm"/>
                </v:shape>
                <v:shape id="Graphic 550" o:spid="_x0000_s1026" o:spt="100" style="position:absolute;left:70370;top:48602;height:1873250;width:2764155;" filled="f" stroked="t" coordsize="2764155,1873250" o:gfxdata="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AXa3dLUAAADcAAAADwAA&#10;AAAAAAABACAAAAAiAAAAZHJzL2Rvd25yZXYueG1sUEsBAhQAFAAAAAgAh07iQDMvBZ47AAAAOQAA&#10;ABAAAAAAAAAAAQAgAAAABAEAAGRycy9zaGFwZXhtbC54bWxQSwUGAAAAAAYABgBbAQAArgMAAAAA&#10;" path="m72009,0l30378,1125,9001,9001,1125,30378,0,72009,0,1801241,1125,1842797,9001,1864137,30378,1871999,72009,1873123,2692146,1873123,2733776,1871999,2755153,1864137,2763029,1842797,2764154,1801241,2764154,72009,2763029,30378,2755153,9001,2733776,1125,2692146,0,72009,0xe">
                  <v:fill on="f" focussize="0,0"/>
                  <v:stroke weight="0.1pt" color="#231F20" joinstyle="round"/>
                  <v:imagedata o:title=""/>
                  <o:lock v:ext="edit" aspectratio="f"/>
                  <v:textbox inset="0mm,0mm,0mm,0mm"/>
                </v:shape>
                <v:shape id="Graphic 551" o:spid="_x0000_s1026" o:spt="100" style="position:absolute;left:235331;top:608532;height:1132205;width:40005;" fillcolor="#54BC7F" filled="t" stroked="f" coordsize="40005,1132205" o:gfxdata="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lZxw&#10;wAAAANwAAAAPAAAAAAAAAAEAIAAAACIAAABkcnMvZG93bnJldi54bWxQSwECFAAUAAAACACHTuJA&#10;My8FnjsAAAA5AAAAEAAAAAAAAAABACAAAAAPAQAAZHJzL3NoYXBleG1sLnhtbFBLBQYAAAAABgAG&#10;AFsBAAC5AwAAAAA=&#10;" path="m39624,1112253l38061,1104557,33807,1098257,27508,1094003,19812,1092441,12103,1094003,5803,1098257,1549,1104557,0,1112253,1549,1120013,5803,1126312,12103,1130528,19812,1132065,27508,1130528,33807,1126312,38061,1120013,39624,1112253xem39624,893762l38061,886066,33807,879767,27508,875512,19812,873950,12103,875512,5803,879767,1549,886066,0,893762,1549,901522,5803,907821,12103,912037,19812,913574,27508,912037,33807,907821,38061,901522,39624,893762xem39624,675271l38061,667575,33807,661276,27508,657021,19812,655459,12103,657021,5803,661276,1549,667575,0,675271,1549,683031,5803,689330,12103,693547,19812,695083,27508,693547,33807,689330,38061,683031,39624,675271xem39624,456793l38061,449097,33807,442798,27508,438543,19812,436981,12103,438543,5803,442798,1549,449097,0,456793,1549,464553,5803,470852,12103,475068,19812,476605,27508,475068,33807,470852,38061,464553,39624,456793xem39624,238302l38061,230606,33807,224307,27508,220052,19812,218490,12103,220052,5803,224307,1549,230606,0,238302,1549,246062,5803,252361,12103,256578,19812,258114,27508,256578,33807,252361,38061,246062,39624,238302xem39624,19812l38061,12115,33807,5816,27508,1562,19812,0,12103,1562,5803,5816,1549,12115,0,19812,1549,27571,5803,33870,12103,38087,19812,39624,27508,38087,33807,33870,38061,27571,39624,19812xe">
                  <v:fill on="t" focussize="0,0"/>
                  <v:stroke on="f"/>
                  <v:imagedata o:title=""/>
                  <o:lock v:ext="edit" aspectratio="f"/>
                  <v:textbox inset="0mm,0mm,0mm,0mm"/>
                </v:shape>
                <v:shape id="Textbox 552" o:spid="_x0000_s1026" o:spt="202" type="#_x0000_t202" style="position:absolute;left:0;top:0;height:1922780;width:2835275;" filled="f" stroked="f" coordsize="21600,21600" o:gfxdata="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Lui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841B17">
                        <w:pPr>
                          <w:spacing w:before="233"/>
                          <w:ind w:left="432" w:right="0" w:firstLine="0"/>
                          <w:jc w:val="left"/>
                          <w:rPr>
                            <w:sz w:val="22"/>
                          </w:rPr>
                        </w:pPr>
                        <w:r>
                          <w:rPr>
                            <w:color w:val="54BC7F"/>
                            <w:sz w:val="22"/>
                          </w:rPr>
                          <w:t>Chen</w:t>
                        </w:r>
                        <w:r>
                          <w:rPr>
                            <w:color w:val="54BC7F"/>
                            <w:spacing w:val="1"/>
                            <w:sz w:val="22"/>
                          </w:rPr>
                          <w:t xml:space="preserve"> </w:t>
                        </w:r>
                        <w:r>
                          <w:rPr>
                            <w:color w:val="54BC7F"/>
                            <w:sz w:val="22"/>
                          </w:rPr>
                          <w:t>Lei,</w:t>
                        </w:r>
                        <w:r>
                          <w:rPr>
                            <w:color w:val="54BC7F"/>
                            <w:spacing w:val="1"/>
                            <w:sz w:val="22"/>
                          </w:rPr>
                          <w:t xml:space="preserve"> </w:t>
                        </w:r>
                        <w:r>
                          <w:rPr>
                            <w:color w:val="54BC7F"/>
                            <w:spacing w:val="-2"/>
                            <w:sz w:val="22"/>
                          </w:rPr>
                          <w:t>Wuhan</w:t>
                        </w:r>
                      </w:p>
                      <w:p w14:paraId="77A3ACB7">
                        <w:pPr>
                          <w:spacing w:before="8" w:line="240" w:lineRule="auto"/>
                          <w:rPr>
                            <w:sz w:val="30"/>
                          </w:rPr>
                        </w:pPr>
                      </w:p>
                      <w:p w14:paraId="363EB5BB">
                        <w:pPr>
                          <w:spacing w:before="0"/>
                          <w:ind w:left="494" w:right="0" w:firstLine="0"/>
                          <w:jc w:val="left"/>
                          <w:rPr>
                            <w:sz w:val="22"/>
                          </w:rPr>
                        </w:pPr>
                        <w:r>
                          <w:rPr>
                            <w:color w:val="231F20"/>
                            <w:sz w:val="22"/>
                          </w:rPr>
                          <w:t>senior</w:t>
                        </w:r>
                        <w:r>
                          <w:rPr>
                            <w:color w:val="231F20"/>
                            <w:spacing w:val="-6"/>
                            <w:sz w:val="22"/>
                          </w:rPr>
                          <w:t xml:space="preserve"> </w:t>
                        </w:r>
                        <w:r>
                          <w:rPr>
                            <w:color w:val="231F20"/>
                            <w:spacing w:val="-2"/>
                            <w:sz w:val="22"/>
                          </w:rPr>
                          <w:t>teacher</w:t>
                        </w:r>
                      </w:p>
                      <w:p w14:paraId="19499DB0">
                        <w:pPr>
                          <w:spacing w:before="91" w:line="326" w:lineRule="auto"/>
                          <w:ind w:left="494" w:right="599" w:firstLine="0"/>
                          <w:jc w:val="left"/>
                          <w:rPr>
                            <w:sz w:val="22"/>
                          </w:rPr>
                        </w:pPr>
                        <w:r>
                          <w:rPr>
                            <w:color w:val="231F20"/>
                            <w:sz w:val="22"/>
                          </w:rPr>
                          <w:t>takes photos of old buildings</w:t>
                        </w:r>
                        <w:r>
                          <w:rPr>
                            <w:color w:val="231F20"/>
                            <w:spacing w:val="40"/>
                            <w:sz w:val="22"/>
                          </w:rPr>
                          <w:t xml:space="preserve"> </w:t>
                        </w:r>
                        <w:r>
                          <w:rPr>
                            <w:color w:val="231F20"/>
                            <w:sz w:val="22"/>
                          </w:rPr>
                          <w:t>wants</w:t>
                        </w:r>
                        <w:r>
                          <w:rPr>
                            <w:color w:val="231F20"/>
                            <w:spacing w:val="-3"/>
                            <w:sz w:val="22"/>
                          </w:rPr>
                          <w:t xml:space="preserve"> </w:t>
                        </w:r>
                        <w:r>
                          <w:rPr>
                            <w:color w:val="231F20"/>
                            <w:sz w:val="22"/>
                          </w:rPr>
                          <w:t>to</w:t>
                        </w:r>
                        <w:r>
                          <w:rPr>
                            <w:color w:val="231F20"/>
                            <w:spacing w:val="-3"/>
                            <w:sz w:val="22"/>
                          </w:rPr>
                          <w:t xml:space="preserve"> </w:t>
                        </w:r>
                        <w:r>
                          <w:rPr>
                            <w:color w:val="231F20"/>
                            <w:sz w:val="22"/>
                          </w:rPr>
                          <w:t>preserve</w:t>
                        </w:r>
                        <w:r>
                          <w:rPr>
                            <w:color w:val="231F20"/>
                            <w:spacing w:val="-3"/>
                            <w:sz w:val="22"/>
                          </w:rPr>
                          <w:t xml:space="preserve"> </w:t>
                        </w:r>
                        <w:r>
                          <w:rPr>
                            <w:color w:val="231F20"/>
                            <w:sz w:val="22"/>
                          </w:rPr>
                          <w:t>cultural</w:t>
                        </w:r>
                        <w:r>
                          <w:rPr>
                            <w:color w:val="231F20"/>
                            <w:spacing w:val="-3"/>
                            <w:sz w:val="22"/>
                          </w:rPr>
                          <w:t xml:space="preserve"> </w:t>
                        </w:r>
                        <w:r>
                          <w:rPr>
                            <w:color w:val="231F20"/>
                            <w:sz w:val="22"/>
                          </w:rPr>
                          <w:t>heritage interviews old people</w:t>
                        </w:r>
                      </w:p>
                      <w:p w14:paraId="1AD7CBD6">
                        <w:pPr>
                          <w:spacing w:before="1"/>
                          <w:ind w:left="494" w:right="0" w:firstLine="0"/>
                          <w:jc w:val="left"/>
                          <w:rPr>
                            <w:sz w:val="22"/>
                          </w:rPr>
                        </w:pPr>
                        <w:r>
                          <w:rPr>
                            <w:color w:val="231F20"/>
                            <w:sz w:val="22"/>
                          </w:rPr>
                          <w:t>writes</w:t>
                        </w:r>
                        <w:r>
                          <w:rPr>
                            <w:color w:val="231F20"/>
                            <w:spacing w:val="8"/>
                            <w:sz w:val="22"/>
                          </w:rPr>
                          <w:t xml:space="preserve"> </w:t>
                        </w:r>
                        <w:r>
                          <w:rPr>
                            <w:color w:val="231F20"/>
                            <w:sz w:val="22"/>
                          </w:rPr>
                          <w:t>about</w:t>
                        </w:r>
                        <w:r>
                          <w:rPr>
                            <w:color w:val="231F20"/>
                            <w:spacing w:val="9"/>
                            <w:sz w:val="22"/>
                          </w:rPr>
                          <w:t xml:space="preserve"> </w:t>
                        </w:r>
                        <w:r>
                          <w:rPr>
                            <w:color w:val="231F20"/>
                            <w:sz w:val="22"/>
                          </w:rPr>
                          <w:t>the</w:t>
                        </w:r>
                        <w:r>
                          <w:rPr>
                            <w:color w:val="231F20"/>
                            <w:spacing w:val="8"/>
                            <w:sz w:val="22"/>
                          </w:rPr>
                          <w:t xml:space="preserve"> </w:t>
                        </w:r>
                        <w:r>
                          <w:rPr>
                            <w:color w:val="231F20"/>
                            <w:spacing w:val="-2"/>
                            <w:sz w:val="22"/>
                          </w:rPr>
                          <w:t>buildings</w:t>
                        </w:r>
                      </w:p>
                      <w:p w14:paraId="6C519561">
                        <w:pPr>
                          <w:spacing w:before="91"/>
                          <w:ind w:left="494" w:right="0" w:firstLine="0"/>
                          <w:jc w:val="left"/>
                          <w:rPr>
                            <w:sz w:val="22"/>
                          </w:rPr>
                        </w:pPr>
                        <w:r>
                          <w:rPr>
                            <w:color w:val="231F20"/>
                            <w:sz w:val="22"/>
                          </w:rPr>
                          <w:t>visits</w:t>
                        </w:r>
                        <w:r>
                          <w:rPr>
                            <w:color w:val="231F20"/>
                            <w:spacing w:val="10"/>
                            <w:sz w:val="22"/>
                          </w:rPr>
                          <w:t xml:space="preserve"> </w:t>
                        </w:r>
                        <w:r>
                          <w:rPr>
                            <w:color w:val="231F20"/>
                            <w:sz w:val="22"/>
                          </w:rPr>
                          <w:t>schools</w:t>
                        </w:r>
                        <w:r>
                          <w:rPr>
                            <w:color w:val="231F20"/>
                            <w:spacing w:val="10"/>
                            <w:sz w:val="22"/>
                          </w:rPr>
                          <w:t xml:space="preserve"> </w:t>
                        </w:r>
                        <w:r>
                          <w:rPr>
                            <w:color w:val="231F20"/>
                            <w:sz w:val="22"/>
                          </w:rPr>
                          <w:t>to</w:t>
                        </w:r>
                        <w:r>
                          <w:rPr>
                            <w:color w:val="231F20"/>
                            <w:spacing w:val="10"/>
                            <w:sz w:val="22"/>
                          </w:rPr>
                          <w:t xml:space="preserve"> </w:t>
                        </w:r>
                        <w:r>
                          <w:rPr>
                            <w:color w:val="231F20"/>
                            <w:sz w:val="22"/>
                          </w:rPr>
                          <w:t>tell</w:t>
                        </w:r>
                        <w:r>
                          <w:rPr>
                            <w:color w:val="231F20"/>
                            <w:spacing w:val="10"/>
                            <w:sz w:val="22"/>
                          </w:rPr>
                          <w:t xml:space="preserve"> </w:t>
                        </w:r>
                        <w:r>
                          <w:rPr>
                            <w:color w:val="231F20"/>
                            <w:sz w:val="22"/>
                          </w:rPr>
                          <w:t>students</w:t>
                        </w:r>
                        <w:r>
                          <w:rPr>
                            <w:color w:val="231F20"/>
                            <w:spacing w:val="11"/>
                            <w:sz w:val="22"/>
                          </w:rPr>
                          <w:t xml:space="preserve"> </w:t>
                        </w:r>
                        <w:r>
                          <w:rPr>
                            <w:color w:val="231F20"/>
                            <w:sz w:val="22"/>
                          </w:rPr>
                          <w:t>about</w:t>
                        </w:r>
                        <w:r>
                          <w:rPr>
                            <w:color w:val="231F20"/>
                            <w:spacing w:val="10"/>
                            <w:sz w:val="22"/>
                          </w:rPr>
                          <w:t xml:space="preserve"> </w:t>
                        </w:r>
                        <w:r>
                          <w:rPr>
                            <w:color w:val="231F20"/>
                            <w:spacing w:val="-10"/>
                            <w:sz w:val="22"/>
                          </w:rPr>
                          <w:t>…</w:t>
                        </w:r>
                      </w:p>
                    </w:txbxContent>
                  </v:textbox>
                </v:shape>
                <w10:wrap type="topAndBottom"/>
              </v:group>
            </w:pict>
          </mc:Fallback>
        </mc:AlternateContent>
      </w:r>
      <w:r>
        <mc:AlternateContent>
          <mc:Choice Requires="wpg">
            <w:drawing>
              <wp:anchor distT="0" distB="0" distL="0" distR="0" simplePos="0" relativeHeight="251923456" behindDoc="1" locked="0" layoutInCell="1" allowOverlap="1">
                <wp:simplePos x="0" y="0"/>
                <wp:positionH relativeFrom="page">
                  <wp:posOffset>3987165</wp:posOffset>
                </wp:positionH>
                <wp:positionV relativeFrom="paragraph">
                  <wp:posOffset>152400</wp:posOffset>
                </wp:positionV>
                <wp:extent cx="2835275" cy="1922780"/>
                <wp:effectExtent l="0" t="0" r="0" b="0"/>
                <wp:wrapTopAndBottom/>
                <wp:docPr id="553" name="Group 553"/>
                <wp:cNvGraphicFramePr/>
                <a:graphic xmlns:a="http://schemas.openxmlformats.org/drawingml/2006/main">
                  <a:graphicData uri="http://schemas.microsoft.com/office/word/2010/wordprocessingGroup">
                    <wpg:wgp>
                      <wpg:cNvGrpSpPr/>
                      <wpg:grpSpPr>
                        <a:xfrm>
                          <a:off x="0" y="0"/>
                          <a:ext cx="2835275" cy="1922780"/>
                          <a:chOff x="0" y="0"/>
                          <a:chExt cx="2835275" cy="1922780"/>
                        </a:xfrm>
                      </wpg:grpSpPr>
                      <wps:wsp>
                        <wps:cNvPr id="554" name="Graphic 554"/>
                        <wps:cNvSpPr/>
                        <wps:spPr>
                          <a:xfrm>
                            <a:off x="635" y="635"/>
                            <a:ext cx="2764155" cy="1873250"/>
                          </a:xfrm>
                          <a:custGeom>
                            <a:avLst/>
                            <a:gdLst/>
                            <a:ahLst/>
                            <a:cxnLst/>
                            <a:rect l="l" t="t" r="r" b="b"/>
                            <a:pathLst>
                              <a:path w="2764155" h="1873250">
                                <a:moveTo>
                                  <a:pt x="2692146" y="0"/>
                                </a:moveTo>
                                <a:lnTo>
                                  <a:pt x="72009" y="0"/>
                                </a:ln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5" y="1801241"/>
                                </a:lnTo>
                                <a:lnTo>
                                  <a:pt x="2764155" y="72009"/>
                                </a:lnTo>
                                <a:lnTo>
                                  <a:pt x="2763029" y="30378"/>
                                </a:lnTo>
                                <a:lnTo>
                                  <a:pt x="2755153" y="9001"/>
                                </a:lnTo>
                                <a:lnTo>
                                  <a:pt x="2733776" y="1125"/>
                                </a:lnTo>
                                <a:lnTo>
                                  <a:pt x="2692146" y="0"/>
                                </a:lnTo>
                                <a:close/>
                              </a:path>
                            </a:pathLst>
                          </a:custGeom>
                          <a:solidFill>
                            <a:srgbClr val="E3E4E3"/>
                          </a:solidFill>
                        </wps:spPr>
                        <wps:bodyPr wrap="square" lIns="0" tIns="0" rIns="0" bIns="0" rtlCol="0">
                          <a:noAutofit/>
                        </wps:bodyPr>
                      </wps:wsp>
                      <wps:wsp>
                        <wps:cNvPr id="555" name="Graphic 555"/>
                        <wps:cNvSpPr/>
                        <wps:spPr>
                          <a:xfrm>
                            <a:off x="635" y="635"/>
                            <a:ext cx="2764155" cy="1873250"/>
                          </a:xfrm>
                          <a:custGeom>
                            <a:avLst/>
                            <a:gdLst/>
                            <a:ahLst/>
                            <a:cxnLst/>
                            <a:rect l="l" t="t" r="r" b="b"/>
                            <a:pathLst>
                              <a:path w="2764155" h="1873250">
                                <a:moveTo>
                                  <a:pt x="72009" y="0"/>
                                </a:move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5" y="1801241"/>
                                </a:lnTo>
                                <a:lnTo>
                                  <a:pt x="2764155" y="72009"/>
                                </a:lnTo>
                                <a:lnTo>
                                  <a:pt x="2763029" y="30378"/>
                                </a:lnTo>
                                <a:lnTo>
                                  <a:pt x="2755153" y="9001"/>
                                </a:lnTo>
                                <a:lnTo>
                                  <a:pt x="2733776" y="1125"/>
                                </a:lnTo>
                                <a:lnTo>
                                  <a:pt x="2692146" y="0"/>
                                </a:lnTo>
                                <a:lnTo>
                                  <a:pt x="72009" y="0"/>
                                </a:lnTo>
                                <a:close/>
                              </a:path>
                            </a:pathLst>
                          </a:custGeom>
                          <a:ln w="1270">
                            <a:solidFill>
                              <a:srgbClr val="231F20"/>
                            </a:solidFill>
                            <a:prstDash val="solid"/>
                          </a:ln>
                        </wps:spPr>
                        <wps:bodyPr wrap="square" lIns="0" tIns="0" rIns="0" bIns="0" rtlCol="0">
                          <a:noAutofit/>
                        </wps:bodyPr>
                      </wps:wsp>
                      <wps:wsp>
                        <wps:cNvPr id="556" name="Graphic 556"/>
                        <wps:cNvSpPr/>
                        <wps:spPr>
                          <a:xfrm>
                            <a:off x="35407" y="24561"/>
                            <a:ext cx="2764155" cy="1873250"/>
                          </a:xfrm>
                          <a:custGeom>
                            <a:avLst/>
                            <a:gdLst/>
                            <a:ahLst/>
                            <a:cxnLst/>
                            <a:rect l="l" t="t" r="r" b="b"/>
                            <a:pathLst>
                              <a:path w="2764155" h="1873250">
                                <a:moveTo>
                                  <a:pt x="2692146" y="0"/>
                                </a:moveTo>
                                <a:lnTo>
                                  <a:pt x="72009" y="0"/>
                                </a:ln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5" y="1801241"/>
                                </a:lnTo>
                                <a:lnTo>
                                  <a:pt x="2764155" y="72009"/>
                                </a:lnTo>
                                <a:lnTo>
                                  <a:pt x="2763029" y="30378"/>
                                </a:lnTo>
                                <a:lnTo>
                                  <a:pt x="2755153" y="9001"/>
                                </a:lnTo>
                                <a:lnTo>
                                  <a:pt x="2733776" y="1125"/>
                                </a:lnTo>
                                <a:lnTo>
                                  <a:pt x="2692146" y="0"/>
                                </a:lnTo>
                                <a:close/>
                              </a:path>
                            </a:pathLst>
                          </a:custGeom>
                          <a:solidFill>
                            <a:srgbClr val="E3E4E3"/>
                          </a:solidFill>
                        </wps:spPr>
                        <wps:bodyPr wrap="square" lIns="0" tIns="0" rIns="0" bIns="0" rtlCol="0">
                          <a:noAutofit/>
                        </wps:bodyPr>
                      </wps:wsp>
                      <wps:wsp>
                        <wps:cNvPr id="557" name="Graphic 557"/>
                        <wps:cNvSpPr/>
                        <wps:spPr>
                          <a:xfrm>
                            <a:off x="35407" y="24561"/>
                            <a:ext cx="2764155" cy="1873250"/>
                          </a:xfrm>
                          <a:custGeom>
                            <a:avLst/>
                            <a:gdLst/>
                            <a:ahLst/>
                            <a:cxnLst/>
                            <a:rect l="l" t="t" r="r" b="b"/>
                            <a:pathLst>
                              <a:path w="2764155" h="1873250">
                                <a:moveTo>
                                  <a:pt x="72009" y="0"/>
                                </a:move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5" y="1801241"/>
                                </a:lnTo>
                                <a:lnTo>
                                  <a:pt x="2764155" y="72009"/>
                                </a:lnTo>
                                <a:lnTo>
                                  <a:pt x="2763029" y="30378"/>
                                </a:lnTo>
                                <a:lnTo>
                                  <a:pt x="2755153" y="9001"/>
                                </a:lnTo>
                                <a:lnTo>
                                  <a:pt x="2733776" y="1125"/>
                                </a:lnTo>
                                <a:lnTo>
                                  <a:pt x="2692146" y="0"/>
                                </a:lnTo>
                                <a:lnTo>
                                  <a:pt x="72009" y="0"/>
                                </a:lnTo>
                                <a:close/>
                              </a:path>
                            </a:pathLst>
                          </a:custGeom>
                          <a:ln w="1270">
                            <a:solidFill>
                              <a:srgbClr val="231F20"/>
                            </a:solidFill>
                            <a:prstDash val="solid"/>
                          </a:ln>
                        </wps:spPr>
                        <wps:bodyPr wrap="square" lIns="0" tIns="0" rIns="0" bIns="0" rtlCol="0">
                          <a:noAutofit/>
                        </wps:bodyPr>
                      </wps:wsp>
                      <wps:wsp>
                        <wps:cNvPr id="558" name="Graphic 558"/>
                        <wps:cNvSpPr/>
                        <wps:spPr>
                          <a:xfrm>
                            <a:off x="70357" y="48602"/>
                            <a:ext cx="2764155" cy="1873250"/>
                          </a:xfrm>
                          <a:custGeom>
                            <a:avLst/>
                            <a:gdLst/>
                            <a:ahLst/>
                            <a:cxnLst/>
                            <a:rect l="l" t="t" r="r" b="b"/>
                            <a:pathLst>
                              <a:path w="2764155" h="1873250">
                                <a:moveTo>
                                  <a:pt x="2692146" y="0"/>
                                </a:moveTo>
                                <a:lnTo>
                                  <a:pt x="72009" y="0"/>
                                </a:ln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5" y="1801241"/>
                                </a:lnTo>
                                <a:lnTo>
                                  <a:pt x="2764155" y="72009"/>
                                </a:lnTo>
                                <a:lnTo>
                                  <a:pt x="2763029" y="30378"/>
                                </a:lnTo>
                                <a:lnTo>
                                  <a:pt x="2755153" y="9001"/>
                                </a:lnTo>
                                <a:lnTo>
                                  <a:pt x="2733776" y="1125"/>
                                </a:lnTo>
                                <a:lnTo>
                                  <a:pt x="2692146" y="0"/>
                                </a:lnTo>
                                <a:close/>
                              </a:path>
                            </a:pathLst>
                          </a:custGeom>
                          <a:solidFill>
                            <a:srgbClr val="EDEEED"/>
                          </a:solidFill>
                        </wps:spPr>
                        <wps:bodyPr wrap="square" lIns="0" tIns="0" rIns="0" bIns="0" rtlCol="0">
                          <a:noAutofit/>
                        </wps:bodyPr>
                      </wps:wsp>
                      <wps:wsp>
                        <wps:cNvPr id="559" name="Graphic 559"/>
                        <wps:cNvSpPr/>
                        <wps:spPr>
                          <a:xfrm>
                            <a:off x="70357" y="48602"/>
                            <a:ext cx="2764155" cy="1873250"/>
                          </a:xfrm>
                          <a:custGeom>
                            <a:avLst/>
                            <a:gdLst/>
                            <a:ahLst/>
                            <a:cxnLst/>
                            <a:rect l="l" t="t" r="r" b="b"/>
                            <a:pathLst>
                              <a:path w="2764155" h="1873250">
                                <a:moveTo>
                                  <a:pt x="72009" y="0"/>
                                </a:moveTo>
                                <a:lnTo>
                                  <a:pt x="30378" y="1125"/>
                                </a:lnTo>
                                <a:lnTo>
                                  <a:pt x="9001" y="9001"/>
                                </a:lnTo>
                                <a:lnTo>
                                  <a:pt x="1125" y="30378"/>
                                </a:lnTo>
                                <a:lnTo>
                                  <a:pt x="0" y="72009"/>
                                </a:lnTo>
                                <a:lnTo>
                                  <a:pt x="0" y="1801241"/>
                                </a:lnTo>
                                <a:lnTo>
                                  <a:pt x="1125" y="1842797"/>
                                </a:lnTo>
                                <a:lnTo>
                                  <a:pt x="9001" y="1864137"/>
                                </a:lnTo>
                                <a:lnTo>
                                  <a:pt x="30378" y="1871999"/>
                                </a:lnTo>
                                <a:lnTo>
                                  <a:pt x="72009" y="1873123"/>
                                </a:lnTo>
                                <a:lnTo>
                                  <a:pt x="2692146" y="1873123"/>
                                </a:lnTo>
                                <a:lnTo>
                                  <a:pt x="2733776" y="1871999"/>
                                </a:lnTo>
                                <a:lnTo>
                                  <a:pt x="2755153" y="1864137"/>
                                </a:lnTo>
                                <a:lnTo>
                                  <a:pt x="2763029" y="1842797"/>
                                </a:lnTo>
                                <a:lnTo>
                                  <a:pt x="2764155" y="1801241"/>
                                </a:lnTo>
                                <a:lnTo>
                                  <a:pt x="2764155" y="72009"/>
                                </a:lnTo>
                                <a:lnTo>
                                  <a:pt x="2763029" y="30378"/>
                                </a:lnTo>
                                <a:lnTo>
                                  <a:pt x="2755153" y="9001"/>
                                </a:lnTo>
                                <a:lnTo>
                                  <a:pt x="2733776" y="1125"/>
                                </a:lnTo>
                                <a:lnTo>
                                  <a:pt x="2692146" y="0"/>
                                </a:lnTo>
                                <a:lnTo>
                                  <a:pt x="72009" y="0"/>
                                </a:lnTo>
                                <a:close/>
                              </a:path>
                            </a:pathLst>
                          </a:custGeom>
                          <a:ln w="1270">
                            <a:solidFill>
                              <a:srgbClr val="231F20"/>
                            </a:solidFill>
                            <a:prstDash val="solid"/>
                          </a:ln>
                        </wps:spPr>
                        <wps:bodyPr wrap="square" lIns="0" tIns="0" rIns="0" bIns="0" rtlCol="0">
                          <a:noAutofit/>
                        </wps:bodyPr>
                      </wps:wsp>
                      <wps:wsp>
                        <wps:cNvPr id="560" name="Graphic 560"/>
                        <wps:cNvSpPr/>
                        <wps:spPr>
                          <a:xfrm>
                            <a:off x="384645" y="608532"/>
                            <a:ext cx="40005" cy="1127760"/>
                          </a:xfrm>
                          <a:custGeom>
                            <a:avLst/>
                            <a:gdLst/>
                            <a:ahLst/>
                            <a:cxnLst/>
                            <a:rect l="l" t="t" r="r" b="b"/>
                            <a:pathLst>
                              <a:path w="40005" h="1127760">
                                <a:moveTo>
                                  <a:pt x="39624" y="1107744"/>
                                </a:moveTo>
                                <a:lnTo>
                                  <a:pt x="38061" y="1100048"/>
                                </a:lnTo>
                                <a:lnTo>
                                  <a:pt x="33807" y="1093749"/>
                                </a:lnTo>
                                <a:lnTo>
                                  <a:pt x="27508" y="1089494"/>
                                </a:lnTo>
                                <a:lnTo>
                                  <a:pt x="19812" y="1087932"/>
                                </a:lnTo>
                                <a:lnTo>
                                  <a:pt x="12103" y="1089494"/>
                                </a:lnTo>
                                <a:lnTo>
                                  <a:pt x="5803" y="1093749"/>
                                </a:lnTo>
                                <a:lnTo>
                                  <a:pt x="1549" y="1100048"/>
                                </a:lnTo>
                                <a:lnTo>
                                  <a:pt x="0" y="1107744"/>
                                </a:lnTo>
                                <a:lnTo>
                                  <a:pt x="1549" y="1115504"/>
                                </a:lnTo>
                                <a:lnTo>
                                  <a:pt x="5803" y="1121803"/>
                                </a:lnTo>
                                <a:lnTo>
                                  <a:pt x="12103" y="1126020"/>
                                </a:lnTo>
                                <a:lnTo>
                                  <a:pt x="19812" y="1127556"/>
                                </a:lnTo>
                                <a:lnTo>
                                  <a:pt x="27508" y="1126020"/>
                                </a:lnTo>
                                <a:lnTo>
                                  <a:pt x="33807" y="1121803"/>
                                </a:lnTo>
                                <a:lnTo>
                                  <a:pt x="38061" y="1115504"/>
                                </a:lnTo>
                                <a:lnTo>
                                  <a:pt x="39624" y="1107744"/>
                                </a:lnTo>
                                <a:close/>
                              </a:path>
                              <a:path w="40005" h="1127760">
                                <a:moveTo>
                                  <a:pt x="39624" y="890155"/>
                                </a:moveTo>
                                <a:lnTo>
                                  <a:pt x="38061" y="882459"/>
                                </a:lnTo>
                                <a:lnTo>
                                  <a:pt x="33807" y="876160"/>
                                </a:lnTo>
                                <a:lnTo>
                                  <a:pt x="27508" y="871905"/>
                                </a:lnTo>
                                <a:lnTo>
                                  <a:pt x="19812" y="870343"/>
                                </a:lnTo>
                                <a:lnTo>
                                  <a:pt x="12103" y="871905"/>
                                </a:lnTo>
                                <a:lnTo>
                                  <a:pt x="5803" y="876160"/>
                                </a:lnTo>
                                <a:lnTo>
                                  <a:pt x="1549" y="882459"/>
                                </a:lnTo>
                                <a:lnTo>
                                  <a:pt x="0" y="890155"/>
                                </a:lnTo>
                                <a:lnTo>
                                  <a:pt x="1549" y="897915"/>
                                </a:lnTo>
                                <a:lnTo>
                                  <a:pt x="5803" y="904214"/>
                                </a:lnTo>
                                <a:lnTo>
                                  <a:pt x="12103" y="908431"/>
                                </a:lnTo>
                                <a:lnTo>
                                  <a:pt x="19812" y="909967"/>
                                </a:lnTo>
                                <a:lnTo>
                                  <a:pt x="27508" y="908431"/>
                                </a:lnTo>
                                <a:lnTo>
                                  <a:pt x="33807" y="904214"/>
                                </a:lnTo>
                                <a:lnTo>
                                  <a:pt x="38061" y="897915"/>
                                </a:lnTo>
                                <a:lnTo>
                                  <a:pt x="39624" y="890155"/>
                                </a:lnTo>
                                <a:close/>
                              </a:path>
                              <a:path w="40005" h="1127760">
                                <a:moveTo>
                                  <a:pt x="39624" y="672579"/>
                                </a:moveTo>
                                <a:lnTo>
                                  <a:pt x="38061" y="664883"/>
                                </a:lnTo>
                                <a:lnTo>
                                  <a:pt x="33807" y="658583"/>
                                </a:lnTo>
                                <a:lnTo>
                                  <a:pt x="27508" y="654329"/>
                                </a:lnTo>
                                <a:lnTo>
                                  <a:pt x="19812" y="652767"/>
                                </a:lnTo>
                                <a:lnTo>
                                  <a:pt x="12103" y="654329"/>
                                </a:lnTo>
                                <a:lnTo>
                                  <a:pt x="5803" y="658583"/>
                                </a:lnTo>
                                <a:lnTo>
                                  <a:pt x="1549" y="664883"/>
                                </a:lnTo>
                                <a:lnTo>
                                  <a:pt x="0" y="672579"/>
                                </a:lnTo>
                                <a:lnTo>
                                  <a:pt x="1549" y="680339"/>
                                </a:lnTo>
                                <a:lnTo>
                                  <a:pt x="5803" y="686638"/>
                                </a:lnTo>
                                <a:lnTo>
                                  <a:pt x="12103" y="690854"/>
                                </a:lnTo>
                                <a:lnTo>
                                  <a:pt x="19812" y="692391"/>
                                </a:lnTo>
                                <a:lnTo>
                                  <a:pt x="27508" y="690854"/>
                                </a:lnTo>
                                <a:lnTo>
                                  <a:pt x="33807" y="686638"/>
                                </a:lnTo>
                                <a:lnTo>
                                  <a:pt x="38061" y="680339"/>
                                </a:lnTo>
                                <a:lnTo>
                                  <a:pt x="39624" y="672579"/>
                                </a:lnTo>
                                <a:close/>
                              </a:path>
                              <a:path w="40005" h="1127760">
                                <a:moveTo>
                                  <a:pt x="39624" y="454990"/>
                                </a:moveTo>
                                <a:lnTo>
                                  <a:pt x="38061" y="447294"/>
                                </a:lnTo>
                                <a:lnTo>
                                  <a:pt x="33807" y="440994"/>
                                </a:lnTo>
                                <a:lnTo>
                                  <a:pt x="27508" y="436740"/>
                                </a:lnTo>
                                <a:lnTo>
                                  <a:pt x="19812" y="435178"/>
                                </a:lnTo>
                                <a:lnTo>
                                  <a:pt x="12103" y="436740"/>
                                </a:lnTo>
                                <a:lnTo>
                                  <a:pt x="5803" y="440994"/>
                                </a:lnTo>
                                <a:lnTo>
                                  <a:pt x="1549" y="447294"/>
                                </a:lnTo>
                                <a:lnTo>
                                  <a:pt x="0" y="454990"/>
                                </a:lnTo>
                                <a:lnTo>
                                  <a:pt x="1549" y="462749"/>
                                </a:lnTo>
                                <a:lnTo>
                                  <a:pt x="5803" y="469049"/>
                                </a:lnTo>
                                <a:lnTo>
                                  <a:pt x="12103" y="473265"/>
                                </a:lnTo>
                                <a:lnTo>
                                  <a:pt x="19812" y="474802"/>
                                </a:lnTo>
                                <a:lnTo>
                                  <a:pt x="27508" y="473265"/>
                                </a:lnTo>
                                <a:lnTo>
                                  <a:pt x="33807" y="469049"/>
                                </a:lnTo>
                                <a:lnTo>
                                  <a:pt x="38061" y="462749"/>
                                </a:lnTo>
                                <a:lnTo>
                                  <a:pt x="39624" y="454990"/>
                                </a:lnTo>
                                <a:close/>
                              </a:path>
                              <a:path w="40005" h="1127760">
                                <a:moveTo>
                                  <a:pt x="39624" y="237401"/>
                                </a:moveTo>
                                <a:lnTo>
                                  <a:pt x="38061" y="229704"/>
                                </a:lnTo>
                                <a:lnTo>
                                  <a:pt x="33807" y="223405"/>
                                </a:lnTo>
                                <a:lnTo>
                                  <a:pt x="27508" y="219151"/>
                                </a:lnTo>
                                <a:lnTo>
                                  <a:pt x="19812" y="217589"/>
                                </a:lnTo>
                                <a:lnTo>
                                  <a:pt x="12103" y="219151"/>
                                </a:lnTo>
                                <a:lnTo>
                                  <a:pt x="5803" y="223405"/>
                                </a:lnTo>
                                <a:lnTo>
                                  <a:pt x="1549" y="229704"/>
                                </a:lnTo>
                                <a:lnTo>
                                  <a:pt x="0" y="237401"/>
                                </a:lnTo>
                                <a:lnTo>
                                  <a:pt x="1549" y="245160"/>
                                </a:lnTo>
                                <a:lnTo>
                                  <a:pt x="5803" y="251460"/>
                                </a:lnTo>
                                <a:lnTo>
                                  <a:pt x="12103" y="255676"/>
                                </a:lnTo>
                                <a:lnTo>
                                  <a:pt x="19812" y="257213"/>
                                </a:lnTo>
                                <a:lnTo>
                                  <a:pt x="27508" y="255676"/>
                                </a:lnTo>
                                <a:lnTo>
                                  <a:pt x="33807" y="251460"/>
                                </a:lnTo>
                                <a:lnTo>
                                  <a:pt x="38061" y="245160"/>
                                </a:lnTo>
                                <a:lnTo>
                                  <a:pt x="39624" y="237401"/>
                                </a:lnTo>
                                <a:close/>
                              </a:path>
                              <a:path w="40005" h="1127760">
                                <a:moveTo>
                                  <a:pt x="39624" y="19812"/>
                                </a:moveTo>
                                <a:lnTo>
                                  <a:pt x="38061" y="12115"/>
                                </a:lnTo>
                                <a:lnTo>
                                  <a:pt x="33807" y="5816"/>
                                </a:lnTo>
                                <a:lnTo>
                                  <a:pt x="27508" y="1562"/>
                                </a:lnTo>
                                <a:lnTo>
                                  <a:pt x="19812" y="0"/>
                                </a:lnTo>
                                <a:lnTo>
                                  <a:pt x="12103" y="1562"/>
                                </a:lnTo>
                                <a:lnTo>
                                  <a:pt x="5803" y="5816"/>
                                </a:lnTo>
                                <a:lnTo>
                                  <a:pt x="1549" y="12115"/>
                                </a:lnTo>
                                <a:lnTo>
                                  <a:pt x="0" y="19812"/>
                                </a:lnTo>
                                <a:lnTo>
                                  <a:pt x="1549" y="27571"/>
                                </a:lnTo>
                                <a:lnTo>
                                  <a:pt x="5803" y="33870"/>
                                </a:lnTo>
                                <a:lnTo>
                                  <a:pt x="12103" y="38087"/>
                                </a:lnTo>
                                <a:lnTo>
                                  <a:pt x="19812" y="39624"/>
                                </a:lnTo>
                                <a:lnTo>
                                  <a:pt x="27508" y="38087"/>
                                </a:lnTo>
                                <a:lnTo>
                                  <a:pt x="33807" y="33870"/>
                                </a:lnTo>
                                <a:lnTo>
                                  <a:pt x="38061" y="27571"/>
                                </a:lnTo>
                                <a:lnTo>
                                  <a:pt x="39624" y="19812"/>
                                </a:lnTo>
                                <a:close/>
                              </a:path>
                            </a:pathLst>
                          </a:custGeom>
                          <a:solidFill>
                            <a:srgbClr val="54BC7F"/>
                          </a:solidFill>
                        </wps:spPr>
                        <wps:bodyPr wrap="square" lIns="0" tIns="0" rIns="0" bIns="0" rtlCol="0">
                          <a:noAutofit/>
                        </wps:bodyPr>
                      </wps:wsp>
                      <wps:wsp>
                        <wps:cNvPr id="561" name="Textbox 561"/>
                        <wps:cNvSpPr txBox="1"/>
                        <wps:spPr>
                          <a:xfrm>
                            <a:off x="0" y="0"/>
                            <a:ext cx="2835275" cy="1922780"/>
                          </a:xfrm>
                          <a:prstGeom prst="rect">
                            <a:avLst/>
                          </a:prstGeom>
                        </wps:spPr>
                        <wps:txbx>
                          <w:txbxContent>
                            <w:p w14:paraId="672E9E04">
                              <w:pPr>
                                <w:spacing w:before="233"/>
                                <w:ind w:left="465" w:right="0" w:firstLine="0"/>
                                <w:jc w:val="left"/>
                                <w:rPr>
                                  <w:sz w:val="22"/>
                                </w:rPr>
                              </w:pPr>
                              <w:r>
                                <w:rPr>
                                  <w:color w:val="54BC7F"/>
                                  <w:w w:val="105"/>
                                  <w:sz w:val="22"/>
                                </w:rPr>
                                <w:t>Protectors</w:t>
                              </w:r>
                              <w:r>
                                <w:rPr>
                                  <w:color w:val="54BC7F"/>
                                  <w:spacing w:val="-4"/>
                                  <w:w w:val="105"/>
                                  <w:sz w:val="22"/>
                                </w:rPr>
                                <w:t xml:space="preserve"> </w:t>
                              </w:r>
                              <w:r>
                                <w:rPr>
                                  <w:color w:val="54BC7F"/>
                                  <w:w w:val="105"/>
                                  <w:sz w:val="22"/>
                                </w:rPr>
                                <w:t>of</w:t>
                              </w:r>
                              <w:r>
                                <w:rPr>
                                  <w:color w:val="54BC7F"/>
                                  <w:spacing w:val="-3"/>
                                  <w:w w:val="105"/>
                                  <w:sz w:val="22"/>
                                </w:rPr>
                                <w:t xml:space="preserve"> </w:t>
                              </w:r>
                              <w:r>
                                <w:rPr>
                                  <w:color w:val="54BC7F"/>
                                  <w:w w:val="105"/>
                                  <w:sz w:val="22"/>
                                </w:rPr>
                                <w:t>the</w:t>
                              </w:r>
                              <w:r>
                                <w:rPr>
                                  <w:color w:val="54BC7F"/>
                                  <w:spacing w:val="-4"/>
                                  <w:w w:val="105"/>
                                  <w:sz w:val="22"/>
                                </w:rPr>
                                <w:t xml:space="preserve"> </w:t>
                              </w:r>
                              <w:r>
                                <w:rPr>
                                  <w:color w:val="54BC7F"/>
                                  <w:w w:val="105"/>
                                  <w:sz w:val="22"/>
                                </w:rPr>
                                <w:t>Past,</w:t>
                              </w:r>
                              <w:r>
                                <w:rPr>
                                  <w:color w:val="54BC7F"/>
                                  <w:spacing w:val="-3"/>
                                  <w:w w:val="105"/>
                                  <w:sz w:val="22"/>
                                </w:rPr>
                                <w:t xml:space="preserve"> </w:t>
                              </w:r>
                              <w:r>
                                <w:rPr>
                                  <w:color w:val="54BC7F"/>
                                  <w:spacing w:val="-4"/>
                                  <w:w w:val="105"/>
                                  <w:sz w:val="22"/>
                                </w:rPr>
                                <w:t>Wuhu</w:t>
                              </w:r>
                            </w:p>
                            <w:p w14:paraId="5B1183CB">
                              <w:pPr>
                                <w:spacing w:before="8" w:line="240" w:lineRule="auto"/>
                                <w:rPr>
                                  <w:sz w:val="30"/>
                                </w:rPr>
                              </w:pPr>
                            </w:p>
                            <w:p w14:paraId="42308507">
                              <w:pPr>
                                <w:spacing w:before="0" w:line="324" w:lineRule="auto"/>
                                <w:ind w:left="729" w:right="1542" w:firstLine="0"/>
                                <w:jc w:val="left"/>
                                <w:rPr>
                                  <w:sz w:val="22"/>
                                </w:rPr>
                              </w:pPr>
                              <w:r>
                                <w:rPr>
                                  <w:color w:val="231F20"/>
                                  <w:sz w:val="22"/>
                                </w:rPr>
                                <w:t>protect old houses help repair buildings look</w:t>
                              </w:r>
                              <w:r>
                                <w:rPr>
                                  <w:color w:val="231F20"/>
                                  <w:spacing w:val="7"/>
                                  <w:sz w:val="22"/>
                                </w:rPr>
                                <w:t xml:space="preserve"> </w:t>
                              </w:r>
                              <w:r>
                                <w:rPr>
                                  <w:color w:val="231F20"/>
                                  <w:sz w:val="22"/>
                                </w:rPr>
                                <w:t>for</w:t>
                              </w:r>
                              <w:r>
                                <w:rPr>
                                  <w:color w:val="231F20"/>
                                  <w:spacing w:val="8"/>
                                  <w:sz w:val="22"/>
                                </w:rPr>
                                <w:t xml:space="preserve"> </w:t>
                              </w:r>
                              <w:r>
                                <w:rPr>
                                  <w:color w:val="231F20"/>
                                  <w:sz w:val="22"/>
                                </w:rPr>
                                <w:t>cultural</w:t>
                              </w:r>
                              <w:r>
                                <w:rPr>
                                  <w:color w:val="231F20"/>
                                  <w:spacing w:val="7"/>
                                  <w:sz w:val="22"/>
                                </w:rPr>
                                <w:t xml:space="preserve"> </w:t>
                              </w:r>
                              <w:r>
                                <w:rPr>
                                  <w:color w:val="231F20"/>
                                  <w:spacing w:val="-2"/>
                                  <w:sz w:val="22"/>
                                </w:rPr>
                                <w:t>relics</w:t>
                              </w:r>
                            </w:p>
                            <w:p w14:paraId="109D1A56">
                              <w:pPr>
                                <w:spacing w:before="4" w:line="324" w:lineRule="auto"/>
                                <w:ind w:left="729" w:right="173" w:firstLine="0"/>
                                <w:jc w:val="left"/>
                                <w:rPr>
                                  <w:sz w:val="22"/>
                                </w:rPr>
                              </w:pPr>
                              <w:r>
                                <w:rPr>
                                  <w:color w:val="231F20"/>
                                  <w:sz w:val="22"/>
                                </w:rPr>
                                <w:t>show cultural relics to the public raise money</w:t>
                              </w:r>
                            </w:p>
                            <w:p w14:paraId="6CE18D2E">
                              <w:pPr>
                                <w:spacing w:before="2"/>
                                <w:ind w:left="729" w:right="0" w:firstLine="0"/>
                                <w:jc w:val="left"/>
                                <w:rPr>
                                  <w:sz w:val="22"/>
                                </w:rPr>
                              </w:pPr>
                              <w:r>
                                <w:rPr>
                                  <w:color w:val="231F20"/>
                                  <w:sz w:val="22"/>
                                </w:rPr>
                                <w:t>repair</w:t>
                              </w:r>
                              <w:r>
                                <w:rPr>
                                  <w:color w:val="231F20"/>
                                  <w:spacing w:val="2"/>
                                  <w:sz w:val="22"/>
                                </w:rPr>
                                <w:t xml:space="preserve"> </w:t>
                              </w:r>
                              <w:r>
                                <w:rPr>
                                  <w:color w:val="231F20"/>
                                  <w:sz w:val="22"/>
                                </w:rPr>
                                <w:t>temples</w:t>
                              </w:r>
                              <w:r>
                                <w:rPr>
                                  <w:color w:val="231F20"/>
                                  <w:spacing w:val="2"/>
                                  <w:sz w:val="22"/>
                                </w:rPr>
                                <w:t xml:space="preserve"> </w:t>
                              </w:r>
                              <w:r>
                                <w:rPr>
                                  <w:color w:val="231F20"/>
                                  <w:sz w:val="22"/>
                                </w:rPr>
                                <w:t>and</w:t>
                              </w:r>
                              <w:r>
                                <w:rPr>
                                  <w:color w:val="231F20"/>
                                  <w:spacing w:val="2"/>
                                  <w:sz w:val="22"/>
                                </w:rPr>
                                <w:t xml:space="preserve"> </w:t>
                              </w:r>
                              <w:r>
                                <w:rPr>
                                  <w:color w:val="231F20"/>
                                  <w:sz w:val="22"/>
                                </w:rPr>
                                <w:t>cultural</w:t>
                              </w:r>
                              <w:r>
                                <w:rPr>
                                  <w:color w:val="231F20"/>
                                  <w:spacing w:val="2"/>
                                  <w:sz w:val="22"/>
                                </w:rPr>
                                <w:t xml:space="preserve"> </w:t>
                              </w:r>
                              <w:r>
                                <w:rPr>
                                  <w:color w:val="231F20"/>
                                  <w:spacing w:val="-2"/>
                                  <w:sz w:val="22"/>
                                </w:rPr>
                                <w:t>relics</w:t>
                              </w:r>
                            </w:p>
                          </w:txbxContent>
                        </wps:txbx>
                        <wps:bodyPr wrap="square" lIns="0" tIns="0" rIns="0" bIns="0" rtlCol="0">
                          <a:noAutofit/>
                        </wps:bodyPr>
                      </wps:wsp>
                    </wpg:wgp>
                  </a:graphicData>
                </a:graphic>
              </wp:anchor>
            </w:drawing>
          </mc:Choice>
          <mc:Fallback>
            <w:pict>
              <v:group id="Group 553" o:spid="_x0000_s1026" o:spt="203" style="position:absolute;left:0pt;margin-left:313.95pt;margin-top:12pt;height:151.4pt;width:223.25pt;mso-position-horizontal-relative:page;mso-wrap-distance-bottom:0pt;mso-wrap-distance-top:0pt;z-index:-251393024;mso-width-relative:page;mso-height-relative:page;" coordsize="2835275,1922780" o:gfxdata="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">
                <o:lock v:ext="edit" aspectratio="f"/>
                <v:shape id="Graphic 554" o:spid="_x0000_s1026" o:spt="100" style="position:absolute;left:635;top:635;height:1873250;width:2764155;" fillcolor="#E3E4E3" filled="t" stroked="f" coordsize="2764155,1873250" o:gfxdata="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ruUvQAA&#10;ANwAAAAPAAAAAAAAAAEAIAAAACIAAABkcnMvZG93bnJldi54bWxQSwECFAAUAAAACACHTuJAMy8F&#10;njsAAAA5AAAAEAAAAAAAAAABACAAAAAMAQAAZHJzL3NoYXBleG1sLnhtbFBLBQYAAAAABgAGAFsB&#10;AAC2AwAAAAA=&#10;" path="m2692146,0l72009,0,30378,1125,9001,9001,1125,30378,0,72009,0,1801241,1125,1842797,9001,1864137,30378,1871999,72009,1873123,2692146,1873123,2733776,1871999,2755153,1864137,2763029,1842797,2764155,1801241,2764155,72009,2763029,30378,2755153,9001,2733776,1125,2692146,0xe">
                  <v:fill on="t" focussize="0,0"/>
                  <v:stroke on="f"/>
                  <v:imagedata o:title=""/>
                  <o:lock v:ext="edit" aspectratio="f"/>
                  <v:textbox inset="0mm,0mm,0mm,0mm"/>
                </v:shape>
                <v:shape id="Graphic 555" o:spid="_x0000_s1026" o:spt="100" style="position:absolute;left:635;top:635;height:1873250;width:2764155;" filled="f" stroked="t" coordsize="2764155,1873250" o:gfxdata="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QEU7LgAAADcAAAA&#10;DwAAAAAAAAABACAAAAAiAAAAZHJzL2Rvd25yZXYueG1sUEsBAhQAFAAAAAgAh07iQDMvBZ47AAAA&#10;OQAAABAAAAAAAAAAAQAgAAAABwEAAGRycy9zaGFwZXhtbC54bWxQSwUGAAAAAAYABgBbAQAAsQMA&#10;AAAA&#10;" path="m72009,0l30378,1125,9001,9001,1125,30378,0,72009,0,1801241,1125,1842797,9001,1864137,30378,1871999,72009,1873123,2692146,1873123,2733776,1871999,2755153,1864137,2763029,1842797,2764155,1801241,2764155,72009,2763029,30378,2755153,9001,2733776,1125,2692146,0,72009,0xe">
                  <v:fill on="f" focussize="0,0"/>
                  <v:stroke weight="0.1pt" color="#231F20" joinstyle="round"/>
                  <v:imagedata o:title=""/>
                  <o:lock v:ext="edit" aspectratio="f"/>
                  <v:textbox inset="0mm,0mm,0mm,0mm"/>
                </v:shape>
                <v:shape id="Graphic 556" o:spid="_x0000_s1026" o:spt="100" style="position:absolute;left:35407;top:24561;height:1873250;width:2764155;" fillcolor="#E3E4E3" filled="t" stroked="f" coordsize="2764155,1873250" o:gfxdata="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VIB4vQAA&#10;ANwAAAAPAAAAAAAAAAEAIAAAACIAAABkcnMvZG93bnJldi54bWxQSwECFAAUAAAACACHTuJAMy8F&#10;njsAAAA5AAAAEAAAAAAAAAABACAAAAAMAQAAZHJzL3NoYXBleG1sLnhtbFBLBQYAAAAABgAGAFsB&#10;AAC2AwAAAAA=&#10;" path="m2692146,0l72009,0,30378,1125,9001,9001,1125,30378,0,72009,0,1801241,1125,1842797,9001,1864137,30378,1871999,72009,1873123,2692146,1873123,2733776,1871999,2755153,1864137,2763029,1842797,2764155,1801241,2764155,72009,2763029,30378,2755153,9001,2733776,1125,2692146,0xe">
                  <v:fill on="t" focussize="0,0"/>
                  <v:stroke on="f"/>
                  <v:imagedata o:title=""/>
                  <o:lock v:ext="edit" aspectratio="f"/>
                  <v:textbox inset="0mm,0mm,0mm,0mm"/>
                </v:shape>
                <v:shape id="Graphic 557" o:spid="_x0000_s1026" o:spt="100" style="position:absolute;left:35407;top:24561;height:1873250;width:2764155;" filled="f" stroked="t" coordsize="2764155,1873250" o:gfxdata="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fLwC8AAAA&#10;3AAAAA8AAAAAAAAAAQAgAAAAIgAAAGRycy9kb3ducmV2LnhtbFBLAQIUABQAAAAIAIdO4kAzLwWe&#10;OwAAADkAAAAQAAAAAAAAAAEAIAAAAAsBAABkcnMvc2hhcGV4bWwueG1sUEsFBgAAAAAGAAYAWwEA&#10;ALUDAAAAAA==&#10;" path="m72009,0l30378,1125,9001,9001,1125,30378,0,72009,0,1801241,1125,1842797,9001,1864137,30378,1871999,72009,1873123,2692146,1873123,2733776,1871999,2755153,1864137,2763029,1842797,2764155,1801241,2764155,72009,2763029,30378,2755153,9001,2733776,1125,2692146,0,72009,0xe">
                  <v:fill on="f" focussize="0,0"/>
                  <v:stroke weight="0.1pt" color="#231F20" joinstyle="round"/>
                  <v:imagedata o:title=""/>
                  <o:lock v:ext="edit" aspectratio="f"/>
                  <v:textbox inset="0mm,0mm,0mm,0mm"/>
                </v:shape>
                <v:shape id="Graphic 558" o:spid="_x0000_s1026" o:spt="100" style="position:absolute;left:70357;top:48602;height:1873250;width:2764155;" fillcolor="#EDEEED" filled="t" stroked="f" coordsize="2764155,1873250" o:gfxdata="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8Gua5AAAA3AAA&#10;AA8AAAAAAAAAAQAgAAAAIgAAAGRycy9kb3ducmV2LnhtbFBLAQIUABQAAAAIAIdO4kAzLwWeOwAA&#10;ADkAAAAQAAAAAAAAAAEAIAAAAAgBAABkcnMvc2hhcGV4bWwueG1sUEsFBgAAAAAGAAYAWwEAALID&#10;AAAAAA==&#10;" path="m2692146,0l72009,0,30378,1125,9001,9001,1125,30378,0,72009,0,1801241,1125,1842797,9001,1864137,30378,1871999,72009,1873123,2692146,1873123,2733776,1871999,2755153,1864137,2763029,1842797,2764155,1801241,2764155,72009,2763029,30378,2755153,9001,2733776,1125,2692146,0xe">
                  <v:fill on="t" focussize="0,0"/>
                  <v:stroke on="f"/>
                  <v:imagedata o:title=""/>
                  <o:lock v:ext="edit" aspectratio="f"/>
                  <v:textbox inset="0mm,0mm,0mm,0mm"/>
                </v:shape>
                <v:shape id="Graphic 559" o:spid="_x0000_s1026" o:spt="100" style="position:absolute;left:70357;top:48602;height:1873250;width:2764155;" filled="f" stroked="t" coordsize="2764155,1873250" o:gfxdata="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MHum8AAAA&#10;3AAAAA8AAAAAAAAAAQAgAAAAIgAAAGRycy9kb3ducmV2LnhtbFBLAQIUABQAAAAIAIdO4kAzLwWe&#10;OwAAADkAAAAQAAAAAAAAAAEAIAAAAAsBAABkcnMvc2hhcGV4bWwueG1sUEsFBgAAAAAGAAYAWwEA&#10;ALUDAAAAAA==&#10;" path="m72009,0l30378,1125,9001,9001,1125,30378,0,72009,0,1801241,1125,1842797,9001,1864137,30378,1871999,72009,1873123,2692146,1873123,2733776,1871999,2755153,1864137,2763029,1842797,2764155,1801241,2764155,72009,2763029,30378,2755153,9001,2733776,1125,2692146,0,72009,0xe">
                  <v:fill on="f" focussize="0,0"/>
                  <v:stroke weight="0.1pt" color="#231F20" joinstyle="round"/>
                  <v:imagedata o:title=""/>
                  <o:lock v:ext="edit" aspectratio="f"/>
                  <v:textbox inset="0mm,0mm,0mm,0mm"/>
                </v:shape>
                <v:shape id="Graphic 560" o:spid="_x0000_s1026" o:spt="100" style="position:absolute;left:384645;top:608532;height:1127760;width:40005;" fillcolor="#54BC7F" filled="t" stroked="f" coordsize="40005,1127760" o:gfxdata="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eReyLgAAADcAAAA&#10;DwAAAAAAAAABACAAAAAiAAAAZHJzL2Rvd25yZXYueG1sUEsBAhQAFAAAAAgAh07iQDMvBZ47AAAA&#10;OQAAABAAAAAAAAAAAQAgAAAABwEAAGRycy9zaGFwZXhtbC54bWxQSwUGAAAAAAYABgBbAQAAsQMA&#10;AAAA&#10;" path="m39624,1107744l38061,1100048,33807,1093749,27508,1089494,19812,1087932,12103,1089494,5803,1093749,1549,1100048,0,1107744,1549,1115504,5803,1121803,12103,1126020,19812,1127556,27508,1126020,33807,1121803,38061,1115504,39624,1107744xem39624,890155l38061,882459,33807,876160,27508,871905,19812,870343,12103,871905,5803,876160,1549,882459,0,890155,1549,897915,5803,904214,12103,908431,19812,909967,27508,908431,33807,904214,38061,897915,39624,890155xem39624,672579l38061,664883,33807,658583,27508,654329,19812,652767,12103,654329,5803,658583,1549,664883,0,672579,1549,680339,5803,686638,12103,690854,19812,692391,27508,690854,33807,686638,38061,680339,39624,672579xem39624,454990l38061,447294,33807,440994,27508,436740,19812,435178,12103,436740,5803,440994,1549,447294,0,454990,1549,462749,5803,469049,12103,473265,19812,474802,27508,473265,33807,469049,38061,462749,39624,454990xem39624,237401l38061,229704,33807,223405,27508,219151,19812,217589,12103,219151,5803,223405,1549,229704,0,237401,1549,245160,5803,251460,12103,255676,19812,257213,27508,255676,33807,251460,38061,245160,39624,237401xem39624,19812l38061,12115,33807,5816,27508,1562,19812,0,12103,1562,5803,5816,1549,12115,0,19812,1549,27571,5803,33870,12103,38087,19812,39624,27508,38087,33807,33870,38061,27571,39624,19812xe">
                  <v:fill on="t" focussize="0,0"/>
                  <v:stroke on="f"/>
                  <v:imagedata o:title=""/>
                  <o:lock v:ext="edit" aspectratio="f"/>
                  <v:textbox inset="0mm,0mm,0mm,0mm"/>
                </v:shape>
                <v:shape id="Textbox 561" o:spid="_x0000_s1026" o:spt="202" type="#_x0000_t202" style="position:absolute;left:0;top:0;height:1922780;width:2835275;" filled="f" stroked="f" coordsize="21600,21600" o:gfxdata="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cuk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2E9E04">
                        <w:pPr>
                          <w:spacing w:before="233"/>
                          <w:ind w:left="465" w:right="0" w:firstLine="0"/>
                          <w:jc w:val="left"/>
                          <w:rPr>
                            <w:sz w:val="22"/>
                          </w:rPr>
                        </w:pPr>
                        <w:r>
                          <w:rPr>
                            <w:color w:val="54BC7F"/>
                            <w:w w:val="105"/>
                            <w:sz w:val="22"/>
                          </w:rPr>
                          <w:t>Protectors</w:t>
                        </w:r>
                        <w:r>
                          <w:rPr>
                            <w:color w:val="54BC7F"/>
                            <w:spacing w:val="-4"/>
                            <w:w w:val="105"/>
                            <w:sz w:val="22"/>
                          </w:rPr>
                          <w:t xml:space="preserve"> </w:t>
                        </w:r>
                        <w:r>
                          <w:rPr>
                            <w:color w:val="54BC7F"/>
                            <w:w w:val="105"/>
                            <w:sz w:val="22"/>
                          </w:rPr>
                          <w:t>of</w:t>
                        </w:r>
                        <w:r>
                          <w:rPr>
                            <w:color w:val="54BC7F"/>
                            <w:spacing w:val="-3"/>
                            <w:w w:val="105"/>
                            <w:sz w:val="22"/>
                          </w:rPr>
                          <w:t xml:space="preserve"> </w:t>
                        </w:r>
                        <w:r>
                          <w:rPr>
                            <w:color w:val="54BC7F"/>
                            <w:w w:val="105"/>
                            <w:sz w:val="22"/>
                          </w:rPr>
                          <w:t>the</w:t>
                        </w:r>
                        <w:r>
                          <w:rPr>
                            <w:color w:val="54BC7F"/>
                            <w:spacing w:val="-4"/>
                            <w:w w:val="105"/>
                            <w:sz w:val="22"/>
                          </w:rPr>
                          <w:t xml:space="preserve"> </w:t>
                        </w:r>
                        <w:r>
                          <w:rPr>
                            <w:color w:val="54BC7F"/>
                            <w:w w:val="105"/>
                            <w:sz w:val="22"/>
                          </w:rPr>
                          <w:t>Past,</w:t>
                        </w:r>
                        <w:r>
                          <w:rPr>
                            <w:color w:val="54BC7F"/>
                            <w:spacing w:val="-3"/>
                            <w:w w:val="105"/>
                            <w:sz w:val="22"/>
                          </w:rPr>
                          <w:t xml:space="preserve"> </w:t>
                        </w:r>
                        <w:r>
                          <w:rPr>
                            <w:color w:val="54BC7F"/>
                            <w:spacing w:val="-4"/>
                            <w:w w:val="105"/>
                            <w:sz w:val="22"/>
                          </w:rPr>
                          <w:t>Wuhu</w:t>
                        </w:r>
                      </w:p>
                      <w:p w14:paraId="5B1183CB">
                        <w:pPr>
                          <w:spacing w:before="8" w:line="240" w:lineRule="auto"/>
                          <w:rPr>
                            <w:sz w:val="30"/>
                          </w:rPr>
                        </w:pPr>
                      </w:p>
                      <w:p w14:paraId="42308507">
                        <w:pPr>
                          <w:spacing w:before="0" w:line="324" w:lineRule="auto"/>
                          <w:ind w:left="729" w:right="1542" w:firstLine="0"/>
                          <w:jc w:val="left"/>
                          <w:rPr>
                            <w:sz w:val="22"/>
                          </w:rPr>
                        </w:pPr>
                        <w:r>
                          <w:rPr>
                            <w:color w:val="231F20"/>
                            <w:sz w:val="22"/>
                          </w:rPr>
                          <w:t>protect old houses help repair buildings look</w:t>
                        </w:r>
                        <w:r>
                          <w:rPr>
                            <w:color w:val="231F20"/>
                            <w:spacing w:val="7"/>
                            <w:sz w:val="22"/>
                          </w:rPr>
                          <w:t xml:space="preserve"> </w:t>
                        </w:r>
                        <w:r>
                          <w:rPr>
                            <w:color w:val="231F20"/>
                            <w:sz w:val="22"/>
                          </w:rPr>
                          <w:t>for</w:t>
                        </w:r>
                        <w:r>
                          <w:rPr>
                            <w:color w:val="231F20"/>
                            <w:spacing w:val="8"/>
                            <w:sz w:val="22"/>
                          </w:rPr>
                          <w:t xml:space="preserve"> </w:t>
                        </w:r>
                        <w:r>
                          <w:rPr>
                            <w:color w:val="231F20"/>
                            <w:sz w:val="22"/>
                          </w:rPr>
                          <w:t>cultural</w:t>
                        </w:r>
                        <w:r>
                          <w:rPr>
                            <w:color w:val="231F20"/>
                            <w:spacing w:val="7"/>
                            <w:sz w:val="22"/>
                          </w:rPr>
                          <w:t xml:space="preserve"> </w:t>
                        </w:r>
                        <w:r>
                          <w:rPr>
                            <w:color w:val="231F20"/>
                            <w:spacing w:val="-2"/>
                            <w:sz w:val="22"/>
                          </w:rPr>
                          <w:t>relics</w:t>
                        </w:r>
                      </w:p>
                      <w:p w14:paraId="109D1A56">
                        <w:pPr>
                          <w:spacing w:before="4" w:line="324" w:lineRule="auto"/>
                          <w:ind w:left="729" w:right="173" w:firstLine="0"/>
                          <w:jc w:val="left"/>
                          <w:rPr>
                            <w:sz w:val="22"/>
                          </w:rPr>
                        </w:pPr>
                        <w:r>
                          <w:rPr>
                            <w:color w:val="231F20"/>
                            <w:sz w:val="22"/>
                          </w:rPr>
                          <w:t>show cultural relics to the public raise money</w:t>
                        </w:r>
                      </w:p>
                      <w:p w14:paraId="6CE18D2E">
                        <w:pPr>
                          <w:spacing w:before="2"/>
                          <w:ind w:left="729" w:right="0" w:firstLine="0"/>
                          <w:jc w:val="left"/>
                          <w:rPr>
                            <w:sz w:val="22"/>
                          </w:rPr>
                        </w:pPr>
                        <w:r>
                          <w:rPr>
                            <w:color w:val="231F20"/>
                            <w:sz w:val="22"/>
                          </w:rPr>
                          <w:t>repair</w:t>
                        </w:r>
                        <w:r>
                          <w:rPr>
                            <w:color w:val="231F20"/>
                            <w:spacing w:val="2"/>
                            <w:sz w:val="22"/>
                          </w:rPr>
                          <w:t xml:space="preserve"> </w:t>
                        </w:r>
                        <w:r>
                          <w:rPr>
                            <w:color w:val="231F20"/>
                            <w:sz w:val="22"/>
                          </w:rPr>
                          <w:t>temples</w:t>
                        </w:r>
                        <w:r>
                          <w:rPr>
                            <w:color w:val="231F20"/>
                            <w:spacing w:val="2"/>
                            <w:sz w:val="22"/>
                          </w:rPr>
                          <w:t xml:space="preserve"> </w:t>
                        </w:r>
                        <w:r>
                          <w:rPr>
                            <w:color w:val="231F20"/>
                            <w:sz w:val="22"/>
                          </w:rPr>
                          <w:t>and</w:t>
                        </w:r>
                        <w:r>
                          <w:rPr>
                            <w:color w:val="231F20"/>
                            <w:spacing w:val="2"/>
                            <w:sz w:val="22"/>
                          </w:rPr>
                          <w:t xml:space="preserve"> </w:t>
                        </w:r>
                        <w:r>
                          <w:rPr>
                            <w:color w:val="231F20"/>
                            <w:sz w:val="22"/>
                          </w:rPr>
                          <w:t>cultural</w:t>
                        </w:r>
                        <w:r>
                          <w:rPr>
                            <w:color w:val="231F20"/>
                            <w:spacing w:val="2"/>
                            <w:sz w:val="22"/>
                          </w:rPr>
                          <w:t xml:space="preserve"> </w:t>
                        </w:r>
                        <w:r>
                          <w:rPr>
                            <w:color w:val="231F20"/>
                            <w:spacing w:val="-2"/>
                            <w:sz w:val="22"/>
                          </w:rPr>
                          <w:t>relics</w:t>
                        </w:r>
                      </w:p>
                    </w:txbxContent>
                  </v:textbox>
                </v:shape>
                <w10:wrap type="topAndBottom"/>
              </v:group>
            </w:pict>
          </mc:Fallback>
        </mc:AlternateContent>
      </w:r>
    </w:p>
    <w:p w14:paraId="106A5685">
      <w:pPr>
        <w:pStyle w:val="11"/>
        <w:spacing w:before="9"/>
        <w:rPr>
          <w:sz w:val="20"/>
        </w:rPr>
      </w:pPr>
    </w:p>
    <w:p w14:paraId="66E064B9">
      <w:pPr>
        <w:pStyle w:val="15"/>
        <w:numPr>
          <w:ilvl w:val="0"/>
          <w:numId w:val="10"/>
        </w:numPr>
        <w:tabs>
          <w:tab w:val="left" w:pos="2104"/>
        </w:tabs>
        <w:spacing w:before="109" w:after="0" w:line="240" w:lineRule="auto"/>
        <w:ind w:left="2104" w:right="0" w:hanging="340"/>
        <w:jc w:val="left"/>
        <w:rPr>
          <w:sz w:val="22"/>
        </w:rPr>
      </w:pPr>
      <w:r>
        <w:rPr>
          <w:color w:val="231F20"/>
          <w:sz w:val="22"/>
        </w:rPr>
        <w:t>Draft</w:t>
      </w:r>
      <w:r>
        <w:rPr>
          <w:color w:val="231F20"/>
          <w:spacing w:val="5"/>
          <w:sz w:val="22"/>
        </w:rPr>
        <w:t xml:space="preserve"> </w:t>
      </w:r>
      <w:r>
        <w:rPr>
          <w:color w:val="231F20"/>
          <w:sz w:val="22"/>
        </w:rPr>
        <w:t>a</w:t>
      </w:r>
      <w:r>
        <w:rPr>
          <w:color w:val="231F20"/>
          <w:spacing w:val="6"/>
          <w:sz w:val="22"/>
        </w:rPr>
        <w:t xml:space="preserve"> </w:t>
      </w:r>
      <w:r>
        <w:rPr>
          <w:color w:val="231F20"/>
          <w:sz w:val="22"/>
        </w:rPr>
        <w:t>news</w:t>
      </w:r>
      <w:r>
        <w:rPr>
          <w:color w:val="231F20"/>
          <w:spacing w:val="6"/>
          <w:sz w:val="22"/>
        </w:rPr>
        <w:t xml:space="preserve"> </w:t>
      </w:r>
      <w:r>
        <w:rPr>
          <w:color w:val="231F20"/>
          <w:sz w:val="22"/>
        </w:rPr>
        <w:t>report</w:t>
      </w:r>
      <w:r>
        <w:rPr>
          <w:color w:val="231F20"/>
          <w:spacing w:val="6"/>
          <w:sz w:val="22"/>
        </w:rPr>
        <w:t xml:space="preserve"> </w:t>
      </w:r>
      <w:r>
        <w:rPr>
          <w:color w:val="231F20"/>
          <w:sz w:val="22"/>
        </w:rPr>
        <w:t>in</w:t>
      </w:r>
      <w:r>
        <w:rPr>
          <w:color w:val="231F20"/>
          <w:spacing w:val="6"/>
          <w:sz w:val="22"/>
        </w:rPr>
        <w:t xml:space="preserve"> </w:t>
      </w:r>
      <w:r>
        <w:rPr>
          <w:color w:val="231F20"/>
          <w:sz w:val="22"/>
        </w:rPr>
        <w:t>which</w:t>
      </w:r>
      <w:r>
        <w:rPr>
          <w:color w:val="231F20"/>
          <w:spacing w:val="6"/>
          <w:sz w:val="22"/>
        </w:rPr>
        <w:t xml:space="preserve"> </w:t>
      </w:r>
      <w:r>
        <w:rPr>
          <w:color w:val="231F20"/>
          <w:sz w:val="22"/>
        </w:rPr>
        <w:t>you</w:t>
      </w:r>
      <w:r>
        <w:rPr>
          <w:color w:val="231F20"/>
          <w:spacing w:val="6"/>
          <w:sz w:val="22"/>
        </w:rPr>
        <w:t xml:space="preserve"> </w:t>
      </w:r>
      <w:r>
        <w:rPr>
          <w:color w:val="231F20"/>
          <w:sz w:val="22"/>
        </w:rPr>
        <w:t>explain</w:t>
      </w:r>
      <w:r>
        <w:rPr>
          <w:color w:val="231F20"/>
          <w:spacing w:val="6"/>
          <w:sz w:val="22"/>
        </w:rPr>
        <w:t xml:space="preserve"> </w:t>
      </w:r>
      <w:r>
        <w:rPr>
          <w:color w:val="231F20"/>
          <w:sz w:val="22"/>
        </w:rPr>
        <w:t>what</w:t>
      </w:r>
      <w:r>
        <w:rPr>
          <w:color w:val="231F20"/>
          <w:spacing w:val="6"/>
          <w:sz w:val="22"/>
        </w:rPr>
        <w:t xml:space="preserve"> </w:t>
      </w:r>
      <w:r>
        <w:rPr>
          <w:color w:val="231F20"/>
          <w:sz w:val="22"/>
        </w:rPr>
        <w:t>the</w:t>
      </w:r>
      <w:r>
        <w:rPr>
          <w:color w:val="231F20"/>
          <w:spacing w:val="6"/>
          <w:sz w:val="22"/>
        </w:rPr>
        <w:t xml:space="preserve"> </w:t>
      </w:r>
      <w:r>
        <w:rPr>
          <w:color w:val="231F20"/>
          <w:sz w:val="22"/>
        </w:rPr>
        <w:t>person</w:t>
      </w:r>
      <w:r>
        <w:rPr>
          <w:color w:val="231F20"/>
          <w:spacing w:val="6"/>
          <w:sz w:val="22"/>
        </w:rPr>
        <w:t xml:space="preserve"> </w:t>
      </w:r>
      <w:r>
        <w:rPr>
          <w:color w:val="231F20"/>
          <w:sz w:val="22"/>
        </w:rPr>
        <w:t>or</w:t>
      </w:r>
      <w:r>
        <w:rPr>
          <w:color w:val="231F20"/>
          <w:spacing w:val="6"/>
          <w:sz w:val="22"/>
        </w:rPr>
        <w:t xml:space="preserve"> </w:t>
      </w:r>
      <w:r>
        <w:rPr>
          <w:color w:val="231F20"/>
          <w:sz w:val="22"/>
        </w:rPr>
        <w:t>group</w:t>
      </w:r>
      <w:r>
        <w:rPr>
          <w:color w:val="231F20"/>
          <w:spacing w:val="5"/>
          <w:sz w:val="22"/>
        </w:rPr>
        <w:t xml:space="preserve"> </w:t>
      </w:r>
      <w:r>
        <w:rPr>
          <w:color w:val="231F20"/>
          <w:spacing w:val="-2"/>
          <w:sz w:val="22"/>
        </w:rPr>
        <w:t>does.</w:t>
      </w:r>
    </w:p>
    <w:p w14:paraId="1CF08404">
      <w:pPr>
        <w:pStyle w:val="11"/>
        <w:spacing w:before="4"/>
        <w:rPr>
          <w:sz w:val="18"/>
        </w:rPr>
      </w:pPr>
    </w:p>
    <w:tbl>
      <w:tblPr>
        <w:tblStyle w:val="12"/>
        <w:tblW w:w="0" w:type="auto"/>
        <w:tblInd w:w="15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31"/>
        <w:gridCol w:w="3623"/>
        <w:gridCol w:w="3398"/>
      </w:tblGrid>
      <w:tr w14:paraId="7BF8E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1" w:hRule="atLeast"/>
        </w:trPr>
        <w:tc>
          <w:tcPr>
            <w:tcW w:w="2331" w:type="dxa"/>
            <w:tcBorders>
              <w:right w:val="single" w:color="FFFFFF" w:sz="8" w:space="0"/>
            </w:tcBorders>
          </w:tcPr>
          <w:p w14:paraId="1C9D76A3">
            <w:pPr>
              <w:pStyle w:val="16"/>
              <w:rPr>
                <w:rFonts w:ascii="Times New Roman"/>
                <w:sz w:val="22"/>
              </w:rPr>
            </w:pPr>
          </w:p>
        </w:tc>
        <w:tc>
          <w:tcPr>
            <w:tcW w:w="3623" w:type="dxa"/>
            <w:tcBorders>
              <w:left w:val="single" w:color="FFFFFF" w:sz="8" w:space="0"/>
              <w:right w:val="single" w:color="FFFFFF" w:sz="8" w:space="0"/>
            </w:tcBorders>
          </w:tcPr>
          <w:p w14:paraId="22CDA737">
            <w:pPr>
              <w:pStyle w:val="16"/>
              <w:rPr>
                <w:rFonts w:ascii="Times New Roman"/>
                <w:sz w:val="22"/>
              </w:rPr>
            </w:pPr>
          </w:p>
        </w:tc>
        <w:tc>
          <w:tcPr>
            <w:tcW w:w="3398" w:type="dxa"/>
            <w:tcBorders>
              <w:left w:val="single" w:color="FFFFFF" w:sz="8" w:space="0"/>
            </w:tcBorders>
          </w:tcPr>
          <w:p w14:paraId="04602A70">
            <w:pPr>
              <w:pStyle w:val="16"/>
              <w:spacing w:before="185" w:line="216" w:lineRule="exact"/>
              <w:ind w:left="347"/>
              <w:rPr>
                <w:b/>
                <w:sz w:val="20"/>
              </w:rPr>
            </w:pPr>
            <w:r>
              <w:rPr>
                <w:b/>
                <w:color w:val="231F20"/>
                <w:sz w:val="20"/>
              </w:rPr>
              <w:t>A</w:t>
            </w:r>
            <w:r>
              <w:rPr>
                <w:b/>
                <w:color w:val="231F20"/>
                <w:spacing w:val="13"/>
                <w:sz w:val="20"/>
              </w:rPr>
              <w:t xml:space="preserve"> </w:t>
            </w:r>
            <w:r>
              <w:rPr>
                <w:b/>
                <w:color w:val="231F20"/>
                <w:sz w:val="20"/>
              </w:rPr>
              <w:t>PICTURE</w:t>
            </w:r>
            <w:r>
              <w:rPr>
                <w:b/>
                <w:color w:val="231F20"/>
                <w:spacing w:val="13"/>
                <w:sz w:val="20"/>
              </w:rPr>
              <w:t xml:space="preserve"> </w:t>
            </w:r>
            <w:r>
              <w:rPr>
                <w:b/>
                <w:color w:val="231F20"/>
                <w:sz w:val="20"/>
              </w:rPr>
              <w:t>IS</w:t>
            </w:r>
            <w:r>
              <w:rPr>
                <w:b/>
                <w:color w:val="231F20"/>
                <w:spacing w:val="13"/>
                <w:sz w:val="20"/>
              </w:rPr>
              <w:t xml:space="preserve"> </w:t>
            </w:r>
            <w:r>
              <w:rPr>
                <w:b/>
                <w:color w:val="231F20"/>
                <w:sz w:val="20"/>
              </w:rPr>
              <w:t>WORTH</w:t>
            </w:r>
            <w:r>
              <w:rPr>
                <w:b/>
                <w:color w:val="231F20"/>
                <w:spacing w:val="13"/>
                <w:sz w:val="20"/>
              </w:rPr>
              <w:t xml:space="preserve"> </w:t>
            </w:r>
            <w:r>
              <w:rPr>
                <w:b/>
                <w:color w:val="231F20"/>
                <w:spacing w:val="-12"/>
                <w:sz w:val="20"/>
              </w:rPr>
              <w:t>A</w:t>
            </w:r>
          </w:p>
        </w:tc>
      </w:tr>
      <w:tr w14:paraId="0F732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2331" w:type="dxa"/>
            <w:tcBorders>
              <w:right w:val="single" w:color="FFFFFF" w:sz="8" w:space="0"/>
            </w:tcBorders>
          </w:tcPr>
          <w:p w14:paraId="7C49FF61">
            <w:pPr>
              <w:pStyle w:val="16"/>
              <w:rPr>
                <w:rFonts w:ascii="Times New Roman"/>
                <w:sz w:val="20"/>
              </w:rPr>
            </w:pPr>
          </w:p>
        </w:tc>
        <w:tc>
          <w:tcPr>
            <w:tcW w:w="3623" w:type="dxa"/>
            <w:tcBorders>
              <w:left w:val="single" w:color="FFFFFF" w:sz="8" w:space="0"/>
              <w:right w:val="single" w:color="FFFFFF" w:sz="8" w:space="0"/>
            </w:tcBorders>
          </w:tcPr>
          <w:p w14:paraId="382FCF5C">
            <w:pPr>
              <w:pStyle w:val="16"/>
              <w:spacing w:before="8" w:line="252" w:lineRule="exact"/>
              <w:ind w:left="500"/>
              <w:rPr>
                <w:sz w:val="22"/>
              </w:rPr>
            </w:pPr>
            <w:r>
              <w:rPr>
                <w:color w:val="231F20"/>
                <w:sz w:val="22"/>
              </w:rPr>
              <w:t>Write</w:t>
            </w:r>
            <w:r>
              <w:rPr>
                <w:color w:val="231F20"/>
                <w:spacing w:val="3"/>
                <w:sz w:val="22"/>
              </w:rPr>
              <w:t xml:space="preserve"> </w:t>
            </w:r>
            <w:r>
              <w:rPr>
                <w:color w:val="231F20"/>
                <w:sz w:val="22"/>
              </w:rPr>
              <w:t>a</w:t>
            </w:r>
            <w:r>
              <w:rPr>
                <w:color w:val="231F20"/>
                <w:spacing w:val="3"/>
                <w:sz w:val="22"/>
              </w:rPr>
              <w:t xml:space="preserve"> </w:t>
            </w:r>
            <w:r>
              <w:rPr>
                <w:color w:val="231F20"/>
                <w:sz w:val="22"/>
              </w:rPr>
              <w:t>title</w:t>
            </w:r>
            <w:r>
              <w:rPr>
                <w:color w:val="231F20"/>
                <w:spacing w:val="4"/>
                <w:sz w:val="22"/>
              </w:rPr>
              <w:t xml:space="preserve"> </w:t>
            </w:r>
            <w:r>
              <w:rPr>
                <w:color w:val="231F20"/>
                <w:sz w:val="22"/>
              </w:rPr>
              <w:t>to</w:t>
            </w:r>
            <w:r>
              <w:rPr>
                <w:color w:val="231F20"/>
                <w:spacing w:val="3"/>
                <w:sz w:val="22"/>
              </w:rPr>
              <w:t xml:space="preserve"> </w:t>
            </w:r>
            <w:r>
              <w:rPr>
                <w:color w:val="231F20"/>
                <w:sz w:val="22"/>
              </w:rPr>
              <w:t>get</w:t>
            </w:r>
            <w:r>
              <w:rPr>
                <w:color w:val="231F20"/>
                <w:spacing w:val="4"/>
                <w:sz w:val="22"/>
              </w:rPr>
              <w:t xml:space="preserve"> </w:t>
            </w:r>
            <w:r>
              <w:rPr>
                <w:color w:val="231F20"/>
                <w:spacing w:val="-5"/>
                <w:sz w:val="22"/>
              </w:rPr>
              <w:t>the</w:t>
            </w:r>
          </w:p>
        </w:tc>
        <w:tc>
          <w:tcPr>
            <w:tcW w:w="3398" w:type="dxa"/>
            <w:tcBorders>
              <w:left w:val="single" w:color="FFFFFF" w:sz="8" w:space="0"/>
            </w:tcBorders>
          </w:tcPr>
          <w:p w14:paraId="46D0C499">
            <w:pPr>
              <w:pStyle w:val="16"/>
              <w:spacing w:before="44" w:line="216" w:lineRule="exact"/>
              <w:ind w:left="347"/>
              <w:rPr>
                <w:b/>
                <w:sz w:val="20"/>
              </w:rPr>
            </w:pPr>
            <w:r>
              <w:rPr>
                <w:b/>
                <w:color w:val="231F20"/>
                <w:sz w:val="20"/>
              </w:rPr>
              <w:t xml:space="preserve">THOUSAND </w:t>
            </w:r>
            <w:r>
              <w:rPr>
                <w:b/>
                <w:color w:val="231F20"/>
                <w:spacing w:val="-2"/>
                <w:sz w:val="20"/>
              </w:rPr>
              <w:t>WORDS</w:t>
            </w:r>
          </w:p>
        </w:tc>
      </w:tr>
      <w:tr w14:paraId="36C24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0" w:hRule="atLeast"/>
        </w:trPr>
        <w:tc>
          <w:tcPr>
            <w:tcW w:w="2331" w:type="dxa"/>
            <w:tcBorders>
              <w:right w:val="single" w:color="FFFFFF" w:sz="8" w:space="0"/>
            </w:tcBorders>
          </w:tcPr>
          <w:p w14:paraId="64BD239E">
            <w:pPr>
              <w:pStyle w:val="16"/>
              <w:spacing w:before="61"/>
              <w:ind w:left="505"/>
              <w:rPr>
                <w:rFonts w:ascii="Tahoma"/>
                <w:sz w:val="28"/>
              </w:rPr>
            </w:pPr>
            <w:r>
              <mc:AlternateContent>
                <mc:Choice Requires="wpg">
                  <w:drawing>
                    <wp:anchor distT="0" distB="0" distL="0" distR="0" simplePos="0" relativeHeight="251853824" behindDoc="1" locked="0" layoutInCell="1" allowOverlap="1">
                      <wp:simplePos x="0" y="0"/>
                      <wp:positionH relativeFrom="column">
                        <wp:posOffset>46990</wp:posOffset>
                      </wp:positionH>
                      <wp:positionV relativeFrom="paragraph">
                        <wp:posOffset>-422910</wp:posOffset>
                      </wp:positionV>
                      <wp:extent cx="5786755" cy="3312160"/>
                      <wp:effectExtent l="0" t="0" r="0" b="0"/>
                      <wp:wrapNone/>
                      <wp:docPr id="562" name="Group 562"/>
                      <wp:cNvGraphicFramePr/>
                      <a:graphic xmlns:a="http://schemas.openxmlformats.org/drawingml/2006/main">
                        <a:graphicData uri="http://schemas.microsoft.com/office/word/2010/wordprocessingGroup">
                          <wpg:wgp>
                            <wpg:cNvGrpSpPr/>
                            <wpg:grpSpPr>
                              <a:xfrm>
                                <a:off x="0" y="0"/>
                                <a:ext cx="5786755" cy="3312160"/>
                                <a:chOff x="0" y="0"/>
                                <a:chExt cx="5786755" cy="3312160"/>
                              </a:xfrm>
                            </wpg:grpSpPr>
                            <wps:wsp>
                              <wps:cNvPr id="563" name="Graphic 563"/>
                              <wps:cNvSpPr/>
                              <wps:spPr>
                                <a:xfrm>
                                  <a:off x="0" y="0"/>
                                  <a:ext cx="5786755" cy="3312160"/>
                                </a:xfrm>
                                <a:custGeom>
                                  <a:avLst/>
                                  <a:gdLst/>
                                  <a:ahLst/>
                                  <a:cxnLst/>
                                  <a:rect l="l" t="t" r="r" b="b"/>
                                  <a:pathLst>
                                    <a:path w="5786755" h="3312160">
                                      <a:moveTo>
                                        <a:pt x="5678297" y="0"/>
                                      </a:moveTo>
                                      <a:lnTo>
                                        <a:pt x="107822" y="0"/>
                                      </a:lnTo>
                                      <a:lnTo>
                                        <a:pt x="45487" y="1684"/>
                                      </a:lnTo>
                                      <a:lnTo>
                                        <a:pt x="13477" y="13477"/>
                                      </a:lnTo>
                                      <a:lnTo>
                                        <a:pt x="1684" y="45487"/>
                                      </a:lnTo>
                                      <a:lnTo>
                                        <a:pt x="0" y="107823"/>
                                      </a:lnTo>
                                      <a:lnTo>
                                        <a:pt x="0" y="3203702"/>
                                      </a:lnTo>
                                      <a:lnTo>
                                        <a:pt x="1684" y="3266184"/>
                                      </a:lnTo>
                                      <a:lnTo>
                                        <a:pt x="13477" y="3298269"/>
                                      </a:lnTo>
                                      <a:lnTo>
                                        <a:pt x="45487" y="3310090"/>
                                      </a:lnTo>
                                      <a:lnTo>
                                        <a:pt x="107822" y="3311779"/>
                                      </a:lnTo>
                                      <a:lnTo>
                                        <a:pt x="5678297" y="3311779"/>
                                      </a:lnTo>
                                      <a:lnTo>
                                        <a:pt x="5740705" y="3310090"/>
                                      </a:lnTo>
                                      <a:lnTo>
                                        <a:pt x="5772753" y="3298269"/>
                                      </a:lnTo>
                                      <a:lnTo>
                                        <a:pt x="5784560" y="3266184"/>
                                      </a:lnTo>
                                      <a:lnTo>
                                        <a:pt x="5786247" y="3203702"/>
                                      </a:lnTo>
                                      <a:lnTo>
                                        <a:pt x="5786247" y="107823"/>
                                      </a:lnTo>
                                      <a:lnTo>
                                        <a:pt x="5784560" y="45487"/>
                                      </a:lnTo>
                                      <a:lnTo>
                                        <a:pt x="5772753" y="13477"/>
                                      </a:lnTo>
                                      <a:lnTo>
                                        <a:pt x="5740705" y="1684"/>
                                      </a:lnTo>
                                      <a:lnTo>
                                        <a:pt x="5678297" y="0"/>
                                      </a:lnTo>
                                      <a:close/>
                                    </a:path>
                                  </a:pathLst>
                                </a:custGeom>
                                <a:solidFill>
                                  <a:srgbClr val="DBF0EF"/>
                                </a:solidFill>
                              </wps:spPr>
                              <wps:bodyPr wrap="square" lIns="0" tIns="0" rIns="0" bIns="0" rtlCol="0">
                                <a:noAutofit/>
                              </wps:bodyPr>
                            </wps:wsp>
                            <wps:wsp>
                              <wps:cNvPr id="564" name="Graphic 564"/>
                              <wps:cNvSpPr/>
                              <wps:spPr>
                                <a:xfrm>
                                  <a:off x="1678863" y="325919"/>
                                  <a:ext cx="52705" cy="2286000"/>
                                </a:xfrm>
                                <a:custGeom>
                                  <a:avLst/>
                                  <a:gdLst/>
                                  <a:ahLst/>
                                  <a:cxnLst/>
                                  <a:rect l="l" t="t" r="r" b="b"/>
                                  <a:pathLst>
                                    <a:path w="52705" h="2286000">
                                      <a:moveTo>
                                        <a:pt x="39624" y="447421"/>
                                      </a:moveTo>
                                      <a:lnTo>
                                        <a:pt x="38061" y="439724"/>
                                      </a:lnTo>
                                      <a:lnTo>
                                        <a:pt x="33807" y="433425"/>
                                      </a:lnTo>
                                      <a:lnTo>
                                        <a:pt x="27508" y="429171"/>
                                      </a:lnTo>
                                      <a:lnTo>
                                        <a:pt x="19812" y="427609"/>
                                      </a:lnTo>
                                      <a:lnTo>
                                        <a:pt x="12103" y="429171"/>
                                      </a:lnTo>
                                      <a:lnTo>
                                        <a:pt x="5803" y="433425"/>
                                      </a:lnTo>
                                      <a:lnTo>
                                        <a:pt x="1549" y="439724"/>
                                      </a:lnTo>
                                      <a:lnTo>
                                        <a:pt x="0" y="447421"/>
                                      </a:lnTo>
                                      <a:lnTo>
                                        <a:pt x="1549" y="455180"/>
                                      </a:lnTo>
                                      <a:lnTo>
                                        <a:pt x="5803" y="461479"/>
                                      </a:lnTo>
                                      <a:lnTo>
                                        <a:pt x="12103" y="465696"/>
                                      </a:lnTo>
                                      <a:lnTo>
                                        <a:pt x="19812" y="467233"/>
                                      </a:lnTo>
                                      <a:lnTo>
                                        <a:pt x="27508" y="465696"/>
                                      </a:lnTo>
                                      <a:lnTo>
                                        <a:pt x="33807" y="461479"/>
                                      </a:lnTo>
                                      <a:lnTo>
                                        <a:pt x="38061" y="455180"/>
                                      </a:lnTo>
                                      <a:lnTo>
                                        <a:pt x="39624" y="447421"/>
                                      </a:lnTo>
                                      <a:close/>
                                    </a:path>
                                    <a:path w="52705" h="2286000">
                                      <a:moveTo>
                                        <a:pt x="39624" y="19812"/>
                                      </a:moveTo>
                                      <a:lnTo>
                                        <a:pt x="38061" y="12115"/>
                                      </a:lnTo>
                                      <a:lnTo>
                                        <a:pt x="33807" y="5816"/>
                                      </a:lnTo>
                                      <a:lnTo>
                                        <a:pt x="27508" y="1562"/>
                                      </a:lnTo>
                                      <a:lnTo>
                                        <a:pt x="19812" y="0"/>
                                      </a:lnTo>
                                      <a:lnTo>
                                        <a:pt x="12103" y="1562"/>
                                      </a:lnTo>
                                      <a:lnTo>
                                        <a:pt x="5803" y="5816"/>
                                      </a:lnTo>
                                      <a:lnTo>
                                        <a:pt x="1549" y="12115"/>
                                      </a:lnTo>
                                      <a:lnTo>
                                        <a:pt x="0" y="19812"/>
                                      </a:lnTo>
                                      <a:lnTo>
                                        <a:pt x="1549" y="27571"/>
                                      </a:lnTo>
                                      <a:lnTo>
                                        <a:pt x="5803" y="33870"/>
                                      </a:lnTo>
                                      <a:lnTo>
                                        <a:pt x="12103" y="38087"/>
                                      </a:lnTo>
                                      <a:lnTo>
                                        <a:pt x="19812" y="39624"/>
                                      </a:lnTo>
                                      <a:lnTo>
                                        <a:pt x="27508" y="38087"/>
                                      </a:lnTo>
                                      <a:lnTo>
                                        <a:pt x="33807" y="33870"/>
                                      </a:lnTo>
                                      <a:lnTo>
                                        <a:pt x="38061" y="27571"/>
                                      </a:lnTo>
                                      <a:lnTo>
                                        <a:pt x="39624" y="19812"/>
                                      </a:lnTo>
                                      <a:close/>
                                    </a:path>
                                    <a:path w="52705" h="2286000">
                                      <a:moveTo>
                                        <a:pt x="52311" y="2265972"/>
                                      </a:moveTo>
                                      <a:lnTo>
                                        <a:pt x="50749" y="2258276"/>
                                      </a:lnTo>
                                      <a:lnTo>
                                        <a:pt x="46494" y="2251976"/>
                                      </a:lnTo>
                                      <a:lnTo>
                                        <a:pt x="40195" y="2247722"/>
                                      </a:lnTo>
                                      <a:lnTo>
                                        <a:pt x="32499" y="2246160"/>
                                      </a:lnTo>
                                      <a:lnTo>
                                        <a:pt x="24790" y="2247722"/>
                                      </a:lnTo>
                                      <a:lnTo>
                                        <a:pt x="18491" y="2251976"/>
                                      </a:lnTo>
                                      <a:lnTo>
                                        <a:pt x="14236" y="2258276"/>
                                      </a:lnTo>
                                      <a:lnTo>
                                        <a:pt x="12687" y="2265972"/>
                                      </a:lnTo>
                                      <a:lnTo>
                                        <a:pt x="14236" y="2273731"/>
                                      </a:lnTo>
                                      <a:lnTo>
                                        <a:pt x="18491" y="2280031"/>
                                      </a:lnTo>
                                      <a:lnTo>
                                        <a:pt x="24790" y="2284247"/>
                                      </a:lnTo>
                                      <a:lnTo>
                                        <a:pt x="32499" y="2285784"/>
                                      </a:lnTo>
                                      <a:lnTo>
                                        <a:pt x="40195" y="2284247"/>
                                      </a:lnTo>
                                      <a:lnTo>
                                        <a:pt x="46494" y="2280031"/>
                                      </a:lnTo>
                                      <a:lnTo>
                                        <a:pt x="50749" y="2273731"/>
                                      </a:lnTo>
                                      <a:lnTo>
                                        <a:pt x="52311" y="2265972"/>
                                      </a:lnTo>
                                      <a:close/>
                                    </a:path>
                                    <a:path w="52705" h="2286000">
                                      <a:moveTo>
                                        <a:pt x="52311" y="1768030"/>
                                      </a:moveTo>
                                      <a:lnTo>
                                        <a:pt x="50749" y="1760334"/>
                                      </a:lnTo>
                                      <a:lnTo>
                                        <a:pt x="46494" y="1754035"/>
                                      </a:lnTo>
                                      <a:lnTo>
                                        <a:pt x="40195" y="1749780"/>
                                      </a:lnTo>
                                      <a:lnTo>
                                        <a:pt x="32499" y="1748218"/>
                                      </a:lnTo>
                                      <a:lnTo>
                                        <a:pt x="24790" y="1749780"/>
                                      </a:lnTo>
                                      <a:lnTo>
                                        <a:pt x="18491" y="1754035"/>
                                      </a:lnTo>
                                      <a:lnTo>
                                        <a:pt x="14236" y="1760334"/>
                                      </a:lnTo>
                                      <a:lnTo>
                                        <a:pt x="12687" y="1768030"/>
                                      </a:lnTo>
                                      <a:lnTo>
                                        <a:pt x="14236" y="1775790"/>
                                      </a:lnTo>
                                      <a:lnTo>
                                        <a:pt x="18491" y="1782089"/>
                                      </a:lnTo>
                                      <a:lnTo>
                                        <a:pt x="24790" y="1786305"/>
                                      </a:lnTo>
                                      <a:lnTo>
                                        <a:pt x="32499" y="1787842"/>
                                      </a:lnTo>
                                      <a:lnTo>
                                        <a:pt x="40195" y="1786305"/>
                                      </a:lnTo>
                                      <a:lnTo>
                                        <a:pt x="46494" y="1782089"/>
                                      </a:lnTo>
                                      <a:lnTo>
                                        <a:pt x="50749" y="1775790"/>
                                      </a:lnTo>
                                      <a:lnTo>
                                        <a:pt x="52311" y="1768030"/>
                                      </a:lnTo>
                                      <a:close/>
                                    </a:path>
                                    <a:path w="52705" h="2286000">
                                      <a:moveTo>
                                        <a:pt x="52311" y="1518221"/>
                                      </a:moveTo>
                                      <a:lnTo>
                                        <a:pt x="50749" y="1510525"/>
                                      </a:lnTo>
                                      <a:lnTo>
                                        <a:pt x="46494" y="1504226"/>
                                      </a:lnTo>
                                      <a:lnTo>
                                        <a:pt x="40195" y="1499971"/>
                                      </a:lnTo>
                                      <a:lnTo>
                                        <a:pt x="32499" y="1498409"/>
                                      </a:lnTo>
                                      <a:lnTo>
                                        <a:pt x="24790" y="1499971"/>
                                      </a:lnTo>
                                      <a:lnTo>
                                        <a:pt x="18491" y="1504226"/>
                                      </a:lnTo>
                                      <a:lnTo>
                                        <a:pt x="14236" y="1510525"/>
                                      </a:lnTo>
                                      <a:lnTo>
                                        <a:pt x="12687" y="1518221"/>
                                      </a:lnTo>
                                      <a:lnTo>
                                        <a:pt x="14236" y="1525981"/>
                                      </a:lnTo>
                                      <a:lnTo>
                                        <a:pt x="18491" y="1532280"/>
                                      </a:lnTo>
                                      <a:lnTo>
                                        <a:pt x="24790" y="1536496"/>
                                      </a:lnTo>
                                      <a:lnTo>
                                        <a:pt x="32499" y="1538033"/>
                                      </a:lnTo>
                                      <a:lnTo>
                                        <a:pt x="40195" y="1536496"/>
                                      </a:lnTo>
                                      <a:lnTo>
                                        <a:pt x="46494" y="1532280"/>
                                      </a:lnTo>
                                      <a:lnTo>
                                        <a:pt x="50749" y="1525981"/>
                                      </a:lnTo>
                                      <a:lnTo>
                                        <a:pt x="52311" y="1518221"/>
                                      </a:lnTo>
                                      <a:close/>
                                    </a:path>
                                    <a:path w="52705" h="2286000">
                                      <a:moveTo>
                                        <a:pt x="52311" y="1090625"/>
                                      </a:moveTo>
                                      <a:lnTo>
                                        <a:pt x="50749" y="1082929"/>
                                      </a:lnTo>
                                      <a:lnTo>
                                        <a:pt x="46494" y="1076629"/>
                                      </a:lnTo>
                                      <a:lnTo>
                                        <a:pt x="40195" y="1072375"/>
                                      </a:lnTo>
                                      <a:lnTo>
                                        <a:pt x="32499" y="1070813"/>
                                      </a:lnTo>
                                      <a:lnTo>
                                        <a:pt x="24790" y="1072375"/>
                                      </a:lnTo>
                                      <a:lnTo>
                                        <a:pt x="18491" y="1076629"/>
                                      </a:lnTo>
                                      <a:lnTo>
                                        <a:pt x="14236" y="1082929"/>
                                      </a:lnTo>
                                      <a:lnTo>
                                        <a:pt x="12687" y="1090625"/>
                                      </a:lnTo>
                                      <a:lnTo>
                                        <a:pt x="14236" y="1098384"/>
                                      </a:lnTo>
                                      <a:lnTo>
                                        <a:pt x="18491" y="1104684"/>
                                      </a:lnTo>
                                      <a:lnTo>
                                        <a:pt x="24790" y="1108900"/>
                                      </a:lnTo>
                                      <a:lnTo>
                                        <a:pt x="32499" y="1110437"/>
                                      </a:lnTo>
                                      <a:lnTo>
                                        <a:pt x="40195" y="1108900"/>
                                      </a:lnTo>
                                      <a:lnTo>
                                        <a:pt x="46494" y="1104684"/>
                                      </a:lnTo>
                                      <a:lnTo>
                                        <a:pt x="50749" y="1098384"/>
                                      </a:lnTo>
                                      <a:lnTo>
                                        <a:pt x="52311" y="1090625"/>
                                      </a:lnTo>
                                      <a:close/>
                                    </a:path>
                                  </a:pathLst>
                                </a:custGeom>
                                <a:solidFill>
                                  <a:srgbClr val="54BC7F"/>
                                </a:solidFill>
                              </wps:spPr>
                              <wps:bodyPr wrap="square" lIns="0" tIns="0" rIns="0" bIns="0" rtlCol="0">
                                <a:noAutofit/>
                              </wps:bodyPr>
                            </wps:wsp>
                          </wpg:wgp>
                        </a:graphicData>
                      </a:graphic>
                    </wp:anchor>
                  </w:drawing>
                </mc:Choice>
                <mc:Fallback>
                  <w:pict>
                    <v:group id="Group 562" o:spid="_x0000_s1026" o:spt="203" style="position:absolute;left:0pt;margin-left:3.7pt;margin-top:-33.3pt;height:260.8pt;width:455.65pt;z-index:-251462656;mso-width-relative:page;mso-height-relative:page;" coordsize="5786755,3312160" o:gfxdata="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">
                      <o:lock v:ext="edit" aspectratio="f"/>
                      <v:shape id="Graphic 563" o:spid="_x0000_s1026" o:spt="100" style="position:absolute;left:0;top:0;height:3312160;width:5786755;" fillcolor="#DBF0EF" filled="t" stroked="f" coordsize="5786755,3312160" o:gfxdata="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9m5S/&#10;AAAA3AAAAA8AAAAAAAAAAQAgAAAAIgAAAGRycy9kb3ducmV2LnhtbFBLAQIUABQAAAAIAIdO4kAz&#10;LwWeOwAAADkAAAAQAAAAAAAAAAEAIAAAAA4BAABkcnMvc2hhcGV4bWwueG1sUEsFBgAAAAAGAAYA&#10;WwEAALgDAAAAAA==&#10;" path="m5678297,0l107822,0,45487,1684,13477,13477,1684,45487,0,107823,0,3203702,1684,3266184,13477,3298269,45487,3310090,107822,3311779,5678297,3311779,5740705,3310090,5772753,3298269,5784560,3266184,5786247,3203702,5786247,107823,5784560,45487,5772753,13477,5740705,1684,5678297,0xe">
                        <v:fill on="t" focussize="0,0"/>
                        <v:stroke on="f"/>
                        <v:imagedata o:title=""/>
                        <o:lock v:ext="edit" aspectratio="f"/>
                        <v:textbox inset="0mm,0mm,0mm,0mm"/>
                      </v:shape>
                      <v:shape id="Graphic 564" o:spid="_x0000_s1026" o:spt="100" style="position:absolute;left:1678863;top:325919;height:2286000;width:52705;" fillcolor="#54BC7F" filled="t" stroked="f" coordsize="52705,2286000" o:gfxdata="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vRCy/&#10;AAAA3AAAAA8AAAAAAAAAAQAgAAAAIgAAAGRycy9kb3ducmV2LnhtbFBLAQIUABQAAAAIAIdO4kAz&#10;LwWeOwAAADkAAAAQAAAAAAAAAAEAIAAAAA4BAABkcnMvc2hhcGV4bWwueG1sUEsFBgAAAAAGAAYA&#10;WwEAALgDAAAAAA==&#10;" path="m39624,447421l38061,439724,33807,433425,27508,429171,19812,427609,12103,429171,5803,433425,1549,439724,0,447421,1549,455180,5803,461479,12103,465696,19812,467233,27508,465696,33807,461479,38061,455180,39624,447421xem39624,19812l38061,12115,33807,5816,27508,1562,19812,0,12103,1562,5803,5816,1549,12115,0,19812,1549,27571,5803,33870,12103,38087,19812,39624,27508,38087,33807,33870,38061,27571,39624,19812xem52311,2265972l50749,2258276,46494,2251976,40195,2247722,32499,2246160,24790,2247722,18491,2251976,14236,2258276,12687,2265972,14236,2273731,18491,2280031,24790,2284247,32499,2285784,40195,2284247,46494,2280031,50749,2273731,52311,2265972xem52311,1768030l50749,1760334,46494,1754035,40195,1749780,32499,1748218,24790,1749780,18491,1754035,14236,1760334,12687,1768030,14236,1775790,18491,1782089,24790,1786305,32499,1787842,40195,1786305,46494,1782089,50749,1775790,52311,1768030xem52311,1518221l50749,1510525,46494,1504226,40195,1499971,32499,1498409,24790,1499971,18491,1504226,14236,1510525,12687,1518221,14236,1525981,18491,1532280,24790,1536496,32499,1538033,40195,1536496,46494,1532280,50749,1525981,52311,1518221xem52311,1090625l50749,1082929,46494,1076629,40195,1072375,32499,1070813,24790,1072375,18491,1076629,14236,1082929,12687,1090625,14236,1098384,18491,1104684,24790,1108900,32499,1110437,40195,1108900,46494,1104684,50749,1098384,52311,1090625xe">
                        <v:fill on="t" focussize="0,0"/>
                        <v:stroke on="f"/>
                        <v:imagedata o:title=""/>
                        <o:lock v:ext="edit" aspectratio="f"/>
                        <v:textbox inset="0mm,0mm,0mm,0mm"/>
                      </v:shape>
                    </v:group>
                  </w:pict>
                </mc:Fallback>
              </mc:AlternateContent>
            </w:r>
            <w:r>
              <w:rPr>
                <w:rFonts w:ascii="Tahoma"/>
                <w:color w:val="137C7D"/>
                <w:spacing w:val="-2"/>
                <w:w w:val="105"/>
                <w:sz w:val="28"/>
              </w:rPr>
              <w:t>Headline</w:t>
            </w:r>
          </w:p>
          <w:p w14:paraId="0982D4F1">
            <w:pPr>
              <w:pStyle w:val="16"/>
              <w:spacing w:before="64"/>
              <w:ind w:left="505"/>
              <w:rPr>
                <w:rFonts w:ascii="Tahoma"/>
                <w:sz w:val="22"/>
              </w:rPr>
            </w:pPr>
            <w:r>
              <w:rPr>
                <w:rFonts w:ascii="Tahoma"/>
                <w:color w:val="137C7D"/>
                <w:sz w:val="22"/>
              </w:rPr>
              <w:t>Lead</w:t>
            </w:r>
            <w:r>
              <w:rPr>
                <w:rFonts w:ascii="Tahoma"/>
                <w:color w:val="137C7D"/>
                <w:spacing w:val="-1"/>
                <w:sz w:val="22"/>
              </w:rPr>
              <w:t xml:space="preserve"> </w:t>
            </w:r>
            <w:r>
              <w:rPr>
                <w:rFonts w:ascii="Tahoma"/>
                <w:color w:val="137C7D"/>
                <w:spacing w:val="-2"/>
                <w:sz w:val="22"/>
              </w:rPr>
              <w:t>sentence</w:t>
            </w:r>
          </w:p>
        </w:tc>
        <w:tc>
          <w:tcPr>
            <w:tcW w:w="3623" w:type="dxa"/>
            <w:tcBorders>
              <w:left w:val="single" w:color="FFFFFF" w:sz="8" w:space="0"/>
              <w:right w:val="single" w:color="FFFFFF" w:sz="8" w:space="0"/>
            </w:tcBorders>
          </w:tcPr>
          <w:p w14:paraId="1811AACC">
            <w:pPr>
              <w:pStyle w:val="16"/>
              <w:spacing w:before="8"/>
              <w:ind w:left="499"/>
              <w:rPr>
                <w:sz w:val="22"/>
              </w:rPr>
            </w:pPr>
            <w:r>
              <w:rPr>
                <w:color w:val="231F20"/>
                <w:sz w:val="22"/>
              </w:rPr>
              <w:t>readers’</w:t>
            </w:r>
            <w:r>
              <w:rPr>
                <w:color w:val="231F20"/>
                <w:spacing w:val="2"/>
                <w:sz w:val="22"/>
              </w:rPr>
              <w:t xml:space="preserve"> </w:t>
            </w:r>
            <w:r>
              <w:rPr>
                <w:color w:val="231F20"/>
                <w:spacing w:val="-2"/>
                <w:sz w:val="22"/>
              </w:rPr>
              <w:t>attention.</w:t>
            </w:r>
          </w:p>
          <w:p w14:paraId="1F52F409">
            <w:pPr>
              <w:pStyle w:val="16"/>
              <w:spacing w:before="109" w:line="280" w:lineRule="atLeast"/>
              <w:ind w:left="499" w:firstLine="1"/>
              <w:rPr>
                <w:sz w:val="22"/>
              </w:rPr>
            </w:pPr>
            <w:r>
              <w:rPr>
                <w:color w:val="231F20"/>
                <w:sz w:val="22"/>
              </w:rPr>
              <w:t>Tell</w:t>
            </w:r>
            <w:r>
              <w:rPr>
                <w:color w:val="231F20"/>
                <w:spacing w:val="-14"/>
                <w:sz w:val="22"/>
              </w:rPr>
              <w:t xml:space="preserve"> </w:t>
            </w:r>
            <w:r>
              <w:rPr>
                <w:color w:val="231F20"/>
                <w:sz w:val="22"/>
              </w:rPr>
              <w:t>the</w:t>
            </w:r>
            <w:r>
              <w:rPr>
                <w:color w:val="231F20"/>
                <w:spacing w:val="-14"/>
                <w:sz w:val="22"/>
              </w:rPr>
              <w:t xml:space="preserve"> </w:t>
            </w:r>
            <w:r>
              <w:rPr>
                <w:color w:val="231F20"/>
                <w:sz w:val="22"/>
              </w:rPr>
              <w:t>readers</w:t>
            </w:r>
            <w:r>
              <w:rPr>
                <w:color w:val="231F20"/>
                <w:spacing w:val="-14"/>
                <w:sz w:val="22"/>
              </w:rPr>
              <w:t xml:space="preserve"> </w:t>
            </w:r>
            <w:r>
              <w:rPr>
                <w:color w:val="231F20"/>
                <w:sz w:val="22"/>
              </w:rPr>
              <w:t>who,</w:t>
            </w:r>
            <w:r>
              <w:rPr>
                <w:color w:val="231F20"/>
                <w:spacing w:val="-14"/>
                <w:sz w:val="22"/>
              </w:rPr>
              <w:t xml:space="preserve"> </w:t>
            </w:r>
            <w:r>
              <w:rPr>
                <w:color w:val="231F20"/>
                <w:sz w:val="22"/>
              </w:rPr>
              <w:t>what, where, and why.</w:t>
            </w:r>
          </w:p>
        </w:tc>
        <w:tc>
          <w:tcPr>
            <w:tcW w:w="3398" w:type="dxa"/>
            <w:tcBorders>
              <w:left w:val="single" w:color="FFFFFF" w:sz="8" w:space="0"/>
            </w:tcBorders>
          </w:tcPr>
          <w:p w14:paraId="409DF31D">
            <w:pPr>
              <w:pStyle w:val="16"/>
              <w:spacing w:before="50" w:line="220" w:lineRule="exact"/>
              <w:ind w:left="347" w:right="468"/>
              <w:rPr>
                <w:sz w:val="22"/>
              </w:rPr>
            </w:pPr>
            <w:r>
              <w:rPr>
                <w:color w:val="231F20"/>
                <w:sz w:val="22"/>
              </w:rPr>
              <w:t>Chen Lei is a senior teacher who takes photos of old buildings in Wuhan in order to preserve the</w:t>
            </w:r>
          </w:p>
        </w:tc>
      </w:tr>
      <w:tr w14:paraId="50324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6" w:hRule="atLeast"/>
        </w:trPr>
        <w:tc>
          <w:tcPr>
            <w:tcW w:w="2331" w:type="dxa"/>
            <w:tcBorders>
              <w:bottom w:val="single" w:color="FFFFFF" w:sz="8" w:space="0"/>
              <w:right w:val="single" w:color="FFFFFF" w:sz="8" w:space="0"/>
            </w:tcBorders>
          </w:tcPr>
          <w:p w14:paraId="16C8FC7B">
            <w:pPr>
              <w:pStyle w:val="16"/>
              <w:rPr>
                <w:rFonts w:ascii="Times New Roman"/>
                <w:sz w:val="22"/>
              </w:rPr>
            </w:pPr>
          </w:p>
        </w:tc>
        <w:tc>
          <w:tcPr>
            <w:tcW w:w="3623" w:type="dxa"/>
            <w:tcBorders>
              <w:left w:val="single" w:color="FFFFFF" w:sz="8" w:space="0"/>
              <w:bottom w:val="single" w:color="FFFFFF" w:sz="8" w:space="0"/>
              <w:right w:val="single" w:color="FFFFFF" w:sz="8" w:space="0"/>
            </w:tcBorders>
          </w:tcPr>
          <w:p w14:paraId="30E1EA4D">
            <w:pPr>
              <w:pStyle w:val="16"/>
              <w:rPr>
                <w:rFonts w:ascii="Times New Roman"/>
                <w:sz w:val="22"/>
              </w:rPr>
            </w:pPr>
          </w:p>
        </w:tc>
        <w:tc>
          <w:tcPr>
            <w:tcW w:w="3398" w:type="dxa"/>
            <w:tcBorders>
              <w:left w:val="single" w:color="FFFFFF" w:sz="8" w:space="0"/>
              <w:bottom w:val="single" w:color="FFFFFF" w:sz="8" w:space="0"/>
            </w:tcBorders>
          </w:tcPr>
          <w:p w14:paraId="24DA14E3">
            <w:pPr>
              <w:pStyle w:val="16"/>
              <w:spacing w:line="238" w:lineRule="exact"/>
              <w:ind w:left="347"/>
              <w:rPr>
                <w:sz w:val="22"/>
              </w:rPr>
            </w:pPr>
            <w:r>
              <w:rPr>
                <w:color w:val="231F20"/>
                <w:sz w:val="22"/>
              </w:rPr>
              <w:t>city’s</w:t>
            </w:r>
            <w:r>
              <w:rPr>
                <w:color w:val="231F20"/>
                <w:spacing w:val="8"/>
                <w:sz w:val="22"/>
              </w:rPr>
              <w:t xml:space="preserve"> </w:t>
            </w:r>
            <w:r>
              <w:rPr>
                <w:color w:val="231F20"/>
                <w:sz w:val="22"/>
              </w:rPr>
              <w:t>cultural</w:t>
            </w:r>
            <w:r>
              <w:rPr>
                <w:color w:val="231F20"/>
                <w:spacing w:val="8"/>
                <w:sz w:val="22"/>
              </w:rPr>
              <w:t xml:space="preserve"> </w:t>
            </w:r>
            <w:r>
              <w:rPr>
                <w:color w:val="231F20"/>
                <w:spacing w:val="-2"/>
                <w:sz w:val="22"/>
              </w:rPr>
              <w:t>heritage.</w:t>
            </w:r>
          </w:p>
        </w:tc>
      </w:tr>
      <w:tr w14:paraId="561B2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8" w:hRule="atLeast"/>
        </w:trPr>
        <w:tc>
          <w:tcPr>
            <w:tcW w:w="2331" w:type="dxa"/>
            <w:tcBorders>
              <w:top w:val="single" w:color="FFFFFF" w:sz="8" w:space="0"/>
              <w:right w:val="single" w:color="FFFFFF" w:sz="8" w:space="0"/>
            </w:tcBorders>
          </w:tcPr>
          <w:p w14:paraId="7DC55997">
            <w:pPr>
              <w:pStyle w:val="16"/>
              <w:spacing w:before="11"/>
              <w:rPr>
                <w:sz w:val="27"/>
              </w:rPr>
            </w:pPr>
          </w:p>
          <w:p w14:paraId="4773D2A6">
            <w:pPr>
              <w:pStyle w:val="16"/>
              <w:spacing w:line="337" w:lineRule="exact"/>
              <w:ind w:left="514"/>
              <w:rPr>
                <w:rFonts w:ascii="Tahoma"/>
                <w:sz w:val="28"/>
              </w:rPr>
            </w:pPr>
            <w:r>
              <w:rPr>
                <w:rFonts w:ascii="Tahoma"/>
                <w:color w:val="137C7D"/>
                <w:spacing w:val="-4"/>
                <w:sz w:val="28"/>
              </w:rPr>
              <w:t>Body</w:t>
            </w:r>
          </w:p>
        </w:tc>
        <w:tc>
          <w:tcPr>
            <w:tcW w:w="3623" w:type="dxa"/>
            <w:tcBorders>
              <w:top w:val="single" w:color="FFFFFF" w:sz="8" w:space="0"/>
              <w:left w:val="single" w:color="FFFFFF" w:sz="8" w:space="0"/>
              <w:right w:val="single" w:color="FFFFFF" w:sz="8" w:space="0"/>
            </w:tcBorders>
          </w:tcPr>
          <w:p w14:paraId="63B97884">
            <w:pPr>
              <w:pStyle w:val="16"/>
              <w:spacing w:before="77" w:line="266" w:lineRule="auto"/>
              <w:ind w:left="519" w:right="815" w:firstLine="1"/>
              <w:rPr>
                <w:sz w:val="22"/>
              </w:rPr>
            </w:pPr>
            <w:r>
              <w:rPr>
                <w:color w:val="231F20"/>
                <w:sz w:val="22"/>
              </w:rPr>
              <w:t>Explain what the person</w:t>
            </w:r>
            <w:r>
              <w:rPr>
                <w:color w:val="231F20"/>
                <w:spacing w:val="-2"/>
                <w:sz w:val="22"/>
              </w:rPr>
              <w:t xml:space="preserve"> </w:t>
            </w:r>
            <w:r>
              <w:rPr>
                <w:color w:val="231F20"/>
                <w:sz w:val="22"/>
              </w:rPr>
              <w:t>or</w:t>
            </w:r>
            <w:r>
              <w:rPr>
                <w:color w:val="231F20"/>
                <w:spacing w:val="-2"/>
                <w:sz w:val="22"/>
              </w:rPr>
              <w:t xml:space="preserve"> </w:t>
            </w:r>
            <w:r>
              <w:rPr>
                <w:color w:val="231F20"/>
                <w:sz w:val="22"/>
              </w:rPr>
              <w:t>group</w:t>
            </w:r>
            <w:r>
              <w:rPr>
                <w:color w:val="231F20"/>
                <w:spacing w:val="-2"/>
                <w:sz w:val="22"/>
              </w:rPr>
              <w:t xml:space="preserve"> </w:t>
            </w:r>
            <w:r>
              <w:rPr>
                <w:color w:val="231F20"/>
                <w:sz w:val="22"/>
              </w:rPr>
              <w:t>does.</w:t>
            </w:r>
          </w:p>
        </w:tc>
        <w:tc>
          <w:tcPr>
            <w:tcW w:w="3398" w:type="dxa"/>
            <w:tcBorders>
              <w:top w:val="single" w:color="FFFFFF" w:sz="8" w:space="0"/>
              <w:left w:val="single" w:color="FFFFFF" w:sz="8" w:space="0"/>
            </w:tcBorders>
          </w:tcPr>
          <w:p w14:paraId="6F1CC46E">
            <w:pPr>
              <w:pStyle w:val="16"/>
              <w:rPr>
                <w:rFonts w:ascii="Times New Roman"/>
                <w:sz w:val="22"/>
              </w:rPr>
            </w:pPr>
          </w:p>
        </w:tc>
      </w:tr>
      <w:tr w14:paraId="07E19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51" w:hRule="atLeast"/>
        </w:trPr>
        <w:tc>
          <w:tcPr>
            <w:tcW w:w="2331" w:type="dxa"/>
            <w:tcBorders>
              <w:bottom w:val="single" w:color="FFFFFF" w:sz="8" w:space="0"/>
              <w:right w:val="single" w:color="FFFFFF" w:sz="8" w:space="0"/>
            </w:tcBorders>
          </w:tcPr>
          <w:p w14:paraId="3FB46313">
            <w:pPr>
              <w:pStyle w:val="16"/>
              <w:spacing w:before="45" w:line="252" w:lineRule="auto"/>
              <w:ind w:left="514" w:right="93"/>
              <w:rPr>
                <w:rFonts w:ascii="Tahoma"/>
                <w:sz w:val="22"/>
              </w:rPr>
            </w:pPr>
            <w:r>
              <w:rPr>
                <w:rFonts w:ascii="Tahoma"/>
                <w:color w:val="137C7D"/>
                <w:sz w:val="22"/>
              </w:rPr>
              <w:t>Tell the reader the</w:t>
            </w:r>
            <w:r>
              <w:rPr>
                <w:rFonts w:ascii="Tahoma"/>
                <w:color w:val="137C7D"/>
                <w:spacing w:val="-18"/>
                <w:sz w:val="22"/>
              </w:rPr>
              <w:t xml:space="preserve"> </w:t>
            </w:r>
            <w:r>
              <w:rPr>
                <w:rFonts w:ascii="Tahoma"/>
                <w:color w:val="137C7D"/>
                <w:sz w:val="22"/>
              </w:rPr>
              <w:t>facts,</w:t>
            </w:r>
            <w:r>
              <w:rPr>
                <w:rFonts w:ascii="Tahoma"/>
                <w:color w:val="137C7D"/>
                <w:spacing w:val="-17"/>
                <w:sz w:val="22"/>
              </w:rPr>
              <w:t xml:space="preserve"> </w:t>
            </w:r>
            <w:r>
              <w:rPr>
                <w:rFonts w:ascii="Tahoma"/>
                <w:color w:val="137C7D"/>
                <w:sz w:val="22"/>
              </w:rPr>
              <w:t>details, examples, etc.</w:t>
            </w:r>
          </w:p>
        </w:tc>
        <w:tc>
          <w:tcPr>
            <w:tcW w:w="3623" w:type="dxa"/>
            <w:tcBorders>
              <w:left w:val="single" w:color="FFFFFF" w:sz="8" w:space="0"/>
              <w:bottom w:val="single" w:color="FFFFFF" w:sz="8" w:space="0"/>
              <w:right w:val="single" w:color="FFFFFF" w:sz="8" w:space="0"/>
            </w:tcBorders>
          </w:tcPr>
          <w:p w14:paraId="42B5675B">
            <w:pPr>
              <w:pStyle w:val="16"/>
              <w:spacing w:before="72"/>
              <w:ind w:left="520"/>
              <w:rPr>
                <w:sz w:val="22"/>
              </w:rPr>
            </w:pPr>
            <w:r>
              <w:rPr>
                <w:color w:val="231F20"/>
                <w:sz w:val="22"/>
              </w:rPr>
              <w:t>Use</w:t>
            </w:r>
            <w:r>
              <w:rPr>
                <w:color w:val="231F20"/>
                <w:spacing w:val="-10"/>
                <w:sz w:val="22"/>
              </w:rPr>
              <w:t xml:space="preserve"> </w:t>
            </w:r>
            <w:r>
              <w:rPr>
                <w:color w:val="231F20"/>
                <w:sz w:val="22"/>
              </w:rPr>
              <w:t>relative</w:t>
            </w:r>
            <w:r>
              <w:rPr>
                <w:color w:val="231F20"/>
                <w:spacing w:val="-9"/>
                <w:sz w:val="22"/>
              </w:rPr>
              <w:t xml:space="preserve"> </w:t>
            </w:r>
            <w:r>
              <w:rPr>
                <w:color w:val="231F20"/>
                <w:spacing w:val="-2"/>
                <w:sz w:val="22"/>
              </w:rPr>
              <w:t>clauses.</w:t>
            </w:r>
          </w:p>
          <w:p w14:paraId="15B539A5">
            <w:pPr>
              <w:pStyle w:val="16"/>
              <w:spacing w:before="140" w:line="266" w:lineRule="auto"/>
              <w:ind w:left="519" w:right="815" w:firstLine="1"/>
              <w:rPr>
                <w:sz w:val="22"/>
              </w:rPr>
            </w:pPr>
            <w:r>
              <w:rPr>
                <w:color w:val="231F20"/>
                <w:sz w:val="22"/>
              </w:rPr>
              <w:t>Use</w:t>
            </w:r>
            <w:r>
              <w:rPr>
                <w:color w:val="231F20"/>
                <w:spacing w:val="-11"/>
                <w:sz w:val="22"/>
              </w:rPr>
              <w:t xml:space="preserve"> </w:t>
            </w:r>
            <w:r>
              <w:rPr>
                <w:color w:val="231F20"/>
                <w:sz w:val="22"/>
              </w:rPr>
              <w:t>quotes</w:t>
            </w:r>
            <w:r>
              <w:rPr>
                <w:color w:val="231F20"/>
                <w:spacing w:val="-11"/>
                <w:sz w:val="22"/>
              </w:rPr>
              <w:t xml:space="preserve"> </w:t>
            </w:r>
            <w:r>
              <w:rPr>
                <w:color w:val="231F20"/>
                <w:sz w:val="22"/>
              </w:rPr>
              <w:t xml:space="preserve">and </w:t>
            </w:r>
            <w:r>
              <w:rPr>
                <w:color w:val="231F20"/>
                <w:spacing w:val="-2"/>
                <w:sz w:val="22"/>
              </w:rPr>
              <w:t>paraphrases.</w:t>
            </w:r>
          </w:p>
        </w:tc>
        <w:tc>
          <w:tcPr>
            <w:tcW w:w="3398" w:type="dxa"/>
            <w:tcBorders>
              <w:left w:val="single" w:color="FFFFFF" w:sz="8" w:space="0"/>
              <w:bottom w:val="single" w:color="FFFFFF" w:sz="8" w:space="0"/>
            </w:tcBorders>
          </w:tcPr>
          <w:p w14:paraId="511D6CA6">
            <w:pPr>
              <w:pStyle w:val="16"/>
              <w:spacing w:before="47" w:line="208" w:lineRule="auto"/>
              <w:ind w:left="347" w:right="468"/>
              <w:rPr>
                <w:sz w:val="22"/>
              </w:rPr>
            </w:pPr>
            <w:r>
              <w:rPr>
                <w:color w:val="231F20"/>
                <w:sz w:val="22"/>
              </w:rPr>
              <w:t>Every</w:t>
            </w:r>
            <w:r>
              <w:rPr>
                <w:color w:val="231F20"/>
                <w:spacing w:val="-16"/>
                <w:sz w:val="22"/>
              </w:rPr>
              <w:t xml:space="preserve"> </w:t>
            </w:r>
            <w:r>
              <w:rPr>
                <w:color w:val="231F20"/>
                <w:sz w:val="22"/>
              </w:rPr>
              <w:t>day,</w:t>
            </w:r>
            <w:r>
              <w:rPr>
                <w:color w:val="231F20"/>
                <w:spacing w:val="-15"/>
                <w:sz w:val="22"/>
              </w:rPr>
              <w:t xml:space="preserve"> </w:t>
            </w:r>
            <w:r>
              <w:rPr>
                <w:color w:val="231F20"/>
                <w:sz w:val="22"/>
              </w:rPr>
              <w:t>Chen</w:t>
            </w:r>
            <w:r>
              <w:rPr>
                <w:color w:val="231F20"/>
                <w:spacing w:val="-15"/>
                <w:sz w:val="22"/>
              </w:rPr>
              <w:t xml:space="preserve"> </w:t>
            </w:r>
            <w:r>
              <w:rPr>
                <w:color w:val="231F20"/>
                <w:sz w:val="22"/>
              </w:rPr>
              <w:t>Lei</w:t>
            </w:r>
            <w:r>
              <w:rPr>
                <w:color w:val="231F20"/>
                <w:spacing w:val="-16"/>
                <w:sz w:val="22"/>
              </w:rPr>
              <w:t xml:space="preserve"> </w:t>
            </w:r>
            <w:r>
              <w:rPr>
                <w:color w:val="231F20"/>
                <w:sz w:val="22"/>
              </w:rPr>
              <w:t>takes his camera and …</w:t>
            </w:r>
          </w:p>
        </w:tc>
      </w:tr>
      <w:tr w14:paraId="050DA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23" w:hRule="atLeast"/>
        </w:trPr>
        <w:tc>
          <w:tcPr>
            <w:tcW w:w="2331" w:type="dxa"/>
            <w:tcBorders>
              <w:top w:val="single" w:color="FFFFFF" w:sz="8" w:space="0"/>
              <w:right w:val="single" w:color="FFFFFF" w:sz="8" w:space="0"/>
            </w:tcBorders>
          </w:tcPr>
          <w:p w14:paraId="6108E177">
            <w:pPr>
              <w:pStyle w:val="16"/>
              <w:spacing w:before="4"/>
              <w:rPr>
                <w:sz w:val="47"/>
              </w:rPr>
            </w:pPr>
          </w:p>
          <w:p w14:paraId="68B0EAD8">
            <w:pPr>
              <w:pStyle w:val="16"/>
              <w:ind w:left="544"/>
              <w:rPr>
                <w:rFonts w:ascii="Tahoma"/>
                <w:sz w:val="28"/>
              </w:rPr>
            </w:pPr>
            <w:r>
              <w:rPr>
                <w:rFonts w:ascii="Tahoma"/>
                <w:color w:val="137C7D"/>
                <w:spacing w:val="-2"/>
                <w:w w:val="105"/>
                <w:sz w:val="28"/>
              </w:rPr>
              <w:t>Ending</w:t>
            </w:r>
          </w:p>
        </w:tc>
        <w:tc>
          <w:tcPr>
            <w:tcW w:w="3623" w:type="dxa"/>
            <w:tcBorders>
              <w:top w:val="single" w:color="FFFFFF" w:sz="8" w:space="0"/>
              <w:left w:val="single" w:color="FFFFFF" w:sz="8" w:space="0"/>
              <w:right w:val="single" w:color="FFFFFF" w:sz="8" w:space="0"/>
            </w:tcBorders>
          </w:tcPr>
          <w:p w14:paraId="34A972AC">
            <w:pPr>
              <w:pStyle w:val="16"/>
              <w:spacing w:before="178" w:line="266" w:lineRule="auto"/>
              <w:ind w:left="519" w:right="621" w:firstLine="1"/>
              <w:rPr>
                <w:sz w:val="22"/>
              </w:rPr>
            </w:pPr>
            <w:r>
              <w:rPr>
                <w:color w:val="231F20"/>
                <w:sz w:val="22"/>
              </w:rPr>
              <w:t>End with a short summary to help the readers</w:t>
            </w:r>
            <w:r>
              <w:rPr>
                <w:color w:val="231F20"/>
                <w:spacing w:val="-16"/>
                <w:sz w:val="22"/>
              </w:rPr>
              <w:t xml:space="preserve"> </w:t>
            </w:r>
            <w:r>
              <w:rPr>
                <w:color w:val="231F20"/>
                <w:sz w:val="22"/>
              </w:rPr>
              <w:t>remember</w:t>
            </w:r>
            <w:r>
              <w:rPr>
                <w:color w:val="231F20"/>
                <w:spacing w:val="-15"/>
                <w:sz w:val="22"/>
              </w:rPr>
              <w:t xml:space="preserve"> </w:t>
            </w:r>
            <w:r>
              <w:rPr>
                <w:color w:val="231F20"/>
                <w:sz w:val="22"/>
              </w:rPr>
              <w:t>the main idea.</w:t>
            </w:r>
          </w:p>
        </w:tc>
        <w:tc>
          <w:tcPr>
            <w:tcW w:w="3398" w:type="dxa"/>
            <w:tcBorders>
              <w:top w:val="single" w:color="FFFFFF" w:sz="8" w:space="0"/>
              <w:left w:val="single" w:color="FFFFFF" w:sz="8" w:space="0"/>
            </w:tcBorders>
          </w:tcPr>
          <w:p w14:paraId="1859E82B">
            <w:pPr>
              <w:pStyle w:val="16"/>
              <w:rPr>
                <w:sz w:val="23"/>
              </w:rPr>
            </w:pPr>
          </w:p>
          <w:p w14:paraId="4E243C4B">
            <w:pPr>
              <w:pStyle w:val="16"/>
              <w:spacing w:line="208" w:lineRule="auto"/>
              <w:ind w:left="347" w:right="468"/>
              <w:rPr>
                <w:sz w:val="22"/>
              </w:rPr>
            </w:pPr>
            <w:r>
              <w:rPr>
                <w:color w:val="231F20"/>
                <w:sz w:val="22"/>
              </w:rPr>
              <w:t>Neither people nor buildings last forever, but Chen Lei’s photos can help us remember them.</w:t>
            </w:r>
          </w:p>
        </w:tc>
      </w:tr>
    </w:tbl>
    <w:p w14:paraId="1E60879E">
      <w:pPr>
        <w:pStyle w:val="15"/>
        <w:numPr>
          <w:ilvl w:val="0"/>
          <w:numId w:val="10"/>
        </w:numPr>
        <w:tabs>
          <w:tab w:val="left" w:pos="2097"/>
        </w:tabs>
        <w:spacing w:before="217" w:after="0" w:line="240" w:lineRule="auto"/>
        <w:ind w:left="2097" w:right="0" w:hanging="340"/>
        <w:jc w:val="left"/>
        <w:rPr>
          <w:sz w:val="22"/>
        </w:rPr>
      </w:pPr>
      <w:r>
        <w:rPr>
          <w:color w:val="231F20"/>
          <w:sz w:val="22"/>
        </w:rPr>
        <w:t>Exchange drafts</w:t>
      </w:r>
      <w:r>
        <w:rPr>
          <w:color w:val="231F20"/>
          <w:spacing w:val="1"/>
          <w:sz w:val="22"/>
        </w:rPr>
        <w:t xml:space="preserve"> </w:t>
      </w:r>
      <w:r>
        <w:rPr>
          <w:color w:val="231F20"/>
          <w:sz w:val="22"/>
        </w:rPr>
        <w:t>with a</w:t>
      </w:r>
      <w:r>
        <w:rPr>
          <w:color w:val="231F20"/>
          <w:spacing w:val="1"/>
          <w:sz w:val="22"/>
        </w:rPr>
        <w:t xml:space="preserve"> </w:t>
      </w:r>
      <w:r>
        <w:rPr>
          <w:color w:val="231F20"/>
          <w:sz w:val="22"/>
        </w:rPr>
        <w:t>partner.</w:t>
      </w:r>
      <w:r>
        <w:rPr>
          <w:color w:val="231F20"/>
          <w:spacing w:val="1"/>
          <w:sz w:val="22"/>
        </w:rPr>
        <w:t xml:space="preserve"> </w:t>
      </w:r>
      <w:r>
        <w:rPr>
          <w:color w:val="231F20"/>
          <w:sz w:val="22"/>
        </w:rPr>
        <w:t>Use the</w:t>
      </w:r>
      <w:r>
        <w:rPr>
          <w:color w:val="231F20"/>
          <w:spacing w:val="1"/>
          <w:sz w:val="22"/>
        </w:rPr>
        <w:t xml:space="preserve"> </w:t>
      </w:r>
      <w:r>
        <w:rPr>
          <w:color w:val="231F20"/>
          <w:sz w:val="22"/>
        </w:rPr>
        <w:t>checklist to</w:t>
      </w:r>
      <w:r>
        <w:rPr>
          <w:color w:val="231F20"/>
          <w:spacing w:val="1"/>
          <w:sz w:val="22"/>
        </w:rPr>
        <w:t xml:space="preserve"> </w:t>
      </w:r>
      <w:r>
        <w:rPr>
          <w:color w:val="231F20"/>
          <w:sz w:val="22"/>
        </w:rPr>
        <w:t>help</w:t>
      </w:r>
      <w:r>
        <w:rPr>
          <w:color w:val="231F20"/>
          <w:spacing w:val="1"/>
          <w:sz w:val="22"/>
        </w:rPr>
        <w:t xml:space="preserve"> </w:t>
      </w:r>
      <w:r>
        <w:rPr>
          <w:color w:val="231F20"/>
          <w:sz w:val="22"/>
        </w:rPr>
        <w:t>each other</w:t>
      </w:r>
      <w:r>
        <w:rPr>
          <w:color w:val="231F20"/>
          <w:spacing w:val="1"/>
          <w:sz w:val="22"/>
        </w:rPr>
        <w:t xml:space="preserve"> </w:t>
      </w:r>
      <w:r>
        <w:rPr>
          <w:color w:val="231F20"/>
          <w:sz w:val="22"/>
        </w:rPr>
        <w:t>revise</w:t>
      </w:r>
      <w:r>
        <w:rPr>
          <w:color w:val="231F20"/>
          <w:spacing w:val="1"/>
          <w:sz w:val="22"/>
        </w:rPr>
        <w:t xml:space="preserve"> </w:t>
      </w:r>
      <w:r>
        <w:rPr>
          <w:color w:val="231F20"/>
          <w:sz w:val="22"/>
        </w:rPr>
        <w:t xml:space="preserve">the </w:t>
      </w:r>
      <w:r>
        <w:rPr>
          <w:color w:val="231F20"/>
          <w:spacing w:val="-2"/>
          <w:sz w:val="22"/>
        </w:rPr>
        <w:t>drafts.</w:t>
      </w:r>
    </w:p>
    <w:p w14:paraId="2BB0DB14">
      <w:pPr>
        <w:pStyle w:val="11"/>
        <w:spacing w:before="127"/>
        <w:ind w:left="2400"/>
        <w:rPr>
          <w:rFonts w:ascii="Tahoma"/>
        </w:rPr>
      </w:pPr>
      <w:r>
        <mc:AlternateContent>
          <mc:Choice Requires="wps">
            <w:drawing>
              <wp:anchor distT="0" distB="0" distL="0" distR="0" simplePos="0" relativeHeight="251667456" behindDoc="0" locked="0" layoutInCell="1" allowOverlap="1">
                <wp:simplePos x="0" y="0"/>
                <wp:positionH relativeFrom="page">
                  <wp:posOffset>1333500</wp:posOffset>
                </wp:positionH>
                <wp:positionV relativeFrom="paragraph">
                  <wp:posOffset>125730</wp:posOffset>
                </wp:positionV>
                <wp:extent cx="123190" cy="106045"/>
                <wp:effectExtent l="0" t="0" r="0" b="0"/>
                <wp:wrapNone/>
                <wp:docPr id="565" name="Graphic 56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2FBEBE"/>
                        </a:solidFill>
                      </wps:spPr>
                      <wps:bodyPr wrap="square" lIns="0" tIns="0" rIns="0" bIns="0" rtlCol="0">
                        <a:noAutofit/>
                      </wps:bodyPr>
                    </wps:wsp>
                  </a:graphicData>
                </a:graphic>
              </wp:anchor>
            </w:drawing>
          </mc:Choice>
          <mc:Fallback>
            <w:pict>
              <v:shape id="Graphic 565" o:spid="_x0000_s1026" o:spt="100" style="position:absolute;left:0pt;margin-left:105pt;margin-top:9.9pt;height:8.35pt;width:9.7pt;mso-position-horizontal-relative:page;z-index:251667456;mso-width-relative:page;mso-height-relative:page;" fillcolor="#2FBEBE" filled="t" stroked="f" coordsize="123189,106045" o:gfxdata="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H4uQnYAAAACQEAAA8AAAAAAAAAAQAgAAAAIgAAAGRycy9kb3du&#10;cmV2LnhtbFBLAQIUABQAAAAIAIdO4kBK3vErOAIAAOk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Is</w:t>
      </w:r>
      <w:r>
        <w:rPr>
          <w:rFonts w:ascii="Tahoma"/>
          <w:color w:val="231F20"/>
          <w:spacing w:val="-17"/>
          <w:w w:val="105"/>
        </w:rPr>
        <w:t xml:space="preserve"> </w:t>
      </w:r>
      <w:r>
        <w:rPr>
          <w:rFonts w:ascii="Tahoma"/>
          <w:color w:val="231F20"/>
          <w:w w:val="105"/>
        </w:rPr>
        <w:t>there</w:t>
      </w:r>
      <w:r>
        <w:rPr>
          <w:rFonts w:ascii="Tahoma"/>
          <w:color w:val="231F20"/>
          <w:spacing w:val="-16"/>
          <w:w w:val="105"/>
        </w:rPr>
        <w:t xml:space="preserve"> </w:t>
      </w:r>
      <w:r>
        <w:rPr>
          <w:rFonts w:ascii="Tahoma"/>
          <w:color w:val="231F20"/>
          <w:w w:val="105"/>
        </w:rPr>
        <w:t>a</w:t>
      </w:r>
      <w:r>
        <w:rPr>
          <w:rFonts w:ascii="Tahoma"/>
          <w:color w:val="231F20"/>
          <w:spacing w:val="-16"/>
          <w:w w:val="105"/>
        </w:rPr>
        <w:t xml:space="preserve"> </w:t>
      </w:r>
      <w:r>
        <w:rPr>
          <w:rFonts w:ascii="Tahoma"/>
          <w:color w:val="231F20"/>
          <w:spacing w:val="-2"/>
          <w:w w:val="105"/>
        </w:rPr>
        <w:t>title?</w:t>
      </w:r>
    </w:p>
    <w:p w14:paraId="3516948E">
      <w:pPr>
        <w:pStyle w:val="11"/>
        <w:spacing w:before="92" w:line="324" w:lineRule="auto"/>
        <w:ind w:left="2400" w:right="3366"/>
        <w:rPr>
          <w:rFonts w:ascii="Tahoma"/>
        </w:rPr>
      </w:pPr>
      <w:r>
        <mc:AlternateContent>
          <mc:Choice Requires="wps">
            <w:drawing>
              <wp:anchor distT="0" distB="0" distL="0" distR="0" simplePos="0" relativeHeight="251667456" behindDoc="0" locked="0" layoutInCell="1" allowOverlap="1">
                <wp:simplePos x="0" y="0"/>
                <wp:positionH relativeFrom="page">
                  <wp:posOffset>1333500</wp:posOffset>
                </wp:positionH>
                <wp:positionV relativeFrom="paragraph">
                  <wp:posOffset>103505</wp:posOffset>
                </wp:positionV>
                <wp:extent cx="123190" cy="106045"/>
                <wp:effectExtent l="0" t="0" r="0" b="0"/>
                <wp:wrapNone/>
                <wp:docPr id="566" name="Graphic 56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566" o:spid="_x0000_s1026" o:spt="100" style="position:absolute;left:0pt;margin-left:105pt;margin-top:8.15pt;height:8.35pt;width:9.7pt;mso-position-horizontal-relative:page;z-index:251667456;mso-width-relative:page;mso-height-relative:page;" fillcolor="#D26277" filled="t" stroked="f" coordsize="123189,106045" o:gfxdata="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F+Iq3WAAAACQEAAA8AAAAAAAAAAQAgAAAAIgAAAGRycy9kb3du&#10;cmV2LnhtbFBLAQIUABQAAAAIAIdO4kCeurBOOgIAAOkEAAAOAAAAAAAAAAEAIAAAACUBAABkcnMv&#10;ZTJvRG9jLnhtbFBLBQYAAAAABgAGAFkBAADRBQ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68480" behindDoc="0" locked="0" layoutInCell="1" allowOverlap="1">
                <wp:simplePos x="0" y="0"/>
                <wp:positionH relativeFrom="page">
                  <wp:posOffset>1333500</wp:posOffset>
                </wp:positionH>
                <wp:positionV relativeFrom="paragraph">
                  <wp:posOffset>330200</wp:posOffset>
                </wp:positionV>
                <wp:extent cx="123190" cy="106045"/>
                <wp:effectExtent l="0" t="0" r="0" b="0"/>
                <wp:wrapNone/>
                <wp:docPr id="567" name="Graphic 56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8F5DA6"/>
                        </a:solidFill>
                      </wps:spPr>
                      <wps:bodyPr wrap="square" lIns="0" tIns="0" rIns="0" bIns="0" rtlCol="0">
                        <a:noAutofit/>
                      </wps:bodyPr>
                    </wps:wsp>
                  </a:graphicData>
                </a:graphic>
              </wp:anchor>
            </w:drawing>
          </mc:Choice>
          <mc:Fallback>
            <w:pict>
              <v:shape id="Graphic 567" o:spid="_x0000_s1026" o:spt="100" style="position:absolute;left:0pt;margin-left:105pt;margin-top:26pt;height:8.35pt;width:9.7pt;mso-position-horizontal-relative:page;z-index:251668480;mso-width-relative:page;mso-height-relative:page;" fillcolor="#8F5DA6" filled="t" stroked="f" coordsize="123189,106045" o:gfxdata="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aTWJrZAAAACQEAAA8AAAAAAAAAAQAgAAAAIgAAAGRycy9kb3du&#10;cmV2LnhtbFBLAQIUABQAAAAIAIdO4kCSXBEBNwIAAOkEAAAOAAAAAAAAAAEAIAAAACg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lead</w:t>
      </w:r>
      <w:r>
        <w:rPr>
          <w:rFonts w:ascii="Tahoma"/>
          <w:color w:val="231F20"/>
          <w:spacing w:val="-5"/>
          <w:w w:val="105"/>
        </w:rPr>
        <w:t xml:space="preserve"> </w:t>
      </w:r>
      <w:r>
        <w:rPr>
          <w:rFonts w:ascii="Tahoma"/>
          <w:color w:val="231F20"/>
          <w:w w:val="105"/>
        </w:rPr>
        <w:t>sentence</w:t>
      </w:r>
      <w:r>
        <w:rPr>
          <w:rFonts w:ascii="Tahoma"/>
          <w:color w:val="231F20"/>
          <w:spacing w:val="-5"/>
          <w:w w:val="105"/>
        </w:rPr>
        <w:t xml:space="preserve"> </w:t>
      </w:r>
      <w:r>
        <w:rPr>
          <w:rFonts w:ascii="Tahoma"/>
          <w:color w:val="231F20"/>
          <w:w w:val="105"/>
        </w:rPr>
        <w:t>tell</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reader</w:t>
      </w:r>
      <w:r>
        <w:rPr>
          <w:rFonts w:ascii="Tahoma"/>
          <w:color w:val="231F20"/>
          <w:spacing w:val="-5"/>
          <w:w w:val="105"/>
        </w:rPr>
        <w:t xml:space="preserve"> </w:t>
      </w:r>
      <w:r>
        <w:rPr>
          <w:rFonts w:ascii="Tahoma"/>
          <w:color w:val="231F20"/>
          <w:w w:val="105"/>
        </w:rPr>
        <w:t>about</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situation? Has the writer included details and explanations?</w:t>
      </w:r>
    </w:p>
    <w:p w14:paraId="6A947E14">
      <w:pPr>
        <w:pStyle w:val="11"/>
        <w:spacing w:line="264" w:lineRule="exact"/>
        <w:ind w:left="2400"/>
        <w:rPr>
          <w:rFonts w:ascii="Tahoma"/>
        </w:rPr>
      </w:pPr>
      <w:r>
        <mc:AlternateContent>
          <mc:Choice Requires="wps">
            <w:drawing>
              <wp:anchor distT="0" distB="0" distL="0" distR="0" simplePos="0" relativeHeight="251668480" behindDoc="0" locked="0" layoutInCell="1" allowOverlap="1">
                <wp:simplePos x="0" y="0"/>
                <wp:positionH relativeFrom="page">
                  <wp:posOffset>1333500</wp:posOffset>
                </wp:positionH>
                <wp:positionV relativeFrom="paragraph">
                  <wp:posOffset>43815</wp:posOffset>
                </wp:positionV>
                <wp:extent cx="123190" cy="106045"/>
                <wp:effectExtent l="0" t="0" r="0" b="0"/>
                <wp:wrapNone/>
                <wp:docPr id="568" name="Graphic 56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568" o:spid="_x0000_s1026" o:spt="100" style="position:absolute;left:0pt;margin-left:105pt;margin-top:3.45pt;height:8.35pt;width:9.7pt;mso-position-horizontal-relative:page;z-index:251668480;mso-width-relative:page;mso-height-relative:page;" fillcolor="#F8951D" filled="t" stroked="f" coordsize="123189,106045" o:gfxdata="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Ipr1k1wAAAAgBAAAPAAAAAAAAAAEAIAAAACIAAABkcnMvZG93&#10;bnJldi54bWxQSwECFAAUAAAACACHTuJACMJ63joCAADpBAAADgAAAAAAAAABACAAAAAmAQAAZHJz&#10;L2Uyb0RvYy54bWxQSwUGAAAAAAYABgBZAQAA0gUAAAAA&#10;" path="m122936,0l42291,75311,0,61468,44958,105664,122936,0xe">
                <v:fill on="t" focussize="0,0"/>
                <v:stroke on="f"/>
                <v:imagedata o:title=""/>
                <o:lock v:ext="edit" aspectratio="f"/>
                <v:textbox inset="0mm,0mm,0mm,0mm"/>
              </v:shape>
            </w:pict>
          </mc:Fallback>
        </mc:AlternateContent>
      </w:r>
      <w:r>
        <w:rPr>
          <w:rFonts w:ascii="Tahoma"/>
          <w:color w:val="231F20"/>
          <w:w w:val="105"/>
        </w:rPr>
        <w:t>Are</w:t>
      </w:r>
      <w:r>
        <w:rPr>
          <w:rFonts w:ascii="Tahoma"/>
          <w:color w:val="231F20"/>
          <w:spacing w:val="-11"/>
          <w:w w:val="105"/>
        </w:rPr>
        <w:t xml:space="preserve"> </w:t>
      </w:r>
      <w:r>
        <w:rPr>
          <w:rFonts w:ascii="Tahoma"/>
          <w:color w:val="231F20"/>
          <w:w w:val="105"/>
        </w:rPr>
        <w:t>there</w:t>
      </w:r>
      <w:r>
        <w:rPr>
          <w:rFonts w:ascii="Tahoma"/>
          <w:color w:val="231F20"/>
          <w:spacing w:val="-11"/>
          <w:w w:val="105"/>
        </w:rPr>
        <w:t xml:space="preserve"> </w:t>
      </w:r>
      <w:r>
        <w:rPr>
          <w:rFonts w:ascii="Tahoma"/>
          <w:color w:val="231F20"/>
          <w:w w:val="105"/>
        </w:rPr>
        <w:t>quotes</w:t>
      </w:r>
      <w:r>
        <w:rPr>
          <w:rFonts w:ascii="Tahoma"/>
          <w:color w:val="231F20"/>
          <w:spacing w:val="-11"/>
          <w:w w:val="105"/>
        </w:rPr>
        <w:t xml:space="preserve"> </w:t>
      </w:r>
      <w:r>
        <w:rPr>
          <w:rFonts w:ascii="Tahoma"/>
          <w:color w:val="231F20"/>
          <w:w w:val="105"/>
        </w:rPr>
        <w:t>and</w:t>
      </w:r>
      <w:r>
        <w:rPr>
          <w:rFonts w:ascii="Tahoma"/>
          <w:color w:val="231F20"/>
          <w:spacing w:val="-12"/>
          <w:w w:val="105"/>
        </w:rPr>
        <w:t xml:space="preserve"> </w:t>
      </w:r>
      <w:r>
        <w:rPr>
          <w:rFonts w:ascii="Tahoma"/>
          <w:color w:val="231F20"/>
          <w:spacing w:val="-2"/>
          <w:w w:val="105"/>
        </w:rPr>
        <w:t>paraphrases?</w:t>
      </w:r>
    </w:p>
    <w:p w14:paraId="2D9911BD">
      <w:pPr>
        <w:pStyle w:val="11"/>
        <w:spacing w:before="92" w:line="324" w:lineRule="auto"/>
        <w:ind w:left="2400" w:right="1294"/>
        <w:rPr>
          <w:rFonts w:ascii="Tahoma"/>
        </w:rPr>
      </w:pPr>
      <w:r>
        <mc:AlternateContent>
          <mc:Choice Requires="wps">
            <w:drawing>
              <wp:anchor distT="0" distB="0" distL="0" distR="0" simplePos="0" relativeHeight="251669504" behindDoc="0" locked="0" layoutInCell="1" allowOverlap="1">
                <wp:simplePos x="0" y="0"/>
                <wp:positionH relativeFrom="page">
                  <wp:posOffset>1333500</wp:posOffset>
                </wp:positionH>
                <wp:positionV relativeFrom="paragraph">
                  <wp:posOffset>103505</wp:posOffset>
                </wp:positionV>
                <wp:extent cx="123190" cy="106045"/>
                <wp:effectExtent l="0" t="0" r="0" b="0"/>
                <wp:wrapNone/>
                <wp:docPr id="569" name="Graphic 56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7CBD"/>
                        </a:solidFill>
                      </wps:spPr>
                      <wps:bodyPr wrap="square" lIns="0" tIns="0" rIns="0" bIns="0" rtlCol="0">
                        <a:noAutofit/>
                      </wps:bodyPr>
                    </wps:wsp>
                  </a:graphicData>
                </a:graphic>
              </wp:anchor>
            </w:drawing>
          </mc:Choice>
          <mc:Fallback>
            <w:pict>
              <v:shape id="Graphic 569" o:spid="_x0000_s1026" o:spt="100" style="position:absolute;left:0pt;margin-left:105pt;margin-top:8.15pt;height:8.35pt;width:9.7pt;mso-position-horizontal-relative:page;z-index:251669504;mso-width-relative:page;mso-height-relative:page;" fillcolor="#007CBD" filled="t" stroked="f" coordsize="123189,106045" o:gfxdata="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oG9B9YAAAAJAQAADwAAAAAAAAABACAAAAAiAAAAZHJzL2Rv&#10;d25yZXYueG1sUEsBAhQAFAAAAAgAh07iQFyGqtI8AgAA6QQAAA4AAAAAAAAAAQAgAAAAJQEAAGRy&#10;cy9lMm9Eb2MueG1sUEsFBgAAAAAGAAYAWQEAANM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69504" behindDoc="0" locked="0" layoutInCell="1" allowOverlap="1">
                <wp:simplePos x="0" y="0"/>
                <wp:positionH relativeFrom="page">
                  <wp:posOffset>1333500</wp:posOffset>
                </wp:positionH>
                <wp:positionV relativeFrom="paragraph">
                  <wp:posOffset>330200</wp:posOffset>
                </wp:positionV>
                <wp:extent cx="123190" cy="106045"/>
                <wp:effectExtent l="0" t="0" r="0" b="0"/>
                <wp:wrapNone/>
                <wp:docPr id="570" name="Graphic 57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C8785B"/>
                        </a:solidFill>
                      </wps:spPr>
                      <wps:bodyPr wrap="square" lIns="0" tIns="0" rIns="0" bIns="0" rtlCol="0">
                        <a:noAutofit/>
                      </wps:bodyPr>
                    </wps:wsp>
                  </a:graphicData>
                </a:graphic>
              </wp:anchor>
            </w:drawing>
          </mc:Choice>
          <mc:Fallback>
            <w:pict>
              <v:shape id="Graphic 570" o:spid="_x0000_s1026" o:spt="100" style="position:absolute;left:0pt;margin-left:105pt;margin-top:26pt;height:8.35pt;width:9.7pt;mso-position-horizontal-relative:page;z-index:251669504;mso-width-relative:page;mso-height-relative:page;" fillcolor="#C8785B" filled="t" stroked="f" coordsize="123189,106045" o:gfxdata="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SsNIdsAAAAJAQAADwAAAAAAAAABACAAAAAiAAAAZHJzL2Rv&#10;d25yZXYueG1sUEsBAhQAFAAAAAgAh07iQGazyHs3AgAA6QQAAA4AAAAAAAAAAQAgAAAAKgEAAGRy&#10;cy9lMm9Eb2MueG1sUEsFBgAAAAAGAAYAWQEAANMFAAAAAA==&#10;" path="m122936,0l42291,75311,0,61468,44958,105664,122936,0xe">
                <v:fill on="t" focussize="0,0"/>
                <v:stroke on="f"/>
                <v:imagedata o:title=""/>
                <o:lock v:ext="edit" aspectratio="f"/>
                <v:textbox inset="0mm,0mm,0mm,0mm"/>
              </v:shape>
            </w:pict>
          </mc:Fallback>
        </mc:AlternateContent>
      </w:r>
      <w:r>
        <w:rPr>
          <w:rFonts w:ascii="Tahoma"/>
          <w:color w:val="231F20"/>
          <w:spacing w:val="-2"/>
          <w:w w:val="105"/>
        </w:rPr>
        <w:t>Does</w:t>
      </w:r>
      <w:r>
        <w:rPr>
          <w:rFonts w:ascii="Tahoma"/>
          <w:color w:val="231F20"/>
          <w:spacing w:val="-10"/>
          <w:w w:val="105"/>
        </w:rPr>
        <w:t xml:space="preserve"> </w:t>
      </w:r>
      <w:r>
        <w:rPr>
          <w:rFonts w:ascii="Tahoma"/>
          <w:color w:val="231F20"/>
          <w:spacing w:val="-2"/>
          <w:w w:val="105"/>
        </w:rPr>
        <w:t>the</w:t>
      </w:r>
      <w:r>
        <w:rPr>
          <w:rFonts w:ascii="Tahoma"/>
          <w:color w:val="231F20"/>
          <w:spacing w:val="-10"/>
          <w:w w:val="105"/>
        </w:rPr>
        <w:t xml:space="preserve"> </w:t>
      </w:r>
      <w:r>
        <w:rPr>
          <w:rFonts w:ascii="Tahoma"/>
          <w:color w:val="231F20"/>
          <w:spacing w:val="-2"/>
          <w:w w:val="105"/>
        </w:rPr>
        <w:t>writer</w:t>
      </w:r>
      <w:r>
        <w:rPr>
          <w:rFonts w:ascii="Tahoma"/>
          <w:color w:val="231F20"/>
          <w:spacing w:val="-10"/>
          <w:w w:val="105"/>
        </w:rPr>
        <w:t xml:space="preserve"> </w:t>
      </w:r>
      <w:r>
        <w:rPr>
          <w:rFonts w:ascii="Tahoma"/>
          <w:color w:val="231F20"/>
          <w:spacing w:val="-2"/>
          <w:w w:val="105"/>
        </w:rPr>
        <w:t>use</w:t>
      </w:r>
      <w:r>
        <w:rPr>
          <w:rFonts w:ascii="Tahoma"/>
          <w:color w:val="231F20"/>
          <w:spacing w:val="-10"/>
          <w:w w:val="105"/>
        </w:rPr>
        <w:t xml:space="preserve"> </w:t>
      </w:r>
      <w:r>
        <w:rPr>
          <w:rFonts w:ascii="Tahoma"/>
          <w:color w:val="231F20"/>
          <w:spacing w:val="-2"/>
          <w:w w:val="105"/>
        </w:rPr>
        <w:t>relative</w:t>
      </w:r>
      <w:r>
        <w:rPr>
          <w:rFonts w:ascii="Tahoma"/>
          <w:color w:val="231F20"/>
          <w:spacing w:val="-10"/>
          <w:w w:val="105"/>
        </w:rPr>
        <w:t xml:space="preserve"> </w:t>
      </w:r>
      <w:r>
        <w:rPr>
          <w:rFonts w:ascii="Tahoma"/>
          <w:color w:val="231F20"/>
          <w:spacing w:val="-2"/>
          <w:w w:val="105"/>
        </w:rPr>
        <w:t>clauses</w:t>
      </w:r>
      <w:r>
        <w:rPr>
          <w:rFonts w:ascii="Tahoma"/>
          <w:color w:val="231F20"/>
          <w:spacing w:val="-10"/>
          <w:w w:val="105"/>
        </w:rPr>
        <w:t xml:space="preserve"> </w:t>
      </w:r>
      <w:r>
        <w:rPr>
          <w:rFonts w:ascii="Tahoma"/>
          <w:color w:val="231F20"/>
          <w:spacing w:val="-2"/>
          <w:w w:val="105"/>
        </w:rPr>
        <w:t>to</w:t>
      </w:r>
      <w:r>
        <w:rPr>
          <w:rFonts w:ascii="Tahoma"/>
          <w:color w:val="231F20"/>
          <w:spacing w:val="-10"/>
          <w:w w:val="105"/>
        </w:rPr>
        <w:t xml:space="preserve"> </w:t>
      </w:r>
      <w:r>
        <w:rPr>
          <w:rFonts w:ascii="Tahoma"/>
          <w:color w:val="231F20"/>
          <w:spacing w:val="-2"/>
          <w:w w:val="105"/>
        </w:rPr>
        <w:t>identify</w:t>
      </w:r>
      <w:r>
        <w:rPr>
          <w:rFonts w:ascii="Tahoma"/>
          <w:color w:val="231F20"/>
          <w:spacing w:val="-10"/>
          <w:w w:val="105"/>
        </w:rPr>
        <w:t xml:space="preserve"> </w:t>
      </w:r>
      <w:r>
        <w:rPr>
          <w:rFonts w:ascii="Tahoma"/>
          <w:color w:val="231F20"/>
          <w:spacing w:val="-2"/>
          <w:w w:val="105"/>
        </w:rPr>
        <w:t>people,</w:t>
      </w:r>
      <w:r>
        <w:rPr>
          <w:rFonts w:ascii="Tahoma"/>
          <w:color w:val="231F20"/>
          <w:spacing w:val="-10"/>
          <w:w w:val="105"/>
        </w:rPr>
        <w:t xml:space="preserve"> </w:t>
      </w:r>
      <w:r>
        <w:rPr>
          <w:rFonts w:ascii="Tahoma"/>
          <w:color w:val="231F20"/>
          <w:spacing w:val="-2"/>
          <w:w w:val="105"/>
        </w:rPr>
        <w:t>places,</w:t>
      </w:r>
      <w:r>
        <w:rPr>
          <w:rFonts w:ascii="Tahoma"/>
          <w:color w:val="231F20"/>
          <w:spacing w:val="-10"/>
          <w:w w:val="105"/>
        </w:rPr>
        <w:t xml:space="preserve"> </w:t>
      </w:r>
      <w:r>
        <w:rPr>
          <w:rFonts w:ascii="Tahoma"/>
          <w:color w:val="231F20"/>
          <w:spacing w:val="-2"/>
          <w:w w:val="105"/>
        </w:rPr>
        <w:t>things,</w:t>
      </w:r>
      <w:r>
        <w:rPr>
          <w:rFonts w:ascii="Tahoma"/>
          <w:color w:val="231F20"/>
          <w:spacing w:val="-10"/>
          <w:w w:val="105"/>
        </w:rPr>
        <w:t xml:space="preserve"> </w:t>
      </w:r>
      <w:r>
        <w:rPr>
          <w:rFonts w:ascii="Tahoma"/>
          <w:color w:val="231F20"/>
          <w:spacing w:val="-2"/>
          <w:w w:val="105"/>
        </w:rPr>
        <w:t>times,</w:t>
      </w:r>
      <w:r>
        <w:rPr>
          <w:rFonts w:ascii="Tahoma"/>
          <w:color w:val="231F20"/>
          <w:spacing w:val="-10"/>
          <w:w w:val="105"/>
        </w:rPr>
        <w:t xml:space="preserve"> </w:t>
      </w:r>
      <w:r>
        <w:rPr>
          <w:rFonts w:ascii="Tahoma"/>
          <w:color w:val="231F20"/>
          <w:spacing w:val="-2"/>
          <w:w w:val="105"/>
        </w:rPr>
        <w:t xml:space="preserve">etc.? </w:t>
      </w:r>
      <w:r>
        <w:rPr>
          <w:rFonts w:ascii="Tahoma"/>
          <w:color w:val="231F20"/>
          <w:w w:val="105"/>
        </w:rPr>
        <w:t>Does the writer end with a short summary?</w:t>
      </w:r>
    </w:p>
    <w:p w14:paraId="3FEE2149">
      <w:pPr>
        <w:pStyle w:val="11"/>
        <w:spacing w:line="264" w:lineRule="exact"/>
        <w:ind w:left="2400"/>
        <w:rPr>
          <w:rFonts w:ascii="Tahoma"/>
        </w:rPr>
      </w:pPr>
      <w:r>
        <mc:AlternateContent>
          <mc:Choice Requires="wps">
            <w:drawing>
              <wp:anchor distT="0" distB="0" distL="0" distR="0" simplePos="0" relativeHeight="251670528" behindDoc="0" locked="0" layoutInCell="1" allowOverlap="1">
                <wp:simplePos x="0" y="0"/>
                <wp:positionH relativeFrom="page">
                  <wp:posOffset>1333500</wp:posOffset>
                </wp:positionH>
                <wp:positionV relativeFrom="paragraph">
                  <wp:posOffset>43815</wp:posOffset>
                </wp:positionV>
                <wp:extent cx="123190" cy="106045"/>
                <wp:effectExtent l="0" t="0" r="0" b="0"/>
                <wp:wrapNone/>
                <wp:docPr id="571" name="Graphic 57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2FBEBE"/>
                        </a:solidFill>
                      </wps:spPr>
                      <wps:bodyPr wrap="square" lIns="0" tIns="0" rIns="0" bIns="0" rtlCol="0">
                        <a:noAutofit/>
                      </wps:bodyPr>
                    </wps:wsp>
                  </a:graphicData>
                </a:graphic>
              </wp:anchor>
            </w:drawing>
          </mc:Choice>
          <mc:Fallback>
            <w:pict>
              <v:shape id="Graphic 571" o:spid="_x0000_s1026" o:spt="100" style="position:absolute;left:0pt;margin-left:105pt;margin-top:3.45pt;height:8.35pt;width:9.7pt;mso-position-horizontal-relative:page;z-index:251670528;mso-width-relative:page;mso-height-relative:page;" fillcolor="#2FBEBE" filled="t" stroked="f" coordsize="123189,106045" o:gfxdata="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&#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wYiNB2AAAAAgBAAAPAAAAAAAAAAEAIAAAACIAAABk&#10;cnMvZG93bnJldi54bWxQSwECFAAUAAAACACHTuJAruFBNz8CAADpBAAADgAAAAAAAAABACAAAAAn&#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rPr>
        <w:t>Are</w:t>
      </w:r>
      <w:r>
        <w:rPr>
          <w:rFonts w:ascii="Tahoma"/>
          <w:color w:val="231F20"/>
          <w:spacing w:val="27"/>
        </w:rPr>
        <w:t xml:space="preserve"> </w:t>
      </w:r>
      <w:r>
        <w:rPr>
          <w:rFonts w:ascii="Tahoma"/>
          <w:color w:val="231F20"/>
        </w:rPr>
        <w:t>there</w:t>
      </w:r>
      <w:r>
        <w:rPr>
          <w:rFonts w:ascii="Tahoma"/>
          <w:color w:val="231F20"/>
          <w:spacing w:val="28"/>
        </w:rPr>
        <w:t xml:space="preserve"> </w:t>
      </w:r>
      <w:r>
        <w:rPr>
          <w:rFonts w:ascii="Tahoma"/>
          <w:color w:val="231F20"/>
        </w:rPr>
        <w:t>any</w:t>
      </w:r>
      <w:r>
        <w:rPr>
          <w:rFonts w:ascii="Tahoma"/>
          <w:color w:val="231F20"/>
          <w:spacing w:val="28"/>
        </w:rPr>
        <w:t xml:space="preserve"> </w:t>
      </w:r>
      <w:r>
        <w:rPr>
          <w:rFonts w:ascii="Tahoma"/>
          <w:color w:val="231F20"/>
        </w:rPr>
        <w:t>grammar</w:t>
      </w:r>
      <w:r>
        <w:rPr>
          <w:rFonts w:ascii="Tahoma"/>
          <w:color w:val="231F20"/>
          <w:spacing w:val="28"/>
        </w:rPr>
        <w:t xml:space="preserve"> </w:t>
      </w:r>
      <w:r>
        <w:rPr>
          <w:rFonts w:ascii="Tahoma"/>
          <w:color w:val="231F20"/>
        </w:rPr>
        <w:t>or</w:t>
      </w:r>
      <w:r>
        <w:rPr>
          <w:rFonts w:ascii="Tahoma"/>
          <w:color w:val="231F20"/>
          <w:spacing w:val="28"/>
        </w:rPr>
        <w:t xml:space="preserve"> </w:t>
      </w:r>
      <w:r>
        <w:rPr>
          <w:rFonts w:ascii="Tahoma"/>
          <w:color w:val="231F20"/>
        </w:rPr>
        <w:t>spelling</w:t>
      </w:r>
      <w:r>
        <w:rPr>
          <w:rFonts w:ascii="Tahoma"/>
          <w:color w:val="231F20"/>
          <w:spacing w:val="28"/>
        </w:rPr>
        <w:t xml:space="preserve"> </w:t>
      </w:r>
      <w:r>
        <w:rPr>
          <w:rFonts w:ascii="Tahoma"/>
          <w:color w:val="231F20"/>
          <w:spacing w:val="-2"/>
        </w:rPr>
        <w:t>mistakes?</w:t>
      </w:r>
    </w:p>
    <w:p w14:paraId="2A28DDC7">
      <w:pPr>
        <w:pStyle w:val="15"/>
        <w:numPr>
          <w:ilvl w:val="0"/>
          <w:numId w:val="10"/>
        </w:numPr>
        <w:tabs>
          <w:tab w:val="left" w:pos="2097"/>
        </w:tabs>
        <w:spacing w:before="220" w:after="0" w:line="240" w:lineRule="auto"/>
        <w:ind w:left="2097" w:right="0" w:hanging="340"/>
        <w:jc w:val="left"/>
        <w:rPr>
          <w:sz w:val="22"/>
        </w:rPr>
      </w:pPr>
      <w:r>
        <w:rPr>
          <w:color w:val="231F20"/>
          <w:sz w:val="22"/>
        </w:rPr>
        <w:t>Put</w:t>
      </w:r>
      <w:r>
        <w:rPr>
          <w:color w:val="231F20"/>
          <w:spacing w:val="3"/>
          <w:sz w:val="22"/>
        </w:rPr>
        <w:t xml:space="preserve"> </w:t>
      </w:r>
      <w:r>
        <w:rPr>
          <w:color w:val="231F20"/>
          <w:sz w:val="22"/>
        </w:rPr>
        <w:t>up</w:t>
      </w:r>
      <w:r>
        <w:rPr>
          <w:color w:val="231F20"/>
          <w:spacing w:val="3"/>
          <w:sz w:val="22"/>
        </w:rPr>
        <w:t xml:space="preserve"> </w:t>
      </w:r>
      <w:r>
        <w:rPr>
          <w:color w:val="231F20"/>
          <w:sz w:val="22"/>
        </w:rPr>
        <w:t>your</w:t>
      </w:r>
      <w:r>
        <w:rPr>
          <w:color w:val="231F20"/>
          <w:spacing w:val="3"/>
          <w:sz w:val="22"/>
        </w:rPr>
        <w:t xml:space="preserve"> </w:t>
      </w:r>
      <w:r>
        <w:rPr>
          <w:color w:val="231F20"/>
          <w:sz w:val="22"/>
        </w:rPr>
        <w:t>news</w:t>
      </w:r>
      <w:r>
        <w:rPr>
          <w:color w:val="231F20"/>
          <w:spacing w:val="4"/>
          <w:sz w:val="22"/>
        </w:rPr>
        <w:t xml:space="preserve"> </w:t>
      </w:r>
      <w:r>
        <w:rPr>
          <w:color w:val="231F20"/>
          <w:sz w:val="22"/>
        </w:rPr>
        <w:t>report</w:t>
      </w:r>
      <w:r>
        <w:rPr>
          <w:color w:val="231F20"/>
          <w:spacing w:val="3"/>
          <w:sz w:val="22"/>
        </w:rPr>
        <w:t xml:space="preserve"> </w:t>
      </w:r>
      <w:r>
        <w:rPr>
          <w:color w:val="231F20"/>
          <w:sz w:val="22"/>
        </w:rPr>
        <w:t>in</w:t>
      </w:r>
      <w:r>
        <w:rPr>
          <w:color w:val="231F20"/>
          <w:spacing w:val="3"/>
          <w:sz w:val="22"/>
        </w:rPr>
        <w:t xml:space="preserve"> </w:t>
      </w:r>
      <w:r>
        <w:rPr>
          <w:color w:val="231F20"/>
          <w:sz w:val="22"/>
        </w:rPr>
        <w:t>the</w:t>
      </w:r>
      <w:r>
        <w:rPr>
          <w:color w:val="231F20"/>
          <w:spacing w:val="4"/>
          <w:sz w:val="22"/>
        </w:rPr>
        <w:t xml:space="preserve"> </w:t>
      </w:r>
      <w:r>
        <w:rPr>
          <w:color w:val="231F20"/>
          <w:spacing w:val="-2"/>
          <w:sz w:val="22"/>
        </w:rPr>
        <w:t>classroom.</w:t>
      </w:r>
    </w:p>
    <w:p w14:paraId="2F3E50ED">
      <w:pPr>
        <w:pStyle w:val="11"/>
        <w:rPr>
          <w:sz w:val="20"/>
        </w:rPr>
      </w:pPr>
    </w:p>
    <w:p w14:paraId="4AF1274A">
      <w:pPr>
        <w:pStyle w:val="11"/>
        <w:spacing w:before="9"/>
        <w:rPr>
          <w:sz w:val="28"/>
        </w:rPr>
      </w:pPr>
    </w:p>
    <w:p w14:paraId="28DF1123">
      <w:pPr>
        <w:tabs>
          <w:tab w:val="right" w:pos="11234"/>
        </w:tabs>
        <w:spacing w:before="97"/>
        <w:ind w:left="8269" w:right="0" w:firstLine="0"/>
        <w:jc w:val="left"/>
        <w:rPr>
          <w:rFonts w:ascii="Tahoma"/>
          <w:sz w:val="20"/>
        </w:rPr>
      </w:pP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r>
        <w:rPr>
          <w:color w:val="231F20"/>
          <w:sz w:val="18"/>
        </w:rPr>
        <w:tab/>
      </w:r>
      <w:r>
        <w:rPr>
          <w:rFonts w:ascii="Tahoma"/>
          <w:color w:val="231F20"/>
          <w:spacing w:val="-10"/>
          <w:sz w:val="20"/>
        </w:rPr>
        <w:t>9</w:t>
      </w:r>
    </w:p>
    <w:p w14:paraId="5971D08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8C2C94">
      <w:pPr>
        <w:spacing w:after="0" w:line="240" w:lineRule="auto"/>
        <w:jc w:val="left"/>
        <w:rPr>
          <w:rFonts w:ascii="Tahoma"/>
          <w:sz w:val="20"/>
        </w:rPr>
        <w:sectPr>
          <w:pgSz w:w="11910" w:h="16840"/>
          <w:pgMar w:top="0" w:right="0" w:bottom="0" w:left="0" w:header="720" w:footer="720" w:gutter="0"/>
          <w:cols w:space="720" w:num="1"/>
        </w:sectPr>
      </w:pPr>
    </w:p>
    <w:p w14:paraId="62C45375">
      <w:pPr>
        <w:pStyle w:val="11"/>
        <w:rPr>
          <w:rFonts w:ascii="Tahoma"/>
          <w:sz w:val="20"/>
        </w:rPr>
      </w:pPr>
    </w:p>
    <w:p w14:paraId="749ADDEB">
      <w:pPr>
        <w:pStyle w:val="11"/>
        <w:rPr>
          <w:rFonts w:ascii="Tahoma"/>
          <w:sz w:val="20"/>
        </w:rPr>
      </w:pPr>
    </w:p>
    <w:p w14:paraId="3002EDE9">
      <w:pPr>
        <w:pStyle w:val="11"/>
        <w:rPr>
          <w:rFonts w:ascii="Tahoma"/>
          <w:sz w:val="20"/>
        </w:rPr>
      </w:pPr>
    </w:p>
    <w:p w14:paraId="227DA688">
      <w:pPr>
        <w:pStyle w:val="11"/>
        <w:rPr>
          <w:rFonts w:ascii="Tahoma"/>
          <w:sz w:val="20"/>
        </w:rPr>
      </w:pPr>
    </w:p>
    <w:p w14:paraId="62A83BF0">
      <w:pPr>
        <w:pStyle w:val="11"/>
        <w:spacing w:before="11"/>
        <w:rPr>
          <w:rFonts w:ascii="Tahoma"/>
          <w:sz w:val="15"/>
        </w:rPr>
      </w:pPr>
    </w:p>
    <w:p w14:paraId="3B43DBD9">
      <w:pPr>
        <w:spacing w:before="129" w:line="213" w:lineRule="auto"/>
        <w:ind w:left="1590" w:right="1696" w:firstLine="0"/>
        <w:jc w:val="left"/>
        <w:rPr>
          <w:rFonts w:ascii="Tahoma"/>
          <w:sz w:val="26"/>
        </w:rPr>
      </w:pPr>
      <w:r>
        <mc:AlternateContent>
          <mc:Choice Requires="wps">
            <w:drawing>
              <wp:anchor distT="0" distB="0" distL="0" distR="0" simplePos="0" relativeHeight="25167155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594" name="Graphic 59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594" o:spid="_x0000_s1026" o:spt="100" style="position:absolute;left:0pt;margin-left:217pt;margin-top:-51.95pt;height:20.25pt;width:22.3pt;mso-position-horizontal-relative:page;z-index:25167155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Sm9uV9oAAAAMAQAADwAAAAAAAAABACAAAAAiAAAAZHJz&#10;L2Rvd25yZXYueG1sUEsBAhQAFAAAAAgAh07iQDkWnN5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5704A"/>
          <w:sz w:val="26"/>
        </w:rPr>
        <w:t xml:space="preserve">How can you take part in cultural heritage protection? Read the passage. </w:t>
      </w:r>
      <w:r>
        <w:rPr>
          <w:rFonts w:ascii="Tahoma"/>
          <w:color w:val="25704A"/>
          <w:w w:val="105"/>
          <w:sz w:val="26"/>
        </w:rPr>
        <w:t>Then</w:t>
      </w:r>
      <w:r>
        <w:rPr>
          <w:rFonts w:ascii="Tahoma"/>
          <w:color w:val="25704A"/>
          <w:spacing w:val="-22"/>
          <w:w w:val="105"/>
          <w:sz w:val="26"/>
        </w:rPr>
        <w:t xml:space="preserve"> </w:t>
      </w:r>
      <w:r>
        <w:rPr>
          <w:rFonts w:ascii="Tahoma"/>
          <w:color w:val="25704A"/>
          <w:w w:val="105"/>
          <w:sz w:val="26"/>
        </w:rPr>
        <w:t>complete</w:t>
      </w:r>
      <w:r>
        <w:rPr>
          <w:rFonts w:ascii="Tahoma"/>
          <w:color w:val="25704A"/>
          <w:spacing w:val="-22"/>
          <w:w w:val="105"/>
          <w:sz w:val="26"/>
        </w:rPr>
        <w:t xml:space="preserve"> </w:t>
      </w:r>
      <w:r>
        <w:rPr>
          <w:rFonts w:ascii="Tahoma"/>
          <w:color w:val="25704A"/>
          <w:w w:val="105"/>
          <w:sz w:val="26"/>
        </w:rPr>
        <w:t>the</w:t>
      </w:r>
      <w:r>
        <w:rPr>
          <w:rFonts w:ascii="Tahoma"/>
          <w:color w:val="25704A"/>
          <w:spacing w:val="-22"/>
          <w:w w:val="105"/>
          <w:sz w:val="26"/>
        </w:rPr>
        <w:t xml:space="preserve"> </w:t>
      </w:r>
      <w:r>
        <w:rPr>
          <w:rFonts w:ascii="Tahoma"/>
          <w:color w:val="25704A"/>
          <w:w w:val="105"/>
          <w:sz w:val="26"/>
        </w:rPr>
        <w:t>phrases</w:t>
      </w:r>
      <w:r>
        <w:rPr>
          <w:rFonts w:ascii="Tahoma"/>
          <w:color w:val="25704A"/>
          <w:spacing w:val="-22"/>
          <w:w w:val="105"/>
          <w:sz w:val="26"/>
        </w:rPr>
        <w:t xml:space="preserve"> </w:t>
      </w:r>
      <w:r>
        <w:rPr>
          <w:rFonts w:ascii="Tahoma"/>
          <w:color w:val="25704A"/>
          <w:w w:val="105"/>
          <w:sz w:val="26"/>
        </w:rPr>
        <w:t>below</w:t>
      </w:r>
      <w:r>
        <w:rPr>
          <w:rFonts w:ascii="Tahoma"/>
          <w:color w:val="25704A"/>
          <w:spacing w:val="-22"/>
          <w:w w:val="105"/>
          <w:sz w:val="26"/>
        </w:rPr>
        <w:t xml:space="preserve"> </w:t>
      </w:r>
      <w:r>
        <w:rPr>
          <w:rFonts w:ascii="Tahoma"/>
          <w:color w:val="25704A"/>
          <w:w w:val="105"/>
          <w:sz w:val="26"/>
        </w:rPr>
        <w:t>and</w:t>
      </w:r>
      <w:r>
        <w:rPr>
          <w:rFonts w:ascii="Tahoma"/>
          <w:color w:val="25704A"/>
          <w:spacing w:val="-22"/>
          <w:w w:val="105"/>
          <w:sz w:val="26"/>
        </w:rPr>
        <w:t xml:space="preserve"> </w:t>
      </w:r>
      <w:r>
        <w:rPr>
          <w:rFonts w:ascii="Tahoma"/>
          <w:color w:val="25704A"/>
          <w:w w:val="105"/>
          <w:sz w:val="26"/>
        </w:rPr>
        <w:t>use</w:t>
      </w:r>
      <w:r>
        <w:rPr>
          <w:rFonts w:ascii="Tahoma"/>
          <w:color w:val="25704A"/>
          <w:spacing w:val="-22"/>
          <w:w w:val="105"/>
          <w:sz w:val="26"/>
        </w:rPr>
        <w:t xml:space="preserve"> </w:t>
      </w:r>
      <w:r>
        <w:rPr>
          <w:rFonts w:ascii="Tahoma"/>
          <w:color w:val="25704A"/>
          <w:w w:val="105"/>
          <w:sz w:val="26"/>
        </w:rPr>
        <w:t>them</w:t>
      </w:r>
      <w:r>
        <w:rPr>
          <w:rFonts w:ascii="Tahoma"/>
          <w:color w:val="25704A"/>
          <w:spacing w:val="-22"/>
          <w:w w:val="105"/>
          <w:sz w:val="26"/>
        </w:rPr>
        <w:t xml:space="preserve"> </w:t>
      </w:r>
      <w:r>
        <w:rPr>
          <w:rFonts w:ascii="Tahoma"/>
          <w:color w:val="25704A"/>
          <w:w w:val="105"/>
          <w:sz w:val="26"/>
        </w:rPr>
        <w:t>to</w:t>
      </w:r>
      <w:r>
        <w:rPr>
          <w:rFonts w:ascii="Tahoma"/>
          <w:color w:val="25704A"/>
          <w:spacing w:val="-22"/>
          <w:w w:val="105"/>
          <w:sz w:val="26"/>
        </w:rPr>
        <w:t xml:space="preserve"> </w:t>
      </w:r>
      <w:r>
        <w:rPr>
          <w:rFonts w:ascii="Tahoma"/>
          <w:color w:val="25704A"/>
          <w:w w:val="105"/>
          <w:sz w:val="26"/>
        </w:rPr>
        <w:t>finish</w:t>
      </w:r>
      <w:r>
        <w:rPr>
          <w:rFonts w:ascii="Tahoma"/>
          <w:color w:val="25704A"/>
          <w:spacing w:val="-22"/>
          <w:w w:val="105"/>
          <w:sz w:val="26"/>
        </w:rPr>
        <w:t xml:space="preserve"> </w:t>
      </w:r>
      <w:r>
        <w:rPr>
          <w:rFonts w:ascii="Tahoma"/>
          <w:color w:val="25704A"/>
          <w:w w:val="105"/>
          <w:sz w:val="26"/>
        </w:rPr>
        <w:t>the</w:t>
      </w:r>
      <w:r>
        <w:rPr>
          <w:rFonts w:ascii="Tahoma"/>
          <w:color w:val="25704A"/>
          <w:spacing w:val="-22"/>
          <w:w w:val="105"/>
          <w:sz w:val="26"/>
        </w:rPr>
        <w:t xml:space="preserve"> </w:t>
      </w:r>
      <w:r>
        <w:rPr>
          <w:rFonts w:ascii="Tahoma"/>
          <w:color w:val="25704A"/>
          <w:w w:val="105"/>
          <w:sz w:val="26"/>
        </w:rPr>
        <w:t>passage.</w:t>
      </w:r>
    </w:p>
    <w:p w14:paraId="1990FBFC">
      <w:pPr>
        <w:pStyle w:val="11"/>
        <w:spacing w:before="10"/>
        <w:rPr>
          <w:rFonts w:ascii="Tahoma"/>
          <w:sz w:val="28"/>
        </w:rPr>
      </w:pPr>
    </w:p>
    <w:p w14:paraId="5AC4997C">
      <w:pPr>
        <w:spacing w:after="0"/>
        <w:rPr>
          <w:rFonts w:ascii="Tahoma"/>
          <w:sz w:val="28"/>
        </w:rPr>
        <w:sectPr>
          <w:pgSz w:w="11910" w:h="16840"/>
          <w:pgMar w:top="0" w:right="0" w:bottom="0" w:left="0" w:header="720" w:footer="720" w:gutter="0"/>
          <w:cols w:space="720" w:num="1"/>
        </w:sectPr>
      </w:pPr>
    </w:p>
    <w:p w14:paraId="584AE0AB">
      <w:pPr>
        <w:pStyle w:val="11"/>
        <w:rPr>
          <w:rFonts w:ascii="Tahoma"/>
          <w:sz w:val="26"/>
        </w:rPr>
      </w:pPr>
    </w:p>
    <w:p w14:paraId="68D32C1F">
      <w:pPr>
        <w:pStyle w:val="11"/>
        <w:spacing w:before="8"/>
        <w:rPr>
          <w:rFonts w:ascii="Tahoma"/>
          <w:sz w:val="19"/>
        </w:rPr>
      </w:pPr>
    </w:p>
    <w:p w14:paraId="5EAC6118">
      <w:pPr>
        <w:pStyle w:val="11"/>
        <w:tabs>
          <w:tab w:val="left" w:pos="4024"/>
        </w:tabs>
        <w:spacing w:line="259" w:lineRule="auto"/>
        <w:ind w:left="1974"/>
        <w:jc w:val="both"/>
      </w:pPr>
      <w:r>
        <w:rPr>
          <w:color w:val="231F20"/>
        </w:rPr>
        <w:t xml:space="preserve">be proud </w:t>
      </w:r>
      <w:r>
        <w:rPr>
          <w:color w:val="231F20"/>
          <w:u w:val="single" w:color="231F20"/>
        </w:rPr>
        <w:tab/>
      </w:r>
      <w:r>
        <w:rPr>
          <w:color w:val="231F20"/>
        </w:rPr>
        <w:t xml:space="preserve"> donate sth </w:t>
      </w:r>
      <w:r>
        <w:rPr>
          <w:color w:val="231F20"/>
          <w:u w:val="single" w:color="231F20"/>
        </w:rPr>
        <w:tab/>
      </w:r>
      <w:r>
        <w:rPr>
          <w:color w:val="231F20"/>
        </w:rPr>
        <w:t xml:space="preserve"> make </w:t>
      </w:r>
      <w:r>
        <w:rPr>
          <w:color w:val="231F20"/>
          <w:u w:val="single" w:color="231F20"/>
        </w:rPr>
        <w:tab/>
      </w:r>
    </w:p>
    <w:p w14:paraId="18E7375D">
      <w:pPr>
        <w:pStyle w:val="11"/>
        <w:tabs>
          <w:tab w:val="left" w:pos="686"/>
          <w:tab w:val="left" w:pos="1208"/>
          <w:tab w:val="left" w:pos="2011"/>
          <w:tab w:val="left" w:pos="3280"/>
        </w:tabs>
        <w:spacing w:before="100"/>
        <w:ind w:left="173"/>
        <w:rPr>
          <w:rFonts w:ascii="Tahoma"/>
        </w:rPr>
      </w:pPr>
      <w:r>
        <w:br w:type="column"/>
      </w:r>
      <w:r>
        <w:rPr>
          <w:rFonts w:ascii="Tahoma"/>
          <w:color w:val="231F20"/>
          <w:spacing w:val="-5"/>
        </w:rPr>
        <w:t>in</w:t>
      </w:r>
      <w:r>
        <w:rPr>
          <w:rFonts w:ascii="Tahoma"/>
          <w:color w:val="231F20"/>
        </w:rPr>
        <w:tab/>
      </w:r>
      <w:r>
        <w:rPr>
          <w:rFonts w:ascii="Tahoma"/>
          <w:color w:val="231F20"/>
          <w:spacing w:val="-5"/>
        </w:rPr>
        <w:t>to</w:t>
      </w:r>
      <w:r>
        <w:rPr>
          <w:rFonts w:ascii="Tahoma"/>
          <w:color w:val="231F20"/>
        </w:rPr>
        <w:tab/>
      </w:r>
      <w:r>
        <w:rPr>
          <w:rFonts w:ascii="Tahoma"/>
          <w:color w:val="231F20"/>
          <w:spacing w:val="-4"/>
        </w:rPr>
        <w:t>from</w:t>
      </w:r>
      <w:r>
        <w:rPr>
          <w:rFonts w:ascii="Tahoma"/>
          <w:color w:val="231F20"/>
        </w:rPr>
        <w:tab/>
      </w:r>
      <w:r>
        <w:rPr>
          <w:rFonts w:ascii="Tahoma"/>
          <w:color w:val="231F20"/>
        </w:rPr>
        <w:t>a</w:t>
      </w:r>
      <w:r>
        <w:rPr>
          <w:rFonts w:ascii="Tahoma"/>
          <w:color w:val="231F20"/>
          <w:spacing w:val="-18"/>
        </w:rPr>
        <w:t xml:space="preserve"> </w:t>
      </w:r>
      <w:r>
        <w:rPr>
          <w:rFonts w:ascii="Tahoma"/>
          <w:color w:val="231F20"/>
          <w:spacing w:val="-2"/>
        </w:rPr>
        <w:t>balance</w:t>
      </w:r>
      <w:r>
        <w:rPr>
          <w:rFonts w:ascii="Tahoma"/>
          <w:color w:val="231F20"/>
        </w:rPr>
        <w:tab/>
      </w:r>
      <w:r>
        <w:rPr>
          <w:rFonts w:ascii="Tahoma"/>
          <w:color w:val="231F20"/>
          <w:spacing w:val="-4"/>
        </w:rPr>
        <w:t>sure</w:t>
      </w:r>
    </w:p>
    <w:p w14:paraId="77963DC9">
      <w:pPr>
        <w:pStyle w:val="11"/>
        <w:tabs>
          <w:tab w:val="left" w:pos="2836"/>
        </w:tabs>
        <w:spacing w:before="186" w:line="259" w:lineRule="auto"/>
        <w:ind w:left="1331" w:right="884"/>
        <w:jc w:val="both"/>
      </w:pPr>
      <w:r>
        <mc:AlternateContent>
          <mc:Choice Requires="wps">
            <w:drawing>
              <wp:anchor distT="0" distB="0" distL="0" distR="0" simplePos="0" relativeHeight="251854848" behindDoc="1" locked="0" layoutInCell="1" allowOverlap="1">
                <wp:simplePos x="0" y="0"/>
                <wp:positionH relativeFrom="page">
                  <wp:posOffset>1166495</wp:posOffset>
                </wp:positionH>
                <wp:positionV relativeFrom="paragraph">
                  <wp:posOffset>-234950</wp:posOffset>
                </wp:positionV>
                <wp:extent cx="5247640" cy="972185"/>
                <wp:effectExtent l="0" t="0" r="0" b="0"/>
                <wp:wrapNone/>
                <wp:docPr id="595" name="Graphic 595"/>
                <wp:cNvGraphicFramePr/>
                <a:graphic xmlns:a="http://schemas.openxmlformats.org/drawingml/2006/main">
                  <a:graphicData uri="http://schemas.microsoft.com/office/word/2010/wordprocessingShape">
                    <wps:wsp>
                      <wps:cNvSpPr/>
                      <wps:spPr>
                        <a:xfrm>
                          <a:off x="0" y="0"/>
                          <a:ext cx="5247640" cy="972185"/>
                        </a:xfrm>
                        <a:custGeom>
                          <a:avLst/>
                          <a:gdLst/>
                          <a:ahLst/>
                          <a:cxnLst/>
                          <a:rect l="l" t="t" r="r" b="b"/>
                          <a:pathLst>
                            <a:path w="5247640" h="972185">
                              <a:moveTo>
                                <a:pt x="5144643" y="0"/>
                              </a:moveTo>
                              <a:lnTo>
                                <a:pt x="102743" y="0"/>
                              </a:lnTo>
                              <a:lnTo>
                                <a:pt x="43344" y="1244"/>
                              </a:lnTo>
                              <a:lnTo>
                                <a:pt x="12842" y="9953"/>
                              </a:lnTo>
                              <a:lnTo>
                                <a:pt x="1605" y="33593"/>
                              </a:lnTo>
                              <a:lnTo>
                                <a:pt x="0" y="79629"/>
                              </a:lnTo>
                              <a:lnTo>
                                <a:pt x="0" y="892302"/>
                              </a:lnTo>
                              <a:lnTo>
                                <a:pt x="1605" y="938337"/>
                              </a:lnTo>
                              <a:lnTo>
                                <a:pt x="12842" y="961977"/>
                              </a:lnTo>
                              <a:lnTo>
                                <a:pt x="43344" y="970686"/>
                              </a:lnTo>
                              <a:lnTo>
                                <a:pt x="102743" y="971931"/>
                              </a:lnTo>
                              <a:lnTo>
                                <a:pt x="5144643" y="971931"/>
                              </a:lnTo>
                              <a:lnTo>
                                <a:pt x="5204041" y="970686"/>
                              </a:lnTo>
                              <a:lnTo>
                                <a:pt x="5234543" y="961977"/>
                              </a:lnTo>
                              <a:lnTo>
                                <a:pt x="5245780" y="938337"/>
                              </a:lnTo>
                              <a:lnTo>
                                <a:pt x="5247385" y="892302"/>
                              </a:lnTo>
                              <a:lnTo>
                                <a:pt x="5247385" y="79629"/>
                              </a:lnTo>
                              <a:lnTo>
                                <a:pt x="5245780" y="33593"/>
                              </a:lnTo>
                              <a:lnTo>
                                <a:pt x="5234543" y="9953"/>
                              </a:lnTo>
                              <a:lnTo>
                                <a:pt x="5204041" y="1244"/>
                              </a:lnTo>
                              <a:lnTo>
                                <a:pt x="5144643" y="0"/>
                              </a:lnTo>
                              <a:close/>
                            </a:path>
                          </a:pathLst>
                        </a:custGeom>
                        <a:solidFill>
                          <a:srgbClr val="D9EFEE"/>
                        </a:solidFill>
                      </wps:spPr>
                      <wps:bodyPr wrap="square" lIns="0" tIns="0" rIns="0" bIns="0" rtlCol="0">
                        <a:noAutofit/>
                      </wps:bodyPr>
                    </wps:wsp>
                  </a:graphicData>
                </a:graphic>
              </wp:anchor>
            </w:drawing>
          </mc:Choice>
          <mc:Fallback>
            <w:pict>
              <v:shape id="Graphic 595" o:spid="_x0000_s1026" o:spt="100" style="position:absolute;left:0pt;margin-left:91.85pt;margin-top:-18.5pt;height:76.55pt;width:413.2pt;mso-position-horizontal-relative:page;z-index:-251461632;mso-width-relative:page;mso-height-relative:page;" fillcolor="#D9EFEE" filled="t" stroked="f" coordsize="5247640,972185" o:gfxdata="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00xHd1wAAAAwBAAAPAAAAAAAAAAEA&#10;IAAAACIAAABkcnMvZG93bnJldi54bWxQSwECFAAUAAAACACHTuJAHi5zn7sCAAC8BwAADgAAAAAA&#10;AAABACAAAAAmAQAAZHJzL2Uyb0RvYy54bWxQSwUGAAAAAAYABgBZAQAAUwYAAAAA&#10;" path="m5144643,0l102743,0,43344,1244,12842,9953,1605,33593,0,79629,0,892302,1605,938337,12842,961977,43344,970686,102743,971931,5144643,971931,5204041,970686,5234543,961977,5245780,938337,5247385,892302,5247385,79629,5245780,33593,5234543,9953,5204041,1244,5144643,0xe">
                <v:fill on="t" focussize="0,0"/>
                <v:stroke on="f"/>
                <v:imagedata o:title=""/>
                <o:lock v:ext="edit" aspectratio="f"/>
                <v:textbox inset="0mm,0mm,0mm,0mm"/>
              </v:shape>
            </w:pict>
          </mc:Fallback>
        </mc:AlternateContent>
      </w:r>
      <w:r>
        <w:rPr>
          <w:color w:val="231F20"/>
        </w:rPr>
        <w:t xml:space="preserve">keep </w:t>
      </w:r>
      <w:r>
        <w:rPr>
          <w:color w:val="231F20"/>
          <w:u w:val="single" w:color="231F20"/>
        </w:rPr>
        <w:tab/>
      </w:r>
      <w:r>
        <w:rPr>
          <w:color w:val="231F20"/>
        </w:rPr>
        <w:t xml:space="preserve"> lead </w:t>
      </w:r>
      <w:r>
        <w:rPr>
          <w:color w:val="231F20"/>
          <w:u w:val="single" w:color="231F20"/>
        </w:rPr>
        <w:tab/>
      </w:r>
      <w:r>
        <w:rPr>
          <w:color w:val="231F20"/>
        </w:rPr>
        <w:t xml:space="preserve"> turn </w:t>
      </w:r>
      <w:r>
        <w:rPr>
          <w:color w:val="231F20"/>
          <w:u w:val="single" w:color="231F20"/>
        </w:rPr>
        <w:tab/>
      </w:r>
    </w:p>
    <w:p w14:paraId="47626FF7">
      <w:pPr>
        <w:spacing w:before="0" w:line="240" w:lineRule="auto"/>
        <w:rPr>
          <w:sz w:val="26"/>
        </w:rPr>
      </w:pPr>
      <w:r>
        <w:br w:type="column"/>
      </w:r>
    </w:p>
    <w:p w14:paraId="4A00F759">
      <w:pPr>
        <w:pStyle w:val="11"/>
        <w:spacing w:before="11"/>
        <w:rPr>
          <w:sz w:val="21"/>
        </w:rPr>
      </w:pPr>
    </w:p>
    <w:p w14:paraId="62FDB72B">
      <w:pPr>
        <w:pStyle w:val="11"/>
        <w:tabs>
          <w:tab w:val="left" w:pos="2071"/>
        </w:tabs>
        <w:spacing w:line="259" w:lineRule="auto"/>
        <w:ind w:left="164" w:right="2003"/>
      </w:pPr>
      <w:r>
        <w:rPr>
          <w:color w:val="231F20"/>
        </w:rPr>
        <w:t xml:space="preserve">prevent </w:t>
      </w:r>
      <w:r>
        <w:rPr>
          <w:color w:val="231F20"/>
          <w:u w:val="single" w:color="231F20"/>
        </w:rPr>
        <w:tab/>
      </w:r>
      <w:r>
        <w:rPr>
          <w:color w:val="231F20"/>
        </w:rPr>
        <w:t xml:space="preserve"> take part </w:t>
      </w:r>
      <w:r>
        <w:rPr>
          <w:color w:val="231F20"/>
          <w:u w:val="single" w:color="231F20"/>
        </w:rPr>
        <w:tab/>
      </w:r>
    </w:p>
    <w:p w14:paraId="05D3297A">
      <w:pPr>
        <w:spacing w:after="0" w:line="259" w:lineRule="auto"/>
        <w:sectPr>
          <w:type w:val="continuous"/>
          <w:pgSz w:w="11910" w:h="16840"/>
          <w:pgMar w:top="1340" w:right="0" w:bottom="280" w:left="0" w:header="720" w:footer="720" w:gutter="0"/>
          <w:cols w:equalWidth="0" w:num="3">
            <w:col w:w="4026" w:space="40"/>
            <w:col w:w="3724" w:space="39"/>
            <w:col w:w="4081"/>
          </w:cols>
        </w:sectPr>
      </w:pPr>
    </w:p>
    <w:p w14:paraId="54C0CA18">
      <w:pPr>
        <w:pStyle w:val="11"/>
        <w:rPr>
          <w:sz w:val="20"/>
        </w:rPr>
      </w:pPr>
    </w:p>
    <w:p w14:paraId="74EE1320">
      <w:pPr>
        <w:pStyle w:val="11"/>
        <w:spacing w:before="8"/>
        <w:rPr>
          <w:sz w:val="21"/>
        </w:rPr>
      </w:pPr>
    </w:p>
    <w:p w14:paraId="699CE76E">
      <w:pPr>
        <w:pStyle w:val="11"/>
        <w:tabs>
          <w:tab w:val="left" w:pos="3103"/>
          <w:tab w:val="left" w:pos="4354"/>
          <w:tab w:val="left" w:pos="4541"/>
          <w:tab w:val="left" w:pos="4815"/>
          <w:tab w:val="left" w:pos="5002"/>
          <w:tab w:val="left" w:pos="8786"/>
          <w:tab w:val="left" w:pos="10539"/>
        </w:tabs>
        <w:spacing w:line="290" w:lineRule="auto"/>
        <w:ind w:left="1590" w:right="1354"/>
        <w:jc w:val="both"/>
      </w:pPr>
      <w:r>
        <w:rPr>
          <w:color w:val="231F20"/>
        </w:rPr>
        <w:t xml:space="preserve">Getting young people to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spacing w:val="-16"/>
          <w:u w:val="single" w:color="231F20"/>
        </w:rPr>
        <w:t xml:space="preserve"> </w:t>
      </w:r>
      <w:r>
        <w:rPr>
          <w:color w:val="231F20"/>
          <w:spacing w:val="-15"/>
        </w:rPr>
        <w:t xml:space="preserve"> </w:t>
      </w:r>
      <w:r>
        <w:rPr>
          <w:color w:val="231F20"/>
        </w:rPr>
        <w:t>activities</w:t>
      </w:r>
      <w:r>
        <w:rPr>
          <w:color w:val="231F20"/>
          <w:spacing w:val="-15"/>
        </w:rPr>
        <w:t xml:space="preserve"> </w:t>
      </w:r>
      <w:r>
        <w:rPr>
          <w:color w:val="231F20"/>
        </w:rPr>
        <w:t>to protect their national heritage is a good way to</w:t>
      </w:r>
      <w:r>
        <w:rPr>
          <w:color w:val="231F20"/>
          <w:spacing w:val="-3"/>
        </w:rPr>
        <w:t xml:space="preserve"> </w:t>
      </w:r>
      <w:r>
        <w:rPr>
          <w:color w:val="231F20"/>
        </w:rPr>
        <w:t>introduce</w:t>
      </w:r>
      <w:r>
        <w:rPr>
          <w:color w:val="231F20"/>
          <w:spacing w:val="-3"/>
        </w:rPr>
        <w:t xml:space="preserve"> </w:t>
      </w:r>
      <w:r>
        <w:rPr>
          <w:color w:val="231F20"/>
        </w:rPr>
        <w:t>them</w:t>
      </w:r>
      <w:r>
        <w:rPr>
          <w:color w:val="231F20"/>
          <w:spacing w:val="-3"/>
        </w:rPr>
        <w:t xml:space="preserve"> </w:t>
      </w:r>
      <w:r>
        <w:rPr>
          <w:color w:val="231F20"/>
        </w:rPr>
        <w:t>to</w:t>
      </w:r>
      <w:r>
        <w:rPr>
          <w:color w:val="231F20"/>
          <w:spacing w:val="-3"/>
        </w:rPr>
        <w:t xml:space="preserve"> </w:t>
      </w:r>
      <w:r>
        <w:rPr>
          <w:color w:val="231F20"/>
        </w:rPr>
        <w:t>their</w:t>
      </w:r>
      <w:r>
        <w:rPr>
          <w:color w:val="231F20"/>
          <w:spacing w:val="-3"/>
        </w:rPr>
        <w:t xml:space="preserve"> </w:t>
      </w:r>
      <w:r>
        <w:rPr>
          <w:color w:val="231F20"/>
        </w:rPr>
        <w:t>country’s</w:t>
      </w:r>
      <w:r>
        <w:rPr>
          <w:color w:val="231F20"/>
          <w:spacing w:val="-3"/>
        </w:rPr>
        <w:t xml:space="preserve"> </w:t>
      </w:r>
      <w:r>
        <w:rPr>
          <w:color w:val="231F20"/>
        </w:rPr>
        <w:t>history.</w:t>
      </w:r>
      <w:r>
        <w:rPr>
          <w:color w:val="231F20"/>
          <w:spacing w:val="-3"/>
        </w:rPr>
        <w:t xml:space="preserve"> </w:t>
      </w:r>
      <w:r>
        <w:rPr>
          <w:color w:val="231F20"/>
        </w:rPr>
        <w:t>As</w:t>
      </w:r>
      <w:r>
        <w:rPr>
          <w:color w:val="231F20"/>
          <w:spacing w:val="-3"/>
        </w:rPr>
        <w:t xml:space="preserve"> </w:t>
      </w:r>
      <w:r>
        <w:rPr>
          <w:color w:val="231F20"/>
        </w:rPr>
        <w:t>they</w:t>
      </w:r>
      <w:r>
        <w:rPr>
          <w:color w:val="231F20"/>
          <w:spacing w:val="-3"/>
        </w:rPr>
        <w:t xml:space="preserve"> </w:t>
      </w:r>
      <w:r>
        <w:rPr>
          <w:color w:val="231F20"/>
        </w:rPr>
        <w:t>learn</w:t>
      </w:r>
      <w:r>
        <w:rPr>
          <w:color w:val="231F20"/>
          <w:spacing w:val="-3"/>
        </w:rPr>
        <w:t xml:space="preserve"> </w:t>
      </w:r>
      <w:r>
        <w:rPr>
          <w:color w:val="231F20"/>
        </w:rPr>
        <w:t>more</w:t>
      </w:r>
      <w:r>
        <w:rPr>
          <w:color w:val="231F20"/>
          <w:spacing w:val="-3"/>
        </w:rPr>
        <w:t xml:space="preserve"> </w:t>
      </w:r>
      <w:r>
        <w:rPr>
          <w:color w:val="231F20"/>
        </w:rPr>
        <w:t>about</w:t>
      </w:r>
      <w:r>
        <w:rPr>
          <w:color w:val="231F20"/>
          <w:spacing w:val="-3"/>
        </w:rPr>
        <w:t xml:space="preserve"> </w:t>
      </w:r>
      <w:r>
        <w:rPr>
          <w:color w:val="231F20"/>
        </w:rPr>
        <w:t>where</w:t>
      </w:r>
      <w:r>
        <w:rPr>
          <w:color w:val="231F20"/>
          <w:spacing w:val="-3"/>
        </w:rPr>
        <w:t xml:space="preserve"> </w:t>
      </w:r>
      <w:r>
        <w:rPr>
          <w:color w:val="231F20"/>
        </w:rPr>
        <w:t>they</w:t>
      </w:r>
      <w:r>
        <w:rPr>
          <w:color w:val="231F20"/>
          <w:spacing w:val="-3"/>
        </w:rPr>
        <w:t xml:space="preserve"> </w:t>
      </w:r>
      <w:r>
        <w:rPr>
          <w:color w:val="231F20"/>
        </w:rPr>
        <w:t>come</w:t>
      </w:r>
      <w:r>
        <w:rPr>
          <w:color w:val="231F20"/>
          <w:spacing w:val="-3"/>
        </w:rPr>
        <w:t xml:space="preserve"> </w:t>
      </w:r>
      <w:r>
        <w:rPr>
          <w:color w:val="231F20"/>
        </w:rPr>
        <w:t xml:space="preserve">from, they will hopefully </w:t>
      </w:r>
      <w:r>
        <w:rPr>
          <w:color w:val="231F20"/>
          <w:u w:val="single" w:color="231F20"/>
        </w:rPr>
        <w:tab/>
      </w:r>
      <w:r>
        <w:rPr>
          <w:color w:val="231F20"/>
        </w:rPr>
        <w:t xml:space="preserve"> tell others about their country and culture. Of course, teachers must </w:t>
      </w:r>
      <w:r>
        <w:rPr>
          <w:color w:val="231F20"/>
          <w:u w:val="single" w:color="231F20"/>
        </w:rPr>
        <w:tab/>
      </w:r>
      <w:r>
        <w:rPr>
          <w:color w:val="231F20"/>
          <w:spacing w:val="-16"/>
        </w:rPr>
        <w:t xml:space="preserve"> </w:t>
      </w:r>
      <w:r>
        <w:rPr>
          <w:color w:val="231F20"/>
        </w:rPr>
        <w:t>between</w:t>
      </w:r>
      <w:r>
        <w:rPr>
          <w:color w:val="231F20"/>
          <w:spacing w:val="-15"/>
        </w:rPr>
        <w:t xml:space="preserve"> </w:t>
      </w:r>
      <w:r>
        <w:rPr>
          <w:color w:val="231F20"/>
        </w:rPr>
        <w:t>teaching</w:t>
      </w:r>
      <w:r>
        <w:rPr>
          <w:color w:val="231F20"/>
          <w:spacing w:val="-15"/>
        </w:rPr>
        <w:t xml:space="preserve"> </w:t>
      </w:r>
      <w:r>
        <w:rPr>
          <w:color w:val="231F20"/>
        </w:rPr>
        <w:t>the</w:t>
      </w:r>
      <w:r>
        <w:rPr>
          <w:color w:val="231F20"/>
          <w:spacing w:val="-16"/>
        </w:rPr>
        <w:t xml:space="preserve"> </w:t>
      </w:r>
      <w:r>
        <w:rPr>
          <w:color w:val="231F20"/>
        </w:rPr>
        <w:t>good</w:t>
      </w:r>
      <w:r>
        <w:rPr>
          <w:color w:val="231F20"/>
          <w:spacing w:val="-15"/>
        </w:rPr>
        <w:t xml:space="preserve"> </w:t>
      </w:r>
      <w:r>
        <w:rPr>
          <w:color w:val="231F20"/>
        </w:rPr>
        <w:t>and</w:t>
      </w:r>
      <w:r>
        <w:rPr>
          <w:color w:val="231F20"/>
          <w:spacing w:val="-15"/>
        </w:rPr>
        <w:t xml:space="preserve"> </w:t>
      </w:r>
      <w:r>
        <w:rPr>
          <w:color w:val="231F20"/>
        </w:rPr>
        <w:t>bad</w:t>
      </w:r>
      <w:r>
        <w:rPr>
          <w:color w:val="231F20"/>
          <w:spacing w:val="-15"/>
        </w:rPr>
        <w:t xml:space="preserve"> </w:t>
      </w:r>
      <w:r>
        <w:rPr>
          <w:color w:val="231F20"/>
        </w:rPr>
        <w:t>parts</w:t>
      </w:r>
      <w:r>
        <w:rPr>
          <w:color w:val="231F20"/>
          <w:spacing w:val="-16"/>
        </w:rPr>
        <w:t xml:space="preserve"> </w:t>
      </w:r>
      <w:r>
        <w:rPr>
          <w:color w:val="231F20"/>
        </w:rPr>
        <w:t>of</w:t>
      </w:r>
      <w:r>
        <w:rPr>
          <w:color w:val="231F20"/>
          <w:spacing w:val="-15"/>
        </w:rPr>
        <w:t xml:space="preserve"> </w:t>
      </w:r>
      <w:r>
        <w:rPr>
          <w:color w:val="231F20"/>
        </w:rPr>
        <w:t>a</w:t>
      </w:r>
      <w:r>
        <w:rPr>
          <w:color w:val="231F20"/>
          <w:spacing w:val="-15"/>
        </w:rPr>
        <w:t xml:space="preserve"> </w:t>
      </w:r>
      <w:r>
        <w:rPr>
          <w:color w:val="231F20"/>
        </w:rPr>
        <w:t>country’s</w:t>
      </w:r>
      <w:r>
        <w:rPr>
          <w:color w:val="231F20"/>
          <w:spacing w:val="-16"/>
        </w:rPr>
        <w:t xml:space="preserve"> </w:t>
      </w:r>
      <w:r>
        <w:rPr>
          <w:color w:val="231F20"/>
        </w:rPr>
        <w:t>history.</w:t>
      </w:r>
      <w:r>
        <w:rPr>
          <w:color w:val="231F20"/>
          <w:spacing w:val="-15"/>
        </w:rPr>
        <w:t xml:space="preserve"> </w:t>
      </w:r>
      <w:r>
        <w:rPr>
          <w:color w:val="231F20"/>
        </w:rPr>
        <w:t>Learning</w:t>
      </w:r>
      <w:r>
        <w:rPr>
          <w:color w:val="231F20"/>
          <w:spacing w:val="-15"/>
        </w:rPr>
        <w:t xml:space="preserve"> </w:t>
      </w:r>
      <w:r>
        <w:rPr>
          <w:color w:val="231F20"/>
        </w:rPr>
        <w:t xml:space="preserve">only the good parts can </w:t>
      </w:r>
      <w:r>
        <w:rPr>
          <w:color w:val="231F20"/>
          <w:u w:val="single" w:color="231F20"/>
        </w:rPr>
        <w:tab/>
      </w:r>
      <w:r>
        <w:rPr>
          <w:color w:val="231F20"/>
          <w:u w:val="single" w:color="231F20"/>
        </w:rPr>
        <w:tab/>
      </w:r>
      <w:r>
        <w:rPr>
          <w:color w:val="231F20"/>
        </w:rPr>
        <w:t xml:space="preserve"> narrow thinking. Learning the bad parts may help </w:t>
      </w:r>
      <w:r>
        <w:rPr>
          <w:color w:val="231F20"/>
          <w:u w:val="single" w:color="231F20"/>
        </w:rPr>
        <w:tab/>
      </w:r>
      <w:r>
        <w:rPr>
          <w:color w:val="231F20"/>
        </w:rPr>
        <w:t xml:space="preserve"> those kinds of things </w:t>
      </w:r>
      <w:r>
        <w:rPr>
          <w:color w:val="231F20"/>
          <w:u w:val="single" w:color="231F20"/>
        </w:rPr>
        <w:tab/>
      </w:r>
      <w:r>
        <w:rPr>
          <w:color w:val="231F20"/>
          <w:u w:val="single" w:color="231F20"/>
        </w:rPr>
        <w:tab/>
      </w:r>
      <w:r>
        <w:rPr>
          <w:color w:val="231F20"/>
          <w:u w:val="single" w:color="231F20"/>
        </w:rPr>
        <w:tab/>
      </w:r>
      <w:r>
        <w:rPr>
          <w:color w:val="231F20"/>
        </w:rPr>
        <w:t xml:space="preserve"> happening again. Students who know their history and culture are more likely to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spacing w:val="-5"/>
        </w:rPr>
        <w:t xml:space="preserve"> </w:t>
      </w:r>
      <w:r>
        <w:rPr>
          <w:color w:val="231F20"/>
        </w:rPr>
        <w:t>that</w:t>
      </w:r>
      <w:r>
        <w:rPr>
          <w:color w:val="231F20"/>
          <w:spacing w:val="-5"/>
        </w:rPr>
        <w:t xml:space="preserve"> </w:t>
      </w:r>
      <w:r>
        <w:rPr>
          <w:color w:val="231F20"/>
        </w:rPr>
        <w:t>their</w:t>
      </w:r>
      <w:r>
        <w:rPr>
          <w:color w:val="231F20"/>
          <w:spacing w:val="-5"/>
        </w:rPr>
        <w:t xml:space="preserve"> </w:t>
      </w:r>
      <w:r>
        <w:rPr>
          <w:color w:val="231F20"/>
        </w:rPr>
        <w:t>cultural</w:t>
      </w:r>
      <w:r>
        <w:rPr>
          <w:color w:val="231F20"/>
          <w:spacing w:val="-5"/>
        </w:rPr>
        <w:t xml:space="preserve"> </w:t>
      </w:r>
      <w:r>
        <w:rPr>
          <w:color w:val="231F20"/>
        </w:rPr>
        <w:t>heritage</w:t>
      </w:r>
      <w:r>
        <w:rPr>
          <w:color w:val="231F20"/>
          <w:spacing w:val="-5"/>
        </w:rPr>
        <w:t xml:space="preserve"> </w:t>
      </w:r>
      <w:r>
        <w:rPr>
          <w:color w:val="231F20"/>
        </w:rPr>
        <w:t>is</w:t>
      </w:r>
      <w:r>
        <w:rPr>
          <w:color w:val="231F20"/>
          <w:spacing w:val="-5"/>
        </w:rPr>
        <w:t xml:space="preserve"> </w:t>
      </w:r>
      <w:r>
        <w:rPr>
          <w:color w:val="231F20"/>
        </w:rPr>
        <w:t>protected,</w:t>
      </w:r>
      <w:r>
        <w:rPr>
          <w:color w:val="231F20"/>
          <w:spacing w:val="-5"/>
        </w:rPr>
        <w:t xml:space="preserve"> </w:t>
      </w:r>
      <w:r>
        <w:rPr>
          <w:color w:val="231F20"/>
        </w:rPr>
        <w:t>and</w:t>
      </w:r>
      <w:r>
        <w:rPr>
          <w:color w:val="231F20"/>
          <w:spacing w:val="-5"/>
        </w:rPr>
        <w:t xml:space="preserve"> </w:t>
      </w:r>
      <w:r>
        <w:rPr>
          <w:color w:val="231F20"/>
        </w:rPr>
        <w:t>teachers</w:t>
      </w:r>
      <w:r>
        <w:rPr>
          <w:color w:val="231F20"/>
          <w:spacing w:val="-5"/>
        </w:rPr>
        <w:t xml:space="preserve"> </w:t>
      </w:r>
      <w:r>
        <w:rPr>
          <w:color w:val="231F20"/>
        </w:rPr>
        <w:t xml:space="preserve">can motivate students by asking them to come up with their own ideas and make proposals for ways to protect this. One possible idea is for students to raise or </w:t>
      </w:r>
      <w:r>
        <w:rPr>
          <w:color w:val="231F20"/>
          <w:u w:val="single" w:color="231F20"/>
        </w:rPr>
        <w:tab/>
      </w:r>
      <w:r>
        <w:rPr>
          <w:color w:val="231F20"/>
        </w:rPr>
        <w:t xml:space="preserve"> money </w:t>
      </w:r>
      <w:r>
        <w:rPr>
          <w:color w:val="231F20"/>
          <w:u w:val="single" w:color="231F20"/>
        </w:rPr>
        <w:tab/>
      </w:r>
      <w:r>
        <w:rPr>
          <w:color w:val="231F20"/>
        </w:rPr>
        <w:t xml:space="preserve"> an</w:t>
      </w:r>
      <w:r>
        <w:rPr>
          <w:color w:val="231F20"/>
          <w:spacing w:val="15"/>
        </w:rPr>
        <w:t xml:space="preserve"> </w:t>
      </w:r>
      <w:r>
        <w:rPr>
          <w:color w:val="231F20"/>
        </w:rPr>
        <w:t>organisation</w:t>
      </w:r>
      <w:r>
        <w:rPr>
          <w:color w:val="231F20"/>
          <w:spacing w:val="16"/>
        </w:rPr>
        <w:t xml:space="preserve"> </w:t>
      </w:r>
      <w:r>
        <w:rPr>
          <w:color w:val="231F20"/>
        </w:rPr>
        <w:t>or</w:t>
      </w:r>
      <w:r>
        <w:rPr>
          <w:color w:val="231F20"/>
          <w:spacing w:val="16"/>
        </w:rPr>
        <w:t xml:space="preserve"> </w:t>
      </w:r>
      <w:r>
        <w:rPr>
          <w:color w:val="231F20"/>
        </w:rPr>
        <w:t>group</w:t>
      </w:r>
      <w:r>
        <w:rPr>
          <w:color w:val="231F20"/>
          <w:spacing w:val="16"/>
        </w:rPr>
        <w:t xml:space="preserve"> </w:t>
      </w:r>
      <w:r>
        <w:rPr>
          <w:color w:val="231F20"/>
        </w:rPr>
        <w:t>that</w:t>
      </w:r>
      <w:r>
        <w:rPr>
          <w:color w:val="231F20"/>
          <w:spacing w:val="16"/>
        </w:rPr>
        <w:t xml:space="preserve"> </w:t>
      </w:r>
      <w:r>
        <w:rPr>
          <w:color w:val="231F20"/>
        </w:rPr>
        <w:t>protects</w:t>
      </w:r>
      <w:r>
        <w:rPr>
          <w:color w:val="231F20"/>
          <w:spacing w:val="15"/>
        </w:rPr>
        <w:t xml:space="preserve"> </w:t>
      </w:r>
      <w:r>
        <w:rPr>
          <w:color w:val="231F20"/>
        </w:rPr>
        <w:t>their</w:t>
      </w:r>
      <w:r>
        <w:rPr>
          <w:color w:val="231F20"/>
          <w:spacing w:val="16"/>
        </w:rPr>
        <w:t xml:space="preserve"> </w:t>
      </w:r>
      <w:r>
        <w:rPr>
          <w:color w:val="231F20"/>
        </w:rPr>
        <w:t>country’s</w:t>
      </w:r>
      <w:r>
        <w:rPr>
          <w:color w:val="231F20"/>
          <w:spacing w:val="16"/>
        </w:rPr>
        <w:t xml:space="preserve"> </w:t>
      </w:r>
      <w:r>
        <w:rPr>
          <w:color w:val="231F20"/>
        </w:rPr>
        <w:t>cultural</w:t>
      </w:r>
      <w:r>
        <w:rPr>
          <w:color w:val="231F20"/>
          <w:spacing w:val="16"/>
        </w:rPr>
        <w:t xml:space="preserve"> </w:t>
      </w:r>
      <w:r>
        <w:rPr>
          <w:color w:val="231F20"/>
        </w:rPr>
        <w:t>heritage.</w:t>
      </w:r>
      <w:r>
        <w:rPr>
          <w:color w:val="231F20"/>
          <w:spacing w:val="16"/>
        </w:rPr>
        <w:t xml:space="preserve"> </w:t>
      </w:r>
      <w:r>
        <w:rPr>
          <w:color w:val="231F20"/>
        </w:rPr>
        <w:t>Teachers</w:t>
      </w:r>
      <w:r>
        <w:rPr>
          <w:color w:val="231F20"/>
          <w:spacing w:val="15"/>
        </w:rPr>
        <w:t xml:space="preserve"> </w:t>
      </w:r>
      <w:r>
        <w:rPr>
          <w:color w:val="231F20"/>
        </w:rPr>
        <w:t>may</w:t>
      </w:r>
      <w:r>
        <w:rPr>
          <w:color w:val="231F20"/>
          <w:spacing w:val="16"/>
        </w:rPr>
        <w:t xml:space="preserve"> </w:t>
      </w:r>
      <w:r>
        <w:rPr>
          <w:color w:val="231F20"/>
          <w:spacing w:val="-4"/>
        </w:rPr>
        <w:t>also</w:t>
      </w:r>
    </w:p>
    <w:p w14:paraId="7495F897">
      <w:pPr>
        <w:pStyle w:val="11"/>
        <w:tabs>
          <w:tab w:val="left" w:pos="2569"/>
        </w:tabs>
        <w:spacing w:before="7" w:line="290" w:lineRule="auto"/>
        <w:ind w:left="1590" w:right="1366"/>
        <w:jc w:val="both"/>
      </w:pPr>
      <w:r>
        <w:rPr>
          <w:color w:val="231F20"/>
          <w:u w:val="single" w:color="231F20"/>
        </w:rPr>
        <w:tab/>
      </w:r>
      <w:r>
        <w:rPr>
          <w:color w:val="231F20"/>
        </w:rPr>
        <w:t xml:space="preserve"> their local museums or historical societies for help in getting students more interested in this important field.</w:t>
      </w:r>
    </w:p>
    <w:p w14:paraId="44413A69">
      <w:pPr>
        <w:pStyle w:val="11"/>
        <w:spacing w:before="8"/>
        <w:rPr>
          <w:sz w:val="24"/>
        </w:rPr>
      </w:pPr>
    </w:p>
    <w:p w14:paraId="7DFDC6CC">
      <w:pPr>
        <w:spacing w:before="128" w:line="213" w:lineRule="auto"/>
        <w:ind w:left="1590" w:right="1696" w:firstLine="0"/>
        <w:jc w:val="left"/>
        <w:rPr>
          <w:rFonts w:ascii="Tahoma"/>
          <w:sz w:val="26"/>
        </w:rPr>
      </w:pPr>
      <w:r>
        <w:rPr>
          <w:rFonts w:ascii="Tahoma"/>
          <w:color w:val="25704A"/>
          <w:sz w:val="26"/>
        </w:rPr>
        <w:t xml:space="preserve">Read the conversation and learn about intangible cultural heritage (ICH). </w:t>
      </w:r>
      <w:r>
        <w:rPr>
          <w:rFonts w:ascii="Tahoma"/>
          <w:color w:val="25704A"/>
          <w:w w:val="105"/>
          <w:sz w:val="26"/>
        </w:rPr>
        <w:t>Then</w:t>
      </w:r>
      <w:r>
        <w:rPr>
          <w:rFonts w:ascii="Tahoma"/>
          <w:color w:val="25704A"/>
          <w:spacing w:val="-18"/>
          <w:w w:val="105"/>
          <w:sz w:val="26"/>
        </w:rPr>
        <w:t xml:space="preserve"> </w:t>
      </w:r>
      <w:r>
        <w:rPr>
          <w:rFonts w:ascii="Tahoma"/>
          <w:color w:val="25704A"/>
          <w:w w:val="105"/>
          <w:sz w:val="26"/>
        </w:rPr>
        <w:t>complete</w:t>
      </w:r>
      <w:r>
        <w:rPr>
          <w:rFonts w:ascii="Tahoma"/>
          <w:color w:val="25704A"/>
          <w:spacing w:val="-18"/>
          <w:w w:val="105"/>
          <w:sz w:val="26"/>
        </w:rPr>
        <w:t xml:space="preserve"> </w:t>
      </w:r>
      <w:r>
        <w:rPr>
          <w:rFonts w:ascii="Tahoma"/>
          <w:color w:val="25704A"/>
          <w:w w:val="105"/>
          <w:sz w:val="26"/>
        </w:rPr>
        <w:t>it</w:t>
      </w:r>
      <w:r>
        <w:rPr>
          <w:rFonts w:ascii="Tahoma"/>
          <w:color w:val="25704A"/>
          <w:spacing w:val="-18"/>
          <w:w w:val="105"/>
          <w:sz w:val="26"/>
        </w:rPr>
        <w:t xml:space="preserve"> </w:t>
      </w:r>
      <w:r>
        <w:rPr>
          <w:rFonts w:ascii="Tahoma"/>
          <w:color w:val="25704A"/>
          <w:w w:val="105"/>
          <w:sz w:val="26"/>
        </w:rPr>
        <w:t>with</w:t>
      </w:r>
      <w:r>
        <w:rPr>
          <w:rFonts w:ascii="Tahoma"/>
          <w:color w:val="25704A"/>
          <w:spacing w:val="-18"/>
          <w:w w:val="105"/>
          <w:sz w:val="26"/>
        </w:rPr>
        <w:t xml:space="preserve"> </w:t>
      </w:r>
      <w:r>
        <w:rPr>
          <w:rFonts w:ascii="Tahoma"/>
          <w:color w:val="25704A"/>
          <w:w w:val="105"/>
          <w:sz w:val="26"/>
        </w:rPr>
        <w:t>the</w:t>
      </w:r>
      <w:r>
        <w:rPr>
          <w:rFonts w:ascii="Tahoma"/>
          <w:color w:val="25704A"/>
          <w:spacing w:val="-18"/>
          <w:w w:val="105"/>
          <w:sz w:val="26"/>
        </w:rPr>
        <w:t xml:space="preserve"> </w:t>
      </w:r>
      <w:r>
        <w:rPr>
          <w:rFonts w:ascii="Tahoma"/>
          <w:color w:val="25704A"/>
          <w:w w:val="105"/>
          <w:sz w:val="26"/>
        </w:rPr>
        <w:t>correct</w:t>
      </w:r>
      <w:r>
        <w:rPr>
          <w:rFonts w:ascii="Tahoma"/>
          <w:color w:val="25704A"/>
          <w:spacing w:val="-18"/>
          <w:w w:val="105"/>
          <w:sz w:val="26"/>
        </w:rPr>
        <w:t xml:space="preserve"> </w:t>
      </w:r>
      <w:r>
        <w:rPr>
          <w:rFonts w:ascii="Tahoma"/>
          <w:color w:val="25704A"/>
          <w:w w:val="105"/>
          <w:sz w:val="26"/>
        </w:rPr>
        <w:t>relative</w:t>
      </w:r>
      <w:r>
        <w:rPr>
          <w:rFonts w:ascii="Tahoma"/>
          <w:color w:val="25704A"/>
          <w:spacing w:val="-18"/>
          <w:w w:val="105"/>
          <w:sz w:val="26"/>
        </w:rPr>
        <w:t xml:space="preserve"> </w:t>
      </w:r>
      <w:r>
        <w:rPr>
          <w:rFonts w:ascii="Tahoma"/>
          <w:color w:val="25704A"/>
          <w:w w:val="105"/>
          <w:sz w:val="26"/>
        </w:rPr>
        <w:t>pronouns</w:t>
      </w:r>
      <w:r>
        <w:rPr>
          <w:rFonts w:ascii="Tahoma"/>
          <w:color w:val="25704A"/>
          <w:spacing w:val="-18"/>
          <w:w w:val="105"/>
          <w:sz w:val="26"/>
        </w:rPr>
        <w:t xml:space="preserve"> </w:t>
      </w:r>
      <w:r>
        <w:rPr>
          <w:rFonts w:ascii="Tahoma"/>
          <w:color w:val="25704A"/>
          <w:w w:val="105"/>
          <w:sz w:val="26"/>
        </w:rPr>
        <w:t>or</w:t>
      </w:r>
      <w:r>
        <w:rPr>
          <w:rFonts w:ascii="Tahoma"/>
          <w:color w:val="25704A"/>
          <w:spacing w:val="-18"/>
          <w:w w:val="105"/>
          <w:sz w:val="26"/>
        </w:rPr>
        <w:t xml:space="preserve"> </w:t>
      </w:r>
      <w:r>
        <w:rPr>
          <w:rFonts w:ascii="Tahoma"/>
          <w:color w:val="25704A"/>
          <w:w w:val="105"/>
          <w:sz w:val="26"/>
        </w:rPr>
        <w:t>adverbs.</w:t>
      </w:r>
    </w:p>
    <w:p w14:paraId="6E9C5726">
      <w:pPr>
        <w:pStyle w:val="11"/>
        <w:tabs>
          <w:tab w:val="left" w:pos="4637"/>
          <w:tab w:val="left" w:pos="5874"/>
        </w:tabs>
        <w:spacing w:before="186" w:line="285" w:lineRule="auto"/>
        <w:ind w:left="1931" w:right="1358" w:hanging="341"/>
        <w:jc w:val="both"/>
      </w:pPr>
      <w:r>
        <w:rPr>
          <w:color w:val="231F20"/>
        </w:rPr>
        <w:t>A:</w:t>
      </w:r>
      <w:r>
        <w:rPr>
          <w:color w:val="231F20"/>
          <w:spacing w:val="40"/>
        </w:rPr>
        <w:t xml:space="preserve"> </w:t>
      </w:r>
      <w:r>
        <w:rPr>
          <w:color w:val="231F20"/>
        </w:rPr>
        <w:t xml:space="preserve">My teacher just gave us a task </w:t>
      </w:r>
      <w:r>
        <w:rPr>
          <w:color w:val="231F20"/>
          <w:u w:val="single" w:color="231F20"/>
        </w:rPr>
        <w:tab/>
      </w:r>
      <w:r>
        <w:rPr>
          <w:color w:val="231F20"/>
          <w:spacing w:val="-7"/>
        </w:rPr>
        <w:t xml:space="preserve"> </w:t>
      </w:r>
      <w:r>
        <w:rPr>
          <w:color w:val="231F20"/>
        </w:rPr>
        <w:t>I</w:t>
      </w:r>
      <w:r>
        <w:rPr>
          <w:color w:val="231F20"/>
          <w:spacing w:val="-7"/>
        </w:rPr>
        <w:t xml:space="preserve"> </w:t>
      </w:r>
      <w:r>
        <w:rPr>
          <w:color w:val="231F20"/>
        </w:rPr>
        <w:t>really</w:t>
      </w:r>
      <w:r>
        <w:rPr>
          <w:color w:val="231F20"/>
          <w:spacing w:val="-7"/>
        </w:rPr>
        <w:t xml:space="preserve"> </w:t>
      </w:r>
      <w:r>
        <w:rPr>
          <w:color w:val="231F20"/>
        </w:rPr>
        <w:t>don’t</w:t>
      </w:r>
      <w:r>
        <w:rPr>
          <w:color w:val="231F20"/>
          <w:spacing w:val="-7"/>
        </w:rPr>
        <w:t xml:space="preserve"> </w:t>
      </w:r>
      <w:r>
        <w:rPr>
          <w:color w:val="231F20"/>
        </w:rPr>
        <w:t>know</w:t>
      </w:r>
      <w:r>
        <w:rPr>
          <w:color w:val="231F20"/>
          <w:spacing w:val="-7"/>
        </w:rPr>
        <w:t xml:space="preserve"> </w:t>
      </w:r>
      <w:r>
        <w:rPr>
          <w:color w:val="231F20"/>
        </w:rPr>
        <w:t>how</w:t>
      </w:r>
      <w:r>
        <w:rPr>
          <w:color w:val="231F20"/>
          <w:spacing w:val="-7"/>
        </w:rPr>
        <w:t xml:space="preserve"> </w:t>
      </w:r>
      <w:r>
        <w:rPr>
          <w:color w:val="231F20"/>
        </w:rPr>
        <w:t>to</w:t>
      </w:r>
      <w:r>
        <w:rPr>
          <w:color w:val="231F20"/>
          <w:spacing w:val="-7"/>
        </w:rPr>
        <w:t xml:space="preserve"> </w:t>
      </w:r>
      <w:r>
        <w:rPr>
          <w:color w:val="231F20"/>
        </w:rPr>
        <w:t>do.</w:t>
      </w:r>
      <w:r>
        <w:rPr>
          <w:color w:val="231F20"/>
          <w:spacing w:val="-7"/>
        </w:rPr>
        <w:t xml:space="preserve"> </w:t>
      </w:r>
      <w:r>
        <w:rPr>
          <w:color w:val="231F20"/>
        </w:rPr>
        <w:t>I</w:t>
      </w:r>
      <w:r>
        <w:rPr>
          <w:color w:val="231F20"/>
          <w:spacing w:val="-7"/>
        </w:rPr>
        <w:t xml:space="preserve"> </w:t>
      </w:r>
      <w:r>
        <w:rPr>
          <w:color w:val="231F20"/>
        </w:rPr>
        <w:t>have</w:t>
      </w:r>
      <w:r>
        <w:rPr>
          <w:color w:val="231F20"/>
          <w:spacing w:val="-7"/>
        </w:rPr>
        <w:t xml:space="preserve"> </w:t>
      </w:r>
      <w:r>
        <w:rPr>
          <w:color w:val="231F20"/>
        </w:rPr>
        <w:t>to</w:t>
      </w:r>
      <w:r>
        <w:rPr>
          <w:color w:val="231F20"/>
          <w:spacing w:val="-7"/>
        </w:rPr>
        <w:t xml:space="preserve"> </w:t>
      </w:r>
      <w:r>
        <w:rPr>
          <w:color w:val="231F20"/>
        </w:rPr>
        <w:t>take</w:t>
      </w:r>
      <w:r>
        <w:rPr>
          <w:color w:val="231F20"/>
          <w:spacing w:val="-7"/>
        </w:rPr>
        <w:t xml:space="preserve"> </w:t>
      </w:r>
      <w:r>
        <w:rPr>
          <w:color w:val="231F20"/>
        </w:rPr>
        <w:t xml:space="preserve">part in an organisation </w:t>
      </w:r>
      <w:r>
        <w:rPr>
          <w:color w:val="231F20"/>
          <w:u w:val="single" w:color="231F20"/>
        </w:rPr>
        <w:tab/>
      </w:r>
      <w:r>
        <w:rPr>
          <w:color w:val="231F20"/>
        </w:rPr>
        <w:t xml:space="preserve"> protects our cultural heritage.</w:t>
      </w:r>
    </w:p>
    <w:p w14:paraId="1C6F27C9">
      <w:pPr>
        <w:pStyle w:val="11"/>
        <w:tabs>
          <w:tab w:val="left" w:pos="4140"/>
        </w:tabs>
        <w:spacing w:before="111" w:line="285" w:lineRule="auto"/>
        <w:ind w:left="1930" w:right="1359" w:hanging="341"/>
        <w:jc w:val="both"/>
      </w:pPr>
      <w:r>
        <w:rPr>
          <w:color w:val="231F20"/>
        </w:rPr>
        <w:t>B:</w:t>
      </w:r>
      <w:r>
        <w:rPr>
          <w:color w:val="231F20"/>
          <w:spacing w:val="33"/>
        </w:rPr>
        <w:t xml:space="preserve"> </w:t>
      </w:r>
      <w:r>
        <w:rPr>
          <w:color w:val="231F20"/>
        </w:rPr>
        <w:t>Oh,</w:t>
      </w:r>
      <w:r>
        <w:rPr>
          <w:color w:val="231F20"/>
          <w:spacing w:val="-2"/>
        </w:rPr>
        <w:t xml:space="preserve"> </w:t>
      </w:r>
      <w:r>
        <w:rPr>
          <w:color w:val="231F20"/>
        </w:rPr>
        <w:t>that</w:t>
      </w:r>
      <w:r>
        <w:rPr>
          <w:color w:val="231F20"/>
          <w:spacing w:val="-2"/>
        </w:rPr>
        <w:t xml:space="preserve"> </w:t>
      </w:r>
      <w:r>
        <w:rPr>
          <w:color w:val="231F20"/>
        </w:rPr>
        <w:t>sounds</w:t>
      </w:r>
      <w:r>
        <w:rPr>
          <w:color w:val="231F20"/>
          <w:spacing w:val="-2"/>
        </w:rPr>
        <w:t xml:space="preserve"> </w:t>
      </w:r>
      <w:r>
        <w:rPr>
          <w:color w:val="231F20"/>
        </w:rPr>
        <w:t>interesting!</w:t>
      </w:r>
      <w:r>
        <w:rPr>
          <w:color w:val="231F20"/>
          <w:spacing w:val="-2"/>
        </w:rPr>
        <w:t xml:space="preserve"> </w:t>
      </w:r>
      <w:r>
        <w:rPr>
          <w:color w:val="231F20"/>
        </w:rPr>
        <w:t>Where</w:t>
      </w:r>
      <w:r>
        <w:rPr>
          <w:color w:val="231F20"/>
          <w:spacing w:val="-2"/>
        </w:rPr>
        <w:t xml:space="preserve"> </w:t>
      </w:r>
      <w:r>
        <w:rPr>
          <w:color w:val="231F20"/>
        </w:rPr>
        <w:t>are</w:t>
      </w:r>
      <w:r>
        <w:rPr>
          <w:color w:val="231F20"/>
          <w:spacing w:val="-2"/>
        </w:rPr>
        <w:t xml:space="preserve"> </w:t>
      </w:r>
      <w:r>
        <w:rPr>
          <w:color w:val="231F20"/>
        </w:rPr>
        <w:t>you</w:t>
      </w:r>
      <w:r>
        <w:rPr>
          <w:color w:val="231F20"/>
          <w:spacing w:val="-2"/>
        </w:rPr>
        <w:t xml:space="preserve"> </w:t>
      </w:r>
      <w:r>
        <w:rPr>
          <w:color w:val="231F20"/>
        </w:rPr>
        <w:t>planning</w:t>
      </w:r>
      <w:r>
        <w:rPr>
          <w:color w:val="231F20"/>
          <w:spacing w:val="-2"/>
        </w:rPr>
        <w:t xml:space="preserve"> </w:t>
      </w:r>
      <w:r>
        <w:rPr>
          <w:color w:val="231F20"/>
        </w:rPr>
        <w:t>to</w:t>
      </w:r>
      <w:r>
        <w:rPr>
          <w:color w:val="231F20"/>
          <w:spacing w:val="-2"/>
        </w:rPr>
        <w:t xml:space="preserve"> </w:t>
      </w:r>
      <w:r>
        <w:rPr>
          <w:color w:val="231F20"/>
        </w:rPr>
        <w:t>go?</w:t>
      </w:r>
      <w:r>
        <w:rPr>
          <w:color w:val="231F20"/>
          <w:spacing w:val="-2"/>
        </w:rPr>
        <w:t xml:space="preserve"> </w:t>
      </w:r>
      <w:r>
        <w:rPr>
          <w:color w:val="231F20"/>
        </w:rPr>
        <w:t>I’m</w:t>
      </w:r>
      <w:r>
        <w:rPr>
          <w:color w:val="231F20"/>
          <w:spacing w:val="-2"/>
        </w:rPr>
        <w:t xml:space="preserve"> </w:t>
      </w:r>
      <w:r>
        <w:rPr>
          <w:color w:val="231F20"/>
        </w:rPr>
        <w:t>sure</w:t>
      </w:r>
      <w:r>
        <w:rPr>
          <w:color w:val="231F20"/>
          <w:spacing w:val="-2"/>
        </w:rPr>
        <w:t xml:space="preserve"> </w:t>
      </w:r>
      <w:r>
        <w:rPr>
          <w:color w:val="231F20"/>
        </w:rPr>
        <w:t>there</w:t>
      </w:r>
      <w:r>
        <w:rPr>
          <w:color w:val="231F20"/>
          <w:spacing w:val="-2"/>
        </w:rPr>
        <w:t xml:space="preserve"> </w:t>
      </w:r>
      <w:r>
        <w:rPr>
          <w:color w:val="231F20"/>
        </w:rPr>
        <w:t>are</w:t>
      </w:r>
      <w:r>
        <w:rPr>
          <w:color w:val="231F20"/>
          <w:spacing w:val="-2"/>
        </w:rPr>
        <w:t xml:space="preserve"> </w:t>
      </w:r>
      <w:r>
        <w:rPr>
          <w:color w:val="231F20"/>
        </w:rPr>
        <w:t>all</w:t>
      </w:r>
      <w:r>
        <w:rPr>
          <w:color w:val="231F20"/>
          <w:spacing w:val="-2"/>
        </w:rPr>
        <w:t xml:space="preserve"> </w:t>
      </w:r>
      <w:r>
        <w:rPr>
          <w:color w:val="231F20"/>
        </w:rPr>
        <w:t>kinds</w:t>
      </w:r>
      <w:r>
        <w:rPr>
          <w:color w:val="231F20"/>
          <w:spacing w:val="-2"/>
        </w:rPr>
        <w:t xml:space="preserve"> </w:t>
      </w:r>
      <w:r>
        <w:rPr>
          <w:color w:val="231F20"/>
        </w:rPr>
        <w:t xml:space="preserve">of historic sites </w:t>
      </w:r>
      <w:r>
        <w:rPr>
          <w:color w:val="231F20"/>
          <w:u w:val="single" w:color="231F20"/>
        </w:rPr>
        <w:tab/>
      </w:r>
      <w:r>
        <w:rPr>
          <w:color w:val="231F20"/>
        </w:rPr>
        <w:t xml:space="preserve"> cultural relics need to be protected.</w:t>
      </w:r>
    </w:p>
    <w:p w14:paraId="7882129F">
      <w:pPr>
        <w:pStyle w:val="11"/>
        <w:tabs>
          <w:tab w:val="left" w:pos="5183"/>
          <w:tab w:val="left" w:pos="6368"/>
        </w:tabs>
        <w:spacing w:before="112" w:line="285" w:lineRule="auto"/>
        <w:ind w:left="1931" w:right="1360" w:hanging="341"/>
        <w:jc w:val="both"/>
      </w:pPr>
      <w:r>
        <w:rPr>
          <w:color w:val="231F20"/>
        </w:rPr>
        <w:t>A:</w:t>
      </w:r>
      <w:r>
        <w:rPr>
          <w:color w:val="231F20"/>
          <w:spacing w:val="40"/>
        </w:rPr>
        <w:t xml:space="preserve"> </w:t>
      </w:r>
      <w:r>
        <w:rPr>
          <w:color w:val="231F20"/>
        </w:rPr>
        <w:t xml:space="preserve">Yes, but I’m not one of those people </w:t>
      </w:r>
      <w:r>
        <w:rPr>
          <w:color w:val="231F20"/>
          <w:u w:val="single" w:color="231F20"/>
        </w:rPr>
        <w:tab/>
      </w:r>
      <w:r>
        <w:rPr>
          <w:color w:val="231F20"/>
          <w:spacing w:val="-16"/>
        </w:rPr>
        <w:t xml:space="preserve"> </w:t>
      </w:r>
      <w:r>
        <w:rPr>
          <w:color w:val="231F20"/>
          <w:spacing w:val="-2"/>
        </w:rPr>
        <w:t>love</w:t>
      </w:r>
      <w:r>
        <w:rPr>
          <w:color w:val="231F20"/>
          <w:spacing w:val="-13"/>
        </w:rPr>
        <w:t xml:space="preserve"> </w:t>
      </w:r>
      <w:r>
        <w:rPr>
          <w:color w:val="231F20"/>
          <w:spacing w:val="-2"/>
        </w:rPr>
        <w:t>museums.</w:t>
      </w:r>
      <w:r>
        <w:rPr>
          <w:color w:val="231F20"/>
          <w:spacing w:val="-13"/>
        </w:rPr>
        <w:t xml:space="preserve"> </w:t>
      </w:r>
      <w:r>
        <w:rPr>
          <w:color w:val="231F20"/>
          <w:spacing w:val="-2"/>
        </w:rPr>
        <w:t>I</w:t>
      </w:r>
      <w:r>
        <w:rPr>
          <w:color w:val="231F20"/>
          <w:spacing w:val="-14"/>
        </w:rPr>
        <w:t xml:space="preserve"> </w:t>
      </w:r>
      <w:r>
        <w:rPr>
          <w:color w:val="231F20"/>
          <w:spacing w:val="-2"/>
        </w:rPr>
        <w:t>think</w:t>
      </w:r>
      <w:r>
        <w:rPr>
          <w:color w:val="231F20"/>
          <w:spacing w:val="-13"/>
        </w:rPr>
        <w:t xml:space="preserve"> </w:t>
      </w:r>
      <w:r>
        <w:rPr>
          <w:color w:val="231F20"/>
          <w:spacing w:val="-2"/>
        </w:rPr>
        <w:t>they’re</w:t>
      </w:r>
      <w:r>
        <w:rPr>
          <w:color w:val="231F20"/>
          <w:spacing w:val="-13"/>
        </w:rPr>
        <w:t xml:space="preserve"> </w:t>
      </w:r>
      <w:r>
        <w:rPr>
          <w:color w:val="231F20"/>
          <w:spacing w:val="-2"/>
        </w:rPr>
        <w:t>kind</w:t>
      </w:r>
      <w:r>
        <w:rPr>
          <w:color w:val="231F20"/>
          <w:spacing w:val="-13"/>
        </w:rPr>
        <w:t xml:space="preserve"> </w:t>
      </w:r>
      <w:r>
        <w:rPr>
          <w:color w:val="231F20"/>
          <w:spacing w:val="-2"/>
        </w:rPr>
        <w:t>of</w:t>
      </w:r>
      <w:r>
        <w:rPr>
          <w:color w:val="231F20"/>
          <w:spacing w:val="-14"/>
        </w:rPr>
        <w:t xml:space="preserve"> </w:t>
      </w:r>
      <w:r>
        <w:rPr>
          <w:color w:val="231F20"/>
          <w:spacing w:val="-2"/>
        </w:rPr>
        <w:t xml:space="preserve">boring. </w:t>
      </w:r>
      <w:r>
        <w:rPr>
          <w:color w:val="231F20"/>
        </w:rPr>
        <w:t xml:space="preserve">I like going on field trips </w:t>
      </w:r>
      <w:r>
        <w:rPr>
          <w:color w:val="231F20"/>
          <w:u w:val="single" w:color="231F20"/>
        </w:rPr>
        <w:tab/>
      </w:r>
      <w:r>
        <w:rPr>
          <w:color w:val="231F20"/>
          <w:spacing w:val="-13"/>
        </w:rPr>
        <w:t xml:space="preserve"> </w:t>
      </w:r>
      <w:r>
        <w:rPr>
          <w:color w:val="231F20"/>
        </w:rPr>
        <w:t>I</w:t>
      </w:r>
      <w:r>
        <w:rPr>
          <w:color w:val="231F20"/>
          <w:spacing w:val="-12"/>
        </w:rPr>
        <w:t xml:space="preserve"> </w:t>
      </w:r>
      <w:r>
        <w:rPr>
          <w:color w:val="231F20"/>
        </w:rPr>
        <w:t>can</w:t>
      </w:r>
      <w:r>
        <w:rPr>
          <w:color w:val="231F20"/>
          <w:spacing w:val="-12"/>
        </w:rPr>
        <w:t xml:space="preserve"> </w:t>
      </w:r>
      <w:r>
        <w:rPr>
          <w:color w:val="231F20"/>
        </w:rPr>
        <w:t>experience</w:t>
      </w:r>
      <w:r>
        <w:rPr>
          <w:color w:val="231F20"/>
          <w:spacing w:val="-12"/>
        </w:rPr>
        <w:t xml:space="preserve"> </w:t>
      </w:r>
      <w:r>
        <w:rPr>
          <w:color w:val="231F20"/>
        </w:rPr>
        <w:t>and</w:t>
      </w:r>
      <w:r>
        <w:rPr>
          <w:color w:val="231F20"/>
          <w:spacing w:val="-12"/>
        </w:rPr>
        <w:t xml:space="preserve"> </w:t>
      </w:r>
      <w:r>
        <w:rPr>
          <w:color w:val="231F20"/>
        </w:rPr>
        <w:t>do</w:t>
      </w:r>
      <w:r>
        <w:rPr>
          <w:color w:val="231F20"/>
          <w:spacing w:val="-12"/>
        </w:rPr>
        <w:t xml:space="preserve"> </w:t>
      </w:r>
      <w:r>
        <w:rPr>
          <w:color w:val="231F20"/>
        </w:rPr>
        <w:t>things</w:t>
      </w:r>
      <w:r>
        <w:rPr>
          <w:color w:val="231F20"/>
          <w:spacing w:val="-12"/>
        </w:rPr>
        <w:t xml:space="preserve"> </w:t>
      </w:r>
      <w:r>
        <w:rPr>
          <w:color w:val="231F20"/>
        </w:rPr>
        <w:t>to</w:t>
      </w:r>
      <w:r>
        <w:rPr>
          <w:color w:val="231F20"/>
          <w:spacing w:val="-12"/>
        </w:rPr>
        <w:t xml:space="preserve"> </w:t>
      </w:r>
      <w:r>
        <w:rPr>
          <w:color w:val="231F20"/>
        </w:rPr>
        <w:t>protect</w:t>
      </w:r>
      <w:r>
        <w:rPr>
          <w:color w:val="231F20"/>
          <w:spacing w:val="-12"/>
        </w:rPr>
        <w:t xml:space="preserve"> </w:t>
      </w:r>
      <w:r>
        <w:rPr>
          <w:color w:val="231F20"/>
        </w:rPr>
        <w:t>cultural</w:t>
      </w:r>
      <w:r>
        <w:rPr>
          <w:color w:val="231F20"/>
          <w:spacing w:val="-12"/>
        </w:rPr>
        <w:t xml:space="preserve"> </w:t>
      </w:r>
      <w:r>
        <w:rPr>
          <w:color w:val="231F20"/>
        </w:rPr>
        <w:t>relics.</w:t>
      </w:r>
    </w:p>
    <w:p w14:paraId="22345D7D">
      <w:pPr>
        <w:pStyle w:val="11"/>
        <w:tabs>
          <w:tab w:val="left" w:pos="4664"/>
          <w:tab w:val="left" w:pos="8341"/>
        </w:tabs>
        <w:spacing w:before="111" w:line="285" w:lineRule="auto"/>
        <w:ind w:left="1930" w:right="1351" w:hanging="341"/>
        <w:jc w:val="both"/>
      </w:pPr>
      <w:r>
        <w:rPr>
          <w:color w:val="231F20"/>
        </w:rPr>
        <w:t>B:</w:t>
      </w:r>
      <w:r>
        <w:rPr>
          <w:color w:val="231F20"/>
          <w:spacing w:val="40"/>
        </w:rPr>
        <w:t xml:space="preserve"> </w:t>
      </w:r>
      <w:r>
        <w:rPr>
          <w:color w:val="231F20"/>
        </w:rPr>
        <w:t xml:space="preserve">Cultural heritage is a lot more than just relics, you know. For example, our country has many nationalities </w:t>
      </w:r>
      <w:r>
        <w:rPr>
          <w:color w:val="231F20"/>
          <w:u w:val="single" w:color="231F20"/>
        </w:rPr>
        <w:tab/>
      </w:r>
      <w:r>
        <w:rPr>
          <w:color w:val="231F20"/>
          <w:spacing w:val="-13"/>
        </w:rPr>
        <w:t xml:space="preserve"> </w:t>
      </w:r>
      <w:r>
        <w:rPr>
          <w:color w:val="231F20"/>
        </w:rPr>
        <w:t>dances,</w:t>
      </w:r>
      <w:r>
        <w:rPr>
          <w:color w:val="231F20"/>
          <w:spacing w:val="-13"/>
        </w:rPr>
        <w:t xml:space="preserve"> </w:t>
      </w:r>
      <w:r>
        <w:rPr>
          <w:color w:val="231F20"/>
        </w:rPr>
        <w:t>crafts,</w:t>
      </w:r>
      <w:r>
        <w:rPr>
          <w:color w:val="231F20"/>
          <w:spacing w:val="-13"/>
        </w:rPr>
        <w:t xml:space="preserve"> </w:t>
      </w:r>
      <w:r>
        <w:rPr>
          <w:color w:val="231F20"/>
        </w:rPr>
        <w:t>and</w:t>
      </w:r>
      <w:r>
        <w:rPr>
          <w:color w:val="231F20"/>
          <w:spacing w:val="-13"/>
        </w:rPr>
        <w:t xml:space="preserve"> </w:t>
      </w:r>
      <w:r>
        <w:rPr>
          <w:color w:val="231F20"/>
        </w:rPr>
        <w:t>other</w:t>
      </w:r>
      <w:r>
        <w:rPr>
          <w:color w:val="231F20"/>
          <w:spacing w:val="-13"/>
        </w:rPr>
        <w:t xml:space="preserve"> </w:t>
      </w:r>
      <w:r>
        <w:rPr>
          <w:color w:val="231F20"/>
        </w:rPr>
        <w:t>traditions</w:t>
      </w:r>
      <w:r>
        <w:rPr>
          <w:color w:val="231F20"/>
          <w:spacing w:val="-13"/>
        </w:rPr>
        <w:t xml:space="preserve"> </w:t>
      </w:r>
      <w:r>
        <w:rPr>
          <w:color w:val="231F20"/>
        </w:rPr>
        <w:t>are</w:t>
      </w:r>
      <w:r>
        <w:rPr>
          <w:color w:val="231F20"/>
          <w:spacing w:val="-13"/>
        </w:rPr>
        <w:t xml:space="preserve"> </w:t>
      </w:r>
      <w:r>
        <w:rPr>
          <w:color w:val="231F20"/>
        </w:rPr>
        <w:t>also</w:t>
      </w:r>
      <w:r>
        <w:rPr>
          <w:color w:val="231F20"/>
          <w:spacing w:val="-13"/>
        </w:rPr>
        <w:t xml:space="preserve"> </w:t>
      </w:r>
      <w:r>
        <w:rPr>
          <w:color w:val="231F20"/>
        </w:rPr>
        <w:t>very</w:t>
      </w:r>
      <w:r>
        <w:rPr>
          <w:color w:val="231F20"/>
          <w:spacing w:val="-13"/>
        </w:rPr>
        <w:t xml:space="preserve"> </w:t>
      </w:r>
      <w:r>
        <w:rPr>
          <w:color w:val="231F20"/>
        </w:rPr>
        <w:t>important.</w:t>
      </w:r>
      <w:r>
        <w:rPr>
          <w:color w:val="231F20"/>
          <w:spacing w:val="-13"/>
        </w:rPr>
        <w:t xml:space="preserve"> </w:t>
      </w:r>
      <w:r>
        <w:rPr>
          <w:color w:val="231F20"/>
        </w:rPr>
        <w:t xml:space="preserve">If we don’t protect those traditions, there may come a time </w:t>
      </w:r>
      <w:r>
        <w:rPr>
          <w:color w:val="231F20"/>
          <w:u w:val="single" w:color="231F20"/>
        </w:rPr>
        <w:tab/>
      </w:r>
      <w:r>
        <w:rPr>
          <w:color w:val="231F20"/>
        </w:rPr>
        <w:t xml:space="preserve"> they disappear.</w:t>
      </w:r>
    </w:p>
    <w:p w14:paraId="0E734508">
      <w:pPr>
        <w:pStyle w:val="11"/>
        <w:spacing w:before="10"/>
        <w:rPr>
          <w:sz w:val="29"/>
        </w:rPr>
      </w:pPr>
    </w:p>
    <w:p w14:paraId="707B6DA4">
      <w:pPr>
        <w:pStyle w:val="11"/>
        <w:spacing w:before="4"/>
        <w:rPr>
          <w:sz w:val="17"/>
        </w:rPr>
      </w:pPr>
    </w:p>
    <w:p w14:paraId="0036F39A">
      <w:pPr>
        <w:tabs>
          <w:tab w:val="left" w:pos="1155"/>
        </w:tabs>
        <w:spacing w:before="97"/>
        <w:ind w:left="619" w:right="0" w:firstLine="0"/>
        <w:jc w:val="left"/>
        <w:rPr>
          <w:sz w:val="18"/>
        </w:rPr>
      </w:pPr>
      <w:r>
        <w:rPr>
          <w:rFonts w:ascii="Tahoma"/>
          <w:color w:val="231F20"/>
          <w:spacing w:val="-5"/>
          <w:sz w:val="20"/>
        </w:rPr>
        <w:t>10</w:t>
      </w:r>
      <w:r>
        <w:rPr>
          <w:rFonts w:ascii="Tahoma"/>
          <w:color w:val="231F20"/>
          <w:sz w:val="20"/>
        </w:rPr>
        <w:tab/>
      </w: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p>
    <w:p w14:paraId="64E2A80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A424E1">
      <w:pPr>
        <w:spacing w:after="0" w:line="240" w:lineRule="auto"/>
        <w:jc w:val="left"/>
        <w:rPr>
          <w:sz w:val="20"/>
        </w:rPr>
        <w:sectPr>
          <w:type w:val="continuous"/>
          <w:pgSz w:w="11910" w:h="16840"/>
          <w:pgMar w:top="1340" w:right="0" w:bottom="280" w:left="0" w:header="720" w:footer="720" w:gutter="0"/>
          <w:cols w:space="720" w:num="1"/>
        </w:sectPr>
      </w:pPr>
    </w:p>
    <w:p w14:paraId="4C0D3627">
      <w:pPr>
        <w:pStyle w:val="11"/>
        <w:rPr>
          <w:sz w:val="20"/>
        </w:rPr>
      </w:pPr>
    </w:p>
    <w:p w14:paraId="6E517D82">
      <w:pPr>
        <w:pStyle w:val="11"/>
        <w:rPr>
          <w:sz w:val="20"/>
        </w:rPr>
      </w:pPr>
    </w:p>
    <w:p w14:paraId="7452A843">
      <w:pPr>
        <w:pStyle w:val="11"/>
        <w:rPr>
          <w:sz w:val="20"/>
        </w:rPr>
      </w:pPr>
    </w:p>
    <w:p w14:paraId="510DA5C3">
      <w:pPr>
        <w:pStyle w:val="11"/>
        <w:rPr>
          <w:sz w:val="20"/>
        </w:rPr>
      </w:pPr>
    </w:p>
    <w:p w14:paraId="5DDC9A54">
      <w:pPr>
        <w:pStyle w:val="11"/>
        <w:spacing w:before="7"/>
        <w:rPr>
          <w:sz w:val="19"/>
        </w:rPr>
      </w:pPr>
    </w:p>
    <w:p w14:paraId="6F16A5B5">
      <w:pPr>
        <w:pStyle w:val="9"/>
        <w:ind w:left="1358"/>
        <w:jc w:val="both"/>
      </w:pPr>
      <w:r>
        <w:rPr>
          <w:color w:val="27714A"/>
        </w:rPr>
        <w:t>*Project:</w:t>
      </w:r>
      <w:r>
        <w:rPr>
          <w:color w:val="27714A"/>
          <w:spacing w:val="14"/>
        </w:rPr>
        <w:t xml:space="preserve"> </w:t>
      </w:r>
      <w:r>
        <w:rPr>
          <w:color w:val="27714A"/>
        </w:rPr>
        <w:t>Learn</w:t>
      </w:r>
      <w:r>
        <w:rPr>
          <w:color w:val="27714A"/>
          <w:spacing w:val="14"/>
        </w:rPr>
        <w:t xml:space="preserve"> </w:t>
      </w:r>
      <w:r>
        <w:rPr>
          <w:color w:val="27714A"/>
        </w:rPr>
        <w:t>about</w:t>
      </w:r>
      <w:r>
        <w:rPr>
          <w:color w:val="27714A"/>
          <w:spacing w:val="15"/>
        </w:rPr>
        <w:t xml:space="preserve"> </w:t>
      </w:r>
      <w:r>
        <w:rPr>
          <w:color w:val="27714A"/>
        </w:rPr>
        <w:t>intangible</w:t>
      </w:r>
      <w:r>
        <w:rPr>
          <w:color w:val="27714A"/>
          <w:spacing w:val="14"/>
        </w:rPr>
        <w:t xml:space="preserve"> </w:t>
      </w:r>
      <w:r>
        <w:rPr>
          <w:color w:val="27714A"/>
        </w:rPr>
        <w:t>cultural</w:t>
      </w:r>
      <w:r>
        <w:rPr>
          <w:color w:val="27714A"/>
          <w:spacing w:val="14"/>
        </w:rPr>
        <w:t xml:space="preserve"> </w:t>
      </w:r>
      <w:r>
        <w:rPr>
          <w:color w:val="27714A"/>
          <w:spacing w:val="-2"/>
        </w:rPr>
        <w:t>heritage</w:t>
      </w:r>
    </w:p>
    <w:p w14:paraId="5D57100C">
      <w:pPr>
        <w:pStyle w:val="11"/>
        <w:spacing w:before="319" w:line="266" w:lineRule="auto"/>
        <w:ind w:left="1358" w:right="1192"/>
        <w:jc w:val="both"/>
      </w:pPr>
      <w:r>
        <w:rPr>
          <w:color w:val="231F20"/>
          <w:w w:val="105"/>
        </w:rPr>
        <w:t>A country’s cultural heritage includes not only temples, palaces, and other cultural relics,</w:t>
      </w:r>
      <w:r>
        <w:rPr>
          <w:color w:val="231F20"/>
          <w:spacing w:val="40"/>
          <w:w w:val="105"/>
        </w:rPr>
        <w:t xml:space="preserve"> </w:t>
      </w:r>
      <w:r>
        <w:rPr>
          <w:color w:val="231F20"/>
          <w:w w:val="105"/>
        </w:rPr>
        <w:t>but also its traditions, customs, and knowledge, such as dances, arts, and crafts. Learn more about intangible cultural heritage and prepare a class presentation.</w:t>
      </w:r>
    </w:p>
    <w:p w14:paraId="669D4214">
      <w:pPr>
        <w:pStyle w:val="11"/>
        <w:spacing w:before="7"/>
        <w:rPr>
          <w:sz w:val="29"/>
        </w:rPr>
      </w:pPr>
    </w:p>
    <w:p w14:paraId="626F5932">
      <w:pPr>
        <w:spacing w:before="100"/>
        <w:ind w:left="470" w:right="0" w:firstLine="0"/>
        <w:jc w:val="center"/>
        <w:rPr>
          <w:rFonts w:ascii="Tahoma"/>
          <w:sz w:val="26"/>
        </w:rPr>
      </w:pPr>
      <w:r>
        <w:rPr>
          <w:rFonts w:ascii="Tahoma"/>
          <w:color w:val="25704A"/>
          <w:sz w:val="26"/>
        </w:rPr>
        <w:t>Work</w:t>
      </w:r>
      <w:r>
        <w:rPr>
          <w:rFonts w:ascii="Tahoma"/>
          <w:color w:val="25704A"/>
          <w:spacing w:val="-18"/>
          <w:sz w:val="26"/>
        </w:rPr>
        <w:t xml:space="preserve"> </w:t>
      </w:r>
      <w:r>
        <w:rPr>
          <w:rFonts w:ascii="Tahoma"/>
          <w:color w:val="25704A"/>
          <w:sz w:val="26"/>
        </w:rPr>
        <w:t>in</w:t>
      </w:r>
      <w:r>
        <w:rPr>
          <w:rFonts w:ascii="Tahoma"/>
          <w:color w:val="25704A"/>
          <w:spacing w:val="-18"/>
          <w:sz w:val="26"/>
        </w:rPr>
        <w:t xml:space="preserve"> </w:t>
      </w:r>
      <w:r>
        <w:rPr>
          <w:rFonts w:ascii="Tahoma"/>
          <w:color w:val="25704A"/>
          <w:sz w:val="26"/>
        </w:rPr>
        <w:t>pairs.</w:t>
      </w:r>
      <w:r>
        <w:rPr>
          <w:rFonts w:ascii="Tahoma"/>
          <w:color w:val="25704A"/>
          <w:spacing w:val="-18"/>
          <w:sz w:val="26"/>
        </w:rPr>
        <w:t xml:space="preserve"> </w:t>
      </w:r>
      <w:r>
        <w:rPr>
          <w:rFonts w:ascii="Tahoma"/>
          <w:color w:val="25704A"/>
          <w:sz w:val="26"/>
        </w:rPr>
        <w:t>Look</w:t>
      </w:r>
      <w:r>
        <w:rPr>
          <w:rFonts w:ascii="Tahoma"/>
          <w:color w:val="25704A"/>
          <w:spacing w:val="-18"/>
          <w:sz w:val="26"/>
        </w:rPr>
        <w:t xml:space="preserve"> </w:t>
      </w:r>
      <w:r>
        <w:rPr>
          <w:rFonts w:ascii="Tahoma"/>
          <w:color w:val="25704A"/>
          <w:sz w:val="26"/>
        </w:rPr>
        <w:t>at</w:t>
      </w:r>
      <w:r>
        <w:rPr>
          <w:rFonts w:ascii="Tahoma"/>
          <w:color w:val="25704A"/>
          <w:spacing w:val="-18"/>
          <w:sz w:val="26"/>
        </w:rPr>
        <w:t xml:space="preserve"> </w:t>
      </w:r>
      <w:r>
        <w:rPr>
          <w:rFonts w:ascii="Tahoma"/>
          <w:color w:val="25704A"/>
          <w:sz w:val="26"/>
        </w:rPr>
        <w:t>the</w:t>
      </w:r>
      <w:r>
        <w:rPr>
          <w:rFonts w:ascii="Tahoma"/>
          <w:color w:val="25704A"/>
          <w:spacing w:val="-18"/>
          <w:sz w:val="26"/>
        </w:rPr>
        <w:t xml:space="preserve"> </w:t>
      </w:r>
      <w:r>
        <w:rPr>
          <w:rFonts w:ascii="Tahoma"/>
          <w:color w:val="25704A"/>
          <w:sz w:val="26"/>
        </w:rPr>
        <w:t>examples</w:t>
      </w:r>
      <w:r>
        <w:rPr>
          <w:rFonts w:ascii="Tahoma"/>
          <w:color w:val="25704A"/>
          <w:spacing w:val="-18"/>
          <w:sz w:val="26"/>
        </w:rPr>
        <w:t xml:space="preserve"> </w:t>
      </w:r>
      <w:r>
        <w:rPr>
          <w:rFonts w:ascii="Tahoma"/>
          <w:color w:val="25704A"/>
          <w:sz w:val="26"/>
        </w:rPr>
        <w:t>of</w:t>
      </w:r>
      <w:r>
        <w:rPr>
          <w:rFonts w:ascii="Tahoma"/>
          <w:color w:val="25704A"/>
          <w:spacing w:val="-18"/>
          <w:sz w:val="26"/>
        </w:rPr>
        <w:t xml:space="preserve"> </w:t>
      </w:r>
      <w:r>
        <w:rPr>
          <w:rFonts w:ascii="Tahoma"/>
          <w:color w:val="25704A"/>
          <w:sz w:val="26"/>
        </w:rPr>
        <w:t>Chinese</w:t>
      </w:r>
      <w:r>
        <w:rPr>
          <w:rFonts w:ascii="Tahoma"/>
          <w:color w:val="25704A"/>
          <w:spacing w:val="-18"/>
          <w:sz w:val="26"/>
        </w:rPr>
        <w:t xml:space="preserve"> </w:t>
      </w:r>
      <w:r>
        <w:rPr>
          <w:rFonts w:ascii="Tahoma"/>
          <w:color w:val="25704A"/>
          <w:sz w:val="26"/>
        </w:rPr>
        <w:t>ICH</w:t>
      </w:r>
      <w:r>
        <w:rPr>
          <w:rFonts w:ascii="Tahoma"/>
          <w:color w:val="25704A"/>
          <w:spacing w:val="-18"/>
          <w:sz w:val="26"/>
        </w:rPr>
        <w:t xml:space="preserve"> </w:t>
      </w:r>
      <w:r>
        <w:rPr>
          <w:rFonts w:ascii="Tahoma"/>
          <w:color w:val="25704A"/>
          <w:sz w:val="26"/>
        </w:rPr>
        <w:t>and</w:t>
      </w:r>
      <w:r>
        <w:rPr>
          <w:rFonts w:ascii="Tahoma"/>
          <w:color w:val="25704A"/>
          <w:spacing w:val="-18"/>
          <w:sz w:val="26"/>
        </w:rPr>
        <w:t xml:space="preserve"> </w:t>
      </w:r>
      <w:r>
        <w:rPr>
          <w:rFonts w:ascii="Tahoma"/>
          <w:color w:val="25704A"/>
          <w:sz w:val="26"/>
        </w:rPr>
        <w:t>discuss</w:t>
      </w:r>
      <w:r>
        <w:rPr>
          <w:rFonts w:ascii="Tahoma"/>
          <w:color w:val="25704A"/>
          <w:spacing w:val="-18"/>
          <w:sz w:val="26"/>
        </w:rPr>
        <w:t xml:space="preserve"> </w:t>
      </w:r>
      <w:r>
        <w:rPr>
          <w:rFonts w:ascii="Tahoma"/>
          <w:color w:val="25704A"/>
          <w:sz w:val="26"/>
        </w:rPr>
        <w:t>the</w:t>
      </w:r>
      <w:r>
        <w:rPr>
          <w:rFonts w:ascii="Tahoma"/>
          <w:color w:val="25704A"/>
          <w:spacing w:val="-18"/>
          <w:sz w:val="26"/>
        </w:rPr>
        <w:t xml:space="preserve"> </w:t>
      </w:r>
      <w:r>
        <w:rPr>
          <w:rFonts w:ascii="Tahoma"/>
          <w:color w:val="25704A"/>
          <w:spacing w:val="-2"/>
          <w:sz w:val="26"/>
        </w:rPr>
        <w:t>questions.</w:t>
      </w:r>
    </w:p>
    <w:p w14:paraId="3A4A45F6">
      <w:pPr>
        <w:pStyle w:val="11"/>
        <w:rPr>
          <w:rFonts w:ascii="Tahoma"/>
          <w:sz w:val="20"/>
        </w:rPr>
      </w:pPr>
    </w:p>
    <w:p w14:paraId="65CED03F">
      <w:pPr>
        <w:pStyle w:val="11"/>
        <w:spacing w:before="10"/>
        <w:rPr>
          <w:rFonts w:ascii="Tahoma"/>
          <w:sz w:val="17"/>
        </w:rPr>
      </w:pPr>
    </w:p>
    <w:p w14:paraId="3D8AC548">
      <w:pPr>
        <w:pStyle w:val="11"/>
        <w:spacing w:before="3"/>
        <w:rPr>
          <w:rFonts w:ascii="Tahoma"/>
          <w:sz w:val="16"/>
        </w:rPr>
      </w:pPr>
    </w:p>
    <w:p w14:paraId="07C00F3D">
      <w:pPr>
        <w:pStyle w:val="11"/>
        <w:spacing w:before="106" w:line="266" w:lineRule="auto"/>
        <w:ind w:left="2104" w:right="1294" w:firstLine="1"/>
      </w:pPr>
      <w:r>
        <mc:AlternateContent>
          <mc:Choice Requires="wps">
            <w:drawing>
              <wp:anchor distT="0" distB="0" distL="0" distR="0" simplePos="0" relativeHeight="251672576" behindDoc="0" locked="0" layoutInCell="1" allowOverlap="1">
                <wp:simplePos x="0" y="0"/>
                <wp:positionH relativeFrom="page">
                  <wp:posOffset>1257935</wp:posOffset>
                </wp:positionH>
                <wp:positionV relativeFrom="paragraph">
                  <wp:posOffset>142240</wp:posOffset>
                </wp:positionV>
                <wp:extent cx="40005" cy="40005"/>
                <wp:effectExtent l="0" t="0" r="0" b="0"/>
                <wp:wrapNone/>
                <wp:docPr id="640" name="Graphic 640"/>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54BC7F"/>
                        </a:solidFill>
                      </wps:spPr>
                      <wps:bodyPr wrap="square" lIns="0" tIns="0" rIns="0" bIns="0" rtlCol="0">
                        <a:noAutofit/>
                      </wps:bodyPr>
                    </wps:wsp>
                  </a:graphicData>
                </a:graphic>
              </wp:anchor>
            </w:drawing>
          </mc:Choice>
          <mc:Fallback>
            <w:pict>
              <v:shape id="Graphic 640" o:spid="_x0000_s1026" o:spt="100" style="position:absolute;left:0pt;margin-left:99.05pt;margin-top:11.2pt;height:3.15pt;width:3.15pt;mso-position-horizontal-relative:page;z-index:251672576;mso-width-relative:page;mso-height-relative:page;" fillcolor="#54BC7F" filled="t" stroked="f" coordsize="40005,40005" o:gfxdata="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zp1ER9gAAAAJAQAADwAA&#10;AAAAAAABACAAAAAiAAAAZHJzL2Rvd25yZXYueG1sUEsBAhQAFAAAAAgAh07iQK05RB+IAgAA6gYA&#10;AA4AAAAAAAAAAQAgAAAAJwEAAGRycy9lMm9Eb2MueG1sUEsFBgAAAAAGAAYAWQEAACEGAAAA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w:rPr>
          <w:color w:val="231F20"/>
          <w:spacing w:val="-4"/>
        </w:rPr>
        <w:t>Are</w:t>
      </w:r>
      <w:r>
        <w:rPr>
          <w:color w:val="231F20"/>
          <w:spacing w:val="-7"/>
        </w:rPr>
        <w:t xml:space="preserve"> </w:t>
      </w:r>
      <w:r>
        <w:rPr>
          <w:color w:val="231F20"/>
          <w:spacing w:val="-4"/>
        </w:rPr>
        <w:t>you</w:t>
      </w:r>
      <w:r>
        <w:rPr>
          <w:color w:val="231F20"/>
          <w:spacing w:val="-7"/>
        </w:rPr>
        <w:t xml:space="preserve"> </w:t>
      </w:r>
      <w:r>
        <w:rPr>
          <w:color w:val="231F20"/>
          <w:spacing w:val="-4"/>
        </w:rPr>
        <w:t>familiar</w:t>
      </w:r>
      <w:r>
        <w:rPr>
          <w:color w:val="231F20"/>
          <w:spacing w:val="-8"/>
        </w:rPr>
        <w:t xml:space="preserve"> </w:t>
      </w:r>
      <w:r>
        <w:rPr>
          <w:color w:val="231F20"/>
          <w:spacing w:val="-4"/>
        </w:rPr>
        <w:t>with</w:t>
      </w:r>
      <w:r>
        <w:rPr>
          <w:color w:val="231F20"/>
          <w:spacing w:val="-7"/>
        </w:rPr>
        <w:t xml:space="preserve"> </w:t>
      </w:r>
      <w:r>
        <w:rPr>
          <w:color w:val="231F20"/>
          <w:spacing w:val="-4"/>
        </w:rPr>
        <w:t>any</w:t>
      </w:r>
      <w:r>
        <w:rPr>
          <w:color w:val="231F20"/>
          <w:spacing w:val="-7"/>
        </w:rPr>
        <w:t xml:space="preserve"> </w:t>
      </w:r>
      <w:r>
        <w:rPr>
          <w:color w:val="231F20"/>
          <w:spacing w:val="-4"/>
        </w:rPr>
        <w:t>of</w:t>
      </w:r>
      <w:r>
        <w:rPr>
          <w:color w:val="231F20"/>
          <w:spacing w:val="-8"/>
        </w:rPr>
        <w:t xml:space="preserve"> </w:t>
      </w:r>
      <w:r>
        <w:rPr>
          <w:color w:val="231F20"/>
          <w:spacing w:val="-4"/>
        </w:rPr>
        <w:t>these</w:t>
      </w:r>
      <w:r>
        <w:rPr>
          <w:color w:val="231F20"/>
          <w:spacing w:val="-7"/>
        </w:rPr>
        <w:t xml:space="preserve"> </w:t>
      </w:r>
      <w:r>
        <w:rPr>
          <w:color w:val="231F20"/>
          <w:spacing w:val="-4"/>
        </w:rPr>
        <w:t>examples</w:t>
      </w:r>
      <w:r>
        <w:rPr>
          <w:color w:val="231F20"/>
          <w:spacing w:val="-7"/>
        </w:rPr>
        <w:t xml:space="preserve"> </w:t>
      </w:r>
      <w:r>
        <w:rPr>
          <w:color w:val="231F20"/>
          <w:spacing w:val="-4"/>
        </w:rPr>
        <w:t>of</w:t>
      </w:r>
      <w:r>
        <w:rPr>
          <w:color w:val="231F20"/>
          <w:spacing w:val="-8"/>
        </w:rPr>
        <w:t xml:space="preserve"> </w:t>
      </w:r>
      <w:r>
        <w:rPr>
          <w:color w:val="231F20"/>
          <w:spacing w:val="-4"/>
        </w:rPr>
        <w:t>Chinese</w:t>
      </w:r>
      <w:r>
        <w:rPr>
          <w:color w:val="231F20"/>
          <w:spacing w:val="-7"/>
        </w:rPr>
        <w:t xml:space="preserve"> </w:t>
      </w:r>
      <w:r>
        <w:rPr>
          <w:color w:val="231F20"/>
          <w:spacing w:val="-4"/>
        </w:rPr>
        <w:t>ICH?</w:t>
      </w:r>
      <w:r>
        <w:rPr>
          <w:color w:val="231F20"/>
          <w:spacing w:val="-7"/>
        </w:rPr>
        <w:t xml:space="preserve"> </w:t>
      </w:r>
      <w:r>
        <w:rPr>
          <w:color w:val="231F20"/>
          <w:spacing w:val="-4"/>
        </w:rPr>
        <w:t>Tell</w:t>
      </w:r>
      <w:r>
        <w:rPr>
          <w:color w:val="231F20"/>
          <w:spacing w:val="-8"/>
        </w:rPr>
        <w:t xml:space="preserve"> </w:t>
      </w:r>
      <w:r>
        <w:rPr>
          <w:color w:val="231F20"/>
          <w:spacing w:val="-4"/>
        </w:rPr>
        <w:t>your</w:t>
      </w:r>
      <w:r>
        <w:rPr>
          <w:color w:val="231F20"/>
          <w:spacing w:val="-7"/>
        </w:rPr>
        <w:t xml:space="preserve"> </w:t>
      </w:r>
      <w:r>
        <w:rPr>
          <w:color w:val="231F20"/>
          <w:spacing w:val="-4"/>
        </w:rPr>
        <w:t>partner</w:t>
      </w:r>
      <w:r>
        <w:rPr>
          <w:color w:val="231F20"/>
          <w:spacing w:val="-7"/>
        </w:rPr>
        <w:t xml:space="preserve"> </w:t>
      </w:r>
      <w:r>
        <w:rPr>
          <w:color w:val="231F20"/>
          <w:spacing w:val="-4"/>
        </w:rPr>
        <w:t>what</w:t>
      </w:r>
      <w:r>
        <w:rPr>
          <w:color w:val="231F20"/>
          <w:spacing w:val="-8"/>
        </w:rPr>
        <w:t xml:space="preserve"> </w:t>
      </w:r>
      <w:r>
        <w:rPr>
          <w:color w:val="231F20"/>
          <w:spacing w:val="-4"/>
        </w:rPr>
        <w:t xml:space="preserve">you </w:t>
      </w:r>
      <w:r>
        <w:rPr>
          <w:color w:val="231F20"/>
        </w:rPr>
        <w:t>know about them.</w:t>
      </w:r>
    </w:p>
    <w:p w14:paraId="2BAC281C">
      <w:pPr>
        <w:pStyle w:val="11"/>
        <w:spacing w:before="112" w:line="266" w:lineRule="auto"/>
        <w:ind w:left="2104" w:right="1696" w:firstLine="1"/>
      </w:pPr>
      <w:r>
        <mc:AlternateContent>
          <mc:Choice Requires="wps">
            <w:drawing>
              <wp:anchor distT="0" distB="0" distL="0" distR="0" simplePos="0" relativeHeight="251672576" behindDoc="0" locked="0" layoutInCell="1" allowOverlap="1">
                <wp:simplePos x="0" y="0"/>
                <wp:positionH relativeFrom="page">
                  <wp:posOffset>1257935</wp:posOffset>
                </wp:positionH>
                <wp:positionV relativeFrom="paragraph">
                  <wp:posOffset>146050</wp:posOffset>
                </wp:positionV>
                <wp:extent cx="40005" cy="40005"/>
                <wp:effectExtent l="0" t="0" r="0" b="0"/>
                <wp:wrapNone/>
                <wp:docPr id="641" name="Graphic 641"/>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2"/>
                              </a:lnTo>
                              <a:lnTo>
                                <a:pt x="1559" y="27568"/>
                              </a:lnTo>
                              <a:lnTo>
                                <a:pt x="5810" y="33861"/>
                              </a:lnTo>
                              <a:lnTo>
                                <a:pt x="12108" y="38082"/>
                              </a:lnTo>
                              <a:lnTo>
                                <a:pt x="19812" y="39624"/>
                              </a:lnTo>
                              <a:lnTo>
                                <a:pt x="27515" y="38082"/>
                              </a:lnTo>
                              <a:lnTo>
                                <a:pt x="33813" y="33861"/>
                              </a:lnTo>
                              <a:lnTo>
                                <a:pt x="38064" y="27568"/>
                              </a:lnTo>
                              <a:lnTo>
                                <a:pt x="39624" y="19812"/>
                              </a:lnTo>
                              <a:lnTo>
                                <a:pt x="38064" y="12108"/>
                              </a:lnTo>
                              <a:lnTo>
                                <a:pt x="33813" y="5810"/>
                              </a:lnTo>
                              <a:lnTo>
                                <a:pt x="27515" y="1559"/>
                              </a:lnTo>
                              <a:lnTo>
                                <a:pt x="19812" y="0"/>
                              </a:lnTo>
                              <a:close/>
                            </a:path>
                          </a:pathLst>
                        </a:custGeom>
                        <a:solidFill>
                          <a:srgbClr val="54BC7F"/>
                        </a:solidFill>
                      </wps:spPr>
                      <wps:bodyPr wrap="square" lIns="0" tIns="0" rIns="0" bIns="0" rtlCol="0">
                        <a:noAutofit/>
                      </wps:bodyPr>
                    </wps:wsp>
                  </a:graphicData>
                </a:graphic>
              </wp:anchor>
            </w:drawing>
          </mc:Choice>
          <mc:Fallback>
            <w:pict>
              <v:shape id="Graphic 641" o:spid="_x0000_s1026" o:spt="100" style="position:absolute;left:0pt;margin-left:99.05pt;margin-top:11.5pt;height:3.15pt;width:3.15pt;mso-position-horizontal-relative:page;z-index:251672576;mso-width-relative:page;mso-height-relative:page;" fillcolor="#54BC7F" filled="t" stroked="f" coordsize="40005,40005" o:gfxdata="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4uTrc9gAAAAJAQAA&#10;DwAAAAAAAAABACAAAAAiAAAAZHJzL2Rvd25yZXYueG1sUEsBAhQAFAAAAAgAh07iQJQTiwqLAgAA&#10;6gYAAA4AAAAAAAAAAQAgAAAAJwEAAGRycy9lMm9Eb2MueG1sUEsFBgAAAAAGAAYAWQEAACQGAAAA&#10;AA==&#10;" path="m19812,0l12108,1559,5810,5810,1559,12108,0,19812,1559,27568,5810,33861,12108,38082,19812,39624,27515,38082,33813,33861,38064,27568,39624,19812,38064,12108,33813,5810,27515,1559,19812,0xe">
                <v:fill on="t" focussize="0,0"/>
                <v:stroke on="f"/>
                <v:imagedata o:title=""/>
                <o:lock v:ext="edit" aspectratio="f"/>
                <v:textbox inset="0mm,0mm,0mm,0mm"/>
              </v:shape>
            </w:pict>
          </mc:Fallback>
        </mc:AlternateContent>
      </w:r>
      <w:r>
        <w:rPr>
          <w:color w:val="231F20"/>
          <w:spacing w:val="-2"/>
        </w:rPr>
        <w:t>Have</w:t>
      </w:r>
      <w:r>
        <w:rPr>
          <w:color w:val="231F20"/>
          <w:spacing w:val="-12"/>
        </w:rPr>
        <w:t xml:space="preserve"> </w:t>
      </w:r>
      <w:r>
        <w:rPr>
          <w:color w:val="231F20"/>
          <w:spacing w:val="-2"/>
        </w:rPr>
        <w:t>you</w:t>
      </w:r>
      <w:r>
        <w:rPr>
          <w:color w:val="231F20"/>
          <w:spacing w:val="-12"/>
        </w:rPr>
        <w:t xml:space="preserve"> </w:t>
      </w:r>
      <w:r>
        <w:rPr>
          <w:color w:val="231F20"/>
          <w:spacing w:val="-2"/>
        </w:rPr>
        <w:t>ever</w:t>
      </w:r>
      <w:r>
        <w:rPr>
          <w:color w:val="231F20"/>
          <w:spacing w:val="-12"/>
        </w:rPr>
        <w:t xml:space="preserve"> </w:t>
      </w:r>
      <w:r>
        <w:rPr>
          <w:color w:val="231F20"/>
          <w:spacing w:val="-2"/>
        </w:rPr>
        <w:t>observed</w:t>
      </w:r>
      <w:r>
        <w:rPr>
          <w:color w:val="231F20"/>
          <w:spacing w:val="-12"/>
        </w:rPr>
        <w:t xml:space="preserve"> </w:t>
      </w:r>
      <w:r>
        <w:rPr>
          <w:color w:val="231F20"/>
          <w:spacing w:val="-2"/>
        </w:rPr>
        <w:t>or</w:t>
      </w:r>
      <w:r>
        <w:rPr>
          <w:color w:val="231F20"/>
          <w:spacing w:val="-12"/>
        </w:rPr>
        <w:t xml:space="preserve"> </w:t>
      </w:r>
      <w:r>
        <w:rPr>
          <w:color w:val="231F20"/>
          <w:spacing w:val="-2"/>
        </w:rPr>
        <w:t>taken</w:t>
      </w:r>
      <w:r>
        <w:rPr>
          <w:color w:val="231F20"/>
          <w:spacing w:val="-12"/>
        </w:rPr>
        <w:t xml:space="preserve"> </w:t>
      </w:r>
      <w:r>
        <w:rPr>
          <w:color w:val="231F20"/>
          <w:spacing w:val="-2"/>
        </w:rPr>
        <w:t>part</w:t>
      </w:r>
      <w:r>
        <w:rPr>
          <w:color w:val="231F20"/>
          <w:spacing w:val="-12"/>
        </w:rPr>
        <w:t xml:space="preserve"> </w:t>
      </w:r>
      <w:r>
        <w:rPr>
          <w:color w:val="231F20"/>
          <w:spacing w:val="-2"/>
        </w:rPr>
        <w:t>in</w:t>
      </w:r>
      <w:r>
        <w:rPr>
          <w:color w:val="231F20"/>
          <w:spacing w:val="-12"/>
        </w:rPr>
        <w:t xml:space="preserve"> </w:t>
      </w:r>
      <w:r>
        <w:rPr>
          <w:color w:val="231F20"/>
          <w:spacing w:val="-2"/>
        </w:rPr>
        <w:t>any</w:t>
      </w:r>
      <w:r>
        <w:rPr>
          <w:color w:val="231F20"/>
          <w:spacing w:val="-12"/>
        </w:rPr>
        <w:t xml:space="preserve"> </w:t>
      </w:r>
      <w:r>
        <w:rPr>
          <w:color w:val="231F20"/>
          <w:spacing w:val="-2"/>
        </w:rPr>
        <w:t>of</w:t>
      </w:r>
      <w:r>
        <w:rPr>
          <w:color w:val="231F20"/>
          <w:spacing w:val="-12"/>
        </w:rPr>
        <w:t xml:space="preserve"> </w:t>
      </w:r>
      <w:r>
        <w:rPr>
          <w:color w:val="231F20"/>
          <w:spacing w:val="-2"/>
        </w:rPr>
        <w:t>them?</w:t>
      </w:r>
      <w:r>
        <w:rPr>
          <w:color w:val="231F20"/>
          <w:spacing w:val="-12"/>
        </w:rPr>
        <w:t xml:space="preserve"> </w:t>
      </w:r>
      <w:r>
        <w:rPr>
          <w:color w:val="231F20"/>
          <w:spacing w:val="-2"/>
        </w:rPr>
        <w:t>If</w:t>
      </w:r>
      <w:r>
        <w:rPr>
          <w:color w:val="231F20"/>
          <w:spacing w:val="-12"/>
        </w:rPr>
        <w:t xml:space="preserve"> </w:t>
      </w:r>
      <w:r>
        <w:rPr>
          <w:color w:val="231F20"/>
          <w:spacing w:val="-2"/>
        </w:rPr>
        <w:t>so,</w:t>
      </w:r>
      <w:r>
        <w:rPr>
          <w:color w:val="231F20"/>
          <w:spacing w:val="-12"/>
        </w:rPr>
        <w:t xml:space="preserve"> </w:t>
      </w:r>
      <w:r>
        <w:rPr>
          <w:color w:val="231F20"/>
          <w:spacing w:val="-2"/>
        </w:rPr>
        <w:t>when</w:t>
      </w:r>
      <w:r>
        <w:rPr>
          <w:color w:val="231F20"/>
          <w:spacing w:val="-12"/>
        </w:rPr>
        <w:t xml:space="preserve"> </w:t>
      </w:r>
      <w:r>
        <w:rPr>
          <w:color w:val="231F20"/>
          <w:spacing w:val="-2"/>
        </w:rPr>
        <w:t>and</w:t>
      </w:r>
      <w:r>
        <w:rPr>
          <w:color w:val="231F20"/>
          <w:spacing w:val="-12"/>
        </w:rPr>
        <w:t xml:space="preserve"> </w:t>
      </w:r>
      <w:r>
        <w:rPr>
          <w:color w:val="231F20"/>
          <w:spacing w:val="-2"/>
        </w:rPr>
        <w:t>where?</w:t>
      </w:r>
      <w:r>
        <w:rPr>
          <w:color w:val="231F20"/>
          <w:spacing w:val="-12"/>
        </w:rPr>
        <w:t xml:space="preserve"> </w:t>
      </w:r>
      <w:r>
        <w:rPr>
          <w:color w:val="231F20"/>
          <w:spacing w:val="-2"/>
        </w:rPr>
        <w:t xml:space="preserve">Share </w:t>
      </w:r>
      <w:r>
        <w:rPr>
          <w:color w:val="231F20"/>
        </w:rPr>
        <w:t>your experiences with your partner.</w:t>
      </w:r>
    </w:p>
    <w:p w14:paraId="343013D4">
      <w:pPr>
        <w:pStyle w:val="11"/>
        <w:spacing w:before="112"/>
        <w:ind w:left="2105"/>
      </w:pPr>
      <w:r>
        <mc:AlternateContent>
          <mc:Choice Requires="wps">
            <w:drawing>
              <wp:anchor distT="0" distB="0" distL="0" distR="0" simplePos="0" relativeHeight="251673600" behindDoc="0" locked="0" layoutInCell="1" allowOverlap="1">
                <wp:simplePos x="0" y="0"/>
                <wp:positionH relativeFrom="page">
                  <wp:posOffset>1257935</wp:posOffset>
                </wp:positionH>
                <wp:positionV relativeFrom="paragraph">
                  <wp:posOffset>146050</wp:posOffset>
                </wp:positionV>
                <wp:extent cx="40005" cy="40005"/>
                <wp:effectExtent l="0" t="0" r="0" b="0"/>
                <wp:wrapNone/>
                <wp:docPr id="642" name="Graphic 642"/>
                <wp:cNvGraphicFramePr/>
                <a:graphic xmlns:a="http://schemas.openxmlformats.org/drawingml/2006/main">
                  <a:graphicData uri="http://schemas.microsoft.com/office/word/2010/wordprocessingShape">
                    <wps:wsp>
                      <wps:cNvSpPr/>
                      <wps:spPr>
                        <a:xfrm>
                          <a:off x="0" y="0"/>
                          <a:ext cx="40005" cy="40005"/>
                        </a:xfrm>
                        <a:custGeom>
                          <a:avLst/>
                          <a:gdLst/>
                          <a:ahLst/>
                          <a:cxnLst/>
                          <a:rect l="l" t="t" r="r" b="b"/>
                          <a:pathLst>
                            <a:path w="40005" h="40005">
                              <a:moveTo>
                                <a:pt x="19812" y="0"/>
                              </a:moveTo>
                              <a:lnTo>
                                <a:pt x="12108" y="1559"/>
                              </a:lnTo>
                              <a:lnTo>
                                <a:pt x="5810" y="5810"/>
                              </a:lnTo>
                              <a:lnTo>
                                <a:pt x="1559" y="12108"/>
                              </a:lnTo>
                              <a:lnTo>
                                <a:pt x="0" y="19811"/>
                              </a:lnTo>
                              <a:lnTo>
                                <a:pt x="1559" y="27568"/>
                              </a:lnTo>
                              <a:lnTo>
                                <a:pt x="5810" y="33861"/>
                              </a:lnTo>
                              <a:lnTo>
                                <a:pt x="12108" y="38082"/>
                              </a:lnTo>
                              <a:lnTo>
                                <a:pt x="19812" y="39623"/>
                              </a:lnTo>
                              <a:lnTo>
                                <a:pt x="27515" y="38082"/>
                              </a:lnTo>
                              <a:lnTo>
                                <a:pt x="33813" y="33861"/>
                              </a:lnTo>
                              <a:lnTo>
                                <a:pt x="38064" y="27568"/>
                              </a:lnTo>
                              <a:lnTo>
                                <a:pt x="39624" y="19811"/>
                              </a:lnTo>
                              <a:lnTo>
                                <a:pt x="38064" y="12108"/>
                              </a:lnTo>
                              <a:lnTo>
                                <a:pt x="33813" y="5810"/>
                              </a:lnTo>
                              <a:lnTo>
                                <a:pt x="27515" y="1559"/>
                              </a:lnTo>
                              <a:lnTo>
                                <a:pt x="19812" y="0"/>
                              </a:lnTo>
                              <a:close/>
                            </a:path>
                          </a:pathLst>
                        </a:custGeom>
                        <a:solidFill>
                          <a:srgbClr val="54BC7F"/>
                        </a:solidFill>
                      </wps:spPr>
                      <wps:bodyPr wrap="square" lIns="0" tIns="0" rIns="0" bIns="0" rtlCol="0">
                        <a:noAutofit/>
                      </wps:bodyPr>
                    </wps:wsp>
                  </a:graphicData>
                </a:graphic>
              </wp:anchor>
            </w:drawing>
          </mc:Choice>
          <mc:Fallback>
            <w:pict>
              <v:shape id="Graphic 642" o:spid="_x0000_s1026" o:spt="100" style="position:absolute;left:0pt;margin-left:99.05pt;margin-top:11.5pt;height:3.15pt;width:3.15pt;mso-position-horizontal-relative:page;z-index:251673600;mso-width-relative:page;mso-height-relative:page;" fillcolor="#54BC7F" filled="t" stroked="f" coordsize="40005,40005" o:gfxdata="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Lk63PYAAAACQEAAA8A&#10;AAAAAAAAAQAgAAAAIgAAAGRycy9kb3ducmV2LnhtbFBLAQIUABQAAAAIAIdO4kBAPbqFiQIAAOoG&#10;AAAOAAAAAAAAAAEAIAAAACcBAABkcnMvZTJvRG9jLnhtbFBLBQYAAAAABgAGAFkBAAAiBgAAAAA=&#10;" path="m19812,0l12108,1559,5810,5810,1559,12108,0,19811,1559,27568,5810,33861,12108,38082,19812,39623,27515,38082,33813,33861,38064,27568,39624,19811,38064,12108,33813,5810,27515,1559,19812,0xe">
                <v:fill on="t" focussize="0,0"/>
                <v:stroke on="f"/>
                <v:imagedata o:title=""/>
                <o:lock v:ext="edit" aspectratio="f"/>
                <v:textbox inset="0mm,0mm,0mm,0mm"/>
              </v:shape>
            </w:pict>
          </mc:Fallback>
        </mc:AlternateContent>
      </w:r>
      <w:r>
        <w:rPr>
          <w:color w:val="231F20"/>
        </w:rPr>
        <w:t>What</w:t>
      </w:r>
      <w:r>
        <w:rPr>
          <w:color w:val="231F20"/>
          <w:spacing w:val="-14"/>
        </w:rPr>
        <w:t xml:space="preserve"> </w:t>
      </w:r>
      <w:r>
        <w:rPr>
          <w:color w:val="231F20"/>
        </w:rPr>
        <w:t>other</w:t>
      </w:r>
      <w:r>
        <w:rPr>
          <w:color w:val="231F20"/>
          <w:spacing w:val="-13"/>
        </w:rPr>
        <w:t xml:space="preserve"> </w:t>
      </w:r>
      <w:r>
        <w:rPr>
          <w:color w:val="231F20"/>
        </w:rPr>
        <w:t>kinds</w:t>
      </w:r>
      <w:r>
        <w:rPr>
          <w:color w:val="231F20"/>
          <w:spacing w:val="-13"/>
        </w:rPr>
        <w:t xml:space="preserve"> </w:t>
      </w:r>
      <w:r>
        <w:rPr>
          <w:color w:val="231F20"/>
        </w:rPr>
        <w:t>of</w:t>
      </w:r>
      <w:r>
        <w:rPr>
          <w:color w:val="231F20"/>
          <w:spacing w:val="-14"/>
        </w:rPr>
        <w:t xml:space="preserve"> </w:t>
      </w:r>
      <w:r>
        <w:rPr>
          <w:color w:val="231F20"/>
        </w:rPr>
        <w:t>ICH</w:t>
      </w:r>
      <w:r>
        <w:rPr>
          <w:color w:val="231F20"/>
          <w:spacing w:val="-13"/>
        </w:rPr>
        <w:t xml:space="preserve"> </w:t>
      </w:r>
      <w:r>
        <w:rPr>
          <w:color w:val="231F20"/>
        </w:rPr>
        <w:t>do</w:t>
      </w:r>
      <w:r>
        <w:rPr>
          <w:color w:val="231F20"/>
          <w:spacing w:val="-13"/>
        </w:rPr>
        <w:t xml:space="preserve"> </w:t>
      </w:r>
      <w:r>
        <w:rPr>
          <w:color w:val="231F20"/>
        </w:rPr>
        <w:t>you</w:t>
      </w:r>
      <w:r>
        <w:rPr>
          <w:color w:val="231F20"/>
          <w:spacing w:val="-13"/>
        </w:rPr>
        <w:t xml:space="preserve"> </w:t>
      </w:r>
      <w:r>
        <w:rPr>
          <w:color w:val="231F20"/>
        </w:rPr>
        <w:t>know</w:t>
      </w:r>
      <w:r>
        <w:rPr>
          <w:color w:val="231F20"/>
          <w:spacing w:val="-14"/>
        </w:rPr>
        <w:t xml:space="preserve"> </w:t>
      </w:r>
      <w:r>
        <w:rPr>
          <w:color w:val="231F20"/>
        </w:rPr>
        <w:t>about?</w:t>
      </w:r>
      <w:r>
        <w:rPr>
          <w:color w:val="231F20"/>
          <w:spacing w:val="-13"/>
        </w:rPr>
        <w:t xml:space="preserve"> </w:t>
      </w:r>
      <w:r>
        <w:rPr>
          <w:color w:val="231F20"/>
        </w:rPr>
        <w:t>Share</w:t>
      </w:r>
      <w:r>
        <w:rPr>
          <w:color w:val="231F20"/>
          <w:spacing w:val="-13"/>
        </w:rPr>
        <w:t xml:space="preserve"> </w:t>
      </w:r>
      <w:r>
        <w:rPr>
          <w:color w:val="231F20"/>
        </w:rPr>
        <w:t>what</w:t>
      </w:r>
      <w:r>
        <w:rPr>
          <w:color w:val="231F20"/>
          <w:spacing w:val="-13"/>
        </w:rPr>
        <w:t xml:space="preserve"> </w:t>
      </w:r>
      <w:r>
        <w:rPr>
          <w:color w:val="231F20"/>
        </w:rPr>
        <w:t>you</w:t>
      </w:r>
      <w:r>
        <w:rPr>
          <w:color w:val="231F20"/>
          <w:spacing w:val="-14"/>
        </w:rPr>
        <w:t xml:space="preserve"> </w:t>
      </w:r>
      <w:r>
        <w:rPr>
          <w:color w:val="231F20"/>
        </w:rPr>
        <w:t>know</w:t>
      </w:r>
      <w:r>
        <w:rPr>
          <w:color w:val="231F20"/>
          <w:spacing w:val="-13"/>
        </w:rPr>
        <w:t xml:space="preserve"> </w:t>
      </w:r>
      <w:r>
        <w:rPr>
          <w:color w:val="231F20"/>
        </w:rPr>
        <w:t>with</w:t>
      </w:r>
      <w:r>
        <w:rPr>
          <w:color w:val="231F20"/>
          <w:spacing w:val="-13"/>
        </w:rPr>
        <w:t xml:space="preserve"> </w:t>
      </w:r>
      <w:r>
        <w:rPr>
          <w:color w:val="231F20"/>
        </w:rPr>
        <w:t>your</w:t>
      </w:r>
      <w:r>
        <w:rPr>
          <w:color w:val="231F20"/>
          <w:spacing w:val="-13"/>
        </w:rPr>
        <w:t xml:space="preserve"> </w:t>
      </w:r>
      <w:r>
        <w:rPr>
          <w:color w:val="231F20"/>
          <w:spacing w:val="-2"/>
        </w:rPr>
        <w:t>partner.</w:t>
      </w:r>
    </w:p>
    <w:p w14:paraId="1315CF40">
      <w:pPr>
        <w:pStyle w:val="11"/>
        <w:rPr>
          <w:sz w:val="20"/>
        </w:rPr>
      </w:pPr>
    </w:p>
    <w:p w14:paraId="6DCE1995">
      <w:pPr>
        <w:spacing w:before="248" w:line="213" w:lineRule="auto"/>
        <w:ind w:left="1762" w:right="1294" w:firstLine="0"/>
        <w:jc w:val="left"/>
        <w:rPr>
          <w:rFonts w:ascii="Tahoma"/>
          <w:sz w:val="26"/>
        </w:rPr>
      </w:pPr>
      <w:r>
        <w:rPr>
          <w:rFonts w:ascii="Tahoma"/>
          <w:color w:val="25704A"/>
          <w:sz w:val="26"/>
        </w:rPr>
        <w:t>Work</w:t>
      </w:r>
      <w:r>
        <w:rPr>
          <w:rFonts w:ascii="Tahoma"/>
          <w:color w:val="25704A"/>
          <w:spacing w:val="-30"/>
          <w:sz w:val="26"/>
        </w:rPr>
        <w:t xml:space="preserve"> </w:t>
      </w:r>
      <w:r>
        <w:rPr>
          <w:rFonts w:ascii="Tahoma"/>
          <w:color w:val="25704A"/>
          <w:sz w:val="26"/>
        </w:rPr>
        <w:t>in</w:t>
      </w:r>
      <w:r>
        <w:rPr>
          <w:rFonts w:ascii="Tahoma"/>
          <w:color w:val="25704A"/>
          <w:spacing w:val="-30"/>
          <w:sz w:val="26"/>
        </w:rPr>
        <w:t xml:space="preserve"> </w:t>
      </w:r>
      <w:r>
        <w:rPr>
          <w:rFonts w:ascii="Tahoma"/>
          <w:color w:val="25704A"/>
          <w:sz w:val="26"/>
        </w:rPr>
        <w:t>groups.</w:t>
      </w:r>
      <w:r>
        <w:rPr>
          <w:rFonts w:ascii="Tahoma"/>
          <w:color w:val="25704A"/>
          <w:spacing w:val="-30"/>
          <w:sz w:val="26"/>
        </w:rPr>
        <w:t xml:space="preserve"> </w:t>
      </w:r>
      <w:r>
        <w:rPr>
          <w:rFonts w:ascii="Tahoma"/>
          <w:color w:val="25704A"/>
          <w:sz w:val="26"/>
        </w:rPr>
        <w:t>Choose</w:t>
      </w:r>
      <w:r>
        <w:rPr>
          <w:rFonts w:ascii="Tahoma"/>
          <w:color w:val="25704A"/>
          <w:spacing w:val="-30"/>
          <w:sz w:val="26"/>
        </w:rPr>
        <w:t xml:space="preserve"> </w:t>
      </w:r>
      <w:r>
        <w:rPr>
          <w:rFonts w:ascii="Tahoma"/>
          <w:color w:val="25704A"/>
          <w:sz w:val="26"/>
        </w:rPr>
        <w:t>something</w:t>
      </w:r>
      <w:r>
        <w:rPr>
          <w:rFonts w:ascii="Tahoma"/>
          <w:color w:val="25704A"/>
          <w:spacing w:val="-30"/>
          <w:sz w:val="26"/>
        </w:rPr>
        <w:t xml:space="preserve"> </w:t>
      </w:r>
      <w:r>
        <w:rPr>
          <w:rFonts w:ascii="Tahoma"/>
          <w:color w:val="25704A"/>
          <w:sz w:val="26"/>
        </w:rPr>
        <w:t>that</w:t>
      </w:r>
      <w:r>
        <w:rPr>
          <w:rFonts w:ascii="Tahoma"/>
          <w:color w:val="25704A"/>
          <w:spacing w:val="-30"/>
          <w:sz w:val="26"/>
        </w:rPr>
        <w:t xml:space="preserve"> </w:t>
      </w:r>
      <w:r>
        <w:rPr>
          <w:rFonts w:ascii="Tahoma"/>
          <w:color w:val="25704A"/>
          <w:sz w:val="26"/>
        </w:rPr>
        <w:t>represents</w:t>
      </w:r>
      <w:r>
        <w:rPr>
          <w:rFonts w:ascii="Tahoma"/>
          <w:color w:val="25704A"/>
          <w:spacing w:val="-30"/>
          <w:sz w:val="26"/>
        </w:rPr>
        <w:t xml:space="preserve"> </w:t>
      </w:r>
      <w:r>
        <w:rPr>
          <w:rFonts w:ascii="Tahoma"/>
          <w:color w:val="25704A"/>
          <w:sz w:val="26"/>
        </w:rPr>
        <w:t>ICH.</w:t>
      </w:r>
      <w:r>
        <w:rPr>
          <w:rFonts w:ascii="Tahoma"/>
          <w:color w:val="25704A"/>
          <w:spacing w:val="-30"/>
          <w:sz w:val="26"/>
        </w:rPr>
        <w:t xml:space="preserve"> </w:t>
      </w:r>
      <w:r>
        <w:rPr>
          <w:rFonts w:ascii="Tahoma"/>
          <w:color w:val="25704A"/>
          <w:sz w:val="26"/>
        </w:rPr>
        <w:t>Use</w:t>
      </w:r>
      <w:r>
        <w:rPr>
          <w:rFonts w:ascii="Tahoma"/>
          <w:color w:val="25704A"/>
          <w:spacing w:val="-30"/>
          <w:sz w:val="26"/>
        </w:rPr>
        <w:t xml:space="preserve"> </w:t>
      </w:r>
      <w:r>
        <w:rPr>
          <w:rFonts w:ascii="Tahoma"/>
          <w:color w:val="25704A"/>
          <w:sz w:val="26"/>
        </w:rPr>
        <w:t>the</w:t>
      </w:r>
      <w:r>
        <w:rPr>
          <w:rFonts w:ascii="Tahoma"/>
          <w:color w:val="25704A"/>
          <w:spacing w:val="-30"/>
          <w:sz w:val="26"/>
        </w:rPr>
        <w:t xml:space="preserve"> </w:t>
      </w:r>
      <w:r>
        <w:rPr>
          <w:rFonts w:ascii="Tahoma"/>
          <w:color w:val="25704A"/>
          <w:sz w:val="26"/>
        </w:rPr>
        <w:t>library</w:t>
      </w:r>
      <w:r>
        <w:rPr>
          <w:rFonts w:ascii="Tahoma"/>
          <w:color w:val="25704A"/>
          <w:spacing w:val="-30"/>
          <w:sz w:val="26"/>
        </w:rPr>
        <w:t xml:space="preserve"> </w:t>
      </w:r>
      <w:r>
        <w:rPr>
          <w:rFonts w:ascii="Tahoma"/>
          <w:color w:val="25704A"/>
          <w:sz w:val="26"/>
        </w:rPr>
        <w:t>or</w:t>
      </w:r>
      <w:r>
        <w:rPr>
          <w:rFonts w:ascii="Tahoma"/>
          <w:color w:val="25704A"/>
          <w:spacing w:val="-30"/>
          <w:sz w:val="26"/>
        </w:rPr>
        <w:t xml:space="preserve"> </w:t>
      </w:r>
      <w:r>
        <w:rPr>
          <w:rFonts w:ascii="Tahoma"/>
          <w:color w:val="25704A"/>
          <w:sz w:val="26"/>
        </w:rPr>
        <w:t xml:space="preserve">the </w:t>
      </w:r>
      <w:r>
        <w:rPr>
          <w:rFonts w:ascii="Tahoma"/>
          <w:color w:val="25704A"/>
          <w:spacing w:val="-6"/>
          <w:w w:val="105"/>
          <w:sz w:val="26"/>
        </w:rPr>
        <w:t>Internet</w:t>
      </w:r>
      <w:r>
        <w:rPr>
          <w:rFonts w:ascii="Tahoma"/>
          <w:color w:val="25704A"/>
          <w:spacing w:val="-31"/>
          <w:w w:val="105"/>
          <w:sz w:val="26"/>
        </w:rPr>
        <w:t xml:space="preserve"> </w:t>
      </w:r>
      <w:r>
        <w:rPr>
          <w:rFonts w:ascii="Tahoma"/>
          <w:color w:val="25704A"/>
          <w:spacing w:val="-6"/>
          <w:w w:val="105"/>
          <w:sz w:val="26"/>
        </w:rPr>
        <w:t>to</w:t>
      </w:r>
      <w:r>
        <w:rPr>
          <w:rFonts w:ascii="Tahoma"/>
          <w:color w:val="25704A"/>
          <w:spacing w:val="-31"/>
          <w:w w:val="105"/>
          <w:sz w:val="26"/>
        </w:rPr>
        <w:t xml:space="preserve"> </w:t>
      </w:r>
      <w:r>
        <w:rPr>
          <w:rFonts w:ascii="Tahoma"/>
          <w:color w:val="25704A"/>
          <w:spacing w:val="-6"/>
          <w:w w:val="105"/>
          <w:sz w:val="26"/>
        </w:rPr>
        <w:t>do</w:t>
      </w:r>
      <w:r>
        <w:rPr>
          <w:rFonts w:ascii="Tahoma"/>
          <w:color w:val="25704A"/>
          <w:spacing w:val="-31"/>
          <w:w w:val="105"/>
          <w:sz w:val="26"/>
        </w:rPr>
        <w:t xml:space="preserve"> </w:t>
      </w:r>
      <w:r>
        <w:rPr>
          <w:rFonts w:ascii="Tahoma"/>
          <w:color w:val="25704A"/>
          <w:spacing w:val="-6"/>
          <w:w w:val="105"/>
          <w:sz w:val="26"/>
        </w:rPr>
        <w:t>research.</w:t>
      </w:r>
      <w:r>
        <w:rPr>
          <w:rFonts w:ascii="Tahoma"/>
          <w:color w:val="25704A"/>
          <w:spacing w:val="-31"/>
          <w:w w:val="105"/>
          <w:sz w:val="26"/>
        </w:rPr>
        <w:t xml:space="preserve"> </w:t>
      </w:r>
      <w:r>
        <w:rPr>
          <w:rFonts w:ascii="Tahoma"/>
          <w:color w:val="25704A"/>
          <w:spacing w:val="-6"/>
          <w:w w:val="105"/>
          <w:sz w:val="26"/>
        </w:rPr>
        <w:t>You</w:t>
      </w:r>
      <w:r>
        <w:rPr>
          <w:rFonts w:ascii="Tahoma"/>
          <w:color w:val="25704A"/>
          <w:spacing w:val="-31"/>
          <w:w w:val="105"/>
          <w:sz w:val="26"/>
        </w:rPr>
        <w:t xml:space="preserve"> </w:t>
      </w:r>
      <w:r>
        <w:rPr>
          <w:rFonts w:ascii="Tahoma"/>
          <w:color w:val="25704A"/>
          <w:spacing w:val="-6"/>
          <w:w w:val="105"/>
          <w:sz w:val="26"/>
        </w:rPr>
        <w:t>can</w:t>
      </w:r>
      <w:r>
        <w:rPr>
          <w:rFonts w:ascii="Tahoma"/>
          <w:color w:val="25704A"/>
          <w:spacing w:val="-31"/>
          <w:w w:val="105"/>
          <w:sz w:val="26"/>
        </w:rPr>
        <w:t xml:space="preserve"> </w:t>
      </w:r>
      <w:r>
        <w:rPr>
          <w:rFonts w:ascii="Tahoma"/>
          <w:color w:val="25704A"/>
          <w:spacing w:val="-6"/>
          <w:w w:val="105"/>
          <w:sz w:val="26"/>
        </w:rPr>
        <w:t>refer</w:t>
      </w:r>
      <w:r>
        <w:rPr>
          <w:rFonts w:ascii="Tahoma"/>
          <w:color w:val="25704A"/>
          <w:spacing w:val="-31"/>
          <w:w w:val="105"/>
          <w:sz w:val="26"/>
        </w:rPr>
        <w:t xml:space="preserve"> </w:t>
      </w:r>
      <w:r>
        <w:rPr>
          <w:rFonts w:ascii="Tahoma"/>
          <w:color w:val="25704A"/>
          <w:spacing w:val="-6"/>
          <w:w w:val="105"/>
          <w:sz w:val="26"/>
        </w:rPr>
        <w:t>to</w:t>
      </w:r>
      <w:r>
        <w:rPr>
          <w:rFonts w:ascii="Tahoma"/>
          <w:color w:val="25704A"/>
          <w:spacing w:val="-31"/>
          <w:w w:val="105"/>
          <w:sz w:val="26"/>
        </w:rPr>
        <w:t xml:space="preserve"> </w:t>
      </w:r>
      <w:r>
        <w:rPr>
          <w:rFonts w:ascii="Tahoma"/>
          <w:color w:val="25704A"/>
          <w:spacing w:val="-6"/>
          <w:w w:val="105"/>
          <w:sz w:val="26"/>
        </w:rPr>
        <w:t>the</w:t>
      </w:r>
      <w:r>
        <w:rPr>
          <w:rFonts w:ascii="Tahoma"/>
          <w:color w:val="25704A"/>
          <w:spacing w:val="-31"/>
          <w:w w:val="105"/>
          <w:sz w:val="26"/>
        </w:rPr>
        <w:t xml:space="preserve"> </w:t>
      </w:r>
      <w:r>
        <w:rPr>
          <w:rFonts w:ascii="Tahoma"/>
          <w:color w:val="25704A"/>
          <w:spacing w:val="-6"/>
          <w:w w:val="105"/>
          <w:sz w:val="26"/>
        </w:rPr>
        <w:t>questions</w:t>
      </w:r>
      <w:r>
        <w:rPr>
          <w:rFonts w:ascii="Tahoma"/>
          <w:color w:val="25704A"/>
          <w:spacing w:val="-31"/>
          <w:w w:val="105"/>
          <w:sz w:val="26"/>
        </w:rPr>
        <w:t xml:space="preserve"> </w:t>
      </w:r>
      <w:r>
        <w:rPr>
          <w:rFonts w:ascii="Tahoma"/>
          <w:color w:val="25704A"/>
          <w:spacing w:val="-6"/>
          <w:w w:val="105"/>
          <w:sz w:val="26"/>
        </w:rPr>
        <w:t>below</w:t>
      </w:r>
      <w:r>
        <w:rPr>
          <w:rFonts w:ascii="Tahoma"/>
          <w:color w:val="25704A"/>
          <w:spacing w:val="-31"/>
          <w:w w:val="105"/>
          <w:sz w:val="26"/>
        </w:rPr>
        <w:t xml:space="preserve"> </w:t>
      </w:r>
      <w:r>
        <w:rPr>
          <w:rFonts w:ascii="Tahoma"/>
          <w:color w:val="25704A"/>
          <w:spacing w:val="-6"/>
          <w:w w:val="105"/>
          <w:sz w:val="26"/>
        </w:rPr>
        <w:t>as</w:t>
      </w:r>
      <w:r>
        <w:rPr>
          <w:rFonts w:ascii="Tahoma"/>
          <w:color w:val="25704A"/>
          <w:spacing w:val="-31"/>
          <w:w w:val="105"/>
          <w:sz w:val="26"/>
        </w:rPr>
        <w:t xml:space="preserve"> </w:t>
      </w:r>
      <w:r>
        <w:rPr>
          <w:rFonts w:ascii="Tahoma"/>
          <w:color w:val="25704A"/>
          <w:spacing w:val="-6"/>
          <w:w w:val="105"/>
          <w:sz w:val="26"/>
        </w:rPr>
        <w:t>a</w:t>
      </w:r>
      <w:r>
        <w:rPr>
          <w:rFonts w:ascii="Tahoma"/>
          <w:color w:val="25704A"/>
          <w:spacing w:val="-31"/>
          <w:w w:val="105"/>
          <w:sz w:val="26"/>
        </w:rPr>
        <w:t xml:space="preserve"> </w:t>
      </w:r>
      <w:r>
        <w:rPr>
          <w:rFonts w:ascii="Tahoma"/>
          <w:color w:val="25704A"/>
          <w:spacing w:val="-6"/>
          <w:w w:val="105"/>
          <w:sz w:val="26"/>
        </w:rPr>
        <w:t>guide.</w:t>
      </w:r>
    </w:p>
    <w:p w14:paraId="42D561AC">
      <w:pPr>
        <w:pStyle w:val="11"/>
        <w:tabs>
          <w:tab w:val="left" w:pos="5841"/>
        </w:tabs>
        <w:spacing w:before="199"/>
        <w:ind w:left="2078"/>
      </w:pPr>
      <w:r>
        <mc:AlternateContent>
          <mc:Choice Requires="wps">
            <w:drawing>
              <wp:anchor distT="0" distB="0" distL="0" distR="0" simplePos="0" relativeHeight="251673600" behindDoc="0" locked="0" layoutInCell="1" allowOverlap="1">
                <wp:simplePos x="0" y="0"/>
                <wp:positionH relativeFrom="page">
                  <wp:posOffset>1118870</wp:posOffset>
                </wp:positionH>
                <wp:positionV relativeFrom="paragraph">
                  <wp:posOffset>162560</wp:posOffset>
                </wp:positionV>
                <wp:extent cx="123190" cy="106045"/>
                <wp:effectExtent l="0" t="0" r="0" b="0"/>
                <wp:wrapNone/>
                <wp:docPr id="646" name="Graphic 64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646" o:spid="_x0000_s1026" o:spt="100" style="position:absolute;left:0pt;margin-left:88.1pt;margin-top:12.8pt;height:8.35pt;width:9.7pt;mso-position-horizontal-relative:page;z-index:251673600;mso-width-relative:page;mso-height-relative:page;" fillcolor="#D26277" filled="t" stroked="f" coordsize="123189,106045" o:gfxdata="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GYwWrVAAAACQEAAA8AAAAAAAAAAQAgAAAAIgAAAGRycy9kb3du&#10;cmV2LnhtbFBLAQIUABQAAAAIAIdO4kDgPBQ4OwIAAOkEAAAOAAAAAAAAAAEAIAAAACQBAABkcnMv&#10;ZTJvRG9jLnhtbFBLBQYAAAAABgAGAFkBAADRBQ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55872" behindDoc="1" locked="0" layoutInCell="1" allowOverlap="1">
                <wp:simplePos x="0" y="0"/>
                <wp:positionH relativeFrom="page">
                  <wp:posOffset>3508375</wp:posOffset>
                </wp:positionH>
                <wp:positionV relativeFrom="paragraph">
                  <wp:posOffset>162560</wp:posOffset>
                </wp:positionV>
                <wp:extent cx="123190" cy="106045"/>
                <wp:effectExtent l="0" t="0" r="0" b="0"/>
                <wp:wrapNone/>
                <wp:docPr id="647" name="Graphic 64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2FBEBE"/>
                        </a:solidFill>
                      </wps:spPr>
                      <wps:bodyPr wrap="square" lIns="0" tIns="0" rIns="0" bIns="0" rtlCol="0">
                        <a:noAutofit/>
                      </wps:bodyPr>
                    </wps:wsp>
                  </a:graphicData>
                </a:graphic>
              </wp:anchor>
            </w:drawing>
          </mc:Choice>
          <mc:Fallback>
            <w:pict>
              <v:shape id="Graphic 647" o:spid="_x0000_s1026" o:spt="100" style="position:absolute;left:0pt;margin-left:276.25pt;margin-top:12.8pt;height:8.35pt;width:9.7pt;mso-position-horizontal-relative:page;z-index:-251460608;mso-width-relative:page;mso-height-relative:page;" fillcolor="#2FBEBE" filled="t" stroked="f" coordsize="123189,106045" o:gfxdata="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K4lS9kAAAAJAQAADwAAAAAAAAABACAAAAAiAAAA&#10;ZHJzL2Rvd25yZXYueG1sUEsBAhQAFAAAAAgAh07iQO6NF78/AgAA6QQAAA4AAAAAAAAAAQAgAAAA&#10;KAEAAGRycy9lMm9Eb2MueG1sUEsFBgAAAAAGAAYAWQEAANkFAAAAAA==&#10;" path="m122936,0l42291,75310,0,61467,44958,105663,122936,0xe">
                <v:fill on="t" focussize="0,0"/>
                <v:stroke on="f"/>
                <v:imagedata o:title=""/>
                <o:lock v:ext="edit" aspectratio="f"/>
                <v:textbox inset="0mm,0mm,0mm,0mm"/>
              </v:shape>
            </w:pict>
          </mc:Fallback>
        </mc:AlternateContent>
      </w:r>
      <w:r>
        <w:rPr>
          <w:color w:val="231F20"/>
          <w:spacing w:val="-2"/>
        </w:rPr>
        <w:t>What</w:t>
      </w:r>
      <w:r>
        <w:rPr>
          <w:color w:val="231F20"/>
          <w:spacing w:val="-11"/>
        </w:rPr>
        <w:t xml:space="preserve"> </w:t>
      </w:r>
      <w:r>
        <w:rPr>
          <w:color w:val="231F20"/>
          <w:spacing w:val="-2"/>
        </w:rPr>
        <w:t>is</w:t>
      </w:r>
      <w:r>
        <w:rPr>
          <w:color w:val="231F20"/>
          <w:spacing w:val="-11"/>
        </w:rPr>
        <w:t xml:space="preserve"> </w:t>
      </w:r>
      <w:r>
        <w:rPr>
          <w:color w:val="231F20"/>
          <w:spacing w:val="-5"/>
        </w:rPr>
        <w:t>it?</w:t>
      </w:r>
      <w:r>
        <w:rPr>
          <w:color w:val="231F20"/>
        </w:rPr>
        <w:tab/>
      </w:r>
      <w:r>
        <w:rPr>
          <w:color w:val="231F20"/>
          <w:spacing w:val="-2"/>
        </w:rPr>
        <w:t>What</w:t>
      </w:r>
      <w:r>
        <w:rPr>
          <w:color w:val="231F20"/>
          <w:spacing w:val="-12"/>
        </w:rPr>
        <w:t xml:space="preserve"> </w:t>
      </w:r>
      <w:r>
        <w:rPr>
          <w:color w:val="231F20"/>
          <w:spacing w:val="-2"/>
        </w:rPr>
        <w:t>are</w:t>
      </w:r>
      <w:r>
        <w:rPr>
          <w:color w:val="231F20"/>
          <w:spacing w:val="-12"/>
        </w:rPr>
        <w:t xml:space="preserve"> </w:t>
      </w:r>
      <w:r>
        <w:rPr>
          <w:color w:val="231F20"/>
          <w:spacing w:val="-2"/>
        </w:rPr>
        <w:t>its</w:t>
      </w:r>
      <w:r>
        <w:rPr>
          <w:color w:val="231F20"/>
          <w:spacing w:val="-12"/>
        </w:rPr>
        <w:t xml:space="preserve"> </w:t>
      </w:r>
      <w:r>
        <w:rPr>
          <w:color w:val="231F20"/>
          <w:spacing w:val="-2"/>
        </w:rPr>
        <w:t>characteristics?</w:t>
      </w:r>
    </w:p>
    <w:p w14:paraId="0B53FB15">
      <w:pPr>
        <w:pStyle w:val="11"/>
        <w:tabs>
          <w:tab w:val="left" w:pos="5841"/>
        </w:tabs>
        <w:spacing w:before="140"/>
        <w:ind w:left="2078"/>
      </w:pPr>
      <w:r>
        <mc:AlternateContent>
          <mc:Choice Requires="wps">
            <w:drawing>
              <wp:anchor distT="0" distB="0" distL="0" distR="0" simplePos="0" relativeHeight="251674624" behindDoc="0" locked="0" layoutInCell="1" allowOverlap="1">
                <wp:simplePos x="0" y="0"/>
                <wp:positionH relativeFrom="page">
                  <wp:posOffset>1118870</wp:posOffset>
                </wp:positionH>
                <wp:positionV relativeFrom="paragraph">
                  <wp:posOffset>125095</wp:posOffset>
                </wp:positionV>
                <wp:extent cx="123190" cy="106045"/>
                <wp:effectExtent l="0" t="0" r="0" b="0"/>
                <wp:wrapNone/>
                <wp:docPr id="648" name="Graphic 64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648" o:spid="_x0000_s1026" o:spt="100" style="position:absolute;left:0pt;margin-left:88.1pt;margin-top:9.85pt;height:8.35pt;width:9.7pt;mso-position-horizontal-relative:page;z-index:251674624;mso-width-relative:page;mso-height-relative:page;" fillcolor="#F8951D" filled="t" stroked="f" coordsize="123189,106045" o:gfxdata="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qLwCNcAAAAJAQAADwAAAAAAAAABACAAAAAiAAAAZHJzL2Rv&#10;d25yZXYueG1sUEsBAhQAFAAAAAgAh07iQIwm0Pk7AgAA6QQAAA4AAAAAAAAAAQAgAAAAJgEAAGRy&#10;cy9lMm9Eb2MueG1sUEsFBgAAAAAGAAYAWQEAANM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56896" behindDoc="1" locked="0" layoutInCell="1" allowOverlap="1">
                <wp:simplePos x="0" y="0"/>
                <wp:positionH relativeFrom="page">
                  <wp:posOffset>3508375</wp:posOffset>
                </wp:positionH>
                <wp:positionV relativeFrom="paragraph">
                  <wp:posOffset>125095</wp:posOffset>
                </wp:positionV>
                <wp:extent cx="123190" cy="106045"/>
                <wp:effectExtent l="0" t="0" r="0" b="0"/>
                <wp:wrapNone/>
                <wp:docPr id="649" name="Graphic 64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F5DA6"/>
                        </a:solidFill>
                      </wps:spPr>
                      <wps:bodyPr wrap="square" lIns="0" tIns="0" rIns="0" bIns="0" rtlCol="0">
                        <a:noAutofit/>
                      </wps:bodyPr>
                    </wps:wsp>
                  </a:graphicData>
                </a:graphic>
              </wp:anchor>
            </w:drawing>
          </mc:Choice>
          <mc:Fallback>
            <w:pict>
              <v:shape id="Graphic 649" o:spid="_x0000_s1026" o:spt="100" style="position:absolute;left:0pt;margin-left:276.25pt;margin-top:9.85pt;height:8.35pt;width:9.7pt;mso-position-horizontal-relative:page;z-index:-251459584;mso-width-relative:page;mso-height-relative:page;" fillcolor="#8F5DA6" filled="t" stroked="f" coordsize="123189,106045" o:gfxdata="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jhglktkAAAAJAQAADwAAAAAAAAABACAAAAAiAAAAZHJz&#10;L2Rvd25yZXYueG1sUEsBAhQAFAAAAAgAh07iQHSxvog8AgAA6QQAAA4AAAAAAAAAAQAgAAAAKAEA&#10;AGRycy9lMm9Eb2MueG1sUEsFBgAAAAAGAAYAWQEAANYFAAAAAA==&#10;" path="m122936,0l42291,75310,0,61467,44958,105663,122936,0xe">
                <v:fill on="t" focussize="0,0"/>
                <v:stroke on="f"/>
                <v:imagedata o:title=""/>
                <o:lock v:ext="edit" aspectratio="f"/>
                <v:textbox inset="0mm,0mm,0mm,0mm"/>
              </v:shape>
            </w:pict>
          </mc:Fallback>
        </mc:AlternateContent>
      </w:r>
      <w:r>
        <w:rPr>
          <w:color w:val="231F20"/>
        </w:rPr>
        <w:t>What</w:t>
      </w:r>
      <w:r>
        <w:rPr>
          <w:color w:val="231F20"/>
          <w:spacing w:val="-12"/>
        </w:rPr>
        <w:t xml:space="preserve"> </w:t>
      </w:r>
      <w:r>
        <w:rPr>
          <w:color w:val="231F20"/>
        </w:rPr>
        <w:t>does</w:t>
      </w:r>
      <w:r>
        <w:rPr>
          <w:color w:val="231F20"/>
          <w:spacing w:val="-12"/>
        </w:rPr>
        <w:t xml:space="preserve"> </w:t>
      </w:r>
      <w:r>
        <w:rPr>
          <w:color w:val="231F20"/>
        </w:rPr>
        <w:t>it</w:t>
      </w:r>
      <w:r>
        <w:rPr>
          <w:color w:val="231F20"/>
          <w:spacing w:val="-11"/>
        </w:rPr>
        <w:t xml:space="preserve"> </w:t>
      </w:r>
      <w:r>
        <w:rPr>
          <w:color w:val="231F20"/>
        </w:rPr>
        <w:t>look</w:t>
      </w:r>
      <w:r>
        <w:rPr>
          <w:color w:val="231F20"/>
          <w:spacing w:val="-12"/>
        </w:rPr>
        <w:t xml:space="preserve"> </w:t>
      </w:r>
      <w:r>
        <w:rPr>
          <w:color w:val="231F20"/>
          <w:spacing w:val="-2"/>
        </w:rPr>
        <w:t>like?</w:t>
      </w:r>
      <w:r>
        <w:rPr>
          <w:color w:val="231F20"/>
        </w:rPr>
        <w:tab/>
      </w:r>
      <w:r>
        <w:rPr>
          <w:color w:val="231F20"/>
        </w:rPr>
        <w:t>How</w:t>
      </w:r>
      <w:r>
        <w:rPr>
          <w:color w:val="231F20"/>
          <w:spacing w:val="-6"/>
        </w:rPr>
        <w:t xml:space="preserve"> </w:t>
      </w:r>
      <w:r>
        <w:rPr>
          <w:color w:val="231F20"/>
        </w:rPr>
        <w:t>is</w:t>
      </w:r>
      <w:r>
        <w:rPr>
          <w:color w:val="231F20"/>
          <w:spacing w:val="-6"/>
        </w:rPr>
        <w:t xml:space="preserve"> </w:t>
      </w:r>
      <w:r>
        <w:rPr>
          <w:color w:val="231F20"/>
        </w:rPr>
        <w:t>it</w:t>
      </w:r>
      <w:r>
        <w:rPr>
          <w:color w:val="231F20"/>
          <w:spacing w:val="-6"/>
        </w:rPr>
        <w:t xml:space="preserve"> </w:t>
      </w:r>
      <w:r>
        <w:rPr>
          <w:color w:val="231F20"/>
          <w:spacing w:val="-2"/>
        </w:rPr>
        <w:t>used/done/made?</w:t>
      </w:r>
    </w:p>
    <w:p w14:paraId="456802E8">
      <w:pPr>
        <w:pStyle w:val="11"/>
        <w:tabs>
          <w:tab w:val="left" w:pos="5841"/>
        </w:tabs>
        <w:spacing w:before="121"/>
        <w:ind w:left="2078"/>
      </w:pPr>
      <w:r>
        <mc:AlternateContent>
          <mc:Choice Requires="wps">
            <w:drawing>
              <wp:anchor distT="0" distB="0" distL="0" distR="0" simplePos="0" relativeHeight="251675648" behindDoc="0" locked="0" layoutInCell="1" allowOverlap="1">
                <wp:simplePos x="0" y="0"/>
                <wp:positionH relativeFrom="page">
                  <wp:posOffset>1118870</wp:posOffset>
                </wp:positionH>
                <wp:positionV relativeFrom="paragraph">
                  <wp:posOffset>113030</wp:posOffset>
                </wp:positionV>
                <wp:extent cx="123190" cy="106045"/>
                <wp:effectExtent l="0" t="0" r="0" b="0"/>
                <wp:wrapNone/>
                <wp:docPr id="650" name="Graphic 65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89CF"/>
                        </a:solidFill>
                      </wps:spPr>
                      <wps:bodyPr wrap="square" lIns="0" tIns="0" rIns="0" bIns="0" rtlCol="0">
                        <a:noAutofit/>
                      </wps:bodyPr>
                    </wps:wsp>
                  </a:graphicData>
                </a:graphic>
              </wp:anchor>
            </w:drawing>
          </mc:Choice>
          <mc:Fallback>
            <w:pict>
              <v:shape id="Graphic 650" o:spid="_x0000_s1026" o:spt="100" style="position:absolute;left:0pt;margin-left:88.1pt;margin-top:8.9pt;height:8.35pt;width:9.7pt;mso-position-horizontal-relative:page;z-index:251675648;mso-width-relative:page;mso-height-relative:page;" fillcolor="#0089CF" filled="t" stroked="f" coordsize="123189,106045" o:gfxdata="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b9M5jXAAAACQEAAA8AAAAAAAAAAQAgAAAAIgAAAGRycy9kb3ducmV2&#10;LnhtbFBLAQIUABQAAAAIAIdO4kBVMON9NgIAAOkEAAAOAAAAAAAAAAEAIAAAACYBAABkcnMvZTJv&#10;RG9jLnhtbFBLBQYAAAAABgAGAFkBAADO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57920" behindDoc="1" locked="0" layoutInCell="1" allowOverlap="1">
                <wp:simplePos x="0" y="0"/>
                <wp:positionH relativeFrom="page">
                  <wp:posOffset>3508375</wp:posOffset>
                </wp:positionH>
                <wp:positionV relativeFrom="paragraph">
                  <wp:posOffset>113030</wp:posOffset>
                </wp:positionV>
                <wp:extent cx="123190" cy="106045"/>
                <wp:effectExtent l="0" t="0" r="0" b="0"/>
                <wp:wrapNone/>
                <wp:docPr id="651" name="Graphic 65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651" o:spid="_x0000_s1026" o:spt="100" style="position:absolute;left:0pt;margin-left:276.25pt;margin-top:8.9pt;height:8.35pt;width:9.7pt;mso-position-horizontal-relative:page;z-index:-251458560;mso-width-relative:page;mso-height-relative:page;" fillcolor="#F8951D" filled="t" stroked="f" coordsize="123189,106045" o:gfxdata="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b2Az3XAAAACQEAAA8AAAAAAAAAAQAgAAAAIgAAAGRycy9k&#10;b3ducmV2LnhtbFBLAQIUABQAAAAIAIdO4kC6/I+hPAIAAOkEAAAOAAAAAAAAAAEAIAAAACYBAABk&#10;cnMvZTJvRG9jLnhtbFBLBQYAAAAABgAGAFkBAADUBQAAAAA=&#10;" path="m122936,0l42291,75311,0,61468,44958,105664,122936,0xe">
                <v:fill on="t" focussize="0,0"/>
                <v:stroke on="f"/>
                <v:imagedata o:title=""/>
                <o:lock v:ext="edit" aspectratio="f"/>
                <v:textbox inset="0mm,0mm,0mm,0mm"/>
              </v:shape>
            </w:pict>
          </mc:Fallback>
        </mc:AlternateContent>
      </w:r>
      <w:r>
        <w:rPr>
          <w:color w:val="231F20"/>
          <w:spacing w:val="-2"/>
        </w:rPr>
        <w:t>Who</w:t>
      </w:r>
      <w:r>
        <w:rPr>
          <w:color w:val="231F20"/>
          <w:spacing w:val="-5"/>
        </w:rPr>
        <w:t xml:space="preserve"> </w:t>
      </w:r>
      <w:r>
        <w:rPr>
          <w:color w:val="231F20"/>
          <w:spacing w:val="-2"/>
        </w:rPr>
        <w:t>uses/does</w:t>
      </w:r>
      <w:r>
        <w:rPr>
          <w:color w:val="231F20"/>
          <w:spacing w:val="-5"/>
        </w:rPr>
        <w:t xml:space="preserve"> it?</w:t>
      </w:r>
      <w:r>
        <w:rPr>
          <w:color w:val="231F20"/>
        </w:rPr>
        <w:tab/>
      </w:r>
      <w:r>
        <w:rPr>
          <w:color w:val="231F20"/>
          <w:spacing w:val="-4"/>
        </w:rPr>
        <w:t>Does</w:t>
      </w:r>
      <w:r>
        <w:rPr>
          <w:color w:val="231F20"/>
          <w:spacing w:val="-6"/>
        </w:rPr>
        <w:t xml:space="preserve"> </w:t>
      </w:r>
      <w:r>
        <w:rPr>
          <w:color w:val="231F20"/>
          <w:spacing w:val="-4"/>
        </w:rPr>
        <w:t>it</w:t>
      </w:r>
      <w:r>
        <w:rPr>
          <w:color w:val="231F20"/>
          <w:spacing w:val="-5"/>
        </w:rPr>
        <w:t xml:space="preserve"> </w:t>
      </w:r>
      <w:r>
        <w:rPr>
          <w:color w:val="231F20"/>
          <w:spacing w:val="-4"/>
        </w:rPr>
        <w:t>have</w:t>
      </w:r>
      <w:r>
        <w:rPr>
          <w:color w:val="231F20"/>
          <w:spacing w:val="-5"/>
        </w:rPr>
        <w:t xml:space="preserve"> </w:t>
      </w:r>
      <w:r>
        <w:rPr>
          <w:color w:val="231F20"/>
          <w:spacing w:val="-4"/>
        </w:rPr>
        <w:t>any</w:t>
      </w:r>
      <w:r>
        <w:rPr>
          <w:color w:val="231F20"/>
          <w:spacing w:val="-6"/>
        </w:rPr>
        <w:t xml:space="preserve"> </w:t>
      </w:r>
      <w:r>
        <w:rPr>
          <w:color w:val="231F20"/>
          <w:spacing w:val="-4"/>
        </w:rPr>
        <w:t>symbolic</w:t>
      </w:r>
      <w:r>
        <w:rPr>
          <w:color w:val="231F20"/>
          <w:spacing w:val="-5"/>
        </w:rPr>
        <w:t xml:space="preserve"> </w:t>
      </w:r>
      <w:r>
        <w:rPr>
          <w:color w:val="231F20"/>
          <w:spacing w:val="-4"/>
        </w:rPr>
        <w:t>meaning?</w:t>
      </w:r>
    </w:p>
    <w:p w14:paraId="7683C0F9">
      <w:pPr>
        <w:pStyle w:val="11"/>
        <w:tabs>
          <w:tab w:val="left" w:pos="5841"/>
        </w:tabs>
        <w:spacing w:before="120"/>
        <w:ind w:left="2078"/>
      </w:pPr>
      <w:r>
        <mc:AlternateContent>
          <mc:Choice Requires="wps">
            <w:drawing>
              <wp:anchor distT="0" distB="0" distL="0" distR="0" simplePos="0" relativeHeight="251676672" behindDoc="0" locked="0" layoutInCell="1" allowOverlap="1">
                <wp:simplePos x="0" y="0"/>
                <wp:positionH relativeFrom="page">
                  <wp:posOffset>1118870</wp:posOffset>
                </wp:positionH>
                <wp:positionV relativeFrom="paragraph">
                  <wp:posOffset>112395</wp:posOffset>
                </wp:positionV>
                <wp:extent cx="123190" cy="106045"/>
                <wp:effectExtent l="0" t="0" r="0" b="0"/>
                <wp:wrapNone/>
                <wp:docPr id="652" name="Graphic 65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652" o:spid="_x0000_s1026" o:spt="100" style="position:absolute;left:0pt;margin-left:88.1pt;margin-top:8.85pt;height:8.35pt;width:9.7pt;mso-position-horizontal-relative:page;z-index:251676672;mso-width-relative:page;mso-height-relative:page;" fillcolor="#D4936B" filled="t" stroked="f" coordsize="123189,106045" o:gfxdata="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xB7wfXAAAACQEAAA8AAAAAAAAAAQAgAAAAIgAAAGRycy9kb3ducmV2&#10;LnhtbFBLAQIUABQAAAAIAIdO4kDX0jwvNgIAAOkEAAAOAAAAAAAAAAEAIAAAACYBAABkcnMvZTJv&#10;RG9jLnhtbFBLBQYAAAAABgAGAFkBAADO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58944" behindDoc="1" locked="0" layoutInCell="1" allowOverlap="1">
                <wp:simplePos x="0" y="0"/>
                <wp:positionH relativeFrom="page">
                  <wp:posOffset>3508375</wp:posOffset>
                </wp:positionH>
                <wp:positionV relativeFrom="paragraph">
                  <wp:posOffset>112395</wp:posOffset>
                </wp:positionV>
                <wp:extent cx="123190" cy="106045"/>
                <wp:effectExtent l="0" t="0" r="0" b="0"/>
                <wp:wrapNone/>
                <wp:docPr id="653" name="Graphic 65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9CD0"/>
                        </a:solidFill>
                      </wps:spPr>
                      <wps:bodyPr wrap="square" lIns="0" tIns="0" rIns="0" bIns="0" rtlCol="0">
                        <a:noAutofit/>
                      </wps:bodyPr>
                    </wps:wsp>
                  </a:graphicData>
                </a:graphic>
              </wp:anchor>
            </w:drawing>
          </mc:Choice>
          <mc:Fallback>
            <w:pict>
              <v:shape id="Graphic 653" o:spid="_x0000_s1026" o:spt="100" style="position:absolute;left:0pt;margin-left:276.25pt;margin-top:8.85pt;height:8.35pt;width:9.7pt;mso-position-horizontal-relative:page;z-index:-251457536;mso-width-relative:page;mso-height-relative:page;" fillcolor="#009CD0" filled="t" stroked="f" coordsize="123189,106045" o:gfxdata="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yzAltgAAAAJAQAADwAAAAAAAAABACAAAAAiAAAAZHJzL2Rvd25y&#10;ZXYueG1sUEsBAhQAFAAAAAgAh07iQLZfkrY3AgAA6QQAAA4AAAAAAAAAAQAgAAAAJwEAAGRycy9l&#10;Mm9Eb2MueG1sUEsFBgAAAAAGAAYAWQEAANAFAAAAAA==&#10;" path="m122936,0l42291,75311,0,61468,44958,105664,122936,0xe">
                <v:fill on="t" focussize="0,0"/>
                <v:stroke on="f"/>
                <v:imagedata o:title=""/>
                <o:lock v:ext="edit" aspectratio="f"/>
                <v:textbox inset="0mm,0mm,0mm,0mm"/>
              </v:shape>
            </w:pict>
          </mc:Fallback>
        </mc:AlternateContent>
      </w:r>
      <w:r>
        <w:rPr>
          <w:color w:val="231F20"/>
        </w:rPr>
        <w:t>Why</w:t>
      </w:r>
      <w:r>
        <w:rPr>
          <w:color w:val="231F20"/>
          <w:spacing w:val="-14"/>
        </w:rPr>
        <w:t xml:space="preserve"> </w:t>
      </w:r>
      <w:r>
        <w:rPr>
          <w:color w:val="231F20"/>
        </w:rPr>
        <w:t>should</w:t>
      </w:r>
      <w:r>
        <w:rPr>
          <w:color w:val="231F20"/>
          <w:spacing w:val="-13"/>
        </w:rPr>
        <w:t xml:space="preserve"> </w:t>
      </w:r>
      <w:r>
        <w:rPr>
          <w:color w:val="231F20"/>
        </w:rPr>
        <w:t>we</w:t>
      </w:r>
      <w:r>
        <w:rPr>
          <w:color w:val="231F20"/>
          <w:spacing w:val="-13"/>
        </w:rPr>
        <w:t xml:space="preserve"> </w:t>
      </w:r>
      <w:r>
        <w:rPr>
          <w:color w:val="231F20"/>
        </w:rPr>
        <w:t>protect</w:t>
      </w:r>
      <w:r>
        <w:rPr>
          <w:color w:val="231F20"/>
          <w:spacing w:val="-14"/>
        </w:rPr>
        <w:t xml:space="preserve"> </w:t>
      </w:r>
      <w:r>
        <w:rPr>
          <w:color w:val="231F20"/>
          <w:spacing w:val="-5"/>
        </w:rPr>
        <w:t>it?</w:t>
      </w:r>
      <w:r>
        <w:rPr>
          <w:color w:val="231F20"/>
        </w:rPr>
        <w:tab/>
      </w:r>
      <w:r>
        <w:rPr>
          <w:color w:val="231F20"/>
        </w:rPr>
        <w:t>How</w:t>
      </w:r>
      <w:r>
        <w:rPr>
          <w:color w:val="231F20"/>
          <w:spacing w:val="-6"/>
        </w:rPr>
        <w:t xml:space="preserve"> </w:t>
      </w:r>
      <w:r>
        <w:rPr>
          <w:color w:val="231F20"/>
        </w:rPr>
        <w:t>can</w:t>
      </w:r>
      <w:r>
        <w:rPr>
          <w:color w:val="231F20"/>
          <w:spacing w:val="-6"/>
        </w:rPr>
        <w:t xml:space="preserve"> </w:t>
      </w:r>
      <w:r>
        <w:rPr>
          <w:color w:val="231F20"/>
        </w:rPr>
        <w:t>we</w:t>
      </w:r>
      <w:r>
        <w:rPr>
          <w:color w:val="231F20"/>
          <w:spacing w:val="-5"/>
        </w:rPr>
        <w:t xml:space="preserve"> </w:t>
      </w:r>
      <w:r>
        <w:rPr>
          <w:color w:val="231F20"/>
        </w:rPr>
        <w:t>protect</w:t>
      </w:r>
      <w:r>
        <w:rPr>
          <w:color w:val="231F20"/>
          <w:spacing w:val="-6"/>
        </w:rPr>
        <w:t xml:space="preserve"> </w:t>
      </w:r>
      <w:r>
        <w:rPr>
          <w:color w:val="231F20"/>
          <w:spacing w:val="-5"/>
        </w:rPr>
        <w:t>it?</w:t>
      </w:r>
    </w:p>
    <w:p w14:paraId="27E11807">
      <w:pPr>
        <w:pStyle w:val="11"/>
        <w:rPr>
          <w:sz w:val="20"/>
        </w:rPr>
      </w:pPr>
    </w:p>
    <w:p w14:paraId="7274523F">
      <w:pPr>
        <w:spacing w:before="246"/>
        <w:ind w:left="0" w:right="623" w:firstLine="0"/>
        <w:jc w:val="center"/>
        <w:rPr>
          <w:rFonts w:ascii="Tahoma"/>
          <w:sz w:val="26"/>
        </w:rPr>
      </w:pPr>
      <w:r>
        <w:rPr>
          <w:rFonts w:ascii="Tahoma"/>
          <w:color w:val="25704A"/>
          <w:spacing w:val="-2"/>
          <w:sz w:val="26"/>
        </w:rPr>
        <w:t>Make</w:t>
      </w:r>
      <w:r>
        <w:rPr>
          <w:rFonts w:ascii="Tahoma"/>
          <w:color w:val="25704A"/>
          <w:spacing w:val="-22"/>
          <w:sz w:val="26"/>
        </w:rPr>
        <w:t xml:space="preserve"> </w:t>
      </w:r>
      <w:r>
        <w:rPr>
          <w:rFonts w:ascii="Tahoma"/>
          <w:color w:val="25704A"/>
          <w:spacing w:val="-2"/>
          <w:sz w:val="26"/>
        </w:rPr>
        <w:t>a</w:t>
      </w:r>
      <w:r>
        <w:rPr>
          <w:rFonts w:ascii="Tahoma"/>
          <w:color w:val="25704A"/>
          <w:spacing w:val="-21"/>
          <w:sz w:val="26"/>
        </w:rPr>
        <w:t xml:space="preserve"> </w:t>
      </w:r>
      <w:r>
        <w:rPr>
          <w:rFonts w:ascii="Tahoma"/>
          <w:color w:val="25704A"/>
          <w:spacing w:val="-2"/>
          <w:sz w:val="26"/>
        </w:rPr>
        <w:t>presentation</w:t>
      </w:r>
      <w:r>
        <w:rPr>
          <w:rFonts w:ascii="Tahoma"/>
          <w:color w:val="25704A"/>
          <w:spacing w:val="-21"/>
          <w:sz w:val="26"/>
        </w:rPr>
        <w:t xml:space="preserve"> </w:t>
      </w:r>
      <w:r>
        <w:rPr>
          <w:rFonts w:ascii="Tahoma"/>
          <w:color w:val="25704A"/>
          <w:spacing w:val="-2"/>
          <w:sz w:val="26"/>
        </w:rPr>
        <w:t>to</w:t>
      </w:r>
      <w:r>
        <w:rPr>
          <w:rFonts w:ascii="Tahoma"/>
          <w:color w:val="25704A"/>
          <w:spacing w:val="-21"/>
          <w:sz w:val="26"/>
        </w:rPr>
        <w:t xml:space="preserve"> </w:t>
      </w:r>
      <w:r>
        <w:rPr>
          <w:rFonts w:ascii="Tahoma"/>
          <w:color w:val="25704A"/>
          <w:spacing w:val="-2"/>
          <w:sz w:val="26"/>
        </w:rPr>
        <w:t>the</w:t>
      </w:r>
      <w:r>
        <w:rPr>
          <w:rFonts w:ascii="Tahoma"/>
          <w:color w:val="25704A"/>
          <w:spacing w:val="-21"/>
          <w:sz w:val="26"/>
        </w:rPr>
        <w:t xml:space="preserve"> </w:t>
      </w:r>
      <w:r>
        <w:rPr>
          <w:rFonts w:ascii="Tahoma"/>
          <w:color w:val="25704A"/>
          <w:spacing w:val="-2"/>
          <w:sz w:val="26"/>
        </w:rPr>
        <w:t>class</w:t>
      </w:r>
      <w:r>
        <w:rPr>
          <w:rFonts w:ascii="Tahoma"/>
          <w:color w:val="25704A"/>
          <w:spacing w:val="-21"/>
          <w:sz w:val="26"/>
        </w:rPr>
        <w:t xml:space="preserve"> </w:t>
      </w:r>
      <w:r>
        <w:rPr>
          <w:rFonts w:ascii="Tahoma"/>
          <w:color w:val="25704A"/>
          <w:spacing w:val="-2"/>
          <w:sz w:val="26"/>
        </w:rPr>
        <w:t>about</w:t>
      </w:r>
      <w:r>
        <w:rPr>
          <w:rFonts w:ascii="Tahoma"/>
          <w:color w:val="25704A"/>
          <w:spacing w:val="-21"/>
          <w:sz w:val="26"/>
        </w:rPr>
        <w:t xml:space="preserve"> </w:t>
      </w:r>
      <w:r>
        <w:rPr>
          <w:rFonts w:ascii="Tahoma"/>
          <w:color w:val="25704A"/>
          <w:spacing w:val="-2"/>
          <w:sz w:val="26"/>
        </w:rPr>
        <w:t>the</w:t>
      </w:r>
      <w:r>
        <w:rPr>
          <w:rFonts w:ascii="Tahoma"/>
          <w:color w:val="25704A"/>
          <w:spacing w:val="-21"/>
          <w:sz w:val="26"/>
        </w:rPr>
        <w:t xml:space="preserve"> </w:t>
      </w:r>
      <w:r>
        <w:rPr>
          <w:rFonts w:ascii="Tahoma"/>
          <w:color w:val="25704A"/>
          <w:spacing w:val="-2"/>
          <w:sz w:val="26"/>
        </w:rPr>
        <w:t>ICH</w:t>
      </w:r>
      <w:r>
        <w:rPr>
          <w:rFonts w:ascii="Tahoma"/>
          <w:color w:val="25704A"/>
          <w:spacing w:val="-21"/>
          <w:sz w:val="26"/>
        </w:rPr>
        <w:t xml:space="preserve"> </w:t>
      </w:r>
      <w:r>
        <w:rPr>
          <w:rFonts w:ascii="Tahoma"/>
          <w:color w:val="25704A"/>
          <w:spacing w:val="-2"/>
          <w:sz w:val="26"/>
        </w:rPr>
        <w:t>that</w:t>
      </w:r>
      <w:r>
        <w:rPr>
          <w:rFonts w:ascii="Tahoma"/>
          <w:color w:val="25704A"/>
          <w:spacing w:val="-21"/>
          <w:sz w:val="26"/>
        </w:rPr>
        <w:t xml:space="preserve"> </w:t>
      </w:r>
      <w:r>
        <w:rPr>
          <w:rFonts w:ascii="Tahoma"/>
          <w:color w:val="25704A"/>
          <w:spacing w:val="-2"/>
          <w:sz w:val="26"/>
        </w:rPr>
        <w:t>you</w:t>
      </w:r>
      <w:r>
        <w:rPr>
          <w:rFonts w:ascii="Tahoma"/>
          <w:color w:val="25704A"/>
          <w:spacing w:val="-22"/>
          <w:sz w:val="26"/>
        </w:rPr>
        <w:t xml:space="preserve"> </w:t>
      </w:r>
      <w:r>
        <w:rPr>
          <w:rFonts w:ascii="Tahoma"/>
          <w:color w:val="25704A"/>
          <w:spacing w:val="-2"/>
          <w:sz w:val="26"/>
        </w:rPr>
        <w:t>have</w:t>
      </w:r>
      <w:r>
        <w:rPr>
          <w:rFonts w:ascii="Tahoma"/>
          <w:color w:val="25704A"/>
          <w:spacing w:val="-21"/>
          <w:sz w:val="26"/>
        </w:rPr>
        <w:t xml:space="preserve"> </w:t>
      </w:r>
      <w:r>
        <w:rPr>
          <w:rFonts w:ascii="Tahoma"/>
          <w:color w:val="25704A"/>
          <w:spacing w:val="-2"/>
          <w:sz w:val="26"/>
        </w:rPr>
        <w:t>chosen.</w:t>
      </w:r>
    </w:p>
    <w:p w14:paraId="3B79E9A1">
      <w:pPr>
        <w:pStyle w:val="11"/>
        <w:rPr>
          <w:rFonts w:ascii="Tahoma"/>
          <w:sz w:val="20"/>
        </w:rPr>
      </w:pPr>
    </w:p>
    <w:p w14:paraId="589FDA21">
      <w:pPr>
        <w:pStyle w:val="11"/>
        <w:rPr>
          <w:rFonts w:ascii="Tahoma"/>
          <w:sz w:val="20"/>
        </w:rPr>
      </w:pPr>
    </w:p>
    <w:p w14:paraId="5C272A8D">
      <w:pPr>
        <w:pStyle w:val="11"/>
        <w:rPr>
          <w:rFonts w:ascii="Tahoma"/>
          <w:sz w:val="20"/>
        </w:rPr>
      </w:pPr>
    </w:p>
    <w:p w14:paraId="3C3A005D">
      <w:pPr>
        <w:pStyle w:val="11"/>
        <w:spacing w:before="5"/>
        <w:rPr>
          <w:rFonts w:ascii="Tahoma"/>
          <w:sz w:val="24"/>
        </w:rPr>
      </w:pPr>
    </w:p>
    <w:p w14:paraId="01B8DAFE">
      <w:pPr>
        <w:tabs>
          <w:tab w:val="left" w:pos="2807"/>
        </w:tabs>
        <w:spacing w:before="97"/>
        <w:ind w:left="0" w:right="617" w:firstLine="0"/>
        <w:jc w:val="right"/>
        <w:rPr>
          <w:rFonts w:ascii="Tahoma"/>
          <w:sz w:val="20"/>
        </w:rPr>
      </w:pP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r>
        <w:rPr>
          <w:color w:val="231F20"/>
          <w:sz w:val="18"/>
        </w:rPr>
        <w:tab/>
      </w:r>
      <w:r>
        <w:rPr>
          <w:rFonts w:ascii="Tahoma"/>
          <w:color w:val="231F20"/>
          <w:spacing w:val="-5"/>
          <w:sz w:val="20"/>
        </w:rPr>
        <w:t>11</w:t>
      </w:r>
    </w:p>
    <w:p w14:paraId="26250EE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5FD0FF">
      <w:pPr>
        <w:spacing w:after="0" w:line="240" w:lineRule="auto"/>
        <w:jc w:val="left"/>
        <w:rPr>
          <w:rFonts w:ascii="Tahoma"/>
          <w:sz w:val="20"/>
        </w:rPr>
        <w:sectPr>
          <w:pgSz w:w="11910" w:h="16840"/>
          <w:pgMar w:top="0" w:right="0" w:bottom="0" w:left="0" w:header="720" w:footer="720" w:gutter="0"/>
          <w:cols w:space="720" w:num="1"/>
        </w:sectPr>
      </w:pPr>
    </w:p>
    <w:p w14:paraId="1FDBC1CE">
      <w:pPr>
        <w:pStyle w:val="11"/>
        <w:rPr>
          <w:rFonts w:ascii="Tahoma"/>
          <w:sz w:val="20"/>
        </w:rPr>
      </w:pPr>
    </w:p>
    <w:p w14:paraId="5E54DD78">
      <w:pPr>
        <w:pStyle w:val="11"/>
        <w:rPr>
          <w:rFonts w:ascii="Tahoma"/>
          <w:sz w:val="20"/>
        </w:rPr>
      </w:pPr>
    </w:p>
    <w:p w14:paraId="552BF9F8">
      <w:pPr>
        <w:pStyle w:val="11"/>
        <w:rPr>
          <w:rFonts w:ascii="Tahoma"/>
          <w:sz w:val="20"/>
        </w:rPr>
      </w:pPr>
    </w:p>
    <w:p w14:paraId="6443421D">
      <w:pPr>
        <w:pStyle w:val="11"/>
        <w:rPr>
          <w:rFonts w:ascii="Tahoma"/>
          <w:sz w:val="20"/>
        </w:rPr>
      </w:pPr>
    </w:p>
    <w:p w14:paraId="7EF5D763">
      <w:pPr>
        <w:pStyle w:val="11"/>
        <w:spacing w:before="8"/>
        <w:rPr>
          <w:rFonts w:ascii="Tahoma"/>
          <w:sz w:val="26"/>
        </w:rPr>
      </w:pPr>
    </w:p>
    <w:p w14:paraId="5DD8D8CE">
      <w:pPr>
        <w:pStyle w:val="11"/>
        <w:ind w:left="1226"/>
        <w:rPr>
          <w:rFonts w:ascii="Tahoma"/>
          <w:sz w:val="20"/>
        </w:rPr>
      </w:pPr>
    </w:p>
    <w:p w14:paraId="6BF88049">
      <w:pPr>
        <w:spacing w:before="168"/>
        <w:ind w:left="1573" w:right="0" w:firstLine="0"/>
        <w:jc w:val="left"/>
        <w:rPr>
          <w:rFonts w:ascii="Tahoma"/>
          <w:b/>
          <w:sz w:val="32"/>
        </w:rPr>
      </w:pPr>
      <w:r>
        <mc:AlternateContent>
          <mc:Choice Requires="wps">
            <w:drawing>
              <wp:anchor distT="0" distB="0" distL="0" distR="0" simplePos="0" relativeHeight="251682816" behindDoc="0" locked="0" layoutInCell="1" allowOverlap="1">
                <wp:simplePos x="0" y="0"/>
                <wp:positionH relativeFrom="page">
                  <wp:posOffset>755650</wp:posOffset>
                </wp:positionH>
                <wp:positionV relativeFrom="paragraph">
                  <wp:posOffset>135890</wp:posOffset>
                </wp:positionV>
                <wp:extent cx="52705" cy="2129790"/>
                <wp:effectExtent l="0" t="0" r="0" b="0"/>
                <wp:wrapNone/>
                <wp:docPr id="687" name="Graphic 687"/>
                <wp:cNvGraphicFramePr/>
                <a:graphic xmlns:a="http://schemas.openxmlformats.org/drawingml/2006/main">
                  <a:graphicData uri="http://schemas.microsoft.com/office/word/2010/wordprocessingShape">
                    <wps:wsp>
                      <wps:cNvSpPr/>
                      <wps:spPr>
                        <a:xfrm>
                          <a:off x="0" y="0"/>
                          <a:ext cx="52705" cy="2129790"/>
                        </a:xfrm>
                        <a:custGeom>
                          <a:avLst/>
                          <a:gdLst/>
                          <a:ahLst/>
                          <a:cxnLst/>
                          <a:rect l="l" t="t" r="r" b="b"/>
                          <a:pathLst>
                            <a:path w="52705" h="2129790">
                              <a:moveTo>
                                <a:pt x="52197" y="0"/>
                              </a:moveTo>
                              <a:lnTo>
                                <a:pt x="0" y="0"/>
                              </a:lnTo>
                              <a:lnTo>
                                <a:pt x="0" y="2129663"/>
                              </a:lnTo>
                              <a:lnTo>
                                <a:pt x="52197" y="2129663"/>
                              </a:lnTo>
                              <a:lnTo>
                                <a:pt x="52197" y="0"/>
                              </a:lnTo>
                              <a:close/>
                            </a:path>
                          </a:pathLst>
                        </a:custGeom>
                        <a:solidFill>
                          <a:srgbClr val="2FBEBE"/>
                        </a:solidFill>
                      </wps:spPr>
                      <wps:bodyPr wrap="square" lIns="0" tIns="0" rIns="0" bIns="0" rtlCol="0">
                        <a:noAutofit/>
                      </wps:bodyPr>
                    </wps:wsp>
                  </a:graphicData>
                </a:graphic>
              </wp:anchor>
            </w:drawing>
          </mc:Choice>
          <mc:Fallback>
            <w:pict>
              <v:shape id="Graphic 687" o:spid="_x0000_s1026" o:spt="100" style="position:absolute;left:0pt;margin-left:59.5pt;margin-top:10.7pt;height:167.7pt;width:4.15pt;mso-position-horizontal-relative:page;z-index:251682816;mso-width-relative:page;mso-height-relative:page;" fillcolor="#2FBEBE" filled="t" stroked="f" coordsize="52705,2129790" o:gfxdata="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2GnAb2QAAAAoBAAAPAAAAAAAAAAEAIAAAACIAAABkcnMvZG93bnJldi54bWxQSwECFAAU&#10;AAAACACHTuJAQpG12CkCAADiBAAADgAAAAAAAAABACAAAAAoAQAAZHJzL2Uyb0RvYy54bWxQSwUG&#10;AAAAAAYABgBZAQAAwwUAAAAA&#10;" path="m52197,0l0,0,0,2129663,52197,2129663,52197,0xe">
                <v:fill on="t" focussize="0,0"/>
                <v:stroke on="f"/>
                <v:imagedata o:title=""/>
                <o:lock v:ext="edit" aspectratio="f"/>
                <v:textbox inset="0mm,0mm,0mm,0mm"/>
              </v:shape>
            </w:pict>
          </mc:Fallback>
        </mc:AlternateContent>
      </w: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0A257D97">
      <w:pPr>
        <w:spacing w:before="102"/>
        <w:ind w:left="1601" w:right="0" w:firstLine="0"/>
        <w:jc w:val="left"/>
        <w:rPr>
          <w:rFonts w:ascii="Tahoma"/>
          <w:sz w:val="26"/>
        </w:rPr>
      </w:pPr>
      <w:r>
        <w:rPr>
          <w:rFonts w:ascii="Tahoma"/>
          <w:color w:val="231F20"/>
          <w:sz w:val="26"/>
        </w:rPr>
        <w:t>Match</w:t>
      </w:r>
      <w:r>
        <w:rPr>
          <w:rFonts w:ascii="Tahoma"/>
          <w:color w:val="231F20"/>
          <w:spacing w:val="13"/>
          <w:sz w:val="26"/>
        </w:rPr>
        <w:t xml:space="preserve"> </w:t>
      </w:r>
      <w:r>
        <w:rPr>
          <w:rFonts w:ascii="Tahoma"/>
          <w:color w:val="231F20"/>
          <w:sz w:val="26"/>
        </w:rPr>
        <w:t>the</w:t>
      </w:r>
      <w:r>
        <w:rPr>
          <w:rFonts w:ascii="Tahoma"/>
          <w:color w:val="231F20"/>
          <w:spacing w:val="13"/>
          <w:sz w:val="26"/>
        </w:rPr>
        <w:t xml:space="preserve"> </w:t>
      </w:r>
      <w:r>
        <w:rPr>
          <w:rFonts w:ascii="Tahoma"/>
          <w:color w:val="231F20"/>
          <w:sz w:val="26"/>
        </w:rPr>
        <w:t>phrases</w:t>
      </w:r>
      <w:r>
        <w:rPr>
          <w:rFonts w:ascii="Tahoma"/>
          <w:color w:val="231F20"/>
          <w:spacing w:val="14"/>
          <w:sz w:val="26"/>
        </w:rPr>
        <w:t xml:space="preserve"> </w:t>
      </w:r>
      <w:r>
        <w:rPr>
          <w:rFonts w:ascii="Tahoma"/>
          <w:color w:val="231F20"/>
          <w:sz w:val="26"/>
        </w:rPr>
        <w:t>below</w:t>
      </w:r>
      <w:r>
        <w:rPr>
          <w:rFonts w:ascii="Tahoma"/>
          <w:color w:val="231F20"/>
          <w:spacing w:val="13"/>
          <w:sz w:val="26"/>
        </w:rPr>
        <w:t xml:space="preserve"> </w:t>
      </w:r>
      <w:r>
        <w:rPr>
          <w:rFonts w:ascii="Tahoma"/>
          <w:color w:val="231F20"/>
          <w:sz w:val="26"/>
        </w:rPr>
        <w:t>with</w:t>
      </w:r>
      <w:r>
        <w:rPr>
          <w:rFonts w:ascii="Tahoma"/>
          <w:color w:val="231F20"/>
          <w:spacing w:val="14"/>
          <w:sz w:val="26"/>
        </w:rPr>
        <w:t xml:space="preserve"> </w:t>
      </w:r>
      <w:r>
        <w:rPr>
          <w:rFonts w:ascii="Tahoma"/>
          <w:color w:val="231F20"/>
          <w:sz w:val="26"/>
        </w:rPr>
        <w:t>the</w:t>
      </w:r>
      <w:r>
        <w:rPr>
          <w:rFonts w:ascii="Tahoma"/>
          <w:color w:val="231F20"/>
          <w:spacing w:val="13"/>
          <w:sz w:val="26"/>
        </w:rPr>
        <w:t xml:space="preserve"> </w:t>
      </w:r>
      <w:r>
        <w:rPr>
          <w:rFonts w:ascii="Tahoma"/>
          <w:color w:val="231F20"/>
          <w:sz w:val="26"/>
        </w:rPr>
        <w:t>pictures</w:t>
      </w:r>
      <w:r>
        <w:rPr>
          <w:rFonts w:ascii="Tahoma"/>
          <w:color w:val="231F20"/>
          <w:spacing w:val="14"/>
          <w:sz w:val="26"/>
        </w:rPr>
        <w:t xml:space="preserve"> </w:t>
      </w:r>
      <w:r>
        <w:rPr>
          <w:rFonts w:ascii="Tahoma"/>
          <w:color w:val="231F20"/>
          <w:sz w:val="26"/>
        </w:rPr>
        <w:t>from</w:t>
      </w:r>
      <w:r>
        <w:rPr>
          <w:rFonts w:ascii="Tahoma"/>
          <w:color w:val="231F20"/>
          <w:spacing w:val="13"/>
          <w:sz w:val="26"/>
        </w:rPr>
        <w:t xml:space="preserve"> </w:t>
      </w:r>
      <w:r>
        <w:rPr>
          <w:rFonts w:ascii="Tahoma"/>
          <w:color w:val="231F20"/>
          <w:sz w:val="26"/>
        </w:rPr>
        <w:t>the</w:t>
      </w:r>
      <w:r>
        <w:rPr>
          <w:rFonts w:ascii="Tahoma"/>
          <w:color w:val="231F20"/>
          <w:spacing w:val="14"/>
          <w:sz w:val="26"/>
        </w:rPr>
        <w:t xml:space="preserve"> </w:t>
      </w:r>
      <w:r>
        <w:rPr>
          <w:rFonts w:ascii="Tahoma"/>
          <w:color w:val="231F20"/>
          <w:spacing w:val="-2"/>
          <w:sz w:val="26"/>
        </w:rPr>
        <w:t>video.</w:t>
      </w:r>
    </w:p>
    <w:p w14:paraId="5205A449">
      <w:pPr>
        <w:pStyle w:val="11"/>
        <w:spacing w:before="10"/>
        <w:rPr>
          <w:rFonts w:ascii="Tahoma"/>
          <w:sz w:val="11"/>
        </w:rPr>
      </w:pPr>
    </w:p>
    <w:p w14:paraId="70EDE3D8">
      <w:pPr>
        <w:pStyle w:val="11"/>
        <w:spacing w:before="4"/>
        <w:rPr>
          <w:rFonts w:ascii="Tahoma"/>
          <w:sz w:val="18"/>
        </w:rPr>
      </w:pPr>
    </w:p>
    <w:p w14:paraId="437C0709">
      <w:pPr>
        <w:spacing w:before="105"/>
        <w:ind w:left="1573" w:right="0" w:firstLine="0"/>
        <w:jc w:val="left"/>
        <w:rPr>
          <w:rFonts w:ascii="Tahoma"/>
          <w:b/>
          <w:sz w:val="32"/>
        </w:rPr>
      </w:pPr>
      <w:r>
        <mc:AlternateContent>
          <mc:Choice Requires="wps">
            <w:drawing>
              <wp:anchor distT="0" distB="0" distL="0" distR="0" simplePos="0" relativeHeight="251677696" behindDoc="0" locked="0" layoutInCell="1" allowOverlap="1">
                <wp:simplePos x="0" y="0"/>
                <wp:positionH relativeFrom="page">
                  <wp:posOffset>755650</wp:posOffset>
                </wp:positionH>
                <wp:positionV relativeFrom="paragraph">
                  <wp:posOffset>95885</wp:posOffset>
                </wp:positionV>
                <wp:extent cx="52705" cy="3055620"/>
                <wp:effectExtent l="0" t="0" r="0" b="0"/>
                <wp:wrapNone/>
                <wp:docPr id="699" name="Graphic 699"/>
                <wp:cNvGraphicFramePr/>
                <a:graphic xmlns:a="http://schemas.openxmlformats.org/drawingml/2006/main">
                  <a:graphicData uri="http://schemas.microsoft.com/office/word/2010/wordprocessingShape">
                    <wps:wsp>
                      <wps:cNvSpPr/>
                      <wps:spPr>
                        <a:xfrm>
                          <a:off x="0" y="0"/>
                          <a:ext cx="52705" cy="3055620"/>
                        </a:xfrm>
                        <a:custGeom>
                          <a:avLst/>
                          <a:gdLst/>
                          <a:ahLst/>
                          <a:cxnLst/>
                          <a:rect l="l" t="t" r="r" b="b"/>
                          <a:pathLst>
                            <a:path w="52705" h="3055620">
                              <a:moveTo>
                                <a:pt x="52197" y="0"/>
                              </a:moveTo>
                              <a:lnTo>
                                <a:pt x="0" y="0"/>
                              </a:lnTo>
                              <a:lnTo>
                                <a:pt x="0" y="3055238"/>
                              </a:lnTo>
                              <a:lnTo>
                                <a:pt x="52197" y="3055238"/>
                              </a:lnTo>
                              <a:lnTo>
                                <a:pt x="52197" y="0"/>
                              </a:lnTo>
                              <a:close/>
                            </a:path>
                          </a:pathLst>
                        </a:custGeom>
                        <a:solidFill>
                          <a:srgbClr val="009CD0"/>
                        </a:solidFill>
                      </wps:spPr>
                      <wps:bodyPr wrap="square" lIns="0" tIns="0" rIns="0" bIns="0" rtlCol="0">
                        <a:noAutofit/>
                      </wps:bodyPr>
                    </wps:wsp>
                  </a:graphicData>
                </a:graphic>
              </wp:anchor>
            </w:drawing>
          </mc:Choice>
          <mc:Fallback>
            <w:pict>
              <v:shape id="Graphic 699" o:spid="_x0000_s1026" o:spt="100" style="position:absolute;left:0pt;margin-left:59.5pt;margin-top:7.55pt;height:240.6pt;width:4.15pt;mso-position-horizontal-relative:page;z-index:251677696;mso-width-relative:page;mso-height-relative:page;" fillcolor="#009CD0" filled="t" stroked="f" coordsize="52705,3055620" o:gfxdata="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yEi+F2QAAAAoBAAAPAAAAAAAAAAEAIAAAACIAAABkcnMvZG93bnJldi54bWxQSwECFAAUAAAA&#10;CACHTuJAkaCjsyYCAADiBAAADgAAAAAAAAABACAAAAAoAQAAZHJzL2Uyb0RvYy54bWxQSwUGAAAA&#10;AAYABgBZAQAAwAUAAAAA&#10;" path="m52197,0l0,0,0,3055238,52197,3055238,52197,0xe">
                <v:fill on="t" focussize="0,0"/>
                <v:stroke on="f"/>
                <v:imagedata o:title=""/>
                <o:lock v:ext="edit" aspectratio="f"/>
                <v:textbox inset="0mm,0mm,0mm,0mm"/>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7A49A202">
      <w:pPr>
        <w:pStyle w:val="15"/>
        <w:numPr>
          <w:ilvl w:val="0"/>
          <w:numId w:val="11"/>
        </w:numPr>
        <w:tabs>
          <w:tab w:val="left" w:pos="1941"/>
        </w:tabs>
        <w:spacing w:before="103" w:after="0" w:line="240" w:lineRule="auto"/>
        <w:ind w:left="1941" w:right="0" w:hanging="340"/>
        <w:jc w:val="left"/>
        <w:rPr>
          <w:rFonts w:ascii="Tahoma"/>
          <w:sz w:val="26"/>
        </w:rPr>
      </w:pPr>
      <w:r>
        <w:rPr>
          <w:rFonts w:ascii="Tahoma"/>
          <w:color w:val="231F20"/>
          <w:sz w:val="26"/>
        </w:rPr>
        <w:t>Read</w:t>
      </w:r>
      <w:r>
        <w:rPr>
          <w:rFonts w:ascii="Tahoma"/>
          <w:color w:val="231F20"/>
          <w:spacing w:val="-7"/>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statements</w:t>
      </w:r>
      <w:r>
        <w:rPr>
          <w:rFonts w:ascii="Tahoma"/>
          <w:color w:val="231F20"/>
          <w:spacing w:val="-6"/>
          <w:sz w:val="26"/>
        </w:rPr>
        <w:t xml:space="preserve"> </w:t>
      </w:r>
      <w:r>
        <w:rPr>
          <w:rFonts w:ascii="Tahoma"/>
          <w:color w:val="231F20"/>
          <w:sz w:val="26"/>
        </w:rPr>
        <w:t>and</w:t>
      </w:r>
      <w:r>
        <w:rPr>
          <w:rFonts w:ascii="Tahoma"/>
          <w:color w:val="231F20"/>
          <w:spacing w:val="-7"/>
          <w:sz w:val="26"/>
        </w:rPr>
        <w:t xml:space="preserve"> </w:t>
      </w:r>
      <w:r>
        <w:rPr>
          <w:rFonts w:ascii="Tahoma"/>
          <w:color w:val="231F20"/>
          <w:sz w:val="26"/>
        </w:rPr>
        <w:t>decide</w:t>
      </w:r>
      <w:r>
        <w:rPr>
          <w:rFonts w:ascii="Tahoma"/>
          <w:color w:val="231F20"/>
          <w:spacing w:val="-6"/>
          <w:sz w:val="26"/>
        </w:rPr>
        <w:t xml:space="preserve"> </w:t>
      </w:r>
      <w:r>
        <w:rPr>
          <w:rFonts w:ascii="Tahoma"/>
          <w:color w:val="231F20"/>
          <w:sz w:val="26"/>
        </w:rPr>
        <w:t>whether</w:t>
      </w:r>
      <w:r>
        <w:rPr>
          <w:rFonts w:ascii="Tahoma"/>
          <w:color w:val="231F20"/>
          <w:spacing w:val="-6"/>
          <w:sz w:val="26"/>
        </w:rPr>
        <w:t xml:space="preserve"> </w:t>
      </w:r>
      <w:r>
        <w:rPr>
          <w:rFonts w:ascii="Tahoma"/>
          <w:color w:val="231F20"/>
          <w:sz w:val="26"/>
        </w:rPr>
        <w:t>they</w:t>
      </w:r>
      <w:r>
        <w:rPr>
          <w:rFonts w:ascii="Tahoma"/>
          <w:color w:val="231F20"/>
          <w:spacing w:val="-6"/>
          <w:sz w:val="26"/>
        </w:rPr>
        <w:t xml:space="preserve"> </w:t>
      </w:r>
      <w:r>
        <w:rPr>
          <w:rFonts w:ascii="Tahoma"/>
          <w:color w:val="231F20"/>
          <w:sz w:val="26"/>
        </w:rPr>
        <w:t>are</w:t>
      </w:r>
      <w:r>
        <w:rPr>
          <w:rFonts w:ascii="Tahoma"/>
          <w:color w:val="231F20"/>
          <w:spacing w:val="-7"/>
          <w:sz w:val="26"/>
        </w:rPr>
        <w:t xml:space="preserve"> </w:t>
      </w:r>
      <w:r>
        <w:rPr>
          <w:rFonts w:ascii="Tahoma"/>
          <w:color w:val="231F20"/>
          <w:sz w:val="26"/>
        </w:rPr>
        <w:t>true</w:t>
      </w:r>
      <w:r>
        <w:rPr>
          <w:rFonts w:ascii="Tahoma"/>
          <w:color w:val="231F20"/>
          <w:spacing w:val="-6"/>
          <w:sz w:val="26"/>
        </w:rPr>
        <w:t xml:space="preserve"> </w:t>
      </w:r>
      <w:r>
        <w:rPr>
          <w:rFonts w:ascii="Tahoma"/>
          <w:color w:val="231F20"/>
          <w:sz w:val="26"/>
        </w:rPr>
        <w:t>(T)</w:t>
      </w:r>
      <w:r>
        <w:rPr>
          <w:rFonts w:ascii="Tahoma"/>
          <w:color w:val="231F20"/>
          <w:spacing w:val="-6"/>
          <w:sz w:val="26"/>
        </w:rPr>
        <w:t xml:space="preserve"> </w:t>
      </w:r>
      <w:r>
        <w:rPr>
          <w:rFonts w:ascii="Tahoma"/>
          <w:color w:val="231F20"/>
          <w:sz w:val="26"/>
        </w:rPr>
        <w:t>or</w:t>
      </w:r>
      <w:r>
        <w:rPr>
          <w:rFonts w:ascii="Tahoma"/>
          <w:color w:val="231F20"/>
          <w:spacing w:val="-6"/>
          <w:sz w:val="26"/>
        </w:rPr>
        <w:t xml:space="preserve"> </w:t>
      </w:r>
      <w:r>
        <w:rPr>
          <w:rFonts w:ascii="Tahoma"/>
          <w:color w:val="231F20"/>
          <w:sz w:val="26"/>
        </w:rPr>
        <w:t>false</w:t>
      </w:r>
      <w:r>
        <w:rPr>
          <w:rFonts w:ascii="Tahoma"/>
          <w:color w:val="231F20"/>
          <w:spacing w:val="-7"/>
          <w:sz w:val="26"/>
        </w:rPr>
        <w:t xml:space="preserve"> </w:t>
      </w:r>
      <w:r>
        <w:rPr>
          <w:rFonts w:ascii="Tahoma"/>
          <w:color w:val="231F20"/>
          <w:spacing w:val="-4"/>
          <w:sz w:val="26"/>
        </w:rPr>
        <w:t>(F).</w:t>
      </w:r>
    </w:p>
    <w:p w14:paraId="56223EEE">
      <w:pPr>
        <w:pStyle w:val="15"/>
        <w:numPr>
          <w:ilvl w:val="1"/>
          <w:numId w:val="11"/>
        </w:numPr>
        <w:tabs>
          <w:tab w:val="left" w:pos="2172"/>
        </w:tabs>
        <w:spacing w:before="99" w:after="0" w:line="240" w:lineRule="auto"/>
        <w:ind w:left="2172" w:right="0" w:hanging="231"/>
        <w:jc w:val="left"/>
        <w:rPr>
          <w:sz w:val="22"/>
        </w:rPr>
      </w:pPr>
      <w:r>
        <mc:AlternateContent>
          <mc:Choice Requires="wpg">
            <w:drawing>
              <wp:anchor distT="0" distB="0" distL="0" distR="0" simplePos="0" relativeHeight="251677696" behindDoc="0" locked="0" layoutInCell="1" allowOverlap="1">
                <wp:simplePos x="0" y="0"/>
                <wp:positionH relativeFrom="page">
                  <wp:posOffset>5553075</wp:posOffset>
                </wp:positionH>
                <wp:positionV relativeFrom="paragraph">
                  <wp:posOffset>78740</wp:posOffset>
                </wp:positionV>
                <wp:extent cx="278130" cy="135255"/>
                <wp:effectExtent l="0" t="0" r="0" b="0"/>
                <wp:wrapNone/>
                <wp:docPr id="700" name="Group 70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01" name="Graphic 70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ADEF3"/>
                          </a:solidFill>
                        </wps:spPr>
                        <wps:bodyPr wrap="square" lIns="0" tIns="0" rIns="0" bIns="0" rtlCol="0">
                          <a:noAutofit/>
                        </wps:bodyPr>
                      </wps:wsp>
                      <wps:wsp>
                        <wps:cNvPr id="702" name="Graphic 702"/>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03" name="Textbox 703"/>
                        <wps:cNvSpPr txBox="1"/>
                        <wps:spPr>
                          <a:xfrm>
                            <a:off x="0" y="0"/>
                            <a:ext cx="278130" cy="135255"/>
                          </a:xfrm>
                          <a:prstGeom prst="rect">
                            <a:avLst/>
                          </a:prstGeom>
                        </wps:spPr>
                        <wps:txbx>
                          <w:txbxContent>
                            <w:p w14:paraId="4C89624E">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700" o:spid="_x0000_s1026" o:spt="203" style="position:absolute;left:0pt;margin-left:437.25pt;margin-top:6.2pt;height:10.65pt;width:21.9pt;mso-position-horizontal-relative:page;z-index:251677696;mso-width-relative:page;mso-height-relative:page;" coordsize="278130,135255" o:gfxdata="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DP+is/2gAAAAkBAAAPAAAAAAAAAAEAIAAAACIAAABkcnMvZG93bnJldi54bWxQSwECFAAU&#10;AAAACACHTuJAJXXpzH4DAAA/DAAADgAAAAAAAAABACAAAAApAQAAZHJzL2Uyb0RvYy54bWxQSwUG&#10;AAAAAAYABgBZAQAAGQcAAAAA&#10;">
                <o:lock v:ext="edit" aspectratio="f"/>
                <v:shape id="Graphic 701" o:spid="_x0000_s1026" o:spt="100" style="position:absolute;left:0;top:0;height:135255;width:139700;" fillcolor="#CADEF3" filled="t" stroked="f" coordsize="139700,135255" o:gfxdata="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PTrm8AAAA&#10;3A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702" o:spid="_x0000_s1026" o:spt="100" style="position:absolute;left:141389;top:2717;height:130810;width:135255;" filled="f" stroked="t" coordsize="135255,130810" o:gfxdata="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oUsLsAAADc&#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009CD0" joinstyle="round"/>
                  <v:imagedata o:title=""/>
                  <o:lock v:ext="edit" aspectratio="f"/>
                  <v:textbox inset="0mm,0mm,0mm,0mm"/>
                </v:shape>
                <v:shape id="Textbox 703" o:spid="_x0000_s1026" o:spt="202" type="#_x0000_t202" style="position:absolute;left:0;top:0;height:135255;width:278130;" filled="f" stroked="f" coordsize="21600,21600" o:gfxdata="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ZCu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C89624E">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78720" behindDoc="0" locked="0" layoutInCell="1" allowOverlap="1">
                <wp:simplePos x="0" y="0"/>
                <wp:positionH relativeFrom="page">
                  <wp:posOffset>6162675</wp:posOffset>
                </wp:positionH>
                <wp:positionV relativeFrom="paragraph">
                  <wp:posOffset>78740</wp:posOffset>
                </wp:positionV>
                <wp:extent cx="278130" cy="135255"/>
                <wp:effectExtent l="0" t="0" r="0" b="0"/>
                <wp:wrapNone/>
                <wp:docPr id="704" name="Group 70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05" name="Graphic 705"/>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CADEF3"/>
                          </a:solidFill>
                        </wps:spPr>
                        <wps:bodyPr wrap="square" lIns="0" tIns="0" rIns="0" bIns="0" rtlCol="0">
                          <a:noAutofit/>
                        </wps:bodyPr>
                      </wps:wsp>
                      <wps:wsp>
                        <wps:cNvPr id="706" name="Graphic 706"/>
                        <wps:cNvSpPr/>
                        <wps:spPr>
                          <a:xfrm>
                            <a:off x="141262" y="2730"/>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07" name="Textbox 707"/>
                        <wps:cNvSpPr txBox="1"/>
                        <wps:spPr>
                          <a:xfrm>
                            <a:off x="0" y="0"/>
                            <a:ext cx="278130" cy="135255"/>
                          </a:xfrm>
                          <a:prstGeom prst="rect">
                            <a:avLst/>
                          </a:prstGeom>
                        </wps:spPr>
                        <wps:txbx>
                          <w:txbxContent>
                            <w:p w14:paraId="346D4B51">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704" o:spid="_x0000_s1026" o:spt="203" style="position:absolute;left:0pt;margin-left:485.25pt;margin-top:6.2pt;height:10.65pt;width:21.9pt;mso-position-horizontal-relative:page;z-index:251678720;mso-width-relative:page;mso-height-relative:page;" coordsize="278130,135255" o:gfxdata="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UE/Xx2gAAAAoBAAAPAAAAAAAAAAEAIAAAACIAAABkcnMvZG93bnJldi54bWxQSwECFAAU&#10;AAAACACHTuJAKtQcFH4DAAA/DAAADgAAAAAAAAABACAAAAApAQAAZHJzL2Uyb0RvYy54bWxQSwUG&#10;AAAAAAYABgBZAQAAGQcAAAAA&#10;">
                <o:lock v:ext="edit" aspectratio="f"/>
                <v:shape id="Graphic 705" o:spid="_x0000_s1026" o:spt="100" style="position:absolute;left:0;top:0;height:135255;width:139700;" fillcolor="#CADEF3" filled="t" stroked="f" coordsize="139700,135255" o:gfxdata="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0SLq8AAAA&#10;3AAAAA8AAAAAAAAAAQAgAAAAIgAAAGRycy9kb3ducmV2LnhtbFBLAQIUABQAAAAIAIdO4kAzLwWe&#10;OwAAADkAAAAQAAAAAAAAAAEAIAAAAAsBAABkcnMvc2hhcGV4bWwueG1sUEsFBgAAAAAGAAYAWwEA&#10;ALUDAAAAAA==&#10;" path="m139700,0l0,0,0,135000,139700,135000,139700,0xe">
                  <v:fill on="t" focussize="0,0"/>
                  <v:stroke on="f"/>
                  <v:imagedata o:title=""/>
                  <o:lock v:ext="edit" aspectratio="f"/>
                  <v:textbox inset="0mm,0mm,0mm,0mm"/>
                </v:shape>
                <v:shape id="Graphic 706" o:spid="_x0000_s1026" o:spt="100" style="position:absolute;left:141262;top:2730;height:130810;width:135255;" filled="f" stroked="t" coordsize="135255,130810" o:gfxdata="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ARKzugAAANwA&#10;AAAPAAAAAAAAAAEAIAAAACIAAABkcnMvZG93bnJldi54bWxQSwECFAAUAAAACACHTuJAMy8FnjsA&#10;AAA5AAAAEAAAAAAAAAABACAAAAAJAQAAZHJzL3NoYXBleG1sLnhtbFBLBQYAAAAABgAGAFsBAACz&#10;AwAAAAA=&#10;" path="m10033,0l0,0,0,10033,0,120523,0,130555,10033,130555,125222,130555,135128,130555,135128,120523,135128,10033,135128,0,125222,0,10033,0xe">
                  <v:fill on="f" focussize="0,0"/>
                  <v:stroke weight="0.25pt" color="#009CD0" joinstyle="round"/>
                  <v:imagedata o:title=""/>
                  <o:lock v:ext="edit" aspectratio="f"/>
                  <v:textbox inset="0mm,0mm,0mm,0mm"/>
                </v:shape>
                <v:shape id="Textbox 707" o:spid="_x0000_s1026" o:spt="202" type="#_x0000_t202" style="position:absolute;left:0;top:0;height:135255;width:278130;" filled="f" stroked="f" coordsize="21600,21600" o:gfxdata="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IM7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46D4B51">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2"/>
          <w:sz w:val="22"/>
        </w:rPr>
        <w:t>Every</w:t>
      </w:r>
      <w:r>
        <w:rPr>
          <w:color w:val="231F20"/>
          <w:spacing w:val="-13"/>
          <w:sz w:val="22"/>
        </w:rPr>
        <w:t xml:space="preserve"> </w:t>
      </w:r>
      <w:r>
        <w:rPr>
          <w:color w:val="231F20"/>
          <w:spacing w:val="-2"/>
          <w:sz w:val="22"/>
        </w:rPr>
        <w:t>part</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Great</w:t>
      </w:r>
      <w:r>
        <w:rPr>
          <w:color w:val="231F20"/>
          <w:spacing w:val="-12"/>
          <w:sz w:val="22"/>
        </w:rPr>
        <w:t xml:space="preserve"> </w:t>
      </w:r>
      <w:r>
        <w:rPr>
          <w:color w:val="231F20"/>
          <w:spacing w:val="-2"/>
          <w:sz w:val="22"/>
        </w:rPr>
        <w:t>Wall</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easy</w:t>
      </w:r>
      <w:r>
        <w:rPr>
          <w:color w:val="231F20"/>
          <w:spacing w:val="-12"/>
          <w:sz w:val="22"/>
        </w:rPr>
        <w:t xml:space="preserve"> </w:t>
      </w:r>
      <w:r>
        <w:rPr>
          <w:color w:val="231F20"/>
          <w:spacing w:val="-2"/>
          <w:sz w:val="22"/>
        </w:rPr>
        <w:t>to</w:t>
      </w:r>
      <w:r>
        <w:rPr>
          <w:color w:val="231F20"/>
          <w:spacing w:val="-13"/>
          <w:sz w:val="22"/>
        </w:rPr>
        <w:t xml:space="preserve"> </w:t>
      </w:r>
      <w:r>
        <w:rPr>
          <w:color w:val="231F20"/>
          <w:spacing w:val="-2"/>
          <w:sz w:val="22"/>
        </w:rPr>
        <w:t>find</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4"/>
          <w:sz w:val="22"/>
        </w:rPr>
        <w:t>see.</w:t>
      </w:r>
    </w:p>
    <w:p w14:paraId="23E65740">
      <w:pPr>
        <w:pStyle w:val="15"/>
        <w:numPr>
          <w:ilvl w:val="1"/>
          <w:numId w:val="11"/>
        </w:numPr>
        <w:tabs>
          <w:tab w:val="left" w:pos="2172"/>
        </w:tabs>
        <w:spacing w:before="140" w:after="0" w:line="240" w:lineRule="auto"/>
        <w:ind w:left="2172" w:right="0" w:hanging="231"/>
        <w:jc w:val="left"/>
        <w:rPr>
          <w:sz w:val="22"/>
        </w:rPr>
      </w:pPr>
      <w:r>
        <mc:AlternateContent>
          <mc:Choice Requires="wpg">
            <w:drawing>
              <wp:anchor distT="0" distB="0" distL="0" distR="0" simplePos="0" relativeHeight="251678720" behindDoc="0" locked="0" layoutInCell="1" allowOverlap="1">
                <wp:simplePos x="0" y="0"/>
                <wp:positionH relativeFrom="page">
                  <wp:posOffset>5553075</wp:posOffset>
                </wp:positionH>
                <wp:positionV relativeFrom="paragraph">
                  <wp:posOffset>104775</wp:posOffset>
                </wp:positionV>
                <wp:extent cx="278130" cy="135255"/>
                <wp:effectExtent l="0" t="0" r="0" b="0"/>
                <wp:wrapNone/>
                <wp:docPr id="708" name="Group 70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09" name="Graphic 70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ADEF3"/>
                          </a:solidFill>
                        </wps:spPr>
                        <wps:bodyPr wrap="square" lIns="0" tIns="0" rIns="0" bIns="0" rtlCol="0">
                          <a:noAutofit/>
                        </wps:bodyPr>
                      </wps:wsp>
                      <wps:wsp>
                        <wps:cNvPr id="710" name="Graphic 710"/>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11" name="Textbox 711"/>
                        <wps:cNvSpPr txBox="1"/>
                        <wps:spPr>
                          <a:xfrm>
                            <a:off x="0" y="0"/>
                            <a:ext cx="278130" cy="135255"/>
                          </a:xfrm>
                          <a:prstGeom prst="rect">
                            <a:avLst/>
                          </a:prstGeom>
                        </wps:spPr>
                        <wps:txbx>
                          <w:txbxContent>
                            <w:p w14:paraId="5F9615C5">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708" o:spid="_x0000_s1026" o:spt="203" style="position:absolute;left:0pt;margin-left:437.25pt;margin-top:8.25pt;height:10.65pt;width:21.9pt;mso-position-horizontal-relative:page;z-index:251678720;mso-width-relative:page;mso-height-relative:page;" coordsize="278130,135255" o:gfxdata="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cgV6ydkAAAAJAQAADwAAAAAAAAABACAAAAAiAAAAZHJzL2Rvd25yZXYueG1sUEsBAhQAFAAA&#10;AAgAh07iQDXuBEN9AwAAPwwAAA4AAAAAAAAAAQAgAAAAKAEAAGRycy9lMm9Eb2MueG1sUEsFBgAA&#10;AAAGAAYAWQEAABcHAAAAAA==&#10;">
                <o:lock v:ext="edit" aspectratio="f"/>
                <v:shape id="Graphic 709" o:spid="_x0000_s1026" o:spt="100" style="position:absolute;left:0;top:0;height:135255;width:139700;" fillcolor="#CADEF3" filled="t" stroked="f" coordsize="139700,135255" o:gfxdata="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5Qr+8AAAA&#10;3A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710" o:spid="_x0000_s1026" o:spt="100" style="position:absolute;left:141389;top:2717;height:130810;width:135255;" filled="f" stroked="t" coordsize="135255,130810" o:gfxdata="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325gbgAAADcAAAA&#10;DwAAAAAAAAABACAAAAAiAAAAZHJzL2Rvd25yZXYueG1sUEsBAhQAFAAAAAgAh07iQDMvBZ47AAAA&#10;OQAAABAAAAAAAAAAAQAgAAAABwEAAGRycy9zaGFwZXhtbC54bWxQSwUGAAAAAAYABgBbAQAAsQMA&#10;AAAA&#10;" path="m10033,0l0,0,0,10033,0,120523,0,130555,10033,130555,125222,130555,135128,130555,135128,120523,135128,10033,135128,0,125222,0,10033,0xe">
                  <v:fill on="f" focussize="0,0"/>
                  <v:stroke weight="0.25pt" color="#009CD0" joinstyle="round"/>
                  <v:imagedata o:title=""/>
                  <o:lock v:ext="edit" aspectratio="f"/>
                  <v:textbox inset="0mm,0mm,0mm,0mm"/>
                </v:shape>
                <v:shape id="Textbox 711" o:spid="_x0000_s1026" o:spt="202" type="#_x0000_t202" style="position:absolute;left:0;top:0;height:135255;width:278130;" filled="f" stroked="f" coordsize="21600,21600" o:gfxdata="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6n3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9615C5">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79744" behindDoc="0" locked="0" layoutInCell="1" allowOverlap="1">
                <wp:simplePos x="0" y="0"/>
                <wp:positionH relativeFrom="page">
                  <wp:posOffset>6162675</wp:posOffset>
                </wp:positionH>
                <wp:positionV relativeFrom="paragraph">
                  <wp:posOffset>104775</wp:posOffset>
                </wp:positionV>
                <wp:extent cx="278130" cy="135255"/>
                <wp:effectExtent l="0" t="0" r="0" b="0"/>
                <wp:wrapNone/>
                <wp:docPr id="712" name="Group 71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13" name="Graphic 713"/>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CADEF3"/>
                          </a:solidFill>
                        </wps:spPr>
                        <wps:bodyPr wrap="square" lIns="0" tIns="0" rIns="0" bIns="0" rtlCol="0">
                          <a:noAutofit/>
                        </wps:bodyPr>
                      </wps:wsp>
                      <wps:wsp>
                        <wps:cNvPr id="714" name="Graphic 714"/>
                        <wps:cNvSpPr/>
                        <wps:spPr>
                          <a:xfrm>
                            <a:off x="141262"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15" name="Textbox 715"/>
                        <wps:cNvSpPr txBox="1"/>
                        <wps:spPr>
                          <a:xfrm>
                            <a:off x="0" y="0"/>
                            <a:ext cx="278130" cy="135255"/>
                          </a:xfrm>
                          <a:prstGeom prst="rect">
                            <a:avLst/>
                          </a:prstGeom>
                        </wps:spPr>
                        <wps:txbx>
                          <w:txbxContent>
                            <w:p w14:paraId="1880319B">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712" o:spid="_x0000_s1026" o:spt="203" style="position:absolute;left:0pt;margin-left:485.25pt;margin-top:8.25pt;height:10.65pt;width:21.9pt;mso-position-horizontal-relative:page;z-index:251679744;mso-width-relative:page;mso-height-relative:page;" coordsize="278130,135255" o:gfxdata="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NeE&#10;xyfaAAAACgEAAA8AAAAAAAAAAQAgAAAAIgAAAGRycy9kb3ducmV2LnhtbFBLAQIUABQAAAAIAIdO&#10;4kCSHxq6dwMAAD8MAAAOAAAAAAAAAAEAIAAAACkBAABkcnMvZTJvRG9jLnhtbFBLBQYAAAAABgAG&#10;AFkBAAASBwAAAAA=&#10;">
                <o:lock v:ext="edit" aspectratio="f"/>
                <v:shape id="Graphic 713" o:spid="_x0000_s1026" o:spt="100" style="position:absolute;left:0;top:0;height:135255;width:139700;" fillcolor="#CADEF3" filled="t" stroked="f" coordsize="139700,135255" o:gfxdata="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I44i8AAAA&#10;3AAAAA8AAAAAAAAAAQAgAAAAIgAAAGRycy9kb3ducmV2LnhtbFBLAQIUABQAAAAIAIdO4kAzLwWe&#10;OwAAADkAAAAQAAAAAAAAAAEAIAAAAAsBAABkcnMvc2hhcGV4bWwueG1sUEsFBgAAAAAGAAYAWwEA&#10;ALUDAAAAAA==&#10;" path="m139700,0l0,0,0,135000,139700,135000,139700,0xe">
                  <v:fill on="t" focussize="0,0"/>
                  <v:stroke on="f"/>
                  <v:imagedata o:title=""/>
                  <o:lock v:ext="edit" aspectratio="f"/>
                  <v:textbox inset="0mm,0mm,0mm,0mm"/>
                </v:shape>
                <v:shape id="Graphic 714" o:spid="_x0000_s1026" o:spt="100" style="position:absolute;left:141262;top:2717;height:130810;width:135255;" filled="f" stroked="t" coordsize="135255,130810" o:gfxdata="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Gv4K8AAAA&#10;3AAAAA8AAAAAAAAAAQAgAAAAIgAAAGRycy9kb3ducmV2LnhtbFBLAQIUABQAAAAIAIdO4kAzLwWe&#10;OwAAADkAAAAQAAAAAAAAAAEAIAAAAAsBAABkcnMvc2hhcGV4bWwueG1sUEsFBgAAAAAGAAYAWwEA&#10;ALUDAAAAAA==&#10;" path="m10033,0l0,0,0,10033,0,120523,0,130555,10033,130555,125222,130555,135128,130555,135128,120523,135128,10033,135128,0,125222,0,10033,0xe">
                  <v:fill on="f" focussize="0,0"/>
                  <v:stroke weight="0.25pt" color="#009CD0" joinstyle="round"/>
                  <v:imagedata o:title=""/>
                  <o:lock v:ext="edit" aspectratio="f"/>
                  <v:textbox inset="0mm,0mm,0mm,0mm"/>
                </v:shape>
                <v:shape id="Textbox 715" o:spid="_x0000_s1026" o:spt="202" type="#_x0000_t202" style="position:absolute;left:0;top:0;height:135255;width:278130;" filled="f" stroked="f" coordsize="21600,21600" o:gfxdata="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lod+/&#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80319B">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2"/>
          <w:sz w:val="22"/>
        </w:rPr>
        <w:t>The</w:t>
      </w:r>
      <w:r>
        <w:rPr>
          <w:color w:val="231F20"/>
          <w:spacing w:val="-13"/>
          <w:sz w:val="22"/>
        </w:rPr>
        <w:t xml:space="preserve"> </w:t>
      </w:r>
      <w:r>
        <w:rPr>
          <w:color w:val="231F20"/>
          <w:spacing w:val="-2"/>
          <w:sz w:val="22"/>
        </w:rPr>
        <w:t>Great</w:t>
      </w:r>
      <w:r>
        <w:rPr>
          <w:color w:val="231F20"/>
          <w:spacing w:val="-12"/>
          <w:sz w:val="22"/>
        </w:rPr>
        <w:t xml:space="preserve"> </w:t>
      </w:r>
      <w:r>
        <w:rPr>
          <w:color w:val="231F20"/>
          <w:spacing w:val="-2"/>
          <w:sz w:val="22"/>
        </w:rPr>
        <w:t>Wall</w:t>
      </w:r>
      <w:r>
        <w:rPr>
          <w:color w:val="231F20"/>
          <w:spacing w:val="-12"/>
          <w:sz w:val="22"/>
        </w:rPr>
        <w:t xml:space="preserve"> </w:t>
      </w:r>
      <w:r>
        <w:rPr>
          <w:color w:val="231F20"/>
          <w:spacing w:val="-2"/>
          <w:sz w:val="22"/>
        </w:rPr>
        <w:t>took</w:t>
      </w:r>
      <w:r>
        <w:rPr>
          <w:color w:val="231F20"/>
          <w:spacing w:val="-12"/>
          <w:sz w:val="22"/>
        </w:rPr>
        <w:t xml:space="preserve"> </w:t>
      </w:r>
      <w:r>
        <w:rPr>
          <w:color w:val="231F20"/>
          <w:spacing w:val="-2"/>
          <w:sz w:val="22"/>
        </w:rPr>
        <w:t>2,300</w:t>
      </w:r>
      <w:r>
        <w:rPr>
          <w:color w:val="231F20"/>
          <w:spacing w:val="-12"/>
          <w:sz w:val="22"/>
        </w:rPr>
        <w:t xml:space="preserve"> </w:t>
      </w:r>
      <w:r>
        <w:rPr>
          <w:color w:val="231F20"/>
          <w:spacing w:val="-2"/>
          <w:sz w:val="22"/>
        </w:rPr>
        <w:t>years</w:t>
      </w:r>
      <w:r>
        <w:rPr>
          <w:color w:val="231F20"/>
          <w:spacing w:val="-13"/>
          <w:sz w:val="22"/>
        </w:rPr>
        <w:t xml:space="preserve"> </w:t>
      </w:r>
      <w:r>
        <w:rPr>
          <w:color w:val="231F20"/>
          <w:spacing w:val="-2"/>
          <w:sz w:val="22"/>
        </w:rPr>
        <w:t>to</w:t>
      </w:r>
      <w:r>
        <w:rPr>
          <w:color w:val="231F20"/>
          <w:spacing w:val="-12"/>
          <w:sz w:val="22"/>
        </w:rPr>
        <w:t xml:space="preserve"> </w:t>
      </w:r>
      <w:r>
        <w:rPr>
          <w:color w:val="231F20"/>
          <w:spacing w:val="-2"/>
          <w:sz w:val="22"/>
        </w:rPr>
        <w:t>build.</w:t>
      </w:r>
    </w:p>
    <w:p w14:paraId="47F9EDBB">
      <w:pPr>
        <w:pStyle w:val="15"/>
        <w:numPr>
          <w:ilvl w:val="1"/>
          <w:numId w:val="11"/>
        </w:numPr>
        <w:tabs>
          <w:tab w:val="left" w:pos="2172"/>
        </w:tabs>
        <w:spacing w:before="141" w:after="0" w:line="240" w:lineRule="auto"/>
        <w:ind w:left="2172" w:right="0" w:hanging="231"/>
        <w:jc w:val="left"/>
        <w:rPr>
          <w:sz w:val="22"/>
        </w:rPr>
      </w:pPr>
      <w:r>
        <mc:AlternateContent>
          <mc:Choice Requires="wpg">
            <w:drawing>
              <wp:anchor distT="0" distB="0" distL="0" distR="0" simplePos="0" relativeHeight="251679744" behindDoc="0" locked="0" layoutInCell="1" allowOverlap="1">
                <wp:simplePos x="0" y="0"/>
                <wp:positionH relativeFrom="page">
                  <wp:posOffset>5553075</wp:posOffset>
                </wp:positionH>
                <wp:positionV relativeFrom="paragraph">
                  <wp:posOffset>105410</wp:posOffset>
                </wp:positionV>
                <wp:extent cx="278130" cy="135255"/>
                <wp:effectExtent l="0" t="0" r="0" b="0"/>
                <wp:wrapNone/>
                <wp:docPr id="716" name="Group 71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17" name="Graphic 71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ADEF3"/>
                          </a:solidFill>
                        </wps:spPr>
                        <wps:bodyPr wrap="square" lIns="0" tIns="0" rIns="0" bIns="0" rtlCol="0">
                          <a:noAutofit/>
                        </wps:bodyPr>
                      </wps:wsp>
                      <wps:wsp>
                        <wps:cNvPr id="718" name="Graphic 718"/>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19" name="Textbox 719"/>
                        <wps:cNvSpPr txBox="1"/>
                        <wps:spPr>
                          <a:xfrm>
                            <a:off x="0" y="0"/>
                            <a:ext cx="278130" cy="135255"/>
                          </a:xfrm>
                          <a:prstGeom prst="rect">
                            <a:avLst/>
                          </a:prstGeom>
                        </wps:spPr>
                        <wps:txbx>
                          <w:txbxContent>
                            <w:p w14:paraId="1E6A2A6E">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716" o:spid="_x0000_s1026" o:spt="203" style="position:absolute;left:0pt;margin-left:437.25pt;margin-top:8.3pt;height:10.65pt;width:21.9pt;mso-position-horizontal-relative:page;z-index:251679744;mso-width-relative:page;mso-height-relative:page;" coordsize="278130,135255" o:gfxdata="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DU&#10;/nh62gAAAAkBAAAPAAAAAAAAAAEAIAAAACIAAABkcnMvZG93bnJldi54bWxQSwECFAAUAAAACACH&#10;TuJAHWim6XgDAAA/DAAADgAAAAAAAAABACAAAAApAQAAZHJzL2Uyb0RvYy54bWxQSwUGAAAAAAYA&#10;BgBZAQAAEwcAAAAA&#10;">
                <o:lock v:ext="edit" aspectratio="f"/>
                <v:shape id="Graphic 717" o:spid="_x0000_s1026" o:spt="100" style="position:absolute;left:0;top:0;height:135255;width:139700;" fillcolor="#CADEF3" filled="t" stroked="f" coordsize="139700,135255" o:gfxdata="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z5Yu8AAAA&#10;3A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718" o:spid="_x0000_s1026" o:spt="100" style="position:absolute;left:141389;top:2717;height:130810;width:135255;" filled="f" stroked="t" coordsize="135255,130810" o:gfxdata="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Qu1h7gAAADcAAAA&#10;DwAAAAAAAAABACAAAAAiAAAAZHJzL2Rvd25yZXYueG1sUEsBAhQAFAAAAAgAh07iQDMvBZ47AAAA&#10;OQAAABAAAAAAAAAAAQAgAAAABwEAAGRycy9zaGFwZXhtbC54bWxQSwUGAAAAAAYABgBbAQAAsQMA&#10;AAAA&#10;" path="m10033,0l0,0,0,10033,0,120523,0,130555,10033,130555,125222,130555,135128,130555,135128,120523,135128,10033,135128,0,125222,0,10033,0xe">
                  <v:fill on="f" focussize="0,0"/>
                  <v:stroke weight="0.25pt" color="#009CD0" joinstyle="round"/>
                  <v:imagedata o:title=""/>
                  <o:lock v:ext="edit" aspectratio="f"/>
                  <v:textbox inset="0mm,0mm,0mm,0mm"/>
                </v:shape>
                <v:shape id="Textbox 719" o:spid="_x0000_s1026" o:spt="202" type="#_x0000_t202" style="position:absolute;left:0;top:0;height:135255;width:278130;" filled="f" stroked="f" coordsize="21600,21600" o:gfxdata="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oq9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E6A2A6E">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80768" behindDoc="0" locked="0" layoutInCell="1" allowOverlap="1">
                <wp:simplePos x="0" y="0"/>
                <wp:positionH relativeFrom="page">
                  <wp:posOffset>6162675</wp:posOffset>
                </wp:positionH>
                <wp:positionV relativeFrom="paragraph">
                  <wp:posOffset>105410</wp:posOffset>
                </wp:positionV>
                <wp:extent cx="278130" cy="135255"/>
                <wp:effectExtent l="0" t="0" r="0" b="0"/>
                <wp:wrapNone/>
                <wp:docPr id="720" name="Group 72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21" name="Graphic 721"/>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CADEF3"/>
                          </a:solidFill>
                        </wps:spPr>
                        <wps:bodyPr wrap="square" lIns="0" tIns="0" rIns="0" bIns="0" rtlCol="0">
                          <a:noAutofit/>
                        </wps:bodyPr>
                      </wps:wsp>
                      <wps:wsp>
                        <wps:cNvPr id="722" name="Graphic 722"/>
                        <wps:cNvSpPr/>
                        <wps:spPr>
                          <a:xfrm>
                            <a:off x="141262"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23" name="Textbox 723"/>
                        <wps:cNvSpPr txBox="1"/>
                        <wps:spPr>
                          <a:xfrm>
                            <a:off x="0" y="0"/>
                            <a:ext cx="278130" cy="135255"/>
                          </a:xfrm>
                          <a:prstGeom prst="rect">
                            <a:avLst/>
                          </a:prstGeom>
                        </wps:spPr>
                        <wps:txbx>
                          <w:txbxContent>
                            <w:p w14:paraId="1458D5D1">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720" o:spid="_x0000_s1026" o:spt="203" style="position:absolute;left:0pt;margin-left:485.25pt;margin-top:8.3pt;height:10.65pt;width:21.9pt;mso-position-horizontal-relative:page;z-index:251680768;mso-width-relative:page;mso-height-relative:page;" coordsize="278130,135255" o:gfxdata="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O87&#10;RKraAAAACgEAAA8AAAAAAAAAAQAgAAAAIgAAAGRycy9kb3ducmV2LnhtbFBLAQIUABQAAAAIAIdO&#10;4kCzrBf8dwMAAD8MAAAOAAAAAAAAAAEAIAAAACkBAABkcnMvZTJvRG9jLnhtbFBLBQYAAAAABgAG&#10;AFkBAAASBwAAAAA=&#10;">
                <o:lock v:ext="edit" aspectratio="f"/>
                <v:shape id="Graphic 721" o:spid="_x0000_s1026" o:spt="100" style="position:absolute;left:0;top:0;height:135255;width:139700;" fillcolor="#CADEF3" filled="t" stroked="f" coordsize="139700,135255" o:gfxdata="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6Etm8AAAA&#10;3AAAAA8AAAAAAAAAAQAgAAAAIgAAAGRycy9kb3ducmV2LnhtbFBLAQIUABQAAAAIAIdO4kAzLwWe&#10;OwAAADkAAAAQAAAAAAAAAAEAIAAAAAsBAABkcnMvc2hhcGV4bWwueG1sUEsFBgAAAAAGAAYAWwEA&#10;ALUDAAAAAA==&#10;" path="m139700,0l0,0,0,135000,139700,135000,139700,0xe">
                  <v:fill on="t" focussize="0,0"/>
                  <v:stroke on="f"/>
                  <v:imagedata o:title=""/>
                  <o:lock v:ext="edit" aspectratio="f"/>
                  <v:textbox inset="0mm,0mm,0mm,0mm"/>
                </v:shape>
                <v:shape id="Graphic 722" o:spid="_x0000_s1026" o:spt="100" style="position:absolute;left:141262;top:2717;height:130810;width:135255;" filled="f" stroked="t" coordsize="135255,130810" o:gfxdata="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j0jQugAAANwA&#10;AAAPAAAAAAAAAAEAIAAAACIAAABkcnMvZG93bnJldi54bWxQSwECFAAUAAAACACHTuJAMy8FnjsA&#10;AAA5AAAAEAAAAAAAAAABACAAAAAJAQAAZHJzL3NoYXBleG1sLnhtbFBLBQYAAAAABgAGAFsBAACz&#10;AwAAAAA=&#10;" path="m10033,0l0,0,0,10033,0,120523,0,130555,10033,130555,125222,130555,135128,130555,135128,120523,135128,10033,135128,0,125222,0,10033,0xe">
                  <v:fill on="f" focussize="0,0"/>
                  <v:stroke weight="0.25pt" color="#009CD0" joinstyle="round"/>
                  <v:imagedata o:title=""/>
                  <o:lock v:ext="edit" aspectratio="f"/>
                  <v:textbox inset="0mm,0mm,0mm,0mm"/>
                </v:shape>
                <v:shape id="Textbox 723" o:spid="_x0000_s1026" o:spt="202" type="#_x0000_t202" style="position:absolute;left:0;top:0;height:135255;width:278130;" filled="f" stroked="f" coordsize="21600,21600" o:gfxdata="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sVo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58D5D1">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4"/>
          <w:sz w:val="22"/>
        </w:rPr>
        <w:t>Some</w:t>
      </w:r>
      <w:r>
        <w:rPr>
          <w:color w:val="231F20"/>
          <w:spacing w:val="-7"/>
          <w:sz w:val="22"/>
        </w:rPr>
        <w:t xml:space="preserve"> </w:t>
      </w:r>
      <w:r>
        <w:rPr>
          <w:color w:val="231F20"/>
          <w:spacing w:val="-4"/>
          <w:sz w:val="22"/>
        </w:rPr>
        <w:t>of</w:t>
      </w:r>
      <w:r>
        <w:rPr>
          <w:color w:val="231F20"/>
          <w:spacing w:val="-6"/>
          <w:sz w:val="22"/>
        </w:rPr>
        <w:t xml:space="preserve"> </w:t>
      </w:r>
      <w:r>
        <w:rPr>
          <w:color w:val="231F20"/>
          <w:spacing w:val="-4"/>
          <w:sz w:val="22"/>
        </w:rPr>
        <w:t>the</w:t>
      </w:r>
      <w:r>
        <w:rPr>
          <w:color w:val="231F20"/>
          <w:spacing w:val="-7"/>
          <w:sz w:val="22"/>
        </w:rPr>
        <w:t xml:space="preserve"> </w:t>
      </w:r>
      <w:r>
        <w:rPr>
          <w:color w:val="231F20"/>
          <w:spacing w:val="-4"/>
          <w:sz w:val="22"/>
        </w:rPr>
        <w:t>Great</w:t>
      </w:r>
      <w:r>
        <w:rPr>
          <w:color w:val="231F20"/>
          <w:spacing w:val="-6"/>
          <w:sz w:val="22"/>
        </w:rPr>
        <w:t xml:space="preserve"> </w:t>
      </w:r>
      <w:r>
        <w:rPr>
          <w:color w:val="231F20"/>
          <w:spacing w:val="-4"/>
          <w:sz w:val="22"/>
        </w:rPr>
        <w:t>Wall</w:t>
      </w:r>
      <w:r>
        <w:rPr>
          <w:color w:val="231F20"/>
          <w:spacing w:val="-6"/>
          <w:sz w:val="22"/>
        </w:rPr>
        <w:t xml:space="preserve"> </w:t>
      </w:r>
      <w:r>
        <w:rPr>
          <w:color w:val="231F20"/>
          <w:spacing w:val="-4"/>
          <w:sz w:val="22"/>
        </w:rPr>
        <w:t>has</w:t>
      </w:r>
      <w:r>
        <w:rPr>
          <w:color w:val="231F20"/>
          <w:spacing w:val="-7"/>
          <w:sz w:val="22"/>
        </w:rPr>
        <w:t xml:space="preserve"> </w:t>
      </w:r>
      <w:r>
        <w:rPr>
          <w:color w:val="231F20"/>
          <w:spacing w:val="-4"/>
          <w:sz w:val="22"/>
        </w:rPr>
        <w:t>been</w:t>
      </w:r>
      <w:r>
        <w:rPr>
          <w:color w:val="231F20"/>
          <w:spacing w:val="-6"/>
          <w:sz w:val="22"/>
        </w:rPr>
        <w:t xml:space="preserve"> </w:t>
      </w:r>
      <w:r>
        <w:rPr>
          <w:color w:val="231F20"/>
          <w:spacing w:val="-4"/>
          <w:sz w:val="22"/>
        </w:rPr>
        <w:t>lost.</w:t>
      </w:r>
    </w:p>
    <w:p w14:paraId="1170B7C2">
      <w:pPr>
        <w:pStyle w:val="15"/>
        <w:numPr>
          <w:ilvl w:val="1"/>
          <w:numId w:val="11"/>
        </w:numPr>
        <w:tabs>
          <w:tab w:val="left" w:pos="2172"/>
          <w:tab w:val="left" w:pos="2174"/>
        </w:tabs>
        <w:spacing w:before="140" w:after="0" w:line="266" w:lineRule="auto"/>
        <w:ind w:left="2174" w:right="3584" w:hanging="233"/>
        <w:jc w:val="left"/>
        <w:rPr>
          <w:sz w:val="22"/>
        </w:rPr>
      </w:pPr>
      <w:r>
        <mc:AlternateContent>
          <mc:Choice Requires="wpg">
            <w:drawing>
              <wp:anchor distT="0" distB="0" distL="0" distR="0" simplePos="0" relativeHeight="251680768" behindDoc="0" locked="0" layoutInCell="1" allowOverlap="1">
                <wp:simplePos x="0" y="0"/>
                <wp:positionH relativeFrom="page">
                  <wp:posOffset>5553075</wp:posOffset>
                </wp:positionH>
                <wp:positionV relativeFrom="paragraph">
                  <wp:posOffset>104775</wp:posOffset>
                </wp:positionV>
                <wp:extent cx="278130" cy="135255"/>
                <wp:effectExtent l="0" t="0" r="0" b="0"/>
                <wp:wrapNone/>
                <wp:docPr id="724" name="Group 72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25" name="Graphic 72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ADEF3"/>
                          </a:solidFill>
                        </wps:spPr>
                        <wps:bodyPr wrap="square" lIns="0" tIns="0" rIns="0" bIns="0" rtlCol="0">
                          <a:noAutofit/>
                        </wps:bodyPr>
                      </wps:wsp>
                      <wps:wsp>
                        <wps:cNvPr id="726" name="Graphic 726"/>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27" name="Textbox 727"/>
                        <wps:cNvSpPr txBox="1"/>
                        <wps:spPr>
                          <a:xfrm>
                            <a:off x="0" y="0"/>
                            <a:ext cx="278130" cy="135255"/>
                          </a:xfrm>
                          <a:prstGeom prst="rect">
                            <a:avLst/>
                          </a:prstGeom>
                        </wps:spPr>
                        <wps:txbx>
                          <w:txbxContent>
                            <w:p w14:paraId="26ECE715">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724" o:spid="_x0000_s1026" o:spt="203" style="position:absolute;left:0pt;margin-left:437.25pt;margin-top:8.25pt;height:10.65pt;width:21.9pt;mso-position-horizontal-relative:page;z-index:251680768;mso-width-relative:page;mso-height-relative:page;" coordsize="278130,135255" o:gfxdata="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cgV6ydkAAAAJAQAADwAAAAAAAAABACAAAAAiAAAAZHJzL2Rvd25yZXYueG1sUEsBAhQAFAAAAAgA&#10;h07iQNix+rR6AwAAPwwAAA4AAAAAAAAAAQAgAAAAKAEAAGRycy9lMm9Eb2MueG1sUEsFBgAAAAAG&#10;AAYAWQEAABQHAAAAAA==&#10;">
                <o:lock v:ext="edit" aspectratio="f"/>
                <v:shape id="Graphic 725" o:spid="_x0000_s1026" o:spt="100" style="position:absolute;left:0;top:0;height:135255;width:139700;" fillcolor="#CADEF3" filled="t" stroked="f" coordsize="139700,135255" o:gfxdata="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FNq8AAAA&#10;3A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726" o:spid="_x0000_s1026" o:spt="100" style="position:absolute;left:141389;top:2717;height:130810;width:135255;" filled="f" stroked="t" coordsize="135255,130810" o:gfxdata="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RO07sAAADc&#10;AAAADwAAAAAAAAABACAAAAAiAAAAZHJzL2Rvd25yZXYueG1sUEsBAhQAFAAAAAgAh07iQDMvBZ47&#10;AAAAOQAAABAAAAAAAAAAAQAgAAAACgEAAGRycy9zaGFwZXhtbC54bWxQSwUGAAAAAAYABgBbAQAA&#10;tAMAAAAA&#10;" path="m10033,0l0,0,0,10033,0,120523,0,130556,10033,130556,125222,130556,135128,130556,135128,120523,135128,10033,135128,0,125222,0,10033,0xe">
                  <v:fill on="f" focussize="0,0"/>
                  <v:stroke weight="0.25pt" color="#009CD0" joinstyle="round"/>
                  <v:imagedata o:title=""/>
                  <o:lock v:ext="edit" aspectratio="f"/>
                  <v:textbox inset="0mm,0mm,0mm,0mm"/>
                </v:shape>
                <v:shape id="Textbox 727" o:spid="_x0000_s1026" o:spt="202" type="#_x0000_t202" style="position:absolute;left:0;top:0;height:135255;width:278130;" filled="f" stroked="f" coordsize="21600,21600" o:gfxdata="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ZdQj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ECE715">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81792" behindDoc="0" locked="0" layoutInCell="1" allowOverlap="1">
                <wp:simplePos x="0" y="0"/>
                <wp:positionH relativeFrom="page">
                  <wp:posOffset>6162675</wp:posOffset>
                </wp:positionH>
                <wp:positionV relativeFrom="paragraph">
                  <wp:posOffset>104775</wp:posOffset>
                </wp:positionV>
                <wp:extent cx="278130" cy="135255"/>
                <wp:effectExtent l="0" t="0" r="0" b="0"/>
                <wp:wrapNone/>
                <wp:docPr id="728" name="Group 72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29" name="Graphic 729"/>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CADEF3"/>
                          </a:solidFill>
                        </wps:spPr>
                        <wps:bodyPr wrap="square" lIns="0" tIns="0" rIns="0" bIns="0" rtlCol="0">
                          <a:noAutofit/>
                        </wps:bodyPr>
                      </wps:wsp>
                      <wps:wsp>
                        <wps:cNvPr id="730" name="Graphic 730"/>
                        <wps:cNvSpPr/>
                        <wps:spPr>
                          <a:xfrm>
                            <a:off x="141262"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009CD0"/>
                            </a:solidFill>
                            <a:prstDash val="solid"/>
                          </a:ln>
                        </wps:spPr>
                        <wps:bodyPr wrap="square" lIns="0" tIns="0" rIns="0" bIns="0" rtlCol="0">
                          <a:noAutofit/>
                        </wps:bodyPr>
                      </wps:wsp>
                      <wps:wsp>
                        <wps:cNvPr id="731" name="Textbox 731"/>
                        <wps:cNvSpPr txBox="1"/>
                        <wps:spPr>
                          <a:xfrm>
                            <a:off x="0" y="0"/>
                            <a:ext cx="278130" cy="135255"/>
                          </a:xfrm>
                          <a:prstGeom prst="rect">
                            <a:avLst/>
                          </a:prstGeom>
                        </wps:spPr>
                        <wps:txbx>
                          <w:txbxContent>
                            <w:p w14:paraId="02CFAA57">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728" o:spid="_x0000_s1026" o:spt="203" style="position:absolute;left:0pt;margin-left:485.25pt;margin-top:8.25pt;height:10.65pt;width:21.9pt;mso-position-horizontal-relative:page;z-index:251681792;mso-width-relative:page;mso-height-relative:page;" coordsize="278130,135255" o:gfxdata="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14TH&#10;J9oAAAAKAQAADwAAAAAAAAABACAAAAAiAAAAZHJzL2Rvd25yZXYueG1sUEsBAhQAFAAAAAgAh07i&#10;QBDlJR12AwAAPwwAAA4AAAAAAAAAAQAgAAAAKQEAAGRycy9lMm9Eb2MueG1sUEsFBgAAAAAGAAYA&#10;WQEAABEHAAAAAA==&#10;">
                <o:lock v:ext="edit" aspectratio="f"/>
                <v:shape id="Graphic 729" o:spid="_x0000_s1026" o:spt="100" style="position:absolute;left:0;top:0;height:135255;width:139700;" fillcolor="#CADEF3" filled="t" stroked="f" coordsize="139700,135255" o:gfxdata="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MHt+8AAAA&#10;3AAAAA8AAAAAAAAAAQAgAAAAIgAAAGRycy9kb3ducmV2LnhtbFBLAQIUABQAAAAIAIdO4kAzLwWe&#10;OwAAADkAAAAQAAAAAAAAAAEAIAAAAAsBAABkcnMvc2hhcGV4bWwueG1sUEsFBgAAAAAGAAYAWwEA&#10;ALUDAAAAAA==&#10;" path="m139700,0l0,0,0,135000,139700,135000,139700,0xe">
                  <v:fill on="t" focussize="0,0"/>
                  <v:stroke on="f"/>
                  <v:imagedata o:title=""/>
                  <o:lock v:ext="edit" aspectratio="f"/>
                  <v:textbox inset="0mm,0mm,0mm,0mm"/>
                </v:shape>
                <v:shape id="Graphic 730" o:spid="_x0000_s1026" o:spt="100" style="position:absolute;left:141262;top:2717;height:130810;width:135255;" filled="f" stroked="t" coordsize="135255,130810" o:gfxdata="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Mjl4bgAAADcAAAA&#10;DwAAAAAAAAABACAAAAAiAAAAZHJzL2Rvd25yZXYueG1sUEsBAhQAFAAAAAgAh07iQDMvBZ47AAAA&#10;OQAAABAAAAAAAAAAAQAgAAAABwEAAGRycy9zaGFwZXhtbC54bWxQSwUGAAAAAAYABgBbAQAAsQMA&#10;AAAA&#10;" path="m10033,0l0,0,0,10033,0,120523,0,130556,10033,130556,125222,130556,135128,130556,135128,120523,135128,10033,135128,0,125222,0,10033,0xe">
                  <v:fill on="f" focussize="0,0"/>
                  <v:stroke weight="0.25pt" color="#009CD0" joinstyle="round"/>
                  <v:imagedata o:title=""/>
                  <o:lock v:ext="edit" aspectratio="f"/>
                  <v:textbox inset="0mm,0mm,0mm,0mm"/>
                </v:shape>
                <v:shape id="Textbox 731" o:spid="_x0000_s1026" o:spt="202" type="#_x0000_t202" style="position:absolute;left:0;top:0;height:135255;width:278130;" filled="f" stroked="f" coordsize="21600,21600" o:gfxdata="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r+7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2CFAA57">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2"/>
          <w:sz w:val="22"/>
        </w:rPr>
        <w:t>The</w:t>
      </w:r>
      <w:r>
        <w:rPr>
          <w:color w:val="231F20"/>
          <w:spacing w:val="-13"/>
          <w:sz w:val="22"/>
        </w:rPr>
        <w:t xml:space="preserve"> </w:t>
      </w:r>
      <w:r>
        <w:rPr>
          <w:color w:val="231F20"/>
          <w:spacing w:val="-2"/>
          <w:sz w:val="22"/>
        </w:rPr>
        <w:t>length</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Great</w:t>
      </w:r>
      <w:r>
        <w:rPr>
          <w:color w:val="231F20"/>
          <w:spacing w:val="-13"/>
          <w:sz w:val="22"/>
        </w:rPr>
        <w:t xml:space="preserve"> </w:t>
      </w:r>
      <w:r>
        <w:rPr>
          <w:color w:val="231F20"/>
          <w:spacing w:val="-2"/>
          <w:sz w:val="22"/>
        </w:rPr>
        <w:t>Wall</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same</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distance</w:t>
      </w:r>
      <w:r>
        <w:rPr>
          <w:color w:val="231F20"/>
          <w:spacing w:val="-13"/>
          <w:sz w:val="22"/>
        </w:rPr>
        <w:t xml:space="preserve"> </w:t>
      </w:r>
      <w:r>
        <w:rPr>
          <w:color w:val="231F20"/>
          <w:spacing w:val="-2"/>
          <w:sz w:val="22"/>
        </w:rPr>
        <w:t xml:space="preserve">between </w:t>
      </w:r>
      <w:r>
        <w:rPr>
          <w:color w:val="231F20"/>
          <w:sz w:val="22"/>
        </w:rPr>
        <w:t>the North and South Poles.</w:t>
      </w:r>
    </w:p>
    <w:p w14:paraId="070F4AD2">
      <w:pPr>
        <w:pStyle w:val="15"/>
        <w:numPr>
          <w:ilvl w:val="0"/>
          <w:numId w:val="11"/>
        </w:numPr>
        <w:tabs>
          <w:tab w:val="left" w:pos="1941"/>
        </w:tabs>
        <w:spacing w:before="92" w:after="0" w:line="240" w:lineRule="auto"/>
        <w:ind w:left="1941" w:right="0" w:hanging="340"/>
        <w:jc w:val="left"/>
        <w:rPr>
          <w:rFonts w:ascii="Tahoma"/>
          <w:sz w:val="26"/>
        </w:rPr>
      </w:pPr>
      <w:r>
        <w:rPr>
          <w:rFonts w:ascii="Tahoma"/>
          <w:color w:val="231F20"/>
          <w:sz w:val="26"/>
        </w:rPr>
        <w:t>Complete</w:t>
      </w:r>
      <w:r>
        <w:rPr>
          <w:rFonts w:ascii="Tahoma"/>
          <w:color w:val="231F20"/>
          <w:spacing w:val="-5"/>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sentences</w:t>
      </w:r>
      <w:r>
        <w:rPr>
          <w:rFonts w:ascii="Tahoma"/>
          <w:color w:val="231F20"/>
          <w:spacing w:val="-4"/>
          <w:sz w:val="26"/>
        </w:rPr>
        <w:t xml:space="preserve"> </w:t>
      </w:r>
      <w:r>
        <w:rPr>
          <w:rFonts w:ascii="Tahoma"/>
          <w:color w:val="231F20"/>
          <w:sz w:val="26"/>
        </w:rPr>
        <w:t>below</w:t>
      </w:r>
      <w:r>
        <w:rPr>
          <w:rFonts w:ascii="Tahoma"/>
          <w:color w:val="231F20"/>
          <w:spacing w:val="-4"/>
          <w:sz w:val="26"/>
        </w:rPr>
        <w:t xml:space="preserve"> </w:t>
      </w:r>
      <w:r>
        <w:rPr>
          <w:rFonts w:ascii="Tahoma"/>
          <w:color w:val="231F20"/>
          <w:sz w:val="26"/>
        </w:rPr>
        <w:t>with</w:t>
      </w:r>
      <w:r>
        <w:rPr>
          <w:rFonts w:ascii="Tahoma"/>
          <w:color w:val="231F20"/>
          <w:spacing w:val="-4"/>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words</w:t>
      </w:r>
      <w:r>
        <w:rPr>
          <w:rFonts w:ascii="Tahoma"/>
          <w:color w:val="231F20"/>
          <w:spacing w:val="-4"/>
          <w:sz w:val="26"/>
        </w:rPr>
        <w:t xml:space="preserve"> </w:t>
      </w:r>
      <w:r>
        <w:rPr>
          <w:rFonts w:ascii="Tahoma"/>
          <w:color w:val="231F20"/>
          <w:sz w:val="26"/>
        </w:rPr>
        <w:t>you</w:t>
      </w:r>
      <w:r>
        <w:rPr>
          <w:rFonts w:ascii="Tahoma"/>
          <w:color w:val="231F20"/>
          <w:spacing w:val="-4"/>
          <w:sz w:val="26"/>
        </w:rPr>
        <w:t xml:space="preserve"> </w:t>
      </w:r>
      <w:r>
        <w:rPr>
          <w:rFonts w:ascii="Tahoma"/>
          <w:color w:val="231F20"/>
          <w:sz w:val="26"/>
        </w:rPr>
        <w:t>hear</w:t>
      </w:r>
      <w:r>
        <w:rPr>
          <w:rFonts w:ascii="Tahoma"/>
          <w:color w:val="231F20"/>
          <w:spacing w:val="-4"/>
          <w:sz w:val="26"/>
        </w:rPr>
        <w:t xml:space="preserve"> </w:t>
      </w:r>
      <w:r>
        <w:rPr>
          <w:rFonts w:ascii="Tahoma"/>
          <w:color w:val="231F20"/>
          <w:sz w:val="26"/>
        </w:rPr>
        <w:t>in</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pacing w:val="-2"/>
          <w:sz w:val="26"/>
        </w:rPr>
        <w:t>video.</w:t>
      </w:r>
    </w:p>
    <w:p w14:paraId="3B8F1001">
      <w:pPr>
        <w:pStyle w:val="15"/>
        <w:numPr>
          <w:ilvl w:val="1"/>
          <w:numId w:val="11"/>
        </w:numPr>
        <w:tabs>
          <w:tab w:val="left" w:pos="2172"/>
          <w:tab w:val="left" w:pos="4376"/>
        </w:tabs>
        <w:spacing w:before="100" w:after="0" w:line="240" w:lineRule="auto"/>
        <w:ind w:left="2172" w:right="0" w:hanging="231"/>
        <w:jc w:val="left"/>
        <w:rPr>
          <w:sz w:val="22"/>
        </w:rPr>
      </w:pPr>
      <w:r>
        <w:rPr>
          <w:color w:val="231F20"/>
          <w:spacing w:val="-6"/>
          <w:sz w:val="22"/>
        </w:rPr>
        <w:t xml:space="preserve">We </w:t>
      </w:r>
      <w:r>
        <w:rPr>
          <w:color w:val="231F20"/>
          <w:sz w:val="22"/>
        </w:rPr>
        <w:t xml:space="preserve">are </w:t>
      </w:r>
      <w:r>
        <w:rPr>
          <w:color w:val="231F20"/>
          <w:sz w:val="22"/>
          <w:u w:val="single" w:color="231F20"/>
        </w:rPr>
        <w:tab/>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we</w:t>
      </w:r>
      <w:r>
        <w:rPr>
          <w:color w:val="231F20"/>
          <w:spacing w:val="-7"/>
          <w:sz w:val="22"/>
        </w:rPr>
        <w:t xml:space="preserve"> </w:t>
      </w:r>
      <w:r>
        <w:rPr>
          <w:color w:val="231F20"/>
          <w:spacing w:val="-2"/>
          <w:sz w:val="22"/>
        </w:rPr>
        <w:t>usually</w:t>
      </w:r>
      <w:r>
        <w:rPr>
          <w:color w:val="231F20"/>
          <w:spacing w:val="-7"/>
          <w:sz w:val="22"/>
        </w:rPr>
        <w:t xml:space="preserve"> </w:t>
      </w:r>
      <w:r>
        <w:rPr>
          <w:color w:val="231F20"/>
          <w:spacing w:val="-2"/>
          <w:sz w:val="22"/>
        </w:rPr>
        <w:t>come</w:t>
      </w:r>
      <w:r>
        <w:rPr>
          <w:color w:val="231F20"/>
          <w:spacing w:val="-7"/>
          <w:sz w:val="22"/>
        </w:rPr>
        <w:t xml:space="preserve"> </w:t>
      </w:r>
      <w:r>
        <w:rPr>
          <w:color w:val="231F20"/>
          <w:spacing w:val="-2"/>
          <w:sz w:val="22"/>
        </w:rPr>
        <w:t>here</w:t>
      </w:r>
      <w:r>
        <w:rPr>
          <w:color w:val="231F20"/>
          <w:spacing w:val="-7"/>
          <w:sz w:val="22"/>
        </w:rPr>
        <w:t xml:space="preserve"> </w:t>
      </w:r>
      <w:r>
        <w:rPr>
          <w:color w:val="231F20"/>
          <w:spacing w:val="-2"/>
          <w:sz w:val="22"/>
        </w:rPr>
        <w:t>once</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month.</w:t>
      </w:r>
    </w:p>
    <w:p w14:paraId="24E1517E">
      <w:pPr>
        <w:pStyle w:val="15"/>
        <w:numPr>
          <w:ilvl w:val="1"/>
          <w:numId w:val="11"/>
        </w:numPr>
        <w:tabs>
          <w:tab w:val="left" w:pos="2172"/>
          <w:tab w:val="left" w:pos="8790"/>
        </w:tabs>
        <w:spacing w:before="140" w:after="0" w:line="240" w:lineRule="auto"/>
        <w:ind w:left="2172" w:right="0" w:hanging="231"/>
        <w:jc w:val="left"/>
        <w:rPr>
          <w:sz w:val="22"/>
        </w:rPr>
      </w:pPr>
      <w:r>
        <w:rPr>
          <w:color w:val="231F20"/>
          <w:sz w:val="22"/>
        </w:rPr>
        <w:t>But</w:t>
      </w:r>
      <w:r>
        <w:rPr>
          <w:color w:val="231F20"/>
          <w:spacing w:val="-8"/>
          <w:sz w:val="22"/>
        </w:rPr>
        <w:t xml:space="preserve"> </w:t>
      </w:r>
      <w:r>
        <w:rPr>
          <w:color w:val="231F20"/>
          <w:sz w:val="22"/>
        </w:rPr>
        <w:t>when</w:t>
      </w:r>
      <w:r>
        <w:rPr>
          <w:color w:val="231F20"/>
          <w:spacing w:val="-8"/>
          <w:sz w:val="22"/>
        </w:rPr>
        <w:t xml:space="preserve"> </w:t>
      </w:r>
      <w:r>
        <w:rPr>
          <w:color w:val="231F20"/>
          <w:sz w:val="22"/>
        </w:rPr>
        <w:t>we</w:t>
      </w:r>
      <w:r>
        <w:rPr>
          <w:color w:val="231F20"/>
          <w:spacing w:val="-8"/>
          <w:sz w:val="22"/>
        </w:rPr>
        <w:t xml:space="preserve"> </w:t>
      </w:r>
      <w:r>
        <w:rPr>
          <w:color w:val="231F20"/>
          <w:sz w:val="22"/>
        </w:rPr>
        <w:t>are</w:t>
      </w:r>
      <w:r>
        <w:rPr>
          <w:color w:val="231F20"/>
          <w:spacing w:val="-8"/>
          <w:sz w:val="22"/>
        </w:rPr>
        <w:t xml:space="preserve"> </w:t>
      </w:r>
      <w:r>
        <w:rPr>
          <w:color w:val="231F20"/>
          <w:sz w:val="22"/>
        </w:rPr>
        <w:t>not</w:t>
      </w:r>
      <w:r>
        <w:rPr>
          <w:color w:val="231F20"/>
          <w:spacing w:val="-8"/>
          <w:sz w:val="22"/>
        </w:rPr>
        <w:t xml:space="preserve"> </w:t>
      </w:r>
      <w:r>
        <w:rPr>
          <w:color w:val="231F20"/>
          <w:sz w:val="22"/>
        </w:rPr>
        <w:t>busy</w:t>
      </w:r>
      <w:r>
        <w:rPr>
          <w:color w:val="231F20"/>
          <w:spacing w:val="-8"/>
          <w:sz w:val="22"/>
        </w:rPr>
        <w:t xml:space="preserve"> </w:t>
      </w:r>
      <w:r>
        <w:rPr>
          <w:color w:val="231F20"/>
          <w:sz w:val="22"/>
        </w:rPr>
        <w:t>with</w:t>
      </w:r>
      <w:r>
        <w:rPr>
          <w:color w:val="231F20"/>
          <w:spacing w:val="-8"/>
          <w:sz w:val="22"/>
        </w:rPr>
        <w:t xml:space="preserve"> </w:t>
      </w:r>
      <w:r>
        <w:rPr>
          <w:color w:val="231F20"/>
          <w:sz w:val="22"/>
        </w:rPr>
        <w:t>school,</w:t>
      </w:r>
      <w:r>
        <w:rPr>
          <w:color w:val="231F20"/>
          <w:spacing w:val="-8"/>
          <w:sz w:val="22"/>
        </w:rPr>
        <w:t xml:space="preserve"> </w:t>
      </w:r>
      <w:r>
        <w:rPr>
          <w:color w:val="231F20"/>
          <w:sz w:val="22"/>
        </w:rPr>
        <w:t>we</w:t>
      </w:r>
      <w:r>
        <w:rPr>
          <w:color w:val="231F20"/>
          <w:spacing w:val="-8"/>
          <w:sz w:val="22"/>
        </w:rPr>
        <w:t xml:space="preserve"> </w:t>
      </w:r>
      <w:r>
        <w:rPr>
          <w:color w:val="231F20"/>
          <w:sz w:val="22"/>
        </w:rPr>
        <w:t>come</w:t>
      </w:r>
      <w:r>
        <w:rPr>
          <w:color w:val="231F20"/>
          <w:spacing w:val="-8"/>
          <w:sz w:val="22"/>
        </w:rPr>
        <w:t xml:space="preserve"> </w:t>
      </w:r>
      <w:r>
        <w:rPr>
          <w:color w:val="231F20"/>
          <w:sz w:val="22"/>
        </w:rPr>
        <w:t>here</w:t>
      </w:r>
      <w:r>
        <w:rPr>
          <w:color w:val="231F20"/>
          <w:spacing w:val="-9"/>
          <w:sz w:val="22"/>
        </w:rPr>
        <w:t xml:space="preserve"> </w:t>
      </w:r>
      <w:r>
        <w:rPr>
          <w:color w:val="231F20"/>
          <w:sz w:val="22"/>
          <w:u w:val="single" w:color="231F20"/>
        </w:rPr>
        <w:tab/>
      </w:r>
      <w:r>
        <w:rPr>
          <w:color w:val="231F20"/>
          <w:spacing w:val="-10"/>
          <w:sz w:val="22"/>
        </w:rPr>
        <w:t>.</w:t>
      </w:r>
    </w:p>
    <w:p w14:paraId="7E153DC5">
      <w:pPr>
        <w:pStyle w:val="15"/>
        <w:numPr>
          <w:ilvl w:val="1"/>
          <w:numId w:val="11"/>
        </w:numPr>
        <w:tabs>
          <w:tab w:val="left" w:pos="2172"/>
          <w:tab w:val="left" w:pos="7265"/>
        </w:tabs>
        <w:spacing w:before="140" w:after="0" w:line="240" w:lineRule="auto"/>
        <w:ind w:left="2172" w:right="0" w:hanging="231"/>
        <w:jc w:val="left"/>
        <w:rPr>
          <w:sz w:val="22"/>
        </w:rPr>
      </w:pPr>
      <w:r>
        <w:rPr>
          <w:color w:val="231F20"/>
          <w:spacing w:val="-2"/>
          <w:sz w:val="22"/>
        </w:rPr>
        <w:t>We</w:t>
      </w:r>
      <w:r>
        <w:rPr>
          <w:color w:val="231F20"/>
          <w:spacing w:val="-4"/>
          <w:sz w:val="22"/>
        </w:rPr>
        <w:t xml:space="preserve"> </w:t>
      </w:r>
      <w:r>
        <w:rPr>
          <w:color w:val="231F20"/>
          <w:spacing w:val="-2"/>
          <w:sz w:val="22"/>
        </w:rPr>
        <w:t>hope</w:t>
      </w:r>
      <w:r>
        <w:rPr>
          <w:color w:val="231F20"/>
          <w:spacing w:val="-4"/>
          <w:sz w:val="22"/>
        </w:rPr>
        <w:t xml:space="preserve"> </w:t>
      </w:r>
      <w:r>
        <w:rPr>
          <w:color w:val="231F20"/>
          <w:spacing w:val="-2"/>
          <w:sz w:val="22"/>
        </w:rPr>
        <w:t>more</w:t>
      </w:r>
      <w:r>
        <w:rPr>
          <w:color w:val="231F20"/>
          <w:spacing w:val="-4"/>
          <w:sz w:val="22"/>
        </w:rPr>
        <w:t xml:space="preserve"> </w:t>
      </w:r>
      <w:r>
        <w:rPr>
          <w:color w:val="231F20"/>
          <w:spacing w:val="-2"/>
          <w:sz w:val="22"/>
        </w:rPr>
        <w:t>people</w:t>
      </w:r>
      <w:r>
        <w:rPr>
          <w:color w:val="231F20"/>
          <w:spacing w:val="-4"/>
          <w:sz w:val="22"/>
        </w:rPr>
        <w:t xml:space="preserve"> </w:t>
      </w:r>
      <w:r>
        <w:rPr>
          <w:color w:val="231F20"/>
          <w:spacing w:val="-2"/>
          <w:sz w:val="22"/>
        </w:rPr>
        <w:t>will</w:t>
      </w:r>
      <w:r>
        <w:rPr>
          <w:color w:val="231F20"/>
          <w:spacing w:val="-4"/>
          <w:sz w:val="22"/>
        </w:rPr>
        <w:t xml:space="preserve"> </w:t>
      </w:r>
      <w:r>
        <w:rPr>
          <w:color w:val="231F20"/>
          <w:spacing w:val="-2"/>
          <w:sz w:val="22"/>
        </w:rPr>
        <w:t>protect</w:t>
      </w:r>
      <w:r>
        <w:rPr>
          <w:color w:val="231F20"/>
          <w:spacing w:val="-4"/>
          <w:sz w:val="22"/>
        </w:rPr>
        <w:t xml:space="preserve"> </w:t>
      </w:r>
      <w:r>
        <w:rPr>
          <w:color w:val="231F20"/>
          <w:spacing w:val="-2"/>
          <w:sz w:val="22"/>
        </w:rPr>
        <w:t>our</w:t>
      </w:r>
      <w:r>
        <w:rPr>
          <w:color w:val="231F20"/>
          <w:spacing w:val="-4"/>
          <w:sz w:val="22"/>
        </w:rPr>
        <w:t xml:space="preserve"> </w:t>
      </w:r>
      <w:r>
        <w:rPr>
          <w:color w:val="231F20"/>
          <w:sz w:val="22"/>
          <w:u w:val="single" w:color="231F20"/>
        </w:rPr>
        <w:tab/>
      </w:r>
      <w:r>
        <w:rPr>
          <w:color w:val="231F20"/>
          <w:spacing w:val="-10"/>
          <w:sz w:val="22"/>
        </w:rPr>
        <w:t>.</w:t>
      </w:r>
    </w:p>
    <w:p w14:paraId="2EA44FE6">
      <w:pPr>
        <w:pStyle w:val="15"/>
        <w:numPr>
          <w:ilvl w:val="1"/>
          <w:numId w:val="11"/>
        </w:numPr>
        <w:tabs>
          <w:tab w:val="left" w:pos="2172"/>
          <w:tab w:val="left" w:pos="2174"/>
          <w:tab w:val="left" w:pos="6168"/>
        </w:tabs>
        <w:spacing w:before="141" w:after="0" w:line="266" w:lineRule="auto"/>
        <w:ind w:left="2174" w:right="2108" w:hanging="233"/>
        <w:jc w:val="left"/>
        <w:rPr>
          <w:sz w:val="22"/>
        </w:rPr>
      </w:pPr>
      <w:r>
        <w:rPr>
          <w:color w:val="231F20"/>
          <w:spacing w:val="-2"/>
          <w:sz w:val="22"/>
        </w:rPr>
        <w:t>We</w:t>
      </w:r>
      <w:r>
        <w:rPr>
          <w:color w:val="231F20"/>
          <w:spacing w:val="-9"/>
          <w:sz w:val="22"/>
        </w:rPr>
        <w:t xml:space="preserve"> </w:t>
      </w:r>
      <w:r>
        <w:rPr>
          <w:color w:val="231F20"/>
          <w:spacing w:val="-2"/>
          <w:sz w:val="22"/>
        </w:rPr>
        <w:t>need</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protect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Great</w:t>
      </w:r>
      <w:r>
        <w:rPr>
          <w:color w:val="231F20"/>
          <w:spacing w:val="-9"/>
          <w:sz w:val="22"/>
        </w:rPr>
        <w:t xml:space="preserve"> </w:t>
      </w:r>
      <w:r>
        <w:rPr>
          <w:color w:val="231F20"/>
          <w:spacing w:val="-2"/>
          <w:sz w:val="22"/>
        </w:rPr>
        <w:t>Wall,</w:t>
      </w:r>
      <w:r>
        <w:rPr>
          <w:color w:val="231F20"/>
          <w:spacing w:val="-9"/>
          <w:sz w:val="22"/>
        </w:rPr>
        <w:t xml:space="preserve"> </w:t>
      </w:r>
      <w:r>
        <w:rPr>
          <w:color w:val="231F20"/>
          <w:spacing w:val="-2"/>
          <w:sz w:val="22"/>
        </w:rPr>
        <w:t>so</w:t>
      </w:r>
      <w:r>
        <w:rPr>
          <w:color w:val="231F20"/>
          <w:spacing w:val="-9"/>
          <w:sz w:val="22"/>
        </w:rPr>
        <w:t xml:space="preserve"> </w:t>
      </w:r>
      <w:r>
        <w:rPr>
          <w:color w:val="231F20"/>
          <w:spacing w:val="-2"/>
          <w:sz w:val="22"/>
        </w:rPr>
        <w:t>we</w:t>
      </w:r>
      <w:r>
        <w:rPr>
          <w:color w:val="231F20"/>
          <w:spacing w:val="-9"/>
          <w:sz w:val="22"/>
        </w:rPr>
        <w:t xml:space="preserve"> </w:t>
      </w:r>
      <w:r>
        <w:rPr>
          <w:color w:val="231F20"/>
          <w:spacing w:val="-2"/>
          <w:sz w:val="22"/>
        </w:rPr>
        <w:t>can</w:t>
      </w:r>
      <w:r>
        <w:rPr>
          <w:color w:val="231F20"/>
          <w:spacing w:val="-9"/>
          <w:sz w:val="22"/>
        </w:rPr>
        <w:t xml:space="preserve"> </w:t>
      </w:r>
      <w:r>
        <w:rPr>
          <w:color w:val="231F20"/>
          <w:spacing w:val="-2"/>
          <w:sz w:val="22"/>
        </w:rPr>
        <w:t>present</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future</w:t>
      </w:r>
      <w:r>
        <w:rPr>
          <w:color w:val="231F20"/>
          <w:spacing w:val="-9"/>
          <w:sz w:val="22"/>
        </w:rPr>
        <w:t xml:space="preserve"> </w:t>
      </w:r>
      <w:r>
        <w:rPr>
          <w:color w:val="231F20"/>
          <w:spacing w:val="-2"/>
          <w:sz w:val="22"/>
        </w:rPr>
        <w:t xml:space="preserve">generations </w:t>
      </w:r>
      <w:r>
        <w:rPr>
          <w:color w:val="231F20"/>
          <w:sz w:val="22"/>
        </w:rPr>
        <w:t xml:space="preserve">and let our cultural imprint </w:t>
      </w:r>
      <w:r>
        <w:rPr>
          <w:color w:val="231F20"/>
          <w:sz w:val="22"/>
          <w:u w:val="single" w:color="231F20"/>
        </w:rPr>
        <w:tab/>
      </w:r>
      <w:r>
        <w:rPr>
          <w:color w:val="231F20"/>
          <w:spacing w:val="-10"/>
          <w:sz w:val="22"/>
        </w:rPr>
        <w:t>.</w:t>
      </w:r>
    </w:p>
    <w:p w14:paraId="425646F2">
      <w:pPr>
        <w:pStyle w:val="11"/>
        <w:spacing w:before="4"/>
        <w:rPr>
          <w:sz w:val="21"/>
        </w:rPr>
      </w:pPr>
    </w:p>
    <w:p w14:paraId="3AD7A1C5">
      <w:pPr>
        <w:spacing w:before="0"/>
        <w:ind w:left="1559" w:right="0" w:firstLine="0"/>
        <w:jc w:val="left"/>
        <w:rPr>
          <w:rFonts w:ascii="Tahoma"/>
          <w:b/>
          <w:sz w:val="32"/>
        </w:rPr>
      </w:pPr>
      <w:r>
        <mc:AlternateContent>
          <mc:Choice Requires="wps">
            <w:drawing>
              <wp:anchor distT="0" distB="0" distL="0" distR="0" simplePos="0" relativeHeight="251681792" behindDoc="0" locked="0" layoutInCell="1" allowOverlap="1">
                <wp:simplePos x="0" y="0"/>
                <wp:positionH relativeFrom="page">
                  <wp:posOffset>762000</wp:posOffset>
                </wp:positionH>
                <wp:positionV relativeFrom="paragraph">
                  <wp:posOffset>28575</wp:posOffset>
                </wp:positionV>
                <wp:extent cx="52705" cy="1199515"/>
                <wp:effectExtent l="0" t="0" r="0" b="0"/>
                <wp:wrapNone/>
                <wp:docPr id="732" name="Graphic 732"/>
                <wp:cNvGraphicFramePr/>
                <a:graphic xmlns:a="http://schemas.openxmlformats.org/drawingml/2006/main">
                  <a:graphicData uri="http://schemas.microsoft.com/office/word/2010/wordprocessingShape">
                    <wps:wsp>
                      <wps:cNvSpPr/>
                      <wps:spPr>
                        <a:xfrm>
                          <a:off x="0" y="0"/>
                          <a:ext cx="52705" cy="1199515"/>
                        </a:xfrm>
                        <a:custGeom>
                          <a:avLst/>
                          <a:gdLst/>
                          <a:ahLst/>
                          <a:cxnLst/>
                          <a:rect l="l" t="t" r="r" b="b"/>
                          <a:pathLst>
                            <a:path w="52705" h="1199515">
                              <a:moveTo>
                                <a:pt x="52197" y="0"/>
                              </a:moveTo>
                              <a:lnTo>
                                <a:pt x="0" y="0"/>
                              </a:lnTo>
                              <a:lnTo>
                                <a:pt x="0" y="1199515"/>
                              </a:lnTo>
                              <a:lnTo>
                                <a:pt x="52197" y="1199515"/>
                              </a:lnTo>
                              <a:lnTo>
                                <a:pt x="52197" y="0"/>
                              </a:lnTo>
                              <a:close/>
                            </a:path>
                          </a:pathLst>
                        </a:custGeom>
                        <a:solidFill>
                          <a:srgbClr val="54BC7F"/>
                        </a:solidFill>
                      </wps:spPr>
                      <wps:bodyPr wrap="square" lIns="0" tIns="0" rIns="0" bIns="0" rtlCol="0">
                        <a:noAutofit/>
                      </wps:bodyPr>
                    </wps:wsp>
                  </a:graphicData>
                </a:graphic>
              </wp:anchor>
            </w:drawing>
          </mc:Choice>
          <mc:Fallback>
            <w:pict>
              <v:shape id="Graphic 732" o:spid="_x0000_s1026" o:spt="100" style="position:absolute;left:0pt;margin-left:60pt;margin-top:2.25pt;height:94.45pt;width:4.15pt;mso-position-horizontal-relative:page;z-index:251681792;mso-width-relative:page;mso-height-relative:page;" fillcolor="#54BC7F" filled="t" stroked="f" coordsize="52705,1199515" o:gfxdata="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ft&#10;Y8TWAAAACQEAAA8AAAAAAAAAAQAgAAAAIgAAAGRycy9kb3ducmV2LnhtbFBLAQIUABQAAAAIAIdO&#10;4kB76V5ZJQIAAOIEAAAOAAAAAAAAAAEAIAAAACUBAABkcnMvZTJvRG9jLnhtbFBLBQYAAAAABgAG&#10;AFkBAAC8BQAAAAA=&#10;" path="m52197,0l0,0,0,1199515,52197,1199515,52197,0xe">
                <v:fill on="t" focussize="0,0"/>
                <v:stroke on="f"/>
                <v:imagedata o:title=""/>
                <o:lock v:ext="edit" aspectratio="f"/>
                <v:textbox inset="0mm,0mm,0mm,0mm"/>
              </v:shape>
            </w:pict>
          </mc:Fallback>
        </mc:AlternateContent>
      </w:r>
      <w:r>
        <w:rPr>
          <w:rFonts w:ascii="Tahoma"/>
          <w:b/>
          <w:color w:val="54BC7F"/>
          <w:w w:val="90"/>
          <w:sz w:val="32"/>
        </w:rPr>
        <w:t>AFTER</w:t>
      </w:r>
      <w:r>
        <w:rPr>
          <w:rFonts w:ascii="Tahoma"/>
          <w:b/>
          <w:color w:val="54BC7F"/>
          <w:spacing w:val="51"/>
          <w:sz w:val="32"/>
        </w:rPr>
        <w:t xml:space="preserve"> </w:t>
      </w:r>
      <w:r>
        <w:rPr>
          <w:rFonts w:ascii="Tahoma"/>
          <w:b/>
          <w:color w:val="A4D6B2"/>
          <w:w w:val="90"/>
          <w:sz w:val="32"/>
        </w:rPr>
        <w:t>YOU</w:t>
      </w:r>
      <w:r>
        <w:rPr>
          <w:rFonts w:ascii="Tahoma"/>
          <w:b/>
          <w:color w:val="A4D6B2"/>
          <w:spacing w:val="-8"/>
          <w:w w:val="90"/>
          <w:sz w:val="32"/>
        </w:rPr>
        <w:t xml:space="preserve"> </w:t>
      </w:r>
      <w:r>
        <w:rPr>
          <w:rFonts w:ascii="Tahoma"/>
          <w:b/>
          <w:color w:val="A4D6B2"/>
          <w:spacing w:val="-4"/>
          <w:w w:val="90"/>
          <w:sz w:val="32"/>
        </w:rPr>
        <w:t>WATCH</w:t>
      </w:r>
    </w:p>
    <w:p w14:paraId="1711136B">
      <w:pPr>
        <w:spacing w:before="143"/>
        <w:ind w:left="1587" w:right="0" w:firstLine="0"/>
        <w:jc w:val="left"/>
        <w:rPr>
          <w:rFonts w:ascii="Tahoma"/>
          <w:sz w:val="26"/>
        </w:rPr>
      </w:pPr>
      <w:r>
        <w:rPr>
          <w:rFonts w:ascii="Tahoma"/>
          <w:color w:val="231F20"/>
          <w:sz w:val="26"/>
        </w:rPr>
        <w:t>Discuss</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questions</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pacing w:val="-2"/>
          <w:sz w:val="26"/>
        </w:rPr>
        <w:t>pairs.</w:t>
      </w:r>
    </w:p>
    <w:p w14:paraId="69F43E17">
      <w:pPr>
        <w:pStyle w:val="15"/>
        <w:numPr>
          <w:ilvl w:val="0"/>
          <w:numId w:val="12"/>
        </w:numPr>
        <w:tabs>
          <w:tab w:val="left" w:pos="1892"/>
        </w:tabs>
        <w:spacing w:before="156" w:after="0" w:line="240" w:lineRule="auto"/>
        <w:ind w:left="1892" w:right="0" w:hanging="305"/>
        <w:jc w:val="left"/>
        <w:rPr>
          <w:sz w:val="22"/>
        </w:rPr>
      </w:pPr>
      <w:r>
        <w:rPr>
          <w:color w:val="231F20"/>
          <w:spacing w:val="-2"/>
          <w:sz w:val="22"/>
        </w:rPr>
        <w:t>Why</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important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protect</w:t>
      </w:r>
      <w:r>
        <w:rPr>
          <w:color w:val="231F20"/>
          <w:spacing w:val="-9"/>
          <w:sz w:val="22"/>
        </w:rPr>
        <w:t xml:space="preserve"> </w:t>
      </w:r>
      <w:r>
        <w:rPr>
          <w:color w:val="231F20"/>
          <w:spacing w:val="-2"/>
          <w:sz w:val="22"/>
        </w:rPr>
        <w:t>cultural</w:t>
      </w:r>
      <w:r>
        <w:rPr>
          <w:color w:val="231F20"/>
          <w:spacing w:val="-9"/>
          <w:sz w:val="22"/>
        </w:rPr>
        <w:t xml:space="preserve"> </w:t>
      </w:r>
      <w:r>
        <w:rPr>
          <w:color w:val="231F20"/>
          <w:spacing w:val="-2"/>
          <w:sz w:val="22"/>
        </w:rPr>
        <w:t>heritage</w:t>
      </w:r>
      <w:r>
        <w:rPr>
          <w:color w:val="231F20"/>
          <w:spacing w:val="-9"/>
          <w:sz w:val="22"/>
        </w:rPr>
        <w:t xml:space="preserve"> </w:t>
      </w:r>
      <w:r>
        <w:rPr>
          <w:color w:val="231F20"/>
          <w:spacing w:val="-2"/>
          <w:sz w:val="22"/>
        </w:rPr>
        <w:t>sites</w:t>
      </w:r>
      <w:r>
        <w:rPr>
          <w:color w:val="231F20"/>
          <w:spacing w:val="-9"/>
          <w:sz w:val="22"/>
        </w:rPr>
        <w:t xml:space="preserve"> </w:t>
      </w:r>
      <w:r>
        <w:rPr>
          <w:color w:val="231F20"/>
          <w:spacing w:val="-2"/>
          <w:sz w:val="22"/>
        </w:rPr>
        <w:t>like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Great</w:t>
      </w:r>
      <w:r>
        <w:rPr>
          <w:color w:val="231F20"/>
          <w:spacing w:val="-9"/>
          <w:sz w:val="22"/>
        </w:rPr>
        <w:t xml:space="preserve"> </w:t>
      </w:r>
      <w:r>
        <w:rPr>
          <w:color w:val="231F20"/>
          <w:spacing w:val="-2"/>
          <w:sz w:val="22"/>
        </w:rPr>
        <w:t>Wall?</w:t>
      </w:r>
    </w:p>
    <w:p w14:paraId="671A9810">
      <w:pPr>
        <w:pStyle w:val="15"/>
        <w:numPr>
          <w:ilvl w:val="0"/>
          <w:numId w:val="12"/>
        </w:numPr>
        <w:tabs>
          <w:tab w:val="left" w:pos="1893"/>
        </w:tabs>
        <w:spacing w:before="140" w:after="0" w:line="266" w:lineRule="auto"/>
        <w:ind w:left="1893" w:right="4459" w:hanging="306"/>
        <w:jc w:val="left"/>
        <w:rPr>
          <w:sz w:val="22"/>
        </w:rPr>
      </w:pPr>
      <w:r>
        <w:rPr>
          <w:color w:val="231F20"/>
          <w:spacing w:val="-4"/>
          <w:sz w:val="22"/>
        </w:rPr>
        <w:t>Are</w:t>
      </w:r>
      <w:r>
        <w:rPr>
          <w:color w:val="231F20"/>
          <w:spacing w:val="-7"/>
          <w:sz w:val="22"/>
        </w:rPr>
        <w:t xml:space="preserve"> </w:t>
      </w:r>
      <w:r>
        <w:rPr>
          <w:color w:val="231F20"/>
          <w:spacing w:val="-4"/>
          <w:sz w:val="22"/>
        </w:rPr>
        <w:t>there</w:t>
      </w:r>
      <w:r>
        <w:rPr>
          <w:color w:val="231F20"/>
          <w:spacing w:val="-7"/>
          <w:sz w:val="22"/>
        </w:rPr>
        <w:t xml:space="preserve"> </w:t>
      </w:r>
      <w:r>
        <w:rPr>
          <w:color w:val="231F20"/>
          <w:spacing w:val="-4"/>
          <w:sz w:val="22"/>
        </w:rPr>
        <w:t>any</w:t>
      </w:r>
      <w:r>
        <w:rPr>
          <w:color w:val="231F20"/>
          <w:spacing w:val="-7"/>
          <w:sz w:val="22"/>
        </w:rPr>
        <w:t xml:space="preserve"> </w:t>
      </w:r>
      <w:r>
        <w:rPr>
          <w:color w:val="231F20"/>
          <w:spacing w:val="-4"/>
          <w:sz w:val="22"/>
        </w:rPr>
        <w:t>important</w:t>
      </w:r>
      <w:r>
        <w:rPr>
          <w:color w:val="231F20"/>
          <w:spacing w:val="-7"/>
          <w:sz w:val="22"/>
        </w:rPr>
        <w:t xml:space="preserve"> </w:t>
      </w:r>
      <w:r>
        <w:rPr>
          <w:color w:val="231F20"/>
          <w:spacing w:val="-4"/>
          <w:sz w:val="22"/>
        </w:rPr>
        <w:t>cultural</w:t>
      </w:r>
      <w:r>
        <w:rPr>
          <w:color w:val="231F20"/>
          <w:spacing w:val="-7"/>
          <w:sz w:val="22"/>
        </w:rPr>
        <w:t xml:space="preserve"> </w:t>
      </w:r>
      <w:r>
        <w:rPr>
          <w:color w:val="231F20"/>
          <w:spacing w:val="-4"/>
          <w:sz w:val="22"/>
        </w:rPr>
        <w:t>heritage</w:t>
      </w:r>
      <w:r>
        <w:rPr>
          <w:color w:val="231F20"/>
          <w:spacing w:val="-7"/>
          <w:sz w:val="22"/>
        </w:rPr>
        <w:t xml:space="preserve"> </w:t>
      </w:r>
      <w:r>
        <w:rPr>
          <w:color w:val="231F20"/>
          <w:spacing w:val="-4"/>
          <w:sz w:val="22"/>
        </w:rPr>
        <w:t>sites</w:t>
      </w:r>
      <w:r>
        <w:rPr>
          <w:color w:val="231F20"/>
          <w:spacing w:val="-7"/>
          <w:sz w:val="22"/>
        </w:rPr>
        <w:t xml:space="preserve"> </w:t>
      </w:r>
      <w:r>
        <w:rPr>
          <w:color w:val="231F20"/>
          <w:spacing w:val="-4"/>
          <w:sz w:val="22"/>
        </w:rPr>
        <w:t>in</w:t>
      </w:r>
      <w:r>
        <w:rPr>
          <w:color w:val="231F20"/>
          <w:spacing w:val="-7"/>
          <w:sz w:val="22"/>
        </w:rPr>
        <w:t xml:space="preserve"> </w:t>
      </w:r>
      <w:r>
        <w:rPr>
          <w:color w:val="231F20"/>
          <w:spacing w:val="-4"/>
          <w:sz w:val="22"/>
        </w:rPr>
        <w:t>your</w:t>
      </w:r>
      <w:r>
        <w:rPr>
          <w:color w:val="231F20"/>
          <w:spacing w:val="-7"/>
          <w:sz w:val="22"/>
        </w:rPr>
        <w:t xml:space="preserve"> </w:t>
      </w:r>
      <w:r>
        <w:rPr>
          <w:color w:val="231F20"/>
          <w:spacing w:val="-4"/>
          <w:sz w:val="22"/>
        </w:rPr>
        <w:t xml:space="preserve">area? </w:t>
      </w:r>
      <w:r>
        <w:rPr>
          <w:color w:val="231F20"/>
          <w:sz w:val="22"/>
        </w:rPr>
        <w:t>What can you do to help protect and take care of them?</w:t>
      </w:r>
    </w:p>
    <w:p w14:paraId="00EB1044">
      <w:pPr>
        <w:pStyle w:val="11"/>
        <w:rPr>
          <w:sz w:val="20"/>
        </w:rPr>
      </w:pPr>
    </w:p>
    <w:p w14:paraId="243E0B0B">
      <w:pPr>
        <w:pStyle w:val="11"/>
        <w:rPr>
          <w:sz w:val="20"/>
        </w:rPr>
      </w:pPr>
    </w:p>
    <w:p w14:paraId="7F74B9F2">
      <w:pPr>
        <w:pStyle w:val="11"/>
        <w:spacing w:before="6"/>
      </w:pPr>
    </w:p>
    <w:p w14:paraId="08BA9B13">
      <w:pPr>
        <w:tabs>
          <w:tab w:val="left" w:pos="1155"/>
        </w:tabs>
        <w:spacing w:before="0"/>
        <w:ind w:left="619" w:right="0" w:firstLine="0"/>
        <w:jc w:val="left"/>
        <w:rPr>
          <w:sz w:val="18"/>
        </w:rPr>
      </w:pPr>
      <w:r>
        <w:rPr>
          <w:rFonts w:ascii="Tahoma"/>
          <w:color w:val="231F20"/>
          <w:spacing w:val="-5"/>
          <w:sz w:val="20"/>
        </w:rPr>
        <w:t>12</w:t>
      </w:r>
      <w:r>
        <w:rPr>
          <w:rFonts w:ascii="Tahoma"/>
          <w:color w:val="231F20"/>
          <w:sz w:val="20"/>
        </w:rPr>
        <w:tab/>
      </w:r>
      <w:r>
        <w:rPr>
          <w:color w:val="231F20"/>
          <w:sz w:val="18"/>
        </w:rPr>
        <w:t>UNIT</w:t>
      </w:r>
      <w:r>
        <w:rPr>
          <w:color w:val="231F20"/>
          <w:spacing w:val="-10"/>
          <w:sz w:val="18"/>
        </w:rPr>
        <w:t xml:space="preserve"> </w:t>
      </w:r>
      <w:r>
        <w:rPr>
          <w:color w:val="231F20"/>
          <w:sz w:val="18"/>
        </w:rPr>
        <w:t>1</w:t>
      </w:r>
      <w:r>
        <w:rPr>
          <w:color w:val="231F20"/>
          <w:spacing w:val="-9"/>
          <w:sz w:val="18"/>
        </w:rPr>
        <w:t xml:space="preserve"> </w:t>
      </w:r>
      <w:r>
        <w:rPr>
          <w:color w:val="231F20"/>
          <w:sz w:val="18"/>
        </w:rPr>
        <w:t>CULTURAL</w:t>
      </w:r>
      <w:r>
        <w:rPr>
          <w:color w:val="231F20"/>
          <w:spacing w:val="-10"/>
          <w:sz w:val="18"/>
        </w:rPr>
        <w:t xml:space="preserve"> </w:t>
      </w:r>
      <w:r>
        <w:rPr>
          <w:color w:val="231F20"/>
          <w:spacing w:val="-2"/>
          <w:sz w:val="18"/>
        </w:rPr>
        <w:t>HERITAGE</w:t>
      </w:r>
    </w:p>
    <w:p w14:paraId="1411A73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989E2F3">
      <w:pPr>
        <w:spacing w:after="0" w:line="240" w:lineRule="auto"/>
        <w:jc w:val="left"/>
        <w:rPr>
          <w:sz w:val="20"/>
        </w:rPr>
        <w:sectPr>
          <w:pgSz w:w="11910" w:h="16840"/>
          <w:pgMar w:top="0" w:right="0" w:bottom="0" w:left="0" w:header="720" w:footer="720" w:gutter="0"/>
          <w:cols w:space="720" w:num="1"/>
        </w:sectPr>
      </w:pPr>
    </w:p>
    <w:p w14:paraId="73DF7D11">
      <w:pPr>
        <w:spacing w:before="236"/>
        <w:ind w:left="1425" w:right="0" w:firstLine="0"/>
        <w:jc w:val="left"/>
        <w:rPr>
          <w:sz w:val="231"/>
        </w:rPr>
      </w:pPr>
      <w:r>
        <w:rPr>
          <w:rFonts w:ascii="Tahoma"/>
          <w:color w:val="FFFFFF"/>
          <w:spacing w:val="-18"/>
          <w:sz w:val="64"/>
        </w:rPr>
        <w:t>UNIT</w:t>
      </w:r>
      <w:r>
        <w:rPr>
          <w:color w:val="FFFFFF"/>
          <w:spacing w:val="-18"/>
          <w:position w:val="-2"/>
          <w:sz w:val="231"/>
        </w:rPr>
        <w:t>2</w:t>
      </w:r>
    </w:p>
    <w:p w14:paraId="18959AFE">
      <w:pPr>
        <w:pStyle w:val="2"/>
        <w:spacing w:before="622" w:line="194" w:lineRule="auto"/>
        <w:ind w:left="341"/>
      </w:pPr>
      <w:r>
        <w:br w:type="column"/>
      </w:r>
      <w:r>
        <w:rPr>
          <w:color w:val="2FBEBE"/>
          <w:spacing w:val="-2"/>
        </w:rPr>
        <w:t xml:space="preserve">WILDLIFE </w:t>
      </w:r>
      <w:r>
        <w:rPr>
          <w:color w:val="2FBEBE"/>
          <w:spacing w:val="-8"/>
        </w:rPr>
        <w:t>PROTECTION</w:t>
      </w:r>
    </w:p>
    <w:p w14:paraId="1395E02A">
      <w:pPr>
        <w:spacing w:after="0" w:line="194" w:lineRule="auto"/>
        <w:sectPr>
          <w:pgSz w:w="11910" w:h="16840"/>
          <w:pgMar w:top="660" w:right="0" w:bottom="280" w:left="0" w:header="720" w:footer="720" w:gutter="0"/>
          <w:cols w:equalWidth="0" w:num="2">
            <w:col w:w="4097" w:space="40"/>
            <w:col w:w="7773"/>
          </w:cols>
        </w:sectPr>
      </w:pPr>
    </w:p>
    <w:p w14:paraId="729E0F5A">
      <w:pPr>
        <w:pStyle w:val="11"/>
        <w:rPr>
          <w:rFonts w:ascii="Tahoma"/>
          <w:sz w:val="20"/>
        </w:rPr>
      </w:pPr>
    </w:p>
    <w:p w14:paraId="5DA2B35B">
      <w:pPr>
        <w:pStyle w:val="11"/>
        <w:rPr>
          <w:rFonts w:ascii="Tahoma"/>
          <w:sz w:val="20"/>
        </w:rPr>
      </w:pPr>
    </w:p>
    <w:p w14:paraId="2E210C13">
      <w:pPr>
        <w:pStyle w:val="11"/>
        <w:rPr>
          <w:rFonts w:ascii="Tahoma"/>
          <w:sz w:val="20"/>
        </w:rPr>
      </w:pPr>
    </w:p>
    <w:p w14:paraId="0B746854">
      <w:pPr>
        <w:pStyle w:val="11"/>
        <w:rPr>
          <w:rFonts w:ascii="Tahoma"/>
          <w:sz w:val="20"/>
        </w:rPr>
      </w:pPr>
    </w:p>
    <w:p w14:paraId="75B28AAD">
      <w:pPr>
        <w:pStyle w:val="11"/>
        <w:rPr>
          <w:rFonts w:ascii="Tahoma"/>
          <w:sz w:val="20"/>
        </w:rPr>
      </w:pPr>
    </w:p>
    <w:p w14:paraId="4108B5B8">
      <w:pPr>
        <w:pStyle w:val="11"/>
        <w:rPr>
          <w:rFonts w:ascii="Tahoma"/>
          <w:sz w:val="20"/>
        </w:rPr>
      </w:pPr>
    </w:p>
    <w:p w14:paraId="66D13645">
      <w:pPr>
        <w:pStyle w:val="11"/>
        <w:rPr>
          <w:rFonts w:ascii="Tahoma"/>
          <w:sz w:val="20"/>
        </w:rPr>
      </w:pPr>
    </w:p>
    <w:p w14:paraId="7A35075B">
      <w:pPr>
        <w:pStyle w:val="11"/>
        <w:rPr>
          <w:rFonts w:ascii="Tahoma"/>
          <w:sz w:val="20"/>
        </w:rPr>
      </w:pPr>
    </w:p>
    <w:p w14:paraId="7D2A9AA7">
      <w:pPr>
        <w:pStyle w:val="11"/>
        <w:rPr>
          <w:rFonts w:ascii="Tahoma"/>
          <w:sz w:val="20"/>
        </w:rPr>
      </w:pPr>
    </w:p>
    <w:p w14:paraId="7D87D256">
      <w:pPr>
        <w:pStyle w:val="11"/>
        <w:rPr>
          <w:rFonts w:ascii="Tahoma"/>
          <w:sz w:val="20"/>
        </w:rPr>
      </w:pPr>
    </w:p>
    <w:p w14:paraId="79376ACD">
      <w:pPr>
        <w:pStyle w:val="11"/>
        <w:rPr>
          <w:rFonts w:ascii="Tahoma"/>
          <w:sz w:val="20"/>
        </w:rPr>
      </w:pPr>
    </w:p>
    <w:p w14:paraId="40DA9AA4">
      <w:pPr>
        <w:pStyle w:val="11"/>
        <w:rPr>
          <w:rFonts w:ascii="Tahoma"/>
          <w:sz w:val="20"/>
        </w:rPr>
      </w:pPr>
    </w:p>
    <w:p w14:paraId="793C14CD">
      <w:pPr>
        <w:pStyle w:val="11"/>
        <w:rPr>
          <w:rFonts w:ascii="Tahoma"/>
          <w:sz w:val="20"/>
        </w:rPr>
      </w:pPr>
    </w:p>
    <w:p w14:paraId="269BBE9D">
      <w:pPr>
        <w:pStyle w:val="11"/>
        <w:rPr>
          <w:rFonts w:ascii="Tahoma"/>
          <w:sz w:val="20"/>
        </w:rPr>
      </w:pPr>
    </w:p>
    <w:p w14:paraId="5A0344C7">
      <w:pPr>
        <w:pStyle w:val="11"/>
        <w:rPr>
          <w:rFonts w:ascii="Tahoma"/>
          <w:sz w:val="20"/>
        </w:rPr>
      </w:pPr>
    </w:p>
    <w:p w14:paraId="2D24DF08">
      <w:pPr>
        <w:pStyle w:val="11"/>
        <w:rPr>
          <w:rFonts w:ascii="Tahoma"/>
          <w:sz w:val="20"/>
        </w:rPr>
      </w:pPr>
    </w:p>
    <w:p w14:paraId="732A0BB7">
      <w:pPr>
        <w:pStyle w:val="11"/>
        <w:rPr>
          <w:rFonts w:ascii="Tahoma"/>
          <w:sz w:val="20"/>
        </w:rPr>
      </w:pPr>
    </w:p>
    <w:p w14:paraId="07E2A4A9">
      <w:pPr>
        <w:pStyle w:val="11"/>
        <w:rPr>
          <w:rFonts w:ascii="Tahoma"/>
          <w:sz w:val="20"/>
        </w:rPr>
      </w:pPr>
    </w:p>
    <w:p w14:paraId="4C9C5709">
      <w:pPr>
        <w:pStyle w:val="11"/>
        <w:rPr>
          <w:rFonts w:ascii="Tahoma"/>
          <w:sz w:val="20"/>
        </w:rPr>
      </w:pPr>
    </w:p>
    <w:p w14:paraId="54E1114C">
      <w:pPr>
        <w:pStyle w:val="11"/>
        <w:spacing w:before="2"/>
        <w:rPr>
          <w:rFonts w:ascii="Tahoma"/>
          <w:sz w:val="24"/>
        </w:rPr>
      </w:pPr>
    </w:p>
    <w:p w14:paraId="14FDABBA">
      <w:pPr>
        <w:spacing w:before="105"/>
        <w:ind w:left="6954" w:right="1294" w:firstLine="0"/>
        <w:jc w:val="left"/>
        <w:rPr>
          <w:rFonts w:ascii="Verdana"/>
          <w:sz w:val="28"/>
        </w:rPr>
      </w:pPr>
      <w:r>
        <w:rPr>
          <w:rFonts w:ascii="Verdana"/>
          <w:color w:val="231F20"/>
          <w:sz w:val="28"/>
        </w:rPr>
        <w:t>When</w:t>
      </w:r>
      <w:r>
        <w:rPr>
          <w:rFonts w:ascii="Verdana"/>
          <w:color w:val="231F20"/>
          <w:spacing w:val="-18"/>
          <w:sz w:val="28"/>
        </w:rPr>
        <w:t xml:space="preserve"> </w:t>
      </w:r>
      <w:r>
        <w:rPr>
          <w:rFonts w:ascii="Verdana"/>
          <w:color w:val="231F20"/>
          <w:sz w:val="28"/>
        </w:rPr>
        <w:t>the</w:t>
      </w:r>
      <w:r>
        <w:rPr>
          <w:rFonts w:ascii="Verdana"/>
          <w:color w:val="231F20"/>
          <w:spacing w:val="-19"/>
          <w:sz w:val="28"/>
        </w:rPr>
        <w:t xml:space="preserve"> </w:t>
      </w:r>
      <w:r>
        <w:rPr>
          <w:rFonts w:ascii="Verdana"/>
          <w:color w:val="231F20"/>
          <w:sz w:val="28"/>
        </w:rPr>
        <w:t>buying</w:t>
      </w:r>
      <w:r>
        <w:rPr>
          <w:rFonts w:ascii="Verdana"/>
          <w:color w:val="231F20"/>
          <w:spacing w:val="-18"/>
          <w:sz w:val="28"/>
        </w:rPr>
        <w:t xml:space="preserve"> </w:t>
      </w:r>
      <w:r>
        <w:rPr>
          <w:rFonts w:ascii="Verdana"/>
          <w:color w:val="231F20"/>
          <w:sz w:val="28"/>
        </w:rPr>
        <w:t>stops, the killing can too.</w:t>
      </w:r>
    </w:p>
    <w:p w14:paraId="196F47DF">
      <w:pPr>
        <w:pStyle w:val="11"/>
        <w:spacing w:before="4"/>
        <w:rPr>
          <w:rFonts w:ascii="Verdana"/>
          <w:sz w:val="28"/>
        </w:rPr>
      </w:pPr>
    </w:p>
    <w:p w14:paraId="192FB1F6">
      <w:pPr>
        <w:spacing w:before="0"/>
        <w:ind w:left="6954" w:right="0" w:firstLine="0"/>
        <w:jc w:val="left"/>
        <w:rPr>
          <w:rFonts w:ascii="Verdana" w:hAnsi="Verdana"/>
          <w:sz w:val="24"/>
        </w:rPr>
      </w:pPr>
      <w:r>
        <w:rPr>
          <w:rFonts w:ascii="Verdana" w:hAnsi="Verdana"/>
          <w:color w:val="231F20"/>
          <w:sz w:val="24"/>
        </w:rPr>
        <w:t>—</w:t>
      </w:r>
      <w:r>
        <w:rPr>
          <w:rFonts w:ascii="Verdana" w:hAnsi="Verdana"/>
          <w:color w:val="231F20"/>
          <w:spacing w:val="-2"/>
          <w:sz w:val="24"/>
        </w:rPr>
        <w:t>WildAid</w:t>
      </w:r>
    </w:p>
    <w:p w14:paraId="4ABEA1EB">
      <w:pPr>
        <w:pStyle w:val="11"/>
        <w:rPr>
          <w:rFonts w:ascii="Verdana"/>
          <w:sz w:val="20"/>
        </w:rPr>
      </w:pPr>
    </w:p>
    <w:p w14:paraId="7E277684">
      <w:pPr>
        <w:pStyle w:val="11"/>
        <w:rPr>
          <w:rFonts w:ascii="Verdana"/>
          <w:sz w:val="20"/>
        </w:rPr>
      </w:pPr>
    </w:p>
    <w:p w14:paraId="738F27F4">
      <w:pPr>
        <w:pStyle w:val="11"/>
        <w:rPr>
          <w:rFonts w:ascii="Verdana"/>
          <w:sz w:val="20"/>
        </w:rPr>
      </w:pPr>
    </w:p>
    <w:p w14:paraId="2FF837CD">
      <w:pPr>
        <w:pStyle w:val="11"/>
        <w:rPr>
          <w:rFonts w:ascii="Verdana"/>
          <w:sz w:val="20"/>
        </w:rPr>
      </w:pPr>
    </w:p>
    <w:p w14:paraId="46B0377E">
      <w:pPr>
        <w:pStyle w:val="11"/>
        <w:rPr>
          <w:rFonts w:ascii="Verdana"/>
          <w:sz w:val="20"/>
        </w:rPr>
      </w:pPr>
    </w:p>
    <w:p w14:paraId="79EFAE45">
      <w:pPr>
        <w:pStyle w:val="11"/>
        <w:rPr>
          <w:rFonts w:ascii="Verdana"/>
          <w:sz w:val="20"/>
        </w:rPr>
      </w:pPr>
    </w:p>
    <w:p w14:paraId="25718082">
      <w:pPr>
        <w:pStyle w:val="11"/>
        <w:rPr>
          <w:rFonts w:ascii="Verdana"/>
          <w:sz w:val="20"/>
        </w:rPr>
      </w:pPr>
    </w:p>
    <w:p w14:paraId="020EC972">
      <w:pPr>
        <w:pStyle w:val="11"/>
        <w:rPr>
          <w:rFonts w:ascii="Verdana"/>
          <w:sz w:val="20"/>
        </w:rPr>
      </w:pPr>
    </w:p>
    <w:p w14:paraId="38631F14">
      <w:pPr>
        <w:pStyle w:val="11"/>
        <w:rPr>
          <w:rFonts w:ascii="Verdana"/>
          <w:sz w:val="20"/>
        </w:rPr>
      </w:pPr>
    </w:p>
    <w:p w14:paraId="14EBEA41">
      <w:pPr>
        <w:pStyle w:val="11"/>
        <w:rPr>
          <w:rFonts w:ascii="Verdana"/>
          <w:sz w:val="20"/>
        </w:rPr>
      </w:pPr>
    </w:p>
    <w:p w14:paraId="33933D1A">
      <w:pPr>
        <w:pStyle w:val="11"/>
        <w:rPr>
          <w:rFonts w:ascii="Verdana"/>
          <w:sz w:val="20"/>
        </w:rPr>
      </w:pPr>
    </w:p>
    <w:p w14:paraId="1863D82E">
      <w:pPr>
        <w:pStyle w:val="11"/>
        <w:rPr>
          <w:rFonts w:ascii="Verdana"/>
          <w:sz w:val="20"/>
        </w:rPr>
      </w:pPr>
    </w:p>
    <w:p w14:paraId="5744405E">
      <w:pPr>
        <w:pStyle w:val="11"/>
        <w:rPr>
          <w:rFonts w:ascii="Verdana"/>
          <w:sz w:val="20"/>
        </w:rPr>
      </w:pPr>
    </w:p>
    <w:p w14:paraId="316DFC32">
      <w:pPr>
        <w:pStyle w:val="11"/>
        <w:rPr>
          <w:rFonts w:ascii="Verdana"/>
          <w:sz w:val="20"/>
        </w:rPr>
      </w:pPr>
    </w:p>
    <w:p w14:paraId="3FF7CB8E">
      <w:pPr>
        <w:pStyle w:val="11"/>
        <w:rPr>
          <w:rFonts w:ascii="Verdana"/>
          <w:sz w:val="20"/>
        </w:rPr>
      </w:pPr>
    </w:p>
    <w:p w14:paraId="021E988C">
      <w:pPr>
        <w:pStyle w:val="11"/>
        <w:rPr>
          <w:rFonts w:ascii="Verdana"/>
          <w:sz w:val="20"/>
        </w:rPr>
      </w:pPr>
    </w:p>
    <w:p w14:paraId="4939CFDF">
      <w:pPr>
        <w:pStyle w:val="11"/>
        <w:rPr>
          <w:rFonts w:ascii="Verdana"/>
          <w:sz w:val="20"/>
        </w:rPr>
      </w:pPr>
    </w:p>
    <w:p w14:paraId="0194B013">
      <w:pPr>
        <w:pStyle w:val="11"/>
        <w:rPr>
          <w:rFonts w:ascii="Verdana"/>
          <w:sz w:val="20"/>
        </w:rPr>
      </w:pPr>
    </w:p>
    <w:p w14:paraId="6F2CE93A">
      <w:pPr>
        <w:spacing w:after="0"/>
        <w:rPr>
          <w:rFonts w:ascii="Verdana"/>
          <w:sz w:val="20"/>
        </w:rPr>
        <w:sectPr>
          <w:type w:val="continuous"/>
          <w:pgSz w:w="11910" w:h="16840"/>
          <w:pgMar w:top="1340" w:right="0" w:bottom="280" w:left="0" w:header="720" w:footer="720" w:gutter="0"/>
          <w:cols w:space="720" w:num="1"/>
        </w:sectPr>
      </w:pPr>
    </w:p>
    <w:p w14:paraId="3CD6AA38">
      <w:pPr>
        <w:spacing w:before="278"/>
        <w:ind w:left="1526"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1BCB0FDB">
      <w:pPr>
        <w:pStyle w:val="15"/>
        <w:numPr>
          <w:ilvl w:val="0"/>
          <w:numId w:val="13"/>
        </w:numPr>
        <w:tabs>
          <w:tab w:val="left" w:pos="1569"/>
        </w:tabs>
        <w:spacing w:before="52" w:after="0" w:line="240" w:lineRule="auto"/>
        <w:ind w:left="1569" w:right="0" w:hanging="224"/>
        <w:jc w:val="left"/>
        <w:rPr>
          <w:rFonts w:ascii="Tahoma"/>
          <w:sz w:val="22"/>
        </w:rPr>
      </w:pPr>
      <w:r>
        <w:rPr>
          <w:rFonts w:ascii="Tahoma"/>
          <w:color w:val="FFFFFF"/>
          <w:sz w:val="22"/>
        </w:rPr>
        <w:t>read</w:t>
      </w:r>
      <w:r>
        <w:rPr>
          <w:rFonts w:ascii="Tahoma"/>
          <w:color w:val="FFFFFF"/>
          <w:spacing w:val="-9"/>
          <w:sz w:val="22"/>
        </w:rPr>
        <w:t xml:space="preserve"> </w:t>
      </w:r>
      <w:r>
        <w:rPr>
          <w:rFonts w:ascii="Tahoma"/>
          <w:color w:val="FFFFFF"/>
          <w:sz w:val="22"/>
        </w:rPr>
        <w:t>about</w:t>
      </w:r>
      <w:r>
        <w:rPr>
          <w:rFonts w:ascii="Tahoma"/>
          <w:color w:val="FFFFFF"/>
          <w:spacing w:val="-8"/>
          <w:sz w:val="22"/>
        </w:rPr>
        <w:t xml:space="preserve"> </w:t>
      </w:r>
      <w:r>
        <w:rPr>
          <w:rFonts w:ascii="Tahoma"/>
          <w:color w:val="FFFFFF"/>
          <w:sz w:val="22"/>
        </w:rPr>
        <w:t>the</w:t>
      </w:r>
      <w:r>
        <w:rPr>
          <w:rFonts w:ascii="Tahoma"/>
          <w:color w:val="FFFFFF"/>
          <w:spacing w:val="-8"/>
          <w:sz w:val="22"/>
        </w:rPr>
        <w:t xml:space="preserve"> </w:t>
      </w:r>
      <w:r>
        <w:rPr>
          <w:rFonts w:ascii="Tahoma"/>
          <w:color w:val="FFFFFF"/>
          <w:sz w:val="22"/>
        </w:rPr>
        <w:t>protection</w:t>
      </w:r>
      <w:r>
        <w:rPr>
          <w:rFonts w:ascii="Tahoma"/>
          <w:color w:val="FFFFFF"/>
          <w:spacing w:val="-8"/>
          <w:sz w:val="22"/>
        </w:rPr>
        <w:t xml:space="preserve"> </w:t>
      </w:r>
      <w:r>
        <w:rPr>
          <w:rFonts w:ascii="Tahoma"/>
          <w:color w:val="FFFFFF"/>
          <w:sz w:val="22"/>
        </w:rPr>
        <w:t>of</w:t>
      </w:r>
      <w:r>
        <w:rPr>
          <w:rFonts w:ascii="Tahoma"/>
          <w:color w:val="FFFFFF"/>
          <w:spacing w:val="-8"/>
          <w:sz w:val="22"/>
        </w:rPr>
        <w:t xml:space="preserve"> </w:t>
      </w:r>
      <w:r>
        <w:rPr>
          <w:rFonts w:ascii="Tahoma"/>
          <w:color w:val="FFFFFF"/>
          <w:sz w:val="22"/>
        </w:rPr>
        <w:t>Tibetan</w:t>
      </w:r>
      <w:r>
        <w:rPr>
          <w:rFonts w:ascii="Tahoma"/>
          <w:color w:val="FFFFFF"/>
          <w:spacing w:val="-8"/>
          <w:sz w:val="22"/>
        </w:rPr>
        <w:t xml:space="preserve"> </w:t>
      </w:r>
      <w:r>
        <w:rPr>
          <w:rFonts w:ascii="Tahoma"/>
          <w:color w:val="FFFFFF"/>
          <w:spacing w:val="-2"/>
          <w:sz w:val="22"/>
        </w:rPr>
        <w:t>antelopes.</w:t>
      </w:r>
    </w:p>
    <w:p w14:paraId="3A587DB4">
      <w:pPr>
        <w:pStyle w:val="15"/>
        <w:numPr>
          <w:ilvl w:val="0"/>
          <w:numId w:val="13"/>
        </w:numPr>
        <w:tabs>
          <w:tab w:val="left" w:pos="1556"/>
          <w:tab w:val="left" w:pos="1568"/>
        </w:tabs>
        <w:spacing w:before="14" w:after="0" w:line="252" w:lineRule="auto"/>
        <w:ind w:left="1556" w:right="150" w:hanging="212"/>
        <w:jc w:val="left"/>
        <w:rPr>
          <w:rFonts w:ascii="Tahoma"/>
          <w:sz w:val="22"/>
        </w:rPr>
      </w:pPr>
      <w:r>
        <w:rPr>
          <w:rFonts w:ascii="Times New Roman"/>
          <w:b/>
          <w:color w:val="FFFFFF"/>
          <w:sz w:val="22"/>
        </w:rPr>
        <w:tab/>
      </w:r>
      <w:r>
        <w:rPr>
          <w:rFonts w:ascii="Tahoma"/>
          <w:color w:val="FFFFFF"/>
          <w:sz w:val="22"/>
        </w:rPr>
        <w:t>listen</w:t>
      </w:r>
      <w:r>
        <w:rPr>
          <w:rFonts w:ascii="Tahoma"/>
          <w:color w:val="FFFFFF"/>
          <w:spacing w:val="-1"/>
          <w:sz w:val="22"/>
        </w:rPr>
        <w:t xml:space="preserve"> </w:t>
      </w:r>
      <w:r>
        <w:rPr>
          <w:rFonts w:ascii="Tahoma"/>
          <w:color w:val="FFFFFF"/>
          <w:sz w:val="22"/>
        </w:rPr>
        <w:t>to</w:t>
      </w:r>
      <w:r>
        <w:rPr>
          <w:rFonts w:ascii="Tahoma"/>
          <w:color w:val="FFFFFF"/>
          <w:spacing w:val="-1"/>
          <w:sz w:val="22"/>
        </w:rPr>
        <w:t xml:space="preserve"> </w:t>
      </w:r>
      <w:r>
        <w:rPr>
          <w:rFonts w:ascii="Tahoma"/>
          <w:color w:val="FFFFFF"/>
          <w:sz w:val="22"/>
        </w:rPr>
        <w:t>and</w:t>
      </w:r>
      <w:r>
        <w:rPr>
          <w:rFonts w:ascii="Tahoma"/>
          <w:color w:val="FFFFFF"/>
          <w:spacing w:val="-1"/>
          <w:sz w:val="22"/>
        </w:rPr>
        <w:t xml:space="preserve"> </w:t>
      </w:r>
      <w:r>
        <w:rPr>
          <w:rFonts w:ascii="Tahoma"/>
          <w:color w:val="FFFFFF"/>
          <w:sz w:val="22"/>
        </w:rPr>
        <w:t>discuss</w:t>
      </w:r>
      <w:r>
        <w:rPr>
          <w:rFonts w:ascii="Tahoma"/>
          <w:color w:val="FFFFFF"/>
          <w:spacing w:val="-1"/>
          <w:sz w:val="22"/>
        </w:rPr>
        <w:t xml:space="preserve"> </w:t>
      </w:r>
      <w:r>
        <w:rPr>
          <w:rFonts w:ascii="Tahoma"/>
          <w:color w:val="FFFFFF"/>
          <w:sz w:val="22"/>
        </w:rPr>
        <w:t>facts</w:t>
      </w:r>
      <w:r>
        <w:rPr>
          <w:rFonts w:ascii="Tahoma"/>
          <w:color w:val="FFFFFF"/>
          <w:spacing w:val="-1"/>
          <w:sz w:val="22"/>
        </w:rPr>
        <w:t xml:space="preserve"> </w:t>
      </w:r>
      <w:r>
        <w:rPr>
          <w:rFonts w:ascii="Tahoma"/>
          <w:color w:val="FFFFFF"/>
          <w:sz w:val="22"/>
        </w:rPr>
        <w:t>and</w:t>
      </w:r>
      <w:r>
        <w:rPr>
          <w:rFonts w:ascii="Tahoma"/>
          <w:color w:val="FFFFFF"/>
          <w:spacing w:val="-1"/>
          <w:sz w:val="22"/>
        </w:rPr>
        <w:t xml:space="preserve"> </w:t>
      </w:r>
      <w:r>
        <w:rPr>
          <w:rFonts w:ascii="Tahoma"/>
          <w:color w:val="FFFFFF"/>
          <w:sz w:val="22"/>
        </w:rPr>
        <w:t>opinions</w:t>
      </w:r>
      <w:r>
        <w:rPr>
          <w:rFonts w:ascii="Tahoma"/>
          <w:color w:val="FFFFFF"/>
          <w:spacing w:val="-1"/>
          <w:sz w:val="22"/>
        </w:rPr>
        <w:t xml:space="preserve"> </w:t>
      </w:r>
      <w:r>
        <w:rPr>
          <w:rFonts w:ascii="Tahoma"/>
          <w:color w:val="FFFFFF"/>
          <w:sz w:val="22"/>
        </w:rPr>
        <w:t xml:space="preserve">about </w:t>
      </w:r>
      <w:r>
        <w:rPr>
          <w:rFonts w:ascii="Tahoma"/>
          <w:color w:val="FFFFFF"/>
          <w:w w:val="105"/>
          <w:sz w:val="22"/>
        </w:rPr>
        <w:t>endangered</w:t>
      </w:r>
      <w:r>
        <w:rPr>
          <w:rFonts w:ascii="Tahoma"/>
          <w:color w:val="FFFFFF"/>
          <w:spacing w:val="-7"/>
          <w:w w:val="105"/>
          <w:sz w:val="22"/>
        </w:rPr>
        <w:t xml:space="preserve"> </w:t>
      </w:r>
      <w:r>
        <w:rPr>
          <w:rFonts w:ascii="Tahoma"/>
          <w:color w:val="FFFFFF"/>
          <w:w w:val="105"/>
          <w:sz w:val="22"/>
        </w:rPr>
        <w:t>wildlife.</w:t>
      </w:r>
    </w:p>
    <w:p w14:paraId="0F80E01D">
      <w:pPr>
        <w:pStyle w:val="15"/>
        <w:numPr>
          <w:ilvl w:val="0"/>
          <w:numId w:val="13"/>
        </w:numPr>
        <w:tabs>
          <w:tab w:val="left" w:pos="1569"/>
        </w:tabs>
        <w:spacing w:before="3" w:after="0" w:line="240" w:lineRule="auto"/>
        <w:ind w:left="1569" w:right="0" w:hanging="224"/>
        <w:jc w:val="left"/>
        <w:rPr>
          <w:rFonts w:ascii="Tahoma"/>
          <w:sz w:val="22"/>
        </w:rPr>
      </w:pPr>
      <w:r>
        <w:rPr>
          <w:rFonts w:ascii="Tahoma"/>
          <w:color w:val="FFFFFF"/>
          <w:sz w:val="22"/>
        </w:rPr>
        <w:t>design</w:t>
      </w:r>
      <w:r>
        <w:rPr>
          <w:rFonts w:ascii="Tahoma"/>
          <w:color w:val="FFFFFF"/>
          <w:spacing w:val="-5"/>
          <w:sz w:val="22"/>
        </w:rPr>
        <w:t xml:space="preserve"> </w:t>
      </w:r>
      <w:r>
        <w:rPr>
          <w:rFonts w:ascii="Tahoma"/>
          <w:color w:val="FFFFFF"/>
          <w:sz w:val="22"/>
        </w:rPr>
        <w:t>a</w:t>
      </w:r>
      <w:r>
        <w:rPr>
          <w:rFonts w:ascii="Tahoma"/>
          <w:color w:val="FFFFFF"/>
          <w:spacing w:val="-4"/>
          <w:sz w:val="22"/>
        </w:rPr>
        <w:t xml:space="preserve"> </w:t>
      </w:r>
      <w:r>
        <w:rPr>
          <w:rFonts w:ascii="Tahoma"/>
          <w:color w:val="FFFFFF"/>
          <w:sz w:val="22"/>
        </w:rPr>
        <w:t>poster</w:t>
      </w:r>
      <w:r>
        <w:rPr>
          <w:rFonts w:ascii="Tahoma"/>
          <w:color w:val="FFFFFF"/>
          <w:spacing w:val="-5"/>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an</w:t>
      </w:r>
      <w:r>
        <w:rPr>
          <w:rFonts w:ascii="Tahoma"/>
          <w:color w:val="FFFFFF"/>
          <w:spacing w:val="-5"/>
          <w:sz w:val="22"/>
        </w:rPr>
        <w:t xml:space="preserve"> </w:t>
      </w:r>
      <w:r>
        <w:rPr>
          <w:rFonts w:ascii="Tahoma"/>
          <w:color w:val="FFFFFF"/>
          <w:sz w:val="22"/>
        </w:rPr>
        <w:t>endangered</w:t>
      </w:r>
      <w:r>
        <w:rPr>
          <w:rFonts w:ascii="Tahoma"/>
          <w:color w:val="FFFFFF"/>
          <w:spacing w:val="-4"/>
          <w:sz w:val="22"/>
        </w:rPr>
        <w:t xml:space="preserve"> </w:t>
      </w:r>
      <w:r>
        <w:rPr>
          <w:rFonts w:ascii="Tahoma"/>
          <w:color w:val="FFFFFF"/>
          <w:spacing w:val="-2"/>
          <w:sz w:val="22"/>
        </w:rPr>
        <w:t>species.</w:t>
      </w:r>
    </w:p>
    <w:p w14:paraId="4558FF70">
      <w:pPr>
        <w:pStyle w:val="15"/>
        <w:numPr>
          <w:ilvl w:val="0"/>
          <w:numId w:val="13"/>
        </w:numPr>
        <w:tabs>
          <w:tab w:val="left" w:pos="1569"/>
        </w:tabs>
        <w:spacing w:before="14" w:after="0" w:line="240" w:lineRule="auto"/>
        <w:ind w:left="1569" w:right="0" w:hanging="224"/>
        <w:jc w:val="left"/>
        <w:rPr>
          <w:rFonts w:ascii="Tahoma"/>
          <w:sz w:val="22"/>
        </w:rPr>
      </w:pPr>
      <w:r>
        <w:rPr>
          <w:rFonts w:ascii="Tahoma"/>
          <w:color w:val="FFFFFF"/>
          <w:sz w:val="22"/>
        </w:rPr>
        <w:t>learn</w:t>
      </w:r>
      <w:r>
        <w:rPr>
          <w:rFonts w:ascii="Tahoma"/>
          <w:color w:val="FFFFFF"/>
          <w:spacing w:val="-6"/>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ways</w:t>
      </w:r>
      <w:r>
        <w:rPr>
          <w:rFonts w:ascii="Tahoma"/>
          <w:color w:val="FFFFFF"/>
          <w:spacing w:val="-5"/>
          <w:sz w:val="22"/>
        </w:rPr>
        <w:t xml:space="preserve"> </w:t>
      </w:r>
      <w:r>
        <w:rPr>
          <w:rFonts w:ascii="Tahoma"/>
          <w:color w:val="FFFFFF"/>
          <w:sz w:val="22"/>
        </w:rPr>
        <w:t>to</w:t>
      </w:r>
      <w:r>
        <w:rPr>
          <w:rFonts w:ascii="Tahoma"/>
          <w:color w:val="FFFFFF"/>
          <w:spacing w:val="-5"/>
          <w:sz w:val="22"/>
        </w:rPr>
        <w:t xml:space="preserve"> </w:t>
      </w:r>
      <w:r>
        <w:rPr>
          <w:rFonts w:ascii="Tahoma"/>
          <w:color w:val="FFFFFF"/>
          <w:sz w:val="22"/>
        </w:rPr>
        <w:t>care</w:t>
      </w:r>
      <w:r>
        <w:rPr>
          <w:rFonts w:ascii="Tahoma"/>
          <w:color w:val="FFFFFF"/>
          <w:spacing w:val="-6"/>
          <w:sz w:val="22"/>
        </w:rPr>
        <w:t xml:space="preserve"> </w:t>
      </w:r>
      <w:r>
        <w:rPr>
          <w:rFonts w:ascii="Tahoma"/>
          <w:color w:val="FFFFFF"/>
          <w:sz w:val="22"/>
        </w:rPr>
        <w:t>for</w:t>
      </w:r>
      <w:r>
        <w:rPr>
          <w:rFonts w:ascii="Tahoma"/>
          <w:color w:val="FFFFFF"/>
          <w:spacing w:val="-5"/>
          <w:sz w:val="22"/>
        </w:rPr>
        <w:t xml:space="preserve"> </w:t>
      </w:r>
      <w:r>
        <w:rPr>
          <w:rFonts w:ascii="Tahoma"/>
          <w:color w:val="FFFFFF"/>
          <w:spacing w:val="-2"/>
          <w:sz w:val="22"/>
        </w:rPr>
        <w:t>wildlife.</w:t>
      </w:r>
    </w:p>
    <w:p w14:paraId="65FAAD54">
      <w:pPr>
        <w:spacing w:before="263"/>
        <w:ind w:left="40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4F2A9034">
      <w:pPr>
        <w:pStyle w:val="15"/>
        <w:numPr>
          <w:ilvl w:val="0"/>
          <w:numId w:val="14"/>
        </w:numPr>
        <w:tabs>
          <w:tab w:val="left" w:pos="431"/>
        </w:tabs>
        <w:spacing w:before="52" w:after="0" w:line="240" w:lineRule="auto"/>
        <w:ind w:left="431" w:right="0" w:hanging="207"/>
        <w:jc w:val="left"/>
        <w:rPr>
          <w:rFonts w:ascii="Tahoma"/>
          <w:sz w:val="22"/>
        </w:rPr>
      </w:pPr>
      <w:r>
        <w:rPr>
          <w:rFonts w:ascii="Tahoma"/>
          <w:color w:val="FFFFFF"/>
          <w:spacing w:val="-4"/>
          <w:sz w:val="22"/>
        </w:rPr>
        <w:t>What</w:t>
      </w:r>
      <w:r>
        <w:rPr>
          <w:rFonts w:ascii="Tahoma"/>
          <w:color w:val="FFFFFF"/>
          <w:spacing w:val="-24"/>
          <w:sz w:val="22"/>
        </w:rPr>
        <w:t xml:space="preserve"> </w:t>
      </w:r>
      <w:r>
        <w:rPr>
          <w:rFonts w:ascii="Tahoma"/>
          <w:color w:val="FFFFFF"/>
          <w:spacing w:val="-4"/>
          <w:sz w:val="22"/>
        </w:rPr>
        <w:t>do</w:t>
      </w:r>
      <w:r>
        <w:rPr>
          <w:rFonts w:ascii="Tahoma"/>
          <w:color w:val="FFFFFF"/>
          <w:spacing w:val="-23"/>
          <w:sz w:val="22"/>
        </w:rPr>
        <w:t xml:space="preserve"> </w:t>
      </w:r>
      <w:r>
        <w:rPr>
          <w:rFonts w:ascii="Tahoma"/>
          <w:color w:val="FFFFFF"/>
          <w:spacing w:val="-4"/>
          <w:sz w:val="22"/>
        </w:rPr>
        <w:t>you</w:t>
      </w:r>
      <w:r>
        <w:rPr>
          <w:rFonts w:ascii="Tahoma"/>
          <w:color w:val="FFFFFF"/>
          <w:spacing w:val="-23"/>
          <w:sz w:val="22"/>
        </w:rPr>
        <w:t xml:space="preserve"> </w:t>
      </w:r>
      <w:r>
        <w:rPr>
          <w:rFonts w:ascii="Tahoma"/>
          <w:color w:val="FFFFFF"/>
          <w:spacing w:val="-4"/>
          <w:sz w:val="22"/>
        </w:rPr>
        <w:t>think</w:t>
      </w:r>
      <w:r>
        <w:rPr>
          <w:rFonts w:ascii="Tahoma"/>
          <w:color w:val="FFFFFF"/>
          <w:spacing w:val="-24"/>
          <w:sz w:val="22"/>
        </w:rPr>
        <w:t xml:space="preserve"> </w:t>
      </w:r>
      <w:r>
        <w:rPr>
          <w:rFonts w:ascii="Tahoma"/>
          <w:color w:val="FFFFFF"/>
          <w:spacing w:val="-4"/>
          <w:sz w:val="22"/>
        </w:rPr>
        <w:t>of</w:t>
      </w:r>
      <w:r>
        <w:rPr>
          <w:rFonts w:ascii="Tahoma"/>
          <w:color w:val="FFFFFF"/>
          <w:spacing w:val="-23"/>
          <w:sz w:val="22"/>
        </w:rPr>
        <w:t xml:space="preserve"> </w:t>
      </w:r>
      <w:r>
        <w:rPr>
          <w:rFonts w:ascii="Tahoma"/>
          <w:color w:val="FFFFFF"/>
          <w:spacing w:val="-4"/>
          <w:sz w:val="22"/>
        </w:rPr>
        <w:t>when</w:t>
      </w:r>
      <w:r>
        <w:rPr>
          <w:rFonts w:ascii="Tahoma"/>
          <w:color w:val="FFFFFF"/>
          <w:spacing w:val="-23"/>
          <w:sz w:val="22"/>
        </w:rPr>
        <w:t xml:space="preserve"> </w:t>
      </w:r>
      <w:r>
        <w:rPr>
          <w:rFonts w:ascii="Tahoma"/>
          <w:color w:val="FFFFFF"/>
          <w:spacing w:val="-4"/>
          <w:sz w:val="22"/>
        </w:rPr>
        <w:t>you</w:t>
      </w:r>
      <w:r>
        <w:rPr>
          <w:rFonts w:ascii="Tahoma"/>
          <w:color w:val="FFFFFF"/>
          <w:spacing w:val="-23"/>
          <w:sz w:val="22"/>
        </w:rPr>
        <w:t xml:space="preserve"> </w:t>
      </w:r>
      <w:r>
        <w:rPr>
          <w:rFonts w:ascii="Tahoma"/>
          <w:color w:val="FFFFFF"/>
          <w:spacing w:val="-4"/>
          <w:sz w:val="22"/>
        </w:rPr>
        <w:t>see</w:t>
      </w:r>
      <w:r>
        <w:rPr>
          <w:rFonts w:ascii="Tahoma"/>
          <w:color w:val="FFFFFF"/>
          <w:spacing w:val="-24"/>
          <w:sz w:val="22"/>
        </w:rPr>
        <w:t xml:space="preserve"> </w:t>
      </w:r>
      <w:r>
        <w:rPr>
          <w:rFonts w:ascii="Tahoma"/>
          <w:color w:val="FFFFFF"/>
          <w:spacing w:val="-4"/>
          <w:sz w:val="22"/>
        </w:rPr>
        <w:t>this</w:t>
      </w:r>
      <w:r>
        <w:rPr>
          <w:rFonts w:ascii="Tahoma"/>
          <w:color w:val="FFFFFF"/>
          <w:spacing w:val="-23"/>
          <w:sz w:val="22"/>
        </w:rPr>
        <w:t xml:space="preserve"> </w:t>
      </w:r>
      <w:r>
        <w:rPr>
          <w:rFonts w:ascii="Tahoma"/>
          <w:color w:val="FFFFFF"/>
          <w:spacing w:val="-4"/>
          <w:sz w:val="22"/>
        </w:rPr>
        <w:t>photo?</w:t>
      </w:r>
    </w:p>
    <w:p w14:paraId="294E48A0">
      <w:pPr>
        <w:pStyle w:val="15"/>
        <w:numPr>
          <w:ilvl w:val="0"/>
          <w:numId w:val="14"/>
        </w:numPr>
        <w:tabs>
          <w:tab w:val="left" w:pos="431"/>
        </w:tabs>
        <w:spacing w:before="15" w:after="0" w:line="240" w:lineRule="auto"/>
        <w:ind w:left="431" w:right="0" w:hanging="207"/>
        <w:jc w:val="left"/>
        <w:rPr>
          <w:rFonts w:ascii="Tahoma"/>
          <w:sz w:val="22"/>
        </w:rPr>
      </w:pPr>
      <w:r>
        <w:rPr>
          <w:rFonts w:ascii="Tahoma"/>
          <w:color w:val="FFFFFF"/>
          <w:spacing w:val="-6"/>
          <w:sz w:val="22"/>
        </w:rPr>
        <w:t>Do</w:t>
      </w:r>
      <w:r>
        <w:rPr>
          <w:rFonts w:ascii="Tahoma"/>
          <w:color w:val="FFFFFF"/>
          <w:spacing w:val="-29"/>
          <w:sz w:val="22"/>
        </w:rPr>
        <w:t xml:space="preserve"> </w:t>
      </w:r>
      <w:r>
        <w:rPr>
          <w:rFonts w:ascii="Tahoma"/>
          <w:color w:val="FFFFFF"/>
          <w:spacing w:val="-6"/>
          <w:sz w:val="22"/>
        </w:rPr>
        <w:t>you</w:t>
      </w:r>
      <w:r>
        <w:rPr>
          <w:rFonts w:ascii="Tahoma"/>
          <w:color w:val="FFFFFF"/>
          <w:spacing w:val="-29"/>
          <w:sz w:val="22"/>
        </w:rPr>
        <w:t xml:space="preserve"> </w:t>
      </w:r>
      <w:r>
        <w:rPr>
          <w:rFonts w:ascii="Tahoma"/>
          <w:color w:val="FFFFFF"/>
          <w:spacing w:val="-6"/>
          <w:sz w:val="22"/>
        </w:rPr>
        <w:t>think</w:t>
      </w:r>
      <w:r>
        <w:rPr>
          <w:rFonts w:ascii="Tahoma"/>
          <w:color w:val="FFFFFF"/>
          <w:spacing w:val="-29"/>
          <w:sz w:val="22"/>
        </w:rPr>
        <w:t xml:space="preserve"> </w:t>
      </w:r>
      <w:r>
        <w:rPr>
          <w:rFonts w:ascii="Tahoma"/>
          <w:color w:val="FFFFFF"/>
          <w:spacing w:val="-6"/>
          <w:sz w:val="22"/>
        </w:rPr>
        <w:t>that</w:t>
      </w:r>
      <w:r>
        <w:rPr>
          <w:rFonts w:ascii="Tahoma"/>
          <w:color w:val="FFFFFF"/>
          <w:spacing w:val="-29"/>
          <w:sz w:val="22"/>
        </w:rPr>
        <w:t xml:space="preserve"> </w:t>
      </w:r>
      <w:r>
        <w:rPr>
          <w:rFonts w:ascii="Tahoma"/>
          <w:color w:val="FFFFFF"/>
          <w:spacing w:val="-6"/>
          <w:sz w:val="22"/>
        </w:rPr>
        <w:t>elephants</w:t>
      </w:r>
      <w:r>
        <w:rPr>
          <w:rFonts w:ascii="Tahoma"/>
          <w:color w:val="FFFFFF"/>
          <w:spacing w:val="-29"/>
          <w:sz w:val="22"/>
        </w:rPr>
        <w:t xml:space="preserve"> </w:t>
      </w:r>
      <w:r>
        <w:rPr>
          <w:rFonts w:ascii="Tahoma"/>
          <w:color w:val="FFFFFF"/>
          <w:spacing w:val="-6"/>
          <w:sz w:val="22"/>
        </w:rPr>
        <w:t>are</w:t>
      </w:r>
      <w:r>
        <w:rPr>
          <w:rFonts w:ascii="Tahoma"/>
          <w:color w:val="FFFFFF"/>
          <w:spacing w:val="-29"/>
          <w:sz w:val="22"/>
        </w:rPr>
        <w:t xml:space="preserve"> </w:t>
      </w:r>
      <w:r>
        <w:rPr>
          <w:rFonts w:ascii="Tahoma"/>
          <w:color w:val="FFFFFF"/>
          <w:spacing w:val="-6"/>
          <w:sz w:val="22"/>
        </w:rPr>
        <w:t>an</w:t>
      </w:r>
      <w:r>
        <w:rPr>
          <w:rFonts w:ascii="Tahoma"/>
          <w:color w:val="FFFFFF"/>
          <w:spacing w:val="-29"/>
          <w:sz w:val="22"/>
        </w:rPr>
        <w:t xml:space="preserve"> </w:t>
      </w:r>
      <w:r>
        <w:rPr>
          <w:rFonts w:ascii="Tahoma"/>
          <w:color w:val="FFFFFF"/>
          <w:spacing w:val="-6"/>
          <w:sz w:val="22"/>
        </w:rPr>
        <w:t>endangered</w:t>
      </w:r>
      <w:r>
        <w:rPr>
          <w:rFonts w:ascii="Tahoma"/>
          <w:color w:val="FFFFFF"/>
          <w:spacing w:val="-28"/>
          <w:sz w:val="22"/>
        </w:rPr>
        <w:t xml:space="preserve"> </w:t>
      </w:r>
      <w:r>
        <w:rPr>
          <w:rFonts w:ascii="Tahoma"/>
          <w:color w:val="FFFFFF"/>
          <w:spacing w:val="-6"/>
          <w:sz w:val="22"/>
        </w:rPr>
        <w:t>species?</w:t>
      </w:r>
    </w:p>
    <w:p w14:paraId="0A0EBABE">
      <w:pPr>
        <w:pStyle w:val="15"/>
        <w:numPr>
          <w:ilvl w:val="0"/>
          <w:numId w:val="14"/>
        </w:numPr>
        <w:tabs>
          <w:tab w:val="left" w:pos="431"/>
        </w:tabs>
        <w:spacing w:before="14" w:after="0" w:line="240" w:lineRule="auto"/>
        <w:ind w:left="431" w:right="0" w:hanging="207"/>
        <w:jc w:val="left"/>
        <w:rPr>
          <w:rFonts w:ascii="Tahoma"/>
          <w:sz w:val="22"/>
        </w:rPr>
      </w:pPr>
      <w:r>
        <w:rPr>
          <w:rFonts w:ascii="Tahoma"/>
          <w:color w:val="FFFFFF"/>
          <w:spacing w:val="-2"/>
          <w:sz w:val="22"/>
        </w:rPr>
        <w:t>What</w:t>
      </w:r>
      <w:r>
        <w:rPr>
          <w:rFonts w:ascii="Tahoma"/>
          <w:color w:val="FFFFFF"/>
          <w:spacing w:val="-21"/>
          <w:sz w:val="22"/>
        </w:rPr>
        <w:t xml:space="preserve"> </w:t>
      </w:r>
      <w:r>
        <w:rPr>
          <w:rFonts w:ascii="Tahoma"/>
          <w:color w:val="FFFFFF"/>
          <w:spacing w:val="-2"/>
          <w:sz w:val="22"/>
        </w:rPr>
        <w:t>other</w:t>
      </w:r>
      <w:r>
        <w:rPr>
          <w:rFonts w:ascii="Tahoma"/>
          <w:color w:val="FFFFFF"/>
          <w:spacing w:val="-20"/>
          <w:sz w:val="22"/>
        </w:rPr>
        <w:t xml:space="preserve"> </w:t>
      </w:r>
      <w:r>
        <w:rPr>
          <w:rFonts w:ascii="Tahoma"/>
          <w:color w:val="FFFFFF"/>
          <w:spacing w:val="-2"/>
          <w:sz w:val="22"/>
        </w:rPr>
        <w:t>wild</w:t>
      </w:r>
      <w:r>
        <w:rPr>
          <w:rFonts w:ascii="Tahoma"/>
          <w:color w:val="FFFFFF"/>
          <w:spacing w:val="-20"/>
          <w:sz w:val="22"/>
        </w:rPr>
        <w:t xml:space="preserve"> </w:t>
      </w:r>
      <w:r>
        <w:rPr>
          <w:rFonts w:ascii="Tahoma"/>
          <w:color w:val="FFFFFF"/>
          <w:spacing w:val="-2"/>
          <w:sz w:val="22"/>
        </w:rPr>
        <w:t>animals</w:t>
      </w:r>
      <w:r>
        <w:rPr>
          <w:rFonts w:ascii="Tahoma"/>
          <w:color w:val="FFFFFF"/>
          <w:spacing w:val="-21"/>
          <w:sz w:val="22"/>
        </w:rPr>
        <w:t xml:space="preserve"> </w:t>
      </w:r>
      <w:r>
        <w:rPr>
          <w:rFonts w:ascii="Tahoma"/>
          <w:color w:val="FFFFFF"/>
          <w:spacing w:val="-2"/>
          <w:sz w:val="22"/>
        </w:rPr>
        <w:t>are</w:t>
      </w:r>
      <w:r>
        <w:rPr>
          <w:rFonts w:ascii="Tahoma"/>
          <w:color w:val="FFFFFF"/>
          <w:spacing w:val="-20"/>
          <w:sz w:val="22"/>
        </w:rPr>
        <w:t xml:space="preserve"> </w:t>
      </w:r>
      <w:r>
        <w:rPr>
          <w:rFonts w:ascii="Tahoma"/>
          <w:color w:val="FFFFFF"/>
          <w:spacing w:val="-2"/>
          <w:sz w:val="22"/>
        </w:rPr>
        <w:t>in</w:t>
      </w:r>
      <w:r>
        <w:rPr>
          <w:rFonts w:ascii="Tahoma"/>
          <w:color w:val="FFFFFF"/>
          <w:spacing w:val="-20"/>
          <w:sz w:val="22"/>
        </w:rPr>
        <w:t xml:space="preserve"> </w:t>
      </w:r>
      <w:r>
        <w:rPr>
          <w:rFonts w:ascii="Tahoma"/>
          <w:color w:val="FFFFFF"/>
          <w:spacing w:val="-2"/>
          <w:sz w:val="22"/>
        </w:rPr>
        <w:t>danger?</w:t>
      </w:r>
    </w:p>
    <w:p w14:paraId="1C78163A">
      <w:pPr>
        <w:pStyle w:val="11"/>
        <w:spacing w:before="2"/>
        <w:rPr>
          <w:rFonts w:ascii="Tahoma"/>
          <w:sz w:val="35"/>
        </w:rPr>
      </w:pPr>
    </w:p>
    <w:p w14:paraId="0CA93DAB">
      <w:pPr>
        <w:spacing w:before="0"/>
        <w:ind w:left="0" w:right="617" w:firstLine="0"/>
        <w:jc w:val="right"/>
        <w:rPr>
          <w:rFonts w:ascii="Tahoma"/>
          <w:sz w:val="20"/>
        </w:rPr>
      </w:pPr>
      <w:r>
        <w:rPr>
          <w:rFonts w:ascii="Tahoma"/>
          <w:color w:val="231F20"/>
          <w:spacing w:val="-5"/>
          <w:sz w:val="20"/>
        </w:rPr>
        <w:t>13</w:t>
      </w:r>
    </w:p>
    <w:p w14:paraId="463C561C">
      <w:pPr>
        <w:spacing w:after="0"/>
        <w:jc w:val="right"/>
        <w:rPr>
          <w:rFonts w:ascii="Tahoma"/>
          <w:sz w:val="20"/>
        </w:rPr>
        <w:sectPr>
          <w:type w:val="continuous"/>
          <w:pgSz w:w="11910" w:h="16840"/>
          <w:pgMar w:top="1340" w:right="0" w:bottom="280" w:left="0" w:header="720" w:footer="720" w:gutter="0"/>
          <w:cols w:equalWidth="0" w:num="2">
            <w:col w:w="6169" w:space="40"/>
            <w:col w:w="5701"/>
          </w:cols>
        </w:sectPr>
      </w:pPr>
    </w:p>
    <w:p w14:paraId="791E733F">
      <w:pPr>
        <w:pStyle w:val="11"/>
        <w:rPr>
          <w:rFonts w:ascii="Tahoma"/>
          <w:sz w:val="20"/>
        </w:rPr>
      </w:pPr>
    </w:p>
    <w:p w14:paraId="665E7245">
      <w:pPr>
        <w:pStyle w:val="11"/>
        <w:rPr>
          <w:rFonts w:ascii="Tahoma"/>
          <w:sz w:val="20"/>
        </w:rPr>
      </w:pPr>
    </w:p>
    <w:p w14:paraId="0CD1E20D">
      <w:pPr>
        <w:pStyle w:val="11"/>
        <w:rPr>
          <w:rFonts w:ascii="Tahoma"/>
          <w:sz w:val="20"/>
        </w:rPr>
      </w:pPr>
    </w:p>
    <w:p w14:paraId="563AFE10">
      <w:pPr>
        <w:pStyle w:val="11"/>
        <w:rPr>
          <w:rFonts w:ascii="Tahoma"/>
          <w:sz w:val="20"/>
        </w:rPr>
      </w:pPr>
    </w:p>
    <w:p w14:paraId="5D7D4DFA">
      <w:pPr>
        <w:pStyle w:val="11"/>
        <w:spacing w:before="11"/>
        <w:rPr>
          <w:rFonts w:ascii="Tahoma"/>
          <w:sz w:val="14"/>
        </w:rPr>
      </w:pPr>
    </w:p>
    <w:p w14:paraId="4EB14576">
      <w:pPr>
        <w:pStyle w:val="9"/>
      </w:pPr>
      <w:r>
        <mc:AlternateContent>
          <mc:Choice Requires="wps">
            <w:drawing>
              <wp:anchor distT="0" distB="0" distL="0" distR="0" simplePos="0" relativeHeight="25168384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777" name="Graphic 77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77" o:spid="_x0000_s1026" o:spt="100" style="position:absolute;left:0pt;margin-left:217pt;margin-top:-51.35pt;height:20.25pt;width:22.3pt;mso-position-horizontal-relative:page;z-index:25168384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jkHRlUgMAAIA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3E5StoAAAAMAQAADwAAAAAAAAABACAAAAAiAAAAZHJzL2Rvd25y&#10;ZXYueG1sUEsBAhQAFAAAAAgAh07iQKOQdGVSAwAAgA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11"/>
        </w:rPr>
        <w:t xml:space="preserve"> </w:t>
      </w:r>
      <w:r>
        <w:rPr>
          <w:color w:val="231F20"/>
        </w:rPr>
        <w:t>about</w:t>
      </w:r>
      <w:r>
        <w:rPr>
          <w:color w:val="231F20"/>
          <w:spacing w:val="-10"/>
        </w:rPr>
        <w:t xml:space="preserve"> </w:t>
      </w:r>
      <w:r>
        <w:rPr>
          <w:color w:val="231F20"/>
        </w:rPr>
        <w:t>saving</w:t>
      </w:r>
      <w:r>
        <w:rPr>
          <w:color w:val="231F20"/>
          <w:spacing w:val="-10"/>
        </w:rPr>
        <w:t xml:space="preserve"> </w:t>
      </w:r>
      <w:r>
        <w:rPr>
          <w:color w:val="231F20"/>
        </w:rPr>
        <w:t>endangered</w:t>
      </w:r>
      <w:r>
        <w:rPr>
          <w:color w:val="231F20"/>
          <w:spacing w:val="-10"/>
        </w:rPr>
        <w:t xml:space="preserve"> </w:t>
      </w:r>
      <w:r>
        <w:rPr>
          <w:color w:val="231F20"/>
          <w:spacing w:val="-2"/>
        </w:rPr>
        <w:t>wildlife</w:t>
      </w:r>
    </w:p>
    <w:p w14:paraId="52DA40A1">
      <w:pPr>
        <w:spacing w:before="299" w:line="213" w:lineRule="auto"/>
        <w:ind w:left="1578" w:right="6639" w:firstLine="0"/>
        <w:jc w:val="left"/>
        <w:rPr>
          <w:rFonts w:ascii="Tahoma"/>
          <w:sz w:val="26"/>
        </w:rPr>
      </w:pPr>
      <w:r>
        <w:rPr>
          <w:rFonts w:ascii="Tahoma"/>
          <w:color w:val="137C7D"/>
          <w:spacing w:val="-2"/>
          <w:w w:val="105"/>
          <w:sz w:val="26"/>
        </w:rPr>
        <w:t>Before</w:t>
      </w:r>
      <w:r>
        <w:rPr>
          <w:rFonts w:ascii="Tahoma"/>
          <w:color w:val="137C7D"/>
          <w:spacing w:val="-22"/>
          <w:w w:val="105"/>
          <w:sz w:val="26"/>
        </w:rPr>
        <w:t xml:space="preserve"> </w:t>
      </w:r>
      <w:r>
        <w:rPr>
          <w:rFonts w:ascii="Tahoma"/>
          <w:color w:val="137C7D"/>
          <w:spacing w:val="-2"/>
          <w:w w:val="105"/>
          <w:sz w:val="26"/>
        </w:rPr>
        <w:t>you</w:t>
      </w:r>
      <w:r>
        <w:rPr>
          <w:rFonts w:ascii="Tahoma"/>
          <w:color w:val="137C7D"/>
          <w:spacing w:val="-22"/>
          <w:w w:val="105"/>
          <w:sz w:val="26"/>
        </w:rPr>
        <w:t xml:space="preserve"> </w:t>
      </w:r>
      <w:r>
        <w:rPr>
          <w:rFonts w:ascii="Tahoma"/>
          <w:color w:val="137C7D"/>
          <w:spacing w:val="-2"/>
          <w:w w:val="105"/>
          <w:sz w:val="26"/>
        </w:rPr>
        <w:t>listen,</w:t>
      </w:r>
      <w:r>
        <w:rPr>
          <w:rFonts w:ascii="Tahoma"/>
          <w:color w:val="137C7D"/>
          <w:spacing w:val="-22"/>
          <w:w w:val="105"/>
          <w:sz w:val="26"/>
        </w:rPr>
        <w:t xml:space="preserve"> </w:t>
      </w:r>
      <w:r>
        <w:rPr>
          <w:rFonts w:ascii="Tahoma"/>
          <w:color w:val="137C7D"/>
          <w:spacing w:val="-2"/>
          <w:w w:val="105"/>
          <w:sz w:val="26"/>
        </w:rPr>
        <w:t>discuss</w:t>
      </w:r>
      <w:r>
        <w:rPr>
          <w:rFonts w:ascii="Tahoma"/>
          <w:color w:val="137C7D"/>
          <w:spacing w:val="-22"/>
          <w:w w:val="105"/>
          <w:sz w:val="26"/>
        </w:rPr>
        <w:t xml:space="preserve"> </w:t>
      </w:r>
      <w:r>
        <w:rPr>
          <w:rFonts w:ascii="Tahoma"/>
          <w:color w:val="137C7D"/>
          <w:spacing w:val="-2"/>
          <w:w w:val="105"/>
          <w:sz w:val="26"/>
        </w:rPr>
        <w:t xml:space="preserve">these </w:t>
      </w:r>
      <w:r>
        <w:rPr>
          <w:rFonts w:ascii="Tahoma"/>
          <w:color w:val="137C7D"/>
          <w:w w:val="105"/>
          <w:sz w:val="26"/>
        </w:rPr>
        <w:t>questions in pairs.</w:t>
      </w:r>
    </w:p>
    <w:p w14:paraId="07E2D433">
      <w:pPr>
        <w:pStyle w:val="15"/>
        <w:numPr>
          <w:ilvl w:val="1"/>
          <w:numId w:val="14"/>
        </w:numPr>
        <w:tabs>
          <w:tab w:val="left" w:pos="1883"/>
        </w:tabs>
        <w:spacing w:before="219" w:after="0" w:line="240" w:lineRule="auto"/>
        <w:ind w:left="1883" w:right="0" w:hanging="305"/>
        <w:jc w:val="left"/>
        <w:rPr>
          <w:sz w:val="22"/>
        </w:rPr>
      </w:pPr>
      <w:r>
        <w:rPr>
          <w:color w:val="231F20"/>
          <w:sz w:val="22"/>
        </w:rPr>
        <w:t>What</w:t>
      </w:r>
      <w:r>
        <w:rPr>
          <w:color w:val="231F20"/>
          <w:spacing w:val="-7"/>
          <w:sz w:val="22"/>
        </w:rPr>
        <w:t xml:space="preserve"> </w:t>
      </w:r>
      <w:r>
        <w:rPr>
          <w:color w:val="231F20"/>
          <w:sz w:val="22"/>
        </w:rPr>
        <w:t>message</w:t>
      </w:r>
      <w:r>
        <w:rPr>
          <w:color w:val="231F20"/>
          <w:spacing w:val="-6"/>
          <w:sz w:val="22"/>
        </w:rPr>
        <w:t xml:space="preserve"> </w:t>
      </w:r>
      <w:r>
        <w:rPr>
          <w:color w:val="231F20"/>
          <w:sz w:val="22"/>
        </w:rPr>
        <w:t>do</w:t>
      </w:r>
      <w:r>
        <w:rPr>
          <w:color w:val="231F20"/>
          <w:spacing w:val="-7"/>
          <w:sz w:val="22"/>
        </w:rPr>
        <w:t xml:space="preserve"> </w:t>
      </w:r>
      <w:r>
        <w:rPr>
          <w:color w:val="231F20"/>
          <w:sz w:val="22"/>
        </w:rPr>
        <w:t>these</w:t>
      </w:r>
      <w:r>
        <w:rPr>
          <w:color w:val="231F20"/>
          <w:spacing w:val="-6"/>
          <w:sz w:val="22"/>
        </w:rPr>
        <w:t xml:space="preserve"> </w:t>
      </w:r>
      <w:r>
        <w:rPr>
          <w:color w:val="231F20"/>
          <w:sz w:val="22"/>
        </w:rPr>
        <w:t>posters</w:t>
      </w:r>
      <w:r>
        <w:rPr>
          <w:color w:val="231F20"/>
          <w:spacing w:val="-7"/>
          <w:sz w:val="22"/>
        </w:rPr>
        <w:t xml:space="preserve"> </w:t>
      </w:r>
      <w:r>
        <w:rPr>
          <w:color w:val="231F20"/>
          <w:spacing w:val="-2"/>
          <w:sz w:val="22"/>
        </w:rPr>
        <w:t>share?</w:t>
      </w:r>
    </w:p>
    <w:p w14:paraId="0DA6FF0E">
      <w:pPr>
        <w:pStyle w:val="15"/>
        <w:numPr>
          <w:ilvl w:val="1"/>
          <w:numId w:val="14"/>
        </w:numPr>
        <w:tabs>
          <w:tab w:val="left" w:pos="1883"/>
        </w:tabs>
        <w:spacing w:before="141" w:after="0" w:line="240" w:lineRule="auto"/>
        <w:ind w:left="1883" w:right="0" w:hanging="305"/>
        <w:jc w:val="left"/>
        <w:rPr>
          <w:sz w:val="22"/>
        </w:rPr>
      </w:pPr>
      <w:r>
        <w:rPr>
          <w:color w:val="231F20"/>
          <w:spacing w:val="-2"/>
          <w:sz w:val="22"/>
        </w:rPr>
        <w:t>Which</w:t>
      </w:r>
      <w:r>
        <w:rPr>
          <w:color w:val="231F20"/>
          <w:spacing w:val="-8"/>
          <w:sz w:val="22"/>
        </w:rPr>
        <w:t xml:space="preserve"> </w:t>
      </w:r>
      <w:r>
        <w:rPr>
          <w:color w:val="231F20"/>
          <w:spacing w:val="-2"/>
          <w:sz w:val="22"/>
        </w:rPr>
        <w:t>one</w:t>
      </w:r>
      <w:r>
        <w:rPr>
          <w:color w:val="231F20"/>
          <w:spacing w:val="-8"/>
          <w:sz w:val="22"/>
        </w:rPr>
        <w:t xml:space="preserve"> </w:t>
      </w:r>
      <w:r>
        <w:rPr>
          <w:color w:val="231F20"/>
          <w:spacing w:val="-2"/>
          <w:sz w:val="22"/>
        </w:rPr>
        <w:t>moves</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most?</w:t>
      </w:r>
      <w:r>
        <w:rPr>
          <w:color w:val="231F20"/>
          <w:spacing w:val="-8"/>
          <w:sz w:val="22"/>
        </w:rPr>
        <w:t xml:space="preserve"> </w:t>
      </w:r>
      <w:r>
        <w:rPr>
          <w:color w:val="231F20"/>
          <w:spacing w:val="-4"/>
          <w:sz w:val="22"/>
        </w:rPr>
        <w:t>Why?</w:t>
      </w:r>
    </w:p>
    <w:p w14:paraId="1008AC98">
      <w:pPr>
        <w:pStyle w:val="11"/>
        <w:rPr>
          <w:sz w:val="20"/>
        </w:rPr>
      </w:pPr>
    </w:p>
    <w:p w14:paraId="3FE2BDC7">
      <w:pPr>
        <w:pStyle w:val="11"/>
        <w:spacing w:before="4"/>
        <w:rPr>
          <w:sz w:val="18"/>
        </w:rPr>
      </w:pPr>
    </w:p>
    <w:p w14:paraId="146CEDD7">
      <w:pPr>
        <w:pStyle w:val="11"/>
        <w:rPr>
          <w:sz w:val="20"/>
        </w:rPr>
      </w:pPr>
    </w:p>
    <w:p w14:paraId="3C4CBA7F">
      <w:pPr>
        <w:pStyle w:val="11"/>
        <w:spacing w:before="8"/>
        <w:rPr>
          <w:sz w:val="19"/>
        </w:rPr>
      </w:pPr>
    </w:p>
    <w:p w14:paraId="29EAD2EE">
      <w:pPr>
        <w:spacing w:after="0"/>
        <w:rPr>
          <w:sz w:val="19"/>
        </w:rPr>
        <w:sectPr>
          <w:pgSz w:w="11910" w:h="16840"/>
          <w:pgMar w:top="0" w:right="0" w:bottom="0" w:left="0" w:header="720" w:footer="720" w:gutter="0"/>
          <w:cols w:space="720" w:num="1"/>
        </w:sectPr>
      </w:pPr>
    </w:p>
    <w:p w14:paraId="7C5F8E6F">
      <w:pPr>
        <w:pStyle w:val="11"/>
        <w:spacing w:before="2"/>
        <w:rPr>
          <w:sz w:val="8"/>
        </w:rPr>
      </w:pPr>
    </w:p>
    <w:p w14:paraId="6F108A39">
      <w:pPr>
        <w:pStyle w:val="11"/>
        <w:ind w:left="676" w:right="-44"/>
        <w:rPr>
          <w:sz w:val="20"/>
        </w:rPr>
      </w:pPr>
    </w:p>
    <w:p w14:paraId="45EC99C3">
      <w:pPr>
        <w:spacing w:before="100"/>
        <w:ind w:left="572" w:right="0" w:firstLine="0"/>
        <w:jc w:val="left"/>
        <w:rPr>
          <w:rFonts w:ascii="Tahoma"/>
          <w:sz w:val="26"/>
        </w:rPr>
      </w:pPr>
      <w:r>
        <w:br w:type="column"/>
      </w:r>
      <w:r>
        <w:rPr>
          <w:rFonts w:ascii="Tahoma"/>
          <w:color w:val="137C7D"/>
          <w:w w:val="105"/>
          <w:sz w:val="26"/>
        </w:rPr>
        <w:t>Listen</w:t>
      </w:r>
      <w:r>
        <w:rPr>
          <w:rFonts w:ascii="Tahoma"/>
          <w:color w:val="137C7D"/>
          <w:spacing w:val="-22"/>
          <w:w w:val="105"/>
          <w:sz w:val="26"/>
        </w:rPr>
        <w:t xml:space="preserve"> </w:t>
      </w:r>
      <w:r>
        <w:rPr>
          <w:rFonts w:ascii="Tahoma"/>
          <w:color w:val="137C7D"/>
          <w:w w:val="105"/>
          <w:sz w:val="26"/>
        </w:rPr>
        <w:t>to</w:t>
      </w:r>
      <w:r>
        <w:rPr>
          <w:rFonts w:ascii="Tahoma"/>
          <w:color w:val="137C7D"/>
          <w:spacing w:val="-22"/>
          <w:w w:val="105"/>
          <w:sz w:val="26"/>
        </w:rPr>
        <w:t xml:space="preserve"> </w:t>
      </w:r>
      <w:r>
        <w:rPr>
          <w:rFonts w:ascii="Tahoma"/>
          <w:color w:val="137C7D"/>
          <w:w w:val="105"/>
          <w:sz w:val="26"/>
        </w:rPr>
        <w:t>the</w:t>
      </w:r>
      <w:r>
        <w:rPr>
          <w:rFonts w:ascii="Tahoma"/>
          <w:color w:val="137C7D"/>
          <w:spacing w:val="-22"/>
          <w:w w:val="105"/>
          <w:sz w:val="26"/>
        </w:rPr>
        <w:t xml:space="preserve"> </w:t>
      </w:r>
      <w:r>
        <w:rPr>
          <w:rFonts w:ascii="Tahoma"/>
          <w:color w:val="137C7D"/>
          <w:w w:val="105"/>
          <w:sz w:val="26"/>
        </w:rPr>
        <w:t>first</w:t>
      </w:r>
      <w:r>
        <w:rPr>
          <w:rFonts w:ascii="Tahoma"/>
          <w:color w:val="137C7D"/>
          <w:spacing w:val="-22"/>
          <w:w w:val="105"/>
          <w:sz w:val="26"/>
        </w:rPr>
        <w:t xml:space="preserve"> </w:t>
      </w:r>
      <w:r>
        <w:rPr>
          <w:rFonts w:ascii="Tahoma"/>
          <w:color w:val="137C7D"/>
          <w:w w:val="105"/>
          <w:sz w:val="26"/>
        </w:rPr>
        <w:t>part</w:t>
      </w:r>
      <w:r>
        <w:rPr>
          <w:rFonts w:ascii="Tahoma"/>
          <w:color w:val="137C7D"/>
          <w:spacing w:val="-22"/>
          <w:w w:val="105"/>
          <w:sz w:val="26"/>
        </w:rPr>
        <w:t xml:space="preserve"> </w:t>
      </w:r>
      <w:r>
        <w:rPr>
          <w:rFonts w:ascii="Tahoma"/>
          <w:color w:val="137C7D"/>
          <w:w w:val="105"/>
          <w:sz w:val="26"/>
        </w:rPr>
        <w:t>and</w:t>
      </w:r>
      <w:r>
        <w:rPr>
          <w:rFonts w:ascii="Tahoma"/>
          <w:color w:val="137C7D"/>
          <w:spacing w:val="-22"/>
          <w:w w:val="105"/>
          <w:sz w:val="26"/>
        </w:rPr>
        <w:t xml:space="preserve"> </w:t>
      </w:r>
      <w:r>
        <w:rPr>
          <w:rFonts w:ascii="Tahoma"/>
          <w:color w:val="137C7D"/>
          <w:w w:val="105"/>
          <w:sz w:val="26"/>
        </w:rPr>
        <w:t>fill</w:t>
      </w:r>
      <w:r>
        <w:rPr>
          <w:rFonts w:ascii="Tahoma"/>
          <w:color w:val="137C7D"/>
          <w:spacing w:val="-22"/>
          <w:w w:val="105"/>
          <w:sz w:val="26"/>
        </w:rPr>
        <w:t xml:space="preserve"> </w:t>
      </w:r>
      <w:r>
        <w:rPr>
          <w:rFonts w:ascii="Tahoma"/>
          <w:color w:val="137C7D"/>
          <w:w w:val="105"/>
          <w:sz w:val="26"/>
        </w:rPr>
        <w:t>in</w:t>
      </w:r>
      <w:r>
        <w:rPr>
          <w:rFonts w:ascii="Tahoma"/>
          <w:color w:val="137C7D"/>
          <w:spacing w:val="-22"/>
          <w:w w:val="105"/>
          <w:sz w:val="26"/>
        </w:rPr>
        <w:t xml:space="preserve"> </w:t>
      </w:r>
      <w:r>
        <w:rPr>
          <w:rFonts w:ascii="Tahoma"/>
          <w:color w:val="137C7D"/>
          <w:w w:val="105"/>
          <w:sz w:val="26"/>
        </w:rPr>
        <w:t>the</w:t>
      </w:r>
      <w:r>
        <w:rPr>
          <w:rFonts w:ascii="Tahoma"/>
          <w:color w:val="137C7D"/>
          <w:spacing w:val="-22"/>
          <w:w w:val="105"/>
          <w:sz w:val="26"/>
        </w:rPr>
        <w:t xml:space="preserve"> </w:t>
      </w:r>
      <w:r>
        <w:rPr>
          <w:rFonts w:ascii="Tahoma"/>
          <w:color w:val="137C7D"/>
          <w:spacing w:val="-2"/>
          <w:w w:val="105"/>
          <w:sz w:val="26"/>
        </w:rPr>
        <w:t>blanks.</w:t>
      </w:r>
    </w:p>
    <w:p w14:paraId="1D79B7AB">
      <w:pPr>
        <w:spacing w:after="0"/>
        <w:jc w:val="left"/>
        <w:rPr>
          <w:rFonts w:ascii="Tahoma"/>
          <w:sz w:val="26"/>
        </w:rPr>
        <w:sectPr>
          <w:type w:val="continuous"/>
          <w:pgSz w:w="11910" w:h="16840"/>
          <w:pgMar w:top="1340" w:right="0" w:bottom="280" w:left="0" w:header="720" w:footer="720" w:gutter="0"/>
          <w:cols w:equalWidth="0" w:num="2">
            <w:col w:w="976" w:space="40"/>
            <w:col w:w="10894"/>
          </w:cols>
        </w:sectPr>
      </w:pPr>
    </w:p>
    <w:p w14:paraId="111642FC">
      <w:pPr>
        <w:pStyle w:val="11"/>
        <w:spacing w:before="5"/>
        <w:rPr>
          <w:rFonts w:ascii="Tahoma"/>
          <w:sz w:val="17"/>
        </w:rPr>
      </w:pPr>
    </w:p>
    <w:p w14:paraId="7F497735">
      <w:pPr>
        <w:pStyle w:val="11"/>
        <w:ind w:left="1580"/>
        <w:rPr>
          <w:rFonts w:ascii="Tahoma"/>
          <w:sz w:val="20"/>
        </w:rPr>
      </w:pPr>
    </w:p>
    <w:p w14:paraId="1D9E81D8">
      <w:pPr>
        <w:pStyle w:val="11"/>
        <w:rPr>
          <w:rFonts w:ascii="Tahoma"/>
          <w:sz w:val="20"/>
        </w:rPr>
      </w:pPr>
    </w:p>
    <w:p w14:paraId="6B059A85">
      <w:pPr>
        <w:pStyle w:val="11"/>
        <w:rPr>
          <w:rFonts w:ascii="Tahoma"/>
          <w:sz w:val="19"/>
        </w:rPr>
      </w:pPr>
    </w:p>
    <w:p w14:paraId="725BB046">
      <w:pPr>
        <w:spacing w:before="81"/>
        <w:ind w:left="676" w:right="0" w:firstLine="0"/>
        <w:jc w:val="left"/>
        <w:rPr>
          <w:rFonts w:ascii="Tahoma"/>
          <w:sz w:val="26"/>
        </w:rPr>
      </w:pPr>
      <w:r>
        <w:rPr>
          <w:rFonts w:ascii="Times New Roman"/>
          <w:spacing w:val="80"/>
          <w:w w:val="150"/>
          <w:position w:val="1"/>
          <w:sz w:val="20"/>
        </w:rPr>
        <w:t xml:space="preserve">    </w:t>
      </w:r>
      <w:r>
        <w:rPr>
          <w:rFonts w:ascii="Tahoma"/>
          <w:color w:val="137C7D"/>
          <w:position w:val="1"/>
          <w:sz w:val="26"/>
        </w:rPr>
        <w:t>Listen to the second part and answer the questions.</w:t>
      </w:r>
    </w:p>
    <w:p w14:paraId="2912E862">
      <w:pPr>
        <w:pStyle w:val="15"/>
        <w:numPr>
          <w:ilvl w:val="0"/>
          <w:numId w:val="15"/>
        </w:numPr>
        <w:tabs>
          <w:tab w:val="left" w:pos="1892"/>
          <w:tab w:val="left" w:pos="8076"/>
        </w:tabs>
        <w:spacing w:before="208" w:after="0" w:line="240" w:lineRule="auto"/>
        <w:ind w:left="1892" w:right="0" w:hanging="305"/>
        <w:jc w:val="left"/>
        <w:rPr>
          <w:sz w:val="22"/>
        </w:rPr>
      </w:pPr>
      <w:r>
        <w:rPr>
          <w:color w:val="231F20"/>
          <w:spacing w:val="-2"/>
          <w:sz w:val="22"/>
        </w:rPr>
        <w:t>How</w:t>
      </w:r>
      <w:r>
        <w:rPr>
          <w:color w:val="231F20"/>
          <w:spacing w:val="-5"/>
          <w:sz w:val="22"/>
        </w:rPr>
        <w:t xml:space="preserve"> </w:t>
      </w:r>
      <w:r>
        <w:rPr>
          <w:color w:val="231F20"/>
          <w:spacing w:val="-2"/>
          <w:sz w:val="22"/>
        </w:rPr>
        <w:t>many</w:t>
      </w:r>
      <w:r>
        <w:rPr>
          <w:color w:val="231F20"/>
          <w:spacing w:val="-5"/>
          <w:sz w:val="22"/>
        </w:rPr>
        <w:t xml:space="preserve"> </w:t>
      </w:r>
      <w:r>
        <w:rPr>
          <w:color w:val="231F20"/>
          <w:spacing w:val="-2"/>
          <w:sz w:val="22"/>
        </w:rPr>
        <w:t>elephants</w:t>
      </w:r>
      <w:r>
        <w:rPr>
          <w:color w:val="231F20"/>
          <w:spacing w:val="-5"/>
          <w:sz w:val="22"/>
        </w:rPr>
        <w:t xml:space="preserve"> </w:t>
      </w:r>
      <w:r>
        <w:rPr>
          <w:color w:val="231F20"/>
          <w:spacing w:val="-2"/>
          <w:sz w:val="22"/>
        </w:rPr>
        <w:t>are</w:t>
      </w:r>
      <w:r>
        <w:rPr>
          <w:color w:val="231F20"/>
          <w:spacing w:val="-5"/>
          <w:sz w:val="22"/>
        </w:rPr>
        <w:t xml:space="preserve"> </w:t>
      </w:r>
      <w:r>
        <w:rPr>
          <w:color w:val="231F20"/>
          <w:spacing w:val="-2"/>
          <w:sz w:val="22"/>
        </w:rPr>
        <w:t>killed</w:t>
      </w:r>
      <w:r>
        <w:rPr>
          <w:color w:val="231F20"/>
          <w:spacing w:val="-5"/>
          <w:sz w:val="22"/>
        </w:rPr>
        <w:t xml:space="preserve"> </w:t>
      </w:r>
      <w:r>
        <w:rPr>
          <w:color w:val="231F20"/>
          <w:spacing w:val="-2"/>
          <w:sz w:val="22"/>
        </w:rPr>
        <w:t>on</w:t>
      </w:r>
      <w:r>
        <w:rPr>
          <w:color w:val="231F20"/>
          <w:spacing w:val="-5"/>
          <w:sz w:val="22"/>
        </w:rPr>
        <w:t xml:space="preserve"> </w:t>
      </w:r>
      <w:r>
        <w:rPr>
          <w:color w:val="231F20"/>
          <w:spacing w:val="-2"/>
          <w:sz w:val="22"/>
        </w:rPr>
        <w:t>average</w:t>
      </w:r>
      <w:r>
        <w:rPr>
          <w:color w:val="231F20"/>
          <w:spacing w:val="-5"/>
          <w:sz w:val="22"/>
        </w:rPr>
        <w:t xml:space="preserve"> </w:t>
      </w:r>
      <w:r>
        <w:rPr>
          <w:color w:val="231F20"/>
          <w:spacing w:val="-2"/>
          <w:sz w:val="22"/>
        </w:rPr>
        <w:t>every</w:t>
      </w:r>
      <w:r>
        <w:rPr>
          <w:color w:val="231F20"/>
          <w:spacing w:val="-5"/>
          <w:sz w:val="22"/>
        </w:rPr>
        <w:t xml:space="preserve"> </w:t>
      </w:r>
      <w:r>
        <w:rPr>
          <w:color w:val="231F20"/>
          <w:spacing w:val="-2"/>
          <w:sz w:val="22"/>
        </w:rPr>
        <w:t>day?</w:t>
      </w:r>
      <w:r>
        <w:rPr>
          <w:color w:val="231F20"/>
          <w:spacing w:val="-5"/>
          <w:sz w:val="22"/>
        </w:rPr>
        <w:t xml:space="preserve"> </w:t>
      </w:r>
      <w:r>
        <w:rPr>
          <w:color w:val="231F20"/>
          <w:sz w:val="22"/>
          <w:u w:val="single" w:color="231F20"/>
        </w:rPr>
        <w:tab/>
      </w:r>
    </w:p>
    <w:p w14:paraId="49C0396F">
      <w:pPr>
        <w:pStyle w:val="15"/>
        <w:numPr>
          <w:ilvl w:val="0"/>
          <w:numId w:val="15"/>
        </w:numPr>
        <w:tabs>
          <w:tab w:val="left" w:pos="1892"/>
        </w:tabs>
        <w:spacing w:before="140" w:after="0" w:line="240" w:lineRule="auto"/>
        <w:ind w:left="1892" w:right="0" w:hanging="305"/>
        <w:jc w:val="left"/>
        <w:rPr>
          <w:sz w:val="22"/>
        </w:rPr>
      </w:pPr>
      <w:r>
        <w:rPr>
          <w:color w:val="231F20"/>
          <w:spacing w:val="-2"/>
          <w:sz w:val="22"/>
        </w:rPr>
        <w:t>What</w:t>
      </w:r>
      <w:r>
        <w:rPr>
          <w:color w:val="231F20"/>
          <w:spacing w:val="-13"/>
          <w:sz w:val="22"/>
        </w:rPr>
        <w:t xml:space="preserve"> </w:t>
      </w:r>
      <w:r>
        <w:rPr>
          <w:color w:val="231F20"/>
          <w:spacing w:val="-2"/>
          <w:sz w:val="22"/>
        </w:rPr>
        <w:t>did</w:t>
      </w:r>
      <w:r>
        <w:rPr>
          <w:color w:val="231F20"/>
          <w:spacing w:val="-12"/>
          <w:sz w:val="22"/>
        </w:rPr>
        <w:t xml:space="preserve"> </w:t>
      </w:r>
      <w:r>
        <w:rPr>
          <w:color w:val="231F20"/>
          <w:spacing w:val="-2"/>
          <w:sz w:val="22"/>
        </w:rPr>
        <w:t>Prince</w:t>
      </w:r>
      <w:r>
        <w:rPr>
          <w:color w:val="231F20"/>
          <w:spacing w:val="-12"/>
          <w:sz w:val="22"/>
        </w:rPr>
        <w:t xml:space="preserve"> </w:t>
      </w:r>
      <w:r>
        <w:rPr>
          <w:color w:val="231F20"/>
          <w:spacing w:val="-2"/>
          <w:sz w:val="22"/>
        </w:rPr>
        <w:t>William</w:t>
      </w:r>
      <w:r>
        <w:rPr>
          <w:color w:val="231F20"/>
          <w:spacing w:val="-12"/>
          <w:sz w:val="22"/>
        </w:rPr>
        <w:t xml:space="preserve"> </w:t>
      </w:r>
      <w:r>
        <w:rPr>
          <w:color w:val="231F20"/>
          <w:spacing w:val="-2"/>
          <w:sz w:val="22"/>
        </w:rPr>
        <w:t>say</w:t>
      </w:r>
      <w:r>
        <w:rPr>
          <w:color w:val="231F20"/>
          <w:spacing w:val="-12"/>
          <w:sz w:val="22"/>
        </w:rPr>
        <w:t xml:space="preserve"> </w:t>
      </w:r>
      <w:r>
        <w:rPr>
          <w:color w:val="231F20"/>
          <w:spacing w:val="-2"/>
          <w:sz w:val="22"/>
        </w:rPr>
        <w:t>about</w:t>
      </w:r>
      <w:r>
        <w:rPr>
          <w:color w:val="231F20"/>
          <w:spacing w:val="-13"/>
          <w:sz w:val="22"/>
        </w:rPr>
        <w:t xml:space="preserve"> </w:t>
      </w:r>
      <w:r>
        <w:rPr>
          <w:color w:val="231F20"/>
          <w:spacing w:val="-2"/>
          <w:sz w:val="22"/>
        </w:rPr>
        <w:t>China?</w:t>
      </w:r>
    </w:p>
    <w:p w14:paraId="18370B48">
      <w:pPr>
        <w:pStyle w:val="15"/>
        <w:numPr>
          <w:ilvl w:val="1"/>
          <w:numId w:val="15"/>
        </w:numPr>
        <w:tabs>
          <w:tab w:val="left" w:pos="2195"/>
        </w:tabs>
        <w:spacing w:before="141" w:after="0" w:line="240" w:lineRule="auto"/>
        <w:ind w:left="2195" w:right="0" w:hanging="268"/>
        <w:jc w:val="left"/>
        <w:rPr>
          <w:sz w:val="22"/>
        </w:rPr>
      </w:pPr>
      <w:r>
        <w:rPr>
          <w:color w:val="231F20"/>
          <w:sz w:val="22"/>
        </w:rPr>
        <w:t>China</w:t>
      </w:r>
      <w:r>
        <w:rPr>
          <w:color w:val="231F20"/>
          <w:spacing w:val="-15"/>
          <w:sz w:val="22"/>
        </w:rPr>
        <w:t xml:space="preserve"> </w:t>
      </w:r>
      <w:r>
        <w:rPr>
          <w:color w:val="231F20"/>
          <w:sz w:val="22"/>
        </w:rPr>
        <w:t>has</w:t>
      </w:r>
      <w:r>
        <w:rPr>
          <w:color w:val="231F20"/>
          <w:spacing w:val="-15"/>
          <w:sz w:val="22"/>
        </w:rPr>
        <w:t xml:space="preserve"> </w:t>
      </w:r>
      <w:r>
        <w:rPr>
          <w:color w:val="231F20"/>
          <w:sz w:val="22"/>
        </w:rPr>
        <w:t>made</w:t>
      </w:r>
      <w:r>
        <w:rPr>
          <w:color w:val="231F20"/>
          <w:spacing w:val="-14"/>
          <w:sz w:val="22"/>
        </w:rPr>
        <w:t xml:space="preserve"> </w:t>
      </w:r>
      <w:r>
        <w:rPr>
          <w:color w:val="231F20"/>
          <w:sz w:val="22"/>
        </w:rPr>
        <w:t>a</w:t>
      </w:r>
      <w:r>
        <w:rPr>
          <w:color w:val="231F20"/>
          <w:spacing w:val="-15"/>
          <w:sz w:val="22"/>
        </w:rPr>
        <w:t xml:space="preserve"> </w:t>
      </w:r>
      <w:r>
        <w:rPr>
          <w:color w:val="231F20"/>
          <w:sz w:val="22"/>
        </w:rPr>
        <w:t>lot</w:t>
      </w:r>
      <w:r>
        <w:rPr>
          <w:color w:val="231F20"/>
          <w:spacing w:val="-14"/>
          <w:sz w:val="22"/>
        </w:rPr>
        <w:t xml:space="preserve"> </w:t>
      </w:r>
      <w:r>
        <w:rPr>
          <w:color w:val="231F20"/>
          <w:sz w:val="22"/>
        </w:rPr>
        <w:t>of</w:t>
      </w:r>
      <w:r>
        <w:rPr>
          <w:color w:val="231F20"/>
          <w:spacing w:val="-15"/>
          <w:sz w:val="22"/>
        </w:rPr>
        <w:t xml:space="preserve"> </w:t>
      </w:r>
      <w:r>
        <w:rPr>
          <w:color w:val="231F20"/>
          <w:spacing w:val="-2"/>
          <w:sz w:val="22"/>
        </w:rPr>
        <w:t>progress.</w:t>
      </w:r>
    </w:p>
    <w:p w14:paraId="2B464F27">
      <w:pPr>
        <w:pStyle w:val="15"/>
        <w:numPr>
          <w:ilvl w:val="1"/>
          <w:numId w:val="15"/>
        </w:numPr>
        <w:tabs>
          <w:tab w:val="left" w:pos="2204"/>
        </w:tabs>
        <w:spacing w:before="140" w:after="0" w:line="240" w:lineRule="auto"/>
        <w:ind w:left="2204" w:right="0" w:hanging="277"/>
        <w:jc w:val="left"/>
        <w:rPr>
          <w:sz w:val="22"/>
        </w:rPr>
      </w:pPr>
      <w:r>
        <w:rPr>
          <w:color w:val="231F20"/>
          <w:spacing w:val="-4"/>
          <w:sz w:val="22"/>
        </w:rPr>
        <w:t>China</w:t>
      </w:r>
      <w:r>
        <w:rPr>
          <w:color w:val="231F20"/>
          <w:spacing w:val="-5"/>
          <w:sz w:val="22"/>
        </w:rPr>
        <w:t xml:space="preserve"> </w:t>
      </w:r>
      <w:r>
        <w:rPr>
          <w:color w:val="231F20"/>
          <w:spacing w:val="-4"/>
          <w:sz w:val="22"/>
        </w:rPr>
        <w:t>can become</w:t>
      </w:r>
      <w:r>
        <w:rPr>
          <w:color w:val="231F20"/>
          <w:spacing w:val="-5"/>
          <w:sz w:val="22"/>
        </w:rPr>
        <w:t xml:space="preserve"> </w:t>
      </w:r>
      <w:r>
        <w:rPr>
          <w:color w:val="231F20"/>
          <w:spacing w:val="-4"/>
          <w:sz w:val="22"/>
        </w:rPr>
        <w:t>a global leader</w:t>
      </w:r>
      <w:r>
        <w:rPr>
          <w:color w:val="231F20"/>
          <w:spacing w:val="-5"/>
          <w:sz w:val="22"/>
        </w:rPr>
        <w:t xml:space="preserve"> </w:t>
      </w:r>
      <w:r>
        <w:rPr>
          <w:color w:val="231F20"/>
          <w:spacing w:val="-4"/>
          <w:sz w:val="22"/>
        </w:rPr>
        <w:t>in wildlife protection.</w:t>
      </w:r>
    </w:p>
    <w:p w14:paraId="71CF49E5">
      <w:pPr>
        <w:pStyle w:val="15"/>
        <w:numPr>
          <w:ilvl w:val="1"/>
          <w:numId w:val="15"/>
        </w:numPr>
        <w:tabs>
          <w:tab w:val="left" w:pos="2208"/>
        </w:tabs>
        <w:spacing w:before="141" w:after="0" w:line="240" w:lineRule="auto"/>
        <w:ind w:left="2208" w:right="0" w:hanging="281"/>
        <w:jc w:val="left"/>
        <w:rPr>
          <w:sz w:val="22"/>
        </w:rPr>
      </w:pPr>
      <w:r>
        <w:rPr>
          <w:color w:val="231F20"/>
          <w:spacing w:val="-4"/>
          <w:sz w:val="22"/>
        </w:rPr>
        <w:t>China</w:t>
      </w:r>
      <w:r>
        <w:rPr>
          <w:color w:val="231F20"/>
          <w:spacing w:val="-5"/>
          <w:sz w:val="22"/>
        </w:rPr>
        <w:t xml:space="preserve"> </w:t>
      </w:r>
      <w:r>
        <w:rPr>
          <w:color w:val="231F20"/>
          <w:spacing w:val="-4"/>
          <w:sz w:val="22"/>
        </w:rPr>
        <w:t>preserves</w:t>
      </w:r>
      <w:r>
        <w:rPr>
          <w:color w:val="231F20"/>
          <w:spacing w:val="-5"/>
          <w:sz w:val="22"/>
        </w:rPr>
        <w:t xml:space="preserve"> </w:t>
      </w:r>
      <w:r>
        <w:rPr>
          <w:color w:val="231F20"/>
          <w:spacing w:val="-4"/>
          <w:sz w:val="22"/>
        </w:rPr>
        <w:t>its</w:t>
      </w:r>
      <w:r>
        <w:rPr>
          <w:color w:val="231F20"/>
          <w:spacing w:val="-5"/>
          <w:sz w:val="22"/>
        </w:rPr>
        <w:t xml:space="preserve"> </w:t>
      </w:r>
      <w:r>
        <w:rPr>
          <w:color w:val="231F20"/>
          <w:spacing w:val="-4"/>
          <w:sz w:val="22"/>
        </w:rPr>
        <w:t>natural</w:t>
      </w:r>
      <w:r>
        <w:rPr>
          <w:color w:val="231F20"/>
          <w:spacing w:val="-5"/>
          <w:sz w:val="22"/>
        </w:rPr>
        <w:t xml:space="preserve"> </w:t>
      </w:r>
      <w:r>
        <w:rPr>
          <w:color w:val="231F20"/>
          <w:spacing w:val="-4"/>
          <w:sz w:val="22"/>
        </w:rPr>
        <w:t>habitats</w:t>
      </w:r>
      <w:r>
        <w:rPr>
          <w:color w:val="231F20"/>
          <w:spacing w:val="-5"/>
          <w:sz w:val="22"/>
        </w:rPr>
        <w:t xml:space="preserve"> </w:t>
      </w:r>
      <w:r>
        <w:rPr>
          <w:color w:val="231F20"/>
          <w:spacing w:val="-4"/>
          <w:sz w:val="22"/>
        </w:rPr>
        <w:t>well.</w:t>
      </w:r>
    </w:p>
    <w:p w14:paraId="26CC4D21">
      <w:pPr>
        <w:pStyle w:val="11"/>
        <w:spacing w:before="5"/>
        <w:rPr>
          <w:sz w:val="26"/>
        </w:rPr>
      </w:pPr>
    </w:p>
    <w:p w14:paraId="47BBC7BF">
      <w:pPr>
        <w:spacing w:before="100"/>
        <w:ind w:left="1587" w:right="0" w:firstLine="0"/>
        <w:jc w:val="left"/>
        <w:rPr>
          <w:rFonts w:ascii="Tahoma"/>
          <w:sz w:val="26"/>
        </w:rPr>
      </w:pPr>
      <w:r>
        <w:rPr>
          <w:rFonts w:ascii="Tahoma"/>
          <w:color w:val="137C7D"/>
          <w:sz w:val="26"/>
        </w:rPr>
        <w:t>Discuss</w:t>
      </w:r>
      <w:r>
        <w:rPr>
          <w:rFonts w:ascii="Tahoma"/>
          <w:color w:val="137C7D"/>
          <w:spacing w:val="2"/>
          <w:sz w:val="26"/>
        </w:rPr>
        <w:t xml:space="preserve"> </w:t>
      </w:r>
      <w:r>
        <w:rPr>
          <w:rFonts w:ascii="Tahoma"/>
          <w:color w:val="137C7D"/>
          <w:sz w:val="26"/>
        </w:rPr>
        <w:t>the</w:t>
      </w:r>
      <w:r>
        <w:rPr>
          <w:rFonts w:ascii="Tahoma"/>
          <w:color w:val="137C7D"/>
          <w:spacing w:val="2"/>
          <w:sz w:val="26"/>
        </w:rPr>
        <w:t xml:space="preserve"> </w:t>
      </w:r>
      <w:r>
        <w:rPr>
          <w:rFonts w:ascii="Tahoma"/>
          <w:color w:val="137C7D"/>
          <w:sz w:val="26"/>
        </w:rPr>
        <w:t>question</w:t>
      </w:r>
      <w:r>
        <w:rPr>
          <w:rFonts w:ascii="Tahoma"/>
          <w:color w:val="137C7D"/>
          <w:spacing w:val="3"/>
          <w:sz w:val="26"/>
        </w:rPr>
        <w:t xml:space="preserve"> </w:t>
      </w:r>
      <w:r>
        <w:rPr>
          <w:rFonts w:ascii="Tahoma"/>
          <w:color w:val="137C7D"/>
          <w:sz w:val="26"/>
        </w:rPr>
        <w:t>in</w:t>
      </w:r>
      <w:r>
        <w:rPr>
          <w:rFonts w:ascii="Tahoma"/>
          <w:color w:val="137C7D"/>
          <w:spacing w:val="2"/>
          <w:sz w:val="26"/>
        </w:rPr>
        <w:t xml:space="preserve"> </w:t>
      </w:r>
      <w:r>
        <w:rPr>
          <w:rFonts w:ascii="Tahoma"/>
          <w:color w:val="137C7D"/>
          <w:spacing w:val="-2"/>
          <w:sz w:val="26"/>
        </w:rPr>
        <w:t>groups.</w:t>
      </w:r>
    </w:p>
    <w:p w14:paraId="576E7981">
      <w:pPr>
        <w:pStyle w:val="11"/>
        <w:spacing w:before="213"/>
        <w:ind w:left="1587"/>
      </w:pPr>
      <w:r>
        <w:rPr>
          <w:color w:val="231F20"/>
          <w:spacing w:val="-2"/>
        </w:rPr>
        <w:t>What</w:t>
      </w:r>
      <w:r>
        <w:rPr>
          <w:color w:val="231F20"/>
          <w:spacing w:val="-6"/>
        </w:rPr>
        <w:t xml:space="preserve"> </w:t>
      </w:r>
      <w:r>
        <w:rPr>
          <w:color w:val="231F20"/>
          <w:spacing w:val="-2"/>
        </w:rPr>
        <w:t>does</w:t>
      </w:r>
      <w:r>
        <w:rPr>
          <w:color w:val="231F20"/>
          <w:spacing w:val="-6"/>
        </w:rPr>
        <w:t xml:space="preserve"> </w:t>
      </w:r>
      <w:r>
        <w:rPr>
          <w:color w:val="231F20"/>
          <w:spacing w:val="-2"/>
        </w:rPr>
        <w:t>“Change</w:t>
      </w:r>
      <w:r>
        <w:rPr>
          <w:color w:val="231F20"/>
          <w:spacing w:val="-6"/>
        </w:rPr>
        <w:t xml:space="preserve"> </w:t>
      </w:r>
      <w:r>
        <w:rPr>
          <w:color w:val="231F20"/>
          <w:spacing w:val="-2"/>
        </w:rPr>
        <w:t>begins</w:t>
      </w:r>
      <w:r>
        <w:rPr>
          <w:color w:val="231F20"/>
          <w:spacing w:val="-6"/>
        </w:rPr>
        <w:t xml:space="preserve"> </w:t>
      </w:r>
      <w:r>
        <w:rPr>
          <w:color w:val="231F20"/>
          <w:spacing w:val="-2"/>
        </w:rPr>
        <w:t>with</w:t>
      </w:r>
      <w:r>
        <w:rPr>
          <w:color w:val="231F20"/>
          <w:spacing w:val="-6"/>
        </w:rPr>
        <w:t xml:space="preserve"> </w:t>
      </w:r>
      <w:r>
        <w:rPr>
          <w:color w:val="231F20"/>
          <w:spacing w:val="-2"/>
        </w:rPr>
        <w:t>you”</w:t>
      </w:r>
      <w:r>
        <w:rPr>
          <w:color w:val="231F20"/>
          <w:spacing w:val="-6"/>
        </w:rPr>
        <w:t xml:space="preserve"> </w:t>
      </w:r>
      <w:r>
        <w:rPr>
          <w:color w:val="231F20"/>
          <w:spacing w:val="-2"/>
        </w:rPr>
        <w:t>mean?</w:t>
      </w:r>
    </w:p>
    <w:p w14:paraId="0B373D96">
      <w:pPr>
        <w:pStyle w:val="11"/>
        <w:rPr>
          <w:sz w:val="20"/>
        </w:rPr>
      </w:pPr>
    </w:p>
    <w:p w14:paraId="0FFCD20A">
      <w:pPr>
        <w:pStyle w:val="11"/>
        <w:rPr>
          <w:sz w:val="20"/>
        </w:rPr>
      </w:pPr>
    </w:p>
    <w:p w14:paraId="0D0EB2F7">
      <w:pPr>
        <w:pStyle w:val="11"/>
        <w:spacing w:before="3"/>
        <w:rPr>
          <w:sz w:val="21"/>
        </w:rPr>
      </w:pPr>
    </w:p>
    <w:p w14:paraId="632D7EE9">
      <w:pPr>
        <w:tabs>
          <w:tab w:val="left" w:pos="1155"/>
        </w:tabs>
        <w:spacing w:before="97"/>
        <w:ind w:left="619" w:right="0" w:firstLine="0"/>
        <w:jc w:val="left"/>
        <w:rPr>
          <w:sz w:val="18"/>
        </w:rPr>
      </w:pPr>
      <w:r>
        <w:rPr>
          <w:rFonts w:ascii="Tahoma"/>
          <w:color w:val="231F20"/>
          <w:spacing w:val="-5"/>
          <w:sz w:val="20"/>
        </w:rPr>
        <w:t>14</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p>
    <w:p w14:paraId="2C69225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6B81A4">
      <w:pPr>
        <w:spacing w:after="0" w:line="240" w:lineRule="auto"/>
        <w:jc w:val="left"/>
        <w:rPr>
          <w:sz w:val="20"/>
        </w:rPr>
        <w:sectPr>
          <w:type w:val="continuous"/>
          <w:pgSz w:w="11910" w:h="16840"/>
          <w:pgMar w:top="1340" w:right="0" w:bottom="280" w:left="0" w:header="720" w:footer="720" w:gutter="0"/>
          <w:cols w:space="720" w:num="1"/>
        </w:sectPr>
      </w:pPr>
    </w:p>
    <w:p w14:paraId="3BDFE320">
      <w:pPr>
        <w:pStyle w:val="11"/>
        <w:rPr>
          <w:sz w:val="20"/>
        </w:rPr>
      </w:pPr>
    </w:p>
    <w:p w14:paraId="7506E097">
      <w:pPr>
        <w:pStyle w:val="11"/>
        <w:rPr>
          <w:sz w:val="20"/>
        </w:rPr>
      </w:pPr>
    </w:p>
    <w:p w14:paraId="7C729768">
      <w:pPr>
        <w:pStyle w:val="11"/>
        <w:rPr>
          <w:sz w:val="20"/>
        </w:rPr>
      </w:pPr>
    </w:p>
    <w:p w14:paraId="2FCD3736">
      <w:pPr>
        <w:pStyle w:val="11"/>
        <w:rPr>
          <w:sz w:val="20"/>
        </w:rPr>
      </w:pPr>
    </w:p>
    <w:p w14:paraId="005F4DFC">
      <w:pPr>
        <w:pStyle w:val="11"/>
        <w:spacing w:before="8"/>
        <w:rPr>
          <w:sz w:val="20"/>
        </w:rPr>
      </w:pPr>
    </w:p>
    <w:p w14:paraId="69948A3E">
      <w:pPr>
        <w:spacing w:before="129" w:line="213" w:lineRule="auto"/>
        <w:ind w:left="1758" w:right="1067" w:firstLine="0"/>
        <w:jc w:val="left"/>
        <w:rPr>
          <w:rFonts w:ascii="Tahoma"/>
          <w:sz w:val="26"/>
        </w:rPr>
      </w:pPr>
      <w:r>
        <w:rPr>
          <w:rFonts w:ascii="Tahoma"/>
          <w:color w:val="137C7D"/>
          <w:sz w:val="26"/>
        </w:rPr>
        <w:t>In pairs, discuss the questions, role-play the example, and then talk about one of the animals in the photos below.</w:t>
      </w:r>
    </w:p>
    <w:p w14:paraId="5E98ED47">
      <w:pPr>
        <w:pStyle w:val="15"/>
        <w:numPr>
          <w:ilvl w:val="0"/>
          <w:numId w:val="16"/>
        </w:numPr>
        <w:tabs>
          <w:tab w:val="left" w:pos="2098"/>
        </w:tabs>
        <w:spacing w:before="219" w:after="0" w:line="240" w:lineRule="auto"/>
        <w:ind w:left="2098" w:right="0" w:hanging="340"/>
        <w:jc w:val="left"/>
        <w:rPr>
          <w:sz w:val="22"/>
        </w:rPr>
      </w:pPr>
      <w:r>
        <w:rPr>
          <w:color w:val="231F20"/>
          <w:sz w:val="22"/>
        </w:rPr>
        <w:t>What</w:t>
      </w:r>
      <w:r>
        <w:rPr>
          <w:color w:val="231F20"/>
          <w:spacing w:val="-14"/>
          <w:sz w:val="22"/>
        </w:rPr>
        <w:t xml:space="preserve"> </w:t>
      </w:r>
      <w:r>
        <w:rPr>
          <w:color w:val="231F20"/>
          <w:sz w:val="22"/>
        </w:rPr>
        <w:t>do</w:t>
      </w:r>
      <w:r>
        <w:rPr>
          <w:color w:val="231F20"/>
          <w:spacing w:val="-13"/>
          <w:sz w:val="22"/>
        </w:rPr>
        <w:t xml:space="preserve"> </w:t>
      </w:r>
      <w:r>
        <w:rPr>
          <w:color w:val="231F20"/>
          <w:sz w:val="22"/>
        </w:rPr>
        <w:t>you</w:t>
      </w:r>
      <w:r>
        <w:rPr>
          <w:color w:val="231F20"/>
          <w:spacing w:val="-14"/>
          <w:sz w:val="22"/>
        </w:rPr>
        <w:t xml:space="preserve"> </w:t>
      </w:r>
      <w:r>
        <w:rPr>
          <w:color w:val="231F20"/>
          <w:sz w:val="22"/>
        </w:rPr>
        <w:t>know</w:t>
      </w:r>
      <w:r>
        <w:rPr>
          <w:color w:val="231F20"/>
          <w:spacing w:val="-13"/>
          <w:sz w:val="22"/>
        </w:rPr>
        <w:t xml:space="preserve"> </w:t>
      </w:r>
      <w:r>
        <w:rPr>
          <w:color w:val="231F20"/>
          <w:sz w:val="22"/>
        </w:rPr>
        <w:t>about</w:t>
      </w:r>
      <w:r>
        <w:rPr>
          <w:color w:val="231F20"/>
          <w:spacing w:val="-13"/>
          <w:sz w:val="22"/>
        </w:rPr>
        <w:t xml:space="preserve"> </w:t>
      </w:r>
      <w:r>
        <w:rPr>
          <w:color w:val="231F20"/>
          <w:sz w:val="22"/>
        </w:rPr>
        <w:t>the</w:t>
      </w:r>
      <w:r>
        <w:rPr>
          <w:color w:val="231F20"/>
          <w:spacing w:val="-14"/>
          <w:sz w:val="22"/>
        </w:rPr>
        <w:t xml:space="preserve"> </w:t>
      </w:r>
      <w:r>
        <w:rPr>
          <w:color w:val="231F20"/>
          <w:sz w:val="22"/>
        </w:rPr>
        <w:t>animals</w:t>
      </w:r>
      <w:r>
        <w:rPr>
          <w:color w:val="231F20"/>
          <w:spacing w:val="-13"/>
          <w:sz w:val="22"/>
        </w:rPr>
        <w:t xml:space="preserve"> </w:t>
      </w:r>
      <w:r>
        <w:rPr>
          <w:color w:val="231F20"/>
          <w:sz w:val="22"/>
        </w:rPr>
        <w:t>in</w:t>
      </w:r>
      <w:r>
        <w:rPr>
          <w:color w:val="231F20"/>
          <w:spacing w:val="-14"/>
          <w:sz w:val="22"/>
        </w:rPr>
        <w:t xml:space="preserve"> </w:t>
      </w:r>
      <w:r>
        <w:rPr>
          <w:color w:val="231F20"/>
          <w:sz w:val="22"/>
        </w:rPr>
        <w:t>the</w:t>
      </w:r>
      <w:r>
        <w:rPr>
          <w:color w:val="231F20"/>
          <w:spacing w:val="-13"/>
          <w:sz w:val="22"/>
        </w:rPr>
        <w:t xml:space="preserve"> </w:t>
      </w:r>
      <w:r>
        <w:rPr>
          <w:color w:val="231F20"/>
          <w:spacing w:val="-2"/>
          <w:sz w:val="22"/>
        </w:rPr>
        <w:t>photos?</w:t>
      </w:r>
    </w:p>
    <w:p w14:paraId="7F061D14">
      <w:pPr>
        <w:pStyle w:val="15"/>
        <w:numPr>
          <w:ilvl w:val="0"/>
          <w:numId w:val="16"/>
        </w:numPr>
        <w:tabs>
          <w:tab w:val="left" w:pos="2098"/>
        </w:tabs>
        <w:spacing w:before="141" w:after="0" w:line="240" w:lineRule="auto"/>
        <w:ind w:left="2098" w:right="0" w:hanging="340"/>
        <w:jc w:val="left"/>
        <w:rPr>
          <w:sz w:val="22"/>
        </w:rPr>
      </w:pP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being</w:t>
      </w:r>
      <w:r>
        <w:rPr>
          <w:color w:val="231F20"/>
          <w:spacing w:val="-13"/>
          <w:sz w:val="22"/>
        </w:rPr>
        <w:t xml:space="preserve"> </w:t>
      </w:r>
      <w:r>
        <w:rPr>
          <w:color w:val="231F20"/>
          <w:sz w:val="22"/>
        </w:rPr>
        <w:t>done</w:t>
      </w:r>
      <w:r>
        <w:rPr>
          <w:color w:val="231F20"/>
          <w:spacing w:val="-13"/>
          <w:sz w:val="22"/>
        </w:rPr>
        <w:t xml:space="preserve"> </w:t>
      </w:r>
      <w:r>
        <w:rPr>
          <w:color w:val="231F20"/>
          <w:sz w:val="22"/>
        </w:rPr>
        <w:t>to</w:t>
      </w:r>
      <w:r>
        <w:rPr>
          <w:color w:val="231F20"/>
          <w:spacing w:val="-13"/>
          <w:sz w:val="22"/>
        </w:rPr>
        <w:t xml:space="preserve"> </w:t>
      </w:r>
      <w:r>
        <w:rPr>
          <w:color w:val="231F20"/>
          <w:sz w:val="22"/>
        </w:rPr>
        <w:t>help</w:t>
      </w:r>
      <w:r>
        <w:rPr>
          <w:color w:val="231F20"/>
          <w:spacing w:val="-13"/>
          <w:sz w:val="22"/>
        </w:rPr>
        <w:t xml:space="preserve"> </w:t>
      </w:r>
      <w:r>
        <w:rPr>
          <w:color w:val="231F20"/>
          <w:spacing w:val="-2"/>
          <w:sz w:val="22"/>
        </w:rPr>
        <w:t>them?</w:t>
      </w:r>
    </w:p>
    <w:p w14:paraId="45C090D4">
      <w:pPr>
        <w:pStyle w:val="11"/>
        <w:spacing w:before="102"/>
        <w:ind w:left="2040"/>
        <w:rPr>
          <w:rFonts w:ascii="Tahoma"/>
        </w:rPr>
      </w:pPr>
      <w:r>
        <w:rPr>
          <w:rFonts w:ascii="Tahoma"/>
          <w:color w:val="231F20"/>
          <w:spacing w:val="-2"/>
          <w:w w:val="105"/>
        </w:rPr>
        <w:t>EXAMPLE</w:t>
      </w:r>
    </w:p>
    <w:p w14:paraId="56A5414B">
      <w:pPr>
        <w:pStyle w:val="11"/>
        <w:spacing w:before="132"/>
        <w:ind w:left="2040"/>
      </w:pPr>
      <w:r>
        <w:rPr>
          <w:color w:val="231F20"/>
        </w:rPr>
        <w:t>A:</w:t>
      </w:r>
      <w:r>
        <w:rPr>
          <w:color w:val="231F20"/>
          <w:spacing w:val="61"/>
          <w:w w:val="150"/>
        </w:rPr>
        <w:t xml:space="preserve"> </w:t>
      </w:r>
      <w:r>
        <w:rPr>
          <w:color w:val="231F20"/>
          <w:position w:val="1"/>
        </w:rPr>
        <w:t>I’m</w:t>
      </w:r>
      <w:r>
        <w:rPr>
          <w:color w:val="231F20"/>
          <w:spacing w:val="3"/>
          <w:position w:val="1"/>
        </w:rPr>
        <w:t xml:space="preserve"> </w:t>
      </w:r>
      <w:r>
        <w:rPr>
          <w:color w:val="231F20"/>
          <w:position w:val="1"/>
        </w:rPr>
        <w:t>concerned</w:t>
      </w:r>
      <w:r>
        <w:rPr>
          <w:color w:val="231F20"/>
          <w:spacing w:val="2"/>
          <w:position w:val="1"/>
        </w:rPr>
        <w:t xml:space="preserve"> </w:t>
      </w:r>
      <w:r>
        <w:rPr>
          <w:color w:val="231F20"/>
          <w:position w:val="1"/>
        </w:rPr>
        <w:t>about</w:t>
      </w:r>
      <w:r>
        <w:rPr>
          <w:color w:val="231F20"/>
          <w:spacing w:val="2"/>
          <w:position w:val="1"/>
        </w:rPr>
        <w:t xml:space="preserve"> </w:t>
      </w:r>
      <w:r>
        <w:rPr>
          <w:color w:val="231F20"/>
          <w:position w:val="1"/>
        </w:rPr>
        <w:t>the</w:t>
      </w:r>
      <w:r>
        <w:rPr>
          <w:color w:val="231F20"/>
          <w:spacing w:val="1"/>
          <w:position w:val="1"/>
        </w:rPr>
        <w:t xml:space="preserve"> </w:t>
      </w:r>
      <w:r>
        <w:rPr>
          <w:color w:val="231F20"/>
          <w:position w:val="1"/>
        </w:rPr>
        <w:t>African</w:t>
      </w:r>
      <w:r>
        <w:rPr>
          <w:color w:val="231F20"/>
          <w:spacing w:val="2"/>
          <w:position w:val="1"/>
        </w:rPr>
        <w:t xml:space="preserve"> </w:t>
      </w:r>
      <w:r>
        <w:rPr>
          <w:color w:val="231F20"/>
          <w:position w:val="1"/>
        </w:rPr>
        <w:t>elephants.</w:t>
      </w:r>
      <w:r>
        <w:rPr>
          <w:color w:val="231F20"/>
          <w:spacing w:val="2"/>
          <w:position w:val="1"/>
        </w:rPr>
        <w:t xml:space="preserve"> </w:t>
      </w:r>
      <w:r>
        <w:rPr>
          <w:color w:val="231F20"/>
          <w:position w:val="1"/>
        </w:rPr>
        <w:t>What</w:t>
      </w:r>
      <w:r>
        <w:rPr>
          <w:color w:val="231F20"/>
          <w:spacing w:val="2"/>
          <w:position w:val="1"/>
        </w:rPr>
        <w:t xml:space="preserve"> </w:t>
      </w:r>
      <w:r>
        <w:rPr>
          <w:color w:val="231F20"/>
          <w:position w:val="1"/>
        </w:rPr>
        <w:t>do</w:t>
      </w:r>
      <w:r>
        <w:rPr>
          <w:color w:val="231F20"/>
          <w:spacing w:val="2"/>
          <w:position w:val="1"/>
        </w:rPr>
        <w:t xml:space="preserve"> </w:t>
      </w:r>
      <w:r>
        <w:rPr>
          <w:color w:val="231F20"/>
          <w:position w:val="1"/>
        </w:rPr>
        <w:t>you</w:t>
      </w:r>
      <w:r>
        <w:rPr>
          <w:color w:val="231F20"/>
          <w:spacing w:val="2"/>
          <w:position w:val="1"/>
        </w:rPr>
        <w:t xml:space="preserve"> </w:t>
      </w:r>
      <w:r>
        <w:rPr>
          <w:color w:val="231F20"/>
          <w:position w:val="1"/>
        </w:rPr>
        <w:t>know</w:t>
      </w:r>
      <w:r>
        <w:rPr>
          <w:color w:val="231F20"/>
          <w:spacing w:val="2"/>
          <w:position w:val="1"/>
        </w:rPr>
        <w:t xml:space="preserve"> </w:t>
      </w:r>
      <w:r>
        <w:rPr>
          <w:color w:val="231F20"/>
          <w:position w:val="1"/>
        </w:rPr>
        <w:t>about</w:t>
      </w:r>
      <w:r>
        <w:rPr>
          <w:color w:val="231F20"/>
          <w:spacing w:val="2"/>
          <w:position w:val="1"/>
        </w:rPr>
        <w:t xml:space="preserve"> </w:t>
      </w:r>
      <w:r>
        <w:rPr>
          <w:color w:val="231F20"/>
          <w:spacing w:val="-2"/>
          <w:position w:val="1"/>
        </w:rPr>
        <w:t>them?</w:t>
      </w:r>
    </w:p>
    <w:p w14:paraId="40F198F6">
      <w:pPr>
        <w:pStyle w:val="11"/>
        <w:spacing w:before="120"/>
        <w:ind w:left="2040"/>
      </w:pPr>
      <w:r>
        <w:rPr>
          <w:color w:val="231F20"/>
          <w:w w:val="105"/>
        </w:rPr>
        <w:t>B:</w:t>
      </w:r>
      <w:r>
        <w:rPr>
          <w:color w:val="231F20"/>
          <w:spacing w:val="47"/>
          <w:w w:val="105"/>
        </w:rPr>
        <w:t xml:space="preserve"> </w:t>
      </w:r>
      <w:r>
        <w:rPr>
          <w:color w:val="231F20"/>
          <w:w w:val="105"/>
          <w:position w:val="1"/>
        </w:rPr>
        <w:t>Well,</w:t>
      </w:r>
      <w:r>
        <w:rPr>
          <w:color w:val="231F20"/>
          <w:spacing w:val="-15"/>
          <w:w w:val="105"/>
          <w:position w:val="1"/>
        </w:rPr>
        <w:t xml:space="preserve"> </w:t>
      </w:r>
      <w:r>
        <w:rPr>
          <w:color w:val="231F20"/>
          <w:w w:val="105"/>
          <w:position w:val="1"/>
        </w:rPr>
        <w:t>I</w:t>
      </w:r>
      <w:r>
        <w:rPr>
          <w:color w:val="231F20"/>
          <w:spacing w:val="-15"/>
          <w:w w:val="105"/>
          <w:position w:val="1"/>
        </w:rPr>
        <w:t xml:space="preserve"> </w:t>
      </w:r>
      <w:r>
        <w:rPr>
          <w:color w:val="231F20"/>
          <w:w w:val="105"/>
          <w:position w:val="1"/>
        </w:rPr>
        <w:t>know</w:t>
      </w:r>
      <w:r>
        <w:rPr>
          <w:color w:val="231F20"/>
          <w:spacing w:val="-15"/>
          <w:w w:val="105"/>
          <w:position w:val="1"/>
        </w:rPr>
        <w:t xml:space="preserve"> </w:t>
      </w:r>
      <w:r>
        <w:rPr>
          <w:color w:val="231F20"/>
          <w:w w:val="105"/>
          <w:position w:val="1"/>
        </w:rPr>
        <w:t>that</w:t>
      </w:r>
      <w:r>
        <w:rPr>
          <w:color w:val="231F20"/>
          <w:spacing w:val="-15"/>
          <w:w w:val="105"/>
          <w:position w:val="1"/>
        </w:rPr>
        <w:t xml:space="preserve"> </w:t>
      </w:r>
      <w:r>
        <w:rPr>
          <w:color w:val="231F20"/>
          <w:w w:val="105"/>
          <w:position w:val="1"/>
        </w:rPr>
        <w:t>they’re</w:t>
      </w:r>
      <w:r>
        <w:rPr>
          <w:color w:val="231F20"/>
          <w:spacing w:val="-15"/>
          <w:w w:val="105"/>
          <w:position w:val="1"/>
        </w:rPr>
        <w:t xml:space="preserve"> </w:t>
      </w:r>
      <w:r>
        <w:rPr>
          <w:color w:val="231F20"/>
          <w:w w:val="105"/>
          <w:position w:val="1"/>
        </w:rPr>
        <w:t>being</w:t>
      </w:r>
      <w:r>
        <w:rPr>
          <w:color w:val="231F20"/>
          <w:spacing w:val="-15"/>
          <w:w w:val="105"/>
          <w:position w:val="1"/>
        </w:rPr>
        <w:t xml:space="preserve"> </w:t>
      </w:r>
      <w:r>
        <w:rPr>
          <w:color w:val="231F20"/>
          <w:w w:val="105"/>
          <w:position w:val="1"/>
        </w:rPr>
        <w:t>hunted</w:t>
      </w:r>
      <w:r>
        <w:rPr>
          <w:color w:val="231F20"/>
          <w:spacing w:val="-15"/>
          <w:w w:val="105"/>
          <w:position w:val="1"/>
        </w:rPr>
        <w:t xml:space="preserve"> </w:t>
      </w:r>
      <w:r>
        <w:rPr>
          <w:color w:val="231F20"/>
          <w:w w:val="105"/>
          <w:position w:val="1"/>
        </w:rPr>
        <w:t>and</w:t>
      </w:r>
      <w:r>
        <w:rPr>
          <w:color w:val="231F20"/>
          <w:spacing w:val="-15"/>
          <w:w w:val="105"/>
          <w:position w:val="1"/>
        </w:rPr>
        <w:t xml:space="preserve"> </w:t>
      </w:r>
      <w:r>
        <w:rPr>
          <w:color w:val="231F20"/>
          <w:w w:val="105"/>
          <w:position w:val="1"/>
        </w:rPr>
        <w:t>their</w:t>
      </w:r>
      <w:r>
        <w:rPr>
          <w:color w:val="231F20"/>
          <w:spacing w:val="-15"/>
          <w:w w:val="105"/>
          <w:position w:val="1"/>
        </w:rPr>
        <w:t xml:space="preserve"> </w:t>
      </w:r>
      <w:r>
        <w:rPr>
          <w:color w:val="231F20"/>
          <w:w w:val="105"/>
          <w:position w:val="1"/>
        </w:rPr>
        <w:t>habitat</w:t>
      </w:r>
      <w:r>
        <w:rPr>
          <w:color w:val="231F20"/>
          <w:spacing w:val="-15"/>
          <w:w w:val="105"/>
          <w:position w:val="1"/>
        </w:rPr>
        <w:t xml:space="preserve"> </w:t>
      </w:r>
      <w:r>
        <w:rPr>
          <w:color w:val="231F20"/>
          <w:w w:val="105"/>
          <w:position w:val="1"/>
        </w:rPr>
        <w:t>is</w:t>
      </w:r>
      <w:r>
        <w:rPr>
          <w:color w:val="231F20"/>
          <w:spacing w:val="-16"/>
          <w:w w:val="105"/>
          <w:position w:val="1"/>
        </w:rPr>
        <w:t xml:space="preserve"> </w:t>
      </w:r>
      <w:r>
        <w:rPr>
          <w:color w:val="231F20"/>
          <w:w w:val="105"/>
          <w:position w:val="1"/>
        </w:rPr>
        <w:t>getting</w:t>
      </w:r>
      <w:r>
        <w:rPr>
          <w:color w:val="231F20"/>
          <w:spacing w:val="-15"/>
          <w:w w:val="105"/>
          <w:position w:val="1"/>
        </w:rPr>
        <w:t xml:space="preserve"> </w:t>
      </w:r>
      <w:r>
        <w:rPr>
          <w:color w:val="231F20"/>
          <w:w w:val="105"/>
          <w:position w:val="1"/>
        </w:rPr>
        <w:t>smaller,</w:t>
      </w:r>
      <w:r>
        <w:rPr>
          <w:color w:val="231F20"/>
          <w:spacing w:val="-15"/>
          <w:w w:val="105"/>
          <w:position w:val="1"/>
        </w:rPr>
        <w:t xml:space="preserve"> </w:t>
      </w:r>
      <w:r>
        <w:rPr>
          <w:color w:val="231F20"/>
          <w:spacing w:val="-5"/>
          <w:w w:val="105"/>
          <w:position w:val="1"/>
        </w:rPr>
        <w:t>so</w:t>
      </w:r>
    </w:p>
    <w:p w14:paraId="3408ED8C">
      <w:pPr>
        <w:pStyle w:val="11"/>
        <w:tabs>
          <w:tab w:val="left" w:pos="8160"/>
        </w:tabs>
        <w:spacing w:before="5"/>
        <w:ind w:left="2380"/>
        <w:rPr>
          <w:rFonts w:ascii="Verdana" w:hAnsi="Verdana"/>
        </w:rPr>
      </w:pPr>
      <w:r>
        <w:rPr>
          <w:color w:val="231F20"/>
        </w:rPr>
        <w:t>they’re</w:t>
      </w:r>
      <w:r>
        <w:rPr>
          <w:color w:val="231F20"/>
          <w:spacing w:val="4"/>
        </w:rPr>
        <w:t xml:space="preserve"> </w:t>
      </w:r>
      <w:r>
        <w:rPr>
          <w:color w:val="231F20"/>
        </w:rPr>
        <w:t>in</w:t>
      </w:r>
      <w:r>
        <w:rPr>
          <w:color w:val="231F20"/>
          <w:spacing w:val="4"/>
        </w:rPr>
        <w:t xml:space="preserve"> </w:t>
      </w:r>
      <w:r>
        <w:rPr>
          <w:color w:val="231F20"/>
        </w:rPr>
        <w:t>danger</w:t>
      </w:r>
      <w:r>
        <w:rPr>
          <w:color w:val="231F20"/>
          <w:spacing w:val="5"/>
        </w:rPr>
        <w:t xml:space="preserve"> </w:t>
      </w:r>
      <w:r>
        <w:rPr>
          <w:color w:val="231F20"/>
        </w:rPr>
        <w:t>of</w:t>
      </w:r>
      <w:r>
        <w:rPr>
          <w:color w:val="231F20"/>
          <w:spacing w:val="4"/>
        </w:rPr>
        <w:t xml:space="preserve"> </w:t>
      </w:r>
      <w:r>
        <w:rPr>
          <w:color w:val="231F20"/>
        </w:rPr>
        <w:t>extinction.</w:t>
      </w:r>
      <w:r>
        <w:rPr>
          <w:color w:val="231F20"/>
          <w:spacing w:val="5"/>
        </w:rPr>
        <w:t xml:space="preserve"> </w:t>
      </w:r>
      <w:r>
        <w:rPr>
          <w:color w:val="231F20"/>
        </w:rPr>
        <w:t>Elephants</w:t>
      </w:r>
      <w:r>
        <w:rPr>
          <w:color w:val="231F20"/>
          <w:spacing w:val="4"/>
        </w:rPr>
        <w:t xml:space="preserve"> </w:t>
      </w:r>
      <w:r>
        <w:rPr>
          <w:color w:val="231F20"/>
        </w:rPr>
        <w:t>need</w:t>
      </w:r>
      <w:r>
        <w:rPr>
          <w:color w:val="231F20"/>
          <w:spacing w:val="5"/>
        </w:rPr>
        <w:t xml:space="preserve"> </w:t>
      </w:r>
      <w:r>
        <w:rPr>
          <w:color w:val="231F20"/>
          <w:spacing w:val="-2"/>
        </w:rPr>
        <w:t>large</w:t>
      </w:r>
      <w:r>
        <w:rPr>
          <w:color w:val="231F20"/>
        </w:rPr>
        <w:tab/>
      </w:r>
      <w:r>
        <w:rPr>
          <w:rFonts w:ascii="Verdana" w:hAnsi="Verdana"/>
          <w:color w:val="231F20"/>
          <w:w w:val="80"/>
        </w:rPr>
        <w:t>spaces,</w:t>
      </w:r>
      <w:r>
        <w:rPr>
          <w:rFonts w:ascii="Verdana" w:hAnsi="Verdana"/>
          <w:color w:val="231F20"/>
          <w:spacing w:val="-6"/>
        </w:rPr>
        <w:t xml:space="preserve"> </w:t>
      </w:r>
      <w:r>
        <w:rPr>
          <w:rFonts w:ascii="Verdana" w:hAnsi="Verdana"/>
          <w:color w:val="231F20"/>
          <w:w w:val="80"/>
        </w:rPr>
        <w:t>so</w:t>
      </w:r>
      <w:r>
        <w:rPr>
          <w:rFonts w:ascii="Verdana" w:hAnsi="Verdana"/>
          <w:color w:val="231F20"/>
          <w:spacing w:val="-5"/>
        </w:rPr>
        <w:t xml:space="preserve"> </w:t>
      </w:r>
      <w:r>
        <w:rPr>
          <w:rFonts w:ascii="Verdana" w:hAnsi="Verdana"/>
          <w:color w:val="231F20"/>
          <w:w w:val="80"/>
        </w:rPr>
        <w:t>it’s</w:t>
      </w:r>
      <w:r>
        <w:rPr>
          <w:rFonts w:ascii="Verdana" w:hAnsi="Verdana"/>
          <w:color w:val="231F20"/>
          <w:spacing w:val="-5"/>
        </w:rPr>
        <w:t xml:space="preserve"> </w:t>
      </w:r>
      <w:r>
        <w:rPr>
          <w:rFonts w:ascii="Verdana" w:hAnsi="Verdana"/>
          <w:color w:val="231F20"/>
          <w:spacing w:val="-2"/>
          <w:w w:val="80"/>
        </w:rPr>
        <w:t>difficult</w:t>
      </w:r>
    </w:p>
    <w:p w14:paraId="1FEBCBA3">
      <w:pPr>
        <w:pStyle w:val="11"/>
        <w:tabs>
          <w:tab w:val="left" w:pos="4177"/>
        </w:tabs>
        <w:spacing w:before="9"/>
        <w:ind w:left="2380"/>
      </w:pPr>
      <w:r>
        <w:rPr>
          <w:color w:val="231F20"/>
          <w:w w:val="105"/>
        </w:rPr>
        <w:t>for</w:t>
      </w:r>
      <w:r>
        <w:rPr>
          <w:color w:val="231F20"/>
          <w:spacing w:val="2"/>
          <w:w w:val="105"/>
        </w:rPr>
        <w:t xml:space="preserve"> </w:t>
      </w:r>
      <w:r>
        <w:rPr>
          <w:color w:val="231F20"/>
          <w:w w:val="105"/>
        </w:rPr>
        <w:t>them</w:t>
      </w:r>
      <w:r>
        <w:rPr>
          <w:color w:val="231F20"/>
          <w:spacing w:val="3"/>
          <w:w w:val="105"/>
        </w:rPr>
        <w:t xml:space="preserve"> </w:t>
      </w:r>
      <w:r>
        <w:rPr>
          <w:color w:val="231F20"/>
          <w:spacing w:val="-5"/>
          <w:w w:val="105"/>
        </w:rPr>
        <w:t>to</w:t>
      </w:r>
      <w:r>
        <w:rPr>
          <w:color w:val="231F20"/>
        </w:rPr>
        <w:tab/>
      </w:r>
      <w:r>
        <w:rPr>
          <w:color w:val="231F20"/>
          <w:w w:val="110"/>
        </w:rPr>
        <w:t>to</w:t>
      </w:r>
      <w:r>
        <w:rPr>
          <w:color w:val="231F20"/>
          <w:spacing w:val="-15"/>
          <w:w w:val="110"/>
        </w:rPr>
        <w:t xml:space="preserve"> </w:t>
      </w:r>
      <w:r>
        <w:rPr>
          <w:color w:val="231F20"/>
          <w:w w:val="110"/>
        </w:rPr>
        <w:t>the</w:t>
      </w:r>
      <w:r>
        <w:rPr>
          <w:color w:val="231F20"/>
          <w:spacing w:val="-15"/>
          <w:w w:val="110"/>
        </w:rPr>
        <w:t xml:space="preserve"> </w:t>
      </w:r>
      <w:r>
        <w:rPr>
          <w:color w:val="231F20"/>
          <w:spacing w:val="-2"/>
          <w:w w:val="110"/>
        </w:rPr>
        <w:t>changes.</w:t>
      </w:r>
    </w:p>
    <w:p w14:paraId="583E3F82">
      <w:pPr>
        <w:pStyle w:val="11"/>
        <w:spacing w:before="86"/>
        <w:ind w:left="2040"/>
      </w:pPr>
      <w:r>
        <w:rPr>
          <w:color w:val="231F20"/>
        </w:rPr>
        <w:t>A:</w:t>
      </w:r>
      <w:r>
        <w:rPr>
          <w:color w:val="231F20"/>
          <w:spacing w:val="49"/>
          <w:w w:val="150"/>
        </w:rPr>
        <w:t xml:space="preserve"> </w:t>
      </w:r>
      <w:r>
        <w:rPr>
          <w:color w:val="231F20"/>
          <w:position w:val="1"/>
        </w:rPr>
        <w:t>That’s</w:t>
      </w:r>
      <w:r>
        <w:rPr>
          <w:color w:val="231F20"/>
          <w:spacing w:val="-2"/>
          <w:position w:val="1"/>
        </w:rPr>
        <w:t xml:space="preserve"> </w:t>
      </w:r>
      <w:r>
        <w:rPr>
          <w:color w:val="231F20"/>
          <w:position w:val="1"/>
        </w:rPr>
        <w:t>terrible.</w:t>
      </w:r>
      <w:r>
        <w:rPr>
          <w:color w:val="231F20"/>
          <w:spacing w:val="-3"/>
          <w:position w:val="1"/>
        </w:rPr>
        <w:t xml:space="preserve"> </w:t>
      </w:r>
      <w:r>
        <w:rPr>
          <w:color w:val="231F20"/>
          <w:position w:val="1"/>
        </w:rPr>
        <w:t>What</w:t>
      </w:r>
      <w:r>
        <w:rPr>
          <w:color w:val="231F20"/>
          <w:spacing w:val="-3"/>
          <w:position w:val="1"/>
        </w:rPr>
        <w:t xml:space="preserve"> </w:t>
      </w:r>
      <w:r>
        <w:rPr>
          <w:color w:val="231F20"/>
          <w:position w:val="1"/>
        </w:rPr>
        <w:t>measures</w:t>
      </w:r>
      <w:r>
        <w:rPr>
          <w:color w:val="231F20"/>
          <w:spacing w:val="-3"/>
          <w:position w:val="1"/>
        </w:rPr>
        <w:t xml:space="preserve"> </w:t>
      </w:r>
      <w:r>
        <w:rPr>
          <w:color w:val="231F20"/>
          <w:position w:val="1"/>
        </w:rPr>
        <w:t>are</w:t>
      </w:r>
      <w:r>
        <w:rPr>
          <w:color w:val="231F20"/>
          <w:spacing w:val="-2"/>
          <w:position w:val="1"/>
        </w:rPr>
        <w:t xml:space="preserve"> </w:t>
      </w:r>
      <w:r>
        <w:rPr>
          <w:color w:val="231F20"/>
          <w:position w:val="1"/>
        </w:rPr>
        <w:t>being</w:t>
      </w:r>
      <w:r>
        <w:rPr>
          <w:color w:val="231F20"/>
          <w:spacing w:val="-3"/>
          <w:position w:val="1"/>
        </w:rPr>
        <w:t xml:space="preserve"> </w:t>
      </w:r>
      <w:r>
        <w:rPr>
          <w:color w:val="231F20"/>
          <w:position w:val="1"/>
        </w:rPr>
        <w:t>taken</w:t>
      </w:r>
      <w:r>
        <w:rPr>
          <w:color w:val="231F20"/>
          <w:spacing w:val="-3"/>
          <w:position w:val="1"/>
        </w:rPr>
        <w:t xml:space="preserve"> </w:t>
      </w:r>
      <w:r>
        <w:rPr>
          <w:color w:val="231F20"/>
          <w:position w:val="1"/>
        </w:rPr>
        <w:t>to</w:t>
      </w:r>
      <w:r>
        <w:rPr>
          <w:color w:val="231F20"/>
          <w:spacing w:val="-3"/>
          <w:position w:val="1"/>
        </w:rPr>
        <w:t xml:space="preserve"> </w:t>
      </w:r>
      <w:r>
        <w:rPr>
          <w:color w:val="231F20"/>
          <w:position w:val="1"/>
        </w:rPr>
        <w:t>help</w:t>
      </w:r>
      <w:r>
        <w:rPr>
          <w:color w:val="231F20"/>
          <w:spacing w:val="-2"/>
          <w:position w:val="1"/>
        </w:rPr>
        <w:t xml:space="preserve"> them?</w:t>
      </w:r>
    </w:p>
    <w:p w14:paraId="3F3BE327">
      <w:pPr>
        <w:pStyle w:val="11"/>
        <w:spacing w:before="119" w:line="259" w:lineRule="auto"/>
        <w:ind w:left="2380" w:right="1067" w:hanging="341"/>
      </w:pPr>
      <w:r>
        <w:rPr>
          <w:color w:val="231F20"/>
          <w:w w:val="105"/>
        </w:rPr>
        <w:t>B:</w:t>
      </w:r>
      <w:r>
        <w:rPr>
          <w:color w:val="231F20"/>
          <w:spacing w:val="15"/>
          <w:w w:val="105"/>
        </w:rPr>
        <w:t xml:space="preserve"> </w:t>
      </w:r>
      <w:r>
        <w:rPr>
          <w:color w:val="231F20"/>
          <w:w w:val="105"/>
          <w:position w:val="1"/>
        </w:rPr>
        <w:t>The</w:t>
      </w:r>
      <w:r>
        <w:rPr>
          <w:color w:val="231F20"/>
          <w:spacing w:val="-16"/>
          <w:w w:val="105"/>
          <w:position w:val="1"/>
        </w:rPr>
        <w:t xml:space="preserve"> </w:t>
      </w:r>
      <w:r>
        <w:rPr>
          <w:color w:val="231F20"/>
          <w:w w:val="105"/>
          <w:position w:val="1"/>
        </w:rPr>
        <w:t>authorities</w:t>
      </w:r>
      <w:r>
        <w:rPr>
          <w:color w:val="231F20"/>
          <w:spacing w:val="-16"/>
          <w:w w:val="105"/>
          <w:position w:val="1"/>
        </w:rPr>
        <w:t xml:space="preserve"> </w:t>
      </w:r>
      <w:r>
        <w:rPr>
          <w:color w:val="231F20"/>
          <w:w w:val="105"/>
          <w:position w:val="1"/>
        </w:rPr>
        <w:t>are</w:t>
      </w:r>
      <w:r>
        <w:rPr>
          <w:color w:val="231F20"/>
          <w:spacing w:val="-16"/>
          <w:w w:val="105"/>
          <w:position w:val="1"/>
        </w:rPr>
        <w:t xml:space="preserve"> </w:t>
      </w:r>
      <w:r>
        <w:rPr>
          <w:color w:val="231F20"/>
          <w:w w:val="105"/>
          <w:position w:val="1"/>
        </w:rPr>
        <w:t>under</w:t>
      </w:r>
      <w:r>
        <w:rPr>
          <w:color w:val="231F20"/>
          <w:spacing w:val="-16"/>
          <w:w w:val="105"/>
          <w:position w:val="1"/>
        </w:rPr>
        <w:t xml:space="preserve"> </w:t>
      </w:r>
      <w:r>
        <w:rPr>
          <w:color w:val="231F20"/>
          <w:w w:val="105"/>
          <w:position w:val="1"/>
        </w:rPr>
        <w:t>pressure</w:t>
      </w:r>
      <w:r>
        <w:rPr>
          <w:color w:val="231F20"/>
          <w:spacing w:val="-16"/>
          <w:w w:val="105"/>
          <w:position w:val="1"/>
        </w:rPr>
        <w:t xml:space="preserve"> </w:t>
      </w:r>
      <w:r>
        <w:rPr>
          <w:color w:val="231F20"/>
          <w:w w:val="105"/>
          <w:position w:val="1"/>
        </w:rPr>
        <w:t>to</w:t>
      </w:r>
      <w:r>
        <w:rPr>
          <w:color w:val="231F20"/>
          <w:spacing w:val="-16"/>
          <w:w w:val="105"/>
          <w:position w:val="1"/>
        </w:rPr>
        <w:t xml:space="preserve"> </w:t>
      </w:r>
      <w:r>
        <w:rPr>
          <w:color w:val="231F20"/>
          <w:w w:val="105"/>
          <w:position w:val="1"/>
        </w:rPr>
        <w:t>build</w:t>
      </w:r>
      <w:r>
        <w:rPr>
          <w:color w:val="231F20"/>
          <w:spacing w:val="-16"/>
          <w:w w:val="105"/>
          <w:position w:val="1"/>
        </w:rPr>
        <w:t xml:space="preserve"> </w:t>
      </w:r>
      <w:r>
        <w:rPr>
          <w:color w:val="231F20"/>
          <w:w w:val="105"/>
          <w:position w:val="1"/>
        </w:rPr>
        <w:t>elephant</w:t>
      </w:r>
      <w:r>
        <w:rPr>
          <w:color w:val="231F20"/>
          <w:spacing w:val="-16"/>
          <w:w w:val="105"/>
          <w:position w:val="1"/>
        </w:rPr>
        <w:t xml:space="preserve"> </w:t>
      </w:r>
      <w:r>
        <w:rPr>
          <w:color w:val="231F20"/>
          <w:w w:val="105"/>
          <w:position w:val="1"/>
        </w:rPr>
        <w:t>parks</w:t>
      </w:r>
      <w:r>
        <w:rPr>
          <w:color w:val="231F20"/>
          <w:spacing w:val="-16"/>
          <w:w w:val="105"/>
          <w:position w:val="1"/>
        </w:rPr>
        <w:t xml:space="preserve"> </w:t>
      </w:r>
      <w:r>
        <w:rPr>
          <w:color w:val="231F20"/>
          <w:w w:val="105"/>
          <w:position w:val="1"/>
        </w:rPr>
        <w:t>and</w:t>
      </w:r>
      <w:r>
        <w:rPr>
          <w:color w:val="231F20"/>
          <w:spacing w:val="-16"/>
          <w:w w:val="105"/>
          <w:position w:val="1"/>
        </w:rPr>
        <w:t xml:space="preserve"> </w:t>
      </w:r>
      <w:r>
        <w:rPr>
          <w:color w:val="231F20"/>
          <w:w w:val="105"/>
          <w:position w:val="1"/>
        </w:rPr>
        <w:t>tell</w:t>
      </w:r>
      <w:r>
        <w:rPr>
          <w:color w:val="231F20"/>
          <w:spacing w:val="-16"/>
          <w:w w:val="105"/>
          <w:position w:val="1"/>
        </w:rPr>
        <w:t xml:space="preserve"> </w:t>
      </w:r>
      <w:r>
        <w:rPr>
          <w:color w:val="231F20"/>
          <w:w w:val="105"/>
          <w:position w:val="1"/>
        </w:rPr>
        <w:t>people</w:t>
      </w:r>
      <w:r>
        <w:rPr>
          <w:color w:val="231F20"/>
          <w:spacing w:val="-16"/>
          <w:w w:val="105"/>
          <w:position w:val="1"/>
        </w:rPr>
        <w:t xml:space="preserve"> </w:t>
      </w:r>
      <w:r>
        <w:rPr>
          <w:color w:val="231F20"/>
          <w:w w:val="105"/>
          <w:position w:val="1"/>
        </w:rPr>
        <w:t>not</w:t>
      </w:r>
      <w:r>
        <w:rPr>
          <w:color w:val="231F20"/>
          <w:spacing w:val="-16"/>
          <w:w w:val="105"/>
          <w:position w:val="1"/>
        </w:rPr>
        <w:t xml:space="preserve"> </w:t>
      </w:r>
      <w:r>
        <w:rPr>
          <w:color w:val="231F20"/>
          <w:w w:val="105"/>
          <w:position w:val="1"/>
        </w:rPr>
        <w:t>to</w:t>
      </w:r>
      <w:r>
        <w:rPr>
          <w:color w:val="231F20"/>
          <w:spacing w:val="-16"/>
          <w:w w:val="105"/>
          <w:position w:val="1"/>
        </w:rPr>
        <w:t xml:space="preserve"> </w:t>
      </w:r>
      <w:r>
        <w:rPr>
          <w:color w:val="231F20"/>
          <w:w w:val="105"/>
          <w:position w:val="1"/>
        </w:rPr>
        <w:t xml:space="preserve">buy </w:t>
      </w:r>
      <w:r>
        <w:rPr>
          <w:color w:val="231F20"/>
          <w:w w:val="105"/>
        </w:rPr>
        <w:t>elephant products.</w:t>
      </w:r>
    </w:p>
    <w:p w14:paraId="1B29512B">
      <w:pPr>
        <w:pStyle w:val="11"/>
        <w:spacing w:before="4"/>
        <w:rPr>
          <w:sz w:val="15"/>
        </w:rPr>
      </w:pPr>
    </w:p>
    <w:p w14:paraId="47C00274">
      <w:pPr>
        <w:tabs>
          <w:tab w:val="left" w:pos="6463"/>
          <w:tab w:val="left" w:pos="8910"/>
        </w:tabs>
        <w:spacing w:before="27"/>
        <w:ind w:left="2922" w:right="0" w:firstLine="0"/>
        <w:jc w:val="left"/>
        <w:rPr>
          <w:sz w:val="20"/>
        </w:rPr>
      </w:pPr>
      <w:r>
        <w:rPr>
          <w:color w:val="231F20"/>
          <w:sz w:val="20"/>
        </w:rPr>
        <w:t xml:space="preserve">blue </w:t>
      </w:r>
      <w:r>
        <w:rPr>
          <w:color w:val="231F20"/>
          <w:spacing w:val="-2"/>
          <w:sz w:val="20"/>
        </w:rPr>
        <w:t>whale</w:t>
      </w:r>
      <w:r>
        <w:rPr>
          <w:color w:val="231F20"/>
          <w:sz w:val="20"/>
        </w:rPr>
        <w:tab/>
      </w:r>
      <w:r>
        <w:rPr>
          <w:color w:val="231F20"/>
          <w:spacing w:val="-2"/>
          <w:sz w:val="20"/>
        </w:rPr>
        <w:t>panda</w:t>
      </w:r>
      <w:r>
        <w:rPr>
          <w:color w:val="231F20"/>
          <w:sz w:val="20"/>
        </w:rPr>
        <w:tab/>
      </w:r>
      <w:r>
        <w:rPr>
          <w:color w:val="231F20"/>
          <w:spacing w:val="-4"/>
          <w:sz w:val="20"/>
        </w:rPr>
        <w:t xml:space="preserve">African </w:t>
      </w:r>
      <w:r>
        <w:rPr>
          <w:color w:val="231F20"/>
          <w:spacing w:val="-2"/>
          <w:sz w:val="20"/>
        </w:rPr>
        <w:t>elephants</w:t>
      </w:r>
    </w:p>
    <w:p w14:paraId="0737E974">
      <w:pPr>
        <w:pStyle w:val="11"/>
        <w:rPr>
          <w:sz w:val="20"/>
        </w:rPr>
      </w:pPr>
    </w:p>
    <w:p w14:paraId="4D8BD89B">
      <w:pPr>
        <w:pStyle w:val="11"/>
        <w:rPr>
          <w:sz w:val="20"/>
        </w:rPr>
      </w:pPr>
    </w:p>
    <w:p w14:paraId="00E42DE8">
      <w:pPr>
        <w:pStyle w:val="11"/>
        <w:rPr>
          <w:sz w:val="20"/>
        </w:rPr>
      </w:pPr>
    </w:p>
    <w:p w14:paraId="24153518">
      <w:pPr>
        <w:pStyle w:val="11"/>
        <w:rPr>
          <w:sz w:val="20"/>
        </w:rPr>
      </w:pPr>
    </w:p>
    <w:p w14:paraId="271A71C4">
      <w:pPr>
        <w:pStyle w:val="11"/>
        <w:rPr>
          <w:sz w:val="20"/>
        </w:rPr>
      </w:pPr>
    </w:p>
    <w:p w14:paraId="3D2932CD">
      <w:pPr>
        <w:pStyle w:val="11"/>
        <w:rPr>
          <w:sz w:val="20"/>
        </w:rPr>
      </w:pPr>
    </w:p>
    <w:p w14:paraId="25559B2E">
      <w:pPr>
        <w:pStyle w:val="11"/>
        <w:rPr>
          <w:sz w:val="20"/>
        </w:rPr>
      </w:pPr>
    </w:p>
    <w:p w14:paraId="3A7BC3FD">
      <w:pPr>
        <w:pStyle w:val="11"/>
        <w:rPr>
          <w:sz w:val="20"/>
        </w:rPr>
      </w:pPr>
    </w:p>
    <w:p w14:paraId="23166CC6">
      <w:pPr>
        <w:pStyle w:val="11"/>
        <w:rPr>
          <w:sz w:val="20"/>
        </w:rPr>
      </w:pPr>
    </w:p>
    <w:p w14:paraId="66309515">
      <w:pPr>
        <w:pStyle w:val="11"/>
        <w:spacing w:after="1"/>
        <w:rPr>
          <w:sz w:val="20"/>
        </w:rPr>
      </w:pPr>
    </w:p>
    <w:tbl>
      <w:tblPr>
        <w:tblStyle w:val="12"/>
        <w:tblW w:w="0" w:type="auto"/>
        <w:tblInd w:w="25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13"/>
        <w:gridCol w:w="1743"/>
        <w:gridCol w:w="1295"/>
        <w:gridCol w:w="1453"/>
        <w:gridCol w:w="1354"/>
      </w:tblGrid>
      <w:tr w14:paraId="40826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trPr>
        <w:tc>
          <w:tcPr>
            <w:tcW w:w="1413" w:type="dxa"/>
          </w:tcPr>
          <w:p w14:paraId="2391597D">
            <w:pPr>
              <w:pStyle w:val="16"/>
              <w:spacing w:before="50" w:line="253" w:lineRule="exact"/>
              <w:ind w:left="50"/>
              <w:rPr>
                <w:rFonts w:ascii="Tahoma"/>
                <w:sz w:val="22"/>
              </w:rPr>
            </w:pPr>
            <w:r>
              <w:rPr>
                <w:rFonts w:ascii="Tahoma"/>
                <w:color w:val="231F20"/>
                <w:spacing w:val="-2"/>
                <w:w w:val="105"/>
                <w:sz w:val="22"/>
              </w:rPr>
              <w:t>alarming</w:t>
            </w:r>
          </w:p>
        </w:tc>
        <w:tc>
          <w:tcPr>
            <w:tcW w:w="1743" w:type="dxa"/>
          </w:tcPr>
          <w:p w14:paraId="08C4E9E2">
            <w:pPr>
              <w:pStyle w:val="16"/>
              <w:spacing w:before="50" w:line="253" w:lineRule="exact"/>
              <w:ind w:left="183"/>
              <w:rPr>
                <w:rFonts w:ascii="Tahoma"/>
                <w:sz w:val="22"/>
              </w:rPr>
            </w:pPr>
            <w:r>
              <w:rPr>
                <w:rFonts w:ascii="Tahoma"/>
                <w:color w:val="231F20"/>
                <w:spacing w:val="-2"/>
                <w:sz w:val="22"/>
              </w:rPr>
              <w:t>announcement</w:t>
            </w:r>
          </w:p>
        </w:tc>
        <w:tc>
          <w:tcPr>
            <w:tcW w:w="1295" w:type="dxa"/>
          </w:tcPr>
          <w:p w14:paraId="5002BA26">
            <w:pPr>
              <w:pStyle w:val="16"/>
              <w:spacing w:before="50" w:line="253" w:lineRule="exact"/>
              <w:ind w:left="119"/>
              <w:rPr>
                <w:rFonts w:ascii="Tahoma"/>
                <w:sz w:val="22"/>
              </w:rPr>
            </w:pPr>
            <w:r>
              <w:rPr>
                <w:rFonts w:ascii="Tahoma"/>
                <w:color w:val="231F20"/>
                <w:spacing w:val="-2"/>
                <w:sz w:val="22"/>
              </w:rPr>
              <w:t>authority</w:t>
            </w:r>
          </w:p>
        </w:tc>
        <w:tc>
          <w:tcPr>
            <w:tcW w:w="1453" w:type="dxa"/>
          </w:tcPr>
          <w:p w14:paraId="441BBDF4">
            <w:pPr>
              <w:pStyle w:val="16"/>
              <w:spacing w:before="50" w:line="253" w:lineRule="exact"/>
              <w:ind w:left="130"/>
              <w:rPr>
                <w:rFonts w:ascii="Tahoma"/>
                <w:sz w:val="22"/>
              </w:rPr>
            </w:pPr>
            <w:r>
              <w:rPr>
                <w:rFonts w:ascii="Tahoma"/>
                <w:color w:val="231F20"/>
                <w:spacing w:val="-2"/>
                <w:w w:val="105"/>
                <w:sz w:val="22"/>
              </w:rPr>
              <w:t>architecture</w:t>
            </w:r>
          </w:p>
        </w:tc>
        <w:tc>
          <w:tcPr>
            <w:tcW w:w="1354" w:type="dxa"/>
          </w:tcPr>
          <w:p w14:paraId="5E48D545">
            <w:pPr>
              <w:pStyle w:val="16"/>
              <w:spacing w:before="50" w:line="253" w:lineRule="exact"/>
              <w:ind w:left="117"/>
              <w:rPr>
                <w:rFonts w:ascii="Tahoma"/>
                <w:sz w:val="22"/>
              </w:rPr>
            </w:pPr>
            <w:r>
              <w:rPr>
                <w:rFonts w:ascii="Tahoma"/>
                <w:color w:val="231F20"/>
                <w:spacing w:val="-2"/>
                <w:w w:val="105"/>
                <w:sz w:val="22"/>
              </w:rPr>
              <w:t>civilisation</w:t>
            </w:r>
          </w:p>
        </w:tc>
      </w:tr>
      <w:tr w14:paraId="7324B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1413" w:type="dxa"/>
          </w:tcPr>
          <w:p w14:paraId="1E413558">
            <w:pPr>
              <w:pStyle w:val="16"/>
              <w:spacing w:before="6" w:line="253" w:lineRule="exact"/>
              <w:ind w:left="50"/>
              <w:rPr>
                <w:rFonts w:ascii="Tahoma"/>
                <w:sz w:val="22"/>
              </w:rPr>
            </w:pPr>
            <w:r>
              <w:rPr>
                <w:rFonts w:ascii="Tahoma"/>
                <w:color w:val="231F20"/>
                <w:spacing w:val="-2"/>
                <w:sz w:val="22"/>
              </w:rPr>
              <w:t>competition</w:t>
            </w:r>
          </w:p>
        </w:tc>
        <w:tc>
          <w:tcPr>
            <w:tcW w:w="1743" w:type="dxa"/>
          </w:tcPr>
          <w:p w14:paraId="76B68F53">
            <w:pPr>
              <w:pStyle w:val="16"/>
              <w:spacing w:before="6" w:line="253" w:lineRule="exact"/>
              <w:ind w:left="182"/>
              <w:rPr>
                <w:rFonts w:ascii="Tahoma"/>
                <w:sz w:val="22"/>
              </w:rPr>
            </w:pPr>
            <w:r>
              <w:rPr>
                <w:rFonts w:ascii="Tahoma"/>
                <w:color w:val="231F20"/>
                <w:spacing w:val="-2"/>
                <w:w w:val="105"/>
                <w:sz w:val="22"/>
              </w:rPr>
              <w:t>contribution</w:t>
            </w:r>
          </w:p>
        </w:tc>
        <w:tc>
          <w:tcPr>
            <w:tcW w:w="1295" w:type="dxa"/>
          </w:tcPr>
          <w:p w14:paraId="4BA5A6A7">
            <w:pPr>
              <w:pStyle w:val="16"/>
              <w:spacing w:before="6" w:line="253" w:lineRule="exact"/>
              <w:ind w:left="91"/>
              <w:rPr>
                <w:rFonts w:ascii="Tahoma"/>
                <w:sz w:val="22"/>
              </w:rPr>
            </w:pPr>
            <w:r>
              <w:rPr>
                <w:rFonts w:ascii="Tahoma"/>
                <w:color w:val="231F20"/>
                <w:spacing w:val="-2"/>
                <w:w w:val="105"/>
                <w:sz w:val="22"/>
              </w:rPr>
              <w:t>electricity</w:t>
            </w:r>
          </w:p>
        </w:tc>
        <w:tc>
          <w:tcPr>
            <w:tcW w:w="1453" w:type="dxa"/>
          </w:tcPr>
          <w:p w14:paraId="0A39D0EF">
            <w:pPr>
              <w:pStyle w:val="16"/>
              <w:spacing w:before="6" w:line="253" w:lineRule="exact"/>
              <w:ind w:left="130"/>
              <w:rPr>
                <w:rFonts w:ascii="Tahoma"/>
                <w:sz w:val="22"/>
              </w:rPr>
            </w:pPr>
            <w:r>
              <w:rPr>
                <w:rFonts w:ascii="Tahoma"/>
                <w:color w:val="231F20"/>
                <w:spacing w:val="-2"/>
                <w:sz w:val="22"/>
              </w:rPr>
              <w:t>investigate</w:t>
            </w:r>
          </w:p>
        </w:tc>
        <w:tc>
          <w:tcPr>
            <w:tcW w:w="1354" w:type="dxa"/>
          </w:tcPr>
          <w:p w14:paraId="36243B3D">
            <w:pPr>
              <w:pStyle w:val="16"/>
              <w:spacing w:before="6" w:line="253" w:lineRule="exact"/>
              <w:ind w:left="117"/>
              <w:rPr>
                <w:rFonts w:ascii="Tahoma"/>
                <w:sz w:val="22"/>
              </w:rPr>
            </w:pPr>
            <w:r>
              <w:rPr>
                <w:rFonts w:ascii="Tahoma"/>
                <w:color w:val="231F20"/>
                <w:spacing w:val="-2"/>
                <w:w w:val="110"/>
                <w:sz w:val="22"/>
              </w:rPr>
              <w:t>literary</w:t>
            </w:r>
          </w:p>
        </w:tc>
      </w:tr>
      <w:tr w14:paraId="59A1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trPr>
        <w:tc>
          <w:tcPr>
            <w:tcW w:w="1413" w:type="dxa"/>
          </w:tcPr>
          <w:p w14:paraId="0C0C00C6">
            <w:pPr>
              <w:pStyle w:val="16"/>
              <w:spacing w:before="6"/>
              <w:ind w:left="50"/>
              <w:rPr>
                <w:rFonts w:ascii="Tahoma"/>
                <w:sz w:val="22"/>
              </w:rPr>
            </w:pPr>
            <w:r>
              <w:rPr>
                <w:rFonts w:ascii="Tahoma"/>
                <w:color w:val="231F20"/>
                <w:spacing w:val="-2"/>
                <w:w w:val="105"/>
                <w:sz w:val="22"/>
              </w:rPr>
              <w:t>recommend</w:t>
            </w:r>
          </w:p>
        </w:tc>
        <w:tc>
          <w:tcPr>
            <w:tcW w:w="1743" w:type="dxa"/>
          </w:tcPr>
          <w:p w14:paraId="1766D47E">
            <w:pPr>
              <w:pStyle w:val="16"/>
              <w:spacing w:before="6"/>
              <w:ind w:left="182"/>
              <w:rPr>
                <w:rFonts w:ascii="Tahoma"/>
                <w:sz w:val="22"/>
              </w:rPr>
            </w:pPr>
            <w:r>
              <w:rPr>
                <w:rFonts w:ascii="Tahoma"/>
                <w:color w:val="231F20"/>
                <w:spacing w:val="-2"/>
                <w:w w:val="105"/>
                <w:sz w:val="22"/>
              </w:rPr>
              <w:t>responsibility</w:t>
            </w:r>
          </w:p>
        </w:tc>
        <w:tc>
          <w:tcPr>
            <w:tcW w:w="1295" w:type="dxa"/>
          </w:tcPr>
          <w:p w14:paraId="39E4665C">
            <w:pPr>
              <w:pStyle w:val="16"/>
              <w:spacing w:before="6"/>
              <w:ind w:left="91"/>
              <w:rPr>
                <w:rFonts w:ascii="Tahoma"/>
                <w:sz w:val="22"/>
              </w:rPr>
            </w:pPr>
            <w:r>
              <w:rPr>
                <w:rFonts w:ascii="Tahoma"/>
                <w:color w:val="231F20"/>
                <w:spacing w:val="-2"/>
                <w:sz w:val="22"/>
              </w:rPr>
              <w:t>vocabulary</w:t>
            </w:r>
          </w:p>
        </w:tc>
        <w:tc>
          <w:tcPr>
            <w:tcW w:w="1453" w:type="dxa"/>
          </w:tcPr>
          <w:p w14:paraId="3F82FA30">
            <w:pPr>
              <w:pStyle w:val="16"/>
              <w:spacing w:before="6"/>
              <w:ind w:left="130"/>
              <w:rPr>
                <w:rFonts w:ascii="Tahoma"/>
                <w:sz w:val="22"/>
              </w:rPr>
            </w:pPr>
            <w:r>
              <w:rPr>
                <w:rFonts w:ascii="Tahoma"/>
                <w:color w:val="231F20"/>
                <w:spacing w:val="-2"/>
                <w:w w:val="105"/>
                <w:sz w:val="22"/>
              </w:rPr>
              <w:t>volunteer</w:t>
            </w:r>
          </w:p>
        </w:tc>
        <w:tc>
          <w:tcPr>
            <w:tcW w:w="1354" w:type="dxa"/>
          </w:tcPr>
          <w:p w14:paraId="2C9B3FEF">
            <w:pPr>
              <w:pStyle w:val="16"/>
              <w:spacing w:before="6"/>
              <w:ind w:left="128"/>
              <w:rPr>
                <w:rFonts w:ascii="Tahoma"/>
                <w:sz w:val="22"/>
              </w:rPr>
            </w:pPr>
            <w:r>
              <w:rPr>
                <w:rFonts w:ascii="Tahoma"/>
                <w:color w:val="231F20"/>
                <w:spacing w:val="-2"/>
                <w:w w:val="105"/>
                <w:sz w:val="22"/>
              </w:rPr>
              <w:t>refrigerator</w:t>
            </w:r>
          </w:p>
        </w:tc>
      </w:tr>
    </w:tbl>
    <w:p w14:paraId="7D2C6EFD">
      <w:pPr>
        <w:pStyle w:val="11"/>
        <w:rPr>
          <w:sz w:val="24"/>
        </w:rPr>
      </w:pPr>
    </w:p>
    <w:p w14:paraId="4BC78CEA">
      <w:pPr>
        <w:pStyle w:val="11"/>
        <w:rPr>
          <w:sz w:val="24"/>
        </w:rPr>
      </w:pPr>
    </w:p>
    <w:p w14:paraId="4D75943C">
      <w:pPr>
        <w:pStyle w:val="11"/>
        <w:rPr>
          <w:sz w:val="24"/>
        </w:rPr>
      </w:pPr>
    </w:p>
    <w:p w14:paraId="5217DE84">
      <w:pPr>
        <w:pStyle w:val="11"/>
        <w:rPr>
          <w:sz w:val="24"/>
        </w:rPr>
      </w:pPr>
    </w:p>
    <w:p w14:paraId="719FCBFB">
      <w:pPr>
        <w:pStyle w:val="11"/>
        <w:rPr>
          <w:sz w:val="24"/>
        </w:rPr>
      </w:pPr>
    </w:p>
    <w:p w14:paraId="15C00E5D">
      <w:pPr>
        <w:pStyle w:val="11"/>
        <w:rPr>
          <w:sz w:val="24"/>
        </w:rPr>
      </w:pPr>
    </w:p>
    <w:p w14:paraId="3569877B">
      <w:pPr>
        <w:pStyle w:val="11"/>
        <w:rPr>
          <w:sz w:val="24"/>
        </w:rPr>
      </w:pPr>
    </w:p>
    <w:p w14:paraId="66C097AB">
      <w:pPr>
        <w:pStyle w:val="11"/>
        <w:rPr>
          <w:sz w:val="24"/>
        </w:rPr>
      </w:pPr>
    </w:p>
    <w:p w14:paraId="08B621A7">
      <w:pPr>
        <w:pStyle w:val="11"/>
        <w:rPr>
          <w:sz w:val="24"/>
        </w:rPr>
      </w:pPr>
    </w:p>
    <w:p w14:paraId="0CCF4AEE">
      <w:pPr>
        <w:pStyle w:val="11"/>
        <w:rPr>
          <w:sz w:val="24"/>
        </w:rPr>
      </w:pPr>
    </w:p>
    <w:p w14:paraId="5559EA81">
      <w:pPr>
        <w:pStyle w:val="11"/>
        <w:rPr>
          <w:sz w:val="24"/>
        </w:rPr>
      </w:pPr>
    </w:p>
    <w:p w14:paraId="3BBDBD5B">
      <w:pPr>
        <w:pStyle w:val="11"/>
        <w:rPr>
          <w:sz w:val="24"/>
        </w:rPr>
      </w:pPr>
    </w:p>
    <w:p w14:paraId="518EEFC8">
      <w:pPr>
        <w:pStyle w:val="11"/>
        <w:rPr>
          <w:sz w:val="24"/>
        </w:rPr>
      </w:pPr>
    </w:p>
    <w:p w14:paraId="3ACFF1F1">
      <w:pPr>
        <w:pStyle w:val="11"/>
        <w:rPr>
          <w:sz w:val="24"/>
        </w:rPr>
      </w:pPr>
    </w:p>
    <w:p w14:paraId="60BD16D0">
      <w:pPr>
        <w:pStyle w:val="11"/>
        <w:rPr>
          <w:sz w:val="24"/>
        </w:rPr>
      </w:pPr>
    </w:p>
    <w:p w14:paraId="1D475BE1">
      <w:pPr>
        <w:pStyle w:val="11"/>
        <w:rPr>
          <w:sz w:val="24"/>
        </w:rPr>
      </w:pPr>
    </w:p>
    <w:p w14:paraId="106A1873">
      <w:pPr>
        <w:pStyle w:val="11"/>
        <w:spacing w:before="7"/>
        <w:rPr>
          <w:sz w:val="35"/>
        </w:rPr>
      </w:pPr>
    </w:p>
    <w:p w14:paraId="5189B9A6">
      <w:pPr>
        <w:tabs>
          <w:tab w:val="left" w:pos="2978"/>
        </w:tabs>
        <w:spacing w:before="1"/>
        <w:ind w:left="0" w:right="617" w:firstLine="0"/>
        <w:jc w:val="right"/>
        <w:rPr>
          <w:rFonts w:ascii="Tahoma"/>
          <w:sz w:val="20"/>
        </w:rPr>
      </w:pPr>
      <w:r>
        <mc:AlternateContent>
          <mc:Choice Requires="wps">
            <w:drawing>
              <wp:anchor distT="0" distB="0" distL="0" distR="0" simplePos="0" relativeHeight="251684864" behindDoc="0" locked="0" layoutInCell="1" allowOverlap="1">
                <wp:simplePos x="0" y="0"/>
                <wp:positionH relativeFrom="page">
                  <wp:posOffset>1529080</wp:posOffset>
                </wp:positionH>
                <wp:positionV relativeFrom="paragraph">
                  <wp:posOffset>-4775835</wp:posOffset>
                </wp:positionV>
                <wp:extent cx="1038225" cy="165100"/>
                <wp:effectExtent l="0" t="0" r="0" b="0"/>
                <wp:wrapNone/>
                <wp:docPr id="868" name="Textbox 868"/>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774BEBF8">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868" o:spid="_x0000_s1026" o:spt="202" type="#_x0000_t202" style="position:absolute;left:0pt;margin-left:120.4pt;margin-top:-376.05pt;height:13pt;width:81.75pt;mso-position-horizontal-relative:page;rotation:-196608f;z-index:251684864;mso-width-relative:page;mso-height-relative:page;" filled="f" stroked="f" coordsize="21600,21600" o:gfxdata="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cBEdt3QAAAA0BAAAPAAAAAAAAAAEAIAAAACIAAABkcnMvZG93bnJl&#10;di54bWxQSwECFAAUAAAACACHTuJAea/qX78BAACHAwAADgAAAAAAAAABACAAAAAsAQAAZHJzL2Uy&#10;b0RvYy54bWxQSwUGAAAAAAYABgBZAQAAXQUAAAAA&#10;">
                <v:fill on="f" focussize="0,0"/>
                <v:stroke on="f"/>
                <v:imagedata o:title=""/>
                <o:lock v:ext="edit" aspectratio="f"/>
                <v:textbox inset="0mm,0mm,0mm,0mm">
                  <w:txbxContent>
                    <w:p w14:paraId="774BEBF8">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r>
        <w:rPr>
          <w:color w:val="231F20"/>
          <w:sz w:val="18"/>
        </w:rPr>
        <w:tab/>
      </w:r>
      <w:r>
        <w:rPr>
          <w:rFonts w:ascii="Tahoma"/>
          <w:color w:val="231F20"/>
          <w:spacing w:val="-5"/>
          <w:sz w:val="20"/>
        </w:rPr>
        <w:t>15</w:t>
      </w:r>
    </w:p>
    <w:p w14:paraId="3CE0E7D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0152C3B">
      <w:pPr>
        <w:spacing w:after="0" w:line="240" w:lineRule="auto"/>
        <w:jc w:val="left"/>
        <w:rPr>
          <w:rFonts w:ascii="Tahoma"/>
          <w:sz w:val="20"/>
        </w:rPr>
        <w:sectPr>
          <w:pgSz w:w="11910" w:h="16840"/>
          <w:pgMar w:top="0" w:right="0" w:bottom="0" w:left="0" w:header="720" w:footer="720" w:gutter="0"/>
          <w:cols w:space="720" w:num="1"/>
        </w:sectPr>
      </w:pPr>
    </w:p>
    <w:p w14:paraId="261C513E">
      <w:pPr>
        <w:pStyle w:val="11"/>
        <w:rPr>
          <w:rFonts w:ascii="Tahoma"/>
          <w:sz w:val="20"/>
        </w:rPr>
      </w:pPr>
    </w:p>
    <w:p w14:paraId="3F9986D2">
      <w:pPr>
        <w:pStyle w:val="11"/>
        <w:rPr>
          <w:rFonts w:ascii="Tahoma"/>
          <w:sz w:val="20"/>
        </w:rPr>
      </w:pPr>
    </w:p>
    <w:p w14:paraId="0260F03D">
      <w:pPr>
        <w:pStyle w:val="11"/>
        <w:rPr>
          <w:rFonts w:ascii="Tahoma"/>
          <w:sz w:val="20"/>
        </w:rPr>
      </w:pPr>
    </w:p>
    <w:p w14:paraId="034931A9">
      <w:pPr>
        <w:pStyle w:val="11"/>
        <w:rPr>
          <w:rFonts w:ascii="Tahoma"/>
          <w:sz w:val="20"/>
        </w:rPr>
      </w:pPr>
    </w:p>
    <w:p w14:paraId="67A902D6">
      <w:pPr>
        <w:pStyle w:val="11"/>
        <w:spacing w:before="11"/>
        <w:rPr>
          <w:rFonts w:ascii="Tahoma"/>
          <w:sz w:val="14"/>
        </w:rPr>
      </w:pPr>
    </w:p>
    <w:p w14:paraId="7C3FC11A">
      <w:pPr>
        <w:pStyle w:val="9"/>
        <w:ind w:left="1182"/>
      </w:pPr>
      <w:r>
        <mc:AlternateContent>
          <mc:Choice Requires="wps">
            <w:drawing>
              <wp:anchor distT="0" distB="0" distL="0" distR="0" simplePos="0" relativeHeight="25168588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93" name="Graphic 89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93" o:spid="_x0000_s1026" o:spt="100" style="position:absolute;left:0pt;margin-left:217pt;margin-top:-51.35pt;height:20.25pt;width:22.3pt;mso-position-horizontal-relative:page;z-index:25168588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&#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DKvEKU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w:t>
      </w:r>
      <w:r>
        <w:rPr>
          <w:color w:val="231F20"/>
          <w:spacing w:val="7"/>
        </w:rPr>
        <w:t xml:space="preserve"> </w:t>
      </w:r>
      <w:r>
        <w:rPr>
          <w:color w:val="231F20"/>
        </w:rPr>
        <w:t>about</w:t>
      </w:r>
      <w:r>
        <w:rPr>
          <w:color w:val="231F20"/>
          <w:spacing w:val="8"/>
        </w:rPr>
        <w:t xml:space="preserve"> </w:t>
      </w:r>
      <w:r>
        <w:rPr>
          <w:color w:val="231F20"/>
        </w:rPr>
        <w:t>protecting</w:t>
      </w:r>
      <w:r>
        <w:rPr>
          <w:color w:val="231F20"/>
          <w:spacing w:val="8"/>
        </w:rPr>
        <w:t xml:space="preserve"> </w:t>
      </w:r>
      <w:r>
        <w:rPr>
          <w:color w:val="231F20"/>
        </w:rPr>
        <w:t>endangered</w:t>
      </w:r>
      <w:r>
        <w:rPr>
          <w:color w:val="231F20"/>
          <w:spacing w:val="8"/>
        </w:rPr>
        <w:t xml:space="preserve"> </w:t>
      </w:r>
      <w:r>
        <w:rPr>
          <w:color w:val="231F20"/>
          <w:spacing w:val="-2"/>
        </w:rPr>
        <w:t>animals</w:t>
      </w:r>
    </w:p>
    <w:p w14:paraId="5380ED8F">
      <w:pPr>
        <w:spacing w:before="270"/>
        <w:ind w:left="1578" w:right="0" w:firstLine="0"/>
        <w:jc w:val="left"/>
        <w:rPr>
          <w:rFonts w:ascii="Tahoma"/>
          <w:sz w:val="26"/>
        </w:rPr>
      </w:pPr>
      <w:r>
        <w:rPr>
          <w:rFonts w:ascii="Tahoma"/>
          <w:color w:val="137C7D"/>
          <w:sz w:val="26"/>
        </w:rPr>
        <w:t>Before</w:t>
      </w:r>
      <w:r>
        <w:rPr>
          <w:rFonts w:ascii="Tahoma"/>
          <w:color w:val="137C7D"/>
          <w:spacing w:val="-18"/>
          <w:sz w:val="26"/>
        </w:rPr>
        <w:t xml:space="preserve"> </w:t>
      </w:r>
      <w:r>
        <w:rPr>
          <w:rFonts w:ascii="Tahoma"/>
          <w:color w:val="137C7D"/>
          <w:sz w:val="26"/>
        </w:rPr>
        <w:t>you</w:t>
      </w:r>
      <w:r>
        <w:rPr>
          <w:rFonts w:ascii="Tahoma"/>
          <w:color w:val="137C7D"/>
          <w:spacing w:val="-18"/>
          <w:sz w:val="26"/>
        </w:rPr>
        <w:t xml:space="preserve"> </w:t>
      </w:r>
      <w:r>
        <w:rPr>
          <w:rFonts w:ascii="Tahoma"/>
          <w:color w:val="137C7D"/>
          <w:sz w:val="26"/>
        </w:rPr>
        <w:t>read,</w:t>
      </w:r>
      <w:r>
        <w:rPr>
          <w:rFonts w:ascii="Tahoma"/>
          <w:color w:val="137C7D"/>
          <w:spacing w:val="-17"/>
          <w:sz w:val="26"/>
        </w:rPr>
        <w:t xml:space="preserve"> </w:t>
      </w:r>
      <w:r>
        <w:rPr>
          <w:rFonts w:ascii="Tahoma"/>
          <w:color w:val="137C7D"/>
          <w:sz w:val="26"/>
        </w:rPr>
        <w:t>discuss</w:t>
      </w:r>
      <w:r>
        <w:rPr>
          <w:rFonts w:ascii="Tahoma"/>
          <w:color w:val="137C7D"/>
          <w:spacing w:val="-18"/>
          <w:sz w:val="26"/>
        </w:rPr>
        <w:t xml:space="preserve"> </w:t>
      </w:r>
      <w:r>
        <w:rPr>
          <w:rFonts w:ascii="Tahoma"/>
          <w:color w:val="137C7D"/>
          <w:sz w:val="26"/>
        </w:rPr>
        <w:t>these</w:t>
      </w:r>
      <w:r>
        <w:rPr>
          <w:rFonts w:ascii="Tahoma"/>
          <w:color w:val="137C7D"/>
          <w:spacing w:val="-18"/>
          <w:sz w:val="26"/>
        </w:rPr>
        <w:t xml:space="preserve"> </w:t>
      </w:r>
      <w:r>
        <w:rPr>
          <w:rFonts w:ascii="Tahoma"/>
          <w:color w:val="137C7D"/>
          <w:sz w:val="26"/>
        </w:rPr>
        <w:t>questions</w:t>
      </w:r>
      <w:r>
        <w:rPr>
          <w:rFonts w:ascii="Tahoma"/>
          <w:color w:val="137C7D"/>
          <w:spacing w:val="-17"/>
          <w:sz w:val="26"/>
        </w:rPr>
        <w:t xml:space="preserve"> </w:t>
      </w:r>
      <w:r>
        <w:rPr>
          <w:rFonts w:ascii="Tahoma"/>
          <w:color w:val="137C7D"/>
          <w:sz w:val="26"/>
        </w:rPr>
        <w:t>in</w:t>
      </w:r>
      <w:r>
        <w:rPr>
          <w:rFonts w:ascii="Tahoma"/>
          <w:color w:val="137C7D"/>
          <w:spacing w:val="-18"/>
          <w:sz w:val="26"/>
        </w:rPr>
        <w:t xml:space="preserve"> </w:t>
      </w:r>
      <w:r>
        <w:rPr>
          <w:rFonts w:ascii="Tahoma"/>
          <w:color w:val="137C7D"/>
          <w:spacing w:val="-2"/>
          <w:sz w:val="26"/>
        </w:rPr>
        <w:t>pairs.</w:t>
      </w:r>
    </w:p>
    <w:p w14:paraId="6C156509">
      <w:pPr>
        <w:pStyle w:val="15"/>
        <w:numPr>
          <w:ilvl w:val="0"/>
          <w:numId w:val="17"/>
        </w:numPr>
        <w:tabs>
          <w:tab w:val="left" w:pos="1918"/>
        </w:tabs>
        <w:spacing w:before="213" w:after="0" w:line="240" w:lineRule="auto"/>
        <w:ind w:left="1918" w:right="0" w:hanging="340"/>
        <w:jc w:val="left"/>
        <w:rPr>
          <w:b/>
          <w:color w:val="231F20"/>
          <w:sz w:val="22"/>
        </w:rPr>
      </w:pPr>
      <w:r>
        <w:rPr>
          <w:color w:val="231F20"/>
          <w:sz w:val="22"/>
        </w:rPr>
        <w:t>Look</w:t>
      </w:r>
      <w:r>
        <w:rPr>
          <w:color w:val="231F20"/>
          <w:spacing w:val="-12"/>
          <w:sz w:val="22"/>
        </w:rPr>
        <w:t xml:space="preserve"> </w:t>
      </w:r>
      <w:r>
        <w:rPr>
          <w:color w:val="231F20"/>
          <w:sz w:val="22"/>
        </w:rPr>
        <w:t>at</w:t>
      </w:r>
      <w:r>
        <w:rPr>
          <w:color w:val="231F20"/>
          <w:spacing w:val="-12"/>
          <w:sz w:val="22"/>
        </w:rPr>
        <w:t xml:space="preserve"> </w:t>
      </w:r>
      <w:r>
        <w:rPr>
          <w:color w:val="231F20"/>
          <w:sz w:val="22"/>
        </w:rPr>
        <w:t>the</w:t>
      </w:r>
      <w:r>
        <w:rPr>
          <w:color w:val="231F20"/>
          <w:spacing w:val="-12"/>
          <w:sz w:val="22"/>
        </w:rPr>
        <w:t xml:space="preserve"> </w:t>
      </w:r>
      <w:r>
        <w:rPr>
          <w:color w:val="231F20"/>
          <w:sz w:val="22"/>
        </w:rPr>
        <w:t>pictures</w:t>
      </w:r>
      <w:r>
        <w:rPr>
          <w:color w:val="231F20"/>
          <w:spacing w:val="-12"/>
          <w:sz w:val="22"/>
        </w:rPr>
        <w:t xml:space="preserve"> </w:t>
      </w:r>
      <w:r>
        <w:rPr>
          <w:color w:val="231F20"/>
          <w:sz w:val="22"/>
        </w:rPr>
        <w:t>below.</w:t>
      </w:r>
      <w:r>
        <w:rPr>
          <w:color w:val="231F20"/>
          <w:spacing w:val="-12"/>
          <w:sz w:val="22"/>
        </w:rPr>
        <w:t xml:space="preserve"> </w:t>
      </w:r>
      <w:r>
        <w:rPr>
          <w:color w:val="231F20"/>
          <w:sz w:val="22"/>
        </w:rPr>
        <w:t>What</w:t>
      </w:r>
      <w:r>
        <w:rPr>
          <w:color w:val="231F20"/>
          <w:spacing w:val="-12"/>
          <w:sz w:val="22"/>
        </w:rPr>
        <w:t xml:space="preserve"> </w:t>
      </w:r>
      <w:r>
        <w:rPr>
          <w:color w:val="231F20"/>
          <w:sz w:val="22"/>
        </w:rPr>
        <w:t>do</w:t>
      </w:r>
      <w:r>
        <w:rPr>
          <w:color w:val="231F20"/>
          <w:spacing w:val="-12"/>
          <w:sz w:val="22"/>
        </w:rPr>
        <w:t xml:space="preserve"> </w:t>
      </w:r>
      <w:r>
        <w:rPr>
          <w:color w:val="231F20"/>
          <w:sz w:val="22"/>
        </w:rPr>
        <w:t>you</w:t>
      </w:r>
      <w:r>
        <w:rPr>
          <w:color w:val="231F20"/>
          <w:spacing w:val="-11"/>
          <w:sz w:val="22"/>
        </w:rPr>
        <w:t xml:space="preserve"> </w:t>
      </w:r>
      <w:r>
        <w:rPr>
          <w:color w:val="231F20"/>
          <w:sz w:val="22"/>
        </w:rPr>
        <w:t>think</w:t>
      </w:r>
      <w:r>
        <w:rPr>
          <w:color w:val="231F20"/>
          <w:spacing w:val="-12"/>
          <w:sz w:val="22"/>
        </w:rPr>
        <w:t xml:space="preserve"> </w:t>
      </w:r>
      <w:r>
        <w:rPr>
          <w:color w:val="231F20"/>
          <w:sz w:val="22"/>
        </w:rPr>
        <w:t>the</w:t>
      </w:r>
      <w:r>
        <w:rPr>
          <w:color w:val="231F20"/>
          <w:spacing w:val="-12"/>
          <w:sz w:val="22"/>
        </w:rPr>
        <w:t xml:space="preserve"> </w:t>
      </w:r>
      <w:r>
        <w:rPr>
          <w:color w:val="231F20"/>
          <w:sz w:val="22"/>
        </w:rPr>
        <w:t>text</w:t>
      </w:r>
      <w:r>
        <w:rPr>
          <w:color w:val="231F20"/>
          <w:spacing w:val="-12"/>
          <w:sz w:val="22"/>
        </w:rPr>
        <w:t xml:space="preserve"> </w:t>
      </w:r>
      <w:r>
        <w:rPr>
          <w:color w:val="231F20"/>
          <w:sz w:val="22"/>
        </w:rPr>
        <w:t>is</w:t>
      </w:r>
      <w:r>
        <w:rPr>
          <w:color w:val="231F20"/>
          <w:spacing w:val="-12"/>
          <w:sz w:val="22"/>
        </w:rPr>
        <w:t xml:space="preserve"> </w:t>
      </w:r>
      <w:r>
        <w:rPr>
          <w:color w:val="231F20"/>
          <w:spacing w:val="-2"/>
          <w:sz w:val="22"/>
        </w:rPr>
        <w:t>about?</w:t>
      </w:r>
    </w:p>
    <w:p w14:paraId="6ABCAE52">
      <w:pPr>
        <w:pStyle w:val="15"/>
        <w:numPr>
          <w:ilvl w:val="0"/>
          <w:numId w:val="17"/>
        </w:numPr>
        <w:tabs>
          <w:tab w:val="left" w:pos="1919"/>
        </w:tabs>
        <w:spacing w:before="141" w:after="0" w:line="266" w:lineRule="auto"/>
        <w:ind w:left="1919" w:right="3703" w:hanging="341"/>
        <w:jc w:val="left"/>
        <w:rPr>
          <w:b/>
          <w:color w:val="231F20"/>
          <w:sz w:val="22"/>
        </w:rPr>
      </w:pPr>
      <w:r>
        <w:rPr>
          <w:color w:val="231F20"/>
          <w:sz w:val="22"/>
        </w:rPr>
        <w:t>What</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know</w:t>
      </w:r>
      <w:r>
        <w:rPr>
          <w:color w:val="231F20"/>
          <w:spacing w:val="-16"/>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z w:val="22"/>
        </w:rPr>
        <w:t>Tibetan</w:t>
      </w:r>
      <w:r>
        <w:rPr>
          <w:color w:val="231F20"/>
          <w:spacing w:val="-15"/>
          <w:sz w:val="22"/>
        </w:rPr>
        <w:t xml:space="preserve"> </w:t>
      </w:r>
      <w:r>
        <w:rPr>
          <w:color w:val="231F20"/>
          <w:sz w:val="22"/>
        </w:rPr>
        <w:t>antelope</w:t>
      </w:r>
      <w:r>
        <w:rPr>
          <w:color w:val="231F20"/>
          <w:spacing w:val="-16"/>
          <w:sz w:val="22"/>
        </w:rPr>
        <w:t xml:space="preserve"> </w:t>
      </w:r>
      <w:r>
        <w:rPr>
          <w:color w:val="231F20"/>
          <w:sz w:val="22"/>
        </w:rPr>
        <w:t>and</w:t>
      </w:r>
      <w:r>
        <w:rPr>
          <w:color w:val="231F20"/>
          <w:spacing w:val="-15"/>
          <w:sz w:val="22"/>
        </w:rPr>
        <w:t xml:space="preserve"> </w:t>
      </w:r>
      <w:r>
        <w:rPr>
          <w:color w:val="231F20"/>
          <w:sz w:val="22"/>
        </w:rPr>
        <w:t>the</w:t>
      </w:r>
      <w:r>
        <w:rPr>
          <w:color w:val="231F20"/>
          <w:spacing w:val="-15"/>
          <w:sz w:val="22"/>
        </w:rPr>
        <w:t xml:space="preserve"> </w:t>
      </w:r>
      <w:r>
        <w:rPr>
          <w:color w:val="231F20"/>
          <w:sz w:val="22"/>
        </w:rPr>
        <w:t>Changtang National Nature Reserve?</w:t>
      </w:r>
    </w:p>
    <w:p w14:paraId="0FC93BE7">
      <w:pPr>
        <w:pStyle w:val="11"/>
        <w:rPr>
          <w:sz w:val="20"/>
        </w:rPr>
      </w:pPr>
    </w:p>
    <w:p w14:paraId="26BBEC41">
      <w:pPr>
        <w:spacing w:before="210"/>
        <w:ind w:left="0" w:right="483" w:firstLine="0"/>
        <w:jc w:val="center"/>
        <w:rPr>
          <w:sz w:val="42"/>
        </w:rPr>
      </w:pPr>
      <w:r>
        <w:rPr>
          <w:color w:val="00BBC5"/>
          <w:sz w:val="42"/>
        </w:rPr>
        <w:t>A</w:t>
      </w:r>
      <w:r>
        <w:rPr>
          <w:color w:val="00BBC5"/>
          <w:spacing w:val="6"/>
          <w:sz w:val="42"/>
        </w:rPr>
        <w:t xml:space="preserve"> </w:t>
      </w:r>
      <w:r>
        <w:rPr>
          <w:color w:val="00BBC5"/>
          <w:sz w:val="42"/>
        </w:rPr>
        <w:t>DAY</w:t>
      </w:r>
      <w:r>
        <w:rPr>
          <w:color w:val="00BBC5"/>
          <w:spacing w:val="7"/>
          <w:sz w:val="42"/>
        </w:rPr>
        <w:t xml:space="preserve"> </w:t>
      </w:r>
      <w:r>
        <w:rPr>
          <w:color w:val="00BBC5"/>
          <w:sz w:val="42"/>
        </w:rPr>
        <w:t>IN</w:t>
      </w:r>
      <w:r>
        <w:rPr>
          <w:color w:val="00BBC5"/>
          <w:spacing w:val="-19"/>
          <w:sz w:val="42"/>
        </w:rPr>
        <w:t xml:space="preserve"> </w:t>
      </w:r>
      <w:r>
        <w:rPr>
          <w:color w:val="00BBC5"/>
          <w:sz w:val="42"/>
        </w:rPr>
        <w:t>THE</w:t>
      </w:r>
      <w:r>
        <w:rPr>
          <w:color w:val="00BBC5"/>
          <w:spacing w:val="7"/>
          <w:sz w:val="42"/>
        </w:rPr>
        <w:t xml:space="preserve"> </w:t>
      </w:r>
      <w:r>
        <w:rPr>
          <w:color w:val="00BBC5"/>
          <w:spacing w:val="-2"/>
          <w:sz w:val="42"/>
        </w:rPr>
        <w:t>CLOUDS</w:t>
      </w:r>
    </w:p>
    <w:p w14:paraId="3A6B8DC1">
      <w:pPr>
        <w:spacing w:before="261" w:line="264" w:lineRule="auto"/>
        <w:ind w:left="1559" w:right="3875" w:firstLine="0"/>
        <w:jc w:val="left"/>
        <w:rPr>
          <w:rFonts w:ascii="Verdana" w:hAnsi="Verdana"/>
          <w:sz w:val="21"/>
        </w:rPr>
      </w:pPr>
      <w:r>
        <w:rPr>
          <w:rFonts w:ascii="Verdana" w:hAnsi="Verdana"/>
          <w:color w:val="231F20"/>
          <w:spacing w:val="-6"/>
          <w:sz w:val="21"/>
        </w:rPr>
        <w:t>The</w:t>
      </w:r>
      <w:r>
        <w:rPr>
          <w:rFonts w:ascii="Verdana" w:hAnsi="Verdana"/>
          <w:color w:val="231F20"/>
          <w:spacing w:val="-18"/>
          <w:sz w:val="21"/>
        </w:rPr>
        <w:t xml:space="preserve"> </w:t>
      </w:r>
      <w:r>
        <w:rPr>
          <w:rFonts w:ascii="Verdana" w:hAnsi="Verdana"/>
          <w:color w:val="231F20"/>
          <w:spacing w:val="-6"/>
          <w:sz w:val="21"/>
        </w:rPr>
        <w:t>air</w:t>
      </w:r>
      <w:r>
        <w:rPr>
          <w:rFonts w:ascii="Verdana" w:hAnsi="Verdana"/>
          <w:color w:val="231F20"/>
          <w:spacing w:val="-16"/>
          <w:sz w:val="21"/>
        </w:rPr>
        <w:t xml:space="preserve"> </w:t>
      </w:r>
      <w:r>
        <w:rPr>
          <w:rFonts w:ascii="Verdana" w:hAnsi="Verdana"/>
          <w:color w:val="231F20"/>
          <w:spacing w:val="-6"/>
          <w:sz w:val="21"/>
        </w:rPr>
        <w:t>is</w:t>
      </w:r>
      <w:r>
        <w:rPr>
          <w:rFonts w:ascii="Verdana" w:hAnsi="Verdana"/>
          <w:color w:val="231F20"/>
          <w:spacing w:val="-16"/>
          <w:sz w:val="21"/>
        </w:rPr>
        <w:t xml:space="preserve"> </w:t>
      </w:r>
      <w:r>
        <w:rPr>
          <w:rFonts w:ascii="Verdana" w:hAnsi="Verdana"/>
          <w:color w:val="231F20"/>
          <w:spacing w:val="-6"/>
          <w:sz w:val="21"/>
        </w:rPr>
        <w:t>thin</w:t>
      </w:r>
      <w:r>
        <w:rPr>
          <w:rFonts w:ascii="Verdana" w:hAnsi="Verdana"/>
          <w:color w:val="231F20"/>
          <w:spacing w:val="-16"/>
          <w:sz w:val="21"/>
        </w:rPr>
        <w:t xml:space="preserve"> </w:t>
      </w:r>
      <w:r>
        <w:rPr>
          <w:rFonts w:ascii="Verdana" w:hAnsi="Verdana"/>
          <w:color w:val="231F20"/>
          <w:spacing w:val="-6"/>
          <w:sz w:val="21"/>
        </w:rPr>
        <w:t>and</w:t>
      </w:r>
      <w:r>
        <w:rPr>
          <w:rFonts w:ascii="Verdana" w:hAnsi="Verdana"/>
          <w:color w:val="231F20"/>
          <w:spacing w:val="-16"/>
          <w:sz w:val="21"/>
        </w:rPr>
        <w:t xml:space="preserve"> </w:t>
      </w:r>
      <w:r>
        <w:rPr>
          <w:rFonts w:ascii="Verdana" w:hAnsi="Verdana"/>
          <w:color w:val="231F20"/>
          <w:spacing w:val="-6"/>
          <w:sz w:val="21"/>
        </w:rPr>
        <w:t>we</w:t>
      </w:r>
      <w:r>
        <w:rPr>
          <w:rFonts w:ascii="Verdana" w:hAnsi="Verdana"/>
          <w:color w:val="231F20"/>
          <w:spacing w:val="-16"/>
          <w:sz w:val="21"/>
        </w:rPr>
        <w:t xml:space="preserve"> </w:t>
      </w:r>
      <w:r>
        <w:rPr>
          <w:rFonts w:ascii="Verdana" w:hAnsi="Verdana"/>
          <w:color w:val="231F20"/>
          <w:spacing w:val="-6"/>
          <w:sz w:val="21"/>
        </w:rPr>
        <w:t>have</w:t>
      </w:r>
      <w:r>
        <w:rPr>
          <w:rFonts w:ascii="Verdana" w:hAnsi="Verdana"/>
          <w:color w:val="231F20"/>
          <w:spacing w:val="-16"/>
          <w:sz w:val="21"/>
        </w:rPr>
        <w:t xml:space="preserve"> </w:t>
      </w:r>
      <w:r>
        <w:rPr>
          <w:rFonts w:ascii="Verdana" w:hAnsi="Verdana"/>
          <w:color w:val="231F20"/>
          <w:spacing w:val="-6"/>
          <w:sz w:val="21"/>
        </w:rPr>
        <w:t>to</w:t>
      </w:r>
      <w:r>
        <w:rPr>
          <w:rFonts w:ascii="Verdana" w:hAnsi="Verdana"/>
          <w:color w:val="231F20"/>
          <w:spacing w:val="-16"/>
          <w:sz w:val="21"/>
        </w:rPr>
        <w:t xml:space="preserve"> </w:t>
      </w:r>
      <w:r>
        <w:rPr>
          <w:rFonts w:ascii="Verdana" w:hAnsi="Verdana"/>
          <w:color w:val="231F20"/>
          <w:spacing w:val="-6"/>
          <w:sz w:val="21"/>
        </w:rPr>
        <w:t>rest</w:t>
      </w:r>
      <w:r>
        <w:rPr>
          <w:rFonts w:ascii="Verdana" w:hAnsi="Verdana"/>
          <w:color w:val="231F20"/>
          <w:spacing w:val="-16"/>
          <w:sz w:val="21"/>
        </w:rPr>
        <w:t xml:space="preserve"> </w:t>
      </w:r>
      <w:r>
        <w:rPr>
          <w:rFonts w:ascii="Verdana" w:hAnsi="Verdana"/>
          <w:color w:val="231F20"/>
          <w:spacing w:val="-6"/>
          <w:sz w:val="21"/>
        </w:rPr>
        <w:t>several</w:t>
      </w:r>
      <w:r>
        <w:rPr>
          <w:rFonts w:ascii="Verdana" w:hAnsi="Verdana"/>
          <w:color w:val="231F20"/>
          <w:spacing w:val="-16"/>
          <w:sz w:val="21"/>
        </w:rPr>
        <w:t xml:space="preserve"> </w:t>
      </w:r>
      <w:r>
        <w:rPr>
          <w:rFonts w:ascii="Verdana" w:hAnsi="Verdana"/>
          <w:color w:val="231F20"/>
          <w:spacing w:val="-6"/>
          <w:sz w:val="21"/>
        </w:rPr>
        <w:t>times</w:t>
      </w:r>
      <w:r>
        <w:rPr>
          <w:rFonts w:ascii="Verdana" w:hAnsi="Verdana"/>
          <w:color w:val="231F20"/>
          <w:spacing w:val="-16"/>
          <w:sz w:val="21"/>
        </w:rPr>
        <w:t xml:space="preserve"> </w:t>
      </w:r>
      <w:r>
        <w:rPr>
          <w:rFonts w:ascii="Verdana" w:hAnsi="Verdana"/>
          <w:color w:val="231F20"/>
          <w:spacing w:val="-6"/>
          <w:sz w:val="21"/>
        </w:rPr>
        <w:t>on</w:t>
      </w:r>
      <w:r>
        <w:rPr>
          <w:rFonts w:ascii="Verdana" w:hAnsi="Verdana"/>
          <w:color w:val="231F20"/>
          <w:spacing w:val="-16"/>
          <w:sz w:val="21"/>
        </w:rPr>
        <w:t xml:space="preserve"> </w:t>
      </w:r>
      <w:r>
        <w:rPr>
          <w:rFonts w:ascii="Verdana" w:hAnsi="Verdana"/>
          <w:color w:val="231F20"/>
          <w:spacing w:val="-6"/>
          <w:sz w:val="21"/>
        </w:rPr>
        <w:t>the</w:t>
      </w:r>
      <w:r>
        <w:rPr>
          <w:rFonts w:ascii="Verdana" w:hAnsi="Verdana"/>
          <w:color w:val="231F20"/>
          <w:spacing w:val="-16"/>
          <w:sz w:val="21"/>
        </w:rPr>
        <w:t xml:space="preserve"> </w:t>
      </w:r>
      <w:r>
        <w:rPr>
          <w:rFonts w:ascii="Verdana" w:hAnsi="Verdana"/>
          <w:color w:val="231F20"/>
          <w:spacing w:val="-6"/>
          <w:sz w:val="21"/>
        </w:rPr>
        <w:t>short</w:t>
      </w:r>
      <w:r>
        <w:rPr>
          <w:rFonts w:ascii="Verdana" w:hAnsi="Verdana"/>
          <w:color w:val="231F20"/>
          <w:spacing w:val="-16"/>
          <w:sz w:val="21"/>
        </w:rPr>
        <w:t xml:space="preserve"> </w:t>
      </w:r>
      <w:r>
        <w:rPr>
          <w:rFonts w:ascii="Verdana" w:hAnsi="Verdana"/>
          <w:color w:val="231F20"/>
          <w:spacing w:val="-6"/>
          <w:sz w:val="21"/>
        </w:rPr>
        <w:t xml:space="preserve">hike </w:t>
      </w:r>
      <w:r>
        <w:rPr>
          <w:rFonts w:ascii="Verdana" w:hAnsi="Verdana"/>
          <w:color w:val="231F20"/>
          <w:sz w:val="21"/>
        </w:rPr>
        <w:t>camp.</w:t>
      </w:r>
      <w:r>
        <w:rPr>
          <w:rFonts w:ascii="Verdana" w:hAnsi="Verdana"/>
          <w:color w:val="231F20"/>
          <w:spacing w:val="-15"/>
          <w:sz w:val="21"/>
        </w:rPr>
        <w:t xml:space="preserve"> </w:t>
      </w:r>
      <w:r>
        <w:rPr>
          <w:rFonts w:ascii="Verdana" w:hAnsi="Verdana"/>
          <w:color w:val="231F20"/>
          <w:sz w:val="21"/>
        </w:rPr>
        <w:t>To</w:t>
      </w:r>
      <w:r>
        <w:rPr>
          <w:rFonts w:ascii="Verdana" w:hAnsi="Verdana"/>
          <w:color w:val="231F20"/>
          <w:spacing w:val="-15"/>
          <w:sz w:val="21"/>
        </w:rPr>
        <w:t xml:space="preserve"> </w:t>
      </w:r>
      <w:r>
        <w:rPr>
          <w:rFonts w:ascii="Verdana" w:hAnsi="Verdana"/>
          <w:color w:val="231F20"/>
          <w:sz w:val="21"/>
        </w:rPr>
        <w:t>our</w:t>
      </w:r>
      <w:r>
        <w:rPr>
          <w:rFonts w:ascii="Verdana" w:hAnsi="Verdana"/>
          <w:color w:val="231F20"/>
          <w:spacing w:val="-15"/>
          <w:sz w:val="21"/>
        </w:rPr>
        <w:t xml:space="preserve"> </w:t>
      </w:r>
      <w:r>
        <w:rPr>
          <w:rFonts w:ascii="Verdana" w:hAnsi="Verdana"/>
          <w:color w:val="231F20"/>
          <w:sz w:val="21"/>
        </w:rPr>
        <w:t>left,</w:t>
      </w:r>
      <w:r>
        <w:rPr>
          <w:rFonts w:ascii="Verdana" w:hAnsi="Verdana"/>
          <w:color w:val="231F20"/>
          <w:spacing w:val="-15"/>
          <w:sz w:val="21"/>
        </w:rPr>
        <w:t xml:space="preserve"> </w:t>
      </w:r>
      <w:r>
        <w:rPr>
          <w:rFonts w:ascii="Verdana" w:hAnsi="Verdana"/>
          <w:color w:val="231F20"/>
          <w:sz w:val="21"/>
        </w:rPr>
        <w:t>snow-covered</w:t>
      </w:r>
      <w:r>
        <w:rPr>
          <w:rFonts w:ascii="Verdana" w:hAnsi="Verdana"/>
          <w:color w:val="231F20"/>
          <w:spacing w:val="-15"/>
          <w:sz w:val="21"/>
        </w:rPr>
        <w:t xml:space="preserve"> </w:t>
      </w:r>
      <w:r>
        <w:rPr>
          <w:rFonts w:ascii="Verdana" w:hAnsi="Verdana"/>
          <w:color w:val="231F20"/>
          <w:sz w:val="21"/>
        </w:rPr>
        <w:t>mountains</w:t>
      </w:r>
      <w:r>
        <w:rPr>
          <w:rFonts w:ascii="Verdana" w:hAnsi="Verdana"/>
          <w:color w:val="231F20"/>
          <w:spacing w:val="-15"/>
          <w:sz w:val="21"/>
        </w:rPr>
        <w:t xml:space="preserve"> </w:t>
      </w:r>
      <w:r>
        <w:rPr>
          <w:rFonts w:ascii="Verdana" w:hAnsi="Verdana"/>
          <w:color w:val="231F20"/>
          <w:sz w:val="21"/>
        </w:rPr>
        <w:t>disappear</w:t>
      </w:r>
      <w:r>
        <w:rPr>
          <w:rFonts w:ascii="Verdana" w:hAnsi="Verdana"/>
          <w:color w:val="231F20"/>
          <w:spacing w:val="-15"/>
          <w:sz w:val="21"/>
        </w:rPr>
        <w:t xml:space="preserve"> </w:t>
      </w:r>
      <w:r>
        <w:rPr>
          <w:rFonts w:ascii="Verdana" w:hAnsi="Verdana"/>
          <w:color w:val="231F20"/>
          <w:sz w:val="21"/>
        </w:rPr>
        <w:t>into clouds</w:t>
      </w:r>
      <w:r>
        <w:rPr>
          <w:rFonts w:ascii="Verdana" w:hAnsi="Verdana"/>
          <w:color w:val="231F20"/>
          <w:spacing w:val="-6"/>
          <w:sz w:val="21"/>
        </w:rPr>
        <w:t xml:space="preserve"> </w:t>
      </w:r>
      <w:r>
        <w:rPr>
          <w:rFonts w:ascii="Verdana" w:hAnsi="Verdana"/>
          <w:color w:val="231F20"/>
          <w:sz w:val="21"/>
        </w:rPr>
        <w:t>that</w:t>
      </w:r>
      <w:r>
        <w:rPr>
          <w:rFonts w:ascii="Verdana" w:hAnsi="Verdana"/>
          <w:color w:val="231F20"/>
          <w:spacing w:val="-6"/>
          <w:sz w:val="21"/>
        </w:rPr>
        <w:t xml:space="preserve"> </w:t>
      </w:r>
      <w:r>
        <w:rPr>
          <w:rFonts w:ascii="Verdana" w:hAnsi="Verdana"/>
          <w:color w:val="231F20"/>
          <w:sz w:val="21"/>
        </w:rPr>
        <w:t>seem</w:t>
      </w:r>
      <w:r>
        <w:rPr>
          <w:rFonts w:ascii="Verdana" w:hAnsi="Verdana"/>
          <w:color w:val="231F20"/>
          <w:spacing w:val="-6"/>
          <w:sz w:val="21"/>
        </w:rPr>
        <w:t xml:space="preserve"> </w:t>
      </w:r>
      <w:r>
        <w:rPr>
          <w:rFonts w:ascii="Verdana" w:hAnsi="Verdana"/>
          <w:color w:val="231F20"/>
          <w:sz w:val="21"/>
        </w:rPr>
        <w:t>almost</w:t>
      </w:r>
      <w:r>
        <w:rPr>
          <w:rFonts w:ascii="Verdana" w:hAnsi="Verdana"/>
          <w:color w:val="231F20"/>
          <w:spacing w:val="-6"/>
          <w:sz w:val="21"/>
        </w:rPr>
        <w:t xml:space="preserve"> </w:t>
      </w:r>
      <w:r>
        <w:rPr>
          <w:rFonts w:ascii="Verdana" w:hAnsi="Verdana"/>
          <w:color w:val="231F20"/>
          <w:sz w:val="21"/>
        </w:rPr>
        <w:t>close</w:t>
      </w:r>
      <w:r>
        <w:rPr>
          <w:rFonts w:ascii="Verdana" w:hAnsi="Verdana"/>
          <w:color w:val="231F20"/>
          <w:spacing w:val="-6"/>
          <w:sz w:val="21"/>
        </w:rPr>
        <w:t xml:space="preserve"> </w:t>
      </w:r>
      <w:r>
        <w:rPr>
          <w:rFonts w:ascii="Verdana" w:hAnsi="Verdana"/>
          <w:color w:val="231F20"/>
          <w:sz w:val="21"/>
        </w:rPr>
        <w:t>enough</w:t>
      </w:r>
      <w:r>
        <w:rPr>
          <w:rFonts w:ascii="Verdana" w:hAnsi="Verdana"/>
          <w:color w:val="231F20"/>
          <w:spacing w:val="-6"/>
          <w:sz w:val="21"/>
        </w:rPr>
        <w:t xml:space="preserve"> </w:t>
      </w:r>
      <w:r>
        <w:rPr>
          <w:rFonts w:ascii="Verdana" w:hAnsi="Verdana"/>
          <w:color w:val="231F20"/>
          <w:sz w:val="21"/>
        </w:rPr>
        <w:t>to</w:t>
      </w:r>
      <w:r>
        <w:rPr>
          <w:rFonts w:ascii="Verdana" w:hAnsi="Verdana"/>
          <w:color w:val="231F20"/>
          <w:spacing w:val="-6"/>
          <w:sz w:val="21"/>
        </w:rPr>
        <w:t xml:space="preserve"> </w:t>
      </w:r>
      <w:r>
        <w:rPr>
          <w:rFonts w:ascii="Verdana" w:hAnsi="Verdana"/>
          <w:color w:val="231F20"/>
          <w:sz w:val="21"/>
        </w:rPr>
        <w:t>touch.</w:t>
      </w:r>
      <w:r>
        <w:rPr>
          <w:rFonts w:ascii="Verdana" w:hAnsi="Verdana"/>
          <w:color w:val="231F20"/>
          <w:spacing w:val="-6"/>
          <w:sz w:val="21"/>
        </w:rPr>
        <w:t xml:space="preserve"> </w:t>
      </w:r>
      <w:r>
        <w:rPr>
          <w:rFonts w:ascii="Verdana" w:hAnsi="Verdana"/>
          <w:color w:val="231F20"/>
          <w:sz w:val="21"/>
        </w:rPr>
        <w:t>On</w:t>
      </w:r>
      <w:r>
        <w:rPr>
          <w:rFonts w:ascii="Verdana" w:hAnsi="Verdana"/>
          <w:color w:val="231F20"/>
          <w:spacing w:val="-6"/>
          <w:sz w:val="21"/>
        </w:rPr>
        <w:t xml:space="preserve"> </w:t>
      </w:r>
      <w:r>
        <w:rPr>
          <w:rFonts w:ascii="Verdana" w:hAnsi="Verdana"/>
          <w:color w:val="231F20"/>
          <w:sz w:val="21"/>
        </w:rPr>
        <w:t>the</w:t>
      </w:r>
      <w:r>
        <w:rPr>
          <w:rFonts w:ascii="Verdana" w:hAnsi="Verdana"/>
          <w:color w:val="231F20"/>
          <w:spacing w:val="-8"/>
          <w:sz w:val="21"/>
        </w:rPr>
        <w:t xml:space="preserve"> </w:t>
      </w:r>
      <w:r>
        <w:rPr>
          <w:rFonts w:ascii="Tahoma" w:hAnsi="Tahoma"/>
          <w:b/>
          <w:color w:val="231F20"/>
          <w:sz w:val="21"/>
        </w:rPr>
        <w:t xml:space="preserve">plain </w:t>
      </w:r>
      <w:r>
        <w:rPr>
          <w:rFonts w:ascii="Verdana" w:hAnsi="Verdana"/>
          <w:color w:val="231F20"/>
          <w:spacing w:val="-2"/>
          <w:sz w:val="21"/>
        </w:rPr>
        <w:t>in</w:t>
      </w:r>
      <w:r>
        <w:rPr>
          <w:rFonts w:ascii="Verdana" w:hAnsi="Verdana"/>
          <w:color w:val="231F20"/>
          <w:spacing w:val="-14"/>
          <w:sz w:val="21"/>
        </w:rPr>
        <w:t xml:space="preserve"> </w:t>
      </w:r>
      <w:r>
        <w:rPr>
          <w:rFonts w:ascii="Verdana" w:hAnsi="Verdana"/>
          <w:color w:val="231F20"/>
          <w:spacing w:val="-2"/>
          <w:sz w:val="21"/>
        </w:rPr>
        <w:t>front</w:t>
      </w:r>
      <w:r>
        <w:rPr>
          <w:rFonts w:ascii="Verdana" w:hAnsi="Verdana"/>
          <w:color w:val="231F20"/>
          <w:spacing w:val="-14"/>
          <w:sz w:val="21"/>
        </w:rPr>
        <w:t xml:space="preserve"> </w:t>
      </w:r>
      <w:r>
        <w:rPr>
          <w:rFonts w:ascii="Verdana" w:hAnsi="Verdana"/>
          <w:color w:val="231F20"/>
          <w:spacing w:val="-2"/>
          <w:sz w:val="21"/>
        </w:rPr>
        <w:t>of</w:t>
      </w:r>
      <w:r>
        <w:rPr>
          <w:rFonts w:ascii="Verdana" w:hAnsi="Verdana"/>
          <w:color w:val="231F20"/>
          <w:spacing w:val="-14"/>
          <w:sz w:val="21"/>
        </w:rPr>
        <w:t xml:space="preserve"> </w:t>
      </w:r>
      <w:r>
        <w:rPr>
          <w:rFonts w:ascii="Verdana" w:hAnsi="Verdana"/>
          <w:color w:val="231F20"/>
          <w:spacing w:val="-2"/>
          <w:sz w:val="21"/>
        </w:rPr>
        <w:t>us,</w:t>
      </w:r>
      <w:r>
        <w:rPr>
          <w:rFonts w:ascii="Verdana" w:hAnsi="Verdana"/>
          <w:color w:val="231F20"/>
          <w:spacing w:val="-14"/>
          <w:sz w:val="21"/>
        </w:rPr>
        <w:t xml:space="preserve"> </w:t>
      </w:r>
      <w:r>
        <w:rPr>
          <w:rFonts w:ascii="Verdana" w:hAnsi="Verdana"/>
          <w:color w:val="231F20"/>
          <w:spacing w:val="-2"/>
          <w:sz w:val="21"/>
        </w:rPr>
        <w:t>we</w:t>
      </w:r>
      <w:r>
        <w:rPr>
          <w:rFonts w:ascii="Verdana" w:hAnsi="Verdana"/>
          <w:color w:val="231F20"/>
          <w:spacing w:val="-14"/>
          <w:sz w:val="21"/>
        </w:rPr>
        <w:t xml:space="preserve"> </w:t>
      </w:r>
      <w:r>
        <w:rPr>
          <w:rFonts w:ascii="Verdana" w:hAnsi="Verdana"/>
          <w:color w:val="231F20"/>
          <w:spacing w:val="-2"/>
          <w:sz w:val="21"/>
        </w:rPr>
        <w:t>can</w:t>
      </w:r>
      <w:r>
        <w:rPr>
          <w:rFonts w:ascii="Verdana" w:hAnsi="Verdana"/>
          <w:color w:val="231F20"/>
          <w:spacing w:val="-14"/>
          <w:sz w:val="21"/>
        </w:rPr>
        <w:t xml:space="preserve"> </w:t>
      </w:r>
      <w:r>
        <w:rPr>
          <w:rFonts w:ascii="Verdana" w:hAnsi="Verdana"/>
          <w:color w:val="231F20"/>
          <w:spacing w:val="-2"/>
          <w:sz w:val="21"/>
        </w:rPr>
        <w:t>just</w:t>
      </w:r>
      <w:r>
        <w:rPr>
          <w:rFonts w:ascii="Verdana" w:hAnsi="Verdana"/>
          <w:color w:val="231F20"/>
          <w:spacing w:val="-14"/>
          <w:sz w:val="21"/>
        </w:rPr>
        <w:t xml:space="preserve"> </w:t>
      </w:r>
      <w:r>
        <w:rPr>
          <w:rFonts w:ascii="Verdana" w:hAnsi="Verdana"/>
          <w:color w:val="231F20"/>
          <w:spacing w:val="-2"/>
          <w:sz w:val="21"/>
        </w:rPr>
        <w:t>make</w:t>
      </w:r>
      <w:r>
        <w:rPr>
          <w:rFonts w:ascii="Verdana" w:hAnsi="Verdana"/>
          <w:color w:val="231F20"/>
          <w:spacing w:val="-14"/>
          <w:sz w:val="21"/>
        </w:rPr>
        <w:t xml:space="preserve"> </w:t>
      </w:r>
      <w:r>
        <w:rPr>
          <w:rFonts w:ascii="Verdana" w:hAnsi="Verdana"/>
          <w:color w:val="231F20"/>
          <w:spacing w:val="-2"/>
          <w:sz w:val="21"/>
        </w:rPr>
        <w:t>out</w:t>
      </w:r>
      <w:r>
        <w:rPr>
          <w:rFonts w:ascii="Verdana" w:hAnsi="Verdana"/>
          <w:color w:val="231F20"/>
          <w:spacing w:val="-14"/>
          <w:sz w:val="21"/>
        </w:rPr>
        <w:t xml:space="preserve"> </w:t>
      </w:r>
      <w:r>
        <w:rPr>
          <w:rFonts w:ascii="Verdana" w:hAnsi="Verdana"/>
          <w:color w:val="231F20"/>
          <w:spacing w:val="-2"/>
          <w:sz w:val="21"/>
        </w:rPr>
        <w:t>a</w:t>
      </w:r>
      <w:r>
        <w:rPr>
          <w:rFonts w:ascii="Verdana" w:hAnsi="Verdana"/>
          <w:color w:val="231F20"/>
          <w:spacing w:val="-14"/>
          <w:sz w:val="21"/>
        </w:rPr>
        <w:t xml:space="preserve"> </w:t>
      </w:r>
      <w:r>
        <w:rPr>
          <w:rFonts w:ascii="Verdana" w:hAnsi="Verdana"/>
          <w:color w:val="231F20"/>
          <w:spacing w:val="-2"/>
          <w:sz w:val="21"/>
        </w:rPr>
        <w:t>herd</w:t>
      </w:r>
      <w:r>
        <w:rPr>
          <w:rFonts w:ascii="Verdana" w:hAnsi="Verdana"/>
          <w:color w:val="231F20"/>
          <w:spacing w:val="-14"/>
          <w:sz w:val="21"/>
        </w:rPr>
        <w:t xml:space="preserve"> </w:t>
      </w:r>
      <w:r>
        <w:rPr>
          <w:rFonts w:ascii="Verdana" w:hAnsi="Verdana"/>
          <w:color w:val="231F20"/>
          <w:spacing w:val="-2"/>
          <w:sz w:val="21"/>
        </w:rPr>
        <w:t>of</w:t>
      </w:r>
      <w:r>
        <w:rPr>
          <w:rFonts w:ascii="Verdana" w:hAnsi="Verdana"/>
          <w:color w:val="231F20"/>
          <w:spacing w:val="-14"/>
          <w:sz w:val="21"/>
        </w:rPr>
        <w:t xml:space="preserve"> </w:t>
      </w:r>
      <w:r>
        <w:rPr>
          <w:rFonts w:ascii="Verdana" w:hAnsi="Verdana"/>
          <w:color w:val="231F20"/>
          <w:spacing w:val="-2"/>
          <w:sz w:val="21"/>
        </w:rPr>
        <w:t>graceful</w:t>
      </w:r>
      <w:r>
        <w:rPr>
          <w:rFonts w:ascii="Verdana" w:hAnsi="Verdana"/>
          <w:color w:val="231F20"/>
          <w:spacing w:val="-14"/>
          <w:sz w:val="21"/>
        </w:rPr>
        <w:t xml:space="preserve"> </w:t>
      </w:r>
      <w:r>
        <w:rPr>
          <w:rFonts w:ascii="Verdana" w:hAnsi="Verdana"/>
          <w:color w:val="231F20"/>
          <w:spacing w:val="-2"/>
          <w:sz w:val="21"/>
        </w:rPr>
        <w:t xml:space="preserve">animals. </w:t>
      </w:r>
      <w:r>
        <w:rPr>
          <w:rFonts w:ascii="Verdana" w:hAnsi="Verdana"/>
          <w:color w:val="231F20"/>
          <w:sz w:val="21"/>
        </w:rPr>
        <w:t>This</w:t>
      </w:r>
      <w:r>
        <w:rPr>
          <w:rFonts w:ascii="Verdana" w:hAnsi="Verdana"/>
          <w:color w:val="231F20"/>
          <w:spacing w:val="-19"/>
          <w:sz w:val="21"/>
        </w:rPr>
        <w:t xml:space="preserve"> </w:t>
      </w:r>
      <w:r>
        <w:rPr>
          <w:rFonts w:ascii="Verdana" w:hAnsi="Verdana"/>
          <w:color w:val="231F20"/>
          <w:sz w:val="21"/>
        </w:rPr>
        <w:t>is</w:t>
      </w:r>
      <w:r>
        <w:rPr>
          <w:rFonts w:ascii="Verdana" w:hAnsi="Verdana"/>
          <w:color w:val="231F20"/>
          <w:spacing w:val="-18"/>
          <w:sz w:val="21"/>
        </w:rPr>
        <w:t xml:space="preserve"> </w:t>
      </w:r>
      <w:r>
        <w:rPr>
          <w:rFonts w:ascii="Verdana" w:hAnsi="Verdana"/>
          <w:color w:val="231F20"/>
          <w:sz w:val="21"/>
        </w:rPr>
        <w:t>why</w:t>
      </w:r>
      <w:r>
        <w:rPr>
          <w:rFonts w:ascii="Verdana" w:hAnsi="Verdana"/>
          <w:color w:val="231F20"/>
          <w:spacing w:val="-19"/>
          <w:sz w:val="21"/>
        </w:rPr>
        <w:t xml:space="preserve"> </w:t>
      </w:r>
      <w:r>
        <w:rPr>
          <w:rFonts w:ascii="Verdana" w:hAnsi="Verdana"/>
          <w:color w:val="231F20"/>
          <w:sz w:val="21"/>
        </w:rPr>
        <w:t>we’re</w:t>
      </w:r>
      <w:r>
        <w:rPr>
          <w:rFonts w:ascii="Verdana" w:hAnsi="Verdana"/>
          <w:color w:val="231F20"/>
          <w:spacing w:val="-18"/>
          <w:sz w:val="21"/>
        </w:rPr>
        <w:t xml:space="preserve"> </w:t>
      </w:r>
      <w:r>
        <w:rPr>
          <w:rFonts w:ascii="Verdana" w:hAnsi="Verdana"/>
          <w:color w:val="231F20"/>
          <w:sz w:val="21"/>
        </w:rPr>
        <w:t>here—to</w:t>
      </w:r>
      <w:r>
        <w:rPr>
          <w:rFonts w:ascii="Verdana" w:hAnsi="Verdana"/>
          <w:color w:val="231F20"/>
          <w:spacing w:val="-19"/>
          <w:sz w:val="21"/>
        </w:rPr>
        <w:t xml:space="preserve"> </w:t>
      </w:r>
      <w:r>
        <w:rPr>
          <w:rFonts w:ascii="Tahoma" w:hAnsi="Tahoma"/>
          <w:b/>
          <w:color w:val="231F20"/>
          <w:sz w:val="21"/>
        </w:rPr>
        <w:t>observe</w:t>
      </w:r>
      <w:r>
        <w:rPr>
          <w:rFonts w:ascii="Tahoma" w:hAnsi="Tahoma"/>
          <w:b/>
          <w:color w:val="231F20"/>
          <w:spacing w:val="-15"/>
          <w:sz w:val="21"/>
        </w:rPr>
        <w:t xml:space="preserve"> </w:t>
      </w:r>
      <w:r>
        <w:rPr>
          <w:rFonts w:ascii="Verdana" w:hAnsi="Verdana"/>
          <w:color w:val="231F20"/>
          <w:sz w:val="21"/>
        </w:rPr>
        <w:t>Tibetan</w:t>
      </w:r>
      <w:r>
        <w:rPr>
          <w:rFonts w:ascii="Verdana" w:hAnsi="Verdana"/>
          <w:color w:val="231F20"/>
          <w:spacing w:val="-19"/>
          <w:sz w:val="21"/>
        </w:rPr>
        <w:t xml:space="preserve"> </w:t>
      </w:r>
      <w:r>
        <w:rPr>
          <w:rFonts w:ascii="Verdana" w:hAnsi="Verdana"/>
          <w:color w:val="231F20"/>
          <w:sz w:val="21"/>
        </w:rPr>
        <w:t>antelopes.</w:t>
      </w:r>
    </w:p>
    <w:p w14:paraId="048C864B">
      <w:pPr>
        <w:pStyle w:val="11"/>
        <w:spacing w:before="8"/>
        <w:rPr>
          <w:rFonts w:ascii="Verdana"/>
        </w:rPr>
      </w:pPr>
    </w:p>
    <w:p w14:paraId="51926C45">
      <w:pPr>
        <w:spacing w:before="1" w:line="264" w:lineRule="auto"/>
        <w:ind w:left="1559" w:right="1696" w:firstLine="0"/>
        <w:jc w:val="left"/>
        <w:rPr>
          <w:rFonts w:ascii="Verdana" w:hAnsi="Verdana"/>
          <w:sz w:val="21"/>
        </w:rPr>
      </w:pPr>
      <w:r>
        <w:rPr>
          <w:rFonts w:ascii="Verdana" w:hAnsi="Verdana"/>
          <w:color w:val="231F20"/>
          <w:spacing w:val="-6"/>
          <w:sz w:val="21"/>
        </w:rPr>
        <w:t>Tibetan</w:t>
      </w:r>
      <w:r>
        <w:rPr>
          <w:rFonts w:ascii="Verdana" w:hAnsi="Verdana"/>
          <w:color w:val="231F20"/>
          <w:spacing w:val="-25"/>
          <w:sz w:val="21"/>
        </w:rPr>
        <w:t xml:space="preserve"> </w:t>
      </w:r>
      <w:r>
        <w:rPr>
          <w:rFonts w:ascii="Verdana" w:hAnsi="Verdana"/>
          <w:color w:val="231F20"/>
          <w:spacing w:val="-6"/>
          <w:sz w:val="21"/>
        </w:rPr>
        <w:t>antelopes</w:t>
      </w:r>
      <w:r>
        <w:rPr>
          <w:rFonts w:ascii="Verdana" w:hAnsi="Verdana"/>
          <w:color w:val="231F20"/>
          <w:spacing w:val="-25"/>
          <w:sz w:val="21"/>
        </w:rPr>
        <w:t xml:space="preserve"> </w:t>
      </w:r>
      <w:r>
        <w:rPr>
          <w:rFonts w:ascii="Verdana" w:hAnsi="Verdana"/>
          <w:color w:val="231F20"/>
          <w:spacing w:val="-6"/>
          <w:sz w:val="21"/>
        </w:rPr>
        <w:t>live</w:t>
      </w:r>
      <w:r>
        <w:rPr>
          <w:rFonts w:ascii="Verdana" w:hAnsi="Verdana"/>
          <w:color w:val="231F20"/>
          <w:spacing w:val="-25"/>
          <w:sz w:val="21"/>
        </w:rPr>
        <w:t xml:space="preserve"> </w:t>
      </w:r>
      <w:r>
        <w:rPr>
          <w:rFonts w:ascii="Verdana" w:hAnsi="Verdana"/>
          <w:color w:val="231F20"/>
          <w:spacing w:val="-6"/>
          <w:sz w:val="21"/>
        </w:rPr>
        <w:t>on</w:t>
      </w:r>
      <w:r>
        <w:rPr>
          <w:rFonts w:ascii="Verdana" w:hAnsi="Verdana"/>
          <w:color w:val="231F20"/>
          <w:spacing w:val="-25"/>
          <w:sz w:val="21"/>
        </w:rPr>
        <w:t xml:space="preserve"> </w:t>
      </w:r>
      <w:r>
        <w:rPr>
          <w:rFonts w:ascii="Verdana" w:hAnsi="Verdana"/>
          <w:color w:val="231F20"/>
          <w:spacing w:val="-6"/>
          <w:sz w:val="21"/>
        </w:rPr>
        <w:t>the</w:t>
      </w:r>
      <w:r>
        <w:rPr>
          <w:rFonts w:ascii="Verdana" w:hAnsi="Verdana"/>
          <w:color w:val="231F20"/>
          <w:spacing w:val="-25"/>
          <w:sz w:val="21"/>
        </w:rPr>
        <w:t xml:space="preserve"> </w:t>
      </w:r>
      <w:r>
        <w:rPr>
          <w:rFonts w:ascii="Verdana" w:hAnsi="Verdana"/>
          <w:color w:val="231F20"/>
          <w:spacing w:val="-6"/>
          <w:sz w:val="21"/>
        </w:rPr>
        <w:t>plains</w:t>
      </w:r>
      <w:r>
        <w:rPr>
          <w:rFonts w:ascii="Verdana" w:hAnsi="Verdana"/>
          <w:color w:val="231F20"/>
          <w:spacing w:val="-25"/>
          <w:sz w:val="21"/>
        </w:rPr>
        <w:t xml:space="preserve"> </w:t>
      </w:r>
      <w:r>
        <w:rPr>
          <w:rFonts w:ascii="Verdana" w:hAnsi="Verdana"/>
          <w:color w:val="231F20"/>
          <w:spacing w:val="-6"/>
          <w:sz w:val="21"/>
        </w:rPr>
        <w:t>of</w:t>
      </w:r>
      <w:r>
        <w:rPr>
          <w:rFonts w:ascii="Verdana" w:hAnsi="Verdana"/>
          <w:color w:val="231F20"/>
          <w:spacing w:val="-25"/>
          <w:sz w:val="21"/>
        </w:rPr>
        <w:t xml:space="preserve"> </w:t>
      </w:r>
      <w:r>
        <w:rPr>
          <w:rFonts w:ascii="Verdana" w:hAnsi="Verdana"/>
          <w:color w:val="231F20"/>
          <w:spacing w:val="-6"/>
          <w:sz w:val="21"/>
        </w:rPr>
        <w:t>Xizang,</w:t>
      </w:r>
      <w:r>
        <w:rPr>
          <w:rFonts w:ascii="Verdana" w:hAnsi="Verdana"/>
          <w:color w:val="231F20"/>
          <w:spacing w:val="-25"/>
          <w:sz w:val="21"/>
        </w:rPr>
        <w:t xml:space="preserve"> </w:t>
      </w:r>
      <w:r>
        <w:rPr>
          <w:rFonts w:ascii="Verdana" w:hAnsi="Verdana"/>
          <w:color w:val="231F20"/>
          <w:spacing w:val="-6"/>
          <w:sz w:val="21"/>
        </w:rPr>
        <w:t>Xinjiang,</w:t>
      </w:r>
      <w:r>
        <w:rPr>
          <w:rFonts w:ascii="Verdana" w:hAnsi="Verdana"/>
          <w:color w:val="231F20"/>
          <w:spacing w:val="-25"/>
          <w:sz w:val="21"/>
        </w:rPr>
        <w:t xml:space="preserve"> </w:t>
      </w:r>
      <w:r>
        <w:rPr>
          <w:rFonts w:ascii="Verdana" w:hAnsi="Verdana"/>
          <w:color w:val="231F20"/>
          <w:spacing w:val="-6"/>
          <w:sz w:val="21"/>
        </w:rPr>
        <w:t>and</w:t>
      </w:r>
      <w:r>
        <w:rPr>
          <w:rFonts w:ascii="Verdana" w:hAnsi="Verdana"/>
          <w:color w:val="231F20"/>
          <w:spacing w:val="-25"/>
          <w:sz w:val="21"/>
        </w:rPr>
        <w:t xml:space="preserve"> </w:t>
      </w:r>
      <w:r>
        <w:rPr>
          <w:rFonts w:ascii="Verdana" w:hAnsi="Verdana"/>
          <w:color w:val="231F20"/>
          <w:spacing w:val="-6"/>
          <w:sz w:val="21"/>
        </w:rPr>
        <w:t>Qinghai.</w:t>
      </w:r>
      <w:r>
        <w:rPr>
          <w:rFonts w:ascii="Verdana" w:hAnsi="Verdana"/>
          <w:color w:val="231F20"/>
          <w:spacing w:val="-25"/>
          <w:sz w:val="21"/>
        </w:rPr>
        <w:t xml:space="preserve"> </w:t>
      </w:r>
      <w:r>
        <w:rPr>
          <w:rFonts w:ascii="Verdana" w:hAnsi="Verdana"/>
          <w:color w:val="231F20"/>
          <w:spacing w:val="-6"/>
          <w:sz w:val="21"/>
        </w:rPr>
        <w:t>Watching</w:t>
      </w:r>
      <w:r>
        <w:rPr>
          <w:rFonts w:ascii="Verdana" w:hAnsi="Verdana"/>
          <w:color w:val="231F20"/>
          <w:spacing w:val="-25"/>
          <w:sz w:val="21"/>
        </w:rPr>
        <w:t xml:space="preserve"> </w:t>
      </w:r>
      <w:r>
        <w:rPr>
          <w:rFonts w:ascii="Verdana" w:hAnsi="Verdana"/>
          <w:color w:val="231F20"/>
          <w:spacing w:val="-6"/>
          <w:sz w:val="21"/>
        </w:rPr>
        <w:t xml:space="preserve">them </w:t>
      </w:r>
      <w:r>
        <w:rPr>
          <w:rFonts w:ascii="Verdana" w:hAnsi="Verdana"/>
          <w:color w:val="231F20"/>
          <w:spacing w:val="-10"/>
          <w:sz w:val="21"/>
        </w:rPr>
        <w:t>move</w:t>
      </w:r>
      <w:r>
        <w:rPr>
          <w:rFonts w:ascii="Verdana" w:hAnsi="Verdana"/>
          <w:color w:val="231F20"/>
          <w:spacing w:val="-26"/>
          <w:sz w:val="21"/>
        </w:rPr>
        <w:t xml:space="preserve"> </w:t>
      </w:r>
      <w:r>
        <w:rPr>
          <w:rFonts w:ascii="Verdana" w:hAnsi="Verdana"/>
          <w:color w:val="231F20"/>
          <w:spacing w:val="-10"/>
          <w:sz w:val="21"/>
        </w:rPr>
        <w:t>slowly</w:t>
      </w:r>
      <w:r>
        <w:rPr>
          <w:rFonts w:ascii="Verdana" w:hAnsi="Verdana"/>
          <w:color w:val="231F20"/>
          <w:spacing w:val="-26"/>
          <w:sz w:val="21"/>
        </w:rPr>
        <w:t xml:space="preserve"> </w:t>
      </w:r>
      <w:r>
        <w:rPr>
          <w:rFonts w:ascii="Verdana" w:hAnsi="Verdana"/>
          <w:color w:val="231F20"/>
          <w:spacing w:val="-10"/>
          <w:sz w:val="21"/>
        </w:rPr>
        <w:t>across</w:t>
      </w:r>
      <w:r>
        <w:rPr>
          <w:rFonts w:ascii="Verdana" w:hAnsi="Verdana"/>
          <w:color w:val="231F20"/>
          <w:spacing w:val="-26"/>
          <w:sz w:val="21"/>
        </w:rPr>
        <w:t xml:space="preserve"> </w:t>
      </w:r>
      <w:r>
        <w:rPr>
          <w:rFonts w:ascii="Verdana" w:hAnsi="Verdana"/>
          <w:color w:val="231F20"/>
          <w:spacing w:val="-10"/>
          <w:sz w:val="21"/>
        </w:rPr>
        <w:t>the</w:t>
      </w:r>
      <w:r>
        <w:rPr>
          <w:rFonts w:ascii="Verdana" w:hAnsi="Verdana"/>
          <w:color w:val="231F20"/>
          <w:spacing w:val="-26"/>
          <w:sz w:val="21"/>
        </w:rPr>
        <w:t xml:space="preserve"> </w:t>
      </w:r>
      <w:r>
        <w:rPr>
          <w:rFonts w:ascii="Verdana" w:hAnsi="Verdana"/>
          <w:color w:val="231F20"/>
          <w:spacing w:val="-10"/>
          <w:sz w:val="21"/>
        </w:rPr>
        <w:t>green</w:t>
      </w:r>
      <w:r>
        <w:rPr>
          <w:rFonts w:ascii="Verdana" w:hAnsi="Verdana"/>
          <w:color w:val="231F20"/>
          <w:spacing w:val="-26"/>
          <w:sz w:val="21"/>
        </w:rPr>
        <w:t xml:space="preserve"> </w:t>
      </w:r>
      <w:r>
        <w:rPr>
          <w:rFonts w:ascii="Verdana" w:hAnsi="Verdana"/>
          <w:color w:val="231F20"/>
          <w:spacing w:val="-10"/>
          <w:sz w:val="21"/>
        </w:rPr>
        <w:t>grass,</w:t>
      </w:r>
      <w:r>
        <w:rPr>
          <w:rFonts w:ascii="Verdana" w:hAnsi="Verdana"/>
          <w:color w:val="231F20"/>
          <w:spacing w:val="-26"/>
          <w:sz w:val="21"/>
        </w:rPr>
        <w:t xml:space="preserve"> </w:t>
      </w:r>
      <w:r>
        <w:rPr>
          <w:rFonts w:ascii="Verdana" w:hAnsi="Verdana"/>
          <w:color w:val="231F20"/>
          <w:spacing w:val="-10"/>
          <w:sz w:val="21"/>
        </w:rPr>
        <w:t>I’m</w:t>
      </w:r>
      <w:r>
        <w:rPr>
          <w:rFonts w:ascii="Verdana" w:hAnsi="Verdana"/>
          <w:color w:val="231F20"/>
          <w:spacing w:val="-26"/>
          <w:sz w:val="21"/>
        </w:rPr>
        <w:t xml:space="preserve"> </w:t>
      </w:r>
      <w:r>
        <w:rPr>
          <w:rFonts w:ascii="Verdana" w:hAnsi="Verdana"/>
          <w:color w:val="231F20"/>
          <w:spacing w:val="-10"/>
          <w:sz w:val="21"/>
        </w:rPr>
        <w:t>struck</w:t>
      </w:r>
      <w:r>
        <w:rPr>
          <w:rFonts w:ascii="Verdana" w:hAnsi="Verdana"/>
          <w:color w:val="231F20"/>
          <w:spacing w:val="-26"/>
          <w:sz w:val="21"/>
        </w:rPr>
        <w:t xml:space="preserve"> </w:t>
      </w:r>
      <w:r>
        <w:rPr>
          <w:rFonts w:ascii="Verdana" w:hAnsi="Verdana"/>
          <w:color w:val="231F20"/>
          <w:spacing w:val="-10"/>
          <w:sz w:val="21"/>
        </w:rPr>
        <w:t>by</w:t>
      </w:r>
      <w:r>
        <w:rPr>
          <w:rFonts w:ascii="Verdana" w:hAnsi="Verdana"/>
          <w:color w:val="231F20"/>
          <w:spacing w:val="-26"/>
          <w:sz w:val="21"/>
        </w:rPr>
        <w:t xml:space="preserve"> </w:t>
      </w:r>
      <w:r>
        <w:rPr>
          <w:rFonts w:ascii="Verdana" w:hAnsi="Verdana"/>
          <w:color w:val="231F20"/>
          <w:spacing w:val="-10"/>
          <w:sz w:val="21"/>
        </w:rPr>
        <w:t>their</w:t>
      </w:r>
      <w:r>
        <w:rPr>
          <w:rFonts w:ascii="Verdana" w:hAnsi="Verdana"/>
          <w:color w:val="231F20"/>
          <w:spacing w:val="-26"/>
          <w:sz w:val="21"/>
        </w:rPr>
        <w:t xml:space="preserve"> </w:t>
      </w:r>
      <w:r>
        <w:rPr>
          <w:rFonts w:ascii="Tahoma" w:hAnsi="Tahoma"/>
          <w:b/>
          <w:color w:val="231F20"/>
          <w:spacing w:val="-10"/>
          <w:sz w:val="21"/>
        </w:rPr>
        <w:t>beauty</w:t>
      </w:r>
      <w:r>
        <w:rPr>
          <w:rFonts w:ascii="Verdana" w:hAnsi="Verdana"/>
          <w:color w:val="231F20"/>
          <w:spacing w:val="-10"/>
          <w:sz w:val="21"/>
        </w:rPr>
        <w:t>.</w:t>
      </w:r>
      <w:r>
        <w:rPr>
          <w:rFonts w:ascii="Verdana" w:hAnsi="Verdana"/>
          <w:color w:val="231F20"/>
          <w:spacing w:val="-26"/>
          <w:sz w:val="21"/>
        </w:rPr>
        <w:t xml:space="preserve"> </w:t>
      </w:r>
      <w:r>
        <w:rPr>
          <w:rFonts w:ascii="Verdana" w:hAnsi="Verdana"/>
          <w:color w:val="231F20"/>
          <w:spacing w:val="-10"/>
          <w:sz w:val="21"/>
        </w:rPr>
        <w:t>I’m</w:t>
      </w:r>
      <w:r>
        <w:rPr>
          <w:rFonts w:ascii="Verdana" w:hAnsi="Verdana"/>
          <w:color w:val="231F20"/>
          <w:spacing w:val="-26"/>
          <w:sz w:val="21"/>
        </w:rPr>
        <w:t xml:space="preserve"> </w:t>
      </w:r>
      <w:r>
        <w:rPr>
          <w:rFonts w:ascii="Verdana" w:hAnsi="Verdana"/>
          <w:color w:val="231F20"/>
          <w:spacing w:val="-10"/>
          <w:sz w:val="21"/>
        </w:rPr>
        <w:t>also</w:t>
      </w:r>
      <w:r>
        <w:rPr>
          <w:rFonts w:ascii="Verdana" w:hAnsi="Verdana"/>
          <w:color w:val="231F20"/>
          <w:spacing w:val="-26"/>
          <w:sz w:val="21"/>
        </w:rPr>
        <w:t xml:space="preserve"> </w:t>
      </w:r>
      <w:r>
        <w:rPr>
          <w:rFonts w:ascii="Tahoma" w:hAnsi="Tahoma"/>
          <w:b/>
          <w:color w:val="231F20"/>
          <w:spacing w:val="-10"/>
          <w:sz w:val="21"/>
        </w:rPr>
        <w:t>reminded</w:t>
      </w:r>
      <w:r>
        <w:rPr>
          <w:rFonts w:ascii="Tahoma" w:hAnsi="Tahoma"/>
          <w:b/>
          <w:color w:val="231F20"/>
          <w:spacing w:val="-13"/>
          <w:sz w:val="21"/>
        </w:rPr>
        <w:t xml:space="preserve"> </w:t>
      </w:r>
      <w:r>
        <w:rPr>
          <w:rFonts w:ascii="Verdana" w:hAnsi="Verdana"/>
          <w:color w:val="231F20"/>
          <w:spacing w:val="-10"/>
          <w:sz w:val="21"/>
        </w:rPr>
        <w:t>of</w:t>
      </w:r>
      <w:r>
        <w:rPr>
          <w:rFonts w:ascii="Verdana" w:hAnsi="Verdana"/>
          <w:color w:val="231F20"/>
          <w:spacing w:val="-26"/>
          <w:sz w:val="21"/>
        </w:rPr>
        <w:t xml:space="preserve"> </w:t>
      </w:r>
      <w:r>
        <w:rPr>
          <w:rFonts w:ascii="Verdana" w:hAnsi="Verdana"/>
          <w:color w:val="231F20"/>
          <w:spacing w:val="-10"/>
          <w:sz w:val="21"/>
        </w:rPr>
        <w:t xml:space="preserve">the </w:t>
      </w:r>
      <w:r>
        <w:rPr>
          <w:rFonts w:ascii="Verdana" w:hAnsi="Verdana"/>
          <w:color w:val="231F20"/>
          <w:spacing w:val="-8"/>
          <w:sz w:val="21"/>
        </w:rPr>
        <w:t>danger</w:t>
      </w:r>
      <w:r>
        <w:rPr>
          <w:rFonts w:ascii="Verdana" w:hAnsi="Verdana"/>
          <w:color w:val="231F20"/>
          <w:spacing w:val="-23"/>
          <w:sz w:val="21"/>
        </w:rPr>
        <w:t xml:space="preserve"> </w:t>
      </w:r>
      <w:r>
        <w:rPr>
          <w:rFonts w:ascii="Verdana" w:hAnsi="Verdana"/>
          <w:color w:val="231F20"/>
          <w:spacing w:val="-8"/>
          <w:sz w:val="21"/>
        </w:rPr>
        <w:t>they</w:t>
      </w:r>
      <w:r>
        <w:rPr>
          <w:rFonts w:ascii="Verdana" w:hAnsi="Verdana"/>
          <w:color w:val="231F20"/>
          <w:spacing w:val="-23"/>
          <w:sz w:val="21"/>
        </w:rPr>
        <w:t xml:space="preserve"> </w:t>
      </w:r>
      <w:r>
        <w:rPr>
          <w:rFonts w:ascii="Verdana" w:hAnsi="Verdana"/>
          <w:color w:val="231F20"/>
          <w:spacing w:val="-8"/>
          <w:sz w:val="21"/>
        </w:rPr>
        <w:t>were</w:t>
      </w:r>
      <w:r>
        <w:rPr>
          <w:rFonts w:ascii="Verdana" w:hAnsi="Verdana"/>
          <w:color w:val="231F20"/>
          <w:spacing w:val="-23"/>
          <w:sz w:val="21"/>
        </w:rPr>
        <w:t xml:space="preserve"> </w:t>
      </w:r>
      <w:r>
        <w:rPr>
          <w:rFonts w:ascii="Verdana" w:hAnsi="Verdana"/>
          <w:color w:val="231F20"/>
          <w:spacing w:val="-8"/>
          <w:sz w:val="21"/>
        </w:rPr>
        <w:t>in.</w:t>
      </w:r>
      <w:r>
        <w:rPr>
          <w:rFonts w:ascii="Verdana" w:hAnsi="Verdana"/>
          <w:color w:val="231F20"/>
          <w:spacing w:val="-23"/>
          <w:sz w:val="21"/>
        </w:rPr>
        <w:t xml:space="preserve"> </w:t>
      </w:r>
      <w:r>
        <w:rPr>
          <w:rFonts w:ascii="Verdana" w:hAnsi="Verdana"/>
          <w:color w:val="231F20"/>
          <w:spacing w:val="-8"/>
          <w:sz w:val="21"/>
        </w:rPr>
        <w:t>They</w:t>
      </w:r>
      <w:r>
        <w:rPr>
          <w:rFonts w:ascii="Verdana" w:hAnsi="Verdana"/>
          <w:color w:val="231F20"/>
          <w:spacing w:val="-23"/>
          <w:sz w:val="21"/>
        </w:rPr>
        <w:t xml:space="preserve"> </w:t>
      </w:r>
      <w:r>
        <w:rPr>
          <w:rFonts w:ascii="Verdana" w:hAnsi="Verdana"/>
          <w:color w:val="231F20"/>
          <w:spacing w:val="-8"/>
          <w:sz w:val="21"/>
        </w:rPr>
        <w:t>were</w:t>
      </w:r>
      <w:r>
        <w:rPr>
          <w:rFonts w:ascii="Verdana" w:hAnsi="Verdana"/>
          <w:color w:val="231F20"/>
          <w:spacing w:val="-23"/>
          <w:sz w:val="21"/>
        </w:rPr>
        <w:t xml:space="preserve"> </w:t>
      </w:r>
      <w:r>
        <w:rPr>
          <w:rFonts w:ascii="Verdana" w:hAnsi="Verdana"/>
          <w:color w:val="231F20"/>
          <w:spacing w:val="-8"/>
          <w:sz w:val="21"/>
        </w:rPr>
        <w:t>hunted,</w:t>
      </w:r>
      <w:r>
        <w:rPr>
          <w:rFonts w:ascii="Verdana" w:hAnsi="Verdana"/>
          <w:color w:val="231F20"/>
          <w:spacing w:val="-23"/>
          <w:sz w:val="21"/>
        </w:rPr>
        <w:t xml:space="preserve"> </w:t>
      </w:r>
      <w:r>
        <w:rPr>
          <w:rFonts w:ascii="Verdana" w:hAnsi="Verdana"/>
          <w:color w:val="231F20"/>
          <w:spacing w:val="-8"/>
          <w:sz w:val="21"/>
        </w:rPr>
        <w:t>illegally,</w:t>
      </w:r>
      <w:r>
        <w:rPr>
          <w:rFonts w:ascii="Verdana" w:hAnsi="Verdana"/>
          <w:color w:val="231F20"/>
          <w:spacing w:val="-23"/>
          <w:sz w:val="21"/>
        </w:rPr>
        <w:t xml:space="preserve"> </w:t>
      </w:r>
      <w:r>
        <w:rPr>
          <w:rFonts w:ascii="Verdana" w:hAnsi="Verdana"/>
          <w:color w:val="231F20"/>
          <w:spacing w:val="-8"/>
          <w:sz w:val="21"/>
        </w:rPr>
        <w:t>for</w:t>
      </w:r>
      <w:r>
        <w:rPr>
          <w:rFonts w:ascii="Verdana" w:hAnsi="Verdana"/>
          <w:color w:val="231F20"/>
          <w:spacing w:val="-23"/>
          <w:sz w:val="21"/>
        </w:rPr>
        <w:t xml:space="preserve"> </w:t>
      </w:r>
      <w:r>
        <w:rPr>
          <w:rFonts w:ascii="Verdana" w:hAnsi="Verdana"/>
          <w:color w:val="231F20"/>
          <w:spacing w:val="-8"/>
          <w:sz w:val="21"/>
        </w:rPr>
        <w:t>their</w:t>
      </w:r>
      <w:r>
        <w:rPr>
          <w:rFonts w:ascii="Verdana" w:hAnsi="Verdana"/>
          <w:color w:val="231F20"/>
          <w:spacing w:val="-23"/>
          <w:sz w:val="21"/>
        </w:rPr>
        <w:t xml:space="preserve"> </w:t>
      </w:r>
      <w:r>
        <w:rPr>
          <w:rFonts w:ascii="Verdana" w:hAnsi="Verdana"/>
          <w:color w:val="231F20"/>
          <w:spacing w:val="-8"/>
          <w:sz w:val="21"/>
        </w:rPr>
        <w:t>valuable</w:t>
      </w:r>
      <w:r>
        <w:rPr>
          <w:rFonts w:ascii="Verdana" w:hAnsi="Verdana"/>
          <w:color w:val="231F20"/>
          <w:spacing w:val="-23"/>
          <w:sz w:val="21"/>
        </w:rPr>
        <w:t xml:space="preserve"> </w:t>
      </w:r>
      <w:r>
        <w:rPr>
          <w:rFonts w:ascii="Verdana" w:hAnsi="Verdana"/>
          <w:color w:val="231F20"/>
          <w:spacing w:val="-8"/>
          <w:sz w:val="21"/>
        </w:rPr>
        <w:t>fur.</w:t>
      </w:r>
    </w:p>
    <w:p w14:paraId="75323DC1">
      <w:pPr>
        <w:pStyle w:val="11"/>
        <w:spacing w:before="10"/>
        <w:rPr>
          <w:rFonts w:ascii="Verdana"/>
        </w:rPr>
      </w:pPr>
    </w:p>
    <w:p w14:paraId="1DB4ACEF">
      <w:pPr>
        <w:spacing w:before="0" w:line="264" w:lineRule="auto"/>
        <w:ind w:left="1559" w:right="1696" w:firstLine="0"/>
        <w:jc w:val="left"/>
        <w:rPr>
          <w:rFonts w:ascii="Verdana" w:hAnsi="Verdana"/>
          <w:sz w:val="21"/>
        </w:rPr>
      </w:pPr>
      <w:r>
        <w:rPr>
          <w:rFonts w:ascii="Verdana" w:hAnsi="Verdana"/>
          <w:color w:val="231F20"/>
          <w:spacing w:val="-2"/>
          <w:sz w:val="21"/>
        </w:rPr>
        <w:t>My</w:t>
      </w:r>
      <w:r>
        <w:rPr>
          <w:rFonts w:ascii="Verdana" w:hAnsi="Verdana"/>
          <w:color w:val="231F20"/>
          <w:spacing w:val="-11"/>
          <w:sz w:val="21"/>
        </w:rPr>
        <w:t xml:space="preserve"> </w:t>
      </w:r>
      <w:r>
        <w:rPr>
          <w:rFonts w:ascii="Verdana" w:hAnsi="Verdana"/>
          <w:color w:val="231F20"/>
          <w:spacing w:val="-2"/>
          <w:sz w:val="21"/>
        </w:rPr>
        <w:t>guide</w:t>
      </w:r>
      <w:r>
        <w:rPr>
          <w:rFonts w:ascii="Verdana" w:hAnsi="Verdana"/>
          <w:color w:val="231F20"/>
          <w:spacing w:val="-11"/>
          <w:sz w:val="21"/>
        </w:rPr>
        <w:t xml:space="preserve"> </w:t>
      </w:r>
      <w:r>
        <w:rPr>
          <w:rFonts w:ascii="Verdana" w:hAnsi="Verdana"/>
          <w:color w:val="231F20"/>
          <w:spacing w:val="-2"/>
          <w:sz w:val="21"/>
        </w:rPr>
        <w:t>is</w:t>
      </w:r>
      <w:r>
        <w:rPr>
          <w:rFonts w:ascii="Verdana" w:hAnsi="Verdana"/>
          <w:color w:val="231F20"/>
          <w:spacing w:val="-11"/>
          <w:sz w:val="21"/>
        </w:rPr>
        <w:t xml:space="preserve"> </w:t>
      </w:r>
      <w:r>
        <w:rPr>
          <w:rFonts w:ascii="Verdana" w:hAnsi="Verdana"/>
          <w:color w:val="231F20"/>
          <w:spacing w:val="-2"/>
          <w:sz w:val="21"/>
        </w:rPr>
        <w:t>Zhaxi,</w:t>
      </w:r>
      <w:r>
        <w:rPr>
          <w:rFonts w:ascii="Verdana" w:hAnsi="Verdana"/>
          <w:color w:val="231F20"/>
          <w:spacing w:val="-11"/>
          <w:sz w:val="21"/>
        </w:rPr>
        <w:t xml:space="preserve"> </w:t>
      </w:r>
      <w:r>
        <w:rPr>
          <w:rFonts w:ascii="Verdana" w:hAnsi="Verdana"/>
          <w:color w:val="231F20"/>
          <w:spacing w:val="-2"/>
          <w:sz w:val="21"/>
        </w:rPr>
        <w:t>a</w:t>
      </w:r>
      <w:r>
        <w:rPr>
          <w:rFonts w:ascii="Verdana" w:hAnsi="Verdana"/>
          <w:color w:val="231F20"/>
          <w:spacing w:val="-11"/>
          <w:sz w:val="21"/>
        </w:rPr>
        <w:t xml:space="preserve"> </w:t>
      </w:r>
      <w:r>
        <w:rPr>
          <w:rFonts w:ascii="Verdana" w:hAnsi="Verdana"/>
          <w:color w:val="231F20"/>
          <w:spacing w:val="-2"/>
          <w:sz w:val="21"/>
        </w:rPr>
        <w:t>villager</w:t>
      </w:r>
      <w:r>
        <w:rPr>
          <w:rFonts w:ascii="Verdana" w:hAnsi="Verdana"/>
          <w:color w:val="231F20"/>
          <w:spacing w:val="-11"/>
          <w:sz w:val="21"/>
        </w:rPr>
        <w:t xml:space="preserve"> </w:t>
      </w:r>
      <w:r>
        <w:rPr>
          <w:rFonts w:ascii="Verdana" w:hAnsi="Verdana"/>
          <w:color w:val="231F20"/>
          <w:spacing w:val="-2"/>
          <w:sz w:val="21"/>
        </w:rPr>
        <w:t>from</w:t>
      </w:r>
      <w:r>
        <w:rPr>
          <w:rFonts w:ascii="Verdana" w:hAnsi="Verdana"/>
          <w:color w:val="231F20"/>
          <w:spacing w:val="-11"/>
          <w:sz w:val="21"/>
        </w:rPr>
        <w:t xml:space="preserve"> </w:t>
      </w:r>
      <w:r>
        <w:rPr>
          <w:rFonts w:ascii="Verdana" w:hAnsi="Verdana"/>
          <w:color w:val="231F20"/>
          <w:spacing w:val="-2"/>
          <w:sz w:val="21"/>
        </w:rPr>
        <w:t>Changtang.</w:t>
      </w:r>
      <w:r>
        <w:rPr>
          <w:rFonts w:ascii="Verdana" w:hAnsi="Verdana"/>
          <w:color w:val="231F20"/>
          <w:spacing w:val="-11"/>
          <w:sz w:val="21"/>
        </w:rPr>
        <w:t xml:space="preserve"> </w:t>
      </w:r>
      <w:r>
        <w:rPr>
          <w:rFonts w:ascii="Verdana" w:hAnsi="Verdana"/>
          <w:color w:val="231F20"/>
          <w:spacing w:val="-2"/>
          <w:sz w:val="21"/>
        </w:rPr>
        <w:t>He</w:t>
      </w:r>
      <w:r>
        <w:rPr>
          <w:rFonts w:ascii="Verdana" w:hAnsi="Verdana"/>
          <w:color w:val="231F20"/>
          <w:spacing w:val="-11"/>
          <w:sz w:val="21"/>
        </w:rPr>
        <w:t xml:space="preserve"> </w:t>
      </w:r>
      <w:r>
        <w:rPr>
          <w:rFonts w:ascii="Verdana" w:hAnsi="Verdana"/>
          <w:color w:val="231F20"/>
          <w:spacing w:val="-2"/>
          <w:sz w:val="21"/>
        </w:rPr>
        <w:t>works</w:t>
      </w:r>
      <w:r>
        <w:rPr>
          <w:rFonts w:ascii="Verdana" w:hAnsi="Verdana"/>
          <w:color w:val="231F20"/>
          <w:spacing w:val="-11"/>
          <w:sz w:val="21"/>
        </w:rPr>
        <w:t xml:space="preserve"> </w:t>
      </w:r>
      <w:r>
        <w:rPr>
          <w:rFonts w:ascii="Verdana" w:hAnsi="Verdana"/>
          <w:color w:val="231F20"/>
          <w:spacing w:val="-2"/>
          <w:sz w:val="21"/>
        </w:rPr>
        <w:t>at</w:t>
      </w:r>
      <w:r>
        <w:rPr>
          <w:rFonts w:ascii="Verdana" w:hAnsi="Verdana"/>
          <w:color w:val="231F20"/>
          <w:spacing w:val="-11"/>
          <w:sz w:val="21"/>
        </w:rPr>
        <w:t xml:space="preserve"> </w:t>
      </w:r>
      <w:r>
        <w:rPr>
          <w:rFonts w:ascii="Verdana" w:hAnsi="Verdana"/>
          <w:color w:val="231F20"/>
          <w:spacing w:val="-2"/>
          <w:sz w:val="21"/>
        </w:rPr>
        <w:t>the</w:t>
      </w:r>
      <w:r>
        <w:rPr>
          <w:rFonts w:ascii="Verdana" w:hAnsi="Verdana"/>
          <w:color w:val="231F20"/>
          <w:spacing w:val="-11"/>
          <w:sz w:val="21"/>
        </w:rPr>
        <w:t xml:space="preserve"> </w:t>
      </w:r>
      <w:r>
        <w:rPr>
          <w:rFonts w:ascii="Verdana" w:hAnsi="Verdana"/>
          <w:color w:val="231F20"/>
          <w:spacing w:val="-2"/>
          <w:sz w:val="21"/>
        </w:rPr>
        <w:t>Changtang</w:t>
      </w:r>
      <w:r>
        <w:rPr>
          <w:rFonts w:ascii="Verdana" w:hAnsi="Verdana"/>
          <w:color w:val="231F20"/>
          <w:spacing w:val="-11"/>
          <w:sz w:val="21"/>
        </w:rPr>
        <w:t xml:space="preserve"> </w:t>
      </w:r>
      <w:r>
        <w:rPr>
          <w:rFonts w:ascii="Verdana" w:hAnsi="Verdana"/>
          <w:color w:val="231F20"/>
          <w:spacing w:val="-2"/>
          <w:sz w:val="21"/>
        </w:rPr>
        <w:t xml:space="preserve">National </w:t>
      </w:r>
      <w:r>
        <w:rPr>
          <w:rFonts w:ascii="Verdana" w:hAnsi="Verdana"/>
          <w:color w:val="231F20"/>
          <w:spacing w:val="-4"/>
          <w:sz w:val="21"/>
        </w:rPr>
        <w:t>Nature</w:t>
      </w:r>
      <w:r>
        <w:rPr>
          <w:rFonts w:ascii="Verdana" w:hAnsi="Verdana"/>
          <w:color w:val="231F20"/>
          <w:spacing w:val="-15"/>
          <w:sz w:val="21"/>
        </w:rPr>
        <w:t xml:space="preserve"> </w:t>
      </w:r>
      <w:r>
        <w:rPr>
          <w:rFonts w:ascii="Verdana" w:hAnsi="Verdana"/>
          <w:color w:val="231F20"/>
          <w:spacing w:val="-4"/>
          <w:sz w:val="21"/>
        </w:rPr>
        <w:t>Reserve.</w:t>
      </w:r>
      <w:r>
        <w:rPr>
          <w:rFonts w:ascii="Verdana" w:hAnsi="Verdana"/>
          <w:color w:val="231F20"/>
          <w:spacing w:val="-15"/>
          <w:sz w:val="21"/>
        </w:rPr>
        <w:t xml:space="preserve"> </w:t>
      </w:r>
      <w:r>
        <w:rPr>
          <w:rFonts w:ascii="Verdana" w:hAnsi="Verdana"/>
          <w:color w:val="231F20"/>
          <w:spacing w:val="-4"/>
          <w:sz w:val="21"/>
        </w:rPr>
        <w:t>The</w:t>
      </w:r>
      <w:r>
        <w:rPr>
          <w:rFonts w:ascii="Verdana" w:hAnsi="Verdana"/>
          <w:color w:val="231F20"/>
          <w:spacing w:val="-15"/>
          <w:sz w:val="21"/>
        </w:rPr>
        <w:t xml:space="preserve"> </w:t>
      </w:r>
      <w:r>
        <w:rPr>
          <w:rFonts w:ascii="Verdana" w:hAnsi="Verdana"/>
          <w:color w:val="231F20"/>
          <w:spacing w:val="-4"/>
          <w:sz w:val="21"/>
        </w:rPr>
        <w:t>reserve</w:t>
      </w:r>
      <w:r>
        <w:rPr>
          <w:rFonts w:ascii="Verdana" w:hAnsi="Verdana"/>
          <w:color w:val="231F20"/>
          <w:spacing w:val="-15"/>
          <w:sz w:val="21"/>
        </w:rPr>
        <w:t xml:space="preserve"> </w:t>
      </w:r>
      <w:r>
        <w:rPr>
          <w:rFonts w:ascii="Verdana" w:hAnsi="Verdana"/>
          <w:color w:val="231F20"/>
          <w:spacing w:val="-4"/>
          <w:sz w:val="21"/>
        </w:rPr>
        <w:t>is</w:t>
      </w:r>
      <w:r>
        <w:rPr>
          <w:rFonts w:ascii="Verdana" w:hAnsi="Verdana"/>
          <w:color w:val="231F20"/>
          <w:spacing w:val="-15"/>
          <w:sz w:val="21"/>
        </w:rPr>
        <w:t xml:space="preserve"> </w:t>
      </w:r>
      <w:r>
        <w:rPr>
          <w:rFonts w:ascii="Verdana" w:hAnsi="Verdana"/>
          <w:color w:val="231F20"/>
          <w:spacing w:val="-4"/>
          <w:sz w:val="21"/>
        </w:rPr>
        <w:t>a</w:t>
      </w:r>
      <w:r>
        <w:rPr>
          <w:rFonts w:ascii="Verdana" w:hAnsi="Verdana"/>
          <w:color w:val="231F20"/>
          <w:spacing w:val="-15"/>
          <w:sz w:val="21"/>
        </w:rPr>
        <w:t xml:space="preserve"> </w:t>
      </w:r>
      <w:r>
        <w:rPr>
          <w:rFonts w:ascii="Verdana" w:hAnsi="Verdana"/>
          <w:color w:val="231F20"/>
          <w:spacing w:val="-4"/>
          <w:sz w:val="21"/>
        </w:rPr>
        <w:t>shelter</w:t>
      </w:r>
      <w:r>
        <w:rPr>
          <w:rFonts w:ascii="Verdana" w:hAnsi="Verdana"/>
          <w:color w:val="231F20"/>
          <w:spacing w:val="-15"/>
          <w:sz w:val="21"/>
        </w:rPr>
        <w:t xml:space="preserve"> </w:t>
      </w:r>
      <w:r>
        <w:rPr>
          <w:rFonts w:ascii="Verdana" w:hAnsi="Verdana"/>
          <w:color w:val="231F20"/>
          <w:spacing w:val="-4"/>
          <w:sz w:val="21"/>
        </w:rPr>
        <w:t>for</w:t>
      </w:r>
      <w:r>
        <w:rPr>
          <w:rFonts w:ascii="Verdana" w:hAnsi="Verdana"/>
          <w:color w:val="231F20"/>
          <w:spacing w:val="-15"/>
          <w:sz w:val="21"/>
        </w:rPr>
        <w:t xml:space="preserve"> </w:t>
      </w:r>
      <w:r>
        <w:rPr>
          <w:rFonts w:ascii="Verdana" w:hAnsi="Verdana"/>
          <w:color w:val="231F20"/>
          <w:spacing w:val="-4"/>
          <w:sz w:val="21"/>
        </w:rPr>
        <w:t>the</w:t>
      </w:r>
      <w:r>
        <w:rPr>
          <w:rFonts w:ascii="Verdana" w:hAnsi="Verdana"/>
          <w:color w:val="231F20"/>
          <w:spacing w:val="-15"/>
          <w:sz w:val="21"/>
        </w:rPr>
        <w:t xml:space="preserve"> </w:t>
      </w:r>
      <w:r>
        <w:rPr>
          <w:rFonts w:ascii="Verdana" w:hAnsi="Verdana"/>
          <w:color w:val="231F20"/>
          <w:spacing w:val="-4"/>
          <w:sz w:val="21"/>
        </w:rPr>
        <w:t>animals</w:t>
      </w:r>
      <w:r>
        <w:rPr>
          <w:rFonts w:ascii="Verdana" w:hAnsi="Verdana"/>
          <w:color w:val="231F20"/>
          <w:spacing w:val="-15"/>
          <w:sz w:val="21"/>
        </w:rPr>
        <w:t xml:space="preserve"> </w:t>
      </w:r>
      <w:r>
        <w:rPr>
          <w:rFonts w:ascii="Verdana" w:hAnsi="Verdana"/>
          <w:color w:val="231F20"/>
          <w:spacing w:val="-4"/>
          <w:sz w:val="21"/>
        </w:rPr>
        <w:t>and</w:t>
      </w:r>
      <w:r>
        <w:rPr>
          <w:rFonts w:ascii="Verdana" w:hAnsi="Verdana"/>
          <w:color w:val="231F20"/>
          <w:spacing w:val="-15"/>
          <w:sz w:val="21"/>
        </w:rPr>
        <w:t xml:space="preserve"> </w:t>
      </w:r>
      <w:r>
        <w:rPr>
          <w:rFonts w:ascii="Verdana" w:hAnsi="Verdana"/>
          <w:color w:val="231F20"/>
          <w:spacing w:val="-4"/>
          <w:sz w:val="21"/>
        </w:rPr>
        <w:t>plants</w:t>
      </w:r>
      <w:r>
        <w:rPr>
          <w:rFonts w:ascii="Verdana" w:hAnsi="Verdana"/>
          <w:color w:val="231F20"/>
          <w:spacing w:val="-15"/>
          <w:sz w:val="21"/>
        </w:rPr>
        <w:t xml:space="preserve"> </w:t>
      </w:r>
      <w:r>
        <w:rPr>
          <w:rFonts w:ascii="Verdana" w:hAnsi="Verdana"/>
          <w:color w:val="231F20"/>
          <w:spacing w:val="-4"/>
          <w:sz w:val="21"/>
        </w:rPr>
        <w:t>of</w:t>
      </w:r>
      <w:r>
        <w:rPr>
          <w:rFonts w:ascii="Verdana" w:hAnsi="Verdana"/>
          <w:color w:val="231F20"/>
          <w:spacing w:val="-15"/>
          <w:sz w:val="21"/>
        </w:rPr>
        <w:t xml:space="preserve"> </w:t>
      </w:r>
      <w:r>
        <w:rPr>
          <w:rFonts w:ascii="Verdana" w:hAnsi="Verdana"/>
          <w:color w:val="231F20"/>
          <w:spacing w:val="-4"/>
          <w:sz w:val="21"/>
        </w:rPr>
        <w:t xml:space="preserve">northwestern </w:t>
      </w:r>
      <w:r>
        <w:rPr>
          <w:rFonts w:ascii="Verdana" w:hAnsi="Verdana"/>
          <w:color w:val="231F20"/>
          <w:spacing w:val="-6"/>
          <w:sz w:val="21"/>
        </w:rPr>
        <w:t>Xizang.</w:t>
      </w:r>
      <w:r>
        <w:rPr>
          <w:rFonts w:ascii="Verdana" w:hAnsi="Verdana"/>
          <w:color w:val="231F20"/>
          <w:spacing w:val="-10"/>
          <w:sz w:val="21"/>
        </w:rPr>
        <w:t xml:space="preserve"> </w:t>
      </w:r>
      <w:r>
        <w:rPr>
          <w:rFonts w:ascii="Verdana" w:hAnsi="Verdana"/>
          <w:color w:val="231F20"/>
          <w:spacing w:val="-6"/>
          <w:sz w:val="21"/>
        </w:rPr>
        <w:t>To</w:t>
      </w:r>
      <w:r>
        <w:rPr>
          <w:rFonts w:ascii="Verdana" w:hAnsi="Verdana"/>
          <w:color w:val="231F20"/>
          <w:spacing w:val="-10"/>
          <w:sz w:val="21"/>
        </w:rPr>
        <w:t xml:space="preserve"> </w:t>
      </w:r>
      <w:r>
        <w:rPr>
          <w:rFonts w:ascii="Verdana" w:hAnsi="Verdana"/>
          <w:color w:val="231F20"/>
          <w:spacing w:val="-6"/>
          <w:sz w:val="21"/>
        </w:rPr>
        <w:t>Zhaxi,</w:t>
      </w:r>
      <w:r>
        <w:rPr>
          <w:rFonts w:ascii="Verdana" w:hAnsi="Verdana"/>
          <w:color w:val="231F20"/>
          <w:spacing w:val="-10"/>
          <w:sz w:val="21"/>
        </w:rPr>
        <w:t xml:space="preserve"> </w:t>
      </w:r>
      <w:r>
        <w:rPr>
          <w:rFonts w:ascii="Verdana" w:hAnsi="Verdana"/>
          <w:color w:val="231F20"/>
          <w:spacing w:val="-6"/>
          <w:sz w:val="21"/>
        </w:rPr>
        <w:t>the</w:t>
      </w:r>
      <w:r>
        <w:rPr>
          <w:rFonts w:ascii="Verdana" w:hAnsi="Verdana"/>
          <w:color w:val="231F20"/>
          <w:spacing w:val="-10"/>
          <w:sz w:val="21"/>
        </w:rPr>
        <w:t xml:space="preserve"> </w:t>
      </w:r>
      <w:r>
        <w:rPr>
          <w:rFonts w:ascii="Verdana" w:hAnsi="Verdana"/>
          <w:color w:val="231F20"/>
          <w:spacing w:val="-6"/>
          <w:sz w:val="21"/>
        </w:rPr>
        <w:t>land</w:t>
      </w:r>
      <w:r>
        <w:rPr>
          <w:rFonts w:ascii="Verdana" w:hAnsi="Verdana"/>
          <w:color w:val="231F20"/>
          <w:spacing w:val="-10"/>
          <w:sz w:val="21"/>
        </w:rPr>
        <w:t xml:space="preserve"> </w:t>
      </w:r>
      <w:r>
        <w:rPr>
          <w:rFonts w:ascii="Verdana" w:hAnsi="Verdana"/>
          <w:color w:val="231F20"/>
          <w:spacing w:val="-6"/>
          <w:sz w:val="21"/>
        </w:rPr>
        <w:t>is</w:t>
      </w:r>
      <w:r>
        <w:rPr>
          <w:rFonts w:ascii="Verdana" w:hAnsi="Verdana"/>
          <w:color w:val="231F20"/>
          <w:spacing w:val="-10"/>
          <w:sz w:val="21"/>
        </w:rPr>
        <w:t xml:space="preserve"> </w:t>
      </w:r>
      <w:r>
        <w:rPr>
          <w:rFonts w:ascii="Verdana" w:hAnsi="Verdana"/>
          <w:color w:val="231F20"/>
          <w:spacing w:val="-6"/>
          <w:sz w:val="21"/>
        </w:rPr>
        <w:t>sacred</w:t>
      </w:r>
      <w:r>
        <w:rPr>
          <w:rFonts w:ascii="Verdana" w:hAnsi="Verdana"/>
          <w:color w:val="231F20"/>
          <w:spacing w:val="-10"/>
          <w:sz w:val="21"/>
        </w:rPr>
        <w:t xml:space="preserve"> </w:t>
      </w:r>
      <w:r>
        <w:rPr>
          <w:rFonts w:ascii="Verdana" w:hAnsi="Verdana"/>
          <w:color w:val="231F20"/>
          <w:spacing w:val="-6"/>
          <w:sz w:val="21"/>
        </w:rPr>
        <w:t>and</w:t>
      </w:r>
      <w:r>
        <w:rPr>
          <w:rFonts w:ascii="Verdana" w:hAnsi="Verdana"/>
          <w:color w:val="231F20"/>
          <w:spacing w:val="-10"/>
          <w:sz w:val="21"/>
        </w:rPr>
        <w:t xml:space="preserve"> </w:t>
      </w:r>
      <w:r>
        <w:rPr>
          <w:rFonts w:ascii="Verdana" w:hAnsi="Verdana"/>
          <w:color w:val="231F20"/>
          <w:spacing w:val="-6"/>
          <w:sz w:val="21"/>
        </w:rPr>
        <w:t>protecting</w:t>
      </w:r>
      <w:r>
        <w:rPr>
          <w:rFonts w:ascii="Verdana" w:hAnsi="Verdana"/>
          <w:color w:val="231F20"/>
          <w:spacing w:val="-10"/>
          <w:sz w:val="21"/>
        </w:rPr>
        <w:t xml:space="preserve"> </w:t>
      </w:r>
      <w:r>
        <w:rPr>
          <w:rFonts w:ascii="Verdana" w:hAnsi="Verdana"/>
          <w:color w:val="231F20"/>
          <w:spacing w:val="-6"/>
          <w:sz w:val="21"/>
        </w:rPr>
        <w:t>the</w:t>
      </w:r>
      <w:r>
        <w:rPr>
          <w:rFonts w:ascii="Verdana" w:hAnsi="Verdana"/>
          <w:color w:val="231F20"/>
          <w:spacing w:val="-10"/>
          <w:sz w:val="21"/>
        </w:rPr>
        <w:t xml:space="preserve"> </w:t>
      </w:r>
      <w:r>
        <w:rPr>
          <w:rFonts w:ascii="Verdana" w:hAnsi="Verdana"/>
          <w:color w:val="231F20"/>
          <w:spacing w:val="-6"/>
          <w:sz w:val="21"/>
        </w:rPr>
        <w:t>wildlife</w:t>
      </w:r>
      <w:r>
        <w:rPr>
          <w:rFonts w:ascii="Verdana" w:hAnsi="Verdana"/>
          <w:color w:val="231F20"/>
          <w:spacing w:val="-10"/>
          <w:sz w:val="21"/>
        </w:rPr>
        <w:t xml:space="preserve"> </w:t>
      </w:r>
      <w:r>
        <w:rPr>
          <w:rFonts w:ascii="Verdana" w:hAnsi="Verdana"/>
          <w:color w:val="231F20"/>
          <w:spacing w:val="-6"/>
          <w:sz w:val="21"/>
        </w:rPr>
        <w:t>is</w:t>
      </w:r>
      <w:r>
        <w:rPr>
          <w:rFonts w:ascii="Verdana" w:hAnsi="Verdana"/>
          <w:color w:val="231F20"/>
          <w:spacing w:val="-10"/>
          <w:sz w:val="21"/>
        </w:rPr>
        <w:t xml:space="preserve"> </w:t>
      </w:r>
      <w:r>
        <w:rPr>
          <w:rFonts w:ascii="Verdana" w:hAnsi="Verdana"/>
          <w:color w:val="231F20"/>
          <w:spacing w:val="-6"/>
          <w:sz w:val="21"/>
        </w:rPr>
        <w:t>a</w:t>
      </w:r>
      <w:r>
        <w:rPr>
          <w:rFonts w:ascii="Verdana" w:hAnsi="Verdana"/>
          <w:color w:val="231F20"/>
          <w:spacing w:val="-10"/>
          <w:sz w:val="21"/>
        </w:rPr>
        <w:t xml:space="preserve"> </w:t>
      </w:r>
      <w:r>
        <w:rPr>
          <w:rFonts w:ascii="Verdana" w:hAnsi="Verdana"/>
          <w:color w:val="231F20"/>
          <w:spacing w:val="-6"/>
          <w:sz w:val="21"/>
        </w:rPr>
        <w:t>way</w:t>
      </w:r>
      <w:r>
        <w:rPr>
          <w:rFonts w:ascii="Verdana" w:hAnsi="Verdana"/>
          <w:color w:val="231F20"/>
          <w:spacing w:val="-10"/>
          <w:sz w:val="21"/>
        </w:rPr>
        <w:t xml:space="preserve"> </w:t>
      </w:r>
      <w:r>
        <w:rPr>
          <w:rFonts w:ascii="Verdana" w:hAnsi="Verdana"/>
          <w:color w:val="231F20"/>
          <w:spacing w:val="-6"/>
          <w:sz w:val="21"/>
        </w:rPr>
        <w:t>of</w:t>
      </w:r>
      <w:r>
        <w:rPr>
          <w:rFonts w:ascii="Verdana" w:hAnsi="Verdana"/>
          <w:color w:val="231F20"/>
          <w:spacing w:val="-10"/>
          <w:sz w:val="21"/>
        </w:rPr>
        <w:t xml:space="preserve"> </w:t>
      </w:r>
      <w:r>
        <w:rPr>
          <w:rFonts w:ascii="Verdana" w:hAnsi="Verdana"/>
          <w:color w:val="231F20"/>
          <w:spacing w:val="-6"/>
          <w:sz w:val="21"/>
        </w:rPr>
        <w:t>life.</w:t>
      </w:r>
      <w:r>
        <w:rPr>
          <w:rFonts w:ascii="Verdana" w:hAnsi="Verdana"/>
          <w:color w:val="231F20"/>
          <w:spacing w:val="-10"/>
          <w:sz w:val="21"/>
        </w:rPr>
        <w:t xml:space="preserve"> </w:t>
      </w:r>
      <w:r>
        <w:rPr>
          <w:rFonts w:ascii="Verdana" w:hAnsi="Verdana"/>
          <w:color w:val="231F20"/>
          <w:spacing w:val="-6"/>
          <w:sz w:val="21"/>
        </w:rPr>
        <w:t xml:space="preserve">“We’re </w:t>
      </w:r>
      <w:r>
        <w:rPr>
          <w:rFonts w:ascii="Verdana" w:hAnsi="Verdana"/>
          <w:color w:val="231F20"/>
          <w:spacing w:val="-4"/>
          <w:sz w:val="21"/>
        </w:rPr>
        <w:t>not</w:t>
      </w:r>
      <w:r>
        <w:rPr>
          <w:rFonts w:ascii="Verdana" w:hAnsi="Verdana"/>
          <w:color w:val="231F20"/>
          <w:spacing w:val="-9"/>
          <w:sz w:val="21"/>
        </w:rPr>
        <w:t xml:space="preserve"> </w:t>
      </w:r>
      <w:r>
        <w:rPr>
          <w:rFonts w:ascii="Verdana" w:hAnsi="Verdana"/>
          <w:color w:val="231F20"/>
          <w:spacing w:val="-4"/>
          <w:sz w:val="21"/>
        </w:rPr>
        <w:t>trying</w:t>
      </w:r>
      <w:r>
        <w:rPr>
          <w:rFonts w:ascii="Verdana" w:hAnsi="Verdana"/>
          <w:color w:val="231F20"/>
          <w:spacing w:val="-9"/>
          <w:sz w:val="21"/>
        </w:rPr>
        <w:t xml:space="preserve"> </w:t>
      </w:r>
      <w:r>
        <w:rPr>
          <w:rFonts w:ascii="Verdana" w:hAnsi="Verdana"/>
          <w:color w:val="231F20"/>
          <w:spacing w:val="-4"/>
          <w:sz w:val="21"/>
        </w:rPr>
        <w:t>to</w:t>
      </w:r>
      <w:r>
        <w:rPr>
          <w:rFonts w:ascii="Verdana" w:hAnsi="Verdana"/>
          <w:color w:val="231F20"/>
          <w:spacing w:val="-9"/>
          <w:sz w:val="21"/>
        </w:rPr>
        <w:t xml:space="preserve"> </w:t>
      </w:r>
      <w:r>
        <w:rPr>
          <w:rFonts w:ascii="Verdana" w:hAnsi="Verdana"/>
          <w:color w:val="231F20"/>
          <w:spacing w:val="-4"/>
          <w:sz w:val="21"/>
        </w:rPr>
        <w:t>save</w:t>
      </w:r>
      <w:r>
        <w:rPr>
          <w:rFonts w:ascii="Verdana" w:hAnsi="Verdana"/>
          <w:color w:val="231F20"/>
          <w:spacing w:val="-9"/>
          <w:sz w:val="21"/>
        </w:rPr>
        <w:t xml:space="preserve"> </w:t>
      </w:r>
      <w:r>
        <w:rPr>
          <w:rFonts w:ascii="Verdana" w:hAnsi="Verdana"/>
          <w:color w:val="231F20"/>
          <w:spacing w:val="-4"/>
          <w:sz w:val="21"/>
        </w:rPr>
        <w:t>the</w:t>
      </w:r>
      <w:r>
        <w:rPr>
          <w:rFonts w:ascii="Verdana" w:hAnsi="Verdana"/>
          <w:color w:val="231F20"/>
          <w:spacing w:val="-9"/>
          <w:sz w:val="21"/>
        </w:rPr>
        <w:t xml:space="preserve"> </w:t>
      </w:r>
      <w:r>
        <w:rPr>
          <w:rFonts w:ascii="Verdana" w:hAnsi="Verdana"/>
          <w:color w:val="231F20"/>
          <w:spacing w:val="-4"/>
          <w:sz w:val="21"/>
        </w:rPr>
        <w:t>animals,”</w:t>
      </w:r>
      <w:r>
        <w:rPr>
          <w:rFonts w:ascii="Verdana" w:hAnsi="Verdana"/>
          <w:color w:val="231F20"/>
          <w:spacing w:val="-9"/>
          <w:sz w:val="21"/>
        </w:rPr>
        <w:t xml:space="preserve"> </w:t>
      </w:r>
      <w:r>
        <w:rPr>
          <w:rFonts w:ascii="Verdana" w:hAnsi="Verdana"/>
          <w:color w:val="231F20"/>
          <w:spacing w:val="-4"/>
          <w:sz w:val="21"/>
        </w:rPr>
        <w:t>he</w:t>
      </w:r>
      <w:r>
        <w:rPr>
          <w:rFonts w:ascii="Verdana" w:hAnsi="Verdana"/>
          <w:color w:val="231F20"/>
          <w:spacing w:val="-9"/>
          <w:sz w:val="21"/>
        </w:rPr>
        <w:t xml:space="preserve"> </w:t>
      </w:r>
      <w:r>
        <w:rPr>
          <w:rFonts w:ascii="Verdana" w:hAnsi="Verdana"/>
          <w:color w:val="231F20"/>
          <w:spacing w:val="-4"/>
          <w:sz w:val="21"/>
        </w:rPr>
        <w:t>says.</w:t>
      </w:r>
      <w:r>
        <w:rPr>
          <w:rFonts w:ascii="Verdana" w:hAnsi="Verdana"/>
          <w:color w:val="231F20"/>
          <w:spacing w:val="-9"/>
          <w:sz w:val="21"/>
        </w:rPr>
        <w:t xml:space="preserve"> </w:t>
      </w:r>
      <w:r>
        <w:rPr>
          <w:rFonts w:ascii="Verdana" w:hAnsi="Verdana"/>
          <w:color w:val="231F20"/>
          <w:spacing w:val="-4"/>
          <w:sz w:val="21"/>
        </w:rPr>
        <w:t>“Actually,</w:t>
      </w:r>
      <w:r>
        <w:rPr>
          <w:rFonts w:ascii="Verdana" w:hAnsi="Verdana"/>
          <w:color w:val="231F20"/>
          <w:spacing w:val="-9"/>
          <w:sz w:val="21"/>
        </w:rPr>
        <w:t xml:space="preserve"> </w:t>
      </w:r>
      <w:r>
        <w:rPr>
          <w:rFonts w:ascii="Verdana" w:hAnsi="Verdana"/>
          <w:color w:val="231F20"/>
          <w:spacing w:val="-4"/>
          <w:sz w:val="21"/>
        </w:rPr>
        <w:t>we’re</w:t>
      </w:r>
      <w:r>
        <w:rPr>
          <w:rFonts w:ascii="Verdana" w:hAnsi="Verdana"/>
          <w:color w:val="231F20"/>
          <w:spacing w:val="-9"/>
          <w:sz w:val="21"/>
        </w:rPr>
        <w:t xml:space="preserve"> </w:t>
      </w:r>
      <w:r>
        <w:rPr>
          <w:rFonts w:ascii="Verdana" w:hAnsi="Verdana"/>
          <w:color w:val="231F20"/>
          <w:spacing w:val="-4"/>
          <w:sz w:val="21"/>
        </w:rPr>
        <w:t>trying</w:t>
      </w:r>
      <w:r>
        <w:rPr>
          <w:rFonts w:ascii="Verdana" w:hAnsi="Verdana"/>
          <w:color w:val="231F20"/>
          <w:spacing w:val="-9"/>
          <w:sz w:val="21"/>
        </w:rPr>
        <w:t xml:space="preserve"> </w:t>
      </w:r>
      <w:r>
        <w:rPr>
          <w:rFonts w:ascii="Verdana" w:hAnsi="Verdana"/>
          <w:color w:val="231F20"/>
          <w:spacing w:val="-4"/>
          <w:sz w:val="21"/>
        </w:rPr>
        <w:t>to</w:t>
      </w:r>
      <w:r>
        <w:rPr>
          <w:rFonts w:ascii="Verdana" w:hAnsi="Verdana"/>
          <w:color w:val="231F20"/>
          <w:spacing w:val="-9"/>
          <w:sz w:val="21"/>
        </w:rPr>
        <w:t xml:space="preserve"> </w:t>
      </w:r>
      <w:r>
        <w:rPr>
          <w:rFonts w:ascii="Verdana" w:hAnsi="Verdana"/>
          <w:color w:val="231F20"/>
          <w:spacing w:val="-4"/>
          <w:sz w:val="21"/>
        </w:rPr>
        <w:t>save</w:t>
      </w:r>
      <w:r>
        <w:rPr>
          <w:rFonts w:ascii="Verdana" w:hAnsi="Verdana"/>
          <w:color w:val="231F20"/>
          <w:spacing w:val="-9"/>
          <w:sz w:val="21"/>
        </w:rPr>
        <w:t xml:space="preserve"> </w:t>
      </w:r>
      <w:r>
        <w:rPr>
          <w:rFonts w:ascii="Verdana" w:hAnsi="Verdana"/>
          <w:color w:val="231F20"/>
          <w:spacing w:val="-4"/>
          <w:sz w:val="21"/>
        </w:rPr>
        <w:t>ourselves.”</w:t>
      </w:r>
    </w:p>
    <w:p w14:paraId="3AA7DCA8">
      <w:pPr>
        <w:pStyle w:val="11"/>
        <w:spacing w:before="9"/>
        <w:rPr>
          <w:rFonts w:ascii="Verdana"/>
        </w:rPr>
      </w:pPr>
    </w:p>
    <w:p w14:paraId="68D82A97">
      <w:pPr>
        <w:spacing w:before="0" w:line="264" w:lineRule="auto"/>
        <w:ind w:left="1559" w:right="1696" w:firstLine="0"/>
        <w:jc w:val="left"/>
        <w:rPr>
          <w:rFonts w:ascii="Verdana"/>
          <w:sz w:val="21"/>
        </w:rPr>
      </w:pPr>
      <w:r>
        <w:rPr>
          <w:rFonts w:ascii="Verdana"/>
          <w:color w:val="231F20"/>
          <w:spacing w:val="-2"/>
          <w:sz w:val="21"/>
        </w:rPr>
        <w:t>The</w:t>
      </w:r>
      <w:r>
        <w:rPr>
          <w:rFonts w:ascii="Verdana"/>
          <w:color w:val="231F20"/>
          <w:spacing w:val="-17"/>
          <w:sz w:val="21"/>
        </w:rPr>
        <w:t xml:space="preserve"> </w:t>
      </w:r>
      <w:r>
        <w:rPr>
          <w:rFonts w:ascii="Verdana"/>
          <w:color w:val="231F20"/>
          <w:spacing w:val="-2"/>
          <w:sz w:val="21"/>
        </w:rPr>
        <w:t>1980s</w:t>
      </w:r>
      <w:r>
        <w:rPr>
          <w:rFonts w:ascii="Verdana"/>
          <w:color w:val="231F20"/>
          <w:spacing w:val="-16"/>
          <w:sz w:val="21"/>
        </w:rPr>
        <w:t xml:space="preserve"> </w:t>
      </w:r>
      <w:r>
        <w:rPr>
          <w:rFonts w:ascii="Verdana"/>
          <w:color w:val="231F20"/>
          <w:spacing w:val="-2"/>
          <w:sz w:val="21"/>
        </w:rPr>
        <w:t>and</w:t>
      </w:r>
      <w:r>
        <w:rPr>
          <w:rFonts w:ascii="Verdana"/>
          <w:color w:val="231F20"/>
          <w:spacing w:val="-17"/>
          <w:sz w:val="21"/>
        </w:rPr>
        <w:t xml:space="preserve"> </w:t>
      </w:r>
      <w:r>
        <w:rPr>
          <w:rFonts w:ascii="Verdana"/>
          <w:color w:val="231F20"/>
          <w:spacing w:val="-2"/>
          <w:sz w:val="21"/>
        </w:rPr>
        <w:t>1990s</w:t>
      </w:r>
      <w:r>
        <w:rPr>
          <w:rFonts w:ascii="Verdana"/>
          <w:color w:val="231F20"/>
          <w:spacing w:val="-16"/>
          <w:sz w:val="21"/>
        </w:rPr>
        <w:t xml:space="preserve"> </w:t>
      </w:r>
      <w:r>
        <w:rPr>
          <w:rFonts w:ascii="Verdana"/>
          <w:color w:val="231F20"/>
          <w:spacing w:val="-2"/>
          <w:sz w:val="21"/>
        </w:rPr>
        <w:t>were</w:t>
      </w:r>
      <w:r>
        <w:rPr>
          <w:rFonts w:ascii="Verdana"/>
          <w:color w:val="231F20"/>
          <w:spacing w:val="-17"/>
          <w:sz w:val="21"/>
        </w:rPr>
        <w:t xml:space="preserve"> </w:t>
      </w:r>
      <w:r>
        <w:rPr>
          <w:rFonts w:ascii="Verdana"/>
          <w:color w:val="231F20"/>
          <w:spacing w:val="-2"/>
          <w:sz w:val="21"/>
        </w:rPr>
        <w:t>bad</w:t>
      </w:r>
      <w:r>
        <w:rPr>
          <w:rFonts w:ascii="Verdana"/>
          <w:color w:val="231F20"/>
          <w:spacing w:val="-16"/>
          <w:sz w:val="21"/>
        </w:rPr>
        <w:t xml:space="preserve"> </w:t>
      </w:r>
      <w:r>
        <w:rPr>
          <w:rFonts w:ascii="Verdana"/>
          <w:color w:val="231F20"/>
          <w:spacing w:val="-2"/>
          <w:sz w:val="21"/>
        </w:rPr>
        <w:t>times</w:t>
      </w:r>
      <w:r>
        <w:rPr>
          <w:rFonts w:ascii="Verdana"/>
          <w:color w:val="231F20"/>
          <w:spacing w:val="-17"/>
          <w:sz w:val="21"/>
        </w:rPr>
        <w:t xml:space="preserve"> </w:t>
      </w:r>
      <w:r>
        <w:rPr>
          <w:rFonts w:ascii="Verdana"/>
          <w:color w:val="231F20"/>
          <w:spacing w:val="-2"/>
          <w:sz w:val="21"/>
        </w:rPr>
        <w:t>for</w:t>
      </w:r>
      <w:r>
        <w:rPr>
          <w:rFonts w:ascii="Verdana"/>
          <w:color w:val="231F20"/>
          <w:spacing w:val="-16"/>
          <w:sz w:val="21"/>
        </w:rPr>
        <w:t xml:space="preserve"> </w:t>
      </w:r>
      <w:r>
        <w:rPr>
          <w:rFonts w:ascii="Verdana"/>
          <w:color w:val="231F20"/>
          <w:spacing w:val="-2"/>
          <w:sz w:val="21"/>
        </w:rPr>
        <w:t>the</w:t>
      </w:r>
      <w:r>
        <w:rPr>
          <w:rFonts w:ascii="Verdana"/>
          <w:color w:val="231F20"/>
          <w:spacing w:val="-17"/>
          <w:sz w:val="21"/>
        </w:rPr>
        <w:t xml:space="preserve"> </w:t>
      </w:r>
      <w:r>
        <w:rPr>
          <w:rFonts w:ascii="Verdana"/>
          <w:color w:val="231F20"/>
          <w:spacing w:val="-2"/>
          <w:sz w:val="21"/>
        </w:rPr>
        <w:t>Tibetan</w:t>
      </w:r>
      <w:r>
        <w:rPr>
          <w:rFonts w:ascii="Verdana"/>
          <w:color w:val="231F20"/>
          <w:spacing w:val="-16"/>
          <w:sz w:val="21"/>
        </w:rPr>
        <w:t xml:space="preserve"> </w:t>
      </w:r>
      <w:r>
        <w:rPr>
          <w:rFonts w:ascii="Verdana"/>
          <w:color w:val="231F20"/>
          <w:spacing w:val="-2"/>
          <w:sz w:val="21"/>
        </w:rPr>
        <w:t>antelope.</w:t>
      </w:r>
      <w:r>
        <w:rPr>
          <w:rFonts w:ascii="Verdana"/>
          <w:color w:val="231F20"/>
          <w:spacing w:val="-17"/>
          <w:sz w:val="21"/>
        </w:rPr>
        <w:t xml:space="preserve"> </w:t>
      </w:r>
      <w:r>
        <w:rPr>
          <w:rFonts w:ascii="Verdana"/>
          <w:color w:val="231F20"/>
          <w:spacing w:val="-2"/>
          <w:sz w:val="21"/>
        </w:rPr>
        <w:t>The</w:t>
      </w:r>
      <w:r>
        <w:rPr>
          <w:rFonts w:ascii="Verdana"/>
          <w:color w:val="231F20"/>
          <w:spacing w:val="-16"/>
          <w:sz w:val="21"/>
        </w:rPr>
        <w:t xml:space="preserve"> </w:t>
      </w:r>
      <w:r>
        <w:rPr>
          <w:rFonts w:ascii="Verdana"/>
          <w:color w:val="231F20"/>
          <w:spacing w:val="-2"/>
          <w:sz w:val="21"/>
        </w:rPr>
        <w:t xml:space="preserve">population </w:t>
      </w:r>
      <w:r>
        <w:rPr>
          <w:rFonts w:ascii="Verdana"/>
          <w:color w:val="231F20"/>
          <w:spacing w:val="-6"/>
          <w:sz w:val="21"/>
        </w:rPr>
        <w:t>dropped</w:t>
      </w:r>
      <w:r>
        <w:rPr>
          <w:rFonts w:ascii="Verdana"/>
          <w:color w:val="231F20"/>
          <w:spacing w:val="-15"/>
          <w:sz w:val="21"/>
        </w:rPr>
        <w:t xml:space="preserve"> </w:t>
      </w:r>
      <w:r>
        <w:rPr>
          <w:rFonts w:ascii="Verdana"/>
          <w:color w:val="231F20"/>
          <w:spacing w:val="-6"/>
          <w:sz w:val="21"/>
        </w:rPr>
        <w:t>by</w:t>
      </w:r>
      <w:r>
        <w:rPr>
          <w:rFonts w:ascii="Verdana"/>
          <w:color w:val="231F20"/>
          <w:spacing w:val="-15"/>
          <w:sz w:val="21"/>
        </w:rPr>
        <w:t xml:space="preserve"> </w:t>
      </w:r>
      <w:r>
        <w:rPr>
          <w:rFonts w:ascii="Verdana"/>
          <w:color w:val="231F20"/>
          <w:spacing w:val="-6"/>
          <w:sz w:val="21"/>
        </w:rPr>
        <w:t>more</w:t>
      </w:r>
      <w:r>
        <w:rPr>
          <w:rFonts w:ascii="Verdana"/>
          <w:color w:val="231F20"/>
          <w:spacing w:val="-15"/>
          <w:sz w:val="21"/>
        </w:rPr>
        <w:t xml:space="preserve"> </w:t>
      </w:r>
      <w:r>
        <w:rPr>
          <w:rFonts w:ascii="Verdana"/>
          <w:color w:val="231F20"/>
          <w:spacing w:val="-6"/>
          <w:sz w:val="21"/>
        </w:rPr>
        <w:t>than</w:t>
      </w:r>
      <w:r>
        <w:rPr>
          <w:rFonts w:ascii="Verdana"/>
          <w:color w:val="231F20"/>
          <w:spacing w:val="-15"/>
          <w:sz w:val="21"/>
        </w:rPr>
        <w:t xml:space="preserve"> </w:t>
      </w:r>
      <w:r>
        <w:rPr>
          <w:rFonts w:ascii="Verdana"/>
          <w:color w:val="231F20"/>
          <w:spacing w:val="-6"/>
          <w:sz w:val="21"/>
        </w:rPr>
        <w:t>50</w:t>
      </w:r>
      <w:r>
        <w:rPr>
          <w:rFonts w:ascii="Verdana"/>
          <w:color w:val="231F20"/>
          <w:spacing w:val="-15"/>
          <w:sz w:val="21"/>
        </w:rPr>
        <w:t xml:space="preserve"> </w:t>
      </w:r>
      <w:r>
        <w:rPr>
          <w:rFonts w:ascii="Verdana"/>
          <w:color w:val="231F20"/>
          <w:spacing w:val="-6"/>
          <w:sz w:val="21"/>
        </w:rPr>
        <w:t>percent.</w:t>
      </w:r>
      <w:r>
        <w:rPr>
          <w:rFonts w:ascii="Verdana"/>
          <w:color w:val="231F20"/>
          <w:spacing w:val="-15"/>
          <w:sz w:val="21"/>
        </w:rPr>
        <w:t xml:space="preserve"> </w:t>
      </w:r>
      <w:r>
        <w:rPr>
          <w:rFonts w:ascii="Verdana"/>
          <w:color w:val="231F20"/>
          <w:spacing w:val="-6"/>
          <w:sz w:val="21"/>
        </w:rPr>
        <w:t>Hunters</w:t>
      </w:r>
      <w:r>
        <w:rPr>
          <w:rFonts w:ascii="Verdana"/>
          <w:color w:val="231F20"/>
          <w:spacing w:val="-15"/>
          <w:sz w:val="21"/>
        </w:rPr>
        <w:t xml:space="preserve"> </w:t>
      </w:r>
      <w:r>
        <w:rPr>
          <w:rFonts w:ascii="Verdana"/>
          <w:color w:val="231F20"/>
          <w:spacing w:val="-6"/>
          <w:sz w:val="21"/>
        </w:rPr>
        <w:t>were</w:t>
      </w:r>
      <w:r>
        <w:rPr>
          <w:rFonts w:ascii="Verdana"/>
          <w:color w:val="231F20"/>
          <w:spacing w:val="-15"/>
          <w:sz w:val="21"/>
        </w:rPr>
        <w:t xml:space="preserve"> </w:t>
      </w:r>
      <w:r>
        <w:rPr>
          <w:rFonts w:ascii="Tahoma"/>
          <w:b/>
          <w:color w:val="231F20"/>
          <w:spacing w:val="-6"/>
          <w:sz w:val="21"/>
        </w:rPr>
        <w:t>shooting</w:t>
      </w:r>
      <w:r>
        <w:rPr>
          <w:rFonts w:ascii="Tahoma"/>
          <w:b/>
          <w:color w:val="231F20"/>
          <w:spacing w:val="-8"/>
          <w:sz w:val="21"/>
        </w:rPr>
        <w:t xml:space="preserve"> </w:t>
      </w:r>
      <w:r>
        <w:rPr>
          <w:rFonts w:ascii="Verdana"/>
          <w:color w:val="231F20"/>
          <w:spacing w:val="-6"/>
          <w:sz w:val="21"/>
        </w:rPr>
        <w:t>antelopes</w:t>
      </w:r>
      <w:r>
        <w:rPr>
          <w:rFonts w:ascii="Verdana"/>
          <w:color w:val="231F20"/>
          <w:spacing w:val="-15"/>
          <w:sz w:val="21"/>
        </w:rPr>
        <w:t xml:space="preserve"> </w:t>
      </w:r>
      <w:r>
        <w:rPr>
          <w:rFonts w:ascii="Verdana"/>
          <w:color w:val="231F20"/>
          <w:spacing w:val="-6"/>
          <w:sz w:val="21"/>
        </w:rPr>
        <w:t>to</w:t>
      </w:r>
      <w:r>
        <w:rPr>
          <w:rFonts w:ascii="Verdana"/>
          <w:color w:val="231F20"/>
          <w:spacing w:val="-15"/>
          <w:sz w:val="21"/>
        </w:rPr>
        <w:t xml:space="preserve"> </w:t>
      </w:r>
      <w:r>
        <w:rPr>
          <w:rFonts w:ascii="Verdana"/>
          <w:color w:val="231F20"/>
          <w:spacing w:val="-6"/>
          <w:sz w:val="21"/>
        </w:rPr>
        <w:t>make</w:t>
      </w:r>
      <w:r>
        <w:rPr>
          <w:rFonts w:ascii="Verdana"/>
          <w:color w:val="231F20"/>
          <w:spacing w:val="-15"/>
          <w:sz w:val="21"/>
        </w:rPr>
        <w:t xml:space="preserve"> </w:t>
      </w:r>
      <w:r>
        <w:rPr>
          <w:rFonts w:ascii="Verdana"/>
          <w:b/>
          <w:color w:val="231F20"/>
          <w:spacing w:val="-6"/>
          <w:sz w:val="21"/>
        </w:rPr>
        <w:t>profits</w:t>
      </w:r>
      <w:r>
        <w:rPr>
          <w:rFonts w:ascii="Verdana"/>
          <w:color w:val="231F20"/>
          <w:spacing w:val="-6"/>
          <w:sz w:val="21"/>
        </w:rPr>
        <w:t xml:space="preserve">. </w:t>
      </w:r>
      <w:r>
        <w:rPr>
          <w:rFonts w:ascii="Verdana"/>
          <w:color w:val="231F20"/>
          <w:spacing w:val="-2"/>
          <w:sz w:val="21"/>
        </w:rPr>
        <w:t>Their</w:t>
      </w:r>
      <w:r>
        <w:rPr>
          <w:rFonts w:ascii="Verdana"/>
          <w:color w:val="231F20"/>
          <w:spacing w:val="-13"/>
          <w:sz w:val="21"/>
        </w:rPr>
        <w:t xml:space="preserve"> </w:t>
      </w:r>
      <w:r>
        <w:rPr>
          <w:rFonts w:ascii="Verdana"/>
          <w:color w:val="231F20"/>
          <w:spacing w:val="-2"/>
          <w:sz w:val="21"/>
        </w:rPr>
        <w:t>habitats</w:t>
      </w:r>
      <w:r>
        <w:rPr>
          <w:rFonts w:ascii="Verdana"/>
          <w:color w:val="231F20"/>
          <w:spacing w:val="-13"/>
          <w:sz w:val="21"/>
        </w:rPr>
        <w:t xml:space="preserve"> </w:t>
      </w:r>
      <w:r>
        <w:rPr>
          <w:rFonts w:ascii="Verdana"/>
          <w:color w:val="231F20"/>
          <w:spacing w:val="-2"/>
          <w:sz w:val="21"/>
        </w:rPr>
        <w:t>were</w:t>
      </w:r>
      <w:r>
        <w:rPr>
          <w:rFonts w:ascii="Verdana"/>
          <w:color w:val="231F20"/>
          <w:spacing w:val="-13"/>
          <w:sz w:val="21"/>
        </w:rPr>
        <w:t xml:space="preserve"> </w:t>
      </w:r>
      <w:r>
        <w:rPr>
          <w:rFonts w:ascii="Verdana"/>
          <w:color w:val="231F20"/>
          <w:spacing w:val="-2"/>
          <w:sz w:val="21"/>
        </w:rPr>
        <w:t>becoming</w:t>
      </w:r>
      <w:r>
        <w:rPr>
          <w:rFonts w:ascii="Verdana"/>
          <w:color w:val="231F20"/>
          <w:spacing w:val="-13"/>
          <w:sz w:val="21"/>
        </w:rPr>
        <w:t xml:space="preserve"> </w:t>
      </w:r>
      <w:r>
        <w:rPr>
          <w:rFonts w:ascii="Verdana"/>
          <w:color w:val="231F20"/>
          <w:spacing w:val="-2"/>
          <w:sz w:val="21"/>
        </w:rPr>
        <w:t>smaller</w:t>
      </w:r>
      <w:r>
        <w:rPr>
          <w:rFonts w:ascii="Verdana"/>
          <w:color w:val="231F20"/>
          <w:spacing w:val="-13"/>
          <w:sz w:val="21"/>
        </w:rPr>
        <w:t xml:space="preserve"> </w:t>
      </w:r>
      <w:r>
        <w:rPr>
          <w:rFonts w:ascii="Verdana"/>
          <w:color w:val="231F20"/>
          <w:spacing w:val="-2"/>
          <w:sz w:val="21"/>
        </w:rPr>
        <w:t>as</w:t>
      </w:r>
      <w:r>
        <w:rPr>
          <w:rFonts w:ascii="Verdana"/>
          <w:color w:val="231F20"/>
          <w:spacing w:val="-13"/>
          <w:sz w:val="21"/>
        </w:rPr>
        <w:t xml:space="preserve"> </w:t>
      </w:r>
      <w:r>
        <w:rPr>
          <w:rFonts w:ascii="Verdana"/>
          <w:color w:val="231F20"/>
          <w:spacing w:val="-2"/>
          <w:sz w:val="21"/>
        </w:rPr>
        <w:t>new</w:t>
      </w:r>
      <w:r>
        <w:rPr>
          <w:rFonts w:ascii="Verdana"/>
          <w:color w:val="231F20"/>
          <w:spacing w:val="-13"/>
          <w:sz w:val="21"/>
        </w:rPr>
        <w:t xml:space="preserve"> </w:t>
      </w:r>
      <w:r>
        <w:rPr>
          <w:rFonts w:ascii="Verdana"/>
          <w:color w:val="231F20"/>
          <w:spacing w:val="-2"/>
          <w:sz w:val="21"/>
        </w:rPr>
        <w:t>roads</w:t>
      </w:r>
      <w:r>
        <w:rPr>
          <w:rFonts w:ascii="Verdana"/>
          <w:color w:val="231F20"/>
          <w:spacing w:val="-13"/>
          <w:sz w:val="21"/>
        </w:rPr>
        <w:t xml:space="preserve"> </w:t>
      </w:r>
      <w:r>
        <w:rPr>
          <w:rFonts w:ascii="Verdana"/>
          <w:color w:val="231F20"/>
          <w:spacing w:val="-2"/>
          <w:sz w:val="21"/>
        </w:rPr>
        <w:t>and</w:t>
      </w:r>
      <w:r>
        <w:rPr>
          <w:rFonts w:ascii="Verdana"/>
          <w:color w:val="231F20"/>
          <w:spacing w:val="-13"/>
          <w:sz w:val="21"/>
        </w:rPr>
        <w:t xml:space="preserve"> </w:t>
      </w:r>
      <w:r>
        <w:rPr>
          <w:rFonts w:ascii="Verdana"/>
          <w:color w:val="231F20"/>
          <w:spacing w:val="-2"/>
          <w:sz w:val="21"/>
        </w:rPr>
        <w:t>railways</w:t>
      </w:r>
      <w:r>
        <w:rPr>
          <w:rFonts w:ascii="Verdana"/>
          <w:color w:val="231F20"/>
          <w:spacing w:val="-13"/>
          <w:sz w:val="21"/>
        </w:rPr>
        <w:t xml:space="preserve"> </w:t>
      </w:r>
      <w:r>
        <w:rPr>
          <w:rFonts w:ascii="Verdana"/>
          <w:color w:val="231F20"/>
          <w:spacing w:val="-2"/>
          <w:sz w:val="21"/>
        </w:rPr>
        <w:t>were</w:t>
      </w:r>
      <w:r>
        <w:rPr>
          <w:rFonts w:ascii="Verdana"/>
          <w:color w:val="231F20"/>
          <w:spacing w:val="-13"/>
          <w:sz w:val="21"/>
        </w:rPr>
        <w:t xml:space="preserve"> </w:t>
      </w:r>
      <w:r>
        <w:rPr>
          <w:rFonts w:ascii="Verdana"/>
          <w:color w:val="231F20"/>
          <w:spacing w:val="-2"/>
          <w:sz w:val="21"/>
        </w:rPr>
        <w:t>built.</w:t>
      </w:r>
    </w:p>
    <w:p w14:paraId="537B21B8">
      <w:pPr>
        <w:pStyle w:val="11"/>
        <w:spacing w:before="11"/>
        <w:rPr>
          <w:rFonts w:ascii="Verdana"/>
        </w:rPr>
      </w:pPr>
    </w:p>
    <w:p w14:paraId="1BFB562D">
      <w:pPr>
        <w:spacing w:before="0" w:line="264" w:lineRule="auto"/>
        <w:ind w:left="1559" w:right="1696" w:firstLine="0"/>
        <w:jc w:val="left"/>
        <w:rPr>
          <w:rFonts w:ascii="Verdana"/>
          <w:sz w:val="21"/>
        </w:rPr>
      </w:pPr>
      <w:r>
        <w:rPr>
          <w:rFonts w:ascii="Verdana"/>
          <w:color w:val="231F20"/>
          <w:spacing w:val="-2"/>
          <w:sz w:val="21"/>
        </w:rPr>
        <w:t>In</w:t>
      </w:r>
      <w:r>
        <w:rPr>
          <w:rFonts w:ascii="Verdana"/>
          <w:color w:val="231F20"/>
          <w:spacing w:val="-12"/>
          <w:sz w:val="21"/>
        </w:rPr>
        <w:t xml:space="preserve"> </w:t>
      </w:r>
      <w:r>
        <w:rPr>
          <w:rFonts w:ascii="Verdana"/>
          <w:color w:val="231F20"/>
          <w:spacing w:val="-2"/>
          <w:sz w:val="21"/>
        </w:rPr>
        <w:t>order</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save</w:t>
      </w:r>
      <w:r>
        <w:rPr>
          <w:rFonts w:ascii="Verdana"/>
          <w:color w:val="231F20"/>
          <w:spacing w:val="-12"/>
          <w:sz w:val="21"/>
        </w:rPr>
        <w:t xml:space="preserve"> </w:t>
      </w:r>
      <w:r>
        <w:rPr>
          <w:rFonts w:ascii="Verdana"/>
          <w:color w:val="231F20"/>
          <w:spacing w:val="-2"/>
          <w:sz w:val="21"/>
        </w:rPr>
        <w:t>this</w:t>
      </w:r>
      <w:r>
        <w:rPr>
          <w:rFonts w:ascii="Verdana"/>
          <w:color w:val="231F20"/>
          <w:spacing w:val="-12"/>
          <w:sz w:val="21"/>
        </w:rPr>
        <w:t xml:space="preserve"> </w:t>
      </w:r>
      <w:r>
        <w:rPr>
          <w:rFonts w:ascii="Verdana"/>
          <w:color w:val="231F20"/>
          <w:spacing w:val="-2"/>
          <w:sz w:val="21"/>
        </w:rPr>
        <w:t>species</w:t>
      </w:r>
      <w:r>
        <w:rPr>
          <w:rFonts w:ascii="Verdana"/>
          <w:color w:val="231F20"/>
          <w:spacing w:val="-12"/>
          <w:sz w:val="21"/>
        </w:rPr>
        <w:t xml:space="preserve"> </w:t>
      </w:r>
      <w:r>
        <w:rPr>
          <w:rFonts w:ascii="Verdana"/>
          <w:color w:val="231F20"/>
          <w:spacing w:val="-2"/>
          <w:sz w:val="21"/>
        </w:rPr>
        <w:t>from</w:t>
      </w:r>
      <w:r>
        <w:rPr>
          <w:rFonts w:ascii="Verdana"/>
          <w:color w:val="231F20"/>
          <w:spacing w:val="-12"/>
          <w:sz w:val="21"/>
        </w:rPr>
        <w:t xml:space="preserve"> </w:t>
      </w:r>
      <w:r>
        <w:rPr>
          <w:rFonts w:ascii="Verdana"/>
          <w:color w:val="231F20"/>
          <w:spacing w:val="-2"/>
          <w:sz w:val="21"/>
        </w:rPr>
        <w:t>extinction,</w:t>
      </w:r>
      <w:r>
        <w:rPr>
          <w:rFonts w:ascii="Verdana"/>
          <w:color w:val="231F20"/>
          <w:spacing w:val="-12"/>
          <w:sz w:val="21"/>
        </w:rPr>
        <w:t xml:space="preserve"> </w:t>
      </w:r>
      <w:r>
        <w:rPr>
          <w:rFonts w:ascii="Verdana"/>
          <w:color w:val="231F20"/>
          <w:spacing w:val="-2"/>
          <w:sz w:val="21"/>
        </w:rPr>
        <w:t>the</w:t>
      </w:r>
      <w:r>
        <w:rPr>
          <w:rFonts w:ascii="Verdana"/>
          <w:color w:val="231F20"/>
          <w:spacing w:val="-12"/>
          <w:sz w:val="21"/>
        </w:rPr>
        <w:t xml:space="preserve"> </w:t>
      </w:r>
      <w:r>
        <w:rPr>
          <w:rFonts w:ascii="Verdana"/>
          <w:color w:val="231F20"/>
          <w:spacing w:val="-2"/>
          <w:sz w:val="21"/>
        </w:rPr>
        <w:t>Chinese</w:t>
      </w:r>
      <w:r>
        <w:rPr>
          <w:rFonts w:ascii="Verdana"/>
          <w:color w:val="231F20"/>
          <w:spacing w:val="-12"/>
          <w:sz w:val="21"/>
        </w:rPr>
        <w:t xml:space="preserve"> </w:t>
      </w:r>
      <w:r>
        <w:rPr>
          <w:rFonts w:ascii="Verdana"/>
          <w:color w:val="231F20"/>
          <w:spacing w:val="-2"/>
          <w:sz w:val="21"/>
        </w:rPr>
        <w:t>government</w:t>
      </w:r>
      <w:r>
        <w:rPr>
          <w:rFonts w:ascii="Verdana"/>
          <w:color w:val="231F20"/>
          <w:spacing w:val="-12"/>
          <w:sz w:val="21"/>
        </w:rPr>
        <w:t xml:space="preserve"> </w:t>
      </w:r>
      <w:r>
        <w:rPr>
          <w:rFonts w:ascii="Verdana"/>
          <w:color w:val="231F20"/>
          <w:spacing w:val="-2"/>
          <w:sz w:val="21"/>
        </w:rPr>
        <w:t>placed</w:t>
      </w:r>
      <w:r>
        <w:rPr>
          <w:rFonts w:ascii="Verdana"/>
          <w:color w:val="231F20"/>
          <w:spacing w:val="-12"/>
          <w:sz w:val="21"/>
        </w:rPr>
        <w:t xml:space="preserve"> </w:t>
      </w:r>
      <w:r>
        <w:rPr>
          <w:rFonts w:ascii="Verdana"/>
          <w:color w:val="231F20"/>
          <w:spacing w:val="-2"/>
          <w:sz w:val="21"/>
        </w:rPr>
        <w:t xml:space="preserve">it </w:t>
      </w:r>
      <w:r>
        <w:rPr>
          <w:rFonts w:ascii="Verdana"/>
          <w:color w:val="231F20"/>
          <w:sz w:val="21"/>
        </w:rPr>
        <w:t>under</w:t>
      </w:r>
      <w:r>
        <w:rPr>
          <w:rFonts w:ascii="Verdana"/>
          <w:color w:val="231F20"/>
          <w:spacing w:val="-17"/>
          <w:sz w:val="21"/>
        </w:rPr>
        <w:t xml:space="preserve"> </w:t>
      </w:r>
      <w:r>
        <w:rPr>
          <w:rFonts w:ascii="Verdana"/>
          <w:color w:val="231F20"/>
          <w:sz w:val="21"/>
        </w:rPr>
        <w:t>national</w:t>
      </w:r>
      <w:r>
        <w:rPr>
          <w:rFonts w:ascii="Verdana"/>
          <w:color w:val="231F20"/>
          <w:spacing w:val="-17"/>
          <w:sz w:val="21"/>
        </w:rPr>
        <w:t xml:space="preserve"> </w:t>
      </w:r>
      <w:r>
        <w:rPr>
          <w:rFonts w:ascii="Verdana"/>
          <w:color w:val="231F20"/>
          <w:sz w:val="21"/>
        </w:rPr>
        <w:t>protection.</w:t>
      </w:r>
      <w:r>
        <w:rPr>
          <w:rFonts w:ascii="Verdana"/>
          <w:color w:val="231F20"/>
          <w:spacing w:val="-17"/>
          <w:sz w:val="21"/>
        </w:rPr>
        <w:t xml:space="preserve"> </w:t>
      </w:r>
      <w:r>
        <w:rPr>
          <w:rFonts w:ascii="Verdana"/>
          <w:color w:val="231F20"/>
          <w:sz w:val="21"/>
        </w:rPr>
        <w:t>Zhaxi</w:t>
      </w:r>
      <w:r>
        <w:rPr>
          <w:rFonts w:ascii="Verdana"/>
          <w:color w:val="231F20"/>
          <w:spacing w:val="-17"/>
          <w:sz w:val="21"/>
        </w:rPr>
        <w:t xml:space="preserve"> </w:t>
      </w:r>
      <w:r>
        <w:rPr>
          <w:rFonts w:ascii="Verdana"/>
          <w:color w:val="231F20"/>
          <w:sz w:val="21"/>
        </w:rPr>
        <w:t>and</w:t>
      </w:r>
      <w:r>
        <w:rPr>
          <w:rFonts w:ascii="Verdana"/>
          <w:color w:val="231F20"/>
          <w:spacing w:val="-17"/>
          <w:sz w:val="21"/>
        </w:rPr>
        <w:t xml:space="preserve"> </w:t>
      </w:r>
      <w:r>
        <w:rPr>
          <w:rFonts w:ascii="Verdana"/>
          <w:color w:val="231F20"/>
          <w:sz w:val="21"/>
        </w:rPr>
        <w:t>other</w:t>
      </w:r>
      <w:r>
        <w:rPr>
          <w:rFonts w:ascii="Verdana"/>
          <w:color w:val="231F20"/>
          <w:spacing w:val="-17"/>
          <w:sz w:val="21"/>
        </w:rPr>
        <w:t xml:space="preserve"> </w:t>
      </w:r>
      <w:r>
        <w:rPr>
          <w:rFonts w:ascii="Verdana"/>
          <w:color w:val="231F20"/>
          <w:sz w:val="21"/>
        </w:rPr>
        <w:t>volunteers</w:t>
      </w:r>
      <w:r>
        <w:rPr>
          <w:rFonts w:ascii="Verdana"/>
          <w:color w:val="231F20"/>
          <w:spacing w:val="-17"/>
          <w:sz w:val="21"/>
        </w:rPr>
        <w:t xml:space="preserve"> </w:t>
      </w:r>
      <w:r>
        <w:rPr>
          <w:rFonts w:ascii="Verdana"/>
          <w:color w:val="231F20"/>
          <w:sz w:val="21"/>
        </w:rPr>
        <w:t>watched</w:t>
      </w:r>
      <w:r>
        <w:rPr>
          <w:rFonts w:ascii="Verdana"/>
          <w:color w:val="231F20"/>
          <w:spacing w:val="-17"/>
          <w:sz w:val="21"/>
        </w:rPr>
        <w:t xml:space="preserve"> </w:t>
      </w:r>
      <w:r>
        <w:rPr>
          <w:rFonts w:ascii="Verdana"/>
          <w:color w:val="231F20"/>
          <w:sz w:val="21"/>
        </w:rPr>
        <w:t>over</w:t>
      </w:r>
      <w:r>
        <w:rPr>
          <w:rFonts w:ascii="Verdana"/>
          <w:color w:val="231F20"/>
          <w:spacing w:val="-17"/>
          <w:sz w:val="21"/>
        </w:rPr>
        <w:t xml:space="preserve"> </w:t>
      </w:r>
      <w:r>
        <w:rPr>
          <w:rFonts w:ascii="Verdana"/>
          <w:color w:val="231F20"/>
          <w:sz w:val="21"/>
        </w:rPr>
        <w:t>the</w:t>
      </w:r>
      <w:r>
        <w:rPr>
          <w:rFonts w:ascii="Verdana"/>
          <w:color w:val="231F20"/>
          <w:spacing w:val="-17"/>
          <w:sz w:val="21"/>
        </w:rPr>
        <w:t xml:space="preserve"> </w:t>
      </w:r>
      <w:r>
        <w:rPr>
          <w:rFonts w:ascii="Verdana"/>
          <w:color w:val="231F20"/>
          <w:sz w:val="21"/>
        </w:rPr>
        <w:t xml:space="preserve">antelopes </w:t>
      </w:r>
      <w:r>
        <w:rPr>
          <w:rFonts w:ascii="Verdana"/>
          <w:color w:val="231F20"/>
          <w:spacing w:val="-2"/>
          <w:sz w:val="21"/>
        </w:rPr>
        <w:t>day</w:t>
      </w:r>
      <w:r>
        <w:rPr>
          <w:rFonts w:ascii="Verdana"/>
          <w:color w:val="231F20"/>
          <w:spacing w:val="-12"/>
          <w:sz w:val="21"/>
        </w:rPr>
        <w:t xml:space="preserve"> </w:t>
      </w:r>
      <w:r>
        <w:rPr>
          <w:rFonts w:ascii="Verdana"/>
          <w:color w:val="231F20"/>
          <w:spacing w:val="-2"/>
          <w:sz w:val="21"/>
        </w:rPr>
        <w:t>and</w:t>
      </w:r>
      <w:r>
        <w:rPr>
          <w:rFonts w:ascii="Verdana"/>
          <w:color w:val="231F20"/>
          <w:spacing w:val="-12"/>
          <w:sz w:val="21"/>
        </w:rPr>
        <w:t xml:space="preserve"> </w:t>
      </w:r>
      <w:r>
        <w:rPr>
          <w:rFonts w:ascii="Verdana"/>
          <w:color w:val="231F20"/>
          <w:spacing w:val="-2"/>
          <w:sz w:val="21"/>
        </w:rPr>
        <w:t>night</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keep</w:t>
      </w:r>
      <w:r>
        <w:rPr>
          <w:rFonts w:ascii="Verdana"/>
          <w:color w:val="231F20"/>
          <w:spacing w:val="-12"/>
          <w:sz w:val="21"/>
        </w:rPr>
        <w:t xml:space="preserve"> </w:t>
      </w:r>
      <w:r>
        <w:rPr>
          <w:rFonts w:ascii="Verdana"/>
          <w:color w:val="231F20"/>
          <w:spacing w:val="-2"/>
          <w:sz w:val="21"/>
        </w:rPr>
        <w:t>them</w:t>
      </w:r>
      <w:r>
        <w:rPr>
          <w:rFonts w:ascii="Verdana"/>
          <w:color w:val="231F20"/>
          <w:spacing w:val="-12"/>
          <w:sz w:val="21"/>
        </w:rPr>
        <w:t xml:space="preserve"> </w:t>
      </w:r>
      <w:r>
        <w:rPr>
          <w:rFonts w:ascii="Verdana"/>
          <w:color w:val="231F20"/>
          <w:spacing w:val="-2"/>
          <w:sz w:val="21"/>
        </w:rPr>
        <w:t>safe</w:t>
      </w:r>
      <w:r>
        <w:rPr>
          <w:rFonts w:ascii="Verdana"/>
          <w:color w:val="231F20"/>
          <w:spacing w:val="-12"/>
          <w:sz w:val="21"/>
        </w:rPr>
        <w:t xml:space="preserve"> </w:t>
      </w:r>
      <w:r>
        <w:rPr>
          <w:rFonts w:ascii="Verdana"/>
          <w:color w:val="231F20"/>
          <w:spacing w:val="-2"/>
          <w:sz w:val="21"/>
        </w:rPr>
        <w:t>from</w:t>
      </w:r>
      <w:r>
        <w:rPr>
          <w:rFonts w:ascii="Verdana"/>
          <w:color w:val="231F20"/>
          <w:spacing w:val="-12"/>
          <w:sz w:val="21"/>
        </w:rPr>
        <w:t xml:space="preserve"> </w:t>
      </w:r>
      <w:r>
        <w:rPr>
          <w:rFonts w:ascii="Tahoma"/>
          <w:b/>
          <w:color w:val="231F20"/>
          <w:spacing w:val="-2"/>
          <w:sz w:val="21"/>
        </w:rPr>
        <w:t>attacks</w:t>
      </w:r>
      <w:r>
        <w:rPr>
          <w:rFonts w:ascii="Verdana"/>
          <w:color w:val="231F20"/>
          <w:spacing w:val="-2"/>
          <w:sz w:val="21"/>
        </w:rPr>
        <w:t>.</w:t>
      </w:r>
      <w:r>
        <w:rPr>
          <w:rFonts w:ascii="Verdana"/>
          <w:color w:val="231F20"/>
          <w:spacing w:val="-12"/>
          <w:sz w:val="21"/>
        </w:rPr>
        <w:t xml:space="preserve"> </w:t>
      </w:r>
      <w:r>
        <w:rPr>
          <w:rFonts w:ascii="Verdana"/>
          <w:color w:val="231F20"/>
          <w:spacing w:val="-2"/>
          <w:sz w:val="21"/>
        </w:rPr>
        <w:t>Bridges</w:t>
      </w:r>
      <w:r>
        <w:rPr>
          <w:rFonts w:ascii="Verdana"/>
          <w:color w:val="231F20"/>
          <w:spacing w:val="-12"/>
          <w:sz w:val="21"/>
        </w:rPr>
        <w:t xml:space="preserve"> </w:t>
      </w:r>
      <w:r>
        <w:rPr>
          <w:rFonts w:ascii="Verdana"/>
          <w:color w:val="231F20"/>
          <w:spacing w:val="-2"/>
          <w:sz w:val="21"/>
        </w:rPr>
        <w:t>and</w:t>
      </w:r>
      <w:r>
        <w:rPr>
          <w:rFonts w:ascii="Verdana"/>
          <w:color w:val="231F20"/>
          <w:spacing w:val="-12"/>
          <w:sz w:val="21"/>
        </w:rPr>
        <w:t xml:space="preserve"> </w:t>
      </w:r>
      <w:r>
        <w:rPr>
          <w:rFonts w:ascii="Verdana"/>
          <w:color w:val="231F20"/>
          <w:spacing w:val="-2"/>
          <w:sz w:val="21"/>
        </w:rPr>
        <w:t>gates</w:t>
      </w:r>
      <w:r>
        <w:rPr>
          <w:rFonts w:ascii="Verdana"/>
          <w:color w:val="231F20"/>
          <w:spacing w:val="-12"/>
          <w:sz w:val="21"/>
        </w:rPr>
        <w:t xml:space="preserve"> </w:t>
      </w:r>
      <w:r>
        <w:rPr>
          <w:rFonts w:ascii="Verdana"/>
          <w:color w:val="231F20"/>
          <w:spacing w:val="-2"/>
          <w:sz w:val="21"/>
        </w:rPr>
        <w:t>were</w:t>
      </w:r>
      <w:r>
        <w:rPr>
          <w:rFonts w:ascii="Verdana"/>
          <w:color w:val="231F20"/>
          <w:spacing w:val="-12"/>
          <w:sz w:val="21"/>
        </w:rPr>
        <w:t xml:space="preserve"> </w:t>
      </w:r>
      <w:r>
        <w:rPr>
          <w:rFonts w:ascii="Verdana"/>
          <w:color w:val="231F20"/>
          <w:spacing w:val="-2"/>
          <w:sz w:val="21"/>
        </w:rPr>
        <w:t>added</w:t>
      </w:r>
      <w:r>
        <w:rPr>
          <w:rFonts w:ascii="Verdana"/>
          <w:color w:val="231F20"/>
          <w:spacing w:val="-12"/>
          <w:sz w:val="21"/>
        </w:rPr>
        <w:t xml:space="preserve"> </w:t>
      </w:r>
      <w:r>
        <w:rPr>
          <w:rFonts w:ascii="Verdana"/>
          <w:color w:val="231F20"/>
          <w:spacing w:val="-2"/>
          <w:sz w:val="21"/>
        </w:rPr>
        <w:t>to</w:t>
      </w:r>
      <w:r>
        <w:rPr>
          <w:rFonts w:ascii="Verdana"/>
          <w:color w:val="231F20"/>
          <w:spacing w:val="-12"/>
          <w:sz w:val="21"/>
        </w:rPr>
        <w:t xml:space="preserve"> </w:t>
      </w:r>
      <w:r>
        <w:rPr>
          <w:rFonts w:ascii="Verdana"/>
          <w:color w:val="231F20"/>
          <w:spacing w:val="-2"/>
          <w:sz w:val="21"/>
        </w:rPr>
        <w:t xml:space="preserve">let </w:t>
      </w:r>
      <w:r>
        <w:rPr>
          <w:rFonts w:ascii="Verdana"/>
          <w:color w:val="231F20"/>
          <w:sz w:val="21"/>
        </w:rPr>
        <w:t>the</w:t>
      </w:r>
      <w:r>
        <w:rPr>
          <w:rFonts w:ascii="Verdana"/>
          <w:color w:val="231F20"/>
          <w:spacing w:val="-15"/>
          <w:sz w:val="21"/>
        </w:rPr>
        <w:t xml:space="preserve"> </w:t>
      </w:r>
      <w:r>
        <w:rPr>
          <w:rFonts w:ascii="Verdana"/>
          <w:color w:val="231F20"/>
          <w:sz w:val="21"/>
        </w:rPr>
        <w:t>antelopes</w:t>
      </w:r>
      <w:r>
        <w:rPr>
          <w:rFonts w:ascii="Verdana"/>
          <w:color w:val="231F20"/>
          <w:spacing w:val="-15"/>
          <w:sz w:val="21"/>
        </w:rPr>
        <w:t xml:space="preserve"> </w:t>
      </w:r>
      <w:r>
        <w:rPr>
          <w:rFonts w:ascii="Verdana"/>
          <w:color w:val="231F20"/>
          <w:sz w:val="21"/>
        </w:rPr>
        <w:t>move</w:t>
      </w:r>
      <w:r>
        <w:rPr>
          <w:rFonts w:ascii="Verdana"/>
          <w:color w:val="231F20"/>
          <w:spacing w:val="-15"/>
          <w:sz w:val="21"/>
        </w:rPr>
        <w:t xml:space="preserve"> </w:t>
      </w:r>
      <w:r>
        <w:rPr>
          <w:rFonts w:ascii="Verdana"/>
          <w:color w:val="231F20"/>
          <w:sz w:val="21"/>
        </w:rPr>
        <w:t>easily</w:t>
      </w:r>
      <w:r>
        <w:rPr>
          <w:rFonts w:ascii="Verdana"/>
          <w:color w:val="231F20"/>
          <w:spacing w:val="-15"/>
          <w:sz w:val="21"/>
        </w:rPr>
        <w:t xml:space="preserve"> </w:t>
      </w:r>
      <w:r>
        <w:rPr>
          <w:rFonts w:ascii="Verdana"/>
          <w:color w:val="231F20"/>
          <w:sz w:val="21"/>
        </w:rPr>
        <w:t>and</w:t>
      </w:r>
      <w:r>
        <w:rPr>
          <w:rFonts w:ascii="Verdana"/>
          <w:color w:val="231F20"/>
          <w:spacing w:val="-15"/>
          <w:sz w:val="21"/>
        </w:rPr>
        <w:t xml:space="preserve"> </w:t>
      </w:r>
      <w:r>
        <w:rPr>
          <w:rFonts w:ascii="Verdana"/>
          <w:color w:val="231F20"/>
          <w:sz w:val="21"/>
        </w:rPr>
        <w:t>keep</w:t>
      </w:r>
      <w:r>
        <w:rPr>
          <w:rFonts w:ascii="Verdana"/>
          <w:color w:val="231F20"/>
          <w:spacing w:val="-15"/>
          <w:sz w:val="21"/>
        </w:rPr>
        <w:t xml:space="preserve"> </w:t>
      </w:r>
      <w:r>
        <w:rPr>
          <w:rFonts w:ascii="Verdana"/>
          <w:color w:val="231F20"/>
          <w:sz w:val="21"/>
        </w:rPr>
        <w:t>them</w:t>
      </w:r>
      <w:r>
        <w:rPr>
          <w:rFonts w:ascii="Verdana"/>
          <w:color w:val="231F20"/>
          <w:spacing w:val="-15"/>
          <w:sz w:val="21"/>
        </w:rPr>
        <w:t xml:space="preserve"> </w:t>
      </w:r>
      <w:r>
        <w:rPr>
          <w:rFonts w:ascii="Verdana"/>
          <w:color w:val="231F20"/>
          <w:sz w:val="21"/>
        </w:rPr>
        <w:t>safe</w:t>
      </w:r>
      <w:r>
        <w:rPr>
          <w:rFonts w:ascii="Verdana"/>
          <w:color w:val="231F20"/>
          <w:spacing w:val="-15"/>
          <w:sz w:val="21"/>
        </w:rPr>
        <w:t xml:space="preserve"> </w:t>
      </w:r>
      <w:r>
        <w:rPr>
          <w:rFonts w:ascii="Verdana"/>
          <w:color w:val="231F20"/>
          <w:sz w:val="21"/>
        </w:rPr>
        <w:t>from</w:t>
      </w:r>
      <w:r>
        <w:rPr>
          <w:rFonts w:ascii="Verdana"/>
          <w:color w:val="231F20"/>
          <w:spacing w:val="-15"/>
          <w:sz w:val="21"/>
        </w:rPr>
        <w:t xml:space="preserve"> </w:t>
      </w:r>
      <w:r>
        <w:rPr>
          <w:rFonts w:ascii="Verdana"/>
          <w:color w:val="231F20"/>
          <w:sz w:val="21"/>
        </w:rPr>
        <w:t>cars</w:t>
      </w:r>
      <w:r>
        <w:rPr>
          <w:rFonts w:ascii="Verdana"/>
          <w:color w:val="231F20"/>
          <w:spacing w:val="-15"/>
          <w:sz w:val="21"/>
        </w:rPr>
        <w:t xml:space="preserve"> </w:t>
      </w:r>
      <w:r>
        <w:rPr>
          <w:rFonts w:ascii="Verdana"/>
          <w:color w:val="231F20"/>
          <w:sz w:val="21"/>
        </w:rPr>
        <w:t>and</w:t>
      </w:r>
      <w:r>
        <w:rPr>
          <w:rFonts w:ascii="Verdana"/>
          <w:color w:val="231F20"/>
          <w:spacing w:val="-15"/>
          <w:sz w:val="21"/>
        </w:rPr>
        <w:t xml:space="preserve"> </w:t>
      </w:r>
      <w:r>
        <w:rPr>
          <w:rFonts w:ascii="Verdana"/>
          <w:color w:val="231F20"/>
          <w:sz w:val="21"/>
        </w:rPr>
        <w:t>trains.</w:t>
      </w:r>
    </w:p>
    <w:p w14:paraId="27888A4E">
      <w:pPr>
        <w:pStyle w:val="11"/>
        <w:spacing w:before="9"/>
        <w:rPr>
          <w:rFonts w:ascii="Verdana"/>
        </w:rPr>
      </w:pPr>
    </w:p>
    <w:p w14:paraId="44584413">
      <w:pPr>
        <w:spacing w:before="0" w:line="264" w:lineRule="auto"/>
        <w:ind w:left="1559" w:right="2004" w:firstLine="0"/>
        <w:jc w:val="left"/>
        <w:rPr>
          <w:rFonts w:ascii="Verdana"/>
          <w:sz w:val="21"/>
        </w:rPr>
      </w:pPr>
      <w:r>
        <w:rPr>
          <w:rFonts w:ascii="Verdana"/>
          <w:color w:val="231F20"/>
          <w:spacing w:val="-2"/>
          <w:sz w:val="21"/>
        </w:rPr>
        <w:t>The</w:t>
      </w:r>
      <w:r>
        <w:rPr>
          <w:rFonts w:ascii="Verdana"/>
          <w:color w:val="231F20"/>
          <w:spacing w:val="-14"/>
          <w:sz w:val="21"/>
        </w:rPr>
        <w:t xml:space="preserve"> </w:t>
      </w:r>
      <w:r>
        <w:rPr>
          <w:rFonts w:ascii="Verdana"/>
          <w:color w:val="231F20"/>
          <w:spacing w:val="-2"/>
          <w:sz w:val="21"/>
        </w:rPr>
        <w:t>measures</w:t>
      </w:r>
      <w:r>
        <w:rPr>
          <w:rFonts w:ascii="Verdana"/>
          <w:color w:val="231F20"/>
          <w:spacing w:val="-14"/>
          <w:sz w:val="21"/>
        </w:rPr>
        <w:t xml:space="preserve"> </w:t>
      </w:r>
      <w:r>
        <w:rPr>
          <w:rFonts w:ascii="Verdana"/>
          <w:color w:val="231F20"/>
          <w:spacing w:val="-2"/>
          <w:sz w:val="21"/>
        </w:rPr>
        <w:t>were</w:t>
      </w:r>
      <w:r>
        <w:rPr>
          <w:rFonts w:ascii="Verdana"/>
          <w:color w:val="231F20"/>
          <w:spacing w:val="-14"/>
          <w:sz w:val="21"/>
        </w:rPr>
        <w:t xml:space="preserve"> </w:t>
      </w:r>
      <w:r>
        <w:rPr>
          <w:rFonts w:ascii="Verdana"/>
          <w:color w:val="231F20"/>
          <w:spacing w:val="-2"/>
          <w:sz w:val="21"/>
        </w:rPr>
        <w:t>effective.</w:t>
      </w:r>
      <w:r>
        <w:rPr>
          <w:rFonts w:ascii="Verdana"/>
          <w:color w:val="231F20"/>
          <w:spacing w:val="-14"/>
          <w:sz w:val="21"/>
        </w:rPr>
        <w:t xml:space="preserve"> </w:t>
      </w:r>
      <w:r>
        <w:rPr>
          <w:rFonts w:ascii="Verdana"/>
          <w:color w:val="231F20"/>
          <w:spacing w:val="-2"/>
          <w:sz w:val="21"/>
        </w:rPr>
        <w:t>The</w:t>
      </w:r>
      <w:r>
        <w:rPr>
          <w:rFonts w:ascii="Verdana"/>
          <w:color w:val="231F20"/>
          <w:spacing w:val="-14"/>
          <w:sz w:val="21"/>
        </w:rPr>
        <w:t xml:space="preserve"> </w:t>
      </w:r>
      <w:r>
        <w:rPr>
          <w:rFonts w:ascii="Verdana"/>
          <w:color w:val="231F20"/>
          <w:spacing w:val="-2"/>
          <w:sz w:val="21"/>
        </w:rPr>
        <w:t>antelope</w:t>
      </w:r>
      <w:r>
        <w:rPr>
          <w:rFonts w:ascii="Verdana"/>
          <w:color w:val="231F20"/>
          <w:spacing w:val="-14"/>
          <w:sz w:val="21"/>
        </w:rPr>
        <w:t xml:space="preserve"> </w:t>
      </w:r>
      <w:r>
        <w:rPr>
          <w:rFonts w:ascii="Verdana"/>
          <w:color w:val="231F20"/>
          <w:spacing w:val="-2"/>
          <w:sz w:val="21"/>
        </w:rPr>
        <w:t>population</w:t>
      </w:r>
      <w:r>
        <w:rPr>
          <w:rFonts w:ascii="Verdana"/>
          <w:color w:val="231F20"/>
          <w:spacing w:val="-14"/>
          <w:sz w:val="21"/>
        </w:rPr>
        <w:t xml:space="preserve"> </w:t>
      </w:r>
      <w:r>
        <w:rPr>
          <w:rFonts w:ascii="Verdana"/>
          <w:color w:val="231F20"/>
          <w:spacing w:val="-2"/>
          <w:sz w:val="21"/>
        </w:rPr>
        <w:t>has</w:t>
      </w:r>
      <w:r>
        <w:rPr>
          <w:rFonts w:ascii="Verdana"/>
          <w:color w:val="231F20"/>
          <w:spacing w:val="-15"/>
          <w:sz w:val="21"/>
        </w:rPr>
        <w:t xml:space="preserve"> </w:t>
      </w:r>
      <w:r>
        <w:rPr>
          <w:rFonts w:ascii="Tahoma"/>
          <w:b/>
          <w:color w:val="231F20"/>
          <w:spacing w:val="-2"/>
          <w:sz w:val="21"/>
        </w:rPr>
        <w:t xml:space="preserve">recovered </w:t>
      </w:r>
      <w:r>
        <w:rPr>
          <w:rFonts w:ascii="Verdana"/>
          <w:color w:val="231F20"/>
          <w:spacing w:val="-2"/>
          <w:sz w:val="21"/>
        </w:rPr>
        <w:t>and</w:t>
      </w:r>
      <w:r>
        <w:rPr>
          <w:rFonts w:ascii="Verdana"/>
          <w:color w:val="231F20"/>
          <w:spacing w:val="-14"/>
          <w:sz w:val="21"/>
        </w:rPr>
        <w:t xml:space="preserve"> </w:t>
      </w:r>
      <w:r>
        <w:rPr>
          <w:rFonts w:ascii="Verdana"/>
          <w:color w:val="231F20"/>
          <w:spacing w:val="-2"/>
          <w:sz w:val="21"/>
        </w:rPr>
        <w:t>in</w:t>
      </w:r>
      <w:r>
        <w:rPr>
          <w:rFonts w:ascii="Verdana"/>
          <w:color w:val="231F20"/>
          <w:spacing w:val="-14"/>
          <w:sz w:val="21"/>
        </w:rPr>
        <w:t xml:space="preserve"> </w:t>
      </w:r>
      <w:r>
        <w:rPr>
          <w:rFonts w:ascii="Verdana"/>
          <w:color w:val="231F20"/>
          <w:spacing w:val="-2"/>
          <w:sz w:val="21"/>
        </w:rPr>
        <w:t>June 2015,</w:t>
      </w:r>
      <w:r>
        <w:rPr>
          <w:rFonts w:ascii="Verdana"/>
          <w:color w:val="231F20"/>
          <w:spacing w:val="-11"/>
          <w:sz w:val="21"/>
        </w:rPr>
        <w:t xml:space="preserve"> </w:t>
      </w:r>
      <w:r>
        <w:rPr>
          <w:rFonts w:ascii="Verdana"/>
          <w:color w:val="231F20"/>
          <w:spacing w:val="-2"/>
          <w:sz w:val="21"/>
        </w:rPr>
        <w:t>the</w:t>
      </w:r>
      <w:r>
        <w:rPr>
          <w:rFonts w:ascii="Verdana"/>
          <w:color w:val="231F20"/>
          <w:spacing w:val="-11"/>
          <w:sz w:val="21"/>
        </w:rPr>
        <w:t xml:space="preserve"> </w:t>
      </w:r>
      <w:r>
        <w:rPr>
          <w:rFonts w:ascii="Verdana"/>
          <w:color w:val="231F20"/>
          <w:spacing w:val="-2"/>
          <w:sz w:val="21"/>
        </w:rPr>
        <w:t>Tibetan</w:t>
      </w:r>
      <w:r>
        <w:rPr>
          <w:rFonts w:ascii="Verdana"/>
          <w:color w:val="231F20"/>
          <w:spacing w:val="-11"/>
          <w:sz w:val="21"/>
        </w:rPr>
        <w:t xml:space="preserve"> </w:t>
      </w:r>
      <w:r>
        <w:rPr>
          <w:rFonts w:ascii="Verdana"/>
          <w:color w:val="231F20"/>
          <w:spacing w:val="-2"/>
          <w:sz w:val="21"/>
        </w:rPr>
        <w:t>antelope</w:t>
      </w:r>
      <w:r>
        <w:rPr>
          <w:rFonts w:ascii="Verdana"/>
          <w:color w:val="231F20"/>
          <w:spacing w:val="-11"/>
          <w:sz w:val="21"/>
        </w:rPr>
        <w:t xml:space="preserve"> </w:t>
      </w:r>
      <w:r>
        <w:rPr>
          <w:rFonts w:ascii="Verdana"/>
          <w:color w:val="231F20"/>
          <w:spacing w:val="-2"/>
          <w:sz w:val="21"/>
        </w:rPr>
        <w:t>was</w:t>
      </w:r>
      <w:r>
        <w:rPr>
          <w:rFonts w:ascii="Verdana"/>
          <w:color w:val="231F20"/>
          <w:spacing w:val="-11"/>
          <w:sz w:val="21"/>
        </w:rPr>
        <w:t xml:space="preserve"> </w:t>
      </w:r>
      <w:r>
        <w:rPr>
          <w:rFonts w:ascii="Tahoma"/>
          <w:b/>
          <w:color w:val="231F20"/>
          <w:spacing w:val="-2"/>
          <w:sz w:val="21"/>
        </w:rPr>
        <w:t xml:space="preserve">removed </w:t>
      </w:r>
      <w:r>
        <w:rPr>
          <w:rFonts w:ascii="Verdana"/>
          <w:color w:val="231F20"/>
          <w:spacing w:val="-2"/>
          <w:sz w:val="21"/>
        </w:rPr>
        <w:t>from</w:t>
      </w:r>
      <w:r>
        <w:rPr>
          <w:rFonts w:ascii="Verdana"/>
          <w:color w:val="231F20"/>
          <w:spacing w:val="-11"/>
          <w:sz w:val="21"/>
        </w:rPr>
        <w:t xml:space="preserve"> </w:t>
      </w:r>
      <w:r>
        <w:rPr>
          <w:rFonts w:ascii="Verdana"/>
          <w:color w:val="231F20"/>
          <w:spacing w:val="-2"/>
          <w:sz w:val="21"/>
        </w:rPr>
        <w:t>the</w:t>
      </w:r>
      <w:r>
        <w:rPr>
          <w:rFonts w:ascii="Verdana"/>
          <w:color w:val="231F20"/>
          <w:spacing w:val="-11"/>
          <w:sz w:val="21"/>
        </w:rPr>
        <w:t xml:space="preserve"> </w:t>
      </w:r>
      <w:r>
        <w:rPr>
          <w:rFonts w:ascii="Verdana"/>
          <w:color w:val="231F20"/>
          <w:spacing w:val="-2"/>
          <w:sz w:val="21"/>
        </w:rPr>
        <w:t>endangered</w:t>
      </w:r>
      <w:r>
        <w:rPr>
          <w:rFonts w:ascii="Verdana"/>
          <w:color w:val="231F20"/>
          <w:spacing w:val="-11"/>
          <w:sz w:val="21"/>
        </w:rPr>
        <w:t xml:space="preserve"> </w:t>
      </w:r>
      <w:r>
        <w:rPr>
          <w:rFonts w:ascii="Verdana"/>
          <w:color w:val="231F20"/>
          <w:spacing w:val="-2"/>
          <w:sz w:val="21"/>
        </w:rPr>
        <w:t>species</w:t>
      </w:r>
      <w:r>
        <w:rPr>
          <w:rFonts w:ascii="Verdana"/>
          <w:color w:val="231F20"/>
          <w:spacing w:val="-11"/>
          <w:sz w:val="21"/>
        </w:rPr>
        <w:t xml:space="preserve"> </w:t>
      </w:r>
      <w:r>
        <w:rPr>
          <w:rFonts w:ascii="Verdana"/>
          <w:color w:val="231F20"/>
          <w:spacing w:val="-2"/>
          <w:sz w:val="21"/>
        </w:rPr>
        <w:t>list.</w:t>
      </w:r>
      <w:r>
        <w:rPr>
          <w:rFonts w:ascii="Verdana"/>
          <w:color w:val="231F20"/>
          <w:spacing w:val="-11"/>
          <w:sz w:val="21"/>
        </w:rPr>
        <w:t xml:space="preserve"> </w:t>
      </w:r>
      <w:r>
        <w:rPr>
          <w:rFonts w:ascii="Verdana"/>
          <w:color w:val="231F20"/>
          <w:spacing w:val="-2"/>
          <w:sz w:val="21"/>
        </w:rPr>
        <w:t>The government,</w:t>
      </w:r>
      <w:r>
        <w:rPr>
          <w:rFonts w:ascii="Verdana"/>
          <w:color w:val="231F20"/>
          <w:spacing w:val="-16"/>
          <w:sz w:val="21"/>
        </w:rPr>
        <w:t xml:space="preserve"> </w:t>
      </w:r>
      <w:r>
        <w:rPr>
          <w:rFonts w:ascii="Verdana"/>
          <w:color w:val="231F20"/>
          <w:spacing w:val="-2"/>
          <w:sz w:val="21"/>
        </w:rPr>
        <w:t>however,</w:t>
      </w:r>
      <w:r>
        <w:rPr>
          <w:rFonts w:ascii="Verdana"/>
          <w:color w:val="231F20"/>
          <w:spacing w:val="-16"/>
          <w:sz w:val="21"/>
        </w:rPr>
        <w:t xml:space="preserve"> </w:t>
      </w:r>
      <w:r>
        <w:rPr>
          <w:rFonts w:ascii="Verdana"/>
          <w:color w:val="231F20"/>
          <w:spacing w:val="-2"/>
          <w:sz w:val="21"/>
        </w:rPr>
        <w:t>does</w:t>
      </w:r>
      <w:r>
        <w:rPr>
          <w:rFonts w:ascii="Verdana"/>
          <w:color w:val="231F20"/>
          <w:spacing w:val="-16"/>
          <w:sz w:val="21"/>
        </w:rPr>
        <w:t xml:space="preserve"> </w:t>
      </w:r>
      <w:r>
        <w:rPr>
          <w:rFonts w:ascii="Verdana"/>
          <w:color w:val="231F20"/>
          <w:spacing w:val="-2"/>
          <w:sz w:val="21"/>
        </w:rPr>
        <w:t>not</w:t>
      </w:r>
      <w:r>
        <w:rPr>
          <w:rFonts w:ascii="Verdana"/>
          <w:color w:val="231F20"/>
          <w:spacing w:val="-17"/>
          <w:sz w:val="21"/>
        </w:rPr>
        <w:t xml:space="preserve"> </w:t>
      </w:r>
      <w:r>
        <w:rPr>
          <w:rFonts w:ascii="Tahoma"/>
          <w:b/>
          <w:color w:val="231F20"/>
          <w:spacing w:val="-2"/>
          <w:sz w:val="21"/>
        </w:rPr>
        <w:t>intend</w:t>
      </w:r>
      <w:r>
        <w:rPr>
          <w:rFonts w:ascii="Tahoma"/>
          <w:b/>
          <w:color w:val="231F20"/>
          <w:spacing w:val="-4"/>
          <w:sz w:val="21"/>
        </w:rPr>
        <w:t xml:space="preserve"> </w:t>
      </w:r>
      <w:r>
        <w:rPr>
          <w:rFonts w:ascii="Verdana"/>
          <w:color w:val="231F20"/>
          <w:spacing w:val="-2"/>
          <w:sz w:val="21"/>
        </w:rPr>
        <w:t>to</w:t>
      </w:r>
      <w:r>
        <w:rPr>
          <w:rFonts w:ascii="Verdana"/>
          <w:color w:val="231F20"/>
          <w:spacing w:val="-16"/>
          <w:sz w:val="21"/>
        </w:rPr>
        <w:t xml:space="preserve"> </w:t>
      </w:r>
      <w:r>
        <w:rPr>
          <w:rFonts w:ascii="Verdana"/>
          <w:color w:val="231F20"/>
          <w:spacing w:val="-2"/>
          <w:sz w:val="21"/>
        </w:rPr>
        <w:t>stop</w:t>
      </w:r>
      <w:r>
        <w:rPr>
          <w:rFonts w:ascii="Verdana"/>
          <w:color w:val="231F20"/>
          <w:spacing w:val="-16"/>
          <w:sz w:val="21"/>
        </w:rPr>
        <w:t xml:space="preserve"> </w:t>
      </w:r>
      <w:r>
        <w:rPr>
          <w:rFonts w:ascii="Verdana"/>
          <w:color w:val="231F20"/>
          <w:spacing w:val="-2"/>
          <w:sz w:val="21"/>
        </w:rPr>
        <w:t>the</w:t>
      </w:r>
      <w:r>
        <w:rPr>
          <w:rFonts w:ascii="Verdana"/>
          <w:color w:val="231F20"/>
          <w:spacing w:val="-16"/>
          <w:sz w:val="21"/>
        </w:rPr>
        <w:t xml:space="preserve"> </w:t>
      </w:r>
      <w:r>
        <w:rPr>
          <w:rFonts w:ascii="Verdana"/>
          <w:color w:val="231F20"/>
          <w:spacing w:val="-2"/>
          <w:sz w:val="21"/>
        </w:rPr>
        <w:t>protection</w:t>
      </w:r>
      <w:r>
        <w:rPr>
          <w:rFonts w:ascii="Verdana"/>
          <w:color w:val="231F20"/>
          <w:spacing w:val="-16"/>
          <w:sz w:val="21"/>
        </w:rPr>
        <w:t xml:space="preserve"> </w:t>
      </w:r>
      <w:r>
        <w:rPr>
          <w:rFonts w:ascii="Verdana"/>
          <w:color w:val="231F20"/>
          <w:spacing w:val="-2"/>
          <w:sz w:val="21"/>
        </w:rPr>
        <w:t>programmes,</w:t>
      </w:r>
      <w:r>
        <w:rPr>
          <w:rFonts w:ascii="Verdana"/>
          <w:color w:val="231F20"/>
          <w:spacing w:val="-16"/>
          <w:sz w:val="21"/>
        </w:rPr>
        <w:t xml:space="preserve"> </w:t>
      </w:r>
      <w:r>
        <w:rPr>
          <w:rFonts w:ascii="Verdana"/>
          <w:color w:val="231F20"/>
          <w:spacing w:val="-2"/>
          <w:sz w:val="21"/>
        </w:rPr>
        <w:t xml:space="preserve">since </w:t>
      </w:r>
      <w:r>
        <w:rPr>
          <w:rFonts w:ascii="Verdana"/>
          <w:color w:val="231F20"/>
          <w:sz w:val="21"/>
        </w:rPr>
        <w:t>the</w:t>
      </w:r>
      <w:r>
        <w:rPr>
          <w:rFonts w:ascii="Verdana"/>
          <w:color w:val="231F20"/>
          <w:spacing w:val="-6"/>
          <w:sz w:val="21"/>
        </w:rPr>
        <w:t xml:space="preserve"> </w:t>
      </w:r>
      <w:r>
        <w:rPr>
          <w:rFonts w:ascii="Tahoma"/>
          <w:b/>
          <w:color w:val="231F20"/>
          <w:sz w:val="21"/>
        </w:rPr>
        <w:t xml:space="preserve">threats </w:t>
      </w:r>
      <w:r>
        <w:rPr>
          <w:rFonts w:ascii="Verdana"/>
          <w:color w:val="231F20"/>
          <w:sz w:val="21"/>
        </w:rPr>
        <w:t>to</w:t>
      </w:r>
      <w:r>
        <w:rPr>
          <w:rFonts w:ascii="Verdana"/>
          <w:color w:val="231F20"/>
          <w:spacing w:val="-6"/>
          <w:sz w:val="21"/>
        </w:rPr>
        <w:t xml:space="preserve"> </w:t>
      </w:r>
      <w:r>
        <w:rPr>
          <w:rFonts w:ascii="Verdana"/>
          <w:color w:val="231F20"/>
          <w:sz w:val="21"/>
        </w:rPr>
        <w:t>the</w:t>
      </w:r>
      <w:r>
        <w:rPr>
          <w:rFonts w:ascii="Verdana"/>
          <w:color w:val="231F20"/>
          <w:spacing w:val="-6"/>
          <w:sz w:val="21"/>
        </w:rPr>
        <w:t xml:space="preserve"> </w:t>
      </w:r>
      <w:r>
        <w:rPr>
          <w:rFonts w:ascii="Verdana"/>
          <w:color w:val="231F20"/>
          <w:sz w:val="21"/>
        </w:rPr>
        <w:t>Tibetan</w:t>
      </w:r>
      <w:r>
        <w:rPr>
          <w:rFonts w:ascii="Verdana"/>
          <w:color w:val="231F20"/>
          <w:spacing w:val="-6"/>
          <w:sz w:val="21"/>
        </w:rPr>
        <w:t xml:space="preserve"> </w:t>
      </w:r>
      <w:r>
        <w:rPr>
          <w:rFonts w:ascii="Verdana"/>
          <w:color w:val="231F20"/>
          <w:sz w:val="21"/>
        </w:rPr>
        <w:t>antelope</w:t>
      </w:r>
      <w:r>
        <w:rPr>
          <w:rFonts w:ascii="Verdana"/>
          <w:color w:val="231F20"/>
          <w:spacing w:val="-6"/>
          <w:sz w:val="21"/>
        </w:rPr>
        <w:t xml:space="preserve"> </w:t>
      </w:r>
      <w:r>
        <w:rPr>
          <w:rFonts w:ascii="Verdana"/>
          <w:color w:val="231F20"/>
          <w:sz w:val="21"/>
        </w:rPr>
        <w:t>have</w:t>
      </w:r>
      <w:r>
        <w:rPr>
          <w:rFonts w:ascii="Verdana"/>
          <w:color w:val="231F20"/>
          <w:spacing w:val="-6"/>
          <w:sz w:val="21"/>
        </w:rPr>
        <w:t xml:space="preserve"> </w:t>
      </w:r>
      <w:r>
        <w:rPr>
          <w:rFonts w:ascii="Verdana"/>
          <w:color w:val="231F20"/>
          <w:sz w:val="21"/>
        </w:rPr>
        <w:t>not</w:t>
      </w:r>
      <w:r>
        <w:rPr>
          <w:rFonts w:ascii="Verdana"/>
          <w:color w:val="231F20"/>
          <w:spacing w:val="-6"/>
          <w:sz w:val="21"/>
        </w:rPr>
        <w:t xml:space="preserve"> </w:t>
      </w:r>
      <w:r>
        <w:rPr>
          <w:rFonts w:ascii="Verdana"/>
          <w:color w:val="231F20"/>
          <w:sz w:val="21"/>
        </w:rPr>
        <w:t>yet</w:t>
      </w:r>
      <w:r>
        <w:rPr>
          <w:rFonts w:ascii="Verdana"/>
          <w:color w:val="231F20"/>
          <w:spacing w:val="-6"/>
          <w:sz w:val="21"/>
        </w:rPr>
        <w:t xml:space="preserve"> </w:t>
      </w:r>
      <w:r>
        <w:rPr>
          <w:rFonts w:ascii="Verdana"/>
          <w:color w:val="231F20"/>
          <w:sz w:val="21"/>
        </w:rPr>
        <w:t>disappeared.</w:t>
      </w:r>
    </w:p>
    <w:p w14:paraId="275824B9">
      <w:pPr>
        <w:pStyle w:val="11"/>
        <w:spacing w:before="10"/>
        <w:rPr>
          <w:rFonts w:ascii="Verdana"/>
        </w:rPr>
      </w:pPr>
    </w:p>
    <w:p w14:paraId="36B518F8">
      <w:pPr>
        <w:spacing w:before="0" w:line="264" w:lineRule="auto"/>
        <w:ind w:left="1559" w:right="1696" w:firstLine="0"/>
        <w:jc w:val="left"/>
        <w:rPr>
          <w:rFonts w:ascii="Verdana"/>
          <w:sz w:val="21"/>
        </w:rPr>
      </w:pPr>
      <w:r>
        <w:rPr>
          <w:rFonts w:ascii="Verdana"/>
          <w:color w:val="231F20"/>
          <w:w w:val="95"/>
          <w:sz w:val="21"/>
        </w:rPr>
        <w:t xml:space="preserve">In the evening, </w:t>
      </w:r>
      <w:r>
        <w:rPr>
          <w:rFonts w:ascii="Verdana"/>
          <w:color w:val="231F20"/>
          <w:w w:val="90"/>
          <w:sz w:val="21"/>
        </w:rPr>
        <w:t xml:space="preserve">I </w:t>
      </w:r>
      <w:r>
        <w:rPr>
          <w:rFonts w:ascii="Verdana"/>
          <w:color w:val="231F20"/>
          <w:w w:val="95"/>
          <w:sz w:val="21"/>
        </w:rPr>
        <w:t xml:space="preserve">drink a cup of tea and watch the stars. </w:t>
      </w:r>
      <w:r>
        <w:rPr>
          <w:rFonts w:ascii="Verdana"/>
          <w:color w:val="231F20"/>
          <w:w w:val="90"/>
          <w:sz w:val="21"/>
        </w:rPr>
        <w:t xml:space="preserve">I </w:t>
      </w:r>
      <w:r>
        <w:rPr>
          <w:rFonts w:ascii="Verdana"/>
          <w:color w:val="231F20"/>
          <w:w w:val="95"/>
          <w:sz w:val="21"/>
        </w:rPr>
        <w:t xml:space="preserve">think about the antelopes </w:t>
      </w:r>
      <w:r>
        <w:rPr>
          <w:rFonts w:ascii="Verdana"/>
          <w:color w:val="231F20"/>
          <w:spacing w:val="-2"/>
          <w:sz w:val="21"/>
        </w:rPr>
        <w:t>and</w:t>
      </w:r>
      <w:r>
        <w:rPr>
          <w:rFonts w:ascii="Verdana"/>
          <w:color w:val="231F20"/>
          <w:spacing w:val="-17"/>
          <w:sz w:val="21"/>
        </w:rPr>
        <w:t xml:space="preserve"> </w:t>
      </w:r>
      <w:r>
        <w:rPr>
          <w:rFonts w:ascii="Verdana"/>
          <w:color w:val="231F20"/>
          <w:spacing w:val="-2"/>
          <w:sz w:val="21"/>
        </w:rPr>
        <w:t>what</w:t>
      </w:r>
      <w:r>
        <w:rPr>
          <w:rFonts w:ascii="Verdana"/>
          <w:color w:val="231F20"/>
          <w:spacing w:val="-16"/>
          <w:sz w:val="21"/>
        </w:rPr>
        <w:t xml:space="preserve"> </w:t>
      </w:r>
      <w:r>
        <w:rPr>
          <w:rFonts w:ascii="Verdana"/>
          <w:color w:val="231F20"/>
          <w:spacing w:val="-2"/>
          <w:sz w:val="21"/>
        </w:rPr>
        <w:t>Zhaxi</w:t>
      </w:r>
      <w:r>
        <w:rPr>
          <w:rFonts w:ascii="Verdana"/>
          <w:color w:val="231F20"/>
          <w:spacing w:val="-17"/>
          <w:sz w:val="21"/>
        </w:rPr>
        <w:t xml:space="preserve"> </w:t>
      </w:r>
      <w:r>
        <w:rPr>
          <w:rFonts w:ascii="Verdana"/>
          <w:color w:val="231F20"/>
          <w:spacing w:val="-2"/>
          <w:sz w:val="21"/>
        </w:rPr>
        <w:t>told</w:t>
      </w:r>
      <w:r>
        <w:rPr>
          <w:rFonts w:ascii="Verdana"/>
          <w:color w:val="231F20"/>
          <w:spacing w:val="-16"/>
          <w:sz w:val="21"/>
        </w:rPr>
        <w:t xml:space="preserve"> </w:t>
      </w:r>
      <w:r>
        <w:rPr>
          <w:rFonts w:ascii="Verdana"/>
          <w:color w:val="231F20"/>
          <w:spacing w:val="-2"/>
          <w:sz w:val="21"/>
        </w:rPr>
        <w:t>me.</w:t>
      </w:r>
      <w:r>
        <w:rPr>
          <w:rFonts w:ascii="Verdana"/>
          <w:color w:val="231F20"/>
          <w:spacing w:val="-17"/>
          <w:sz w:val="21"/>
        </w:rPr>
        <w:t xml:space="preserve"> </w:t>
      </w:r>
      <w:r>
        <w:rPr>
          <w:rFonts w:ascii="Verdana"/>
          <w:color w:val="231F20"/>
          <w:spacing w:val="-2"/>
          <w:sz w:val="21"/>
        </w:rPr>
        <w:t>Much</w:t>
      </w:r>
      <w:r>
        <w:rPr>
          <w:rFonts w:ascii="Verdana"/>
          <w:color w:val="231F20"/>
          <w:spacing w:val="-16"/>
          <w:sz w:val="21"/>
        </w:rPr>
        <w:t xml:space="preserve"> </w:t>
      </w:r>
      <w:r>
        <w:rPr>
          <w:rFonts w:ascii="Verdana"/>
          <w:color w:val="231F20"/>
          <w:spacing w:val="-2"/>
          <w:sz w:val="21"/>
        </w:rPr>
        <w:t>is</w:t>
      </w:r>
      <w:r>
        <w:rPr>
          <w:rFonts w:ascii="Verdana"/>
          <w:color w:val="231F20"/>
          <w:spacing w:val="-17"/>
          <w:sz w:val="21"/>
        </w:rPr>
        <w:t xml:space="preserve"> </w:t>
      </w:r>
      <w:r>
        <w:rPr>
          <w:rFonts w:ascii="Verdana"/>
          <w:color w:val="231F20"/>
          <w:spacing w:val="-2"/>
          <w:sz w:val="21"/>
        </w:rPr>
        <w:t>being</w:t>
      </w:r>
      <w:r>
        <w:rPr>
          <w:rFonts w:ascii="Verdana"/>
          <w:color w:val="231F20"/>
          <w:spacing w:val="-16"/>
          <w:sz w:val="21"/>
        </w:rPr>
        <w:t xml:space="preserve"> </w:t>
      </w:r>
      <w:r>
        <w:rPr>
          <w:rFonts w:ascii="Verdana"/>
          <w:color w:val="231F20"/>
          <w:spacing w:val="-2"/>
          <w:sz w:val="21"/>
        </w:rPr>
        <w:t>done</w:t>
      </w:r>
      <w:r>
        <w:rPr>
          <w:rFonts w:ascii="Verdana"/>
          <w:color w:val="231F20"/>
          <w:spacing w:val="-17"/>
          <w:sz w:val="21"/>
        </w:rPr>
        <w:t xml:space="preserve"> </w:t>
      </w:r>
      <w:r>
        <w:rPr>
          <w:rFonts w:ascii="Verdana"/>
          <w:color w:val="231F20"/>
          <w:spacing w:val="-2"/>
          <w:sz w:val="21"/>
        </w:rPr>
        <w:t>to</w:t>
      </w:r>
      <w:r>
        <w:rPr>
          <w:rFonts w:ascii="Verdana"/>
          <w:color w:val="231F20"/>
          <w:spacing w:val="-16"/>
          <w:sz w:val="21"/>
        </w:rPr>
        <w:t xml:space="preserve"> </w:t>
      </w:r>
      <w:r>
        <w:rPr>
          <w:rFonts w:ascii="Verdana"/>
          <w:color w:val="231F20"/>
          <w:spacing w:val="-2"/>
          <w:sz w:val="21"/>
        </w:rPr>
        <w:t>protect</w:t>
      </w:r>
      <w:r>
        <w:rPr>
          <w:rFonts w:ascii="Verdana"/>
          <w:color w:val="231F20"/>
          <w:spacing w:val="-17"/>
          <w:sz w:val="21"/>
        </w:rPr>
        <w:t xml:space="preserve"> </w:t>
      </w:r>
      <w:r>
        <w:rPr>
          <w:rFonts w:ascii="Verdana"/>
          <w:color w:val="231F20"/>
          <w:spacing w:val="-2"/>
          <w:sz w:val="21"/>
        </w:rPr>
        <w:t>wildlife,</w:t>
      </w:r>
      <w:r>
        <w:rPr>
          <w:rFonts w:ascii="Verdana"/>
          <w:color w:val="231F20"/>
          <w:spacing w:val="-16"/>
          <w:sz w:val="21"/>
        </w:rPr>
        <w:t xml:space="preserve"> </w:t>
      </w:r>
      <w:r>
        <w:rPr>
          <w:rFonts w:ascii="Verdana"/>
          <w:color w:val="231F20"/>
          <w:spacing w:val="-2"/>
          <w:sz w:val="21"/>
        </w:rPr>
        <w:t>but</w:t>
      </w:r>
      <w:r>
        <w:rPr>
          <w:rFonts w:ascii="Verdana"/>
          <w:color w:val="231F20"/>
          <w:spacing w:val="-16"/>
          <w:sz w:val="21"/>
        </w:rPr>
        <w:t xml:space="preserve"> </w:t>
      </w:r>
      <w:r>
        <w:rPr>
          <w:rFonts w:ascii="Verdana"/>
          <w:color w:val="231F20"/>
          <w:spacing w:val="-2"/>
          <w:sz w:val="21"/>
        </w:rPr>
        <w:t>if</w:t>
      </w:r>
      <w:r>
        <w:rPr>
          <w:rFonts w:ascii="Verdana"/>
          <w:color w:val="231F20"/>
          <w:spacing w:val="-17"/>
          <w:sz w:val="21"/>
        </w:rPr>
        <w:t xml:space="preserve"> </w:t>
      </w:r>
      <w:r>
        <w:rPr>
          <w:rFonts w:ascii="Verdana"/>
          <w:color w:val="231F20"/>
          <w:spacing w:val="-2"/>
          <w:sz w:val="21"/>
        </w:rPr>
        <w:t>we</w:t>
      </w:r>
      <w:r>
        <w:rPr>
          <w:rFonts w:ascii="Verdana"/>
          <w:color w:val="231F20"/>
          <w:spacing w:val="-16"/>
          <w:sz w:val="21"/>
        </w:rPr>
        <w:t xml:space="preserve"> </w:t>
      </w:r>
      <w:r>
        <w:rPr>
          <w:rFonts w:ascii="Verdana"/>
          <w:color w:val="231F20"/>
          <w:spacing w:val="-2"/>
          <w:sz w:val="21"/>
        </w:rPr>
        <w:t>really</w:t>
      </w:r>
      <w:r>
        <w:rPr>
          <w:rFonts w:ascii="Verdana"/>
          <w:color w:val="231F20"/>
          <w:spacing w:val="-17"/>
          <w:sz w:val="21"/>
        </w:rPr>
        <w:t xml:space="preserve"> </w:t>
      </w:r>
      <w:r>
        <w:rPr>
          <w:rFonts w:ascii="Verdana"/>
          <w:color w:val="231F20"/>
          <w:spacing w:val="-2"/>
          <w:sz w:val="21"/>
        </w:rPr>
        <w:t xml:space="preserve">want </w:t>
      </w:r>
      <w:r>
        <w:rPr>
          <w:rFonts w:ascii="Verdana"/>
          <w:color w:val="231F20"/>
          <w:sz w:val="21"/>
        </w:rPr>
        <w:t>to</w:t>
      </w:r>
      <w:r>
        <w:rPr>
          <w:rFonts w:ascii="Verdana"/>
          <w:color w:val="231F20"/>
          <w:spacing w:val="-16"/>
          <w:sz w:val="21"/>
        </w:rPr>
        <w:t xml:space="preserve"> </w:t>
      </w:r>
      <w:r>
        <w:rPr>
          <w:rFonts w:ascii="Verdana"/>
          <w:color w:val="231F20"/>
          <w:sz w:val="21"/>
        </w:rPr>
        <w:t>save</w:t>
      </w:r>
      <w:r>
        <w:rPr>
          <w:rFonts w:ascii="Verdana"/>
          <w:color w:val="231F20"/>
          <w:spacing w:val="-16"/>
          <w:sz w:val="21"/>
        </w:rPr>
        <w:t xml:space="preserve"> </w:t>
      </w:r>
      <w:r>
        <w:rPr>
          <w:rFonts w:ascii="Verdana"/>
          <w:color w:val="231F20"/>
          <w:sz w:val="21"/>
        </w:rPr>
        <w:t>the</w:t>
      </w:r>
      <w:r>
        <w:rPr>
          <w:rFonts w:ascii="Verdana"/>
          <w:color w:val="231F20"/>
          <w:spacing w:val="-16"/>
          <w:sz w:val="21"/>
        </w:rPr>
        <w:t xml:space="preserve"> </w:t>
      </w:r>
      <w:r>
        <w:rPr>
          <w:rFonts w:ascii="Verdana"/>
          <w:color w:val="231F20"/>
          <w:sz w:val="21"/>
        </w:rPr>
        <w:t>planet,</w:t>
      </w:r>
      <w:r>
        <w:rPr>
          <w:rFonts w:ascii="Verdana"/>
          <w:color w:val="231F20"/>
          <w:spacing w:val="-16"/>
          <w:sz w:val="21"/>
        </w:rPr>
        <w:t xml:space="preserve"> </w:t>
      </w:r>
      <w:r>
        <w:rPr>
          <w:rFonts w:ascii="Verdana"/>
          <w:color w:val="231F20"/>
          <w:sz w:val="21"/>
        </w:rPr>
        <w:t>we</w:t>
      </w:r>
      <w:r>
        <w:rPr>
          <w:rFonts w:ascii="Verdana"/>
          <w:color w:val="231F20"/>
          <w:spacing w:val="-16"/>
          <w:sz w:val="21"/>
        </w:rPr>
        <w:t xml:space="preserve"> </w:t>
      </w:r>
      <w:r>
        <w:rPr>
          <w:rFonts w:ascii="Verdana"/>
          <w:color w:val="231F20"/>
          <w:sz w:val="21"/>
        </w:rPr>
        <w:t>must</w:t>
      </w:r>
      <w:r>
        <w:rPr>
          <w:rFonts w:ascii="Verdana"/>
          <w:color w:val="231F20"/>
          <w:spacing w:val="-16"/>
          <w:sz w:val="21"/>
        </w:rPr>
        <w:t xml:space="preserve"> </w:t>
      </w:r>
      <w:r>
        <w:rPr>
          <w:rFonts w:ascii="Verdana"/>
          <w:color w:val="231F20"/>
          <w:sz w:val="21"/>
        </w:rPr>
        <w:t>change</w:t>
      </w:r>
      <w:r>
        <w:rPr>
          <w:rFonts w:ascii="Verdana"/>
          <w:color w:val="231F20"/>
          <w:spacing w:val="-16"/>
          <w:sz w:val="21"/>
        </w:rPr>
        <w:t xml:space="preserve"> </w:t>
      </w:r>
      <w:r>
        <w:rPr>
          <w:rFonts w:ascii="Verdana"/>
          <w:color w:val="231F20"/>
          <w:sz w:val="21"/>
        </w:rPr>
        <w:t>our</w:t>
      </w:r>
      <w:r>
        <w:rPr>
          <w:rFonts w:ascii="Verdana"/>
          <w:color w:val="231F20"/>
          <w:spacing w:val="-16"/>
          <w:sz w:val="21"/>
        </w:rPr>
        <w:t xml:space="preserve"> </w:t>
      </w:r>
      <w:r>
        <w:rPr>
          <w:rFonts w:ascii="Verdana"/>
          <w:color w:val="231F20"/>
          <w:sz w:val="21"/>
        </w:rPr>
        <w:t>way</w:t>
      </w:r>
      <w:r>
        <w:rPr>
          <w:rFonts w:ascii="Verdana"/>
          <w:color w:val="231F20"/>
          <w:spacing w:val="-16"/>
          <w:sz w:val="21"/>
        </w:rPr>
        <w:t xml:space="preserve"> </w:t>
      </w:r>
      <w:r>
        <w:rPr>
          <w:rFonts w:ascii="Verdana"/>
          <w:color w:val="231F20"/>
          <w:sz w:val="21"/>
        </w:rPr>
        <w:t>of</w:t>
      </w:r>
      <w:r>
        <w:rPr>
          <w:rFonts w:ascii="Verdana"/>
          <w:color w:val="231F20"/>
          <w:spacing w:val="-16"/>
          <w:sz w:val="21"/>
        </w:rPr>
        <w:t xml:space="preserve"> </w:t>
      </w:r>
      <w:r>
        <w:rPr>
          <w:rFonts w:ascii="Verdana"/>
          <w:color w:val="231F20"/>
          <w:sz w:val="21"/>
        </w:rPr>
        <w:t>life.</w:t>
      </w:r>
      <w:r>
        <w:rPr>
          <w:rFonts w:ascii="Verdana"/>
          <w:color w:val="231F20"/>
          <w:spacing w:val="-16"/>
          <w:sz w:val="21"/>
        </w:rPr>
        <w:t xml:space="preserve"> </w:t>
      </w:r>
      <w:r>
        <w:rPr>
          <w:rFonts w:ascii="Verdana"/>
          <w:color w:val="231F20"/>
          <w:sz w:val="21"/>
        </w:rPr>
        <w:t>Only</w:t>
      </w:r>
      <w:r>
        <w:rPr>
          <w:rFonts w:ascii="Verdana"/>
          <w:color w:val="231F20"/>
          <w:spacing w:val="-16"/>
          <w:sz w:val="21"/>
        </w:rPr>
        <w:t xml:space="preserve"> </w:t>
      </w:r>
      <w:r>
        <w:rPr>
          <w:rFonts w:ascii="Verdana"/>
          <w:color w:val="231F20"/>
          <w:sz w:val="21"/>
        </w:rPr>
        <w:t>when</w:t>
      </w:r>
      <w:r>
        <w:rPr>
          <w:rFonts w:ascii="Verdana"/>
          <w:color w:val="231F20"/>
          <w:spacing w:val="-16"/>
          <w:sz w:val="21"/>
        </w:rPr>
        <w:t xml:space="preserve"> </w:t>
      </w:r>
      <w:r>
        <w:rPr>
          <w:rFonts w:ascii="Verdana"/>
          <w:color w:val="231F20"/>
          <w:sz w:val="21"/>
        </w:rPr>
        <w:t>we</w:t>
      </w:r>
      <w:r>
        <w:rPr>
          <w:rFonts w:ascii="Verdana"/>
          <w:color w:val="231F20"/>
          <w:spacing w:val="-16"/>
          <w:sz w:val="21"/>
        </w:rPr>
        <w:t xml:space="preserve"> </w:t>
      </w:r>
      <w:r>
        <w:rPr>
          <w:rFonts w:ascii="Verdana"/>
          <w:color w:val="231F20"/>
          <w:sz w:val="21"/>
        </w:rPr>
        <w:t>learn</w:t>
      </w:r>
      <w:r>
        <w:rPr>
          <w:rFonts w:ascii="Verdana"/>
          <w:color w:val="231F20"/>
          <w:spacing w:val="-16"/>
          <w:sz w:val="21"/>
        </w:rPr>
        <w:t xml:space="preserve"> </w:t>
      </w:r>
      <w:r>
        <w:rPr>
          <w:rFonts w:ascii="Verdana"/>
          <w:color w:val="231F20"/>
          <w:sz w:val="21"/>
        </w:rPr>
        <w:t>to</w:t>
      </w:r>
      <w:r>
        <w:rPr>
          <w:rFonts w:ascii="Verdana"/>
          <w:color w:val="231F20"/>
          <w:spacing w:val="-17"/>
          <w:sz w:val="21"/>
        </w:rPr>
        <w:t xml:space="preserve"> </w:t>
      </w:r>
      <w:r>
        <w:rPr>
          <w:rFonts w:ascii="Tahoma"/>
          <w:b/>
          <w:color w:val="231F20"/>
          <w:sz w:val="21"/>
        </w:rPr>
        <w:t>exist</w:t>
      </w:r>
      <w:r>
        <w:rPr>
          <w:rFonts w:ascii="Tahoma"/>
          <w:b/>
          <w:color w:val="231F20"/>
          <w:spacing w:val="-4"/>
          <w:sz w:val="21"/>
        </w:rPr>
        <w:t xml:space="preserve"> </w:t>
      </w:r>
      <w:r>
        <w:rPr>
          <w:rFonts w:ascii="Verdana"/>
          <w:color w:val="231F20"/>
          <w:sz w:val="21"/>
        </w:rPr>
        <w:t xml:space="preserve">in </w:t>
      </w:r>
      <w:r>
        <w:rPr>
          <w:rFonts w:ascii="Tahoma"/>
          <w:b/>
          <w:color w:val="231F20"/>
          <w:sz w:val="21"/>
        </w:rPr>
        <w:t xml:space="preserve">harmony </w:t>
      </w:r>
      <w:r>
        <w:rPr>
          <w:rFonts w:ascii="Verdana"/>
          <w:color w:val="231F20"/>
          <w:sz w:val="21"/>
        </w:rPr>
        <w:t>with</w:t>
      </w:r>
      <w:r>
        <w:rPr>
          <w:rFonts w:ascii="Verdana"/>
          <w:color w:val="231F20"/>
          <w:spacing w:val="-12"/>
          <w:sz w:val="21"/>
        </w:rPr>
        <w:t xml:space="preserve"> </w:t>
      </w:r>
      <w:r>
        <w:rPr>
          <w:rFonts w:ascii="Verdana"/>
          <w:color w:val="231F20"/>
          <w:sz w:val="21"/>
        </w:rPr>
        <w:t>nature</w:t>
      </w:r>
      <w:r>
        <w:rPr>
          <w:rFonts w:ascii="Verdana"/>
          <w:color w:val="231F20"/>
          <w:spacing w:val="-12"/>
          <w:sz w:val="21"/>
        </w:rPr>
        <w:t xml:space="preserve"> </w:t>
      </w:r>
      <w:r>
        <w:rPr>
          <w:rFonts w:ascii="Verdana"/>
          <w:color w:val="231F20"/>
          <w:sz w:val="21"/>
        </w:rPr>
        <w:t>can</w:t>
      </w:r>
      <w:r>
        <w:rPr>
          <w:rFonts w:ascii="Verdana"/>
          <w:color w:val="231F20"/>
          <w:spacing w:val="-12"/>
          <w:sz w:val="21"/>
        </w:rPr>
        <w:t xml:space="preserve"> </w:t>
      </w:r>
      <w:r>
        <w:rPr>
          <w:rFonts w:ascii="Verdana"/>
          <w:color w:val="231F20"/>
          <w:sz w:val="21"/>
        </w:rPr>
        <w:t>we</w:t>
      </w:r>
      <w:r>
        <w:rPr>
          <w:rFonts w:ascii="Verdana"/>
          <w:color w:val="231F20"/>
          <w:spacing w:val="-12"/>
          <w:sz w:val="21"/>
        </w:rPr>
        <w:t xml:space="preserve"> </w:t>
      </w:r>
      <w:r>
        <w:rPr>
          <w:rFonts w:ascii="Verdana"/>
          <w:color w:val="231F20"/>
          <w:sz w:val="21"/>
        </w:rPr>
        <w:t>stop</w:t>
      </w:r>
      <w:r>
        <w:rPr>
          <w:rFonts w:ascii="Verdana"/>
          <w:color w:val="231F20"/>
          <w:spacing w:val="-12"/>
          <w:sz w:val="21"/>
        </w:rPr>
        <w:t xml:space="preserve"> </w:t>
      </w:r>
      <w:r>
        <w:rPr>
          <w:rFonts w:ascii="Verdana"/>
          <w:color w:val="231F20"/>
          <w:sz w:val="21"/>
        </w:rPr>
        <w:t>being</w:t>
      </w:r>
      <w:r>
        <w:rPr>
          <w:rFonts w:ascii="Verdana"/>
          <w:color w:val="231F20"/>
          <w:spacing w:val="-12"/>
          <w:sz w:val="21"/>
        </w:rPr>
        <w:t xml:space="preserve"> </w:t>
      </w:r>
      <w:r>
        <w:rPr>
          <w:rFonts w:ascii="Verdana"/>
          <w:color w:val="231F20"/>
          <w:sz w:val="21"/>
        </w:rPr>
        <w:t>a</w:t>
      </w:r>
      <w:r>
        <w:rPr>
          <w:rFonts w:ascii="Verdana"/>
          <w:color w:val="231F20"/>
          <w:spacing w:val="-12"/>
          <w:sz w:val="21"/>
        </w:rPr>
        <w:t xml:space="preserve"> </w:t>
      </w:r>
      <w:r>
        <w:rPr>
          <w:rFonts w:ascii="Verdana"/>
          <w:color w:val="231F20"/>
          <w:sz w:val="21"/>
        </w:rPr>
        <w:t>threat</w:t>
      </w:r>
      <w:r>
        <w:rPr>
          <w:rFonts w:ascii="Verdana"/>
          <w:color w:val="231F20"/>
          <w:spacing w:val="-12"/>
          <w:sz w:val="21"/>
        </w:rPr>
        <w:t xml:space="preserve"> </w:t>
      </w:r>
      <w:r>
        <w:rPr>
          <w:rFonts w:ascii="Verdana"/>
          <w:color w:val="231F20"/>
          <w:sz w:val="21"/>
        </w:rPr>
        <w:t>to</w:t>
      </w:r>
      <w:r>
        <w:rPr>
          <w:rFonts w:ascii="Verdana"/>
          <w:color w:val="231F20"/>
          <w:spacing w:val="-12"/>
          <w:sz w:val="21"/>
        </w:rPr>
        <w:t xml:space="preserve"> </w:t>
      </w:r>
      <w:r>
        <w:rPr>
          <w:rFonts w:ascii="Verdana"/>
          <w:color w:val="231F20"/>
          <w:sz w:val="21"/>
        </w:rPr>
        <w:t>wildlife</w:t>
      </w:r>
      <w:r>
        <w:rPr>
          <w:rFonts w:ascii="Verdana"/>
          <w:color w:val="231F20"/>
          <w:spacing w:val="-12"/>
          <w:sz w:val="21"/>
        </w:rPr>
        <w:t xml:space="preserve"> </w:t>
      </w:r>
      <w:r>
        <w:rPr>
          <w:rFonts w:ascii="Verdana"/>
          <w:color w:val="231F20"/>
          <w:sz w:val="21"/>
        </w:rPr>
        <w:t>and</w:t>
      </w:r>
      <w:r>
        <w:rPr>
          <w:rFonts w:ascii="Verdana"/>
          <w:color w:val="231F20"/>
          <w:spacing w:val="-12"/>
          <w:sz w:val="21"/>
        </w:rPr>
        <w:t xml:space="preserve"> </w:t>
      </w:r>
      <w:r>
        <w:rPr>
          <w:rFonts w:ascii="Verdana"/>
          <w:color w:val="231F20"/>
          <w:sz w:val="21"/>
        </w:rPr>
        <w:t>to</w:t>
      </w:r>
      <w:r>
        <w:rPr>
          <w:rFonts w:ascii="Verdana"/>
          <w:color w:val="231F20"/>
          <w:spacing w:val="-12"/>
          <w:sz w:val="21"/>
        </w:rPr>
        <w:t xml:space="preserve"> </w:t>
      </w:r>
      <w:r>
        <w:rPr>
          <w:rFonts w:ascii="Verdana"/>
          <w:color w:val="231F20"/>
          <w:sz w:val="21"/>
        </w:rPr>
        <w:t>our</w:t>
      </w:r>
      <w:r>
        <w:rPr>
          <w:rFonts w:ascii="Verdana"/>
          <w:color w:val="231F20"/>
          <w:spacing w:val="-12"/>
          <w:sz w:val="21"/>
        </w:rPr>
        <w:t xml:space="preserve"> </w:t>
      </w:r>
      <w:r>
        <w:rPr>
          <w:rFonts w:ascii="Verdana"/>
          <w:color w:val="231F20"/>
          <w:sz w:val="21"/>
        </w:rPr>
        <w:t>planet.</w:t>
      </w:r>
    </w:p>
    <w:p w14:paraId="279318E9">
      <w:pPr>
        <w:pStyle w:val="11"/>
        <w:rPr>
          <w:rFonts w:ascii="Verdana"/>
          <w:sz w:val="20"/>
        </w:rPr>
      </w:pPr>
    </w:p>
    <w:p w14:paraId="63579F6B">
      <w:pPr>
        <w:pStyle w:val="11"/>
        <w:rPr>
          <w:rFonts w:ascii="Verdana"/>
          <w:sz w:val="20"/>
        </w:rPr>
      </w:pPr>
    </w:p>
    <w:p w14:paraId="698BB473">
      <w:pPr>
        <w:pStyle w:val="11"/>
        <w:rPr>
          <w:rFonts w:ascii="Verdana"/>
          <w:sz w:val="20"/>
        </w:rPr>
      </w:pPr>
    </w:p>
    <w:p w14:paraId="5EC7C330">
      <w:pPr>
        <w:pStyle w:val="11"/>
        <w:rPr>
          <w:rFonts w:ascii="Verdana"/>
          <w:sz w:val="20"/>
        </w:rPr>
      </w:pPr>
    </w:p>
    <w:p w14:paraId="6BDE6866">
      <w:pPr>
        <w:pStyle w:val="11"/>
        <w:rPr>
          <w:rFonts w:ascii="Verdana"/>
          <w:sz w:val="20"/>
        </w:rPr>
      </w:pPr>
    </w:p>
    <w:p w14:paraId="7B0B980E">
      <w:pPr>
        <w:pStyle w:val="11"/>
        <w:rPr>
          <w:rFonts w:ascii="Verdana"/>
          <w:sz w:val="20"/>
        </w:rPr>
      </w:pPr>
    </w:p>
    <w:p w14:paraId="75A01EE7">
      <w:pPr>
        <w:pStyle w:val="11"/>
        <w:rPr>
          <w:rFonts w:ascii="Verdana"/>
          <w:sz w:val="20"/>
        </w:rPr>
      </w:pPr>
    </w:p>
    <w:p w14:paraId="3825B4F9">
      <w:pPr>
        <w:pStyle w:val="11"/>
        <w:rPr>
          <w:rFonts w:ascii="Verdana"/>
          <w:sz w:val="20"/>
        </w:rPr>
      </w:pPr>
    </w:p>
    <w:p w14:paraId="2300BA07">
      <w:pPr>
        <w:pStyle w:val="11"/>
        <w:spacing w:before="11"/>
        <w:rPr>
          <w:rFonts w:ascii="Verdana"/>
          <w:sz w:val="17"/>
        </w:rPr>
      </w:pPr>
    </w:p>
    <w:p w14:paraId="5BED780E">
      <w:pPr>
        <w:spacing w:before="97"/>
        <w:ind w:left="619" w:right="0" w:firstLine="0"/>
        <w:jc w:val="left"/>
        <w:rPr>
          <w:rFonts w:ascii="Tahoma"/>
          <w:sz w:val="20"/>
        </w:rPr>
      </w:pPr>
      <w:r>
        <w:rPr>
          <w:rFonts w:ascii="Tahoma"/>
          <w:color w:val="FFFFFF"/>
          <w:spacing w:val="-5"/>
          <w:sz w:val="20"/>
        </w:rPr>
        <w:t>16</w:t>
      </w:r>
    </w:p>
    <w:p w14:paraId="22676951">
      <w:pPr>
        <w:spacing w:after="0"/>
        <w:jc w:val="left"/>
        <w:rPr>
          <w:rFonts w:ascii="Tahoma"/>
          <w:sz w:val="20"/>
        </w:rPr>
        <w:sectPr>
          <w:pgSz w:w="11910" w:h="16840"/>
          <w:pgMar w:top="0" w:right="0" w:bottom="0" w:left="0" w:header="720" w:footer="720" w:gutter="0"/>
          <w:cols w:space="720" w:num="1"/>
        </w:sectPr>
      </w:pPr>
    </w:p>
    <w:p w14:paraId="6A140CEB">
      <w:pPr>
        <w:pStyle w:val="11"/>
        <w:rPr>
          <w:rFonts w:ascii="Tahoma"/>
          <w:sz w:val="20"/>
        </w:rPr>
      </w:pPr>
    </w:p>
    <w:p w14:paraId="43A3482A">
      <w:pPr>
        <w:pStyle w:val="11"/>
        <w:rPr>
          <w:rFonts w:ascii="Tahoma"/>
          <w:sz w:val="20"/>
        </w:rPr>
      </w:pPr>
    </w:p>
    <w:p w14:paraId="21A49C46">
      <w:pPr>
        <w:pStyle w:val="11"/>
        <w:rPr>
          <w:rFonts w:ascii="Tahoma"/>
          <w:sz w:val="20"/>
        </w:rPr>
      </w:pPr>
    </w:p>
    <w:p w14:paraId="323EC844">
      <w:pPr>
        <w:pStyle w:val="11"/>
        <w:rPr>
          <w:rFonts w:ascii="Tahoma"/>
          <w:sz w:val="20"/>
        </w:rPr>
      </w:pPr>
    </w:p>
    <w:p w14:paraId="67F4957D">
      <w:pPr>
        <w:pStyle w:val="11"/>
        <w:spacing w:before="11"/>
        <w:rPr>
          <w:rFonts w:ascii="Tahoma"/>
          <w:sz w:val="15"/>
        </w:rPr>
      </w:pPr>
    </w:p>
    <w:p w14:paraId="57F2A8B8">
      <w:pPr>
        <w:spacing w:before="98"/>
        <w:ind w:left="907" w:right="0" w:firstLine="0"/>
        <w:jc w:val="left"/>
        <w:rPr>
          <w:rFonts w:ascii="Tahoma"/>
          <w:sz w:val="26"/>
        </w:rPr>
      </w:pPr>
      <w:r>
        <w:rPr>
          <w:rFonts w:ascii="Times New Roman"/>
          <w:spacing w:val="80"/>
          <w:position w:val="2"/>
          <w:sz w:val="20"/>
        </w:rPr>
        <w:t xml:space="preserve">    </w:t>
      </w:r>
      <w:r>
        <w:rPr>
          <w:rFonts w:ascii="Tahoma"/>
          <w:color w:val="137C7D"/>
          <w:position w:val="2"/>
          <w:sz w:val="26"/>
        </w:rPr>
        <w:t>Read</w:t>
      </w:r>
      <w:r>
        <w:rPr>
          <w:rFonts w:ascii="Tahoma"/>
          <w:color w:val="137C7D"/>
          <w:spacing w:val="-1"/>
          <w:position w:val="2"/>
          <w:sz w:val="26"/>
        </w:rPr>
        <w:t xml:space="preserve"> </w:t>
      </w:r>
      <w:r>
        <w:rPr>
          <w:rFonts w:ascii="Tahoma"/>
          <w:color w:val="137C7D"/>
          <w:position w:val="2"/>
          <w:sz w:val="26"/>
        </w:rPr>
        <w:t>the</w:t>
      </w:r>
      <w:r>
        <w:rPr>
          <w:rFonts w:ascii="Tahoma"/>
          <w:color w:val="137C7D"/>
          <w:spacing w:val="-1"/>
          <w:position w:val="2"/>
          <w:sz w:val="26"/>
        </w:rPr>
        <w:t xml:space="preserve"> </w:t>
      </w:r>
      <w:r>
        <w:rPr>
          <w:rFonts w:ascii="Tahoma"/>
          <w:color w:val="137C7D"/>
          <w:position w:val="2"/>
          <w:sz w:val="26"/>
        </w:rPr>
        <w:t>text</w:t>
      </w:r>
      <w:r>
        <w:rPr>
          <w:rFonts w:ascii="Tahoma"/>
          <w:color w:val="137C7D"/>
          <w:spacing w:val="-1"/>
          <w:position w:val="2"/>
          <w:sz w:val="26"/>
        </w:rPr>
        <w:t xml:space="preserve"> </w:t>
      </w:r>
      <w:r>
        <w:rPr>
          <w:rFonts w:ascii="Tahoma"/>
          <w:color w:val="137C7D"/>
          <w:position w:val="2"/>
          <w:sz w:val="26"/>
        </w:rPr>
        <w:t>and</w:t>
      </w:r>
      <w:r>
        <w:rPr>
          <w:rFonts w:ascii="Tahoma"/>
          <w:color w:val="137C7D"/>
          <w:spacing w:val="-1"/>
          <w:position w:val="2"/>
          <w:sz w:val="26"/>
        </w:rPr>
        <w:t xml:space="preserve"> </w:t>
      </w:r>
      <w:r>
        <w:rPr>
          <w:rFonts w:ascii="Tahoma"/>
          <w:color w:val="137C7D"/>
          <w:position w:val="2"/>
          <w:sz w:val="26"/>
        </w:rPr>
        <w:t>answer</w:t>
      </w:r>
      <w:r>
        <w:rPr>
          <w:rFonts w:ascii="Tahoma"/>
          <w:color w:val="137C7D"/>
          <w:spacing w:val="-1"/>
          <w:position w:val="2"/>
          <w:sz w:val="26"/>
        </w:rPr>
        <w:t xml:space="preserve"> </w:t>
      </w:r>
      <w:r>
        <w:rPr>
          <w:rFonts w:ascii="Tahoma"/>
          <w:color w:val="137C7D"/>
          <w:position w:val="2"/>
          <w:sz w:val="26"/>
        </w:rPr>
        <w:t>the</w:t>
      </w:r>
      <w:r>
        <w:rPr>
          <w:rFonts w:ascii="Tahoma"/>
          <w:color w:val="137C7D"/>
          <w:spacing w:val="-1"/>
          <w:position w:val="2"/>
          <w:sz w:val="26"/>
        </w:rPr>
        <w:t xml:space="preserve"> </w:t>
      </w:r>
      <w:r>
        <w:rPr>
          <w:rFonts w:ascii="Tahoma"/>
          <w:color w:val="137C7D"/>
          <w:position w:val="2"/>
          <w:sz w:val="26"/>
        </w:rPr>
        <w:t>questions.</w:t>
      </w:r>
    </w:p>
    <w:p w14:paraId="0AA94A0E">
      <w:pPr>
        <w:pStyle w:val="15"/>
        <w:numPr>
          <w:ilvl w:val="1"/>
          <w:numId w:val="17"/>
        </w:numPr>
        <w:tabs>
          <w:tab w:val="left" w:pos="2097"/>
        </w:tabs>
        <w:spacing w:before="215" w:after="0" w:line="240" w:lineRule="auto"/>
        <w:ind w:left="2097" w:right="0" w:hanging="340"/>
        <w:jc w:val="left"/>
        <w:rPr>
          <w:sz w:val="22"/>
        </w:rPr>
      </w:pPr>
      <w:r>
        <w:rPr>
          <w:color w:val="231F20"/>
          <w:spacing w:val="-2"/>
          <w:sz w:val="22"/>
        </w:rPr>
        <w:t>Why</w:t>
      </w:r>
      <w:r>
        <w:rPr>
          <w:color w:val="231F20"/>
          <w:spacing w:val="-8"/>
          <w:sz w:val="22"/>
        </w:rPr>
        <w:t xml:space="preserve"> </w:t>
      </w:r>
      <w:r>
        <w:rPr>
          <w:color w:val="231F20"/>
          <w:spacing w:val="-2"/>
          <w:sz w:val="22"/>
        </w:rPr>
        <w:t>did</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writer</w:t>
      </w:r>
      <w:r>
        <w:rPr>
          <w:color w:val="231F20"/>
          <w:spacing w:val="-7"/>
          <w:sz w:val="22"/>
        </w:rPr>
        <w:t xml:space="preserve"> </w:t>
      </w:r>
      <w:r>
        <w:rPr>
          <w:color w:val="231F20"/>
          <w:spacing w:val="-2"/>
          <w:sz w:val="22"/>
        </w:rPr>
        <w:t>visit</w:t>
      </w:r>
      <w:r>
        <w:rPr>
          <w:color w:val="231F20"/>
          <w:spacing w:val="-7"/>
          <w:sz w:val="22"/>
        </w:rPr>
        <w:t xml:space="preserve"> </w:t>
      </w:r>
      <w:r>
        <w:rPr>
          <w:color w:val="231F20"/>
          <w:spacing w:val="-2"/>
          <w:sz w:val="22"/>
        </w:rPr>
        <w:t>Xizang?</w:t>
      </w:r>
    </w:p>
    <w:p w14:paraId="0CECCBA6">
      <w:pPr>
        <w:pStyle w:val="15"/>
        <w:numPr>
          <w:ilvl w:val="1"/>
          <w:numId w:val="17"/>
        </w:numPr>
        <w:tabs>
          <w:tab w:val="left" w:pos="2097"/>
        </w:tabs>
        <w:spacing w:before="141" w:after="0" w:line="240" w:lineRule="auto"/>
        <w:ind w:left="2097" w:right="0" w:hanging="340"/>
        <w:jc w:val="left"/>
        <w:rPr>
          <w:sz w:val="22"/>
        </w:rPr>
      </w:pPr>
      <w:r>
        <w:rPr>
          <w:color w:val="231F20"/>
          <w:spacing w:val="-2"/>
          <w:sz w:val="22"/>
        </w:rPr>
        <w:t>What</w:t>
      </w:r>
      <w:r>
        <w:rPr>
          <w:color w:val="231F20"/>
          <w:spacing w:val="-8"/>
          <w:sz w:val="22"/>
        </w:rPr>
        <w:t xml:space="preserve"> </w:t>
      </w:r>
      <w:r>
        <w:rPr>
          <w:color w:val="231F20"/>
          <w:spacing w:val="-2"/>
          <w:sz w:val="22"/>
        </w:rPr>
        <w:t>happened</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Tibetan</w:t>
      </w:r>
      <w:r>
        <w:rPr>
          <w:color w:val="231F20"/>
          <w:spacing w:val="-7"/>
          <w:sz w:val="22"/>
        </w:rPr>
        <w:t xml:space="preserve"> </w:t>
      </w:r>
      <w:r>
        <w:rPr>
          <w:color w:val="231F20"/>
          <w:spacing w:val="-2"/>
          <w:sz w:val="22"/>
        </w:rPr>
        <w:t>antelope</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1980s</w:t>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1990s?</w:t>
      </w:r>
    </w:p>
    <w:p w14:paraId="28551EDC">
      <w:pPr>
        <w:pStyle w:val="15"/>
        <w:numPr>
          <w:ilvl w:val="1"/>
          <w:numId w:val="17"/>
        </w:numPr>
        <w:tabs>
          <w:tab w:val="left" w:pos="2097"/>
        </w:tabs>
        <w:spacing w:before="140" w:after="0" w:line="240" w:lineRule="auto"/>
        <w:ind w:left="2097" w:right="0" w:hanging="340"/>
        <w:jc w:val="left"/>
        <w:rPr>
          <w:sz w:val="22"/>
        </w:rPr>
      </w:pPr>
      <w:r>
        <w:rPr>
          <w:color w:val="231F20"/>
          <w:sz w:val="22"/>
        </w:rPr>
        <w:t>What</w:t>
      </w:r>
      <w:r>
        <w:rPr>
          <w:color w:val="231F20"/>
          <w:spacing w:val="-12"/>
          <w:sz w:val="22"/>
        </w:rPr>
        <w:t xml:space="preserve"> </w:t>
      </w:r>
      <w:r>
        <w:rPr>
          <w:color w:val="231F20"/>
          <w:sz w:val="22"/>
        </w:rPr>
        <w:t>did</w:t>
      </w:r>
      <w:r>
        <w:rPr>
          <w:color w:val="231F20"/>
          <w:spacing w:val="-11"/>
          <w:sz w:val="22"/>
        </w:rPr>
        <w:t xml:space="preserve"> </w:t>
      </w:r>
      <w:r>
        <w:rPr>
          <w:color w:val="231F20"/>
          <w:sz w:val="22"/>
        </w:rPr>
        <w:t>people</w:t>
      </w:r>
      <w:r>
        <w:rPr>
          <w:color w:val="231F20"/>
          <w:spacing w:val="-11"/>
          <w:sz w:val="22"/>
        </w:rPr>
        <w:t xml:space="preserve"> </w:t>
      </w:r>
      <w:r>
        <w:rPr>
          <w:color w:val="231F20"/>
          <w:sz w:val="22"/>
        </w:rPr>
        <w:t>do</w:t>
      </w:r>
      <w:r>
        <w:rPr>
          <w:color w:val="231F20"/>
          <w:spacing w:val="-11"/>
          <w:sz w:val="22"/>
        </w:rPr>
        <w:t xml:space="preserve"> </w:t>
      </w:r>
      <w:r>
        <w:rPr>
          <w:color w:val="231F20"/>
          <w:sz w:val="22"/>
        </w:rPr>
        <w:t>to</w:t>
      </w:r>
      <w:r>
        <w:rPr>
          <w:color w:val="231F20"/>
          <w:spacing w:val="-11"/>
          <w:sz w:val="22"/>
        </w:rPr>
        <w:t xml:space="preserve"> </w:t>
      </w:r>
      <w:r>
        <w:rPr>
          <w:color w:val="231F20"/>
          <w:sz w:val="22"/>
        </w:rPr>
        <w:t>help</w:t>
      </w:r>
      <w:r>
        <w:rPr>
          <w:color w:val="231F20"/>
          <w:spacing w:val="-11"/>
          <w:sz w:val="22"/>
        </w:rPr>
        <w:t xml:space="preserve"> </w:t>
      </w:r>
      <w:r>
        <w:rPr>
          <w:color w:val="231F20"/>
          <w:sz w:val="22"/>
        </w:rPr>
        <w:t>protect</w:t>
      </w:r>
      <w:r>
        <w:rPr>
          <w:color w:val="231F20"/>
          <w:spacing w:val="-11"/>
          <w:sz w:val="22"/>
        </w:rPr>
        <w:t xml:space="preserve"> </w:t>
      </w:r>
      <w:r>
        <w:rPr>
          <w:color w:val="231F20"/>
          <w:sz w:val="22"/>
        </w:rPr>
        <w:t>the</w:t>
      </w:r>
      <w:r>
        <w:rPr>
          <w:color w:val="231F20"/>
          <w:spacing w:val="-11"/>
          <w:sz w:val="22"/>
        </w:rPr>
        <w:t xml:space="preserve"> </w:t>
      </w:r>
      <w:r>
        <w:rPr>
          <w:color w:val="231F20"/>
          <w:sz w:val="22"/>
        </w:rPr>
        <w:t>Tibetan</w:t>
      </w:r>
      <w:r>
        <w:rPr>
          <w:color w:val="231F20"/>
          <w:spacing w:val="-12"/>
          <w:sz w:val="22"/>
        </w:rPr>
        <w:t xml:space="preserve"> </w:t>
      </w:r>
      <w:r>
        <w:rPr>
          <w:color w:val="231F20"/>
          <w:spacing w:val="-2"/>
          <w:sz w:val="22"/>
        </w:rPr>
        <w:t>antelope?</w:t>
      </w:r>
    </w:p>
    <w:p w14:paraId="64698282">
      <w:pPr>
        <w:pStyle w:val="15"/>
        <w:numPr>
          <w:ilvl w:val="1"/>
          <w:numId w:val="17"/>
        </w:numPr>
        <w:tabs>
          <w:tab w:val="left" w:pos="2097"/>
        </w:tabs>
        <w:spacing w:before="140"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does</w:t>
      </w:r>
      <w:r>
        <w:rPr>
          <w:color w:val="231F20"/>
          <w:spacing w:val="-9"/>
          <w:sz w:val="22"/>
        </w:rPr>
        <w:t xml:space="preserve"> </w:t>
      </w:r>
      <w:r>
        <w:rPr>
          <w:color w:val="231F20"/>
          <w:spacing w:val="-2"/>
          <w:sz w:val="22"/>
        </w:rPr>
        <w:t>“national</w:t>
      </w:r>
      <w:r>
        <w:rPr>
          <w:color w:val="231F20"/>
          <w:spacing w:val="-10"/>
          <w:sz w:val="22"/>
        </w:rPr>
        <w:t xml:space="preserve"> </w:t>
      </w:r>
      <w:r>
        <w:rPr>
          <w:color w:val="231F20"/>
          <w:spacing w:val="-2"/>
          <w:sz w:val="22"/>
        </w:rPr>
        <w:t>protection”</w:t>
      </w:r>
      <w:r>
        <w:rPr>
          <w:color w:val="231F20"/>
          <w:spacing w:val="-9"/>
          <w:sz w:val="22"/>
        </w:rPr>
        <w:t xml:space="preserve"> </w:t>
      </w:r>
      <w:r>
        <w:rPr>
          <w:color w:val="231F20"/>
          <w:spacing w:val="-2"/>
          <w:sz w:val="22"/>
        </w:rPr>
        <w:t>mean?</w:t>
      </w:r>
      <w:r>
        <w:rPr>
          <w:color w:val="231F20"/>
          <w:spacing w:val="-9"/>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list</w:t>
      </w:r>
      <w:r>
        <w:rPr>
          <w:color w:val="231F20"/>
          <w:spacing w:val="-10"/>
          <w:sz w:val="22"/>
        </w:rPr>
        <w:t xml:space="preserve"> </w:t>
      </w:r>
      <w:r>
        <w:rPr>
          <w:color w:val="231F20"/>
          <w:spacing w:val="-2"/>
          <w:sz w:val="22"/>
        </w:rPr>
        <w:t>more</w:t>
      </w:r>
      <w:r>
        <w:rPr>
          <w:color w:val="231F20"/>
          <w:spacing w:val="-9"/>
          <w:sz w:val="22"/>
        </w:rPr>
        <w:t xml:space="preserve"> </w:t>
      </w:r>
      <w:r>
        <w:rPr>
          <w:color w:val="231F20"/>
          <w:spacing w:val="-2"/>
          <w:sz w:val="22"/>
        </w:rPr>
        <w:t>examples?</w:t>
      </w:r>
    </w:p>
    <w:p w14:paraId="64DBFEF4">
      <w:pPr>
        <w:pStyle w:val="15"/>
        <w:numPr>
          <w:ilvl w:val="1"/>
          <w:numId w:val="17"/>
        </w:numPr>
        <w:tabs>
          <w:tab w:val="left" w:pos="2097"/>
        </w:tabs>
        <w:spacing w:before="141" w:after="0" w:line="240" w:lineRule="auto"/>
        <w:ind w:left="2097" w:right="0" w:hanging="340"/>
        <w:jc w:val="left"/>
        <w:rPr>
          <w:sz w:val="22"/>
        </w:rPr>
      </w:pPr>
      <w:r>
        <w:rPr>
          <w:color w:val="231F20"/>
          <w:sz w:val="22"/>
        </w:rPr>
        <w:t>How</w:t>
      </w:r>
      <w:r>
        <w:rPr>
          <w:color w:val="231F20"/>
          <w:spacing w:val="-13"/>
          <w:sz w:val="22"/>
        </w:rPr>
        <w:t xml:space="preserve"> </w:t>
      </w:r>
      <w:r>
        <w:rPr>
          <w:color w:val="231F20"/>
          <w:sz w:val="22"/>
        </w:rPr>
        <w:t>does</w:t>
      </w:r>
      <w:r>
        <w:rPr>
          <w:color w:val="231F20"/>
          <w:spacing w:val="-12"/>
          <w:sz w:val="22"/>
        </w:rPr>
        <w:t xml:space="preserve"> </w:t>
      </w:r>
      <w:r>
        <w:rPr>
          <w:color w:val="231F20"/>
          <w:sz w:val="22"/>
        </w:rPr>
        <w:t>the</w:t>
      </w:r>
      <w:r>
        <w:rPr>
          <w:color w:val="231F20"/>
          <w:spacing w:val="-12"/>
          <w:sz w:val="22"/>
        </w:rPr>
        <w:t xml:space="preserve"> </w:t>
      </w:r>
      <w:r>
        <w:rPr>
          <w:color w:val="231F20"/>
          <w:sz w:val="22"/>
        </w:rPr>
        <w:t>writer</w:t>
      </w:r>
      <w:r>
        <w:rPr>
          <w:color w:val="231F20"/>
          <w:spacing w:val="-12"/>
          <w:sz w:val="22"/>
        </w:rPr>
        <w:t xml:space="preserve"> </w:t>
      </w:r>
      <w:r>
        <w:rPr>
          <w:color w:val="231F20"/>
          <w:sz w:val="22"/>
        </w:rPr>
        <w:t>feel</w:t>
      </w:r>
      <w:r>
        <w:rPr>
          <w:color w:val="231F20"/>
          <w:spacing w:val="-13"/>
          <w:sz w:val="22"/>
        </w:rPr>
        <w:t xml:space="preserve"> </w:t>
      </w:r>
      <w:r>
        <w:rPr>
          <w:color w:val="231F20"/>
          <w:sz w:val="22"/>
        </w:rPr>
        <w:t>about</w:t>
      </w:r>
      <w:r>
        <w:rPr>
          <w:color w:val="231F20"/>
          <w:spacing w:val="-12"/>
          <w:sz w:val="22"/>
        </w:rPr>
        <w:t xml:space="preserve"> </w:t>
      </w:r>
      <w:r>
        <w:rPr>
          <w:color w:val="231F20"/>
          <w:sz w:val="22"/>
        </w:rPr>
        <w:t>modern</w:t>
      </w:r>
      <w:r>
        <w:rPr>
          <w:color w:val="231F20"/>
          <w:spacing w:val="-12"/>
          <w:sz w:val="22"/>
        </w:rPr>
        <w:t xml:space="preserve"> </w:t>
      </w:r>
      <w:r>
        <w:rPr>
          <w:color w:val="231F20"/>
          <w:sz w:val="22"/>
        </w:rPr>
        <w:t>life?</w:t>
      </w:r>
      <w:r>
        <w:rPr>
          <w:color w:val="231F20"/>
          <w:spacing w:val="-12"/>
          <w:sz w:val="22"/>
        </w:rPr>
        <w:t xml:space="preserve"> </w:t>
      </w:r>
      <w:r>
        <w:rPr>
          <w:color w:val="231F20"/>
          <w:sz w:val="22"/>
        </w:rPr>
        <w:t>How</w:t>
      </w:r>
      <w:r>
        <w:rPr>
          <w:color w:val="231F20"/>
          <w:spacing w:val="-13"/>
          <w:sz w:val="22"/>
        </w:rPr>
        <w:t xml:space="preserve"> </w:t>
      </w: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pacing w:val="-2"/>
          <w:sz w:val="22"/>
        </w:rPr>
        <w:t>know?</w:t>
      </w:r>
    </w:p>
    <w:p w14:paraId="12DC4282">
      <w:pPr>
        <w:pStyle w:val="11"/>
        <w:rPr>
          <w:sz w:val="20"/>
        </w:rPr>
      </w:pPr>
    </w:p>
    <w:p w14:paraId="14A334B4">
      <w:pPr>
        <w:pStyle w:val="11"/>
        <w:spacing w:before="1"/>
        <w:rPr>
          <w:sz w:val="21"/>
        </w:rPr>
      </w:pPr>
    </w:p>
    <w:p w14:paraId="0D9A3E4E">
      <w:pPr>
        <w:spacing w:before="129" w:line="213" w:lineRule="auto"/>
        <w:ind w:left="1762" w:right="1294" w:hanging="43"/>
        <w:jc w:val="left"/>
        <w:rPr>
          <w:rFonts w:ascii="Tahoma"/>
          <w:sz w:val="26"/>
        </w:rPr>
      </w:pPr>
      <w:r>
        <w:rPr>
          <w:rFonts w:ascii="Tahoma"/>
          <w:color w:val="137C7D"/>
          <w:sz w:val="26"/>
        </w:rPr>
        <w:t>Read</w:t>
      </w:r>
      <w:r>
        <w:rPr>
          <w:rFonts w:ascii="Tahoma"/>
          <w:color w:val="137C7D"/>
          <w:spacing w:val="-2"/>
          <w:sz w:val="26"/>
        </w:rPr>
        <w:t xml:space="preserve"> </w:t>
      </w:r>
      <w:r>
        <w:rPr>
          <w:rFonts w:ascii="Tahoma"/>
          <w:color w:val="137C7D"/>
          <w:sz w:val="26"/>
        </w:rPr>
        <w:t>the</w:t>
      </w:r>
      <w:r>
        <w:rPr>
          <w:rFonts w:ascii="Tahoma"/>
          <w:color w:val="137C7D"/>
          <w:spacing w:val="-2"/>
          <w:sz w:val="26"/>
        </w:rPr>
        <w:t xml:space="preserve"> </w:t>
      </w:r>
      <w:r>
        <w:rPr>
          <w:rFonts w:ascii="Tahoma"/>
          <w:color w:val="137C7D"/>
          <w:sz w:val="26"/>
        </w:rPr>
        <w:t>sentences</w:t>
      </w:r>
      <w:r>
        <w:rPr>
          <w:rFonts w:ascii="Tahoma"/>
          <w:color w:val="137C7D"/>
          <w:spacing w:val="-2"/>
          <w:sz w:val="26"/>
        </w:rPr>
        <w:t xml:space="preserve"> </w:t>
      </w:r>
      <w:r>
        <w:rPr>
          <w:rFonts w:ascii="Tahoma"/>
          <w:color w:val="137C7D"/>
          <w:sz w:val="26"/>
        </w:rPr>
        <w:t>below,</w:t>
      </w:r>
      <w:r>
        <w:rPr>
          <w:rFonts w:ascii="Tahoma"/>
          <w:color w:val="137C7D"/>
          <w:spacing w:val="-2"/>
          <w:sz w:val="26"/>
        </w:rPr>
        <w:t xml:space="preserve"> </w:t>
      </w:r>
      <w:r>
        <w:rPr>
          <w:rFonts w:ascii="Tahoma"/>
          <w:color w:val="137C7D"/>
          <w:sz w:val="26"/>
        </w:rPr>
        <w:t>and</w:t>
      </w:r>
      <w:r>
        <w:rPr>
          <w:rFonts w:ascii="Tahoma"/>
          <w:color w:val="137C7D"/>
          <w:spacing w:val="-2"/>
          <w:sz w:val="26"/>
        </w:rPr>
        <w:t xml:space="preserve"> </w:t>
      </w:r>
      <w:r>
        <w:rPr>
          <w:rFonts w:ascii="Tahoma"/>
          <w:color w:val="137C7D"/>
          <w:sz w:val="26"/>
        </w:rPr>
        <w:t>decide</w:t>
      </w:r>
      <w:r>
        <w:rPr>
          <w:rFonts w:ascii="Tahoma"/>
          <w:color w:val="137C7D"/>
          <w:spacing w:val="-2"/>
          <w:sz w:val="26"/>
        </w:rPr>
        <w:t xml:space="preserve"> </w:t>
      </w:r>
      <w:r>
        <w:rPr>
          <w:rFonts w:ascii="Tahoma"/>
          <w:color w:val="137C7D"/>
          <w:sz w:val="26"/>
        </w:rPr>
        <w:t>if</w:t>
      </w:r>
      <w:r>
        <w:rPr>
          <w:rFonts w:ascii="Tahoma"/>
          <w:color w:val="137C7D"/>
          <w:spacing w:val="-2"/>
          <w:sz w:val="26"/>
        </w:rPr>
        <w:t xml:space="preserve"> </w:t>
      </w:r>
      <w:r>
        <w:rPr>
          <w:rFonts w:ascii="Tahoma"/>
          <w:color w:val="137C7D"/>
          <w:sz w:val="26"/>
        </w:rPr>
        <w:t>each</w:t>
      </w:r>
      <w:r>
        <w:rPr>
          <w:rFonts w:ascii="Tahoma"/>
          <w:color w:val="137C7D"/>
          <w:spacing w:val="-2"/>
          <w:sz w:val="26"/>
        </w:rPr>
        <w:t xml:space="preserve"> </w:t>
      </w:r>
      <w:r>
        <w:rPr>
          <w:rFonts w:ascii="Tahoma"/>
          <w:color w:val="137C7D"/>
          <w:sz w:val="26"/>
        </w:rPr>
        <w:t>idea</w:t>
      </w:r>
      <w:r>
        <w:rPr>
          <w:rFonts w:ascii="Tahoma"/>
          <w:color w:val="137C7D"/>
          <w:spacing w:val="-2"/>
          <w:sz w:val="26"/>
        </w:rPr>
        <w:t xml:space="preserve"> </w:t>
      </w:r>
      <w:r>
        <w:rPr>
          <w:rFonts w:ascii="Tahoma"/>
          <w:color w:val="137C7D"/>
          <w:sz w:val="26"/>
        </w:rPr>
        <w:t>is</w:t>
      </w:r>
      <w:r>
        <w:rPr>
          <w:rFonts w:ascii="Tahoma"/>
          <w:color w:val="137C7D"/>
          <w:spacing w:val="-2"/>
          <w:sz w:val="26"/>
        </w:rPr>
        <w:t xml:space="preserve"> </w:t>
      </w:r>
      <w:r>
        <w:rPr>
          <w:rFonts w:ascii="Tahoma"/>
          <w:color w:val="137C7D"/>
          <w:sz w:val="26"/>
        </w:rPr>
        <w:t>the</w:t>
      </w:r>
      <w:r>
        <w:rPr>
          <w:rFonts w:ascii="Tahoma"/>
          <w:color w:val="137C7D"/>
          <w:spacing w:val="-2"/>
          <w:sz w:val="26"/>
        </w:rPr>
        <w:t xml:space="preserve"> </w:t>
      </w:r>
      <w:r>
        <w:rPr>
          <w:rFonts w:ascii="Tahoma"/>
          <w:color w:val="137C7D"/>
          <w:sz w:val="26"/>
        </w:rPr>
        <w:t>literal</w:t>
      </w:r>
      <w:r>
        <w:rPr>
          <w:rFonts w:ascii="Tahoma"/>
          <w:color w:val="137C7D"/>
          <w:spacing w:val="-2"/>
          <w:sz w:val="26"/>
        </w:rPr>
        <w:t xml:space="preserve"> </w:t>
      </w:r>
      <w:r>
        <w:rPr>
          <w:rFonts w:ascii="Tahoma"/>
          <w:color w:val="137C7D"/>
          <w:sz w:val="26"/>
        </w:rPr>
        <w:t>meaning</w:t>
      </w:r>
      <w:r>
        <w:rPr>
          <w:rFonts w:ascii="Tahoma"/>
          <w:color w:val="137C7D"/>
          <w:spacing w:val="-2"/>
          <w:sz w:val="26"/>
        </w:rPr>
        <w:t xml:space="preserve"> </w:t>
      </w:r>
      <w:r>
        <w:rPr>
          <w:rFonts w:ascii="Tahoma"/>
          <w:color w:val="137C7D"/>
          <w:sz w:val="26"/>
        </w:rPr>
        <w:t xml:space="preserve">(L) </w:t>
      </w:r>
      <w:r>
        <w:rPr>
          <w:rFonts w:ascii="Tahoma"/>
          <w:color w:val="137C7D"/>
          <w:w w:val="105"/>
          <w:sz w:val="26"/>
        </w:rPr>
        <w:t>of</w:t>
      </w:r>
      <w:r>
        <w:rPr>
          <w:rFonts w:ascii="Tahoma"/>
          <w:color w:val="137C7D"/>
          <w:spacing w:val="-24"/>
          <w:w w:val="105"/>
          <w:sz w:val="26"/>
        </w:rPr>
        <w:t xml:space="preserve"> </w:t>
      </w:r>
      <w:r>
        <w:rPr>
          <w:rFonts w:ascii="Tahoma"/>
          <w:color w:val="137C7D"/>
          <w:w w:val="105"/>
          <w:sz w:val="26"/>
        </w:rPr>
        <w:t>the</w:t>
      </w:r>
      <w:r>
        <w:rPr>
          <w:rFonts w:ascii="Tahoma"/>
          <w:color w:val="137C7D"/>
          <w:spacing w:val="-23"/>
          <w:w w:val="105"/>
          <w:sz w:val="26"/>
        </w:rPr>
        <w:t xml:space="preserve"> </w:t>
      </w:r>
      <w:r>
        <w:rPr>
          <w:rFonts w:ascii="Tahoma"/>
          <w:color w:val="137C7D"/>
          <w:w w:val="105"/>
          <w:sz w:val="26"/>
        </w:rPr>
        <w:t>text</w:t>
      </w:r>
      <w:r>
        <w:rPr>
          <w:rFonts w:ascii="Tahoma"/>
          <w:color w:val="137C7D"/>
          <w:spacing w:val="-23"/>
          <w:w w:val="105"/>
          <w:sz w:val="26"/>
        </w:rPr>
        <w:t xml:space="preserve"> </w:t>
      </w:r>
      <w:r>
        <w:rPr>
          <w:rFonts w:ascii="Tahoma"/>
          <w:color w:val="137C7D"/>
          <w:w w:val="105"/>
          <w:sz w:val="26"/>
        </w:rPr>
        <w:t>or</w:t>
      </w:r>
      <w:r>
        <w:rPr>
          <w:rFonts w:ascii="Tahoma"/>
          <w:color w:val="137C7D"/>
          <w:spacing w:val="-23"/>
          <w:w w:val="105"/>
          <w:sz w:val="26"/>
        </w:rPr>
        <w:t xml:space="preserve"> </w:t>
      </w:r>
      <w:r>
        <w:rPr>
          <w:rFonts w:ascii="Tahoma"/>
          <w:color w:val="137C7D"/>
          <w:w w:val="105"/>
          <w:sz w:val="26"/>
        </w:rPr>
        <w:t>only</w:t>
      </w:r>
      <w:r>
        <w:rPr>
          <w:rFonts w:ascii="Tahoma"/>
          <w:color w:val="137C7D"/>
          <w:spacing w:val="-23"/>
          <w:w w:val="105"/>
          <w:sz w:val="26"/>
        </w:rPr>
        <w:t xml:space="preserve"> </w:t>
      </w:r>
      <w:r>
        <w:rPr>
          <w:rFonts w:ascii="Tahoma"/>
          <w:color w:val="137C7D"/>
          <w:w w:val="105"/>
          <w:sz w:val="26"/>
        </w:rPr>
        <w:t>implied</w:t>
      </w:r>
      <w:r>
        <w:rPr>
          <w:rFonts w:ascii="Tahoma"/>
          <w:color w:val="137C7D"/>
          <w:spacing w:val="-23"/>
          <w:w w:val="105"/>
          <w:sz w:val="26"/>
        </w:rPr>
        <w:t xml:space="preserve"> </w:t>
      </w:r>
      <w:r>
        <w:rPr>
          <w:rFonts w:ascii="Tahoma"/>
          <w:color w:val="137C7D"/>
          <w:w w:val="105"/>
          <w:sz w:val="26"/>
        </w:rPr>
        <w:t>(I)</w:t>
      </w:r>
      <w:r>
        <w:rPr>
          <w:rFonts w:ascii="Tahoma"/>
          <w:color w:val="137C7D"/>
          <w:spacing w:val="-23"/>
          <w:w w:val="105"/>
          <w:sz w:val="26"/>
        </w:rPr>
        <w:t xml:space="preserve"> </w:t>
      </w:r>
      <w:r>
        <w:rPr>
          <w:rFonts w:ascii="Tahoma"/>
          <w:color w:val="137C7D"/>
          <w:w w:val="105"/>
          <w:sz w:val="26"/>
        </w:rPr>
        <w:t>by</w:t>
      </w:r>
      <w:r>
        <w:rPr>
          <w:rFonts w:ascii="Tahoma"/>
          <w:color w:val="137C7D"/>
          <w:spacing w:val="-23"/>
          <w:w w:val="105"/>
          <w:sz w:val="26"/>
        </w:rPr>
        <w:t xml:space="preserve"> </w:t>
      </w:r>
      <w:r>
        <w:rPr>
          <w:rFonts w:ascii="Tahoma"/>
          <w:color w:val="137C7D"/>
          <w:w w:val="105"/>
          <w:sz w:val="26"/>
        </w:rPr>
        <w:t>the</w:t>
      </w:r>
      <w:r>
        <w:rPr>
          <w:rFonts w:ascii="Tahoma"/>
          <w:color w:val="137C7D"/>
          <w:spacing w:val="-23"/>
          <w:w w:val="105"/>
          <w:sz w:val="26"/>
        </w:rPr>
        <w:t xml:space="preserve"> </w:t>
      </w:r>
      <w:r>
        <w:rPr>
          <w:rFonts w:ascii="Tahoma"/>
          <w:color w:val="137C7D"/>
          <w:w w:val="105"/>
          <w:sz w:val="26"/>
        </w:rPr>
        <w:t>text.</w:t>
      </w:r>
    </w:p>
    <w:p w14:paraId="08E6ADEB">
      <w:pPr>
        <w:pStyle w:val="11"/>
        <w:spacing w:before="205"/>
        <w:ind w:left="1763"/>
        <w:rPr>
          <w:rFonts w:ascii="Tahoma"/>
        </w:rPr>
      </w:pPr>
      <w:r>
        <w:rPr>
          <w:rFonts w:ascii="Tahoma"/>
          <w:color w:val="231F20"/>
          <w:spacing w:val="-2"/>
          <w:w w:val="105"/>
        </w:rPr>
        <w:t>EXAMPLE</w:t>
      </w:r>
    </w:p>
    <w:p w14:paraId="202719F0">
      <w:pPr>
        <w:pStyle w:val="11"/>
        <w:spacing w:before="135" w:line="372" w:lineRule="auto"/>
        <w:ind w:left="2124" w:right="5245" w:hanging="368"/>
      </w:pPr>
      <w:r>
        <w:rPr>
          <w:rFonts w:ascii="Times New Roman" w:hAnsi="Times New Roman"/>
          <w:i/>
          <w:color w:val="231F20"/>
          <w:spacing w:val="31"/>
          <w:position w:val="1"/>
          <w:u w:val="single" w:color="231F20"/>
        </w:rPr>
        <w:t xml:space="preserve"> </w:t>
      </w:r>
      <w:r>
        <w:rPr>
          <w:rFonts w:ascii="Times New Roman" w:hAnsi="Times New Roman"/>
          <w:i/>
          <w:color w:val="231F20"/>
          <w:position w:val="1"/>
          <w:u w:val="single" w:color="231F20"/>
        </w:rPr>
        <w:t>I</w:t>
      </w:r>
      <w:r>
        <w:rPr>
          <w:rFonts w:ascii="Times New Roman" w:hAnsi="Times New Roman"/>
          <w:i/>
          <w:color w:val="231F20"/>
          <w:spacing w:val="31"/>
          <w:position w:val="1"/>
          <w:u w:val="single" w:color="231F20"/>
        </w:rPr>
        <w:t xml:space="preserve"> </w:t>
      </w:r>
      <w:r>
        <w:rPr>
          <w:rFonts w:ascii="Times New Roman" w:hAnsi="Times New Roman"/>
          <w:i/>
          <w:color w:val="231F20"/>
          <w:spacing w:val="-13"/>
          <w:position w:val="1"/>
        </w:rPr>
        <w:t xml:space="preserve"> </w:t>
      </w:r>
      <w:r>
        <w:rPr>
          <w:color w:val="231F20"/>
        </w:rPr>
        <w:t>The</w:t>
      </w:r>
      <w:r>
        <w:rPr>
          <w:color w:val="231F20"/>
          <w:spacing w:val="-16"/>
        </w:rPr>
        <w:t xml:space="preserve"> </w:t>
      </w:r>
      <w:r>
        <w:rPr>
          <w:color w:val="231F20"/>
        </w:rPr>
        <w:t>Tibetan</w:t>
      </w:r>
      <w:r>
        <w:rPr>
          <w:color w:val="231F20"/>
          <w:spacing w:val="-15"/>
        </w:rPr>
        <w:t xml:space="preserve"> </w:t>
      </w:r>
      <w:r>
        <w:rPr>
          <w:color w:val="231F20"/>
        </w:rPr>
        <w:t>antelope</w:t>
      </w:r>
      <w:r>
        <w:rPr>
          <w:color w:val="231F20"/>
          <w:spacing w:val="-15"/>
        </w:rPr>
        <w:t xml:space="preserve"> </w:t>
      </w:r>
      <w:r>
        <w:rPr>
          <w:color w:val="231F20"/>
        </w:rPr>
        <w:t>lives</w:t>
      </w:r>
      <w:r>
        <w:rPr>
          <w:color w:val="231F20"/>
          <w:spacing w:val="-15"/>
        </w:rPr>
        <w:t xml:space="preserve"> </w:t>
      </w:r>
      <w:r>
        <w:rPr>
          <w:color w:val="231F20"/>
        </w:rPr>
        <w:t>high</w:t>
      </w:r>
      <w:r>
        <w:rPr>
          <w:color w:val="231F20"/>
          <w:spacing w:val="-16"/>
        </w:rPr>
        <w:t xml:space="preserve"> </w:t>
      </w:r>
      <w:r>
        <w:rPr>
          <w:color w:val="231F20"/>
        </w:rPr>
        <w:t>above</w:t>
      </w:r>
      <w:r>
        <w:rPr>
          <w:color w:val="231F20"/>
          <w:spacing w:val="-15"/>
        </w:rPr>
        <w:t xml:space="preserve"> </w:t>
      </w:r>
      <w:r>
        <w:rPr>
          <w:color w:val="231F20"/>
        </w:rPr>
        <w:t>sea</w:t>
      </w:r>
      <w:r>
        <w:rPr>
          <w:color w:val="231F20"/>
          <w:spacing w:val="-15"/>
        </w:rPr>
        <w:t xml:space="preserve"> </w:t>
      </w:r>
      <w:r>
        <w:rPr>
          <w:color w:val="231F20"/>
        </w:rPr>
        <w:t>level. (</w:t>
      </w:r>
      <w:r>
        <w:rPr>
          <w:color w:val="231F20"/>
          <w:spacing w:val="-1"/>
        </w:rPr>
        <w:t xml:space="preserve"> </w:t>
      </w:r>
      <w:r>
        <w:rPr>
          <w:color w:val="231F20"/>
        </w:rPr>
        <w:t>This</w:t>
      </w:r>
      <w:r>
        <w:rPr>
          <w:color w:val="231F20"/>
          <w:spacing w:val="-1"/>
        </w:rPr>
        <w:t xml:space="preserve"> </w:t>
      </w:r>
      <w:r>
        <w:rPr>
          <w:color w:val="231F20"/>
        </w:rPr>
        <w:t>is</w:t>
      </w:r>
      <w:r>
        <w:rPr>
          <w:color w:val="231F20"/>
          <w:spacing w:val="-1"/>
        </w:rPr>
        <w:t xml:space="preserve"> </w:t>
      </w:r>
      <w:r>
        <w:rPr>
          <w:color w:val="231F20"/>
        </w:rPr>
        <w:t>implied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air</w:t>
      </w:r>
      <w:r>
        <w:rPr>
          <w:color w:val="231F20"/>
          <w:spacing w:val="-1"/>
        </w:rPr>
        <w:t xml:space="preserve"> </w:t>
      </w:r>
      <w:r>
        <w:rPr>
          <w:color w:val="231F20"/>
        </w:rPr>
        <w:t>is</w:t>
      </w:r>
      <w:r>
        <w:rPr>
          <w:color w:val="231F20"/>
          <w:spacing w:val="-1"/>
        </w:rPr>
        <w:t xml:space="preserve"> </w:t>
      </w:r>
      <w:r>
        <w:rPr>
          <w:color w:val="231F20"/>
        </w:rPr>
        <w:t>thin”.)</w:t>
      </w:r>
    </w:p>
    <w:p w14:paraId="2DA51090">
      <w:pPr>
        <w:pStyle w:val="11"/>
        <w:tabs>
          <w:tab w:val="left" w:pos="2098"/>
        </w:tabs>
        <w:spacing w:before="2"/>
        <w:ind w:left="1757"/>
      </w:pPr>
      <w:r>
        <w:rPr>
          <w:color w:val="231F20"/>
          <w:u w:val="single" w:color="231F20"/>
        </w:rPr>
        <w:tab/>
      </w:r>
      <w:r>
        <w:rPr>
          <w:color w:val="231F20"/>
          <w:spacing w:val="5"/>
        </w:rPr>
        <w:t xml:space="preserve"> </w:t>
      </w:r>
      <w:r>
        <w:rPr>
          <w:color w:val="231F20"/>
          <w:spacing w:val="-8"/>
        </w:rPr>
        <w:t>When</w:t>
      </w:r>
      <w:r>
        <w:rPr>
          <w:color w:val="231F20"/>
        </w:rPr>
        <w:t xml:space="preserve"> </w:t>
      </w:r>
      <w:r>
        <w:rPr>
          <w:color w:val="231F20"/>
          <w:spacing w:val="-8"/>
        </w:rPr>
        <w:t>they</w:t>
      </w:r>
      <w:r>
        <w:rPr>
          <w:color w:val="231F20"/>
        </w:rPr>
        <w:t xml:space="preserve"> </w:t>
      </w:r>
      <w:r>
        <w:rPr>
          <w:color w:val="231F20"/>
          <w:spacing w:val="-8"/>
        </w:rPr>
        <w:t>first</w:t>
      </w:r>
      <w:r>
        <w:rPr>
          <w:color w:val="231F20"/>
        </w:rPr>
        <w:t xml:space="preserve"> </w:t>
      </w:r>
      <w:r>
        <w:rPr>
          <w:color w:val="231F20"/>
          <w:spacing w:val="-8"/>
        </w:rPr>
        <w:t>saw</w:t>
      </w:r>
      <w:r>
        <w:rPr>
          <w:color w:val="231F20"/>
        </w:rPr>
        <w:t xml:space="preserve"> </w:t>
      </w:r>
      <w:r>
        <w:rPr>
          <w:color w:val="231F20"/>
          <w:spacing w:val="-8"/>
        </w:rPr>
        <w:t>the</w:t>
      </w:r>
      <w:r>
        <w:rPr>
          <w:color w:val="231F20"/>
        </w:rPr>
        <w:t xml:space="preserve"> </w:t>
      </w:r>
      <w:r>
        <w:rPr>
          <w:color w:val="231F20"/>
          <w:spacing w:val="-8"/>
        </w:rPr>
        <w:t>antelopes,</w:t>
      </w:r>
      <w:r>
        <w:rPr>
          <w:color w:val="231F20"/>
        </w:rPr>
        <w:t xml:space="preserve"> </w:t>
      </w:r>
      <w:r>
        <w:rPr>
          <w:color w:val="231F20"/>
          <w:spacing w:val="-8"/>
        </w:rPr>
        <w:t>they</w:t>
      </w:r>
      <w:r>
        <w:rPr>
          <w:color w:val="231F20"/>
        </w:rPr>
        <w:t xml:space="preserve"> </w:t>
      </w:r>
      <w:r>
        <w:rPr>
          <w:color w:val="231F20"/>
          <w:spacing w:val="-8"/>
        </w:rPr>
        <w:t>were</w:t>
      </w:r>
      <w:r>
        <w:rPr>
          <w:color w:val="231F20"/>
        </w:rPr>
        <w:t xml:space="preserve"> </w:t>
      </w:r>
      <w:r>
        <w:rPr>
          <w:color w:val="231F20"/>
          <w:spacing w:val="-8"/>
        </w:rPr>
        <w:t>very</w:t>
      </w:r>
      <w:r>
        <w:rPr>
          <w:color w:val="231F20"/>
        </w:rPr>
        <w:t xml:space="preserve"> </w:t>
      </w:r>
      <w:r>
        <w:rPr>
          <w:color w:val="231F20"/>
          <w:spacing w:val="-8"/>
        </w:rPr>
        <w:t>far</w:t>
      </w:r>
      <w:r>
        <w:rPr>
          <w:color w:val="231F20"/>
        </w:rPr>
        <w:t xml:space="preserve"> </w:t>
      </w:r>
      <w:r>
        <w:rPr>
          <w:color w:val="231F20"/>
          <w:spacing w:val="-8"/>
        </w:rPr>
        <w:t>away.</w:t>
      </w:r>
    </w:p>
    <w:p w14:paraId="6A64642D">
      <w:pPr>
        <w:pStyle w:val="11"/>
        <w:tabs>
          <w:tab w:val="left" w:pos="2098"/>
        </w:tabs>
        <w:spacing w:before="141"/>
        <w:ind w:left="1757"/>
      </w:pPr>
      <w:r>
        <w:rPr>
          <w:color w:val="231F20"/>
          <w:u w:val="single" w:color="231F20"/>
        </w:rPr>
        <w:tab/>
      </w:r>
      <w:r>
        <w:rPr>
          <w:color w:val="231F20"/>
          <w:spacing w:val="-2"/>
        </w:rPr>
        <w:t xml:space="preserve"> </w:t>
      </w:r>
      <w:r>
        <w:rPr>
          <w:color w:val="231F20"/>
          <w:spacing w:val="-4"/>
        </w:rPr>
        <w:t>We</w:t>
      </w:r>
      <w:r>
        <w:rPr>
          <w:color w:val="231F20"/>
          <w:spacing w:val="-7"/>
        </w:rPr>
        <w:t xml:space="preserve"> </w:t>
      </w:r>
      <w:r>
        <w:rPr>
          <w:color w:val="231F20"/>
          <w:spacing w:val="-4"/>
        </w:rPr>
        <w:t>should</w:t>
      </w:r>
      <w:r>
        <w:rPr>
          <w:color w:val="231F20"/>
          <w:spacing w:val="-7"/>
        </w:rPr>
        <w:t xml:space="preserve"> </w:t>
      </w:r>
      <w:r>
        <w:rPr>
          <w:color w:val="231F20"/>
          <w:spacing w:val="-4"/>
        </w:rPr>
        <w:t>not</w:t>
      </w:r>
      <w:r>
        <w:rPr>
          <w:color w:val="231F20"/>
          <w:spacing w:val="-7"/>
        </w:rPr>
        <w:t xml:space="preserve"> </w:t>
      </w:r>
      <w:r>
        <w:rPr>
          <w:color w:val="231F20"/>
          <w:spacing w:val="-4"/>
        </w:rPr>
        <w:t>buy</w:t>
      </w:r>
      <w:r>
        <w:rPr>
          <w:color w:val="231F20"/>
          <w:spacing w:val="-7"/>
        </w:rPr>
        <w:t xml:space="preserve"> </w:t>
      </w:r>
      <w:r>
        <w:rPr>
          <w:color w:val="231F20"/>
          <w:spacing w:val="-4"/>
        </w:rPr>
        <w:t>goods</w:t>
      </w:r>
      <w:r>
        <w:rPr>
          <w:color w:val="231F20"/>
          <w:spacing w:val="-7"/>
        </w:rPr>
        <w:t xml:space="preserve"> </w:t>
      </w:r>
      <w:r>
        <w:rPr>
          <w:color w:val="231F20"/>
          <w:spacing w:val="-4"/>
        </w:rPr>
        <w:t>made</w:t>
      </w:r>
      <w:r>
        <w:rPr>
          <w:color w:val="231F20"/>
          <w:spacing w:val="-7"/>
        </w:rPr>
        <w:t xml:space="preserve"> </w:t>
      </w:r>
      <w:r>
        <w:rPr>
          <w:color w:val="231F20"/>
          <w:spacing w:val="-4"/>
        </w:rPr>
        <w:t>from</w:t>
      </w:r>
      <w:r>
        <w:rPr>
          <w:color w:val="231F20"/>
          <w:spacing w:val="-7"/>
        </w:rPr>
        <w:t xml:space="preserve"> </w:t>
      </w:r>
      <w:r>
        <w:rPr>
          <w:color w:val="231F20"/>
          <w:spacing w:val="-4"/>
        </w:rPr>
        <w:t>endangered</w:t>
      </w:r>
      <w:r>
        <w:rPr>
          <w:color w:val="231F20"/>
          <w:spacing w:val="-7"/>
        </w:rPr>
        <w:t xml:space="preserve"> </w:t>
      </w:r>
      <w:r>
        <w:rPr>
          <w:color w:val="231F20"/>
          <w:spacing w:val="-4"/>
        </w:rPr>
        <w:t>animals.</w:t>
      </w:r>
    </w:p>
    <w:p w14:paraId="6C986207">
      <w:pPr>
        <w:pStyle w:val="11"/>
        <w:tabs>
          <w:tab w:val="left" w:pos="2098"/>
        </w:tabs>
        <w:spacing w:before="140"/>
        <w:ind w:left="1757"/>
      </w:pPr>
      <w:r>
        <w:rPr>
          <w:color w:val="231F20"/>
          <w:u w:val="single" w:color="231F20"/>
        </w:rPr>
        <w:tab/>
      </w:r>
      <w:r>
        <w:rPr>
          <w:color w:val="231F20"/>
          <w:spacing w:val="-6"/>
        </w:rPr>
        <w:t xml:space="preserve"> </w:t>
      </w:r>
      <w:r>
        <w:rPr>
          <w:color w:val="231F20"/>
          <w:spacing w:val="-2"/>
        </w:rPr>
        <w:t>Human</w:t>
      </w:r>
      <w:r>
        <w:rPr>
          <w:color w:val="231F20"/>
          <w:spacing w:val="-6"/>
        </w:rPr>
        <w:t xml:space="preserve"> </w:t>
      </w:r>
      <w:r>
        <w:rPr>
          <w:color w:val="231F20"/>
          <w:spacing w:val="-2"/>
        </w:rPr>
        <w:t>activities</w:t>
      </w:r>
      <w:r>
        <w:rPr>
          <w:color w:val="231F20"/>
          <w:spacing w:val="-6"/>
        </w:rPr>
        <w:t xml:space="preserve"> </w:t>
      </w:r>
      <w:r>
        <w:rPr>
          <w:color w:val="231F20"/>
          <w:spacing w:val="-2"/>
        </w:rPr>
        <w:t>are</w:t>
      </w:r>
      <w:r>
        <w:rPr>
          <w:color w:val="231F20"/>
          <w:spacing w:val="-6"/>
        </w:rPr>
        <w:t xml:space="preserve"> </w:t>
      </w:r>
      <w:r>
        <w:rPr>
          <w:color w:val="231F20"/>
          <w:spacing w:val="-2"/>
        </w:rPr>
        <w:t>threatening</w:t>
      </w:r>
      <w:r>
        <w:rPr>
          <w:color w:val="231F20"/>
          <w:spacing w:val="-9"/>
        </w:rPr>
        <w:t xml:space="preserve"> </w:t>
      </w:r>
      <w:r>
        <w:rPr>
          <w:color w:val="231F20"/>
          <w:spacing w:val="-2"/>
        </w:rPr>
        <w:t>animals</w:t>
      </w:r>
      <w:r>
        <w:rPr>
          <w:color w:val="231F20"/>
          <w:spacing w:val="-6"/>
        </w:rPr>
        <w:t xml:space="preserve"> </w:t>
      </w:r>
      <w:r>
        <w:rPr>
          <w:color w:val="231F20"/>
          <w:spacing w:val="-2"/>
        </w:rPr>
        <w:t>and</w:t>
      </w:r>
      <w:r>
        <w:rPr>
          <w:color w:val="231F20"/>
          <w:spacing w:val="-6"/>
        </w:rPr>
        <w:t xml:space="preserve"> </w:t>
      </w:r>
      <w:r>
        <w:rPr>
          <w:color w:val="231F20"/>
          <w:spacing w:val="-2"/>
        </w:rPr>
        <w:t>plants.</w:t>
      </w:r>
    </w:p>
    <w:p w14:paraId="6D4742DB">
      <w:pPr>
        <w:pStyle w:val="11"/>
        <w:tabs>
          <w:tab w:val="left" w:pos="2098"/>
        </w:tabs>
        <w:spacing w:before="141"/>
        <w:ind w:left="1757"/>
      </w:pPr>
      <w:r>
        <w:rPr>
          <w:color w:val="231F20"/>
          <w:u w:val="single" w:color="231F20"/>
        </w:rPr>
        <w:tab/>
      </w:r>
      <w:r>
        <w:rPr>
          <w:color w:val="231F20"/>
          <w:spacing w:val="-1"/>
        </w:rPr>
        <w:t xml:space="preserve"> </w:t>
      </w:r>
      <w:r>
        <w:rPr>
          <w:color w:val="231F20"/>
          <w:spacing w:val="-4"/>
        </w:rPr>
        <w:t>The Tibetan antelope is not an endangered species now.</w:t>
      </w:r>
    </w:p>
    <w:p w14:paraId="4578FD53">
      <w:pPr>
        <w:pStyle w:val="11"/>
        <w:rPr>
          <w:sz w:val="20"/>
        </w:rPr>
      </w:pPr>
    </w:p>
    <w:p w14:paraId="07DE7CE4">
      <w:pPr>
        <w:pStyle w:val="11"/>
        <w:rPr>
          <w:sz w:val="16"/>
        </w:rPr>
      </w:pPr>
    </w:p>
    <w:p w14:paraId="486F8864">
      <w:pPr>
        <w:spacing w:before="129" w:line="213" w:lineRule="auto"/>
        <w:ind w:left="1742" w:right="1294" w:firstLine="0"/>
        <w:jc w:val="left"/>
        <w:rPr>
          <w:rFonts w:ascii="Tahoma"/>
          <w:sz w:val="26"/>
        </w:rPr>
      </w:pPr>
      <w:r>
        <mc:AlternateContent>
          <mc:Choice Requires="wps">
            <w:drawing>
              <wp:anchor distT="0" distB="0" distL="0" distR="0" simplePos="0" relativeHeight="251859968" behindDoc="1" locked="0" layoutInCell="1" allowOverlap="1">
                <wp:simplePos x="0" y="0"/>
                <wp:positionH relativeFrom="page">
                  <wp:posOffset>1271905</wp:posOffset>
                </wp:positionH>
                <wp:positionV relativeFrom="paragraph">
                  <wp:posOffset>635000</wp:posOffset>
                </wp:positionV>
                <wp:extent cx="3783965" cy="654050"/>
                <wp:effectExtent l="0" t="0" r="0" b="0"/>
                <wp:wrapNone/>
                <wp:docPr id="924" name="Graphic 924"/>
                <wp:cNvGraphicFramePr/>
                <a:graphic xmlns:a="http://schemas.openxmlformats.org/drawingml/2006/main">
                  <a:graphicData uri="http://schemas.microsoft.com/office/word/2010/wordprocessingShape">
                    <wps:wsp>
                      <wps:cNvSpPr/>
                      <wps:spPr>
                        <a:xfrm>
                          <a:off x="0" y="0"/>
                          <a:ext cx="3783965" cy="654050"/>
                        </a:xfrm>
                        <a:custGeom>
                          <a:avLst/>
                          <a:gdLst/>
                          <a:ahLst/>
                          <a:cxnLst/>
                          <a:rect l="l" t="t" r="r" b="b"/>
                          <a:pathLst>
                            <a:path w="3783965" h="654050">
                              <a:moveTo>
                                <a:pt x="3711702" y="0"/>
                              </a:moveTo>
                              <a:lnTo>
                                <a:pt x="72009" y="0"/>
                              </a:lnTo>
                              <a:lnTo>
                                <a:pt x="30378" y="1125"/>
                              </a:lnTo>
                              <a:lnTo>
                                <a:pt x="9001" y="9001"/>
                              </a:lnTo>
                              <a:lnTo>
                                <a:pt x="1125" y="30378"/>
                              </a:lnTo>
                              <a:lnTo>
                                <a:pt x="0" y="72009"/>
                              </a:lnTo>
                              <a:lnTo>
                                <a:pt x="0" y="582041"/>
                              </a:lnTo>
                              <a:lnTo>
                                <a:pt x="1125" y="623597"/>
                              </a:lnTo>
                              <a:lnTo>
                                <a:pt x="9001" y="644937"/>
                              </a:lnTo>
                              <a:lnTo>
                                <a:pt x="30378" y="652799"/>
                              </a:lnTo>
                              <a:lnTo>
                                <a:pt x="72009" y="653923"/>
                              </a:lnTo>
                              <a:lnTo>
                                <a:pt x="3711702" y="653923"/>
                              </a:lnTo>
                              <a:lnTo>
                                <a:pt x="3753405" y="652799"/>
                              </a:lnTo>
                              <a:lnTo>
                                <a:pt x="3774821" y="644937"/>
                              </a:lnTo>
                              <a:lnTo>
                                <a:pt x="3782710" y="623597"/>
                              </a:lnTo>
                              <a:lnTo>
                                <a:pt x="3783838" y="582041"/>
                              </a:lnTo>
                              <a:lnTo>
                                <a:pt x="3783838" y="72009"/>
                              </a:lnTo>
                              <a:lnTo>
                                <a:pt x="3782710" y="30378"/>
                              </a:lnTo>
                              <a:lnTo>
                                <a:pt x="3774821" y="9001"/>
                              </a:lnTo>
                              <a:lnTo>
                                <a:pt x="3753405" y="1125"/>
                              </a:lnTo>
                              <a:lnTo>
                                <a:pt x="3711702" y="0"/>
                              </a:lnTo>
                              <a:close/>
                            </a:path>
                          </a:pathLst>
                        </a:custGeom>
                        <a:solidFill>
                          <a:srgbClr val="D9EFEE"/>
                        </a:solidFill>
                      </wps:spPr>
                      <wps:bodyPr wrap="square" lIns="0" tIns="0" rIns="0" bIns="0" rtlCol="0">
                        <a:noAutofit/>
                      </wps:bodyPr>
                    </wps:wsp>
                  </a:graphicData>
                </a:graphic>
              </wp:anchor>
            </w:drawing>
          </mc:Choice>
          <mc:Fallback>
            <w:pict>
              <v:shape id="Graphic 924" o:spid="_x0000_s1026" o:spt="100" style="position:absolute;left:0pt;margin-left:100.15pt;margin-top:50pt;height:51.5pt;width:297.95pt;mso-position-horizontal-relative:page;z-index:-251456512;mso-width-relative:page;mso-height-relative:page;" fillcolor="#D9EFEE" filled="t" stroked="f" coordsize="3783965,654050" o:gfxdata="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RbK3G1wAAAAsBAAAPAAAAAAAAAAEAIAAAACIA&#10;AABkcnMvZG93bnJldi54bWxQSwECFAAUAAAACACHTuJA6PJetbUCAAC4BwAADgAAAAAAAAABACAA&#10;AAAmAQAAZHJzL2Uyb0RvYy54bWxQSwUGAAAAAAYABgBZAQAATQYAAAAA&#10;" path="m3711702,0l72009,0,30378,1125,9001,9001,1125,30378,0,72009,0,582041,1125,623597,9001,644937,30378,652799,72009,653923,3711702,653923,3753405,652799,3774821,644937,3782710,623597,3783838,582041,3783838,72009,3782710,30378,3774821,9001,3753405,1125,3711702,0xe">
                <v:fill on="t" focussize="0,0"/>
                <v:stroke on="f"/>
                <v:imagedata o:title=""/>
                <o:lock v:ext="edit" aspectratio="f"/>
                <v:textbox inset="0mm,0mm,0mm,0mm"/>
              </v:shape>
            </w:pict>
          </mc:Fallback>
        </mc:AlternateContent>
      </w:r>
      <w:r>
        <w:rPr>
          <w:rFonts w:ascii="Tahoma"/>
          <w:color w:val="137C7D"/>
          <w:sz w:val="26"/>
        </w:rPr>
        <w:t>Learn</w:t>
      </w:r>
      <w:r>
        <w:rPr>
          <w:rFonts w:ascii="Tahoma"/>
          <w:color w:val="137C7D"/>
          <w:spacing w:val="-1"/>
          <w:sz w:val="26"/>
        </w:rPr>
        <w:t xml:space="preserve"> </w:t>
      </w:r>
      <w:r>
        <w:rPr>
          <w:rFonts w:ascii="Tahoma"/>
          <w:color w:val="137C7D"/>
          <w:sz w:val="26"/>
        </w:rPr>
        <w:t>about</w:t>
      </w:r>
      <w:r>
        <w:rPr>
          <w:rFonts w:ascii="Tahoma"/>
          <w:color w:val="137C7D"/>
          <w:spacing w:val="-1"/>
          <w:sz w:val="26"/>
        </w:rPr>
        <w:t xml:space="preserve"> </w:t>
      </w:r>
      <w:r>
        <w:rPr>
          <w:rFonts w:ascii="Tahoma"/>
          <w:color w:val="137C7D"/>
          <w:sz w:val="26"/>
        </w:rPr>
        <w:t>elephants</w:t>
      </w:r>
      <w:r>
        <w:rPr>
          <w:rFonts w:ascii="Tahoma"/>
          <w:color w:val="137C7D"/>
          <w:spacing w:val="-1"/>
          <w:sz w:val="26"/>
        </w:rPr>
        <w:t xml:space="preserve"> </w:t>
      </w:r>
      <w:r>
        <w:rPr>
          <w:rFonts w:ascii="Tahoma"/>
          <w:color w:val="137C7D"/>
          <w:sz w:val="26"/>
        </w:rPr>
        <w:t>by</w:t>
      </w:r>
      <w:r>
        <w:rPr>
          <w:rFonts w:ascii="Tahoma"/>
          <w:color w:val="137C7D"/>
          <w:spacing w:val="-1"/>
          <w:sz w:val="26"/>
        </w:rPr>
        <w:t xml:space="preserve"> </w:t>
      </w:r>
      <w:r>
        <w:rPr>
          <w:rFonts w:ascii="Tahoma"/>
          <w:color w:val="137C7D"/>
          <w:sz w:val="26"/>
        </w:rPr>
        <w:t>reading</w:t>
      </w:r>
      <w:r>
        <w:rPr>
          <w:rFonts w:ascii="Tahoma"/>
          <w:color w:val="137C7D"/>
          <w:spacing w:val="-1"/>
          <w:sz w:val="26"/>
        </w:rPr>
        <w:t xml:space="preserve"> </w:t>
      </w:r>
      <w:r>
        <w:rPr>
          <w:rFonts w:ascii="Tahoma"/>
          <w:color w:val="137C7D"/>
          <w:sz w:val="26"/>
        </w:rPr>
        <w:t>and</w:t>
      </w:r>
      <w:r>
        <w:rPr>
          <w:rFonts w:ascii="Tahoma"/>
          <w:color w:val="137C7D"/>
          <w:spacing w:val="-1"/>
          <w:sz w:val="26"/>
        </w:rPr>
        <w:t xml:space="preserve"> </w:t>
      </w:r>
      <w:r>
        <w:rPr>
          <w:rFonts w:ascii="Tahoma"/>
          <w:color w:val="137C7D"/>
          <w:sz w:val="26"/>
        </w:rPr>
        <w:t>completing</w:t>
      </w:r>
      <w:r>
        <w:rPr>
          <w:rFonts w:ascii="Tahoma"/>
          <w:color w:val="137C7D"/>
          <w:spacing w:val="-1"/>
          <w:sz w:val="26"/>
        </w:rPr>
        <w:t xml:space="preserve"> </w:t>
      </w:r>
      <w:r>
        <w:rPr>
          <w:rFonts w:ascii="Tahoma"/>
          <w:color w:val="137C7D"/>
          <w:sz w:val="26"/>
        </w:rPr>
        <w:t>the</w:t>
      </w:r>
      <w:r>
        <w:rPr>
          <w:rFonts w:ascii="Tahoma"/>
          <w:color w:val="137C7D"/>
          <w:spacing w:val="-1"/>
          <w:sz w:val="26"/>
        </w:rPr>
        <w:t xml:space="preserve"> </w:t>
      </w:r>
      <w:r>
        <w:rPr>
          <w:rFonts w:ascii="Tahoma"/>
          <w:color w:val="137C7D"/>
          <w:sz w:val="26"/>
        </w:rPr>
        <w:t>passage</w:t>
      </w:r>
      <w:r>
        <w:rPr>
          <w:rFonts w:ascii="Tahoma"/>
          <w:color w:val="137C7D"/>
          <w:spacing w:val="-1"/>
          <w:sz w:val="26"/>
        </w:rPr>
        <w:t xml:space="preserve"> </w:t>
      </w:r>
      <w:r>
        <w:rPr>
          <w:rFonts w:ascii="Tahoma"/>
          <w:color w:val="137C7D"/>
          <w:sz w:val="26"/>
        </w:rPr>
        <w:t>with</w:t>
      </w:r>
      <w:r>
        <w:rPr>
          <w:rFonts w:ascii="Tahoma"/>
          <w:color w:val="137C7D"/>
          <w:spacing w:val="-1"/>
          <w:sz w:val="26"/>
        </w:rPr>
        <w:t xml:space="preserve"> </w:t>
      </w:r>
      <w:r>
        <w:rPr>
          <w:rFonts w:ascii="Tahoma"/>
          <w:color w:val="137C7D"/>
          <w:sz w:val="26"/>
        </w:rPr>
        <w:t xml:space="preserve">the </w:t>
      </w:r>
      <w:r>
        <w:rPr>
          <w:rFonts w:ascii="Tahoma"/>
          <w:color w:val="137C7D"/>
          <w:w w:val="105"/>
          <w:sz w:val="26"/>
        </w:rPr>
        <w:t>correct forms of the words.</w:t>
      </w:r>
    </w:p>
    <w:p w14:paraId="44A2B38E">
      <w:pPr>
        <w:pStyle w:val="11"/>
        <w:rPr>
          <w:rFonts w:ascii="Tahoma"/>
          <w:sz w:val="20"/>
        </w:rPr>
      </w:pPr>
    </w:p>
    <w:p w14:paraId="0BEB588A">
      <w:pPr>
        <w:pStyle w:val="11"/>
        <w:spacing w:before="10"/>
        <w:rPr>
          <w:rFonts w:ascii="Tahoma"/>
          <w:sz w:val="23"/>
        </w:rPr>
      </w:pPr>
    </w:p>
    <w:tbl>
      <w:tblPr>
        <w:tblStyle w:val="12"/>
        <w:tblW w:w="0" w:type="auto"/>
        <w:tblInd w:w="25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65"/>
        <w:gridCol w:w="1427"/>
        <w:gridCol w:w="1458"/>
        <w:gridCol w:w="924"/>
      </w:tblGrid>
      <w:tr w14:paraId="3971B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065" w:type="dxa"/>
          </w:tcPr>
          <w:p w14:paraId="531FB8D5">
            <w:pPr>
              <w:pStyle w:val="16"/>
              <w:spacing w:line="286" w:lineRule="exact"/>
              <w:ind w:left="50"/>
              <w:rPr>
                <w:rFonts w:ascii="Tahoma"/>
                <w:sz w:val="24"/>
              </w:rPr>
            </w:pPr>
            <w:r>
              <w:rPr>
                <w:rFonts w:ascii="Tahoma"/>
                <w:color w:val="231F20"/>
                <w:spacing w:val="-2"/>
                <w:sz w:val="24"/>
              </w:rPr>
              <w:t>hunter</w:t>
            </w:r>
          </w:p>
        </w:tc>
        <w:tc>
          <w:tcPr>
            <w:tcW w:w="1427" w:type="dxa"/>
          </w:tcPr>
          <w:p w14:paraId="05707BE3">
            <w:pPr>
              <w:pStyle w:val="16"/>
              <w:spacing w:line="286" w:lineRule="exact"/>
              <w:ind w:left="305"/>
              <w:rPr>
                <w:rFonts w:ascii="Tahoma"/>
                <w:sz w:val="24"/>
              </w:rPr>
            </w:pPr>
            <w:r>
              <w:rPr>
                <w:rFonts w:ascii="Tahoma"/>
                <w:color w:val="231F20"/>
                <w:spacing w:val="-2"/>
                <w:w w:val="110"/>
                <w:sz w:val="24"/>
              </w:rPr>
              <w:t>illegally</w:t>
            </w:r>
          </w:p>
        </w:tc>
        <w:tc>
          <w:tcPr>
            <w:tcW w:w="1458" w:type="dxa"/>
          </w:tcPr>
          <w:p w14:paraId="2E942D9E">
            <w:pPr>
              <w:pStyle w:val="16"/>
              <w:spacing w:line="286" w:lineRule="exact"/>
              <w:ind w:left="298"/>
              <w:rPr>
                <w:rFonts w:ascii="Tahoma"/>
                <w:sz w:val="24"/>
              </w:rPr>
            </w:pPr>
            <w:r>
              <w:rPr>
                <w:rFonts w:ascii="Tahoma"/>
                <w:color w:val="231F20"/>
                <w:spacing w:val="-2"/>
                <w:w w:val="105"/>
                <w:sz w:val="24"/>
              </w:rPr>
              <w:t>reserve</w:t>
            </w:r>
          </w:p>
        </w:tc>
        <w:tc>
          <w:tcPr>
            <w:tcW w:w="924" w:type="dxa"/>
          </w:tcPr>
          <w:p w14:paraId="50DD9DDB">
            <w:pPr>
              <w:pStyle w:val="16"/>
              <w:spacing w:line="286" w:lineRule="exact"/>
              <w:ind w:right="45"/>
              <w:jc w:val="right"/>
              <w:rPr>
                <w:rFonts w:ascii="Tahoma"/>
                <w:sz w:val="24"/>
              </w:rPr>
            </w:pPr>
            <w:r>
              <w:rPr>
                <w:rFonts w:ascii="Tahoma"/>
                <w:color w:val="231F20"/>
                <w:spacing w:val="-2"/>
                <w:sz w:val="24"/>
              </w:rPr>
              <w:t>attack</w:t>
            </w:r>
          </w:p>
        </w:tc>
      </w:tr>
      <w:tr w14:paraId="39F41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065" w:type="dxa"/>
          </w:tcPr>
          <w:p w14:paraId="69A7EDD5">
            <w:pPr>
              <w:pStyle w:val="16"/>
              <w:spacing w:before="31" w:line="274" w:lineRule="exact"/>
              <w:ind w:left="50"/>
              <w:rPr>
                <w:rFonts w:ascii="Tahoma"/>
                <w:sz w:val="24"/>
              </w:rPr>
            </w:pPr>
            <w:r>
              <w:rPr>
                <w:rFonts w:ascii="Tahoma"/>
                <w:color w:val="231F20"/>
                <w:spacing w:val="-2"/>
                <w:sz w:val="24"/>
              </w:rPr>
              <w:t>exist</w:t>
            </w:r>
          </w:p>
        </w:tc>
        <w:tc>
          <w:tcPr>
            <w:tcW w:w="1427" w:type="dxa"/>
          </w:tcPr>
          <w:p w14:paraId="68727A92">
            <w:pPr>
              <w:pStyle w:val="16"/>
              <w:spacing w:before="31" w:line="274" w:lineRule="exact"/>
              <w:ind w:left="305"/>
              <w:rPr>
                <w:rFonts w:ascii="Tahoma"/>
                <w:sz w:val="24"/>
              </w:rPr>
            </w:pPr>
            <w:r>
              <w:rPr>
                <w:rFonts w:ascii="Tahoma"/>
                <w:color w:val="231F20"/>
                <w:spacing w:val="-4"/>
                <w:w w:val="105"/>
                <w:sz w:val="24"/>
              </w:rPr>
              <w:t>plain</w:t>
            </w:r>
          </w:p>
        </w:tc>
        <w:tc>
          <w:tcPr>
            <w:tcW w:w="1458" w:type="dxa"/>
          </w:tcPr>
          <w:p w14:paraId="33F99745">
            <w:pPr>
              <w:pStyle w:val="16"/>
              <w:spacing w:before="31" w:line="274" w:lineRule="exact"/>
              <w:ind w:left="298"/>
              <w:rPr>
                <w:rFonts w:ascii="Tahoma"/>
                <w:sz w:val="24"/>
              </w:rPr>
            </w:pPr>
            <w:r>
              <w:rPr>
                <w:rFonts w:ascii="Tahoma"/>
                <w:color w:val="231F20"/>
                <w:spacing w:val="-2"/>
                <w:sz w:val="24"/>
              </w:rPr>
              <w:t>harmony</w:t>
            </w:r>
          </w:p>
        </w:tc>
        <w:tc>
          <w:tcPr>
            <w:tcW w:w="924" w:type="dxa"/>
          </w:tcPr>
          <w:p w14:paraId="376A282B">
            <w:pPr>
              <w:pStyle w:val="16"/>
              <w:spacing w:before="31" w:line="274" w:lineRule="exact"/>
              <w:ind w:right="61"/>
              <w:jc w:val="right"/>
              <w:rPr>
                <w:rFonts w:ascii="Tahoma"/>
                <w:sz w:val="24"/>
              </w:rPr>
            </w:pPr>
            <w:r>
              <w:rPr>
                <w:rFonts w:ascii="Tahoma"/>
                <w:color w:val="231F20"/>
                <w:spacing w:val="-2"/>
                <w:sz w:val="24"/>
              </w:rPr>
              <w:t>threat</w:t>
            </w:r>
          </w:p>
        </w:tc>
      </w:tr>
    </w:tbl>
    <w:p w14:paraId="5C903008">
      <w:pPr>
        <w:pStyle w:val="11"/>
        <w:spacing w:before="5"/>
        <w:rPr>
          <w:rFonts w:ascii="Tahoma"/>
          <w:sz w:val="44"/>
        </w:rPr>
      </w:pPr>
    </w:p>
    <w:p w14:paraId="489FE1C6">
      <w:pPr>
        <w:pStyle w:val="11"/>
        <w:tabs>
          <w:tab w:val="left" w:pos="6848"/>
        </w:tabs>
        <w:spacing w:line="304" w:lineRule="auto"/>
        <w:ind w:left="1757" w:right="4172"/>
        <w:jc w:val="both"/>
      </w:pPr>
      <w:r>
        <w:rPr>
          <w:color w:val="231F20"/>
        </w:rPr>
        <w:t xml:space="preserve">Herds of elephants used to live on the </w:t>
      </w:r>
      <w:r>
        <w:rPr>
          <w:color w:val="231F20"/>
          <w:u w:val="single" w:color="231F20"/>
        </w:rPr>
        <w:tab/>
      </w:r>
      <w:r>
        <w:rPr>
          <w:color w:val="231F20"/>
          <w:spacing w:val="-10"/>
        </w:rPr>
        <w:t xml:space="preserve"> </w:t>
      </w:r>
      <w:r>
        <w:rPr>
          <w:color w:val="231F20"/>
        </w:rPr>
        <w:t>of</w:t>
      </w:r>
      <w:r>
        <w:rPr>
          <w:color w:val="231F20"/>
          <w:spacing w:val="-10"/>
        </w:rPr>
        <w:t xml:space="preserve"> </w:t>
      </w:r>
      <w:r>
        <w:rPr>
          <w:color w:val="231F20"/>
        </w:rPr>
        <w:t>Africa and</w:t>
      </w:r>
      <w:r>
        <w:rPr>
          <w:color w:val="231F20"/>
          <w:spacing w:val="41"/>
        </w:rPr>
        <w:t xml:space="preserve"> </w:t>
      </w:r>
      <w:r>
        <w:rPr>
          <w:color w:val="231F20"/>
        </w:rPr>
        <w:t>in</w:t>
      </w:r>
      <w:r>
        <w:rPr>
          <w:color w:val="231F20"/>
          <w:spacing w:val="42"/>
        </w:rPr>
        <w:t xml:space="preserve"> </w:t>
      </w:r>
      <w:r>
        <w:rPr>
          <w:color w:val="231F20"/>
        </w:rPr>
        <w:t>the</w:t>
      </w:r>
      <w:r>
        <w:rPr>
          <w:color w:val="231F20"/>
          <w:spacing w:val="42"/>
        </w:rPr>
        <w:t xml:space="preserve"> </w:t>
      </w:r>
      <w:r>
        <w:rPr>
          <w:color w:val="231F20"/>
        </w:rPr>
        <w:t>forests</w:t>
      </w:r>
      <w:r>
        <w:rPr>
          <w:color w:val="231F20"/>
          <w:spacing w:val="42"/>
        </w:rPr>
        <w:t xml:space="preserve"> </w:t>
      </w:r>
      <w:r>
        <w:rPr>
          <w:color w:val="231F20"/>
        </w:rPr>
        <w:t>of</w:t>
      </w:r>
      <w:r>
        <w:rPr>
          <w:color w:val="231F20"/>
          <w:spacing w:val="42"/>
        </w:rPr>
        <w:t xml:space="preserve"> </w:t>
      </w:r>
      <w:r>
        <w:rPr>
          <w:color w:val="231F20"/>
        </w:rPr>
        <w:t>Asia.</w:t>
      </w:r>
      <w:r>
        <w:rPr>
          <w:color w:val="231F20"/>
          <w:spacing w:val="42"/>
        </w:rPr>
        <w:t xml:space="preserve"> </w:t>
      </w:r>
      <w:r>
        <w:rPr>
          <w:color w:val="231F20"/>
        </w:rPr>
        <w:t>But</w:t>
      </w:r>
      <w:r>
        <w:rPr>
          <w:color w:val="231F20"/>
          <w:spacing w:val="42"/>
        </w:rPr>
        <w:t xml:space="preserve"> </w:t>
      </w:r>
      <w:r>
        <w:rPr>
          <w:color w:val="231F20"/>
        </w:rPr>
        <w:t>today,</w:t>
      </w:r>
      <w:r>
        <w:rPr>
          <w:color w:val="231F20"/>
          <w:spacing w:val="42"/>
        </w:rPr>
        <w:t xml:space="preserve"> </w:t>
      </w:r>
      <w:r>
        <w:rPr>
          <w:color w:val="231F20"/>
        </w:rPr>
        <w:t>they</w:t>
      </w:r>
      <w:r>
        <w:rPr>
          <w:color w:val="231F20"/>
          <w:spacing w:val="42"/>
        </w:rPr>
        <w:t xml:space="preserve"> </w:t>
      </w:r>
      <w:r>
        <w:rPr>
          <w:color w:val="231F20"/>
        </w:rPr>
        <w:t>face</w:t>
      </w:r>
      <w:r>
        <w:rPr>
          <w:color w:val="231F20"/>
          <w:spacing w:val="42"/>
        </w:rPr>
        <w:t xml:space="preserve"> </w:t>
      </w:r>
      <w:r>
        <w:rPr>
          <w:color w:val="231F20"/>
        </w:rPr>
        <w:t>a</w:t>
      </w:r>
      <w:r>
        <w:rPr>
          <w:color w:val="231F20"/>
          <w:spacing w:val="42"/>
        </w:rPr>
        <w:t xml:space="preserve"> </w:t>
      </w:r>
      <w:r>
        <w:rPr>
          <w:color w:val="231F20"/>
          <w:spacing w:val="-2"/>
        </w:rPr>
        <w:t>serious</w:t>
      </w:r>
    </w:p>
    <w:p w14:paraId="78F17638">
      <w:pPr>
        <w:pStyle w:val="11"/>
        <w:tabs>
          <w:tab w:val="left" w:pos="3356"/>
          <w:tab w:val="left" w:pos="3805"/>
          <w:tab w:val="left" w:pos="4429"/>
          <w:tab w:val="left" w:pos="4731"/>
          <w:tab w:val="left" w:pos="5560"/>
          <w:tab w:val="left" w:pos="6576"/>
        </w:tabs>
        <w:spacing w:line="304" w:lineRule="auto"/>
        <w:ind w:left="1757" w:right="4176"/>
        <w:jc w:val="both"/>
      </w:pPr>
      <w:r>
        <w:rPr>
          <w:color w:val="231F20"/>
          <w:u w:val="single" w:color="231F20"/>
        </w:rPr>
        <w:tab/>
      </w:r>
      <w:r>
        <w:rPr>
          <w:color w:val="231F20"/>
        </w:rPr>
        <w:t xml:space="preserve"> from </w:t>
      </w:r>
      <w:r>
        <w:rPr>
          <w:color w:val="231F20"/>
          <w:u w:val="single" w:color="231F20"/>
        </w:rPr>
        <w:tab/>
      </w:r>
      <w:r>
        <w:rPr>
          <w:color w:val="231F20"/>
          <w:u w:val="single" w:color="231F20"/>
        </w:rPr>
        <w:tab/>
      </w:r>
      <w:r>
        <w:rPr>
          <w:color w:val="231F20"/>
          <w:u w:val="single" w:color="231F20"/>
        </w:rPr>
        <w:tab/>
      </w:r>
      <w:r>
        <w:rPr>
          <w:color w:val="231F20"/>
        </w:rPr>
        <w:t xml:space="preserve">. These large animals are being killed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 xml:space="preserve"> for their body parts that are </w:t>
      </w:r>
      <w:r>
        <w:rPr>
          <w:color w:val="231F20"/>
          <w:spacing w:val="-6"/>
        </w:rPr>
        <w:t>considered</w:t>
      </w:r>
      <w:r>
        <w:rPr>
          <w:color w:val="231F20"/>
        </w:rPr>
        <w:t xml:space="preserve"> </w:t>
      </w:r>
      <w:r>
        <w:rPr>
          <w:color w:val="231F20"/>
          <w:spacing w:val="-6"/>
        </w:rPr>
        <w:t>valuable.</w:t>
      </w:r>
      <w:r>
        <w:rPr>
          <w:color w:val="231F20"/>
        </w:rPr>
        <w:t xml:space="preserve"> </w:t>
      </w:r>
      <w:r>
        <w:rPr>
          <w:color w:val="231F20"/>
          <w:spacing w:val="-6"/>
        </w:rPr>
        <w:t>In</w:t>
      </w:r>
      <w:r>
        <w:rPr>
          <w:color w:val="231F20"/>
        </w:rPr>
        <w:t xml:space="preserve"> </w:t>
      </w:r>
      <w:r>
        <w:rPr>
          <w:color w:val="231F20"/>
          <w:spacing w:val="-6"/>
        </w:rPr>
        <w:t>order</w:t>
      </w:r>
      <w:r>
        <w:rPr>
          <w:color w:val="231F20"/>
          <w:spacing w:val="-9"/>
        </w:rPr>
        <w:t xml:space="preserve"> </w:t>
      </w:r>
      <w:r>
        <w:rPr>
          <w:color w:val="231F20"/>
          <w:spacing w:val="-6"/>
        </w:rPr>
        <w:t>to</w:t>
      </w:r>
      <w:r>
        <w:rPr>
          <w:color w:val="231F20"/>
          <w:spacing w:val="-9"/>
        </w:rPr>
        <w:t xml:space="preserve"> </w:t>
      </w:r>
      <w:r>
        <w:rPr>
          <w:color w:val="231F20"/>
          <w:spacing w:val="-6"/>
        </w:rPr>
        <w:t>save</w:t>
      </w:r>
      <w:r>
        <w:rPr>
          <w:color w:val="231F20"/>
          <w:spacing w:val="-9"/>
        </w:rPr>
        <w:t xml:space="preserve"> </w:t>
      </w:r>
      <w:r>
        <w:rPr>
          <w:color w:val="231F20"/>
          <w:spacing w:val="-6"/>
        </w:rPr>
        <w:t>them,</w:t>
      </w:r>
      <w:r>
        <w:rPr>
          <w:color w:val="231F20"/>
          <w:spacing w:val="-9"/>
        </w:rPr>
        <w:t xml:space="preserve"> </w:t>
      </w:r>
      <w:r>
        <w:rPr>
          <w:color w:val="231F20"/>
          <w:spacing w:val="-6"/>
        </w:rPr>
        <w:t>some</w:t>
      </w:r>
      <w:r>
        <w:rPr>
          <w:color w:val="231F20"/>
          <w:spacing w:val="-9"/>
        </w:rPr>
        <w:t xml:space="preserve"> </w:t>
      </w:r>
      <w:r>
        <w:rPr>
          <w:color w:val="231F20"/>
          <w:spacing w:val="-6"/>
        </w:rPr>
        <w:t>countries</w:t>
      </w:r>
      <w:r>
        <w:rPr>
          <w:color w:val="231F20"/>
          <w:spacing w:val="-9"/>
        </w:rPr>
        <w:t xml:space="preserve"> </w:t>
      </w:r>
      <w:r>
        <w:rPr>
          <w:color w:val="231F20"/>
          <w:spacing w:val="-6"/>
        </w:rPr>
        <w:t xml:space="preserve">have </w:t>
      </w:r>
      <w:r>
        <w:rPr>
          <w:color w:val="231F20"/>
        </w:rPr>
        <w:t xml:space="preserve">created </w:t>
      </w:r>
      <w:r>
        <w:rPr>
          <w:color w:val="231F20"/>
          <w:u w:val="single" w:color="231F20"/>
        </w:rPr>
        <w:tab/>
      </w:r>
      <w:r>
        <w:rPr>
          <w:color w:val="231F20"/>
          <w:u w:val="single" w:color="231F20"/>
        </w:rPr>
        <w:tab/>
      </w:r>
      <w:r>
        <w:rPr>
          <w:color w:val="231F20"/>
          <w:spacing w:val="-16"/>
        </w:rPr>
        <w:t xml:space="preserve"> </w:t>
      </w:r>
      <w:r>
        <w:rPr>
          <w:color w:val="231F20"/>
        </w:rPr>
        <w:t>where</w:t>
      </w:r>
      <w:r>
        <w:rPr>
          <w:color w:val="231F20"/>
          <w:spacing w:val="-15"/>
        </w:rPr>
        <w:t xml:space="preserve"> </w:t>
      </w:r>
      <w:r>
        <w:rPr>
          <w:color w:val="231F20"/>
        </w:rPr>
        <w:t>they</w:t>
      </w:r>
      <w:r>
        <w:rPr>
          <w:color w:val="231F20"/>
          <w:spacing w:val="-13"/>
        </w:rPr>
        <w:t xml:space="preserve"> </w:t>
      </w:r>
      <w:r>
        <w:rPr>
          <w:color w:val="231F20"/>
        </w:rPr>
        <w:t>can</w:t>
      </w:r>
      <w:r>
        <w:rPr>
          <w:color w:val="231F20"/>
          <w:spacing w:val="-9"/>
        </w:rPr>
        <w:t xml:space="preserve"> </w:t>
      </w:r>
      <w:r>
        <w:rPr>
          <w:color w:val="231F20"/>
        </w:rPr>
        <w:t>live</w:t>
      </w:r>
      <w:r>
        <w:rPr>
          <w:color w:val="231F20"/>
          <w:spacing w:val="-9"/>
        </w:rPr>
        <w:t xml:space="preserve"> </w:t>
      </w:r>
      <w:r>
        <w:rPr>
          <w:color w:val="231F20"/>
        </w:rPr>
        <w:t>in</w:t>
      </w:r>
      <w:r>
        <w:rPr>
          <w:color w:val="231F20"/>
          <w:spacing w:val="-9"/>
        </w:rPr>
        <w:t xml:space="preserve"> </w:t>
      </w:r>
      <w:r>
        <w:rPr>
          <w:color w:val="231F20"/>
        </w:rPr>
        <w:t>peace</w:t>
      </w:r>
      <w:r>
        <w:rPr>
          <w:color w:val="231F20"/>
          <w:spacing w:val="-9"/>
        </w:rPr>
        <w:t xml:space="preserve"> </w:t>
      </w:r>
      <w:r>
        <w:rPr>
          <w:color w:val="231F20"/>
        </w:rPr>
        <w:t>and</w:t>
      </w:r>
      <w:r>
        <w:rPr>
          <w:color w:val="231F20"/>
          <w:spacing w:val="-9"/>
        </w:rPr>
        <w:t xml:space="preserve"> </w:t>
      </w:r>
      <w:r>
        <w:rPr>
          <w:color w:val="231F20"/>
        </w:rPr>
        <w:t xml:space="preserve">safety. However, the </w:t>
      </w:r>
      <w:r>
        <w:rPr>
          <w:color w:val="231F20"/>
          <w:u w:val="single" w:color="231F20"/>
        </w:rPr>
        <w:tab/>
      </w:r>
      <w:r>
        <w:rPr>
          <w:color w:val="231F20"/>
          <w:u w:val="single" w:color="231F20"/>
        </w:rPr>
        <w:tab/>
      </w:r>
      <w:r>
        <w:rPr>
          <w:color w:val="231F20"/>
          <w:u w:val="single" w:color="231F20"/>
        </w:rPr>
        <w:tab/>
      </w:r>
      <w:r>
        <w:rPr>
          <w:color w:val="231F20"/>
          <w:spacing w:val="-1"/>
        </w:rPr>
        <w:t xml:space="preserve"> </w:t>
      </w:r>
      <w:r>
        <w:rPr>
          <w:color w:val="231F20"/>
        </w:rPr>
        <w:t xml:space="preserve">on them will continue as long as interest in buying elephant products </w:t>
      </w:r>
      <w:r>
        <w:rPr>
          <w:color w:val="231F20"/>
          <w:u w:val="single" w:color="231F20"/>
        </w:rPr>
        <w:tab/>
      </w:r>
      <w:r>
        <w:rPr>
          <w:color w:val="231F20"/>
          <w:u w:val="single" w:color="231F20"/>
        </w:rPr>
        <w:tab/>
      </w:r>
      <w:r>
        <w:rPr>
          <w:color w:val="231F20"/>
        </w:rPr>
        <w:t>.</w:t>
      </w:r>
      <w:r>
        <w:rPr>
          <w:color w:val="231F20"/>
          <w:spacing w:val="-14"/>
        </w:rPr>
        <w:t xml:space="preserve"> </w:t>
      </w:r>
      <w:r>
        <w:rPr>
          <w:color w:val="231F20"/>
        </w:rPr>
        <w:t>To</w:t>
      </w:r>
      <w:r>
        <w:rPr>
          <w:color w:val="231F20"/>
          <w:spacing w:val="-2"/>
        </w:rPr>
        <w:t xml:space="preserve"> </w:t>
      </w:r>
      <w:r>
        <w:rPr>
          <w:color w:val="231F20"/>
          <w:spacing w:val="-7"/>
        </w:rPr>
        <w:t>achieve</w:t>
      </w:r>
    </w:p>
    <w:p w14:paraId="62584DD5">
      <w:pPr>
        <w:pStyle w:val="11"/>
        <w:tabs>
          <w:tab w:val="left" w:pos="3058"/>
        </w:tabs>
        <w:spacing w:line="304" w:lineRule="auto"/>
        <w:ind w:left="1757" w:right="4176"/>
        <w:jc w:val="both"/>
      </w:pPr>
      <w:r>
        <w:rPr>
          <w:color w:val="231F20"/>
          <w:u w:val="single" w:color="231F20"/>
        </w:rPr>
        <w:tab/>
      </w:r>
      <w:r>
        <w:rPr>
          <w:color w:val="231F20"/>
        </w:rPr>
        <w:t xml:space="preserve"> between humans and animals, the world must protect these beautiful creatures.</w:t>
      </w:r>
    </w:p>
    <w:p w14:paraId="70DD2092">
      <w:pPr>
        <w:pStyle w:val="11"/>
        <w:rPr>
          <w:sz w:val="20"/>
        </w:rPr>
      </w:pPr>
    </w:p>
    <w:p w14:paraId="180A4D8B">
      <w:pPr>
        <w:spacing w:before="219"/>
        <w:ind w:left="1743" w:right="0" w:firstLine="0"/>
        <w:jc w:val="left"/>
        <w:rPr>
          <w:rFonts w:ascii="Tahoma"/>
          <w:sz w:val="26"/>
        </w:rPr>
      </w:pPr>
      <w:r>
        <w:rPr>
          <w:rFonts w:ascii="Tahoma"/>
          <w:color w:val="137C7D"/>
          <w:sz w:val="26"/>
        </w:rPr>
        <w:t>Discuss</w:t>
      </w:r>
      <w:r>
        <w:rPr>
          <w:rFonts w:ascii="Tahoma"/>
          <w:color w:val="137C7D"/>
          <w:spacing w:val="3"/>
          <w:sz w:val="26"/>
        </w:rPr>
        <w:t xml:space="preserve"> </w:t>
      </w:r>
      <w:r>
        <w:rPr>
          <w:rFonts w:ascii="Tahoma"/>
          <w:color w:val="137C7D"/>
          <w:sz w:val="26"/>
        </w:rPr>
        <w:t>the</w:t>
      </w:r>
      <w:r>
        <w:rPr>
          <w:rFonts w:ascii="Tahoma"/>
          <w:color w:val="137C7D"/>
          <w:spacing w:val="3"/>
          <w:sz w:val="26"/>
        </w:rPr>
        <w:t xml:space="preserve"> </w:t>
      </w:r>
      <w:r>
        <w:rPr>
          <w:rFonts w:ascii="Tahoma"/>
          <w:color w:val="137C7D"/>
          <w:sz w:val="26"/>
        </w:rPr>
        <w:t>questions</w:t>
      </w:r>
      <w:r>
        <w:rPr>
          <w:rFonts w:ascii="Tahoma"/>
          <w:color w:val="137C7D"/>
          <w:spacing w:val="4"/>
          <w:sz w:val="26"/>
        </w:rPr>
        <w:t xml:space="preserve"> </w:t>
      </w:r>
      <w:r>
        <w:rPr>
          <w:rFonts w:ascii="Tahoma"/>
          <w:color w:val="137C7D"/>
          <w:sz w:val="26"/>
        </w:rPr>
        <w:t>below</w:t>
      </w:r>
      <w:r>
        <w:rPr>
          <w:rFonts w:ascii="Tahoma"/>
          <w:color w:val="137C7D"/>
          <w:spacing w:val="3"/>
          <w:sz w:val="26"/>
        </w:rPr>
        <w:t xml:space="preserve"> </w:t>
      </w:r>
      <w:r>
        <w:rPr>
          <w:rFonts w:ascii="Tahoma"/>
          <w:color w:val="137C7D"/>
          <w:sz w:val="26"/>
        </w:rPr>
        <w:t>in</w:t>
      </w:r>
      <w:r>
        <w:rPr>
          <w:rFonts w:ascii="Tahoma"/>
          <w:color w:val="137C7D"/>
          <w:spacing w:val="4"/>
          <w:sz w:val="26"/>
        </w:rPr>
        <w:t xml:space="preserve"> </w:t>
      </w:r>
      <w:r>
        <w:rPr>
          <w:rFonts w:ascii="Tahoma"/>
          <w:color w:val="137C7D"/>
          <w:spacing w:val="-2"/>
          <w:sz w:val="26"/>
        </w:rPr>
        <w:t>pairs.</w:t>
      </w:r>
    </w:p>
    <w:p w14:paraId="5BFACD89">
      <w:pPr>
        <w:pStyle w:val="11"/>
        <w:spacing w:before="212" w:line="266" w:lineRule="auto"/>
        <w:ind w:left="1743" w:right="1067"/>
      </w:pPr>
      <w:r>
        <w:rPr>
          <w:color w:val="231F20"/>
        </w:rPr>
        <w:t>The</w:t>
      </w:r>
      <w:r>
        <w:rPr>
          <w:color w:val="231F20"/>
          <w:spacing w:val="-11"/>
        </w:rPr>
        <w:t xml:space="preserve"> </w:t>
      </w:r>
      <w:r>
        <w:rPr>
          <w:color w:val="231F20"/>
        </w:rPr>
        <w:t>writer</w:t>
      </w:r>
      <w:r>
        <w:rPr>
          <w:color w:val="231F20"/>
          <w:spacing w:val="-11"/>
        </w:rPr>
        <w:t xml:space="preserve"> </w:t>
      </w:r>
      <w:r>
        <w:rPr>
          <w:color w:val="231F20"/>
        </w:rPr>
        <w:t>says</w:t>
      </w:r>
      <w:r>
        <w:rPr>
          <w:color w:val="231F20"/>
          <w:spacing w:val="-11"/>
        </w:rPr>
        <w:t xml:space="preserve"> </w:t>
      </w:r>
      <w:r>
        <w:rPr>
          <w:color w:val="231F20"/>
        </w:rPr>
        <w:t>that</w:t>
      </w:r>
      <w:r>
        <w:rPr>
          <w:color w:val="231F20"/>
          <w:spacing w:val="-11"/>
        </w:rPr>
        <w:t xml:space="preserve"> </w:t>
      </w:r>
      <w:r>
        <w:rPr>
          <w:color w:val="231F20"/>
        </w:rPr>
        <w:t>we</w:t>
      </w:r>
      <w:r>
        <w:rPr>
          <w:color w:val="231F20"/>
          <w:spacing w:val="-11"/>
        </w:rPr>
        <w:t xml:space="preserve"> </w:t>
      </w:r>
      <w:r>
        <w:rPr>
          <w:color w:val="231F20"/>
        </w:rPr>
        <w:t>must</w:t>
      </w:r>
      <w:r>
        <w:rPr>
          <w:color w:val="231F20"/>
          <w:spacing w:val="-11"/>
        </w:rPr>
        <w:t xml:space="preserve"> </w:t>
      </w:r>
      <w:r>
        <w:rPr>
          <w:color w:val="231F20"/>
        </w:rPr>
        <w:t>change</w:t>
      </w:r>
      <w:r>
        <w:rPr>
          <w:color w:val="231F20"/>
          <w:spacing w:val="-11"/>
        </w:rPr>
        <w:t xml:space="preserve"> </w:t>
      </w:r>
      <w:r>
        <w:rPr>
          <w:color w:val="231F20"/>
        </w:rPr>
        <w:t>our</w:t>
      </w:r>
      <w:r>
        <w:rPr>
          <w:color w:val="231F20"/>
          <w:spacing w:val="-11"/>
        </w:rPr>
        <w:t xml:space="preserve"> </w:t>
      </w:r>
      <w:r>
        <w:rPr>
          <w:color w:val="231F20"/>
        </w:rPr>
        <w:t>way</w:t>
      </w:r>
      <w:r>
        <w:rPr>
          <w:color w:val="231F20"/>
          <w:spacing w:val="-11"/>
        </w:rPr>
        <w:t xml:space="preserve"> </w:t>
      </w:r>
      <w:r>
        <w:rPr>
          <w:color w:val="231F20"/>
        </w:rPr>
        <w:t>of</w:t>
      </w:r>
      <w:r>
        <w:rPr>
          <w:color w:val="231F20"/>
          <w:spacing w:val="-11"/>
        </w:rPr>
        <w:t xml:space="preserve"> </w:t>
      </w:r>
      <w:r>
        <w:rPr>
          <w:color w:val="231F20"/>
        </w:rPr>
        <w:t>life</w:t>
      </w:r>
      <w:r>
        <w:rPr>
          <w:color w:val="231F20"/>
          <w:spacing w:val="-11"/>
        </w:rPr>
        <w:t xml:space="preserve"> </w:t>
      </w:r>
      <w:r>
        <w:rPr>
          <w:color w:val="231F20"/>
        </w:rPr>
        <w:t>and</w:t>
      </w:r>
      <w:r>
        <w:rPr>
          <w:color w:val="231F20"/>
          <w:spacing w:val="-11"/>
        </w:rPr>
        <w:t xml:space="preserve"> </w:t>
      </w:r>
      <w:r>
        <w:rPr>
          <w:color w:val="231F20"/>
        </w:rPr>
        <w:t>learn</w:t>
      </w:r>
      <w:r>
        <w:rPr>
          <w:color w:val="231F20"/>
          <w:spacing w:val="-11"/>
        </w:rPr>
        <w:t xml:space="preserve"> </w:t>
      </w:r>
      <w:r>
        <w:rPr>
          <w:color w:val="231F20"/>
        </w:rPr>
        <w:t>to</w:t>
      </w:r>
      <w:r>
        <w:rPr>
          <w:color w:val="231F20"/>
          <w:spacing w:val="-11"/>
        </w:rPr>
        <w:t xml:space="preserve"> </w:t>
      </w:r>
      <w:r>
        <w:rPr>
          <w:color w:val="231F20"/>
        </w:rPr>
        <w:t>live</w:t>
      </w:r>
      <w:r>
        <w:rPr>
          <w:color w:val="231F20"/>
          <w:spacing w:val="-11"/>
        </w:rPr>
        <w:t xml:space="preserve"> </w:t>
      </w:r>
      <w:r>
        <w:rPr>
          <w:color w:val="231F20"/>
        </w:rPr>
        <w:t>in</w:t>
      </w:r>
      <w:r>
        <w:rPr>
          <w:color w:val="231F20"/>
          <w:spacing w:val="-11"/>
        </w:rPr>
        <w:t xml:space="preserve"> </w:t>
      </w:r>
      <w:r>
        <w:rPr>
          <w:color w:val="231F20"/>
        </w:rPr>
        <w:t>harmony</w:t>
      </w:r>
      <w:r>
        <w:rPr>
          <w:color w:val="231F20"/>
          <w:spacing w:val="-11"/>
        </w:rPr>
        <w:t xml:space="preserve"> </w:t>
      </w:r>
      <w:r>
        <w:rPr>
          <w:color w:val="231F20"/>
        </w:rPr>
        <w:t>with</w:t>
      </w:r>
      <w:r>
        <w:rPr>
          <w:color w:val="231F20"/>
          <w:spacing w:val="-11"/>
        </w:rPr>
        <w:t xml:space="preserve"> </w:t>
      </w:r>
      <w:r>
        <w:rPr>
          <w:color w:val="231F20"/>
        </w:rPr>
        <w:t>nature</w:t>
      </w:r>
      <w:r>
        <w:rPr>
          <w:color w:val="231F20"/>
          <w:spacing w:val="-11"/>
        </w:rPr>
        <w:t xml:space="preserve"> </w:t>
      </w:r>
      <w:r>
        <w:rPr>
          <w:color w:val="231F20"/>
        </w:rPr>
        <w:t>in order</w:t>
      </w:r>
      <w:r>
        <w:rPr>
          <w:color w:val="231F20"/>
          <w:spacing w:val="-4"/>
        </w:rPr>
        <w:t xml:space="preserve"> </w:t>
      </w:r>
      <w:r>
        <w:rPr>
          <w:color w:val="231F20"/>
        </w:rPr>
        <w:t>to</w:t>
      </w:r>
      <w:r>
        <w:rPr>
          <w:color w:val="231F20"/>
          <w:spacing w:val="-4"/>
        </w:rPr>
        <w:t xml:space="preserve"> </w:t>
      </w:r>
      <w:r>
        <w:rPr>
          <w:color w:val="231F20"/>
        </w:rPr>
        <w:t>save</w:t>
      </w:r>
      <w:r>
        <w:rPr>
          <w:color w:val="231F20"/>
          <w:spacing w:val="-4"/>
        </w:rPr>
        <w:t xml:space="preserve"> </w:t>
      </w:r>
      <w:r>
        <w:rPr>
          <w:color w:val="231F20"/>
        </w:rPr>
        <w:t>our</w:t>
      </w:r>
      <w:r>
        <w:rPr>
          <w:color w:val="231F20"/>
          <w:spacing w:val="-4"/>
        </w:rPr>
        <w:t xml:space="preserve"> </w:t>
      </w:r>
      <w:r>
        <w:rPr>
          <w:color w:val="231F20"/>
        </w:rPr>
        <w:t>planet.</w:t>
      </w:r>
      <w:r>
        <w:rPr>
          <w:color w:val="231F20"/>
          <w:spacing w:val="-4"/>
        </w:rPr>
        <w:t xml:space="preserve"> </w:t>
      </w:r>
      <w:r>
        <w:rPr>
          <w:color w:val="231F20"/>
        </w:rPr>
        <w:t>Do</w:t>
      </w:r>
      <w:r>
        <w:rPr>
          <w:color w:val="231F20"/>
          <w:spacing w:val="-4"/>
        </w:rPr>
        <w:t xml:space="preserve"> </w:t>
      </w:r>
      <w:r>
        <w:rPr>
          <w:color w:val="231F20"/>
        </w:rPr>
        <w:t>you</w:t>
      </w:r>
      <w:r>
        <w:rPr>
          <w:color w:val="231F20"/>
          <w:spacing w:val="-4"/>
        </w:rPr>
        <w:t xml:space="preserve"> </w:t>
      </w:r>
      <w:r>
        <w:rPr>
          <w:color w:val="231F20"/>
        </w:rPr>
        <w:t>agree?</w:t>
      </w:r>
      <w:r>
        <w:rPr>
          <w:color w:val="231F20"/>
          <w:spacing w:val="-4"/>
        </w:rPr>
        <w:t xml:space="preserve"> </w:t>
      </w:r>
      <w:r>
        <w:rPr>
          <w:color w:val="231F20"/>
        </w:rPr>
        <w:t>What</w:t>
      </w:r>
      <w:r>
        <w:rPr>
          <w:color w:val="231F20"/>
          <w:spacing w:val="-4"/>
        </w:rPr>
        <w:t xml:space="preserve"> </w:t>
      </w:r>
      <w:r>
        <w:rPr>
          <w:color w:val="231F20"/>
        </w:rPr>
        <w:t>do</w:t>
      </w:r>
      <w:r>
        <w:rPr>
          <w:color w:val="231F20"/>
          <w:spacing w:val="-4"/>
        </w:rPr>
        <w:t xml:space="preserve"> </w:t>
      </w:r>
      <w:r>
        <w:rPr>
          <w:color w:val="231F20"/>
        </w:rPr>
        <w:t>you</w:t>
      </w:r>
      <w:r>
        <w:rPr>
          <w:color w:val="231F20"/>
          <w:spacing w:val="-4"/>
        </w:rPr>
        <w:t xml:space="preserve"> </w:t>
      </w:r>
      <w:r>
        <w:rPr>
          <w:color w:val="231F20"/>
        </w:rPr>
        <w:t>think</w:t>
      </w:r>
      <w:r>
        <w:rPr>
          <w:color w:val="231F20"/>
          <w:spacing w:val="-4"/>
        </w:rPr>
        <w:t xml:space="preserve"> </w:t>
      </w:r>
      <w:r>
        <w:rPr>
          <w:color w:val="231F20"/>
        </w:rPr>
        <w:t>we</w:t>
      </w:r>
      <w:r>
        <w:rPr>
          <w:color w:val="231F20"/>
          <w:spacing w:val="-4"/>
        </w:rPr>
        <w:t xml:space="preserve"> </w:t>
      </w:r>
      <w:r>
        <w:rPr>
          <w:color w:val="231F20"/>
        </w:rPr>
        <w:t>should</w:t>
      </w:r>
      <w:r>
        <w:rPr>
          <w:color w:val="231F20"/>
          <w:spacing w:val="-4"/>
        </w:rPr>
        <w:t xml:space="preserve"> </w:t>
      </w:r>
      <w:r>
        <w:rPr>
          <w:color w:val="231F20"/>
        </w:rPr>
        <w:t>do</w:t>
      </w:r>
      <w:r>
        <w:rPr>
          <w:color w:val="231F20"/>
          <w:spacing w:val="-4"/>
        </w:rPr>
        <w:t xml:space="preserve"> </w:t>
      </w:r>
      <w:r>
        <w:rPr>
          <w:color w:val="231F20"/>
        </w:rPr>
        <w:t>or</w:t>
      </w:r>
      <w:r>
        <w:rPr>
          <w:color w:val="231F20"/>
          <w:spacing w:val="-4"/>
        </w:rPr>
        <w:t xml:space="preserve"> </w:t>
      </w:r>
      <w:r>
        <w:rPr>
          <w:color w:val="231F20"/>
        </w:rPr>
        <w:t>change?</w:t>
      </w:r>
    </w:p>
    <w:p w14:paraId="086883A2">
      <w:pPr>
        <w:pStyle w:val="11"/>
        <w:rPr>
          <w:sz w:val="20"/>
        </w:rPr>
      </w:pPr>
    </w:p>
    <w:p w14:paraId="3335C05C">
      <w:pPr>
        <w:pStyle w:val="11"/>
        <w:rPr>
          <w:sz w:val="20"/>
        </w:rPr>
      </w:pPr>
    </w:p>
    <w:p w14:paraId="7FD0DF38">
      <w:pPr>
        <w:pStyle w:val="11"/>
        <w:rPr>
          <w:sz w:val="20"/>
        </w:rPr>
      </w:pPr>
    </w:p>
    <w:p w14:paraId="3BBB2D37">
      <w:pPr>
        <w:pStyle w:val="11"/>
        <w:spacing w:before="2"/>
        <w:rPr>
          <w:sz w:val="21"/>
        </w:rPr>
      </w:pPr>
    </w:p>
    <w:p w14:paraId="25034C5D">
      <w:pPr>
        <w:tabs>
          <w:tab w:val="left" w:pos="2978"/>
        </w:tabs>
        <w:spacing w:before="1"/>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r>
        <w:rPr>
          <w:color w:val="231F20"/>
          <w:sz w:val="18"/>
        </w:rPr>
        <w:tab/>
      </w:r>
      <w:r>
        <w:rPr>
          <w:rFonts w:ascii="Tahoma"/>
          <w:color w:val="231F20"/>
          <w:spacing w:val="-5"/>
          <w:sz w:val="20"/>
        </w:rPr>
        <w:t>17</w:t>
      </w:r>
    </w:p>
    <w:p w14:paraId="1819A75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E3F2B08">
      <w:pPr>
        <w:spacing w:after="0" w:line="240" w:lineRule="auto"/>
        <w:jc w:val="left"/>
        <w:rPr>
          <w:rFonts w:ascii="Tahoma"/>
          <w:sz w:val="20"/>
        </w:rPr>
        <w:sectPr>
          <w:pgSz w:w="11910" w:h="16840"/>
          <w:pgMar w:top="0" w:right="0" w:bottom="0" w:left="0" w:header="720" w:footer="720" w:gutter="0"/>
          <w:cols w:space="720" w:num="1"/>
        </w:sectPr>
      </w:pPr>
    </w:p>
    <w:p w14:paraId="31820BC2">
      <w:pPr>
        <w:pStyle w:val="11"/>
        <w:rPr>
          <w:rFonts w:ascii="Tahoma"/>
          <w:sz w:val="20"/>
        </w:rPr>
      </w:pPr>
    </w:p>
    <w:p w14:paraId="338F3F6E">
      <w:pPr>
        <w:pStyle w:val="11"/>
        <w:rPr>
          <w:rFonts w:ascii="Tahoma"/>
          <w:sz w:val="20"/>
        </w:rPr>
      </w:pPr>
    </w:p>
    <w:p w14:paraId="65978E9F">
      <w:pPr>
        <w:pStyle w:val="11"/>
        <w:rPr>
          <w:rFonts w:ascii="Tahoma"/>
          <w:sz w:val="20"/>
        </w:rPr>
      </w:pPr>
    </w:p>
    <w:p w14:paraId="56A8E31C">
      <w:pPr>
        <w:pStyle w:val="11"/>
        <w:rPr>
          <w:rFonts w:ascii="Tahoma"/>
          <w:sz w:val="20"/>
        </w:rPr>
      </w:pPr>
    </w:p>
    <w:p w14:paraId="5A372696">
      <w:pPr>
        <w:pStyle w:val="9"/>
        <w:spacing w:before="278"/>
      </w:pPr>
      <w:r>
        <mc:AlternateContent>
          <mc:Choice Requires="wps">
            <w:drawing>
              <wp:anchor distT="0" distB="0" distL="0" distR="0" simplePos="0" relativeHeight="25168896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962" name="Graphic 96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62" o:spid="_x0000_s1026" o:spt="100" style="position:absolute;left:0pt;margin-left:217pt;margin-top:-42.35pt;height:20.25pt;width:22.3pt;mso-position-horizontal-relative:page;z-index:25168896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Ja8xpPZAAAACwEAAA8AAAAAAAAAAQAgAAAAIgAAAGRy&#10;cy9kb3ducmV2LnhtbFBLAQIUABQAAAAIAIdO4kANi53tWgMAAIAJAAAOAAAAAAAAAAEAIAAAACg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Report</w:t>
      </w:r>
      <w:r>
        <w:rPr>
          <w:color w:val="231F20"/>
          <w:spacing w:val="-7"/>
        </w:rPr>
        <w:t xml:space="preserve"> </w:t>
      </w:r>
      <w:r>
        <w:rPr>
          <w:color w:val="231F20"/>
        </w:rPr>
        <w:t>an</w:t>
      </w:r>
      <w:r>
        <w:rPr>
          <w:color w:val="231F20"/>
          <w:spacing w:val="-7"/>
        </w:rPr>
        <w:t xml:space="preserve"> </w:t>
      </w:r>
      <w:r>
        <w:rPr>
          <w:color w:val="231F20"/>
        </w:rPr>
        <w:t>ongoing</w:t>
      </w:r>
      <w:r>
        <w:rPr>
          <w:color w:val="231F20"/>
          <w:spacing w:val="-7"/>
        </w:rPr>
        <w:t xml:space="preserve"> </w:t>
      </w:r>
      <w:r>
        <w:rPr>
          <w:color w:val="231F20"/>
          <w:spacing w:val="-2"/>
        </w:rPr>
        <w:t>event</w:t>
      </w:r>
    </w:p>
    <w:p w14:paraId="3175B8C1">
      <w:pPr>
        <w:spacing w:before="301" w:line="213" w:lineRule="auto"/>
        <w:ind w:left="1587" w:right="1294" w:firstLine="0"/>
        <w:jc w:val="left"/>
        <w:rPr>
          <w:rFonts w:ascii="Tahoma"/>
          <w:sz w:val="26"/>
        </w:rPr>
      </w:pPr>
      <w:r>
        <w:rPr>
          <w:rFonts w:ascii="Tahoma"/>
          <w:color w:val="137C7D"/>
          <w:spacing w:val="-2"/>
          <w:sz w:val="26"/>
        </w:rPr>
        <w:t>Underline</w:t>
      </w:r>
      <w:r>
        <w:rPr>
          <w:rFonts w:ascii="Tahoma"/>
          <w:color w:val="137C7D"/>
          <w:spacing w:val="-27"/>
          <w:sz w:val="26"/>
        </w:rPr>
        <w:t xml:space="preserve"> </w:t>
      </w:r>
      <w:r>
        <w:rPr>
          <w:rFonts w:ascii="Tahoma"/>
          <w:color w:val="137C7D"/>
          <w:spacing w:val="-2"/>
          <w:sz w:val="26"/>
        </w:rPr>
        <w:t>the</w:t>
      </w:r>
      <w:r>
        <w:rPr>
          <w:rFonts w:ascii="Tahoma"/>
          <w:color w:val="137C7D"/>
          <w:spacing w:val="-27"/>
          <w:sz w:val="26"/>
        </w:rPr>
        <w:t xml:space="preserve"> </w:t>
      </w:r>
      <w:r>
        <w:rPr>
          <w:rFonts w:ascii="Tahoma"/>
          <w:color w:val="137C7D"/>
          <w:spacing w:val="-2"/>
          <w:sz w:val="26"/>
        </w:rPr>
        <w:t>present</w:t>
      </w:r>
      <w:r>
        <w:rPr>
          <w:rFonts w:ascii="Tahoma"/>
          <w:color w:val="137C7D"/>
          <w:spacing w:val="-27"/>
          <w:sz w:val="26"/>
        </w:rPr>
        <w:t xml:space="preserve"> </w:t>
      </w:r>
      <w:r>
        <w:rPr>
          <w:rFonts w:ascii="Tahoma"/>
          <w:color w:val="137C7D"/>
          <w:spacing w:val="-2"/>
          <w:sz w:val="26"/>
        </w:rPr>
        <w:t>continuous</w:t>
      </w:r>
      <w:r>
        <w:rPr>
          <w:rFonts w:ascii="Tahoma"/>
          <w:color w:val="137C7D"/>
          <w:spacing w:val="-27"/>
          <w:sz w:val="26"/>
        </w:rPr>
        <w:t xml:space="preserve"> </w:t>
      </w:r>
      <w:r>
        <w:rPr>
          <w:rFonts w:ascii="Tahoma"/>
          <w:color w:val="137C7D"/>
          <w:spacing w:val="-2"/>
          <w:sz w:val="26"/>
        </w:rPr>
        <w:t>passive</w:t>
      </w:r>
      <w:r>
        <w:rPr>
          <w:rFonts w:ascii="Tahoma"/>
          <w:color w:val="137C7D"/>
          <w:spacing w:val="-27"/>
          <w:sz w:val="26"/>
        </w:rPr>
        <w:t xml:space="preserve"> </w:t>
      </w:r>
      <w:r>
        <w:rPr>
          <w:rFonts w:ascii="Tahoma"/>
          <w:color w:val="137C7D"/>
          <w:spacing w:val="-2"/>
          <w:sz w:val="26"/>
        </w:rPr>
        <w:t>voice</w:t>
      </w:r>
      <w:r>
        <w:rPr>
          <w:rFonts w:ascii="Tahoma"/>
          <w:color w:val="137C7D"/>
          <w:spacing w:val="-27"/>
          <w:sz w:val="26"/>
        </w:rPr>
        <w:t xml:space="preserve"> </w:t>
      </w:r>
      <w:r>
        <w:rPr>
          <w:rFonts w:ascii="Tahoma"/>
          <w:color w:val="137C7D"/>
          <w:spacing w:val="-2"/>
          <w:sz w:val="26"/>
        </w:rPr>
        <w:t>in</w:t>
      </w:r>
      <w:r>
        <w:rPr>
          <w:rFonts w:ascii="Tahoma"/>
          <w:color w:val="137C7D"/>
          <w:spacing w:val="-27"/>
          <w:sz w:val="26"/>
        </w:rPr>
        <w:t xml:space="preserve"> </w:t>
      </w:r>
      <w:r>
        <w:rPr>
          <w:rFonts w:ascii="Tahoma"/>
          <w:color w:val="137C7D"/>
          <w:spacing w:val="-2"/>
          <w:sz w:val="26"/>
        </w:rPr>
        <w:t>the</w:t>
      </w:r>
      <w:r>
        <w:rPr>
          <w:rFonts w:ascii="Tahoma"/>
          <w:color w:val="137C7D"/>
          <w:spacing w:val="-27"/>
          <w:sz w:val="26"/>
        </w:rPr>
        <w:t xml:space="preserve"> </w:t>
      </w:r>
      <w:r>
        <w:rPr>
          <w:rFonts w:ascii="Tahoma"/>
          <w:color w:val="137C7D"/>
          <w:spacing w:val="-2"/>
          <w:sz w:val="26"/>
        </w:rPr>
        <w:t>sentences</w:t>
      </w:r>
      <w:r>
        <w:rPr>
          <w:rFonts w:ascii="Tahoma"/>
          <w:color w:val="137C7D"/>
          <w:spacing w:val="-27"/>
          <w:sz w:val="26"/>
        </w:rPr>
        <w:t xml:space="preserve"> </w:t>
      </w:r>
      <w:r>
        <w:rPr>
          <w:rFonts w:ascii="Tahoma"/>
          <w:color w:val="137C7D"/>
          <w:spacing w:val="-2"/>
          <w:sz w:val="26"/>
        </w:rPr>
        <w:t>and</w:t>
      </w:r>
      <w:r>
        <w:rPr>
          <w:rFonts w:ascii="Tahoma"/>
          <w:color w:val="137C7D"/>
          <w:spacing w:val="-27"/>
          <w:sz w:val="26"/>
        </w:rPr>
        <w:t xml:space="preserve"> </w:t>
      </w:r>
      <w:r>
        <w:rPr>
          <w:rFonts w:ascii="Tahoma"/>
          <w:color w:val="137C7D"/>
          <w:spacing w:val="-2"/>
          <w:sz w:val="26"/>
        </w:rPr>
        <w:t>discuss</w:t>
      </w:r>
      <w:r>
        <w:rPr>
          <w:rFonts w:ascii="Tahoma"/>
          <w:color w:val="137C7D"/>
          <w:spacing w:val="-27"/>
          <w:sz w:val="26"/>
        </w:rPr>
        <w:t xml:space="preserve"> </w:t>
      </w:r>
      <w:r>
        <w:rPr>
          <w:rFonts w:ascii="Tahoma"/>
          <w:color w:val="137C7D"/>
          <w:spacing w:val="-2"/>
          <w:sz w:val="26"/>
        </w:rPr>
        <w:t xml:space="preserve">its </w:t>
      </w:r>
      <w:r>
        <w:rPr>
          <w:rFonts w:ascii="Tahoma"/>
          <w:color w:val="137C7D"/>
          <w:spacing w:val="-2"/>
          <w:w w:val="105"/>
          <w:sz w:val="26"/>
        </w:rPr>
        <w:t>function.</w:t>
      </w:r>
    </w:p>
    <w:p w14:paraId="17417B42">
      <w:pPr>
        <w:pStyle w:val="11"/>
        <w:rPr>
          <w:rFonts w:ascii="Tahoma"/>
          <w:sz w:val="16"/>
        </w:rPr>
      </w:pPr>
    </w:p>
    <w:p w14:paraId="01D4F0B0">
      <w:pPr>
        <w:pStyle w:val="11"/>
        <w:spacing w:before="106" w:line="319" w:lineRule="auto"/>
        <w:ind w:left="1791" w:right="6639"/>
      </w:pPr>
      <w:r>
        <mc:AlternateContent>
          <mc:Choice Requires="wps">
            <w:drawing>
              <wp:anchor distT="0" distB="0" distL="0" distR="0" simplePos="0" relativeHeight="251686912" behindDoc="0" locked="0" layoutInCell="1" allowOverlap="1">
                <wp:simplePos x="0" y="0"/>
                <wp:positionH relativeFrom="page">
                  <wp:posOffset>1007745</wp:posOffset>
                </wp:positionH>
                <wp:positionV relativeFrom="paragraph">
                  <wp:posOffset>120650</wp:posOffset>
                </wp:positionV>
                <wp:extent cx="52070" cy="52705"/>
                <wp:effectExtent l="0" t="0" r="0" b="0"/>
                <wp:wrapNone/>
                <wp:docPr id="966" name="Graphic 966"/>
                <wp:cNvGraphicFramePr/>
                <a:graphic xmlns:a="http://schemas.openxmlformats.org/drawingml/2006/main">
                  <a:graphicData uri="http://schemas.microsoft.com/office/word/2010/wordprocessingShape">
                    <wps:wsp>
                      <wps:cNvSpPr/>
                      <wps:spPr>
                        <a:xfrm>
                          <a:off x="0" y="0"/>
                          <a:ext cx="52069" cy="52705"/>
                        </a:xfrm>
                        <a:custGeom>
                          <a:avLst/>
                          <a:gdLst/>
                          <a:ahLst/>
                          <a:cxnLst/>
                          <a:rect l="l" t="t" r="r" b="b"/>
                          <a:pathLst>
                            <a:path w="52069" h="52705">
                              <a:moveTo>
                                <a:pt x="26034" y="0"/>
                              </a:moveTo>
                              <a:lnTo>
                                <a:pt x="15912" y="2051"/>
                              </a:lnTo>
                              <a:lnTo>
                                <a:pt x="7635" y="7651"/>
                              </a:lnTo>
                              <a:lnTo>
                                <a:pt x="2049" y="15966"/>
                              </a:lnTo>
                              <a:lnTo>
                                <a:pt x="0" y="26162"/>
                              </a:lnTo>
                              <a:lnTo>
                                <a:pt x="2049" y="36284"/>
                              </a:lnTo>
                              <a:lnTo>
                                <a:pt x="7635" y="44561"/>
                              </a:lnTo>
                              <a:lnTo>
                                <a:pt x="15912" y="50147"/>
                              </a:lnTo>
                              <a:lnTo>
                                <a:pt x="26034" y="52197"/>
                              </a:lnTo>
                              <a:lnTo>
                                <a:pt x="36157" y="50147"/>
                              </a:lnTo>
                              <a:lnTo>
                                <a:pt x="44434" y="44561"/>
                              </a:lnTo>
                              <a:lnTo>
                                <a:pt x="50020" y="36284"/>
                              </a:lnTo>
                              <a:lnTo>
                                <a:pt x="52069" y="26162"/>
                              </a:lnTo>
                              <a:lnTo>
                                <a:pt x="50020" y="15966"/>
                              </a:lnTo>
                              <a:lnTo>
                                <a:pt x="44434" y="7651"/>
                              </a:lnTo>
                              <a:lnTo>
                                <a:pt x="36157" y="2051"/>
                              </a:lnTo>
                              <a:lnTo>
                                <a:pt x="26034" y="0"/>
                              </a:lnTo>
                              <a:close/>
                            </a:path>
                          </a:pathLst>
                        </a:custGeom>
                        <a:solidFill>
                          <a:srgbClr val="2FBEBE"/>
                        </a:solidFill>
                      </wps:spPr>
                      <wps:bodyPr wrap="square" lIns="0" tIns="0" rIns="0" bIns="0" rtlCol="0">
                        <a:noAutofit/>
                      </wps:bodyPr>
                    </wps:wsp>
                  </a:graphicData>
                </a:graphic>
              </wp:anchor>
            </w:drawing>
          </mc:Choice>
          <mc:Fallback>
            <w:pict>
              <v:shape id="Graphic 966" o:spid="_x0000_s1026" o:spt="100" style="position:absolute;left:0pt;margin-left:79.35pt;margin-top:9.5pt;height:4.15pt;width:4.1pt;mso-position-horizontal-relative:page;z-index:251686912;mso-width-relative:page;mso-height-relative:page;" fillcolor="#2FBEBE" filled="t" stroked="f" coordsize="52069,52705" o:gfxdata="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WOxR9kA&#10;AAAJAQAADwAAAAAAAAABACAAAAAiAAAAZHJzL2Rvd25yZXYueG1sUEsBAhQAFAAAAAgAh07iQKZu&#10;y4KQAgAA6gYAAA4AAAAAAAAAAQAgAAAAKAEAAGRycy9lMm9Eb2MueG1sUEsFBgAAAAAGAAYAWQEA&#10;ACoGAAAAAA==&#10;" path="m26034,0l15912,2051,7635,7651,2049,15966,0,26162,2049,36284,7635,44561,15912,50147,26034,52197,36157,50147,44434,44561,50020,36284,52069,26162,50020,15966,44434,7651,36157,2051,26034,0xe">
                <v:fill on="t" focussize="0,0"/>
                <v:stroke on="f"/>
                <v:imagedata o:title=""/>
                <o:lock v:ext="edit" aspectratio="f"/>
                <v:textbox inset="0mm,0mm,0mm,0mm"/>
              </v:shape>
            </w:pict>
          </mc:Fallback>
        </mc:AlternateContent>
      </w:r>
      <w:r>
        <mc:AlternateContent>
          <mc:Choice Requires="wps">
            <w:drawing>
              <wp:anchor distT="0" distB="0" distL="0" distR="0" simplePos="0" relativeHeight="251687936" behindDoc="0" locked="0" layoutInCell="1" allowOverlap="1">
                <wp:simplePos x="0" y="0"/>
                <wp:positionH relativeFrom="page">
                  <wp:posOffset>1007745</wp:posOffset>
                </wp:positionH>
                <wp:positionV relativeFrom="paragraph">
                  <wp:posOffset>334645</wp:posOffset>
                </wp:positionV>
                <wp:extent cx="52070" cy="52705"/>
                <wp:effectExtent l="0" t="0" r="0" b="0"/>
                <wp:wrapNone/>
                <wp:docPr id="967" name="Graphic 967"/>
                <wp:cNvGraphicFramePr/>
                <a:graphic xmlns:a="http://schemas.openxmlformats.org/drawingml/2006/main">
                  <a:graphicData uri="http://schemas.microsoft.com/office/word/2010/wordprocessingShape">
                    <wps:wsp>
                      <wps:cNvSpPr/>
                      <wps:spPr>
                        <a:xfrm>
                          <a:off x="0" y="0"/>
                          <a:ext cx="52069" cy="52705"/>
                        </a:xfrm>
                        <a:custGeom>
                          <a:avLst/>
                          <a:gdLst/>
                          <a:ahLst/>
                          <a:cxnLst/>
                          <a:rect l="l" t="t" r="r" b="b"/>
                          <a:pathLst>
                            <a:path w="52069" h="52705">
                              <a:moveTo>
                                <a:pt x="26034" y="0"/>
                              </a:moveTo>
                              <a:lnTo>
                                <a:pt x="15912" y="2051"/>
                              </a:lnTo>
                              <a:lnTo>
                                <a:pt x="7635" y="7651"/>
                              </a:lnTo>
                              <a:lnTo>
                                <a:pt x="2049" y="15966"/>
                              </a:lnTo>
                              <a:lnTo>
                                <a:pt x="0" y="26162"/>
                              </a:lnTo>
                              <a:lnTo>
                                <a:pt x="2049" y="36284"/>
                              </a:lnTo>
                              <a:lnTo>
                                <a:pt x="7635" y="44561"/>
                              </a:lnTo>
                              <a:lnTo>
                                <a:pt x="15912" y="50147"/>
                              </a:lnTo>
                              <a:lnTo>
                                <a:pt x="26034" y="52197"/>
                              </a:lnTo>
                              <a:lnTo>
                                <a:pt x="36157" y="50147"/>
                              </a:lnTo>
                              <a:lnTo>
                                <a:pt x="44434" y="44561"/>
                              </a:lnTo>
                              <a:lnTo>
                                <a:pt x="50020" y="36284"/>
                              </a:lnTo>
                              <a:lnTo>
                                <a:pt x="52069" y="26162"/>
                              </a:lnTo>
                              <a:lnTo>
                                <a:pt x="50020" y="15966"/>
                              </a:lnTo>
                              <a:lnTo>
                                <a:pt x="44434" y="7651"/>
                              </a:lnTo>
                              <a:lnTo>
                                <a:pt x="36157" y="2051"/>
                              </a:lnTo>
                              <a:lnTo>
                                <a:pt x="26034" y="0"/>
                              </a:lnTo>
                              <a:close/>
                            </a:path>
                          </a:pathLst>
                        </a:custGeom>
                        <a:solidFill>
                          <a:srgbClr val="8F5DA6"/>
                        </a:solidFill>
                      </wps:spPr>
                      <wps:bodyPr wrap="square" lIns="0" tIns="0" rIns="0" bIns="0" rtlCol="0">
                        <a:noAutofit/>
                      </wps:bodyPr>
                    </wps:wsp>
                  </a:graphicData>
                </a:graphic>
              </wp:anchor>
            </w:drawing>
          </mc:Choice>
          <mc:Fallback>
            <w:pict>
              <v:shape id="Graphic 967" o:spid="_x0000_s1026" o:spt="100" style="position:absolute;left:0pt;margin-left:79.35pt;margin-top:26.35pt;height:4.15pt;width:4.1pt;mso-position-horizontal-relative:page;z-index:251687936;mso-width-relative:page;mso-height-relative:page;" fillcolor="#8F5DA6" filled="t" stroked="f" coordsize="52069,52705" o:gfxdata="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njuBgNgA&#10;AAAJAQAADwAAAAAAAAABACAAAAAiAAAAZHJzL2Rvd25yZXYueG1sUEsBAhQAFAAAAAgAh07iQGdx&#10;qA6RAgAA6gYAAA4AAAAAAAAAAQAgAAAAJwEAAGRycy9lMm9Eb2MueG1sUEsFBgAAAAAGAAYAWQEA&#10;ACoGAAAAAA==&#10;" path="m26034,0l15912,2051,7635,7651,2049,15966,0,26162,2049,36284,7635,44561,15912,50147,26034,52197,36157,50147,44434,44561,50020,36284,52069,26162,50020,15966,44434,7651,36157,2051,26034,0xe">
                <v:fill on="t" focussize="0,0"/>
                <v:stroke on="f"/>
                <v:imagedata o:title=""/>
                <o:lock v:ext="edit" aspectratio="f"/>
                <v:textbox inset="0mm,0mm,0mm,0mm"/>
              </v:shape>
            </w:pict>
          </mc:Fallback>
        </mc:AlternateContent>
      </w:r>
      <w:r>
        <w:rPr>
          <w:color w:val="231F20"/>
          <w:spacing w:val="-4"/>
        </w:rPr>
        <w:t>African</w:t>
      </w:r>
      <w:r>
        <w:rPr>
          <w:color w:val="231F20"/>
          <w:spacing w:val="-8"/>
        </w:rPr>
        <w:t xml:space="preserve"> </w:t>
      </w:r>
      <w:r>
        <w:rPr>
          <w:color w:val="231F20"/>
          <w:spacing w:val="-4"/>
        </w:rPr>
        <w:t>elephants</w:t>
      </w:r>
      <w:r>
        <w:rPr>
          <w:color w:val="231F20"/>
          <w:spacing w:val="-8"/>
        </w:rPr>
        <w:t xml:space="preserve"> </w:t>
      </w:r>
      <w:r>
        <w:rPr>
          <w:color w:val="231F20"/>
          <w:spacing w:val="-4"/>
        </w:rPr>
        <w:t>are</w:t>
      </w:r>
      <w:r>
        <w:rPr>
          <w:color w:val="231F20"/>
          <w:spacing w:val="-8"/>
        </w:rPr>
        <w:t xml:space="preserve"> </w:t>
      </w:r>
      <w:r>
        <w:rPr>
          <w:color w:val="231F20"/>
          <w:spacing w:val="-4"/>
        </w:rPr>
        <w:t>being</w:t>
      </w:r>
      <w:r>
        <w:rPr>
          <w:color w:val="231F20"/>
          <w:spacing w:val="-8"/>
        </w:rPr>
        <w:t xml:space="preserve"> </w:t>
      </w:r>
      <w:r>
        <w:rPr>
          <w:color w:val="231F20"/>
          <w:spacing w:val="-4"/>
        </w:rPr>
        <w:t xml:space="preserve">hunted. </w:t>
      </w:r>
      <w:r>
        <w:rPr>
          <w:color w:val="231F20"/>
        </w:rPr>
        <w:t>What is being done to help them?</w:t>
      </w:r>
    </w:p>
    <w:p w14:paraId="7B175192">
      <w:pPr>
        <w:pStyle w:val="11"/>
        <w:spacing w:before="1"/>
        <w:ind w:left="1791"/>
      </w:pPr>
      <w:r>
        <mc:AlternateContent>
          <mc:Choice Requires="wps">
            <w:drawing>
              <wp:anchor distT="0" distB="0" distL="0" distR="0" simplePos="0" relativeHeight="251687936" behindDoc="0" locked="0" layoutInCell="1" allowOverlap="1">
                <wp:simplePos x="0" y="0"/>
                <wp:positionH relativeFrom="page">
                  <wp:posOffset>1007745</wp:posOffset>
                </wp:positionH>
                <wp:positionV relativeFrom="paragraph">
                  <wp:posOffset>53975</wp:posOffset>
                </wp:positionV>
                <wp:extent cx="52070" cy="52705"/>
                <wp:effectExtent l="0" t="0" r="0" b="0"/>
                <wp:wrapNone/>
                <wp:docPr id="968" name="Graphic 968"/>
                <wp:cNvGraphicFramePr/>
                <a:graphic xmlns:a="http://schemas.openxmlformats.org/drawingml/2006/main">
                  <a:graphicData uri="http://schemas.microsoft.com/office/word/2010/wordprocessingShape">
                    <wps:wsp>
                      <wps:cNvSpPr/>
                      <wps:spPr>
                        <a:xfrm>
                          <a:off x="0" y="0"/>
                          <a:ext cx="52069" cy="52705"/>
                        </a:xfrm>
                        <a:custGeom>
                          <a:avLst/>
                          <a:gdLst/>
                          <a:ahLst/>
                          <a:cxnLst/>
                          <a:rect l="l" t="t" r="r" b="b"/>
                          <a:pathLst>
                            <a:path w="52069" h="52705">
                              <a:moveTo>
                                <a:pt x="26034" y="0"/>
                              </a:moveTo>
                              <a:lnTo>
                                <a:pt x="15912" y="2051"/>
                              </a:lnTo>
                              <a:lnTo>
                                <a:pt x="7635" y="7651"/>
                              </a:lnTo>
                              <a:lnTo>
                                <a:pt x="2049" y="15966"/>
                              </a:lnTo>
                              <a:lnTo>
                                <a:pt x="0" y="26162"/>
                              </a:lnTo>
                              <a:lnTo>
                                <a:pt x="2049" y="36284"/>
                              </a:lnTo>
                              <a:lnTo>
                                <a:pt x="7635" y="44561"/>
                              </a:lnTo>
                              <a:lnTo>
                                <a:pt x="15912" y="50147"/>
                              </a:lnTo>
                              <a:lnTo>
                                <a:pt x="26034" y="52197"/>
                              </a:lnTo>
                              <a:lnTo>
                                <a:pt x="36157" y="50147"/>
                              </a:lnTo>
                              <a:lnTo>
                                <a:pt x="44434" y="44561"/>
                              </a:lnTo>
                              <a:lnTo>
                                <a:pt x="50020" y="36284"/>
                              </a:lnTo>
                              <a:lnTo>
                                <a:pt x="52069" y="26162"/>
                              </a:lnTo>
                              <a:lnTo>
                                <a:pt x="50020" y="15966"/>
                              </a:lnTo>
                              <a:lnTo>
                                <a:pt x="44434" y="7651"/>
                              </a:lnTo>
                              <a:lnTo>
                                <a:pt x="36157" y="2051"/>
                              </a:lnTo>
                              <a:lnTo>
                                <a:pt x="26034" y="0"/>
                              </a:lnTo>
                              <a:close/>
                            </a:path>
                          </a:pathLst>
                        </a:custGeom>
                        <a:solidFill>
                          <a:srgbClr val="F8951D"/>
                        </a:solidFill>
                      </wps:spPr>
                      <wps:bodyPr wrap="square" lIns="0" tIns="0" rIns="0" bIns="0" rtlCol="0">
                        <a:noAutofit/>
                      </wps:bodyPr>
                    </wps:wsp>
                  </a:graphicData>
                </a:graphic>
              </wp:anchor>
            </w:drawing>
          </mc:Choice>
          <mc:Fallback>
            <w:pict>
              <v:shape id="Graphic 968" o:spid="_x0000_s1026" o:spt="100" style="position:absolute;left:0pt;margin-left:79.35pt;margin-top:4.25pt;height:4.15pt;width:4.1pt;mso-position-horizontal-relative:page;z-index:251687936;mso-width-relative:page;mso-height-relative:page;" fillcolor="#F8951D" filled="t" stroked="f" coordsize="52069,52705" o:gfxdata="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AcWF52gAAAAgB&#10;AAAPAAAAAAAAAAEAIAAAACIAAABkcnMvZG93bnJldi54bWxQSwECFAAUAAAACACHTuJAaDp04YsC&#10;AADqBgAADgAAAAAAAAABACAAAAApAQAAZHJzL2Uyb0RvYy54bWxQSwUGAAAAAAYABgBZAQAAJgYA&#10;AAAA&#10;" path="m26034,0l15912,2051,7635,7651,2049,15966,0,26162,2049,36284,7635,44561,15912,50147,26034,52197,36157,50147,44434,44561,50020,36284,52069,26162,50020,15966,44434,7651,36157,2051,26034,0xe">
                <v:fill on="t" focussize="0,0"/>
                <v:stroke on="f"/>
                <v:imagedata o:title=""/>
                <o:lock v:ext="edit" aspectratio="f"/>
                <v:textbox inset="0mm,0mm,0mm,0mm"/>
              </v:shape>
            </w:pict>
          </mc:Fallback>
        </mc:AlternateContent>
      </w:r>
      <w:r>
        <w:rPr>
          <w:color w:val="231F20"/>
          <w:spacing w:val="-2"/>
        </w:rPr>
        <w:t>What</w:t>
      </w:r>
      <w:r>
        <w:rPr>
          <w:color w:val="231F20"/>
          <w:spacing w:val="-13"/>
        </w:rPr>
        <w:t xml:space="preserve"> </w:t>
      </w:r>
      <w:r>
        <w:rPr>
          <w:color w:val="231F20"/>
          <w:spacing w:val="-2"/>
        </w:rPr>
        <w:t>measures</w:t>
      </w:r>
      <w:r>
        <w:rPr>
          <w:color w:val="231F20"/>
          <w:spacing w:val="-13"/>
        </w:rPr>
        <w:t xml:space="preserve"> </w:t>
      </w:r>
      <w:r>
        <w:rPr>
          <w:color w:val="231F20"/>
          <w:spacing w:val="-2"/>
        </w:rPr>
        <w:t>are</w:t>
      </w:r>
      <w:r>
        <w:rPr>
          <w:color w:val="231F20"/>
          <w:spacing w:val="-12"/>
        </w:rPr>
        <w:t xml:space="preserve"> </w:t>
      </w:r>
      <w:r>
        <w:rPr>
          <w:color w:val="231F20"/>
          <w:spacing w:val="-2"/>
        </w:rPr>
        <w:t>being</w:t>
      </w:r>
      <w:r>
        <w:rPr>
          <w:color w:val="231F20"/>
          <w:spacing w:val="-13"/>
        </w:rPr>
        <w:t xml:space="preserve"> </w:t>
      </w:r>
      <w:r>
        <w:rPr>
          <w:color w:val="231F20"/>
          <w:spacing w:val="-2"/>
        </w:rPr>
        <w:t>taken</w:t>
      </w:r>
      <w:r>
        <w:rPr>
          <w:color w:val="231F20"/>
          <w:spacing w:val="-12"/>
        </w:rPr>
        <w:t xml:space="preserve"> </w:t>
      </w:r>
      <w:r>
        <w:rPr>
          <w:color w:val="231F20"/>
          <w:spacing w:val="-2"/>
        </w:rPr>
        <w:t>to</w:t>
      </w:r>
      <w:r>
        <w:rPr>
          <w:color w:val="231F20"/>
          <w:spacing w:val="-13"/>
        </w:rPr>
        <w:t xml:space="preserve"> </w:t>
      </w:r>
      <w:r>
        <w:rPr>
          <w:color w:val="231F20"/>
          <w:spacing w:val="-2"/>
        </w:rPr>
        <w:t>help</w:t>
      </w:r>
      <w:r>
        <w:rPr>
          <w:color w:val="231F20"/>
          <w:spacing w:val="-13"/>
        </w:rPr>
        <w:t xml:space="preserve"> </w:t>
      </w:r>
      <w:r>
        <w:rPr>
          <w:color w:val="231F20"/>
          <w:spacing w:val="-2"/>
        </w:rPr>
        <w:t>them?</w:t>
      </w:r>
    </w:p>
    <w:p w14:paraId="0362B85A">
      <w:pPr>
        <w:spacing w:before="202"/>
        <w:ind w:left="1587" w:right="0" w:firstLine="0"/>
        <w:jc w:val="left"/>
        <w:rPr>
          <w:rFonts w:ascii="Tahoma"/>
          <w:sz w:val="26"/>
        </w:rPr>
      </w:pPr>
      <w:r>
        <w:rPr>
          <w:rFonts w:ascii="Tahoma"/>
          <w:color w:val="137C7D"/>
          <w:spacing w:val="-2"/>
          <w:sz w:val="26"/>
        </w:rPr>
        <w:t>Find</w:t>
      </w:r>
      <w:r>
        <w:rPr>
          <w:rFonts w:ascii="Tahoma"/>
          <w:color w:val="137C7D"/>
          <w:spacing w:val="-26"/>
          <w:sz w:val="26"/>
        </w:rPr>
        <w:t xml:space="preserve"> </w:t>
      </w:r>
      <w:r>
        <w:rPr>
          <w:rFonts w:ascii="Tahoma"/>
          <w:color w:val="137C7D"/>
          <w:spacing w:val="-2"/>
          <w:sz w:val="26"/>
        </w:rPr>
        <w:t>more</w:t>
      </w:r>
      <w:r>
        <w:rPr>
          <w:rFonts w:ascii="Tahoma"/>
          <w:color w:val="137C7D"/>
          <w:spacing w:val="-26"/>
          <w:sz w:val="26"/>
        </w:rPr>
        <w:t xml:space="preserve"> </w:t>
      </w:r>
      <w:r>
        <w:rPr>
          <w:rFonts w:ascii="Tahoma"/>
          <w:color w:val="137C7D"/>
          <w:spacing w:val="-2"/>
          <w:sz w:val="26"/>
        </w:rPr>
        <w:t>sentences</w:t>
      </w:r>
      <w:r>
        <w:rPr>
          <w:rFonts w:ascii="Tahoma"/>
          <w:color w:val="137C7D"/>
          <w:spacing w:val="-26"/>
          <w:sz w:val="26"/>
        </w:rPr>
        <w:t xml:space="preserve"> </w:t>
      </w:r>
      <w:r>
        <w:rPr>
          <w:rFonts w:ascii="Tahoma"/>
          <w:color w:val="137C7D"/>
          <w:spacing w:val="-2"/>
          <w:sz w:val="26"/>
        </w:rPr>
        <w:t>with</w:t>
      </w:r>
      <w:r>
        <w:rPr>
          <w:rFonts w:ascii="Tahoma"/>
          <w:color w:val="137C7D"/>
          <w:spacing w:val="-26"/>
          <w:sz w:val="26"/>
        </w:rPr>
        <w:t xml:space="preserve"> </w:t>
      </w:r>
      <w:r>
        <w:rPr>
          <w:rFonts w:ascii="Tahoma"/>
          <w:color w:val="137C7D"/>
          <w:spacing w:val="-2"/>
          <w:sz w:val="26"/>
        </w:rPr>
        <w:t>the</w:t>
      </w:r>
      <w:r>
        <w:rPr>
          <w:rFonts w:ascii="Tahoma"/>
          <w:color w:val="137C7D"/>
          <w:spacing w:val="-26"/>
          <w:sz w:val="26"/>
        </w:rPr>
        <w:t xml:space="preserve"> </w:t>
      </w:r>
      <w:r>
        <w:rPr>
          <w:rFonts w:ascii="Tahoma"/>
          <w:color w:val="137C7D"/>
          <w:spacing w:val="-2"/>
          <w:sz w:val="26"/>
        </w:rPr>
        <w:t>same</w:t>
      </w:r>
      <w:r>
        <w:rPr>
          <w:rFonts w:ascii="Tahoma"/>
          <w:color w:val="137C7D"/>
          <w:spacing w:val="-26"/>
          <w:sz w:val="26"/>
        </w:rPr>
        <w:t xml:space="preserve"> </w:t>
      </w:r>
      <w:r>
        <w:rPr>
          <w:rFonts w:ascii="Tahoma"/>
          <w:color w:val="137C7D"/>
          <w:spacing w:val="-2"/>
          <w:sz w:val="26"/>
        </w:rPr>
        <w:t>verb</w:t>
      </w:r>
      <w:r>
        <w:rPr>
          <w:rFonts w:ascii="Tahoma"/>
          <w:color w:val="137C7D"/>
          <w:spacing w:val="-26"/>
          <w:sz w:val="26"/>
        </w:rPr>
        <w:t xml:space="preserve"> </w:t>
      </w:r>
      <w:r>
        <w:rPr>
          <w:rFonts w:ascii="Tahoma"/>
          <w:color w:val="137C7D"/>
          <w:spacing w:val="-2"/>
          <w:sz w:val="26"/>
        </w:rPr>
        <w:t>form</w:t>
      </w:r>
      <w:r>
        <w:rPr>
          <w:rFonts w:ascii="Tahoma"/>
          <w:color w:val="137C7D"/>
          <w:spacing w:val="-26"/>
          <w:sz w:val="26"/>
        </w:rPr>
        <w:t xml:space="preserve"> </w:t>
      </w:r>
      <w:r>
        <w:rPr>
          <w:rFonts w:ascii="Tahoma"/>
          <w:color w:val="137C7D"/>
          <w:spacing w:val="-2"/>
          <w:sz w:val="26"/>
        </w:rPr>
        <w:t>in</w:t>
      </w:r>
      <w:r>
        <w:rPr>
          <w:rFonts w:ascii="Tahoma"/>
          <w:color w:val="137C7D"/>
          <w:spacing w:val="-25"/>
          <w:sz w:val="26"/>
        </w:rPr>
        <w:t xml:space="preserve"> </w:t>
      </w:r>
      <w:r>
        <w:rPr>
          <w:rFonts w:ascii="Tahoma"/>
          <w:color w:val="137C7D"/>
          <w:spacing w:val="-2"/>
          <w:sz w:val="26"/>
        </w:rPr>
        <w:t>this</w:t>
      </w:r>
      <w:r>
        <w:rPr>
          <w:rFonts w:ascii="Tahoma"/>
          <w:color w:val="137C7D"/>
          <w:spacing w:val="-26"/>
          <w:sz w:val="26"/>
        </w:rPr>
        <w:t xml:space="preserve"> </w:t>
      </w:r>
      <w:r>
        <w:rPr>
          <w:rFonts w:ascii="Tahoma"/>
          <w:color w:val="137C7D"/>
          <w:spacing w:val="-2"/>
          <w:sz w:val="26"/>
        </w:rPr>
        <w:t>unit.</w:t>
      </w:r>
    </w:p>
    <w:p w14:paraId="6432C573">
      <w:pPr>
        <w:pStyle w:val="11"/>
        <w:spacing w:before="5"/>
        <w:rPr>
          <w:rFonts w:ascii="Tahoma"/>
        </w:rPr>
      </w:pPr>
    </w:p>
    <w:p w14:paraId="4AE6A41F">
      <w:pPr>
        <w:spacing w:before="100"/>
        <w:ind w:left="1590" w:right="0" w:firstLine="0"/>
        <w:jc w:val="left"/>
        <w:rPr>
          <w:rFonts w:ascii="Tahoma"/>
          <w:sz w:val="26"/>
        </w:rPr>
      </w:pPr>
      <w:r>
        <w:rPr>
          <w:rFonts w:ascii="Tahoma"/>
          <w:color w:val="137C7D"/>
          <w:sz w:val="26"/>
        </w:rPr>
        <w:t>Choose</w:t>
      </w:r>
      <w:r>
        <w:rPr>
          <w:rFonts w:ascii="Tahoma"/>
          <w:color w:val="137C7D"/>
          <w:spacing w:val="-2"/>
          <w:sz w:val="26"/>
        </w:rPr>
        <w:t xml:space="preserve"> </w:t>
      </w:r>
      <w:r>
        <w:rPr>
          <w:rFonts w:ascii="Tahoma"/>
          <w:color w:val="137C7D"/>
          <w:sz w:val="26"/>
        </w:rPr>
        <w:t>the</w:t>
      </w:r>
      <w:r>
        <w:rPr>
          <w:rFonts w:ascii="Tahoma"/>
          <w:color w:val="137C7D"/>
          <w:spacing w:val="-1"/>
          <w:sz w:val="26"/>
        </w:rPr>
        <w:t xml:space="preserve"> </w:t>
      </w:r>
      <w:r>
        <w:rPr>
          <w:rFonts w:ascii="Tahoma"/>
          <w:color w:val="137C7D"/>
          <w:sz w:val="26"/>
        </w:rPr>
        <w:t>suitable</w:t>
      </w:r>
      <w:r>
        <w:rPr>
          <w:rFonts w:ascii="Tahoma"/>
          <w:color w:val="137C7D"/>
          <w:spacing w:val="-1"/>
          <w:sz w:val="26"/>
        </w:rPr>
        <w:t xml:space="preserve"> </w:t>
      </w:r>
      <w:r>
        <w:rPr>
          <w:rFonts w:ascii="Tahoma"/>
          <w:color w:val="137C7D"/>
          <w:sz w:val="26"/>
        </w:rPr>
        <w:t>verb</w:t>
      </w:r>
      <w:r>
        <w:rPr>
          <w:rFonts w:ascii="Tahoma"/>
          <w:color w:val="137C7D"/>
          <w:spacing w:val="-1"/>
          <w:sz w:val="26"/>
        </w:rPr>
        <w:t xml:space="preserve"> </w:t>
      </w:r>
      <w:r>
        <w:rPr>
          <w:rFonts w:ascii="Tahoma"/>
          <w:color w:val="137C7D"/>
          <w:sz w:val="26"/>
        </w:rPr>
        <w:t>forms</w:t>
      </w:r>
      <w:r>
        <w:rPr>
          <w:rFonts w:ascii="Tahoma"/>
          <w:color w:val="137C7D"/>
          <w:spacing w:val="-1"/>
          <w:sz w:val="26"/>
        </w:rPr>
        <w:t xml:space="preserve"> </w:t>
      </w:r>
      <w:r>
        <w:rPr>
          <w:rFonts w:ascii="Tahoma"/>
          <w:color w:val="137C7D"/>
          <w:sz w:val="26"/>
        </w:rPr>
        <w:t>to</w:t>
      </w:r>
      <w:r>
        <w:rPr>
          <w:rFonts w:ascii="Tahoma"/>
          <w:color w:val="137C7D"/>
          <w:spacing w:val="-1"/>
          <w:sz w:val="26"/>
        </w:rPr>
        <w:t xml:space="preserve"> </w:t>
      </w:r>
      <w:r>
        <w:rPr>
          <w:rFonts w:ascii="Tahoma"/>
          <w:color w:val="137C7D"/>
          <w:sz w:val="26"/>
        </w:rPr>
        <w:t>complete</w:t>
      </w:r>
      <w:r>
        <w:rPr>
          <w:rFonts w:ascii="Tahoma"/>
          <w:color w:val="137C7D"/>
          <w:spacing w:val="-1"/>
          <w:sz w:val="26"/>
        </w:rPr>
        <w:t xml:space="preserve"> </w:t>
      </w:r>
      <w:r>
        <w:rPr>
          <w:rFonts w:ascii="Tahoma"/>
          <w:color w:val="137C7D"/>
          <w:sz w:val="26"/>
        </w:rPr>
        <w:t>the</w:t>
      </w:r>
      <w:r>
        <w:rPr>
          <w:rFonts w:ascii="Tahoma"/>
          <w:color w:val="137C7D"/>
          <w:spacing w:val="-1"/>
          <w:sz w:val="26"/>
        </w:rPr>
        <w:t xml:space="preserve"> </w:t>
      </w:r>
      <w:r>
        <w:rPr>
          <w:rFonts w:ascii="Tahoma"/>
          <w:color w:val="137C7D"/>
          <w:spacing w:val="-2"/>
          <w:sz w:val="26"/>
        </w:rPr>
        <w:t>sentences.</w:t>
      </w:r>
    </w:p>
    <w:p w14:paraId="2D40D657">
      <w:pPr>
        <w:pStyle w:val="15"/>
        <w:numPr>
          <w:ilvl w:val="0"/>
          <w:numId w:val="18"/>
        </w:numPr>
        <w:tabs>
          <w:tab w:val="left" w:pos="1930"/>
        </w:tabs>
        <w:spacing w:before="213" w:after="0" w:line="240" w:lineRule="auto"/>
        <w:ind w:left="1930" w:right="0" w:hanging="340"/>
        <w:jc w:val="left"/>
        <w:rPr>
          <w:sz w:val="22"/>
        </w:rPr>
      </w:pPr>
      <w:r>
        <w:rPr>
          <w:color w:val="231F20"/>
          <w:spacing w:val="-2"/>
          <w:sz w:val="22"/>
        </w:rPr>
        <w:t>I’m</w:t>
      </w:r>
      <w:r>
        <w:rPr>
          <w:color w:val="231F20"/>
          <w:spacing w:val="-9"/>
          <w:sz w:val="22"/>
        </w:rPr>
        <w:t xml:space="preserve"> </w:t>
      </w:r>
      <w:r>
        <w:rPr>
          <w:color w:val="231F20"/>
          <w:spacing w:val="-2"/>
          <w:sz w:val="22"/>
        </w:rPr>
        <w:t>(working</w:t>
      </w:r>
      <w:r>
        <w:rPr>
          <w:color w:val="231F20"/>
          <w:spacing w:val="-7"/>
          <w:sz w:val="22"/>
        </w:rPr>
        <w:t xml:space="preserve"> </w:t>
      </w:r>
      <w:r>
        <w:rPr>
          <w:color w:val="231F20"/>
          <w:spacing w:val="-2"/>
          <w:sz w:val="22"/>
        </w:rPr>
        <w:t>/</w:t>
      </w:r>
      <w:r>
        <w:rPr>
          <w:color w:val="231F20"/>
          <w:spacing w:val="-6"/>
          <w:sz w:val="22"/>
        </w:rPr>
        <w:t xml:space="preserve"> </w:t>
      </w:r>
      <w:r>
        <w:rPr>
          <w:color w:val="231F20"/>
          <w:spacing w:val="-2"/>
          <w:sz w:val="22"/>
        </w:rPr>
        <w:t>being</w:t>
      </w:r>
      <w:r>
        <w:rPr>
          <w:color w:val="231F20"/>
          <w:spacing w:val="-7"/>
          <w:sz w:val="22"/>
        </w:rPr>
        <w:t xml:space="preserve"> </w:t>
      </w:r>
      <w:r>
        <w:rPr>
          <w:color w:val="231F20"/>
          <w:spacing w:val="-2"/>
          <w:sz w:val="22"/>
        </w:rPr>
        <w:t>worked)</w:t>
      </w:r>
      <w:r>
        <w:rPr>
          <w:color w:val="231F20"/>
          <w:spacing w:val="-6"/>
          <w:sz w:val="22"/>
        </w:rPr>
        <w:t xml:space="preserve"> </w:t>
      </w:r>
      <w:r>
        <w:rPr>
          <w:color w:val="231F20"/>
          <w:spacing w:val="-2"/>
          <w:sz w:val="22"/>
        </w:rPr>
        <w:t>at</w:t>
      </w:r>
      <w:r>
        <w:rPr>
          <w:color w:val="231F20"/>
          <w:spacing w:val="-7"/>
          <w:sz w:val="22"/>
        </w:rPr>
        <w:t xml:space="preserve"> </w:t>
      </w:r>
      <w:r>
        <w:rPr>
          <w:color w:val="231F20"/>
          <w:spacing w:val="-2"/>
          <w:sz w:val="22"/>
        </w:rPr>
        <w:t>home</w:t>
      </w:r>
      <w:r>
        <w:rPr>
          <w:color w:val="231F20"/>
          <w:spacing w:val="-6"/>
          <w:sz w:val="22"/>
        </w:rPr>
        <w:t xml:space="preserve"> </w:t>
      </w:r>
      <w:r>
        <w:rPr>
          <w:color w:val="231F20"/>
          <w:spacing w:val="-2"/>
          <w:sz w:val="22"/>
        </w:rPr>
        <w:t>today</w:t>
      </w:r>
      <w:r>
        <w:rPr>
          <w:color w:val="231F20"/>
          <w:spacing w:val="-7"/>
          <w:sz w:val="22"/>
        </w:rPr>
        <w:t xml:space="preserve"> </w:t>
      </w:r>
      <w:r>
        <w:rPr>
          <w:color w:val="231F20"/>
          <w:spacing w:val="-2"/>
          <w:sz w:val="22"/>
        </w:rPr>
        <w:t>because</w:t>
      </w:r>
      <w:r>
        <w:rPr>
          <w:color w:val="231F20"/>
          <w:spacing w:val="-6"/>
          <w:sz w:val="22"/>
        </w:rPr>
        <w:t xml:space="preserve"> </w:t>
      </w:r>
      <w:r>
        <w:rPr>
          <w:color w:val="231F20"/>
          <w:spacing w:val="-2"/>
          <w:sz w:val="22"/>
        </w:rPr>
        <w:t>my</w:t>
      </w:r>
      <w:r>
        <w:rPr>
          <w:color w:val="231F20"/>
          <w:spacing w:val="-7"/>
          <w:sz w:val="22"/>
        </w:rPr>
        <w:t xml:space="preserve"> </w:t>
      </w:r>
      <w:r>
        <w:rPr>
          <w:color w:val="231F20"/>
          <w:spacing w:val="-2"/>
          <w:sz w:val="22"/>
        </w:rPr>
        <w:t>office</w:t>
      </w:r>
      <w:r>
        <w:rPr>
          <w:color w:val="231F20"/>
          <w:spacing w:val="-6"/>
          <w:sz w:val="22"/>
        </w:rPr>
        <w:t xml:space="preserve"> </w:t>
      </w:r>
      <w:r>
        <w:rPr>
          <w:color w:val="231F20"/>
          <w:spacing w:val="-2"/>
          <w:sz w:val="22"/>
        </w:rPr>
        <w:t>is</w:t>
      </w:r>
      <w:r>
        <w:rPr>
          <w:color w:val="231F20"/>
          <w:spacing w:val="-7"/>
          <w:sz w:val="22"/>
        </w:rPr>
        <w:t xml:space="preserve"> </w:t>
      </w:r>
      <w:r>
        <w:rPr>
          <w:color w:val="231F20"/>
          <w:spacing w:val="-2"/>
          <w:sz w:val="22"/>
        </w:rPr>
        <w:t>(painted</w:t>
      </w:r>
      <w:r>
        <w:rPr>
          <w:color w:val="231F20"/>
          <w:spacing w:val="-6"/>
          <w:sz w:val="22"/>
        </w:rPr>
        <w:t xml:space="preserve"> </w:t>
      </w:r>
      <w:r>
        <w:rPr>
          <w:color w:val="231F20"/>
          <w:spacing w:val="-2"/>
          <w:sz w:val="22"/>
        </w:rPr>
        <w:t>/</w:t>
      </w:r>
      <w:r>
        <w:rPr>
          <w:color w:val="231F20"/>
          <w:spacing w:val="-7"/>
          <w:sz w:val="22"/>
        </w:rPr>
        <w:t xml:space="preserve"> </w:t>
      </w:r>
      <w:r>
        <w:rPr>
          <w:color w:val="231F20"/>
          <w:spacing w:val="-2"/>
          <w:sz w:val="22"/>
        </w:rPr>
        <w:t>being</w:t>
      </w:r>
      <w:r>
        <w:rPr>
          <w:color w:val="231F20"/>
          <w:spacing w:val="-6"/>
          <w:sz w:val="22"/>
        </w:rPr>
        <w:t xml:space="preserve"> </w:t>
      </w:r>
      <w:r>
        <w:rPr>
          <w:color w:val="231F20"/>
          <w:spacing w:val="-2"/>
          <w:sz w:val="22"/>
        </w:rPr>
        <w:t>painted).</w:t>
      </w:r>
    </w:p>
    <w:p w14:paraId="342B6B54">
      <w:pPr>
        <w:pStyle w:val="15"/>
        <w:numPr>
          <w:ilvl w:val="0"/>
          <w:numId w:val="18"/>
        </w:numPr>
        <w:tabs>
          <w:tab w:val="left" w:pos="1930"/>
        </w:tabs>
        <w:spacing w:before="140" w:after="0" w:line="240" w:lineRule="auto"/>
        <w:ind w:left="1930" w:right="0" w:hanging="340"/>
        <w:jc w:val="left"/>
        <w:rPr>
          <w:sz w:val="22"/>
        </w:rPr>
      </w:pPr>
      <w:r>
        <w:rPr>
          <w:color w:val="231F20"/>
          <w:spacing w:val="-2"/>
          <w:sz w:val="22"/>
        </w:rPr>
        <w:t>The</w:t>
      </w:r>
      <w:r>
        <w:rPr>
          <w:color w:val="231F20"/>
          <w:spacing w:val="-12"/>
          <w:sz w:val="22"/>
        </w:rPr>
        <w:t xml:space="preserve"> </w:t>
      </w:r>
      <w:r>
        <w:rPr>
          <w:color w:val="231F20"/>
          <w:spacing w:val="-2"/>
          <w:sz w:val="22"/>
        </w:rPr>
        <w:t>alarming</w:t>
      </w:r>
      <w:r>
        <w:rPr>
          <w:color w:val="231F20"/>
          <w:spacing w:val="-11"/>
          <w:sz w:val="22"/>
        </w:rPr>
        <w:t xml:space="preserve"> </w:t>
      </w:r>
      <w:r>
        <w:rPr>
          <w:color w:val="231F20"/>
          <w:spacing w:val="-2"/>
          <w:sz w:val="22"/>
        </w:rPr>
        <w:t>report</w:t>
      </w:r>
      <w:r>
        <w:rPr>
          <w:color w:val="231F20"/>
          <w:spacing w:val="-12"/>
          <w:sz w:val="22"/>
        </w:rPr>
        <w:t xml:space="preserve"> </w:t>
      </w:r>
      <w:r>
        <w:rPr>
          <w:color w:val="231F20"/>
          <w:spacing w:val="-2"/>
          <w:sz w:val="22"/>
        </w:rPr>
        <w:t>is</w:t>
      </w:r>
      <w:r>
        <w:rPr>
          <w:color w:val="231F20"/>
          <w:spacing w:val="-11"/>
          <w:sz w:val="22"/>
        </w:rPr>
        <w:t xml:space="preserve"> </w:t>
      </w:r>
      <w:r>
        <w:rPr>
          <w:color w:val="231F20"/>
          <w:spacing w:val="-2"/>
          <w:sz w:val="22"/>
        </w:rPr>
        <w:t>(written</w:t>
      </w:r>
      <w:r>
        <w:rPr>
          <w:color w:val="231F20"/>
          <w:spacing w:val="-11"/>
          <w:sz w:val="22"/>
        </w:rPr>
        <w:t xml:space="preserve"> </w:t>
      </w:r>
      <w:r>
        <w:rPr>
          <w:color w:val="231F20"/>
          <w:spacing w:val="-2"/>
          <w:sz w:val="22"/>
        </w:rPr>
        <w:t>/</w:t>
      </w:r>
      <w:r>
        <w:rPr>
          <w:color w:val="231F20"/>
          <w:spacing w:val="-12"/>
          <w:sz w:val="22"/>
        </w:rPr>
        <w:t xml:space="preserve"> </w:t>
      </w:r>
      <w:r>
        <w:rPr>
          <w:color w:val="231F20"/>
          <w:spacing w:val="-2"/>
          <w:sz w:val="22"/>
        </w:rPr>
        <w:t>being</w:t>
      </w:r>
      <w:r>
        <w:rPr>
          <w:color w:val="231F20"/>
          <w:spacing w:val="-11"/>
          <w:sz w:val="22"/>
        </w:rPr>
        <w:t xml:space="preserve"> </w:t>
      </w:r>
      <w:r>
        <w:rPr>
          <w:color w:val="231F20"/>
          <w:spacing w:val="-2"/>
          <w:sz w:val="22"/>
        </w:rPr>
        <w:t>written).</w:t>
      </w:r>
      <w:r>
        <w:rPr>
          <w:color w:val="231F20"/>
          <w:spacing w:val="-12"/>
          <w:sz w:val="22"/>
        </w:rPr>
        <w:t xml:space="preserve"> </w:t>
      </w:r>
      <w:r>
        <w:rPr>
          <w:color w:val="231F20"/>
          <w:spacing w:val="-2"/>
          <w:sz w:val="22"/>
        </w:rPr>
        <w:t>It</w:t>
      </w:r>
      <w:r>
        <w:rPr>
          <w:color w:val="231F20"/>
          <w:spacing w:val="-11"/>
          <w:sz w:val="22"/>
        </w:rPr>
        <w:t xml:space="preserve"> </w:t>
      </w:r>
      <w:r>
        <w:rPr>
          <w:color w:val="231F20"/>
          <w:spacing w:val="-2"/>
          <w:sz w:val="22"/>
        </w:rPr>
        <w:t>will</w:t>
      </w:r>
      <w:r>
        <w:rPr>
          <w:color w:val="231F20"/>
          <w:spacing w:val="-11"/>
          <w:sz w:val="22"/>
        </w:rPr>
        <w:t xml:space="preserve"> </w:t>
      </w:r>
      <w:r>
        <w:rPr>
          <w:color w:val="231F20"/>
          <w:spacing w:val="-2"/>
          <w:sz w:val="22"/>
        </w:rPr>
        <w:t>be</w:t>
      </w:r>
      <w:r>
        <w:rPr>
          <w:color w:val="231F20"/>
          <w:spacing w:val="-12"/>
          <w:sz w:val="22"/>
        </w:rPr>
        <w:t xml:space="preserve"> </w:t>
      </w:r>
      <w:r>
        <w:rPr>
          <w:color w:val="231F20"/>
          <w:spacing w:val="-2"/>
          <w:sz w:val="22"/>
        </w:rPr>
        <w:t>finished</w:t>
      </w:r>
      <w:r>
        <w:rPr>
          <w:color w:val="231F20"/>
          <w:spacing w:val="-11"/>
          <w:sz w:val="22"/>
        </w:rPr>
        <w:t xml:space="preserve"> </w:t>
      </w:r>
      <w:r>
        <w:rPr>
          <w:color w:val="231F20"/>
          <w:spacing w:val="-2"/>
          <w:sz w:val="22"/>
        </w:rPr>
        <w:t>soon.</w:t>
      </w:r>
    </w:p>
    <w:p w14:paraId="0C0B636A">
      <w:pPr>
        <w:pStyle w:val="15"/>
        <w:numPr>
          <w:ilvl w:val="0"/>
          <w:numId w:val="18"/>
        </w:numPr>
        <w:tabs>
          <w:tab w:val="left" w:pos="1930"/>
        </w:tabs>
        <w:spacing w:before="141" w:after="0" w:line="240" w:lineRule="auto"/>
        <w:ind w:left="1930" w:right="0" w:hanging="340"/>
        <w:jc w:val="left"/>
        <w:rPr>
          <w:sz w:val="22"/>
        </w:rPr>
      </w:pPr>
      <w:r>
        <w:rPr>
          <w:color w:val="231F20"/>
          <w:sz w:val="22"/>
        </w:rPr>
        <w:t>What</w:t>
      </w:r>
      <w:r>
        <w:rPr>
          <w:color w:val="231F20"/>
          <w:spacing w:val="-15"/>
          <w:sz w:val="22"/>
        </w:rPr>
        <w:t xml:space="preserve"> </w:t>
      </w:r>
      <w:r>
        <w:rPr>
          <w:color w:val="231F20"/>
          <w:sz w:val="22"/>
        </w:rPr>
        <w:t>part</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city</w:t>
      </w:r>
      <w:r>
        <w:rPr>
          <w:color w:val="231F20"/>
          <w:spacing w:val="-14"/>
          <w:sz w:val="22"/>
        </w:rPr>
        <w:t xml:space="preserve"> </w:t>
      </w:r>
      <w:r>
        <w:rPr>
          <w:color w:val="231F20"/>
          <w:sz w:val="22"/>
        </w:rPr>
        <w:t>is</w:t>
      </w:r>
      <w:r>
        <w:rPr>
          <w:color w:val="231F20"/>
          <w:spacing w:val="-15"/>
          <w:sz w:val="22"/>
        </w:rPr>
        <w:t xml:space="preserve"> </w:t>
      </w:r>
      <w:r>
        <w:rPr>
          <w:color w:val="231F20"/>
          <w:sz w:val="22"/>
        </w:rPr>
        <w:t>(attacked</w:t>
      </w:r>
      <w:r>
        <w:rPr>
          <w:color w:val="231F20"/>
          <w:spacing w:val="-15"/>
          <w:sz w:val="22"/>
        </w:rPr>
        <w:t xml:space="preserve"> </w:t>
      </w:r>
      <w:r>
        <w:rPr>
          <w:color w:val="231F20"/>
          <w:sz w:val="22"/>
        </w:rPr>
        <w:t>/</w:t>
      </w:r>
      <w:r>
        <w:rPr>
          <w:color w:val="231F20"/>
          <w:spacing w:val="-15"/>
          <w:sz w:val="22"/>
        </w:rPr>
        <w:t xml:space="preserve"> </w:t>
      </w:r>
      <w:r>
        <w:rPr>
          <w:color w:val="231F20"/>
          <w:sz w:val="22"/>
        </w:rPr>
        <w:t>being</w:t>
      </w:r>
      <w:r>
        <w:rPr>
          <w:color w:val="231F20"/>
          <w:spacing w:val="-14"/>
          <w:sz w:val="22"/>
        </w:rPr>
        <w:t xml:space="preserve"> </w:t>
      </w:r>
      <w:r>
        <w:rPr>
          <w:color w:val="231F20"/>
          <w:sz w:val="22"/>
        </w:rPr>
        <w:t>attacked)</w:t>
      </w:r>
      <w:r>
        <w:rPr>
          <w:color w:val="231F20"/>
          <w:spacing w:val="-15"/>
          <w:sz w:val="22"/>
        </w:rPr>
        <w:t xml:space="preserve"> </w:t>
      </w:r>
      <w:r>
        <w:rPr>
          <w:color w:val="231F20"/>
          <w:spacing w:val="-4"/>
          <w:sz w:val="22"/>
        </w:rPr>
        <w:t>now?</w:t>
      </w:r>
    </w:p>
    <w:p w14:paraId="67E8A37C">
      <w:pPr>
        <w:pStyle w:val="15"/>
        <w:numPr>
          <w:ilvl w:val="0"/>
          <w:numId w:val="18"/>
        </w:numPr>
        <w:tabs>
          <w:tab w:val="left" w:pos="1930"/>
        </w:tabs>
        <w:spacing w:before="140" w:after="0" w:line="240" w:lineRule="auto"/>
        <w:ind w:left="1930" w:right="0" w:hanging="340"/>
        <w:jc w:val="left"/>
        <w:rPr>
          <w:sz w:val="22"/>
        </w:rPr>
      </w:pPr>
      <w:r>
        <w:rPr>
          <w:color w:val="231F20"/>
          <w:spacing w:val="-8"/>
          <w:sz w:val="22"/>
        </w:rPr>
        <w:t>Right</w:t>
      </w:r>
      <w:r>
        <w:rPr>
          <w:color w:val="231F20"/>
          <w:spacing w:val="-10"/>
          <w:sz w:val="22"/>
        </w:rPr>
        <w:t xml:space="preserve"> </w:t>
      </w:r>
      <w:r>
        <w:rPr>
          <w:color w:val="231F20"/>
          <w:spacing w:val="-8"/>
          <w:sz w:val="22"/>
        </w:rPr>
        <w:t>now,</w:t>
      </w:r>
      <w:r>
        <w:rPr>
          <w:color w:val="231F20"/>
          <w:spacing w:val="-10"/>
          <w:sz w:val="22"/>
        </w:rPr>
        <w:t xml:space="preserve"> </w:t>
      </w:r>
      <w:r>
        <w:rPr>
          <w:color w:val="231F20"/>
          <w:spacing w:val="-8"/>
          <w:sz w:val="22"/>
        </w:rPr>
        <w:t>the</w:t>
      </w:r>
      <w:r>
        <w:rPr>
          <w:color w:val="231F20"/>
          <w:spacing w:val="-9"/>
          <w:sz w:val="22"/>
        </w:rPr>
        <w:t xml:space="preserve"> </w:t>
      </w:r>
      <w:r>
        <w:rPr>
          <w:color w:val="231F20"/>
          <w:spacing w:val="-8"/>
          <w:sz w:val="22"/>
        </w:rPr>
        <w:t>deer</w:t>
      </w:r>
      <w:r>
        <w:rPr>
          <w:color w:val="231F20"/>
          <w:spacing w:val="-5"/>
          <w:sz w:val="22"/>
        </w:rPr>
        <w:t xml:space="preserve"> </w:t>
      </w:r>
      <w:r>
        <w:rPr>
          <w:color w:val="231F20"/>
          <w:spacing w:val="-8"/>
          <w:sz w:val="22"/>
        </w:rPr>
        <w:t>are</w:t>
      </w:r>
      <w:r>
        <w:rPr>
          <w:color w:val="231F20"/>
          <w:spacing w:val="-9"/>
          <w:sz w:val="22"/>
        </w:rPr>
        <w:t xml:space="preserve"> </w:t>
      </w:r>
      <w:r>
        <w:rPr>
          <w:color w:val="231F20"/>
          <w:spacing w:val="-8"/>
          <w:sz w:val="22"/>
        </w:rPr>
        <w:t>(watched</w:t>
      </w:r>
      <w:r>
        <w:rPr>
          <w:color w:val="231F20"/>
          <w:spacing w:val="-10"/>
          <w:sz w:val="22"/>
        </w:rPr>
        <w:t xml:space="preserve"> </w:t>
      </w:r>
      <w:r>
        <w:rPr>
          <w:color w:val="231F20"/>
          <w:spacing w:val="-8"/>
          <w:sz w:val="22"/>
        </w:rPr>
        <w:t>/</w:t>
      </w:r>
      <w:r>
        <w:rPr>
          <w:color w:val="231F20"/>
          <w:spacing w:val="-10"/>
          <w:sz w:val="22"/>
        </w:rPr>
        <w:t xml:space="preserve"> </w:t>
      </w:r>
      <w:r>
        <w:rPr>
          <w:color w:val="231F20"/>
          <w:spacing w:val="-8"/>
          <w:sz w:val="22"/>
        </w:rPr>
        <w:t>being</w:t>
      </w:r>
      <w:r>
        <w:rPr>
          <w:color w:val="231F20"/>
          <w:spacing w:val="-9"/>
          <w:sz w:val="22"/>
        </w:rPr>
        <w:t xml:space="preserve"> </w:t>
      </w:r>
      <w:r>
        <w:rPr>
          <w:color w:val="231F20"/>
          <w:spacing w:val="-8"/>
          <w:sz w:val="22"/>
        </w:rPr>
        <w:t>watched)</w:t>
      </w:r>
      <w:r>
        <w:rPr>
          <w:color w:val="231F20"/>
          <w:spacing w:val="-10"/>
          <w:sz w:val="22"/>
        </w:rPr>
        <w:t xml:space="preserve"> </w:t>
      </w:r>
      <w:r>
        <w:rPr>
          <w:color w:val="231F20"/>
          <w:spacing w:val="-8"/>
          <w:sz w:val="22"/>
        </w:rPr>
        <w:t>over</w:t>
      </w:r>
      <w:r>
        <w:rPr>
          <w:color w:val="231F20"/>
          <w:spacing w:val="-9"/>
          <w:sz w:val="22"/>
        </w:rPr>
        <w:t xml:space="preserve"> </w:t>
      </w:r>
      <w:r>
        <w:rPr>
          <w:color w:val="231F20"/>
          <w:spacing w:val="-8"/>
          <w:sz w:val="22"/>
        </w:rPr>
        <w:t>by</w:t>
      </w:r>
      <w:r>
        <w:rPr>
          <w:color w:val="231F20"/>
          <w:spacing w:val="-10"/>
          <w:sz w:val="22"/>
        </w:rPr>
        <w:t xml:space="preserve"> </w:t>
      </w:r>
      <w:r>
        <w:rPr>
          <w:color w:val="231F20"/>
          <w:spacing w:val="-8"/>
          <w:sz w:val="22"/>
        </w:rPr>
        <w:t>many</w:t>
      </w:r>
      <w:r>
        <w:rPr>
          <w:color w:val="231F20"/>
          <w:spacing w:val="-9"/>
          <w:sz w:val="22"/>
        </w:rPr>
        <w:t xml:space="preserve"> </w:t>
      </w:r>
      <w:r>
        <w:rPr>
          <w:color w:val="231F20"/>
          <w:spacing w:val="-8"/>
          <w:sz w:val="22"/>
        </w:rPr>
        <w:t>volunteers.</w:t>
      </w:r>
    </w:p>
    <w:p w14:paraId="28C364ED">
      <w:pPr>
        <w:pStyle w:val="15"/>
        <w:numPr>
          <w:ilvl w:val="0"/>
          <w:numId w:val="18"/>
        </w:numPr>
        <w:tabs>
          <w:tab w:val="left" w:pos="1930"/>
        </w:tabs>
        <w:spacing w:before="141" w:after="0" w:line="240" w:lineRule="auto"/>
        <w:ind w:left="1930" w:right="0" w:hanging="340"/>
        <w:jc w:val="left"/>
        <w:rPr>
          <w:sz w:val="22"/>
        </w:rPr>
      </w:pPr>
      <w:r>
        <w:rPr>
          <w:color w:val="231F20"/>
          <w:spacing w:val="-2"/>
          <w:sz w:val="22"/>
        </w:rPr>
        <w:t>Who</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(hunting</w:t>
      </w:r>
      <w:r>
        <w:rPr>
          <w:color w:val="231F20"/>
          <w:spacing w:val="-7"/>
          <w:sz w:val="22"/>
        </w:rPr>
        <w:t xml:space="preserve"> </w:t>
      </w:r>
      <w:r>
        <w:rPr>
          <w:color w:val="231F20"/>
          <w:spacing w:val="-2"/>
          <w:sz w:val="22"/>
        </w:rPr>
        <w:t>/</w:t>
      </w:r>
      <w:r>
        <w:rPr>
          <w:color w:val="231F20"/>
          <w:spacing w:val="-8"/>
          <w:sz w:val="22"/>
        </w:rPr>
        <w:t xml:space="preserve"> </w:t>
      </w:r>
      <w:r>
        <w:rPr>
          <w:color w:val="231F20"/>
          <w:spacing w:val="-2"/>
          <w:sz w:val="22"/>
        </w:rPr>
        <w:t>being</w:t>
      </w:r>
      <w:r>
        <w:rPr>
          <w:color w:val="231F20"/>
          <w:spacing w:val="-7"/>
          <w:sz w:val="22"/>
        </w:rPr>
        <w:t xml:space="preserve"> </w:t>
      </w:r>
      <w:r>
        <w:rPr>
          <w:color w:val="231F20"/>
          <w:spacing w:val="-2"/>
          <w:sz w:val="22"/>
        </w:rPr>
        <w:t>hunted)</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kangaroos?</w:t>
      </w:r>
      <w:r>
        <w:rPr>
          <w:color w:val="231F20"/>
          <w:spacing w:val="-7"/>
          <w:sz w:val="22"/>
        </w:rPr>
        <w:t xml:space="preserve"> </w:t>
      </w:r>
      <w:r>
        <w:rPr>
          <w:color w:val="231F20"/>
          <w:spacing w:val="-2"/>
          <w:sz w:val="22"/>
        </w:rPr>
        <w:t>Where</w:t>
      </w:r>
      <w:r>
        <w:rPr>
          <w:color w:val="231F20"/>
          <w:spacing w:val="-7"/>
          <w:sz w:val="22"/>
        </w:rPr>
        <w:t xml:space="preserve"> </w:t>
      </w:r>
      <w:r>
        <w:rPr>
          <w:color w:val="231F20"/>
          <w:spacing w:val="-2"/>
          <w:sz w:val="22"/>
        </w:rPr>
        <w:t>are</w:t>
      </w:r>
      <w:r>
        <w:rPr>
          <w:color w:val="231F20"/>
          <w:spacing w:val="-8"/>
          <w:sz w:val="22"/>
        </w:rPr>
        <w:t xml:space="preserve"> </w:t>
      </w:r>
      <w:r>
        <w:rPr>
          <w:color w:val="231F20"/>
          <w:spacing w:val="-2"/>
          <w:sz w:val="22"/>
        </w:rPr>
        <w:t>they</w:t>
      </w:r>
      <w:r>
        <w:rPr>
          <w:color w:val="231F20"/>
          <w:spacing w:val="-7"/>
          <w:sz w:val="22"/>
        </w:rPr>
        <w:t xml:space="preserve"> </w:t>
      </w:r>
      <w:r>
        <w:rPr>
          <w:color w:val="231F20"/>
          <w:spacing w:val="-2"/>
          <w:sz w:val="22"/>
        </w:rPr>
        <w:t>(hunted</w:t>
      </w:r>
      <w:r>
        <w:rPr>
          <w:color w:val="231F20"/>
          <w:spacing w:val="-7"/>
          <w:sz w:val="22"/>
        </w:rPr>
        <w:t xml:space="preserve"> </w:t>
      </w:r>
      <w:r>
        <w:rPr>
          <w:color w:val="231F20"/>
          <w:spacing w:val="-2"/>
          <w:sz w:val="22"/>
        </w:rPr>
        <w:t>/</w:t>
      </w:r>
      <w:r>
        <w:rPr>
          <w:color w:val="231F20"/>
          <w:spacing w:val="-8"/>
          <w:sz w:val="22"/>
        </w:rPr>
        <w:t xml:space="preserve"> </w:t>
      </w:r>
      <w:r>
        <w:rPr>
          <w:color w:val="231F20"/>
          <w:spacing w:val="-2"/>
          <w:sz w:val="22"/>
        </w:rPr>
        <w:t>being</w:t>
      </w:r>
      <w:r>
        <w:rPr>
          <w:color w:val="231F20"/>
          <w:spacing w:val="-7"/>
          <w:sz w:val="22"/>
        </w:rPr>
        <w:t xml:space="preserve"> </w:t>
      </w:r>
      <w:r>
        <w:rPr>
          <w:color w:val="231F20"/>
          <w:spacing w:val="-2"/>
          <w:sz w:val="22"/>
        </w:rPr>
        <w:t>hunted)?</w:t>
      </w:r>
    </w:p>
    <w:p w14:paraId="06FC3515">
      <w:pPr>
        <w:pStyle w:val="15"/>
        <w:numPr>
          <w:ilvl w:val="0"/>
          <w:numId w:val="18"/>
        </w:numPr>
        <w:tabs>
          <w:tab w:val="left" w:pos="1930"/>
        </w:tabs>
        <w:spacing w:before="140" w:after="0" w:line="266" w:lineRule="auto"/>
        <w:ind w:left="1930" w:right="1364" w:hanging="341"/>
        <w:jc w:val="left"/>
        <w:rPr>
          <w:sz w:val="22"/>
        </w:rPr>
      </w:pPr>
      <w:r>
        <w:rPr>
          <w:color w:val="231F20"/>
          <w:spacing w:val="-2"/>
          <w:sz w:val="22"/>
        </w:rPr>
        <w:t>It</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reported</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living</w:t>
      </w:r>
      <w:r>
        <w:rPr>
          <w:color w:val="231F20"/>
          <w:spacing w:val="-13"/>
          <w:sz w:val="22"/>
        </w:rPr>
        <w:t xml:space="preserve"> </w:t>
      </w:r>
      <w:r>
        <w:rPr>
          <w:color w:val="231F20"/>
          <w:spacing w:val="-2"/>
          <w:sz w:val="22"/>
        </w:rPr>
        <w:t>spaces</w:t>
      </w:r>
      <w:r>
        <w:rPr>
          <w:color w:val="231F20"/>
          <w:spacing w:val="-13"/>
          <w:sz w:val="22"/>
        </w:rPr>
        <w:t xml:space="preserve"> </w:t>
      </w:r>
      <w:r>
        <w:rPr>
          <w:color w:val="231F20"/>
          <w:spacing w:val="-2"/>
          <w:sz w:val="22"/>
        </w:rPr>
        <w:t>for</w:t>
      </w:r>
      <w:r>
        <w:rPr>
          <w:color w:val="231F20"/>
          <w:spacing w:val="-13"/>
          <w:sz w:val="22"/>
        </w:rPr>
        <w:t xml:space="preserve"> </w:t>
      </w:r>
      <w:r>
        <w:rPr>
          <w:color w:val="231F20"/>
          <w:spacing w:val="-2"/>
          <w:sz w:val="22"/>
        </w:rPr>
        <w:t>wildlife</w:t>
      </w:r>
      <w:r>
        <w:rPr>
          <w:color w:val="231F20"/>
          <w:spacing w:val="-14"/>
          <w:sz w:val="22"/>
        </w:rPr>
        <w:t xml:space="preserve"> </w:t>
      </w:r>
      <w:r>
        <w:rPr>
          <w:color w:val="231F20"/>
          <w:spacing w:val="-2"/>
          <w:sz w:val="22"/>
        </w:rPr>
        <w:t>are</w:t>
      </w:r>
      <w:r>
        <w:rPr>
          <w:color w:val="231F20"/>
          <w:spacing w:val="-13"/>
          <w:sz w:val="22"/>
        </w:rPr>
        <w:t xml:space="preserve"> </w:t>
      </w:r>
      <w:r>
        <w:rPr>
          <w:color w:val="231F20"/>
          <w:spacing w:val="-2"/>
          <w:sz w:val="22"/>
        </w:rPr>
        <w:t>(reduced</w:t>
      </w:r>
      <w:r>
        <w:rPr>
          <w:color w:val="231F20"/>
          <w:spacing w:val="-13"/>
          <w:sz w:val="22"/>
        </w:rPr>
        <w:t xml:space="preserve"> </w:t>
      </w:r>
      <w:r>
        <w:rPr>
          <w:color w:val="231F20"/>
          <w:spacing w:val="-2"/>
          <w:sz w:val="22"/>
        </w:rPr>
        <w:t>/</w:t>
      </w:r>
      <w:r>
        <w:rPr>
          <w:color w:val="231F20"/>
          <w:spacing w:val="-14"/>
          <w:sz w:val="22"/>
        </w:rPr>
        <w:t xml:space="preserve"> </w:t>
      </w:r>
      <w:r>
        <w:rPr>
          <w:color w:val="231F20"/>
          <w:spacing w:val="-2"/>
          <w:sz w:val="22"/>
        </w:rPr>
        <w:t>being</w:t>
      </w:r>
      <w:r>
        <w:rPr>
          <w:color w:val="231F20"/>
          <w:spacing w:val="-13"/>
          <w:sz w:val="22"/>
        </w:rPr>
        <w:t xml:space="preserve"> </w:t>
      </w:r>
      <w:r>
        <w:rPr>
          <w:color w:val="231F20"/>
          <w:spacing w:val="-2"/>
          <w:sz w:val="22"/>
        </w:rPr>
        <w:t>reduced)</w:t>
      </w:r>
      <w:r>
        <w:rPr>
          <w:color w:val="231F20"/>
          <w:spacing w:val="-13"/>
          <w:sz w:val="22"/>
        </w:rPr>
        <w:t xml:space="preserve"> </w:t>
      </w:r>
      <w:r>
        <w:rPr>
          <w:color w:val="231F20"/>
          <w:spacing w:val="-2"/>
          <w:sz w:val="22"/>
        </w:rPr>
        <w:t>due</w:t>
      </w:r>
      <w:r>
        <w:rPr>
          <w:color w:val="231F20"/>
          <w:spacing w:val="-12"/>
          <w:sz w:val="22"/>
        </w:rPr>
        <w:t xml:space="preserve"> </w:t>
      </w:r>
      <w:r>
        <w:rPr>
          <w:color w:val="231F20"/>
          <w:spacing w:val="-2"/>
          <w:sz w:val="22"/>
        </w:rPr>
        <w:t>to</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cutting</w:t>
      </w:r>
      <w:r>
        <w:rPr>
          <w:color w:val="231F20"/>
          <w:spacing w:val="-14"/>
          <w:sz w:val="22"/>
        </w:rPr>
        <w:t xml:space="preserve"> </w:t>
      </w:r>
      <w:r>
        <w:rPr>
          <w:color w:val="231F20"/>
          <w:spacing w:val="-2"/>
          <w:sz w:val="22"/>
        </w:rPr>
        <w:t>of trees.</w:t>
      </w:r>
    </w:p>
    <w:p w14:paraId="44803FA3">
      <w:pPr>
        <w:pStyle w:val="11"/>
        <w:spacing w:before="7"/>
        <w:rPr>
          <w:sz w:val="19"/>
        </w:rPr>
      </w:pPr>
    </w:p>
    <w:p w14:paraId="67875B6C">
      <w:pPr>
        <w:pStyle w:val="15"/>
        <w:numPr>
          <w:ilvl w:val="0"/>
          <w:numId w:val="17"/>
        </w:numPr>
        <w:tabs>
          <w:tab w:val="left" w:pos="1587"/>
        </w:tabs>
        <w:spacing w:before="128" w:after="0" w:line="213" w:lineRule="auto"/>
        <w:ind w:left="1587" w:right="1487" w:hanging="397"/>
        <w:jc w:val="left"/>
        <w:rPr>
          <w:rFonts w:ascii="Tahoma"/>
          <w:color w:val="137C7D"/>
          <w:sz w:val="26"/>
        </w:rPr>
      </w:pPr>
      <w:r>
        <w:rPr>
          <w:rFonts w:ascii="Tahoma"/>
          <w:color w:val="137C7D"/>
          <w:spacing w:val="-6"/>
          <w:sz w:val="26"/>
        </w:rPr>
        <w:t>Liu</w:t>
      </w:r>
      <w:r>
        <w:rPr>
          <w:rFonts w:ascii="Tahoma"/>
          <w:color w:val="137C7D"/>
          <w:spacing w:val="-47"/>
          <w:sz w:val="26"/>
        </w:rPr>
        <w:t xml:space="preserve"> </w:t>
      </w:r>
      <w:r>
        <w:rPr>
          <w:rFonts w:ascii="Tahoma"/>
          <w:color w:val="137C7D"/>
          <w:spacing w:val="-6"/>
          <w:sz w:val="26"/>
        </w:rPr>
        <w:t>Tao</w:t>
      </w:r>
      <w:r>
        <w:rPr>
          <w:rFonts w:ascii="Tahoma"/>
          <w:color w:val="137C7D"/>
          <w:spacing w:val="-45"/>
          <w:sz w:val="26"/>
        </w:rPr>
        <w:t xml:space="preserve"> </w:t>
      </w:r>
      <w:r>
        <w:rPr>
          <w:rFonts w:ascii="Tahoma"/>
          <w:color w:val="137C7D"/>
          <w:spacing w:val="-6"/>
          <w:sz w:val="26"/>
        </w:rPr>
        <w:t>would</w:t>
      </w:r>
      <w:r>
        <w:rPr>
          <w:rFonts w:ascii="Tahoma"/>
          <w:color w:val="137C7D"/>
          <w:spacing w:val="-45"/>
          <w:sz w:val="26"/>
        </w:rPr>
        <w:t xml:space="preserve"> </w:t>
      </w:r>
      <w:r>
        <w:rPr>
          <w:rFonts w:ascii="Tahoma"/>
          <w:color w:val="137C7D"/>
          <w:spacing w:val="-6"/>
          <w:sz w:val="26"/>
        </w:rPr>
        <w:t>like</w:t>
      </w:r>
      <w:r>
        <w:rPr>
          <w:rFonts w:ascii="Tahoma"/>
          <w:color w:val="137C7D"/>
          <w:spacing w:val="-45"/>
          <w:sz w:val="26"/>
        </w:rPr>
        <w:t xml:space="preserve"> </w:t>
      </w:r>
      <w:r>
        <w:rPr>
          <w:rFonts w:ascii="Tahoma"/>
          <w:color w:val="137C7D"/>
          <w:spacing w:val="-6"/>
          <w:sz w:val="26"/>
        </w:rPr>
        <w:t>to</w:t>
      </w:r>
      <w:r>
        <w:rPr>
          <w:rFonts w:ascii="Tahoma"/>
          <w:color w:val="137C7D"/>
          <w:spacing w:val="-45"/>
          <w:sz w:val="26"/>
        </w:rPr>
        <w:t xml:space="preserve"> </w:t>
      </w:r>
      <w:r>
        <w:rPr>
          <w:rFonts w:ascii="Tahoma"/>
          <w:color w:val="137C7D"/>
          <w:spacing w:val="-6"/>
          <w:sz w:val="26"/>
        </w:rPr>
        <w:t>express</w:t>
      </w:r>
      <w:r>
        <w:rPr>
          <w:rFonts w:ascii="Tahoma"/>
          <w:color w:val="137C7D"/>
          <w:spacing w:val="-45"/>
          <w:sz w:val="26"/>
        </w:rPr>
        <w:t xml:space="preserve"> </w:t>
      </w:r>
      <w:r>
        <w:rPr>
          <w:rFonts w:ascii="Tahoma"/>
          <w:color w:val="137C7D"/>
          <w:spacing w:val="-6"/>
          <w:sz w:val="26"/>
        </w:rPr>
        <w:t>his</w:t>
      </w:r>
      <w:r>
        <w:rPr>
          <w:rFonts w:ascii="Tahoma"/>
          <w:color w:val="137C7D"/>
          <w:spacing w:val="-45"/>
          <w:sz w:val="26"/>
        </w:rPr>
        <w:t xml:space="preserve"> </w:t>
      </w:r>
      <w:r>
        <w:rPr>
          <w:rFonts w:ascii="Tahoma"/>
          <w:color w:val="137C7D"/>
          <w:spacing w:val="-6"/>
          <w:sz w:val="26"/>
        </w:rPr>
        <w:t>concern</w:t>
      </w:r>
      <w:r>
        <w:rPr>
          <w:rFonts w:ascii="Tahoma"/>
          <w:color w:val="137C7D"/>
          <w:spacing w:val="-45"/>
          <w:sz w:val="26"/>
        </w:rPr>
        <w:t xml:space="preserve"> </w:t>
      </w:r>
      <w:r>
        <w:rPr>
          <w:rFonts w:ascii="Tahoma"/>
          <w:color w:val="137C7D"/>
          <w:spacing w:val="-6"/>
          <w:sz w:val="26"/>
        </w:rPr>
        <w:t>over</w:t>
      </w:r>
      <w:r>
        <w:rPr>
          <w:rFonts w:ascii="Tahoma"/>
          <w:color w:val="137C7D"/>
          <w:spacing w:val="-45"/>
          <w:sz w:val="26"/>
        </w:rPr>
        <w:t xml:space="preserve"> </w:t>
      </w:r>
      <w:r>
        <w:rPr>
          <w:rFonts w:ascii="Tahoma"/>
          <w:color w:val="137C7D"/>
          <w:spacing w:val="-6"/>
          <w:sz w:val="26"/>
        </w:rPr>
        <w:t>the</w:t>
      </w:r>
      <w:r>
        <w:rPr>
          <w:rFonts w:ascii="Tahoma"/>
          <w:color w:val="137C7D"/>
          <w:spacing w:val="-45"/>
          <w:sz w:val="26"/>
        </w:rPr>
        <w:t xml:space="preserve"> </w:t>
      </w:r>
      <w:r>
        <w:rPr>
          <w:rFonts w:ascii="Tahoma"/>
          <w:color w:val="137C7D"/>
          <w:spacing w:val="-6"/>
          <w:sz w:val="26"/>
        </w:rPr>
        <w:t>wetland</w:t>
      </w:r>
      <w:r>
        <w:rPr>
          <w:rFonts w:ascii="Tahoma"/>
          <w:color w:val="137C7D"/>
          <w:spacing w:val="-45"/>
          <w:sz w:val="26"/>
        </w:rPr>
        <w:t xml:space="preserve"> </w:t>
      </w:r>
      <w:r>
        <w:rPr>
          <w:rFonts w:ascii="Tahoma"/>
          <w:color w:val="137C7D"/>
          <w:spacing w:val="-6"/>
          <w:sz w:val="26"/>
        </w:rPr>
        <w:t>in</w:t>
      </w:r>
      <w:r>
        <w:rPr>
          <w:rFonts w:ascii="Tahoma"/>
          <w:color w:val="137C7D"/>
          <w:spacing w:val="-45"/>
          <w:sz w:val="26"/>
        </w:rPr>
        <w:t xml:space="preserve"> </w:t>
      </w:r>
      <w:r>
        <w:rPr>
          <w:rFonts w:ascii="Tahoma"/>
          <w:color w:val="137C7D"/>
          <w:spacing w:val="-6"/>
          <w:sz w:val="26"/>
        </w:rPr>
        <w:t>his</w:t>
      </w:r>
      <w:r>
        <w:rPr>
          <w:rFonts w:ascii="Tahoma"/>
          <w:color w:val="137C7D"/>
          <w:spacing w:val="-45"/>
          <w:sz w:val="26"/>
        </w:rPr>
        <w:t xml:space="preserve"> </w:t>
      </w:r>
      <w:r>
        <w:rPr>
          <w:rFonts w:ascii="Tahoma"/>
          <w:color w:val="137C7D"/>
          <w:spacing w:val="-6"/>
          <w:sz w:val="26"/>
        </w:rPr>
        <w:t>hometown.</w:t>
      </w:r>
      <w:r>
        <w:rPr>
          <w:rFonts w:ascii="Tahoma"/>
          <w:color w:val="137C7D"/>
          <w:spacing w:val="-45"/>
          <w:sz w:val="26"/>
        </w:rPr>
        <w:t xml:space="preserve"> </w:t>
      </w:r>
      <w:r>
        <w:rPr>
          <w:rFonts w:ascii="Tahoma"/>
          <w:color w:val="137C7D"/>
          <w:spacing w:val="-6"/>
          <w:sz w:val="26"/>
        </w:rPr>
        <w:t>Help</w:t>
      </w:r>
      <w:r>
        <w:rPr>
          <w:rFonts w:ascii="Tahoma"/>
          <w:color w:val="137C7D"/>
          <w:spacing w:val="-45"/>
          <w:sz w:val="26"/>
        </w:rPr>
        <w:t xml:space="preserve"> </w:t>
      </w:r>
      <w:r>
        <w:rPr>
          <w:rFonts w:ascii="Tahoma"/>
          <w:color w:val="137C7D"/>
          <w:spacing w:val="-6"/>
          <w:sz w:val="26"/>
        </w:rPr>
        <w:t>him finish</w:t>
      </w:r>
      <w:r>
        <w:rPr>
          <w:rFonts w:ascii="Tahoma"/>
          <w:color w:val="137C7D"/>
          <w:spacing w:val="-44"/>
          <w:sz w:val="26"/>
        </w:rPr>
        <w:t xml:space="preserve"> </w:t>
      </w:r>
      <w:r>
        <w:rPr>
          <w:rFonts w:ascii="Tahoma"/>
          <w:color w:val="137C7D"/>
          <w:spacing w:val="-6"/>
          <w:sz w:val="26"/>
        </w:rPr>
        <w:t>the</w:t>
      </w:r>
      <w:r>
        <w:rPr>
          <w:rFonts w:ascii="Tahoma"/>
          <w:color w:val="137C7D"/>
          <w:spacing w:val="-44"/>
          <w:sz w:val="26"/>
        </w:rPr>
        <w:t xml:space="preserve"> </w:t>
      </w:r>
      <w:r>
        <w:rPr>
          <w:rFonts w:ascii="Tahoma"/>
          <w:color w:val="137C7D"/>
          <w:spacing w:val="-6"/>
          <w:sz w:val="26"/>
        </w:rPr>
        <w:t>passage</w:t>
      </w:r>
      <w:r>
        <w:rPr>
          <w:rFonts w:ascii="Tahoma"/>
          <w:color w:val="137C7D"/>
          <w:spacing w:val="-44"/>
          <w:sz w:val="26"/>
        </w:rPr>
        <w:t xml:space="preserve"> </w:t>
      </w:r>
      <w:r>
        <w:rPr>
          <w:rFonts w:ascii="Tahoma"/>
          <w:color w:val="137C7D"/>
          <w:spacing w:val="-6"/>
          <w:sz w:val="26"/>
        </w:rPr>
        <w:t>with</w:t>
      </w:r>
      <w:r>
        <w:rPr>
          <w:rFonts w:ascii="Tahoma"/>
          <w:color w:val="137C7D"/>
          <w:spacing w:val="-44"/>
          <w:sz w:val="26"/>
        </w:rPr>
        <w:t xml:space="preserve"> </w:t>
      </w:r>
      <w:r>
        <w:rPr>
          <w:rFonts w:ascii="Tahoma"/>
          <w:color w:val="137C7D"/>
          <w:spacing w:val="-6"/>
          <w:sz w:val="26"/>
        </w:rPr>
        <w:t>the</w:t>
      </w:r>
      <w:r>
        <w:rPr>
          <w:rFonts w:ascii="Tahoma"/>
          <w:color w:val="137C7D"/>
          <w:spacing w:val="-44"/>
          <w:sz w:val="26"/>
        </w:rPr>
        <w:t xml:space="preserve"> </w:t>
      </w:r>
      <w:r>
        <w:rPr>
          <w:rFonts w:ascii="Tahoma"/>
          <w:color w:val="137C7D"/>
          <w:spacing w:val="-6"/>
          <w:sz w:val="26"/>
        </w:rPr>
        <w:t>present</w:t>
      </w:r>
      <w:r>
        <w:rPr>
          <w:rFonts w:ascii="Tahoma"/>
          <w:color w:val="137C7D"/>
          <w:spacing w:val="-44"/>
          <w:sz w:val="26"/>
        </w:rPr>
        <w:t xml:space="preserve"> </w:t>
      </w:r>
      <w:r>
        <w:rPr>
          <w:rFonts w:ascii="Tahoma"/>
          <w:color w:val="137C7D"/>
          <w:spacing w:val="-6"/>
          <w:sz w:val="26"/>
        </w:rPr>
        <w:t>continuous</w:t>
      </w:r>
      <w:r>
        <w:rPr>
          <w:rFonts w:ascii="Tahoma"/>
          <w:color w:val="137C7D"/>
          <w:spacing w:val="-44"/>
          <w:sz w:val="26"/>
        </w:rPr>
        <w:t xml:space="preserve"> </w:t>
      </w:r>
      <w:r>
        <w:rPr>
          <w:rFonts w:ascii="Tahoma"/>
          <w:color w:val="137C7D"/>
          <w:spacing w:val="-6"/>
          <w:sz w:val="26"/>
        </w:rPr>
        <w:t>passive</w:t>
      </w:r>
      <w:r>
        <w:rPr>
          <w:rFonts w:ascii="Tahoma"/>
          <w:color w:val="137C7D"/>
          <w:spacing w:val="-44"/>
          <w:sz w:val="26"/>
        </w:rPr>
        <w:t xml:space="preserve"> </w:t>
      </w:r>
      <w:r>
        <w:rPr>
          <w:rFonts w:ascii="Tahoma"/>
          <w:color w:val="137C7D"/>
          <w:spacing w:val="-6"/>
          <w:sz w:val="26"/>
        </w:rPr>
        <w:t>voice</w:t>
      </w:r>
      <w:r>
        <w:rPr>
          <w:rFonts w:ascii="Tahoma"/>
          <w:color w:val="137C7D"/>
          <w:spacing w:val="-44"/>
          <w:sz w:val="26"/>
        </w:rPr>
        <w:t xml:space="preserve"> </w:t>
      </w:r>
      <w:r>
        <w:rPr>
          <w:rFonts w:ascii="Tahoma"/>
          <w:color w:val="137C7D"/>
          <w:spacing w:val="-6"/>
          <w:sz w:val="26"/>
        </w:rPr>
        <w:t>of</w:t>
      </w:r>
      <w:r>
        <w:rPr>
          <w:rFonts w:ascii="Tahoma"/>
          <w:color w:val="137C7D"/>
          <w:spacing w:val="-44"/>
          <w:sz w:val="26"/>
        </w:rPr>
        <w:t xml:space="preserve"> </w:t>
      </w:r>
      <w:r>
        <w:rPr>
          <w:rFonts w:ascii="Tahoma"/>
          <w:color w:val="137C7D"/>
          <w:spacing w:val="-6"/>
          <w:sz w:val="26"/>
        </w:rPr>
        <w:t>the</w:t>
      </w:r>
      <w:r>
        <w:rPr>
          <w:rFonts w:ascii="Tahoma"/>
          <w:color w:val="137C7D"/>
          <w:spacing w:val="-44"/>
          <w:sz w:val="26"/>
        </w:rPr>
        <w:t xml:space="preserve"> </w:t>
      </w:r>
      <w:r>
        <w:rPr>
          <w:rFonts w:ascii="Tahoma"/>
          <w:color w:val="137C7D"/>
          <w:spacing w:val="-6"/>
          <w:sz w:val="26"/>
        </w:rPr>
        <w:t>verbs</w:t>
      </w:r>
      <w:r>
        <w:rPr>
          <w:rFonts w:ascii="Tahoma"/>
          <w:color w:val="137C7D"/>
          <w:spacing w:val="-44"/>
          <w:sz w:val="26"/>
        </w:rPr>
        <w:t xml:space="preserve"> </w:t>
      </w:r>
      <w:r>
        <w:rPr>
          <w:rFonts w:ascii="Tahoma"/>
          <w:color w:val="137C7D"/>
          <w:spacing w:val="-6"/>
          <w:sz w:val="26"/>
        </w:rPr>
        <w:t>in</w:t>
      </w:r>
      <w:r>
        <w:rPr>
          <w:rFonts w:ascii="Tahoma"/>
          <w:color w:val="137C7D"/>
          <w:spacing w:val="-44"/>
          <w:sz w:val="26"/>
        </w:rPr>
        <w:t xml:space="preserve"> </w:t>
      </w:r>
      <w:r>
        <w:rPr>
          <w:rFonts w:ascii="Tahoma"/>
          <w:color w:val="137C7D"/>
          <w:spacing w:val="-6"/>
          <w:sz w:val="26"/>
        </w:rPr>
        <w:t>brackets.</w:t>
      </w:r>
    </w:p>
    <w:p w14:paraId="7EABDB6E">
      <w:pPr>
        <w:pStyle w:val="11"/>
        <w:tabs>
          <w:tab w:val="left" w:pos="4802"/>
          <w:tab w:val="left" w:pos="8358"/>
          <w:tab w:val="left" w:pos="9315"/>
          <w:tab w:val="left" w:pos="10122"/>
        </w:tabs>
        <w:spacing w:before="254" w:line="386" w:lineRule="auto"/>
        <w:ind w:left="1596" w:right="1354"/>
        <w:jc w:val="both"/>
      </w:pPr>
      <w:r>
        <w:rPr>
          <w:color w:val="231F20"/>
        </w:rPr>
        <w:t>In the wetland of my hometown, there are many different kinds of animals, including wild birds, fish, snakes, insects and so on. When I was in primary school, I often went there with my friends to watch the birds and study them. That was an interesting place for all of us.</w:t>
      </w:r>
      <w:r>
        <w:rPr>
          <w:color w:val="231F20"/>
          <w:spacing w:val="80"/>
        </w:rPr>
        <w:t xml:space="preserve"> </w:t>
      </w:r>
      <w:r>
        <w:rPr>
          <w:color w:val="231F20"/>
        </w:rPr>
        <w:t xml:space="preserve">But things have begun to change in recent years. Small birds </w:t>
      </w:r>
      <w:r>
        <w:rPr>
          <w:color w:val="231F20"/>
          <w:u w:val="single" w:color="231F20"/>
        </w:rPr>
        <w:tab/>
      </w:r>
      <w:r>
        <w:rPr>
          <w:color w:val="231F20"/>
          <w:u w:val="single" w:color="231F20"/>
        </w:rPr>
        <w:tab/>
      </w:r>
      <w:r>
        <w:rPr>
          <w:color w:val="231F20"/>
        </w:rPr>
        <w:t xml:space="preserve"> (catch) with nets. Wild ducks </w:t>
      </w:r>
      <w:r>
        <w:rPr>
          <w:color w:val="231F20"/>
          <w:u w:val="single" w:color="231F20"/>
        </w:rPr>
        <w:tab/>
      </w:r>
      <w:r>
        <w:rPr>
          <w:color w:val="231F20"/>
        </w:rPr>
        <w:t xml:space="preserve"> (sell) at food markets. Fish and snakes </w:t>
      </w:r>
      <w:r>
        <w:rPr>
          <w:color w:val="231F20"/>
          <w:u w:val="single" w:color="231F20"/>
        </w:rPr>
        <w:tab/>
      </w:r>
      <w:r>
        <w:rPr>
          <w:color w:val="231F20"/>
          <w:u w:val="single" w:color="231F20"/>
        </w:rPr>
        <w:tab/>
      </w:r>
      <w:r>
        <w:rPr>
          <w:color w:val="231F20"/>
          <w:spacing w:val="-16"/>
        </w:rPr>
        <w:t xml:space="preserve"> </w:t>
      </w:r>
      <w:r>
        <w:rPr>
          <w:color w:val="231F20"/>
          <w:spacing w:val="-6"/>
        </w:rPr>
        <w:t xml:space="preserve">(kill) </w:t>
      </w:r>
      <w:r>
        <w:rPr>
          <w:color w:val="231F20"/>
        </w:rPr>
        <w:t>for</w:t>
      </w:r>
      <w:r>
        <w:rPr>
          <w:color w:val="231F20"/>
          <w:spacing w:val="15"/>
        </w:rPr>
        <w:t xml:space="preserve"> </w:t>
      </w:r>
      <w:r>
        <w:rPr>
          <w:color w:val="231F20"/>
        </w:rPr>
        <w:t>food</w:t>
      </w:r>
      <w:r>
        <w:rPr>
          <w:color w:val="231F20"/>
          <w:spacing w:val="15"/>
        </w:rPr>
        <w:t xml:space="preserve"> </w:t>
      </w:r>
      <w:r>
        <w:rPr>
          <w:color w:val="231F20"/>
        </w:rPr>
        <w:t>in</w:t>
      </w:r>
      <w:r>
        <w:rPr>
          <w:color w:val="231F20"/>
          <w:spacing w:val="15"/>
        </w:rPr>
        <w:t xml:space="preserve"> </w:t>
      </w:r>
      <w:r>
        <w:rPr>
          <w:color w:val="231F20"/>
        </w:rPr>
        <w:t>restaurants.</w:t>
      </w:r>
      <w:r>
        <w:rPr>
          <w:color w:val="231F20"/>
          <w:spacing w:val="15"/>
        </w:rPr>
        <w:t xml:space="preserve"> </w:t>
      </w:r>
      <w:r>
        <w:rPr>
          <w:color w:val="231F20"/>
        </w:rPr>
        <w:t>And</w:t>
      </w:r>
      <w:r>
        <w:rPr>
          <w:color w:val="231F20"/>
          <w:spacing w:val="15"/>
        </w:rPr>
        <w:t xml:space="preserve"> </w:t>
      </w:r>
      <w:r>
        <w:rPr>
          <w:color w:val="231F20"/>
        </w:rPr>
        <w:t>even</w:t>
      </w:r>
      <w:r>
        <w:rPr>
          <w:color w:val="231F20"/>
          <w:spacing w:val="15"/>
        </w:rPr>
        <w:t xml:space="preserve"> </w:t>
      </w:r>
      <w:r>
        <w:rPr>
          <w:color w:val="231F20"/>
        </w:rPr>
        <w:t>worse,</w:t>
      </w:r>
      <w:r>
        <w:rPr>
          <w:color w:val="231F20"/>
          <w:spacing w:val="15"/>
        </w:rPr>
        <w:t xml:space="preserve"> </w:t>
      </w:r>
      <w:r>
        <w:rPr>
          <w:color w:val="231F20"/>
        </w:rPr>
        <w:t>the</w:t>
      </w:r>
      <w:r>
        <w:rPr>
          <w:color w:val="231F20"/>
          <w:spacing w:val="15"/>
        </w:rPr>
        <w:t xml:space="preserve"> </w:t>
      </w:r>
      <w:r>
        <w:rPr>
          <w:color w:val="231F20"/>
        </w:rPr>
        <w:t>wetland</w:t>
      </w:r>
      <w:r>
        <w:rPr>
          <w:color w:val="231F20"/>
          <w:spacing w:val="18"/>
        </w:rPr>
        <w:t xml:space="preserve"> </w:t>
      </w:r>
      <w:r>
        <w:rPr>
          <w:color w:val="231F20"/>
          <w:u w:val="single" w:color="231F20"/>
        </w:rPr>
        <w:tab/>
      </w:r>
      <w:r>
        <w:rPr>
          <w:color w:val="231F20"/>
        </w:rPr>
        <w:t xml:space="preserve"> </w:t>
      </w:r>
      <w:r>
        <w:rPr>
          <w:color w:val="231F20"/>
          <w:spacing w:val="-2"/>
        </w:rPr>
        <w:t>(destroy).</w:t>
      </w:r>
      <w:r>
        <w:rPr>
          <w:color w:val="231F20"/>
        </w:rPr>
        <w:t xml:space="preserve"> </w:t>
      </w:r>
      <w:r>
        <w:rPr>
          <w:color w:val="231F20"/>
          <w:spacing w:val="-2"/>
        </w:rPr>
        <w:t>Some</w:t>
      </w:r>
      <w:r>
        <w:rPr>
          <w:color w:val="231F20"/>
        </w:rPr>
        <w:t xml:space="preserve"> </w:t>
      </w:r>
      <w:r>
        <w:rPr>
          <w:color w:val="231F20"/>
          <w:spacing w:val="-2"/>
        </w:rPr>
        <w:t>parts</w:t>
      </w:r>
    </w:p>
    <w:p w14:paraId="0EF60036">
      <w:pPr>
        <w:pStyle w:val="11"/>
        <w:tabs>
          <w:tab w:val="left" w:pos="3082"/>
        </w:tabs>
        <w:spacing w:before="5"/>
        <w:ind w:left="1596"/>
        <w:jc w:val="both"/>
      </w:pPr>
      <w:r>
        <w:rPr>
          <w:color w:val="231F20"/>
          <w:u w:val="single" w:color="231F20"/>
        </w:rPr>
        <w:tab/>
      </w:r>
      <w:r>
        <w:rPr>
          <w:color w:val="231F20"/>
          <w:spacing w:val="32"/>
        </w:rPr>
        <w:t xml:space="preserve"> </w:t>
      </w:r>
      <w:r>
        <w:rPr>
          <w:color w:val="231F20"/>
        </w:rPr>
        <w:t>(cover)</w:t>
      </w:r>
      <w:r>
        <w:rPr>
          <w:color w:val="231F20"/>
          <w:spacing w:val="32"/>
        </w:rPr>
        <w:t xml:space="preserve"> </w:t>
      </w:r>
      <w:r>
        <w:rPr>
          <w:color w:val="231F20"/>
        </w:rPr>
        <w:t>with</w:t>
      </w:r>
      <w:r>
        <w:rPr>
          <w:color w:val="231F20"/>
          <w:spacing w:val="32"/>
        </w:rPr>
        <w:t xml:space="preserve"> </w:t>
      </w:r>
      <w:r>
        <w:rPr>
          <w:color w:val="231F20"/>
        </w:rPr>
        <w:t>new</w:t>
      </w:r>
      <w:r>
        <w:rPr>
          <w:color w:val="231F20"/>
          <w:spacing w:val="32"/>
        </w:rPr>
        <w:t xml:space="preserve"> </w:t>
      </w:r>
      <w:r>
        <w:rPr>
          <w:color w:val="231F20"/>
        </w:rPr>
        <w:t>houses.</w:t>
      </w:r>
      <w:r>
        <w:rPr>
          <w:color w:val="231F20"/>
          <w:spacing w:val="32"/>
        </w:rPr>
        <w:t xml:space="preserve"> </w:t>
      </w:r>
      <w:r>
        <w:rPr>
          <w:color w:val="231F20"/>
        </w:rPr>
        <w:t>You</w:t>
      </w:r>
      <w:r>
        <w:rPr>
          <w:color w:val="231F20"/>
          <w:spacing w:val="32"/>
        </w:rPr>
        <w:t xml:space="preserve"> </w:t>
      </w:r>
      <w:r>
        <w:rPr>
          <w:color w:val="231F20"/>
        </w:rPr>
        <w:t>can</w:t>
      </w:r>
      <w:r>
        <w:rPr>
          <w:color w:val="231F20"/>
          <w:spacing w:val="32"/>
        </w:rPr>
        <w:t xml:space="preserve"> </w:t>
      </w:r>
      <w:r>
        <w:rPr>
          <w:color w:val="231F20"/>
        </w:rPr>
        <w:t>see</w:t>
      </w:r>
      <w:r>
        <w:rPr>
          <w:color w:val="231F20"/>
          <w:spacing w:val="32"/>
        </w:rPr>
        <w:t xml:space="preserve"> </w:t>
      </w:r>
      <w:r>
        <w:rPr>
          <w:color w:val="231F20"/>
        </w:rPr>
        <w:t>rubbish</w:t>
      </w:r>
      <w:r>
        <w:rPr>
          <w:color w:val="231F20"/>
          <w:spacing w:val="32"/>
        </w:rPr>
        <w:t xml:space="preserve"> </w:t>
      </w:r>
      <w:r>
        <w:rPr>
          <w:color w:val="231F20"/>
        </w:rPr>
        <w:t>everywhere.</w:t>
      </w:r>
      <w:r>
        <w:rPr>
          <w:color w:val="231F20"/>
          <w:spacing w:val="32"/>
        </w:rPr>
        <w:t xml:space="preserve"> </w:t>
      </w:r>
      <w:r>
        <w:rPr>
          <w:color w:val="231F20"/>
        </w:rPr>
        <w:t>The</w:t>
      </w:r>
      <w:r>
        <w:rPr>
          <w:color w:val="231F20"/>
          <w:spacing w:val="32"/>
        </w:rPr>
        <w:t xml:space="preserve"> </w:t>
      </w:r>
      <w:r>
        <w:rPr>
          <w:color w:val="231F20"/>
        </w:rPr>
        <w:t>wetland</w:t>
      </w:r>
    </w:p>
    <w:p w14:paraId="5693C840">
      <w:pPr>
        <w:pStyle w:val="11"/>
        <w:tabs>
          <w:tab w:val="left" w:pos="3082"/>
        </w:tabs>
        <w:spacing w:before="155"/>
        <w:ind w:left="1596"/>
        <w:jc w:val="both"/>
      </w:pPr>
      <w:r>
        <w:rPr>
          <w:color w:val="231F20"/>
          <w:u w:val="single" w:color="231F20"/>
        </w:rPr>
        <w:tab/>
      </w:r>
      <w:r>
        <w:rPr>
          <w:color w:val="231F20"/>
          <w:spacing w:val="-5"/>
        </w:rPr>
        <w:t xml:space="preserve"> </w:t>
      </w:r>
      <w:r>
        <w:rPr>
          <w:color w:val="231F20"/>
          <w:spacing w:val="-4"/>
        </w:rPr>
        <w:t>(pollute)</w:t>
      </w:r>
      <w:r>
        <w:rPr>
          <w:color w:val="231F20"/>
          <w:spacing w:val="-5"/>
        </w:rPr>
        <w:t xml:space="preserve"> </w:t>
      </w:r>
      <w:r>
        <w:rPr>
          <w:color w:val="231F20"/>
          <w:spacing w:val="-4"/>
        </w:rPr>
        <w:t>seriously</w:t>
      </w:r>
      <w:r>
        <w:rPr>
          <w:color w:val="231F20"/>
          <w:spacing w:val="-5"/>
        </w:rPr>
        <w:t xml:space="preserve"> </w:t>
      </w:r>
      <w:r>
        <w:rPr>
          <w:color w:val="231F20"/>
          <w:spacing w:val="-4"/>
        </w:rPr>
        <w:t>every</w:t>
      </w:r>
      <w:r>
        <w:rPr>
          <w:color w:val="231F20"/>
          <w:spacing w:val="-5"/>
        </w:rPr>
        <w:t xml:space="preserve"> </w:t>
      </w:r>
      <w:r>
        <w:rPr>
          <w:color w:val="231F20"/>
          <w:spacing w:val="-4"/>
        </w:rPr>
        <w:t>day.</w:t>
      </w:r>
      <w:r>
        <w:rPr>
          <w:color w:val="231F20"/>
          <w:spacing w:val="-5"/>
        </w:rPr>
        <w:t xml:space="preserve"> </w:t>
      </w:r>
      <w:r>
        <w:rPr>
          <w:color w:val="231F20"/>
          <w:spacing w:val="-4"/>
        </w:rPr>
        <w:t>I</w:t>
      </w:r>
      <w:r>
        <w:rPr>
          <w:color w:val="231F20"/>
          <w:spacing w:val="-5"/>
        </w:rPr>
        <w:t xml:space="preserve"> </w:t>
      </w:r>
      <w:r>
        <w:rPr>
          <w:color w:val="231F20"/>
          <w:spacing w:val="-4"/>
        </w:rPr>
        <w:t>am</w:t>
      </w:r>
      <w:r>
        <w:rPr>
          <w:color w:val="231F20"/>
          <w:spacing w:val="-5"/>
        </w:rPr>
        <w:t xml:space="preserve"> </w:t>
      </w:r>
      <w:r>
        <w:rPr>
          <w:color w:val="231F20"/>
          <w:spacing w:val="-4"/>
        </w:rPr>
        <w:t>very</w:t>
      </w:r>
      <w:r>
        <w:rPr>
          <w:color w:val="231F20"/>
          <w:spacing w:val="-5"/>
        </w:rPr>
        <w:t xml:space="preserve"> </w:t>
      </w:r>
      <w:r>
        <w:rPr>
          <w:color w:val="231F20"/>
          <w:spacing w:val="-4"/>
        </w:rPr>
        <w:t>worried</w:t>
      </w:r>
      <w:r>
        <w:rPr>
          <w:color w:val="231F20"/>
          <w:spacing w:val="-5"/>
        </w:rPr>
        <w:t xml:space="preserve"> </w:t>
      </w:r>
      <w:r>
        <w:rPr>
          <w:color w:val="231F20"/>
          <w:spacing w:val="-4"/>
        </w:rPr>
        <w:t>about</w:t>
      </w:r>
      <w:r>
        <w:rPr>
          <w:color w:val="231F20"/>
          <w:spacing w:val="-5"/>
        </w:rPr>
        <w:t xml:space="preserve"> </w:t>
      </w:r>
      <w:r>
        <w:rPr>
          <w:color w:val="231F20"/>
          <w:spacing w:val="-4"/>
        </w:rPr>
        <w:t>it.</w:t>
      </w:r>
      <w:r>
        <w:rPr>
          <w:color w:val="231F20"/>
          <w:spacing w:val="-5"/>
        </w:rPr>
        <w:t xml:space="preserve"> </w:t>
      </w:r>
      <w:r>
        <w:rPr>
          <w:color w:val="231F20"/>
          <w:spacing w:val="-4"/>
        </w:rPr>
        <w:t>What</w:t>
      </w:r>
      <w:r>
        <w:rPr>
          <w:color w:val="231F20"/>
          <w:spacing w:val="-5"/>
        </w:rPr>
        <w:t xml:space="preserve"> </w:t>
      </w:r>
      <w:r>
        <w:rPr>
          <w:color w:val="231F20"/>
          <w:spacing w:val="-4"/>
        </w:rPr>
        <w:t>can</w:t>
      </w:r>
      <w:r>
        <w:rPr>
          <w:color w:val="231F20"/>
          <w:spacing w:val="-5"/>
        </w:rPr>
        <w:t xml:space="preserve"> </w:t>
      </w:r>
      <w:r>
        <w:rPr>
          <w:color w:val="231F20"/>
          <w:spacing w:val="-4"/>
        </w:rPr>
        <w:t>we</w:t>
      </w:r>
      <w:r>
        <w:rPr>
          <w:color w:val="231F20"/>
          <w:spacing w:val="-5"/>
        </w:rPr>
        <w:t xml:space="preserve"> </w:t>
      </w:r>
      <w:r>
        <w:rPr>
          <w:color w:val="231F20"/>
          <w:spacing w:val="-4"/>
        </w:rPr>
        <w:t>do?</w:t>
      </w:r>
    </w:p>
    <w:p w14:paraId="7F6714C3">
      <w:pPr>
        <w:pStyle w:val="11"/>
        <w:spacing w:before="8"/>
        <w:rPr>
          <w:sz w:val="23"/>
        </w:rPr>
      </w:pPr>
    </w:p>
    <w:p w14:paraId="0CF56B42">
      <w:pPr>
        <w:tabs>
          <w:tab w:val="left" w:pos="1587"/>
        </w:tabs>
        <w:spacing w:before="131" w:line="213" w:lineRule="auto"/>
        <w:ind w:left="1587" w:right="1354" w:hanging="595"/>
        <w:jc w:val="left"/>
        <w:rPr>
          <w:rFonts w:ascii="Tahoma"/>
          <w:sz w:val="26"/>
        </w:rPr>
      </w:pPr>
      <w:r>
        <w:rPr>
          <w:rFonts w:ascii="Tahoma"/>
          <w:color w:val="25704A"/>
          <w:position w:val="4"/>
          <w:sz w:val="26"/>
        </w:rPr>
        <w:t xml:space="preserve">* </w:t>
      </w:r>
      <w:r>
        <w:rPr>
          <w:rFonts w:ascii="Tahoma"/>
          <w:color w:val="137C7D"/>
          <w:sz w:val="26"/>
        </w:rPr>
        <w:t>4</w:t>
      </w:r>
      <w:r>
        <w:rPr>
          <w:rFonts w:ascii="Tahoma"/>
          <w:color w:val="137C7D"/>
          <w:sz w:val="26"/>
        </w:rPr>
        <w:tab/>
      </w:r>
      <w:r>
        <w:rPr>
          <w:rFonts w:ascii="Tahoma"/>
          <w:color w:val="137C7D"/>
          <w:sz w:val="26"/>
        </w:rPr>
        <w:t>In</w:t>
      </w:r>
      <w:r>
        <w:rPr>
          <w:rFonts w:ascii="Tahoma"/>
          <w:color w:val="137C7D"/>
          <w:spacing w:val="-5"/>
          <w:sz w:val="26"/>
        </w:rPr>
        <w:t xml:space="preserve"> </w:t>
      </w:r>
      <w:r>
        <w:rPr>
          <w:rFonts w:ascii="Tahoma"/>
          <w:color w:val="137C7D"/>
          <w:sz w:val="26"/>
        </w:rPr>
        <w:t>groups,</w:t>
      </w:r>
      <w:r>
        <w:rPr>
          <w:rFonts w:ascii="Tahoma"/>
          <w:color w:val="137C7D"/>
          <w:spacing w:val="-5"/>
          <w:sz w:val="26"/>
        </w:rPr>
        <w:t xml:space="preserve"> </w:t>
      </w:r>
      <w:r>
        <w:rPr>
          <w:rFonts w:ascii="Tahoma"/>
          <w:color w:val="137C7D"/>
          <w:sz w:val="26"/>
        </w:rPr>
        <w:t>discuss</w:t>
      </w:r>
      <w:r>
        <w:rPr>
          <w:rFonts w:ascii="Tahoma"/>
          <w:color w:val="137C7D"/>
          <w:spacing w:val="-5"/>
          <w:sz w:val="26"/>
        </w:rPr>
        <w:t xml:space="preserve"> </w:t>
      </w:r>
      <w:r>
        <w:rPr>
          <w:rFonts w:ascii="Tahoma"/>
          <w:color w:val="137C7D"/>
          <w:sz w:val="26"/>
        </w:rPr>
        <w:t>the</w:t>
      </w:r>
      <w:r>
        <w:rPr>
          <w:rFonts w:ascii="Tahoma"/>
          <w:color w:val="137C7D"/>
          <w:spacing w:val="-5"/>
          <w:sz w:val="26"/>
        </w:rPr>
        <w:t xml:space="preserve"> </w:t>
      </w:r>
      <w:r>
        <w:rPr>
          <w:rFonts w:ascii="Tahoma"/>
          <w:color w:val="137C7D"/>
          <w:sz w:val="26"/>
        </w:rPr>
        <w:t>questions</w:t>
      </w:r>
      <w:r>
        <w:rPr>
          <w:rFonts w:ascii="Tahoma"/>
          <w:color w:val="137C7D"/>
          <w:spacing w:val="-5"/>
          <w:sz w:val="26"/>
        </w:rPr>
        <w:t xml:space="preserve"> </w:t>
      </w:r>
      <w:r>
        <w:rPr>
          <w:rFonts w:ascii="Tahoma"/>
          <w:color w:val="137C7D"/>
          <w:sz w:val="26"/>
        </w:rPr>
        <w:t>below.</w:t>
      </w:r>
      <w:r>
        <w:rPr>
          <w:rFonts w:ascii="Tahoma"/>
          <w:color w:val="137C7D"/>
          <w:spacing w:val="-5"/>
          <w:sz w:val="26"/>
        </w:rPr>
        <w:t xml:space="preserve"> </w:t>
      </w:r>
      <w:r>
        <w:rPr>
          <w:rFonts w:ascii="Tahoma"/>
          <w:color w:val="137C7D"/>
          <w:sz w:val="26"/>
        </w:rPr>
        <w:t>Prepare</w:t>
      </w:r>
      <w:r>
        <w:rPr>
          <w:rFonts w:ascii="Tahoma"/>
          <w:color w:val="137C7D"/>
          <w:spacing w:val="-5"/>
          <w:sz w:val="26"/>
        </w:rPr>
        <w:t xml:space="preserve"> </w:t>
      </w:r>
      <w:r>
        <w:rPr>
          <w:rFonts w:ascii="Tahoma"/>
          <w:color w:val="137C7D"/>
          <w:sz w:val="26"/>
        </w:rPr>
        <w:t>to</w:t>
      </w:r>
      <w:r>
        <w:rPr>
          <w:rFonts w:ascii="Tahoma"/>
          <w:color w:val="137C7D"/>
          <w:spacing w:val="-5"/>
          <w:sz w:val="26"/>
        </w:rPr>
        <w:t xml:space="preserve"> </w:t>
      </w:r>
      <w:r>
        <w:rPr>
          <w:rFonts w:ascii="Tahoma"/>
          <w:color w:val="137C7D"/>
          <w:sz w:val="26"/>
        </w:rPr>
        <w:t>give</w:t>
      </w:r>
      <w:r>
        <w:rPr>
          <w:rFonts w:ascii="Tahoma"/>
          <w:color w:val="137C7D"/>
          <w:spacing w:val="-5"/>
          <w:sz w:val="26"/>
        </w:rPr>
        <w:t xml:space="preserve"> </w:t>
      </w:r>
      <w:r>
        <w:rPr>
          <w:rFonts w:ascii="Tahoma"/>
          <w:color w:val="137C7D"/>
          <w:sz w:val="26"/>
        </w:rPr>
        <w:t>a</w:t>
      </w:r>
      <w:r>
        <w:rPr>
          <w:rFonts w:ascii="Tahoma"/>
          <w:color w:val="137C7D"/>
          <w:spacing w:val="-5"/>
          <w:sz w:val="26"/>
        </w:rPr>
        <w:t xml:space="preserve"> </w:t>
      </w:r>
      <w:r>
        <w:rPr>
          <w:rFonts w:ascii="Tahoma"/>
          <w:color w:val="137C7D"/>
          <w:sz w:val="26"/>
        </w:rPr>
        <w:t>presentation</w:t>
      </w:r>
      <w:r>
        <w:rPr>
          <w:rFonts w:ascii="Tahoma"/>
          <w:color w:val="137C7D"/>
          <w:spacing w:val="-5"/>
          <w:sz w:val="26"/>
        </w:rPr>
        <w:t xml:space="preserve"> </w:t>
      </w:r>
      <w:r>
        <w:rPr>
          <w:rFonts w:ascii="Tahoma"/>
          <w:color w:val="137C7D"/>
          <w:sz w:val="26"/>
        </w:rPr>
        <w:t>of</w:t>
      </w:r>
      <w:r>
        <w:rPr>
          <w:rFonts w:ascii="Tahoma"/>
          <w:color w:val="137C7D"/>
          <w:spacing w:val="-5"/>
          <w:sz w:val="26"/>
        </w:rPr>
        <w:t xml:space="preserve"> </w:t>
      </w:r>
      <w:r>
        <w:rPr>
          <w:rFonts w:ascii="Tahoma"/>
          <w:color w:val="137C7D"/>
          <w:sz w:val="26"/>
        </w:rPr>
        <w:t xml:space="preserve">your </w:t>
      </w:r>
      <w:r>
        <w:rPr>
          <w:rFonts w:ascii="Tahoma"/>
          <w:color w:val="137C7D"/>
          <w:w w:val="105"/>
          <w:sz w:val="26"/>
        </w:rPr>
        <w:t>ideas to the class.</w:t>
      </w:r>
    </w:p>
    <w:p w14:paraId="78B1C601">
      <w:pPr>
        <w:pStyle w:val="11"/>
        <w:spacing w:before="219" w:line="266" w:lineRule="auto"/>
        <w:ind w:left="1587" w:right="1696"/>
      </w:pPr>
      <w:r>
        <w:rPr>
          <w:color w:val="231F20"/>
        </w:rPr>
        <w:t>What</w:t>
      </w:r>
      <w:r>
        <w:rPr>
          <w:color w:val="231F20"/>
          <w:spacing w:val="-8"/>
        </w:rPr>
        <w:t xml:space="preserve"> </w:t>
      </w:r>
      <w:r>
        <w:rPr>
          <w:color w:val="231F20"/>
        </w:rPr>
        <w:t>do</w:t>
      </w:r>
      <w:r>
        <w:rPr>
          <w:color w:val="231F20"/>
          <w:spacing w:val="-8"/>
        </w:rPr>
        <w:t xml:space="preserve"> </w:t>
      </w:r>
      <w:r>
        <w:rPr>
          <w:color w:val="231F20"/>
        </w:rPr>
        <w:t>you</w:t>
      </w:r>
      <w:r>
        <w:rPr>
          <w:color w:val="231F20"/>
          <w:spacing w:val="-8"/>
        </w:rPr>
        <w:t xml:space="preserve"> </w:t>
      </w:r>
      <w:r>
        <w:rPr>
          <w:color w:val="231F20"/>
        </w:rPr>
        <w:t>know</w:t>
      </w:r>
      <w:r>
        <w:rPr>
          <w:color w:val="231F20"/>
          <w:spacing w:val="-8"/>
        </w:rPr>
        <w:t xml:space="preserve"> </w:t>
      </w:r>
      <w:r>
        <w:rPr>
          <w:color w:val="231F20"/>
        </w:rPr>
        <w:t>is</w:t>
      </w:r>
      <w:r>
        <w:rPr>
          <w:color w:val="231F20"/>
          <w:spacing w:val="-8"/>
        </w:rPr>
        <w:t xml:space="preserve"> </w:t>
      </w:r>
      <w:r>
        <w:rPr>
          <w:color w:val="231F20"/>
        </w:rPr>
        <w:t>being</w:t>
      </w:r>
      <w:r>
        <w:rPr>
          <w:color w:val="231F20"/>
          <w:spacing w:val="-8"/>
        </w:rPr>
        <w:t xml:space="preserve"> </w:t>
      </w:r>
      <w:r>
        <w:rPr>
          <w:color w:val="231F20"/>
        </w:rPr>
        <w:t>done</w:t>
      </w:r>
      <w:r>
        <w:rPr>
          <w:color w:val="231F20"/>
          <w:spacing w:val="-8"/>
        </w:rPr>
        <w:t xml:space="preserve"> </w:t>
      </w:r>
      <w:r>
        <w:rPr>
          <w:color w:val="231F20"/>
        </w:rPr>
        <w:t>in</w:t>
      </w:r>
      <w:r>
        <w:rPr>
          <w:color w:val="231F20"/>
          <w:spacing w:val="-8"/>
        </w:rPr>
        <w:t xml:space="preserve"> </w:t>
      </w:r>
      <w:r>
        <w:rPr>
          <w:color w:val="231F20"/>
        </w:rPr>
        <w:t>your</w:t>
      </w:r>
      <w:r>
        <w:rPr>
          <w:color w:val="231F20"/>
          <w:spacing w:val="-8"/>
        </w:rPr>
        <w:t xml:space="preserve"> </w:t>
      </w:r>
      <w:r>
        <w:rPr>
          <w:color w:val="231F20"/>
        </w:rPr>
        <w:t>neighbourhood</w:t>
      </w:r>
      <w:r>
        <w:rPr>
          <w:color w:val="231F20"/>
          <w:spacing w:val="-8"/>
        </w:rPr>
        <w:t xml:space="preserve"> </w:t>
      </w:r>
      <w:r>
        <w:rPr>
          <w:color w:val="231F20"/>
        </w:rPr>
        <w:t>to</w:t>
      </w:r>
      <w:r>
        <w:rPr>
          <w:color w:val="231F20"/>
          <w:spacing w:val="-8"/>
        </w:rPr>
        <w:t xml:space="preserve"> </w:t>
      </w:r>
      <w:r>
        <w:rPr>
          <w:color w:val="231F20"/>
        </w:rPr>
        <w:t>protect</w:t>
      </w:r>
      <w:r>
        <w:rPr>
          <w:color w:val="231F20"/>
          <w:spacing w:val="-8"/>
        </w:rPr>
        <w:t xml:space="preserve"> </w:t>
      </w:r>
      <w:r>
        <w:rPr>
          <w:color w:val="231F20"/>
        </w:rPr>
        <w:t>animals</w:t>
      </w:r>
      <w:r>
        <w:rPr>
          <w:color w:val="231F20"/>
          <w:spacing w:val="-8"/>
        </w:rPr>
        <w:t xml:space="preserve"> </w:t>
      </w:r>
      <w:r>
        <w:rPr>
          <w:color w:val="231F20"/>
        </w:rPr>
        <w:t>and</w:t>
      </w:r>
      <w:r>
        <w:rPr>
          <w:color w:val="231F20"/>
          <w:spacing w:val="-8"/>
        </w:rPr>
        <w:t xml:space="preserve"> </w:t>
      </w:r>
      <w:r>
        <w:rPr>
          <w:color w:val="231F20"/>
        </w:rPr>
        <w:t>plants? What suggestions do you have?</w:t>
      </w:r>
    </w:p>
    <w:p w14:paraId="077FD058">
      <w:pPr>
        <w:pStyle w:val="11"/>
        <w:rPr>
          <w:sz w:val="20"/>
        </w:rPr>
      </w:pPr>
    </w:p>
    <w:p w14:paraId="6803F59A">
      <w:pPr>
        <w:pStyle w:val="11"/>
        <w:rPr>
          <w:sz w:val="20"/>
        </w:rPr>
      </w:pPr>
    </w:p>
    <w:p w14:paraId="54D3E38F">
      <w:pPr>
        <w:pStyle w:val="11"/>
        <w:rPr>
          <w:sz w:val="20"/>
        </w:rPr>
      </w:pPr>
    </w:p>
    <w:p w14:paraId="62E5F729">
      <w:pPr>
        <w:pStyle w:val="11"/>
        <w:rPr>
          <w:sz w:val="20"/>
        </w:rPr>
      </w:pPr>
    </w:p>
    <w:p w14:paraId="4FC4622A">
      <w:pPr>
        <w:pStyle w:val="11"/>
        <w:rPr>
          <w:sz w:val="20"/>
        </w:rPr>
      </w:pPr>
    </w:p>
    <w:p w14:paraId="58F8371B">
      <w:pPr>
        <w:pStyle w:val="11"/>
        <w:rPr>
          <w:sz w:val="20"/>
        </w:rPr>
      </w:pPr>
    </w:p>
    <w:p w14:paraId="63E2CAF4">
      <w:pPr>
        <w:pStyle w:val="11"/>
        <w:rPr>
          <w:sz w:val="20"/>
        </w:rPr>
      </w:pPr>
    </w:p>
    <w:p w14:paraId="6BBA791C">
      <w:pPr>
        <w:pStyle w:val="11"/>
        <w:rPr>
          <w:sz w:val="20"/>
        </w:rPr>
      </w:pPr>
    </w:p>
    <w:p w14:paraId="0E93E0D2">
      <w:pPr>
        <w:pStyle w:val="11"/>
        <w:rPr>
          <w:sz w:val="20"/>
        </w:rPr>
      </w:pPr>
    </w:p>
    <w:p w14:paraId="0F1267B5">
      <w:pPr>
        <w:pStyle w:val="11"/>
        <w:spacing w:before="3"/>
        <w:rPr>
          <w:sz w:val="16"/>
        </w:rPr>
      </w:pPr>
    </w:p>
    <w:p w14:paraId="2A769433">
      <w:pPr>
        <w:spacing w:before="97"/>
        <w:ind w:left="619" w:right="0" w:firstLine="0"/>
        <w:jc w:val="left"/>
        <w:rPr>
          <w:rFonts w:ascii="Tahoma"/>
          <w:sz w:val="20"/>
        </w:rPr>
      </w:pPr>
      <w:r>
        <w:rPr>
          <w:rFonts w:ascii="Tahoma"/>
          <w:color w:val="231F20"/>
          <w:spacing w:val="-5"/>
          <w:sz w:val="20"/>
        </w:rPr>
        <w:t>18</w:t>
      </w:r>
    </w:p>
    <w:p w14:paraId="1E23BF9C">
      <w:pPr>
        <w:spacing w:after="0"/>
        <w:jc w:val="left"/>
        <w:rPr>
          <w:rFonts w:ascii="Tahoma"/>
          <w:sz w:val="20"/>
        </w:rPr>
        <w:sectPr>
          <w:pgSz w:w="11910" w:h="16840"/>
          <w:pgMar w:top="0" w:right="0" w:bottom="0" w:left="0" w:header="720" w:footer="720" w:gutter="0"/>
          <w:cols w:space="720" w:num="1"/>
        </w:sectPr>
      </w:pPr>
    </w:p>
    <w:p w14:paraId="10B9AA91">
      <w:pPr>
        <w:pStyle w:val="11"/>
        <w:rPr>
          <w:rFonts w:ascii="Tahoma"/>
          <w:sz w:val="20"/>
        </w:rPr>
      </w:pPr>
    </w:p>
    <w:p w14:paraId="6C5CD308">
      <w:pPr>
        <w:pStyle w:val="11"/>
        <w:rPr>
          <w:rFonts w:ascii="Tahoma"/>
          <w:sz w:val="20"/>
        </w:rPr>
      </w:pPr>
    </w:p>
    <w:p w14:paraId="7326DDCB">
      <w:pPr>
        <w:pStyle w:val="11"/>
        <w:rPr>
          <w:rFonts w:ascii="Tahoma"/>
          <w:sz w:val="20"/>
        </w:rPr>
      </w:pPr>
    </w:p>
    <w:p w14:paraId="2102BD73">
      <w:pPr>
        <w:pStyle w:val="11"/>
        <w:rPr>
          <w:rFonts w:ascii="Tahoma"/>
          <w:sz w:val="20"/>
        </w:rPr>
      </w:pPr>
    </w:p>
    <w:p w14:paraId="11DBEF4A">
      <w:pPr>
        <w:pStyle w:val="9"/>
        <w:spacing w:before="281"/>
        <w:ind w:left="1360"/>
      </w:pPr>
      <w:r>
        <mc:AlternateContent>
          <mc:Choice Requires="wps">
            <w:drawing>
              <wp:anchor distT="0" distB="0" distL="0" distR="0" simplePos="0" relativeHeight="251691008"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982" name="Graphic 98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82" o:spid="_x0000_s1026" o:spt="100" style="position:absolute;left:0pt;margin-left:217pt;margin-top:-42.35pt;height:20.25pt;width:22.3pt;mso-position-horizontal-relative:page;z-index:251691008;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Ja8xpPZAAAACwEAAA8AAAAAAAAAAQAgAAAAIgAAAGRycy9k&#10;b3ducmV2LnhtbFBLAQIUABQAAAAIAIdO4kDJo5ofVwMAAIAJAAAOAAAAAAAAAAEAIAAAACgBAABk&#10;cnMvZTJvRG9jLnhtbFBLBQYAAAAABgAGAFkBAADx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w w:val="105"/>
        </w:rPr>
        <w:t>Help</w:t>
      </w:r>
      <w:r>
        <w:rPr>
          <w:color w:val="231F20"/>
          <w:spacing w:val="-31"/>
          <w:w w:val="105"/>
        </w:rPr>
        <w:t xml:space="preserve"> </w:t>
      </w:r>
      <w:r>
        <w:rPr>
          <w:color w:val="231F20"/>
          <w:w w:val="105"/>
        </w:rPr>
        <w:t>the</w:t>
      </w:r>
      <w:r>
        <w:rPr>
          <w:color w:val="231F20"/>
          <w:spacing w:val="-31"/>
          <w:w w:val="105"/>
        </w:rPr>
        <w:t xml:space="preserve"> </w:t>
      </w:r>
      <w:r>
        <w:rPr>
          <w:color w:val="231F20"/>
          <w:w w:val="105"/>
        </w:rPr>
        <w:t>wildlife</w:t>
      </w:r>
      <w:r>
        <w:rPr>
          <w:color w:val="231F20"/>
          <w:spacing w:val="-31"/>
          <w:w w:val="105"/>
        </w:rPr>
        <w:t xml:space="preserve"> </w:t>
      </w:r>
      <w:r>
        <w:rPr>
          <w:color w:val="231F20"/>
          <w:w w:val="105"/>
        </w:rPr>
        <w:t>in</w:t>
      </w:r>
      <w:r>
        <w:rPr>
          <w:color w:val="231F20"/>
          <w:spacing w:val="-31"/>
          <w:w w:val="105"/>
        </w:rPr>
        <w:t xml:space="preserve"> </w:t>
      </w:r>
      <w:r>
        <w:rPr>
          <w:color w:val="231F20"/>
          <w:w w:val="105"/>
        </w:rPr>
        <w:t>your</w:t>
      </w:r>
      <w:r>
        <w:rPr>
          <w:color w:val="231F20"/>
          <w:spacing w:val="-31"/>
          <w:w w:val="105"/>
        </w:rPr>
        <w:t xml:space="preserve"> </w:t>
      </w:r>
      <w:r>
        <w:rPr>
          <w:color w:val="231F20"/>
          <w:spacing w:val="-2"/>
          <w:w w:val="105"/>
        </w:rPr>
        <w:t>neighbourhood</w:t>
      </w:r>
    </w:p>
    <w:p w14:paraId="73C89BFD">
      <w:pPr>
        <w:spacing w:before="269"/>
        <w:ind w:left="1755" w:right="0" w:firstLine="0"/>
        <w:jc w:val="left"/>
        <w:rPr>
          <w:rFonts w:ascii="Tahoma"/>
          <w:sz w:val="26"/>
        </w:rPr>
      </w:pPr>
      <w:r>
        <w:rPr>
          <w:rFonts w:ascii="Tahoma"/>
          <w:color w:val="137C7D"/>
          <w:sz w:val="26"/>
        </w:rPr>
        <w:t>Match</w:t>
      </w:r>
      <w:r>
        <w:rPr>
          <w:rFonts w:ascii="Tahoma"/>
          <w:color w:val="137C7D"/>
          <w:spacing w:val="-7"/>
          <w:sz w:val="26"/>
        </w:rPr>
        <w:t xml:space="preserve"> </w:t>
      </w:r>
      <w:r>
        <w:rPr>
          <w:rFonts w:ascii="Tahoma"/>
          <w:color w:val="137C7D"/>
          <w:sz w:val="26"/>
        </w:rPr>
        <w:t>the</w:t>
      </w:r>
      <w:r>
        <w:rPr>
          <w:rFonts w:ascii="Tahoma"/>
          <w:color w:val="137C7D"/>
          <w:spacing w:val="-6"/>
          <w:sz w:val="26"/>
        </w:rPr>
        <w:t xml:space="preserve"> </w:t>
      </w:r>
      <w:r>
        <w:rPr>
          <w:rFonts w:ascii="Tahoma"/>
          <w:color w:val="137C7D"/>
          <w:sz w:val="26"/>
        </w:rPr>
        <w:t>words</w:t>
      </w:r>
      <w:r>
        <w:rPr>
          <w:rFonts w:ascii="Tahoma"/>
          <w:color w:val="137C7D"/>
          <w:spacing w:val="-6"/>
          <w:sz w:val="26"/>
        </w:rPr>
        <w:t xml:space="preserve"> </w:t>
      </w:r>
      <w:r>
        <w:rPr>
          <w:rFonts w:ascii="Tahoma"/>
          <w:color w:val="137C7D"/>
          <w:sz w:val="26"/>
        </w:rPr>
        <w:t>with</w:t>
      </w:r>
      <w:r>
        <w:rPr>
          <w:rFonts w:ascii="Tahoma"/>
          <w:color w:val="137C7D"/>
          <w:spacing w:val="-6"/>
          <w:sz w:val="26"/>
        </w:rPr>
        <w:t xml:space="preserve"> </w:t>
      </w:r>
      <w:r>
        <w:rPr>
          <w:rFonts w:ascii="Tahoma"/>
          <w:color w:val="137C7D"/>
          <w:sz w:val="26"/>
        </w:rPr>
        <w:t>the</w:t>
      </w:r>
      <w:r>
        <w:rPr>
          <w:rFonts w:ascii="Tahoma"/>
          <w:color w:val="137C7D"/>
          <w:spacing w:val="-7"/>
          <w:sz w:val="26"/>
        </w:rPr>
        <w:t xml:space="preserve"> </w:t>
      </w:r>
      <w:r>
        <w:rPr>
          <w:rFonts w:ascii="Tahoma"/>
          <w:color w:val="137C7D"/>
          <w:spacing w:val="-2"/>
          <w:sz w:val="26"/>
        </w:rPr>
        <w:t>pictures.</w:t>
      </w:r>
    </w:p>
    <w:p w14:paraId="3EBCF41D">
      <w:pPr>
        <w:pStyle w:val="11"/>
        <w:rPr>
          <w:rFonts w:ascii="Tahoma"/>
          <w:sz w:val="20"/>
        </w:rPr>
      </w:pPr>
    </w:p>
    <w:p w14:paraId="410C9594">
      <w:pPr>
        <w:pStyle w:val="11"/>
        <w:spacing w:before="11"/>
        <w:rPr>
          <w:rFonts w:ascii="Tahoma"/>
          <w:sz w:val="28"/>
        </w:rPr>
      </w:pPr>
    </w:p>
    <w:p w14:paraId="6F67B633">
      <w:pPr>
        <w:spacing w:after="0"/>
        <w:rPr>
          <w:rFonts w:ascii="Tahoma"/>
          <w:sz w:val="28"/>
        </w:rPr>
        <w:sectPr>
          <w:pgSz w:w="11910" w:h="16840"/>
          <w:pgMar w:top="0" w:right="0" w:bottom="0" w:left="0" w:header="720" w:footer="720" w:gutter="0"/>
          <w:cols w:space="720" w:num="1"/>
        </w:sectPr>
      </w:pPr>
    </w:p>
    <w:p w14:paraId="6E4E92F1">
      <w:pPr>
        <w:pStyle w:val="11"/>
        <w:rPr>
          <w:rFonts w:ascii="Tahoma"/>
          <w:sz w:val="24"/>
        </w:rPr>
      </w:pPr>
    </w:p>
    <w:p w14:paraId="3C623E14">
      <w:pPr>
        <w:pStyle w:val="11"/>
        <w:rPr>
          <w:rFonts w:ascii="Tahoma"/>
          <w:sz w:val="24"/>
        </w:rPr>
      </w:pPr>
    </w:p>
    <w:p w14:paraId="53C33620">
      <w:pPr>
        <w:pStyle w:val="11"/>
        <w:rPr>
          <w:rFonts w:ascii="Tahoma"/>
          <w:sz w:val="24"/>
        </w:rPr>
      </w:pPr>
    </w:p>
    <w:p w14:paraId="3984BF3F">
      <w:pPr>
        <w:pStyle w:val="11"/>
        <w:rPr>
          <w:rFonts w:ascii="Tahoma"/>
          <w:sz w:val="24"/>
        </w:rPr>
      </w:pPr>
    </w:p>
    <w:p w14:paraId="3F7D10E5">
      <w:pPr>
        <w:tabs>
          <w:tab w:val="left" w:pos="4639"/>
          <w:tab w:val="left" w:pos="6634"/>
        </w:tabs>
        <w:spacing w:before="168"/>
        <w:ind w:left="2449" w:right="0" w:firstLine="0"/>
        <w:jc w:val="left"/>
        <w:rPr>
          <w:sz w:val="20"/>
        </w:rPr>
      </w:pPr>
      <w:r>
        <w:rPr>
          <w:color w:val="231F20"/>
          <w:spacing w:val="-10"/>
          <w:sz w:val="20"/>
        </w:rPr>
        <w:t>A</w:t>
      </w:r>
      <w:r>
        <w:rPr>
          <w:color w:val="231F20"/>
          <w:sz w:val="20"/>
        </w:rPr>
        <w:tab/>
      </w:r>
      <w:r>
        <w:rPr>
          <w:color w:val="231F20"/>
          <w:spacing w:val="-10"/>
          <w:sz w:val="20"/>
        </w:rPr>
        <w:t>B</w:t>
      </w:r>
      <w:r>
        <w:rPr>
          <w:color w:val="231F20"/>
          <w:sz w:val="20"/>
        </w:rPr>
        <w:tab/>
      </w:r>
      <w:r>
        <w:rPr>
          <w:color w:val="231F20"/>
          <w:spacing w:val="-10"/>
          <w:sz w:val="20"/>
        </w:rPr>
        <w:t>C</w:t>
      </w:r>
    </w:p>
    <w:p w14:paraId="4D2B6AE7">
      <w:pPr>
        <w:pStyle w:val="15"/>
        <w:numPr>
          <w:ilvl w:val="0"/>
          <w:numId w:val="19"/>
        </w:numPr>
        <w:tabs>
          <w:tab w:val="left" w:pos="832"/>
          <w:tab w:val="left" w:pos="2552"/>
        </w:tabs>
        <w:spacing w:before="109" w:after="0" w:line="240" w:lineRule="auto"/>
        <w:ind w:left="832" w:right="0" w:hanging="244"/>
        <w:jc w:val="left"/>
        <w:rPr>
          <w:sz w:val="22"/>
        </w:rPr>
      </w:pPr>
      <w:r>
        <w:br w:type="column"/>
      </w:r>
      <w:r>
        <w:rPr>
          <w:color w:val="231F20"/>
          <w:sz w:val="22"/>
        </w:rPr>
        <w:t xml:space="preserve">binoculars </w:t>
      </w:r>
      <w:r>
        <w:rPr>
          <w:color w:val="231F20"/>
          <w:sz w:val="22"/>
          <w:u w:val="single" w:color="231F20"/>
        </w:rPr>
        <w:tab/>
      </w:r>
    </w:p>
    <w:p w14:paraId="0F05948C">
      <w:pPr>
        <w:pStyle w:val="15"/>
        <w:numPr>
          <w:ilvl w:val="0"/>
          <w:numId w:val="19"/>
        </w:numPr>
        <w:tabs>
          <w:tab w:val="left" w:pos="832"/>
          <w:tab w:val="left" w:pos="2598"/>
        </w:tabs>
        <w:spacing w:before="140" w:after="0" w:line="240" w:lineRule="auto"/>
        <w:ind w:left="832" w:right="0" w:hanging="244"/>
        <w:jc w:val="left"/>
        <w:rPr>
          <w:sz w:val="22"/>
        </w:rPr>
      </w:pPr>
      <w:r>
        <w:rPr>
          <w:color w:val="231F20"/>
          <w:sz w:val="22"/>
        </w:rPr>
        <w:t xml:space="preserve">bird feeder </w:t>
      </w:r>
      <w:r>
        <w:rPr>
          <w:color w:val="231F20"/>
          <w:sz w:val="22"/>
          <w:u w:val="single" w:color="231F20"/>
        </w:rPr>
        <w:tab/>
      </w:r>
    </w:p>
    <w:p w14:paraId="4026919F">
      <w:pPr>
        <w:pStyle w:val="15"/>
        <w:numPr>
          <w:ilvl w:val="0"/>
          <w:numId w:val="19"/>
        </w:numPr>
        <w:tabs>
          <w:tab w:val="left" w:pos="832"/>
          <w:tab w:val="left" w:pos="2964"/>
        </w:tabs>
        <w:spacing w:before="140" w:after="0" w:line="240" w:lineRule="auto"/>
        <w:ind w:left="832" w:right="0" w:hanging="244"/>
        <w:jc w:val="left"/>
        <w:rPr>
          <w:sz w:val="22"/>
        </w:rPr>
      </w:pPr>
      <w:r>
        <w:rPr>
          <w:color w:val="231F20"/>
          <w:spacing w:val="-2"/>
          <w:sz w:val="22"/>
        </w:rPr>
        <w:t xml:space="preserve">bird field guide </w:t>
      </w:r>
      <w:r>
        <w:rPr>
          <w:color w:val="231F20"/>
          <w:sz w:val="22"/>
          <w:u w:val="single" w:color="231F20"/>
        </w:rPr>
        <w:tab/>
      </w:r>
    </w:p>
    <w:p w14:paraId="47E9E2C3">
      <w:pPr>
        <w:spacing w:after="0" w:line="240" w:lineRule="auto"/>
        <w:jc w:val="left"/>
        <w:rPr>
          <w:sz w:val="22"/>
        </w:rPr>
        <w:sectPr>
          <w:type w:val="continuous"/>
          <w:pgSz w:w="11910" w:h="16840"/>
          <w:pgMar w:top="1340" w:right="0" w:bottom="280" w:left="0" w:header="720" w:footer="720" w:gutter="0"/>
          <w:cols w:equalWidth="0" w:num="2">
            <w:col w:w="7403" w:space="40"/>
            <w:col w:w="4467"/>
          </w:cols>
        </w:sectPr>
      </w:pPr>
    </w:p>
    <w:p w14:paraId="56844DDA">
      <w:pPr>
        <w:pStyle w:val="11"/>
        <w:spacing w:before="9"/>
        <w:rPr>
          <w:sz w:val="27"/>
        </w:rPr>
      </w:pPr>
    </w:p>
    <w:p w14:paraId="3E8F8231">
      <w:pPr>
        <w:spacing w:after="0"/>
        <w:rPr>
          <w:sz w:val="27"/>
        </w:rPr>
        <w:sectPr>
          <w:type w:val="continuous"/>
          <w:pgSz w:w="11910" w:h="16840"/>
          <w:pgMar w:top="1340" w:right="0" w:bottom="280" w:left="0" w:header="720" w:footer="720" w:gutter="0"/>
          <w:cols w:space="720" w:num="1"/>
        </w:sectPr>
      </w:pPr>
    </w:p>
    <w:p w14:paraId="7EBFE8C9">
      <w:pPr>
        <w:spacing w:before="101"/>
        <w:ind w:left="1755" w:right="0" w:firstLine="0"/>
        <w:jc w:val="left"/>
        <w:rPr>
          <w:rFonts w:ascii="Tahoma"/>
          <w:sz w:val="26"/>
        </w:rPr>
      </w:pPr>
      <w:r>
        <w:rPr>
          <w:rFonts w:ascii="Tahoma"/>
          <w:color w:val="137C7D"/>
          <w:sz w:val="26"/>
        </w:rPr>
        <w:t>Choose</w:t>
      </w:r>
      <w:r>
        <w:rPr>
          <w:rFonts w:ascii="Tahoma"/>
          <w:color w:val="137C7D"/>
          <w:spacing w:val="-3"/>
          <w:sz w:val="26"/>
        </w:rPr>
        <w:t xml:space="preserve"> </w:t>
      </w:r>
      <w:r>
        <w:rPr>
          <w:rFonts w:ascii="Tahoma"/>
          <w:color w:val="137C7D"/>
          <w:sz w:val="26"/>
        </w:rPr>
        <w:t>the</w:t>
      </w:r>
      <w:r>
        <w:rPr>
          <w:rFonts w:ascii="Tahoma"/>
          <w:color w:val="137C7D"/>
          <w:spacing w:val="-3"/>
          <w:sz w:val="26"/>
        </w:rPr>
        <w:t xml:space="preserve"> </w:t>
      </w:r>
      <w:r>
        <w:rPr>
          <w:rFonts w:ascii="Tahoma"/>
          <w:color w:val="137C7D"/>
          <w:sz w:val="26"/>
        </w:rPr>
        <w:t>right</w:t>
      </w:r>
      <w:r>
        <w:rPr>
          <w:rFonts w:ascii="Tahoma"/>
          <w:color w:val="137C7D"/>
          <w:spacing w:val="-2"/>
          <w:sz w:val="26"/>
        </w:rPr>
        <w:t xml:space="preserve"> </w:t>
      </w:r>
      <w:r>
        <w:rPr>
          <w:rFonts w:ascii="Tahoma"/>
          <w:color w:val="137C7D"/>
          <w:sz w:val="26"/>
        </w:rPr>
        <w:t>ending</w:t>
      </w:r>
      <w:r>
        <w:rPr>
          <w:rFonts w:ascii="Tahoma"/>
          <w:color w:val="137C7D"/>
          <w:spacing w:val="-3"/>
          <w:sz w:val="26"/>
        </w:rPr>
        <w:t xml:space="preserve"> </w:t>
      </w:r>
      <w:r>
        <w:rPr>
          <w:rFonts w:ascii="Tahoma"/>
          <w:color w:val="137C7D"/>
          <w:sz w:val="26"/>
        </w:rPr>
        <w:t>for</w:t>
      </w:r>
      <w:r>
        <w:rPr>
          <w:rFonts w:ascii="Tahoma"/>
          <w:color w:val="137C7D"/>
          <w:spacing w:val="-3"/>
          <w:sz w:val="26"/>
        </w:rPr>
        <w:t xml:space="preserve"> </w:t>
      </w:r>
      <w:r>
        <w:rPr>
          <w:rFonts w:ascii="Tahoma"/>
          <w:color w:val="137C7D"/>
          <w:sz w:val="26"/>
        </w:rPr>
        <w:t>each</w:t>
      </w:r>
      <w:r>
        <w:rPr>
          <w:rFonts w:ascii="Tahoma"/>
          <w:color w:val="137C7D"/>
          <w:spacing w:val="-2"/>
          <w:sz w:val="26"/>
        </w:rPr>
        <w:t xml:space="preserve"> sentence.</w:t>
      </w:r>
    </w:p>
    <w:p w14:paraId="36628543">
      <w:pPr>
        <w:pStyle w:val="15"/>
        <w:numPr>
          <w:ilvl w:val="1"/>
          <w:numId w:val="19"/>
        </w:numPr>
        <w:tabs>
          <w:tab w:val="left" w:pos="2062"/>
          <w:tab w:val="left" w:pos="4599"/>
        </w:tabs>
        <w:spacing w:before="172" w:after="0" w:line="240" w:lineRule="auto"/>
        <w:ind w:left="2062" w:right="0" w:hanging="305"/>
        <w:jc w:val="left"/>
        <w:rPr>
          <w:sz w:val="22"/>
        </w:rPr>
      </w:pPr>
      <w:r>
        <w:rPr>
          <w:color w:val="231F20"/>
          <w:sz w:val="22"/>
        </w:rPr>
        <w:t xml:space="preserve">Binoculars </w:t>
      </w:r>
      <w:r>
        <w:rPr>
          <w:color w:val="231F20"/>
          <w:sz w:val="22"/>
          <w:u w:val="single" w:color="231F20"/>
        </w:rPr>
        <w:tab/>
      </w:r>
      <w:r>
        <w:rPr>
          <w:color w:val="231F20"/>
          <w:spacing w:val="-10"/>
          <w:sz w:val="22"/>
        </w:rPr>
        <w:t>.</w:t>
      </w:r>
    </w:p>
    <w:p w14:paraId="5B67E476">
      <w:pPr>
        <w:pStyle w:val="15"/>
        <w:numPr>
          <w:ilvl w:val="1"/>
          <w:numId w:val="19"/>
        </w:numPr>
        <w:tabs>
          <w:tab w:val="left" w:pos="2062"/>
          <w:tab w:val="left" w:pos="5264"/>
        </w:tabs>
        <w:spacing w:before="141" w:after="0" w:line="240" w:lineRule="auto"/>
        <w:ind w:left="2062" w:right="0" w:hanging="305"/>
        <w:jc w:val="left"/>
        <w:rPr>
          <w:sz w:val="22"/>
        </w:rPr>
      </w:pPr>
      <w:r>
        <mc:AlternateContent>
          <mc:Choice Requires="wpg">
            <w:drawing>
              <wp:anchor distT="0" distB="0" distL="0" distR="0" simplePos="0" relativeHeight="251689984" behindDoc="0" locked="0" layoutInCell="1" allowOverlap="1">
                <wp:simplePos x="0" y="0"/>
                <wp:positionH relativeFrom="page">
                  <wp:posOffset>4614545</wp:posOffset>
                </wp:positionH>
                <wp:positionV relativeFrom="paragraph">
                  <wp:posOffset>204470</wp:posOffset>
                </wp:positionV>
                <wp:extent cx="2019935" cy="1220470"/>
                <wp:effectExtent l="0" t="0" r="0" b="0"/>
                <wp:wrapNone/>
                <wp:docPr id="992" name="Group 992"/>
                <wp:cNvGraphicFramePr/>
                <a:graphic xmlns:a="http://schemas.openxmlformats.org/drawingml/2006/main">
                  <a:graphicData uri="http://schemas.microsoft.com/office/word/2010/wordprocessingGroup">
                    <wpg:wgp>
                      <wpg:cNvGrpSpPr/>
                      <wpg:grpSpPr>
                        <a:xfrm>
                          <a:off x="0" y="0"/>
                          <a:ext cx="2019935" cy="1220470"/>
                          <a:chOff x="0" y="0"/>
                          <a:chExt cx="2019935" cy="1220470"/>
                        </a:xfrm>
                      </wpg:grpSpPr>
                      <wps:wsp>
                        <wps:cNvPr id="993" name="Graphic 993"/>
                        <wps:cNvSpPr/>
                        <wps:spPr>
                          <a:xfrm>
                            <a:off x="0" y="0"/>
                            <a:ext cx="2019935" cy="1220470"/>
                          </a:xfrm>
                          <a:custGeom>
                            <a:avLst/>
                            <a:gdLst/>
                            <a:ahLst/>
                            <a:cxnLst/>
                            <a:rect l="l" t="t" r="r" b="b"/>
                            <a:pathLst>
                              <a:path w="2019935" h="1220470">
                                <a:moveTo>
                                  <a:pt x="1942591" y="0"/>
                                </a:moveTo>
                                <a:lnTo>
                                  <a:pt x="77088" y="0"/>
                                </a:lnTo>
                                <a:lnTo>
                                  <a:pt x="32521" y="1204"/>
                                </a:lnTo>
                                <a:lnTo>
                                  <a:pt x="9636" y="9636"/>
                                </a:lnTo>
                                <a:lnTo>
                                  <a:pt x="1204" y="32521"/>
                                </a:lnTo>
                                <a:lnTo>
                                  <a:pt x="0" y="77089"/>
                                </a:lnTo>
                                <a:lnTo>
                                  <a:pt x="0" y="1143254"/>
                                </a:lnTo>
                                <a:lnTo>
                                  <a:pt x="1204" y="1187821"/>
                                </a:lnTo>
                                <a:lnTo>
                                  <a:pt x="9636" y="1210706"/>
                                </a:lnTo>
                                <a:lnTo>
                                  <a:pt x="32521" y="1219138"/>
                                </a:lnTo>
                                <a:lnTo>
                                  <a:pt x="77088" y="1220343"/>
                                </a:lnTo>
                                <a:lnTo>
                                  <a:pt x="1942591" y="1220343"/>
                                </a:lnTo>
                                <a:lnTo>
                                  <a:pt x="1987159" y="1219138"/>
                                </a:lnTo>
                                <a:lnTo>
                                  <a:pt x="2010044" y="1210706"/>
                                </a:lnTo>
                                <a:lnTo>
                                  <a:pt x="2018476" y="1187821"/>
                                </a:lnTo>
                                <a:lnTo>
                                  <a:pt x="2019681" y="1143254"/>
                                </a:lnTo>
                                <a:lnTo>
                                  <a:pt x="2019681" y="77089"/>
                                </a:lnTo>
                                <a:lnTo>
                                  <a:pt x="2018476" y="32521"/>
                                </a:lnTo>
                                <a:lnTo>
                                  <a:pt x="2010044" y="9636"/>
                                </a:lnTo>
                                <a:lnTo>
                                  <a:pt x="1987159" y="1204"/>
                                </a:lnTo>
                                <a:lnTo>
                                  <a:pt x="1942591" y="0"/>
                                </a:lnTo>
                                <a:close/>
                              </a:path>
                            </a:pathLst>
                          </a:custGeom>
                          <a:solidFill>
                            <a:srgbClr val="E6EFF9"/>
                          </a:solidFill>
                        </wps:spPr>
                        <wps:bodyPr wrap="square" lIns="0" tIns="0" rIns="0" bIns="0" rtlCol="0">
                          <a:noAutofit/>
                        </wps:bodyPr>
                      </wps:wsp>
                      <wps:wsp>
                        <wps:cNvPr id="994" name="Textbox 994"/>
                        <wps:cNvSpPr txBox="1"/>
                        <wps:spPr>
                          <a:xfrm>
                            <a:off x="0" y="0"/>
                            <a:ext cx="2019935" cy="1220470"/>
                          </a:xfrm>
                          <a:prstGeom prst="rect">
                            <a:avLst/>
                          </a:prstGeom>
                        </wps:spPr>
                        <wps:txbx>
                          <w:txbxContent>
                            <w:p w14:paraId="71F57B9E">
                              <w:pPr>
                                <w:spacing w:before="208"/>
                                <w:ind w:left="209" w:right="0" w:firstLine="0"/>
                                <w:jc w:val="left"/>
                                <w:rPr>
                                  <w:rFonts w:ascii="Tahoma" w:hAnsi="Tahoma"/>
                                  <w:sz w:val="23"/>
                                </w:rPr>
                              </w:pPr>
                              <w:r>
                                <w:rPr>
                                  <w:rFonts w:ascii="Tahoma" w:hAnsi="Tahoma"/>
                                  <w:color w:val="231F20"/>
                                  <w:sz w:val="23"/>
                                </w:rPr>
                                <w:t>This</w:t>
                              </w:r>
                              <w:r>
                                <w:rPr>
                                  <w:rFonts w:ascii="Tahoma" w:hAnsi="Tahoma"/>
                                  <w:color w:val="231F20"/>
                                  <w:spacing w:val="19"/>
                                  <w:sz w:val="23"/>
                                </w:rPr>
                                <w:t xml:space="preserve"> </w:t>
                              </w:r>
                              <w:r>
                                <w:rPr>
                                  <w:rFonts w:ascii="Tahoma" w:hAnsi="Tahoma"/>
                                  <w:color w:val="231F20"/>
                                  <w:sz w:val="23"/>
                                </w:rPr>
                                <w:t>is</w:t>
                              </w:r>
                              <w:r>
                                <w:rPr>
                                  <w:rFonts w:ascii="Tahoma" w:hAnsi="Tahoma"/>
                                  <w:color w:val="231F20"/>
                                  <w:spacing w:val="19"/>
                                  <w:sz w:val="23"/>
                                </w:rPr>
                                <w:t xml:space="preserve"> </w:t>
                              </w:r>
                              <w:r>
                                <w:rPr>
                                  <w:rFonts w:ascii="Tahoma" w:hAnsi="Tahoma"/>
                                  <w:color w:val="231F20"/>
                                  <w:sz w:val="23"/>
                                </w:rPr>
                                <w:t>used</w:t>
                              </w:r>
                              <w:r>
                                <w:rPr>
                                  <w:rFonts w:ascii="Tahoma" w:hAnsi="Tahoma"/>
                                  <w:color w:val="231F20"/>
                                  <w:spacing w:val="19"/>
                                  <w:sz w:val="23"/>
                                </w:rPr>
                                <w:t xml:space="preserve"> </w:t>
                              </w:r>
                              <w:r>
                                <w:rPr>
                                  <w:rFonts w:ascii="Tahoma" w:hAnsi="Tahoma"/>
                                  <w:color w:val="231F20"/>
                                  <w:sz w:val="23"/>
                                </w:rPr>
                                <w:t>for</w:t>
                              </w:r>
                              <w:r>
                                <w:rPr>
                                  <w:rFonts w:ascii="Tahoma" w:hAnsi="Tahoma"/>
                                  <w:color w:val="231F20"/>
                                  <w:spacing w:val="20"/>
                                  <w:sz w:val="23"/>
                                </w:rPr>
                                <w:t xml:space="preserve"> </w:t>
                              </w:r>
                              <w:r>
                                <w:rPr>
                                  <w:rFonts w:ascii="Tahoma" w:hAnsi="Tahoma"/>
                                  <w:color w:val="231F20"/>
                                  <w:spacing w:val="-10"/>
                                  <w:sz w:val="23"/>
                                </w:rPr>
                                <w:t>…</w:t>
                              </w:r>
                            </w:p>
                            <w:p w14:paraId="1EB874F2">
                              <w:pPr>
                                <w:spacing w:before="98" w:line="225" w:lineRule="auto"/>
                                <w:ind w:left="209" w:right="295" w:firstLine="0"/>
                                <w:jc w:val="left"/>
                                <w:rPr>
                                  <w:rFonts w:ascii="Tahoma" w:hAnsi="Tahoma"/>
                                  <w:sz w:val="23"/>
                                </w:rPr>
                              </w:pPr>
                              <w:r>
                                <w:rPr>
                                  <w:rFonts w:ascii="Tahoma" w:hAnsi="Tahoma"/>
                                  <w:color w:val="231F20"/>
                                  <w:w w:val="110"/>
                                  <w:sz w:val="23"/>
                                </w:rPr>
                                <w:t>I</w:t>
                              </w:r>
                              <w:r>
                                <w:rPr>
                                  <w:rFonts w:ascii="Tahoma" w:hAnsi="Tahoma"/>
                                  <w:color w:val="231F20"/>
                                  <w:spacing w:val="-4"/>
                                  <w:w w:val="110"/>
                                  <w:sz w:val="23"/>
                                </w:rPr>
                                <w:t xml:space="preserve"> </w:t>
                              </w:r>
                              <w:r>
                                <w:rPr>
                                  <w:rFonts w:ascii="Tahoma" w:hAnsi="Tahoma"/>
                                  <w:color w:val="231F20"/>
                                  <w:w w:val="110"/>
                                  <w:sz w:val="23"/>
                                </w:rPr>
                                <w:t>did</w:t>
                              </w:r>
                              <w:r>
                                <w:rPr>
                                  <w:rFonts w:ascii="Tahoma" w:hAnsi="Tahoma"/>
                                  <w:color w:val="231F20"/>
                                  <w:spacing w:val="-3"/>
                                  <w:w w:val="110"/>
                                  <w:sz w:val="23"/>
                                </w:rPr>
                                <w:t xml:space="preserve"> </w:t>
                              </w:r>
                              <w:r>
                                <w:rPr>
                                  <w:rFonts w:ascii="Tahoma" w:hAnsi="Tahoma"/>
                                  <w:color w:val="231F20"/>
                                  <w:w w:val="110"/>
                                  <w:sz w:val="23"/>
                                </w:rPr>
                                <w:t>it</w:t>
                              </w:r>
                              <w:r>
                                <w:rPr>
                                  <w:rFonts w:ascii="Tahoma" w:hAnsi="Tahoma"/>
                                  <w:color w:val="231F20"/>
                                  <w:spacing w:val="-3"/>
                                  <w:w w:val="110"/>
                                  <w:sz w:val="23"/>
                                </w:rPr>
                                <w:t xml:space="preserve"> </w:t>
                              </w:r>
                              <w:r>
                                <w:rPr>
                                  <w:rFonts w:ascii="Tahoma" w:hAnsi="Tahoma"/>
                                  <w:color w:val="231F20"/>
                                  <w:w w:val="110"/>
                                  <w:sz w:val="23"/>
                                </w:rPr>
                                <w:t>to</w:t>
                              </w:r>
                              <w:r>
                                <w:rPr>
                                  <w:rFonts w:ascii="Tahoma" w:hAnsi="Tahoma"/>
                                  <w:color w:val="231F20"/>
                                  <w:spacing w:val="-4"/>
                                  <w:w w:val="110"/>
                                  <w:sz w:val="23"/>
                                </w:rPr>
                                <w:t xml:space="preserve"> </w:t>
                              </w:r>
                              <w:r>
                                <w:rPr>
                                  <w:rFonts w:ascii="Tahoma" w:hAnsi="Tahoma"/>
                                  <w:color w:val="231F20"/>
                                  <w:w w:val="115"/>
                                  <w:sz w:val="23"/>
                                </w:rPr>
                                <w:t>/</w:t>
                              </w:r>
                              <w:r>
                                <w:rPr>
                                  <w:rFonts w:ascii="Tahoma" w:hAnsi="Tahoma"/>
                                  <w:color w:val="231F20"/>
                                  <w:spacing w:val="-7"/>
                                  <w:w w:val="115"/>
                                  <w:sz w:val="23"/>
                                </w:rPr>
                                <w:t xml:space="preserve"> </w:t>
                              </w:r>
                              <w:r>
                                <w:rPr>
                                  <w:rFonts w:ascii="Tahoma" w:hAnsi="Tahoma"/>
                                  <w:color w:val="231F20"/>
                                  <w:w w:val="110"/>
                                  <w:sz w:val="23"/>
                                </w:rPr>
                                <w:t>in</w:t>
                              </w:r>
                              <w:r>
                                <w:rPr>
                                  <w:rFonts w:ascii="Tahoma" w:hAnsi="Tahoma"/>
                                  <w:color w:val="231F20"/>
                                  <w:spacing w:val="-4"/>
                                  <w:w w:val="110"/>
                                  <w:sz w:val="23"/>
                                </w:rPr>
                                <w:t xml:space="preserve"> </w:t>
                              </w:r>
                              <w:r>
                                <w:rPr>
                                  <w:rFonts w:ascii="Tahoma" w:hAnsi="Tahoma"/>
                                  <w:color w:val="231F20"/>
                                  <w:w w:val="110"/>
                                  <w:sz w:val="23"/>
                                </w:rPr>
                                <w:t>order</w:t>
                              </w:r>
                              <w:r>
                                <w:rPr>
                                  <w:rFonts w:ascii="Tahoma" w:hAnsi="Tahoma"/>
                                  <w:color w:val="231F20"/>
                                  <w:spacing w:val="-3"/>
                                  <w:w w:val="110"/>
                                  <w:sz w:val="23"/>
                                </w:rPr>
                                <w:t xml:space="preserve"> </w:t>
                              </w:r>
                              <w:r>
                                <w:rPr>
                                  <w:rFonts w:ascii="Tahoma" w:hAnsi="Tahoma"/>
                                  <w:color w:val="231F20"/>
                                  <w:w w:val="110"/>
                                  <w:sz w:val="23"/>
                                </w:rPr>
                                <w:t>to</w:t>
                              </w:r>
                              <w:r>
                                <w:rPr>
                                  <w:rFonts w:ascii="Tahoma" w:hAnsi="Tahoma"/>
                                  <w:color w:val="231F20"/>
                                  <w:spacing w:val="-4"/>
                                  <w:w w:val="110"/>
                                  <w:sz w:val="23"/>
                                </w:rPr>
                                <w:t xml:space="preserve"> </w:t>
                              </w:r>
                              <w:r>
                                <w:rPr>
                                  <w:rFonts w:ascii="Tahoma" w:hAnsi="Tahoma"/>
                                  <w:color w:val="231F20"/>
                                  <w:w w:val="115"/>
                                  <w:sz w:val="23"/>
                                </w:rPr>
                                <w:t xml:space="preserve">/ </w:t>
                              </w:r>
                              <w:r>
                                <w:rPr>
                                  <w:rFonts w:ascii="Tahoma" w:hAnsi="Tahoma"/>
                                  <w:color w:val="231F20"/>
                                  <w:w w:val="110"/>
                                  <w:sz w:val="23"/>
                                </w:rPr>
                                <w:t>so as to …</w:t>
                              </w:r>
                            </w:p>
                            <w:p w14:paraId="31B78892">
                              <w:pPr>
                                <w:spacing w:before="100" w:line="225" w:lineRule="auto"/>
                                <w:ind w:left="209" w:right="295" w:firstLine="0"/>
                                <w:jc w:val="left"/>
                                <w:rPr>
                                  <w:rFonts w:ascii="Tahoma" w:hAnsi="Tahoma"/>
                                  <w:sz w:val="23"/>
                                </w:rPr>
                              </w:pPr>
                              <w:r>
                                <w:rPr>
                                  <w:rFonts w:ascii="Tahoma" w:hAnsi="Tahoma"/>
                                  <w:color w:val="231F20"/>
                                  <w:w w:val="105"/>
                                  <w:sz w:val="23"/>
                                </w:rPr>
                                <w:t>He</w:t>
                              </w:r>
                              <w:r>
                                <w:rPr>
                                  <w:rFonts w:ascii="Tahoma" w:hAnsi="Tahoma"/>
                                  <w:color w:val="231F20"/>
                                  <w:spacing w:val="-5"/>
                                  <w:w w:val="105"/>
                                  <w:sz w:val="23"/>
                                </w:rPr>
                                <w:t xml:space="preserve"> </w:t>
                              </w:r>
                              <w:r>
                                <w:rPr>
                                  <w:rFonts w:ascii="Tahoma" w:hAnsi="Tahoma"/>
                                  <w:color w:val="231F20"/>
                                  <w:w w:val="105"/>
                                  <w:sz w:val="23"/>
                                </w:rPr>
                                <w:t>has</w:t>
                              </w:r>
                              <w:r>
                                <w:rPr>
                                  <w:rFonts w:ascii="Tahoma" w:hAnsi="Tahoma"/>
                                  <w:color w:val="231F20"/>
                                  <w:spacing w:val="-5"/>
                                  <w:w w:val="105"/>
                                  <w:sz w:val="23"/>
                                </w:rPr>
                                <w:t xml:space="preserve"> </w:t>
                              </w:r>
                              <w:r>
                                <w:rPr>
                                  <w:rFonts w:ascii="Tahoma" w:hAnsi="Tahoma"/>
                                  <w:color w:val="231F20"/>
                                  <w:w w:val="105"/>
                                  <w:sz w:val="23"/>
                                </w:rPr>
                                <w:t>done</w:t>
                              </w:r>
                              <w:r>
                                <w:rPr>
                                  <w:rFonts w:ascii="Tahoma" w:hAnsi="Tahoma"/>
                                  <w:color w:val="231F20"/>
                                  <w:spacing w:val="-5"/>
                                  <w:w w:val="105"/>
                                  <w:sz w:val="23"/>
                                </w:rPr>
                                <w:t xml:space="preserve"> </w:t>
                              </w:r>
                              <w:r>
                                <w:rPr>
                                  <w:rFonts w:ascii="Tahoma" w:hAnsi="Tahoma"/>
                                  <w:color w:val="231F20"/>
                                  <w:w w:val="105"/>
                                  <w:sz w:val="23"/>
                                </w:rPr>
                                <w:t>it</w:t>
                              </w:r>
                              <w:r>
                                <w:rPr>
                                  <w:rFonts w:ascii="Tahoma" w:hAnsi="Tahoma"/>
                                  <w:color w:val="231F20"/>
                                  <w:spacing w:val="-5"/>
                                  <w:w w:val="105"/>
                                  <w:sz w:val="23"/>
                                </w:rPr>
                                <w:t xml:space="preserve"> </w:t>
                              </w:r>
                              <w:r>
                                <w:rPr>
                                  <w:rFonts w:ascii="Tahoma" w:hAnsi="Tahoma"/>
                                  <w:color w:val="231F20"/>
                                  <w:w w:val="105"/>
                                  <w:sz w:val="23"/>
                                </w:rPr>
                                <w:t>so</w:t>
                              </w:r>
                              <w:r>
                                <w:rPr>
                                  <w:rFonts w:ascii="Tahoma" w:hAnsi="Tahoma"/>
                                  <w:color w:val="231F20"/>
                                  <w:spacing w:val="-6"/>
                                  <w:w w:val="105"/>
                                  <w:sz w:val="23"/>
                                </w:rPr>
                                <w:t xml:space="preserve"> </w:t>
                              </w:r>
                              <w:r>
                                <w:rPr>
                                  <w:rFonts w:ascii="Tahoma" w:hAnsi="Tahoma"/>
                                  <w:color w:val="231F20"/>
                                  <w:w w:val="105"/>
                                  <w:sz w:val="23"/>
                                </w:rPr>
                                <w:t>that</w:t>
                              </w:r>
                              <w:r>
                                <w:rPr>
                                  <w:rFonts w:ascii="Tahoma" w:hAnsi="Tahoma"/>
                                  <w:color w:val="231F20"/>
                                  <w:spacing w:val="-5"/>
                                  <w:w w:val="105"/>
                                  <w:sz w:val="23"/>
                                </w:rPr>
                                <w:t xml:space="preserve"> </w:t>
                              </w:r>
                              <w:r>
                                <w:rPr>
                                  <w:rFonts w:ascii="Tahoma" w:hAnsi="Tahoma"/>
                                  <w:color w:val="231F20"/>
                                  <w:w w:val="115"/>
                                  <w:sz w:val="23"/>
                                </w:rPr>
                                <w:t xml:space="preserve">/ </w:t>
                              </w:r>
                              <w:r>
                                <w:rPr>
                                  <w:rFonts w:ascii="Tahoma" w:hAnsi="Tahoma"/>
                                  <w:color w:val="231F20"/>
                                  <w:w w:val="105"/>
                                  <w:sz w:val="23"/>
                                </w:rPr>
                                <w:t>in order that …</w:t>
                              </w:r>
                            </w:p>
                          </w:txbxContent>
                        </wps:txbx>
                        <wps:bodyPr wrap="square" lIns="0" tIns="0" rIns="0" bIns="0" rtlCol="0">
                          <a:noAutofit/>
                        </wps:bodyPr>
                      </wps:wsp>
                    </wpg:wgp>
                  </a:graphicData>
                </a:graphic>
              </wp:anchor>
            </w:drawing>
          </mc:Choice>
          <mc:Fallback>
            <w:pict>
              <v:group id="Group 992" o:spid="_x0000_s1026" o:spt="203" style="position:absolute;left:0pt;margin-left:363.35pt;margin-top:16.1pt;height:96.1pt;width:159.05pt;mso-position-horizontal-relative:page;z-index:251689984;mso-width-relative:page;mso-height-relative:page;" coordsize="2019935,1220470" o:gfxdata="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fAKq82gAAAAsBAAAPAAAAAAAAAAEAIAAAACIAAABkcnMvZG93bnJl&#10;di54bWxQSwECFAAUAAAACACHTuJA/UcBmlEDAACTCgAADgAAAAAAAAABACAAAAApAQAAZHJzL2Uy&#10;b0RvYy54bWxQSwUGAAAAAAYABgBZAQAA7AYAAAAA&#10;">
                <o:lock v:ext="edit" aspectratio="f"/>
                <v:shape id="Graphic 993" o:spid="_x0000_s1026" o:spt="100" style="position:absolute;left:0;top:0;height:1220470;width:2019935;" fillcolor="#E6EFF9" filled="t" stroked="f" coordsize="2019935,1220470" o:gfxdata="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qAZ7vQAA&#10;ANwAAAAPAAAAAAAAAAEAIAAAACIAAABkcnMvZG93bnJldi54bWxQSwECFAAUAAAACACHTuJAMy8F&#10;njsAAAA5AAAAEAAAAAAAAAABACAAAAAMAQAAZHJzL3NoYXBleG1sLnhtbFBLBQYAAAAABgAGAFsB&#10;AAC2AwAAAAA=&#10;" path="m1942591,0l77088,0,32521,1204,9636,9636,1204,32521,0,77089,0,1143254,1204,1187821,9636,1210706,32521,1219138,77088,1220343,1942591,1220343,1987159,1219138,2010044,1210706,2018476,1187821,2019681,1143254,2019681,77089,2018476,32521,2010044,9636,1987159,1204,1942591,0xe">
                  <v:fill on="t" focussize="0,0"/>
                  <v:stroke on="f"/>
                  <v:imagedata o:title=""/>
                  <o:lock v:ext="edit" aspectratio="f"/>
                  <v:textbox inset="0mm,0mm,0mm,0mm"/>
                </v:shape>
                <v:shape id="Textbox 994" o:spid="_x0000_s1026" o:spt="202" type="#_x0000_t202" style="position:absolute;left:0;top:0;height:1220470;width:2019935;" filled="f" stroked="f" coordsize="21600,21600" o:gfxdata="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vnN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F57B9E">
                        <w:pPr>
                          <w:spacing w:before="208"/>
                          <w:ind w:left="209" w:right="0" w:firstLine="0"/>
                          <w:jc w:val="left"/>
                          <w:rPr>
                            <w:rFonts w:ascii="Tahoma" w:hAnsi="Tahoma"/>
                            <w:sz w:val="23"/>
                          </w:rPr>
                        </w:pPr>
                        <w:r>
                          <w:rPr>
                            <w:rFonts w:ascii="Tahoma" w:hAnsi="Tahoma"/>
                            <w:color w:val="231F20"/>
                            <w:sz w:val="23"/>
                          </w:rPr>
                          <w:t>This</w:t>
                        </w:r>
                        <w:r>
                          <w:rPr>
                            <w:rFonts w:ascii="Tahoma" w:hAnsi="Tahoma"/>
                            <w:color w:val="231F20"/>
                            <w:spacing w:val="19"/>
                            <w:sz w:val="23"/>
                          </w:rPr>
                          <w:t xml:space="preserve"> </w:t>
                        </w:r>
                        <w:r>
                          <w:rPr>
                            <w:rFonts w:ascii="Tahoma" w:hAnsi="Tahoma"/>
                            <w:color w:val="231F20"/>
                            <w:sz w:val="23"/>
                          </w:rPr>
                          <w:t>is</w:t>
                        </w:r>
                        <w:r>
                          <w:rPr>
                            <w:rFonts w:ascii="Tahoma" w:hAnsi="Tahoma"/>
                            <w:color w:val="231F20"/>
                            <w:spacing w:val="19"/>
                            <w:sz w:val="23"/>
                          </w:rPr>
                          <w:t xml:space="preserve"> </w:t>
                        </w:r>
                        <w:r>
                          <w:rPr>
                            <w:rFonts w:ascii="Tahoma" w:hAnsi="Tahoma"/>
                            <w:color w:val="231F20"/>
                            <w:sz w:val="23"/>
                          </w:rPr>
                          <w:t>used</w:t>
                        </w:r>
                        <w:r>
                          <w:rPr>
                            <w:rFonts w:ascii="Tahoma" w:hAnsi="Tahoma"/>
                            <w:color w:val="231F20"/>
                            <w:spacing w:val="19"/>
                            <w:sz w:val="23"/>
                          </w:rPr>
                          <w:t xml:space="preserve"> </w:t>
                        </w:r>
                        <w:r>
                          <w:rPr>
                            <w:rFonts w:ascii="Tahoma" w:hAnsi="Tahoma"/>
                            <w:color w:val="231F20"/>
                            <w:sz w:val="23"/>
                          </w:rPr>
                          <w:t>for</w:t>
                        </w:r>
                        <w:r>
                          <w:rPr>
                            <w:rFonts w:ascii="Tahoma" w:hAnsi="Tahoma"/>
                            <w:color w:val="231F20"/>
                            <w:spacing w:val="20"/>
                            <w:sz w:val="23"/>
                          </w:rPr>
                          <w:t xml:space="preserve"> </w:t>
                        </w:r>
                        <w:r>
                          <w:rPr>
                            <w:rFonts w:ascii="Tahoma" w:hAnsi="Tahoma"/>
                            <w:color w:val="231F20"/>
                            <w:spacing w:val="-10"/>
                            <w:sz w:val="23"/>
                          </w:rPr>
                          <w:t>…</w:t>
                        </w:r>
                      </w:p>
                      <w:p w14:paraId="1EB874F2">
                        <w:pPr>
                          <w:spacing w:before="98" w:line="225" w:lineRule="auto"/>
                          <w:ind w:left="209" w:right="295" w:firstLine="0"/>
                          <w:jc w:val="left"/>
                          <w:rPr>
                            <w:rFonts w:ascii="Tahoma" w:hAnsi="Tahoma"/>
                            <w:sz w:val="23"/>
                          </w:rPr>
                        </w:pPr>
                        <w:r>
                          <w:rPr>
                            <w:rFonts w:ascii="Tahoma" w:hAnsi="Tahoma"/>
                            <w:color w:val="231F20"/>
                            <w:w w:val="110"/>
                            <w:sz w:val="23"/>
                          </w:rPr>
                          <w:t>I</w:t>
                        </w:r>
                        <w:r>
                          <w:rPr>
                            <w:rFonts w:ascii="Tahoma" w:hAnsi="Tahoma"/>
                            <w:color w:val="231F20"/>
                            <w:spacing w:val="-4"/>
                            <w:w w:val="110"/>
                            <w:sz w:val="23"/>
                          </w:rPr>
                          <w:t xml:space="preserve"> </w:t>
                        </w:r>
                        <w:r>
                          <w:rPr>
                            <w:rFonts w:ascii="Tahoma" w:hAnsi="Tahoma"/>
                            <w:color w:val="231F20"/>
                            <w:w w:val="110"/>
                            <w:sz w:val="23"/>
                          </w:rPr>
                          <w:t>did</w:t>
                        </w:r>
                        <w:r>
                          <w:rPr>
                            <w:rFonts w:ascii="Tahoma" w:hAnsi="Tahoma"/>
                            <w:color w:val="231F20"/>
                            <w:spacing w:val="-3"/>
                            <w:w w:val="110"/>
                            <w:sz w:val="23"/>
                          </w:rPr>
                          <w:t xml:space="preserve"> </w:t>
                        </w:r>
                        <w:r>
                          <w:rPr>
                            <w:rFonts w:ascii="Tahoma" w:hAnsi="Tahoma"/>
                            <w:color w:val="231F20"/>
                            <w:w w:val="110"/>
                            <w:sz w:val="23"/>
                          </w:rPr>
                          <w:t>it</w:t>
                        </w:r>
                        <w:r>
                          <w:rPr>
                            <w:rFonts w:ascii="Tahoma" w:hAnsi="Tahoma"/>
                            <w:color w:val="231F20"/>
                            <w:spacing w:val="-3"/>
                            <w:w w:val="110"/>
                            <w:sz w:val="23"/>
                          </w:rPr>
                          <w:t xml:space="preserve"> </w:t>
                        </w:r>
                        <w:r>
                          <w:rPr>
                            <w:rFonts w:ascii="Tahoma" w:hAnsi="Tahoma"/>
                            <w:color w:val="231F20"/>
                            <w:w w:val="110"/>
                            <w:sz w:val="23"/>
                          </w:rPr>
                          <w:t>to</w:t>
                        </w:r>
                        <w:r>
                          <w:rPr>
                            <w:rFonts w:ascii="Tahoma" w:hAnsi="Tahoma"/>
                            <w:color w:val="231F20"/>
                            <w:spacing w:val="-4"/>
                            <w:w w:val="110"/>
                            <w:sz w:val="23"/>
                          </w:rPr>
                          <w:t xml:space="preserve"> </w:t>
                        </w:r>
                        <w:r>
                          <w:rPr>
                            <w:rFonts w:ascii="Tahoma" w:hAnsi="Tahoma"/>
                            <w:color w:val="231F20"/>
                            <w:w w:val="115"/>
                            <w:sz w:val="23"/>
                          </w:rPr>
                          <w:t>/</w:t>
                        </w:r>
                        <w:r>
                          <w:rPr>
                            <w:rFonts w:ascii="Tahoma" w:hAnsi="Tahoma"/>
                            <w:color w:val="231F20"/>
                            <w:spacing w:val="-7"/>
                            <w:w w:val="115"/>
                            <w:sz w:val="23"/>
                          </w:rPr>
                          <w:t xml:space="preserve"> </w:t>
                        </w:r>
                        <w:r>
                          <w:rPr>
                            <w:rFonts w:ascii="Tahoma" w:hAnsi="Tahoma"/>
                            <w:color w:val="231F20"/>
                            <w:w w:val="110"/>
                            <w:sz w:val="23"/>
                          </w:rPr>
                          <w:t>in</w:t>
                        </w:r>
                        <w:r>
                          <w:rPr>
                            <w:rFonts w:ascii="Tahoma" w:hAnsi="Tahoma"/>
                            <w:color w:val="231F20"/>
                            <w:spacing w:val="-4"/>
                            <w:w w:val="110"/>
                            <w:sz w:val="23"/>
                          </w:rPr>
                          <w:t xml:space="preserve"> </w:t>
                        </w:r>
                        <w:r>
                          <w:rPr>
                            <w:rFonts w:ascii="Tahoma" w:hAnsi="Tahoma"/>
                            <w:color w:val="231F20"/>
                            <w:w w:val="110"/>
                            <w:sz w:val="23"/>
                          </w:rPr>
                          <w:t>order</w:t>
                        </w:r>
                        <w:r>
                          <w:rPr>
                            <w:rFonts w:ascii="Tahoma" w:hAnsi="Tahoma"/>
                            <w:color w:val="231F20"/>
                            <w:spacing w:val="-3"/>
                            <w:w w:val="110"/>
                            <w:sz w:val="23"/>
                          </w:rPr>
                          <w:t xml:space="preserve"> </w:t>
                        </w:r>
                        <w:r>
                          <w:rPr>
                            <w:rFonts w:ascii="Tahoma" w:hAnsi="Tahoma"/>
                            <w:color w:val="231F20"/>
                            <w:w w:val="110"/>
                            <w:sz w:val="23"/>
                          </w:rPr>
                          <w:t>to</w:t>
                        </w:r>
                        <w:r>
                          <w:rPr>
                            <w:rFonts w:ascii="Tahoma" w:hAnsi="Tahoma"/>
                            <w:color w:val="231F20"/>
                            <w:spacing w:val="-4"/>
                            <w:w w:val="110"/>
                            <w:sz w:val="23"/>
                          </w:rPr>
                          <w:t xml:space="preserve"> </w:t>
                        </w:r>
                        <w:r>
                          <w:rPr>
                            <w:rFonts w:ascii="Tahoma" w:hAnsi="Tahoma"/>
                            <w:color w:val="231F20"/>
                            <w:w w:val="115"/>
                            <w:sz w:val="23"/>
                          </w:rPr>
                          <w:t xml:space="preserve">/ </w:t>
                        </w:r>
                        <w:r>
                          <w:rPr>
                            <w:rFonts w:ascii="Tahoma" w:hAnsi="Tahoma"/>
                            <w:color w:val="231F20"/>
                            <w:w w:val="110"/>
                            <w:sz w:val="23"/>
                          </w:rPr>
                          <w:t>so as to …</w:t>
                        </w:r>
                      </w:p>
                      <w:p w14:paraId="31B78892">
                        <w:pPr>
                          <w:spacing w:before="100" w:line="225" w:lineRule="auto"/>
                          <w:ind w:left="209" w:right="295" w:firstLine="0"/>
                          <w:jc w:val="left"/>
                          <w:rPr>
                            <w:rFonts w:ascii="Tahoma" w:hAnsi="Tahoma"/>
                            <w:sz w:val="23"/>
                          </w:rPr>
                        </w:pPr>
                        <w:r>
                          <w:rPr>
                            <w:rFonts w:ascii="Tahoma" w:hAnsi="Tahoma"/>
                            <w:color w:val="231F20"/>
                            <w:w w:val="105"/>
                            <w:sz w:val="23"/>
                          </w:rPr>
                          <w:t>He</w:t>
                        </w:r>
                        <w:r>
                          <w:rPr>
                            <w:rFonts w:ascii="Tahoma" w:hAnsi="Tahoma"/>
                            <w:color w:val="231F20"/>
                            <w:spacing w:val="-5"/>
                            <w:w w:val="105"/>
                            <w:sz w:val="23"/>
                          </w:rPr>
                          <w:t xml:space="preserve"> </w:t>
                        </w:r>
                        <w:r>
                          <w:rPr>
                            <w:rFonts w:ascii="Tahoma" w:hAnsi="Tahoma"/>
                            <w:color w:val="231F20"/>
                            <w:w w:val="105"/>
                            <w:sz w:val="23"/>
                          </w:rPr>
                          <w:t>has</w:t>
                        </w:r>
                        <w:r>
                          <w:rPr>
                            <w:rFonts w:ascii="Tahoma" w:hAnsi="Tahoma"/>
                            <w:color w:val="231F20"/>
                            <w:spacing w:val="-5"/>
                            <w:w w:val="105"/>
                            <w:sz w:val="23"/>
                          </w:rPr>
                          <w:t xml:space="preserve"> </w:t>
                        </w:r>
                        <w:r>
                          <w:rPr>
                            <w:rFonts w:ascii="Tahoma" w:hAnsi="Tahoma"/>
                            <w:color w:val="231F20"/>
                            <w:w w:val="105"/>
                            <w:sz w:val="23"/>
                          </w:rPr>
                          <w:t>done</w:t>
                        </w:r>
                        <w:r>
                          <w:rPr>
                            <w:rFonts w:ascii="Tahoma" w:hAnsi="Tahoma"/>
                            <w:color w:val="231F20"/>
                            <w:spacing w:val="-5"/>
                            <w:w w:val="105"/>
                            <w:sz w:val="23"/>
                          </w:rPr>
                          <w:t xml:space="preserve"> </w:t>
                        </w:r>
                        <w:r>
                          <w:rPr>
                            <w:rFonts w:ascii="Tahoma" w:hAnsi="Tahoma"/>
                            <w:color w:val="231F20"/>
                            <w:w w:val="105"/>
                            <w:sz w:val="23"/>
                          </w:rPr>
                          <w:t>it</w:t>
                        </w:r>
                        <w:r>
                          <w:rPr>
                            <w:rFonts w:ascii="Tahoma" w:hAnsi="Tahoma"/>
                            <w:color w:val="231F20"/>
                            <w:spacing w:val="-5"/>
                            <w:w w:val="105"/>
                            <w:sz w:val="23"/>
                          </w:rPr>
                          <w:t xml:space="preserve"> </w:t>
                        </w:r>
                        <w:r>
                          <w:rPr>
                            <w:rFonts w:ascii="Tahoma" w:hAnsi="Tahoma"/>
                            <w:color w:val="231F20"/>
                            <w:w w:val="105"/>
                            <w:sz w:val="23"/>
                          </w:rPr>
                          <w:t>so</w:t>
                        </w:r>
                        <w:r>
                          <w:rPr>
                            <w:rFonts w:ascii="Tahoma" w:hAnsi="Tahoma"/>
                            <w:color w:val="231F20"/>
                            <w:spacing w:val="-6"/>
                            <w:w w:val="105"/>
                            <w:sz w:val="23"/>
                          </w:rPr>
                          <w:t xml:space="preserve"> </w:t>
                        </w:r>
                        <w:r>
                          <w:rPr>
                            <w:rFonts w:ascii="Tahoma" w:hAnsi="Tahoma"/>
                            <w:color w:val="231F20"/>
                            <w:w w:val="105"/>
                            <w:sz w:val="23"/>
                          </w:rPr>
                          <w:t>that</w:t>
                        </w:r>
                        <w:r>
                          <w:rPr>
                            <w:rFonts w:ascii="Tahoma" w:hAnsi="Tahoma"/>
                            <w:color w:val="231F20"/>
                            <w:spacing w:val="-5"/>
                            <w:w w:val="105"/>
                            <w:sz w:val="23"/>
                          </w:rPr>
                          <w:t xml:space="preserve"> </w:t>
                        </w:r>
                        <w:r>
                          <w:rPr>
                            <w:rFonts w:ascii="Tahoma" w:hAnsi="Tahoma"/>
                            <w:color w:val="231F20"/>
                            <w:w w:val="115"/>
                            <w:sz w:val="23"/>
                          </w:rPr>
                          <w:t xml:space="preserve">/ </w:t>
                        </w:r>
                        <w:r>
                          <w:rPr>
                            <w:rFonts w:ascii="Tahoma" w:hAnsi="Tahoma"/>
                            <w:color w:val="231F20"/>
                            <w:w w:val="105"/>
                            <w:sz w:val="23"/>
                          </w:rPr>
                          <w:t>in order that …</w:t>
                        </w:r>
                      </w:p>
                    </w:txbxContent>
                  </v:textbox>
                </v:shape>
              </v:group>
            </w:pict>
          </mc:Fallback>
        </mc:AlternateContent>
      </w:r>
      <w:r>
        <w:rPr>
          <w:color w:val="231F20"/>
          <w:sz w:val="22"/>
        </w:rPr>
        <w:t>Build</w:t>
      </w:r>
      <w:r>
        <w:rPr>
          <w:color w:val="231F20"/>
          <w:spacing w:val="-3"/>
          <w:sz w:val="22"/>
        </w:rPr>
        <w:t xml:space="preserve"> </w:t>
      </w:r>
      <w:r>
        <w:rPr>
          <w:color w:val="231F20"/>
          <w:sz w:val="22"/>
        </w:rPr>
        <w:t>bird</w:t>
      </w:r>
      <w:r>
        <w:rPr>
          <w:color w:val="231F20"/>
          <w:spacing w:val="-3"/>
          <w:sz w:val="22"/>
        </w:rPr>
        <w:t xml:space="preserve"> </w:t>
      </w:r>
      <w:r>
        <w:rPr>
          <w:color w:val="231F20"/>
          <w:sz w:val="22"/>
        </w:rPr>
        <w:t>feeders</w:t>
      </w:r>
      <w:r>
        <w:rPr>
          <w:color w:val="231F20"/>
          <w:spacing w:val="-3"/>
          <w:sz w:val="22"/>
        </w:rPr>
        <w:t xml:space="preserve"> </w:t>
      </w:r>
      <w:r>
        <w:rPr>
          <w:color w:val="231F20"/>
          <w:sz w:val="22"/>
          <w:u w:val="single" w:color="231F20"/>
        </w:rPr>
        <w:tab/>
      </w:r>
      <w:r>
        <w:rPr>
          <w:color w:val="231F20"/>
          <w:spacing w:val="-10"/>
          <w:sz w:val="22"/>
        </w:rPr>
        <w:t>.</w:t>
      </w:r>
    </w:p>
    <w:p w14:paraId="204F7CD9">
      <w:pPr>
        <w:pStyle w:val="15"/>
        <w:numPr>
          <w:ilvl w:val="1"/>
          <w:numId w:val="19"/>
        </w:numPr>
        <w:tabs>
          <w:tab w:val="left" w:pos="2062"/>
          <w:tab w:val="left" w:pos="5598"/>
        </w:tabs>
        <w:spacing w:before="140" w:after="0" w:line="240" w:lineRule="auto"/>
        <w:ind w:left="2062" w:right="0" w:hanging="305"/>
        <w:jc w:val="left"/>
        <w:rPr>
          <w:sz w:val="22"/>
        </w:rPr>
      </w:pPr>
      <w:r>
        <w:rPr>
          <w:color w:val="231F20"/>
          <w:spacing w:val="-2"/>
          <w:sz w:val="22"/>
        </w:rPr>
        <w:t>Use</w:t>
      </w:r>
      <w:r>
        <w:rPr>
          <w:color w:val="231F20"/>
          <w:spacing w:val="-5"/>
          <w:sz w:val="22"/>
        </w:rPr>
        <w:t xml:space="preserve"> </w:t>
      </w:r>
      <w:r>
        <w:rPr>
          <w:color w:val="231F20"/>
          <w:spacing w:val="-2"/>
          <w:sz w:val="22"/>
        </w:rPr>
        <w:t>a</w:t>
      </w:r>
      <w:r>
        <w:rPr>
          <w:color w:val="231F20"/>
          <w:spacing w:val="-5"/>
          <w:sz w:val="22"/>
        </w:rPr>
        <w:t xml:space="preserve"> </w:t>
      </w:r>
      <w:r>
        <w:rPr>
          <w:color w:val="231F20"/>
          <w:spacing w:val="-2"/>
          <w:sz w:val="22"/>
        </w:rPr>
        <w:t>bird</w:t>
      </w:r>
      <w:r>
        <w:rPr>
          <w:color w:val="231F20"/>
          <w:spacing w:val="-5"/>
          <w:sz w:val="22"/>
        </w:rPr>
        <w:t xml:space="preserve"> </w:t>
      </w:r>
      <w:r>
        <w:rPr>
          <w:color w:val="231F20"/>
          <w:spacing w:val="-2"/>
          <w:sz w:val="22"/>
        </w:rPr>
        <w:t>field</w:t>
      </w:r>
      <w:r>
        <w:rPr>
          <w:color w:val="231F20"/>
          <w:spacing w:val="-5"/>
          <w:sz w:val="22"/>
        </w:rPr>
        <w:t xml:space="preserve"> </w:t>
      </w:r>
      <w:r>
        <w:rPr>
          <w:color w:val="231F20"/>
          <w:spacing w:val="-2"/>
          <w:sz w:val="22"/>
        </w:rPr>
        <w:t>guide</w:t>
      </w:r>
      <w:r>
        <w:rPr>
          <w:color w:val="231F20"/>
          <w:spacing w:val="-6"/>
          <w:sz w:val="22"/>
        </w:rPr>
        <w:t xml:space="preserve"> </w:t>
      </w:r>
      <w:r>
        <w:rPr>
          <w:color w:val="231F20"/>
          <w:sz w:val="22"/>
          <w:u w:val="single" w:color="231F20"/>
        </w:rPr>
        <w:tab/>
      </w:r>
      <w:r>
        <w:rPr>
          <w:color w:val="231F20"/>
          <w:spacing w:val="-10"/>
          <w:sz w:val="22"/>
        </w:rPr>
        <w:t>.</w:t>
      </w:r>
    </w:p>
    <w:p w14:paraId="4899BDE6">
      <w:pPr>
        <w:pStyle w:val="15"/>
        <w:numPr>
          <w:ilvl w:val="1"/>
          <w:numId w:val="19"/>
        </w:numPr>
        <w:tabs>
          <w:tab w:val="left" w:pos="2062"/>
          <w:tab w:val="left" w:pos="6596"/>
        </w:tabs>
        <w:spacing w:before="141" w:after="0" w:line="240" w:lineRule="auto"/>
        <w:ind w:left="2062" w:right="0" w:hanging="305"/>
        <w:jc w:val="left"/>
        <w:rPr>
          <w:sz w:val="22"/>
        </w:rPr>
      </w:pPr>
      <w:r>
        <w:rPr>
          <w:color w:val="231F20"/>
          <w:sz w:val="22"/>
        </w:rPr>
        <w:t>Put</w:t>
      </w:r>
      <w:r>
        <w:rPr>
          <w:color w:val="231F20"/>
          <w:spacing w:val="-3"/>
          <w:sz w:val="22"/>
        </w:rPr>
        <w:t xml:space="preserve"> </w:t>
      </w:r>
      <w:r>
        <w:rPr>
          <w:color w:val="231F20"/>
          <w:sz w:val="22"/>
        </w:rPr>
        <w:t>paper</w:t>
      </w:r>
      <w:r>
        <w:rPr>
          <w:color w:val="231F20"/>
          <w:spacing w:val="-3"/>
          <w:sz w:val="22"/>
        </w:rPr>
        <w:t xml:space="preserve"> </w:t>
      </w:r>
      <w:r>
        <w:rPr>
          <w:color w:val="231F20"/>
          <w:sz w:val="22"/>
        </w:rPr>
        <w:t>cut-outs</w:t>
      </w:r>
      <w:r>
        <w:rPr>
          <w:color w:val="231F20"/>
          <w:spacing w:val="-3"/>
          <w:sz w:val="22"/>
        </w:rPr>
        <w:t xml:space="preserve"> </w:t>
      </w:r>
      <w:r>
        <w:rPr>
          <w:color w:val="231F20"/>
          <w:sz w:val="22"/>
        </w:rPr>
        <w:t>on</w:t>
      </w:r>
      <w:r>
        <w:rPr>
          <w:color w:val="231F20"/>
          <w:spacing w:val="-3"/>
          <w:sz w:val="22"/>
        </w:rPr>
        <w:t xml:space="preserve"> </w:t>
      </w:r>
      <w:r>
        <w:rPr>
          <w:color w:val="231F20"/>
          <w:sz w:val="22"/>
        </w:rPr>
        <w:t>windows</w:t>
      </w:r>
      <w:r>
        <w:rPr>
          <w:color w:val="231F20"/>
          <w:spacing w:val="-4"/>
          <w:sz w:val="22"/>
        </w:rPr>
        <w:t xml:space="preserve"> </w:t>
      </w:r>
      <w:r>
        <w:rPr>
          <w:color w:val="231F20"/>
          <w:sz w:val="22"/>
          <w:u w:val="single" w:color="231F20"/>
        </w:rPr>
        <w:tab/>
      </w:r>
      <w:r>
        <w:rPr>
          <w:color w:val="231F20"/>
          <w:spacing w:val="-10"/>
          <w:sz w:val="22"/>
        </w:rPr>
        <w:t>.</w:t>
      </w:r>
    </w:p>
    <w:p w14:paraId="32ED76D8">
      <w:pPr>
        <w:pStyle w:val="15"/>
        <w:numPr>
          <w:ilvl w:val="2"/>
          <w:numId w:val="19"/>
        </w:numPr>
        <w:tabs>
          <w:tab w:val="left" w:pos="2454"/>
        </w:tabs>
        <w:spacing w:before="140" w:after="0" w:line="240" w:lineRule="auto"/>
        <w:ind w:left="2454" w:right="0" w:hanging="330"/>
        <w:jc w:val="left"/>
        <w:rPr>
          <w:sz w:val="22"/>
        </w:rPr>
      </w:pPr>
      <w:r>
        <w:rPr>
          <w:color w:val="231F20"/>
          <w:sz w:val="22"/>
        </w:rPr>
        <w:t>in</w:t>
      </w:r>
      <w:r>
        <w:rPr>
          <w:color w:val="231F20"/>
          <w:spacing w:val="3"/>
          <w:sz w:val="22"/>
        </w:rPr>
        <w:t xml:space="preserve"> </w:t>
      </w:r>
      <w:r>
        <w:rPr>
          <w:color w:val="231F20"/>
          <w:sz w:val="22"/>
        </w:rPr>
        <w:t>order</w:t>
      </w:r>
      <w:r>
        <w:rPr>
          <w:color w:val="231F20"/>
          <w:spacing w:val="4"/>
          <w:sz w:val="22"/>
        </w:rPr>
        <w:t xml:space="preserve"> </w:t>
      </w:r>
      <w:r>
        <w:rPr>
          <w:color w:val="231F20"/>
          <w:sz w:val="22"/>
        </w:rPr>
        <w:t>to</w:t>
      </w:r>
      <w:r>
        <w:rPr>
          <w:color w:val="231F20"/>
          <w:spacing w:val="4"/>
          <w:sz w:val="22"/>
        </w:rPr>
        <w:t xml:space="preserve"> </w:t>
      </w:r>
      <w:r>
        <w:rPr>
          <w:color w:val="231F20"/>
          <w:sz w:val="22"/>
        </w:rPr>
        <w:t>identify</w:t>
      </w:r>
      <w:r>
        <w:rPr>
          <w:color w:val="231F20"/>
          <w:spacing w:val="4"/>
          <w:sz w:val="22"/>
        </w:rPr>
        <w:t xml:space="preserve"> </w:t>
      </w:r>
      <w:r>
        <w:rPr>
          <w:color w:val="231F20"/>
          <w:spacing w:val="-2"/>
          <w:sz w:val="22"/>
        </w:rPr>
        <w:t>birds</w:t>
      </w:r>
    </w:p>
    <w:p w14:paraId="7CA12A60">
      <w:pPr>
        <w:pStyle w:val="15"/>
        <w:numPr>
          <w:ilvl w:val="2"/>
          <w:numId w:val="19"/>
        </w:numPr>
        <w:tabs>
          <w:tab w:val="left" w:pos="2462"/>
        </w:tabs>
        <w:spacing w:before="20" w:after="0" w:line="240" w:lineRule="auto"/>
        <w:ind w:left="2462" w:right="0" w:hanging="338"/>
        <w:jc w:val="left"/>
        <w:rPr>
          <w:sz w:val="22"/>
        </w:rPr>
      </w:pPr>
      <w:r>
        <w:rPr>
          <w:color w:val="231F20"/>
          <w:sz w:val="22"/>
        </w:rPr>
        <w:t>so</w:t>
      </w:r>
      <w:r>
        <w:rPr>
          <w:color w:val="231F20"/>
          <w:spacing w:val="-2"/>
          <w:sz w:val="22"/>
        </w:rPr>
        <w:t xml:space="preserve"> </w:t>
      </w:r>
      <w:r>
        <w:rPr>
          <w:color w:val="231F20"/>
          <w:sz w:val="22"/>
        </w:rPr>
        <w:t>that</w:t>
      </w:r>
      <w:r>
        <w:rPr>
          <w:color w:val="231F20"/>
          <w:spacing w:val="-2"/>
          <w:sz w:val="22"/>
        </w:rPr>
        <w:t xml:space="preserve"> </w:t>
      </w:r>
      <w:r>
        <w:rPr>
          <w:color w:val="231F20"/>
          <w:sz w:val="22"/>
        </w:rPr>
        <w:t>birds</w:t>
      </w:r>
      <w:r>
        <w:rPr>
          <w:color w:val="231F20"/>
          <w:spacing w:val="-1"/>
          <w:sz w:val="22"/>
        </w:rPr>
        <w:t xml:space="preserve"> </w:t>
      </w:r>
      <w:r>
        <w:rPr>
          <w:color w:val="231F20"/>
          <w:sz w:val="22"/>
        </w:rPr>
        <w:t>do</w:t>
      </w:r>
      <w:r>
        <w:rPr>
          <w:color w:val="231F20"/>
          <w:spacing w:val="-2"/>
          <w:sz w:val="22"/>
        </w:rPr>
        <w:t xml:space="preserve"> </w:t>
      </w:r>
      <w:r>
        <w:rPr>
          <w:color w:val="231F20"/>
          <w:sz w:val="22"/>
        </w:rPr>
        <w:t>not</w:t>
      </w:r>
      <w:r>
        <w:rPr>
          <w:color w:val="231F20"/>
          <w:spacing w:val="-2"/>
          <w:sz w:val="22"/>
        </w:rPr>
        <w:t xml:space="preserve"> </w:t>
      </w:r>
      <w:r>
        <w:rPr>
          <w:color w:val="231F20"/>
          <w:sz w:val="22"/>
        </w:rPr>
        <w:t>crash</w:t>
      </w:r>
      <w:r>
        <w:rPr>
          <w:color w:val="231F20"/>
          <w:spacing w:val="-1"/>
          <w:sz w:val="22"/>
        </w:rPr>
        <w:t xml:space="preserve"> </w:t>
      </w:r>
      <w:r>
        <w:rPr>
          <w:color w:val="231F20"/>
          <w:sz w:val="22"/>
        </w:rPr>
        <w:t>into</w:t>
      </w:r>
      <w:r>
        <w:rPr>
          <w:color w:val="231F20"/>
          <w:spacing w:val="-2"/>
          <w:sz w:val="22"/>
        </w:rPr>
        <w:t xml:space="preserve"> </w:t>
      </w:r>
      <w:r>
        <w:rPr>
          <w:color w:val="231F20"/>
          <w:spacing w:val="-4"/>
          <w:sz w:val="22"/>
        </w:rPr>
        <w:t>them</w:t>
      </w:r>
    </w:p>
    <w:p w14:paraId="275AE351">
      <w:pPr>
        <w:pStyle w:val="15"/>
        <w:numPr>
          <w:ilvl w:val="2"/>
          <w:numId w:val="19"/>
        </w:numPr>
        <w:tabs>
          <w:tab w:val="left" w:pos="2466"/>
        </w:tabs>
        <w:spacing w:before="21" w:after="0" w:line="240" w:lineRule="auto"/>
        <w:ind w:left="2466" w:right="0" w:hanging="342"/>
        <w:jc w:val="left"/>
        <w:rPr>
          <w:sz w:val="22"/>
        </w:rPr>
      </w:pPr>
      <w:r>
        <w:rPr>
          <w:color w:val="231F20"/>
          <w:spacing w:val="-2"/>
          <w:sz w:val="22"/>
        </w:rPr>
        <w:t>to</w:t>
      </w:r>
      <w:r>
        <w:rPr>
          <w:color w:val="231F20"/>
          <w:spacing w:val="-8"/>
          <w:sz w:val="22"/>
        </w:rPr>
        <w:t xml:space="preserve"> </w:t>
      </w:r>
      <w:r>
        <w:rPr>
          <w:color w:val="231F20"/>
          <w:spacing w:val="-2"/>
          <w:sz w:val="22"/>
        </w:rPr>
        <w:t>make</w:t>
      </w:r>
      <w:r>
        <w:rPr>
          <w:color w:val="231F20"/>
          <w:spacing w:val="-7"/>
          <w:sz w:val="22"/>
        </w:rPr>
        <w:t xml:space="preserve"> </w:t>
      </w:r>
      <w:r>
        <w:rPr>
          <w:color w:val="231F20"/>
          <w:spacing w:val="-2"/>
          <w:sz w:val="22"/>
        </w:rPr>
        <w:t>sure</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birds</w:t>
      </w:r>
      <w:r>
        <w:rPr>
          <w:color w:val="231F20"/>
          <w:spacing w:val="-7"/>
          <w:sz w:val="22"/>
        </w:rPr>
        <w:t xml:space="preserve"> </w:t>
      </w:r>
      <w:r>
        <w:rPr>
          <w:color w:val="231F20"/>
          <w:spacing w:val="-2"/>
          <w:sz w:val="22"/>
        </w:rPr>
        <w:t>have</w:t>
      </w:r>
      <w:r>
        <w:rPr>
          <w:color w:val="231F20"/>
          <w:spacing w:val="-7"/>
          <w:sz w:val="22"/>
        </w:rPr>
        <w:t xml:space="preserve"> </w:t>
      </w:r>
      <w:r>
        <w:rPr>
          <w:color w:val="231F20"/>
          <w:spacing w:val="-2"/>
          <w:sz w:val="22"/>
        </w:rPr>
        <w:t>enough</w:t>
      </w:r>
      <w:r>
        <w:rPr>
          <w:color w:val="231F20"/>
          <w:spacing w:val="-8"/>
          <w:sz w:val="22"/>
        </w:rPr>
        <w:t xml:space="preserve"> </w:t>
      </w:r>
      <w:r>
        <w:rPr>
          <w:color w:val="231F20"/>
          <w:spacing w:val="-4"/>
          <w:sz w:val="22"/>
        </w:rPr>
        <w:t>food</w:t>
      </w:r>
    </w:p>
    <w:p w14:paraId="456D89E4">
      <w:pPr>
        <w:pStyle w:val="15"/>
        <w:numPr>
          <w:ilvl w:val="2"/>
          <w:numId w:val="19"/>
        </w:numPr>
        <w:tabs>
          <w:tab w:val="left" w:pos="2466"/>
        </w:tabs>
        <w:spacing w:before="20" w:after="0" w:line="240" w:lineRule="auto"/>
        <w:ind w:left="2466" w:right="0" w:hanging="342"/>
        <w:jc w:val="left"/>
        <w:rPr>
          <w:sz w:val="22"/>
        </w:rPr>
      </w:pPr>
      <w:r>
        <w:rPr>
          <w:color w:val="231F20"/>
          <w:sz w:val="22"/>
        </w:rPr>
        <w:t>are</w:t>
      </w:r>
      <w:r>
        <w:rPr>
          <w:color w:val="231F20"/>
          <w:spacing w:val="-5"/>
          <w:sz w:val="22"/>
        </w:rPr>
        <w:t xml:space="preserve"> </w:t>
      </w:r>
      <w:r>
        <w:rPr>
          <w:color w:val="231F20"/>
          <w:sz w:val="22"/>
        </w:rPr>
        <w:t>used</w:t>
      </w:r>
      <w:r>
        <w:rPr>
          <w:color w:val="231F20"/>
          <w:spacing w:val="-5"/>
          <w:sz w:val="22"/>
        </w:rPr>
        <w:t xml:space="preserve"> </w:t>
      </w:r>
      <w:r>
        <w:rPr>
          <w:color w:val="231F20"/>
          <w:sz w:val="22"/>
        </w:rPr>
        <w:t>for</w:t>
      </w:r>
      <w:r>
        <w:rPr>
          <w:color w:val="231F20"/>
          <w:spacing w:val="-4"/>
          <w:sz w:val="22"/>
        </w:rPr>
        <w:t xml:space="preserve"> </w:t>
      </w:r>
      <w:r>
        <w:rPr>
          <w:color w:val="231F20"/>
          <w:sz w:val="22"/>
        </w:rPr>
        <w:t>watching</w:t>
      </w:r>
      <w:r>
        <w:rPr>
          <w:color w:val="231F20"/>
          <w:spacing w:val="-5"/>
          <w:sz w:val="22"/>
        </w:rPr>
        <w:t xml:space="preserve"> </w:t>
      </w:r>
      <w:r>
        <w:rPr>
          <w:color w:val="231F20"/>
          <w:sz w:val="22"/>
        </w:rPr>
        <w:t>birds</w:t>
      </w:r>
      <w:r>
        <w:rPr>
          <w:color w:val="231F20"/>
          <w:spacing w:val="-4"/>
          <w:sz w:val="22"/>
        </w:rPr>
        <w:t xml:space="preserve"> </w:t>
      </w:r>
      <w:r>
        <w:rPr>
          <w:color w:val="231F20"/>
          <w:sz w:val="22"/>
        </w:rPr>
        <w:t>from</w:t>
      </w:r>
      <w:r>
        <w:rPr>
          <w:color w:val="231F20"/>
          <w:spacing w:val="-5"/>
          <w:sz w:val="22"/>
        </w:rPr>
        <w:t xml:space="preserve"> </w:t>
      </w:r>
      <w:r>
        <w:rPr>
          <w:color w:val="231F20"/>
          <w:sz w:val="22"/>
        </w:rPr>
        <w:t>far</w:t>
      </w:r>
      <w:r>
        <w:rPr>
          <w:color w:val="231F20"/>
          <w:spacing w:val="-5"/>
          <w:sz w:val="22"/>
        </w:rPr>
        <w:t xml:space="preserve"> </w:t>
      </w:r>
      <w:r>
        <w:rPr>
          <w:color w:val="231F20"/>
          <w:spacing w:val="-4"/>
          <w:sz w:val="22"/>
        </w:rPr>
        <w:t>away</w:t>
      </w:r>
    </w:p>
    <w:p w14:paraId="63E8B2AC">
      <w:pPr>
        <w:pStyle w:val="11"/>
        <w:spacing w:before="2"/>
        <w:rPr>
          <w:sz w:val="33"/>
        </w:rPr>
      </w:pPr>
    </w:p>
    <w:p w14:paraId="1BED03C6">
      <w:pPr>
        <w:spacing w:before="0"/>
        <w:ind w:left="846" w:right="0" w:firstLine="0"/>
        <w:jc w:val="left"/>
        <w:rPr>
          <w:rFonts w:ascii="Tahoma"/>
          <w:sz w:val="26"/>
        </w:rPr>
      </w:pPr>
      <w:r>
        <w:rPr>
          <w:rFonts w:ascii="Times New Roman"/>
          <w:spacing w:val="80"/>
          <w:w w:val="150"/>
          <w:sz w:val="20"/>
        </w:rPr>
        <w:t xml:space="preserve">    </w:t>
      </w:r>
      <w:r>
        <w:rPr>
          <w:rFonts w:ascii="Tahoma"/>
          <w:color w:val="137C7D"/>
          <w:sz w:val="26"/>
        </w:rPr>
        <w:t>Listen and answer the questions.</w:t>
      </w:r>
    </w:p>
    <w:p w14:paraId="0708526E">
      <w:pPr>
        <w:pStyle w:val="11"/>
        <w:tabs>
          <w:tab w:val="left" w:pos="4880"/>
        </w:tabs>
        <w:spacing w:before="213"/>
        <w:ind w:left="1757"/>
      </w:pPr>
      <w:r>
        <w:rPr>
          <w:color w:val="231F20"/>
        </w:rPr>
        <w:t>1</w:t>
      </w:r>
      <w:r>
        <w:rPr>
          <w:color w:val="231F20"/>
          <w:spacing w:val="41"/>
        </w:rPr>
        <w:t xml:space="preserve"> </w:t>
      </w:r>
      <w:r>
        <w:rPr>
          <w:color w:val="231F20"/>
        </w:rPr>
        <w:t>Who</w:t>
      </w:r>
      <w:r>
        <w:rPr>
          <w:color w:val="231F20"/>
          <w:spacing w:val="-11"/>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spacing w:val="-2"/>
        </w:rPr>
        <w:t>teenagers?</w:t>
      </w:r>
      <w:r>
        <w:rPr>
          <w:color w:val="231F20"/>
        </w:rPr>
        <w:tab/>
      </w:r>
      <w:r>
        <w:rPr>
          <w:color w:val="231F20"/>
        </w:rPr>
        <w:t>2</w:t>
      </w:r>
      <w:r>
        <w:rPr>
          <w:color w:val="231F20"/>
          <w:spacing w:val="51"/>
          <w:w w:val="150"/>
        </w:rPr>
        <w:t xml:space="preserve"> </w:t>
      </w:r>
      <w:r>
        <w:rPr>
          <w:color w:val="231F20"/>
        </w:rPr>
        <w:t>Where</w:t>
      </w:r>
      <w:r>
        <w:rPr>
          <w:color w:val="231F20"/>
          <w:spacing w:val="-13"/>
        </w:rPr>
        <w:t xml:space="preserve"> </w:t>
      </w:r>
      <w:r>
        <w:rPr>
          <w:color w:val="231F20"/>
        </w:rPr>
        <w:t>are</w:t>
      </w:r>
      <w:r>
        <w:rPr>
          <w:color w:val="231F20"/>
          <w:spacing w:val="-13"/>
        </w:rPr>
        <w:t xml:space="preserve"> </w:t>
      </w:r>
      <w:r>
        <w:rPr>
          <w:color w:val="231F20"/>
          <w:spacing w:val="-4"/>
        </w:rPr>
        <w:t>they?</w:t>
      </w:r>
    </w:p>
    <w:p w14:paraId="3FCB95E6">
      <w:pPr>
        <w:pStyle w:val="11"/>
        <w:tabs>
          <w:tab w:val="left" w:pos="4880"/>
        </w:tabs>
        <w:spacing w:before="112"/>
        <w:ind w:left="1757"/>
      </w:pPr>
      <w:r>
        <w:rPr>
          <w:color w:val="231F20"/>
        </w:rPr>
        <w:t>3</w:t>
      </w:r>
      <w:r>
        <w:rPr>
          <w:color w:val="231F20"/>
          <w:spacing w:val="35"/>
        </w:rPr>
        <w:t xml:space="preserve"> </w:t>
      </w:r>
      <w:r>
        <w:rPr>
          <w:color w:val="231F20"/>
        </w:rPr>
        <w:t>What</w:t>
      </w:r>
      <w:r>
        <w:rPr>
          <w:color w:val="231F20"/>
          <w:spacing w:val="-13"/>
        </w:rPr>
        <w:t xml:space="preserve"> </w:t>
      </w:r>
      <w:r>
        <w:rPr>
          <w:color w:val="231F20"/>
        </w:rPr>
        <w:t>are</w:t>
      </w:r>
      <w:r>
        <w:rPr>
          <w:color w:val="231F20"/>
          <w:spacing w:val="-13"/>
        </w:rPr>
        <w:t xml:space="preserve"> </w:t>
      </w:r>
      <w:r>
        <w:rPr>
          <w:color w:val="231F20"/>
        </w:rPr>
        <w:t>they</w:t>
      </w:r>
      <w:r>
        <w:rPr>
          <w:color w:val="231F20"/>
          <w:spacing w:val="-13"/>
        </w:rPr>
        <w:t xml:space="preserve"> </w:t>
      </w:r>
      <w:r>
        <w:rPr>
          <w:color w:val="231F20"/>
          <w:spacing w:val="-2"/>
        </w:rPr>
        <w:t>doing?</w:t>
      </w:r>
      <w:r>
        <w:rPr>
          <w:color w:val="231F20"/>
        </w:rPr>
        <w:tab/>
      </w:r>
      <w:r>
        <w:rPr>
          <w:color w:val="231F20"/>
        </w:rPr>
        <w:t>4</w:t>
      </w:r>
      <w:r>
        <w:rPr>
          <w:color w:val="231F20"/>
          <w:spacing w:val="58"/>
          <w:w w:val="150"/>
        </w:rPr>
        <w:t xml:space="preserve"> </w:t>
      </w:r>
      <w:r>
        <w:rPr>
          <w:color w:val="231F20"/>
        </w:rPr>
        <w:t>Why</w:t>
      </w:r>
      <w:r>
        <w:rPr>
          <w:color w:val="231F20"/>
          <w:spacing w:val="-11"/>
        </w:rPr>
        <w:t xml:space="preserve"> </w:t>
      </w:r>
      <w:r>
        <w:rPr>
          <w:color w:val="231F20"/>
        </w:rPr>
        <w:t>are</w:t>
      </w:r>
      <w:r>
        <w:rPr>
          <w:color w:val="231F20"/>
          <w:spacing w:val="-11"/>
        </w:rPr>
        <w:t xml:space="preserve"> </w:t>
      </w:r>
      <w:r>
        <w:rPr>
          <w:color w:val="231F20"/>
        </w:rPr>
        <w:t>they</w:t>
      </w:r>
      <w:r>
        <w:rPr>
          <w:color w:val="231F20"/>
          <w:spacing w:val="-11"/>
        </w:rPr>
        <w:t xml:space="preserve"> </w:t>
      </w:r>
      <w:r>
        <w:rPr>
          <w:color w:val="231F20"/>
        </w:rPr>
        <w:t>doing</w:t>
      </w:r>
      <w:r>
        <w:rPr>
          <w:color w:val="231F20"/>
          <w:spacing w:val="-11"/>
        </w:rPr>
        <w:t xml:space="preserve"> </w:t>
      </w:r>
      <w:r>
        <w:rPr>
          <w:color w:val="231F20"/>
          <w:spacing w:val="-5"/>
        </w:rPr>
        <w:t>it?</w:t>
      </w:r>
    </w:p>
    <w:p w14:paraId="627734ED">
      <w:pPr>
        <w:spacing w:before="0" w:line="240" w:lineRule="auto"/>
        <w:rPr>
          <w:sz w:val="34"/>
        </w:rPr>
      </w:pPr>
      <w:r>
        <w:br w:type="column"/>
      </w:r>
    </w:p>
    <w:p w14:paraId="5D15517B">
      <w:pPr>
        <w:spacing w:before="288"/>
        <w:ind w:left="140" w:right="0" w:firstLine="0"/>
        <w:jc w:val="left"/>
        <w:rPr>
          <w:rFonts w:ascii="Tahoma"/>
          <w:b/>
          <w:sz w:val="29"/>
        </w:rPr>
      </w:pPr>
      <w:r>
        <w:rPr>
          <w:rFonts w:ascii="Tahoma"/>
          <w:b/>
          <w:color w:val="0089CF"/>
          <w:w w:val="90"/>
          <w:sz w:val="29"/>
        </w:rPr>
        <w:t>Expressing</w:t>
      </w:r>
      <w:r>
        <w:rPr>
          <w:rFonts w:ascii="Tahoma"/>
          <w:b/>
          <w:color w:val="0089CF"/>
          <w:spacing w:val="16"/>
          <w:sz w:val="29"/>
        </w:rPr>
        <w:t xml:space="preserve"> </w:t>
      </w:r>
      <w:r>
        <w:rPr>
          <w:rFonts w:ascii="Tahoma"/>
          <w:b/>
          <w:color w:val="0089CF"/>
          <w:spacing w:val="-2"/>
          <w:w w:val="95"/>
          <w:sz w:val="29"/>
        </w:rPr>
        <w:t>purposes</w:t>
      </w:r>
    </w:p>
    <w:p w14:paraId="2448A0DA">
      <w:pPr>
        <w:spacing w:after="0"/>
        <w:jc w:val="left"/>
        <w:rPr>
          <w:rFonts w:ascii="Tahoma"/>
          <w:sz w:val="29"/>
        </w:rPr>
        <w:sectPr>
          <w:type w:val="continuous"/>
          <w:pgSz w:w="11910" w:h="16840"/>
          <w:pgMar w:top="1340" w:right="0" w:bottom="280" w:left="0" w:header="720" w:footer="720" w:gutter="0"/>
          <w:cols w:equalWidth="0" w:num="2">
            <w:col w:w="7298" w:space="40"/>
            <w:col w:w="4572"/>
          </w:cols>
        </w:sectPr>
      </w:pPr>
    </w:p>
    <w:p w14:paraId="0FD50B78">
      <w:pPr>
        <w:pStyle w:val="11"/>
        <w:spacing w:before="6"/>
        <w:rPr>
          <w:rFonts w:ascii="Tahoma"/>
          <w:b/>
          <w:sz w:val="23"/>
        </w:rPr>
      </w:pPr>
    </w:p>
    <w:p w14:paraId="5DD5D225">
      <w:pPr>
        <w:spacing w:before="98"/>
        <w:ind w:left="846" w:right="0" w:firstLine="0"/>
        <w:jc w:val="left"/>
        <w:rPr>
          <w:rFonts w:ascii="Tahoma"/>
          <w:sz w:val="26"/>
        </w:rPr>
      </w:pPr>
      <w:r>
        <w:rPr>
          <w:rFonts w:ascii="Times New Roman"/>
          <w:spacing w:val="80"/>
          <w:sz w:val="20"/>
        </w:rPr>
        <w:t xml:space="preserve">     </w:t>
      </w:r>
      <w:r>
        <w:rPr>
          <w:rFonts w:ascii="Tahoma"/>
          <w:color w:val="137C7D"/>
          <w:sz w:val="26"/>
        </w:rPr>
        <w:t>Listen again and use the phrases you hear to fill in the blanks.</w:t>
      </w:r>
    </w:p>
    <w:p w14:paraId="1CF2C664">
      <w:pPr>
        <w:pStyle w:val="15"/>
        <w:numPr>
          <w:ilvl w:val="0"/>
          <w:numId w:val="20"/>
        </w:numPr>
        <w:tabs>
          <w:tab w:val="left" w:pos="2098"/>
          <w:tab w:val="left" w:pos="5279"/>
        </w:tabs>
        <w:spacing w:before="213" w:after="0" w:line="240" w:lineRule="auto"/>
        <w:ind w:left="2098" w:right="0" w:hanging="340"/>
        <w:jc w:val="left"/>
        <w:rPr>
          <w:sz w:val="22"/>
        </w:rPr>
      </w:pPr>
      <w:r>
        <w:rPr>
          <w:color w:val="231F20"/>
          <w:sz w:val="22"/>
        </w:rPr>
        <w:t>They</w:t>
      </w:r>
      <w:r>
        <w:rPr>
          <w:color w:val="231F20"/>
          <w:spacing w:val="-4"/>
          <w:sz w:val="22"/>
        </w:rPr>
        <w:t xml:space="preserve"> </w:t>
      </w:r>
      <w:r>
        <w:rPr>
          <w:color w:val="231F20"/>
          <w:sz w:val="22"/>
        </w:rPr>
        <w:t>got</w:t>
      </w:r>
      <w:r>
        <w:rPr>
          <w:color w:val="231F20"/>
          <w:spacing w:val="-4"/>
          <w:sz w:val="22"/>
        </w:rPr>
        <w:t xml:space="preserve"> </w:t>
      </w:r>
      <w:r>
        <w:rPr>
          <w:color w:val="231F20"/>
          <w:sz w:val="22"/>
        </w:rPr>
        <w:t>up</w:t>
      </w:r>
      <w:r>
        <w:rPr>
          <w:color w:val="231F20"/>
          <w:spacing w:val="-4"/>
          <w:sz w:val="22"/>
        </w:rPr>
        <w:t xml:space="preserve"> </w:t>
      </w:r>
      <w:r>
        <w:rPr>
          <w:color w:val="231F20"/>
          <w:sz w:val="22"/>
        </w:rPr>
        <w:t>early</w:t>
      </w:r>
      <w:r>
        <w:rPr>
          <w:color w:val="231F20"/>
          <w:spacing w:val="-4"/>
          <w:sz w:val="22"/>
        </w:rPr>
        <w:t xml:space="preserve"> </w:t>
      </w:r>
      <w:r>
        <w:rPr>
          <w:color w:val="231F20"/>
          <w:sz w:val="22"/>
          <w:u w:val="single" w:color="231F20"/>
        </w:rPr>
        <w:tab/>
      </w:r>
      <w:r>
        <w:rPr>
          <w:color w:val="231F20"/>
          <w:spacing w:val="-3"/>
          <w:sz w:val="22"/>
        </w:rPr>
        <w:t xml:space="preserve"> </w:t>
      </w:r>
      <w:r>
        <w:rPr>
          <w:color w:val="231F20"/>
          <w:spacing w:val="-2"/>
          <w:sz w:val="22"/>
        </w:rPr>
        <w:t>search for wild birds.</w:t>
      </w:r>
    </w:p>
    <w:p w14:paraId="555B1207">
      <w:pPr>
        <w:pStyle w:val="15"/>
        <w:numPr>
          <w:ilvl w:val="0"/>
          <w:numId w:val="20"/>
        </w:numPr>
        <w:tabs>
          <w:tab w:val="left" w:pos="2098"/>
          <w:tab w:val="left" w:pos="5968"/>
        </w:tabs>
        <w:spacing w:before="112" w:after="0" w:line="240" w:lineRule="auto"/>
        <w:ind w:left="2098" w:right="0" w:hanging="340"/>
        <w:jc w:val="left"/>
        <w:rPr>
          <w:sz w:val="22"/>
        </w:rPr>
      </w:pPr>
      <w:r>
        <w:rPr>
          <w:color w:val="231F20"/>
          <w:spacing w:val="-2"/>
          <w:sz w:val="22"/>
        </w:rPr>
        <w:t>I’ve</w:t>
      </w:r>
      <w:r>
        <w:rPr>
          <w:color w:val="231F20"/>
          <w:spacing w:val="-3"/>
          <w:sz w:val="22"/>
        </w:rPr>
        <w:t xml:space="preserve"> </w:t>
      </w:r>
      <w:r>
        <w:rPr>
          <w:color w:val="231F20"/>
          <w:spacing w:val="-2"/>
          <w:sz w:val="22"/>
        </w:rPr>
        <w:t>brought</w:t>
      </w:r>
      <w:r>
        <w:rPr>
          <w:color w:val="231F20"/>
          <w:spacing w:val="-3"/>
          <w:sz w:val="22"/>
        </w:rPr>
        <w:t xml:space="preserve"> </w:t>
      </w:r>
      <w:r>
        <w:rPr>
          <w:color w:val="231F20"/>
          <w:spacing w:val="-2"/>
          <w:sz w:val="22"/>
        </w:rPr>
        <w:t>a</w:t>
      </w:r>
      <w:r>
        <w:rPr>
          <w:color w:val="231F20"/>
          <w:spacing w:val="-3"/>
          <w:sz w:val="22"/>
        </w:rPr>
        <w:t xml:space="preserve"> </w:t>
      </w:r>
      <w:r>
        <w:rPr>
          <w:color w:val="231F20"/>
          <w:spacing w:val="-2"/>
          <w:sz w:val="22"/>
        </w:rPr>
        <w:t>field</w:t>
      </w:r>
      <w:r>
        <w:rPr>
          <w:color w:val="231F20"/>
          <w:spacing w:val="-3"/>
          <w:sz w:val="22"/>
        </w:rPr>
        <w:t xml:space="preserve"> </w:t>
      </w:r>
      <w:r>
        <w:rPr>
          <w:color w:val="231F20"/>
          <w:spacing w:val="-2"/>
          <w:sz w:val="22"/>
        </w:rPr>
        <w:t>guide</w:t>
      </w:r>
      <w:r>
        <w:rPr>
          <w:color w:val="231F20"/>
          <w:spacing w:val="-3"/>
          <w:sz w:val="22"/>
        </w:rPr>
        <w:t xml:space="preserve"> </w:t>
      </w:r>
      <w:r>
        <w:rPr>
          <w:color w:val="231F20"/>
          <w:sz w:val="22"/>
          <w:u w:val="single" w:color="231F20"/>
        </w:rPr>
        <w:tab/>
      </w:r>
      <w:r>
        <w:rPr>
          <w:color w:val="231F20"/>
          <w:spacing w:val="-6"/>
          <w:sz w:val="22"/>
        </w:rPr>
        <w:t xml:space="preserve"> </w:t>
      </w:r>
      <w:r>
        <w:rPr>
          <w:color w:val="231F20"/>
          <w:sz w:val="22"/>
        </w:rPr>
        <w:t>we</w:t>
      </w:r>
      <w:r>
        <w:rPr>
          <w:color w:val="231F20"/>
          <w:spacing w:val="-6"/>
          <w:sz w:val="22"/>
        </w:rPr>
        <w:t xml:space="preserve"> </w:t>
      </w:r>
      <w:r>
        <w:rPr>
          <w:color w:val="231F20"/>
          <w:sz w:val="22"/>
        </w:rPr>
        <w:t>can</w:t>
      </w:r>
      <w:r>
        <w:rPr>
          <w:color w:val="231F20"/>
          <w:spacing w:val="-6"/>
          <w:sz w:val="22"/>
        </w:rPr>
        <w:t xml:space="preserve"> </w:t>
      </w:r>
      <w:r>
        <w:rPr>
          <w:color w:val="231F20"/>
          <w:sz w:val="22"/>
        </w:rPr>
        <w:t>look</w:t>
      </w:r>
      <w:r>
        <w:rPr>
          <w:color w:val="231F20"/>
          <w:spacing w:val="-6"/>
          <w:sz w:val="22"/>
        </w:rPr>
        <w:t xml:space="preserve"> </w:t>
      </w:r>
      <w:r>
        <w:rPr>
          <w:color w:val="231F20"/>
          <w:sz w:val="22"/>
        </w:rPr>
        <w:t>up</w:t>
      </w:r>
      <w:r>
        <w:rPr>
          <w:color w:val="231F20"/>
          <w:spacing w:val="-6"/>
          <w:sz w:val="22"/>
        </w:rPr>
        <w:t xml:space="preserve"> </w:t>
      </w:r>
      <w:r>
        <w:rPr>
          <w:color w:val="231F20"/>
          <w:sz w:val="22"/>
        </w:rPr>
        <w:t>the</w:t>
      </w:r>
      <w:r>
        <w:rPr>
          <w:color w:val="231F20"/>
          <w:spacing w:val="-6"/>
          <w:sz w:val="22"/>
        </w:rPr>
        <w:t xml:space="preserve"> </w:t>
      </w:r>
      <w:r>
        <w:rPr>
          <w:color w:val="231F20"/>
          <w:sz w:val="22"/>
        </w:rPr>
        <w:t>birds</w:t>
      </w:r>
      <w:r>
        <w:rPr>
          <w:color w:val="231F20"/>
          <w:spacing w:val="-6"/>
          <w:sz w:val="22"/>
        </w:rPr>
        <w:t xml:space="preserve"> </w:t>
      </w:r>
      <w:r>
        <w:rPr>
          <w:color w:val="231F20"/>
          <w:sz w:val="22"/>
        </w:rPr>
        <w:t>we</w:t>
      </w:r>
      <w:r>
        <w:rPr>
          <w:color w:val="231F20"/>
          <w:spacing w:val="-6"/>
          <w:sz w:val="22"/>
        </w:rPr>
        <w:t xml:space="preserve"> </w:t>
      </w:r>
      <w:r>
        <w:rPr>
          <w:color w:val="231F20"/>
          <w:sz w:val="22"/>
        </w:rPr>
        <w:t>see.</w:t>
      </w:r>
    </w:p>
    <w:p w14:paraId="2CA6C50B">
      <w:pPr>
        <w:pStyle w:val="15"/>
        <w:numPr>
          <w:ilvl w:val="0"/>
          <w:numId w:val="20"/>
        </w:numPr>
        <w:tabs>
          <w:tab w:val="left" w:pos="2098"/>
          <w:tab w:val="left" w:pos="6619"/>
        </w:tabs>
        <w:spacing w:before="112" w:after="0" w:line="240" w:lineRule="auto"/>
        <w:ind w:left="2098" w:right="0" w:hanging="340"/>
        <w:jc w:val="left"/>
        <w:rPr>
          <w:sz w:val="22"/>
        </w:rPr>
      </w:pPr>
      <w:r>
        <w:rPr>
          <w:color w:val="231F20"/>
          <w:sz w:val="22"/>
        </w:rPr>
        <w:t>My</w:t>
      </w:r>
      <w:r>
        <w:rPr>
          <w:color w:val="231F20"/>
          <w:spacing w:val="-7"/>
          <w:sz w:val="22"/>
        </w:rPr>
        <w:t xml:space="preserve"> </w:t>
      </w:r>
      <w:r>
        <w:rPr>
          <w:color w:val="231F20"/>
          <w:sz w:val="22"/>
        </w:rPr>
        <w:t>dad</w:t>
      </w:r>
      <w:r>
        <w:rPr>
          <w:color w:val="231F20"/>
          <w:spacing w:val="-7"/>
          <w:sz w:val="22"/>
        </w:rPr>
        <w:t xml:space="preserve"> </w:t>
      </w:r>
      <w:r>
        <w:rPr>
          <w:color w:val="231F20"/>
          <w:sz w:val="22"/>
        </w:rPr>
        <w:t>gave</w:t>
      </w:r>
      <w:r>
        <w:rPr>
          <w:color w:val="231F20"/>
          <w:spacing w:val="-7"/>
          <w:sz w:val="22"/>
        </w:rPr>
        <w:t xml:space="preserve"> </w:t>
      </w:r>
      <w:r>
        <w:rPr>
          <w:color w:val="231F20"/>
          <w:sz w:val="22"/>
        </w:rPr>
        <w:t>me</w:t>
      </w:r>
      <w:r>
        <w:rPr>
          <w:color w:val="231F20"/>
          <w:spacing w:val="-7"/>
          <w:sz w:val="22"/>
        </w:rPr>
        <w:t xml:space="preserve"> </w:t>
      </w:r>
      <w:r>
        <w:rPr>
          <w:color w:val="231F20"/>
          <w:sz w:val="22"/>
        </w:rPr>
        <w:t>the</w:t>
      </w:r>
      <w:r>
        <w:rPr>
          <w:color w:val="231F20"/>
          <w:spacing w:val="-7"/>
          <w:sz w:val="22"/>
        </w:rPr>
        <w:t xml:space="preserve"> </w:t>
      </w:r>
      <w:r>
        <w:rPr>
          <w:color w:val="231F20"/>
          <w:sz w:val="22"/>
        </w:rPr>
        <w:t>binoculars</w:t>
      </w:r>
      <w:r>
        <w:rPr>
          <w:color w:val="231F20"/>
          <w:spacing w:val="-7"/>
          <w:sz w:val="22"/>
        </w:rPr>
        <w:t xml:space="preserve"> </w:t>
      </w:r>
      <w:r>
        <w:rPr>
          <w:color w:val="231F20"/>
          <w:sz w:val="22"/>
          <w:u w:val="single" w:color="231F20"/>
        </w:rPr>
        <w:tab/>
      </w:r>
      <w:r>
        <w:rPr>
          <w:color w:val="231F20"/>
          <w:spacing w:val="-9"/>
          <w:sz w:val="22"/>
        </w:rPr>
        <w:t xml:space="preserve"> </w:t>
      </w:r>
      <w:r>
        <w:rPr>
          <w:color w:val="231F20"/>
          <w:sz w:val="22"/>
        </w:rPr>
        <w:t>we</w:t>
      </w:r>
      <w:r>
        <w:rPr>
          <w:color w:val="231F20"/>
          <w:spacing w:val="-8"/>
          <w:sz w:val="22"/>
        </w:rPr>
        <w:t xml:space="preserve"> </w:t>
      </w:r>
      <w:r>
        <w:rPr>
          <w:color w:val="231F20"/>
          <w:sz w:val="22"/>
        </w:rPr>
        <w:t>can</w:t>
      </w:r>
      <w:r>
        <w:rPr>
          <w:color w:val="231F20"/>
          <w:spacing w:val="-8"/>
          <w:sz w:val="22"/>
        </w:rPr>
        <w:t xml:space="preserve"> </w:t>
      </w:r>
      <w:r>
        <w:rPr>
          <w:color w:val="231F20"/>
          <w:sz w:val="22"/>
        </w:rPr>
        <w:t>see</w:t>
      </w:r>
      <w:r>
        <w:rPr>
          <w:color w:val="231F20"/>
          <w:spacing w:val="-8"/>
          <w:sz w:val="22"/>
        </w:rPr>
        <w:t xml:space="preserve"> </w:t>
      </w:r>
      <w:r>
        <w:rPr>
          <w:color w:val="231F20"/>
          <w:sz w:val="22"/>
        </w:rPr>
        <w:t>the</w:t>
      </w:r>
      <w:r>
        <w:rPr>
          <w:color w:val="231F20"/>
          <w:spacing w:val="-8"/>
          <w:sz w:val="22"/>
        </w:rPr>
        <w:t xml:space="preserve"> </w:t>
      </w:r>
      <w:r>
        <w:rPr>
          <w:color w:val="231F20"/>
          <w:sz w:val="22"/>
        </w:rPr>
        <w:t>birds</w:t>
      </w:r>
      <w:r>
        <w:rPr>
          <w:color w:val="231F20"/>
          <w:spacing w:val="-8"/>
          <w:sz w:val="22"/>
        </w:rPr>
        <w:t xml:space="preserve"> </w:t>
      </w:r>
      <w:r>
        <w:rPr>
          <w:color w:val="231F20"/>
          <w:sz w:val="22"/>
        </w:rPr>
        <w:t>better.</w:t>
      </w:r>
    </w:p>
    <w:p w14:paraId="5422D917">
      <w:pPr>
        <w:pStyle w:val="15"/>
        <w:numPr>
          <w:ilvl w:val="0"/>
          <w:numId w:val="20"/>
        </w:numPr>
        <w:tabs>
          <w:tab w:val="left" w:pos="2098"/>
          <w:tab w:val="left" w:pos="4484"/>
        </w:tabs>
        <w:spacing w:before="112" w:after="0" w:line="266" w:lineRule="auto"/>
        <w:ind w:left="2098" w:right="1145" w:hanging="341"/>
        <w:jc w:val="left"/>
        <w:rPr>
          <w:sz w:val="22"/>
        </w:rPr>
      </w:pPr>
      <w:r>
        <w:rPr>
          <w:color w:val="231F20"/>
          <w:sz w:val="22"/>
        </w:rPr>
        <w:t>Birdwatching</w:t>
      </w:r>
      <w:r>
        <w:rPr>
          <w:color w:val="231F20"/>
          <w:spacing w:val="40"/>
          <w:sz w:val="22"/>
        </w:rPr>
        <w:t xml:space="preserve"> </w:t>
      </w:r>
      <w:r>
        <w:rPr>
          <w:color w:val="231F20"/>
          <w:sz w:val="22"/>
        </w:rPr>
        <w:t>clubs</w:t>
      </w:r>
      <w:r>
        <w:rPr>
          <w:color w:val="231F20"/>
          <w:spacing w:val="40"/>
          <w:sz w:val="22"/>
        </w:rPr>
        <w:t xml:space="preserve"> </w:t>
      </w:r>
      <w:r>
        <w:rPr>
          <w:color w:val="231F20"/>
          <w:sz w:val="22"/>
        </w:rPr>
        <w:t>clean</w:t>
      </w:r>
      <w:r>
        <w:rPr>
          <w:color w:val="231F20"/>
          <w:spacing w:val="40"/>
          <w:sz w:val="22"/>
        </w:rPr>
        <w:t xml:space="preserve"> </w:t>
      </w:r>
      <w:r>
        <w:rPr>
          <w:color w:val="231F20"/>
          <w:sz w:val="22"/>
        </w:rPr>
        <w:t>up</w:t>
      </w:r>
      <w:r>
        <w:rPr>
          <w:color w:val="231F20"/>
          <w:spacing w:val="40"/>
          <w:sz w:val="22"/>
        </w:rPr>
        <w:t xml:space="preserve"> </w:t>
      </w:r>
      <w:r>
        <w:rPr>
          <w:color w:val="231F20"/>
          <w:sz w:val="22"/>
        </w:rPr>
        <w:t>habitats,</w:t>
      </w:r>
      <w:r>
        <w:rPr>
          <w:color w:val="231F20"/>
          <w:spacing w:val="40"/>
          <w:sz w:val="22"/>
        </w:rPr>
        <w:t xml:space="preserve"> </w:t>
      </w:r>
      <w:r>
        <w:rPr>
          <w:color w:val="231F20"/>
          <w:sz w:val="22"/>
        </w:rPr>
        <w:t>build</w:t>
      </w:r>
      <w:r>
        <w:rPr>
          <w:color w:val="231F20"/>
          <w:spacing w:val="40"/>
          <w:sz w:val="22"/>
        </w:rPr>
        <w:t xml:space="preserve"> </w:t>
      </w:r>
      <w:r>
        <w:rPr>
          <w:color w:val="231F20"/>
          <w:sz w:val="22"/>
        </w:rPr>
        <w:t>bird</w:t>
      </w:r>
      <w:r>
        <w:rPr>
          <w:color w:val="231F20"/>
          <w:spacing w:val="40"/>
          <w:sz w:val="22"/>
        </w:rPr>
        <w:t xml:space="preserve"> </w:t>
      </w:r>
      <w:r>
        <w:rPr>
          <w:color w:val="231F20"/>
          <w:sz w:val="22"/>
        </w:rPr>
        <w:t>feeders,</w:t>
      </w:r>
      <w:r>
        <w:rPr>
          <w:color w:val="231F20"/>
          <w:spacing w:val="40"/>
          <w:sz w:val="22"/>
        </w:rPr>
        <w:t xml:space="preserve"> </w:t>
      </w:r>
      <w:r>
        <w:rPr>
          <w:color w:val="231F20"/>
          <w:sz w:val="22"/>
        </w:rPr>
        <w:t>and</w:t>
      </w:r>
      <w:r>
        <w:rPr>
          <w:color w:val="231F20"/>
          <w:spacing w:val="40"/>
          <w:sz w:val="22"/>
        </w:rPr>
        <w:t xml:space="preserve"> </w:t>
      </w:r>
      <w:r>
        <w:rPr>
          <w:color w:val="231F20"/>
          <w:sz w:val="22"/>
        </w:rPr>
        <w:t>put</w:t>
      </w:r>
      <w:r>
        <w:rPr>
          <w:color w:val="231F20"/>
          <w:spacing w:val="40"/>
          <w:sz w:val="22"/>
        </w:rPr>
        <w:t xml:space="preserve"> </w:t>
      </w:r>
      <w:r>
        <w:rPr>
          <w:color w:val="231F20"/>
          <w:sz w:val="22"/>
        </w:rPr>
        <w:t>paper</w:t>
      </w:r>
      <w:r>
        <w:rPr>
          <w:color w:val="231F20"/>
          <w:spacing w:val="40"/>
          <w:sz w:val="22"/>
        </w:rPr>
        <w:t xml:space="preserve"> </w:t>
      </w:r>
      <w:r>
        <w:rPr>
          <w:color w:val="231F20"/>
          <w:sz w:val="22"/>
        </w:rPr>
        <w:t>cut-outs</w:t>
      </w:r>
      <w:r>
        <w:rPr>
          <w:color w:val="231F20"/>
          <w:spacing w:val="40"/>
          <w:sz w:val="22"/>
        </w:rPr>
        <w:t xml:space="preserve"> </w:t>
      </w:r>
      <w:r>
        <w:rPr>
          <w:color w:val="231F20"/>
          <w:sz w:val="22"/>
        </w:rPr>
        <w:t xml:space="preserve">on windows </w:t>
      </w:r>
      <w:r>
        <w:rPr>
          <w:color w:val="231F20"/>
          <w:sz w:val="22"/>
          <w:u w:val="single" w:color="231F20"/>
        </w:rPr>
        <w:tab/>
      </w:r>
      <w:r>
        <w:rPr>
          <w:color w:val="231F20"/>
          <w:sz w:val="22"/>
        </w:rPr>
        <w:t xml:space="preserve"> protect birds.</w:t>
      </w:r>
    </w:p>
    <w:p w14:paraId="0AD6898A">
      <w:pPr>
        <w:pStyle w:val="11"/>
        <w:spacing w:before="2"/>
        <w:rPr>
          <w:sz w:val="26"/>
        </w:rPr>
      </w:pPr>
    </w:p>
    <w:p w14:paraId="1F9F8C96">
      <w:pPr>
        <w:spacing w:before="128" w:line="213" w:lineRule="auto"/>
        <w:ind w:left="1758" w:right="1294" w:firstLine="0"/>
        <w:jc w:val="left"/>
        <w:rPr>
          <w:rFonts w:ascii="Tahoma"/>
          <w:sz w:val="26"/>
        </w:rPr>
      </w:pPr>
      <w:r>
        <w:rPr>
          <w:rFonts w:ascii="Tahoma"/>
          <w:color w:val="137C7D"/>
          <w:sz w:val="26"/>
        </w:rPr>
        <w:t>Think</w:t>
      </w:r>
      <w:r>
        <w:rPr>
          <w:rFonts w:ascii="Tahoma"/>
          <w:color w:val="137C7D"/>
          <w:spacing w:val="-3"/>
          <w:sz w:val="26"/>
        </w:rPr>
        <w:t xml:space="preserve"> </w:t>
      </w:r>
      <w:r>
        <w:rPr>
          <w:rFonts w:ascii="Tahoma"/>
          <w:color w:val="137C7D"/>
          <w:sz w:val="26"/>
        </w:rPr>
        <w:t>of</w:t>
      </w:r>
      <w:r>
        <w:rPr>
          <w:rFonts w:ascii="Tahoma"/>
          <w:color w:val="137C7D"/>
          <w:spacing w:val="-3"/>
          <w:sz w:val="26"/>
        </w:rPr>
        <w:t xml:space="preserve"> </w:t>
      </w:r>
      <w:r>
        <w:rPr>
          <w:rFonts w:ascii="Tahoma"/>
          <w:color w:val="137C7D"/>
          <w:sz w:val="26"/>
        </w:rPr>
        <w:t>other</w:t>
      </w:r>
      <w:r>
        <w:rPr>
          <w:rFonts w:ascii="Tahoma"/>
          <w:color w:val="137C7D"/>
          <w:spacing w:val="-3"/>
          <w:sz w:val="26"/>
        </w:rPr>
        <w:t xml:space="preserve"> </w:t>
      </w:r>
      <w:r>
        <w:rPr>
          <w:rFonts w:ascii="Tahoma"/>
          <w:color w:val="137C7D"/>
          <w:sz w:val="26"/>
        </w:rPr>
        <w:t>wildlife</w:t>
      </w:r>
      <w:r>
        <w:rPr>
          <w:rFonts w:ascii="Tahoma"/>
          <w:color w:val="137C7D"/>
          <w:spacing w:val="-3"/>
          <w:sz w:val="26"/>
        </w:rPr>
        <w:t xml:space="preserve"> </w:t>
      </w:r>
      <w:r>
        <w:rPr>
          <w:rFonts w:ascii="Tahoma"/>
          <w:color w:val="137C7D"/>
          <w:sz w:val="26"/>
        </w:rPr>
        <w:t>in</w:t>
      </w:r>
      <w:r>
        <w:rPr>
          <w:rFonts w:ascii="Tahoma"/>
          <w:color w:val="137C7D"/>
          <w:spacing w:val="-3"/>
          <w:sz w:val="26"/>
        </w:rPr>
        <w:t xml:space="preserve"> </w:t>
      </w:r>
      <w:r>
        <w:rPr>
          <w:rFonts w:ascii="Tahoma"/>
          <w:color w:val="137C7D"/>
          <w:sz w:val="26"/>
        </w:rPr>
        <w:t>your</w:t>
      </w:r>
      <w:r>
        <w:rPr>
          <w:rFonts w:ascii="Tahoma"/>
          <w:color w:val="137C7D"/>
          <w:spacing w:val="-3"/>
          <w:sz w:val="26"/>
        </w:rPr>
        <w:t xml:space="preserve"> </w:t>
      </w:r>
      <w:r>
        <w:rPr>
          <w:rFonts w:ascii="Tahoma"/>
          <w:color w:val="137C7D"/>
          <w:sz w:val="26"/>
        </w:rPr>
        <w:t>neighbourhood</w:t>
      </w:r>
      <w:r>
        <w:rPr>
          <w:rFonts w:ascii="Tahoma"/>
          <w:color w:val="137C7D"/>
          <w:spacing w:val="-3"/>
          <w:sz w:val="26"/>
        </w:rPr>
        <w:t xml:space="preserve"> </w:t>
      </w:r>
      <w:r>
        <w:rPr>
          <w:rFonts w:ascii="Tahoma"/>
          <w:color w:val="137C7D"/>
          <w:sz w:val="26"/>
        </w:rPr>
        <w:t>and</w:t>
      </w:r>
      <w:r>
        <w:rPr>
          <w:rFonts w:ascii="Tahoma"/>
          <w:color w:val="137C7D"/>
          <w:spacing w:val="-3"/>
          <w:sz w:val="26"/>
        </w:rPr>
        <w:t xml:space="preserve"> </w:t>
      </w:r>
      <w:r>
        <w:rPr>
          <w:rFonts w:ascii="Tahoma"/>
          <w:color w:val="137C7D"/>
          <w:sz w:val="26"/>
        </w:rPr>
        <w:t>their</w:t>
      </w:r>
      <w:r>
        <w:rPr>
          <w:rFonts w:ascii="Tahoma"/>
          <w:color w:val="137C7D"/>
          <w:spacing w:val="-3"/>
          <w:sz w:val="26"/>
        </w:rPr>
        <w:t xml:space="preserve"> </w:t>
      </w:r>
      <w:r>
        <w:rPr>
          <w:rFonts w:ascii="Tahoma"/>
          <w:color w:val="137C7D"/>
          <w:sz w:val="26"/>
        </w:rPr>
        <w:t>needs.</w:t>
      </w:r>
      <w:r>
        <w:rPr>
          <w:rFonts w:ascii="Tahoma"/>
          <w:color w:val="137C7D"/>
          <w:spacing w:val="-3"/>
          <w:sz w:val="26"/>
        </w:rPr>
        <w:t xml:space="preserve"> </w:t>
      </w:r>
      <w:r>
        <w:rPr>
          <w:rFonts w:ascii="Tahoma"/>
          <w:color w:val="137C7D"/>
          <w:sz w:val="26"/>
        </w:rPr>
        <w:t>What</w:t>
      </w:r>
      <w:r>
        <w:rPr>
          <w:rFonts w:ascii="Tahoma"/>
          <w:color w:val="137C7D"/>
          <w:spacing w:val="-3"/>
          <w:sz w:val="26"/>
        </w:rPr>
        <w:t xml:space="preserve"> </w:t>
      </w:r>
      <w:r>
        <w:rPr>
          <w:rFonts w:ascii="Tahoma"/>
          <w:color w:val="137C7D"/>
          <w:sz w:val="26"/>
        </w:rPr>
        <w:t>can</w:t>
      </w:r>
      <w:r>
        <w:rPr>
          <w:rFonts w:ascii="Tahoma"/>
          <w:color w:val="137C7D"/>
          <w:spacing w:val="-3"/>
          <w:sz w:val="26"/>
        </w:rPr>
        <w:t xml:space="preserve"> </w:t>
      </w:r>
      <w:r>
        <w:rPr>
          <w:rFonts w:ascii="Tahoma"/>
          <w:color w:val="137C7D"/>
          <w:sz w:val="26"/>
        </w:rPr>
        <w:t xml:space="preserve">you </w:t>
      </w:r>
      <w:r>
        <w:rPr>
          <w:rFonts w:ascii="Tahoma"/>
          <w:color w:val="137C7D"/>
          <w:w w:val="105"/>
          <w:sz w:val="26"/>
        </w:rPr>
        <w:t>do</w:t>
      </w:r>
      <w:r>
        <w:rPr>
          <w:rFonts w:ascii="Tahoma"/>
          <w:color w:val="137C7D"/>
          <w:spacing w:val="-14"/>
          <w:w w:val="105"/>
          <w:sz w:val="26"/>
        </w:rPr>
        <w:t xml:space="preserve"> </w:t>
      </w:r>
      <w:r>
        <w:rPr>
          <w:rFonts w:ascii="Tahoma"/>
          <w:color w:val="137C7D"/>
          <w:w w:val="105"/>
          <w:sz w:val="26"/>
        </w:rPr>
        <w:t>to</w:t>
      </w:r>
      <w:r>
        <w:rPr>
          <w:rFonts w:ascii="Tahoma"/>
          <w:color w:val="137C7D"/>
          <w:spacing w:val="-14"/>
          <w:w w:val="105"/>
          <w:sz w:val="26"/>
        </w:rPr>
        <w:t xml:space="preserve"> </w:t>
      </w:r>
      <w:r>
        <w:rPr>
          <w:rFonts w:ascii="Tahoma"/>
          <w:color w:val="137C7D"/>
          <w:w w:val="105"/>
          <w:sz w:val="26"/>
        </w:rPr>
        <w:t>care</w:t>
      </w:r>
      <w:r>
        <w:rPr>
          <w:rFonts w:ascii="Tahoma"/>
          <w:color w:val="137C7D"/>
          <w:spacing w:val="-14"/>
          <w:w w:val="105"/>
          <w:sz w:val="26"/>
        </w:rPr>
        <w:t xml:space="preserve"> </w:t>
      </w:r>
      <w:r>
        <w:rPr>
          <w:rFonts w:ascii="Tahoma"/>
          <w:color w:val="137C7D"/>
          <w:w w:val="105"/>
          <w:sz w:val="26"/>
        </w:rPr>
        <w:t>for</w:t>
      </w:r>
      <w:r>
        <w:rPr>
          <w:rFonts w:ascii="Tahoma"/>
          <w:color w:val="137C7D"/>
          <w:spacing w:val="-14"/>
          <w:w w:val="105"/>
          <w:sz w:val="26"/>
        </w:rPr>
        <w:t xml:space="preserve"> </w:t>
      </w:r>
      <w:r>
        <w:rPr>
          <w:rFonts w:ascii="Tahoma"/>
          <w:color w:val="137C7D"/>
          <w:w w:val="105"/>
          <w:sz w:val="26"/>
        </w:rPr>
        <w:t>them?</w:t>
      </w:r>
      <w:r>
        <w:rPr>
          <w:rFonts w:ascii="Tahoma"/>
          <w:color w:val="137C7D"/>
          <w:spacing w:val="-14"/>
          <w:w w:val="105"/>
          <w:sz w:val="26"/>
        </w:rPr>
        <w:t xml:space="preserve"> </w:t>
      </w:r>
      <w:r>
        <w:rPr>
          <w:rFonts w:ascii="Tahoma"/>
          <w:color w:val="137C7D"/>
          <w:w w:val="105"/>
          <w:sz w:val="26"/>
        </w:rPr>
        <w:t>Discuss</w:t>
      </w:r>
      <w:r>
        <w:rPr>
          <w:rFonts w:ascii="Tahoma"/>
          <w:color w:val="137C7D"/>
          <w:spacing w:val="-14"/>
          <w:w w:val="105"/>
          <w:sz w:val="26"/>
        </w:rPr>
        <w:t xml:space="preserve"> </w:t>
      </w:r>
      <w:r>
        <w:rPr>
          <w:rFonts w:ascii="Tahoma"/>
          <w:color w:val="137C7D"/>
          <w:w w:val="105"/>
          <w:sz w:val="26"/>
        </w:rPr>
        <w:t>their</w:t>
      </w:r>
      <w:r>
        <w:rPr>
          <w:rFonts w:ascii="Tahoma"/>
          <w:color w:val="137C7D"/>
          <w:spacing w:val="-14"/>
          <w:w w:val="105"/>
          <w:sz w:val="26"/>
        </w:rPr>
        <w:t xml:space="preserve"> </w:t>
      </w:r>
      <w:r>
        <w:rPr>
          <w:rFonts w:ascii="Tahoma"/>
          <w:color w:val="137C7D"/>
          <w:w w:val="105"/>
          <w:sz w:val="26"/>
        </w:rPr>
        <w:t>needs</w:t>
      </w:r>
      <w:r>
        <w:rPr>
          <w:rFonts w:ascii="Tahoma"/>
          <w:color w:val="137C7D"/>
          <w:spacing w:val="-14"/>
          <w:w w:val="105"/>
          <w:sz w:val="26"/>
        </w:rPr>
        <w:t xml:space="preserve"> </w:t>
      </w:r>
      <w:r>
        <w:rPr>
          <w:rFonts w:ascii="Tahoma"/>
          <w:color w:val="137C7D"/>
          <w:w w:val="105"/>
          <w:sz w:val="26"/>
        </w:rPr>
        <w:t>and</w:t>
      </w:r>
      <w:r>
        <w:rPr>
          <w:rFonts w:ascii="Tahoma"/>
          <w:color w:val="137C7D"/>
          <w:spacing w:val="-14"/>
          <w:w w:val="105"/>
          <w:sz w:val="26"/>
        </w:rPr>
        <w:t xml:space="preserve"> </w:t>
      </w:r>
      <w:r>
        <w:rPr>
          <w:rFonts w:ascii="Tahoma"/>
          <w:color w:val="137C7D"/>
          <w:w w:val="105"/>
          <w:sz w:val="26"/>
        </w:rPr>
        <w:t>solutions</w:t>
      </w:r>
      <w:r>
        <w:rPr>
          <w:rFonts w:ascii="Tahoma"/>
          <w:color w:val="137C7D"/>
          <w:spacing w:val="-14"/>
          <w:w w:val="105"/>
          <w:sz w:val="26"/>
        </w:rPr>
        <w:t xml:space="preserve"> </w:t>
      </w:r>
      <w:r>
        <w:rPr>
          <w:rFonts w:ascii="Tahoma"/>
          <w:color w:val="137C7D"/>
          <w:w w:val="105"/>
          <w:sz w:val="26"/>
        </w:rPr>
        <w:t>in</w:t>
      </w:r>
      <w:r>
        <w:rPr>
          <w:rFonts w:ascii="Tahoma"/>
          <w:color w:val="137C7D"/>
          <w:spacing w:val="-14"/>
          <w:w w:val="105"/>
          <w:sz w:val="26"/>
        </w:rPr>
        <w:t xml:space="preserve"> </w:t>
      </w:r>
      <w:r>
        <w:rPr>
          <w:rFonts w:ascii="Tahoma"/>
          <w:color w:val="137C7D"/>
          <w:w w:val="105"/>
          <w:sz w:val="26"/>
        </w:rPr>
        <w:t>groups.</w:t>
      </w:r>
    </w:p>
    <w:p w14:paraId="511EA87F">
      <w:pPr>
        <w:pStyle w:val="11"/>
        <w:spacing w:before="206"/>
        <w:ind w:left="1758"/>
        <w:rPr>
          <w:rFonts w:ascii="Tahoma"/>
        </w:rPr>
      </w:pPr>
      <w:r>
        <w:rPr>
          <w:rFonts w:ascii="Tahoma"/>
          <w:color w:val="231F20"/>
          <w:spacing w:val="-2"/>
          <w:w w:val="105"/>
        </w:rPr>
        <w:t>EXAMPLE</w:t>
      </w:r>
    </w:p>
    <w:p w14:paraId="7C6C15A5">
      <w:pPr>
        <w:pStyle w:val="11"/>
        <w:spacing w:before="131"/>
        <w:ind w:left="1758"/>
      </w:pPr>
      <w:r>
        <w:rPr>
          <w:color w:val="231F20"/>
          <w:spacing w:val="-4"/>
        </w:rPr>
        <w:t>A:</w:t>
      </w:r>
      <w:r>
        <w:rPr>
          <w:color w:val="231F20"/>
          <w:spacing w:val="51"/>
          <w:w w:val="150"/>
        </w:rPr>
        <w:t xml:space="preserve"> </w:t>
      </w:r>
      <w:r>
        <w:rPr>
          <w:color w:val="231F20"/>
          <w:spacing w:val="-4"/>
          <w:position w:val="1"/>
        </w:rPr>
        <w:t>I</w:t>
      </w:r>
      <w:r>
        <w:rPr>
          <w:color w:val="231F20"/>
          <w:spacing w:val="-17"/>
          <w:position w:val="1"/>
        </w:rPr>
        <w:t xml:space="preserve"> </w:t>
      </w:r>
      <w:r>
        <w:rPr>
          <w:color w:val="231F20"/>
          <w:spacing w:val="-4"/>
          <w:position w:val="1"/>
        </w:rPr>
        <w:t>often</w:t>
      </w:r>
      <w:r>
        <w:rPr>
          <w:color w:val="231F20"/>
          <w:spacing w:val="-16"/>
          <w:position w:val="1"/>
        </w:rPr>
        <w:t xml:space="preserve"> </w:t>
      </w:r>
      <w:r>
        <w:rPr>
          <w:color w:val="231F20"/>
          <w:spacing w:val="-4"/>
          <w:position w:val="1"/>
        </w:rPr>
        <w:t>see</w:t>
      </w:r>
      <w:r>
        <w:rPr>
          <w:color w:val="231F20"/>
          <w:spacing w:val="-17"/>
          <w:position w:val="1"/>
        </w:rPr>
        <w:t xml:space="preserve"> </w:t>
      </w:r>
      <w:r>
        <w:rPr>
          <w:color w:val="231F20"/>
          <w:spacing w:val="-4"/>
          <w:position w:val="1"/>
        </w:rPr>
        <w:t>wild</w:t>
      </w:r>
      <w:r>
        <w:rPr>
          <w:color w:val="231F20"/>
          <w:spacing w:val="-16"/>
          <w:position w:val="1"/>
        </w:rPr>
        <w:t xml:space="preserve"> </w:t>
      </w:r>
      <w:r>
        <w:rPr>
          <w:color w:val="231F20"/>
          <w:spacing w:val="-4"/>
          <w:position w:val="1"/>
        </w:rPr>
        <w:t>cats</w:t>
      </w:r>
      <w:r>
        <w:rPr>
          <w:color w:val="231F20"/>
          <w:spacing w:val="-16"/>
          <w:position w:val="1"/>
        </w:rPr>
        <w:t xml:space="preserve"> </w:t>
      </w:r>
      <w:r>
        <w:rPr>
          <w:color w:val="231F20"/>
          <w:spacing w:val="-4"/>
          <w:position w:val="1"/>
        </w:rPr>
        <w:t>in</w:t>
      </w:r>
      <w:r>
        <w:rPr>
          <w:color w:val="231F20"/>
          <w:spacing w:val="-17"/>
          <w:position w:val="1"/>
        </w:rPr>
        <w:t xml:space="preserve"> </w:t>
      </w:r>
      <w:r>
        <w:rPr>
          <w:color w:val="231F20"/>
          <w:spacing w:val="-4"/>
          <w:position w:val="1"/>
        </w:rPr>
        <w:t>our</w:t>
      </w:r>
      <w:r>
        <w:rPr>
          <w:color w:val="231F20"/>
          <w:spacing w:val="-16"/>
          <w:position w:val="1"/>
        </w:rPr>
        <w:t xml:space="preserve"> </w:t>
      </w:r>
      <w:r>
        <w:rPr>
          <w:color w:val="231F20"/>
          <w:spacing w:val="-4"/>
          <w:position w:val="1"/>
        </w:rPr>
        <w:t>neighbourhood.</w:t>
      </w:r>
      <w:r>
        <w:rPr>
          <w:color w:val="231F20"/>
          <w:spacing w:val="-16"/>
          <w:position w:val="1"/>
        </w:rPr>
        <w:t xml:space="preserve"> </w:t>
      </w:r>
      <w:r>
        <w:rPr>
          <w:color w:val="231F20"/>
          <w:spacing w:val="-4"/>
          <w:position w:val="1"/>
        </w:rPr>
        <w:t>Maybe</w:t>
      </w:r>
      <w:r>
        <w:rPr>
          <w:color w:val="231F20"/>
          <w:spacing w:val="-17"/>
          <w:position w:val="1"/>
        </w:rPr>
        <w:t xml:space="preserve"> </w:t>
      </w:r>
      <w:r>
        <w:rPr>
          <w:color w:val="231F20"/>
          <w:spacing w:val="-4"/>
          <w:position w:val="1"/>
        </w:rPr>
        <w:t>we</w:t>
      </w:r>
      <w:r>
        <w:rPr>
          <w:color w:val="231F20"/>
          <w:spacing w:val="-16"/>
          <w:position w:val="1"/>
        </w:rPr>
        <w:t xml:space="preserve"> </w:t>
      </w:r>
      <w:r>
        <w:rPr>
          <w:color w:val="231F20"/>
          <w:spacing w:val="-4"/>
          <w:position w:val="1"/>
        </w:rPr>
        <w:t>should</w:t>
      </w:r>
      <w:r>
        <w:rPr>
          <w:color w:val="231F20"/>
          <w:spacing w:val="-17"/>
          <w:position w:val="1"/>
        </w:rPr>
        <w:t xml:space="preserve"> </w:t>
      </w:r>
      <w:r>
        <w:rPr>
          <w:color w:val="231F20"/>
          <w:spacing w:val="-4"/>
          <w:position w:val="1"/>
        </w:rPr>
        <w:t>do</w:t>
      </w:r>
      <w:r>
        <w:rPr>
          <w:color w:val="231F20"/>
          <w:spacing w:val="-16"/>
          <w:position w:val="1"/>
        </w:rPr>
        <w:t xml:space="preserve"> </w:t>
      </w:r>
      <w:r>
        <w:rPr>
          <w:color w:val="231F20"/>
          <w:spacing w:val="-4"/>
          <w:position w:val="1"/>
        </w:rPr>
        <w:t>something</w:t>
      </w:r>
      <w:r>
        <w:rPr>
          <w:color w:val="231F20"/>
          <w:spacing w:val="-16"/>
          <w:position w:val="1"/>
        </w:rPr>
        <w:t xml:space="preserve"> </w:t>
      </w:r>
      <w:r>
        <w:rPr>
          <w:color w:val="231F20"/>
          <w:spacing w:val="-4"/>
          <w:position w:val="1"/>
        </w:rPr>
        <w:t>to</w:t>
      </w:r>
      <w:r>
        <w:rPr>
          <w:color w:val="231F20"/>
          <w:spacing w:val="-17"/>
          <w:position w:val="1"/>
        </w:rPr>
        <w:t xml:space="preserve"> </w:t>
      </w:r>
      <w:r>
        <w:rPr>
          <w:color w:val="231F20"/>
          <w:spacing w:val="-4"/>
          <w:position w:val="1"/>
        </w:rPr>
        <w:t>care</w:t>
      </w:r>
      <w:r>
        <w:rPr>
          <w:color w:val="231F20"/>
          <w:spacing w:val="-16"/>
          <w:position w:val="1"/>
        </w:rPr>
        <w:t xml:space="preserve"> </w:t>
      </w:r>
      <w:r>
        <w:rPr>
          <w:color w:val="231F20"/>
          <w:spacing w:val="-4"/>
          <w:position w:val="1"/>
        </w:rPr>
        <w:t>for</w:t>
      </w:r>
      <w:r>
        <w:rPr>
          <w:color w:val="231F20"/>
          <w:spacing w:val="-16"/>
          <w:position w:val="1"/>
        </w:rPr>
        <w:t xml:space="preserve"> </w:t>
      </w:r>
      <w:r>
        <w:rPr>
          <w:color w:val="231F20"/>
          <w:spacing w:val="-4"/>
          <w:position w:val="1"/>
        </w:rPr>
        <w:t>them.</w:t>
      </w:r>
    </w:p>
    <w:p w14:paraId="2B09BC9B">
      <w:pPr>
        <w:pStyle w:val="11"/>
        <w:spacing w:before="159"/>
        <w:ind w:left="1758"/>
      </w:pPr>
      <w:r>
        <w:rPr>
          <w:color w:val="231F20"/>
          <w:w w:val="105"/>
        </w:rPr>
        <w:t>B:</w:t>
      </w:r>
      <w:r>
        <w:rPr>
          <w:color w:val="231F20"/>
          <w:spacing w:val="51"/>
          <w:w w:val="105"/>
        </w:rPr>
        <w:t xml:space="preserve"> </w:t>
      </w:r>
      <w:r>
        <w:rPr>
          <w:color w:val="231F20"/>
          <w:w w:val="105"/>
          <w:position w:val="1"/>
        </w:rPr>
        <w:t>Should</w:t>
      </w:r>
      <w:r>
        <w:rPr>
          <w:color w:val="231F20"/>
          <w:spacing w:val="-14"/>
          <w:w w:val="105"/>
          <w:position w:val="1"/>
        </w:rPr>
        <w:t xml:space="preserve"> </w:t>
      </w:r>
      <w:r>
        <w:rPr>
          <w:color w:val="231F20"/>
          <w:w w:val="105"/>
          <w:position w:val="1"/>
        </w:rPr>
        <w:t>we</w:t>
      </w:r>
      <w:r>
        <w:rPr>
          <w:color w:val="231F20"/>
          <w:spacing w:val="-13"/>
          <w:w w:val="105"/>
          <w:position w:val="1"/>
        </w:rPr>
        <w:t xml:space="preserve"> </w:t>
      </w:r>
      <w:r>
        <w:rPr>
          <w:color w:val="231F20"/>
          <w:w w:val="105"/>
          <w:position w:val="1"/>
        </w:rPr>
        <w:t>put</w:t>
      </w:r>
      <w:r>
        <w:rPr>
          <w:color w:val="231F20"/>
          <w:spacing w:val="-14"/>
          <w:w w:val="105"/>
          <w:position w:val="1"/>
        </w:rPr>
        <w:t xml:space="preserve"> </w:t>
      </w:r>
      <w:r>
        <w:rPr>
          <w:color w:val="231F20"/>
          <w:w w:val="105"/>
          <w:position w:val="1"/>
        </w:rPr>
        <w:t>out</w:t>
      </w:r>
      <w:r>
        <w:rPr>
          <w:color w:val="231F20"/>
          <w:spacing w:val="-13"/>
          <w:w w:val="105"/>
          <w:position w:val="1"/>
        </w:rPr>
        <w:t xml:space="preserve"> </w:t>
      </w:r>
      <w:r>
        <w:rPr>
          <w:color w:val="231F20"/>
          <w:w w:val="105"/>
          <w:position w:val="1"/>
        </w:rPr>
        <w:t>bowls</w:t>
      </w:r>
      <w:r>
        <w:rPr>
          <w:color w:val="231F20"/>
          <w:spacing w:val="-14"/>
          <w:w w:val="105"/>
          <w:position w:val="1"/>
        </w:rPr>
        <w:t xml:space="preserve"> </w:t>
      </w:r>
      <w:r>
        <w:rPr>
          <w:color w:val="231F20"/>
          <w:w w:val="105"/>
          <w:position w:val="1"/>
        </w:rPr>
        <w:t>of</w:t>
      </w:r>
      <w:r>
        <w:rPr>
          <w:color w:val="231F20"/>
          <w:spacing w:val="-14"/>
          <w:w w:val="105"/>
          <w:position w:val="1"/>
        </w:rPr>
        <w:t xml:space="preserve"> </w:t>
      </w:r>
      <w:r>
        <w:rPr>
          <w:color w:val="231F20"/>
          <w:w w:val="105"/>
          <w:position w:val="1"/>
        </w:rPr>
        <w:t>food</w:t>
      </w:r>
      <w:r>
        <w:rPr>
          <w:color w:val="231F20"/>
          <w:spacing w:val="-13"/>
          <w:w w:val="105"/>
          <w:position w:val="1"/>
        </w:rPr>
        <w:t xml:space="preserve"> </w:t>
      </w:r>
      <w:r>
        <w:rPr>
          <w:color w:val="231F20"/>
          <w:w w:val="105"/>
          <w:position w:val="1"/>
        </w:rPr>
        <w:t>for</w:t>
      </w:r>
      <w:r>
        <w:rPr>
          <w:color w:val="231F20"/>
          <w:spacing w:val="-14"/>
          <w:w w:val="105"/>
          <w:position w:val="1"/>
        </w:rPr>
        <w:t xml:space="preserve"> </w:t>
      </w:r>
      <w:r>
        <w:rPr>
          <w:color w:val="231F20"/>
          <w:spacing w:val="-2"/>
          <w:w w:val="105"/>
          <w:position w:val="1"/>
        </w:rPr>
        <w:t>them?</w:t>
      </w:r>
    </w:p>
    <w:p w14:paraId="7D2EABEF">
      <w:pPr>
        <w:pStyle w:val="11"/>
        <w:spacing w:before="159" w:line="283" w:lineRule="auto"/>
        <w:ind w:left="2098" w:right="1294" w:hanging="341"/>
        <w:rPr>
          <w:rFonts w:ascii="Verdana" w:hAnsi="Verdana"/>
        </w:rPr>
      </w:pPr>
      <w:r>
        <w:rPr>
          <w:color w:val="231F20"/>
        </w:rPr>
        <w:t>C:</w:t>
      </w:r>
      <w:r>
        <w:rPr>
          <w:color w:val="231F20"/>
          <w:spacing w:val="78"/>
        </w:rPr>
        <w:t xml:space="preserve"> </w:t>
      </w:r>
      <w:r>
        <w:rPr>
          <w:color w:val="231F20"/>
          <w:position w:val="1"/>
        </w:rPr>
        <w:t xml:space="preserve">Sure, and I think we could also put out boxes or other things for them, so that they can </w:t>
      </w:r>
      <w:r>
        <w:rPr>
          <w:rFonts w:ascii="Verdana" w:hAnsi="Verdana"/>
          <w:color w:val="231F20"/>
          <w:spacing w:val="-6"/>
        </w:rPr>
        <w:t>find</w:t>
      </w:r>
      <w:r>
        <w:rPr>
          <w:rFonts w:ascii="Verdana" w:hAnsi="Verdana"/>
          <w:color w:val="231F20"/>
          <w:spacing w:val="-23"/>
        </w:rPr>
        <w:t xml:space="preserve"> </w:t>
      </w:r>
      <w:r>
        <w:rPr>
          <w:rFonts w:ascii="Verdana" w:hAnsi="Verdana"/>
          <w:color w:val="231F20"/>
          <w:spacing w:val="-6"/>
        </w:rPr>
        <w:t>shelter</w:t>
      </w:r>
      <w:r>
        <w:rPr>
          <w:rFonts w:ascii="Verdana" w:hAnsi="Verdana"/>
          <w:color w:val="231F20"/>
          <w:spacing w:val="-23"/>
        </w:rPr>
        <w:t xml:space="preserve"> </w:t>
      </w:r>
      <w:r>
        <w:rPr>
          <w:rFonts w:ascii="Verdana" w:hAnsi="Verdana"/>
          <w:color w:val="231F20"/>
          <w:spacing w:val="-6"/>
        </w:rPr>
        <w:t>when</w:t>
      </w:r>
      <w:r>
        <w:rPr>
          <w:rFonts w:ascii="Verdana" w:hAnsi="Verdana"/>
          <w:color w:val="231F20"/>
          <w:spacing w:val="-23"/>
        </w:rPr>
        <w:t xml:space="preserve"> </w:t>
      </w:r>
      <w:r>
        <w:rPr>
          <w:rFonts w:ascii="Verdana" w:hAnsi="Verdana"/>
          <w:color w:val="231F20"/>
          <w:spacing w:val="-6"/>
        </w:rPr>
        <w:t>it’s</w:t>
      </w:r>
      <w:r>
        <w:rPr>
          <w:rFonts w:ascii="Verdana" w:hAnsi="Verdana"/>
          <w:color w:val="231F20"/>
          <w:spacing w:val="-23"/>
        </w:rPr>
        <w:t xml:space="preserve"> </w:t>
      </w:r>
      <w:r>
        <w:rPr>
          <w:rFonts w:ascii="Verdana" w:hAnsi="Verdana"/>
          <w:color w:val="231F20"/>
          <w:spacing w:val="-6"/>
        </w:rPr>
        <w:t>cold</w:t>
      </w:r>
      <w:r>
        <w:rPr>
          <w:rFonts w:ascii="Verdana" w:hAnsi="Verdana"/>
          <w:color w:val="231F20"/>
          <w:spacing w:val="-23"/>
        </w:rPr>
        <w:t xml:space="preserve"> </w:t>
      </w:r>
      <w:r>
        <w:rPr>
          <w:rFonts w:ascii="Verdana" w:hAnsi="Verdana"/>
          <w:color w:val="231F20"/>
          <w:spacing w:val="-6"/>
        </w:rPr>
        <w:t>or</w:t>
      </w:r>
      <w:r>
        <w:rPr>
          <w:rFonts w:ascii="Verdana" w:hAnsi="Verdana"/>
          <w:color w:val="231F20"/>
          <w:spacing w:val="-23"/>
        </w:rPr>
        <w:t xml:space="preserve"> </w:t>
      </w:r>
      <w:r>
        <w:rPr>
          <w:rFonts w:ascii="Verdana" w:hAnsi="Verdana"/>
          <w:color w:val="231F20"/>
          <w:spacing w:val="-6"/>
        </w:rPr>
        <w:t>wet</w:t>
      </w:r>
      <w:r>
        <w:rPr>
          <w:rFonts w:ascii="Verdana" w:hAnsi="Verdana"/>
          <w:color w:val="231F20"/>
          <w:spacing w:val="-23"/>
        </w:rPr>
        <w:t xml:space="preserve"> </w:t>
      </w:r>
      <w:r>
        <w:rPr>
          <w:rFonts w:ascii="Verdana" w:hAnsi="Verdana"/>
          <w:color w:val="231F20"/>
          <w:spacing w:val="-6"/>
        </w:rPr>
        <w:t>outside.</w:t>
      </w:r>
    </w:p>
    <w:p w14:paraId="6FE4BD1F">
      <w:pPr>
        <w:pStyle w:val="11"/>
        <w:rPr>
          <w:rFonts w:ascii="Verdana"/>
          <w:sz w:val="20"/>
        </w:rPr>
      </w:pPr>
    </w:p>
    <w:p w14:paraId="426E40F0">
      <w:pPr>
        <w:pStyle w:val="11"/>
        <w:rPr>
          <w:rFonts w:ascii="Verdana"/>
          <w:sz w:val="20"/>
        </w:rPr>
      </w:pPr>
    </w:p>
    <w:p w14:paraId="052B4C9C">
      <w:pPr>
        <w:pStyle w:val="11"/>
        <w:rPr>
          <w:rFonts w:ascii="Verdana"/>
          <w:sz w:val="20"/>
        </w:rPr>
      </w:pPr>
    </w:p>
    <w:p w14:paraId="33DE97CF">
      <w:pPr>
        <w:pStyle w:val="11"/>
        <w:spacing w:before="1"/>
        <w:rPr>
          <w:rFonts w:ascii="Verdana"/>
        </w:rPr>
      </w:pPr>
    </w:p>
    <w:p w14:paraId="119D9788">
      <w:pPr>
        <w:tabs>
          <w:tab w:val="left" w:pos="2978"/>
        </w:tabs>
        <w:spacing w:before="0"/>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r>
        <w:rPr>
          <w:color w:val="231F20"/>
          <w:sz w:val="18"/>
        </w:rPr>
        <w:tab/>
      </w:r>
      <w:r>
        <w:rPr>
          <w:rFonts w:ascii="Tahoma"/>
          <w:color w:val="231F20"/>
          <w:spacing w:val="-5"/>
          <w:sz w:val="20"/>
        </w:rPr>
        <w:t>19</w:t>
      </w:r>
    </w:p>
    <w:p w14:paraId="0799D2F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BE40945">
      <w:pPr>
        <w:spacing w:after="0" w:line="240" w:lineRule="auto"/>
        <w:jc w:val="left"/>
        <w:rPr>
          <w:rFonts w:ascii="Tahoma"/>
          <w:sz w:val="20"/>
        </w:rPr>
        <w:sectPr>
          <w:type w:val="continuous"/>
          <w:pgSz w:w="11910" w:h="16840"/>
          <w:pgMar w:top="1340" w:right="0" w:bottom="280" w:left="0" w:header="720" w:footer="720" w:gutter="0"/>
          <w:cols w:space="720" w:num="1"/>
        </w:sectPr>
      </w:pPr>
    </w:p>
    <w:p w14:paraId="724FEC9B">
      <w:pPr>
        <w:pStyle w:val="11"/>
        <w:rPr>
          <w:rFonts w:ascii="Tahoma"/>
          <w:sz w:val="20"/>
        </w:rPr>
      </w:pPr>
    </w:p>
    <w:p w14:paraId="5ACE1820">
      <w:pPr>
        <w:pStyle w:val="11"/>
        <w:rPr>
          <w:rFonts w:ascii="Tahoma"/>
          <w:sz w:val="20"/>
        </w:rPr>
      </w:pPr>
    </w:p>
    <w:p w14:paraId="280B5686">
      <w:pPr>
        <w:pStyle w:val="11"/>
        <w:rPr>
          <w:rFonts w:ascii="Tahoma"/>
          <w:sz w:val="20"/>
        </w:rPr>
      </w:pPr>
    </w:p>
    <w:p w14:paraId="198EED5A">
      <w:pPr>
        <w:pStyle w:val="11"/>
        <w:rPr>
          <w:rFonts w:ascii="Tahoma"/>
          <w:sz w:val="20"/>
        </w:rPr>
      </w:pPr>
    </w:p>
    <w:p w14:paraId="44306D98">
      <w:pPr>
        <w:pStyle w:val="9"/>
        <w:spacing w:before="278"/>
        <w:ind w:left="1195"/>
      </w:pPr>
      <w:r>
        <mc:AlternateContent>
          <mc:Choice Requires="wps">
            <w:drawing>
              <wp:anchor distT="0" distB="0" distL="0" distR="0" simplePos="0" relativeHeight="251692032"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025" name="Graphic 102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25" o:spid="_x0000_s1026" o:spt="100" style="position:absolute;left:0pt;margin-left:217pt;margin-top:-42.35pt;height:20.25pt;width:22.3pt;mso-position-horizontal-relative:page;z-index:251692032;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GErJth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BhKybY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Make</w:t>
      </w:r>
      <w:r>
        <w:rPr>
          <w:color w:val="231F20"/>
          <w:spacing w:val="-10"/>
        </w:rPr>
        <w:t xml:space="preserve"> </w:t>
      </w:r>
      <w:r>
        <w:rPr>
          <w:color w:val="231F20"/>
        </w:rPr>
        <w:t>an</w:t>
      </w:r>
      <w:r>
        <w:rPr>
          <w:color w:val="231F20"/>
          <w:spacing w:val="-9"/>
        </w:rPr>
        <w:t xml:space="preserve"> </w:t>
      </w:r>
      <w:r>
        <w:rPr>
          <w:color w:val="231F20"/>
        </w:rPr>
        <w:t>effective</w:t>
      </w:r>
      <w:r>
        <w:rPr>
          <w:color w:val="231F20"/>
          <w:spacing w:val="-9"/>
        </w:rPr>
        <w:t xml:space="preserve"> </w:t>
      </w:r>
      <w:r>
        <w:rPr>
          <w:color w:val="231F20"/>
          <w:spacing w:val="-2"/>
        </w:rPr>
        <w:t>poster</w:t>
      </w:r>
    </w:p>
    <w:p w14:paraId="5C732F2A">
      <w:pPr>
        <w:spacing w:before="272"/>
        <w:ind w:left="0" w:right="351" w:firstLine="0"/>
        <w:jc w:val="center"/>
        <w:rPr>
          <w:rFonts w:ascii="Tahoma"/>
          <w:sz w:val="26"/>
        </w:rPr>
      </w:pPr>
      <w:r>
        <w:rPr>
          <w:rFonts w:ascii="Tahoma"/>
          <w:color w:val="137C7D"/>
          <w:sz w:val="26"/>
        </w:rPr>
        <w:t>Look</w:t>
      </w:r>
      <w:r>
        <w:rPr>
          <w:rFonts w:ascii="Tahoma"/>
          <w:color w:val="137C7D"/>
          <w:spacing w:val="-7"/>
          <w:sz w:val="26"/>
        </w:rPr>
        <w:t xml:space="preserve"> </w:t>
      </w:r>
      <w:r>
        <w:rPr>
          <w:rFonts w:ascii="Tahoma"/>
          <w:color w:val="137C7D"/>
          <w:sz w:val="26"/>
        </w:rPr>
        <w:t>at</w:t>
      </w:r>
      <w:r>
        <w:rPr>
          <w:rFonts w:ascii="Tahoma"/>
          <w:color w:val="137C7D"/>
          <w:spacing w:val="-7"/>
          <w:sz w:val="26"/>
        </w:rPr>
        <w:t xml:space="preserve"> </w:t>
      </w:r>
      <w:r>
        <w:rPr>
          <w:rFonts w:ascii="Tahoma"/>
          <w:color w:val="137C7D"/>
          <w:sz w:val="26"/>
        </w:rPr>
        <w:t>the</w:t>
      </w:r>
      <w:r>
        <w:rPr>
          <w:rFonts w:ascii="Tahoma"/>
          <w:color w:val="137C7D"/>
          <w:spacing w:val="-6"/>
          <w:sz w:val="26"/>
        </w:rPr>
        <w:t xml:space="preserve"> </w:t>
      </w:r>
      <w:r>
        <w:rPr>
          <w:rFonts w:ascii="Tahoma"/>
          <w:color w:val="137C7D"/>
          <w:sz w:val="26"/>
        </w:rPr>
        <w:t>posters</w:t>
      </w:r>
      <w:r>
        <w:rPr>
          <w:rFonts w:ascii="Tahoma"/>
          <w:color w:val="137C7D"/>
          <w:spacing w:val="-7"/>
          <w:sz w:val="26"/>
        </w:rPr>
        <w:t xml:space="preserve"> </w:t>
      </w:r>
      <w:r>
        <w:rPr>
          <w:rFonts w:ascii="Tahoma"/>
          <w:color w:val="137C7D"/>
          <w:sz w:val="26"/>
        </w:rPr>
        <w:t>below.</w:t>
      </w:r>
      <w:r>
        <w:rPr>
          <w:rFonts w:ascii="Tahoma"/>
          <w:color w:val="137C7D"/>
          <w:spacing w:val="-7"/>
          <w:sz w:val="26"/>
        </w:rPr>
        <w:t xml:space="preserve"> </w:t>
      </w:r>
      <w:r>
        <w:rPr>
          <w:rFonts w:ascii="Tahoma"/>
          <w:color w:val="137C7D"/>
          <w:sz w:val="26"/>
        </w:rPr>
        <w:t>Which</w:t>
      </w:r>
      <w:r>
        <w:rPr>
          <w:rFonts w:ascii="Tahoma"/>
          <w:color w:val="137C7D"/>
          <w:spacing w:val="-6"/>
          <w:sz w:val="26"/>
        </w:rPr>
        <w:t xml:space="preserve"> </w:t>
      </w:r>
      <w:r>
        <w:rPr>
          <w:rFonts w:ascii="Tahoma"/>
          <w:color w:val="137C7D"/>
          <w:sz w:val="26"/>
        </w:rPr>
        <w:t>emotions</w:t>
      </w:r>
      <w:r>
        <w:rPr>
          <w:rFonts w:ascii="Tahoma"/>
          <w:color w:val="137C7D"/>
          <w:spacing w:val="-7"/>
          <w:sz w:val="26"/>
        </w:rPr>
        <w:t xml:space="preserve"> </w:t>
      </w:r>
      <w:r>
        <w:rPr>
          <w:rFonts w:ascii="Tahoma"/>
          <w:color w:val="137C7D"/>
          <w:sz w:val="26"/>
        </w:rPr>
        <w:t>do</w:t>
      </w:r>
      <w:r>
        <w:rPr>
          <w:rFonts w:ascii="Tahoma"/>
          <w:color w:val="137C7D"/>
          <w:spacing w:val="-7"/>
          <w:sz w:val="26"/>
        </w:rPr>
        <w:t xml:space="preserve"> </w:t>
      </w:r>
      <w:r>
        <w:rPr>
          <w:rFonts w:ascii="Tahoma"/>
          <w:color w:val="137C7D"/>
          <w:sz w:val="26"/>
        </w:rPr>
        <w:t>the</w:t>
      </w:r>
      <w:r>
        <w:rPr>
          <w:rFonts w:ascii="Tahoma"/>
          <w:color w:val="137C7D"/>
          <w:spacing w:val="-6"/>
          <w:sz w:val="26"/>
        </w:rPr>
        <w:t xml:space="preserve"> </w:t>
      </w:r>
      <w:r>
        <w:rPr>
          <w:rFonts w:ascii="Tahoma"/>
          <w:color w:val="137C7D"/>
          <w:sz w:val="26"/>
        </w:rPr>
        <w:t>photos</w:t>
      </w:r>
      <w:r>
        <w:rPr>
          <w:rFonts w:ascii="Tahoma"/>
          <w:color w:val="137C7D"/>
          <w:spacing w:val="-7"/>
          <w:sz w:val="26"/>
        </w:rPr>
        <w:t xml:space="preserve"> </w:t>
      </w:r>
      <w:r>
        <w:rPr>
          <w:rFonts w:ascii="Tahoma"/>
          <w:color w:val="137C7D"/>
          <w:spacing w:val="-2"/>
          <w:sz w:val="26"/>
        </w:rPr>
        <w:t>communicate?</w:t>
      </w:r>
    </w:p>
    <w:p w14:paraId="2B977170">
      <w:pPr>
        <w:pStyle w:val="11"/>
        <w:tabs>
          <w:tab w:val="left" w:pos="1288"/>
          <w:tab w:val="left" w:pos="2872"/>
          <w:tab w:val="left" w:pos="4526"/>
          <w:tab w:val="left" w:pos="5540"/>
        </w:tabs>
        <w:spacing w:before="193"/>
        <w:ind w:left="107"/>
        <w:jc w:val="center"/>
      </w:pPr>
      <w:r>
        <w:rPr>
          <w:color w:val="231F20"/>
          <w:spacing w:val="-2"/>
        </w:rPr>
        <w:t>funny</w:t>
      </w:r>
      <w:r>
        <w:rPr>
          <w:color w:val="231F20"/>
        </w:rPr>
        <w:tab/>
      </w:r>
      <w:r>
        <w:rPr>
          <w:color w:val="231F20"/>
          <w:spacing w:val="-2"/>
        </w:rPr>
        <w:t>surprising</w:t>
      </w:r>
      <w:r>
        <w:rPr>
          <w:color w:val="231F20"/>
        </w:rPr>
        <w:tab/>
      </w:r>
      <w:r>
        <w:rPr>
          <w:color w:val="231F20"/>
          <w:spacing w:val="-2"/>
        </w:rPr>
        <w:t>frightening</w:t>
      </w:r>
      <w:r>
        <w:rPr>
          <w:color w:val="231F20"/>
        </w:rPr>
        <w:tab/>
      </w:r>
      <w:r>
        <w:rPr>
          <w:color w:val="231F20"/>
          <w:spacing w:val="-5"/>
        </w:rPr>
        <w:t>sad</w:t>
      </w:r>
      <w:r>
        <w:rPr>
          <w:color w:val="231F20"/>
        </w:rPr>
        <w:tab/>
      </w:r>
      <w:r>
        <w:rPr>
          <w:color w:val="231F20"/>
          <w:spacing w:val="-5"/>
        </w:rPr>
        <w:t>...</w:t>
      </w:r>
    </w:p>
    <w:p w14:paraId="1E4ED4AE">
      <w:pPr>
        <w:pStyle w:val="11"/>
        <w:spacing w:before="4"/>
        <w:rPr>
          <w:sz w:val="16"/>
        </w:rPr>
      </w:pPr>
      <w:r>
        <mc:AlternateContent>
          <mc:Choice Requires="wps">
            <w:drawing>
              <wp:anchor distT="0" distB="0" distL="0" distR="0" simplePos="0" relativeHeight="251924480" behindDoc="1" locked="0" layoutInCell="1" allowOverlap="1">
                <wp:simplePos x="0" y="0"/>
                <wp:positionH relativeFrom="page">
                  <wp:posOffset>764540</wp:posOffset>
                </wp:positionH>
                <wp:positionV relativeFrom="paragraph">
                  <wp:posOffset>134620</wp:posOffset>
                </wp:positionV>
                <wp:extent cx="1071245" cy="245110"/>
                <wp:effectExtent l="0" t="0" r="0" b="0"/>
                <wp:wrapTopAndBottom/>
                <wp:docPr id="1037" name="Textbox 1037"/>
                <wp:cNvGraphicFramePr/>
                <a:graphic xmlns:a="http://schemas.openxmlformats.org/drawingml/2006/main">
                  <a:graphicData uri="http://schemas.microsoft.com/office/word/2010/wordprocessingShape">
                    <wps:wsp>
                      <wps:cNvSpPr txBox="1"/>
                      <wps:spPr>
                        <a:xfrm>
                          <a:off x="0" y="0"/>
                          <a:ext cx="1071245" cy="245110"/>
                        </a:xfrm>
                        <a:prstGeom prst="rect">
                          <a:avLst/>
                        </a:prstGeom>
                        <a:solidFill>
                          <a:srgbClr val="D4EDEC"/>
                        </a:solidFill>
                      </wps:spPr>
                      <wps:txbx>
                        <w:txbxContent>
                          <w:p w14:paraId="4A291C5B">
                            <w:pPr>
                              <w:pStyle w:val="11"/>
                              <w:spacing w:before="60"/>
                              <w:ind w:left="469"/>
                              <w:rPr>
                                <w:rFonts w:ascii="Tahoma"/>
                                <w:color w:val="000000"/>
                              </w:rPr>
                            </w:pPr>
                            <w:r>
                              <w:rPr>
                                <w:rFonts w:ascii="Tahoma"/>
                                <w:color w:val="231F20"/>
                                <w:spacing w:val="-2"/>
                              </w:rPr>
                              <w:t>Opinion</w:t>
                            </w:r>
                          </w:p>
                        </w:txbxContent>
                      </wps:txbx>
                      <wps:bodyPr wrap="square" lIns="0" tIns="0" rIns="0" bIns="0" rtlCol="0">
                        <a:noAutofit/>
                      </wps:bodyPr>
                    </wps:wsp>
                  </a:graphicData>
                </a:graphic>
              </wp:anchor>
            </w:drawing>
          </mc:Choice>
          <mc:Fallback>
            <w:pict>
              <v:shape id="Textbox 1037" o:spid="_x0000_s1026" o:spt="202" type="#_x0000_t202" style="position:absolute;left:0pt;margin-left:60.2pt;margin-top:10.6pt;height:19.3pt;width:84.35pt;mso-position-horizontal-relative:page;mso-wrap-distance-bottom:0pt;mso-wrap-distance-top:0pt;z-index:-251392000;mso-width-relative:page;mso-height-relative:page;" fillcolor="#D4EDEC" filled="t" stroked="f" coordsize="21600,21600" o:gfxdata="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4hH9PbAAAACQEAAA8AAAAAAAAAAQAg&#10;AAAAIgAAAGRycy9kb3ducmV2LnhtbFBLAQIUABQAAAAIAIdO4kCdxOSo0gEAAK4DAAAOAAAAAAAA&#10;AAEAIAAAACoBAABkcnMvZTJvRG9jLnhtbFBLBQYAAAAABgAGAFkBAABuBQAAAAA=&#10;">
                <v:fill on="t" focussize="0,0"/>
                <v:stroke on="f"/>
                <v:imagedata o:title=""/>
                <o:lock v:ext="edit" aspectratio="f"/>
                <v:textbox inset="0mm,0mm,0mm,0mm">
                  <w:txbxContent>
                    <w:p w14:paraId="4A291C5B">
                      <w:pPr>
                        <w:pStyle w:val="11"/>
                        <w:spacing w:before="60"/>
                        <w:ind w:left="469"/>
                        <w:rPr>
                          <w:rFonts w:ascii="Tahoma"/>
                          <w:color w:val="000000"/>
                        </w:rPr>
                      </w:pPr>
                      <w:r>
                        <w:rPr>
                          <w:rFonts w:ascii="Tahoma"/>
                          <w:color w:val="231F20"/>
                          <w:spacing w:val="-2"/>
                        </w:rPr>
                        <w:t>Opinion</w:t>
                      </w:r>
                    </w:p>
                  </w:txbxContent>
                </v:textbox>
                <w10:wrap type="topAndBottom"/>
              </v:shape>
            </w:pict>
          </mc:Fallback>
        </mc:AlternateContent>
      </w:r>
      <w:r>
        <mc:AlternateContent>
          <mc:Choice Requires="wps">
            <w:drawing>
              <wp:anchor distT="0" distB="0" distL="0" distR="0" simplePos="0" relativeHeight="251924480" behindDoc="1" locked="0" layoutInCell="1" allowOverlap="1">
                <wp:simplePos x="0" y="0"/>
                <wp:positionH relativeFrom="page">
                  <wp:posOffset>1934845</wp:posOffset>
                </wp:positionH>
                <wp:positionV relativeFrom="paragraph">
                  <wp:posOffset>134620</wp:posOffset>
                </wp:positionV>
                <wp:extent cx="2339975" cy="245110"/>
                <wp:effectExtent l="0" t="0" r="0" b="0"/>
                <wp:wrapTopAndBottom/>
                <wp:docPr id="1038" name="Textbox 1038"/>
                <wp:cNvGraphicFramePr/>
                <a:graphic xmlns:a="http://schemas.openxmlformats.org/drawingml/2006/main">
                  <a:graphicData uri="http://schemas.microsoft.com/office/word/2010/wordprocessingShape">
                    <wps:wsp>
                      <wps:cNvSpPr txBox="1"/>
                      <wps:spPr>
                        <a:xfrm>
                          <a:off x="0" y="0"/>
                          <a:ext cx="2339975" cy="245110"/>
                        </a:xfrm>
                        <a:prstGeom prst="rect">
                          <a:avLst/>
                        </a:prstGeom>
                        <a:solidFill>
                          <a:srgbClr val="D4EDEC"/>
                        </a:solidFill>
                      </wps:spPr>
                      <wps:txbx>
                        <w:txbxContent>
                          <w:p w14:paraId="70E221C2">
                            <w:pPr>
                              <w:pStyle w:val="11"/>
                              <w:spacing w:before="60"/>
                              <w:ind w:left="999"/>
                              <w:rPr>
                                <w:rFonts w:ascii="Tahoma"/>
                                <w:color w:val="000000"/>
                              </w:rPr>
                            </w:pPr>
                            <w:r>
                              <w:rPr>
                                <w:rFonts w:ascii="Tahoma"/>
                                <w:color w:val="231F20"/>
                              </w:rPr>
                              <w:t>poster</w:t>
                            </w:r>
                            <w:r>
                              <w:rPr>
                                <w:rFonts w:ascii="Tahoma"/>
                                <w:color w:val="231F20"/>
                                <w:spacing w:val="-6"/>
                              </w:rPr>
                              <w:t xml:space="preserve"> </w:t>
                            </w:r>
                            <w:r>
                              <w:rPr>
                                <w:rFonts w:ascii="Tahoma"/>
                                <w:color w:val="231F20"/>
                              </w:rPr>
                              <w:t>on</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spacing w:val="-4"/>
                              </w:rPr>
                              <w:t>left</w:t>
                            </w:r>
                          </w:p>
                        </w:txbxContent>
                      </wps:txbx>
                      <wps:bodyPr wrap="square" lIns="0" tIns="0" rIns="0" bIns="0" rtlCol="0">
                        <a:noAutofit/>
                      </wps:bodyPr>
                    </wps:wsp>
                  </a:graphicData>
                </a:graphic>
              </wp:anchor>
            </w:drawing>
          </mc:Choice>
          <mc:Fallback>
            <w:pict>
              <v:shape id="Textbox 1038" o:spid="_x0000_s1026" o:spt="202" type="#_x0000_t202" style="position:absolute;left:0pt;margin-left:152.35pt;margin-top:10.6pt;height:19.3pt;width:184.25pt;mso-position-horizontal-relative:page;mso-wrap-distance-bottom:0pt;mso-wrap-distance-top:0pt;z-index:-251392000;mso-width-relative:page;mso-height-relative:page;" fillcolor="#D4EDEC" filled="t" stroked="f" coordsize="21600,21600" o:gfxdata="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JnKRz3QAAAAkBAAAPAAAAAAAA&#10;AAEAIAAAACIAAABkcnMvZG93bnJldi54bWxQSwECFAAUAAAACACHTuJAgLF7GtQBAACuAwAADgAA&#10;AAAAAAABACAAAAAsAQAAZHJzL2Uyb0RvYy54bWxQSwUGAAAAAAYABgBZAQAAcgUAAAAA&#10;">
                <v:fill on="t" focussize="0,0"/>
                <v:stroke on="f"/>
                <v:imagedata o:title=""/>
                <o:lock v:ext="edit" aspectratio="f"/>
                <v:textbox inset="0mm,0mm,0mm,0mm">
                  <w:txbxContent>
                    <w:p w14:paraId="70E221C2">
                      <w:pPr>
                        <w:pStyle w:val="11"/>
                        <w:spacing w:before="60"/>
                        <w:ind w:left="999"/>
                        <w:rPr>
                          <w:rFonts w:ascii="Tahoma"/>
                          <w:color w:val="000000"/>
                        </w:rPr>
                      </w:pPr>
                      <w:r>
                        <w:rPr>
                          <w:rFonts w:ascii="Tahoma"/>
                          <w:color w:val="231F20"/>
                        </w:rPr>
                        <w:t>poster</w:t>
                      </w:r>
                      <w:r>
                        <w:rPr>
                          <w:rFonts w:ascii="Tahoma"/>
                          <w:color w:val="231F20"/>
                          <w:spacing w:val="-6"/>
                        </w:rPr>
                        <w:t xml:space="preserve"> </w:t>
                      </w:r>
                      <w:r>
                        <w:rPr>
                          <w:rFonts w:ascii="Tahoma"/>
                          <w:color w:val="231F20"/>
                        </w:rPr>
                        <w:t>on</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spacing w:val="-4"/>
                        </w:rPr>
                        <w:t>left</w:t>
                      </w:r>
                    </w:p>
                  </w:txbxContent>
                </v:textbox>
                <w10:wrap type="topAndBottom"/>
              </v:shape>
            </w:pict>
          </mc:Fallback>
        </mc:AlternateContent>
      </w:r>
      <w:r>
        <mc:AlternateContent>
          <mc:Choice Requires="wps">
            <w:drawing>
              <wp:anchor distT="0" distB="0" distL="0" distR="0" simplePos="0" relativeHeight="251925504" behindDoc="1" locked="0" layoutInCell="1" allowOverlap="1">
                <wp:simplePos x="0" y="0"/>
                <wp:positionH relativeFrom="page">
                  <wp:posOffset>4365625</wp:posOffset>
                </wp:positionH>
                <wp:positionV relativeFrom="paragraph">
                  <wp:posOffset>134620</wp:posOffset>
                </wp:positionV>
                <wp:extent cx="2285365" cy="245110"/>
                <wp:effectExtent l="0" t="0" r="0" b="0"/>
                <wp:wrapTopAndBottom/>
                <wp:docPr id="1039" name="Textbox 1039"/>
                <wp:cNvGraphicFramePr/>
                <a:graphic xmlns:a="http://schemas.openxmlformats.org/drawingml/2006/main">
                  <a:graphicData uri="http://schemas.microsoft.com/office/word/2010/wordprocessingShape">
                    <wps:wsp>
                      <wps:cNvSpPr txBox="1"/>
                      <wps:spPr>
                        <a:xfrm>
                          <a:off x="0" y="0"/>
                          <a:ext cx="2285365" cy="245110"/>
                        </a:xfrm>
                        <a:prstGeom prst="rect">
                          <a:avLst/>
                        </a:prstGeom>
                        <a:solidFill>
                          <a:srgbClr val="D4EDEC"/>
                        </a:solidFill>
                      </wps:spPr>
                      <wps:txbx>
                        <w:txbxContent>
                          <w:p w14:paraId="4A6866D6">
                            <w:pPr>
                              <w:pStyle w:val="11"/>
                              <w:spacing w:before="60"/>
                              <w:ind w:left="883"/>
                              <w:rPr>
                                <w:rFonts w:ascii="Tahoma"/>
                                <w:color w:val="000000"/>
                              </w:rPr>
                            </w:pPr>
                            <w:r>
                              <w:rPr>
                                <w:rFonts w:ascii="Tahoma"/>
                                <w:color w:val="231F20"/>
                              </w:rPr>
                              <w:t>poster</w:t>
                            </w:r>
                            <w:r>
                              <w:rPr>
                                <w:rFonts w:ascii="Tahoma"/>
                                <w:color w:val="231F20"/>
                                <w:spacing w:val="-6"/>
                              </w:rPr>
                              <w:t xml:space="preserve"> </w:t>
                            </w:r>
                            <w:r>
                              <w:rPr>
                                <w:rFonts w:ascii="Tahoma"/>
                                <w:color w:val="231F20"/>
                              </w:rPr>
                              <w:t>on</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spacing w:val="-2"/>
                              </w:rPr>
                              <w:t>right</w:t>
                            </w:r>
                          </w:p>
                        </w:txbxContent>
                      </wps:txbx>
                      <wps:bodyPr wrap="square" lIns="0" tIns="0" rIns="0" bIns="0" rtlCol="0">
                        <a:noAutofit/>
                      </wps:bodyPr>
                    </wps:wsp>
                  </a:graphicData>
                </a:graphic>
              </wp:anchor>
            </w:drawing>
          </mc:Choice>
          <mc:Fallback>
            <w:pict>
              <v:shape id="Textbox 1039" o:spid="_x0000_s1026" o:spt="202" type="#_x0000_t202" style="position:absolute;left:0pt;margin-left:343.75pt;margin-top:10.6pt;height:19.3pt;width:179.95pt;mso-position-horizontal-relative:page;mso-wrap-distance-bottom:0pt;mso-wrap-distance-top:0pt;z-index:-251390976;mso-width-relative:page;mso-height-relative:page;" fillcolor="#D4EDEC" filled="t" stroked="f" coordsize="21600,21600" o:gfxdata="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YoyWl3QAAAAoBAAAPAAAAAAAA&#10;AAEAIAAAACIAAABkcnMvZG93bnJldi54bWxQSwECFAAUAAAACACHTuJAIyNWxNQBAACuAwAADgAA&#10;AAAAAAABACAAAAAsAQAAZHJzL2Uyb0RvYy54bWxQSwUGAAAAAAYABgBZAQAAcgUAAAAA&#10;">
                <v:fill on="t" focussize="0,0"/>
                <v:stroke on="f"/>
                <v:imagedata o:title=""/>
                <o:lock v:ext="edit" aspectratio="f"/>
                <v:textbox inset="0mm,0mm,0mm,0mm">
                  <w:txbxContent>
                    <w:p w14:paraId="4A6866D6">
                      <w:pPr>
                        <w:pStyle w:val="11"/>
                        <w:spacing w:before="60"/>
                        <w:ind w:left="883"/>
                        <w:rPr>
                          <w:rFonts w:ascii="Tahoma"/>
                          <w:color w:val="000000"/>
                        </w:rPr>
                      </w:pPr>
                      <w:r>
                        <w:rPr>
                          <w:rFonts w:ascii="Tahoma"/>
                          <w:color w:val="231F20"/>
                        </w:rPr>
                        <w:t>poster</w:t>
                      </w:r>
                      <w:r>
                        <w:rPr>
                          <w:rFonts w:ascii="Tahoma"/>
                          <w:color w:val="231F20"/>
                          <w:spacing w:val="-6"/>
                        </w:rPr>
                        <w:t xml:space="preserve"> </w:t>
                      </w:r>
                      <w:r>
                        <w:rPr>
                          <w:rFonts w:ascii="Tahoma"/>
                          <w:color w:val="231F20"/>
                        </w:rPr>
                        <w:t>on</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spacing w:val="-2"/>
                        </w:rPr>
                        <w:t>right</w:t>
                      </w:r>
                    </w:p>
                  </w:txbxContent>
                </v:textbox>
                <w10:wrap type="topAndBottom"/>
              </v:shape>
            </w:pict>
          </mc:Fallback>
        </mc:AlternateContent>
      </w:r>
    </w:p>
    <w:p w14:paraId="0EEE57DF">
      <w:pPr>
        <w:pStyle w:val="11"/>
        <w:spacing w:before="10"/>
        <w:rPr>
          <w:sz w:val="4"/>
        </w:rPr>
      </w:pPr>
    </w:p>
    <w:p w14:paraId="5CAE64D4">
      <w:pPr>
        <w:spacing w:line="240" w:lineRule="auto"/>
        <w:ind w:left="1204" w:right="0" w:firstLine="0"/>
        <w:jc w:val="left"/>
        <w:rPr>
          <w:sz w:val="20"/>
        </w:rPr>
      </w:pPr>
      <w:r>
        <w:rPr>
          <w:sz w:val="20"/>
        </w:rPr>
        <mc:AlternateContent>
          <mc:Choice Requires="wps">
            <w:drawing>
              <wp:inline distT="0" distB="0" distL="0" distR="0">
                <wp:extent cx="1071245" cy="424815"/>
                <wp:effectExtent l="0" t="0" r="0" b="0"/>
                <wp:docPr id="1040" name="Textbox 1040"/>
                <wp:cNvGraphicFramePr/>
                <a:graphic xmlns:a="http://schemas.openxmlformats.org/drawingml/2006/main">
                  <a:graphicData uri="http://schemas.microsoft.com/office/word/2010/wordprocessingShape">
                    <wps:wsp>
                      <wps:cNvSpPr txBox="1"/>
                      <wps:spPr>
                        <a:xfrm>
                          <a:off x="0" y="0"/>
                          <a:ext cx="1071245" cy="424815"/>
                        </a:xfrm>
                        <a:prstGeom prst="rect">
                          <a:avLst/>
                        </a:prstGeom>
                        <a:solidFill>
                          <a:srgbClr val="D4EDEC"/>
                        </a:solidFill>
                      </wps:spPr>
                      <wps:txbx>
                        <w:txbxContent>
                          <w:p w14:paraId="1795E081">
                            <w:pPr>
                              <w:pStyle w:val="11"/>
                              <w:spacing w:before="219"/>
                              <w:ind w:left="198"/>
                              <w:rPr>
                                <w:color w:val="000000"/>
                              </w:rPr>
                            </w:pPr>
                            <w:r>
                              <w:rPr>
                                <w:color w:val="231F20"/>
                                <w:spacing w:val="-2"/>
                              </w:rPr>
                              <w:t>I</w:t>
                            </w:r>
                            <w:r>
                              <w:rPr>
                                <w:color w:val="231F20"/>
                                <w:spacing w:val="-10"/>
                              </w:rPr>
                              <w:t xml:space="preserve"> </w:t>
                            </w:r>
                            <w:r>
                              <w:rPr>
                                <w:color w:val="231F20"/>
                                <w:spacing w:val="-2"/>
                              </w:rPr>
                              <w:t>think</w:t>
                            </w:r>
                            <w:r>
                              <w:rPr>
                                <w:color w:val="231F20"/>
                                <w:spacing w:val="-9"/>
                              </w:rPr>
                              <w:t xml:space="preserve"> </w:t>
                            </w:r>
                            <w:r>
                              <w:rPr>
                                <w:color w:val="231F20"/>
                                <w:spacing w:val="-2"/>
                              </w:rPr>
                              <w:t>it’s</w:t>
                            </w:r>
                            <w:r>
                              <w:rPr>
                                <w:color w:val="231F20"/>
                                <w:spacing w:val="-10"/>
                              </w:rPr>
                              <w:t xml:space="preserve"> </w:t>
                            </w:r>
                            <w:r>
                              <w:rPr>
                                <w:color w:val="231F20"/>
                                <w:spacing w:val="-12"/>
                              </w:rPr>
                              <w:t>…</w:t>
                            </w:r>
                          </w:p>
                        </w:txbxContent>
                      </wps:txbx>
                      <wps:bodyPr wrap="square" lIns="0" tIns="0" rIns="0" bIns="0" rtlCol="0">
                        <a:noAutofit/>
                      </wps:bodyPr>
                    </wps:wsp>
                  </a:graphicData>
                </a:graphic>
              </wp:inline>
            </w:drawing>
          </mc:Choice>
          <mc:Fallback>
            <w:pict>
              <v:shape id="Textbox 1040" o:spid="_x0000_s1026" o:spt="202" type="#_x0000_t202" style="height:33.45pt;width:84.35pt;" fillcolor="#D4EDEC" filled="t" stroked="f" coordsize="21600,21600" o:gfxdata="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8LZofXAAAABAEAAA8AAAAAAAAAAQAgAAAAIgAA&#10;AGRycy9kb3ducmV2LnhtbFBLAQIUABQAAAAIAIdO4kDOYE4p0AEAAK4DAAAOAAAAAAAAAAEAIAAA&#10;ACYBAABkcnMvZTJvRG9jLnhtbFBLBQYAAAAABgAGAFkBAABoBQAAAAA=&#10;">
                <v:fill on="t" focussize="0,0"/>
                <v:stroke on="f"/>
                <v:imagedata o:title=""/>
                <o:lock v:ext="edit" aspectratio="f"/>
                <v:textbox inset="0mm,0mm,0mm,0mm">
                  <w:txbxContent>
                    <w:p w14:paraId="1795E081">
                      <w:pPr>
                        <w:pStyle w:val="11"/>
                        <w:spacing w:before="219"/>
                        <w:ind w:left="198"/>
                        <w:rPr>
                          <w:color w:val="000000"/>
                        </w:rPr>
                      </w:pPr>
                      <w:r>
                        <w:rPr>
                          <w:color w:val="231F20"/>
                          <w:spacing w:val="-2"/>
                        </w:rPr>
                        <w:t>I</w:t>
                      </w:r>
                      <w:r>
                        <w:rPr>
                          <w:color w:val="231F20"/>
                          <w:spacing w:val="-10"/>
                        </w:rPr>
                        <w:t xml:space="preserve"> </w:t>
                      </w:r>
                      <w:r>
                        <w:rPr>
                          <w:color w:val="231F20"/>
                          <w:spacing w:val="-2"/>
                        </w:rPr>
                        <w:t>think</w:t>
                      </w:r>
                      <w:r>
                        <w:rPr>
                          <w:color w:val="231F20"/>
                          <w:spacing w:val="-9"/>
                        </w:rPr>
                        <w:t xml:space="preserve"> </w:t>
                      </w:r>
                      <w:r>
                        <w:rPr>
                          <w:color w:val="231F20"/>
                          <w:spacing w:val="-2"/>
                        </w:rPr>
                        <w:t>it’s</w:t>
                      </w:r>
                      <w:r>
                        <w:rPr>
                          <w:color w:val="231F20"/>
                          <w:spacing w:val="-10"/>
                        </w:rPr>
                        <w:t xml:space="preserve"> </w:t>
                      </w:r>
                      <w:r>
                        <w:rPr>
                          <w:color w:val="231F20"/>
                          <w:spacing w:val="-12"/>
                        </w:rPr>
                        <w:t>…</w:t>
                      </w:r>
                    </w:p>
                  </w:txbxContent>
                </v:textbox>
                <w10:wrap type="none"/>
                <w10:anchorlock/>
              </v:shape>
            </w:pict>
          </mc:Fallback>
        </mc:AlternateContent>
      </w:r>
      <w:r>
        <w:rPr>
          <w:rFonts w:ascii="Times New Roman"/>
          <w:spacing w:val="97"/>
          <w:sz w:val="20"/>
        </w:rPr>
        <w:t xml:space="preserve"> </w:t>
      </w:r>
      <w:r>
        <w:rPr>
          <w:spacing w:val="97"/>
          <w:sz w:val="20"/>
        </w:rPr>
        <mc:AlternateContent>
          <mc:Choice Requires="wpg">
            <w:drawing>
              <wp:inline distT="0" distB="0" distL="0" distR="0">
                <wp:extent cx="2339975" cy="424815"/>
                <wp:effectExtent l="0" t="0" r="0" b="0"/>
                <wp:docPr id="1041" name="Group 1041"/>
                <wp:cNvGraphicFramePr/>
                <a:graphic xmlns:a="http://schemas.openxmlformats.org/drawingml/2006/main">
                  <a:graphicData uri="http://schemas.microsoft.com/office/word/2010/wordprocessingGroup">
                    <wpg:wgp>
                      <wpg:cNvGrpSpPr/>
                      <wpg:grpSpPr>
                        <a:xfrm>
                          <a:off x="0" y="0"/>
                          <a:ext cx="2339975" cy="424815"/>
                          <a:chOff x="0" y="0"/>
                          <a:chExt cx="2339975" cy="424815"/>
                        </a:xfrm>
                      </wpg:grpSpPr>
                      <wps:wsp>
                        <wps:cNvPr id="1042" name="Graphic 1042"/>
                        <wps:cNvSpPr/>
                        <wps:spPr>
                          <a:xfrm>
                            <a:off x="0" y="0"/>
                            <a:ext cx="2339975" cy="424815"/>
                          </a:xfrm>
                          <a:custGeom>
                            <a:avLst/>
                            <a:gdLst/>
                            <a:ahLst/>
                            <a:cxnLst/>
                            <a:rect l="l" t="t" r="r" b="b"/>
                            <a:pathLst>
                              <a:path w="2339975" h="424815">
                                <a:moveTo>
                                  <a:pt x="2339975" y="0"/>
                                </a:moveTo>
                                <a:lnTo>
                                  <a:pt x="0" y="0"/>
                                </a:lnTo>
                                <a:lnTo>
                                  <a:pt x="0" y="424815"/>
                                </a:lnTo>
                                <a:lnTo>
                                  <a:pt x="2339975" y="424815"/>
                                </a:lnTo>
                                <a:lnTo>
                                  <a:pt x="2339975" y="0"/>
                                </a:lnTo>
                                <a:close/>
                              </a:path>
                            </a:pathLst>
                          </a:custGeom>
                          <a:solidFill>
                            <a:srgbClr val="D4EDEC"/>
                          </a:solidFill>
                        </wps:spPr>
                        <wps:bodyPr wrap="square" lIns="0" tIns="0" rIns="0" bIns="0" rtlCol="0">
                          <a:noAutofit/>
                        </wps:bodyPr>
                      </wps:wsp>
                    </wpg:wgp>
                  </a:graphicData>
                </a:graphic>
              </wp:inline>
            </w:drawing>
          </mc:Choice>
          <mc:Fallback>
            <w:pict>
              <v:group id="Group 1041" o:spid="_x0000_s1026" o:spt="203" style="height:33.45pt;width:184.25pt;" coordsize="2339975,424815" o:gfxdata="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oSJbc1QAAAAQBAAAPAAAAAAAAAAEAIAAAACIAAABkcnMvZG93bnJldi54&#10;bWxQSwECFAAUAAAACACHTuJAZG85Fm8CAAAeBgAADgAAAAAAAAABACAAAAAkAQAAZHJzL2Uyb0Rv&#10;Yy54bWxQSwUGAAAAAAYABgBZAQAABQYAAAAA&#10;">
                <o:lock v:ext="edit" aspectratio="f"/>
                <v:shape id="Graphic 1042" o:spid="_x0000_s1026" o:spt="100" style="position:absolute;left:0;top:0;height:424815;width:2339975;" fillcolor="#D4EDEC" filled="t" stroked="f" coordsize="2339975,424815" o:gfxdata="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eo1wvQAA&#10;AN0AAAAPAAAAAAAAAAEAIAAAACIAAABkcnMvZG93bnJldi54bWxQSwECFAAUAAAACACHTuJAMy8F&#10;njsAAAA5AAAAEAAAAAAAAAABACAAAAAMAQAAZHJzL3NoYXBleG1sLnhtbFBLBQYAAAAABgAGAFsB&#10;AAC2AwAAAAA=&#10;" path="m2339975,0l0,0,0,424815,2339975,424815,2339975,0xe">
                  <v:fill on="t" focussize="0,0"/>
                  <v:stroke on="f"/>
                  <v:imagedata o:title=""/>
                  <o:lock v:ext="edit" aspectratio="f"/>
                  <v:textbox inset="0mm,0mm,0mm,0mm"/>
                </v:shape>
                <w10:wrap type="none"/>
                <w10:anchorlock/>
              </v:group>
            </w:pict>
          </mc:Fallback>
        </mc:AlternateContent>
      </w:r>
      <w:r>
        <w:rPr>
          <w:rFonts w:ascii="Times New Roman"/>
          <w:spacing w:val="78"/>
          <w:sz w:val="20"/>
        </w:rPr>
        <w:t xml:space="preserve"> </w:t>
      </w:r>
      <w:r>
        <w:rPr>
          <w:spacing w:val="78"/>
          <w:sz w:val="20"/>
        </w:rPr>
        <mc:AlternateContent>
          <mc:Choice Requires="wpg">
            <w:drawing>
              <wp:inline distT="0" distB="0" distL="0" distR="0">
                <wp:extent cx="2285365" cy="424815"/>
                <wp:effectExtent l="0" t="0" r="0" b="0"/>
                <wp:docPr id="1043" name="Group 1043"/>
                <wp:cNvGraphicFramePr/>
                <a:graphic xmlns:a="http://schemas.openxmlformats.org/drawingml/2006/main">
                  <a:graphicData uri="http://schemas.microsoft.com/office/word/2010/wordprocessingGroup">
                    <wpg:wgp>
                      <wpg:cNvGrpSpPr/>
                      <wpg:grpSpPr>
                        <a:xfrm>
                          <a:off x="0" y="0"/>
                          <a:ext cx="2285365" cy="424815"/>
                          <a:chOff x="0" y="0"/>
                          <a:chExt cx="2285365" cy="424815"/>
                        </a:xfrm>
                      </wpg:grpSpPr>
                      <wps:wsp>
                        <wps:cNvPr id="1044" name="Graphic 1044"/>
                        <wps:cNvSpPr/>
                        <wps:spPr>
                          <a:xfrm>
                            <a:off x="0" y="0"/>
                            <a:ext cx="2285365" cy="424815"/>
                          </a:xfrm>
                          <a:custGeom>
                            <a:avLst/>
                            <a:gdLst/>
                            <a:ahLst/>
                            <a:cxnLst/>
                            <a:rect l="l" t="t" r="r" b="b"/>
                            <a:pathLst>
                              <a:path w="2285365" h="424815">
                                <a:moveTo>
                                  <a:pt x="2285111" y="0"/>
                                </a:moveTo>
                                <a:lnTo>
                                  <a:pt x="0" y="0"/>
                                </a:lnTo>
                                <a:lnTo>
                                  <a:pt x="0" y="424815"/>
                                </a:lnTo>
                                <a:lnTo>
                                  <a:pt x="2285111" y="424815"/>
                                </a:lnTo>
                                <a:lnTo>
                                  <a:pt x="2285111" y="0"/>
                                </a:lnTo>
                                <a:close/>
                              </a:path>
                            </a:pathLst>
                          </a:custGeom>
                          <a:solidFill>
                            <a:srgbClr val="D4EDEC"/>
                          </a:solidFill>
                        </wps:spPr>
                        <wps:bodyPr wrap="square" lIns="0" tIns="0" rIns="0" bIns="0" rtlCol="0">
                          <a:noAutofit/>
                        </wps:bodyPr>
                      </wps:wsp>
                    </wpg:wgp>
                  </a:graphicData>
                </a:graphic>
              </wp:inline>
            </w:drawing>
          </mc:Choice>
          <mc:Fallback>
            <w:pict>
              <v:group id="Group 1043" o:spid="_x0000_s1026" o:spt="203" style="height:33.45pt;width:179.95pt;" coordsize="2285365,424815" o:gfxdata="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lmPo29YAAAAEAQAADwAAAAAAAAABACAAAAAiAAAAZHJzL2Rvd25y&#10;ZXYueG1sUEsBAhQAFAAAAAgAh07iQKChYZtyAgAAHgYAAA4AAAAAAAAAAQAgAAAAJQEAAGRycy9l&#10;Mm9Eb2MueG1sUEsFBgAAAAAGAAYAWQEAAAkGAAAAAA==&#10;">
                <o:lock v:ext="edit" aspectratio="f"/>
                <v:shape id="Graphic 1044" o:spid="_x0000_s1026" o:spt="100" style="position:absolute;left:0;top:0;height:424815;width:2285365;" fillcolor="#D4EDEC" filled="t" stroked="f" coordsize="2285365,424815" o:gfxdata="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Hb2O/&#10;AAAA3QAAAA8AAAAAAAAAAQAgAAAAIgAAAGRycy9kb3ducmV2LnhtbFBLAQIUABQAAAAIAIdO4kAz&#10;LwWeOwAAADkAAAAQAAAAAAAAAAEAIAAAAA4BAABkcnMvc2hhcGV4bWwueG1sUEsFBgAAAAAGAAYA&#10;WwEAALgDAAAAAA==&#10;" path="m2285111,0l0,0,0,424815,2285111,424815,2285111,0xe">
                  <v:fill on="t" focussize="0,0"/>
                  <v:stroke on="f"/>
                  <v:imagedata o:title=""/>
                  <o:lock v:ext="edit" aspectratio="f"/>
                  <v:textbox inset="0mm,0mm,0mm,0mm"/>
                </v:shape>
                <w10:wrap type="none"/>
                <w10:anchorlock/>
              </v:group>
            </w:pict>
          </mc:Fallback>
        </mc:AlternateContent>
      </w:r>
    </w:p>
    <w:p w14:paraId="613949CE">
      <w:pPr>
        <w:pStyle w:val="11"/>
        <w:spacing w:before="11"/>
        <w:rPr>
          <w:sz w:val="8"/>
        </w:rPr>
      </w:pPr>
    </w:p>
    <w:p w14:paraId="4A2F16E4">
      <w:pPr>
        <w:spacing w:after="0"/>
        <w:rPr>
          <w:sz w:val="8"/>
        </w:rPr>
        <w:sectPr>
          <w:pgSz w:w="11910" w:h="16840"/>
          <w:pgMar w:top="0" w:right="0" w:bottom="0" w:left="0" w:header="720" w:footer="720" w:gutter="0"/>
          <w:cols w:space="720" w:num="1"/>
        </w:sectPr>
      </w:pPr>
    </w:p>
    <w:p w14:paraId="08B52A64">
      <w:pPr>
        <w:pStyle w:val="11"/>
        <w:spacing w:before="5" w:after="1"/>
        <w:rPr>
          <w:sz w:val="13"/>
        </w:rPr>
      </w:pPr>
    </w:p>
    <w:p w14:paraId="338BF9E2">
      <w:pPr>
        <w:pStyle w:val="11"/>
        <w:ind w:left="736" w:right="-44"/>
        <w:rPr>
          <w:sz w:val="20"/>
        </w:rPr>
      </w:pPr>
    </w:p>
    <w:p w14:paraId="1AFBB02D">
      <w:pPr>
        <w:spacing w:before="100"/>
        <w:ind w:left="501" w:right="0" w:firstLine="0"/>
        <w:jc w:val="left"/>
        <w:rPr>
          <w:rFonts w:ascii="Tahoma"/>
          <w:sz w:val="26"/>
        </w:rPr>
      </w:pPr>
      <w:r>
        <w:br w:type="column"/>
      </w:r>
      <w:r>
        <w:rPr>
          <w:rFonts w:ascii="Tahoma"/>
          <w:color w:val="137C7D"/>
          <w:sz w:val="26"/>
        </w:rPr>
        <w:t>Read</w:t>
      </w:r>
      <w:r>
        <w:rPr>
          <w:rFonts w:ascii="Tahoma"/>
          <w:color w:val="137C7D"/>
          <w:spacing w:val="3"/>
          <w:sz w:val="26"/>
        </w:rPr>
        <w:t xml:space="preserve"> </w:t>
      </w:r>
      <w:r>
        <w:rPr>
          <w:rFonts w:ascii="Tahoma"/>
          <w:color w:val="137C7D"/>
          <w:sz w:val="26"/>
        </w:rPr>
        <w:t>the</w:t>
      </w:r>
      <w:r>
        <w:rPr>
          <w:rFonts w:ascii="Tahoma"/>
          <w:color w:val="137C7D"/>
          <w:spacing w:val="3"/>
          <w:sz w:val="26"/>
        </w:rPr>
        <w:t xml:space="preserve"> </w:t>
      </w:r>
      <w:r>
        <w:rPr>
          <w:rFonts w:ascii="Tahoma"/>
          <w:color w:val="137C7D"/>
          <w:sz w:val="26"/>
        </w:rPr>
        <w:t>posters</w:t>
      </w:r>
      <w:r>
        <w:rPr>
          <w:rFonts w:ascii="Tahoma"/>
          <w:color w:val="137C7D"/>
          <w:spacing w:val="3"/>
          <w:sz w:val="26"/>
        </w:rPr>
        <w:t xml:space="preserve"> </w:t>
      </w:r>
      <w:r>
        <w:rPr>
          <w:rFonts w:ascii="Tahoma"/>
          <w:color w:val="137C7D"/>
          <w:sz w:val="26"/>
        </w:rPr>
        <w:t>and</w:t>
      </w:r>
      <w:r>
        <w:rPr>
          <w:rFonts w:ascii="Tahoma"/>
          <w:color w:val="137C7D"/>
          <w:spacing w:val="3"/>
          <w:sz w:val="26"/>
        </w:rPr>
        <w:t xml:space="preserve"> </w:t>
      </w:r>
      <w:r>
        <w:rPr>
          <w:rFonts w:ascii="Tahoma"/>
          <w:color w:val="137C7D"/>
          <w:sz w:val="26"/>
        </w:rPr>
        <w:t>write</w:t>
      </w:r>
      <w:r>
        <w:rPr>
          <w:rFonts w:ascii="Tahoma"/>
          <w:color w:val="137C7D"/>
          <w:spacing w:val="3"/>
          <w:sz w:val="26"/>
        </w:rPr>
        <w:t xml:space="preserve"> </w:t>
      </w:r>
      <w:r>
        <w:rPr>
          <w:rFonts w:ascii="Tahoma"/>
          <w:color w:val="137C7D"/>
          <w:sz w:val="26"/>
        </w:rPr>
        <w:t>a</w:t>
      </w:r>
      <w:r>
        <w:rPr>
          <w:rFonts w:ascii="Tahoma"/>
          <w:color w:val="137C7D"/>
          <w:spacing w:val="3"/>
          <w:sz w:val="26"/>
        </w:rPr>
        <w:t xml:space="preserve"> </w:t>
      </w:r>
      <w:r>
        <w:rPr>
          <w:rFonts w:ascii="Tahoma"/>
          <w:color w:val="137C7D"/>
          <w:sz w:val="26"/>
        </w:rPr>
        <w:t>one-sentence</w:t>
      </w:r>
      <w:r>
        <w:rPr>
          <w:rFonts w:ascii="Tahoma"/>
          <w:color w:val="137C7D"/>
          <w:spacing w:val="3"/>
          <w:sz w:val="26"/>
        </w:rPr>
        <w:t xml:space="preserve"> </w:t>
      </w:r>
      <w:r>
        <w:rPr>
          <w:rFonts w:ascii="Tahoma"/>
          <w:color w:val="137C7D"/>
          <w:sz w:val="26"/>
        </w:rPr>
        <w:t>summary</w:t>
      </w:r>
      <w:r>
        <w:rPr>
          <w:rFonts w:ascii="Tahoma"/>
          <w:color w:val="137C7D"/>
          <w:spacing w:val="3"/>
          <w:sz w:val="26"/>
        </w:rPr>
        <w:t xml:space="preserve"> </w:t>
      </w:r>
      <w:r>
        <w:rPr>
          <w:rFonts w:ascii="Tahoma"/>
          <w:color w:val="137C7D"/>
          <w:sz w:val="26"/>
        </w:rPr>
        <w:t>for</w:t>
      </w:r>
      <w:r>
        <w:rPr>
          <w:rFonts w:ascii="Tahoma"/>
          <w:color w:val="137C7D"/>
          <w:spacing w:val="3"/>
          <w:sz w:val="26"/>
        </w:rPr>
        <w:t xml:space="preserve"> </w:t>
      </w:r>
      <w:r>
        <w:rPr>
          <w:rFonts w:ascii="Tahoma"/>
          <w:color w:val="137C7D"/>
          <w:spacing w:val="-2"/>
          <w:sz w:val="26"/>
        </w:rPr>
        <w:t>each.</w:t>
      </w:r>
    </w:p>
    <w:p w14:paraId="69C000C7">
      <w:pPr>
        <w:spacing w:after="0"/>
        <w:jc w:val="left"/>
        <w:rPr>
          <w:rFonts w:ascii="Tahoma"/>
          <w:sz w:val="26"/>
        </w:rPr>
        <w:sectPr>
          <w:type w:val="continuous"/>
          <w:pgSz w:w="11910" w:h="16840"/>
          <w:pgMar w:top="1340" w:right="0" w:bottom="280" w:left="0" w:header="720" w:footer="720" w:gutter="0"/>
          <w:cols w:equalWidth="0" w:num="2">
            <w:col w:w="1046" w:space="40"/>
            <w:col w:w="10824"/>
          </w:cols>
        </w:sectPr>
      </w:pPr>
    </w:p>
    <w:p w14:paraId="2E6FBF64">
      <w:pPr>
        <w:pStyle w:val="11"/>
        <w:spacing w:before="3"/>
        <w:rPr>
          <w:rFonts w:ascii="Tahoma"/>
          <w:sz w:val="27"/>
        </w:rPr>
      </w:pPr>
    </w:p>
    <w:p w14:paraId="4FB8669E">
      <w:pPr>
        <w:pStyle w:val="11"/>
        <w:ind w:left="1165"/>
        <w:rPr>
          <w:rFonts w:ascii="Tahoma"/>
          <w:sz w:val="20"/>
        </w:rPr>
      </w:pPr>
    </w:p>
    <w:p w14:paraId="648101C6">
      <w:pPr>
        <w:pStyle w:val="11"/>
        <w:spacing w:before="3"/>
        <w:rPr>
          <w:rFonts w:ascii="Tahoma"/>
          <w:sz w:val="26"/>
        </w:rPr>
      </w:pPr>
    </w:p>
    <w:p w14:paraId="61F42008">
      <w:pPr>
        <w:spacing w:before="100"/>
        <w:ind w:left="1582" w:right="0" w:firstLine="0"/>
        <w:jc w:val="left"/>
        <w:rPr>
          <w:rFonts w:ascii="Tahoma"/>
          <w:sz w:val="26"/>
        </w:rPr>
      </w:pPr>
      <w:r>
        <w:rPr>
          <w:rFonts w:ascii="Tahoma"/>
          <w:color w:val="137C7D"/>
          <w:sz w:val="26"/>
        </w:rPr>
        <w:t>Look</w:t>
      </w:r>
      <w:r>
        <w:rPr>
          <w:rFonts w:ascii="Tahoma"/>
          <w:color w:val="137C7D"/>
          <w:spacing w:val="1"/>
          <w:sz w:val="26"/>
        </w:rPr>
        <w:t xml:space="preserve"> </w:t>
      </w:r>
      <w:r>
        <w:rPr>
          <w:rFonts w:ascii="Tahoma"/>
          <w:color w:val="137C7D"/>
          <w:sz w:val="26"/>
        </w:rPr>
        <w:t>at</w:t>
      </w:r>
      <w:r>
        <w:rPr>
          <w:rFonts w:ascii="Tahoma"/>
          <w:color w:val="137C7D"/>
          <w:spacing w:val="1"/>
          <w:sz w:val="26"/>
        </w:rPr>
        <w:t xml:space="preserve"> </w:t>
      </w:r>
      <w:r>
        <w:rPr>
          <w:rFonts w:ascii="Tahoma"/>
          <w:color w:val="137C7D"/>
          <w:sz w:val="26"/>
        </w:rPr>
        <w:t>the</w:t>
      </w:r>
      <w:r>
        <w:rPr>
          <w:rFonts w:ascii="Tahoma"/>
          <w:color w:val="137C7D"/>
          <w:spacing w:val="2"/>
          <w:sz w:val="26"/>
        </w:rPr>
        <w:t xml:space="preserve"> </w:t>
      </w:r>
      <w:r>
        <w:rPr>
          <w:rFonts w:ascii="Tahoma"/>
          <w:color w:val="137C7D"/>
          <w:sz w:val="26"/>
        </w:rPr>
        <w:t>posters</w:t>
      </w:r>
      <w:r>
        <w:rPr>
          <w:rFonts w:ascii="Tahoma"/>
          <w:color w:val="137C7D"/>
          <w:spacing w:val="1"/>
          <w:sz w:val="26"/>
        </w:rPr>
        <w:t xml:space="preserve"> </w:t>
      </w:r>
      <w:r>
        <w:rPr>
          <w:rFonts w:ascii="Tahoma"/>
          <w:color w:val="137C7D"/>
          <w:sz w:val="26"/>
        </w:rPr>
        <w:t>again.</w:t>
      </w:r>
      <w:r>
        <w:rPr>
          <w:rFonts w:ascii="Tahoma"/>
          <w:color w:val="137C7D"/>
          <w:spacing w:val="2"/>
          <w:sz w:val="26"/>
        </w:rPr>
        <w:t xml:space="preserve"> </w:t>
      </w:r>
      <w:r>
        <w:rPr>
          <w:rFonts w:ascii="Tahoma"/>
          <w:color w:val="137C7D"/>
          <w:sz w:val="26"/>
        </w:rPr>
        <w:t>Discuss</w:t>
      </w:r>
      <w:r>
        <w:rPr>
          <w:rFonts w:ascii="Tahoma"/>
          <w:color w:val="137C7D"/>
          <w:spacing w:val="1"/>
          <w:sz w:val="26"/>
        </w:rPr>
        <w:t xml:space="preserve"> </w:t>
      </w:r>
      <w:r>
        <w:rPr>
          <w:rFonts w:ascii="Tahoma"/>
          <w:color w:val="137C7D"/>
          <w:sz w:val="26"/>
        </w:rPr>
        <w:t>the</w:t>
      </w:r>
      <w:r>
        <w:rPr>
          <w:rFonts w:ascii="Tahoma"/>
          <w:color w:val="137C7D"/>
          <w:spacing w:val="2"/>
          <w:sz w:val="26"/>
        </w:rPr>
        <w:t xml:space="preserve"> </w:t>
      </w:r>
      <w:r>
        <w:rPr>
          <w:rFonts w:ascii="Tahoma"/>
          <w:color w:val="137C7D"/>
          <w:sz w:val="26"/>
        </w:rPr>
        <w:t>questions</w:t>
      </w:r>
      <w:r>
        <w:rPr>
          <w:rFonts w:ascii="Tahoma"/>
          <w:color w:val="137C7D"/>
          <w:spacing w:val="1"/>
          <w:sz w:val="26"/>
        </w:rPr>
        <w:t xml:space="preserve"> </w:t>
      </w:r>
      <w:r>
        <w:rPr>
          <w:rFonts w:ascii="Tahoma"/>
          <w:color w:val="137C7D"/>
          <w:sz w:val="26"/>
        </w:rPr>
        <w:t>in</w:t>
      </w:r>
      <w:r>
        <w:rPr>
          <w:rFonts w:ascii="Tahoma"/>
          <w:color w:val="137C7D"/>
          <w:spacing w:val="2"/>
          <w:sz w:val="26"/>
        </w:rPr>
        <w:t xml:space="preserve"> </w:t>
      </w:r>
      <w:r>
        <w:rPr>
          <w:rFonts w:ascii="Tahoma"/>
          <w:color w:val="137C7D"/>
          <w:spacing w:val="-2"/>
          <w:sz w:val="26"/>
        </w:rPr>
        <w:t>groups.</w:t>
      </w:r>
    </w:p>
    <w:p w14:paraId="15DF7F1A">
      <w:pPr>
        <w:pStyle w:val="15"/>
        <w:numPr>
          <w:ilvl w:val="0"/>
          <w:numId w:val="21"/>
        </w:numPr>
        <w:tabs>
          <w:tab w:val="left" w:pos="1826"/>
        </w:tabs>
        <w:spacing w:before="213" w:after="0" w:line="240" w:lineRule="auto"/>
        <w:ind w:left="1826" w:right="0" w:hanging="244"/>
        <w:jc w:val="left"/>
        <w:rPr>
          <w:sz w:val="22"/>
        </w:rPr>
      </w:pPr>
      <w:r>
        <w:rPr>
          <w:color w:val="231F20"/>
          <w:sz w:val="22"/>
        </w:rPr>
        <w:t>What</w:t>
      </w:r>
      <w:r>
        <w:rPr>
          <w:color w:val="231F20"/>
          <w:spacing w:val="-12"/>
          <w:sz w:val="22"/>
        </w:rPr>
        <w:t xml:space="preserve"> </w:t>
      </w:r>
      <w:r>
        <w:rPr>
          <w:color w:val="231F20"/>
          <w:sz w:val="22"/>
        </w:rPr>
        <w:t>does</w:t>
      </w:r>
      <w:r>
        <w:rPr>
          <w:color w:val="231F20"/>
          <w:spacing w:val="-12"/>
          <w:sz w:val="22"/>
        </w:rPr>
        <w:t xml:space="preserve"> </w:t>
      </w:r>
      <w:r>
        <w:rPr>
          <w:color w:val="231F20"/>
          <w:sz w:val="22"/>
        </w:rPr>
        <w:t>each</w:t>
      </w:r>
      <w:r>
        <w:rPr>
          <w:color w:val="231F20"/>
          <w:spacing w:val="-11"/>
          <w:sz w:val="22"/>
        </w:rPr>
        <w:t xml:space="preserve"> </w:t>
      </w:r>
      <w:r>
        <w:rPr>
          <w:color w:val="231F20"/>
          <w:sz w:val="22"/>
        </w:rPr>
        <w:t>poster</w:t>
      </w:r>
      <w:r>
        <w:rPr>
          <w:color w:val="231F20"/>
          <w:spacing w:val="-12"/>
          <w:sz w:val="22"/>
        </w:rPr>
        <w:t xml:space="preserve"> </w:t>
      </w:r>
      <w:r>
        <w:rPr>
          <w:color w:val="231F20"/>
          <w:sz w:val="22"/>
        </w:rPr>
        <w:t>use</w:t>
      </w:r>
      <w:r>
        <w:rPr>
          <w:color w:val="231F20"/>
          <w:spacing w:val="-11"/>
          <w:sz w:val="22"/>
        </w:rPr>
        <w:t xml:space="preserve"> </w:t>
      </w:r>
      <w:r>
        <w:rPr>
          <w:color w:val="231F20"/>
          <w:sz w:val="22"/>
        </w:rPr>
        <w:t>to</w:t>
      </w:r>
      <w:r>
        <w:rPr>
          <w:color w:val="231F20"/>
          <w:spacing w:val="-12"/>
          <w:sz w:val="22"/>
        </w:rPr>
        <w:t xml:space="preserve"> </w:t>
      </w:r>
      <w:r>
        <w:rPr>
          <w:color w:val="231F20"/>
          <w:sz w:val="22"/>
        </w:rPr>
        <w:t>stir</w:t>
      </w:r>
      <w:r>
        <w:rPr>
          <w:color w:val="231F20"/>
          <w:spacing w:val="-11"/>
          <w:sz w:val="22"/>
        </w:rPr>
        <w:t xml:space="preserve"> </w:t>
      </w:r>
      <w:r>
        <w:rPr>
          <w:color w:val="231F20"/>
          <w:sz w:val="22"/>
        </w:rPr>
        <w:t>up</w:t>
      </w:r>
      <w:r>
        <w:rPr>
          <w:color w:val="231F20"/>
          <w:spacing w:val="-12"/>
          <w:sz w:val="22"/>
        </w:rPr>
        <w:t xml:space="preserve"> </w:t>
      </w:r>
      <w:r>
        <w:rPr>
          <w:color w:val="231F20"/>
          <w:spacing w:val="-2"/>
          <w:sz w:val="22"/>
        </w:rPr>
        <w:t>emotions?</w:t>
      </w:r>
    </w:p>
    <w:p w14:paraId="0DFE8A77">
      <w:pPr>
        <w:pStyle w:val="15"/>
        <w:numPr>
          <w:ilvl w:val="0"/>
          <w:numId w:val="21"/>
        </w:numPr>
        <w:tabs>
          <w:tab w:val="left" w:pos="1826"/>
        </w:tabs>
        <w:spacing w:before="140" w:after="0" w:line="240" w:lineRule="auto"/>
        <w:ind w:left="1826" w:right="0" w:hanging="244"/>
        <w:jc w:val="left"/>
        <w:rPr>
          <w:sz w:val="22"/>
        </w:rPr>
      </w:pPr>
      <w:r>
        <w:rPr>
          <w:color w:val="231F20"/>
          <w:sz w:val="22"/>
        </w:rPr>
        <w:t>Who</w:t>
      </w:r>
      <w:r>
        <w:rPr>
          <w:color w:val="231F20"/>
          <w:spacing w:val="-15"/>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5"/>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intended</w:t>
      </w:r>
      <w:r>
        <w:rPr>
          <w:color w:val="231F20"/>
          <w:spacing w:val="-14"/>
          <w:sz w:val="22"/>
        </w:rPr>
        <w:t xml:space="preserve"> </w:t>
      </w:r>
      <w:r>
        <w:rPr>
          <w:color w:val="231F20"/>
          <w:sz w:val="22"/>
        </w:rPr>
        <w:t>audience</w:t>
      </w:r>
      <w:r>
        <w:rPr>
          <w:color w:val="231F20"/>
          <w:spacing w:val="-15"/>
          <w:sz w:val="22"/>
        </w:rPr>
        <w:t xml:space="preserve"> </w:t>
      </w:r>
      <w:r>
        <w:rPr>
          <w:color w:val="231F20"/>
          <w:sz w:val="22"/>
        </w:rPr>
        <w:t>for</w:t>
      </w:r>
      <w:r>
        <w:rPr>
          <w:color w:val="231F20"/>
          <w:spacing w:val="-14"/>
          <w:sz w:val="22"/>
        </w:rPr>
        <w:t xml:space="preserve"> </w:t>
      </w:r>
      <w:r>
        <w:rPr>
          <w:color w:val="231F20"/>
          <w:sz w:val="22"/>
        </w:rPr>
        <w:t>each</w:t>
      </w:r>
      <w:r>
        <w:rPr>
          <w:color w:val="231F20"/>
          <w:spacing w:val="-14"/>
          <w:sz w:val="22"/>
        </w:rPr>
        <w:t xml:space="preserve"> </w:t>
      </w:r>
      <w:r>
        <w:rPr>
          <w:color w:val="231F20"/>
          <w:sz w:val="22"/>
        </w:rPr>
        <w:t>poster?</w:t>
      </w:r>
      <w:r>
        <w:rPr>
          <w:color w:val="231F20"/>
          <w:spacing w:val="-14"/>
          <w:sz w:val="22"/>
        </w:rPr>
        <w:t xml:space="preserve"> </w:t>
      </w:r>
      <w:r>
        <w:rPr>
          <w:color w:val="231F20"/>
          <w:sz w:val="22"/>
        </w:rPr>
        <w:t>Why</w:t>
      </w:r>
      <w:r>
        <w:rPr>
          <w:color w:val="231F20"/>
          <w:spacing w:val="-15"/>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pacing w:val="-5"/>
          <w:sz w:val="22"/>
        </w:rPr>
        <w:t>so?</w:t>
      </w:r>
    </w:p>
    <w:p w14:paraId="7C2B5968">
      <w:pPr>
        <w:pStyle w:val="15"/>
        <w:numPr>
          <w:ilvl w:val="0"/>
          <w:numId w:val="21"/>
        </w:numPr>
        <w:tabs>
          <w:tab w:val="left" w:pos="1826"/>
        </w:tabs>
        <w:spacing w:before="141" w:after="0" w:line="240" w:lineRule="auto"/>
        <w:ind w:left="1826" w:right="0" w:hanging="244"/>
        <w:jc w:val="left"/>
        <w:rPr>
          <w:sz w:val="22"/>
        </w:rPr>
      </w:pPr>
      <w:r>
        <w:rPr>
          <w:color w:val="231F20"/>
          <w:sz w:val="22"/>
        </w:rPr>
        <w:t>What</w:t>
      </w:r>
      <w:r>
        <w:rPr>
          <w:color w:val="231F20"/>
          <w:spacing w:val="-9"/>
          <w:sz w:val="22"/>
        </w:rPr>
        <w:t xml:space="preserve"> </w:t>
      </w:r>
      <w:r>
        <w:rPr>
          <w:color w:val="231F20"/>
          <w:sz w:val="22"/>
        </w:rPr>
        <w:t>does</w:t>
      </w:r>
      <w:r>
        <w:rPr>
          <w:color w:val="231F20"/>
          <w:spacing w:val="-9"/>
          <w:sz w:val="22"/>
        </w:rPr>
        <w:t xml:space="preserve"> </w:t>
      </w:r>
      <w:r>
        <w:rPr>
          <w:color w:val="231F20"/>
          <w:sz w:val="22"/>
        </w:rPr>
        <w:t>each</w:t>
      </w:r>
      <w:r>
        <w:rPr>
          <w:color w:val="231F20"/>
          <w:spacing w:val="-9"/>
          <w:sz w:val="22"/>
        </w:rPr>
        <w:t xml:space="preserve"> </w:t>
      </w:r>
      <w:r>
        <w:rPr>
          <w:color w:val="231F20"/>
          <w:sz w:val="22"/>
        </w:rPr>
        <w:t>poster</w:t>
      </w:r>
      <w:r>
        <w:rPr>
          <w:color w:val="231F20"/>
          <w:spacing w:val="-9"/>
          <w:sz w:val="22"/>
        </w:rPr>
        <w:t xml:space="preserve"> </w:t>
      </w:r>
      <w:r>
        <w:rPr>
          <w:color w:val="231F20"/>
          <w:sz w:val="22"/>
        </w:rPr>
        <w:t>want</w:t>
      </w:r>
      <w:r>
        <w:rPr>
          <w:color w:val="231F20"/>
          <w:spacing w:val="-9"/>
          <w:sz w:val="22"/>
        </w:rPr>
        <w:t xml:space="preserve"> </w:t>
      </w:r>
      <w:r>
        <w:rPr>
          <w:color w:val="231F20"/>
          <w:sz w:val="22"/>
        </w:rPr>
        <w:t>people</w:t>
      </w:r>
      <w:r>
        <w:rPr>
          <w:color w:val="231F20"/>
          <w:spacing w:val="-9"/>
          <w:sz w:val="22"/>
        </w:rPr>
        <w:t xml:space="preserve"> </w:t>
      </w:r>
      <w:r>
        <w:rPr>
          <w:color w:val="231F20"/>
          <w:sz w:val="22"/>
        </w:rPr>
        <w:t>to</w:t>
      </w:r>
      <w:r>
        <w:rPr>
          <w:color w:val="231F20"/>
          <w:spacing w:val="-9"/>
          <w:sz w:val="22"/>
        </w:rPr>
        <w:t xml:space="preserve"> </w:t>
      </w:r>
      <w:r>
        <w:rPr>
          <w:color w:val="231F20"/>
          <w:sz w:val="22"/>
        </w:rPr>
        <w:t>do?</w:t>
      </w:r>
      <w:r>
        <w:rPr>
          <w:color w:val="231F20"/>
          <w:spacing w:val="-8"/>
          <w:sz w:val="22"/>
        </w:rPr>
        <w:t xml:space="preserve"> </w:t>
      </w:r>
      <w:r>
        <w:rPr>
          <w:color w:val="231F20"/>
          <w:sz w:val="22"/>
        </w:rPr>
        <w:t>How</w:t>
      </w:r>
      <w:r>
        <w:rPr>
          <w:color w:val="231F20"/>
          <w:spacing w:val="-9"/>
          <w:sz w:val="22"/>
        </w:rPr>
        <w:t xml:space="preserve"> </w:t>
      </w:r>
      <w:r>
        <w:rPr>
          <w:color w:val="231F20"/>
          <w:sz w:val="22"/>
        </w:rPr>
        <w:t>do</w:t>
      </w:r>
      <w:r>
        <w:rPr>
          <w:color w:val="231F20"/>
          <w:spacing w:val="-9"/>
          <w:sz w:val="22"/>
        </w:rPr>
        <w:t xml:space="preserve"> </w:t>
      </w:r>
      <w:r>
        <w:rPr>
          <w:color w:val="231F20"/>
          <w:sz w:val="22"/>
        </w:rPr>
        <w:t>you</w:t>
      </w:r>
      <w:r>
        <w:rPr>
          <w:color w:val="231F20"/>
          <w:spacing w:val="-9"/>
          <w:sz w:val="22"/>
        </w:rPr>
        <w:t xml:space="preserve"> </w:t>
      </w:r>
      <w:r>
        <w:rPr>
          <w:color w:val="231F20"/>
          <w:spacing w:val="-2"/>
          <w:sz w:val="22"/>
        </w:rPr>
        <w:t>know?</w:t>
      </w:r>
    </w:p>
    <w:p w14:paraId="15BAFF94">
      <w:pPr>
        <w:pStyle w:val="15"/>
        <w:numPr>
          <w:ilvl w:val="0"/>
          <w:numId w:val="21"/>
        </w:numPr>
        <w:tabs>
          <w:tab w:val="left" w:pos="1826"/>
        </w:tabs>
        <w:spacing w:before="140" w:after="0" w:line="240" w:lineRule="auto"/>
        <w:ind w:left="1826" w:right="0" w:hanging="244"/>
        <w:jc w:val="left"/>
        <w:rPr>
          <w:sz w:val="22"/>
        </w:rPr>
      </w:pPr>
      <w:r>
        <w:rPr>
          <w:color w:val="231F20"/>
          <w:spacing w:val="-2"/>
          <w:sz w:val="22"/>
        </w:rPr>
        <w:t>In</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opinion,</w:t>
      </w:r>
      <w:r>
        <w:rPr>
          <w:color w:val="231F20"/>
          <w:spacing w:val="-11"/>
          <w:sz w:val="22"/>
        </w:rPr>
        <w:t xml:space="preserve"> </w:t>
      </w:r>
      <w:r>
        <w:rPr>
          <w:color w:val="231F20"/>
          <w:spacing w:val="-2"/>
          <w:sz w:val="22"/>
        </w:rPr>
        <w:t>which</w:t>
      </w:r>
      <w:r>
        <w:rPr>
          <w:color w:val="231F20"/>
          <w:spacing w:val="-10"/>
          <w:sz w:val="22"/>
        </w:rPr>
        <w:t xml:space="preserve"> </w:t>
      </w:r>
      <w:r>
        <w:rPr>
          <w:color w:val="231F20"/>
          <w:spacing w:val="-2"/>
          <w:sz w:val="22"/>
        </w:rPr>
        <w:t>poster</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more</w:t>
      </w:r>
      <w:r>
        <w:rPr>
          <w:color w:val="231F20"/>
          <w:spacing w:val="-11"/>
          <w:sz w:val="22"/>
        </w:rPr>
        <w:t xml:space="preserve"> </w:t>
      </w:r>
      <w:r>
        <w:rPr>
          <w:color w:val="231F20"/>
          <w:spacing w:val="-2"/>
          <w:sz w:val="22"/>
        </w:rPr>
        <w:t>effective?</w:t>
      </w:r>
      <w:r>
        <w:rPr>
          <w:color w:val="231F20"/>
          <w:spacing w:val="-10"/>
          <w:sz w:val="22"/>
        </w:rPr>
        <w:t xml:space="preserve"> </w:t>
      </w:r>
      <w:r>
        <w:rPr>
          <w:color w:val="231F20"/>
          <w:spacing w:val="-4"/>
          <w:sz w:val="22"/>
        </w:rPr>
        <w:t>Why?</w:t>
      </w:r>
    </w:p>
    <w:p w14:paraId="75A5C8D4">
      <w:pPr>
        <w:pStyle w:val="11"/>
        <w:spacing w:before="1"/>
        <w:rPr>
          <w:sz w:val="16"/>
        </w:rPr>
      </w:pPr>
    </w:p>
    <w:p w14:paraId="620CDAC2">
      <w:pPr>
        <w:tabs>
          <w:tab w:val="left" w:pos="1155"/>
        </w:tabs>
        <w:spacing w:before="97"/>
        <w:ind w:left="619" w:right="0" w:firstLine="0"/>
        <w:jc w:val="left"/>
        <w:rPr>
          <w:sz w:val="18"/>
        </w:rPr>
      </w:pPr>
      <w:r>
        <w:rPr>
          <w:rFonts w:ascii="Tahoma"/>
          <w:color w:val="231F20"/>
          <w:spacing w:val="-5"/>
          <w:sz w:val="20"/>
        </w:rPr>
        <w:t>20</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p>
    <w:p w14:paraId="3AF1AA0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312E4A">
      <w:pPr>
        <w:spacing w:after="0" w:line="240" w:lineRule="auto"/>
        <w:jc w:val="left"/>
        <w:rPr>
          <w:sz w:val="20"/>
        </w:rPr>
        <w:sectPr>
          <w:type w:val="continuous"/>
          <w:pgSz w:w="11910" w:h="16840"/>
          <w:pgMar w:top="1340" w:right="0" w:bottom="280" w:left="0" w:header="720" w:footer="720" w:gutter="0"/>
          <w:cols w:space="720" w:num="1"/>
        </w:sectPr>
      </w:pPr>
    </w:p>
    <w:p w14:paraId="0E8B3227">
      <w:pPr>
        <w:pStyle w:val="11"/>
        <w:rPr>
          <w:sz w:val="20"/>
        </w:rPr>
      </w:pPr>
    </w:p>
    <w:p w14:paraId="429E8F73">
      <w:pPr>
        <w:pStyle w:val="11"/>
        <w:rPr>
          <w:sz w:val="20"/>
        </w:rPr>
      </w:pPr>
    </w:p>
    <w:p w14:paraId="519AF2AB">
      <w:pPr>
        <w:pStyle w:val="11"/>
        <w:rPr>
          <w:sz w:val="20"/>
        </w:rPr>
      </w:pPr>
    </w:p>
    <w:p w14:paraId="7862B913">
      <w:pPr>
        <w:pStyle w:val="11"/>
        <w:rPr>
          <w:sz w:val="20"/>
        </w:rPr>
      </w:pPr>
    </w:p>
    <w:p w14:paraId="6D1BE58D">
      <w:pPr>
        <w:pStyle w:val="11"/>
        <w:spacing w:before="8"/>
        <w:rPr>
          <w:sz w:val="20"/>
        </w:rPr>
      </w:pPr>
    </w:p>
    <w:p w14:paraId="609CE1E0">
      <w:pPr>
        <w:spacing w:before="100"/>
        <w:ind w:left="1757" w:right="0" w:firstLine="0"/>
        <w:jc w:val="left"/>
        <w:rPr>
          <w:rFonts w:ascii="Tahoma"/>
          <w:sz w:val="26"/>
        </w:rPr>
      </w:pPr>
      <w:r>
        <w:rPr>
          <w:rFonts w:ascii="Tahoma"/>
          <w:color w:val="137C7D"/>
          <w:sz w:val="26"/>
        </w:rPr>
        <w:t>Work</w:t>
      </w:r>
      <w:r>
        <w:rPr>
          <w:rFonts w:ascii="Tahoma"/>
          <w:color w:val="137C7D"/>
          <w:spacing w:val="-4"/>
          <w:sz w:val="26"/>
        </w:rPr>
        <w:t xml:space="preserve"> </w:t>
      </w:r>
      <w:r>
        <w:rPr>
          <w:rFonts w:ascii="Tahoma"/>
          <w:color w:val="137C7D"/>
          <w:sz w:val="26"/>
        </w:rPr>
        <w:t>in</w:t>
      </w:r>
      <w:r>
        <w:rPr>
          <w:rFonts w:ascii="Tahoma"/>
          <w:color w:val="137C7D"/>
          <w:spacing w:val="-4"/>
          <w:sz w:val="26"/>
        </w:rPr>
        <w:t xml:space="preserve"> </w:t>
      </w:r>
      <w:r>
        <w:rPr>
          <w:rFonts w:ascii="Tahoma"/>
          <w:color w:val="137C7D"/>
          <w:sz w:val="26"/>
        </w:rPr>
        <w:t>pairs.</w:t>
      </w:r>
      <w:r>
        <w:rPr>
          <w:rFonts w:ascii="Tahoma"/>
          <w:color w:val="137C7D"/>
          <w:spacing w:val="-4"/>
          <w:sz w:val="26"/>
        </w:rPr>
        <w:t xml:space="preserve"> </w:t>
      </w:r>
      <w:r>
        <w:rPr>
          <w:rFonts w:ascii="Tahoma"/>
          <w:color w:val="137C7D"/>
          <w:sz w:val="26"/>
        </w:rPr>
        <w:t>Make</w:t>
      </w:r>
      <w:r>
        <w:rPr>
          <w:rFonts w:ascii="Tahoma"/>
          <w:color w:val="137C7D"/>
          <w:spacing w:val="-4"/>
          <w:sz w:val="26"/>
        </w:rPr>
        <w:t xml:space="preserve"> </w:t>
      </w:r>
      <w:r>
        <w:rPr>
          <w:rFonts w:ascii="Tahoma"/>
          <w:color w:val="137C7D"/>
          <w:sz w:val="26"/>
        </w:rPr>
        <w:t>a</w:t>
      </w:r>
      <w:r>
        <w:rPr>
          <w:rFonts w:ascii="Tahoma"/>
          <w:color w:val="137C7D"/>
          <w:spacing w:val="-4"/>
          <w:sz w:val="26"/>
        </w:rPr>
        <w:t xml:space="preserve"> </w:t>
      </w:r>
      <w:r>
        <w:rPr>
          <w:rFonts w:ascii="Tahoma"/>
          <w:color w:val="137C7D"/>
          <w:sz w:val="26"/>
        </w:rPr>
        <w:t>poster</w:t>
      </w:r>
      <w:r>
        <w:rPr>
          <w:rFonts w:ascii="Tahoma"/>
          <w:color w:val="137C7D"/>
          <w:spacing w:val="-4"/>
          <w:sz w:val="26"/>
        </w:rPr>
        <w:t xml:space="preserve"> </w:t>
      </w:r>
      <w:r>
        <w:rPr>
          <w:rFonts w:ascii="Tahoma"/>
          <w:color w:val="137C7D"/>
          <w:sz w:val="26"/>
        </w:rPr>
        <w:t>about</w:t>
      </w:r>
      <w:r>
        <w:rPr>
          <w:rFonts w:ascii="Tahoma"/>
          <w:color w:val="137C7D"/>
          <w:spacing w:val="-4"/>
          <w:sz w:val="26"/>
        </w:rPr>
        <w:t xml:space="preserve"> </w:t>
      </w:r>
      <w:r>
        <w:rPr>
          <w:rFonts w:ascii="Tahoma"/>
          <w:color w:val="137C7D"/>
          <w:sz w:val="26"/>
        </w:rPr>
        <w:t>an</w:t>
      </w:r>
      <w:r>
        <w:rPr>
          <w:rFonts w:ascii="Tahoma"/>
          <w:color w:val="137C7D"/>
          <w:spacing w:val="-4"/>
          <w:sz w:val="26"/>
        </w:rPr>
        <w:t xml:space="preserve"> </w:t>
      </w:r>
      <w:r>
        <w:rPr>
          <w:rFonts w:ascii="Tahoma"/>
          <w:color w:val="137C7D"/>
          <w:sz w:val="26"/>
        </w:rPr>
        <w:t>endangered</w:t>
      </w:r>
      <w:r>
        <w:rPr>
          <w:rFonts w:ascii="Tahoma"/>
          <w:color w:val="137C7D"/>
          <w:spacing w:val="-4"/>
          <w:sz w:val="26"/>
        </w:rPr>
        <w:t xml:space="preserve"> </w:t>
      </w:r>
      <w:r>
        <w:rPr>
          <w:rFonts w:ascii="Tahoma"/>
          <w:color w:val="137C7D"/>
          <w:spacing w:val="-2"/>
          <w:sz w:val="26"/>
        </w:rPr>
        <w:t>animal.</w:t>
      </w:r>
    </w:p>
    <w:p w14:paraId="2847314B">
      <w:pPr>
        <w:pStyle w:val="15"/>
        <w:numPr>
          <w:ilvl w:val="0"/>
          <w:numId w:val="22"/>
        </w:numPr>
        <w:tabs>
          <w:tab w:val="left" w:pos="2097"/>
        </w:tabs>
        <w:spacing w:before="213" w:after="0" w:line="266" w:lineRule="auto"/>
        <w:ind w:left="2097" w:right="1662" w:hanging="341"/>
        <w:jc w:val="left"/>
        <w:rPr>
          <w:sz w:val="22"/>
        </w:rPr>
      </w:pPr>
      <w:r>
        <w:rPr>
          <w:color w:val="231F20"/>
          <w:sz w:val="22"/>
        </w:rPr>
        <w:t>Choose</w:t>
      </w:r>
      <w:r>
        <w:rPr>
          <w:color w:val="231F20"/>
          <w:spacing w:val="-14"/>
          <w:sz w:val="22"/>
        </w:rPr>
        <w:t xml:space="preserve"> </w:t>
      </w:r>
      <w:r>
        <w:rPr>
          <w:color w:val="231F20"/>
          <w:sz w:val="22"/>
        </w:rPr>
        <w:t>one</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z w:val="22"/>
        </w:rPr>
        <w:t>animals</w:t>
      </w:r>
      <w:r>
        <w:rPr>
          <w:color w:val="231F20"/>
          <w:spacing w:val="-14"/>
          <w:sz w:val="22"/>
        </w:rPr>
        <w:t xml:space="preserve"> </w:t>
      </w:r>
      <w:r>
        <w:rPr>
          <w:color w:val="231F20"/>
          <w:sz w:val="22"/>
        </w:rPr>
        <w:t>below</w:t>
      </w:r>
      <w:r>
        <w:rPr>
          <w:color w:val="231F20"/>
          <w:spacing w:val="-14"/>
          <w:sz w:val="22"/>
        </w:rPr>
        <w:t xml:space="preserve"> </w:t>
      </w:r>
      <w:r>
        <w:rPr>
          <w:color w:val="231F20"/>
          <w:sz w:val="22"/>
        </w:rPr>
        <w:t>or</w:t>
      </w:r>
      <w:r>
        <w:rPr>
          <w:color w:val="231F20"/>
          <w:spacing w:val="-14"/>
          <w:sz w:val="22"/>
        </w:rPr>
        <w:t xml:space="preserve"> </w:t>
      </w:r>
      <w:r>
        <w:rPr>
          <w:color w:val="231F20"/>
          <w:sz w:val="22"/>
        </w:rPr>
        <w:t>one</w:t>
      </w:r>
      <w:r>
        <w:rPr>
          <w:color w:val="231F20"/>
          <w:spacing w:val="-14"/>
          <w:sz w:val="22"/>
        </w:rPr>
        <w:t xml:space="preserve"> </w:t>
      </w:r>
      <w:r>
        <w:rPr>
          <w:color w:val="231F20"/>
          <w:sz w:val="22"/>
        </w:rPr>
        <w:t>of</w:t>
      </w:r>
      <w:r>
        <w:rPr>
          <w:color w:val="231F20"/>
          <w:spacing w:val="-14"/>
          <w:sz w:val="22"/>
        </w:rPr>
        <w:t xml:space="preserve"> </w:t>
      </w:r>
      <w:r>
        <w:rPr>
          <w:color w:val="231F20"/>
          <w:sz w:val="22"/>
        </w:rPr>
        <w:t>your</w:t>
      </w:r>
      <w:r>
        <w:rPr>
          <w:color w:val="231F20"/>
          <w:spacing w:val="-14"/>
          <w:sz w:val="22"/>
        </w:rPr>
        <w:t xml:space="preserve"> </w:t>
      </w:r>
      <w:r>
        <w:rPr>
          <w:color w:val="231F20"/>
          <w:sz w:val="22"/>
        </w:rPr>
        <w:t>own.</w:t>
      </w:r>
      <w:r>
        <w:rPr>
          <w:color w:val="231F20"/>
          <w:spacing w:val="-14"/>
          <w:sz w:val="22"/>
        </w:rPr>
        <w:t xml:space="preserve"> </w:t>
      </w:r>
      <w:r>
        <w:rPr>
          <w:color w:val="231F20"/>
          <w:sz w:val="22"/>
        </w:rPr>
        <w:t>Do</w:t>
      </w:r>
      <w:r>
        <w:rPr>
          <w:color w:val="231F20"/>
          <w:spacing w:val="-14"/>
          <w:sz w:val="22"/>
        </w:rPr>
        <w:t xml:space="preserve"> </w:t>
      </w:r>
      <w:r>
        <w:rPr>
          <w:color w:val="231F20"/>
          <w:sz w:val="22"/>
        </w:rPr>
        <w:t>some</w:t>
      </w:r>
      <w:r>
        <w:rPr>
          <w:color w:val="231F20"/>
          <w:spacing w:val="-14"/>
          <w:sz w:val="22"/>
        </w:rPr>
        <w:t xml:space="preserve"> </w:t>
      </w:r>
      <w:r>
        <w:rPr>
          <w:color w:val="231F20"/>
          <w:sz w:val="22"/>
        </w:rPr>
        <w:t>research</w:t>
      </w:r>
      <w:r>
        <w:rPr>
          <w:color w:val="231F20"/>
          <w:spacing w:val="-14"/>
          <w:sz w:val="22"/>
        </w:rPr>
        <w:t xml:space="preserve"> </w:t>
      </w:r>
      <w:r>
        <w:rPr>
          <w:color w:val="231F20"/>
          <w:sz w:val="22"/>
        </w:rPr>
        <w:t>to</w:t>
      </w:r>
      <w:r>
        <w:rPr>
          <w:color w:val="231F20"/>
          <w:spacing w:val="-14"/>
          <w:sz w:val="22"/>
        </w:rPr>
        <w:t xml:space="preserve"> </w:t>
      </w:r>
      <w:r>
        <w:rPr>
          <w:color w:val="231F20"/>
          <w:sz w:val="22"/>
        </w:rPr>
        <w:t>add</w:t>
      </w:r>
      <w:r>
        <w:rPr>
          <w:color w:val="231F20"/>
          <w:spacing w:val="-14"/>
          <w:sz w:val="22"/>
        </w:rPr>
        <w:t xml:space="preserve"> </w:t>
      </w:r>
      <w:r>
        <w:rPr>
          <w:color w:val="231F20"/>
          <w:sz w:val="22"/>
        </w:rPr>
        <w:t>to</w:t>
      </w:r>
      <w:r>
        <w:rPr>
          <w:color w:val="231F20"/>
          <w:spacing w:val="-14"/>
          <w:sz w:val="22"/>
        </w:rPr>
        <w:t xml:space="preserve"> </w:t>
      </w:r>
      <w:r>
        <w:rPr>
          <w:color w:val="231F20"/>
          <w:sz w:val="22"/>
        </w:rPr>
        <w:t>the animal fact sheet.</w:t>
      </w:r>
    </w:p>
    <w:p w14:paraId="70460238">
      <w:pPr>
        <w:pStyle w:val="11"/>
        <w:spacing w:before="11"/>
        <w:rPr>
          <w:sz w:val="33"/>
        </w:rPr>
      </w:pPr>
    </w:p>
    <w:p w14:paraId="4459DCCB">
      <w:pPr>
        <w:spacing w:before="0"/>
        <w:ind w:left="4351" w:right="0" w:firstLine="0"/>
        <w:jc w:val="left"/>
        <w:rPr>
          <w:rFonts w:ascii="Tahoma"/>
          <w:b/>
          <w:sz w:val="32"/>
        </w:rPr>
      </w:pPr>
      <w:r>
        <w:rPr>
          <w:rFonts w:ascii="Tahoma"/>
          <w:b/>
          <w:color w:val="231F20"/>
          <w:w w:val="90"/>
          <w:sz w:val="32"/>
        </w:rPr>
        <w:t>South</w:t>
      </w:r>
      <w:r>
        <w:rPr>
          <w:rFonts w:ascii="Tahoma"/>
          <w:b/>
          <w:color w:val="231F20"/>
          <w:spacing w:val="-6"/>
          <w:w w:val="90"/>
          <w:sz w:val="32"/>
        </w:rPr>
        <w:t xml:space="preserve"> </w:t>
      </w:r>
      <w:r>
        <w:rPr>
          <w:rFonts w:ascii="Tahoma"/>
          <w:b/>
          <w:color w:val="231F20"/>
          <w:w w:val="90"/>
          <w:sz w:val="32"/>
        </w:rPr>
        <w:t>China</w:t>
      </w:r>
      <w:r>
        <w:rPr>
          <w:rFonts w:ascii="Tahoma"/>
          <w:b/>
          <w:color w:val="231F20"/>
          <w:spacing w:val="-5"/>
          <w:w w:val="90"/>
          <w:sz w:val="32"/>
        </w:rPr>
        <w:t xml:space="preserve"> </w:t>
      </w:r>
      <w:r>
        <w:rPr>
          <w:rFonts w:ascii="Tahoma"/>
          <w:b/>
          <w:color w:val="231F20"/>
          <w:spacing w:val="-2"/>
          <w:w w:val="90"/>
          <w:sz w:val="32"/>
        </w:rPr>
        <w:t>Tiger</w:t>
      </w:r>
    </w:p>
    <w:p w14:paraId="754AAE82">
      <w:pPr>
        <w:pStyle w:val="11"/>
        <w:spacing w:before="164"/>
        <w:ind w:left="4332"/>
      </w:pPr>
      <w:r>
        <w:rPr>
          <w:color w:val="231F20"/>
        </w:rPr>
        <w:t>Why</w:t>
      </w:r>
      <w:r>
        <w:rPr>
          <w:color w:val="231F20"/>
          <w:spacing w:val="-1"/>
        </w:rPr>
        <w:t xml:space="preserve"> </w:t>
      </w:r>
      <w:r>
        <w:rPr>
          <w:color w:val="231F20"/>
        </w:rPr>
        <w:t xml:space="preserve">is it endangered? Habitat loss; hunted for its skin and </w:t>
      </w:r>
      <w:r>
        <w:rPr>
          <w:color w:val="231F20"/>
          <w:spacing w:val="-5"/>
        </w:rPr>
        <w:t>fur</w:t>
      </w:r>
    </w:p>
    <w:p w14:paraId="1EA7FD31">
      <w:pPr>
        <w:pStyle w:val="11"/>
        <w:spacing w:before="140"/>
        <w:ind w:left="4332"/>
      </w:pPr>
      <w:r>
        <w:rPr>
          <w:color w:val="231F20"/>
        </w:rPr>
        <w:t>What</w:t>
      </w:r>
      <w:r>
        <w:rPr>
          <w:color w:val="231F20"/>
          <w:spacing w:val="-2"/>
        </w:rPr>
        <w:t xml:space="preserve"> </w:t>
      </w:r>
      <w:r>
        <w:rPr>
          <w:color w:val="231F20"/>
        </w:rPr>
        <w:t>is</w:t>
      </w:r>
      <w:r>
        <w:rPr>
          <w:color w:val="231F20"/>
          <w:spacing w:val="-2"/>
        </w:rPr>
        <w:t xml:space="preserve"> </w:t>
      </w:r>
      <w:r>
        <w:rPr>
          <w:color w:val="231F20"/>
        </w:rPr>
        <w:t>being</w:t>
      </w:r>
      <w:r>
        <w:rPr>
          <w:color w:val="231F20"/>
          <w:spacing w:val="-1"/>
        </w:rPr>
        <w:t xml:space="preserve"> </w:t>
      </w:r>
      <w:r>
        <w:rPr>
          <w:color w:val="231F20"/>
        </w:rPr>
        <w:t>done?</w:t>
      </w:r>
      <w:r>
        <w:rPr>
          <w:color w:val="231F20"/>
          <w:spacing w:val="-2"/>
        </w:rPr>
        <w:t xml:space="preserve"> </w:t>
      </w:r>
      <w:r>
        <w:rPr>
          <w:color w:val="231F20"/>
        </w:rPr>
        <w:t>A</w:t>
      </w:r>
      <w:r>
        <w:rPr>
          <w:color w:val="231F20"/>
          <w:spacing w:val="-1"/>
        </w:rPr>
        <w:t xml:space="preserve"> </w:t>
      </w:r>
      <w:r>
        <w:rPr>
          <w:color w:val="231F20"/>
        </w:rPr>
        <w:t>plan</w:t>
      </w:r>
      <w:r>
        <w:rPr>
          <w:color w:val="231F20"/>
          <w:spacing w:val="-2"/>
        </w:rPr>
        <w:t xml:space="preserve"> </w:t>
      </w:r>
      <w:r>
        <w:rPr>
          <w:color w:val="231F20"/>
        </w:rPr>
        <w:t>is</w:t>
      </w:r>
      <w:r>
        <w:rPr>
          <w:color w:val="231F20"/>
          <w:spacing w:val="-2"/>
        </w:rPr>
        <w:t xml:space="preserve"> </w:t>
      </w:r>
      <w:r>
        <w:rPr>
          <w:color w:val="231F20"/>
        </w:rPr>
        <w:t>being</w:t>
      </w:r>
      <w:r>
        <w:rPr>
          <w:color w:val="231F20"/>
          <w:spacing w:val="-1"/>
        </w:rPr>
        <w:t xml:space="preserve"> </w:t>
      </w:r>
      <w:r>
        <w:rPr>
          <w:color w:val="231F20"/>
        </w:rPr>
        <w:t>carried</w:t>
      </w:r>
      <w:r>
        <w:rPr>
          <w:color w:val="231F20"/>
          <w:spacing w:val="-2"/>
        </w:rPr>
        <w:t xml:space="preserve"> </w:t>
      </w:r>
      <w:r>
        <w:rPr>
          <w:color w:val="231F20"/>
        </w:rPr>
        <w:t>out</w:t>
      </w:r>
      <w:r>
        <w:rPr>
          <w:color w:val="231F20"/>
          <w:spacing w:val="-1"/>
        </w:rPr>
        <w:t xml:space="preserve"> </w:t>
      </w:r>
      <w:r>
        <w:rPr>
          <w:color w:val="231F20"/>
        </w:rPr>
        <w:t>to</w:t>
      </w:r>
      <w:r>
        <w:rPr>
          <w:color w:val="231F20"/>
          <w:spacing w:val="-2"/>
        </w:rPr>
        <w:t xml:space="preserve"> increase</w:t>
      </w:r>
    </w:p>
    <w:p w14:paraId="7EEE5499">
      <w:pPr>
        <w:pStyle w:val="11"/>
        <w:spacing w:before="27"/>
        <w:ind w:left="6476"/>
      </w:pPr>
      <w:r>
        <w:rPr>
          <w:color w:val="231F20"/>
        </w:rPr>
        <w:t>the</w:t>
      </w:r>
      <w:r>
        <w:rPr>
          <w:color w:val="231F20"/>
          <w:spacing w:val="-13"/>
        </w:rPr>
        <w:t xml:space="preserve"> </w:t>
      </w:r>
      <w:r>
        <w:rPr>
          <w:color w:val="231F20"/>
        </w:rPr>
        <w:t>number</w:t>
      </w:r>
      <w:r>
        <w:rPr>
          <w:color w:val="231F20"/>
          <w:spacing w:val="-12"/>
        </w:rPr>
        <w:t xml:space="preserve"> </w:t>
      </w:r>
      <w:r>
        <w:rPr>
          <w:color w:val="231F20"/>
        </w:rPr>
        <w:t>of</w:t>
      </w:r>
      <w:r>
        <w:rPr>
          <w:color w:val="231F20"/>
          <w:spacing w:val="-12"/>
        </w:rPr>
        <w:t xml:space="preserve"> </w:t>
      </w:r>
      <w:r>
        <w:rPr>
          <w:color w:val="231F20"/>
        </w:rPr>
        <w:t>wild</w:t>
      </w:r>
      <w:r>
        <w:rPr>
          <w:color w:val="231F20"/>
          <w:spacing w:val="-12"/>
        </w:rPr>
        <w:t xml:space="preserve"> </w:t>
      </w:r>
      <w:r>
        <w:rPr>
          <w:color w:val="231F20"/>
          <w:spacing w:val="-2"/>
        </w:rPr>
        <w:t>tigers.</w:t>
      </w:r>
    </w:p>
    <w:p w14:paraId="1E3F8D36">
      <w:pPr>
        <w:pStyle w:val="11"/>
        <w:spacing w:before="141"/>
        <w:ind w:left="4332"/>
      </w:pPr>
      <w:r>
        <w:rPr>
          <w:color w:val="231F20"/>
        </w:rPr>
        <w:t>What</w:t>
      </w:r>
      <w:r>
        <w:rPr>
          <w:color w:val="231F20"/>
          <w:spacing w:val="-2"/>
        </w:rPr>
        <w:t xml:space="preserve"> </w:t>
      </w:r>
      <w:r>
        <w:rPr>
          <w:color w:val="231F20"/>
        </w:rPr>
        <w:t>can</w:t>
      </w:r>
      <w:r>
        <w:rPr>
          <w:color w:val="231F20"/>
          <w:spacing w:val="-1"/>
        </w:rPr>
        <w:t xml:space="preserve"> </w:t>
      </w:r>
      <w:r>
        <w:rPr>
          <w:color w:val="231F20"/>
        </w:rPr>
        <w:t>we</w:t>
      </w:r>
      <w:r>
        <w:rPr>
          <w:color w:val="231F20"/>
          <w:spacing w:val="-1"/>
        </w:rPr>
        <w:t xml:space="preserve"> </w:t>
      </w:r>
      <w:r>
        <w:rPr>
          <w:color w:val="231F20"/>
        </w:rPr>
        <w:t>do?</w:t>
      </w:r>
      <w:r>
        <w:rPr>
          <w:color w:val="231F20"/>
          <w:spacing w:val="-2"/>
        </w:rPr>
        <w:t xml:space="preserve"> </w:t>
      </w:r>
      <w:r>
        <w:rPr>
          <w:color w:val="231F20"/>
        </w:rPr>
        <w:t>Do</w:t>
      </w:r>
      <w:r>
        <w:rPr>
          <w:color w:val="231F20"/>
          <w:spacing w:val="-1"/>
        </w:rPr>
        <w:t xml:space="preserve"> </w:t>
      </w:r>
      <w:r>
        <w:rPr>
          <w:color w:val="231F20"/>
        </w:rPr>
        <w:t>not</w:t>
      </w:r>
      <w:r>
        <w:rPr>
          <w:color w:val="231F20"/>
          <w:spacing w:val="-1"/>
        </w:rPr>
        <w:t xml:space="preserve"> </w:t>
      </w:r>
      <w:r>
        <w:rPr>
          <w:color w:val="231F20"/>
        </w:rPr>
        <w:t>buy</w:t>
      </w:r>
      <w:r>
        <w:rPr>
          <w:color w:val="231F20"/>
          <w:spacing w:val="-1"/>
        </w:rPr>
        <w:t xml:space="preserve"> </w:t>
      </w:r>
      <w:r>
        <w:rPr>
          <w:color w:val="231F20"/>
        </w:rPr>
        <w:t>fur</w:t>
      </w:r>
      <w:r>
        <w:rPr>
          <w:color w:val="231F20"/>
          <w:spacing w:val="-2"/>
        </w:rPr>
        <w:t xml:space="preserve"> </w:t>
      </w:r>
      <w:r>
        <w:rPr>
          <w:color w:val="231F20"/>
        </w:rPr>
        <w:t>or</w:t>
      </w:r>
      <w:r>
        <w:rPr>
          <w:color w:val="231F20"/>
          <w:spacing w:val="-1"/>
        </w:rPr>
        <w:t xml:space="preserve"> </w:t>
      </w:r>
      <w:r>
        <w:rPr>
          <w:color w:val="231F20"/>
        </w:rPr>
        <w:t>other</w:t>
      </w:r>
      <w:r>
        <w:rPr>
          <w:color w:val="231F20"/>
          <w:spacing w:val="-1"/>
        </w:rPr>
        <w:t xml:space="preserve"> </w:t>
      </w:r>
      <w:r>
        <w:rPr>
          <w:color w:val="231F20"/>
        </w:rPr>
        <w:t>tiger</w:t>
      </w:r>
      <w:r>
        <w:rPr>
          <w:color w:val="231F20"/>
          <w:spacing w:val="-1"/>
        </w:rPr>
        <w:t xml:space="preserve"> </w:t>
      </w:r>
      <w:r>
        <w:rPr>
          <w:color w:val="231F20"/>
          <w:spacing w:val="-2"/>
        </w:rPr>
        <w:t>products!</w:t>
      </w:r>
    </w:p>
    <w:p w14:paraId="7C4DF4C9">
      <w:pPr>
        <w:pStyle w:val="11"/>
        <w:rPr>
          <w:sz w:val="26"/>
        </w:rPr>
      </w:pPr>
    </w:p>
    <w:p w14:paraId="53A0F9C1">
      <w:pPr>
        <w:pStyle w:val="11"/>
        <w:rPr>
          <w:sz w:val="33"/>
        </w:rPr>
      </w:pPr>
    </w:p>
    <w:p w14:paraId="64230ADC">
      <w:pPr>
        <w:spacing w:before="0"/>
        <w:ind w:left="4351" w:right="0" w:firstLine="0"/>
        <w:jc w:val="left"/>
        <w:rPr>
          <w:rFonts w:ascii="Tahoma"/>
          <w:b/>
          <w:sz w:val="32"/>
        </w:rPr>
      </w:pPr>
      <w:r>
        <w:rPr>
          <w:rFonts w:ascii="Tahoma"/>
          <w:b/>
          <w:color w:val="231F20"/>
          <w:spacing w:val="-2"/>
          <w:w w:val="90"/>
          <w:sz w:val="32"/>
        </w:rPr>
        <w:t>Yangtze</w:t>
      </w:r>
      <w:r>
        <w:rPr>
          <w:rFonts w:ascii="Tahoma"/>
          <w:b/>
          <w:color w:val="231F20"/>
          <w:spacing w:val="-3"/>
          <w:w w:val="90"/>
          <w:sz w:val="32"/>
        </w:rPr>
        <w:t xml:space="preserve"> </w:t>
      </w:r>
      <w:r>
        <w:rPr>
          <w:rFonts w:ascii="Tahoma"/>
          <w:b/>
          <w:color w:val="231F20"/>
          <w:spacing w:val="-2"/>
          <w:w w:val="90"/>
          <w:sz w:val="32"/>
        </w:rPr>
        <w:t>River</w:t>
      </w:r>
      <w:r>
        <w:rPr>
          <w:rFonts w:ascii="Tahoma"/>
          <w:b/>
          <w:color w:val="231F20"/>
          <w:spacing w:val="-3"/>
          <w:w w:val="90"/>
          <w:sz w:val="32"/>
        </w:rPr>
        <w:t xml:space="preserve"> </w:t>
      </w:r>
      <w:r>
        <w:rPr>
          <w:rFonts w:ascii="Tahoma"/>
          <w:b/>
          <w:color w:val="231F20"/>
          <w:spacing w:val="-2"/>
          <w:w w:val="90"/>
          <w:sz w:val="32"/>
        </w:rPr>
        <w:t>Dolphin</w:t>
      </w:r>
    </w:p>
    <w:p w14:paraId="4548F286">
      <w:pPr>
        <w:pStyle w:val="11"/>
        <w:spacing w:before="181"/>
        <w:ind w:left="4346"/>
      </w:pPr>
      <w:r>
        <w:rPr>
          <w:color w:val="231F20"/>
        </w:rPr>
        <w:t>Why</w:t>
      </w:r>
      <w:r>
        <w:rPr>
          <w:color w:val="231F20"/>
          <w:spacing w:val="8"/>
        </w:rPr>
        <w:t xml:space="preserve"> </w:t>
      </w:r>
      <w:r>
        <w:rPr>
          <w:color w:val="231F20"/>
        </w:rPr>
        <w:t>is</w:t>
      </w:r>
      <w:r>
        <w:rPr>
          <w:color w:val="231F20"/>
          <w:spacing w:val="8"/>
        </w:rPr>
        <w:t xml:space="preserve"> </w:t>
      </w:r>
      <w:r>
        <w:rPr>
          <w:color w:val="231F20"/>
        </w:rPr>
        <w:t>it</w:t>
      </w:r>
      <w:r>
        <w:rPr>
          <w:color w:val="231F20"/>
          <w:spacing w:val="9"/>
        </w:rPr>
        <w:t xml:space="preserve"> </w:t>
      </w:r>
      <w:r>
        <w:rPr>
          <w:color w:val="231F20"/>
        </w:rPr>
        <w:t>endangered?</w:t>
      </w:r>
      <w:r>
        <w:rPr>
          <w:color w:val="231F20"/>
          <w:spacing w:val="8"/>
        </w:rPr>
        <w:t xml:space="preserve"> </w:t>
      </w:r>
      <w:r>
        <w:rPr>
          <w:color w:val="231F20"/>
        </w:rPr>
        <w:t>Habitat</w:t>
      </w:r>
      <w:r>
        <w:rPr>
          <w:color w:val="231F20"/>
          <w:spacing w:val="8"/>
        </w:rPr>
        <w:t xml:space="preserve"> </w:t>
      </w:r>
      <w:r>
        <w:rPr>
          <w:color w:val="231F20"/>
          <w:spacing w:val="-4"/>
        </w:rPr>
        <w:t>loss</w:t>
      </w:r>
    </w:p>
    <w:p w14:paraId="01B3BF0A">
      <w:pPr>
        <w:pStyle w:val="11"/>
        <w:spacing w:before="140"/>
        <w:ind w:right="1818"/>
        <w:jc w:val="right"/>
      </w:pPr>
      <w:r>
        <w:rPr>
          <w:color w:val="231F20"/>
        </w:rPr>
        <w:t>What</w:t>
      </w:r>
      <w:r>
        <w:rPr>
          <w:color w:val="231F20"/>
          <w:spacing w:val="-9"/>
        </w:rPr>
        <w:t xml:space="preserve"> </w:t>
      </w:r>
      <w:r>
        <w:rPr>
          <w:color w:val="231F20"/>
        </w:rPr>
        <w:t>is</w:t>
      </w:r>
      <w:r>
        <w:rPr>
          <w:color w:val="231F20"/>
          <w:spacing w:val="-8"/>
        </w:rPr>
        <w:t xml:space="preserve"> </w:t>
      </w:r>
      <w:r>
        <w:rPr>
          <w:color w:val="231F20"/>
        </w:rPr>
        <w:t>being</w:t>
      </w:r>
      <w:r>
        <w:rPr>
          <w:color w:val="231F20"/>
          <w:spacing w:val="-8"/>
        </w:rPr>
        <w:t xml:space="preserve"> </w:t>
      </w:r>
      <w:r>
        <w:rPr>
          <w:color w:val="231F20"/>
        </w:rPr>
        <w:t>done?</w:t>
      </w:r>
      <w:r>
        <w:rPr>
          <w:color w:val="231F20"/>
          <w:spacing w:val="-8"/>
        </w:rPr>
        <w:t xml:space="preserve"> </w:t>
      </w:r>
      <w:r>
        <w:rPr>
          <w:color w:val="231F20"/>
        </w:rPr>
        <w:t>Reserves</w:t>
      </w:r>
      <w:r>
        <w:rPr>
          <w:color w:val="231F20"/>
          <w:spacing w:val="-8"/>
        </w:rPr>
        <w:t xml:space="preserve"> </w:t>
      </w:r>
      <w:r>
        <w:rPr>
          <w:color w:val="231F20"/>
        </w:rPr>
        <w:t>are</w:t>
      </w:r>
      <w:r>
        <w:rPr>
          <w:color w:val="231F20"/>
          <w:spacing w:val="-8"/>
        </w:rPr>
        <w:t xml:space="preserve"> </w:t>
      </w:r>
      <w:r>
        <w:rPr>
          <w:color w:val="231F20"/>
        </w:rPr>
        <w:t>being</w:t>
      </w:r>
      <w:r>
        <w:rPr>
          <w:color w:val="231F20"/>
          <w:spacing w:val="-9"/>
        </w:rPr>
        <w:t xml:space="preserve"> </w:t>
      </w:r>
      <w:r>
        <w:rPr>
          <w:color w:val="231F20"/>
        </w:rPr>
        <w:t>built</w:t>
      </w:r>
      <w:r>
        <w:rPr>
          <w:color w:val="231F20"/>
          <w:spacing w:val="-8"/>
        </w:rPr>
        <w:t xml:space="preserve"> </w:t>
      </w:r>
      <w:r>
        <w:rPr>
          <w:color w:val="231F20"/>
        </w:rPr>
        <w:t>for</w:t>
      </w:r>
      <w:r>
        <w:rPr>
          <w:color w:val="231F20"/>
          <w:spacing w:val="-8"/>
        </w:rPr>
        <w:t xml:space="preserve"> </w:t>
      </w:r>
      <w:r>
        <w:rPr>
          <w:color w:val="231F20"/>
        </w:rPr>
        <w:t>them,</w:t>
      </w:r>
      <w:r>
        <w:rPr>
          <w:color w:val="231F20"/>
          <w:spacing w:val="-8"/>
        </w:rPr>
        <w:t xml:space="preserve"> </w:t>
      </w:r>
      <w:r>
        <w:rPr>
          <w:color w:val="231F20"/>
          <w:spacing w:val="-5"/>
        </w:rPr>
        <w:t>and</w:t>
      </w:r>
    </w:p>
    <w:p w14:paraId="6AB25076">
      <w:pPr>
        <w:pStyle w:val="11"/>
        <w:spacing w:before="27"/>
        <w:ind w:right="1761"/>
        <w:jc w:val="right"/>
      </w:pPr>
      <w:r>
        <w:rPr>
          <w:color w:val="231F20"/>
          <w:spacing w:val="-2"/>
        </w:rPr>
        <w:t>they</w:t>
      </w:r>
      <w:r>
        <w:rPr>
          <w:color w:val="231F20"/>
          <w:spacing w:val="-11"/>
        </w:rPr>
        <w:t xml:space="preserve"> </w:t>
      </w:r>
      <w:r>
        <w:rPr>
          <w:color w:val="231F20"/>
          <w:spacing w:val="-2"/>
        </w:rPr>
        <w:t>are</w:t>
      </w:r>
      <w:r>
        <w:rPr>
          <w:color w:val="231F20"/>
          <w:spacing w:val="-11"/>
        </w:rPr>
        <w:t xml:space="preserve"> </w:t>
      </w:r>
      <w:r>
        <w:rPr>
          <w:color w:val="231F20"/>
          <w:spacing w:val="-2"/>
        </w:rPr>
        <w:t>being</w:t>
      </w:r>
      <w:r>
        <w:rPr>
          <w:color w:val="231F20"/>
          <w:spacing w:val="-11"/>
        </w:rPr>
        <w:t xml:space="preserve"> </w:t>
      </w:r>
      <w:r>
        <w:rPr>
          <w:color w:val="231F20"/>
          <w:spacing w:val="-2"/>
        </w:rPr>
        <w:t>searched</w:t>
      </w:r>
      <w:r>
        <w:rPr>
          <w:color w:val="231F20"/>
          <w:spacing w:val="-11"/>
        </w:rPr>
        <w:t xml:space="preserve"> </w:t>
      </w:r>
      <w:r>
        <w:rPr>
          <w:color w:val="231F20"/>
          <w:spacing w:val="-2"/>
        </w:rPr>
        <w:t>for</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wild.</w:t>
      </w:r>
    </w:p>
    <w:p w14:paraId="522C2F2F">
      <w:pPr>
        <w:pStyle w:val="11"/>
        <w:spacing w:before="141"/>
        <w:ind w:left="4346"/>
      </w:pPr>
      <w:r>
        <w:rPr>
          <w:color w:val="231F20"/>
        </w:rPr>
        <w:t>What</w:t>
      </w:r>
      <w:r>
        <w:rPr>
          <w:color w:val="231F20"/>
          <w:spacing w:val="1"/>
        </w:rPr>
        <w:t xml:space="preserve"> </w:t>
      </w:r>
      <w:r>
        <w:rPr>
          <w:color w:val="231F20"/>
        </w:rPr>
        <w:t>can</w:t>
      </w:r>
      <w:r>
        <w:rPr>
          <w:color w:val="231F20"/>
          <w:spacing w:val="2"/>
        </w:rPr>
        <w:t xml:space="preserve"> </w:t>
      </w:r>
      <w:r>
        <w:rPr>
          <w:color w:val="231F20"/>
        </w:rPr>
        <w:t>we</w:t>
      </w:r>
      <w:r>
        <w:rPr>
          <w:color w:val="231F20"/>
          <w:spacing w:val="2"/>
        </w:rPr>
        <w:t xml:space="preserve"> </w:t>
      </w:r>
      <w:r>
        <w:rPr>
          <w:color w:val="231F20"/>
        </w:rPr>
        <w:t>do?</w:t>
      </w:r>
      <w:r>
        <w:rPr>
          <w:color w:val="231F20"/>
          <w:spacing w:val="2"/>
        </w:rPr>
        <w:t xml:space="preserve"> </w:t>
      </w:r>
      <w:r>
        <w:rPr>
          <w:color w:val="231F20"/>
        </w:rPr>
        <w:t>Clean</w:t>
      </w:r>
      <w:r>
        <w:rPr>
          <w:color w:val="231F20"/>
          <w:spacing w:val="2"/>
        </w:rPr>
        <w:t xml:space="preserve"> </w:t>
      </w:r>
      <w:r>
        <w:rPr>
          <w:color w:val="231F20"/>
        </w:rPr>
        <w:t>up</w:t>
      </w:r>
      <w:r>
        <w:rPr>
          <w:color w:val="231F20"/>
          <w:spacing w:val="2"/>
        </w:rPr>
        <w:t xml:space="preserve"> </w:t>
      </w:r>
      <w:r>
        <w:rPr>
          <w:color w:val="231F20"/>
        </w:rPr>
        <w:t>the</w:t>
      </w:r>
      <w:r>
        <w:rPr>
          <w:color w:val="231F20"/>
          <w:spacing w:val="2"/>
        </w:rPr>
        <w:t xml:space="preserve"> </w:t>
      </w:r>
      <w:r>
        <w:rPr>
          <w:color w:val="231F20"/>
          <w:spacing w:val="-2"/>
        </w:rPr>
        <w:t>rivers!</w:t>
      </w:r>
    </w:p>
    <w:p w14:paraId="7E94D996">
      <w:pPr>
        <w:pStyle w:val="11"/>
        <w:spacing w:before="5"/>
        <w:rPr>
          <w:sz w:val="34"/>
        </w:rPr>
      </w:pPr>
    </w:p>
    <w:p w14:paraId="48DAB3E9">
      <w:pPr>
        <w:pStyle w:val="15"/>
        <w:numPr>
          <w:ilvl w:val="0"/>
          <w:numId w:val="22"/>
        </w:numPr>
        <w:tabs>
          <w:tab w:val="left" w:pos="2105"/>
        </w:tabs>
        <w:spacing w:before="0" w:after="0" w:line="240" w:lineRule="auto"/>
        <w:ind w:left="2105" w:right="0" w:hanging="340"/>
        <w:jc w:val="left"/>
        <w:rPr>
          <w:sz w:val="22"/>
        </w:rPr>
      </w:pPr>
      <w:r>
        <w:rPr>
          <w:color w:val="231F20"/>
          <w:spacing w:val="-2"/>
          <w:sz w:val="22"/>
        </w:rPr>
        <w:t>Follow</w:t>
      </w:r>
      <w:r>
        <w:rPr>
          <w:color w:val="231F20"/>
          <w:spacing w:val="-10"/>
          <w:sz w:val="22"/>
        </w:rPr>
        <w:t xml:space="preserve"> </w:t>
      </w:r>
      <w:r>
        <w:rPr>
          <w:color w:val="231F20"/>
          <w:spacing w:val="-2"/>
          <w:sz w:val="22"/>
        </w:rPr>
        <w:t>these</w:t>
      </w:r>
      <w:r>
        <w:rPr>
          <w:color w:val="231F20"/>
          <w:spacing w:val="-10"/>
          <w:sz w:val="22"/>
        </w:rPr>
        <w:t xml:space="preserve"> </w:t>
      </w:r>
      <w:r>
        <w:rPr>
          <w:color w:val="231F20"/>
          <w:spacing w:val="-2"/>
          <w:sz w:val="22"/>
        </w:rPr>
        <w:t>steps</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organise</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poster.</w:t>
      </w:r>
    </w:p>
    <w:p w14:paraId="31621B3B">
      <w:pPr>
        <w:pStyle w:val="11"/>
        <w:spacing w:before="5"/>
        <w:rPr>
          <w:sz w:val="21"/>
        </w:rPr>
      </w:pPr>
    </w:p>
    <w:p w14:paraId="3D6486F7">
      <w:pPr>
        <w:pStyle w:val="11"/>
        <w:spacing w:before="1"/>
        <w:rPr>
          <w:sz w:val="6"/>
        </w:rPr>
      </w:pPr>
    </w:p>
    <w:p w14:paraId="2B41CBD5">
      <w:pPr>
        <w:pStyle w:val="11"/>
        <w:rPr>
          <w:sz w:val="6"/>
        </w:rPr>
      </w:pPr>
    </w:p>
    <w:p w14:paraId="5EADC106">
      <w:pPr>
        <w:pStyle w:val="11"/>
        <w:spacing w:before="3"/>
        <w:rPr>
          <w:sz w:val="5"/>
        </w:rPr>
      </w:pPr>
    </w:p>
    <w:p w14:paraId="35939F57">
      <w:pPr>
        <w:pStyle w:val="11"/>
        <w:rPr>
          <w:sz w:val="20"/>
        </w:rPr>
      </w:pPr>
    </w:p>
    <w:p w14:paraId="0DB23A76">
      <w:pPr>
        <w:pStyle w:val="11"/>
        <w:spacing w:before="1"/>
        <w:rPr>
          <w:sz w:val="24"/>
        </w:rPr>
      </w:pPr>
    </w:p>
    <w:p w14:paraId="01057AF9">
      <w:pPr>
        <w:spacing w:before="1" w:line="213" w:lineRule="auto"/>
        <w:ind w:left="1831" w:right="1294" w:firstLine="0"/>
        <w:jc w:val="left"/>
        <w:rPr>
          <w:rFonts w:ascii="Tahoma"/>
          <w:sz w:val="26"/>
        </w:rPr>
      </w:pPr>
      <w:r>
        <w:rPr>
          <w:rFonts w:ascii="Tahoma"/>
          <w:color w:val="137C7D"/>
          <w:sz w:val="26"/>
        </w:rPr>
        <w:t xml:space="preserve">Exchange posters with another pair. Use this checklist to give them helpful </w:t>
      </w:r>
      <w:r>
        <w:rPr>
          <w:rFonts w:ascii="Tahoma"/>
          <w:color w:val="137C7D"/>
          <w:spacing w:val="-2"/>
          <w:w w:val="105"/>
          <w:sz w:val="26"/>
        </w:rPr>
        <w:t>feedback.</w:t>
      </w:r>
    </w:p>
    <w:p w14:paraId="4B7EA6A3">
      <w:pPr>
        <w:pStyle w:val="11"/>
        <w:spacing w:before="144" w:line="324" w:lineRule="auto"/>
        <w:ind w:left="2145" w:right="3366"/>
        <w:rPr>
          <w:rFonts w:ascii="Tahoma"/>
        </w:rPr>
      </w:pPr>
      <w:r>
        <mc:AlternateContent>
          <mc:Choice Requires="wps">
            <w:drawing>
              <wp:anchor distT="0" distB="0" distL="0" distR="0" simplePos="0" relativeHeight="251693056" behindDoc="0" locked="0" layoutInCell="1" allowOverlap="1">
                <wp:simplePos x="0" y="0"/>
                <wp:positionH relativeFrom="page">
                  <wp:posOffset>1169670</wp:posOffset>
                </wp:positionH>
                <wp:positionV relativeFrom="paragraph">
                  <wp:posOffset>136525</wp:posOffset>
                </wp:positionV>
                <wp:extent cx="123190" cy="106045"/>
                <wp:effectExtent l="0" t="0" r="0" b="0"/>
                <wp:wrapNone/>
                <wp:docPr id="1129" name="Graphic 112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2FBEBE"/>
                        </a:solidFill>
                      </wps:spPr>
                      <wps:bodyPr wrap="square" lIns="0" tIns="0" rIns="0" bIns="0" rtlCol="0">
                        <a:noAutofit/>
                      </wps:bodyPr>
                    </wps:wsp>
                  </a:graphicData>
                </a:graphic>
              </wp:anchor>
            </w:drawing>
          </mc:Choice>
          <mc:Fallback>
            <w:pict>
              <v:shape id="Graphic 1129" o:spid="_x0000_s1026" o:spt="100" style="position:absolute;left:0pt;margin-left:92.1pt;margin-top:10.75pt;height:8.35pt;width:9.7pt;mso-position-horizontal-relative:page;z-index:251693056;mso-width-relative:page;mso-height-relative:page;" fillcolor="#2FBEBE" filled="t" stroked="f" coordsize="123189,106045" o:gfxdata="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bMVONcAAAAJAQAADwAAAAAAAAABACAAAAAiAAAAZHJzL2Rvd25y&#10;ZXYueG1sUEsBAhQAFAAAAAgAh07iQNlE0kI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3056" behindDoc="0" locked="0" layoutInCell="1" allowOverlap="1">
                <wp:simplePos x="0" y="0"/>
                <wp:positionH relativeFrom="page">
                  <wp:posOffset>1169670</wp:posOffset>
                </wp:positionH>
                <wp:positionV relativeFrom="paragraph">
                  <wp:posOffset>363220</wp:posOffset>
                </wp:positionV>
                <wp:extent cx="123190" cy="106045"/>
                <wp:effectExtent l="0" t="0" r="0" b="0"/>
                <wp:wrapNone/>
                <wp:docPr id="1130" name="Graphic 113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130" o:spid="_x0000_s1026" o:spt="100" style="position:absolute;left:0pt;margin-left:92.1pt;margin-top:28.6pt;height:8.35pt;width:9.7pt;mso-position-horizontal-relative:page;z-index:251693056;mso-width-relative:page;mso-height-relative:page;" fillcolor="#D26277" filled="t" stroked="f" coordsize="123189,106045" o:gfxdata="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PwgwB1gAAAAkBAAAPAAAAAAAAAAEAIAAAACIAAABkcnMvZG93&#10;bnJldi54bWxQSwECFAAUAAAACACHTuJAFGF2cjsCAADrBAAADgAAAAAAAAABACAAAAAlAQAAZHJz&#10;L2Uyb0RvYy54bWxQSwUGAAAAAAYABgBZAQAA0g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poster</w:t>
      </w:r>
      <w:r>
        <w:rPr>
          <w:rFonts w:ascii="Tahoma"/>
          <w:color w:val="231F20"/>
          <w:spacing w:val="-5"/>
          <w:w w:val="105"/>
        </w:rPr>
        <w:t xml:space="preserve"> </w:t>
      </w:r>
      <w:r>
        <w:rPr>
          <w:rFonts w:ascii="Tahoma"/>
          <w:color w:val="231F20"/>
          <w:w w:val="105"/>
        </w:rPr>
        <w:t>include</w:t>
      </w:r>
      <w:r>
        <w:rPr>
          <w:rFonts w:ascii="Tahoma"/>
          <w:color w:val="231F20"/>
          <w:spacing w:val="-5"/>
          <w:w w:val="105"/>
        </w:rPr>
        <w:t xml:space="preserve"> </w:t>
      </w:r>
      <w:r>
        <w:rPr>
          <w:rFonts w:ascii="Tahoma"/>
          <w:color w:val="231F20"/>
          <w:w w:val="105"/>
        </w:rPr>
        <w:t>key</w:t>
      </w:r>
      <w:r>
        <w:rPr>
          <w:rFonts w:ascii="Tahoma"/>
          <w:color w:val="231F20"/>
          <w:spacing w:val="-5"/>
          <w:w w:val="105"/>
        </w:rPr>
        <w:t xml:space="preserve"> </w:t>
      </w:r>
      <w:r>
        <w:rPr>
          <w:rFonts w:ascii="Tahoma"/>
          <w:color w:val="231F20"/>
          <w:w w:val="105"/>
        </w:rPr>
        <w:t>information</w:t>
      </w:r>
      <w:r>
        <w:rPr>
          <w:rFonts w:ascii="Tahoma"/>
          <w:color w:val="231F20"/>
          <w:spacing w:val="-5"/>
          <w:w w:val="105"/>
        </w:rPr>
        <w:t xml:space="preserve"> </w:t>
      </w:r>
      <w:r>
        <w:rPr>
          <w:rFonts w:ascii="Tahoma"/>
          <w:color w:val="231F20"/>
          <w:w w:val="105"/>
        </w:rPr>
        <w:t>about</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animal? Does the poster explain why it is endangered?</w:t>
      </w:r>
    </w:p>
    <w:p w14:paraId="2023D224">
      <w:pPr>
        <w:pStyle w:val="11"/>
        <w:spacing w:line="264" w:lineRule="exact"/>
        <w:ind w:left="2145"/>
        <w:rPr>
          <w:rFonts w:ascii="Tahoma"/>
        </w:rPr>
      </w:pPr>
      <w:r>
        <mc:AlternateContent>
          <mc:Choice Requires="wps">
            <w:drawing>
              <wp:anchor distT="0" distB="0" distL="0" distR="0" simplePos="0" relativeHeight="251694080" behindDoc="0" locked="0" layoutInCell="1" allowOverlap="1">
                <wp:simplePos x="0" y="0"/>
                <wp:positionH relativeFrom="page">
                  <wp:posOffset>1169670</wp:posOffset>
                </wp:positionH>
                <wp:positionV relativeFrom="paragraph">
                  <wp:posOffset>43815</wp:posOffset>
                </wp:positionV>
                <wp:extent cx="123190" cy="106045"/>
                <wp:effectExtent l="0" t="0" r="0" b="0"/>
                <wp:wrapNone/>
                <wp:docPr id="1131" name="Graphic 113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8F5DA6"/>
                        </a:solidFill>
                      </wps:spPr>
                      <wps:bodyPr wrap="square" lIns="0" tIns="0" rIns="0" bIns="0" rtlCol="0">
                        <a:noAutofit/>
                      </wps:bodyPr>
                    </wps:wsp>
                  </a:graphicData>
                </a:graphic>
              </wp:anchor>
            </w:drawing>
          </mc:Choice>
          <mc:Fallback>
            <w:pict>
              <v:shape id="Graphic 1131" o:spid="_x0000_s1026" o:spt="100" style="position:absolute;left:0pt;margin-left:92.1pt;margin-top:3.45pt;height:8.35pt;width:9.7pt;mso-position-horizontal-relative:page;z-index:251694080;mso-width-relative:page;mso-height-relative:page;" fillcolor="#8F5DA6" filled="t" stroked="f" coordsize="123189,106045" o:gfxdata="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ZUe8r9YAAAAIAQAADwAAAAAAAAABACAAAAAiAAAAZHJzL2Rvd25y&#10;ZXYueG1sUEsBAhQAFAAAAAgAh07iQO7Mhx45AgAA6wQAAA4AAAAAAAAAAQAgAAAAJQ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poster</w:t>
      </w:r>
      <w:r>
        <w:rPr>
          <w:rFonts w:ascii="Tahoma"/>
          <w:color w:val="231F20"/>
          <w:spacing w:val="-5"/>
          <w:w w:val="105"/>
        </w:rPr>
        <w:t xml:space="preserve"> </w:t>
      </w:r>
      <w:r>
        <w:rPr>
          <w:rFonts w:ascii="Tahoma"/>
          <w:color w:val="231F20"/>
          <w:w w:val="105"/>
        </w:rPr>
        <w:t>support</w:t>
      </w:r>
      <w:r>
        <w:rPr>
          <w:rFonts w:ascii="Tahoma"/>
          <w:color w:val="231F20"/>
          <w:spacing w:val="-5"/>
          <w:w w:val="105"/>
        </w:rPr>
        <w:t xml:space="preserve"> </w:t>
      </w:r>
      <w:r>
        <w:rPr>
          <w:rFonts w:ascii="Tahoma"/>
          <w:color w:val="231F20"/>
          <w:w w:val="105"/>
        </w:rPr>
        <w:t>its</w:t>
      </w:r>
      <w:r>
        <w:rPr>
          <w:rFonts w:ascii="Tahoma"/>
          <w:color w:val="231F20"/>
          <w:spacing w:val="-5"/>
          <w:w w:val="105"/>
        </w:rPr>
        <w:t xml:space="preserve"> </w:t>
      </w:r>
      <w:r>
        <w:rPr>
          <w:rFonts w:ascii="Tahoma"/>
          <w:color w:val="231F20"/>
          <w:w w:val="105"/>
        </w:rPr>
        <w:t>information</w:t>
      </w:r>
      <w:r>
        <w:rPr>
          <w:rFonts w:ascii="Tahoma"/>
          <w:color w:val="231F20"/>
          <w:spacing w:val="-5"/>
          <w:w w:val="105"/>
        </w:rPr>
        <w:t xml:space="preserve"> </w:t>
      </w:r>
      <w:r>
        <w:rPr>
          <w:rFonts w:ascii="Tahoma"/>
          <w:color w:val="231F20"/>
          <w:w w:val="105"/>
        </w:rPr>
        <w:t>with</w:t>
      </w:r>
      <w:r>
        <w:rPr>
          <w:rFonts w:ascii="Tahoma"/>
          <w:color w:val="231F20"/>
          <w:spacing w:val="-5"/>
          <w:w w:val="105"/>
        </w:rPr>
        <w:t xml:space="preserve"> </w:t>
      </w:r>
      <w:r>
        <w:rPr>
          <w:rFonts w:ascii="Tahoma"/>
          <w:color w:val="231F20"/>
          <w:spacing w:val="-2"/>
          <w:w w:val="105"/>
        </w:rPr>
        <w:t>facts?</w:t>
      </w:r>
    </w:p>
    <w:p w14:paraId="1693575F">
      <w:pPr>
        <w:pStyle w:val="11"/>
        <w:spacing w:before="92" w:line="324" w:lineRule="auto"/>
        <w:ind w:left="2145" w:right="1696"/>
        <w:rPr>
          <w:rFonts w:ascii="Tahoma"/>
        </w:rPr>
      </w:pPr>
      <w:r>
        <mc:AlternateContent>
          <mc:Choice Requires="wps">
            <w:drawing>
              <wp:anchor distT="0" distB="0" distL="0" distR="0" simplePos="0" relativeHeight="251694080" behindDoc="0" locked="0" layoutInCell="1" allowOverlap="1">
                <wp:simplePos x="0" y="0"/>
                <wp:positionH relativeFrom="page">
                  <wp:posOffset>1169670</wp:posOffset>
                </wp:positionH>
                <wp:positionV relativeFrom="paragraph">
                  <wp:posOffset>103505</wp:posOffset>
                </wp:positionV>
                <wp:extent cx="123190" cy="106045"/>
                <wp:effectExtent l="0" t="0" r="0" b="0"/>
                <wp:wrapNone/>
                <wp:docPr id="1132" name="Graphic 113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132" o:spid="_x0000_s1026" o:spt="100" style="position:absolute;left:0pt;margin-left:92.1pt;margin-top:8.15pt;height:8.35pt;width:9.7pt;mso-position-horizontal-relative:page;z-index:251694080;mso-width-relative:page;mso-height-relative:page;" fillcolor="#F8951D" filled="t" stroked="f" coordsize="123189,106045" o:gfxdata="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aW7ubWAAAACQEAAA8AAAAAAAAAAQAgAAAAIgAAAGRycy9kb3ducmV2&#10;LnhtbFBLAQIUABQAAAAIAIdO4kAsMFW5NwIAAOsEAAAOAAAAAAAAAAEAIAAAACUBAABkcnMvZTJv&#10;RG9jLnhtbFBLBQYAAAAABgAGAFkBAADOBQAAAAA=&#10;" path="m122936,0l42291,75311,0,61468,44958,105664,122936,0xe">
                <v:fill on="t" focussize="0,0"/>
                <v:stroke on="f"/>
                <v:imagedata o:title=""/>
                <o:lock v:ext="edit" aspectratio="f"/>
                <v:textbox inset="0mm,0mm,0mm,0mm"/>
              </v:shape>
            </w:pict>
          </mc:Fallback>
        </mc:AlternateContent>
      </w:r>
      <w:r>
        <w:rPr>
          <w:rFonts w:ascii="Tahoma"/>
          <w:color w:val="231F20"/>
        </w:rPr>
        <w:t>Is the message of the poster clear, i.e. can you tell clearly what the designer</w:t>
      </w:r>
      <w:r>
        <w:rPr>
          <w:rFonts w:ascii="Tahoma"/>
          <w:color w:val="231F20"/>
          <w:spacing w:val="80"/>
          <w:w w:val="110"/>
        </w:rPr>
        <w:t xml:space="preserve"> </w:t>
      </w:r>
      <w:r>
        <w:rPr>
          <w:rFonts w:ascii="Tahoma"/>
          <w:color w:val="231F20"/>
          <w:w w:val="110"/>
        </w:rPr>
        <w:t>wants</w:t>
      </w:r>
      <w:r>
        <w:rPr>
          <w:rFonts w:ascii="Tahoma"/>
          <w:color w:val="231F20"/>
          <w:spacing w:val="-7"/>
          <w:w w:val="110"/>
        </w:rPr>
        <w:t xml:space="preserve"> </w:t>
      </w:r>
      <w:r>
        <w:rPr>
          <w:rFonts w:ascii="Tahoma"/>
          <w:color w:val="231F20"/>
          <w:w w:val="110"/>
        </w:rPr>
        <w:t>the</w:t>
      </w:r>
      <w:r>
        <w:rPr>
          <w:rFonts w:ascii="Tahoma"/>
          <w:color w:val="231F20"/>
          <w:spacing w:val="-7"/>
          <w:w w:val="110"/>
        </w:rPr>
        <w:t xml:space="preserve"> </w:t>
      </w:r>
      <w:r>
        <w:rPr>
          <w:rFonts w:ascii="Tahoma"/>
          <w:color w:val="231F20"/>
          <w:w w:val="110"/>
        </w:rPr>
        <w:t>reader</w:t>
      </w:r>
      <w:r>
        <w:rPr>
          <w:rFonts w:ascii="Tahoma"/>
          <w:color w:val="231F20"/>
          <w:spacing w:val="-7"/>
          <w:w w:val="110"/>
        </w:rPr>
        <w:t xml:space="preserve"> </w:t>
      </w:r>
      <w:r>
        <w:rPr>
          <w:rFonts w:ascii="Tahoma"/>
          <w:color w:val="231F20"/>
          <w:w w:val="110"/>
        </w:rPr>
        <w:t>to</w:t>
      </w:r>
      <w:r>
        <w:rPr>
          <w:rFonts w:ascii="Tahoma"/>
          <w:color w:val="231F20"/>
          <w:spacing w:val="-7"/>
          <w:w w:val="110"/>
        </w:rPr>
        <w:t xml:space="preserve"> </w:t>
      </w:r>
      <w:r>
        <w:rPr>
          <w:rFonts w:ascii="Tahoma"/>
          <w:color w:val="231F20"/>
          <w:w w:val="110"/>
        </w:rPr>
        <w:t>think</w:t>
      </w:r>
      <w:r>
        <w:rPr>
          <w:rFonts w:ascii="Tahoma"/>
          <w:color w:val="231F20"/>
          <w:spacing w:val="-7"/>
          <w:w w:val="110"/>
        </w:rPr>
        <w:t xml:space="preserve"> </w:t>
      </w:r>
      <w:r>
        <w:rPr>
          <w:rFonts w:ascii="Tahoma"/>
          <w:color w:val="231F20"/>
          <w:w w:val="110"/>
        </w:rPr>
        <w:t>or</w:t>
      </w:r>
      <w:r>
        <w:rPr>
          <w:rFonts w:ascii="Tahoma"/>
          <w:color w:val="231F20"/>
          <w:spacing w:val="-7"/>
          <w:w w:val="110"/>
        </w:rPr>
        <w:t xml:space="preserve"> </w:t>
      </w:r>
      <w:r>
        <w:rPr>
          <w:rFonts w:ascii="Tahoma"/>
          <w:color w:val="231F20"/>
          <w:w w:val="110"/>
        </w:rPr>
        <w:t>do?</w:t>
      </w:r>
    </w:p>
    <w:p w14:paraId="364DD676">
      <w:pPr>
        <w:pStyle w:val="11"/>
        <w:spacing w:line="264" w:lineRule="exact"/>
        <w:ind w:left="2145"/>
        <w:rPr>
          <w:rFonts w:ascii="Tahoma"/>
        </w:rPr>
      </w:pPr>
      <w:r>
        <mc:AlternateContent>
          <mc:Choice Requires="wps">
            <w:drawing>
              <wp:anchor distT="0" distB="0" distL="0" distR="0" simplePos="0" relativeHeight="251695104" behindDoc="0" locked="0" layoutInCell="1" allowOverlap="1">
                <wp:simplePos x="0" y="0"/>
                <wp:positionH relativeFrom="page">
                  <wp:posOffset>1169670</wp:posOffset>
                </wp:positionH>
                <wp:positionV relativeFrom="paragraph">
                  <wp:posOffset>43815</wp:posOffset>
                </wp:positionV>
                <wp:extent cx="123190" cy="106045"/>
                <wp:effectExtent l="0" t="0" r="0" b="0"/>
                <wp:wrapNone/>
                <wp:docPr id="1133" name="Graphic 113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2FBEBE"/>
                        </a:solidFill>
                      </wps:spPr>
                      <wps:bodyPr wrap="square" lIns="0" tIns="0" rIns="0" bIns="0" rtlCol="0">
                        <a:noAutofit/>
                      </wps:bodyPr>
                    </wps:wsp>
                  </a:graphicData>
                </a:graphic>
              </wp:anchor>
            </w:drawing>
          </mc:Choice>
          <mc:Fallback>
            <w:pict>
              <v:shape id="Graphic 1133" o:spid="_x0000_s1026" o:spt="100" style="position:absolute;left:0pt;margin-left:92.1pt;margin-top:3.45pt;height:8.35pt;width:9.7pt;mso-position-horizontal-relative:page;z-index:251695104;mso-width-relative:page;mso-height-relative:page;" fillcolor="#2FBEBE" filled="t" stroked="f" coordsize="123189,106045" o:gfxdata="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gtXU3XAAAACAEAAA8AAAAAAAAAAQAgAAAAIgAAAGRycy9kb3du&#10;cmV2LnhtbFBLAQIUABQAAAAIAIdO4kDa2cdyOQIAAOsEAAAOAAAAAAAAAAEAIAAAACY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Is</w:t>
      </w:r>
      <w:r>
        <w:rPr>
          <w:rFonts w:ascii="Tahoma"/>
          <w:color w:val="231F20"/>
          <w:spacing w:val="-12"/>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image</w:t>
      </w:r>
      <w:r>
        <w:rPr>
          <w:rFonts w:ascii="Tahoma"/>
          <w:color w:val="231F20"/>
          <w:spacing w:val="-12"/>
          <w:w w:val="105"/>
        </w:rPr>
        <w:t xml:space="preserve"> </w:t>
      </w:r>
      <w:r>
        <w:rPr>
          <w:rFonts w:ascii="Tahoma"/>
          <w:color w:val="231F20"/>
          <w:w w:val="105"/>
        </w:rPr>
        <w:t>on</w:t>
      </w:r>
      <w:r>
        <w:rPr>
          <w:rFonts w:ascii="Tahoma"/>
          <w:color w:val="231F20"/>
          <w:spacing w:val="-12"/>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poster</w:t>
      </w:r>
      <w:r>
        <w:rPr>
          <w:rFonts w:ascii="Tahoma"/>
          <w:color w:val="231F20"/>
          <w:spacing w:val="-12"/>
          <w:w w:val="105"/>
        </w:rPr>
        <w:t xml:space="preserve"> </w:t>
      </w:r>
      <w:r>
        <w:rPr>
          <w:rFonts w:ascii="Tahoma"/>
          <w:color w:val="231F20"/>
          <w:spacing w:val="-2"/>
          <w:w w:val="105"/>
        </w:rPr>
        <w:t>effective?</w:t>
      </w:r>
    </w:p>
    <w:p w14:paraId="3C702CDE">
      <w:pPr>
        <w:pStyle w:val="11"/>
        <w:rPr>
          <w:rFonts w:ascii="Tahoma"/>
          <w:sz w:val="25"/>
        </w:rPr>
      </w:pPr>
    </w:p>
    <w:p w14:paraId="65FC5E9A">
      <w:pPr>
        <w:spacing w:before="100"/>
        <w:ind w:left="1757" w:right="0" w:firstLine="0"/>
        <w:jc w:val="left"/>
        <w:rPr>
          <w:rFonts w:ascii="Tahoma"/>
          <w:sz w:val="26"/>
        </w:rPr>
      </w:pPr>
      <w:r>
        <w:rPr>
          <w:rFonts w:ascii="Tahoma"/>
          <w:color w:val="137C7D"/>
          <w:sz w:val="26"/>
        </w:rPr>
        <w:t>Put</w:t>
      </w:r>
      <w:r>
        <w:rPr>
          <w:rFonts w:ascii="Tahoma"/>
          <w:color w:val="137C7D"/>
          <w:spacing w:val="-4"/>
          <w:sz w:val="26"/>
        </w:rPr>
        <w:t xml:space="preserve"> </w:t>
      </w:r>
      <w:r>
        <w:rPr>
          <w:rFonts w:ascii="Tahoma"/>
          <w:color w:val="137C7D"/>
          <w:sz w:val="26"/>
        </w:rPr>
        <w:t>up</w:t>
      </w:r>
      <w:r>
        <w:rPr>
          <w:rFonts w:ascii="Tahoma"/>
          <w:color w:val="137C7D"/>
          <w:spacing w:val="-4"/>
          <w:sz w:val="26"/>
        </w:rPr>
        <w:t xml:space="preserve"> </w:t>
      </w:r>
      <w:r>
        <w:rPr>
          <w:rFonts w:ascii="Tahoma"/>
          <w:color w:val="137C7D"/>
          <w:sz w:val="26"/>
        </w:rPr>
        <w:t>the</w:t>
      </w:r>
      <w:r>
        <w:rPr>
          <w:rFonts w:ascii="Tahoma"/>
          <w:color w:val="137C7D"/>
          <w:spacing w:val="-3"/>
          <w:sz w:val="26"/>
        </w:rPr>
        <w:t xml:space="preserve"> </w:t>
      </w:r>
      <w:r>
        <w:rPr>
          <w:rFonts w:ascii="Tahoma"/>
          <w:color w:val="137C7D"/>
          <w:sz w:val="26"/>
        </w:rPr>
        <w:t>poster</w:t>
      </w:r>
      <w:r>
        <w:rPr>
          <w:rFonts w:ascii="Tahoma"/>
          <w:color w:val="137C7D"/>
          <w:spacing w:val="-4"/>
          <w:sz w:val="26"/>
        </w:rPr>
        <w:t xml:space="preserve"> </w:t>
      </w:r>
      <w:r>
        <w:rPr>
          <w:rFonts w:ascii="Tahoma"/>
          <w:color w:val="137C7D"/>
          <w:sz w:val="26"/>
        </w:rPr>
        <w:t>in</w:t>
      </w:r>
      <w:r>
        <w:rPr>
          <w:rFonts w:ascii="Tahoma"/>
          <w:color w:val="137C7D"/>
          <w:spacing w:val="-4"/>
          <w:sz w:val="26"/>
        </w:rPr>
        <w:t xml:space="preserve"> </w:t>
      </w:r>
      <w:r>
        <w:rPr>
          <w:rFonts w:ascii="Tahoma"/>
          <w:color w:val="137C7D"/>
          <w:sz w:val="26"/>
        </w:rPr>
        <w:t>your</w:t>
      </w:r>
      <w:r>
        <w:rPr>
          <w:rFonts w:ascii="Tahoma"/>
          <w:color w:val="137C7D"/>
          <w:spacing w:val="-3"/>
          <w:sz w:val="26"/>
        </w:rPr>
        <w:t xml:space="preserve"> </w:t>
      </w:r>
      <w:r>
        <w:rPr>
          <w:rFonts w:ascii="Tahoma"/>
          <w:color w:val="137C7D"/>
          <w:sz w:val="26"/>
        </w:rPr>
        <w:t>classroom</w:t>
      </w:r>
      <w:r>
        <w:rPr>
          <w:rFonts w:ascii="Tahoma"/>
          <w:color w:val="137C7D"/>
          <w:spacing w:val="-4"/>
          <w:sz w:val="26"/>
        </w:rPr>
        <w:t xml:space="preserve"> </w:t>
      </w:r>
      <w:r>
        <w:rPr>
          <w:rFonts w:ascii="Tahoma"/>
          <w:color w:val="137C7D"/>
          <w:sz w:val="26"/>
        </w:rPr>
        <w:t>or</w:t>
      </w:r>
      <w:r>
        <w:rPr>
          <w:rFonts w:ascii="Tahoma"/>
          <w:color w:val="137C7D"/>
          <w:spacing w:val="-4"/>
          <w:sz w:val="26"/>
        </w:rPr>
        <w:t xml:space="preserve"> </w:t>
      </w:r>
      <w:r>
        <w:rPr>
          <w:rFonts w:ascii="Tahoma"/>
          <w:color w:val="137C7D"/>
          <w:sz w:val="26"/>
        </w:rPr>
        <w:t>in</w:t>
      </w:r>
      <w:r>
        <w:rPr>
          <w:rFonts w:ascii="Tahoma"/>
          <w:color w:val="137C7D"/>
          <w:spacing w:val="-3"/>
          <w:sz w:val="26"/>
        </w:rPr>
        <w:t xml:space="preserve"> </w:t>
      </w:r>
      <w:r>
        <w:rPr>
          <w:rFonts w:ascii="Tahoma"/>
          <w:color w:val="137C7D"/>
          <w:sz w:val="26"/>
        </w:rPr>
        <w:t>a</w:t>
      </w:r>
      <w:r>
        <w:rPr>
          <w:rFonts w:ascii="Tahoma"/>
          <w:color w:val="137C7D"/>
          <w:spacing w:val="-4"/>
          <w:sz w:val="26"/>
        </w:rPr>
        <w:t xml:space="preserve"> </w:t>
      </w:r>
      <w:r>
        <w:rPr>
          <w:rFonts w:ascii="Tahoma"/>
          <w:color w:val="137C7D"/>
          <w:sz w:val="26"/>
        </w:rPr>
        <w:t>public</w:t>
      </w:r>
      <w:r>
        <w:rPr>
          <w:rFonts w:ascii="Tahoma"/>
          <w:color w:val="137C7D"/>
          <w:spacing w:val="-4"/>
          <w:sz w:val="26"/>
        </w:rPr>
        <w:t xml:space="preserve"> </w:t>
      </w:r>
      <w:r>
        <w:rPr>
          <w:rFonts w:ascii="Tahoma"/>
          <w:color w:val="137C7D"/>
          <w:spacing w:val="-2"/>
          <w:sz w:val="26"/>
        </w:rPr>
        <w:t>place.</w:t>
      </w:r>
    </w:p>
    <w:p w14:paraId="47E9A36D">
      <w:pPr>
        <w:pStyle w:val="11"/>
        <w:spacing w:before="3"/>
        <w:rPr>
          <w:rFonts w:ascii="Tahoma"/>
          <w:sz w:val="26"/>
        </w:rPr>
      </w:pPr>
    </w:p>
    <w:p w14:paraId="292DE8CA">
      <w:pPr>
        <w:tabs>
          <w:tab w:val="left" w:pos="2978"/>
        </w:tabs>
        <w:spacing w:before="98"/>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r>
        <w:rPr>
          <w:color w:val="231F20"/>
          <w:sz w:val="18"/>
        </w:rPr>
        <w:tab/>
      </w:r>
      <w:r>
        <w:rPr>
          <w:rFonts w:ascii="Tahoma"/>
          <w:color w:val="231F20"/>
          <w:spacing w:val="-5"/>
          <w:sz w:val="20"/>
        </w:rPr>
        <w:t>21</w:t>
      </w:r>
    </w:p>
    <w:p w14:paraId="2D550DB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C10EF6">
      <w:pPr>
        <w:spacing w:after="0" w:line="240" w:lineRule="auto"/>
        <w:jc w:val="left"/>
        <w:rPr>
          <w:rFonts w:ascii="Tahoma"/>
          <w:sz w:val="20"/>
        </w:rPr>
        <w:sectPr>
          <w:pgSz w:w="11910" w:h="16840"/>
          <w:pgMar w:top="0" w:right="0" w:bottom="0" w:left="0" w:header="720" w:footer="720" w:gutter="0"/>
          <w:cols w:space="720" w:num="1"/>
        </w:sectPr>
      </w:pPr>
    </w:p>
    <w:p w14:paraId="7CA11EC8">
      <w:pPr>
        <w:pStyle w:val="11"/>
        <w:rPr>
          <w:rFonts w:ascii="Tahoma"/>
          <w:sz w:val="20"/>
        </w:rPr>
      </w:pPr>
    </w:p>
    <w:p w14:paraId="05177C09">
      <w:pPr>
        <w:pStyle w:val="11"/>
        <w:rPr>
          <w:rFonts w:ascii="Tahoma"/>
          <w:sz w:val="20"/>
        </w:rPr>
      </w:pPr>
    </w:p>
    <w:p w14:paraId="167B51DD">
      <w:pPr>
        <w:pStyle w:val="11"/>
        <w:rPr>
          <w:rFonts w:ascii="Tahoma"/>
          <w:sz w:val="20"/>
        </w:rPr>
      </w:pPr>
    </w:p>
    <w:p w14:paraId="64F4151F">
      <w:pPr>
        <w:pStyle w:val="11"/>
        <w:rPr>
          <w:rFonts w:ascii="Tahoma"/>
          <w:sz w:val="20"/>
        </w:rPr>
      </w:pPr>
    </w:p>
    <w:p w14:paraId="0E8400CC">
      <w:pPr>
        <w:pStyle w:val="11"/>
        <w:spacing w:before="11"/>
        <w:rPr>
          <w:rFonts w:ascii="Tahoma"/>
          <w:sz w:val="15"/>
        </w:rPr>
      </w:pPr>
    </w:p>
    <w:p w14:paraId="7CCD8E76">
      <w:pPr>
        <w:spacing w:before="101"/>
        <w:ind w:left="1587" w:right="0" w:firstLine="0"/>
        <w:jc w:val="left"/>
        <w:rPr>
          <w:rFonts w:ascii="Tahoma"/>
          <w:sz w:val="26"/>
        </w:rPr>
      </w:pPr>
      <w:r>
        <mc:AlternateContent>
          <mc:Choice Requires="wps">
            <w:drawing>
              <wp:anchor distT="0" distB="0" distL="0" distR="0" simplePos="0" relativeHeight="251696128"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159" name="Graphic 115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159" o:spid="_x0000_s1026" o:spt="100" style="position:absolute;left:0pt;margin-left:217pt;margin-top:-51.95pt;height:20.25pt;width:22.3pt;mso-position-horizontal-relative:page;z-index:251696128;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3qDl3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N6g5d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37C7D"/>
          <w:spacing w:val="-2"/>
          <w:sz w:val="26"/>
        </w:rPr>
        <w:t>Complete</w:t>
      </w:r>
      <w:r>
        <w:rPr>
          <w:rFonts w:ascii="Tahoma"/>
          <w:color w:val="137C7D"/>
          <w:spacing w:val="-24"/>
          <w:sz w:val="26"/>
        </w:rPr>
        <w:t xml:space="preserve"> </w:t>
      </w:r>
      <w:r>
        <w:rPr>
          <w:rFonts w:ascii="Tahoma"/>
          <w:color w:val="137C7D"/>
          <w:spacing w:val="-2"/>
          <w:sz w:val="26"/>
        </w:rPr>
        <w:t>the</w:t>
      </w:r>
      <w:r>
        <w:rPr>
          <w:rFonts w:ascii="Tahoma"/>
          <w:color w:val="137C7D"/>
          <w:spacing w:val="-24"/>
          <w:sz w:val="26"/>
        </w:rPr>
        <w:t xml:space="preserve"> </w:t>
      </w:r>
      <w:r>
        <w:rPr>
          <w:rFonts w:ascii="Tahoma"/>
          <w:color w:val="137C7D"/>
          <w:spacing w:val="-2"/>
          <w:sz w:val="26"/>
        </w:rPr>
        <w:t>phrases</w:t>
      </w:r>
      <w:r>
        <w:rPr>
          <w:rFonts w:ascii="Tahoma"/>
          <w:color w:val="137C7D"/>
          <w:spacing w:val="-23"/>
          <w:sz w:val="26"/>
        </w:rPr>
        <w:t xml:space="preserve"> </w:t>
      </w:r>
      <w:r>
        <w:rPr>
          <w:rFonts w:ascii="Tahoma"/>
          <w:color w:val="137C7D"/>
          <w:spacing w:val="-2"/>
          <w:sz w:val="26"/>
        </w:rPr>
        <w:t>and</w:t>
      </w:r>
      <w:r>
        <w:rPr>
          <w:rFonts w:ascii="Tahoma"/>
          <w:color w:val="137C7D"/>
          <w:spacing w:val="-24"/>
          <w:sz w:val="26"/>
        </w:rPr>
        <w:t xml:space="preserve"> </w:t>
      </w:r>
      <w:r>
        <w:rPr>
          <w:rFonts w:ascii="Tahoma"/>
          <w:color w:val="137C7D"/>
          <w:spacing w:val="-2"/>
          <w:sz w:val="26"/>
        </w:rPr>
        <w:t>use</w:t>
      </w:r>
      <w:r>
        <w:rPr>
          <w:rFonts w:ascii="Tahoma"/>
          <w:color w:val="137C7D"/>
          <w:spacing w:val="-23"/>
          <w:sz w:val="26"/>
        </w:rPr>
        <w:t xml:space="preserve"> </w:t>
      </w:r>
      <w:r>
        <w:rPr>
          <w:rFonts w:ascii="Tahoma"/>
          <w:color w:val="137C7D"/>
          <w:spacing w:val="-2"/>
          <w:sz w:val="26"/>
        </w:rPr>
        <w:t>them</w:t>
      </w:r>
      <w:r>
        <w:rPr>
          <w:rFonts w:ascii="Tahoma"/>
          <w:color w:val="137C7D"/>
          <w:spacing w:val="-24"/>
          <w:sz w:val="26"/>
        </w:rPr>
        <w:t xml:space="preserve"> </w:t>
      </w:r>
      <w:r>
        <w:rPr>
          <w:rFonts w:ascii="Tahoma"/>
          <w:color w:val="137C7D"/>
          <w:spacing w:val="-2"/>
          <w:sz w:val="26"/>
        </w:rPr>
        <w:t>to</w:t>
      </w:r>
      <w:r>
        <w:rPr>
          <w:rFonts w:ascii="Tahoma"/>
          <w:color w:val="137C7D"/>
          <w:spacing w:val="-23"/>
          <w:sz w:val="26"/>
        </w:rPr>
        <w:t xml:space="preserve"> </w:t>
      </w:r>
      <w:r>
        <w:rPr>
          <w:rFonts w:ascii="Tahoma"/>
          <w:color w:val="137C7D"/>
          <w:spacing w:val="-2"/>
          <w:sz w:val="26"/>
        </w:rPr>
        <w:t>finish</w:t>
      </w:r>
      <w:r>
        <w:rPr>
          <w:rFonts w:ascii="Tahoma"/>
          <w:color w:val="137C7D"/>
          <w:spacing w:val="-24"/>
          <w:sz w:val="26"/>
        </w:rPr>
        <w:t xml:space="preserve"> </w:t>
      </w:r>
      <w:r>
        <w:rPr>
          <w:rFonts w:ascii="Tahoma"/>
          <w:color w:val="137C7D"/>
          <w:spacing w:val="-2"/>
          <w:sz w:val="26"/>
        </w:rPr>
        <w:t>the</w:t>
      </w:r>
      <w:r>
        <w:rPr>
          <w:rFonts w:ascii="Tahoma"/>
          <w:color w:val="137C7D"/>
          <w:spacing w:val="-23"/>
          <w:sz w:val="26"/>
        </w:rPr>
        <w:t xml:space="preserve"> </w:t>
      </w:r>
      <w:r>
        <w:rPr>
          <w:rFonts w:ascii="Tahoma"/>
          <w:color w:val="137C7D"/>
          <w:spacing w:val="-2"/>
          <w:sz w:val="26"/>
        </w:rPr>
        <w:t>passage.</w:t>
      </w:r>
    </w:p>
    <w:p w14:paraId="2BAFE7A8">
      <w:pPr>
        <w:pStyle w:val="11"/>
        <w:rPr>
          <w:rFonts w:ascii="Tahoma"/>
          <w:sz w:val="20"/>
        </w:rPr>
      </w:pPr>
      <w:r>
        <mc:AlternateContent>
          <mc:Choice Requires="wpg">
            <w:drawing>
              <wp:anchor distT="0" distB="0" distL="0" distR="0" simplePos="0" relativeHeight="251926528" behindDoc="1" locked="0" layoutInCell="1" allowOverlap="1">
                <wp:simplePos x="0" y="0"/>
                <wp:positionH relativeFrom="page">
                  <wp:posOffset>1022985</wp:posOffset>
                </wp:positionH>
                <wp:positionV relativeFrom="paragraph">
                  <wp:posOffset>168275</wp:posOffset>
                </wp:positionV>
                <wp:extent cx="5690870" cy="878840"/>
                <wp:effectExtent l="0" t="0" r="0" b="0"/>
                <wp:wrapTopAndBottom/>
                <wp:docPr id="1160" name="Group 1160"/>
                <wp:cNvGraphicFramePr/>
                <a:graphic xmlns:a="http://schemas.openxmlformats.org/drawingml/2006/main">
                  <a:graphicData uri="http://schemas.microsoft.com/office/word/2010/wordprocessingGroup">
                    <wpg:wgp>
                      <wpg:cNvGrpSpPr/>
                      <wpg:grpSpPr>
                        <a:xfrm>
                          <a:off x="0" y="0"/>
                          <a:ext cx="5690870" cy="878840"/>
                          <a:chOff x="0" y="0"/>
                          <a:chExt cx="5690870" cy="878840"/>
                        </a:xfrm>
                      </wpg:grpSpPr>
                      <wps:wsp>
                        <wps:cNvPr id="1161" name="Graphic 1161"/>
                        <wps:cNvSpPr/>
                        <wps:spPr>
                          <a:xfrm>
                            <a:off x="0" y="0"/>
                            <a:ext cx="5690870" cy="878840"/>
                          </a:xfrm>
                          <a:custGeom>
                            <a:avLst/>
                            <a:gdLst/>
                            <a:ahLst/>
                            <a:cxnLst/>
                            <a:rect l="l" t="t" r="r" b="b"/>
                            <a:pathLst>
                              <a:path w="5690870" h="878840">
                                <a:moveTo>
                                  <a:pt x="5618607" y="0"/>
                                </a:moveTo>
                                <a:lnTo>
                                  <a:pt x="72009" y="0"/>
                                </a:lnTo>
                                <a:lnTo>
                                  <a:pt x="30378" y="1125"/>
                                </a:lnTo>
                                <a:lnTo>
                                  <a:pt x="9001" y="9001"/>
                                </a:lnTo>
                                <a:lnTo>
                                  <a:pt x="1125" y="30378"/>
                                </a:lnTo>
                                <a:lnTo>
                                  <a:pt x="0" y="72009"/>
                                </a:lnTo>
                                <a:lnTo>
                                  <a:pt x="0" y="806704"/>
                                </a:lnTo>
                                <a:lnTo>
                                  <a:pt x="1125" y="848334"/>
                                </a:lnTo>
                                <a:lnTo>
                                  <a:pt x="9001" y="869711"/>
                                </a:lnTo>
                                <a:lnTo>
                                  <a:pt x="30378" y="877587"/>
                                </a:lnTo>
                                <a:lnTo>
                                  <a:pt x="72009" y="878713"/>
                                </a:lnTo>
                                <a:lnTo>
                                  <a:pt x="5618607" y="878713"/>
                                </a:lnTo>
                                <a:lnTo>
                                  <a:pt x="5660237" y="877587"/>
                                </a:lnTo>
                                <a:lnTo>
                                  <a:pt x="5681614" y="869711"/>
                                </a:lnTo>
                                <a:lnTo>
                                  <a:pt x="5689490" y="848334"/>
                                </a:lnTo>
                                <a:lnTo>
                                  <a:pt x="5690616" y="806704"/>
                                </a:lnTo>
                                <a:lnTo>
                                  <a:pt x="5690616" y="72009"/>
                                </a:lnTo>
                                <a:lnTo>
                                  <a:pt x="5689490" y="30378"/>
                                </a:lnTo>
                                <a:lnTo>
                                  <a:pt x="5681614" y="9001"/>
                                </a:lnTo>
                                <a:lnTo>
                                  <a:pt x="5660237" y="1125"/>
                                </a:lnTo>
                                <a:lnTo>
                                  <a:pt x="5618607" y="0"/>
                                </a:lnTo>
                                <a:close/>
                              </a:path>
                            </a:pathLst>
                          </a:custGeom>
                          <a:solidFill>
                            <a:srgbClr val="F4E7DD"/>
                          </a:solidFill>
                        </wps:spPr>
                        <wps:bodyPr wrap="square" lIns="0" tIns="0" rIns="0" bIns="0" rtlCol="0">
                          <a:noAutofit/>
                        </wps:bodyPr>
                      </wps:wsp>
                      <wps:wsp>
                        <wps:cNvPr id="1162" name="Textbox 1162"/>
                        <wps:cNvSpPr txBox="1"/>
                        <wps:spPr>
                          <a:xfrm>
                            <a:off x="1219200" y="52641"/>
                            <a:ext cx="385445" cy="167005"/>
                          </a:xfrm>
                          <a:prstGeom prst="rect">
                            <a:avLst/>
                          </a:prstGeom>
                        </wps:spPr>
                        <wps:txbx>
                          <w:txbxContent>
                            <w:p w14:paraId="4527ACD6">
                              <w:pPr>
                                <w:spacing w:before="8"/>
                                <w:ind w:left="0" w:right="0" w:firstLine="0"/>
                                <w:jc w:val="left"/>
                                <w:rPr>
                                  <w:sz w:val="22"/>
                                </w:rPr>
                              </w:pPr>
                              <w:r>
                                <w:rPr>
                                  <w:color w:val="231F20"/>
                                  <w:spacing w:val="-4"/>
                                  <w:w w:val="105"/>
                                  <w:sz w:val="22"/>
                                </w:rPr>
                                <w:t>about</w:t>
                              </w:r>
                            </w:p>
                          </w:txbxContent>
                        </wps:txbx>
                        <wps:bodyPr wrap="square" lIns="0" tIns="0" rIns="0" bIns="0" rtlCol="0">
                          <a:noAutofit/>
                        </wps:bodyPr>
                      </wps:wsp>
                      <wps:wsp>
                        <wps:cNvPr id="1163" name="Textbox 1163"/>
                        <wps:cNvSpPr txBox="1"/>
                        <wps:spPr>
                          <a:xfrm>
                            <a:off x="1980145" y="52641"/>
                            <a:ext cx="189230" cy="167005"/>
                          </a:xfrm>
                          <a:prstGeom prst="rect">
                            <a:avLst/>
                          </a:prstGeom>
                        </wps:spPr>
                        <wps:txbx>
                          <w:txbxContent>
                            <w:p w14:paraId="45C68A50">
                              <w:pPr>
                                <w:spacing w:before="8"/>
                                <w:ind w:left="0" w:right="0" w:firstLine="0"/>
                                <w:jc w:val="left"/>
                                <w:rPr>
                                  <w:sz w:val="22"/>
                                </w:rPr>
                              </w:pPr>
                              <w:r>
                                <w:rPr>
                                  <w:color w:val="231F20"/>
                                  <w:spacing w:val="-5"/>
                                  <w:w w:val="105"/>
                                  <w:sz w:val="22"/>
                                </w:rPr>
                                <w:t>for</w:t>
                              </w:r>
                            </w:p>
                          </w:txbxContent>
                        </wps:txbx>
                        <wps:bodyPr wrap="square" lIns="0" tIns="0" rIns="0" bIns="0" rtlCol="0">
                          <a:noAutofit/>
                        </wps:bodyPr>
                      </wps:wsp>
                      <wps:wsp>
                        <wps:cNvPr id="1164" name="Textbox 1164"/>
                        <wps:cNvSpPr txBox="1"/>
                        <wps:spPr>
                          <a:xfrm>
                            <a:off x="2544534" y="52641"/>
                            <a:ext cx="139700" cy="167005"/>
                          </a:xfrm>
                          <a:prstGeom prst="rect">
                            <a:avLst/>
                          </a:prstGeom>
                        </wps:spPr>
                        <wps:txbx>
                          <w:txbxContent>
                            <w:p w14:paraId="73235F56">
                              <w:pPr>
                                <w:spacing w:before="8"/>
                                <w:ind w:left="0" w:right="0" w:firstLine="0"/>
                                <w:jc w:val="left"/>
                                <w:rPr>
                                  <w:sz w:val="22"/>
                                </w:rPr>
                              </w:pPr>
                              <w:r>
                                <w:rPr>
                                  <w:color w:val="231F20"/>
                                  <w:spacing w:val="-5"/>
                                  <w:w w:val="110"/>
                                  <w:sz w:val="22"/>
                                </w:rPr>
                                <w:t>of</w:t>
                              </w:r>
                            </w:p>
                          </w:txbxContent>
                        </wps:txbx>
                        <wps:bodyPr wrap="square" lIns="0" tIns="0" rIns="0" bIns="0" rtlCol="0">
                          <a:noAutofit/>
                        </wps:bodyPr>
                      </wps:wsp>
                      <wps:wsp>
                        <wps:cNvPr id="1165" name="Textbox 1165"/>
                        <wps:cNvSpPr txBox="1"/>
                        <wps:spPr>
                          <a:xfrm>
                            <a:off x="3059747" y="52641"/>
                            <a:ext cx="222250" cy="167005"/>
                          </a:xfrm>
                          <a:prstGeom prst="rect">
                            <a:avLst/>
                          </a:prstGeom>
                        </wps:spPr>
                        <wps:txbx>
                          <w:txbxContent>
                            <w:p w14:paraId="382FF55F">
                              <w:pPr>
                                <w:spacing w:before="8"/>
                                <w:ind w:left="0" w:right="0" w:firstLine="0"/>
                                <w:jc w:val="left"/>
                                <w:rPr>
                                  <w:sz w:val="22"/>
                                </w:rPr>
                              </w:pPr>
                              <w:r>
                                <w:rPr>
                                  <w:color w:val="231F20"/>
                                  <w:spacing w:val="-5"/>
                                  <w:w w:val="105"/>
                                  <w:sz w:val="22"/>
                                </w:rPr>
                                <w:t>out</w:t>
                              </w:r>
                            </w:p>
                          </w:txbxContent>
                        </wps:txbx>
                        <wps:bodyPr wrap="square" lIns="0" tIns="0" rIns="0" bIns="0" rtlCol="0">
                          <a:noAutofit/>
                        </wps:bodyPr>
                      </wps:wsp>
                      <wps:wsp>
                        <wps:cNvPr id="1166" name="Textbox 1166"/>
                        <wps:cNvSpPr txBox="1"/>
                        <wps:spPr>
                          <a:xfrm>
                            <a:off x="3657663" y="52641"/>
                            <a:ext cx="142240" cy="167005"/>
                          </a:xfrm>
                          <a:prstGeom prst="rect">
                            <a:avLst/>
                          </a:prstGeom>
                        </wps:spPr>
                        <wps:txbx>
                          <w:txbxContent>
                            <w:p w14:paraId="7E44E73D">
                              <w:pPr>
                                <w:spacing w:before="8"/>
                                <w:ind w:left="0" w:right="0" w:firstLine="0"/>
                                <w:jc w:val="left"/>
                                <w:rPr>
                                  <w:sz w:val="22"/>
                                </w:rPr>
                              </w:pPr>
                              <w:r>
                                <w:rPr>
                                  <w:color w:val="231F20"/>
                                  <w:spacing w:val="-5"/>
                                  <w:w w:val="110"/>
                                  <w:sz w:val="22"/>
                                </w:rPr>
                                <w:t>to</w:t>
                              </w:r>
                            </w:p>
                          </w:txbxContent>
                        </wps:txbx>
                        <wps:bodyPr wrap="square" lIns="0" tIns="0" rIns="0" bIns="0" rtlCol="0">
                          <a:noAutofit/>
                        </wps:bodyPr>
                      </wps:wsp>
                      <wps:wsp>
                        <wps:cNvPr id="1167" name="Textbox 1167"/>
                        <wps:cNvSpPr txBox="1"/>
                        <wps:spPr>
                          <a:xfrm>
                            <a:off x="4175392" y="52641"/>
                            <a:ext cx="178435" cy="167005"/>
                          </a:xfrm>
                          <a:prstGeom prst="rect">
                            <a:avLst/>
                          </a:prstGeom>
                        </wps:spPr>
                        <wps:txbx>
                          <w:txbxContent>
                            <w:p w14:paraId="54793BD8">
                              <w:pPr>
                                <w:spacing w:before="8"/>
                                <w:ind w:left="0" w:right="0" w:firstLine="0"/>
                                <w:jc w:val="left"/>
                                <w:rPr>
                                  <w:sz w:val="22"/>
                                </w:rPr>
                              </w:pPr>
                              <w:r>
                                <w:rPr>
                                  <w:color w:val="231F20"/>
                                  <w:spacing w:val="-5"/>
                                  <w:w w:val="105"/>
                                  <w:sz w:val="22"/>
                                </w:rPr>
                                <w:t>up</w:t>
                              </w:r>
                            </w:p>
                          </w:txbxContent>
                        </wps:txbx>
                        <wps:bodyPr wrap="square" lIns="0" tIns="0" rIns="0" bIns="0" rtlCol="0">
                          <a:noAutofit/>
                        </wps:bodyPr>
                      </wps:wsp>
                      <wps:wsp>
                        <wps:cNvPr id="1168" name="Textbox 1168"/>
                        <wps:cNvSpPr txBox="1"/>
                        <wps:spPr>
                          <a:xfrm>
                            <a:off x="35051" y="404761"/>
                            <a:ext cx="1243330" cy="414655"/>
                          </a:xfrm>
                          <a:prstGeom prst="rect">
                            <a:avLst/>
                          </a:prstGeom>
                        </wps:spPr>
                        <wps:txbx>
                          <w:txbxContent>
                            <w:p w14:paraId="61CC6BD3">
                              <w:pPr>
                                <w:tabs>
                                  <w:tab w:val="left" w:pos="1852"/>
                                </w:tabs>
                                <w:spacing w:before="6"/>
                                <w:ind w:left="0" w:right="0" w:firstLine="0"/>
                                <w:jc w:val="left"/>
                                <w:rPr>
                                  <w:sz w:val="22"/>
                                </w:rPr>
                              </w:pPr>
                              <w:r>
                                <w:rPr>
                                  <w:color w:val="231F20"/>
                                  <w:sz w:val="22"/>
                                </w:rPr>
                                <w:t xml:space="preserve">adapt </w:t>
                              </w:r>
                              <w:r>
                                <w:rPr>
                                  <w:color w:val="231F20"/>
                                  <w:sz w:val="22"/>
                                  <w:u w:val="single" w:color="231F20"/>
                                </w:rPr>
                                <w:tab/>
                              </w:r>
                            </w:p>
                            <w:p w14:paraId="6A3E08D3">
                              <w:pPr>
                                <w:tabs>
                                  <w:tab w:val="left" w:pos="1937"/>
                                </w:tabs>
                                <w:spacing w:before="140"/>
                                <w:ind w:left="0" w:right="0" w:firstLine="0"/>
                                <w:jc w:val="left"/>
                                <w:rPr>
                                  <w:sz w:val="22"/>
                                </w:rPr>
                              </w:pPr>
                              <w:r>
                                <w:rPr>
                                  <w:color w:val="231F20"/>
                                  <w:sz w:val="22"/>
                                </w:rPr>
                                <w:t xml:space="preserve">search </w:t>
                              </w:r>
                              <w:r>
                                <w:rPr>
                                  <w:color w:val="231F20"/>
                                  <w:sz w:val="22"/>
                                  <w:u w:val="single" w:color="231F20"/>
                                </w:rPr>
                                <w:tab/>
                              </w:r>
                            </w:p>
                          </w:txbxContent>
                        </wps:txbx>
                        <wps:bodyPr wrap="square" lIns="0" tIns="0" rIns="0" bIns="0" rtlCol="0">
                          <a:noAutofit/>
                        </wps:bodyPr>
                      </wps:wsp>
                      <wps:wsp>
                        <wps:cNvPr id="1169" name="Textbox 1169"/>
                        <wps:cNvSpPr txBox="1"/>
                        <wps:spPr>
                          <a:xfrm>
                            <a:off x="1876539" y="404761"/>
                            <a:ext cx="1038860" cy="414655"/>
                          </a:xfrm>
                          <a:prstGeom prst="rect">
                            <a:avLst/>
                          </a:prstGeom>
                        </wps:spPr>
                        <wps:txbx>
                          <w:txbxContent>
                            <w:p w14:paraId="552D0B40">
                              <w:pPr>
                                <w:tabs>
                                  <w:tab w:val="left" w:pos="1587"/>
                                </w:tabs>
                                <w:spacing w:before="6"/>
                                <w:ind w:left="0" w:right="0" w:firstLine="0"/>
                                <w:jc w:val="left"/>
                                <w:rPr>
                                  <w:sz w:val="22"/>
                                </w:rPr>
                              </w:pPr>
                              <w:r>
                                <w:rPr>
                                  <w:color w:val="231F20"/>
                                  <w:sz w:val="22"/>
                                </w:rPr>
                                <w:t xml:space="preserve">die </w:t>
                              </w:r>
                              <w:r>
                                <w:rPr>
                                  <w:color w:val="231F20"/>
                                  <w:sz w:val="22"/>
                                  <w:u w:val="single" w:color="231F20"/>
                                </w:rPr>
                                <w:tab/>
                              </w:r>
                            </w:p>
                            <w:p w14:paraId="76E28837">
                              <w:pPr>
                                <w:tabs>
                                  <w:tab w:val="left" w:pos="1615"/>
                                </w:tabs>
                                <w:spacing w:before="140"/>
                                <w:ind w:left="0" w:right="0" w:firstLine="0"/>
                                <w:jc w:val="left"/>
                                <w:rPr>
                                  <w:sz w:val="22"/>
                                </w:rPr>
                              </w:pPr>
                              <w:r>
                                <w:rPr>
                                  <w:color w:val="231F20"/>
                                  <w:sz w:val="22"/>
                                </w:rPr>
                                <w:t xml:space="preserve">put </w:t>
                              </w:r>
                              <w:r>
                                <w:rPr>
                                  <w:color w:val="231F20"/>
                                  <w:sz w:val="22"/>
                                  <w:u w:val="single" w:color="231F20"/>
                                </w:rPr>
                                <w:tab/>
                              </w:r>
                            </w:p>
                          </w:txbxContent>
                        </wps:txbx>
                        <wps:bodyPr wrap="square" lIns="0" tIns="0" rIns="0" bIns="0" rtlCol="0">
                          <a:noAutofit/>
                        </wps:bodyPr>
                      </wps:wsp>
                      <wps:wsp>
                        <wps:cNvPr id="1170" name="Textbox 1170"/>
                        <wps:cNvSpPr txBox="1"/>
                        <wps:spPr>
                          <a:xfrm>
                            <a:off x="3921302" y="404761"/>
                            <a:ext cx="1678305" cy="414655"/>
                          </a:xfrm>
                          <a:prstGeom prst="rect">
                            <a:avLst/>
                          </a:prstGeom>
                        </wps:spPr>
                        <wps:txbx>
                          <w:txbxContent>
                            <w:p w14:paraId="4A2EBE98">
                              <w:pPr>
                                <w:tabs>
                                  <w:tab w:val="left" w:pos="2622"/>
                                </w:tabs>
                                <w:spacing w:before="6"/>
                                <w:ind w:left="0" w:right="0" w:firstLine="0"/>
                                <w:jc w:val="left"/>
                                <w:rPr>
                                  <w:sz w:val="22"/>
                                </w:rPr>
                              </w:pPr>
                              <w:r>
                                <w:rPr>
                                  <w:color w:val="231F20"/>
                                  <w:sz w:val="22"/>
                                </w:rPr>
                                <w:t xml:space="preserve">be concerned </w:t>
                              </w:r>
                              <w:r>
                                <w:rPr>
                                  <w:color w:val="231F20"/>
                                  <w:sz w:val="22"/>
                                  <w:u w:val="single" w:color="231F20"/>
                                </w:rPr>
                                <w:tab/>
                              </w:r>
                            </w:p>
                            <w:p w14:paraId="4F757703">
                              <w:pPr>
                                <w:tabs>
                                  <w:tab w:val="left" w:pos="2599"/>
                                </w:tabs>
                                <w:spacing w:before="140"/>
                                <w:ind w:left="0" w:right="0" w:firstLine="0"/>
                                <w:jc w:val="left"/>
                                <w:rPr>
                                  <w:sz w:val="22"/>
                                </w:rPr>
                              </w:pPr>
                              <w:r>
                                <w:rPr>
                                  <w:color w:val="231F20"/>
                                  <w:sz w:val="22"/>
                                </w:rPr>
                                <w:t xml:space="preserve">be aware </w:t>
                              </w:r>
                              <w:r>
                                <w:rPr>
                                  <w:color w:val="231F20"/>
                                  <w:sz w:val="22"/>
                                  <w:u w:val="single" w:color="231F20"/>
                                </w:rPr>
                                <w:tab/>
                              </w:r>
                            </w:p>
                          </w:txbxContent>
                        </wps:txbx>
                        <wps:bodyPr wrap="square" lIns="0" tIns="0" rIns="0" bIns="0" rtlCol="0">
                          <a:noAutofit/>
                        </wps:bodyPr>
                      </wps:wsp>
                    </wpg:wgp>
                  </a:graphicData>
                </a:graphic>
              </wp:anchor>
            </w:drawing>
          </mc:Choice>
          <mc:Fallback>
            <w:pict>
              <v:group id="Group 1160" o:spid="_x0000_s1026" o:spt="203" style="position:absolute;left:0pt;margin-left:80.55pt;margin-top:13.25pt;height:69.2pt;width:448.1pt;mso-position-horizontal-relative:page;mso-wrap-distance-bottom:0pt;mso-wrap-distance-top:0pt;z-index:-251389952;mso-width-relative:page;mso-height-relative:page;" coordsize="5690870,878840" o:gfxdata="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">
                <o:lock v:ext="edit" aspectratio="f"/>
                <v:shape id="Graphic 1161" o:spid="_x0000_s1026" o:spt="100" style="position:absolute;left:0;top:0;height:878840;width:5690870;" fillcolor="#F4E7DD" filled="t" stroked="f" coordsize="5690870,878840" o:gfxdata="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2kmLsAAADd&#10;AAAADwAAAAAAAAABACAAAAAiAAAAZHJzL2Rvd25yZXYueG1sUEsBAhQAFAAAAAgAh07iQDMvBZ47&#10;AAAAOQAAABAAAAAAAAAAAQAgAAAACgEAAGRycy9zaGFwZXhtbC54bWxQSwUGAAAAAAYABgBbAQAA&#10;tAMAAAAA&#10;" path="m5618607,0l72009,0,30378,1125,9001,9001,1125,30378,0,72009,0,806704,1125,848334,9001,869711,30378,877587,72009,878713,5618607,878713,5660237,877587,5681614,869711,5689490,848334,5690616,806704,5690616,72009,5689490,30378,5681614,9001,5660237,1125,5618607,0xe">
                  <v:fill on="t" focussize="0,0"/>
                  <v:stroke on="f"/>
                  <v:imagedata o:title=""/>
                  <o:lock v:ext="edit" aspectratio="f"/>
                  <v:textbox inset="0mm,0mm,0mm,0mm"/>
                </v:shape>
                <v:shape id="Textbox 1162" o:spid="_x0000_s1026" o:spt="202" type="#_x0000_t202" style="position:absolute;left:1219200;top:52641;height:167005;width:385445;" filled="f" stroked="f" coordsize="21600,21600" o:gfxdata="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WDo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27ACD6">
                        <w:pPr>
                          <w:spacing w:before="8"/>
                          <w:ind w:left="0" w:right="0" w:firstLine="0"/>
                          <w:jc w:val="left"/>
                          <w:rPr>
                            <w:sz w:val="22"/>
                          </w:rPr>
                        </w:pPr>
                        <w:r>
                          <w:rPr>
                            <w:color w:val="231F20"/>
                            <w:spacing w:val="-4"/>
                            <w:w w:val="105"/>
                            <w:sz w:val="22"/>
                          </w:rPr>
                          <w:t>about</w:t>
                        </w:r>
                      </w:p>
                    </w:txbxContent>
                  </v:textbox>
                </v:shape>
                <v:shape id="Textbox 1163" o:spid="_x0000_s1026" o:spt="202" type="#_x0000_t202" style="position:absolute;left:1980145;top:52641;height:167005;width:189230;" filled="f" stroked="f" coordsize="21600,21600" o:gfxdata="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FJ+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5C68A50">
                        <w:pPr>
                          <w:spacing w:before="8"/>
                          <w:ind w:left="0" w:right="0" w:firstLine="0"/>
                          <w:jc w:val="left"/>
                          <w:rPr>
                            <w:sz w:val="22"/>
                          </w:rPr>
                        </w:pPr>
                        <w:r>
                          <w:rPr>
                            <w:color w:val="231F20"/>
                            <w:spacing w:val="-5"/>
                            <w:w w:val="105"/>
                            <w:sz w:val="22"/>
                          </w:rPr>
                          <w:t>for</w:t>
                        </w:r>
                      </w:p>
                    </w:txbxContent>
                  </v:textbox>
                </v:shape>
                <v:shape id="Textbox 1164" o:spid="_x0000_s1026" o:spt="202" type="#_x0000_t202" style="position:absolute;left:2544534;top:52641;height:167005;width:139700;" filled="f" stroked="f" coordsize="21600,21600" o:gfxdata="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f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3235F56">
                        <w:pPr>
                          <w:spacing w:before="8"/>
                          <w:ind w:left="0" w:right="0" w:firstLine="0"/>
                          <w:jc w:val="left"/>
                          <w:rPr>
                            <w:sz w:val="22"/>
                          </w:rPr>
                        </w:pPr>
                        <w:r>
                          <w:rPr>
                            <w:color w:val="231F20"/>
                            <w:spacing w:val="-5"/>
                            <w:w w:val="110"/>
                            <w:sz w:val="22"/>
                          </w:rPr>
                          <w:t>of</w:t>
                        </w:r>
                      </w:p>
                    </w:txbxContent>
                  </v:textbox>
                </v:shape>
                <v:shape id="Textbox 1165" o:spid="_x0000_s1026" o:spt="202" type="#_x0000_t202" style="position:absolute;left:3059747;top:52641;height:167005;width:222250;" filled="f" stroked="f" coordsize="21600,21600" o:gfxdata="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saJv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2FF55F">
                        <w:pPr>
                          <w:spacing w:before="8"/>
                          <w:ind w:left="0" w:right="0" w:firstLine="0"/>
                          <w:jc w:val="left"/>
                          <w:rPr>
                            <w:sz w:val="22"/>
                          </w:rPr>
                        </w:pPr>
                        <w:r>
                          <w:rPr>
                            <w:color w:val="231F20"/>
                            <w:spacing w:val="-5"/>
                            <w:w w:val="105"/>
                            <w:sz w:val="22"/>
                          </w:rPr>
                          <w:t>out</w:t>
                        </w:r>
                      </w:p>
                    </w:txbxContent>
                  </v:textbox>
                </v:shape>
                <v:shape id="Textbox 1166" o:spid="_x0000_s1026" o:spt="202" type="#_x0000_t202" style="position:absolute;left:3657663;top:52641;height:167005;width:142240;" filled="f" stroked="f" coordsize="21600,21600" o:gfxdata="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Yzw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44E73D">
                        <w:pPr>
                          <w:spacing w:before="8"/>
                          <w:ind w:left="0" w:right="0" w:firstLine="0"/>
                          <w:jc w:val="left"/>
                          <w:rPr>
                            <w:sz w:val="22"/>
                          </w:rPr>
                        </w:pPr>
                        <w:r>
                          <w:rPr>
                            <w:color w:val="231F20"/>
                            <w:spacing w:val="-5"/>
                            <w:w w:val="110"/>
                            <w:sz w:val="22"/>
                          </w:rPr>
                          <w:t>to</w:t>
                        </w:r>
                      </w:p>
                    </w:txbxContent>
                  </v:textbox>
                </v:shape>
                <v:shape id="Textbox 1167" o:spid="_x0000_s1026" o:spt="202" type="#_x0000_t202" style="position:absolute;left:4175392;top:52641;height:167005;width:178435;" filled="f" stroked="f" coordsize="21600,21600" o:gfxdata="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Zg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793BD8">
                        <w:pPr>
                          <w:spacing w:before="8"/>
                          <w:ind w:left="0" w:right="0" w:firstLine="0"/>
                          <w:jc w:val="left"/>
                          <w:rPr>
                            <w:sz w:val="22"/>
                          </w:rPr>
                        </w:pPr>
                        <w:r>
                          <w:rPr>
                            <w:color w:val="231F20"/>
                            <w:spacing w:val="-5"/>
                            <w:w w:val="105"/>
                            <w:sz w:val="22"/>
                          </w:rPr>
                          <w:t>up</w:t>
                        </w:r>
                      </w:p>
                    </w:txbxContent>
                  </v:textbox>
                </v:shape>
                <v:shape id="Textbox 1168" o:spid="_x0000_s1026" o:spt="202" type="#_x0000_t202" style="position:absolute;left:35051;top:404761;height:414655;width:1243330;" filled="f" stroked="f" coordsize="21600,21600" o:gfxdata="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sA3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1CC6BD3">
                        <w:pPr>
                          <w:tabs>
                            <w:tab w:val="left" w:pos="1852"/>
                          </w:tabs>
                          <w:spacing w:before="6"/>
                          <w:ind w:left="0" w:right="0" w:firstLine="0"/>
                          <w:jc w:val="left"/>
                          <w:rPr>
                            <w:sz w:val="22"/>
                          </w:rPr>
                        </w:pPr>
                        <w:r>
                          <w:rPr>
                            <w:color w:val="231F20"/>
                            <w:sz w:val="22"/>
                          </w:rPr>
                          <w:t xml:space="preserve">adapt </w:t>
                        </w:r>
                        <w:r>
                          <w:rPr>
                            <w:color w:val="231F20"/>
                            <w:sz w:val="22"/>
                            <w:u w:val="single" w:color="231F20"/>
                          </w:rPr>
                          <w:tab/>
                        </w:r>
                      </w:p>
                      <w:p w14:paraId="6A3E08D3">
                        <w:pPr>
                          <w:tabs>
                            <w:tab w:val="left" w:pos="1937"/>
                          </w:tabs>
                          <w:spacing w:before="140"/>
                          <w:ind w:left="0" w:right="0" w:firstLine="0"/>
                          <w:jc w:val="left"/>
                          <w:rPr>
                            <w:sz w:val="22"/>
                          </w:rPr>
                        </w:pPr>
                        <w:r>
                          <w:rPr>
                            <w:color w:val="231F20"/>
                            <w:sz w:val="22"/>
                          </w:rPr>
                          <w:t xml:space="preserve">search </w:t>
                        </w:r>
                        <w:r>
                          <w:rPr>
                            <w:color w:val="231F20"/>
                            <w:sz w:val="22"/>
                            <w:u w:val="single" w:color="231F20"/>
                          </w:rPr>
                          <w:tab/>
                        </w:r>
                      </w:p>
                    </w:txbxContent>
                  </v:textbox>
                </v:shape>
                <v:shape id="Textbox 1169" o:spid="_x0000_s1026" o:spt="202" type="#_x0000_t202" style="position:absolute;left:1876539;top:404761;height:414655;width:1038860;" filled="f" stroked="f" coordsize="21600,21600" o:gfxdata="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Kh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2D0B40">
                        <w:pPr>
                          <w:tabs>
                            <w:tab w:val="left" w:pos="1587"/>
                          </w:tabs>
                          <w:spacing w:before="6"/>
                          <w:ind w:left="0" w:right="0" w:firstLine="0"/>
                          <w:jc w:val="left"/>
                          <w:rPr>
                            <w:sz w:val="22"/>
                          </w:rPr>
                        </w:pPr>
                        <w:r>
                          <w:rPr>
                            <w:color w:val="231F20"/>
                            <w:sz w:val="22"/>
                          </w:rPr>
                          <w:t xml:space="preserve">die </w:t>
                        </w:r>
                        <w:r>
                          <w:rPr>
                            <w:color w:val="231F20"/>
                            <w:sz w:val="22"/>
                            <w:u w:val="single" w:color="231F20"/>
                          </w:rPr>
                          <w:tab/>
                        </w:r>
                      </w:p>
                      <w:p w14:paraId="76E28837">
                        <w:pPr>
                          <w:tabs>
                            <w:tab w:val="left" w:pos="1615"/>
                          </w:tabs>
                          <w:spacing w:before="140"/>
                          <w:ind w:left="0" w:right="0" w:firstLine="0"/>
                          <w:jc w:val="left"/>
                          <w:rPr>
                            <w:sz w:val="22"/>
                          </w:rPr>
                        </w:pPr>
                        <w:r>
                          <w:rPr>
                            <w:color w:val="231F20"/>
                            <w:sz w:val="22"/>
                          </w:rPr>
                          <w:t xml:space="preserve">put </w:t>
                        </w:r>
                        <w:r>
                          <w:rPr>
                            <w:color w:val="231F20"/>
                            <w:sz w:val="22"/>
                            <w:u w:val="single" w:color="231F20"/>
                          </w:rPr>
                          <w:tab/>
                        </w:r>
                      </w:p>
                    </w:txbxContent>
                  </v:textbox>
                </v:shape>
                <v:shape id="Textbox 1170" o:spid="_x0000_s1026" o:spt="202" type="#_x0000_t202" style="position:absolute;left:3921302;top:404761;height:414655;width:1678305;" filled="f" stroked="f" coordsize="21600,21600" o:gfxdata="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H5c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A2EBE98">
                        <w:pPr>
                          <w:tabs>
                            <w:tab w:val="left" w:pos="2622"/>
                          </w:tabs>
                          <w:spacing w:before="6"/>
                          <w:ind w:left="0" w:right="0" w:firstLine="0"/>
                          <w:jc w:val="left"/>
                          <w:rPr>
                            <w:sz w:val="22"/>
                          </w:rPr>
                        </w:pPr>
                        <w:r>
                          <w:rPr>
                            <w:color w:val="231F20"/>
                            <w:sz w:val="22"/>
                          </w:rPr>
                          <w:t xml:space="preserve">be concerned </w:t>
                        </w:r>
                        <w:r>
                          <w:rPr>
                            <w:color w:val="231F20"/>
                            <w:sz w:val="22"/>
                            <w:u w:val="single" w:color="231F20"/>
                          </w:rPr>
                          <w:tab/>
                        </w:r>
                      </w:p>
                      <w:p w14:paraId="4F757703">
                        <w:pPr>
                          <w:tabs>
                            <w:tab w:val="left" w:pos="2599"/>
                          </w:tabs>
                          <w:spacing w:before="140"/>
                          <w:ind w:left="0" w:right="0" w:firstLine="0"/>
                          <w:jc w:val="left"/>
                          <w:rPr>
                            <w:sz w:val="22"/>
                          </w:rPr>
                        </w:pPr>
                        <w:r>
                          <w:rPr>
                            <w:color w:val="231F20"/>
                            <w:sz w:val="22"/>
                          </w:rPr>
                          <w:t xml:space="preserve">be aware </w:t>
                        </w:r>
                        <w:r>
                          <w:rPr>
                            <w:color w:val="231F20"/>
                            <w:sz w:val="22"/>
                            <w:u w:val="single" w:color="231F20"/>
                          </w:rPr>
                          <w:tab/>
                        </w:r>
                      </w:p>
                    </w:txbxContent>
                  </v:textbox>
                </v:shape>
                <w10:wrap type="topAndBottom"/>
              </v:group>
            </w:pict>
          </mc:Fallback>
        </mc:AlternateContent>
      </w:r>
    </w:p>
    <w:p w14:paraId="064C0BC2">
      <w:pPr>
        <w:pStyle w:val="11"/>
        <w:spacing w:before="2"/>
        <w:rPr>
          <w:rFonts w:ascii="Tahoma"/>
          <w:sz w:val="15"/>
        </w:rPr>
      </w:pPr>
    </w:p>
    <w:p w14:paraId="25836EF0">
      <w:pPr>
        <w:tabs>
          <w:tab w:val="left" w:pos="7043"/>
          <w:tab w:val="left" w:pos="9257"/>
          <w:tab w:val="left" w:pos="9505"/>
          <w:tab w:val="left" w:pos="10101"/>
          <w:tab w:val="left" w:pos="10544"/>
        </w:tabs>
        <w:spacing w:before="107" w:line="256" w:lineRule="auto"/>
        <w:ind w:left="3998" w:right="1341" w:firstLine="0"/>
        <w:jc w:val="both"/>
        <w:rPr>
          <w:sz w:val="24"/>
        </w:rPr>
      </w:pPr>
      <w:r>
        <w:rPr>
          <w:color w:val="231F20"/>
          <w:sz w:val="24"/>
        </w:rPr>
        <w:t xml:space="preserve">The World Wide Fund For Nature (WWF) </w:t>
      </w:r>
      <w:r>
        <w:rPr>
          <w:color w:val="231F20"/>
          <w:sz w:val="24"/>
          <w:u w:val="single" w:color="231F20"/>
        </w:rPr>
        <w:tab/>
      </w:r>
      <w:r>
        <w:rPr>
          <w:color w:val="231F20"/>
          <w:sz w:val="24"/>
          <w:u w:val="single" w:color="231F20"/>
        </w:rPr>
        <w:tab/>
      </w:r>
      <w:r>
        <w:rPr>
          <w:color w:val="231F20"/>
          <w:spacing w:val="-16"/>
          <w:sz w:val="24"/>
        </w:rPr>
        <w:t xml:space="preserve"> </w:t>
      </w:r>
      <w:r>
        <w:rPr>
          <w:color w:val="231F20"/>
          <w:sz w:val="24"/>
        </w:rPr>
        <w:t>the</w:t>
      </w:r>
      <w:r>
        <w:rPr>
          <w:color w:val="231F20"/>
          <w:spacing w:val="-16"/>
          <w:sz w:val="24"/>
        </w:rPr>
        <w:t xml:space="preserve"> </w:t>
      </w:r>
      <w:r>
        <w:rPr>
          <w:color w:val="231F20"/>
          <w:sz w:val="24"/>
        </w:rPr>
        <w:t xml:space="preserve">many species of plants and animals that </w:t>
      </w:r>
      <w:r>
        <w:rPr>
          <w:color w:val="231F20"/>
          <w:sz w:val="24"/>
          <w:u w:val="single" w:color="231F20"/>
        </w:rPr>
        <w:tab/>
      </w:r>
      <w:r>
        <w:rPr>
          <w:color w:val="231F20"/>
          <w:sz w:val="24"/>
        </w:rPr>
        <w:t xml:space="preserve"> around the </w:t>
      </w:r>
      <w:r>
        <w:rPr>
          <w:color w:val="231F20"/>
          <w:spacing w:val="13"/>
          <w:sz w:val="24"/>
        </w:rPr>
        <w:t xml:space="preserve">world. </w:t>
      </w:r>
      <w:r>
        <w:rPr>
          <w:color w:val="231F20"/>
          <w:spacing w:val="10"/>
          <w:sz w:val="24"/>
        </w:rPr>
        <w:t xml:space="preserve">The WWF </w:t>
      </w:r>
      <w:r>
        <w:rPr>
          <w:color w:val="231F20"/>
          <w:spacing w:val="12"/>
          <w:sz w:val="24"/>
        </w:rPr>
        <w:t xml:space="preserve">wants </w:t>
      </w:r>
      <w:r>
        <w:rPr>
          <w:color w:val="231F20"/>
          <w:spacing w:val="11"/>
          <w:sz w:val="24"/>
        </w:rPr>
        <w:t xml:space="preserve">more </w:t>
      </w:r>
      <w:r>
        <w:rPr>
          <w:color w:val="231F20"/>
          <w:spacing w:val="13"/>
          <w:sz w:val="24"/>
        </w:rPr>
        <w:t xml:space="preserve">people </w:t>
      </w:r>
      <w:r>
        <w:rPr>
          <w:color w:val="231F20"/>
          <w:sz w:val="24"/>
        </w:rPr>
        <w:t xml:space="preserve">to </w:t>
      </w:r>
      <w:r>
        <w:rPr>
          <w:color w:val="231F20"/>
          <w:sz w:val="24"/>
          <w:u w:val="single" w:color="231F20"/>
        </w:rPr>
        <w:tab/>
      </w:r>
      <w:r>
        <w:rPr>
          <w:color w:val="231F20"/>
          <w:sz w:val="24"/>
          <w:u w:val="single" w:color="231F20"/>
        </w:rPr>
        <w:tab/>
      </w:r>
      <w:r>
        <w:rPr>
          <w:color w:val="231F20"/>
          <w:sz w:val="24"/>
          <w:u w:val="single" w:color="231F20"/>
        </w:rPr>
        <w:tab/>
      </w:r>
      <w:r>
        <w:rPr>
          <w:color w:val="231F20"/>
          <w:spacing w:val="-6"/>
          <w:sz w:val="24"/>
        </w:rPr>
        <w:t xml:space="preserve"> </w:t>
      </w:r>
      <w:r>
        <w:rPr>
          <w:color w:val="231F20"/>
          <w:spacing w:val="11"/>
          <w:sz w:val="24"/>
        </w:rPr>
        <w:t xml:space="preserve">the </w:t>
      </w:r>
      <w:r>
        <w:rPr>
          <w:color w:val="231F20"/>
          <w:sz w:val="24"/>
        </w:rPr>
        <w:t xml:space="preserve">problem, so they will stop hurting wildlife and </w:t>
      </w:r>
      <w:r>
        <w:rPr>
          <w:color w:val="231F20"/>
          <w:sz w:val="24"/>
          <w:u w:val="single" w:color="231F20"/>
        </w:rPr>
        <w:tab/>
      </w:r>
      <w:r>
        <w:rPr>
          <w:color w:val="231F20"/>
          <w:sz w:val="24"/>
          <w:u w:val="single" w:color="231F20"/>
        </w:rPr>
        <w:tab/>
      </w:r>
      <w:r>
        <w:rPr>
          <w:color w:val="231F20"/>
          <w:sz w:val="24"/>
          <w:u w:val="single" w:color="231F20"/>
        </w:rPr>
        <w:tab/>
      </w:r>
      <w:r>
        <w:rPr>
          <w:color w:val="231F20"/>
          <w:sz w:val="24"/>
          <w:u w:val="single" w:color="231F20"/>
        </w:rPr>
        <w:tab/>
      </w:r>
      <w:r>
        <w:rPr>
          <w:color w:val="231F20"/>
          <w:sz w:val="24"/>
        </w:rPr>
        <w:t xml:space="preserve"> solutions. Very few people in modern society actually intend to</w:t>
      </w:r>
      <w:r>
        <w:rPr>
          <w:color w:val="231F20"/>
          <w:spacing w:val="-2"/>
          <w:sz w:val="24"/>
        </w:rPr>
        <w:t xml:space="preserve"> </w:t>
      </w:r>
      <w:r>
        <w:rPr>
          <w:color w:val="231F20"/>
          <w:sz w:val="24"/>
        </w:rPr>
        <w:t>harm</w:t>
      </w:r>
      <w:r>
        <w:rPr>
          <w:color w:val="231F20"/>
          <w:spacing w:val="-2"/>
          <w:sz w:val="24"/>
        </w:rPr>
        <w:t xml:space="preserve"> </w:t>
      </w:r>
      <w:r>
        <w:rPr>
          <w:color w:val="231F20"/>
          <w:sz w:val="24"/>
        </w:rPr>
        <w:t>animals.</w:t>
      </w:r>
      <w:r>
        <w:rPr>
          <w:color w:val="231F20"/>
          <w:spacing w:val="-2"/>
          <w:sz w:val="24"/>
        </w:rPr>
        <w:t xml:space="preserve"> </w:t>
      </w:r>
      <w:r>
        <w:rPr>
          <w:color w:val="231F20"/>
          <w:sz w:val="24"/>
        </w:rPr>
        <w:t>Most</w:t>
      </w:r>
      <w:r>
        <w:rPr>
          <w:color w:val="231F20"/>
          <w:spacing w:val="-2"/>
          <w:sz w:val="24"/>
        </w:rPr>
        <w:t xml:space="preserve"> </w:t>
      </w:r>
      <w:r>
        <w:rPr>
          <w:color w:val="231F20"/>
          <w:sz w:val="24"/>
        </w:rPr>
        <w:t>people</w:t>
      </w:r>
      <w:r>
        <w:rPr>
          <w:color w:val="231F20"/>
          <w:spacing w:val="-2"/>
          <w:sz w:val="24"/>
        </w:rPr>
        <w:t xml:space="preserve"> </w:t>
      </w:r>
      <w:r>
        <w:rPr>
          <w:color w:val="231F20"/>
          <w:sz w:val="24"/>
        </w:rPr>
        <w:t>do</w:t>
      </w:r>
      <w:r>
        <w:rPr>
          <w:color w:val="231F20"/>
          <w:spacing w:val="-2"/>
          <w:sz w:val="24"/>
        </w:rPr>
        <w:t xml:space="preserve"> </w:t>
      </w:r>
      <w:r>
        <w:rPr>
          <w:color w:val="231F20"/>
          <w:sz w:val="24"/>
        </w:rPr>
        <w:t>not</w:t>
      </w:r>
      <w:r>
        <w:rPr>
          <w:color w:val="231F20"/>
          <w:spacing w:val="-2"/>
          <w:sz w:val="24"/>
        </w:rPr>
        <w:t xml:space="preserve"> </w:t>
      </w:r>
      <w:r>
        <w:rPr>
          <w:color w:val="231F20"/>
          <w:sz w:val="24"/>
        </w:rPr>
        <w:t>realise</w:t>
      </w:r>
      <w:r>
        <w:rPr>
          <w:color w:val="231F20"/>
          <w:spacing w:val="-2"/>
          <w:sz w:val="24"/>
        </w:rPr>
        <w:t xml:space="preserve"> </w:t>
      </w:r>
      <w:r>
        <w:rPr>
          <w:color w:val="231F20"/>
          <w:sz w:val="24"/>
        </w:rPr>
        <w:t>that</w:t>
      </w:r>
      <w:r>
        <w:rPr>
          <w:color w:val="231F20"/>
          <w:spacing w:val="-2"/>
          <w:sz w:val="24"/>
        </w:rPr>
        <w:t xml:space="preserve"> </w:t>
      </w:r>
      <w:r>
        <w:rPr>
          <w:color w:val="231F20"/>
          <w:sz w:val="24"/>
        </w:rPr>
        <w:t>many</w:t>
      </w:r>
      <w:r>
        <w:rPr>
          <w:color w:val="231F20"/>
          <w:spacing w:val="-2"/>
          <w:sz w:val="24"/>
        </w:rPr>
        <w:t xml:space="preserve"> </w:t>
      </w:r>
      <w:r>
        <w:rPr>
          <w:color w:val="231F20"/>
          <w:sz w:val="24"/>
        </w:rPr>
        <w:t xml:space="preserve">animal species cannot </w:t>
      </w:r>
      <w:r>
        <w:rPr>
          <w:color w:val="231F20"/>
          <w:sz w:val="24"/>
          <w:u w:val="single" w:color="231F20"/>
        </w:rPr>
        <w:tab/>
      </w:r>
      <w:r>
        <w:rPr>
          <w:color w:val="231F20"/>
          <w:sz w:val="24"/>
        </w:rPr>
        <w:t xml:space="preserve"> the changes brought about by </w:t>
      </w:r>
      <w:r>
        <w:rPr>
          <w:color w:val="231F20"/>
          <w:spacing w:val="-2"/>
          <w:sz w:val="24"/>
        </w:rPr>
        <w:t>modern</w:t>
      </w:r>
      <w:r>
        <w:rPr>
          <w:color w:val="231F20"/>
          <w:spacing w:val="-12"/>
          <w:sz w:val="24"/>
        </w:rPr>
        <w:t xml:space="preserve"> </w:t>
      </w:r>
      <w:r>
        <w:rPr>
          <w:color w:val="231F20"/>
          <w:spacing w:val="-2"/>
          <w:sz w:val="24"/>
        </w:rPr>
        <w:t>civilisation.</w:t>
      </w:r>
      <w:r>
        <w:rPr>
          <w:color w:val="231F20"/>
          <w:spacing w:val="-12"/>
          <w:sz w:val="24"/>
        </w:rPr>
        <w:t xml:space="preserve"> </w:t>
      </w:r>
      <w:r>
        <w:rPr>
          <w:color w:val="231F20"/>
          <w:spacing w:val="-2"/>
          <w:sz w:val="24"/>
        </w:rPr>
        <w:t>It</w:t>
      </w:r>
      <w:r>
        <w:rPr>
          <w:color w:val="231F20"/>
          <w:spacing w:val="-12"/>
          <w:sz w:val="24"/>
        </w:rPr>
        <w:t xml:space="preserve"> </w:t>
      </w:r>
      <w:r>
        <w:rPr>
          <w:color w:val="231F20"/>
          <w:spacing w:val="-2"/>
          <w:sz w:val="24"/>
        </w:rPr>
        <w:t>is</w:t>
      </w:r>
      <w:r>
        <w:rPr>
          <w:color w:val="231F20"/>
          <w:spacing w:val="-12"/>
          <w:sz w:val="24"/>
        </w:rPr>
        <w:t xml:space="preserve"> </w:t>
      </w:r>
      <w:r>
        <w:rPr>
          <w:color w:val="231F20"/>
          <w:spacing w:val="-2"/>
          <w:sz w:val="24"/>
        </w:rPr>
        <w:t>for</w:t>
      </w:r>
      <w:r>
        <w:rPr>
          <w:color w:val="231F20"/>
          <w:spacing w:val="-12"/>
          <w:sz w:val="24"/>
        </w:rPr>
        <w:t xml:space="preserve"> </w:t>
      </w:r>
      <w:r>
        <w:rPr>
          <w:color w:val="231F20"/>
          <w:spacing w:val="-2"/>
          <w:sz w:val="24"/>
        </w:rPr>
        <w:t>this</w:t>
      </w:r>
      <w:r>
        <w:rPr>
          <w:color w:val="231F20"/>
          <w:spacing w:val="-12"/>
          <w:sz w:val="24"/>
        </w:rPr>
        <w:t xml:space="preserve"> </w:t>
      </w:r>
      <w:r>
        <w:rPr>
          <w:color w:val="231F20"/>
          <w:spacing w:val="-2"/>
          <w:sz w:val="24"/>
        </w:rPr>
        <w:t>reason</w:t>
      </w:r>
      <w:r>
        <w:rPr>
          <w:color w:val="231F20"/>
          <w:spacing w:val="-11"/>
          <w:sz w:val="24"/>
        </w:rPr>
        <w:t xml:space="preserve"> </w:t>
      </w:r>
      <w:r>
        <w:rPr>
          <w:color w:val="231F20"/>
          <w:spacing w:val="-2"/>
          <w:sz w:val="24"/>
        </w:rPr>
        <w:t>that</w:t>
      </w:r>
      <w:r>
        <w:rPr>
          <w:color w:val="231F20"/>
          <w:spacing w:val="-12"/>
          <w:sz w:val="24"/>
        </w:rPr>
        <w:t xml:space="preserve"> </w:t>
      </w:r>
      <w:r>
        <w:rPr>
          <w:color w:val="231F20"/>
          <w:spacing w:val="-2"/>
          <w:sz w:val="24"/>
        </w:rPr>
        <w:t>the</w:t>
      </w:r>
      <w:r>
        <w:rPr>
          <w:color w:val="231F20"/>
          <w:spacing w:val="-12"/>
          <w:sz w:val="24"/>
        </w:rPr>
        <w:t xml:space="preserve"> </w:t>
      </w:r>
      <w:r>
        <w:rPr>
          <w:color w:val="231F20"/>
          <w:spacing w:val="-2"/>
          <w:sz w:val="24"/>
        </w:rPr>
        <w:t>WWF</w:t>
      </w:r>
      <w:r>
        <w:rPr>
          <w:color w:val="231F20"/>
          <w:spacing w:val="-12"/>
          <w:sz w:val="24"/>
        </w:rPr>
        <w:t xml:space="preserve"> </w:t>
      </w:r>
      <w:r>
        <w:rPr>
          <w:color w:val="231F20"/>
          <w:spacing w:val="-2"/>
          <w:sz w:val="24"/>
        </w:rPr>
        <w:t>constantly</w:t>
      </w:r>
    </w:p>
    <w:p w14:paraId="1923CE15">
      <w:pPr>
        <w:tabs>
          <w:tab w:val="left" w:pos="5243"/>
        </w:tabs>
        <w:spacing w:before="3" w:line="256" w:lineRule="auto"/>
        <w:ind w:left="3998" w:right="1358" w:hanging="1"/>
        <w:jc w:val="both"/>
        <w:rPr>
          <w:sz w:val="24"/>
        </w:rPr>
      </w:pPr>
      <w:r>
        <w:rPr>
          <w:color w:val="231F20"/>
          <w:sz w:val="24"/>
          <w:u w:val="single" w:color="231F20"/>
        </w:rPr>
        <w:tab/>
      </w:r>
      <w:r>
        <w:rPr>
          <w:color w:val="231F20"/>
          <w:sz w:val="24"/>
          <w:u w:val="single" w:color="231F20"/>
        </w:rPr>
        <w:tab/>
      </w:r>
      <w:r>
        <w:rPr>
          <w:color w:val="231F20"/>
          <w:spacing w:val="-2"/>
          <w:sz w:val="24"/>
        </w:rPr>
        <w:t xml:space="preserve"> </w:t>
      </w:r>
      <w:r>
        <w:rPr>
          <w:color w:val="231F20"/>
          <w:sz w:val="24"/>
        </w:rPr>
        <w:t>information</w:t>
      </w:r>
      <w:r>
        <w:rPr>
          <w:color w:val="231F20"/>
          <w:spacing w:val="-2"/>
          <w:sz w:val="24"/>
        </w:rPr>
        <w:t xml:space="preserve"> </w:t>
      </w:r>
      <w:r>
        <w:rPr>
          <w:color w:val="231F20"/>
          <w:sz w:val="24"/>
        </w:rPr>
        <w:t>to</w:t>
      </w:r>
      <w:r>
        <w:rPr>
          <w:color w:val="231F20"/>
          <w:spacing w:val="-2"/>
          <w:sz w:val="24"/>
        </w:rPr>
        <w:t xml:space="preserve"> </w:t>
      </w:r>
      <w:r>
        <w:rPr>
          <w:color w:val="231F20"/>
          <w:sz w:val="24"/>
        </w:rPr>
        <w:t>stir</w:t>
      </w:r>
      <w:r>
        <w:rPr>
          <w:color w:val="231F20"/>
          <w:spacing w:val="-2"/>
          <w:sz w:val="24"/>
        </w:rPr>
        <w:t xml:space="preserve"> </w:t>
      </w:r>
      <w:r>
        <w:rPr>
          <w:color w:val="231F20"/>
          <w:sz w:val="24"/>
        </w:rPr>
        <w:t>up</w:t>
      </w:r>
      <w:r>
        <w:rPr>
          <w:color w:val="231F20"/>
          <w:spacing w:val="-2"/>
          <w:sz w:val="24"/>
        </w:rPr>
        <w:t xml:space="preserve"> </w:t>
      </w:r>
      <w:r>
        <w:rPr>
          <w:color w:val="231F20"/>
          <w:sz w:val="24"/>
        </w:rPr>
        <w:t>public</w:t>
      </w:r>
      <w:r>
        <w:rPr>
          <w:color w:val="231F20"/>
          <w:spacing w:val="-2"/>
          <w:sz w:val="24"/>
        </w:rPr>
        <w:t xml:space="preserve"> </w:t>
      </w:r>
      <w:r>
        <w:rPr>
          <w:color w:val="231F20"/>
          <w:sz w:val="24"/>
        </w:rPr>
        <w:t>interest</w:t>
      </w:r>
      <w:r>
        <w:rPr>
          <w:color w:val="231F20"/>
          <w:spacing w:val="-2"/>
          <w:sz w:val="24"/>
        </w:rPr>
        <w:t xml:space="preserve"> </w:t>
      </w:r>
      <w:r>
        <w:rPr>
          <w:color w:val="231F20"/>
          <w:sz w:val="24"/>
        </w:rPr>
        <w:t>in</w:t>
      </w:r>
      <w:r>
        <w:rPr>
          <w:color w:val="231F20"/>
          <w:spacing w:val="-2"/>
          <w:sz w:val="24"/>
        </w:rPr>
        <w:t xml:space="preserve"> </w:t>
      </w:r>
      <w:r>
        <w:rPr>
          <w:color w:val="231F20"/>
          <w:sz w:val="24"/>
        </w:rPr>
        <w:t>the</w:t>
      </w:r>
      <w:r>
        <w:rPr>
          <w:color w:val="231F20"/>
          <w:spacing w:val="-2"/>
          <w:sz w:val="24"/>
        </w:rPr>
        <w:t xml:space="preserve"> </w:t>
      </w:r>
      <w:r>
        <w:rPr>
          <w:color w:val="231F20"/>
          <w:sz w:val="24"/>
        </w:rPr>
        <w:t>welfare of the planet.</w:t>
      </w:r>
    </w:p>
    <w:p w14:paraId="5BCFCDBE">
      <w:pPr>
        <w:spacing w:before="173"/>
        <w:ind w:left="3998" w:right="0" w:firstLine="0"/>
        <w:jc w:val="both"/>
        <w:rPr>
          <w:b/>
          <w:sz w:val="22"/>
        </w:rPr>
      </w:pPr>
      <w:r>
        <w:rPr>
          <w:b/>
          <w:color w:val="231F20"/>
          <w:sz w:val="22"/>
        </w:rPr>
        <w:t>Think about</w:t>
      </w:r>
      <w:r>
        <w:rPr>
          <w:b/>
          <w:color w:val="231F20"/>
          <w:spacing w:val="1"/>
          <w:sz w:val="22"/>
        </w:rPr>
        <w:t xml:space="preserve"> </w:t>
      </w:r>
      <w:r>
        <w:rPr>
          <w:b/>
          <w:color w:val="231F20"/>
          <w:sz w:val="22"/>
        </w:rPr>
        <w:t>what</w:t>
      </w:r>
      <w:r>
        <w:rPr>
          <w:b/>
          <w:color w:val="231F20"/>
          <w:spacing w:val="1"/>
          <w:sz w:val="22"/>
        </w:rPr>
        <w:t xml:space="preserve"> </w:t>
      </w:r>
      <w:r>
        <w:rPr>
          <w:b/>
          <w:color w:val="231F20"/>
          <w:sz w:val="22"/>
        </w:rPr>
        <w:t>the WWF</w:t>
      </w:r>
      <w:r>
        <w:rPr>
          <w:b/>
          <w:color w:val="231F20"/>
          <w:spacing w:val="1"/>
          <w:sz w:val="22"/>
        </w:rPr>
        <w:t xml:space="preserve"> </w:t>
      </w:r>
      <w:r>
        <w:rPr>
          <w:b/>
          <w:color w:val="231F20"/>
          <w:sz w:val="22"/>
        </w:rPr>
        <w:t>does</w:t>
      </w:r>
      <w:r>
        <w:rPr>
          <w:b/>
          <w:color w:val="231F20"/>
          <w:spacing w:val="1"/>
          <w:sz w:val="22"/>
        </w:rPr>
        <w:t xml:space="preserve"> </w:t>
      </w:r>
      <w:r>
        <w:rPr>
          <w:b/>
          <w:color w:val="231F20"/>
          <w:sz w:val="22"/>
        </w:rPr>
        <w:t>to</w:t>
      </w:r>
      <w:r>
        <w:rPr>
          <w:b/>
          <w:color w:val="231F20"/>
          <w:spacing w:val="1"/>
          <w:sz w:val="22"/>
        </w:rPr>
        <w:t xml:space="preserve"> </w:t>
      </w:r>
      <w:r>
        <w:rPr>
          <w:b/>
          <w:color w:val="231F20"/>
          <w:sz w:val="22"/>
        </w:rPr>
        <w:t xml:space="preserve">protect </w:t>
      </w:r>
      <w:r>
        <w:rPr>
          <w:b/>
          <w:color w:val="231F20"/>
          <w:spacing w:val="-2"/>
          <w:sz w:val="22"/>
        </w:rPr>
        <w:t>wildlife.</w:t>
      </w:r>
    </w:p>
    <w:p w14:paraId="601E748E">
      <w:pPr>
        <w:pStyle w:val="11"/>
        <w:spacing w:before="9"/>
        <w:rPr>
          <w:b/>
          <w:sz w:val="19"/>
        </w:rPr>
      </w:pPr>
    </w:p>
    <w:p w14:paraId="6375661A">
      <w:pPr>
        <w:spacing w:before="100" w:line="276" w:lineRule="auto"/>
        <w:ind w:left="1579" w:right="1474" w:firstLine="0"/>
        <w:jc w:val="both"/>
        <w:rPr>
          <w:rFonts w:ascii="Tahoma"/>
          <w:sz w:val="26"/>
        </w:rPr>
      </w:pPr>
      <w:r>
        <w:rPr>
          <w:rFonts w:ascii="Tahoma"/>
          <w:color w:val="137C7D"/>
          <w:sz w:val="26"/>
        </w:rPr>
        <w:t>Read</w:t>
      </w:r>
      <w:r>
        <w:rPr>
          <w:rFonts w:ascii="Tahoma"/>
          <w:color w:val="137C7D"/>
          <w:spacing w:val="-3"/>
          <w:sz w:val="26"/>
        </w:rPr>
        <w:t xml:space="preserve"> </w:t>
      </w:r>
      <w:r>
        <w:rPr>
          <w:rFonts w:ascii="Tahoma"/>
          <w:color w:val="137C7D"/>
          <w:sz w:val="26"/>
        </w:rPr>
        <w:t>and</w:t>
      </w:r>
      <w:r>
        <w:rPr>
          <w:rFonts w:ascii="Tahoma"/>
          <w:color w:val="137C7D"/>
          <w:spacing w:val="-3"/>
          <w:sz w:val="26"/>
        </w:rPr>
        <w:t xml:space="preserve"> </w:t>
      </w:r>
      <w:r>
        <w:rPr>
          <w:rFonts w:ascii="Tahoma"/>
          <w:color w:val="137C7D"/>
          <w:sz w:val="26"/>
        </w:rPr>
        <w:t>complete</w:t>
      </w:r>
      <w:r>
        <w:rPr>
          <w:rFonts w:ascii="Tahoma"/>
          <w:color w:val="137C7D"/>
          <w:spacing w:val="-3"/>
          <w:sz w:val="26"/>
        </w:rPr>
        <w:t xml:space="preserve"> </w:t>
      </w:r>
      <w:r>
        <w:rPr>
          <w:rFonts w:ascii="Tahoma"/>
          <w:color w:val="137C7D"/>
          <w:sz w:val="26"/>
        </w:rPr>
        <w:t>the</w:t>
      </w:r>
      <w:r>
        <w:rPr>
          <w:rFonts w:ascii="Tahoma"/>
          <w:color w:val="137C7D"/>
          <w:spacing w:val="-3"/>
          <w:sz w:val="26"/>
        </w:rPr>
        <w:t xml:space="preserve"> </w:t>
      </w:r>
      <w:r>
        <w:rPr>
          <w:rFonts w:ascii="Tahoma"/>
          <w:color w:val="137C7D"/>
          <w:sz w:val="26"/>
        </w:rPr>
        <w:t>passage</w:t>
      </w:r>
      <w:r>
        <w:rPr>
          <w:rFonts w:ascii="Tahoma"/>
          <w:color w:val="137C7D"/>
          <w:spacing w:val="-3"/>
          <w:sz w:val="26"/>
        </w:rPr>
        <w:t xml:space="preserve"> </w:t>
      </w:r>
      <w:r>
        <w:rPr>
          <w:rFonts w:ascii="Tahoma"/>
          <w:color w:val="137C7D"/>
          <w:sz w:val="26"/>
        </w:rPr>
        <w:t>with</w:t>
      </w:r>
      <w:r>
        <w:rPr>
          <w:rFonts w:ascii="Tahoma"/>
          <w:color w:val="137C7D"/>
          <w:spacing w:val="-3"/>
          <w:sz w:val="26"/>
        </w:rPr>
        <w:t xml:space="preserve"> </w:t>
      </w:r>
      <w:r>
        <w:rPr>
          <w:rFonts w:ascii="Tahoma"/>
          <w:color w:val="137C7D"/>
          <w:sz w:val="26"/>
        </w:rPr>
        <w:t>the</w:t>
      </w:r>
      <w:r>
        <w:rPr>
          <w:rFonts w:ascii="Tahoma"/>
          <w:color w:val="137C7D"/>
          <w:spacing w:val="-3"/>
          <w:sz w:val="26"/>
        </w:rPr>
        <w:t xml:space="preserve"> </w:t>
      </w:r>
      <w:r>
        <w:rPr>
          <w:rFonts w:ascii="Tahoma"/>
          <w:color w:val="137C7D"/>
          <w:sz w:val="26"/>
        </w:rPr>
        <w:t>present</w:t>
      </w:r>
      <w:r>
        <w:rPr>
          <w:rFonts w:ascii="Tahoma"/>
          <w:color w:val="137C7D"/>
          <w:spacing w:val="-3"/>
          <w:sz w:val="26"/>
        </w:rPr>
        <w:t xml:space="preserve"> </w:t>
      </w:r>
      <w:r>
        <w:rPr>
          <w:rFonts w:ascii="Tahoma"/>
          <w:color w:val="137C7D"/>
          <w:sz w:val="26"/>
        </w:rPr>
        <w:t>continuous</w:t>
      </w:r>
      <w:r>
        <w:rPr>
          <w:rFonts w:ascii="Tahoma"/>
          <w:color w:val="137C7D"/>
          <w:spacing w:val="-3"/>
          <w:sz w:val="26"/>
        </w:rPr>
        <w:t xml:space="preserve"> </w:t>
      </w:r>
      <w:r>
        <w:rPr>
          <w:rFonts w:ascii="Tahoma"/>
          <w:color w:val="137C7D"/>
          <w:sz w:val="26"/>
        </w:rPr>
        <w:t>passive</w:t>
      </w:r>
      <w:r>
        <w:rPr>
          <w:rFonts w:ascii="Tahoma"/>
          <w:color w:val="137C7D"/>
          <w:spacing w:val="-3"/>
          <w:sz w:val="26"/>
        </w:rPr>
        <w:t xml:space="preserve"> </w:t>
      </w:r>
      <w:r>
        <w:rPr>
          <w:rFonts w:ascii="Tahoma"/>
          <w:color w:val="137C7D"/>
          <w:sz w:val="26"/>
        </w:rPr>
        <w:t>voice</w:t>
      </w:r>
      <w:r>
        <w:rPr>
          <w:rFonts w:ascii="Tahoma"/>
          <w:color w:val="137C7D"/>
          <w:spacing w:val="-3"/>
          <w:sz w:val="26"/>
        </w:rPr>
        <w:t xml:space="preserve"> </w:t>
      </w:r>
      <w:r>
        <w:rPr>
          <w:rFonts w:ascii="Tahoma"/>
          <w:color w:val="137C7D"/>
          <w:sz w:val="26"/>
        </w:rPr>
        <w:t xml:space="preserve">of </w:t>
      </w:r>
      <w:r>
        <w:rPr>
          <w:rFonts w:ascii="Tahoma"/>
          <w:color w:val="137C7D"/>
          <w:w w:val="105"/>
          <w:sz w:val="26"/>
        </w:rPr>
        <w:t>the verbs in brackets.</w:t>
      </w:r>
    </w:p>
    <w:p w14:paraId="4AAEB230">
      <w:pPr>
        <w:tabs>
          <w:tab w:val="left" w:pos="3394"/>
          <w:tab w:val="left" w:pos="5735"/>
          <w:tab w:val="left" w:pos="6326"/>
          <w:tab w:val="left" w:pos="7323"/>
          <w:tab w:val="left" w:pos="8849"/>
        </w:tabs>
        <w:spacing w:before="133" w:line="309" w:lineRule="auto"/>
        <w:ind w:left="1585" w:right="1353" w:firstLine="0"/>
        <w:jc w:val="both"/>
        <w:rPr>
          <w:sz w:val="24"/>
        </w:rPr>
      </w:pPr>
      <w:r>
        <w:rPr>
          <w:color w:val="231F20"/>
          <w:sz w:val="24"/>
        </w:rPr>
        <w:t xml:space="preserve">It may seem that protecting wildlife is something far from the life of a high school student, but in fact, a lot </w:t>
      </w:r>
      <w:r>
        <w:rPr>
          <w:color w:val="231F20"/>
          <w:sz w:val="24"/>
          <w:u w:val="single" w:color="231F20"/>
        </w:rPr>
        <w:tab/>
      </w:r>
      <w:r>
        <w:rPr>
          <w:color w:val="231F20"/>
          <w:sz w:val="24"/>
        </w:rPr>
        <w:t xml:space="preserve"> (do) by young people around the world. In Washington State, USA, wolverines ( </w:t>
      </w:r>
      <w:r>
        <w:rPr>
          <w:rFonts w:hint="eastAsia" w:ascii="宋体" w:eastAsia="宋体"/>
          <w:color w:val="231F20"/>
          <w:sz w:val="24"/>
        </w:rPr>
        <w:t>貂熊</w:t>
      </w:r>
      <w:r>
        <w:rPr>
          <w:rFonts w:hint="eastAsia" w:ascii="宋体" w:eastAsia="宋体"/>
          <w:color w:val="231F20"/>
          <w:spacing w:val="-3"/>
          <w:sz w:val="24"/>
        </w:rPr>
        <w:t xml:space="preserve"> </w:t>
      </w:r>
      <w:r>
        <w:rPr>
          <w:color w:val="231F20"/>
          <w:sz w:val="24"/>
        </w:rPr>
        <w:t xml:space="preserve">) </w:t>
      </w:r>
      <w:r>
        <w:rPr>
          <w:color w:val="231F20"/>
          <w:sz w:val="24"/>
          <w:u w:val="single" w:color="231F20"/>
        </w:rPr>
        <w:tab/>
      </w:r>
      <w:r>
        <w:rPr>
          <w:color w:val="231F20"/>
          <w:spacing w:val="-11"/>
          <w:sz w:val="24"/>
        </w:rPr>
        <w:t xml:space="preserve"> </w:t>
      </w:r>
      <w:r>
        <w:rPr>
          <w:color w:val="231F20"/>
          <w:spacing w:val="-4"/>
          <w:sz w:val="24"/>
        </w:rPr>
        <w:t>(study)</w:t>
      </w:r>
      <w:r>
        <w:rPr>
          <w:color w:val="231F20"/>
          <w:spacing w:val="-11"/>
          <w:sz w:val="24"/>
        </w:rPr>
        <w:t xml:space="preserve"> </w:t>
      </w:r>
      <w:r>
        <w:rPr>
          <w:color w:val="231F20"/>
          <w:spacing w:val="-4"/>
          <w:sz w:val="24"/>
        </w:rPr>
        <w:t>by</w:t>
      </w:r>
      <w:r>
        <w:rPr>
          <w:color w:val="231F20"/>
          <w:spacing w:val="-11"/>
          <w:sz w:val="24"/>
        </w:rPr>
        <w:t xml:space="preserve"> </w:t>
      </w:r>
      <w:r>
        <w:rPr>
          <w:color w:val="231F20"/>
          <w:spacing w:val="-4"/>
          <w:sz w:val="24"/>
        </w:rPr>
        <w:t>scientists</w:t>
      </w:r>
      <w:r>
        <w:rPr>
          <w:color w:val="231F20"/>
          <w:spacing w:val="-11"/>
          <w:sz w:val="24"/>
        </w:rPr>
        <w:t xml:space="preserve"> </w:t>
      </w:r>
      <w:r>
        <w:rPr>
          <w:color w:val="231F20"/>
          <w:spacing w:val="-4"/>
          <w:sz w:val="24"/>
        </w:rPr>
        <w:t>in</w:t>
      </w:r>
      <w:r>
        <w:rPr>
          <w:color w:val="231F20"/>
          <w:spacing w:val="-11"/>
          <w:sz w:val="24"/>
        </w:rPr>
        <w:t xml:space="preserve"> </w:t>
      </w:r>
      <w:r>
        <w:rPr>
          <w:color w:val="231F20"/>
          <w:spacing w:val="-4"/>
          <w:sz w:val="24"/>
        </w:rPr>
        <w:t>an</w:t>
      </w:r>
      <w:r>
        <w:rPr>
          <w:color w:val="231F20"/>
          <w:spacing w:val="-11"/>
          <w:sz w:val="24"/>
        </w:rPr>
        <w:t xml:space="preserve"> </w:t>
      </w:r>
      <w:r>
        <w:rPr>
          <w:color w:val="231F20"/>
          <w:spacing w:val="-4"/>
          <w:sz w:val="24"/>
        </w:rPr>
        <w:t xml:space="preserve">effort </w:t>
      </w:r>
      <w:r>
        <w:rPr>
          <w:color w:val="231F20"/>
          <w:sz w:val="24"/>
        </w:rPr>
        <w:t xml:space="preserve">to learn how to preserve the population. However, during the winter, it is difficult to attract the animals to cameras hidden in snowy forests. A group of students heard about the problem and created a special device which </w:t>
      </w:r>
      <w:r>
        <w:rPr>
          <w:color w:val="231F20"/>
          <w:sz w:val="24"/>
          <w:u w:val="single" w:color="231F20"/>
        </w:rPr>
        <w:tab/>
      </w:r>
      <w:r>
        <w:rPr>
          <w:color w:val="231F20"/>
          <w:spacing w:val="-17"/>
          <w:sz w:val="24"/>
        </w:rPr>
        <w:t xml:space="preserve"> </w:t>
      </w:r>
      <w:r>
        <w:rPr>
          <w:color w:val="231F20"/>
          <w:sz w:val="24"/>
        </w:rPr>
        <w:t xml:space="preserve">(test) deep in a snowy forest now. Their invention </w:t>
      </w:r>
      <w:r>
        <w:rPr>
          <w:color w:val="231F20"/>
          <w:sz w:val="24"/>
          <w:u w:val="single" w:color="231F20"/>
        </w:rPr>
        <w:tab/>
      </w:r>
      <w:r>
        <w:rPr>
          <w:color w:val="231F20"/>
          <w:sz w:val="24"/>
          <w:u w:val="single" w:color="231F20"/>
        </w:rPr>
        <w:tab/>
      </w:r>
      <w:r>
        <w:rPr>
          <w:color w:val="231F20"/>
          <w:spacing w:val="-17"/>
          <w:sz w:val="24"/>
        </w:rPr>
        <w:t xml:space="preserve"> </w:t>
      </w:r>
      <w:r>
        <w:rPr>
          <w:color w:val="231F20"/>
          <w:spacing w:val="-4"/>
          <w:sz w:val="24"/>
        </w:rPr>
        <w:t>(use)</w:t>
      </w:r>
      <w:r>
        <w:rPr>
          <w:color w:val="231F20"/>
          <w:spacing w:val="-13"/>
          <w:sz w:val="24"/>
        </w:rPr>
        <w:t xml:space="preserve"> </w:t>
      </w:r>
      <w:r>
        <w:rPr>
          <w:color w:val="231F20"/>
          <w:spacing w:val="-4"/>
          <w:sz w:val="24"/>
        </w:rPr>
        <w:t>to</w:t>
      </w:r>
      <w:r>
        <w:rPr>
          <w:color w:val="231F20"/>
          <w:spacing w:val="-12"/>
          <w:sz w:val="24"/>
        </w:rPr>
        <w:t xml:space="preserve"> </w:t>
      </w:r>
      <w:r>
        <w:rPr>
          <w:color w:val="231F20"/>
          <w:spacing w:val="-4"/>
          <w:sz w:val="24"/>
        </w:rPr>
        <w:t>send</w:t>
      </w:r>
      <w:r>
        <w:rPr>
          <w:color w:val="231F20"/>
          <w:spacing w:val="-13"/>
          <w:sz w:val="24"/>
        </w:rPr>
        <w:t xml:space="preserve"> </w:t>
      </w:r>
      <w:r>
        <w:rPr>
          <w:color w:val="231F20"/>
          <w:spacing w:val="-4"/>
          <w:sz w:val="24"/>
        </w:rPr>
        <w:t>out</w:t>
      </w:r>
      <w:r>
        <w:rPr>
          <w:color w:val="231F20"/>
          <w:spacing w:val="-13"/>
          <w:sz w:val="24"/>
        </w:rPr>
        <w:t xml:space="preserve"> </w:t>
      </w:r>
      <w:r>
        <w:rPr>
          <w:color w:val="231F20"/>
          <w:spacing w:val="-4"/>
          <w:sz w:val="24"/>
        </w:rPr>
        <w:t>a</w:t>
      </w:r>
      <w:r>
        <w:rPr>
          <w:color w:val="231F20"/>
          <w:spacing w:val="-11"/>
          <w:sz w:val="24"/>
        </w:rPr>
        <w:t xml:space="preserve"> </w:t>
      </w:r>
      <w:r>
        <w:rPr>
          <w:color w:val="231F20"/>
          <w:spacing w:val="-4"/>
          <w:sz w:val="24"/>
        </w:rPr>
        <w:t>certain</w:t>
      </w:r>
      <w:r>
        <w:rPr>
          <w:color w:val="231F20"/>
          <w:spacing w:val="-8"/>
          <w:sz w:val="24"/>
        </w:rPr>
        <w:t xml:space="preserve"> </w:t>
      </w:r>
      <w:r>
        <w:rPr>
          <w:color w:val="231F20"/>
          <w:spacing w:val="-4"/>
          <w:sz w:val="24"/>
        </w:rPr>
        <w:t>smell</w:t>
      </w:r>
      <w:r>
        <w:rPr>
          <w:color w:val="231F20"/>
          <w:spacing w:val="-8"/>
          <w:sz w:val="24"/>
        </w:rPr>
        <w:t xml:space="preserve"> </w:t>
      </w:r>
      <w:r>
        <w:rPr>
          <w:color w:val="231F20"/>
          <w:spacing w:val="-4"/>
          <w:sz w:val="24"/>
        </w:rPr>
        <w:t>near</w:t>
      </w:r>
      <w:r>
        <w:rPr>
          <w:color w:val="231F20"/>
          <w:spacing w:val="-8"/>
          <w:sz w:val="24"/>
        </w:rPr>
        <w:t xml:space="preserve"> </w:t>
      </w:r>
      <w:r>
        <w:rPr>
          <w:color w:val="231F20"/>
          <w:spacing w:val="-4"/>
          <w:sz w:val="24"/>
        </w:rPr>
        <w:t xml:space="preserve">the </w:t>
      </w:r>
      <w:r>
        <w:rPr>
          <w:color w:val="231F20"/>
          <w:sz w:val="24"/>
        </w:rPr>
        <w:t>cameras.</w:t>
      </w:r>
      <w:r>
        <w:rPr>
          <w:color w:val="231F20"/>
          <w:spacing w:val="-16"/>
          <w:sz w:val="24"/>
        </w:rPr>
        <w:t xml:space="preserve"> </w:t>
      </w:r>
      <w:r>
        <w:rPr>
          <w:color w:val="231F20"/>
          <w:sz w:val="24"/>
        </w:rPr>
        <w:t>The</w:t>
      </w:r>
      <w:r>
        <w:rPr>
          <w:color w:val="231F20"/>
          <w:spacing w:val="-16"/>
          <w:sz w:val="24"/>
        </w:rPr>
        <w:t xml:space="preserve"> </w:t>
      </w:r>
      <w:r>
        <w:rPr>
          <w:color w:val="231F20"/>
          <w:sz w:val="24"/>
        </w:rPr>
        <w:t>shy</w:t>
      </w:r>
      <w:r>
        <w:rPr>
          <w:color w:val="231F20"/>
          <w:spacing w:val="-16"/>
          <w:sz w:val="24"/>
        </w:rPr>
        <w:t xml:space="preserve"> </w:t>
      </w:r>
      <w:r>
        <w:rPr>
          <w:color w:val="231F20"/>
          <w:sz w:val="24"/>
        </w:rPr>
        <w:t>animals</w:t>
      </w:r>
      <w:r>
        <w:rPr>
          <w:color w:val="231F20"/>
          <w:spacing w:val="-16"/>
          <w:sz w:val="24"/>
        </w:rPr>
        <w:t xml:space="preserve"> </w:t>
      </w:r>
      <w:r>
        <w:rPr>
          <w:color w:val="231F20"/>
          <w:sz w:val="24"/>
        </w:rPr>
        <w:t>are</w:t>
      </w:r>
      <w:r>
        <w:rPr>
          <w:color w:val="231F20"/>
          <w:spacing w:val="-16"/>
          <w:sz w:val="24"/>
        </w:rPr>
        <w:t xml:space="preserve"> </w:t>
      </w:r>
      <w:r>
        <w:rPr>
          <w:color w:val="231F20"/>
          <w:sz w:val="24"/>
        </w:rPr>
        <w:t>attracted</w:t>
      </w:r>
      <w:r>
        <w:rPr>
          <w:color w:val="231F20"/>
          <w:spacing w:val="-16"/>
          <w:sz w:val="24"/>
        </w:rPr>
        <w:t xml:space="preserve"> </w:t>
      </w:r>
      <w:r>
        <w:rPr>
          <w:color w:val="231F20"/>
          <w:sz w:val="24"/>
        </w:rPr>
        <w:t>by</w:t>
      </w:r>
      <w:r>
        <w:rPr>
          <w:color w:val="231F20"/>
          <w:spacing w:val="-16"/>
          <w:sz w:val="24"/>
        </w:rPr>
        <w:t xml:space="preserve"> </w:t>
      </w:r>
      <w:r>
        <w:rPr>
          <w:color w:val="231F20"/>
          <w:sz w:val="24"/>
        </w:rPr>
        <w:t>the</w:t>
      </w:r>
      <w:r>
        <w:rPr>
          <w:color w:val="231F20"/>
          <w:spacing w:val="-16"/>
          <w:sz w:val="24"/>
        </w:rPr>
        <w:t xml:space="preserve"> </w:t>
      </w:r>
      <w:r>
        <w:rPr>
          <w:color w:val="231F20"/>
          <w:sz w:val="24"/>
        </w:rPr>
        <w:t>smell</w:t>
      </w:r>
      <w:r>
        <w:rPr>
          <w:color w:val="231F20"/>
          <w:spacing w:val="-16"/>
          <w:sz w:val="24"/>
        </w:rPr>
        <w:t xml:space="preserve"> </w:t>
      </w:r>
      <w:r>
        <w:rPr>
          <w:color w:val="231F20"/>
          <w:sz w:val="24"/>
        </w:rPr>
        <w:t>and</w:t>
      </w:r>
      <w:r>
        <w:rPr>
          <w:color w:val="231F20"/>
          <w:spacing w:val="-16"/>
          <w:sz w:val="24"/>
        </w:rPr>
        <w:t xml:space="preserve"> </w:t>
      </w:r>
      <w:r>
        <w:rPr>
          <w:color w:val="231F20"/>
          <w:sz w:val="24"/>
        </w:rPr>
        <w:t>coming</w:t>
      </w:r>
      <w:r>
        <w:rPr>
          <w:color w:val="231F20"/>
          <w:spacing w:val="-16"/>
          <w:sz w:val="24"/>
        </w:rPr>
        <w:t xml:space="preserve"> </w:t>
      </w:r>
      <w:r>
        <w:rPr>
          <w:color w:val="231F20"/>
          <w:sz w:val="24"/>
        </w:rPr>
        <w:t>around</w:t>
      </w:r>
      <w:r>
        <w:rPr>
          <w:color w:val="231F20"/>
          <w:spacing w:val="-16"/>
          <w:sz w:val="24"/>
        </w:rPr>
        <w:t xml:space="preserve"> </w:t>
      </w:r>
      <w:r>
        <w:rPr>
          <w:color w:val="231F20"/>
          <w:sz w:val="24"/>
        </w:rPr>
        <w:t>the</w:t>
      </w:r>
      <w:r>
        <w:rPr>
          <w:color w:val="231F20"/>
          <w:spacing w:val="-16"/>
          <w:sz w:val="24"/>
        </w:rPr>
        <w:t xml:space="preserve"> </w:t>
      </w:r>
      <w:r>
        <w:rPr>
          <w:color w:val="231F20"/>
          <w:sz w:val="24"/>
        </w:rPr>
        <w:t xml:space="preserve">cameras. They </w:t>
      </w:r>
      <w:r>
        <w:rPr>
          <w:color w:val="231F20"/>
          <w:sz w:val="24"/>
          <w:u w:val="single" w:color="231F20"/>
        </w:rPr>
        <w:tab/>
      </w:r>
      <w:r>
        <w:rPr>
          <w:color w:val="231F20"/>
          <w:spacing w:val="-37"/>
          <w:sz w:val="24"/>
        </w:rPr>
        <w:t xml:space="preserve"> </w:t>
      </w:r>
      <w:r>
        <w:rPr>
          <w:color w:val="231F20"/>
          <w:sz w:val="24"/>
        </w:rPr>
        <w:t>(observe)</w:t>
      </w:r>
      <w:r>
        <w:rPr>
          <w:color w:val="231F20"/>
          <w:spacing w:val="-17"/>
          <w:sz w:val="24"/>
        </w:rPr>
        <w:t xml:space="preserve"> </w:t>
      </w:r>
      <w:r>
        <w:rPr>
          <w:color w:val="231F20"/>
          <w:sz w:val="24"/>
        </w:rPr>
        <w:t>by</w:t>
      </w:r>
      <w:r>
        <w:rPr>
          <w:color w:val="231F20"/>
          <w:spacing w:val="-17"/>
          <w:sz w:val="24"/>
        </w:rPr>
        <w:t xml:space="preserve"> </w:t>
      </w:r>
      <w:r>
        <w:rPr>
          <w:color w:val="231F20"/>
          <w:sz w:val="24"/>
        </w:rPr>
        <w:t>a</w:t>
      </w:r>
      <w:r>
        <w:rPr>
          <w:color w:val="231F20"/>
          <w:spacing w:val="-13"/>
          <w:sz w:val="24"/>
        </w:rPr>
        <w:t xml:space="preserve"> </w:t>
      </w:r>
      <w:r>
        <w:rPr>
          <w:color w:val="231F20"/>
          <w:sz w:val="24"/>
        </w:rPr>
        <w:t>conservation</w:t>
      </w:r>
      <w:r>
        <w:rPr>
          <w:color w:val="231F20"/>
          <w:spacing w:val="-14"/>
          <w:sz w:val="24"/>
        </w:rPr>
        <w:t xml:space="preserve"> </w:t>
      </w:r>
      <w:r>
        <w:rPr>
          <w:color w:val="231F20"/>
          <w:sz w:val="24"/>
        </w:rPr>
        <w:t>researcher.</w:t>
      </w:r>
    </w:p>
    <w:p w14:paraId="09482323">
      <w:pPr>
        <w:spacing w:before="57"/>
        <w:ind w:left="1587" w:right="0" w:firstLine="0"/>
        <w:jc w:val="both"/>
        <w:rPr>
          <w:b/>
          <w:sz w:val="22"/>
        </w:rPr>
      </w:pPr>
      <w:r>
        <w:rPr>
          <w:b/>
          <w:color w:val="231F20"/>
          <w:sz w:val="22"/>
        </w:rPr>
        <w:t>What</w:t>
      </w:r>
      <w:r>
        <w:rPr>
          <w:b/>
          <w:color w:val="231F20"/>
          <w:spacing w:val="-3"/>
          <w:sz w:val="22"/>
        </w:rPr>
        <w:t xml:space="preserve"> </w:t>
      </w:r>
      <w:r>
        <w:rPr>
          <w:b/>
          <w:color w:val="231F20"/>
          <w:sz w:val="22"/>
        </w:rPr>
        <w:t>do</w:t>
      </w:r>
      <w:r>
        <w:rPr>
          <w:b/>
          <w:color w:val="231F20"/>
          <w:spacing w:val="-3"/>
          <w:sz w:val="22"/>
        </w:rPr>
        <w:t xml:space="preserve"> </w:t>
      </w:r>
      <w:r>
        <w:rPr>
          <w:b/>
          <w:color w:val="231F20"/>
          <w:sz w:val="22"/>
        </w:rPr>
        <w:t>you</w:t>
      </w:r>
      <w:r>
        <w:rPr>
          <w:b/>
          <w:color w:val="231F20"/>
          <w:spacing w:val="-3"/>
          <w:sz w:val="22"/>
        </w:rPr>
        <w:t xml:space="preserve"> </w:t>
      </w:r>
      <w:r>
        <w:rPr>
          <w:b/>
          <w:color w:val="231F20"/>
          <w:sz w:val="22"/>
        </w:rPr>
        <w:t>think</w:t>
      </w:r>
      <w:r>
        <w:rPr>
          <w:b/>
          <w:color w:val="231F20"/>
          <w:spacing w:val="-3"/>
          <w:sz w:val="22"/>
        </w:rPr>
        <w:t xml:space="preserve"> </w:t>
      </w:r>
      <w:r>
        <w:rPr>
          <w:b/>
          <w:color w:val="231F20"/>
          <w:sz w:val="22"/>
        </w:rPr>
        <w:t>of</w:t>
      </w:r>
      <w:r>
        <w:rPr>
          <w:b/>
          <w:color w:val="231F20"/>
          <w:spacing w:val="-3"/>
          <w:sz w:val="22"/>
        </w:rPr>
        <w:t xml:space="preserve"> </w:t>
      </w:r>
      <w:r>
        <w:rPr>
          <w:b/>
          <w:color w:val="231F20"/>
          <w:sz w:val="22"/>
        </w:rPr>
        <w:t>the</w:t>
      </w:r>
      <w:r>
        <w:rPr>
          <w:b/>
          <w:color w:val="231F20"/>
          <w:spacing w:val="-3"/>
          <w:sz w:val="22"/>
        </w:rPr>
        <w:t xml:space="preserve"> </w:t>
      </w:r>
      <w:r>
        <w:rPr>
          <w:b/>
          <w:color w:val="231F20"/>
          <w:spacing w:val="-2"/>
          <w:sz w:val="22"/>
        </w:rPr>
        <w:t>invention?</w:t>
      </w:r>
    </w:p>
    <w:p w14:paraId="1301681F">
      <w:pPr>
        <w:pStyle w:val="11"/>
        <w:spacing w:before="2"/>
        <w:rPr>
          <w:b/>
          <w:sz w:val="28"/>
        </w:rPr>
      </w:pPr>
    </w:p>
    <w:p w14:paraId="07D9BBCA">
      <w:pPr>
        <w:pStyle w:val="11"/>
        <w:spacing w:before="4"/>
        <w:rPr>
          <w:b/>
          <w:sz w:val="17"/>
        </w:rPr>
      </w:pPr>
    </w:p>
    <w:p w14:paraId="345EA5C4">
      <w:pPr>
        <w:tabs>
          <w:tab w:val="left" w:pos="1155"/>
        </w:tabs>
        <w:spacing w:before="97"/>
        <w:ind w:left="619" w:right="0" w:firstLine="0"/>
        <w:jc w:val="left"/>
        <w:rPr>
          <w:sz w:val="18"/>
        </w:rPr>
      </w:pPr>
      <w:r>
        <w:rPr>
          <w:rFonts w:ascii="Tahoma"/>
          <w:color w:val="231F20"/>
          <w:spacing w:val="-5"/>
          <w:sz w:val="20"/>
        </w:rPr>
        <w:t>22</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p>
    <w:p w14:paraId="0747FC2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74E6984">
      <w:pPr>
        <w:spacing w:after="0" w:line="240" w:lineRule="auto"/>
        <w:jc w:val="left"/>
        <w:rPr>
          <w:sz w:val="20"/>
        </w:rPr>
        <w:sectPr>
          <w:pgSz w:w="11910" w:h="16840"/>
          <w:pgMar w:top="0" w:right="0" w:bottom="0" w:left="0" w:header="720" w:footer="720" w:gutter="0"/>
          <w:cols w:space="720" w:num="1"/>
        </w:sectPr>
      </w:pPr>
    </w:p>
    <w:p w14:paraId="51DDBDBA">
      <w:pPr>
        <w:pStyle w:val="11"/>
        <w:rPr>
          <w:sz w:val="20"/>
        </w:rPr>
      </w:pPr>
    </w:p>
    <w:p w14:paraId="55268BA7">
      <w:pPr>
        <w:pStyle w:val="11"/>
        <w:rPr>
          <w:sz w:val="20"/>
        </w:rPr>
      </w:pPr>
    </w:p>
    <w:p w14:paraId="65C53CA9">
      <w:pPr>
        <w:pStyle w:val="11"/>
        <w:rPr>
          <w:sz w:val="20"/>
        </w:rPr>
      </w:pPr>
    </w:p>
    <w:p w14:paraId="706867D5">
      <w:pPr>
        <w:pStyle w:val="11"/>
        <w:rPr>
          <w:sz w:val="20"/>
        </w:rPr>
      </w:pPr>
    </w:p>
    <w:p w14:paraId="625E6B4A">
      <w:pPr>
        <w:pStyle w:val="11"/>
        <w:spacing w:before="7"/>
        <w:rPr>
          <w:sz w:val="19"/>
        </w:rPr>
      </w:pPr>
    </w:p>
    <w:p w14:paraId="418EAC54">
      <w:pPr>
        <w:pStyle w:val="9"/>
        <w:ind w:left="1354"/>
        <w:jc w:val="both"/>
      </w:pPr>
      <w:r>
        <w:rPr>
          <w:color w:val="137C7D"/>
        </w:rPr>
        <w:t>*Project:</w:t>
      </w:r>
      <w:r>
        <w:rPr>
          <w:color w:val="137C7D"/>
          <w:spacing w:val="8"/>
        </w:rPr>
        <w:t xml:space="preserve"> </w:t>
      </w:r>
      <w:r>
        <w:rPr>
          <w:color w:val="137C7D"/>
        </w:rPr>
        <w:t>Plan</w:t>
      </w:r>
      <w:r>
        <w:rPr>
          <w:color w:val="137C7D"/>
          <w:spacing w:val="9"/>
        </w:rPr>
        <w:t xml:space="preserve"> </w:t>
      </w:r>
      <w:r>
        <w:rPr>
          <w:color w:val="137C7D"/>
        </w:rPr>
        <w:t>an</w:t>
      </w:r>
      <w:r>
        <w:rPr>
          <w:color w:val="137C7D"/>
          <w:spacing w:val="9"/>
        </w:rPr>
        <w:t xml:space="preserve"> </w:t>
      </w:r>
      <w:r>
        <w:rPr>
          <w:color w:val="137C7D"/>
        </w:rPr>
        <w:t>animal</w:t>
      </w:r>
      <w:r>
        <w:rPr>
          <w:color w:val="137C7D"/>
          <w:spacing w:val="9"/>
        </w:rPr>
        <w:t xml:space="preserve"> </w:t>
      </w:r>
      <w:r>
        <w:rPr>
          <w:color w:val="137C7D"/>
        </w:rPr>
        <w:t>rescue</w:t>
      </w:r>
      <w:r>
        <w:rPr>
          <w:color w:val="137C7D"/>
          <w:spacing w:val="9"/>
        </w:rPr>
        <w:t xml:space="preserve"> </w:t>
      </w:r>
      <w:r>
        <w:rPr>
          <w:color w:val="137C7D"/>
          <w:spacing w:val="-2"/>
        </w:rPr>
        <w:t>centre</w:t>
      </w:r>
    </w:p>
    <w:p w14:paraId="4EBA3446">
      <w:pPr>
        <w:pStyle w:val="11"/>
        <w:spacing w:before="276" w:line="266" w:lineRule="auto"/>
        <w:ind w:left="1361" w:right="1192"/>
        <w:jc w:val="both"/>
      </w:pPr>
      <w:r>
        <w:rPr>
          <w:color w:val="231F20"/>
        </w:rPr>
        <w:t>Endangered</w:t>
      </w:r>
      <w:r>
        <w:rPr>
          <w:color w:val="231F20"/>
          <w:spacing w:val="-15"/>
        </w:rPr>
        <w:t xml:space="preserve"> </w:t>
      </w:r>
      <w:r>
        <w:rPr>
          <w:color w:val="231F20"/>
        </w:rPr>
        <w:t>animals</w:t>
      </w:r>
      <w:r>
        <w:rPr>
          <w:color w:val="231F20"/>
          <w:spacing w:val="-16"/>
        </w:rPr>
        <w:t xml:space="preserve"> </w:t>
      </w:r>
      <w:r>
        <w:rPr>
          <w:color w:val="231F20"/>
        </w:rPr>
        <w:t>are</w:t>
      </w:r>
      <w:r>
        <w:rPr>
          <w:color w:val="231F20"/>
          <w:spacing w:val="-14"/>
        </w:rPr>
        <w:t xml:space="preserve"> </w:t>
      </w:r>
      <w:r>
        <w:rPr>
          <w:color w:val="231F20"/>
        </w:rPr>
        <w:t>not</w:t>
      </w:r>
      <w:r>
        <w:rPr>
          <w:color w:val="231F20"/>
          <w:spacing w:val="-16"/>
        </w:rPr>
        <w:t xml:space="preserve"> </w:t>
      </w:r>
      <w:r>
        <w:rPr>
          <w:color w:val="231F20"/>
        </w:rPr>
        <w:t>the</w:t>
      </w:r>
      <w:r>
        <w:rPr>
          <w:color w:val="231F20"/>
          <w:spacing w:val="-14"/>
        </w:rPr>
        <w:t xml:space="preserve"> </w:t>
      </w:r>
      <w:r>
        <w:rPr>
          <w:color w:val="231F20"/>
        </w:rPr>
        <w:t>only</w:t>
      </w:r>
      <w:r>
        <w:rPr>
          <w:color w:val="231F20"/>
          <w:spacing w:val="-16"/>
        </w:rPr>
        <w:t xml:space="preserve"> </w:t>
      </w:r>
      <w:r>
        <w:rPr>
          <w:color w:val="231F20"/>
        </w:rPr>
        <w:t>animals</w:t>
      </w:r>
      <w:r>
        <w:rPr>
          <w:color w:val="231F20"/>
          <w:spacing w:val="-15"/>
        </w:rPr>
        <w:t xml:space="preserve"> </w:t>
      </w:r>
      <w:r>
        <w:rPr>
          <w:color w:val="231F20"/>
        </w:rPr>
        <w:t>that</w:t>
      </w:r>
      <w:r>
        <w:rPr>
          <w:color w:val="231F20"/>
          <w:spacing w:val="-14"/>
        </w:rPr>
        <w:t xml:space="preserve"> </w:t>
      </w:r>
      <w:r>
        <w:rPr>
          <w:color w:val="231F20"/>
        </w:rPr>
        <w:t>need</w:t>
      </w:r>
      <w:r>
        <w:rPr>
          <w:color w:val="231F20"/>
          <w:spacing w:val="-16"/>
        </w:rPr>
        <w:t xml:space="preserve"> </w:t>
      </w:r>
      <w:r>
        <w:rPr>
          <w:color w:val="231F20"/>
        </w:rPr>
        <w:t>help</w:t>
      </w:r>
      <w:r>
        <w:rPr>
          <w:color w:val="231F20"/>
          <w:spacing w:val="-14"/>
        </w:rPr>
        <w:t xml:space="preserve"> </w:t>
      </w:r>
      <w:r>
        <w:rPr>
          <w:color w:val="231F20"/>
        </w:rPr>
        <w:t>and</w:t>
      </w:r>
      <w:r>
        <w:rPr>
          <w:color w:val="231F20"/>
          <w:spacing w:val="-16"/>
        </w:rPr>
        <w:t xml:space="preserve"> </w:t>
      </w:r>
      <w:r>
        <w:rPr>
          <w:color w:val="231F20"/>
        </w:rPr>
        <w:t>protection.</w:t>
      </w:r>
      <w:r>
        <w:rPr>
          <w:color w:val="231F20"/>
          <w:spacing w:val="-15"/>
        </w:rPr>
        <w:t xml:space="preserve"> </w:t>
      </w:r>
      <w:r>
        <w:rPr>
          <w:color w:val="231F20"/>
        </w:rPr>
        <w:t>All</w:t>
      </w:r>
      <w:r>
        <w:rPr>
          <w:color w:val="231F20"/>
          <w:spacing w:val="-14"/>
        </w:rPr>
        <w:t xml:space="preserve"> </w:t>
      </w:r>
      <w:r>
        <w:rPr>
          <w:color w:val="231F20"/>
        </w:rPr>
        <w:t>animals</w:t>
      </w:r>
      <w:r>
        <w:rPr>
          <w:color w:val="231F20"/>
          <w:spacing w:val="-16"/>
        </w:rPr>
        <w:t xml:space="preserve"> </w:t>
      </w:r>
      <w:r>
        <w:rPr>
          <w:color w:val="231F20"/>
        </w:rPr>
        <w:t>need</w:t>
      </w:r>
      <w:r>
        <w:rPr>
          <w:color w:val="231F20"/>
          <w:spacing w:val="-14"/>
        </w:rPr>
        <w:t xml:space="preserve"> </w:t>
      </w:r>
      <w:r>
        <w:rPr>
          <w:color w:val="231F20"/>
        </w:rPr>
        <w:t xml:space="preserve">help </w:t>
      </w:r>
      <w:r>
        <w:rPr>
          <w:color w:val="231F20"/>
          <w:spacing w:val="-6"/>
          <w:w w:val="105"/>
        </w:rPr>
        <w:t>at</w:t>
      </w:r>
      <w:r>
        <w:rPr>
          <w:color w:val="231F20"/>
          <w:spacing w:val="-10"/>
          <w:w w:val="105"/>
        </w:rPr>
        <w:t xml:space="preserve"> </w:t>
      </w:r>
      <w:r>
        <w:rPr>
          <w:color w:val="231F20"/>
          <w:spacing w:val="-6"/>
          <w:w w:val="105"/>
        </w:rPr>
        <w:t>times,</w:t>
      </w:r>
      <w:r>
        <w:rPr>
          <w:color w:val="231F20"/>
          <w:spacing w:val="-10"/>
          <w:w w:val="105"/>
        </w:rPr>
        <w:t xml:space="preserve"> </w:t>
      </w:r>
      <w:r>
        <w:rPr>
          <w:color w:val="231F20"/>
          <w:spacing w:val="-6"/>
          <w:w w:val="105"/>
        </w:rPr>
        <w:t>such</w:t>
      </w:r>
      <w:r>
        <w:rPr>
          <w:color w:val="231F20"/>
          <w:spacing w:val="-10"/>
          <w:w w:val="105"/>
        </w:rPr>
        <w:t xml:space="preserve"> </w:t>
      </w:r>
      <w:r>
        <w:rPr>
          <w:color w:val="231F20"/>
          <w:spacing w:val="-6"/>
          <w:w w:val="105"/>
        </w:rPr>
        <w:t>as</w:t>
      </w:r>
      <w:r>
        <w:rPr>
          <w:color w:val="231F20"/>
          <w:spacing w:val="-10"/>
          <w:w w:val="105"/>
        </w:rPr>
        <w:t xml:space="preserve"> </w:t>
      </w:r>
      <w:r>
        <w:rPr>
          <w:color w:val="231F20"/>
          <w:spacing w:val="-6"/>
          <w:w w:val="105"/>
        </w:rPr>
        <w:t>pets</w:t>
      </w:r>
      <w:r>
        <w:rPr>
          <w:color w:val="231F20"/>
          <w:spacing w:val="-10"/>
          <w:w w:val="105"/>
        </w:rPr>
        <w:t xml:space="preserve"> </w:t>
      </w:r>
      <w:r>
        <w:rPr>
          <w:color w:val="231F20"/>
          <w:spacing w:val="-6"/>
          <w:w w:val="105"/>
        </w:rPr>
        <w:t>that</w:t>
      </w:r>
      <w:r>
        <w:rPr>
          <w:color w:val="231F20"/>
          <w:spacing w:val="-10"/>
          <w:w w:val="105"/>
        </w:rPr>
        <w:t xml:space="preserve"> </w:t>
      </w:r>
      <w:r>
        <w:rPr>
          <w:color w:val="231F20"/>
          <w:spacing w:val="-6"/>
          <w:w w:val="105"/>
        </w:rPr>
        <w:t>are</w:t>
      </w:r>
      <w:r>
        <w:rPr>
          <w:color w:val="231F20"/>
          <w:spacing w:val="-10"/>
          <w:w w:val="105"/>
        </w:rPr>
        <w:t xml:space="preserve"> </w:t>
      </w:r>
      <w:r>
        <w:rPr>
          <w:color w:val="231F20"/>
          <w:spacing w:val="-6"/>
          <w:w w:val="105"/>
        </w:rPr>
        <w:t>left</w:t>
      </w:r>
      <w:r>
        <w:rPr>
          <w:color w:val="231F20"/>
          <w:spacing w:val="-10"/>
          <w:w w:val="105"/>
        </w:rPr>
        <w:t xml:space="preserve"> </w:t>
      </w:r>
      <w:r>
        <w:rPr>
          <w:color w:val="231F20"/>
          <w:spacing w:val="-6"/>
          <w:w w:val="105"/>
        </w:rPr>
        <w:t>homeless</w:t>
      </w:r>
      <w:r>
        <w:rPr>
          <w:color w:val="231F20"/>
          <w:spacing w:val="-10"/>
          <w:w w:val="105"/>
        </w:rPr>
        <w:t xml:space="preserve"> </w:t>
      </w:r>
      <w:r>
        <w:rPr>
          <w:color w:val="231F20"/>
          <w:spacing w:val="-6"/>
          <w:w w:val="105"/>
        </w:rPr>
        <w:t>when</w:t>
      </w:r>
      <w:r>
        <w:rPr>
          <w:color w:val="231F20"/>
          <w:spacing w:val="-10"/>
          <w:w w:val="105"/>
        </w:rPr>
        <w:t xml:space="preserve"> </w:t>
      </w:r>
      <w:r>
        <w:rPr>
          <w:color w:val="231F20"/>
          <w:spacing w:val="-6"/>
          <w:w w:val="105"/>
        </w:rPr>
        <w:t>their</w:t>
      </w:r>
      <w:r>
        <w:rPr>
          <w:color w:val="231F20"/>
          <w:spacing w:val="-10"/>
          <w:w w:val="105"/>
        </w:rPr>
        <w:t xml:space="preserve"> </w:t>
      </w:r>
      <w:r>
        <w:rPr>
          <w:color w:val="231F20"/>
          <w:spacing w:val="-6"/>
          <w:w w:val="105"/>
        </w:rPr>
        <w:t>owners</w:t>
      </w:r>
      <w:r>
        <w:rPr>
          <w:color w:val="231F20"/>
          <w:spacing w:val="-10"/>
          <w:w w:val="105"/>
        </w:rPr>
        <w:t xml:space="preserve"> </w:t>
      </w:r>
      <w:r>
        <w:rPr>
          <w:color w:val="231F20"/>
          <w:spacing w:val="-6"/>
          <w:w w:val="105"/>
        </w:rPr>
        <w:t>move</w:t>
      </w:r>
      <w:r>
        <w:rPr>
          <w:color w:val="231F20"/>
          <w:spacing w:val="-10"/>
          <w:w w:val="105"/>
        </w:rPr>
        <w:t xml:space="preserve"> </w:t>
      </w:r>
      <w:r>
        <w:rPr>
          <w:color w:val="231F20"/>
          <w:spacing w:val="-6"/>
          <w:w w:val="105"/>
        </w:rPr>
        <w:t>or</w:t>
      </w:r>
      <w:r>
        <w:rPr>
          <w:color w:val="231F20"/>
          <w:spacing w:val="-10"/>
          <w:w w:val="105"/>
        </w:rPr>
        <w:t xml:space="preserve"> </w:t>
      </w:r>
      <w:r>
        <w:rPr>
          <w:color w:val="231F20"/>
          <w:spacing w:val="-6"/>
          <w:w w:val="105"/>
        </w:rPr>
        <w:t>wounded</w:t>
      </w:r>
      <w:r>
        <w:rPr>
          <w:color w:val="231F20"/>
          <w:spacing w:val="-10"/>
          <w:w w:val="105"/>
        </w:rPr>
        <w:t xml:space="preserve"> </w:t>
      </w:r>
      <w:r>
        <w:rPr>
          <w:color w:val="231F20"/>
          <w:spacing w:val="-6"/>
          <w:w w:val="105"/>
        </w:rPr>
        <w:t>birds</w:t>
      </w:r>
      <w:r>
        <w:rPr>
          <w:color w:val="231F20"/>
          <w:spacing w:val="-10"/>
          <w:w w:val="105"/>
        </w:rPr>
        <w:t xml:space="preserve"> </w:t>
      </w:r>
      <w:r>
        <w:rPr>
          <w:color w:val="231F20"/>
          <w:spacing w:val="-6"/>
          <w:w w:val="105"/>
        </w:rPr>
        <w:t>that</w:t>
      </w:r>
      <w:r>
        <w:rPr>
          <w:color w:val="231F20"/>
          <w:spacing w:val="-10"/>
          <w:w w:val="105"/>
        </w:rPr>
        <w:t xml:space="preserve"> </w:t>
      </w:r>
      <w:r>
        <w:rPr>
          <w:color w:val="231F20"/>
          <w:spacing w:val="-6"/>
          <w:w w:val="105"/>
        </w:rPr>
        <w:t>fall</w:t>
      </w:r>
      <w:r>
        <w:rPr>
          <w:color w:val="231F20"/>
          <w:spacing w:val="-10"/>
          <w:w w:val="105"/>
        </w:rPr>
        <w:t xml:space="preserve"> </w:t>
      </w:r>
      <w:r>
        <w:rPr>
          <w:color w:val="231F20"/>
          <w:spacing w:val="-6"/>
          <w:w w:val="105"/>
        </w:rPr>
        <w:t xml:space="preserve">to </w:t>
      </w:r>
      <w:r>
        <w:rPr>
          <w:color w:val="231F20"/>
          <w:spacing w:val="-4"/>
          <w:w w:val="105"/>
        </w:rPr>
        <w:t>the</w:t>
      </w:r>
      <w:r>
        <w:rPr>
          <w:color w:val="231F20"/>
          <w:spacing w:val="-18"/>
          <w:w w:val="105"/>
        </w:rPr>
        <w:t xml:space="preserve"> </w:t>
      </w:r>
      <w:r>
        <w:rPr>
          <w:color w:val="231F20"/>
          <w:spacing w:val="-4"/>
          <w:w w:val="105"/>
        </w:rPr>
        <w:t>ground.</w:t>
      </w:r>
      <w:r>
        <w:rPr>
          <w:color w:val="231F20"/>
          <w:spacing w:val="-17"/>
          <w:w w:val="105"/>
        </w:rPr>
        <w:t xml:space="preserve"> </w:t>
      </w:r>
      <w:r>
        <w:rPr>
          <w:color w:val="231F20"/>
          <w:spacing w:val="-4"/>
          <w:w w:val="105"/>
        </w:rPr>
        <w:t>They</w:t>
      </w:r>
      <w:r>
        <w:rPr>
          <w:color w:val="231F20"/>
          <w:spacing w:val="-17"/>
          <w:w w:val="105"/>
        </w:rPr>
        <w:t xml:space="preserve"> </w:t>
      </w:r>
      <w:r>
        <w:rPr>
          <w:color w:val="231F20"/>
          <w:spacing w:val="-4"/>
          <w:w w:val="105"/>
        </w:rPr>
        <w:t>can</w:t>
      </w:r>
      <w:r>
        <w:rPr>
          <w:color w:val="231F20"/>
          <w:spacing w:val="-17"/>
          <w:w w:val="105"/>
        </w:rPr>
        <w:t xml:space="preserve"> </w:t>
      </w:r>
      <w:r>
        <w:rPr>
          <w:color w:val="231F20"/>
          <w:spacing w:val="-4"/>
          <w:w w:val="105"/>
        </w:rPr>
        <w:t>be</w:t>
      </w:r>
      <w:r>
        <w:rPr>
          <w:color w:val="231F20"/>
          <w:spacing w:val="-17"/>
          <w:w w:val="105"/>
        </w:rPr>
        <w:t xml:space="preserve"> </w:t>
      </w:r>
      <w:r>
        <w:rPr>
          <w:color w:val="231F20"/>
          <w:spacing w:val="-4"/>
          <w:w w:val="105"/>
        </w:rPr>
        <w:t>kept</w:t>
      </w:r>
      <w:r>
        <w:rPr>
          <w:color w:val="231F20"/>
          <w:spacing w:val="-17"/>
          <w:w w:val="105"/>
        </w:rPr>
        <w:t xml:space="preserve"> </w:t>
      </w:r>
      <w:r>
        <w:rPr>
          <w:color w:val="231F20"/>
          <w:spacing w:val="-4"/>
          <w:w w:val="105"/>
        </w:rPr>
        <w:t>in</w:t>
      </w:r>
      <w:r>
        <w:rPr>
          <w:color w:val="231F20"/>
          <w:spacing w:val="-17"/>
          <w:w w:val="105"/>
        </w:rPr>
        <w:t xml:space="preserve"> </w:t>
      </w:r>
      <w:r>
        <w:rPr>
          <w:color w:val="231F20"/>
          <w:spacing w:val="-4"/>
          <w:w w:val="105"/>
        </w:rPr>
        <w:t>an</w:t>
      </w:r>
      <w:r>
        <w:rPr>
          <w:color w:val="231F20"/>
          <w:spacing w:val="-17"/>
          <w:w w:val="105"/>
        </w:rPr>
        <w:t xml:space="preserve"> </w:t>
      </w:r>
      <w:r>
        <w:rPr>
          <w:color w:val="231F20"/>
          <w:spacing w:val="-4"/>
          <w:w w:val="105"/>
        </w:rPr>
        <w:t>animal</w:t>
      </w:r>
      <w:r>
        <w:rPr>
          <w:color w:val="231F20"/>
          <w:spacing w:val="-17"/>
          <w:w w:val="105"/>
        </w:rPr>
        <w:t xml:space="preserve"> </w:t>
      </w:r>
      <w:r>
        <w:rPr>
          <w:color w:val="231F20"/>
          <w:spacing w:val="-4"/>
          <w:w w:val="105"/>
        </w:rPr>
        <w:t>rescue</w:t>
      </w:r>
      <w:r>
        <w:rPr>
          <w:color w:val="231F20"/>
          <w:spacing w:val="-17"/>
          <w:w w:val="105"/>
        </w:rPr>
        <w:t xml:space="preserve"> </w:t>
      </w:r>
      <w:r>
        <w:rPr>
          <w:color w:val="231F20"/>
          <w:spacing w:val="-4"/>
          <w:w w:val="105"/>
        </w:rPr>
        <w:t>centre</w:t>
      </w:r>
      <w:r>
        <w:rPr>
          <w:color w:val="231F20"/>
          <w:spacing w:val="-17"/>
          <w:w w:val="105"/>
        </w:rPr>
        <w:t xml:space="preserve"> </w:t>
      </w:r>
      <w:r>
        <w:rPr>
          <w:color w:val="231F20"/>
          <w:spacing w:val="-4"/>
          <w:w w:val="105"/>
        </w:rPr>
        <w:t>for</w:t>
      </w:r>
      <w:r>
        <w:rPr>
          <w:color w:val="231F20"/>
          <w:spacing w:val="-17"/>
          <w:w w:val="105"/>
        </w:rPr>
        <w:t xml:space="preserve"> </w:t>
      </w:r>
      <w:r>
        <w:rPr>
          <w:color w:val="231F20"/>
          <w:spacing w:val="-4"/>
          <w:w w:val="105"/>
        </w:rPr>
        <w:t>some</w:t>
      </w:r>
      <w:r>
        <w:rPr>
          <w:color w:val="231F20"/>
          <w:spacing w:val="-17"/>
          <w:w w:val="105"/>
        </w:rPr>
        <w:t xml:space="preserve"> </w:t>
      </w:r>
      <w:r>
        <w:rPr>
          <w:color w:val="231F20"/>
          <w:spacing w:val="-4"/>
          <w:w w:val="105"/>
        </w:rPr>
        <w:t>time</w:t>
      </w:r>
      <w:r>
        <w:rPr>
          <w:color w:val="231F20"/>
          <w:spacing w:val="-17"/>
          <w:w w:val="105"/>
        </w:rPr>
        <w:t xml:space="preserve"> </w:t>
      </w:r>
      <w:r>
        <w:rPr>
          <w:color w:val="231F20"/>
          <w:spacing w:val="-4"/>
          <w:w w:val="105"/>
        </w:rPr>
        <w:t>until</w:t>
      </w:r>
      <w:r>
        <w:rPr>
          <w:color w:val="231F20"/>
          <w:spacing w:val="-17"/>
          <w:w w:val="105"/>
        </w:rPr>
        <w:t xml:space="preserve"> </w:t>
      </w:r>
      <w:r>
        <w:rPr>
          <w:color w:val="231F20"/>
          <w:spacing w:val="-4"/>
          <w:w w:val="105"/>
        </w:rPr>
        <w:t>they</w:t>
      </w:r>
      <w:r>
        <w:rPr>
          <w:color w:val="231F20"/>
          <w:spacing w:val="-17"/>
          <w:w w:val="105"/>
        </w:rPr>
        <w:t xml:space="preserve"> </w:t>
      </w:r>
      <w:r>
        <w:rPr>
          <w:color w:val="231F20"/>
          <w:spacing w:val="-4"/>
          <w:w w:val="105"/>
        </w:rPr>
        <w:t>recover.</w:t>
      </w:r>
    </w:p>
    <w:p w14:paraId="5A91552D">
      <w:pPr>
        <w:spacing w:before="230" w:line="276" w:lineRule="auto"/>
        <w:ind w:left="1758" w:right="1067" w:hanging="9"/>
        <w:jc w:val="left"/>
        <w:rPr>
          <w:rFonts w:ascii="Tahoma"/>
          <w:sz w:val="26"/>
        </w:rPr>
      </w:pPr>
      <w:r>
        <w:rPr>
          <w:rFonts w:ascii="Tahoma"/>
          <w:color w:val="137C7D"/>
          <w:sz w:val="26"/>
        </w:rPr>
        <w:t>Here</w:t>
      </w:r>
      <w:r>
        <w:rPr>
          <w:rFonts w:ascii="Tahoma"/>
          <w:color w:val="137C7D"/>
          <w:spacing w:val="-2"/>
          <w:sz w:val="26"/>
        </w:rPr>
        <w:t xml:space="preserve"> </w:t>
      </w:r>
      <w:r>
        <w:rPr>
          <w:rFonts w:ascii="Tahoma"/>
          <w:color w:val="137C7D"/>
          <w:sz w:val="26"/>
        </w:rPr>
        <w:t>is</w:t>
      </w:r>
      <w:r>
        <w:rPr>
          <w:rFonts w:ascii="Tahoma"/>
          <w:color w:val="137C7D"/>
          <w:spacing w:val="-2"/>
          <w:sz w:val="26"/>
        </w:rPr>
        <w:t xml:space="preserve"> </w:t>
      </w:r>
      <w:r>
        <w:rPr>
          <w:rFonts w:ascii="Tahoma"/>
          <w:color w:val="137C7D"/>
          <w:sz w:val="26"/>
        </w:rPr>
        <w:t>part</w:t>
      </w:r>
      <w:r>
        <w:rPr>
          <w:rFonts w:ascii="Tahoma"/>
          <w:color w:val="137C7D"/>
          <w:spacing w:val="-2"/>
          <w:sz w:val="26"/>
        </w:rPr>
        <w:t xml:space="preserve"> </w:t>
      </w:r>
      <w:r>
        <w:rPr>
          <w:rFonts w:ascii="Tahoma"/>
          <w:color w:val="137C7D"/>
          <w:sz w:val="26"/>
        </w:rPr>
        <w:t>of</w:t>
      </w:r>
      <w:r>
        <w:rPr>
          <w:rFonts w:ascii="Tahoma"/>
          <w:color w:val="137C7D"/>
          <w:spacing w:val="-2"/>
          <w:sz w:val="26"/>
        </w:rPr>
        <w:t xml:space="preserve"> </w:t>
      </w:r>
      <w:r>
        <w:rPr>
          <w:rFonts w:ascii="Tahoma"/>
          <w:color w:val="137C7D"/>
          <w:sz w:val="26"/>
        </w:rPr>
        <w:t>a</w:t>
      </w:r>
      <w:r>
        <w:rPr>
          <w:rFonts w:ascii="Tahoma"/>
          <w:color w:val="137C7D"/>
          <w:spacing w:val="-2"/>
          <w:sz w:val="26"/>
        </w:rPr>
        <w:t xml:space="preserve"> </w:t>
      </w:r>
      <w:r>
        <w:rPr>
          <w:rFonts w:ascii="Tahoma"/>
          <w:color w:val="137C7D"/>
          <w:sz w:val="26"/>
        </w:rPr>
        <w:t>report</w:t>
      </w:r>
      <w:r>
        <w:rPr>
          <w:rFonts w:ascii="Tahoma"/>
          <w:color w:val="137C7D"/>
          <w:spacing w:val="-2"/>
          <w:sz w:val="26"/>
        </w:rPr>
        <w:t xml:space="preserve"> </w:t>
      </w:r>
      <w:r>
        <w:rPr>
          <w:rFonts w:ascii="Tahoma"/>
          <w:color w:val="137C7D"/>
          <w:sz w:val="26"/>
        </w:rPr>
        <w:t>about</w:t>
      </w:r>
      <w:r>
        <w:rPr>
          <w:rFonts w:ascii="Tahoma"/>
          <w:color w:val="137C7D"/>
          <w:spacing w:val="-2"/>
          <w:sz w:val="26"/>
        </w:rPr>
        <w:t xml:space="preserve"> </w:t>
      </w:r>
      <w:r>
        <w:rPr>
          <w:rFonts w:ascii="Tahoma"/>
          <w:color w:val="137C7D"/>
          <w:sz w:val="26"/>
        </w:rPr>
        <w:t>an</w:t>
      </w:r>
      <w:r>
        <w:rPr>
          <w:rFonts w:ascii="Tahoma"/>
          <w:color w:val="137C7D"/>
          <w:spacing w:val="-2"/>
          <w:sz w:val="26"/>
        </w:rPr>
        <w:t xml:space="preserve"> </w:t>
      </w:r>
      <w:r>
        <w:rPr>
          <w:rFonts w:ascii="Tahoma"/>
          <w:color w:val="137C7D"/>
          <w:sz w:val="26"/>
        </w:rPr>
        <w:t>animal</w:t>
      </w:r>
      <w:r>
        <w:rPr>
          <w:rFonts w:ascii="Tahoma"/>
          <w:color w:val="137C7D"/>
          <w:spacing w:val="-2"/>
          <w:sz w:val="26"/>
        </w:rPr>
        <w:t xml:space="preserve"> </w:t>
      </w:r>
      <w:r>
        <w:rPr>
          <w:rFonts w:ascii="Tahoma"/>
          <w:color w:val="137C7D"/>
          <w:sz w:val="26"/>
        </w:rPr>
        <w:t>rescue</w:t>
      </w:r>
      <w:r>
        <w:rPr>
          <w:rFonts w:ascii="Tahoma"/>
          <w:color w:val="137C7D"/>
          <w:spacing w:val="-2"/>
          <w:sz w:val="26"/>
        </w:rPr>
        <w:t xml:space="preserve"> </w:t>
      </w:r>
      <w:r>
        <w:rPr>
          <w:rFonts w:ascii="Tahoma"/>
          <w:color w:val="137C7D"/>
          <w:sz w:val="26"/>
        </w:rPr>
        <w:t>centre.</w:t>
      </w:r>
      <w:r>
        <w:rPr>
          <w:rFonts w:ascii="Tahoma"/>
          <w:color w:val="137C7D"/>
          <w:spacing w:val="-2"/>
          <w:sz w:val="26"/>
        </w:rPr>
        <w:t xml:space="preserve"> </w:t>
      </w:r>
      <w:r>
        <w:rPr>
          <w:rFonts w:ascii="Tahoma"/>
          <w:color w:val="137C7D"/>
          <w:sz w:val="26"/>
        </w:rPr>
        <w:t>Read</w:t>
      </w:r>
      <w:r>
        <w:rPr>
          <w:rFonts w:ascii="Tahoma"/>
          <w:color w:val="137C7D"/>
          <w:spacing w:val="-2"/>
          <w:sz w:val="26"/>
        </w:rPr>
        <w:t xml:space="preserve"> </w:t>
      </w:r>
      <w:r>
        <w:rPr>
          <w:rFonts w:ascii="Tahoma"/>
          <w:color w:val="137C7D"/>
          <w:sz w:val="26"/>
        </w:rPr>
        <w:t>the</w:t>
      </w:r>
      <w:r>
        <w:rPr>
          <w:rFonts w:ascii="Tahoma"/>
          <w:color w:val="137C7D"/>
          <w:spacing w:val="-2"/>
          <w:sz w:val="26"/>
        </w:rPr>
        <w:t xml:space="preserve"> </w:t>
      </w:r>
      <w:r>
        <w:rPr>
          <w:rFonts w:ascii="Tahoma"/>
          <w:color w:val="137C7D"/>
          <w:sz w:val="26"/>
        </w:rPr>
        <w:t>passage</w:t>
      </w:r>
      <w:r>
        <w:rPr>
          <w:rFonts w:ascii="Tahoma"/>
          <w:color w:val="137C7D"/>
          <w:spacing w:val="-2"/>
          <w:sz w:val="26"/>
        </w:rPr>
        <w:t xml:space="preserve"> </w:t>
      </w:r>
      <w:r>
        <w:rPr>
          <w:rFonts w:ascii="Tahoma"/>
          <w:color w:val="137C7D"/>
          <w:sz w:val="26"/>
        </w:rPr>
        <w:t xml:space="preserve">and </w:t>
      </w:r>
      <w:r>
        <w:rPr>
          <w:rFonts w:ascii="Tahoma"/>
          <w:color w:val="137C7D"/>
          <w:w w:val="105"/>
          <w:sz w:val="26"/>
        </w:rPr>
        <w:t>then</w:t>
      </w:r>
      <w:r>
        <w:rPr>
          <w:rFonts w:ascii="Tahoma"/>
          <w:color w:val="137C7D"/>
          <w:spacing w:val="-20"/>
          <w:w w:val="105"/>
          <w:sz w:val="26"/>
        </w:rPr>
        <w:t xml:space="preserve"> </w:t>
      </w:r>
      <w:r>
        <w:rPr>
          <w:rFonts w:ascii="Tahoma"/>
          <w:color w:val="137C7D"/>
          <w:w w:val="105"/>
          <w:sz w:val="26"/>
        </w:rPr>
        <w:t>tell</w:t>
      </w:r>
      <w:r>
        <w:rPr>
          <w:rFonts w:ascii="Tahoma"/>
          <w:color w:val="137C7D"/>
          <w:spacing w:val="-20"/>
          <w:w w:val="105"/>
          <w:sz w:val="26"/>
        </w:rPr>
        <w:t xml:space="preserve"> </w:t>
      </w:r>
      <w:r>
        <w:rPr>
          <w:rFonts w:ascii="Tahoma"/>
          <w:color w:val="137C7D"/>
          <w:w w:val="105"/>
          <w:sz w:val="26"/>
        </w:rPr>
        <w:t>your</w:t>
      </w:r>
      <w:r>
        <w:rPr>
          <w:rFonts w:ascii="Tahoma"/>
          <w:color w:val="137C7D"/>
          <w:spacing w:val="-20"/>
          <w:w w:val="105"/>
          <w:sz w:val="26"/>
        </w:rPr>
        <w:t xml:space="preserve"> </w:t>
      </w:r>
      <w:r>
        <w:rPr>
          <w:rFonts w:ascii="Tahoma"/>
          <w:color w:val="137C7D"/>
          <w:w w:val="105"/>
          <w:sz w:val="26"/>
        </w:rPr>
        <w:t>partner</w:t>
      </w:r>
      <w:r>
        <w:rPr>
          <w:rFonts w:ascii="Tahoma"/>
          <w:color w:val="137C7D"/>
          <w:spacing w:val="-20"/>
          <w:w w:val="105"/>
          <w:sz w:val="26"/>
        </w:rPr>
        <w:t xml:space="preserve"> </w:t>
      </w:r>
      <w:r>
        <w:rPr>
          <w:rFonts w:ascii="Tahoma"/>
          <w:color w:val="137C7D"/>
          <w:w w:val="105"/>
          <w:sz w:val="26"/>
        </w:rPr>
        <w:t>about</w:t>
      </w:r>
      <w:r>
        <w:rPr>
          <w:rFonts w:ascii="Tahoma"/>
          <w:color w:val="137C7D"/>
          <w:spacing w:val="-20"/>
          <w:w w:val="105"/>
          <w:sz w:val="26"/>
        </w:rPr>
        <w:t xml:space="preserve"> </w:t>
      </w:r>
      <w:r>
        <w:rPr>
          <w:rFonts w:ascii="Tahoma"/>
          <w:color w:val="137C7D"/>
          <w:w w:val="105"/>
          <w:sz w:val="26"/>
        </w:rPr>
        <w:t>it.</w:t>
      </w:r>
      <w:r>
        <w:rPr>
          <w:rFonts w:ascii="Tahoma"/>
          <w:color w:val="137C7D"/>
          <w:spacing w:val="-20"/>
          <w:w w:val="105"/>
          <w:sz w:val="26"/>
        </w:rPr>
        <w:t xml:space="preserve"> </w:t>
      </w:r>
      <w:r>
        <w:rPr>
          <w:rFonts w:ascii="Tahoma"/>
          <w:color w:val="137C7D"/>
          <w:w w:val="105"/>
          <w:sz w:val="26"/>
        </w:rPr>
        <w:t>The</w:t>
      </w:r>
      <w:r>
        <w:rPr>
          <w:rFonts w:ascii="Tahoma"/>
          <w:color w:val="137C7D"/>
          <w:spacing w:val="-20"/>
          <w:w w:val="105"/>
          <w:sz w:val="26"/>
        </w:rPr>
        <w:t xml:space="preserve"> </w:t>
      </w:r>
      <w:r>
        <w:rPr>
          <w:rFonts w:ascii="Tahoma"/>
          <w:color w:val="137C7D"/>
          <w:w w:val="105"/>
          <w:sz w:val="26"/>
        </w:rPr>
        <w:t>questions</w:t>
      </w:r>
      <w:r>
        <w:rPr>
          <w:rFonts w:ascii="Tahoma"/>
          <w:color w:val="137C7D"/>
          <w:spacing w:val="-20"/>
          <w:w w:val="105"/>
          <w:sz w:val="26"/>
        </w:rPr>
        <w:t xml:space="preserve"> </w:t>
      </w:r>
      <w:r>
        <w:rPr>
          <w:rFonts w:ascii="Tahoma"/>
          <w:color w:val="137C7D"/>
          <w:w w:val="105"/>
          <w:sz w:val="26"/>
        </w:rPr>
        <w:t>may</w:t>
      </w:r>
      <w:r>
        <w:rPr>
          <w:rFonts w:ascii="Tahoma"/>
          <w:color w:val="137C7D"/>
          <w:spacing w:val="-20"/>
          <w:w w:val="105"/>
          <w:sz w:val="26"/>
        </w:rPr>
        <w:t xml:space="preserve"> </w:t>
      </w:r>
      <w:r>
        <w:rPr>
          <w:rFonts w:ascii="Tahoma"/>
          <w:color w:val="137C7D"/>
          <w:w w:val="105"/>
          <w:sz w:val="26"/>
        </w:rPr>
        <w:t>help</w:t>
      </w:r>
      <w:r>
        <w:rPr>
          <w:rFonts w:ascii="Tahoma"/>
          <w:color w:val="137C7D"/>
          <w:spacing w:val="-20"/>
          <w:w w:val="105"/>
          <w:sz w:val="26"/>
        </w:rPr>
        <w:t xml:space="preserve"> </w:t>
      </w:r>
      <w:r>
        <w:rPr>
          <w:rFonts w:ascii="Tahoma"/>
          <w:color w:val="137C7D"/>
          <w:w w:val="105"/>
          <w:sz w:val="26"/>
        </w:rPr>
        <w:t>you.</w:t>
      </w:r>
    </w:p>
    <w:p w14:paraId="518258F9">
      <w:pPr>
        <w:pStyle w:val="11"/>
        <w:spacing w:before="7"/>
        <w:rPr>
          <w:rFonts w:ascii="Tahoma"/>
          <w:sz w:val="26"/>
        </w:rPr>
      </w:pPr>
    </w:p>
    <w:p w14:paraId="1296A36E">
      <w:pPr>
        <w:spacing w:after="0"/>
        <w:rPr>
          <w:rFonts w:ascii="Tahoma"/>
          <w:sz w:val="26"/>
        </w:rPr>
        <w:sectPr>
          <w:pgSz w:w="11910" w:h="16840"/>
          <w:pgMar w:top="0" w:right="0" w:bottom="0" w:left="0" w:header="720" w:footer="720" w:gutter="0"/>
          <w:cols w:space="720" w:num="1"/>
        </w:sectPr>
      </w:pPr>
    </w:p>
    <w:p w14:paraId="0FA09850">
      <w:pPr>
        <w:pStyle w:val="11"/>
        <w:rPr>
          <w:rFonts w:ascii="Tahoma"/>
          <w:sz w:val="26"/>
        </w:rPr>
      </w:pPr>
    </w:p>
    <w:p w14:paraId="719FC330">
      <w:pPr>
        <w:pStyle w:val="11"/>
        <w:rPr>
          <w:rFonts w:ascii="Tahoma"/>
          <w:sz w:val="26"/>
        </w:rPr>
      </w:pPr>
    </w:p>
    <w:p w14:paraId="23DDB223">
      <w:pPr>
        <w:pStyle w:val="11"/>
        <w:rPr>
          <w:rFonts w:ascii="Tahoma"/>
          <w:sz w:val="26"/>
        </w:rPr>
      </w:pPr>
    </w:p>
    <w:p w14:paraId="1A4991E5">
      <w:pPr>
        <w:pStyle w:val="11"/>
        <w:rPr>
          <w:rFonts w:ascii="Tahoma"/>
          <w:sz w:val="26"/>
        </w:rPr>
      </w:pPr>
    </w:p>
    <w:p w14:paraId="513861FD">
      <w:pPr>
        <w:pStyle w:val="11"/>
        <w:rPr>
          <w:rFonts w:ascii="Tahoma"/>
          <w:sz w:val="26"/>
        </w:rPr>
      </w:pPr>
    </w:p>
    <w:p w14:paraId="20177CC1">
      <w:pPr>
        <w:pStyle w:val="11"/>
        <w:rPr>
          <w:rFonts w:ascii="Tahoma"/>
          <w:sz w:val="26"/>
        </w:rPr>
      </w:pPr>
    </w:p>
    <w:p w14:paraId="0890231B">
      <w:pPr>
        <w:pStyle w:val="11"/>
        <w:rPr>
          <w:rFonts w:ascii="Tahoma"/>
          <w:sz w:val="26"/>
        </w:rPr>
      </w:pPr>
    </w:p>
    <w:p w14:paraId="1E3E1FBC">
      <w:pPr>
        <w:pStyle w:val="11"/>
        <w:rPr>
          <w:rFonts w:ascii="Tahoma"/>
          <w:sz w:val="26"/>
        </w:rPr>
      </w:pPr>
    </w:p>
    <w:p w14:paraId="726CC629">
      <w:pPr>
        <w:pStyle w:val="11"/>
        <w:rPr>
          <w:rFonts w:ascii="Tahoma"/>
          <w:sz w:val="26"/>
        </w:rPr>
      </w:pPr>
    </w:p>
    <w:p w14:paraId="3D33AA2E">
      <w:pPr>
        <w:pStyle w:val="11"/>
        <w:rPr>
          <w:rFonts w:ascii="Tahoma"/>
          <w:sz w:val="26"/>
        </w:rPr>
      </w:pPr>
    </w:p>
    <w:p w14:paraId="7AE3604D">
      <w:pPr>
        <w:pStyle w:val="11"/>
        <w:rPr>
          <w:rFonts w:ascii="Tahoma"/>
          <w:sz w:val="26"/>
        </w:rPr>
      </w:pPr>
    </w:p>
    <w:p w14:paraId="773AA2AF">
      <w:pPr>
        <w:pStyle w:val="11"/>
        <w:rPr>
          <w:rFonts w:ascii="Tahoma"/>
          <w:sz w:val="26"/>
        </w:rPr>
      </w:pPr>
    </w:p>
    <w:p w14:paraId="20E74873">
      <w:pPr>
        <w:pStyle w:val="11"/>
        <w:rPr>
          <w:rFonts w:ascii="Tahoma"/>
          <w:sz w:val="26"/>
        </w:rPr>
      </w:pPr>
    </w:p>
    <w:p w14:paraId="7BBD00B6">
      <w:pPr>
        <w:pStyle w:val="11"/>
        <w:rPr>
          <w:rFonts w:ascii="Tahoma"/>
          <w:sz w:val="26"/>
        </w:rPr>
      </w:pPr>
    </w:p>
    <w:p w14:paraId="118AAD3B">
      <w:pPr>
        <w:pStyle w:val="11"/>
        <w:rPr>
          <w:rFonts w:ascii="Tahoma"/>
          <w:sz w:val="26"/>
        </w:rPr>
      </w:pPr>
    </w:p>
    <w:p w14:paraId="093FFFF0">
      <w:pPr>
        <w:pStyle w:val="11"/>
        <w:rPr>
          <w:rFonts w:ascii="Tahoma"/>
          <w:sz w:val="26"/>
        </w:rPr>
      </w:pPr>
    </w:p>
    <w:p w14:paraId="01051D42">
      <w:pPr>
        <w:pStyle w:val="11"/>
        <w:rPr>
          <w:rFonts w:ascii="Tahoma"/>
          <w:sz w:val="26"/>
        </w:rPr>
      </w:pPr>
    </w:p>
    <w:p w14:paraId="15BEF8EC">
      <w:pPr>
        <w:pStyle w:val="11"/>
        <w:rPr>
          <w:rFonts w:ascii="Tahoma"/>
          <w:sz w:val="26"/>
        </w:rPr>
      </w:pPr>
    </w:p>
    <w:p w14:paraId="0812328B">
      <w:pPr>
        <w:pStyle w:val="11"/>
        <w:rPr>
          <w:rFonts w:ascii="Tahoma"/>
          <w:sz w:val="26"/>
        </w:rPr>
      </w:pPr>
    </w:p>
    <w:p w14:paraId="1FD14D29">
      <w:pPr>
        <w:pStyle w:val="15"/>
        <w:numPr>
          <w:ilvl w:val="0"/>
          <w:numId w:val="23"/>
        </w:numPr>
        <w:tabs>
          <w:tab w:val="left" w:pos="1665"/>
        </w:tabs>
        <w:spacing w:before="204" w:after="0" w:line="240" w:lineRule="auto"/>
        <w:ind w:left="1665" w:right="0" w:hanging="305"/>
        <w:jc w:val="left"/>
        <w:rPr>
          <w:sz w:val="22"/>
        </w:rPr>
      </w:pPr>
      <w:r>
        <w:rPr>
          <w:color w:val="231F20"/>
          <w:spacing w:val="-2"/>
          <w:sz w:val="22"/>
        </w:rPr>
        <w:t>What</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rescue</w:t>
      </w:r>
      <w:r>
        <w:rPr>
          <w:color w:val="231F20"/>
          <w:spacing w:val="-11"/>
          <w:sz w:val="22"/>
        </w:rPr>
        <w:t xml:space="preserve"> </w:t>
      </w:r>
      <w:r>
        <w:rPr>
          <w:color w:val="231F20"/>
          <w:spacing w:val="-2"/>
          <w:sz w:val="22"/>
        </w:rPr>
        <w:t>centre</w:t>
      </w:r>
      <w:r>
        <w:rPr>
          <w:color w:val="231F20"/>
          <w:spacing w:val="-11"/>
          <w:sz w:val="22"/>
        </w:rPr>
        <w:t xml:space="preserve"> </w:t>
      </w:r>
      <w:r>
        <w:rPr>
          <w:color w:val="231F20"/>
          <w:spacing w:val="-4"/>
          <w:sz w:val="22"/>
        </w:rPr>
        <w:t>called?</w:t>
      </w:r>
    </w:p>
    <w:p w14:paraId="591BF93A">
      <w:pPr>
        <w:pStyle w:val="15"/>
        <w:numPr>
          <w:ilvl w:val="0"/>
          <w:numId w:val="23"/>
        </w:numPr>
        <w:tabs>
          <w:tab w:val="left" w:pos="1665"/>
        </w:tabs>
        <w:spacing w:before="83" w:after="0" w:line="240" w:lineRule="auto"/>
        <w:ind w:left="1665" w:right="0" w:hanging="305"/>
        <w:jc w:val="left"/>
        <w:rPr>
          <w:sz w:val="22"/>
        </w:rPr>
      </w:pPr>
      <w:r>
        <w:rPr>
          <w:color w:val="231F20"/>
          <w:sz w:val="22"/>
        </w:rPr>
        <w:t>Who</w:t>
      </w:r>
      <w:r>
        <w:rPr>
          <w:color w:val="231F20"/>
          <w:spacing w:val="-14"/>
          <w:sz w:val="22"/>
        </w:rPr>
        <w:t xml:space="preserve"> </w:t>
      </w:r>
      <w:r>
        <w:rPr>
          <w:color w:val="231F20"/>
          <w:sz w:val="22"/>
        </w:rPr>
        <w:t>started</w:t>
      </w:r>
      <w:r>
        <w:rPr>
          <w:color w:val="231F20"/>
          <w:spacing w:val="-14"/>
          <w:sz w:val="22"/>
        </w:rPr>
        <w:t xml:space="preserve"> </w:t>
      </w:r>
      <w:r>
        <w:rPr>
          <w:color w:val="231F20"/>
          <w:spacing w:val="-5"/>
          <w:sz w:val="22"/>
        </w:rPr>
        <w:t>it?</w:t>
      </w:r>
    </w:p>
    <w:p w14:paraId="680FD507">
      <w:pPr>
        <w:pStyle w:val="15"/>
        <w:numPr>
          <w:ilvl w:val="0"/>
          <w:numId w:val="23"/>
        </w:numPr>
        <w:tabs>
          <w:tab w:val="left" w:pos="1665"/>
        </w:tabs>
        <w:spacing w:before="84" w:after="0" w:line="240" w:lineRule="auto"/>
        <w:ind w:left="1665" w:right="0" w:hanging="305"/>
        <w:jc w:val="left"/>
        <w:rPr>
          <w:sz w:val="22"/>
        </w:rPr>
      </w:pPr>
      <w:r>
        <w:rPr>
          <w:color w:val="231F20"/>
          <w:spacing w:val="-4"/>
          <w:sz w:val="22"/>
        </w:rPr>
        <w:t>What</w:t>
      </w:r>
      <w:r>
        <w:rPr>
          <w:color w:val="231F20"/>
          <w:spacing w:val="-10"/>
          <w:sz w:val="22"/>
        </w:rPr>
        <w:t xml:space="preserve"> </w:t>
      </w:r>
      <w:r>
        <w:rPr>
          <w:color w:val="231F20"/>
          <w:spacing w:val="-4"/>
          <w:sz w:val="22"/>
        </w:rPr>
        <w:t>animals</w:t>
      </w:r>
      <w:r>
        <w:rPr>
          <w:color w:val="231F20"/>
          <w:spacing w:val="-10"/>
          <w:sz w:val="22"/>
        </w:rPr>
        <w:t xml:space="preserve"> </w:t>
      </w:r>
      <w:r>
        <w:rPr>
          <w:color w:val="231F20"/>
          <w:spacing w:val="-4"/>
          <w:sz w:val="22"/>
        </w:rPr>
        <w:t>were</w:t>
      </w:r>
      <w:r>
        <w:rPr>
          <w:color w:val="231F20"/>
          <w:spacing w:val="-10"/>
          <w:sz w:val="22"/>
        </w:rPr>
        <w:t xml:space="preserve"> </w:t>
      </w:r>
      <w:r>
        <w:rPr>
          <w:color w:val="231F20"/>
          <w:spacing w:val="-4"/>
          <w:sz w:val="22"/>
        </w:rPr>
        <w:t>rescued?</w:t>
      </w:r>
    </w:p>
    <w:p w14:paraId="6050848A">
      <w:pPr>
        <w:pStyle w:val="15"/>
        <w:numPr>
          <w:ilvl w:val="0"/>
          <w:numId w:val="23"/>
        </w:numPr>
        <w:tabs>
          <w:tab w:val="left" w:pos="1665"/>
        </w:tabs>
        <w:spacing w:before="83" w:after="0" w:line="240" w:lineRule="auto"/>
        <w:ind w:left="1665" w:right="0" w:hanging="305"/>
        <w:jc w:val="left"/>
        <w:rPr>
          <w:sz w:val="22"/>
        </w:rPr>
      </w:pPr>
      <w:r>
        <w:rPr>
          <w:color w:val="231F20"/>
          <w:spacing w:val="-2"/>
          <w:sz w:val="22"/>
        </w:rPr>
        <w:t>What</w:t>
      </w:r>
      <w:r>
        <w:rPr>
          <w:color w:val="231F20"/>
          <w:spacing w:val="-8"/>
          <w:sz w:val="22"/>
        </w:rPr>
        <w:t xml:space="preserve"> </w:t>
      </w:r>
      <w:r>
        <w:rPr>
          <w:color w:val="231F20"/>
          <w:spacing w:val="-2"/>
          <w:sz w:val="22"/>
        </w:rPr>
        <w:t>help</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centre</w:t>
      </w:r>
      <w:r>
        <w:rPr>
          <w:color w:val="231F20"/>
          <w:spacing w:val="-8"/>
          <w:sz w:val="22"/>
        </w:rPr>
        <w:t xml:space="preserve"> </w:t>
      </w:r>
      <w:r>
        <w:rPr>
          <w:color w:val="231F20"/>
          <w:spacing w:val="-6"/>
          <w:sz w:val="22"/>
        </w:rPr>
        <w:t>need?</w:t>
      </w:r>
    </w:p>
    <w:p w14:paraId="78A39EE3">
      <w:pPr>
        <w:spacing w:before="101"/>
        <w:ind w:left="533" w:right="0" w:firstLine="0"/>
        <w:jc w:val="both"/>
        <w:rPr>
          <w:rFonts w:ascii="Tahoma"/>
          <w:sz w:val="34"/>
        </w:rPr>
      </w:pPr>
      <w:r>
        <w:br w:type="column"/>
      </w:r>
      <w:r>
        <w:rPr>
          <w:rFonts w:ascii="Tahoma"/>
          <w:color w:val="231F20"/>
          <w:w w:val="105"/>
          <w:sz w:val="34"/>
        </w:rPr>
        <w:t>SMALL</w:t>
      </w:r>
      <w:r>
        <w:rPr>
          <w:rFonts w:ascii="Tahoma"/>
          <w:color w:val="231F20"/>
          <w:spacing w:val="-27"/>
          <w:w w:val="105"/>
          <w:sz w:val="34"/>
        </w:rPr>
        <w:t xml:space="preserve"> </w:t>
      </w:r>
      <w:r>
        <w:rPr>
          <w:rFonts w:ascii="Tahoma"/>
          <w:color w:val="231F20"/>
          <w:w w:val="105"/>
          <w:sz w:val="34"/>
        </w:rPr>
        <w:t>FRIENDS</w:t>
      </w:r>
      <w:r>
        <w:rPr>
          <w:rFonts w:ascii="Tahoma"/>
          <w:color w:val="231F20"/>
          <w:spacing w:val="-27"/>
          <w:w w:val="105"/>
          <w:sz w:val="34"/>
        </w:rPr>
        <w:t xml:space="preserve"> </w:t>
      </w:r>
      <w:r>
        <w:rPr>
          <w:rFonts w:ascii="Tahoma"/>
          <w:color w:val="231F20"/>
          <w:w w:val="105"/>
          <w:sz w:val="34"/>
        </w:rPr>
        <w:t>PET</w:t>
      </w:r>
      <w:r>
        <w:rPr>
          <w:rFonts w:ascii="Tahoma"/>
          <w:color w:val="231F20"/>
          <w:spacing w:val="-27"/>
          <w:w w:val="105"/>
          <w:sz w:val="34"/>
        </w:rPr>
        <w:t xml:space="preserve"> </w:t>
      </w:r>
      <w:r>
        <w:rPr>
          <w:rFonts w:ascii="Tahoma"/>
          <w:color w:val="231F20"/>
          <w:spacing w:val="-2"/>
          <w:w w:val="105"/>
          <w:sz w:val="34"/>
        </w:rPr>
        <w:t>SHELTER</w:t>
      </w:r>
    </w:p>
    <w:p w14:paraId="46F46DC1">
      <w:pPr>
        <w:spacing w:before="193" w:line="278" w:lineRule="auto"/>
        <w:ind w:left="547" w:right="1783" w:firstLine="0"/>
        <w:jc w:val="both"/>
        <w:rPr>
          <w:sz w:val="24"/>
        </w:rPr>
      </w:pPr>
      <w:r>
        <w:rPr>
          <w:color w:val="231F20"/>
          <w:spacing w:val="-6"/>
          <w:sz w:val="24"/>
        </w:rPr>
        <w:t>The</w:t>
      </w:r>
      <w:r>
        <w:rPr>
          <w:color w:val="231F20"/>
          <w:spacing w:val="-11"/>
          <w:sz w:val="24"/>
        </w:rPr>
        <w:t xml:space="preserve"> </w:t>
      </w:r>
      <w:r>
        <w:rPr>
          <w:color w:val="231F20"/>
          <w:spacing w:val="-6"/>
          <w:sz w:val="24"/>
        </w:rPr>
        <w:t>Small</w:t>
      </w:r>
      <w:r>
        <w:rPr>
          <w:color w:val="231F20"/>
          <w:spacing w:val="-11"/>
          <w:sz w:val="24"/>
        </w:rPr>
        <w:t xml:space="preserve"> </w:t>
      </w:r>
      <w:r>
        <w:rPr>
          <w:color w:val="231F20"/>
          <w:spacing w:val="-6"/>
          <w:sz w:val="24"/>
        </w:rPr>
        <w:t>Friends</w:t>
      </w:r>
      <w:r>
        <w:rPr>
          <w:color w:val="231F20"/>
          <w:spacing w:val="-10"/>
          <w:sz w:val="24"/>
        </w:rPr>
        <w:t xml:space="preserve"> </w:t>
      </w:r>
      <w:r>
        <w:rPr>
          <w:color w:val="231F20"/>
          <w:spacing w:val="-6"/>
          <w:sz w:val="24"/>
        </w:rPr>
        <w:t>Pet</w:t>
      </w:r>
      <w:r>
        <w:rPr>
          <w:color w:val="231F20"/>
          <w:spacing w:val="-11"/>
          <w:sz w:val="24"/>
        </w:rPr>
        <w:t xml:space="preserve"> </w:t>
      </w:r>
      <w:r>
        <w:rPr>
          <w:color w:val="231F20"/>
          <w:spacing w:val="-6"/>
          <w:sz w:val="24"/>
        </w:rPr>
        <w:t>Shelter</w:t>
      </w:r>
      <w:r>
        <w:rPr>
          <w:color w:val="231F20"/>
          <w:spacing w:val="-11"/>
          <w:sz w:val="24"/>
        </w:rPr>
        <w:t xml:space="preserve"> </w:t>
      </w:r>
      <w:r>
        <w:rPr>
          <w:color w:val="231F20"/>
          <w:spacing w:val="-6"/>
          <w:sz w:val="24"/>
        </w:rPr>
        <w:t>was</w:t>
      </w:r>
      <w:r>
        <w:rPr>
          <w:color w:val="231F20"/>
          <w:spacing w:val="-11"/>
          <w:sz w:val="24"/>
        </w:rPr>
        <w:t xml:space="preserve"> </w:t>
      </w:r>
      <w:r>
        <w:rPr>
          <w:color w:val="231F20"/>
          <w:spacing w:val="-6"/>
          <w:sz w:val="24"/>
        </w:rPr>
        <w:t>started</w:t>
      </w:r>
      <w:r>
        <w:rPr>
          <w:color w:val="231F20"/>
          <w:spacing w:val="-10"/>
          <w:sz w:val="24"/>
        </w:rPr>
        <w:t xml:space="preserve"> </w:t>
      </w:r>
      <w:r>
        <w:rPr>
          <w:color w:val="231F20"/>
          <w:spacing w:val="-6"/>
          <w:sz w:val="24"/>
        </w:rPr>
        <w:t>by</w:t>
      </w:r>
      <w:r>
        <w:rPr>
          <w:color w:val="231F20"/>
          <w:spacing w:val="-11"/>
          <w:sz w:val="24"/>
        </w:rPr>
        <w:t xml:space="preserve"> </w:t>
      </w:r>
      <w:r>
        <w:rPr>
          <w:color w:val="231F20"/>
          <w:spacing w:val="-6"/>
          <w:sz w:val="24"/>
        </w:rPr>
        <w:t>a group</w:t>
      </w:r>
      <w:r>
        <w:rPr>
          <w:color w:val="231F20"/>
          <w:spacing w:val="-11"/>
          <w:sz w:val="24"/>
        </w:rPr>
        <w:t xml:space="preserve"> </w:t>
      </w:r>
      <w:r>
        <w:rPr>
          <w:color w:val="231F20"/>
          <w:spacing w:val="-6"/>
          <w:sz w:val="24"/>
        </w:rPr>
        <w:t>of</w:t>
      </w:r>
      <w:r>
        <w:rPr>
          <w:color w:val="231F20"/>
          <w:spacing w:val="-11"/>
          <w:sz w:val="24"/>
        </w:rPr>
        <w:t xml:space="preserve"> </w:t>
      </w:r>
      <w:r>
        <w:rPr>
          <w:color w:val="231F20"/>
          <w:spacing w:val="-6"/>
          <w:sz w:val="24"/>
        </w:rPr>
        <w:t>high</w:t>
      </w:r>
      <w:r>
        <w:rPr>
          <w:color w:val="231F20"/>
          <w:spacing w:val="-10"/>
          <w:sz w:val="24"/>
        </w:rPr>
        <w:t xml:space="preserve"> </w:t>
      </w:r>
      <w:r>
        <w:rPr>
          <w:color w:val="231F20"/>
          <w:spacing w:val="-6"/>
          <w:sz w:val="24"/>
        </w:rPr>
        <w:t>school</w:t>
      </w:r>
      <w:r>
        <w:rPr>
          <w:color w:val="231F20"/>
          <w:spacing w:val="-11"/>
          <w:sz w:val="24"/>
        </w:rPr>
        <w:t xml:space="preserve"> </w:t>
      </w:r>
      <w:r>
        <w:rPr>
          <w:color w:val="231F20"/>
          <w:spacing w:val="-6"/>
          <w:sz w:val="24"/>
        </w:rPr>
        <w:t>students</w:t>
      </w:r>
      <w:r>
        <w:rPr>
          <w:color w:val="231F20"/>
          <w:spacing w:val="-11"/>
          <w:sz w:val="24"/>
        </w:rPr>
        <w:t xml:space="preserve"> </w:t>
      </w:r>
      <w:r>
        <w:rPr>
          <w:color w:val="231F20"/>
          <w:spacing w:val="-6"/>
          <w:sz w:val="24"/>
        </w:rPr>
        <w:t>and</w:t>
      </w:r>
      <w:r>
        <w:rPr>
          <w:color w:val="231F20"/>
          <w:spacing w:val="-11"/>
          <w:sz w:val="24"/>
        </w:rPr>
        <w:t xml:space="preserve"> </w:t>
      </w:r>
      <w:r>
        <w:rPr>
          <w:color w:val="231F20"/>
          <w:spacing w:val="-6"/>
          <w:sz w:val="24"/>
        </w:rPr>
        <w:t>their</w:t>
      </w:r>
      <w:r>
        <w:rPr>
          <w:color w:val="231F20"/>
          <w:spacing w:val="-10"/>
          <w:sz w:val="24"/>
        </w:rPr>
        <w:t xml:space="preserve"> </w:t>
      </w:r>
      <w:r>
        <w:rPr>
          <w:color w:val="231F20"/>
          <w:spacing w:val="-6"/>
          <w:sz w:val="24"/>
        </w:rPr>
        <w:t xml:space="preserve">parents </w:t>
      </w:r>
      <w:r>
        <w:rPr>
          <w:color w:val="231F20"/>
          <w:sz w:val="24"/>
        </w:rPr>
        <w:t>when</w:t>
      </w:r>
      <w:r>
        <w:rPr>
          <w:color w:val="231F20"/>
          <w:spacing w:val="-17"/>
          <w:sz w:val="24"/>
        </w:rPr>
        <w:t xml:space="preserve"> </w:t>
      </w:r>
      <w:r>
        <w:rPr>
          <w:color w:val="231F20"/>
          <w:sz w:val="24"/>
        </w:rPr>
        <w:t>they</w:t>
      </w:r>
      <w:r>
        <w:rPr>
          <w:color w:val="231F20"/>
          <w:spacing w:val="-17"/>
          <w:sz w:val="24"/>
        </w:rPr>
        <w:t xml:space="preserve"> </w:t>
      </w:r>
      <w:r>
        <w:rPr>
          <w:color w:val="231F20"/>
          <w:sz w:val="24"/>
        </w:rPr>
        <w:t>started</w:t>
      </w:r>
      <w:r>
        <w:rPr>
          <w:color w:val="231F20"/>
          <w:spacing w:val="-16"/>
          <w:sz w:val="24"/>
        </w:rPr>
        <w:t xml:space="preserve"> </w:t>
      </w:r>
      <w:r>
        <w:rPr>
          <w:color w:val="231F20"/>
          <w:sz w:val="24"/>
        </w:rPr>
        <w:t>to</w:t>
      </w:r>
      <w:r>
        <w:rPr>
          <w:color w:val="231F20"/>
          <w:spacing w:val="-17"/>
          <w:sz w:val="24"/>
        </w:rPr>
        <w:t xml:space="preserve"> </w:t>
      </w:r>
      <w:r>
        <w:rPr>
          <w:color w:val="231F20"/>
          <w:sz w:val="24"/>
        </w:rPr>
        <w:t>see</w:t>
      </w:r>
      <w:r>
        <w:rPr>
          <w:color w:val="231F20"/>
          <w:spacing w:val="-17"/>
          <w:sz w:val="24"/>
        </w:rPr>
        <w:t xml:space="preserve"> </w:t>
      </w:r>
      <w:r>
        <w:rPr>
          <w:color w:val="231F20"/>
          <w:sz w:val="24"/>
        </w:rPr>
        <w:t>many</w:t>
      </w:r>
      <w:r>
        <w:rPr>
          <w:color w:val="231F20"/>
          <w:spacing w:val="-17"/>
          <w:sz w:val="24"/>
        </w:rPr>
        <w:t xml:space="preserve"> </w:t>
      </w:r>
      <w:r>
        <w:rPr>
          <w:color w:val="231F20"/>
          <w:sz w:val="24"/>
        </w:rPr>
        <w:t>pets</w:t>
      </w:r>
      <w:r>
        <w:rPr>
          <w:color w:val="231F20"/>
          <w:spacing w:val="-16"/>
          <w:sz w:val="24"/>
        </w:rPr>
        <w:t xml:space="preserve"> </w:t>
      </w:r>
      <w:r>
        <w:rPr>
          <w:color w:val="231F20"/>
          <w:sz w:val="24"/>
        </w:rPr>
        <w:t>that</w:t>
      </w:r>
      <w:r>
        <w:rPr>
          <w:color w:val="231F20"/>
          <w:spacing w:val="-17"/>
          <w:sz w:val="24"/>
        </w:rPr>
        <w:t xml:space="preserve"> </w:t>
      </w:r>
      <w:r>
        <w:rPr>
          <w:color w:val="231F20"/>
          <w:sz w:val="24"/>
        </w:rPr>
        <w:t xml:space="preserve">were </w:t>
      </w:r>
      <w:r>
        <w:rPr>
          <w:color w:val="231F20"/>
          <w:spacing w:val="-4"/>
          <w:sz w:val="24"/>
        </w:rPr>
        <w:t>left</w:t>
      </w:r>
      <w:r>
        <w:rPr>
          <w:color w:val="231F20"/>
          <w:spacing w:val="-13"/>
          <w:sz w:val="24"/>
        </w:rPr>
        <w:t xml:space="preserve"> </w:t>
      </w:r>
      <w:r>
        <w:rPr>
          <w:color w:val="231F20"/>
          <w:spacing w:val="-4"/>
          <w:sz w:val="24"/>
        </w:rPr>
        <w:t>behind</w:t>
      </w:r>
      <w:r>
        <w:rPr>
          <w:color w:val="231F20"/>
          <w:spacing w:val="-13"/>
          <w:sz w:val="24"/>
        </w:rPr>
        <w:t xml:space="preserve"> </w:t>
      </w:r>
      <w:r>
        <w:rPr>
          <w:color w:val="231F20"/>
          <w:spacing w:val="-4"/>
          <w:sz w:val="24"/>
        </w:rPr>
        <w:t>after</w:t>
      </w:r>
      <w:r>
        <w:rPr>
          <w:color w:val="231F20"/>
          <w:spacing w:val="-12"/>
          <w:sz w:val="24"/>
        </w:rPr>
        <w:t xml:space="preserve"> </w:t>
      </w:r>
      <w:r>
        <w:rPr>
          <w:color w:val="231F20"/>
          <w:spacing w:val="-4"/>
          <w:sz w:val="24"/>
        </w:rPr>
        <w:t>their</w:t>
      </w:r>
      <w:r>
        <w:rPr>
          <w:color w:val="231F20"/>
          <w:spacing w:val="-13"/>
          <w:sz w:val="24"/>
        </w:rPr>
        <w:t xml:space="preserve"> </w:t>
      </w:r>
      <w:r>
        <w:rPr>
          <w:color w:val="231F20"/>
          <w:spacing w:val="-4"/>
          <w:sz w:val="24"/>
        </w:rPr>
        <w:t>families</w:t>
      </w:r>
      <w:r>
        <w:rPr>
          <w:color w:val="231F20"/>
          <w:spacing w:val="-13"/>
          <w:sz w:val="24"/>
        </w:rPr>
        <w:t xml:space="preserve"> </w:t>
      </w:r>
      <w:r>
        <w:rPr>
          <w:color w:val="231F20"/>
          <w:spacing w:val="-4"/>
          <w:sz w:val="24"/>
        </w:rPr>
        <w:t>moved</w:t>
      </w:r>
      <w:r>
        <w:rPr>
          <w:color w:val="231F20"/>
          <w:spacing w:val="-13"/>
          <w:sz w:val="24"/>
        </w:rPr>
        <w:t xml:space="preserve"> </w:t>
      </w:r>
      <w:r>
        <w:rPr>
          <w:color w:val="231F20"/>
          <w:spacing w:val="-4"/>
          <w:sz w:val="24"/>
        </w:rPr>
        <w:t>away.</w:t>
      </w:r>
    </w:p>
    <w:p w14:paraId="1954B83E">
      <w:pPr>
        <w:spacing w:before="102" w:line="278" w:lineRule="auto"/>
        <w:ind w:left="547" w:right="1776" w:firstLine="0"/>
        <w:jc w:val="both"/>
        <w:rPr>
          <w:sz w:val="24"/>
        </w:rPr>
      </w:pPr>
      <w:r>
        <w:rPr>
          <w:color w:val="231F20"/>
          <w:sz w:val="24"/>
        </w:rPr>
        <w:t xml:space="preserve">Today, there are about 70 cats, 50 dogs, three rabbits, and a few turtles living at the </w:t>
      </w:r>
      <w:r>
        <w:rPr>
          <w:color w:val="231F20"/>
          <w:spacing w:val="-2"/>
          <w:sz w:val="24"/>
        </w:rPr>
        <w:t>shelter.</w:t>
      </w:r>
      <w:r>
        <w:rPr>
          <w:color w:val="231F20"/>
          <w:spacing w:val="-15"/>
          <w:sz w:val="24"/>
        </w:rPr>
        <w:t xml:space="preserve"> </w:t>
      </w:r>
      <w:r>
        <w:rPr>
          <w:color w:val="231F20"/>
          <w:spacing w:val="-2"/>
          <w:sz w:val="24"/>
        </w:rPr>
        <w:t>The</w:t>
      </w:r>
      <w:r>
        <w:rPr>
          <w:color w:val="231F20"/>
          <w:spacing w:val="-15"/>
          <w:sz w:val="24"/>
        </w:rPr>
        <w:t xml:space="preserve"> </w:t>
      </w:r>
      <w:r>
        <w:rPr>
          <w:color w:val="231F20"/>
          <w:spacing w:val="-2"/>
          <w:sz w:val="24"/>
        </w:rPr>
        <w:t>young</w:t>
      </w:r>
      <w:r>
        <w:rPr>
          <w:color w:val="231F20"/>
          <w:spacing w:val="-14"/>
          <w:sz w:val="24"/>
        </w:rPr>
        <w:t xml:space="preserve"> </w:t>
      </w:r>
      <w:r>
        <w:rPr>
          <w:color w:val="231F20"/>
          <w:spacing w:val="-2"/>
          <w:sz w:val="24"/>
        </w:rPr>
        <w:t>people</w:t>
      </w:r>
      <w:r>
        <w:rPr>
          <w:color w:val="231F20"/>
          <w:spacing w:val="-15"/>
          <w:sz w:val="24"/>
        </w:rPr>
        <w:t xml:space="preserve"> </w:t>
      </w:r>
      <w:r>
        <w:rPr>
          <w:color w:val="231F20"/>
          <w:spacing w:val="-2"/>
          <w:sz w:val="24"/>
        </w:rPr>
        <w:t>who</w:t>
      </w:r>
      <w:r>
        <w:rPr>
          <w:color w:val="231F20"/>
          <w:spacing w:val="-15"/>
          <w:sz w:val="24"/>
        </w:rPr>
        <w:t xml:space="preserve"> </w:t>
      </w:r>
      <w:r>
        <w:rPr>
          <w:color w:val="231F20"/>
          <w:spacing w:val="-2"/>
          <w:sz w:val="24"/>
        </w:rPr>
        <w:t>run</w:t>
      </w:r>
      <w:r>
        <w:rPr>
          <w:color w:val="231F20"/>
          <w:spacing w:val="-15"/>
          <w:sz w:val="24"/>
        </w:rPr>
        <w:t xml:space="preserve"> </w:t>
      </w:r>
      <w:r>
        <w:rPr>
          <w:color w:val="231F20"/>
          <w:spacing w:val="-2"/>
          <w:sz w:val="24"/>
        </w:rPr>
        <w:t>the</w:t>
      </w:r>
      <w:r>
        <w:rPr>
          <w:color w:val="231F20"/>
          <w:spacing w:val="-14"/>
          <w:sz w:val="24"/>
        </w:rPr>
        <w:t xml:space="preserve"> </w:t>
      </w:r>
      <w:r>
        <w:rPr>
          <w:color w:val="231F20"/>
          <w:spacing w:val="-2"/>
          <w:sz w:val="24"/>
        </w:rPr>
        <w:t xml:space="preserve">shelter </w:t>
      </w:r>
      <w:r>
        <w:rPr>
          <w:color w:val="231F20"/>
          <w:sz w:val="24"/>
        </w:rPr>
        <w:t>work</w:t>
      </w:r>
      <w:r>
        <w:rPr>
          <w:color w:val="231F20"/>
          <w:spacing w:val="-3"/>
          <w:sz w:val="24"/>
        </w:rPr>
        <w:t xml:space="preserve"> </w:t>
      </w:r>
      <w:r>
        <w:rPr>
          <w:color w:val="231F20"/>
          <w:sz w:val="24"/>
        </w:rPr>
        <w:t>hard</w:t>
      </w:r>
      <w:r>
        <w:rPr>
          <w:color w:val="231F20"/>
          <w:spacing w:val="-3"/>
          <w:sz w:val="24"/>
        </w:rPr>
        <w:t xml:space="preserve"> </w:t>
      </w:r>
      <w:r>
        <w:rPr>
          <w:color w:val="231F20"/>
          <w:sz w:val="24"/>
        </w:rPr>
        <w:t>to</w:t>
      </w:r>
      <w:r>
        <w:rPr>
          <w:color w:val="231F20"/>
          <w:spacing w:val="-3"/>
          <w:sz w:val="24"/>
        </w:rPr>
        <w:t xml:space="preserve"> </w:t>
      </w:r>
      <w:r>
        <w:rPr>
          <w:color w:val="231F20"/>
          <w:sz w:val="24"/>
        </w:rPr>
        <w:t>keep</w:t>
      </w:r>
      <w:r>
        <w:rPr>
          <w:color w:val="231F20"/>
          <w:spacing w:val="-3"/>
          <w:sz w:val="24"/>
        </w:rPr>
        <w:t xml:space="preserve"> </w:t>
      </w:r>
      <w:r>
        <w:rPr>
          <w:color w:val="231F20"/>
          <w:sz w:val="24"/>
        </w:rPr>
        <w:t>the</w:t>
      </w:r>
      <w:r>
        <w:rPr>
          <w:color w:val="231F20"/>
          <w:spacing w:val="-3"/>
          <w:sz w:val="24"/>
        </w:rPr>
        <w:t xml:space="preserve"> </w:t>
      </w:r>
      <w:r>
        <w:rPr>
          <w:color w:val="231F20"/>
          <w:sz w:val="24"/>
        </w:rPr>
        <w:t>place</w:t>
      </w:r>
      <w:r>
        <w:rPr>
          <w:color w:val="231F20"/>
          <w:spacing w:val="-3"/>
          <w:sz w:val="24"/>
        </w:rPr>
        <w:t xml:space="preserve"> </w:t>
      </w:r>
      <w:r>
        <w:rPr>
          <w:color w:val="231F20"/>
          <w:sz w:val="24"/>
        </w:rPr>
        <w:t>clean,</w:t>
      </w:r>
      <w:r>
        <w:rPr>
          <w:color w:val="231F20"/>
          <w:spacing w:val="-3"/>
          <w:sz w:val="24"/>
        </w:rPr>
        <w:t xml:space="preserve"> </w:t>
      </w:r>
      <w:r>
        <w:rPr>
          <w:color w:val="231F20"/>
          <w:sz w:val="24"/>
        </w:rPr>
        <w:t>take</w:t>
      </w:r>
      <w:r>
        <w:rPr>
          <w:color w:val="231F20"/>
          <w:spacing w:val="-3"/>
          <w:sz w:val="24"/>
        </w:rPr>
        <w:t xml:space="preserve"> </w:t>
      </w:r>
      <w:r>
        <w:rPr>
          <w:color w:val="231F20"/>
          <w:sz w:val="24"/>
        </w:rPr>
        <w:t>care of the animals, and advertise the animals so that they can be adopted.</w:t>
      </w:r>
    </w:p>
    <w:p w14:paraId="2C908B09">
      <w:pPr>
        <w:spacing w:before="102" w:line="278" w:lineRule="auto"/>
        <w:ind w:left="547" w:right="1779" w:firstLine="0"/>
        <w:jc w:val="both"/>
        <w:rPr>
          <w:sz w:val="24"/>
        </w:rPr>
      </w:pPr>
      <w:r>
        <w:rPr>
          <w:color w:val="231F20"/>
          <w:sz w:val="24"/>
        </w:rPr>
        <w:t>They have already helped to find homes for nearly 200 animals. It is hard work, but the young</w:t>
      </w:r>
      <w:r>
        <w:rPr>
          <w:color w:val="231F20"/>
          <w:spacing w:val="-13"/>
          <w:sz w:val="24"/>
        </w:rPr>
        <w:t xml:space="preserve"> </w:t>
      </w:r>
      <w:r>
        <w:rPr>
          <w:color w:val="231F20"/>
          <w:sz w:val="24"/>
        </w:rPr>
        <w:t>people</w:t>
      </w:r>
      <w:r>
        <w:rPr>
          <w:color w:val="231F20"/>
          <w:spacing w:val="-13"/>
          <w:sz w:val="24"/>
        </w:rPr>
        <w:t xml:space="preserve"> </w:t>
      </w:r>
      <w:r>
        <w:rPr>
          <w:color w:val="231F20"/>
          <w:sz w:val="24"/>
        </w:rPr>
        <w:t>working</w:t>
      </w:r>
      <w:r>
        <w:rPr>
          <w:color w:val="231F20"/>
          <w:spacing w:val="-13"/>
          <w:sz w:val="24"/>
        </w:rPr>
        <w:t xml:space="preserve"> </w:t>
      </w:r>
      <w:r>
        <w:rPr>
          <w:color w:val="231F20"/>
          <w:sz w:val="24"/>
        </w:rPr>
        <w:t>at</w:t>
      </w:r>
      <w:r>
        <w:rPr>
          <w:color w:val="231F20"/>
          <w:spacing w:val="-13"/>
          <w:sz w:val="24"/>
        </w:rPr>
        <w:t xml:space="preserve"> </w:t>
      </w:r>
      <w:r>
        <w:rPr>
          <w:color w:val="231F20"/>
          <w:sz w:val="24"/>
        </w:rPr>
        <w:t>the</w:t>
      </w:r>
      <w:r>
        <w:rPr>
          <w:color w:val="231F20"/>
          <w:spacing w:val="-13"/>
          <w:sz w:val="24"/>
        </w:rPr>
        <w:t xml:space="preserve"> </w:t>
      </w:r>
      <w:r>
        <w:rPr>
          <w:color w:val="231F20"/>
          <w:sz w:val="24"/>
        </w:rPr>
        <w:t>shelter</w:t>
      </w:r>
      <w:r>
        <w:rPr>
          <w:color w:val="231F20"/>
          <w:spacing w:val="-13"/>
          <w:sz w:val="24"/>
        </w:rPr>
        <w:t xml:space="preserve"> </w:t>
      </w:r>
      <w:r>
        <w:rPr>
          <w:color w:val="231F20"/>
          <w:sz w:val="24"/>
        </w:rPr>
        <w:t>think</w:t>
      </w:r>
      <w:r>
        <w:rPr>
          <w:color w:val="231F20"/>
          <w:spacing w:val="-13"/>
          <w:sz w:val="24"/>
        </w:rPr>
        <w:t xml:space="preserve"> </w:t>
      </w:r>
      <w:r>
        <w:rPr>
          <w:color w:val="231F20"/>
          <w:sz w:val="24"/>
        </w:rPr>
        <w:t>it</w:t>
      </w:r>
      <w:r>
        <w:rPr>
          <w:color w:val="231F20"/>
          <w:spacing w:val="-13"/>
          <w:sz w:val="24"/>
        </w:rPr>
        <w:t xml:space="preserve"> </w:t>
      </w:r>
      <w:r>
        <w:rPr>
          <w:color w:val="231F20"/>
          <w:sz w:val="24"/>
        </w:rPr>
        <w:t>is worth it.</w:t>
      </w:r>
    </w:p>
    <w:p w14:paraId="096DB8BB">
      <w:pPr>
        <w:spacing w:before="103" w:line="278" w:lineRule="auto"/>
        <w:ind w:left="547" w:right="1783" w:firstLine="0"/>
        <w:jc w:val="both"/>
        <w:rPr>
          <w:sz w:val="24"/>
        </w:rPr>
      </w:pPr>
      <w:r>
        <w:rPr>
          <w:color w:val="231F20"/>
          <w:sz w:val="24"/>
        </w:rPr>
        <w:t>So</w:t>
      </w:r>
      <w:r>
        <w:rPr>
          <w:color w:val="231F20"/>
          <w:spacing w:val="-7"/>
          <w:sz w:val="24"/>
        </w:rPr>
        <w:t xml:space="preserve"> </w:t>
      </w:r>
      <w:r>
        <w:rPr>
          <w:color w:val="231F20"/>
          <w:sz w:val="24"/>
        </w:rPr>
        <w:t>if</w:t>
      </w:r>
      <w:r>
        <w:rPr>
          <w:color w:val="231F20"/>
          <w:spacing w:val="-7"/>
          <w:sz w:val="24"/>
        </w:rPr>
        <w:t xml:space="preserve"> </w:t>
      </w:r>
      <w:r>
        <w:rPr>
          <w:color w:val="231F20"/>
          <w:sz w:val="24"/>
        </w:rPr>
        <w:t>you</w:t>
      </w:r>
      <w:r>
        <w:rPr>
          <w:color w:val="231F20"/>
          <w:spacing w:val="-7"/>
          <w:sz w:val="24"/>
        </w:rPr>
        <w:t xml:space="preserve"> </w:t>
      </w:r>
      <w:r>
        <w:rPr>
          <w:color w:val="231F20"/>
          <w:sz w:val="24"/>
        </w:rPr>
        <w:t>find</w:t>
      </w:r>
      <w:r>
        <w:rPr>
          <w:color w:val="231F20"/>
          <w:spacing w:val="-7"/>
          <w:sz w:val="24"/>
        </w:rPr>
        <w:t xml:space="preserve"> </w:t>
      </w:r>
      <w:r>
        <w:rPr>
          <w:color w:val="231F20"/>
          <w:sz w:val="24"/>
        </w:rPr>
        <w:t>a</w:t>
      </w:r>
      <w:r>
        <w:rPr>
          <w:color w:val="231F20"/>
          <w:spacing w:val="-7"/>
          <w:sz w:val="24"/>
        </w:rPr>
        <w:t xml:space="preserve"> </w:t>
      </w:r>
      <w:r>
        <w:rPr>
          <w:color w:val="231F20"/>
          <w:sz w:val="24"/>
        </w:rPr>
        <w:t>pet</w:t>
      </w:r>
      <w:r>
        <w:rPr>
          <w:color w:val="231F20"/>
          <w:spacing w:val="-7"/>
          <w:sz w:val="24"/>
        </w:rPr>
        <w:t xml:space="preserve"> </w:t>
      </w:r>
      <w:r>
        <w:rPr>
          <w:color w:val="231F20"/>
          <w:sz w:val="24"/>
        </w:rPr>
        <w:t>that</w:t>
      </w:r>
      <w:r>
        <w:rPr>
          <w:color w:val="231F20"/>
          <w:spacing w:val="-7"/>
          <w:sz w:val="24"/>
        </w:rPr>
        <w:t xml:space="preserve"> </w:t>
      </w:r>
      <w:r>
        <w:rPr>
          <w:color w:val="231F20"/>
          <w:sz w:val="24"/>
        </w:rPr>
        <w:t>is</w:t>
      </w:r>
      <w:r>
        <w:rPr>
          <w:color w:val="231F20"/>
          <w:spacing w:val="-7"/>
          <w:sz w:val="24"/>
        </w:rPr>
        <w:t xml:space="preserve"> </w:t>
      </w:r>
      <w:r>
        <w:rPr>
          <w:color w:val="231F20"/>
          <w:sz w:val="24"/>
        </w:rPr>
        <w:t>lost,</w:t>
      </w:r>
      <w:r>
        <w:rPr>
          <w:color w:val="231F20"/>
          <w:spacing w:val="-7"/>
          <w:sz w:val="24"/>
        </w:rPr>
        <w:t xml:space="preserve"> </w:t>
      </w:r>
      <w:r>
        <w:rPr>
          <w:color w:val="231F20"/>
          <w:sz w:val="24"/>
        </w:rPr>
        <w:t>call</w:t>
      </w:r>
      <w:r>
        <w:rPr>
          <w:color w:val="231F20"/>
          <w:spacing w:val="-7"/>
          <w:sz w:val="24"/>
        </w:rPr>
        <w:t xml:space="preserve"> </w:t>
      </w:r>
      <w:r>
        <w:rPr>
          <w:color w:val="231F20"/>
          <w:sz w:val="24"/>
        </w:rPr>
        <w:t>the</w:t>
      </w:r>
      <w:r>
        <w:rPr>
          <w:color w:val="231F20"/>
          <w:spacing w:val="-7"/>
          <w:sz w:val="24"/>
        </w:rPr>
        <w:t xml:space="preserve"> </w:t>
      </w:r>
      <w:r>
        <w:rPr>
          <w:color w:val="231F20"/>
          <w:sz w:val="24"/>
        </w:rPr>
        <w:t xml:space="preserve">young </w:t>
      </w:r>
      <w:r>
        <w:rPr>
          <w:color w:val="231F20"/>
          <w:spacing w:val="-6"/>
          <w:sz w:val="24"/>
        </w:rPr>
        <w:t>people</w:t>
      </w:r>
      <w:r>
        <w:rPr>
          <w:color w:val="231F20"/>
          <w:spacing w:val="-8"/>
          <w:sz w:val="24"/>
        </w:rPr>
        <w:t xml:space="preserve"> </w:t>
      </w:r>
      <w:r>
        <w:rPr>
          <w:color w:val="231F20"/>
          <w:spacing w:val="-6"/>
          <w:sz w:val="24"/>
        </w:rPr>
        <w:t>at</w:t>
      </w:r>
      <w:r>
        <w:rPr>
          <w:color w:val="231F20"/>
          <w:spacing w:val="-8"/>
          <w:sz w:val="24"/>
        </w:rPr>
        <w:t xml:space="preserve"> </w:t>
      </w:r>
      <w:r>
        <w:rPr>
          <w:color w:val="231F20"/>
          <w:spacing w:val="-6"/>
          <w:sz w:val="24"/>
        </w:rPr>
        <w:t>Small</w:t>
      </w:r>
      <w:r>
        <w:rPr>
          <w:color w:val="231F20"/>
          <w:spacing w:val="-8"/>
          <w:sz w:val="24"/>
        </w:rPr>
        <w:t xml:space="preserve"> </w:t>
      </w:r>
      <w:r>
        <w:rPr>
          <w:color w:val="231F20"/>
          <w:spacing w:val="-6"/>
          <w:sz w:val="24"/>
        </w:rPr>
        <w:t>Friends</w:t>
      </w:r>
      <w:r>
        <w:rPr>
          <w:color w:val="231F20"/>
          <w:spacing w:val="-8"/>
          <w:sz w:val="24"/>
        </w:rPr>
        <w:t xml:space="preserve"> </w:t>
      </w:r>
      <w:r>
        <w:rPr>
          <w:color w:val="231F20"/>
          <w:spacing w:val="-6"/>
          <w:sz w:val="24"/>
        </w:rPr>
        <w:t>Pet</w:t>
      </w:r>
      <w:r>
        <w:rPr>
          <w:color w:val="231F20"/>
          <w:spacing w:val="-8"/>
          <w:sz w:val="24"/>
        </w:rPr>
        <w:t xml:space="preserve"> </w:t>
      </w:r>
      <w:r>
        <w:rPr>
          <w:color w:val="231F20"/>
          <w:spacing w:val="-6"/>
          <w:sz w:val="24"/>
        </w:rPr>
        <w:t>Shelter!</w:t>
      </w:r>
      <w:r>
        <w:rPr>
          <w:color w:val="231F20"/>
          <w:spacing w:val="-7"/>
          <w:sz w:val="24"/>
        </w:rPr>
        <w:t xml:space="preserve"> </w:t>
      </w:r>
      <w:r>
        <w:rPr>
          <w:color w:val="231F20"/>
          <w:spacing w:val="-6"/>
          <w:sz w:val="24"/>
        </w:rPr>
        <w:t>And</w:t>
      </w:r>
      <w:r>
        <w:rPr>
          <w:color w:val="231F20"/>
          <w:spacing w:val="-8"/>
          <w:sz w:val="24"/>
        </w:rPr>
        <w:t xml:space="preserve"> </w:t>
      </w:r>
      <w:r>
        <w:rPr>
          <w:color w:val="231F20"/>
          <w:spacing w:val="-6"/>
          <w:sz w:val="24"/>
        </w:rPr>
        <w:t>if</w:t>
      </w:r>
      <w:r>
        <w:rPr>
          <w:color w:val="231F20"/>
          <w:spacing w:val="-8"/>
          <w:sz w:val="24"/>
        </w:rPr>
        <w:t xml:space="preserve"> </w:t>
      </w:r>
      <w:r>
        <w:rPr>
          <w:color w:val="231F20"/>
          <w:spacing w:val="-6"/>
          <w:sz w:val="24"/>
        </w:rPr>
        <w:t xml:space="preserve">you </w:t>
      </w:r>
      <w:r>
        <w:rPr>
          <w:color w:val="231F20"/>
          <w:sz w:val="24"/>
        </w:rPr>
        <w:t xml:space="preserve">want to help out, go and volunteer your time </w:t>
      </w:r>
      <w:r>
        <w:rPr>
          <w:color w:val="231F20"/>
          <w:spacing w:val="-2"/>
          <w:sz w:val="24"/>
        </w:rPr>
        <w:t>and</w:t>
      </w:r>
      <w:r>
        <w:rPr>
          <w:color w:val="231F20"/>
          <w:spacing w:val="-14"/>
          <w:sz w:val="24"/>
        </w:rPr>
        <w:t xml:space="preserve"> </w:t>
      </w:r>
      <w:r>
        <w:rPr>
          <w:color w:val="231F20"/>
          <w:spacing w:val="-2"/>
          <w:sz w:val="24"/>
        </w:rPr>
        <w:t>love.</w:t>
      </w:r>
      <w:r>
        <w:rPr>
          <w:color w:val="231F20"/>
          <w:spacing w:val="-14"/>
          <w:sz w:val="24"/>
        </w:rPr>
        <w:t xml:space="preserve"> </w:t>
      </w:r>
      <w:r>
        <w:rPr>
          <w:color w:val="231F20"/>
          <w:spacing w:val="-2"/>
          <w:sz w:val="24"/>
        </w:rPr>
        <w:t>That</w:t>
      </w:r>
      <w:r>
        <w:rPr>
          <w:color w:val="231F20"/>
          <w:spacing w:val="-14"/>
          <w:sz w:val="24"/>
        </w:rPr>
        <w:t xml:space="preserve"> </w:t>
      </w:r>
      <w:r>
        <w:rPr>
          <w:color w:val="231F20"/>
          <w:spacing w:val="-2"/>
          <w:sz w:val="24"/>
        </w:rPr>
        <w:t>is</w:t>
      </w:r>
      <w:r>
        <w:rPr>
          <w:color w:val="231F20"/>
          <w:spacing w:val="-14"/>
          <w:sz w:val="24"/>
        </w:rPr>
        <w:t xml:space="preserve"> </w:t>
      </w:r>
      <w:r>
        <w:rPr>
          <w:color w:val="231F20"/>
          <w:spacing w:val="-2"/>
          <w:sz w:val="24"/>
        </w:rPr>
        <w:t>what</w:t>
      </w:r>
      <w:r>
        <w:rPr>
          <w:color w:val="231F20"/>
          <w:spacing w:val="-14"/>
          <w:sz w:val="24"/>
        </w:rPr>
        <w:t xml:space="preserve"> </w:t>
      </w:r>
      <w:r>
        <w:rPr>
          <w:color w:val="231F20"/>
          <w:spacing w:val="-2"/>
          <w:sz w:val="24"/>
        </w:rPr>
        <w:t>the</w:t>
      </w:r>
      <w:r>
        <w:rPr>
          <w:color w:val="231F20"/>
          <w:spacing w:val="-14"/>
          <w:sz w:val="24"/>
        </w:rPr>
        <w:t xml:space="preserve"> </w:t>
      </w:r>
      <w:r>
        <w:rPr>
          <w:color w:val="231F20"/>
          <w:spacing w:val="-2"/>
          <w:sz w:val="24"/>
        </w:rPr>
        <w:t>animals</w:t>
      </w:r>
      <w:r>
        <w:rPr>
          <w:color w:val="231F20"/>
          <w:spacing w:val="-14"/>
          <w:sz w:val="24"/>
        </w:rPr>
        <w:t xml:space="preserve"> </w:t>
      </w:r>
      <w:r>
        <w:rPr>
          <w:color w:val="231F20"/>
          <w:spacing w:val="-2"/>
          <w:sz w:val="24"/>
        </w:rPr>
        <w:t>really</w:t>
      </w:r>
      <w:r>
        <w:rPr>
          <w:color w:val="231F20"/>
          <w:spacing w:val="-14"/>
          <w:sz w:val="24"/>
        </w:rPr>
        <w:t xml:space="preserve"> </w:t>
      </w:r>
      <w:r>
        <w:rPr>
          <w:color w:val="231F20"/>
          <w:spacing w:val="-2"/>
          <w:sz w:val="24"/>
        </w:rPr>
        <w:t>need most.</w:t>
      </w:r>
    </w:p>
    <w:p w14:paraId="4EB8534A">
      <w:pPr>
        <w:spacing w:after="0" w:line="278" w:lineRule="auto"/>
        <w:jc w:val="both"/>
        <w:rPr>
          <w:sz w:val="24"/>
        </w:rPr>
        <w:sectPr>
          <w:type w:val="continuous"/>
          <w:pgSz w:w="11910" w:h="16840"/>
          <w:pgMar w:top="1340" w:right="0" w:bottom="280" w:left="0" w:header="720" w:footer="720" w:gutter="0"/>
          <w:cols w:equalWidth="0" w:num="2">
            <w:col w:w="4817" w:space="40"/>
            <w:col w:w="7053"/>
          </w:cols>
        </w:sectPr>
      </w:pPr>
    </w:p>
    <w:p w14:paraId="4DC1B228">
      <w:pPr>
        <w:pStyle w:val="11"/>
        <w:rPr>
          <w:sz w:val="20"/>
        </w:rPr>
      </w:pPr>
    </w:p>
    <w:p w14:paraId="798C29AC">
      <w:pPr>
        <w:pStyle w:val="11"/>
        <w:rPr>
          <w:sz w:val="20"/>
        </w:rPr>
      </w:pPr>
    </w:p>
    <w:p w14:paraId="54777039">
      <w:pPr>
        <w:pStyle w:val="11"/>
        <w:rPr>
          <w:sz w:val="20"/>
        </w:rPr>
      </w:pPr>
    </w:p>
    <w:p w14:paraId="67A50491">
      <w:pPr>
        <w:pStyle w:val="11"/>
        <w:rPr>
          <w:sz w:val="20"/>
        </w:rPr>
      </w:pPr>
    </w:p>
    <w:p w14:paraId="1F7559E6">
      <w:pPr>
        <w:pStyle w:val="11"/>
        <w:spacing w:before="4"/>
        <w:rPr>
          <w:sz w:val="23"/>
        </w:rPr>
      </w:pPr>
    </w:p>
    <w:p w14:paraId="2C51BBD2">
      <w:pPr>
        <w:spacing w:before="100" w:line="276" w:lineRule="auto"/>
        <w:ind w:left="1747" w:right="1294" w:hanging="9"/>
        <w:jc w:val="left"/>
        <w:rPr>
          <w:rFonts w:ascii="Tahoma"/>
          <w:sz w:val="26"/>
        </w:rPr>
      </w:pPr>
      <w:r>
        <w:rPr>
          <w:rFonts w:ascii="Tahoma"/>
          <w:color w:val="137C7D"/>
          <w:sz w:val="26"/>
        </w:rPr>
        <w:t xml:space="preserve">Think about some animals that need help. Plan an animal rescue centre for </w:t>
      </w:r>
      <w:r>
        <w:rPr>
          <w:rFonts w:ascii="Tahoma"/>
          <w:color w:val="137C7D"/>
          <w:w w:val="105"/>
          <w:sz w:val="26"/>
        </w:rPr>
        <w:t>them.</w:t>
      </w:r>
      <w:r>
        <w:rPr>
          <w:rFonts w:ascii="Tahoma"/>
          <w:color w:val="137C7D"/>
          <w:spacing w:val="-3"/>
          <w:w w:val="105"/>
          <w:sz w:val="26"/>
        </w:rPr>
        <w:t xml:space="preserve"> </w:t>
      </w:r>
      <w:r>
        <w:rPr>
          <w:rFonts w:ascii="Tahoma"/>
          <w:color w:val="137C7D"/>
          <w:w w:val="105"/>
          <w:sz w:val="26"/>
        </w:rPr>
        <w:t>Discuss</w:t>
      </w:r>
      <w:r>
        <w:rPr>
          <w:rFonts w:ascii="Tahoma"/>
          <w:color w:val="137C7D"/>
          <w:spacing w:val="-3"/>
          <w:w w:val="105"/>
          <w:sz w:val="26"/>
        </w:rPr>
        <w:t xml:space="preserve"> </w:t>
      </w:r>
      <w:r>
        <w:rPr>
          <w:rFonts w:ascii="Tahoma"/>
          <w:color w:val="137C7D"/>
          <w:w w:val="105"/>
          <w:sz w:val="26"/>
        </w:rPr>
        <w:t>the</w:t>
      </w:r>
      <w:r>
        <w:rPr>
          <w:rFonts w:ascii="Tahoma"/>
          <w:color w:val="137C7D"/>
          <w:spacing w:val="-3"/>
          <w:w w:val="105"/>
          <w:sz w:val="26"/>
        </w:rPr>
        <w:t xml:space="preserve"> </w:t>
      </w:r>
      <w:r>
        <w:rPr>
          <w:rFonts w:ascii="Tahoma"/>
          <w:color w:val="137C7D"/>
          <w:w w:val="105"/>
          <w:sz w:val="26"/>
        </w:rPr>
        <w:t>questions</w:t>
      </w:r>
      <w:r>
        <w:rPr>
          <w:rFonts w:ascii="Tahoma"/>
          <w:color w:val="137C7D"/>
          <w:spacing w:val="-3"/>
          <w:w w:val="105"/>
          <w:sz w:val="26"/>
        </w:rPr>
        <w:t xml:space="preserve"> </w:t>
      </w:r>
      <w:r>
        <w:rPr>
          <w:rFonts w:ascii="Tahoma"/>
          <w:color w:val="137C7D"/>
          <w:w w:val="105"/>
          <w:sz w:val="26"/>
        </w:rPr>
        <w:t>in</w:t>
      </w:r>
      <w:r>
        <w:rPr>
          <w:rFonts w:ascii="Tahoma"/>
          <w:color w:val="137C7D"/>
          <w:spacing w:val="-3"/>
          <w:w w:val="105"/>
          <w:sz w:val="26"/>
        </w:rPr>
        <w:t xml:space="preserve"> </w:t>
      </w:r>
      <w:r>
        <w:rPr>
          <w:rFonts w:ascii="Tahoma"/>
          <w:color w:val="137C7D"/>
          <w:w w:val="105"/>
          <w:sz w:val="26"/>
        </w:rPr>
        <w:t>groups.</w:t>
      </w:r>
    </w:p>
    <w:p w14:paraId="163B47F9">
      <w:pPr>
        <w:pStyle w:val="11"/>
        <w:tabs>
          <w:tab w:val="left" w:pos="6476"/>
        </w:tabs>
        <w:spacing w:before="108" w:line="326" w:lineRule="auto"/>
        <w:ind w:left="2001" w:right="1681"/>
        <w:rPr>
          <w:rFonts w:ascii="Tahoma"/>
        </w:rPr>
      </w:pPr>
      <w:r>
        <mc:AlternateContent>
          <mc:Choice Requires="wps">
            <w:drawing>
              <wp:anchor distT="0" distB="0" distL="0" distR="0" simplePos="0" relativeHeight="251697152" behindDoc="0" locked="0" layoutInCell="1" allowOverlap="1">
                <wp:simplePos x="0" y="0"/>
                <wp:positionH relativeFrom="page">
                  <wp:posOffset>1109345</wp:posOffset>
                </wp:positionH>
                <wp:positionV relativeFrom="paragraph">
                  <wp:posOffset>107950</wp:posOffset>
                </wp:positionV>
                <wp:extent cx="123190" cy="106045"/>
                <wp:effectExtent l="0" t="0" r="0" b="0"/>
                <wp:wrapNone/>
                <wp:docPr id="1225" name="Graphic 122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DB913"/>
                        </a:solidFill>
                      </wps:spPr>
                      <wps:bodyPr wrap="square" lIns="0" tIns="0" rIns="0" bIns="0" rtlCol="0">
                        <a:noAutofit/>
                      </wps:bodyPr>
                    </wps:wsp>
                  </a:graphicData>
                </a:graphic>
              </wp:anchor>
            </w:drawing>
          </mc:Choice>
          <mc:Fallback>
            <w:pict>
              <v:shape id="Graphic 1225" o:spid="_x0000_s1026" o:spt="100" style="position:absolute;left:0pt;margin-left:87.35pt;margin-top:8.5pt;height:8.35pt;width:9.7pt;mso-position-horizontal-relative:page;z-index:251697152;mso-width-relative:page;mso-height-relative:page;" fillcolor="#FDB913" filled="t" stroked="f" coordsize="123189,106045" o:gfxdata="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v0J+ZdkAAAAJAQAADwAAAAAAAAABACAAAAAiAAAAZHJz&#10;L2Rvd25yZXYueG1sUEsBAhQAFAAAAAgAh07iQBAd2QA8AgAA6wQAAA4AAAAAAAAAAQAgAAAAKAEA&#10;AGRycy9lMm9Eb2MueG1sUEsFBgAAAAAGAAYAWQEAANY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60992" behindDoc="1" locked="0" layoutInCell="1" allowOverlap="1">
                <wp:simplePos x="0" y="0"/>
                <wp:positionH relativeFrom="page">
                  <wp:posOffset>3950970</wp:posOffset>
                </wp:positionH>
                <wp:positionV relativeFrom="paragraph">
                  <wp:posOffset>107950</wp:posOffset>
                </wp:positionV>
                <wp:extent cx="123190" cy="106045"/>
                <wp:effectExtent l="0" t="0" r="0" b="0"/>
                <wp:wrapNone/>
                <wp:docPr id="1226" name="Graphic 122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BBC5"/>
                        </a:solidFill>
                      </wps:spPr>
                      <wps:bodyPr wrap="square" lIns="0" tIns="0" rIns="0" bIns="0" rtlCol="0">
                        <a:noAutofit/>
                      </wps:bodyPr>
                    </wps:wsp>
                  </a:graphicData>
                </a:graphic>
              </wp:anchor>
            </w:drawing>
          </mc:Choice>
          <mc:Fallback>
            <w:pict>
              <v:shape id="Graphic 1226" o:spid="_x0000_s1026" o:spt="100" style="position:absolute;left:0pt;margin-left:311.1pt;margin-top:8.5pt;height:8.35pt;width:9.7pt;mso-position-horizontal-relative:page;z-index:-251455488;mso-width-relative:page;mso-height-relative:page;" fillcolor="#00BBC5" filled="t" stroked="f" coordsize="123189,106045" o:gfxdata="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HzbXHXAAAACQEAAA8AAAAAAAAAAQAgAAAAIgAAAGRycy9k&#10;b3ducmV2LnhtbFBLAQIUABQAAAAIAIdO4kC32kmNPAIAAOsEAAAOAAAAAAAAAAEAIAAAACYBAABk&#10;cnMvZTJvRG9jLnhtbFBLBQYAAAAABgAGAFkBAADUBQ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8176" behindDoc="0" locked="0" layoutInCell="1" allowOverlap="1">
                <wp:simplePos x="0" y="0"/>
                <wp:positionH relativeFrom="page">
                  <wp:posOffset>1109345</wp:posOffset>
                </wp:positionH>
                <wp:positionV relativeFrom="paragraph">
                  <wp:posOffset>336550</wp:posOffset>
                </wp:positionV>
                <wp:extent cx="123190" cy="106045"/>
                <wp:effectExtent l="0" t="0" r="0" b="0"/>
                <wp:wrapNone/>
                <wp:docPr id="1227" name="Graphic 122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1227" o:spid="_x0000_s1026" o:spt="100" style="position:absolute;left:0pt;margin-left:87.35pt;margin-top:26.5pt;height:8.35pt;width:9.7pt;mso-position-horizontal-relative:page;z-index:251698176;mso-width-relative:page;mso-height-relative:page;" fillcolor="#0089CF" filled="t" stroked="f" coordsize="123189,106045" o:gfxdata="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vVQDX9kAAAAJAQAADwAAAAAAAAABACAAAAAiAAAAZHJz&#10;L2Rvd25yZXYueG1sUEsBAhQAFAAAAAgAh07iQL5LVPE8AgAA6wQAAA4AAAAAAAAAAQAgAAAAKAEA&#10;AGRycy9lMm9Eb2MueG1sUEsFBgAAAAAGAAYAWQEAANY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62016" behindDoc="1" locked="0" layoutInCell="1" allowOverlap="1">
                <wp:simplePos x="0" y="0"/>
                <wp:positionH relativeFrom="page">
                  <wp:posOffset>3950970</wp:posOffset>
                </wp:positionH>
                <wp:positionV relativeFrom="paragraph">
                  <wp:posOffset>336550</wp:posOffset>
                </wp:positionV>
                <wp:extent cx="123190" cy="106045"/>
                <wp:effectExtent l="0" t="0" r="0" b="0"/>
                <wp:wrapNone/>
                <wp:docPr id="1228" name="Graphic 122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55C98"/>
                        </a:solidFill>
                      </wps:spPr>
                      <wps:bodyPr wrap="square" lIns="0" tIns="0" rIns="0" bIns="0" rtlCol="0">
                        <a:noAutofit/>
                      </wps:bodyPr>
                    </wps:wsp>
                  </a:graphicData>
                </a:graphic>
              </wp:anchor>
            </w:drawing>
          </mc:Choice>
          <mc:Fallback>
            <w:pict>
              <v:shape id="Graphic 1228" o:spid="_x0000_s1026" o:spt="100" style="position:absolute;left:0pt;margin-left:311.1pt;margin-top:26.5pt;height:8.35pt;width:9.7pt;mso-position-horizontal-relative:page;z-index:-251454464;mso-width-relative:page;mso-height-relative:page;" fillcolor="#855C98" filled="t" stroked="f" coordsize="123189,106045" o:gfxdata="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&#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6o5dq2wAAAAkBAAAPAAAAAAAAAAEAIAAAACIAAABk&#10;cnMvZG93bnJldi54bWxQSwECFAAUAAAACACHTuJAKZWkITwCAADrBAAADgAAAAAAAAABACAAAAAq&#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w w:val="105"/>
        </w:rPr>
        <w:t>What will it be called?</w:t>
      </w:r>
      <w:r>
        <w:rPr>
          <w:rFonts w:ascii="Tahoma"/>
          <w:color w:val="231F20"/>
        </w:rPr>
        <w:tab/>
      </w:r>
      <w:r>
        <w:rPr>
          <w:rFonts w:ascii="Tahoma"/>
          <w:color w:val="231F20"/>
          <w:w w:val="105"/>
        </w:rPr>
        <w:t>What</w:t>
      </w:r>
      <w:r>
        <w:rPr>
          <w:rFonts w:ascii="Tahoma"/>
          <w:color w:val="231F20"/>
          <w:spacing w:val="-11"/>
          <w:w w:val="105"/>
        </w:rPr>
        <w:t xml:space="preserve"> </w:t>
      </w:r>
      <w:r>
        <w:rPr>
          <w:rFonts w:ascii="Tahoma"/>
          <w:color w:val="231F20"/>
          <w:w w:val="105"/>
        </w:rPr>
        <w:t>can</w:t>
      </w:r>
      <w:r>
        <w:rPr>
          <w:rFonts w:ascii="Tahoma"/>
          <w:color w:val="231F20"/>
          <w:spacing w:val="-11"/>
          <w:w w:val="105"/>
        </w:rPr>
        <w:t xml:space="preserve"> </w:t>
      </w:r>
      <w:r>
        <w:rPr>
          <w:rFonts w:ascii="Tahoma"/>
          <w:color w:val="231F20"/>
          <w:w w:val="105"/>
        </w:rPr>
        <w:t>we</w:t>
      </w:r>
      <w:r>
        <w:rPr>
          <w:rFonts w:ascii="Tahoma"/>
          <w:color w:val="231F20"/>
          <w:spacing w:val="-11"/>
          <w:w w:val="105"/>
        </w:rPr>
        <w:t xml:space="preserve"> </w:t>
      </w:r>
      <w:r>
        <w:rPr>
          <w:rFonts w:ascii="Tahoma"/>
          <w:color w:val="231F20"/>
          <w:w w:val="105"/>
        </w:rPr>
        <w:t>do</w:t>
      </w:r>
      <w:r>
        <w:rPr>
          <w:rFonts w:ascii="Tahoma"/>
          <w:color w:val="231F20"/>
          <w:spacing w:val="-11"/>
          <w:w w:val="105"/>
        </w:rPr>
        <w:t xml:space="preserve"> </w:t>
      </w:r>
      <w:r>
        <w:rPr>
          <w:rFonts w:ascii="Tahoma"/>
          <w:color w:val="231F20"/>
          <w:w w:val="105"/>
        </w:rPr>
        <w:t>to</w:t>
      </w:r>
      <w:r>
        <w:rPr>
          <w:rFonts w:ascii="Tahoma"/>
          <w:color w:val="231F20"/>
          <w:spacing w:val="-11"/>
          <w:w w:val="105"/>
        </w:rPr>
        <w:t xml:space="preserve"> </w:t>
      </w:r>
      <w:r>
        <w:rPr>
          <w:rFonts w:ascii="Tahoma"/>
          <w:color w:val="231F20"/>
          <w:w w:val="105"/>
        </w:rPr>
        <w:t>help</w:t>
      </w:r>
      <w:r>
        <w:rPr>
          <w:rFonts w:ascii="Tahoma"/>
          <w:color w:val="231F20"/>
          <w:spacing w:val="-11"/>
          <w:w w:val="105"/>
        </w:rPr>
        <w:t xml:space="preserve"> </w:t>
      </w:r>
      <w:r>
        <w:rPr>
          <w:rFonts w:ascii="Tahoma"/>
          <w:color w:val="231F20"/>
          <w:w w:val="105"/>
        </w:rPr>
        <w:t>the</w:t>
      </w:r>
      <w:r>
        <w:rPr>
          <w:rFonts w:ascii="Tahoma"/>
          <w:color w:val="231F20"/>
          <w:spacing w:val="-11"/>
          <w:w w:val="105"/>
        </w:rPr>
        <w:t xml:space="preserve"> </w:t>
      </w:r>
      <w:r>
        <w:rPr>
          <w:rFonts w:ascii="Tahoma"/>
          <w:color w:val="231F20"/>
          <w:w w:val="105"/>
        </w:rPr>
        <w:t>animals? What skills or equipment do we need?</w:t>
      </w:r>
      <w:r>
        <w:rPr>
          <w:rFonts w:ascii="Tahoma"/>
          <w:color w:val="231F20"/>
        </w:rPr>
        <w:tab/>
      </w:r>
      <w:r>
        <w:rPr>
          <w:rFonts w:ascii="Tahoma"/>
          <w:color w:val="231F20"/>
          <w:w w:val="105"/>
        </w:rPr>
        <w:t>Where should the centre be built?</w:t>
      </w:r>
    </w:p>
    <w:p w14:paraId="4DA423F8">
      <w:pPr>
        <w:pStyle w:val="11"/>
        <w:spacing w:line="263" w:lineRule="exact"/>
        <w:ind w:left="2001"/>
        <w:rPr>
          <w:rFonts w:ascii="Tahoma"/>
        </w:rPr>
      </w:pPr>
      <w:r>
        <mc:AlternateContent>
          <mc:Choice Requires="wps">
            <w:drawing>
              <wp:anchor distT="0" distB="0" distL="0" distR="0" simplePos="0" relativeHeight="251699200" behindDoc="0" locked="0" layoutInCell="1" allowOverlap="1">
                <wp:simplePos x="0" y="0"/>
                <wp:positionH relativeFrom="page">
                  <wp:posOffset>1109345</wp:posOffset>
                </wp:positionH>
                <wp:positionV relativeFrom="paragraph">
                  <wp:posOffset>38100</wp:posOffset>
                </wp:positionV>
                <wp:extent cx="123190" cy="106045"/>
                <wp:effectExtent l="0" t="0" r="0" b="0"/>
                <wp:wrapNone/>
                <wp:docPr id="1229" name="Graphic 122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B63A6E"/>
                        </a:solidFill>
                      </wps:spPr>
                      <wps:bodyPr wrap="square" lIns="0" tIns="0" rIns="0" bIns="0" rtlCol="0">
                        <a:noAutofit/>
                      </wps:bodyPr>
                    </wps:wsp>
                  </a:graphicData>
                </a:graphic>
              </wp:anchor>
            </w:drawing>
          </mc:Choice>
          <mc:Fallback>
            <w:pict>
              <v:shape id="Graphic 1229" o:spid="_x0000_s1026" o:spt="100" style="position:absolute;left:0pt;margin-left:87.35pt;margin-top:3pt;height:8.35pt;width:9.7pt;mso-position-horizontal-relative:page;z-index:251699200;mso-width-relative:page;mso-height-relative:page;" fillcolor="#B63A6E" filled="t" stroked="f" coordsize="123189,106045" o:gfxdata="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FPGn3XAAAACAEAAA8AAAAAAAAAAQAgAAAAIgAAAGRycy9k&#10;b3ducmV2LnhtbFBLAQIUABQAAAAIAIdO4kCt+RAcPAIAAOsEAAAOAAAAAAAAAAEAIAAAACYBAABk&#10;cnMvZTJvRG9jLnhtbFBLBQYAAAAABgAGAFkBAADUBQAAAAA=&#10;" path="m122936,0l42291,75310,0,61467,44958,105663,122936,0xe">
                <v:fill on="t" focussize="0,0"/>
                <v:stroke on="f"/>
                <v:imagedata o:title=""/>
                <o:lock v:ext="edit" aspectratio="f"/>
                <v:textbox inset="0mm,0mm,0mm,0mm"/>
              </v:shape>
            </w:pict>
          </mc:Fallback>
        </mc:AlternateContent>
      </w:r>
      <w:r>
        <w:rPr>
          <w:rFonts w:ascii="Tahoma"/>
          <w:color w:val="231F20"/>
          <w:w w:val="105"/>
        </w:rPr>
        <w:t>What</w:t>
      </w:r>
      <w:r>
        <w:rPr>
          <w:rFonts w:ascii="Tahoma"/>
          <w:color w:val="231F20"/>
          <w:spacing w:val="-12"/>
          <w:w w:val="105"/>
        </w:rPr>
        <w:t xml:space="preserve"> </w:t>
      </w:r>
      <w:r>
        <w:rPr>
          <w:rFonts w:ascii="Tahoma"/>
          <w:color w:val="231F20"/>
          <w:w w:val="105"/>
        </w:rPr>
        <w:t>help</w:t>
      </w:r>
      <w:r>
        <w:rPr>
          <w:rFonts w:ascii="Tahoma"/>
          <w:color w:val="231F20"/>
          <w:spacing w:val="-11"/>
          <w:w w:val="105"/>
        </w:rPr>
        <w:t xml:space="preserve"> </w:t>
      </w:r>
      <w:r>
        <w:rPr>
          <w:rFonts w:ascii="Tahoma"/>
          <w:color w:val="231F20"/>
          <w:w w:val="105"/>
        </w:rPr>
        <w:t>could</w:t>
      </w:r>
      <w:r>
        <w:rPr>
          <w:rFonts w:ascii="Tahoma"/>
          <w:color w:val="231F20"/>
          <w:spacing w:val="-11"/>
          <w:w w:val="105"/>
        </w:rPr>
        <w:t xml:space="preserve"> </w:t>
      </w:r>
      <w:r>
        <w:rPr>
          <w:rFonts w:ascii="Tahoma"/>
          <w:color w:val="231F20"/>
          <w:w w:val="105"/>
        </w:rPr>
        <w:t>people</w:t>
      </w:r>
      <w:r>
        <w:rPr>
          <w:rFonts w:ascii="Tahoma"/>
          <w:color w:val="231F20"/>
          <w:spacing w:val="-12"/>
          <w:w w:val="105"/>
        </w:rPr>
        <w:t xml:space="preserve"> </w:t>
      </w:r>
      <w:r>
        <w:rPr>
          <w:rFonts w:ascii="Tahoma"/>
          <w:color w:val="231F20"/>
          <w:spacing w:val="-2"/>
          <w:w w:val="105"/>
        </w:rPr>
        <w:t>offer?</w:t>
      </w:r>
    </w:p>
    <w:p w14:paraId="30DD3558">
      <w:pPr>
        <w:pStyle w:val="11"/>
        <w:rPr>
          <w:rFonts w:ascii="Tahoma"/>
          <w:sz w:val="28"/>
        </w:rPr>
      </w:pPr>
    </w:p>
    <w:p w14:paraId="41D9F814">
      <w:pPr>
        <w:spacing w:before="100" w:line="276" w:lineRule="auto"/>
        <w:ind w:left="1747" w:right="1294" w:firstLine="0"/>
        <w:jc w:val="left"/>
        <w:rPr>
          <w:rFonts w:ascii="Tahoma"/>
          <w:sz w:val="26"/>
        </w:rPr>
      </w:pPr>
      <w:r>
        <w:rPr>
          <w:rFonts w:ascii="Tahoma"/>
          <w:color w:val="137C7D"/>
          <w:sz w:val="26"/>
        </w:rPr>
        <w:t xml:space="preserve">Make a poster in which you describe your animal rescue centre and ask for </w:t>
      </w:r>
      <w:r>
        <w:rPr>
          <w:rFonts w:ascii="Tahoma"/>
          <w:color w:val="137C7D"/>
          <w:w w:val="105"/>
          <w:sz w:val="26"/>
        </w:rPr>
        <w:t>help.</w:t>
      </w:r>
      <w:r>
        <w:rPr>
          <w:rFonts w:ascii="Tahoma"/>
          <w:color w:val="137C7D"/>
          <w:spacing w:val="-7"/>
          <w:w w:val="105"/>
          <w:sz w:val="26"/>
        </w:rPr>
        <w:t xml:space="preserve"> </w:t>
      </w:r>
      <w:r>
        <w:rPr>
          <w:rFonts w:ascii="Tahoma"/>
          <w:color w:val="137C7D"/>
          <w:w w:val="105"/>
          <w:sz w:val="26"/>
        </w:rPr>
        <w:t>Put</w:t>
      </w:r>
      <w:r>
        <w:rPr>
          <w:rFonts w:ascii="Tahoma"/>
          <w:color w:val="137C7D"/>
          <w:spacing w:val="-7"/>
          <w:w w:val="105"/>
          <w:sz w:val="26"/>
        </w:rPr>
        <w:t xml:space="preserve"> </w:t>
      </w:r>
      <w:r>
        <w:rPr>
          <w:rFonts w:ascii="Tahoma"/>
          <w:color w:val="137C7D"/>
          <w:w w:val="105"/>
          <w:sz w:val="26"/>
        </w:rPr>
        <w:t>up</w:t>
      </w:r>
      <w:r>
        <w:rPr>
          <w:rFonts w:ascii="Tahoma"/>
          <w:color w:val="137C7D"/>
          <w:spacing w:val="-7"/>
          <w:w w:val="105"/>
          <w:sz w:val="26"/>
        </w:rPr>
        <w:t xml:space="preserve"> </w:t>
      </w:r>
      <w:r>
        <w:rPr>
          <w:rFonts w:ascii="Tahoma"/>
          <w:color w:val="137C7D"/>
          <w:w w:val="105"/>
          <w:sz w:val="26"/>
        </w:rPr>
        <w:t>the</w:t>
      </w:r>
      <w:r>
        <w:rPr>
          <w:rFonts w:ascii="Tahoma"/>
          <w:color w:val="137C7D"/>
          <w:spacing w:val="-7"/>
          <w:w w:val="105"/>
          <w:sz w:val="26"/>
        </w:rPr>
        <w:t xml:space="preserve"> </w:t>
      </w:r>
      <w:r>
        <w:rPr>
          <w:rFonts w:ascii="Tahoma"/>
          <w:color w:val="137C7D"/>
          <w:w w:val="105"/>
          <w:sz w:val="26"/>
        </w:rPr>
        <w:t>poster</w:t>
      </w:r>
      <w:r>
        <w:rPr>
          <w:rFonts w:ascii="Tahoma"/>
          <w:color w:val="137C7D"/>
          <w:spacing w:val="-7"/>
          <w:w w:val="105"/>
          <w:sz w:val="26"/>
        </w:rPr>
        <w:t xml:space="preserve"> </w:t>
      </w:r>
      <w:r>
        <w:rPr>
          <w:rFonts w:ascii="Tahoma"/>
          <w:color w:val="137C7D"/>
          <w:w w:val="105"/>
          <w:sz w:val="26"/>
        </w:rPr>
        <w:t>on</w:t>
      </w:r>
      <w:r>
        <w:rPr>
          <w:rFonts w:ascii="Tahoma"/>
          <w:color w:val="137C7D"/>
          <w:spacing w:val="-7"/>
          <w:w w:val="105"/>
          <w:sz w:val="26"/>
        </w:rPr>
        <w:t xml:space="preserve"> </w:t>
      </w:r>
      <w:r>
        <w:rPr>
          <w:rFonts w:ascii="Tahoma"/>
          <w:color w:val="137C7D"/>
          <w:w w:val="105"/>
          <w:sz w:val="26"/>
        </w:rPr>
        <w:t>the</w:t>
      </w:r>
      <w:r>
        <w:rPr>
          <w:rFonts w:ascii="Tahoma"/>
          <w:color w:val="137C7D"/>
          <w:spacing w:val="-7"/>
          <w:w w:val="105"/>
          <w:sz w:val="26"/>
        </w:rPr>
        <w:t xml:space="preserve"> </w:t>
      </w:r>
      <w:r>
        <w:rPr>
          <w:rFonts w:ascii="Tahoma"/>
          <w:color w:val="137C7D"/>
          <w:w w:val="105"/>
          <w:sz w:val="26"/>
        </w:rPr>
        <w:t>classroom</w:t>
      </w:r>
      <w:r>
        <w:rPr>
          <w:rFonts w:ascii="Tahoma"/>
          <w:color w:val="137C7D"/>
          <w:spacing w:val="-7"/>
          <w:w w:val="105"/>
          <w:sz w:val="26"/>
        </w:rPr>
        <w:t xml:space="preserve"> </w:t>
      </w:r>
      <w:r>
        <w:rPr>
          <w:rFonts w:ascii="Tahoma"/>
          <w:color w:val="137C7D"/>
          <w:w w:val="105"/>
          <w:sz w:val="26"/>
        </w:rPr>
        <w:t>wall.</w:t>
      </w:r>
    </w:p>
    <w:p w14:paraId="7DF8B362">
      <w:pPr>
        <w:pStyle w:val="11"/>
        <w:spacing w:before="5"/>
        <w:rPr>
          <w:rFonts w:ascii="Tahoma"/>
          <w:sz w:val="21"/>
        </w:rPr>
      </w:pPr>
    </w:p>
    <w:p w14:paraId="4705C15D">
      <w:pPr>
        <w:tabs>
          <w:tab w:val="left" w:pos="2978"/>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r>
        <w:rPr>
          <w:color w:val="231F20"/>
          <w:sz w:val="18"/>
        </w:rPr>
        <w:tab/>
      </w:r>
      <w:r>
        <w:rPr>
          <w:rFonts w:ascii="Tahoma"/>
          <w:color w:val="231F20"/>
          <w:spacing w:val="-5"/>
          <w:sz w:val="20"/>
        </w:rPr>
        <w:t>23</w:t>
      </w:r>
    </w:p>
    <w:p w14:paraId="2E4B5DF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EADE3CC">
      <w:pPr>
        <w:spacing w:after="0" w:line="240" w:lineRule="auto"/>
        <w:jc w:val="left"/>
        <w:rPr>
          <w:rFonts w:ascii="Tahoma"/>
          <w:sz w:val="20"/>
        </w:rPr>
        <w:sectPr>
          <w:type w:val="continuous"/>
          <w:pgSz w:w="11910" w:h="16840"/>
          <w:pgMar w:top="1340" w:right="0" w:bottom="280" w:left="0" w:header="720" w:footer="720" w:gutter="0"/>
          <w:cols w:space="720" w:num="1"/>
        </w:sectPr>
      </w:pPr>
    </w:p>
    <w:p w14:paraId="380E0FAC">
      <w:pPr>
        <w:pStyle w:val="11"/>
        <w:rPr>
          <w:rFonts w:ascii="Tahoma"/>
          <w:sz w:val="20"/>
        </w:rPr>
      </w:pPr>
    </w:p>
    <w:p w14:paraId="2ECB1EB3">
      <w:pPr>
        <w:pStyle w:val="11"/>
        <w:rPr>
          <w:rFonts w:ascii="Tahoma"/>
          <w:sz w:val="20"/>
        </w:rPr>
      </w:pPr>
    </w:p>
    <w:p w14:paraId="2A2A8E42">
      <w:pPr>
        <w:pStyle w:val="11"/>
        <w:rPr>
          <w:rFonts w:ascii="Tahoma"/>
          <w:sz w:val="20"/>
        </w:rPr>
      </w:pPr>
    </w:p>
    <w:p w14:paraId="6A007238">
      <w:pPr>
        <w:pStyle w:val="11"/>
        <w:rPr>
          <w:rFonts w:ascii="Tahoma"/>
          <w:sz w:val="20"/>
        </w:rPr>
      </w:pPr>
    </w:p>
    <w:p w14:paraId="79EBB204">
      <w:pPr>
        <w:pStyle w:val="11"/>
        <w:spacing w:before="6"/>
        <w:rPr>
          <w:rFonts w:ascii="Tahoma"/>
          <w:sz w:val="16"/>
        </w:rPr>
      </w:pPr>
    </w:p>
    <w:p w14:paraId="09D8F5ED">
      <w:pPr>
        <w:pStyle w:val="11"/>
        <w:ind w:left="1194"/>
        <w:rPr>
          <w:rFonts w:ascii="Tahoma"/>
          <w:sz w:val="20"/>
        </w:rPr>
      </w:pPr>
    </w:p>
    <w:p w14:paraId="6666E235">
      <w:pPr>
        <w:pStyle w:val="11"/>
        <w:spacing w:before="11"/>
        <w:rPr>
          <w:rFonts w:ascii="Tahoma"/>
          <w:sz w:val="18"/>
        </w:rPr>
      </w:pPr>
    </w:p>
    <w:p w14:paraId="7420BFA0">
      <w:pPr>
        <w:spacing w:before="105"/>
        <w:ind w:left="1545" w:right="0" w:firstLine="0"/>
        <w:jc w:val="left"/>
        <w:rPr>
          <w:rFonts w:ascii="Tahoma"/>
          <w:b/>
          <w:sz w:val="32"/>
        </w:rPr>
      </w:pPr>
      <w:r>
        <mc:AlternateContent>
          <mc:Choice Requires="wps">
            <w:drawing>
              <wp:anchor distT="0" distB="0" distL="0" distR="0" simplePos="0" relativeHeight="251707392" behindDoc="0" locked="0" layoutInCell="1" allowOverlap="1">
                <wp:simplePos x="0" y="0"/>
                <wp:positionH relativeFrom="page">
                  <wp:posOffset>744220</wp:posOffset>
                </wp:positionH>
                <wp:positionV relativeFrom="paragraph">
                  <wp:posOffset>115570</wp:posOffset>
                </wp:positionV>
                <wp:extent cx="52705" cy="1868805"/>
                <wp:effectExtent l="0" t="0" r="0" b="0"/>
                <wp:wrapNone/>
                <wp:docPr id="1261" name="Graphic 1261"/>
                <wp:cNvGraphicFramePr/>
                <a:graphic xmlns:a="http://schemas.openxmlformats.org/drawingml/2006/main">
                  <a:graphicData uri="http://schemas.microsoft.com/office/word/2010/wordprocessingShape">
                    <wps:wsp>
                      <wps:cNvSpPr/>
                      <wps:spPr>
                        <a:xfrm>
                          <a:off x="0" y="0"/>
                          <a:ext cx="52705" cy="1868805"/>
                        </a:xfrm>
                        <a:custGeom>
                          <a:avLst/>
                          <a:gdLst/>
                          <a:ahLst/>
                          <a:cxnLst/>
                          <a:rect l="l" t="t" r="r" b="b"/>
                          <a:pathLst>
                            <a:path w="52705" h="1868805">
                              <a:moveTo>
                                <a:pt x="52197" y="0"/>
                              </a:moveTo>
                              <a:lnTo>
                                <a:pt x="0" y="0"/>
                              </a:lnTo>
                              <a:lnTo>
                                <a:pt x="0" y="1868551"/>
                              </a:lnTo>
                              <a:lnTo>
                                <a:pt x="52197" y="1868551"/>
                              </a:lnTo>
                              <a:lnTo>
                                <a:pt x="52197" y="0"/>
                              </a:lnTo>
                              <a:close/>
                            </a:path>
                          </a:pathLst>
                        </a:custGeom>
                        <a:solidFill>
                          <a:srgbClr val="2FBEBE"/>
                        </a:solidFill>
                      </wps:spPr>
                      <wps:bodyPr wrap="square" lIns="0" tIns="0" rIns="0" bIns="0" rtlCol="0">
                        <a:noAutofit/>
                      </wps:bodyPr>
                    </wps:wsp>
                  </a:graphicData>
                </a:graphic>
              </wp:anchor>
            </w:drawing>
          </mc:Choice>
          <mc:Fallback>
            <w:pict>
              <v:shape id="Graphic 1261" o:spid="_x0000_s1026" o:spt="100" style="position:absolute;left:0pt;margin-left:58.6pt;margin-top:9.1pt;height:147.15pt;width:4.15pt;mso-position-horizontal-relative:page;z-index:251707392;mso-width-relative:page;mso-height-relative:page;" fillcolor="#2FBEBE" filled="t" stroked="f" coordsize="52705,1868805" o:gfxdata="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Ca7IrYAAAACgEAAA8AAAAAAAAAAQAgAAAAIgAAAGRycy9kb3ducmV2LnhtbFBLAQIUABQA&#10;AAAIAIdO4kCGEuIRKQIAAOQEAAAOAAAAAAAAAAEAIAAAACcBAABkcnMvZTJvRG9jLnhtbFBLBQYA&#10;AAAABgAGAFkBAADCBQAAAAA=&#10;" path="m52197,0l0,0,0,1868551,52197,1868551,52197,0xe">
                <v:fill on="t" focussize="0,0"/>
                <v:stroke on="f"/>
                <v:imagedata o:title=""/>
                <o:lock v:ext="edit" aspectratio="f"/>
                <v:textbox inset="0mm,0mm,0mm,0mm"/>
              </v:shape>
            </w:pict>
          </mc:Fallback>
        </mc:AlternateContent>
      </w:r>
      <w:r>
        <w:rPr>
          <w:rFonts w:ascii="Tahoma"/>
          <w:b/>
          <w:color w:val="2FBEBE"/>
          <w:w w:val="90"/>
          <w:sz w:val="32"/>
        </w:rPr>
        <w:t>BEFORE</w:t>
      </w:r>
      <w:r>
        <w:rPr>
          <w:rFonts w:ascii="Tahoma"/>
          <w:b/>
          <w:color w:val="2FBEBE"/>
          <w:spacing w:val="40"/>
          <w:sz w:val="32"/>
        </w:rPr>
        <w:t xml:space="preserve"> </w:t>
      </w:r>
      <w:r>
        <w:rPr>
          <w:rFonts w:ascii="Tahoma"/>
          <w:b/>
          <w:color w:val="9AD7D8"/>
          <w:w w:val="90"/>
          <w:sz w:val="32"/>
        </w:rPr>
        <w:t>YOU</w:t>
      </w:r>
      <w:r>
        <w:rPr>
          <w:rFonts w:ascii="Tahoma"/>
          <w:b/>
          <w:color w:val="9AD7D8"/>
          <w:spacing w:val="-8"/>
          <w:w w:val="90"/>
          <w:sz w:val="32"/>
        </w:rPr>
        <w:t xml:space="preserve"> </w:t>
      </w:r>
      <w:r>
        <w:rPr>
          <w:rFonts w:ascii="Tahoma"/>
          <w:b/>
          <w:color w:val="9AD7D8"/>
          <w:spacing w:val="-2"/>
          <w:w w:val="90"/>
          <w:sz w:val="32"/>
        </w:rPr>
        <w:t>WATCH</w:t>
      </w:r>
    </w:p>
    <w:p w14:paraId="271203D0">
      <w:pPr>
        <w:spacing w:before="44" w:line="213" w:lineRule="auto"/>
        <w:ind w:left="1545" w:right="1696" w:firstLine="0"/>
        <w:jc w:val="left"/>
        <w:rPr>
          <w:rFonts w:ascii="Tahoma"/>
          <w:sz w:val="26"/>
        </w:rPr>
      </w:pPr>
      <w:r>
        <w:rPr>
          <w:rFonts w:ascii="Tahoma"/>
          <w:color w:val="231F20"/>
          <w:sz w:val="26"/>
        </w:rPr>
        <w:t>Look</w:t>
      </w:r>
      <w:r>
        <w:rPr>
          <w:rFonts w:ascii="Tahoma"/>
          <w:color w:val="231F20"/>
          <w:spacing w:val="-2"/>
          <w:sz w:val="26"/>
        </w:rPr>
        <w:t xml:space="preserve"> </w:t>
      </w:r>
      <w:r>
        <w:rPr>
          <w:rFonts w:ascii="Tahoma"/>
          <w:color w:val="231F20"/>
          <w:sz w:val="26"/>
        </w:rPr>
        <w:t>at</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title,</w:t>
      </w:r>
      <w:r>
        <w:rPr>
          <w:rFonts w:ascii="Tahoma"/>
          <w:color w:val="231F20"/>
          <w:spacing w:val="-2"/>
          <w:sz w:val="26"/>
        </w:rPr>
        <w:t xml:space="preserve"> </w:t>
      </w:r>
      <w:r>
        <w:rPr>
          <w:rFonts w:ascii="Tahoma"/>
          <w:color w:val="231F20"/>
          <w:sz w:val="26"/>
        </w:rPr>
        <w:t>introduction,</w:t>
      </w:r>
      <w:r>
        <w:rPr>
          <w:rFonts w:ascii="Tahoma"/>
          <w:color w:val="231F20"/>
          <w:spacing w:val="-2"/>
          <w:sz w:val="26"/>
        </w:rPr>
        <w:t xml:space="preserve"> </w:t>
      </w:r>
      <w:r>
        <w:rPr>
          <w:rFonts w:ascii="Tahoma"/>
          <w:color w:val="231F20"/>
          <w:sz w:val="26"/>
        </w:rPr>
        <w:t>and</w:t>
      </w:r>
      <w:r>
        <w:rPr>
          <w:rFonts w:ascii="Tahoma"/>
          <w:color w:val="231F20"/>
          <w:spacing w:val="-2"/>
          <w:sz w:val="26"/>
        </w:rPr>
        <w:t xml:space="preserve"> </w:t>
      </w:r>
      <w:r>
        <w:rPr>
          <w:rFonts w:ascii="Tahoma"/>
          <w:color w:val="231F20"/>
          <w:sz w:val="26"/>
        </w:rPr>
        <w:t>picture.</w:t>
      </w:r>
      <w:r>
        <w:rPr>
          <w:rFonts w:ascii="Tahoma"/>
          <w:color w:val="231F20"/>
          <w:spacing w:val="-2"/>
          <w:sz w:val="26"/>
        </w:rPr>
        <w:t xml:space="preserve"> </w:t>
      </w:r>
      <w:r>
        <w:rPr>
          <w:rFonts w:ascii="Tahoma"/>
          <w:color w:val="231F20"/>
          <w:sz w:val="26"/>
        </w:rPr>
        <w:t>Then</w:t>
      </w:r>
      <w:r>
        <w:rPr>
          <w:rFonts w:ascii="Tahoma"/>
          <w:color w:val="231F20"/>
          <w:spacing w:val="-2"/>
          <w:sz w:val="26"/>
        </w:rPr>
        <w:t xml:space="preserve"> </w:t>
      </w:r>
      <w:r>
        <w:rPr>
          <w:rFonts w:ascii="Tahoma"/>
          <w:color w:val="231F20"/>
          <w:sz w:val="26"/>
        </w:rPr>
        <w:t>guess</w:t>
      </w:r>
      <w:r>
        <w:rPr>
          <w:rFonts w:ascii="Tahoma"/>
          <w:color w:val="231F20"/>
          <w:spacing w:val="-2"/>
          <w:sz w:val="26"/>
        </w:rPr>
        <w:t xml:space="preserve"> </w:t>
      </w:r>
      <w:r>
        <w:rPr>
          <w:rFonts w:ascii="Tahoma"/>
          <w:color w:val="231F20"/>
          <w:sz w:val="26"/>
        </w:rPr>
        <w:t>whether</w:t>
      </w:r>
      <w:r>
        <w:rPr>
          <w:rFonts w:ascii="Tahoma"/>
          <w:color w:val="231F20"/>
          <w:spacing w:val="-2"/>
          <w:sz w:val="26"/>
        </w:rPr>
        <w:t xml:space="preserve"> </w:t>
      </w:r>
      <w:r>
        <w:rPr>
          <w:rFonts w:ascii="Tahoma"/>
          <w:color w:val="231F20"/>
          <w:sz w:val="26"/>
        </w:rPr>
        <w:t xml:space="preserve">the </w:t>
      </w:r>
      <w:r>
        <w:rPr>
          <w:rFonts w:ascii="Tahoma"/>
          <w:color w:val="231F20"/>
          <w:w w:val="105"/>
          <w:sz w:val="26"/>
        </w:rPr>
        <w:t>statements</w:t>
      </w:r>
      <w:r>
        <w:rPr>
          <w:rFonts w:ascii="Tahoma"/>
          <w:color w:val="231F20"/>
          <w:spacing w:val="-13"/>
          <w:w w:val="105"/>
          <w:sz w:val="26"/>
        </w:rPr>
        <w:t xml:space="preserve"> </w:t>
      </w:r>
      <w:r>
        <w:rPr>
          <w:rFonts w:ascii="Tahoma"/>
          <w:color w:val="231F20"/>
          <w:w w:val="105"/>
          <w:sz w:val="26"/>
        </w:rPr>
        <w:t>are</w:t>
      </w:r>
      <w:r>
        <w:rPr>
          <w:rFonts w:ascii="Tahoma"/>
          <w:color w:val="231F20"/>
          <w:spacing w:val="-13"/>
          <w:w w:val="105"/>
          <w:sz w:val="26"/>
        </w:rPr>
        <w:t xml:space="preserve"> </w:t>
      </w:r>
      <w:r>
        <w:rPr>
          <w:rFonts w:ascii="Tahoma"/>
          <w:color w:val="231F20"/>
          <w:w w:val="105"/>
          <w:sz w:val="26"/>
        </w:rPr>
        <w:t>true</w:t>
      </w:r>
      <w:r>
        <w:rPr>
          <w:rFonts w:ascii="Tahoma"/>
          <w:color w:val="231F20"/>
          <w:spacing w:val="-13"/>
          <w:w w:val="105"/>
          <w:sz w:val="26"/>
        </w:rPr>
        <w:t xml:space="preserve"> </w:t>
      </w:r>
      <w:r>
        <w:rPr>
          <w:rFonts w:ascii="Tahoma"/>
          <w:color w:val="231F20"/>
          <w:w w:val="105"/>
          <w:sz w:val="26"/>
        </w:rPr>
        <w:t>(T)</w:t>
      </w:r>
      <w:r>
        <w:rPr>
          <w:rFonts w:ascii="Tahoma"/>
          <w:color w:val="231F20"/>
          <w:spacing w:val="-13"/>
          <w:w w:val="105"/>
          <w:sz w:val="26"/>
        </w:rPr>
        <w:t xml:space="preserve"> </w:t>
      </w:r>
      <w:r>
        <w:rPr>
          <w:rFonts w:ascii="Tahoma"/>
          <w:color w:val="231F20"/>
          <w:w w:val="105"/>
          <w:sz w:val="26"/>
        </w:rPr>
        <w:t>or</w:t>
      </w:r>
      <w:r>
        <w:rPr>
          <w:rFonts w:ascii="Tahoma"/>
          <w:color w:val="231F20"/>
          <w:spacing w:val="-13"/>
          <w:w w:val="105"/>
          <w:sz w:val="26"/>
        </w:rPr>
        <w:t xml:space="preserve"> </w:t>
      </w:r>
      <w:r>
        <w:rPr>
          <w:rFonts w:ascii="Tahoma"/>
          <w:color w:val="231F20"/>
          <w:w w:val="105"/>
          <w:sz w:val="26"/>
        </w:rPr>
        <w:t>false</w:t>
      </w:r>
      <w:r>
        <w:rPr>
          <w:rFonts w:ascii="Tahoma"/>
          <w:color w:val="231F20"/>
          <w:spacing w:val="-13"/>
          <w:w w:val="105"/>
          <w:sz w:val="26"/>
        </w:rPr>
        <w:t xml:space="preserve"> </w:t>
      </w:r>
      <w:r>
        <w:rPr>
          <w:rFonts w:ascii="Tahoma"/>
          <w:color w:val="231F20"/>
          <w:w w:val="105"/>
          <w:sz w:val="26"/>
        </w:rPr>
        <w:t>(F).</w:t>
      </w:r>
    </w:p>
    <w:p w14:paraId="3202318B">
      <w:pPr>
        <w:pStyle w:val="15"/>
        <w:numPr>
          <w:ilvl w:val="1"/>
          <w:numId w:val="23"/>
        </w:numPr>
        <w:tabs>
          <w:tab w:val="left" w:pos="1885"/>
        </w:tabs>
        <w:spacing w:before="219" w:after="0" w:line="240" w:lineRule="auto"/>
        <w:ind w:left="1885" w:right="0" w:hanging="340"/>
        <w:jc w:val="left"/>
        <w:rPr>
          <w:sz w:val="22"/>
        </w:rPr>
      </w:pPr>
      <w:r>
        <mc:AlternateContent>
          <mc:Choice Requires="wpg">
            <w:drawing>
              <wp:anchor distT="0" distB="0" distL="0" distR="0" simplePos="0" relativeHeight="251702272" behindDoc="0" locked="0" layoutInCell="1" allowOverlap="1">
                <wp:simplePos x="0" y="0"/>
                <wp:positionH relativeFrom="page">
                  <wp:posOffset>5695315</wp:posOffset>
                </wp:positionH>
                <wp:positionV relativeFrom="paragraph">
                  <wp:posOffset>154940</wp:posOffset>
                </wp:positionV>
                <wp:extent cx="278130" cy="135255"/>
                <wp:effectExtent l="0" t="0" r="0" b="0"/>
                <wp:wrapNone/>
                <wp:docPr id="1262" name="Group 126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63" name="Graphic 126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64" name="Graphic 1264"/>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65" name="Textbox 1265"/>
                        <wps:cNvSpPr txBox="1"/>
                        <wps:spPr>
                          <a:xfrm>
                            <a:off x="0" y="0"/>
                            <a:ext cx="278130" cy="135255"/>
                          </a:xfrm>
                          <a:prstGeom prst="rect">
                            <a:avLst/>
                          </a:prstGeom>
                        </wps:spPr>
                        <wps:txbx>
                          <w:txbxContent>
                            <w:p w14:paraId="51B643D9">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62" o:spid="_x0000_s1026" o:spt="203" style="position:absolute;left:0pt;margin-left:448.45pt;margin-top:12.2pt;height:10.65pt;width:21.9pt;mso-position-horizontal-relative:page;z-index:251702272;mso-width-relative:page;mso-height-relative:page;" coordsize="278130,135255" o:gfxdata="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Ixa5V7bAAAACQEAAA8AAAAAAAAAAQAgAAAAIgAAAGRycy9kb3ducmV2LnhtbFBLAQIUABQAAAAI&#10;AIdO4kB21VtqeQMAAEcMAAAOAAAAAAAAAAEAIAAAACoBAABkcnMvZTJvRG9jLnhtbFBLBQYAAAAA&#10;BgAGAFkBAAAVBwAAAAA=&#10;">
                <o:lock v:ext="edit" aspectratio="f"/>
                <v:shape id="Graphic 1263" o:spid="_x0000_s1026" o:spt="100" style="position:absolute;left:0;top:0;height:135255;width:139700;" fillcolor="#CFEBED" filled="t" stroked="f" coordsize="139700,135255" o:gfxdata="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CIbrgAAADdAAAA&#10;DwAAAAAAAAABACAAAAAiAAAAZHJzL2Rvd25yZXYueG1sUEsBAhQAFAAAAAgAh07iQDMvBZ47AAAA&#10;OQAAABAAAAAAAAAAAQAgAAAABwEAAGRycy9zaGFwZXhtbC54bWxQSwUGAAAAAAYABgBbAQAAsQMA&#10;AAAA&#10;" path="m139700,0l0,0,0,135001,139700,135001,139700,0xe">
                  <v:fill on="t" focussize="0,0"/>
                  <v:stroke on="f"/>
                  <v:imagedata o:title=""/>
                  <o:lock v:ext="edit" aspectratio="f"/>
                  <v:textbox inset="0mm,0mm,0mm,0mm"/>
                </v:shape>
                <v:shape id="Graphic 1264" o:spid="_x0000_s1026" o:spt="100" style="position:absolute;left:141389;top:2717;height:130810;width:135255;" filled="f" stroked="t" coordsize="135255,130810" o:gfxdata="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Ug14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65" o:spid="_x0000_s1026" o:spt="202" type="#_x0000_t202" style="position:absolute;left:0;top:0;height:135255;width:278130;" filled="f" stroked="f" coordsize="21600,21600" o:gfxdata="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lMM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B643D9">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03296" behindDoc="0" locked="0" layoutInCell="1" allowOverlap="1">
                <wp:simplePos x="0" y="0"/>
                <wp:positionH relativeFrom="page">
                  <wp:posOffset>6279515</wp:posOffset>
                </wp:positionH>
                <wp:positionV relativeFrom="paragraph">
                  <wp:posOffset>154940</wp:posOffset>
                </wp:positionV>
                <wp:extent cx="278130" cy="135255"/>
                <wp:effectExtent l="0" t="0" r="0" b="0"/>
                <wp:wrapNone/>
                <wp:docPr id="1266" name="Group 126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67" name="Graphic 126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68" name="Graphic 1268"/>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1269" name="Textbox 1269"/>
                        <wps:cNvSpPr txBox="1"/>
                        <wps:spPr>
                          <a:xfrm>
                            <a:off x="0" y="0"/>
                            <a:ext cx="278130" cy="135255"/>
                          </a:xfrm>
                          <a:prstGeom prst="rect">
                            <a:avLst/>
                          </a:prstGeom>
                        </wps:spPr>
                        <wps:txbx>
                          <w:txbxContent>
                            <w:p w14:paraId="5D5CC307">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66" o:spid="_x0000_s1026" o:spt="203" style="position:absolute;left:0pt;margin-left:494.45pt;margin-top:12.2pt;height:10.65pt;width:21.9pt;mso-position-horizontal-relative:page;z-index:251703296;mso-width-relative:page;mso-height-relative:page;" coordsize="278130,135255" o:gfxdata="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xiD952wAAAAoBAAAPAAAAAAAAAAEAIAAAACIAAABkcnMvZG93bnJldi54bWxQSwECFAAUAAAA&#10;CACHTuJAxsslWXoDAABHDAAADgAAAAAAAAABACAAAAAqAQAAZHJzL2Uyb0RvYy54bWxQSwUGAAAA&#10;AAYABgBZAQAAFgcAAAAA&#10;">
                <o:lock v:ext="edit" aspectratio="f"/>
                <v:shape id="Graphic 1267" o:spid="_x0000_s1026" o:spt="100" style="position:absolute;left:0;top:0;height:135255;width:139700;" fillcolor="#CFEBED" filled="t" stroked="f" coordsize="139700,135255" o:gfxdata="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rjm2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268" o:spid="_x0000_s1026" o:spt="100" style="position:absolute;left:141236;top:2717;height:130810;width:135255;" filled="f" stroked="t" coordsize="135255,130810" o:gfxdata="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Hwd9&#10;wAAAAN0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1269" o:spid="_x0000_s1026" o:spt="202" type="#_x0000_t202" style="position:absolute;left:0;top:0;height:135255;width:278130;" filled="f" stroked="f" coordsize="21600,21600" o:gfxdata="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2ck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D5CC307">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The</w:t>
      </w:r>
      <w:r>
        <w:rPr>
          <w:color w:val="231F20"/>
          <w:spacing w:val="-11"/>
          <w:sz w:val="22"/>
        </w:rPr>
        <w:t xml:space="preserve"> </w:t>
      </w:r>
      <w:r>
        <w:rPr>
          <w:color w:val="231F20"/>
          <w:spacing w:val="-2"/>
          <w:sz w:val="22"/>
        </w:rPr>
        <w:t>elephants’</w:t>
      </w:r>
      <w:r>
        <w:rPr>
          <w:color w:val="231F20"/>
          <w:spacing w:val="-10"/>
          <w:sz w:val="22"/>
        </w:rPr>
        <w:t xml:space="preserve"> </w:t>
      </w:r>
      <w:r>
        <w:rPr>
          <w:color w:val="231F20"/>
          <w:spacing w:val="-2"/>
          <w:sz w:val="22"/>
        </w:rPr>
        <w:t>mothers</w:t>
      </w:r>
      <w:r>
        <w:rPr>
          <w:color w:val="231F20"/>
          <w:spacing w:val="-11"/>
          <w:sz w:val="22"/>
        </w:rPr>
        <w:t xml:space="preserve"> </w:t>
      </w:r>
      <w:r>
        <w:rPr>
          <w:color w:val="231F20"/>
          <w:spacing w:val="-2"/>
          <w:sz w:val="22"/>
        </w:rPr>
        <w:t>left</w:t>
      </w:r>
      <w:r>
        <w:rPr>
          <w:color w:val="231F20"/>
          <w:spacing w:val="-10"/>
          <w:sz w:val="22"/>
        </w:rPr>
        <w:t xml:space="preserve"> </w:t>
      </w:r>
      <w:r>
        <w:rPr>
          <w:color w:val="231F20"/>
          <w:spacing w:val="-2"/>
          <w:sz w:val="22"/>
        </w:rPr>
        <w:t>them</w:t>
      </w:r>
      <w:r>
        <w:rPr>
          <w:color w:val="231F20"/>
          <w:spacing w:val="-10"/>
          <w:sz w:val="22"/>
        </w:rPr>
        <w:t xml:space="preserve"> </w:t>
      </w:r>
      <w:r>
        <w:rPr>
          <w:color w:val="231F20"/>
          <w:spacing w:val="-2"/>
          <w:sz w:val="22"/>
        </w:rPr>
        <w:t>alone.</w:t>
      </w:r>
    </w:p>
    <w:p w14:paraId="0923B928">
      <w:pPr>
        <w:pStyle w:val="15"/>
        <w:numPr>
          <w:ilvl w:val="1"/>
          <w:numId w:val="23"/>
        </w:numPr>
        <w:tabs>
          <w:tab w:val="left" w:pos="1885"/>
        </w:tabs>
        <w:spacing w:before="141" w:after="0" w:line="240" w:lineRule="auto"/>
        <w:ind w:left="1885" w:right="0" w:hanging="340"/>
        <w:jc w:val="left"/>
        <w:rPr>
          <w:sz w:val="22"/>
        </w:rPr>
      </w:pPr>
      <w:r>
        <mc:AlternateContent>
          <mc:Choice Requires="wpg">
            <w:drawing>
              <wp:anchor distT="0" distB="0" distL="0" distR="0" simplePos="0" relativeHeight="251703296" behindDoc="0" locked="0" layoutInCell="1" allowOverlap="1">
                <wp:simplePos x="0" y="0"/>
                <wp:positionH relativeFrom="page">
                  <wp:posOffset>5695315</wp:posOffset>
                </wp:positionH>
                <wp:positionV relativeFrom="paragraph">
                  <wp:posOffset>105410</wp:posOffset>
                </wp:positionV>
                <wp:extent cx="278130" cy="135255"/>
                <wp:effectExtent l="0" t="0" r="0" b="0"/>
                <wp:wrapNone/>
                <wp:docPr id="1270" name="Group 127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71" name="Graphic 127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72" name="Graphic 1272"/>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73" name="Textbox 1273"/>
                        <wps:cNvSpPr txBox="1"/>
                        <wps:spPr>
                          <a:xfrm>
                            <a:off x="0" y="0"/>
                            <a:ext cx="278130" cy="135255"/>
                          </a:xfrm>
                          <a:prstGeom prst="rect">
                            <a:avLst/>
                          </a:prstGeom>
                        </wps:spPr>
                        <wps:txbx>
                          <w:txbxContent>
                            <w:p w14:paraId="187F7CF1">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70" o:spid="_x0000_s1026" o:spt="203" style="position:absolute;left:0pt;margin-left:448.45pt;margin-top:8.3pt;height:10.65pt;width:21.9pt;mso-position-horizontal-relative:page;z-index:251703296;mso-width-relative:page;mso-height-relative:page;" coordsize="278130,135255" o:gfxdata="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C9O1gP2QAAAAkBAAAPAAAAAAAAAAEAIAAAACIAAABkcnMvZG93bnJldi54bWxQSwECFAAU&#10;AAAACACHTuJAWOBBDH8DAABHDAAADgAAAAAAAAABACAAAAAoAQAAZHJzL2Uyb0RvYy54bWxQSwUG&#10;AAAAAAYABgBZAQAAGQcAAAAA&#10;">
                <o:lock v:ext="edit" aspectratio="f"/>
                <v:shape id="Graphic 1271" o:spid="_x0000_s1026" o:spt="100" style="position:absolute;left:0;top:0;height:135255;width:139700;" fillcolor="#CFEBED" filled="t" stroked="f" coordsize="139700,135255" o:gfxdata="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1yVfugAAAN0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1272" o:spid="_x0000_s1026" o:spt="100" style="position:absolute;left:141389;top:2717;height:130810;width:135255;" filled="f" stroked="t" coordsize="135255,130810" o:gfxdata="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LqZK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73" o:spid="_x0000_s1026" o:spt="202" type="#_x0000_t202" style="position:absolute;left:0;top:0;height:135255;width:278130;" filled="f" stroked="f" coordsize="21600,21600" o:gfxdata="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hoI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7F7CF1">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04320" behindDoc="0" locked="0" layoutInCell="1" allowOverlap="1">
                <wp:simplePos x="0" y="0"/>
                <wp:positionH relativeFrom="page">
                  <wp:posOffset>6279515</wp:posOffset>
                </wp:positionH>
                <wp:positionV relativeFrom="paragraph">
                  <wp:posOffset>105410</wp:posOffset>
                </wp:positionV>
                <wp:extent cx="278130" cy="135255"/>
                <wp:effectExtent l="0" t="0" r="0" b="0"/>
                <wp:wrapNone/>
                <wp:docPr id="1274" name="Group 127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75" name="Graphic 127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76" name="Graphic 1276"/>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1277" name="Textbox 1277"/>
                        <wps:cNvSpPr txBox="1"/>
                        <wps:spPr>
                          <a:xfrm>
                            <a:off x="0" y="0"/>
                            <a:ext cx="278130" cy="135255"/>
                          </a:xfrm>
                          <a:prstGeom prst="rect">
                            <a:avLst/>
                          </a:prstGeom>
                        </wps:spPr>
                        <wps:txbx>
                          <w:txbxContent>
                            <w:p w14:paraId="664A2AFA">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74" o:spid="_x0000_s1026" o:spt="203" style="position:absolute;left:0pt;margin-left:494.45pt;margin-top:8.3pt;height:10.65pt;width:21.9pt;mso-position-horizontal-relative:page;z-index:251704320;mso-width-relative:page;mso-height-relative:page;" coordsize="278130,135255" o:gfxdata="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ypwGH&#10;2gAAAAoBAAAPAAAAAAAAAAEAIAAAACIAAABkcnMvZG93bnJldi54bWxQSwECFAAUAAAACACHTuJA&#10;M03ktXUDAABHDAAADgAAAAAAAAABACAAAAApAQAAZHJzL2Uyb0RvYy54bWxQSwUGAAAAAAYABgBZ&#10;AQAAEAcAAAAA&#10;">
                <o:lock v:ext="edit" aspectratio="f"/>
                <v:shape id="Graphic 1275" o:spid="_x0000_s1026" o:spt="100" style="position:absolute;left:0;top:0;height:135255;width:139700;" fillcolor="#CFEBED" filled="t" stroked="f" coordsize="139700,135255" o:gfxdata="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7CNc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276" o:spid="_x0000_s1026" o:spt="100" style="position:absolute;left:141236;top:2717;height:130810;width:135255;" filled="f" stroked="t" coordsize="135255,130810" o:gfxdata="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aBJvQAA&#10;AN0AAAAPAAAAAAAAAAEAIAAAACIAAABkcnMvZG93bnJldi54bWxQSwECFAAUAAAACACHTuJAMy8F&#10;njsAAAA5AAAAEAAAAAAAAAABACAAAAAMAQAAZHJzL3NoYXBleG1sLnhtbFBLBQYAAAAABgAGAFsB&#10;AAC2Aw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1277" o:spid="_x0000_s1026" o:spt="202" type="#_x0000_t202" style="position:absolute;left:0;top:0;height:135255;width:278130;" filled="f" stroked="f" coordsize="21600,21600" o:gfxdata="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024i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4A2AFA">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The</w:t>
      </w:r>
      <w:r>
        <w:rPr>
          <w:color w:val="231F20"/>
          <w:spacing w:val="-5"/>
          <w:sz w:val="22"/>
        </w:rPr>
        <w:t xml:space="preserve"> </w:t>
      </w:r>
      <w:r>
        <w:rPr>
          <w:color w:val="231F20"/>
          <w:spacing w:val="-4"/>
          <w:sz w:val="22"/>
        </w:rPr>
        <w:t>baby elephants</w:t>
      </w:r>
      <w:r>
        <w:rPr>
          <w:color w:val="231F20"/>
          <w:spacing w:val="-5"/>
          <w:sz w:val="22"/>
        </w:rPr>
        <w:t xml:space="preserve"> </w:t>
      </w:r>
      <w:r>
        <w:rPr>
          <w:color w:val="231F20"/>
          <w:spacing w:val="-4"/>
          <w:sz w:val="22"/>
        </w:rPr>
        <w:t>all come from</w:t>
      </w:r>
      <w:r>
        <w:rPr>
          <w:color w:val="231F20"/>
          <w:spacing w:val="-5"/>
          <w:sz w:val="22"/>
        </w:rPr>
        <w:t xml:space="preserve"> </w:t>
      </w:r>
      <w:r>
        <w:rPr>
          <w:color w:val="231F20"/>
          <w:spacing w:val="-4"/>
          <w:sz w:val="22"/>
        </w:rPr>
        <w:t>different areas</w:t>
      </w:r>
      <w:r>
        <w:rPr>
          <w:color w:val="231F20"/>
          <w:spacing w:val="-5"/>
          <w:sz w:val="22"/>
        </w:rPr>
        <w:t xml:space="preserve"> </w:t>
      </w:r>
      <w:r>
        <w:rPr>
          <w:color w:val="231F20"/>
          <w:spacing w:val="-4"/>
          <w:sz w:val="22"/>
        </w:rPr>
        <w:t>of Kenya.</w:t>
      </w:r>
    </w:p>
    <w:p w14:paraId="4126BC59">
      <w:pPr>
        <w:pStyle w:val="15"/>
        <w:numPr>
          <w:ilvl w:val="1"/>
          <w:numId w:val="23"/>
        </w:numPr>
        <w:tabs>
          <w:tab w:val="left" w:pos="1885"/>
        </w:tabs>
        <w:spacing w:before="140" w:after="0" w:line="240" w:lineRule="auto"/>
        <w:ind w:left="1885" w:right="0" w:hanging="340"/>
        <w:jc w:val="left"/>
        <w:rPr>
          <w:sz w:val="22"/>
        </w:rPr>
      </w:pPr>
      <w:r>
        <mc:AlternateContent>
          <mc:Choice Requires="wpg">
            <w:drawing>
              <wp:anchor distT="0" distB="0" distL="0" distR="0" simplePos="0" relativeHeight="251704320" behindDoc="0" locked="0" layoutInCell="1" allowOverlap="1">
                <wp:simplePos x="0" y="0"/>
                <wp:positionH relativeFrom="page">
                  <wp:posOffset>5695315</wp:posOffset>
                </wp:positionH>
                <wp:positionV relativeFrom="paragraph">
                  <wp:posOffset>104775</wp:posOffset>
                </wp:positionV>
                <wp:extent cx="278130" cy="135255"/>
                <wp:effectExtent l="0" t="0" r="0" b="0"/>
                <wp:wrapNone/>
                <wp:docPr id="1278" name="Group 127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79" name="Graphic 127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80" name="Graphic 1280"/>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81" name="Textbox 1281"/>
                        <wps:cNvSpPr txBox="1"/>
                        <wps:spPr>
                          <a:xfrm>
                            <a:off x="0" y="0"/>
                            <a:ext cx="278130" cy="135255"/>
                          </a:xfrm>
                          <a:prstGeom prst="rect">
                            <a:avLst/>
                          </a:prstGeom>
                        </wps:spPr>
                        <wps:txbx>
                          <w:txbxContent>
                            <w:p w14:paraId="720589A7">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78" o:spid="_x0000_s1026" o:spt="203" style="position:absolute;left:0pt;margin-left:448.45pt;margin-top:8.25pt;height:10.65pt;width:21.9pt;mso-position-horizontal-relative:page;z-index:251704320;mso-width-relative:page;mso-height-relative:page;" coordsize="278130,135255" o:gfxdata="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">
                <o:lock v:ext="edit" aspectratio="f"/>
                <v:shape id="Graphic 1279" o:spid="_x0000_s1026" o:spt="100" style="position:absolute;left:0;top:0;height:135255;width:139700;" fillcolor="#CFEBED" filled="t" stroked="f" coordsize="139700,135255" o:gfxdata="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oSlZugAAAN0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1280" o:spid="_x0000_s1026" o:spt="100" style="position:absolute;left:141389;top:2717;height:130810;width:135255;" filled="f" stroked="t" coordsize="135255,130810" o:gfxdata="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Ze2B&#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81" o:spid="_x0000_s1026" o:spt="202" type="#_x0000_t202" style="position:absolute;left:0;top:0;height:135255;width:278130;" filled="f" stroked="f" coordsize="21600,21600" o:gfxdata="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oyP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0589A7">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05344" behindDoc="0" locked="0" layoutInCell="1" allowOverlap="1">
                <wp:simplePos x="0" y="0"/>
                <wp:positionH relativeFrom="page">
                  <wp:posOffset>6279515</wp:posOffset>
                </wp:positionH>
                <wp:positionV relativeFrom="paragraph">
                  <wp:posOffset>104775</wp:posOffset>
                </wp:positionV>
                <wp:extent cx="278130" cy="135255"/>
                <wp:effectExtent l="0" t="0" r="0" b="0"/>
                <wp:wrapNone/>
                <wp:docPr id="1282" name="Group 128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83" name="Graphic 128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84" name="Graphic 1284"/>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1285" name="Textbox 1285"/>
                        <wps:cNvSpPr txBox="1"/>
                        <wps:spPr>
                          <a:xfrm>
                            <a:off x="0" y="0"/>
                            <a:ext cx="278130" cy="135255"/>
                          </a:xfrm>
                          <a:prstGeom prst="rect">
                            <a:avLst/>
                          </a:prstGeom>
                        </wps:spPr>
                        <wps:txbx>
                          <w:txbxContent>
                            <w:p w14:paraId="2D2C6EAE">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82" o:spid="_x0000_s1026" o:spt="203" style="position:absolute;left:0pt;margin-left:494.45pt;margin-top:8.25pt;height:10.65pt;width:21.9pt;mso-position-horizontal-relative:page;z-index:251705344;mso-width-relative:page;mso-height-relative:page;" coordsize="278130,135255" o:gfxdata="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KGIIK&#10;2gAAAAoBAAAPAAAAAAAAAAEAIAAAACIAAABkcnMvZG93bnJldi54bWxQSwECFAAUAAAACACHTuJA&#10;IrMYY3UDAABHDAAADgAAAAAAAAABACAAAAApAQAAZHJzL2Uyb0RvYy54bWxQSwUGAAAAAAYABgBZ&#10;AQAAEAcAAAAA&#10;">
                <o:lock v:ext="edit" aspectratio="f"/>
                <v:shape id="Graphic 1283" o:spid="_x0000_s1026" o:spt="100" style="position:absolute;left:0;top:0;height:135255;width:139700;" fillcolor="#CFEBED" filled="t" stroked="f" coordsize="139700,135255" o:gfxdata="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cbpS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284" o:spid="_x0000_s1026" o:spt="100" style="position:absolute;left:141236;top:2717;height:130810;width:135255;" filled="f" stroked="t" coordsize="135255,130810" o:gfxdata="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e64K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1285" o:spid="_x0000_s1026" o:spt="202" type="#_x0000_t202" style="position:absolute;left:0;top:0;height:135255;width:278130;" filled="f" stroked="f" coordsize="21600,21600" o:gfxdata="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YJe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D2C6EAE">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The</w:t>
      </w:r>
      <w:r>
        <w:rPr>
          <w:color w:val="231F20"/>
          <w:spacing w:val="-5"/>
          <w:sz w:val="22"/>
        </w:rPr>
        <w:t xml:space="preserve"> </w:t>
      </w:r>
      <w:r>
        <w:rPr>
          <w:color w:val="231F20"/>
          <w:spacing w:val="-4"/>
          <w:sz w:val="22"/>
        </w:rPr>
        <w:t>native environment of the elephants is the forest.</w:t>
      </w:r>
    </w:p>
    <w:p w14:paraId="70E1F01A">
      <w:pPr>
        <w:pStyle w:val="15"/>
        <w:numPr>
          <w:ilvl w:val="1"/>
          <w:numId w:val="23"/>
        </w:numPr>
        <w:tabs>
          <w:tab w:val="left" w:pos="1885"/>
        </w:tabs>
        <w:spacing w:before="141" w:after="0" w:line="240" w:lineRule="auto"/>
        <w:ind w:left="1885" w:right="0" w:hanging="340"/>
        <w:jc w:val="left"/>
        <w:rPr>
          <w:sz w:val="22"/>
        </w:rPr>
      </w:pPr>
      <w:r>
        <mc:AlternateContent>
          <mc:Choice Requires="wpg">
            <w:drawing>
              <wp:anchor distT="0" distB="0" distL="0" distR="0" simplePos="0" relativeHeight="251705344" behindDoc="0" locked="0" layoutInCell="1" allowOverlap="1">
                <wp:simplePos x="0" y="0"/>
                <wp:positionH relativeFrom="page">
                  <wp:posOffset>5695315</wp:posOffset>
                </wp:positionH>
                <wp:positionV relativeFrom="paragraph">
                  <wp:posOffset>105410</wp:posOffset>
                </wp:positionV>
                <wp:extent cx="278130" cy="135255"/>
                <wp:effectExtent l="0" t="0" r="0" b="0"/>
                <wp:wrapNone/>
                <wp:docPr id="1286" name="Group 128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87" name="Graphic 128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88" name="Graphic 1288"/>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89" name="Textbox 1289"/>
                        <wps:cNvSpPr txBox="1"/>
                        <wps:spPr>
                          <a:xfrm>
                            <a:off x="0" y="0"/>
                            <a:ext cx="278130" cy="135255"/>
                          </a:xfrm>
                          <a:prstGeom prst="rect">
                            <a:avLst/>
                          </a:prstGeom>
                        </wps:spPr>
                        <wps:txbx>
                          <w:txbxContent>
                            <w:p w14:paraId="6B3AF853">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86" o:spid="_x0000_s1026" o:spt="203" style="position:absolute;left:0pt;margin-left:448.45pt;margin-top:8.3pt;height:10.65pt;width:21.9pt;mso-position-horizontal-relative:page;z-index:251705344;mso-width-relative:page;mso-height-relative:page;" coordsize="278130,135255" o:gfxdata="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vTtY&#10;D9kAAAAJAQAADwAAAAAAAAABACAAAAAiAAAAZHJzL2Rvd25yZXYueG1sUEsBAhQAFAAAAAgAh07i&#10;QJKtZlB3AwAARwwAAA4AAAAAAAAAAQAgAAAAKAEAAGRycy9lMm9Eb2MueG1sUEsFBgAAAAAGAAYA&#10;WQEAABEHAAAAAA==&#10;">
                <o:lock v:ext="edit" aspectratio="f"/>
                <v:shape id="Graphic 1287" o:spid="_x0000_s1026" o:spt="100" style="position:absolute;left:0;top:0;height:135255;width:139700;" fillcolor="#CFEBED" filled="t" stroked="f" coordsize="139700,135255" o:gfxdata="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naJe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288" o:spid="_x0000_s1026" o:spt="100" style="position:absolute;left:141389;top:2717;height:130810;width:135255;" filled="f" stroked="t" coordsize="135255,130810" o:gfxdata="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E+GH&#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89" o:spid="_x0000_s1026" o:spt="202" type="#_x0000_t202" style="position:absolute;left:0;top:0;height:135255;width:278130;" filled="f" stroked="f" coordsize="21600,21600" o:gfxdata="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VL+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3AF853">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06368" behindDoc="0" locked="0" layoutInCell="1" allowOverlap="1">
                <wp:simplePos x="0" y="0"/>
                <wp:positionH relativeFrom="page">
                  <wp:posOffset>6279515</wp:posOffset>
                </wp:positionH>
                <wp:positionV relativeFrom="paragraph">
                  <wp:posOffset>105410</wp:posOffset>
                </wp:positionV>
                <wp:extent cx="278130" cy="135255"/>
                <wp:effectExtent l="0" t="0" r="0" b="0"/>
                <wp:wrapNone/>
                <wp:docPr id="1290" name="Group 129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91" name="Graphic 129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92" name="Graphic 1292"/>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1293" name="Textbox 1293"/>
                        <wps:cNvSpPr txBox="1"/>
                        <wps:spPr>
                          <a:xfrm>
                            <a:off x="0" y="0"/>
                            <a:ext cx="278130" cy="135255"/>
                          </a:xfrm>
                          <a:prstGeom prst="rect">
                            <a:avLst/>
                          </a:prstGeom>
                        </wps:spPr>
                        <wps:txbx>
                          <w:txbxContent>
                            <w:p w14:paraId="0D7ED0DA">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90" o:spid="_x0000_s1026" o:spt="203" style="position:absolute;left:0pt;margin-left:494.45pt;margin-top:8.3pt;height:10.65pt;width:21.9pt;mso-position-horizontal-relative:page;z-index:251706368;mso-width-relative:page;mso-height-relative:page;" coordsize="278130,135255" o:gfxdata="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MqcBh9oAAAAKAQAADwAAAAAAAAABACAAAAAiAAAAZHJzL2Rvd25yZXYueG1sUEsBAhQAFAAAAAgA&#10;h07iQAyGAgV5AwAARwwAAA4AAAAAAAAAAQAgAAAAKQEAAGRycy9lMm9Eb2MueG1sUEsFBgAAAAAG&#10;AAYAWQEAABQHAAAAAA==&#10;">
                <o:lock v:ext="edit" aspectratio="f"/>
                <v:shape id="Graphic 1291" o:spid="_x0000_s1026" o:spt="100" style="position:absolute;left:0;top:0;height:135255;width:139700;" fillcolor="#CFEBED" filled="t" stroked="f" coordsize="139700,135255" o:gfxdata="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28OlugAAAN0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1292" o:spid="_x0000_s1026" o:spt="100" style="position:absolute;left:141236;top:2717;height:130810;width:135255;" filled="f" stroked="t" coordsize="135255,130810" o:gfxdata="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kCwvQAA&#10;AN0AAAAPAAAAAAAAAAEAIAAAACIAAABkcnMvZG93bnJldi54bWxQSwECFAAUAAAACACHTuJAMy8F&#10;njsAAAA5AAAAEAAAAAAAAAABACAAAAAMAQAAZHJzL3NoYXBleG1sLnhtbFBLBQYAAAAABgAGAFsB&#10;AAC2Aw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1293" o:spid="_x0000_s1026" o:spt="202" type="#_x0000_t202" style="position:absolute;left:0;top:0;height:135255;width:278130;" filled="f" stroked="f" coordsize="21600,21600" o:gfxdata="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5I7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D7ED0DA">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The</w:t>
      </w:r>
      <w:r>
        <w:rPr>
          <w:color w:val="231F20"/>
          <w:spacing w:val="-12"/>
          <w:sz w:val="22"/>
        </w:rPr>
        <w:t xml:space="preserve"> </w:t>
      </w:r>
      <w:r>
        <w:rPr>
          <w:color w:val="231F20"/>
          <w:spacing w:val="-2"/>
          <w:sz w:val="22"/>
        </w:rPr>
        <w:t>keepers</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feed</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elephants</w:t>
      </w:r>
      <w:r>
        <w:rPr>
          <w:color w:val="231F20"/>
          <w:spacing w:val="-12"/>
          <w:sz w:val="22"/>
        </w:rPr>
        <w:t xml:space="preserve"> </w:t>
      </w:r>
      <w:r>
        <w:rPr>
          <w:color w:val="231F20"/>
          <w:spacing w:val="-2"/>
          <w:sz w:val="22"/>
        </w:rPr>
        <w:t>every</w:t>
      </w:r>
      <w:r>
        <w:rPr>
          <w:color w:val="231F20"/>
          <w:spacing w:val="-11"/>
          <w:sz w:val="22"/>
        </w:rPr>
        <w:t xml:space="preserve"> </w:t>
      </w:r>
      <w:r>
        <w:rPr>
          <w:color w:val="231F20"/>
          <w:spacing w:val="-2"/>
          <w:sz w:val="22"/>
        </w:rPr>
        <w:t>four</w:t>
      </w:r>
      <w:r>
        <w:rPr>
          <w:color w:val="231F20"/>
          <w:spacing w:val="-12"/>
          <w:sz w:val="22"/>
        </w:rPr>
        <w:t xml:space="preserve"> </w:t>
      </w:r>
      <w:r>
        <w:rPr>
          <w:color w:val="231F20"/>
          <w:spacing w:val="-2"/>
          <w:sz w:val="22"/>
        </w:rPr>
        <w:t>hours,</w:t>
      </w:r>
      <w:r>
        <w:rPr>
          <w:color w:val="231F20"/>
          <w:spacing w:val="-12"/>
          <w:sz w:val="22"/>
        </w:rPr>
        <w:t xml:space="preserve"> </w:t>
      </w:r>
      <w:r>
        <w:rPr>
          <w:color w:val="231F20"/>
          <w:spacing w:val="-2"/>
          <w:sz w:val="22"/>
        </w:rPr>
        <w:t>day</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night.</w:t>
      </w:r>
    </w:p>
    <w:p w14:paraId="0E822ABA">
      <w:pPr>
        <w:pStyle w:val="15"/>
        <w:numPr>
          <w:ilvl w:val="1"/>
          <w:numId w:val="23"/>
        </w:numPr>
        <w:tabs>
          <w:tab w:val="left" w:pos="1885"/>
        </w:tabs>
        <w:spacing w:before="140" w:after="0" w:line="240" w:lineRule="auto"/>
        <w:ind w:left="1885" w:right="0" w:hanging="340"/>
        <w:jc w:val="left"/>
        <w:rPr>
          <w:sz w:val="22"/>
        </w:rPr>
      </w:pPr>
      <w:r>
        <mc:AlternateContent>
          <mc:Choice Requires="wpg">
            <w:drawing>
              <wp:anchor distT="0" distB="0" distL="0" distR="0" simplePos="0" relativeHeight="251706368" behindDoc="0" locked="0" layoutInCell="1" allowOverlap="1">
                <wp:simplePos x="0" y="0"/>
                <wp:positionH relativeFrom="page">
                  <wp:posOffset>5695315</wp:posOffset>
                </wp:positionH>
                <wp:positionV relativeFrom="paragraph">
                  <wp:posOffset>104775</wp:posOffset>
                </wp:positionV>
                <wp:extent cx="278130" cy="135255"/>
                <wp:effectExtent l="0" t="0" r="0" b="0"/>
                <wp:wrapNone/>
                <wp:docPr id="1294" name="Group 129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95" name="Graphic 129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296" name="Graphic 1296"/>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1297" name="Textbox 1297"/>
                        <wps:cNvSpPr txBox="1"/>
                        <wps:spPr>
                          <a:xfrm>
                            <a:off x="0" y="0"/>
                            <a:ext cx="278130" cy="135255"/>
                          </a:xfrm>
                          <a:prstGeom prst="rect">
                            <a:avLst/>
                          </a:prstGeom>
                        </wps:spPr>
                        <wps:txbx>
                          <w:txbxContent>
                            <w:p w14:paraId="556331A9">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1294" o:spid="_x0000_s1026" o:spt="203" style="position:absolute;left:0pt;margin-left:448.45pt;margin-top:8.25pt;height:10.65pt;width:21.9pt;mso-position-horizontal-relative:page;z-index:251706368;mso-width-relative:page;mso-height-relative:page;" coordsize="278130,135255" o:gfxdata="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AbwFq82gAAAAkBAAAPAAAAAAAAAAEAIAAAACIAAABkcnMvZG93bnJldi54bWxQSwECFAAUAAAA&#10;CACHTuJAZyunvHsDAABHDAAADgAAAAAAAAABACAAAAApAQAAZHJzL2Uyb0RvYy54bWxQSwUGAAAA&#10;AAYABgBZAQAAFgcAAAAA&#10;">
                <o:lock v:ext="edit" aspectratio="f"/>
                <v:shape id="Graphic 1295" o:spid="_x0000_s1026" o:spt="100" style="position:absolute;left:0;top:0;height:135255;width:139700;" fillcolor="#CFEBED" filled="t" stroked="f" coordsize="139700,135255" o:gfxdata="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4MWmugAAAN0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1296" o:spid="_x0000_s1026" o:spt="100" style="position:absolute;left:141389;top:2717;height:130810;width:135255;" filled="f" stroked="t" coordsize="135255,130810" o:gfxdata="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lGs7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1297" o:spid="_x0000_s1026" o:spt="202" type="#_x0000_t202" style="position:absolute;left:0;top:0;height:135255;width:278130;" filled="f" stroked="f" coordsize="21600,21600" o:gfxdata="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34j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56331A9">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07392" behindDoc="0" locked="0" layoutInCell="1" allowOverlap="1">
                <wp:simplePos x="0" y="0"/>
                <wp:positionH relativeFrom="page">
                  <wp:posOffset>6279515</wp:posOffset>
                </wp:positionH>
                <wp:positionV relativeFrom="paragraph">
                  <wp:posOffset>104775</wp:posOffset>
                </wp:positionV>
                <wp:extent cx="278130" cy="135255"/>
                <wp:effectExtent l="0" t="0" r="0" b="0"/>
                <wp:wrapNone/>
                <wp:docPr id="1298" name="Group 129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299" name="Graphic 129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1300" name="Graphic 1300"/>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1301" name="Textbox 1301"/>
                        <wps:cNvSpPr txBox="1"/>
                        <wps:spPr>
                          <a:xfrm>
                            <a:off x="0" y="0"/>
                            <a:ext cx="278130" cy="135255"/>
                          </a:xfrm>
                          <a:prstGeom prst="rect">
                            <a:avLst/>
                          </a:prstGeom>
                        </wps:spPr>
                        <wps:txbx>
                          <w:txbxContent>
                            <w:p w14:paraId="501E894E">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1298" o:spid="_x0000_s1026" o:spt="203" style="position:absolute;left:0pt;margin-left:494.45pt;margin-top:8.25pt;height:10.65pt;width:21.9pt;mso-position-horizontal-relative:page;z-index:251707392;mso-width-relative:page;mso-height-relative:page;" coordsize="278130,135255" o:gfxdata="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ChiCCtoAAAAKAQAADwAAAAAAAAABACAAAAAiAAAAZHJzL2Rvd25yZXYueG1sUEsBAhQAFAAAAAgA&#10;h07iQDJAGWd5AwAARwwAAA4AAAAAAAAAAQAgAAAAKQEAAGRycy9lMm9Eb2MueG1sUEsFBgAAAAAG&#10;AAYAWQEAABQHAAAAAA==&#10;">
                <o:lock v:ext="edit" aspectratio="f"/>
                <v:shape id="Graphic 1299" o:spid="_x0000_s1026" o:spt="100" style="position:absolute;left:0;top:0;height:135255;width:139700;" fillcolor="#CFEBED" filled="t" stroked="f" coordsize="139700,135255" o:gfxdata="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3Po7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1300" o:spid="_x0000_s1026" o:spt="100" style="position:absolute;left:141236;top:2717;height:130810;width:135255;" filled="f" stroked="t" coordsize="135255,130810" o:gfxdata="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FG&#10;wAAAAN0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1301" o:spid="_x0000_s1026" o:spt="202" type="#_x0000_t202" style="position:absolute;left:0;top:0;height:135255;width:278130;" filled="f" stroked="f" coordsize="21600,21600" o:gfxdata="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S8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1E894E">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2"/>
          <w:sz w:val="22"/>
        </w:rPr>
        <w:t>The</w:t>
      </w:r>
      <w:r>
        <w:rPr>
          <w:color w:val="231F20"/>
          <w:spacing w:val="-11"/>
          <w:sz w:val="22"/>
        </w:rPr>
        <w:t xml:space="preserve"> </w:t>
      </w:r>
      <w:r>
        <w:rPr>
          <w:color w:val="231F20"/>
          <w:spacing w:val="-2"/>
          <w:sz w:val="22"/>
        </w:rPr>
        <w:t>keepers</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sleep</w:t>
      </w:r>
      <w:r>
        <w:rPr>
          <w:color w:val="231F20"/>
          <w:spacing w:val="-11"/>
          <w:sz w:val="22"/>
        </w:rPr>
        <w:t xml:space="preserve"> </w:t>
      </w:r>
      <w:r>
        <w:rPr>
          <w:color w:val="231F20"/>
          <w:spacing w:val="-2"/>
          <w:sz w:val="22"/>
        </w:rPr>
        <w:t>with</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elephants.</w:t>
      </w:r>
    </w:p>
    <w:p w14:paraId="262F7FAD">
      <w:pPr>
        <w:pStyle w:val="11"/>
        <w:spacing w:before="2"/>
        <w:rPr>
          <w:sz w:val="21"/>
        </w:rPr>
      </w:pPr>
    </w:p>
    <w:p w14:paraId="2E5A5E7B">
      <w:pPr>
        <w:spacing w:before="1"/>
        <w:ind w:left="1527" w:right="0" w:firstLine="0"/>
        <w:jc w:val="left"/>
        <w:rPr>
          <w:rFonts w:ascii="Tahoma"/>
          <w:b/>
          <w:sz w:val="32"/>
        </w:rPr>
      </w:pPr>
      <w:r>
        <mc:AlternateContent>
          <mc:Choice Requires="wps">
            <w:drawing>
              <wp:anchor distT="0" distB="0" distL="0" distR="0" simplePos="0" relativeHeight="251700224" behindDoc="0" locked="0" layoutInCell="1" allowOverlap="1">
                <wp:simplePos x="0" y="0"/>
                <wp:positionH relativeFrom="page">
                  <wp:posOffset>744220</wp:posOffset>
                </wp:positionH>
                <wp:positionV relativeFrom="paragraph">
                  <wp:posOffset>29845</wp:posOffset>
                </wp:positionV>
                <wp:extent cx="52705" cy="3586480"/>
                <wp:effectExtent l="0" t="0" r="0" b="0"/>
                <wp:wrapNone/>
                <wp:docPr id="1302" name="Graphic 1302"/>
                <wp:cNvGraphicFramePr/>
                <a:graphic xmlns:a="http://schemas.openxmlformats.org/drawingml/2006/main">
                  <a:graphicData uri="http://schemas.microsoft.com/office/word/2010/wordprocessingShape">
                    <wps:wsp>
                      <wps:cNvSpPr/>
                      <wps:spPr>
                        <a:xfrm>
                          <a:off x="0" y="0"/>
                          <a:ext cx="52705" cy="3586479"/>
                        </a:xfrm>
                        <a:custGeom>
                          <a:avLst/>
                          <a:gdLst/>
                          <a:ahLst/>
                          <a:cxnLst/>
                          <a:rect l="l" t="t" r="r" b="b"/>
                          <a:pathLst>
                            <a:path w="52705" h="3586479">
                              <a:moveTo>
                                <a:pt x="52197" y="0"/>
                              </a:moveTo>
                              <a:lnTo>
                                <a:pt x="0" y="0"/>
                              </a:lnTo>
                              <a:lnTo>
                                <a:pt x="0" y="3586099"/>
                              </a:lnTo>
                              <a:lnTo>
                                <a:pt x="52197" y="3586099"/>
                              </a:lnTo>
                              <a:lnTo>
                                <a:pt x="52197" y="0"/>
                              </a:lnTo>
                              <a:close/>
                            </a:path>
                          </a:pathLst>
                        </a:custGeom>
                        <a:solidFill>
                          <a:srgbClr val="54BC7F"/>
                        </a:solidFill>
                      </wps:spPr>
                      <wps:bodyPr wrap="square" lIns="0" tIns="0" rIns="0" bIns="0" rtlCol="0">
                        <a:noAutofit/>
                      </wps:bodyPr>
                    </wps:wsp>
                  </a:graphicData>
                </a:graphic>
              </wp:anchor>
            </w:drawing>
          </mc:Choice>
          <mc:Fallback>
            <w:pict>
              <v:shape id="Graphic 1302" o:spid="_x0000_s1026" o:spt="100" style="position:absolute;left:0pt;margin-left:58.6pt;margin-top:2.35pt;height:282.4pt;width:4.15pt;mso-position-horizontal-relative:page;z-index:251700224;mso-width-relative:page;mso-height-relative:page;" fillcolor="#54BC7F" filled="t" stroked="f" coordsize="52705,3586479" o:gfxdata="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SiSC71gAAAAkBAAAPAAAAAAAAAAEAIAAAACIAAABkcnMvZG93bnJldi54bWxQSwECFAAUAAAA&#10;CACHTuJADgX6sSkCAADkBAAADgAAAAAAAAABACAAAAAlAQAAZHJzL2Uyb0RvYy54bWxQSwUGAAAA&#10;AAYABgBZAQAAwAUAAAAA&#10;" path="m52197,0l0,0,0,3586099,52197,3586099,52197,0xe">
                <v:fill on="t" focussize="0,0"/>
                <v:stroke on="f"/>
                <v:imagedata o:title=""/>
                <o:lock v:ext="edit" aspectratio="f"/>
                <v:textbox inset="0mm,0mm,0mm,0mm"/>
              </v:shape>
            </w:pict>
          </mc:Fallback>
        </mc:AlternateContent>
      </w:r>
      <w:r>
        <w:rPr>
          <w:rFonts w:ascii="Tahoma"/>
          <w:b/>
          <w:color w:val="54BC7F"/>
          <w:w w:val="85"/>
          <w:sz w:val="32"/>
        </w:rPr>
        <w:t>WHILE</w:t>
      </w:r>
      <w:r>
        <w:rPr>
          <w:rFonts w:ascii="Tahoma"/>
          <w:b/>
          <w:color w:val="54BC7F"/>
          <w:spacing w:val="59"/>
          <w:sz w:val="32"/>
        </w:rPr>
        <w:t xml:space="preserve"> </w:t>
      </w:r>
      <w:r>
        <w:rPr>
          <w:rFonts w:ascii="Tahoma"/>
          <w:b/>
          <w:color w:val="A4D6B2"/>
          <w:w w:val="85"/>
          <w:sz w:val="32"/>
        </w:rPr>
        <w:t>YOU</w:t>
      </w:r>
      <w:r>
        <w:rPr>
          <w:rFonts w:ascii="Tahoma"/>
          <w:b/>
          <w:color w:val="A4D6B2"/>
          <w:spacing w:val="-7"/>
          <w:sz w:val="32"/>
        </w:rPr>
        <w:t xml:space="preserve"> </w:t>
      </w:r>
      <w:r>
        <w:rPr>
          <w:rFonts w:ascii="Tahoma"/>
          <w:b/>
          <w:color w:val="A4D6B2"/>
          <w:spacing w:val="-2"/>
          <w:w w:val="85"/>
          <w:sz w:val="32"/>
        </w:rPr>
        <w:t>WATCH</w:t>
      </w:r>
    </w:p>
    <w:p w14:paraId="10139812">
      <w:pPr>
        <w:pStyle w:val="15"/>
        <w:numPr>
          <w:ilvl w:val="0"/>
          <w:numId w:val="24"/>
        </w:numPr>
        <w:tabs>
          <w:tab w:val="left" w:pos="1895"/>
        </w:tabs>
        <w:spacing w:before="102" w:after="0" w:line="240" w:lineRule="auto"/>
        <w:ind w:left="1895" w:right="0" w:hanging="340"/>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1711547C">
      <w:pPr>
        <w:pStyle w:val="15"/>
        <w:numPr>
          <w:ilvl w:val="0"/>
          <w:numId w:val="24"/>
        </w:numPr>
        <w:tabs>
          <w:tab w:val="left" w:pos="1895"/>
        </w:tabs>
        <w:spacing w:before="222" w:after="0" w:line="213" w:lineRule="auto"/>
        <w:ind w:left="1895" w:right="1379" w:hanging="341"/>
        <w:jc w:val="left"/>
        <w:rPr>
          <w:rFonts w:ascii="Tahoma" w:hAnsi="Tahoma"/>
          <w:sz w:val="26"/>
        </w:rPr>
      </w:pPr>
      <w:r>
        <w:rPr>
          <w:rFonts w:ascii="Tahoma" w:hAnsi="Tahoma"/>
          <w:color w:val="231F20"/>
          <w:w w:val="105"/>
          <w:sz w:val="26"/>
        </w:rPr>
        <w:t>Arrange</w:t>
      </w:r>
      <w:r>
        <w:rPr>
          <w:rFonts w:ascii="Tahoma" w:hAnsi="Tahoma"/>
          <w:color w:val="231F20"/>
          <w:spacing w:val="-19"/>
          <w:w w:val="105"/>
          <w:sz w:val="26"/>
        </w:rPr>
        <w:t xml:space="preserve"> </w:t>
      </w:r>
      <w:r>
        <w:rPr>
          <w:rFonts w:ascii="Tahoma" w:hAnsi="Tahoma"/>
          <w:color w:val="231F20"/>
          <w:w w:val="105"/>
          <w:sz w:val="26"/>
        </w:rPr>
        <w:t>the</w:t>
      </w:r>
      <w:r>
        <w:rPr>
          <w:rFonts w:ascii="Tahoma" w:hAnsi="Tahoma"/>
          <w:color w:val="231F20"/>
          <w:spacing w:val="-20"/>
          <w:w w:val="105"/>
          <w:sz w:val="26"/>
        </w:rPr>
        <w:t xml:space="preserve"> </w:t>
      </w:r>
      <w:r>
        <w:rPr>
          <w:rFonts w:ascii="Tahoma" w:hAnsi="Tahoma"/>
          <w:color w:val="231F20"/>
          <w:w w:val="105"/>
          <w:sz w:val="26"/>
        </w:rPr>
        <w:t>following</w:t>
      </w:r>
      <w:r>
        <w:rPr>
          <w:rFonts w:ascii="Tahoma" w:hAnsi="Tahoma"/>
          <w:color w:val="231F20"/>
          <w:spacing w:val="-19"/>
          <w:w w:val="105"/>
          <w:sz w:val="26"/>
        </w:rPr>
        <w:t xml:space="preserve"> </w:t>
      </w:r>
      <w:r>
        <w:rPr>
          <w:rFonts w:ascii="Tahoma" w:hAnsi="Tahoma"/>
          <w:color w:val="231F20"/>
          <w:w w:val="105"/>
          <w:sz w:val="26"/>
        </w:rPr>
        <w:t>items</w:t>
      </w:r>
      <w:r>
        <w:rPr>
          <w:rFonts w:ascii="Tahoma" w:hAnsi="Tahoma"/>
          <w:color w:val="231F20"/>
          <w:spacing w:val="-20"/>
          <w:w w:val="105"/>
          <w:sz w:val="26"/>
        </w:rPr>
        <w:t xml:space="preserve"> </w:t>
      </w:r>
      <w:r>
        <w:rPr>
          <w:rFonts w:ascii="Tahoma" w:hAnsi="Tahoma"/>
          <w:color w:val="231F20"/>
          <w:w w:val="105"/>
          <w:sz w:val="26"/>
        </w:rPr>
        <w:t>in</w:t>
      </w:r>
      <w:r>
        <w:rPr>
          <w:rFonts w:ascii="Tahoma" w:hAnsi="Tahoma"/>
          <w:color w:val="231F20"/>
          <w:spacing w:val="-19"/>
          <w:w w:val="105"/>
          <w:sz w:val="26"/>
        </w:rPr>
        <w:t xml:space="preserve"> </w:t>
      </w:r>
      <w:r>
        <w:rPr>
          <w:rFonts w:ascii="Tahoma" w:hAnsi="Tahoma"/>
          <w:color w:val="231F20"/>
          <w:w w:val="105"/>
          <w:sz w:val="26"/>
        </w:rPr>
        <w:t>the</w:t>
      </w:r>
      <w:r>
        <w:rPr>
          <w:rFonts w:ascii="Tahoma" w:hAnsi="Tahoma"/>
          <w:color w:val="231F20"/>
          <w:spacing w:val="-20"/>
          <w:w w:val="105"/>
          <w:sz w:val="26"/>
        </w:rPr>
        <w:t xml:space="preserve"> </w:t>
      </w:r>
      <w:r>
        <w:rPr>
          <w:rFonts w:ascii="Tahoma" w:hAnsi="Tahoma"/>
          <w:color w:val="231F20"/>
          <w:w w:val="105"/>
          <w:sz w:val="26"/>
        </w:rPr>
        <w:t>order</w:t>
      </w:r>
      <w:r>
        <w:rPr>
          <w:rFonts w:ascii="Tahoma" w:hAnsi="Tahoma"/>
          <w:color w:val="231F20"/>
          <w:spacing w:val="-19"/>
          <w:w w:val="105"/>
          <w:sz w:val="26"/>
        </w:rPr>
        <w:t xml:space="preserve"> </w:t>
      </w:r>
      <w:r>
        <w:rPr>
          <w:rFonts w:ascii="Tahoma" w:hAnsi="Tahoma"/>
          <w:color w:val="231F20"/>
          <w:w w:val="105"/>
          <w:sz w:val="26"/>
        </w:rPr>
        <w:t>you</w:t>
      </w:r>
      <w:r>
        <w:rPr>
          <w:rFonts w:ascii="Tahoma" w:hAnsi="Tahoma"/>
          <w:color w:val="231F20"/>
          <w:spacing w:val="-20"/>
          <w:w w:val="105"/>
          <w:sz w:val="26"/>
        </w:rPr>
        <w:t xml:space="preserve"> </w:t>
      </w:r>
      <w:r>
        <w:rPr>
          <w:rFonts w:ascii="Tahoma" w:hAnsi="Tahoma"/>
          <w:color w:val="231F20"/>
          <w:w w:val="105"/>
          <w:sz w:val="26"/>
        </w:rPr>
        <w:t>see</w:t>
      </w:r>
      <w:r>
        <w:rPr>
          <w:rFonts w:ascii="Tahoma" w:hAnsi="Tahoma"/>
          <w:color w:val="231F20"/>
          <w:spacing w:val="-19"/>
          <w:w w:val="105"/>
          <w:sz w:val="26"/>
        </w:rPr>
        <w:t xml:space="preserve"> </w:t>
      </w:r>
      <w:r>
        <w:rPr>
          <w:rFonts w:ascii="Tahoma" w:hAnsi="Tahoma"/>
          <w:color w:val="231F20"/>
          <w:w w:val="105"/>
          <w:sz w:val="26"/>
        </w:rPr>
        <w:t>them</w:t>
      </w:r>
      <w:r>
        <w:rPr>
          <w:rFonts w:ascii="Tahoma" w:hAnsi="Tahoma"/>
          <w:color w:val="231F20"/>
          <w:spacing w:val="-20"/>
          <w:w w:val="105"/>
          <w:sz w:val="26"/>
        </w:rPr>
        <w:t xml:space="preserve"> </w:t>
      </w:r>
      <w:r>
        <w:rPr>
          <w:rFonts w:ascii="Tahoma" w:hAnsi="Tahoma"/>
          <w:color w:val="231F20"/>
          <w:w w:val="105"/>
          <w:sz w:val="26"/>
        </w:rPr>
        <w:t>in</w:t>
      </w:r>
      <w:r>
        <w:rPr>
          <w:rFonts w:ascii="Tahoma" w:hAnsi="Tahoma"/>
          <w:color w:val="231F20"/>
          <w:spacing w:val="-19"/>
          <w:w w:val="105"/>
          <w:sz w:val="26"/>
        </w:rPr>
        <w:t xml:space="preserve"> </w:t>
      </w:r>
      <w:r>
        <w:rPr>
          <w:rFonts w:ascii="Tahoma" w:hAnsi="Tahoma"/>
          <w:color w:val="231F20"/>
          <w:w w:val="105"/>
          <w:sz w:val="26"/>
        </w:rPr>
        <w:t>the</w:t>
      </w:r>
      <w:r>
        <w:rPr>
          <w:rFonts w:ascii="Tahoma" w:hAnsi="Tahoma"/>
          <w:color w:val="231F20"/>
          <w:spacing w:val="-20"/>
          <w:w w:val="105"/>
          <w:sz w:val="26"/>
        </w:rPr>
        <w:t xml:space="preserve"> </w:t>
      </w:r>
      <w:r>
        <w:rPr>
          <w:rFonts w:ascii="Tahoma" w:hAnsi="Tahoma"/>
          <w:color w:val="231F20"/>
          <w:w w:val="105"/>
          <w:sz w:val="26"/>
        </w:rPr>
        <w:t>video.</w:t>
      </w:r>
      <w:r>
        <w:rPr>
          <w:rFonts w:ascii="Tahoma" w:hAnsi="Tahoma"/>
          <w:color w:val="231F20"/>
          <w:spacing w:val="-19"/>
          <w:w w:val="105"/>
          <w:sz w:val="26"/>
        </w:rPr>
        <w:t xml:space="preserve"> </w:t>
      </w:r>
      <w:r>
        <w:rPr>
          <w:rFonts w:ascii="Tahoma" w:hAnsi="Tahoma"/>
          <w:color w:val="231F20"/>
          <w:w w:val="105"/>
          <w:sz w:val="26"/>
        </w:rPr>
        <w:t>Write the</w:t>
      </w:r>
      <w:r>
        <w:rPr>
          <w:rFonts w:ascii="Tahoma" w:hAnsi="Tahoma"/>
          <w:color w:val="231F20"/>
          <w:spacing w:val="-2"/>
          <w:w w:val="105"/>
          <w:sz w:val="26"/>
        </w:rPr>
        <w:t xml:space="preserve"> </w:t>
      </w:r>
      <w:r>
        <w:rPr>
          <w:rFonts w:ascii="Tahoma" w:hAnsi="Tahoma"/>
          <w:color w:val="231F20"/>
          <w:w w:val="105"/>
          <w:sz w:val="26"/>
        </w:rPr>
        <w:t>numbers</w:t>
      </w:r>
      <w:r>
        <w:rPr>
          <w:rFonts w:ascii="Tahoma" w:hAnsi="Tahoma"/>
          <w:color w:val="231F20"/>
          <w:spacing w:val="-2"/>
          <w:w w:val="105"/>
          <w:sz w:val="26"/>
        </w:rPr>
        <w:t xml:space="preserve"> </w:t>
      </w:r>
      <w:r>
        <w:rPr>
          <w:rFonts w:ascii="Tahoma" w:hAnsi="Tahoma"/>
          <w:color w:val="231F20"/>
          <w:w w:val="105"/>
          <w:sz w:val="26"/>
        </w:rPr>
        <w:t>1–7</w:t>
      </w:r>
      <w:r>
        <w:rPr>
          <w:rFonts w:ascii="Tahoma" w:hAnsi="Tahoma"/>
          <w:color w:val="231F20"/>
          <w:spacing w:val="-2"/>
          <w:w w:val="105"/>
          <w:sz w:val="26"/>
        </w:rPr>
        <w:t xml:space="preserve"> </w:t>
      </w:r>
      <w:r>
        <w:rPr>
          <w:rFonts w:ascii="Tahoma" w:hAnsi="Tahoma"/>
          <w:color w:val="231F20"/>
          <w:w w:val="105"/>
          <w:sz w:val="26"/>
        </w:rPr>
        <w:t>on</w:t>
      </w:r>
      <w:r>
        <w:rPr>
          <w:rFonts w:ascii="Tahoma" w:hAnsi="Tahoma"/>
          <w:color w:val="231F20"/>
          <w:spacing w:val="-2"/>
          <w:w w:val="105"/>
          <w:sz w:val="26"/>
        </w:rPr>
        <w:t xml:space="preserve"> </w:t>
      </w:r>
      <w:r>
        <w:rPr>
          <w:rFonts w:ascii="Tahoma" w:hAnsi="Tahoma"/>
          <w:color w:val="231F20"/>
          <w:w w:val="105"/>
          <w:sz w:val="26"/>
        </w:rPr>
        <w:t>the</w:t>
      </w:r>
      <w:r>
        <w:rPr>
          <w:rFonts w:ascii="Tahoma" w:hAnsi="Tahoma"/>
          <w:color w:val="231F20"/>
          <w:spacing w:val="-2"/>
          <w:w w:val="105"/>
          <w:sz w:val="26"/>
        </w:rPr>
        <w:t xml:space="preserve"> </w:t>
      </w:r>
      <w:r>
        <w:rPr>
          <w:rFonts w:ascii="Tahoma" w:hAnsi="Tahoma"/>
          <w:color w:val="231F20"/>
          <w:w w:val="105"/>
          <w:sz w:val="26"/>
        </w:rPr>
        <w:t>lines.</w:t>
      </w:r>
    </w:p>
    <w:p w14:paraId="3E68C1CA">
      <w:pPr>
        <w:pStyle w:val="15"/>
        <w:numPr>
          <w:ilvl w:val="1"/>
          <w:numId w:val="24"/>
        </w:numPr>
        <w:tabs>
          <w:tab w:val="left" w:pos="2163"/>
        </w:tabs>
        <w:spacing w:before="219" w:after="0" w:line="240" w:lineRule="auto"/>
        <w:ind w:left="2163" w:right="0" w:hanging="268"/>
        <w:jc w:val="left"/>
        <w:rPr>
          <w:sz w:val="22"/>
        </w:rPr>
      </w:pPr>
      <w:r>
        <w:rPr>
          <w:color w:val="231F20"/>
          <w:spacing w:val="-4"/>
          <w:sz w:val="22"/>
        </w:rPr>
        <w:t>Two</w:t>
      </w:r>
      <w:r>
        <w:rPr>
          <w:color w:val="231F20"/>
          <w:spacing w:val="-10"/>
          <w:sz w:val="22"/>
        </w:rPr>
        <w:t xml:space="preserve"> </w:t>
      </w:r>
      <w:r>
        <w:rPr>
          <w:color w:val="231F20"/>
          <w:spacing w:val="-4"/>
          <w:sz w:val="22"/>
        </w:rPr>
        <w:t>elephants</w:t>
      </w:r>
      <w:r>
        <w:rPr>
          <w:color w:val="231F20"/>
          <w:spacing w:val="-10"/>
          <w:sz w:val="22"/>
        </w:rPr>
        <w:t xml:space="preserve"> </w:t>
      </w:r>
      <w:r>
        <w:rPr>
          <w:color w:val="231F20"/>
          <w:spacing w:val="-4"/>
          <w:sz w:val="22"/>
        </w:rPr>
        <w:t>make</w:t>
      </w:r>
      <w:r>
        <w:rPr>
          <w:color w:val="231F20"/>
          <w:spacing w:val="-10"/>
          <w:sz w:val="22"/>
        </w:rPr>
        <w:t xml:space="preserve"> </w:t>
      </w:r>
      <w:r>
        <w:rPr>
          <w:color w:val="231F20"/>
          <w:spacing w:val="-4"/>
          <w:sz w:val="22"/>
        </w:rPr>
        <w:t>friends.</w:t>
      </w:r>
    </w:p>
    <w:p w14:paraId="6500A818">
      <w:pPr>
        <w:pStyle w:val="11"/>
        <w:spacing w:line="20" w:lineRule="exact"/>
        <w:ind w:left="8580"/>
        <w:rPr>
          <w:sz w:val="2"/>
        </w:rPr>
      </w:pPr>
      <w:r>
        <w:rPr>
          <w:sz w:val="2"/>
        </w:rPr>
        <mc:AlternateContent>
          <mc:Choice Requires="wpg">
            <w:drawing>
              <wp:inline distT="0" distB="0" distL="0" distR="0">
                <wp:extent cx="430530" cy="3175"/>
                <wp:effectExtent l="9525" t="0" r="0" b="6350"/>
                <wp:docPr id="1303" name="Group 1303"/>
                <wp:cNvGraphicFramePr/>
                <a:graphic xmlns:a="http://schemas.openxmlformats.org/drawingml/2006/main">
                  <a:graphicData uri="http://schemas.microsoft.com/office/word/2010/wordprocessingGroup">
                    <wpg:wgp>
                      <wpg:cNvGrpSpPr/>
                      <wpg:grpSpPr>
                        <a:xfrm>
                          <a:off x="0" y="0"/>
                          <a:ext cx="430530" cy="3175"/>
                          <a:chOff x="0" y="0"/>
                          <a:chExt cx="430530" cy="3175"/>
                        </a:xfrm>
                      </wpg:grpSpPr>
                      <wps:wsp>
                        <wps:cNvPr id="1304" name="Graphic 1304"/>
                        <wps:cNvSpPr/>
                        <wps:spPr>
                          <a:xfrm>
                            <a:off x="0" y="1587"/>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1303" o:spid="_x0000_s1026" o:spt="203" style="height:0.25pt;width:33.9pt;" coordsize="430530,3175" o:gfxdata="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JLcwX0wAAAAEBAAAPAAAAAAAAAAEAIAAAACIAAABkcnMvZG93bnJldi54bWxQSwECFAAU&#10;AAAACACHTuJAq8NtUWgCAACuBQAADgAAAAAAAAABACAAAAAiAQAAZHJzL2Uyb0RvYy54bWxQSwUG&#10;AAAAAAYABgBZAQAA/AUAAAAA&#10;">
                <o:lock v:ext="edit" aspectratio="f"/>
                <v:shape id="Graphic 1304" o:spid="_x0000_s1026" o:spt="100" style="position:absolute;left:0;top:1587;height:1270;width:430530;" filled="f" stroked="t" coordsize="430530,1" o:gfxdata="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k9nb4A&#10;AADdAAAADwAAAAAAAAABACAAAAAiAAAAZHJzL2Rvd25yZXYueG1sUEsBAhQAFAAAAAgAh07iQDMv&#10;BZ47AAAAOQAAABAAAAAAAAAAAQAgAAAADQEAAGRycy9zaGFwZXhtbC54bWxQSwUGAAAAAAYABgBb&#10;AQAAtwMAAAAA&#10;" path="m0,0l430403,0e">
                  <v:fill on="f" focussize="0,0"/>
                  <v:stroke weight="0.25pt" color="#231F20" joinstyle="round"/>
                  <v:imagedata o:title=""/>
                  <o:lock v:ext="edit" aspectratio="f"/>
                  <v:textbox inset="0mm,0mm,0mm,0mm"/>
                </v:shape>
                <w10:wrap type="none"/>
                <w10:anchorlock/>
              </v:group>
            </w:pict>
          </mc:Fallback>
        </mc:AlternateContent>
      </w:r>
    </w:p>
    <w:p w14:paraId="285F47A8">
      <w:pPr>
        <w:pStyle w:val="15"/>
        <w:numPr>
          <w:ilvl w:val="1"/>
          <w:numId w:val="24"/>
        </w:numPr>
        <w:tabs>
          <w:tab w:val="left" w:pos="2172"/>
        </w:tabs>
        <w:spacing w:before="120" w:after="0" w:line="240" w:lineRule="auto"/>
        <w:ind w:left="2172" w:right="0" w:hanging="277"/>
        <w:jc w:val="left"/>
        <w:rPr>
          <w:sz w:val="22"/>
        </w:rPr>
      </w:pPr>
      <w:r>
        <w:rPr>
          <w:color w:val="231F20"/>
          <w:spacing w:val="-2"/>
          <w:sz w:val="22"/>
        </w:rPr>
        <w:t>The</w:t>
      </w:r>
      <w:r>
        <w:rPr>
          <w:color w:val="231F20"/>
          <w:spacing w:val="-13"/>
          <w:sz w:val="22"/>
        </w:rPr>
        <w:t xml:space="preserve"> </w:t>
      </w:r>
      <w:r>
        <w:rPr>
          <w:color w:val="231F20"/>
          <w:spacing w:val="-2"/>
          <w:sz w:val="22"/>
        </w:rPr>
        <w:t>elephant</w:t>
      </w:r>
      <w:r>
        <w:rPr>
          <w:color w:val="231F20"/>
          <w:spacing w:val="-12"/>
          <w:sz w:val="22"/>
        </w:rPr>
        <w:t xml:space="preserve"> </w:t>
      </w:r>
      <w:r>
        <w:rPr>
          <w:color w:val="231F20"/>
          <w:spacing w:val="-2"/>
          <w:sz w:val="22"/>
        </w:rPr>
        <w:t>keepers</w:t>
      </w:r>
      <w:r>
        <w:rPr>
          <w:color w:val="231F20"/>
          <w:spacing w:val="-12"/>
          <w:sz w:val="22"/>
        </w:rPr>
        <w:t xml:space="preserve"> </w:t>
      </w:r>
      <w:r>
        <w:rPr>
          <w:color w:val="231F20"/>
          <w:spacing w:val="-2"/>
          <w:sz w:val="22"/>
        </w:rPr>
        <w:t>lead</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elephants</w:t>
      </w:r>
      <w:r>
        <w:rPr>
          <w:color w:val="231F20"/>
          <w:spacing w:val="-13"/>
          <w:sz w:val="22"/>
        </w:rPr>
        <w:t xml:space="preserve"> </w:t>
      </w:r>
      <w:r>
        <w:rPr>
          <w:color w:val="231F20"/>
          <w:spacing w:val="-2"/>
          <w:sz w:val="22"/>
        </w:rPr>
        <w:t>into</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forest.</w:t>
      </w:r>
    </w:p>
    <w:p w14:paraId="7C90277F">
      <w:pPr>
        <w:pStyle w:val="11"/>
        <w:spacing w:line="20" w:lineRule="exact"/>
        <w:ind w:left="8580"/>
        <w:rPr>
          <w:sz w:val="2"/>
        </w:rPr>
      </w:pPr>
      <w:r>
        <w:rPr>
          <w:sz w:val="2"/>
        </w:rPr>
        <mc:AlternateContent>
          <mc:Choice Requires="wpg">
            <w:drawing>
              <wp:inline distT="0" distB="0" distL="0" distR="0">
                <wp:extent cx="430530" cy="3175"/>
                <wp:effectExtent l="9525" t="0" r="0" b="6350"/>
                <wp:docPr id="1305" name="Group 1305"/>
                <wp:cNvGraphicFramePr/>
                <a:graphic xmlns:a="http://schemas.openxmlformats.org/drawingml/2006/main">
                  <a:graphicData uri="http://schemas.microsoft.com/office/word/2010/wordprocessingGroup">
                    <wpg:wgp>
                      <wpg:cNvGrpSpPr/>
                      <wpg:grpSpPr>
                        <a:xfrm>
                          <a:off x="0" y="0"/>
                          <a:ext cx="430530" cy="3175"/>
                          <a:chOff x="0" y="0"/>
                          <a:chExt cx="430530" cy="3175"/>
                        </a:xfrm>
                      </wpg:grpSpPr>
                      <wps:wsp>
                        <wps:cNvPr id="1306" name="Graphic 1306"/>
                        <wps:cNvSpPr/>
                        <wps:spPr>
                          <a:xfrm>
                            <a:off x="0" y="1587"/>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1305" o:spid="_x0000_s1026" o:spt="203" style="height:0.25pt;width:33.9pt;" coordsize="430530,3175" o:gfxdata="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S3MF9MAAAABAQAADwAAAAAAAAABACAAAAAiAAAAZHJzL2Rvd25yZXYueG1sUEsBAhQA&#10;FAAAAAgAh07iQLEclhNpAgAArgUAAA4AAAAAAAAAAQAgAAAAIgEAAGRycy9lMm9Eb2MueG1sUEsF&#10;BgAAAAAGAAYAWQEAAP0FAAAAAA==&#10;">
                <o:lock v:ext="edit" aspectratio="f"/>
                <v:shape id="Graphic 1306" o:spid="_x0000_s1026" o:spt="100" style="position:absolute;left:0;top:1587;height:1270;width:430530;" filled="f" stroked="t" coordsize="430530,1" o:gfxdata="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cGcb4A&#10;AADdAAAADwAAAAAAAAABACAAAAAiAAAAZHJzL2Rvd25yZXYueG1sUEsBAhQAFAAAAAgAh07iQDMv&#10;BZ47AAAAOQAAABAAAAAAAAAAAQAgAAAADQEAAGRycy9zaGFwZXhtbC54bWxQSwUGAAAAAAYABgBb&#10;AQAAtwMAAAAA&#10;" path="m0,0l430403,0e">
                  <v:fill on="f" focussize="0,0"/>
                  <v:stroke weight="0.25pt" color="#231F20" joinstyle="round"/>
                  <v:imagedata o:title=""/>
                  <o:lock v:ext="edit" aspectratio="f"/>
                  <v:textbox inset="0mm,0mm,0mm,0mm"/>
                </v:shape>
                <w10:wrap type="none"/>
                <w10:anchorlock/>
              </v:group>
            </w:pict>
          </mc:Fallback>
        </mc:AlternateContent>
      </w:r>
    </w:p>
    <w:p w14:paraId="6F38683D">
      <w:pPr>
        <w:pStyle w:val="15"/>
        <w:numPr>
          <w:ilvl w:val="1"/>
          <w:numId w:val="24"/>
        </w:numPr>
        <w:tabs>
          <w:tab w:val="left" w:pos="2176"/>
        </w:tabs>
        <w:spacing w:before="121" w:after="0" w:line="240" w:lineRule="auto"/>
        <w:ind w:left="2176" w:right="0" w:hanging="281"/>
        <w:jc w:val="left"/>
        <w:rPr>
          <w:sz w:val="22"/>
        </w:rPr>
      </w:pPr>
      <w:r>
        <mc:AlternateContent>
          <mc:Choice Requires="wps">
            <w:drawing>
              <wp:anchor distT="0" distB="0" distL="0" distR="0" simplePos="0" relativeHeight="251701248" behindDoc="0" locked="0" layoutInCell="1" allowOverlap="1">
                <wp:simplePos x="0" y="0"/>
                <wp:positionH relativeFrom="page">
                  <wp:posOffset>5448300</wp:posOffset>
                </wp:positionH>
                <wp:positionV relativeFrom="paragraph">
                  <wp:posOffset>226060</wp:posOffset>
                </wp:positionV>
                <wp:extent cx="430530" cy="1270"/>
                <wp:effectExtent l="0" t="0" r="0" b="0"/>
                <wp:wrapNone/>
                <wp:docPr id="1307" name="Graphic 1307"/>
                <wp:cNvGraphicFramePr/>
                <a:graphic xmlns:a="http://schemas.openxmlformats.org/drawingml/2006/main">
                  <a:graphicData uri="http://schemas.microsoft.com/office/word/2010/wordprocessingShape">
                    <wps:wsp>
                      <wps:cNvSpPr/>
                      <wps:spPr>
                        <a:xfrm>
                          <a:off x="0" y="0"/>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307" o:spid="_x0000_s1026" o:spt="100" style="position:absolute;left:0pt;margin-left:429pt;margin-top:17.8pt;height:0.1pt;width:33.9pt;mso-position-horizontal-relative:page;z-index:251701248;mso-width-relative:page;mso-height-relative:page;" filled="f" stroked="t" coordsize="430530,1" o:gfxdata="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lBuVx2QAAAAkBAAAP&#10;AAAAAAAAAAEAIAAAACIAAABkcnMvZG93bnJldi54bWxQSwECFAAUAAAACACHTuJAR+RblhcCAAB9&#10;BAAADgAAAAAAAAABACAAAAAoAQAAZHJzL2Uyb0RvYy54bWxQSwUGAAAAAAYABgBZAQAAsQUAAAAA&#10;" path="m0,0l430403,0e">
                <v:fill on="f" focussize="0,0"/>
                <v:stroke weight="0.25pt" color="#231F20" joinstyle="round"/>
                <v:imagedata o:title=""/>
                <o:lock v:ext="edit" aspectratio="f"/>
                <v:textbox inset="0mm,0mm,0mm,0mm"/>
              </v:shape>
            </w:pict>
          </mc:Fallback>
        </mc:AlternateContent>
      </w:r>
      <w:r>
        <w:rPr>
          <w:color w:val="231F20"/>
          <w:sz w:val="22"/>
        </w:rPr>
        <w:t>A</w:t>
      </w:r>
      <w:r>
        <w:rPr>
          <w:color w:val="231F20"/>
          <w:spacing w:val="-14"/>
          <w:sz w:val="22"/>
        </w:rPr>
        <w:t xml:space="preserve"> </w:t>
      </w:r>
      <w:r>
        <w:rPr>
          <w:color w:val="231F20"/>
          <w:sz w:val="22"/>
        </w:rPr>
        <w:t>keeper</w:t>
      </w:r>
      <w:r>
        <w:rPr>
          <w:color w:val="231F20"/>
          <w:spacing w:val="-13"/>
          <w:sz w:val="22"/>
        </w:rPr>
        <w:t xml:space="preserve"> </w:t>
      </w:r>
      <w:r>
        <w:rPr>
          <w:color w:val="231F20"/>
          <w:sz w:val="22"/>
        </w:rPr>
        <w:t>sings</w:t>
      </w:r>
      <w:r>
        <w:rPr>
          <w:color w:val="231F20"/>
          <w:spacing w:val="-14"/>
          <w:sz w:val="22"/>
        </w:rPr>
        <w:t xml:space="preserve"> </w:t>
      </w:r>
      <w:r>
        <w:rPr>
          <w:color w:val="231F20"/>
          <w:sz w:val="22"/>
        </w:rPr>
        <w:t>to</w:t>
      </w:r>
      <w:r>
        <w:rPr>
          <w:color w:val="231F20"/>
          <w:spacing w:val="-13"/>
          <w:sz w:val="22"/>
        </w:rPr>
        <w:t xml:space="preserve"> </w:t>
      </w:r>
      <w:r>
        <w:rPr>
          <w:color w:val="231F20"/>
          <w:sz w:val="22"/>
        </w:rPr>
        <w:t>the</w:t>
      </w:r>
      <w:r>
        <w:rPr>
          <w:color w:val="231F20"/>
          <w:spacing w:val="-13"/>
          <w:sz w:val="22"/>
        </w:rPr>
        <w:t xml:space="preserve"> </w:t>
      </w:r>
      <w:r>
        <w:rPr>
          <w:color w:val="231F20"/>
          <w:spacing w:val="-2"/>
          <w:sz w:val="22"/>
        </w:rPr>
        <w:t>elephants.</w:t>
      </w:r>
    </w:p>
    <w:p w14:paraId="1B6916C1">
      <w:pPr>
        <w:pStyle w:val="15"/>
        <w:numPr>
          <w:ilvl w:val="1"/>
          <w:numId w:val="24"/>
        </w:numPr>
        <w:tabs>
          <w:tab w:val="left" w:pos="2176"/>
        </w:tabs>
        <w:spacing w:before="140" w:after="0" w:line="240" w:lineRule="auto"/>
        <w:ind w:left="2176" w:right="0" w:hanging="281"/>
        <w:jc w:val="left"/>
        <w:rPr>
          <w:sz w:val="22"/>
        </w:rPr>
      </w:pPr>
      <w:r>
        <w:rPr>
          <w:color w:val="231F20"/>
          <w:spacing w:val="-4"/>
          <w:sz w:val="22"/>
        </w:rPr>
        <w:t>The</w:t>
      </w:r>
      <w:r>
        <w:rPr>
          <w:color w:val="231F20"/>
          <w:spacing w:val="-9"/>
          <w:sz w:val="22"/>
        </w:rPr>
        <w:t xml:space="preserve"> </w:t>
      </w:r>
      <w:r>
        <w:rPr>
          <w:color w:val="231F20"/>
          <w:spacing w:val="-4"/>
          <w:sz w:val="22"/>
        </w:rPr>
        <w:t>elephants</w:t>
      </w:r>
      <w:r>
        <w:rPr>
          <w:color w:val="231F20"/>
          <w:spacing w:val="-8"/>
          <w:sz w:val="22"/>
        </w:rPr>
        <w:t xml:space="preserve"> </w:t>
      </w:r>
      <w:r>
        <w:rPr>
          <w:color w:val="231F20"/>
          <w:spacing w:val="-4"/>
          <w:sz w:val="22"/>
        </w:rPr>
        <w:t>play</w:t>
      </w:r>
      <w:r>
        <w:rPr>
          <w:color w:val="231F20"/>
          <w:spacing w:val="-8"/>
          <w:sz w:val="22"/>
        </w:rPr>
        <w:t xml:space="preserve"> </w:t>
      </w:r>
      <w:r>
        <w:rPr>
          <w:color w:val="231F20"/>
          <w:spacing w:val="-4"/>
          <w:sz w:val="22"/>
        </w:rPr>
        <w:t>football.</w:t>
      </w:r>
    </w:p>
    <w:p w14:paraId="7577B551">
      <w:pPr>
        <w:pStyle w:val="11"/>
        <w:spacing w:line="20" w:lineRule="exact"/>
        <w:ind w:left="8580"/>
        <w:rPr>
          <w:sz w:val="2"/>
        </w:rPr>
      </w:pPr>
      <w:r>
        <w:rPr>
          <w:sz w:val="2"/>
        </w:rPr>
        <mc:AlternateContent>
          <mc:Choice Requires="wpg">
            <w:drawing>
              <wp:inline distT="0" distB="0" distL="0" distR="0">
                <wp:extent cx="430530" cy="3175"/>
                <wp:effectExtent l="9525" t="0" r="0" b="6350"/>
                <wp:docPr id="1308" name="Group 1308"/>
                <wp:cNvGraphicFramePr/>
                <a:graphic xmlns:a="http://schemas.openxmlformats.org/drawingml/2006/main">
                  <a:graphicData uri="http://schemas.microsoft.com/office/word/2010/wordprocessingGroup">
                    <wpg:wgp>
                      <wpg:cNvGrpSpPr/>
                      <wpg:grpSpPr>
                        <a:xfrm>
                          <a:off x="0" y="0"/>
                          <a:ext cx="430530" cy="3175"/>
                          <a:chOff x="0" y="0"/>
                          <a:chExt cx="430530" cy="3175"/>
                        </a:xfrm>
                      </wpg:grpSpPr>
                      <wps:wsp>
                        <wps:cNvPr id="1309" name="Graphic 1309"/>
                        <wps:cNvSpPr/>
                        <wps:spPr>
                          <a:xfrm>
                            <a:off x="0" y="1587"/>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1308" o:spid="_x0000_s1026" o:spt="203" style="height:0.25pt;width:33.9pt;" coordsize="430530,3175" o:gfxdata="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ktzBfTAAAAAQEAAA8AAAAAAAAAAQAgAAAAIgAAAGRycy9kb3ducmV2LnhtbFBLAQIU&#10;ABQAAAAIAIdO4kCTB0LuagIAAK4FAAAOAAAAAAAAAAEAIAAAACIBAABkcnMvZTJvRG9jLnhtbFBL&#10;BQYAAAAABgAGAFkBAAD+BQAAAAA=&#10;">
                <o:lock v:ext="edit" aspectratio="f"/>
                <v:shape id="Graphic 1309" o:spid="_x0000_s1026" o:spt="100" style="position:absolute;left:0;top:1587;height:1270;width:430530;" filled="f" stroked="t" coordsize="430530,1" o:gfxdata="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iSA74A&#10;AADdAAAADwAAAAAAAAABACAAAAAiAAAAZHJzL2Rvd25yZXYueG1sUEsBAhQAFAAAAAgAh07iQDMv&#10;BZ47AAAAOQAAABAAAAAAAAAAAQAgAAAADQEAAGRycy9zaGFwZXhtbC54bWxQSwUGAAAAAAYABgBb&#10;AQAAtwMAAAAA&#10;" path="m0,0l430403,0e">
                  <v:fill on="f" focussize="0,0"/>
                  <v:stroke weight="0.25pt" color="#231F20" joinstyle="round"/>
                  <v:imagedata o:title=""/>
                  <o:lock v:ext="edit" aspectratio="f"/>
                  <v:textbox inset="0mm,0mm,0mm,0mm"/>
                </v:shape>
                <w10:wrap type="none"/>
                <w10:anchorlock/>
              </v:group>
            </w:pict>
          </mc:Fallback>
        </mc:AlternateContent>
      </w:r>
    </w:p>
    <w:p w14:paraId="43260100">
      <w:pPr>
        <w:pStyle w:val="15"/>
        <w:numPr>
          <w:ilvl w:val="1"/>
          <w:numId w:val="24"/>
        </w:numPr>
        <w:tabs>
          <w:tab w:val="left" w:pos="2155"/>
        </w:tabs>
        <w:spacing w:before="121" w:after="0" w:line="240" w:lineRule="auto"/>
        <w:ind w:left="2155" w:right="0" w:hanging="260"/>
        <w:jc w:val="left"/>
        <w:rPr>
          <w:sz w:val="22"/>
        </w:rPr>
      </w:pPr>
      <w:r>
        <mc:AlternateContent>
          <mc:Choice Requires="wps">
            <w:drawing>
              <wp:anchor distT="0" distB="0" distL="0" distR="0" simplePos="0" relativeHeight="251701248" behindDoc="0" locked="0" layoutInCell="1" allowOverlap="1">
                <wp:simplePos x="0" y="0"/>
                <wp:positionH relativeFrom="page">
                  <wp:posOffset>5448300</wp:posOffset>
                </wp:positionH>
                <wp:positionV relativeFrom="paragraph">
                  <wp:posOffset>226060</wp:posOffset>
                </wp:positionV>
                <wp:extent cx="430530" cy="1270"/>
                <wp:effectExtent l="0" t="0" r="0" b="0"/>
                <wp:wrapNone/>
                <wp:docPr id="1310" name="Graphic 1310"/>
                <wp:cNvGraphicFramePr/>
                <a:graphic xmlns:a="http://schemas.openxmlformats.org/drawingml/2006/main">
                  <a:graphicData uri="http://schemas.microsoft.com/office/word/2010/wordprocessingShape">
                    <wps:wsp>
                      <wps:cNvSpPr/>
                      <wps:spPr>
                        <a:xfrm>
                          <a:off x="0" y="0"/>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310" o:spid="_x0000_s1026" o:spt="100" style="position:absolute;left:0pt;margin-left:429pt;margin-top:17.8pt;height:0.1pt;width:33.9pt;mso-position-horizontal-relative:page;z-index:251701248;mso-width-relative:page;mso-height-relative:page;" filled="f" stroked="t" coordsize="430530,1" o:gfxdata="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lBuVx2QAAAAkBAAAP&#10;AAAAAAAAAAEAIAAAACIAAABkcnMvZG93bnJldi54bWxQSwECFAAUAAAACACHTuJAL7DTsxcCAAB9&#10;BAAADgAAAAAAAAABACAAAAAoAQAAZHJzL2Uyb0RvYy54bWxQSwUGAAAAAAYABgBZAQAAsQUAAAAA&#10;" path="m0,0l430403,0e">
                <v:fill on="f" focussize="0,0"/>
                <v:stroke weight="0.25pt" color="#231F20" joinstyle="round"/>
                <v:imagedata o:title=""/>
                <o:lock v:ext="edit" aspectratio="f"/>
                <v:textbox inset="0mm,0mm,0mm,0mm"/>
              </v:shape>
            </w:pict>
          </mc:Fallback>
        </mc:AlternateContent>
      </w:r>
      <w:r>
        <w:rPr>
          <w:color w:val="231F20"/>
          <w:spacing w:val="-2"/>
          <w:sz w:val="22"/>
        </w:rPr>
        <w:t>An</w:t>
      </w:r>
      <w:r>
        <w:rPr>
          <w:color w:val="231F20"/>
          <w:spacing w:val="-13"/>
          <w:sz w:val="22"/>
        </w:rPr>
        <w:t xml:space="preserve"> </w:t>
      </w:r>
      <w:r>
        <w:rPr>
          <w:color w:val="231F20"/>
          <w:spacing w:val="-2"/>
          <w:sz w:val="22"/>
        </w:rPr>
        <w:t>elephant</w:t>
      </w:r>
      <w:r>
        <w:rPr>
          <w:color w:val="231F20"/>
          <w:spacing w:val="-13"/>
          <w:sz w:val="22"/>
        </w:rPr>
        <w:t xml:space="preserve"> </w:t>
      </w:r>
      <w:r>
        <w:rPr>
          <w:color w:val="231F20"/>
          <w:spacing w:val="-2"/>
          <w:sz w:val="22"/>
        </w:rPr>
        <w:t>keeper</w:t>
      </w:r>
      <w:r>
        <w:rPr>
          <w:color w:val="231F20"/>
          <w:spacing w:val="-13"/>
          <w:sz w:val="22"/>
        </w:rPr>
        <w:t xml:space="preserve"> </w:t>
      </w:r>
      <w:r>
        <w:rPr>
          <w:color w:val="231F20"/>
          <w:spacing w:val="-2"/>
          <w:sz w:val="22"/>
        </w:rPr>
        <w:t>feeds</w:t>
      </w:r>
      <w:r>
        <w:rPr>
          <w:color w:val="231F20"/>
          <w:spacing w:val="-13"/>
          <w:sz w:val="22"/>
        </w:rPr>
        <w:t xml:space="preserve"> </w:t>
      </w:r>
      <w:r>
        <w:rPr>
          <w:color w:val="231F20"/>
          <w:spacing w:val="-2"/>
          <w:sz w:val="22"/>
        </w:rPr>
        <w:t>an</w:t>
      </w:r>
      <w:r>
        <w:rPr>
          <w:color w:val="231F20"/>
          <w:spacing w:val="-13"/>
          <w:sz w:val="22"/>
        </w:rPr>
        <w:t xml:space="preserve"> </w:t>
      </w:r>
      <w:r>
        <w:rPr>
          <w:color w:val="231F20"/>
          <w:spacing w:val="-2"/>
          <w:sz w:val="22"/>
        </w:rPr>
        <w:t>elephant</w:t>
      </w:r>
      <w:r>
        <w:rPr>
          <w:color w:val="231F20"/>
          <w:spacing w:val="-13"/>
          <w:sz w:val="22"/>
        </w:rPr>
        <w:t xml:space="preserve"> </w:t>
      </w:r>
      <w:r>
        <w:rPr>
          <w:color w:val="231F20"/>
          <w:spacing w:val="-2"/>
          <w:sz w:val="22"/>
        </w:rPr>
        <w:t>some</w:t>
      </w:r>
      <w:r>
        <w:rPr>
          <w:color w:val="231F20"/>
          <w:spacing w:val="-13"/>
          <w:sz w:val="22"/>
        </w:rPr>
        <w:t xml:space="preserve"> </w:t>
      </w:r>
      <w:r>
        <w:rPr>
          <w:color w:val="231F20"/>
          <w:spacing w:val="-2"/>
          <w:sz w:val="22"/>
        </w:rPr>
        <w:t>leaves.</w:t>
      </w:r>
    </w:p>
    <w:p w14:paraId="73E52522">
      <w:pPr>
        <w:pStyle w:val="15"/>
        <w:numPr>
          <w:ilvl w:val="1"/>
          <w:numId w:val="24"/>
        </w:numPr>
        <w:tabs>
          <w:tab w:val="left" w:pos="2147"/>
        </w:tabs>
        <w:spacing w:before="140" w:after="0" w:line="240" w:lineRule="auto"/>
        <w:ind w:left="2147" w:right="0" w:hanging="252"/>
        <w:jc w:val="left"/>
        <w:rPr>
          <w:sz w:val="22"/>
        </w:rPr>
      </w:pPr>
      <w:r>
        <w:rPr>
          <w:color w:val="231F20"/>
          <w:spacing w:val="-2"/>
          <w:sz w:val="22"/>
        </w:rPr>
        <w:t>The</w:t>
      </w:r>
      <w:r>
        <w:rPr>
          <w:color w:val="231F20"/>
          <w:spacing w:val="-8"/>
          <w:sz w:val="22"/>
        </w:rPr>
        <w:t xml:space="preserve"> </w:t>
      </w:r>
      <w:r>
        <w:rPr>
          <w:color w:val="231F20"/>
          <w:spacing w:val="-2"/>
          <w:sz w:val="22"/>
        </w:rPr>
        <w:t>keepers</w:t>
      </w:r>
      <w:r>
        <w:rPr>
          <w:color w:val="231F20"/>
          <w:spacing w:val="-7"/>
          <w:sz w:val="22"/>
        </w:rPr>
        <w:t xml:space="preserve"> </w:t>
      </w:r>
      <w:r>
        <w:rPr>
          <w:color w:val="231F20"/>
          <w:spacing w:val="-2"/>
          <w:sz w:val="22"/>
        </w:rPr>
        <w:t>put</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elephants</w:t>
      </w:r>
      <w:r>
        <w:rPr>
          <w:color w:val="231F20"/>
          <w:spacing w:val="-8"/>
          <w:sz w:val="22"/>
        </w:rPr>
        <w:t xml:space="preserve"> </w:t>
      </w:r>
      <w:r>
        <w:rPr>
          <w:color w:val="231F20"/>
          <w:spacing w:val="-2"/>
          <w:sz w:val="22"/>
        </w:rPr>
        <w:t>to</w:t>
      </w:r>
      <w:r>
        <w:rPr>
          <w:color w:val="231F20"/>
          <w:spacing w:val="-7"/>
          <w:sz w:val="22"/>
        </w:rPr>
        <w:t xml:space="preserve"> </w:t>
      </w:r>
      <w:r>
        <w:rPr>
          <w:color w:val="231F20"/>
          <w:spacing w:val="-4"/>
          <w:sz w:val="22"/>
        </w:rPr>
        <w:t>bed.</w:t>
      </w:r>
    </w:p>
    <w:p w14:paraId="421061CB">
      <w:pPr>
        <w:pStyle w:val="11"/>
        <w:spacing w:line="20" w:lineRule="exact"/>
        <w:ind w:left="8580"/>
        <w:rPr>
          <w:sz w:val="2"/>
        </w:rPr>
      </w:pPr>
      <w:r>
        <w:rPr>
          <w:sz w:val="2"/>
        </w:rPr>
        <mc:AlternateContent>
          <mc:Choice Requires="wpg">
            <w:drawing>
              <wp:inline distT="0" distB="0" distL="0" distR="0">
                <wp:extent cx="430530" cy="3175"/>
                <wp:effectExtent l="9525" t="0" r="0" b="6350"/>
                <wp:docPr id="1311" name="Group 1311"/>
                <wp:cNvGraphicFramePr/>
                <a:graphic xmlns:a="http://schemas.openxmlformats.org/drawingml/2006/main">
                  <a:graphicData uri="http://schemas.microsoft.com/office/word/2010/wordprocessingGroup">
                    <wpg:wgp>
                      <wpg:cNvGrpSpPr/>
                      <wpg:grpSpPr>
                        <a:xfrm>
                          <a:off x="0" y="0"/>
                          <a:ext cx="430530" cy="3175"/>
                          <a:chOff x="0" y="0"/>
                          <a:chExt cx="430530" cy="3175"/>
                        </a:xfrm>
                      </wpg:grpSpPr>
                      <wps:wsp>
                        <wps:cNvPr id="1312" name="Graphic 1312"/>
                        <wps:cNvSpPr/>
                        <wps:spPr>
                          <a:xfrm>
                            <a:off x="0" y="1587"/>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1311" o:spid="_x0000_s1026" o:spt="203" style="height:0.25pt;width:33.9pt;" coordsize="430530,3175" o:gfxdata="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ktzBfTAAAAAQEAAA8AAAAAAAAAAQAgAAAAIgAAAGRycy9kb3ducmV2LnhtbFBLAQIU&#10;ABQAAAAIAIdO4kAiUA0qagIAAK4FAAAOAAAAAAAAAAEAIAAAACIBAABkcnMvZTJvRG9jLnhtbFBL&#10;BQYAAAAABgAGAFkBAAD+BQAAAAA=&#10;">
                <o:lock v:ext="edit" aspectratio="f"/>
                <v:shape id="Graphic 1312" o:spid="_x0000_s1026" o:spt="100" style="position:absolute;left:0;top:1587;height:1270;width:430530;" filled="f" stroked="t" coordsize="430530,1" o:gfxdata="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WWr74A&#10;AADdAAAADwAAAAAAAAABACAAAAAiAAAAZHJzL2Rvd25yZXYueG1sUEsBAhQAFAAAAAgAh07iQDMv&#10;BZ47AAAAOQAAABAAAAAAAAAAAQAgAAAADQEAAGRycy9zaGFwZXhtbC54bWxQSwUGAAAAAAYABgBb&#10;AQAAtwMAAAAA&#10;" path="m0,0l430403,0e">
                  <v:fill on="f" focussize="0,0"/>
                  <v:stroke weight="0.25pt" color="#231F20" joinstyle="round"/>
                  <v:imagedata o:title=""/>
                  <o:lock v:ext="edit" aspectratio="f"/>
                  <v:textbox inset="0mm,0mm,0mm,0mm"/>
                </v:shape>
                <w10:wrap type="none"/>
                <w10:anchorlock/>
              </v:group>
            </w:pict>
          </mc:Fallback>
        </mc:AlternateContent>
      </w:r>
    </w:p>
    <w:p w14:paraId="3160E328">
      <w:pPr>
        <w:pStyle w:val="15"/>
        <w:numPr>
          <w:ilvl w:val="1"/>
          <w:numId w:val="24"/>
        </w:numPr>
        <w:tabs>
          <w:tab w:val="left" w:pos="2184"/>
        </w:tabs>
        <w:spacing w:before="120" w:after="0" w:line="240" w:lineRule="auto"/>
        <w:ind w:left="2184" w:right="0" w:hanging="289"/>
        <w:jc w:val="left"/>
        <w:rPr>
          <w:sz w:val="22"/>
        </w:rPr>
      </w:pPr>
      <w:r>
        <w:rPr>
          <w:color w:val="231F20"/>
          <w:spacing w:val="-2"/>
          <w:sz w:val="22"/>
        </w:rPr>
        <w:t>The</w:t>
      </w:r>
      <w:r>
        <w:rPr>
          <w:color w:val="231F20"/>
          <w:spacing w:val="-14"/>
          <w:sz w:val="22"/>
        </w:rPr>
        <w:t xml:space="preserve"> </w:t>
      </w:r>
      <w:r>
        <w:rPr>
          <w:color w:val="231F20"/>
          <w:spacing w:val="-2"/>
          <w:sz w:val="22"/>
        </w:rPr>
        <w:t>keepers</w:t>
      </w:r>
      <w:r>
        <w:rPr>
          <w:color w:val="231F20"/>
          <w:spacing w:val="-13"/>
          <w:sz w:val="22"/>
        </w:rPr>
        <w:t xml:space="preserve"> </w:t>
      </w:r>
      <w:r>
        <w:rPr>
          <w:color w:val="231F20"/>
          <w:spacing w:val="-2"/>
          <w:sz w:val="22"/>
        </w:rPr>
        <w:t>feed</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elephants</w:t>
      </w:r>
      <w:r>
        <w:rPr>
          <w:color w:val="231F20"/>
          <w:spacing w:val="-13"/>
          <w:sz w:val="22"/>
        </w:rPr>
        <w:t xml:space="preserve"> </w:t>
      </w:r>
      <w:r>
        <w:rPr>
          <w:color w:val="231F20"/>
          <w:spacing w:val="-2"/>
          <w:sz w:val="22"/>
        </w:rPr>
        <w:t>milk</w:t>
      </w:r>
      <w:r>
        <w:rPr>
          <w:color w:val="231F20"/>
          <w:spacing w:val="-13"/>
          <w:sz w:val="22"/>
        </w:rPr>
        <w:t xml:space="preserve"> </w:t>
      </w:r>
      <w:r>
        <w:rPr>
          <w:color w:val="231F20"/>
          <w:spacing w:val="-2"/>
          <w:sz w:val="22"/>
        </w:rPr>
        <w:t>using</w:t>
      </w:r>
      <w:r>
        <w:rPr>
          <w:color w:val="231F20"/>
          <w:spacing w:val="-13"/>
          <w:sz w:val="22"/>
        </w:rPr>
        <w:t xml:space="preserve"> </w:t>
      </w:r>
      <w:r>
        <w:rPr>
          <w:color w:val="231F20"/>
          <w:spacing w:val="-2"/>
          <w:sz w:val="22"/>
        </w:rPr>
        <w:t>bottles.</w:t>
      </w:r>
    </w:p>
    <w:p w14:paraId="66C5F5B0">
      <w:pPr>
        <w:pStyle w:val="11"/>
        <w:spacing w:line="20" w:lineRule="exact"/>
        <w:ind w:left="8580"/>
        <w:rPr>
          <w:sz w:val="2"/>
        </w:rPr>
      </w:pPr>
      <w:r>
        <w:rPr>
          <w:sz w:val="2"/>
        </w:rPr>
        <mc:AlternateContent>
          <mc:Choice Requires="wpg">
            <w:drawing>
              <wp:inline distT="0" distB="0" distL="0" distR="0">
                <wp:extent cx="430530" cy="3175"/>
                <wp:effectExtent l="9525" t="0" r="0" b="6350"/>
                <wp:docPr id="1313" name="Group 1313"/>
                <wp:cNvGraphicFramePr/>
                <a:graphic xmlns:a="http://schemas.openxmlformats.org/drawingml/2006/main">
                  <a:graphicData uri="http://schemas.microsoft.com/office/word/2010/wordprocessingGroup">
                    <wpg:wgp>
                      <wpg:cNvGrpSpPr/>
                      <wpg:grpSpPr>
                        <a:xfrm>
                          <a:off x="0" y="0"/>
                          <a:ext cx="430530" cy="3175"/>
                          <a:chOff x="0" y="0"/>
                          <a:chExt cx="430530" cy="3175"/>
                        </a:xfrm>
                      </wpg:grpSpPr>
                      <wps:wsp>
                        <wps:cNvPr id="1314" name="Graphic 1314"/>
                        <wps:cNvSpPr/>
                        <wps:spPr>
                          <a:xfrm>
                            <a:off x="0" y="1587"/>
                            <a:ext cx="430530" cy="1270"/>
                          </a:xfrm>
                          <a:custGeom>
                            <a:avLst/>
                            <a:gdLst/>
                            <a:ahLst/>
                            <a:cxnLst/>
                            <a:rect l="l" t="t" r="r" b="b"/>
                            <a:pathLst>
                              <a:path w="430530">
                                <a:moveTo>
                                  <a:pt x="0" y="0"/>
                                </a:moveTo>
                                <a:lnTo>
                                  <a:pt x="43040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1313" o:spid="_x0000_s1026" o:spt="203" style="height:0.25pt;width:33.9pt;" coordsize="430530,3175" o:gfxdata="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S3MF9MAAAABAQAADwAAAAAAAAABACAAAAAiAAAAZHJzL2Rvd25yZXYueG1sUEsBAhQA&#10;FAAAAAgAh07iQGcZ2/RpAgAArgUAAA4AAAAAAAAAAQAgAAAAIgEAAGRycy9lMm9Eb2MueG1sUEsF&#10;BgAAAAAGAAYAWQEAAP0FAAAAAA==&#10;">
                <o:lock v:ext="edit" aspectratio="f"/>
                <v:shape id="Graphic 1314" o:spid="_x0000_s1026" o:spt="100" style="position:absolute;left:0;top:1587;height:1270;width:430530;" filled="f" stroked="t" coordsize="430530,1" o:gfxdata="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Aq0C/&#10;AAAA3QAAAA8AAAAAAAAAAQAgAAAAIgAAAGRycy9kb3ducmV2LnhtbFBLAQIUABQAAAAIAIdO4kAz&#10;LwWeOwAAADkAAAAQAAAAAAAAAAEAIAAAAA4BAABkcnMvc2hhcGV4bWwueG1sUEsFBgAAAAAGAAYA&#10;WwEAALgDAAAAAA==&#10;" path="m0,0l430403,0e">
                  <v:fill on="f" focussize="0,0"/>
                  <v:stroke weight="0.25pt" color="#231F20" joinstyle="round"/>
                  <v:imagedata o:title=""/>
                  <o:lock v:ext="edit" aspectratio="f"/>
                  <v:textbox inset="0mm,0mm,0mm,0mm"/>
                </v:shape>
                <w10:wrap type="none"/>
                <w10:anchorlock/>
              </v:group>
            </w:pict>
          </mc:Fallback>
        </mc:AlternateContent>
      </w:r>
    </w:p>
    <w:p w14:paraId="109D7FB9">
      <w:pPr>
        <w:pStyle w:val="15"/>
        <w:numPr>
          <w:ilvl w:val="0"/>
          <w:numId w:val="24"/>
        </w:numPr>
        <w:tabs>
          <w:tab w:val="left" w:pos="1895"/>
        </w:tabs>
        <w:spacing w:before="101" w:after="0" w:line="240" w:lineRule="auto"/>
        <w:ind w:left="1895" w:right="0" w:hanging="340"/>
        <w:jc w:val="left"/>
        <w:rPr>
          <w:rFonts w:ascii="Tahoma"/>
          <w:sz w:val="26"/>
        </w:rPr>
      </w:pPr>
      <w:r>
        <w:rPr>
          <w:rFonts w:ascii="Tahoma"/>
          <w:color w:val="231F20"/>
          <w:sz w:val="26"/>
        </w:rPr>
        <w:t>Answer</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using</w:t>
      </w:r>
      <w:r>
        <w:rPr>
          <w:rFonts w:ascii="Tahoma"/>
          <w:color w:val="231F20"/>
          <w:spacing w:val="7"/>
          <w:sz w:val="26"/>
        </w:rPr>
        <w:t xml:space="preserve"> </w:t>
      </w:r>
      <w:r>
        <w:rPr>
          <w:rFonts w:ascii="Tahoma"/>
          <w:color w:val="231F20"/>
          <w:sz w:val="26"/>
        </w:rPr>
        <w:t>information</w:t>
      </w:r>
      <w:r>
        <w:rPr>
          <w:rFonts w:ascii="Tahoma"/>
          <w:color w:val="231F20"/>
          <w:spacing w:val="8"/>
          <w:sz w:val="26"/>
        </w:rPr>
        <w:t xml:space="preserve"> </w:t>
      </w:r>
      <w:r>
        <w:rPr>
          <w:rFonts w:ascii="Tahoma"/>
          <w:color w:val="231F20"/>
          <w:sz w:val="26"/>
        </w:rPr>
        <w:t>from</w:t>
      </w:r>
      <w:r>
        <w:rPr>
          <w:rFonts w:ascii="Tahoma"/>
          <w:color w:val="231F20"/>
          <w:spacing w:val="7"/>
          <w:sz w:val="26"/>
        </w:rPr>
        <w:t xml:space="preserve"> </w:t>
      </w:r>
      <w:r>
        <w:rPr>
          <w:rFonts w:ascii="Tahoma"/>
          <w:color w:val="231F20"/>
          <w:sz w:val="26"/>
        </w:rPr>
        <w:t>the</w:t>
      </w:r>
      <w:r>
        <w:rPr>
          <w:rFonts w:ascii="Tahoma"/>
          <w:color w:val="231F20"/>
          <w:spacing w:val="8"/>
          <w:sz w:val="26"/>
        </w:rPr>
        <w:t xml:space="preserve"> </w:t>
      </w:r>
      <w:r>
        <w:rPr>
          <w:rFonts w:ascii="Tahoma"/>
          <w:color w:val="231F20"/>
          <w:spacing w:val="-2"/>
          <w:sz w:val="26"/>
        </w:rPr>
        <w:t>video.</w:t>
      </w:r>
    </w:p>
    <w:p w14:paraId="55474269">
      <w:pPr>
        <w:pStyle w:val="15"/>
        <w:numPr>
          <w:ilvl w:val="0"/>
          <w:numId w:val="25"/>
        </w:numPr>
        <w:tabs>
          <w:tab w:val="left" w:pos="2134"/>
        </w:tabs>
        <w:spacing w:before="213" w:after="0" w:line="240" w:lineRule="auto"/>
        <w:ind w:left="2134" w:right="0" w:hanging="239"/>
        <w:jc w:val="left"/>
        <w:rPr>
          <w:sz w:val="22"/>
        </w:rPr>
      </w:pPr>
      <w:r>
        <w:rPr>
          <w:color w:val="231F20"/>
          <w:spacing w:val="-6"/>
          <w:sz w:val="22"/>
        </w:rPr>
        <w:t>According</w:t>
      </w:r>
      <w:r>
        <w:rPr>
          <w:color w:val="231F20"/>
          <w:spacing w:val="-9"/>
          <w:sz w:val="22"/>
        </w:rPr>
        <w:t xml:space="preserve"> </w:t>
      </w:r>
      <w:r>
        <w:rPr>
          <w:color w:val="231F20"/>
          <w:spacing w:val="-6"/>
          <w:sz w:val="22"/>
        </w:rPr>
        <w:t>to</w:t>
      </w:r>
      <w:r>
        <w:rPr>
          <w:color w:val="231F20"/>
          <w:spacing w:val="-9"/>
          <w:sz w:val="22"/>
        </w:rPr>
        <w:t xml:space="preserve"> </w:t>
      </w:r>
      <w:r>
        <w:rPr>
          <w:color w:val="231F20"/>
          <w:spacing w:val="-6"/>
          <w:sz w:val="22"/>
        </w:rPr>
        <w:t>the</w:t>
      </w:r>
      <w:r>
        <w:rPr>
          <w:color w:val="231F20"/>
          <w:spacing w:val="-8"/>
          <w:sz w:val="22"/>
        </w:rPr>
        <w:t xml:space="preserve"> </w:t>
      </w:r>
      <w:r>
        <w:rPr>
          <w:color w:val="231F20"/>
          <w:spacing w:val="-6"/>
          <w:sz w:val="22"/>
        </w:rPr>
        <w:t>elephant</w:t>
      </w:r>
      <w:r>
        <w:rPr>
          <w:color w:val="231F20"/>
          <w:spacing w:val="-9"/>
          <w:sz w:val="22"/>
        </w:rPr>
        <w:t xml:space="preserve"> </w:t>
      </w:r>
      <w:r>
        <w:rPr>
          <w:color w:val="231F20"/>
          <w:spacing w:val="-6"/>
          <w:sz w:val="22"/>
        </w:rPr>
        <w:t>keeper,</w:t>
      </w:r>
      <w:r>
        <w:rPr>
          <w:color w:val="231F20"/>
          <w:spacing w:val="-8"/>
          <w:sz w:val="22"/>
        </w:rPr>
        <w:t xml:space="preserve"> </w:t>
      </w:r>
      <w:r>
        <w:rPr>
          <w:color w:val="231F20"/>
          <w:spacing w:val="-6"/>
          <w:sz w:val="22"/>
        </w:rPr>
        <w:t>in</w:t>
      </w:r>
      <w:r>
        <w:rPr>
          <w:color w:val="231F20"/>
          <w:spacing w:val="-9"/>
          <w:sz w:val="22"/>
        </w:rPr>
        <w:t xml:space="preserve"> </w:t>
      </w:r>
      <w:r>
        <w:rPr>
          <w:color w:val="231F20"/>
          <w:spacing w:val="-6"/>
          <w:sz w:val="22"/>
        </w:rPr>
        <w:t>what</w:t>
      </w:r>
      <w:r>
        <w:rPr>
          <w:color w:val="231F20"/>
          <w:spacing w:val="-9"/>
          <w:sz w:val="22"/>
        </w:rPr>
        <w:t xml:space="preserve"> </w:t>
      </w:r>
      <w:r>
        <w:rPr>
          <w:color w:val="231F20"/>
          <w:spacing w:val="-6"/>
          <w:sz w:val="22"/>
        </w:rPr>
        <w:t>way</w:t>
      </w:r>
      <w:r>
        <w:rPr>
          <w:color w:val="231F20"/>
          <w:spacing w:val="-8"/>
          <w:sz w:val="22"/>
        </w:rPr>
        <w:t xml:space="preserve"> </w:t>
      </w:r>
      <w:r>
        <w:rPr>
          <w:color w:val="231F20"/>
          <w:spacing w:val="-6"/>
          <w:sz w:val="22"/>
        </w:rPr>
        <w:t>are</w:t>
      </w:r>
      <w:r>
        <w:rPr>
          <w:color w:val="231F20"/>
          <w:spacing w:val="-9"/>
          <w:sz w:val="22"/>
        </w:rPr>
        <w:t xml:space="preserve"> </w:t>
      </w:r>
      <w:r>
        <w:rPr>
          <w:color w:val="231F20"/>
          <w:spacing w:val="-6"/>
          <w:sz w:val="22"/>
        </w:rPr>
        <w:t>elephants</w:t>
      </w:r>
      <w:r>
        <w:rPr>
          <w:color w:val="231F20"/>
          <w:spacing w:val="-8"/>
          <w:sz w:val="22"/>
        </w:rPr>
        <w:t xml:space="preserve"> </w:t>
      </w:r>
      <w:r>
        <w:rPr>
          <w:color w:val="231F20"/>
          <w:spacing w:val="-6"/>
          <w:sz w:val="22"/>
        </w:rPr>
        <w:t>like</w:t>
      </w:r>
      <w:r>
        <w:rPr>
          <w:color w:val="231F20"/>
          <w:spacing w:val="-9"/>
          <w:sz w:val="22"/>
        </w:rPr>
        <w:t xml:space="preserve"> </w:t>
      </w:r>
      <w:r>
        <w:rPr>
          <w:color w:val="231F20"/>
          <w:spacing w:val="-6"/>
          <w:sz w:val="22"/>
        </w:rPr>
        <w:t>people?</w:t>
      </w:r>
    </w:p>
    <w:p w14:paraId="3E4E8706">
      <w:pPr>
        <w:pStyle w:val="15"/>
        <w:numPr>
          <w:ilvl w:val="0"/>
          <w:numId w:val="25"/>
        </w:numPr>
        <w:tabs>
          <w:tab w:val="left" w:pos="2134"/>
        </w:tabs>
        <w:spacing w:before="140" w:after="0" w:line="240" w:lineRule="auto"/>
        <w:ind w:left="2134" w:right="0" w:hanging="239"/>
        <w:jc w:val="left"/>
        <w:rPr>
          <w:sz w:val="22"/>
        </w:rPr>
      </w:pPr>
      <w:r>
        <w:rPr>
          <w:color w:val="231F20"/>
          <w:spacing w:val="-6"/>
          <w:sz w:val="22"/>
        </w:rPr>
        <w:t>What</w:t>
      </w:r>
      <w:r>
        <w:rPr>
          <w:color w:val="231F20"/>
          <w:spacing w:val="-4"/>
          <w:sz w:val="22"/>
        </w:rPr>
        <w:t xml:space="preserve"> </w:t>
      </w:r>
      <w:r>
        <w:rPr>
          <w:color w:val="231F20"/>
          <w:spacing w:val="-6"/>
          <w:sz w:val="22"/>
        </w:rPr>
        <w:t>is</w:t>
      </w:r>
      <w:r>
        <w:rPr>
          <w:color w:val="231F20"/>
          <w:spacing w:val="-4"/>
          <w:sz w:val="22"/>
        </w:rPr>
        <w:t xml:space="preserve"> </w:t>
      </w:r>
      <w:r>
        <w:rPr>
          <w:color w:val="231F20"/>
          <w:spacing w:val="-6"/>
          <w:sz w:val="22"/>
        </w:rPr>
        <w:t>the</w:t>
      </w:r>
      <w:r>
        <w:rPr>
          <w:color w:val="231F20"/>
          <w:spacing w:val="-3"/>
          <w:sz w:val="22"/>
        </w:rPr>
        <w:t xml:space="preserve"> </w:t>
      </w:r>
      <w:r>
        <w:rPr>
          <w:color w:val="231F20"/>
          <w:spacing w:val="-6"/>
          <w:sz w:val="22"/>
        </w:rPr>
        <w:t>most</w:t>
      </w:r>
      <w:r>
        <w:rPr>
          <w:color w:val="231F20"/>
          <w:spacing w:val="-4"/>
          <w:sz w:val="22"/>
        </w:rPr>
        <w:t xml:space="preserve"> </w:t>
      </w:r>
      <w:r>
        <w:rPr>
          <w:color w:val="231F20"/>
          <w:spacing w:val="-6"/>
          <w:sz w:val="22"/>
        </w:rPr>
        <w:t>important</w:t>
      </w:r>
      <w:r>
        <w:rPr>
          <w:color w:val="231F20"/>
          <w:spacing w:val="-4"/>
          <w:sz w:val="22"/>
        </w:rPr>
        <w:t xml:space="preserve"> </w:t>
      </w:r>
      <w:r>
        <w:rPr>
          <w:color w:val="231F20"/>
          <w:spacing w:val="-6"/>
          <w:sz w:val="22"/>
        </w:rPr>
        <w:t>thing</w:t>
      </w:r>
      <w:r>
        <w:rPr>
          <w:color w:val="231F20"/>
          <w:spacing w:val="-3"/>
          <w:sz w:val="22"/>
        </w:rPr>
        <w:t xml:space="preserve"> </w:t>
      </w:r>
      <w:r>
        <w:rPr>
          <w:color w:val="231F20"/>
          <w:spacing w:val="-6"/>
          <w:sz w:val="22"/>
        </w:rPr>
        <w:t>elephants</w:t>
      </w:r>
      <w:r>
        <w:rPr>
          <w:color w:val="231F20"/>
          <w:spacing w:val="-4"/>
          <w:sz w:val="22"/>
        </w:rPr>
        <w:t xml:space="preserve"> </w:t>
      </w:r>
      <w:r>
        <w:rPr>
          <w:color w:val="231F20"/>
          <w:spacing w:val="-6"/>
          <w:sz w:val="22"/>
        </w:rPr>
        <w:t>must</w:t>
      </w:r>
      <w:r>
        <w:rPr>
          <w:color w:val="231F20"/>
          <w:spacing w:val="-3"/>
          <w:sz w:val="22"/>
        </w:rPr>
        <w:t xml:space="preserve"> </w:t>
      </w:r>
      <w:r>
        <w:rPr>
          <w:color w:val="231F20"/>
          <w:spacing w:val="-6"/>
          <w:sz w:val="22"/>
        </w:rPr>
        <w:t>learn</w:t>
      </w:r>
      <w:r>
        <w:rPr>
          <w:color w:val="231F20"/>
          <w:spacing w:val="-4"/>
          <w:sz w:val="22"/>
        </w:rPr>
        <w:t xml:space="preserve"> </w:t>
      </w:r>
      <w:r>
        <w:rPr>
          <w:color w:val="231F20"/>
          <w:spacing w:val="-6"/>
          <w:sz w:val="22"/>
        </w:rPr>
        <w:t>at</w:t>
      </w:r>
      <w:r>
        <w:rPr>
          <w:color w:val="231F20"/>
          <w:spacing w:val="-4"/>
          <w:sz w:val="22"/>
        </w:rPr>
        <w:t xml:space="preserve"> </w:t>
      </w:r>
      <w:r>
        <w:rPr>
          <w:color w:val="231F20"/>
          <w:spacing w:val="-6"/>
          <w:sz w:val="22"/>
        </w:rPr>
        <w:t>the</w:t>
      </w:r>
      <w:r>
        <w:rPr>
          <w:color w:val="231F20"/>
          <w:spacing w:val="-3"/>
          <w:sz w:val="22"/>
        </w:rPr>
        <w:t xml:space="preserve"> </w:t>
      </w:r>
      <w:r>
        <w:rPr>
          <w:color w:val="231F20"/>
          <w:spacing w:val="-6"/>
          <w:sz w:val="22"/>
        </w:rPr>
        <w:t>centre?</w:t>
      </w:r>
    </w:p>
    <w:p w14:paraId="65825B1F">
      <w:pPr>
        <w:pStyle w:val="11"/>
        <w:spacing w:before="3"/>
        <w:rPr>
          <w:sz w:val="21"/>
        </w:rPr>
      </w:pPr>
    </w:p>
    <w:p w14:paraId="1C3B4C3A">
      <w:pPr>
        <w:spacing w:before="0"/>
        <w:ind w:left="1540" w:right="0" w:firstLine="0"/>
        <w:jc w:val="left"/>
        <w:rPr>
          <w:rFonts w:ascii="Tahoma"/>
          <w:b/>
          <w:sz w:val="32"/>
        </w:rPr>
      </w:pPr>
      <w:r>
        <mc:AlternateContent>
          <mc:Choice Requires="wps">
            <w:drawing>
              <wp:anchor distT="0" distB="0" distL="0" distR="0" simplePos="0" relativeHeight="251702272" behindDoc="0" locked="0" layoutInCell="1" allowOverlap="1">
                <wp:simplePos x="0" y="0"/>
                <wp:positionH relativeFrom="page">
                  <wp:posOffset>750570</wp:posOffset>
                </wp:positionH>
                <wp:positionV relativeFrom="paragraph">
                  <wp:posOffset>29210</wp:posOffset>
                </wp:positionV>
                <wp:extent cx="52705" cy="1217930"/>
                <wp:effectExtent l="0" t="0" r="0" b="0"/>
                <wp:wrapNone/>
                <wp:docPr id="1315" name="Graphic 1315"/>
                <wp:cNvGraphicFramePr/>
                <a:graphic xmlns:a="http://schemas.openxmlformats.org/drawingml/2006/main">
                  <a:graphicData uri="http://schemas.microsoft.com/office/word/2010/wordprocessingShape">
                    <wps:wsp>
                      <wps:cNvSpPr/>
                      <wps:spPr>
                        <a:xfrm>
                          <a:off x="0" y="0"/>
                          <a:ext cx="52705" cy="1217930"/>
                        </a:xfrm>
                        <a:custGeom>
                          <a:avLst/>
                          <a:gdLst/>
                          <a:ahLst/>
                          <a:cxnLst/>
                          <a:rect l="l" t="t" r="r" b="b"/>
                          <a:pathLst>
                            <a:path w="52705" h="1217930">
                              <a:moveTo>
                                <a:pt x="52197" y="0"/>
                              </a:moveTo>
                              <a:lnTo>
                                <a:pt x="0" y="0"/>
                              </a:lnTo>
                              <a:lnTo>
                                <a:pt x="0" y="1217803"/>
                              </a:lnTo>
                              <a:lnTo>
                                <a:pt x="52197" y="1217803"/>
                              </a:lnTo>
                              <a:lnTo>
                                <a:pt x="52197" y="0"/>
                              </a:lnTo>
                              <a:close/>
                            </a:path>
                          </a:pathLst>
                        </a:custGeom>
                        <a:solidFill>
                          <a:srgbClr val="0089CF"/>
                        </a:solidFill>
                      </wps:spPr>
                      <wps:bodyPr wrap="square" lIns="0" tIns="0" rIns="0" bIns="0" rtlCol="0">
                        <a:noAutofit/>
                      </wps:bodyPr>
                    </wps:wsp>
                  </a:graphicData>
                </a:graphic>
              </wp:anchor>
            </w:drawing>
          </mc:Choice>
          <mc:Fallback>
            <w:pict>
              <v:shape id="Graphic 1315" o:spid="_x0000_s1026" o:spt="100" style="position:absolute;left:0pt;margin-left:59.1pt;margin-top:2.3pt;height:95.9pt;width:4.15pt;mso-position-horizontal-relative:page;z-index:251702272;mso-width-relative:page;mso-height-relative:page;" fillcolor="#0089CF" filled="t" stroked="f" coordsize="52705,1217930" o:gfxdata="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3/n1k1wAAAAkBAAAPAAAAAAAAAAEAIAAAACIAAABkcnMvZG93bnJldi54bWxQSwECFAAUAAAA&#10;CACHTuJA9LhmAigCAADkBAAADgAAAAAAAAABACAAAAAmAQAAZHJzL2Uyb0RvYy54bWxQSwUGAAAA&#10;AAYABgBZAQAAwAUAAAAA&#10;" path="m52197,0l0,0,0,1217803,52197,1217803,52197,0xe">
                <v:fill on="t" focussize="0,0"/>
                <v:stroke on="f"/>
                <v:imagedata o:title=""/>
                <o:lock v:ext="edit" aspectratio="f"/>
                <v:textbox inset="0mm,0mm,0mm,0mm"/>
              </v:shape>
            </w:pict>
          </mc:Fallback>
        </mc:AlternateContent>
      </w:r>
      <w:r>
        <w:rPr>
          <w:rFonts w:ascii="Tahoma"/>
          <w:b/>
          <w:color w:val="009CD0"/>
          <w:w w:val="90"/>
          <w:sz w:val="32"/>
        </w:rPr>
        <w:t>AFTER</w:t>
      </w:r>
      <w:r>
        <w:rPr>
          <w:rFonts w:ascii="Tahoma"/>
          <w:b/>
          <w:color w:val="009CD0"/>
          <w:spacing w:val="59"/>
          <w:sz w:val="32"/>
        </w:rPr>
        <w:t xml:space="preserve"> </w:t>
      </w:r>
      <w:r>
        <w:rPr>
          <w:rFonts w:ascii="Tahoma"/>
          <w:b/>
          <w:color w:val="82BFE2"/>
          <w:w w:val="90"/>
          <w:sz w:val="32"/>
        </w:rPr>
        <w:t>YOU</w:t>
      </w:r>
      <w:r>
        <w:rPr>
          <w:rFonts w:ascii="Tahoma"/>
          <w:b/>
          <w:color w:val="82BFE2"/>
          <w:spacing w:val="-8"/>
          <w:w w:val="90"/>
          <w:sz w:val="32"/>
        </w:rPr>
        <w:t xml:space="preserve"> </w:t>
      </w:r>
      <w:r>
        <w:rPr>
          <w:rFonts w:ascii="Tahoma"/>
          <w:b/>
          <w:color w:val="82BFE2"/>
          <w:spacing w:val="-4"/>
          <w:w w:val="90"/>
          <w:sz w:val="32"/>
        </w:rPr>
        <w:t>WATCH</w:t>
      </w:r>
    </w:p>
    <w:p w14:paraId="6A0417B7">
      <w:pPr>
        <w:spacing w:before="102"/>
        <w:ind w:left="1569" w:right="0" w:firstLine="0"/>
        <w:jc w:val="left"/>
        <w:rPr>
          <w:rFonts w:ascii="Tahoma"/>
          <w:sz w:val="26"/>
        </w:rPr>
      </w:pPr>
      <w:r>
        <w:rPr>
          <w:rFonts w:ascii="Tahoma"/>
          <w:color w:val="231F20"/>
          <w:sz w:val="26"/>
        </w:rPr>
        <w:t>Discuss</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questions</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pacing w:val="-2"/>
          <w:sz w:val="26"/>
        </w:rPr>
        <w:t>groups.</w:t>
      </w:r>
    </w:p>
    <w:p w14:paraId="57AAD776">
      <w:pPr>
        <w:pStyle w:val="15"/>
        <w:numPr>
          <w:ilvl w:val="0"/>
          <w:numId w:val="26"/>
        </w:numPr>
        <w:tabs>
          <w:tab w:val="left" w:pos="1909"/>
        </w:tabs>
        <w:spacing w:before="213" w:after="0" w:line="240" w:lineRule="auto"/>
        <w:ind w:left="1909" w:right="0" w:hanging="340"/>
        <w:jc w:val="left"/>
        <w:rPr>
          <w:sz w:val="22"/>
        </w:rPr>
      </w:pPr>
      <w:r>
        <w:rPr>
          <w:color w:val="231F20"/>
          <w:spacing w:val="-2"/>
          <w:sz w:val="22"/>
        </w:rPr>
        <w:t>Why</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this</w:t>
      </w:r>
      <w:r>
        <w:rPr>
          <w:color w:val="231F20"/>
          <w:spacing w:val="-9"/>
          <w:sz w:val="22"/>
        </w:rPr>
        <w:t xml:space="preserve"> </w:t>
      </w:r>
      <w:r>
        <w:rPr>
          <w:color w:val="231F20"/>
          <w:spacing w:val="-2"/>
          <w:sz w:val="22"/>
        </w:rPr>
        <w:t>programme</w:t>
      </w:r>
      <w:r>
        <w:rPr>
          <w:color w:val="231F20"/>
          <w:spacing w:val="-8"/>
          <w:sz w:val="22"/>
        </w:rPr>
        <w:t xml:space="preserve"> </w:t>
      </w:r>
      <w:r>
        <w:rPr>
          <w:color w:val="231F20"/>
          <w:spacing w:val="-2"/>
          <w:sz w:val="22"/>
        </w:rPr>
        <w:t>important</w:t>
      </w:r>
      <w:r>
        <w:rPr>
          <w:color w:val="231F20"/>
          <w:spacing w:val="-8"/>
          <w:sz w:val="22"/>
        </w:rPr>
        <w:t xml:space="preserve"> </w:t>
      </w:r>
      <w:r>
        <w:rPr>
          <w:color w:val="231F20"/>
          <w:spacing w:val="-2"/>
          <w:sz w:val="22"/>
        </w:rPr>
        <w:t>for</w:t>
      </w:r>
      <w:r>
        <w:rPr>
          <w:color w:val="231F20"/>
          <w:spacing w:val="-9"/>
          <w:sz w:val="22"/>
        </w:rPr>
        <w:t xml:space="preserve"> </w:t>
      </w:r>
      <w:r>
        <w:rPr>
          <w:color w:val="231F20"/>
          <w:spacing w:val="-2"/>
          <w:sz w:val="22"/>
        </w:rPr>
        <w:t>elephants</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for</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world?</w:t>
      </w:r>
    </w:p>
    <w:p w14:paraId="3A515ACD">
      <w:pPr>
        <w:pStyle w:val="15"/>
        <w:numPr>
          <w:ilvl w:val="0"/>
          <w:numId w:val="26"/>
        </w:numPr>
        <w:tabs>
          <w:tab w:val="left" w:pos="1909"/>
        </w:tabs>
        <w:spacing w:before="140" w:after="0" w:line="266" w:lineRule="auto"/>
        <w:ind w:left="1909" w:right="1380" w:hanging="341"/>
        <w:jc w:val="left"/>
        <w:rPr>
          <w:sz w:val="22"/>
        </w:rPr>
      </w:pPr>
      <w:r>
        <w:rPr>
          <w:color w:val="231F20"/>
          <w:sz w:val="22"/>
        </w:rPr>
        <w:t>Have</w:t>
      </w:r>
      <w:r>
        <w:rPr>
          <w:color w:val="231F20"/>
          <w:spacing w:val="-1"/>
          <w:sz w:val="22"/>
        </w:rPr>
        <w:t xml:space="preserve"> </w:t>
      </w:r>
      <w:r>
        <w:rPr>
          <w:color w:val="231F20"/>
          <w:sz w:val="22"/>
        </w:rPr>
        <w:t>you</w:t>
      </w:r>
      <w:r>
        <w:rPr>
          <w:color w:val="231F20"/>
          <w:spacing w:val="-1"/>
          <w:sz w:val="22"/>
        </w:rPr>
        <w:t xml:space="preserve"> </w:t>
      </w:r>
      <w:r>
        <w:rPr>
          <w:color w:val="231F20"/>
          <w:sz w:val="22"/>
        </w:rPr>
        <w:t>ever</w:t>
      </w:r>
      <w:r>
        <w:rPr>
          <w:color w:val="231F20"/>
          <w:spacing w:val="-1"/>
          <w:sz w:val="22"/>
        </w:rPr>
        <w:t xml:space="preserve"> </w:t>
      </w:r>
      <w:r>
        <w:rPr>
          <w:color w:val="231F20"/>
          <w:sz w:val="22"/>
        </w:rPr>
        <w:t>taken</w:t>
      </w:r>
      <w:r>
        <w:rPr>
          <w:color w:val="231F20"/>
          <w:spacing w:val="-1"/>
          <w:sz w:val="22"/>
        </w:rPr>
        <w:t xml:space="preserve"> </w:t>
      </w:r>
      <w:r>
        <w:rPr>
          <w:color w:val="231F20"/>
          <w:sz w:val="22"/>
        </w:rPr>
        <w:t>care</w:t>
      </w:r>
      <w:r>
        <w:rPr>
          <w:color w:val="231F20"/>
          <w:spacing w:val="-1"/>
          <w:sz w:val="22"/>
        </w:rPr>
        <w:t xml:space="preserve"> </w:t>
      </w:r>
      <w:r>
        <w:rPr>
          <w:color w:val="231F20"/>
          <w:sz w:val="22"/>
        </w:rPr>
        <w:t>of</w:t>
      </w:r>
      <w:r>
        <w:rPr>
          <w:color w:val="231F20"/>
          <w:spacing w:val="-1"/>
          <w:sz w:val="22"/>
        </w:rPr>
        <w:t xml:space="preserve"> </w:t>
      </w:r>
      <w:r>
        <w:rPr>
          <w:color w:val="231F20"/>
          <w:sz w:val="22"/>
        </w:rPr>
        <w:t>a</w:t>
      </w:r>
      <w:r>
        <w:rPr>
          <w:color w:val="231F20"/>
          <w:spacing w:val="-1"/>
          <w:sz w:val="22"/>
        </w:rPr>
        <w:t xml:space="preserve"> </w:t>
      </w:r>
      <w:r>
        <w:rPr>
          <w:color w:val="231F20"/>
          <w:sz w:val="22"/>
        </w:rPr>
        <w:t>baby</w:t>
      </w:r>
      <w:r>
        <w:rPr>
          <w:color w:val="231F20"/>
          <w:spacing w:val="-1"/>
          <w:sz w:val="22"/>
        </w:rPr>
        <w:t xml:space="preserve"> </w:t>
      </w:r>
      <w:r>
        <w:rPr>
          <w:color w:val="231F20"/>
          <w:sz w:val="22"/>
        </w:rPr>
        <w:t>animal?</w:t>
      </w:r>
      <w:r>
        <w:rPr>
          <w:color w:val="231F20"/>
          <w:spacing w:val="-1"/>
          <w:sz w:val="22"/>
        </w:rPr>
        <w:t xml:space="preserve"> </w:t>
      </w:r>
      <w:r>
        <w:rPr>
          <w:color w:val="231F20"/>
          <w:sz w:val="22"/>
        </w:rPr>
        <w:t>In</w:t>
      </w:r>
      <w:r>
        <w:rPr>
          <w:color w:val="231F20"/>
          <w:spacing w:val="-1"/>
          <w:sz w:val="22"/>
        </w:rPr>
        <w:t xml:space="preserve"> </w:t>
      </w:r>
      <w:r>
        <w:rPr>
          <w:color w:val="231F20"/>
          <w:sz w:val="22"/>
        </w:rPr>
        <w:t>what</w:t>
      </w:r>
      <w:r>
        <w:rPr>
          <w:color w:val="231F20"/>
          <w:spacing w:val="-1"/>
          <w:sz w:val="22"/>
        </w:rPr>
        <w:t xml:space="preserve"> </w:t>
      </w:r>
      <w:r>
        <w:rPr>
          <w:color w:val="231F20"/>
          <w:sz w:val="22"/>
        </w:rPr>
        <w:t>ways</w:t>
      </w:r>
      <w:r>
        <w:rPr>
          <w:color w:val="231F20"/>
          <w:spacing w:val="-1"/>
          <w:sz w:val="22"/>
        </w:rPr>
        <w:t xml:space="preserve"> </w:t>
      </w:r>
      <w:r>
        <w:rPr>
          <w:color w:val="231F20"/>
          <w:sz w:val="22"/>
        </w:rPr>
        <w:t>is</w:t>
      </w:r>
      <w:r>
        <w:rPr>
          <w:color w:val="231F20"/>
          <w:spacing w:val="-1"/>
          <w:sz w:val="22"/>
        </w:rPr>
        <w:t xml:space="preserve"> </w:t>
      </w:r>
      <w:r>
        <w:rPr>
          <w:color w:val="231F20"/>
          <w:sz w:val="22"/>
        </w:rPr>
        <w:t>it</w:t>
      </w:r>
      <w:r>
        <w:rPr>
          <w:color w:val="231F20"/>
          <w:spacing w:val="-1"/>
          <w:sz w:val="22"/>
        </w:rPr>
        <w:t xml:space="preserve"> </w:t>
      </w:r>
      <w:r>
        <w:rPr>
          <w:color w:val="231F20"/>
          <w:sz w:val="22"/>
        </w:rPr>
        <w:t>similar</w:t>
      </w:r>
      <w:r>
        <w:rPr>
          <w:color w:val="231F20"/>
          <w:spacing w:val="-1"/>
          <w:sz w:val="22"/>
        </w:rPr>
        <w:t xml:space="preserve"> </w:t>
      </w:r>
      <w:r>
        <w:rPr>
          <w:color w:val="231F20"/>
          <w:sz w:val="22"/>
        </w:rPr>
        <w:t>to</w:t>
      </w:r>
      <w:r>
        <w:rPr>
          <w:color w:val="231F20"/>
          <w:spacing w:val="-1"/>
          <w:sz w:val="22"/>
        </w:rPr>
        <w:t xml:space="preserve"> </w:t>
      </w:r>
      <w:r>
        <w:rPr>
          <w:color w:val="231F20"/>
          <w:sz w:val="22"/>
        </w:rPr>
        <w:t>or</w:t>
      </w:r>
      <w:r>
        <w:rPr>
          <w:color w:val="231F20"/>
          <w:spacing w:val="-1"/>
          <w:sz w:val="22"/>
        </w:rPr>
        <w:t xml:space="preserve"> </w:t>
      </w:r>
      <w:r>
        <w:rPr>
          <w:color w:val="231F20"/>
          <w:sz w:val="22"/>
        </w:rPr>
        <w:t>different</w:t>
      </w:r>
      <w:r>
        <w:rPr>
          <w:color w:val="231F20"/>
          <w:spacing w:val="-1"/>
          <w:sz w:val="22"/>
        </w:rPr>
        <w:t xml:space="preserve"> </w:t>
      </w:r>
      <w:r>
        <w:rPr>
          <w:color w:val="231F20"/>
          <w:sz w:val="22"/>
        </w:rPr>
        <w:t>from taking care of a human baby?</w:t>
      </w:r>
    </w:p>
    <w:p w14:paraId="3D94AC71">
      <w:pPr>
        <w:pStyle w:val="11"/>
        <w:spacing w:before="10"/>
        <w:rPr>
          <w:sz w:val="16"/>
        </w:rPr>
      </w:pPr>
    </w:p>
    <w:p w14:paraId="16FC6353">
      <w:pPr>
        <w:tabs>
          <w:tab w:val="left" w:pos="1155"/>
        </w:tabs>
        <w:spacing w:before="97"/>
        <w:ind w:left="619" w:right="0" w:firstLine="0"/>
        <w:jc w:val="left"/>
        <w:rPr>
          <w:sz w:val="18"/>
        </w:rPr>
      </w:pPr>
      <w:r>
        <w:rPr>
          <w:rFonts w:ascii="Tahoma"/>
          <w:color w:val="231F20"/>
          <w:spacing w:val="-5"/>
          <w:sz w:val="20"/>
        </w:rPr>
        <w:t>24</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4"/>
          <w:sz w:val="18"/>
        </w:rPr>
        <w:t xml:space="preserve"> </w:t>
      </w:r>
      <w:r>
        <w:rPr>
          <w:color w:val="231F20"/>
          <w:sz w:val="18"/>
        </w:rPr>
        <w:t>WILDLIFE</w:t>
      </w:r>
      <w:r>
        <w:rPr>
          <w:color w:val="231F20"/>
          <w:spacing w:val="-5"/>
          <w:sz w:val="18"/>
        </w:rPr>
        <w:t xml:space="preserve"> </w:t>
      </w:r>
      <w:r>
        <w:rPr>
          <w:color w:val="231F20"/>
          <w:spacing w:val="-2"/>
          <w:sz w:val="18"/>
        </w:rPr>
        <w:t>PROTECTION</w:t>
      </w:r>
    </w:p>
    <w:p w14:paraId="4EBA0C8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04C1A85">
      <w:pPr>
        <w:spacing w:after="0" w:line="240" w:lineRule="auto"/>
        <w:jc w:val="left"/>
        <w:rPr>
          <w:sz w:val="20"/>
        </w:rPr>
        <w:sectPr>
          <w:pgSz w:w="11910" w:h="16840"/>
          <w:pgMar w:top="0" w:right="0" w:bottom="0" w:left="0" w:header="720" w:footer="720" w:gutter="0"/>
          <w:cols w:space="720" w:num="1"/>
        </w:sectPr>
      </w:pPr>
    </w:p>
    <w:p w14:paraId="3E2A7C1B">
      <w:pPr>
        <w:spacing w:before="236"/>
        <w:ind w:left="1020" w:right="0" w:firstLine="0"/>
        <w:jc w:val="left"/>
        <w:rPr>
          <w:sz w:val="231"/>
        </w:rPr>
      </w:pPr>
      <w:r>
        <w:rPr>
          <w:rFonts w:ascii="Tahoma"/>
          <w:color w:val="FFFFFF"/>
          <w:spacing w:val="-5"/>
          <w:sz w:val="64"/>
        </w:rPr>
        <w:t>UNIT</w:t>
      </w:r>
      <w:r>
        <w:rPr>
          <w:rFonts w:ascii="Tahoma"/>
          <w:color w:val="FFFFFF"/>
          <w:spacing w:val="-77"/>
          <w:sz w:val="64"/>
        </w:rPr>
        <w:t xml:space="preserve"> </w:t>
      </w:r>
      <w:r>
        <w:rPr>
          <w:color w:val="FFFFFF"/>
          <w:spacing w:val="-10"/>
          <w:position w:val="-6"/>
          <w:sz w:val="231"/>
        </w:rPr>
        <w:t>3</w:t>
      </w:r>
    </w:p>
    <w:p w14:paraId="65478E97">
      <w:pPr>
        <w:pStyle w:val="2"/>
        <w:spacing w:before="639" w:line="194" w:lineRule="auto"/>
        <w:ind w:left="304" w:right="259"/>
      </w:pPr>
      <w:r>
        <w:br w:type="column"/>
      </w:r>
      <w:r>
        <w:rPr>
          <w:color w:val="FFFFFF"/>
          <w:spacing w:val="-4"/>
        </w:rPr>
        <w:t xml:space="preserve">THE </w:t>
      </w:r>
      <w:r>
        <w:rPr>
          <w:color w:val="FFFFFF"/>
          <w:spacing w:val="-2"/>
        </w:rPr>
        <w:t>INTERNET</w:t>
      </w:r>
    </w:p>
    <w:p w14:paraId="6DF3E530">
      <w:pPr>
        <w:spacing w:after="0" w:line="194" w:lineRule="auto"/>
        <w:sectPr>
          <w:pgSz w:w="11910" w:h="16840"/>
          <w:pgMar w:top="700" w:right="0" w:bottom="280" w:left="0" w:header="720" w:footer="720" w:gutter="0"/>
          <w:cols w:equalWidth="0" w:num="2">
            <w:col w:w="3885" w:space="40"/>
            <w:col w:w="7985"/>
          </w:cols>
        </w:sectPr>
      </w:pPr>
    </w:p>
    <w:p w14:paraId="222FDE5C">
      <w:pPr>
        <w:pStyle w:val="11"/>
        <w:rPr>
          <w:rFonts w:ascii="Tahoma"/>
          <w:sz w:val="20"/>
        </w:rPr>
      </w:pPr>
    </w:p>
    <w:p w14:paraId="409EABA7">
      <w:pPr>
        <w:pStyle w:val="11"/>
        <w:rPr>
          <w:rFonts w:ascii="Tahoma"/>
          <w:sz w:val="20"/>
        </w:rPr>
      </w:pPr>
    </w:p>
    <w:p w14:paraId="19DFCF5D">
      <w:pPr>
        <w:pStyle w:val="11"/>
        <w:rPr>
          <w:rFonts w:ascii="Tahoma"/>
          <w:sz w:val="20"/>
        </w:rPr>
      </w:pPr>
    </w:p>
    <w:p w14:paraId="41CF488C">
      <w:pPr>
        <w:pStyle w:val="11"/>
        <w:rPr>
          <w:rFonts w:ascii="Tahoma"/>
          <w:sz w:val="20"/>
        </w:rPr>
      </w:pPr>
    </w:p>
    <w:p w14:paraId="2BEC9750">
      <w:pPr>
        <w:pStyle w:val="11"/>
        <w:rPr>
          <w:rFonts w:ascii="Tahoma"/>
          <w:sz w:val="20"/>
        </w:rPr>
      </w:pPr>
    </w:p>
    <w:p w14:paraId="36E70BDB">
      <w:pPr>
        <w:pStyle w:val="11"/>
        <w:rPr>
          <w:rFonts w:ascii="Tahoma"/>
          <w:sz w:val="20"/>
        </w:rPr>
      </w:pPr>
    </w:p>
    <w:p w14:paraId="03838588">
      <w:pPr>
        <w:pStyle w:val="11"/>
        <w:rPr>
          <w:rFonts w:ascii="Tahoma"/>
          <w:sz w:val="20"/>
        </w:rPr>
      </w:pPr>
    </w:p>
    <w:p w14:paraId="01D69113">
      <w:pPr>
        <w:pStyle w:val="11"/>
        <w:rPr>
          <w:rFonts w:ascii="Tahoma"/>
          <w:sz w:val="20"/>
        </w:rPr>
      </w:pPr>
    </w:p>
    <w:p w14:paraId="48536B97">
      <w:pPr>
        <w:pStyle w:val="11"/>
        <w:rPr>
          <w:rFonts w:ascii="Tahoma"/>
          <w:sz w:val="20"/>
        </w:rPr>
      </w:pPr>
    </w:p>
    <w:p w14:paraId="2E262916">
      <w:pPr>
        <w:pStyle w:val="11"/>
        <w:rPr>
          <w:rFonts w:ascii="Tahoma"/>
          <w:sz w:val="20"/>
        </w:rPr>
      </w:pPr>
    </w:p>
    <w:p w14:paraId="05C80D21">
      <w:pPr>
        <w:pStyle w:val="11"/>
        <w:rPr>
          <w:rFonts w:ascii="Tahoma"/>
          <w:sz w:val="20"/>
        </w:rPr>
      </w:pPr>
    </w:p>
    <w:p w14:paraId="6C47A2C4">
      <w:pPr>
        <w:pStyle w:val="11"/>
        <w:rPr>
          <w:rFonts w:ascii="Tahoma"/>
          <w:sz w:val="20"/>
        </w:rPr>
      </w:pPr>
    </w:p>
    <w:p w14:paraId="30E27C15">
      <w:pPr>
        <w:pStyle w:val="11"/>
        <w:rPr>
          <w:rFonts w:ascii="Tahoma"/>
          <w:sz w:val="20"/>
        </w:rPr>
      </w:pPr>
    </w:p>
    <w:p w14:paraId="72859F46">
      <w:pPr>
        <w:pStyle w:val="11"/>
        <w:rPr>
          <w:rFonts w:ascii="Tahoma"/>
          <w:sz w:val="20"/>
        </w:rPr>
      </w:pPr>
    </w:p>
    <w:p w14:paraId="09F701E3">
      <w:pPr>
        <w:pStyle w:val="11"/>
        <w:rPr>
          <w:rFonts w:ascii="Tahoma"/>
          <w:sz w:val="20"/>
        </w:rPr>
      </w:pPr>
    </w:p>
    <w:p w14:paraId="5EBE7616">
      <w:pPr>
        <w:pStyle w:val="11"/>
        <w:rPr>
          <w:rFonts w:ascii="Tahoma"/>
          <w:sz w:val="20"/>
        </w:rPr>
      </w:pPr>
    </w:p>
    <w:p w14:paraId="33EF7A1E">
      <w:pPr>
        <w:pStyle w:val="11"/>
        <w:rPr>
          <w:rFonts w:ascii="Tahoma"/>
          <w:sz w:val="20"/>
        </w:rPr>
      </w:pPr>
    </w:p>
    <w:p w14:paraId="3130AB59">
      <w:pPr>
        <w:pStyle w:val="11"/>
        <w:rPr>
          <w:rFonts w:ascii="Tahoma"/>
          <w:sz w:val="20"/>
        </w:rPr>
      </w:pPr>
    </w:p>
    <w:p w14:paraId="23F6978C">
      <w:pPr>
        <w:pStyle w:val="11"/>
        <w:rPr>
          <w:rFonts w:ascii="Tahoma"/>
          <w:sz w:val="20"/>
        </w:rPr>
      </w:pPr>
    </w:p>
    <w:p w14:paraId="019DA99A">
      <w:pPr>
        <w:pStyle w:val="11"/>
        <w:rPr>
          <w:rFonts w:ascii="Tahoma"/>
          <w:sz w:val="20"/>
        </w:rPr>
      </w:pPr>
    </w:p>
    <w:p w14:paraId="4F6FC1C0">
      <w:pPr>
        <w:pStyle w:val="11"/>
        <w:rPr>
          <w:rFonts w:ascii="Tahoma"/>
          <w:sz w:val="20"/>
        </w:rPr>
      </w:pPr>
    </w:p>
    <w:p w14:paraId="043F17B9">
      <w:pPr>
        <w:pStyle w:val="11"/>
        <w:rPr>
          <w:rFonts w:ascii="Tahoma"/>
          <w:sz w:val="20"/>
        </w:rPr>
      </w:pPr>
    </w:p>
    <w:p w14:paraId="19065B59">
      <w:pPr>
        <w:pStyle w:val="11"/>
        <w:rPr>
          <w:rFonts w:ascii="Tahoma"/>
          <w:sz w:val="20"/>
        </w:rPr>
      </w:pPr>
    </w:p>
    <w:p w14:paraId="0DEA8218">
      <w:pPr>
        <w:pStyle w:val="11"/>
        <w:rPr>
          <w:rFonts w:ascii="Tahoma"/>
          <w:sz w:val="20"/>
        </w:rPr>
      </w:pPr>
    </w:p>
    <w:p w14:paraId="1D5B18BB">
      <w:pPr>
        <w:pStyle w:val="11"/>
        <w:rPr>
          <w:rFonts w:ascii="Tahoma"/>
          <w:sz w:val="20"/>
        </w:rPr>
      </w:pPr>
    </w:p>
    <w:p w14:paraId="5A87E608">
      <w:pPr>
        <w:pStyle w:val="11"/>
        <w:rPr>
          <w:rFonts w:ascii="Tahoma"/>
          <w:sz w:val="20"/>
        </w:rPr>
      </w:pPr>
    </w:p>
    <w:p w14:paraId="79308816">
      <w:pPr>
        <w:pStyle w:val="11"/>
        <w:rPr>
          <w:rFonts w:ascii="Tahoma"/>
          <w:sz w:val="20"/>
        </w:rPr>
      </w:pPr>
    </w:p>
    <w:p w14:paraId="30DFD5B7">
      <w:pPr>
        <w:pStyle w:val="11"/>
        <w:rPr>
          <w:rFonts w:ascii="Tahoma"/>
          <w:sz w:val="20"/>
        </w:rPr>
      </w:pPr>
    </w:p>
    <w:p w14:paraId="22C36027">
      <w:pPr>
        <w:pStyle w:val="11"/>
        <w:rPr>
          <w:rFonts w:ascii="Tahoma"/>
          <w:sz w:val="20"/>
        </w:rPr>
      </w:pPr>
    </w:p>
    <w:p w14:paraId="71A3D5FC">
      <w:pPr>
        <w:pStyle w:val="11"/>
        <w:rPr>
          <w:rFonts w:ascii="Tahoma"/>
          <w:sz w:val="20"/>
        </w:rPr>
      </w:pPr>
    </w:p>
    <w:p w14:paraId="588F77E2">
      <w:pPr>
        <w:pStyle w:val="11"/>
        <w:rPr>
          <w:rFonts w:ascii="Tahoma"/>
          <w:sz w:val="20"/>
        </w:rPr>
      </w:pPr>
    </w:p>
    <w:p w14:paraId="2701B423">
      <w:pPr>
        <w:pStyle w:val="11"/>
        <w:spacing w:before="11"/>
        <w:rPr>
          <w:rFonts w:ascii="Tahoma"/>
          <w:sz w:val="26"/>
        </w:rPr>
      </w:pPr>
    </w:p>
    <w:p w14:paraId="73D66032">
      <w:pPr>
        <w:spacing w:before="104"/>
        <w:ind w:left="1530" w:right="4381" w:firstLine="0"/>
        <w:jc w:val="left"/>
        <w:rPr>
          <w:rFonts w:ascii="Verdana"/>
          <w:sz w:val="28"/>
        </w:rPr>
      </w:pPr>
      <w:r>
        <w:rPr>
          <w:rFonts w:ascii="Verdana"/>
          <w:color w:val="FFFFFF"/>
          <w:sz w:val="28"/>
        </w:rPr>
        <w:t>The</w:t>
      </w:r>
      <w:r>
        <w:rPr>
          <w:rFonts w:ascii="Verdana"/>
          <w:color w:val="FFFFFF"/>
          <w:spacing w:val="-10"/>
          <w:sz w:val="28"/>
        </w:rPr>
        <w:t xml:space="preserve"> </w:t>
      </w:r>
      <w:r>
        <w:rPr>
          <w:rFonts w:ascii="Verdana"/>
          <w:color w:val="FFFFFF"/>
          <w:sz w:val="28"/>
        </w:rPr>
        <w:t>Internet</w:t>
      </w:r>
      <w:r>
        <w:rPr>
          <w:rFonts w:ascii="Verdana"/>
          <w:color w:val="FFFFFF"/>
          <w:spacing w:val="-10"/>
          <w:sz w:val="28"/>
        </w:rPr>
        <w:t xml:space="preserve"> </w:t>
      </w:r>
      <w:r>
        <w:rPr>
          <w:rFonts w:ascii="Verdana"/>
          <w:color w:val="FFFFFF"/>
          <w:sz w:val="28"/>
        </w:rPr>
        <w:t>is</w:t>
      </w:r>
      <w:r>
        <w:rPr>
          <w:rFonts w:ascii="Verdana"/>
          <w:color w:val="FFFFFF"/>
          <w:spacing w:val="-11"/>
          <w:sz w:val="28"/>
        </w:rPr>
        <w:t xml:space="preserve"> </w:t>
      </w:r>
      <w:r>
        <w:rPr>
          <w:rFonts w:ascii="Verdana"/>
          <w:color w:val="FFFFFF"/>
          <w:sz w:val="28"/>
        </w:rPr>
        <w:t>becoming</w:t>
      </w:r>
      <w:r>
        <w:rPr>
          <w:rFonts w:ascii="Verdana"/>
          <w:color w:val="FFFFFF"/>
          <w:spacing w:val="-10"/>
          <w:sz w:val="28"/>
        </w:rPr>
        <w:t xml:space="preserve"> </w:t>
      </w:r>
      <w:r>
        <w:rPr>
          <w:rFonts w:ascii="Verdana"/>
          <w:color w:val="FFFFFF"/>
          <w:sz w:val="28"/>
        </w:rPr>
        <w:t>the</w:t>
      </w:r>
      <w:r>
        <w:rPr>
          <w:rFonts w:ascii="Verdana"/>
          <w:color w:val="FFFFFF"/>
          <w:spacing w:val="-10"/>
          <w:sz w:val="28"/>
        </w:rPr>
        <w:t xml:space="preserve"> </w:t>
      </w:r>
      <w:r>
        <w:rPr>
          <w:rFonts w:ascii="Verdana"/>
          <w:color w:val="FFFFFF"/>
          <w:sz w:val="28"/>
        </w:rPr>
        <w:t>town</w:t>
      </w:r>
      <w:r>
        <w:rPr>
          <w:rFonts w:ascii="Verdana"/>
          <w:color w:val="FFFFFF"/>
          <w:spacing w:val="-10"/>
          <w:sz w:val="28"/>
        </w:rPr>
        <w:t xml:space="preserve"> </w:t>
      </w:r>
      <w:r>
        <w:rPr>
          <w:rFonts w:ascii="Verdana"/>
          <w:color w:val="FFFFFF"/>
          <w:sz w:val="28"/>
        </w:rPr>
        <w:t>square for the global village of tomorrow.</w:t>
      </w:r>
    </w:p>
    <w:p w14:paraId="74781993">
      <w:pPr>
        <w:pStyle w:val="11"/>
        <w:spacing w:before="4"/>
        <w:rPr>
          <w:rFonts w:ascii="Verdana"/>
          <w:sz w:val="28"/>
        </w:rPr>
      </w:pPr>
    </w:p>
    <w:p w14:paraId="6AF81A6E">
      <w:pPr>
        <w:spacing w:before="0"/>
        <w:ind w:left="1530" w:right="0" w:firstLine="0"/>
        <w:jc w:val="left"/>
        <w:rPr>
          <w:rFonts w:ascii="Verdana" w:hAnsi="Verdana"/>
          <w:sz w:val="24"/>
        </w:rPr>
      </w:pPr>
      <w:r>
        <w:rPr>
          <w:rFonts w:ascii="Verdana" w:hAnsi="Verdana"/>
          <w:color w:val="FFFFFF"/>
          <w:w w:val="85"/>
          <w:sz w:val="24"/>
        </w:rPr>
        <w:t>—Bill</w:t>
      </w:r>
      <w:r>
        <w:rPr>
          <w:rFonts w:ascii="Verdana" w:hAnsi="Verdana"/>
          <w:color w:val="FFFFFF"/>
          <w:spacing w:val="4"/>
          <w:sz w:val="24"/>
        </w:rPr>
        <w:t xml:space="preserve"> </w:t>
      </w:r>
      <w:r>
        <w:rPr>
          <w:rFonts w:ascii="Verdana" w:hAnsi="Verdana"/>
          <w:color w:val="FFFFFF"/>
          <w:spacing w:val="-2"/>
          <w:w w:val="85"/>
          <w:sz w:val="24"/>
        </w:rPr>
        <w:t>Gates</w:t>
      </w:r>
    </w:p>
    <w:p w14:paraId="6E2FE88B">
      <w:pPr>
        <w:pStyle w:val="11"/>
        <w:rPr>
          <w:rFonts w:ascii="Verdana"/>
          <w:sz w:val="20"/>
        </w:rPr>
      </w:pPr>
    </w:p>
    <w:p w14:paraId="40845ABE">
      <w:pPr>
        <w:pStyle w:val="11"/>
        <w:rPr>
          <w:rFonts w:ascii="Verdana"/>
          <w:sz w:val="20"/>
        </w:rPr>
      </w:pPr>
    </w:p>
    <w:p w14:paraId="2C641AB5">
      <w:pPr>
        <w:pStyle w:val="11"/>
        <w:rPr>
          <w:rFonts w:ascii="Verdana"/>
          <w:sz w:val="20"/>
        </w:rPr>
      </w:pPr>
    </w:p>
    <w:p w14:paraId="15A2BFDC">
      <w:pPr>
        <w:pStyle w:val="11"/>
        <w:rPr>
          <w:rFonts w:ascii="Verdana"/>
          <w:sz w:val="20"/>
        </w:rPr>
      </w:pPr>
    </w:p>
    <w:p w14:paraId="4203BBF9">
      <w:pPr>
        <w:spacing w:after="0"/>
        <w:rPr>
          <w:rFonts w:ascii="Verdana"/>
          <w:sz w:val="20"/>
        </w:rPr>
        <w:sectPr>
          <w:type w:val="continuous"/>
          <w:pgSz w:w="11910" w:h="16840"/>
          <w:pgMar w:top="1340" w:right="0" w:bottom="280" w:left="0" w:header="720" w:footer="720" w:gutter="0"/>
          <w:cols w:space="720" w:num="1"/>
        </w:sectPr>
      </w:pPr>
    </w:p>
    <w:p w14:paraId="4701CEF8">
      <w:pPr>
        <w:spacing w:before="276"/>
        <w:ind w:left="1566"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6BD46B37">
      <w:pPr>
        <w:pStyle w:val="15"/>
        <w:numPr>
          <w:ilvl w:val="0"/>
          <w:numId w:val="27"/>
        </w:numPr>
        <w:tabs>
          <w:tab w:val="left" w:pos="1549"/>
        </w:tabs>
        <w:spacing w:before="72" w:after="0" w:line="240" w:lineRule="auto"/>
        <w:ind w:left="1549" w:right="0" w:hanging="224"/>
        <w:jc w:val="left"/>
        <w:rPr>
          <w:rFonts w:ascii="Tahoma"/>
          <w:sz w:val="22"/>
        </w:rPr>
      </w:pPr>
      <w:r>
        <w:rPr>
          <w:rFonts w:ascii="Tahoma"/>
          <w:color w:val="FFFFFF"/>
          <w:sz w:val="22"/>
        </w:rPr>
        <w:t>read</w:t>
      </w:r>
      <w:r>
        <w:rPr>
          <w:rFonts w:ascii="Tahoma"/>
          <w:color w:val="FFFFFF"/>
          <w:spacing w:val="-3"/>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online</w:t>
      </w:r>
      <w:r>
        <w:rPr>
          <w:rFonts w:ascii="Tahoma"/>
          <w:color w:val="FFFFFF"/>
          <w:spacing w:val="-2"/>
          <w:sz w:val="22"/>
        </w:rPr>
        <w:t xml:space="preserve"> communities.</w:t>
      </w:r>
    </w:p>
    <w:p w14:paraId="4F708596">
      <w:pPr>
        <w:pStyle w:val="15"/>
        <w:numPr>
          <w:ilvl w:val="0"/>
          <w:numId w:val="27"/>
        </w:numPr>
        <w:tabs>
          <w:tab w:val="left" w:pos="1536"/>
          <w:tab w:val="left" w:pos="1548"/>
        </w:tabs>
        <w:spacing w:before="14" w:after="0" w:line="252" w:lineRule="auto"/>
        <w:ind w:left="1536" w:right="0" w:hanging="212"/>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14"/>
          <w:w w:val="105"/>
          <w:sz w:val="22"/>
        </w:rPr>
        <w:t xml:space="preserve"> </w:t>
      </w:r>
      <w:r>
        <w:rPr>
          <w:rFonts w:ascii="Tahoma"/>
          <w:color w:val="FFFFFF"/>
          <w:spacing w:val="-2"/>
          <w:w w:val="105"/>
          <w:sz w:val="22"/>
        </w:rPr>
        <w:t>to</w:t>
      </w:r>
      <w:r>
        <w:rPr>
          <w:rFonts w:ascii="Tahoma"/>
          <w:color w:val="FFFFFF"/>
          <w:spacing w:val="-14"/>
          <w:w w:val="105"/>
          <w:sz w:val="22"/>
        </w:rPr>
        <w:t xml:space="preserve"> </w:t>
      </w:r>
      <w:r>
        <w:rPr>
          <w:rFonts w:ascii="Tahoma"/>
          <w:color w:val="FFFFFF"/>
          <w:spacing w:val="-2"/>
          <w:w w:val="105"/>
          <w:sz w:val="22"/>
        </w:rPr>
        <w:t>people</w:t>
      </w:r>
      <w:r>
        <w:rPr>
          <w:rFonts w:ascii="Tahoma"/>
          <w:color w:val="FFFFFF"/>
          <w:spacing w:val="-14"/>
          <w:w w:val="105"/>
          <w:sz w:val="22"/>
        </w:rPr>
        <w:t xml:space="preserve"> </w:t>
      </w:r>
      <w:r>
        <w:rPr>
          <w:rFonts w:ascii="Tahoma"/>
          <w:color w:val="FFFFFF"/>
          <w:spacing w:val="-2"/>
          <w:w w:val="105"/>
          <w:sz w:val="22"/>
        </w:rPr>
        <w:t>describe</w:t>
      </w:r>
      <w:r>
        <w:rPr>
          <w:rFonts w:ascii="Tahoma"/>
          <w:color w:val="FFFFFF"/>
          <w:spacing w:val="-14"/>
          <w:w w:val="105"/>
          <w:sz w:val="22"/>
        </w:rPr>
        <w:t xml:space="preserve"> </w:t>
      </w:r>
      <w:r>
        <w:rPr>
          <w:rFonts w:ascii="Tahoma"/>
          <w:color w:val="FFFFFF"/>
          <w:spacing w:val="-2"/>
          <w:w w:val="105"/>
          <w:sz w:val="22"/>
        </w:rPr>
        <w:t>their</w:t>
      </w:r>
      <w:r>
        <w:rPr>
          <w:rFonts w:ascii="Tahoma"/>
          <w:color w:val="FFFFFF"/>
          <w:spacing w:val="-14"/>
          <w:w w:val="105"/>
          <w:sz w:val="22"/>
        </w:rPr>
        <w:t xml:space="preserve"> </w:t>
      </w:r>
      <w:r>
        <w:rPr>
          <w:rFonts w:ascii="Tahoma"/>
          <w:color w:val="FFFFFF"/>
          <w:spacing w:val="-2"/>
          <w:w w:val="105"/>
          <w:sz w:val="22"/>
        </w:rPr>
        <w:t>online</w:t>
      </w:r>
      <w:r>
        <w:rPr>
          <w:rFonts w:ascii="Tahoma"/>
          <w:color w:val="FFFFFF"/>
          <w:spacing w:val="-14"/>
          <w:w w:val="105"/>
          <w:sz w:val="22"/>
        </w:rPr>
        <w:t xml:space="preserve"> </w:t>
      </w:r>
      <w:r>
        <w:rPr>
          <w:rFonts w:ascii="Tahoma"/>
          <w:color w:val="FFFFFF"/>
          <w:spacing w:val="-2"/>
          <w:w w:val="105"/>
          <w:sz w:val="22"/>
        </w:rPr>
        <w:t xml:space="preserve">habits, </w:t>
      </w:r>
      <w:r>
        <w:rPr>
          <w:rFonts w:ascii="Tahoma"/>
          <w:color w:val="FFFFFF"/>
          <w:w w:val="105"/>
          <w:sz w:val="22"/>
        </w:rPr>
        <w:t>and talk about your own.</w:t>
      </w:r>
    </w:p>
    <w:p w14:paraId="2E90F6F9">
      <w:pPr>
        <w:pStyle w:val="15"/>
        <w:numPr>
          <w:ilvl w:val="0"/>
          <w:numId w:val="27"/>
        </w:numPr>
        <w:tabs>
          <w:tab w:val="left" w:pos="1549"/>
        </w:tabs>
        <w:spacing w:before="3" w:after="0" w:line="240" w:lineRule="auto"/>
        <w:ind w:left="1549" w:right="0" w:hanging="224"/>
        <w:jc w:val="left"/>
        <w:rPr>
          <w:rFonts w:ascii="Tahoma"/>
          <w:sz w:val="22"/>
        </w:rPr>
      </w:pPr>
      <w:r>
        <w:rPr>
          <w:rFonts w:ascii="Tahoma"/>
          <w:color w:val="FFFFFF"/>
          <w:sz w:val="22"/>
        </w:rPr>
        <w:t>write</w:t>
      </w:r>
      <w:r>
        <w:rPr>
          <w:rFonts w:ascii="Tahoma"/>
          <w:color w:val="FFFFFF"/>
          <w:spacing w:val="-4"/>
          <w:sz w:val="22"/>
        </w:rPr>
        <w:t xml:space="preserve"> </w:t>
      </w:r>
      <w:r>
        <w:rPr>
          <w:rFonts w:ascii="Tahoma"/>
          <w:color w:val="FFFFFF"/>
          <w:sz w:val="22"/>
        </w:rPr>
        <w:t>a</w:t>
      </w:r>
      <w:r>
        <w:rPr>
          <w:rFonts w:ascii="Tahoma"/>
          <w:color w:val="FFFFFF"/>
          <w:spacing w:val="-4"/>
          <w:sz w:val="22"/>
        </w:rPr>
        <w:t xml:space="preserve"> </w:t>
      </w:r>
      <w:r>
        <w:rPr>
          <w:rFonts w:ascii="Tahoma"/>
          <w:color w:val="FFFFFF"/>
          <w:sz w:val="22"/>
        </w:rPr>
        <w:t>blog</w:t>
      </w:r>
      <w:r>
        <w:rPr>
          <w:rFonts w:ascii="Tahoma"/>
          <w:color w:val="FFFFFF"/>
          <w:spacing w:val="-4"/>
          <w:sz w:val="22"/>
        </w:rPr>
        <w:t xml:space="preserve"> </w:t>
      </w:r>
      <w:r>
        <w:rPr>
          <w:rFonts w:ascii="Tahoma"/>
          <w:color w:val="FFFFFF"/>
          <w:sz w:val="22"/>
        </w:rPr>
        <w:t>post</w:t>
      </w:r>
      <w:r>
        <w:rPr>
          <w:rFonts w:ascii="Tahoma"/>
          <w:color w:val="FFFFFF"/>
          <w:spacing w:val="-4"/>
          <w:sz w:val="22"/>
        </w:rPr>
        <w:t xml:space="preserve"> </w:t>
      </w:r>
      <w:r>
        <w:rPr>
          <w:rFonts w:ascii="Tahoma"/>
          <w:color w:val="FFFFFF"/>
          <w:sz w:val="22"/>
        </w:rPr>
        <w:t>about</w:t>
      </w:r>
      <w:r>
        <w:rPr>
          <w:rFonts w:ascii="Tahoma"/>
          <w:color w:val="FFFFFF"/>
          <w:spacing w:val="-3"/>
          <w:sz w:val="22"/>
        </w:rPr>
        <w:t xml:space="preserve"> </w:t>
      </w:r>
      <w:r>
        <w:rPr>
          <w:rFonts w:ascii="Tahoma"/>
          <w:color w:val="FFFFFF"/>
          <w:sz w:val="22"/>
        </w:rPr>
        <w:t>online</w:t>
      </w:r>
      <w:r>
        <w:rPr>
          <w:rFonts w:ascii="Tahoma"/>
          <w:color w:val="FFFFFF"/>
          <w:spacing w:val="-4"/>
          <w:sz w:val="22"/>
        </w:rPr>
        <w:t xml:space="preserve"> </w:t>
      </w:r>
      <w:r>
        <w:rPr>
          <w:rFonts w:ascii="Tahoma"/>
          <w:color w:val="FFFFFF"/>
          <w:spacing w:val="-2"/>
          <w:sz w:val="22"/>
        </w:rPr>
        <w:t>safety.</w:t>
      </w:r>
    </w:p>
    <w:p w14:paraId="46A3B6B6">
      <w:pPr>
        <w:pStyle w:val="15"/>
        <w:numPr>
          <w:ilvl w:val="0"/>
          <w:numId w:val="27"/>
        </w:numPr>
        <w:tabs>
          <w:tab w:val="left" w:pos="1549"/>
        </w:tabs>
        <w:spacing w:before="14" w:after="0" w:line="240" w:lineRule="auto"/>
        <w:ind w:left="1549" w:right="0" w:hanging="224"/>
        <w:jc w:val="left"/>
        <w:rPr>
          <w:rFonts w:ascii="Tahoma"/>
          <w:sz w:val="22"/>
        </w:rPr>
      </w:pPr>
      <w:r>
        <w:rPr>
          <w:rFonts w:ascii="Tahoma"/>
          <w:color w:val="FFFFFF"/>
          <w:sz w:val="22"/>
        </w:rPr>
        <w:t>learn</w:t>
      </w:r>
      <w:r>
        <w:rPr>
          <w:rFonts w:ascii="Tahoma"/>
          <w:color w:val="FFFFFF"/>
          <w:spacing w:val="4"/>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online</w:t>
      </w:r>
      <w:r>
        <w:rPr>
          <w:rFonts w:ascii="Tahoma"/>
          <w:color w:val="FFFFFF"/>
          <w:spacing w:val="5"/>
          <w:sz w:val="22"/>
        </w:rPr>
        <w:t xml:space="preserve"> </w:t>
      </w:r>
      <w:r>
        <w:rPr>
          <w:rFonts w:ascii="Tahoma"/>
          <w:color w:val="FFFFFF"/>
          <w:spacing w:val="-2"/>
          <w:sz w:val="22"/>
        </w:rPr>
        <w:t>education.</w:t>
      </w:r>
    </w:p>
    <w:p w14:paraId="273DB501">
      <w:pPr>
        <w:spacing w:before="4" w:line="240" w:lineRule="auto"/>
        <w:rPr>
          <w:rFonts w:ascii="Tahoma"/>
          <w:sz w:val="26"/>
        </w:rPr>
      </w:pPr>
      <w:r>
        <w:br w:type="column"/>
      </w:r>
    </w:p>
    <w:p w14:paraId="08284B2A">
      <w:pPr>
        <w:spacing w:before="0"/>
        <w:ind w:left="765" w:right="0" w:firstLine="0"/>
        <w:jc w:val="left"/>
        <w:rPr>
          <w:rFonts w:ascii="Tahoma"/>
          <w:b/>
          <w:sz w:val="26"/>
        </w:rPr>
      </w:pP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180FEF73">
      <w:pPr>
        <w:pStyle w:val="15"/>
        <w:numPr>
          <w:ilvl w:val="0"/>
          <w:numId w:val="28"/>
        </w:numPr>
        <w:tabs>
          <w:tab w:val="left" w:pos="747"/>
        </w:tabs>
        <w:spacing w:before="72" w:after="0" w:line="240" w:lineRule="auto"/>
        <w:ind w:left="747" w:right="0" w:hanging="224"/>
        <w:jc w:val="left"/>
        <w:rPr>
          <w:rFonts w:ascii="Tahoma"/>
          <w:sz w:val="22"/>
        </w:rPr>
      </w:pPr>
      <w:r>
        <w:rPr>
          <w:rFonts w:ascii="Tahoma"/>
          <w:color w:val="FFFFFF"/>
          <w:sz w:val="22"/>
        </w:rPr>
        <w:t>What</w:t>
      </w:r>
      <w:r>
        <w:rPr>
          <w:rFonts w:ascii="Tahoma"/>
          <w:color w:val="FFFFFF"/>
          <w:spacing w:val="-13"/>
          <w:sz w:val="22"/>
        </w:rPr>
        <w:t xml:space="preserve"> </w:t>
      </w:r>
      <w:r>
        <w:rPr>
          <w:rFonts w:ascii="Tahoma"/>
          <w:color w:val="FFFFFF"/>
          <w:sz w:val="22"/>
        </w:rPr>
        <w:t>do</w:t>
      </w:r>
      <w:r>
        <w:rPr>
          <w:rFonts w:ascii="Tahoma"/>
          <w:color w:val="FFFFFF"/>
          <w:spacing w:val="-13"/>
          <w:sz w:val="22"/>
        </w:rPr>
        <w:t xml:space="preserve"> </w:t>
      </w:r>
      <w:r>
        <w:rPr>
          <w:rFonts w:ascii="Tahoma"/>
          <w:color w:val="FFFFFF"/>
          <w:sz w:val="22"/>
        </w:rPr>
        <w:t>you</w:t>
      </w:r>
      <w:r>
        <w:rPr>
          <w:rFonts w:ascii="Tahoma"/>
          <w:color w:val="FFFFFF"/>
          <w:spacing w:val="-13"/>
          <w:sz w:val="22"/>
        </w:rPr>
        <w:t xml:space="preserve"> </w:t>
      </w:r>
      <w:r>
        <w:rPr>
          <w:rFonts w:ascii="Tahoma"/>
          <w:color w:val="FFFFFF"/>
          <w:sz w:val="22"/>
        </w:rPr>
        <w:t>usually</w:t>
      </w:r>
      <w:r>
        <w:rPr>
          <w:rFonts w:ascii="Tahoma"/>
          <w:color w:val="FFFFFF"/>
          <w:spacing w:val="-13"/>
          <w:sz w:val="22"/>
        </w:rPr>
        <w:t xml:space="preserve"> </w:t>
      </w:r>
      <w:r>
        <w:rPr>
          <w:rFonts w:ascii="Tahoma"/>
          <w:color w:val="FFFFFF"/>
          <w:sz w:val="22"/>
        </w:rPr>
        <w:t>do</w:t>
      </w:r>
      <w:r>
        <w:rPr>
          <w:rFonts w:ascii="Tahoma"/>
          <w:color w:val="FFFFFF"/>
          <w:spacing w:val="-13"/>
          <w:sz w:val="22"/>
        </w:rPr>
        <w:t xml:space="preserve"> </w:t>
      </w:r>
      <w:r>
        <w:rPr>
          <w:rFonts w:ascii="Tahoma"/>
          <w:color w:val="FFFFFF"/>
          <w:spacing w:val="-2"/>
          <w:sz w:val="22"/>
        </w:rPr>
        <w:t>online?</w:t>
      </w:r>
    </w:p>
    <w:p w14:paraId="253B65B8">
      <w:pPr>
        <w:pStyle w:val="15"/>
        <w:numPr>
          <w:ilvl w:val="0"/>
          <w:numId w:val="28"/>
        </w:numPr>
        <w:tabs>
          <w:tab w:val="left" w:pos="747"/>
        </w:tabs>
        <w:spacing w:before="15" w:after="0" w:line="240" w:lineRule="auto"/>
        <w:ind w:left="747" w:right="0" w:hanging="224"/>
        <w:jc w:val="left"/>
        <w:rPr>
          <w:rFonts w:ascii="Tahoma"/>
          <w:sz w:val="22"/>
        </w:rPr>
      </w:pPr>
      <w:r>
        <w:rPr>
          <w:rFonts w:ascii="Tahoma"/>
          <w:color w:val="FFFFFF"/>
          <w:sz w:val="22"/>
        </w:rPr>
        <w:t>How</w:t>
      </w:r>
      <w:r>
        <w:rPr>
          <w:rFonts w:ascii="Tahoma"/>
          <w:color w:val="FFFFFF"/>
          <w:spacing w:val="-10"/>
          <w:sz w:val="22"/>
        </w:rPr>
        <w:t xml:space="preserve"> </w:t>
      </w:r>
      <w:r>
        <w:rPr>
          <w:rFonts w:ascii="Tahoma"/>
          <w:color w:val="FFFFFF"/>
          <w:sz w:val="22"/>
        </w:rPr>
        <w:t>can</w:t>
      </w:r>
      <w:r>
        <w:rPr>
          <w:rFonts w:ascii="Tahoma"/>
          <w:color w:val="FFFFFF"/>
          <w:spacing w:val="-9"/>
          <w:sz w:val="22"/>
        </w:rPr>
        <w:t xml:space="preserve"> </w:t>
      </w:r>
      <w:r>
        <w:rPr>
          <w:rFonts w:ascii="Tahoma"/>
          <w:color w:val="FFFFFF"/>
          <w:sz w:val="22"/>
        </w:rPr>
        <w:t>you</w:t>
      </w:r>
      <w:r>
        <w:rPr>
          <w:rFonts w:ascii="Tahoma"/>
          <w:color w:val="FFFFFF"/>
          <w:spacing w:val="-10"/>
          <w:sz w:val="22"/>
        </w:rPr>
        <w:t xml:space="preserve"> </w:t>
      </w:r>
      <w:r>
        <w:rPr>
          <w:rFonts w:ascii="Tahoma"/>
          <w:color w:val="FFFFFF"/>
          <w:sz w:val="22"/>
        </w:rPr>
        <w:t>use</w:t>
      </w:r>
      <w:r>
        <w:rPr>
          <w:rFonts w:ascii="Tahoma"/>
          <w:color w:val="FFFFFF"/>
          <w:spacing w:val="-9"/>
          <w:sz w:val="22"/>
        </w:rPr>
        <w:t xml:space="preserve"> </w:t>
      </w:r>
      <w:r>
        <w:rPr>
          <w:rFonts w:ascii="Tahoma"/>
          <w:color w:val="FFFFFF"/>
          <w:sz w:val="22"/>
        </w:rPr>
        <w:t>the</w:t>
      </w:r>
      <w:r>
        <w:rPr>
          <w:rFonts w:ascii="Tahoma"/>
          <w:color w:val="FFFFFF"/>
          <w:spacing w:val="-10"/>
          <w:sz w:val="22"/>
        </w:rPr>
        <w:t xml:space="preserve"> </w:t>
      </w:r>
      <w:r>
        <w:rPr>
          <w:rFonts w:ascii="Tahoma"/>
          <w:color w:val="FFFFFF"/>
          <w:sz w:val="22"/>
        </w:rPr>
        <w:t>Internet</w:t>
      </w:r>
      <w:r>
        <w:rPr>
          <w:rFonts w:ascii="Tahoma"/>
          <w:color w:val="FFFFFF"/>
          <w:spacing w:val="-9"/>
          <w:sz w:val="22"/>
        </w:rPr>
        <w:t xml:space="preserve"> </w:t>
      </w:r>
      <w:r>
        <w:rPr>
          <w:rFonts w:ascii="Tahoma"/>
          <w:color w:val="FFFFFF"/>
          <w:sz w:val="22"/>
        </w:rPr>
        <w:t>to</w:t>
      </w:r>
      <w:r>
        <w:rPr>
          <w:rFonts w:ascii="Tahoma"/>
          <w:color w:val="FFFFFF"/>
          <w:spacing w:val="-9"/>
          <w:sz w:val="22"/>
        </w:rPr>
        <w:t xml:space="preserve"> </w:t>
      </w:r>
      <w:r>
        <w:rPr>
          <w:rFonts w:ascii="Tahoma"/>
          <w:color w:val="FFFFFF"/>
          <w:sz w:val="22"/>
        </w:rPr>
        <w:t>learn</w:t>
      </w:r>
      <w:r>
        <w:rPr>
          <w:rFonts w:ascii="Tahoma"/>
          <w:color w:val="FFFFFF"/>
          <w:spacing w:val="-10"/>
          <w:sz w:val="22"/>
        </w:rPr>
        <w:t xml:space="preserve"> </w:t>
      </w:r>
      <w:r>
        <w:rPr>
          <w:rFonts w:ascii="Tahoma"/>
          <w:color w:val="FFFFFF"/>
          <w:spacing w:val="-2"/>
          <w:sz w:val="22"/>
        </w:rPr>
        <w:t>English?</w:t>
      </w:r>
    </w:p>
    <w:p w14:paraId="750F4FA8">
      <w:pPr>
        <w:pStyle w:val="15"/>
        <w:numPr>
          <w:ilvl w:val="0"/>
          <w:numId w:val="28"/>
        </w:numPr>
        <w:tabs>
          <w:tab w:val="left" w:pos="747"/>
        </w:tabs>
        <w:spacing w:before="14" w:after="0" w:line="240" w:lineRule="auto"/>
        <w:ind w:left="747" w:right="0" w:hanging="224"/>
        <w:jc w:val="left"/>
        <w:rPr>
          <w:rFonts w:ascii="Tahoma"/>
          <w:sz w:val="22"/>
        </w:rPr>
      </w:pPr>
      <w:r>
        <w:rPr>
          <w:rFonts w:ascii="Tahoma"/>
          <w:color w:val="FFFFFF"/>
          <w:sz w:val="22"/>
        </w:rPr>
        <w:t>Have</w:t>
      </w:r>
      <w:r>
        <w:rPr>
          <w:rFonts w:ascii="Tahoma"/>
          <w:color w:val="FFFFFF"/>
          <w:spacing w:val="-9"/>
          <w:sz w:val="22"/>
        </w:rPr>
        <w:t xml:space="preserve"> </w:t>
      </w:r>
      <w:r>
        <w:rPr>
          <w:rFonts w:ascii="Tahoma"/>
          <w:color w:val="FFFFFF"/>
          <w:sz w:val="22"/>
        </w:rPr>
        <w:t>you</w:t>
      </w:r>
      <w:r>
        <w:rPr>
          <w:rFonts w:ascii="Tahoma"/>
          <w:color w:val="FFFFFF"/>
          <w:spacing w:val="-9"/>
          <w:sz w:val="22"/>
        </w:rPr>
        <w:t xml:space="preserve"> </w:t>
      </w:r>
      <w:r>
        <w:rPr>
          <w:rFonts w:ascii="Tahoma"/>
          <w:color w:val="FFFFFF"/>
          <w:sz w:val="22"/>
        </w:rPr>
        <w:t>ever</w:t>
      </w:r>
      <w:r>
        <w:rPr>
          <w:rFonts w:ascii="Tahoma"/>
          <w:color w:val="FFFFFF"/>
          <w:spacing w:val="-9"/>
          <w:sz w:val="22"/>
        </w:rPr>
        <w:t xml:space="preserve"> </w:t>
      </w:r>
      <w:r>
        <w:rPr>
          <w:rFonts w:ascii="Tahoma"/>
          <w:color w:val="FFFFFF"/>
          <w:sz w:val="22"/>
        </w:rPr>
        <w:t>helped</w:t>
      </w:r>
      <w:r>
        <w:rPr>
          <w:rFonts w:ascii="Tahoma"/>
          <w:color w:val="FFFFFF"/>
          <w:spacing w:val="-8"/>
          <w:sz w:val="22"/>
        </w:rPr>
        <w:t xml:space="preserve"> </w:t>
      </w:r>
      <w:r>
        <w:rPr>
          <w:rFonts w:ascii="Tahoma"/>
          <w:color w:val="FFFFFF"/>
          <w:sz w:val="22"/>
        </w:rPr>
        <w:t>others</w:t>
      </w:r>
      <w:r>
        <w:rPr>
          <w:rFonts w:ascii="Tahoma"/>
          <w:color w:val="FFFFFF"/>
          <w:spacing w:val="-9"/>
          <w:sz w:val="22"/>
        </w:rPr>
        <w:t xml:space="preserve"> </w:t>
      </w:r>
      <w:r>
        <w:rPr>
          <w:rFonts w:ascii="Tahoma"/>
          <w:color w:val="FFFFFF"/>
          <w:sz w:val="22"/>
        </w:rPr>
        <w:t>to</w:t>
      </w:r>
      <w:r>
        <w:rPr>
          <w:rFonts w:ascii="Tahoma"/>
          <w:color w:val="FFFFFF"/>
          <w:spacing w:val="-9"/>
          <w:sz w:val="22"/>
        </w:rPr>
        <w:t xml:space="preserve"> </w:t>
      </w:r>
      <w:r>
        <w:rPr>
          <w:rFonts w:ascii="Tahoma"/>
          <w:color w:val="FFFFFF"/>
          <w:sz w:val="22"/>
        </w:rPr>
        <w:t>use</w:t>
      </w:r>
      <w:r>
        <w:rPr>
          <w:rFonts w:ascii="Tahoma"/>
          <w:color w:val="FFFFFF"/>
          <w:spacing w:val="-8"/>
          <w:sz w:val="22"/>
        </w:rPr>
        <w:t xml:space="preserve"> </w:t>
      </w:r>
      <w:r>
        <w:rPr>
          <w:rFonts w:ascii="Tahoma"/>
          <w:color w:val="FFFFFF"/>
          <w:sz w:val="22"/>
        </w:rPr>
        <w:t>the</w:t>
      </w:r>
      <w:r>
        <w:rPr>
          <w:rFonts w:ascii="Tahoma"/>
          <w:color w:val="FFFFFF"/>
          <w:spacing w:val="-9"/>
          <w:sz w:val="22"/>
        </w:rPr>
        <w:t xml:space="preserve"> </w:t>
      </w:r>
      <w:r>
        <w:rPr>
          <w:rFonts w:ascii="Tahoma"/>
          <w:color w:val="FFFFFF"/>
          <w:spacing w:val="-2"/>
          <w:sz w:val="22"/>
        </w:rPr>
        <w:t>Internet?</w:t>
      </w:r>
    </w:p>
    <w:p w14:paraId="06162717">
      <w:pPr>
        <w:pStyle w:val="11"/>
        <w:spacing w:before="15"/>
        <w:ind w:left="748"/>
        <w:rPr>
          <w:rFonts w:ascii="Tahoma"/>
        </w:rPr>
      </w:pPr>
      <w:r>
        <w:rPr>
          <w:rFonts w:ascii="Tahoma"/>
          <w:color w:val="FFFFFF"/>
          <w:spacing w:val="-4"/>
        </w:rPr>
        <w:t>How?</w:t>
      </w:r>
    </w:p>
    <w:p w14:paraId="1A6FF0D8">
      <w:pPr>
        <w:pStyle w:val="11"/>
        <w:rPr>
          <w:rFonts w:ascii="Tahoma"/>
          <w:sz w:val="26"/>
        </w:rPr>
      </w:pPr>
    </w:p>
    <w:p w14:paraId="12CC94AD">
      <w:pPr>
        <w:spacing w:before="174"/>
        <w:ind w:left="0" w:right="617" w:firstLine="0"/>
        <w:jc w:val="right"/>
        <w:rPr>
          <w:rFonts w:ascii="Tahoma"/>
          <w:sz w:val="20"/>
        </w:rPr>
      </w:pPr>
      <w:r>
        <w:rPr>
          <w:rFonts w:ascii="Tahoma"/>
          <w:color w:val="231F20"/>
          <w:spacing w:val="-5"/>
          <w:sz w:val="20"/>
        </w:rPr>
        <w:t>25</w:t>
      </w:r>
    </w:p>
    <w:p w14:paraId="2731F783">
      <w:pPr>
        <w:spacing w:after="0"/>
        <w:jc w:val="right"/>
        <w:rPr>
          <w:rFonts w:ascii="Tahoma"/>
          <w:sz w:val="20"/>
        </w:rPr>
        <w:sectPr>
          <w:type w:val="continuous"/>
          <w:pgSz w:w="11910" w:h="16840"/>
          <w:pgMar w:top="1340" w:right="0" w:bottom="280" w:left="0" w:header="720" w:footer="720" w:gutter="0"/>
          <w:cols w:equalWidth="0" w:num="2">
            <w:col w:w="5877" w:space="40"/>
            <w:col w:w="5993"/>
          </w:cols>
        </w:sectPr>
      </w:pPr>
    </w:p>
    <w:p w14:paraId="47A70439">
      <w:pPr>
        <w:pStyle w:val="11"/>
        <w:rPr>
          <w:rFonts w:ascii="Tahoma"/>
          <w:sz w:val="20"/>
        </w:rPr>
      </w:pPr>
    </w:p>
    <w:p w14:paraId="28C8ABF2">
      <w:pPr>
        <w:pStyle w:val="11"/>
        <w:rPr>
          <w:rFonts w:ascii="Tahoma"/>
          <w:sz w:val="20"/>
        </w:rPr>
      </w:pPr>
    </w:p>
    <w:p w14:paraId="420420B5">
      <w:pPr>
        <w:pStyle w:val="11"/>
        <w:rPr>
          <w:rFonts w:ascii="Tahoma"/>
          <w:sz w:val="20"/>
        </w:rPr>
      </w:pPr>
    </w:p>
    <w:p w14:paraId="206EB922">
      <w:pPr>
        <w:pStyle w:val="11"/>
        <w:rPr>
          <w:rFonts w:ascii="Tahoma"/>
          <w:sz w:val="20"/>
        </w:rPr>
      </w:pPr>
    </w:p>
    <w:p w14:paraId="471C7E77">
      <w:pPr>
        <w:pStyle w:val="11"/>
        <w:spacing w:before="9"/>
        <w:rPr>
          <w:rFonts w:ascii="Tahoma"/>
          <w:sz w:val="15"/>
        </w:rPr>
      </w:pPr>
    </w:p>
    <w:p w14:paraId="6D242438">
      <w:pPr>
        <w:pStyle w:val="9"/>
        <w:ind w:left="1185"/>
      </w:pPr>
      <w:r>
        <mc:AlternateContent>
          <mc:Choice Requires="wps">
            <w:drawing>
              <wp:anchor distT="0" distB="0" distL="0" distR="0" simplePos="0" relativeHeight="251708416"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1355" name="Graphic 135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55" o:spid="_x0000_s1026" o:spt="100" style="position:absolute;left:0pt;margin-left:217pt;margin-top:-51.85pt;height:20.25pt;width:22.3pt;mso-position-horizontal-relative:page;z-index:251708416;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CpxYs5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RVjZTGpETz/uAgS74FE59ltAfll/myXKwdhqPfS2TGcoZLiEmV9vsqqL75o4CaRFcEg&#10;eAOPCBNYsCD75uXl5uj8R20ikTp9cj650q6ROqxRc5nW0IK3wdUhuurLAly10dV9cnVWPrwXsgth&#10;cX7J5HBNJDwdzUl/NRHnQxGEsR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nt9ai2gAAAAwBAAAPAAAAAAAAAAEAIAAAACIAAABkcnMvZG93bnJl&#10;di54bWxQSwECFAAUAAAACACHTuJAqcWLO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Ask</w:t>
      </w:r>
      <w:r>
        <w:rPr>
          <w:color w:val="231F20"/>
          <w:spacing w:val="3"/>
        </w:rPr>
        <w:t xml:space="preserve"> </w:t>
      </w:r>
      <w:r>
        <w:rPr>
          <w:color w:val="231F20"/>
        </w:rPr>
        <w:t>about</w:t>
      </w:r>
      <w:r>
        <w:rPr>
          <w:color w:val="231F20"/>
          <w:spacing w:val="4"/>
        </w:rPr>
        <w:t xml:space="preserve"> </w:t>
      </w:r>
      <w:r>
        <w:rPr>
          <w:color w:val="231F20"/>
        </w:rPr>
        <w:t>online</w:t>
      </w:r>
      <w:r>
        <w:rPr>
          <w:color w:val="231F20"/>
          <w:spacing w:val="4"/>
        </w:rPr>
        <w:t xml:space="preserve"> </w:t>
      </w:r>
      <w:r>
        <w:rPr>
          <w:color w:val="231F20"/>
          <w:spacing w:val="-2"/>
        </w:rPr>
        <w:t>habits</w:t>
      </w:r>
    </w:p>
    <w:p w14:paraId="1B67B30A">
      <w:pPr>
        <w:spacing w:before="283" w:line="213" w:lineRule="auto"/>
        <w:ind w:left="1587" w:right="1294" w:firstLine="0"/>
        <w:jc w:val="left"/>
        <w:rPr>
          <w:rFonts w:ascii="Tahoma"/>
          <w:sz w:val="26"/>
        </w:rPr>
      </w:pPr>
      <w:r>
        <w:rPr>
          <w:rFonts w:ascii="Tahoma"/>
          <w:color w:val="00507D"/>
          <w:w w:val="105"/>
          <w:sz w:val="26"/>
        </w:rPr>
        <w:t>Look</w:t>
      </w:r>
      <w:r>
        <w:rPr>
          <w:rFonts w:ascii="Tahoma"/>
          <w:color w:val="00507D"/>
          <w:spacing w:val="-21"/>
          <w:w w:val="105"/>
          <w:sz w:val="26"/>
        </w:rPr>
        <w:t xml:space="preserve"> </w:t>
      </w:r>
      <w:r>
        <w:rPr>
          <w:rFonts w:ascii="Tahoma"/>
          <w:color w:val="00507D"/>
          <w:w w:val="105"/>
          <w:sz w:val="26"/>
        </w:rPr>
        <w:t>at</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online</w:t>
      </w:r>
      <w:r>
        <w:rPr>
          <w:rFonts w:ascii="Tahoma"/>
          <w:color w:val="00507D"/>
          <w:spacing w:val="-21"/>
          <w:w w:val="105"/>
          <w:sz w:val="26"/>
        </w:rPr>
        <w:t xml:space="preserve"> </w:t>
      </w:r>
      <w:r>
        <w:rPr>
          <w:rFonts w:ascii="Tahoma"/>
          <w:color w:val="00507D"/>
          <w:w w:val="105"/>
          <w:sz w:val="26"/>
        </w:rPr>
        <w:t>activities</w:t>
      </w:r>
      <w:r>
        <w:rPr>
          <w:rFonts w:ascii="Tahoma"/>
          <w:color w:val="00507D"/>
          <w:spacing w:val="-21"/>
          <w:w w:val="105"/>
          <w:sz w:val="26"/>
        </w:rPr>
        <w:t xml:space="preserve"> </w:t>
      </w:r>
      <w:r>
        <w:rPr>
          <w:rFonts w:ascii="Tahoma"/>
          <w:color w:val="00507D"/>
          <w:w w:val="105"/>
          <w:sz w:val="26"/>
        </w:rPr>
        <w:t>in</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box</w:t>
      </w:r>
      <w:r>
        <w:rPr>
          <w:rFonts w:ascii="Tahoma"/>
          <w:color w:val="00507D"/>
          <w:spacing w:val="-21"/>
          <w:w w:val="105"/>
          <w:sz w:val="26"/>
        </w:rPr>
        <w:t xml:space="preserve"> </w:t>
      </w:r>
      <w:r>
        <w:rPr>
          <w:rFonts w:ascii="Tahoma"/>
          <w:color w:val="00507D"/>
          <w:w w:val="105"/>
          <w:sz w:val="26"/>
        </w:rPr>
        <w:t>and</w:t>
      </w:r>
      <w:r>
        <w:rPr>
          <w:rFonts w:ascii="Tahoma"/>
          <w:color w:val="00507D"/>
          <w:spacing w:val="-21"/>
          <w:w w:val="105"/>
          <w:sz w:val="26"/>
        </w:rPr>
        <w:t xml:space="preserve"> </w:t>
      </w:r>
      <w:r>
        <w:rPr>
          <w:rFonts w:ascii="Tahoma"/>
          <w:color w:val="00507D"/>
          <w:w w:val="105"/>
          <w:sz w:val="26"/>
        </w:rPr>
        <w:t>match</w:t>
      </w:r>
      <w:r>
        <w:rPr>
          <w:rFonts w:ascii="Tahoma"/>
          <w:color w:val="00507D"/>
          <w:spacing w:val="-21"/>
          <w:w w:val="105"/>
          <w:sz w:val="26"/>
        </w:rPr>
        <w:t xml:space="preserve"> </w:t>
      </w:r>
      <w:r>
        <w:rPr>
          <w:rFonts w:ascii="Tahoma"/>
          <w:color w:val="00507D"/>
          <w:w w:val="105"/>
          <w:sz w:val="26"/>
        </w:rPr>
        <w:t>them</w:t>
      </w:r>
      <w:r>
        <w:rPr>
          <w:rFonts w:ascii="Tahoma"/>
          <w:color w:val="00507D"/>
          <w:spacing w:val="-21"/>
          <w:w w:val="105"/>
          <w:sz w:val="26"/>
        </w:rPr>
        <w:t xml:space="preserve"> </w:t>
      </w:r>
      <w:r>
        <w:rPr>
          <w:rFonts w:ascii="Tahoma"/>
          <w:color w:val="00507D"/>
          <w:w w:val="105"/>
          <w:sz w:val="26"/>
        </w:rPr>
        <w:t>with</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 xml:space="preserve">pictures. </w:t>
      </w:r>
      <w:r>
        <w:rPr>
          <w:rFonts w:ascii="Tahoma"/>
          <w:color w:val="00507D"/>
          <w:sz w:val="26"/>
        </w:rPr>
        <w:t>Then</w:t>
      </w:r>
      <w:r>
        <w:rPr>
          <w:rFonts w:ascii="Tahoma"/>
          <w:color w:val="00507D"/>
          <w:spacing w:val="-7"/>
          <w:sz w:val="26"/>
        </w:rPr>
        <w:t xml:space="preserve"> </w:t>
      </w:r>
      <w:r>
        <w:rPr>
          <w:rFonts w:ascii="Tahoma"/>
          <w:color w:val="00507D"/>
          <w:sz w:val="26"/>
        </w:rPr>
        <w:t>tick</w:t>
      </w:r>
      <w:r>
        <w:rPr>
          <w:rFonts w:ascii="Tahoma"/>
          <w:color w:val="00507D"/>
          <w:spacing w:val="-7"/>
          <w:sz w:val="26"/>
        </w:rPr>
        <w:t xml:space="preserve"> </w:t>
      </w:r>
      <w:r>
        <w:rPr>
          <w:rFonts w:ascii="Tahoma"/>
          <w:color w:val="00507D"/>
          <w:sz w:val="26"/>
        </w:rPr>
        <w:t>the</w:t>
      </w:r>
      <w:r>
        <w:rPr>
          <w:rFonts w:ascii="Tahoma"/>
          <w:color w:val="00507D"/>
          <w:spacing w:val="-7"/>
          <w:sz w:val="26"/>
        </w:rPr>
        <w:t xml:space="preserve"> </w:t>
      </w:r>
      <w:r>
        <w:rPr>
          <w:rFonts w:ascii="Tahoma"/>
          <w:color w:val="00507D"/>
          <w:sz w:val="26"/>
        </w:rPr>
        <w:t>pictures</w:t>
      </w:r>
      <w:r>
        <w:rPr>
          <w:rFonts w:ascii="Tahoma"/>
          <w:color w:val="00507D"/>
          <w:spacing w:val="-7"/>
          <w:sz w:val="26"/>
        </w:rPr>
        <w:t xml:space="preserve"> </w:t>
      </w:r>
      <w:r>
        <w:rPr>
          <w:rFonts w:ascii="Tahoma"/>
          <w:color w:val="00507D"/>
          <w:sz w:val="26"/>
        </w:rPr>
        <w:t>of</w:t>
      </w:r>
      <w:r>
        <w:rPr>
          <w:rFonts w:ascii="Tahoma"/>
          <w:color w:val="00507D"/>
          <w:spacing w:val="-7"/>
          <w:sz w:val="26"/>
        </w:rPr>
        <w:t xml:space="preserve"> </w:t>
      </w:r>
      <w:r>
        <w:rPr>
          <w:rFonts w:ascii="Tahoma"/>
          <w:color w:val="00507D"/>
          <w:sz w:val="26"/>
        </w:rPr>
        <w:t>the</w:t>
      </w:r>
      <w:r>
        <w:rPr>
          <w:rFonts w:ascii="Tahoma"/>
          <w:color w:val="00507D"/>
          <w:spacing w:val="-7"/>
          <w:sz w:val="26"/>
        </w:rPr>
        <w:t xml:space="preserve"> </w:t>
      </w:r>
      <w:r>
        <w:rPr>
          <w:rFonts w:ascii="Tahoma"/>
          <w:color w:val="00507D"/>
          <w:sz w:val="26"/>
        </w:rPr>
        <w:t>activities</w:t>
      </w:r>
      <w:r>
        <w:rPr>
          <w:rFonts w:ascii="Tahoma"/>
          <w:color w:val="00507D"/>
          <w:spacing w:val="-7"/>
          <w:sz w:val="26"/>
        </w:rPr>
        <w:t xml:space="preserve"> </w:t>
      </w:r>
      <w:r>
        <w:rPr>
          <w:rFonts w:ascii="Tahoma"/>
          <w:color w:val="00507D"/>
          <w:sz w:val="26"/>
        </w:rPr>
        <w:t>that</w:t>
      </w:r>
      <w:r>
        <w:rPr>
          <w:rFonts w:ascii="Tahoma"/>
          <w:color w:val="00507D"/>
          <w:spacing w:val="-7"/>
          <w:sz w:val="26"/>
        </w:rPr>
        <w:t xml:space="preserve"> </w:t>
      </w:r>
      <w:r>
        <w:rPr>
          <w:rFonts w:ascii="Tahoma"/>
          <w:color w:val="00507D"/>
          <w:sz w:val="26"/>
        </w:rPr>
        <w:t>you</w:t>
      </w:r>
      <w:r>
        <w:rPr>
          <w:rFonts w:ascii="Tahoma"/>
          <w:color w:val="00507D"/>
          <w:spacing w:val="-7"/>
          <w:sz w:val="26"/>
        </w:rPr>
        <w:t xml:space="preserve"> </w:t>
      </w:r>
      <w:r>
        <w:rPr>
          <w:rFonts w:ascii="Tahoma"/>
          <w:color w:val="00507D"/>
          <w:sz w:val="26"/>
        </w:rPr>
        <w:t>like</w:t>
      </w:r>
      <w:r>
        <w:rPr>
          <w:rFonts w:ascii="Tahoma"/>
          <w:color w:val="00507D"/>
          <w:spacing w:val="-7"/>
          <w:sz w:val="26"/>
        </w:rPr>
        <w:t xml:space="preserve"> </w:t>
      </w:r>
      <w:r>
        <w:rPr>
          <w:rFonts w:ascii="Tahoma"/>
          <w:color w:val="00507D"/>
          <w:sz w:val="26"/>
        </w:rPr>
        <w:t>to</w:t>
      </w:r>
      <w:r>
        <w:rPr>
          <w:rFonts w:ascii="Tahoma"/>
          <w:color w:val="00507D"/>
          <w:spacing w:val="-7"/>
          <w:sz w:val="26"/>
        </w:rPr>
        <w:t xml:space="preserve"> </w:t>
      </w:r>
      <w:r>
        <w:rPr>
          <w:rFonts w:ascii="Tahoma"/>
          <w:color w:val="00507D"/>
          <w:sz w:val="26"/>
        </w:rPr>
        <w:t>do</w:t>
      </w:r>
      <w:r>
        <w:rPr>
          <w:rFonts w:ascii="Tahoma"/>
          <w:color w:val="00507D"/>
          <w:spacing w:val="-7"/>
          <w:sz w:val="26"/>
        </w:rPr>
        <w:t xml:space="preserve"> </w:t>
      </w:r>
      <w:r>
        <w:rPr>
          <w:rFonts w:ascii="Tahoma"/>
          <w:color w:val="00507D"/>
          <w:sz w:val="26"/>
        </w:rPr>
        <w:t>when</w:t>
      </w:r>
      <w:r>
        <w:rPr>
          <w:rFonts w:ascii="Tahoma"/>
          <w:color w:val="00507D"/>
          <w:spacing w:val="-7"/>
          <w:sz w:val="26"/>
        </w:rPr>
        <w:t xml:space="preserve"> </w:t>
      </w:r>
      <w:r>
        <w:rPr>
          <w:rFonts w:ascii="Tahoma"/>
          <w:color w:val="00507D"/>
          <w:sz w:val="26"/>
        </w:rPr>
        <w:t>you</w:t>
      </w:r>
      <w:r>
        <w:rPr>
          <w:rFonts w:ascii="Tahoma"/>
          <w:color w:val="00507D"/>
          <w:spacing w:val="-7"/>
          <w:sz w:val="26"/>
        </w:rPr>
        <w:t xml:space="preserve"> </w:t>
      </w:r>
      <w:r>
        <w:rPr>
          <w:rFonts w:ascii="Tahoma"/>
          <w:color w:val="00507D"/>
          <w:sz w:val="26"/>
        </w:rPr>
        <w:t>are</w:t>
      </w:r>
      <w:r>
        <w:rPr>
          <w:rFonts w:ascii="Tahoma"/>
          <w:color w:val="00507D"/>
          <w:spacing w:val="-7"/>
          <w:sz w:val="26"/>
        </w:rPr>
        <w:t xml:space="preserve"> </w:t>
      </w:r>
      <w:r>
        <w:rPr>
          <w:rFonts w:ascii="Tahoma"/>
          <w:color w:val="00507D"/>
          <w:sz w:val="26"/>
        </w:rPr>
        <w:t>online.</w:t>
      </w:r>
    </w:p>
    <w:p w14:paraId="2E7EEB03">
      <w:pPr>
        <w:pStyle w:val="11"/>
        <w:spacing w:before="10"/>
        <w:rPr>
          <w:rFonts w:ascii="Tahoma"/>
          <w:sz w:val="15"/>
        </w:rPr>
      </w:pPr>
      <w:r>
        <mc:AlternateContent>
          <mc:Choice Requires="wpg">
            <w:drawing>
              <wp:anchor distT="0" distB="0" distL="0" distR="0" simplePos="0" relativeHeight="251927552" behindDoc="1" locked="0" layoutInCell="1" allowOverlap="1">
                <wp:simplePos x="0" y="0"/>
                <wp:positionH relativeFrom="page">
                  <wp:posOffset>1432560</wp:posOffset>
                </wp:positionH>
                <wp:positionV relativeFrom="paragraph">
                  <wp:posOffset>136525</wp:posOffset>
                </wp:positionV>
                <wp:extent cx="4565650" cy="575310"/>
                <wp:effectExtent l="0" t="0" r="0" b="0"/>
                <wp:wrapTopAndBottom/>
                <wp:docPr id="1359" name="Group 1359"/>
                <wp:cNvGraphicFramePr/>
                <a:graphic xmlns:a="http://schemas.openxmlformats.org/drawingml/2006/main">
                  <a:graphicData uri="http://schemas.microsoft.com/office/word/2010/wordprocessingGroup">
                    <wpg:wgp>
                      <wpg:cNvGrpSpPr/>
                      <wpg:grpSpPr>
                        <a:xfrm>
                          <a:off x="0" y="0"/>
                          <a:ext cx="4565650" cy="575310"/>
                          <a:chOff x="0" y="0"/>
                          <a:chExt cx="4565650" cy="575310"/>
                        </a:xfrm>
                      </wpg:grpSpPr>
                      <wps:wsp>
                        <wps:cNvPr id="1360" name="Graphic 1360"/>
                        <wps:cNvSpPr/>
                        <wps:spPr>
                          <a:xfrm>
                            <a:off x="1231" y="1231"/>
                            <a:ext cx="4563110" cy="572770"/>
                          </a:xfrm>
                          <a:custGeom>
                            <a:avLst/>
                            <a:gdLst/>
                            <a:ahLst/>
                            <a:cxnLst/>
                            <a:rect l="l" t="t" r="r" b="b"/>
                            <a:pathLst>
                              <a:path w="4563110" h="572770">
                                <a:moveTo>
                                  <a:pt x="83947" y="0"/>
                                </a:moveTo>
                                <a:lnTo>
                                  <a:pt x="35415" y="1311"/>
                                </a:lnTo>
                                <a:lnTo>
                                  <a:pt x="10493" y="10493"/>
                                </a:lnTo>
                                <a:lnTo>
                                  <a:pt x="1311" y="35415"/>
                                </a:lnTo>
                                <a:lnTo>
                                  <a:pt x="0" y="83947"/>
                                </a:lnTo>
                                <a:lnTo>
                                  <a:pt x="0" y="488569"/>
                                </a:lnTo>
                                <a:lnTo>
                                  <a:pt x="1311" y="537100"/>
                                </a:lnTo>
                                <a:lnTo>
                                  <a:pt x="10493" y="562022"/>
                                </a:lnTo>
                                <a:lnTo>
                                  <a:pt x="35415" y="571204"/>
                                </a:lnTo>
                                <a:lnTo>
                                  <a:pt x="83947" y="572516"/>
                                </a:lnTo>
                                <a:lnTo>
                                  <a:pt x="4478909" y="572516"/>
                                </a:lnTo>
                                <a:lnTo>
                                  <a:pt x="4527440" y="571204"/>
                                </a:lnTo>
                                <a:lnTo>
                                  <a:pt x="4552362" y="562022"/>
                                </a:lnTo>
                                <a:lnTo>
                                  <a:pt x="4561544" y="537100"/>
                                </a:lnTo>
                                <a:lnTo>
                                  <a:pt x="4562856" y="488569"/>
                                </a:lnTo>
                                <a:lnTo>
                                  <a:pt x="4562856" y="83947"/>
                                </a:lnTo>
                                <a:lnTo>
                                  <a:pt x="4561544" y="35415"/>
                                </a:lnTo>
                                <a:lnTo>
                                  <a:pt x="4552362" y="10493"/>
                                </a:lnTo>
                                <a:lnTo>
                                  <a:pt x="4527440" y="1311"/>
                                </a:lnTo>
                                <a:lnTo>
                                  <a:pt x="4478909" y="0"/>
                                </a:lnTo>
                                <a:lnTo>
                                  <a:pt x="83947" y="0"/>
                                </a:lnTo>
                                <a:close/>
                              </a:path>
                            </a:pathLst>
                          </a:custGeom>
                          <a:ln w="2463">
                            <a:solidFill>
                              <a:srgbClr val="231F20"/>
                            </a:solidFill>
                            <a:prstDash val="solid"/>
                          </a:ln>
                        </wps:spPr>
                        <wps:bodyPr wrap="square" lIns="0" tIns="0" rIns="0" bIns="0" rtlCol="0">
                          <a:noAutofit/>
                        </wps:bodyPr>
                      </wps:wsp>
                      <wps:wsp>
                        <wps:cNvPr id="1361" name="Textbox 1361"/>
                        <wps:cNvSpPr txBox="1"/>
                        <wps:spPr>
                          <a:xfrm>
                            <a:off x="139725" y="79735"/>
                            <a:ext cx="1471930" cy="403225"/>
                          </a:xfrm>
                          <a:prstGeom prst="rect">
                            <a:avLst/>
                          </a:prstGeom>
                        </wps:spPr>
                        <wps:txbx>
                          <w:txbxContent>
                            <w:p w14:paraId="22480055">
                              <w:pPr>
                                <w:tabs>
                                  <w:tab w:val="left" w:pos="677"/>
                                </w:tabs>
                                <w:spacing w:before="2"/>
                                <w:ind w:left="0" w:right="0" w:firstLine="0"/>
                                <w:jc w:val="left"/>
                                <w:rPr>
                                  <w:rFonts w:ascii="Tahoma"/>
                                  <w:b/>
                                  <w:sz w:val="21"/>
                                </w:rPr>
                              </w:pPr>
                              <w:r>
                                <w:rPr>
                                  <w:rFonts w:ascii="Tahoma"/>
                                  <w:b/>
                                  <w:color w:val="231F20"/>
                                  <w:sz w:val="21"/>
                                  <w:u w:val="single" w:color="231F20"/>
                                </w:rPr>
                                <w:tab/>
                              </w:r>
                              <w:r>
                                <w:rPr>
                                  <w:rFonts w:ascii="Tahoma"/>
                                  <w:b/>
                                  <w:color w:val="231F20"/>
                                  <w:sz w:val="21"/>
                                </w:rPr>
                                <w:t xml:space="preserve"> </w:t>
                              </w:r>
                              <w:r>
                                <w:rPr>
                                  <w:rFonts w:ascii="Tahoma"/>
                                  <w:b/>
                                  <w:color w:val="231F20"/>
                                  <w:w w:val="85"/>
                                  <w:sz w:val="21"/>
                                </w:rPr>
                                <w:t>write</w:t>
                              </w:r>
                              <w:r>
                                <w:rPr>
                                  <w:rFonts w:ascii="Tahoma"/>
                                  <w:b/>
                                  <w:color w:val="231F20"/>
                                  <w:spacing w:val="-1"/>
                                  <w:sz w:val="21"/>
                                </w:rPr>
                                <w:t xml:space="preserve"> </w:t>
                              </w:r>
                              <w:r>
                                <w:rPr>
                                  <w:rFonts w:ascii="Tahoma"/>
                                  <w:b/>
                                  <w:color w:val="231F20"/>
                                  <w:w w:val="85"/>
                                  <w:sz w:val="21"/>
                                </w:rPr>
                                <w:t>a</w:t>
                              </w:r>
                              <w:r>
                                <w:rPr>
                                  <w:rFonts w:ascii="Tahoma"/>
                                  <w:b/>
                                  <w:color w:val="231F20"/>
                                  <w:spacing w:val="-1"/>
                                  <w:sz w:val="21"/>
                                </w:rPr>
                                <w:t xml:space="preserve"> </w:t>
                              </w:r>
                              <w:r>
                                <w:rPr>
                                  <w:rFonts w:ascii="Tahoma"/>
                                  <w:b/>
                                  <w:color w:val="231F20"/>
                                  <w:w w:val="85"/>
                                  <w:sz w:val="21"/>
                                </w:rPr>
                                <w:t>blog</w:t>
                              </w:r>
                              <w:r>
                                <w:rPr>
                                  <w:rFonts w:ascii="Tahoma"/>
                                  <w:b/>
                                  <w:color w:val="231F20"/>
                                  <w:spacing w:val="-1"/>
                                  <w:sz w:val="21"/>
                                </w:rPr>
                                <w:t xml:space="preserve"> </w:t>
                              </w:r>
                              <w:r>
                                <w:rPr>
                                  <w:rFonts w:ascii="Tahoma"/>
                                  <w:b/>
                                  <w:color w:val="231F20"/>
                                  <w:w w:val="85"/>
                                  <w:sz w:val="21"/>
                                </w:rPr>
                                <w:t>post</w:t>
                              </w:r>
                            </w:p>
                            <w:p w14:paraId="4E2BD85A">
                              <w:pPr>
                                <w:tabs>
                                  <w:tab w:val="left" w:pos="677"/>
                                </w:tabs>
                                <w:spacing w:before="125" w:line="253" w:lineRule="exact"/>
                                <w:ind w:left="0" w:right="0" w:firstLine="0"/>
                                <w:jc w:val="left"/>
                                <w:rPr>
                                  <w:rFonts w:ascii="Tahoma"/>
                                  <w:b/>
                                  <w:sz w:val="21"/>
                                </w:rPr>
                              </w:pPr>
                              <w:r>
                                <w:rPr>
                                  <w:rFonts w:ascii="Tahoma"/>
                                  <w:b/>
                                  <w:color w:val="231F20"/>
                                  <w:sz w:val="21"/>
                                  <w:u w:val="single" w:color="231F20"/>
                                </w:rPr>
                                <w:tab/>
                              </w:r>
                              <w:r>
                                <w:rPr>
                                  <w:rFonts w:ascii="Tahoma"/>
                                  <w:b/>
                                  <w:color w:val="231F20"/>
                                  <w:spacing w:val="-2"/>
                                  <w:sz w:val="21"/>
                                </w:rPr>
                                <w:t xml:space="preserve"> </w:t>
                              </w:r>
                              <w:r>
                                <w:rPr>
                                  <w:rFonts w:ascii="Tahoma"/>
                                  <w:b/>
                                  <w:color w:val="231F20"/>
                                  <w:w w:val="85"/>
                                  <w:sz w:val="21"/>
                                </w:rPr>
                                <w:t>chat</w:t>
                              </w:r>
                              <w:r>
                                <w:rPr>
                                  <w:rFonts w:ascii="Tahoma"/>
                                  <w:b/>
                                  <w:color w:val="231F20"/>
                                  <w:spacing w:val="-4"/>
                                  <w:sz w:val="21"/>
                                </w:rPr>
                                <w:t xml:space="preserve"> </w:t>
                              </w:r>
                              <w:r>
                                <w:rPr>
                                  <w:rFonts w:ascii="Tahoma"/>
                                  <w:b/>
                                  <w:color w:val="231F20"/>
                                  <w:sz w:val="21"/>
                                </w:rPr>
                                <w:t>online</w:t>
                              </w:r>
                            </w:p>
                          </w:txbxContent>
                        </wps:txbx>
                        <wps:bodyPr wrap="square" lIns="0" tIns="0" rIns="0" bIns="0" rtlCol="0">
                          <a:noAutofit/>
                        </wps:bodyPr>
                      </wps:wsp>
                      <wps:wsp>
                        <wps:cNvPr id="1362" name="Textbox 1362"/>
                        <wps:cNvSpPr txBox="1"/>
                        <wps:spPr>
                          <a:xfrm>
                            <a:off x="2330488" y="79735"/>
                            <a:ext cx="2001520" cy="403225"/>
                          </a:xfrm>
                          <a:prstGeom prst="rect">
                            <a:avLst/>
                          </a:prstGeom>
                        </wps:spPr>
                        <wps:txbx>
                          <w:txbxContent>
                            <w:p w14:paraId="69317BB0">
                              <w:pPr>
                                <w:tabs>
                                  <w:tab w:val="left" w:pos="677"/>
                                </w:tabs>
                                <w:spacing w:before="2"/>
                                <w:ind w:left="0" w:right="0" w:firstLine="0"/>
                                <w:jc w:val="left"/>
                                <w:rPr>
                                  <w:rFonts w:ascii="Tahoma"/>
                                  <w:b/>
                                  <w:sz w:val="21"/>
                                </w:rPr>
                              </w:pPr>
                              <w:r>
                                <w:rPr>
                                  <w:rFonts w:ascii="Tahoma"/>
                                  <w:b/>
                                  <w:color w:val="231F20"/>
                                  <w:sz w:val="21"/>
                                  <w:u w:val="single" w:color="231F20"/>
                                </w:rPr>
                                <w:tab/>
                              </w:r>
                              <w:r>
                                <w:rPr>
                                  <w:rFonts w:ascii="Tahoma"/>
                                  <w:b/>
                                  <w:color w:val="231F20"/>
                                  <w:spacing w:val="-8"/>
                                  <w:sz w:val="21"/>
                                </w:rPr>
                                <w:t xml:space="preserve"> </w:t>
                              </w:r>
                              <w:r>
                                <w:rPr>
                                  <w:rFonts w:ascii="Tahoma"/>
                                  <w:b/>
                                  <w:color w:val="231F20"/>
                                  <w:w w:val="90"/>
                                  <w:sz w:val="21"/>
                                </w:rPr>
                                <w:t>use</w:t>
                              </w:r>
                              <w:r>
                                <w:rPr>
                                  <w:rFonts w:ascii="Tahoma"/>
                                  <w:b/>
                                  <w:color w:val="231F20"/>
                                  <w:spacing w:val="-3"/>
                                  <w:w w:val="90"/>
                                  <w:sz w:val="21"/>
                                </w:rPr>
                                <w:t xml:space="preserve"> </w:t>
                              </w:r>
                              <w:r>
                                <w:rPr>
                                  <w:rFonts w:ascii="Tahoma"/>
                                  <w:b/>
                                  <w:color w:val="231F20"/>
                                  <w:w w:val="90"/>
                                  <w:sz w:val="21"/>
                                </w:rPr>
                                <w:t>a</w:t>
                              </w:r>
                              <w:r>
                                <w:rPr>
                                  <w:rFonts w:ascii="Tahoma"/>
                                  <w:b/>
                                  <w:color w:val="231F20"/>
                                  <w:spacing w:val="-3"/>
                                  <w:w w:val="90"/>
                                  <w:sz w:val="21"/>
                                </w:rPr>
                                <w:t xml:space="preserve"> </w:t>
                              </w:r>
                              <w:r>
                                <w:rPr>
                                  <w:rFonts w:ascii="Tahoma"/>
                                  <w:b/>
                                  <w:color w:val="231F20"/>
                                  <w:w w:val="90"/>
                                  <w:sz w:val="21"/>
                                </w:rPr>
                                <w:t>search</w:t>
                              </w:r>
                              <w:r>
                                <w:rPr>
                                  <w:rFonts w:ascii="Tahoma"/>
                                  <w:b/>
                                  <w:color w:val="231F20"/>
                                  <w:spacing w:val="-3"/>
                                  <w:w w:val="90"/>
                                  <w:sz w:val="21"/>
                                </w:rPr>
                                <w:t xml:space="preserve"> </w:t>
                              </w:r>
                              <w:r>
                                <w:rPr>
                                  <w:rFonts w:ascii="Tahoma"/>
                                  <w:b/>
                                  <w:color w:val="231F20"/>
                                  <w:w w:val="90"/>
                                  <w:sz w:val="21"/>
                                </w:rPr>
                                <w:t>engine</w:t>
                              </w:r>
                            </w:p>
                            <w:p w14:paraId="6D5C36B8">
                              <w:pPr>
                                <w:tabs>
                                  <w:tab w:val="left" w:pos="677"/>
                                </w:tabs>
                                <w:spacing w:before="125" w:line="253" w:lineRule="exact"/>
                                <w:ind w:left="0" w:right="0" w:firstLine="0"/>
                                <w:jc w:val="left"/>
                                <w:rPr>
                                  <w:rFonts w:ascii="Tahoma"/>
                                  <w:b/>
                                  <w:sz w:val="21"/>
                                </w:rPr>
                              </w:pPr>
                              <w:r>
                                <w:rPr>
                                  <w:rFonts w:ascii="Tahoma"/>
                                  <w:b/>
                                  <w:color w:val="231F20"/>
                                  <w:sz w:val="21"/>
                                  <w:u w:val="single" w:color="231F20"/>
                                </w:rPr>
                                <w:tab/>
                              </w:r>
                              <w:r>
                                <w:rPr>
                                  <w:rFonts w:ascii="Tahoma"/>
                                  <w:b/>
                                  <w:color w:val="231F20"/>
                                  <w:spacing w:val="-6"/>
                                  <w:sz w:val="21"/>
                                </w:rPr>
                                <w:t xml:space="preserve"> </w:t>
                              </w:r>
                              <w:r>
                                <w:rPr>
                                  <w:rFonts w:ascii="Tahoma"/>
                                  <w:b/>
                                  <w:color w:val="231F20"/>
                                  <w:spacing w:val="-2"/>
                                  <w:w w:val="90"/>
                                  <w:sz w:val="21"/>
                                </w:rPr>
                                <w:t>stream movies and music</w:t>
                              </w:r>
                            </w:p>
                          </w:txbxContent>
                        </wps:txbx>
                        <wps:bodyPr wrap="square" lIns="0" tIns="0" rIns="0" bIns="0" rtlCol="0">
                          <a:noAutofit/>
                        </wps:bodyPr>
                      </wps:wsp>
                    </wpg:wgp>
                  </a:graphicData>
                </a:graphic>
              </wp:anchor>
            </w:drawing>
          </mc:Choice>
          <mc:Fallback>
            <w:pict>
              <v:group id="Group 1359" o:spid="_x0000_s1026" o:spt="203" style="position:absolute;left:0pt;margin-left:112.8pt;margin-top:10.75pt;height:45.3pt;width:359.5pt;mso-position-horizontal-relative:page;mso-wrap-distance-bottom:0pt;mso-wrap-distance-top:0pt;z-index:-251388928;mso-width-relative:page;mso-height-relative:page;" coordsize="4565650,575310" o:gfxdata="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D9KIQS&#10;2QAAAAoBAAAPAAAAAAAAAAEAIAAAACIAAABkcnMvZG93bnJldi54bWxQSwECFAAUAAAACACHTuJA&#10;MC+LP68DAABwDAAADgAAAAAAAAABACAAAAAoAQAAZHJzL2Uyb0RvYy54bWxQSwUGAAAAAAYABgBZ&#10;AQAASQcAAAAA&#10;">
                <o:lock v:ext="edit" aspectratio="f"/>
                <v:shape id="Graphic 1360" o:spid="_x0000_s1026" o:spt="100" style="position:absolute;left:1231;top:1231;height:572770;width:4563110;" filled="f" stroked="t" coordsize="4563110,572770" o:gfxdata="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xhOW/&#10;AAAA3QAAAA8AAAAAAAAAAQAgAAAAIgAAAGRycy9kb3ducmV2LnhtbFBLAQIUABQAAAAIAIdO4kAz&#10;LwWeOwAAADkAAAAQAAAAAAAAAAEAIAAAAA4BAABkcnMvc2hhcGV4bWwueG1sUEsFBgAAAAAGAAYA&#10;WwEAALgDAAAAAA==&#10;" path="m83947,0l35415,1311,10493,10493,1311,35415,0,83947,0,488569,1311,537100,10493,562022,35415,571204,83947,572516,4478909,572516,4527440,571204,4552362,562022,4561544,537100,4562856,488569,4562856,83947,4561544,35415,4552362,10493,4527440,1311,4478909,0,83947,0xe">
                  <v:fill on="f" focussize="0,0"/>
                  <v:stroke weight="0.193937007874016pt" color="#231F20" joinstyle="round"/>
                  <v:imagedata o:title=""/>
                  <o:lock v:ext="edit" aspectratio="f"/>
                  <v:textbox inset="0mm,0mm,0mm,0mm"/>
                </v:shape>
                <v:shape id="Textbox 1361" o:spid="_x0000_s1026" o:spt="202" type="#_x0000_t202" style="position:absolute;left:139725;top:79735;height:403225;width:1471930;" filled="f" stroked="f" coordsize="21600,21600" o:gfxdata="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TsqN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480055">
                        <w:pPr>
                          <w:tabs>
                            <w:tab w:val="left" w:pos="677"/>
                          </w:tabs>
                          <w:spacing w:before="2"/>
                          <w:ind w:left="0" w:right="0" w:firstLine="0"/>
                          <w:jc w:val="left"/>
                          <w:rPr>
                            <w:rFonts w:ascii="Tahoma"/>
                            <w:b/>
                            <w:sz w:val="21"/>
                          </w:rPr>
                        </w:pPr>
                        <w:r>
                          <w:rPr>
                            <w:rFonts w:ascii="Tahoma"/>
                            <w:b/>
                            <w:color w:val="231F20"/>
                            <w:sz w:val="21"/>
                            <w:u w:val="single" w:color="231F20"/>
                          </w:rPr>
                          <w:tab/>
                        </w:r>
                        <w:r>
                          <w:rPr>
                            <w:rFonts w:ascii="Tahoma"/>
                            <w:b/>
                            <w:color w:val="231F20"/>
                            <w:sz w:val="21"/>
                          </w:rPr>
                          <w:t xml:space="preserve"> </w:t>
                        </w:r>
                        <w:r>
                          <w:rPr>
                            <w:rFonts w:ascii="Tahoma"/>
                            <w:b/>
                            <w:color w:val="231F20"/>
                            <w:w w:val="85"/>
                            <w:sz w:val="21"/>
                          </w:rPr>
                          <w:t>write</w:t>
                        </w:r>
                        <w:r>
                          <w:rPr>
                            <w:rFonts w:ascii="Tahoma"/>
                            <w:b/>
                            <w:color w:val="231F20"/>
                            <w:spacing w:val="-1"/>
                            <w:sz w:val="21"/>
                          </w:rPr>
                          <w:t xml:space="preserve"> </w:t>
                        </w:r>
                        <w:r>
                          <w:rPr>
                            <w:rFonts w:ascii="Tahoma"/>
                            <w:b/>
                            <w:color w:val="231F20"/>
                            <w:w w:val="85"/>
                            <w:sz w:val="21"/>
                          </w:rPr>
                          <w:t>a</w:t>
                        </w:r>
                        <w:r>
                          <w:rPr>
                            <w:rFonts w:ascii="Tahoma"/>
                            <w:b/>
                            <w:color w:val="231F20"/>
                            <w:spacing w:val="-1"/>
                            <w:sz w:val="21"/>
                          </w:rPr>
                          <w:t xml:space="preserve"> </w:t>
                        </w:r>
                        <w:r>
                          <w:rPr>
                            <w:rFonts w:ascii="Tahoma"/>
                            <w:b/>
                            <w:color w:val="231F20"/>
                            <w:w w:val="85"/>
                            <w:sz w:val="21"/>
                          </w:rPr>
                          <w:t>blog</w:t>
                        </w:r>
                        <w:r>
                          <w:rPr>
                            <w:rFonts w:ascii="Tahoma"/>
                            <w:b/>
                            <w:color w:val="231F20"/>
                            <w:spacing w:val="-1"/>
                            <w:sz w:val="21"/>
                          </w:rPr>
                          <w:t xml:space="preserve"> </w:t>
                        </w:r>
                        <w:r>
                          <w:rPr>
                            <w:rFonts w:ascii="Tahoma"/>
                            <w:b/>
                            <w:color w:val="231F20"/>
                            <w:w w:val="85"/>
                            <w:sz w:val="21"/>
                          </w:rPr>
                          <w:t>post</w:t>
                        </w:r>
                      </w:p>
                      <w:p w14:paraId="4E2BD85A">
                        <w:pPr>
                          <w:tabs>
                            <w:tab w:val="left" w:pos="677"/>
                          </w:tabs>
                          <w:spacing w:before="125" w:line="253" w:lineRule="exact"/>
                          <w:ind w:left="0" w:right="0" w:firstLine="0"/>
                          <w:jc w:val="left"/>
                          <w:rPr>
                            <w:rFonts w:ascii="Tahoma"/>
                            <w:b/>
                            <w:sz w:val="21"/>
                          </w:rPr>
                        </w:pPr>
                        <w:r>
                          <w:rPr>
                            <w:rFonts w:ascii="Tahoma"/>
                            <w:b/>
                            <w:color w:val="231F20"/>
                            <w:sz w:val="21"/>
                            <w:u w:val="single" w:color="231F20"/>
                          </w:rPr>
                          <w:tab/>
                        </w:r>
                        <w:r>
                          <w:rPr>
                            <w:rFonts w:ascii="Tahoma"/>
                            <w:b/>
                            <w:color w:val="231F20"/>
                            <w:spacing w:val="-2"/>
                            <w:sz w:val="21"/>
                          </w:rPr>
                          <w:t xml:space="preserve"> </w:t>
                        </w:r>
                        <w:r>
                          <w:rPr>
                            <w:rFonts w:ascii="Tahoma"/>
                            <w:b/>
                            <w:color w:val="231F20"/>
                            <w:w w:val="85"/>
                            <w:sz w:val="21"/>
                          </w:rPr>
                          <w:t>chat</w:t>
                        </w:r>
                        <w:r>
                          <w:rPr>
                            <w:rFonts w:ascii="Tahoma"/>
                            <w:b/>
                            <w:color w:val="231F20"/>
                            <w:spacing w:val="-4"/>
                            <w:sz w:val="21"/>
                          </w:rPr>
                          <w:t xml:space="preserve"> </w:t>
                        </w:r>
                        <w:r>
                          <w:rPr>
                            <w:rFonts w:ascii="Tahoma"/>
                            <w:b/>
                            <w:color w:val="231F20"/>
                            <w:sz w:val="21"/>
                          </w:rPr>
                          <w:t>online</w:t>
                        </w:r>
                      </w:p>
                    </w:txbxContent>
                  </v:textbox>
                </v:shape>
                <v:shape id="Textbox 1362" o:spid="_x0000_s1026" o:spt="202" type="#_x0000_t202" style="position:absolute;left:2330488;top:79735;height:403225;width:2001520;" filled="f" stroked="f" coordsize="21600,21600" o:gfxdata="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nFT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9317BB0">
                        <w:pPr>
                          <w:tabs>
                            <w:tab w:val="left" w:pos="677"/>
                          </w:tabs>
                          <w:spacing w:before="2"/>
                          <w:ind w:left="0" w:right="0" w:firstLine="0"/>
                          <w:jc w:val="left"/>
                          <w:rPr>
                            <w:rFonts w:ascii="Tahoma"/>
                            <w:b/>
                            <w:sz w:val="21"/>
                          </w:rPr>
                        </w:pPr>
                        <w:r>
                          <w:rPr>
                            <w:rFonts w:ascii="Tahoma"/>
                            <w:b/>
                            <w:color w:val="231F20"/>
                            <w:sz w:val="21"/>
                            <w:u w:val="single" w:color="231F20"/>
                          </w:rPr>
                          <w:tab/>
                        </w:r>
                        <w:r>
                          <w:rPr>
                            <w:rFonts w:ascii="Tahoma"/>
                            <w:b/>
                            <w:color w:val="231F20"/>
                            <w:spacing w:val="-8"/>
                            <w:sz w:val="21"/>
                          </w:rPr>
                          <w:t xml:space="preserve"> </w:t>
                        </w:r>
                        <w:r>
                          <w:rPr>
                            <w:rFonts w:ascii="Tahoma"/>
                            <w:b/>
                            <w:color w:val="231F20"/>
                            <w:w w:val="90"/>
                            <w:sz w:val="21"/>
                          </w:rPr>
                          <w:t>use</w:t>
                        </w:r>
                        <w:r>
                          <w:rPr>
                            <w:rFonts w:ascii="Tahoma"/>
                            <w:b/>
                            <w:color w:val="231F20"/>
                            <w:spacing w:val="-3"/>
                            <w:w w:val="90"/>
                            <w:sz w:val="21"/>
                          </w:rPr>
                          <w:t xml:space="preserve"> </w:t>
                        </w:r>
                        <w:r>
                          <w:rPr>
                            <w:rFonts w:ascii="Tahoma"/>
                            <w:b/>
                            <w:color w:val="231F20"/>
                            <w:w w:val="90"/>
                            <w:sz w:val="21"/>
                          </w:rPr>
                          <w:t>a</w:t>
                        </w:r>
                        <w:r>
                          <w:rPr>
                            <w:rFonts w:ascii="Tahoma"/>
                            <w:b/>
                            <w:color w:val="231F20"/>
                            <w:spacing w:val="-3"/>
                            <w:w w:val="90"/>
                            <w:sz w:val="21"/>
                          </w:rPr>
                          <w:t xml:space="preserve"> </w:t>
                        </w:r>
                        <w:r>
                          <w:rPr>
                            <w:rFonts w:ascii="Tahoma"/>
                            <w:b/>
                            <w:color w:val="231F20"/>
                            <w:w w:val="90"/>
                            <w:sz w:val="21"/>
                          </w:rPr>
                          <w:t>search</w:t>
                        </w:r>
                        <w:r>
                          <w:rPr>
                            <w:rFonts w:ascii="Tahoma"/>
                            <w:b/>
                            <w:color w:val="231F20"/>
                            <w:spacing w:val="-3"/>
                            <w:w w:val="90"/>
                            <w:sz w:val="21"/>
                          </w:rPr>
                          <w:t xml:space="preserve"> </w:t>
                        </w:r>
                        <w:r>
                          <w:rPr>
                            <w:rFonts w:ascii="Tahoma"/>
                            <w:b/>
                            <w:color w:val="231F20"/>
                            <w:w w:val="90"/>
                            <w:sz w:val="21"/>
                          </w:rPr>
                          <w:t>engine</w:t>
                        </w:r>
                      </w:p>
                      <w:p w14:paraId="6D5C36B8">
                        <w:pPr>
                          <w:tabs>
                            <w:tab w:val="left" w:pos="677"/>
                          </w:tabs>
                          <w:spacing w:before="125" w:line="253" w:lineRule="exact"/>
                          <w:ind w:left="0" w:right="0" w:firstLine="0"/>
                          <w:jc w:val="left"/>
                          <w:rPr>
                            <w:rFonts w:ascii="Tahoma"/>
                            <w:b/>
                            <w:sz w:val="21"/>
                          </w:rPr>
                        </w:pPr>
                        <w:r>
                          <w:rPr>
                            <w:rFonts w:ascii="Tahoma"/>
                            <w:b/>
                            <w:color w:val="231F20"/>
                            <w:sz w:val="21"/>
                            <w:u w:val="single" w:color="231F20"/>
                          </w:rPr>
                          <w:tab/>
                        </w:r>
                        <w:r>
                          <w:rPr>
                            <w:rFonts w:ascii="Tahoma"/>
                            <w:b/>
                            <w:color w:val="231F20"/>
                            <w:spacing w:val="-6"/>
                            <w:sz w:val="21"/>
                          </w:rPr>
                          <w:t xml:space="preserve"> </w:t>
                        </w:r>
                        <w:r>
                          <w:rPr>
                            <w:rFonts w:ascii="Tahoma"/>
                            <w:b/>
                            <w:color w:val="231F20"/>
                            <w:spacing w:val="-2"/>
                            <w:w w:val="90"/>
                            <w:sz w:val="21"/>
                          </w:rPr>
                          <w:t>stream movies and music</w:t>
                        </w:r>
                      </w:p>
                    </w:txbxContent>
                  </v:textbox>
                </v:shape>
                <w10:wrap type="topAndBottom"/>
              </v:group>
            </w:pict>
          </mc:Fallback>
        </mc:AlternateContent>
      </w:r>
    </w:p>
    <w:p w14:paraId="612C2C43">
      <w:pPr>
        <w:pStyle w:val="11"/>
        <w:rPr>
          <w:rFonts w:ascii="Tahoma"/>
          <w:sz w:val="20"/>
        </w:rPr>
      </w:pPr>
    </w:p>
    <w:p w14:paraId="0A462B4B">
      <w:pPr>
        <w:pStyle w:val="11"/>
        <w:rPr>
          <w:rFonts w:ascii="Tahoma"/>
          <w:sz w:val="20"/>
        </w:rPr>
      </w:pPr>
    </w:p>
    <w:p w14:paraId="2B046EFA">
      <w:pPr>
        <w:pStyle w:val="11"/>
        <w:rPr>
          <w:rFonts w:ascii="Tahoma"/>
          <w:sz w:val="20"/>
        </w:rPr>
      </w:pPr>
    </w:p>
    <w:p w14:paraId="39E062B6">
      <w:pPr>
        <w:pStyle w:val="11"/>
        <w:rPr>
          <w:rFonts w:ascii="Tahoma"/>
          <w:sz w:val="20"/>
        </w:rPr>
      </w:pPr>
    </w:p>
    <w:p w14:paraId="499F1497">
      <w:pPr>
        <w:pStyle w:val="11"/>
        <w:rPr>
          <w:rFonts w:ascii="Tahoma"/>
          <w:sz w:val="20"/>
        </w:rPr>
      </w:pPr>
    </w:p>
    <w:p w14:paraId="06B21F21">
      <w:pPr>
        <w:pStyle w:val="11"/>
        <w:rPr>
          <w:rFonts w:ascii="Tahoma"/>
          <w:sz w:val="20"/>
        </w:rPr>
      </w:pPr>
    </w:p>
    <w:p w14:paraId="59F17EBA">
      <w:pPr>
        <w:pStyle w:val="11"/>
        <w:rPr>
          <w:rFonts w:ascii="Tahoma"/>
          <w:sz w:val="20"/>
        </w:rPr>
      </w:pPr>
    </w:p>
    <w:p w14:paraId="5730CD92">
      <w:pPr>
        <w:pStyle w:val="11"/>
        <w:rPr>
          <w:rFonts w:ascii="Tahoma"/>
          <w:sz w:val="20"/>
        </w:rPr>
      </w:pPr>
    </w:p>
    <w:p w14:paraId="3C238667">
      <w:pPr>
        <w:pStyle w:val="11"/>
        <w:rPr>
          <w:rFonts w:ascii="Tahoma"/>
          <w:sz w:val="20"/>
        </w:rPr>
      </w:pPr>
    </w:p>
    <w:p w14:paraId="251EAC52">
      <w:pPr>
        <w:pStyle w:val="11"/>
        <w:rPr>
          <w:rFonts w:ascii="Tahoma"/>
          <w:sz w:val="20"/>
        </w:rPr>
      </w:pPr>
    </w:p>
    <w:p w14:paraId="18F0CBC4">
      <w:pPr>
        <w:pStyle w:val="11"/>
        <w:rPr>
          <w:rFonts w:ascii="Tahoma"/>
          <w:sz w:val="20"/>
        </w:rPr>
      </w:pPr>
    </w:p>
    <w:p w14:paraId="7D20009D">
      <w:pPr>
        <w:pStyle w:val="11"/>
        <w:rPr>
          <w:rFonts w:ascii="Tahoma"/>
          <w:sz w:val="20"/>
        </w:rPr>
      </w:pPr>
    </w:p>
    <w:p w14:paraId="2127CBA4">
      <w:pPr>
        <w:pStyle w:val="11"/>
        <w:rPr>
          <w:rFonts w:ascii="Tahoma"/>
          <w:sz w:val="20"/>
        </w:rPr>
      </w:pPr>
    </w:p>
    <w:p w14:paraId="0AEC3C54">
      <w:pPr>
        <w:pStyle w:val="11"/>
        <w:rPr>
          <w:rFonts w:ascii="Tahoma"/>
          <w:sz w:val="20"/>
        </w:rPr>
      </w:pPr>
    </w:p>
    <w:p w14:paraId="1CDE3D2D">
      <w:pPr>
        <w:pStyle w:val="11"/>
        <w:rPr>
          <w:rFonts w:ascii="Tahoma"/>
          <w:sz w:val="20"/>
        </w:rPr>
      </w:pPr>
    </w:p>
    <w:p w14:paraId="41C3D89C">
      <w:pPr>
        <w:pStyle w:val="11"/>
        <w:rPr>
          <w:rFonts w:ascii="Tahoma"/>
          <w:sz w:val="20"/>
        </w:rPr>
      </w:pPr>
    </w:p>
    <w:p w14:paraId="6CD2B9F8">
      <w:pPr>
        <w:pStyle w:val="11"/>
        <w:rPr>
          <w:rFonts w:ascii="Tahoma"/>
          <w:sz w:val="20"/>
        </w:rPr>
      </w:pPr>
    </w:p>
    <w:p w14:paraId="5878D5A4">
      <w:pPr>
        <w:pStyle w:val="11"/>
        <w:spacing w:before="1"/>
        <w:rPr>
          <w:rFonts w:ascii="Tahoma"/>
          <w:sz w:val="24"/>
        </w:rPr>
      </w:pPr>
      <w:r>
        <mc:AlternateContent>
          <mc:Choice Requires="wpg">
            <w:drawing>
              <wp:anchor distT="0" distB="0" distL="0" distR="0" simplePos="0" relativeHeight="251928576" behindDoc="1" locked="0" layoutInCell="1" allowOverlap="1">
                <wp:simplePos x="0" y="0"/>
                <wp:positionH relativeFrom="page">
                  <wp:posOffset>918845</wp:posOffset>
                </wp:positionH>
                <wp:positionV relativeFrom="paragraph">
                  <wp:posOffset>200025</wp:posOffset>
                </wp:positionV>
                <wp:extent cx="503555" cy="219710"/>
                <wp:effectExtent l="0" t="0" r="0" b="0"/>
                <wp:wrapTopAndBottom/>
                <wp:docPr id="1363" name="Group 1363"/>
                <wp:cNvGraphicFramePr/>
                <a:graphic xmlns:a="http://schemas.openxmlformats.org/drawingml/2006/main">
                  <a:graphicData uri="http://schemas.microsoft.com/office/word/2010/wordprocessingGroup">
                    <wpg:wgp>
                      <wpg:cNvGrpSpPr/>
                      <wpg:grpSpPr>
                        <a:xfrm>
                          <a:off x="0" y="0"/>
                          <a:ext cx="503555" cy="219710"/>
                          <a:chOff x="0" y="0"/>
                          <a:chExt cx="503555" cy="219710"/>
                        </a:xfrm>
                      </wpg:grpSpPr>
                      <wps:wsp>
                        <wps:cNvPr id="1364" name="Graphic 1364"/>
                        <wps:cNvSpPr/>
                        <wps:spPr>
                          <a:xfrm>
                            <a:off x="1797" y="1797"/>
                            <a:ext cx="500380" cy="215900"/>
                          </a:xfrm>
                          <a:custGeom>
                            <a:avLst/>
                            <a:gdLst/>
                            <a:ahLst/>
                            <a:cxnLst/>
                            <a:rect l="l" t="t" r="r" b="b"/>
                            <a:pathLst>
                              <a:path w="500380" h="215900">
                                <a:moveTo>
                                  <a:pt x="21462" y="0"/>
                                </a:moveTo>
                                <a:lnTo>
                                  <a:pt x="9054" y="335"/>
                                </a:lnTo>
                                <a:lnTo>
                                  <a:pt x="2682" y="2682"/>
                                </a:lnTo>
                                <a:lnTo>
                                  <a:pt x="335" y="9054"/>
                                </a:lnTo>
                                <a:lnTo>
                                  <a:pt x="0" y="21463"/>
                                </a:lnTo>
                                <a:lnTo>
                                  <a:pt x="0" y="194183"/>
                                </a:lnTo>
                                <a:lnTo>
                                  <a:pt x="335" y="206738"/>
                                </a:lnTo>
                                <a:lnTo>
                                  <a:pt x="2682" y="213185"/>
                                </a:lnTo>
                                <a:lnTo>
                                  <a:pt x="9054" y="215560"/>
                                </a:lnTo>
                                <a:lnTo>
                                  <a:pt x="21462" y="215900"/>
                                </a:lnTo>
                                <a:lnTo>
                                  <a:pt x="478536" y="215900"/>
                                </a:lnTo>
                                <a:lnTo>
                                  <a:pt x="491017" y="215560"/>
                                </a:lnTo>
                                <a:lnTo>
                                  <a:pt x="497427" y="213185"/>
                                </a:lnTo>
                                <a:lnTo>
                                  <a:pt x="499788" y="206738"/>
                                </a:lnTo>
                                <a:lnTo>
                                  <a:pt x="500125" y="194183"/>
                                </a:lnTo>
                                <a:lnTo>
                                  <a:pt x="500125" y="21463"/>
                                </a:lnTo>
                                <a:lnTo>
                                  <a:pt x="499788" y="9054"/>
                                </a:lnTo>
                                <a:lnTo>
                                  <a:pt x="497427" y="2682"/>
                                </a:lnTo>
                                <a:lnTo>
                                  <a:pt x="491017" y="335"/>
                                </a:lnTo>
                                <a:lnTo>
                                  <a:pt x="478536" y="0"/>
                                </a:lnTo>
                                <a:lnTo>
                                  <a:pt x="21462" y="0"/>
                                </a:lnTo>
                                <a:close/>
                              </a:path>
                            </a:pathLst>
                          </a:custGeom>
                          <a:ln w="3175">
                            <a:solidFill>
                              <a:srgbClr val="231F20"/>
                            </a:solidFill>
                            <a:prstDash val="solid"/>
                          </a:ln>
                        </wps:spPr>
                        <wps:bodyPr wrap="square" lIns="0" tIns="0" rIns="0" bIns="0" rtlCol="0">
                          <a:noAutofit/>
                        </wps:bodyPr>
                      </wps:wsp>
                      <wps:wsp>
                        <wps:cNvPr id="1365" name="Graphic 1365"/>
                        <wps:cNvSpPr/>
                        <wps:spPr>
                          <a:xfrm>
                            <a:off x="251821" y="3841"/>
                            <a:ext cx="1270" cy="215900"/>
                          </a:xfrm>
                          <a:custGeom>
                            <a:avLst/>
                            <a:gdLst/>
                            <a:ahLst/>
                            <a:cxnLst/>
                            <a:rect l="l" t="t" r="r" b="b"/>
                            <a:pathLst>
                              <a:path h="215900">
                                <a:moveTo>
                                  <a:pt x="0" y="0"/>
                                </a:moveTo>
                                <a:lnTo>
                                  <a:pt x="0" y="215392"/>
                                </a:lnTo>
                              </a:path>
                            </a:pathLst>
                          </a:custGeom>
                          <a:ln w="3594">
                            <a:solidFill>
                              <a:srgbClr val="231F20"/>
                            </a:solidFill>
                            <a:prstDash val="solid"/>
                          </a:ln>
                        </wps:spPr>
                        <wps:bodyPr wrap="square" lIns="0" tIns="0" rIns="0" bIns="0" rtlCol="0">
                          <a:noAutofit/>
                        </wps:bodyPr>
                      </wps:wsp>
                      <wps:wsp>
                        <wps:cNvPr id="1366" name="Textbox 1366"/>
                        <wps:cNvSpPr txBox="1"/>
                        <wps:spPr>
                          <a:xfrm>
                            <a:off x="1797" y="1797"/>
                            <a:ext cx="250190" cy="215900"/>
                          </a:xfrm>
                          <a:prstGeom prst="rect">
                            <a:avLst/>
                          </a:prstGeom>
                          <a:ln w="3594">
                            <a:solidFill>
                              <a:srgbClr val="231F20"/>
                            </a:solidFill>
                            <a:prstDash val="solid"/>
                          </a:ln>
                        </wps:spPr>
                        <wps:txbx>
                          <w:txbxContent>
                            <w:p w14:paraId="37A52EA5">
                              <w:pPr>
                                <w:spacing w:before="2"/>
                                <w:ind w:left="107" w:right="0" w:firstLine="0"/>
                                <w:jc w:val="left"/>
                                <w:rPr>
                                  <w:rFonts w:ascii="Tahoma"/>
                                  <w:sz w:val="26"/>
                                </w:rPr>
                              </w:pPr>
                              <w:r>
                                <w:rPr>
                                  <w:rFonts w:ascii="Tahoma"/>
                                  <w:color w:val="00BBC5"/>
                                  <w:w w:val="107"/>
                                  <w:sz w:val="26"/>
                                </w:rPr>
                                <w:t>A</w:t>
                              </w:r>
                            </w:p>
                          </w:txbxContent>
                        </wps:txbx>
                        <wps:bodyPr wrap="square" lIns="0" tIns="0" rIns="0" bIns="0" rtlCol="0">
                          <a:noAutofit/>
                        </wps:bodyPr>
                      </wps:wsp>
                    </wpg:wgp>
                  </a:graphicData>
                </a:graphic>
              </wp:anchor>
            </w:drawing>
          </mc:Choice>
          <mc:Fallback>
            <w:pict>
              <v:group id="Group 1363" o:spid="_x0000_s1026" o:spt="203" style="position:absolute;left:0pt;margin-left:72.35pt;margin-top:15.75pt;height:17.3pt;width:39.65pt;mso-position-horizontal-relative:page;mso-wrap-distance-bottom:0pt;mso-wrap-distance-top:0pt;z-index:-251387904;mso-width-relative:page;mso-height-relative:page;" coordsize="503555,219710" o:gfxdata="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AlFFKtkAAAAJAQAADwAAAAAAAAABACAAAAAiAAAAZHJz&#10;L2Rvd25yZXYueG1sUEsBAhQAFAAAAAgAh07iQAbkKE7LAwAAtg0AAA4AAAAAAAAAAQAgAAAAKAEA&#10;AGRycy9lMm9Eb2MueG1sUEsFBgAAAAAGAAYAWQEAAGUHAAAAAA==&#10;">
                <o:lock v:ext="edit" aspectratio="f"/>
                <v:shape id="Graphic 1364" o:spid="_x0000_s1026" o:spt="100" style="position:absolute;left:1797;top:1797;height:215900;width:500380;" filled="f" stroked="t" coordsize="500380,215900" o:gfxdata="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IIgVrsAAADd&#10;AAAADwAAAAAAAAABACAAAAAiAAAAZHJzL2Rvd25yZXYueG1sUEsBAhQAFAAAAAgAh07iQDMvBZ47&#10;AAAAOQAAABAAAAAAAAAAAQAgAAAACgEAAGRycy9zaGFwZXhtbC54bWxQSwUGAAAAAAYABgBbAQAA&#10;tAMAAAAA&#10;" path="m21462,0l9054,335,2682,2682,335,9054,0,21463,0,194183,335,206738,2682,213185,9054,215560,21462,215900,478536,215900,491017,215560,497427,213185,499788,206738,500125,194183,500125,21463,499788,9054,497427,2682,491017,335,478536,0,21462,0xe">
                  <v:fill on="f" focussize="0,0"/>
                  <v:stroke weight="0.25pt" color="#231F20" joinstyle="round"/>
                  <v:imagedata o:title=""/>
                  <o:lock v:ext="edit" aspectratio="f"/>
                  <v:textbox inset="0mm,0mm,0mm,0mm"/>
                </v:shape>
                <v:shape id="Graphic 1365" o:spid="_x0000_s1026" o:spt="100" style="position:absolute;left:251821;top:3841;height:215900;width:1270;" filled="f" stroked="t" coordsize="1,215900" o:gfxdata="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ADsvQAA&#10;AN0AAAAPAAAAAAAAAAEAIAAAACIAAABkcnMvZG93bnJldi54bWxQSwECFAAUAAAACACHTuJAMy8F&#10;njsAAAA5AAAAEAAAAAAAAAABACAAAAAMAQAAZHJzL3NoYXBleG1sLnhtbFBLBQYAAAAABgAGAFsB&#10;AAC2AwAAAAA=&#10;" path="m0,0l0,215392e">
                  <v:fill on="f" focussize="0,0"/>
                  <v:stroke weight="0.282992125984252pt" color="#231F20" joinstyle="round"/>
                  <v:imagedata o:title=""/>
                  <o:lock v:ext="edit" aspectratio="f"/>
                  <v:textbox inset="0mm,0mm,0mm,0mm"/>
                </v:shape>
                <v:shape id="Textbox 1366" o:spid="_x0000_s1026" o:spt="202" type="#_x0000_t202" style="position:absolute;left:1797;top:1797;height:215900;width:250190;" filled="f" stroked="t" coordsize="21600,21600" o:gfxdata="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rbbm8AAAA&#10;3QAAAA8AAAAAAAAAAQAgAAAAIgAAAGRycy9kb3ducmV2LnhtbFBLAQIUABQAAAAIAIdO4kAzLwWe&#10;OwAAADkAAAAQAAAAAAAAAAEAIAAAAAsBAABkcnMvc2hhcGV4bWwueG1sUEsFBgAAAAAGAAYAWwEA&#10;ALUDAAAAAA==&#10;">
                  <v:fill on="f" focussize="0,0"/>
                  <v:stroke weight="0.282992125984252pt" color="#231F20" joinstyle="round"/>
                  <v:imagedata o:title=""/>
                  <o:lock v:ext="edit" aspectratio="f"/>
                  <v:textbox inset="0mm,0mm,0mm,0mm">
                    <w:txbxContent>
                      <w:p w14:paraId="37A52EA5">
                        <w:pPr>
                          <w:spacing w:before="2"/>
                          <w:ind w:left="107" w:right="0" w:firstLine="0"/>
                          <w:jc w:val="left"/>
                          <w:rPr>
                            <w:rFonts w:ascii="Tahoma"/>
                            <w:sz w:val="26"/>
                          </w:rPr>
                        </w:pPr>
                        <w:r>
                          <w:rPr>
                            <w:rFonts w:ascii="Tahoma"/>
                            <w:color w:val="00BBC5"/>
                            <w:w w:val="107"/>
                            <w:sz w:val="26"/>
                          </w:rPr>
                          <w:t>A</w:t>
                        </w:r>
                      </w:p>
                    </w:txbxContent>
                  </v:textbox>
                </v:shape>
                <w10:wrap type="topAndBottom"/>
              </v:group>
            </w:pict>
          </mc:Fallback>
        </mc:AlternateContent>
      </w:r>
      <w:r>
        <mc:AlternateContent>
          <mc:Choice Requires="wpg">
            <w:drawing>
              <wp:anchor distT="0" distB="0" distL="0" distR="0" simplePos="0" relativeHeight="251928576" behindDoc="1" locked="0" layoutInCell="1" allowOverlap="1">
                <wp:simplePos x="0" y="0"/>
                <wp:positionH relativeFrom="page">
                  <wp:posOffset>2916555</wp:posOffset>
                </wp:positionH>
                <wp:positionV relativeFrom="paragraph">
                  <wp:posOffset>200025</wp:posOffset>
                </wp:positionV>
                <wp:extent cx="503555" cy="219710"/>
                <wp:effectExtent l="0" t="0" r="0" b="0"/>
                <wp:wrapTopAndBottom/>
                <wp:docPr id="1367" name="Group 1367"/>
                <wp:cNvGraphicFramePr/>
                <a:graphic xmlns:a="http://schemas.openxmlformats.org/drawingml/2006/main">
                  <a:graphicData uri="http://schemas.microsoft.com/office/word/2010/wordprocessingGroup">
                    <wpg:wgp>
                      <wpg:cNvGrpSpPr/>
                      <wpg:grpSpPr>
                        <a:xfrm>
                          <a:off x="0" y="0"/>
                          <a:ext cx="503555" cy="219710"/>
                          <a:chOff x="0" y="0"/>
                          <a:chExt cx="503555" cy="219710"/>
                        </a:xfrm>
                      </wpg:grpSpPr>
                      <wps:wsp>
                        <wps:cNvPr id="1368" name="Graphic 1368"/>
                        <wps:cNvSpPr/>
                        <wps:spPr>
                          <a:xfrm>
                            <a:off x="1797" y="1797"/>
                            <a:ext cx="500380" cy="215900"/>
                          </a:xfrm>
                          <a:custGeom>
                            <a:avLst/>
                            <a:gdLst/>
                            <a:ahLst/>
                            <a:cxnLst/>
                            <a:rect l="l" t="t" r="r" b="b"/>
                            <a:pathLst>
                              <a:path w="500380" h="215900">
                                <a:moveTo>
                                  <a:pt x="21462" y="0"/>
                                </a:moveTo>
                                <a:lnTo>
                                  <a:pt x="9054" y="335"/>
                                </a:lnTo>
                                <a:lnTo>
                                  <a:pt x="2682" y="2682"/>
                                </a:lnTo>
                                <a:lnTo>
                                  <a:pt x="335" y="9054"/>
                                </a:lnTo>
                                <a:lnTo>
                                  <a:pt x="0" y="21463"/>
                                </a:lnTo>
                                <a:lnTo>
                                  <a:pt x="0" y="194183"/>
                                </a:lnTo>
                                <a:lnTo>
                                  <a:pt x="335" y="206738"/>
                                </a:lnTo>
                                <a:lnTo>
                                  <a:pt x="2682" y="213185"/>
                                </a:lnTo>
                                <a:lnTo>
                                  <a:pt x="9054" y="215560"/>
                                </a:lnTo>
                                <a:lnTo>
                                  <a:pt x="21462" y="215900"/>
                                </a:lnTo>
                                <a:lnTo>
                                  <a:pt x="478536" y="215900"/>
                                </a:lnTo>
                                <a:lnTo>
                                  <a:pt x="491017" y="215560"/>
                                </a:lnTo>
                                <a:lnTo>
                                  <a:pt x="497427" y="213185"/>
                                </a:lnTo>
                                <a:lnTo>
                                  <a:pt x="499788" y="206738"/>
                                </a:lnTo>
                                <a:lnTo>
                                  <a:pt x="500125" y="194183"/>
                                </a:lnTo>
                                <a:lnTo>
                                  <a:pt x="500125" y="21463"/>
                                </a:lnTo>
                                <a:lnTo>
                                  <a:pt x="499788" y="9054"/>
                                </a:lnTo>
                                <a:lnTo>
                                  <a:pt x="497427" y="2682"/>
                                </a:lnTo>
                                <a:lnTo>
                                  <a:pt x="491017" y="335"/>
                                </a:lnTo>
                                <a:lnTo>
                                  <a:pt x="478536" y="0"/>
                                </a:lnTo>
                                <a:lnTo>
                                  <a:pt x="21462" y="0"/>
                                </a:lnTo>
                                <a:close/>
                              </a:path>
                            </a:pathLst>
                          </a:custGeom>
                          <a:ln w="3175">
                            <a:solidFill>
                              <a:srgbClr val="231F20"/>
                            </a:solidFill>
                            <a:prstDash val="solid"/>
                          </a:ln>
                        </wps:spPr>
                        <wps:bodyPr wrap="square" lIns="0" tIns="0" rIns="0" bIns="0" rtlCol="0">
                          <a:noAutofit/>
                        </wps:bodyPr>
                      </wps:wsp>
                      <wps:wsp>
                        <wps:cNvPr id="1369" name="Graphic 1369"/>
                        <wps:cNvSpPr/>
                        <wps:spPr>
                          <a:xfrm>
                            <a:off x="251809" y="3841"/>
                            <a:ext cx="1270" cy="215900"/>
                          </a:xfrm>
                          <a:custGeom>
                            <a:avLst/>
                            <a:gdLst/>
                            <a:ahLst/>
                            <a:cxnLst/>
                            <a:rect l="l" t="t" r="r" b="b"/>
                            <a:pathLst>
                              <a:path h="215900">
                                <a:moveTo>
                                  <a:pt x="0" y="0"/>
                                </a:moveTo>
                                <a:lnTo>
                                  <a:pt x="0" y="215392"/>
                                </a:lnTo>
                              </a:path>
                            </a:pathLst>
                          </a:custGeom>
                          <a:ln w="3594">
                            <a:solidFill>
                              <a:srgbClr val="231F20"/>
                            </a:solidFill>
                            <a:prstDash val="solid"/>
                          </a:ln>
                        </wps:spPr>
                        <wps:bodyPr wrap="square" lIns="0" tIns="0" rIns="0" bIns="0" rtlCol="0">
                          <a:noAutofit/>
                        </wps:bodyPr>
                      </wps:wsp>
                      <wps:wsp>
                        <wps:cNvPr id="1370" name="Textbox 1370"/>
                        <wps:cNvSpPr txBox="1"/>
                        <wps:spPr>
                          <a:xfrm>
                            <a:off x="1797" y="1797"/>
                            <a:ext cx="250190" cy="215900"/>
                          </a:xfrm>
                          <a:prstGeom prst="rect">
                            <a:avLst/>
                          </a:prstGeom>
                          <a:ln w="3594">
                            <a:solidFill>
                              <a:srgbClr val="231F20"/>
                            </a:solidFill>
                            <a:prstDash val="solid"/>
                          </a:ln>
                        </wps:spPr>
                        <wps:txbx>
                          <w:txbxContent>
                            <w:p w14:paraId="67B7351F">
                              <w:pPr>
                                <w:spacing w:before="2"/>
                                <w:ind w:left="102" w:right="0" w:firstLine="0"/>
                                <w:jc w:val="left"/>
                                <w:rPr>
                                  <w:rFonts w:ascii="Tahoma"/>
                                  <w:sz w:val="26"/>
                                </w:rPr>
                              </w:pPr>
                              <w:r>
                                <w:rPr>
                                  <w:rFonts w:ascii="Tahoma"/>
                                  <w:color w:val="00BBC5"/>
                                  <w:w w:val="115"/>
                                  <w:sz w:val="26"/>
                                </w:rPr>
                                <w:t>B</w:t>
                              </w:r>
                            </w:p>
                          </w:txbxContent>
                        </wps:txbx>
                        <wps:bodyPr wrap="square" lIns="0" tIns="0" rIns="0" bIns="0" rtlCol="0">
                          <a:noAutofit/>
                        </wps:bodyPr>
                      </wps:wsp>
                    </wpg:wgp>
                  </a:graphicData>
                </a:graphic>
              </wp:anchor>
            </w:drawing>
          </mc:Choice>
          <mc:Fallback>
            <w:pict>
              <v:group id="Group 1367" o:spid="_x0000_s1026" o:spt="203" style="position:absolute;left:0pt;margin-left:229.65pt;margin-top:15.75pt;height:17.3pt;width:39.65pt;mso-position-horizontal-relative:page;mso-wrap-distance-bottom:0pt;mso-wrap-distance-top:0pt;z-index:-251387904;mso-width-relative:page;mso-height-relative:page;" coordsize="503555,219710" o:gfxdata="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">
                <o:lock v:ext="edit" aspectratio="f"/>
                <v:shape id="Graphic 1368" o:spid="_x0000_s1026" o:spt="100" style="position:absolute;left:1797;top:1797;height:215900;width:500380;" filled="f" stroked="t" coordsize="500380,215900" o:gfxdata="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PKlO/&#10;AAAA3QAAAA8AAAAAAAAAAQAgAAAAIgAAAGRycy9kb3ducmV2LnhtbFBLAQIUABQAAAAIAIdO4kAz&#10;LwWeOwAAADkAAAAQAAAAAAAAAAEAIAAAAA4BAABkcnMvc2hhcGV4bWwueG1sUEsFBgAAAAAGAAYA&#10;WwEAALgDAAAAAA==&#10;" path="m21462,0l9054,335,2682,2682,335,9054,0,21463,0,194183,335,206738,2682,213185,9054,215560,21462,215900,478536,215900,491017,215560,497427,213185,499788,206738,500125,194183,500125,21463,499788,9054,497427,2682,491017,335,478536,0,21462,0xe">
                  <v:fill on="f" focussize="0,0"/>
                  <v:stroke weight="0.25pt" color="#231F20" joinstyle="round"/>
                  <v:imagedata o:title=""/>
                  <o:lock v:ext="edit" aspectratio="f"/>
                  <v:textbox inset="0mm,0mm,0mm,0mm"/>
                </v:shape>
                <v:shape id="Graphic 1369" o:spid="_x0000_s1026" o:spt="100" style="position:absolute;left:251809;top:3841;height:215900;width:1270;" filled="f" stroked="t" coordsize="1,215900" o:gfxdata="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cQrpvQAA&#10;AN0AAAAPAAAAAAAAAAEAIAAAACIAAABkcnMvZG93bnJldi54bWxQSwECFAAUAAAACACHTuJAMy8F&#10;njsAAAA5AAAAEAAAAAAAAAABACAAAAAMAQAAZHJzL3NoYXBleG1sLnhtbFBLBQYAAAAABgAGAFsB&#10;AAC2AwAAAAA=&#10;" path="m0,0l0,215392e">
                  <v:fill on="f" focussize="0,0"/>
                  <v:stroke weight="0.282992125984252pt" color="#231F20" joinstyle="round"/>
                  <v:imagedata o:title=""/>
                  <o:lock v:ext="edit" aspectratio="f"/>
                  <v:textbox inset="0mm,0mm,0mm,0mm"/>
                </v:shape>
                <v:shape id="Textbox 1370" o:spid="_x0000_s1026" o:spt="202" type="#_x0000_t202" style="position:absolute;left:1797;top:1797;height:215900;width:250190;" filled="f" stroked="t" coordsize="21600,21600" o:gfxdata="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Xxou/&#10;AAAA3QAAAA8AAAAAAAAAAQAgAAAAIgAAAGRycy9kb3ducmV2LnhtbFBLAQIUABQAAAAIAIdO4kAz&#10;LwWeOwAAADkAAAAQAAAAAAAAAAEAIAAAAA4BAABkcnMvc2hhcGV4bWwueG1sUEsFBgAAAAAGAAYA&#10;WwEAALgDAAAAAA==&#10;">
                  <v:fill on="f" focussize="0,0"/>
                  <v:stroke weight="0.282992125984252pt" color="#231F20" joinstyle="round"/>
                  <v:imagedata o:title=""/>
                  <o:lock v:ext="edit" aspectratio="f"/>
                  <v:textbox inset="0mm,0mm,0mm,0mm">
                    <w:txbxContent>
                      <w:p w14:paraId="67B7351F">
                        <w:pPr>
                          <w:spacing w:before="2"/>
                          <w:ind w:left="102" w:right="0" w:firstLine="0"/>
                          <w:jc w:val="left"/>
                          <w:rPr>
                            <w:rFonts w:ascii="Tahoma"/>
                            <w:sz w:val="26"/>
                          </w:rPr>
                        </w:pPr>
                        <w:r>
                          <w:rPr>
                            <w:rFonts w:ascii="Tahoma"/>
                            <w:color w:val="00BBC5"/>
                            <w:w w:val="115"/>
                            <w:sz w:val="26"/>
                          </w:rPr>
                          <w:t>B</w:t>
                        </w:r>
                      </w:p>
                    </w:txbxContent>
                  </v:textbox>
                </v:shape>
                <w10:wrap type="topAndBottom"/>
              </v:group>
            </w:pict>
          </mc:Fallback>
        </mc:AlternateContent>
      </w:r>
      <w:r>
        <mc:AlternateContent>
          <mc:Choice Requires="wpg">
            <w:drawing>
              <wp:anchor distT="0" distB="0" distL="0" distR="0" simplePos="0" relativeHeight="251929600" behindDoc="1" locked="0" layoutInCell="1" allowOverlap="1">
                <wp:simplePos x="0" y="0"/>
                <wp:positionH relativeFrom="page">
                  <wp:posOffset>4306570</wp:posOffset>
                </wp:positionH>
                <wp:positionV relativeFrom="paragraph">
                  <wp:posOffset>200025</wp:posOffset>
                </wp:positionV>
                <wp:extent cx="503555" cy="219710"/>
                <wp:effectExtent l="0" t="0" r="0" b="0"/>
                <wp:wrapTopAndBottom/>
                <wp:docPr id="1371" name="Group 1371"/>
                <wp:cNvGraphicFramePr/>
                <a:graphic xmlns:a="http://schemas.openxmlformats.org/drawingml/2006/main">
                  <a:graphicData uri="http://schemas.microsoft.com/office/word/2010/wordprocessingGroup">
                    <wpg:wgp>
                      <wpg:cNvGrpSpPr/>
                      <wpg:grpSpPr>
                        <a:xfrm>
                          <a:off x="0" y="0"/>
                          <a:ext cx="503555" cy="219710"/>
                          <a:chOff x="0" y="0"/>
                          <a:chExt cx="503555" cy="219710"/>
                        </a:xfrm>
                      </wpg:grpSpPr>
                      <wps:wsp>
                        <wps:cNvPr id="1372" name="Graphic 1372"/>
                        <wps:cNvSpPr/>
                        <wps:spPr>
                          <a:xfrm>
                            <a:off x="1797" y="1797"/>
                            <a:ext cx="500380" cy="215900"/>
                          </a:xfrm>
                          <a:custGeom>
                            <a:avLst/>
                            <a:gdLst/>
                            <a:ahLst/>
                            <a:cxnLst/>
                            <a:rect l="l" t="t" r="r" b="b"/>
                            <a:pathLst>
                              <a:path w="500380" h="215900">
                                <a:moveTo>
                                  <a:pt x="21462" y="0"/>
                                </a:moveTo>
                                <a:lnTo>
                                  <a:pt x="9054" y="335"/>
                                </a:lnTo>
                                <a:lnTo>
                                  <a:pt x="2682" y="2682"/>
                                </a:lnTo>
                                <a:lnTo>
                                  <a:pt x="335" y="9054"/>
                                </a:lnTo>
                                <a:lnTo>
                                  <a:pt x="0" y="21463"/>
                                </a:lnTo>
                                <a:lnTo>
                                  <a:pt x="0" y="194183"/>
                                </a:lnTo>
                                <a:lnTo>
                                  <a:pt x="335" y="206738"/>
                                </a:lnTo>
                                <a:lnTo>
                                  <a:pt x="2682" y="213185"/>
                                </a:lnTo>
                                <a:lnTo>
                                  <a:pt x="9054" y="215560"/>
                                </a:lnTo>
                                <a:lnTo>
                                  <a:pt x="21462" y="215900"/>
                                </a:lnTo>
                                <a:lnTo>
                                  <a:pt x="478536" y="215900"/>
                                </a:lnTo>
                                <a:lnTo>
                                  <a:pt x="491017" y="215560"/>
                                </a:lnTo>
                                <a:lnTo>
                                  <a:pt x="497427" y="213185"/>
                                </a:lnTo>
                                <a:lnTo>
                                  <a:pt x="499788" y="206738"/>
                                </a:lnTo>
                                <a:lnTo>
                                  <a:pt x="500125" y="194183"/>
                                </a:lnTo>
                                <a:lnTo>
                                  <a:pt x="500125" y="21463"/>
                                </a:lnTo>
                                <a:lnTo>
                                  <a:pt x="499788" y="9054"/>
                                </a:lnTo>
                                <a:lnTo>
                                  <a:pt x="497427" y="2682"/>
                                </a:lnTo>
                                <a:lnTo>
                                  <a:pt x="491017" y="335"/>
                                </a:lnTo>
                                <a:lnTo>
                                  <a:pt x="478536" y="0"/>
                                </a:lnTo>
                                <a:lnTo>
                                  <a:pt x="21462" y="0"/>
                                </a:lnTo>
                                <a:close/>
                              </a:path>
                            </a:pathLst>
                          </a:custGeom>
                          <a:ln w="3175">
                            <a:solidFill>
                              <a:srgbClr val="231F20"/>
                            </a:solidFill>
                            <a:prstDash val="solid"/>
                          </a:ln>
                        </wps:spPr>
                        <wps:bodyPr wrap="square" lIns="0" tIns="0" rIns="0" bIns="0" rtlCol="0">
                          <a:noAutofit/>
                        </wps:bodyPr>
                      </wps:wsp>
                      <wps:wsp>
                        <wps:cNvPr id="1373" name="Graphic 1373"/>
                        <wps:cNvSpPr/>
                        <wps:spPr>
                          <a:xfrm>
                            <a:off x="251821" y="3841"/>
                            <a:ext cx="1270" cy="215900"/>
                          </a:xfrm>
                          <a:custGeom>
                            <a:avLst/>
                            <a:gdLst/>
                            <a:ahLst/>
                            <a:cxnLst/>
                            <a:rect l="l" t="t" r="r" b="b"/>
                            <a:pathLst>
                              <a:path h="215900">
                                <a:moveTo>
                                  <a:pt x="0" y="0"/>
                                </a:moveTo>
                                <a:lnTo>
                                  <a:pt x="0" y="215392"/>
                                </a:lnTo>
                              </a:path>
                            </a:pathLst>
                          </a:custGeom>
                          <a:ln w="3594">
                            <a:solidFill>
                              <a:srgbClr val="231F20"/>
                            </a:solidFill>
                            <a:prstDash val="solid"/>
                          </a:ln>
                        </wps:spPr>
                        <wps:bodyPr wrap="square" lIns="0" tIns="0" rIns="0" bIns="0" rtlCol="0">
                          <a:noAutofit/>
                        </wps:bodyPr>
                      </wps:wsp>
                      <wps:wsp>
                        <wps:cNvPr id="1374" name="Textbox 1374"/>
                        <wps:cNvSpPr txBox="1"/>
                        <wps:spPr>
                          <a:xfrm>
                            <a:off x="1797" y="1797"/>
                            <a:ext cx="250190" cy="215900"/>
                          </a:xfrm>
                          <a:prstGeom prst="rect">
                            <a:avLst/>
                          </a:prstGeom>
                          <a:ln w="3594">
                            <a:solidFill>
                              <a:srgbClr val="231F20"/>
                            </a:solidFill>
                            <a:prstDash val="solid"/>
                          </a:ln>
                        </wps:spPr>
                        <wps:txbx>
                          <w:txbxContent>
                            <w:p w14:paraId="6295AB5E">
                              <w:pPr>
                                <w:spacing w:before="2"/>
                                <w:ind w:left="107" w:right="0" w:firstLine="0"/>
                                <w:jc w:val="left"/>
                                <w:rPr>
                                  <w:rFonts w:ascii="Tahoma"/>
                                  <w:sz w:val="26"/>
                                </w:rPr>
                              </w:pPr>
                              <w:r>
                                <w:rPr>
                                  <w:rFonts w:ascii="Tahoma"/>
                                  <w:color w:val="00BBC5"/>
                                  <w:w w:val="107"/>
                                  <w:sz w:val="26"/>
                                </w:rPr>
                                <w:t>C</w:t>
                              </w:r>
                            </w:p>
                          </w:txbxContent>
                        </wps:txbx>
                        <wps:bodyPr wrap="square" lIns="0" tIns="0" rIns="0" bIns="0" rtlCol="0">
                          <a:noAutofit/>
                        </wps:bodyPr>
                      </wps:wsp>
                    </wpg:wgp>
                  </a:graphicData>
                </a:graphic>
              </wp:anchor>
            </w:drawing>
          </mc:Choice>
          <mc:Fallback>
            <w:pict>
              <v:group id="Group 1371" o:spid="_x0000_s1026" o:spt="203" style="position:absolute;left:0pt;margin-left:339.1pt;margin-top:15.75pt;height:17.3pt;width:39.65pt;mso-position-horizontal-relative:page;mso-wrap-distance-bottom:0pt;mso-wrap-distance-top:0pt;z-index:-251386880;mso-width-relative:page;mso-height-relative:page;" coordsize="503555,219710" o:gfxdata="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&#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">
                <o:lock v:ext="edit" aspectratio="f"/>
                <v:shape id="Graphic 1372" o:spid="_x0000_s1026" o:spt="100" style="position:absolute;left:1797;top:1797;height:215900;width:500380;" filled="f" stroked="t" coordsize="500380,215900" o:gfxdata="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6LZLsAAADd&#10;AAAADwAAAAAAAAABACAAAAAiAAAAZHJzL2Rvd25yZXYueG1sUEsBAhQAFAAAAAgAh07iQDMvBZ47&#10;AAAAOQAAABAAAAAAAAAAAQAgAAAACgEAAGRycy9zaGFwZXhtbC54bWxQSwUGAAAAAAYABgBbAQAA&#10;tAMAAAAA&#10;" path="m21462,0l9054,335,2682,2682,335,9054,0,21463,0,194183,335,206738,2682,213185,9054,215560,21462,215900,478536,215900,491017,215560,497427,213185,499788,206738,500125,194183,500125,21463,499788,9054,497427,2682,491017,335,478536,0,21462,0xe">
                  <v:fill on="f" focussize="0,0"/>
                  <v:stroke weight="0.25pt" color="#231F20" joinstyle="round"/>
                  <v:imagedata o:title=""/>
                  <o:lock v:ext="edit" aspectratio="f"/>
                  <v:textbox inset="0mm,0mm,0mm,0mm"/>
                </v:shape>
                <v:shape id="Graphic 1373" o:spid="_x0000_s1026" o:spt="100" style="position:absolute;left:251821;top:3841;height:215900;width:1270;" filled="f" stroked="t" coordsize="1,215900" o:gfxdata="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QKvevQAA&#10;AN0AAAAPAAAAAAAAAAEAIAAAACIAAABkcnMvZG93bnJldi54bWxQSwECFAAUAAAACACHTuJAMy8F&#10;njsAAAA5AAAAEAAAAAAAAAABACAAAAAMAQAAZHJzL3NoYXBleG1sLnhtbFBLBQYAAAAABgAGAFsB&#10;AAC2AwAAAAA=&#10;" path="m0,0l0,215392e">
                  <v:fill on="f" focussize="0,0"/>
                  <v:stroke weight="0.282992125984252pt" color="#231F20" joinstyle="round"/>
                  <v:imagedata o:title=""/>
                  <o:lock v:ext="edit" aspectratio="f"/>
                  <v:textbox inset="0mm,0mm,0mm,0mm"/>
                </v:shape>
                <v:shape id="Textbox 1374" o:spid="_x0000_s1026" o:spt="202" type="#_x0000_t202" style="position:absolute;left:1797;top:1797;height:215900;width:250190;" filled="f" stroked="t" coordsize="21600,21600" o:gfxdata="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rMCIvQAA&#10;AN0AAAAPAAAAAAAAAAEAIAAAACIAAABkcnMvZG93bnJldi54bWxQSwECFAAUAAAACACHTuJAMy8F&#10;njsAAAA5AAAAEAAAAAAAAAABACAAAAAMAQAAZHJzL3NoYXBleG1sLnhtbFBLBQYAAAAABgAGAFsB&#10;AAC2AwAAAAA=&#10;">
                  <v:fill on="f" focussize="0,0"/>
                  <v:stroke weight="0.282992125984252pt" color="#231F20" joinstyle="round"/>
                  <v:imagedata o:title=""/>
                  <o:lock v:ext="edit" aspectratio="f"/>
                  <v:textbox inset="0mm,0mm,0mm,0mm">
                    <w:txbxContent>
                      <w:p w14:paraId="6295AB5E">
                        <w:pPr>
                          <w:spacing w:before="2"/>
                          <w:ind w:left="107" w:right="0" w:firstLine="0"/>
                          <w:jc w:val="left"/>
                          <w:rPr>
                            <w:rFonts w:ascii="Tahoma"/>
                            <w:sz w:val="26"/>
                          </w:rPr>
                        </w:pPr>
                        <w:r>
                          <w:rPr>
                            <w:rFonts w:ascii="Tahoma"/>
                            <w:color w:val="00BBC5"/>
                            <w:w w:val="107"/>
                            <w:sz w:val="26"/>
                          </w:rPr>
                          <w:t>C</w:t>
                        </w:r>
                      </w:p>
                    </w:txbxContent>
                  </v:textbox>
                </v:shape>
                <w10:wrap type="topAndBottom"/>
              </v:group>
            </w:pict>
          </mc:Fallback>
        </mc:AlternateContent>
      </w:r>
      <w:r>
        <mc:AlternateContent>
          <mc:Choice Requires="wpg">
            <w:drawing>
              <wp:anchor distT="0" distB="0" distL="0" distR="0" simplePos="0" relativeHeight="251929600" behindDoc="1" locked="0" layoutInCell="1" allowOverlap="1">
                <wp:simplePos x="0" y="0"/>
                <wp:positionH relativeFrom="page">
                  <wp:posOffset>5957570</wp:posOffset>
                </wp:positionH>
                <wp:positionV relativeFrom="paragraph">
                  <wp:posOffset>200025</wp:posOffset>
                </wp:positionV>
                <wp:extent cx="503555" cy="219710"/>
                <wp:effectExtent l="0" t="0" r="0" b="0"/>
                <wp:wrapTopAndBottom/>
                <wp:docPr id="1375" name="Group 1375"/>
                <wp:cNvGraphicFramePr/>
                <a:graphic xmlns:a="http://schemas.openxmlformats.org/drawingml/2006/main">
                  <a:graphicData uri="http://schemas.microsoft.com/office/word/2010/wordprocessingGroup">
                    <wpg:wgp>
                      <wpg:cNvGrpSpPr/>
                      <wpg:grpSpPr>
                        <a:xfrm>
                          <a:off x="0" y="0"/>
                          <a:ext cx="503555" cy="219710"/>
                          <a:chOff x="0" y="0"/>
                          <a:chExt cx="503555" cy="219710"/>
                        </a:xfrm>
                      </wpg:grpSpPr>
                      <wps:wsp>
                        <wps:cNvPr id="1376" name="Graphic 1376"/>
                        <wps:cNvSpPr/>
                        <wps:spPr>
                          <a:xfrm>
                            <a:off x="1797" y="1797"/>
                            <a:ext cx="500380" cy="215900"/>
                          </a:xfrm>
                          <a:custGeom>
                            <a:avLst/>
                            <a:gdLst/>
                            <a:ahLst/>
                            <a:cxnLst/>
                            <a:rect l="l" t="t" r="r" b="b"/>
                            <a:pathLst>
                              <a:path w="500380" h="215900">
                                <a:moveTo>
                                  <a:pt x="21462" y="0"/>
                                </a:moveTo>
                                <a:lnTo>
                                  <a:pt x="9054" y="335"/>
                                </a:lnTo>
                                <a:lnTo>
                                  <a:pt x="2682" y="2682"/>
                                </a:lnTo>
                                <a:lnTo>
                                  <a:pt x="335" y="9054"/>
                                </a:lnTo>
                                <a:lnTo>
                                  <a:pt x="0" y="21463"/>
                                </a:lnTo>
                                <a:lnTo>
                                  <a:pt x="0" y="194183"/>
                                </a:lnTo>
                                <a:lnTo>
                                  <a:pt x="335" y="206738"/>
                                </a:lnTo>
                                <a:lnTo>
                                  <a:pt x="2682" y="213185"/>
                                </a:lnTo>
                                <a:lnTo>
                                  <a:pt x="9054" y="215560"/>
                                </a:lnTo>
                                <a:lnTo>
                                  <a:pt x="21462" y="215900"/>
                                </a:lnTo>
                                <a:lnTo>
                                  <a:pt x="478536" y="215900"/>
                                </a:lnTo>
                                <a:lnTo>
                                  <a:pt x="491017" y="215560"/>
                                </a:lnTo>
                                <a:lnTo>
                                  <a:pt x="497427" y="213185"/>
                                </a:lnTo>
                                <a:lnTo>
                                  <a:pt x="499788" y="206738"/>
                                </a:lnTo>
                                <a:lnTo>
                                  <a:pt x="500125" y="194183"/>
                                </a:lnTo>
                                <a:lnTo>
                                  <a:pt x="500125" y="21463"/>
                                </a:lnTo>
                                <a:lnTo>
                                  <a:pt x="499788" y="9054"/>
                                </a:lnTo>
                                <a:lnTo>
                                  <a:pt x="497427" y="2682"/>
                                </a:lnTo>
                                <a:lnTo>
                                  <a:pt x="491017" y="335"/>
                                </a:lnTo>
                                <a:lnTo>
                                  <a:pt x="478536" y="0"/>
                                </a:lnTo>
                                <a:lnTo>
                                  <a:pt x="21462" y="0"/>
                                </a:lnTo>
                                <a:close/>
                              </a:path>
                            </a:pathLst>
                          </a:custGeom>
                          <a:ln w="3175">
                            <a:solidFill>
                              <a:srgbClr val="231F20"/>
                            </a:solidFill>
                            <a:prstDash val="solid"/>
                          </a:ln>
                        </wps:spPr>
                        <wps:bodyPr wrap="square" lIns="0" tIns="0" rIns="0" bIns="0" rtlCol="0">
                          <a:noAutofit/>
                        </wps:bodyPr>
                      </wps:wsp>
                      <wps:wsp>
                        <wps:cNvPr id="1377" name="Graphic 1377"/>
                        <wps:cNvSpPr/>
                        <wps:spPr>
                          <a:xfrm>
                            <a:off x="251821" y="3841"/>
                            <a:ext cx="1270" cy="215900"/>
                          </a:xfrm>
                          <a:custGeom>
                            <a:avLst/>
                            <a:gdLst/>
                            <a:ahLst/>
                            <a:cxnLst/>
                            <a:rect l="l" t="t" r="r" b="b"/>
                            <a:pathLst>
                              <a:path h="215900">
                                <a:moveTo>
                                  <a:pt x="0" y="0"/>
                                </a:moveTo>
                                <a:lnTo>
                                  <a:pt x="0" y="215392"/>
                                </a:lnTo>
                              </a:path>
                            </a:pathLst>
                          </a:custGeom>
                          <a:ln w="3594">
                            <a:solidFill>
                              <a:srgbClr val="231F20"/>
                            </a:solidFill>
                            <a:prstDash val="solid"/>
                          </a:ln>
                        </wps:spPr>
                        <wps:bodyPr wrap="square" lIns="0" tIns="0" rIns="0" bIns="0" rtlCol="0">
                          <a:noAutofit/>
                        </wps:bodyPr>
                      </wps:wsp>
                      <wps:wsp>
                        <wps:cNvPr id="1378" name="Textbox 1378"/>
                        <wps:cNvSpPr txBox="1"/>
                        <wps:spPr>
                          <a:xfrm>
                            <a:off x="1797" y="1797"/>
                            <a:ext cx="250190" cy="215900"/>
                          </a:xfrm>
                          <a:prstGeom prst="rect">
                            <a:avLst/>
                          </a:prstGeom>
                          <a:ln w="3594">
                            <a:solidFill>
                              <a:srgbClr val="231F20"/>
                            </a:solidFill>
                            <a:prstDash val="solid"/>
                          </a:ln>
                        </wps:spPr>
                        <wps:txbx>
                          <w:txbxContent>
                            <w:p w14:paraId="41AE3768">
                              <w:pPr>
                                <w:spacing w:before="2"/>
                                <w:ind w:left="102" w:right="0" w:firstLine="0"/>
                                <w:jc w:val="left"/>
                                <w:rPr>
                                  <w:rFonts w:ascii="Tahoma"/>
                                  <w:sz w:val="26"/>
                                </w:rPr>
                              </w:pPr>
                              <w:r>
                                <w:rPr>
                                  <w:rFonts w:ascii="Tahoma"/>
                                  <w:color w:val="00BBC5"/>
                                  <w:w w:val="100"/>
                                  <w:sz w:val="26"/>
                                </w:rPr>
                                <w:t>D</w:t>
                              </w:r>
                            </w:p>
                          </w:txbxContent>
                        </wps:txbx>
                        <wps:bodyPr wrap="square" lIns="0" tIns="0" rIns="0" bIns="0" rtlCol="0">
                          <a:noAutofit/>
                        </wps:bodyPr>
                      </wps:wsp>
                    </wpg:wgp>
                  </a:graphicData>
                </a:graphic>
              </wp:anchor>
            </w:drawing>
          </mc:Choice>
          <mc:Fallback>
            <w:pict>
              <v:group id="Group 1375" o:spid="_x0000_s1026" o:spt="203" style="position:absolute;left:0pt;margin-left:469.1pt;margin-top:15.75pt;height:17.3pt;width:39.65pt;mso-position-horizontal-relative:page;mso-wrap-distance-bottom:0pt;mso-wrap-distance-top:0pt;z-index:-251386880;mso-width-relative:page;mso-height-relative:page;" coordsize="503555,219710" o:gfxdata="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Xjs2ztoAAAAKAQAADwAAAAAAAAABACAAAAAiAAAA&#10;ZHJzL2Rvd25yZXYueG1sUEsBAhQAFAAAAAgAh07iQPXuKYXNAwAAtg0AAA4AAAAAAAAAAQAgAAAA&#10;KQEAAGRycy9lMm9Eb2MueG1sUEsFBgAAAAAGAAYAWQEAAGgHAAAAAA==&#10;">
                <o:lock v:ext="edit" aspectratio="f"/>
                <v:shape id="Graphic 1376" o:spid="_x0000_s1026" o:spt="100" style="position:absolute;left:1797;top:1797;height:215900;width:500380;" filled="f" stroked="t" coordsize="500380,215900" o:gfxdata="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WNZ7sAAADd&#10;AAAADwAAAAAAAAABACAAAAAiAAAAZHJzL2Rvd25yZXYueG1sUEsBAhQAFAAAAAgAh07iQDMvBZ47&#10;AAAAOQAAABAAAAAAAAAAAQAgAAAACgEAAGRycy9zaGFwZXhtbC54bWxQSwUGAAAAAAYABgBbAQAA&#10;tAMAAAAA&#10;" path="m21462,0l9054,335,2682,2682,335,9054,0,21463,0,194183,335,206738,2682,213185,9054,215560,21462,215900,478536,215900,491017,215560,497427,213185,499788,206738,500125,194183,500125,21463,499788,9054,497427,2682,491017,335,478536,0,21462,0xe">
                  <v:fill on="f" focussize="0,0"/>
                  <v:stroke weight="0.25pt" color="#231F20" joinstyle="round"/>
                  <v:imagedata o:title=""/>
                  <o:lock v:ext="edit" aspectratio="f"/>
                  <v:textbox inset="0mm,0mm,0mm,0mm"/>
                </v:shape>
                <v:shape id="Graphic 1377" o:spid="_x0000_s1026" o:spt="100" style="position:absolute;left:251821;top:3841;height:215900;width:1270;" filled="f" stroked="t" coordsize="1,215900" o:gfxdata="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e63dvQAA&#10;AN0AAAAPAAAAAAAAAAEAIAAAACIAAABkcnMvZG93bnJldi54bWxQSwECFAAUAAAACACHTuJAMy8F&#10;njsAAAA5AAAAEAAAAAAAAAABACAAAAAMAQAAZHJzL3NoYXBleG1sLnhtbFBLBQYAAAAABgAGAFsB&#10;AAC2AwAAAAA=&#10;" path="m0,0l0,215392e">
                  <v:fill on="f" focussize="0,0"/>
                  <v:stroke weight="0.282992125984252pt" color="#231F20" joinstyle="round"/>
                  <v:imagedata o:title=""/>
                  <o:lock v:ext="edit" aspectratio="f"/>
                  <v:textbox inset="0mm,0mm,0mm,0mm"/>
                </v:shape>
                <v:shape id="Textbox 1378" o:spid="_x0000_s1026" o:spt="202" type="#_x0000_t202" style="position:absolute;left:1797;top:1797;height:215900;width:250190;" filled="f" stroked="t" coordsize="21600,21600" o:gfxdata="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hyo2/&#10;AAAA3QAAAA8AAAAAAAAAAQAgAAAAIgAAAGRycy9kb3ducmV2LnhtbFBLAQIUABQAAAAIAIdO4kAz&#10;LwWeOwAAADkAAAAQAAAAAAAAAAEAIAAAAA4BAABkcnMvc2hhcGV4bWwueG1sUEsFBgAAAAAGAAYA&#10;WwEAALgDAAAAAA==&#10;">
                  <v:fill on="f" focussize="0,0"/>
                  <v:stroke weight="0.282992125984252pt" color="#231F20" joinstyle="round"/>
                  <v:imagedata o:title=""/>
                  <o:lock v:ext="edit" aspectratio="f"/>
                  <v:textbox inset="0mm,0mm,0mm,0mm">
                    <w:txbxContent>
                      <w:p w14:paraId="41AE3768">
                        <w:pPr>
                          <w:spacing w:before="2"/>
                          <w:ind w:left="102" w:right="0" w:firstLine="0"/>
                          <w:jc w:val="left"/>
                          <w:rPr>
                            <w:rFonts w:ascii="Tahoma"/>
                            <w:sz w:val="26"/>
                          </w:rPr>
                        </w:pPr>
                        <w:r>
                          <w:rPr>
                            <w:rFonts w:ascii="Tahoma"/>
                            <w:color w:val="00BBC5"/>
                            <w:w w:val="100"/>
                            <w:sz w:val="26"/>
                          </w:rPr>
                          <w:t>D</w:t>
                        </w:r>
                      </w:p>
                    </w:txbxContent>
                  </v:textbox>
                </v:shape>
                <w10:wrap type="topAndBottom"/>
              </v:group>
            </w:pict>
          </mc:Fallback>
        </mc:AlternateContent>
      </w:r>
    </w:p>
    <w:p w14:paraId="56B6396E">
      <w:pPr>
        <w:pStyle w:val="11"/>
        <w:rPr>
          <w:rFonts w:ascii="Tahoma"/>
          <w:sz w:val="20"/>
        </w:rPr>
      </w:pPr>
    </w:p>
    <w:p w14:paraId="0DA04729">
      <w:pPr>
        <w:pStyle w:val="11"/>
        <w:spacing w:before="9"/>
        <w:rPr>
          <w:rFonts w:ascii="Tahoma"/>
          <w:sz w:val="19"/>
        </w:rPr>
      </w:pPr>
    </w:p>
    <w:p w14:paraId="31862144">
      <w:pPr>
        <w:spacing w:before="123" w:line="213" w:lineRule="auto"/>
        <w:ind w:left="1581" w:right="255" w:hanging="905"/>
        <w:jc w:val="left"/>
        <w:rPr>
          <w:rFonts w:ascii="Tahoma"/>
          <w:sz w:val="26"/>
        </w:rPr>
      </w:pPr>
      <w:r>
        <w:rPr>
          <w:rFonts w:ascii="Times New Roman"/>
          <w:spacing w:val="65"/>
          <w:w w:val="105"/>
          <w:sz w:val="20"/>
        </w:rPr>
        <w:t xml:space="preserve">    </w:t>
      </w:r>
      <w:r>
        <w:rPr>
          <w:rFonts w:ascii="Tahoma"/>
          <w:color w:val="00507D"/>
          <w:w w:val="105"/>
          <w:sz w:val="26"/>
        </w:rPr>
        <w:t>Sam</w:t>
      </w:r>
      <w:r>
        <w:rPr>
          <w:rFonts w:ascii="Tahoma"/>
          <w:color w:val="00507D"/>
          <w:spacing w:val="-21"/>
          <w:w w:val="105"/>
          <w:sz w:val="26"/>
        </w:rPr>
        <w:t xml:space="preserve"> </w:t>
      </w:r>
      <w:r>
        <w:rPr>
          <w:rFonts w:ascii="Tahoma"/>
          <w:color w:val="00507D"/>
          <w:w w:val="105"/>
          <w:sz w:val="26"/>
        </w:rPr>
        <w:t>is</w:t>
      </w:r>
      <w:r>
        <w:rPr>
          <w:rFonts w:ascii="Tahoma"/>
          <w:color w:val="00507D"/>
          <w:spacing w:val="-23"/>
          <w:w w:val="105"/>
          <w:sz w:val="26"/>
        </w:rPr>
        <w:t xml:space="preserve"> </w:t>
      </w:r>
      <w:r>
        <w:rPr>
          <w:rFonts w:ascii="Tahoma"/>
          <w:color w:val="00507D"/>
          <w:w w:val="105"/>
          <w:sz w:val="26"/>
        </w:rPr>
        <w:t>doing</w:t>
      </w:r>
      <w:r>
        <w:rPr>
          <w:rFonts w:ascii="Tahoma"/>
          <w:color w:val="00507D"/>
          <w:spacing w:val="-23"/>
          <w:w w:val="105"/>
          <w:sz w:val="26"/>
        </w:rPr>
        <w:t xml:space="preserve"> </w:t>
      </w:r>
      <w:r>
        <w:rPr>
          <w:rFonts w:ascii="Tahoma"/>
          <w:color w:val="00507D"/>
          <w:w w:val="105"/>
          <w:sz w:val="26"/>
        </w:rPr>
        <w:t>a</w:t>
      </w:r>
      <w:r>
        <w:rPr>
          <w:rFonts w:ascii="Tahoma"/>
          <w:color w:val="00507D"/>
          <w:spacing w:val="-23"/>
          <w:w w:val="105"/>
          <w:sz w:val="26"/>
        </w:rPr>
        <w:t xml:space="preserve"> </w:t>
      </w:r>
      <w:r>
        <w:rPr>
          <w:rFonts w:ascii="Tahoma"/>
          <w:color w:val="00507D"/>
          <w:w w:val="105"/>
          <w:sz w:val="26"/>
        </w:rPr>
        <w:t>survey</w:t>
      </w:r>
      <w:r>
        <w:rPr>
          <w:rFonts w:ascii="Tahoma"/>
          <w:color w:val="00507D"/>
          <w:spacing w:val="-23"/>
          <w:w w:val="105"/>
          <w:sz w:val="26"/>
        </w:rPr>
        <w:t xml:space="preserve"> </w:t>
      </w:r>
      <w:r>
        <w:rPr>
          <w:rFonts w:ascii="Tahoma"/>
          <w:color w:val="00507D"/>
          <w:w w:val="105"/>
          <w:sz w:val="26"/>
        </w:rPr>
        <w:t>on</w:t>
      </w:r>
      <w:r>
        <w:rPr>
          <w:rFonts w:ascii="Tahoma"/>
          <w:color w:val="00507D"/>
          <w:spacing w:val="-23"/>
          <w:w w:val="105"/>
          <w:sz w:val="26"/>
        </w:rPr>
        <w:t xml:space="preserve"> </w:t>
      </w:r>
      <w:r>
        <w:rPr>
          <w:rFonts w:ascii="Tahoma"/>
          <w:color w:val="00507D"/>
          <w:w w:val="105"/>
          <w:sz w:val="26"/>
        </w:rPr>
        <w:t>online</w:t>
      </w:r>
      <w:r>
        <w:rPr>
          <w:rFonts w:ascii="Tahoma"/>
          <w:color w:val="00507D"/>
          <w:spacing w:val="-23"/>
          <w:w w:val="105"/>
          <w:sz w:val="26"/>
        </w:rPr>
        <w:t xml:space="preserve"> </w:t>
      </w:r>
      <w:r>
        <w:rPr>
          <w:rFonts w:ascii="Tahoma"/>
          <w:color w:val="00507D"/>
          <w:w w:val="105"/>
          <w:sz w:val="26"/>
        </w:rPr>
        <w:t>habits.</w:t>
      </w:r>
      <w:r>
        <w:rPr>
          <w:rFonts w:ascii="Tahoma"/>
          <w:color w:val="00507D"/>
          <w:spacing w:val="-23"/>
          <w:w w:val="105"/>
          <w:sz w:val="26"/>
        </w:rPr>
        <w:t xml:space="preserve"> </w:t>
      </w:r>
      <w:r>
        <w:rPr>
          <w:rFonts w:ascii="Tahoma"/>
          <w:color w:val="00507D"/>
          <w:w w:val="105"/>
          <w:sz w:val="26"/>
        </w:rPr>
        <w:t>He</w:t>
      </w:r>
      <w:r>
        <w:rPr>
          <w:rFonts w:ascii="Tahoma"/>
          <w:color w:val="00507D"/>
          <w:spacing w:val="-24"/>
          <w:w w:val="105"/>
          <w:sz w:val="26"/>
        </w:rPr>
        <w:t xml:space="preserve"> </w:t>
      </w:r>
      <w:r>
        <w:rPr>
          <w:rFonts w:ascii="Tahoma"/>
          <w:color w:val="00507D"/>
          <w:w w:val="105"/>
          <w:sz w:val="26"/>
        </w:rPr>
        <w:t>is</w:t>
      </w:r>
      <w:r>
        <w:rPr>
          <w:rFonts w:ascii="Tahoma"/>
          <w:color w:val="00507D"/>
          <w:spacing w:val="-23"/>
          <w:w w:val="105"/>
          <w:sz w:val="26"/>
        </w:rPr>
        <w:t xml:space="preserve"> </w:t>
      </w:r>
      <w:r>
        <w:rPr>
          <w:rFonts w:ascii="Tahoma"/>
          <w:color w:val="00507D"/>
          <w:w w:val="105"/>
          <w:sz w:val="26"/>
        </w:rPr>
        <w:t>now</w:t>
      </w:r>
      <w:r>
        <w:rPr>
          <w:rFonts w:ascii="Tahoma"/>
          <w:color w:val="00507D"/>
          <w:spacing w:val="-23"/>
          <w:w w:val="105"/>
          <w:sz w:val="26"/>
        </w:rPr>
        <w:t xml:space="preserve"> </w:t>
      </w:r>
      <w:r>
        <w:rPr>
          <w:rFonts w:ascii="Tahoma"/>
          <w:color w:val="00507D"/>
          <w:w w:val="105"/>
          <w:sz w:val="26"/>
        </w:rPr>
        <w:t>talking</w:t>
      </w:r>
      <w:r>
        <w:rPr>
          <w:rFonts w:ascii="Tahoma"/>
          <w:color w:val="00507D"/>
          <w:spacing w:val="-23"/>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his</w:t>
      </w:r>
      <w:r>
        <w:rPr>
          <w:rFonts w:ascii="Tahoma"/>
          <w:color w:val="00507D"/>
          <w:spacing w:val="-23"/>
          <w:w w:val="105"/>
          <w:sz w:val="26"/>
        </w:rPr>
        <w:t xml:space="preserve"> </w:t>
      </w:r>
      <w:r>
        <w:rPr>
          <w:rFonts w:ascii="Tahoma"/>
          <w:color w:val="00507D"/>
          <w:w w:val="105"/>
          <w:sz w:val="26"/>
        </w:rPr>
        <w:t>schoolmates</w:t>
      </w:r>
      <w:r>
        <w:rPr>
          <w:rFonts w:ascii="Tahoma"/>
          <w:color w:val="00507D"/>
          <w:spacing w:val="-23"/>
          <w:w w:val="105"/>
          <w:sz w:val="26"/>
        </w:rPr>
        <w:t xml:space="preserve"> </w:t>
      </w:r>
      <w:r>
        <w:rPr>
          <w:rFonts w:ascii="Tahoma"/>
          <w:color w:val="00507D"/>
          <w:w w:val="105"/>
          <w:sz w:val="26"/>
        </w:rPr>
        <w:t>Anna, Paul,</w:t>
      </w:r>
      <w:r>
        <w:rPr>
          <w:rFonts w:ascii="Tahoma"/>
          <w:color w:val="00507D"/>
          <w:spacing w:val="-20"/>
          <w:w w:val="105"/>
          <w:sz w:val="26"/>
        </w:rPr>
        <w:t xml:space="preserve"> </w:t>
      </w:r>
      <w:r>
        <w:rPr>
          <w:rFonts w:ascii="Tahoma"/>
          <w:color w:val="00507D"/>
          <w:w w:val="105"/>
          <w:sz w:val="26"/>
        </w:rPr>
        <w:t>and</w:t>
      </w:r>
      <w:r>
        <w:rPr>
          <w:rFonts w:ascii="Tahoma"/>
          <w:color w:val="00507D"/>
          <w:spacing w:val="-20"/>
          <w:w w:val="105"/>
          <w:sz w:val="26"/>
        </w:rPr>
        <w:t xml:space="preserve"> </w:t>
      </w:r>
      <w:r>
        <w:rPr>
          <w:rFonts w:ascii="Tahoma"/>
          <w:color w:val="00507D"/>
          <w:w w:val="105"/>
          <w:sz w:val="26"/>
        </w:rPr>
        <w:t>Joe.</w:t>
      </w:r>
      <w:r>
        <w:rPr>
          <w:rFonts w:ascii="Tahoma"/>
          <w:color w:val="00507D"/>
          <w:spacing w:val="-20"/>
          <w:w w:val="105"/>
          <w:sz w:val="26"/>
        </w:rPr>
        <w:t xml:space="preserve"> </w:t>
      </w:r>
      <w:r>
        <w:rPr>
          <w:rFonts w:ascii="Tahoma"/>
          <w:color w:val="00507D"/>
          <w:w w:val="105"/>
          <w:sz w:val="26"/>
        </w:rPr>
        <w:t>Listen</w:t>
      </w:r>
      <w:r>
        <w:rPr>
          <w:rFonts w:ascii="Tahoma"/>
          <w:color w:val="00507D"/>
          <w:spacing w:val="-20"/>
          <w:w w:val="105"/>
          <w:sz w:val="26"/>
        </w:rPr>
        <w:t xml:space="preserve"> </w:t>
      </w:r>
      <w:r>
        <w:rPr>
          <w:rFonts w:ascii="Tahoma"/>
          <w:color w:val="00507D"/>
          <w:w w:val="105"/>
          <w:sz w:val="26"/>
        </w:rPr>
        <w:t>to</w:t>
      </w:r>
      <w:r>
        <w:rPr>
          <w:rFonts w:ascii="Tahoma"/>
          <w:color w:val="00507D"/>
          <w:spacing w:val="-20"/>
          <w:w w:val="105"/>
          <w:sz w:val="26"/>
        </w:rPr>
        <w:t xml:space="preserve"> </w:t>
      </w:r>
      <w:r>
        <w:rPr>
          <w:rFonts w:ascii="Tahoma"/>
          <w:color w:val="00507D"/>
          <w:w w:val="105"/>
          <w:sz w:val="26"/>
        </w:rPr>
        <w:t>the</w:t>
      </w:r>
      <w:r>
        <w:rPr>
          <w:rFonts w:ascii="Tahoma"/>
          <w:color w:val="00507D"/>
          <w:spacing w:val="-20"/>
          <w:w w:val="105"/>
          <w:sz w:val="26"/>
        </w:rPr>
        <w:t xml:space="preserve"> </w:t>
      </w:r>
      <w:r>
        <w:rPr>
          <w:rFonts w:ascii="Tahoma"/>
          <w:color w:val="00507D"/>
          <w:w w:val="105"/>
          <w:sz w:val="26"/>
        </w:rPr>
        <w:t>conversation</w:t>
      </w:r>
      <w:r>
        <w:rPr>
          <w:rFonts w:ascii="Tahoma"/>
          <w:color w:val="00507D"/>
          <w:spacing w:val="-20"/>
          <w:w w:val="105"/>
          <w:sz w:val="26"/>
        </w:rPr>
        <w:t xml:space="preserve"> </w:t>
      </w:r>
      <w:r>
        <w:rPr>
          <w:rFonts w:ascii="Tahoma"/>
          <w:color w:val="00507D"/>
          <w:w w:val="105"/>
          <w:sz w:val="26"/>
        </w:rPr>
        <w:t>and</w:t>
      </w:r>
      <w:r>
        <w:rPr>
          <w:rFonts w:ascii="Tahoma"/>
          <w:color w:val="00507D"/>
          <w:spacing w:val="-20"/>
          <w:w w:val="105"/>
          <w:sz w:val="26"/>
        </w:rPr>
        <w:t xml:space="preserve"> </w:t>
      </w:r>
      <w:r>
        <w:rPr>
          <w:rFonts w:ascii="Tahoma"/>
          <w:color w:val="00507D"/>
          <w:w w:val="105"/>
          <w:sz w:val="26"/>
        </w:rPr>
        <w:t>complete</w:t>
      </w:r>
      <w:r>
        <w:rPr>
          <w:rFonts w:ascii="Tahoma"/>
          <w:color w:val="00507D"/>
          <w:spacing w:val="-20"/>
          <w:w w:val="105"/>
          <w:sz w:val="26"/>
        </w:rPr>
        <w:t xml:space="preserve"> </w:t>
      </w:r>
      <w:r>
        <w:rPr>
          <w:rFonts w:ascii="Tahoma"/>
          <w:color w:val="00507D"/>
          <w:w w:val="105"/>
          <w:sz w:val="26"/>
        </w:rPr>
        <w:t>the</w:t>
      </w:r>
      <w:r>
        <w:rPr>
          <w:rFonts w:ascii="Tahoma"/>
          <w:color w:val="00507D"/>
          <w:spacing w:val="-20"/>
          <w:w w:val="105"/>
          <w:sz w:val="26"/>
        </w:rPr>
        <w:t xml:space="preserve"> </w:t>
      </w:r>
      <w:r>
        <w:rPr>
          <w:rFonts w:ascii="Tahoma"/>
          <w:color w:val="00507D"/>
          <w:w w:val="105"/>
          <w:sz w:val="26"/>
        </w:rPr>
        <w:t>table.</w:t>
      </w:r>
    </w:p>
    <w:p w14:paraId="635A2262">
      <w:pPr>
        <w:pStyle w:val="11"/>
        <w:rPr>
          <w:rFonts w:ascii="Tahoma"/>
          <w:sz w:val="18"/>
        </w:rPr>
      </w:pPr>
    </w:p>
    <w:tbl>
      <w:tblPr>
        <w:tblStyle w:val="12"/>
        <w:tblW w:w="0" w:type="auto"/>
        <w:tblInd w:w="1369"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65"/>
        <w:gridCol w:w="1344"/>
        <w:gridCol w:w="2183"/>
        <w:gridCol w:w="2364"/>
        <w:gridCol w:w="3353"/>
      </w:tblGrid>
      <w:tr w14:paraId="2E3D54AB">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744" w:hRule="atLeast"/>
        </w:trPr>
        <w:tc>
          <w:tcPr>
            <w:tcW w:w="1509" w:type="dxa"/>
            <w:gridSpan w:val="2"/>
            <w:tcBorders>
              <w:top w:val="nil"/>
              <w:left w:val="nil"/>
            </w:tcBorders>
            <w:shd w:val="clear" w:color="auto" w:fill="F1F1F1"/>
          </w:tcPr>
          <w:p w14:paraId="09214D30">
            <w:pPr>
              <w:pStyle w:val="16"/>
              <w:spacing w:before="8"/>
              <w:rPr>
                <w:rFonts w:ascii="Tahoma"/>
                <w:sz w:val="22"/>
              </w:rPr>
            </w:pPr>
          </w:p>
          <w:p w14:paraId="440098C1">
            <w:pPr>
              <w:pStyle w:val="16"/>
              <w:spacing w:before="1"/>
              <w:ind w:left="569"/>
              <w:rPr>
                <w:b/>
                <w:sz w:val="22"/>
              </w:rPr>
            </w:pPr>
            <w:r>
              <mc:AlternateContent>
                <mc:Choice Requires="wpg">
                  <w:drawing>
                    <wp:anchor distT="0" distB="0" distL="0" distR="0" simplePos="0" relativeHeight="251863040" behindDoc="1" locked="0" layoutInCell="1" allowOverlap="1">
                      <wp:simplePos x="0" y="0"/>
                      <wp:positionH relativeFrom="column">
                        <wp:posOffset>92710</wp:posOffset>
                      </wp:positionH>
                      <wp:positionV relativeFrom="paragraph">
                        <wp:posOffset>-139700</wp:posOffset>
                      </wp:positionV>
                      <wp:extent cx="5748020" cy="2136140"/>
                      <wp:effectExtent l="0" t="0" r="0" b="0"/>
                      <wp:wrapNone/>
                      <wp:docPr id="1395" name="Group 1395"/>
                      <wp:cNvGraphicFramePr/>
                      <a:graphic xmlns:a="http://schemas.openxmlformats.org/drawingml/2006/main">
                        <a:graphicData uri="http://schemas.microsoft.com/office/word/2010/wordprocessingGroup">
                          <wpg:wgp>
                            <wpg:cNvGrpSpPr/>
                            <wpg:grpSpPr>
                              <a:xfrm>
                                <a:off x="0" y="0"/>
                                <a:ext cx="5748020" cy="2136140"/>
                                <a:chOff x="0" y="0"/>
                                <a:chExt cx="5748020" cy="2136140"/>
                              </a:xfrm>
                            </wpg:grpSpPr>
                            <wps:wsp>
                              <wps:cNvPr id="1396" name="Graphic 1396"/>
                              <wps:cNvSpPr/>
                              <wps:spPr>
                                <a:xfrm>
                                  <a:off x="0" y="0"/>
                                  <a:ext cx="5748020" cy="2136140"/>
                                </a:xfrm>
                                <a:custGeom>
                                  <a:avLst/>
                                  <a:gdLst/>
                                  <a:ahLst/>
                                  <a:cxnLst/>
                                  <a:rect l="l" t="t" r="r" b="b"/>
                                  <a:pathLst>
                                    <a:path w="5748020" h="2136140">
                                      <a:moveTo>
                                        <a:pt x="5747715" y="0"/>
                                      </a:moveTo>
                                      <a:lnTo>
                                        <a:pt x="0" y="0"/>
                                      </a:lnTo>
                                      <a:lnTo>
                                        <a:pt x="0" y="2136025"/>
                                      </a:lnTo>
                                      <a:lnTo>
                                        <a:pt x="5747715" y="2136025"/>
                                      </a:lnTo>
                                      <a:lnTo>
                                        <a:pt x="5747715" y="0"/>
                                      </a:lnTo>
                                      <a:close/>
                                    </a:path>
                                  </a:pathLst>
                                </a:custGeom>
                                <a:solidFill>
                                  <a:srgbClr val="ACADAC">
                                    <a:alpha val="16000"/>
                                  </a:srgbClr>
                                </a:solidFill>
                              </wps:spPr>
                              <wps:bodyPr wrap="square" lIns="0" tIns="0" rIns="0" bIns="0" rtlCol="0">
                                <a:noAutofit/>
                              </wps:bodyPr>
                            </wps:wsp>
                          </wpg:wgp>
                        </a:graphicData>
                      </a:graphic>
                    </wp:anchor>
                  </w:drawing>
                </mc:Choice>
                <mc:Fallback>
                  <w:pict>
                    <v:group id="Group 1395" o:spid="_x0000_s1026" o:spt="203" style="position:absolute;left:0pt;margin-left:7.3pt;margin-top:-11pt;height:168.2pt;width:452.6pt;z-index:-251453440;mso-width-relative:page;mso-height-relative:page;" coordsize="5748020,2136140" o:gfxdata="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wuRT0NkAAAAKAQAADwAAAAAA&#10;AAABACAAAAAiAAAAZHJzL2Rvd25yZXYueG1sUEsBAhQAFAAAAAgAh07iQFuhz3KEAgAARQYAAA4A&#10;AAAAAAAAAQAgAAAAKAEAAGRycy9lMm9Eb2MueG1sUEsFBgAAAAAGAAYAWQEAAB4GAAAAAA==&#10;">
                      <o:lock v:ext="edit" aspectratio="f"/>
                      <v:shape id="Graphic 1396" o:spid="_x0000_s1026" o:spt="100" style="position:absolute;left:0;top:0;height:2136140;width:5748020;" fillcolor="#ACADAC" filled="t" stroked="f" coordsize="5748020,2136140" o:gfxdata="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Zq7L4A&#10;AADdAAAADwAAAAAAAAABACAAAAAiAAAAZHJzL2Rvd25yZXYueG1sUEsBAhQAFAAAAAgAh07iQDMv&#10;BZ47AAAAOQAAABAAAAAAAAAAAQAgAAAADQEAAGRycy9zaGFwZXhtbC54bWxQSwUGAAAAAAYABgBb&#10;AQAAtwMAAAAA&#10;" path="m5747715,0l0,0,0,2136025,5747715,2136025,5747715,0xe">
                        <v:fill on="t" opacity="10485f" focussize="0,0"/>
                        <v:stroke on="f"/>
                        <v:imagedata o:title=""/>
                        <o:lock v:ext="edit" aspectratio="f"/>
                        <v:textbox inset="0mm,0mm,0mm,0mm"/>
                      </v:shape>
                    </v:group>
                  </w:pict>
                </mc:Fallback>
              </mc:AlternateContent>
            </w:r>
            <w:r>
              <w:rPr>
                <w:b/>
                <w:color w:val="231F20"/>
                <w:spacing w:val="-4"/>
                <w:w w:val="90"/>
                <w:sz w:val="22"/>
              </w:rPr>
              <w:t>Name</w:t>
            </w:r>
          </w:p>
        </w:tc>
        <w:tc>
          <w:tcPr>
            <w:tcW w:w="2183" w:type="dxa"/>
            <w:tcBorders>
              <w:top w:val="nil"/>
            </w:tcBorders>
            <w:shd w:val="clear" w:color="auto" w:fill="F1F1F1"/>
          </w:tcPr>
          <w:p w14:paraId="14BB793C">
            <w:pPr>
              <w:pStyle w:val="16"/>
              <w:spacing w:before="135" w:line="264" w:lineRule="auto"/>
              <w:ind w:left="357" w:right="4" w:firstLine="233"/>
              <w:rPr>
                <w:b/>
                <w:sz w:val="22"/>
              </w:rPr>
            </w:pPr>
            <w:r>
              <w:rPr>
                <w:b/>
                <w:color w:val="231F20"/>
                <w:w w:val="90"/>
                <w:sz w:val="22"/>
              </w:rPr>
              <w:t xml:space="preserve">Time spent </w:t>
            </w:r>
            <w:r>
              <w:rPr>
                <w:b/>
                <w:color w:val="231F20"/>
                <w:w w:val="80"/>
                <w:sz w:val="22"/>
              </w:rPr>
              <w:t>online every day</w:t>
            </w:r>
          </w:p>
        </w:tc>
        <w:tc>
          <w:tcPr>
            <w:tcW w:w="2364" w:type="dxa"/>
            <w:tcBorders>
              <w:top w:val="nil"/>
            </w:tcBorders>
            <w:shd w:val="clear" w:color="auto" w:fill="F1F1F1"/>
          </w:tcPr>
          <w:p w14:paraId="309BE4F1">
            <w:pPr>
              <w:pStyle w:val="16"/>
              <w:spacing w:before="8"/>
              <w:rPr>
                <w:rFonts w:ascii="Tahoma"/>
                <w:sz w:val="22"/>
              </w:rPr>
            </w:pPr>
          </w:p>
          <w:p w14:paraId="0E2E2253">
            <w:pPr>
              <w:pStyle w:val="16"/>
              <w:spacing w:before="1"/>
              <w:ind w:left="462"/>
              <w:rPr>
                <w:b/>
                <w:sz w:val="22"/>
              </w:rPr>
            </w:pPr>
            <w:r>
              <w:rPr>
                <w:b/>
                <w:color w:val="231F20"/>
                <w:w w:val="80"/>
                <w:sz w:val="22"/>
              </w:rPr>
              <w:t>Online</w:t>
            </w:r>
            <w:r>
              <w:rPr>
                <w:b/>
                <w:color w:val="231F20"/>
                <w:spacing w:val="-3"/>
                <w:sz w:val="22"/>
              </w:rPr>
              <w:t xml:space="preserve"> </w:t>
            </w:r>
            <w:r>
              <w:rPr>
                <w:b/>
                <w:color w:val="231F20"/>
                <w:spacing w:val="-2"/>
                <w:w w:val="90"/>
                <w:sz w:val="22"/>
              </w:rPr>
              <w:t>activities</w:t>
            </w:r>
          </w:p>
        </w:tc>
        <w:tc>
          <w:tcPr>
            <w:tcW w:w="3353" w:type="dxa"/>
            <w:tcBorders>
              <w:top w:val="nil"/>
              <w:right w:val="nil"/>
            </w:tcBorders>
            <w:shd w:val="clear" w:color="auto" w:fill="F1F1F1"/>
          </w:tcPr>
          <w:p w14:paraId="79C9DE5A">
            <w:pPr>
              <w:pStyle w:val="16"/>
              <w:spacing w:before="8"/>
              <w:rPr>
                <w:rFonts w:ascii="Tahoma"/>
                <w:sz w:val="22"/>
              </w:rPr>
            </w:pPr>
          </w:p>
          <w:p w14:paraId="6A733A8C">
            <w:pPr>
              <w:pStyle w:val="16"/>
              <w:spacing w:before="1"/>
              <w:ind w:left="232"/>
              <w:rPr>
                <w:b/>
                <w:sz w:val="22"/>
              </w:rPr>
            </w:pPr>
            <w:r>
              <w:rPr>
                <w:b/>
                <w:color w:val="231F20"/>
                <w:w w:val="80"/>
                <w:sz w:val="22"/>
              </w:rPr>
              <w:t>Reasons</w:t>
            </w:r>
            <w:r>
              <w:rPr>
                <w:b/>
                <w:color w:val="231F20"/>
                <w:spacing w:val="-2"/>
                <w:sz w:val="22"/>
              </w:rPr>
              <w:t xml:space="preserve"> </w:t>
            </w:r>
            <w:r>
              <w:rPr>
                <w:b/>
                <w:color w:val="231F20"/>
                <w:w w:val="80"/>
                <w:sz w:val="22"/>
              </w:rPr>
              <w:t>for</w:t>
            </w:r>
            <w:r>
              <w:rPr>
                <w:b/>
                <w:color w:val="231F20"/>
                <w:spacing w:val="-2"/>
                <w:sz w:val="22"/>
              </w:rPr>
              <w:t xml:space="preserve"> </w:t>
            </w:r>
            <w:r>
              <w:rPr>
                <w:b/>
                <w:color w:val="231F20"/>
                <w:w w:val="80"/>
                <w:sz w:val="22"/>
              </w:rPr>
              <w:t>using</w:t>
            </w:r>
            <w:r>
              <w:rPr>
                <w:b/>
                <w:color w:val="231F20"/>
                <w:spacing w:val="-1"/>
                <w:sz w:val="22"/>
              </w:rPr>
              <w:t xml:space="preserve"> </w:t>
            </w:r>
            <w:r>
              <w:rPr>
                <w:b/>
                <w:color w:val="231F20"/>
                <w:w w:val="80"/>
                <w:sz w:val="22"/>
              </w:rPr>
              <w:t>the</w:t>
            </w:r>
            <w:r>
              <w:rPr>
                <w:b/>
                <w:color w:val="231F20"/>
                <w:spacing w:val="-2"/>
                <w:sz w:val="22"/>
              </w:rPr>
              <w:t xml:space="preserve"> </w:t>
            </w:r>
            <w:r>
              <w:rPr>
                <w:b/>
                <w:color w:val="231F20"/>
                <w:spacing w:val="-2"/>
                <w:w w:val="80"/>
                <w:sz w:val="22"/>
              </w:rPr>
              <w:t>Internet</w:t>
            </w:r>
          </w:p>
        </w:tc>
      </w:tr>
      <w:tr w14:paraId="0FC1D1F6">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67" w:hRule="atLeast"/>
        </w:trPr>
        <w:tc>
          <w:tcPr>
            <w:tcW w:w="165" w:type="dxa"/>
            <w:tcBorders>
              <w:left w:val="nil"/>
              <w:right w:val="single" w:color="8F5DA6" w:sz="24" w:space="0"/>
            </w:tcBorders>
          </w:tcPr>
          <w:p w14:paraId="4D232A7A">
            <w:pPr>
              <w:pStyle w:val="16"/>
              <w:rPr>
                <w:rFonts w:ascii="Times New Roman"/>
                <w:sz w:val="24"/>
              </w:rPr>
            </w:pPr>
          </w:p>
        </w:tc>
        <w:tc>
          <w:tcPr>
            <w:tcW w:w="1344" w:type="dxa"/>
            <w:tcBorders>
              <w:left w:val="single" w:color="8F5DA6" w:sz="24" w:space="0"/>
            </w:tcBorders>
            <w:shd w:val="clear" w:color="auto" w:fill="F1F1F1"/>
          </w:tcPr>
          <w:p w14:paraId="6C2EC58A">
            <w:pPr>
              <w:pStyle w:val="16"/>
              <w:spacing w:before="6"/>
              <w:rPr>
                <w:rFonts w:ascii="Tahoma"/>
                <w:sz w:val="29"/>
              </w:rPr>
            </w:pPr>
          </w:p>
          <w:p w14:paraId="39DB9CA6">
            <w:pPr>
              <w:pStyle w:val="16"/>
              <w:ind w:left="418"/>
              <w:rPr>
                <w:b/>
                <w:sz w:val="20"/>
              </w:rPr>
            </w:pPr>
            <w:r>
              <w:rPr>
                <w:b/>
                <w:color w:val="231F20"/>
                <w:spacing w:val="-4"/>
                <w:w w:val="90"/>
                <w:sz w:val="20"/>
              </w:rPr>
              <w:t>Anna</w:t>
            </w:r>
          </w:p>
        </w:tc>
        <w:tc>
          <w:tcPr>
            <w:tcW w:w="2183" w:type="dxa"/>
            <w:shd w:val="clear" w:color="auto" w:fill="F1F1F1"/>
          </w:tcPr>
          <w:p w14:paraId="51AECC98">
            <w:pPr>
              <w:pStyle w:val="16"/>
              <w:rPr>
                <w:rFonts w:ascii="Times New Roman"/>
                <w:sz w:val="24"/>
              </w:rPr>
            </w:pPr>
          </w:p>
        </w:tc>
        <w:tc>
          <w:tcPr>
            <w:tcW w:w="2364" w:type="dxa"/>
            <w:shd w:val="clear" w:color="auto" w:fill="F1F1F1"/>
          </w:tcPr>
          <w:p w14:paraId="58D798D0">
            <w:pPr>
              <w:pStyle w:val="16"/>
              <w:rPr>
                <w:rFonts w:ascii="Times New Roman"/>
                <w:sz w:val="24"/>
              </w:rPr>
            </w:pPr>
          </w:p>
        </w:tc>
        <w:tc>
          <w:tcPr>
            <w:tcW w:w="3353" w:type="dxa"/>
            <w:tcBorders>
              <w:right w:val="nil"/>
            </w:tcBorders>
            <w:shd w:val="clear" w:color="auto" w:fill="F1F1F1"/>
          </w:tcPr>
          <w:p w14:paraId="4C2983B7">
            <w:pPr>
              <w:pStyle w:val="16"/>
              <w:rPr>
                <w:rFonts w:ascii="Times New Roman"/>
                <w:sz w:val="24"/>
              </w:rPr>
            </w:pPr>
          </w:p>
        </w:tc>
      </w:tr>
      <w:tr w14:paraId="68D6D788">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22" w:hRule="atLeast"/>
        </w:trPr>
        <w:tc>
          <w:tcPr>
            <w:tcW w:w="165" w:type="dxa"/>
            <w:tcBorders>
              <w:left w:val="nil"/>
              <w:right w:val="single" w:color="0089CF" w:sz="24" w:space="0"/>
            </w:tcBorders>
          </w:tcPr>
          <w:p w14:paraId="37222CB4">
            <w:pPr>
              <w:pStyle w:val="16"/>
              <w:rPr>
                <w:rFonts w:ascii="Times New Roman"/>
                <w:sz w:val="24"/>
              </w:rPr>
            </w:pPr>
          </w:p>
        </w:tc>
        <w:tc>
          <w:tcPr>
            <w:tcW w:w="1344" w:type="dxa"/>
            <w:tcBorders>
              <w:left w:val="single" w:color="0089CF" w:sz="24" w:space="0"/>
            </w:tcBorders>
            <w:shd w:val="clear" w:color="auto" w:fill="F1F1F1"/>
          </w:tcPr>
          <w:p w14:paraId="082FD9EA">
            <w:pPr>
              <w:pStyle w:val="16"/>
              <w:spacing w:before="11"/>
              <w:rPr>
                <w:rFonts w:ascii="Tahoma"/>
                <w:sz w:val="23"/>
              </w:rPr>
            </w:pPr>
          </w:p>
          <w:p w14:paraId="37A88CC6">
            <w:pPr>
              <w:pStyle w:val="16"/>
              <w:ind w:left="413"/>
              <w:rPr>
                <w:b/>
                <w:sz w:val="20"/>
              </w:rPr>
            </w:pPr>
            <w:r>
              <w:rPr>
                <w:b/>
                <w:color w:val="231F20"/>
                <w:spacing w:val="-4"/>
                <w:w w:val="90"/>
                <w:sz w:val="20"/>
              </w:rPr>
              <w:t>Paul</w:t>
            </w:r>
          </w:p>
        </w:tc>
        <w:tc>
          <w:tcPr>
            <w:tcW w:w="2183" w:type="dxa"/>
            <w:shd w:val="clear" w:color="auto" w:fill="F1F1F1"/>
          </w:tcPr>
          <w:p w14:paraId="6F8BCBA3">
            <w:pPr>
              <w:pStyle w:val="16"/>
              <w:rPr>
                <w:rFonts w:ascii="Times New Roman"/>
                <w:sz w:val="24"/>
              </w:rPr>
            </w:pPr>
          </w:p>
        </w:tc>
        <w:tc>
          <w:tcPr>
            <w:tcW w:w="2364" w:type="dxa"/>
            <w:shd w:val="clear" w:color="auto" w:fill="F1F1F1"/>
          </w:tcPr>
          <w:p w14:paraId="2775842D">
            <w:pPr>
              <w:pStyle w:val="16"/>
              <w:rPr>
                <w:rFonts w:ascii="Times New Roman"/>
                <w:sz w:val="24"/>
              </w:rPr>
            </w:pPr>
          </w:p>
        </w:tc>
        <w:tc>
          <w:tcPr>
            <w:tcW w:w="3353" w:type="dxa"/>
            <w:tcBorders>
              <w:right w:val="nil"/>
            </w:tcBorders>
            <w:shd w:val="clear" w:color="auto" w:fill="F1F1F1"/>
          </w:tcPr>
          <w:p w14:paraId="0339DF6C">
            <w:pPr>
              <w:pStyle w:val="16"/>
              <w:rPr>
                <w:rFonts w:ascii="Times New Roman"/>
                <w:sz w:val="24"/>
              </w:rPr>
            </w:pPr>
          </w:p>
        </w:tc>
      </w:tr>
      <w:tr w14:paraId="0F733F64">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953" w:hRule="atLeast"/>
        </w:trPr>
        <w:tc>
          <w:tcPr>
            <w:tcW w:w="165" w:type="dxa"/>
            <w:tcBorders>
              <w:left w:val="nil"/>
              <w:bottom w:val="nil"/>
              <w:right w:val="single" w:color="54BC7F" w:sz="24" w:space="0"/>
            </w:tcBorders>
          </w:tcPr>
          <w:p w14:paraId="1C542CCD">
            <w:pPr>
              <w:pStyle w:val="16"/>
              <w:rPr>
                <w:rFonts w:ascii="Times New Roman"/>
                <w:sz w:val="24"/>
              </w:rPr>
            </w:pPr>
          </w:p>
        </w:tc>
        <w:tc>
          <w:tcPr>
            <w:tcW w:w="1344" w:type="dxa"/>
            <w:tcBorders>
              <w:left w:val="single" w:color="54BC7F" w:sz="24" w:space="0"/>
              <w:bottom w:val="nil"/>
            </w:tcBorders>
            <w:shd w:val="clear" w:color="auto" w:fill="F1F1F1"/>
          </w:tcPr>
          <w:p w14:paraId="42088A97">
            <w:pPr>
              <w:pStyle w:val="16"/>
              <w:spacing w:before="2"/>
              <w:rPr>
                <w:rFonts w:ascii="Tahoma"/>
                <w:sz w:val="27"/>
              </w:rPr>
            </w:pPr>
          </w:p>
          <w:p w14:paraId="2C2CAD84">
            <w:pPr>
              <w:pStyle w:val="16"/>
              <w:ind w:left="399"/>
              <w:rPr>
                <w:b/>
                <w:sz w:val="20"/>
              </w:rPr>
            </w:pPr>
            <w:r>
              <w:rPr>
                <w:b/>
                <w:color w:val="231F20"/>
                <w:spacing w:val="-5"/>
                <w:w w:val="95"/>
                <w:sz w:val="20"/>
              </w:rPr>
              <w:t>Joe</w:t>
            </w:r>
          </w:p>
        </w:tc>
        <w:tc>
          <w:tcPr>
            <w:tcW w:w="2183" w:type="dxa"/>
            <w:tcBorders>
              <w:bottom w:val="nil"/>
            </w:tcBorders>
            <w:shd w:val="clear" w:color="auto" w:fill="F1F1F1"/>
          </w:tcPr>
          <w:p w14:paraId="259C80DB">
            <w:pPr>
              <w:pStyle w:val="16"/>
              <w:rPr>
                <w:rFonts w:ascii="Times New Roman"/>
                <w:sz w:val="24"/>
              </w:rPr>
            </w:pPr>
          </w:p>
        </w:tc>
        <w:tc>
          <w:tcPr>
            <w:tcW w:w="2364" w:type="dxa"/>
            <w:tcBorders>
              <w:bottom w:val="nil"/>
            </w:tcBorders>
            <w:shd w:val="clear" w:color="auto" w:fill="F1F1F1"/>
          </w:tcPr>
          <w:p w14:paraId="66786D23">
            <w:pPr>
              <w:pStyle w:val="16"/>
              <w:rPr>
                <w:rFonts w:ascii="Times New Roman"/>
                <w:sz w:val="24"/>
              </w:rPr>
            </w:pPr>
          </w:p>
        </w:tc>
        <w:tc>
          <w:tcPr>
            <w:tcW w:w="3353" w:type="dxa"/>
            <w:tcBorders>
              <w:bottom w:val="nil"/>
              <w:right w:val="nil"/>
            </w:tcBorders>
            <w:shd w:val="clear" w:color="auto" w:fill="F1F1F1"/>
          </w:tcPr>
          <w:p w14:paraId="767F926E">
            <w:pPr>
              <w:pStyle w:val="16"/>
              <w:rPr>
                <w:rFonts w:ascii="Times New Roman"/>
                <w:sz w:val="24"/>
              </w:rPr>
            </w:pPr>
          </w:p>
        </w:tc>
      </w:tr>
    </w:tbl>
    <w:p w14:paraId="00500E4B">
      <w:pPr>
        <w:pStyle w:val="11"/>
        <w:spacing w:before="10"/>
        <w:rPr>
          <w:rFonts w:ascii="Tahoma"/>
          <w:sz w:val="31"/>
        </w:rPr>
      </w:pPr>
    </w:p>
    <w:p w14:paraId="46E05CE2">
      <w:pPr>
        <w:spacing w:before="0"/>
        <w:ind w:left="676" w:right="0" w:firstLine="0"/>
        <w:jc w:val="left"/>
        <w:rPr>
          <w:rFonts w:ascii="Tahoma"/>
          <w:sz w:val="26"/>
        </w:rPr>
      </w:pPr>
      <w:r>
        <w:rPr>
          <w:rFonts w:ascii="Times New Roman"/>
          <w:spacing w:val="80"/>
          <w:w w:val="150"/>
          <w:position w:val="1"/>
          <w:sz w:val="20"/>
        </w:rPr>
        <w:t xml:space="preserve">     </w:t>
      </w:r>
      <w:r>
        <w:rPr>
          <w:rFonts w:ascii="Tahoma"/>
          <w:color w:val="00507D"/>
          <w:position w:val="1"/>
          <w:sz w:val="26"/>
        </w:rPr>
        <w:t>Listen again and fill in the blanks to complete the sentences.</w:t>
      </w:r>
    </w:p>
    <w:p w14:paraId="6D321A0D">
      <w:pPr>
        <w:pStyle w:val="15"/>
        <w:numPr>
          <w:ilvl w:val="1"/>
          <w:numId w:val="28"/>
        </w:numPr>
        <w:tabs>
          <w:tab w:val="left" w:pos="1926"/>
          <w:tab w:val="left" w:pos="3875"/>
        </w:tabs>
        <w:spacing w:before="191" w:after="0" w:line="240" w:lineRule="auto"/>
        <w:ind w:left="1926" w:right="0" w:hanging="340"/>
        <w:jc w:val="left"/>
        <w:rPr>
          <w:sz w:val="22"/>
        </w:rPr>
      </w:pPr>
      <w:r>
        <w:rPr>
          <w:color w:val="231F20"/>
          <w:sz w:val="22"/>
        </w:rPr>
        <w:t xml:space="preserve">A </w:t>
      </w:r>
      <w:r>
        <w:rPr>
          <w:i/>
          <w:color w:val="00AEEF"/>
          <w:sz w:val="22"/>
        </w:rPr>
        <w:t xml:space="preserve">blog </w:t>
      </w:r>
      <w:r>
        <w:rPr>
          <w:i/>
          <w:color w:val="00AEEF"/>
          <w:sz w:val="22"/>
          <w:u w:val="single" w:color="231F20"/>
        </w:rPr>
        <w:tab/>
      </w:r>
      <w:r>
        <w:rPr>
          <w:i/>
          <w:color w:val="00AEEF"/>
          <w:spacing w:val="-4"/>
          <w:sz w:val="22"/>
        </w:rPr>
        <w:t xml:space="preserve"> </w:t>
      </w:r>
      <w:r>
        <w:rPr>
          <w:color w:val="231F20"/>
          <w:sz w:val="22"/>
        </w:rPr>
        <w:t>an</w:t>
      </w:r>
      <w:r>
        <w:rPr>
          <w:color w:val="231F20"/>
          <w:spacing w:val="-4"/>
          <w:sz w:val="22"/>
        </w:rPr>
        <w:t xml:space="preserve"> </w:t>
      </w:r>
      <w:r>
        <w:rPr>
          <w:color w:val="231F20"/>
          <w:sz w:val="22"/>
        </w:rPr>
        <w:t>online</w:t>
      </w:r>
      <w:r>
        <w:rPr>
          <w:color w:val="231F20"/>
          <w:spacing w:val="-4"/>
          <w:sz w:val="22"/>
        </w:rPr>
        <w:t xml:space="preserve"> </w:t>
      </w:r>
      <w:r>
        <w:rPr>
          <w:color w:val="231F20"/>
          <w:sz w:val="22"/>
        </w:rPr>
        <w:t>diary</w:t>
      </w:r>
      <w:r>
        <w:rPr>
          <w:color w:val="231F20"/>
          <w:spacing w:val="-4"/>
          <w:sz w:val="22"/>
        </w:rPr>
        <w:t xml:space="preserve"> </w:t>
      </w:r>
      <w:r>
        <w:rPr>
          <w:color w:val="231F20"/>
          <w:sz w:val="22"/>
        </w:rPr>
        <w:t>where</w:t>
      </w:r>
      <w:r>
        <w:rPr>
          <w:color w:val="231F20"/>
          <w:spacing w:val="-4"/>
          <w:sz w:val="22"/>
        </w:rPr>
        <w:t xml:space="preserve"> </w:t>
      </w:r>
      <w:r>
        <w:rPr>
          <w:color w:val="231F20"/>
          <w:sz w:val="22"/>
        </w:rPr>
        <w:t>you</w:t>
      </w:r>
      <w:r>
        <w:rPr>
          <w:color w:val="231F20"/>
          <w:spacing w:val="-4"/>
          <w:sz w:val="22"/>
        </w:rPr>
        <w:t xml:space="preserve"> </w:t>
      </w:r>
      <w:r>
        <w:rPr>
          <w:color w:val="231F20"/>
          <w:sz w:val="22"/>
        </w:rPr>
        <w:t>write</w:t>
      </w:r>
      <w:r>
        <w:rPr>
          <w:color w:val="231F20"/>
          <w:spacing w:val="-4"/>
          <w:sz w:val="22"/>
        </w:rPr>
        <w:t xml:space="preserve"> </w:t>
      </w:r>
      <w:r>
        <w:rPr>
          <w:color w:val="231F20"/>
          <w:sz w:val="22"/>
        </w:rPr>
        <w:t>about</w:t>
      </w:r>
      <w:r>
        <w:rPr>
          <w:color w:val="231F20"/>
          <w:spacing w:val="-4"/>
          <w:sz w:val="22"/>
        </w:rPr>
        <w:t xml:space="preserve"> </w:t>
      </w:r>
      <w:r>
        <w:rPr>
          <w:color w:val="231F20"/>
          <w:sz w:val="22"/>
        </w:rPr>
        <w:t>something</w:t>
      </w:r>
      <w:r>
        <w:rPr>
          <w:color w:val="231F20"/>
          <w:spacing w:val="-4"/>
          <w:sz w:val="22"/>
        </w:rPr>
        <w:t xml:space="preserve"> </w:t>
      </w:r>
      <w:r>
        <w:rPr>
          <w:color w:val="231F20"/>
          <w:sz w:val="22"/>
        </w:rPr>
        <w:t>you’re</w:t>
      </w:r>
      <w:r>
        <w:rPr>
          <w:color w:val="231F20"/>
          <w:spacing w:val="-4"/>
          <w:sz w:val="22"/>
        </w:rPr>
        <w:t xml:space="preserve"> </w:t>
      </w:r>
      <w:r>
        <w:rPr>
          <w:color w:val="231F20"/>
          <w:sz w:val="22"/>
        </w:rPr>
        <w:t>interested</w:t>
      </w:r>
      <w:r>
        <w:rPr>
          <w:color w:val="231F20"/>
          <w:spacing w:val="-4"/>
          <w:sz w:val="22"/>
        </w:rPr>
        <w:t xml:space="preserve"> </w:t>
      </w:r>
      <w:r>
        <w:rPr>
          <w:color w:val="231F20"/>
          <w:sz w:val="22"/>
        </w:rPr>
        <w:t>in.</w:t>
      </w:r>
    </w:p>
    <w:p w14:paraId="16C82F5F">
      <w:pPr>
        <w:pStyle w:val="11"/>
        <w:tabs>
          <w:tab w:val="left" w:pos="3174"/>
        </w:tabs>
        <w:spacing w:before="27"/>
        <w:ind w:left="1927"/>
      </w:pPr>
      <w:r>
        <w:rPr>
          <w:color w:val="231F20"/>
          <w:u w:val="single" w:color="231F20"/>
        </w:rPr>
        <w:tab/>
      </w:r>
      <w:r>
        <w:rPr>
          <w:color w:val="231F20"/>
        </w:rPr>
        <w:t>,</w:t>
      </w:r>
      <w:r>
        <w:rPr>
          <w:color w:val="231F20"/>
          <w:spacing w:val="-14"/>
        </w:rPr>
        <w:t xml:space="preserve"> </w:t>
      </w:r>
      <w:r>
        <w:rPr>
          <w:color w:val="231F20"/>
        </w:rPr>
        <w:t>I</w:t>
      </w:r>
      <w:r>
        <w:rPr>
          <w:color w:val="231F20"/>
          <w:spacing w:val="-14"/>
        </w:rPr>
        <w:t xml:space="preserve"> </w:t>
      </w:r>
      <w:r>
        <w:rPr>
          <w:color w:val="231F20"/>
        </w:rPr>
        <w:t>like</w:t>
      </w:r>
      <w:r>
        <w:rPr>
          <w:color w:val="231F20"/>
          <w:spacing w:val="-13"/>
        </w:rPr>
        <w:t xml:space="preserve"> </w:t>
      </w:r>
      <w:r>
        <w:rPr>
          <w:color w:val="231F20"/>
        </w:rPr>
        <w:t>basketball,</w:t>
      </w:r>
      <w:r>
        <w:rPr>
          <w:color w:val="231F20"/>
          <w:spacing w:val="-14"/>
        </w:rPr>
        <w:t xml:space="preserve"> </w:t>
      </w:r>
      <w:r>
        <w:rPr>
          <w:color w:val="231F20"/>
        </w:rPr>
        <w:t>so</w:t>
      </w:r>
      <w:r>
        <w:rPr>
          <w:color w:val="231F20"/>
          <w:spacing w:val="-14"/>
        </w:rPr>
        <w:t xml:space="preserve"> </w:t>
      </w:r>
      <w:r>
        <w:rPr>
          <w:color w:val="231F20"/>
        </w:rPr>
        <w:t>I</w:t>
      </w:r>
      <w:r>
        <w:rPr>
          <w:color w:val="231F20"/>
          <w:spacing w:val="-13"/>
        </w:rPr>
        <w:t xml:space="preserve"> </w:t>
      </w:r>
      <w:r>
        <w:rPr>
          <w:color w:val="231F20"/>
        </w:rPr>
        <w:t>write</w:t>
      </w:r>
      <w:r>
        <w:rPr>
          <w:color w:val="231F20"/>
          <w:spacing w:val="-14"/>
        </w:rPr>
        <w:t xml:space="preserve"> </w:t>
      </w:r>
      <w:r>
        <w:rPr>
          <w:color w:val="231F20"/>
        </w:rPr>
        <w:t>a</w:t>
      </w:r>
      <w:r>
        <w:rPr>
          <w:color w:val="231F20"/>
          <w:spacing w:val="-14"/>
        </w:rPr>
        <w:t xml:space="preserve"> </w:t>
      </w:r>
      <w:r>
        <w:rPr>
          <w:color w:val="231F20"/>
        </w:rPr>
        <w:t>lot</w:t>
      </w:r>
      <w:r>
        <w:rPr>
          <w:color w:val="231F20"/>
          <w:spacing w:val="-13"/>
        </w:rPr>
        <w:t xml:space="preserve"> </w:t>
      </w:r>
      <w:r>
        <w:rPr>
          <w:color w:val="231F20"/>
        </w:rPr>
        <w:t>on</w:t>
      </w:r>
      <w:r>
        <w:rPr>
          <w:color w:val="231F20"/>
          <w:spacing w:val="-14"/>
        </w:rPr>
        <w:t xml:space="preserve"> </w:t>
      </w:r>
      <w:r>
        <w:rPr>
          <w:color w:val="231F20"/>
        </w:rPr>
        <w:t>my</w:t>
      </w:r>
      <w:r>
        <w:rPr>
          <w:color w:val="231F20"/>
          <w:spacing w:val="-13"/>
        </w:rPr>
        <w:t xml:space="preserve"> </w:t>
      </w:r>
      <w:r>
        <w:rPr>
          <w:color w:val="231F20"/>
        </w:rPr>
        <w:t>blog</w:t>
      </w:r>
      <w:r>
        <w:rPr>
          <w:color w:val="231F20"/>
          <w:spacing w:val="-14"/>
        </w:rPr>
        <w:t xml:space="preserve"> </w:t>
      </w:r>
      <w:r>
        <w:rPr>
          <w:color w:val="231F20"/>
        </w:rPr>
        <w:t>about</w:t>
      </w:r>
      <w:r>
        <w:rPr>
          <w:color w:val="231F20"/>
          <w:spacing w:val="-14"/>
        </w:rPr>
        <w:t xml:space="preserve"> </w:t>
      </w:r>
      <w:r>
        <w:rPr>
          <w:color w:val="231F20"/>
        </w:rPr>
        <w:t>my</w:t>
      </w:r>
      <w:r>
        <w:rPr>
          <w:color w:val="231F20"/>
          <w:spacing w:val="-13"/>
        </w:rPr>
        <w:t xml:space="preserve"> </w:t>
      </w:r>
      <w:r>
        <w:rPr>
          <w:color w:val="231F20"/>
        </w:rPr>
        <w:t>favourite</w:t>
      </w:r>
      <w:r>
        <w:rPr>
          <w:color w:val="231F20"/>
          <w:spacing w:val="-14"/>
        </w:rPr>
        <w:t xml:space="preserve"> </w:t>
      </w:r>
      <w:r>
        <w:rPr>
          <w:color w:val="231F20"/>
          <w:spacing w:val="-2"/>
        </w:rPr>
        <w:t>team.</w:t>
      </w:r>
    </w:p>
    <w:p w14:paraId="1F53723D">
      <w:pPr>
        <w:pStyle w:val="15"/>
        <w:numPr>
          <w:ilvl w:val="1"/>
          <w:numId w:val="28"/>
        </w:numPr>
        <w:tabs>
          <w:tab w:val="left" w:pos="1927"/>
          <w:tab w:val="left" w:pos="5769"/>
        </w:tabs>
        <w:spacing w:before="141" w:after="0" w:line="240" w:lineRule="auto"/>
        <w:ind w:left="1927" w:right="0" w:hanging="340"/>
        <w:jc w:val="left"/>
        <w:rPr>
          <w:sz w:val="22"/>
        </w:rPr>
      </w:pPr>
      <w:r>
        <w:rPr>
          <w:color w:val="231F20"/>
          <w:spacing w:val="-2"/>
          <w:sz w:val="22"/>
        </w:rPr>
        <w:t>I</w:t>
      </w:r>
      <w:r>
        <w:rPr>
          <w:color w:val="231F20"/>
          <w:spacing w:val="-5"/>
          <w:sz w:val="22"/>
        </w:rPr>
        <w:t xml:space="preserve"> </w:t>
      </w:r>
      <w:r>
        <w:rPr>
          <w:i/>
          <w:color w:val="00AEEF"/>
          <w:spacing w:val="-2"/>
          <w:sz w:val="22"/>
        </w:rPr>
        <w:t>stream</w:t>
      </w:r>
      <w:r>
        <w:rPr>
          <w:i/>
          <w:color w:val="00AEEF"/>
          <w:spacing w:val="-5"/>
          <w:sz w:val="22"/>
        </w:rPr>
        <w:t xml:space="preserve"> </w:t>
      </w:r>
      <w:r>
        <w:rPr>
          <w:color w:val="231F20"/>
          <w:spacing w:val="-2"/>
          <w:sz w:val="22"/>
        </w:rPr>
        <w:t>videos</w:t>
      </w:r>
      <w:r>
        <w:rPr>
          <w:color w:val="231F20"/>
          <w:spacing w:val="-5"/>
          <w:sz w:val="22"/>
        </w:rPr>
        <w:t xml:space="preserve"> </w:t>
      </w:r>
      <w:r>
        <w:rPr>
          <w:color w:val="231F20"/>
          <w:spacing w:val="-2"/>
          <w:sz w:val="22"/>
        </w:rPr>
        <w:t>and</w:t>
      </w:r>
      <w:r>
        <w:rPr>
          <w:color w:val="231F20"/>
          <w:spacing w:val="-5"/>
          <w:sz w:val="22"/>
        </w:rPr>
        <w:t xml:space="preserve"> </w:t>
      </w:r>
      <w:r>
        <w:rPr>
          <w:color w:val="231F20"/>
          <w:spacing w:val="-2"/>
          <w:sz w:val="22"/>
        </w:rPr>
        <w:t>music.</w:t>
      </w:r>
      <w:r>
        <w:rPr>
          <w:color w:val="231F20"/>
          <w:spacing w:val="-6"/>
          <w:sz w:val="22"/>
        </w:rPr>
        <w:t xml:space="preserve"> </w:t>
      </w:r>
      <w:r>
        <w:rPr>
          <w:color w:val="231F20"/>
          <w:sz w:val="22"/>
          <w:u w:val="single" w:color="231F20"/>
        </w:rPr>
        <w:tab/>
      </w:r>
      <w:r>
        <w:rPr>
          <w:color w:val="231F20"/>
          <w:sz w:val="22"/>
        </w:rPr>
        <w:t>,</w:t>
      </w:r>
      <w:r>
        <w:rPr>
          <w:color w:val="231F20"/>
          <w:spacing w:val="-13"/>
          <w:sz w:val="22"/>
        </w:rPr>
        <w:t xml:space="preserve"> </w:t>
      </w:r>
      <w:r>
        <w:rPr>
          <w:color w:val="231F20"/>
          <w:sz w:val="22"/>
        </w:rPr>
        <w:t>I</w:t>
      </w:r>
      <w:r>
        <w:rPr>
          <w:color w:val="231F20"/>
          <w:spacing w:val="-12"/>
          <w:sz w:val="22"/>
        </w:rPr>
        <w:t xml:space="preserve"> </w:t>
      </w:r>
      <w:r>
        <w:rPr>
          <w:color w:val="231F20"/>
          <w:sz w:val="22"/>
        </w:rPr>
        <w:t>watch</w:t>
      </w:r>
      <w:r>
        <w:rPr>
          <w:color w:val="231F20"/>
          <w:spacing w:val="-13"/>
          <w:sz w:val="22"/>
        </w:rPr>
        <w:t xml:space="preserve"> </w:t>
      </w:r>
      <w:r>
        <w:rPr>
          <w:color w:val="231F20"/>
          <w:sz w:val="22"/>
        </w:rPr>
        <w:t>videos</w:t>
      </w:r>
      <w:r>
        <w:rPr>
          <w:color w:val="231F20"/>
          <w:spacing w:val="-12"/>
          <w:sz w:val="22"/>
        </w:rPr>
        <w:t xml:space="preserve"> </w:t>
      </w:r>
      <w:r>
        <w:rPr>
          <w:color w:val="231F20"/>
          <w:sz w:val="22"/>
        </w:rPr>
        <w:t>and</w:t>
      </w:r>
      <w:r>
        <w:rPr>
          <w:color w:val="231F20"/>
          <w:spacing w:val="-13"/>
          <w:sz w:val="22"/>
        </w:rPr>
        <w:t xml:space="preserve"> </w:t>
      </w:r>
      <w:r>
        <w:rPr>
          <w:color w:val="231F20"/>
          <w:sz w:val="22"/>
        </w:rPr>
        <w:t>listen</w:t>
      </w:r>
      <w:r>
        <w:rPr>
          <w:color w:val="231F20"/>
          <w:spacing w:val="-12"/>
          <w:sz w:val="22"/>
        </w:rPr>
        <w:t xml:space="preserve"> </w:t>
      </w:r>
      <w:r>
        <w:rPr>
          <w:color w:val="231F20"/>
          <w:sz w:val="22"/>
        </w:rPr>
        <w:t>to</w:t>
      </w:r>
      <w:r>
        <w:rPr>
          <w:color w:val="231F20"/>
          <w:spacing w:val="-12"/>
          <w:sz w:val="22"/>
        </w:rPr>
        <w:t xml:space="preserve"> </w:t>
      </w:r>
      <w:r>
        <w:rPr>
          <w:color w:val="231F20"/>
          <w:sz w:val="22"/>
        </w:rPr>
        <w:t>music</w:t>
      </w:r>
      <w:r>
        <w:rPr>
          <w:color w:val="231F20"/>
          <w:spacing w:val="-13"/>
          <w:sz w:val="22"/>
        </w:rPr>
        <w:t xml:space="preserve"> </w:t>
      </w:r>
      <w:r>
        <w:rPr>
          <w:color w:val="231F20"/>
          <w:spacing w:val="-2"/>
          <w:sz w:val="22"/>
        </w:rPr>
        <w:t>online.</w:t>
      </w:r>
    </w:p>
    <w:p w14:paraId="423C7D26">
      <w:pPr>
        <w:pStyle w:val="15"/>
        <w:numPr>
          <w:ilvl w:val="1"/>
          <w:numId w:val="28"/>
        </w:numPr>
        <w:tabs>
          <w:tab w:val="left" w:pos="1927"/>
          <w:tab w:val="left" w:pos="4755"/>
        </w:tabs>
        <w:spacing w:before="140" w:after="0" w:line="240" w:lineRule="auto"/>
        <w:ind w:left="1927" w:right="0" w:hanging="340"/>
        <w:jc w:val="left"/>
        <w:rPr>
          <w:sz w:val="22"/>
        </w:rPr>
      </w:pPr>
      <w:r>
        <w:rPr>
          <w:color w:val="231F20"/>
          <w:spacing w:val="-4"/>
          <w:sz w:val="22"/>
        </w:rPr>
        <w:t xml:space="preserve">A </w:t>
      </w:r>
      <w:r>
        <w:rPr>
          <w:i/>
          <w:color w:val="00AEEF"/>
          <w:spacing w:val="-4"/>
          <w:sz w:val="22"/>
        </w:rPr>
        <w:t xml:space="preserve">search engine </w:t>
      </w:r>
      <w:r>
        <w:rPr>
          <w:i/>
          <w:color w:val="00AEEF"/>
          <w:sz w:val="22"/>
          <w:u w:val="single" w:color="231F20"/>
        </w:rPr>
        <w:tab/>
      </w:r>
      <w:r>
        <w:rPr>
          <w:i/>
          <w:color w:val="00AEEF"/>
          <w:spacing w:val="-10"/>
          <w:sz w:val="22"/>
        </w:rPr>
        <w:t xml:space="preserve"> </w:t>
      </w:r>
      <w:r>
        <w:rPr>
          <w:color w:val="231F20"/>
          <w:sz w:val="22"/>
        </w:rPr>
        <w:t>that</w:t>
      </w:r>
      <w:r>
        <w:rPr>
          <w:color w:val="231F20"/>
          <w:spacing w:val="-10"/>
          <w:sz w:val="22"/>
        </w:rPr>
        <w:t xml:space="preserve"> </w:t>
      </w:r>
      <w:r>
        <w:rPr>
          <w:color w:val="231F20"/>
          <w:sz w:val="22"/>
        </w:rPr>
        <w:t>helps</w:t>
      </w:r>
      <w:r>
        <w:rPr>
          <w:color w:val="231F20"/>
          <w:spacing w:val="-10"/>
          <w:sz w:val="22"/>
        </w:rPr>
        <w:t xml:space="preserve"> </w:t>
      </w:r>
      <w:r>
        <w:rPr>
          <w:color w:val="231F20"/>
          <w:sz w:val="22"/>
        </w:rPr>
        <w:t>you</w:t>
      </w:r>
      <w:r>
        <w:rPr>
          <w:color w:val="231F20"/>
          <w:spacing w:val="-10"/>
          <w:sz w:val="22"/>
        </w:rPr>
        <w:t xml:space="preserve"> </w:t>
      </w:r>
      <w:r>
        <w:rPr>
          <w:color w:val="231F20"/>
          <w:sz w:val="22"/>
        </w:rPr>
        <w:t>find</w:t>
      </w:r>
      <w:r>
        <w:rPr>
          <w:color w:val="231F20"/>
          <w:spacing w:val="-10"/>
          <w:sz w:val="22"/>
        </w:rPr>
        <w:t xml:space="preserve"> </w:t>
      </w:r>
      <w:r>
        <w:rPr>
          <w:color w:val="231F20"/>
          <w:sz w:val="22"/>
        </w:rPr>
        <w:t>what</w:t>
      </w:r>
      <w:r>
        <w:rPr>
          <w:color w:val="231F20"/>
          <w:spacing w:val="-10"/>
          <w:sz w:val="22"/>
        </w:rPr>
        <w:t xml:space="preserve"> </w:t>
      </w:r>
      <w:r>
        <w:rPr>
          <w:color w:val="231F20"/>
          <w:sz w:val="22"/>
        </w:rPr>
        <w:t>you’re</w:t>
      </w:r>
      <w:r>
        <w:rPr>
          <w:color w:val="231F20"/>
          <w:spacing w:val="-10"/>
          <w:sz w:val="22"/>
        </w:rPr>
        <w:t xml:space="preserve"> </w:t>
      </w:r>
      <w:r>
        <w:rPr>
          <w:color w:val="231F20"/>
          <w:sz w:val="22"/>
        </w:rPr>
        <w:t>looking</w:t>
      </w:r>
      <w:r>
        <w:rPr>
          <w:color w:val="231F20"/>
          <w:spacing w:val="-10"/>
          <w:sz w:val="22"/>
        </w:rPr>
        <w:t xml:space="preserve"> </w:t>
      </w:r>
      <w:r>
        <w:rPr>
          <w:color w:val="231F20"/>
          <w:sz w:val="22"/>
        </w:rPr>
        <w:t>for.</w:t>
      </w:r>
    </w:p>
    <w:p w14:paraId="07130CD7">
      <w:pPr>
        <w:pStyle w:val="11"/>
        <w:rPr>
          <w:sz w:val="20"/>
        </w:rPr>
      </w:pPr>
    </w:p>
    <w:p w14:paraId="0EB087B9">
      <w:pPr>
        <w:pStyle w:val="11"/>
        <w:spacing w:before="7"/>
        <w:rPr>
          <w:sz w:val="20"/>
        </w:rPr>
      </w:pPr>
    </w:p>
    <w:p w14:paraId="00998489">
      <w:pPr>
        <w:tabs>
          <w:tab w:val="left" w:pos="1155"/>
        </w:tabs>
        <w:spacing w:before="97"/>
        <w:ind w:left="619" w:right="0" w:firstLine="0"/>
        <w:jc w:val="left"/>
        <w:rPr>
          <w:sz w:val="18"/>
        </w:rPr>
      </w:pPr>
      <w:r>
        <w:rPr>
          <w:rFonts w:ascii="Tahoma"/>
          <w:color w:val="231F20"/>
          <w:spacing w:val="-5"/>
          <w:sz w:val="20"/>
        </w:rPr>
        <w:t>26</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p>
    <w:p w14:paraId="6967882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2DF6973">
      <w:pPr>
        <w:spacing w:after="0" w:line="240" w:lineRule="auto"/>
        <w:jc w:val="left"/>
        <w:rPr>
          <w:sz w:val="20"/>
        </w:rPr>
        <w:sectPr>
          <w:pgSz w:w="11910" w:h="16840"/>
          <w:pgMar w:top="0" w:right="0" w:bottom="0" w:left="0" w:header="720" w:footer="720" w:gutter="0"/>
          <w:cols w:space="720" w:num="1"/>
        </w:sectPr>
      </w:pPr>
    </w:p>
    <w:p w14:paraId="06646FC3">
      <w:pPr>
        <w:pStyle w:val="11"/>
        <w:rPr>
          <w:sz w:val="20"/>
        </w:rPr>
      </w:pPr>
    </w:p>
    <w:p w14:paraId="0A707B3F">
      <w:pPr>
        <w:pStyle w:val="11"/>
        <w:rPr>
          <w:sz w:val="20"/>
        </w:rPr>
      </w:pPr>
    </w:p>
    <w:p w14:paraId="33190859">
      <w:pPr>
        <w:pStyle w:val="11"/>
        <w:rPr>
          <w:sz w:val="20"/>
        </w:rPr>
      </w:pPr>
    </w:p>
    <w:p w14:paraId="1EE2D238">
      <w:pPr>
        <w:pStyle w:val="11"/>
        <w:rPr>
          <w:sz w:val="20"/>
        </w:rPr>
      </w:pPr>
    </w:p>
    <w:p w14:paraId="41990617">
      <w:pPr>
        <w:pStyle w:val="11"/>
        <w:spacing w:before="8"/>
        <w:rPr>
          <w:sz w:val="20"/>
        </w:rPr>
      </w:pPr>
    </w:p>
    <w:p w14:paraId="283BF44A">
      <w:pPr>
        <w:spacing w:before="129" w:line="213" w:lineRule="auto"/>
        <w:ind w:left="1763" w:right="1067" w:hanging="22"/>
        <w:jc w:val="left"/>
        <w:rPr>
          <w:rFonts w:ascii="Tahoma"/>
          <w:sz w:val="26"/>
        </w:rPr>
      </w:pPr>
      <w:r>
        <w:rPr>
          <w:rFonts w:ascii="Tahoma"/>
          <w:color w:val="00507D"/>
          <w:sz w:val="26"/>
        </w:rPr>
        <w:t>Look</w:t>
      </w:r>
      <w:r>
        <w:rPr>
          <w:rFonts w:ascii="Tahoma"/>
          <w:color w:val="00507D"/>
          <w:spacing w:val="-17"/>
          <w:sz w:val="26"/>
        </w:rPr>
        <w:t xml:space="preserve"> </w:t>
      </w:r>
      <w:r>
        <w:rPr>
          <w:rFonts w:ascii="Tahoma"/>
          <w:color w:val="00507D"/>
          <w:sz w:val="26"/>
        </w:rPr>
        <w:t>at</w:t>
      </w:r>
      <w:r>
        <w:rPr>
          <w:rFonts w:ascii="Tahoma"/>
          <w:color w:val="00507D"/>
          <w:spacing w:val="-17"/>
          <w:sz w:val="26"/>
        </w:rPr>
        <w:t xml:space="preserve"> </w:t>
      </w:r>
      <w:r>
        <w:rPr>
          <w:rFonts w:ascii="Tahoma"/>
          <w:color w:val="00507D"/>
          <w:sz w:val="26"/>
        </w:rPr>
        <w:t>Activity</w:t>
      </w:r>
      <w:r>
        <w:rPr>
          <w:rFonts w:ascii="Tahoma"/>
          <w:color w:val="00507D"/>
          <w:spacing w:val="-17"/>
          <w:sz w:val="26"/>
        </w:rPr>
        <w:t xml:space="preserve"> </w:t>
      </w:r>
      <w:r>
        <w:rPr>
          <w:rFonts w:ascii="Tahoma"/>
          <w:color w:val="00507D"/>
          <w:sz w:val="26"/>
        </w:rPr>
        <w:t>3</w:t>
      </w:r>
      <w:r>
        <w:rPr>
          <w:rFonts w:ascii="Tahoma"/>
          <w:color w:val="00507D"/>
          <w:spacing w:val="-17"/>
          <w:sz w:val="26"/>
        </w:rPr>
        <w:t xml:space="preserve"> </w:t>
      </w:r>
      <w:r>
        <w:rPr>
          <w:rFonts w:ascii="Tahoma"/>
          <w:color w:val="00507D"/>
          <w:sz w:val="26"/>
        </w:rPr>
        <w:t>again.</w:t>
      </w:r>
      <w:r>
        <w:rPr>
          <w:rFonts w:ascii="Tahoma"/>
          <w:color w:val="00507D"/>
          <w:spacing w:val="-17"/>
          <w:sz w:val="26"/>
        </w:rPr>
        <w:t xml:space="preserve"> </w:t>
      </w:r>
      <w:r>
        <w:rPr>
          <w:rFonts w:ascii="Tahoma"/>
          <w:color w:val="00507D"/>
          <w:sz w:val="26"/>
        </w:rPr>
        <w:t>How</w:t>
      </w:r>
      <w:r>
        <w:rPr>
          <w:rFonts w:ascii="Tahoma"/>
          <w:color w:val="00507D"/>
          <w:spacing w:val="-17"/>
          <w:sz w:val="26"/>
        </w:rPr>
        <w:t xml:space="preserve"> </w:t>
      </w:r>
      <w:r>
        <w:rPr>
          <w:rFonts w:ascii="Tahoma"/>
          <w:color w:val="00507D"/>
          <w:sz w:val="26"/>
        </w:rPr>
        <w:t>are</w:t>
      </w:r>
      <w:r>
        <w:rPr>
          <w:rFonts w:ascii="Tahoma"/>
          <w:color w:val="00507D"/>
          <w:spacing w:val="-17"/>
          <w:sz w:val="26"/>
        </w:rPr>
        <w:t xml:space="preserve"> </w:t>
      </w:r>
      <w:r>
        <w:rPr>
          <w:rFonts w:ascii="Tahoma"/>
          <w:color w:val="00507D"/>
          <w:sz w:val="26"/>
        </w:rPr>
        <w:t>the</w:t>
      </w:r>
      <w:r>
        <w:rPr>
          <w:rFonts w:ascii="Tahoma"/>
          <w:color w:val="00507D"/>
          <w:spacing w:val="-17"/>
          <w:sz w:val="26"/>
        </w:rPr>
        <w:t xml:space="preserve"> </w:t>
      </w:r>
      <w:r>
        <w:rPr>
          <w:rFonts w:ascii="Tahoma"/>
          <w:color w:val="00507D"/>
          <w:sz w:val="26"/>
        </w:rPr>
        <w:t>words</w:t>
      </w:r>
      <w:r>
        <w:rPr>
          <w:rFonts w:ascii="Tahoma"/>
          <w:color w:val="00507D"/>
          <w:spacing w:val="-17"/>
          <w:sz w:val="26"/>
        </w:rPr>
        <w:t xml:space="preserve"> </w:t>
      </w:r>
      <w:r>
        <w:rPr>
          <w:rFonts w:ascii="Tahoma"/>
          <w:color w:val="00507D"/>
          <w:sz w:val="26"/>
        </w:rPr>
        <w:t>in</w:t>
      </w:r>
      <w:r>
        <w:rPr>
          <w:rFonts w:ascii="Tahoma"/>
          <w:color w:val="00507D"/>
          <w:spacing w:val="-17"/>
          <w:sz w:val="26"/>
        </w:rPr>
        <w:t xml:space="preserve"> </w:t>
      </w:r>
      <w:r>
        <w:rPr>
          <w:rFonts w:ascii="Tahoma"/>
          <w:color w:val="00507D"/>
          <w:sz w:val="26"/>
        </w:rPr>
        <w:t>italics</w:t>
      </w:r>
      <w:r>
        <w:rPr>
          <w:rFonts w:ascii="Tahoma"/>
          <w:color w:val="00507D"/>
          <w:spacing w:val="-17"/>
          <w:sz w:val="26"/>
        </w:rPr>
        <w:t xml:space="preserve"> </w:t>
      </w:r>
      <w:r>
        <w:rPr>
          <w:rFonts w:ascii="Tahoma"/>
          <w:color w:val="00507D"/>
          <w:sz w:val="26"/>
        </w:rPr>
        <w:t>defined?</w:t>
      </w:r>
      <w:r>
        <w:rPr>
          <w:rFonts w:ascii="Tahoma"/>
          <w:color w:val="00507D"/>
          <w:spacing w:val="-17"/>
          <w:sz w:val="26"/>
        </w:rPr>
        <w:t xml:space="preserve"> </w:t>
      </w:r>
      <w:r>
        <w:rPr>
          <w:rFonts w:ascii="Tahoma"/>
          <w:color w:val="00507D"/>
          <w:sz w:val="26"/>
        </w:rPr>
        <w:t>Write</w:t>
      </w:r>
      <w:r>
        <w:rPr>
          <w:rFonts w:ascii="Tahoma"/>
          <w:color w:val="00507D"/>
          <w:spacing w:val="-17"/>
          <w:sz w:val="26"/>
        </w:rPr>
        <w:t xml:space="preserve"> </w:t>
      </w:r>
      <w:r>
        <w:rPr>
          <w:rFonts w:ascii="Tahoma"/>
          <w:color w:val="00507D"/>
          <w:sz w:val="26"/>
        </w:rPr>
        <w:t>them</w:t>
      </w:r>
      <w:r>
        <w:rPr>
          <w:rFonts w:ascii="Tahoma"/>
          <w:color w:val="00507D"/>
          <w:spacing w:val="-17"/>
          <w:sz w:val="26"/>
        </w:rPr>
        <w:t xml:space="preserve"> </w:t>
      </w:r>
      <w:r>
        <w:rPr>
          <w:rFonts w:ascii="Tahoma"/>
          <w:color w:val="00507D"/>
          <w:sz w:val="26"/>
        </w:rPr>
        <w:t>in</w:t>
      </w:r>
      <w:r>
        <w:rPr>
          <w:rFonts w:ascii="Tahoma"/>
          <w:color w:val="00507D"/>
          <w:spacing w:val="-17"/>
          <w:sz w:val="26"/>
        </w:rPr>
        <w:t xml:space="preserve"> </w:t>
      </w:r>
      <w:r>
        <w:rPr>
          <w:rFonts w:ascii="Tahoma"/>
          <w:color w:val="00507D"/>
          <w:sz w:val="26"/>
        </w:rPr>
        <w:t xml:space="preserve">the </w:t>
      </w:r>
      <w:r>
        <w:rPr>
          <w:rFonts w:ascii="Tahoma"/>
          <w:color w:val="00507D"/>
          <w:w w:val="105"/>
          <w:sz w:val="26"/>
        </w:rPr>
        <w:t>correct</w:t>
      </w:r>
      <w:r>
        <w:rPr>
          <w:rFonts w:ascii="Tahoma"/>
          <w:color w:val="00507D"/>
          <w:spacing w:val="-14"/>
          <w:w w:val="105"/>
          <w:sz w:val="26"/>
        </w:rPr>
        <w:t xml:space="preserve"> </w:t>
      </w:r>
      <w:r>
        <w:rPr>
          <w:rFonts w:ascii="Tahoma"/>
          <w:color w:val="00507D"/>
          <w:w w:val="105"/>
          <w:sz w:val="26"/>
        </w:rPr>
        <w:t>brackets.</w:t>
      </w:r>
    </w:p>
    <w:p w14:paraId="6F8AC596">
      <w:pPr>
        <w:pStyle w:val="15"/>
        <w:numPr>
          <w:ilvl w:val="0"/>
          <w:numId w:val="29"/>
        </w:numPr>
        <w:tabs>
          <w:tab w:val="left" w:pos="2103"/>
          <w:tab w:val="left" w:pos="4686"/>
          <w:tab w:val="left" w:pos="6279"/>
        </w:tabs>
        <w:spacing w:before="242" w:after="0" w:line="240" w:lineRule="auto"/>
        <w:ind w:left="2103" w:right="0" w:hanging="340"/>
        <w:jc w:val="left"/>
        <w:rPr>
          <w:sz w:val="22"/>
        </w:rPr>
      </w:pPr>
      <w:r>
        <w:rPr>
          <w:color w:val="231F20"/>
          <w:spacing w:val="-4"/>
          <w:sz w:val="22"/>
        </w:rPr>
        <w:t>Use</w:t>
      </w:r>
      <w:r>
        <w:rPr>
          <w:color w:val="231F20"/>
          <w:spacing w:val="-10"/>
          <w:sz w:val="22"/>
        </w:rPr>
        <w:t xml:space="preserve"> </w:t>
      </w:r>
      <w:r>
        <w:rPr>
          <w:color w:val="231F20"/>
          <w:spacing w:val="-4"/>
          <w:sz w:val="22"/>
        </w:rPr>
        <w:t>simpler</w:t>
      </w:r>
      <w:r>
        <w:rPr>
          <w:color w:val="231F20"/>
          <w:spacing w:val="-9"/>
          <w:sz w:val="22"/>
        </w:rPr>
        <w:t xml:space="preserve"> </w:t>
      </w:r>
      <w:r>
        <w:rPr>
          <w:color w:val="231F20"/>
          <w:spacing w:val="-4"/>
          <w:sz w:val="22"/>
        </w:rPr>
        <w:t>words.</w:t>
      </w:r>
      <w:r>
        <w:rPr>
          <w:color w:val="231F20"/>
          <w:sz w:val="22"/>
        </w:rPr>
        <w:tab/>
      </w:r>
      <w:r>
        <w:rPr>
          <w:color w:val="231F20"/>
          <w:spacing w:val="-10"/>
          <w:sz w:val="22"/>
        </w:rPr>
        <w:t>(</w:t>
      </w:r>
      <w:r>
        <w:rPr>
          <w:color w:val="231F20"/>
          <w:sz w:val="22"/>
        </w:rPr>
        <w:tab/>
      </w:r>
      <w:r>
        <w:rPr>
          <w:color w:val="231F20"/>
          <w:spacing w:val="-10"/>
          <w:sz w:val="22"/>
        </w:rPr>
        <w:t>)</w:t>
      </w:r>
    </w:p>
    <w:p w14:paraId="7E28A9D2">
      <w:pPr>
        <w:pStyle w:val="11"/>
        <w:spacing w:before="11"/>
        <w:rPr>
          <w:sz w:val="35"/>
        </w:rPr>
      </w:pPr>
    </w:p>
    <w:p w14:paraId="76C7499F">
      <w:pPr>
        <w:pStyle w:val="15"/>
        <w:numPr>
          <w:ilvl w:val="0"/>
          <w:numId w:val="29"/>
        </w:numPr>
        <w:tabs>
          <w:tab w:val="left" w:pos="2102"/>
          <w:tab w:val="left" w:pos="4686"/>
          <w:tab w:val="left" w:pos="6279"/>
        </w:tabs>
        <w:spacing w:before="0" w:after="0" w:line="240" w:lineRule="auto"/>
        <w:ind w:left="2102" w:right="0" w:hanging="339"/>
        <w:jc w:val="left"/>
        <w:rPr>
          <w:sz w:val="22"/>
        </w:rPr>
      </w:pPr>
      <w:r>
        <w:rPr>
          <w:color w:val="231F20"/>
          <w:spacing w:val="-4"/>
          <w:sz w:val="22"/>
        </w:rPr>
        <w:t>Use</w:t>
      </w:r>
      <w:r>
        <w:rPr>
          <w:color w:val="231F20"/>
          <w:spacing w:val="-10"/>
          <w:sz w:val="22"/>
        </w:rPr>
        <w:t xml:space="preserve"> </w:t>
      </w:r>
      <w:r>
        <w:rPr>
          <w:color w:val="231F20"/>
          <w:spacing w:val="-4"/>
          <w:sz w:val="22"/>
        </w:rPr>
        <w:t>an</w:t>
      </w:r>
      <w:r>
        <w:rPr>
          <w:color w:val="231F20"/>
          <w:spacing w:val="-9"/>
          <w:sz w:val="22"/>
        </w:rPr>
        <w:t xml:space="preserve"> </w:t>
      </w:r>
      <w:r>
        <w:rPr>
          <w:color w:val="231F20"/>
          <w:spacing w:val="-4"/>
          <w:sz w:val="22"/>
        </w:rPr>
        <w:t>example.</w:t>
      </w:r>
      <w:r>
        <w:rPr>
          <w:color w:val="231F20"/>
          <w:sz w:val="22"/>
        </w:rPr>
        <w:tab/>
      </w:r>
      <w:r>
        <w:rPr>
          <w:color w:val="231F20"/>
          <w:spacing w:val="-10"/>
          <w:sz w:val="22"/>
        </w:rPr>
        <w:t>(</w:t>
      </w:r>
      <w:r>
        <w:rPr>
          <w:color w:val="231F20"/>
          <w:sz w:val="22"/>
        </w:rPr>
        <w:tab/>
      </w:r>
      <w:r>
        <w:rPr>
          <w:color w:val="231F20"/>
          <w:spacing w:val="-10"/>
          <w:sz w:val="22"/>
        </w:rPr>
        <w:t>)</w:t>
      </w:r>
    </w:p>
    <w:p w14:paraId="193D02BD">
      <w:pPr>
        <w:pStyle w:val="11"/>
        <w:rPr>
          <w:sz w:val="36"/>
        </w:rPr>
      </w:pPr>
    </w:p>
    <w:p w14:paraId="00BFAD0B">
      <w:pPr>
        <w:pStyle w:val="15"/>
        <w:numPr>
          <w:ilvl w:val="0"/>
          <w:numId w:val="29"/>
        </w:numPr>
        <w:tabs>
          <w:tab w:val="left" w:pos="2102"/>
          <w:tab w:val="left" w:pos="4686"/>
          <w:tab w:val="left" w:pos="6279"/>
        </w:tabs>
        <w:spacing w:before="0" w:after="0" w:line="240" w:lineRule="auto"/>
        <w:ind w:left="2102" w:right="0" w:hanging="339"/>
        <w:jc w:val="left"/>
        <w:rPr>
          <w:sz w:val="22"/>
        </w:rPr>
      </w:pPr>
      <w:r>
        <w:rPr>
          <w:color w:val="231F20"/>
          <w:sz w:val="22"/>
        </w:rPr>
        <w:t>Compare</w:t>
      </w:r>
      <w:r>
        <w:rPr>
          <w:color w:val="231F20"/>
          <w:spacing w:val="-13"/>
          <w:sz w:val="22"/>
        </w:rPr>
        <w:t xml:space="preserve"> </w:t>
      </w:r>
      <w:r>
        <w:rPr>
          <w:color w:val="231F20"/>
          <w:sz w:val="22"/>
        </w:rPr>
        <w:t>to</w:t>
      </w:r>
      <w:r>
        <w:rPr>
          <w:color w:val="231F20"/>
          <w:spacing w:val="-12"/>
          <w:sz w:val="22"/>
        </w:rPr>
        <w:t xml:space="preserve"> </w:t>
      </w:r>
      <w:r>
        <w:rPr>
          <w:color w:val="231F20"/>
          <w:spacing w:val="-2"/>
          <w:sz w:val="22"/>
        </w:rPr>
        <w:t>something.</w:t>
      </w:r>
      <w:r>
        <w:rPr>
          <w:color w:val="231F20"/>
          <w:sz w:val="22"/>
        </w:rPr>
        <w:tab/>
      </w:r>
      <w:r>
        <w:rPr>
          <w:color w:val="231F20"/>
          <w:spacing w:val="-10"/>
          <w:sz w:val="22"/>
        </w:rPr>
        <w:t>(</w:t>
      </w:r>
      <w:r>
        <w:rPr>
          <w:color w:val="231F20"/>
          <w:sz w:val="22"/>
        </w:rPr>
        <w:tab/>
      </w:r>
      <w:r>
        <w:rPr>
          <w:color w:val="231F20"/>
          <w:spacing w:val="-10"/>
          <w:sz w:val="22"/>
        </w:rPr>
        <w:t>)</w:t>
      </w:r>
    </w:p>
    <w:p w14:paraId="49938E44">
      <w:pPr>
        <w:pStyle w:val="11"/>
        <w:rPr>
          <w:sz w:val="20"/>
        </w:rPr>
      </w:pPr>
    </w:p>
    <w:p w14:paraId="627B145C">
      <w:pPr>
        <w:pStyle w:val="11"/>
        <w:rPr>
          <w:sz w:val="20"/>
        </w:rPr>
      </w:pPr>
    </w:p>
    <w:p w14:paraId="02F37A7E">
      <w:pPr>
        <w:spacing w:before="216"/>
        <w:ind w:left="1751" w:right="0" w:firstLine="0"/>
        <w:jc w:val="left"/>
        <w:rPr>
          <w:rFonts w:ascii="Tahoma"/>
          <w:sz w:val="26"/>
        </w:rPr>
      </w:pPr>
      <w:r>
        <w:rPr>
          <w:rFonts w:ascii="Tahoma"/>
          <w:color w:val="00507D"/>
          <w:sz w:val="26"/>
        </w:rPr>
        <w:t>Take</w:t>
      </w:r>
      <w:r>
        <w:rPr>
          <w:rFonts w:ascii="Tahoma"/>
          <w:color w:val="00507D"/>
          <w:spacing w:val="-5"/>
          <w:sz w:val="26"/>
        </w:rPr>
        <w:t xml:space="preserve"> </w:t>
      </w:r>
      <w:r>
        <w:rPr>
          <w:rFonts w:ascii="Tahoma"/>
          <w:color w:val="00507D"/>
          <w:sz w:val="26"/>
        </w:rPr>
        <w:t>turns</w:t>
      </w:r>
      <w:r>
        <w:rPr>
          <w:rFonts w:ascii="Tahoma"/>
          <w:color w:val="00507D"/>
          <w:spacing w:val="-5"/>
          <w:sz w:val="26"/>
        </w:rPr>
        <w:t xml:space="preserve"> </w:t>
      </w:r>
      <w:r>
        <w:rPr>
          <w:rFonts w:ascii="Tahoma"/>
          <w:color w:val="00507D"/>
          <w:sz w:val="26"/>
        </w:rPr>
        <w:t>to</w:t>
      </w:r>
      <w:r>
        <w:rPr>
          <w:rFonts w:ascii="Tahoma"/>
          <w:color w:val="00507D"/>
          <w:spacing w:val="-5"/>
          <w:sz w:val="26"/>
        </w:rPr>
        <w:t xml:space="preserve"> </w:t>
      </w:r>
      <w:r>
        <w:rPr>
          <w:rFonts w:ascii="Tahoma"/>
          <w:color w:val="00507D"/>
          <w:sz w:val="26"/>
        </w:rPr>
        <w:t>ask</w:t>
      </w:r>
      <w:r>
        <w:rPr>
          <w:rFonts w:ascii="Tahoma"/>
          <w:color w:val="00507D"/>
          <w:spacing w:val="-5"/>
          <w:sz w:val="26"/>
        </w:rPr>
        <w:t xml:space="preserve"> </w:t>
      </w:r>
      <w:r>
        <w:rPr>
          <w:rFonts w:ascii="Tahoma"/>
          <w:color w:val="00507D"/>
          <w:sz w:val="26"/>
        </w:rPr>
        <w:t>each</w:t>
      </w:r>
      <w:r>
        <w:rPr>
          <w:rFonts w:ascii="Tahoma"/>
          <w:color w:val="00507D"/>
          <w:spacing w:val="-5"/>
          <w:sz w:val="26"/>
        </w:rPr>
        <w:t xml:space="preserve"> </w:t>
      </w:r>
      <w:r>
        <w:rPr>
          <w:rFonts w:ascii="Tahoma"/>
          <w:color w:val="00507D"/>
          <w:sz w:val="26"/>
        </w:rPr>
        <w:t>other</w:t>
      </w:r>
      <w:r>
        <w:rPr>
          <w:rFonts w:ascii="Tahoma"/>
          <w:color w:val="00507D"/>
          <w:spacing w:val="-5"/>
          <w:sz w:val="26"/>
        </w:rPr>
        <w:t xml:space="preserve"> </w:t>
      </w:r>
      <w:r>
        <w:rPr>
          <w:rFonts w:ascii="Tahoma"/>
          <w:color w:val="00507D"/>
          <w:sz w:val="26"/>
        </w:rPr>
        <w:t>about</w:t>
      </w:r>
      <w:r>
        <w:rPr>
          <w:rFonts w:ascii="Tahoma"/>
          <w:color w:val="00507D"/>
          <w:spacing w:val="-5"/>
          <w:sz w:val="26"/>
        </w:rPr>
        <w:t xml:space="preserve"> </w:t>
      </w:r>
      <w:r>
        <w:rPr>
          <w:rFonts w:ascii="Tahoma"/>
          <w:color w:val="00507D"/>
          <w:sz w:val="26"/>
        </w:rPr>
        <w:t>your</w:t>
      </w:r>
      <w:r>
        <w:rPr>
          <w:rFonts w:ascii="Tahoma"/>
          <w:color w:val="00507D"/>
          <w:spacing w:val="-5"/>
          <w:sz w:val="26"/>
        </w:rPr>
        <w:t xml:space="preserve"> </w:t>
      </w:r>
      <w:r>
        <w:rPr>
          <w:rFonts w:ascii="Tahoma"/>
          <w:color w:val="00507D"/>
          <w:sz w:val="26"/>
        </w:rPr>
        <w:t>online</w:t>
      </w:r>
      <w:r>
        <w:rPr>
          <w:rFonts w:ascii="Tahoma"/>
          <w:color w:val="00507D"/>
          <w:spacing w:val="-5"/>
          <w:sz w:val="26"/>
        </w:rPr>
        <w:t xml:space="preserve"> </w:t>
      </w:r>
      <w:r>
        <w:rPr>
          <w:rFonts w:ascii="Tahoma"/>
          <w:color w:val="00507D"/>
          <w:spacing w:val="-2"/>
          <w:sz w:val="26"/>
        </w:rPr>
        <w:t>habits.</w:t>
      </w:r>
    </w:p>
    <w:p w14:paraId="03794BFE">
      <w:pPr>
        <w:pStyle w:val="11"/>
        <w:spacing w:before="199"/>
        <w:ind w:left="1751"/>
        <w:rPr>
          <w:rFonts w:ascii="Tahoma"/>
        </w:rPr>
      </w:pPr>
      <w:r>
        <w:rPr>
          <w:rFonts w:ascii="Tahoma"/>
          <w:color w:val="231F20"/>
          <w:spacing w:val="-2"/>
          <w:w w:val="105"/>
        </w:rPr>
        <w:t>EXAMPLE</w:t>
      </w:r>
    </w:p>
    <w:p w14:paraId="37B2D15D">
      <w:pPr>
        <w:pStyle w:val="11"/>
        <w:spacing w:before="132"/>
        <w:ind w:left="1751"/>
      </w:pPr>
      <w:r>
        <w:rPr>
          <w:color w:val="231F20"/>
        </w:rPr>
        <w:t>A:</w:t>
      </w:r>
      <w:r>
        <w:rPr>
          <w:color w:val="231F20"/>
          <w:spacing w:val="53"/>
          <w:w w:val="150"/>
        </w:rPr>
        <w:t xml:space="preserve"> </w:t>
      </w:r>
      <w:r>
        <w:rPr>
          <w:color w:val="231F20"/>
          <w:position w:val="1"/>
        </w:rPr>
        <w:t>How</w:t>
      </w:r>
      <w:r>
        <w:rPr>
          <w:color w:val="231F20"/>
          <w:spacing w:val="-1"/>
          <w:position w:val="1"/>
        </w:rPr>
        <w:t xml:space="preserve"> </w:t>
      </w:r>
      <w:r>
        <w:rPr>
          <w:color w:val="231F20"/>
          <w:position w:val="1"/>
        </w:rPr>
        <w:t>much</w:t>
      </w:r>
      <w:r>
        <w:rPr>
          <w:color w:val="231F20"/>
          <w:spacing w:val="-1"/>
          <w:position w:val="1"/>
        </w:rPr>
        <w:t xml:space="preserve"> </w:t>
      </w:r>
      <w:r>
        <w:rPr>
          <w:color w:val="231F20"/>
          <w:position w:val="1"/>
        </w:rPr>
        <w:t>time</w:t>
      </w:r>
      <w:r>
        <w:rPr>
          <w:color w:val="231F20"/>
          <w:spacing w:val="-1"/>
          <w:position w:val="1"/>
        </w:rPr>
        <w:t xml:space="preserve"> </w:t>
      </w:r>
      <w:r>
        <w:rPr>
          <w:color w:val="231F20"/>
          <w:position w:val="1"/>
        </w:rPr>
        <w:t>do</w:t>
      </w:r>
      <w:r>
        <w:rPr>
          <w:color w:val="231F20"/>
          <w:spacing w:val="-1"/>
          <w:position w:val="1"/>
        </w:rPr>
        <w:t xml:space="preserve"> </w:t>
      </w:r>
      <w:r>
        <w:rPr>
          <w:color w:val="231F20"/>
          <w:position w:val="1"/>
        </w:rPr>
        <w:t>you</w:t>
      </w:r>
      <w:r>
        <w:rPr>
          <w:color w:val="231F20"/>
          <w:spacing w:val="-1"/>
          <w:position w:val="1"/>
        </w:rPr>
        <w:t xml:space="preserve"> </w:t>
      </w:r>
      <w:r>
        <w:rPr>
          <w:color w:val="231F20"/>
          <w:position w:val="1"/>
        </w:rPr>
        <w:t>spend</w:t>
      </w:r>
      <w:r>
        <w:rPr>
          <w:color w:val="231F20"/>
          <w:spacing w:val="-1"/>
          <w:position w:val="1"/>
        </w:rPr>
        <w:t xml:space="preserve"> </w:t>
      </w:r>
      <w:r>
        <w:rPr>
          <w:color w:val="231F20"/>
          <w:position w:val="1"/>
        </w:rPr>
        <w:t>online</w:t>
      </w:r>
      <w:r>
        <w:rPr>
          <w:color w:val="231F20"/>
          <w:spacing w:val="-1"/>
          <w:position w:val="1"/>
        </w:rPr>
        <w:t xml:space="preserve"> </w:t>
      </w:r>
      <w:r>
        <w:rPr>
          <w:color w:val="231F20"/>
          <w:position w:val="1"/>
        </w:rPr>
        <w:t>every</w:t>
      </w:r>
      <w:r>
        <w:rPr>
          <w:color w:val="231F20"/>
          <w:spacing w:val="-1"/>
          <w:position w:val="1"/>
        </w:rPr>
        <w:t xml:space="preserve"> </w:t>
      </w:r>
      <w:r>
        <w:rPr>
          <w:color w:val="231F20"/>
          <w:spacing w:val="-4"/>
          <w:position w:val="1"/>
        </w:rPr>
        <w:t>day?</w:t>
      </w:r>
    </w:p>
    <w:p w14:paraId="673D943F">
      <w:pPr>
        <w:pStyle w:val="11"/>
        <w:spacing w:before="119" w:line="259" w:lineRule="auto"/>
        <w:ind w:left="2091" w:right="1067" w:hanging="341"/>
      </w:pPr>
      <w:r>
        <w:rPr>
          <w:color w:val="231F20"/>
        </w:rPr>
        <w:t>B:</w:t>
      </w:r>
      <w:r>
        <w:rPr>
          <w:color w:val="231F20"/>
          <w:spacing w:val="40"/>
        </w:rPr>
        <w:t xml:space="preserve"> </w:t>
      </w:r>
      <w:r>
        <w:rPr>
          <w:color w:val="231F20"/>
          <w:position w:val="1"/>
        </w:rPr>
        <w:t xml:space="preserve">Oh, it’s hard to say. Sometimes I’m too busy to go online. Sometimes I spend more than </w:t>
      </w:r>
      <w:r>
        <w:rPr>
          <w:color w:val="231F20"/>
        </w:rPr>
        <w:t>four hours online. How about you?</w:t>
      </w:r>
    </w:p>
    <w:p w14:paraId="195EE317">
      <w:pPr>
        <w:pStyle w:val="11"/>
        <w:spacing w:before="106"/>
        <w:ind w:left="1751"/>
      </w:pPr>
      <w:r>
        <w:rPr>
          <w:color w:val="231F20"/>
        </w:rPr>
        <w:t>A:</w:t>
      </w:r>
      <w:r>
        <w:rPr>
          <w:color w:val="231F20"/>
          <w:spacing w:val="76"/>
        </w:rPr>
        <w:t xml:space="preserve"> </w:t>
      </w:r>
      <w:r>
        <w:rPr>
          <w:color w:val="231F20"/>
          <w:position w:val="1"/>
        </w:rPr>
        <w:t xml:space="preserve">It depends. I’d say from half an hour to three </w:t>
      </w:r>
      <w:r>
        <w:rPr>
          <w:color w:val="231F20"/>
          <w:spacing w:val="-2"/>
          <w:position w:val="1"/>
        </w:rPr>
        <w:t>hours.</w:t>
      </w:r>
    </w:p>
    <w:p w14:paraId="6D308BAD">
      <w:pPr>
        <w:pStyle w:val="11"/>
        <w:spacing w:before="119"/>
        <w:ind w:left="1751"/>
      </w:pPr>
      <w:r>
        <w:rPr>
          <w:color w:val="231F20"/>
          <w:w w:val="105"/>
        </w:rPr>
        <w:t>B:</w:t>
      </w:r>
      <w:r>
        <w:rPr>
          <w:color w:val="231F20"/>
          <w:spacing w:val="33"/>
          <w:w w:val="105"/>
        </w:rPr>
        <w:t xml:space="preserve"> </w:t>
      </w:r>
      <w:r>
        <w:rPr>
          <w:color w:val="231F20"/>
          <w:w w:val="105"/>
          <w:position w:val="1"/>
        </w:rPr>
        <w:t>What</w:t>
      </w:r>
      <w:r>
        <w:rPr>
          <w:color w:val="231F20"/>
          <w:spacing w:val="-16"/>
          <w:w w:val="105"/>
          <w:position w:val="1"/>
        </w:rPr>
        <w:t xml:space="preserve"> </w:t>
      </w:r>
      <w:r>
        <w:rPr>
          <w:color w:val="231F20"/>
          <w:w w:val="105"/>
          <w:position w:val="1"/>
        </w:rPr>
        <w:t>do</w:t>
      </w:r>
      <w:r>
        <w:rPr>
          <w:color w:val="231F20"/>
          <w:spacing w:val="-16"/>
          <w:w w:val="105"/>
          <w:position w:val="1"/>
        </w:rPr>
        <w:t xml:space="preserve"> </w:t>
      </w:r>
      <w:r>
        <w:rPr>
          <w:color w:val="231F20"/>
          <w:w w:val="105"/>
          <w:position w:val="1"/>
        </w:rPr>
        <w:t>you</w:t>
      </w:r>
      <w:r>
        <w:rPr>
          <w:color w:val="231F20"/>
          <w:spacing w:val="-16"/>
          <w:w w:val="105"/>
          <w:position w:val="1"/>
        </w:rPr>
        <w:t xml:space="preserve"> </w:t>
      </w:r>
      <w:r>
        <w:rPr>
          <w:color w:val="231F20"/>
          <w:w w:val="105"/>
          <w:position w:val="1"/>
        </w:rPr>
        <w:t>usually</w:t>
      </w:r>
      <w:r>
        <w:rPr>
          <w:color w:val="231F20"/>
          <w:spacing w:val="-16"/>
          <w:w w:val="105"/>
          <w:position w:val="1"/>
        </w:rPr>
        <w:t xml:space="preserve"> </w:t>
      </w:r>
      <w:r>
        <w:rPr>
          <w:color w:val="231F20"/>
          <w:w w:val="105"/>
          <w:position w:val="1"/>
        </w:rPr>
        <w:t>do</w:t>
      </w:r>
      <w:r>
        <w:rPr>
          <w:color w:val="231F20"/>
          <w:spacing w:val="-16"/>
          <w:w w:val="105"/>
          <w:position w:val="1"/>
        </w:rPr>
        <w:t xml:space="preserve"> </w:t>
      </w:r>
      <w:r>
        <w:rPr>
          <w:color w:val="231F20"/>
          <w:spacing w:val="-2"/>
          <w:w w:val="105"/>
          <w:position w:val="1"/>
        </w:rPr>
        <w:t>online?</w:t>
      </w:r>
    </w:p>
    <w:p w14:paraId="73F7B529">
      <w:pPr>
        <w:pStyle w:val="11"/>
        <w:spacing w:before="119"/>
        <w:ind w:left="1751"/>
      </w:pPr>
      <w:r>
        <w:rPr>
          <w:color w:val="231F20"/>
        </w:rPr>
        <w:t>A:</w:t>
      </w:r>
      <w:r>
        <w:rPr>
          <w:color w:val="231F20"/>
          <w:spacing w:val="63"/>
          <w:w w:val="150"/>
        </w:rPr>
        <w:t xml:space="preserve"> </w:t>
      </w:r>
      <w:r>
        <w:rPr>
          <w:color w:val="231F20"/>
          <w:position w:val="1"/>
        </w:rPr>
        <w:t>I</w:t>
      </w:r>
      <w:r>
        <w:rPr>
          <w:color w:val="231F20"/>
          <w:spacing w:val="3"/>
          <w:position w:val="1"/>
        </w:rPr>
        <w:t xml:space="preserve"> </w:t>
      </w:r>
      <w:r>
        <w:rPr>
          <w:color w:val="231F20"/>
          <w:position w:val="1"/>
        </w:rPr>
        <w:t>listen</w:t>
      </w:r>
      <w:r>
        <w:rPr>
          <w:color w:val="231F20"/>
          <w:spacing w:val="2"/>
          <w:position w:val="1"/>
        </w:rPr>
        <w:t xml:space="preserve"> </w:t>
      </w:r>
      <w:r>
        <w:rPr>
          <w:color w:val="231F20"/>
          <w:position w:val="1"/>
        </w:rPr>
        <w:t>to</w:t>
      </w:r>
      <w:r>
        <w:rPr>
          <w:color w:val="231F20"/>
          <w:spacing w:val="3"/>
          <w:position w:val="1"/>
        </w:rPr>
        <w:t xml:space="preserve"> </w:t>
      </w:r>
      <w:r>
        <w:rPr>
          <w:color w:val="231F20"/>
          <w:position w:val="1"/>
        </w:rPr>
        <w:t>music,</w:t>
      </w:r>
      <w:r>
        <w:rPr>
          <w:color w:val="231F20"/>
          <w:spacing w:val="3"/>
          <w:position w:val="1"/>
        </w:rPr>
        <w:t xml:space="preserve"> </w:t>
      </w:r>
      <w:r>
        <w:rPr>
          <w:color w:val="231F20"/>
          <w:position w:val="1"/>
        </w:rPr>
        <w:t>stream</w:t>
      </w:r>
      <w:r>
        <w:rPr>
          <w:color w:val="231F20"/>
          <w:spacing w:val="3"/>
          <w:position w:val="1"/>
        </w:rPr>
        <w:t xml:space="preserve"> </w:t>
      </w:r>
      <w:r>
        <w:rPr>
          <w:color w:val="231F20"/>
          <w:position w:val="1"/>
        </w:rPr>
        <w:t>videos,</w:t>
      </w:r>
      <w:r>
        <w:rPr>
          <w:color w:val="231F20"/>
          <w:spacing w:val="3"/>
          <w:position w:val="1"/>
        </w:rPr>
        <w:t xml:space="preserve"> </w:t>
      </w:r>
      <w:r>
        <w:rPr>
          <w:color w:val="231F20"/>
          <w:position w:val="1"/>
        </w:rPr>
        <w:t>or</w:t>
      </w:r>
      <w:r>
        <w:rPr>
          <w:color w:val="231F20"/>
          <w:spacing w:val="3"/>
          <w:position w:val="1"/>
        </w:rPr>
        <w:t xml:space="preserve"> </w:t>
      </w:r>
      <w:r>
        <w:rPr>
          <w:color w:val="231F20"/>
          <w:position w:val="1"/>
        </w:rPr>
        <w:t>look</w:t>
      </w:r>
      <w:r>
        <w:rPr>
          <w:color w:val="231F20"/>
          <w:spacing w:val="3"/>
          <w:position w:val="1"/>
        </w:rPr>
        <w:t xml:space="preserve"> </w:t>
      </w:r>
      <w:r>
        <w:rPr>
          <w:color w:val="231F20"/>
          <w:position w:val="1"/>
        </w:rPr>
        <w:t>up</w:t>
      </w:r>
      <w:r>
        <w:rPr>
          <w:color w:val="231F20"/>
          <w:spacing w:val="2"/>
          <w:position w:val="1"/>
        </w:rPr>
        <w:t xml:space="preserve"> </w:t>
      </w:r>
      <w:r>
        <w:rPr>
          <w:color w:val="231F20"/>
          <w:position w:val="1"/>
        </w:rPr>
        <w:t>information.</w:t>
      </w:r>
      <w:r>
        <w:rPr>
          <w:color w:val="231F20"/>
          <w:spacing w:val="3"/>
          <w:position w:val="1"/>
        </w:rPr>
        <w:t xml:space="preserve"> </w:t>
      </w:r>
      <w:r>
        <w:rPr>
          <w:color w:val="231F20"/>
          <w:position w:val="1"/>
        </w:rPr>
        <w:t>And</w:t>
      </w:r>
      <w:r>
        <w:rPr>
          <w:color w:val="231F20"/>
          <w:spacing w:val="3"/>
          <w:position w:val="1"/>
        </w:rPr>
        <w:t xml:space="preserve"> </w:t>
      </w:r>
      <w:r>
        <w:rPr>
          <w:color w:val="231F20"/>
          <w:spacing w:val="-4"/>
          <w:position w:val="1"/>
        </w:rPr>
        <w:t>you?</w:t>
      </w:r>
    </w:p>
    <w:p w14:paraId="123BD203">
      <w:pPr>
        <w:pStyle w:val="11"/>
        <w:spacing w:before="119" w:line="259" w:lineRule="auto"/>
        <w:ind w:left="2091" w:right="1067" w:hanging="341"/>
      </w:pPr>
      <w:r>
        <w:rPr>
          <w:color w:val="231F20"/>
          <w:w w:val="105"/>
        </w:rPr>
        <w:t>B:</w:t>
      </w:r>
      <w:r>
        <w:rPr>
          <w:color w:val="231F20"/>
          <w:spacing w:val="78"/>
          <w:w w:val="105"/>
        </w:rPr>
        <w:t xml:space="preserve"> </w:t>
      </w:r>
      <w:r>
        <w:rPr>
          <w:color w:val="231F20"/>
          <w:w w:val="105"/>
          <w:position w:val="1"/>
        </w:rPr>
        <w:t>Lots of</w:t>
      </w:r>
      <w:r>
        <w:rPr>
          <w:color w:val="231F20"/>
          <w:spacing w:val="-1"/>
          <w:w w:val="105"/>
          <w:position w:val="1"/>
        </w:rPr>
        <w:t xml:space="preserve"> </w:t>
      </w:r>
      <w:r>
        <w:rPr>
          <w:color w:val="231F20"/>
          <w:w w:val="105"/>
          <w:position w:val="1"/>
        </w:rPr>
        <w:t>things.</w:t>
      </w:r>
      <w:r>
        <w:rPr>
          <w:color w:val="231F20"/>
          <w:spacing w:val="-1"/>
          <w:w w:val="105"/>
          <w:position w:val="1"/>
        </w:rPr>
        <w:t xml:space="preserve"> </w:t>
      </w:r>
      <w:r>
        <w:rPr>
          <w:color w:val="231F20"/>
          <w:w w:val="105"/>
          <w:position w:val="1"/>
        </w:rPr>
        <w:t>I</w:t>
      </w:r>
      <w:r>
        <w:rPr>
          <w:color w:val="231F20"/>
          <w:spacing w:val="-1"/>
          <w:w w:val="105"/>
          <w:position w:val="1"/>
        </w:rPr>
        <w:t xml:space="preserve"> </w:t>
      </w:r>
      <w:r>
        <w:rPr>
          <w:color w:val="231F20"/>
          <w:w w:val="105"/>
          <w:position w:val="1"/>
        </w:rPr>
        <w:t>especially</w:t>
      </w:r>
      <w:r>
        <w:rPr>
          <w:color w:val="231F20"/>
          <w:spacing w:val="-1"/>
          <w:w w:val="105"/>
          <w:position w:val="1"/>
        </w:rPr>
        <w:t xml:space="preserve"> </w:t>
      </w:r>
      <w:r>
        <w:rPr>
          <w:color w:val="231F20"/>
          <w:w w:val="105"/>
          <w:position w:val="1"/>
        </w:rPr>
        <w:t>like</w:t>
      </w:r>
      <w:r>
        <w:rPr>
          <w:color w:val="231F20"/>
          <w:spacing w:val="-1"/>
          <w:w w:val="105"/>
          <w:position w:val="1"/>
        </w:rPr>
        <w:t xml:space="preserve"> </w:t>
      </w:r>
      <w:r>
        <w:rPr>
          <w:color w:val="231F20"/>
          <w:w w:val="105"/>
          <w:position w:val="1"/>
        </w:rPr>
        <w:t>to</w:t>
      </w:r>
      <w:r>
        <w:rPr>
          <w:color w:val="231F20"/>
          <w:spacing w:val="-1"/>
          <w:w w:val="105"/>
          <w:position w:val="1"/>
        </w:rPr>
        <w:t xml:space="preserve"> </w:t>
      </w:r>
      <w:r>
        <w:rPr>
          <w:color w:val="231F20"/>
          <w:w w:val="105"/>
          <w:position w:val="1"/>
        </w:rPr>
        <w:t>chat</w:t>
      </w:r>
      <w:r>
        <w:rPr>
          <w:color w:val="231F20"/>
          <w:spacing w:val="-1"/>
          <w:w w:val="105"/>
          <w:position w:val="1"/>
        </w:rPr>
        <w:t xml:space="preserve"> </w:t>
      </w:r>
      <w:r>
        <w:rPr>
          <w:color w:val="231F20"/>
          <w:w w:val="105"/>
          <w:position w:val="1"/>
        </w:rPr>
        <w:t>with</w:t>
      </w:r>
      <w:r>
        <w:rPr>
          <w:color w:val="231F20"/>
          <w:spacing w:val="-1"/>
          <w:w w:val="105"/>
          <w:position w:val="1"/>
        </w:rPr>
        <w:t xml:space="preserve"> </w:t>
      </w:r>
      <w:r>
        <w:rPr>
          <w:color w:val="231F20"/>
          <w:w w:val="105"/>
          <w:position w:val="1"/>
        </w:rPr>
        <w:t>my</w:t>
      </w:r>
      <w:r>
        <w:rPr>
          <w:color w:val="231F20"/>
          <w:spacing w:val="-1"/>
          <w:w w:val="105"/>
          <w:position w:val="1"/>
        </w:rPr>
        <w:t xml:space="preserve"> </w:t>
      </w:r>
      <w:r>
        <w:rPr>
          <w:color w:val="231F20"/>
          <w:w w:val="105"/>
          <w:position w:val="1"/>
        </w:rPr>
        <w:t>friends and</w:t>
      </w:r>
      <w:r>
        <w:rPr>
          <w:color w:val="231F20"/>
          <w:spacing w:val="-1"/>
          <w:w w:val="105"/>
          <w:position w:val="1"/>
        </w:rPr>
        <w:t xml:space="preserve"> </w:t>
      </w:r>
      <w:r>
        <w:rPr>
          <w:color w:val="231F20"/>
          <w:w w:val="105"/>
          <w:position w:val="1"/>
        </w:rPr>
        <w:t>family.</w:t>
      </w:r>
      <w:r>
        <w:rPr>
          <w:color w:val="231F20"/>
          <w:spacing w:val="-1"/>
          <w:w w:val="105"/>
          <w:position w:val="1"/>
        </w:rPr>
        <w:t xml:space="preserve"> </w:t>
      </w:r>
      <w:r>
        <w:rPr>
          <w:color w:val="231F20"/>
          <w:w w:val="105"/>
          <w:position w:val="1"/>
        </w:rPr>
        <w:t>By</w:t>
      </w:r>
      <w:r>
        <w:rPr>
          <w:color w:val="231F20"/>
          <w:spacing w:val="-1"/>
          <w:w w:val="105"/>
          <w:position w:val="1"/>
        </w:rPr>
        <w:t xml:space="preserve"> </w:t>
      </w:r>
      <w:r>
        <w:rPr>
          <w:color w:val="231F20"/>
          <w:w w:val="105"/>
          <w:position w:val="1"/>
        </w:rPr>
        <w:t>the</w:t>
      </w:r>
      <w:r>
        <w:rPr>
          <w:color w:val="231F20"/>
          <w:spacing w:val="-1"/>
          <w:w w:val="105"/>
          <w:position w:val="1"/>
        </w:rPr>
        <w:t xml:space="preserve"> </w:t>
      </w:r>
      <w:r>
        <w:rPr>
          <w:color w:val="231F20"/>
          <w:w w:val="105"/>
          <w:position w:val="1"/>
        </w:rPr>
        <w:t>way,</w:t>
      </w:r>
      <w:r>
        <w:rPr>
          <w:color w:val="231F20"/>
          <w:spacing w:val="-1"/>
          <w:w w:val="105"/>
          <w:position w:val="1"/>
        </w:rPr>
        <w:t xml:space="preserve"> </w:t>
      </w:r>
      <w:r>
        <w:rPr>
          <w:color w:val="231F20"/>
          <w:w w:val="105"/>
          <w:position w:val="1"/>
        </w:rPr>
        <w:t xml:space="preserve">what’s </w:t>
      </w:r>
      <w:r>
        <w:rPr>
          <w:color w:val="231F20"/>
          <w:w w:val="105"/>
        </w:rPr>
        <w:t>your favourite app?</w:t>
      </w:r>
    </w:p>
    <w:p w14:paraId="4132E22D">
      <w:pPr>
        <w:pStyle w:val="11"/>
        <w:spacing w:before="106"/>
        <w:ind w:left="1751"/>
      </w:pPr>
      <w:r>
        <w:rPr>
          <w:color w:val="231F20"/>
        </w:rPr>
        <w:t>A:</w:t>
      </w:r>
      <w:r>
        <w:rPr>
          <w:color w:val="231F20"/>
          <w:spacing w:val="56"/>
          <w:w w:val="150"/>
        </w:rPr>
        <w:t xml:space="preserve"> </w:t>
      </w:r>
      <w:r>
        <w:rPr>
          <w:color w:val="231F20"/>
          <w:position w:val="1"/>
        </w:rPr>
        <w:t xml:space="preserve">Well, </w:t>
      </w:r>
      <w:r>
        <w:rPr>
          <w:color w:val="231F20"/>
          <w:spacing w:val="-10"/>
          <w:position w:val="1"/>
        </w:rPr>
        <w:t>…</w:t>
      </w:r>
    </w:p>
    <w:p w14:paraId="0DF9FA67">
      <w:pPr>
        <w:pStyle w:val="11"/>
        <w:rPr>
          <w:sz w:val="20"/>
        </w:rPr>
      </w:pPr>
    </w:p>
    <w:p w14:paraId="333AF750">
      <w:pPr>
        <w:pStyle w:val="11"/>
        <w:rPr>
          <w:sz w:val="20"/>
        </w:rPr>
      </w:pPr>
    </w:p>
    <w:p w14:paraId="2572FD49">
      <w:pPr>
        <w:pStyle w:val="11"/>
        <w:rPr>
          <w:sz w:val="20"/>
        </w:rPr>
      </w:pPr>
    </w:p>
    <w:p w14:paraId="5AE81453">
      <w:pPr>
        <w:pStyle w:val="11"/>
        <w:rPr>
          <w:sz w:val="20"/>
        </w:rPr>
      </w:pPr>
    </w:p>
    <w:p w14:paraId="56AFC80D">
      <w:pPr>
        <w:pStyle w:val="15"/>
        <w:numPr>
          <w:ilvl w:val="1"/>
          <w:numId w:val="29"/>
        </w:numPr>
        <w:tabs>
          <w:tab w:val="left" w:pos="2331"/>
          <w:tab w:val="left" w:pos="2333"/>
        </w:tabs>
        <w:spacing w:before="248" w:after="0" w:line="232" w:lineRule="auto"/>
        <w:ind w:left="2333" w:right="1620" w:hanging="312"/>
        <w:jc w:val="left"/>
        <w:rPr>
          <w:rFonts w:ascii="Tahoma"/>
          <w:sz w:val="24"/>
        </w:rPr>
      </w:pPr>
      <w:r>
        <mc:AlternateContent>
          <mc:Choice Requires="wps">
            <w:drawing>
              <wp:anchor distT="0" distB="0" distL="0" distR="0" simplePos="0" relativeHeight="251709440" behindDoc="0" locked="0" layoutInCell="1" allowOverlap="1">
                <wp:simplePos x="0" y="0"/>
                <wp:positionH relativeFrom="page">
                  <wp:posOffset>1530985</wp:posOffset>
                </wp:positionH>
                <wp:positionV relativeFrom="paragraph">
                  <wp:posOffset>-207645</wp:posOffset>
                </wp:positionV>
                <wp:extent cx="1038225" cy="165100"/>
                <wp:effectExtent l="0" t="0" r="0" b="0"/>
                <wp:wrapNone/>
                <wp:docPr id="1436" name="Textbox 1436"/>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1DA373EF">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1436" o:spid="_x0000_s1026" o:spt="202" type="#_x0000_t202" style="position:absolute;left:0pt;margin-left:120.55pt;margin-top:-16.35pt;height:13pt;width:81.75pt;mso-position-horizontal-relative:page;rotation:-196608f;z-index:251709440;mso-width-relative:page;mso-height-relative:page;" filled="f" stroked="f" coordsize="21600,21600" o:gfxdata="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pvDIH9oAAAAKAQAADwAAAAAAAAABACAAAAAiAAAAZHJzL2Rvd25yZXYu&#10;eG1sUEsBAhQAFAAAAAgAh07iQM3em+PAAQAAiQMAAA4AAAAAAAAAAQAgAAAAKQEAAGRycy9lMm9E&#10;b2MueG1sUEsFBgAAAAAGAAYAWQEAAFsFAAAAAA==&#10;">
                <v:fill on="f" focussize="0,0"/>
                <v:stroke on="f"/>
                <v:imagedata o:title=""/>
                <o:lock v:ext="edit" aspectratio="f"/>
                <v:textbox inset="0mm,0mm,0mm,0mm">
                  <w:txbxContent>
                    <w:p w14:paraId="1DA373EF">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009CD0"/>
          <w:sz w:val="24"/>
        </w:rPr>
        <w:t>Most</w:t>
      </w:r>
      <w:r>
        <w:rPr>
          <w:rFonts w:ascii="Tahoma"/>
          <w:color w:val="009CD0"/>
          <w:spacing w:val="-6"/>
          <w:sz w:val="24"/>
        </w:rPr>
        <w:t xml:space="preserve"> </w:t>
      </w:r>
      <w:r>
        <w:rPr>
          <w:rFonts w:ascii="Tahoma"/>
          <w:color w:val="009CD0"/>
          <w:sz w:val="24"/>
        </w:rPr>
        <w:t>sentences</w:t>
      </w:r>
      <w:r>
        <w:rPr>
          <w:rFonts w:ascii="Tahoma"/>
          <w:color w:val="009CD0"/>
          <w:spacing w:val="-6"/>
          <w:sz w:val="24"/>
        </w:rPr>
        <w:t xml:space="preserve"> </w:t>
      </w:r>
      <w:r>
        <w:rPr>
          <w:rFonts w:ascii="Tahoma"/>
          <w:color w:val="009CD0"/>
          <w:sz w:val="24"/>
        </w:rPr>
        <w:t>have</w:t>
      </w:r>
      <w:r>
        <w:rPr>
          <w:rFonts w:ascii="Tahoma"/>
          <w:color w:val="009CD0"/>
          <w:spacing w:val="-6"/>
          <w:sz w:val="24"/>
        </w:rPr>
        <w:t xml:space="preserve"> </w:t>
      </w:r>
      <w:r>
        <w:rPr>
          <w:rFonts w:ascii="Tahoma"/>
          <w:color w:val="009CD0"/>
          <w:sz w:val="24"/>
        </w:rPr>
        <w:t>two</w:t>
      </w:r>
      <w:r>
        <w:rPr>
          <w:rFonts w:ascii="Tahoma"/>
          <w:color w:val="009CD0"/>
          <w:spacing w:val="-6"/>
          <w:sz w:val="24"/>
        </w:rPr>
        <w:t xml:space="preserve"> </w:t>
      </w:r>
      <w:r>
        <w:rPr>
          <w:rFonts w:ascii="Tahoma"/>
          <w:color w:val="009CD0"/>
          <w:sz w:val="24"/>
        </w:rPr>
        <w:t>basic</w:t>
      </w:r>
      <w:r>
        <w:rPr>
          <w:rFonts w:ascii="Tahoma"/>
          <w:color w:val="009CD0"/>
          <w:spacing w:val="-6"/>
          <w:sz w:val="24"/>
        </w:rPr>
        <w:t xml:space="preserve"> </w:t>
      </w:r>
      <w:r>
        <w:rPr>
          <w:rFonts w:ascii="Tahoma"/>
          <w:color w:val="009CD0"/>
          <w:sz w:val="24"/>
        </w:rPr>
        <w:t>types</w:t>
      </w:r>
      <w:r>
        <w:rPr>
          <w:rFonts w:ascii="Tahoma"/>
          <w:color w:val="009CD0"/>
          <w:spacing w:val="-6"/>
          <w:sz w:val="24"/>
        </w:rPr>
        <w:t xml:space="preserve"> </w:t>
      </w:r>
      <w:r>
        <w:rPr>
          <w:rFonts w:ascii="Tahoma"/>
          <w:color w:val="009CD0"/>
          <w:sz w:val="24"/>
        </w:rPr>
        <w:t>of</w:t>
      </w:r>
      <w:r>
        <w:rPr>
          <w:rFonts w:ascii="Tahoma"/>
          <w:color w:val="009CD0"/>
          <w:spacing w:val="-6"/>
          <w:sz w:val="24"/>
        </w:rPr>
        <w:t xml:space="preserve"> </w:t>
      </w:r>
      <w:r>
        <w:rPr>
          <w:rFonts w:ascii="Tahoma"/>
          <w:color w:val="009CD0"/>
          <w:sz w:val="24"/>
        </w:rPr>
        <w:t>words:</w:t>
      </w:r>
      <w:r>
        <w:rPr>
          <w:rFonts w:ascii="Tahoma"/>
          <w:color w:val="009CD0"/>
          <w:spacing w:val="-6"/>
          <w:sz w:val="24"/>
        </w:rPr>
        <w:t xml:space="preserve"> </w:t>
      </w:r>
      <w:r>
        <w:rPr>
          <w:rFonts w:ascii="Tahoma"/>
          <w:color w:val="009CD0"/>
          <w:sz w:val="24"/>
        </w:rPr>
        <w:t>content</w:t>
      </w:r>
      <w:r>
        <w:rPr>
          <w:rFonts w:ascii="Tahoma"/>
          <w:color w:val="009CD0"/>
          <w:spacing w:val="-6"/>
          <w:sz w:val="24"/>
        </w:rPr>
        <w:t xml:space="preserve"> </w:t>
      </w:r>
      <w:r>
        <w:rPr>
          <w:rFonts w:ascii="Tahoma"/>
          <w:color w:val="009CD0"/>
          <w:sz w:val="24"/>
        </w:rPr>
        <w:t>words</w:t>
      </w:r>
      <w:r>
        <w:rPr>
          <w:rFonts w:ascii="Tahoma"/>
          <w:color w:val="009CD0"/>
          <w:spacing w:val="-6"/>
          <w:sz w:val="24"/>
        </w:rPr>
        <w:t xml:space="preserve"> </w:t>
      </w:r>
      <w:r>
        <w:rPr>
          <w:rFonts w:ascii="Tahoma"/>
          <w:color w:val="009CD0"/>
          <w:sz w:val="24"/>
        </w:rPr>
        <w:t>and</w:t>
      </w:r>
      <w:r>
        <w:rPr>
          <w:rFonts w:ascii="Tahoma"/>
          <w:color w:val="009CD0"/>
          <w:spacing w:val="-6"/>
          <w:sz w:val="24"/>
        </w:rPr>
        <w:t xml:space="preserve"> </w:t>
      </w:r>
      <w:r>
        <w:rPr>
          <w:rFonts w:ascii="Tahoma"/>
          <w:color w:val="009CD0"/>
          <w:sz w:val="24"/>
        </w:rPr>
        <w:t xml:space="preserve">function </w:t>
      </w:r>
      <w:r>
        <w:rPr>
          <w:rFonts w:ascii="Tahoma"/>
          <w:color w:val="009CD0"/>
          <w:spacing w:val="-2"/>
          <w:w w:val="105"/>
          <w:sz w:val="24"/>
        </w:rPr>
        <w:t>words.</w:t>
      </w:r>
      <w:r>
        <w:rPr>
          <w:rFonts w:ascii="Tahoma"/>
          <w:color w:val="009CD0"/>
          <w:spacing w:val="-27"/>
          <w:w w:val="105"/>
          <w:sz w:val="24"/>
        </w:rPr>
        <w:t xml:space="preserve"> </w:t>
      </w:r>
      <w:r>
        <w:rPr>
          <w:rFonts w:ascii="Tahoma"/>
          <w:color w:val="009CD0"/>
          <w:spacing w:val="-2"/>
          <w:w w:val="105"/>
          <w:sz w:val="24"/>
        </w:rPr>
        <w:t>Content</w:t>
      </w:r>
      <w:r>
        <w:rPr>
          <w:rFonts w:ascii="Tahoma"/>
          <w:color w:val="009CD0"/>
          <w:spacing w:val="-26"/>
          <w:w w:val="105"/>
          <w:sz w:val="24"/>
        </w:rPr>
        <w:t xml:space="preserve"> </w:t>
      </w:r>
      <w:r>
        <w:rPr>
          <w:rFonts w:ascii="Tahoma"/>
          <w:color w:val="009CD0"/>
          <w:spacing w:val="-2"/>
          <w:w w:val="105"/>
          <w:sz w:val="24"/>
        </w:rPr>
        <w:t>words</w:t>
      </w:r>
      <w:r>
        <w:rPr>
          <w:rFonts w:ascii="Tahoma"/>
          <w:color w:val="009CD0"/>
          <w:spacing w:val="-27"/>
          <w:w w:val="105"/>
          <w:sz w:val="24"/>
        </w:rPr>
        <w:t xml:space="preserve"> </w:t>
      </w:r>
      <w:r>
        <w:rPr>
          <w:rFonts w:ascii="Tahoma"/>
          <w:color w:val="009CD0"/>
          <w:spacing w:val="-2"/>
          <w:w w:val="105"/>
          <w:sz w:val="24"/>
        </w:rPr>
        <w:t>are</w:t>
      </w:r>
      <w:r>
        <w:rPr>
          <w:rFonts w:ascii="Tahoma"/>
          <w:color w:val="009CD0"/>
          <w:spacing w:val="-26"/>
          <w:w w:val="105"/>
          <w:sz w:val="24"/>
        </w:rPr>
        <w:t xml:space="preserve"> </w:t>
      </w:r>
      <w:r>
        <w:rPr>
          <w:rFonts w:ascii="Tahoma"/>
          <w:color w:val="009CD0"/>
          <w:spacing w:val="-2"/>
          <w:w w:val="105"/>
          <w:sz w:val="24"/>
        </w:rPr>
        <w:t>usually</w:t>
      </w:r>
      <w:r>
        <w:rPr>
          <w:rFonts w:ascii="Tahoma"/>
          <w:color w:val="009CD0"/>
          <w:spacing w:val="-27"/>
          <w:w w:val="105"/>
          <w:sz w:val="24"/>
        </w:rPr>
        <w:t xml:space="preserve"> </w:t>
      </w:r>
      <w:r>
        <w:rPr>
          <w:rFonts w:ascii="Tahoma"/>
          <w:color w:val="009CD0"/>
          <w:spacing w:val="-2"/>
          <w:w w:val="105"/>
          <w:sz w:val="24"/>
        </w:rPr>
        <w:t>stressed.</w:t>
      </w:r>
      <w:r>
        <w:rPr>
          <w:rFonts w:ascii="Tahoma"/>
          <w:color w:val="009CD0"/>
          <w:spacing w:val="-26"/>
          <w:w w:val="105"/>
          <w:sz w:val="24"/>
        </w:rPr>
        <w:t xml:space="preserve"> </w:t>
      </w:r>
      <w:r>
        <w:rPr>
          <w:rFonts w:ascii="Tahoma"/>
          <w:color w:val="009CD0"/>
          <w:spacing w:val="-2"/>
          <w:w w:val="105"/>
          <w:sz w:val="24"/>
        </w:rPr>
        <w:t>Read</w:t>
      </w:r>
      <w:r>
        <w:rPr>
          <w:rFonts w:ascii="Tahoma"/>
          <w:color w:val="009CD0"/>
          <w:spacing w:val="-27"/>
          <w:w w:val="105"/>
          <w:sz w:val="24"/>
        </w:rPr>
        <w:t xml:space="preserve"> </w:t>
      </w:r>
      <w:r>
        <w:rPr>
          <w:rFonts w:ascii="Tahoma"/>
          <w:color w:val="009CD0"/>
          <w:spacing w:val="-2"/>
          <w:w w:val="105"/>
          <w:sz w:val="24"/>
        </w:rPr>
        <w:t>the</w:t>
      </w:r>
      <w:r>
        <w:rPr>
          <w:rFonts w:ascii="Tahoma"/>
          <w:color w:val="009CD0"/>
          <w:spacing w:val="-26"/>
          <w:w w:val="105"/>
          <w:sz w:val="24"/>
        </w:rPr>
        <w:t xml:space="preserve"> </w:t>
      </w:r>
      <w:r>
        <w:rPr>
          <w:rFonts w:ascii="Tahoma"/>
          <w:color w:val="009CD0"/>
          <w:spacing w:val="-2"/>
          <w:w w:val="105"/>
          <w:sz w:val="24"/>
        </w:rPr>
        <w:t>sentence</w:t>
      </w:r>
      <w:r>
        <w:rPr>
          <w:rFonts w:ascii="Tahoma"/>
          <w:color w:val="009CD0"/>
          <w:spacing w:val="-27"/>
          <w:w w:val="105"/>
          <w:sz w:val="24"/>
        </w:rPr>
        <w:t xml:space="preserve"> </w:t>
      </w:r>
      <w:r>
        <w:rPr>
          <w:rFonts w:ascii="Tahoma"/>
          <w:color w:val="009CD0"/>
          <w:spacing w:val="-2"/>
          <w:w w:val="105"/>
          <w:sz w:val="24"/>
        </w:rPr>
        <w:t>and</w:t>
      </w:r>
      <w:r>
        <w:rPr>
          <w:rFonts w:ascii="Tahoma"/>
          <w:color w:val="009CD0"/>
          <w:spacing w:val="-26"/>
          <w:w w:val="105"/>
          <w:sz w:val="24"/>
        </w:rPr>
        <w:t xml:space="preserve"> </w:t>
      </w:r>
      <w:r>
        <w:rPr>
          <w:rFonts w:ascii="Tahoma"/>
          <w:color w:val="009CD0"/>
          <w:spacing w:val="-2"/>
          <w:w w:val="105"/>
          <w:sz w:val="24"/>
        </w:rPr>
        <w:t xml:space="preserve">notice </w:t>
      </w:r>
      <w:r>
        <w:rPr>
          <w:rFonts w:ascii="Tahoma"/>
          <w:color w:val="009CD0"/>
          <w:w w:val="105"/>
          <w:sz w:val="24"/>
        </w:rPr>
        <w:t>which words are stressed.</w:t>
      </w:r>
    </w:p>
    <w:p w14:paraId="409610B3">
      <w:pPr>
        <w:pStyle w:val="11"/>
        <w:spacing w:before="170"/>
        <w:ind w:left="2335"/>
        <w:rPr>
          <w:rFonts w:ascii="Tahoma"/>
        </w:rPr>
      </w:pPr>
      <w:r>
        <w:rPr>
          <w:rFonts w:ascii="Tahoma"/>
          <w:color w:val="231F20"/>
          <w:spacing w:val="-2"/>
          <w:w w:val="105"/>
        </w:rPr>
        <w:t>EXAMPLE</w:t>
      </w:r>
    </w:p>
    <w:p w14:paraId="60DCB2BA">
      <w:pPr>
        <w:spacing w:before="225"/>
        <w:ind w:left="2335" w:right="0" w:firstLine="0"/>
        <w:jc w:val="left"/>
        <w:rPr>
          <w:sz w:val="22"/>
        </w:rPr>
      </w:pPr>
      <w:r>
        <w:rPr>
          <w:color w:val="231F20"/>
          <w:sz w:val="22"/>
        </w:rPr>
        <w:t>The</w:t>
      </w:r>
      <w:r>
        <w:rPr>
          <w:color w:val="231F20"/>
          <w:spacing w:val="-7"/>
          <w:sz w:val="22"/>
        </w:rPr>
        <w:t xml:space="preserve"> </w:t>
      </w:r>
      <w:r>
        <w:rPr>
          <w:b/>
          <w:color w:val="8F5DA6"/>
          <w:sz w:val="22"/>
        </w:rPr>
        <w:t>Internet</w:t>
      </w:r>
      <w:r>
        <w:rPr>
          <w:b/>
          <w:color w:val="8F5DA6"/>
          <w:spacing w:val="-7"/>
          <w:sz w:val="22"/>
        </w:rPr>
        <w:t xml:space="preserve"> </w:t>
      </w:r>
      <w:r>
        <w:rPr>
          <w:color w:val="231F20"/>
          <w:sz w:val="22"/>
        </w:rPr>
        <w:t>is</w:t>
      </w:r>
      <w:r>
        <w:rPr>
          <w:color w:val="231F20"/>
          <w:spacing w:val="-7"/>
          <w:sz w:val="22"/>
        </w:rPr>
        <w:t xml:space="preserve"> </w:t>
      </w:r>
      <w:r>
        <w:rPr>
          <w:b/>
          <w:color w:val="8F5DA6"/>
          <w:sz w:val="22"/>
        </w:rPr>
        <w:t>becoming</w:t>
      </w:r>
      <w:r>
        <w:rPr>
          <w:b/>
          <w:color w:val="8F5DA6"/>
          <w:spacing w:val="-7"/>
          <w:sz w:val="22"/>
        </w:rPr>
        <w:t xml:space="preserve"> </w:t>
      </w:r>
      <w:r>
        <w:rPr>
          <w:color w:val="231F20"/>
          <w:sz w:val="22"/>
        </w:rPr>
        <w:t>the</w:t>
      </w:r>
      <w:r>
        <w:rPr>
          <w:color w:val="231F20"/>
          <w:spacing w:val="-7"/>
          <w:sz w:val="22"/>
        </w:rPr>
        <w:t xml:space="preserve"> </w:t>
      </w:r>
      <w:r>
        <w:rPr>
          <w:b/>
          <w:color w:val="8F5DA6"/>
          <w:sz w:val="22"/>
        </w:rPr>
        <w:t>town</w:t>
      </w:r>
      <w:r>
        <w:rPr>
          <w:b/>
          <w:color w:val="8F5DA6"/>
          <w:spacing w:val="-7"/>
          <w:sz w:val="22"/>
        </w:rPr>
        <w:t xml:space="preserve"> </w:t>
      </w:r>
      <w:r>
        <w:rPr>
          <w:b/>
          <w:color w:val="8F5DA6"/>
          <w:sz w:val="22"/>
        </w:rPr>
        <w:t>square</w:t>
      </w:r>
      <w:r>
        <w:rPr>
          <w:b/>
          <w:color w:val="8F5DA6"/>
          <w:spacing w:val="-7"/>
          <w:sz w:val="22"/>
        </w:rPr>
        <w:t xml:space="preserve"> </w:t>
      </w:r>
      <w:r>
        <w:rPr>
          <w:color w:val="231F20"/>
          <w:sz w:val="22"/>
        </w:rPr>
        <w:t>for</w:t>
      </w:r>
      <w:r>
        <w:rPr>
          <w:color w:val="231F20"/>
          <w:spacing w:val="-7"/>
          <w:sz w:val="22"/>
        </w:rPr>
        <w:t xml:space="preserve"> </w:t>
      </w:r>
      <w:r>
        <w:rPr>
          <w:color w:val="231F20"/>
          <w:sz w:val="22"/>
        </w:rPr>
        <w:t>the</w:t>
      </w:r>
      <w:r>
        <w:rPr>
          <w:color w:val="231F20"/>
          <w:spacing w:val="-7"/>
          <w:sz w:val="22"/>
        </w:rPr>
        <w:t xml:space="preserve"> </w:t>
      </w:r>
      <w:r>
        <w:rPr>
          <w:b/>
          <w:color w:val="8F5DA6"/>
          <w:sz w:val="22"/>
        </w:rPr>
        <w:t>global</w:t>
      </w:r>
      <w:r>
        <w:rPr>
          <w:b/>
          <w:color w:val="8F5DA6"/>
          <w:spacing w:val="-7"/>
          <w:sz w:val="22"/>
        </w:rPr>
        <w:t xml:space="preserve"> </w:t>
      </w:r>
      <w:r>
        <w:rPr>
          <w:b/>
          <w:color w:val="8F5DA6"/>
          <w:sz w:val="22"/>
        </w:rPr>
        <w:t>village</w:t>
      </w:r>
      <w:r>
        <w:rPr>
          <w:b/>
          <w:color w:val="8F5DA6"/>
          <w:spacing w:val="-7"/>
          <w:sz w:val="22"/>
        </w:rPr>
        <w:t xml:space="preserve"> </w:t>
      </w:r>
      <w:r>
        <w:rPr>
          <w:color w:val="231F20"/>
          <w:sz w:val="22"/>
        </w:rPr>
        <w:t>of</w:t>
      </w:r>
      <w:r>
        <w:rPr>
          <w:color w:val="231F20"/>
          <w:spacing w:val="-7"/>
          <w:sz w:val="22"/>
        </w:rPr>
        <w:t xml:space="preserve"> </w:t>
      </w:r>
      <w:r>
        <w:rPr>
          <w:b/>
          <w:color w:val="8F5DA6"/>
          <w:spacing w:val="-2"/>
          <w:sz w:val="22"/>
        </w:rPr>
        <w:t>tomorrow</w:t>
      </w:r>
      <w:r>
        <w:rPr>
          <w:color w:val="231F20"/>
          <w:spacing w:val="-2"/>
          <w:sz w:val="22"/>
        </w:rPr>
        <w:t>.</w:t>
      </w:r>
    </w:p>
    <w:p w14:paraId="502500D3">
      <w:pPr>
        <w:pStyle w:val="15"/>
        <w:numPr>
          <w:ilvl w:val="1"/>
          <w:numId w:val="29"/>
        </w:numPr>
        <w:tabs>
          <w:tab w:val="left" w:pos="2332"/>
        </w:tabs>
        <w:spacing w:before="132" w:after="0" w:line="240" w:lineRule="auto"/>
        <w:ind w:left="2332" w:right="0" w:hanging="322"/>
        <w:jc w:val="left"/>
        <w:rPr>
          <w:rFonts w:ascii="Tahoma"/>
          <w:sz w:val="24"/>
        </w:rPr>
      </w:pPr>
      <w:r>
        <w:rPr>
          <w:rFonts w:ascii="Tahoma"/>
          <w:color w:val="009CD0"/>
          <w:spacing w:val="-2"/>
          <w:sz w:val="24"/>
        </w:rPr>
        <w:t>Read</w:t>
      </w:r>
      <w:r>
        <w:rPr>
          <w:rFonts w:ascii="Tahoma"/>
          <w:color w:val="009CD0"/>
          <w:spacing w:val="-29"/>
          <w:sz w:val="24"/>
        </w:rPr>
        <w:t xml:space="preserve"> </w:t>
      </w:r>
      <w:r>
        <w:rPr>
          <w:rFonts w:ascii="Tahoma"/>
          <w:color w:val="009CD0"/>
          <w:spacing w:val="-2"/>
          <w:sz w:val="24"/>
        </w:rPr>
        <w:t>the</w:t>
      </w:r>
      <w:r>
        <w:rPr>
          <w:rFonts w:ascii="Tahoma"/>
          <w:color w:val="009CD0"/>
          <w:spacing w:val="-28"/>
          <w:sz w:val="24"/>
        </w:rPr>
        <w:t xml:space="preserve"> </w:t>
      </w:r>
      <w:r>
        <w:rPr>
          <w:rFonts w:ascii="Tahoma"/>
          <w:color w:val="009CD0"/>
          <w:spacing w:val="-2"/>
          <w:sz w:val="24"/>
        </w:rPr>
        <w:t>poem</w:t>
      </w:r>
      <w:r>
        <w:rPr>
          <w:rFonts w:ascii="Tahoma"/>
          <w:color w:val="009CD0"/>
          <w:spacing w:val="-28"/>
          <w:sz w:val="24"/>
        </w:rPr>
        <w:t xml:space="preserve"> </w:t>
      </w:r>
      <w:r>
        <w:rPr>
          <w:rFonts w:ascii="Tahoma"/>
          <w:color w:val="009CD0"/>
          <w:spacing w:val="-2"/>
          <w:sz w:val="24"/>
        </w:rPr>
        <w:t>about</w:t>
      </w:r>
      <w:r>
        <w:rPr>
          <w:rFonts w:ascii="Tahoma"/>
          <w:color w:val="009CD0"/>
          <w:spacing w:val="-28"/>
          <w:sz w:val="24"/>
        </w:rPr>
        <w:t xml:space="preserve"> </w:t>
      </w:r>
      <w:r>
        <w:rPr>
          <w:rFonts w:ascii="Tahoma"/>
          <w:color w:val="009CD0"/>
          <w:spacing w:val="-2"/>
          <w:sz w:val="24"/>
        </w:rPr>
        <w:t>online</w:t>
      </w:r>
      <w:r>
        <w:rPr>
          <w:rFonts w:ascii="Tahoma"/>
          <w:color w:val="009CD0"/>
          <w:spacing w:val="-28"/>
          <w:sz w:val="24"/>
        </w:rPr>
        <w:t xml:space="preserve"> </w:t>
      </w:r>
      <w:r>
        <w:rPr>
          <w:rFonts w:ascii="Tahoma"/>
          <w:color w:val="009CD0"/>
          <w:spacing w:val="-2"/>
          <w:sz w:val="24"/>
        </w:rPr>
        <w:t>safety</w:t>
      </w:r>
      <w:r>
        <w:rPr>
          <w:rFonts w:ascii="Tahoma"/>
          <w:color w:val="009CD0"/>
          <w:spacing w:val="-28"/>
          <w:sz w:val="24"/>
        </w:rPr>
        <w:t xml:space="preserve"> </w:t>
      </w:r>
      <w:r>
        <w:rPr>
          <w:rFonts w:ascii="Tahoma"/>
          <w:color w:val="009CD0"/>
          <w:spacing w:val="-2"/>
          <w:sz w:val="24"/>
        </w:rPr>
        <w:t>and</w:t>
      </w:r>
      <w:r>
        <w:rPr>
          <w:rFonts w:ascii="Tahoma"/>
          <w:color w:val="009CD0"/>
          <w:spacing w:val="-28"/>
          <w:sz w:val="24"/>
        </w:rPr>
        <w:t xml:space="preserve"> </w:t>
      </w:r>
      <w:r>
        <w:rPr>
          <w:rFonts w:ascii="Tahoma"/>
          <w:color w:val="009CD0"/>
          <w:spacing w:val="-2"/>
          <w:sz w:val="24"/>
        </w:rPr>
        <w:t>mark</w:t>
      </w:r>
      <w:r>
        <w:rPr>
          <w:rFonts w:ascii="Tahoma"/>
          <w:color w:val="009CD0"/>
          <w:spacing w:val="-28"/>
          <w:sz w:val="24"/>
        </w:rPr>
        <w:t xml:space="preserve"> </w:t>
      </w:r>
      <w:r>
        <w:rPr>
          <w:rFonts w:ascii="Tahoma"/>
          <w:color w:val="009CD0"/>
          <w:spacing w:val="-2"/>
          <w:sz w:val="24"/>
        </w:rPr>
        <w:t>the</w:t>
      </w:r>
      <w:r>
        <w:rPr>
          <w:rFonts w:ascii="Tahoma"/>
          <w:color w:val="009CD0"/>
          <w:spacing w:val="-28"/>
          <w:sz w:val="24"/>
        </w:rPr>
        <w:t xml:space="preserve"> </w:t>
      </w:r>
      <w:r>
        <w:rPr>
          <w:rFonts w:ascii="Tahoma"/>
          <w:color w:val="009CD0"/>
          <w:spacing w:val="-2"/>
          <w:sz w:val="24"/>
        </w:rPr>
        <w:t>words</w:t>
      </w:r>
      <w:r>
        <w:rPr>
          <w:rFonts w:ascii="Tahoma"/>
          <w:color w:val="009CD0"/>
          <w:spacing w:val="-28"/>
          <w:sz w:val="24"/>
        </w:rPr>
        <w:t xml:space="preserve"> </w:t>
      </w:r>
      <w:r>
        <w:rPr>
          <w:rFonts w:ascii="Tahoma"/>
          <w:color w:val="009CD0"/>
          <w:spacing w:val="-2"/>
          <w:sz w:val="24"/>
        </w:rPr>
        <w:t>that</w:t>
      </w:r>
      <w:r>
        <w:rPr>
          <w:rFonts w:ascii="Tahoma"/>
          <w:color w:val="009CD0"/>
          <w:spacing w:val="-28"/>
          <w:sz w:val="24"/>
        </w:rPr>
        <w:t xml:space="preserve"> </w:t>
      </w:r>
      <w:r>
        <w:rPr>
          <w:rFonts w:ascii="Tahoma"/>
          <w:color w:val="009CD0"/>
          <w:spacing w:val="-2"/>
          <w:sz w:val="24"/>
        </w:rPr>
        <w:t>should</w:t>
      </w:r>
      <w:r>
        <w:rPr>
          <w:rFonts w:ascii="Tahoma"/>
          <w:color w:val="009CD0"/>
          <w:spacing w:val="-28"/>
          <w:sz w:val="24"/>
        </w:rPr>
        <w:t xml:space="preserve"> </w:t>
      </w:r>
      <w:r>
        <w:rPr>
          <w:rFonts w:ascii="Tahoma"/>
          <w:color w:val="009CD0"/>
          <w:spacing w:val="-2"/>
          <w:sz w:val="24"/>
        </w:rPr>
        <w:t>be</w:t>
      </w:r>
      <w:r>
        <w:rPr>
          <w:rFonts w:ascii="Tahoma"/>
          <w:color w:val="009CD0"/>
          <w:spacing w:val="-28"/>
          <w:sz w:val="24"/>
        </w:rPr>
        <w:t xml:space="preserve"> </w:t>
      </w:r>
      <w:r>
        <w:rPr>
          <w:rFonts w:ascii="Tahoma"/>
          <w:color w:val="009CD0"/>
          <w:spacing w:val="-2"/>
          <w:sz w:val="24"/>
        </w:rPr>
        <w:t>stressed.</w:t>
      </w:r>
    </w:p>
    <w:p w14:paraId="20432CE4">
      <w:pPr>
        <w:spacing w:before="193"/>
        <w:ind w:left="2359" w:right="0" w:firstLine="0"/>
        <w:jc w:val="left"/>
        <w:rPr>
          <w:b/>
          <w:sz w:val="26"/>
        </w:rPr>
      </w:pPr>
      <w:r>
        <w:rPr>
          <w:b/>
          <w:color w:val="231F20"/>
          <w:sz w:val="26"/>
        </w:rPr>
        <w:t>Cyber</w:t>
      </w:r>
      <w:r>
        <w:rPr>
          <w:b/>
          <w:color w:val="231F20"/>
          <w:spacing w:val="-8"/>
          <w:sz w:val="26"/>
        </w:rPr>
        <w:t xml:space="preserve"> </w:t>
      </w:r>
      <w:r>
        <w:rPr>
          <w:b/>
          <w:color w:val="231F20"/>
          <w:spacing w:val="-2"/>
          <w:sz w:val="26"/>
        </w:rPr>
        <w:t>Sense</w:t>
      </w:r>
    </w:p>
    <w:p w14:paraId="52350143">
      <w:pPr>
        <w:pStyle w:val="11"/>
        <w:spacing w:before="157"/>
        <w:ind w:left="2297"/>
      </w:pPr>
      <w:r>
        <w:rPr>
          <w:color w:val="231F20"/>
          <w:spacing w:val="-2"/>
        </w:rPr>
        <w:t>I</w:t>
      </w:r>
      <w:r>
        <w:rPr>
          <w:color w:val="231F20"/>
          <w:spacing w:val="-9"/>
        </w:rPr>
        <w:t xml:space="preserve"> </w:t>
      </w:r>
      <w:r>
        <w:rPr>
          <w:color w:val="231F20"/>
          <w:spacing w:val="-2"/>
        </w:rPr>
        <w:t>always</w:t>
      </w:r>
      <w:r>
        <w:rPr>
          <w:color w:val="231F20"/>
          <w:spacing w:val="-9"/>
        </w:rPr>
        <w:t xml:space="preserve"> </w:t>
      </w:r>
      <w:r>
        <w:rPr>
          <w:color w:val="231F20"/>
          <w:spacing w:val="-2"/>
        </w:rPr>
        <w:t>keep</w:t>
      </w:r>
      <w:r>
        <w:rPr>
          <w:color w:val="231F20"/>
          <w:spacing w:val="-9"/>
        </w:rPr>
        <w:t xml:space="preserve"> </w:t>
      </w:r>
      <w:r>
        <w:rPr>
          <w:color w:val="231F20"/>
          <w:spacing w:val="-2"/>
        </w:rPr>
        <w:t>things</w:t>
      </w:r>
      <w:r>
        <w:rPr>
          <w:color w:val="231F20"/>
          <w:spacing w:val="-9"/>
        </w:rPr>
        <w:t xml:space="preserve"> </w:t>
      </w:r>
      <w:r>
        <w:rPr>
          <w:color w:val="231F20"/>
          <w:spacing w:val="-2"/>
        </w:rPr>
        <w:t>secret</w:t>
      </w:r>
      <w:r>
        <w:rPr>
          <w:color w:val="231F20"/>
          <w:spacing w:val="-9"/>
        </w:rPr>
        <w:t xml:space="preserve"> </w:t>
      </w:r>
      <w:r>
        <w:rPr>
          <w:color w:val="231F20"/>
          <w:spacing w:val="-2"/>
        </w:rPr>
        <w:t>when</w:t>
      </w:r>
      <w:r>
        <w:rPr>
          <w:color w:val="231F20"/>
          <w:spacing w:val="-9"/>
        </w:rPr>
        <w:t xml:space="preserve"> </w:t>
      </w:r>
      <w:r>
        <w:rPr>
          <w:color w:val="231F20"/>
          <w:spacing w:val="-2"/>
        </w:rPr>
        <w:t>I</w:t>
      </w:r>
      <w:r>
        <w:rPr>
          <w:color w:val="231F20"/>
          <w:spacing w:val="-9"/>
        </w:rPr>
        <w:t xml:space="preserve"> </w:t>
      </w:r>
      <w:r>
        <w:rPr>
          <w:color w:val="231F20"/>
          <w:spacing w:val="-2"/>
        </w:rPr>
        <w:t>go</w:t>
      </w:r>
      <w:r>
        <w:rPr>
          <w:color w:val="231F20"/>
          <w:spacing w:val="-9"/>
        </w:rPr>
        <w:t xml:space="preserve"> </w:t>
      </w:r>
      <w:r>
        <w:rPr>
          <w:color w:val="231F20"/>
          <w:spacing w:val="-2"/>
        </w:rPr>
        <w:t>online.</w:t>
      </w:r>
    </w:p>
    <w:p w14:paraId="583BD445">
      <w:pPr>
        <w:pStyle w:val="11"/>
        <w:spacing w:before="27"/>
        <w:ind w:left="2297"/>
      </w:pPr>
      <w:r>
        <w:rPr>
          <w:color w:val="231F20"/>
          <w:spacing w:val="-2"/>
        </w:rPr>
        <w:t>I</w:t>
      </w:r>
      <w:r>
        <w:rPr>
          <w:color w:val="231F20"/>
          <w:spacing w:val="-11"/>
        </w:rPr>
        <w:t xml:space="preserve"> </w:t>
      </w:r>
      <w:r>
        <w:rPr>
          <w:color w:val="231F20"/>
          <w:spacing w:val="-2"/>
        </w:rPr>
        <w:t>never</w:t>
      </w:r>
      <w:r>
        <w:rPr>
          <w:color w:val="231F20"/>
          <w:spacing w:val="-10"/>
        </w:rPr>
        <w:t xml:space="preserve"> </w:t>
      </w:r>
      <w:r>
        <w:rPr>
          <w:color w:val="231F20"/>
          <w:spacing w:val="-2"/>
        </w:rPr>
        <w:t>share</w:t>
      </w:r>
      <w:r>
        <w:rPr>
          <w:color w:val="231F20"/>
          <w:spacing w:val="-10"/>
        </w:rPr>
        <w:t xml:space="preserve"> </w:t>
      </w:r>
      <w:r>
        <w:rPr>
          <w:color w:val="231F20"/>
          <w:spacing w:val="-2"/>
        </w:rPr>
        <w:t>the</w:t>
      </w:r>
      <w:r>
        <w:rPr>
          <w:color w:val="231F20"/>
          <w:spacing w:val="-10"/>
        </w:rPr>
        <w:t xml:space="preserve"> </w:t>
      </w:r>
      <w:r>
        <w:rPr>
          <w:color w:val="231F20"/>
          <w:spacing w:val="-2"/>
        </w:rPr>
        <w:t>things</w:t>
      </w:r>
      <w:r>
        <w:rPr>
          <w:color w:val="231F20"/>
          <w:spacing w:val="-10"/>
        </w:rPr>
        <w:t xml:space="preserve"> </w:t>
      </w:r>
      <w:r>
        <w:rPr>
          <w:color w:val="231F20"/>
          <w:spacing w:val="-2"/>
        </w:rPr>
        <w:t>that</w:t>
      </w:r>
      <w:r>
        <w:rPr>
          <w:color w:val="231F20"/>
          <w:spacing w:val="-10"/>
        </w:rPr>
        <w:t xml:space="preserve"> </w:t>
      </w:r>
      <w:r>
        <w:rPr>
          <w:color w:val="231F20"/>
          <w:spacing w:val="-2"/>
        </w:rPr>
        <w:t>should</w:t>
      </w:r>
      <w:r>
        <w:rPr>
          <w:color w:val="231F20"/>
          <w:spacing w:val="-10"/>
        </w:rPr>
        <w:t xml:space="preserve"> </w:t>
      </w:r>
      <w:r>
        <w:rPr>
          <w:color w:val="231F20"/>
          <w:spacing w:val="-2"/>
        </w:rPr>
        <w:t>be</w:t>
      </w:r>
      <w:r>
        <w:rPr>
          <w:color w:val="231F20"/>
          <w:spacing w:val="-10"/>
        </w:rPr>
        <w:t xml:space="preserve"> </w:t>
      </w:r>
      <w:r>
        <w:rPr>
          <w:color w:val="231F20"/>
          <w:spacing w:val="-2"/>
        </w:rPr>
        <w:t>only</w:t>
      </w:r>
      <w:r>
        <w:rPr>
          <w:color w:val="231F20"/>
          <w:spacing w:val="-10"/>
        </w:rPr>
        <w:t xml:space="preserve"> </w:t>
      </w:r>
      <w:r>
        <w:rPr>
          <w:color w:val="231F20"/>
          <w:spacing w:val="-2"/>
        </w:rPr>
        <w:t>mine.</w:t>
      </w:r>
    </w:p>
    <w:p w14:paraId="202E8009">
      <w:pPr>
        <w:pStyle w:val="11"/>
        <w:spacing w:before="12"/>
        <w:ind w:left="2297"/>
        <w:rPr>
          <w:rFonts w:ascii="Verdana" w:hAnsi="Verdana"/>
        </w:rPr>
      </w:pPr>
      <w:r>
        <w:rPr>
          <w:color w:val="231F20"/>
          <w:spacing w:val="-2"/>
        </w:rPr>
        <w:t>My</w:t>
      </w:r>
      <w:r>
        <w:rPr>
          <w:color w:val="231F20"/>
          <w:spacing w:val="-14"/>
        </w:rPr>
        <w:t xml:space="preserve"> </w:t>
      </w:r>
      <w:r>
        <w:rPr>
          <w:color w:val="231F20"/>
          <w:spacing w:val="-2"/>
        </w:rPr>
        <w:t>email</w:t>
      </w:r>
      <w:r>
        <w:rPr>
          <w:color w:val="231F20"/>
          <w:spacing w:val="-10"/>
        </w:rPr>
        <w:t xml:space="preserve"> </w:t>
      </w:r>
      <w:r>
        <w:rPr>
          <w:color w:val="231F20"/>
          <w:spacing w:val="-2"/>
        </w:rPr>
        <w:t>and</w:t>
      </w:r>
      <w:r>
        <w:rPr>
          <w:color w:val="231F20"/>
          <w:spacing w:val="-10"/>
        </w:rPr>
        <w:t xml:space="preserve"> </w:t>
      </w:r>
      <w:r>
        <w:rPr>
          <w:color w:val="231F20"/>
          <w:spacing w:val="-2"/>
        </w:rPr>
        <w:t>my</w:t>
      </w:r>
      <w:r>
        <w:rPr>
          <w:color w:val="231F20"/>
          <w:spacing w:val="-11"/>
        </w:rPr>
        <w:t xml:space="preserve"> </w:t>
      </w:r>
      <w:r>
        <w:rPr>
          <w:color w:val="231F20"/>
          <w:spacing w:val="-2"/>
        </w:rPr>
        <w:t>home</w:t>
      </w:r>
      <w:r>
        <w:rPr>
          <w:color w:val="231F20"/>
          <w:spacing w:val="-10"/>
        </w:rPr>
        <w:t xml:space="preserve"> </w:t>
      </w:r>
      <w:r>
        <w:rPr>
          <w:color w:val="231F20"/>
          <w:spacing w:val="-2"/>
        </w:rPr>
        <w:t>address,</w:t>
      </w:r>
      <w:r>
        <w:rPr>
          <w:color w:val="231F20"/>
          <w:spacing w:val="-10"/>
        </w:rPr>
        <w:t xml:space="preserve"> </w:t>
      </w:r>
      <w:r>
        <w:rPr>
          <w:color w:val="231F20"/>
          <w:spacing w:val="-2"/>
        </w:rPr>
        <w:t>my</w:t>
      </w:r>
      <w:r>
        <w:rPr>
          <w:color w:val="231F20"/>
          <w:spacing w:val="-10"/>
        </w:rPr>
        <w:t xml:space="preserve"> </w:t>
      </w:r>
      <w:r>
        <w:rPr>
          <w:color w:val="231F20"/>
          <w:spacing w:val="-2"/>
        </w:rPr>
        <w:t>phone</w:t>
      </w:r>
      <w:r>
        <w:rPr>
          <w:color w:val="231F20"/>
          <w:spacing w:val="-10"/>
        </w:rPr>
        <w:t xml:space="preserve"> </w:t>
      </w:r>
      <w:r>
        <w:rPr>
          <w:color w:val="231F20"/>
          <w:spacing w:val="-2"/>
        </w:rPr>
        <w:t>number</w:t>
      </w:r>
      <w:r>
        <w:rPr>
          <w:color w:val="231F20"/>
          <w:spacing w:val="-10"/>
        </w:rPr>
        <w:t xml:space="preserve"> </w:t>
      </w:r>
      <w:r>
        <w:rPr>
          <w:color w:val="231F20"/>
          <w:spacing w:val="-2"/>
        </w:rPr>
        <w:t>and</w:t>
      </w:r>
      <w:r>
        <w:rPr>
          <w:color w:val="231F20"/>
          <w:spacing w:val="-11"/>
        </w:rPr>
        <w:t xml:space="preserve"> </w:t>
      </w:r>
      <w:r>
        <w:rPr>
          <w:color w:val="231F20"/>
          <w:spacing w:val="-2"/>
        </w:rPr>
        <w:t>name</w:t>
      </w:r>
      <w:r>
        <w:rPr>
          <w:color w:val="231F20"/>
          <w:spacing w:val="-40"/>
        </w:rPr>
        <w:t xml:space="preserve"> </w:t>
      </w:r>
      <w:r>
        <w:rPr>
          <w:rFonts w:ascii="Verdana" w:hAnsi="Verdana"/>
          <w:color w:val="231F20"/>
          <w:spacing w:val="-10"/>
        </w:rPr>
        <w:t>—</w:t>
      </w:r>
    </w:p>
    <w:p w14:paraId="0D08E78A">
      <w:pPr>
        <w:pStyle w:val="11"/>
        <w:spacing w:before="27"/>
        <w:ind w:left="2297"/>
      </w:pPr>
      <w:r>
        <w:rPr>
          <w:color w:val="231F20"/>
          <w:spacing w:val="-2"/>
        </w:rPr>
        <w:t>These</w:t>
      </w:r>
      <w:r>
        <w:rPr>
          <w:color w:val="231F20"/>
          <w:spacing w:val="-11"/>
        </w:rPr>
        <w:t xml:space="preserve"> </w:t>
      </w:r>
      <w:r>
        <w:rPr>
          <w:color w:val="231F20"/>
          <w:spacing w:val="-2"/>
        </w:rPr>
        <w:t>are</w:t>
      </w:r>
      <w:r>
        <w:rPr>
          <w:color w:val="231F20"/>
          <w:spacing w:val="-10"/>
        </w:rPr>
        <w:t xml:space="preserve"> </w:t>
      </w:r>
      <w:r>
        <w:rPr>
          <w:color w:val="231F20"/>
          <w:spacing w:val="-2"/>
        </w:rPr>
        <w:t>things</w:t>
      </w:r>
      <w:r>
        <w:rPr>
          <w:color w:val="231F20"/>
          <w:spacing w:val="-10"/>
        </w:rPr>
        <w:t xml:space="preserve"> </w:t>
      </w:r>
      <w:r>
        <w:rPr>
          <w:color w:val="231F20"/>
          <w:spacing w:val="-2"/>
        </w:rPr>
        <w:t>only</w:t>
      </w:r>
      <w:r>
        <w:rPr>
          <w:color w:val="231F20"/>
          <w:spacing w:val="-10"/>
        </w:rPr>
        <w:t xml:space="preserve"> </w:t>
      </w:r>
      <w:r>
        <w:rPr>
          <w:color w:val="231F20"/>
          <w:spacing w:val="-2"/>
        </w:rPr>
        <w:t>I</w:t>
      </w:r>
      <w:r>
        <w:rPr>
          <w:color w:val="231F20"/>
          <w:spacing w:val="-11"/>
        </w:rPr>
        <w:t xml:space="preserve"> </w:t>
      </w:r>
      <w:r>
        <w:rPr>
          <w:color w:val="231F20"/>
          <w:spacing w:val="-2"/>
        </w:rPr>
        <w:t>should</w:t>
      </w:r>
      <w:r>
        <w:rPr>
          <w:color w:val="231F20"/>
          <w:spacing w:val="-10"/>
        </w:rPr>
        <w:t xml:space="preserve"> </w:t>
      </w:r>
      <w:r>
        <w:rPr>
          <w:color w:val="231F20"/>
          <w:spacing w:val="-2"/>
        </w:rPr>
        <w:t>know</w:t>
      </w:r>
      <w:r>
        <w:rPr>
          <w:color w:val="231F20"/>
          <w:spacing w:val="-10"/>
        </w:rPr>
        <w:t xml:space="preserve"> </w:t>
      </w:r>
      <w:r>
        <w:rPr>
          <w:color w:val="231F20"/>
          <w:spacing w:val="-2"/>
        </w:rPr>
        <w:t>on</w:t>
      </w:r>
      <w:r>
        <w:rPr>
          <w:color w:val="231F20"/>
          <w:spacing w:val="-10"/>
        </w:rPr>
        <w:t xml:space="preserve"> </w:t>
      </w:r>
      <w:r>
        <w:rPr>
          <w:color w:val="231F20"/>
          <w:spacing w:val="-2"/>
        </w:rPr>
        <w:t>websites</w:t>
      </w:r>
      <w:r>
        <w:rPr>
          <w:color w:val="231F20"/>
          <w:spacing w:val="-10"/>
        </w:rPr>
        <w:t xml:space="preserve"> </w:t>
      </w:r>
      <w:r>
        <w:rPr>
          <w:color w:val="231F20"/>
          <w:spacing w:val="-2"/>
        </w:rPr>
        <w:t>or</w:t>
      </w:r>
      <w:r>
        <w:rPr>
          <w:color w:val="231F20"/>
          <w:spacing w:val="-11"/>
        </w:rPr>
        <w:t xml:space="preserve"> </w:t>
      </w:r>
      <w:r>
        <w:rPr>
          <w:color w:val="231F20"/>
          <w:spacing w:val="-2"/>
        </w:rPr>
        <w:t>in</w:t>
      </w:r>
      <w:r>
        <w:rPr>
          <w:color w:val="231F20"/>
          <w:spacing w:val="-10"/>
        </w:rPr>
        <w:t xml:space="preserve"> </w:t>
      </w:r>
      <w:r>
        <w:rPr>
          <w:color w:val="231F20"/>
          <w:spacing w:val="-2"/>
        </w:rPr>
        <w:t>games.</w:t>
      </w:r>
    </w:p>
    <w:p w14:paraId="5E7160D5">
      <w:pPr>
        <w:pStyle w:val="11"/>
        <w:spacing w:before="8"/>
        <w:rPr>
          <w:sz w:val="26"/>
        </w:rPr>
      </w:pPr>
    </w:p>
    <w:p w14:paraId="5595CED9">
      <w:pPr>
        <w:pStyle w:val="11"/>
        <w:spacing w:line="266" w:lineRule="auto"/>
        <w:ind w:left="2297" w:right="4381" w:firstLine="28"/>
      </w:pPr>
      <w:r>
        <w:rPr>
          <w:color w:val="231F20"/>
        </w:rPr>
        <w:t>And so I use a nonsense name for my net identity. When</w:t>
      </w:r>
      <w:r>
        <w:rPr>
          <w:color w:val="231F20"/>
          <w:spacing w:val="-12"/>
        </w:rPr>
        <w:t xml:space="preserve"> </w:t>
      </w:r>
      <w:r>
        <w:rPr>
          <w:color w:val="231F20"/>
        </w:rPr>
        <w:t>folks</w:t>
      </w:r>
      <w:r>
        <w:rPr>
          <w:color w:val="231F20"/>
          <w:spacing w:val="-12"/>
        </w:rPr>
        <w:t xml:space="preserve"> </w:t>
      </w:r>
      <w:r>
        <w:rPr>
          <w:color w:val="231F20"/>
        </w:rPr>
        <w:t>online</w:t>
      </w:r>
      <w:r>
        <w:rPr>
          <w:color w:val="231F20"/>
          <w:spacing w:val="-12"/>
        </w:rPr>
        <w:t xml:space="preserve"> </w:t>
      </w:r>
      <w:r>
        <w:rPr>
          <w:color w:val="231F20"/>
        </w:rPr>
        <w:t>ask</w:t>
      </w:r>
      <w:r>
        <w:rPr>
          <w:color w:val="231F20"/>
          <w:spacing w:val="-12"/>
        </w:rPr>
        <w:t xml:space="preserve"> </w:t>
      </w:r>
      <w:r>
        <w:rPr>
          <w:color w:val="231F20"/>
        </w:rPr>
        <w:t>who</w:t>
      </w:r>
      <w:r>
        <w:rPr>
          <w:color w:val="231F20"/>
          <w:spacing w:val="-12"/>
        </w:rPr>
        <w:t xml:space="preserve"> </w:t>
      </w:r>
      <w:r>
        <w:rPr>
          <w:color w:val="231F20"/>
        </w:rPr>
        <w:t>I</w:t>
      </w:r>
      <w:r>
        <w:rPr>
          <w:color w:val="231F20"/>
          <w:spacing w:val="-12"/>
        </w:rPr>
        <w:t xml:space="preserve"> </w:t>
      </w:r>
      <w:r>
        <w:rPr>
          <w:color w:val="231F20"/>
        </w:rPr>
        <w:t>am,</w:t>
      </w:r>
      <w:r>
        <w:rPr>
          <w:color w:val="231F20"/>
          <w:spacing w:val="-12"/>
        </w:rPr>
        <w:t xml:space="preserve"> </w:t>
      </w:r>
      <w:r>
        <w:rPr>
          <w:color w:val="231F20"/>
        </w:rPr>
        <w:t>I</w:t>
      </w:r>
      <w:r>
        <w:rPr>
          <w:color w:val="231F20"/>
          <w:spacing w:val="-12"/>
        </w:rPr>
        <w:t xml:space="preserve"> </w:t>
      </w:r>
      <w:r>
        <w:rPr>
          <w:color w:val="231F20"/>
        </w:rPr>
        <w:t>say,</w:t>
      </w:r>
      <w:r>
        <w:rPr>
          <w:color w:val="231F20"/>
          <w:spacing w:val="-12"/>
        </w:rPr>
        <w:t xml:space="preserve"> </w:t>
      </w:r>
      <w:r>
        <w:rPr>
          <w:color w:val="231F20"/>
        </w:rPr>
        <w:t>“I’m</w:t>
      </w:r>
      <w:r>
        <w:rPr>
          <w:color w:val="231F20"/>
          <w:spacing w:val="-12"/>
        </w:rPr>
        <w:t xml:space="preserve"> </w:t>
      </w:r>
      <w:r>
        <w:rPr>
          <w:color w:val="231F20"/>
        </w:rPr>
        <w:t>Cyber</w:t>
      </w:r>
      <w:r>
        <w:rPr>
          <w:color w:val="231F20"/>
          <w:spacing w:val="-12"/>
        </w:rPr>
        <w:t xml:space="preserve"> </w:t>
      </w:r>
      <w:r>
        <w:rPr>
          <w:color w:val="231F20"/>
        </w:rPr>
        <w:t xml:space="preserve">Me.” </w:t>
      </w:r>
      <w:r>
        <w:rPr>
          <w:color w:val="231F20"/>
          <w:spacing w:val="-2"/>
        </w:rPr>
        <w:t>And</w:t>
      </w:r>
      <w:r>
        <w:rPr>
          <w:color w:val="231F20"/>
          <w:spacing w:val="-10"/>
        </w:rPr>
        <w:t xml:space="preserve"> </w:t>
      </w:r>
      <w:r>
        <w:rPr>
          <w:color w:val="231F20"/>
          <w:spacing w:val="-2"/>
        </w:rPr>
        <w:t>if</w:t>
      </w:r>
      <w:r>
        <w:rPr>
          <w:color w:val="231F20"/>
          <w:spacing w:val="-10"/>
        </w:rPr>
        <w:t xml:space="preserve"> </w:t>
      </w:r>
      <w:r>
        <w:rPr>
          <w:color w:val="231F20"/>
          <w:spacing w:val="-2"/>
        </w:rPr>
        <w:t>I</w:t>
      </w:r>
      <w:r>
        <w:rPr>
          <w:color w:val="231F20"/>
          <w:spacing w:val="-10"/>
        </w:rPr>
        <w:t xml:space="preserve"> </w:t>
      </w:r>
      <w:r>
        <w:rPr>
          <w:color w:val="231F20"/>
          <w:spacing w:val="-2"/>
        </w:rPr>
        <w:t>ever</w:t>
      </w:r>
      <w:r>
        <w:rPr>
          <w:color w:val="231F20"/>
          <w:spacing w:val="-10"/>
        </w:rPr>
        <w:t xml:space="preserve"> </w:t>
      </w:r>
      <w:r>
        <w:rPr>
          <w:color w:val="231F20"/>
          <w:spacing w:val="-2"/>
        </w:rPr>
        <w:t>think</w:t>
      </w:r>
      <w:r>
        <w:rPr>
          <w:color w:val="231F20"/>
          <w:spacing w:val="-10"/>
        </w:rPr>
        <w:t xml:space="preserve"> </w:t>
      </w:r>
      <w:r>
        <w:rPr>
          <w:color w:val="231F20"/>
          <w:spacing w:val="-2"/>
        </w:rPr>
        <w:t>that</w:t>
      </w:r>
      <w:r>
        <w:rPr>
          <w:color w:val="231F20"/>
          <w:spacing w:val="-10"/>
        </w:rPr>
        <w:t xml:space="preserve"> </w:t>
      </w:r>
      <w:r>
        <w:rPr>
          <w:color w:val="231F20"/>
          <w:spacing w:val="-2"/>
        </w:rPr>
        <w:t>someone</w:t>
      </w:r>
      <w:r>
        <w:rPr>
          <w:color w:val="231F20"/>
          <w:spacing w:val="-10"/>
        </w:rPr>
        <w:t xml:space="preserve"> </w:t>
      </w:r>
      <w:r>
        <w:rPr>
          <w:color w:val="231F20"/>
          <w:spacing w:val="-2"/>
        </w:rPr>
        <w:t>online</w:t>
      </w:r>
      <w:r>
        <w:rPr>
          <w:color w:val="231F20"/>
          <w:spacing w:val="-10"/>
        </w:rPr>
        <w:t xml:space="preserve"> </w:t>
      </w:r>
      <w:r>
        <w:rPr>
          <w:color w:val="231F20"/>
          <w:spacing w:val="-2"/>
        </w:rPr>
        <w:t>isn’t</w:t>
      </w:r>
      <w:r>
        <w:rPr>
          <w:color w:val="231F20"/>
          <w:spacing w:val="-10"/>
        </w:rPr>
        <w:t xml:space="preserve"> </w:t>
      </w:r>
      <w:r>
        <w:rPr>
          <w:color w:val="231F20"/>
          <w:spacing w:val="-2"/>
        </w:rPr>
        <w:t>all</w:t>
      </w:r>
      <w:r>
        <w:rPr>
          <w:color w:val="231F20"/>
          <w:spacing w:val="-10"/>
        </w:rPr>
        <w:t xml:space="preserve"> </w:t>
      </w:r>
      <w:r>
        <w:rPr>
          <w:color w:val="231F20"/>
          <w:spacing w:val="-2"/>
        </w:rPr>
        <w:t>that</w:t>
      </w:r>
      <w:r>
        <w:rPr>
          <w:color w:val="231F20"/>
          <w:spacing w:val="-10"/>
        </w:rPr>
        <w:t xml:space="preserve"> </w:t>
      </w:r>
      <w:r>
        <w:rPr>
          <w:color w:val="231F20"/>
          <w:spacing w:val="-2"/>
        </w:rPr>
        <w:t xml:space="preserve">bad, </w:t>
      </w:r>
      <w:r>
        <w:rPr>
          <w:color w:val="231F20"/>
        </w:rPr>
        <w:t>I never ever meet them without telling Mum or Dad.</w:t>
      </w:r>
    </w:p>
    <w:p w14:paraId="466C4FFB">
      <w:pPr>
        <w:pStyle w:val="15"/>
        <w:numPr>
          <w:ilvl w:val="1"/>
          <w:numId w:val="29"/>
        </w:numPr>
        <w:tabs>
          <w:tab w:val="left" w:pos="2331"/>
        </w:tabs>
        <w:spacing w:before="187" w:after="0" w:line="240" w:lineRule="auto"/>
        <w:ind w:left="2331" w:right="0" w:hanging="247"/>
        <w:jc w:val="left"/>
        <w:rPr>
          <w:rFonts w:ascii="Tahoma"/>
          <w:sz w:val="24"/>
        </w:rPr>
      </w:pPr>
      <w:r>
        <w:rPr>
          <w:rFonts w:ascii="Tahoma"/>
          <w:color w:val="009CD0"/>
          <w:sz w:val="24"/>
        </w:rPr>
        <w:t>Listen</w:t>
      </w:r>
      <w:r>
        <w:rPr>
          <w:rFonts w:ascii="Tahoma"/>
          <w:color w:val="009CD0"/>
          <w:spacing w:val="-7"/>
          <w:sz w:val="24"/>
        </w:rPr>
        <w:t xml:space="preserve"> </w:t>
      </w:r>
      <w:r>
        <w:rPr>
          <w:rFonts w:ascii="Tahoma"/>
          <w:color w:val="009CD0"/>
          <w:sz w:val="24"/>
        </w:rPr>
        <w:t>to</w:t>
      </w:r>
      <w:r>
        <w:rPr>
          <w:rFonts w:ascii="Tahoma"/>
          <w:color w:val="009CD0"/>
          <w:spacing w:val="-7"/>
          <w:sz w:val="24"/>
        </w:rPr>
        <w:t xml:space="preserve"> </w:t>
      </w:r>
      <w:r>
        <w:rPr>
          <w:rFonts w:ascii="Tahoma"/>
          <w:color w:val="009CD0"/>
          <w:sz w:val="24"/>
        </w:rPr>
        <w:t>the</w:t>
      </w:r>
      <w:r>
        <w:rPr>
          <w:rFonts w:ascii="Tahoma"/>
          <w:color w:val="009CD0"/>
          <w:spacing w:val="-6"/>
          <w:sz w:val="24"/>
        </w:rPr>
        <w:t xml:space="preserve"> </w:t>
      </w:r>
      <w:r>
        <w:rPr>
          <w:rFonts w:ascii="Tahoma"/>
          <w:color w:val="009CD0"/>
          <w:sz w:val="24"/>
        </w:rPr>
        <w:t>poem</w:t>
      </w:r>
      <w:r>
        <w:rPr>
          <w:rFonts w:ascii="Tahoma"/>
          <w:color w:val="009CD0"/>
          <w:spacing w:val="-7"/>
          <w:sz w:val="24"/>
        </w:rPr>
        <w:t xml:space="preserve"> </w:t>
      </w:r>
      <w:r>
        <w:rPr>
          <w:rFonts w:ascii="Tahoma"/>
          <w:color w:val="009CD0"/>
          <w:sz w:val="24"/>
        </w:rPr>
        <w:t>and</w:t>
      </w:r>
      <w:r>
        <w:rPr>
          <w:rFonts w:ascii="Tahoma"/>
          <w:color w:val="009CD0"/>
          <w:spacing w:val="-6"/>
          <w:sz w:val="24"/>
        </w:rPr>
        <w:t xml:space="preserve"> </w:t>
      </w:r>
      <w:r>
        <w:rPr>
          <w:rFonts w:ascii="Tahoma"/>
          <w:color w:val="009CD0"/>
          <w:sz w:val="24"/>
        </w:rPr>
        <w:t>see</w:t>
      </w:r>
      <w:r>
        <w:rPr>
          <w:rFonts w:ascii="Tahoma"/>
          <w:color w:val="009CD0"/>
          <w:spacing w:val="-7"/>
          <w:sz w:val="24"/>
        </w:rPr>
        <w:t xml:space="preserve"> </w:t>
      </w:r>
      <w:r>
        <w:rPr>
          <w:rFonts w:ascii="Tahoma"/>
          <w:color w:val="009CD0"/>
          <w:sz w:val="24"/>
        </w:rPr>
        <w:t>if</w:t>
      </w:r>
      <w:r>
        <w:rPr>
          <w:rFonts w:ascii="Tahoma"/>
          <w:color w:val="009CD0"/>
          <w:spacing w:val="-6"/>
          <w:sz w:val="24"/>
        </w:rPr>
        <w:t xml:space="preserve"> </w:t>
      </w:r>
      <w:r>
        <w:rPr>
          <w:rFonts w:ascii="Tahoma"/>
          <w:color w:val="009CD0"/>
          <w:sz w:val="24"/>
        </w:rPr>
        <w:t>you</w:t>
      </w:r>
      <w:r>
        <w:rPr>
          <w:rFonts w:ascii="Tahoma"/>
          <w:color w:val="009CD0"/>
          <w:spacing w:val="-7"/>
          <w:sz w:val="24"/>
        </w:rPr>
        <w:t xml:space="preserve"> </w:t>
      </w:r>
      <w:r>
        <w:rPr>
          <w:rFonts w:ascii="Tahoma"/>
          <w:color w:val="009CD0"/>
          <w:sz w:val="24"/>
        </w:rPr>
        <w:t>got</w:t>
      </w:r>
      <w:r>
        <w:rPr>
          <w:rFonts w:ascii="Tahoma"/>
          <w:color w:val="009CD0"/>
          <w:spacing w:val="-7"/>
          <w:sz w:val="24"/>
        </w:rPr>
        <w:t xml:space="preserve"> </w:t>
      </w:r>
      <w:r>
        <w:rPr>
          <w:rFonts w:ascii="Tahoma"/>
          <w:color w:val="009CD0"/>
          <w:sz w:val="24"/>
        </w:rPr>
        <w:t>the</w:t>
      </w:r>
      <w:r>
        <w:rPr>
          <w:rFonts w:ascii="Tahoma"/>
          <w:color w:val="009CD0"/>
          <w:spacing w:val="-6"/>
          <w:sz w:val="24"/>
        </w:rPr>
        <w:t xml:space="preserve"> </w:t>
      </w:r>
      <w:r>
        <w:rPr>
          <w:rFonts w:ascii="Tahoma"/>
          <w:color w:val="009CD0"/>
          <w:sz w:val="24"/>
        </w:rPr>
        <w:t>stressed</w:t>
      </w:r>
      <w:r>
        <w:rPr>
          <w:rFonts w:ascii="Tahoma"/>
          <w:color w:val="009CD0"/>
          <w:spacing w:val="-7"/>
          <w:sz w:val="24"/>
        </w:rPr>
        <w:t xml:space="preserve"> </w:t>
      </w:r>
      <w:r>
        <w:rPr>
          <w:rFonts w:ascii="Tahoma"/>
          <w:color w:val="009CD0"/>
          <w:sz w:val="24"/>
        </w:rPr>
        <w:t>words</w:t>
      </w:r>
      <w:r>
        <w:rPr>
          <w:rFonts w:ascii="Tahoma"/>
          <w:color w:val="009CD0"/>
          <w:spacing w:val="-6"/>
          <w:sz w:val="24"/>
        </w:rPr>
        <w:t xml:space="preserve"> </w:t>
      </w:r>
      <w:r>
        <w:rPr>
          <w:rFonts w:ascii="Tahoma"/>
          <w:color w:val="009CD0"/>
          <w:spacing w:val="-2"/>
          <w:sz w:val="24"/>
        </w:rPr>
        <w:t>right.</w:t>
      </w:r>
    </w:p>
    <w:p w14:paraId="2431126B">
      <w:pPr>
        <w:pStyle w:val="11"/>
        <w:rPr>
          <w:rFonts w:ascii="Tahoma"/>
          <w:sz w:val="20"/>
        </w:rPr>
      </w:pPr>
    </w:p>
    <w:p w14:paraId="5C22ACEA">
      <w:pPr>
        <w:pStyle w:val="11"/>
        <w:rPr>
          <w:rFonts w:ascii="Tahoma"/>
          <w:sz w:val="20"/>
        </w:rPr>
      </w:pPr>
    </w:p>
    <w:p w14:paraId="4A987E31">
      <w:pPr>
        <w:pStyle w:val="11"/>
        <w:spacing w:before="11"/>
        <w:rPr>
          <w:rFonts w:ascii="Tahoma"/>
          <w:sz w:val="20"/>
        </w:rPr>
      </w:pPr>
    </w:p>
    <w:p w14:paraId="0395B9EF">
      <w:pPr>
        <w:tabs>
          <w:tab w:val="left" w:pos="2221"/>
        </w:tabs>
        <w:spacing w:before="0"/>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r>
        <w:rPr>
          <w:color w:val="231F20"/>
          <w:sz w:val="18"/>
        </w:rPr>
        <w:tab/>
      </w:r>
      <w:r>
        <w:rPr>
          <w:rFonts w:ascii="Tahoma"/>
          <w:color w:val="231F20"/>
          <w:spacing w:val="-5"/>
          <w:sz w:val="20"/>
        </w:rPr>
        <w:t>27</w:t>
      </w:r>
    </w:p>
    <w:p w14:paraId="75138AD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1BAC231">
      <w:pPr>
        <w:spacing w:after="0" w:line="240" w:lineRule="auto"/>
        <w:jc w:val="left"/>
        <w:rPr>
          <w:rFonts w:ascii="Tahoma"/>
          <w:sz w:val="20"/>
        </w:rPr>
        <w:sectPr>
          <w:pgSz w:w="11910" w:h="16840"/>
          <w:pgMar w:top="0" w:right="0" w:bottom="0" w:left="0" w:header="720" w:footer="720" w:gutter="0"/>
          <w:cols w:space="720" w:num="1"/>
        </w:sectPr>
      </w:pPr>
    </w:p>
    <w:p w14:paraId="062FAB06">
      <w:pPr>
        <w:pStyle w:val="11"/>
        <w:rPr>
          <w:rFonts w:ascii="Tahoma"/>
          <w:sz w:val="20"/>
        </w:rPr>
      </w:pPr>
    </w:p>
    <w:p w14:paraId="56D110BB">
      <w:pPr>
        <w:pStyle w:val="11"/>
        <w:rPr>
          <w:rFonts w:ascii="Tahoma"/>
          <w:sz w:val="20"/>
        </w:rPr>
      </w:pPr>
    </w:p>
    <w:p w14:paraId="232E8463">
      <w:pPr>
        <w:pStyle w:val="11"/>
        <w:rPr>
          <w:rFonts w:ascii="Tahoma"/>
          <w:sz w:val="20"/>
        </w:rPr>
      </w:pPr>
    </w:p>
    <w:p w14:paraId="698A916E">
      <w:pPr>
        <w:pStyle w:val="11"/>
        <w:rPr>
          <w:rFonts w:ascii="Tahoma"/>
          <w:sz w:val="20"/>
        </w:rPr>
      </w:pPr>
    </w:p>
    <w:p w14:paraId="5BA8649B">
      <w:pPr>
        <w:pStyle w:val="11"/>
        <w:spacing w:before="9"/>
        <w:rPr>
          <w:rFonts w:ascii="Tahoma"/>
          <w:sz w:val="15"/>
        </w:rPr>
      </w:pPr>
    </w:p>
    <w:p w14:paraId="53B1060E">
      <w:pPr>
        <w:pStyle w:val="9"/>
        <w:ind w:left="1185"/>
      </w:pPr>
      <w:r>
        <mc:AlternateContent>
          <mc:Choice Requires="wps">
            <w:drawing>
              <wp:anchor distT="0" distB="0" distL="0" distR="0" simplePos="0" relativeHeight="251710464"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1456" name="Graphic 145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456" o:spid="_x0000_s1026" o:spt="100" style="position:absolute;left:0pt;margin-left:217pt;margin-top:-51.85pt;height:20.25pt;width:22.3pt;mso-position-horizontal-relative:page;z-index:251710464;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57fWotoAAAAMAQAADwAAAAAAAAABACAAAAAiAAAAZHJzL2Rvd25y&#10;ZXYueG1sUEsBAhQAFAAAAAgAh07iQASYnCJ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Start</w:t>
      </w:r>
      <w:r>
        <w:rPr>
          <w:color w:val="231F20"/>
          <w:spacing w:val="4"/>
        </w:rPr>
        <w:t xml:space="preserve"> </w:t>
      </w:r>
      <w:r>
        <w:rPr>
          <w:color w:val="231F20"/>
        </w:rPr>
        <w:t>an</w:t>
      </w:r>
      <w:r>
        <w:rPr>
          <w:color w:val="231F20"/>
          <w:spacing w:val="4"/>
        </w:rPr>
        <w:t xml:space="preserve"> </w:t>
      </w:r>
      <w:r>
        <w:rPr>
          <w:color w:val="231F20"/>
        </w:rPr>
        <w:t>online</w:t>
      </w:r>
      <w:r>
        <w:rPr>
          <w:color w:val="231F20"/>
          <w:spacing w:val="4"/>
        </w:rPr>
        <w:t xml:space="preserve"> </w:t>
      </w:r>
      <w:r>
        <w:rPr>
          <w:color w:val="231F20"/>
          <w:spacing w:val="-2"/>
        </w:rPr>
        <w:t>community</w:t>
      </w:r>
    </w:p>
    <w:p w14:paraId="0569AEFD">
      <w:pPr>
        <w:spacing w:before="255"/>
        <w:ind w:left="1587" w:right="0" w:firstLine="0"/>
        <w:jc w:val="left"/>
        <w:rPr>
          <w:rFonts w:ascii="Tahoma"/>
          <w:sz w:val="26"/>
        </w:rPr>
      </w:pPr>
      <w:r>
        <w:rPr>
          <w:rFonts w:ascii="Tahoma"/>
          <w:color w:val="00507D"/>
          <w:sz w:val="26"/>
        </w:rPr>
        <w:t>Before</w:t>
      </w:r>
      <w:r>
        <w:rPr>
          <w:rFonts w:ascii="Tahoma"/>
          <w:color w:val="00507D"/>
          <w:spacing w:val="-3"/>
          <w:sz w:val="26"/>
        </w:rPr>
        <w:t xml:space="preserve"> </w:t>
      </w:r>
      <w:r>
        <w:rPr>
          <w:rFonts w:ascii="Tahoma"/>
          <w:color w:val="00507D"/>
          <w:sz w:val="26"/>
        </w:rPr>
        <w:t>you</w:t>
      </w:r>
      <w:r>
        <w:rPr>
          <w:rFonts w:ascii="Tahoma"/>
          <w:color w:val="00507D"/>
          <w:spacing w:val="-2"/>
          <w:sz w:val="26"/>
        </w:rPr>
        <w:t xml:space="preserve"> </w:t>
      </w:r>
      <w:r>
        <w:rPr>
          <w:rFonts w:ascii="Tahoma"/>
          <w:color w:val="00507D"/>
          <w:sz w:val="26"/>
        </w:rPr>
        <w:t>read,</w:t>
      </w:r>
      <w:r>
        <w:rPr>
          <w:rFonts w:ascii="Tahoma"/>
          <w:color w:val="00507D"/>
          <w:spacing w:val="-2"/>
          <w:sz w:val="26"/>
        </w:rPr>
        <w:t xml:space="preserve"> </w:t>
      </w:r>
      <w:r>
        <w:rPr>
          <w:rFonts w:ascii="Tahoma"/>
          <w:color w:val="00507D"/>
          <w:sz w:val="26"/>
        </w:rPr>
        <w:t>look</w:t>
      </w:r>
      <w:r>
        <w:rPr>
          <w:rFonts w:ascii="Tahoma"/>
          <w:color w:val="00507D"/>
          <w:spacing w:val="-3"/>
          <w:sz w:val="26"/>
        </w:rPr>
        <w:t xml:space="preserve"> </w:t>
      </w:r>
      <w:r>
        <w:rPr>
          <w:rFonts w:ascii="Tahoma"/>
          <w:color w:val="00507D"/>
          <w:sz w:val="26"/>
        </w:rPr>
        <w:t>at</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title</w:t>
      </w:r>
      <w:r>
        <w:rPr>
          <w:rFonts w:ascii="Tahoma"/>
          <w:color w:val="00507D"/>
          <w:spacing w:val="-2"/>
          <w:sz w:val="26"/>
        </w:rPr>
        <w:t xml:space="preserve"> </w:t>
      </w:r>
      <w:r>
        <w:rPr>
          <w:rFonts w:ascii="Tahoma"/>
          <w:color w:val="00507D"/>
          <w:sz w:val="26"/>
        </w:rPr>
        <w:t>and</w:t>
      </w:r>
      <w:r>
        <w:rPr>
          <w:rFonts w:ascii="Tahoma"/>
          <w:color w:val="00507D"/>
          <w:spacing w:val="-3"/>
          <w:sz w:val="26"/>
        </w:rPr>
        <w:t xml:space="preserve"> </w:t>
      </w:r>
      <w:r>
        <w:rPr>
          <w:rFonts w:ascii="Tahoma"/>
          <w:color w:val="00507D"/>
          <w:sz w:val="26"/>
        </w:rPr>
        <w:t>discuss</w:t>
      </w:r>
      <w:r>
        <w:rPr>
          <w:rFonts w:ascii="Tahoma"/>
          <w:color w:val="00507D"/>
          <w:spacing w:val="-2"/>
          <w:sz w:val="26"/>
        </w:rPr>
        <w:t xml:space="preserve"> </w:t>
      </w:r>
      <w:r>
        <w:rPr>
          <w:rFonts w:ascii="Tahoma"/>
          <w:color w:val="00507D"/>
          <w:sz w:val="26"/>
        </w:rPr>
        <w:t>these</w:t>
      </w:r>
      <w:r>
        <w:rPr>
          <w:rFonts w:ascii="Tahoma"/>
          <w:color w:val="00507D"/>
          <w:spacing w:val="-2"/>
          <w:sz w:val="26"/>
        </w:rPr>
        <w:t xml:space="preserve"> </w:t>
      </w:r>
      <w:r>
        <w:rPr>
          <w:rFonts w:ascii="Tahoma"/>
          <w:color w:val="00507D"/>
          <w:sz w:val="26"/>
        </w:rPr>
        <w:t>questions</w:t>
      </w:r>
      <w:r>
        <w:rPr>
          <w:rFonts w:ascii="Tahoma"/>
          <w:color w:val="00507D"/>
          <w:spacing w:val="-3"/>
          <w:sz w:val="26"/>
        </w:rPr>
        <w:t xml:space="preserve"> </w:t>
      </w:r>
      <w:r>
        <w:rPr>
          <w:rFonts w:ascii="Tahoma"/>
          <w:color w:val="00507D"/>
          <w:sz w:val="26"/>
        </w:rPr>
        <w:t>in</w:t>
      </w:r>
      <w:r>
        <w:rPr>
          <w:rFonts w:ascii="Tahoma"/>
          <w:color w:val="00507D"/>
          <w:spacing w:val="-2"/>
          <w:sz w:val="26"/>
        </w:rPr>
        <w:t xml:space="preserve"> pairs.</w:t>
      </w:r>
    </w:p>
    <w:p w14:paraId="236BFC40">
      <w:pPr>
        <w:pStyle w:val="11"/>
        <w:spacing w:before="7"/>
        <w:rPr>
          <w:rFonts w:ascii="Tahoma"/>
          <w:sz w:val="8"/>
        </w:rPr>
      </w:pPr>
    </w:p>
    <w:p w14:paraId="5E1F8975">
      <w:pPr>
        <w:spacing w:after="0"/>
        <w:rPr>
          <w:rFonts w:ascii="Tahoma"/>
          <w:sz w:val="8"/>
        </w:rPr>
        <w:sectPr>
          <w:pgSz w:w="11910" w:h="16840"/>
          <w:pgMar w:top="0" w:right="0" w:bottom="0" w:left="0" w:header="720" w:footer="720" w:gutter="0"/>
          <w:cols w:space="720" w:num="1"/>
        </w:sectPr>
      </w:pPr>
    </w:p>
    <w:p w14:paraId="32AB2C3D">
      <w:pPr>
        <w:pStyle w:val="15"/>
        <w:numPr>
          <w:ilvl w:val="0"/>
          <w:numId w:val="30"/>
        </w:numPr>
        <w:tabs>
          <w:tab w:val="left" w:pos="1927"/>
        </w:tabs>
        <w:spacing w:before="109" w:after="0" w:line="240" w:lineRule="auto"/>
        <w:ind w:left="1927" w:right="0" w:hanging="340"/>
        <w:jc w:val="left"/>
        <w:rPr>
          <w:sz w:val="22"/>
        </w:rPr>
      </w:pPr>
      <w:r>
        <w:rPr>
          <w:color w:val="231F20"/>
          <w:sz w:val="22"/>
        </w:rPr>
        <w:t>What</w:t>
      </w:r>
      <w:r>
        <w:rPr>
          <w:color w:val="231F20"/>
          <w:spacing w:val="-12"/>
          <w:sz w:val="22"/>
        </w:rPr>
        <w:t xml:space="preserve"> </w:t>
      </w: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2"/>
          <w:sz w:val="22"/>
        </w:rPr>
        <w:t xml:space="preserve"> </w:t>
      </w:r>
      <w:r>
        <w:rPr>
          <w:color w:val="231F20"/>
          <w:sz w:val="22"/>
        </w:rPr>
        <w:t>the</w:t>
      </w:r>
      <w:r>
        <w:rPr>
          <w:color w:val="231F20"/>
          <w:spacing w:val="-12"/>
          <w:sz w:val="22"/>
        </w:rPr>
        <w:t xml:space="preserve"> </w:t>
      </w:r>
      <w:r>
        <w:rPr>
          <w:color w:val="231F20"/>
          <w:sz w:val="22"/>
        </w:rPr>
        <w:t>text</w:t>
      </w:r>
      <w:r>
        <w:rPr>
          <w:color w:val="231F20"/>
          <w:spacing w:val="-12"/>
          <w:sz w:val="22"/>
        </w:rPr>
        <w:t xml:space="preserve"> </w:t>
      </w:r>
      <w:r>
        <w:rPr>
          <w:color w:val="231F20"/>
          <w:sz w:val="22"/>
        </w:rPr>
        <w:t>will</w:t>
      </w:r>
      <w:r>
        <w:rPr>
          <w:color w:val="231F20"/>
          <w:spacing w:val="-12"/>
          <w:sz w:val="22"/>
        </w:rPr>
        <w:t xml:space="preserve"> </w:t>
      </w:r>
      <w:r>
        <w:rPr>
          <w:color w:val="231F20"/>
          <w:spacing w:val="-4"/>
          <w:sz w:val="22"/>
        </w:rPr>
        <w:t>say?</w:t>
      </w:r>
    </w:p>
    <w:p w14:paraId="3A9333EA">
      <w:pPr>
        <w:pStyle w:val="15"/>
        <w:numPr>
          <w:ilvl w:val="0"/>
          <w:numId w:val="30"/>
        </w:numPr>
        <w:tabs>
          <w:tab w:val="left" w:pos="1927"/>
        </w:tabs>
        <w:spacing w:before="140" w:after="0" w:line="240" w:lineRule="auto"/>
        <w:ind w:left="1927" w:right="0" w:hanging="340"/>
        <w:jc w:val="left"/>
        <w:rPr>
          <w:sz w:val="22"/>
        </w:rPr>
      </w:pPr>
      <w:r>
        <w:rPr>
          <w:color w:val="231F20"/>
          <w:sz w:val="22"/>
        </w:rPr>
        <w:t>How</w:t>
      </w:r>
      <w:r>
        <w:rPr>
          <w:color w:val="231F20"/>
          <w:spacing w:val="-12"/>
          <w:sz w:val="22"/>
        </w:rPr>
        <w:t xml:space="preserve"> </w:t>
      </w:r>
      <w:r>
        <w:rPr>
          <w:color w:val="231F20"/>
          <w:sz w:val="22"/>
        </w:rPr>
        <w:t>do</w:t>
      </w:r>
      <w:r>
        <w:rPr>
          <w:color w:val="231F20"/>
          <w:spacing w:val="-11"/>
          <w:sz w:val="22"/>
        </w:rPr>
        <w:t xml:space="preserve"> </w:t>
      </w:r>
      <w:r>
        <w:rPr>
          <w:color w:val="231F20"/>
          <w:sz w:val="22"/>
        </w:rPr>
        <w:t>you</w:t>
      </w:r>
      <w:r>
        <w:rPr>
          <w:color w:val="231F20"/>
          <w:spacing w:val="-12"/>
          <w:sz w:val="22"/>
        </w:rPr>
        <w:t xml:space="preserve"> </w:t>
      </w:r>
      <w:r>
        <w:rPr>
          <w:color w:val="231F20"/>
          <w:sz w:val="22"/>
        </w:rPr>
        <w:t>think</w:t>
      </w:r>
      <w:r>
        <w:rPr>
          <w:color w:val="231F20"/>
          <w:spacing w:val="-11"/>
          <w:sz w:val="22"/>
        </w:rPr>
        <w:t xml:space="preserve"> </w:t>
      </w:r>
      <w:r>
        <w:rPr>
          <w:color w:val="231F20"/>
          <w:sz w:val="22"/>
        </w:rPr>
        <w:t>the</w:t>
      </w:r>
      <w:r>
        <w:rPr>
          <w:color w:val="231F20"/>
          <w:spacing w:val="-12"/>
          <w:sz w:val="22"/>
        </w:rPr>
        <w:t xml:space="preserve"> </w:t>
      </w:r>
      <w:r>
        <w:rPr>
          <w:color w:val="231F20"/>
          <w:sz w:val="22"/>
        </w:rPr>
        <w:t>writer</w:t>
      </w:r>
      <w:r>
        <w:rPr>
          <w:color w:val="231F20"/>
          <w:spacing w:val="-11"/>
          <w:sz w:val="22"/>
        </w:rPr>
        <w:t xml:space="preserve"> </w:t>
      </w:r>
      <w:r>
        <w:rPr>
          <w:color w:val="231F20"/>
          <w:sz w:val="22"/>
        </w:rPr>
        <w:t>feels</w:t>
      </w:r>
      <w:r>
        <w:rPr>
          <w:color w:val="231F20"/>
          <w:spacing w:val="-11"/>
          <w:sz w:val="22"/>
        </w:rPr>
        <w:t xml:space="preserve"> </w:t>
      </w:r>
      <w:r>
        <w:rPr>
          <w:color w:val="231F20"/>
          <w:sz w:val="22"/>
        </w:rPr>
        <w:t>about</w:t>
      </w:r>
      <w:r>
        <w:rPr>
          <w:color w:val="231F20"/>
          <w:spacing w:val="-12"/>
          <w:sz w:val="22"/>
        </w:rPr>
        <w:t xml:space="preserve"> </w:t>
      </w:r>
      <w:r>
        <w:rPr>
          <w:color w:val="231F20"/>
          <w:sz w:val="22"/>
        </w:rPr>
        <w:t>the</w:t>
      </w:r>
      <w:r>
        <w:rPr>
          <w:color w:val="231F20"/>
          <w:spacing w:val="-11"/>
          <w:sz w:val="22"/>
        </w:rPr>
        <w:t xml:space="preserve"> </w:t>
      </w:r>
      <w:r>
        <w:rPr>
          <w:color w:val="231F20"/>
          <w:spacing w:val="-2"/>
          <w:sz w:val="22"/>
        </w:rPr>
        <w:t>topic?</w:t>
      </w:r>
    </w:p>
    <w:p w14:paraId="7C60C3CD">
      <w:pPr>
        <w:pStyle w:val="11"/>
        <w:rPr>
          <w:sz w:val="26"/>
        </w:rPr>
      </w:pPr>
    </w:p>
    <w:p w14:paraId="0E5AC214">
      <w:pPr>
        <w:pStyle w:val="11"/>
        <w:spacing w:before="4"/>
        <w:rPr>
          <w:sz w:val="38"/>
        </w:rPr>
      </w:pPr>
    </w:p>
    <w:p w14:paraId="353D159E">
      <w:pPr>
        <w:pStyle w:val="10"/>
        <w:spacing w:line="371" w:lineRule="exact"/>
        <w:ind w:left="1589"/>
        <w:rPr>
          <w:rFonts w:ascii="Trebuchet MS"/>
        </w:rPr>
      </w:pPr>
      <w:r>
        <w:rPr>
          <w:rFonts w:ascii="Trebuchet MS"/>
          <w:color w:val="2FBEBE"/>
          <w:spacing w:val="-5"/>
        </w:rPr>
        <w:t>STRONGER</w:t>
      </w:r>
      <w:r>
        <w:rPr>
          <w:rFonts w:ascii="Trebuchet MS"/>
          <w:color w:val="2FBEBE"/>
          <w:spacing w:val="-10"/>
        </w:rPr>
        <w:t xml:space="preserve"> </w:t>
      </w:r>
      <w:r>
        <w:rPr>
          <w:rFonts w:ascii="Trebuchet MS"/>
          <w:color w:val="2FBEBE"/>
          <w:spacing w:val="-2"/>
        </w:rPr>
        <w:t>TOGETHER:</w:t>
      </w:r>
    </w:p>
    <w:p w14:paraId="15499DBC">
      <w:pPr>
        <w:spacing w:before="15" w:line="211" w:lineRule="auto"/>
        <w:ind w:left="1589" w:right="397" w:firstLine="0"/>
        <w:jc w:val="left"/>
        <w:rPr>
          <w:rFonts w:ascii="Trebuchet MS"/>
          <w:b/>
          <w:sz w:val="34"/>
        </w:rPr>
      </w:pPr>
      <w:r>
        <w:rPr>
          <w:rFonts w:ascii="Trebuchet MS"/>
          <w:b/>
          <w:color w:val="2FBEBE"/>
          <w:spacing w:val="-8"/>
          <w:sz w:val="34"/>
        </w:rPr>
        <w:t>HOW</w:t>
      </w:r>
      <w:r>
        <w:rPr>
          <w:rFonts w:ascii="Trebuchet MS"/>
          <w:b/>
          <w:color w:val="2FBEBE"/>
          <w:spacing w:val="-18"/>
          <w:sz w:val="34"/>
        </w:rPr>
        <w:t xml:space="preserve"> </w:t>
      </w:r>
      <w:r>
        <w:rPr>
          <w:rFonts w:ascii="Trebuchet MS"/>
          <w:b/>
          <w:color w:val="2FBEBE"/>
          <w:spacing w:val="-8"/>
          <w:sz w:val="34"/>
        </w:rPr>
        <w:t>WE</w:t>
      </w:r>
      <w:r>
        <w:rPr>
          <w:rFonts w:ascii="Trebuchet MS"/>
          <w:b/>
          <w:color w:val="2FBEBE"/>
          <w:spacing w:val="-18"/>
          <w:sz w:val="34"/>
        </w:rPr>
        <w:t xml:space="preserve"> </w:t>
      </w:r>
      <w:r>
        <w:rPr>
          <w:rFonts w:ascii="Trebuchet MS"/>
          <w:b/>
          <w:color w:val="2FBEBE"/>
          <w:spacing w:val="-8"/>
          <w:sz w:val="34"/>
        </w:rPr>
        <w:t>HAVE</w:t>
      </w:r>
      <w:r>
        <w:rPr>
          <w:rFonts w:ascii="Trebuchet MS"/>
          <w:b/>
          <w:color w:val="2FBEBE"/>
          <w:spacing w:val="-17"/>
          <w:sz w:val="34"/>
        </w:rPr>
        <w:t xml:space="preserve"> </w:t>
      </w:r>
      <w:r>
        <w:rPr>
          <w:rFonts w:ascii="Trebuchet MS"/>
          <w:b/>
          <w:color w:val="2FBEBE"/>
          <w:spacing w:val="-8"/>
          <w:sz w:val="34"/>
        </w:rPr>
        <w:t>BEEN</w:t>
      </w:r>
      <w:r>
        <w:rPr>
          <w:rFonts w:ascii="Trebuchet MS"/>
          <w:b/>
          <w:color w:val="2FBEBE"/>
          <w:spacing w:val="-18"/>
          <w:sz w:val="34"/>
        </w:rPr>
        <w:t xml:space="preserve"> </w:t>
      </w:r>
      <w:r>
        <w:rPr>
          <w:rFonts w:ascii="Trebuchet MS"/>
          <w:b/>
          <w:color w:val="2FBEBE"/>
          <w:spacing w:val="-8"/>
          <w:sz w:val="34"/>
        </w:rPr>
        <w:t xml:space="preserve">CHANGED </w:t>
      </w:r>
      <w:r>
        <w:rPr>
          <w:rFonts w:ascii="Trebuchet MS"/>
          <w:b/>
          <w:color w:val="2FBEBE"/>
          <w:sz w:val="34"/>
        </w:rPr>
        <w:t>BY THE INTERNET</w:t>
      </w:r>
    </w:p>
    <w:p w14:paraId="7150C990">
      <w:pPr>
        <w:spacing w:before="1" w:line="240" w:lineRule="auto"/>
        <w:rPr>
          <w:rFonts w:ascii="Trebuchet MS"/>
          <w:b/>
          <w:sz w:val="22"/>
        </w:rPr>
      </w:pPr>
      <w:r>
        <w:br w:type="column"/>
      </w:r>
    </w:p>
    <w:p w14:paraId="564BE9B5">
      <w:pPr>
        <w:spacing w:before="0"/>
        <w:ind w:left="832" w:right="0" w:firstLine="0"/>
        <w:jc w:val="left"/>
        <w:rPr>
          <w:rFonts w:ascii="Tahoma"/>
          <w:sz w:val="20"/>
        </w:rPr>
      </w:pPr>
      <w:r>
        <w:rPr>
          <w:rFonts w:ascii="Tahoma"/>
          <w:color w:val="231F20"/>
          <w:sz w:val="20"/>
        </w:rPr>
        <w:t>Read</w:t>
      </w:r>
      <w:r>
        <w:rPr>
          <w:rFonts w:ascii="Tahoma"/>
          <w:color w:val="231F20"/>
          <w:spacing w:val="-7"/>
          <w:sz w:val="20"/>
        </w:rPr>
        <w:t xml:space="preserve"> </w:t>
      </w:r>
      <w:r>
        <w:rPr>
          <w:rFonts w:ascii="Tahoma"/>
          <w:color w:val="231F20"/>
          <w:spacing w:val="-2"/>
          <w:sz w:val="20"/>
        </w:rPr>
        <w:t>headlines</w:t>
      </w:r>
    </w:p>
    <w:p w14:paraId="53D529DE">
      <w:pPr>
        <w:spacing w:before="206" w:line="199" w:lineRule="auto"/>
        <w:ind w:left="846" w:right="1542" w:firstLine="0"/>
        <w:jc w:val="left"/>
        <w:rPr>
          <w:rFonts w:ascii="Tahoma"/>
          <w:sz w:val="20"/>
        </w:rPr>
      </w:pPr>
      <w:r>
        <w:rPr>
          <w:rFonts w:ascii="Tahoma"/>
          <w:color w:val="231F20"/>
          <w:sz w:val="20"/>
        </w:rPr>
        <w:t>Headlines</w:t>
      </w:r>
      <w:r>
        <w:rPr>
          <w:rFonts w:ascii="Tahoma"/>
          <w:color w:val="231F20"/>
          <w:spacing w:val="-16"/>
          <w:sz w:val="20"/>
        </w:rPr>
        <w:t xml:space="preserve"> </w:t>
      </w:r>
      <w:r>
        <w:rPr>
          <w:rFonts w:ascii="Tahoma"/>
          <w:color w:val="231F20"/>
          <w:sz w:val="20"/>
        </w:rPr>
        <w:t>usually</w:t>
      </w:r>
      <w:r>
        <w:rPr>
          <w:rFonts w:ascii="Tahoma"/>
          <w:color w:val="231F20"/>
          <w:spacing w:val="-17"/>
          <w:sz w:val="20"/>
        </w:rPr>
        <w:t xml:space="preserve"> </w:t>
      </w:r>
      <w:r>
        <w:rPr>
          <w:rFonts w:ascii="Tahoma"/>
          <w:color w:val="231F20"/>
          <w:sz w:val="20"/>
        </w:rPr>
        <w:t>include</w:t>
      </w:r>
      <w:r>
        <w:rPr>
          <w:rFonts w:ascii="Tahoma"/>
          <w:color w:val="231F20"/>
          <w:spacing w:val="-16"/>
          <w:sz w:val="20"/>
        </w:rPr>
        <w:t xml:space="preserve"> </w:t>
      </w:r>
      <w:r>
        <w:rPr>
          <w:rFonts w:ascii="Tahoma"/>
          <w:color w:val="231F20"/>
          <w:sz w:val="20"/>
        </w:rPr>
        <w:t>only key</w:t>
      </w:r>
      <w:r>
        <w:rPr>
          <w:rFonts w:ascii="Tahoma"/>
          <w:color w:val="231F20"/>
          <w:spacing w:val="-15"/>
          <w:sz w:val="20"/>
        </w:rPr>
        <w:t xml:space="preserve"> </w:t>
      </w:r>
      <w:r>
        <w:rPr>
          <w:rFonts w:ascii="Tahoma"/>
          <w:color w:val="231F20"/>
          <w:sz w:val="20"/>
        </w:rPr>
        <w:t>ideas</w:t>
      </w:r>
      <w:r>
        <w:rPr>
          <w:rFonts w:ascii="Tahoma"/>
          <w:color w:val="231F20"/>
          <w:spacing w:val="-7"/>
          <w:sz w:val="20"/>
        </w:rPr>
        <w:t xml:space="preserve"> </w:t>
      </w:r>
      <w:r>
        <w:rPr>
          <w:rFonts w:ascii="Tahoma"/>
          <w:color w:val="231F20"/>
          <w:sz w:val="20"/>
        </w:rPr>
        <w:t>or</w:t>
      </w:r>
      <w:r>
        <w:rPr>
          <w:rFonts w:ascii="Tahoma"/>
          <w:color w:val="231F20"/>
          <w:spacing w:val="-7"/>
          <w:sz w:val="20"/>
        </w:rPr>
        <w:t xml:space="preserve"> </w:t>
      </w:r>
      <w:r>
        <w:rPr>
          <w:rFonts w:ascii="Tahoma"/>
          <w:color w:val="231F20"/>
          <w:sz w:val="20"/>
        </w:rPr>
        <w:t>information</w:t>
      </w:r>
      <w:r>
        <w:rPr>
          <w:rFonts w:ascii="Tahoma"/>
          <w:color w:val="231F20"/>
          <w:spacing w:val="-7"/>
          <w:sz w:val="20"/>
        </w:rPr>
        <w:t xml:space="preserve"> </w:t>
      </w:r>
      <w:r>
        <w:rPr>
          <w:rFonts w:ascii="Tahoma"/>
          <w:color w:val="231F20"/>
          <w:sz w:val="20"/>
        </w:rPr>
        <w:t>from the text.</w:t>
      </w:r>
      <w:r>
        <w:rPr>
          <w:rFonts w:ascii="Tahoma"/>
          <w:color w:val="231F20"/>
          <w:spacing w:val="-20"/>
          <w:sz w:val="20"/>
        </w:rPr>
        <w:t xml:space="preserve"> </w:t>
      </w:r>
      <w:r>
        <w:rPr>
          <w:rFonts w:ascii="Tahoma"/>
          <w:color w:val="231F20"/>
          <w:sz w:val="20"/>
        </w:rPr>
        <w:t>They often do not follow strict grammar rules, because writers use as few words</w:t>
      </w:r>
      <w:r>
        <w:rPr>
          <w:rFonts w:ascii="Tahoma"/>
          <w:color w:val="231F20"/>
          <w:spacing w:val="-16"/>
          <w:sz w:val="20"/>
        </w:rPr>
        <w:t xml:space="preserve"> </w:t>
      </w:r>
      <w:r>
        <w:rPr>
          <w:rFonts w:ascii="Tahoma"/>
          <w:color w:val="231F20"/>
          <w:sz w:val="20"/>
        </w:rPr>
        <w:t>as</w:t>
      </w:r>
      <w:r>
        <w:rPr>
          <w:rFonts w:ascii="Tahoma"/>
          <w:color w:val="231F20"/>
          <w:spacing w:val="-16"/>
          <w:sz w:val="20"/>
        </w:rPr>
        <w:t xml:space="preserve"> </w:t>
      </w:r>
      <w:r>
        <w:rPr>
          <w:rFonts w:ascii="Tahoma"/>
          <w:color w:val="231F20"/>
          <w:sz w:val="20"/>
        </w:rPr>
        <w:t>possible</w:t>
      </w:r>
      <w:r>
        <w:rPr>
          <w:rFonts w:ascii="Tahoma"/>
          <w:color w:val="231F20"/>
          <w:spacing w:val="-15"/>
          <w:sz w:val="20"/>
        </w:rPr>
        <w:t xml:space="preserve"> </w:t>
      </w:r>
      <w:r>
        <w:rPr>
          <w:rFonts w:ascii="Tahoma"/>
          <w:color w:val="231F20"/>
          <w:sz w:val="20"/>
        </w:rPr>
        <w:t>to</w:t>
      </w:r>
      <w:r>
        <w:rPr>
          <w:rFonts w:ascii="Tahoma"/>
          <w:color w:val="231F20"/>
          <w:spacing w:val="-16"/>
          <w:sz w:val="20"/>
        </w:rPr>
        <w:t xml:space="preserve"> </w:t>
      </w:r>
      <w:r>
        <w:rPr>
          <w:rFonts w:ascii="Tahoma"/>
          <w:color w:val="231F20"/>
          <w:sz w:val="20"/>
        </w:rPr>
        <w:t>catch</w:t>
      </w:r>
      <w:r>
        <w:rPr>
          <w:rFonts w:ascii="Tahoma"/>
          <w:color w:val="231F20"/>
          <w:spacing w:val="-16"/>
          <w:sz w:val="20"/>
        </w:rPr>
        <w:t xml:space="preserve"> </w:t>
      </w:r>
      <w:r>
        <w:rPr>
          <w:rFonts w:ascii="Tahoma"/>
          <w:color w:val="231F20"/>
          <w:sz w:val="20"/>
        </w:rPr>
        <w:t>the attention of the readers.</w:t>
      </w:r>
    </w:p>
    <w:p w14:paraId="12156EBE">
      <w:pPr>
        <w:spacing w:after="0" w:line="199" w:lineRule="auto"/>
        <w:jc w:val="left"/>
        <w:rPr>
          <w:rFonts w:ascii="Tahoma"/>
          <w:sz w:val="20"/>
        </w:rPr>
        <w:sectPr>
          <w:type w:val="continuous"/>
          <w:pgSz w:w="11910" w:h="16840"/>
          <w:pgMar w:top="1340" w:right="0" w:bottom="280" w:left="0" w:header="720" w:footer="720" w:gutter="0"/>
          <w:cols w:equalWidth="0" w:num="2">
            <w:col w:w="6643" w:space="40"/>
            <w:col w:w="5227"/>
          </w:cols>
        </w:sectPr>
      </w:pPr>
    </w:p>
    <w:p w14:paraId="6B8B89EB">
      <w:pPr>
        <w:pStyle w:val="11"/>
        <w:spacing w:before="3"/>
        <w:rPr>
          <w:rFonts w:ascii="Tahoma"/>
          <w:sz w:val="10"/>
        </w:rPr>
      </w:pPr>
    </w:p>
    <w:p w14:paraId="79AB5D8D">
      <w:pPr>
        <w:pStyle w:val="11"/>
        <w:spacing w:before="97" w:line="252" w:lineRule="auto"/>
        <w:ind w:left="1566" w:right="1559"/>
        <w:jc w:val="both"/>
        <w:rPr>
          <w:rFonts w:ascii="Tahoma" w:hAnsi="Tahoma"/>
        </w:rPr>
      </w:pPr>
      <w:r>
        <w:rPr>
          <w:rFonts w:ascii="Tahoma" w:hAnsi="Tahoma"/>
          <w:color w:val="231F20"/>
        </w:rPr>
        <w:t>Much has been written about the wonders of the World Wide Web. There are countless articles</w:t>
      </w:r>
      <w:r>
        <w:rPr>
          <w:rFonts w:ascii="Tahoma" w:hAnsi="Tahoma"/>
          <w:color w:val="231F20"/>
          <w:spacing w:val="-10"/>
        </w:rPr>
        <w:t xml:space="preserve"> </w:t>
      </w:r>
      <w:r>
        <w:rPr>
          <w:rFonts w:ascii="Tahoma" w:hAnsi="Tahoma"/>
          <w:color w:val="231F20"/>
        </w:rPr>
        <w:t>telling</w:t>
      </w:r>
      <w:r>
        <w:rPr>
          <w:rFonts w:ascii="Tahoma" w:hAnsi="Tahoma"/>
          <w:color w:val="231F20"/>
          <w:spacing w:val="-10"/>
        </w:rPr>
        <w:t xml:space="preserve"> </w:t>
      </w:r>
      <w:r>
        <w:rPr>
          <w:rFonts w:ascii="Tahoma" w:hAnsi="Tahoma"/>
          <w:color w:val="231F20"/>
        </w:rPr>
        <w:t>us</w:t>
      </w:r>
      <w:r>
        <w:rPr>
          <w:rFonts w:ascii="Tahoma" w:hAnsi="Tahoma"/>
          <w:color w:val="231F20"/>
          <w:spacing w:val="-10"/>
        </w:rPr>
        <w:t xml:space="preserve"> </w:t>
      </w:r>
      <w:r>
        <w:rPr>
          <w:rFonts w:ascii="Tahoma" w:hAnsi="Tahoma"/>
          <w:color w:val="231F20"/>
        </w:rPr>
        <w:t>how</w:t>
      </w:r>
      <w:r>
        <w:rPr>
          <w:rFonts w:ascii="Tahoma" w:hAnsi="Tahoma"/>
          <w:color w:val="231F20"/>
          <w:spacing w:val="-10"/>
        </w:rPr>
        <w:t xml:space="preserve"> </w:t>
      </w:r>
      <w:r>
        <w:rPr>
          <w:rFonts w:ascii="Tahoma" w:hAnsi="Tahoma"/>
          <w:color w:val="231F20"/>
        </w:rPr>
        <w:t>the</w:t>
      </w:r>
      <w:r>
        <w:rPr>
          <w:rFonts w:ascii="Tahoma" w:hAnsi="Tahoma"/>
          <w:color w:val="231F20"/>
          <w:spacing w:val="-10"/>
        </w:rPr>
        <w:t xml:space="preserve"> </w:t>
      </w:r>
      <w:r>
        <w:rPr>
          <w:rFonts w:ascii="Tahoma" w:hAnsi="Tahoma"/>
          <w:color w:val="231F20"/>
        </w:rPr>
        <w:t>Internet</w:t>
      </w:r>
      <w:r>
        <w:rPr>
          <w:rFonts w:ascii="Tahoma" w:hAnsi="Tahoma"/>
          <w:color w:val="231F20"/>
          <w:spacing w:val="-10"/>
        </w:rPr>
        <w:t xml:space="preserve"> </w:t>
      </w:r>
      <w:r>
        <w:rPr>
          <w:rFonts w:ascii="Tahoma" w:hAnsi="Tahoma"/>
          <w:color w:val="231F20"/>
        </w:rPr>
        <w:t>has</w:t>
      </w:r>
      <w:r>
        <w:rPr>
          <w:rFonts w:ascii="Tahoma" w:hAnsi="Tahoma"/>
          <w:color w:val="231F20"/>
          <w:spacing w:val="-10"/>
        </w:rPr>
        <w:t xml:space="preserve"> </w:t>
      </w:r>
      <w:r>
        <w:rPr>
          <w:rFonts w:ascii="Tahoma" w:hAnsi="Tahoma"/>
          <w:color w:val="231F20"/>
        </w:rPr>
        <w:t>made</w:t>
      </w:r>
      <w:r>
        <w:rPr>
          <w:rFonts w:ascii="Tahoma" w:hAnsi="Tahoma"/>
          <w:color w:val="231F20"/>
          <w:spacing w:val="-10"/>
        </w:rPr>
        <w:t xml:space="preserve"> </w:t>
      </w:r>
      <w:r>
        <w:rPr>
          <w:rFonts w:ascii="Tahoma" w:hAnsi="Tahoma"/>
          <w:color w:val="231F20"/>
        </w:rPr>
        <w:t>our</w:t>
      </w:r>
      <w:r>
        <w:rPr>
          <w:rFonts w:ascii="Tahoma" w:hAnsi="Tahoma"/>
          <w:color w:val="231F20"/>
          <w:spacing w:val="-10"/>
        </w:rPr>
        <w:t xml:space="preserve"> </w:t>
      </w:r>
      <w:r>
        <w:rPr>
          <w:rFonts w:ascii="Tahoma" w:hAnsi="Tahoma"/>
          <w:color w:val="231F20"/>
        </w:rPr>
        <w:t>lives</w:t>
      </w:r>
      <w:r>
        <w:rPr>
          <w:rFonts w:ascii="Tahoma" w:hAnsi="Tahoma"/>
          <w:color w:val="231F20"/>
          <w:spacing w:val="-10"/>
        </w:rPr>
        <w:t xml:space="preserve"> </w:t>
      </w:r>
      <w:r>
        <w:rPr>
          <w:rFonts w:ascii="Tahoma" w:hAnsi="Tahoma"/>
          <w:color w:val="231F20"/>
        </w:rPr>
        <w:t>more</w:t>
      </w:r>
      <w:r>
        <w:rPr>
          <w:rFonts w:ascii="Tahoma" w:hAnsi="Tahoma"/>
          <w:color w:val="231F20"/>
          <w:spacing w:val="-10"/>
        </w:rPr>
        <w:t xml:space="preserve"> </w:t>
      </w:r>
      <w:r>
        <w:rPr>
          <w:rFonts w:ascii="Tahoma" w:hAnsi="Tahoma"/>
          <w:color w:val="231F20"/>
        </w:rPr>
        <w:t>convenient.</w:t>
      </w:r>
      <w:r>
        <w:rPr>
          <w:rFonts w:ascii="Tahoma" w:hAnsi="Tahoma"/>
          <w:color w:val="231F20"/>
          <w:spacing w:val="-10"/>
        </w:rPr>
        <w:t xml:space="preserve"> </w:t>
      </w:r>
      <w:r>
        <w:rPr>
          <w:rFonts w:ascii="Tahoma" w:hAnsi="Tahoma"/>
          <w:color w:val="231F20"/>
        </w:rPr>
        <w:t>We</w:t>
      </w:r>
      <w:r>
        <w:rPr>
          <w:rFonts w:ascii="Tahoma" w:hAnsi="Tahoma"/>
          <w:color w:val="231F20"/>
          <w:spacing w:val="-10"/>
        </w:rPr>
        <w:t xml:space="preserve"> </w:t>
      </w:r>
      <w:r>
        <w:rPr>
          <w:rFonts w:ascii="Tahoma" w:hAnsi="Tahoma"/>
          <w:color w:val="231F20"/>
        </w:rPr>
        <w:t>no</w:t>
      </w:r>
      <w:r>
        <w:rPr>
          <w:rFonts w:ascii="Tahoma" w:hAnsi="Tahoma"/>
          <w:color w:val="231F20"/>
          <w:spacing w:val="-10"/>
        </w:rPr>
        <w:t xml:space="preserve"> </w:t>
      </w:r>
      <w:r>
        <w:rPr>
          <w:rFonts w:ascii="Tahoma" w:hAnsi="Tahoma"/>
          <w:color w:val="231F20"/>
        </w:rPr>
        <w:t>longer</w:t>
      </w:r>
      <w:r>
        <w:rPr>
          <w:rFonts w:ascii="Tahoma" w:hAnsi="Tahoma"/>
          <w:color w:val="231F20"/>
          <w:spacing w:val="-10"/>
        </w:rPr>
        <w:t xml:space="preserve"> </w:t>
      </w:r>
      <w:r>
        <w:rPr>
          <w:rFonts w:ascii="Tahoma" w:hAnsi="Tahoma"/>
          <w:color w:val="231F20"/>
        </w:rPr>
        <w:t>have to wait in line or carry cash around when we go shopping. We can get the most updated information from large databases. We can download software, documents, and images whenever we need them. But the Internet has done much more for people than simply make life more convenient. People’s lives have been changed by online communities and social networks.</w:t>
      </w:r>
    </w:p>
    <w:p w14:paraId="2EC5D257">
      <w:pPr>
        <w:pStyle w:val="11"/>
        <w:spacing w:before="209" w:line="252" w:lineRule="auto"/>
        <w:ind w:left="1566" w:right="1554"/>
        <w:jc w:val="both"/>
        <w:rPr>
          <w:rFonts w:ascii="Tahoma"/>
        </w:rPr>
      </w:pPr>
      <w:r>
        <w:rPr>
          <w:rFonts w:ascii="Tahoma"/>
          <w:color w:val="231F20"/>
          <w:w w:val="105"/>
        </w:rPr>
        <w:t xml:space="preserve">Jan Tchamani, an English teacher in Birmingham, UK, suddenly developed a serious </w:t>
      </w:r>
      <w:r>
        <w:rPr>
          <w:rFonts w:ascii="Tahoma"/>
          <w:color w:val="231F20"/>
        </w:rPr>
        <w:t>illness</w:t>
      </w:r>
      <w:r>
        <w:rPr>
          <w:rFonts w:ascii="Tahoma"/>
          <w:color w:val="231F20"/>
          <w:spacing w:val="-5"/>
        </w:rPr>
        <w:t xml:space="preserve"> </w:t>
      </w:r>
      <w:r>
        <w:rPr>
          <w:rFonts w:ascii="Tahoma"/>
          <w:color w:val="231F20"/>
        </w:rPr>
        <w:t>and</w:t>
      </w:r>
      <w:r>
        <w:rPr>
          <w:rFonts w:ascii="Tahoma"/>
          <w:color w:val="231F20"/>
          <w:spacing w:val="-5"/>
        </w:rPr>
        <w:t xml:space="preserve"> </w:t>
      </w:r>
      <w:r>
        <w:rPr>
          <w:rFonts w:ascii="Tahoma"/>
          <w:color w:val="231F20"/>
        </w:rPr>
        <w:t>had</w:t>
      </w:r>
      <w:r>
        <w:rPr>
          <w:rFonts w:ascii="Tahoma"/>
          <w:color w:val="231F20"/>
          <w:spacing w:val="-5"/>
        </w:rPr>
        <w:t xml:space="preserve"> </w:t>
      </w:r>
      <w:r>
        <w:rPr>
          <w:rFonts w:ascii="Tahoma"/>
          <w:color w:val="231F20"/>
        </w:rPr>
        <w:t>to</w:t>
      </w:r>
      <w:r>
        <w:rPr>
          <w:rFonts w:ascii="Tahoma"/>
          <w:color w:val="231F20"/>
          <w:spacing w:val="-5"/>
        </w:rPr>
        <w:t xml:space="preserve"> </w:t>
      </w:r>
      <w:r>
        <w:rPr>
          <w:rFonts w:ascii="Tahoma"/>
          <w:color w:val="231F20"/>
        </w:rPr>
        <w:t>quit</w:t>
      </w:r>
      <w:r>
        <w:rPr>
          <w:rFonts w:ascii="Tahoma"/>
          <w:color w:val="231F20"/>
          <w:spacing w:val="-5"/>
        </w:rPr>
        <w:t xml:space="preserve"> </w:t>
      </w:r>
      <w:r>
        <w:rPr>
          <w:rFonts w:ascii="Tahoma"/>
          <w:color w:val="231F20"/>
        </w:rPr>
        <w:t>her</w:t>
      </w:r>
      <w:r>
        <w:rPr>
          <w:rFonts w:ascii="Tahoma"/>
          <w:color w:val="231F20"/>
          <w:spacing w:val="-5"/>
        </w:rPr>
        <w:t xml:space="preserve"> </w:t>
      </w:r>
      <w:r>
        <w:rPr>
          <w:rFonts w:ascii="Tahoma"/>
          <w:color w:val="231F20"/>
        </w:rPr>
        <w:t>job.</w:t>
      </w:r>
      <w:r>
        <w:rPr>
          <w:rFonts w:ascii="Tahoma"/>
          <w:color w:val="231F20"/>
          <w:spacing w:val="-5"/>
        </w:rPr>
        <w:t xml:space="preserve"> </w:t>
      </w:r>
      <w:r>
        <w:rPr>
          <w:rFonts w:ascii="Tahoma"/>
          <w:color w:val="231F20"/>
        </w:rPr>
        <w:t>At</w:t>
      </w:r>
      <w:r>
        <w:rPr>
          <w:rFonts w:ascii="Tahoma"/>
          <w:color w:val="231F20"/>
          <w:spacing w:val="-5"/>
        </w:rPr>
        <w:t xml:space="preserve"> </w:t>
      </w:r>
      <w:r>
        <w:rPr>
          <w:rFonts w:ascii="Tahoma"/>
          <w:color w:val="231F20"/>
        </w:rPr>
        <w:t>age</w:t>
      </w:r>
      <w:r>
        <w:rPr>
          <w:rFonts w:ascii="Tahoma"/>
          <w:color w:val="231F20"/>
          <w:spacing w:val="-5"/>
        </w:rPr>
        <w:t xml:space="preserve"> </w:t>
      </w:r>
      <w:r>
        <w:rPr>
          <w:rFonts w:ascii="Tahoma"/>
          <w:color w:val="231F20"/>
        </w:rPr>
        <w:t>50,</w:t>
      </w:r>
      <w:r>
        <w:rPr>
          <w:rFonts w:ascii="Tahoma"/>
          <w:color w:val="231F20"/>
          <w:spacing w:val="-5"/>
        </w:rPr>
        <w:t xml:space="preserve"> </w:t>
      </w:r>
      <w:r>
        <w:rPr>
          <w:rFonts w:ascii="Tahoma"/>
          <w:color w:val="231F20"/>
        </w:rPr>
        <w:t>she</w:t>
      </w:r>
      <w:r>
        <w:rPr>
          <w:rFonts w:ascii="Tahoma"/>
          <w:color w:val="231F20"/>
          <w:spacing w:val="-5"/>
        </w:rPr>
        <w:t xml:space="preserve"> </w:t>
      </w:r>
      <w:r>
        <w:rPr>
          <w:rFonts w:ascii="Tahoma"/>
          <w:color w:val="231F20"/>
        </w:rPr>
        <w:t>found</w:t>
      </w:r>
      <w:r>
        <w:rPr>
          <w:rFonts w:ascii="Tahoma"/>
          <w:color w:val="231F20"/>
          <w:spacing w:val="-5"/>
        </w:rPr>
        <w:t xml:space="preserve"> </w:t>
      </w:r>
      <w:r>
        <w:rPr>
          <w:rFonts w:ascii="Tahoma"/>
          <w:color w:val="231F20"/>
        </w:rPr>
        <w:t>herself</w:t>
      </w:r>
      <w:r>
        <w:rPr>
          <w:rFonts w:ascii="Tahoma"/>
          <w:color w:val="231F20"/>
          <w:spacing w:val="-5"/>
        </w:rPr>
        <w:t xml:space="preserve"> </w:t>
      </w:r>
      <w:r>
        <w:rPr>
          <w:rFonts w:ascii="Tahoma"/>
          <w:color w:val="231F20"/>
        </w:rPr>
        <w:t>out</w:t>
      </w:r>
      <w:r>
        <w:rPr>
          <w:rFonts w:ascii="Tahoma"/>
          <w:color w:val="231F20"/>
          <w:spacing w:val="-5"/>
        </w:rPr>
        <w:t xml:space="preserve"> </w:t>
      </w:r>
      <w:r>
        <w:rPr>
          <w:rFonts w:ascii="Tahoma"/>
          <w:color w:val="231F20"/>
        </w:rPr>
        <w:t>of</w:t>
      </w:r>
      <w:r>
        <w:rPr>
          <w:rFonts w:ascii="Tahoma"/>
          <w:color w:val="231F20"/>
          <w:spacing w:val="-5"/>
        </w:rPr>
        <w:t xml:space="preserve"> </w:t>
      </w:r>
      <w:r>
        <w:rPr>
          <w:rFonts w:ascii="Tahoma"/>
          <w:color w:val="231F20"/>
        </w:rPr>
        <w:t>work</w:t>
      </w:r>
      <w:r>
        <w:rPr>
          <w:rFonts w:ascii="Tahoma"/>
          <w:color w:val="231F20"/>
          <w:spacing w:val="-5"/>
        </w:rPr>
        <w:t xml:space="preserve"> </w:t>
      </w:r>
      <w:r>
        <w:rPr>
          <w:rFonts w:ascii="Tahoma"/>
          <w:color w:val="231F20"/>
        </w:rPr>
        <w:t>and</w:t>
      </w:r>
      <w:r>
        <w:rPr>
          <w:rFonts w:ascii="Tahoma"/>
          <w:color w:val="231F20"/>
          <w:spacing w:val="-5"/>
        </w:rPr>
        <w:t xml:space="preserve"> </w:t>
      </w:r>
      <w:r>
        <w:rPr>
          <w:rFonts w:ascii="Tahoma"/>
          <w:color w:val="231F20"/>
        </w:rPr>
        <w:t>stuck</w:t>
      </w:r>
      <w:r>
        <w:rPr>
          <w:rFonts w:ascii="Tahoma"/>
          <w:color w:val="231F20"/>
          <w:spacing w:val="-5"/>
        </w:rPr>
        <w:t xml:space="preserve"> </w:t>
      </w:r>
      <w:r>
        <w:rPr>
          <w:rFonts w:ascii="Tahoma"/>
          <w:color w:val="231F20"/>
        </w:rPr>
        <w:t>at</w:t>
      </w:r>
      <w:r>
        <w:rPr>
          <w:rFonts w:ascii="Tahoma"/>
          <w:color w:val="231F20"/>
          <w:spacing w:val="-5"/>
        </w:rPr>
        <w:t xml:space="preserve"> </w:t>
      </w:r>
      <w:r>
        <w:rPr>
          <w:rFonts w:ascii="Tahoma"/>
          <w:color w:val="231F20"/>
        </w:rPr>
        <w:t>home with</w:t>
      </w:r>
      <w:r>
        <w:rPr>
          <w:rFonts w:ascii="Tahoma"/>
          <w:color w:val="231F20"/>
          <w:spacing w:val="-9"/>
        </w:rPr>
        <w:t xml:space="preserve"> </w:t>
      </w:r>
      <w:r>
        <w:rPr>
          <w:rFonts w:ascii="Tahoma"/>
          <w:color w:val="231F20"/>
        </w:rPr>
        <w:t>only</w:t>
      </w:r>
      <w:r>
        <w:rPr>
          <w:rFonts w:ascii="Tahoma"/>
          <w:color w:val="231F20"/>
          <w:spacing w:val="-9"/>
        </w:rPr>
        <w:t xml:space="preserve"> </w:t>
      </w:r>
      <w:r>
        <w:rPr>
          <w:rFonts w:ascii="Tahoma"/>
          <w:color w:val="231F20"/>
        </w:rPr>
        <w:t>her</w:t>
      </w:r>
      <w:r>
        <w:rPr>
          <w:rFonts w:ascii="Tahoma"/>
          <w:color w:val="231F20"/>
          <w:spacing w:val="-9"/>
        </w:rPr>
        <w:t xml:space="preserve"> </w:t>
      </w:r>
      <w:r>
        <w:rPr>
          <w:rFonts w:ascii="Tahoma"/>
          <w:color w:val="231F20"/>
        </w:rPr>
        <w:t>computer</w:t>
      </w:r>
      <w:r>
        <w:rPr>
          <w:rFonts w:ascii="Tahoma"/>
          <w:color w:val="231F20"/>
          <w:spacing w:val="-9"/>
        </w:rPr>
        <w:t xml:space="preserve"> </w:t>
      </w:r>
      <w:r>
        <w:rPr>
          <w:rFonts w:ascii="Tahoma"/>
          <w:color w:val="231F20"/>
        </w:rPr>
        <w:t>to</w:t>
      </w:r>
      <w:r>
        <w:rPr>
          <w:rFonts w:ascii="Tahoma"/>
          <w:color w:val="231F20"/>
          <w:spacing w:val="-9"/>
        </w:rPr>
        <w:t xml:space="preserve"> </w:t>
      </w:r>
      <w:r>
        <w:rPr>
          <w:rFonts w:ascii="Tahoma"/>
          <w:color w:val="231F20"/>
        </w:rPr>
        <w:t>keep</w:t>
      </w:r>
      <w:r>
        <w:rPr>
          <w:rFonts w:ascii="Tahoma"/>
          <w:color w:val="231F20"/>
          <w:spacing w:val="-9"/>
        </w:rPr>
        <w:t xml:space="preserve"> </w:t>
      </w:r>
      <w:r>
        <w:rPr>
          <w:rFonts w:ascii="Tahoma"/>
          <w:color w:val="231F20"/>
        </w:rPr>
        <w:t>her</w:t>
      </w:r>
      <w:r>
        <w:rPr>
          <w:rFonts w:ascii="Tahoma"/>
          <w:color w:val="231F20"/>
          <w:spacing w:val="-9"/>
        </w:rPr>
        <w:t xml:space="preserve"> </w:t>
      </w:r>
      <w:r>
        <w:rPr>
          <w:rFonts w:ascii="Tahoma"/>
          <w:color w:val="231F20"/>
        </w:rPr>
        <w:t>company.</w:t>
      </w:r>
      <w:r>
        <w:rPr>
          <w:rFonts w:ascii="Tahoma"/>
          <w:color w:val="231F20"/>
          <w:spacing w:val="-9"/>
        </w:rPr>
        <w:t xml:space="preserve"> </w:t>
      </w:r>
      <w:r>
        <w:rPr>
          <w:rFonts w:ascii="Tahoma"/>
          <w:color w:val="231F20"/>
        </w:rPr>
        <w:t>After</w:t>
      </w:r>
      <w:r>
        <w:rPr>
          <w:rFonts w:ascii="Tahoma"/>
          <w:color w:val="231F20"/>
          <w:spacing w:val="-9"/>
        </w:rPr>
        <w:t xml:space="preserve"> </w:t>
      </w:r>
      <w:r>
        <w:rPr>
          <w:rFonts w:ascii="Tahoma"/>
          <w:color w:val="231F20"/>
        </w:rPr>
        <w:t>a</w:t>
      </w:r>
      <w:r>
        <w:rPr>
          <w:rFonts w:ascii="Tahoma"/>
          <w:color w:val="231F20"/>
          <w:spacing w:val="-9"/>
        </w:rPr>
        <w:t xml:space="preserve"> </w:t>
      </w:r>
      <w:r>
        <w:rPr>
          <w:rFonts w:ascii="Tahoma"/>
          <w:color w:val="231F20"/>
        </w:rPr>
        <w:t>while,</w:t>
      </w:r>
      <w:r>
        <w:rPr>
          <w:rFonts w:ascii="Tahoma"/>
          <w:color w:val="231F20"/>
          <w:spacing w:val="-9"/>
        </w:rPr>
        <w:t xml:space="preserve"> </w:t>
      </w:r>
      <w:r>
        <w:rPr>
          <w:rFonts w:ascii="Tahoma"/>
          <w:color w:val="231F20"/>
        </w:rPr>
        <w:t>she</w:t>
      </w:r>
      <w:r>
        <w:rPr>
          <w:rFonts w:ascii="Tahoma"/>
          <w:color w:val="231F20"/>
          <w:spacing w:val="-9"/>
        </w:rPr>
        <w:t xml:space="preserve"> </w:t>
      </w:r>
      <w:r>
        <w:rPr>
          <w:rFonts w:ascii="Tahoma"/>
          <w:color w:val="231F20"/>
        </w:rPr>
        <w:t>discovered</w:t>
      </w:r>
      <w:r>
        <w:rPr>
          <w:rFonts w:ascii="Tahoma"/>
          <w:color w:val="231F20"/>
          <w:spacing w:val="-9"/>
        </w:rPr>
        <w:t xml:space="preserve"> </w:t>
      </w:r>
      <w:r>
        <w:rPr>
          <w:rFonts w:ascii="Tahoma"/>
          <w:color w:val="231F20"/>
        </w:rPr>
        <w:t>that</w:t>
      </w:r>
      <w:r>
        <w:rPr>
          <w:rFonts w:ascii="Tahoma"/>
          <w:color w:val="231F20"/>
          <w:spacing w:val="-9"/>
        </w:rPr>
        <w:t xml:space="preserve"> </w:t>
      </w:r>
      <w:r>
        <w:rPr>
          <w:rFonts w:ascii="Tahoma"/>
          <w:color w:val="231F20"/>
        </w:rPr>
        <w:t>surfing</w:t>
      </w:r>
      <w:r>
        <w:rPr>
          <w:rFonts w:ascii="Tahoma"/>
          <w:color w:val="231F20"/>
          <w:spacing w:val="-11"/>
        </w:rPr>
        <w:t xml:space="preserve"> </w:t>
      </w:r>
      <w:r>
        <w:rPr>
          <w:rFonts w:ascii="Tahoma"/>
          <w:color w:val="231F20"/>
        </w:rPr>
        <w:t xml:space="preserve">the </w:t>
      </w:r>
      <w:r>
        <w:rPr>
          <w:rFonts w:ascii="Tahoma"/>
          <w:color w:val="231F20"/>
          <w:spacing w:val="-2"/>
          <w:w w:val="105"/>
        </w:rPr>
        <w:t>Internet</w:t>
      </w:r>
      <w:r>
        <w:rPr>
          <w:rFonts w:ascii="Tahoma"/>
          <w:color w:val="231F20"/>
          <w:spacing w:val="-11"/>
          <w:w w:val="105"/>
        </w:rPr>
        <w:t xml:space="preserve"> </w:t>
      </w:r>
      <w:r>
        <w:rPr>
          <w:rFonts w:ascii="Tahoma"/>
          <w:color w:val="231F20"/>
          <w:spacing w:val="-2"/>
          <w:w w:val="105"/>
        </w:rPr>
        <w:t>could</w:t>
      </w:r>
      <w:r>
        <w:rPr>
          <w:rFonts w:ascii="Tahoma"/>
          <w:color w:val="231F20"/>
          <w:spacing w:val="-11"/>
          <w:w w:val="105"/>
        </w:rPr>
        <w:t xml:space="preserve"> </w:t>
      </w:r>
      <w:r>
        <w:rPr>
          <w:rFonts w:ascii="Tahoma"/>
          <w:color w:val="231F20"/>
          <w:spacing w:val="-2"/>
          <w:w w:val="105"/>
        </w:rPr>
        <w:t>help</w:t>
      </w:r>
      <w:r>
        <w:rPr>
          <w:rFonts w:ascii="Tahoma"/>
          <w:color w:val="231F20"/>
          <w:spacing w:val="-11"/>
          <w:w w:val="105"/>
        </w:rPr>
        <w:t xml:space="preserve"> </w:t>
      </w:r>
      <w:r>
        <w:rPr>
          <w:rFonts w:ascii="Tahoma"/>
          <w:color w:val="231F20"/>
          <w:spacing w:val="-2"/>
          <w:w w:val="105"/>
        </w:rPr>
        <w:t>her</w:t>
      </w:r>
      <w:r>
        <w:rPr>
          <w:rFonts w:ascii="Tahoma"/>
          <w:color w:val="231F20"/>
          <w:spacing w:val="-11"/>
          <w:w w:val="105"/>
        </w:rPr>
        <w:t xml:space="preserve"> </w:t>
      </w:r>
      <w:r>
        <w:rPr>
          <w:rFonts w:ascii="Tahoma"/>
          <w:color w:val="231F20"/>
          <w:spacing w:val="-2"/>
          <w:w w:val="105"/>
        </w:rPr>
        <w:t>feel</w:t>
      </w:r>
      <w:r>
        <w:rPr>
          <w:rFonts w:ascii="Tahoma"/>
          <w:color w:val="231F20"/>
          <w:spacing w:val="-11"/>
          <w:w w:val="105"/>
        </w:rPr>
        <w:t xml:space="preserve"> </w:t>
      </w:r>
      <w:r>
        <w:rPr>
          <w:rFonts w:ascii="Tahoma"/>
          <w:color w:val="231F20"/>
          <w:spacing w:val="-2"/>
          <w:w w:val="105"/>
        </w:rPr>
        <w:t>less</w:t>
      </w:r>
      <w:r>
        <w:rPr>
          <w:rFonts w:ascii="Tahoma"/>
          <w:color w:val="231F20"/>
          <w:spacing w:val="-11"/>
          <w:w w:val="105"/>
        </w:rPr>
        <w:t xml:space="preserve"> </w:t>
      </w:r>
      <w:r>
        <w:rPr>
          <w:rFonts w:ascii="Tahoma"/>
          <w:color w:val="231F20"/>
          <w:spacing w:val="-2"/>
          <w:w w:val="105"/>
        </w:rPr>
        <w:t>lonely</w:t>
      </w:r>
      <w:r>
        <w:rPr>
          <w:rFonts w:ascii="Tahoma"/>
          <w:color w:val="231F20"/>
          <w:spacing w:val="-11"/>
          <w:w w:val="105"/>
        </w:rPr>
        <w:t xml:space="preserve"> </w:t>
      </w:r>
      <w:r>
        <w:rPr>
          <w:rFonts w:ascii="Tahoma"/>
          <w:color w:val="231F20"/>
          <w:spacing w:val="-2"/>
          <w:w w:val="105"/>
        </w:rPr>
        <w:t>and</w:t>
      </w:r>
      <w:r>
        <w:rPr>
          <w:rFonts w:ascii="Tahoma"/>
          <w:color w:val="231F20"/>
          <w:spacing w:val="-11"/>
          <w:w w:val="105"/>
        </w:rPr>
        <w:t xml:space="preserve"> </w:t>
      </w:r>
      <w:r>
        <w:rPr>
          <w:rFonts w:ascii="Tahoma"/>
          <w:color w:val="231F20"/>
          <w:spacing w:val="-2"/>
          <w:w w:val="105"/>
        </w:rPr>
        <w:t>bored.</w:t>
      </w:r>
      <w:r>
        <w:rPr>
          <w:rFonts w:ascii="Tahoma"/>
          <w:color w:val="231F20"/>
          <w:spacing w:val="-11"/>
          <w:w w:val="105"/>
        </w:rPr>
        <w:t xml:space="preserve"> </w:t>
      </w:r>
      <w:r>
        <w:rPr>
          <w:rFonts w:ascii="Tahoma"/>
          <w:color w:val="231F20"/>
          <w:spacing w:val="-2"/>
          <w:w w:val="105"/>
        </w:rPr>
        <w:t>She</w:t>
      </w:r>
      <w:r>
        <w:rPr>
          <w:rFonts w:ascii="Tahoma"/>
          <w:color w:val="231F20"/>
          <w:spacing w:val="-11"/>
          <w:w w:val="105"/>
        </w:rPr>
        <w:t xml:space="preserve"> </w:t>
      </w:r>
      <w:r>
        <w:rPr>
          <w:rFonts w:ascii="Tahoma"/>
          <w:color w:val="231F20"/>
          <w:spacing w:val="-2"/>
          <w:w w:val="105"/>
        </w:rPr>
        <w:t>could</w:t>
      </w:r>
      <w:r>
        <w:rPr>
          <w:rFonts w:ascii="Tahoma"/>
          <w:color w:val="231F20"/>
          <w:spacing w:val="-11"/>
          <w:w w:val="105"/>
        </w:rPr>
        <w:t xml:space="preserve"> </w:t>
      </w:r>
      <w:r>
        <w:rPr>
          <w:rFonts w:ascii="Tahoma"/>
          <w:color w:val="231F20"/>
          <w:spacing w:val="-2"/>
          <w:w w:val="105"/>
        </w:rPr>
        <w:t>listen</w:t>
      </w:r>
      <w:r>
        <w:rPr>
          <w:rFonts w:ascii="Tahoma"/>
          <w:color w:val="231F20"/>
          <w:spacing w:val="-11"/>
          <w:w w:val="105"/>
        </w:rPr>
        <w:t xml:space="preserve"> </w:t>
      </w:r>
      <w:r>
        <w:rPr>
          <w:rFonts w:ascii="Tahoma"/>
          <w:color w:val="231F20"/>
          <w:spacing w:val="-2"/>
          <w:w w:val="105"/>
        </w:rPr>
        <w:t>to</w:t>
      </w:r>
      <w:r>
        <w:rPr>
          <w:rFonts w:ascii="Tahoma"/>
          <w:color w:val="231F20"/>
          <w:spacing w:val="-11"/>
          <w:w w:val="105"/>
        </w:rPr>
        <w:t xml:space="preserve"> </w:t>
      </w:r>
      <w:r>
        <w:rPr>
          <w:rFonts w:ascii="Tahoma"/>
          <w:color w:val="231F20"/>
          <w:spacing w:val="-2"/>
          <w:w w:val="105"/>
        </w:rPr>
        <w:t>music,</w:t>
      </w:r>
      <w:r>
        <w:rPr>
          <w:rFonts w:ascii="Tahoma"/>
          <w:color w:val="231F20"/>
          <w:spacing w:val="-11"/>
          <w:w w:val="105"/>
        </w:rPr>
        <w:t xml:space="preserve"> </w:t>
      </w:r>
      <w:r>
        <w:rPr>
          <w:rFonts w:ascii="Tahoma"/>
          <w:color w:val="231F20"/>
          <w:spacing w:val="-2"/>
          <w:w w:val="105"/>
        </w:rPr>
        <w:t>watch</w:t>
      </w:r>
      <w:r>
        <w:rPr>
          <w:rFonts w:ascii="Tahoma"/>
          <w:color w:val="231F20"/>
          <w:spacing w:val="-11"/>
          <w:w w:val="105"/>
        </w:rPr>
        <w:t xml:space="preserve"> </w:t>
      </w:r>
      <w:r>
        <w:rPr>
          <w:rFonts w:ascii="Tahoma"/>
          <w:color w:val="231F20"/>
          <w:spacing w:val="-2"/>
          <w:w w:val="105"/>
        </w:rPr>
        <w:t>films, play</w:t>
      </w:r>
      <w:r>
        <w:rPr>
          <w:rFonts w:ascii="Tahoma"/>
          <w:color w:val="231F20"/>
          <w:spacing w:val="-12"/>
          <w:w w:val="105"/>
        </w:rPr>
        <w:t xml:space="preserve"> </w:t>
      </w:r>
      <w:r>
        <w:rPr>
          <w:rFonts w:ascii="Tahoma"/>
          <w:color w:val="231F20"/>
          <w:spacing w:val="-2"/>
          <w:w w:val="105"/>
        </w:rPr>
        <w:t>games,</w:t>
      </w:r>
      <w:r>
        <w:rPr>
          <w:rFonts w:ascii="Tahoma"/>
          <w:color w:val="231F20"/>
          <w:spacing w:val="-12"/>
          <w:w w:val="105"/>
        </w:rPr>
        <w:t xml:space="preserve"> </w:t>
      </w:r>
      <w:r>
        <w:rPr>
          <w:rFonts w:ascii="Tahoma"/>
          <w:color w:val="231F20"/>
          <w:spacing w:val="-2"/>
          <w:w w:val="105"/>
        </w:rPr>
        <w:t>and</w:t>
      </w:r>
      <w:r>
        <w:rPr>
          <w:rFonts w:ascii="Tahoma"/>
          <w:color w:val="231F20"/>
          <w:spacing w:val="-12"/>
          <w:w w:val="105"/>
        </w:rPr>
        <w:t xml:space="preserve"> </w:t>
      </w:r>
      <w:r>
        <w:rPr>
          <w:rFonts w:ascii="Tahoma"/>
          <w:color w:val="231F20"/>
          <w:spacing w:val="-2"/>
          <w:w w:val="105"/>
        </w:rPr>
        <w:t>explore</w:t>
      </w:r>
      <w:r>
        <w:rPr>
          <w:rFonts w:ascii="Tahoma"/>
          <w:color w:val="231F20"/>
          <w:spacing w:val="-12"/>
          <w:w w:val="105"/>
        </w:rPr>
        <w:t xml:space="preserve"> </w:t>
      </w:r>
      <w:r>
        <w:rPr>
          <w:rFonts w:ascii="Tahoma"/>
          <w:color w:val="231F20"/>
          <w:spacing w:val="-2"/>
          <w:w w:val="105"/>
        </w:rPr>
        <w:t>the</w:t>
      </w:r>
      <w:r>
        <w:rPr>
          <w:rFonts w:ascii="Tahoma"/>
          <w:color w:val="231F20"/>
          <w:spacing w:val="-12"/>
          <w:w w:val="105"/>
        </w:rPr>
        <w:t xml:space="preserve"> </w:t>
      </w:r>
      <w:r>
        <w:rPr>
          <w:rFonts w:ascii="Tahoma"/>
          <w:color w:val="231F20"/>
          <w:spacing w:val="-2"/>
          <w:w w:val="105"/>
        </w:rPr>
        <w:t>world.</w:t>
      </w:r>
      <w:r>
        <w:rPr>
          <w:rFonts w:ascii="Tahoma"/>
          <w:color w:val="231F20"/>
          <w:spacing w:val="-12"/>
          <w:w w:val="105"/>
        </w:rPr>
        <w:t xml:space="preserve"> </w:t>
      </w:r>
      <w:r>
        <w:rPr>
          <w:rFonts w:ascii="Tahoma"/>
          <w:color w:val="231F20"/>
          <w:spacing w:val="-2"/>
          <w:w w:val="105"/>
        </w:rPr>
        <w:t>She</w:t>
      </w:r>
      <w:r>
        <w:rPr>
          <w:rFonts w:ascii="Tahoma"/>
          <w:color w:val="231F20"/>
          <w:spacing w:val="-12"/>
          <w:w w:val="105"/>
        </w:rPr>
        <w:t xml:space="preserve"> </w:t>
      </w:r>
      <w:r>
        <w:rPr>
          <w:rFonts w:ascii="Tahoma"/>
          <w:color w:val="231F20"/>
          <w:spacing w:val="-2"/>
          <w:w w:val="105"/>
        </w:rPr>
        <w:t>also</w:t>
      </w:r>
      <w:r>
        <w:rPr>
          <w:rFonts w:ascii="Tahoma"/>
          <w:color w:val="231F20"/>
          <w:spacing w:val="-12"/>
          <w:w w:val="105"/>
        </w:rPr>
        <w:t xml:space="preserve"> </w:t>
      </w:r>
      <w:r>
        <w:rPr>
          <w:rFonts w:ascii="Tahoma"/>
          <w:color w:val="231F20"/>
          <w:spacing w:val="-2"/>
          <w:w w:val="105"/>
        </w:rPr>
        <w:t>joined</w:t>
      </w:r>
      <w:r>
        <w:rPr>
          <w:rFonts w:ascii="Tahoma"/>
          <w:color w:val="231F20"/>
          <w:spacing w:val="-12"/>
          <w:w w:val="105"/>
        </w:rPr>
        <w:t xml:space="preserve"> </w:t>
      </w:r>
      <w:r>
        <w:rPr>
          <w:rFonts w:ascii="Tahoma"/>
          <w:color w:val="231F20"/>
          <w:spacing w:val="-2"/>
          <w:w w:val="105"/>
        </w:rPr>
        <w:t>an</w:t>
      </w:r>
      <w:r>
        <w:rPr>
          <w:rFonts w:ascii="Tahoma"/>
          <w:color w:val="231F20"/>
          <w:spacing w:val="-12"/>
          <w:w w:val="105"/>
        </w:rPr>
        <w:t xml:space="preserve"> </w:t>
      </w:r>
      <w:r>
        <w:rPr>
          <w:rFonts w:ascii="Tahoma"/>
          <w:color w:val="231F20"/>
          <w:spacing w:val="-2"/>
          <w:w w:val="105"/>
        </w:rPr>
        <w:t>online</w:t>
      </w:r>
      <w:r>
        <w:rPr>
          <w:rFonts w:ascii="Tahoma"/>
          <w:color w:val="231F20"/>
          <w:spacing w:val="-12"/>
          <w:w w:val="105"/>
        </w:rPr>
        <w:t xml:space="preserve"> </w:t>
      </w:r>
      <w:r>
        <w:rPr>
          <w:rFonts w:ascii="Tahoma"/>
          <w:color w:val="231F20"/>
          <w:spacing w:val="-2"/>
          <w:w w:val="105"/>
        </w:rPr>
        <w:t>group</w:t>
      </w:r>
      <w:r>
        <w:rPr>
          <w:rFonts w:ascii="Tahoma"/>
          <w:color w:val="231F20"/>
          <w:spacing w:val="-12"/>
          <w:w w:val="105"/>
        </w:rPr>
        <w:t xml:space="preserve"> </w:t>
      </w:r>
      <w:r>
        <w:rPr>
          <w:rFonts w:ascii="Tahoma"/>
          <w:color w:val="231F20"/>
          <w:spacing w:val="-2"/>
          <w:w w:val="105"/>
        </w:rPr>
        <w:t>where</w:t>
      </w:r>
      <w:r>
        <w:rPr>
          <w:rFonts w:ascii="Tahoma"/>
          <w:color w:val="231F20"/>
          <w:spacing w:val="-12"/>
          <w:w w:val="105"/>
        </w:rPr>
        <w:t xml:space="preserve"> </w:t>
      </w:r>
      <w:r>
        <w:rPr>
          <w:rFonts w:ascii="Tahoma"/>
          <w:color w:val="231F20"/>
          <w:spacing w:val="-2"/>
          <w:w w:val="105"/>
        </w:rPr>
        <w:t>she</w:t>
      </w:r>
      <w:r>
        <w:rPr>
          <w:rFonts w:ascii="Tahoma"/>
          <w:color w:val="231F20"/>
          <w:spacing w:val="-12"/>
          <w:w w:val="105"/>
        </w:rPr>
        <w:t xml:space="preserve"> </w:t>
      </w:r>
      <w:r>
        <w:rPr>
          <w:rFonts w:ascii="Tahoma"/>
          <w:color w:val="231F20"/>
          <w:spacing w:val="-2"/>
          <w:w w:val="105"/>
        </w:rPr>
        <w:t>could</w:t>
      </w:r>
      <w:r>
        <w:rPr>
          <w:rFonts w:ascii="Tahoma"/>
          <w:color w:val="231F20"/>
          <w:spacing w:val="-12"/>
          <w:w w:val="105"/>
        </w:rPr>
        <w:t xml:space="preserve"> </w:t>
      </w:r>
      <w:r>
        <w:rPr>
          <w:rFonts w:ascii="Tahoma"/>
          <w:color w:val="231F20"/>
          <w:spacing w:val="-2"/>
          <w:w w:val="105"/>
        </w:rPr>
        <w:t>talk about</w:t>
      </w:r>
      <w:r>
        <w:rPr>
          <w:rFonts w:ascii="Tahoma"/>
          <w:color w:val="231F20"/>
          <w:spacing w:val="-13"/>
          <w:w w:val="105"/>
        </w:rPr>
        <w:t xml:space="preserve"> </w:t>
      </w:r>
      <w:r>
        <w:rPr>
          <w:rFonts w:ascii="Tahoma"/>
          <w:color w:val="231F20"/>
          <w:spacing w:val="-2"/>
          <w:w w:val="105"/>
        </w:rPr>
        <w:t>her</w:t>
      </w:r>
      <w:r>
        <w:rPr>
          <w:rFonts w:ascii="Tahoma"/>
          <w:color w:val="231F20"/>
          <w:spacing w:val="-13"/>
          <w:w w:val="105"/>
        </w:rPr>
        <w:t xml:space="preserve"> </w:t>
      </w:r>
      <w:r>
        <w:rPr>
          <w:rFonts w:ascii="Tahoma"/>
          <w:color w:val="231F20"/>
          <w:spacing w:val="-2"/>
          <w:w w:val="105"/>
        </w:rPr>
        <w:t>problems</w:t>
      </w:r>
      <w:r>
        <w:rPr>
          <w:rFonts w:ascii="Tahoma"/>
          <w:color w:val="231F20"/>
          <w:spacing w:val="-13"/>
          <w:w w:val="105"/>
        </w:rPr>
        <w:t xml:space="preserve"> </w:t>
      </w:r>
      <w:r>
        <w:rPr>
          <w:rFonts w:ascii="Tahoma"/>
          <w:color w:val="231F20"/>
          <w:spacing w:val="-2"/>
          <w:w w:val="105"/>
        </w:rPr>
        <w:t>and</w:t>
      </w:r>
      <w:r>
        <w:rPr>
          <w:rFonts w:ascii="Tahoma"/>
          <w:color w:val="231F20"/>
          <w:spacing w:val="-13"/>
          <w:w w:val="105"/>
        </w:rPr>
        <w:t xml:space="preserve"> </w:t>
      </w:r>
      <w:r>
        <w:rPr>
          <w:rFonts w:ascii="Tahoma"/>
          <w:color w:val="231F20"/>
          <w:spacing w:val="-2"/>
          <w:w w:val="105"/>
        </w:rPr>
        <w:t>get</w:t>
      </w:r>
      <w:r>
        <w:rPr>
          <w:rFonts w:ascii="Tahoma"/>
          <w:color w:val="231F20"/>
          <w:spacing w:val="-13"/>
          <w:w w:val="105"/>
        </w:rPr>
        <w:t xml:space="preserve"> </w:t>
      </w:r>
      <w:r>
        <w:rPr>
          <w:rFonts w:ascii="Tahoma"/>
          <w:color w:val="231F20"/>
          <w:spacing w:val="-2"/>
          <w:w w:val="105"/>
        </w:rPr>
        <w:t>support</w:t>
      </w:r>
      <w:r>
        <w:rPr>
          <w:rFonts w:ascii="Tahoma"/>
          <w:color w:val="231F20"/>
          <w:spacing w:val="-13"/>
          <w:w w:val="105"/>
        </w:rPr>
        <w:t xml:space="preserve"> </w:t>
      </w:r>
      <w:r>
        <w:rPr>
          <w:rFonts w:ascii="Tahoma"/>
          <w:color w:val="231F20"/>
          <w:spacing w:val="-2"/>
          <w:w w:val="105"/>
        </w:rPr>
        <w:t>and</w:t>
      </w:r>
      <w:r>
        <w:rPr>
          <w:rFonts w:ascii="Tahoma"/>
          <w:color w:val="231F20"/>
          <w:spacing w:val="-13"/>
          <w:w w:val="105"/>
        </w:rPr>
        <w:t xml:space="preserve"> </w:t>
      </w:r>
      <w:r>
        <w:rPr>
          <w:rFonts w:ascii="Tahoma"/>
          <w:color w:val="231F20"/>
          <w:spacing w:val="-2"/>
          <w:w w:val="105"/>
        </w:rPr>
        <w:t>advice</w:t>
      </w:r>
      <w:r>
        <w:rPr>
          <w:rFonts w:ascii="Tahoma"/>
          <w:color w:val="231F20"/>
          <w:spacing w:val="-13"/>
          <w:w w:val="105"/>
        </w:rPr>
        <w:t xml:space="preserve"> </w:t>
      </w:r>
      <w:r>
        <w:rPr>
          <w:rFonts w:ascii="Tahoma"/>
          <w:color w:val="231F20"/>
          <w:spacing w:val="-2"/>
          <w:w w:val="105"/>
        </w:rPr>
        <w:t>from</w:t>
      </w:r>
      <w:r>
        <w:rPr>
          <w:rFonts w:ascii="Tahoma"/>
          <w:color w:val="231F20"/>
          <w:spacing w:val="-13"/>
          <w:w w:val="105"/>
        </w:rPr>
        <w:t xml:space="preserve"> </w:t>
      </w:r>
      <w:r>
        <w:rPr>
          <w:rFonts w:ascii="Tahoma"/>
          <w:color w:val="231F20"/>
          <w:spacing w:val="-2"/>
          <w:w w:val="105"/>
        </w:rPr>
        <w:t>others.</w:t>
      </w:r>
      <w:r>
        <w:rPr>
          <w:rFonts w:ascii="Tahoma"/>
          <w:color w:val="231F20"/>
          <w:spacing w:val="-13"/>
          <w:w w:val="105"/>
        </w:rPr>
        <w:t xml:space="preserve"> </w:t>
      </w:r>
      <w:r>
        <w:rPr>
          <w:rFonts w:ascii="Tahoma"/>
          <w:color w:val="231F20"/>
          <w:spacing w:val="-2"/>
          <w:w w:val="105"/>
        </w:rPr>
        <w:t>She</w:t>
      </w:r>
      <w:r>
        <w:rPr>
          <w:rFonts w:ascii="Tahoma"/>
          <w:color w:val="231F20"/>
          <w:spacing w:val="-13"/>
          <w:w w:val="105"/>
        </w:rPr>
        <w:t xml:space="preserve"> </w:t>
      </w:r>
      <w:r>
        <w:rPr>
          <w:rFonts w:ascii="Tahoma"/>
          <w:color w:val="231F20"/>
          <w:spacing w:val="-2"/>
          <w:w w:val="105"/>
        </w:rPr>
        <w:t>realised</w:t>
      </w:r>
      <w:r>
        <w:rPr>
          <w:rFonts w:ascii="Tahoma"/>
          <w:color w:val="231F20"/>
          <w:spacing w:val="-13"/>
          <w:w w:val="105"/>
        </w:rPr>
        <w:t xml:space="preserve"> </w:t>
      </w:r>
      <w:r>
        <w:rPr>
          <w:rFonts w:ascii="Tahoma"/>
          <w:color w:val="231F20"/>
          <w:spacing w:val="-2"/>
          <w:w w:val="105"/>
        </w:rPr>
        <w:t>that</w:t>
      </w:r>
      <w:r>
        <w:rPr>
          <w:rFonts w:ascii="Tahoma"/>
          <w:color w:val="231F20"/>
          <w:spacing w:val="-13"/>
          <w:w w:val="105"/>
        </w:rPr>
        <w:t xml:space="preserve"> </w:t>
      </w:r>
      <w:r>
        <w:rPr>
          <w:rFonts w:ascii="Tahoma"/>
          <w:color w:val="231F20"/>
          <w:spacing w:val="-2"/>
          <w:w w:val="105"/>
        </w:rPr>
        <w:t>one</w:t>
      </w:r>
      <w:r>
        <w:rPr>
          <w:rFonts w:ascii="Tahoma"/>
          <w:color w:val="231F20"/>
          <w:spacing w:val="-13"/>
          <w:w w:val="105"/>
        </w:rPr>
        <w:t xml:space="preserve"> </w:t>
      </w:r>
      <w:r>
        <w:rPr>
          <w:rFonts w:ascii="Tahoma"/>
          <w:color w:val="231F20"/>
          <w:spacing w:val="-2"/>
          <w:w w:val="105"/>
        </w:rPr>
        <w:t>of</w:t>
      </w:r>
      <w:r>
        <w:rPr>
          <w:rFonts w:ascii="Tahoma"/>
          <w:color w:val="231F20"/>
          <w:spacing w:val="-13"/>
          <w:w w:val="105"/>
        </w:rPr>
        <w:t xml:space="preserve"> </w:t>
      </w:r>
      <w:r>
        <w:rPr>
          <w:rFonts w:ascii="Tahoma"/>
          <w:color w:val="231F20"/>
          <w:spacing w:val="-2"/>
          <w:w w:val="105"/>
        </w:rPr>
        <w:t>the greatest</w:t>
      </w:r>
      <w:r>
        <w:rPr>
          <w:rFonts w:ascii="Tahoma"/>
          <w:color w:val="231F20"/>
          <w:spacing w:val="-10"/>
          <w:w w:val="105"/>
        </w:rPr>
        <w:t xml:space="preserve"> </w:t>
      </w:r>
      <w:r>
        <w:rPr>
          <w:rFonts w:ascii="Tahoma"/>
          <w:color w:val="231F20"/>
          <w:spacing w:val="-2"/>
          <w:w w:val="105"/>
        </w:rPr>
        <w:t>benefits</w:t>
      </w:r>
      <w:r>
        <w:rPr>
          <w:rFonts w:ascii="Tahoma"/>
          <w:color w:val="231F20"/>
          <w:spacing w:val="-10"/>
          <w:w w:val="105"/>
        </w:rPr>
        <w:t xml:space="preserve"> </w:t>
      </w:r>
      <w:r>
        <w:rPr>
          <w:rFonts w:ascii="Tahoma"/>
          <w:color w:val="231F20"/>
          <w:spacing w:val="-2"/>
          <w:w w:val="105"/>
        </w:rPr>
        <w:t>of</w:t>
      </w:r>
      <w:r>
        <w:rPr>
          <w:rFonts w:ascii="Tahoma"/>
          <w:color w:val="231F20"/>
          <w:spacing w:val="-10"/>
          <w:w w:val="105"/>
        </w:rPr>
        <w:t xml:space="preserve"> </w:t>
      </w:r>
      <w:r>
        <w:rPr>
          <w:rFonts w:ascii="Tahoma"/>
          <w:color w:val="231F20"/>
          <w:spacing w:val="-2"/>
          <w:w w:val="105"/>
        </w:rPr>
        <w:t>the</w:t>
      </w:r>
      <w:r>
        <w:rPr>
          <w:rFonts w:ascii="Tahoma"/>
          <w:color w:val="231F20"/>
          <w:spacing w:val="-10"/>
          <w:w w:val="105"/>
        </w:rPr>
        <w:t xml:space="preserve"> </w:t>
      </w:r>
      <w:r>
        <w:rPr>
          <w:rFonts w:ascii="Tahoma"/>
          <w:color w:val="231F20"/>
          <w:spacing w:val="-2"/>
          <w:w w:val="105"/>
        </w:rPr>
        <w:t>Internet</w:t>
      </w:r>
      <w:r>
        <w:rPr>
          <w:rFonts w:ascii="Tahoma"/>
          <w:color w:val="231F20"/>
          <w:spacing w:val="-10"/>
          <w:w w:val="105"/>
        </w:rPr>
        <w:t xml:space="preserve"> </w:t>
      </w:r>
      <w:r>
        <w:rPr>
          <w:rFonts w:ascii="Tahoma"/>
          <w:color w:val="231F20"/>
          <w:spacing w:val="-2"/>
          <w:w w:val="105"/>
        </w:rPr>
        <w:t>was</w:t>
      </w:r>
      <w:r>
        <w:rPr>
          <w:rFonts w:ascii="Tahoma"/>
          <w:color w:val="231F20"/>
          <w:spacing w:val="-10"/>
          <w:w w:val="105"/>
        </w:rPr>
        <w:t xml:space="preserve"> </w:t>
      </w:r>
      <w:r>
        <w:rPr>
          <w:rFonts w:ascii="Tahoma"/>
          <w:color w:val="231F20"/>
          <w:spacing w:val="-2"/>
          <w:w w:val="105"/>
        </w:rPr>
        <w:t>its</w:t>
      </w:r>
      <w:r>
        <w:rPr>
          <w:rFonts w:ascii="Tahoma"/>
          <w:color w:val="231F20"/>
          <w:spacing w:val="-10"/>
          <w:w w:val="105"/>
        </w:rPr>
        <w:t xml:space="preserve"> </w:t>
      </w:r>
      <w:r>
        <w:rPr>
          <w:rFonts w:ascii="Tahoma"/>
          <w:color w:val="231F20"/>
          <w:spacing w:val="-2"/>
          <w:w w:val="105"/>
        </w:rPr>
        <w:t>ability</w:t>
      </w:r>
      <w:r>
        <w:rPr>
          <w:rFonts w:ascii="Tahoma"/>
          <w:color w:val="231F20"/>
          <w:spacing w:val="-10"/>
          <w:w w:val="105"/>
        </w:rPr>
        <w:t xml:space="preserve"> </w:t>
      </w:r>
      <w:r>
        <w:rPr>
          <w:rFonts w:ascii="Tahoma"/>
          <w:color w:val="231F20"/>
          <w:spacing w:val="-2"/>
          <w:w w:val="105"/>
        </w:rPr>
        <w:t>to</w:t>
      </w:r>
      <w:r>
        <w:rPr>
          <w:rFonts w:ascii="Tahoma"/>
          <w:color w:val="231F20"/>
          <w:spacing w:val="-10"/>
          <w:w w:val="105"/>
        </w:rPr>
        <w:t xml:space="preserve"> </w:t>
      </w:r>
      <w:r>
        <w:rPr>
          <w:rFonts w:ascii="Tahoma"/>
          <w:color w:val="231F20"/>
          <w:spacing w:val="-2"/>
          <w:w w:val="105"/>
        </w:rPr>
        <w:t>remove</w:t>
      </w:r>
      <w:r>
        <w:rPr>
          <w:rFonts w:ascii="Tahoma"/>
          <w:color w:val="231F20"/>
          <w:spacing w:val="-10"/>
          <w:w w:val="105"/>
        </w:rPr>
        <w:t xml:space="preserve"> </w:t>
      </w:r>
      <w:r>
        <w:rPr>
          <w:rFonts w:ascii="Tahoma"/>
          <w:color w:val="231F20"/>
          <w:spacing w:val="-2"/>
          <w:w w:val="105"/>
        </w:rPr>
        <w:t>the</w:t>
      </w:r>
      <w:r>
        <w:rPr>
          <w:rFonts w:ascii="Tahoma"/>
          <w:color w:val="231F20"/>
          <w:spacing w:val="-10"/>
          <w:w w:val="105"/>
        </w:rPr>
        <w:t xml:space="preserve"> </w:t>
      </w:r>
      <w:r>
        <w:rPr>
          <w:rFonts w:ascii="Tahoma"/>
          <w:color w:val="231F20"/>
          <w:spacing w:val="-2"/>
          <w:w w:val="105"/>
        </w:rPr>
        <w:t>distance</w:t>
      </w:r>
      <w:r>
        <w:rPr>
          <w:rFonts w:ascii="Tahoma"/>
          <w:color w:val="231F20"/>
          <w:spacing w:val="-10"/>
          <w:w w:val="105"/>
        </w:rPr>
        <w:t xml:space="preserve"> </w:t>
      </w:r>
      <w:r>
        <w:rPr>
          <w:rFonts w:ascii="Tahoma"/>
          <w:color w:val="231F20"/>
          <w:spacing w:val="-2"/>
          <w:w w:val="105"/>
        </w:rPr>
        <w:t>that</w:t>
      </w:r>
      <w:r>
        <w:rPr>
          <w:rFonts w:ascii="Tahoma"/>
          <w:color w:val="231F20"/>
          <w:spacing w:val="-10"/>
          <w:w w:val="105"/>
        </w:rPr>
        <w:t xml:space="preserve"> </w:t>
      </w:r>
      <w:r>
        <w:rPr>
          <w:rFonts w:ascii="Tahoma"/>
          <w:color w:val="231F20"/>
          <w:spacing w:val="-2"/>
          <w:w w:val="105"/>
        </w:rPr>
        <w:t>usually</w:t>
      </w:r>
      <w:r>
        <w:rPr>
          <w:rFonts w:ascii="Tahoma"/>
          <w:color w:val="231F20"/>
          <w:spacing w:val="-10"/>
          <w:w w:val="105"/>
        </w:rPr>
        <w:t xml:space="preserve"> </w:t>
      </w:r>
      <w:r>
        <w:rPr>
          <w:rFonts w:ascii="Tahoma"/>
          <w:color w:val="231F20"/>
          <w:spacing w:val="-2"/>
          <w:w w:val="105"/>
        </w:rPr>
        <w:t xml:space="preserve">exists </w:t>
      </w:r>
      <w:r>
        <w:rPr>
          <w:rFonts w:ascii="Tahoma"/>
          <w:color w:val="231F20"/>
          <w:w w:val="105"/>
        </w:rPr>
        <w:t>between</w:t>
      </w:r>
      <w:r>
        <w:rPr>
          <w:rFonts w:ascii="Tahoma"/>
          <w:color w:val="231F20"/>
          <w:spacing w:val="-3"/>
          <w:w w:val="105"/>
        </w:rPr>
        <w:t xml:space="preserve"> </w:t>
      </w:r>
      <w:r>
        <w:rPr>
          <w:rFonts w:ascii="Tahoma"/>
          <w:color w:val="231F20"/>
          <w:w w:val="105"/>
        </w:rPr>
        <w:t>people.</w:t>
      </w:r>
    </w:p>
    <w:p w14:paraId="0F040E1B">
      <w:pPr>
        <w:pStyle w:val="11"/>
        <w:spacing w:before="210" w:line="252" w:lineRule="auto"/>
        <w:ind w:left="1566" w:right="1556"/>
        <w:jc w:val="both"/>
        <w:rPr>
          <w:rFonts w:ascii="Tahoma"/>
        </w:rPr>
      </w:pPr>
      <w:r>
        <w:rPr>
          <w:rFonts w:ascii="Tahoma"/>
          <w:color w:val="231F20"/>
        </w:rPr>
        <w:t>She</w:t>
      </w:r>
      <w:r>
        <w:rPr>
          <w:rFonts w:ascii="Tahoma"/>
          <w:color w:val="231F20"/>
          <w:spacing w:val="25"/>
        </w:rPr>
        <w:t xml:space="preserve"> </w:t>
      </w:r>
      <w:r>
        <w:rPr>
          <w:rFonts w:ascii="Tahoma"/>
          <w:color w:val="231F20"/>
        </w:rPr>
        <w:t>was</w:t>
      </w:r>
      <w:r>
        <w:rPr>
          <w:rFonts w:ascii="Tahoma"/>
          <w:color w:val="231F20"/>
          <w:spacing w:val="25"/>
        </w:rPr>
        <w:t xml:space="preserve"> </w:t>
      </w:r>
      <w:r>
        <w:rPr>
          <w:rFonts w:ascii="Tahoma"/>
          <w:color w:val="231F20"/>
        </w:rPr>
        <w:t>so</w:t>
      </w:r>
      <w:r>
        <w:rPr>
          <w:rFonts w:ascii="Tahoma"/>
          <w:color w:val="231F20"/>
          <w:spacing w:val="25"/>
        </w:rPr>
        <w:t xml:space="preserve"> </w:t>
      </w:r>
      <w:r>
        <w:rPr>
          <w:rFonts w:ascii="Tahoma"/>
          <w:color w:val="231F20"/>
        </w:rPr>
        <w:t>inspired</w:t>
      </w:r>
      <w:r>
        <w:rPr>
          <w:rFonts w:ascii="Tahoma"/>
          <w:color w:val="231F20"/>
          <w:spacing w:val="25"/>
        </w:rPr>
        <w:t xml:space="preserve"> </w:t>
      </w:r>
      <w:r>
        <w:rPr>
          <w:rFonts w:ascii="Tahoma"/>
          <w:color w:val="231F20"/>
        </w:rPr>
        <w:t>by</w:t>
      </w:r>
      <w:r>
        <w:rPr>
          <w:rFonts w:ascii="Tahoma"/>
          <w:color w:val="231F20"/>
          <w:spacing w:val="25"/>
        </w:rPr>
        <w:t xml:space="preserve"> </w:t>
      </w:r>
      <w:r>
        <w:rPr>
          <w:rFonts w:ascii="Tahoma"/>
          <w:color w:val="231F20"/>
        </w:rPr>
        <w:t>the</w:t>
      </w:r>
      <w:r>
        <w:rPr>
          <w:rFonts w:ascii="Tahoma"/>
          <w:color w:val="231F20"/>
          <w:spacing w:val="25"/>
        </w:rPr>
        <w:t xml:space="preserve"> </w:t>
      </w:r>
      <w:r>
        <w:rPr>
          <w:rFonts w:ascii="Tahoma"/>
          <w:color w:val="231F20"/>
        </w:rPr>
        <w:t>people</w:t>
      </w:r>
      <w:r>
        <w:rPr>
          <w:rFonts w:ascii="Tahoma"/>
          <w:color w:val="231F20"/>
          <w:spacing w:val="25"/>
        </w:rPr>
        <w:t xml:space="preserve"> </w:t>
      </w:r>
      <w:r>
        <w:rPr>
          <w:rFonts w:ascii="Tahoma"/>
          <w:color w:val="231F20"/>
        </w:rPr>
        <w:t>she</w:t>
      </w:r>
      <w:r>
        <w:rPr>
          <w:rFonts w:ascii="Tahoma"/>
          <w:color w:val="231F20"/>
          <w:spacing w:val="25"/>
        </w:rPr>
        <w:t xml:space="preserve"> </w:t>
      </w:r>
      <w:r>
        <w:rPr>
          <w:rFonts w:ascii="Tahoma"/>
          <w:color w:val="231F20"/>
        </w:rPr>
        <w:t>met</w:t>
      </w:r>
      <w:r>
        <w:rPr>
          <w:rFonts w:ascii="Tahoma"/>
          <w:color w:val="231F20"/>
          <w:spacing w:val="25"/>
        </w:rPr>
        <w:t xml:space="preserve"> </w:t>
      </w:r>
      <w:r>
        <w:rPr>
          <w:rFonts w:ascii="Tahoma"/>
          <w:color w:val="231F20"/>
        </w:rPr>
        <w:t>online</w:t>
      </w:r>
      <w:r>
        <w:rPr>
          <w:rFonts w:ascii="Tahoma"/>
          <w:color w:val="231F20"/>
          <w:spacing w:val="25"/>
        </w:rPr>
        <w:t xml:space="preserve"> </w:t>
      </w:r>
      <w:r>
        <w:rPr>
          <w:rFonts w:ascii="Tahoma"/>
          <w:color w:val="231F20"/>
        </w:rPr>
        <w:t>that</w:t>
      </w:r>
      <w:r>
        <w:rPr>
          <w:rFonts w:ascii="Tahoma"/>
          <w:color w:val="231F20"/>
          <w:spacing w:val="25"/>
        </w:rPr>
        <w:t xml:space="preserve"> </w:t>
      </w:r>
      <w:r>
        <w:rPr>
          <w:rFonts w:ascii="Tahoma"/>
          <w:color w:val="231F20"/>
        </w:rPr>
        <w:t>she</w:t>
      </w:r>
      <w:r>
        <w:rPr>
          <w:rFonts w:ascii="Tahoma"/>
          <w:color w:val="231F20"/>
          <w:spacing w:val="25"/>
        </w:rPr>
        <w:t xml:space="preserve"> </w:t>
      </w:r>
      <w:r>
        <w:rPr>
          <w:rFonts w:ascii="Tahoma"/>
          <w:color w:val="231F20"/>
        </w:rPr>
        <w:t>decided</w:t>
      </w:r>
      <w:r>
        <w:rPr>
          <w:rFonts w:ascii="Tahoma"/>
          <w:color w:val="231F20"/>
          <w:spacing w:val="25"/>
        </w:rPr>
        <w:t xml:space="preserve"> </w:t>
      </w:r>
      <w:r>
        <w:rPr>
          <w:rFonts w:ascii="Tahoma"/>
          <w:color w:val="231F20"/>
        </w:rPr>
        <w:t>to</w:t>
      </w:r>
      <w:r>
        <w:rPr>
          <w:rFonts w:ascii="Tahoma"/>
          <w:color w:val="231F20"/>
          <w:spacing w:val="25"/>
        </w:rPr>
        <w:t xml:space="preserve"> </w:t>
      </w:r>
      <w:r>
        <w:rPr>
          <w:rFonts w:ascii="Tahoma"/>
          <w:color w:val="231F20"/>
        </w:rPr>
        <w:t>start</w:t>
      </w:r>
      <w:r>
        <w:rPr>
          <w:rFonts w:ascii="Tahoma"/>
          <w:color w:val="231F20"/>
          <w:spacing w:val="25"/>
        </w:rPr>
        <w:t xml:space="preserve"> </w:t>
      </w:r>
      <w:r>
        <w:rPr>
          <w:rFonts w:ascii="Tahoma"/>
          <w:color w:val="231F20"/>
        </w:rPr>
        <w:t>an</w:t>
      </w:r>
      <w:r>
        <w:rPr>
          <w:rFonts w:ascii="Tahoma"/>
          <w:color w:val="231F20"/>
          <w:spacing w:val="25"/>
        </w:rPr>
        <w:t xml:space="preserve"> </w:t>
      </w:r>
      <w:r>
        <w:rPr>
          <w:rFonts w:ascii="Tahoma"/>
          <w:color w:val="231F20"/>
        </w:rPr>
        <w:t>IT</w:t>
      </w:r>
      <w:r>
        <w:rPr>
          <w:rFonts w:ascii="Tahoma"/>
          <w:color w:val="231F20"/>
          <w:spacing w:val="25"/>
        </w:rPr>
        <w:t xml:space="preserve"> </w:t>
      </w:r>
      <w:r>
        <w:rPr>
          <w:rFonts w:ascii="Tahoma"/>
          <w:color w:val="231F20"/>
        </w:rPr>
        <w:t>club to teach older people how to use computers and the Internet. She and her friends now organise events and collect money to pay for private teachers. Many people have been helped</w:t>
      </w:r>
      <w:r>
        <w:rPr>
          <w:rFonts w:ascii="Tahoma"/>
          <w:color w:val="231F20"/>
          <w:spacing w:val="32"/>
        </w:rPr>
        <w:t xml:space="preserve"> </w:t>
      </w:r>
      <w:r>
        <w:rPr>
          <w:rFonts w:ascii="Tahoma"/>
          <w:color w:val="231F20"/>
        </w:rPr>
        <w:t>by</w:t>
      </w:r>
      <w:r>
        <w:rPr>
          <w:rFonts w:ascii="Tahoma"/>
          <w:color w:val="231F20"/>
          <w:spacing w:val="32"/>
        </w:rPr>
        <w:t xml:space="preserve"> </w:t>
      </w:r>
      <w:r>
        <w:rPr>
          <w:rFonts w:ascii="Tahoma"/>
          <w:color w:val="231F20"/>
        </w:rPr>
        <w:t>the</w:t>
      </w:r>
      <w:r>
        <w:rPr>
          <w:rFonts w:ascii="Tahoma"/>
          <w:color w:val="231F20"/>
          <w:spacing w:val="32"/>
        </w:rPr>
        <w:t xml:space="preserve"> </w:t>
      </w:r>
      <w:r>
        <w:rPr>
          <w:rFonts w:ascii="Tahoma"/>
          <w:color w:val="231F20"/>
        </w:rPr>
        <w:t>club.</w:t>
      </w:r>
      <w:r>
        <w:rPr>
          <w:rFonts w:ascii="Tahoma"/>
          <w:color w:val="231F20"/>
          <w:spacing w:val="32"/>
        </w:rPr>
        <w:t xml:space="preserve"> </w:t>
      </w:r>
      <w:r>
        <w:rPr>
          <w:rFonts w:ascii="Tahoma"/>
          <w:color w:val="231F20"/>
        </w:rPr>
        <w:t>A</w:t>
      </w:r>
      <w:r>
        <w:rPr>
          <w:rFonts w:ascii="Tahoma"/>
          <w:color w:val="231F20"/>
          <w:spacing w:val="32"/>
        </w:rPr>
        <w:t xml:space="preserve"> </w:t>
      </w:r>
      <w:r>
        <w:rPr>
          <w:rFonts w:ascii="Tahoma"/>
          <w:color w:val="231F20"/>
        </w:rPr>
        <w:t>59-year-old</w:t>
      </w:r>
      <w:r>
        <w:rPr>
          <w:rFonts w:ascii="Tahoma"/>
          <w:color w:val="231F20"/>
          <w:spacing w:val="32"/>
        </w:rPr>
        <w:t xml:space="preserve"> </w:t>
      </w:r>
      <w:r>
        <w:rPr>
          <w:rFonts w:ascii="Tahoma"/>
          <w:color w:val="231F20"/>
        </w:rPr>
        <w:t>man</w:t>
      </w:r>
      <w:r>
        <w:rPr>
          <w:rFonts w:ascii="Tahoma"/>
          <w:color w:val="231F20"/>
          <w:spacing w:val="32"/>
        </w:rPr>
        <w:t xml:space="preserve"> </w:t>
      </w:r>
      <w:r>
        <w:rPr>
          <w:rFonts w:ascii="Tahoma"/>
          <w:color w:val="231F20"/>
        </w:rPr>
        <w:t>learnt</w:t>
      </w:r>
      <w:r>
        <w:rPr>
          <w:rFonts w:ascii="Tahoma"/>
          <w:color w:val="231F20"/>
          <w:spacing w:val="32"/>
        </w:rPr>
        <w:t xml:space="preserve"> </w:t>
      </w:r>
      <w:r>
        <w:rPr>
          <w:rFonts w:ascii="Tahoma"/>
          <w:color w:val="231F20"/>
        </w:rPr>
        <w:t>how</w:t>
      </w:r>
      <w:r>
        <w:rPr>
          <w:rFonts w:ascii="Tahoma"/>
          <w:color w:val="231F20"/>
          <w:spacing w:val="32"/>
        </w:rPr>
        <w:t xml:space="preserve"> </w:t>
      </w:r>
      <w:r>
        <w:rPr>
          <w:rFonts w:ascii="Tahoma"/>
          <w:color w:val="231F20"/>
        </w:rPr>
        <w:t>to</w:t>
      </w:r>
      <w:r>
        <w:rPr>
          <w:rFonts w:ascii="Tahoma"/>
          <w:color w:val="231F20"/>
          <w:spacing w:val="32"/>
        </w:rPr>
        <w:t xml:space="preserve"> </w:t>
      </w:r>
      <w:r>
        <w:rPr>
          <w:rFonts w:ascii="Tahoma"/>
          <w:color w:val="231F20"/>
        </w:rPr>
        <w:t>apply</w:t>
      </w:r>
      <w:r>
        <w:rPr>
          <w:rFonts w:ascii="Tahoma"/>
          <w:color w:val="231F20"/>
          <w:spacing w:val="32"/>
        </w:rPr>
        <w:t xml:space="preserve"> </w:t>
      </w:r>
      <w:r>
        <w:rPr>
          <w:rFonts w:ascii="Tahoma"/>
          <w:color w:val="231F20"/>
        </w:rPr>
        <w:t>for</w:t>
      </w:r>
      <w:r>
        <w:rPr>
          <w:rFonts w:ascii="Tahoma"/>
          <w:color w:val="231F20"/>
          <w:spacing w:val="32"/>
        </w:rPr>
        <w:t xml:space="preserve"> </w:t>
      </w:r>
      <w:r>
        <w:rPr>
          <w:rFonts w:ascii="Tahoma"/>
          <w:color w:val="231F20"/>
        </w:rPr>
        <w:t>work</w:t>
      </w:r>
      <w:r>
        <w:rPr>
          <w:rFonts w:ascii="Tahoma"/>
          <w:color w:val="231F20"/>
          <w:spacing w:val="32"/>
        </w:rPr>
        <w:t xml:space="preserve"> </w:t>
      </w:r>
      <w:r>
        <w:rPr>
          <w:rFonts w:ascii="Tahoma"/>
          <w:color w:val="231F20"/>
        </w:rPr>
        <w:t>online</w:t>
      </w:r>
      <w:r>
        <w:rPr>
          <w:rFonts w:ascii="Tahoma"/>
          <w:color w:val="231F20"/>
          <w:spacing w:val="32"/>
        </w:rPr>
        <w:t xml:space="preserve"> </w:t>
      </w:r>
      <w:r>
        <w:rPr>
          <w:rFonts w:ascii="Tahoma"/>
          <w:color w:val="231F20"/>
        </w:rPr>
        <w:t>and</w:t>
      </w:r>
      <w:r>
        <w:rPr>
          <w:rFonts w:ascii="Tahoma"/>
          <w:color w:val="231F20"/>
          <w:spacing w:val="32"/>
        </w:rPr>
        <w:t xml:space="preserve"> </w:t>
      </w:r>
      <w:r>
        <w:rPr>
          <w:rFonts w:ascii="Tahoma"/>
          <w:color w:val="231F20"/>
        </w:rPr>
        <w:t>found a great job. Now that he works and can take care of himself, his daughter has time to study at university. A 61-year-old woman who was living alone has started a small online company together with two friends. She no longer feels lonely, and her company has become quite successful.</w:t>
      </w:r>
    </w:p>
    <w:p w14:paraId="7A45567D">
      <w:pPr>
        <w:pStyle w:val="11"/>
        <w:spacing w:before="210" w:line="252" w:lineRule="auto"/>
        <w:ind w:left="1566" w:right="1563"/>
        <w:jc w:val="both"/>
        <w:rPr>
          <w:rFonts w:ascii="Tahoma"/>
        </w:rPr>
      </w:pPr>
      <w:r>
        <w:rPr>
          <w:rFonts w:ascii="Tahoma"/>
          <w:color w:val="231F20"/>
        </w:rPr>
        <w:t>Jan</w:t>
      </w:r>
      <w:r>
        <w:rPr>
          <w:rFonts w:ascii="Tahoma"/>
          <w:color w:val="231F20"/>
          <w:spacing w:val="-3"/>
        </w:rPr>
        <w:t xml:space="preserve"> </w:t>
      </w:r>
      <w:r>
        <w:rPr>
          <w:rFonts w:ascii="Tahoma"/>
          <w:color w:val="231F20"/>
        </w:rPr>
        <w:t>has</w:t>
      </w:r>
      <w:r>
        <w:rPr>
          <w:rFonts w:ascii="Tahoma"/>
          <w:color w:val="231F20"/>
          <w:spacing w:val="-3"/>
        </w:rPr>
        <w:t xml:space="preserve"> </w:t>
      </w:r>
      <w:r>
        <w:rPr>
          <w:rFonts w:ascii="Tahoma"/>
          <w:color w:val="231F20"/>
        </w:rPr>
        <w:t>started</w:t>
      </w:r>
      <w:r>
        <w:rPr>
          <w:rFonts w:ascii="Tahoma"/>
          <w:color w:val="231F20"/>
          <w:spacing w:val="-3"/>
        </w:rPr>
        <w:t xml:space="preserve"> </w:t>
      </w:r>
      <w:r>
        <w:rPr>
          <w:rFonts w:ascii="Tahoma"/>
          <w:color w:val="231F20"/>
        </w:rPr>
        <w:t>taking</w:t>
      </w:r>
      <w:r>
        <w:rPr>
          <w:rFonts w:ascii="Tahoma"/>
          <w:color w:val="231F20"/>
          <w:spacing w:val="-3"/>
        </w:rPr>
        <w:t xml:space="preserve"> </w:t>
      </w:r>
      <w:r>
        <w:rPr>
          <w:rFonts w:ascii="Tahoma"/>
          <w:color w:val="231F20"/>
        </w:rPr>
        <w:t>online</w:t>
      </w:r>
      <w:r>
        <w:rPr>
          <w:rFonts w:ascii="Tahoma"/>
          <w:color w:val="231F20"/>
          <w:spacing w:val="-3"/>
        </w:rPr>
        <w:t xml:space="preserve"> </w:t>
      </w:r>
      <w:r>
        <w:rPr>
          <w:rFonts w:ascii="Tahoma"/>
          <w:color w:val="231F20"/>
        </w:rPr>
        <w:t>classes</w:t>
      </w:r>
      <w:r>
        <w:rPr>
          <w:rFonts w:ascii="Tahoma"/>
          <w:color w:val="231F20"/>
          <w:spacing w:val="-3"/>
        </w:rPr>
        <w:t xml:space="preserve"> </w:t>
      </w:r>
      <w:r>
        <w:rPr>
          <w:rFonts w:ascii="Tahoma"/>
          <w:color w:val="231F20"/>
        </w:rPr>
        <w:t>to</w:t>
      </w:r>
      <w:r>
        <w:rPr>
          <w:rFonts w:ascii="Tahoma"/>
          <w:color w:val="231F20"/>
          <w:spacing w:val="-3"/>
        </w:rPr>
        <w:t xml:space="preserve"> </w:t>
      </w:r>
      <w:r>
        <w:rPr>
          <w:rFonts w:ascii="Tahoma"/>
          <w:color w:val="231F20"/>
        </w:rPr>
        <w:t>learn</w:t>
      </w:r>
      <w:r>
        <w:rPr>
          <w:rFonts w:ascii="Tahoma"/>
          <w:color w:val="231F20"/>
          <w:spacing w:val="-3"/>
        </w:rPr>
        <w:t xml:space="preserve"> </w:t>
      </w:r>
      <w:r>
        <w:rPr>
          <w:rFonts w:ascii="Tahoma"/>
          <w:color w:val="231F20"/>
        </w:rPr>
        <w:t>more</w:t>
      </w:r>
      <w:r>
        <w:rPr>
          <w:rFonts w:ascii="Tahoma"/>
          <w:color w:val="231F20"/>
          <w:spacing w:val="-3"/>
        </w:rPr>
        <w:t xml:space="preserve"> </w:t>
      </w:r>
      <w:r>
        <w:rPr>
          <w:rFonts w:ascii="Tahoma"/>
          <w:color w:val="231F20"/>
        </w:rPr>
        <w:t>about</w:t>
      </w:r>
      <w:r>
        <w:rPr>
          <w:rFonts w:ascii="Tahoma"/>
          <w:color w:val="231F20"/>
          <w:spacing w:val="-3"/>
        </w:rPr>
        <w:t xml:space="preserve"> </w:t>
      </w:r>
      <w:r>
        <w:rPr>
          <w:rFonts w:ascii="Tahoma"/>
          <w:color w:val="231F20"/>
        </w:rPr>
        <w:t>how</w:t>
      </w:r>
      <w:r>
        <w:rPr>
          <w:rFonts w:ascii="Tahoma"/>
          <w:color w:val="231F20"/>
          <w:spacing w:val="-3"/>
        </w:rPr>
        <w:t xml:space="preserve"> </w:t>
      </w:r>
      <w:r>
        <w:rPr>
          <w:rFonts w:ascii="Tahoma"/>
          <w:color w:val="231F20"/>
        </w:rPr>
        <w:t>to</w:t>
      </w:r>
      <w:r>
        <w:rPr>
          <w:rFonts w:ascii="Tahoma"/>
          <w:color w:val="231F20"/>
          <w:spacing w:val="-3"/>
        </w:rPr>
        <w:t xml:space="preserve"> </w:t>
      </w:r>
      <w:r>
        <w:rPr>
          <w:rFonts w:ascii="Tahoma"/>
          <w:color w:val="231F20"/>
        </w:rPr>
        <w:t>use</w:t>
      </w:r>
      <w:r>
        <w:rPr>
          <w:rFonts w:ascii="Tahoma"/>
          <w:color w:val="231F20"/>
          <w:spacing w:val="-3"/>
        </w:rPr>
        <w:t xml:space="preserve"> </w:t>
      </w:r>
      <w:r>
        <w:rPr>
          <w:rFonts w:ascii="Tahoma"/>
          <w:color w:val="231F20"/>
        </w:rPr>
        <w:t>the</w:t>
      </w:r>
      <w:r>
        <w:rPr>
          <w:rFonts w:ascii="Tahoma"/>
          <w:color w:val="231F20"/>
          <w:spacing w:val="-3"/>
        </w:rPr>
        <w:t xml:space="preserve"> </w:t>
      </w:r>
      <w:r>
        <w:rPr>
          <w:rFonts w:ascii="Tahoma"/>
          <w:color w:val="231F20"/>
        </w:rPr>
        <w:t>Internet</w:t>
      </w:r>
      <w:r>
        <w:rPr>
          <w:rFonts w:ascii="Tahoma"/>
          <w:color w:val="231F20"/>
          <w:spacing w:val="-3"/>
        </w:rPr>
        <w:t xml:space="preserve"> </w:t>
      </w:r>
      <w:r>
        <w:rPr>
          <w:rFonts w:ascii="Tahoma"/>
          <w:color w:val="231F20"/>
        </w:rPr>
        <w:t>to</w:t>
      </w:r>
      <w:r>
        <w:rPr>
          <w:rFonts w:ascii="Tahoma"/>
          <w:color w:val="231F20"/>
          <w:spacing w:val="-3"/>
        </w:rPr>
        <w:t xml:space="preserve"> </w:t>
      </w:r>
      <w:r>
        <w:rPr>
          <w:rFonts w:ascii="Tahoma"/>
          <w:color w:val="231F20"/>
        </w:rPr>
        <w:t>make society</w:t>
      </w:r>
      <w:r>
        <w:rPr>
          <w:rFonts w:ascii="Tahoma"/>
          <w:color w:val="231F20"/>
          <w:spacing w:val="-5"/>
        </w:rPr>
        <w:t xml:space="preserve"> </w:t>
      </w:r>
      <w:r>
        <w:rPr>
          <w:rFonts w:ascii="Tahoma"/>
          <w:color w:val="231F20"/>
        </w:rPr>
        <w:t>better.</w:t>
      </w:r>
      <w:r>
        <w:rPr>
          <w:rFonts w:ascii="Tahoma"/>
          <w:color w:val="231F20"/>
          <w:spacing w:val="-5"/>
        </w:rPr>
        <w:t xml:space="preserve"> </w:t>
      </w:r>
      <w:r>
        <w:rPr>
          <w:rFonts w:ascii="Tahoma"/>
          <w:color w:val="231F20"/>
        </w:rPr>
        <w:t>She</w:t>
      </w:r>
      <w:r>
        <w:rPr>
          <w:rFonts w:ascii="Tahoma"/>
          <w:color w:val="231F20"/>
          <w:spacing w:val="-5"/>
        </w:rPr>
        <w:t xml:space="preserve"> </w:t>
      </w:r>
      <w:r>
        <w:rPr>
          <w:rFonts w:ascii="Tahoma"/>
          <w:color w:val="231F20"/>
        </w:rPr>
        <w:t>believes</w:t>
      </w:r>
      <w:r>
        <w:rPr>
          <w:rFonts w:ascii="Tahoma"/>
          <w:color w:val="231F20"/>
          <w:spacing w:val="-5"/>
        </w:rPr>
        <w:t xml:space="preserve"> </w:t>
      </w:r>
      <w:r>
        <w:rPr>
          <w:rFonts w:ascii="Tahoma"/>
          <w:color w:val="231F20"/>
        </w:rPr>
        <w:t>that</w:t>
      </w:r>
      <w:r>
        <w:rPr>
          <w:rFonts w:ascii="Tahoma"/>
          <w:color w:val="231F20"/>
          <w:spacing w:val="-5"/>
        </w:rPr>
        <w:t xml:space="preserve"> </w:t>
      </w:r>
      <w:r>
        <w:rPr>
          <w:rFonts w:ascii="Tahoma"/>
          <w:color w:val="231F20"/>
        </w:rPr>
        <w:t>it</w:t>
      </w:r>
      <w:r>
        <w:rPr>
          <w:rFonts w:ascii="Tahoma"/>
          <w:color w:val="231F20"/>
          <w:spacing w:val="-5"/>
        </w:rPr>
        <w:t xml:space="preserve"> </w:t>
      </w:r>
      <w:r>
        <w:rPr>
          <w:rFonts w:ascii="Tahoma"/>
          <w:color w:val="231F20"/>
        </w:rPr>
        <w:t>is</w:t>
      </w:r>
      <w:r>
        <w:rPr>
          <w:rFonts w:ascii="Tahoma"/>
          <w:color w:val="231F20"/>
          <w:spacing w:val="-5"/>
        </w:rPr>
        <w:t xml:space="preserve"> </w:t>
      </w:r>
      <w:r>
        <w:rPr>
          <w:rFonts w:ascii="Tahoma"/>
          <w:color w:val="231F20"/>
        </w:rPr>
        <w:t>highly</w:t>
      </w:r>
      <w:r>
        <w:rPr>
          <w:rFonts w:ascii="Tahoma"/>
          <w:color w:val="231F20"/>
          <w:spacing w:val="-8"/>
        </w:rPr>
        <w:t xml:space="preserve"> </w:t>
      </w:r>
      <w:r>
        <w:rPr>
          <w:rFonts w:ascii="Tahoma"/>
          <w:color w:val="231F20"/>
        </w:rPr>
        <w:t>important</w:t>
      </w:r>
      <w:r>
        <w:rPr>
          <w:rFonts w:ascii="Tahoma"/>
          <w:color w:val="231F20"/>
          <w:spacing w:val="-5"/>
        </w:rPr>
        <w:t xml:space="preserve"> </w:t>
      </w:r>
      <w:r>
        <w:rPr>
          <w:rFonts w:ascii="Tahoma"/>
          <w:color w:val="231F20"/>
        </w:rPr>
        <w:t>to</w:t>
      </w:r>
      <w:r>
        <w:rPr>
          <w:rFonts w:ascii="Tahoma"/>
          <w:color w:val="231F20"/>
          <w:spacing w:val="-5"/>
        </w:rPr>
        <w:t xml:space="preserve"> </w:t>
      </w:r>
      <w:r>
        <w:rPr>
          <w:rFonts w:ascii="Tahoma"/>
          <w:color w:val="231F20"/>
        </w:rPr>
        <w:t>bridge</w:t>
      </w:r>
      <w:r>
        <w:rPr>
          <w:rFonts w:ascii="Tahoma"/>
          <w:color w:val="231F20"/>
          <w:spacing w:val="-5"/>
        </w:rPr>
        <w:t xml:space="preserve"> </w:t>
      </w:r>
      <w:r>
        <w:rPr>
          <w:rFonts w:ascii="Tahoma"/>
          <w:color w:val="231F20"/>
        </w:rPr>
        <w:t>the</w:t>
      </w:r>
      <w:r>
        <w:rPr>
          <w:rFonts w:ascii="Tahoma"/>
          <w:color w:val="231F20"/>
          <w:spacing w:val="-5"/>
        </w:rPr>
        <w:t xml:space="preserve"> </w:t>
      </w:r>
      <w:r>
        <w:rPr>
          <w:rFonts w:ascii="Tahoma"/>
          <w:color w:val="231F20"/>
        </w:rPr>
        <w:t>digital</w:t>
      </w:r>
      <w:r>
        <w:rPr>
          <w:rFonts w:ascii="Tahoma"/>
          <w:color w:val="231F20"/>
          <w:spacing w:val="-5"/>
        </w:rPr>
        <w:t xml:space="preserve"> </w:t>
      </w:r>
      <w:r>
        <w:rPr>
          <w:rFonts w:ascii="Tahoma"/>
          <w:color w:val="231F20"/>
        </w:rPr>
        <w:t>divide</w:t>
      </w:r>
      <w:r>
        <w:rPr>
          <w:rFonts w:ascii="Tahoma"/>
          <w:color w:val="231F20"/>
          <w:spacing w:val="-5"/>
        </w:rPr>
        <w:t xml:space="preserve"> </w:t>
      </w:r>
      <w:r>
        <w:rPr>
          <w:rFonts w:ascii="Tahoma"/>
          <w:color w:val="231F20"/>
        </w:rPr>
        <w:t>and</w:t>
      </w:r>
      <w:r>
        <w:rPr>
          <w:rFonts w:ascii="Tahoma"/>
          <w:color w:val="231F20"/>
          <w:spacing w:val="-5"/>
        </w:rPr>
        <w:t xml:space="preserve"> </w:t>
      </w:r>
      <w:r>
        <w:rPr>
          <w:rFonts w:ascii="Tahoma"/>
          <w:color w:val="231F20"/>
        </w:rPr>
        <w:t>make sure</w:t>
      </w:r>
      <w:r>
        <w:rPr>
          <w:rFonts w:ascii="Tahoma"/>
          <w:color w:val="231F20"/>
          <w:spacing w:val="-1"/>
        </w:rPr>
        <w:t xml:space="preserve"> </w:t>
      </w:r>
      <w:r>
        <w:rPr>
          <w:rFonts w:ascii="Tahoma"/>
          <w:color w:val="231F20"/>
        </w:rPr>
        <w:t>that</w:t>
      </w:r>
      <w:r>
        <w:rPr>
          <w:rFonts w:ascii="Tahoma"/>
          <w:color w:val="231F20"/>
          <w:spacing w:val="-1"/>
        </w:rPr>
        <w:t xml:space="preserve"> </w:t>
      </w:r>
      <w:r>
        <w:rPr>
          <w:rFonts w:ascii="Tahoma"/>
          <w:color w:val="231F20"/>
        </w:rPr>
        <w:t>everyone</w:t>
      </w:r>
      <w:r>
        <w:rPr>
          <w:rFonts w:ascii="Tahoma"/>
          <w:color w:val="231F20"/>
          <w:spacing w:val="-1"/>
        </w:rPr>
        <w:t xml:space="preserve"> </w:t>
      </w:r>
      <w:r>
        <w:rPr>
          <w:rFonts w:ascii="Tahoma"/>
          <w:color w:val="231F20"/>
        </w:rPr>
        <w:t>has</w:t>
      </w:r>
      <w:r>
        <w:rPr>
          <w:rFonts w:ascii="Tahoma"/>
          <w:color w:val="231F20"/>
          <w:spacing w:val="-1"/>
        </w:rPr>
        <w:t xml:space="preserve"> </w:t>
      </w:r>
      <w:r>
        <w:rPr>
          <w:rFonts w:ascii="Tahoma"/>
          <w:color w:val="231F20"/>
        </w:rPr>
        <w:t>access</w:t>
      </w:r>
      <w:r>
        <w:rPr>
          <w:rFonts w:ascii="Tahoma"/>
          <w:color w:val="231F20"/>
          <w:spacing w:val="-1"/>
        </w:rPr>
        <w:t xml:space="preserve"> </w:t>
      </w:r>
      <w:r>
        <w:rPr>
          <w:rFonts w:ascii="Tahoma"/>
          <w:color w:val="231F20"/>
        </w:rPr>
        <w:t>to</w:t>
      </w:r>
      <w:r>
        <w:rPr>
          <w:rFonts w:ascii="Tahoma"/>
          <w:color w:val="231F20"/>
          <w:spacing w:val="-1"/>
        </w:rPr>
        <w:t xml:space="preserve"> </w:t>
      </w:r>
      <w:r>
        <w:rPr>
          <w:rFonts w:ascii="Tahoma"/>
          <w:color w:val="231F20"/>
        </w:rPr>
        <w:t>the</w:t>
      </w:r>
      <w:r>
        <w:rPr>
          <w:rFonts w:ascii="Tahoma"/>
          <w:color w:val="231F20"/>
          <w:spacing w:val="-1"/>
        </w:rPr>
        <w:t xml:space="preserve"> </w:t>
      </w:r>
      <w:r>
        <w:rPr>
          <w:rFonts w:ascii="Tahoma"/>
          <w:color w:val="231F20"/>
        </w:rPr>
        <w:t>Internet</w:t>
      </w:r>
      <w:r>
        <w:rPr>
          <w:rFonts w:ascii="Tahoma"/>
          <w:color w:val="231F20"/>
          <w:spacing w:val="-1"/>
        </w:rPr>
        <w:t xml:space="preserve"> </w:t>
      </w:r>
      <w:r>
        <w:rPr>
          <w:rFonts w:ascii="Tahoma"/>
          <w:color w:val="231F20"/>
        </w:rPr>
        <w:t>and</w:t>
      </w:r>
      <w:r>
        <w:rPr>
          <w:rFonts w:ascii="Tahoma"/>
          <w:color w:val="231F20"/>
          <w:spacing w:val="-1"/>
        </w:rPr>
        <w:t xml:space="preserve"> </w:t>
      </w:r>
      <w:r>
        <w:rPr>
          <w:rFonts w:ascii="Tahoma"/>
          <w:color w:val="231F20"/>
        </w:rPr>
        <w:t>knows</w:t>
      </w:r>
      <w:r>
        <w:rPr>
          <w:rFonts w:ascii="Tahoma"/>
          <w:color w:val="231F20"/>
          <w:spacing w:val="-1"/>
        </w:rPr>
        <w:t xml:space="preserve"> </w:t>
      </w:r>
      <w:r>
        <w:rPr>
          <w:rFonts w:ascii="Tahoma"/>
          <w:color w:val="231F20"/>
        </w:rPr>
        <w:t>how</w:t>
      </w:r>
      <w:r>
        <w:rPr>
          <w:rFonts w:ascii="Tahoma"/>
          <w:color w:val="231F20"/>
          <w:spacing w:val="-1"/>
        </w:rPr>
        <w:t xml:space="preserve"> </w:t>
      </w:r>
      <w:r>
        <w:rPr>
          <w:rFonts w:ascii="Tahoma"/>
          <w:color w:val="231F20"/>
        </w:rPr>
        <w:t>to</w:t>
      </w:r>
      <w:r>
        <w:rPr>
          <w:rFonts w:ascii="Tahoma"/>
          <w:color w:val="231F20"/>
          <w:spacing w:val="-1"/>
        </w:rPr>
        <w:t xml:space="preserve"> </w:t>
      </w:r>
      <w:r>
        <w:rPr>
          <w:rFonts w:ascii="Tahoma"/>
          <w:color w:val="231F20"/>
        </w:rPr>
        <w:t>use</w:t>
      </w:r>
      <w:r>
        <w:rPr>
          <w:rFonts w:ascii="Tahoma"/>
          <w:color w:val="231F20"/>
          <w:spacing w:val="-1"/>
        </w:rPr>
        <w:t xml:space="preserve"> </w:t>
      </w:r>
      <w:r>
        <w:rPr>
          <w:rFonts w:ascii="Tahoma"/>
          <w:color w:val="231F20"/>
        </w:rPr>
        <w:t>new</w:t>
      </w:r>
      <w:r>
        <w:rPr>
          <w:rFonts w:ascii="Tahoma"/>
          <w:color w:val="231F20"/>
          <w:spacing w:val="-1"/>
        </w:rPr>
        <w:t xml:space="preserve"> </w:t>
      </w:r>
      <w:r>
        <w:rPr>
          <w:rFonts w:ascii="Tahoma"/>
          <w:color w:val="231F20"/>
        </w:rPr>
        <w:t>technology.</w:t>
      </w:r>
      <w:r>
        <w:rPr>
          <w:rFonts w:ascii="Tahoma"/>
          <w:color w:val="231F20"/>
          <w:spacing w:val="-1"/>
        </w:rPr>
        <w:t xml:space="preserve"> </w:t>
      </w:r>
      <w:r>
        <w:rPr>
          <w:rFonts w:ascii="Tahoma"/>
          <w:color w:val="231F20"/>
        </w:rPr>
        <w:t>Her next goal is to start a charity website to raise money for children in poor countries.</w:t>
      </w:r>
    </w:p>
    <w:p w14:paraId="48DDEF6D">
      <w:pPr>
        <w:pStyle w:val="11"/>
        <w:spacing w:before="204" w:line="252" w:lineRule="auto"/>
        <w:ind w:left="1566" w:right="1563"/>
        <w:jc w:val="both"/>
        <w:rPr>
          <w:rFonts w:ascii="Tahoma" w:hAnsi="Tahoma"/>
        </w:rPr>
      </w:pPr>
      <w:r>
        <w:rPr>
          <w:rFonts w:ascii="Tahoma" w:hAnsi="Tahoma"/>
          <w:color w:val="231F20"/>
        </w:rPr>
        <w:t>Jan’s life has been greatly improved by the Internet. “When you go through tough</w:t>
      </w:r>
      <w:r>
        <w:rPr>
          <w:rFonts w:ascii="Tahoma" w:hAnsi="Tahoma"/>
          <w:color w:val="231F20"/>
          <w:spacing w:val="-1"/>
        </w:rPr>
        <w:t xml:space="preserve"> </w:t>
      </w:r>
      <w:r>
        <w:rPr>
          <w:rFonts w:ascii="Tahoma" w:hAnsi="Tahoma"/>
          <w:color w:val="231F20"/>
        </w:rPr>
        <w:t xml:space="preserve">times, </w:t>
      </w:r>
      <w:r>
        <w:rPr>
          <w:rFonts w:ascii="Tahoma" w:hAnsi="Tahoma"/>
          <w:color w:val="231F20"/>
          <w:w w:val="105"/>
        </w:rPr>
        <w:t>you meet others who are facing similar challenges,” Jan says. “Thinking about other people’s situations inspired</w:t>
      </w:r>
    </w:p>
    <w:p w14:paraId="106406F0">
      <w:pPr>
        <w:pStyle w:val="11"/>
        <w:spacing w:before="4"/>
        <w:ind w:left="1566"/>
        <w:jc w:val="both"/>
        <w:rPr>
          <w:rFonts w:ascii="Tahoma" w:hAnsi="Tahoma"/>
        </w:rPr>
      </w:pPr>
      <w:r>
        <w:rPr>
          <w:rFonts w:ascii="Tahoma" w:hAnsi="Tahoma"/>
          <w:color w:val="231F20"/>
          <w:spacing w:val="-4"/>
        </w:rPr>
        <w:t>me</w:t>
      </w:r>
      <w:r>
        <w:rPr>
          <w:rFonts w:ascii="Tahoma" w:hAnsi="Tahoma"/>
          <w:color w:val="231F20"/>
          <w:spacing w:val="-19"/>
        </w:rPr>
        <w:t xml:space="preserve"> </w:t>
      </w:r>
      <w:r>
        <w:rPr>
          <w:rFonts w:ascii="Tahoma" w:hAnsi="Tahoma"/>
          <w:color w:val="231F20"/>
          <w:spacing w:val="-4"/>
        </w:rPr>
        <w:t>to</w:t>
      </w:r>
      <w:r>
        <w:rPr>
          <w:rFonts w:ascii="Tahoma" w:hAnsi="Tahoma"/>
          <w:color w:val="231F20"/>
          <w:spacing w:val="-19"/>
        </w:rPr>
        <w:t xml:space="preserve"> </w:t>
      </w:r>
      <w:r>
        <w:rPr>
          <w:rFonts w:ascii="Tahoma" w:hAnsi="Tahoma"/>
          <w:color w:val="231F20"/>
          <w:spacing w:val="-4"/>
        </w:rPr>
        <w:t>offer</w:t>
      </w:r>
      <w:r>
        <w:rPr>
          <w:rFonts w:ascii="Tahoma" w:hAnsi="Tahoma"/>
          <w:color w:val="231F20"/>
          <w:spacing w:val="-18"/>
        </w:rPr>
        <w:t xml:space="preserve"> </w:t>
      </w:r>
      <w:r>
        <w:rPr>
          <w:rFonts w:ascii="Tahoma" w:hAnsi="Tahoma"/>
          <w:color w:val="231F20"/>
          <w:spacing w:val="-4"/>
        </w:rPr>
        <w:t>help.”</w:t>
      </w:r>
    </w:p>
    <w:p w14:paraId="6C816C2F">
      <w:pPr>
        <w:pStyle w:val="11"/>
        <w:rPr>
          <w:rFonts w:ascii="Tahoma"/>
          <w:sz w:val="20"/>
        </w:rPr>
      </w:pPr>
    </w:p>
    <w:p w14:paraId="09D0DD9F">
      <w:pPr>
        <w:pStyle w:val="11"/>
        <w:rPr>
          <w:rFonts w:ascii="Tahoma"/>
          <w:sz w:val="20"/>
        </w:rPr>
      </w:pPr>
    </w:p>
    <w:p w14:paraId="3D37B633">
      <w:pPr>
        <w:pStyle w:val="11"/>
        <w:rPr>
          <w:rFonts w:ascii="Tahoma"/>
          <w:sz w:val="20"/>
        </w:rPr>
      </w:pPr>
    </w:p>
    <w:p w14:paraId="343B874C">
      <w:pPr>
        <w:pStyle w:val="11"/>
        <w:rPr>
          <w:rFonts w:ascii="Tahoma"/>
          <w:sz w:val="20"/>
        </w:rPr>
      </w:pPr>
    </w:p>
    <w:p w14:paraId="318ABF60">
      <w:pPr>
        <w:pStyle w:val="11"/>
        <w:rPr>
          <w:rFonts w:ascii="Tahoma"/>
          <w:sz w:val="20"/>
        </w:rPr>
      </w:pPr>
    </w:p>
    <w:p w14:paraId="214AE200">
      <w:pPr>
        <w:pStyle w:val="11"/>
        <w:spacing w:before="7"/>
        <w:rPr>
          <w:rFonts w:ascii="Tahoma"/>
          <w:sz w:val="15"/>
        </w:rPr>
      </w:pPr>
    </w:p>
    <w:p w14:paraId="75EF9A26">
      <w:pPr>
        <w:tabs>
          <w:tab w:val="left" w:pos="1155"/>
        </w:tabs>
        <w:spacing w:before="97"/>
        <w:ind w:left="619" w:right="0" w:firstLine="0"/>
        <w:jc w:val="left"/>
        <w:rPr>
          <w:sz w:val="18"/>
        </w:rPr>
      </w:pPr>
      <w:r>
        <w:rPr>
          <w:rFonts w:ascii="Tahoma"/>
          <w:color w:val="231F20"/>
          <w:spacing w:val="-5"/>
          <w:sz w:val="20"/>
        </w:rPr>
        <w:t>28</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p>
    <w:p w14:paraId="0D673C85">
      <w:pPr>
        <w:spacing w:after="0"/>
        <w:jc w:val="left"/>
        <w:rPr>
          <w:sz w:val="18"/>
        </w:rPr>
        <w:sectPr>
          <w:type w:val="continuous"/>
          <w:pgSz w:w="11910" w:h="16840"/>
          <w:pgMar w:top="1340" w:right="0" w:bottom="280" w:left="0" w:header="720" w:footer="720" w:gutter="0"/>
          <w:cols w:space="720" w:num="1"/>
        </w:sectPr>
      </w:pPr>
    </w:p>
    <w:p w14:paraId="3BDD212E">
      <w:pPr>
        <w:pStyle w:val="11"/>
        <w:rPr>
          <w:sz w:val="20"/>
        </w:rPr>
      </w:pPr>
    </w:p>
    <w:p w14:paraId="5568D83C">
      <w:pPr>
        <w:pStyle w:val="11"/>
        <w:rPr>
          <w:sz w:val="20"/>
        </w:rPr>
      </w:pPr>
    </w:p>
    <w:p w14:paraId="5F3BC94E">
      <w:pPr>
        <w:pStyle w:val="11"/>
        <w:rPr>
          <w:sz w:val="20"/>
        </w:rPr>
      </w:pPr>
    </w:p>
    <w:p w14:paraId="318F00AB">
      <w:pPr>
        <w:pStyle w:val="11"/>
        <w:rPr>
          <w:sz w:val="20"/>
        </w:rPr>
      </w:pPr>
    </w:p>
    <w:p w14:paraId="664EC4E8">
      <w:pPr>
        <w:pStyle w:val="11"/>
        <w:spacing w:before="4"/>
        <w:rPr>
          <w:sz w:val="20"/>
        </w:rPr>
      </w:pPr>
    </w:p>
    <w:p w14:paraId="06E3C912">
      <w:pPr>
        <w:spacing w:before="100"/>
        <w:ind w:left="1750" w:right="0" w:firstLine="0"/>
        <w:jc w:val="left"/>
        <w:rPr>
          <w:rFonts w:ascii="Tahoma"/>
          <w:sz w:val="26"/>
        </w:rPr>
      </w:pPr>
      <w:r>
        <w:rPr>
          <w:rFonts w:ascii="Tahoma"/>
          <w:color w:val="00507D"/>
          <w:sz w:val="26"/>
        </w:rPr>
        <w:t>Read</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text</w:t>
      </w:r>
      <w:r>
        <w:rPr>
          <w:rFonts w:ascii="Tahoma"/>
          <w:color w:val="00507D"/>
          <w:spacing w:val="-8"/>
          <w:sz w:val="26"/>
        </w:rPr>
        <w:t xml:space="preserve"> </w:t>
      </w:r>
      <w:r>
        <w:rPr>
          <w:rFonts w:ascii="Tahoma"/>
          <w:color w:val="00507D"/>
          <w:sz w:val="26"/>
        </w:rPr>
        <w:t>and</w:t>
      </w:r>
      <w:r>
        <w:rPr>
          <w:rFonts w:ascii="Tahoma"/>
          <w:color w:val="00507D"/>
          <w:spacing w:val="-8"/>
          <w:sz w:val="26"/>
        </w:rPr>
        <w:t xml:space="preserve"> </w:t>
      </w:r>
      <w:r>
        <w:rPr>
          <w:rFonts w:ascii="Tahoma"/>
          <w:color w:val="00507D"/>
          <w:sz w:val="26"/>
        </w:rPr>
        <w:t>answer</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pacing w:val="-2"/>
          <w:sz w:val="26"/>
        </w:rPr>
        <w:t>questions.</w:t>
      </w:r>
    </w:p>
    <w:p w14:paraId="30FEFE16">
      <w:pPr>
        <w:pStyle w:val="15"/>
        <w:numPr>
          <w:ilvl w:val="0"/>
          <w:numId w:val="31"/>
        </w:numPr>
        <w:tabs>
          <w:tab w:val="left" w:pos="2090"/>
        </w:tabs>
        <w:spacing w:before="213" w:after="0" w:line="240" w:lineRule="auto"/>
        <w:ind w:left="2090" w:right="0" w:hanging="340"/>
        <w:jc w:val="left"/>
        <w:rPr>
          <w:sz w:val="22"/>
        </w:rPr>
      </w:pPr>
      <w:r>
        <w:rPr>
          <w:color w:val="231F20"/>
          <w:sz w:val="22"/>
        </w:rPr>
        <w:t>Why</w:t>
      </w:r>
      <w:r>
        <w:rPr>
          <w:color w:val="231F20"/>
          <w:spacing w:val="-14"/>
          <w:sz w:val="22"/>
        </w:rPr>
        <w:t xml:space="preserve"> </w:t>
      </w:r>
      <w:r>
        <w:rPr>
          <w:color w:val="231F20"/>
          <w:sz w:val="22"/>
        </w:rPr>
        <w:t>did</w:t>
      </w:r>
      <w:r>
        <w:rPr>
          <w:color w:val="231F20"/>
          <w:spacing w:val="-13"/>
          <w:sz w:val="22"/>
        </w:rPr>
        <w:t xml:space="preserve"> </w:t>
      </w:r>
      <w:r>
        <w:rPr>
          <w:color w:val="231F20"/>
          <w:sz w:val="22"/>
        </w:rPr>
        <w:t>Jan</w:t>
      </w:r>
      <w:r>
        <w:rPr>
          <w:color w:val="231F20"/>
          <w:spacing w:val="-13"/>
          <w:sz w:val="22"/>
        </w:rPr>
        <w:t xml:space="preserve"> </w:t>
      </w:r>
      <w:r>
        <w:rPr>
          <w:color w:val="231F20"/>
          <w:sz w:val="22"/>
        </w:rPr>
        <w:t>quit</w:t>
      </w:r>
      <w:r>
        <w:rPr>
          <w:color w:val="231F20"/>
          <w:spacing w:val="-13"/>
          <w:sz w:val="22"/>
        </w:rPr>
        <w:t xml:space="preserve"> </w:t>
      </w:r>
      <w:r>
        <w:rPr>
          <w:color w:val="231F20"/>
          <w:sz w:val="22"/>
        </w:rPr>
        <w:t>her</w:t>
      </w:r>
      <w:r>
        <w:rPr>
          <w:color w:val="231F20"/>
          <w:spacing w:val="-13"/>
          <w:sz w:val="22"/>
        </w:rPr>
        <w:t xml:space="preserve"> </w:t>
      </w:r>
      <w:r>
        <w:rPr>
          <w:color w:val="231F20"/>
          <w:spacing w:val="-4"/>
          <w:sz w:val="22"/>
        </w:rPr>
        <w:t>job?</w:t>
      </w:r>
    </w:p>
    <w:p w14:paraId="40A99D6C">
      <w:pPr>
        <w:pStyle w:val="15"/>
        <w:numPr>
          <w:ilvl w:val="0"/>
          <w:numId w:val="31"/>
        </w:numPr>
        <w:tabs>
          <w:tab w:val="left" w:pos="2090"/>
        </w:tabs>
        <w:spacing w:before="131" w:after="0" w:line="240" w:lineRule="auto"/>
        <w:ind w:left="2090" w:right="0" w:hanging="340"/>
        <w:jc w:val="left"/>
        <w:rPr>
          <w:sz w:val="22"/>
        </w:rPr>
      </w:pPr>
      <w:r>
        <w:rPr>
          <w:color w:val="231F20"/>
          <w:sz w:val="22"/>
        </w:rPr>
        <w:t>How</w:t>
      </w:r>
      <w:r>
        <w:rPr>
          <w:color w:val="231F20"/>
          <w:spacing w:val="-15"/>
          <w:sz w:val="22"/>
        </w:rPr>
        <w:t xml:space="preserve"> </w:t>
      </w:r>
      <w:r>
        <w:rPr>
          <w:color w:val="231F20"/>
          <w:sz w:val="22"/>
        </w:rPr>
        <w:t>did</w:t>
      </w:r>
      <w:r>
        <w:rPr>
          <w:color w:val="231F20"/>
          <w:spacing w:val="-14"/>
          <w:sz w:val="22"/>
        </w:rPr>
        <w:t xml:space="preserve"> </w:t>
      </w:r>
      <w:r>
        <w:rPr>
          <w:color w:val="231F20"/>
          <w:sz w:val="22"/>
        </w:rPr>
        <w:t>the</w:t>
      </w:r>
      <w:r>
        <w:rPr>
          <w:color w:val="231F20"/>
          <w:spacing w:val="-14"/>
          <w:sz w:val="22"/>
        </w:rPr>
        <w:t xml:space="preserve"> </w:t>
      </w:r>
      <w:r>
        <w:rPr>
          <w:color w:val="231F20"/>
          <w:sz w:val="22"/>
        </w:rPr>
        <w:t>people</w:t>
      </w:r>
      <w:r>
        <w:rPr>
          <w:color w:val="231F20"/>
          <w:spacing w:val="-14"/>
          <w:sz w:val="22"/>
        </w:rPr>
        <w:t xml:space="preserve"> </w:t>
      </w:r>
      <w:r>
        <w:rPr>
          <w:color w:val="231F20"/>
          <w:sz w:val="22"/>
        </w:rPr>
        <w:t>in</w:t>
      </w:r>
      <w:r>
        <w:rPr>
          <w:color w:val="231F20"/>
          <w:spacing w:val="-15"/>
          <w:sz w:val="22"/>
        </w:rPr>
        <w:t xml:space="preserve"> </w:t>
      </w:r>
      <w:r>
        <w:rPr>
          <w:color w:val="231F20"/>
          <w:sz w:val="22"/>
        </w:rPr>
        <w:t>the</w:t>
      </w:r>
      <w:r>
        <w:rPr>
          <w:color w:val="231F20"/>
          <w:spacing w:val="-14"/>
          <w:sz w:val="22"/>
        </w:rPr>
        <w:t xml:space="preserve"> </w:t>
      </w:r>
      <w:r>
        <w:rPr>
          <w:color w:val="231F20"/>
          <w:sz w:val="22"/>
        </w:rPr>
        <w:t>online</w:t>
      </w:r>
      <w:r>
        <w:rPr>
          <w:color w:val="231F20"/>
          <w:spacing w:val="-14"/>
          <w:sz w:val="22"/>
        </w:rPr>
        <w:t xml:space="preserve"> </w:t>
      </w:r>
      <w:r>
        <w:rPr>
          <w:color w:val="231F20"/>
          <w:sz w:val="22"/>
        </w:rPr>
        <w:t>community</w:t>
      </w:r>
      <w:r>
        <w:rPr>
          <w:color w:val="231F20"/>
          <w:spacing w:val="-14"/>
          <w:sz w:val="22"/>
        </w:rPr>
        <w:t xml:space="preserve"> </w:t>
      </w:r>
      <w:r>
        <w:rPr>
          <w:color w:val="231F20"/>
          <w:sz w:val="22"/>
        </w:rPr>
        <w:t>help</w:t>
      </w:r>
      <w:r>
        <w:rPr>
          <w:color w:val="231F20"/>
          <w:spacing w:val="-14"/>
          <w:sz w:val="22"/>
        </w:rPr>
        <w:t xml:space="preserve"> </w:t>
      </w:r>
      <w:r>
        <w:rPr>
          <w:color w:val="231F20"/>
          <w:spacing w:val="-4"/>
          <w:sz w:val="22"/>
        </w:rPr>
        <w:t>her?</w:t>
      </w:r>
    </w:p>
    <w:p w14:paraId="38116107">
      <w:pPr>
        <w:pStyle w:val="15"/>
        <w:numPr>
          <w:ilvl w:val="0"/>
          <w:numId w:val="31"/>
        </w:numPr>
        <w:tabs>
          <w:tab w:val="left" w:pos="2090"/>
        </w:tabs>
        <w:spacing w:before="130" w:after="0" w:line="240" w:lineRule="auto"/>
        <w:ind w:left="2090" w:right="0" w:hanging="340"/>
        <w:jc w:val="left"/>
        <w:rPr>
          <w:sz w:val="22"/>
        </w:rPr>
      </w:pPr>
      <w:r>
        <w:rPr>
          <w:color w:val="231F20"/>
          <w:sz w:val="22"/>
        </w:rPr>
        <w:t>Why</w:t>
      </w:r>
      <w:r>
        <w:rPr>
          <w:color w:val="231F20"/>
          <w:spacing w:val="-15"/>
          <w:sz w:val="22"/>
        </w:rPr>
        <w:t xml:space="preserve"> </w:t>
      </w:r>
      <w:r>
        <w:rPr>
          <w:color w:val="231F20"/>
          <w:sz w:val="22"/>
        </w:rPr>
        <w:t>did</w:t>
      </w:r>
      <w:r>
        <w:rPr>
          <w:color w:val="231F20"/>
          <w:spacing w:val="-14"/>
          <w:sz w:val="22"/>
        </w:rPr>
        <w:t xml:space="preserve"> </w:t>
      </w:r>
      <w:r>
        <w:rPr>
          <w:color w:val="231F20"/>
          <w:sz w:val="22"/>
        </w:rPr>
        <w:t>she</w:t>
      </w:r>
      <w:r>
        <w:rPr>
          <w:color w:val="231F20"/>
          <w:spacing w:val="-14"/>
          <w:sz w:val="22"/>
        </w:rPr>
        <w:t xml:space="preserve"> </w:t>
      </w:r>
      <w:r>
        <w:rPr>
          <w:color w:val="231F20"/>
          <w:sz w:val="22"/>
        </w:rPr>
        <w:t>start</w:t>
      </w:r>
      <w:r>
        <w:rPr>
          <w:color w:val="231F20"/>
          <w:spacing w:val="-15"/>
          <w:sz w:val="22"/>
        </w:rPr>
        <w:t xml:space="preserve"> </w:t>
      </w:r>
      <w:r>
        <w:rPr>
          <w:color w:val="231F20"/>
          <w:sz w:val="22"/>
        </w:rPr>
        <w:t>the</w:t>
      </w:r>
      <w:r>
        <w:rPr>
          <w:color w:val="231F20"/>
          <w:spacing w:val="-14"/>
          <w:sz w:val="22"/>
        </w:rPr>
        <w:t xml:space="preserve"> </w:t>
      </w:r>
      <w:r>
        <w:rPr>
          <w:color w:val="231F20"/>
          <w:sz w:val="22"/>
        </w:rPr>
        <w:t>IT</w:t>
      </w:r>
      <w:r>
        <w:rPr>
          <w:color w:val="231F20"/>
          <w:spacing w:val="-14"/>
          <w:sz w:val="22"/>
        </w:rPr>
        <w:t xml:space="preserve"> </w:t>
      </w:r>
      <w:r>
        <w:rPr>
          <w:color w:val="231F20"/>
          <w:spacing w:val="-2"/>
          <w:sz w:val="22"/>
        </w:rPr>
        <w:t>club?</w:t>
      </w:r>
    </w:p>
    <w:p w14:paraId="3059B38D">
      <w:pPr>
        <w:pStyle w:val="15"/>
        <w:numPr>
          <w:ilvl w:val="0"/>
          <w:numId w:val="31"/>
        </w:numPr>
        <w:tabs>
          <w:tab w:val="left" w:pos="2090"/>
        </w:tabs>
        <w:spacing w:before="130" w:after="0" w:line="240" w:lineRule="auto"/>
        <w:ind w:left="2090" w:right="0" w:hanging="340"/>
        <w:jc w:val="left"/>
        <w:rPr>
          <w:sz w:val="22"/>
        </w:rPr>
      </w:pPr>
      <w:r>
        <w:rPr>
          <w:color w:val="231F20"/>
          <w:spacing w:val="-2"/>
          <w:sz w:val="22"/>
        </w:rPr>
        <w:t>What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“digital</w:t>
      </w:r>
      <w:r>
        <w:rPr>
          <w:color w:val="231F20"/>
          <w:spacing w:val="-7"/>
          <w:sz w:val="22"/>
        </w:rPr>
        <w:t xml:space="preserve"> </w:t>
      </w:r>
      <w:r>
        <w:rPr>
          <w:color w:val="231F20"/>
          <w:spacing w:val="-2"/>
          <w:sz w:val="22"/>
        </w:rPr>
        <w:t>divide”?</w:t>
      </w:r>
    </w:p>
    <w:p w14:paraId="5B630623">
      <w:pPr>
        <w:pStyle w:val="15"/>
        <w:numPr>
          <w:ilvl w:val="0"/>
          <w:numId w:val="31"/>
        </w:numPr>
        <w:tabs>
          <w:tab w:val="left" w:pos="2090"/>
        </w:tabs>
        <w:spacing w:before="131" w:after="0" w:line="240" w:lineRule="auto"/>
        <w:ind w:left="2090" w:right="0" w:hanging="340"/>
        <w:jc w:val="left"/>
        <w:rPr>
          <w:sz w:val="22"/>
        </w:rPr>
      </w:pPr>
      <w:r>
        <w:rPr>
          <w:color w:val="231F20"/>
          <w:spacing w:val="-4"/>
          <w:sz w:val="22"/>
        </w:rPr>
        <w:t>What’s</w:t>
      </w:r>
      <w:r>
        <w:rPr>
          <w:color w:val="231F20"/>
          <w:spacing w:val="-9"/>
          <w:sz w:val="22"/>
        </w:rPr>
        <w:t xml:space="preserve"> </w:t>
      </w:r>
      <w:r>
        <w:rPr>
          <w:color w:val="231F20"/>
          <w:spacing w:val="-4"/>
          <w:sz w:val="22"/>
        </w:rPr>
        <w:t>Jan’s</w:t>
      </w:r>
      <w:r>
        <w:rPr>
          <w:color w:val="231F20"/>
          <w:spacing w:val="-9"/>
          <w:sz w:val="22"/>
        </w:rPr>
        <w:t xml:space="preserve"> </w:t>
      </w:r>
      <w:r>
        <w:rPr>
          <w:color w:val="231F20"/>
          <w:spacing w:val="-4"/>
          <w:sz w:val="22"/>
        </w:rPr>
        <w:t>next</w:t>
      </w:r>
      <w:r>
        <w:rPr>
          <w:color w:val="231F20"/>
          <w:spacing w:val="-8"/>
          <w:sz w:val="22"/>
        </w:rPr>
        <w:t xml:space="preserve"> </w:t>
      </w:r>
      <w:r>
        <w:rPr>
          <w:color w:val="231F20"/>
          <w:spacing w:val="-4"/>
          <w:sz w:val="22"/>
        </w:rPr>
        <w:t>goal?</w:t>
      </w:r>
    </w:p>
    <w:p w14:paraId="1EFC0B46">
      <w:pPr>
        <w:pStyle w:val="15"/>
        <w:numPr>
          <w:ilvl w:val="0"/>
          <w:numId w:val="31"/>
        </w:numPr>
        <w:tabs>
          <w:tab w:val="left" w:pos="2090"/>
        </w:tabs>
        <w:spacing w:before="130" w:after="0" w:line="240" w:lineRule="auto"/>
        <w:ind w:left="2090" w:right="0" w:hanging="340"/>
        <w:jc w:val="left"/>
        <w:rPr>
          <w:sz w:val="22"/>
        </w:rPr>
      </w:pPr>
      <w:r>
        <w:rPr>
          <w:color w:val="231F20"/>
          <w:spacing w:val="-2"/>
          <w:sz w:val="22"/>
        </w:rPr>
        <w:t>What</w:t>
      </w:r>
      <w:r>
        <w:rPr>
          <w:color w:val="231F20"/>
          <w:spacing w:val="-11"/>
          <w:sz w:val="22"/>
        </w:rPr>
        <w:t xml:space="preserve"> </w:t>
      </w:r>
      <w:r>
        <w:rPr>
          <w:color w:val="231F20"/>
          <w:spacing w:val="-2"/>
          <w:sz w:val="22"/>
        </w:rPr>
        <w:t>can</w:t>
      </w:r>
      <w:r>
        <w:rPr>
          <w:color w:val="231F20"/>
          <w:spacing w:val="-10"/>
          <w:sz w:val="22"/>
        </w:rPr>
        <w:t xml:space="preserve"> </w:t>
      </w:r>
      <w:r>
        <w:rPr>
          <w:color w:val="231F20"/>
          <w:spacing w:val="-2"/>
          <w:sz w:val="22"/>
        </w:rPr>
        <w:t>we</w:t>
      </w:r>
      <w:r>
        <w:rPr>
          <w:color w:val="231F20"/>
          <w:spacing w:val="-10"/>
          <w:sz w:val="22"/>
        </w:rPr>
        <w:t xml:space="preserve"> </w:t>
      </w:r>
      <w:r>
        <w:rPr>
          <w:color w:val="231F20"/>
          <w:spacing w:val="-2"/>
          <w:sz w:val="22"/>
        </w:rPr>
        <w:t>learn</w:t>
      </w:r>
      <w:r>
        <w:rPr>
          <w:color w:val="231F20"/>
          <w:spacing w:val="-11"/>
          <w:sz w:val="22"/>
        </w:rPr>
        <w:t xml:space="preserve"> </w:t>
      </w:r>
      <w:r>
        <w:rPr>
          <w:color w:val="231F20"/>
          <w:spacing w:val="-2"/>
          <w:sz w:val="22"/>
        </w:rPr>
        <w:t>from</w:t>
      </w:r>
      <w:r>
        <w:rPr>
          <w:color w:val="231F20"/>
          <w:spacing w:val="-10"/>
          <w:sz w:val="22"/>
        </w:rPr>
        <w:t xml:space="preserve"> </w:t>
      </w:r>
      <w:r>
        <w:rPr>
          <w:color w:val="231F20"/>
          <w:spacing w:val="-2"/>
          <w:sz w:val="22"/>
        </w:rPr>
        <w:t>her</w:t>
      </w:r>
      <w:r>
        <w:rPr>
          <w:color w:val="231F20"/>
          <w:spacing w:val="-10"/>
          <w:sz w:val="22"/>
        </w:rPr>
        <w:t xml:space="preserve"> </w:t>
      </w:r>
      <w:r>
        <w:rPr>
          <w:color w:val="231F20"/>
          <w:spacing w:val="-2"/>
          <w:sz w:val="22"/>
        </w:rPr>
        <w:t>experiences?</w:t>
      </w:r>
    </w:p>
    <w:p w14:paraId="2FE851F9">
      <w:pPr>
        <w:pStyle w:val="11"/>
        <w:spacing w:before="5"/>
        <w:rPr>
          <w:sz w:val="26"/>
        </w:rPr>
      </w:pPr>
    </w:p>
    <w:p w14:paraId="529FC456">
      <w:pPr>
        <w:spacing w:before="129" w:line="213" w:lineRule="auto"/>
        <w:ind w:left="1750" w:right="1294" w:hanging="9"/>
        <w:jc w:val="left"/>
        <w:rPr>
          <w:rFonts w:ascii="Tahoma" w:hAnsi="Tahoma"/>
          <w:sz w:val="26"/>
        </w:rPr>
      </w:pPr>
      <w:r>
        <w:rPr>
          <w:rFonts w:ascii="Tahoma" w:hAnsi="Tahoma"/>
          <w:color w:val="00507D"/>
          <w:sz w:val="26"/>
        </w:rPr>
        <w:t>List</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ways</w:t>
      </w:r>
      <w:r>
        <w:rPr>
          <w:rFonts w:ascii="Tahoma" w:hAnsi="Tahoma"/>
          <w:color w:val="00507D"/>
          <w:spacing w:val="-5"/>
          <w:sz w:val="26"/>
        </w:rPr>
        <w:t xml:space="preserve"> </w:t>
      </w:r>
      <w:r>
        <w:rPr>
          <w:rFonts w:ascii="Tahoma" w:hAnsi="Tahoma"/>
          <w:color w:val="00507D"/>
          <w:sz w:val="26"/>
        </w:rPr>
        <w:t>in</w:t>
      </w:r>
      <w:r>
        <w:rPr>
          <w:rFonts w:ascii="Tahoma" w:hAnsi="Tahoma"/>
          <w:color w:val="00507D"/>
          <w:spacing w:val="-5"/>
          <w:sz w:val="26"/>
        </w:rPr>
        <w:t xml:space="preserve"> </w:t>
      </w:r>
      <w:r>
        <w:rPr>
          <w:rFonts w:ascii="Tahoma" w:hAnsi="Tahoma"/>
          <w:color w:val="00507D"/>
          <w:sz w:val="26"/>
        </w:rPr>
        <w:t>which</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text</w:t>
      </w:r>
      <w:r>
        <w:rPr>
          <w:rFonts w:ascii="Tahoma" w:hAnsi="Tahoma"/>
          <w:color w:val="00507D"/>
          <w:spacing w:val="-5"/>
          <w:sz w:val="26"/>
        </w:rPr>
        <w:t xml:space="preserve"> </w:t>
      </w:r>
      <w:r>
        <w:rPr>
          <w:rFonts w:ascii="Tahoma" w:hAnsi="Tahoma"/>
          <w:color w:val="00507D"/>
          <w:sz w:val="26"/>
        </w:rPr>
        <w:t>says</w:t>
      </w:r>
      <w:r>
        <w:rPr>
          <w:rFonts w:ascii="Tahoma" w:hAnsi="Tahoma"/>
          <w:color w:val="00507D"/>
          <w:spacing w:val="-5"/>
          <w:sz w:val="26"/>
        </w:rPr>
        <w:t xml:space="preserve"> </w:t>
      </w:r>
      <w:r>
        <w:rPr>
          <w:rFonts w:ascii="Tahoma" w:hAnsi="Tahoma"/>
          <w:color w:val="00507D"/>
          <w:sz w:val="26"/>
        </w:rPr>
        <w:t>that</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Internet</w:t>
      </w:r>
      <w:r>
        <w:rPr>
          <w:rFonts w:ascii="Tahoma" w:hAnsi="Tahoma"/>
          <w:color w:val="00507D"/>
          <w:spacing w:val="-5"/>
          <w:sz w:val="26"/>
        </w:rPr>
        <w:t xml:space="preserve"> </w:t>
      </w:r>
      <w:r>
        <w:rPr>
          <w:rFonts w:ascii="Tahoma" w:hAnsi="Tahoma"/>
          <w:color w:val="00507D"/>
          <w:sz w:val="26"/>
        </w:rPr>
        <w:t>has</w:t>
      </w:r>
      <w:r>
        <w:rPr>
          <w:rFonts w:ascii="Tahoma" w:hAnsi="Tahoma"/>
          <w:color w:val="00507D"/>
          <w:spacing w:val="-5"/>
          <w:sz w:val="26"/>
        </w:rPr>
        <w:t xml:space="preserve"> </w:t>
      </w:r>
      <w:r>
        <w:rPr>
          <w:rFonts w:ascii="Tahoma" w:hAnsi="Tahoma"/>
          <w:color w:val="00507D"/>
          <w:sz w:val="26"/>
        </w:rPr>
        <w:t>changed</w:t>
      </w:r>
      <w:r>
        <w:rPr>
          <w:rFonts w:ascii="Tahoma" w:hAnsi="Tahoma"/>
          <w:color w:val="00507D"/>
          <w:spacing w:val="-5"/>
          <w:sz w:val="26"/>
        </w:rPr>
        <w:t xml:space="preserve"> </w:t>
      </w:r>
      <w:r>
        <w:rPr>
          <w:rFonts w:ascii="Tahoma" w:hAnsi="Tahoma"/>
          <w:color w:val="00507D"/>
          <w:sz w:val="26"/>
        </w:rPr>
        <w:t xml:space="preserve">people’s </w:t>
      </w:r>
      <w:r>
        <w:rPr>
          <w:rFonts w:ascii="Tahoma" w:hAnsi="Tahoma"/>
          <w:color w:val="00507D"/>
          <w:w w:val="105"/>
          <w:sz w:val="26"/>
        </w:rPr>
        <w:t>lives.</w:t>
      </w:r>
      <w:r>
        <w:rPr>
          <w:rFonts w:ascii="Tahoma" w:hAnsi="Tahoma"/>
          <w:color w:val="00507D"/>
          <w:spacing w:val="-8"/>
          <w:w w:val="105"/>
          <w:sz w:val="26"/>
        </w:rPr>
        <w:t xml:space="preserve"> </w:t>
      </w:r>
      <w:r>
        <w:rPr>
          <w:rFonts w:ascii="Tahoma" w:hAnsi="Tahoma"/>
          <w:color w:val="00507D"/>
          <w:w w:val="105"/>
          <w:sz w:val="26"/>
        </w:rPr>
        <w:t>Try</w:t>
      </w:r>
      <w:r>
        <w:rPr>
          <w:rFonts w:ascii="Tahoma" w:hAnsi="Tahoma"/>
          <w:color w:val="00507D"/>
          <w:spacing w:val="-8"/>
          <w:w w:val="105"/>
          <w:sz w:val="26"/>
        </w:rPr>
        <w:t xml:space="preserve"> </w:t>
      </w:r>
      <w:r>
        <w:rPr>
          <w:rFonts w:ascii="Tahoma" w:hAnsi="Tahoma"/>
          <w:color w:val="00507D"/>
          <w:w w:val="105"/>
          <w:sz w:val="26"/>
        </w:rPr>
        <w:t>to</w:t>
      </w:r>
      <w:r>
        <w:rPr>
          <w:rFonts w:ascii="Tahoma" w:hAnsi="Tahoma"/>
          <w:color w:val="00507D"/>
          <w:spacing w:val="-8"/>
          <w:w w:val="105"/>
          <w:sz w:val="26"/>
        </w:rPr>
        <w:t xml:space="preserve"> </w:t>
      </w:r>
      <w:r>
        <w:rPr>
          <w:rFonts w:ascii="Tahoma" w:hAnsi="Tahoma"/>
          <w:color w:val="00507D"/>
          <w:w w:val="105"/>
          <w:sz w:val="26"/>
        </w:rPr>
        <w:t>add</w:t>
      </w:r>
      <w:r>
        <w:rPr>
          <w:rFonts w:ascii="Tahoma" w:hAnsi="Tahoma"/>
          <w:color w:val="00507D"/>
          <w:spacing w:val="-8"/>
          <w:w w:val="105"/>
          <w:sz w:val="26"/>
        </w:rPr>
        <w:t xml:space="preserve"> </w:t>
      </w:r>
      <w:r>
        <w:rPr>
          <w:rFonts w:ascii="Tahoma" w:hAnsi="Tahoma"/>
          <w:color w:val="00507D"/>
          <w:w w:val="105"/>
          <w:sz w:val="26"/>
        </w:rPr>
        <w:t>more</w:t>
      </w:r>
      <w:r>
        <w:rPr>
          <w:rFonts w:ascii="Tahoma" w:hAnsi="Tahoma"/>
          <w:color w:val="00507D"/>
          <w:spacing w:val="-8"/>
          <w:w w:val="105"/>
          <w:sz w:val="26"/>
        </w:rPr>
        <w:t xml:space="preserve"> </w:t>
      </w:r>
      <w:r>
        <w:rPr>
          <w:rFonts w:ascii="Tahoma" w:hAnsi="Tahoma"/>
          <w:color w:val="00507D"/>
          <w:w w:val="105"/>
          <w:sz w:val="26"/>
        </w:rPr>
        <w:t>examples.</w:t>
      </w:r>
    </w:p>
    <w:p w14:paraId="23B7E901">
      <w:pPr>
        <w:pStyle w:val="11"/>
        <w:spacing w:before="8"/>
        <w:rPr>
          <w:rFonts w:ascii="Tahoma"/>
          <w:sz w:val="17"/>
        </w:rPr>
      </w:pPr>
      <w:r>
        <mc:AlternateContent>
          <mc:Choice Requires="wpg">
            <w:drawing>
              <wp:anchor distT="0" distB="0" distL="0" distR="0" simplePos="0" relativeHeight="251930624" behindDoc="1" locked="0" layoutInCell="1" allowOverlap="1">
                <wp:simplePos x="0" y="0"/>
                <wp:positionH relativeFrom="page">
                  <wp:posOffset>1043940</wp:posOffset>
                </wp:positionH>
                <wp:positionV relativeFrom="paragraph">
                  <wp:posOffset>150495</wp:posOffset>
                </wp:positionV>
                <wp:extent cx="2842895" cy="1142365"/>
                <wp:effectExtent l="0" t="0" r="0" b="0"/>
                <wp:wrapTopAndBottom/>
                <wp:docPr id="1486" name="Group 1486"/>
                <wp:cNvGraphicFramePr/>
                <a:graphic xmlns:a="http://schemas.openxmlformats.org/drawingml/2006/main">
                  <a:graphicData uri="http://schemas.microsoft.com/office/word/2010/wordprocessingGroup">
                    <wpg:wgp>
                      <wpg:cNvGrpSpPr/>
                      <wpg:grpSpPr>
                        <a:xfrm>
                          <a:off x="0" y="0"/>
                          <a:ext cx="2842895" cy="1142365"/>
                          <a:chOff x="0" y="0"/>
                          <a:chExt cx="2842895" cy="1142365"/>
                        </a:xfrm>
                      </wpg:grpSpPr>
                      <wps:wsp>
                        <wps:cNvPr id="1487" name="Graphic 1487"/>
                        <wps:cNvSpPr/>
                        <wps:spPr>
                          <a:xfrm>
                            <a:off x="0" y="0"/>
                            <a:ext cx="2842895" cy="1142365"/>
                          </a:xfrm>
                          <a:custGeom>
                            <a:avLst/>
                            <a:gdLst/>
                            <a:ahLst/>
                            <a:cxnLst/>
                            <a:rect l="l" t="t" r="r" b="b"/>
                            <a:pathLst>
                              <a:path w="2842895" h="1142365">
                                <a:moveTo>
                                  <a:pt x="2770632" y="0"/>
                                </a:moveTo>
                                <a:lnTo>
                                  <a:pt x="72009" y="0"/>
                                </a:lnTo>
                                <a:lnTo>
                                  <a:pt x="30378" y="1125"/>
                                </a:lnTo>
                                <a:lnTo>
                                  <a:pt x="9001" y="9001"/>
                                </a:lnTo>
                                <a:lnTo>
                                  <a:pt x="1125" y="30378"/>
                                </a:lnTo>
                                <a:lnTo>
                                  <a:pt x="0" y="72009"/>
                                </a:lnTo>
                                <a:lnTo>
                                  <a:pt x="0" y="1069848"/>
                                </a:lnTo>
                                <a:lnTo>
                                  <a:pt x="1125" y="1111478"/>
                                </a:lnTo>
                                <a:lnTo>
                                  <a:pt x="9001" y="1132855"/>
                                </a:lnTo>
                                <a:lnTo>
                                  <a:pt x="30378" y="1140731"/>
                                </a:lnTo>
                                <a:lnTo>
                                  <a:pt x="72009" y="1141857"/>
                                </a:lnTo>
                                <a:lnTo>
                                  <a:pt x="2770632" y="1141857"/>
                                </a:lnTo>
                                <a:lnTo>
                                  <a:pt x="2812335" y="1140731"/>
                                </a:lnTo>
                                <a:lnTo>
                                  <a:pt x="2833751" y="1132855"/>
                                </a:lnTo>
                                <a:lnTo>
                                  <a:pt x="2841640" y="1111478"/>
                                </a:lnTo>
                                <a:lnTo>
                                  <a:pt x="2842767" y="1069848"/>
                                </a:lnTo>
                                <a:lnTo>
                                  <a:pt x="2842767" y="72009"/>
                                </a:lnTo>
                                <a:lnTo>
                                  <a:pt x="2841640" y="30378"/>
                                </a:lnTo>
                                <a:lnTo>
                                  <a:pt x="2833751" y="9001"/>
                                </a:lnTo>
                                <a:lnTo>
                                  <a:pt x="2812335" y="1125"/>
                                </a:lnTo>
                                <a:lnTo>
                                  <a:pt x="2770632" y="0"/>
                                </a:lnTo>
                                <a:close/>
                              </a:path>
                            </a:pathLst>
                          </a:custGeom>
                          <a:solidFill>
                            <a:srgbClr val="EBEBEB"/>
                          </a:solidFill>
                        </wps:spPr>
                        <wps:bodyPr wrap="square" lIns="0" tIns="0" rIns="0" bIns="0" rtlCol="0">
                          <a:noAutofit/>
                        </wps:bodyPr>
                      </wps:wsp>
                      <wps:wsp>
                        <wps:cNvPr id="1488" name="Textbox 1488"/>
                        <wps:cNvSpPr txBox="1"/>
                        <wps:spPr>
                          <a:xfrm>
                            <a:off x="0" y="0"/>
                            <a:ext cx="2842895" cy="1142365"/>
                          </a:xfrm>
                          <a:prstGeom prst="rect">
                            <a:avLst/>
                          </a:prstGeom>
                        </wps:spPr>
                        <wps:txbx>
                          <w:txbxContent>
                            <w:p w14:paraId="0D7C29C7">
                              <w:pPr>
                                <w:spacing w:before="140"/>
                                <w:ind w:left="265" w:right="0" w:firstLine="0"/>
                                <w:jc w:val="left"/>
                                <w:rPr>
                                  <w:rFonts w:ascii="Tahoma"/>
                                  <w:sz w:val="22"/>
                                </w:rPr>
                              </w:pPr>
                              <w:r>
                                <w:rPr>
                                  <w:rFonts w:ascii="Tahoma"/>
                                  <w:color w:val="231F20"/>
                                  <w:sz w:val="22"/>
                                </w:rPr>
                                <w:t>Examples</w:t>
                              </w:r>
                              <w:r>
                                <w:rPr>
                                  <w:rFonts w:ascii="Tahoma"/>
                                  <w:color w:val="231F20"/>
                                  <w:spacing w:val="5"/>
                                  <w:sz w:val="22"/>
                                </w:rPr>
                                <w:t xml:space="preserve"> </w:t>
                              </w:r>
                              <w:r>
                                <w:rPr>
                                  <w:rFonts w:ascii="Tahoma"/>
                                  <w:color w:val="231F20"/>
                                  <w:sz w:val="22"/>
                                </w:rPr>
                                <w:t>from</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pacing w:val="-4"/>
                                  <w:sz w:val="22"/>
                                </w:rPr>
                                <w:t>text</w:t>
                              </w:r>
                            </w:p>
                          </w:txbxContent>
                        </wps:txbx>
                        <wps:bodyPr wrap="square" lIns="0" tIns="0" rIns="0" bIns="0" rtlCol="0">
                          <a:noAutofit/>
                        </wps:bodyPr>
                      </wps:wsp>
                    </wpg:wgp>
                  </a:graphicData>
                </a:graphic>
              </wp:anchor>
            </w:drawing>
          </mc:Choice>
          <mc:Fallback>
            <w:pict>
              <v:group id="Group 1486" o:spid="_x0000_s1026" o:spt="203" style="position:absolute;left:0pt;margin-left:82.2pt;margin-top:11.85pt;height:89.95pt;width:223.85pt;mso-position-horizontal-relative:page;mso-wrap-distance-bottom:0pt;mso-wrap-distance-top:0pt;z-index:-251385856;mso-width-relative:page;mso-height-relative:page;" coordsize="2842895,1142365" o:gfxdata="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yIF5d2QAAAAoBAAAPAAAAAAAAAAEAIAAAACIAAABkcnMvZG93&#10;bnJldi54bWxQSwECFAAUAAAACACHTuJAqlW401UDAACZCgAADgAAAAAAAAABACAAAAAoAQAAZHJz&#10;L2Uyb0RvYy54bWxQSwUGAAAAAAYABgBZAQAA7wYAAAAA&#10;">
                <o:lock v:ext="edit" aspectratio="f"/>
                <v:shape id="Graphic 1487" o:spid="_x0000_s1026" o:spt="100" style="position:absolute;left:0;top:0;height:1142365;width:2842895;" fillcolor="#EBEBEB" filled="t" stroked="f" coordsize="2842895,1142365" o:gfxdata="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N680vQAA&#10;AN0AAAAPAAAAAAAAAAEAIAAAACIAAABkcnMvZG93bnJldi54bWxQSwECFAAUAAAACACHTuJAMy8F&#10;njsAAAA5AAAAEAAAAAAAAAABACAAAAAMAQAAZHJzL3NoYXBleG1sLnhtbFBLBQYAAAAABgAGAFsB&#10;AAC2AwAAAAA=&#10;" path="m2770632,0l72009,0,30378,1125,9001,9001,1125,30378,0,72009,0,1069848,1125,1111478,9001,1132855,30378,1140731,72009,1141857,2770632,1141857,2812335,1140731,2833751,1132855,2841640,1111478,2842767,1069848,2842767,72009,2841640,30378,2833751,9001,2812335,1125,2770632,0xe">
                  <v:fill on="t" focussize="0,0"/>
                  <v:stroke on="f"/>
                  <v:imagedata o:title=""/>
                  <o:lock v:ext="edit" aspectratio="f"/>
                  <v:textbox inset="0mm,0mm,0mm,0mm"/>
                </v:shape>
                <v:shape id="Textbox 1488" o:spid="_x0000_s1026" o:spt="202" type="#_x0000_t202" style="position:absolute;left:0;top:0;height:1142365;width:2842895;" filled="f" stroked="f" coordsize="21600,21600" o:gfxdata="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0ki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D7C29C7">
                        <w:pPr>
                          <w:spacing w:before="140"/>
                          <w:ind w:left="265" w:right="0" w:firstLine="0"/>
                          <w:jc w:val="left"/>
                          <w:rPr>
                            <w:rFonts w:ascii="Tahoma"/>
                            <w:sz w:val="22"/>
                          </w:rPr>
                        </w:pPr>
                        <w:r>
                          <w:rPr>
                            <w:rFonts w:ascii="Tahoma"/>
                            <w:color w:val="231F20"/>
                            <w:sz w:val="22"/>
                          </w:rPr>
                          <w:t>Examples</w:t>
                        </w:r>
                        <w:r>
                          <w:rPr>
                            <w:rFonts w:ascii="Tahoma"/>
                            <w:color w:val="231F20"/>
                            <w:spacing w:val="5"/>
                            <w:sz w:val="22"/>
                          </w:rPr>
                          <w:t xml:space="preserve"> </w:t>
                        </w:r>
                        <w:r>
                          <w:rPr>
                            <w:rFonts w:ascii="Tahoma"/>
                            <w:color w:val="231F20"/>
                            <w:sz w:val="22"/>
                          </w:rPr>
                          <w:t>from</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pacing w:val="-4"/>
                            <w:sz w:val="22"/>
                          </w:rPr>
                          <w:t>text</w:t>
                        </w:r>
                      </w:p>
                    </w:txbxContent>
                  </v:textbox>
                </v:shape>
                <w10:wrap type="topAndBottom"/>
              </v:group>
            </w:pict>
          </mc:Fallback>
        </mc:AlternateContent>
      </w:r>
      <w:r>
        <mc:AlternateContent>
          <mc:Choice Requires="wpg">
            <w:drawing>
              <wp:anchor distT="0" distB="0" distL="0" distR="0" simplePos="0" relativeHeight="251931648" behindDoc="1" locked="0" layoutInCell="1" allowOverlap="1">
                <wp:simplePos x="0" y="0"/>
                <wp:positionH relativeFrom="page">
                  <wp:posOffset>3955415</wp:posOffset>
                </wp:positionH>
                <wp:positionV relativeFrom="paragraph">
                  <wp:posOffset>150495</wp:posOffset>
                </wp:positionV>
                <wp:extent cx="2842895" cy="1142365"/>
                <wp:effectExtent l="0" t="0" r="0" b="0"/>
                <wp:wrapTopAndBottom/>
                <wp:docPr id="1489" name="Group 1489"/>
                <wp:cNvGraphicFramePr/>
                <a:graphic xmlns:a="http://schemas.openxmlformats.org/drawingml/2006/main">
                  <a:graphicData uri="http://schemas.microsoft.com/office/word/2010/wordprocessingGroup">
                    <wpg:wgp>
                      <wpg:cNvGrpSpPr/>
                      <wpg:grpSpPr>
                        <a:xfrm>
                          <a:off x="0" y="0"/>
                          <a:ext cx="2842895" cy="1142365"/>
                          <a:chOff x="0" y="0"/>
                          <a:chExt cx="2842895" cy="1142365"/>
                        </a:xfrm>
                      </wpg:grpSpPr>
                      <wps:wsp>
                        <wps:cNvPr id="1490" name="Graphic 1490"/>
                        <wps:cNvSpPr/>
                        <wps:spPr>
                          <a:xfrm>
                            <a:off x="0" y="0"/>
                            <a:ext cx="2842895" cy="1142365"/>
                          </a:xfrm>
                          <a:custGeom>
                            <a:avLst/>
                            <a:gdLst/>
                            <a:ahLst/>
                            <a:cxnLst/>
                            <a:rect l="l" t="t" r="r" b="b"/>
                            <a:pathLst>
                              <a:path w="2842895" h="1142365">
                                <a:moveTo>
                                  <a:pt x="2770632" y="0"/>
                                </a:moveTo>
                                <a:lnTo>
                                  <a:pt x="72009" y="0"/>
                                </a:lnTo>
                                <a:lnTo>
                                  <a:pt x="30378" y="1125"/>
                                </a:lnTo>
                                <a:lnTo>
                                  <a:pt x="9001" y="9001"/>
                                </a:lnTo>
                                <a:lnTo>
                                  <a:pt x="1125" y="30378"/>
                                </a:lnTo>
                                <a:lnTo>
                                  <a:pt x="0" y="72009"/>
                                </a:lnTo>
                                <a:lnTo>
                                  <a:pt x="0" y="1069848"/>
                                </a:lnTo>
                                <a:lnTo>
                                  <a:pt x="1125" y="1111478"/>
                                </a:lnTo>
                                <a:lnTo>
                                  <a:pt x="9001" y="1132855"/>
                                </a:lnTo>
                                <a:lnTo>
                                  <a:pt x="30378" y="1140731"/>
                                </a:lnTo>
                                <a:lnTo>
                                  <a:pt x="72009" y="1141857"/>
                                </a:lnTo>
                                <a:lnTo>
                                  <a:pt x="2770632" y="1141857"/>
                                </a:lnTo>
                                <a:lnTo>
                                  <a:pt x="2812335" y="1140731"/>
                                </a:lnTo>
                                <a:lnTo>
                                  <a:pt x="2833751" y="1132855"/>
                                </a:lnTo>
                                <a:lnTo>
                                  <a:pt x="2841640" y="1111478"/>
                                </a:lnTo>
                                <a:lnTo>
                                  <a:pt x="2842768" y="1069848"/>
                                </a:lnTo>
                                <a:lnTo>
                                  <a:pt x="2842768" y="72009"/>
                                </a:lnTo>
                                <a:lnTo>
                                  <a:pt x="2841640" y="30378"/>
                                </a:lnTo>
                                <a:lnTo>
                                  <a:pt x="2833751" y="9001"/>
                                </a:lnTo>
                                <a:lnTo>
                                  <a:pt x="2812335" y="1125"/>
                                </a:lnTo>
                                <a:lnTo>
                                  <a:pt x="2770632" y="0"/>
                                </a:lnTo>
                                <a:close/>
                              </a:path>
                            </a:pathLst>
                          </a:custGeom>
                          <a:solidFill>
                            <a:srgbClr val="EBEBEB"/>
                          </a:solidFill>
                        </wps:spPr>
                        <wps:bodyPr wrap="square" lIns="0" tIns="0" rIns="0" bIns="0" rtlCol="0">
                          <a:noAutofit/>
                        </wps:bodyPr>
                      </wps:wsp>
                      <wps:wsp>
                        <wps:cNvPr id="1491" name="Textbox 1491"/>
                        <wps:cNvSpPr txBox="1"/>
                        <wps:spPr>
                          <a:xfrm>
                            <a:off x="0" y="0"/>
                            <a:ext cx="2842895" cy="1142365"/>
                          </a:xfrm>
                          <a:prstGeom prst="rect">
                            <a:avLst/>
                          </a:prstGeom>
                        </wps:spPr>
                        <wps:txbx>
                          <w:txbxContent>
                            <w:p w14:paraId="787B95CB">
                              <w:pPr>
                                <w:spacing w:before="140"/>
                                <w:ind w:left="261" w:right="0" w:firstLine="0"/>
                                <w:jc w:val="left"/>
                                <w:rPr>
                                  <w:rFonts w:ascii="Tahoma"/>
                                  <w:sz w:val="22"/>
                                </w:rPr>
                              </w:pPr>
                              <w:r>
                                <w:rPr>
                                  <w:rFonts w:ascii="Tahoma"/>
                                  <w:color w:val="231F20"/>
                                  <w:sz w:val="22"/>
                                </w:rPr>
                                <w:t>More</w:t>
                              </w:r>
                              <w:r>
                                <w:rPr>
                                  <w:rFonts w:ascii="Tahoma"/>
                                  <w:color w:val="231F20"/>
                                  <w:spacing w:val="-3"/>
                                  <w:sz w:val="22"/>
                                </w:rPr>
                                <w:t xml:space="preserve"> </w:t>
                              </w:r>
                              <w:r>
                                <w:rPr>
                                  <w:rFonts w:ascii="Tahoma"/>
                                  <w:color w:val="231F20"/>
                                  <w:sz w:val="22"/>
                                </w:rPr>
                                <w:t>examples</w:t>
                              </w:r>
                              <w:r>
                                <w:rPr>
                                  <w:rFonts w:ascii="Tahoma"/>
                                  <w:color w:val="231F20"/>
                                  <w:spacing w:val="-2"/>
                                  <w:sz w:val="22"/>
                                </w:rPr>
                                <w:t xml:space="preserve"> </w:t>
                              </w:r>
                              <w:r>
                                <w:rPr>
                                  <w:rFonts w:ascii="Tahoma"/>
                                  <w:color w:val="231F20"/>
                                  <w:sz w:val="22"/>
                                </w:rPr>
                                <w:t>you</w:t>
                              </w:r>
                              <w:r>
                                <w:rPr>
                                  <w:rFonts w:ascii="Tahoma"/>
                                  <w:color w:val="231F20"/>
                                  <w:spacing w:val="-3"/>
                                  <w:sz w:val="22"/>
                                </w:rPr>
                                <w:t xml:space="preserve"> </w:t>
                              </w:r>
                              <w:r>
                                <w:rPr>
                                  <w:rFonts w:ascii="Tahoma"/>
                                  <w:color w:val="231F20"/>
                                  <w:spacing w:val="-4"/>
                                  <w:sz w:val="22"/>
                                </w:rPr>
                                <w:t>know</w:t>
                              </w:r>
                            </w:p>
                          </w:txbxContent>
                        </wps:txbx>
                        <wps:bodyPr wrap="square" lIns="0" tIns="0" rIns="0" bIns="0" rtlCol="0">
                          <a:noAutofit/>
                        </wps:bodyPr>
                      </wps:wsp>
                    </wpg:wgp>
                  </a:graphicData>
                </a:graphic>
              </wp:anchor>
            </w:drawing>
          </mc:Choice>
          <mc:Fallback>
            <w:pict>
              <v:group id="Group 1489" o:spid="_x0000_s1026" o:spt="203" style="position:absolute;left:0pt;margin-left:311.45pt;margin-top:11.85pt;height:89.95pt;width:223.85pt;mso-position-horizontal-relative:page;mso-wrap-distance-bottom:0pt;mso-wrap-distance-top:0pt;z-index:-251384832;mso-width-relative:page;mso-height-relative:page;" coordsize="2842895,1142365" o:gfxdata="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fEhCD2gAAAAsBAAAPAAAAAAAAAAEAIAAAACIAAABkcnMvZG93bnJldi54&#10;bWxQSwECFAAUAAAACACHTuJAedZI8E4DAACZCgAADgAAAAAAAAABACAAAAApAQAAZHJzL2Uyb0Rv&#10;Yy54bWxQSwUGAAAAAAYABgBZAQAA6QYAAAAA&#10;">
                <o:lock v:ext="edit" aspectratio="f"/>
                <v:shape id="Graphic 1490" o:spid="_x0000_s1026" o:spt="100" style="position:absolute;left:0;top:0;height:1142365;width:2842895;" fillcolor="#EBEBEB" filled="t" stroked="f" coordsize="2842895,1142365" o:gfxdata="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B6Gd&#10;wAAAAN0AAAAPAAAAAAAAAAEAIAAAACIAAABkcnMvZG93bnJldi54bWxQSwECFAAUAAAACACHTuJA&#10;My8FnjsAAAA5AAAAEAAAAAAAAAABACAAAAAPAQAAZHJzL3NoYXBleG1sLnhtbFBLBQYAAAAABgAG&#10;AFsBAAC5AwAAAAA=&#10;" path="m2770632,0l72009,0,30378,1125,9001,9001,1125,30378,0,72009,0,1069848,1125,1111478,9001,1132855,30378,1140731,72009,1141857,2770632,1141857,2812335,1140731,2833751,1132855,2841640,1111478,2842768,1069848,2842768,72009,2841640,30378,2833751,9001,2812335,1125,2770632,0xe">
                  <v:fill on="t" focussize="0,0"/>
                  <v:stroke on="f"/>
                  <v:imagedata o:title=""/>
                  <o:lock v:ext="edit" aspectratio="f"/>
                  <v:textbox inset="0mm,0mm,0mm,0mm"/>
                </v:shape>
                <v:shape id="Textbox 1491" o:spid="_x0000_s1026" o:spt="202" type="#_x0000_t202" style="position:absolute;left:0;top:0;height:1142365;width:2842895;" filled="f" stroked="f" coordsize="21600,21600" o:gfxdata="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MXf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7B95CB">
                        <w:pPr>
                          <w:spacing w:before="140"/>
                          <w:ind w:left="261" w:right="0" w:firstLine="0"/>
                          <w:jc w:val="left"/>
                          <w:rPr>
                            <w:rFonts w:ascii="Tahoma"/>
                            <w:sz w:val="22"/>
                          </w:rPr>
                        </w:pPr>
                        <w:r>
                          <w:rPr>
                            <w:rFonts w:ascii="Tahoma"/>
                            <w:color w:val="231F20"/>
                            <w:sz w:val="22"/>
                          </w:rPr>
                          <w:t>More</w:t>
                        </w:r>
                        <w:r>
                          <w:rPr>
                            <w:rFonts w:ascii="Tahoma"/>
                            <w:color w:val="231F20"/>
                            <w:spacing w:val="-3"/>
                            <w:sz w:val="22"/>
                          </w:rPr>
                          <w:t xml:space="preserve"> </w:t>
                        </w:r>
                        <w:r>
                          <w:rPr>
                            <w:rFonts w:ascii="Tahoma"/>
                            <w:color w:val="231F20"/>
                            <w:sz w:val="22"/>
                          </w:rPr>
                          <w:t>examples</w:t>
                        </w:r>
                        <w:r>
                          <w:rPr>
                            <w:rFonts w:ascii="Tahoma"/>
                            <w:color w:val="231F20"/>
                            <w:spacing w:val="-2"/>
                            <w:sz w:val="22"/>
                          </w:rPr>
                          <w:t xml:space="preserve"> </w:t>
                        </w:r>
                        <w:r>
                          <w:rPr>
                            <w:rFonts w:ascii="Tahoma"/>
                            <w:color w:val="231F20"/>
                            <w:sz w:val="22"/>
                          </w:rPr>
                          <w:t>you</w:t>
                        </w:r>
                        <w:r>
                          <w:rPr>
                            <w:rFonts w:ascii="Tahoma"/>
                            <w:color w:val="231F20"/>
                            <w:spacing w:val="-3"/>
                            <w:sz w:val="22"/>
                          </w:rPr>
                          <w:t xml:space="preserve"> </w:t>
                        </w:r>
                        <w:r>
                          <w:rPr>
                            <w:rFonts w:ascii="Tahoma"/>
                            <w:color w:val="231F20"/>
                            <w:spacing w:val="-4"/>
                            <w:sz w:val="22"/>
                          </w:rPr>
                          <w:t>know</w:t>
                        </w:r>
                      </w:p>
                    </w:txbxContent>
                  </v:textbox>
                </v:shape>
                <w10:wrap type="topAndBottom"/>
              </v:group>
            </w:pict>
          </mc:Fallback>
        </mc:AlternateContent>
      </w:r>
    </w:p>
    <w:p w14:paraId="2E945C98">
      <w:pPr>
        <w:pStyle w:val="11"/>
        <w:rPr>
          <w:rFonts w:ascii="Tahoma"/>
          <w:sz w:val="20"/>
        </w:rPr>
      </w:pPr>
    </w:p>
    <w:p w14:paraId="2F152EB9">
      <w:pPr>
        <w:pStyle w:val="11"/>
        <w:spacing w:before="5"/>
        <w:rPr>
          <w:rFonts w:ascii="Tahoma"/>
          <w:sz w:val="24"/>
        </w:rPr>
      </w:pPr>
    </w:p>
    <w:p w14:paraId="5D392531">
      <w:pPr>
        <w:spacing w:before="0" w:line="213" w:lineRule="auto"/>
        <w:ind w:left="1757" w:right="1294" w:firstLine="0"/>
        <w:jc w:val="left"/>
        <w:rPr>
          <w:rFonts w:ascii="Tahoma"/>
          <w:sz w:val="26"/>
        </w:rPr>
      </w:pPr>
      <w:r>
        <mc:AlternateContent>
          <mc:Choice Requires="wps">
            <w:drawing>
              <wp:anchor distT="0" distB="0" distL="0" distR="0" simplePos="0" relativeHeight="251864064" behindDoc="1" locked="0" layoutInCell="1" allowOverlap="1">
                <wp:simplePos x="0" y="0"/>
                <wp:positionH relativeFrom="page">
                  <wp:posOffset>1604010</wp:posOffset>
                </wp:positionH>
                <wp:positionV relativeFrom="paragraph">
                  <wp:posOffset>501650</wp:posOffset>
                </wp:positionV>
                <wp:extent cx="4514215" cy="437515"/>
                <wp:effectExtent l="0" t="0" r="0" b="0"/>
                <wp:wrapNone/>
                <wp:docPr id="1495" name="Graphic 1495"/>
                <wp:cNvGraphicFramePr/>
                <a:graphic xmlns:a="http://schemas.openxmlformats.org/drawingml/2006/main">
                  <a:graphicData uri="http://schemas.microsoft.com/office/word/2010/wordprocessingShape">
                    <wps:wsp>
                      <wps:cNvSpPr/>
                      <wps:spPr>
                        <a:xfrm>
                          <a:off x="0" y="0"/>
                          <a:ext cx="4514215" cy="437515"/>
                        </a:xfrm>
                        <a:custGeom>
                          <a:avLst/>
                          <a:gdLst/>
                          <a:ahLst/>
                          <a:cxnLst/>
                          <a:rect l="l" t="t" r="r" b="b"/>
                          <a:pathLst>
                            <a:path w="4514215" h="437515">
                              <a:moveTo>
                                <a:pt x="4405757" y="0"/>
                              </a:moveTo>
                              <a:lnTo>
                                <a:pt x="107823" y="0"/>
                              </a:lnTo>
                              <a:lnTo>
                                <a:pt x="45487" y="1684"/>
                              </a:lnTo>
                              <a:lnTo>
                                <a:pt x="13477" y="13477"/>
                              </a:lnTo>
                              <a:lnTo>
                                <a:pt x="1684" y="45487"/>
                              </a:lnTo>
                              <a:lnTo>
                                <a:pt x="0" y="107823"/>
                              </a:lnTo>
                              <a:lnTo>
                                <a:pt x="0" y="329438"/>
                              </a:lnTo>
                              <a:lnTo>
                                <a:pt x="1684" y="391846"/>
                              </a:lnTo>
                              <a:lnTo>
                                <a:pt x="13477" y="423894"/>
                              </a:lnTo>
                              <a:lnTo>
                                <a:pt x="45487" y="435701"/>
                              </a:lnTo>
                              <a:lnTo>
                                <a:pt x="107823" y="437388"/>
                              </a:lnTo>
                              <a:lnTo>
                                <a:pt x="4405757" y="437388"/>
                              </a:lnTo>
                              <a:lnTo>
                                <a:pt x="4468165" y="435701"/>
                              </a:lnTo>
                              <a:lnTo>
                                <a:pt x="4500213" y="423894"/>
                              </a:lnTo>
                              <a:lnTo>
                                <a:pt x="4512020" y="391846"/>
                              </a:lnTo>
                              <a:lnTo>
                                <a:pt x="4513707" y="329438"/>
                              </a:lnTo>
                              <a:lnTo>
                                <a:pt x="4513707" y="107823"/>
                              </a:lnTo>
                              <a:lnTo>
                                <a:pt x="4512020" y="45487"/>
                              </a:lnTo>
                              <a:lnTo>
                                <a:pt x="4500213" y="13477"/>
                              </a:lnTo>
                              <a:lnTo>
                                <a:pt x="4468165" y="1684"/>
                              </a:lnTo>
                              <a:lnTo>
                                <a:pt x="4405757" y="0"/>
                              </a:lnTo>
                              <a:close/>
                            </a:path>
                          </a:pathLst>
                        </a:custGeom>
                        <a:solidFill>
                          <a:srgbClr val="D4E4F5"/>
                        </a:solidFill>
                      </wps:spPr>
                      <wps:bodyPr wrap="square" lIns="0" tIns="0" rIns="0" bIns="0" rtlCol="0">
                        <a:noAutofit/>
                      </wps:bodyPr>
                    </wps:wsp>
                  </a:graphicData>
                </a:graphic>
              </wp:anchor>
            </w:drawing>
          </mc:Choice>
          <mc:Fallback>
            <w:pict>
              <v:shape id="Graphic 1495" o:spid="_x0000_s1026" o:spt="100" style="position:absolute;left:0pt;margin-left:126.3pt;margin-top:39.5pt;height:34.45pt;width:355.45pt;mso-position-horizontal-relative:page;z-index:-251452416;mso-width-relative:page;mso-height-relative:page;" fillcolor="#D4E4F5" filled="t" stroked="f" coordsize="4514215,437515" o:gfxdata="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C5egybYAAAACgEAAA8AAAAAAAAA&#10;AQAgAAAAIgAAAGRycy9kb3ducmV2LnhtbFBLAQIUABQAAAAIAIdO4kDqktb8vAIAAMIHAAAOAAAA&#10;AAAAAAEAIAAAACcBAABkcnMvZTJvRG9jLnhtbFBLBQYAAAAABgAGAFkBAABVBgAAAAA=&#10;" path="m4405757,0l107823,0,45487,1684,13477,13477,1684,45487,0,107823,0,329438,1684,391846,13477,423894,45487,435701,107823,437388,4405757,437388,4468165,435701,4500213,423894,4512020,391846,4513707,329438,4513707,107823,4512020,45487,4500213,13477,4468165,1684,4405757,0xe">
                <v:fill on="t" focussize="0,0"/>
                <v:stroke on="f"/>
                <v:imagedata o:title=""/>
                <o:lock v:ext="edit" aspectratio="f"/>
                <v:textbox inset="0mm,0mm,0mm,0mm"/>
              </v:shape>
            </w:pict>
          </mc:Fallback>
        </mc:AlternateContent>
      </w:r>
      <w:r>
        <w:rPr>
          <w:rFonts w:ascii="Tahoma"/>
          <w:color w:val="00507D"/>
          <w:sz w:val="26"/>
        </w:rPr>
        <w:t>Complete</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passage</w:t>
      </w:r>
      <w:r>
        <w:rPr>
          <w:rFonts w:ascii="Tahoma"/>
          <w:color w:val="00507D"/>
          <w:spacing w:val="-2"/>
          <w:sz w:val="26"/>
        </w:rPr>
        <w:t xml:space="preserve"> </w:t>
      </w:r>
      <w:r>
        <w:rPr>
          <w:rFonts w:ascii="Tahoma"/>
          <w:color w:val="00507D"/>
          <w:sz w:val="26"/>
        </w:rPr>
        <w:t>about</w:t>
      </w:r>
      <w:r>
        <w:rPr>
          <w:rFonts w:ascii="Tahoma"/>
          <w:color w:val="00507D"/>
          <w:spacing w:val="-2"/>
          <w:sz w:val="26"/>
        </w:rPr>
        <w:t xml:space="preserve"> </w:t>
      </w:r>
      <w:r>
        <w:rPr>
          <w:rFonts w:ascii="Tahoma"/>
          <w:color w:val="00507D"/>
          <w:sz w:val="26"/>
        </w:rPr>
        <w:t>Wuzhen</w:t>
      </w:r>
      <w:r>
        <w:rPr>
          <w:rFonts w:ascii="Tahoma"/>
          <w:color w:val="00507D"/>
          <w:spacing w:val="-2"/>
          <w:sz w:val="26"/>
        </w:rPr>
        <w:t xml:space="preserve"> </w:t>
      </w:r>
      <w:r>
        <w:rPr>
          <w:rFonts w:ascii="Tahoma"/>
          <w:color w:val="00507D"/>
          <w:sz w:val="26"/>
        </w:rPr>
        <w:t>with</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correct</w:t>
      </w:r>
      <w:r>
        <w:rPr>
          <w:rFonts w:ascii="Tahoma"/>
          <w:color w:val="00507D"/>
          <w:spacing w:val="-2"/>
          <w:sz w:val="26"/>
        </w:rPr>
        <w:t xml:space="preserve"> </w:t>
      </w:r>
      <w:r>
        <w:rPr>
          <w:rFonts w:ascii="Tahoma"/>
          <w:color w:val="00507D"/>
          <w:sz w:val="26"/>
        </w:rPr>
        <w:t>forms</w:t>
      </w:r>
      <w:r>
        <w:rPr>
          <w:rFonts w:ascii="Tahoma"/>
          <w:color w:val="00507D"/>
          <w:spacing w:val="-2"/>
          <w:sz w:val="26"/>
        </w:rPr>
        <w:t xml:space="preserve"> </w:t>
      </w:r>
      <w:r>
        <w:rPr>
          <w:rFonts w:ascii="Tahoma"/>
          <w:color w:val="00507D"/>
          <w:sz w:val="26"/>
        </w:rPr>
        <w:t>of</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words</w:t>
      </w:r>
      <w:r>
        <w:rPr>
          <w:rFonts w:ascii="Tahoma"/>
          <w:color w:val="00507D"/>
          <w:spacing w:val="-2"/>
          <w:sz w:val="26"/>
        </w:rPr>
        <w:t xml:space="preserve"> </w:t>
      </w:r>
      <w:r>
        <w:rPr>
          <w:rFonts w:ascii="Tahoma"/>
          <w:color w:val="00507D"/>
          <w:sz w:val="26"/>
        </w:rPr>
        <w:t xml:space="preserve">in </w:t>
      </w:r>
      <w:r>
        <w:rPr>
          <w:rFonts w:ascii="Tahoma"/>
          <w:color w:val="00507D"/>
          <w:w w:val="105"/>
          <w:sz w:val="26"/>
        </w:rPr>
        <w:t>the</w:t>
      </w:r>
      <w:r>
        <w:rPr>
          <w:rFonts w:ascii="Tahoma"/>
          <w:color w:val="00507D"/>
          <w:spacing w:val="-2"/>
          <w:w w:val="105"/>
          <w:sz w:val="26"/>
        </w:rPr>
        <w:t xml:space="preserve"> </w:t>
      </w:r>
      <w:r>
        <w:rPr>
          <w:rFonts w:ascii="Tahoma"/>
          <w:color w:val="00507D"/>
          <w:w w:val="105"/>
          <w:sz w:val="26"/>
        </w:rPr>
        <w:t>box.</w:t>
      </w:r>
    </w:p>
    <w:p w14:paraId="6CB5106C">
      <w:pPr>
        <w:pStyle w:val="11"/>
        <w:spacing w:before="1"/>
        <w:rPr>
          <w:rFonts w:ascii="Tahoma"/>
          <w:sz w:val="24"/>
        </w:rPr>
      </w:pPr>
    </w:p>
    <w:tbl>
      <w:tblPr>
        <w:tblStyle w:val="12"/>
        <w:tblW w:w="0" w:type="auto"/>
        <w:tblInd w:w="30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50"/>
        <w:gridCol w:w="1498"/>
        <w:gridCol w:w="914"/>
        <w:gridCol w:w="1242"/>
        <w:gridCol w:w="1224"/>
      </w:tblGrid>
      <w:tr w14:paraId="319E5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9" w:hRule="atLeast"/>
        </w:trPr>
        <w:tc>
          <w:tcPr>
            <w:tcW w:w="1050" w:type="dxa"/>
          </w:tcPr>
          <w:p w14:paraId="5E0169CB">
            <w:pPr>
              <w:pStyle w:val="16"/>
              <w:spacing w:line="260" w:lineRule="exact"/>
              <w:ind w:left="50"/>
              <w:rPr>
                <w:rFonts w:ascii="Tahoma"/>
                <w:sz w:val="22"/>
              </w:rPr>
            </w:pPr>
            <w:r>
              <w:rPr>
                <w:rFonts w:ascii="Tahoma"/>
                <w:color w:val="231F20"/>
                <w:spacing w:val="-2"/>
                <w:w w:val="105"/>
                <w:sz w:val="22"/>
              </w:rPr>
              <w:t>access</w:t>
            </w:r>
          </w:p>
        </w:tc>
        <w:tc>
          <w:tcPr>
            <w:tcW w:w="1498" w:type="dxa"/>
          </w:tcPr>
          <w:p w14:paraId="0A860831">
            <w:pPr>
              <w:pStyle w:val="16"/>
              <w:spacing w:line="260" w:lineRule="exact"/>
              <w:ind w:left="183"/>
              <w:rPr>
                <w:rFonts w:ascii="Tahoma"/>
                <w:sz w:val="22"/>
              </w:rPr>
            </w:pPr>
            <w:r>
              <w:rPr>
                <w:rFonts w:ascii="Tahoma"/>
                <w:color w:val="231F20"/>
                <w:spacing w:val="-2"/>
                <w:sz w:val="22"/>
              </w:rPr>
              <w:t>convenient</w:t>
            </w:r>
          </w:p>
        </w:tc>
        <w:tc>
          <w:tcPr>
            <w:tcW w:w="914" w:type="dxa"/>
          </w:tcPr>
          <w:p w14:paraId="3AE003B0">
            <w:pPr>
              <w:pStyle w:val="16"/>
              <w:spacing w:line="260" w:lineRule="exact"/>
              <w:ind w:left="181" w:right="199"/>
              <w:jc w:val="center"/>
              <w:rPr>
                <w:rFonts w:ascii="Tahoma"/>
                <w:sz w:val="22"/>
              </w:rPr>
            </w:pPr>
            <w:r>
              <w:rPr>
                <w:rFonts w:ascii="Tahoma"/>
                <w:color w:val="231F20"/>
                <w:spacing w:val="-4"/>
                <w:w w:val="110"/>
                <w:sz w:val="22"/>
              </w:rPr>
              <w:t>surf</w:t>
            </w:r>
          </w:p>
        </w:tc>
        <w:tc>
          <w:tcPr>
            <w:tcW w:w="1242" w:type="dxa"/>
          </w:tcPr>
          <w:p w14:paraId="006332DA">
            <w:pPr>
              <w:pStyle w:val="16"/>
              <w:spacing w:line="260" w:lineRule="exact"/>
              <w:ind w:left="211"/>
              <w:rPr>
                <w:rFonts w:ascii="Tahoma"/>
                <w:sz w:val="22"/>
              </w:rPr>
            </w:pPr>
            <w:r>
              <w:rPr>
                <w:rFonts w:ascii="Tahoma"/>
                <w:color w:val="231F20"/>
                <w:spacing w:val="-2"/>
                <w:w w:val="105"/>
                <w:sz w:val="22"/>
              </w:rPr>
              <w:t>inspire</w:t>
            </w:r>
          </w:p>
        </w:tc>
        <w:tc>
          <w:tcPr>
            <w:tcW w:w="1224" w:type="dxa"/>
          </w:tcPr>
          <w:p w14:paraId="237477C2">
            <w:pPr>
              <w:pStyle w:val="16"/>
              <w:spacing w:line="260" w:lineRule="exact"/>
              <w:ind w:left="349"/>
              <w:rPr>
                <w:rFonts w:ascii="Tahoma"/>
                <w:sz w:val="22"/>
              </w:rPr>
            </w:pPr>
            <w:r>
              <w:rPr>
                <w:rFonts w:ascii="Tahoma"/>
                <w:color w:val="231F20"/>
                <w:spacing w:val="-2"/>
                <w:w w:val="105"/>
                <w:sz w:val="22"/>
              </w:rPr>
              <w:t>distance</w:t>
            </w:r>
          </w:p>
        </w:tc>
      </w:tr>
      <w:tr w14:paraId="15703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9" w:hRule="atLeast"/>
        </w:trPr>
        <w:tc>
          <w:tcPr>
            <w:tcW w:w="1050" w:type="dxa"/>
          </w:tcPr>
          <w:p w14:paraId="5F0A6423">
            <w:pPr>
              <w:pStyle w:val="16"/>
              <w:spacing w:before="13" w:line="247" w:lineRule="exact"/>
              <w:ind w:left="50"/>
              <w:rPr>
                <w:rFonts w:ascii="Tahoma"/>
                <w:sz w:val="22"/>
              </w:rPr>
            </w:pPr>
            <w:r>
              <w:rPr>
                <w:rFonts w:ascii="Tahoma"/>
                <w:color w:val="231F20"/>
                <w:spacing w:val="-2"/>
                <w:w w:val="105"/>
                <w:sz w:val="22"/>
              </w:rPr>
              <w:t>network</w:t>
            </w:r>
          </w:p>
        </w:tc>
        <w:tc>
          <w:tcPr>
            <w:tcW w:w="1498" w:type="dxa"/>
          </w:tcPr>
          <w:p w14:paraId="581A95C9">
            <w:pPr>
              <w:pStyle w:val="16"/>
              <w:spacing w:before="13" w:line="247" w:lineRule="exact"/>
              <w:ind w:left="183"/>
              <w:rPr>
                <w:rFonts w:ascii="Tahoma"/>
                <w:sz w:val="22"/>
              </w:rPr>
            </w:pPr>
            <w:r>
              <w:rPr>
                <w:rFonts w:ascii="Tahoma"/>
                <w:color w:val="231F20"/>
                <w:spacing w:val="-2"/>
                <w:sz w:val="22"/>
              </w:rPr>
              <w:t>download</w:t>
            </w:r>
          </w:p>
        </w:tc>
        <w:tc>
          <w:tcPr>
            <w:tcW w:w="914" w:type="dxa"/>
          </w:tcPr>
          <w:p w14:paraId="5B7B74B4">
            <w:pPr>
              <w:pStyle w:val="16"/>
              <w:spacing w:before="13" w:line="247" w:lineRule="exact"/>
              <w:ind w:left="231" w:right="199"/>
              <w:jc w:val="center"/>
              <w:rPr>
                <w:rFonts w:ascii="Tahoma"/>
                <w:sz w:val="22"/>
              </w:rPr>
            </w:pPr>
            <w:r>
              <w:rPr>
                <w:rFonts w:ascii="Tahoma"/>
                <w:color w:val="231F20"/>
                <w:spacing w:val="-4"/>
                <w:w w:val="105"/>
                <w:sz w:val="22"/>
              </w:rPr>
              <w:t>cash</w:t>
            </w:r>
          </w:p>
        </w:tc>
        <w:tc>
          <w:tcPr>
            <w:tcW w:w="1242" w:type="dxa"/>
          </w:tcPr>
          <w:p w14:paraId="3B3C6041">
            <w:pPr>
              <w:pStyle w:val="16"/>
              <w:spacing w:before="13" w:line="247" w:lineRule="exact"/>
              <w:ind w:left="211"/>
              <w:rPr>
                <w:rFonts w:ascii="Tahoma"/>
                <w:sz w:val="22"/>
              </w:rPr>
            </w:pPr>
            <w:r>
              <w:rPr>
                <w:rFonts w:ascii="Tahoma"/>
                <w:color w:val="231F20"/>
                <w:spacing w:val="-2"/>
                <w:sz w:val="22"/>
              </w:rPr>
              <w:t>update</w:t>
            </w:r>
          </w:p>
        </w:tc>
        <w:tc>
          <w:tcPr>
            <w:tcW w:w="1224" w:type="dxa"/>
          </w:tcPr>
          <w:p w14:paraId="362B1E7B">
            <w:pPr>
              <w:pStyle w:val="16"/>
              <w:spacing w:before="13" w:line="247" w:lineRule="exact"/>
              <w:ind w:left="349"/>
              <w:rPr>
                <w:rFonts w:ascii="Tahoma"/>
                <w:sz w:val="22"/>
              </w:rPr>
            </w:pPr>
            <w:r>
              <w:rPr>
                <w:rFonts w:ascii="Tahoma"/>
                <w:color w:val="231F20"/>
                <w:spacing w:val="-2"/>
                <w:sz w:val="22"/>
              </w:rPr>
              <w:t>benefit</w:t>
            </w:r>
          </w:p>
        </w:tc>
      </w:tr>
    </w:tbl>
    <w:p w14:paraId="080FF714">
      <w:pPr>
        <w:pStyle w:val="11"/>
        <w:spacing w:before="11"/>
        <w:rPr>
          <w:rFonts w:ascii="Tahoma"/>
          <w:sz w:val="33"/>
        </w:rPr>
      </w:pPr>
    </w:p>
    <w:p w14:paraId="170099B8">
      <w:pPr>
        <w:pStyle w:val="11"/>
        <w:tabs>
          <w:tab w:val="left" w:pos="3824"/>
          <w:tab w:val="left" w:pos="5617"/>
        </w:tabs>
        <w:spacing w:line="304" w:lineRule="auto"/>
        <w:ind w:left="1360" w:right="5164" w:hanging="1"/>
      </w:pPr>
      <w:r>
        <w:rPr>
          <w:color w:val="231F20"/>
        </w:rPr>
        <w:t xml:space="preserve">The Internet has brought great </w:t>
      </w:r>
      <w:r>
        <w:rPr>
          <w:color w:val="231F20"/>
          <w:u w:val="single" w:color="231F20"/>
        </w:rPr>
        <w:tab/>
      </w:r>
      <w:r>
        <w:rPr>
          <w:color w:val="231F20"/>
          <w:spacing w:val="-16"/>
        </w:rPr>
        <w:t xml:space="preserve"> </w:t>
      </w:r>
      <w:r>
        <w:rPr>
          <w:color w:val="231F20"/>
          <w:spacing w:val="-4"/>
        </w:rPr>
        <w:t>to</w:t>
      </w:r>
      <w:r>
        <w:rPr>
          <w:color w:val="231F20"/>
          <w:spacing w:val="-12"/>
        </w:rPr>
        <w:t xml:space="preserve"> </w:t>
      </w:r>
      <w:r>
        <w:rPr>
          <w:color w:val="231F20"/>
          <w:spacing w:val="-4"/>
        </w:rPr>
        <w:t xml:space="preserve">Wuzhen, </w:t>
      </w:r>
      <w:r>
        <w:rPr>
          <w:color w:val="231F20"/>
        </w:rPr>
        <w:t>a small waterside town in Zhejiang Province. For the past</w:t>
      </w:r>
      <w:r>
        <w:rPr>
          <w:color w:val="231F20"/>
          <w:spacing w:val="-2"/>
        </w:rPr>
        <w:t xml:space="preserve"> </w:t>
      </w:r>
      <w:r>
        <w:rPr>
          <w:color w:val="231F20"/>
        </w:rPr>
        <w:t>few</w:t>
      </w:r>
      <w:r>
        <w:rPr>
          <w:color w:val="231F20"/>
          <w:spacing w:val="-2"/>
        </w:rPr>
        <w:t xml:space="preserve"> </w:t>
      </w:r>
      <w:r>
        <w:rPr>
          <w:color w:val="231F20"/>
        </w:rPr>
        <w:t>years,</w:t>
      </w:r>
      <w:r>
        <w:rPr>
          <w:color w:val="231F20"/>
          <w:spacing w:val="-2"/>
        </w:rPr>
        <w:t xml:space="preserve"> </w:t>
      </w:r>
      <w:r>
        <w:rPr>
          <w:color w:val="231F20"/>
        </w:rPr>
        <w:t>Wuzhen</w:t>
      </w:r>
      <w:r>
        <w:rPr>
          <w:color w:val="231F20"/>
          <w:spacing w:val="-2"/>
        </w:rPr>
        <w:t xml:space="preserve"> </w:t>
      </w:r>
      <w:r>
        <w:rPr>
          <w:color w:val="231F20"/>
        </w:rPr>
        <w:t>has</w:t>
      </w:r>
      <w:r>
        <w:rPr>
          <w:color w:val="231F20"/>
          <w:spacing w:val="-2"/>
        </w:rPr>
        <w:t xml:space="preserve"> </w:t>
      </w:r>
      <w:r>
        <w:rPr>
          <w:color w:val="231F20"/>
        </w:rPr>
        <w:t>hosted</w:t>
      </w:r>
      <w:r>
        <w:rPr>
          <w:color w:val="231F20"/>
          <w:spacing w:val="-2"/>
        </w:rPr>
        <w:t xml:space="preserve"> </w:t>
      </w:r>
      <w:r>
        <w:rPr>
          <w:color w:val="231F20"/>
        </w:rPr>
        <w:t>the</w:t>
      </w:r>
      <w:r>
        <w:rPr>
          <w:color w:val="231F20"/>
          <w:spacing w:val="-2"/>
        </w:rPr>
        <w:t xml:space="preserve"> </w:t>
      </w:r>
      <w:r>
        <w:rPr>
          <w:color w:val="231F20"/>
        </w:rPr>
        <w:t>World</w:t>
      </w:r>
      <w:r>
        <w:rPr>
          <w:color w:val="231F20"/>
          <w:spacing w:val="-2"/>
        </w:rPr>
        <w:t xml:space="preserve"> </w:t>
      </w:r>
      <w:r>
        <w:rPr>
          <w:color w:val="231F20"/>
        </w:rPr>
        <w:t>Internet Conference</w:t>
      </w:r>
      <w:r>
        <w:rPr>
          <w:color w:val="231F20"/>
          <w:spacing w:val="-12"/>
        </w:rPr>
        <w:t xml:space="preserve"> </w:t>
      </w:r>
      <w:r>
        <w:rPr>
          <w:color w:val="231F20"/>
        </w:rPr>
        <w:t>(WIC),</w:t>
      </w:r>
      <w:r>
        <w:rPr>
          <w:color w:val="231F20"/>
          <w:spacing w:val="-12"/>
        </w:rPr>
        <w:t xml:space="preserve"> </w:t>
      </w:r>
      <w:r>
        <w:rPr>
          <w:color w:val="231F20"/>
        </w:rPr>
        <w:t>which</w:t>
      </w:r>
      <w:r>
        <w:rPr>
          <w:color w:val="231F20"/>
          <w:spacing w:val="-12"/>
        </w:rPr>
        <w:t xml:space="preserve"> </w:t>
      </w:r>
      <w:r>
        <w:rPr>
          <w:color w:val="231F20"/>
        </w:rPr>
        <w:t>makes</w:t>
      </w:r>
      <w:r>
        <w:rPr>
          <w:color w:val="231F20"/>
          <w:spacing w:val="-12"/>
        </w:rPr>
        <w:t xml:space="preserve"> </w:t>
      </w:r>
      <w:r>
        <w:rPr>
          <w:color w:val="231F20"/>
        </w:rPr>
        <w:t>life</w:t>
      </w:r>
      <w:r>
        <w:rPr>
          <w:color w:val="231F20"/>
          <w:spacing w:val="-12"/>
        </w:rPr>
        <w:t xml:space="preserve"> </w:t>
      </w:r>
      <w:r>
        <w:rPr>
          <w:color w:val="231F20"/>
        </w:rPr>
        <w:t>in</w:t>
      </w:r>
      <w:r>
        <w:rPr>
          <w:color w:val="231F20"/>
          <w:spacing w:val="-12"/>
        </w:rPr>
        <w:t xml:space="preserve"> </w:t>
      </w:r>
      <w:r>
        <w:rPr>
          <w:color w:val="231F20"/>
        </w:rPr>
        <w:t>this</w:t>
      </w:r>
      <w:r>
        <w:rPr>
          <w:color w:val="231F20"/>
          <w:spacing w:val="-12"/>
        </w:rPr>
        <w:t xml:space="preserve"> </w:t>
      </w:r>
      <w:r>
        <w:rPr>
          <w:color w:val="231F20"/>
        </w:rPr>
        <w:t>ancient</w:t>
      </w:r>
      <w:r>
        <w:rPr>
          <w:color w:val="231F20"/>
          <w:spacing w:val="-12"/>
        </w:rPr>
        <w:t xml:space="preserve"> </w:t>
      </w:r>
      <w:r>
        <w:rPr>
          <w:color w:val="231F20"/>
        </w:rPr>
        <w:t xml:space="preserve">town much more </w:t>
      </w:r>
      <w:r>
        <w:rPr>
          <w:color w:val="231F20"/>
          <w:u w:val="single" w:color="231F20"/>
        </w:rPr>
        <w:tab/>
      </w:r>
      <w:r>
        <w:rPr>
          <w:color w:val="231F20"/>
        </w:rPr>
        <w:t xml:space="preserve"> than it has been. Residents</w:t>
      </w:r>
    </w:p>
    <w:p w14:paraId="7EB1A756">
      <w:pPr>
        <w:pStyle w:val="11"/>
        <w:tabs>
          <w:tab w:val="left" w:pos="3558"/>
          <w:tab w:val="left" w:pos="4655"/>
        </w:tabs>
        <w:spacing w:line="302" w:lineRule="auto"/>
        <w:ind w:left="1360" w:right="5081"/>
      </w:pPr>
      <w:r>
        <w:rPr>
          <w:color w:val="231F20"/>
        </w:rPr>
        <w:t xml:space="preserve">here can </w:t>
      </w:r>
      <w:r>
        <w:rPr>
          <w:color w:val="231F20"/>
          <w:u w:val="single" w:color="231F20"/>
        </w:rPr>
        <w:tab/>
      </w:r>
      <w:r>
        <w:rPr>
          <w:color w:val="231F20"/>
          <w:spacing w:val="-17"/>
        </w:rPr>
        <w:t xml:space="preserve"> </w:t>
      </w:r>
      <w:r>
        <w:rPr>
          <w:color w:val="231F20"/>
          <w:spacing w:val="-4"/>
        </w:rPr>
        <w:t>online</w:t>
      </w:r>
      <w:r>
        <w:rPr>
          <w:color w:val="231F20"/>
          <w:spacing w:val="-12"/>
        </w:rPr>
        <w:t xml:space="preserve"> </w:t>
      </w:r>
      <w:r>
        <w:rPr>
          <w:color w:val="231F20"/>
          <w:spacing w:val="-4"/>
        </w:rPr>
        <w:t>as</w:t>
      </w:r>
      <w:r>
        <w:rPr>
          <w:color w:val="231F20"/>
          <w:spacing w:val="-11"/>
        </w:rPr>
        <w:t xml:space="preserve"> </w:t>
      </w:r>
      <w:r>
        <w:rPr>
          <w:color w:val="231F20"/>
          <w:spacing w:val="-4"/>
        </w:rPr>
        <w:t>easily</w:t>
      </w:r>
      <w:r>
        <w:rPr>
          <w:color w:val="231F20"/>
          <w:spacing w:val="-11"/>
        </w:rPr>
        <w:t xml:space="preserve"> </w:t>
      </w:r>
      <w:r>
        <w:rPr>
          <w:color w:val="231F20"/>
          <w:spacing w:val="-4"/>
        </w:rPr>
        <w:t>as</w:t>
      </w:r>
      <w:r>
        <w:rPr>
          <w:color w:val="231F20"/>
          <w:spacing w:val="-12"/>
        </w:rPr>
        <w:t xml:space="preserve"> </w:t>
      </w:r>
      <w:r>
        <w:rPr>
          <w:color w:val="231F20"/>
          <w:spacing w:val="-4"/>
        </w:rPr>
        <w:t>in</w:t>
      </w:r>
      <w:r>
        <w:rPr>
          <w:color w:val="231F20"/>
          <w:spacing w:val="-11"/>
        </w:rPr>
        <w:t xml:space="preserve"> </w:t>
      </w:r>
      <w:r>
        <w:rPr>
          <w:color w:val="231F20"/>
          <w:spacing w:val="-4"/>
        </w:rPr>
        <w:t>large</w:t>
      </w:r>
      <w:r>
        <w:rPr>
          <w:color w:val="231F20"/>
          <w:spacing w:val="-11"/>
        </w:rPr>
        <w:t xml:space="preserve"> </w:t>
      </w:r>
      <w:r>
        <w:rPr>
          <w:color w:val="231F20"/>
          <w:spacing w:val="-4"/>
        </w:rPr>
        <w:t xml:space="preserve">modern </w:t>
      </w:r>
      <w:r>
        <w:rPr>
          <w:color w:val="231F20"/>
        </w:rPr>
        <w:t xml:space="preserve">cities. Plus they can </w:t>
      </w:r>
      <w:r>
        <w:rPr>
          <w:color w:val="231F20"/>
          <w:u w:val="single" w:color="231F20"/>
        </w:rPr>
        <w:tab/>
      </w:r>
      <w:r>
        <w:rPr>
          <w:color w:val="231F20"/>
          <w:u w:val="single" w:color="231F20"/>
        </w:rPr>
        <w:tab/>
      </w:r>
      <w:r>
        <w:rPr>
          <w:color w:val="231F20"/>
        </w:rPr>
        <w:t xml:space="preserve"> movies and music at high</w:t>
      </w:r>
      <w:r>
        <w:rPr>
          <w:color w:val="231F20"/>
          <w:spacing w:val="-7"/>
        </w:rPr>
        <w:t xml:space="preserve"> </w:t>
      </w:r>
      <w:r>
        <w:rPr>
          <w:color w:val="231F20"/>
        </w:rPr>
        <w:t>speeds.</w:t>
      </w:r>
      <w:r>
        <w:rPr>
          <w:color w:val="231F20"/>
          <w:spacing w:val="-7"/>
        </w:rPr>
        <w:t xml:space="preserve"> </w:t>
      </w:r>
      <w:r>
        <w:rPr>
          <w:color w:val="231F20"/>
        </w:rPr>
        <w:t>The</w:t>
      </w:r>
      <w:r>
        <w:rPr>
          <w:color w:val="231F20"/>
          <w:spacing w:val="-7"/>
        </w:rPr>
        <w:t xml:space="preserve"> </w:t>
      </w:r>
      <w:r>
        <w:rPr>
          <w:color w:val="231F20"/>
        </w:rPr>
        <w:t>Internet</w:t>
      </w:r>
      <w:r>
        <w:rPr>
          <w:color w:val="231F20"/>
          <w:spacing w:val="-7"/>
        </w:rPr>
        <w:t xml:space="preserve"> </w:t>
      </w:r>
      <w:r>
        <w:rPr>
          <w:color w:val="231F20"/>
        </w:rPr>
        <w:t>has</w:t>
      </w:r>
      <w:r>
        <w:rPr>
          <w:color w:val="231F20"/>
          <w:spacing w:val="-7"/>
        </w:rPr>
        <w:t xml:space="preserve"> </w:t>
      </w:r>
      <w:r>
        <w:rPr>
          <w:color w:val="231F20"/>
        </w:rPr>
        <w:t>even</w:t>
      </w:r>
      <w:r>
        <w:rPr>
          <w:color w:val="231F20"/>
          <w:spacing w:val="-7"/>
        </w:rPr>
        <w:t xml:space="preserve"> </w:t>
      </w:r>
      <w:r>
        <w:rPr>
          <w:color w:val="231F20"/>
        </w:rPr>
        <w:t>changed</w:t>
      </w:r>
      <w:r>
        <w:rPr>
          <w:color w:val="231F20"/>
          <w:spacing w:val="-7"/>
        </w:rPr>
        <w:t xml:space="preserve"> </w:t>
      </w:r>
      <w:r>
        <w:rPr>
          <w:color w:val="231F20"/>
        </w:rPr>
        <w:t>Wuzhen’s</w:t>
      </w:r>
    </w:p>
    <w:p w14:paraId="3AAD2E8D">
      <w:pPr>
        <w:pStyle w:val="11"/>
        <w:tabs>
          <w:tab w:val="left" w:pos="4554"/>
          <w:tab w:val="left" w:pos="7487"/>
          <w:tab w:val="left" w:pos="8221"/>
          <w:tab w:val="left" w:pos="9585"/>
          <w:tab w:val="left" w:pos="10296"/>
        </w:tabs>
        <w:spacing w:line="295" w:lineRule="auto"/>
        <w:ind w:left="1360" w:right="1203"/>
      </w:pPr>
      <w:r>
        <w:rPr>
          <w:color w:val="231F20"/>
        </w:rPr>
        <w:t xml:space="preserve">transport! For short </w:t>
      </w:r>
      <w:r>
        <w:rPr>
          <w:color w:val="231F20"/>
          <w:u w:val="single" w:color="231F20"/>
        </w:rPr>
        <w:tab/>
      </w:r>
      <w:r>
        <w:rPr>
          <w:color w:val="231F20"/>
        </w:rPr>
        <w:t xml:space="preserve">, both residents and tourists can use the public bike system. </w:t>
      </w:r>
      <w:r>
        <w:rPr>
          <w:color w:val="231F20"/>
          <w:position w:val="1"/>
        </w:rPr>
        <w:t>Bikes can be rented by using online apps</w:t>
      </w:r>
      <w:r>
        <w:rPr>
          <w:rFonts w:ascii="宋体" w:hAnsi="宋体"/>
          <w:color w:val="231F20"/>
        </w:rPr>
        <w:t>—</w:t>
      </w:r>
      <w:r>
        <w:rPr>
          <w:color w:val="231F20"/>
          <w:position w:val="1"/>
        </w:rPr>
        <w:t xml:space="preserve">no need for paperwork or </w:t>
      </w:r>
      <w:r>
        <w:rPr>
          <w:color w:val="231F20"/>
          <w:position w:val="1"/>
          <w:u w:val="single" w:color="231F20"/>
        </w:rPr>
        <w:tab/>
      </w:r>
      <w:r>
        <w:rPr>
          <w:color w:val="231F20"/>
          <w:position w:val="1"/>
          <w:u w:val="single" w:color="231F20"/>
        </w:rPr>
        <w:tab/>
      </w:r>
      <w:r>
        <w:rPr>
          <w:color w:val="231F20"/>
          <w:spacing w:val="-12"/>
          <w:position w:val="1"/>
        </w:rPr>
        <w:t xml:space="preserve"> </w:t>
      </w:r>
      <w:r>
        <w:rPr>
          <w:color w:val="231F20"/>
          <w:position w:val="1"/>
        </w:rPr>
        <w:t xml:space="preserve">payment. </w:t>
      </w:r>
      <w:r>
        <w:rPr>
          <w:color w:val="231F20"/>
        </w:rPr>
        <w:t xml:space="preserve">In 2016, the parking system for Wuzhen’s WIC centre was </w:t>
      </w:r>
      <w:r>
        <w:rPr>
          <w:color w:val="231F20"/>
          <w:u w:val="single" w:color="231F20"/>
        </w:rPr>
        <w:tab/>
      </w:r>
      <w:r>
        <w:rPr>
          <w:color w:val="231F20"/>
          <w:u w:val="single" w:color="231F20"/>
        </w:rPr>
        <w:tab/>
      </w:r>
      <w:r>
        <w:rPr>
          <w:color w:val="231F20"/>
          <w:spacing w:val="-16"/>
        </w:rPr>
        <w:t xml:space="preserve"> </w:t>
      </w:r>
      <w:r>
        <w:rPr>
          <w:color w:val="231F20"/>
          <w:spacing w:val="-2"/>
        </w:rPr>
        <w:t>to</w:t>
      </w:r>
      <w:r>
        <w:rPr>
          <w:color w:val="231F20"/>
          <w:spacing w:val="-14"/>
        </w:rPr>
        <w:t xml:space="preserve"> </w:t>
      </w:r>
      <w:r>
        <w:rPr>
          <w:color w:val="231F20"/>
          <w:spacing w:val="-2"/>
        </w:rPr>
        <w:t>be</w:t>
      </w:r>
      <w:r>
        <w:rPr>
          <w:color w:val="231F20"/>
          <w:spacing w:val="-11"/>
        </w:rPr>
        <w:t xml:space="preserve"> </w:t>
      </w:r>
      <w:r>
        <w:rPr>
          <w:color w:val="231F20"/>
          <w:spacing w:val="-2"/>
        </w:rPr>
        <w:t>fully</w:t>
      </w:r>
      <w:r>
        <w:rPr>
          <w:color w:val="231F20"/>
          <w:spacing w:val="-9"/>
        </w:rPr>
        <w:t xml:space="preserve"> </w:t>
      </w:r>
      <w:r>
        <w:rPr>
          <w:color w:val="231F20"/>
          <w:spacing w:val="-2"/>
        </w:rPr>
        <w:t xml:space="preserve">Internet-based. </w:t>
      </w:r>
      <w:r>
        <w:rPr>
          <w:color w:val="231F20"/>
        </w:rPr>
        <w:t xml:space="preserve">Wuzhen’s entering the world of the Internet should </w:t>
      </w:r>
      <w:r>
        <w:rPr>
          <w:color w:val="231F20"/>
          <w:u w:val="single" w:color="231F20"/>
        </w:rPr>
        <w:tab/>
      </w:r>
      <w:r>
        <w:rPr>
          <w:color w:val="231F20"/>
          <w:spacing w:val="-3"/>
        </w:rPr>
        <w:t xml:space="preserve"> </w:t>
      </w:r>
      <w:r>
        <w:rPr>
          <w:color w:val="231F20"/>
        </w:rPr>
        <w:t xml:space="preserve">other small towns around the world. No matter how small a town is, everyone should be able to join the global </w:t>
      </w:r>
      <w:r>
        <w:rPr>
          <w:color w:val="231F20"/>
          <w:u w:val="single" w:color="231F20"/>
        </w:rPr>
        <w:tab/>
      </w:r>
      <w:r>
        <w:rPr>
          <w:color w:val="231F20"/>
          <w:u w:val="single" w:color="231F20"/>
        </w:rPr>
        <w:tab/>
      </w:r>
      <w:r>
        <w:rPr>
          <w:color w:val="231F20"/>
          <w:spacing w:val="-16"/>
        </w:rPr>
        <w:t xml:space="preserve"> </w:t>
      </w:r>
      <w:r>
        <w:rPr>
          <w:color w:val="231F20"/>
          <w:spacing w:val="-4"/>
        </w:rPr>
        <w:t>and</w:t>
      </w:r>
    </w:p>
    <w:p w14:paraId="217FE980">
      <w:pPr>
        <w:pStyle w:val="11"/>
        <w:tabs>
          <w:tab w:val="left" w:pos="2683"/>
        </w:tabs>
        <w:spacing w:before="6"/>
        <w:ind w:left="1360"/>
      </w:pPr>
      <w:r>
        <w:rPr>
          <w:color w:val="231F20"/>
          <w:u w:val="single" w:color="231F20"/>
        </w:rPr>
        <w:tab/>
      </w:r>
      <w:r>
        <w:rPr>
          <w:color w:val="231F20"/>
          <w:spacing w:val="-16"/>
        </w:rPr>
        <w:t xml:space="preserve"> </w:t>
      </w:r>
      <w:r>
        <w:rPr>
          <w:color w:val="231F20"/>
        </w:rPr>
        <w:t>the</w:t>
      </w:r>
      <w:r>
        <w:rPr>
          <w:color w:val="231F20"/>
          <w:spacing w:val="-9"/>
        </w:rPr>
        <w:t xml:space="preserve"> </w:t>
      </w:r>
      <w:r>
        <w:rPr>
          <w:color w:val="231F20"/>
        </w:rPr>
        <w:t>world</w:t>
      </w:r>
      <w:r>
        <w:rPr>
          <w:color w:val="231F20"/>
          <w:spacing w:val="-5"/>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Internet!</w:t>
      </w:r>
    </w:p>
    <w:p w14:paraId="30149346">
      <w:pPr>
        <w:pStyle w:val="11"/>
        <w:rPr>
          <w:sz w:val="20"/>
        </w:rPr>
      </w:pPr>
    </w:p>
    <w:p w14:paraId="427BEA61">
      <w:pPr>
        <w:spacing w:before="256"/>
        <w:ind w:left="1750" w:right="0" w:firstLine="0"/>
        <w:jc w:val="left"/>
        <w:rPr>
          <w:rFonts w:ascii="Tahoma"/>
          <w:sz w:val="26"/>
        </w:rPr>
      </w:pPr>
      <w:r>
        <w:rPr>
          <w:rFonts w:ascii="Tahoma"/>
          <w:color w:val="00507D"/>
          <w:sz w:val="26"/>
        </w:rPr>
        <w:t>Discuss</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questions</w:t>
      </w:r>
      <w:r>
        <w:rPr>
          <w:rFonts w:ascii="Tahoma"/>
          <w:color w:val="00507D"/>
          <w:spacing w:val="4"/>
          <w:sz w:val="26"/>
        </w:rPr>
        <w:t xml:space="preserve"> </w:t>
      </w:r>
      <w:r>
        <w:rPr>
          <w:rFonts w:ascii="Tahoma"/>
          <w:color w:val="00507D"/>
          <w:sz w:val="26"/>
        </w:rPr>
        <w:t>below</w:t>
      </w:r>
      <w:r>
        <w:rPr>
          <w:rFonts w:ascii="Tahoma"/>
          <w:color w:val="00507D"/>
          <w:spacing w:val="3"/>
          <w:sz w:val="26"/>
        </w:rPr>
        <w:t xml:space="preserve"> </w:t>
      </w:r>
      <w:r>
        <w:rPr>
          <w:rFonts w:ascii="Tahoma"/>
          <w:color w:val="00507D"/>
          <w:sz w:val="26"/>
        </w:rPr>
        <w:t>in</w:t>
      </w:r>
      <w:r>
        <w:rPr>
          <w:rFonts w:ascii="Tahoma"/>
          <w:color w:val="00507D"/>
          <w:spacing w:val="4"/>
          <w:sz w:val="26"/>
        </w:rPr>
        <w:t xml:space="preserve"> </w:t>
      </w:r>
      <w:r>
        <w:rPr>
          <w:rFonts w:ascii="Tahoma"/>
          <w:color w:val="00507D"/>
          <w:spacing w:val="-2"/>
          <w:sz w:val="26"/>
        </w:rPr>
        <w:t>pairs.</w:t>
      </w:r>
    </w:p>
    <w:p w14:paraId="611D8541">
      <w:pPr>
        <w:pStyle w:val="15"/>
        <w:numPr>
          <w:ilvl w:val="0"/>
          <w:numId w:val="32"/>
        </w:numPr>
        <w:tabs>
          <w:tab w:val="left" w:pos="2090"/>
        </w:tabs>
        <w:spacing w:before="212" w:after="0" w:line="240" w:lineRule="auto"/>
        <w:ind w:left="2090" w:right="0" w:hanging="340"/>
        <w:jc w:val="left"/>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9"/>
          <w:sz w:val="22"/>
        </w:rPr>
        <w:t xml:space="preserve"> </w:t>
      </w:r>
      <w:r>
        <w:rPr>
          <w:color w:val="231F20"/>
          <w:spacing w:val="-2"/>
          <w:sz w:val="22"/>
        </w:rPr>
        <w:t>your</w:t>
      </w:r>
      <w:r>
        <w:rPr>
          <w:color w:val="231F20"/>
          <w:spacing w:val="-8"/>
          <w:sz w:val="22"/>
        </w:rPr>
        <w:t xml:space="preserve"> </w:t>
      </w:r>
      <w:r>
        <w:rPr>
          <w:color w:val="231F20"/>
          <w:spacing w:val="-2"/>
          <w:sz w:val="22"/>
        </w:rPr>
        <w:t>life</w:t>
      </w:r>
      <w:r>
        <w:rPr>
          <w:color w:val="231F20"/>
          <w:spacing w:val="-9"/>
          <w:sz w:val="22"/>
        </w:rPr>
        <w:t xml:space="preserve"> </w:t>
      </w:r>
      <w:r>
        <w:rPr>
          <w:color w:val="231F20"/>
          <w:spacing w:val="-2"/>
          <w:sz w:val="22"/>
        </w:rPr>
        <w:t>has</w:t>
      </w:r>
      <w:r>
        <w:rPr>
          <w:color w:val="231F20"/>
          <w:spacing w:val="-8"/>
          <w:sz w:val="22"/>
        </w:rPr>
        <w:t xml:space="preserve"> </w:t>
      </w:r>
      <w:r>
        <w:rPr>
          <w:color w:val="231F20"/>
          <w:spacing w:val="-2"/>
          <w:sz w:val="22"/>
        </w:rPr>
        <w:t>been</w:t>
      </w:r>
      <w:r>
        <w:rPr>
          <w:color w:val="231F20"/>
          <w:spacing w:val="-9"/>
          <w:sz w:val="22"/>
        </w:rPr>
        <w:t xml:space="preserve"> </w:t>
      </w:r>
      <w:r>
        <w:rPr>
          <w:color w:val="231F20"/>
          <w:spacing w:val="-2"/>
          <w:sz w:val="22"/>
        </w:rPr>
        <w:t>changed</w:t>
      </w:r>
      <w:r>
        <w:rPr>
          <w:color w:val="231F20"/>
          <w:spacing w:val="-8"/>
          <w:sz w:val="22"/>
        </w:rPr>
        <w:t xml:space="preserve"> </w:t>
      </w:r>
      <w:r>
        <w:rPr>
          <w:color w:val="231F20"/>
          <w:spacing w:val="-2"/>
          <w:sz w:val="22"/>
        </w:rPr>
        <w:t>by</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Internet?</w:t>
      </w:r>
      <w:r>
        <w:rPr>
          <w:color w:val="231F20"/>
          <w:spacing w:val="-8"/>
          <w:sz w:val="22"/>
        </w:rPr>
        <w:t xml:space="preserve"> </w:t>
      </w:r>
      <w:r>
        <w:rPr>
          <w:color w:val="231F20"/>
          <w:spacing w:val="-2"/>
          <w:sz w:val="22"/>
        </w:rPr>
        <w:t>If</w:t>
      </w:r>
      <w:r>
        <w:rPr>
          <w:color w:val="231F20"/>
          <w:spacing w:val="-9"/>
          <w:sz w:val="22"/>
        </w:rPr>
        <w:t xml:space="preserve"> </w:t>
      </w:r>
      <w:r>
        <w:rPr>
          <w:color w:val="231F20"/>
          <w:spacing w:val="-2"/>
          <w:sz w:val="22"/>
        </w:rPr>
        <w:t>so,</w:t>
      </w:r>
      <w:r>
        <w:rPr>
          <w:color w:val="231F20"/>
          <w:spacing w:val="-8"/>
          <w:sz w:val="22"/>
        </w:rPr>
        <w:t xml:space="preserve"> </w:t>
      </w:r>
      <w:r>
        <w:rPr>
          <w:color w:val="231F20"/>
          <w:spacing w:val="-4"/>
          <w:sz w:val="22"/>
        </w:rPr>
        <w:t>how?</w:t>
      </w:r>
    </w:p>
    <w:p w14:paraId="6A734A9C">
      <w:pPr>
        <w:pStyle w:val="15"/>
        <w:numPr>
          <w:ilvl w:val="0"/>
          <w:numId w:val="32"/>
        </w:numPr>
        <w:tabs>
          <w:tab w:val="left" w:pos="2090"/>
        </w:tabs>
        <w:spacing w:before="141" w:after="0" w:line="266" w:lineRule="auto"/>
        <w:ind w:left="2090" w:right="1182" w:hanging="341"/>
        <w:jc w:val="left"/>
        <w:rPr>
          <w:sz w:val="22"/>
        </w:rPr>
      </w:pPr>
      <w:r>
        <w:rPr>
          <w:color w:val="231F20"/>
          <w:sz w:val="22"/>
        </w:rPr>
        <w:t>The writer mentions many advantages of using the Internet. Do you think there are any disadvantages? If so, what are they?</w:t>
      </w:r>
    </w:p>
    <w:p w14:paraId="458D726F">
      <w:pPr>
        <w:pStyle w:val="11"/>
        <w:spacing w:before="10"/>
        <w:rPr>
          <w:sz w:val="25"/>
        </w:rPr>
      </w:pPr>
    </w:p>
    <w:p w14:paraId="74C10EDC">
      <w:pPr>
        <w:tabs>
          <w:tab w:val="left" w:pos="2221"/>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r>
        <w:rPr>
          <w:color w:val="231F20"/>
          <w:sz w:val="18"/>
        </w:rPr>
        <w:tab/>
      </w:r>
      <w:r>
        <w:rPr>
          <w:rFonts w:ascii="Tahoma"/>
          <w:color w:val="231F20"/>
          <w:spacing w:val="-5"/>
          <w:sz w:val="20"/>
        </w:rPr>
        <w:t>29</w:t>
      </w:r>
    </w:p>
    <w:p w14:paraId="022452E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6CC1BA9">
      <w:pPr>
        <w:spacing w:after="0" w:line="240" w:lineRule="auto"/>
        <w:jc w:val="left"/>
        <w:rPr>
          <w:rFonts w:ascii="Tahoma"/>
          <w:sz w:val="20"/>
        </w:rPr>
        <w:sectPr>
          <w:pgSz w:w="11910" w:h="16840"/>
          <w:pgMar w:top="0" w:right="0" w:bottom="0" w:left="0" w:header="720" w:footer="720" w:gutter="0"/>
          <w:cols w:space="720" w:num="1"/>
        </w:sectPr>
      </w:pPr>
    </w:p>
    <w:p w14:paraId="41DD84B2">
      <w:pPr>
        <w:pStyle w:val="11"/>
        <w:rPr>
          <w:rFonts w:ascii="Tahoma"/>
          <w:sz w:val="20"/>
        </w:rPr>
      </w:pPr>
    </w:p>
    <w:p w14:paraId="551E9305">
      <w:pPr>
        <w:pStyle w:val="11"/>
        <w:rPr>
          <w:rFonts w:ascii="Tahoma"/>
          <w:sz w:val="20"/>
        </w:rPr>
      </w:pPr>
    </w:p>
    <w:p w14:paraId="72697114">
      <w:pPr>
        <w:pStyle w:val="11"/>
        <w:rPr>
          <w:rFonts w:ascii="Tahoma"/>
          <w:sz w:val="20"/>
        </w:rPr>
      </w:pPr>
    </w:p>
    <w:p w14:paraId="107ED05B">
      <w:pPr>
        <w:pStyle w:val="11"/>
        <w:rPr>
          <w:rFonts w:ascii="Tahoma"/>
          <w:sz w:val="20"/>
        </w:rPr>
      </w:pPr>
    </w:p>
    <w:p w14:paraId="4998D1E9">
      <w:pPr>
        <w:pStyle w:val="9"/>
        <w:spacing w:before="277"/>
      </w:pPr>
      <w:r>
        <mc:AlternateContent>
          <mc:Choice Requires="wps">
            <w:drawing>
              <wp:anchor distT="0" distB="0" distL="0" distR="0" simplePos="0" relativeHeight="251712512"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519" name="Graphic 151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519" o:spid="_x0000_s1026" o:spt="100" style="position:absolute;left:0pt;margin-left:217pt;margin-top:-42.35pt;height:20.25pt;width:22.3pt;mso-position-horizontal-relative:page;z-index:251712512;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WvMaT2QAAAAsBAAAPAAAAAAAAAAEAIAAAACIAAABkcnMvZG93bnJl&#10;di54bWxQSwECFAAUAAAACACHTuJAwGVl6VIDAACCCQAADgAAAAAAAAABACAAAAAo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11"/>
        </w:rPr>
        <w:t xml:space="preserve"> </w:t>
      </w:r>
      <w:r>
        <w:rPr>
          <w:color w:val="231F20"/>
        </w:rPr>
        <w:t>about</w:t>
      </w:r>
      <w:r>
        <w:rPr>
          <w:color w:val="231F20"/>
          <w:spacing w:val="-11"/>
        </w:rPr>
        <w:t xml:space="preserve"> </w:t>
      </w:r>
      <w:r>
        <w:rPr>
          <w:color w:val="231F20"/>
        </w:rPr>
        <w:t>something</w:t>
      </w:r>
      <w:r>
        <w:rPr>
          <w:color w:val="231F20"/>
          <w:spacing w:val="-11"/>
        </w:rPr>
        <w:t xml:space="preserve"> </w:t>
      </w:r>
      <w:r>
        <w:rPr>
          <w:color w:val="231F20"/>
        </w:rPr>
        <w:t>that</w:t>
      </w:r>
      <w:r>
        <w:rPr>
          <w:color w:val="231F20"/>
          <w:spacing w:val="-10"/>
        </w:rPr>
        <w:t xml:space="preserve"> </w:t>
      </w:r>
      <w:r>
        <w:rPr>
          <w:color w:val="231F20"/>
        </w:rPr>
        <w:t>has</w:t>
      </w:r>
      <w:r>
        <w:rPr>
          <w:color w:val="231F20"/>
          <w:spacing w:val="-11"/>
        </w:rPr>
        <w:t xml:space="preserve"> </w:t>
      </w:r>
      <w:r>
        <w:rPr>
          <w:color w:val="231F20"/>
        </w:rPr>
        <w:t>been</w:t>
      </w:r>
      <w:r>
        <w:rPr>
          <w:color w:val="231F20"/>
          <w:spacing w:val="-11"/>
        </w:rPr>
        <w:t xml:space="preserve"> </w:t>
      </w:r>
      <w:r>
        <w:rPr>
          <w:color w:val="231F20"/>
          <w:spacing w:val="-4"/>
        </w:rPr>
        <w:t>done</w:t>
      </w:r>
    </w:p>
    <w:p w14:paraId="119525A0">
      <w:pPr>
        <w:spacing w:before="273"/>
        <w:ind w:left="213" w:right="0" w:firstLine="0"/>
        <w:jc w:val="center"/>
        <w:rPr>
          <w:rFonts w:ascii="Tahoma"/>
          <w:sz w:val="26"/>
        </w:rPr>
      </w:pPr>
      <w:r>
        <w:rPr>
          <w:rFonts w:ascii="Tahoma"/>
          <w:color w:val="00507D"/>
          <w:sz w:val="26"/>
        </w:rPr>
        <w:t>Read</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pairs</w:t>
      </w:r>
      <w:r>
        <w:rPr>
          <w:rFonts w:ascii="Tahoma"/>
          <w:color w:val="00507D"/>
          <w:spacing w:val="-3"/>
          <w:sz w:val="26"/>
        </w:rPr>
        <w:t xml:space="preserve"> </w:t>
      </w:r>
      <w:r>
        <w:rPr>
          <w:rFonts w:ascii="Tahoma"/>
          <w:color w:val="00507D"/>
          <w:sz w:val="26"/>
        </w:rPr>
        <w:t>of</w:t>
      </w:r>
      <w:r>
        <w:rPr>
          <w:rFonts w:ascii="Tahoma"/>
          <w:color w:val="00507D"/>
          <w:spacing w:val="-3"/>
          <w:sz w:val="26"/>
        </w:rPr>
        <w:t xml:space="preserve"> </w:t>
      </w:r>
      <w:r>
        <w:rPr>
          <w:rFonts w:ascii="Tahoma"/>
          <w:color w:val="00507D"/>
          <w:sz w:val="26"/>
        </w:rPr>
        <w:t>sentences.</w:t>
      </w:r>
      <w:r>
        <w:rPr>
          <w:rFonts w:ascii="Tahoma"/>
          <w:color w:val="00507D"/>
          <w:spacing w:val="-3"/>
          <w:sz w:val="26"/>
        </w:rPr>
        <w:t xml:space="preserve"> </w:t>
      </w:r>
      <w:r>
        <w:rPr>
          <w:rFonts w:ascii="Tahoma"/>
          <w:color w:val="00507D"/>
          <w:sz w:val="26"/>
        </w:rPr>
        <w:t>Underline</w:t>
      </w:r>
      <w:r>
        <w:rPr>
          <w:rFonts w:ascii="Tahoma"/>
          <w:color w:val="00507D"/>
          <w:spacing w:val="-3"/>
          <w:sz w:val="26"/>
        </w:rPr>
        <w:t xml:space="preserve"> </w:t>
      </w:r>
      <w:r>
        <w:rPr>
          <w:rFonts w:ascii="Tahoma"/>
          <w:color w:val="00507D"/>
          <w:sz w:val="26"/>
        </w:rPr>
        <w:t>and</w:t>
      </w:r>
      <w:r>
        <w:rPr>
          <w:rFonts w:ascii="Tahoma"/>
          <w:color w:val="00507D"/>
          <w:spacing w:val="-3"/>
          <w:sz w:val="26"/>
        </w:rPr>
        <w:t xml:space="preserve"> </w:t>
      </w:r>
      <w:r>
        <w:rPr>
          <w:rFonts w:ascii="Tahoma"/>
          <w:color w:val="00507D"/>
          <w:sz w:val="26"/>
        </w:rPr>
        <w:t>compare</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different</w:t>
      </w:r>
      <w:r>
        <w:rPr>
          <w:rFonts w:ascii="Tahoma"/>
          <w:color w:val="00507D"/>
          <w:spacing w:val="-3"/>
          <w:sz w:val="26"/>
        </w:rPr>
        <w:t xml:space="preserve"> </w:t>
      </w:r>
      <w:r>
        <w:rPr>
          <w:rFonts w:ascii="Tahoma"/>
          <w:color w:val="00507D"/>
          <w:sz w:val="26"/>
        </w:rPr>
        <w:t>verb</w:t>
      </w:r>
      <w:r>
        <w:rPr>
          <w:rFonts w:ascii="Tahoma"/>
          <w:color w:val="00507D"/>
          <w:spacing w:val="-3"/>
          <w:sz w:val="26"/>
        </w:rPr>
        <w:t xml:space="preserve"> </w:t>
      </w:r>
      <w:r>
        <w:rPr>
          <w:rFonts w:ascii="Tahoma"/>
          <w:color w:val="00507D"/>
          <w:spacing w:val="-2"/>
          <w:sz w:val="26"/>
        </w:rPr>
        <w:t>forms.</w:t>
      </w:r>
    </w:p>
    <w:p w14:paraId="332FD60D">
      <w:pPr>
        <w:pStyle w:val="11"/>
        <w:spacing w:before="1"/>
        <w:rPr>
          <w:rFonts w:ascii="Tahoma"/>
        </w:rPr>
      </w:pPr>
    </w:p>
    <w:p w14:paraId="209A6FF9">
      <w:pPr>
        <w:spacing w:after="0"/>
        <w:rPr>
          <w:rFonts w:ascii="Tahoma"/>
        </w:rPr>
        <w:sectPr>
          <w:pgSz w:w="11910" w:h="16840"/>
          <w:pgMar w:top="0" w:right="0" w:bottom="0" w:left="0" w:header="720" w:footer="720" w:gutter="0"/>
          <w:cols w:space="720" w:num="1"/>
        </w:sectPr>
      </w:pPr>
    </w:p>
    <w:p w14:paraId="299C8E70">
      <w:pPr>
        <w:pStyle w:val="11"/>
        <w:spacing w:before="116" w:line="228" w:lineRule="auto"/>
        <w:ind w:left="1445"/>
      </w:pPr>
      <w:r>
        <mc:AlternateContent>
          <mc:Choice Requires="wps">
            <w:drawing>
              <wp:anchor distT="0" distB="0" distL="0" distR="0" simplePos="0" relativeHeight="251865088" behindDoc="1" locked="0" layoutInCell="1" allowOverlap="1">
                <wp:simplePos x="0" y="0"/>
                <wp:positionH relativeFrom="page">
                  <wp:posOffset>734695</wp:posOffset>
                </wp:positionH>
                <wp:positionV relativeFrom="paragraph">
                  <wp:posOffset>-35560</wp:posOffset>
                </wp:positionV>
                <wp:extent cx="5997575" cy="890270"/>
                <wp:effectExtent l="0" t="0" r="0" b="0"/>
                <wp:wrapNone/>
                <wp:docPr id="1523" name="Graphic 1523"/>
                <wp:cNvGraphicFramePr/>
                <a:graphic xmlns:a="http://schemas.openxmlformats.org/drawingml/2006/main">
                  <a:graphicData uri="http://schemas.microsoft.com/office/word/2010/wordprocessingShape">
                    <wps:wsp>
                      <wps:cNvSpPr/>
                      <wps:spPr>
                        <a:xfrm>
                          <a:off x="0" y="0"/>
                          <a:ext cx="5997575" cy="890269"/>
                        </a:xfrm>
                        <a:custGeom>
                          <a:avLst/>
                          <a:gdLst/>
                          <a:ahLst/>
                          <a:cxnLst/>
                          <a:rect l="l" t="t" r="r" b="b"/>
                          <a:pathLst>
                            <a:path w="5997575" h="890269">
                              <a:moveTo>
                                <a:pt x="2990977" y="53975"/>
                              </a:moveTo>
                              <a:lnTo>
                                <a:pt x="2990126" y="22771"/>
                              </a:lnTo>
                              <a:lnTo>
                                <a:pt x="2984220" y="6756"/>
                              </a:lnTo>
                              <a:lnTo>
                                <a:pt x="2968206" y="850"/>
                              </a:lnTo>
                              <a:lnTo>
                                <a:pt x="2937002" y="0"/>
                              </a:lnTo>
                              <a:lnTo>
                                <a:pt x="53975" y="0"/>
                              </a:lnTo>
                              <a:lnTo>
                                <a:pt x="22758" y="850"/>
                              </a:lnTo>
                              <a:lnTo>
                                <a:pt x="6743" y="6756"/>
                              </a:lnTo>
                              <a:lnTo>
                                <a:pt x="838" y="22771"/>
                              </a:lnTo>
                              <a:lnTo>
                                <a:pt x="0" y="53975"/>
                              </a:lnTo>
                              <a:lnTo>
                                <a:pt x="0" y="835787"/>
                              </a:lnTo>
                              <a:lnTo>
                                <a:pt x="838" y="867003"/>
                              </a:lnTo>
                              <a:lnTo>
                                <a:pt x="6743" y="883018"/>
                              </a:lnTo>
                              <a:lnTo>
                                <a:pt x="22758" y="888923"/>
                              </a:lnTo>
                              <a:lnTo>
                                <a:pt x="53975" y="889762"/>
                              </a:lnTo>
                              <a:lnTo>
                                <a:pt x="2937002" y="889762"/>
                              </a:lnTo>
                              <a:lnTo>
                                <a:pt x="2968206" y="888923"/>
                              </a:lnTo>
                              <a:lnTo>
                                <a:pt x="2984220" y="883018"/>
                              </a:lnTo>
                              <a:lnTo>
                                <a:pt x="2990126" y="867003"/>
                              </a:lnTo>
                              <a:lnTo>
                                <a:pt x="2990977" y="835787"/>
                              </a:lnTo>
                              <a:lnTo>
                                <a:pt x="2990977" y="53975"/>
                              </a:lnTo>
                              <a:close/>
                            </a:path>
                            <a:path w="5997575" h="890269">
                              <a:moveTo>
                                <a:pt x="5997410" y="53975"/>
                              </a:moveTo>
                              <a:lnTo>
                                <a:pt x="5996559" y="22771"/>
                              </a:lnTo>
                              <a:lnTo>
                                <a:pt x="5990679" y="6756"/>
                              </a:lnTo>
                              <a:lnTo>
                                <a:pt x="5974689" y="850"/>
                              </a:lnTo>
                              <a:lnTo>
                                <a:pt x="5943562" y="0"/>
                              </a:lnTo>
                              <a:lnTo>
                                <a:pt x="3075267" y="0"/>
                              </a:lnTo>
                              <a:lnTo>
                                <a:pt x="3044050" y="850"/>
                              </a:lnTo>
                              <a:lnTo>
                                <a:pt x="3028035" y="6756"/>
                              </a:lnTo>
                              <a:lnTo>
                                <a:pt x="3022130" y="22771"/>
                              </a:lnTo>
                              <a:lnTo>
                                <a:pt x="3021292" y="53975"/>
                              </a:lnTo>
                              <a:lnTo>
                                <a:pt x="3021292" y="835787"/>
                              </a:lnTo>
                              <a:lnTo>
                                <a:pt x="3022130" y="867003"/>
                              </a:lnTo>
                              <a:lnTo>
                                <a:pt x="3028035" y="883018"/>
                              </a:lnTo>
                              <a:lnTo>
                                <a:pt x="3044050" y="888923"/>
                              </a:lnTo>
                              <a:lnTo>
                                <a:pt x="3075267" y="889762"/>
                              </a:lnTo>
                              <a:lnTo>
                                <a:pt x="5943562" y="889762"/>
                              </a:lnTo>
                              <a:lnTo>
                                <a:pt x="5974689" y="888923"/>
                              </a:lnTo>
                              <a:lnTo>
                                <a:pt x="5990679" y="883018"/>
                              </a:lnTo>
                              <a:lnTo>
                                <a:pt x="5996559" y="867003"/>
                              </a:lnTo>
                              <a:lnTo>
                                <a:pt x="5997410" y="835787"/>
                              </a:lnTo>
                              <a:lnTo>
                                <a:pt x="5997410" y="53975"/>
                              </a:lnTo>
                              <a:close/>
                            </a:path>
                          </a:pathLst>
                        </a:custGeom>
                        <a:solidFill>
                          <a:srgbClr val="BAD6F0"/>
                        </a:solidFill>
                      </wps:spPr>
                      <wps:bodyPr wrap="square" lIns="0" tIns="0" rIns="0" bIns="0" rtlCol="0">
                        <a:noAutofit/>
                      </wps:bodyPr>
                    </wps:wsp>
                  </a:graphicData>
                </a:graphic>
              </wp:anchor>
            </w:drawing>
          </mc:Choice>
          <mc:Fallback>
            <w:pict>
              <v:shape id="Graphic 1523" o:spid="_x0000_s1026" o:spt="100" style="position:absolute;left:0pt;margin-left:57.85pt;margin-top:-2.8pt;height:70.1pt;width:472.25pt;mso-position-horizontal-relative:page;z-index:-251451392;mso-width-relative:page;mso-height-relative:page;" fillcolor="#BAD6F0" filled="t" stroked="f" coordsize="5997575,890269" o:gfxdata="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PzcUT9oAAAALAQAADwAAAAAAAAABACAAAAAiAAAAZHJz&#10;L2Rvd25yZXYueG1sUEsBAhQAFAAAAAgAh07iQG4ZHShYAwAAsgsAAA4AAAAAAAAAAQAgAAAAKQEA&#10;AGRycy9lMm9Eb2MueG1sUEsFBgAAAAAGAAYAWQEAAPMGAAAAAA==&#10;" path="m2990977,53975l2990126,22771,2984220,6756,2968206,850,2937002,0,53975,0,22758,850,6743,6756,838,22771,0,53975,0,835787,838,867003,6743,883018,22758,888923,53975,889762,2937002,889762,2968206,888923,2984220,883018,2990126,867003,2990977,835787,2990977,53975xem5997410,53975l5996559,22771,5990679,6756,5974689,850,5943562,0,3075267,0,3044050,850,3028035,6756,3022130,22771,3021292,53975,3021292,835787,3022130,867003,3028035,883018,3044050,888923,3075267,889762,5943562,889762,5974689,888923,5990679,883018,5996559,867003,5997410,835787,5997410,53975xe">
                <v:fill on="t" focussize="0,0"/>
                <v:stroke on="f"/>
                <v:imagedata o:title=""/>
                <o:lock v:ext="edit" aspectratio="f"/>
                <v:textbox inset="0mm,0mm,0mm,0mm"/>
              </v:shape>
            </w:pict>
          </mc:Fallback>
        </mc:AlternateContent>
      </w:r>
      <w:r>
        <w:rPr>
          <w:color w:val="231F20"/>
        </w:rPr>
        <w:t>Jan’s</w:t>
      </w:r>
      <w:r>
        <w:rPr>
          <w:color w:val="231F20"/>
          <w:spacing w:val="-5"/>
        </w:rPr>
        <w:t xml:space="preserve"> </w:t>
      </w:r>
      <w:r>
        <w:rPr>
          <w:color w:val="231F20"/>
        </w:rPr>
        <w:t>life</w:t>
      </w:r>
      <w:r>
        <w:rPr>
          <w:color w:val="231F20"/>
          <w:spacing w:val="-5"/>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greatly</w:t>
      </w:r>
      <w:r>
        <w:rPr>
          <w:color w:val="231F20"/>
          <w:spacing w:val="-5"/>
        </w:rPr>
        <w:t xml:space="preserve"> </w:t>
      </w:r>
      <w:r>
        <w:rPr>
          <w:color w:val="231F20"/>
        </w:rPr>
        <w:t>improved</w:t>
      </w:r>
      <w:r>
        <w:rPr>
          <w:color w:val="231F20"/>
          <w:spacing w:val="-5"/>
        </w:rPr>
        <w:t xml:space="preserve"> </w:t>
      </w:r>
      <w:r>
        <w:rPr>
          <w:color w:val="231F20"/>
        </w:rPr>
        <w:t>by</w:t>
      </w:r>
      <w:r>
        <w:rPr>
          <w:color w:val="231F20"/>
          <w:spacing w:val="-5"/>
        </w:rPr>
        <w:t xml:space="preserve"> </w:t>
      </w:r>
      <w:r>
        <w:rPr>
          <w:color w:val="231F20"/>
        </w:rPr>
        <w:t xml:space="preserve">the </w:t>
      </w:r>
      <w:r>
        <w:rPr>
          <w:color w:val="231F20"/>
          <w:spacing w:val="-2"/>
        </w:rPr>
        <w:t>Internet.</w:t>
      </w:r>
    </w:p>
    <w:p w14:paraId="3CEFD263">
      <w:pPr>
        <w:pStyle w:val="11"/>
        <w:spacing w:before="102" w:line="228" w:lineRule="auto"/>
        <w:ind w:left="1445"/>
      </w:pPr>
      <w:r>
        <w:rPr>
          <w:color w:val="231F20"/>
        </w:rPr>
        <w:t>Much has been written about the wonders of the World Wide Web.</w:t>
      </w:r>
    </w:p>
    <w:p w14:paraId="7722C5D1">
      <w:pPr>
        <w:pStyle w:val="11"/>
        <w:spacing w:before="116" w:line="228" w:lineRule="auto"/>
        <w:ind w:left="815" w:right="1386"/>
      </w:pPr>
      <w:r>
        <w:br w:type="column"/>
      </w:r>
      <w:r>
        <w:rPr>
          <w:color w:val="231F20"/>
        </w:rPr>
        <w:t>The</w:t>
      </w:r>
      <w:r>
        <w:rPr>
          <w:color w:val="231F20"/>
          <w:spacing w:val="11"/>
        </w:rPr>
        <w:t xml:space="preserve"> Internet </w:t>
      </w:r>
      <w:r>
        <w:rPr>
          <w:color w:val="231F20"/>
        </w:rPr>
        <w:t>has</w:t>
      </w:r>
      <w:r>
        <w:rPr>
          <w:color w:val="231F20"/>
          <w:spacing w:val="9"/>
        </w:rPr>
        <w:t xml:space="preserve"> greatly improved </w:t>
      </w:r>
      <w:r>
        <w:rPr>
          <w:color w:val="231F20"/>
        </w:rPr>
        <w:t>Jan’s life.</w:t>
      </w:r>
    </w:p>
    <w:p w14:paraId="6D86DADB">
      <w:pPr>
        <w:pStyle w:val="11"/>
        <w:spacing w:before="102" w:line="228" w:lineRule="auto"/>
        <w:ind w:left="815" w:right="1386"/>
      </w:pPr>
      <w:r>
        <w:rPr>
          <w:color w:val="231F20"/>
        </w:rPr>
        <w:t>People have written much about the wonders of the World Wide Web.</w:t>
      </w:r>
    </w:p>
    <w:p w14:paraId="21592106">
      <w:pPr>
        <w:spacing w:after="0" w:line="228" w:lineRule="auto"/>
        <w:sectPr>
          <w:type w:val="continuous"/>
          <w:pgSz w:w="11910" w:h="16840"/>
          <w:pgMar w:top="1340" w:right="0" w:bottom="280" w:left="0" w:header="720" w:footer="720" w:gutter="0"/>
          <w:cols w:equalWidth="0" w:num="2">
            <w:col w:w="5622" w:space="40"/>
            <w:col w:w="6248"/>
          </w:cols>
        </w:sectPr>
      </w:pPr>
    </w:p>
    <w:p w14:paraId="2836B72B">
      <w:pPr>
        <w:pStyle w:val="11"/>
        <w:spacing w:before="5"/>
        <w:rPr>
          <w:sz w:val="20"/>
        </w:rPr>
      </w:pPr>
    </w:p>
    <w:p w14:paraId="0657EB98">
      <w:pPr>
        <w:spacing w:before="100"/>
        <w:ind w:left="1582" w:right="0" w:firstLine="0"/>
        <w:jc w:val="left"/>
        <w:rPr>
          <w:rFonts w:ascii="Tahoma"/>
          <w:sz w:val="26"/>
        </w:rPr>
      </w:pPr>
      <w:r>
        <w:rPr>
          <w:rFonts w:ascii="Tahoma"/>
          <w:color w:val="00507D"/>
          <w:sz w:val="26"/>
        </w:rPr>
        <w:t>How</w:t>
      </w:r>
      <w:r>
        <w:rPr>
          <w:rFonts w:ascii="Tahoma"/>
          <w:color w:val="00507D"/>
          <w:spacing w:val="-2"/>
          <w:sz w:val="26"/>
        </w:rPr>
        <w:t xml:space="preserve"> </w:t>
      </w:r>
      <w:r>
        <w:rPr>
          <w:rFonts w:ascii="Tahoma"/>
          <w:color w:val="00507D"/>
          <w:sz w:val="26"/>
        </w:rPr>
        <w:t>do</w:t>
      </w:r>
      <w:r>
        <w:rPr>
          <w:rFonts w:ascii="Tahoma"/>
          <w:color w:val="00507D"/>
          <w:spacing w:val="-2"/>
          <w:sz w:val="26"/>
        </w:rPr>
        <w:t xml:space="preserve"> </w:t>
      </w:r>
      <w:r>
        <w:rPr>
          <w:rFonts w:ascii="Tahoma"/>
          <w:color w:val="00507D"/>
          <w:sz w:val="26"/>
        </w:rPr>
        <w:t>we</w:t>
      </w:r>
      <w:r>
        <w:rPr>
          <w:rFonts w:ascii="Tahoma"/>
          <w:color w:val="00507D"/>
          <w:spacing w:val="-1"/>
          <w:sz w:val="26"/>
        </w:rPr>
        <w:t xml:space="preserve"> </w:t>
      </w:r>
      <w:r>
        <w:rPr>
          <w:rFonts w:ascii="Tahoma"/>
          <w:color w:val="00507D"/>
          <w:sz w:val="26"/>
        </w:rPr>
        <w:t>form</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present</w:t>
      </w:r>
      <w:r>
        <w:rPr>
          <w:rFonts w:ascii="Tahoma"/>
          <w:color w:val="00507D"/>
          <w:spacing w:val="-1"/>
          <w:sz w:val="26"/>
        </w:rPr>
        <w:t xml:space="preserve"> </w:t>
      </w:r>
      <w:r>
        <w:rPr>
          <w:rFonts w:ascii="Tahoma"/>
          <w:color w:val="00507D"/>
          <w:sz w:val="26"/>
        </w:rPr>
        <w:t>perfect</w:t>
      </w:r>
      <w:r>
        <w:rPr>
          <w:rFonts w:ascii="Tahoma"/>
          <w:color w:val="00507D"/>
          <w:spacing w:val="-2"/>
          <w:sz w:val="26"/>
        </w:rPr>
        <w:t xml:space="preserve"> </w:t>
      </w:r>
      <w:r>
        <w:rPr>
          <w:rFonts w:ascii="Tahoma"/>
          <w:color w:val="00507D"/>
          <w:sz w:val="26"/>
        </w:rPr>
        <w:t>passive</w:t>
      </w:r>
      <w:r>
        <w:rPr>
          <w:rFonts w:ascii="Tahoma"/>
          <w:color w:val="00507D"/>
          <w:spacing w:val="-2"/>
          <w:sz w:val="26"/>
        </w:rPr>
        <w:t xml:space="preserve"> </w:t>
      </w:r>
      <w:r>
        <w:rPr>
          <w:rFonts w:ascii="Tahoma"/>
          <w:color w:val="00507D"/>
          <w:sz w:val="26"/>
        </w:rPr>
        <w:t>voice?</w:t>
      </w:r>
      <w:r>
        <w:rPr>
          <w:rFonts w:ascii="Tahoma"/>
          <w:color w:val="00507D"/>
          <w:spacing w:val="-1"/>
          <w:sz w:val="26"/>
        </w:rPr>
        <w:t xml:space="preserve"> </w:t>
      </w:r>
      <w:r>
        <w:rPr>
          <w:rFonts w:ascii="Tahoma"/>
          <w:color w:val="00507D"/>
          <w:sz w:val="26"/>
        </w:rPr>
        <w:t>Fill</w:t>
      </w:r>
      <w:r>
        <w:rPr>
          <w:rFonts w:ascii="Tahoma"/>
          <w:color w:val="00507D"/>
          <w:spacing w:val="-2"/>
          <w:sz w:val="26"/>
        </w:rPr>
        <w:t xml:space="preserve"> </w:t>
      </w:r>
      <w:r>
        <w:rPr>
          <w:rFonts w:ascii="Tahoma"/>
          <w:color w:val="00507D"/>
          <w:sz w:val="26"/>
        </w:rPr>
        <w:t>in</w:t>
      </w:r>
      <w:r>
        <w:rPr>
          <w:rFonts w:ascii="Tahoma"/>
          <w:color w:val="00507D"/>
          <w:spacing w:val="-1"/>
          <w:sz w:val="26"/>
        </w:rPr>
        <w:t xml:space="preserve"> </w:t>
      </w:r>
      <w:r>
        <w:rPr>
          <w:rFonts w:ascii="Tahoma"/>
          <w:color w:val="00507D"/>
          <w:sz w:val="26"/>
        </w:rPr>
        <w:t>the</w:t>
      </w:r>
      <w:r>
        <w:rPr>
          <w:rFonts w:ascii="Tahoma"/>
          <w:color w:val="00507D"/>
          <w:spacing w:val="-2"/>
          <w:sz w:val="26"/>
        </w:rPr>
        <w:t xml:space="preserve"> blank.</w:t>
      </w:r>
    </w:p>
    <w:p w14:paraId="7EFED84C">
      <w:pPr>
        <w:pStyle w:val="11"/>
        <w:rPr>
          <w:rFonts w:ascii="Tahoma"/>
          <w:sz w:val="20"/>
        </w:rPr>
      </w:pPr>
    </w:p>
    <w:p w14:paraId="1E6BDDC3">
      <w:pPr>
        <w:pStyle w:val="11"/>
        <w:rPr>
          <w:rFonts w:ascii="Tahoma"/>
          <w:sz w:val="20"/>
        </w:rPr>
      </w:pPr>
    </w:p>
    <w:p w14:paraId="5A158BA2">
      <w:pPr>
        <w:pStyle w:val="11"/>
        <w:spacing w:before="11"/>
        <w:rPr>
          <w:rFonts w:ascii="Tahoma"/>
          <w:sz w:val="23"/>
        </w:rPr>
      </w:pPr>
    </w:p>
    <w:p w14:paraId="0605300F">
      <w:pPr>
        <w:spacing w:before="109"/>
        <w:ind w:left="2117" w:right="0" w:firstLine="0"/>
        <w:jc w:val="left"/>
        <w:rPr>
          <w:sz w:val="24"/>
        </w:rPr>
      </w:pPr>
      <w:r>
        <mc:AlternateContent>
          <mc:Choice Requires="wpg">
            <w:drawing>
              <wp:anchor distT="0" distB="0" distL="0" distR="0" simplePos="0" relativeHeight="251711488" behindDoc="0" locked="0" layoutInCell="1" allowOverlap="1">
                <wp:simplePos x="0" y="0"/>
                <wp:positionH relativeFrom="page">
                  <wp:posOffset>2173605</wp:posOffset>
                </wp:positionH>
                <wp:positionV relativeFrom="paragraph">
                  <wp:posOffset>-373380</wp:posOffset>
                </wp:positionV>
                <wp:extent cx="4012565" cy="1052830"/>
                <wp:effectExtent l="0" t="0" r="0" b="0"/>
                <wp:wrapNone/>
                <wp:docPr id="1524" name="Group 1524"/>
                <wp:cNvGraphicFramePr/>
                <a:graphic xmlns:a="http://schemas.openxmlformats.org/drawingml/2006/main">
                  <a:graphicData uri="http://schemas.microsoft.com/office/word/2010/wordprocessingGroup">
                    <wpg:wgp>
                      <wpg:cNvGrpSpPr/>
                      <wpg:grpSpPr>
                        <a:xfrm>
                          <a:off x="0" y="0"/>
                          <a:ext cx="4012565" cy="1052830"/>
                          <a:chOff x="0" y="0"/>
                          <a:chExt cx="4012565" cy="1052830"/>
                        </a:xfrm>
                      </wpg:grpSpPr>
                      <wps:wsp>
                        <wps:cNvPr id="1525" name="Graphic 1525"/>
                        <wps:cNvSpPr/>
                        <wps:spPr>
                          <a:xfrm>
                            <a:off x="0" y="0"/>
                            <a:ext cx="4012565" cy="1052830"/>
                          </a:xfrm>
                          <a:custGeom>
                            <a:avLst/>
                            <a:gdLst/>
                            <a:ahLst/>
                            <a:cxnLst/>
                            <a:rect l="l" t="t" r="r" b="b"/>
                            <a:pathLst>
                              <a:path w="4012565" h="1052830">
                                <a:moveTo>
                                  <a:pt x="4005453" y="560527"/>
                                </a:moveTo>
                                <a:lnTo>
                                  <a:pt x="0" y="560527"/>
                                </a:lnTo>
                                <a:lnTo>
                                  <a:pt x="0" y="1052779"/>
                                </a:lnTo>
                                <a:lnTo>
                                  <a:pt x="4005453" y="1052779"/>
                                </a:lnTo>
                                <a:lnTo>
                                  <a:pt x="4005453" y="560527"/>
                                </a:lnTo>
                                <a:close/>
                              </a:path>
                              <a:path w="4012565" h="1052830">
                                <a:moveTo>
                                  <a:pt x="4012069" y="0"/>
                                </a:moveTo>
                                <a:lnTo>
                                  <a:pt x="6616" y="0"/>
                                </a:lnTo>
                                <a:lnTo>
                                  <a:pt x="6616" y="522605"/>
                                </a:lnTo>
                                <a:lnTo>
                                  <a:pt x="4012069" y="522605"/>
                                </a:lnTo>
                                <a:lnTo>
                                  <a:pt x="4012069" y="0"/>
                                </a:lnTo>
                                <a:close/>
                              </a:path>
                            </a:pathLst>
                          </a:custGeom>
                          <a:solidFill>
                            <a:srgbClr val="EBEBEB"/>
                          </a:solidFill>
                        </wps:spPr>
                        <wps:bodyPr wrap="square" lIns="0" tIns="0" rIns="0" bIns="0" rtlCol="0">
                          <a:noAutofit/>
                        </wps:bodyPr>
                      </wps:wsp>
                      <wps:wsp>
                        <wps:cNvPr id="1526" name="Textbox 1526"/>
                        <wps:cNvSpPr txBox="1"/>
                        <wps:spPr>
                          <a:xfrm>
                            <a:off x="1581619" y="723531"/>
                            <a:ext cx="1798955" cy="167005"/>
                          </a:xfrm>
                          <a:prstGeom prst="rect">
                            <a:avLst/>
                          </a:prstGeom>
                        </wps:spPr>
                        <wps:txbx>
                          <w:txbxContent>
                            <w:p w14:paraId="39C7A886">
                              <w:pPr>
                                <w:tabs>
                                  <w:tab w:val="left" w:pos="2812"/>
                                </w:tabs>
                                <w:spacing w:before="8"/>
                                <w:ind w:left="0" w:right="0" w:firstLine="0"/>
                                <w:jc w:val="left"/>
                                <w:rPr>
                                  <w:sz w:val="22"/>
                                </w:rPr>
                              </w:pPr>
                              <w:r>
                                <w:rPr>
                                  <w:color w:val="8F5DA6"/>
                                  <w:w w:val="100"/>
                                  <w:sz w:val="22"/>
                                  <w:u w:val="single" w:color="231F20"/>
                                </w:rPr>
                                <w:t xml:space="preserve"> </w:t>
                              </w:r>
                              <w:r>
                                <w:rPr>
                                  <w:color w:val="8F5DA6"/>
                                  <w:sz w:val="22"/>
                                  <w:u w:val="single" w:color="231F20"/>
                                </w:rPr>
                                <w:tab/>
                              </w:r>
                            </w:p>
                          </w:txbxContent>
                        </wps:txbx>
                        <wps:bodyPr wrap="square" lIns="0" tIns="0" rIns="0" bIns="0" rtlCol="0">
                          <a:noAutofit/>
                        </wps:bodyPr>
                      </wps:wsp>
                      <wps:wsp>
                        <wps:cNvPr id="1527" name="Textbox 1527"/>
                        <wps:cNvSpPr txBox="1"/>
                        <wps:spPr>
                          <a:xfrm>
                            <a:off x="537629" y="723531"/>
                            <a:ext cx="512445" cy="167005"/>
                          </a:xfrm>
                          <a:prstGeom prst="rect">
                            <a:avLst/>
                          </a:prstGeom>
                        </wps:spPr>
                        <wps:txbx>
                          <w:txbxContent>
                            <w:p w14:paraId="6A207433">
                              <w:pPr>
                                <w:spacing w:before="8"/>
                                <w:ind w:left="0" w:right="0" w:firstLine="0"/>
                                <w:jc w:val="left"/>
                                <w:rPr>
                                  <w:sz w:val="22"/>
                                </w:rPr>
                              </w:pPr>
                              <w:r>
                                <w:rPr>
                                  <w:color w:val="8F5DA6"/>
                                  <w:spacing w:val="-2"/>
                                  <w:sz w:val="22"/>
                                </w:rPr>
                                <w:t>Passive</w:t>
                              </w:r>
                            </w:p>
                          </w:txbxContent>
                        </wps:txbx>
                        <wps:bodyPr wrap="square" lIns="0" tIns="0" rIns="0" bIns="0" rtlCol="0">
                          <a:noAutofit/>
                        </wps:bodyPr>
                      </wps:wsp>
                      <wps:wsp>
                        <wps:cNvPr id="1528" name="Textbox 1528"/>
                        <wps:cNvSpPr txBox="1"/>
                        <wps:spPr>
                          <a:xfrm>
                            <a:off x="1579092" y="191693"/>
                            <a:ext cx="989330" cy="165100"/>
                          </a:xfrm>
                          <a:prstGeom prst="rect">
                            <a:avLst/>
                          </a:prstGeom>
                        </wps:spPr>
                        <wps:txbx>
                          <w:txbxContent>
                            <w:p w14:paraId="68018DCB">
                              <w:pPr>
                                <w:spacing w:before="6"/>
                                <w:ind w:left="0" w:right="0" w:firstLine="0"/>
                                <w:jc w:val="left"/>
                                <w:rPr>
                                  <w:i/>
                                  <w:sz w:val="22"/>
                                </w:rPr>
                              </w:pPr>
                              <w:r>
                                <w:rPr>
                                  <w:color w:val="231F20"/>
                                  <w:spacing w:val="-2"/>
                                  <w:sz w:val="22"/>
                                </w:rPr>
                                <w:t>have/has</w:t>
                              </w:r>
                              <w:r>
                                <w:rPr>
                                  <w:color w:val="231F20"/>
                                  <w:spacing w:val="-7"/>
                                  <w:sz w:val="22"/>
                                </w:rPr>
                                <w:t xml:space="preserve"> </w:t>
                              </w:r>
                              <w:r>
                                <w:rPr>
                                  <w:color w:val="231F20"/>
                                  <w:spacing w:val="-2"/>
                                  <w:sz w:val="22"/>
                                </w:rPr>
                                <w:t>+</w:t>
                              </w:r>
                              <w:r>
                                <w:rPr>
                                  <w:color w:val="231F20"/>
                                  <w:spacing w:val="-6"/>
                                  <w:sz w:val="22"/>
                                </w:rPr>
                                <w:t xml:space="preserve"> </w:t>
                              </w:r>
                              <w:r>
                                <w:rPr>
                                  <w:i/>
                                  <w:color w:val="231F20"/>
                                  <w:spacing w:val="-2"/>
                                  <w:sz w:val="22"/>
                                </w:rPr>
                                <w:t>v-</w:t>
                              </w:r>
                              <w:r>
                                <w:rPr>
                                  <w:i/>
                                  <w:color w:val="231F20"/>
                                  <w:spacing w:val="-5"/>
                                  <w:sz w:val="22"/>
                                </w:rPr>
                                <w:t>ed</w:t>
                              </w:r>
                            </w:p>
                          </w:txbxContent>
                        </wps:txbx>
                        <wps:bodyPr wrap="square" lIns="0" tIns="0" rIns="0" bIns="0" rtlCol="0">
                          <a:noAutofit/>
                        </wps:bodyPr>
                      </wps:wsp>
                      <wps:wsp>
                        <wps:cNvPr id="1529" name="Textbox 1529"/>
                        <wps:cNvSpPr txBox="1"/>
                        <wps:spPr>
                          <a:xfrm>
                            <a:off x="537629" y="190576"/>
                            <a:ext cx="414020" cy="167005"/>
                          </a:xfrm>
                          <a:prstGeom prst="rect">
                            <a:avLst/>
                          </a:prstGeom>
                        </wps:spPr>
                        <wps:txbx>
                          <w:txbxContent>
                            <w:p w14:paraId="0F7FD503">
                              <w:pPr>
                                <w:spacing w:before="8"/>
                                <w:ind w:left="0" w:right="0" w:firstLine="0"/>
                                <w:jc w:val="left"/>
                                <w:rPr>
                                  <w:sz w:val="22"/>
                                </w:rPr>
                              </w:pPr>
                              <w:r>
                                <w:rPr>
                                  <w:color w:val="2FBEBE"/>
                                  <w:spacing w:val="-2"/>
                                  <w:w w:val="105"/>
                                  <w:sz w:val="22"/>
                                </w:rPr>
                                <w:t>Active</w:t>
                              </w:r>
                            </w:p>
                          </w:txbxContent>
                        </wps:txbx>
                        <wps:bodyPr wrap="square" lIns="0" tIns="0" rIns="0" bIns="0" rtlCol="0">
                          <a:noAutofit/>
                        </wps:bodyPr>
                      </wps:wsp>
                    </wpg:wgp>
                  </a:graphicData>
                </a:graphic>
              </wp:anchor>
            </w:drawing>
          </mc:Choice>
          <mc:Fallback>
            <w:pict>
              <v:group id="Group 1524" o:spid="_x0000_s1026" o:spt="203" style="position:absolute;left:0pt;margin-left:171.15pt;margin-top:-29.4pt;height:82.9pt;width:315.95pt;mso-position-horizontal-relative:page;z-index:251711488;mso-width-relative:page;mso-height-relative:page;" coordsize="4012565,1052830" o:gfxdata="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CF+6ADbAAAACwEAAA8AAAAAAAAAAQAgAAAAIgAAAGRycy9kb3ducmV2LnhtbFBLAQIUABQA&#10;AAAIAIdO4kC3vk/2fAMAANcNAAAOAAAAAAAAAAEAIAAAACoBAABkcnMvZTJvRG9jLnhtbFBLBQYA&#10;AAAABgAGAFkBAAAYBwAAAAA=&#10;">
                <o:lock v:ext="edit" aspectratio="f"/>
                <v:shape id="Graphic 1525" o:spid="_x0000_s1026" o:spt="100" style="position:absolute;left:0;top:0;height:1052830;width:4012565;" fillcolor="#EBEBEB" filled="t" stroked="f" coordsize="4012565,1052830" o:gfxdata="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qJ/NvQAA&#10;AN0AAAAPAAAAAAAAAAEAIAAAACIAAABkcnMvZG93bnJldi54bWxQSwECFAAUAAAACACHTuJAMy8F&#10;njsAAAA5AAAAEAAAAAAAAAABACAAAAAMAQAAZHJzL3NoYXBleG1sLnhtbFBLBQYAAAAABgAGAFsB&#10;AAC2AwAAAAA=&#10;" path="m4005453,560527l0,560527,0,1052779,4005453,1052779,4005453,560527xem4012069,0l6616,0,6616,522605,4012069,522605,4012069,0xe">
                  <v:fill on="t" focussize="0,0"/>
                  <v:stroke on="f"/>
                  <v:imagedata o:title=""/>
                  <o:lock v:ext="edit" aspectratio="f"/>
                  <v:textbox inset="0mm,0mm,0mm,0mm"/>
                </v:shape>
                <v:shape id="Textbox 1526" o:spid="_x0000_s1026" o:spt="202" type="#_x0000_t202" style="position:absolute;left:1581619;top:723531;height:167005;width:1798955;" filled="f" stroked="f" coordsize="21600,21600" o:gfxdata="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n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9C7A886">
                        <w:pPr>
                          <w:tabs>
                            <w:tab w:val="left" w:pos="2812"/>
                          </w:tabs>
                          <w:spacing w:before="8"/>
                          <w:ind w:left="0" w:right="0" w:firstLine="0"/>
                          <w:jc w:val="left"/>
                          <w:rPr>
                            <w:sz w:val="22"/>
                          </w:rPr>
                        </w:pPr>
                        <w:r>
                          <w:rPr>
                            <w:color w:val="8F5DA6"/>
                            <w:w w:val="100"/>
                            <w:sz w:val="22"/>
                            <w:u w:val="single" w:color="231F20"/>
                          </w:rPr>
                          <w:t xml:space="preserve"> </w:t>
                        </w:r>
                        <w:r>
                          <w:rPr>
                            <w:color w:val="8F5DA6"/>
                            <w:sz w:val="22"/>
                            <w:u w:val="single" w:color="231F20"/>
                          </w:rPr>
                          <w:tab/>
                        </w:r>
                      </w:p>
                    </w:txbxContent>
                  </v:textbox>
                </v:shape>
                <v:shape id="Textbox 1527" o:spid="_x0000_s1026" o:spt="202" type="#_x0000_t202" style="position:absolute;left:537629;top:723531;height:167005;width:512445;" filled="f" stroked="f" coordsize="21600,21600" o:gfxdata="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qMW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207433">
                        <w:pPr>
                          <w:spacing w:before="8"/>
                          <w:ind w:left="0" w:right="0" w:firstLine="0"/>
                          <w:jc w:val="left"/>
                          <w:rPr>
                            <w:sz w:val="22"/>
                          </w:rPr>
                        </w:pPr>
                        <w:r>
                          <w:rPr>
                            <w:color w:val="8F5DA6"/>
                            <w:spacing w:val="-2"/>
                            <w:sz w:val="22"/>
                          </w:rPr>
                          <w:t>Passive</w:t>
                        </w:r>
                      </w:p>
                    </w:txbxContent>
                  </v:textbox>
                </v:shape>
                <v:shape id="Textbox 1528" o:spid="_x0000_s1026" o:spt="202" type="#_x0000_t202" style="position:absolute;left:1579092;top:191693;height:165100;width:989330;" filled="f" stroked="f" coordsize="21600,21600" o:gfxdata="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VRg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8018DCB">
                        <w:pPr>
                          <w:spacing w:before="6"/>
                          <w:ind w:left="0" w:right="0" w:firstLine="0"/>
                          <w:jc w:val="left"/>
                          <w:rPr>
                            <w:i/>
                            <w:sz w:val="22"/>
                          </w:rPr>
                        </w:pPr>
                        <w:r>
                          <w:rPr>
                            <w:color w:val="231F20"/>
                            <w:spacing w:val="-2"/>
                            <w:sz w:val="22"/>
                          </w:rPr>
                          <w:t>have/has</w:t>
                        </w:r>
                        <w:r>
                          <w:rPr>
                            <w:color w:val="231F20"/>
                            <w:spacing w:val="-7"/>
                            <w:sz w:val="22"/>
                          </w:rPr>
                          <w:t xml:space="preserve"> </w:t>
                        </w:r>
                        <w:r>
                          <w:rPr>
                            <w:color w:val="231F20"/>
                            <w:spacing w:val="-2"/>
                            <w:sz w:val="22"/>
                          </w:rPr>
                          <w:t>+</w:t>
                        </w:r>
                        <w:r>
                          <w:rPr>
                            <w:color w:val="231F20"/>
                            <w:spacing w:val="-6"/>
                            <w:sz w:val="22"/>
                          </w:rPr>
                          <w:t xml:space="preserve"> </w:t>
                        </w:r>
                        <w:r>
                          <w:rPr>
                            <w:i/>
                            <w:color w:val="231F20"/>
                            <w:spacing w:val="-2"/>
                            <w:sz w:val="22"/>
                          </w:rPr>
                          <w:t>v-</w:t>
                        </w:r>
                        <w:r>
                          <w:rPr>
                            <w:i/>
                            <w:color w:val="231F20"/>
                            <w:spacing w:val="-5"/>
                            <w:sz w:val="22"/>
                          </w:rPr>
                          <w:t>ed</w:t>
                        </w:r>
                      </w:p>
                    </w:txbxContent>
                  </v:textbox>
                </v:shape>
                <v:shape id="Textbox 1529" o:spid="_x0000_s1026" o:spt="202" type="#_x0000_t202" style="position:absolute;left:537629;top:190576;height:167005;width:414020;" filled="f" stroked="f" coordsize="21600,21600" o:gfxdata="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b2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7FD503">
                        <w:pPr>
                          <w:spacing w:before="8"/>
                          <w:ind w:left="0" w:right="0" w:firstLine="0"/>
                          <w:jc w:val="left"/>
                          <w:rPr>
                            <w:sz w:val="22"/>
                          </w:rPr>
                        </w:pPr>
                        <w:r>
                          <w:rPr>
                            <w:color w:val="2FBEBE"/>
                            <w:spacing w:val="-2"/>
                            <w:w w:val="105"/>
                            <w:sz w:val="22"/>
                          </w:rPr>
                          <w:t>Active</w:t>
                        </w:r>
                      </w:p>
                    </w:txbxContent>
                  </v:textbox>
                </v:shape>
              </v:group>
            </w:pict>
          </mc:Fallback>
        </mc:AlternateContent>
      </w:r>
      <w:r>
        <mc:AlternateContent>
          <mc:Choice Requires="wps">
            <w:drawing>
              <wp:anchor distT="0" distB="0" distL="0" distR="0" simplePos="0" relativeHeight="251711488" behindDoc="0" locked="0" layoutInCell="1" allowOverlap="1">
                <wp:simplePos x="0" y="0"/>
                <wp:positionH relativeFrom="page">
                  <wp:posOffset>2091055</wp:posOffset>
                </wp:positionH>
                <wp:positionV relativeFrom="paragraph">
                  <wp:posOffset>-180975</wp:posOffset>
                </wp:positionV>
                <wp:extent cx="37465" cy="668020"/>
                <wp:effectExtent l="0" t="0" r="0" b="0"/>
                <wp:wrapNone/>
                <wp:docPr id="1530" name="Graphic 1530"/>
                <wp:cNvGraphicFramePr/>
                <a:graphic xmlns:a="http://schemas.openxmlformats.org/drawingml/2006/main">
                  <a:graphicData uri="http://schemas.microsoft.com/office/word/2010/wordprocessingShape">
                    <wps:wsp>
                      <wps:cNvSpPr/>
                      <wps:spPr>
                        <a:xfrm>
                          <a:off x="0" y="0"/>
                          <a:ext cx="37465" cy="668020"/>
                        </a:xfrm>
                        <a:custGeom>
                          <a:avLst/>
                          <a:gdLst/>
                          <a:ahLst/>
                          <a:cxnLst/>
                          <a:rect l="l" t="t" r="r" b="b"/>
                          <a:pathLst>
                            <a:path w="37465" h="668020">
                              <a:moveTo>
                                <a:pt x="37338" y="0"/>
                              </a:moveTo>
                              <a:lnTo>
                                <a:pt x="23495" y="0"/>
                              </a:lnTo>
                              <a:lnTo>
                                <a:pt x="19685" y="3555"/>
                              </a:lnTo>
                              <a:lnTo>
                                <a:pt x="12827" y="37337"/>
                              </a:lnTo>
                              <a:lnTo>
                                <a:pt x="12827" y="299465"/>
                              </a:lnTo>
                              <a:lnTo>
                                <a:pt x="11938" y="316991"/>
                              </a:lnTo>
                              <a:lnTo>
                                <a:pt x="2540" y="341375"/>
                              </a:lnTo>
                              <a:lnTo>
                                <a:pt x="0" y="341375"/>
                              </a:lnTo>
                              <a:lnTo>
                                <a:pt x="0" y="357123"/>
                              </a:lnTo>
                              <a:lnTo>
                                <a:pt x="2540" y="357123"/>
                              </a:lnTo>
                              <a:lnTo>
                                <a:pt x="4699" y="358520"/>
                              </a:lnTo>
                              <a:lnTo>
                                <a:pt x="12827" y="399033"/>
                              </a:lnTo>
                              <a:lnTo>
                                <a:pt x="12827" y="630300"/>
                              </a:lnTo>
                              <a:lnTo>
                                <a:pt x="13069" y="638369"/>
                              </a:lnTo>
                              <a:lnTo>
                                <a:pt x="23495" y="667511"/>
                              </a:lnTo>
                              <a:lnTo>
                                <a:pt x="37338" y="667511"/>
                              </a:lnTo>
                              <a:lnTo>
                                <a:pt x="37338" y="651763"/>
                              </a:lnTo>
                              <a:lnTo>
                                <a:pt x="32004" y="651763"/>
                              </a:lnTo>
                              <a:lnTo>
                                <a:pt x="30480" y="651001"/>
                              </a:lnTo>
                              <a:lnTo>
                                <a:pt x="24003" y="389635"/>
                              </a:lnTo>
                              <a:lnTo>
                                <a:pt x="23495" y="382650"/>
                              </a:lnTo>
                              <a:lnTo>
                                <a:pt x="11557" y="349376"/>
                              </a:lnTo>
                              <a:lnTo>
                                <a:pt x="11557" y="348741"/>
                              </a:lnTo>
                              <a:lnTo>
                                <a:pt x="24003" y="308609"/>
                              </a:lnTo>
                              <a:lnTo>
                                <a:pt x="24003" y="42671"/>
                              </a:lnTo>
                              <a:lnTo>
                                <a:pt x="24384" y="35051"/>
                              </a:lnTo>
                              <a:lnTo>
                                <a:pt x="32004" y="15874"/>
                              </a:lnTo>
                              <a:lnTo>
                                <a:pt x="37338" y="15874"/>
                              </a:lnTo>
                              <a:lnTo>
                                <a:pt x="37338" y="0"/>
                              </a:lnTo>
                              <a:close/>
                            </a:path>
                          </a:pathLst>
                        </a:custGeom>
                        <a:solidFill>
                          <a:srgbClr val="231F20"/>
                        </a:solidFill>
                      </wps:spPr>
                      <wps:bodyPr wrap="square" lIns="0" tIns="0" rIns="0" bIns="0" rtlCol="0">
                        <a:noAutofit/>
                      </wps:bodyPr>
                    </wps:wsp>
                  </a:graphicData>
                </a:graphic>
              </wp:anchor>
            </w:drawing>
          </mc:Choice>
          <mc:Fallback>
            <w:pict>
              <v:shape id="Graphic 1530" o:spid="_x0000_s1026" o:spt="100" style="position:absolute;left:0pt;margin-left:164.65pt;margin-top:-14.25pt;height:52.6pt;width:2.95pt;mso-position-horizontal-relative:page;z-index:251711488;mso-width-relative:page;mso-height-relative:page;" fillcolor="#231F20" filled="t" stroked="f" coordsize="37465,668020" o:gfxdata="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H5+F//dAAAACgEA&#10;AA8AAAAAAAAAAQAgAAAAIgAAAGRycy9kb3ducmV2LnhtbFBLAQIUABQAAAAIAIdO4kCYzrU5+QIA&#10;AA4JAAAOAAAAAAAAAAEAIAAAACwBAABkcnMvZTJvRG9jLnhtbFBLBQYAAAAABgAGAFkBAACXBgAA&#10;AAA=&#10;" path="m37338,0l23495,0,19685,3555,12827,37337,12827,299465,11938,316991,2540,341375,0,341375,0,357123,2540,357123,4699,358520,12827,399033,12827,630300,13069,638369,23495,667511,37338,667511,37338,651763,32004,651763,30480,651001,24003,389635,23495,382650,11557,349376,11557,348741,24003,308609,24003,42671,24384,35051,32004,15874,37338,15874,37338,0xe">
                <v:fill on="t" focussize="0,0"/>
                <v:stroke on="f"/>
                <v:imagedata o:title=""/>
                <o:lock v:ext="edit" aspectratio="f"/>
                <v:textbox inset="0mm,0mm,0mm,0mm"/>
              </v:shape>
            </w:pict>
          </mc:Fallback>
        </mc:AlternateContent>
      </w:r>
      <w:r>
        <w:rPr>
          <w:color w:val="00507D"/>
          <w:sz w:val="24"/>
        </w:rPr>
        <w:t>Verb</w:t>
      </w:r>
      <w:r>
        <w:rPr>
          <w:color w:val="00507D"/>
          <w:spacing w:val="-12"/>
          <w:sz w:val="24"/>
        </w:rPr>
        <w:t xml:space="preserve"> </w:t>
      </w:r>
      <w:r>
        <w:rPr>
          <w:color w:val="00507D"/>
          <w:spacing w:val="-4"/>
          <w:sz w:val="24"/>
        </w:rPr>
        <w:t>form</w:t>
      </w:r>
    </w:p>
    <w:p w14:paraId="6A740D15">
      <w:pPr>
        <w:pStyle w:val="11"/>
        <w:rPr>
          <w:sz w:val="20"/>
        </w:rPr>
      </w:pPr>
    </w:p>
    <w:p w14:paraId="1B3E7016">
      <w:pPr>
        <w:pStyle w:val="11"/>
        <w:rPr>
          <w:sz w:val="20"/>
        </w:rPr>
      </w:pPr>
    </w:p>
    <w:p w14:paraId="1269C71D">
      <w:pPr>
        <w:pStyle w:val="11"/>
        <w:spacing w:before="7"/>
        <w:rPr>
          <w:sz w:val="27"/>
        </w:rPr>
      </w:pPr>
    </w:p>
    <w:p w14:paraId="025F86F8">
      <w:pPr>
        <w:spacing w:before="100"/>
        <w:ind w:left="1582" w:right="0" w:firstLine="0"/>
        <w:jc w:val="left"/>
        <w:rPr>
          <w:rFonts w:ascii="Tahoma"/>
          <w:sz w:val="26"/>
        </w:rPr>
      </w:pPr>
      <w:r>
        <w:rPr>
          <w:rFonts w:ascii="Tahoma"/>
          <w:color w:val="00507D"/>
          <w:sz w:val="26"/>
        </w:rPr>
        <w:t>Change the</w:t>
      </w:r>
      <w:r>
        <w:rPr>
          <w:rFonts w:ascii="Tahoma"/>
          <w:color w:val="00507D"/>
          <w:spacing w:val="1"/>
          <w:sz w:val="26"/>
        </w:rPr>
        <w:t xml:space="preserve"> </w:t>
      </w:r>
      <w:r>
        <w:rPr>
          <w:rFonts w:ascii="Tahoma"/>
          <w:color w:val="00507D"/>
          <w:sz w:val="26"/>
        </w:rPr>
        <w:t>sentences into</w:t>
      </w:r>
      <w:r>
        <w:rPr>
          <w:rFonts w:ascii="Tahoma"/>
          <w:color w:val="00507D"/>
          <w:spacing w:val="1"/>
          <w:sz w:val="26"/>
        </w:rPr>
        <w:t xml:space="preserve"> </w:t>
      </w:r>
      <w:r>
        <w:rPr>
          <w:rFonts w:ascii="Tahoma"/>
          <w:color w:val="00507D"/>
          <w:sz w:val="26"/>
        </w:rPr>
        <w:t>the present</w:t>
      </w:r>
      <w:r>
        <w:rPr>
          <w:rFonts w:ascii="Tahoma"/>
          <w:color w:val="00507D"/>
          <w:spacing w:val="1"/>
          <w:sz w:val="26"/>
        </w:rPr>
        <w:t xml:space="preserve"> </w:t>
      </w:r>
      <w:r>
        <w:rPr>
          <w:rFonts w:ascii="Tahoma"/>
          <w:color w:val="00507D"/>
          <w:sz w:val="26"/>
        </w:rPr>
        <w:t>perfect</w:t>
      </w:r>
      <w:r>
        <w:rPr>
          <w:rFonts w:ascii="Tahoma"/>
          <w:color w:val="00507D"/>
          <w:spacing w:val="1"/>
          <w:sz w:val="26"/>
        </w:rPr>
        <w:t xml:space="preserve"> </w:t>
      </w:r>
      <w:r>
        <w:rPr>
          <w:rFonts w:ascii="Tahoma"/>
          <w:color w:val="00507D"/>
          <w:sz w:val="26"/>
        </w:rPr>
        <w:t xml:space="preserve">passive </w:t>
      </w:r>
      <w:r>
        <w:rPr>
          <w:rFonts w:ascii="Tahoma"/>
          <w:color w:val="00507D"/>
          <w:spacing w:val="-2"/>
          <w:sz w:val="26"/>
        </w:rPr>
        <w:t>voice.</w:t>
      </w:r>
    </w:p>
    <w:p w14:paraId="070BA9C9">
      <w:pPr>
        <w:pStyle w:val="11"/>
        <w:spacing w:before="179"/>
        <w:ind w:left="1587"/>
        <w:rPr>
          <w:rFonts w:ascii="Tahoma"/>
        </w:rPr>
      </w:pPr>
      <w:r>
        <w:rPr>
          <w:rFonts w:ascii="Tahoma"/>
          <w:color w:val="231F20"/>
          <w:spacing w:val="-2"/>
          <w:w w:val="105"/>
        </w:rPr>
        <w:t>EXAMPLE</w:t>
      </w:r>
    </w:p>
    <w:p w14:paraId="14EB1603">
      <w:pPr>
        <w:pStyle w:val="11"/>
        <w:spacing w:before="142"/>
        <w:ind w:left="1587"/>
      </w:pPr>
      <w:r>
        <w:rPr>
          <w:color w:val="231F20"/>
        </w:rPr>
        <w:t>They’ve</w:t>
      </w:r>
      <w:r>
        <w:rPr>
          <w:color w:val="231F20"/>
          <w:spacing w:val="-15"/>
        </w:rPr>
        <w:t xml:space="preserve"> </w:t>
      </w:r>
      <w:r>
        <w:rPr>
          <w:color w:val="231F20"/>
        </w:rPr>
        <w:t>built</w:t>
      </w:r>
      <w:r>
        <w:rPr>
          <w:color w:val="231F20"/>
          <w:spacing w:val="-15"/>
        </w:rPr>
        <w:t xml:space="preserve"> </w:t>
      </w:r>
      <w:r>
        <w:rPr>
          <w:color w:val="231F20"/>
        </w:rPr>
        <w:t>a</w:t>
      </w:r>
      <w:r>
        <w:rPr>
          <w:color w:val="231F20"/>
          <w:spacing w:val="-15"/>
        </w:rPr>
        <w:t xml:space="preserve"> </w:t>
      </w:r>
      <w:r>
        <w:rPr>
          <w:color w:val="231F20"/>
        </w:rPr>
        <w:t>kind</w:t>
      </w:r>
      <w:r>
        <w:rPr>
          <w:color w:val="231F20"/>
          <w:spacing w:val="-15"/>
        </w:rPr>
        <w:t xml:space="preserve"> </w:t>
      </w:r>
      <w:r>
        <w:rPr>
          <w:color w:val="231F20"/>
        </w:rPr>
        <w:t>of</w:t>
      </w:r>
      <w:r>
        <w:rPr>
          <w:color w:val="231F20"/>
          <w:spacing w:val="-14"/>
        </w:rPr>
        <w:t xml:space="preserve"> </w:t>
      </w:r>
      <w:r>
        <w:rPr>
          <w:color w:val="231F20"/>
        </w:rPr>
        <w:t>new</w:t>
      </w:r>
      <w:r>
        <w:rPr>
          <w:color w:val="231F20"/>
          <w:spacing w:val="-15"/>
        </w:rPr>
        <w:t xml:space="preserve"> </w:t>
      </w:r>
      <w:r>
        <w:rPr>
          <w:color w:val="231F20"/>
        </w:rPr>
        <w:t>PC</w:t>
      </w:r>
      <w:r>
        <w:rPr>
          <w:color w:val="231F20"/>
          <w:spacing w:val="-15"/>
        </w:rPr>
        <w:t xml:space="preserve"> </w:t>
      </w:r>
      <w:r>
        <w:rPr>
          <w:color w:val="231F20"/>
        </w:rPr>
        <w:t>with</w:t>
      </w:r>
      <w:r>
        <w:rPr>
          <w:color w:val="231F20"/>
          <w:spacing w:val="-15"/>
        </w:rPr>
        <w:t xml:space="preserve"> </w:t>
      </w:r>
      <w:r>
        <w:rPr>
          <w:color w:val="231F20"/>
        </w:rPr>
        <w:t>more</w:t>
      </w:r>
      <w:r>
        <w:rPr>
          <w:color w:val="231F20"/>
          <w:spacing w:val="-15"/>
        </w:rPr>
        <w:t xml:space="preserve"> </w:t>
      </w:r>
      <w:r>
        <w:rPr>
          <w:color w:val="231F20"/>
          <w:spacing w:val="-2"/>
        </w:rPr>
        <w:t>functions.→</w:t>
      </w:r>
    </w:p>
    <w:p w14:paraId="47CF761D">
      <w:pPr>
        <w:spacing w:before="140"/>
        <w:ind w:left="1587" w:right="0" w:firstLine="0"/>
        <w:jc w:val="left"/>
        <w:rPr>
          <w:i/>
          <w:sz w:val="22"/>
        </w:rPr>
      </w:pPr>
      <w:r>
        <w:rPr>
          <w:i/>
          <w:color w:val="231F20"/>
          <w:sz w:val="22"/>
        </w:rPr>
        <w:t>A</w:t>
      </w:r>
      <w:r>
        <w:rPr>
          <w:i/>
          <w:color w:val="231F20"/>
          <w:spacing w:val="-15"/>
          <w:sz w:val="22"/>
        </w:rPr>
        <w:t xml:space="preserve"> </w:t>
      </w:r>
      <w:r>
        <w:rPr>
          <w:i/>
          <w:color w:val="231F20"/>
          <w:sz w:val="22"/>
        </w:rPr>
        <w:t>kind</w:t>
      </w:r>
      <w:r>
        <w:rPr>
          <w:i/>
          <w:color w:val="231F20"/>
          <w:spacing w:val="-14"/>
          <w:sz w:val="22"/>
        </w:rPr>
        <w:t xml:space="preserve"> </w:t>
      </w:r>
      <w:r>
        <w:rPr>
          <w:i/>
          <w:color w:val="231F20"/>
          <w:sz w:val="22"/>
        </w:rPr>
        <w:t>of</w:t>
      </w:r>
      <w:r>
        <w:rPr>
          <w:i/>
          <w:color w:val="231F20"/>
          <w:spacing w:val="-14"/>
          <w:sz w:val="22"/>
        </w:rPr>
        <w:t xml:space="preserve"> </w:t>
      </w:r>
      <w:r>
        <w:rPr>
          <w:i/>
          <w:color w:val="231F20"/>
          <w:sz w:val="22"/>
        </w:rPr>
        <w:t>new</w:t>
      </w:r>
      <w:r>
        <w:rPr>
          <w:i/>
          <w:color w:val="231F20"/>
          <w:spacing w:val="-14"/>
          <w:sz w:val="22"/>
        </w:rPr>
        <w:t xml:space="preserve"> </w:t>
      </w:r>
      <w:r>
        <w:rPr>
          <w:i/>
          <w:color w:val="231F20"/>
          <w:sz w:val="22"/>
        </w:rPr>
        <w:t>PC</w:t>
      </w:r>
      <w:r>
        <w:rPr>
          <w:i/>
          <w:color w:val="231F20"/>
          <w:spacing w:val="-14"/>
          <w:sz w:val="22"/>
        </w:rPr>
        <w:t xml:space="preserve"> </w:t>
      </w:r>
      <w:r>
        <w:rPr>
          <w:i/>
          <w:color w:val="231F20"/>
          <w:sz w:val="22"/>
        </w:rPr>
        <w:t>has</w:t>
      </w:r>
      <w:r>
        <w:rPr>
          <w:i/>
          <w:color w:val="231F20"/>
          <w:spacing w:val="-14"/>
          <w:sz w:val="22"/>
        </w:rPr>
        <w:t xml:space="preserve"> </w:t>
      </w:r>
      <w:r>
        <w:rPr>
          <w:i/>
          <w:color w:val="231F20"/>
          <w:sz w:val="22"/>
        </w:rPr>
        <w:t>been</w:t>
      </w:r>
      <w:r>
        <w:rPr>
          <w:i/>
          <w:color w:val="231F20"/>
          <w:spacing w:val="-14"/>
          <w:sz w:val="22"/>
        </w:rPr>
        <w:t xml:space="preserve"> </w:t>
      </w:r>
      <w:r>
        <w:rPr>
          <w:i/>
          <w:color w:val="231F20"/>
          <w:sz w:val="22"/>
        </w:rPr>
        <w:t>built</w:t>
      </w:r>
      <w:r>
        <w:rPr>
          <w:i/>
          <w:color w:val="231F20"/>
          <w:spacing w:val="-14"/>
          <w:sz w:val="22"/>
        </w:rPr>
        <w:t xml:space="preserve"> </w:t>
      </w:r>
      <w:r>
        <w:rPr>
          <w:i/>
          <w:color w:val="231F20"/>
          <w:sz w:val="22"/>
        </w:rPr>
        <w:t>with</w:t>
      </w:r>
      <w:r>
        <w:rPr>
          <w:i/>
          <w:color w:val="231F20"/>
          <w:spacing w:val="-14"/>
          <w:sz w:val="22"/>
        </w:rPr>
        <w:t xml:space="preserve"> </w:t>
      </w:r>
      <w:r>
        <w:rPr>
          <w:i/>
          <w:color w:val="231F20"/>
          <w:sz w:val="22"/>
        </w:rPr>
        <w:t>more</w:t>
      </w:r>
      <w:r>
        <w:rPr>
          <w:i/>
          <w:color w:val="231F20"/>
          <w:spacing w:val="-14"/>
          <w:sz w:val="22"/>
        </w:rPr>
        <w:t xml:space="preserve"> </w:t>
      </w:r>
      <w:r>
        <w:rPr>
          <w:i/>
          <w:color w:val="231F20"/>
          <w:spacing w:val="-2"/>
          <w:sz w:val="22"/>
        </w:rPr>
        <w:t>functions.</w:t>
      </w:r>
    </w:p>
    <w:p w14:paraId="54440D7F">
      <w:pPr>
        <w:pStyle w:val="15"/>
        <w:numPr>
          <w:ilvl w:val="0"/>
          <w:numId w:val="33"/>
        </w:numPr>
        <w:tabs>
          <w:tab w:val="left" w:pos="1927"/>
        </w:tabs>
        <w:spacing w:before="140" w:after="0" w:line="240" w:lineRule="auto"/>
        <w:ind w:left="1927" w:right="0" w:hanging="340"/>
        <w:jc w:val="left"/>
        <w:rPr>
          <w:sz w:val="22"/>
        </w:rPr>
      </w:pPr>
      <w:r>
        <w:rPr>
          <w:color w:val="231F20"/>
          <w:sz w:val="22"/>
        </w:rPr>
        <w:t>I</w:t>
      </w:r>
      <w:r>
        <w:rPr>
          <w:color w:val="231F20"/>
          <w:spacing w:val="-12"/>
          <w:sz w:val="22"/>
        </w:rPr>
        <w:t xml:space="preserve"> </w:t>
      </w:r>
      <w:r>
        <w:rPr>
          <w:color w:val="231F20"/>
          <w:sz w:val="22"/>
        </w:rPr>
        <w:t>have</w:t>
      </w:r>
      <w:r>
        <w:rPr>
          <w:color w:val="231F20"/>
          <w:spacing w:val="-11"/>
          <w:sz w:val="22"/>
        </w:rPr>
        <w:t xml:space="preserve"> </w:t>
      </w:r>
      <w:r>
        <w:rPr>
          <w:color w:val="231F20"/>
          <w:sz w:val="22"/>
        </w:rPr>
        <w:t>downloaded</w:t>
      </w:r>
      <w:r>
        <w:rPr>
          <w:color w:val="231F20"/>
          <w:spacing w:val="-11"/>
          <w:sz w:val="22"/>
        </w:rPr>
        <w:t xml:space="preserve"> </w:t>
      </w:r>
      <w:r>
        <w:rPr>
          <w:color w:val="231F20"/>
          <w:sz w:val="22"/>
        </w:rPr>
        <w:t>the</w:t>
      </w:r>
      <w:r>
        <w:rPr>
          <w:color w:val="231F20"/>
          <w:spacing w:val="-11"/>
          <w:sz w:val="22"/>
        </w:rPr>
        <w:t xml:space="preserve"> </w:t>
      </w:r>
      <w:r>
        <w:rPr>
          <w:color w:val="231F20"/>
          <w:sz w:val="22"/>
        </w:rPr>
        <w:t>software</w:t>
      </w:r>
      <w:r>
        <w:rPr>
          <w:color w:val="231F20"/>
          <w:spacing w:val="-11"/>
          <w:sz w:val="22"/>
        </w:rPr>
        <w:t xml:space="preserve"> </w:t>
      </w:r>
      <w:r>
        <w:rPr>
          <w:color w:val="231F20"/>
          <w:sz w:val="22"/>
        </w:rPr>
        <w:t>to</w:t>
      </w:r>
      <w:r>
        <w:rPr>
          <w:color w:val="231F20"/>
          <w:spacing w:val="-11"/>
          <w:sz w:val="22"/>
        </w:rPr>
        <w:t xml:space="preserve"> </w:t>
      </w:r>
      <w:r>
        <w:rPr>
          <w:color w:val="231F20"/>
          <w:sz w:val="22"/>
        </w:rPr>
        <w:t>help</w:t>
      </w:r>
      <w:r>
        <w:rPr>
          <w:color w:val="231F20"/>
          <w:spacing w:val="-12"/>
          <w:sz w:val="22"/>
        </w:rPr>
        <w:t xml:space="preserve"> </w:t>
      </w:r>
      <w:r>
        <w:rPr>
          <w:color w:val="231F20"/>
          <w:sz w:val="22"/>
        </w:rPr>
        <w:t>my</w:t>
      </w:r>
      <w:r>
        <w:rPr>
          <w:color w:val="231F20"/>
          <w:spacing w:val="-11"/>
          <w:sz w:val="22"/>
        </w:rPr>
        <w:t xml:space="preserve"> </w:t>
      </w:r>
      <w:r>
        <w:rPr>
          <w:color w:val="231F20"/>
          <w:sz w:val="22"/>
        </w:rPr>
        <w:t>phone</w:t>
      </w:r>
      <w:r>
        <w:rPr>
          <w:color w:val="231F20"/>
          <w:spacing w:val="-11"/>
          <w:sz w:val="22"/>
        </w:rPr>
        <w:t xml:space="preserve"> </w:t>
      </w:r>
      <w:r>
        <w:rPr>
          <w:color w:val="231F20"/>
          <w:sz w:val="22"/>
        </w:rPr>
        <w:t>battery</w:t>
      </w:r>
      <w:r>
        <w:rPr>
          <w:color w:val="231F20"/>
          <w:spacing w:val="-11"/>
          <w:sz w:val="22"/>
        </w:rPr>
        <w:t xml:space="preserve"> </w:t>
      </w:r>
      <w:r>
        <w:rPr>
          <w:color w:val="231F20"/>
          <w:sz w:val="22"/>
        </w:rPr>
        <w:t>last</w:t>
      </w:r>
      <w:r>
        <w:rPr>
          <w:color w:val="231F20"/>
          <w:spacing w:val="-11"/>
          <w:sz w:val="22"/>
        </w:rPr>
        <w:t xml:space="preserve"> </w:t>
      </w:r>
      <w:r>
        <w:rPr>
          <w:color w:val="231F20"/>
          <w:spacing w:val="-2"/>
          <w:sz w:val="22"/>
        </w:rPr>
        <w:t>longer.</w:t>
      </w:r>
    </w:p>
    <w:p w14:paraId="3D8BB638">
      <w:pPr>
        <w:pStyle w:val="15"/>
        <w:numPr>
          <w:ilvl w:val="0"/>
          <w:numId w:val="33"/>
        </w:numPr>
        <w:tabs>
          <w:tab w:val="left" w:pos="1927"/>
        </w:tabs>
        <w:spacing w:before="141" w:after="0" w:line="240" w:lineRule="auto"/>
        <w:ind w:left="1927" w:right="0" w:hanging="340"/>
        <w:jc w:val="left"/>
        <w:rPr>
          <w:sz w:val="22"/>
        </w:rPr>
      </w:pPr>
      <w:r>
        <w:rPr>
          <w:color w:val="231F20"/>
          <w:spacing w:val="-2"/>
          <w:sz w:val="22"/>
        </w:rPr>
        <w:t>Someone</w:t>
      </w:r>
      <w:r>
        <w:rPr>
          <w:color w:val="231F20"/>
          <w:spacing w:val="-13"/>
          <w:sz w:val="22"/>
        </w:rPr>
        <w:t xml:space="preserve"> </w:t>
      </w:r>
      <w:r>
        <w:rPr>
          <w:color w:val="231F20"/>
          <w:spacing w:val="-2"/>
          <w:sz w:val="22"/>
        </w:rPr>
        <w:t>has</w:t>
      </w:r>
      <w:r>
        <w:rPr>
          <w:color w:val="231F20"/>
          <w:spacing w:val="-12"/>
          <w:sz w:val="22"/>
        </w:rPr>
        <w:t xml:space="preserve"> </w:t>
      </w:r>
      <w:r>
        <w:rPr>
          <w:color w:val="231F20"/>
          <w:spacing w:val="-2"/>
          <w:sz w:val="22"/>
        </w:rPr>
        <w:t>lost</w:t>
      </w:r>
      <w:r>
        <w:rPr>
          <w:color w:val="231F20"/>
          <w:spacing w:val="-12"/>
          <w:sz w:val="22"/>
        </w:rPr>
        <w:t xml:space="preserve"> </w:t>
      </w:r>
      <w:r>
        <w:rPr>
          <w:color w:val="231F20"/>
          <w:spacing w:val="-2"/>
          <w:sz w:val="22"/>
        </w:rPr>
        <w:t>an</w:t>
      </w:r>
      <w:r>
        <w:rPr>
          <w:color w:val="231F20"/>
          <w:spacing w:val="-12"/>
          <w:sz w:val="22"/>
        </w:rPr>
        <w:t xml:space="preserve"> </w:t>
      </w:r>
      <w:r>
        <w:rPr>
          <w:color w:val="231F20"/>
          <w:spacing w:val="-2"/>
          <w:sz w:val="22"/>
        </w:rPr>
        <w:t>identity</w:t>
      </w:r>
      <w:r>
        <w:rPr>
          <w:color w:val="231F20"/>
          <w:spacing w:val="-12"/>
          <w:sz w:val="22"/>
        </w:rPr>
        <w:t xml:space="preserve"> </w:t>
      </w:r>
      <w:r>
        <w:rPr>
          <w:color w:val="231F20"/>
          <w:spacing w:val="-4"/>
          <w:sz w:val="22"/>
        </w:rPr>
        <w:t>card.</w:t>
      </w:r>
    </w:p>
    <w:p w14:paraId="34C8535A">
      <w:pPr>
        <w:pStyle w:val="15"/>
        <w:numPr>
          <w:ilvl w:val="0"/>
          <w:numId w:val="33"/>
        </w:numPr>
        <w:tabs>
          <w:tab w:val="left" w:pos="1927"/>
        </w:tabs>
        <w:spacing w:before="140" w:after="0" w:line="240" w:lineRule="auto"/>
        <w:ind w:left="1927" w:right="0" w:hanging="340"/>
        <w:jc w:val="left"/>
        <w:rPr>
          <w:sz w:val="22"/>
        </w:rPr>
      </w:pPr>
      <w:r>
        <w:rPr>
          <w:color w:val="231F20"/>
          <w:sz w:val="22"/>
        </w:rPr>
        <w:t>Have</w:t>
      </w:r>
      <w:r>
        <w:rPr>
          <w:color w:val="231F20"/>
          <w:spacing w:val="3"/>
          <w:sz w:val="22"/>
        </w:rPr>
        <w:t xml:space="preserve"> </w:t>
      </w:r>
      <w:r>
        <w:rPr>
          <w:color w:val="231F20"/>
          <w:sz w:val="22"/>
        </w:rPr>
        <w:t>you</w:t>
      </w:r>
      <w:r>
        <w:rPr>
          <w:color w:val="231F20"/>
          <w:spacing w:val="4"/>
          <w:sz w:val="22"/>
        </w:rPr>
        <w:t xml:space="preserve"> </w:t>
      </w:r>
      <w:r>
        <w:rPr>
          <w:color w:val="231F20"/>
          <w:sz w:val="22"/>
        </w:rPr>
        <w:t>confirmed</w:t>
      </w:r>
      <w:r>
        <w:rPr>
          <w:color w:val="231F20"/>
          <w:spacing w:val="4"/>
          <w:sz w:val="22"/>
        </w:rPr>
        <w:t xml:space="preserve"> </w:t>
      </w:r>
      <w:r>
        <w:rPr>
          <w:color w:val="231F20"/>
          <w:sz w:val="22"/>
        </w:rPr>
        <w:t>the</w:t>
      </w:r>
      <w:r>
        <w:rPr>
          <w:color w:val="231F20"/>
          <w:spacing w:val="4"/>
          <w:sz w:val="22"/>
        </w:rPr>
        <w:t xml:space="preserve"> </w:t>
      </w:r>
      <w:r>
        <w:rPr>
          <w:color w:val="231F20"/>
          <w:sz w:val="22"/>
        </w:rPr>
        <w:t>Wi-Fi</w:t>
      </w:r>
      <w:r>
        <w:rPr>
          <w:color w:val="231F20"/>
          <w:spacing w:val="4"/>
          <w:sz w:val="22"/>
        </w:rPr>
        <w:t xml:space="preserve"> </w:t>
      </w:r>
      <w:r>
        <w:rPr>
          <w:color w:val="231F20"/>
          <w:spacing w:val="-2"/>
          <w:sz w:val="22"/>
        </w:rPr>
        <w:t>password?</w:t>
      </w:r>
    </w:p>
    <w:p w14:paraId="2F53F414">
      <w:pPr>
        <w:pStyle w:val="15"/>
        <w:numPr>
          <w:ilvl w:val="0"/>
          <w:numId w:val="33"/>
        </w:numPr>
        <w:tabs>
          <w:tab w:val="left" w:pos="1927"/>
        </w:tabs>
        <w:spacing w:before="140" w:after="0" w:line="240" w:lineRule="auto"/>
        <w:ind w:left="1927" w:right="0" w:hanging="340"/>
        <w:jc w:val="left"/>
        <w:rPr>
          <w:sz w:val="22"/>
        </w:rPr>
      </w:pPr>
      <w:r>
        <w:rPr>
          <w:color w:val="231F20"/>
          <w:sz w:val="22"/>
        </w:rPr>
        <w:t>Have</w:t>
      </w:r>
      <w:r>
        <w:rPr>
          <w:color w:val="231F20"/>
          <w:spacing w:val="-1"/>
          <w:sz w:val="22"/>
        </w:rPr>
        <w:t xml:space="preserve"> </w:t>
      </w:r>
      <w:r>
        <w:rPr>
          <w:color w:val="231F20"/>
          <w:sz w:val="22"/>
        </w:rPr>
        <w:t xml:space="preserve">you pressed the button yet to copy the </w:t>
      </w:r>
      <w:r>
        <w:rPr>
          <w:color w:val="231F20"/>
          <w:spacing w:val="-2"/>
          <w:sz w:val="22"/>
        </w:rPr>
        <w:t>file?</w:t>
      </w:r>
    </w:p>
    <w:p w14:paraId="022FDB9E">
      <w:pPr>
        <w:pStyle w:val="15"/>
        <w:numPr>
          <w:ilvl w:val="0"/>
          <w:numId w:val="33"/>
        </w:numPr>
        <w:tabs>
          <w:tab w:val="left" w:pos="1927"/>
        </w:tabs>
        <w:spacing w:before="141" w:after="0" w:line="240" w:lineRule="auto"/>
        <w:ind w:left="1927" w:right="0" w:hanging="340"/>
        <w:jc w:val="left"/>
        <w:rPr>
          <w:sz w:val="22"/>
        </w:rPr>
      </w:pPr>
      <w:r>
        <w:rPr>
          <w:color w:val="231F20"/>
          <w:spacing w:val="-2"/>
          <w:sz w:val="22"/>
        </w:rPr>
        <w:t>Has</w:t>
      </w:r>
      <w:r>
        <w:rPr>
          <w:color w:val="231F20"/>
          <w:spacing w:val="-9"/>
          <w:sz w:val="22"/>
        </w:rPr>
        <w:t xml:space="preserve"> </w:t>
      </w:r>
      <w:r>
        <w:rPr>
          <w:color w:val="231F20"/>
          <w:spacing w:val="-2"/>
          <w:sz w:val="22"/>
        </w:rPr>
        <w:t>anyone</w:t>
      </w:r>
      <w:r>
        <w:rPr>
          <w:color w:val="231F20"/>
          <w:spacing w:val="-9"/>
          <w:sz w:val="22"/>
        </w:rPr>
        <w:t xml:space="preserve"> </w:t>
      </w:r>
      <w:r>
        <w:rPr>
          <w:color w:val="231F20"/>
          <w:spacing w:val="-2"/>
          <w:sz w:val="22"/>
        </w:rPr>
        <w:t>made</w:t>
      </w:r>
      <w:r>
        <w:rPr>
          <w:color w:val="231F20"/>
          <w:spacing w:val="-9"/>
          <w:sz w:val="22"/>
        </w:rPr>
        <w:t xml:space="preserve"> </w:t>
      </w:r>
      <w:r>
        <w:rPr>
          <w:color w:val="231F20"/>
          <w:spacing w:val="-2"/>
          <w:sz w:val="22"/>
        </w:rPr>
        <w:t>a</w:t>
      </w:r>
      <w:r>
        <w:rPr>
          <w:color w:val="231F20"/>
          <w:spacing w:val="-8"/>
          <w:sz w:val="22"/>
        </w:rPr>
        <w:t xml:space="preserve"> </w:t>
      </w:r>
      <w:r>
        <w:rPr>
          <w:color w:val="231F20"/>
          <w:spacing w:val="-2"/>
          <w:sz w:val="22"/>
        </w:rPr>
        <w:t>comment</w:t>
      </w:r>
      <w:r>
        <w:rPr>
          <w:color w:val="231F20"/>
          <w:spacing w:val="-9"/>
          <w:sz w:val="22"/>
        </w:rPr>
        <w:t xml:space="preserve"> </w:t>
      </w:r>
      <w:r>
        <w:rPr>
          <w:color w:val="231F20"/>
          <w:spacing w:val="-2"/>
          <w:sz w:val="22"/>
        </w:rPr>
        <w:t>about</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online</w:t>
      </w:r>
      <w:r>
        <w:rPr>
          <w:color w:val="231F20"/>
          <w:spacing w:val="-9"/>
          <w:sz w:val="22"/>
        </w:rPr>
        <w:t xml:space="preserve"> </w:t>
      </w:r>
      <w:r>
        <w:rPr>
          <w:color w:val="231F20"/>
          <w:spacing w:val="-2"/>
          <w:sz w:val="22"/>
        </w:rPr>
        <w:t>database?</w:t>
      </w:r>
    </w:p>
    <w:p w14:paraId="7D244DEF">
      <w:pPr>
        <w:spacing w:before="183" w:line="213" w:lineRule="auto"/>
        <w:ind w:left="1582" w:right="1294" w:firstLine="0"/>
        <w:jc w:val="left"/>
        <w:rPr>
          <w:rFonts w:ascii="Tahoma"/>
          <w:sz w:val="26"/>
        </w:rPr>
      </w:pPr>
      <w:r>
        <w:rPr>
          <w:rFonts w:ascii="Tahoma"/>
          <w:color w:val="00507D"/>
          <w:sz w:val="26"/>
        </w:rPr>
        <w:t>Find</w:t>
      </w:r>
      <w:r>
        <w:rPr>
          <w:rFonts w:ascii="Tahoma"/>
          <w:color w:val="00507D"/>
          <w:spacing w:val="-5"/>
          <w:sz w:val="26"/>
        </w:rPr>
        <w:t xml:space="preserve"> </w:t>
      </w:r>
      <w:r>
        <w:rPr>
          <w:rFonts w:ascii="Tahoma"/>
          <w:color w:val="00507D"/>
          <w:sz w:val="26"/>
        </w:rPr>
        <w:t>out</w:t>
      </w:r>
      <w:r>
        <w:rPr>
          <w:rFonts w:ascii="Tahoma"/>
          <w:color w:val="00507D"/>
          <w:spacing w:val="-5"/>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differences</w:t>
      </w:r>
      <w:r>
        <w:rPr>
          <w:rFonts w:ascii="Tahoma"/>
          <w:color w:val="00507D"/>
          <w:spacing w:val="-5"/>
          <w:sz w:val="26"/>
        </w:rPr>
        <w:t xml:space="preserve"> </w:t>
      </w:r>
      <w:r>
        <w:rPr>
          <w:rFonts w:ascii="Tahoma"/>
          <w:color w:val="00507D"/>
          <w:sz w:val="26"/>
        </w:rPr>
        <w:t>in</w:t>
      </w:r>
      <w:r>
        <w:rPr>
          <w:rFonts w:ascii="Tahoma"/>
          <w:color w:val="00507D"/>
          <w:spacing w:val="-5"/>
          <w:sz w:val="26"/>
        </w:rPr>
        <w:t xml:space="preserve"> </w:t>
      </w:r>
      <w:r>
        <w:rPr>
          <w:rFonts w:ascii="Tahoma"/>
          <w:color w:val="00507D"/>
          <w:sz w:val="26"/>
        </w:rPr>
        <w:t>meaning</w:t>
      </w:r>
      <w:r>
        <w:rPr>
          <w:rFonts w:ascii="Tahoma"/>
          <w:color w:val="00507D"/>
          <w:spacing w:val="-5"/>
          <w:sz w:val="26"/>
        </w:rPr>
        <w:t xml:space="preserve"> </w:t>
      </w:r>
      <w:r>
        <w:rPr>
          <w:rFonts w:ascii="Tahoma"/>
          <w:color w:val="00507D"/>
          <w:sz w:val="26"/>
        </w:rPr>
        <w:t>and</w:t>
      </w:r>
      <w:r>
        <w:rPr>
          <w:rFonts w:ascii="Tahoma"/>
          <w:color w:val="00507D"/>
          <w:spacing w:val="-5"/>
          <w:sz w:val="26"/>
        </w:rPr>
        <w:t xml:space="preserve"> </w:t>
      </w:r>
      <w:r>
        <w:rPr>
          <w:rFonts w:ascii="Tahoma"/>
          <w:color w:val="00507D"/>
          <w:sz w:val="26"/>
        </w:rPr>
        <w:t>function</w:t>
      </w:r>
      <w:r>
        <w:rPr>
          <w:rFonts w:ascii="Tahoma"/>
          <w:color w:val="00507D"/>
          <w:spacing w:val="-5"/>
          <w:sz w:val="26"/>
        </w:rPr>
        <w:t xml:space="preserve"> </w:t>
      </w:r>
      <w:r>
        <w:rPr>
          <w:rFonts w:ascii="Tahoma"/>
          <w:color w:val="00507D"/>
          <w:sz w:val="26"/>
        </w:rPr>
        <w:t>between</w:t>
      </w:r>
      <w:r>
        <w:rPr>
          <w:rFonts w:ascii="Tahoma"/>
          <w:color w:val="00507D"/>
          <w:spacing w:val="-5"/>
          <w:sz w:val="26"/>
        </w:rPr>
        <w:t xml:space="preserve"> </w:t>
      </w:r>
      <w:r>
        <w:rPr>
          <w:rFonts w:ascii="Tahoma"/>
          <w:color w:val="00507D"/>
          <w:sz w:val="26"/>
        </w:rPr>
        <w:t>the</w:t>
      </w:r>
      <w:r>
        <w:rPr>
          <w:rFonts w:ascii="Tahoma"/>
          <w:color w:val="00507D"/>
          <w:spacing w:val="-5"/>
          <w:sz w:val="26"/>
        </w:rPr>
        <w:t xml:space="preserve"> </w:t>
      </w:r>
      <w:r>
        <w:rPr>
          <w:rFonts w:ascii="Tahoma"/>
          <w:color w:val="00507D"/>
          <w:sz w:val="26"/>
        </w:rPr>
        <w:t>active</w:t>
      </w:r>
      <w:r>
        <w:rPr>
          <w:rFonts w:ascii="Tahoma"/>
          <w:color w:val="00507D"/>
          <w:spacing w:val="-5"/>
          <w:sz w:val="26"/>
        </w:rPr>
        <w:t xml:space="preserve"> </w:t>
      </w:r>
      <w:r>
        <w:rPr>
          <w:rFonts w:ascii="Tahoma"/>
          <w:color w:val="00507D"/>
          <w:sz w:val="26"/>
        </w:rPr>
        <w:t>and passive forms.</w:t>
      </w:r>
    </w:p>
    <w:p w14:paraId="26BB3404">
      <w:pPr>
        <w:spacing w:before="183"/>
        <w:ind w:left="1581" w:right="0" w:firstLine="0"/>
        <w:jc w:val="left"/>
        <w:rPr>
          <w:rFonts w:ascii="Tahoma"/>
          <w:sz w:val="26"/>
        </w:rPr>
      </w:pPr>
      <w:r>
        <w:rPr>
          <w:rFonts w:ascii="Tahoma"/>
          <w:color w:val="00507D"/>
          <w:sz w:val="26"/>
        </w:rPr>
        <w:t>Read</w:t>
      </w:r>
      <w:r>
        <w:rPr>
          <w:rFonts w:ascii="Tahoma"/>
          <w:color w:val="00507D"/>
          <w:spacing w:val="-4"/>
          <w:sz w:val="26"/>
        </w:rPr>
        <w:t xml:space="preserve"> </w:t>
      </w:r>
      <w:r>
        <w:rPr>
          <w:rFonts w:ascii="Tahoma"/>
          <w:color w:val="00507D"/>
          <w:sz w:val="26"/>
        </w:rPr>
        <w:t>the</w:t>
      </w:r>
      <w:r>
        <w:rPr>
          <w:rFonts w:ascii="Tahoma"/>
          <w:color w:val="00507D"/>
          <w:spacing w:val="-4"/>
          <w:sz w:val="26"/>
        </w:rPr>
        <w:t xml:space="preserve"> </w:t>
      </w:r>
      <w:r>
        <w:rPr>
          <w:rFonts w:ascii="Tahoma"/>
          <w:color w:val="00507D"/>
          <w:sz w:val="26"/>
        </w:rPr>
        <w:t>poem.</w:t>
      </w:r>
      <w:r>
        <w:rPr>
          <w:rFonts w:ascii="Tahoma"/>
          <w:color w:val="00507D"/>
          <w:spacing w:val="-3"/>
          <w:sz w:val="26"/>
        </w:rPr>
        <w:t xml:space="preserve"> </w:t>
      </w:r>
      <w:r>
        <w:rPr>
          <w:rFonts w:ascii="Tahoma"/>
          <w:color w:val="00507D"/>
          <w:sz w:val="26"/>
        </w:rPr>
        <w:t>Then</w:t>
      </w:r>
      <w:r>
        <w:rPr>
          <w:rFonts w:ascii="Tahoma"/>
          <w:color w:val="00507D"/>
          <w:spacing w:val="-4"/>
          <w:sz w:val="26"/>
        </w:rPr>
        <w:t xml:space="preserve"> </w:t>
      </w:r>
      <w:r>
        <w:rPr>
          <w:rFonts w:ascii="Tahoma"/>
          <w:color w:val="00507D"/>
          <w:sz w:val="26"/>
        </w:rPr>
        <w:t>think</w:t>
      </w:r>
      <w:r>
        <w:rPr>
          <w:rFonts w:ascii="Tahoma"/>
          <w:color w:val="00507D"/>
          <w:spacing w:val="-3"/>
          <w:sz w:val="26"/>
        </w:rPr>
        <w:t xml:space="preserve"> </w:t>
      </w:r>
      <w:r>
        <w:rPr>
          <w:rFonts w:ascii="Tahoma"/>
          <w:color w:val="00507D"/>
          <w:sz w:val="26"/>
        </w:rPr>
        <w:t>of</w:t>
      </w:r>
      <w:r>
        <w:rPr>
          <w:rFonts w:ascii="Tahoma"/>
          <w:color w:val="00507D"/>
          <w:spacing w:val="-4"/>
          <w:sz w:val="26"/>
        </w:rPr>
        <w:t xml:space="preserve"> </w:t>
      </w:r>
      <w:r>
        <w:rPr>
          <w:rFonts w:ascii="Tahoma"/>
          <w:color w:val="00507D"/>
          <w:sz w:val="26"/>
        </w:rPr>
        <w:t>your</w:t>
      </w:r>
      <w:r>
        <w:rPr>
          <w:rFonts w:ascii="Tahoma"/>
          <w:color w:val="00507D"/>
          <w:spacing w:val="-3"/>
          <w:sz w:val="26"/>
        </w:rPr>
        <w:t xml:space="preserve"> </w:t>
      </w:r>
      <w:r>
        <w:rPr>
          <w:rFonts w:ascii="Tahoma"/>
          <w:color w:val="00507D"/>
          <w:sz w:val="26"/>
        </w:rPr>
        <w:t>own</w:t>
      </w:r>
      <w:r>
        <w:rPr>
          <w:rFonts w:ascii="Tahoma"/>
          <w:color w:val="00507D"/>
          <w:spacing w:val="-4"/>
          <w:sz w:val="26"/>
        </w:rPr>
        <w:t xml:space="preserve"> </w:t>
      </w:r>
      <w:r>
        <w:rPr>
          <w:rFonts w:ascii="Tahoma"/>
          <w:color w:val="00507D"/>
          <w:sz w:val="26"/>
        </w:rPr>
        <w:t>situation</w:t>
      </w:r>
      <w:r>
        <w:rPr>
          <w:rFonts w:ascii="Tahoma"/>
          <w:color w:val="00507D"/>
          <w:spacing w:val="-3"/>
          <w:sz w:val="26"/>
        </w:rPr>
        <w:t xml:space="preserve"> </w:t>
      </w:r>
      <w:r>
        <w:rPr>
          <w:rFonts w:ascii="Tahoma"/>
          <w:color w:val="00507D"/>
          <w:sz w:val="26"/>
        </w:rPr>
        <w:t>and</w:t>
      </w:r>
      <w:r>
        <w:rPr>
          <w:rFonts w:ascii="Tahoma"/>
          <w:color w:val="00507D"/>
          <w:spacing w:val="-4"/>
          <w:sz w:val="26"/>
        </w:rPr>
        <w:t xml:space="preserve"> </w:t>
      </w:r>
      <w:r>
        <w:rPr>
          <w:rFonts w:ascii="Tahoma"/>
          <w:color w:val="00507D"/>
          <w:sz w:val="26"/>
        </w:rPr>
        <w:t>write</w:t>
      </w:r>
      <w:r>
        <w:rPr>
          <w:rFonts w:ascii="Tahoma"/>
          <w:color w:val="00507D"/>
          <w:spacing w:val="-3"/>
          <w:sz w:val="26"/>
        </w:rPr>
        <w:t xml:space="preserve"> </w:t>
      </w:r>
      <w:r>
        <w:rPr>
          <w:rFonts w:ascii="Tahoma"/>
          <w:color w:val="00507D"/>
          <w:sz w:val="26"/>
        </w:rPr>
        <w:t>a</w:t>
      </w:r>
      <w:r>
        <w:rPr>
          <w:rFonts w:ascii="Tahoma"/>
          <w:color w:val="00507D"/>
          <w:spacing w:val="-4"/>
          <w:sz w:val="26"/>
        </w:rPr>
        <w:t xml:space="preserve"> </w:t>
      </w:r>
      <w:r>
        <w:rPr>
          <w:rFonts w:ascii="Tahoma"/>
          <w:color w:val="00507D"/>
          <w:sz w:val="26"/>
        </w:rPr>
        <w:t>similar</w:t>
      </w:r>
      <w:r>
        <w:rPr>
          <w:rFonts w:ascii="Tahoma"/>
          <w:color w:val="00507D"/>
          <w:spacing w:val="-3"/>
          <w:sz w:val="26"/>
        </w:rPr>
        <w:t xml:space="preserve"> </w:t>
      </w:r>
      <w:r>
        <w:rPr>
          <w:rFonts w:ascii="Tahoma"/>
          <w:color w:val="00507D"/>
          <w:spacing w:val="-2"/>
          <w:sz w:val="26"/>
        </w:rPr>
        <w:t>poem.</w:t>
      </w:r>
    </w:p>
    <w:p w14:paraId="707A25AF">
      <w:pPr>
        <w:pStyle w:val="11"/>
        <w:spacing w:before="3"/>
        <w:rPr>
          <w:rFonts w:ascii="Tahoma"/>
          <w:sz w:val="23"/>
        </w:rPr>
      </w:pPr>
      <w:r>
        <mc:AlternateContent>
          <mc:Choice Requires="wpg">
            <w:drawing>
              <wp:anchor distT="0" distB="0" distL="0" distR="0" simplePos="0" relativeHeight="251932672" behindDoc="1" locked="0" layoutInCell="1" allowOverlap="1">
                <wp:simplePos x="0" y="0"/>
                <wp:positionH relativeFrom="page">
                  <wp:posOffset>596900</wp:posOffset>
                </wp:positionH>
                <wp:positionV relativeFrom="paragraph">
                  <wp:posOffset>193040</wp:posOffset>
                </wp:positionV>
                <wp:extent cx="6499860" cy="2781300"/>
                <wp:effectExtent l="0" t="0" r="0" b="0"/>
                <wp:wrapTopAndBottom/>
                <wp:docPr id="1537" name="Group 1537"/>
                <wp:cNvGraphicFramePr/>
                <a:graphic xmlns:a="http://schemas.openxmlformats.org/drawingml/2006/main">
                  <a:graphicData uri="http://schemas.microsoft.com/office/word/2010/wordprocessingGroup">
                    <wpg:wgp>
                      <wpg:cNvGrpSpPr/>
                      <wpg:grpSpPr>
                        <a:xfrm>
                          <a:off x="0" y="0"/>
                          <a:ext cx="6499860" cy="2781300"/>
                          <a:chOff x="0" y="0"/>
                          <a:chExt cx="6499860" cy="2781300"/>
                        </a:xfrm>
                      </wpg:grpSpPr>
                      <wps:wsp>
                        <wps:cNvPr id="1538" name="Graphic 1538"/>
                        <wps:cNvSpPr/>
                        <wps:spPr>
                          <a:xfrm>
                            <a:off x="0" y="0"/>
                            <a:ext cx="4118610" cy="2781300"/>
                          </a:xfrm>
                          <a:custGeom>
                            <a:avLst/>
                            <a:gdLst/>
                            <a:ahLst/>
                            <a:cxnLst/>
                            <a:rect l="l" t="t" r="r" b="b"/>
                            <a:pathLst>
                              <a:path w="4118610" h="2781300">
                                <a:moveTo>
                                  <a:pt x="742390" y="0"/>
                                </a:moveTo>
                                <a:lnTo>
                                  <a:pt x="633148" y="333438"/>
                                </a:lnTo>
                                <a:lnTo>
                                  <a:pt x="390235" y="1082929"/>
                                </a:lnTo>
                                <a:lnTo>
                                  <a:pt x="140868" y="1872234"/>
                                </a:lnTo>
                                <a:lnTo>
                                  <a:pt x="12267" y="2325116"/>
                                </a:lnTo>
                                <a:lnTo>
                                  <a:pt x="0" y="2416460"/>
                                </a:lnTo>
                                <a:lnTo>
                                  <a:pt x="9378" y="2466276"/>
                                </a:lnTo>
                                <a:lnTo>
                                  <a:pt x="52522" y="2491994"/>
                                </a:lnTo>
                                <a:lnTo>
                                  <a:pt x="141553" y="2511044"/>
                                </a:lnTo>
                                <a:lnTo>
                                  <a:pt x="1614848" y="2639187"/>
                                </a:lnTo>
                                <a:lnTo>
                                  <a:pt x="2659832" y="2729642"/>
                                </a:lnTo>
                                <a:lnTo>
                                  <a:pt x="3202253" y="2775712"/>
                                </a:lnTo>
                                <a:lnTo>
                                  <a:pt x="3290685" y="2780813"/>
                                </a:lnTo>
                                <a:lnTo>
                                  <a:pt x="3338683" y="2774616"/>
                                </a:lnTo>
                                <a:lnTo>
                                  <a:pt x="3362916" y="2750012"/>
                                </a:lnTo>
                                <a:lnTo>
                                  <a:pt x="3380053" y="2699893"/>
                                </a:lnTo>
                                <a:lnTo>
                                  <a:pt x="4118431" y="292735"/>
                                </a:lnTo>
                                <a:lnTo>
                                  <a:pt x="742390" y="0"/>
                                </a:lnTo>
                                <a:close/>
                              </a:path>
                            </a:pathLst>
                          </a:custGeom>
                          <a:solidFill>
                            <a:srgbClr val="AA90BA"/>
                          </a:solidFill>
                        </wps:spPr>
                        <wps:bodyPr wrap="square" lIns="0" tIns="0" rIns="0" bIns="0" rtlCol="0">
                          <a:noAutofit/>
                        </wps:bodyPr>
                      </wps:wsp>
                      <wps:wsp>
                        <wps:cNvPr id="1539" name="Graphic 1539"/>
                        <wps:cNvSpPr/>
                        <wps:spPr>
                          <a:xfrm>
                            <a:off x="60019" y="406082"/>
                            <a:ext cx="3287395" cy="2334260"/>
                          </a:xfrm>
                          <a:custGeom>
                            <a:avLst/>
                            <a:gdLst/>
                            <a:ahLst/>
                            <a:cxnLst/>
                            <a:rect l="l" t="t" r="r" b="b"/>
                            <a:pathLst>
                              <a:path w="3287395" h="2334260">
                                <a:moveTo>
                                  <a:pt x="2902153" y="432104"/>
                                </a:moveTo>
                                <a:lnTo>
                                  <a:pt x="1604213" y="322884"/>
                                </a:lnTo>
                                <a:lnTo>
                                  <a:pt x="1588973" y="372668"/>
                                </a:lnTo>
                                <a:lnTo>
                                  <a:pt x="2887040" y="481761"/>
                                </a:lnTo>
                                <a:lnTo>
                                  <a:pt x="2902153" y="432104"/>
                                </a:lnTo>
                                <a:close/>
                              </a:path>
                              <a:path w="3287395" h="2334260">
                                <a:moveTo>
                                  <a:pt x="2944545" y="270675"/>
                                </a:moveTo>
                                <a:lnTo>
                                  <a:pt x="1646605" y="161455"/>
                                </a:lnTo>
                                <a:lnTo>
                                  <a:pt x="1631365" y="211239"/>
                                </a:lnTo>
                                <a:lnTo>
                                  <a:pt x="2929432" y="320332"/>
                                </a:lnTo>
                                <a:lnTo>
                                  <a:pt x="2944545" y="270675"/>
                                </a:lnTo>
                                <a:close/>
                              </a:path>
                              <a:path w="3287395" h="2334260">
                                <a:moveTo>
                                  <a:pt x="2986824" y="109220"/>
                                </a:moveTo>
                                <a:lnTo>
                                  <a:pt x="1688884" y="0"/>
                                </a:lnTo>
                                <a:lnTo>
                                  <a:pt x="1673644" y="49784"/>
                                </a:lnTo>
                                <a:lnTo>
                                  <a:pt x="2971711" y="158877"/>
                                </a:lnTo>
                                <a:lnTo>
                                  <a:pt x="2986824" y="109220"/>
                                </a:lnTo>
                                <a:close/>
                              </a:path>
                              <a:path w="3287395" h="2334260">
                                <a:moveTo>
                                  <a:pt x="3287128" y="2231237"/>
                                </a:moveTo>
                                <a:lnTo>
                                  <a:pt x="15481" y="1956663"/>
                                </a:lnTo>
                                <a:lnTo>
                                  <a:pt x="0" y="2020989"/>
                                </a:lnTo>
                                <a:lnTo>
                                  <a:pt x="10756" y="2055469"/>
                                </a:lnTo>
                                <a:lnTo>
                                  <a:pt x="62064" y="2071865"/>
                                </a:lnTo>
                                <a:lnTo>
                                  <a:pt x="168262" y="2081885"/>
                                </a:lnTo>
                                <a:lnTo>
                                  <a:pt x="742022" y="2129739"/>
                                </a:lnTo>
                                <a:lnTo>
                                  <a:pt x="1757667" y="2215540"/>
                                </a:lnTo>
                                <a:lnTo>
                                  <a:pt x="3157334" y="2334234"/>
                                </a:lnTo>
                                <a:lnTo>
                                  <a:pt x="3222866" y="2328634"/>
                                </a:lnTo>
                                <a:lnTo>
                                  <a:pt x="3258235" y="2316035"/>
                                </a:lnTo>
                                <a:lnTo>
                                  <a:pt x="3275596" y="2286787"/>
                                </a:lnTo>
                                <a:lnTo>
                                  <a:pt x="3287128" y="2231237"/>
                                </a:lnTo>
                                <a:close/>
                              </a:path>
                            </a:pathLst>
                          </a:custGeom>
                          <a:solidFill>
                            <a:srgbClr val="FFFFFF"/>
                          </a:solidFill>
                        </wps:spPr>
                        <wps:bodyPr wrap="square" lIns="0" tIns="0" rIns="0" bIns="0" rtlCol="0">
                          <a:noAutofit/>
                        </wps:bodyPr>
                      </wps:wsp>
                      <wps:wsp>
                        <wps:cNvPr id="1540" name="Graphic 1540"/>
                        <wps:cNvSpPr/>
                        <wps:spPr>
                          <a:xfrm>
                            <a:off x="150951" y="205066"/>
                            <a:ext cx="6349365" cy="2266950"/>
                          </a:xfrm>
                          <a:custGeom>
                            <a:avLst/>
                            <a:gdLst/>
                            <a:ahLst/>
                            <a:cxnLst/>
                            <a:rect l="l" t="t" r="r" b="b"/>
                            <a:pathLst>
                              <a:path w="6349365" h="2266950">
                                <a:moveTo>
                                  <a:pt x="6266434" y="0"/>
                                </a:moveTo>
                                <a:lnTo>
                                  <a:pt x="3174492" y="57785"/>
                                </a:lnTo>
                                <a:lnTo>
                                  <a:pt x="82423" y="0"/>
                                </a:lnTo>
                                <a:lnTo>
                                  <a:pt x="40612" y="7897"/>
                                </a:lnTo>
                                <a:lnTo>
                                  <a:pt x="15493" y="25273"/>
                                </a:lnTo>
                                <a:lnTo>
                                  <a:pt x="3234" y="42648"/>
                                </a:lnTo>
                                <a:lnTo>
                                  <a:pt x="0" y="50546"/>
                                </a:lnTo>
                                <a:lnTo>
                                  <a:pt x="0" y="2266823"/>
                                </a:lnTo>
                                <a:lnTo>
                                  <a:pt x="6348857" y="2266823"/>
                                </a:lnTo>
                                <a:lnTo>
                                  <a:pt x="6348857" y="50546"/>
                                </a:lnTo>
                                <a:lnTo>
                                  <a:pt x="6339711" y="21324"/>
                                </a:lnTo>
                                <a:lnTo>
                                  <a:pt x="6328076" y="6318"/>
                                </a:lnTo>
                                <a:lnTo>
                                  <a:pt x="6306226" y="789"/>
                                </a:lnTo>
                                <a:lnTo>
                                  <a:pt x="6266434" y="0"/>
                                </a:lnTo>
                                <a:close/>
                              </a:path>
                            </a:pathLst>
                          </a:custGeom>
                          <a:solidFill>
                            <a:srgbClr val="74D1F6"/>
                          </a:solidFill>
                        </wps:spPr>
                        <wps:bodyPr wrap="square" lIns="0" tIns="0" rIns="0" bIns="0" rtlCol="0">
                          <a:noAutofit/>
                        </wps:bodyPr>
                      </wps:wsp>
                      <wps:wsp>
                        <wps:cNvPr id="1541" name="Graphic 1541"/>
                        <wps:cNvSpPr/>
                        <wps:spPr>
                          <a:xfrm>
                            <a:off x="309015" y="12661"/>
                            <a:ext cx="6033135" cy="2372995"/>
                          </a:xfrm>
                          <a:custGeom>
                            <a:avLst/>
                            <a:gdLst/>
                            <a:ahLst/>
                            <a:cxnLst/>
                            <a:rect l="l" t="t" r="r" b="b"/>
                            <a:pathLst>
                              <a:path w="6033135" h="2372995">
                                <a:moveTo>
                                  <a:pt x="3064383" y="192354"/>
                                </a:moveTo>
                                <a:lnTo>
                                  <a:pt x="2471572" y="48983"/>
                                </a:lnTo>
                                <a:lnTo>
                                  <a:pt x="1954758" y="1193"/>
                                </a:lnTo>
                                <a:lnTo>
                                  <a:pt x="1226667" y="48983"/>
                                </a:lnTo>
                                <a:lnTo>
                                  <a:pt x="0" y="192354"/>
                                </a:lnTo>
                                <a:lnTo>
                                  <a:pt x="0" y="2372563"/>
                                </a:lnTo>
                                <a:lnTo>
                                  <a:pt x="3064383" y="2372563"/>
                                </a:lnTo>
                                <a:lnTo>
                                  <a:pt x="3064383" y="192354"/>
                                </a:lnTo>
                                <a:close/>
                              </a:path>
                              <a:path w="6033135" h="2372995">
                                <a:moveTo>
                                  <a:pt x="6032728" y="170637"/>
                                </a:moveTo>
                                <a:lnTo>
                                  <a:pt x="4631156" y="63957"/>
                                </a:lnTo>
                                <a:lnTo>
                                  <a:pt x="3818140" y="5956"/>
                                </a:lnTo>
                                <a:lnTo>
                                  <a:pt x="3383953" y="0"/>
                                </a:lnTo>
                                <a:lnTo>
                                  <a:pt x="3181680" y="58127"/>
                                </a:lnTo>
                                <a:lnTo>
                                  <a:pt x="3064484" y="192354"/>
                                </a:lnTo>
                                <a:lnTo>
                                  <a:pt x="3064484" y="2372563"/>
                                </a:lnTo>
                                <a:lnTo>
                                  <a:pt x="6032728" y="2372563"/>
                                </a:lnTo>
                                <a:lnTo>
                                  <a:pt x="6032728" y="170637"/>
                                </a:lnTo>
                                <a:close/>
                              </a:path>
                            </a:pathLst>
                          </a:custGeom>
                          <a:solidFill>
                            <a:srgbClr val="FFFFFF"/>
                          </a:solidFill>
                        </wps:spPr>
                        <wps:bodyPr wrap="square" lIns="0" tIns="0" rIns="0" bIns="0" rtlCol="0">
                          <a:noAutofit/>
                        </wps:bodyPr>
                      </wps:wsp>
                      <wps:wsp>
                        <wps:cNvPr id="1542" name="Graphic 1542"/>
                        <wps:cNvSpPr/>
                        <wps:spPr>
                          <a:xfrm>
                            <a:off x="309117" y="2168626"/>
                            <a:ext cx="6033135" cy="217170"/>
                          </a:xfrm>
                          <a:custGeom>
                            <a:avLst/>
                            <a:gdLst/>
                            <a:ahLst/>
                            <a:cxnLst/>
                            <a:rect l="l" t="t" r="r" b="b"/>
                            <a:pathLst>
                              <a:path w="6033135" h="217170">
                                <a:moveTo>
                                  <a:pt x="3064383" y="216598"/>
                                </a:moveTo>
                                <a:lnTo>
                                  <a:pt x="2769108" y="74510"/>
                                </a:lnTo>
                                <a:lnTo>
                                  <a:pt x="2351481" y="27152"/>
                                </a:lnTo>
                                <a:lnTo>
                                  <a:pt x="1524203" y="74510"/>
                                </a:lnTo>
                                <a:lnTo>
                                  <a:pt x="0" y="216598"/>
                                </a:lnTo>
                                <a:lnTo>
                                  <a:pt x="3064383" y="216598"/>
                                </a:lnTo>
                                <a:close/>
                              </a:path>
                              <a:path w="6033135" h="217170">
                                <a:moveTo>
                                  <a:pt x="6032627" y="216598"/>
                                </a:moveTo>
                                <a:lnTo>
                                  <a:pt x="4594860" y="54152"/>
                                </a:lnTo>
                                <a:lnTo>
                                  <a:pt x="3806406" y="0"/>
                                </a:lnTo>
                                <a:lnTo>
                                  <a:pt x="3389007" y="54152"/>
                                </a:lnTo>
                                <a:lnTo>
                                  <a:pt x="3064383" y="216598"/>
                                </a:lnTo>
                                <a:lnTo>
                                  <a:pt x="6032627" y="216598"/>
                                </a:lnTo>
                                <a:close/>
                              </a:path>
                            </a:pathLst>
                          </a:custGeom>
                          <a:solidFill>
                            <a:srgbClr val="BEDCE3"/>
                          </a:solidFill>
                        </wps:spPr>
                        <wps:bodyPr wrap="square" lIns="0" tIns="0" rIns="0" bIns="0" rtlCol="0">
                          <a:noAutofit/>
                        </wps:bodyPr>
                      </wps:wsp>
                      <wps:wsp>
                        <wps:cNvPr id="1543" name="Graphic 1543"/>
                        <wps:cNvSpPr/>
                        <wps:spPr>
                          <a:xfrm>
                            <a:off x="3369614" y="205054"/>
                            <a:ext cx="14604" cy="2183765"/>
                          </a:xfrm>
                          <a:custGeom>
                            <a:avLst/>
                            <a:gdLst/>
                            <a:ahLst/>
                            <a:cxnLst/>
                            <a:rect l="l" t="t" r="r" b="b"/>
                            <a:pathLst>
                              <a:path w="14604" h="2183765">
                                <a:moveTo>
                                  <a:pt x="0" y="0"/>
                                </a:moveTo>
                                <a:lnTo>
                                  <a:pt x="14604" y="2183765"/>
                                </a:lnTo>
                              </a:path>
                            </a:pathLst>
                          </a:custGeom>
                          <a:ln w="12865">
                            <a:solidFill>
                              <a:srgbClr val="BEDCE3"/>
                            </a:solidFill>
                            <a:prstDash val="solid"/>
                          </a:ln>
                        </wps:spPr>
                        <wps:bodyPr wrap="square" lIns="0" tIns="0" rIns="0" bIns="0" rtlCol="0">
                          <a:noAutofit/>
                        </wps:bodyPr>
                      </wps:wsp>
                      <wps:wsp>
                        <wps:cNvPr id="1544" name="Textbox 1544"/>
                        <wps:cNvSpPr txBox="1"/>
                        <wps:spPr>
                          <a:xfrm>
                            <a:off x="0" y="0"/>
                            <a:ext cx="6499860" cy="2781300"/>
                          </a:xfrm>
                          <a:prstGeom prst="rect">
                            <a:avLst/>
                          </a:prstGeom>
                        </wps:spPr>
                        <wps:txbx>
                          <w:txbxContent>
                            <w:p w14:paraId="26B5B9F8">
                              <w:pPr>
                                <w:spacing w:before="0" w:line="240" w:lineRule="auto"/>
                                <w:rPr>
                                  <w:rFonts w:ascii="Tahoma"/>
                                  <w:sz w:val="26"/>
                                </w:rPr>
                              </w:pPr>
                            </w:p>
                            <w:p w14:paraId="658C7F95">
                              <w:pPr>
                                <w:spacing w:before="8" w:line="240" w:lineRule="auto"/>
                                <w:rPr>
                                  <w:rFonts w:ascii="Tahoma"/>
                                  <w:sz w:val="29"/>
                                </w:rPr>
                              </w:pPr>
                            </w:p>
                            <w:p w14:paraId="2EB568CB">
                              <w:pPr>
                                <w:spacing w:before="1" w:line="285" w:lineRule="auto"/>
                                <w:ind w:left="595" w:right="4891" w:firstLine="0"/>
                                <w:jc w:val="left"/>
                                <w:rPr>
                                  <w:sz w:val="22"/>
                                </w:rPr>
                              </w:pPr>
                              <w:r>
                                <w:rPr>
                                  <w:color w:val="231F20"/>
                                  <w:sz w:val="22"/>
                                </w:rPr>
                                <w:t>Look at the way your face has been washed Look at the way your teeth have been brushed Look</w:t>
                              </w:r>
                              <w:r>
                                <w:rPr>
                                  <w:color w:val="231F20"/>
                                  <w:spacing w:val="-2"/>
                                  <w:sz w:val="22"/>
                                </w:rPr>
                                <w:t xml:space="preserve"> </w:t>
                              </w:r>
                              <w:r>
                                <w:rPr>
                                  <w:color w:val="231F20"/>
                                  <w:sz w:val="22"/>
                                </w:rPr>
                                <w:t>at</w:t>
                              </w:r>
                              <w:r>
                                <w:rPr>
                                  <w:color w:val="231F20"/>
                                  <w:spacing w:val="-2"/>
                                  <w:sz w:val="22"/>
                                </w:rPr>
                                <w:t xml:space="preserve"> </w:t>
                              </w:r>
                              <w:r>
                                <w:rPr>
                                  <w:color w:val="231F20"/>
                                  <w:sz w:val="22"/>
                                </w:rPr>
                                <w:t>the</w:t>
                              </w:r>
                              <w:r>
                                <w:rPr>
                                  <w:color w:val="231F20"/>
                                  <w:spacing w:val="-2"/>
                                  <w:sz w:val="22"/>
                                </w:rPr>
                                <w:t xml:space="preserve"> </w:t>
                              </w:r>
                              <w:r>
                                <w:rPr>
                                  <w:color w:val="231F20"/>
                                  <w:sz w:val="22"/>
                                </w:rPr>
                                <w:t>way</w:t>
                              </w:r>
                              <w:r>
                                <w:rPr>
                                  <w:color w:val="231F20"/>
                                  <w:spacing w:val="-2"/>
                                  <w:sz w:val="22"/>
                                </w:rPr>
                                <w:t xml:space="preserve"> </w:t>
                              </w:r>
                              <w:r>
                                <w:rPr>
                                  <w:color w:val="231F20"/>
                                  <w:sz w:val="22"/>
                                </w:rPr>
                                <w:t>your</w:t>
                              </w:r>
                              <w:r>
                                <w:rPr>
                                  <w:color w:val="231F20"/>
                                  <w:spacing w:val="-2"/>
                                  <w:sz w:val="22"/>
                                </w:rPr>
                                <w:t xml:space="preserve"> </w:t>
                              </w:r>
                              <w:r>
                                <w:rPr>
                                  <w:color w:val="231F20"/>
                                  <w:sz w:val="22"/>
                                </w:rPr>
                                <w:t>shoes</w:t>
                              </w:r>
                              <w:r>
                                <w:rPr>
                                  <w:color w:val="231F20"/>
                                  <w:spacing w:val="-2"/>
                                  <w:sz w:val="22"/>
                                </w:rPr>
                                <w:t xml:space="preserve"> </w:t>
                              </w:r>
                              <w:r>
                                <w:rPr>
                                  <w:color w:val="231F20"/>
                                  <w:sz w:val="22"/>
                                </w:rPr>
                                <w:t>have</w:t>
                              </w:r>
                              <w:r>
                                <w:rPr>
                                  <w:color w:val="231F20"/>
                                  <w:spacing w:val="-2"/>
                                  <w:sz w:val="22"/>
                                </w:rPr>
                                <w:t xml:space="preserve"> </w:t>
                              </w:r>
                              <w:r>
                                <w:rPr>
                                  <w:color w:val="231F20"/>
                                  <w:sz w:val="22"/>
                                </w:rPr>
                                <w:t>been</w:t>
                              </w:r>
                              <w:r>
                                <w:rPr>
                                  <w:color w:val="231F20"/>
                                  <w:spacing w:val="-2"/>
                                  <w:sz w:val="22"/>
                                </w:rPr>
                                <w:t xml:space="preserve"> </w:t>
                              </w:r>
                              <w:r>
                                <w:rPr>
                                  <w:color w:val="231F20"/>
                                  <w:sz w:val="22"/>
                                </w:rPr>
                                <w:t>cleaned You’d better do them again.</w:t>
                              </w:r>
                            </w:p>
                            <w:p w14:paraId="2F01E4C7">
                              <w:pPr>
                                <w:spacing w:before="8" w:line="240" w:lineRule="auto"/>
                                <w:rPr>
                                  <w:sz w:val="25"/>
                                </w:rPr>
                              </w:pPr>
                            </w:p>
                            <w:p w14:paraId="3B3DC008">
                              <w:pPr>
                                <w:spacing w:before="0" w:line="285" w:lineRule="auto"/>
                                <w:ind w:left="595" w:right="4891" w:firstLine="0"/>
                                <w:jc w:val="left"/>
                                <w:rPr>
                                  <w:sz w:val="22"/>
                                </w:rPr>
                              </w:pPr>
                              <w:r>
                                <w:rPr>
                                  <w:color w:val="231F20"/>
                                  <w:sz w:val="22"/>
                                </w:rPr>
                                <w:t>Look at the way the flowers have been planted Look at the way the grass has been cut</w:t>
                              </w:r>
                            </w:p>
                            <w:p w14:paraId="32D3B169">
                              <w:pPr>
                                <w:spacing w:before="0" w:line="285" w:lineRule="auto"/>
                                <w:ind w:left="595" w:right="5356" w:firstLine="0"/>
                                <w:jc w:val="left"/>
                                <w:rPr>
                                  <w:sz w:val="22"/>
                                </w:rPr>
                              </w:pPr>
                              <w:r>
                                <w:rPr>
                                  <w:color w:val="231F20"/>
                                  <w:sz w:val="22"/>
                                </w:rPr>
                                <w:t>Look at the way the paths have been swept I hope that you’ll come here again.</w:t>
                              </w:r>
                            </w:p>
                          </w:txbxContent>
                        </wps:txbx>
                        <wps:bodyPr wrap="square" lIns="0" tIns="0" rIns="0" bIns="0" rtlCol="0">
                          <a:noAutofit/>
                        </wps:bodyPr>
                      </wps:wsp>
                    </wpg:wgp>
                  </a:graphicData>
                </a:graphic>
              </wp:anchor>
            </w:drawing>
          </mc:Choice>
          <mc:Fallback>
            <w:pict>
              <v:group id="Group 1537" o:spid="_x0000_s1026" o:spt="203" style="position:absolute;left:0pt;margin-left:47pt;margin-top:15.2pt;height:219pt;width:511.8pt;mso-position-horizontal-relative:page;mso-wrap-distance-bottom:0pt;mso-wrap-distance-top:0pt;z-index:-251383808;mso-width-relative:page;mso-height-relative:page;" coordsize="6499860,2781300" o:gfxdata="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">
                <o:lock v:ext="edit" aspectratio="f"/>
                <v:shape id="Graphic 1538" o:spid="_x0000_s1026" o:spt="100" style="position:absolute;left:0;top:0;height:2781300;width:4118610;" fillcolor="#AA90BA" filled="t" stroked="f" coordsize="4118610,2781300" o:gfxdata="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V8gL&#10;wAAAAN0AAAAPAAAAAAAAAAEAIAAAACIAAABkcnMvZG93bnJldi54bWxQSwECFAAUAAAACACHTuJA&#10;My8FnjsAAAA5AAAAEAAAAAAAAAABACAAAAAPAQAAZHJzL3NoYXBleG1sLnhtbFBLBQYAAAAABgAG&#10;AFsBAAC5AwAAAAA=&#10;" path="m742390,0l633148,333438,390235,1082929,140868,1872234,12267,2325116,0,2416460,9378,2466276,52522,2491994,141553,2511044,1614848,2639187,2659832,2729642,3202253,2775712,3290685,2780813,3338683,2774616,3362916,2750012,3380053,2699893,4118431,292735,742390,0xe">
                  <v:fill on="t" focussize="0,0"/>
                  <v:stroke on="f"/>
                  <v:imagedata o:title=""/>
                  <o:lock v:ext="edit" aspectratio="f"/>
                  <v:textbox inset="0mm,0mm,0mm,0mm"/>
                </v:shape>
                <v:shape id="Graphic 1539" o:spid="_x0000_s1026" o:spt="100" style="position:absolute;left:60019;top:406082;height:2334260;width:3287395;" fillcolor="#FFFFFF" filled="t" stroked="f" coordsize="3287395,2334260" o:gfxdata="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cv0L4A&#10;AADdAAAADwAAAAAAAAABACAAAAAiAAAAZHJzL2Rvd25yZXYueG1sUEsBAhQAFAAAAAgAh07iQDMv&#10;BZ47AAAAOQAAABAAAAAAAAAAAQAgAAAADQEAAGRycy9zaGFwZXhtbC54bWxQSwUGAAAAAAYABgBb&#10;AQAAtwMAAAAA&#10;" path="m2902153,432104l1604213,322884,1588973,372668,2887040,481761,2902153,432104xem2944545,270675l1646605,161455,1631365,211239,2929432,320332,2944545,270675xem2986824,109220l1688884,0,1673644,49784,2971711,158877,2986824,109220xem3287128,2231237l15481,1956663,0,2020989,10756,2055469,62064,2071865,168262,2081885,742022,2129739,1757667,2215540,3157334,2334234,3222866,2328634,3258235,2316035,3275596,2286787,3287128,2231237xe">
                  <v:fill on="t" focussize="0,0"/>
                  <v:stroke on="f"/>
                  <v:imagedata o:title=""/>
                  <o:lock v:ext="edit" aspectratio="f"/>
                  <v:textbox inset="0mm,0mm,0mm,0mm"/>
                </v:shape>
                <v:shape id="Graphic 1540" o:spid="_x0000_s1026" o:spt="100" style="position:absolute;left:150951;top:205066;height:2266950;width:6349365;" fillcolor="#74D1F6" filled="t" stroked="f" coordsize="6349365,2266950" o:gfxdata="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b+&#10;k8EAAADdAAAADwAAAAAAAAABACAAAAAiAAAAZHJzL2Rvd25yZXYueG1sUEsBAhQAFAAAAAgAh07i&#10;QDMvBZ47AAAAOQAAABAAAAAAAAAAAQAgAAAAEAEAAGRycy9zaGFwZXhtbC54bWxQSwUGAAAAAAYA&#10;BgBbAQAAugMAAAAA&#10;" path="m6266434,0l3174492,57785,82423,0,40612,7897,15493,25273,3234,42648,0,50546,0,2266823,6348857,2266823,6348857,50546,6339711,21324,6328076,6318,6306226,789,6266434,0xe">
                  <v:fill on="t" focussize="0,0"/>
                  <v:stroke on="f"/>
                  <v:imagedata o:title=""/>
                  <o:lock v:ext="edit" aspectratio="f"/>
                  <v:textbox inset="0mm,0mm,0mm,0mm"/>
                </v:shape>
                <v:shape id="Graphic 1541" o:spid="_x0000_s1026" o:spt="100" style="position:absolute;left:309015;top:12661;height:2372995;width:6033135;" fillcolor="#FFFFFF" filled="t" stroked="f" coordsize="6033135,2372995" o:gfxdata="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DOTL4A&#10;AADdAAAADwAAAAAAAAABACAAAAAiAAAAZHJzL2Rvd25yZXYueG1sUEsBAhQAFAAAAAgAh07iQDMv&#10;BZ47AAAAOQAAABAAAAAAAAAAAQAgAAAADQEAAGRycy9zaGFwZXhtbC54bWxQSwUGAAAAAAYABgBb&#10;AQAAtwMAAAAA&#10;" path="m3064383,192354l2471572,48983,1954758,1193,1226667,48983,0,192354,0,2372563,3064383,2372563,3064383,192354xem6032728,170637l4631156,63957,3818140,5956,3383953,0,3181680,58127,3064484,192354,3064484,2372563,6032728,2372563,6032728,170637xe">
                  <v:fill on="t" focussize="0,0"/>
                  <v:stroke on="f"/>
                  <v:imagedata o:title=""/>
                  <o:lock v:ext="edit" aspectratio="f"/>
                  <v:textbox inset="0mm,0mm,0mm,0mm"/>
                </v:shape>
                <v:shape id="Graphic 1542" o:spid="_x0000_s1026" o:spt="100" style="position:absolute;left:309117;top:2168626;height:217170;width:6033135;" fillcolor="#BEDCE3" filled="t" stroked="f" coordsize="6033135,217170" o:gfxdata="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GGaJbsAAADd&#10;AAAADwAAAAAAAAABACAAAAAiAAAAZHJzL2Rvd25yZXYueG1sUEsBAhQAFAAAAAgAh07iQDMvBZ47&#10;AAAAOQAAABAAAAAAAAAAAQAgAAAACgEAAGRycy9zaGFwZXhtbC54bWxQSwUGAAAAAAYABgBbAQAA&#10;tAMAAAAA&#10;" path="m3064383,216598l2769108,74510,2351481,27152,1524203,74510,0,216598,3064383,216598xem6032627,216598l4594860,54152,3806406,0,3389007,54152,3064383,216598,6032627,216598xe">
                  <v:fill on="t" focussize="0,0"/>
                  <v:stroke on="f"/>
                  <v:imagedata o:title=""/>
                  <o:lock v:ext="edit" aspectratio="f"/>
                  <v:textbox inset="0mm,0mm,0mm,0mm"/>
                </v:shape>
                <v:shape id="Graphic 1543" o:spid="_x0000_s1026" o:spt="100" style="position:absolute;left:3369614;top:205054;height:2183765;width:14604;" filled="f" stroked="t" coordsize="14604,2183765" o:gfxdata="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ZDta&#10;wAAAAN0AAAAPAAAAAAAAAAEAIAAAACIAAABkcnMvZG93bnJldi54bWxQSwECFAAUAAAACACHTuJA&#10;My8FnjsAAAA5AAAAEAAAAAAAAAABACAAAAAPAQAAZHJzL3NoYXBleG1sLnhtbFBLBQYAAAAABgAG&#10;AFsBAAC5AwAAAAA=&#10;" path="m0,0l14604,2183765e">
                  <v:fill on="f" focussize="0,0"/>
                  <v:stroke weight="1.01299212598425pt" color="#BEDCE3" joinstyle="round"/>
                  <v:imagedata o:title=""/>
                  <o:lock v:ext="edit" aspectratio="f"/>
                  <v:textbox inset="0mm,0mm,0mm,0mm"/>
                </v:shape>
                <v:shape id="Textbox 1544" o:spid="_x0000_s1026" o:spt="202" type="#_x0000_t202" style="position:absolute;left:0;top:0;height:2781300;width:6499860;" filled="f" stroked="f" coordsize="21600,21600" o:gfxdata="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x/eN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B5B9F8">
                        <w:pPr>
                          <w:spacing w:before="0" w:line="240" w:lineRule="auto"/>
                          <w:rPr>
                            <w:rFonts w:ascii="Tahoma"/>
                            <w:sz w:val="26"/>
                          </w:rPr>
                        </w:pPr>
                      </w:p>
                      <w:p w14:paraId="658C7F95">
                        <w:pPr>
                          <w:spacing w:before="8" w:line="240" w:lineRule="auto"/>
                          <w:rPr>
                            <w:rFonts w:ascii="Tahoma"/>
                            <w:sz w:val="29"/>
                          </w:rPr>
                        </w:pPr>
                      </w:p>
                      <w:p w14:paraId="2EB568CB">
                        <w:pPr>
                          <w:spacing w:before="1" w:line="285" w:lineRule="auto"/>
                          <w:ind w:left="595" w:right="4891" w:firstLine="0"/>
                          <w:jc w:val="left"/>
                          <w:rPr>
                            <w:sz w:val="22"/>
                          </w:rPr>
                        </w:pPr>
                        <w:r>
                          <w:rPr>
                            <w:color w:val="231F20"/>
                            <w:sz w:val="22"/>
                          </w:rPr>
                          <w:t>Look at the way your face has been washed Look at the way your teeth have been brushed Look</w:t>
                        </w:r>
                        <w:r>
                          <w:rPr>
                            <w:color w:val="231F20"/>
                            <w:spacing w:val="-2"/>
                            <w:sz w:val="22"/>
                          </w:rPr>
                          <w:t xml:space="preserve"> </w:t>
                        </w:r>
                        <w:r>
                          <w:rPr>
                            <w:color w:val="231F20"/>
                            <w:sz w:val="22"/>
                          </w:rPr>
                          <w:t>at</w:t>
                        </w:r>
                        <w:r>
                          <w:rPr>
                            <w:color w:val="231F20"/>
                            <w:spacing w:val="-2"/>
                            <w:sz w:val="22"/>
                          </w:rPr>
                          <w:t xml:space="preserve"> </w:t>
                        </w:r>
                        <w:r>
                          <w:rPr>
                            <w:color w:val="231F20"/>
                            <w:sz w:val="22"/>
                          </w:rPr>
                          <w:t>the</w:t>
                        </w:r>
                        <w:r>
                          <w:rPr>
                            <w:color w:val="231F20"/>
                            <w:spacing w:val="-2"/>
                            <w:sz w:val="22"/>
                          </w:rPr>
                          <w:t xml:space="preserve"> </w:t>
                        </w:r>
                        <w:r>
                          <w:rPr>
                            <w:color w:val="231F20"/>
                            <w:sz w:val="22"/>
                          </w:rPr>
                          <w:t>way</w:t>
                        </w:r>
                        <w:r>
                          <w:rPr>
                            <w:color w:val="231F20"/>
                            <w:spacing w:val="-2"/>
                            <w:sz w:val="22"/>
                          </w:rPr>
                          <w:t xml:space="preserve"> </w:t>
                        </w:r>
                        <w:r>
                          <w:rPr>
                            <w:color w:val="231F20"/>
                            <w:sz w:val="22"/>
                          </w:rPr>
                          <w:t>your</w:t>
                        </w:r>
                        <w:r>
                          <w:rPr>
                            <w:color w:val="231F20"/>
                            <w:spacing w:val="-2"/>
                            <w:sz w:val="22"/>
                          </w:rPr>
                          <w:t xml:space="preserve"> </w:t>
                        </w:r>
                        <w:r>
                          <w:rPr>
                            <w:color w:val="231F20"/>
                            <w:sz w:val="22"/>
                          </w:rPr>
                          <w:t>shoes</w:t>
                        </w:r>
                        <w:r>
                          <w:rPr>
                            <w:color w:val="231F20"/>
                            <w:spacing w:val="-2"/>
                            <w:sz w:val="22"/>
                          </w:rPr>
                          <w:t xml:space="preserve"> </w:t>
                        </w:r>
                        <w:r>
                          <w:rPr>
                            <w:color w:val="231F20"/>
                            <w:sz w:val="22"/>
                          </w:rPr>
                          <w:t>have</w:t>
                        </w:r>
                        <w:r>
                          <w:rPr>
                            <w:color w:val="231F20"/>
                            <w:spacing w:val="-2"/>
                            <w:sz w:val="22"/>
                          </w:rPr>
                          <w:t xml:space="preserve"> </w:t>
                        </w:r>
                        <w:r>
                          <w:rPr>
                            <w:color w:val="231F20"/>
                            <w:sz w:val="22"/>
                          </w:rPr>
                          <w:t>been</w:t>
                        </w:r>
                        <w:r>
                          <w:rPr>
                            <w:color w:val="231F20"/>
                            <w:spacing w:val="-2"/>
                            <w:sz w:val="22"/>
                          </w:rPr>
                          <w:t xml:space="preserve"> </w:t>
                        </w:r>
                        <w:r>
                          <w:rPr>
                            <w:color w:val="231F20"/>
                            <w:sz w:val="22"/>
                          </w:rPr>
                          <w:t>cleaned You’d better do them again.</w:t>
                        </w:r>
                      </w:p>
                      <w:p w14:paraId="2F01E4C7">
                        <w:pPr>
                          <w:spacing w:before="8" w:line="240" w:lineRule="auto"/>
                          <w:rPr>
                            <w:sz w:val="25"/>
                          </w:rPr>
                        </w:pPr>
                      </w:p>
                      <w:p w14:paraId="3B3DC008">
                        <w:pPr>
                          <w:spacing w:before="0" w:line="285" w:lineRule="auto"/>
                          <w:ind w:left="595" w:right="4891" w:firstLine="0"/>
                          <w:jc w:val="left"/>
                          <w:rPr>
                            <w:sz w:val="22"/>
                          </w:rPr>
                        </w:pPr>
                        <w:r>
                          <w:rPr>
                            <w:color w:val="231F20"/>
                            <w:sz w:val="22"/>
                          </w:rPr>
                          <w:t>Look at the way the flowers have been planted Look at the way the grass has been cut</w:t>
                        </w:r>
                      </w:p>
                      <w:p w14:paraId="32D3B169">
                        <w:pPr>
                          <w:spacing w:before="0" w:line="285" w:lineRule="auto"/>
                          <w:ind w:left="595" w:right="5356" w:firstLine="0"/>
                          <w:jc w:val="left"/>
                          <w:rPr>
                            <w:sz w:val="22"/>
                          </w:rPr>
                        </w:pPr>
                        <w:r>
                          <w:rPr>
                            <w:color w:val="231F20"/>
                            <w:sz w:val="22"/>
                          </w:rPr>
                          <w:t>Look at the way the paths have been swept I hope that you’ll come here again.</w:t>
                        </w:r>
                      </w:p>
                    </w:txbxContent>
                  </v:textbox>
                </v:shape>
                <w10:wrap type="topAndBottom"/>
              </v:group>
            </w:pict>
          </mc:Fallback>
        </mc:AlternateContent>
      </w:r>
    </w:p>
    <w:p w14:paraId="18D58192">
      <w:pPr>
        <w:pStyle w:val="11"/>
        <w:rPr>
          <w:rFonts w:ascii="Tahoma"/>
          <w:sz w:val="16"/>
        </w:rPr>
      </w:pPr>
    </w:p>
    <w:p w14:paraId="611552A5">
      <w:pPr>
        <w:tabs>
          <w:tab w:val="left" w:pos="1155"/>
        </w:tabs>
        <w:spacing w:before="97"/>
        <w:ind w:left="619" w:right="0" w:firstLine="0"/>
        <w:jc w:val="left"/>
        <w:rPr>
          <w:sz w:val="18"/>
        </w:rPr>
      </w:pPr>
      <w:r>
        <w:rPr>
          <w:rFonts w:ascii="Tahoma"/>
          <w:color w:val="231F20"/>
          <w:spacing w:val="-5"/>
          <w:sz w:val="20"/>
        </w:rPr>
        <w:t>30</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p>
    <w:p w14:paraId="03423CC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20AD47">
      <w:pPr>
        <w:spacing w:after="0" w:line="240" w:lineRule="auto"/>
        <w:jc w:val="left"/>
        <w:rPr>
          <w:sz w:val="20"/>
        </w:rPr>
        <w:sectPr>
          <w:type w:val="continuous"/>
          <w:pgSz w:w="11910" w:h="16840"/>
          <w:pgMar w:top="1340" w:right="0" w:bottom="280" w:left="0" w:header="720" w:footer="720" w:gutter="0"/>
          <w:cols w:space="720" w:num="1"/>
        </w:sectPr>
      </w:pPr>
    </w:p>
    <w:p w14:paraId="7E6ECCE4">
      <w:pPr>
        <w:pStyle w:val="11"/>
        <w:rPr>
          <w:sz w:val="20"/>
        </w:rPr>
      </w:pPr>
    </w:p>
    <w:p w14:paraId="2D2E672F">
      <w:pPr>
        <w:pStyle w:val="11"/>
        <w:rPr>
          <w:sz w:val="20"/>
        </w:rPr>
      </w:pPr>
    </w:p>
    <w:p w14:paraId="5F75D08D">
      <w:pPr>
        <w:pStyle w:val="11"/>
        <w:rPr>
          <w:sz w:val="20"/>
        </w:rPr>
      </w:pPr>
    </w:p>
    <w:p w14:paraId="1C20C910">
      <w:pPr>
        <w:pStyle w:val="11"/>
        <w:rPr>
          <w:sz w:val="20"/>
        </w:rPr>
      </w:pPr>
    </w:p>
    <w:p w14:paraId="1AF4C8B2">
      <w:pPr>
        <w:pStyle w:val="11"/>
        <w:spacing w:before="4"/>
        <w:rPr>
          <w:sz w:val="19"/>
        </w:rPr>
      </w:pPr>
    </w:p>
    <w:p w14:paraId="72C59340">
      <w:pPr>
        <w:pStyle w:val="9"/>
        <w:ind w:left="1360"/>
      </w:pPr>
      <w:r>
        <mc:AlternateContent>
          <mc:Choice Requires="wps">
            <w:drawing>
              <wp:anchor distT="0" distB="0" distL="0" distR="0" simplePos="0" relativeHeight="251713536" behindDoc="0" locked="0" layoutInCell="1" allowOverlap="1">
                <wp:simplePos x="0" y="0"/>
                <wp:positionH relativeFrom="page">
                  <wp:posOffset>2755900</wp:posOffset>
                </wp:positionH>
                <wp:positionV relativeFrom="paragraph">
                  <wp:posOffset>-650240</wp:posOffset>
                </wp:positionV>
                <wp:extent cx="283210" cy="257175"/>
                <wp:effectExtent l="0" t="0" r="0" b="0"/>
                <wp:wrapNone/>
                <wp:docPr id="1564" name="Graphic 156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564" o:spid="_x0000_s1026" o:spt="100" style="position:absolute;left:0pt;margin-left:217pt;margin-top:-51.2pt;height:20.25pt;width:22.3pt;mso-position-horizontal-relative:page;z-index:251713536;mso-width-relative:page;mso-height-relative:page;" fillcolor="#2B7150" filled="t" stroked="f" coordsize="283210,257175" o:gfxdata="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FmAYV2gAAAAwBAAAPAAAAAAAAAAEAIAAAACIAAABkcnMvZG93bnJl&#10;di54bWxQSwECFAAUAAAACACHTuJA6sD7b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Choose</w:t>
      </w:r>
      <w:r>
        <w:rPr>
          <w:color w:val="231F20"/>
          <w:spacing w:val="-9"/>
        </w:rPr>
        <w:t xml:space="preserve"> </w:t>
      </w:r>
      <w:r>
        <w:rPr>
          <w:color w:val="231F20"/>
        </w:rPr>
        <w:t>the</w:t>
      </w:r>
      <w:r>
        <w:rPr>
          <w:color w:val="231F20"/>
          <w:spacing w:val="-9"/>
        </w:rPr>
        <w:t xml:space="preserve"> </w:t>
      </w:r>
      <w:r>
        <w:rPr>
          <w:color w:val="231F20"/>
        </w:rPr>
        <w:t>best</w:t>
      </w:r>
      <w:r>
        <w:rPr>
          <w:color w:val="231F20"/>
          <w:spacing w:val="-8"/>
        </w:rPr>
        <w:t xml:space="preserve"> </w:t>
      </w:r>
      <w:r>
        <w:rPr>
          <w:color w:val="231F20"/>
          <w:spacing w:val="-5"/>
        </w:rPr>
        <w:t>app</w:t>
      </w:r>
    </w:p>
    <w:p w14:paraId="3979D68E">
      <w:pPr>
        <w:spacing w:before="291" w:line="213" w:lineRule="auto"/>
        <w:ind w:left="1757" w:right="1294" w:hanging="911"/>
        <w:jc w:val="left"/>
        <w:rPr>
          <w:rFonts w:ascii="Tahoma"/>
          <w:sz w:val="26"/>
        </w:rPr>
      </w:pPr>
      <w:r>
        <w:rPr>
          <w:rFonts w:ascii="Times New Roman"/>
          <w:spacing w:val="68"/>
          <w:w w:val="105"/>
          <w:sz w:val="20"/>
        </w:rPr>
        <w:t xml:space="preserve">    </w:t>
      </w:r>
      <w:r>
        <w:rPr>
          <w:rFonts w:ascii="Tahoma"/>
          <w:color w:val="00507D"/>
          <w:w w:val="105"/>
          <w:sz w:val="26"/>
        </w:rPr>
        <w:t>Laura</w:t>
      </w:r>
      <w:r>
        <w:rPr>
          <w:rFonts w:ascii="Tahoma"/>
          <w:color w:val="00507D"/>
          <w:spacing w:val="-22"/>
          <w:w w:val="105"/>
          <w:sz w:val="26"/>
        </w:rPr>
        <w:t xml:space="preserve"> </w:t>
      </w:r>
      <w:r>
        <w:rPr>
          <w:rFonts w:ascii="Tahoma"/>
          <w:color w:val="00507D"/>
          <w:w w:val="105"/>
          <w:sz w:val="26"/>
        </w:rPr>
        <w:t>and</w:t>
      </w:r>
      <w:r>
        <w:rPr>
          <w:rFonts w:ascii="Tahoma"/>
          <w:color w:val="00507D"/>
          <w:spacing w:val="-23"/>
          <w:w w:val="105"/>
          <w:sz w:val="26"/>
        </w:rPr>
        <w:t xml:space="preserve"> </w:t>
      </w:r>
      <w:r>
        <w:rPr>
          <w:rFonts w:ascii="Tahoma"/>
          <w:color w:val="00507D"/>
          <w:w w:val="105"/>
          <w:sz w:val="26"/>
        </w:rPr>
        <w:t>Xiao</w:t>
      </w:r>
      <w:r>
        <w:rPr>
          <w:rFonts w:ascii="Tahoma"/>
          <w:color w:val="00507D"/>
          <w:spacing w:val="-23"/>
          <w:w w:val="105"/>
          <w:sz w:val="26"/>
        </w:rPr>
        <w:t xml:space="preserve"> </w:t>
      </w:r>
      <w:r>
        <w:rPr>
          <w:rFonts w:ascii="Tahoma"/>
          <w:color w:val="00507D"/>
          <w:w w:val="105"/>
          <w:sz w:val="26"/>
        </w:rPr>
        <w:t>Bo</w:t>
      </w:r>
      <w:r>
        <w:rPr>
          <w:rFonts w:ascii="Tahoma"/>
          <w:color w:val="00507D"/>
          <w:spacing w:val="-24"/>
          <w:w w:val="105"/>
          <w:sz w:val="26"/>
        </w:rPr>
        <w:t xml:space="preserve"> </w:t>
      </w:r>
      <w:r>
        <w:rPr>
          <w:rFonts w:ascii="Tahoma"/>
          <w:color w:val="00507D"/>
          <w:w w:val="105"/>
          <w:sz w:val="26"/>
        </w:rPr>
        <w:t>are</w:t>
      </w:r>
      <w:r>
        <w:rPr>
          <w:rFonts w:ascii="Tahoma"/>
          <w:color w:val="00507D"/>
          <w:spacing w:val="-23"/>
          <w:w w:val="105"/>
          <w:sz w:val="26"/>
        </w:rPr>
        <w:t xml:space="preserve"> </w:t>
      </w:r>
      <w:r>
        <w:rPr>
          <w:rFonts w:ascii="Tahoma"/>
          <w:color w:val="00507D"/>
          <w:w w:val="105"/>
          <w:sz w:val="26"/>
        </w:rPr>
        <w:t>talking</w:t>
      </w:r>
      <w:r>
        <w:rPr>
          <w:rFonts w:ascii="Tahoma"/>
          <w:color w:val="00507D"/>
          <w:spacing w:val="-23"/>
          <w:w w:val="105"/>
          <w:sz w:val="26"/>
        </w:rPr>
        <w:t xml:space="preserve"> </w:t>
      </w:r>
      <w:r>
        <w:rPr>
          <w:rFonts w:ascii="Tahoma"/>
          <w:color w:val="00507D"/>
          <w:w w:val="105"/>
          <w:sz w:val="26"/>
        </w:rPr>
        <w:t>about</w:t>
      </w:r>
      <w:r>
        <w:rPr>
          <w:rFonts w:ascii="Tahoma"/>
          <w:color w:val="00507D"/>
          <w:spacing w:val="-23"/>
          <w:w w:val="105"/>
          <w:sz w:val="26"/>
        </w:rPr>
        <w:t xml:space="preserve"> </w:t>
      </w:r>
      <w:r>
        <w:rPr>
          <w:rFonts w:ascii="Tahoma"/>
          <w:color w:val="00507D"/>
          <w:w w:val="105"/>
          <w:sz w:val="26"/>
        </w:rPr>
        <w:t>apps.</w:t>
      </w:r>
      <w:r>
        <w:rPr>
          <w:rFonts w:ascii="Tahoma"/>
          <w:color w:val="00507D"/>
          <w:spacing w:val="-23"/>
          <w:w w:val="105"/>
          <w:sz w:val="26"/>
        </w:rPr>
        <w:t xml:space="preserve"> </w:t>
      </w:r>
      <w:r>
        <w:rPr>
          <w:rFonts w:ascii="Tahoma"/>
          <w:color w:val="00507D"/>
          <w:w w:val="105"/>
          <w:sz w:val="26"/>
        </w:rPr>
        <w:t>Listen</w:t>
      </w:r>
      <w:r>
        <w:rPr>
          <w:rFonts w:ascii="Tahoma"/>
          <w:color w:val="00507D"/>
          <w:spacing w:val="-23"/>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their</w:t>
      </w:r>
      <w:r>
        <w:rPr>
          <w:rFonts w:ascii="Tahoma"/>
          <w:color w:val="00507D"/>
          <w:spacing w:val="-23"/>
          <w:w w:val="105"/>
          <w:sz w:val="26"/>
        </w:rPr>
        <w:t xml:space="preserve"> </w:t>
      </w:r>
      <w:r>
        <w:rPr>
          <w:rFonts w:ascii="Tahoma"/>
          <w:color w:val="00507D"/>
          <w:w w:val="105"/>
          <w:sz w:val="26"/>
        </w:rPr>
        <w:t>conversation</w:t>
      </w:r>
      <w:r>
        <w:rPr>
          <w:rFonts w:ascii="Tahoma"/>
          <w:color w:val="00507D"/>
          <w:spacing w:val="-23"/>
          <w:w w:val="105"/>
          <w:sz w:val="26"/>
        </w:rPr>
        <w:t xml:space="preserve"> </w:t>
      </w:r>
      <w:r>
        <w:rPr>
          <w:rFonts w:ascii="Tahoma"/>
          <w:color w:val="00507D"/>
          <w:w w:val="105"/>
          <w:sz w:val="26"/>
        </w:rPr>
        <w:t>and find</w:t>
      </w:r>
      <w:r>
        <w:rPr>
          <w:rFonts w:ascii="Tahoma"/>
          <w:color w:val="00507D"/>
          <w:spacing w:val="-15"/>
          <w:w w:val="105"/>
          <w:sz w:val="26"/>
        </w:rPr>
        <w:t xml:space="preserve"> </w:t>
      </w:r>
      <w:r>
        <w:rPr>
          <w:rFonts w:ascii="Tahoma"/>
          <w:color w:val="00507D"/>
          <w:w w:val="105"/>
          <w:sz w:val="26"/>
        </w:rPr>
        <w:t>out</w:t>
      </w:r>
      <w:r>
        <w:rPr>
          <w:rFonts w:ascii="Tahoma"/>
          <w:color w:val="00507D"/>
          <w:spacing w:val="-15"/>
          <w:w w:val="105"/>
          <w:sz w:val="26"/>
        </w:rPr>
        <w:t xml:space="preserve"> </w:t>
      </w:r>
      <w:r>
        <w:rPr>
          <w:rFonts w:ascii="Tahoma"/>
          <w:color w:val="00507D"/>
          <w:w w:val="105"/>
          <w:sz w:val="26"/>
        </w:rPr>
        <w:t>what</w:t>
      </w:r>
      <w:r>
        <w:rPr>
          <w:rFonts w:ascii="Tahoma"/>
          <w:color w:val="00507D"/>
          <w:spacing w:val="-15"/>
          <w:w w:val="105"/>
          <w:sz w:val="26"/>
        </w:rPr>
        <w:t xml:space="preserve"> </w:t>
      </w:r>
      <w:r>
        <w:rPr>
          <w:rFonts w:ascii="Tahoma"/>
          <w:color w:val="00507D"/>
          <w:w w:val="105"/>
          <w:sz w:val="26"/>
        </w:rPr>
        <w:t>apps</w:t>
      </w:r>
      <w:r>
        <w:rPr>
          <w:rFonts w:ascii="Tahoma"/>
          <w:color w:val="00507D"/>
          <w:spacing w:val="-15"/>
          <w:w w:val="105"/>
          <w:sz w:val="26"/>
        </w:rPr>
        <w:t xml:space="preserve"> </w:t>
      </w:r>
      <w:r>
        <w:rPr>
          <w:rFonts w:ascii="Tahoma"/>
          <w:color w:val="00507D"/>
          <w:w w:val="105"/>
          <w:sz w:val="26"/>
        </w:rPr>
        <w:t>they</w:t>
      </w:r>
      <w:r>
        <w:rPr>
          <w:rFonts w:ascii="Tahoma"/>
          <w:color w:val="00507D"/>
          <w:spacing w:val="-15"/>
          <w:w w:val="105"/>
          <w:sz w:val="26"/>
        </w:rPr>
        <w:t xml:space="preserve"> </w:t>
      </w:r>
      <w:r>
        <w:rPr>
          <w:rFonts w:ascii="Tahoma"/>
          <w:color w:val="00507D"/>
          <w:w w:val="105"/>
          <w:sz w:val="26"/>
        </w:rPr>
        <w:t>want.</w:t>
      </w:r>
    </w:p>
    <w:p w14:paraId="464EEAAC">
      <w:pPr>
        <w:pStyle w:val="11"/>
        <w:tabs>
          <w:tab w:val="left" w:pos="5132"/>
        </w:tabs>
        <w:spacing w:before="199"/>
        <w:ind w:left="1729"/>
      </w:pPr>
      <w:r>
        <w:rPr>
          <w:color w:val="231F20"/>
          <w:spacing w:val="-2"/>
        </w:rPr>
        <w:t>Xiao</w:t>
      </w:r>
      <w:r>
        <w:rPr>
          <w:color w:val="231F20"/>
          <w:spacing w:val="-5"/>
        </w:rPr>
        <w:t xml:space="preserve"> </w:t>
      </w:r>
      <w:r>
        <w:rPr>
          <w:color w:val="231F20"/>
          <w:spacing w:val="-2"/>
        </w:rPr>
        <w:t>Bo</w:t>
      </w:r>
      <w:r>
        <w:rPr>
          <w:color w:val="231F20"/>
          <w:spacing w:val="-5"/>
        </w:rPr>
        <w:t xml:space="preserve"> </w:t>
      </w:r>
      <w:r>
        <w:rPr>
          <w:color w:val="231F20"/>
          <w:spacing w:val="-2"/>
        </w:rPr>
        <w:t>is</w:t>
      </w:r>
      <w:r>
        <w:rPr>
          <w:color w:val="231F20"/>
          <w:spacing w:val="-5"/>
        </w:rPr>
        <w:t xml:space="preserve"> </w:t>
      </w:r>
      <w:r>
        <w:rPr>
          <w:color w:val="231F20"/>
          <w:spacing w:val="-2"/>
        </w:rPr>
        <w:t>looking</w:t>
      </w:r>
      <w:r>
        <w:rPr>
          <w:color w:val="231F20"/>
          <w:spacing w:val="-5"/>
        </w:rPr>
        <w:t xml:space="preserve"> </w:t>
      </w:r>
      <w:r>
        <w:rPr>
          <w:color w:val="231F20"/>
          <w:spacing w:val="-2"/>
        </w:rPr>
        <w:t>for</w:t>
      </w:r>
      <w:r>
        <w:rPr>
          <w:color w:val="231F20"/>
          <w:spacing w:val="-5"/>
        </w:rPr>
        <w:t xml:space="preserve"> </w:t>
      </w:r>
      <w:r>
        <w:rPr>
          <w:color w:val="231F20"/>
          <w:spacing w:val="-2"/>
        </w:rPr>
        <w:t>a(n)</w:t>
      </w:r>
      <w:r>
        <w:rPr>
          <w:color w:val="231F20"/>
          <w:spacing w:val="-5"/>
        </w:rPr>
        <w:t xml:space="preserve"> </w:t>
      </w:r>
      <w:r>
        <w:rPr>
          <w:color w:val="231F20"/>
          <w:u w:val="single" w:color="231F20"/>
        </w:rPr>
        <w:tab/>
      </w:r>
      <w:r>
        <w:rPr>
          <w:color w:val="231F20"/>
          <w:spacing w:val="-5"/>
        </w:rPr>
        <w:t xml:space="preserve"> </w:t>
      </w:r>
      <w:r>
        <w:rPr>
          <w:color w:val="231F20"/>
        </w:rPr>
        <w:t>app</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him</w:t>
      </w:r>
      <w:r>
        <w:rPr>
          <w:color w:val="231F20"/>
          <w:spacing w:val="-5"/>
        </w:rPr>
        <w:t xml:space="preserve"> </w:t>
      </w:r>
      <w:r>
        <w:rPr>
          <w:color w:val="231F20"/>
        </w:rPr>
        <w:t>get</w:t>
      </w:r>
      <w:r>
        <w:rPr>
          <w:color w:val="231F20"/>
          <w:spacing w:val="-5"/>
        </w:rPr>
        <w:t xml:space="preserve"> </w:t>
      </w:r>
      <w:r>
        <w:rPr>
          <w:color w:val="231F20"/>
        </w:rPr>
        <w:t>in</w:t>
      </w:r>
      <w:r>
        <w:rPr>
          <w:color w:val="231F20"/>
          <w:spacing w:val="-5"/>
        </w:rPr>
        <w:t xml:space="preserve"> </w:t>
      </w:r>
      <w:r>
        <w:rPr>
          <w:color w:val="231F20"/>
        </w:rPr>
        <w:t>shape.</w:t>
      </w:r>
    </w:p>
    <w:p w14:paraId="4A524A93">
      <w:pPr>
        <w:pStyle w:val="11"/>
        <w:tabs>
          <w:tab w:val="left" w:pos="6016"/>
          <w:tab w:val="left" w:pos="9948"/>
        </w:tabs>
        <w:spacing w:before="107"/>
        <w:ind w:left="1729"/>
      </w:pPr>
      <w:r>
        <w:rPr>
          <w:color w:val="231F20"/>
          <w:spacing w:val="-2"/>
        </w:rPr>
        <w:t>Laura</w:t>
      </w:r>
      <w:r>
        <w:rPr>
          <w:color w:val="231F20"/>
          <w:spacing w:val="-5"/>
        </w:rPr>
        <w:t xml:space="preserve"> </w:t>
      </w:r>
      <w:r>
        <w:rPr>
          <w:color w:val="231F20"/>
          <w:spacing w:val="-2"/>
        </w:rPr>
        <w:t>would</w:t>
      </w:r>
      <w:r>
        <w:rPr>
          <w:color w:val="231F20"/>
          <w:spacing w:val="-5"/>
        </w:rPr>
        <w:t xml:space="preserve"> </w:t>
      </w:r>
      <w:r>
        <w:rPr>
          <w:color w:val="231F20"/>
          <w:spacing w:val="-2"/>
        </w:rPr>
        <w:t>like</w:t>
      </w:r>
      <w:r>
        <w:rPr>
          <w:color w:val="231F20"/>
          <w:spacing w:val="-5"/>
        </w:rPr>
        <w:t xml:space="preserve"> </w:t>
      </w:r>
      <w:r>
        <w:rPr>
          <w:color w:val="231F20"/>
          <w:spacing w:val="-2"/>
        </w:rPr>
        <w:t>an</w:t>
      </w:r>
      <w:r>
        <w:rPr>
          <w:color w:val="231F20"/>
          <w:spacing w:val="-5"/>
        </w:rPr>
        <w:t xml:space="preserve"> </w:t>
      </w:r>
      <w:r>
        <w:rPr>
          <w:color w:val="231F20"/>
          <w:spacing w:val="-2"/>
        </w:rPr>
        <w:t>app</w:t>
      </w:r>
      <w:r>
        <w:rPr>
          <w:color w:val="231F20"/>
          <w:spacing w:val="-5"/>
        </w:rPr>
        <w:t xml:space="preserve"> </w:t>
      </w:r>
      <w:r>
        <w:rPr>
          <w:color w:val="231F20"/>
          <w:spacing w:val="-2"/>
        </w:rPr>
        <w:t>for</w:t>
      </w:r>
      <w:r>
        <w:rPr>
          <w:color w:val="231F20"/>
          <w:spacing w:val="-5"/>
        </w:rPr>
        <w:t xml:space="preserve"> </w:t>
      </w:r>
      <w:r>
        <w:rPr>
          <w:color w:val="231F20"/>
          <w:spacing w:val="-2"/>
        </w:rPr>
        <w:t>getting</w:t>
      </w:r>
      <w:r>
        <w:rPr>
          <w:color w:val="231F20"/>
          <w:spacing w:val="-6"/>
        </w:rPr>
        <w:t xml:space="preserve"> </w:t>
      </w:r>
      <w:r>
        <w:rPr>
          <w:color w:val="231F20"/>
          <w:u w:val="single" w:color="231F20"/>
        </w:rPr>
        <w:tab/>
      </w:r>
      <w:r>
        <w:rPr>
          <w:color w:val="231F20"/>
        </w:rPr>
        <w:t xml:space="preserve"> </w:t>
      </w:r>
      <w:r>
        <w:rPr>
          <w:color w:val="231F20"/>
          <w:spacing w:val="-2"/>
        </w:rPr>
        <w:t xml:space="preserve">and another that will make her </w:t>
      </w:r>
      <w:r>
        <w:rPr>
          <w:color w:val="231F20"/>
          <w:u w:val="single" w:color="231F20"/>
        </w:rPr>
        <w:tab/>
      </w:r>
      <w:r>
        <w:rPr>
          <w:color w:val="231F20"/>
        </w:rPr>
        <w:t xml:space="preserve"> better.</w:t>
      </w:r>
    </w:p>
    <w:p w14:paraId="1FA5C9ED">
      <w:pPr>
        <w:pStyle w:val="11"/>
        <w:spacing w:before="3"/>
        <w:rPr>
          <w:sz w:val="20"/>
        </w:rPr>
      </w:pPr>
    </w:p>
    <w:p w14:paraId="279FBD49">
      <w:pPr>
        <w:spacing w:before="100"/>
        <w:ind w:left="846" w:right="0" w:firstLine="0"/>
        <w:jc w:val="left"/>
        <w:rPr>
          <w:rFonts w:ascii="Tahoma"/>
          <w:sz w:val="26"/>
        </w:rPr>
      </w:pPr>
      <w:r>
        <w:rPr>
          <w:rFonts w:ascii="Times New Roman"/>
          <w:spacing w:val="80"/>
          <w:w w:val="150"/>
          <w:sz w:val="20"/>
        </w:rPr>
        <w:t xml:space="preserve">    </w:t>
      </w:r>
      <w:r>
        <w:rPr>
          <w:rFonts w:ascii="Tahoma"/>
          <w:color w:val="00507D"/>
          <w:sz w:val="26"/>
        </w:rPr>
        <w:t>Listen</w:t>
      </w:r>
      <w:r>
        <w:rPr>
          <w:rFonts w:ascii="Tahoma"/>
          <w:color w:val="00507D"/>
          <w:spacing w:val="-2"/>
          <w:sz w:val="26"/>
        </w:rPr>
        <w:t xml:space="preserve"> </w:t>
      </w:r>
      <w:r>
        <w:rPr>
          <w:rFonts w:ascii="Tahoma"/>
          <w:color w:val="00507D"/>
          <w:sz w:val="26"/>
        </w:rPr>
        <w:t>again.</w:t>
      </w:r>
      <w:r>
        <w:rPr>
          <w:rFonts w:ascii="Tahoma"/>
          <w:color w:val="00507D"/>
          <w:spacing w:val="-2"/>
          <w:sz w:val="26"/>
        </w:rPr>
        <w:t xml:space="preserve"> </w:t>
      </w:r>
      <w:r>
        <w:rPr>
          <w:rFonts w:ascii="Tahoma"/>
          <w:color w:val="00507D"/>
          <w:sz w:val="26"/>
        </w:rPr>
        <w:t>Are</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sentences</w:t>
      </w:r>
      <w:r>
        <w:rPr>
          <w:rFonts w:ascii="Tahoma"/>
          <w:color w:val="00507D"/>
          <w:spacing w:val="-2"/>
          <w:sz w:val="26"/>
        </w:rPr>
        <w:t xml:space="preserve"> </w:t>
      </w:r>
      <w:r>
        <w:rPr>
          <w:rFonts w:ascii="Tahoma"/>
          <w:color w:val="00507D"/>
          <w:sz w:val="26"/>
        </w:rPr>
        <w:t>true</w:t>
      </w:r>
      <w:r>
        <w:rPr>
          <w:rFonts w:ascii="Tahoma"/>
          <w:color w:val="00507D"/>
          <w:spacing w:val="-2"/>
          <w:sz w:val="26"/>
        </w:rPr>
        <w:t xml:space="preserve"> </w:t>
      </w:r>
      <w:r>
        <w:rPr>
          <w:rFonts w:ascii="Tahoma"/>
          <w:color w:val="00507D"/>
          <w:sz w:val="26"/>
        </w:rPr>
        <w:t>(T)</w:t>
      </w:r>
      <w:r>
        <w:rPr>
          <w:rFonts w:ascii="Tahoma"/>
          <w:color w:val="00507D"/>
          <w:spacing w:val="-2"/>
          <w:sz w:val="26"/>
        </w:rPr>
        <w:t xml:space="preserve"> </w:t>
      </w:r>
      <w:r>
        <w:rPr>
          <w:rFonts w:ascii="Tahoma"/>
          <w:color w:val="00507D"/>
          <w:sz w:val="26"/>
        </w:rPr>
        <w:t>or</w:t>
      </w:r>
      <w:r>
        <w:rPr>
          <w:rFonts w:ascii="Tahoma"/>
          <w:color w:val="00507D"/>
          <w:spacing w:val="-2"/>
          <w:sz w:val="26"/>
        </w:rPr>
        <w:t xml:space="preserve"> </w:t>
      </w:r>
      <w:r>
        <w:rPr>
          <w:rFonts w:ascii="Tahoma"/>
          <w:color w:val="00507D"/>
          <w:sz w:val="26"/>
        </w:rPr>
        <w:t>false</w:t>
      </w:r>
      <w:r>
        <w:rPr>
          <w:rFonts w:ascii="Tahoma"/>
          <w:color w:val="00507D"/>
          <w:spacing w:val="-2"/>
          <w:sz w:val="26"/>
        </w:rPr>
        <w:t xml:space="preserve"> </w:t>
      </w:r>
      <w:r>
        <w:rPr>
          <w:rFonts w:ascii="Tahoma"/>
          <w:color w:val="00507D"/>
          <w:sz w:val="26"/>
        </w:rPr>
        <w:t>(F)?</w:t>
      </w:r>
    </w:p>
    <w:p w14:paraId="415147DC">
      <w:pPr>
        <w:pStyle w:val="15"/>
        <w:numPr>
          <w:ilvl w:val="0"/>
          <w:numId w:val="34"/>
        </w:numPr>
        <w:tabs>
          <w:tab w:val="left" w:pos="2470"/>
        </w:tabs>
        <w:spacing w:before="226" w:after="0" w:line="240" w:lineRule="auto"/>
        <w:ind w:left="2470" w:right="0" w:hanging="713"/>
        <w:jc w:val="left"/>
        <w:rPr>
          <w:sz w:val="22"/>
        </w:rPr>
      </w:pPr>
      <w:r>
        <mc:AlternateContent>
          <mc:Choice Requires="wps">
            <w:drawing>
              <wp:anchor distT="0" distB="0" distL="0" distR="0" simplePos="0" relativeHeight="251866112" behindDoc="1" locked="0" layoutInCell="1" allowOverlap="1">
                <wp:simplePos x="0" y="0"/>
                <wp:positionH relativeFrom="page">
                  <wp:posOffset>1334135</wp:posOffset>
                </wp:positionH>
                <wp:positionV relativeFrom="paragraph">
                  <wp:posOffset>147320</wp:posOffset>
                </wp:positionV>
                <wp:extent cx="154940" cy="154940"/>
                <wp:effectExtent l="0" t="0" r="0" b="0"/>
                <wp:wrapNone/>
                <wp:docPr id="1574" name="Graphic 1574"/>
                <wp:cNvGraphicFramePr/>
                <a:graphic xmlns:a="http://schemas.openxmlformats.org/drawingml/2006/main">
                  <a:graphicData uri="http://schemas.microsoft.com/office/word/2010/wordprocessingShape">
                    <wps:wsp>
                      <wps:cNvSpPr/>
                      <wps:spPr>
                        <a:xfrm>
                          <a:off x="0" y="0"/>
                          <a:ext cx="154940" cy="154940"/>
                        </a:xfrm>
                        <a:custGeom>
                          <a:avLst/>
                          <a:gdLst/>
                          <a:ahLst/>
                          <a:cxnLst/>
                          <a:rect l="l" t="t" r="r" b="b"/>
                          <a:pathLst>
                            <a:path w="154940" h="154940">
                              <a:moveTo>
                                <a:pt x="0" y="154431"/>
                              </a:moveTo>
                              <a:lnTo>
                                <a:pt x="154432" y="154431"/>
                              </a:lnTo>
                              <a:lnTo>
                                <a:pt x="154432" y="0"/>
                              </a:lnTo>
                              <a:lnTo>
                                <a:pt x="0" y="0"/>
                              </a:lnTo>
                              <a:lnTo>
                                <a:pt x="0" y="154431"/>
                              </a:lnTo>
                              <a:close/>
                            </a:path>
                          </a:pathLst>
                        </a:custGeom>
                        <a:ln w="4673">
                          <a:solidFill>
                            <a:srgbClr val="0089CF"/>
                          </a:solidFill>
                          <a:prstDash val="solid"/>
                        </a:ln>
                      </wps:spPr>
                      <wps:bodyPr wrap="square" lIns="0" tIns="0" rIns="0" bIns="0" rtlCol="0">
                        <a:noAutofit/>
                      </wps:bodyPr>
                    </wps:wsp>
                  </a:graphicData>
                </a:graphic>
              </wp:anchor>
            </w:drawing>
          </mc:Choice>
          <mc:Fallback>
            <w:pict>
              <v:shape id="Graphic 1574" o:spid="_x0000_s1026" o:spt="100" style="position:absolute;left:0pt;margin-left:105.05pt;margin-top:11.6pt;height:12.2pt;width:12.2pt;mso-position-horizontal-relative:page;z-index:-251450368;mso-width-relative:page;mso-height-relative:page;" filled="f" stroked="t" coordsize="154940,154940" o:gfxdata="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ZLtzY2QAAAAkBAAAPAAAAAAAAAAEAIAAAACIAAABkcnMv&#10;ZG93bnJldi54bWxQSwECFAAUAAAACACHTuJA9nXZWDsCAAAUBQAADgAAAAAAAAABACAAAAAoAQAA&#10;ZHJzL2Uyb0RvYy54bWxQSwUGAAAAAAYABgBZAQAA1QUAAAAA&#10;" path="m0,154431l154432,154431,154432,0,0,0,0,154431xe">
                <v:fill on="f" focussize="0,0"/>
                <v:stroke weight="0.367952755905512pt" color="#0089CF" joinstyle="round"/>
                <v:imagedata o:title=""/>
                <o:lock v:ext="edit" aspectratio="f"/>
                <v:textbox inset="0mm,0mm,0mm,0mm"/>
              </v:shape>
            </w:pict>
          </mc:Fallback>
        </mc:AlternateContent>
      </w:r>
      <w:r>
        <w:rPr>
          <w:color w:val="231F20"/>
          <w:sz w:val="22"/>
        </w:rPr>
        <w:t>Both</w:t>
      </w:r>
      <w:r>
        <w:rPr>
          <w:color w:val="231F20"/>
          <w:spacing w:val="-13"/>
          <w:sz w:val="22"/>
        </w:rPr>
        <w:t xml:space="preserve"> </w:t>
      </w:r>
      <w:r>
        <w:rPr>
          <w:color w:val="231F20"/>
          <w:sz w:val="22"/>
        </w:rPr>
        <w:t>of</w:t>
      </w:r>
      <w:r>
        <w:rPr>
          <w:color w:val="231F20"/>
          <w:spacing w:val="-12"/>
          <w:sz w:val="22"/>
        </w:rPr>
        <w:t xml:space="preserve"> </w:t>
      </w:r>
      <w:r>
        <w:rPr>
          <w:color w:val="231F20"/>
          <w:sz w:val="22"/>
        </w:rPr>
        <w:t>Xiao</w:t>
      </w:r>
      <w:r>
        <w:rPr>
          <w:color w:val="231F20"/>
          <w:spacing w:val="-12"/>
          <w:sz w:val="22"/>
        </w:rPr>
        <w:t xml:space="preserve"> </w:t>
      </w:r>
      <w:r>
        <w:rPr>
          <w:color w:val="231F20"/>
          <w:sz w:val="22"/>
        </w:rPr>
        <w:t>Bo’s</w:t>
      </w:r>
      <w:r>
        <w:rPr>
          <w:color w:val="231F20"/>
          <w:spacing w:val="-12"/>
          <w:sz w:val="22"/>
        </w:rPr>
        <w:t xml:space="preserve"> </w:t>
      </w:r>
      <w:r>
        <w:rPr>
          <w:color w:val="231F20"/>
          <w:sz w:val="22"/>
        </w:rPr>
        <w:t>apps</w:t>
      </w:r>
      <w:r>
        <w:rPr>
          <w:color w:val="231F20"/>
          <w:spacing w:val="-12"/>
          <w:sz w:val="22"/>
        </w:rPr>
        <w:t xml:space="preserve"> </w:t>
      </w:r>
      <w:r>
        <w:rPr>
          <w:color w:val="231F20"/>
          <w:sz w:val="22"/>
        </w:rPr>
        <w:t>keep</w:t>
      </w:r>
      <w:r>
        <w:rPr>
          <w:color w:val="231F20"/>
          <w:spacing w:val="-12"/>
          <w:sz w:val="22"/>
        </w:rPr>
        <w:t xml:space="preserve"> </w:t>
      </w:r>
      <w:r>
        <w:rPr>
          <w:color w:val="231F20"/>
          <w:sz w:val="22"/>
        </w:rPr>
        <w:t>track</w:t>
      </w:r>
      <w:r>
        <w:rPr>
          <w:color w:val="231F20"/>
          <w:spacing w:val="-12"/>
          <w:sz w:val="22"/>
        </w:rPr>
        <w:t xml:space="preserve"> </w:t>
      </w:r>
      <w:r>
        <w:rPr>
          <w:color w:val="231F20"/>
          <w:sz w:val="22"/>
        </w:rPr>
        <w:t>of</w:t>
      </w:r>
      <w:r>
        <w:rPr>
          <w:color w:val="231F20"/>
          <w:spacing w:val="-12"/>
          <w:sz w:val="22"/>
        </w:rPr>
        <w:t xml:space="preserve"> </w:t>
      </w:r>
      <w:r>
        <w:rPr>
          <w:color w:val="231F20"/>
          <w:sz w:val="22"/>
        </w:rPr>
        <w:t>the</w:t>
      </w:r>
      <w:r>
        <w:rPr>
          <w:color w:val="231F20"/>
          <w:spacing w:val="-13"/>
          <w:sz w:val="22"/>
        </w:rPr>
        <w:t xml:space="preserve"> </w:t>
      </w:r>
      <w:r>
        <w:rPr>
          <w:color w:val="231F20"/>
          <w:sz w:val="22"/>
        </w:rPr>
        <w:t>steps</w:t>
      </w:r>
      <w:r>
        <w:rPr>
          <w:color w:val="231F20"/>
          <w:spacing w:val="-12"/>
          <w:sz w:val="22"/>
        </w:rPr>
        <w:t xml:space="preserve"> </w:t>
      </w:r>
      <w:r>
        <w:rPr>
          <w:color w:val="231F20"/>
          <w:sz w:val="22"/>
        </w:rPr>
        <w:t>he</w:t>
      </w:r>
      <w:r>
        <w:rPr>
          <w:color w:val="231F20"/>
          <w:spacing w:val="-12"/>
          <w:sz w:val="22"/>
        </w:rPr>
        <w:t xml:space="preserve"> </w:t>
      </w:r>
      <w:r>
        <w:rPr>
          <w:color w:val="231F20"/>
          <w:spacing w:val="-2"/>
          <w:sz w:val="22"/>
        </w:rPr>
        <w:t>takes.</w:t>
      </w:r>
    </w:p>
    <w:p w14:paraId="060283E0">
      <w:pPr>
        <w:pStyle w:val="15"/>
        <w:numPr>
          <w:ilvl w:val="0"/>
          <w:numId w:val="34"/>
        </w:numPr>
        <w:tabs>
          <w:tab w:val="left" w:pos="2470"/>
        </w:tabs>
        <w:spacing w:before="140" w:after="0" w:line="240" w:lineRule="auto"/>
        <w:ind w:left="2470" w:right="0" w:hanging="713"/>
        <w:jc w:val="left"/>
        <w:rPr>
          <w:sz w:val="22"/>
        </w:rPr>
      </w:pPr>
      <w:r>
        <mc:AlternateContent>
          <mc:Choice Requires="wps">
            <w:drawing>
              <wp:anchor distT="0" distB="0" distL="0" distR="0" simplePos="0" relativeHeight="251866112" behindDoc="1" locked="0" layoutInCell="1" allowOverlap="1">
                <wp:simplePos x="0" y="0"/>
                <wp:positionH relativeFrom="page">
                  <wp:posOffset>1334135</wp:posOffset>
                </wp:positionH>
                <wp:positionV relativeFrom="paragraph">
                  <wp:posOffset>92710</wp:posOffset>
                </wp:positionV>
                <wp:extent cx="154940" cy="154940"/>
                <wp:effectExtent l="0" t="0" r="0" b="0"/>
                <wp:wrapNone/>
                <wp:docPr id="1575" name="Graphic 1575"/>
                <wp:cNvGraphicFramePr/>
                <a:graphic xmlns:a="http://schemas.openxmlformats.org/drawingml/2006/main">
                  <a:graphicData uri="http://schemas.microsoft.com/office/word/2010/wordprocessingShape">
                    <wps:wsp>
                      <wps:cNvSpPr/>
                      <wps:spPr>
                        <a:xfrm>
                          <a:off x="0" y="0"/>
                          <a:ext cx="154940" cy="154940"/>
                        </a:xfrm>
                        <a:custGeom>
                          <a:avLst/>
                          <a:gdLst/>
                          <a:ahLst/>
                          <a:cxnLst/>
                          <a:rect l="l" t="t" r="r" b="b"/>
                          <a:pathLst>
                            <a:path w="154940" h="154940">
                              <a:moveTo>
                                <a:pt x="0" y="154431"/>
                              </a:moveTo>
                              <a:lnTo>
                                <a:pt x="154432" y="154431"/>
                              </a:lnTo>
                              <a:lnTo>
                                <a:pt x="154432" y="0"/>
                              </a:lnTo>
                              <a:lnTo>
                                <a:pt x="0" y="0"/>
                              </a:lnTo>
                              <a:lnTo>
                                <a:pt x="0" y="154431"/>
                              </a:lnTo>
                              <a:close/>
                            </a:path>
                          </a:pathLst>
                        </a:custGeom>
                        <a:ln w="4673">
                          <a:solidFill>
                            <a:srgbClr val="0089CF"/>
                          </a:solidFill>
                          <a:prstDash val="solid"/>
                        </a:ln>
                      </wps:spPr>
                      <wps:bodyPr wrap="square" lIns="0" tIns="0" rIns="0" bIns="0" rtlCol="0">
                        <a:noAutofit/>
                      </wps:bodyPr>
                    </wps:wsp>
                  </a:graphicData>
                </a:graphic>
              </wp:anchor>
            </w:drawing>
          </mc:Choice>
          <mc:Fallback>
            <w:pict>
              <v:shape id="Graphic 1575" o:spid="_x0000_s1026" o:spt="100" style="position:absolute;left:0pt;margin-left:105.05pt;margin-top:7.3pt;height:12.2pt;width:12.2pt;mso-position-horizontal-relative:page;z-index:-251450368;mso-width-relative:page;mso-height-relative:page;" filled="f" stroked="t" coordsize="154940,154940" o:gfxdata="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rZlXTYAAAACQEAAA8AAAAAAAAAAQAgAAAAIgAAAGRycy9k&#10;b3ducmV2LnhtbFBLAQIUABQAAAAIAIdO4kCqVvbdOwIAABQFAAAOAAAAAAAAAAEAIAAAACcBAABk&#10;cnMvZTJvRG9jLnhtbFBLBQYAAAAABgAGAFkBAADUBQAAAAA=&#10;" path="m0,154431l154432,154431,154432,0,0,0,0,154431xe">
                <v:fill on="f" focussize="0,0"/>
                <v:stroke weight="0.367952755905512pt" color="#0089CF" joinstyle="round"/>
                <v:imagedata o:title=""/>
                <o:lock v:ext="edit" aspectratio="f"/>
                <v:textbox inset="0mm,0mm,0mm,0mm"/>
              </v:shape>
            </w:pict>
          </mc:Fallback>
        </mc:AlternateContent>
      </w:r>
      <w:r>
        <w:rPr>
          <w:color w:val="231F20"/>
          <w:spacing w:val="-2"/>
          <w:sz w:val="22"/>
        </w:rPr>
        <w:t>Xiao</w:t>
      </w:r>
      <w:r>
        <w:rPr>
          <w:color w:val="231F20"/>
          <w:spacing w:val="-11"/>
          <w:sz w:val="22"/>
        </w:rPr>
        <w:t xml:space="preserve"> </w:t>
      </w:r>
      <w:r>
        <w:rPr>
          <w:color w:val="231F20"/>
          <w:spacing w:val="-2"/>
          <w:sz w:val="22"/>
        </w:rPr>
        <w:t>Bo’s</w:t>
      </w:r>
      <w:r>
        <w:rPr>
          <w:color w:val="231F20"/>
          <w:spacing w:val="-10"/>
          <w:sz w:val="22"/>
        </w:rPr>
        <w:t xml:space="preserve"> </w:t>
      </w:r>
      <w:r>
        <w:rPr>
          <w:color w:val="231F20"/>
          <w:spacing w:val="-2"/>
          <w:sz w:val="22"/>
        </w:rPr>
        <w:t>second</w:t>
      </w:r>
      <w:r>
        <w:rPr>
          <w:color w:val="231F20"/>
          <w:spacing w:val="-10"/>
          <w:sz w:val="22"/>
        </w:rPr>
        <w:t xml:space="preserve"> </w:t>
      </w:r>
      <w:r>
        <w:rPr>
          <w:color w:val="231F20"/>
          <w:spacing w:val="-2"/>
          <w:sz w:val="22"/>
        </w:rPr>
        <w:t>app</w:t>
      </w:r>
      <w:r>
        <w:rPr>
          <w:color w:val="231F20"/>
          <w:spacing w:val="-11"/>
          <w:sz w:val="22"/>
        </w:rPr>
        <w:t xml:space="preserve"> </w:t>
      </w:r>
      <w:r>
        <w:rPr>
          <w:color w:val="231F20"/>
          <w:spacing w:val="-2"/>
          <w:sz w:val="22"/>
        </w:rPr>
        <w:t>can</w:t>
      </w:r>
      <w:r>
        <w:rPr>
          <w:color w:val="231F20"/>
          <w:spacing w:val="-10"/>
          <w:sz w:val="22"/>
        </w:rPr>
        <w:t xml:space="preserve"> </w:t>
      </w:r>
      <w:r>
        <w:rPr>
          <w:color w:val="231F20"/>
          <w:spacing w:val="-2"/>
          <w:sz w:val="22"/>
        </w:rPr>
        <w:t>help</w:t>
      </w:r>
      <w:r>
        <w:rPr>
          <w:color w:val="231F20"/>
          <w:spacing w:val="-10"/>
          <w:sz w:val="22"/>
        </w:rPr>
        <w:t xml:space="preserve"> </w:t>
      </w:r>
      <w:r>
        <w:rPr>
          <w:color w:val="231F20"/>
          <w:spacing w:val="-2"/>
          <w:sz w:val="22"/>
        </w:rPr>
        <w:t>him</w:t>
      </w:r>
      <w:r>
        <w:rPr>
          <w:color w:val="231F20"/>
          <w:spacing w:val="-10"/>
          <w:sz w:val="22"/>
        </w:rPr>
        <w:t xml:space="preserve"> </w:t>
      </w:r>
      <w:r>
        <w:rPr>
          <w:color w:val="231F20"/>
          <w:spacing w:val="-2"/>
          <w:sz w:val="22"/>
        </w:rPr>
        <w:t>make</w:t>
      </w:r>
      <w:r>
        <w:rPr>
          <w:color w:val="231F20"/>
          <w:spacing w:val="-11"/>
          <w:sz w:val="22"/>
        </w:rPr>
        <w:t xml:space="preserve"> </w:t>
      </w:r>
      <w:r>
        <w:rPr>
          <w:color w:val="231F20"/>
          <w:spacing w:val="-2"/>
          <w:sz w:val="22"/>
        </w:rPr>
        <w:t>a</w:t>
      </w:r>
      <w:r>
        <w:rPr>
          <w:color w:val="231F20"/>
          <w:spacing w:val="-10"/>
          <w:sz w:val="22"/>
        </w:rPr>
        <w:t xml:space="preserve"> </w:t>
      </w:r>
      <w:r>
        <w:rPr>
          <w:color w:val="231F20"/>
          <w:spacing w:val="-2"/>
          <w:sz w:val="22"/>
        </w:rPr>
        <w:t>fitness</w:t>
      </w:r>
      <w:r>
        <w:rPr>
          <w:color w:val="231F20"/>
          <w:spacing w:val="-10"/>
          <w:sz w:val="22"/>
        </w:rPr>
        <w:t xml:space="preserve"> </w:t>
      </w:r>
      <w:r>
        <w:rPr>
          <w:color w:val="231F20"/>
          <w:spacing w:val="-2"/>
          <w:sz w:val="22"/>
        </w:rPr>
        <w:t>plan.</w:t>
      </w:r>
    </w:p>
    <w:p w14:paraId="2874C630">
      <w:pPr>
        <w:pStyle w:val="15"/>
        <w:numPr>
          <w:ilvl w:val="0"/>
          <w:numId w:val="34"/>
        </w:numPr>
        <w:tabs>
          <w:tab w:val="left" w:pos="2470"/>
        </w:tabs>
        <w:spacing w:before="140" w:after="0" w:line="240" w:lineRule="auto"/>
        <w:ind w:left="2470" w:right="0" w:hanging="713"/>
        <w:jc w:val="left"/>
        <w:rPr>
          <w:sz w:val="22"/>
        </w:rPr>
      </w:pPr>
      <w:r>
        <mc:AlternateContent>
          <mc:Choice Requires="wps">
            <w:drawing>
              <wp:anchor distT="0" distB="0" distL="0" distR="0" simplePos="0" relativeHeight="251867136" behindDoc="1" locked="0" layoutInCell="1" allowOverlap="1">
                <wp:simplePos x="0" y="0"/>
                <wp:positionH relativeFrom="page">
                  <wp:posOffset>1334135</wp:posOffset>
                </wp:positionH>
                <wp:positionV relativeFrom="paragraph">
                  <wp:posOffset>92710</wp:posOffset>
                </wp:positionV>
                <wp:extent cx="154940" cy="154940"/>
                <wp:effectExtent l="0" t="0" r="0" b="0"/>
                <wp:wrapNone/>
                <wp:docPr id="1576" name="Graphic 1576"/>
                <wp:cNvGraphicFramePr/>
                <a:graphic xmlns:a="http://schemas.openxmlformats.org/drawingml/2006/main">
                  <a:graphicData uri="http://schemas.microsoft.com/office/word/2010/wordprocessingShape">
                    <wps:wsp>
                      <wps:cNvSpPr/>
                      <wps:spPr>
                        <a:xfrm>
                          <a:off x="0" y="0"/>
                          <a:ext cx="154940" cy="154940"/>
                        </a:xfrm>
                        <a:custGeom>
                          <a:avLst/>
                          <a:gdLst/>
                          <a:ahLst/>
                          <a:cxnLst/>
                          <a:rect l="l" t="t" r="r" b="b"/>
                          <a:pathLst>
                            <a:path w="154940" h="154940">
                              <a:moveTo>
                                <a:pt x="0" y="154431"/>
                              </a:moveTo>
                              <a:lnTo>
                                <a:pt x="154432" y="154431"/>
                              </a:lnTo>
                              <a:lnTo>
                                <a:pt x="154432" y="0"/>
                              </a:lnTo>
                              <a:lnTo>
                                <a:pt x="0" y="0"/>
                              </a:lnTo>
                              <a:lnTo>
                                <a:pt x="0" y="154431"/>
                              </a:lnTo>
                              <a:close/>
                            </a:path>
                          </a:pathLst>
                        </a:custGeom>
                        <a:ln w="4673">
                          <a:solidFill>
                            <a:srgbClr val="0089CF"/>
                          </a:solidFill>
                          <a:prstDash val="solid"/>
                        </a:ln>
                      </wps:spPr>
                      <wps:bodyPr wrap="square" lIns="0" tIns="0" rIns="0" bIns="0" rtlCol="0">
                        <a:noAutofit/>
                      </wps:bodyPr>
                    </wps:wsp>
                  </a:graphicData>
                </a:graphic>
              </wp:anchor>
            </w:drawing>
          </mc:Choice>
          <mc:Fallback>
            <w:pict>
              <v:shape id="Graphic 1576" o:spid="_x0000_s1026" o:spt="100" style="position:absolute;left:0pt;margin-left:105.05pt;margin-top:7.3pt;height:12.2pt;width:12.2pt;mso-position-horizontal-relative:page;z-index:-251449344;mso-width-relative:page;mso-height-relative:page;" filled="f" stroked="t" coordsize="154940,154940" o:gfxdata="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rZlXTYAAAACQEAAA8AAAAAAAAAAQAgAAAAIgAAAGRycy9k&#10;b3ducmV2LnhtbFBLAQIUABQAAAAIAIdO4kAPNfaJOwIAABQFAAAOAAAAAAAAAAEAIAAAACcBAABk&#10;cnMvZTJvRG9jLnhtbFBLBQYAAAAABgAGAFkBAADUBQAAAAA=&#10;" path="m0,154431l154432,154431,154432,0,0,0,0,154431xe">
                <v:fill on="f" focussize="0,0"/>
                <v:stroke weight="0.367952755905512pt" color="#0089CF" joinstyle="round"/>
                <v:imagedata o:title=""/>
                <o:lock v:ext="edit" aspectratio="f"/>
                <v:textbox inset="0mm,0mm,0mm,0mm"/>
              </v:shape>
            </w:pict>
          </mc:Fallback>
        </mc:AlternateContent>
      </w:r>
      <w:r>
        <w:rPr>
          <w:color w:val="231F20"/>
          <w:spacing w:val="-2"/>
          <w:sz w:val="22"/>
        </w:rPr>
        <w:t>Laura</w:t>
      </w:r>
      <w:r>
        <w:rPr>
          <w:color w:val="231F20"/>
          <w:spacing w:val="-9"/>
          <w:sz w:val="22"/>
        </w:rPr>
        <w:t xml:space="preserve"> </w:t>
      </w:r>
      <w:r>
        <w:rPr>
          <w:color w:val="231F20"/>
          <w:spacing w:val="-2"/>
          <w:sz w:val="22"/>
        </w:rPr>
        <w:t>needs</w:t>
      </w:r>
      <w:r>
        <w:rPr>
          <w:color w:val="231F20"/>
          <w:spacing w:val="-9"/>
          <w:sz w:val="22"/>
        </w:rPr>
        <w:t xml:space="preserve"> </w:t>
      </w:r>
      <w:r>
        <w:rPr>
          <w:color w:val="231F20"/>
          <w:spacing w:val="-2"/>
          <w:sz w:val="22"/>
        </w:rPr>
        <w:t>an</w:t>
      </w:r>
      <w:r>
        <w:rPr>
          <w:color w:val="231F20"/>
          <w:spacing w:val="-9"/>
          <w:sz w:val="22"/>
        </w:rPr>
        <w:t xml:space="preserve"> </w:t>
      </w:r>
      <w:r>
        <w:rPr>
          <w:color w:val="231F20"/>
          <w:spacing w:val="-2"/>
          <w:sz w:val="22"/>
        </w:rPr>
        <w:t>app</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will</w:t>
      </w:r>
      <w:r>
        <w:rPr>
          <w:color w:val="231F20"/>
          <w:spacing w:val="-9"/>
          <w:sz w:val="22"/>
        </w:rPr>
        <w:t xml:space="preserve"> </w:t>
      </w:r>
      <w:r>
        <w:rPr>
          <w:color w:val="231F20"/>
          <w:spacing w:val="-2"/>
          <w:sz w:val="22"/>
        </w:rPr>
        <w:t>help</w:t>
      </w:r>
      <w:r>
        <w:rPr>
          <w:color w:val="231F20"/>
          <w:spacing w:val="-9"/>
          <w:sz w:val="22"/>
        </w:rPr>
        <w:t xml:space="preserve"> </w:t>
      </w:r>
      <w:r>
        <w:rPr>
          <w:color w:val="231F20"/>
          <w:spacing w:val="-2"/>
          <w:sz w:val="22"/>
        </w:rPr>
        <w:t>her</w:t>
      </w:r>
      <w:r>
        <w:rPr>
          <w:color w:val="231F20"/>
          <w:spacing w:val="-9"/>
          <w:sz w:val="22"/>
        </w:rPr>
        <w:t xml:space="preserve"> </w:t>
      </w:r>
      <w:r>
        <w:rPr>
          <w:color w:val="231F20"/>
          <w:spacing w:val="-2"/>
          <w:sz w:val="22"/>
        </w:rPr>
        <w:t>get</w:t>
      </w:r>
      <w:r>
        <w:rPr>
          <w:color w:val="231F20"/>
          <w:spacing w:val="-9"/>
          <w:sz w:val="22"/>
        </w:rPr>
        <w:t xml:space="preserve"> </w:t>
      </w:r>
      <w:r>
        <w:rPr>
          <w:color w:val="231F20"/>
          <w:spacing w:val="-2"/>
          <w:sz w:val="22"/>
        </w:rPr>
        <w:t>discounts.</w:t>
      </w:r>
    </w:p>
    <w:p w14:paraId="4DAFFBEF">
      <w:pPr>
        <w:pStyle w:val="15"/>
        <w:numPr>
          <w:ilvl w:val="0"/>
          <w:numId w:val="34"/>
        </w:numPr>
        <w:tabs>
          <w:tab w:val="left" w:pos="2470"/>
        </w:tabs>
        <w:spacing w:before="141" w:after="0" w:line="240" w:lineRule="auto"/>
        <w:ind w:left="2470" w:right="0" w:hanging="713"/>
        <w:jc w:val="left"/>
        <w:rPr>
          <w:sz w:val="22"/>
        </w:rPr>
      </w:pPr>
      <w:r>
        <mc:AlternateContent>
          <mc:Choice Requires="wps">
            <w:drawing>
              <wp:anchor distT="0" distB="0" distL="0" distR="0" simplePos="0" relativeHeight="251867136" behindDoc="1" locked="0" layoutInCell="1" allowOverlap="1">
                <wp:simplePos x="0" y="0"/>
                <wp:positionH relativeFrom="page">
                  <wp:posOffset>1334135</wp:posOffset>
                </wp:positionH>
                <wp:positionV relativeFrom="paragraph">
                  <wp:posOffset>93345</wp:posOffset>
                </wp:positionV>
                <wp:extent cx="154940" cy="154940"/>
                <wp:effectExtent l="0" t="0" r="0" b="0"/>
                <wp:wrapNone/>
                <wp:docPr id="1577" name="Graphic 1577"/>
                <wp:cNvGraphicFramePr/>
                <a:graphic xmlns:a="http://schemas.openxmlformats.org/drawingml/2006/main">
                  <a:graphicData uri="http://schemas.microsoft.com/office/word/2010/wordprocessingShape">
                    <wps:wsp>
                      <wps:cNvSpPr/>
                      <wps:spPr>
                        <a:xfrm>
                          <a:off x="0" y="0"/>
                          <a:ext cx="154940" cy="154940"/>
                        </a:xfrm>
                        <a:custGeom>
                          <a:avLst/>
                          <a:gdLst/>
                          <a:ahLst/>
                          <a:cxnLst/>
                          <a:rect l="l" t="t" r="r" b="b"/>
                          <a:pathLst>
                            <a:path w="154940" h="154940">
                              <a:moveTo>
                                <a:pt x="0" y="154431"/>
                              </a:moveTo>
                              <a:lnTo>
                                <a:pt x="154432" y="154431"/>
                              </a:lnTo>
                              <a:lnTo>
                                <a:pt x="154432" y="0"/>
                              </a:lnTo>
                              <a:lnTo>
                                <a:pt x="0" y="0"/>
                              </a:lnTo>
                              <a:lnTo>
                                <a:pt x="0" y="154431"/>
                              </a:lnTo>
                              <a:close/>
                            </a:path>
                          </a:pathLst>
                        </a:custGeom>
                        <a:ln w="4673">
                          <a:solidFill>
                            <a:srgbClr val="0089CF"/>
                          </a:solidFill>
                          <a:prstDash val="solid"/>
                        </a:ln>
                      </wps:spPr>
                      <wps:bodyPr wrap="square" lIns="0" tIns="0" rIns="0" bIns="0" rtlCol="0">
                        <a:noAutofit/>
                      </wps:bodyPr>
                    </wps:wsp>
                  </a:graphicData>
                </a:graphic>
              </wp:anchor>
            </w:drawing>
          </mc:Choice>
          <mc:Fallback>
            <w:pict>
              <v:shape id="Graphic 1577" o:spid="_x0000_s1026" o:spt="100" style="position:absolute;left:0pt;margin-left:105.05pt;margin-top:7.35pt;height:12.2pt;width:12.2pt;mso-position-horizontal-relative:page;z-index:-251449344;mso-width-relative:page;mso-height-relative:page;" filled="f" stroked="t" coordsize="154940,154940" o:gfxdata="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XjQc22QAAAAkBAAAPAAAAAAAAAAEAIAAAACIAAABkcnMv&#10;ZG93bnJldi54bWxQSwECFAAUAAAACACHTuJAUxbZDDsCAAAUBQAADgAAAAAAAAABACAAAAAoAQAA&#10;ZHJzL2Uyb0RvYy54bWxQSwUGAAAAAAYABgBZAQAA1QUAAAAA&#10;" path="m0,154431l154432,154431,154432,0,0,0,0,154431xe">
                <v:fill on="f" focussize="0,0"/>
                <v:stroke weight="0.367952755905512pt" color="#0089CF" joinstyle="round"/>
                <v:imagedata o:title=""/>
                <o:lock v:ext="edit" aspectratio="f"/>
                <v:textbox inset="0mm,0mm,0mm,0mm"/>
              </v:shape>
            </w:pict>
          </mc:Fallback>
        </mc:AlternateContent>
      </w:r>
      <w:r>
        <w:rPr>
          <w:color w:val="231F20"/>
          <w:sz w:val="22"/>
        </w:rPr>
        <w:t>Laura</w:t>
      </w:r>
      <w:r>
        <w:rPr>
          <w:color w:val="231F20"/>
          <w:spacing w:val="-15"/>
          <w:sz w:val="22"/>
        </w:rPr>
        <w:t xml:space="preserve"> </w:t>
      </w:r>
      <w:r>
        <w:rPr>
          <w:color w:val="231F20"/>
          <w:sz w:val="22"/>
        </w:rPr>
        <w:t>needs</w:t>
      </w:r>
      <w:r>
        <w:rPr>
          <w:color w:val="231F20"/>
          <w:spacing w:val="-15"/>
          <w:sz w:val="22"/>
        </w:rPr>
        <w:t xml:space="preserve"> </w:t>
      </w:r>
      <w:r>
        <w:rPr>
          <w:color w:val="231F20"/>
          <w:sz w:val="22"/>
        </w:rPr>
        <w:t>an</w:t>
      </w:r>
      <w:r>
        <w:rPr>
          <w:color w:val="231F20"/>
          <w:spacing w:val="-14"/>
          <w:sz w:val="22"/>
        </w:rPr>
        <w:t xml:space="preserve"> </w:t>
      </w:r>
      <w:r>
        <w:rPr>
          <w:color w:val="231F20"/>
          <w:sz w:val="22"/>
        </w:rPr>
        <w:t>app</w:t>
      </w:r>
      <w:r>
        <w:rPr>
          <w:color w:val="231F20"/>
          <w:spacing w:val="-15"/>
          <w:sz w:val="22"/>
        </w:rPr>
        <w:t xml:space="preserve"> </w:t>
      </w:r>
      <w:r>
        <w:rPr>
          <w:color w:val="231F20"/>
          <w:sz w:val="22"/>
        </w:rPr>
        <w:t>that</w:t>
      </w:r>
      <w:r>
        <w:rPr>
          <w:color w:val="231F20"/>
          <w:spacing w:val="-14"/>
          <w:sz w:val="22"/>
        </w:rPr>
        <w:t xml:space="preserve"> </w:t>
      </w:r>
      <w:r>
        <w:rPr>
          <w:color w:val="231F20"/>
          <w:sz w:val="22"/>
        </w:rPr>
        <w:t>will</w:t>
      </w:r>
      <w:r>
        <w:rPr>
          <w:color w:val="231F20"/>
          <w:spacing w:val="-15"/>
          <w:sz w:val="22"/>
        </w:rPr>
        <w:t xml:space="preserve"> </w:t>
      </w:r>
      <w:r>
        <w:rPr>
          <w:color w:val="231F20"/>
          <w:sz w:val="22"/>
        </w:rPr>
        <w:t>add</w:t>
      </w:r>
      <w:r>
        <w:rPr>
          <w:color w:val="231F20"/>
          <w:spacing w:val="-14"/>
          <w:sz w:val="22"/>
        </w:rPr>
        <w:t xml:space="preserve"> </w:t>
      </w:r>
      <w:r>
        <w:rPr>
          <w:color w:val="231F20"/>
          <w:sz w:val="22"/>
        </w:rPr>
        <w:t>money</w:t>
      </w:r>
      <w:r>
        <w:rPr>
          <w:color w:val="231F20"/>
          <w:spacing w:val="-15"/>
          <w:sz w:val="22"/>
        </w:rPr>
        <w:t xml:space="preserve"> </w:t>
      </w:r>
      <w:r>
        <w:rPr>
          <w:color w:val="231F20"/>
          <w:sz w:val="22"/>
        </w:rPr>
        <w:t>to</w:t>
      </w:r>
      <w:r>
        <w:rPr>
          <w:color w:val="231F20"/>
          <w:spacing w:val="-14"/>
          <w:sz w:val="22"/>
        </w:rPr>
        <w:t xml:space="preserve"> </w:t>
      </w:r>
      <w:r>
        <w:rPr>
          <w:color w:val="231F20"/>
          <w:sz w:val="22"/>
        </w:rPr>
        <w:t>her</w:t>
      </w:r>
      <w:r>
        <w:rPr>
          <w:color w:val="231F20"/>
          <w:spacing w:val="-15"/>
          <w:sz w:val="22"/>
        </w:rPr>
        <w:t xml:space="preserve"> </w:t>
      </w:r>
      <w:r>
        <w:rPr>
          <w:color w:val="231F20"/>
          <w:sz w:val="22"/>
        </w:rPr>
        <w:t>bank</w:t>
      </w:r>
      <w:r>
        <w:rPr>
          <w:color w:val="231F20"/>
          <w:spacing w:val="-14"/>
          <w:sz w:val="22"/>
        </w:rPr>
        <w:t xml:space="preserve"> </w:t>
      </w:r>
      <w:r>
        <w:rPr>
          <w:color w:val="231F20"/>
          <w:spacing w:val="-2"/>
          <w:sz w:val="22"/>
        </w:rPr>
        <w:t>account.</w:t>
      </w:r>
    </w:p>
    <w:p w14:paraId="703CD433">
      <w:pPr>
        <w:pStyle w:val="11"/>
        <w:spacing w:before="2"/>
        <w:rPr>
          <w:sz w:val="33"/>
        </w:rPr>
      </w:pPr>
    </w:p>
    <w:p w14:paraId="0F8318EA">
      <w:pPr>
        <w:spacing w:before="0" w:line="211" w:lineRule="auto"/>
        <w:ind w:left="1757" w:right="1067" w:hanging="911"/>
        <w:jc w:val="left"/>
        <w:rPr>
          <w:rFonts w:ascii="Tahoma"/>
          <w:sz w:val="26"/>
        </w:rPr>
      </w:pPr>
      <w:r>
        <w:rPr>
          <w:rFonts w:ascii="Times New Roman"/>
          <w:spacing w:val="74"/>
          <w:w w:val="150"/>
          <w:position w:val="1"/>
          <w:sz w:val="20"/>
        </w:rPr>
        <w:t xml:space="preserve">   </w:t>
      </w:r>
      <w:r>
        <w:rPr>
          <w:rFonts w:ascii="Tahoma"/>
          <w:color w:val="00507D"/>
          <w:spacing w:val="-2"/>
          <w:w w:val="105"/>
          <w:position w:val="1"/>
          <w:sz w:val="26"/>
        </w:rPr>
        <w:t>Listen</w:t>
      </w:r>
      <w:r>
        <w:rPr>
          <w:rFonts w:ascii="Tahoma"/>
          <w:color w:val="00507D"/>
          <w:spacing w:val="-28"/>
          <w:w w:val="105"/>
          <w:position w:val="1"/>
          <w:sz w:val="26"/>
        </w:rPr>
        <w:t xml:space="preserve"> </w:t>
      </w:r>
      <w:r>
        <w:rPr>
          <w:rFonts w:ascii="Tahoma"/>
          <w:color w:val="00507D"/>
          <w:spacing w:val="-2"/>
          <w:w w:val="105"/>
          <w:position w:val="1"/>
          <w:sz w:val="26"/>
        </w:rPr>
        <w:t>once</w:t>
      </w:r>
      <w:r>
        <w:rPr>
          <w:rFonts w:ascii="Tahoma"/>
          <w:color w:val="00507D"/>
          <w:spacing w:val="-29"/>
          <w:w w:val="105"/>
          <w:position w:val="1"/>
          <w:sz w:val="26"/>
        </w:rPr>
        <w:t xml:space="preserve"> </w:t>
      </w:r>
      <w:r>
        <w:rPr>
          <w:rFonts w:ascii="Tahoma"/>
          <w:color w:val="00507D"/>
          <w:spacing w:val="-2"/>
          <w:w w:val="105"/>
          <w:position w:val="1"/>
          <w:sz w:val="26"/>
        </w:rPr>
        <w:t>more</w:t>
      </w:r>
      <w:r>
        <w:rPr>
          <w:rFonts w:ascii="Tahoma"/>
          <w:color w:val="00507D"/>
          <w:spacing w:val="-29"/>
          <w:w w:val="105"/>
          <w:position w:val="1"/>
          <w:sz w:val="26"/>
        </w:rPr>
        <w:t xml:space="preserve"> </w:t>
      </w:r>
      <w:r>
        <w:rPr>
          <w:rFonts w:ascii="Tahoma"/>
          <w:color w:val="00507D"/>
          <w:spacing w:val="-2"/>
          <w:w w:val="105"/>
          <w:position w:val="1"/>
          <w:sz w:val="26"/>
        </w:rPr>
        <w:t>and</w:t>
      </w:r>
      <w:r>
        <w:rPr>
          <w:rFonts w:ascii="Tahoma"/>
          <w:color w:val="00507D"/>
          <w:spacing w:val="-29"/>
          <w:w w:val="105"/>
          <w:position w:val="1"/>
          <w:sz w:val="26"/>
        </w:rPr>
        <w:t xml:space="preserve"> </w:t>
      </w:r>
      <w:r>
        <w:rPr>
          <w:rFonts w:ascii="Tahoma"/>
          <w:color w:val="00507D"/>
          <w:spacing w:val="-2"/>
          <w:w w:val="105"/>
          <w:position w:val="1"/>
          <w:sz w:val="26"/>
        </w:rPr>
        <w:t>tick</w:t>
      </w:r>
      <w:r>
        <w:rPr>
          <w:rFonts w:ascii="Tahoma"/>
          <w:color w:val="00507D"/>
          <w:spacing w:val="-29"/>
          <w:w w:val="105"/>
          <w:position w:val="1"/>
          <w:sz w:val="26"/>
        </w:rPr>
        <w:t xml:space="preserve"> </w:t>
      </w:r>
      <w:r>
        <w:rPr>
          <w:rFonts w:ascii="Tahoma"/>
          <w:color w:val="00507D"/>
          <w:spacing w:val="-2"/>
          <w:w w:val="105"/>
          <w:position w:val="1"/>
          <w:sz w:val="26"/>
        </w:rPr>
        <w:t>the</w:t>
      </w:r>
      <w:r>
        <w:rPr>
          <w:rFonts w:ascii="Tahoma"/>
          <w:color w:val="00507D"/>
          <w:spacing w:val="-29"/>
          <w:w w:val="105"/>
          <w:position w:val="1"/>
          <w:sz w:val="26"/>
        </w:rPr>
        <w:t xml:space="preserve"> </w:t>
      </w:r>
      <w:r>
        <w:rPr>
          <w:rFonts w:ascii="Tahoma"/>
          <w:color w:val="00507D"/>
          <w:spacing w:val="-2"/>
          <w:w w:val="105"/>
          <w:position w:val="1"/>
          <w:sz w:val="26"/>
        </w:rPr>
        <w:t>sentences</w:t>
      </w:r>
      <w:r>
        <w:rPr>
          <w:rFonts w:ascii="Tahoma"/>
          <w:color w:val="00507D"/>
          <w:spacing w:val="-29"/>
          <w:w w:val="105"/>
          <w:position w:val="1"/>
          <w:sz w:val="26"/>
        </w:rPr>
        <w:t xml:space="preserve"> </w:t>
      </w:r>
      <w:r>
        <w:rPr>
          <w:rFonts w:ascii="Tahoma"/>
          <w:color w:val="00507D"/>
          <w:spacing w:val="-2"/>
          <w:w w:val="105"/>
          <w:position w:val="1"/>
          <w:sz w:val="26"/>
        </w:rPr>
        <w:t>you</w:t>
      </w:r>
      <w:r>
        <w:rPr>
          <w:rFonts w:ascii="Tahoma"/>
          <w:color w:val="00507D"/>
          <w:spacing w:val="-29"/>
          <w:w w:val="105"/>
          <w:position w:val="1"/>
          <w:sz w:val="26"/>
        </w:rPr>
        <w:t xml:space="preserve"> </w:t>
      </w:r>
      <w:r>
        <w:rPr>
          <w:rFonts w:ascii="Tahoma"/>
          <w:color w:val="00507D"/>
          <w:spacing w:val="-2"/>
          <w:w w:val="105"/>
          <w:position w:val="1"/>
          <w:sz w:val="26"/>
        </w:rPr>
        <w:t>hear.</w:t>
      </w:r>
      <w:r>
        <w:rPr>
          <w:rFonts w:ascii="Tahoma"/>
          <w:color w:val="00507D"/>
          <w:spacing w:val="-30"/>
          <w:w w:val="105"/>
          <w:position w:val="1"/>
          <w:sz w:val="26"/>
        </w:rPr>
        <w:t xml:space="preserve"> </w:t>
      </w:r>
      <w:r>
        <w:rPr>
          <w:rFonts w:ascii="Tahoma"/>
          <w:color w:val="00507D"/>
          <w:spacing w:val="-2"/>
          <w:w w:val="105"/>
          <w:position w:val="1"/>
          <w:sz w:val="26"/>
        </w:rPr>
        <w:t>Underline</w:t>
      </w:r>
      <w:r>
        <w:rPr>
          <w:rFonts w:ascii="Tahoma"/>
          <w:color w:val="00507D"/>
          <w:spacing w:val="-29"/>
          <w:w w:val="105"/>
          <w:position w:val="1"/>
          <w:sz w:val="26"/>
        </w:rPr>
        <w:t xml:space="preserve"> </w:t>
      </w:r>
      <w:r>
        <w:rPr>
          <w:rFonts w:ascii="Tahoma"/>
          <w:color w:val="00507D"/>
          <w:spacing w:val="-2"/>
          <w:w w:val="105"/>
          <w:position w:val="1"/>
          <w:sz w:val="26"/>
        </w:rPr>
        <w:t>the</w:t>
      </w:r>
      <w:r>
        <w:rPr>
          <w:rFonts w:ascii="Tahoma"/>
          <w:color w:val="00507D"/>
          <w:spacing w:val="-29"/>
          <w:w w:val="105"/>
          <w:position w:val="1"/>
          <w:sz w:val="26"/>
        </w:rPr>
        <w:t xml:space="preserve"> </w:t>
      </w:r>
      <w:r>
        <w:rPr>
          <w:rFonts w:ascii="Tahoma"/>
          <w:color w:val="00507D"/>
          <w:spacing w:val="-2"/>
          <w:w w:val="105"/>
          <w:position w:val="1"/>
          <w:sz w:val="26"/>
        </w:rPr>
        <w:t>words</w:t>
      </w:r>
      <w:r>
        <w:rPr>
          <w:rFonts w:ascii="Tahoma"/>
          <w:color w:val="00507D"/>
          <w:spacing w:val="-29"/>
          <w:w w:val="105"/>
          <w:position w:val="1"/>
          <w:sz w:val="26"/>
        </w:rPr>
        <w:t xml:space="preserve"> </w:t>
      </w:r>
      <w:r>
        <w:rPr>
          <w:rFonts w:ascii="Tahoma"/>
          <w:color w:val="00507D"/>
          <w:spacing w:val="-2"/>
          <w:w w:val="105"/>
          <w:position w:val="1"/>
          <w:sz w:val="26"/>
        </w:rPr>
        <w:t>used</w:t>
      </w:r>
      <w:r>
        <w:rPr>
          <w:rFonts w:ascii="Tahoma"/>
          <w:color w:val="00507D"/>
          <w:spacing w:val="-29"/>
          <w:w w:val="105"/>
          <w:position w:val="1"/>
          <w:sz w:val="26"/>
        </w:rPr>
        <w:t xml:space="preserve"> </w:t>
      </w:r>
      <w:r>
        <w:rPr>
          <w:rFonts w:ascii="Tahoma"/>
          <w:color w:val="00507D"/>
          <w:spacing w:val="-2"/>
          <w:w w:val="105"/>
          <w:position w:val="1"/>
          <w:sz w:val="26"/>
        </w:rPr>
        <w:t xml:space="preserve">to </w:t>
      </w:r>
      <w:r>
        <w:rPr>
          <w:rFonts w:ascii="Tahoma"/>
          <w:color w:val="00507D"/>
          <w:w w:val="105"/>
          <w:sz w:val="26"/>
        </w:rPr>
        <w:t>express</w:t>
      </w:r>
      <w:r>
        <w:rPr>
          <w:rFonts w:ascii="Tahoma"/>
          <w:color w:val="00507D"/>
          <w:spacing w:val="-25"/>
          <w:w w:val="105"/>
          <w:sz w:val="26"/>
        </w:rPr>
        <w:t xml:space="preserve"> </w:t>
      </w:r>
      <w:r>
        <w:rPr>
          <w:rFonts w:ascii="Tahoma"/>
          <w:color w:val="00507D"/>
          <w:w w:val="105"/>
          <w:sz w:val="26"/>
        </w:rPr>
        <w:t>predictions,</w:t>
      </w:r>
      <w:r>
        <w:rPr>
          <w:rFonts w:ascii="Tahoma"/>
          <w:color w:val="00507D"/>
          <w:spacing w:val="-25"/>
          <w:w w:val="105"/>
          <w:sz w:val="26"/>
        </w:rPr>
        <w:t xml:space="preserve"> </w:t>
      </w:r>
      <w:r>
        <w:rPr>
          <w:rFonts w:ascii="Tahoma"/>
          <w:color w:val="00507D"/>
          <w:w w:val="105"/>
          <w:sz w:val="26"/>
        </w:rPr>
        <w:t>guesses,</w:t>
      </w:r>
      <w:r>
        <w:rPr>
          <w:rFonts w:ascii="Tahoma"/>
          <w:color w:val="00507D"/>
          <w:spacing w:val="-25"/>
          <w:w w:val="105"/>
          <w:sz w:val="26"/>
        </w:rPr>
        <w:t xml:space="preserve"> </w:t>
      </w:r>
      <w:r>
        <w:rPr>
          <w:rFonts w:ascii="Tahoma"/>
          <w:color w:val="00507D"/>
          <w:w w:val="105"/>
          <w:sz w:val="26"/>
        </w:rPr>
        <w:t>and</w:t>
      </w:r>
      <w:r>
        <w:rPr>
          <w:rFonts w:ascii="Tahoma"/>
          <w:color w:val="00507D"/>
          <w:spacing w:val="-25"/>
          <w:w w:val="105"/>
          <w:sz w:val="26"/>
        </w:rPr>
        <w:t xml:space="preserve"> </w:t>
      </w:r>
      <w:r>
        <w:rPr>
          <w:rFonts w:ascii="Tahoma"/>
          <w:color w:val="00507D"/>
          <w:w w:val="105"/>
          <w:sz w:val="26"/>
        </w:rPr>
        <w:t>beliefs.</w:t>
      </w:r>
    </w:p>
    <w:p w14:paraId="0F390696">
      <w:pPr>
        <w:spacing w:before="137"/>
        <w:ind w:left="3769" w:right="0" w:firstLine="0"/>
        <w:jc w:val="left"/>
        <w:rPr>
          <w:rFonts w:ascii="Tahoma"/>
          <w:b/>
          <w:sz w:val="29"/>
        </w:rPr>
      </w:pPr>
      <w:r>
        <w:rPr>
          <w:rFonts w:ascii="Tahoma"/>
          <w:b/>
          <w:color w:val="D4936B"/>
          <w:w w:val="90"/>
          <w:sz w:val="29"/>
        </w:rPr>
        <w:t>Predictions,</w:t>
      </w:r>
      <w:r>
        <w:rPr>
          <w:rFonts w:ascii="Tahoma"/>
          <w:b/>
          <w:color w:val="D4936B"/>
          <w:spacing w:val="-5"/>
          <w:sz w:val="29"/>
        </w:rPr>
        <w:t xml:space="preserve"> </w:t>
      </w:r>
      <w:r>
        <w:rPr>
          <w:rFonts w:ascii="Tahoma"/>
          <w:b/>
          <w:color w:val="D4936B"/>
          <w:w w:val="90"/>
          <w:sz w:val="29"/>
        </w:rPr>
        <w:t>guesses,</w:t>
      </w:r>
      <w:r>
        <w:rPr>
          <w:rFonts w:ascii="Tahoma"/>
          <w:b/>
          <w:color w:val="D4936B"/>
          <w:spacing w:val="-4"/>
          <w:sz w:val="29"/>
        </w:rPr>
        <w:t xml:space="preserve"> </w:t>
      </w:r>
      <w:r>
        <w:rPr>
          <w:rFonts w:ascii="Tahoma"/>
          <w:b/>
          <w:color w:val="D4936B"/>
          <w:w w:val="90"/>
          <w:sz w:val="29"/>
        </w:rPr>
        <w:t>and</w:t>
      </w:r>
      <w:r>
        <w:rPr>
          <w:rFonts w:ascii="Tahoma"/>
          <w:b/>
          <w:color w:val="D4936B"/>
          <w:spacing w:val="-4"/>
          <w:sz w:val="29"/>
        </w:rPr>
        <w:t xml:space="preserve"> </w:t>
      </w:r>
      <w:r>
        <w:rPr>
          <w:rFonts w:ascii="Tahoma"/>
          <w:b/>
          <w:color w:val="D4936B"/>
          <w:spacing w:val="-2"/>
          <w:w w:val="90"/>
          <w:sz w:val="29"/>
        </w:rPr>
        <w:t>beliefs</w:t>
      </w:r>
    </w:p>
    <w:p w14:paraId="3854A42B">
      <w:pPr>
        <w:pStyle w:val="11"/>
        <w:spacing w:before="2"/>
        <w:rPr>
          <w:rFonts w:ascii="Tahoma"/>
          <w:b/>
          <w:sz w:val="8"/>
        </w:rPr>
      </w:pPr>
      <w:r>
        <mc:AlternateContent>
          <mc:Choice Requires="wpg">
            <w:drawing>
              <wp:anchor distT="0" distB="0" distL="0" distR="0" simplePos="0" relativeHeight="251933696" behindDoc="1" locked="0" layoutInCell="1" allowOverlap="1">
                <wp:simplePos x="0" y="0"/>
                <wp:positionH relativeFrom="page">
                  <wp:posOffset>1399540</wp:posOffset>
                </wp:positionH>
                <wp:positionV relativeFrom="paragraph">
                  <wp:posOffset>77470</wp:posOffset>
                </wp:positionV>
                <wp:extent cx="4810760" cy="1755140"/>
                <wp:effectExtent l="0" t="0" r="0" b="0"/>
                <wp:wrapTopAndBottom/>
                <wp:docPr id="1582" name="Group 1582"/>
                <wp:cNvGraphicFramePr/>
                <a:graphic xmlns:a="http://schemas.openxmlformats.org/drawingml/2006/main">
                  <a:graphicData uri="http://schemas.microsoft.com/office/word/2010/wordprocessingGroup">
                    <wpg:wgp>
                      <wpg:cNvGrpSpPr/>
                      <wpg:grpSpPr>
                        <a:xfrm>
                          <a:off x="0" y="0"/>
                          <a:ext cx="4810760" cy="1755139"/>
                          <a:chOff x="0" y="0"/>
                          <a:chExt cx="4810760" cy="1755139"/>
                        </a:xfrm>
                      </wpg:grpSpPr>
                      <wps:wsp>
                        <wps:cNvPr id="1583" name="Graphic 1583"/>
                        <wps:cNvSpPr/>
                        <wps:spPr>
                          <a:xfrm>
                            <a:off x="0" y="0"/>
                            <a:ext cx="4810760" cy="1755139"/>
                          </a:xfrm>
                          <a:custGeom>
                            <a:avLst/>
                            <a:gdLst/>
                            <a:ahLst/>
                            <a:cxnLst/>
                            <a:rect l="l" t="t" r="r" b="b"/>
                            <a:pathLst>
                              <a:path w="4810760" h="1755139">
                                <a:moveTo>
                                  <a:pt x="4753102" y="0"/>
                                </a:moveTo>
                                <a:lnTo>
                                  <a:pt x="57277" y="0"/>
                                </a:lnTo>
                                <a:lnTo>
                                  <a:pt x="24163" y="896"/>
                                </a:lnTo>
                                <a:lnTo>
                                  <a:pt x="7159" y="7175"/>
                                </a:lnTo>
                                <a:lnTo>
                                  <a:pt x="894" y="24217"/>
                                </a:lnTo>
                                <a:lnTo>
                                  <a:pt x="0" y="57403"/>
                                </a:lnTo>
                                <a:lnTo>
                                  <a:pt x="0" y="1697482"/>
                                </a:lnTo>
                                <a:lnTo>
                                  <a:pt x="894" y="1730668"/>
                                </a:lnTo>
                                <a:lnTo>
                                  <a:pt x="7159" y="1747710"/>
                                </a:lnTo>
                                <a:lnTo>
                                  <a:pt x="24163" y="1753989"/>
                                </a:lnTo>
                                <a:lnTo>
                                  <a:pt x="57277" y="1754886"/>
                                </a:lnTo>
                                <a:lnTo>
                                  <a:pt x="4753102" y="1754886"/>
                                </a:lnTo>
                                <a:lnTo>
                                  <a:pt x="4786288" y="1753989"/>
                                </a:lnTo>
                                <a:lnTo>
                                  <a:pt x="4803330" y="1747710"/>
                                </a:lnTo>
                                <a:lnTo>
                                  <a:pt x="4809609" y="1730668"/>
                                </a:lnTo>
                                <a:lnTo>
                                  <a:pt x="4810506" y="1697482"/>
                                </a:lnTo>
                                <a:lnTo>
                                  <a:pt x="4810506" y="57403"/>
                                </a:lnTo>
                                <a:lnTo>
                                  <a:pt x="4809609" y="24217"/>
                                </a:lnTo>
                                <a:lnTo>
                                  <a:pt x="4803330" y="7175"/>
                                </a:lnTo>
                                <a:lnTo>
                                  <a:pt x="4786288" y="896"/>
                                </a:lnTo>
                                <a:lnTo>
                                  <a:pt x="4753102" y="0"/>
                                </a:lnTo>
                                <a:close/>
                              </a:path>
                            </a:pathLst>
                          </a:custGeom>
                          <a:solidFill>
                            <a:srgbClr val="F4E1D4"/>
                          </a:solidFill>
                        </wps:spPr>
                        <wps:bodyPr wrap="square" lIns="0" tIns="0" rIns="0" bIns="0" rtlCol="0">
                          <a:noAutofit/>
                        </wps:bodyPr>
                      </wps:wsp>
                      <wps:wsp>
                        <wps:cNvPr id="1584" name="Textbox 1584"/>
                        <wps:cNvSpPr txBox="1"/>
                        <wps:spPr>
                          <a:xfrm>
                            <a:off x="0" y="0"/>
                            <a:ext cx="4810760" cy="1755139"/>
                          </a:xfrm>
                          <a:prstGeom prst="rect">
                            <a:avLst/>
                          </a:prstGeom>
                        </wps:spPr>
                        <wps:txbx>
                          <w:txbxContent>
                            <w:p w14:paraId="20DC36E5">
                              <w:pPr>
                                <w:tabs>
                                  <w:tab w:val="left" w:pos="1589"/>
                                </w:tabs>
                                <w:spacing w:before="90"/>
                                <w:ind w:left="1195" w:right="0" w:firstLine="0"/>
                                <w:jc w:val="left"/>
                                <w:rPr>
                                  <w:rFonts w:ascii="Tahoma"/>
                                  <w:sz w:val="23"/>
                                </w:rPr>
                              </w:pPr>
                              <w:r>
                                <w:rPr>
                                  <w:rFonts w:ascii="Tahoma"/>
                                  <w:color w:val="231F20"/>
                                  <w:sz w:val="23"/>
                                  <w:u w:val="single" w:color="231F20"/>
                                </w:rPr>
                                <w:tab/>
                              </w:r>
                              <w:r>
                                <w:rPr>
                                  <w:rFonts w:ascii="Tahoma"/>
                                  <w:color w:val="231F20"/>
                                  <w:spacing w:val="-7"/>
                                  <w:sz w:val="23"/>
                                </w:rPr>
                                <w:t xml:space="preserve"> </w:t>
                              </w:r>
                              <w:r>
                                <w:rPr>
                                  <w:rFonts w:ascii="Tahoma"/>
                                  <w:color w:val="231F20"/>
                                  <w:w w:val="105"/>
                                  <w:sz w:val="23"/>
                                </w:rPr>
                                <w:t>It might help me walk more.</w:t>
                              </w:r>
                            </w:p>
                            <w:p w14:paraId="46252C38">
                              <w:pPr>
                                <w:tabs>
                                  <w:tab w:val="left" w:pos="1589"/>
                                </w:tabs>
                                <w:spacing w:before="94"/>
                                <w:ind w:left="1195" w:right="0" w:firstLine="0"/>
                                <w:jc w:val="left"/>
                                <w:rPr>
                                  <w:rFonts w:ascii="Tahoma" w:hAnsi="Tahoma"/>
                                  <w:sz w:val="23"/>
                                </w:rPr>
                              </w:pPr>
                              <w:r>
                                <w:rPr>
                                  <w:rFonts w:ascii="Tahoma" w:hAnsi="Tahoma"/>
                                  <w:color w:val="231F20"/>
                                  <w:sz w:val="23"/>
                                  <w:u w:val="single" w:color="231F20"/>
                                </w:rPr>
                                <w:tab/>
                              </w:r>
                              <w:r>
                                <w:rPr>
                                  <w:rFonts w:ascii="Tahoma" w:hAnsi="Tahoma"/>
                                  <w:color w:val="231F20"/>
                                  <w:spacing w:val="-11"/>
                                  <w:sz w:val="23"/>
                                </w:rPr>
                                <w:t xml:space="preserve"> </w:t>
                              </w:r>
                              <w:r>
                                <w:rPr>
                                  <w:rFonts w:ascii="Tahoma" w:hAnsi="Tahoma"/>
                                  <w:color w:val="231F20"/>
                                  <w:w w:val="105"/>
                                  <w:sz w:val="23"/>
                                </w:rPr>
                                <w:t>My guess is that it wouldn’t work.</w:t>
                              </w:r>
                            </w:p>
                            <w:p w14:paraId="0F8B0246">
                              <w:pPr>
                                <w:tabs>
                                  <w:tab w:val="left" w:pos="1589"/>
                                </w:tabs>
                                <w:spacing w:before="108"/>
                                <w:ind w:left="1195" w:right="0" w:firstLine="0"/>
                                <w:jc w:val="left"/>
                                <w:rPr>
                                  <w:rFonts w:ascii="Trebuchet MS"/>
                                  <w:sz w:val="23"/>
                                </w:rPr>
                              </w:pPr>
                              <w:r>
                                <w:rPr>
                                  <w:rFonts w:ascii="Times New Roman"/>
                                  <w:color w:val="231F20"/>
                                  <w:sz w:val="23"/>
                                  <w:u w:val="single" w:color="231F20"/>
                                </w:rPr>
                                <w:tab/>
                              </w:r>
                              <w:r>
                                <w:rPr>
                                  <w:rFonts w:ascii="Times New Roman"/>
                                  <w:color w:val="231F20"/>
                                  <w:spacing w:val="-5"/>
                                  <w:sz w:val="23"/>
                                </w:rPr>
                                <w:t xml:space="preserve"> </w:t>
                              </w:r>
                              <w:r>
                                <w:rPr>
                                  <w:rFonts w:ascii="Trebuchet MS"/>
                                  <w:color w:val="231F20"/>
                                  <w:w w:val="120"/>
                                  <w:sz w:val="23"/>
                                </w:rPr>
                                <w:t>I</w:t>
                              </w:r>
                              <w:r>
                                <w:rPr>
                                  <w:rFonts w:ascii="Trebuchet MS"/>
                                  <w:color w:val="231F20"/>
                                  <w:spacing w:val="-19"/>
                                  <w:w w:val="120"/>
                                  <w:sz w:val="23"/>
                                </w:rPr>
                                <w:t xml:space="preserve"> </w:t>
                              </w:r>
                              <w:r>
                                <w:rPr>
                                  <w:rFonts w:ascii="Trebuchet MS"/>
                                  <w:color w:val="231F20"/>
                                  <w:w w:val="105"/>
                                  <w:sz w:val="23"/>
                                </w:rPr>
                                <w:t>imagine</w:t>
                              </w:r>
                              <w:r>
                                <w:rPr>
                                  <w:rFonts w:ascii="Trebuchet MS"/>
                                  <w:color w:val="231F20"/>
                                  <w:spacing w:val="-8"/>
                                  <w:w w:val="105"/>
                                  <w:sz w:val="23"/>
                                </w:rPr>
                                <w:t xml:space="preserve"> </w:t>
                              </w:r>
                              <w:r>
                                <w:rPr>
                                  <w:rFonts w:ascii="Trebuchet MS"/>
                                  <w:color w:val="231F20"/>
                                  <w:w w:val="105"/>
                                  <w:sz w:val="23"/>
                                </w:rPr>
                                <w:t>this</w:t>
                              </w:r>
                              <w:r>
                                <w:rPr>
                                  <w:rFonts w:ascii="Trebuchet MS"/>
                                  <w:color w:val="231F20"/>
                                  <w:spacing w:val="-8"/>
                                  <w:w w:val="105"/>
                                  <w:sz w:val="23"/>
                                </w:rPr>
                                <w:t xml:space="preserve"> </w:t>
                              </w:r>
                              <w:r>
                                <w:rPr>
                                  <w:rFonts w:ascii="Trebuchet MS"/>
                                  <w:color w:val="231F20"/>
                                  <w:w w:val="105"/>
                                  <w:sz w:val="23"/>
                                </w:rPr>
                                <w:t>app</w:t>
                              </w:r>
                              <w:r>
                                <w:rPr>
                                  <w:rFonts w:ascii="Trebuchet MS"/>
                                  <w:color w:val="231F20"/>
                                  <w:spacing w:val="-8"/>
                                  <w:w w:val="105"/>
                                  <w:sz w:val="23"/>
                                </w:rPr>
                                <w:t xml:space="preserve"> </w:t>
                              </w:r>
                              <w:r>
                                <w:rPr>
                                  <w:rFonts w:ascii="Trebuchet MS"/>
                                  <w:color w:val="231F20"/>
                                  <w:w w:val="105"/>
                                  <w:sz w:val="23"/>
                                </w:rPr>
                                <w:t>would</w:t>
                              </w:r>
                              <w:r>
                                <w:rPr>
                                  <w:rFonts w:ascii="Trebuchet MS"/>
                                  <w:color w:val="231F20"/>
                                  <w:spacing w:val="-8"/>
                                  <w:w w:val="105"/>
                                  <w:sz w:val="23"/>
                                </w:rPr>
                                <w:t xml:space="preserve"> </w:t>
                              </w:r>
                              <w:r>
                                <w:rPr>
                                  <w:rFonts w:ascii="Trebuchet MS"/>
                                  <w:color w:val="231F20"/>
                                  <w:w w:val="105"/>
                                  <w:sz w:val="23"/>
                                </w:rPr>
                                <w:t>help</w:t>
                              </w:r>
                              <w:r>
                                <w:rPr>
                                  <w:rFonts w:ascii="Trebuchet MS"/>
                                  <w:color w:val="231F20"/>
                                  <w:spacing w:val="-8"/>
                                  <w:w w:val="105"/>
                                  <w:sz w:val="23"/>
                                </w:rPr>
                                <w:t xml:space="preserve"> </w:t>
                              </w:r>
                              <w:r>
                                <w:rPr>
                                  <w:rFonts w:ascii="Trebuchet MS"/>
                                  <w:color w:val="231F20"/>
                                  <w:w w:val="105"/>
                                  <w:sz w:val="23"/>
                                </w:rPr>
                                <w:t>me</w:t>
                              </w:r>
                              <w:r>
                                <w:rPr>
                                  <w:rFonts w:ascii="Trebuchet MS"/>
                                  <w:color w:val="231F20"/>
                                  <w:spacing w:val="-8"/>
                                  <w:w w:val="105"/>
                                  <w:sz w:val="23"/>
                                </w:rPr>
                                <w:t xml:space="preserve"> </w:t>
                              </w:r>
                              <w:r>
                                <w:rPr>
                                  <w:rFonts w:ascii="Trebuchet MS"/>
                                  <w:color w:val="231F20"/>
                                  <w:w w:val="105"/>
                                  <w:sz w:val="23"/>
                                </w:rPr>
                                <w:t>get</w:t>
                              </w:r>
                              <w:r>
                                <w:rPr>
                                  <w:rFonts w:ascii="Trebuchet MS"/>
                                  <w:color w:val="231F20"/>
                                  <w:spacing w:val="-8"/>
                                  <w:w w:val="105"/>
                                  <w:sz w:val="23"/>
                                </w:rPr>
                                <w:t xml:space="preserve"> </w:t>
                              </w:r>
                              <w:r>
                                <w:rPr>
                                  <w:rFonts w:ascii="Trebuchet MS"/>
                                  <w:color w:val="231F20"/>
                                  <w:w w:val="105"/>
                                  <w:sz w:val="23"/>
                                </w:rPr>
                                <w:t>fit</w:t>
                              </w:r>
                              <w:r>
                                <w:rPr>
                                  <w:rFonts w:ascii="Trebuchet MS"/>
                                  <w:color w:val="231F20"/>
                                  <w:spacing w:val="-8"/>
                                  <w:w w:val="105"/>
                                  <w:sz w:val="23"/>
                                </w:rPr>
                                <w:t xml:space="preserve"> </w:t>
                              </w:r>
                              <w:r>
                                <w:rPr>
                                  <w:rFonts w:ascii="Trebuchet MS"/>
                                  <w:color w:val="231F20"/>
                                  <w:w w:val="105"/>
                                  <w:sz w:val="23"/>
                                </w:rPr>
                                <w:t>faster.</w:t>
                              </w:r>
                            </w:p>
                            <w:p w14:paraId="48CD1B6C">
                              <w:pPr>
                                <w:tabs>
                                  <w:tab w:val="left" w:pos="1589"/>
                                </w:tabs>
                                <w:spacing w:before="90"/>
                                <w:ind w:left="1195" w:right="0" w:firstLine="0"/>
                                <w:jc w:val="left"/>
                                <w:rPr>
                                  <w:rFonts w:ascii="Tahoma"/>
                                  <w:sz w:val="23"/>
                                </w:rPr>
                              </w:pPr>
                              <w:r>
                                <w:rPr>
                                  <w:rFonts w:ascii="Tahoma"/>
                                  <w:color w:val="231F20"/>
                                  <w:sz w:val="23"/>
                                  <w:u w:val="single" w:color="231F20"/>
                                </w:rPr>
                                <w:tab/>
                              </w:r>
                              <w:r>
                                <w:rPr>
                                  <w:rFonts w:ascii="Tahoma"/>
                                  <w:color w:val="231F20"/>
                                  <w:sz w:val="23"/>
                                </w:rPr>
                                <w:t xml:space="preserve"> I</w:t>
                              </w:r>
                              <w:r>
                                <w:rPr>
                                  <w:rFonts w:ascii="Tahoma"/>
                                  <w:color w:val="231F20"/>
                                  <w:spacing w:val="21"/>
                                  <w:sz w:val="23"/>
                                </w:rPr>
                                <w:t xml:space="preserve"> </w:t>
                              </w:r>
                              <w:r>
                                <w:rPr>
                                  <w:rFonts w:ascii="Tahoma"/>
                                  <w:color w:val="231F20"/>
                                  <w:sz w:val="23"/>
                                </w:rPr>
                                <w:t>suppose</w:t>
                              </w:r>
                              <w:r>
                                <w:rPr>
                                  <w:rFonts w:ascii="Tahoma"/>
                                  <w:color w:val="231F20"/>
                                  <w:spacing w:val="22"/>
                                  <w:sz w:val="23"/>
                                </w:rPr>
                                <w:t xml:space="preserve"> </w:t>
                              </w:r>
                              <w:r>
                                <w:rPr>
                                  <w:rFonts w:ascii="Tahoma"/>
                                  <w:color w:val="231F20"/>
                                  <w:sz w:val="23"/>
                                </w:rPr>
                                <w:t>that</w:t>
                              </w:r>
                              <w:r>
                                <w:rPr>
                                  <w:rFonts w:ascii="Tahoma"/>
                                  <w:color w:val="231F20"/>
                                  <w:spacing w:val="22"/>
                                  <w:sz w:val="23"/>
                                </w:rPr>
                                <w:t xml:space="preserve"> </w:t>
                              </w:r>
                              <w:r>
                                <w:rPr>
                                  <w:rFonts w:ascii="Tahoma"/>
                                  <w:color w:val="231F20"/>
                                  <w:sz w:val="23"/>
                                </w:rPr>
                                <w:t>would</w:t>
                              </w:r>
                              <w:r>
                                <w:rPr>
                                  <w:rFonts w:ascii="Tahoma"/>
                                  <w:color w:val="231F20"/>
                                  <w:spacing w:val="22"/>
                                  <w:sz w:val="23"/>
                                </w:rPr>
                                <w:t xml:space="preserve"> </w:t>
                              </w:r>
                              <w:r>
                                <w:rPr>
                                  <w:rFonts w:ascii="Tahoma"/>
                                  <w:color w:val="231F20"/>
                                  <w:sz w:val="23"/>
                                </w:rPr>
                                <w:t>be</w:t>
                              </w:r>
                              <w:r>
                                <w:rPr>
                                  <w:rFonts w:ascii="Tahoma"/>
                                  <w:color w:val="231F20"/>
                                  <w:spacing w:val="22"/>
                                  <w:sz w:val="23"/>
                                </w:rPr>
                                <w:t xml:space="preserve"> </w:t>
                              </w:r>
                              <w:r>
                                <w:rPr>
                                  <w:rFonts w:ascii="Tahoma"/>
                                  <w:color w:val="231F20"/>
                                  <w:sz w:val="23"/>
                                </w:rPr>
                                <w:t>good.</w:t>
                              </w:r>
                            </w:p>
                            <w:p w14:paraId="123E999D">
                              <w:pPr>
                                <w:tabs>
                                  <w:tab w:val="left" w:pos="1589"/>
                                </w:tabs>
                                <w:spacing w:before="94"/>
                                <w:ind w:left="1195" w:right="0" w:firstLine="0"/>
                                <w:jc w:val="left"/>
                                <w:rPr>
                                  <w:rFonts w:ascii="Tahoma"/>
                                  <w:sz w:val="23"/>
                                </w:rPr>
                              </w:pPr>
                              <w:r>
                                <w:rPr>
                                  <w:rFonts w:ascii="Tahoma"/>
                                  <w:color w:val="231F20"/>
                                  <w:sz w:val="23"/>
                                  <w:u w:val="single" w:color="231F20"/>
                                </w:rPr>
                                <w:tab/>
                              </w:r>
                              <w:r>
                                <w:rPr>
                                  <w:rFonts w:ascii="Tahoma"/>
                                  <w:color w:val="231F20"/>
                                  <w:spacing w:val="-9"/>
                                  <w:sz w:val="23"/>
                                </w:rPr>
                                <w:t xml:space="preserve"> </w:t>
                              </w:r>
                              <w:r>
                                <w:rPr>
                                  <w:rFonts w:ascii="Tahoma"/>
                                  <w:color w:val="231F20"/>
                                  <w:w w:val="105"/>
                                  <w:sz w:val="23"/>
                                </w:rPr>
                                <w:t>I guess you could save a little with this app.</w:t>
                              </w:r>
                            </w:p>
                            <w:p w14:paraId="3BD8A3E5">
                              <w:pPr>
                                <w:tabs>
                                  <w:tab w:val="left" w:pos="1589"/>
                                </w:tabs>
                                <w:spacing w:before="94"/>
                                <w:ind w:left="1195" w:right="0" w:firstLine="0"/>
                                <w:jc w:val="left"/>
                                <w:rPr>
                                  <w:rFonts w:ascii="Tahoma"/>
                                  <w:sz w:val="23"/>
                                </w:rPr>
                              </w:pPr>
                              <w:r>
                                <w:rPr>
                                  <w:rFonts w:ascii="Tahoma"/>
                                  <w:color w:val="231F20"/>
                                  <w:sz w:val="23"/>
                                  <w:u w:val="single" w:color="231F20"/>
                                </w:rPr>
                                <w:tab/>
                              </w:r>
                              <w:r>
                                <w:rPr>
                                  <w:rFonts w:ascii="Tahoma"/>
                                  <w:color w:val="231F20"/>
                                  <w:spacing w:val="-8"/>
                                  <w:sz w:val="23"/>
                                </w:rPr>
                                <w:t xml:space="preserve"> </w:t>
                              </w:r>
                              <w:r>
                                <w:rPr>
                                  <w:rFonts w:ascii="Tahoma"/>
                                  <w:color w:val="231F20"/>
                                  <w:sz w:val="23"/>
                                </w:rPr>
                                <w:t>I</w:t>
                              </w:r>
                              <w:r>
                                <w:rPr>
                                  <w:rFonts w:ascii="Tahoma"/>
                                  <w:color w:val="231F20"/>
                                  <w:spacing w:val="8"/>
                                  <w:sz w:val="23"/>
                                </w:rPr>
                                <w:t xml:space="preserve"> </w:t>
                              </w:r>
                              <w:r>
                                <w:rPr>
                                  <w:rFonts w:ascii="Tahoma"/>
                                  <w:color w:val="231F20"/>
                                  <w:sz w:val="23"/>
                                </w:rPr>
                                <w:t>suppose</w:t>
                              </w:r>
                              <w:r>
                                <w:rPr>
                                  <w:rFonts w:ascii="Tahoma"/>
                                  <w:color w:val="231F20"/>
                                  <w:spacing w:val="9"/>
                                  <w:sz w:val="23"/>
                                </w:rPr>
                                <w:t xml:space="preserve"> </w:t>
                              </w:r>
                              <w:r>
                                <w:rPr>
                                  <w:rFonts w:ascii="Tahoma"/>
                                  <w:color w:val="231F20"/>
                                  <w:sz w:val="23"/>
                                </w:rPr>
                                <w:t>there</w:t>
                              </w:r>
                              <w:r>
                                <w:rPr>
                                  <w:rFonts w:ascii="Tahoma"/>
                                  <w:color w:val="231F20"/>
                                  <w:spacing w:val="9"/>
                                  <w:sz w:val="23"/>
                                </w:rPr>
                                <w:t xml:space="preserve"> </w:t>
                              </w:r>
                              <w:r>
                                <w:rPr>
                                  <w:rFonts w:ascii="Tahoma"/>
                                  <w:color w:val="231F20"/>
                                  <w:sz w:val="23"/>
                                </w:rPr>
                                <w:t>would</w:t>
                              </w:r>
                              <w:r>
                                <w:rPr>
                                  <w:rFonts w:ascii="Tahoma"/>
                                  <w:color w:val="231F20"/>
                                  <w:spacing w:val="9"/>
                                  <w:sz w:val="23"/>
                                </w:rPr>
                                <w:t xml:space="preserve"> </w:t>
                              </w:r>
                              <w:r>
                                <w:rPr>
                                  <w:rFonts w:ascii="Tahoma"/>
                                  <w:color w:val="231F20"/>
                                  <w:sz w:val="23"/>
                                </w:rPr>
                                <w:t>be</w:t>
                              </w:r>
                              <w:r>
                                <w:rPr>
                                  <w:rFonts w:ascii="Tahoma"/>
                                  <w:color w:val="231F20"/>
                                  <w:spacing w:val="9"/>
                                  <w:sz w:val="23"/>
                                </w:rPr>
                                <w:t xml:space="preserve"> </w:t>
                              </w:r>
                              <w:r>
                                <w:rPr>
                                  <w:rFonts w:ascii="Tahoma"/>
                                  <w:color w:val="231F20"/>
                                  <w:sz w:val="23"/>
                                </w:rPr>
                                <w:t>some</w:t>
                              </w:r>
                              <w:r>
                                <w:rPr>
                                  <w:rFonts w:ascii="Tahoma"/>
                                  <w:color w:val="231F20"/>
                                  <w:spacing w:val="9"/>
                                  <w:sz w:val="23"/>
                                </w:rPr>
                                <w:t xml:space="preserve"> </w:t>
                              </w:r>
                              <w:r>
                                <w:rPr>
                                  <w:rFonts w:ascii="Tahoma"/>
                                  <w:color w:val="231F20"/>
                                  <w:sz w:val="23"/>
                                </w:rPr>
                                <w:t>problems,</w:t>
                              </w:r>
                              <w:r>
                                <w:rPr>
                                  <w:rFonts w:ascii="Tahoma"/>
                                  <w:color w:val="231F20"/>
                                  <w:spacing w:val="8"/>
                                  <w:sz w:val="23"/>
                                </w:rPr>
                                <w:t xml:space="preserve"> </w:t>
                              </w:r>
                              <w:r>
                                <w:rPr>
                                  <w:rFonts w:ascii="Tahoma"/>
                                  <w:color w:val="231F20"/>
                                  <w:sz w:val="23"/>
                                </w:rPr>
                                <w:t>too.</w:t>
                              </w:r>
                            </w:p>
                            <w:p w14:paraId="27D94587">
                              <w:pPr>
                                <w:tabs>
                                  <w:tab w:val="left" w:pos="1589"/>
                                </w:tabs>
                                <w:spacing w:before="94"/>
                                <w:ind w:left="1195" w:right="0" w:firstLine="0"/>
                                <w:jc w:val="left"/>
                                <w:rPr>
                                  <w:rFonts w:ascii="Tahoma"/>
                                  <w:sz w:val="23"/>
                                </w:rPr>
                              </w:pPr>
                              <w:r>
                                <w:rPr>
                                  <w:rFonts w:ascii="Tahoma"/>
                                  <w:color w:val="231F20"/>
                                  <w:sz w:val="23"/>
                                  <w:u w:val="single" w:color="231F20"/>
                                </w:rPr>
                                <w:tab/>
                              </w:r>
                              <w:r>
                                <w:rPr>
                                  <w:rFonts w:ascii="Tahoma"/>
                                  <w:color w:val="231F20"/>
                                  <w:spacing w:val="-13"/>
                                  <w:sz w:val="23"/>
                                </w:rPr>
                                <w:t xml:space="preserve"> </w:t>
                              </w:r>
                              <w:r>
                                <w:rPr>
                                  <w:rFonts w:ascii="Tahoma"/>
                                  <w:color w:val="231F20"/>
                                  <w:w w:val="105"/>
                                  <w:sz w:val="23"/>
                                </w:rPr>
                                <w:t>I</w:t>
                              </w:r>
                              <w:r>
                                <w:rPr>
                                  <w:rFonts w:ascii="Tahoma"/>
                                  <w:color w:val="231F20"/>
                                  <w:spacing w:val="-2"/>
                                  <w:w w:val="105"/>
                                  <w:sz w:val="23"/>
                                </w:rPr>
                                <w:t xml:space="preserve"> </w:t>
                              </w:r>
                              <w:r>
                                <w:rPr>
                                  <w:rFonts w:ascii="Tahoma"/>
                                  <w:color w:val="231F20"/>
                                  <w:w w:val="105"/>
                                  <w:sz w:val="23"/>
                                </w:rPr>
                                <w:t>believe</w:t>
                              </w:r>
                              <w:r>
                                <w:rPr>
                                  <w:rFonts w:ascii="Tahoma"/>
                                  <w:color w:val="231F20"/>
                                  <w:spacing w:val="-1"/>
                                  <w:w w:val="105"/>
                                  <w:sz w:val="23"/>
                                </w:rPr>
                                <w:t xml:space="preserve"> </w:t>
                              </w:r>
                              <w:r>
                                <w:rPr>
                                  <w:rFonts w:ascii="Tahoma"/>
                                  <w:color w:val="231F20"/>
                                  <w:w w:val="105"/>
                                  <w:sz w:val="23"/>
                                </w:rPr>
                                <w:t>this</w:t>
                              </w:r>
                              <w:r>
                                <w:rPr>
                                  <w:rFonts w:ascii="Tahoma"/>
                                  <w:color w:val="231F20"/>
                                  <w:spacing w:val="-1"/>
                                  <w:w w:val="105"/>
                                  <w:sz w:val="23"/>
                                </w:rPr>
                                <w:t xml:space="preserve"> </w:t>
                              </w:r>
                              <w:r>
                                <w:rPr>
                                  <w:rFonts w:ascii="Tahoma"/>
                                  <w:color w:val="231F20"/>
                                  <w:w w:val="105"/>
                                  <w:sz w:val="23"/>
                                </w:rPr>
                                <w:t>app</w:t>
                              </w:r>
                              <w:r>
                                <w:rPr>
                                  <w:rFonts w:ascii="Tahoma"/>
                                  <w:color w:val="231F20"/>
                                  <w:spacing w:val="-1"/>
                                  <w:w w:val="105"/>
                                  <w:sz w:val="23"/>
                                </w:rPr>
                                <w:t xml:space="preserve"> </w:t>
                              </w:r>
                              <w:r>
                                <w:rPr>
                                  <w:rFonts w:ascii="Tahoma"/>
                                  <w:color w:val="231F20"/>
                                  <w:w w:val="105"/>
                                  <w:sz w:val="23"/>
                                </w:rPr>
                                <w:t>could</w:t>
                              </w:r>
                              <w:r>
                                <w:rPr>
                                  <w:rFonts w:ascii="Tahoma"/>
                                  <w:color w:val="231F20"/>
                                  <w:spacing w:val="-1"/>
                                  <w:w w:val="105"/>
                                  <w:sz w:val="23"/>
                                </w:rPr>
                                <w:t xml:space="preserve"> </w:t>
                              </w:r>
                              <w:r>
                                <w:rPr>
                                  <w:rFonts w:ascii="Tahoma"/>
                                  <w:color w:val="231F20"/>
                                  <w:w w:val="105"/>
                                  <w:sz w:val="23"/>
                                </w:rPr>
                                <w:t>help</w:t>
                              </w:r>
                              <w:r>
                                <w:rPr>
                                  <w:rFonts w:ascii="Tahoma"/>
                                  <w:color w:val="231F20"/>
                                  <w:spacing w:val="-2"/>
                                  <w:w w:val="105"/>
                                  <w:sz w:val="23"/>
                                </w:rPr>
                                <w:t xml:space="preserve"> </w:t>
                              </w:r>
                              <w:r>
                                <w:rPr>
                                  <w:rFonts w:ascii="Tahoma"/>
                                  <w:color w:val="231F20"/>
                                  <w:w w:val="105"/>
                                  <w:sz w:val="23"/>
                                </w:rPr>
                                <w:t>me</w:t>
                              </w:r>
                              <w:r>
                                <w:rPr>
                                  <w:rFonts w:ascii="Tahoma"/>
                                  <w:color w:val="231F20"/>
                                  <w:spacing w:val="-1"/>
                                  <w:w w:val="105"/>
                                  <w:sz w:val="23"/>
                                </w:rPr>
                                <w:t xml:space="preserve"> </w:t>
                              </w:r>
                              <w:r>
                                <w:rPr>
                                  <w:rFonts w:ascii="Tahoma"/>
                                  <w:color w:val="231F20"/>
                                  <w:w w:val="105"/>
                                  <w:sz w:val="23"/>
                                </w:rPr>
                                <w:t>get</w:t>
                              </w:r>
                              <w:r>
                                <w:rPr>
                                  <w:rFonts w:ascii="Tahoma"/>
                                  <w:color w:val="231F20"/>
                                  <w:spacing w:val="-1"/>
                                  <w:w w:val="105"/>
                                  <w:sz w:val="23"/>
                                </w:rPr>
                                <w:t xml:space="preserve"> </w:t>
                              </w:r>
                              <w:r>
                                <w:rPr>
                                  <w:rFonts w:ascii="Tahoma"/>
                                  <w:color w:val="231F20"/>
                                  <w:w w:val="105"/>
                                  <w:sz w:val="23"/>
                                </w:rPr>
                                <w:t>thinner.</w:t>
                              </w:r>
                            </w:p>
                          </w:txbxContent>
                        </wps:txbx>
                        <wps:bodyPr wrap="square" lIns="0" tIns="0" rIns="0" bIns="0" rtlCol="0">
                          <a:noAutofit/>
                        </wps:bodyPr>
                      </wps:wsp>
                    </wpg:wgp>
                  </a:graphicData>
                </a:graphic>
              </wp:anchor>
            </w:drawing>
          </mc:Choice>
          <mc:Fallback>
            <w:pict>
              <v:group id="Group 1582" o:spid="_x0000_s1026" o:spt="203" style="position:absolute;left:0pt;margin-left:110.2pt;margin-top:6.1pt;height:138.2pt;width:378.8pt;mso-position-horizontal-relative:page;mso-wrap-distance-bottom:0pt;mso-wrap-distance-top:0pt;z-index:-251382784;mso-width-relative:page;mso-height-relative:page;" coordsize="4810760,1755139" o:gfxdata="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AF40lnZAAAACgEAAA8AAAAAAAAAAQAgAAAAIgAA&#10;AGRycy9kb3ducmV2LnhtbFBLAQIUABQAAAAIAIdO4kD8j2CyXQMAAJUKAAAOAAAAAAAAAAEAIAAA&#10;ACgBAABkcnMvZTJvRG9jLnhtbFBLBQYAAAAABgAGAFkBAAD3BgAAAAA=&#10;">
                <o:lock v:ext="edit" aspectratio="f"/>
                <v:shape id="Graphic 1583" o:spid="_x0000_s1026" o:spt="100" style="position:absolute;left:0;top:0;height:1755139;width:4810760;" fillcolor="#F4E1D4" filled="t" stroked="f" coordsize="4810760,1755139" o:gfxdata="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PI0m/&#10;AAAA3QAAAA8AAAAAAAAAAQAgAAAAIgAAAGRycy9kb3ducmV2LnhtbFBLAQIUABQAAAAIAIdO4kAz&#10;LwWeOwAAADkAAAAQAAAAAAAAAAEAIAAAAA4BAABkcnMvc2hhcGV4bWwueG1sUEsFBgAAAAAGAAYA&#10;WwEAALgDAAAAAA==&#10;" path="m4753102,0l57277,0,24163,896,7159,7175,894,24217,0,57403,0,1697482,894,1730668,7159,1747710,24163,1753989,57277,1754886,4753102,1754886,4786288,1753989,4803330,1747710,4809609,1730668,4810506,1697482,4810506,57403,4809609,24217,4803330,7175,4786288,896,4753102,0xe">
                  <v:fill on="t" focussize="0,0"/>
                  <v:stroke on="f"/>
                  <v:imagedata o:title=""/>
                  <o:lock v:ext="edit" aspectratio="f"/>
                  <v:textbox inset="0mm,0mm,0mm,0mm"/>
                </v:shape>
                <v:shape id="Textbox 1584" o:spid="_x0000_s1026" o:spt="202" type="#_x0000_t202" style="position:absolute;left:0;top:0;height:1755139;width:4810760;" filled="f" stroked="f" coordsize="21600,21600" o:gfxdata="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fk0X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DC36E5">
                        <w:pPr>
                          <w:tabs>
                            <w:tab w:val="left" w:pos="1589"/>
                          </w:tabs>
                          <w:spacing w:before="90"/>
                          <w:ind w:left="1195" w:right="0" w:firstLine="0"/>
                          <w:jc w:val="left"/>
                          <w:rPr>
                            <w:rFonts w:ascii="Tahoma"/>
                            <w:sz w:val="23"/>
                          </w:rPr>
                        </w:pPr>
                        <w:r>
                          <w:rPr>
                            <w:rFonts w:ascii="Tahoma"/>
                            <w:color w:val="231F20"/>
                            <w:sz w:val="23"/>
                            <w:u w:val="single" w:color="231F20"/>
                          </w:rPr>
                          <w:tab/>
                        </w:r>
                        <w:r>
                          <w:rPr>
                            <w:rFonts w:ascii="Tahoma"/>
                            <w:color w:val="231F20"/>
                            <w:spacing w:val="-7"/>
                            <w:sz w:val="23"/>
                          </w:rPr>
                          <w:t xml:space="preserve"> </w:t>
                        </w:r>
                        <w:r>
                          <w:rPr>
                            <w:rFonts w:ascii="Tahoma"/>
                            <w:color w:val="231F20"/>
                            <w:w w:val="105"/>
                            <w:sz w:val="23"/>
                          </w:rPr>
                          <w:t>It might help me walk more.</w:t>
                        </w:r>
                      </w:p>
                      <w:p w14:paraId="46252C38">
                        <w:pPr>
                          <w:tabs>
                            <w:tab w:val="left" w:pos="1589"/>
                          </w:tabs>
                          <w:spacing w:before="94"/>
                          <w:ind w:left="1195" w:right="0" w:firstLine="0"/>
                          <w:jc w:val="left"/>
                          <w:rPr>
                            <w:rFonts w:ascii="Tahoma" w:hAnsi="Tahoma"/>
                            <w:sz w:val="23"/>
                          </w:rPr>
                        </w:pPr>
                        <w:r>
                          <w:rPr>
                            <w:rFonts w:ascii="Tahoma" w:hAnsi="Tahoma"/>
                            <w:color w:val="231F20"/>
                            <w:sz w:val="23"/>
                            <w:u w:val="single" w:color="231F20"/>
                          </w:rPr>
                          <w:tab/>
                        </w:r>
                        <w:r>
                          <w:rPr>
                            <w:rFonts w:ascii="Tahoma" w:hAnsi="Tahoma"/>
                            <w:color w:val="231F20"/>
                            <w:spacing w:val="-11"/>
                            <w:sz w:val="23"/>
                          </w:rPr>
                          <w:t xml:space="preserve"> </w:t>
                        </w:r>
                        <w:r>
                          <w:rPr>
                            <w:rFonts w:ascii="Tahoma" w:hAnsi="Tahoma"/>
                            <w:color w:val="231F20"/>
                            <w:w w:val="105"/>
                            <w:sz w:val="23"/>
                          </w:rPr>
                          <w:t>My guess is that it wouldn’t work.</w:t>
                        </w:r>
                      </w:p>
                      <w:p w14:paraId="0F8B0246">
                        <w:pPr>
                          <w:tabs>
                            <w:tab w:val="left" w:pos="1589"/>
                          </w:tabs>
                          <w:spacing w:before="108"/>
                          <w:ind w:left="1195" w:right="0" w:firstLine="0"/>
                          <w:jc w:val="left"/>
                          <w:rPr>
                            <w:rFonts w:ascii="Trebuchet MS"/>
                            <w:sz w:val="23"/>
                          </w:rPr>
                        </w:pPr>
                        <w:r>
                          <w:rPr>
                            <w:rFonts w:ascii="Times New Roman"/>
                            <w:color w:val="231F20"/>
                            <w:sz w:val="23"/>
                            <w:u w:val="single" w:color="231F20"/>
                          </w:rPr>
                          <w:tab/>
                        </w:r>
                        <w:r>
                          <w:rPr>
                            <w:rFonts w:ascii="Times New Roman"/>
                            <w:color w:val="231F20"/>
                            <w:spacing w:val="-5"/>
                            <w:sz w:val="23"/>
                          </w:rPr>
                          <w:t xml:space="preserve"> </w:t>
                        </w:r>
                        <w:r>
                          <w:rPr>
                            <w:rFonts w:ascii="Trebuchet MS"/>
                            <w:color w:val="231F20"/>
                            <w:w w:val="120"/>
                            <w:sz w:val="23"/>
                          </w:rPr>
                          <w:t>I</w:t>
                        </w:r>
                        <w:r>
                          <w:rPr>
                            <w:rFonts w:ascii="Trebuchet MS"/>
                            <w:color w:val="231F20"/>
                            <w:spacing w:val="-19"/>
                            <w:w w:val="120"/>
                            <w:sz w:val="23"/>
                          </w:rPr>
                          <w:t xml:space="preserve"> </w:t>
                        </w:r>
                        <w:r>
                          <w:rPr>
                            <w:rFonts w:ascii="Trebuchet MS"/>
                            <w:color w:val="231F20"/>
                            <w:w w:val="105"/>
                            <w:sz w:val="23"/>
                          </w:rPr>
                          <w:t>imagine</w:t>
                        </w:r>
                        <w:r>
                          <w:rPr>
                            <w:rFonts w:ascii="Trebuchet MS"/>
                            <w:color w:val="231F20"/>
                            <w:spacing w:val="-8"/>
                            <w:w w:val="105"/>
                            <w:sz w:val="23"/>
                          </w:rPr>
                          <w:t xml:space="preserve"> </w:t>
                        </w:r>
                        <w:r>
                          <w:rPr>
                            <w:rFonts w:ascii="Trebuchet MS"/>
                            <w:color w:val="231F20"/>
                            <w:w w:val="105"/>
                            <w:sz w:val="23"/>
                          </w:rPr>
                          <w:t>this</w:t>
                        </w:r>
                        <w:r>
                          <w:rPr>
                            <w:rFonts w:ascii="Trebuchet MS"/>
                            <w:color w:val="231F20"/>
                            <w:spacing w:val="-8"/>
                            <w:w w:val="105"/>
                            <w:sz w:val="23"/>
                          </w:rPr>
                          <w:t xml:space="preserve"> </w:t>
                        </w:r>
                        <w:r>
                          <w:rPr>
                            <w:rFonts w:ascii="Trebuchet MS"/>
                            <w:color w:val="231F20"/>
                            <w:w w:val="105"/>
                            <w:sz w:val="23"/>
                          </w:rPr>
                          <w:t>app</w:t>
                        </w:r>
                        <w:r>
                          <w:rPr>
                            <w:rFonts w:ascii="Trebuchet MS"/>
                            <w:color w:val="231F20"/>
                            <w:spacing w:val="-8"/>
                            <w:w w:val="105"/>
                            <w:sz w:val="23"/>
                          </w:rPr>
                          <w:t xml:space="preserve"> </w:t>
                        </w:r>
                        <w:r>
                          <w:rPr>
                            <w:rFonts w:ascii="Trebuchet MS"/>
                            <w:color w:val="231F20"/>
                            <w:w w:val="105"/>
                            <w:sz w:val="23"/>
                          </w:rPr>
                          <w:t>would</w:t>
                        </w:r>
                        <w:r>
                          <w:rPr>
                            <w:rFonts w:ascii="Trebuchet MS"/>
                            <w:color w:val="231F20"/>
                            <w:spacing w:val="-8"/>
                            <w:w w:val="105"/>
                            <w:sz w:val="23"/>
                          </w:rPr>
                          <w:t xml:space="preserve"> </w:t>
                        </w:r>
                        <w:r>
                          <w:rPr>
                            <w:rFonts w:ascii="Trebuchet MS"/>
                            <w:color w:val="231F20"/>
                            <w:w w:val="105"/>
                            <w:sz w:val="23"/>
                          </w:rPr>
                          <w:t>help</w:t>
                        </w:r>
                        <w:r>
                          <w:rPr>
                            <w:rFonts w:ascii="Trebuchet MS"/>
                            <w:color w:val="231F20"/>
                            <w:spacing w:val="-8"/>
                            <w:w w:val="105"/>
                            <w:sz w:val="23"/>
                          </w:rPr>
                          <w:t xml:space="preserve"> </w:t>
                        </w:r>
                        <w:r>
                          <w:rPr>
                            <w:rFonts w:ascii="Trebuchet MS"/>
                            <w:color w:val="231F20"/>
                            <w:w w:val="105"/>
                            <w:sz w:val="23"/>
                          </w:rPr>
                          <w:t>me</w:t>
                        </w:r>
                        <w:r>
                          <w:rPr>
                            <w:rFonts w:ascii="Trebuchet MS"/>
                            <w:color w:val="231F20"/>
                            <w:spacing w:val="-8"/>
                            <w:w w:val="105"/>
                            <w:sz w:val="23"/>
                          </w:rPr>
                          <w:t xml:space="preserve"> </w:t>
                        </w:r>
                        <w:r>
                          <w:rPr>
                            <w:rFonts w:ascii="Trebuchet MS"/>
                            <w:color w:val="231F20"/>
                            <w:w w:val="105"/>
                            <w:sz w:val="23"/>
                          </w:rPr>
                          <w:t>get</w:t>
                        </w:r>
                        <w:r>
                          <w:rPr>
                            <w:rFonts w:ascii="Trebuchet MS"/>
                            <w:color w:val="231F20"/>
                            <w:spacing w:val="-8"/>
                            <w:w w:val="105"/>
                            <w:sz w:val="23"/>
                          </w:rPr>
                          <w:t xml:space="preserve"> </w:t>
                        </w:r>
                        <w:r>
                          <w:rPr>
                            <w:rFonts w:ascii="Trebuchet MS"/>
                            <w:color w:val="231F20"/>
                            <w:w w:val="105"/>
                            <w:sz w:val="23"/>
                          </w:rPr>
                          <w:t>fit</w:t>
                        </w:r>
                        <w:r>
                          <w:rPr>
                            <w:rFonts w:ascii="Trebuchet MS"/>
                            <w:color w:val="231F20"/>
                            <w:spacing w:val="-8"/>
                            <w:w w:val="105"/>
                            <w:sz w:val="23"/>
                          </w:rPr>
                          <w:t xml:space="preserve"> </w:t>
                        </w:r>
                        <w:r>
                          <w:rPr>
                            <w:rFonts w:ascii="Trebuchet MS"/>
                            <w:color w:val="231F20"/>
                            <w:w w:val="105"/>
                            <w:sz w:val="23"/>
                          </w:rPr>
                          <w:t>faster.</w:t>
                        </w:r>
                      </w:p>
                      <w:p w14:paraId="48CD1B6C">
                        <w:pPr>
                          <w:tabs>
                            <w:tab w:val="left" w:pos="1589"/>
                          </w:tabs>
                          <w:spacing w:before="90"/>
                          <w:ind w:left="1195" w:right="0" w:firstLine="0"/>
                          <w:jc w:val="left"/>
                          <w:rPr>
                            <w:rFonts w:ascii="Tahoma"/>
                            <w:sz w:val="23"/>
                          </w:rPr>
                        </w:pPr>
                        <w:r>
                          <w:rPr>
                            <w:rFonts w:ascii="Tahoma"/>
                            <w:color w:val="231F20"/>
                            <w:sz w:val="23"/>
                            <w:u w:val="single" w:color="231F20"/>
                          </w:rPr>
                          <w:tab/>
                        </w:r>
                        <w:r>
                          <w:rPr>
                            <w:rFonts w:ascii="Tahoma"/>
                            <w:color w:val="231F20"/>
                            <w:sz w:val="23"/>
                          </w:rPr>
                          <w:t xml:space="preserve"> I</w:t>
                        </w:r>
                        <w:r>
                          <w:rPr>
                            <w:rFonts w:ascii="Tahoma"/>
                            <w:color w:val="231F20"/>
                            <w:spacing w:val="21"/>
                            <w:sz w:val="23"/>
                          </w:rPr>
                          <w:t xml:space="preserve"> </w:t>
                        </w:r>
                        <w:r>
                          <w:rPr>
                            <w:rFonts w:ascii="Tahoma"/>
                            <w:color w:val="231F20"/>
                            <w:sz w:val="23"/>
                          </w:rPr>
                          <w:t>suppose</w:t>
                        </w:r>
                        <w:r>
                          <w:rPr>
                            <w:rFonts w:ascii="Tahoma"/>
                            <w:color w:val="231F20"/>
                            <w:spacing w:val="22"/>
                            <w:sz w:val="23"/>
                          </w:rPr>
                          <w:t xml:space="preserve"> </w:t>
                        </w:r>
                        <w:r>
                          <w:rPr>
                            <w:rFonts w:ascii="Tahoma"/>
                            <w:color w:val="231F20"/>
                            <w:sz w:val="23"/>
                          </w:rPr>
                          <w:t>that</w:t>
                        </w:r>
                        <w:r>
                          <w:rPr>
                            <w:rFonts w:ascii="Tahoma"/>
                            <w:color w:val="231F20"/>
                            <w:spacing w:val="22"/>
                            <w:sz w:val="23"/>
                          </w:rPr>
                          <w:t xml:space="preserve"> </w:t>
                        </w:r>
                        <w:r>
                          <w:rPr>
                            <w:rFonts w:ascii="Tahoma"/>
                            <w:color w:val="231F20"/>
                            <w:sz w:val="23"/>
                          </w:rPr>
                          <w:t>would</w:t>
                        </w:r>
                        <w:r>
                          <w:rPr>
                            <w:rFonts w:ascii="Tahoma"/>
                            <w:color w:val="231F20"/>
                            <w:spacing w:val="22"/>
                            <w:sz w:val="23"/>
                          </w:rPr>
                          <w:t xml:space="preserve"> </w:t>
                        </w:r>
                        <w:r>
                          <w:rPr>
                            <w:rFonts w:ascii="Tahoma"/>
                            <w:color w:val="231F20"/>
                            <w:sz w:val="23"/>
                          </w:rPr>
                          <w:t>be</w:t>
                        </w:r>
                        <w:r>
                          <w:rPr>
                            <w:rFonts w:ascii="Tahoma"/>
                            <w:color w:val="231F20"/>
                            <w:spacing w:val="22"/>
                            <w:sz w:val="23"/>
                          </w:rPr>
                          <w:t xml:space="preserve"> </w:t>
                        </w:r>
                        <w:r>
                          <w:rPr>
                            <w:rFonts w:ascii="Tahoma"/>
                            <w:color w:val="231F20"/>
                            <w:sz w:val="23"/>
                          </w:rPr>
                          <w:t>good.</w:t>
                        </w:r>
                      </w:p>
                      <w:p w14:paraId="123E999D">
                        <w:pPr>
                          <w:tabs>
                            <w:tab w:val="left" w:pos="1589"/>
                          </w:tabs>
                          <w:spacing w:before="94"/>
                          <w:ind w:left="1195" w:right="0" w:firstLine="0"/>
                          <w:jc w:val="left"/>
                          <w:rPr>
                            <w:rFonts w:ascii="Tahoma"/>
                            <w:sz w:val="23"/>
                          </w:rPr>
                        </w:pPr>
                        <w:r>
                          <w:rPr>
                            <w:rFonts w:ascii="Tahoma"/>
                            <w:color w:val="231F20"/>
                            <w:sz w:val="23"/>
                            <w:u w:val="single" w:color="231F20"/>
                          </w:rPr>
                          <w:tab/>
                        </w:r>
                        <w:r>
                          <w:rPr>
                            <w:rFonts w:ascii="Tahoma"/>
                            <w:color w:val="231F20"/>
                            <w:spacing w:val="-9"/>
                            <w:sz w:val="23"/>
                          </w:rPr>
                          <w:t xml:space="preserve"> </w:t>
                        </w:r>
                        <w:r>
                          <w:rPr>
                            <w:rFonts w:ascii="Tahoma"/>
                            <w:color w:val="231F20"/>
                            <w:w w:val="105"/>
                            <w:sz w:val="23"/>
                          </w:rPr>
                          <w:t>I guess you could save a little with this app.</w:t>
                        </w:r>
                      </w:p>
                      <w:p w14:paraId="3BD8A3E5">
                        <w:pPr>
                          <w:tabs>
                            <w:tab w:val="left" w:pos="1589"/>
                          </w:tabs>
                          <w:spacing w:before="94"/>
                          <w:ind w:left="1195" w:right="0" w:firstLine="0"/>
                          <w:jc w:val="left"/>
                          <w:rPr>
                            <w:rFonts w:ascii="Tahoma"/>
                            <w:sz w:val="23"/>
                          </w:rPr>
                        </w:pPr>
                        <w:r>
                          <w:rPr>
                            <w:rFonts w:ascii="Tahoma"/>
                            <w:color w:val="231F20"/>
                            <w:sz w:val="23"/>
                            <w:u w:val="single" w:color="231F20"/>
                          </w:rPr>
                          <w:tab/>
                        </w:r>
                        <w:r>
                          <w:rPr>
                            <w:rFonts w:ascii="Tahoma"/>
                            <w:color w:val="231F20"/>
                            <w:spacing w:val="-8"/>
                            <w:sz w:val="23"/>
                          </w:rPr>
                          <w:t xml:space="preserve"> </w:t>
                        </w:r>
                        <w:r>
                          <w:rPr>
                            <w:rFonts w:ascii="Tahoma"/>
                            <w:color w:val="231F20"/>
                            <w:sz w:val="23"/>
                          </w:rPr>
                          <w:t>I</w:t>
                        </w:r>
                        <w:r>
                          <w:rPr>
                            <w:rFonts w:ascii="Tahoma"/>
                            <w:color w:val="231F20"/>
                            <w:spacing w:val="8"/>
                            <w:sz w:val="23"/>
                          </w:rPr>
                          <w:t xml:space="preserve"> </w:t>
                        </w:r>
                        <w:r>
                          <w:rPr>
                            <w:rFonts w:ascii="Tahoma"/>
                            <w:color w:val="231F20"/>
                            <w:sz w:val="23"/>
                          </w:rPr>
                          <w:t>suppose</w:t>
                        </w:r>
                        <w:r>
                          <w:rPr>
                            <w:rFonts w:ascii="Tahoma"/>
                            <w:color w:val="231F20"/>
                            <w:spacing w:val="9"/>
                            <w:sz w:val="23"/>
                          </w:rPr>
                          <w:t xml:space="preserve"> </w:t>
                        </w:r>
                        <w:r>
                          <w:rPr>
                            <w:rFonts w:ascii="Tahoma"/>
                            <w:color w:val="231F20"/>
                            <w:sz w:val="23"/>
                          </w:rPr>
                          <w:t>there</w:t>
                        </w:r>
                        <w:r>
                          <w:rPr>
                            <w:rFonts w:ascii="Tahoma"/>
                            <w:color w:val="231F20"/>
                            <w:spacing w:val="9"/>
                            <w:sz w:val="23"/>
                          </w:rPr>
                          <w:t xml:space="preserve"> </w:t>
                        </w:r>
                        <w:r>
                          <w:rPr>
                            <w:rFonts w:ascii="Tahoma"/>
                            <w:color w:val="231F20"/>
                            <w:sz w:val="23"/>
                          </w:rPr>
                          <w:t>would</w:t>
                        </w:r>
                        <w:r>
                          <w:rPr>
                            <w:rFonts w:ascii="Tahoma"/>
                            <w:color w:val="231F20"/>
                            <w:spacing w:val="9"/>
                            <w:sz w:val="23"/>
                          </w:rPr>
                          <w:t xml:space="preserve"> </w:t>
                        </w:r>
                        <w:r>
                          <w:rPr>
                            <w:rFonts w:ascii="Tahoma"/>
                            <w:color w:val="231F20"/>
                            <w:sz w:val="23"/>
                          </w:rPr>
                          <w:t>be</w:t>
                        </w:r>
                        <w:r>
                          <w:rPr>
                            <w:rFonts w:ascii="Tahoma"/>
                            <w:color w:val="231F20"/>
                            <w:spacing w:val="9"/>
                            <w:sz w:val="23"/>
                          </w:rPr>
                          <w:t xml:space="preserve"> </w:t>
                        </w:r>
                        <w:r>
                          <w:rPr>
                            <w:rFonts w:ascii="Tahoma"/>
                            <w:color w:val="231F20"/>
                            <w:sz w:val="23"/>
                          </w:rPr>
                          <w:t>some</w:t>
                        </w:r>
                        <w:r>
                          <w:rPr>
                            <w:rFonts w:ascii="Tahoma"/>
                            <w:color w:val="231F20"/>
                            <w:spacing w:val="9"/>
                            <w:sz w:val="23"/>
                          </w:rPr>
                          <w:t xml:space="preserve"> </w:t>
                        </w:r>
                        <w:r>
                          <w:rPr>
                            <w:rFonts w:ascii="Tahoma"/>
                            <w:color w:val="231F20"/>
                            <w:sz w:val="23"/>
                          </w:rPr>
                          <w:t>problems,</w:t>
                        </w:r>
                        <w:r>
                          <w:rPr>
                            <w:rFonts w:ascii="Tahoma"/>
                            <w:color w:val="231F20"/>
                            <w:spacing w:val="8"/>
                            <w:sz w:val="23"/>
                          </w:rPr>
                          <w:t xml:space="preserve"> </w:t>
                        </w:r>
                        <w:r>
                          <w:rPr>
                            <w:rFonts w:ascii="Tahoma"/>
                            <w:color w:val="231F20"/>
                            <w:sz w:val="23"/>
                          </w:rPr>
                          <w:t>too.</w:t>
                        </w:r>
                      </w:p>
                      <w:p w14:paraId="27D94587">
                        <w:pPr>
                          <w:tabs>
                            <w:tab w:val="left" w:pos="1589"/>
                          </w:tabs>
                          <w:spacing w:before="94"/>
                          <w:ind w:left="1195" w:right="0" w:firstLine="0"/>
                          <w:jc w:val="left"/>
                          <w:rPr>
                            <w:rFonts w:ascii="Tahoma"/>
                            <w:sz w:val="23"/>
                          </w:rPr>
                        </w:pPr>
                        <w:r>
                          <w:rPr>
                            <w:rFonts w:ascii="Tahoma"/>
                            <w:color w:val="231F20"/>
                            <w:sz w:val="23"/>
                            <w:u w:val="single" w:color="231F20"/>
                          </w:rPr>
                          <w:tab/>
                        </w:r>
                        <w:r>
                          <w:rPr>
                            <w:rFonts w:ascii="Tahoma"/>
                            <w:color w:val="231F20"/>
                            <w:spacing w:val="-13"/>
                            <w:sz w:val="23"/>
                          </w:rPr>
                          <w:t xml:space="preserve"> </w:t>
                        </w:r>
                        <w:r>
                          <w:rPr>
                            <w:rFonts w:ascii="Tahoma"/>
                            <w:color w:val="231F20"/>
                            <w:w w:val="105"/>
                            <w:sz w:val="23"/>
                          </w:rPr>
                          <w:t>I</w:t>
                        </w:r>
                        <w:r>
                          <w:rPr>
                            <w:rFonts w:ascii="Tahoma"/>
                            <w:color w:val="231F20"/>
                            <w:spacing w:val="-2"/>
                            <w:w w:val="105"/>
                            <w:sz w:val="23"/>
                          </w:rPr>
                          <w:t xml:space="preserve"> </w:t>
                        </w:r>
                        <w:r>
                          <w:rPr>
                            <w:rFonts w:ascii="Tahoma"/>
                            <w:color w:val="231F20"/>
                            <w:w w:val="105"/>
                            <w:sz w:val="23"/>
                          </w:rPr>
                          <w:t>believe</w:t>
                        </w:r>
                        <w:r>
                          <w:rPr>
                            <w:rFonts w:ascii="Tahoma"/>
                            <w:color w:val="231F20"/>
                            <w:spacing w:val="-1"/>
                            <w:w w:val="105"/>
                            <w:sz w:val="23"/>
                          </w:rPr>
                          <w:t xml:space="preserve"> </w:t>
                        </w:r>
                        <w:r>
                          <w:rPr>
                            <w:rFonts w:ascii="Tahoma"/>
                            <w:color w:val="231F20"/>
                            <w:w w:val="105"/>
                            <w:sz w:val="23"/>
                          </w:rPr>
                          <w:t>this</w:t>
                        </w:r>
                        <w:r>
                          <w:rPr>
                            <w:rFonts w:ascii="Tahoma"/>
                            <w:color w:val="231F20"/>
                            <w:spacing w:val="-1"/>
                            <w:w w:val="105"/>
                            <w:sz w:val="23"/>
                          </w:rPr>
                          <w:t xml:space="preserve"> </w:t>
                        </w:r>
                        <w:r>
                          <w:rPr>
                            <w:rFonts w:ascii="Tahoma"/>
                            <w:color w:val="231F20"/>
                            <w:w w:val="105"/>
                            <w:sz w:val="23"/>
                          </w:rPr>
                          <w:t>app</w:t>
                        </w:r>
                        <w:r>
                          <w:rPr>
                            <w:rFonts w:ascii="Tahoma"/>
                            <w:color w:val="231F20"/>
                            <w:spacing w:val="-1"/>
                            <w:w w:val="105"/>
                            <w:sz w:val="23"/>
                          </w:rPr>
                          <w:t xml:space="preserve"> </w:t>
                        </w:r>
                        <w:r>
                          <w:rPr>
                            <w:rFonts w:ascii="Tahoma"/>
                            <w:color w:val="231F20"/>
                            <w:w w:val="105"/>
                            <w:sz w:val="23"/>
                          </w:rPr>
                          <w:t>could</w:t>
                        </w:r>
                        <w:r>
                          <w:rPr>
                            <w:rFonts w:ascii="Tahoma"/>
                            <w:color w:val="231F20"/>
                            <w:spacing w:val="-1"/>
                            <w:w w:val="105"/>
                            <w:sz w:val="23"/>
                          </w:rPr>
                          <w:t xml:space="preserve"> </w:t>
                        </w:r>
                        <w:r>
                          <w:rPr>
                            <w:rFonts w:ascii="Tahoma"/>
                            <w:color w:val="231F20"/>
                            <w:w w:val="105"/>
                            <w:sz w:val="23"/>
                          </w:rPr>
                          <w:t>help</w:t>
                        </w:r>
                        <w:r>
                          <w:rPr>
                            <w:rFonts w:ascii="Tahoma"/>
                            <w:color w:val="231F20"/>
                            <w:spacing w:val="-2"/>
                            <w:w w:val="105"/>
                            <w:sz w:val="23"/>
                          </w:rPr>
                          <w:t xml:space="preserve"> </w:t>
                        </w:r>
                        <w:r>
                          <w:rPr>
                            <w:rFonts w:ascii="Tahoma"/>
                            <w:color w:val="231F20"/>
                            <w:w w:val="105"/>
                            <w:sz w:val="23"/>
                          </w:rPr>
                          <w:t>me</w:t>
                        </w:r>
                        <w:r>
                          <w:rPr>
                            <w:rFonts w:ascii="Tahoma"/>
                            <w:color w:val="231F20"/>
                            <w:spacing w:val="-1"/>
                            <w:w w:val="105"/>
                            <w:sz w:val="23"/>
                          </w:rPr>
                          <w:t xml:space="preserve"> </w:t>
                        </w:r>
                        <w:r>
                          <w:rPr>
                            <w:rFonts w:ascii="Tahoma"/>
                            <w:color w:val="231F20"/>
                            <w:w w:val="105"/>
                            <w:sz w:val="23"/>
                          </w:rPr>
                          <w:t>get</w:t>
                        </w:r>
                        <w:r>
                          <w:rPr>
                            <w:rFonts w:ascii="Tahoma"/>
                            <w:color w:val="231F20"/>
                            <w:spacing w:val="-1"/>
                            <w:w w:val="105"/>
                            <w:sz w:val="23"/>
                          </w:rPr>
                          <w:t xml:space="preserve"> </w:t>
                        </w:r>
                        <w:r>
                          <w:rPr>
                            <w:rFonts w:ascii="Tahoma"/>
                            <w:color w:val="231F20"/>
                            <w:w w:val="105"/>
                            <w:sz w:val="23"/>
                          </w:rPr>
                          <w:t>thinner.</w:t>
                        </w:r>
                      </w:p>
                    </w:txbxContent>
                  </v:textbox>
                </v:shape>
                <w10:wrap type="topAndBottom"/>
              </v:group>
            </w:pict>
          </mc:Fallback>
        </mc:AlternateContent>
      </w:r>
    </w:p>
    <w:p w14:paraId="66DF5F3B">
      <w:pPr>
        <w:pStyle w:val="11"/>
        <w:spacing w:before="6"/>
        <w:rPr>
          <w:rFonts w:ascii="Tahoma"/>
          <w:b/>
          <w:sz w:val="9"/>
        </w:rPr>
      </w:pPr>
    </w:p>
    <w:p w14:paraId="3B305CDC">
      <w:pPr>
        <w:spacing w:before="128" w:line="213" w:lineRule="auto"/>
        <w:ind w:left="1756" w:right="1067" w:firstLine="0"/>
        <w:jc w:val="left"/>
        <w:rPr>
          <w:rFonts w:ascii="Tahoma"/>
          <w:sz w:val="26"/>
        </w:rPr>
      </w:pPr>
      <w:r>
        <w:rPr>
          <w:rFonts w:ascii="Tahoma"/>
          <w:color w:val="00507D"/>
          <w:sz w:val="26"/>
        </w:rPr>
        <w:t>Look</w:t>
      </w:r>
      <w:r>
        <w:rPr>
          <w:rFonts w:ascii="Tahoma"/>
          <w:color w:val="00507D"/>
          <w:spacing w:val="-17"/>
          <w:sz w:val="26"/>
        </w:rPr>
        <w:t xml:space="preserve"> </w:t>
      </w:r>
      <w:r>
        <w:rPr>
          <w:rFonts w:ascii="Tahoma"/>
          <w:color w:val="00507D"/>
          <w:sz w:val="26"/>
        </w:rPr>
        <w:t>at</w:t>
      </w:r>
      <w:r>
        <w:rPr>
          <w:rFonts w:ascii="Tahoma"/>
          <w:color w:val="00507D"/>
          <w:spacing w:val="-17"/>
          <w:sz w:val="26"/>
        </w:rPr>
        <w:t xml:space="preserve"> </w:t>
      </w:r>
      <w:r>
        <w:rPr>
          <w:rFonts w:ascii="Tahoma"/>
          <w:color w:val="00507D"/>
          <w:sz w:val="26"/>
        </w:rPr>
        <w:t>the</w:t>
      </w:r>
      <w:r>
        <w:rPr>
          <w:rFonts w:ascii="Tahoma"/>
          <w:color w:val="00507D"/>
          <w:spacing w:val="-17"/>
          <w:sz w:val="26"/>
        </w:rPr>
        <w:t xml:space="preserve"> </w:t>
      </w:r>
      <w:r>
        <w:rPr>
          <w:rFonts w:ascii="Tahoma"/>
          <w:color w:val="00507D"/>
          <w:sz w:val="26"/>
        </w:rPr>
        <w:t>descriptions</w:t>
      </w:r>
      <w:r>
        <w:rPr>
          <w:rFonts w:ascii="Tahoma"/>
          <w:color w:val="00507D"/>
          <w:spacing w:val="-17"/>
          <w:sz w:val="26"/>
        </w:rPr>
        <w:t xml:space="preserve"> </w:t>
      </w:r>
      <w:r>
        <w:rPr>
          <w:rFonts w:ascii="Tahoma"/>
          <w:color w:val="00507D"/>
          <w:sz w:val="26"/>
        </w:rPr>
        <w:t>of</w:t>
      </w:r>
      <w:r>
        <w:rPr>
          <w:rFonts w:ascii="Tahoma"/>
          <w:color w:val="00507D"/>
          <w:spacing w:val="-17"/>
          <w:sz w:val="26"/>
        </w:rPr>
        <w:t xml:space="preserve"> </w:t>
      </w:r>
      <w:r>
        <w:rPr>
          <w:rFonts w:ascii="Tahoma"/>
          <w:color w:val="00507D"/>
          <w:sz w:val="26"/>
        </w:rPr>
        <w:t>some</w:t>
      </w:r>
      <w:r>
        <w:rPr>
          <w:rFonts w:ascii="Tahoma"/>
          <w:color w:val="00507D"/>
          <w:spacing w:val="-17"/>
          <w:sz w:val="26"/>
        </w:rPr>
        <w:t xml:space="preserve"> </w:t>
      </w:r>
      <w:r>
        <w:rPr>
          <w:rFonts w:ascii="Tahoma"/>
          <w:color w:val="00507D"/>
          <w:sz w:val="26"/>
        </w:rPr>
        <w:t>apps.</w:t>
      </w:r>
      <w:r>
        <w:rPr>
          <w:rFonts w:ascii="Tahoma"/>
          <w:color w:val="00507D"/>
          <w:spacing w:val="-17"/>
          <w:sz w:val="26"/>
        </w:rPr>
        <w:t xml:space="preserve"> </w:t>
      </w:r>
      <w:r>
        <w:rPr>
          <w:rFonts w:ascii="Tahoma"/>
          <w:color w:val="00507D"/>
          <w:sz w:val="26"/>
        </w:rPr>
        <w:t>Then</w:t>
      </w:r>
      <w:r>
        <w:rPr>
          <w:rFonts w:ascii="Tahoma"/>
          <w:color w:val="00507D"/>
          <w:spacing w:val="-17"/>
          <w:sz w:val="26"/>
        </w:rPr>
        <w:t xml:space="preserve"> </w:t>
      </w:r>
      <w:r>
        <w:rPr>
          <w:rFonts w:ascii="Tahoma"/>
          <w:color w:val="00507D"/>
          <w:sz w:val="26"/>
        </w:rPr>
        <w:t>role-play</w:t>
      </w:r>
      <w:r>
        <w:rPr>
          <w:rFonts w:ascii="Tahoma"/>
          <w:color w:val="00507D"/>
          <w:spacing w:val="-17"/>
          <w:sz w:val="26"/>
        </w:rPr>
        <w:t xml:space="preserve"> </w:t>
      </w:r>
      <w:r>
        <w:rPr>
          <w:rFonts w:ascii="Tahoma"/>
          <w:color w:val="00507D"/>
          <w:sz w:val="26"/>
        </w:rPr>
        <w:t>the</w:t>
      </w:r>
      <w:r>
        <w:rPr>
          <w:rFonts w:ascii="Tahoma"/>
          <w:color w:val="00507D"/>
          <w:spacing w:val="-17"/>
          <w:sz w:val="26"/>
        </w:rPr>
        <w:t xml:space="preserve"> </w:t>
      </w:r>
      <w:r>
        <w:rPr>
          <w:rFonts w:ascii="Tahoma"/>
          <w:color w:val="00507D"/>
          <w:sz w:val="26"/>
        </w:rPr>
        <w:t>conversation.</w:t>
      </w:r>
      <w:r>
        <w:rPr>
          <w:rFonts w:ascii="Tahoma"/>
          <w:color w:val="00507D"/>
          <w:spacing w:val="40"/>
          <w:sz w:val="26"/>
        </w:rPr>
        <w:t xml:space="preserve"> </w:t>
      </w:r>
      <w:r>
        <w:rPr>
          <w:rFonts w:ascii="Tahoma"/>
          <w:color w:val="00507D"/>
          <w:sz w:val="26"/>
        </w:rPr>
        <w:t xml:space="preserve">Which </w:t>
      </w:r>
      <w:r>
        <w:rPr>
          <w:rFonts w:ascii="Tahoma"/>
          <w:color w:val="00507D"/>
          <w:w w:val="105"/>
          <w:sz w:val="26"/>
        </w:rPr>
        <w:t>app</w:t>
      </w:r>
      <w:r>
        <w:rPr>
          <w:rFonts w:ascii="Tahoma"/>
          <w:color w:val="00507D"/>
          <w:spacing w:val="-30"/>
          <w:w w:val="105"/>
          <w:sz w:val="26"/>
        </w:rPr>
        <w:t xml:space="preserve"> </w:t>
      </w:r>
      <w:r>
        <w:rPr>
          <w:rFonts w:ascii="Tahoma"/>
          <w:color w:val="00507D"/>
          <w:w w:val="105"/>
          <w:sz w:val="26"/>
        </w:rPr>
        <w:t>do</w:t>
      </w:r>
      <w:r>
        <w:rPr>
          <w:rFonts w:ascii="Tahoma"/>
          <w:color w:val="00507D"/>
          <w:spacing w:val="-29"/>
          <w:w w:val="105"/>
          <w:sz w:val="26"/>
        </w:rPr>
        <w:t xml:space="preserve"> </w:t>
      </w:r>
      <w:r>
        <w:rPr>
          <w:rFonts w:ascii="Tahoma"/>
          <w:color w:val="00507D"/>
          <w:w w:val="105"/>
          <w:sz w:val="26"/>
        </w:rPr>
        <w:t>you</w:t>
      </w:r>
      <w:r>
        <w:rPr>
          <w:rFonts w:ascii="Tahoma"/>
          <w:color w:val="00507D"/>
          <w:spacing w:val="-29"/>
          <w:w w:val="105"/>
          <w:sz w:val="26"/>
        </w:rPr>
        <w:t xml:space="preserve"> </w:t>
      </w:r>
      <w:r>
        <w:rPr>
          <w:rFonts w:ascii="Tahoma"/>
          <w:color w:val="00507D"/>
          <w:w w:val="105"/>
          <w:sz w:val="26"/>
        </w:rPr>
        <w:t>think</w:t>
      </w:r>
      <w:r>
        <w:rPr>
          <w:rFonts w:ascii="Tahoma"/>
          <w:color w:val="00507D"/>
          <w:spacing w:val="-29"/>
          <w:w w:val="105"/>
          <w:sz w:val="26"/>
        </w:rPr>
        <w:t xml:space="preserve"> </w:t>
      </w:r>
      <w:r>
        <w:rPr>
          <w:rFonts w:ascii="Tahoma"/>
          <w:color w:val="00507D"/>
          <w:w w:val="105"/>
          <w:sz w:val="26"/>
        </w:rPr>
        <w:t>would</w:t>
      </w:r>
      <w:r>
        <w:rPr>
          <w:rFonts w:ascii="Tahoma"/>
          <w:color w:val="00507D"/>
          <w:spacing w:val="-29"/>
          <w:w w:val="105"/>
          <w:sz w:val="26"/>
        </w:rPr>
        <w:t xml:space="preserve"> </w:t>
      </w:r>
      <w:r>
        <w:rPr>
          <w:rFonts w:ascii="Tahoma"/>
          <w:color w:val="00507D"/>
          <w:w w:val="105"/>
          <w:sz w:val="26"/>
        </w:rPr>
        <w:t>be</w:t>
      </w:r>
      <w:r>
        <w:rPr>
          <w:rFonts w:ascii="Tahoma"/>
          <w:color w:val="00507D"/>
          <w:spacing w:val="-29"/>
          <w:w w:val="105"/>
          <w:sz w:val="26"/>
        </w:rPr>
        <w:t xml:space="preserve"> </w:t>
      </w:r>
      <w:r>
        <w:rPr>
          <w:rFonts w:ascii="Tahoma"/>
          <w:color w:val="00507D"/>
          <w:w w:val="105"/>
          <w:sz w:val="26"/>
        </w:rPr>
        <w:t>more</w:t>
      </w:r>
      <w:r>
        <w:rPr>
          <w:rFonts w:ascii="Tahoma"/>
          <w:color w:val="00507D"/>
          <w:spacing w:val="-29"/>
          <w:w w:val="105"/>
          <w:sz w:val="26"/>
        </w:rPr>
        <w:t xml:space="preserve"> </w:t>
      </w:r>
      <w:r>
        <w:rPr>
          <w:rFonts w:ascii="Tahoma"/>
          <w:color w:val="00507D"/>
          <w:w w:val="105"/>
          <w:sz w:val="26"/>
        </w:rPr>
        <w:t>popular</w:t>
      </w:r>
      <w:r>
        <w:rPr>
          <w:rFonts w:ascii="Tahoma"/>
          <w:color w:val="00507D"/>
          <w:spacing w:val="-29"/>
          <w:w w:val="105"/>
          <w:sz w:val="26"/>
        </w:rPr>
        <w:t xml:space="preserve"> </w:t>
      </w:r>
      <w:r>
        <w:rPr>
          <w:rFonts w:ascii="Tahoma"/>
          <w:color w:val="00507D"/>
          <w:w w:val="105"/>
          <w:sz w:val="26"/>
        </w:rPr>
        <w:t>or</w:t>
      </w:r>
      <w:r>
        <w:rPr>
          <w:rFonts w:ascii="Tahoma"/>
          <w:color w:val="00507D"/>
          <w:spacing w:val="-29"/>
          <w:w w:val="105"/>
          <w:sz w:val="26"/>
        </w:rPr>
        <w:t xml:space="preserve"> </w:t>
      </w:r>
      <w:r>
        <w:rPr>
          <w:rFonts w:ascii="Tahoma"/>
          <w:color w:val="00507D"/>
          <w:w w:val="105"/>
          <w:sz w:val="26"/>
        </w:rPr>
        <w:t>useful?</w:t>
      </w:r>
    </w:p>
    <w:p w14:paraId="0C35C1DF">
      <w:pPr>
        <w:pStyle w:val="11"/>
        <w:rPr>
          <w:rFonts w:ascii="Tahoma"/>
          <w:sz w:val="30"/>
        </w:rPr>
      </w:pPr>
    </w:p>
    <w:p w14:paraId="3A3C8A67">
      <w:pPr>
        <w:pStyle w:val="11"/>
        <w:spacing w:before="260" w:line="266" w:lineRule="auto"/>
        <w:ind w:left="7307" w:right="1173" w:hanging="352"/>
        <w:jc w:val="both"/>
      </w:pPr>
      <w:r>
        <w:rPr>
          <w:color w:val="231F20"/>
        </w:rPr>
        <w:t xml:space="preserve">A: I </w:t>
      </w:r>
      <w:r>
        <w:rPr>
          <w:color w:val="231F20"/>
          <w:spacing w:val="12"/>
        </w:rPr>
        <w:t xml:space="preserve">imagine </w:t>
      </w:r>
      <w:r>
        <w:rPr>
          <w:color w:val="231F20"/>
          <w:spacing w:val="10"/>
        </w:rPr>
        <w:t xml:space="preserve">that </w:t>
      </w:r>
      <w:r>
        <w:rPr>
          <w:color w:val="231F20"/>
        </w:rPr>
        <w:t xml:space="preserve">TV Me </w:t>
      </w:r>
      <w:r>
        <w:rPr>
          <w:color w:val="231F20"/>
          <w:spacing w:val="11"/>
        </w:rPr>
        <w:t xml:space="preserve">would </w:t>
      </w:r>
      <w:r>
        <w:rPr>
          <w:color w:val="231F20"/>
          <w:spacing w:val="14"/>
        </w:rPr>
        <w:t xml:space="preserve">be </w:t>
      </w:r>
      <w:r>
        <w:rPr>
          <w:color w:val="231F20"/>
          <w:spacing w:val="-4"/>
        </w:rPr>
        <w:t>more</w:t>
      </w:r>
      <w:r>
        <w:rPr>
          <w:color w:val="231F20"/>
          <w:spacing w:val="-12"/>
        </w:rPr>
        <w:t xml:space="preserve"> </w:t>
      </w:r>
      <w:r>
        <w:rPr>
          <w:color w:val="231F20"/>
          <w:spacing w:val="-4"/>
        </w:rPr>
        <w:t>popular.</w:t>
      </w:r>
      <w:r>
        <w:rPr>
          <w:color w:val="231F20"/>
          <w:spacing w:val="-11"/>
        </w:rPr>
        <w:t xml:space="preserve"> </w:t>
      </w:r>
      <w:r>
        <w:rPr>
          <w:color w:val="231F20"/>
          <w:spacing w:val="-4"/>
        </w:rPr>
        <w:t>Everyone</w:t>
      </w:r>
      <w:r>
        <w:rPr>
          <w:color w:val="231F20"/>
          <w:spacing w:val="-11"/>
        </w:rPr>
        <w:t xml:space="preserve"> </w:t>
      </w:r>
      <w:r>
        <w:rPr>
          <w:color w:val="231F20"/>
          <w:spacing w:val="-4"/>
        </w:rPr>
        <w:t>watches</w:t>
      </w:r>
      <w:r>
        <w:rPr>
          <w:color w:val="231F20"/>
          <w:spacing w:val="-12"/>
        </w:rPr>
        <w:t xml:space="preserve"> </w:t>
      </w:r>
      <w:r>
        <w:rPr>
          <w:color w:val="231F20"/>
          <w:spacing w:val="-4"/>
        </w:rPr>
        <w:t xml:space="preserve">TV </w:t>
      </w:r>
      <w:r>
        <w:rPr>
          <w:color w:val="231F20"/>
        </w:rPr>
        <w:t xml:space="preserve">and I think lots of people imagine </w:t>
      </w:r>
      <w:r>
        <w:rPr>
          <w:color w:val="231F20"/>
          <w:spacing w:val="12"/>
        </w:rPr>
        <w:t xml:space="preserve">themselves </w:t>
      </w:r>
      <w:r>
        <w:rPr>
          <w:color w:val="231F20"/>
        </w:rPr>
        <w:t xml:space="preserve">as </w:t>
      </w:r>
      <w:r>
        <w:rPr>
          <w:color w:val="231F20"/>
          <w:spacing w:val="11"/>
        </w:rPr>
        <w:t xml:space="preserve">actors </w:t>
      </w:r>
      <w:r>
        <w:rPr>
          <w:color w:val="231F20"/>
        </w:rPr>
        <w:t xml:space="preserve">in </w:t>
      </w:r>
      <w:r>
        <w:rPr>
          <w:color w:val="231F20"/>
          <w:spacing w:val="9"/>
        </w:rPr>
        <w:t xml:space="preserve">the </w:t>
      </w:r>
      <w:r>
        <w:rPr>
          <w:color w:val="231F20"/>
          <w:spacing w:val="14"/>
        </w:rPr>
        <w:t xml:space="preserve">TV </w:t>
      </w:r>
      <w:r>
        <w:rPr>
          <w:color w:val="231F20"/>
        </w:rPr>
        <w:t>shows, so putting the two together would</w:t>
      </w:r>
      <w:r>
        <w:rPr>
          <w:color w:val="231F20"/>
          <w:spacing w:val="-10"/>
        </w:rPr>
        <w:t xml:space="preserve"> </w:t>
      </w:r>
      <w:r>
        <w:rPr>
          <w:color w:val="231F20"/>
        </w:rPr>
        <w:t>be</w:t>
      </w:r>
      <w:r>
        <w:rPr>
          <w:color w:val="231F20"/>
          <w:spacing w:val="-10"/>
        </w:rPr>
        <w:t xml:space="preserve"> </w:t>
      </w:r>
      <w:r>
        <w:rPr>
          <w:color w:val="231F20"/>
        </w:rPr>
        <w:t>great.</w:t>
      </w:r>
      <w:r>
        <w:rPr>
          <w:color w:val="231F20"/>
          <w:spacing w:val="-10"/>
        </w:rPr>
        <w:t xml:space="preserve"> </w:t>
      </w:r>
      <w:r>
        <w:rPr>
          <w:color w:val="231F20"/>
        </w:rPr>
        <w:t>What</w:t>
      </w:r>
      <w:r>
        <w:rPr>
          <w:color w:val="231F20"/>
          <w:spacing w:val="-10"/>
        </w:rPr>
        <w:t xml:space="preserve"> </w:t>
      </w:r>
      <w:r>
        <w:rPr>
          <w:color w:val="231F20"/>
        </w:rPr>
        <w:t>do</w:t>
      </w:r>
      <w:r>
        <w:rPr>
          <w:color w:val="231F20"/>
          <w:spacing w:val="-10"/>
        </w:rPr>
        <w:t xml:space="preserve"> </w:t>
      </w:r>
      <w:r>
        <w:rPr>
          <w:color w:val="231F20"/>
        </w:rPr>
        <w:t>you</w:t>
      </w:r>
      <w:r>
        <w:rPr>
          <w:color w:val="231F20"/>
          <w:spacing w:val="-10"/>
        </w:rPr>
        <w:t xml:space="preserve"> </w:t>
      </w:r>
      <w:r>
        <w:rPr>
          <w:color w:val="231F20"/>
        </w:rPr>
        <w:t>think?</w:t>
      </w:r>
    </w:p>
    <w:p w14:paraId="17F3D15A">
      <w:pPr>
        <w:pStyle w:val="11"/>
        <w:spacing w:before="10"/>
        <w:rPr>
          <w:sz w:val="23"/>
        </w:rPr>
      </w:pPr>
    </w:p>
    <w:p w14:paraId="7AEFA410">
      <w:pPr>
        <w:pStyle w:val="11"/>
        <w:spacing w:before="1" w:line="266" w:lineRule="auto"/>
        <w:ind w:left="7307" w:right="1178" w:hanging="352"/>
        <w:jc w:val="both"/>
      </w:pPr>
      <w:r>
        <w:rPr>
          <w:color w:val="231F20"/>
        </w:rPr>
        <w:t xml:space="preserve">B: My guess would be Hear It First because it’s both interesting and </w:t>
      </w:r>
      <w:r>
        <w:rPr>
          <w:color w:val="231F20"/>
          <w:spacing w:val="10"/>
        </w:rPr>
        <w:t xml:space="preserve">useful. </w:t>
      </w:r>
      <w:r>
        <w:rPr>
          <w:color w:val="231F20"/>
        </w:rPr>
        <w:t xml:space="preserve">You </w:t>
      </w:r>
      <w:r>
        <w:rPr>
          <w:color w:val="231F20"/>
          <w:spacing w:val="9"/>
        </w:rPr>
        <w:t xml:space="preserve">could </w:t>
      </w:r>
      <w:r>
        <w:rPr>
          <w:color w:val="231F20"/>
        </w:rPr>
        <w:t>find out more about</w:t>
      </w:r>
      <w:r>
        <w:rPr>
          <w:color w:val="231F20"/>
          <w:spacing w:val="-13"/>
        </w:rPr>
        <w:t xml:space="preserve"> </w:t>
      </w:r>
      <w:r>
        <w:rPr>
          <w:color w:val="231F20"/>
        </w:rPr>
        <w:t>the</w:t>
      </w:r>
      <w:r>
        <w:rPr>
          <w:color w:val="231F20"/>
          <w:spacing w:val="-13"/>
        </w:rPr>
        <w:t xml:space="preserve"> </w:t>
      </w:r>
      <w:r>
        <w:rPr>
          <w:color w:val="231F20"/>
        </w:rPr>
        <w:t>stories</w:t>
      </w:r>
      <w:r>
        <w:rPr>
          <w:color w:val="231F20"/>
          <w:spacing w:val="-13"/>
        </w:rPr>
        <w:t xml:space="preserve"> </w:t>
      </w:r>
      <w:r>
        <w:rPr>
          <w:color w:val="231F20"/>
        </w:rPr>
        <w:t>you</w:t>
      </w:r>
      <w:r>
        <w:rPr>
          <w:color w:val="231F20"/>
          <w:spacing w:val="-13"/>
        </w:rPr>
        <w:t xml:space="preserve"> </w:t>
      </w:r>
      <w:r>
        <w:rPr>
          <w:color w:val="231F20"/>
        </w:rPr>
        <w:t>like</w:t>
      </w:r>
      <w:r>
        <w:rPr>
          <w:color w:val="231F20"/>
          <w:spacing w:val="-13"/>
        </w:rPr>
        <w:t xml:space="preserve"> </w:t>
      </w:r>
      <w:r>
        <w:rPr>
          <w:color w:val="231F20"/>
        </w:rPr>
        <w:t>and</w:t>
      </w:r>
      <w:r>
        <w:rPr>
          <w:color w:val="231F20"/>
          <w:spacing w:val="-13"/>
        </w:rPr>
        <w:t xml:space="preserve"> </w:t>
      </w:r>
      <w:r>
        <w:rPr>
          <w:color w:val="231F20"/>
        </w:rPr>
        <w:t>make sure that you don’t miss anything important. I believe both the young and the old would like it.</w:t>
      </w:r>
    </w:p>
    <w:p w14:paraId="79A43534">
      <w:pPr>
        <w:pStyle w:val="11"/>
        <w:rPr>
          <w:sz w:val="20"/>
        </w:rPr>
      </w:pPr>
    </w:p>
    <w:p w14:paraId="4C954CCC">
      <w:pPr>
        <w:pStyle w:val="11"/>
        <w:rPr>
          <w:sz w:val="20"/>
        </w:rPr>
      </w:pPr>
    </w:p>
    <w:p w14:paraId="76465818">
      <w:pPr>
        <w:pStyle w:val="11"/>
        <w:spacing w:before="5"/>
        <w:rPr>
          <w:sz w:val="19"/>
        </w:rPr>
      </w:pPr>
    </w:p>
    <w:p w14:paraId="3B98DA28">
      <w:pPr>
        <w:tabs>
          <w:tab w:val="left" w:pos="2221"/>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r>
        <w:rPr>
          <w:color w:val="231F20"/>
          <w:sz w:val="18"/>
        </w:rPr>
        <w:tab/>
      </w:r>
      <w:r>
        <w:rPr>
          <w:rFonts w:ascii="Tahoma"/>
          <w:color w:val="231F20"/>
          <w:spacing w:val="-5"/>
          <w:sz w:val="20"/>
        </w:rPr>
        <w:t>31</w:t>
      </w:r>
    </w:p>
    <w:p w14:paraId="167C4BF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2E550D">
      <w:pPr>
        <w:spacing w:after="0" w:line="240" w:lineRule="auto"/>
        <w:jc w:val="left"/>
        <w:rPr>
          <w:rFonts w:ascii="Tahoma"/>
          <w:sz w:val="20"/>
        </w:rPr>
        <w:sectPr>
          <w:pgSz w:w="11910" w:h="16840"/>
          <w:pgMar w:top="0" w:right="0" w:bottom="0" w:left="0" w:header="720" w:footer="720" w:gutter="0"/>
          <w:cols w:space="720" w:num="1"/>
        </w:sectPr>
      </w:pPr>
    </w:p>
    <w:p w14:paraId="1CAFA877">
      <w:pPr>
        <w:pStyle w:val="11"/>
        <w:rPr>
          <w:rFonts w:ascii="Tahoma"/>
          <w:sz w:val="20"/>
        </w:rPr>
      </w:pPr>
    </w:p>
    <w:p w14:paraId="0872F7C7">
      <w:pPr>
        <w:pStyle w:val="11"/>
        <w:rPr>
          <w:rFonts w:ascii="Tahoma"/>
          <w:sz w:val="20"/>
        </w:rPr>
      </w:pPr>
    </w:p>
    <w:p w14:paraId="6CD1287A">
      <w:pPr>
        <w:pStyle w:val="11"/>
        <w:rPr>
          <w:rFonts w:ascii="Tahoma"/>
          <w:sz w:val="20"/>
        </w:rPr>
      </w:pPr>
    </w:p>
    <w:p w14:paraId="133DD95B">
      <w:pPr>
        <w:pStyle w:val="11"/>
        <w:rPr>
          <w:rFonts w:ascii="Tahoma"/>
          <w:sz w:val="20"/>
        </w:rPr>
      </w:pPr>
    </w:p>
    <w:p w14:paraId="6CEDA173">
      <w:pPr>
        <w:pStyle w:val="11"/>
        <w:spacing w:before="9"/>
        <w:rPr>
          <w:rFonts w:ascii="Tahoma"/>
          <w:sz w:val="15"/>
        </w:rPr>
      </w:pPr>
    </w:p>
    <w:p w14:paraId="03FB43B5">
      <w:pPr>
        <w:pStyle w:val="9"/>
      </w:pPr>
      <w:r>
        <mc:AlternateContent>
          <mc:Choice Requires="wps">
            <w:drawing>
              <wp:anchor distT="0" distB="0" distL="0" distR="0" simplePos="0" relativeHeight="251714560"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1629" name="Graphic 162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629" o:spid="_x0000_s1026" o:spt="100" style="position:absolute;left:0pt;margin-left:217pt;margin-top:-51.85pt;height:20.25pt;width:22.3pt;mso-position-horizontal-relative:page;z-index:251714560;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DWcQD3UA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Oe31qLaAAAADAEAAA8AAAAAAAAAAQAgAAAAIgAAAGRycy9kb3ducmV2&#10;LnhtbFBLAQIUABQAAAAIAIdO4kDWcQD3UAMAAII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Write</w:t>
      </w:r>
      <w:r>
        <w:rPr>
          <w:color w:val="231F20"/>
          <w:spacing w:val="-12"/>
        </w:rPr>
        <w:t xml:space="preserve"> </w:t>
      </w:r>
      <w:r>
        <w:rPr>
          <w:color w:val="231F20"/>
        </w:rPr>
        <w:t>a</w:t>
      </w:r>
      <w:r>
        <w:rPr>
          <w:color w:val="231F20"/>
          <w:spacing w:val="-11"/>
        </w:rPr>
        <w:t xml:space="preserve"> </w:t>
      </w:r>
      <w:r>
        <w:rPr>
          <w:color w:val="231F20"/>
        </w:rPr>
        <w:t>blog</w:t>
      </w:r>
      <w:r>
        <w:rPr>
          <w:color w:val="231F20"/>
          <w:spacing w:val="-12"/>
        </w:rPr>
        <w:t xml:space="preserve"> </w:t>
      </w:r>
      <w:r>
        <w:rPr>
          <w:color w:val="231F20"/>
          <w:spacing w:val="-4"/>
        </w:rPr>
        <w:t>post</w:t>
      </w:r>
    </w:p>
    <w:p w14:paraId="4519BABF">
      <w:pPr>
        <w:spacing w:before="261"/>
        <w:ind w:left="736" w:right="0" w:firstLine="0"/>
        <w:jc w:val="left"/>
        <w:rPr>
          <w:rFonts w:ascii="Tahoma"/>
          <w:sz w:val="26"/>
        </w:rPr>
      </w:pPr>
      <w:r>
        <w:rPr>
          <w:rFonts w:ascii="Times New Roman"/>
          <w:spacing w:val="80"/>
          <w:sz w:val="20"/>
        </w:rPr>
        <w:t xml:space="preserve">    </w:t>
      </w:r>
      <w:r>
        <w:rPr>
          <w:rFonts w:ascii="Tahoma"/>
          <w:color w:val="00507D"/>
          <w:sz w:val="26"/>
        </w:rPr>
        <w:t>Read</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blog</w:t>
      </w:r>
      <w:r>
        <w:rPr>
          <w:rFonts w:ascii="Tahoma"/>
          <w:color w:val="00507D"/>
          <w:spacing w:val="-1"/>
          <w:sz w:val="26"/>
        </w:rPr>
        <w:t xml:space="preserve"> </w:t>
      </w:r>
      <w:r>
        <w:rPr>
          <w:rFonts w:ascii="Tahoma"/>
          <w:color w:val="00507D"/>
          <w:sz w:val="26"/>
        </w:rPr>
        <w:t>post</w:t>
      </w:r>
      <w:r>
        <w:rPr>
          <w:rFonts w:ascii="Tahoma"/>
          <w:color w:val="00507D"/>
          <w:spacing w:val="-1"/>
          <w:sz w:val="26"/>
        </w:rPr>
        <w:t xml:space="preserve"> </w:t>
      </w:r>
      <w:r>
        <w:rPr>
          <w:rFonts w:ascii="Tahoma"/>
          <w:color w:val="00507D"/>
          <w:sz w:val="26"/>
        </w:rPr>
        <w:t>and</w:t>
      </w:r>
      <w:r>
        <w:rPr>
          <w:rFonts w:ascii="Tahoma"/>
          <w:color w:val="00507D"/>
          <w:spacing w:val="-1"/>
          <w:sz w:val="26"/>
        </w:rPr>
        <w:t xml:space="preserve"> </w:t>
      </w:r>
      <w:r>
        <w:rPr>
          <w:rFonts w:ascii="Tahoma"/>
          <w:color w:val="00507D"/>
          <w:sz w:val="26"/>
        </w:rPr>
        <w:t>answer</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questions.</w:t>
      </w:r>
    </w:p>
    <w:p w14:paraId="10ECB937">
      <w:pPr>
        <w:pStyle w:val="11"/>
        <w:spacing w:before="4"/>
        <w:rPr>
          <w:rFonts w:ascii="Tahoma"/>
          <w:sz w:val="26"/>
        </w:rPr>
      </w:pPr>
    </w:p>
    <w:p w14:paraId="7E81799C">
      <w:pPr>
        <w:spacing w:after="0"/>
        <w:rPr>
          <w:rFonts w:ascii="Tahoma"/>
          <w:sz w:val="26"/>
        </w:rPr>
        <w:sectPr>
          <w:pgSz w:w="11910" w:h="16840"/>
          <w:pgMar w:top="0" w:right="0" w:bottom="0" w:left="0" w:header="720" w:footer="720" w:gutter="0"/>
          <w:cols w:space="720" w:num="1"/>
        </w:sectPr>
      </w:pPr>
    </w:p>
    <w:p w14:paraId="422C7750">
      <w:pPr>
        <w:spacing w:before="101"/>
        <w:ind w:left="0" w:right="0" w:firstLine="0"/>
        <w:jc w:val="right"/>
        <w:rPr>
          <w:rFonts w:ascii="Tahoma"/>
          <w:sz w:val="16"/>
        </w:rPr>
      </w:pPr>
      <w:r>
        <mc:AlternateContent>
          <mc:Choice Requires="wps">
            <w:drawing>
              <wp:anchor distT="0" distB="0" distL="0" distR="0" simplePos="0" relativeHeight="251868160" behindDoc="1" locked="0" layoutInCell="1" allowOverlap="1">
                <wp:simplePos x="0" y="0"/>
                <wp:positionH relativeFrom="page">
                  <wp:posOffset>0</wp:posOffset>
                </wp:positionH>
                <wp:positionV relativeFrom="paragraph">
                  <wp:posOffset>-88900</wp:posOffset>
                </wp:positionV>
                <wp:extent cx="7560310" cy="6379210"/>
                <wp:effectExtent l="0" t="0" r="0" b="0"/>
                <wp:wrapNone/>
                <wp:docPr id="1634" name="Graphic 1634"/>
                <wp:cNvGraphicFramePr/>
                <a:graphic xmlns:a="http://schemas.openxmlformats.org/drawingml/2006/main">
                  <a:graphicData uri="http://schemas.microsoft.com/office/word/2010/wordprocessingShape">
                    <wps:wsp>
                      <wps:cNvSpPr/>
                      <wps:spPr>
                        <a:xfrm>
                          <a:off x="0" y="0"/>
                          <a:ext cx="7560309" cy="6379210"/>
                        </a:xfrm>
                        <a:custGeom>
                          <a:avLst/>
                          <a:gdLst/>
                          <a:ahLst/>
                          <a:cxnLst/>
                          <a:rect l="l" t="t" r="r" b="b"/>
                          <a:pathLst>
                            <a:path w="7560309" h="6379210">
                              <a:moveTo>
                                <a:pt x="0" y="0"/>
                              </a:moveTo>
                              <a:lnTo>
                                <a:pt x="0" y="6378956"/>
                              </a:lnTo>
                              <a:lnTo>
                                <a:pt x="7559993" y="6378956"/>
                              </a:lnTo>
                              <a:lnTo>
                                <a:pt x="7559993" y="0"/>
                              </a:lnTo>
                              <a:lnTo>
                                <a:pt x="0" y="0"/>
                              </a:lnTo>
                              <a:close/>
                            </a:path>
                          </a:pathLst>
                        </a:custGeom>
                        <a:solidFill>
                          <a:srgbClr val="BDE4E4"/>
                        </a:solidFill>
                      </wps:spPr>
                      <wps:bodyPr wrap="square" lIns="0" tIns="0" rIns="0" bIns="0" rtlCol="0">
                        <a:noAutofit/>
                      </wps:bodyPr>
                    </wps:wsp>
                  </a:graphicData>
                </a:graphic>
              </wp:anchor>
            </w:drawing>
          </mc:Choice>
          <mc:Fallback>
            <w:pict>
              <v:shape id="Graphic 1634" o:spid="_x0000_s1026" o:spt="100" style="position:absolute;left:0pt;margin-left:0pt;margin-top:-7pt;height:502.3pt;width:595.3pt;mso-position-horizontal-relative:page;z-index:-251448320;mso-width-relative:page;mso-height-relative:page;" fillcolor="#BDE4E4" filled="t" stroked="f" coordsize="7560309,6379210" o:gfxdata="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9U6HDVAAAACQEAAA8AAAAAAAAAAQAgAAAAIgAAAGRycy9kb3ducmV2LnhtbFBLAQIUABQA&#10;AAAIAIdO4kAxDGmHLAIAAOgEAAAOAAAAAAAAAAEAIAAAACQBAABkcnMvZTJvRG9jLnhtbFBLBQYA&#10;AAAABgAGAFkBAADCBQAAAAA=&#10;" path="m0,0l0,6378956,7559993,6378956,7559993,0,0,0xe">
                <v:fill on="t" focussize="0,0"/>
                <v:stroke on="f"/>
                <v:imagedata o:title=""/>
                <o:lock v:ext="edit" aspectratio="f"/>
                <v:textbox inset="0mm,0mm,0mm,0mm"/>
              </v:shape>
            </w:pict>
          </mc:Fallback>
        </mc:AlternateContent>
      </w:r>
      <w:r>
        <w:rPr>
          <w:rFonts w:ascii="Tahoma"/>
          <w:color w:val="0089CF"/>
          <w:spacing w:val="-4"/>
          <w:sz w:val="16"/>
        </w:rPr>
        <w:t>HOME</w:t>
      </w:r>
    </w:p>
    <w:p w14:paraId="00CAC58F">
      <w:pPr>
        <w:spacing w:before="101"/>
        <w:ind w:left="344" w:right="0" w:firstLine="0"/>
        <w:jc w:val="left"/>
        <w:rPr>
          <w:rFonts w:ascii="Tahoma"/>
          <w:sz w:val="16"/>
        </w:rPr>
      </w:pPr>
      <w:r>
        <w:br w:type="column"/>
      </w:r>
      <w:r>
        <w:rPr>
          <w:rFonts w:ascii="Tahoma"/>
          <w:color w:val="0089CF"/>
          <w:spacing w:val="-5"/>
          <w:w w:val="105"/>
          <w:sz w:val="16"/>
        </w:rPr>
        <w:t>PAGES</w:t>
      </w:r>
    </w:p>
    <w:p w14:paraId="55318721">
      <w:pPr>
        <w:spacing w:before="101"/>
        <w:ind w:left="344" w:right="0" w:firstLine="0"/>
        <w:jc w:val="left"/>
        <w:rPr>
          <w:rFonts w:ascii="Tahoma"/>
          <w:sz w:val="16"/>
        </w:rPr>
      </w:pPr>
      <w:r>
        <w:br w:type="column"/>
      </w:r>
      <w:r>
        <w:rPr>
          <w:rFonts w:ascii="Tahoma"/>
          <w:color w:val="0089CF"/>
          <w:spacing w:val="-2"/>
          <w:sz w:val="16"/>
        </w:rPr>
        <w:t>CATEGORIES</w:t>
      </w:r>
    </w:p>
    <w:p w14:paraId="7A89C42A">
      <w:pPr>
        <w:spacing w:before="101"/>
        <w:ind w:left="344" w:right="0" w:firstLine="0"/>
        <w:jc w:val="left"/>
        <w:rPr>
          <w:rFonts w:ascii="Tahoma"/>
          <w:sz w:val="16"/>
        </w:rPr>
      </w:pPr>
      <w:r>
        <w:br w:type="column"/>
      </w:r>
      <w:r>
        <w:rPr>
          <w:rFonts w:ascii="Tahoma"/>
          <w:color w:val="0089CF"/>
          <w:spacing w:val="-2"/>
          <w:w w:val="105"/>
          <w:sz w:val="16"/>
        </w:rPr>
        <w:t>GALLERY</w:t>
      </w:r>
    </w:p>
    <w:p w14:paraId="65A5AFDC">
      <w:pPr>
        <w:spacing w:before="101"/>
        <w:ind w:left="344" w:right="0" w:firstLine="0"/>
        <w:jc w:val="left"/>
        <w:rPr>
          <w:rFonts w:ascii="Tahoma"/>
          <w:sz w:val="16"/>
        </w:rPr>
      </w:pPr>
      <w:r>
        <w:br w:type="column"/>
      </w:r>
      <w:r>
        <w:rPr>
          <w:rFonts w:ascii="Tahoma"/>
          <w:color w:val="0089CF"/>
          <w:spacing w:val="-2"/>
          <w:sz w:val="16"/>
        </w:rPr>
        <w:t>CONTACT</w:t>
      </w:r>
    </w:p>
    <w:p w14:paraId="51F513A6">
      <w:pPr>
        <w:spacing w:after="0"/>
        <w:jc w:val="left"/>
        <w:rPr>
          <w:rFonts w:ascii="Tahoma"/>
          <w:sz w:val="16"/>
        </w:rPr>
        <w:sectPr>
          <w:type w:val="continuous"/>
          <w:pgSz w:w="11910" w:h="16840"/>
          <w:pgMar w:top="1340" w:right="0" w:bottom="280" w:left="0" w:header="720" w:footer="720" w:gutter="0"/>
          <w:cols w:equalWidth="0" w:num="5">
            <w:col w:w="5895" w:space="40"/>
            <w:col w:w="830" w:space="39"/>
            <w:col w:w="1270" w:space="39"/>
            <w:col w:w="1019" w:space="40"/>
            <w:col w:w="2738"/>
          </w:cols>
        </w:sectPr>
      </w:pPr>
    </w:p>
    <w:p w14:paraId="267C1948">
      <w:pPr>
        <w:pStyle w:val="11"/>
        <w:rPr>
          <w:rFonts w:ascii="Tahoma"/>
          <w:sz w:val="20"/>
        </w:rPr>
      </w:pPr>
    </w:p>
    <w:p w14:paraId="6E9218B2">
      <w:pPr>
        <w:pStyle w:val="11"/>
        <w:rPr>
          <w:rFonts w:ascii="Tahoma"/>
          <w:sz w:val="20"/>
        </w:rPr>
      </w:pPr>
    </w:p>
    <w:p w14:paraId="4B1A9DB3">
      <w:pPr>
        <w:pStyle w:val="11"/>
        <w:spacing w:before="5"/>
        <w:rPr>
          <w:rFonts w:ascii="Tahoma"/>
          <w:sz w:val="29"/>
        </w:rPr>
      </w:pPr>
    </w:p>
    <w:p w14:paraId="09C9E4C4">
      <w:pPr>
        <w:pStyle w:val="11"/>
        <w:spacing w:before="101" w:line="328" w:lineRule="auto"/>
        <w:ind w:left="1643" w:right="1940" w:hanging="1"/>
        <w:jc w:val="both"/>
      </w:pPr>
      <w:r>
        <w:rPr>
          <w:color w:val="231F20"/>
        </w:rPr>
        <w:t>Today I thought I’d blog about a question that has been asked many times</w:t>
      </w:r>
      <w:r>
        <w:rPr>
          <w:rFonts w:ascii="Verdana" w:hAnsi="Verdana"/>
          <w:color w:val="231F20"/>
        </w:rPr>
        <w:t>—</w:t>
      </w:r>
      <w:r>
        <w:rPr>
          <w:color w:val="231F20"/>
        </w:rPr>
        <w:t>how do you</w:t>
      </w:r>
      <w:r>
        <w:rPr>
          <w:color w:val="231F20"/>
          <w:spacing w:val="-6"/>
        </w:rPr>
        <w:t xml:space="preserve"> </w:t>
      </w:r>
      <w:r>
        <w:rPr>
          <w:color w:val="231F20"/>
        </w:rPr>
        <w:t>stay</w:t>
      </w:r>
      <w:r>
        <w:rPr>
          <w:color w:val="231F20"/>
          <w:spacing w:val="-6"/>
        </w:rPr>
        <w:t xml:space="preserve"> </w:t>
      </w:r>
      <w:r>
        <w:rPr>
          <w:color w:val="231F20"/>
        </w:rPr>
        <w:t>safe</w:t>
      </w:r>
      <w:r>
        <w:rPr>
          <w:color w:val="231F20"/>
          <w:spacing w:val="-6"/>
        </w:rPr>
        <w:t xml:space="preserve"> </w:t>
      </w:r>
      <w:r>
        <w:rPr>
          <w:color w:val="231F20"/>
        </w:rPr>
        <w:t>online</w:t>
      </w:r>
      <w:r>
        <w:rPr>
          <w:color w:val="231F20"/>
          <w:spacing w:val="-6"/>
        </w:rPr>
        <w:t xml:space="preserve"> </w:t>
      </w:r>
      <w:r>
        <w:rPr>
          <w:color w:val="231F20"/>
        </w:rPr>
        <w:t>and</w:t>
      </w:r>
      <w:r>
        <w:rPr>
          <w:color w:val="231F20"/>
          <w:spacing w:val="-6"/>
        </w:rPr>
        <w:t xml:space="preserve"> </w:t>
      </w:r>
      <w:r>
        <w:rPr>
          <w:color w:val="231F20"/>
        </w:rPr>
        <w:t>avoid</w:t>
      </w:r>
      <w:r>
        <w:rPr>
          <w:color w:val="231F20"/>
          <w:spacing w:val="-6"/>
        </w:rPr>
        <w:t xml:space="preserve"> </w:t>
      </w:r>
      <w:r>
        <w:rPr>
          <w:color w:val="231F20"/>
        </w:rPr>
        <w:t>bad</w:t>
      </w:r>
      <w:r>
        <w:rPr>
          <w:color w:val="231F20"/>
          <w:spacing w:val="-6"/>
        </w:rPr>
        <w:t xml:space="preserve"> </w:t>
      </w:r>
      <w:r>
        <w:rPr>
          <w:color w:val="231F20"/>
        </w:rPr>
        <w:t>experiences</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Internet?</w:t>
      </w:r>
      <w:r>
        <w:rPr>
          <w:color w:val="231F20"/>
          <w:spacing w:val="-6"/>
        </w:rPr>
        <w:t xml:space="preserve"> </w:t>
      </w:r>
      <w:r>
        <w:rPr>
          <w:color w:val="231F20"/>
        </w:rPr>
        <w:t>I’m</w:t>
      </w:r>
      <w:r>
        <w:rPr>
          <w:color w:val="231F20"/>
          <w:spacing w:val="-6"/>
        </w:rPr>
        <w:t xml:space="preserve"> </w:t>
      </w:r>
      <w:r>
        <w:rPr>
          <w:color w:val="231F20"/>
        </w:rPr>
        <w:t>not</w:t>
      </w:r>
      <w:r>
        <w:rPr>
          <w:color w:val="231F20"/>
          <w:spacing w:val="-6"/>
        </w:rPr>
        <w:t xml:space="preserve"> </w:t>
      </w:r>
      <w:r>
        <w:rPr>
          <w:color w:val="231F20"/>
        </w:rPr>
        <w:t>an</w:t>
      </w:r>
      <w:r>
        <w:rPr>
          <w:color w:val="231F20"/>
          <w:spacing w:val="-6"/>
        </w:rPr>
        <w:t xml:space="preserve"> </w:t>
      </w:r>
      <w:r>
        <w:rPr>
          <w:color w:val="231F20"/>
        </w:rPr>
        <w:t>expert,</w:t>
      </w:r>
      <w:r>
        <w:rPr>
          <w:color w:val="231F20"/>
          <w:spacing w:val="-6"/>
        </w:rPr>
        <w:t xml:space="preserve"> </w:t>
      </w:r>
      <w:r>
        <w:rPr>
          <w:color w:val="231F20"/>
        </w:rPr>
        <w:t>but many years as a blogger have taught me a thing or two.</w:t>
      </w:r>
    </w:p>
    <w:p w14:paraId="2995DBA3">
      <w:pPr>
        <w:pStyle w:val="11"/>
        <w:spacing w:before="102" w:line="331" w:lineRule="auto"/>
        <w:ind w:left="1643" w:right="1931"/>
        <w:jc w:val="both"/>
      </w:pPr>
      <w:r>
        <w:rPr>
          <w:color w:val="231F20"/>
        </w:rPr>
        <w:t>First of all, there’s the golden rule of the Internet: If you see or read something that makes you feel uncomfortable, leave the site immediately. Don’t post comments or click on anything. Second, protect your privacy. Don’t give out your address or phone number. Someone might use the information to steal your identity. Identity theft is a common and serious problem. Third, be polite. Being online is no excuse for being rude,</w:t>
      </w:r>
      <w:r>
        <w:rPr>
          <w:color w:val="231F20"/>
          <w:spacing w:val="-4"/>
        </w:rPr>
        <w:t xml:space="preserve"> </w:t>
      </w:r>
      <w:r>
        <w:rPr>
          <w:color w:val="231F20"/>
        </w:rPr>
        <w:t>and</w:t>
      </w:r>
      <w:r>
        <w:rPr>
          <w:color w:val="231F20"/>
          <w:spacing w:val="-4"/>
        </w:rPr>
        <w:t xml:space="preserve"> </w:t>
      </w:r>
      <w:r>
        <w:rPr>
          <w:color w:val="231F20"/>
        </w:rPr>
        <w:t>you</w:t>
      </w:r>
      <w:r>
        <w:rPr>
          <w:color w:val="231F20"/>
          <w:spacing w:val="-4"/>
        </w:rPr>
        <w:t xml:space="preserve"> </w:t>
      </w:r>
      <w:r>
        <w:rPr>
          <w:color w:val="231F20"/>
        </w:rPr>
        <w:t>don’t</w:t>
      </w:r>
      <w:r>
        <w:rPr>
          <w:color w:val="231F20"/>
          <w:spacing w:val="-4"/>
        </w:rPr>
        <w:t xml:space="preserve"> </w:t>
      </w:r>
      <w:r>
        <w:rPr>
          <w:color w:val="231F20"/>
        </w:rPr>
        <w:t>want</w:t>
      </w:r>
      <w:r>
        <w:rPr>
          <w:color w:val="231F20"/>
          <w:spacing w:val="-4"/>
        </w:rPr>
        <w:t xml:space="preserve"> </w:t>
      </w:r>
      <w:r>
        <w:rPr>
          <w:color w:val="231F20"/>
        </w:rPr>
        <w:t>to</w:t>
      </w:r>
      <w:r>
        <w:rPr>
          <w:color w:val="231F20"/>
          <w:spacing w:val="-4"/>
        </w:rPr>
        <w:t xml:space="preserve"> </w:t>
      </w:r>
      <w:r>
        <w:rPr>
          <w:color w:val="231F20"/>
        </w:rPr>
        <w:t>become</w:t>
      </w:r>
      <w:r>
        <w:rPr>
          <w:color w:val="231F20"/>
          <w:spacing w:val="-4"/>
        </w:rPr>
        <w:t xml:space="preserve"> </w:t>
      </w:r>
      <w:r>
        <w:rPr>
          <w:color w:val="231F20"/>
        </w:rPr>
        <w:t>a</w:t>
      </w:r>
      <w:r>
        <w:rPr>
          <w:color w:val="231F20"/>
          <w:spacing w:val="-4"/>
        </w:rPr>
        <w:t xml:space="preserve"> </w:t>
      </w:r>
      <w:r>
        <w:rPr>
          <w:color w:val="231F20"/>
        </w:rPr>
        <w:t>target</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troll</w:t>
      </w:r>
      <w:r>
        <w:rPr>
          <w:color w:val="231F20"/>
          <w:spacing w:val="-4"/>
        </w:rPr>
        <w:t xml:space="preserve"> </w:t>
      </w:r>
      <w:r>
        <w:rPr>
          <w:color w:val="231F20"/>
        </w:rPr>
        <w:t>or</w:t>
      </w:r>
      <w:r>
        <w:rPr>
          <w:color w:val="231F20"/>
          <w:spacing w:val="-4"/>
        </w:rPr>
        <w:t xml:space="preserve"> </w:t>
      </w:r>
      <w:r>
        <w:rPr>
          <w:color w:val="231F20"/>
        </w:rPr>
        <w:t>cyberbully.</w:t>
      </w:r>
      <w:r>
        <w:rPr>
          <w:color w:val="231F20"/>
          <w:spacing w:val="-4"/>
        </w:rPr>
        <w:t xml:space="preserve"> </w:t>
      </w:r>
      <w:r>
        <w:rPr>
          <w:color w:val="231F20"/>
        </w:rPr>
        <w:t>A</w:t>
      </w:r>
      <w:r>
        <w:rPr>
          <w:color w:val="231F20"/>
          <w:spacing w:val="-4"/>
        </w:rPr>
        <w:t xml:space="preserve"> </w:t>
      </w:r>
      <w:r>
        <w:rPr>
          <w:color w:val="231F20"/>
        </w:rPr>
        <w:t>troll</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person who posts comments or questions in order to stir up trouble online. Trolls often use several</w:t>
      </w:r>
      <w:r>
        <w:rPr>
          <w:color w:val="231F20"/>
          <w:spacing w:val="-12"/>
        </w:rPr>
        <w:t xml:space="preserve"> </w:t>
      </w:r>
      <w:r>
        <w:rPr>
          <w:color w:val="231F20"/>
        </w:rPr>
        <w:t>false</w:t>
      </w:r>
      <w:r>
        <w:rPr>
          <w:color w:val="231F20"/>
          <w:spacing w:val="-12"/>
        </w:rPr>
        <w:t xml:space="preserve"> </w:t>
      </w:r>
      <w:r>
        <w:rPr>
          <w:color w:val="231F20"/>
        </w:rPr>
        <w:t>names</w:t>
      </w:r>
      <w:r>
        <w:rPr>
          <w:color w:val="231F20"/>
          <w:spacing w:val="-12"/>
        </w:rPr>
        <w:t xml:space="preserve"> </w:t>
      </w:r>
      <w:r>
        <w:rPr>
          <w:color w:val="231F20"/>
        </w:rPr>
        <w:t>so</w:t>
      </w:r>
      <w:r>
        <w:rPr>
          <w:color w:val="231F20"/>
          <w:spacing w:val="-12"/>
        </w:rPr>
        <w:t xml:space="preserve"> </w:t>
      </w:r>
      <w:r>
        <w:rPr>
          <w:color w:val="231F20"/>
        </w:rPr>
        <w:t>that</w:t>
      </w:r>
      <w:r>
        <w:rPr>
          <w:color w:val="231F20"/>
          <w:spacing w:val="-12"/>
        </w:rPr>
        <w:t xml:space="preserve"> </w:t>
      </w:r>
      <w:r>
        <w:rPr>
          <w:color w:val="231F20"/>
        </w:rPr>
        <w:t>they</w:t>
      </w:r>
      <w:r>
        <w:rPr>
          <w:color w:val="231F20"/>
          <w:spacing w:val="-12"/>
        </w:rPr>
        <w:t xml:space="preserve"> </w:t>
      </w:r>
      <w:r>
        <w:rPr>
          <w:color w:val="231F20"/>
        </w:rPr>
        <w:t>can</w:t>
      </w:r>
      <w:r>
        <w:rPr>
          <w:color w:val="231F20"/>
          <w:spacing w:val="-12"/>
        </w:rPr>
        <w:t xml:space="preserve"> </w:t>
      </w:r>
      <w:r>
        <w:rPr>
          <w:color w:val="231F20"/>
        </w:rPr>
        <w:t>stay</w:t>
      </w:r>
      <w:r>
        <w:rPr>
          <w:color w:val="231F20"/>
          <w:spacing w:val="-12"/>
        </w:rPr>
        <w:t xml:space="preserve"> </w:t>
      </w:r>
      <w:r>
        <w:rPr>
          <w:color w:val="231F20"/>
        </w:rPr>
        <w:t>on</w:t>
      </w:r>
      <w:r>
        <w:rPr>
          <w:color w:val="231F20"/>
          <w:spacing w:val="-12"/>
        </w:rPr>
        <w:t xml:space="preserve"> </w:t>
      </w:r>
      <w:r>
        <w:rPr>
          <w:color w:val="231F20"/>
        </w:rPr>
        <w:t>a</w:t>
      </w:r>
      <w:r>
        <w:rPr>
          <w:color w:val="231F20"/>
          <w:spacing w:val="-12"/>
        </w:rPr>
        <w:t xml:space="preserve"> </w:t>
      </w:r>
      <w:r>
        <w:rPr>
          <w:color w:val="231F20"/>
        </w:rPr>
        <w:t>site.</w:t>
      </w:r>
      <w:r>
        <w:rPr>
          <w:color w:val="231F20"/>
          <w:spacing w:val="-12"/>
        </w:rPr>
        <w:t xml:space="preserve"> </w:t>
      </w:r>
      <w:r>
        <w:rPr>
          <w:color w:val="231F20"/>
        </w:rPr>
        <w:t>A</w:t>
      </w:r>
      <w:r>
        <w:rPr>
          <w:color w:val="231F20"/>
          <w:spacing w:val="-12"/>
        </w:rPr>
        <w:t xml:space="preserve"> </w:t>
      </w:r>
      <w:r>
        <w:rPr>
          <w:color w:val="231F20"/>
        </w:rPr>
        <w:t>cyberbully</w:t>
      </w:r>
      <w:r>
        <w:rPr>
          <w:color w:val="231F20"/>
          <w:spacing w:val="-12"/>
        </w:rPr>
        <w:t xml:space="preserve"> </w:t>
      </w:r>
      <w:r>
        <w:rPr>
          <w:color w:val="231F20"/>
        </w:rPr>
        <w:t>uses</w:t>
      </w:r>
      <w:r>
        <w:rPr>
          <w:color w:val="231F20"/>
          <w:spacing w:val="-12"/>
        </w:rPr>
        <w:t xml:space="preserve"> </w:t>
      </w:r>
      <w:r>
        <w:rPr>
          <w:color w:val="231F20"/>
        </w:rPr>
        <w:t>the</w:t>
      </w:r>
      <w:r>
        <w:rPr>
          <w:color w:val="231F20"/>
          <w:spacing w:val="-12"/>
        </w:rPr>
        <w:t xml:space="preserve"> </w:t>
      </w:r>
      <w:r>
        <w:rPr>
          <w:color w:val="231F20"/>
        </w:rPr>
        <w:t>Internet</w:t>
      </w:r>
      <w:r>
        <w:rPr>
          <w:color w:val="231F20"/>
          <w:spacing w:val="-12"/>
        </w:rPr>
        <w:t xml:space="preserve"> </w:t>
      </w:r>
      <w:r>
        <w:rPr>
          <w:color w:val="231F20"/>
        </w:rPr>
        <w:t>to</w:t>
      </w:r>
      <w:r>
        <w:rPr>
          <w:color w:val="231F20"/>
          <w:spacing w:val="-12"/>
        </w:rPr>
        <w:t xml:space="preserve"> </w:t>
      </w:r>
      <w:r>
        <w:rPr>
          <w:color w:val="231F20"/>
        </w:rPr>
        <w:t>be mean</w:t>
      </w:r>
      <w:r>
        <w:rPr>
          <w:color w:val="231F20"/>
          <w:spacing w:val="-9"/>
        </w:rPr>
        <w:t xml:space="preserve"> </w:t>
      </w:r>
      <w:r>
        <w:rPr>
          <w:color w:val="231F20"/>
        </w:rPr>
        <w:t>to</w:t>
      </w:r>
      <w:r>
        <w:rPr>
          <w:color w:val="231F20"/>
          <w:spacing w:val="-9"/>
        </w:rPr>
        <w:t xml:space="preserve"> </w:t>
      </w:r>
      <w:r>
        <w:rPr>
          <w:color w:val="231F20"/>
        </w:rPr>
        <w:t>others.</w:t>
      </w:r>
      <w:r>
        <w:rPr>
          <w:color w:val="231F20"/>
          <w:spacing w:val="-9"/>
        </w:rPr>
        <w:t xml:space="preserve"> </w:t>
      </w:r>
      <w:r>
        <w:rPr>
          <w:color w:val="231F20"/>
        </w:rPr>
        <w:t>Like</w:t>
      </w:r>
      <w:r>
        <w:rPr>
          <w:color w:val="231F20"/>
          <w:spacing w:val="-9"/>
        </w:rPr>
        <w:t xml:space="preserve"> </w:t>
      </w:r>
      <w:r>
        <w:rPr>
          <w:color w:val="231F20"/>
        </w:rPr>
        <w:t>a</w:t>
      </w:r>
      <w:r>
        <w:rPr>
          <w:color w:val="231F20"/>
          <w:spacing w:val="-9"/>
        </w:rPr>
        <w:t xml:space="preserve"> </w:t>
      </w:r>
      <w:r>
        <w:rPr>
          <w:color w:val="231F20"/>
        </w:rPr>
        <w:t>troll,</w:t>
      </w:r>
      <w:r>
        <w:rPr>
          <w:color w:val="231F20"/>
          <w:spacing w:val="-9"/>
        </w:rPr>
        <w:t xml:space="preserve"> </w:t>
      </w:r>
      <w:r>
        <w:rPr>
          <w:color w:val="231F20"/>
        </w:rPr>
        <w:t>a</w:t>
      </w:r>
      <w:r>
        <w:rPr>
          <w:color w:val="231F20"/>
          <w:spacing w:val="-9"/>
        </w:rPr>
        <w:t xml:space="preserve"> </w:t>
      </w:r>
      <w:r>
        <w:rPr>
          <w:color w:val="231F20"/>
        </w:rPr>
        <w:t>cyberbully</w:t>
      </w:r>
      <w:r>
        <w:rPr>
          <w:color w:val="231F20"/>
          <w:spacing w:val="-9"/>
        </w:rPr>
        <w:t xml:space="preserve"> </w:t>
      </w:r>
      <w:r>
        <w:rPr>
          <w:color w:val="231F20"/>
        </w:rPr>
        <w:t>will</w:t>
      </w:r>
      <w:r>
        <w:rPr>
          <w:color w:val="231F20"/>
          <w:spacing w:val="-9"/>
        </w:rPr>
        <w:t xml:space="preserve"> </w:t>
      </w:r>
      <w:r>
        <w:rPr>
          <w:color w:val="231F20"/>
        </w:rPr>
        <w:t>also</w:t>
      </w:r>
      <w:r>
        <w:rPr>
          <w:color w:val="231F20"/>
          <w:spacing w:val="-9"/>
        </w:rPr>
        <w:t xml:space="preserve"> </w:t>
      </w:r>
      <w:r>
        <w:rPr>
          <w:color w:val="231F20"/>
        </w:rPr>
        <w:t>write</w:t>
      </w:r>
      <w:r>
        <w:rPr>
          <w:color w:val="231F20"/>
          <w:spacing w:val="-9"/>
        </w:rPr>
        <w:t xml:space="preserve"> </w:t>
      </w:r>
      <w:r>
        <w:rPr>
          <w:color w:val="231F20"/>
        </w:rPr>
        <w:t>something</w:t>
      </w:r>
      <w:r>
        <w:rPr>
          <w:color w:val="231F20"/>
          <w:spacing w:val="-9"/>
        </w:rPr>
        <w:t xml:space="preserve"> </w:t>
      </w:r>
      <w:r>
        <w:rPr>
          <w:color w:val="231F20"/>
        </w:rPr>
        <w:t>mean</w:t>
      </w:r>
      <w:r>
        <w:rPr>
          <w:color w:val="231F20"/>
          <w:spacing w:val="-9"/>
        </w:rPr>
        <w:t xml:space="preserve"> </w:t>
      </w:r>
      <w:r>
        <w:rPr>
          <w:color w:val="231F20"/>
        </w:rPr>
        <w:t>but</w:t>
      </w:r>
      <w:r>
        <w:rPr>
          <w:color w:val="231F20"/>
          <w:spacing w:val="-9"/>
        </w:rPr>
        <w:t xml:space="preserve"> </w:t>
      </w:r>
      <w:r>
        <w:rPr>
          <w:color w:val="231F20"/>
        </w:rPr>
        <w:t>it</w:t>
      </w:r>
      <w:r>
        <w:rPr>
          <w:color w:val="231F20"/>
          <w:spacing w:val="-9"/>
        </w:rPr>
        <w:t xml:space="preserve"> </w:t>
      </w:r>
      <w:r>
        <w:rPr>
          <w:color w:val="231F20"/>
        </w:rPr>
        <w:t>is</w:t>
      </w:r>
      <w:r>
        <w:rPr>
          <w:color w:val="231F20"/>
          <w:spacing w:val="-9"/>
        </w:rPr>
        <w:t xml:space="preserve"> </w:t>
      </w:r>
      <w:r>
        <w:rPr>
          <w:color w:val="231F20"/>
        </w:rPr>
        <w:t xml:space="preserve">usually directed at particular people. He or she may also post embarrassing photos and </w:t>
      </w:r>
      <w:r>
        <w:rPr>
          <w:color w:val="231F20"/>
          <w:spacing w:val="-2"/>
        </w:rPr>
        <w:t>information</w:t>
      </w:r>
      <w:r>
        <w:rPr>
          <w:color w:val="231F20"/>
          <w:spacing w:val="-12"/>
        </w:rPr>
        <w:t xml:space="preserve"> </w:t>
      </w:r>
      <w:r>
        <w:rPr>
          <w:color w:val="231F20"/>
          <w:spacing w:val="-2"/>
        </w:rPr>
        <w:t>about</w:t>
      </w:r>
      <w:r>
        <w:rPr>
          <w:color w:val="231F20"/>
          <w:spacing w:val="-12"/>
        </w:rPr>
        <w:t xml:space="preserve"> </w:t>
      </w:r>
      <w:r>
        <w:rPr>
          <w:color w:val="231F20"/>
          <w:spacing w:val="-2"/>
        </w:rPr>
        <w:t>those</w:t>
      </w:r>
      <w:r>
        <w:rPr>
          <w:color w:val="231F20"/>
          <w:spacing w:val="-12"/>
        </w:rPr>
        <w:t xml:space="preserve"> </w:t>
      </w:r>
      <w:r>
        <w:rPr>
          <w:color w:val="231F20"/>
          <w:spacing w:val="-2"/>
        </w:rPr>
        <w:t>people.</w:t>
      </w:r>
      <w:r>
        <w:rPr>
          <w:color w:val="231F20"/>
          <w:spacing w:val="-12"/>
        </w:rPr>
        <w:t xml:space="preserve"> </w:t>
      </w:r>
      <w:r>
        <w:rPr>
          <w:color w:val="231F20"/>
          <w:spacing w:val="-2"/>
        </w:rPr>
        <w:t>However,</w:t>
      </w:r>
      <w:r>
        <w:rPr>
          <w:color w:val="231F20"/>
          <w:spacing w:val="-12"/>
        </w:rPr>
        <w:t xml:space="preserve"> </w:t>
      </w:r>
      <w:r>
        <w:rPr>
          <w:color w:val="231F20"/>
          <w:spacing w:val="-2"/>
        </w:rPr>
        <w:t>the</w:t>
      </w:r>
      <w:r>
        <w:rPr>
          <w:color w:val="231F20"/>
          <w:spacing w:val="-12"/>
        </w:rPr>
        <w:t xml:space="preserve"> </w:t>
      </w:r>
      <w:r>
        <w:rPr>
          <w:color w:val="231F20"/>
          <w:spacing w:val="-2"/>
        </w:rPr>
        <w:t>more</w:t>
      </w:r>
      <w:r>
        <w:rPr>
          <w:color w:val="231F20"/>
          <w:spacing w:val="-12"/>
        </w:rPr>
        <w:t xml:space="preserve"> </w:t>
      </w:r>
      <w:r>
        <w:rPr>
          <w:color w:val="231F20"/>
          <w:spacing w:val="-2"/>
        </w:rPr>
        <w:t>polite</w:t>
      </w:r>
      <w:r>
        <w:rPr>
          <w:color w:val="231F20"/>
          <w:spacing w:val="-12"/>
        </w:rPr>
        <w:t xml:space="preserve"> </w:t>
      </w:r>
      <w:r>
        <w:rPr>
          <w:color w:val="231F20"/>
          <w:spacing w:val="-2"/>
        </w:rPr>
        <w:t>you</w:t>
      </w:r>
      <w:r>
        <w:rPr>
          <w:color w:val="231F20"/>
          <w:spacing w:val="-12"/>
        </w:rPr>
        <w:t xml:space="preserve"> </w:t>
      </w:r>
      <w:r>
        <w:rPr>
          <w:color w:val="231F20"/>
          <w:spacing w:val="-2"/>
        </w:rPr>
        <w:t>are,</w:t>
      </w:r>
      <w:r>
        <w:rPr>
          <w:color w:val="231F20"/>
          <w:spacing w:val="-12"/>
        </w:rPr>
        <w:t xml:space="preserve"> </w:t>
      </w:r>
      <w:r>
        <w:rPr>
          <w:color w:val="231F20"/>
          <w:spacing w:val="-2"/>
        </w:rPr>
        <w:t>the</w:t>
      </w:r>
      <w:r>
        <w:rPr>
          <w:color w:val="231F20"/>
          <w:spacing w:val="-12"/>
        </w:rPr>
        <w:t xml:space="preserve"> </w:t>
      </w:r>
      <w:r>
        <w:rPr>
          <w:color w:val="231F20"/>
          <w:spacing w:val="-2"/>
        </w:rPr>
        <w:t>less</w:t>
      </w:r>
      <w:r>
        <w:rPr>
          <w:color w:val="231F20"/>
          <w:spacing w:val="-12"/>
        </w:rPr>
        <w:t xml:space="preserve"> </w:t>
      </w:r>
      <w:r>
        <w:rPr>
          <w:color w:val="231F20"/>
          <w:spacing w:val="-2"/>
        </w:rPr>
        <w:t>likely</w:t>
      </w:r>
      <w:r>
        <w:rPr>
          <w:color w:val="231F20"/>
          <w:spacing w:val="-12"/>
        </w:rPr>
        <w:t xml:space="preserve"> </w:t>
      </w:r>
      <w:r>
        <w:rPr>
          <w:color w:val="231F20"/>
          <w:spacing w:val="-2"/>
        </w:rPr>
        <w:t>it</w:t>
      </w:r>
      <w:r>
        <w:rPr>
          <w:color w:val="231F20"/>
          <w:spacing w:val="-12"/>
        </w:rPr>
        <w:t xml:space="preserve"> </w:t>
      </w:r>
      <w:r>
        <w:rPr>
          <w:color w:val="231F20"/>
          <w:spacing w:val="-2"/>
        </w:rPr>
        <w:t>is</w:t>
      </w:r>
      <w:r>
        <w:rPr>
          <w:color w:val="231F20"/>
          <w:spacing w:val="-12"/>
        </w:rPr>
        <w:t xml:space="preserve"> </w:t>
      </w:r>
      <w:r>
        <w:rPr>
          <w:color w:val="231F20"/>
          <w:spacing w:val="-2"/>
        </w:rPr>
        <w:t xml:space="preserve">you </w:t>
      </w:r>
      <w:r>
        <w:rPr>
          <w:color w:val="231F20"/>
        </w:rPr>
        <w:t>will be attacked.</w:t>
      </w:r>
    </w:p>
    <w:p w14:paraId="04685E5F">
      <w:pPr>
        <w:pStyle w:val="11"/>
        <w:spacing w:before="98" w:line="331" w:lineRule="auto"/>
        <w:ind w:left="1643" w:right="1944"/>
        <w:jc w:val="both"/>
      </w:pPr>
      <w:r>
        <w:rPr>
          <w:color w:val="231F20"/>
          <w:spacing w:val="-2"/>
        </w:rPr>
        <w:t>Have</w:t>
      </w:r>
      <w:r>
        <w:rPr>
          <w:color w:val="231F20"/>
          <w:spacing w:val="-12"/>
        </w:rPr>
        <w:t xml:space="preserve"> </w:t>
      </w:r>
      <w:r>
        <w:rPr>
          <w:color w:val="231F20"/>
          <w:spacing w:val="-2"/>
        </w:rPr>
        <w:t>you</w:t>
      </w:r>
      <w:r>
        <w:rPr>
          <w:color w:val="231F20"/>
          <w:spacing w:val="-12"/>
        </w:rPr>
        <w:t xml:space="preserve"> </w:t>
      </w:r>
      <w:r>
        <w:rPr>
          <w:color w:val="231F20"/>
          <w:spacing w:val="-2"/>
        </w:rPr>
        <w:t>had</w:t>
      </w:r>
      <w:r>
        <w:rPr>
          <w:color w:val="231F20"/>
          <w:spacing w:val="-12"/>
        </w:rPr>
        <w:t xml:space="preserve"> </w:t>
      </w:r>
      <w:r>
        <w:rPr>
          <w:color w:val="231F20"/>
          <w:spacing w:val="-2"/>
        </w:rPr>
        <w:t>any</w:t>
      </w:r>
      <w:r>
        <w:rPr>
          <w:color w:val="231F20"/>
          <w:spacing w:val="-12"/>
        </w:rPr>
        <w:t xml:space="preserve"> </w:t>
      </w:r>
      <w:r>
        <w:rPr>
          <w:color w:val="231F20"/>
          <w:spacing w:val="-2"/>
        </w:rPr>
        <w:t>bad</w:t>
      </w:r>
      <w:r>
        <w:rPr>
          <w:color w:val="231F20"/>
          <w:spacing w:val="-12"/>
        </w:rPr>
        <w:t xml:space="preserve"> </w:t>
      </w:r>
      <w:r>
        <w:rPr>
          <w:color w:val="231F20"/>
          <w:spacing w:val="-2"/>
        </w:rPr>
        <w:t>experiences</w:t>
      </w:r>
      <w:r>
        <w:rPr>
          <w:color w:val="231F20"/>
          <w:spacing w:val="-12"/>
        </w:rPr>
        <w:t xml:space="preserve"> </w:t>
      </w:r>
      <w:r>
        <w:rPr>
          <w:color w:val="231F20"/>
          <w:spacing w:val="-2"/>
        </w:rPr>
        <w:t>online,</w:t>
      </w:r>
      <w:r>
        <w:rPr>
          <w:color w:val="231F20"/>
          <w:spacing w:val="-12"/>
        </w:rPr>
        <w:t xml:space="preserve"> </w:t>
      </w:r>
      <w:r>
        <w:rPr>
          <w:color w:val="231F20"/>
          <w:spacing w:val="-2"/>
        </w:rPr>
        <w:t>or</w:t>
      </w:r>
      <w:r>
        <w:rPr>
          <w:color w:val="231F20"/>
          <w:spacing w:val="-12"/>
        </w:rPr>
        <w:t xml:space="preserve"> </w:t>
      </w:r>
      <w:r>
        <w:rPr>
          <w:color w:val="231F20"/>
          <w:spacing w:val="-2"/>
        </w:rPr>
        <w:t>do</w:t>
      </w:r>
      <w:r>
        <w:rPr>
          <w:color w:val="231F20"/>
          <w:spacing w:val="-12"/>
        </w:rPr>
        <w:t xml:space="preserve"> </w:t>
      </w:r>
      <w:r>
        <w:rPr>
          <w:color w:val="231F20"/>
          <w:spacing w:val="-2"/>
        </w:rPr>
        <w:t>you</w:t>
      </w:r>
      <w:r>
        <w:rPr>
          <w:color w:val="231F20"/>
          <w:spacing w:val="-12"/>
        </w:rPr>
        <w:t xml:space="preserve"> </w:t>
      </w:r>
      <w:r>
        <w:rPr>
          <w:color w:val="231F20"/>
          <w:spacing w:val="-2"/>
        </w:rPr>
        <w:t>have</w:t>
      </w:r>
      <w:r>
        <w:rPr>
          <w:color w:val="231F20"/>
          <w:spacing w:val="-12"/>
        </w:rPr>
        <w:t xml:space="preserve"> </w:t>
      </w:r>
      <w:r>
        <w:rPr>
          <w:color w:val="231F20"/>
          <w:spacing w:val="-2"/>
        </w:rPr>
        <w:t>some</w:t>
      </w:r>
      <w:r>
        <w:rPr>
          <w:color w:val="231F20"/>
          <w:spacing w:val="-12"/>
        </w:rPr>
        <w:t xml:space="preserve"> </w:t>
      </w:r>
      <w:r>
        <w:rPr>
          <w:color w:val="231F20"/>
          <w:spacing w:val="-2"/>
        </w:rPr>
        <w:t>good</w:t>
      </w:r>
      <w:r>
        <w:rPr>
          <w:color w:val="231F20"/>
          <w:spacing w:val="-12"/>
        </w:rPr>
        <w:t xml:space="preserve"> </w:t>
      </w:r>
      <w:r>
        <w:rPr>
          <w:color w:val="231F20"/>
          <w:spacing w:val="-2"/>
        </w:rPr>
        <w:t>advice</w:t>
      </w:r>
      <w:r>
        <w:rPr>
          <w:color w:val="231F20"/>
          <w:spacing w:val="-12"/>
        </w:rPr>
        <w:t xml:space="preserve"> </w:t>
      </w:r>
      <w:r>
        <w:rPr>
          <w:color w:val="231F20"/>
          <w:spacing w:val="-2"/>
        </w:rPr>
        <w:t>for</w:t>
      </w:r>
      <w:r>
        <w:rPr>
          <w:color w:val="231F20"/>
          <w:spacing w:val="-12"/>
        </w:rPr>
        <w:t xml:space="preserve"> </w:t>
      </w:r>
      <w:r>
        <w:rPr>
          <w:color w:val="231F20"/>
          <w:spacing w:val="-2"/>
        </w:rPr>
        <w:t xml:space="preserve">staying </w:t>
      </w:r>
      <w:r>
        <w:rPr>
          <w:color w:val="231F20"/>
        </w:rPr>
        <w:t>safe? Post your comments below!</w:t>
      </w:r>
    </w:p>
    <w:p w14:paraId="2A99C4D1">
      <w:pPr>
        <w:pStyle w:val="11"/>
        <w:rPr>
          <w:sz w:val="25"/>
        </w:rPr>
      </w:pPr>
      <w:r>
        <mc:AlternateContent>
          <mc:Choice Requires="wps">
            <w:drawing>
              <wp:anchor distT="0" distB="0" distL="0" distR="0" simplePos="0" relativeHeight="251934720" behindDoc="1" locked="0" layoutInCell="1" allowOverlap="1">
                <wp:simplePos x="0" y="0"/>
                <wp:positionH relativeFrom="page">
                  <wp:posOffset>1256665</wp:posOffset>
                </wp:positionH>
                <wp:positionV relativeFrom="paragraph">
                  <wp:posOffset>551815</wp:posOffset>
                </wp:positionV>
                <wp:extent cx="398780" cy="142240"/>
                <wp:effectExtent l="0" t="0" r="0" b="0"/>
                <wp:wrapTopAndBottom/>
                <wp:docPr id="1655" name="Textbox 1655"/>
                <wp:cNvGraphicFramePr/>
                <a:graphic xmlns:a="http://schemas.openxmlformats.org/drawingml/2006/main">
                  <a:graphicData uri="http://schemas.microsoft.com/office/word/2010/wordprocessingShape">
                    <wps:wsp>
                      <wps:cNvSpPr txBox="1"/>
                      <wps:spPr>
                        <a:xfrm>
                          <a:off x="0" y="0"/>
                          <a:ext cx="398780" cy="142240"/>
                        </a:xfrm>
                        <a:prstGeom prst="rect">
                          <a:avLst/>
                        </a:prstGeom>
                      </wps:spPr>
                      <wps:txbx>
                        <w:txbxContent>
                          <w:p w14:paraId="53D684F8">
                            <w:pPr>
                              <w:spacing w:before="6"/>
                              <w:ind w:left="0" w:right="0" w:firstLine="0"/>
                              <w:jc w:val="left"/>
                              <w:rPr>
                                <w:rFonts w:ascii="Tahoma"/>
                                <w:b/>
                                <w:sz w:val="18"/>
                              </w:rPr>
                            </w:pPr>
                            <w:r>
                              <w:rPr>
                                <w:rFonts w:ascii="Tahoma"/>
                                <w:b/>
                                <w:color w:val="231F20"/>
                                <w:spacing w:val="-2"/>
                                <w:w w:val="90"/>
                                <w:sz w:val="18"/>
                              </w:rPr>
                              <w:t>Boy579</w:t>
                            </w:r>
                          </w:p>
                        </w:txbxContent>
                      </wps:txbx>
                      <wps:bodyPr wrap="square" lIns="0" tIns="0" rIns="0" bIns="0" rtlCol="0">
                        <a:noAutofit/>
                      </wps:bodyPr>
                    </wps:wsp>
                  </a:graphicData>
                </a:graphic>
              </wp:anchor>
            </w:drawing>
          </mc:Choice>
          <mc:Fallback>
            <w:pict>
              <v:shape id="Textbox 1655" o:spid="_x0000_s1026" o:spt="202" type="#_x0000_t202" style="position:absolute;left:0pt;margin-left:98.95pt;margin-top:43.45pt;height:11.2pt;width:31.4pt;mso-position-horizontal-relative:page;mso-wrap-distance-bottom:0pt;mso-wrap-distance-top:0pt;z-index:-251381760;mso-width-relative:page;mso-height-relative:page;" filled="f" stroked="f" coordsize="21600,21600" o:gfxdata="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fBFxl2AAAAAoBAAAPAAAAAAAAAAEAIAAAACIAAABkcnMvZG93bnJldi54bWxQSwECFAAUAAAA&#10;CACHTuJANc/IOrUBAAB5AwAADgAAAAAAAAABACAAAAAnAQAAZHJzL2Uyb0RvYy54bWxQSwUGAAAA&#10;AAYABgBZAQAATgUAAAAA&#10;">
                <v:fill on="f" focussize="0,0"/>
                <v:stroke on="f"/>
                <v:imagedata o:title=""/>
                <o:lock v:ext="edit" aspectratio="f"/>
                <v:textbox inset="0mm,0mm,0mm,0mm">
                  <w:txbxContent>
                    <w:p w14:paraId="53D684F8">
                      <w:pPr>
                        <w:spacing w:before="6"/>
                        <w:ind w:left="0" w:right="0" w:firstLine="0"/>
                        <w:jc w:val="left"/>
                        <w:rPr>
                          <w:rFonts w:ascii="Tahoma"/>
                          <w:b/>
                          <w:sz w:val="18"/>
                        </w:rPr>
                      </w:pPr>
                      <w:r>
                        <w:rPr>
                          <w:rFonts w:ascii="Tahoma"/>
                          <w:b/>
                          <w:color w:val="231F20"/>
                          <w:spacing w:val="-2"/>
                          <w:w w:val="90"/>
                          <w:sz w:val="18"/>
                        </w:rPr>
                        <w:t>Boy579</w:t>
                      </w:r>
                    </w:p>
                  </w:txbxContent>
                </v:textbox>
                <w10:wrap type="topAndBottom"/>
              </v:shape>
            </w:pict>
          </mc:Fallback>
        </mc:AlternateContent>
      </w:r>
      <w:r>
        <mc:AlternateContent>
          <mc:Choice Requires="wps">
            <w:drawing>
              <wp:anchor distT="0" distB="0" distL="0" distR="0" simplePos="0" relativeHeight="251935744" behindDoc="1" locked="0" layoutInCell="1" allowOverlap="1">
                <wp:simplePos x="0" y="0"/>
                <wp:positionH relativeFrom="page">
                  <wp:posOffset>2047875</wp:posOffset>
                </wp:positionH>
                <wp:positionV relativeFrom="paragraph">
                  <wp:posOffset>197485</wp:posOffset>
                </wp:positionV>
                <wp:extent cx="4057650" cy="471805"/>
                <wp:effectExtent l="0" t="0" r="0" b="0"/>
                <wp:wrapTopAndBottom/>
                <wp:docPr id="1656" name="Textbox 1656"/>
                <wp:cNvGraphicFramePr/>
                <a:graphic xmlns:a="http://schemas.openxmlformats.org/drawingml/2006/main">
                  <a:graphicData uri="http://schemas.microsoft.com/office/word/2010/wordprocessingShape">
                    <wps:wsp>
                      <wps:cNvSpPr txBox="1"/>
                      <wps:spPr>
                        <a:xfrm>
                          <a:off x="0" y="0"/>
                          <a:ext cx="4057650" cy="471805"/>
                        </a:xfrm>
                        <a:prstGeom prst="rect">
                          <a:avLst/>
                        </a:prstGeom>
                      </wps:spPr>
                      <wps:txbx>
                        <w:txbxContent>
                          <w:p w14:paraId="151E7DC3">
                            <w:pPr>
                              <w:spacing w:before="0" w:line="249" w:lineRule="auto"/>
                              <w:ind w:left="0" w:right="10" w:firstLine="0"/>
                              <w:jc w:val="left"/>
                              <w:rPr>
                                <w:rFonts w:ascii="Tahoma" w:hAnsi="Tahoma"/>
                                <w:sz w:val="20"/>
                              </w:rPr>
                            </w:pPr>
                            <w:r>
                              <w:rPr>
                                <w:rFonts w:ascii="Tahoma" w:hAnsi="Tahoma"/>
                                <w:color w:val="231F20"/>
                                <w:sz w:val="20"/>
                              </w:rPr>
                              <w:t>Last year, we were having problems in our chat room. Mean comments were</w:t>
                            </w:r>
                            <w:r>
                              <w:rPr>
                                <w:rFonts w:ascii="Tahoma" w:hAnsi="Tahoma"/>
                                <w:color w:val="231F20"/>
                                <w:spacing w:val="-16"/>
                                <w:sz w:val="20"/>
                              </w:rPr>
                              <w:t xml:space="preserve"> </w:t>
                            </w:r>
                            <w:r>
                              <w:rPr>
                                <w:rFonts w:ascii="Tahoma" w:hAnsi="Tahoma"/>
                                <w:color w:val="231F20"/>
                                <w:sz w:val="20"/>
                              </w:rPr>
                              <w:t>being</w:t>
                            </w:r>
                            <w:r>
                              <w:rPr>
                                <w:rFonts w:ascii="Tahoma" w:hAnsi="Tahoma"/>
                                <w:color w:val="231F20"/>
                                <w:spacing w:val="-16"/>
                                <w:sz w:val="20"/>
                              </w:rPr>
                              <w:t xml:space="preserve"> </w:t>
                            </w:r>
                            <w:r>
                              <w:rPr>
                                <w:rFonts w:ascii="Tahoma" w:hAnsi="Tahoma"/>
                                <w:color w:val="231F20"/>
                                <w:sz w:val="20"/>
                              </w:rPr>
                              <w:t>posted</w:t>
                            </w:r>
                            <w:r>
                              <w:rPr>
                                <w:rFonts w:ascii="Tahoma" w:hAnsi="Tahoma"/>
                                <w:color w:val="231F20"/>
                                <w:spacing w:val="-15"/>
                                <w:sz w:val="20"/>
                              </w:rPr>
                              <w:t xml:space="preserve"> </w:t>
                            </w:r>
                            <w:r>
                              <w:rPr>
                                <w:rFonts w:ascii="Tahoma" w:hAnsi="Tahoma"/>
                                <w:color w:val="231F20"/>
                                <w:sz w:val="20"/>
                              </w:rPr>
                              <w:t>by</w:t>
                            </w:r>
                            <w:r>
                              <w:rPr>
                                <w:rFonts w:ascii="Tahoma" w:hAnsi="Tahoma"/>
                                <w:color w:val="231F20"/>
                                <w:spacing w:val="-16"/>
                                <w:sz w:val="20"/>
                              </w:rPr>
                              <w:t xml:space="preserve"> </w:t>
                            </w:r>
                            <w:r>
                              <w:rPr>
                                <w:rFonts w:ascii="Tahoma" w:hAnsi="Tahoma"/>
                                <w:color w:val="231F20"/>
                                <w:sz w:val="20"/>
                              </w:rPr>
                              <w:t>someone</w:t>
                            </w:r>
                            <w:r>
                              <w:rPr>
                                <w:rFonts w:ascii="Tahoma" w:hAnsi="Tahoma"/>
                                <w:color w:val="231F20"/>
                                <w:spacing w:val="-16"/>
                                <w:sz w:val="20"/>
                              </w:rPr>
                              <w:t xml:space="preserve"> </w:t>
                            </w:r>
                            <w:r>
                              <w:rPr>
                                <w:rFonts w:ascii="Tahoma" w:hAnsi="Tahoma"/>
                                <w:color w:val="231F20"/>
                                <w:sz w:val="20"/>
                              </w:rPr>
                              <w:t>we</w:t>
                            </w:r>
                            <w:r>
                              <w:rPr>
                                <w:rFonts w:ascii="Tahoma" w:hAnsi="Tahoma"/>
                                <w:color w:val="231F20"/>
                                <w:spacing w:val="-15"/>
                                <w:sz w:val="20"/>
                              </w:rPr>
                              <w:t xml:space="preserve"> </w:t>
                            </w:r>
                            <w:r>
                              <w:rPr>
                                <w:rFonts w:ascii="Tahoma" w:hAnsi="Tahoma"/>
                                <w:color w:val="231F20"/>
                                <w:sz w:val="20"/>
                              </w:rPr>
                              <w:t>didn’t</w:t>
                            </w:r>
                            <w:r>
                              <w:rPr>
                                <w:rFonts w:ascii="Tahoma" w:hAnsi="Tahoma"/>
                                <w:color w:val="231F20"/>
                                <w:spacing w:val="-16"/>
                                <w:sz w:val="20"/>
                              </w:rPr>
                              <w:t xml:space="preserve"> </w:t>
                            </w:r>
                            <w:r>
                              <w:rPr>
                                <w:rFonts w:ascii="Tahoma" w:hAnsi="Tahoma"/>
                                <w:color w:val="231F20"/>
                                <w:sz w:val="20"/>
                              </w:rPr>
                              <w:t>know.</w:t>
                            </w:r>
                            <w:r>
                              <w:rPr>
                                <w:rFonts w:ascii="Tahoma" w:hAnsi="Tahoma"/>
                                <w:color w:val="231F20"/>
                                <w:spacing w:val="-15"/>
                                <w:sz w:val="20"/>
                              </w:rPr>
                              <w:t xml:space="preserve"> </w:t>
                            </w:r>
                            <w:r>
                              <w:rPr>
                                <w:rFonts w:ascii="Tahoma" w:hAnsi="Tahoma"/>
                                <w:color w:val="231F20"/>
                                <w:sz w:val="20"/>
                              </w:rPr>
                              <w:t>I</w:t>
                            </w:r>
                            <w:r>
                              <w:rPr>
                                <w:rFonts w:ascii="Tahoma" w:hAnsi="Tahoma"/>
                                <w:color w:val="231F20"/>
                                <w:spacing w:val="-16"/>
                                <w:sz w:val="20"/>
                              </w:rPr>
                              <w:t xml:space="preserve"> </w:t>
                            </w:r>
                            <w:r>
                              <w:rPr>
                                <w:rFonts w:ascii="Tahoma" w:hAnsi="Tahoma"/>
                                <w:color w:val="231F20"/>
                                <w:sz w:val="20"/>
                              </w:rPr>
                              <w:t>think</w:t>
                            </w:r>
                            <w:r>
                              <w:rPr>
                                <w:rFonts w:ascii="Tahoma" w:hAnsi="Tahoma"/>
                                <w:color w:val="231F20"/>
                                <w:spacing w:val="-16"/>
                                <w:sz w:val="20"/>
                              </w:rPr>
                              <w:t xml:space="preserve"> </w:t>
                            </w:r>
                            <w:r>
                              <w:rPr>
                                <w:rFonts w:ascii="Tahoma" w:hAnsi="Tahoma"/>
                                <w:color w:val="231F20"/>
                                <w:sz w:val="20"/>
                              </w:rPr>
                              <w:t>he</w:t>
                            </w:r>
                            <w:r>
                              <w:rPr>
                                <w:rFonts w:ascii="Tahoma" w:hAnsi="Tahoma"/>
                                <w:color w:val="231F20"/>
                                <w:spacing w:val="-15"/>
                                <w:sz w:val="20"/>
                              </w:rPr>
                              <w:t xml:space="preserve"> </w:t>
                            </w:r>
                            <w:r>
                              <w:rPr>
                                <w:rFonts w:ascii="Tahoma" w:hAnsi="Tahoma"/>
                                <w:color w:val="231F20"/>
                                <w:sz w:val="20"/>
                              </w:rPr>
                              <w:t>or</w:t>
                            </w:r>
                            <w:r>
                              <w:rPr>
                                <w:rFonts w:ascii="Tahoma" w:hAnsi="Tahoma"/>
                                <w:color w:val="231F20"/>
                                <w:spacing w:val="-16"/>
                                <w:sz w:val="20"/>
                              </w:rPr>
                              <w:t xml:space="preserve"> </w:t>
                            </w:r>
                            <w:r>
                              <w:rPr>
                                <w:rFonts w:ascii="Tahoma" w:hAnsi="Tahoma"/>
                                <w:color w:val="231F20"/>
                                <w:sz w:val="20"/>
                              </w:rPr>
                              <w:t>she</w:t>
                            </w:r>
                            <w:r>
                              <w:rPr>
                                <w:rFonts w:ascii="Tahoma" w:hAnsi="Tahoma"/>
                                <w:color w:val="231F20"/>
                                <w:spacing w:val="-16"/>
                                <w:sz w:val="20"/>
                              </w:rPr>
                              <w:t xml:space="preserve"> </w:t>
                            </w:r>
                            <w:r>
                              <w:rPr>
                                <w:rFonts w:ascii="Tahoma" w:hAnsi="Tahoma"/>
                                <w:color w:val="231F20"/>
                                <w:sz w:val="20"/>
                              </w:rPr>
                              <w:t>was</w:t>
                            </w:r>
                            <w:r>
                              <w:rPr>
                                <w:rFonts w:ascii="Tahoma" w:hAnsi="Tahoma"/>
                                <w:color w:val="231F20"/>
                                <w:spacing w:val="-15"/>
                                <w:sz w:val="20"/>
                              </w:rPr>
                              <w:t xml:space="preserve"> </w:t>
                            </w:r>
                            <w:r>
                              <w:rPr>
                                <w:rFonts w:ascii="Tahoma" w:hAnsi="Tahoma"/>
                                <w:color w:val="231F20"/>
                                <w:sz w:val="20"/>
                              </w:rPr>
                              <w:t>only trying to make trouble.</w:t>
                            </w:r>
                          </w:p>
                        </w:txbxContent>
                      </wps:txbx>
                      <wps:bodyPr wrap="square" lIns="0" tIns="0" rIns="0" bIns="0" rtlCol="0">
                        <a:noAutofit/>
                      </wps:bodyPr>
                    </wps:wsp>
                  </a:graphicData>
                </a:graphic>
              </wp:anchor>
            </w:drawing>
          </mc:Choice>
          <mc:Fallback>
            <w:pict>
              <v:shape id="Textbox 1656" o:spid="_x0000_s1026" o:spt="202" type="#_x0000_t202" style="position:absolute;left:0pt;margin-left:161.25pt;margin-top:15.55pt;height:37.15pt;width:319.5pt;mso-position-horizontal-relative:page;mso-wrap-distance-bottom:0pt;mso-wrap-distance-top:0pt;z-index:-251380736;mso-width-relative:page;mso-height-relative:page;" filled="f" stroked="f" coordsize="21600,21600" o:gfxdata="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9v4GHYAAAACgEAAA8AAAAAAAAAAQAgAAAAIgAAAGRycy9kb3ducmV2LnhtbFBLAQIUABQAAAAI&#10;AIdO4kDQ+j/FtAEAAHoDAAAOAAAAAAAAAAEAIAAAACcBAABkcnMvZTJvRG9jLnhtbFBLBQYAAAAA&#10;BgAGAFkBAABNBQAAAAA=&#10;">
                <v:fill on="f" focussize="0,0"/>
                <v:stroke on="f"/>
                <v:imagedata o:title=""/>
                <o:lock v:ext="edit" aspectratio="f"/>
                <v:textbox inset="0mm,0mm,0mm,0mm">
                  <w:txbxContent>
                    <w:p w14:paraId="151E7DC3">
                      <w:pPr>
                        <w:spacing w:before="0" w:line="249" w:lineRule="auto"/>
                        <w:ind w:left="0" w:right="10" w:firstLine="0"/>
                        <w:jc w:val="left"/>
                        <w:rPr>
                          <w:rFonts w:ascii="Tahoma" w:hAnsi="Tahoma"/>
                          <w:sz w:val="20"/>
                        </w:rPr>
                      </w:pPr>
                      <w:r>
                        <w:rPr>
                          <w:rFonts w:ascii="Tahoma" w:hAnsi="Tahoma"/>
                          <w:color w:val="231F20"/>
                          <w:sz w:val="20"/>
                        </w:rPr>
                        <w:t>Last year, we were having problems in our chat room. Mean comments were</w:t>
                      </w:r>
                      <w:r>
                        <w:rPr>
                          <w:rFonts w:ascii="Tahoma" w:hAnsi="Tahoma"/>
                          <w:color w:val="231F20"/>
                          <w:spacing w:val="-16"/>
                          <w:sz w:val="20"/>
                        </w:rPr>
                        <w:t xml:space="preserve"> </w:t>
                      </w:r>
                      <w:r>
                        <w:rPr>
                          <w:rFonts w:ascii="Tahoma" w:hAnsi="Tahoma"/>
                          <w:color w:val="231F20"/>
                          <w:sz w:val="20"/>
                        </w:rPr>
                        <w:t>being</w:t>
                      </w:r>
                      <w:r>
                        <w:rPr>
                          <w:rFonts w:ascii="Tahoma" w:hAnsi="Tahoma"/>
                          <w:color w:val="231F20"/>
                          <w:spacing w:val="-16"/>
                          <w:sz w:val="20"/>
                        </w:rPr>
                        <w:t xml:space="preserve"> </w:t>
                      </w:r>
                      <w:r>
                        <w:rPr>
                          <w:rFonts w:ascii="Tahoma" w:hAnsi="Tahoma"/>
                          <w:color w:val="231F20"/>
                          <w:sz w:val="20"/>
                        </w:rPr>
                        <w:t>posted</w:t>
                      </w:r>
                      <w:r>
                        <w:rPr>
                          <w:rFonts w:ascii="Tahoma" w:hAnsi="Tahoma"/>
                          <w:color w:val="231F20"/>
                          <w:spacing w:val="-15"/>
                          <w:sz w:val="20"/>
                        </w:rPr>
                        <w:t xml:space="preserve"> </w:t>
                      </w:r>
                      <w:r>
                        <w:rPr>
                          <w:rFonts w:ascii="Tahoma" w:hAnsi="Tahoma"/>
                          <w:color w:val="231F20"/>
                          <w:sz w:val="20"/>
                        </w:rPr>
                        <w:t>by</w:t>
                      </w:r>
                      <w:r>
                        <w:rPr>
                          <w:rFonts w:ascii="Tahoma" w:hAnsi="Tahoma"/>
                          <w:color w:val="231F20"/>
                          <w:spacing w:val="-16"/>
                          <w:sz w:val="20"/>
                        </w:rPr>
                        <w:t xml:space="preserve"> </w:t>
                      </w:r>
                      <w:r>
                        <w:rPr>
                          <w:rFonts w:ascii="Tahoma" w:hAnsi="Tahoma"/>
                          <w:color w:val="231F20"/>
                          <w:sz w:val="20"/>
                        </w:rPr>
                        <w:t>someone</w:t>
                      </w:r>
                      <w:r>
                        <w:rPr>
                          <w:rFonts w:ascii="Tahoma" w:hAnsi="Tahoma"/>
                          <w:color w:val="231F20"/>
                          <w:spacing w:val="-16"/>
                          <w:sz w:val="20"/>
                        </w:rPr>
                        <w:t xml:space="preserve"> </w:t>
                      </w:r>
                      <w:r>
                        <w:rPr>
                          <w:rFonts w:ascii="Tahoma" w:hAnsi="Tahoma"/>
                          <w:color w:val="231F20"/>
                          <w:sz w:val="20"/>
                        </w:rPr>
                        <w:t>we</w:t>
                      </w:r>
                      <w:r>
                        <w:rPr>
                          <w:rFonts w:ascii="Tahoma" w:hAnsi="Tahoma"/>
                          <w:color w:val="231F20"/>
                          <w:spacing w:val="-15"/>
                          <w:sz w:val="20"/>
                        </w:rPr>
                        <w:t xml:space="preserve"> </w:t>
                      </w:r>
                      <w:r>
                        <w:rPr>
                          <w:rFonts w:ascii="Tahoma" w:hAnsi="Tahoma"/>
                          <w:color w:val="231F20"/>
                          <w:sz w:val="20"/>
                        </w:rPr>
                        <w:t>didn’t</w:t>
                      </w:r>
                      <w:r>
                        <w:rPr>
                          <w:rFonts w:ascii="Tahoma" w:hAnsi="Tahoma"/>
                          <w:color w:val="231F20"/>
                          <w:spacing w:val="-16"/>
                          <w:sz w:val="20"/>
                        </w:rPr>
                        <w:t xml:space="preserve"> </w:t>
                      </w:r>
                      <w:r>
                        <w:rPr>
                          <w:rFonts w:ascii="Tahoma" w:hAnsi="Tahoma"/>
                          <w:color w:val="231F20"/>
                          <w:sz w:val="20"/>
                        </w:rPr>
                        <w:t>know.</w:t>
                      </w:r>
                      <w:r>
                        <w:rPr>
                          <w:rFonts w:ascii="Tahoma" w:hAnsi="Tahoma"/>
                          <w:color w:val="231F20"/>
                          <w:spacing w:val="-15"/>
                          <w:sz w:val="20"/>
                        </w:rPr>
                        <w:t xml:space="preserve"> </w:t>
                      </w:r>
                      <w:r>
                        <w:rPr>
                          <w:rFonts w:ascii="Tahoma" w:hAnsi="Tahoma"/>
                          <w:color w:val="231F20"/>
                          <w:sz w:val="20"/>
                        </w:rPr>
                        <w:t>I</w:t>
                      </w:r>
                      <w:r>
                        <w:rPr>
                          <w:rFonts w:ascii="Tahoma" w:hAnsi="Tahoma"/>
                          <w:color w:val="231F20"/>
                          <w:spacing w:val="-16"/>
                          <w:sz w:val="20"/>
                        </w:rPr>
                        <w:t xml:space="preserve"> </w:t>
                      </w:r>
                      <w:r>
                        <w:rPr>
                          <w:rFonts w:ascii="Tahoma" w:hAnsi="Tahoma"/>
                          <w:color w:val="231F20"/>
                          <w:sz w:val="20"/>
                        </w:rPr>
                        <w:t>think</w:t>
                      </w:r>
                      <w:r>
                        <w:rPr>
                          <w:rFonts w:ascii="Tahoma" w:hAnsi="Tahoma"/>
                          <w:color w:val="231F20"/>
                          <w:spacing w:val="-16"/>
                          <w:sz w:val="20"/>
                        </w:rPr>
                        <w:t xml:space="preserve"> </w:t>
                      </w:r>
                      <w:r>
                        <w:rPr>
                          <w:rFonts w:ascii="Tahoma" w:hAnsi="Tahoma"/>
                          <w:color w:val="231F20"/>
                          <w:sz w:val="20"/>
                        </w:rPr>
                        <w:t>he</w:t>
                      </w:r>
                      <w:r>
                        <w:rPr>
                          <w:rFonts w:ascii="Tahoma" w:hAnsi="Tahoma"/>
                          <w:color w:val="231F20"/>
                          <w:spacing w:val="-15"/>
                          <w:sz w:val="20"/>
                        </w:rPr>
                        <w:t xml:space="preserve"> </w:t>
                      </w:r>
                      <w:r>
                        <w:rPr>
                          <w:rFonts w:ascii="Tahoma" w:hAnsi="Tahoma"/>
                          <w:color w:val="231F20"/>
                          <w:sz w:val="20"/>
                        </w:rPr>
                        <w:t>or</w:t>
                      </w:r>
                      <w:r>
                        <w:rPr>
                          <w:rFonts w:ascii="Tahoma" w:hAnsi="Tahoma"/>
                          <w:color w:val="231F20"/>
                          <w:spacing w:val="-16"/>
                          <w:sz w:val="20"/>
                        </w:rPr>
                        <w:t xml:space="preserve"> </w:t>
                      </w:r>
                      <w:r>
                        <w:rPr>
                          <w:rFonts w:ascii="Tahoma" w:hAnsi="Tahoma"/>
                          <w:color w:val="231F20"/>
                          <w:sz w:val="20"/>
                        </w:rPr>
                        <w:t>she</w:t>
                      </w:r>
                      <w:r>
                        <w:rPr>
                          <w:rFonts w:ascii="Tahoma" w:hAnsi="Tahoma"/>
                          <w:color w:val="231F20"/>
                          <w:spacing w:val="-16"/>
                          <w:sz w:val="20"/>
                        </w:rPr>
                        <w:t xml:space="preserve"> </w:t>
                      </w:r>
                      <w:r>
                        <w:rPr>
                          <w:rFonts w:ascii="Tahoma" w:hAnsi="Tahoma"/>
                          <w:color w:val="231F20"/>
                          <w:sz w:val="20"/>
                        </w:rPr>
                        <w:t>was</w:t>
                      </w:r>
                      <w:r>
                        <w:rPr>
                          <w:rFonts w:ascii="Tahoma" w:hAnsi="Tahoma"/>
                          <w:color w:val="231F20"/>
                          <w:spacing w:val="-15"/>
                          <w:sz w:val="20"/>
                        </w:rPr>
                        <w:t xml:space="preserve"> </w:t>
                      </w:r>
                      <w:r>
                        <w:rPr>
                          <w:rFonts w:ascii="Tahoma" w:hAnsi="Tahoma"/>
                          <w:color w:val="231F20"/>
                          <w:sz w:val="20"/>
                        </w:rPr>
                        <w:t>only trying to make trouble.</w:t>
                      </w:r>
                    </w:p>
                  </w:txbxContent>
                </v:textbox>
                <w10:wrap type="topAndBottom"/>
              </v:shape>
            </w:pict>
          </mc:Fallback>
        </mc:AlternateContent>
      </w:r>
      <w:r>
        <mc:AlternateContent>
          <mc:Choice Requires="wps">
            <w:drawing>
              <wp:anchor distT="0" distB="0" distL="0" distR="0" simplePos="0" relativeHeight="251935744" behindDoc="1" locked="0" layoutInCell="1" allowOverlap="1">
                <wp:simplePos x="0" y="0"/>
                <wp:positionH relativeFrom="page">
                  <wp:posOffset>1349375</wp:posOffset>
                </wp:positionH>
                <wp:positionV relativeFrom="paragraph">
                  <wp:posOffset>1202055</wp:posOffset>
                </wp:positionV>
                <wp:extent cx="247015" cy="142240"/>
                <wp:effectExtent l="0" t="0" r="0" b="0"/>
                <wp:wrapTopAndBottom/>
                <wp:docPr id="1657" name="Textbox 1657"/>
                <wp:cNvGraphicFramePr/>
                <a:graphic xmlns:a="http://schemas.openxmlformats.org/drawingml/2006/main">
                  <a:graphicData uri="http://schemas.microsoft.com/office/word/2010/wordprocessingShape">
                    <wps:wsp>
                      <wps:cNvSpPr txBox="1"/>
                      <wps:spPr>
                        <a:xfrm>
                          <a:off x="0" y="0"/>
                          <a:ext cx="247015" cy="142240"/>
                        </a:xfrm>
                        <a:prstGeom prst="rect">
                          <a:avLst/>
                        </a:prstGeom>
                      </wps:spPr>
                      <wps:txbx>
                        <w:txbxContent>
                          <w:p w14:paraId="16E2984B">
                            <w:pPr>
                              <w:spacing w:before="6"/>
                              <w:ind w:left="0" w:right="0" w:firstLine="0"/>
                              <w:jc w:val="left"/>
                              <w:rPr>
                                <w:rFonts w:ascii="Tahoma"/>
                                <w:b/>
                                <w:sz w:val="18"/>
                              </w:rPr>
                            </w:pPr>
                            <w:r>
                              <w:rPr>
                                <w:rFonts w:ascii="Tahoma"/>
                                <w:b/>
                                <w:color w:val="231F20"/>
                                <w:spacing w:val="-8"/>
                                <w:sz w:val="18"/>
                              </w:rPr>
                              <w:t>Amy</w:t>
                            </w:r>
                          </w:p>
                        </w:txbxContent>
                      </wps:txbx>
                      <wps:bodyPr wrap="square" lIns="0" tIns="0" rIns="0" bIns="0" rtlCol="0">
                        <a:noAutofit/>
                      </wps:bodyPr>
                    </wps:wsp>
                  </a:graphicData>
                </a:graphic>
              </wp:anchor>
            </w:drawing>
          </mc:Choice>
          <mc:Fallback>
            <w:pict>
              <v:shape id="Textbox 1657" o:spid="_x0000_s1026" o:spt="202" type="#_x0000_t202" style="position:absolute;left:0pt;margin-left:106.25pt;margin-top:94.65pt;height:11.2pt;width:19.45pt;mso-position-horizontal-relative:page;mso-wrap-distance-bottom:0pt;mso-wrap-distance-top:0pt;z-index:-251380736;mso-width-relative:page;mso-height-relative:page;" filled="f" stroked="f" coordsize="21600,21600" o:gfxdata="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vYSmdkAAAALAQAADwAAAAAAAAABACAAAAAiAAAAZHJzL2Rvd25yZXYueG1sUEsBAhQAFAAA&#10;AAgAh07iQAUy86O1AQAAeQMAAA4AAAAAAAAAAQAgAAAAKAEAAGRycy9lMm9Eb2MueG1sUEsFBgAA&#10;AAAGAAYAWQEAAE8FAAAAAA==&#10;">
                <v:fill on="f" focussize="0,0"/>
                <v:stroke on="f"/>
                <v:imagedata o:title=""/>
                <o:lock v:ext="edit" aspectratio="f"/>
                <v:textbox inset="0mm,0mm,0mm,0mm">
                  <w:txbxContent>
                    <w:p w14:paraId="16E2984B">
                      <w:pPr>
                        <w:spacing w:before="6"/>
                        <w:ind w:left="0" w:right="0" w:firstLine="0"/>
                        <w:jc w:val="left"/>
                        <w:rPr>
                          <w:rFonts w:ascii="Tahoma"/>
                          <w:b/>
                          <w:sz w:val="18"/>
                        </w:rPr>
                      </w:pPr>
                      <w:r>
                        <w:rPr>
                          <w:rFonts w:ascii="Tahoma"/>
                          <w:b/>
                          <w:color w:val="231F20"/>
                          <w:spacing w:val="-8"/>
                          <w:sz w:val="18"/>
                        </w:rPr>
                        <w:t>Amy</w:t>
                      </w:r>
                    </w:p>
                  </w:txbxContent>
                </v:textbox>
                <w10:wrap type="topAndBottom"/>
              </v:shape>
            </w:pict>
          </mc:Fallback>
        </mc:AlternateContent>
      </w:r>
      <w:r>
        <mc:AlternateContent>
          <mc:Choice Requires="wps">
            <w:drawing>
              <wp:anchor distT="0" distB="0" distL="0" distR="0" simplePos="0" relativeHeight="251936768" behindDoc="1" locked="0" layoutInCell="1" allowOverlap="1">
                <wp:simplePos x="0" y="0"/>
                <wp:positionH relativeFrom="page">
                  <wp:posOffset>2047875</wp:posOffset>
                </wp:positionH>
                <wp:positionV relativeFrom="paragraph">
                  <wp:posOffset>824230</wp:posOffset>
                </wp:positionV>
                <wp:extent cx="4022090" cy="471805"/>
                <wp:effectExtent l="0" t="0" r="0" b="0"/>
                <wp:wrapTopAndBottom/>
                <wp:docPr id="1658" name="Textbox 1658"/>
                <wp:cNvGraphicFramePr/>
                <a:graphic xmlns:a="http://schemas.openxmlformats.org/drawingml/2006/main">
                  <a:graphicData uri="http://schemas.microsoft.com/office/word/2010/wordprocessingShape">
                    <wps:wsp>
                      <wps:cNvSpPr txBox="1"/>
                      <wps:spPr>
                        <a:xfrm>
                          <a:off x="0" y="0"/>
                          <a:ext cx="4022090" cy="471805"/>
                        </a:xfrm>
                        <a:prstGeom prst="rect">
                          <a:avLst/>
                        </a:prstGeom>
                      </wps:spPr>
                      <wps:txbx>
                        <w:txbxContent>
                          <w:p w14:paraId="7E5216D3">
                            <w:pPr>
                              <w:spacing w:before="0" w:line="249" w:lineRule="auto"/>
                              <w:ind w:left="0" w:right="0" w:firstLine="0"/>
                              <w:jc w:val="left"/>
                              <w:rPr>
                                <w:sz w:val="19"/>
                              </w:rPr>
                            </w:pPr>
                            <w:r>
                              <w:rPr>
                                <w:rFonts w:ascii="Tahoma"/>
                                <w:color w:val="231F20"/>
                                <w:sz w:val="20"/>
                              </w:rPr>
                              <w:t>A</w:t>
                            </w:r>
                            <w:r>
                              <w:rPr>
                                <w:rFonts w:ascii="Tahoma"/>
                                <w:color w:val="231F20"/>
                                <w:spacing w:val="-10"/>
                                <w:sz w:val="20"/>
                              </w:rPr>
                              <w:t xml:space="preserve"> </w:t>
                            </w:r>
                            <w:r>
                              <w:rPr>
                                <w:rFonts w:ascii="Tahoma"/>
                                <w:color w:val="231F20"/>
                                <w:sz w:val="20"/>
                              </w:rPr>
                              <w:t>girl</w:t>
                            </w:r>
                            <w:r>
                              <w:rPr>
                                <w:rFonts w:ascii="Tahoma"/>
                                <w:color w:val="231F20"/>
                                <w:spacing w:val="-10"/>
                                <w:sz w:val="20"/>
                              </w:rPr>
                              <w:t xml:space="preserve"> </w:t>
                            </w:r>
                            <w:r>
                              <w:rPr>
                                <w:rFonts w:ascii="Tahoma"/>
                                <w:color w:val="231F20"/>
                                <w:sz w:val="20"/>
                              </w:rPr>
                              <w:t>at</w:t>
                            </w:r>
                            <w:r>
                              <w:rPr>
                                <w:rFonts w:ascii="Tahoma"/>
                                <w:color w:val="231F20"/>
                                <w:spacing w:val="-10"/>
                                <w:sz w:val="20"/>
                              </w:rPr>
                              <w:t xml:space="preserve"> </w:t>
                            </w:r>
                            <w:r>
                              <w:rPr>
                                <w:rFonts w:ascii="Tahoma"/>
                                <w:color w:val="231F20"/>
                                <w:sz w:val="20"/>
                              </w:rPr>
                              <w:t>my</w:t>
                            </w:r>
                            <w:r>
                              <w:rPr>
                                <w:rFonts w:ascii="Tahoma"/>
                                <w:color w:val="231F20"/>
                                <w:spacing w:val="-10"/>
                                <w:sz w:val="20"/>
                              </w:rPr>
                              <w:t xml:space="preserve"> </w:t>
                            </w:r>
                            <w:r>
                              <w:rPr>
                                <w:rFonts w:ascii="Tahoma"/>
                                <w:color w:val="231F20"/>
                                <w:sz w:val="20"/>
                              </w:rPr>
                              <w:t>school</w:t>
                            </w:r>
                            <w:r>
                              <w:rPr>
                                <w:rFonts w:ascii="Tahoma"/>
                                <w:color w:val="231F20"/>
                                <w:spacing w:val="-10"/>
                                <w:sz w:val="20"/>
                              </w:rPr>
                              <w:t xml:space="preserve"> </w:t>
                            </w:r>
                            <w:r>
                              <w:rPr>
                                <w:rFonts w:ascii="Tahoma"/>
                                <w:color w:val="231F20"/>
                                <w:sz w:val="20"/>
                              </w:rPr>
                              <w:t>had</w:t>
                            </w:r>
                            <w:r>
                              <w:rPr>
                                <w:rFonts w:ascii="Tahoma"/>
                                <w:color w:val="231F20"/>
                                <w:spacing w:val="-10"/>
                                <w:sz w:val="20"/>
                              </w:rPr>
                              <w:t xml:space="preserve"> </w:t>
                            </w:r>
                            <w:r>
                              <w:rPr>
                                <w:rFonts w:ascii="Tahoma"/>
                                <w:color w:val="231F20"/>
                                <w:sz w:val="20"/>
                              </w:rPr>
                              <w:t>a</w:t>
                            </w:r>
                            <w:r>
                              <w:rPr>
                                <w:rFonts w:ascii="Tahoma"/>
                                <w:color w:val="231F20"/>
                                <w:spacing w:val="-10"/>
                                <w:sz w:val="20"/>
                              </w:rPr>
                              <w:t xml:space="preserve"> </w:t>
                            </w:r>
                            <w:r>
                              <w:rPr>
                                <w:rFonts w:ascii="Tahoma"/>
                                <w:color w:val="231F20"/>
                                <w:sz w:val="20"/>
                              </w:rPr>
                              <w:t>very</w:t>
                            </w:r>
                            <w:r>
                              <w:rPr>
                                <w:rFonts w:ascii="Tahoma"/>
                                <w:color w:val="231F20"/>
                                <w:spacing w:val="-10"/>
                                <w:sz w:val="20"/>
                              </w:rPr>
                              <w:t xml:space="preserve"> </w:t>
                            </w:r>
                            <w:r>
                              <w:rPr>
                                <w:rFonts w:ascii="Tahoma"/>
                                <w:color w:val="231F20"/>
                                <w:sz w:val="20"/>
                              </w:rPr>
                              <w:t>bad</w:t>
                            </w:r>
                            <w:r>
                              <w:rPr>
                                <w:rFonts w:ascii="Tahoma"/>
                                <w:color w:val="231F20"/>
                                <w:spacing w:val="-10"/>
                                <w:sz w:val="20"/>
                              </w:rPr>
                              <w:t xml:space="preserve"> </w:t>
                            </w:r>
                            <w:r>
                              <w:rPr>
                                <w:rFonts w:ascii="Tahoma"/>
                                <w:color w:val="231F20"/>
                                <w:sz w:val="20"/>
                              </w:rPr>
                              <w:t>experience</w:t>
                            </w:r>
                            <w:r>
                              <w:rPr>
                                <w:rFonts w:ascii="Tahoma"/>
                                <w:color w:val="231F20"/>
                                <w:spacing w:val="-10"/>
                                <w:sz w:val="20"/>
                              </w:rPr>
                              <w:t xml:space="preserve"> </w:t>
                            </w:r>
                            <w:r>
                              <w:rPr>
                                <w:rFonts w:ascii="Tahoma"/>
                                <w:color w:val="231F20"/>
                                <w:sz w:val="20"/>
                              </w:rPr>
                              <w:t>online.</w:t>
                            </w:r>
                            <w:r>
                              <w:rPr>
                                <w:rFonts w:ascii="Tahoma"/>
                                <w:color w:val="231F20"/>
                                <w:spacing w:val="-10"/>
                                <w:sz w:val="20"/>
                              </w:rPr>
                              <w:t xml:space="preserve"> </w:t>
                            </w:r>
                            <w:r>
                              <w:rPr>
                                <w:rFonts w:ascii="Tahoma"/>
                                <w:color w:val="231F20"/>
                                <w:sz w:val="20"/>
                              </w:rPr>
                              <w:t>A</w:t>
                            </w:r>
                            <w:r>
                              <w:rPr>
                                <w:rFonts w:ascii="Tahoma"/>
                                <w:color w:val="231F20"/>
                                <w:spacing w:val="-10"/>
                                <w:sz w:val="20"/>
                              </w:rPr>
                              <w:t xml:space="preserve"> </w:t>
                            </w:r>
                            <w:r>
                              <w:rPr>
                                <w:rFonts w:ascii="Tahoma"/>
                                <w:color w:val="231F20"/>
                                <w:sz w:val="20"/>
                              </w:rPr>
                              <w:t>photo</w:t>
                            </w:r>
                            <w:r>
                              <w:rPr>
                                <w:rFonts w:ascii="Tahoma"/>
                                <w:color w:val="231F20"/>
                                <w:spacing w:val="-10"/>
                                <w:sz w:val="20"/>
                              </w:rPr>
                              <w:t xml:space="preserve"> </w:t>
                            </w:r>
                            <w:r>
                              <w:rPr>
                                <w:rFonts w:ascii="Tahoma"/>
                                <w:color w:val="231F20"/>
                                <w:sz w:val="20"/>
                              </w:rPr>
                              <w:t>of</w:t>
                            </w:r>
                            <w:r>
                              <w:rPr>
                                <w:rFonts w:ascii="Tahoma"/>
                                <w:color w:val="231F20"/>
                                <w:spacing w:val="-10"/>
                                <w:sz w:val="20"/>
                              </w:rPr>
                              <w:t xml:space="preserve"> </w:t>
                            </w:r>
                            <w:r>
                              <w:rPr>
                                <w:rFonts w:ascii="Tahoma"/>
                                <w:color w:val="231F20"/>
                                <w:sz w:val="20"/>
                              </w:rPr>
                              <w:t>her</w:t>
                            </w:r>
                            <w:r>
                              <w:rPr>
                                <w:rFonts w:ascii="Tahoma"/>
                                <w:color w:val="231F20"/>
                                <w:spacing w:val="-10"/>
                                <w:sz w:val="20"/>
                              </w:rPr>
                              <w:t xml:space="preserve"> </w:t>
                            </w:r>
                            <w:r>
                              <w:rPr>
                                <w:rFonts w:ascii="Tahoma"/>
                                <w:color w:val="231F20"/>
                                <w:sz w:val="20"/>
                              </w:rPr>
                              <w:t>had been</w:t>
                            </w:r>
                            <w:r>
                              <w:rPr>
                                <w:rFonts w:ascii="Tahoma"/>
                                <w:color w:val="231F20"/>
                                <w:spacing w:val="-16"/>
                                <w:sz w:val="20"/>
                              </w:rPr>
                              <w:t xml:space="preserve"> </w:t>
                            </w:r>
                            <w:r>
                              <w:rPr>
                                <w:rFonts w:ascii="Tahoma"/>
                                <w:color w:val="231F20"/>
                                <w:sz w:val="20"/>
                              </w:rPr>
                              <w:t>posted</w:t>
                            </w:r>
                            <w:r>
                              <w:rPr>
                                <w:rFonts w:ascii="Tahoma"/>
                                <w:color w:val="231F20"/>
                                <w:spacing w:val="-15"/>
                                <w:sz w:val="20"/>
                              </w:rPr>
                              <w:t xml:space="preserve"> </w:t>
                            </w:r>
                            <w:r>
                              <w:rPr>
                                <w:rFonts w:ascii="Tahoma"/>
                                <w:color w:val="231F20"/>
                                <w:sz w:val="20"/>
                              </w:rPr>
                              <w:t>online</w:t>
                            </w:r>
                            <w:r>
                              <w:rPr>
                                <w:rFonts w:ascii="Tahoma"/>
                                <w:color w:val="231F20"/>
                                <w:spacing w:val="-16"/>
                                <w:sz w:val="20"/>
                              </w:rPr>
                              <w:t xml:space="preserve"> </w:t>
                            </w:r>
                            <w:r>
                              <w:rPr>
                                <w:rFonts w:ascii="Tahoma"/>
                                <w:color w:val="231F20"/>
                                <w:sz w:val="20"/>
                              </w:rPr>
                              <w:t>and</w:t>
                            </w:r>
                            <w:r>
                              <w:rPr>
                                <w:rFonts w:ascii="Tahoma"/>
                                <w:color w:val="231F20"/>
                                <w:spacing w:val="-15"/>
                                <w:sz w:val="20"/>
                              </w:rPr>
                              <w:t xml:space="preserve"> </w:t>
                            </w:r>
                            <w:r>
                              <w:rPr>
                                <w:rFonts w:ascii="Tahoma"/>
                                <w:color w:val="231F20"/>
                                <w:sz w:val="20"/>
                              </w:rPr>
                              <w:t>she</w:t>
                            </w:r>
                            <w:r>
                              <w:rPr>
                                <w:rFonts w:ascii="Tahoma"/>
                                <w:color w:val="231F20"/>
                                <w:spacing w:val="-16"/>
                                <w:sz w:val="20"/>
                              </w:rPr>
                              <w:t xml:space="preserve"> </w:t>
                            </w:r>
                            <w:r>
                              <w:rPr>
                                <w:rFonts w:ascii="Tahoma"/>
                                <w:color w:val="231F20"/>
                                <w:sz w:val="20"/>
                              </w:rPr>
                              <w:t>was</w:t>
                            </w:r>
                            <w:r>
                              <w:rPr>
                                <w:rFonts w:ascii="Tahoma"/>
                                <w:color w:val="231F20"/>
                                <w:spacing w:val="-15"/>
                                <w:sz w:val="20"/>
                              </w:rPr>
                              <w:t xml:space="preserve"> </w:t>
                            </w:r>
                            <w:r>
                              <w:rPr>
                                <w:rFonts w:ascii="Tahoma"/>
                                <w:color w:val="231F20"/>
                                <w:sz w:val="20"/>
                              </w:rPr>
                              <w:t>being</w:t>
                            </w:r>
                            <w:r>
                              <w:rPr>
                                <w:rFonts w:ascii="Tahoma"/>
                                <w:color w:val="231F20"/>
                                <w:spacing w:val="-16"/>
                                <w:sz w:val="20"/>
                              </w:rPr>
                              <w:t xml:space="preserve"> </w:t>
                            </w:r>
                            <w:r>
                              <w:rPr>
                                <w:rFonts w:ascii="Tahoma"/>
                                <w:color w:val="231F20"/>
                                <w:sz w:val="20"/>
                              </w:rPr>
                              <w:t>made</w:t>
                            </w:r>
                            <w:r>
                              <w:rPr>
                                <w:rFonts w:ascii="Tahoma"/>
                                <w:color w:val="231F20"/>
                                <w:spacing w:val="-15"/>
                                <w:sz w:val="20"/>
                              </w:rPr>
                              <w:t xml:space="preserve"> </w:t>
                            </w:r>
                            <w:r>
                              <w:rPr>
                                <w:rFonts w:ascii="Tahoma"/>
                                <w:color w:val="231F20"/>
                                <w:sz w:val="20"/>
                              </w:rPr>
                              <w:t>fun</w:t>
                            </w:r>
                            <w:r>
                              <w:rPr>
                                <w:rFonts w:ascii="Tahoma"/>
                                <w:color w:val="231F20"/>
                                <w:spacing w:val="-16"/>
                                <w:sz w:val="20"/>
                              </w:rPr>
                              <w:t xml:space="preserve"> </w:t>
                            </w:r>
                            <w:r>
                              <w:rPr>
                                <w:rFonts w:ascii="Tahoma"/>
                                <w:color w:val="231F20"/>
                                <w:sz w:val="20"/>
                              </w:rPr>
                              <w:t>of.</w:t>
                            </w:r>
                            <w:r>
                              <w:rPr>
                                <w:rFonts w:ascii="Tahoma"/>
                                <w:color w:val="231F20"/>
                                <w:spacing w:val="-15"/>
                                <w:sz w:val="20"/>
                              </w:rPr>
                              <w:t xml:space="preserve"> </w:t>
                            </w:r>
                            <w:r>
                              <w:rPr>
                                <w:rFonts w:ascii="Tahoma"/>
                                <w:color w:val="231F20"/>
                                <w:sz w:val="20"/>
                              </w:rPr>
                              <w:t>It</w:t>
                            </w:r>
                            <w:r>
                              <w:rPr>
                                <w:rFonts w:ascii="Tahoma"/>
                                <w:color w:val="231F20"/>
                                <w:spacing w:val="-16"/>
                                <w:sz w:val="20"/>
                              </w:rPr>
                              <w:t xml:space="preserve"> </w:t>
                            </w:r>
                            <w:r>
                              <w:rPr>
                                <w:rFonts w:ascii="Tahoma"/>
                                <w:color w:val="231F20"/>
                                <w:sz w:val="20"/>
                              </w:rPr>
                              <w:t>seemed</w:t>
                            </w:r>
                            <w:r>
                              <w:rPr>
                                <w:rFonts w:ascii="Tahoma"/>
                                <w:color w:val="231F20"/>
                                <w:spacing w:val="-15"/>
                                <w:sz w:val="20"/>
                              </w:rPr>
                              <w:t xml:space="preserve"> </w:t>
                            </w:r>
                            <w:r>
                              <w:rPr>
                                <w:rFonts w:ascii="Tahoma"/>
                                <w:color w:val="231F20"/>
                                <w:sz w:val="20"/>
                              </w:rPr>
                              <w:t>like</w:t>
                            </w:r>
                            <w:r>
                              <w:rPr>
                                <w:rFonts w:ascii="Tahoma"/>
                                <w:color w:val="231F20"/>
                                <w:spacing w:val="-16"/>
                                <w:sz w:val="20"/>
                              </w:rPr>
                              <w:t xml:space="preserve"> </w:t>
                            </w:r>
                            <w:r>
                              <w:rPr>
                                <w:rFonts w:ascii="Tahoma"/>
                                <w:color w:val="231F20"/>
                                <w:sz w:val="20"/>
                              </w:rPr>
                              <w:t>a</w:t>
                            </w:r>
                            <w:r>
                              <w:rPr>
                                <w:rFonts w:ascii="Tahoma"/>
                                <w:color w:val="231F20"/>
                                <w:spacing w:val="-15"/>
                                <w:sz w:val="20"/>
                              </w:rPr>
                              <w:t xml:space="preserve"> </w:t>
                            </w:r>
                            <w:r>
                              <w:rPr>
                                <w:rFonts w:ascii="Tahoma"/>
                                <w:color w:val="231F20"/>
                                <w:sz w:val="20"/>
                              </w:rPr>
                              <w:t>joke at first, but the girl was very upset</w:t>
                            </w:r>
                            <w:r>
                              <w:rPr>
                                <w:color w:val="231F20"/>
                                <w:sz w:val="19"/>
                              </w:rPr>
                              <w:t>.</w:t>
                            </w:r>
                          </w:p>
                        </w:txbxContent>
                      </wps:txbx>
                      <wps:bodyPr wrap="square" lIns="0" tIns="0" rIns="0" bIns="0" rtlCol="0">
                        <a:noAutofit/>
                      </wps:bodyPr>
                    </wps:wsp>
                  </a:graphicData>
                </a:graphic>
              </wp:anchor>
            </w:drawing>
          </mc:Choice>
          <mc:Fallback>
            <w:pict>
              <v:shape id="Textbox 1658" o:spid="_x0000_s1026" o:spt="202" type="#_x0000_t202" style="position:absolute;left:0pt;margin-left:161.25pt;margin-top:64.9pt;height:37.15pt;width:316.7pt;mso-position-horizontal-relative:page;mso-wrap-distance-bottom:0pt;mso-wrap-distance-top:0pt;z-index:-251379712;mso-width-relative:page;mso-height-relative:page;" filled="f" stroked="f" coordsize="21600,21600" o:gfxdata="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mq5C2QAAAAsBAAAPAAAAAAAAAAEAIAAAACIAAABkcnMvZG93bnJldi54bWxQSwECFAAUAAAA&#10;CACHTuJANx4rdbQBAAB6AwAADgAAAAAAAAABACAAAAAoAQAAZHJzL2Uyb0RvYy54bWxQSwUGAAAA&#10;AAYABgBZAQAATgUAAAAA&#10;">
                <v:fill on="f" focussize="0,0"/>
                <v:stroke on="f"/>
                <v:imagedata o:title=""/>
                <o:lock v:ext="edit" aspectratio="f"/>
                <v:textbox inset="0mm,0mm,0mm,0mm">
                  <w:txbxContent>
                    <w:p w14:paraId="7E5216D3">
                      <w:pPr>
                        <w:spacing w:before="0" w:line="249" w:lineRule="auto"/>
                        <w:ind w:left="0" w:right="0" w:firstLine="0"/>
                        <w:jc w:val="left"/>
                        <w:rPr>
                          <w:sz w:val="19"/>
                        </w:rPr>
                      </w:pPr>
                      <w:r>
                        <w:rPr>
                          <w:rFonts w:ascii="Tahoma"/>
                          <w:color w:val="231F20"/>
                          <w:sz w:val="20"/>
                        </w:rPr>
                        <w:t>A</w:t>
                      </w:r>
                      <w:r>
                        <w:rPr>
                          <w:rFonts w:ascii="Tahoma"/>
                          <w:color w:val="231F20"/>
                          <w:spacing w:val="-10"/>
                          <w:sz w:val="20"/>
                        </w:rPr>
                        <w:t xml:space="preserve"> </w:t>
                      </w:r>
                      <w:r>
                        <w:rPr>
                          <w:rFonts w:ascii="Tahoma"/>
                          <w:color w:val="231F20"/>
                          <w:sz w:val="20"/>
                        </w:rPr>
                        <w:t>girl</w:t>
                      </w:r>
                      <w:r>
                        <w:rPr>
                          <w:rFonts w:ascii="Tahoma"/>
                          <w:color w:val="231F20"/>
                          <w:spacing w:val="-10"/>
                          <w:sz w:val="20"/>
                        </w:rPr>
                        <w:t xml:space="preserve"> </w:t>
                      </w:r>
                      <w:r>
                        <w:rPr>
                          <w:rFonts w:ascii="Tahoma"/>
                          <w:color w:val="231F20"/>
                          <w:sz w:val="20"/>
                        </w:rPr>
                        <w:t>at</w:t>
                      </w:r>
                      <w:r>
                        <w:rPr>
                          <w:rFonts w:ascii="Tahoma"/>
                          <w:color w:val="231F20"/>
                          <w:spacing w:val="-10"/>
                          <w:sz w:val="20"/>
                        </w:rPr>
                        <w:t xml:space="preserve"> </w:t>
                      </w:r>
                      <w:r>
                        <w:rPr>
                          <w:rFonts w:ascii="Tahoma"/>
                          <w:color w:val="231F20"/>
                          <w:sz w:val="20"/>
                        </w:rPr>
                        <w:t>my</w:t>
                      </w:r>
                      <w:r>
                        <w:rPr>
                          <w:rFonts w:ascii="Tahoma"/>
                          <w:color w:val="231F20"/>
                          <w:spacing w:val="-10"/>
                          <w:sz w:val="20"/>
                        </w:rPr>
                        <w:t xml:space="preserve"> </w:t>
                      </w:r>
                      <w:r>
                        <w:rPr>
                          <w:rFonts w:ascii="Tahoma"/>
                          <w:color w:val="231F20"/>
                          <w:sz w:val="20"/>
                        </w:rPr>
                        <w:t>school</w:t>
                      </w:r>
                      <w:r>
                        <w:rPr>
                          <w:rFonts w:ascii="Tahoma"/>
                          <w:color w:val="231F20"/>
                          <w:spacing w:val="-10"/>
                          <w:sz w:val="20"/>
                        </w:rPr>
                        <w:t xml:space="preserve"> </w:t>
                      </w:r>
                      <w:r>
                        <w:rPr>
                          <w:rFonts w:ascii="Tahoma"/>
                          <w:color w:val="231F20"/>
                          <w:sz w:val="20"/>
                        </w:rPr>
                        <w:t>had</w:t>
                      </w:r>
                      <w:r>
                        <w:rPr>
                          <w:rFonts w:ascii="Tahoma"/>
                          <w:color w:val="231F20"/>
                          <w:spacing w:val="-10"/>
                          <w:sz w:val="20"/>
                        </w:rPr>
                        <w:t xml:space="preserve"> </w:t>
                      </w:r>
                      <w:r>
                        <w:rPr>
                          <w:rFonts w:ascii="Tahoma"/>
                          <w:color w:val="231F20"/>
                          <w:sz w:val="20"/>
                        </w:rPr>
                        <w:t>a</w:t>
                      </w:r>
                      <w:r>
                        <w:rPr>
                          <w:rFonts w:ascii="Tahoma"/>
                          <w:color w:val="231F20"/>
                          <w:spacing w:val="-10"/>
                          <w:sz w:val="20"/>
                        </w:rPr>
                        <w:t xml:space="preserve"> </w:t>
                      </w:r>
                      <w:r>
                        <w:rPr>
                          <w:rFonts w:ascii="Tahoma"/>
                          <w:color w:val="231F20"/>
                          <w:sz w:val="20"/>
                        </w:rPr>
                        <w:t>very</w:t>
                      </w:r>
                      <w:r>
                        <w:rPr>
                          <w:rFonts w:ascii="Tahoma"/>
                          <w:color w:val="231F20"/>
                          <w:spacing w:val="-10"/>
                          <w:sz w:val="20"/>
                        </w:rPr>
                        <w:t xml:space="preserve"> </w:t>
                      </w:r>
                      <w:r>
                        <w:rPr>
                          <w:rFonts w:ascii="Tahoma"/>
                          <w:color w:val="231F20"/>
                          <w:sz w:val="20"/>
                        </w:rPr>
                        <w:t>bad</w:t>
                      </w:r>
                      <w:r>
                        <w:rPr>
                          <w:rFonts w:ascii="Tahoma"/>
                          <w:color w:val="231F20"/>
                          <w:spacing w:val="-10"/>
                          <w:sz w:val="20"/>
                        </w:rPr>
                        <w:t xml:space="preserve"> </w:t>
                      </w:r>
                      <w:r>
                        <w:rPr>
                          <w:rFonts w:ascii="Tahoma"/>
                          <w:color w:val="231F20"/>
                          <w:sz w:val="20"/>
                        </w:rPr>
                        <w:t>experience</w:t>
                      </w:r>
                      <w:r>
                        <w:rPr>
                          <w:rFonts w:ascii="Tahoma"/>
                          <w:color w:val="231F20"/>
                          <w:spacing w:val="-10"/>
                          <w:sz w:val="20"/>
                        </w:rPr>
                        <w:t xml:space="preserve"> </w:t>
                      </w:r>
                      <w:r>
                        <w:rPr>
                          <w:rFonts w:ascii="Tahoma"/>
                          <w:color w:val="231F20"/>
                          <w:sz w:val="20"/>
                        </w:rPr>
                        <w:t>online.</w:t>
                      </w:r>
                      <w:r>
                        <w:rPr>
                          <w:rFonts w:ascii="Tahoma"/>
                          <w:color w:val="231F20"/>
                          <w:spacing w:val="-10"/>
                          <w:sz w:val="20"/>
                        </w:rPr>
                        <w:t xml:space="preserve"> </w:t>
                      </w:r>
                      <w:r>
                        <w:rPr>
                          <w:rFonts w:ascii="Tahoma"/>
                          <w:color w:val="231F20"/>
                          <w:sz w:val="20"/>
                        </w:rPr>
                        <w:t>A</w:t>
                      </w:r>
                      <w:r>
                        <w:rPr>
                          <w:rFonts w:ascii="Tahoma"/>
                          <w:color w:val="231F20"/>
                          <w:spacing w:val="-10"/>
                          <w:sz w:val="20"/>
                        </w:rPr>
                        <w:t xml:space="preserve"> </w:t>
                      </w:r>
                      <w:r>
                        <w:rPr>
                          <w:rFonts w:ascii="Tahoma"/>
                          <w:color w:val="231F20"/>
                          <w:sz w:val="20"/>
                        </w:rPr>
                        <w:t>photo</w:t>
                      </w:r>
                      <w:r>
                        <w:rPr>
                          <w:rFonts w:ascii="Tahoma"/>
                          <w:color w:val="231F20"/>
                          <w:spacing w:val="-10"/>
                          <w:sz w:val="20"/>
                        </w:rPr>
                        <w:t xml:space="preserve"> </w:t>
                      </w:r>
                      <w:r>
                        <w:rPr>
                          <w:rFonts w:ascii="Tahoma"/>
                          <w:color w:val="231F20"/>
                          <w:sz w:val="20"/>
                        </w:rPr>
                        <w:t>of</w:t>
                      </w:r>
                      <w:r>
                        <w:rPr>
                          <w:rFonts w:ascii="Tahoma"/>
                          <w:color w:val="231F20"/>
                          <w:spacing w:val="-10"/>
                          <w:sz w:val="20"/>
                        </w:rPr>
                        <w:t xml:space="preserve"> </w:t>
                      </w:r>
                      <w:r>
                        <w:rPr>
                          <w:rFonts w:ascii="Tahoma"/>
                          <w:color w:val="231F20"/>
                          <w:sz w:val="20"/>
                        </w:rPr>
                        <w:t>her</w:t>
                      </w:r>
                      <w:r>
                        <w:rPr>
                          <w:rFonts w:ascii="Tahoma"/>
                          <w:color w:val="231F20"/>
                          <w:spacing w:val="-10"/>
                          <w:sz w:val="20"/>
                        </w:rPr>
                        <w:t xml:space="preserve"> </w:t>
                      </w:r>
                      <w:r>
                        <w:rPr>
                          <w:rFonts w:ascii="Tahoma"/>
                          <w:color w:val="231F20"/>
                          <w:sz w:val="20"/>
                        </w:rPr>
                        <w:t>had been</w:t>
                      </w:r>
                      <w:r>
                        <w:rPr>
                          <w:rFonts w:ascii="Tahoma"/>
                          <w:color w:val="231F20"/>
                          <w:spacing w:val="-16"/>
                          <w:sz w:val="20"/>
                        </w:rPr>
                        <w:t xml:space="preserve"> </w:t>
                      </w:r>
                      <w:r>
                        <w:rPr>
                          <w:rFonts w:ascii="Tahoma"/>
                          <w:color w:val="231F20"/>
                          <w:sz w:val="20"/>
                        </w:rPr>
                        <w:t>posted</w:t>
                      </w:r>
                      <w:r>
                        <w:rPr>
                          <w:rFonts w:ascii="Tahoma"/>
                          <w:color w:val="231F20"/>
                          <w:spacing w:val="-15"/>
                          <w:sz w:val="20"/>
                        </w:rPr>
                        <w:t xml:space="preserve"> </w:t>
                      </w:r>
                      <w:r>
                        <w:rPr>
                          <w:rFonts w:ascii="Tahoma"/>
                          <w:color w:val="231F20"/>
                          <w:sz w:val="20"/>
                        </w:rPr>
                        <w:t>online</w:t>
                      </w:r>
                      <w:r>
                        <w:rPr>
                          <w:rFonts w:ascii="Tahoma"/>
                          <w:color w:val="231F20"/>
                          <w:spacing w:val="-16"/>
                          <w:sz w:val="20"/>
                        </w:rPr>
                        <w:t xml:space="preserve"> </w:t>
                      </w:r>
                      <w:r>
                        <w:rPr>
                          <w:rFonts w:ascii="Tahoma"/>
                          <w:color w:val="231F20"/>
                          <w:sz w:val="20"/>
                        </w:rPr>
                        <w:t>and</w:t>
                      </w:r>
                      <w:r>
                        <w:rPr>
                          <w:rFonts w:ascii="Tahoma"/>
                          <w:color w:val="231F20"/>
                          <w:spacing w:val="-15"/>
                          <w:sz w:val="20"/>
                        </w:rPr>
                        <w:t xml:space="preserve"> </w:t>
                      </w:r>
                      <w:r>
                        <w:rPr>
                          <w:rFonts w:ascii="Tahoma"/>
                          <w:color w:val="231F20"/>
                          <w:sz w:val="20"/>
                        </w:rPr>
                        <w:t>she</w:t>
                      </w:r>
                      <w:r>
                        <w:rPr>
                          <w:rFonts w:ascii="Tahoma"/>
                          <w:color w:val="231F20"/>
                          <w:spacing w:val="-16"/>
                          <w:sz w:val="20"/>
                        </w:rPr>
                        <w:t xml:space="preserve"> </w:t>
                      </w:r>
                      <w:r>
                        <w:rPr>
                          <w:rFonts w:ascii="Tahoma"/>
                          <w:color w:val="231F20"/>
                          <w:sz w:val="20"/>
                        </w:rPr>
                        <w:t>was</w:t>
                      </w:r>
                      <w:r>
                        <w:rPr>
                          <w:rFonts w:ascii="Tahoma"/>
                          <w:color w:val="231F20"/>
                          <w:spacing w:val="-15"/>
                          <w:sz w:val="20"/>
                        </w:rPr>
                        <w:t xml:space="preserve"> </w:t>
                      </w:r>
                      <w:r>
                        <w:rPr>
                          <w:rFonts w:ascii="Tahoma"/>
                          <w:color w:val="231F20"/>
                          <w:sz w:val="20"/>
                        </w:rPr>
                        <w:t>being</w:t>
                      </w:r>
                      <w:r>
                        <w:rPr>
                          <w:rFonts w:ascii="Tahoma"/>
                          <w:color w:val="231F20"/>
                          <w:spacing w:val="-16"/>
                          <w:sz w:val="20"/>
                        </w:rPr>
                        <w:t xml:space="preserve"> </w:t>
                      </w:r>
                      <w:r>
                        <w:rPr>
                          <w:rFonts w:ascii="Tahoma"/>
                          <w:color w:val="231F20"/>
                          <w:sz w:val="20"/>
                        </w:rPr>
                        <w:t>made</w:t>
                      </w:r>
                      <w:r>
                        <w:rPr>
                          <w:rFonts w:ascii="Tahoma"/>
                          <w:color w:val="231F20"/>
                          <w:spacing w:val="-15"/>
                          <w:sz w:val="20"/>
                        </w:rPr>
                        <w:t xml:space="preserve"> </w:t>
                      </w:r>
                      <w:r>
                        <w:rPr>
                          <w:rFonts w:ascii="Tahoma"/>
                          <w:color w:val="231F20"/>
                          <w:sz w:val="20"/>
                        </w:rPr>
                        <w:t>fun</w:t>
                      </w:r>
                      <w:r>
                        <w:rPr>
                          <w:rFonts w:ascii="Tahoma"/>
                          <w:color w:val="231F20"/>
                          <w:spacing w:val="-16"/>
                          <w:sz w:val="20"/>
                        </w:rPr>
                        <w:t xml:space="preserve"> </w:t>
                      </w:r>
                      <w:r>
                        <w:rPr>
                          <w:rFonts w:ascii="Tahoma"/>
                          <w:color w:val="231F20"/>
                          <w:sz w:val="20"/>
                        </w:rPr>
                        <w:t>of.</w:t>
                      </w:r>
                      <w:r>
                        <w:rPr>
                          <w:rFonts w:ascii="Tahoma"/>
                          <w:color w:val="231F20"/>
                          <w:spacing w:val="-15"/>
                          <w:sz w:val="20"/>
                        </w:rPr>
                        <w:t xml:space="preserve"> </w:t>
                      </w:r>
                      <w:r>
                        <w:rPr>
                          <w:rFonts w:ascii="Tahoma"/>
                          <w:color w:val="231F20"/>
                          <w:sz w:val="20"/>
                        </w:rPr>
                        <w:t>It</w:t>
                      </w:r>
                      <w:r>
                        <w:rPr>
                          <w:rFonts w:ascii="Tahoma"/>
                          <w:color w:val="231F20"/>
                          <w:spacing w:val="-16"/>
                          <w:sz w:val="20"/>
                        </w:rPr>
                        <w:t xml:space="preserve"> </w:t>
                      </w:r>
                      <w:r>
                        <w:rPr>
                          <w:rFonts w:ascii="Tahoma"/>
                          <w:color w:val="231F20"/>
                          <w:sz w:val="20"/>
                        </w:rPr>
                        <w:t>seemed</w:t>
                      </w:r>
                      <w:r>
                        <w:rPr>
                          <w:rFonts w:ascii="Tahoma"/>
                          <w:color w:val="231F20"/>
                          <w:spacing w:val="-15"/>
                          <w:sz w:val="20"/>
                        </w:rPr>
                        <w:t xml:space="preserve"> </w:t>
                      </w:r>
                      <w:r>
                        <w:rPr>
                          <w:rFonts w:ascii="Tahoma"/>
                          <w:color w:val="231F20"/>
                          <w:sz w:val="20"/>
                        </w:rPr>
                        <w:t>like</w:t>
                      </w:r>
                      <w:r>
                        <w:rPr>
                          <w:rFonts w:ascii="Tahoma"/>
                          <w:color w:val="231F20"/>
                          <w:spacing w:val="-16"/>
                          <w:sz w:val="20"/>
                        </w:rPr>
                        <w:t xml:space="preserve"> </w:t>
                      </w:r>
                      <w:r>
                        <w:rPr>
                          <w:rFonts w:ascii="Tahoma"/>
                          <w:color w:val="231F20"/>
                          <w:sz w:val="20"/>
                        </w:rPr>
                        <w:t>a</w:t>
                      </w:r>
                      <w:r>
                        <w:rPr>
                          <w:rFonts w:ascii="Tahoma"/>
                          <w:color w:val="231F20"/>
                          <w:spacing w:val="-15"/>
                          <w:sz w:val="20"/>
                        </w:rPr>
                        <w:t xml:space="preserve"> </w:t>
                      </w:r>
                      <w:r>
                        <w:rPr>
                          <w:rFonts w:ascii="Tahoma"/>
                          <w:color w:val="231F20"/>
                          <w:sz w:val="20"/>
                        </w:rPr>
                        <w:t>joke at first, but the girl was very upset</w:t>
                      </w:r>
                      <w:r>
                        <w:rPr>
                          <w:color w:val="231F20"/>
                          <w:sz w:val="19"/>
                        </w:rPr>
                        <w:t>.</w:t>
                      </w:r>
                    </w:p>
                  </w:txbxContent>
                </v:textbox>
                <w10:wrap type="topAndBottom"/>
              </v:shape>
            </w:pict>
          </mc:Fallback>
        </mc:AlternateContent>
      </w:r>
    </w:p>
    <w:p w14:paraId="0B8EC0DC">
      <w:pPr>
        <w:pStyle w:val="11"/>
        <w:spacing w:before="8"/>
        <w:rPr>
          <w:sz w:val="15"/>
        </w:rPr>
      </w:pPr>
    </w:p>
    <w:p w14:paraId="2AAB7F84">
      <w:pPr>
        <w:pStyle w:val="11"/>
        <w:rPr>
          <w:sz w:val="20"/>
        </w:rPr>
      </w:pPr>
    </w:p>
    <w:p w14:paraId="095AB3AA">
      <w:pPr>
        <w:pStyle w:val="11"/>
        <w:spacing w:before="9"/>
        <w:rPr>
          <w:sz w:val="27"/>
        </w:rPr>
      </w:pPr>
    </w:p>
    <w:p w14:paraId="2EA322F0">
      <w:pPr>
        <w:pStyle w:val="15"/>
        <w:numPr>
          <w:ilvl w:val="0"/>
          <w:numId w:val="35"/>
        </w:numPr>
        <w:tabs>
          <w:tab w:val="left" w:pos="1928"/>
        </w:tabs>
        <w:spacing w:before="109" w:after="0" w:line="240" w:lineRule="auto"/>
        <w:ind w:left="1928" w:right="0" w:hanging="340"/>
        <w:jc w:val="left"/>
        <w:rPr>
          <w:sz w:val="22"/>
        </w:rPr>
      </w:pPr>
      <w:r>
        <w:rPr>
          <w:color w:val="231F20"/>
          <w:spacing w:val="-2"/>
          <w:sz w:val="22"/>
        </w:rPr>
        <w:t>What’s</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main</w:t>
      </w:r>
      <w:r>
        <w:rPr>
          <w:color w:val="231F20"/>
          <w:spacing w:val="-8"/>
          <w:sz w:val="22"/>
        </w:rPr>
        <w:t xml:space="preserve"> </w:t>
      </w:r>
      <w:r>
        <w:rPr>
          <w:color w:val="231F20"/>
          <w:spacing w:val="-2"/>
          <w:sz w:val="22"/>
        </w:rPr>
        <w:t>idea</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blog</w:t>
      </w:r>
      <w:r>
        <w:rPr>
          <w:color w:val="231F20"/>
          <w:spacing w:val="-8"/>
          <w:sz w:val="22"/>
        </w:rPr>
        <w:t xml:space="preserve"> </w:t>
      </w:r>
      <w:r>
        <w:rPr>
          <w:color w:val="231F20"/>
          <w:spacing w:val="-2"/>
          <w:sz w:val="22"/>
        </w:rPr>
        <w:t>post?</w:t>
      </w:r>
      <w:r>
        <w:rPr>
          <w:color w:val="231F20"/>
          <w:spacing w:val="-8"/>
          <w:sz w:val="22"/>
        </w:rPr>
        <w:t xml:space="preserve"> </w:t>
      </w:r>
      <w:r>
        <w:rPr>
          <w:color w:val="231F20"/>
          <w:spacing w:val="-2"/>
          <w:sz w:val="22"/>
        </w:rPr>
        <w:t>Write</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title</w:t>
      </w:r>
      <w:r>
        <w:rPr>
          <w:color w:val="231F20"/>
          <w:spacing w:val="-8"/>
          <w:sz w:val="22"/>
        </w:rPr>
        <w:t xml:space="preserve"> </w:t>
      </w:r>
      <w:r>
        <w:rPr>
          <w:color w:val="231F20"/>
          <w:spacing w:val="-2"/>
          <w:sz w:val="22"/>
        </w:rPr>
        <w:t>for</w:t>
      </w:r>
      <w:r>
        <w:rPr>
          <w:color w:val="231F20"/>
          <w:spacing w:val="-8"/>
          <w:sz w:val="22"/>
        </w:rPr>
        <w:t xml:space="preserve"> </w:t>
      </w:r>
      <w:r>
        <w:rPr>
          <w:color w:val="231F20"/>
          <w:spacing w:val="-5"/>
          <w:sz w:val="22"/>
        </w:rPr>
        <w:t>it.</w:t>
      </w:r>
    </w:p>
    <w:p w14:paraId="72B12782">
      <w:pPr>
        <w:pStyle w:val="15"/>
        <w:numPr>
          <w:ilvl w:val="0"/>
          <w:numId w:val="35"/>
        </w:numPr>
        <w:tabs>
          <w:tab w:val="left" w:pos="1928"/>
        </w:tabs>
        <w:spacing w:before="83" w:after="0" w:line="240" w:lineRule="auto"/>
        <w:ind w:left="1928" w:right="0" w:hanging="340"/>
        <w:jc w:val="left"/>
        <w:rPr>
          <w:sz w:val="22"/>
        </w:rPr>
      </w:pPr>
      <w:r>
        <w:rPr>
          <w:color w:val="231F20"/>
          <w:sz w:val="22"/>
        </w:rPr>
        <w:t>What</w:t>
      </w:r>
      <w:r>
        <w:rPr>
          <w:color w:val="231F20"/>
          <w:spacing w:val="-8"/>
          <w:sz w:val="22"/>
        </w:rPr>
        <w:t xml:space="preserve"> </w:t>
      </w:r>
      <w:r>
        <w:rPr>
          <w:color w:val="231F20"/>
          <w:sz w:val="22"/>
        </w:rPr>
        <w:t>guidelines</w:t>
      </w:r>
      <w:r>
        <w:rPr>
          <w:color w:val="231F20"/>
          <w:spacing w:val="-7"/>
          <w:sz w:val="22"/>
        </w:rPr>
        <w:t xml:space="preserve"> </w:t>
      </w:r>
      <w:r>
        <w:rPr>
          <w:color w:val="231F20"/>
          <w:sz w:val="22"/>
        </w:rPr>
        <w:t>does</w:t>
      </w:r>
      <w:r>
        <w:rPr>
          <w:color w:val="231F20"/>
          <w:spacing w:val="-7"/>
          <w:sz w:val="22"/>
        </w:rPr>
        <w:t xml:space="preserve"> </w:t>
      </w:r>
      <w:r>
        <w:rPr>
          <w:color w:val="231F20"/>
          <w:sz w:val="22"/>
        </w:rPr>
        <w:t>the</w:t>
      </w:r>
      <w:r>
        <w:rPr>
          <w:color w:val="231F20"/>
          <w:spacing w:val="-8"/>
          <w:sz w:val="22"/>
        </w:rPr>
        <w:t xml:space="preserve"> </w:t>
      </w:r>
      <w:r>
        <w:rPr>
          <w:color w:val="231F20"/>
          <w:sz w:val="22"/>
        </w:rPr>
        <w:t>author</w:t>
      </w:r>
      <w:r>
        <w:rPr>
          <w:color w:val="231F20"/>
          <w:spacing w:val="-7"/>
          <w:sz w:val="22"/>
        </w:rPr>
        <w:t xml:space="preserve"> </w:t>
      </w:r>
      <w:r>
        <w:rPr>
          <w:color w:val="231F20"/>
          <w:sz w:val="22"/>
        </w:rPr>
        <w:t>provide</w:t>
      </w:r>
      <w:r>
        <w:rPr>
          <w:color w:val="231F20"/>
          <w:spacing w:val="-7"/>
          <w:sz w:val="22"/>
        </w:rPr>
        <w:t xml:space="preserve"> </w:t>
      </w:r>
      <w:r>
        <w:rPr>
          <w:color w:val="231F20"/>
          <w:sz w:val="22"/>
        </w:rPr>
        <w:t>for</w:t>
      </w:r>
      <w:r>
        <w:rPr>
          <w:color w:val="231F20"/>
          <w:spacing w:val="-7"/>
          <w:sz w:val="22"/>
        </w:rPr>
        <w:t xml:space="preserve"> </w:t>
      </w:r>
      <w:r>
        <w:rPr>
          <w:color w:val="231F20"/>
          <w:sz w:val="22"/>
        </w:rPr>
        <w:t>staying</w:t>
      </w:r>
      <w:r>
        <w:rPr>
          <w:color w:val="231F20"/>
          <w:spacing w:val="-8"/>
          <w:sz w:val="22"/>
        </w:rPr>
        <w:t xml:space="preserve"> </w:t>
      </w:r>
      <w:r>
        <w:rPr>
          <w:color w:val="231F20"/>
          <w:sz w:val="22"/>
        </w:rPr>
        <w:t>safe</w:t>
      </w:r>
      <w:r>
        <w:rPr>
          <w:color w:val="231F20"/>
          <w:spacing w:val="-7"/>
          <w:sz w:val="22"/>
        </w:rPr>
        <w:t xml:space="preserve"> </w:t>
      </w:r>
      <w:r>
        <w:rPr>
          <w:color w:val="231F20"/>
          <w:spacing w:val="-2"/>
          <w:sz w:val="22"/>
        </w:rPr>
        <w:t>online?</w:t>
      </w:r>
    </w:p>
    <w:p w14:paraId="6B3DB003">
      <w:pPr>
        <w:pStyle w:val="15"/>
        <w:numPr>
          <w:ilvl w:val="0"/>
          <w:numId w:val="35"/>
        </w:numPr>
        <w:tabs>
          <w:tab w:val="left" w:pos="1928"/>
        </w:tabs>
        <w:spacing w:before="84" w:after="0" w:line="240" w:lineRule="auto"/>
        <w:ind w:left="1928" w:right="0" w:hanging="340"/>
        <w:jc w:val="left"/>
        <w:rPr>
          <w:sz w:val="22"/>
        </w:rPr>
      </w:pPr>
      <w:r>
        <w:rPr>
          <w:color w:val="231F20"/>
          <w:spacing w:val="-2"/>
          <w:sz w:val="22"/>
        </w:rPr>
        <w:t>Who</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online</w:t>
      </w:r>
      <w:r>
        <w:rPr>
          <w:color w:val="231F20"/>
          <w:spacing w:val="-10"/>
          <w:sz w:val="22"/>
        </w:rPr>
        <w:t xml:space="preserve"> </w:t>
      </w:r>
      <w:r>
        <w:rPr>
          <w:color w:val="231F20"/>
          <w:spacing w:val="-2"/>
          <w:sz w:val="22"/>
        </w:rPr>
        <w:t>troublemakers</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blog</w:t>
      </w:r>
      <w:r>
        <w:rPr>
          <w:color w:val="231F20"/>
          <w:spacing w:val="-10"/>
          <w:sz w:val="22"/>
        </w:rPr>
        <w:t xml:space="preserve"> </w:t>
      </w:r>
      <w:r>
        <w:rPr>
          <w:color w:val="231F20"/>
          <w:spacing w:val="-2"/>
          <w:sz w:val="22"/>
        </w:rPr>
        <w:t>post</w:t>
      </w:r>
      <w:r>
        <w:rPr>
          <w:color w:val="231F20"/>
          <w:spacing w:val="-10"/>
          <w:sz w:val="22"/>
        </w:rPr>
        <w:t xml:space="preserve"> </w:t>
      </w:r>
      <w:r>
        <w:rPr>
          <w:color w:val="231F20"/>
          <w:spacing w:val="-2"/>
          <w:sz w:val="22"/>
        </w:rPr>
        <w:t>mentions?</w:t>
      </w:r>
    </w:p>
    <w:p w14:paraId="4C2A21E1">
      <w:pPr>
        <w:pStyle w:val="15"/>
        <w:numPr>
          <w:ilvl w:val="0"/>
          <w:numId w:val="35"/>
        </w:numPr>
        <w:tabs>
          <w:tab w:val="left" w:pos="1928"/>
        </w:tabs>
        <w:spacing w:before="83" w:after="0" w:line="240" w:lineRule="auto"/>
        <w:ind w:left="1928" w:right="0" w:hanging="340"/>
        <w:jc w:val="left"/>
        <w:rPr>
          <w:sz w:val="22"/>
        </w:rPr>
      </w:pPr>
      <w:r>
        <w:rPr>
          <w:color w:val="231F20"/>
          <w:spacing w:val="-8"/>
          <w:sz w:val="22"/>
        </w:rPr>
        <w:t>Do</w:t>
      </w:r>
      <w:r>
        <w:rPr>
          <w:color w:val="231F20"/>
          <w:spacing w:val="-9"/>
          <w:sz w:val="22"/>
        </w:rPr>
        <w:t xml:space="preserve"> </w:t>
      </w:r>
      <w:r>
        <w:rPr>
          <w:color w:val="231F20"/>
          <w:spacing w:val="-8"/>
          <w:sz w:val="22"/>
        </w:rPr>
        <w:t>you have</w:t>
      </w:r>
      <w:r>
        <w:rPr>
          <w:color w:val="231F20"/>
          <w:spacing w:val="-9"/>
          <w:sz w:val="22"/>
        </w:rPr>
        <w:t xml:space="preserve"> </w:t>
      </w:r>
      <w:r>
        <w:rPr>
          <w:color w:val="231F20"/>
          <w:spacing w:val="-8"/>
          <w:sz w:val="22"/>
        </w:rPr>
        <w:t>any more tips</w:t>
      </w:r>
      <w:r>
        <w:rPr>
          <w:color w:val="231F20"/>
          <w:spacing w:val="-9"/>
          <w:sz w:val="22"/>
        </w:rPr>
        <w:t xml:space="preserve"> </w:t>
      </w:r>
      <w:r>
        <w:rPr>
          <w:color w:val="231F20"/>
          <w:spacing w:val="-8"/>
          <w:sz w:val="22"/>
        </w:rPr>
        <w:t>for how to</w:t>
      </w:r>
      <w:r>
        <w:rPr>
          <w:color w:val="231F20"/>
          <w:spacing w:val="-9"/>
          <w:sz w:val="22"/>
        </w:rPr>
        <w:t xml:space="preserve"> </w:t>
      </w:r>
      <w:r>
        <w:rPr>
          <w:color w:val="231F20"/>
          <w:spacing w:val="-8"/>
          <w:sz w:val="22"/>
        </w:rPr>
        <w:t>surf the Internet</w:t>
      </w:r>
      <w:r>
        <w:rPr>
          <w:color w:val="231F20"/>
          <w:spacing w:val="-9"/>
          <w:sz w:val="22"/>
        </w:rPr>
        <w:t xml:space="preserve"> </w:t>
      </w:r>
      <w:r>
        <w:rPr>
          <w:color w:val="231F20"/>
          <w:spacing w:val="-8"/>
          <w:sz w:val="22"/>
        </w:rPr>
        <w:t>safely? Share your</w:t>
      </w:r>
      <w:r>
        <w:rPr>
          <w:color w:val="231F20"/>
          <w:spacing w:val="-9"/>
          <w:sz w:val="22"/>
        </w:rPr>
        <w:t xml:space="preserve"> </w:t>
      </w:r>
      <w:r>
        <w:rPr>
          <w:color w:val="231F20"/>
          <w:spacing w:val="-8"/>
          <w:sz w:val="22"/>
        </w:rPr>
        <w:t>ideas with</w:t>
      </w:r>
      <w:r>
        <w:rPr>
          <w:color w:val="231F20"/>
          <w:spacing w:val="-9"/>
          <w:sz w:val="22"/>
        </w:rPr>
        <w:t xml:space="preserve"> </w:t>
      </w:r>
      <w:r>
        <w:rPr>
          <w:color w:val="231F20"/>
          <w:spacing w:val="-8"/>
          <w:sz w:val="22"/>
        </w:rPr>
        <w:t>a partner.</w:t>
      </w:r>
    </w:p>
    <w:p w14:paraId="5449DEB5">
      <w:pPr>
        <w:pStyle w:val="11"/>
        <w:spacing w:before="1"/>
      </w:pPr>
    </w:p>
    <w:p w14:paraId="15829CD9">
      <w:pPr>
        <w:spacing w:before="0"/>
        <w:ind w:left="1585" w:right="0" w:firstLine="0"/>
        <w:jc w:val="left"/>
        <w:rPr>
          <w:rFonts w:ascii="Tahoma"/>
          <w:sz w:val="26"/>
        </w:rPr>
      </w:pPr>
      <w:r>
        <w:rPr>
          <w:rFonts w:ascii="Tahoma"/>
          <w:color w:val="00507D"/>
          <w:sz w:val="26"/>
        </w:rPr>
        <w:t>Study</w:t>
      </w:r>
      <w:r>
        <w:rPr>
          <w:rFonts w:ascii="Tahoma"/>
          <w:color w:val="00507D"/>
          <w:spacing w:val="-5"/>
          <w:sz w:val="26"/>
        </w:rPr>
        <w:t xml:space="preserve"> </w:t>
      </w:r>
      <w:r>
        <w:rPr>
          <w:rFonts w:ascii="Tahoma"/>
          <w:color w:val="00507D"/>
          <w:sz w:val="26"/>
        </w:rPr>
        <w:t>the</w:t>
      </w:r>
      <w:r>
        <w:rPr>
          <w:rFonts w:ascii="Tahoma"/>
          <w:color w:val="00507D"/>
          <w:spacing w:val="-4"/>
          <w:sz w:val="26"/>
        </w:rPr>
        <w:t xml:space="preserve"> </w:t>
      </w:r>
      <w:r>
        <w:rPr>
          <w:rFonts w:ascii="Tahoma"/>
          <w:color w:val="00507D"/>
          <w:sz w:val="26"/>
        </w:rPr>
        <w:t>organisation</w:t>
      </w:r>
      <w:r>
        <w:rPr>
          <w:rFonts w:ascii="Tahoma"/>
          <w:color w:val="00507D"/>
          <w:spacing w:val="-5"/>
          <w:sz w:val="26"/>
        </w:rPr>
        <w:t xml:space="preserve"> </w:t>
      </w:r>
      <w:r>
        <w:rPr>
          <w:rFonts w:ascii="Tahoma"/>
          <w:color w:val="00507D"/>
          <w:sz w:val="26"/>
        </w:rPr>
        <w:t>and</w:t>
      </w:r>
      <w:r>
        <w:rPr>
          <w:rFonts w:ascii="Tahoma"/>
          <w:color w:val="00507D"/>
          <w:spacing w:val="-4"/>
          <w:sz w:val="26"/>
        </w:rPr>
        <w:t xml:space="preserve"> </w:t>
      </w:r>
      <w:r>
        <w:rPr>
          <w:rFonts w:ascii="Tahoma"/>
          <w:color w:val="00507D"/>
          <w:sz w:val="26"/>
        </w:rPr>
        <w:t>language</w:t>
      </w:r>
      <w:r>
        <w:rPr>
          <w:rFonts w:ascii="Tahoma"/>
          <w:color w:val="00507D"/>
          <w:spacing w:val="-4"/>
          <w:sz w:val="26"/>
        </w:rPr>
        <w:t xml:space="preserve"> </w:t>
      </w:r>
      <w:r>
        <w:rPr>
          <w:rFonts w:ascii="Tahoma"/>
          <w:color w:val="00507D"/>
          <w:spacing w:val="-2"/>
          <w:sz w:val="26"/>
        </w:rPr>
        <w:t>features.</w:t>
      </w:r>
    </w:p>
    <w:p w14:paraId="181B5245">
      <w:pPr>
        <w:pStyle w:val="15"/>
        <w:numPr>
          <w:ilvl w:val="0"/>
          <w:numId w:val="36"/>
        </w:numPr>
        <w:tabs>
          <w:tab w:val="left" w:pos="1925"/>
        </w:tabs>
        <w:spacing w:before="213" w:after="0" w:line="240" w:lineRule="auto"/>
        <w:ind w:left="1925" w:right="0" w:hanging="340"/>
        <w:jc w:val="left"/>
        <w:rPr>
          <w:sz w:val="22"/>
        </w:rPr>
      </w:pPr>
      <w:r>
        <w:rPr>
          <w:color w:val="231F20"/>
          <w:spacing w:val="-2"/>
          <w:sz w:val="22"/>
        </w:rPr>
        <w:t>Tick</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writer</w:t>
      </w:r>
      <w:r>
        <w:rPr>
          <w:color w:val="231F20"/>
          <w:spacing w:val="-10"/>
          <w:sz w:val="22"/>
        </w:rPr>
        <w:t xml:space="preserve"> </w:t>
      </w:r>
      <w:r>
        <w:rPr>
          <w:color w:val="231F20"/>
          <w:spacing w:val="-2"/>
          <w:sz w:val="22"/>
        </w:rPr>
        <w:t>tells</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reader</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Paragraph</w:t>
      </w:r>
      <w:r>
        <w:rPr>
          <w:color w:val="231F20"/>
          <w:spacing w:val="-10"/>
          <w:sz w:val="22"/>
        </w:rPr>
        <w:t xml:space="preserve"> </w:t>
      </w:r>
      <w:r>
        <w:rPr>
          <w:color w:val="231F20"/>
          <w:spacing w:val="-5"/>
          <w:sz w:val="22"/>
        </w:rPr>
        <w:t>1.</w:t>
      </w:r>
    </w:p>
    <w:p w14:paraId="3EE73EA6">
      <w:pPr>
        <w:pStyle w:val="11"/>
        <w:tabs>
          <w:tab w:val="left" w:pos="5508"/>
        </w:tabs>
        <w:spacing w:before="84"/>
        <w:ind w:left="1891"/>
      </w:pPr>
      <w:r>
        <w:rPr>
          <w:rFonts w:ascii="Times New Roman" w:hAnsi="Times New Roman"/>
          <w:spacing w:val="13"/>
          <w:sz w:val="20"/>
        </w:rPr>
        <w:t xml:space="preserve"> </w:t>
      </w:r>
      <w:r>
        <w:rPr>
          <w:color w:val="231F20"/>
          <w:spacing w:val="-4"/>
        </w:rPr>
        <w:t>definition of online safety</w:t>
      </w:r>
      <w:r>
        <w:rPr>
          <w:color w:val="231F20"/>
        </w:rPr>
        <w:tab/>
      </w:r>
      <w:r>
        <w:rPr>
          <w:rFonts w:ascii="Times New Roman" w:hAnsi="Times New Roman"/>
          <w:color w:val="231F20"/>
        </w:rPr>
        <w:t xml:space="preserve"> </w:t>
      </w:r>
      <w:r>
        <w:rPr>
          <w:color w:val="231F20"/>
          <w:spacing w:val="-2"/>
        </w:rPr>
        <w:t>the writer’s knowledge</w:t>
      </w:r>
    </w:p>
    <w:p w14:paraId="68048303">
      <w:pPr>
        <w:pStyle w:val="11"/>
        <w:tabs>
          <w:tab w:val="left" w:pos="5824"/>
        </w:tabs>
        <w:spacing w:before="47"/>
        <w:ind w:left="2193"/>
      </w:pPr>
      <w:r>
        <w:rPr>
          <w:color w:val="231F20"/>
          <w:spacing w:val="-2"/>
        </w:rPr>
        <w:t>background</w:t>
      </w:r>
      <w:r>
        <w:rPr>
          <w:color w:val="231F20"/>
          <w:spacing w:val="4"/>
        </w:rPr>
        <w:t xml:space="preserve"> </w:t>
      </w:r>
      <w:r>
        <w:rPr>
          <w:color w:val="231F20"/>
          <w:spacing w:val="-2"/>
        </w:rPr>
        <w:t>information</w:t>
      </w:r>
      <w:r>
        <w:rPr>
          <w:color w:val="231F20"/>
        </w:rPr>
        <w:tab/>
      </w:r>
      <w:r>
        <w:rPr>
          <w:color w:val="231F20"/>
        </w:rPr>
        <w:t>the</w:t>
      </w:r>
      <w:r>
        <w:rPr>
          <w:color w:val="231F20"/>
          <w:spacing w:val="-6"/>
        </w:rPr>
        <w:t xml:space="preserve"> </w:t>
      </w:r>
      <w:r>
        <w:rPr>
          <w:color w:val="231F20"/>
        </w:rPr>
        <w:t>topic</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spacing w:val="-4"/>
        </w:rPr>
        <w:t>post</w:t>
      </w:r>
    </w:p>
    <w:p w14:paraId="1592BE0A">
      <w:pPr>
        <w:pStyle w:val="11"/>
        <w:spacing w:before="3"/>
        <w:rPr>
          <w:sz w:val="29"/>
        </w:rPr>
      </w:pPr>
    </w:p>
    <w:p w14:paraId="134D3CD8">
      <w:pPr>
        <w:tabs>
          <w:tab w:val="left" w:pos="1155"/>
        </w:tabs>
        <w:spacing w:before="97"/>
        <w:ind w:left="619" w:right="0" w:firstLine="0"/>
        <w:jc w:val="left"/>
        <w:rPr>
          <w:sz w:val="18"/>
        </w:rPr>
      </w:pPr>
      <w:r>
        <w:rPr>
          <w:rFonts w:ascii="Tahoma"/>
          <w:color w:val="231F20"/>
          <w:spacing w:val="-5"/>
          <w:sz w:val="20"/>
        </w:rPr>
        <w:t>32</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p>
    <w:p w14:paraId="68B0767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CCB700">
      <w:pPr>
        <w:spacing w:after="0" w:line="240" w:lineRule="auto"/>
        <w:jc w:val="left"/>
        <w:rPr>
          <w:sz w:val="20"/>
        </w:rPr>
        <w:sectPr>
          <w:type w:val="continuous"/>
          <w:pgSz w:w="11910" w:h="16840"/>
          <w:pgMar w:top="1340" w:right="0" w:bottom="280" w:left="0" w:header="720" w:footer="720" w:gutter="0"/>
          <w:cols w:space="720" w:num="1"/>
        </w:sectPr>
      </w:pPr>
    </w:p>
    <w:p w14:paraId="1BCC4855">
      <w:pPr>
        <w:pStyle w:val="11"/>
        <w:rPr>
          <w:sz w:val="20"/>
        </w:rPr>
      </w:pPr>
    </w:p>
    <w:p w14:paraId="3753AF10">
      <w:pPr>
        <w:pStyle w:val="11"/>
        <w:rPr>
          <w:sz w:val="20"/>
        </w:rPr>
      </w:pPr>
    </w:p>
    <w:p w14:paraId="344C2065">
      <w:pPr>
        <w:pStyle w:val="11"/>
        <w:rPr>
          <w:sz w:val="20"/>
        </w:rPr>
      </w:pPr>
    </w:p>
    <w:p w14:paraId="6F04741F">
      <w:pPr>
        <w:pStyle w:val="11"/>
        <w:rPr>
          <w:sz w:val="20"/>
        </w:rPr>
      </w:pPr>
    </w:p>
    <w:p w14:paraId="4F701811">
      <w:pPr>
        <w:pStyle w:val="11"/>
        <w:spacing w:before="8"/>
        <w:rPr>
          <w:sz w:val="21"/>
        </w:rPr>
      </w:pPr>
    </w:p>
    <w:p w14:paraId="58BCFE4C">
      <w:pPr>
        <w:pStyle w:val="15"/>
        <w:numPr>
          <w:ilvl w:val="0"/>
          <w:numId w:val="36"/>
        </w:numPr>
        <w:tabs>
          <w:tab w:val="left" w:pos="2097"/>
        </w:tabs>
        <w:spacing w:before="109" w:after="0" w:line="266" w:lineRule="auto"/>
        <w:ind w:left="2097" w:right="1182" w:hanging="341"/>
        <w:jc w:val="left"/>
        <w:rPr>
          <w:sz w:val="22"/>
        </w:rPr>
      </w:pPr>
      <w:r>
        <w:rPr>
          <w:color w:val="231F20"/>
          <w:sz w:val="22"/>
        </w:rPr>
        <w:t xml:space="preserve">What words and phrases does the writer use to organise the information in the second </w:t>
      </w:r>
      <w:r>
        <w:rPr>
          <w:color w:val="231F20"/>
          <w:spacing w:val="-2"/>
          <w:sz w:val="22"/>
        </w:rPr>
        <w:t>paragraph?</w:t>
      </w:r>
    </w:p>
    <w:p w14:paraId="184CC898">
      <w:pPr>
        <w:pStyle w:val="15"/>
        <w:numPr>
          <w:ilvl w:val="0"/>
          <w:numId w:val="36"/>
        </w:numPr>
        <w:tabs>
          <w:tab w:val="left" w:pos="2097"/>
        </w:tabs>
        <w:spacing w:before="55" w:after="0" w:line="240" w:lineRule="auto"/>
        <w:ind w:left="2097" w:right="0" w:hanging="340"/>
        <w:jc w:val="left"/>
        <w:rPr>
          <w:sz w:val="22"/>
        </w:rPr>
      </w:pPr>
      <w:r>
        <w:rPr>
          <w:color w:val="231F20"/>
          <w:spacing w:val="-2"/>
          <w:sz w:val="22"/>
        </w:rPr>
        <w:t>What</w:t>
      </w:r>
      <w:r>
        <w:rPr>
          <w:color w:val="231F20"/>
          <w:spacing w:val="-9"/>
          <w:sz w:val="22"/>
        </w:rPr>
        <w:t xml:space="preserve"> </w:t>
      </w:r>
      <w:r>
        <w:rPr>
          <w:color w:val="231F20"/>
          <w:spacing w:val="-2"/>
          <w:sz w:val="22"/>
        </w:rPr>
        <w:t>new</w:t>
      </w:r>
      <w:r>
        <w:rPr>
          <w:color w:val="231F20"/>
          <w:spacing w:val="-9"/>
          <w:sz w:val="22"/>
        </w:rPr>
        <w:t xml:space="preserve"> </w:t>
      </w:r>
      <w:r>
        <w:rPr>
          <w:color w:val="231F20"/>
          <w:spacing w:val="-2"/>
          <w:sz w:val="22"/>
        </w:rPr>
        <w:t>words</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explained</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text,</w:t>
      </w:r>
      <w:r>
        <w:rPr>
          <w:color w:val="231F20"/>
          <w:spacing w:val="-9"/>
          <w:sz w:val="22"/>
        </w:rPr>
        <w:t xml:space="preserve"> </w:t>
      </w:r>
      <w:r>
        <w:rPr>
          <w:color w:val="231F20"/>
          <w:spacing w:val="-2"/>
          <w:sz w:val="22"/>
        </w:rPr>
        <w:t>and</w:t>
      </w:r>
      <w:r>
        <w:rPr>
          <w:color w:val="231F20"/>
          <w:spacing w:val="-9"/>
          <w:sz w:val="22"/>
        </w:rPr>
        <w:t xml:space="preserve"> </w:t>
      </w:r>
      <w:r>
        <w:rPr>
          <w:color w:val="231F20"/>
          <w:spacing w:val="-4"/>
          <w:sz w:val="22"/>
        </w:rPr>
        <w:t>how?</w:t>
      </w:r>
    </w:p>
    <w:p w14:paraId="3792BB62">
      <w:pPr>
        <w:pStyle w:val="15"/>
        <w:numPr>
          <w:ilvl w:val="0"/>
          <w:numId w:val="36"/>
        </w:numPr>
        <w:tabs>
          <w:tab w:val="left" w:pos="2097"/>
        </w:tabs>
        <w:spacing w:before="83" w:after="0" w:line="240" w:lineRule="auto"/>
        <w:ind w:left="2097" w:right="0" w:hanging="340"/>
        <w:jc w:val="left"/>
        <w:rPr>
          <w:sz w:val="22"/>
        </w:rPr>
      </w:pPr>
      <w:r>
        <w:rPr>
          <w:color w:val="231F20"/>
          <w:sz w:val="22"/>
        </w:rPr>
        <w:t>How</w:t>
      </w:r>
      <w:r>
        <w:rPr>
          <w:color w:val="231F20"/>
          <w:spacing w:val="-10"/>
          <w:sz w:val="22"/>
        </w:rPr>
        <w:t xml:space="preserve"> </w:t>
      </w:r>
      <w:r>
        <w:rPr>
          <w:color w:val="231F20"/>
          <w:sz w:val="22"/>
        </w:rPr>
        <w:t>does</w:t>
      </w:r>
      <w:r>
        <w:rPr>
          <w:color w:val="231F20"/>
          <w:spacing w:val="-9"/>
          <w:sz w:val="22"/>
        </w:rPr>
        <w:t xml:space="preserve"> </w:t>
      </w:r>
      <w:r>
        <w:rPr>
          <w:color w:val="231F20"/>
          <w:sz w:val="22"/>
        </w:rPr>
        <w:t>the</w:t>
      </w:r>
      <w:r>
        <w:rPr>
          <w:color w:val="231F20"/>
          <w:spacing w:val="-9"/>
          <w:sz w:val="22"/>
        </w:rPr>
        <w:t xml:space="preserve"> </w:t>
      </w:r>
      <w:r>
        <w:rPr>
          <w:color w:val="231F20"/>
          <w:sz w:val="22"/>
        </w:rPr>
        <w:t>writer</w:t>
      </w:r>
      <w:r>
        <w:rPr>
          <w:color w:val="231F20"/>
          <w:spacing w:val="-9"/>
          <w:sz w:val="22"/>
        </w:rPr>
        <w:t xml:space="preserve"> </w:t>
      </w:r>
      <w:r>
        <w:rPr>
          <w:color w:val="231F20"/>
          <w:sz w:val="22"/>
        </w:rPr>
        <w:t>end</w:t>
      </w:r>
      <w:r>
        <w:rPr>
          <w:color w:val="231F20"/>
          <w:spacing w:val="-9"/>
          <w:sz w:val="22"/>
        </w:rPr>
        <w:t xml:space="preserve"> </w:t>
      </w:r>
      <w:r>
        <w:rPr>
          <w:color w:val="231F20"/>
          <w:sz w:val="22"/>
        </w:rPr>
        <w:t>the</w:t>
      </w:r>
      <w:r>
        <w:rPr>
          <w:color w:val="231F20"/>
          <w:spacing w:val="-10"/>
          <w:sz w:val="22"/>
        </w:rPr>
        <w:t xml:space="preserve"> </w:t>
      </w:r>
      <w:r>
        <w:rPr>
          <w:color w:val="231F20"/>
          <w:spacing w:val="-2"/>
          <w:sz w:val="22"/>
        </w:rPr>
        <w:t>post?</w:t>
      </w:r>
    </w:p>
    <w:p w14:paraId="3BD4E399">
      <w:pPr>
        <w:pStyle w:val="11"/>
        <w:spacing w:before="2"/>
        <w:rPr>
          <w:sz w:val="26"/>
        </w:rPr>
      </w:pPr>
    </w:p>
    <w:p w14:paraId="2AB3B139">
      <w:pPr>
        <w:spacing w:before="100"/>
        <w:ind w:left="1757" w:right="0" w:firstLine="0"/>
        <w:jc w:val="left"/>
        <w:rPr>
          <w:rFonts w:ascii="Tahoma"/>
          <w:sz w:val="26"/>
        </w:rPr>
      </w:pPr>
      <w:r>
        <w:rPr>
          <w:rFonts w:ascii="Tahoma"/>
          <w:color w:val="00507D"/>
          <w:sz w:val="26"/>
        </w:rPr>
        <w:t>Use</w:t>
      </w:r>
      <w:r>
        <w:rPr>
          <w:rFonts w:ascii="Tahoma"/>
          <w:color w:val="00507D"/>
          <w:spacing w:val="-8"/>
          <w:sz w:val="26"/>
        </w:rPr>
        <w:t xml:space="preserve"> </w:t>
      </w:r>
      <w:r>
        <w:rPr>
          <w:rFonts w:ascii="Tahoma"/>
          <w:color w:val="00507D"/>
          <w:sz w:val="26"/>
        </w:rPr>
        <w:t>what</w:t>
      </w:r>
      <w:r>
        <w:rPr>
          <w:rFonts w:ascii="Tahoma"/>
          <w:color w:val="00507D"/>
          <w:spacing w:val="-8"/>
          <w:sz w:val="26"/>
        </w:rPr>
        <w:t xml:space="preserve"> </w:t>
      </w:r>
      <w:r>
        <w:rPr>
          <w:rFonts w:ascii="Tahoma"/>
          <w:color w:val="00507D"/>
          <w:sz w:val="26"/>
        </w:rPr>
        <w:t>you</w:t>
      </w:r>
      <w:r>
        <w:rPr>
          <w:rFonts w:ascii="Tahoma"/>
          <w:color w:val="00507D"/>
          <w:spacing w:val="-8"/>
          <w:sz w:val="26"/>
        </w:rPr>
        <w:t xml:space="preserve"> </w:t>
      </w:r>
      <w:r>
        <w:rPr>
          <w:rFonts w:ascii="Tahoma"/>
          <w:color w:val="00507D"/>
          <w:sz w:val="26"/>
        </w:rPr>
        <w:t>have</w:t>
      </w:r>
      <w:r>
        <w:rPr>
          <w:rFonts w:ascii="Tahoma"/>
          <w:color w:val="00507D"/>
          <w:spacing w:val="-8"/>
          <w:sz w:val="26"/>
        </w:rPr>
        <w:t xml:space="preserve"> </w:t>
      </w:r>
      <w:r>
        <w:rPr>
          <w:rFonts w:ascii="Tahoma"/>
          <w:color w:val="00507D"/>
          <w:sz w:val="26"/>
        </w:rPr>
        <w:t>learnt</w:t>
      </w:r>
      <w:r>
        <w:rPr>
          <w:rFonts w:ascii="Tahoma"/>
          <w:color w:val="00507D"/>
          <w:spacing w:val="-8"/>
          <w:sz w:val="26"/>
        </w:rPr>
        <w:t xml:space="preserve"> </w:t>
      </w:r>
      <w:r>
        <w:rPr>
          <w:rFonts w:ascii="Tahoma"/>
          <w:color w:val="00507D"/>
          <w:sz w:val="26"/>
        </w:rPr>
        <w:t>to</w:t>
      </w:r>
      <w:r>
        <w:rPr>
          <w:rFonts w:ascii="Tahoma"/>
          <w:color w:val="00507D"/>
          <w:spacing w:val="-8"/>
          <w:sz w:val="26"/>
        </w:rPr>
        <w:t xml:space="preserve"> </w:t>
      </w:r>
      <w:r>
        <w:rPr>
          <w:rFonts w:ascii="Tahoma"/>
          <w:color w:val="00507D"/>
          <w:sz w:val="26"/>
        </w:rPr>
        <w:t>write</w:t>
      </w:r>
      <w:r>
        <w:rPr>
          <w:rFonts w:ascii="Tahoma"/>
          <w:color w:val="00507D"/>
          <w:spacing w:val="-8"/>
          <w:sz w:val="26"/>
        </w:rPr>
        <w:t xml:space="preserve"> </w:t>
      </w:r>
      <w:r>
        <w:rPr>
          <w:rFonts w:ascii="Tahoma"/>
          <w:color w:val="00507D"/>
          <w:sz w:val="26"/>
        </w:rPr>
        <w:t>a</w:t>
      </w:r>
      <w:r>
        <w:rPr>
          <w:rFonts w:ascii="Tahoma"/>
          <w:color w:val="00507D"/>
          <w:spacing w:val="-8"/>
          <w:sz w:val="26"/>
        </w:rPr>
        <w:t xml:space="preserve"> </w:t>
      </w:r>
      <w:r>
        <w:rPr>
          <w:rFonts w:ascii="Tahoma"/>
          <w:color w:val="00507D"/>
          <w:sz w:val="26"/>
        </w:rPr>
        <w:t>blog</w:t>
      </w:r>
      <w:r>
        <w:rPr>
          <w:rFonts w:ascii="Tahoma"/>
          <w:color w:val="00507D"/>
          <w:spacing w:val="-8"/>
          <w:sz w:val="26"/>
        </w:rPr>
        <w:t xml:space="preserve"> </w:t>
      </w:r>
      <w:r>
        <w:rPr>
          <w:rFonts w:ascii="Tahoma"/>
          <w:color w:val="00507D"/>
          <w:sz w:val="26"/>
        </w:rPr>
        <w:t>post</w:t>
      </w:r>
      <w:r>
        <w:rPr>
          <w:rFonts w:ascii="Tahoma"/>
          <w:color w:val="00507D"/>
          <w:spacing w:val="-7"/>
          <w:sz w:val="26"/>
        </w:rPr>
        <w:t xml:space="preserve"> </w:t>
      </w:r>
      <w:r>
        <w:rPr>
          <w:rFonts w:ascii="Tahoma"/>
          <w:color w:val="00507D"/>
          <w:sz w:val="26"/>
        </w:rPr>
        <w:t>about</w:t>
      </w:r>
      <w:r>
        <w:rPr>
          <w:rFonts w:ascii="Tahoma"/>
          <w:color w:val="00507D"/>
          <w:spacing w:val="-8"/>
          <w:sz w:val="26"/>
        </w:rPr>
        <w:t xml:space="preserve"> </w:t>
      </w:r>
      <w:r>
        <w:rPr>
          <w:rFonts w:ascii="Tahoma"/>
          <w:color w:val="00507D"/>
          <w:sz w:val="26"/>
        </w:rPr>
        <w:t>online</w:t>
      </w:r>
      <w:r>
        <w:rPr>
          <w:rFonts w:ascii="Tahoma"/>
          <w:color w:val="00507D"/>
          <w:spacing w:val="-8"/>
          <w:sz w:val="26"/>
        </w:rPr>
        <w:t xml:space="preserve"> </w:t>
      </w:r>
      <w:r>
        <w:rPr>
          <w:rFonts w:ascii="Tahoma"/>
          <w:color w:val="00507D"/>
          <w:spacing w:val="-2"/>
          <w:sz w:val="26"/>
        </w:rPr>
        <w:t>safety.</w:t>
      </w:r>
    </w:p>
    <w:p w14:paraId="4D04C00A">
      <w:pPr>
        <w:pStyle w:val="15"/>
        <w:numPr>
          <w:ilvl w:val="0"/>
          <w:numId w:val="37"/>
        </w:numPr>
        <w:tabs>
          <w:tab w:val="left" w:pos="2097"/>
        </w:tabs>
        <w:spacing w:before="213" w:after="0" w:line="240" w:lineRule="auto"/>
        <w:ind w:left="2097" w:right="0" w:hanging="340"/>
        <w:jc w:val="left"/>
        <w:rPr>
          <w:sz w:val="22"/>
        </w:rPr>
      </w:pPr>
      <w:r>
        <w:rPr>
          <w:color w:val="231F20"/>
          <w:sz w:val="22"/>
        </w:rPr>
        <w:t>Choose</w:t>
      </w:r>
      <w:r>
        <w:rPr>
          <w:color w:val="231F20"/>
          <w:spacing w:val="-11"/>
          <w:sz w:val="22"/>
        </w:rPr>
        <w:t xml:space="preserve"> </w:t>
      </w:r>
      <w:r>
        <w:rPr>
          <w:color w:val="231F20"/>
          <w:sz w:val="22"/>
        </w:rPr>
        <w:t>one</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rPr>
        <w:t>topics</w:t>
      </w:r>
      <w:r>
        <w:rPr>
          <w:color w:val="231F20"/>
          <w:spacing w:val="-11"/>
          <w:sz w:val="22"/>
        </w:rPr>
        <w:t xml:space="preserve"> </w:t>
      </w:r>
      <w:r>
        <w:rPr>
          <w:color w:val="231F20"/>
          <w:sz w:val="22"/>
        </w:rPr>
        <w:t>below</w:t>
      </w:r>
      <w:r>
        <w:rPr>
          <w:color w:val="231F20"/>
          <w:spacing w:val="-11"/>
          <w:sz w:val="22"/>
        </w:rPr>
        <w:t xml:space="preserve"> </w:t>
      </w:r>
      <w:r>
        <w:rPr>
          <w:color w:val="231F20"/>
          <w:sz w:val="22"/>
        </w:rPr>
        <w:t>and</w:t>
      </w:r>
      <w:r>
        <w:rPr>
          <w:color w:val="231F20"/>
          <w:spacing w:val="-11"/>
          <w:sz w:val="22"/>
        </w:rPr>
        <w:t xml:space="preserve"> </w:t>
      </w:r>
      <w:r>
        <w:rPr>
          <w:color w:val="231F20"/>
          <w:sz w:val="22"/>
        </w:rPr>
        <w:t>use</w:t>
      </w:r>
      <w:r>
        <w:rPr>
          <w:color w:val="231F20"/>
          <w:spacing w:val="-11"/>
          <w:sz w:val="22"/>
        </w:rPr>
        <w:t xml:space="preserve"> </w:t>
      </w:r>
      <w:r>
        <w:rPr>
          <w:color w:val="231F20"/>
          <w:sz w:val="22"/>
        </w:rPr>
        <w:t>the</w:t>
      </w:r>
      <w:r>
        <w:rPr>
          <w:color w:val="231F20"/>
          <w:spacing w:val="-11"/>
          <w:sz w:val="22"/>
        </w:rPr>
        <w:t xml:space="preserve"> </w:t>
      </w:r>
      <w:r>
        <w:rPr>
          <w:color w:val="231F20"/>
          <w:sz w:val="22"/>
        </w:rPr>
        <w:t>notes</w:t>
      </w:r>
      <w:r>
        <w:rPr>
          <w:color w:val="231F20"/>
          <w:spacing w:val="-11"/>
          <w:sz w:val="22"/>
        </w:rPr>
        <w:t xml:space="preserve"> </w:t>
      </w:r>
      <w:r>
        <w:rPr>
          <w:color w:val="231F20"/>
          <w:sz w:val="22"/>
        </w:rPr>
        <w:t>to</w:t>
      </w:r>
      <w:r>
        <w:rPr>
          <w:color w:val="231F20"/>
          <w:spacing w:val="-11"/>
          <w:sz w:val="22"/>
        </w:rPr>
        <w:t xml:space="preserve"> </w:t>
      </w:r>
      <w:r>
        <w:rPr>
          <w:color w:val="231F20"/>
          <w:sz w:val="22"/>
        </w:rPr>
        <w:t>draft</w:t>
      </w:r>
      <w:r>
        <w:rPr>
          <w:color w:val="231F20"/>
          <w:spacing w:val="-11"/>
          <w:sz w:val="22"/>
        </w:rPr>
        <w:t xml:space="preserve"> </w:t>
      </w:r>
      <w:r>
        <w:rPr>
          <w:color w:val="231F20"/>
          <w:sz w:val="22"/>
        </w:rPr>
        <w:t>your</w:t>
      </w:r>
      <w:r>
        <w:rPr>
          <w:color w:val="231F20"/>
          <w:spacing w:val="-11"/>
          <w:sz w:val="22"/>
        </w:rPr>
        <w:t xml:space="preserve"> </w:t>
      </w:r>
      <w:r>
        <w:rPr>
          <w:color w:val="231F20"/>
          <w:sz w:val="22"/>
        </w:rPr>
        <w:t>blog</w:t>
      </w:r>
      <w:r>
        <w:rPr>
          <w:color w:val="231F20"/>
          <w:spacing w:val="-11"/>
          <w:sz w:val="22"/>
        </w:rPr>
        <w:t xml:space="preserve"> </w:t>
      </w:r>
      <w:r>
        <w:rPr>
          <w:color w:val="231F20"/>
          <w:spacing w:val="-2"/>
          <w:sz w:val="22"/>
        </w:rPr>
        <w:t>post.</w:t>
      </w:r>
    </w:p>
    <w:p w14:paraId="326A9497">
      <w:pPr>
        <w:pStyle w:val="11"/>
        <w:spacing w:before="4"/>
        <w:rPr>
          <w:sz w:val="8"/>
        </w:rPr>
      </w:pPr>
      <w:r>
        <mc:AlternateContent>
          <mc:Choice Requires="wps">
            <w:drawing>
              <wp:anchor distT="0" distB="0" distL="0" distR="0" simplePos="0" relativeHeight="251937792" behindDoc="1" locked="0" layoutInCell="1" allowOverlap="1">
                <wp:simplePos x="0" y="0"/>
                <wp:positionH relativeFrom="page">
                  <wp:posOffset>1271905</wp:posOffset>
                </wp:positionH>
                <wp:positionV relativeFrom="paragraph">
                  <wp:posOffset>76200</wp:posOffset>
                </wp:positionV>
                <wp:extent cx="1810385" cy="1347470"/>
                <wp:effectExtent l="0" t="0" r="0" b="0"/>
                <wp:wrapTopAndBottom/>
                <wp:docPr id="1688" name="Textbox 1688"/>
                <wp:cNvGraphicFramePr/>
                <a:graphic xmlns:a="http://schemas.openxmlformats.org/drawingml/2006/main">
                  <a:graphicData uri="http://schemas.microsoft.com/office/word/2010/wordprocessingShape">
                    <wps:wsp>
                      <wps:cNvSpPr txBox="1"/>
                      <wps:spPr>
                        <a:xfrm>
                          <a:off x="0" y="0"/>
                          <a:ext cx="1810385" cy="1347470"/>
                        </a:xfrm>
                        <a:prstGeom prst="rect">
                          <a:avLst/>
                        </a:prstGeom>
                        <a:solidFill>
                          <a:srgbClr val="E1ECF8"/>
                        </a:solidFill>
                      </wps:spPr>
                      <wps:txbx>
                        <w:txbxContent>
                          <w:p w14:paraId="4F0FEF6C">
                            <w:pPr>
                              <w:pStyle w:val="11"/>
                              <w:spacing w:before="149"/>
                              <w:ind w:left="141"/>
                              <w:rPr>
                                <w:rFonts w:ascii="Tahoma"/>
                                <w:color w:val="000000"/>
                              </w:rPr>
                            </w:pPr>
                            <w:r>
                              <w:rPr>
                                <w:rFonts w:ascii="Tahoma"/>
                                <w:color w:val="0089CF"/>
                              </w:rPr>
                              <w:t>Online</w:t>
                            </w:r>
                            <w:r>
                              <w:rPr>
                                <w:rFonts w:ascii="Tahoma"/>
                                <w:color w:val="0089CF"/>
                                <w:spacing w:val="-13"/>
                              </w:rPr>
                              <w:t xml:space="preserve"> </w:t>
                            </w:r>
                            <w:r>
                              <w:rPr>
                                <w:rFonts w:ascii="Tahoma"/>
                                <w:color w:val="0089CF"/>
                              </w:rPr>
                              <w:t>shopping</w:t>
                            </w:r>
                            <w:r>
                              <w:rPr>
                                <w:rFonts w:ascii="Tahoma"/>
                                <w:color w:val="0089CF"/>
                                <w:spacing w:val="-13"/>
                              </w:rPr>
                              <w:t xml:space="preserve"> </w:t>
                            </w:r>
                            <w:r>
                              <w:rPr>
                                <w:rFonts w:ascii="Tahoma"/>
                                <w:color w:val="0089CF"/>
                                <w:spacing w:val="-2"/>
                              </w:rPr>
                              <w:t>sites</w:t>
                            </w:r>
                          </w:p>
                          <w:p w14:paraId="0435D516">
                            <w:pPr>
                              <w:pStyle w:val="11"/>
                              <w:numPr>
                                <w:ilvl w:val="0"/>
                                <w:numId w:val="38"/>
                              </w:numPr>
                              <w:tabs>
                                <w:tab w:val="left" w:pos="321"/>
                                <w:tab w:val="left" w:pos="323"/>
                              </w:tabs>
                              <w:spacing w:before="95" w:after="0" w:line="247" w:lineRule="auto"/>
                              <w:ind w:left="323" w:right="785" w:hanging="172"/>
                              <w:jc w:val="left"/>
                              <w:rPr>
                                <w:color w:val="000000"/>
                              </w:rPr>
                            </w:pPr>
                            <w:r>
                              <w:rPr>
                                <w:color w:val="231F20"/>
                                <w:spacing w:val="-2"/>
                              </w:rPr>
                              <w:t>Use</w:t>
                            </w:r>
                            <w:r>
                              <w:rPr>
                                <w:color w:val="231F20"/>
                                <w:spacing w:val="-14"/>
                              </w:rPr>
                              <w:t xml:space="preserve"> </w:t>
                            </w:r>
                            <w:r>
                              <w:rPr>
                                <w:color w:val="231F20"/>
                                <w:spacing w:val="-2"/>
                              </w:rPr>
                              <w:t>a</w:t>
                            </w:r>
                            <w:r>
                              <w:rPr>
                                <w:color w:val="231F20"/>
                                <w:spacing w:val="-13"/>
                              </w:rPr>
                              <w:t xml:space="preserve"> </w:t>
                            </w:r>
                            <w:r>
                              <w:rPr>
                                <w:color w:val="231F20"/>
                                <w:spacing w:val="-2"/>
                              </w:rPr>
                              <w:t>website</w:t>
                            </w:r>
                            <w:r>
                              <w:rPr>
                                <w:color w:val="231F20"/>
                                <w:spacing w:val="-13"/>
                              </w:rPr>
                              <w:t xml:space="preserve"> </w:t>
                            </w:r>
                            <w:r>
                              <w:rPr>
                                <w:color w:val="231F20"/>
                                <w:spacing w:val="-2"/>
                              </w:rPr>
                              <w:t xml:space="preserve">you </w:t>
                            </w:r>
                            <w:r>
                              <w:rPr>
                                <w:color w:val="231F20"/>
                              </w:rPr>
                              <w:t>are familiar with.</w:t>
                            </w:r>
                          </w:p>
                          <w:p w14:paraId="0AE29B16">
                            <w:pPr>
                              <w:pStyle w:val="11"/>
                              <w:numPr>
                                <w:ilvl w:val="0"/>
                                <w:numId w:val="38"/>
                              </w:numPr>
                              <w:tabs>
                                <w:tab w:val="left" w:pos="322"/>
                              </w:tabs>
                              <w:spacing w:before="44" w:after="0" w:line="240" w:lineRule="auto"/>
                              <w:ind w:left="322" w:right="0" w:hanging="170"/>
                              <w:jc w:val="left"/>
                              <w:rPr>
                                <w:color w:val="000000"/>
                              </w:rPr>
                            </w:pPr>
                            <w:r>
                              <w:rPr>
                                <w:color w:val="231F20"/>
                                <w:spacing w:val="-2"/>
                              </w:rPr>
                              <w:t>Use</w:t>
                            </w:r>
                            <w:r>
                              <w:rPr>
                                <w:color w:val="231F20"/>
                                <w:spacing w:val="-11"/>
                              </w:rPr>
                              <w:t xml:space="preserve"> </w:t>
                            </w:r>
                            <w:r>
                              <w:rPr>
                                <w:color w:val="231F20"/>
                                <w:spacing w:val="-2"/>
                              </w:rPr>
                              <w:t>strong</w:t>
                            </w:r>
                            <w:r>
                              <w:rPr>
                                <w:color w:val="231F20"/>
                                <w:spacing w:val="-11"/>
                              </w:rPr>
                              <w:t xml:space="preserve"> </w:t>
                            </w:r>
                            <w:r>
                              <w:rPr>
                                <w:color w:val="231F20"/>
                                <w:spacing w:val="-2"/>
                              </w:rPr>
                              <w:t>passwords.</w:t>
                            </w:r>
                          </w:p>
                          <w:p w14:paraId="1048AF6B">
                            <w:pPr>
                              <w:pStyle w:val="11"/>
                              <w:numPr>
                                <w:ilvl w:val="0"/>
                                <w:numId w:val="38"/>
                              </w:numPr>
                              <w:tabs>
                                <w:tab w:val="left" w:pos="321"/>
                                <w:tab w:val="left" w:pos="323"/>
                              </w:tabs>
                              <w:spacing w:before="47" w:after="0" w:line="247" w:lineRule="auto"/>
                              <w:ind w:left="323" w:right="984" w:hanging="172"/>
                              <w:jc w:val="left"/>
                              <w:rPr>
                                <w:color w:val="000000"/>
                              </w:rPr>
                            </w:pPr>
                            <w:r>
                              <w:rPr>
                                <w:color w:val="231F20"/>
                              </w:rPr>
                              <w:t>Don’t</w:t>
                            </w:r>
                            <w:r>
                              <w:rPr>
                                <w:color w:val="231F20"/>
                                <w:spacing w:val="-16"/>
                              </w:rPr>
                              <w:t xml:space="preserve"> </w:t>
                            </w:r>
                            <w:r>
                              <w:rPr>
                                <w:color w:val="231F20"/>
                              </w:rPr>
                              <w:t>use</w:t>
                            </w:r>
                            <w:r>
                              <w:rPr>
                                <w:color w:val="231F20"/>
                                <w:spacing w:val="-15"/>
                              </w:rPr>
                              <w:t xml:space="preserve"> </w:t>
                            </w:r>
                            <w:r>
                              <w:rPr>
                                <w:color w:val="231F20"/>
                              </w:rPr>
                              <w:t xml:space="preserve">public </w:t>
                            </w:r>
                            <w:r>
                              <w:rPr>
                                <w:color w:val="231F20"/>
                                <w:spacing w:val="-2"/>
                              </w:rPr>
                              <w:t>computers.</w:t>
                            </w:r>
                          </w:p>
                        </w:txbxContent>
                      </wps:txbx>
                      <wps:bodyPr wrap="square" lIns="0" tIns="0" rIns="0" bIns="0" rtlCol="0">
                        <a:noAutofit/>
                      </wps:bodyPr>
                    </wps:wsp>
                  </a:graphicData>
                </a:graphic>
              </wp:anchor>
            </w:drawing>
          </mc:Choice>
          <mc:Fallback>
            <w:pict>
              <v:shape id="Textbox 1688" o:spid="_x0000_s1026" o:spt="202" type="#_x0000_t202" style="position:absolute;left:0pt;margin-left:100.15pt;margin-top:6pt;height:106.1pt;width:142.55pt;mso-position-horizontal-relative:page;mso-wrap-distance-bottom:0pt;mso-wrap-distance-top:0pt;z-index:-251378688;mso-width-relative:page;mso-height-relative:page;" fillcolor="#E1ECF8" filled="t" stroked="f" coordsize="21600,21600" o:gfxdata="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o/agU1gAAAAoBAAAPAAAAAAAAAAEAIAAA&#10;ACIAAABkcnMvZG93bnJldi54bWxQSwECFAAUAAAACACHTuJAiMGTGdUBAACvAwAADgAAAAAAAAAB&#10;ACAAAAAlAQAAZHJzL2Uyb0RvYy54bWxQSwUGAAAAAAYABgBZAQAAbAUAAAAA&#10;">
                <v:fill on="t" focussize="0,0"/>
                <v:stroke on="f"/>
                <v:imagedata o:title=""/>
                <o:lock v:ext="edit" aspectratio="f"/>
                <v:textbox inset="0mm,0mm,0mm,0mm">
                  <w:txbxContent>
                    <w:p w14:paraId="4F0FEF6C">
                      <w:pPr>
                        <w:pStyle w:val="11"/>
                        <w:spacing w:before="149"/>
                        <w:ind w:left="141"/>
                        <w:rPr>
                          <w:rFonts w:ascii="Tahoma"/>
                          <w:color w:val="000000"/>
                        </w:rPr>
                      </w:pPr>
                      <w:r>
                        <w:rPr>
                          <w:rFonts w:ascii="Tahoma"/>
                          <w:color w:val="0089CF"/>
                        </w:rPr>
                        <w:t>Online</w:t>
                      </w:r>
                      <w:r>
                        <w:rPr>
                          <w:rFonts w:ascii="Tahoma"/>
                          <w:color w:val="0089CF"/>
                          <w:spacing w:val="-13"/>
                        </w:rPr>
                        <w:t xml:space="preserve"> </w:t>
                      </w:r>
                      <w:r>
                        <w:rPr>
                          <w:rFonts w:ascii="Tahoma"/>
                          <w:color w:val="0089CF"/>
                        </w:rPr>
                        <w:t>shopping</w:t>
                      </w:r>
                      <w:r>
                        <w:rPr>
                          <w:rFonts w:ascii="Tahoma"/>
                          <w:color w:val="0089CF"/>
                          <w:spacing w:val="-13"/>
                        </w:rPr>
                        <w:t xml:space="preserve"> </w:t>
                      </w:r>
                      <w:r>
                        <w:rPr>
                          <w:rFonts w:ascii="Tahoma"/>
                          <w:color w:val="0089CF"/>
                          <w:spacing w:val="-2"/>
                        </w:rPr>
                        <w:t>sites</w:t>
                      </w:r>
                    </w:p>
                    <w:p w14:paraId="0435D516">
                      <w:pPr>
                        <w:pStyle w:val="11"/>
                        <w:numPr>
                          <w:ilvl w:val="0"/>
                          <w:numId w:val="38"/>
                        </w:numPr>
                        <w:tabs>
                          <w:tab w:val="left" w:pos="321"/>
                          <w:tab w:val="left" w:pos="323"/>
                        </w:tabs>
                        <w:spacing w:before="95" w:after="0" w:line="247" w:lineRule="auto"/>
                        <w:ind w:left="323" w:right="785" w:hanging="172"/>
                        <w:jc w:val="left"/>
                        <w:rPr>
                          <w:color w:val="000000"/>
                        </w:rPr>
                      </w:pPr>
                      <w:r>
                        <w:rPr>
                          <w:color w:val="231F20"/>
                          <w:spacing w:val="-2"/>
                        </w:rPr>
                        <w:t>Use</w:t>
                      </w:r>
                      <w:r>
                        <w:rPr>
                          <w:color w:val="231F20"/>
                          <w:spacing w:val="-14"/>
                        </w:rPr>
                        <w:t xml:space="preserve"> </w:t>
                      </w:r>
                      <w:r>
                        <w:rPr>
                          <w:color w:val="231F20"/>
                          <w:spacing w:val="-2"/>
                        </w:rPr>
                        <w:t>a</w:t>
                      </w:r>
                      <w:r>
                        <w:rPr>
                          <w:color w:val="231F20"/>
                          <w:spacing w:val="-13"/>
                        </w:rPr>
                        <w:t xml:space="preserve"> </w:t>
                      </w:r>
                      <w:r>
                        <w:rPr>
                          <w:color w:val="231F20"/>
                          <w:spacing w:val="-2"/>
                        </w:rPr>
                        <w:t>website</w:t>
                      </w:r>
                      <w:r>
                        <w:rPr>
                          <w:color w:val="231F20"/>
                          <w:spacing w:val="-13"/>
                        </w:rPr>
                        <w:t xml:space="preserve"> </w:t>
                      </w:r>
                      <w:r>
                        <w:rPr>
                          <w:color w:val="231F20"/>
                          <w:spacing w:val="-2"/>
                        </w:rPr>
                        <w:t xml:space="preserve">you </w:t>
                      </w:r>
                      <w:r>
                        <w:rPr>
                          <w:color w:val="231F20"/>
                        </w:rPr>
                        <w:t>are familiar with.</w:t>
                      </w:r>
                    </w:p>
                    <w:p w14:paraId="0AE29B16">
                      <w:pPr>
                        <w:pStyle w:val="11"/>
                        <w:numPr>
                          <w:ilvl w:val="0"/>
                          <w:numId w:val="38"/>
                        </w:numPr>
                        <w:tabs>
                          <w:tab w:val="left" w:pos="322"/>
                        </w:tabs>
                        <w:spacing w:before="44" w:after="0" w:line="240" w:lineRule="auto"/>
                        <w:ind w:left="322" w:right="0" w:hanging="170"/>
                        <w:jc w:val="left"/>
                        <w:rPr>
                          <w:color w:val="000000"/>
                        </w:rPr>
                      </w:pPr>
                      <w:r>
                        <w:rPr>
                          <w:color w:val="231F20"/>
                          <w:spacing w:val="-2"/>
                        </w:rPr>
                        <w:t>Use</w:t>
                      </w:r>
                      <w:r>
                        <w:rPr>
                          <w:color w:val="231F20"/>
                          <w:spacing w:val="-11"/>
                        </w:rPr>
                        <w:t xml:space="preserve"> </w:t>
                      </w:r>
                      <w:r>
                        <w:rPr>
                          <w:color w:val="231F20"/>
                          <w:spacing w:val="-2"/>
                        </w:rPr>
                        <w:t>strong</w:t>
                      </w:r>
                      <w:r>
                        <w:rPr>
                          <w:color w:val="231F20"/>
                          <w:spacing w:val="-11"/>
                        </w:rPr>
                        <w:t xml:space="preserve"> </w:t>
                      </w:r>
                      <w:r>
                        <w:rPr>
                          <w:color w:val="231F20"/>
                          <w:spacing w:val="-2"/>
                        </w:rPr>
                        <w:t>passwords.</w:t>
                      </w:r>
                    </w:p>
                    <w:p w14:paraId="1048AF6B">
                      <w:pPr>
                        <w:pStyle w:val="11"/>
                        <w:numPr>
                          <w:ilvl w:val="0"/>
                          <w:numId w:val="38"/>
                        </w:numPr>
                        <w:tabs>
                          <w:tab w:val="left" w:pos="321"/>
                          <w:tab w:val="left" w:pos="323"/>
                        </w:tabs>
                        <w:spacing w:before="47" w:after="0" w:line="247" w:lineRule="auto"/>
                        <w:ind w:left="323" w:right="984" w:hanging="172"/>
                        <w:jc w:val="left"/>
                        <w:rPr>
                          <w:color w:val="000000"/>
                        </w:rPr>
                      </w:pPr>
                      <w:r>
                        <w:rPr>
                          <w:color w:val="231F20"/>
                        </w:rPr>
                        <w:t>Don’t</w:t>
                      </w:r>
                      <w:r>
                        <w:rPr>
                          <w:color w:val="231F20"/>
                          <w:spacing w:val="-16"/>
                        </w:rPr>
                        <w:t xml:space="preserve"> </w:t>
                      </w:r>
                      <w:r>
                        <w:rPr>
                          <w:color w:val="231F20"/>
                        </w:rPr>
                        <w:t>use</w:t>
                      </w:r>
                      <w:r>
                        <w:rPr>
                          <w:color w:val="231F20"/>
                          <w:spacing w:val="-15"/>
                        </w:rPr>
                        <w:t xml:space="preserve"> </w:t>
                      </w:r>
                      <w:r>
                        <w:rPr>
                          <w:color w:val="231F20"/>
                        </w:rPr>
                        <w:t xml:space="preserve">public </w:t>
                      </w:r>
                      <w:r>
                        <w:rPr>
                          <w:color w:val="231F20"/>
                          <w:spacing w:val="-2"/>
                        </w:rPr>
                        <w:t>computers.</w:t>
                      </w:r>
                    </w:p>
                  </w:txbxContent>
                </v:textbox>
                <w10:wrap type="topAndBottom"/>
              </v:shape>
            </w:pict>
          </mc:Fallback>
        </mc:AlternateContent>
      </w:r>
      <w:r>
        <mc:AlternateContent>
          <mc:Choice Requires="wps">
            <w:drawing>
              <wp:anchor distT="0" distB="0" distL="0" distR="0" simplePos="0" relativeHeight="251938816" behindDoc="1" locked="0" layoutInCell="1" allowOverlap="1">
                <wp:simplePos x="0" y="0"/>
                <wp:positionH relativeFrom="page">
                  <wp:posOffset>3130550</wp:posOffset>
                </wp:positionH>
                <wp:positionV relativeFrom="paragraph">
                  <wp:posOffset>76200</wp:posOffset>
                </wp:positionV>
                <wp:extent cx="1810385" cy="1347470"/>
                <wp:effectExtent l="0" t="0" r="0" b="0"/>
                <wp:wrapTopAndBottom/>
                <wp:docPr id="1689" name="Textbox 1689"/>
                <wp:cNvGraphicFramePr/>
                <a:graphic xmlns:a="http://schemas.openxmlformats.org/drawingml/2006/main">
                  <a:graphicData uri="http://schemas.microsoft.com/office/word/2010/wordprocessingShape">
                    <wps:wsp>
                      <wps:cNvSpPr txBox="1"/>
                      <wps:spPr>
                        <a:xfrm>
                          <a:off x="0" y="0"/>
                          <a:ext cx="1810385" cy="1347470"/>
                        </a:xfrm>
                        <a:prstGeom prst="rect">
                          <a:avLst/>
                        </a:prstGeom>
                        <a:solidFill>
                          <a:srgbClr val="E1ECF8"/>
                        </a:solidFill>
                      </wps:spPr>
                      <wps:txbx>
                        <w:txbxContent>
                          <w:p w14:paraId="1FABA746">
                            <w:pPr>
                              <w:pStyle w:val="11"/>
                              <w:spacing w:before="140"/>
                              <w:ind w:left="152"/>
                              <w:rPr>
                                <w:rFonts w:ascii="Tahoma"/>
                                <w:color w:val="000000"/>
                              </w:rPr>
                            </w:pPr>
                            <w:r>
                              <w:rPr>
                                <w:rFonts w:ascii="Tahoma"/>
                                <w:color w:val="0089CF"/>
                              </w:rPr>
                              <w:t>Social</w:t>
                            </w:r>
                            <w:r>
                              <w:rPr>
                                <w:rFonts w:ascii="Tahoma"/>
                                <w:color w:val="0089CF"/>
                                <w:spacing w:val="11"/>
                              </w:rPr>
                              <w:t xml:space="preserve"> </w:t>
                            </w:r>
                            <w:r>
                              <w:rPr>
                                <w:rFonts w:ascii="Tahoma"/>
                                <w:color w:val="0089CF"/>
                              </w:rPr>
                              <w:t>networking</w:t>
                            </w:r>
                            <w:r>
                              <w:rPr>
                                <w:rFonts w:ascii="Tahoma"/>
                                <w:color w:val="0089CF"/>
                                <w:spacing w:val="11"/>
                              </w:rPr>
                              <w:t xml:space="preserve"> </w:t>
                            </w:r>
                            <w:r>
                              <w:rPr>
                                <w:rFonts w:ascii="Tahoma"/>
                                <w:color w:val="0089CF"/>
                                <w:spacing w:val="-4"/>
                              </w:rPr>
                              <w:t>apps</w:t>
                            </w:r>
                          </w:p>
                          <w:p w14:paraId="059A61BF">
                            <w:pPr>
                              <w:pStyle w:val="11"/>
                              <w:numPr>
                                <w:ilvl w:val="0"/>
                                <w:numId w:val="39"/>
                              </w:numPr>
                              <w:tabs>
                                <w:tab w:val="left" w:pos="322"/>
                                <w:tab w:val="left" w:pos="324"/>
                              </w:tabs>
                              <w:spacing w:before="104" w:after="0" w:line="247" w:lineRule="auto"/>
                              <w:ind w:left="324" w:right="658" w:hanging="172"/>
                              <w:jc w:val="left"/>
                              <w:rPr>
                                <w:color w:val="000000"/>
                              </w:rPr>
                            </w:pPr>
                            <w:r>
                              <w:rPr>
                                <w:color w:val="231F20"/>
                                <w:spacing w:val="-2"/>
                              </w:rPr>
                              <w:t>Don’t</w:t>
                            </w:r>
                            <w:r>
                              <w:rPr>
                                <w:color w:val="231F20"/>
                                <w:spacing w:val="-14"/>
                              </w:rPr>
                              <w:t xml:space="preserve"> </w:t>
                            </w:r>
                            <w:r>
                              <w:rPr>
                                <w:color w:val="231F20"/>
                                <w:spacing w:val="-2"/>
                              </w:rPr>
                              <w:t>post</w:t>
                            </w:r>
                            <w:r>
                              <w:rPr>
                                <w:color w:val="231F20"/>
                                <w:spacing w:val="-13"/>
                              </w:rPr>
                              <w:t xml:space="preserve"> </w:t>
                            </w:r>
                            <w:r>
                              <w:rPr>
                                <w:color w:val="231F20"/>
                                <w:spacing w:val="-2"/>
                              </w:rPr>
                              <w:t>personal information.</w:t>
                            </w:r>
                          </w:p>
                          <w:p w14:paraId="13687EE3">
                            <w:pPr>
                              <w:pStyle w:val="11"/>
                              <w:numPr>
                                <w:ilvl w:val="0"/>
                                <w:numId w:val="39"/>
                              </w:numPr>
                              <w:tabs>
                                <w:tab w:val="left" w:pos="322"/>
                                <w:tab w:val="left" w:pos="324"/>
                              </w:tabs>
                              <w:spacing w:before="98" w:after="0" w:line="247" w:lineRule="auto"/>
                              <w:ind w:left="324" w:right="270" w:hanging="172"/>
                              <w:jc w:val="left"/>
                              <w:rPr>
                                <w:color w:val="000000"/>
                              </w:rPr>
                            </w:pPr>
                            <w:r>
                              <w:rPr>
                                <w:color w:val="231F20"/>
                                <w:spacing w:val="-4"/>
                              </w:rPr>
                              <w:t>Don’t</w:t>
                            </w:r>
                            <w:r>
                              <w:rPr>
                                <w:color w:val="231F20"/>
                                <w:spacing w:val="-12"/>
                              </w:rPr>
                              <w:t xml:space="preserve"> </w:t>
                            </w:r>
                            <w:r>
                              <w:rPr>
                                <w:color w:val="231F20"/>
                                <w:spacing w:val="-4"/>
                              </w:rPr>
                              <w:t>believe</w:t>
                            </w:r>
                            <w:r>
                              <w:rPr>
                                <w:color w:val="231F20"/>
                                <w:spacing w:val="-11"/>
                              </w:rPr>
                              <w:t xml:space="preserve"> </w:t>
                            </w:r>
                            <w:r>
                              <w:rPr>
                                <w:color w:val="231F20"/>
                                <w:spacing w:val="-4"/>
                              </w:rPr>
                              <w:t xml:space="preserve">everything </w:t>
                            </w:r>
                            <w:r>
                              <w:rPr>
                                <w:color w:val="231F20"/>
                              </w:rPr>
                              <w:t>you read.</w:t>
                            </w:r>
                          </w:p>
                          <w:p w14:paraId="6523A454">
                            <w:pPr>
                              <w:pStyle w:val="11"/>
                              <w:numPr>
                                <w:ilvl w:val="0"/>
                                <w:numId w:val="39"/>
                              </w:numPr>
                              <w:tabs>
                                <w:tab w:val="left" w:pos="322"/>
                              </w:tabs>
                              <w:spacing w:before="98" w:after="0" w:line="240" w:lineRule="auto"/>
                              <w:ind w:left="322" w:right="0" w:hanging="170"/>
                              <w:jc w:val="left"/>
                              <w:rPr>
                                <w:color w:val="000000"/>
                              </w:rPr>
                            </w:pPr>
                            <w:r>
                              <w:rPr>
                                <w:color w:val="231F20"/>
                              </w:rPr>
                              <w:t>Be</w:t>
                            </w:r>
                            <w:r>
                              <w:rPr>
                                <w:color w:val="231F20"/>
                                <w:spacing w:val="-11"/>
                              </w:rPr>
                              <w:t xml:space="preserve"> </w:t>
                            </w:r>
                            <w:r>
                              <w:rPr>
                                <w:color w:val="231F20"/>
                                <w:spacing w:val="-2"/>
                              </w:rPr>
                              <w:t>polite.</w:t>
                            </w:r>
                          </w:p>
                        </w:txbxContent>
                      </wps:txbx>
                      <wps:bodyPr wrap="square" lIns="0" tIns="0" rIns="0" bIns="0" rtlCol="0">
                        <a:noAutofit/>
                      </wps:bodyPr>
                    </wps:wsp>
                  </a:graphicData>
                </a:graphic>
              </wp:anchor>
            </w:drawing>
          </mc:Choice>
          <mc:Fallback>
            <w:pict>
              <v:shape id="Textbox 1689" o:spid="_x0000_s1026" o:spt="202" type="#_x0000_t202" style="position:absolute;left:0pt;margin-left:246.5pt;margin-top:6pt;height:106.1pt;width:142.55pt;mso-position-horizontal-relative:page;mso-wrap-distance-bottom:0pt;mso-wrap-distance-top:0pt;z-index:-251377664;mso-width-relative:page;mso-height-relative:page;" fillcolor="#E1ECF8" filled="t" stroked="f" coordsize="21600,21600" o:gfxdata="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74GWx2QAAAAoBAAAPAAAAAAAAAAEA&#10;IAAAACIAAABkcnMvZG93bnJldi54bWxQSwECFAAUAAAACACHTuJAxjSvrNUBAACvAwAADgAAAAAA&#10;AAABACAAAAAoAQAAZHJzL2Uyb0RvYy54bWxQSwUGAAAAAAYABgBZAQAAbwUAAAAA&#10;">
                <v:fill on="t" focussize="0,0"/>
                <v:stroke on="f"/>
                <v:imagedata o:title=""/>
                <o:lock v:ext="edit" aspectratio="f"/>
                <v:textbox inset="0mm,0mm,0mm,0mm">
                  <w:txbxContent>
                    <w:p w14:paraId="1FABA746">
                      <w:pPr>
                        <w:pStyle w:val="11"/>
                        <w:spacing w:before="140"/>
                        <w:ind w:left="152"/>
                        <w:rPr>
                          <w:rFonts w:ascii="Tahoma"/>
                          <w:color w:val="000000"/>
                        </w:rPr>
                      </w:pPr>
                      <w:r>
                        <w:rPr>
                          <w:rFonts w:ascii="Tahoma"/>
                          <w:color w:val="0089CF"/>
                        </w:rPr>
                        <w:t>Social</w:t>
                      </w:r>
                      <w:r>
                        <w:rPr>
                          <w:rFonts w:ascii="Tahoma"/>
                          <w:color w:val="0089CF"/>
                          <w:spacing w:val="11"/>
                        </w:rPr>
                        <w:t xml:space="preserve"> </w:t>
                      </w:r>
                      <w:r>
                        <w:rPr>
                          <w:rFonts w:ascii="Tahoma"/>
                          <w:color w:val="0089CF"/>
                        </w:rPr>
                        <w:t>networking</w:t>
                      </w:r>
                      <w:r>
                        <w:rPr>
                          <w:rFonts w:ascii="Tahoma"/>
                          <w:color w:val="0089CF"/>
                          <w:spacing w:val="11"/>
                        </w:rPr>
                        <w:t xml:space="preserve"> </w:t>
                      </w:r>
                      <w:r>
                        <w:rPr>
                          <w:rFonts w:ascii="Tahoma"/>
                          <w:color w:val="0089CF"/>
                          <w:spacing w:val="-4"/>
                        </w:rPr>
                        <w:t>apps</w:t>
                      </w:r>
                    </w:p>
                    <w:p w14:paraId="059A61BF">
                      <w:pPr>
                        <w:pStyle w:val="11"/>
                        <w:numPr>
                          <w:ilvl w:val="0"/>
                          <w:numId w:val="39"/>
                        </w:numPr>
                        <w:tabs>
                          <w:tab w:val="left" w:pos="322"/>
                          <w:tab w:val="left" w:pos="324"/>
                        </w:tabs>
                        <w:spacing w:before="104" w:after="0" w:line="247" w:lineRule="auto"/>
                        <w:ind w:left="324" w:right="658" w:hanging="172"/>
                        <w:jc w:val="left"/>
                        <w:rPr>
                          <w:color w:val="000000"/>
                        </w:rPr>
                      </w:pPr>
                      <w:r>
                        <w:rPr>
                          <w:color w:val="231F20"/>
                          <w:spacing w:val="-2"/>
                        </w:rPr>
                        <w:t>Don’t</w:t>
                      </w:r>
                      <w:r>
                        <w:rPr>
                          <w:color w:val="231F20"/>
                          <w:spacing w:val="-14"/>
                        </w:rPr>
                        <w:t xml:space="preserve"> </w:t>
                      </w:r>
                      <w:r>
                        <w:rPr>
                          <w:color w:val="231F20"/>
                          <w:spacing w:val="-2"/>
                        </w:rPr>
                        <w:t>post</w:t>
                      </w:r>
                      <w:r>
                        <w:rPr>
                          <w:color w:val="231F20"/>
                          <w:spacing w:val="-13"/>
                        </w:rPr>
                        <w:t xml:space="preserve"> </w:t>
                      </w:r>
                      <w:r>
                        <w:rPr>
                          <w:color w:val="231F20"/>
                          <w:spacing w:val="-2"/>
                        </w:rPr>
                        <w:t>personal information.</w:t>
                      </w:r>
                    </w:p>
                    <w:p w14:paraId="13687EE3">
                      <w:pPr>
                        <w:pStyle w:val="11"/>
                        <w:numPr>
                          <w:ilvl w:val="0"/>
                          <w:numId w:val="39"/>
                        </w:numPr>
                        <w:tabs>
                          <w:tab w:val="left" w:pos="322"/>
                          <w:tab w:val="left" w:pos="324"/>
                        </w:tabs>
                        <w:spacing w:before="98" w:after="0" w:line="247" w:lineRule="auto"/>
                        <w:ind w:left="324" w:right="270" w:hanging="172"/>
                        <w:jc w:val="left"/>
                        <w:rPr>
                          <w:color w:val="000000"/>
                        </w:rPr>
                      </w:pPr>
                      <w:r>
                        <w:rPr>
                          <w:color w:val="231F20"/>
                          <w:spacing w:val="-4"/>
                        </w:rPr>
                        <w:t>Don’t</w:t>
                      </w:r>
                      <w:r>
                        <w:rPr>
                          <w:color w:val="231F20"/>
                          <w:spacing w:val="-12"/>
                        </w:rPr>
                        <w:t xml:space="preserve"> </w:t>
                      </w:r>
                      <w:r>
                        <w:rPr>
                          <w:color w:val="231F20"/>
                          <w:spacing w:val="-4"/>
                        </w:rPr>
                        <w:t>believe</w:t>
                      </w:r>
                      <w:r>
                        <w:rPr>
                          <w:color w:val="231F20"/>
                          <w:spacing w:val="-11"/>
                        </w:rPr>
                        <w:t xml:space="preserve"> </w:t>
                      </w:r>
                      <w:r>
                        <w:rPr>
                          <w:color w:val="231F20"/>
                          <w:spacing w:val="-4"/>
                        </w:rPr>
                        <w:t xml:space="preserve">everything </w:t>
                      </w:r>
                      <w:r>
                        <w:rPr>
                          <w:color w:val="231F20"/>
                        </w:rPr>
                        <w:t>you read.</w:t>
                      </w:r>
                    </w:p>
                    <w:p w14:paraId="6523A454">
                      <w:pPr>
                        <w:pStyle w:val="11"/>
                        <w:numPr>
                          <w:ilvl w:val="0"/>
                          <w:numId w:val="39"/>
                        </w:numPr>
                        <w:tabs>
                          <w:tab w:val="left" w:pos="322"/>
                        </w:tabs>
                        <w:spacing w:before="98" w:after="0" w:line="240" w:lineRule="auto"/>
                        <w:ind w:left="322" w:right="0" w:hanging="170"/>
                        <w:jc w:val="left"/>
                        <w:rPr>
                          <w:color w:val="000000"/>
                        </w:rPr>
                      </w:pPr>
                      <w:r>
                        <w:rPr>
                          <w:color w:val="231F20"/>
                        </w:rPr>
                        <w:t>Be</w:t>
                      </w:r>
                      <w:r>
                        <w:rPr>
                          <w:color w:val="231F20"/>
                          <w:spacing w:val="-11"/>
                        </w:rPr>
                        <w:t xml:space="preserve"> </w:t>
                      </w:r>
                      <w:r>
                        <w:rPr>
                          <w:color w:val="231F20"/>
                          <w:spacing w:val="-2"/>
                        </w:rPr>
                        <w:t>polite.</w:t>
                      </w:r>
                    </w:p>
                  </w:txbxContent>
                </v:textbox>
                <w10:wrap type="topAndBottom"/>
              </v:shape>
            </w:pict>
          </mc:Fallback>
        </mc:AlternateContent>
      </w:r>
      <w:r>
        <mc:AlternateContent>
          <mc:Choice Requires="wps">
            <w:drawing>
              <wp:anchor distT="0" distB="0" distL="0" distR="0" simplePos="0" relativeHeight="251938816" behindDoc="1" locked="0" layoutInCell="1" allowOverlap="1">
                <wp:simplePos x="0" y="0"/>
                <wp:positionH relativeFrom="page">
                  <wp:posOffset>4989195</wp:posOffset>
                </wp:positionH>
                <wp:positionV relativeFrom="paragraph">
                  <wp:posOffset>76200</wp:posOffset>
                </wp:positionV>
                <wp:extent cx="1810385" cy="1347470"/>
                <wp:effectExtent l="0" t="0" r="0" b="0"/>
                <wp:wrapTopAndBottom/>
                <wp:docPr id="1690" name="Textbox 1690"/>
                <wp:cNvGraphicFramePr/>
                <a:graphic xmlns:a="http://schemas.openxmlformats.org/drawingml/2006/main">
                  <a:graphicData uri="http://schemas.microsoft.com/office/word/2010/wordprocessingShape">
                    <wps:wsp>
                      <wps:cNvSpPr txBox="1"/>
                      <wps:spPr>
                        <a:xfrm>
                          <a:off x="0" y="0"/>
                          <a:ext cx="1810385" cy="1347470"/>
                        </a:xfrm>
                        <a:prstGeom prst="rect">
                          <a:avLst/>
                        </a:prstGeom>
                        <a:solidFill>
                          <a:srgbClr val="E1ECF8"/>
                        </a:solidFill>
                      </wps:spPr>
                      <wps:txbx>
                        <w:txbxContent>
                          <w:p w14:paraId="00F0140B">
                            <w:pPr>
                              <w:pStyle w:val="11"/>
                              <w:spacing w:before="154"/>
                              <w:ind w:left="140"/>
                              <w:rPr>
                                <w:rFonts w:ascii="Tahoma"/>
                                <w:color w:val="000000"/>
                              </w:rPr>
                            </w:pPr>
                            <w:r>
                              <w:rPr>
                                <w:rFonts w:ascii="Tahoma"/>
                                <w:color w:val="0089CF"/>
                              </w:rPr>
                              <w:t>Online</w:t>
                            </w:r>
                            <w:r>
                              <w:rPr>
                                <w:rFonts w:ascii="Tahoma"/>
                                <w:color w:val="0089CF"/>
                                <w:spacing w:val="-3"/>
                              </w:rPr>
                              <w:t xml:space="preserve"> </w:t>
                            </w:r>
                            <w:r>
                              <w:rPr>
                                <w:rFonts w:ascii="Tahoma"/>
                                <w:color w:val="0089CF"/>
                              </w:rPr>
                              <w:t>chat</w:t>
                            </w:r>
                            <w:r>
                              <w:rPr>
                                <w:rFonts w:ascii="Tahoma"/>
                                <w:color w:val="0089CF"/>
                                <w:spacing w:val="-3"/>
                              </w:rPr>
                              <w:t xml:space="preserve"> </w:t>
                            </w:r>
                            <w:r>
                              <w:rPr>
                                <w:rFonts w:ascii="Tahoma"/>
                                <w:color w:val="0089CF"/>
                                <w:spacing w:val="-2"/>
                              </w:rPr>
                              <w:t>rooms</w:t>
                            </w:r>
                          </w:p>
                          <w:p w14:paraId="3809E516">
                            <w:pPr>
                              <w:pStyle w:val="11"/>
                              <w:numPr>
                                <w:ilvl w:val="0"/>
                                <w:numId w:val="40"/>
                              </w:numPr>
                              <w:tabs>
                                <w:tab w:val="left" w:pos="309"/>
                                <w:tab w:val="left" w:pos="311"/>
                              </w:tabs>
                              <w:spacing w:before="90" w:after="0" w:line="247" w:lineRule="auto"/>
                              <w:ind w:left="311" w:right="829" w:hanging="172"/>
                              <w:jc w:val="left"/>
                              <w:rPr>
                                <w:color w:val="000000"/>
                              </w:rPr>
                            </w:pPr>
                            <w:r>
                              <w:rPr>
                                <w:color w:val="231F20"/>
                              </w:rPr>
                              <w:t>Don’t</w:t>
                            </w:r>
                            <w:r>
                              <w:rPr>
                                <w:color w:val="231F20"/>
                                <w:spacing w:val="-14"/>
                              </w:rPr>
                              <w:t xml:space="preserve"> </w:t>
                            </w:r>
                            <w:r>
                              <w:rPr>
                                <w:color w:val="231F20"/>
                              </w:rPr>
                              <w:t>give</w:t>
                            </w:r>
                            <w:r>
                              <w:rPr>
                                <w:color w:val="231F20"/>
                                <w:spacing w:val="-14"/>
                              </w:rPr>
                              <w:t xml:space="preserve"> </w:t>
                            </w:r>
                            <w:r>
                              <w:rPr>
                                <w:color w:val="231F20"/>
                              </w:rPr>
                              <w:t>out</w:t>
                            </w:r>
                            <w:r>
                              <w:rPr>
                                <w:color w:val="231F20"/>
                                <w:spacing w:val="-14"/>
                              </w:rPr>
                              <w:t xml:space="preserve"> </w:t>
                            </w:r>
                            <w:r>
                              <w:rPr>
                                <w:color w:val="231F20"/>
                              </w:rPr>
                              <w:t xml:space="preserve">too </w:t>
                            </w:r>
                            <w:r>
                              <w:rPr>
                                <w:color w:val="231F20"/>
                                <w:spacing w:val="-4"/>
                              </w:rPr>
                              <w:t>much</w:t>
                            </w:r>
                            <w:r>
                              <w:rPr>
                                <w:color w:val="231F20"/>
                                <w:spacing w:val="-12"/>
                              </w:rPr>
                              <w:t xml:space="preserve"> </w:t>
                            </w:r>
                            <w:r>
                              <w:rPr>
                                <w:color w:val="231F20"/>
                                <w:spacing w:val="-4"/>
                              </w:rPr>
                              <w:t>information.</w:t>
                            </w:r>
                          </w:p>
                          <w:p w14:paraId="4C2A2A8B">
                            <w:pPr>
                              <w:pStyle w:val="11"/>
                              <w:numPr>
                                <w:ilvl w:val="0"/>
                                <w:numId w:val="40"/>
                              </w:numPr>
                              <w:tabs>
                                <w:tab w:val="left" w:pos="309"/>
                                <w:tab w:val="left" w:pos="311"/>
                              </w:tabs>
                              <w:spacing w:before="98" w:after="0" w:line="247" w:lineRule="auto"/>
                              <w:ind w:left="311" w:right="503" w:hanging="172"/>
                              <w:jc w:val="left"/>
                              <w:rPr>
                                <w:color w:val="000000"/>
                              </w:rPr>
                            </w:pPr>
                            <w:r>
                              <w:rPr>
                                <w:color w:val="231F20"/>
                                <w:spacing w:val="-4"/>
                              </w:rPr>
                              <w:t>Never</w:t>
                            </w:r>
                            <w:r>
                              <w:rPr>
                                <w:color w:val="231F20"/>
                                <w:spacing w:val="-12"/>
                              </w:rPr>
                              <w:t xml:space="preserve"> </w:t>
                            </w:r>
                            <w:r>
                              <w:rPr>
                                <w:color w:val="231F20"/>
                                <w:spacing w:val="-4"/>
                              </w:rPr>
                              <w:t>meet</w:t>
                            </w:r>
                            <w:r>
                              <w:rPr>
                                <w:color w:val="231F20"/>
                                <w:spacing w:val="-11"/>
                              </w:rPr>
                              <w:t xml:space="preserve"> </w:t>
                            </w:r>
                            <w:r>
                              <w:rPr>
                                <w:color w:val="231F20"/>
                                <w:spacing w:val="-4"/>
                              </w:rPr>
                              <w:t xml:space="preserve">someone </w:t>
                            </w:r>
                            <w:r>
                              <w:rPr>
                                <w:color w:val="231F20"/>
                                <w:spacing w:val="-2"/>
                              </w:rPr>
                              <w:t>you</w:t>
                            </w:r>
                            <w:r>
                              <w:rPr>
                                <w:color w:val="231F20"/>
                                <w:spacing w:val="-14"/>
                              </w:rPr>
                              <w:t xml:space="preserve"> </w:t>
                            </w:r>
                            <w:r>
                              <w:rPr>
                                <w:color w:val="231F20"/>
                                <w:spacing w:val="-2"/>
                              </w:rPr>
                              <w:t>met</w:t>
                            </w:r>
                            <w:r>
                              <w:rPr>
                                <w:color w:val="231F20"/>
                                <w:spacing w:val="-13"/>
                              </w:rPr>
                              <w:t xml:space="preserve"> </w:t>
                            </w:r>
                            <w:r>
                              <w:rPr>
                                <w:color w:val="231F20"/>
                                <w:spacing w:val="-2"/>
                              </w:rPr>
                              <w:t>online</w:t>
                            </w:r>
                            <w:r>
                              <w:rPr>
                                <w:color w:val="231F20"/>
                                <w:spacing w:val="-13"/>
                              </w:rPr>
                              <w:t xml:space="preserve"> </w:t>
                            </w:r>
                            <w:r>
                              <w:rPr>
                                <w:color w:val="231F20"/>
                                <w:spacing w:val="-2"/>
                              </w:rPr>
                              <w:t>alone.</w:t>
                            </w:r>
                          </w:p>
                        </w:txbxContent>
                      </wps:txbx>
                      <wps:bodyPr wrap="square" lIns="0" tIns="0" rIns="0" bIns="0" rtlCol="0">
                        <a:noAutofit/>
                      </wps:bodyPr>
                    </wps:wsp>
                  </a:graphicData>
                </a:graphic>
              </wp:anchor>
            </w:drawing>
          </mc:Choice>
          <mc:Fallback>
            <w:pict>
              <v:shape id="Textbox 1690" o:spid="_x0000_s1026" o:spt="202" type="#_x0000_t202" style="position:absolute;left:0pt;margin-left:392.85pt;margin-top:6pt;height:106.1pt;width:142.55pt;mso-position-horizontal-relative:page;mso-wrap-distance-bottom:0pt;mso-wrap-distance-top:0pt;z-index:-251377664;mso-width-relative:page;mso-height-relative:page;" fillcolor="#E1ECF8" filled="t" stroked="f" coordsize="21600,21600" o:gfxdata="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JbvEHYAAAACwEAAA8AAAAAAAAAAQAg&#10;AAAAIgAAAGRycy9kb3ducmV2LnhtbFBLAQIUABQAAAAIAIdO4kBdKPIh1QEAAK8DAAAOAAAAAAAA&#10;AAEAIAAAACcBAABkcnMvZTJvRG9jLnhtbFBLBQYAAAAABgAGAFkBAABuBQAAAAA=&#10;">
                <v:fill on="t" focussize="0,0"/>
                <v:stroke on="f"/>
                <v:imagedata o:title=""/>
                <o:lock v:ext="edit" aspectratio="f"/>
                <v:textbox inset="0mm,0mm,0mm,0mm">
                  <w:txbxContent>
                    <w:p w14:paraId="00F0140B">
                      <w:pPr>
                        <w:pStyle w:val="11"/>
                        <w:spacing w:before="154"/>
                        <w:ind w:left="140"/>
                        <w:rPr>
                          <w:rFonts w:ascii="Tahoma"/>
                          <w:color w:val="000000"/>
                        </w:rPr>
                      </w:pPr>
                      <w:r>
                        <w:rPr>
                          <w:rFonts w:ascii="Tahoma"/>
                          <w:color w:val="0089CF"/>
                        </w:rPr>
                        <w:t>Online</w:t>
                      </w:r>
                      <w:r>
                        <w:rPr>
                          <w:rFonts w:ascii="Tahoma"/>
                          <w:color w:val="0089CF"/>
                          <w:spacing w:val="-3"/>
                        </w:rPr>
                        <w:t xml:space="preserve"> </w:t>
                      </w:r>
                      <w:r>
                        <w:rPr>
                          <w:rFonts w:ascii="Tahoma"/>
                          <w:color w:val="0089CF"/>
                        </w:rPr>
                        <w:t>chat</w:t>
                      </w:r>
                      <w:r>
                        <w:rPr>
                          <w:rFonts w:ascii="Tahoma"/>
                          <w:color w:val="0089CF"/>
                          <w:spacing w:val="-3"/>
                        </w:rPr>
                        <w:t xml:space="preserve"> </w:t>
                      </w:r>
                      <w:r>
                        <w:rPr>
                          <w:rFonts w:ascii="Tahoma"/>
                          <w:color w:val="0089CF"/>
                          <w:spacing w:val="-2"/>
                        </w:rPr>
                        <w:t>rooms</w:t>
                      </w:r>
                    </w:p>
                    <w:p w14:paraId="3809E516">
                      <w:pPr>
                        <w:pStyle w:val="11"/>
                        <w:numPr>
                          <w:ilvl w:val="0"/>
                          <w:numId w:val="40"/>
                        </w:numPr>
                        <w:tabs>
                          <w:tab w:val="left" w:pos="309"/>
                          <w:tab w:val="left" w:pos="311"/>
                        </w:tabs>
                        <w:spacing w:before="90" w:after="0" w:line="247" w:lineRule="auto"/>
                        <w:ind w:left="311" w:right="829" w:hanging="172"/>
                        <w:jc w:val="left"/>
                        <w:rPr>
                          <w:color w:val="000000"/>
                        </w:rPr>
                      </w:pPr>
                      <w:r>
                        <w:rPr>
                          <w:color w:val="231F20"/>
                        </w:rPr>
                        <w:t>Don’t</w:t>
                      </w:r>
                      <w:r>
                        <w:rPr>
                          <w:color w:val="231F20"/>
                          <w:spacing w:val="-14"/>
                        </w:rPr>
                        <w:t xml:space="preserve"> </w:t>
                      </w:r>
                      <w:r>
                        <w:rPr>
                          <w:color w:val="231F20"/>
                        </w:rPr>
                        <w:t>give</w:t>
                      </w:r>
                      <w:r>
                        <w:rPr>
                          <w:color w:val="231F20"/>
                          <w:spacing w:val="-14"/>
                        </w:rPr>
                        <w:t xml:space="preserve"> </w:t>
                      </w:r>
                      <w:r>
                        <w:rPr>
                          <w:color w:val="231F20"/>
                        </w:rPr>
                        <w:t>out</w:t>
                      </w:r>
                      <w:r>
                        <w:rPr>
                          <w:color w:val="231F20"/>
                          <w:spacing w:val="-14"/>
                        </w:rPr>
                        <w:t xml:space="preserve"> </w:t>
                      </w:r>
                      <w:r>
                        <w:rPr>
                          <w:color w:val="231F20"/>
                        </w:rPr>
                        <w:t xml:space="preserve">too </w:t>
                      </w:r>
                      <w:r>
                        <w:rPr>
                          <w:color w:val="231F20"/>
                          <w:spacing w:val="-4"/>
                        </w:rPr>
                        <w:t>much</w:t>
                      </w:r>
                      <w:r>
                        <w:rPr>
                          <w:color w:val="231F20"/>
                          <w:spacing w:val="-12"/>
                        </w:rPr>
                        <w:t xml:space="preserve"> </w:t>
                      </w:r>
                      <w:r>
                        <w:rPr>
                          <w:color w:val="231F20"/>
                          <w:spacing w:val="-4"/>
                        </w:rPr>
                        <w:t>information.</w:t>
                      </w:r>
                    </w:p>
                    <w:p w14:paraId="4C2A2A8B">
                      <w:pPr>
                        <w:pStyle w:val="11"/>
                        <w:numPr>
                          <w:ilvl w:val="0"/>
                          <w:numId w:val="40"/>
                        </w:numPr>
                        <w:tabs>
                          <w:tab w:val="left" w:pos="309"/>
                          <w:tab w:val="left" w:pos="311"/>
                        </w:tabs>
                        <w:spacing w:before="98" w:after="0" w:line="247" w:lineRule="auto"/>
                        <w:ind w:left="311" w:right="503" w:hanging="172"/>
                        <w:jc w:val="left"/>
                        <w:rPr>
                          <w:color w:val="000000"/>
                        </w:rPr>
                      </w:pPr>
                      <w:r>
                        <w:rPr>
                          <w:color w:val="231F20"/>
                          <w:spacing w:val="-4"/>
                        </w:rPr>
                        <w:t>Never</w:t>
                      </w:r>
                      <w:r>
                        <w:rPr>
                          <w:color w:val="231F20"/>
                          <w:spacing w:val="-12"/>
                        </w:rPr>
                        <w:t xml:space="preserve"> </w:t>
                      </w:r>
                      <w:r>
                        <w:rPr>
                          <w:color w:val="231F20"/>
                          <w:spacing w:val="-4"/>
                        </w:rPr>
                        <w:t>meet</w:t>
                      </w:r>
                      <w:r>
                        <w:rPr>
                          <w:color w:val="231F20"/>
                          <w:spacing w:val="-11"/>
                        </w:rPr>
                        <w:t xml:space="preserve"> </w:t>
                      </w:r>
                      <w:r>
                        <w:rPr>
                          <w:color w:val="231F20"/>
                          <w:spacing w:val="-4"/>
                        </w:rPr>
                        <w:t xml:space="preserve">someone </w:t>
                      </w:r>
                      <w:r>
                        <w:rPr>
                          <w:color w:val="231F20"/>
                          <w:spacing w:val="-2"/>
                        </w:rPr>
                        <w:t>you</w:t>
                      </w:r>
                      <w:r>
                        <w:rPr>
                          <w:color w:val="231F20"/>
                          <w:spacing w:val="-14"/>
                        </w:rPr>
                        <w:t xml:space="preserve"> </w:t>
                      </w:r>
                      <w:r>
                        <w:rPr>
                          <w:color w:val="231F20"/>
                          <w:spacing w:val="-2"/>
                        </w:rPr>
                        <w:t>met</w:t>
                      </w:r>
                      <w:r>
                        <w:rPr>
                          <w:color w:val="231F20"/>
                          <w:spacing w:val="-13"/>
                        </w:rPr>
                        <w:t xml:space="preserve"> </w:t>
                      </w:r>
                      <w:r>
                        <w:rPr>
                          <w:color w:val="231F20"/>
                          <w:spacing w:val="-2"/>
                        </w:rPr>
                        <w:t>online</w:t>
                      </w:r>
                      <w:r>
                        <w:rPr>
                          <w:color w:val="231F20"/>
                          <w:spacing w:val="-13"/>
                        </w:rPr>
                        <w:t xml:space="preserve"> </w:t>
                      </w:r>
                      <w:r>
                        <w:rPr>
                          <w:color w:val="231F20"/>
                          <w:spacing w:val="-2"/>
                        </w:rPr>
                        <w:t>alone.</w:t>
                      </w:r>
                    </w:p>
                  </w:txbxContent>
                </v:textbox>
                <w10:wrap type="topAndBottom"/>
              </v:shape>
            </w:pict>
          </mc:Fallback>
        </mc:AlternateContent>
      </w:r>
    </w:p>
    <w:p w14:paraId="348F76C4">
      <w:pPr>
        <w:pStyle w:val="15"/>
        <w:numPr>
          <w:ilvl w:val="0"/>
          <w:numId w:val="37"/>
        </w:numPr>
        <w:tabs>
          <w:tab w:val="left" w:pos="2097"/>
        </w:tabs>
        <w:spacing w:before="162" w:after="0" w:line="240" w:lineRule="auto"/>
        <w:ind w:left="2097" w:right="0" w:hanging="340"/>
        <w:jc w:val="left"/>
        <w:rPr>
          <w:sz w:val="22"/>
        </w:rPr>
      </w:pPr>
      <w:r>
        <w:rPr>
          <w:color w:val="231F20"/>
          <w:spacing w:val="-6"/>
          <w:sz w:val="22"/>
        </w:rPr>
        <w:t>Organise</w:t>
      </w:r>
      <w:r>
        <w:rPr>
          <w:color w:val="231F20"/>
          <w:sz w:val="22"/>
        </w:rPr>
        <w:t xml:space="preserve"> </w:t>
      </w:r>
      <w:r>
        <w:rPr>
          <w:color w:val="231F20"/>
          <w:spacing w:val="-6"/>
          <w:sz w:val="22"/>
        </w:rPr>
        <w:t>your</w:t>
      </w:r>
      <w:r>
        <w:rPr>
          <w:color w:val="231F20"/>
          <w:spacing w:val="1"/>
          <w:sz w:val="22"/>
        </w:rPr>
        <w:t xml:space="preserve"> </w:t>
      </w:r>
      <w:r>
        <w:rPr>
          <w:color w:val="231F20"/>
          <w:spacing w:val="-6"/>
          <w:sz w:val="22"/>
        </w:rPr>
        <w:t>draft.</w:t>
      </w:r>
    </w:p>
    <w:p w14:paraId="54BD1726">
      <w:pPr>
        <w:pStyle w:val="11"/>
        <w:spacing w:before="4"/>
        <w:rPr>
          <w:sz w:val="16"/>
        </w:rPr>
      </w:pPr>
      <w:r>
        <mc:AlternateContent>
          <mc:Choice Requires="wps">
            <w:drawing>
              <wp:anchor distT="0" distB="0" distL="0" distR="0" simplePos="0" relativeHeight="251913216" behindDoc="1" locked="0" layoutInCell="1" allowOverlap="1">
                <wp:simplePos x="0" y="0"/>
                <wp:positionH relativeFrom="page">
                  <wp:posOffset>1272540</wp:posOffset>
                </wp:positionH>
                <wp:positionV relativeFrom="paragraph">
                  <wp:posOffset>141605</wp:posOffset>
                </wp:positionV>
                <wp:extent cx="2592070" cy="3254375"/>
                <wp:effectExtent l="0" t="0" r="0" b="0"/>
                <wp:wrapTopAndBottom/>
                <wp:docPr id="1691" name="Textbox 1691"/>
                <wp:cNvGraphicFramePr/>
                <a:graphic xmlns:a="http://schemas.openxmlformats.org/drawingml/2006/main">
                  <a:graphicData uri="http://schemas.microsoft.com/office/word/2010/wordprocessingShape">
                    <wps:wsp>
                      <wps:cNvSpPr txBox="1"/>
                      <wps:spPr>
                        <a:xfrm>
                          <a:off x="0" y="0"/>
                          <a:ext cx="2592070" cy="3254375"/>
                        </a:xfrm>
                        <a:prstGeom prst="rect">
                          <a:avLst/>
                        </a:prstGeom>
                      </wps:spPr>
                      <wps:txbx>
                        <w:txbxContent>
                          <w:tbl>
                            <w:tblPr>
                              <w:tblStyle w:val="12"/>
                              <w:tblW w:w="0" w:type="auto"/>
                              <w:tblInd w:w="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28"/>
                              <w:gridCol w:w="2360"/>
                            </w:tblGrid>
                            <w:tr w14:paraId="6EE82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70" w:hRule="atLeast"/>
                              </w:trPr>
                              <w:tc>
                                <w:tcPr>
                                  <w:tcW w:w="1628" w:type="dxa"/>
                                  <w:tcBorders>
                                    <w:left w:val="single" w:color="D26277" w:sz="48" w:space="0"/>
                                    <w:right w:val="single" w:color="FFFFFF" w:sz="36" w:space="0"/>
                                  </w:tcBorders>
                                  <w:shd w:val="clear" w:color="auto" w:fill="E6E7E8"/>
                                </w:tcPr>
                                <w:p w14:paraId="5A339CD0">
                                  <w:pPr>
                                    <w:pStyle w:val="16"/>
                                    <w:rPr>
                                      <w:sz w:val="28"/>
                                    </w:rPr>
                                  </w:pPr>
                                </w:p>
                                <w:p w14:paraId="3155CF16">
                                  <w:pPr>
                                    <w:pStyle w:val="16"/>
                                    <w:spacing w:before="9"/>
                                    <w:rPr>
                                      <w:sz w:val="30"/>
                                    </w:rPr>
                                  </w:pPr>
                                </w:p>
                                <w:p w14:paraId="03452225">
                                  <w:pPr>
                                    <w:pStyle w:val="16"/>
                                    <w:ind w:left="138"/>
                                    <w:rPr>
                                      <w:rFonts w:ascii="Tahoma"/>
                                      <w:sz w:val="24"/>
                                    </w:rPr>
                                  </w:pPr>
                                  <w:r>
                                    <w:rPr>
                                      <w:rFonts w:ascii="Tahoma"/>
                                      <w:color w:val="D26277"/>
                                      <w:spacing w:val="-2"/>
                                      <w:sz w:val="24"/>
                                    </w:rPr>
                                    <w:t>Introduction</w:t>
                                  </w:r>
                                </w:p>
                              </w:tc>
                              <w:tc>
                                <w:tcPr>
                                  <w:tcW w:w="2360" w:type="dxa"/>
                                  <w:tcBorders>
                                    <w:left w:val="single" w:color="FFFFFF" w:sz="36" w:space="0"/>
                                  </w:tcBorders>
                                  <w:shd w:val="clear" w:color="auto" w:fill="E6E7E8"/>
                                </w:tcPr>
                                <w:p w14:paraId="4E74A097">
                                  <w:pPr>
                                    <w:pStyle w:val="16"/>
                                    <w:rPr>
                                      <w:sz w:val="23"/>
                                    </w:rPr>
                                  </w:pPr>
                                </w:p>
                                <w:p w14:paraId="5BA2C443">
                                  <w:pPr>
                                    <w:pStyle w:val="16"/>
                                    <w:spacing w:line="249" w:lineRule="auto"/>
                                    <w:ind w:left="178" w:right="77"/>
                                    <w:rPr>
                                      <w:sz w:val="22"/>
                                    </w:rPr>
                                  </w:pPr>
                                  <w:r>
                                    <w:rPr>
                                      <w:color w:val="231F20"/>
                                      <w:spacing w:val="-6"/>
                                      <w:sz w:val="22"/>
                                    </w:rPr>
                                    <w:t>Tell</w:t>
                                  </w:r>
                                  <w:r>
                                    <w:rPr>
                                      <w:color w:val="231F20"/>
                                      <w:spacing w:val="-10"/>
                                      <w:sz w:val="22"/>
                                    </w:rPr>
                                    <w:t xml:space="preserve"> </w:t>
                                  </w:r>
                                  <w:r>
                                    <w:rPr>
                                      <w:color w:val="231F20"/>
                                      <w:spacing w:val="-6"/>
                                      <w:sz w:val="22"/>
                                    </w:rPr>
                                    <w:t>the</w:t>
                                  </w:r>
                                  <w:r>
                                    <w:rPr>
                                      <w:color w:val="231F20"/>
                                      <w:spacing w:val="-9"/>
                                      <w:sz w:val="22"/>
                                    </w:rPr>
                                    <w:t xml:space="preserve"> </w:t>
                                  </w:r>
                                  <w:r>
                                    <w:rPr>
                                      <w:color w:val="231F20"/>
                                      <w:spacing w:val="-6"/>
                                      <w:sz w:val="22"/>
                                    </w:rPr>
                                    <w:t>reader</w:t>
                                  </w:r>
                                  <w:r>
                                    <w:rPr>
                                      <w:color w:val="231F20"/>
                                      <w:spacing w:val="-9"/>
                                      <w:sz w:val="22"/>
                                    </w:rPr>
                                    <w:t xml:space="preserve"> </w:t>
                                  </w:r>
                                  <w:r>
                                    <w:rPr>
                                      <w:color w:val="231F20"/>
                                      <w:spacing w:val="-6"/>
                                      <w:sz w:val="22"/>
                                    </w:rPr>
                                    <w:t xml:space="preserve">about </w:t>
                                  </w:r>
                                  <w:r>
                                    <w:rPr>
                                      <w:color w:val="231F20"/>
                                      <w:sz w:val="22"/>
                                    </w:rPr>
                                    <w:t>yourself and what you know about</w:t>
                                  </w:r>
                                </w:p>
                                <w:p w14:paraId="60C299CF">
                                  <w:pPr>
                                    <w:pStyle w:val="16"/>
                                    <w:spacing w:line="250" w:lineRule="exact"/>
                                    <w:ind w:left="178"/>
                                    <w:rPr>
                                      <w:sz w:val="22"/>
                                    </w:rPr>
                                  </w:pPr>
                                  <w:r>
                                    <w:rPr>
                                      <w:color w:val="231F20"/>
                                      <w:sz w:val="22"/>
                                    </w:rPr>
                                    <w:t>the</w:t>
                                  </w:r>
                                  <w:r>
                                    <w:rPr>
                                      <w:color w:val="231F20"/>
                                      <w:spacing w:val="-10"/>
                                      <w:sz w:val="22"/>
                                    </w:rPr>
                                    <w:t xml:space="preserve"> </w:t>
                                  </w:r>
                                  <w:r>
                                    <w:rPr>
                                      <w:color w:val="231F20"/>
                                      <w:spacing w:val="-2"/>
                                      <w:sz w:val="22"/>
                                    </w:rPr>
                                    <w:t>topic.</w:t>
                                  </w:r>
                                </w:p>
                              </w:tc>
                            </w:tr>
                            <w:tr w14:paraId="09393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28" w:hRule="atLeast"/>
                              </w:trPr>
                              <w:tc>
                                <w:tcPr>
                                  <w:tcW w:w="1628" w:type="dxa"/>
                                  <w:tcBorders>
                                    <w:left w:val="single" w:color="2FBEBE" w:sz="48" w:space="0"/>
                                    <w:right w:val="single" w:color="FFFFFF" w:sz="36" w:space="0"/>
                                  </w:tcBorders>
                                  <w:shd w:val="clear" w:color="auto" w:fill="E6E7E8"/>
                                </w:tcPr>
                                <w:p w14:paraId="61FBAE93">
                                  <w:pPr>
                                    <w:pStyle w:val="16"/>
                                    <w:rPr>
                                      <w:sz w:val="28"/>
                                    </w:rPr>
                                  </w:pPr>
                                </w:p>
                                <w:p w14:paraId="54572ABC">
                                  <w:pPr>
                                    <w:pStyle w:val="16"/>
                                    <w:rPr>
                                      <w:sz w:val="28"/>
                                    </w:rPr>
                                  </w:pPr>
                                </w:p>
                                <w:p w14:paraId="3951A98E">
                                  <w:pPr>
                                    <w:pStyle w:val="16"/>
                                    <w:spacing w:before="3"/>
                                    <w:rPr>
                                      <w:sz w:val="26"/>
                                    </w:rPr>
                                  </w:pPr>
                                </w:p>
                                <w:p w14:paraId="172FF669">
                                  <w:pPr>
                                    <w:pStyle w:val="16"/>
                                    <w:spacing w:before="1"/>
                                    <w:ind w:left="138"/>
                                    <w:rPr>
                                      <w:rFonts w:ascii="Tahoma"/>
                                      <w:sz w:val="24"/>
                                    </w:rPr>
                                  </w:pPr>
                                  <w:r>
                                    <w:rPr>
                                      <w:rFonts w:ascii="Tahoma"/>
                                      <w:color w:val="2FBEBE"/>
                                      <w:spacing w:val="-4"/>
                                      <w:sz w:val="24"/>
                                    </w:rPr>
                                    <w:t>Body</w:t>
                                  </w:r>
                                </w:p>
                              </w:tc>
                              <w:tc>
                                <w:tcPr>
                                  <w:tcW w:w="2360" w:type="dxa"/>
                                  <w:tcBorders>
                                    <w:left w:val="single" w:color="FFFFFF" w:sz="36" w:space="0"/>
                                  </w:tcBorders>
                                  <w:shd w:val="clear" w:color="auto" w:fill="E6E7E8"/>
                                </w:tcPr>
                                <w:p w14:paraId="07D8D727">
                                  <w:pPr>
                                    <w:pStyle w:val="16"/>
                                    <w:spacing w:before="8"/>
                                    <w:rPr>
                                      <w:sz w:val="27"/>
                                    </w:rPr>
                                  </w:pPr>
                                </w:p>
                                <w:p w14:paraId="5993BB51">
                                  <w:pPr>
                                    <w:pStyle w:val="16"/>
                                    <w:spacing w:line="249" w:lineRule="auto"/>
                                    <w:ind w:left="178" w:right="77"/>
                                    <w:rPr>
                                      <w:sz w:val="22"/>
                                    </w:rPr>
                                  </w:pPr>
                                  <w:r>
                                    <w:rPr>
                                      <w:color w:val="231F20"/>
                                      <w:spacing w:val="-6"/>
                                      <w:sz w:val="22"/>
                                    </w:rPr>
                                    <w:t>Tell</w:t>
                                  </w:r>
                                  <w:r>
                                    <w:rPr>
                                      <w:color w:val="231F20"/>
                                      <w:spacing w:val="-10"/>
                                      <w:sz w:val="22"/>
                                    </w:rPr>
                                    <w:t xml:space="preserve"> </w:t>
                                  </w:r>
                                  <w:r>
                                    <w:rPr>
                                      <w:color w:val="231F20"/>
                                      <w:spacing w:val="-6"/>
                                      <w:sz w:val="22"/>
                                    </w:rPr>
                                    <w:t>the</w:t>
                                  </w:r>
                                  <w:r>
                                    <w:rPr>
                                      <w:color w:val="231F20"/>
                                      <w:spacing w:val="-9"/>
                                      <w:sz w:val="22"/>
                                    </w:rPr>
                                    <w:t xml:space="preserve"> </w:t>
                                  </w:r>
                                  <w:r>
                                    <w:rPr>
                                      <w:color w:val="231F20"/>
                                      <w:spacing w:val="-6"/>
                                      <w:sz w:val="22"/>
                                    </w:rPr>
                                    <w:t>reader</w:t>
                                  </w:r>
                                  <w:r>
                                    <w:rPr>
                                      <w:color w:val="231F20"/>
                                      <w:spacing w:val="-9"/>
                                      <w:sz w:val="22"/>
                                    </w:rPr>
                                    <w:t xml:space="preserve"> </w:t>
                                  </w:r>
                                  <w:r>
                                    <w:rPr>
                                      <w:color w:val="231F20"/>
                                      <w:spacing w:val="-6"/>
                                      <w:sz w:val="22"/>
                                    </w:rPr>
                                    <w:t xml:space="preserve">what </w:t>
                                  </w:r>
                                  <w:r>
                                    <w:rPr>
                                      <w:color w:val="231F20"/>
                                      <w:sz w:val="22"/>
                                    </w:rPr>
                                    <w:t>they should do or keep in mind.</w:t>
                                  </w:r>
                                </w:p>
                                <w:p w14:paraId="77B401A3">
                                  <w:pPr>
                                    <w:pStyle w:val="16"/>
                                    <w:spacing w:before="5"/>
                                    <w:rPr>
                                      <w:sz w:val="22"/>
                                    </w:rPr>
                                  </w:pPr>
                                </w:p>
                                <w:p w14:paraId="199E167E">
                                  <w:pPr>
                                    <w:pStyle w:val="16"/>
                                    <w:spacing w:before="1" w:line="249" w:lineRule="auto"/>
                                    <w:ind w:left="178" w:right="291"/>
                                    <w:rPr>
                                      <w:sz w:val="22"/>
                                    </w:rPr>
                                  </w:pPr>
                                  <w:r>
                                    <w:rPr>
                                      <w:color w:val="231F20"/>
                                      <w:spacing w:val="-4"/>
                                      <w:sz w:val="22"/>
                                    </w:rPr>
                                    <w:t>Define</w:t>
                                  </w:r>
                                  <w:r>
                                    <w:rPr>
                                      <w:color w:val="231F20"/>
                                      <w:spacing w:val="-12"/>
                                      <w:sz w:val="22"/>
                                    </w:rPr>
                                    <w:t xml:space="preserve"> </w:t>
                                  </w:r>
                                  <w:r>
                                    <w:rPr>
                                      <w:color w:val="231F20"/>
                                      <w:spacing w:val="-4"/>
                                      <w:sz w:val="22"/>
                                    </w:rPr>
                                    <w:t>new</w:t>
                                  </w:r>
                                  <w:r>
                                    <w:rPr>
                                      <w:color w:val="231F20"/>
                                      <w:spacing w:val="-11"/>
                                      <w:sz w:val="22"/>
                                    </w:rPr>
                                    <w:t xml:space="preserve"> </w:t>
                                  </w:r>
                                  <w:r>
                                    <w:rPr>
                                      <w:color w:val="231F20"/>
                                      <w:spacing w:val="-4"/>
                                      <w:sz w:val="22"/>
                                    </w:rPr>
                                    <w:t xml:space="preserve">words </w:t>
                                  </w:r>
                                  <w:r>
                                    <w:rPr>
                                      <w:color w:val="231F20"/>
                                      <w:sz w:val="22"/>
                                    </w:rPr>
                                    <w:t>or key terms.</w:t>
                                  </w:r>
                                </w:p>
                              </w:tc>
                            </w:tr>
                            <w:tr w14:paraId="67E2E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25" w:hRule="atLeast"/>
                              </w:trPr>
                              <w:tc>
                                <w:tcPr>
                                  <w:tcW w:w="1628" w:type="dxa"/>
                                  <w:tcBorders>
                                    <w:left w:val="single" w:color="54BC7F" w:sz="48" w:space="0"/>
                                    <w:right w:val="single" w:color="FFFFFF" w:sz="36" w:space="0"/>
                                  </w:tcBorders>
                                  <w:shd w:val="clear" w:color="auto" w:fill="E6E7E8"/>
                                </w:tcPr>
                                <w:p w14:paraId="5E2FD5BF">
                                  <w:pPr>
                                    <w:pStyle w:val="16"/>
                                    <w:rPr>
                                      <w:sz w:val="28"/>
                                    </w:rPr>
                                  </w:pPr>
                                </w:p>
                                <w:p w14:paraId="18EE9A86">
                                  <w:pPr>
                                    <w:pStyle w:val="16"/>
                                    <w:spacing w:before="11"/>
                                    <w:rPr>
                                      <w:sz w:val="23"/>
                                    </w:rPr>
                                  </w:pPr>
                                </w:p>
                                <w:p w14:paraId="1117235C">
                                  <w:pPr>
                                    <w:pStyle w:val="16"/>
                                    <w:ind w:left="138"/>
                                    <w:rPr>
                                      <w:rFonts w:ascii="Tahoma"/>
                                      <w:sz w:val="24"/>
                                    </w:rPr>
                                  </w:pPr>
                                  <w:r>
                                    <w:rPr>
                                      <w:rFonts w:ascii="Tahoma"/>
                                      <w:color w:val="54BC7F"/>
                                      <w:spacing w:val="-2"/>
                                      <w:w w:val="105"/>
                                      <w:sz w:val="24"/>
                                    </w:rPr>
                                    <w:t>Ending</w:t>
                                  </w:r>
                                </w:p>
                              </w:tc>
                              <w:tc>
                                <w:tcPr>
                                  <w:tcW w:w="2360" w:type="dxa"/>
                                  <w:tcBorders>
                                    <w:left w:val="single" w:color="FFFFFF" w:sz="36" w:space="0"/>
                                  </w:tcBorders>
                                  <w:shd w:val="clear" w:color="auto" w:fill="E6E7E8"/>
                                </w:tcPr>
                                <w:p w14:paraId="614C5BB1">
                                  <w:pPr>
                                    <w:pStyle w:val="16"/>
                                    <w:spacing w:before="3"/>
                                    <w:rPr>
                                      <w:sz w:val="33"/>
                                    </w:rPr>
                                  </w:pPr>
                                </w:p>
                                <w:p w14:paraId="4245FD1D">
                                  <w:pPr>
                                    <w:pStyle w:val="16"/>
                                    <w:spacing w:line="249" w:lineRule="auto"/>
                                    <w:ind w:left="178" w:right="469"/>
                                    <w:rPr>
                                      <w:sz w:val="22"/>
                                    </w:rPr>
                                  </w:pPr>
                                  <w:r>
                                    <w:rPr>
                                      <w:color w:val="231F20"/>
                                      <w:sz w:val="22"/>
                                    </w:rPr>
                                    <w:t xml:space="preserve">End by asking the readers to </w:t>
                                  </w:r>
                                  <w:r>
                                    <w:rPr>
                                      <w:color w:val="231F20"/>
                                      <w:spacing w:val="-2"/>
                                      <w:sz w:val="22"/>
                                    </w:rPr>
                                    <w:t>write</w:t>
                                  </w:r>
                                  <w:r>
                                    <w:rPr>
                                      <w:color w:val="231F20"/>
                                      <w:spacing w:val="-14"/>
                                      <w:sz w:val="22"/>
                                    </w:rPr>
                                    <w:t xml:space="preserve"> </w:t>
                                  </w:r>
                                  <w:r>
                                    <w:rPr>
                                      <w:color w:val="231F20"/>
                                      <w:spacing w:val="-2"/>
                                      <w:sz w:val="22"/>
                                    </w:rPr>
                                    <w:t>comments.</w:t>
                                  </w:r>
                                </w:p>
                              </w:tc>
                            </w:tr>
                          </w:tbl>
                          <w:p w14:paraId="1948EB97">
                            <w:pPr>
                              <w:pStyle w:val="11"/>
                            </w:pPr>
                          </w:p>
                        </w:txbxContent>
                      </wps:txbx>
                      <wps:bodyPr wrap="square" lIns="0" tIns="0" rIns="0" bIns="0" rtlCol="0">
                        <a:noAutofit/>
                      </wps:bodyPr>
                    </wps:wsp>
                  </a:graphicData>
                </a:graphic>
              </wp:anchor>
            </w:drawing>
          </mc:Choice>
          <mc:Fallback>
            <w:pict>
              <v:shape id="Textbox 1691" o:spid="_x0000_s1026" o:spt="202" type="#_x0000_t202" style="position:absolute;left:0pt;margin-left:100.2pt;margin-top:11.15pt;height:256.25pt;width:204.1pt;mso-position-horizontal-relative:page;mso-wrap-distance-bottom:0pt;mso-wrap-distance-top:0pt;z-index:-251403264;mso-width-relative:page;mso-height-relative:page;" filled="f" stroked="f" coordsize="21600,21600" o:gfxdata="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4eiLDZAAAACgEAAA8AAAAAAAAAAQAgAAAAIgAAAGRycy9kb3ducmV2LnhtbFBLAQIUABQA&#10;AAAIAIdO4kDnWuqRtgEAAHsDAAAOAAAAAAAAAAEAIAAAACgBAABkcnMvZTJvRG9jLnhtbFBLBQYA&#10;AAAABgAGAFkBAABQBQAAAAA=&#10;">
                <v:fill on="f" focussize="0,0"/>
                <v:stroke on="f"/>
                <v:imagedata o:title=""/>
                <o:lock v:ext="edit" aspectratio="f"/>
                <v:textbox inset="0mm,0mm,0mm,0mm">
                  <w:txbxContent>
                    <w:tbl>
                      <w:tblPr>
                        <w:tblStyle w:val="12"/>
                        <w:tblW w:w="0" w:type="auto"/>
                        <w:tblInd w:w="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28"/>
                        <w:gridCol w:w="2360"/>
                      </w:tblGrid>
                      <w:tr w14:paraId="6EE82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70" w:hRule="atLeast"/>
                        </w:trPr>
                        <w:tc>
                          <w:tcPr>
                            <w:tcW w:w="1628" w:type="dxa"/>
                            <w:tcBorders>
                              <w:left w:val="single" w:color="D26277" w:sz="48" w:space="0"/>
                              <w:right w:val="single" w:color="FFFFFF" w:sz="36" w:space="0"/>
                            </w:tcBorders>
                            <w:shd w:val="clear" w:color="auto" w:fill="E6E7E8"/>
                          </w:tcPr>
                          <w:p w14:paraId="5A339CD0">
                            <w:pPr>
                              <w:pStyle w:val="16"/>
                              <w:rPr>
                                <w:sz w:val="28"/>
                              </w:rPr>
                            </w:pPr>
                          </w:p>
                          <w:p w14:paraId="3155CF16">
                            <w:pPr>
                              <w:pStyle w:val="16"/>
                              <w:spacing w:before="9"/>
                              <w:rPr>
                                <w:sz w:val="30"/>
                              </w:rPr>
                            </w:pPr>
                          </w:p>
                          <w:p w14:paraId="03452225">
                            <w:pPr>
                              <w:pStyle w:val="16"/>
                              <w:ind w:left="138"/>
                              <w:rPr>
                                <w:rFonts w:ascii="Tahoma"/>
                                <w:sz w:val="24"/>
                              </w:rPr>
                            </w:pPr>
                            <w:r>
                              <w:rPr>
                                <w:rFonts w:ascii="Tahoma"/>
                                <w:color w:val="D26277"/>
                                <w:spacing w:val="-2"/>
                                <w:sz w:val="24"/>
                              </w:rPr>
                              <w:t>Introduction</w:t>
                            </w:r>
                          </w:p>
                        </w:tc>
                        <w:tc>
                          <w:tcPr>
                            <w:tcW w:w="2360" w:type="dxa"/>
                            <w:tcBorders>
                              <w:left w:val="single" w:color="FFFFFF" w:sz="36" w:space="0"/>
                            </w:tcBorders>
                            <w:shd w:val="clear" w:color="auto" w:fill="E6E7E8"/>
                          </w:tcPr>
                          <w:p w14:paraId="4E74A097">
                            <w:pPr>
                              <w:pStyle w:val="16"/>
                              <w:rPr>
                                <w:sz w:val="23"/>
                              </w:rPr>
                            </w:pPr>
                          </w:p>
                          <w:p w14:paraId="5BA2C443">
                            <w:pPr>
                              <w:pStyle w:val="16"/>
                              <w:spacing w:line="249" w:lineRule="auto"/>
                              <w:ind w:left="178" w:right="77"/>
                              <w:rPr>
                                <w:sz w:val="22"/>
                              </w:rPr>
                            </w:pPr>
                            <w:r>
                              <w:rPr>
                                <w:color w:val="231F20"/>
                                <w:spacing w:val="-6"/>
                                <w:sz w:val="22"/>
                              </w:rPr>
                              <w:t>Tell</w:t>
                            </w:r>
                            <w:r>
                              <w:rPr>
                                <w:color w:val="231F20"/>
                                <w:spacing w:val="-10"/>
                                <w:sz w:val="22"/>
                              </w:rPr>
                              <w:t xml:space="preserve"> </w:t>
                            </w:r>
                            <w:r>
                              <w:rPr>
                                <w:color w:val="231F20"/>
                                <w:spacing w:val="-6"/>
                                <w:sz w:val="22"/>
                              </w:rPr>
                              <w:t>the</w:t>
                            </w:r>
                            <w:r>
                              <w:rPr>
                                <w:color w:val="231F20"/>
                                <w:spacing w:val="-9"/>
                                <w:sz w:val="22"/>
                              </w:rPr>
                              <w:t xml:space="preserve"> </w:t>
                            </w:r>
                            <w:r>
                              <w:rPr>
                                <w:color w:val="231F20"/>
                                <w:spacing w:val="-6"/>
                                <w:sz w:val="22"/>
                              </w:rPr>
                              <w:t>reader</w:t>
                            </w:r>
                            <w:r>
                              <w:rPr>
                                <w:color w:val="231F20"/>
                                <w:spacing w:val="-9"/>
                                <w:sz w:val="22"/>
                              </w:rPr>
                              <w:t xml:space="preserve"> </w:t>
                            </w:r>
                            <w:r>
                              <w:rPr>
                                <w:color w:val="231F20"/>
                                <w:spacing w:val="-6"/>
                                <w:sz w:val="22"/>
                              </w:rPr>
                              <w:t xml:space="preserve">about </w:t>
                            </w:r>
                            <w:r>
                              <w:rPr>
                                <w:color w:val="231F20"/>
                                <w:sz w:val="22"/>
                              </w:rPr>
                              <w:t>yourself and what you know about</w:t>
                            </w:r>
                          </w:p>
                          <w:p w14:paraId="60C299CF">
                            <w:pPr>
                              <w:pStyle w:val="16"/>
                              <w:spacing w:line="250" w:lineRule="exact"/>
                              <w:ind w:left="178"/>
                              <w:rPr>
                                <w:sz w:val="22"/>
                              </w:rPr>
                            </w:pPr>
                            <w:r>
                              <w:rPr>
                                <w:color w:val="231F20"/>
                                <w:sz w:val="22"/>
                              </w:rPr>
                              <w:t>the</w:t>
                            </w:r>
                            <w:r>
                              <w:rPr>
                                <w:color w:val="231F20"/>
                                <w:spacing w:val="-10"/>
                                <w:sz w:val="22"/>
                              </w:rPr>
                              <w:t xml:space="preserve"> </w:t>
                            </w:r>
                            <w:r>
                              <w:rPr>
                                <w:color w:val="231F20"/>
                                <w:spacing w:val="-2"/>
                                <w:sz w:val="22"/>
                              </w:rPr>
                              <w:t>topic.</w:t>
                            </w:r>
                          </w:p>
                        </w:tc>
                      </w:tr>
                      <w:tr w14:paraId="09393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28" w:hRule="atLeast"/>
                        </w:trPr>
                        <w:tc>
                          <w:tcPr>
                            <w:tcW w:w="1628" w:type="dxa"/>
                            <w:tcBorders>
                              <w:left w:val="single" w:color="2FBEBE" w:sz="48" w:space="0"/>
                              <w:right w:val="single" w:color="FFFFFF" w:sz="36" w:space="0"/>
                            </w:tcBorders>
                            <w:shd w:val="clear" w:color="auto" w:fill="E6E7E8"/>
                          </w:tcPr>
                          <w:p w14:paraId="61FBAE93">
                            <w:pPr>
                              <w:pStyle w:val="16"/>
                              <w:rPr>
                                <w:sz w:val="28"/>
                              </w:rPr>
                            </w:pPr>
                          </w:p>
                          <w:p w14:paraId="54572ABC">
                            <w:pPr>
                              <w:pStyle w:val="16"/>
                              <w:rPr>
                                <w:sz w:val="28"/>
                              </w:rPr>
                            </w:pPr>
                          </w:p>
                          <w:p w14:paraId="3951A98E">
                            <w:pPr>
                              <w:pStyle w:val="16"/>
                              <w:spacing w:before="3"/>
                              <w:rPr>
                                <w:sz w:val="26"/>
                              </w:rPr>
                            </w:pPr>
                          </w:p>
                          <w:p w14:paraId="172FF669">
                            <w:pPr>
                              <w:pStyle w:val="16"/>
                              <w:spacing w:before="1"/>
                              <w:ind w:left="138"/>
                              <w:rPr>
                                <w:rFonts w:ascii="Tahoma"/>
                                <w:sz w:val="24"/>
                              </w:rPr>
                            </w:pPr>
                            <w:r>
                              <w:rPr>
                                <w:rFonts w:ascii="Tahoma"/>
                                <w:color w:val="2FBEBE"/>
                                <w:spacing w:val="-4"/>
                                <w:sz w:val="24"/>
                              </w:rPr>
                              <w:t>Body</w:t>
                            </w:r>
                          </w:p>
                        </w:tc>
                        <w:tc>
                          <w:tcPr>
                            <w:tcW w:w="2360" w:type="dxa"/>
                            <w:tcBorders>
                              <w:left w:val="single" w:color="FFFFFF" w:sz="36" w:space="0"/>
                            </w:tcBorders>
                            <w:shd w:val="clear" w:color="auto" w:fill="E6E7E8"/>
                          </w:tcPr>
                          <w:p w14:paraId="07D8D727">
                            <w:pPr>
                              <w:pStyle w:val="16"/>
                              <w:spacing w:before="8"/>
                              <w:rPr>
                                <w:sz w:val="27"/>
                              </w:rPr>
                            </w:pPr>
                          </w:p>
                          <w:p w14:paraId="5993BB51">
                            <w:pPr>
                              <w:pStyle w:val="16"/>
                              <w:spacing w:line="249" w:lineRule="auto"/>
                              <w:ind w:left="178" w:right="77"/>
                              <w:rPr>
                                <w:sz w:val="22"/>
                              </w:rPr>
                            </w:pPr>
                            <w:r>
                              <w:rPr>
                                <w:color w:val="231F20"/>
                                <w:spacing w:val="-6"/>
                                <w:sz w:val="22"/>
                              </w:rPr>
                              <w:t>Tell</w:t>
                            </w:r>
                            <w:r>
                              <w:rPr>
                                <w:color w:val="231F20"/>
                                <w:spacing w:val="-10"/>
                                <w:sz w:val="22"/>
                              </w:rPr>
                              <w:t xml:space="preserve"> </w:t>
                            </w:r>
                            <w:r>
                              <w:rPr>
                                <w:color w:val="231F20"/>
                                <w:spacing w:val="-6"/>
                                <w:sz w:val="22"/>
                              </w:rPr>
                              <w:t>the</w:t>
                            </w:r>
                            <w:r>
                              <w:rPr>
                                <w:color w:val="231F20"/>
                                <w:spacing w:val="-9"/>
                                <w:sz w:val="22"/>
                              </w:rPr>
                              <w:t xml:space="preserve"> </w:t>
                            </w:r>
                            <w:r>
                              <w:rPr>
                                <w:color w:val="231F20"/>
                                <w:spacing w:val="-6"/>
                                <w:sz w:val="22"/>
                              </w:rPr>
                              <w:t>reader</w:t>
                            </w:r>
                            <w:r>
                              <w:rPr>
                                <w:color w:val="231F20"/>
                                <w:spacing w:val="-9"/>
                                <w:sz w:val="22"/>
                              </w:rPr>
                              <w:t xml:space="preserve"> </w:t>
                            </w:r>
                            <w:r>
                              <w:rPr>
                                <w:color w:val="231F20"/>
                                <w:spacing w:val="-6"/>
                                <w:sz w:val="22"/>
                              </w:rPr>
                              <w:t xml:space="preserve">what </w:t>
                            </w:r>
                            <w:r>
                              <w:rPr>
                                <w:color w:val="231F20"/>
                                <w:sz w:val="22"/>
                              </w:rPr>
                              <w:t>they should do or keep in mind.</w:t>
                            </w:r>
                          </w:p>
                          <w:p w14:paraId="77B401A3">
                            <w:pPr>
                              <w:pStyle w:val="16"/>
                              <w:spacing w:before="5"/>
                              <w:rPr>
                                <w:sz w:val="22"/>
                              </w:rPr>
                            </w:pPr>
                          </w:p>
                          <w:p w14:paraId="199E167E">
                            <w:pPr>
                              <w:pStyle w:val="16"/>
                              <w:spacing w:before="1" w:line="249" w:lineRule="auto"/>
                              <w:ind w:left="178" w:right="291"/>
                              <w:rPr>
                                <w:sz w:val="22"/>
                              </w:rPr>
                            </w:pPr>
                            <w:r>
                              <w:rPr>
                                <w:color w:val="231F20"/>
                                <w:spacing w:val="-4"/>
                                <w:sz w:val="22"/>
                              </w:rPr>
                              <w:t>Define</w:t>
                            </w:r>
                            <w:r>
                              <w:rPr>
                                <w:color w:val="231F20"/>
                                <w:spacing w:val="-12"/>
                                <w:sz w:val="22"/>
                              </w:rPr>
                              <w:t xml:space="preserve"> </w:t>
                            </w:r>
                            <w:r>
                              <w:rPr>
                                <w:color w:val="231F20"/>
                                <w:spacing w:val="-4"/>
                                <w:sz w:val="22"/>
                              </w:rPr>
                              <w:t>new</w:t>
                            </w:r>
                            <w:r>
                              <w:rPr>
                                <w:color w:val="231F20"/>
                                <w:spacing w:val="-11"/>
                                <w:sz w:val="22"/>
                              </w:rPr>
                              <w:t xml:space="preserve"> </w:t>
                            </w:r>
                            <w:r>
                              <w:rPr>
                                <w:color w:val="231F20"/>
                                <w:spacing w:val="-4"/>
                                <w:sz w:val="22"/>
                              </w:rPr>
                              <w:t xml:space="preserve">words </w:t>
                            </w:r>
                            <w:r>
                              <w:rPr>
                                <w:color w:val="231F20"/>
                                <w:sz w:val="22"/>
                              </w:rPr>
                              <w:t>or key terms.</w:t>
                            </w:r>
                          </w:p>
                        </w:tc>
                      </w:tr>
                      <w:tr w14:paraId="67E2E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25" w:hRule="atLeast"/>
                        </w:trPr>
                        <w:tc>
                          <w:tcPr>
                            <w:tcW w:w="1628" w:type="dxa"/>
                            <w:tcBorders>
                              <w:left w:val="single" w:color="54BC7F" w:sz="48" w:space="0"/>
                              <w:right w:val="single" w:color="FFFFFF" w:sz="36" w:space="0"/>
                            </w:tcBorders>
                            <w:shd w:val="clear" w:color="auto" w:fill="E6E7E8"/>
                          </w:tcPr>
                          <w:p w14:paraId="5E2FD5BF">
                            <w:pPr>
                              <w:pStyle w:val="16"/>
                              <w:rPr>
                                <w:sz w:val="28"/>
                              </w:rPr>
                            </w:pPr>
                          </w:p>
                          <w:p w14:paraId="18EE9A86">
                            <w:pPr>
                              <w:pStyle w:val="16"/>
                              <w:spacing w:before="11"/>
                              <w:rPr>
                                <w:sz w:val="23"/>
                              </w:rPr>
                            </w:pPr>
                          </w:p>
                          <w:p w14:paraId="1117235C">
                            <w:pPr>
                              <w:pStyle w:val="16"/>
                              <w:ind w:left="138"/>
                              <w:rPr>
                                <w:rFonts w:ascii="Tahoma"/>
                                <w:sz w:val="24"/>
                              </w:rPr>
                            </w:pPr>
                            <w:r>
                              <w:rPr>
                                <w:rFonts w:ascii="Tahoma"/>
                                <w:color w:val="54BC7F"/>
                                <w:spacing w:val="-2"/>
                                <w:w w:val="105"/>
                                <w:sz w:val="24"/>
                              </w:rPr>
                              <w:t>Ending</w:t>
                            </w:r>
                          </w:p>
                        </w:tc>
                        <w:tc>
                          <w:tcPr>
                            <w:tcW w:w="2360" w:type="dxa"/>
                            <w:tcBorders>
                              <w:left w:val="single" w:color="FFFFFF" w:sz="36" w:space="0"/>
                            </w:tcBorders>
                            <w:shd w:val="clear" w:color="auto" w:fill="E6E7E8"/>
                          </w:tcPr>
                          <w:p w14:paraId="614C5BB1">
                            <w:pPr>
                              <w:pStyle w:val="16"/>
                              <w:spacing w:before="3"/>
                              <w:rPr>
                                <w:sz w:val="33"/>
                              </w:rPr>
                            </w:pPr>
                          </w:p>
                          <w:p w14:paraId="4245FD1D">
                            <w:pPr>
                              <w:pStyle w:val="16"/>
                              <w:spacing w:line="249" w:lineRule="auto"/>
                              <w:ind w:left="178" w:right="469"/>
                              <w:rPr>
                                <w:sz w:val="22"/>
                              </w:rPr>
                            </w:pPr>
                            <w:r>
                              <w:rPr>
                                <w:color w:val="231F20"/>
                                <w:sz w:val="22"/>
                              </w:rPr>
                              <w:t xml:space="preserve">End by asking the readers to </w:t>
                            </w:r>
                            <w:r>
                              <w:rPr>
                                <w:color w:val="231F20"/>
                                <w:spacing w:val="-2"/>
                                <w:sz w:val="22"/>
                              </w:rPr>
                              <w:t>write</w:t>
                            </w:r>
                            <w:r>
                              <w:rPr>
                                <w:color w:val="231F20"/>
                                <w:spacing w:val="-14"/>
                                <w:sz w:val="22"/>
                              </w:rPr>
                              <w:t xml:space="preserve"> </w:t>
                            </w:r>
                            <w:r>
                              <w:rPr>
                                <w:color w:val="231F20"/>
                                <w:spacing w:val="-2"/>
                                <w:sz w:val="22"/>
                              </w:rPr>
                              <w:t>comments.</w:t>
                            </w:r>
                          </w:p>
                        </w:tc>
                      </w:tr>
                    </w:tbl>
                    <w:p w14:paraId="1948EB97">
                      <w:pPr>
                        <w:pStyle w:val="11"/>
                      </w:pPr>
                    </w:p>
                  </w:txbxContent>
                </v:textbox>
                <w10:wrap type="topAndBottom"/>
              </v:shape>
            </w:pict>
          </mc:Fallback>
        </mc:AlternateContent>
      </w:r>
    </w:p>
    <w:p w14:paraId="623197CF">
      <w:pPr>
        <w:pStyle w:val="11"/>
        <w:spacing w:before="7"/>
        <w:rPr>
          <w:sz w:val="34"/>
        </w:rPr>
      </w:pPr>
    </w:p>
    <w:p w14:paraId="25919A4F">
      <w:pPr>
        <w:spacing w:before="0" w:line="213" w:lineRule="auto"/>
        <w:ind w:left="1756" w:right="1294" w:firstLine="0"/>
        <w:jc w:val="left"/>
        <w:rPr>
          <w:rFonts w:ascii="Tahoma"/>
          <w:sz w:val="26"/>
        </w:rPr>
      </w:pPr>
      <w:r>
        <w:rPr>
          <w:rFonts w:ascii="Tahoma"/>
          <w:color w:val="00507D"/>
          <w:spacing w:val="-2"/>
          <w:w w:val="105"/>
          <w:sz w:val="26"/>
        </w:rPr>
        <w:t>Exchange</w:t>
      </w:r>
      <w:r>
        <w:rPr>
          <w:rFonts w:ascii="Tahoma"/>
          <w:color w:val="00507D"/>
          <w:spacing w:val="-22"/>
          <w:w w:val="105"/>
          <w:sz w:val="26"/>
        </w:rPr>
        <w:t xml:space="preserve"> </w:t>
      </w:r>
      <w:r>
        <w:rPr>
          <w:rFonts w:ascii="Tahoma"/>
          <w:color w:val="00507D"/>
          <w:spacing w:val="-2"/>
          <w:w w:val="105"/>
          <w:sz w:val="26"/>
        </w:rPr>
        <w:t>drafts</w:t>
      </w:r>
      <w:r>
        <w:rPr>
          <w:rFonts w:ascii="Tahoma"/>
          <w:color w:val="00507D"/>
          <w:spacing w:val="-22"/>
          <w:w w:val="105"/>
          <w:sz w:val="26"/>
        </w:rPr>
        <w:t xml:space="preserve"> </w:t>
      </w:r>
      <w:r>
        <w:rPr>
          <w:rFonts w:ascii="Tahoma"/>
          <w:color w:val="00507D"/>
          <w:spacing w:val="-2"/>
          <w:w w:val="105"/>
          <w:sz w:val="26"/>
        </w:rPr>
        <w:t>with</w:t>
      </w:r>
      <w:r>
        <w:rPr>
          <w:rFonts w:ascii="Tahoma"/>
          <w:color w:val="00507D"/>
          <w:spacing w:val="-22"/>
          <w:w w:val="105"/>
          <w:sz w:val="26"/>
        </w:rPr>
        <w:t xml:space="preserve"> </w:t>
      </w:r>
      <w:r>
        <w:rPr>
          <w:rFonts w:ascii="Tahoma"/>
          <w:color w:val="00507D"/>
          <w:spacing w:val="-2"/>
          <w:w w:val="105"/>
          <w:sz w:val="26"/>
        </w:rPr>
        <w:t>a</w:t>
      </w:r>
      <w:r>
        <w:rPr>
          <w:rFonts w:ascii="Tahoma"/>
          <w:color w:val="00507D"/>
          <w:spacing w:val="-22"/>
          <w:w w:val="105"/>
          <w:sz w:val="26"/>
        </w:rPr>
        <w:t xml:space="preserve"> </w:t>
      </w:r>
      <w:r>
        <w:rPr>
          <w:rFonts w:ascii="Tahoma"/>
          <w:color w:val="00507D"/>
          <w:spacing w:val="-2"/>
          <w:w w:val="105"/>
          <w:sz w:val="26"/>
        </w:rPr>
        <w:t>partner.</w:t>
      </w:r>
      <w:r>
        <w:rPr>
          <w:rFonts w:ascii="Tahoma"/>
          <w:color w:val="00507D"/>
          <w:spacing w:val="-22"/>
          <w:w w:val="105"/>
          <w:sz w:val="26"/>
        </w:rPr>
        <w:t xml:space="preserve"> </w:t>
      </w:r>
      <w:r>
        <w:rPr>
          <w:rFonts w:ascii="Tahoma"/>
          <w:color w:val="00507D"/>
          <w:spacing w:val="-2"/>
          <w:w w:val="105"/>
          <w:sz w:val="26"/>
        </w:rPr>
        <w:t>Use</w:t>
      </w:r>
      <w:r>
        <w:rPr>
          <w:rFonts w:ascii="Tahoma"/>
          <w:color w:val="00507D"/>
          <w:spacing w:val="-22"/>
          <w:w w:val="105"/>
          <w:sz w:val="26"/>
        </w:rPr>
        <w:t xml:space="preserve"> </w:t>
      </w:r>
      <w:r>
        <w:rPr>
          <w:rFonts w:ascii="Tahoma"/>
          <w:color w:val="00507D"/>
          <w:spacing w:val="-2"/>
          <w:w w:val="105"/>
          <w:sz w:val="26"/>
        </w:rPr>
        <w:t>the</w:t>
      </w:r>
      <w:r>
        <w:rPr>
          <w:rFonts w:ascii="Tahoma"/>
          <w:color w:val="00507D"/>
          <w:spacing w:val="-22"/>
          <w:w w:val="105"/>
          <w:sz w:val="26"/>
        </w:rPr>
        <w:t xml:space="preserve"> </w:t>
      </w:r>
      <w:r>
        <w:rPr>
          <w:rFonts w:ascii="Tahoma"/>
          <w:color w:val="00507D"/>
          <w:spacing w:val="-2"/>
          <w:w w:val="105"/>
          <w:sz w:val="26"/>
        </w:rPr>
        <w:t>checklist</w:t>
      </w:r>
      <w:r>
        <w:rPr>
          <w:rFonts w:ascii="Tahoma"/>
          <w:color w:val="00507D"/>
          <w:spacing w:val="-22"/>
          <w:w w:val="105"/>
          <w:sz w:val="26"/>
        </w:rPr>
        <w:t xml:space="preserve"> </w:t>
      </w:r>
      <w:r>
        <w:rPr>
          <w:rFonts w:ascii="Tahoma"/>
          <w:color w:val="00507D"/>
          <w:spacing w:val="-2"/>
          <w:w w:val="105"/>
          <w:sz w:val="26"/>
        </w:rPr>
        <w:t>to</w:t>
      </w:r>
      <w:r>
        <w:rPr>
          <w:rFonts w:ascii="Tahoma"/>
          <w:color w:val="00507D"/>
          <w:spacing w:val="-22"/>
          <w:w w:val="105"/>
          <w:sz w:val="26"/>
        </w:rPr>
        <w:t xml:space="preserve"> </w:t>
      </w:r>
      <w:r>
        <w:rPr>
          <w:rFonts w:ascii="Tahoma"/>
          <w:color w:val="00507D"/>
          <w:spacing w:val="-2"/>
          <w:w w:val="105"/>
          <w:sz w:val="26"/>
        </w:rPr>
        <w:t>help</w:t>
      </w:r>
      <w:r>
        <w:rPr>
          <w:rFonts w:ascii="Tahoma"/>
          <w:color w:val="00507D"/>
          <w:spacing w:val="-22"/>
          <w:w w:val="105"/>
          <w:sz w:val="26"/>
        </w:rPr>
        <w:t xml:space="preserve"> </w:t>
      </w:r>
      <w:r>
        <w:rPr>
          <w:rFonts w:ascii="Tahoma"/>
          <w:color w:val="00507D"/>
          <w:spacing w:val="-2"/>
          <w:w w:val="105"/>
          <w:sz w:val="26"/>
        </w:rPr>
        <w:t>your</w:t>
      </w:r>
      <w:r>
        <w:rPr>
          <w:rFonts w:ascii="Tahoma"/>
          <w:color w:val="00507D"/>
          <w:spacing w:val="-22"/>
          <w:w w:val="105"/>
          <w:sz w:val="26"/>
        </w:rPr>
        <w:t xml:space="preserve"> </w:t>
      </w:r>
      <w:r>
        <w:rPr>
          <w:rFonts w:ascii="Tahoma"/>
          <w:color w:val="00507D"/>
          <w:spacing w:val="-2"/>
          <w:w w:val="105"/>
          <w:sz w:val="26"/>
        </w:rPr>
        <w:t>partner</w:t>
      </w:r>
      <w:r>
        <w:rPr>
          <w:rFonts w:ascii="Tahoma"/>
          <w:color w:val="00507D"/>
          <w:spacing w:val="-22"/>
          <w:w w:val="105"/>
          <w:sz w:val="26"/>
        </w:rPr>
        <w:t xml:space="preserve"> </w:t>
      </w:r>
      <w:r>
        <w:rPr>
          <w:rFonts w:ascii="Tahoma"/>
          <w:color w:val="00507D"/>
          <w:spacing w:val="-2"/>
          <w:w w:val="105"/>
          <w:sz w:val="26"/>
        </w:rPr>
        <w:t xml:space="preserve">revise </w:t>
      </w:r>
      <w:r>
        <w:rPr>
          <w:rFonts w:ascii="Tahoma"/>
          <w:color w:val="00507D"/>
          <w:w w:val="105"/>
          <w:sz w:val="26"/>
        </w:rPr>
        <w:t>his/her</w:t>
      </w:r>
      <w:r>
        <w:rPr>
          <w:rFonts w:ascii="Tahoma"/>
          <w:color w:val="00507D"/>
          <w:spacing w:val="-2"/>
          <w:w w:val="105"/>
          <w:sz w:val="26"/>
        </w:rPr>
        <w:t xml:space="preserve"> </w:t>
      </w:r>
      <w:r>
        <w:rPr>
          <w:rFonts w:ascii="Tahoma"/>
          <w:color w:val="00507D"/>
          <w:w w:val="105"/>
          <w:sz w:val="26"/>
        </w:rPr>
        <w:t>draft.</w:t>
      </w:r>
    </w:p>
    <w:p w14:paraId="6347042F">
      <w:pPr>
        <w:pStyle w:val="11"/>
        <w:spacing w:before="205" w:line="326" w:lineRule="auto"/>
        <w:ind w:left="2369" w:right="2676"/>
        <w:rPr>
          <w:rFonts w:ascii="Tahoma"/>
        </w:rPr>
      </w:pPr>
      <w:r>
        <mc:AlternateContent>
          <mc:Choice Requires="wps">
            <w:drawing>
              <wp:anchor distT="0" distB="0" distL="0" distR="0" simplePos="0" relativeHeight="251715584" behindDoc="0" locked="0" layoutInCell="1" allowOverlap="1">
                <wp:simplePos x="0" y="0"/>
                <wp:positionH relativeFrom="page">
                  <wp:posOffset>1320165</wp:posOffset>
                </wp:positionH>
                <wp:positionV relativeFrom="paragraph">
                  <wp:posOffset>169545</wp:posOffset>
                </wp:positionV>
                <wp:extent cx="123190" cy="106045"/>
                <wp:effectExtent l="0" t="0" r="0" b="0"/>
                <wp:wrapNone/>
                <wp:docPr id="1736" name="Graphic 173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1736" o:spid="_x0000_s1026" o:spt="100" style="position:absolute;left:0pt;margin-left:103.95pt;margin-top:13.35pt;height:8.35pt;width:9.7pt;mso-position-horizontal-relative:page;z-index:251715584;mso-width-relative:page;mso-height-relative:page;" fillcolor="#D4936B" filled="t" stroked="f" coordsize="123189,106045" o:gfxdata="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6wvfSdgAAAAJAQAADwAAAAAAAAABACAAAAAiAAAAZHJzL2Rvd25y&#10;ZXYueG1sUEsBAhQAFAAAAAgAh07iQIJixgk3AgAA6wQAAA4AAAAAAAAAAQAgAAAAJw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16608" behindDoc="0" locked="0" layoutInCell="1" allowOverlap="1">
                <wp:simplePos x="0" y="0"/>
                <wp:positionH relativeFrom="page">
                  <wp:posOffset>1320165</wp:posOffset>
                </wp:positionH>
                <wp:positionV relativeFrom="paragraph">
                  <wp:posOffset>398145</wp:posOffset>
                </wp:positionV>
                <wp:extent cx="123190" cy="106045"/>
                <wp:effectExtent l="0" t="0" r="0" b="0"/>
                <wp:wrapNone/>
                <wp:docPr id="1737" name="Graphic 173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2FBEBE"/>
                        </a:solidFill>
                      </wps:spPr>
                      <wps:bodyPr wrap="square" lIns="0" tIns="0" rIns="0" bIns="0" rtlCol="0">
                        <a:noAutofit/>
                      </wps:bodyPr>
                    </wps:wsp>
                  </a:graphicData>
                </a:graphic>
              </wp:anchor>
            </w:drawing>
          </mc:Choice>
          <mc:Fallback>
            <w:pict>
              <v:shape id="Graphic 1737" o:spid="_x0000_s1026" o:spt="100" style="position:absolute;left:0pt;margin-left:103.95pt;margin-top:31.35pt;height:8.35pt;width:9.7pt;mso-position-horizontal-relative:page;z-index:251716608;mso-width-relative:page;mso-height-relative:page;" fillcolor="#2FBEBE" filled="t" stroked="f" coordsize="123189,106045" o:gfxdata="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OKl1dkAAAAJAQAADwAAAAAAAAABACAAAAAiAAAAZHJzL2Rv&#10;d25yZXYueG1sUEsBAhQAFAAAAAgAh07iQKlJDaY5AgAA6wQAAA4AAAAAAAAAAQAgAAAAKAEAAGRy&#10;cy9lMm9Eb2MueG1sUEsFBgAAAAAGAAYAWQEAANMFAAAAAA==&#10;" path="m122936,0l42291,75311,0,61468,44958,105664,122936,0xe">
                <v:fill on="t" focussize="0,0"/>
                <v:stroke on="f"/>
                <v:imagedata o:title=""/>
                <o:lock v:ext="edit" aspectratio="f"/>
                <v:textbox inset="0mm,0mm,0mm,0mm"/>
              </v:shape>
            </w:pict>
          </mc:Fallback>
        </mc:AlternateContent>
      </w:r>
      <w:r>
        <w:rPr>
          <w:rFonts w:ascii="Tahoma"/>
          <w:color w:val="231F20"/>
        </w:rPr>
        <w:t>Does the writer tell the reader what he/she knows about the topic?</w:t>
      </w:r>
      <w:r>
        <w:rPr>
          <w:rFonts w:ascii="Tahoma"/>
          <w:color w:val="231F20"/>
          <w:spacing w:val="40"/>
          <w:w w:val="110"/>
        </w:rPr>
        <w:t xml:space="preserve"> </w:t>
      </w:r>
      <w:r>
        <w:rPr>
          <w:rFonts w:ascii="Tahoma"/>
          <w:color w:val="231F20"/>
          <w:w w:val="110"/>
        </w:rPr>
        <w:t>Are</w:t>
      </w:r>
      <w:r>
        <w:rPr>
          <w:rFonts w:ascii="Tahoma"/>
          <w:color w:val="231F20"/>
          <w:spacing w:val="-7"/>
          <w:w w:val="110"/>
        </w:rPr>
        <w:t xml:space="preserve"> </w:t>
      </w:r>
      <w:r>
        <w:rPr>
          <w:rFonts w:ascii="Tahoma"/>
          <w:color w:val="231F20"/>
          <w:w w:val="110"/>
        </w:rPr>
        <w:t>the</w:t>
      </w:r>
      <w:r>
        <w:rPr>
          <w:rFonts w:ascii="Tahoma"/>
          <w:color w:val="231F20"/>
          <w:spacing w:val="-7"/>
          <w:w w:val="110"/>
        </w:rPr>
        <w:t xml:space="preserve"> </w:t>
      </w:r>
      <w:r>
        <w:rPr>
          <w:rFonts w:ascii="Tahoma"/>
          <w:color w:val="231F20"/>
          <w:w w:val="110"/>
        </w:rPr>
        <w:t>tips</w:t>
      </w:r>
      <w:r>
        <w:rPr>
          <w:rFonts w:ascii="Tahoma"/>
          <w:color w:val="231F20"/>
          <w:spacing w:val="-7"/>
          <w:w w:val="110"/>
        </w:rPr>
        <w:t xml:space="preserve"> </w:t>
      </w:r>
      <w:r>
        <w:rPr>
          <w:rFonts w:ascii="Tahoma"/>
          <w:color w:val="231F20"/>
          <w:w w:val="110"/>
        </w:rPr>
        <w:t>and</w:t>
      </w:r>
      <w:r>
        <w:rPr>
          <w:rFonts w:ascii="Tahoma"/>
          <w:color w:val="231F20"/>
          <w:spacing w:val="-7"/>
          <w:w w:val="110"/>
        </w:rPr>
        <w:t xml:space="preserve"> </w:t>
      </w:r>
      <w:r>
        <w:rPr>
          <w:rFonts w:ascii="Tahoma"/>
          <w:color w:val="231F20"/>
          <w:w w:val="110"/>
        </w:rPr>
        <w:t>suggestions</w:t>
      </w:r>
      <w:r>
        <w:rPr>
          <w:rFonts w:ascii="Tahoma"/>
          <w:color w:val="231F20"/>
          <w:spacing w:val="-7"/>
          <w:w w:val="110"/>
        </w:rPr>
        <w:t xml:space="preserve"> </w:t>
      </w:r>
      <w:r>
        <w:rPr>
          <w:rFonts w:ascii="Tahoma"/>
          <w:color w:val="231F20"/>
          <w:w w:val="110"/>
        </w:rPr>
        <w:t>well</w:t>
      </w:r>
      <w:r>
        <w:rPr>
          <w:rFonts w:ascii="Tahoma"/>
          <w:color w:val="231F20"/>
          <w:spacing w:val="-7"/>
          <w:w w:val="110"/>
        </w:rPr>
        <w:t xml:space="preserve"> </w:t>
      </w:r>
      <w:r>
        <w:rPr>
          <w:rFonts w:ascii="Tahoma"/>
          <w:color w:val="231F20"/>
          <w:w w:val="110"/>
        </w:rPr>
        <w:t>organised?</w:t>
      </w:r>
    </w:p>
    <w:p w14:paraId="271635A1">
      <w:pPr>
        <w:pStyle w:val="11"/>
        <w:spacing w:line="261" w:lineRule="exact"/>
        <w:ind w:left="2369"/>
        <w:rPr>
          <w:rFonts w:ascii="Tahoma"/>
        </w:rPr>
      </w:pPr>
      <w:r>
        <mc:AlternateContent>
          <mc:Choice Requires="wps">
            <w:drawing>
              <wp:anchor distT="0" distB="0" distL="0" distR="0" simplePos="0" relativeHeight="251716608" behindDoc="0" locked="0" layoutInCell="1" allowOverlap="1">
                <wp:simplePos x="0" y="0"/>
                <wp:positionH relativeFrom="page">
                  <wp:posOffset>1320165</wp:posOffset>
                </wp:positionH>
                <wp:positionV relativeFrom="paragraph">
                  <wp:posOffset>36830</wp:posOffset>
                </wp:positionV>
                <wp:extent cx="123190" cy="106045"/>
                <wp:effectExtent l="0" t="0" r="0" b="0"/>
                <wp:wrapNone/>
                <wp:docPr id="1738" name="Graphic 173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738" o:spid="_x0000_s1026" o:spt="100" style="position:absolute;left:0pt;margin-left:103.95pt;margin-top:2.9pt;height:8.35pt;width:9.7pt;mso-position-horizontal-relative:page;z-index:251716608;mso-width-relative:page;mso-height-relative:page;" fillcolor="#D26277" filled="t" stroked="f" coordsize="123189,106045" o:gfxdata="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iiIAjVAAAACAEAAA8AAAAAAAAAAQAgAAAAIgAAAGRycy9kb3du&#10;cmV2LnhtbFBLAQIUABQAAAAIAIdO4kAMOUf3OwIAAOsEAAAOAAAAAAAAAAEAIAAAACQBAABkcnMv&#10;ZTJvRG9jLnhtbFBLBQYAAAAABgAGAFkBAADRBQAAAAA=&#10;" path="m122936,0l42291,75310,0,61467,44958,105663,122936,0xe">
                <v:fill on="t" focussize="0,0"/>
                <v:stroke on="f"/>
                <v:imagedata o:title=""/>
                <o:lock v:ext="edit" aspectratio="f"/>
                <v:textbox inset="0mm,0mm,0mm,0mm"/>
              </v:shape>
            </w:pict>
          </mc:Fallback>
        </mc:AlternateContent>
      </w:r>
      <w:r>
        <w:rPr>
          <w:rFonts w:ascii="Tahoma"/>
          <w:color w:val="231F20"/>
          <w:w w:val="105"/>
        </w:rPr>
        <w:t>Has</w:t>
      </w:r>
      <w:r>
        <w:rPr>
          <w:rFonts w:ascii="Tahoma"/>
          <w:color w:val="231F20"/>
          <w:spacing w:val="-10"/>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writer</w:t>
      </w:r>
      <w:r>
        <w:rPr>
          <w:rFonts w:ascii="Tahoma"/>
          <w:color w:val="231F20"/>
          <w:spacing w:val="-9"/>
          <w:w w:val="105"/>
        </w:rPr>
        <w:t xml:space="preserve"> </w:t>
      </w:r>
      <w:r>
        <w:rPr>
          <w:rFonts w:ascii="Tahoma"/>
          <w:color w:val="231F20"/>
          <w:w w:val="105"/>
        </w:rPr>
        <w:t>defined</w:t>
      </w:r>
      <w:r>
        <w:rPr>
          <w:rFonts w:ascii="Tahoma"/>
          <w:color w:val="231F20"/>
          <w:spacing w:val="-9"/>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new</w:t>
      </w:r>
      <w:r>
        <w:rPr>
          <w:rFonts w:ascii="Tahoma"/>
          <w:color w:val="231F20"/>
          <w:spacing w:val="-10"/>
          <w:w w:val="105"/>
        </w:rPr>
        <w:t xml:space="preserve"> </w:t>
      </w:r>
      <w:r>
        <w:rPr>
          <w:rFonts w:ascii="Tahoma"/>
          <w:color w:val="231F20"/>
          <w:spacing w:val="-2"/>
          <w:w w:val="105"/>
        </w:rPr>
        <w:t>words?</w:t>
      </w:r>
    </w:p>
    <w:p w14:paraId="5588C95E">
      <w:pPr>
        <w:pStyle w:val="11"/>
        <w:spacing w:before="93"/>
        <w:ind w:left="2369"/>
        <w:rPr>
          <w:rFonts w:ascii="Tahoma"/>
        </w:rPr>
      </w:pPr>
      <w:r>
        <mc:AlternateContent>
          <mc:Choice Requires="wps">
            <w:drawing>
              <wp:anchor distT="0" distB="0" distL="0" distR="0" simplePos="0" relativeHeight="251717632" behindDoc="0" locked="0" layoutInCell="1" allowOverlap="1">
                <wp:simplePos x="0" y="0"/>
                <wp:positionH relativeFrom="page">
                  <wp:posOffset>1320165</wp:posOffset>
                </wp:positionH>
                <wp:positionV relativeFrom="paragraph">
                  <wp:posOffset>98425</wp:posOffset>
                </wp:positionV>
                <wp:extent cx="123190" cy="106045"/>
                <wp:effectExtent l="0" t="0" r="0" b="0"/>
                <wp:wrapNone/>
                <wp:docPr id="1739" name="Graphic 173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739" o:spid="_x0000_s1026" o:spt="100" style="position:absolute;left:0pt;margin-left:103.95pt;margin-top:7.75pt;height:8.35pt;width:9.7pt;mso-position-horizontal-relative:page;z-index:251717632;mso-width-relative:page;mso-height-relative:page;" fillcolor="#F8951D" filled="t" stroked="f" coordsize="123189,106045" o:gfxdata="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Say+T1wAAAAkBAAAPAAAAAAAAAAEAIAAAACIAAABkcnMvZG93bnJl&#10;di54bWxQSwECFAAUAAAACACHTuJAnlh+sz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 the</w:t>
      </w:r>
      <w:r>
        <w:rPr>
          <w:rFonts w:ascii="Tahoma"/>
          <w:color w:val="231F20"/>
          <w:spacing w:val="1"/>
          <w:w w:val="105"/>
        </w:rPr>
        <w:t xml:space="preserve"> </w:t>
      </w:r>
      <w:r>
        <w:rPr>
          <w:rFonts w:ascii="Tahoma"/>
          <w:color w:val="231F20"/>
          <w:w w:val="105"/>
        </w:rPr>
        <w:t>author</w:t>
      </w:r>
      <w:r>
        <w:rPr>
          <w:rFonts w:ascii="Tahoma"/>
          <w:color w:val="231F20"/>
          <w:spacing w:val="1"/>
          <w:w w:val="105"/>
        </w:rPr>
        <w:t xml:space="preserve"> </w:t>
      </w:r>
      <w:r>
        <w:rPr>
          <w:rFonts w:ascii="Tahoma"/>
          <w:color w:val="231F20"/>
          <w:w w:val="105"/>
        </w:rPr>
        <w:t>include</w:t>
      </w:r>
      <w:r>
        <w:rPr>
          <w:rFonts w:ascii="Tahoma"/>
          <w:color w:val="231F20"/>
          <w:spacing w:val="1"/>
          <w:w w:val="105"/>
        </w:rPr>
        <w:t xml:space="preserve"> </w:t>
      </w:r>
      <w:r>
        <w:rPr>
          <w:rFonts w:ascii="Tahoma"/>
          <w:color w:val="231F20"/>
          <w:w w:val="105"/>
        </w:rPr>
        <w:t>examples,</w:t>
      </w:r>
      <w:r>
        <w:rPr>
          <w:rFonts w:ascii="Tahoma"/>
          <w:color w:val="231F20"/>
          <w:spacing w:val="1"/>
          <w:w w:val="105"/>
        </w:rPr>
        <w:t xml:space="preserve"> </w:t>
      </w:r>
      <w:r>
        <w:rPr>
          <w:rFonts w:ascii="Tahoma"/>
          <w:color w:val="231F20"/>
          <w:w w:val="105"/>
        </w:rPr>
        <w:t>comparisons,</w:t>
      </w:r>
      <w:r>
        <w:rPr>
          <w:rFonts w:ascii="Tahoma"/>
          <w:color w:val="231F20"/>
          <w:spacing w:val="1"/>
          <w:w w:val="105"/>
        </w:rPr>
        <w:t xml:space="preserve"> </w:t>
      </w:r>
      <w:r>
        <w:rPr>
          <w:rFonts w:ascii="Tahoma"/>
          <w:color w:val="231F20"/>
          <w:w w:val="105"/>
        </w:rPr>
        <w:t xml:space="preserve">or </w:t>
      </w:r>
      <w:r>
        <w:rPr>
          <w:rFonts w:ascii="Tahoma"/>
          <w:color w:val="231F20"/>
          <w:spacing w:val="-2"/>
          <w:w w:val="105"/>
        </w:rPr>
        <w:t>explanations?</w:t>
      </w:r>
    </w:p>
    <w:p w14:paraId="5C44B662">
      <w:pPr>
        <w:pStyle w:val="11"/>
        <w:spacing w:before="92" w:line="324" w:lineRule="auto"/>
        <w:ind w:left="2369" w:right="1294"/>
        <w:rPr>
          <w:rFonts w:ascii="Tahoma"/>
        </w:rPr>
      </w:pPr>
      <w:r>
        <mc:AlternateContent>
          <mc:Choice Requires="wps">
            <w:drawing>
              <wp:anchor distT="0" distB="0" distL="0" distR="0" simplePos="0" relativeHeight="251717632" behindDoc="0" locked="0" layoutInCell="1" allowOverlap="1">
                <wp:simplePos x="0" y="0"/>
                <wp:positionH relativeFrom="page">
                  <wp:posOffset>1320165</wp:posOffset>
                </wp:positionH>
                <wp:positionV relativeFrom="paragraph">
                  <wp:posOffset>97790</wp:posOffset>
                </wp:positionV>
                <wp:extent cx="123190" cy="106045"/>
                <wp:effectExtent l="0" t="0" r="0" b="0"/>
                <wp:wrapNone/>
                <wp:docPr id="1740" name="Graphic 174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8F5DA6"/>
                        </a:solidFill>
                      </wps:spPr>
                      <wps:bodyPr wrap="square" lIns="0" tIns="0" rIns="0" bIns="0" rtlCol="0">
                        <a:noAutofit/>
                      </wps:bodyPr>
                    </wps:wsp>
                  </a:graphicData>
                </a:graphic>
              </wp:anchor>
            </w:drawing>
          </mc:Choice>
          <mc:Fallback>
            <w:pict>
              <v:shape id="Graphic 1740" o:spid="_x0000_s1026" o:spt="100" style="position:absolute;left:0pt;margin-left:103.95pt;margin-top:7.7pt;height:8.35pt;width:9.7pt;mso-position-horizontal-relative:page;z-index:251717632;mso-width-relative:page;mso-height-relative:page;" fillcolor="#8F5DA6" filled="t" stroked="f" coordsize="123189,106045" o:gfxdata="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2B3U9gAAAAJAQAADwAAAAAAAAABACAAAAAiAAAAZHJzL2Rvd25y&#10;ZXYueG1sUEsBAhQAFAAAAAgAh07iQNOYoUk3AgAA6wQAAA4AAAAAAAAAAQAgAAAAJw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18656" behindDoc="0" locked="0" layoutInCell="1" allowOverlap="1">
                <wp:simplePos x="0" y="0"/>
                <wp:positionH relativeFrom="page">
                  <wp:posOffset>1320165</wp:posOffset>
                </wp:positionH>
                <wp:positionV relativeFrom="paragraph">
                  <wp:posOffset>325120</wp:posOffset>
                </wp:positionV>
                <wp:extent cx="123190" cy="106045"/>
                <wp:effectExtent l="0" t="0" r="0" b="0"/>
                <wp:wrapNone/>
                <wp:docPr id="1741" name="Graphic 174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1741" o:spid="_x0000_s1026" o:spt="100" style="position:absolute;left:0pt;margin-left:103.95pt;margin-top:25.6pt;height:8.35pt;width:9.7pt;mso-position-horizontal-relative:page;z-index:251718656;mso-width-relative:page;mso-height-relative:page;" fillcolor="#0089CF" filled="t" stroked="f" coordsize="123189,106045" o:gfxdata="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&#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0x7k/2QAAAAkBAAAPAAAAAAAAAAEAIAAAACIAAABk&#10;cnMvZG93bnJldi54bWxQSwECFAAUAAAACACHTuJAWLFbzz4CAADrBAAADgAAAAAAAAABACAAAAAo&#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4"/>
          <w:w w:val="105"/>
        </w:rPr>
        <w:t xml:space="preserve"> </w:t>
      </w:r>
      <w:r>
        <w:rPr>
          <w:rFonts w:ascii="Tahoma"/>
          <w:color w:val="231F20"/>
          <w:w w:val="105"/>
        </w:rPr>
        <w:t>the</w:t>
      </w:r>
      <w:r>
        <w:rPr>
          <w:rFonts w:ascii="Tahoma"/>
          <w:color w:val="231F20"/>
          <w:spacing w:val="-4"/>
          <w:w w:val="105"/>
        </w:rPr>
        <w:t xml:space="preserve"> </w:t>
      </w:r>
      <w:r>
        <w:rPr>
          <w:rFonts w:ascii="Tahoma"/>
          <w:color w:val="231F20"/>
          <w:w w:val="105"/>
        </w:rPr>
        <w:t>writer</w:t>
      </w:r>
      <w:r>
        <w:rPr>
          <w:rFonts w:ascii="Tahoma"/>
          <w:color w:val="231F20"/>
          <w:spacing w:val="-4"/>
          <w:w w:val="105"/>
        </w:rPr>
        <w:t xml:space="preserve"> </w:t>
      </w:r>
      <w:r>
        <w:rPr>
          <w:rFonts w:ascii="Tahoma"/>
          <w:color w:val="231F20"/>
          <w:w w:val="105"/>
        </w:rPr>
        <w:t>end</w:t>
      </w:r>
      <w:r>
        <w:rPr>
          <w:rFonts w:ascii="Tahoma"/>
          <w:color w:val="231F20"/>
          <w:spacing w:val="-4"/>
          <w:w w:val="105"/>
        </w:rPr>
        <w:t xml:space="preserve"> </w:t>
      </w:r>
      <w:r>
        <w:rPr>
          <w:rFonts w:ascii="Tahoma"/>
          <w:color w:val="231F20"/>
          <w:w w:val="105"/>
        </w:rPr>
        <w:t>by</w:t>
      </w:r>
      <w:r>
        <w:rPr>
          <w:rFonts w:ascii="Tahoma"/>
          <w:color w:val="231F20"/>
          <w:spacing w:val="-4"/>
          <w:w w:val="105"/>
        </w:rPr>
        <w:t xml:space="preserve"> </w:t>
      </w:r>
      <w:r>
        <w:rPr>
          <w:rFonts w:ascii="Tahoma"/>
          <w:color w:val="231F20"/>
          <w:w w:val="105"/>
        </w:rPr>
        <w:t>asking</w:t>
      </w:r>
      <w:r>
        <w:rPr>
          <w:rFonts w:ascii="Tahoma"/>
          <w:color w:val="231F20"/>
          <w:spacing w:val="-4"/>
          <w:w w:val="105"/>
        </w:rPr>
        <w:t xml:space="preserve"> </w:t>
      </w:r>
      <w:r>
        <w:rPr>
          <w:rFonts w:ascii="Tahoma"/>
          <w:color w:val="231F20"/>
          <w:w w:val="105"/>
        </w:rPr>
        <w:t>readers</w:t>
      </w:r>
      <w:r>
        <w:rPr>
          <w:rFonts w:ascii="Tahoma"/>
          <w:color w:val="231F20"/>
          <w:spacing w:val="-4"/>
          <w:w w:val="105"/>
        </w:rPr>
        <w:t xml:space="preserve"> </w:t>
      </w:r>
      <w:r>
        <w:rPr>
          <w:rFonts w:ascii="Tahoma"/>
          <w:color w:val="231F20"/>
          <w:w w:val="105"/>
        </w:rPr>
        <w:t>to</w:t>
      </w:r>
      <w:r>
        <w:rPr>
          <w:rFonts w:ascii="Tahoma"/>
          <w:color w:val="231F20"/>
          <w:spacing w:val="-4"/>
          <w:w w:val="105"/>
        </w:rPr>
        <w:t xml:space="preserve"> </w:t>
      </w:r>
      <w:r>
        <w:rPr>
          <w:rFonts w:ascii="Tahoma"/>
          <w:color w:val="231F20"/>
          <w:w w:val="105"/>
        </w:rPr>
        <w:t>leave</w:t>
      </w:r>
      <w:r>
        <w:rPr>
          <w:rFonts w:ascii="Tahoma"/>
          <w:color w:val="231F20"/>
          <w:spacing w:val="-4"/>
          <w:w w:val="105"/>
        </w:rPr>
        <w:t xml:space="preserve"> </w:t>
      </w:r>
      <w:r>
        <w:rPr>
          <w:rFonts w:ascii="Tahoma"/>
          <w:color w:val="231F20"/>
          <w:w w:val="105"/>
        </w:rPr>
        <w:t>comments</w:t>
      </w:r>
      <w:r>
        <w:rPr>
          <w:rFonts w:ascii="Tahoma"/>
          <w:color w:val="231F20"/>
          <w:spacing w:val="-4"/>
          <w:w w:val="105"/>
        </w:rPr>
        <w:t xml:space="preserve"> </w:t>
      </w:r>
      <w:r>
        <w:rPr>
          <w:rFonts w:ascii="Tahoma"/>
          <w:color w:val="231F20"/>
          <w:w w:val="105"/>
        </w:rPr>
        <w:t>and/or</w:t>
      </w:r>
      <w:r>
        <w:rPr>
          <w:rFonts w:ascii="Tahoma"/>
          <w:color w:val="231F20"/>
          <w:spacing w:val="-4"/>
          <w:w w:val="105"/>
        </w:rPr>
        <w:t xml:space="preserve"> </w:t>
      </w:r>
      <w:r>
        <w:rPr>
          <w:rFonts w:ascii="Tahoma"/>
          <w:color w:val="231F20"/>
          <w:w w:val="105"/>
        </w:rPr>
        <w:t>suggestions? Can you find any grammar or spelling mistakes?</w:t>
      </w:r>
    </w:p>
    <w:p w14:paraId="18F3676D">
      <w:pPr>
        <w:pStyle w:val="11"/>
        <w:spacing w:before="8"/>
        <w:rPr>
          <w:rFonts w:ascii="Tahoma"/>
          <w:sz w:val="19"/>
        </w:rPr>
      </w:pPr>
    </w:p>
    <w:p w14:paraId="73630EFA">
      <w:pPr>
        <w:spacing w:before="100"/>
        <w:ind w:left="1756" w:right="0" w:firstLine="0"/>
        <w:jc w:val="left"/>
        <w:rPr>
          <w:rFonts w:ascii="Tahoma"/>
          <w:sz w:val="26"/>
        </w:rPr>
      </w:pPr>
      <w:r>
        <w:rPr>
          <w:rFonts w:ascii="Tahoma"/>
          <w:color w:val="00507D"/>
          <w:sz w:val="26"/>
        </w:rPr>
        <w:t>Put</w:t>
      </w:r>
      <w:r>
        <w:rPr>
          <w:rFonts w:ascii="Tahoma"/>
          <w:color w:val="00507D"/>
          <w:spacing w:val="-4"/>
          <w:sz w:val="26"/>
        </w:rPr>
        <w:t xml:space="preserve"> </w:t>
      </w:r>
      <w:r>
        <w:rPr>
          <w:rFonts w:ascii="Tahoma"/>
          <w:color w:val="00507D"/>
          <w:sz w:val="26"/>
        </w:rPr>
        <w:t>up</w:t>
      </w:r>
      <w:r>
        <w:rPr>
          <w:rFonts w:ascii="Tahoma"/>
          <w:color w:val="00507D"/>
          <w:spacing w:val="-3"/>
          <w:sz w:val="26"/>
        </w:rPr>
        <w:t xml:space="preserve"> </w:t>
      </w:r>
      <w:r>
        <w:rPr>
          <w:rFonts w:ascii="Tahoma"/>
          <w:color w:val="00507D"/>
          <w:sz w:val="26"/>
        </w:rPr>
        <w:t>your</w:t>
      </w:r>
      <w:r>
        <w:rPr>
          <w:rFonts w:ascii="Tahoma"/>
          <w:color w:val="00507D"/>
          <w:spacing w:val="-3"/>
          <w:sz w:val="26"/>
        </w:rPr>
        <w:t xml:space="preserve"> </w:t>
      </w:r>
      <w:r>
        <w:rPr>
          <w:rFonts w:ascii="Tahoma"/>
          <w:color w:val="00507D"/>
          <w:sz w:val="26"/>
        </w:rPr>
        <w:t>revised</w:t>
      </w:r>
      <w:r>
        <w:rPr>
          <w:rFonts w:ascii="Tahoma"/>
          <w:color w:val="00507D"/>
          <w:spacing w:val="-3"/>
          <w:sz w:val="26"/>
        </w:rPr>
        <w:t xml:space="preserve"> </w:t>
      </w:r>
      <w:r>
        <w:rPr>
          <w:rFonts w:ascii="Tahoma"/>
          <w:color w:val="00507D"/>
          <w:sz w:val="26"/>
        </w:rPr>
        <w:t>draft</w:t>
      </w:r>
      <w:r>
        <w:rPr>
          <w:rFonts w:ascii="Tahoma"/>
          <w:color w:val="00507D"/>
          <w:spacing w:val="-3"/>
          <w:sz w:val="26"/>
        </w:rPr>
        <w:t xml:space="preserve"> </w:t>
      </w:r>
      <w:r>
        <w:rPr>
          <w:rFonts w:ascii="Tahoma"/>
          <w:color w:val="00507D"/>
          <w:sz w:val="26"/>
        </w:rPr>
        <w:t>in</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classroom</w:t>
      </w:r>
      <w:r>
        <w:rPr>
          <w:rFonts w:ascii="Tahoma"/>
          <w:color w:val="00507D"/>
          <w:spacing w:val="-3"/>
          <w:sz w:val="26"/>
        </w:rPr>
        <w:t xml:space="preserve"> </w:t>
      </w:r>
      <w:r>
        <w:rPr>
          <w:rFonts w:ascii="Tahoma"/>
          <w:color w:val="00507D"/>
          <w:sz w:val="26"/>
        </w:rPr>
        <w:t>or</w:t>
      </w:r>
      <w:r>
        <w:rPr>
          <w:rFonts w:ascii="Tahoma"/>
          <w:color w:val="00507D"/>
          <w:spacing w:val="-3"/>
          <w:sz w:val="26"/>
        </w:rPr>
        <w:t xml:space="preserve"> </w:t>
      </w:r>
      <w:r>
        <w:rPr>
          <w:rFonts w:ascii="Tahoma"/>
          <w:color w:val="00507D"/>
          <w:sz w:val="26"/>
        </w:rPr>
        <w:t>read</w:t>
      </w:r>
      <w:r>
        <w:rPr>
          <w:rFonts w:ascii="Tahoma"/>
          <w:color w:val="00507D"/>
          <w:spacing w:val="-3"/>
          <w:sz w:val="26"/>
        </w:rPr>
        <w:t xml:space="preserve"> </w:t>
      </w:r>
      <w:r>
        <w:rPr>
          <w:rFonts w:ascii="Tahoma"/>
          <w:color w:val="00507D"/>
          <w:sz w:val="26"/>
        </w:rPr>
        <w:t>it</w:t>
      </w:r>
      <w:r>
        <w:rPr>
          <w:rFonts w:ascii="Tahoma"/>
          <w:color w:val="00507D"/>
          <w:spacing w:val="-3"/>
          <w:sz w:val="26"/>
        </w:rPr>
        <w:t xml:space="preserve"> </w:t>
      </w:r>
      <w:r>
        <w:rPr>
          <w:rFonts w:ascii="Tahoma"/>
          <w:color w:val="00507D"/>
          <w:sz w:val="26"/>
        </w:rPr>
        <w:t>to</w:t>
      </w:r>
      <w:r>
        <w:rPr>
          <w:rFonts w:ascii="Tahoma"/>
          <w:color w:val="00507D"/>
          <w:spacing w:val="-3"/>
          <w:sz w:val="26"/>
        </w:rPr>
        <w:t xml:space="preserve"> </w:t>
      </w:r>
      <w:r>
        <w:rPr>
          <w:rFonts w:ascii="Tahoma"/>
          <w:color w:val="00507D"/>
          <w:sz w:val="26"/>
        </w:rPr>
        <w:t>your</w:t>
      </w:r>
      <w:r>
        <w:rPr>
          <w:rFonts w:ascii="Tahoma"/>
          <w:color w:val="00507D"/>
          <w:spacing w:val="-3"/>
          <w:sz w:val="26"/>
        </w:rPr>
        <w:t xml:space="preserve"> </w:t>
      </w:r>
      <w:r>
        <w:rPr>
          <w:rFonts w:ascii="Tahoma"/>
          <w:color w:val="00507D"/>
          <w:spacing w:val="-2"/>
          <w:sz w:val="26"/>
        </w:rPr>
        <w:t>class.</w:t>
      </w:r>
    </w:p>
    <w:p w14:paraId="3D4867C3">
      <w:pPr>
        <w:pStyle w:val="11"/>
        <w:rPr>
          <w:rFonts w:ascii="Tahoma"/>
          <w:sz w:val="20"/>
        </w:rPr>
      </w:pPr>
    </w:p>
    <w:p w14:paraId="1E2E6E61">
      <w:pPr>
        <w:pStyle w:val="11"/>
        <w:spacing w:before="6"/>
        <w:rPr>
          <w:rFonts w:ascii="Tahoma"/>
          <w:sz w:val="18"/>
        </w:rPr>
      </w:pPr>
    </w:p>
    <w:p w14:paraId="6D3B4F71">
      <w:pPr>
        <w:tabs>
          <w:tab w:val="left" w:pos="2221"/>
        </w:tabs>
        <w:spacing w:before="1"/>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r>
        <w:rPr>
          <w:color w:val="231F20"/>
          <w:sz w:val="18"/>
        </w:rPr>
        <w:tab/>
      </w:r>
      <w:r>
        <w:rPr>
          <w:rFonts w:ascii="Tahoma"/>
          <w:color w:val="231F20"/>
          <w:spacing w:val="-5"/>
          <w:sz w:val="20"/>
        </w:rPr>
        <w:t>33</w:t>
      </w:r>
    </w:p>
    <w:p w14:paraId="4323C03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BB65911">
      <w:pPr>
        <w:spacing w:after="0" w:line="240" w:lineRule="auto"/>
        <w:jc w:val="left"/>
        <w:rPr>
          <w:rFonts w:ascii="Tahoma"/>
          <w:sz w:val="20"/>
        </w:rPr>
        <w:sectPr>
          <w:pgSz w:w="11910" w:h="16840"/>
          <w:pgMar w:top="0" w:right="0" w:bottom="0" w:left="0" w:header="720" w:footer="720" w:gutter="0"/>
          <w:cols w:space="720" w:num="1"/>
        </w:sectPr>
      </w:pPr>
    </w:p>
    <w:p w14:paraId="33145BC6">
      <w:pPr>
        <w:pStyle w:val="11"/>
        <w:rPr>
          <w:rFonts w:ascii="Tahoma"/>
          <w:sz w:val="20"/>
        </w:rPr>
      </w:pPr>
    </w:p>
    <w:p w14:paraId="7768E7D2">
      <w:pPr>
        <w:pStyle w:val="11"/>
        <w:rPr>
          <w:rFonts w:ascii="Tahoma"/>
          <w:sz w:val="20"/>
        </w:rPr>
      </w:pPr>
    </w:p>
    <w:p w14:paraId="06D415BC">
      <w:pPr>
        <w:pStyle w:val="11"/>
        <w:rPr>
          <w:rFonts w:ascii="Tahoma"/>
          <w:sz w:val="20"/>
        </w:rPr>
      </w:pPr>
    </w:p>
    <w:p w14:paraId="2E7EA795">
      <w:pPr>
        <w:pStyle w:val="11"/>
        <w:rPr>
          <w:rFonts w:ascii="Tahoma"/>
          <w:sz w:val="20"/>
        </w:rPr>
      </w:pPr>
    </w:p>
    <w:p w14:paraId="15D19A87">
      <w:pPr>
        <w:pStyle w:val="11"/>
        <w:spacing w:before="11"/>
        <w:rPr>
          <w:rFonts w:ascii="Tahoma"/>
          <w:sz w:val="15"/>
        </w:rPr>
      </w:pPr>
    </w:p>
    <w:p w14:paraId="6AFBFBCA">
      <w:pPr>
        <w:spacing w:before="129" w:line="213" w:lineRule="auto"/>
        <w:ind w:left="1587" w:right="1294" w:firstLine="0"/>
        <w:jc w:val="left"/>
        <w:rPr>
          <w:rFonts w:ascii="Tahoma"/>
          <w:sz w:val="26"/>
        </w:rPr>
      </w:pPr>
      <w:r>
        <mc:AlternateContent>
          <mc:Choice Requires="wps">
            <w:drawing>
              <wp:anchor distT="0" distB="0" distL="0" distR="0" simplePos="0" relativeHeight="251719680"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772" name="Graphic 177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772" o:spid="_x0000_s1026" o:spt="100" style="position:absolute;left:0pt;margin-left:217pt;margin-top:-51.95pt;height:20.25pt;width:22.3pt;mso-position-horizontal-relative:page;z-index:251719680;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BcnyMp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Sm9uV9oAAAAMAQAADwAAAAAAAAABACAAAAAiAAAAZHJzL2Rvd25y&#10;ZXYueG1sUEsBAhQAFAAAAAgAh07iQFyfIyl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00507D"/>
          <w:sz w:val="26"/>
        </w:rPr>
        <w:t>The</w:t>
      </w:r>
      <w:r>
        <w:rPr>
          <w:rFonts w:ascii="Tahoma"/>
          <w:color w:val="00507D"/>
          <w:spacing w:val="-4"/>
          <w:sz w:val="26"/>
        </w:rPr>
        <w:t xml:space="preserve"> </w:t>
      </w:r>
      <w:r>
        <w:rPr>
          <w:rFonts w:ascii="Tahoma"/>
          <w:color w:val="00507D"/>
          <w:sz w:val="26"/>
        </w:rPr>
        <w:t>words</w:t>
      </w:r>
      <w:r>
        <w:rPr>
          <w:rFonts w:ascii="Tahoma"/>
          <w:color w:val="00507D"/>
          <w:spacing w:val="-4"/>
          <w:sz w:val="26"/>
        </w:rPr>
        <w:t xml:space="preserve"> </w:t>
      </w:r>
      <w:r>
        <w:rPr>
          <w:rFonts w:ascii="Tahoma"/>
          <w:color w:val="00507D"/>
          <w:sz w:val="26"/>
        </w:rPr>
        <w:t>in</w:t>
      </w:r>
      <w:r>
        <w:rPr>
          <w:rFonts w:ascii="Tahoma"/>
          <w:color w:val="00507D"/>
          <w:spacing w:val="-4"/>
          <w:sz w:val="26"/>
        </w:rPr>
        <w:t xml:space="preserve"> </w:t>
      </w:r>
      <w:r>
        <w:rPr>
          <w:rFonts w:ascii="Tahoma"/>
          <w:color w:val="00507D"/>
          <w:sz w:val="26"/>
        </w:rPr>
        <w:t>the</w:t>
      </w:r>
      <w:r>
        <w:rPr>
          <w:rFonts w:ascii="Tahoma"/>
          <w:color w:val="00507D"/>
          <w:spacing w:val="-4"/>
          <w:sz w:val="26"/>
        </w:rPr>
        <w:t xml:space="preserve"> </w:t>
      </w:r>
      <w:r>
        <w:rPr>
          <w:rFonts w:ascii="Tahoma"/>
          <w:color w:val="00507D"/>
          <w:sz w:val="26"/>
        </w:rPr>
        <w:t>box</w:t>
      </w:r>
      <w:r>
        <w:rPr>
          <w:rFonts w:ascii="Tahoma"/>
          <w:color w:val="00507D"/>
          <w:spacing w:val="-4"/>
          <w:sz w:val="26"/>
        </w:rPr>
        <w:t xml:space="preserve"> </w:t>
      </w:r>
      <w:r>
        <w:rPr>
          <w:rFonts w:ascii="Tahoma"/>
          <w:color w:val="00507D"/>
          <w:sz w:val="26"/>
        </w:rPr>
        <w:t>can</w:t>
      </w:r>
      <w:r>
        <w:rPr>
          <w:rFonts w:ascii="Tahoma"/>
          <w:color w:val="00507D"/>
          <w:spacing w:val="-4"/>
          <w:sz w:val="26"/>
        </w:rPr>
        <w:t xml:space="preserve"> </w:t>
      </w:r>
      <w:r>
        <w:rPr>
          <w:rFonts w:ascii="Tahoma"/>
          <w:color w:val="00507D"/>
          <w:sz w:val="26"/>
        </w:rPr>
        <w:t>be</w:t>
      </w:r>
      <w:r>
        <w:rPr>
          <w:rFonts w:ascii="Tahoma"/>
          <w:color w:val="00507D"/>
          <w:spacing w:val="-4"/>
          <w:sz w:val="26"/>
        </w:rPr>
        <w:t xml:space="preserve"> </w:t>
      </w:r>
      <w:r>
        <w:rPr>
          <w:rFonts w:ascii="Tahoma"/>
          <w:color w:val="00507D"/>
          <w:sz w:val="26"/>
        </w:rPr>
        <w:t>used</w:t>
      </w:r>
      <w:r>
        <w:rPr>
          <w:rFonts w:ascii="Tahoma"/>
          <w:color w:val="00507D"/>
          <w:spacing w:val="-4"/>
          <w:sz w:val="26"/>
        </w:rPr>
        <w:t xml:space="preserve"> </w:t>
      </w:r>
      <w:r>
        <w:rPr>
          <w:rFonts w:ascii="Tahoma"/>
          <w:color w:val="00507D"/>
          <w:sz w:val="26"/>
        </w:rPr>
        <w:t>as</w:t>
      </w:r>
      <w:r>
        <w:rPr>
          <w:rFonts w:ascii="Tahoma"/>
          <w:color w:val="00507D"/>
          <w:spacing w:val="-4"/>
          <w:sz w:val="26"/>
        </w:rPr>
        <w:t xml:space="preserve"> </w:t>
      </w:r>
      <w:r>
        <w:rPr>
          <w:rFonts w:ascii="Tahoma"/>
          <w:color w:val="00507D"/>
          <w:sz w:val="26"/>
        </w:rPr>
        <w:t>both</w:t>
      </w:r>
      <w:r>
        <w:rPr>
          <w:rFonts w:ascii="Tahoma"/>
          <w:color w:val="00507D"/>
          <w:spacing w:val="-4"/>
          <w:sz w:val="26"/>
        </w:rPr>
        <w:t xml:space="preserve"> </w:t>
      </w:r>
      <w:r>
        <w:rPr>
          <w:rFonts w:ascii="Tahoma"/>
          <w:color w:val="00507D"/>
          <w:sz w:val="26"/>
        </w:rPr>
        <w:t>nouns</w:t>
      </w:r>
      <w:r>
        <w:rPr>
          <w:rFonts w:ascii="Tahoma"/>
          <w:color w:val="00507D"/>
          <w:spacing w:val="-4"/>
          <w:sz w:val="26"/>
        </w:rPr>
        <w:t xml:space="preserve"> </w:t>
      </w:r>
      <w:r>
        <w:rPr>
          <w:rFonts w:ascii="Tahoma"/>
          <w:color w:val="00507D"/>
          <w:sz w:val="26"/>
        </w:rPr>
        <w:t>and</w:t>
      </w:r>
      <w:r>
        <w:rPr>
          <w:rFonts w:ascii="Tahoma"/>
          <w:color w:val="00507D"/>
          <w:spacing w:val="-4"/>
          <w:sz w:val="26"/>
        </w:rPr>
        <w:t xml:space="preserve"> </w:t>
      </w:r>
      <w:r>
        <w:rPr>
          <w:rFonts w:ascii="Tahoma"/>
          <w:color w:val="00507D"/>
          <w:sz w:val="26"/>
        </w:rPr>
        <w:t>verbs.</w:t>
      </w:r>
      <w:r>
        <w:rPr>
          <w:rFonts w:ascii="Tahoma"/>
          <w:color w:val="00507D"/>
          <w:spacing w:val="-4"/>
          <w:sz w:val="26"/>
        </w:rPr>
        <w:t xml:space="preserve"> </w:t>
      </w:r>
      <w:r>
        <w:rPr>
          <w:rFonts w:ascii="Tahoma"/>
          <w:color w:val="00507D"/>
          <w:sz w:val="26"/>
        </w:rPr>
        <w:t>Fill</w:t>
      </w:r>
      <w:r>
        <w:rPr>
          <w:rFonts w:ascii="Tahoma"/>
          <w:color w:val="00507D"/>
          <w:spacing w:val="-4"/>
          <w:sz w:val="26"/>
        </w:rPr>
        <w:t xml:space="preserve"> </w:t>
      </w:r>
      <w:r>
        <w:rPr>
          <w:rFonts w:ascii="Tahoma"/>
          <w:color w:val="00507D"/>
          <w:sz w:val="26"/>
        </w:rPr>
        <w:t>in</w:t>
      </w:r>
      <w:r>
        <w:rPr>
          <w:rFonts w:ascii="Tahoma"/>
          <w:color w:val="00507D"/>
          <w:spacing w:val="-4"/>
          <w:sz w:val="26"/>
        </w:rPr>
        <w:t xml:space="preserve"> </w:t>
      </w:r>
      <w:r>
        <w:rPr>
          <w:rFonts w:ascii="Tahoma"/>
          <w:color w:val="00507D"/>
          <w:sz w:val="26"/>
        </w:rPr>
        <w:t>the</w:t>
      </w:r>
      <w:r>
        <w:rPr>
          <w:rFonts w:ascii="Tahoma"/>
          <w:color w:val="00507D"/>
          <w:spacing w:val="-4"/>
          <w:sz w:val="26"/>
        </w:rPr>
        <w:t xml:space="preserve"> </w:t>
      </w:r>
      <w:r>
        <w:rPr>
          <w:rFonts w:ascii="Tahoma"/>
          <w:color w:val="00507D"/>
          <w:sz w:val="26"/>
        </w:rPr>
        <w:t xml:space="preserve">blanks </w:t>
      </w:r>
      <w:r>
        <w:rPr>
          <w:rFonts w:ascii="Tahoma"/>
          <w:color w:val="00507D"/>
          <w:w w:val="105"/>
          <w:sz w:val="26"/>
        </w:rPr>
        <w:t>below</w:t>
      </w:r>
      <w:r>
        <w:rPr>
          <w:rFonts w:ascii="Tahoma"/>
          <w:color w:val="00507D"/>
          <w:spacing w:val="-18"/>
          <w:w w:val="105"/>
          <w:sz w:val="26"/>
        </w:rPr>
        <w:t xml:space="preserve"> </w:t>
      </w:r>
      <w:r>
        <w:rPr>
          <w:rFonts w:ascii="Tahoma"/>
          <w:color w:val="00507D"/>
          <w:w w:val="105"/>
          <w:sz w:val="26"/>
        </w:rPr>
        <w:t>with</w:t>
      </w:r>
      <w:r>
        <w:rPr>
          <w:rFonts w:ascii="Tahoma"/>
          <w:color w:val="00507D"/>
          <w:spacing w:val="-18"/>
          <w:w w:val="105"/>
          <w:sz w:val="26"/>
        </w:rPr>
        <w:t xml:space="preserve"> </w:t>
      </w:r>
      <w:r>
        <w:rPr>
          <w:rFonts w:ascii="Tahoma"/>
          <w:color w:val="00507D"/>
          <w:w w:val="105"/>
          <w:sz w:val="26"/>
        </w:rPr>
        <w:t>the</w:t>
      </w:r>
      <w:r>
        <w:rPr>
          <w:rFonts w:ascii="Tahoma"/>
          <w:color w:val="00507D"/>
          <w:spacing w:val="-18"/>
          <w:w w:val="105"/>
          <w:sz w:val="26"/>
        </w:rPr>
        <w:t xml:space="preserve"> </w:t>
      </w:r>
      <w:r>
        <w:rPr>
          <w:rFonts w:ascii="Tahoma"/>
          <w:color w:val="00507D"/>
          <w:w w:val="105"/>
          <w:sz w:val="26"/>
        </w:rPr>
        <w:t>correct</w:t>
      </w:r>
      <w:r>
        <w:rPr>
          <w:rFonts w:ascii="Tahoma"/>
          <w:color w:val="00507D"/>
          <w:spacing w:val="-18"/>
          <w:w w:val="105"/>
          <w:sz w:val="26"/>
        </w:rPr>
        <w:t xml:space="preserve"> </w:t>
      </w:r>
      <w:r>
        <w:rPr>
          <w:rFonts w:ascii="Tahoma"/>
          <w:color w:val="00507D"/>
          <w:w w:val="105"/>
          <w:sz w:val="26"/>
        </w:rPr>
        <w:t>forms</w:t>
      </w:r>
      <w:r>
        <w:rPr>
          <w:rFonts w:ascii="Tahoma"/>
          <w:color w:val="00507D"/>
          <w:spacing w:val="-18"/>
          <w:w w:val="105"/>
          <w:sz w:val="26"/>
        </w:rPr>
        <w:t xml:space="preserve"> </w:t>
      </w:r>
      <w:r>
        <w:rPr>
          <w:rFonts w:ascii="Tahoma"/>
          <w:color w:val="00507D"/>
          <w:w w:val="105"/>
          <w:sz w:val="26"/>
        </w:rPr>
        <w:t>of</w:t>
      </w:r>
      <w:r>
        <w:rPr>
          <w:rFonts w:ascii="Tahoma"/>
          <w:color w:val="00507D"/>
          <w:spacing w:val="-18"/>
          <w:w w:val="105"/>
          <w:sz w:val="26"/>
        </w:rPr>
        <w:t xml:space="preserve"> </w:t>
      </w:r>
      <w:r>
        <w:rPr>
          <w:rFonts w:ascii="Tahoma"/>
          <w:color w:val="00507D"/>
          <w:w w:val="105"/>
          <w:sz w:val="26"/>
        </w:rPr>
        <w:t>the</w:t>
      </w:r>
      <w:r>
        <w:rPr>
          <w:rFonts w:ascii="Tahoma"/>
          <w:color w:val="00507D"/>
          <w:spacing w:val="-18"/>
          <w:w w:val="105"/>
          <w:sz w:val="26"/>
        </w:rPr>
        <w:t xml:space="preserve"> </w:t>
      </w:r>
      <w:r>
        <w:rPr>
          <w:rFonts w:ascii="Tahoma"/>
          <w:color w:val="00507D"/>
          <w:w w:val="105"/>
          <w:sz w:val="26"/>
        </w:rPr>
        <w:t>words</w:t>
      </w:r>
      <w:r>
        <w:rPr>
          <w:rFonts w:ascii="Tahoma"/>
          <w:color w:val="00507D"/>
          <w:spacing w:val="-18"/>
          <w:w w:val="105"/>
          <w:sz w:val="26"/>
        </w:rPr>
        <w:t xml:space="preserve"> </w:t>
      </w:r>
      <w:r>
        <w:rPr>
          <w:rFonts w:ascii="Tahoma"/>
          <w:color w:val="00507D"/>
          <w:w w:val="105"/>
          <w:sz w:val="26"/>
        </w:rPr>
        <w:t>in</w:t>
      </w:r>
      <w:r>
        <w:rPr>
          <w:rFonts w:ascii="Tahoma"/>
          <w:color w:val="00507D"/>
          <w:spacing w:val="-18"/>
          <w:w w:val="105"/>
          <w:sz w:val="26"/>
        </w:rPr>
        <w:t xml:space="preserve"> </w:t>
      </w:r>
      <w:r>
        <w:rPr>
          <w:rFonts w:ascii="Tahoma"/>
          <w:color w:val="00507D"/>
          <w:w w:val="105"/>
          <w:sz w:val="26"/>
        </w:rPr>
        <w:t>the</w:t>
      </w:r>
      <w:r>
        <w:rPr>
          <w:rFonts w:ascii="Tahoma"/>
          <w:color w:val="00507D"/>
          <w:spacing w:val="-18"/>
          <w:w w:val="105"/>
          <w:sz w:val="26"/>
        </w:rPr>
        <w:t xml:space="preserve"> </w:t>
      </w:r>
      <w:r>
        <w:rPr>
          <w:rFonts w:ascii="Tahoma"/>
          <w:color w:val="00507D"/>
          <w:w w:val="105"/>
          <w:sz w:val="26"/>
        </w:rPr>
        <w:t>box.</w:t>
      </w:r>
    </w:p>
    <w:p w14:paraId="39E660ED">
      <w:pPr>
        <w:pStyle w:val="11"/>
        <w:spacing w:before="3"/>
        <w:rPr>
          <w:rFonts w:ascii="Tahoma"/>
          <w:sz w:val="18"/>
        </w:rPr>
      </w:pPr>
      <w:r>
        <mc:AlternateContent>
          <mc:Choice Requires="wpg">
            <w:drawing>
              <wp:anchor distT="0" distB="0" distL="0" distR="0" simplePos="0" relativeHeight="251939840" behindDoc="1" locked="0" layoutInCell="1" allowOverlap="1">
                <wp:simplePos x="0" y="0"/>
                <wp:positionH relativeFrom="page">
                  <wp:posOffset>1085215</wp:posOffset>
                </wp:positionH>
                <wp:positionV relativeFrom="paragraph">
                  <wp:posOffset>154940</wp:posOffset>
                </wp:positionV>
                <wp:extent cx="5407025" cy="307340"/>
                <wp:effectExtent l="0" t="0" r="0" b="0"/>
                <wp:wrapTopAndBottom/>
                <wp:docPr id="1773" name="Group 1773"/>
                <wp:cNvGraphicFramePr/>
                <a:graphic xmlns:a="http://schemas.openxmlformats.org/drawingml/2006/main">
                  <a:graphicData uri="http://schemas.microsoft.com/office/word/2010/wordprocessingGroup">
                    <wpg:wgp>
                      <wpg:cNvGrpSpPr/>
                      <wpg:grpSpPr>
                        <a:xfrm>
                          <a:off x="0" y="0"/>
                          <a:ext cx="5407025" cy="307340"/>
                          <a:chOff x="0" y="0"/>
                          <a:chExt cx="5407025" cy="307340"/>
                        </a:xfrm>
                      </wpg:grpSpPr>
                      <wps:wsp>
                        <wps:cNvPr id="1774" name="Graphic 1774"/>
                        <wps:cNvSpPr/>
                        <wps:spPr>
                          <a:xfrm>
                            <a:off x="0" y="0"/>
                            <a:ext cx="5407025" cy="307340"/>
                          </a:xfrm>
                          <a:custGeom>
                            <a:avLst/>
                            <a:gdLst/>
                            <a:ahLst/>
                            <a:cxnLst/>
                            <a:rect l="l" t="t" r="r" b="b"/>
                            <a:pathLst>
                              <a:path w="5407025" h="307340">
                                <a:moveTo>
                                  <a:pt x="5334635" y="0"/>
                                </a:moveTo>
                                <a:lnTo>
                                  <a:pt x="72009" y="0"/>
                                </a:lnTo>
                                <a:lnTo>
                                  <a:pt x="30378" y="1125"/>
                                </a:lnTo>
                                <a:lnTo>
                                  <a:pt x="9001" y="9001"/>
                                </a:lnTo>
                                <a:lnTo>
                                  <a:pt x="1125" y="30378"/>
                                </a:lnTo>
                                <a:lnTo>
                                  <a:pt x="0" y="72009"/>
                                </a:lnTo>
                                <a:lnTo>
                                  <a:pt x="0" y="235331"/>
                                </a:lnTo>
                                <a:lnTo>
                                  <a:pt x="1125" y="276887"/>
                                </a:lnTo>
                                <a:lnTo>
                                  <a:pt x="9001" y="298227"/>
                                </a:lnTo>
                                <a:lnTo>
                                  <a:pt x="30378" y="306089"/>
                                </a:lnTo>
                                <a:lnTo>
                                  <a:pt x="72009" y="307213"/>
                                </a:lnTo>
                                <a:lnTo>
                                  <a:pt x="5334635" y="307213"/>
                                </a:lnTo>
                                <a:lnTo>
                                  <a:pt x="5376265" y="306089"/>
                                </a:lnTo>
                                <a:lnTo>
                                  <a:pt x="5397642" y="298227"/>
                                </a:lnTo>
                                <a:lnTo>
                                  <a:pt x="5405518" y="276887"/>
                                </a:lnTo>
                                <a:lnTo>
                                  <a:pt x="5406644" y="235331"/>
                                </a:lnTo>
                                <a:lnTo>
                                  <a:pt x="5406644" y="72009"/>
                                </a:lnTo>
                                <a:lnTo>
                                  <a:pt x="5405518" y="30378"/>
                                </a:lnTo>
                                <a:lnTo>
                                  <a:pt x="5397642" y="9001"/>
                                </a:lnTo>
                                <a:lnTo>
                                  <a:pt x="5376265" y="1125"/>
                                </a:lnTo>
                                <a:lnTo>
                                  <a:pt x="5334635" y="0"/>
                                </a:lnTo>
                                <a:close/>
                              </a:path>
                            </a:pathLst>
                          </a:custGeom>
                          <a:solidFill>
                            <a:srgbClr val="DCE9F7"/>
                          </a:solidFill>
                        </wps:spPr>
                        <wps:bodyPr wrap="square" lIns="0" tIns="0" rIns="0" bIns="0" rtlCol="0">
                          <a:noAutofit/>
                        </wps:bodyPr>
                      </wps:wsp>
                      <wps:wsp>
                        <wps:cNvPr id="1775" name="Textbox 1775"/>
                        <wps:cNvSpPr txBox="1"/>
                        <wps:spPr>
                          <a:xfrm>
                            <a:off x="327177" y="63690"/>
                            <a:ext cx="524510" cy="169545"/>
                          </a:xfrm>
                          <a:prstGeom prst="rect">
                            <a:avLst/>
                          </a:prstGeom>
                        </wps:spPr>
                        <wps:txbx>
                          <w:txbxContent>
                            <w:p w14:paraId="66740E76">
                              <w:pPr>
                                <w:spacing w:before="0"/>
                                <w:ind w:left="0" w:right="0" w:firstLine="0"/>
                                <w:jc w:val="left"/>
                                <w:rPr>
                                  <w:rFonts w:ascii="Tahoma"/>
                                  <w:sz w:val="22"/>
                                </w:rPr>
                              </w:pPr>
                              <w:r>
                                <w:rPr>
                                  <w:rFonts w:ascii="Tahoma"/>
                                  <w:color w:val="231F20"/>
                                  <w:spacing w:val="-2"/>
                                  <w:sz w:val="22"/>
                                </w:rPr>
                                <w:t>function</w:t>
                              </w:r>
                            </w:p>
                          </w:txbxContent>
                        </wps:txbx>
                        <wps:bodyPr wrap="square" lIns="0" tIns="0" rIns="0" bIns="0" rtlCol="0">
                          <a:noAutofit/>
                        </wps:bodyPr>
                      </wps:wsp>
                      <wps:wsp>
                        <wps:cNvPr id="1776" name="Textbox 1776"/>
                        <wps:cNvSpPr txBox="1"/>
                        <wps:spPr>
                          <a:xfrm>
                            <a:off x="1327429" y="63690"/>
                            <a:ext cx="390525" cy="169545"/>
                          </a:xfrm>
                          <a:prstGeom prst="rect">
                            <a:avLst/>
                          </a:prstGeom>
                        </wps:spPr>
                        <wps:txbx>
                          <w:txbxContent>
                            <w:p w14:paraId="7159BB0B">
                              <w:pPr>
                                <w:spacing w:before="0"/>
                                <w:ind w:left="0" w:right="0" w:firstLine="0"/>
                                <w:jc w:val="left"/>
                                <w:rPr>
                                  <w:rFonts w:ascii="Tahoma"/>
                                  <w:sz w:val="22"/>
                                </w:rPr>
                              </w:pPr>
                              <w:r>
                                <w:rPr>
                                  <w:rFonts w:ascii="Tahoma"/>
                                  <w:color w:val="231F20"/>
                                  <w:spacing w:val="-2"/>
                                  <w:w w:val="105"/>
                                  <w:sz w:val="22"/>
                                </w:rPr>
                                <w:t>target</w:t>
                              </w:r>
                            </w:p>
                          </w:txbxContent>
                        </wps:txbx>
                        <wps:bodyPr wrap="square" lIns="0" tIns="0" rIns="0" bIns="0" rtlCol="0">
                          <a:noAutofit/>
                        </wps:bodyPr>
                      </wps:wsp>
                      <wps:wsp>
                        <wps:cNvPr id="1777" name="Textbox 1777"/>
                        <wps:cNvSpPr txBox="1"/>
                        <wps:spPr>
                          <a:xfrm>
                            <a:off x="2194115" y="63690"/>
                            <a:ext cx="282575" cy="169545"/>
                          </a:xfrm>
                          <a:prstGeom prst="rect">
                            <a:avLst/>
                          </a:prstGeom>
                        </wps:spPr>
                        <wps:txbx>
                          <w:txbxContent>
                            <w:p w14:paraId="485004F4">
                              <w:pPr>
                                <w:spacing w:before="0"/>
                                <w:ind w:left="0" w:right="0" w:firstLine="0"/>
                                <w:jc w:val="left"/>
                                <w:rPr>
                                  <w:rFonts w:ascii="Tahoma"/>
                                  <w:sz w:val="22"/>
                                </w:rPr>
                              </w:pPr>
                              <w:r>
                                <w:rPr>
                                  <w:rFonts w:ascii="Tahoma"/>
                                  <w:color w:val="231F20"/>
                                  <w:spacing w:val="-4"/>
                                  <w:w w:val="105"/>
                                  <w:sz w:val="22"/>
                                </w:rPr>
                                <w:t>blog</w:t>
                              </w:r>
                            </w:p>
                          </w:txbxContent>
                        </wps:txbx>
                        <wps:bodyPr wrap="square" lIns="0" tIns="0" rIns="0" bIns="0" rtlCol="0">
                          <a:noAutofit/>
                        </wps:bodyPr>
                      </wps:wsp>
                      <wps:wsp>
                        <wps:cNvPr id="1778" name="Textbox 1778"/>
                        <wps:cNvSpPr txBox="1"/>
                        <wps:spPr>
                          <a:xfrm>
                            <a:off x="2952699" y="63690"/>
                            <a:ext cx="600710" cy="169545"/>
                          </a:xfrm>
                          <a:prstGeom prst="rect">
                            <a:avLst/>
                          </a:prstGeom>
                        </wps:spPr>
                        <wps:txbx>
                          <w:txbxContent>
                            <w:p w14:paraId="424FFFCA">
                              <w:pPr>
                                <w:spacing w:before="0"/>
                                <w:ind w:left="0" w:right="0" w:firstLine="0"/>
                                <w:jc w:val="left"/>
                                <w:rPr>
                                  <w:rFonts w:ascii="Tahoma"/>
                                  <w:sz w:val="22"/>
                                </w:rPr>
                              </w:pPr>
                              <w:r>
                                <w:rPr>
                                  <w:rFonts w:ascii="Tahoma"/>
                                  <w:color w:val="231F20"/>
                                  <w:spacing w:val="-2"/>
                                  <w:sz w:val="22"/>
                                </w:rPr>
                                <w:t>comment</w:t>
                              </w:r>
                            </w:p>
                          </w:txbxContent>
                        </wps:txbx>
                        <wps:bodyPr wrap="square" lIns="0" tIns="0" rIns="0" bIns="0" rtlCol="0">
                          <a:noAutofit/>
                        </wps:bodyPr>
                      </wps:wsp>
                      <wps:wsp>
                        <wps:cNvPr id="1779" name="Textbox 1779"/>
                        <wps:cNvSpPr txBox="1"/>
                        <wps:spPr>
                          <a:xfrm>
                            <a:off x="4029506" y="63690"/>
                            <a:ext cx="305435" cy="169545"/>
                          </a:xfrm>
                          <a:prstGeom prst="rect">
                            <a:avLst/>
                          </a:prstGeom>
                        </wps:spPr>
                        <wps:txbx>
                          <w:txbxContent>
                            <w:p w14:paraId="48AFA201">
                              <w:pPr>
                                <w:spacing w:before="0"/>
                                <w:ind w:left="0" w:right="0" w:firstLine="0"/>
                                <w:jc w:val="left"/>
                                <w:rPr>
                                  <w:rFonts w:ascii="Tahoma"/>
                                  <w:sz w:val="22"/>
                                </w:rPr>
                              </w:pPr>
                              <w:r>
                                <w:rPr>
                                  <w:rFonts w:ascii="Tahoma"/>
                                  <w:color w:val="231F20"/>
                                  <w:spacing w:val="-4"/>
                                  <w:w w:val="110"/>
                                  <w:sz w:val="22"/>
                                </w:rPr>
                                <w:t>click</w:t>
                              </w:r>
                            </w:p>
                          </w:txbxContent>
                        </wps:txbx>
                        <wps:bodyPr wrap="square" lIns="0" tIns="0" rIns="0" bIns="0" rtlCol="0">
                          <a:noAutofit/>
                        </wps:bodyPr>
                      </wps:wsp>
                      <wps:wsp>
                        <wps:cNvPr id="1780" name="Textbox 1780"/>
                        <wps:cNvSpPr txBox="1"/>
                        <wps:spPr>
                          <a:xfrm>
                            <a:off x="4810848" y="63690"/>
                            <a:ext cx="281940" cy="169545"/>
                          </a:xfrm>
                          <a:prstGeom prst="rect">
                            <a:avLst/>
                          </a:prstGeom>
                        </wps:spPr>
                        <wps:txbx>
                          <w:txbxContent>
                            <w:p w14:paraId="75AA1A4E">
                              <w:pPr>
                                <w:spacing w:before="0"/>
                                <w:ind w:left="0" w:right="0" w:firstLine="0"/>
                                <w:jc w:val="left"/>
                                <w:rPr>
                                  <w:rFonts w:ascii="Tahoma"/>
                                  <w:sz w:val="22"/>
                                </w:rPr>
                              </w:pPr>
                              <w:r>
                                <w:rPr>
                                  <w:rFonts w:ascii="Tahoma"/>
                                  <w:color w:val="231F20"/>
                                  <w:spacing w:val="-4"/>
                                  <w:sz w:val="22"/>
                                </w:rPr>
                                <w:t>chat</w:t>
                              </w:r>
                            </w:p>
                          </w:txbxContent>
                        </wps:txbx>
                        <wps:bodyPr wrap="square" lIns="0" tIns="0" rIns="0" bIns="0" rtlCol="0">
                          <a:noAutofit/>
                        </wps:bodyPr>
                      </wps:wsp>
                    </wpg:wgp>
                  </a:graphicData>
                </a:graphic>
              </wp:anchor>
            </w:drawing>
          </mc:Choice>
          <mc:Fallback>
            <w:pict>
              <v:group id="Group 1773" o:spid="_x0000_s1026" o:spt="203" style="position:absolute;left:0pt;margin-left:85.45pt;margin-top:12.2pt;height:24.2pt;width:425.75pt;mso-position-horizontal-relative:page;mso-wrap-distance-bottom:0pt;mso-wrap-distance-top:0pt;z-index:-251376640;mso-width-relative:page;mso-height-relative:page;" coordsize="5407025,307340" o:gfxdata="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BDHw022gAAAAoBAAAPAAAAAAAAAAEAIAAAACIA&#10;AABkcnMvZG93bnJldi54bWxQSwECFAAUAAAACACHTuJAGpCTpAgEAADLEgAADgAAAAAAAAABACAA&#10;AAApAQAAZHJzL2Uyb0RvYy54bWxQSwUGAAAAAAYABgBZAQAAowcAAAAA&#10;">
                <o:lock v:ext="edit" aspectratio="f"/>
                <v:shape id="Graphic 1774" o:spid="_x0000_s1026" o:spt="100" style="position:absolute;left:0;top:0;height:307340;width:5407025;" fillcolor="#DCE9F7" filled="t" stroked="f" coordsize="5407025,307340" o:gfxdata="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NaKevQAA&#10;AN0AAAAPAAAAAAAAAAEAIAAAACIAAABkcnMvZG93bnJldi54bWxQSwECFAAUAAAACACHTuJAMy8F&#10;njsAAAA5AAAAEAAAAAAAAAABACAAAAAMAQAAZHJzL3NoYXBleG1sLnhtbFBLBQYAAAAABgAGAFsB&#10;AAC2AwAAAAA=&#10;" path="m5334635,0l72009,0,30378,1125,9001,9001,1125,30378,0,72009,0,235331,1125,276887,9001,298227,30378,306089,72009,307213,5334635,307213,5376265,306089,5397642,298227,5405518,276887,5406644,235331,5406644,72009,5405518,30378,5397642,9001,5376265,1125,5334635,0xe">
                  <v:fill on="t" focussize="0,0"/>
                  <v:stroke on="f"/>
                  <v:imagedata o:title=""/>
                  <o:lock v:ext="edit" aspectratio="f"/>
                  <v:textbox inset="0mm,0mm,0mm,0mm"/>
                </v:shape>
                <v:shape id="Textbox 1775" o:spid="_x0000_s1026" o:spt="202" type="#_x0000_t202" style="position:absolute;left:327177;top:63690;height:169545;width:524510;" filled="f" stroked="f" coordsize="21600,21600" o:gfxdata="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I/Z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740E76">
                        <w:pPr>
                          <w:spacing w:before="0"/>
                          <w:ind w:left="0" w:right="0" w:firstLine="0"/>
                          <w:jc w:val="left"/>
                          <w:rPr>
                            <w:rFonts w:ascii="Tahoma"/>
                            <w:sz w:val="22"/>
                          </w:rPr>
                        </w:pPr>
                        <w:r>
                          <w:rPr>
                            <w:rFonts w:ascii="Tahoma"/>
                            <w:color w:val="231F20"/>
                            <w:spacing w:val="-2"/>
                            <w:sz w:val="22"/>
                          </w:rPr>
                          <w:t>function</w:t>
                        </w:r>
                      </w:p>
                    </w:txbxContent>
                  </v:textbox>
                </v:shape>
                <v:shape id="Textbox 1776" o:spid="_x0000_s1026" o:spt="202" type="#_x0000_t202" style="position:absolute;left:1327429;top:63690;height:169545;width:390525;" filled="f" stroked="f" coordsize="21600,21600" o:gfxdata="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FoP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159BB0B">
                        <w:pPr>
                          <w:spacing w:before="0"/>
                          <w:ind w:left="0" w:right="0" w:firstLine="0"/>
                          <w:jc w:val="left"/>
                          <w:rPr>
                            <w:rFonts w:ascii="Tahoma"/>
                            <w:sz w:val="22"/>
                          </w:rPr>
                        </w:pPr>
                        <w:r>
                          <w:rPr>
                            <w:rFonts w:ascii="Tahoma"/>
                            <w:color w:val="231F20"/>
                            <w:spacing w:val="-2"/>
                            <w:w w:val="105"/>
                            <w:sz w:val="22"/>
                          </w:rPr>
                          <w:t>target</w:t>
                        </w:r>
                      </w:p>
                    </w:txbxContent>
                  </v:textbox>
                </v:shape>
                <v:shape id="Textbox 1777" o:spid="_x0000_s1026" o:spt="202" type="#_x0000_t202" style="position:absolute;left:2194115;top:63690;height:169545;width:282575;" filled="f" stroked="f" coordsize="21600,21600" o:gfxdata="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c2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5004F4">
                        <w:pPr>
                          <w:spacing w:before="0"/>
                          <w:ind w:left="0" w:right="0" w:firstLine="0"/>
                          <w:jc w:val="left"/>
                          <w:rPr>
                            <w:rFonts w:ascii="Tahoma"/>
                            <w:sz w:val="22"/>
                          </w:rPr>
                        </w:pPr>
                        <w:r>
                          <w:rPr>
                            <w:rFonts w:ascii="Tahoma"/>
                            <w:color w:val="231F20"/>
                            <w:spacing w:val="-4"/>
                            <w:w w:val="105"/>
                            <w:sz w:val="22"/>
                          </w:rPr>
                          <w:t>blog</w:t>
                        </w:r>
                      </w:p>
                    </w:txbxContent>
                  </v:textbox>
                </v:shape>
                <v:shape id="Textbox 1778" o:spid="_x0000_s1026" o:spt="202" type="#_x0000_t202" style="position:absolute;left:2952699;top:63690;height:169545;width:600710;" filled="f" stroked="f" coordsize="21600,21600" o:gfxdata="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JZ&#10;1M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424FFFCA">
                        <w:pPr>
                          <w:spacing w:before="0"/>
                          <w:ind w:left="0" w:right="0" w:firstLine="0"/>
                          <w:jc w:val="left"/>
                          <w:rPr>
                            <w:rFonts w:ascii="Tahoma"/>
                            <w:sz w:val="22"/>
                          </w:rPr>
                        </w:pPr>
                        <w:r>
                          <w:rPr>
                            <w:rFonts w:ascii="Tahoma"/>
                            <w:color w:val="231F20"/>
                            <w:spacing w:val="-2"/>
                            <w:sz w:val="22"/>
                          </w:rPr>
                          <w:t>comment</w:t>
                        </w:r>
                      </w:p>
                    </w:txbxContent>
                  </v:textbox>
                </v:shape>
                <v:shape id="Textbox 1779" o:spid="_x0000_s1026" o:spt="202" type="#_x0000_t202" style="position:absolute;left:4029506;top:63690;height:169545;width:305435;" filled="f" stroked="f" coordsize="21600,21600" o:gfxdata="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bvx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AFA201">
                        <w:pPr>
                          <w:spacing w:before="0"/>
                          <w:ind w:left="0" w:right="0" w:firstLine="0"/>
                          <w:jc w:val="left"/>
                          <w:rPr>
                            <w:rFonts w:ascii="Tahoma"/>
                            <w:sz w:val="22"/>
                          </w:rPr>
                        </w:pPr>
                        <w:r>
                          <w:rPr>
                            <w:rFonts w:ascii="Tahoma"/>
                            <w:color w:val="231F20"/>
                            <w:spacing w:val="-4"/>
                            <w:w w:val="110"/>
                            <w:sz w:val="22"/>
                          </w:rPr>
                          <w:t>click</w:t>
                        </w:r>
                      </w:p>
                    </w:txbxContent>
                  </v:textbox>
                </v:shape>
                <v:shape id="Textbox 1780" o:spid="_x0000_s1026" o:spt="202" type="#_x0000_t202" style="position:absolute;left:4810848;top:63690;height:169545;width:281940;" filled="f" stroked="f" coordsize="21600,21600" o:gfxdata="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gSX1&#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5AA1A4E">
                        <w:pPr>
                          <w:spacing w:before="0"/>
                          <w:ind w:left="0" w:right="0" w:firstLine="0"/>
                          <w:jc w:val="left"/>
                          <w:rPr>
                            <w:rFonts w:ascii="Tahoma"/>
                            <w:sz w:val="22"/>
                          </w:rPr>
                        </w:pPr>
                        <w:r>
                          <w:rPr>
                            <w:rFonts w:ascii="Tahoma"/>
                            <w:color w:val="231F20"/>
                            <w:spacing w:val="-4"/>
                            <w:sz w:val="22"/>
                          </w:rPr>
                          <w:t>chat</w:t>
                        </w:r>
                      </w:p>
                    </w:txbxContent>
                  </v:textbox>
                </v:shape>
                <w10:wrap type="topAndBottom"/>
              </v:group>
            </w:pict>
          </mc:Fallback>
        </mc:AlternateContent>
      </w:r>
    </w:p>
    <w:p w14:paraId="5347CC03">
      <w:pPr>
        <w:pStyle w:val="15"/>
        <w:numPr>
          <w:ilvl w:val="0"/>
          <w:numId w:val="41"/>
        </w:numPr>
        <w:tabs>
          <w:tab w:val="left" w:pos="1927"/>
          <w:tab w:val="left" w:pos="3469"/>
        </w:tabs>
        <w:spacing w:before="258" w:after="0" w:line="240" w:lineRule="auto"/>
        <w:ind w:left="1927" w:right="0" w:hanging="340"/>
        <w:jc w:val="left"/>
        <w:rPr>
          <w:sz w:val="22"/>
        </w:rPr>
      </w:pPr>
      <w:r>
        <w:rPr>
          <w:color w:val="231F20"/>
          <w:w w:val="90"/>
          <w:sz w:val="22"/>
        </w:rPr>
        <w:t>I</w:t>
      </w:r>
      <w:r>
        <w:rPr>
          <w:color w:val="231F20"/>
          <w:spacing w:val="-2"/>
          <w:w w:val="90"/>
          <w:sz w:val="22"/>
        </w:rPr>
        <w:t xml:space="preserve"> </w:t>
      </w:r>
      <w:r>
        <w:rPr>
          <w:color w:val="231F20"/>
          <w:w w:val="90"/>
          <w:sz w:val="22"/>
        </w:rPr>
        <w:t>have</w:t>
      </w:r>
      <w:r>
        <w:rPr>
          <w:color w:val="231F20"/>
          <w:spacing w:val="-2"/>
          <w:w w:val="90"/>
          <w:sz w:val="22"/>
        </w:rPr>
        <w:t xml:space="preserve"> </w:t>
      </w:r>
      <w:r>
        <w:rPr>
          <w:color w:val="231F20"/>
          <w:w w:val="90"/>
          <w:sz w:val="22"/>
        </w:rPr>
        <w:t>a</w:t>
      </w:r>
      <w:r>
        <w:rPr>
          <w:color w:val="231F20"/>
          <w:spacing w:val="-2"/>
          <w:w w:val="90"/>
          <w:sz w:val="22"/>
        </w:rPr>
        <w:t xml:space="preserve"> </w:t>
      </w:r>
      <w:r>
        <w:rPr>
          <w:color w:val="231F20"/>
          <w:sz w:val="22"/>
          <w:u w:val="single" w:color="231F20"/>
        </w:rPr>
        <w:tab/>
      </w:r>
      <w:r>
        <w:rPr>
          <w:color w:val="231F20"/>
          <w:spacing w:val="-6"/>
          <w:sz w:val="22"/>
        </w:rPr>
        <w:t xml:space="preserve"> </w:t>
      </w:r>
      <w:r>
        <w:rPr>
          <w:color w:val="231F20"/>
          <w:spacing w:val="-4"/>
          <w:w w:val="95"/>
          <w:sz w:val="22"/>
        </w:rPr>
        <w:t>about environmental issues in my city.</w:t>
      </w:r>
    </w:p>
    <w:p w14:paraId="641C6C95">
      <w:pPr>
        <w:pStyle w:val="11"/>
        <w:tabs>
          <w:tab w:val="left" w:pos="3326"/>
        </w:tabs>
        <w:spacing w:before="47"/>
        <w:ind w:left="1927"/>
      </w:pPr>
      <w:r>
        <w:rPr>
          <w:color w:val="231F20"/>
          <w:w w:val="85"/>
        </w:rPr>
        <w:t xml:space="preserve">I </w:t>
      </w:r>
      <w:r>
        <w:rPr>
          <w:color w:val="231F20"/>
        </w:rPr>
        <w:t>often</w:t>
      </w:r>
      <w:r>
        <w:rPr>
          <w:color w:val="231F20"/>
          <w:spacing w:val="-5"/>
        </w:rPr>
        <w:t xml:space="preserve"> </w:t>
      </w:r>
      <w:r>
        <w:rPr>
          <w:color w:val="231F20"/>
          <w:u w:val="single" w:color="231F20"/>
        </w:rPr>
        <w:tab/>
      </w:r>
      <w:r>
        <w:rPr>
          <w:color w:val="231F20"/>
          <w:spacing w:val="-9"/>
        </w:rPr>
        <w:t xml:space="preserve"> </w:t>
      </w:r>
      <w:r>
        <w:rPr>
          <w:color w:val="231F20"/>
          <w:spacing w:val="-2"/>
          <w:w w:val="95"/>
        </w:rPr>
        <w:t>about</w:t>
      </w:r>
      <w:r>
        <w:rPr>
          <w:color w:val="231F20"/>
          <w:spacing w:val="-6"/>
          <w:w w:val="95"/>
        </w:rPr>
        <w:t xml:space="preserve"> </w:t>
      </w:r>
      <w:r>
        <w:rPr>
          <w:color w:val="231F20"/>
          <w:spacing w:val="-2"/>
          <w:w w:val="95"/>
        </w:rPr>
        <w:t>how</w:t>
      </w:r>
      <w:r>
        <w:rPr>
          <w:color w:val="231F20"/>
          <w:spacing w:val="-6"/>
          <w:w w:val="95"/>
        </w:rPr>
        <w:t xml:space="preserve"> </w:t>
      </w:r>
      <w:r>
        <w:rPr>
          <w:color w:val="231F20"/>
          <w:spacing w:val="-2"/>
          <w:w w:val="95"/>
        </w:rPr>
        <w:t>my</w:t>
      </w:r>
      <w:r>
        <w:rPr>
          <w:color w:val="231F20"/>
          <w:spacing w:val="-6"/>
          <w:w w:val="95"/>
        </w:rPr>
        <w:t xml:space="preserve"> </w:t>
      </w:r>
      <w:r>
        <w:rPr>
          <w:color w:val="231F20"/>
          <w:spacing w:val="-2"/>
          <w:w w:val="95"/>
        </w:rPr>
        <w:t>classmates</w:t>
      </w:r>
      <w:r>
        <w:rPr>
          <w:color w:val="231F20"/>
          <w:spacing w:val="-6"/>
          <w:w w:val="95"/>
        </w:rPr>
        <w:t xml:space="preserve"> </w:t>
      </w:r>
      <w:r>
        <w:rPr>
          <w:color w:val="231F20"/>
          <w:spacing w:val="-2"/>
          <w:w w:val="95"/>
        </w:rPr>
        <w:t>and</w:t>
      </w:r>
      <w:r>
        <w:rPr>
          <w:color w:val="231F20"/>
          <w:spacing w:val="-6"/>
          <w:w w:val="95"/>
        </w:rPr>
        <w:t xml:space="preserve"> </w:t>
      </w:r>
      <w:r>
        <w:rPr>
          <w:color w:val="231F20"/>
          <w:spacing w:val="-2"/>
          <w:w w:val="95"/>
        </w:rPr>
        <w:t>I</w:t>
      </w:r>
      <w:r>
        <w:rPr>
          <w:color w:val="231F20"/>
          <w:spacing w:val="-6"/>
          <w:w w:val="95"/>
        </w:rPr>
        <w:t xml:space="preserve"> </w:t>
      </w:r>
      <w:r>
        <w:rPr>
          <w:color w:val="231F20"/>
          <w:spacing w:val="-2"/>
          <w:w w:val="95"/>
        </w:rPr>
        <w:t>help</w:t>
      </w:r>
      <w:r>
        <w:rPr>
          <w:color w:val="231F20"/>
          <w:spacing w:val="-6"/>
          <w:w w:val="95"/>
        </w:rPr>
        <w:t xml:space="preserve"> </w:t>
      </w:r>
      <w:r>
        <w:rPr>
          <w:color w:val="231F20"/>
          <w:spacing w:val="-2"/>
          <w:w w:val="95"/>
        </w:rPr>
        <w:t>to</w:t>
      </w:r>
      <w:r>
        <w:rPr>
          <w:color w:val="231F20"/>
          <w:spacing w:val="-6"/>
          <w:w w:val="95"/>
        </w:rPr>
        <w:t xml:space="preserve"> </w:t>
      </w:r>
      <w:r>
        <w:rPr>
          <w:color w:val="231F20"/>
          <w:spacing w:val="-2"/>
          <w:w w:val="95"/>
        </w:rPr>
        <w:t>clean</w:t>
      </w:r>
      <w:r>
        <w:rPr>
          <w:color w:val="231F20"/>
          <w:spacing w:val="-6"/>
          <w:w w:val="95"/>
        </w:rPr>
        <w:t xml:space="preserve"> </w:t>
      </w:r>
      <w:r>
        <w:rPr>
          <w:color w:val="231F20"/>
          <w:spacing w:val="-2"/>
          <w:w w:val="95"/>
        </w:rPr>
        <w:t>up</w:t>
      </w:r>
      <w:r>
        <w:rPr>
          <w:color w:val="231F20"/>
          <w:spacing w:val="-6"/>
          <w:w w:val="95"/>
        </w:rPr>
        <w:t xml:space="preserve"> </w:t>
      </w:r>
      <w:r>
        <w:rPr>
          <w:color w:val="231F20"/>
          <w:spacing w:val="-2"/>
          <w:w w:val="95"/>
        </w:rPr>
        <w:t>the</w:t>
      </w:r>
      <w:r>
        <w:rPr>
          <w:color w:val="231F20"/>
          <w:spacing w:val="-6"/>
          <w:w w:val="95"/>
        </w:rPr>
        <w:t xml:space="preserve"> </w:t>
      </w:r>
      <w:r>
        <w:rPr>
          <w:color w:val="231F20"/>
          <w:spacing w:val="-2"/>
          <w:w w:val="95"/>
        </w:rPr>
        <w:t>environment</w:t>
      </w:r>
      <w:r>
        <w:rPr>
          <w:color w:val="231F20"/>
          <w:spacing w:val="-6"/>
          <w:w w:val="95"/>
        </w:rPr>
        <w:t xml:space="preserve"> </w:t>
      </w:r>
      <w:r>
        <w:rPr>
          <w:color w:val="231F20"/>
          <w:spacing w:val="-2"/>
          <w:w w:val="95"/>
        </w:rPr>
        <w:t>in</w:t>
      </w:r>
      <w:r>
        <w:rPr>
          <w:color w:val="231F20"/>
          <w:spacing w:val="-6"/>
          <w:w w:val="95"/>
        </w:rPr>
        <w:t xml:space="preserve"> </w:t>
      </w:r>
      <w:r>
        <w:rPr>
          <w:color w:val="231F20"/>
          <w:spacing w:val="-2"/>
          <w:w w:val="95"/>
        </w:rPr>
        <w:t>my</w:t>
      </w:r>
      <w:r>
        <w:rPr>
          <w:color w:val="231F20"/>
          <w:spacing w:val="-6"/>
          <w:w w:val="95"/>
        </w:rPr>
        <w:t xml:space="preserve"> </w:t>
      </w:r>
      <w:r>
        <w:rPr>
          <w:color w:val="231F20"/>
          <w:spacing w:val="-2"/>
          <w:w w:val="95"/>
        </w:rPr>
        <w:t>city.</w:t>
      </w:r>
    </w:p>
    <w:p w14:paraId="47C4E7B1">
      <w:pPr>
        <w:pStyle w:val="15"/>
        <w:numPr>
          <w:ilvl w:val="0"/>
          <w:numId w:val="41"/>
        </w:numPr>
        <w:tabs>
          <w:tab w:val="left" w:pos="1927"/>
          <w:tab w:val="left" w:pos="4643"/>
          <w:tab w:val="left" w:pos="5126"/>
        </w:tabs>
        <w:spacing w:before="161" w:after="0" w:line="285" w:lineRule="auto"/>
        <w:ind w:left="1927" w:right="4255" w:hanging="341"/>
        <w:jc w:val="left"/>
        <w:rPr>
          <w:sz w:val="22"/>
        </w:rPr>
      </w:pPr>
      <w:r>
        <w:rPr>
          <w:color w:val="231F20"/>
          <w:sz w:val="22"/>
        </w:rPr>
        <w:t xml:space="preserve">Grandma and I had a nice </w:t>
      </w:r>
      <w:r>
        <w:rPr>
          <w:color w:val="231F20"/>
          <w:sz w:val="22"/>
          <w:u w:val="single" w:color="231F20"/>
        </w:rPr>
        <w:tab/>
      </w:r>
      <w:r>
        <w:rPr>
          <w:color w:val="231F20"/>
          <w:sz w:val="22"/>
          <w:u w:val="single" w:color="231F20"/>
        </w:rPr>
        <w:tab/>
      </w:r>
      <w:r>
        <w:rPr>
          <w:color w:val="231F20"/>
          <w:spacing w:val="-16"/>
          <w:sz w:val="22"/>
        </w:rPr>
        <w:t xml:space="preserve"> </w:t>
      </w:r>
      <w:r>
        <w:rPr>
          <w:color w:val="231F20"/>
          <w:spacing w:val="-6"/>
          <w:sz w:val="22"/>
        </w:rPr>
        <w:t>about</w:t>
      </w:r>
      <w:r>
        <w:rPr>
          <w:color w:val="231F20"/>
          <w:spacing w:val="-9"/>
          <w:sz w:val="22"/>
        </w:rPr>
        <w:t xml:space="preserve"> </w:t>
      </w:r>
      <w:r>
        <w:rPr>
          <w:color w:val="231F20"/>
          <w:spacing w:val="-6"/>
          <w:sz w:val="22"/>
        </w:rPr>
        <w:t>the</w:t>
      </w:r>
      <w:r>
        <w:rPr>
          <w:color w:val="231F20"/>
          <w:spacing w:val="-9"/>
          <w:sz w:val="22"/>
        </w:rPr>
        <w:t xml:space="preserve"> </w:t>
      </w:r>
      <w:r>
        <w:rPr>
          <w:color w:val="231F20"/>
          <w:spacing w:val="-6"/>
          <w:sz w:val="22"/>
        </w:rPr>
        <w:t>Internet</w:t>
      </w:r>
      <w:r>
        <w:rPr>
          <w:color w:val="231F20"/>
          <w:spacing w:val="-10"/>
          <w:sz w:val="22"/>
        </w:rPr>
        <w:t xml:space="preserve"> </w:t>
      </w:r>
      <w:r>
        <w:rPr>
          <w:color w:val="231F20"/>
          <w:spacing w:val="-6"/>
          <w:sz w:val="22"/>
        </w:rPr>
        <w:t>just</w:t>
      </w:r>
      <w:r>
        <w:rPr>
          <w:color w:val="231F20"/>
          <w:spacing w:val="-9"/>
          <w:sz w:val="22"/>
        </w:rPr>
        <w:t xml:space="preserve"> </w:t>
      </w:r>
      <w:r>
        <w:rPr>
          <w:color w:val="231F20"/>
          <w:spacing w:val="-6"/>
          <w:sz w:val="22"/>
        </w:rPr>
        <w:t xml:space="preserve">now. </w:t>
      </w:r>
      <w:r>
        <w:rPr>
          <w:color w:val="231F20"/>
          <w:sz w:val="22"/>
        </w:rPr>
        <w:t xml:space="preserve">Grandma and I often </w:t>
      </w:r>
      <w:r>
        <w:rPr>
          <w:color w:val="231F20"/>
          <w:sz w:val="22"/>
          <w:u w:val="single" w:color="231F20"/>
        </w:rPr>
        <w:tab/>
      </w:r>
      <w:r>
        <w:rPr>
          <w:color w:val="231F20"/>
          <w:sz w:val="22"/>
        </w:rPr>
        <w:t xml:space="preserve"> about the Internet.</w:t>
      </w:r>
    </w:p>
    <w:p w14:paraId="62F496E1">
      <w:pPr>
        <w:pStyle w:val="15"/>
        <w:numPr>
          <w:ilvl w:val="0"/>
          <w:numId w:val="41"/>
        </w:numPr>
        <w:tabs>
          <w:tab w:val="left" w:pos="1927"/>
          <w:tab w:val="left" w:pos="4902"/>
          <w:tab w:val="left" w:pos="5585"/>
        </w:tabs>
        <w:spacing w:before="112" w:after="0" w:line="285" w:lineRule="auto"/>
        <w:ind w:left="1927" w:right="5741" w:hanging="341"/>
        <w:jc w:val="left"/>
        <w:rPr>
          <w:sz w:val="22"/>
        </w:rPr>
      </w:pPr>
      <w:r>
        <w:rPr>
          <w:color w:val="231F20"/>
          <w:sz w:val="22"/>
        </w:rPr>
        <w:t xml:space="preserve">Visit our site today! We’re just a </w:t>
      </w:r>
      <w:r>
        <w:rPr>
          <w:color w:val="231F20"/>
          <w:sz w:val="22"/>
          <w:u w:val="single" w:color="231F20"/>
        </w:rPr>
        <w:tab/>
      </w:r>
      <w:r>
        <w:rPr>
          <w:color w:val="231F20"/>
          <w:spacing w:val="-16"/>
          <w:sz w:val="22"/>
        </w:rPr>
        <w:t xml:space="preserve"> </w:t>
      </w:r>
      <w:r>
        <w:rPr>
          <w:color w:val="231F20"/>
          <w:spacing w:val="-10"/>
          <w:sz w:val="22"/>
        </w:rPr>
        <w:t xml:space="preserve">away! </w:t>
      </w:r>
      <w:r>
        <w:rPr>
          <w:color w:val="231F20"/>
          <w:sz w:val="22"/>
        </w:rPr>
        <w:t xml:space="preserve">Visit our site today! Just </w:t>
      </w:r>
      <w:r>
        <w:rPr>
          <w:color w:val="231F20"/>
          <w:sz w:val="22"/>
          <w:u w:val="single" w:color="231F20"/>
        </w:rPr>
        <w:tab/>
      </w:r>
      <w:r>
        <w:rPr>
          <w:color w:val="231F20"/>
          <w:sz w:val="22"/>
        </w:rPr>
        <w:t xml:space="preserve"> on this link.</w:t>
      </w:r>
    </w:p>
    <w:p w14:paraId="2438B678">
      <w:pPr>
        <w:pStyle w:val="15"/>
        <w:numPr>
          <w:ilvl w:val="0"/>
          <w:numId w:val="41"/>
        </w:numPr>
        <w:tabs>
          <w:tab w:val="left" w:pos="1927"/>
          <w:tab w:val="left" w:pos="3031"/>
          <w:tab w:val="left" w:pos="4513"/>
        </w:tabs>
        <w:spacing w:before="112" w:after="0" w:line="285" w:lineRule="auto"/>
        <w:ind w:left="1927" w:right="1740" w:hanging="341"/>
        <w:jc w:val="left"/>
        <w:rPr>
          <w:sz w:val="22"/>
        </w:rPr>
      </w:pPr>
      <w:r>
        <w:rPr>
          <w:color w:val="231F20"/>
          <w:sz w:val="22"/>
        </w:rPr>
        <w:t xml:space="preserve">He made a positive </w:t>
      </w:r>
      <w:r>
        <w:rPr>
          <w:color w:val="231F20"/>
          <w:sz w:val="22"/>
          <w:u w:val="single" w:color="231F20"/>
        </w:rPr>
        <w:tab/>
      </w:r>
      <w:r>
        <w:rPr>
          <w:color w:val="231F20"/>
          <w:spacing w:val="-8"/>
          <w:sz w:val="22"/>
        </w:rPr>
        <w:t xml:space="preserve"> on the design of our school website, so I think he really liked it! </w:t>
      </w:r>
      <w:r>
        <w:rPr>
          <w:color w:val="231F20"/>
          <w:sz w:val="22"/>
        </w:rPr>
        <w:t xml:space="preserve">He </w:t>
      </w:r>
      <w:r>
        <w:rPr>
          <w:color w:val="231F20"/>
          <w:sz w:val="22"/>
          <w:u w:val="single" w:color="231F20"/>
        </w:rPr>
        <w:tab/>
      </w:r>
      <w:r>
        <w:rPr>
          <w:color w:val="231F20"/>
          <w:spacing w:val="-6"/>
          <w:sz w:val="22"/>
        </w:rPr>
        <w:t xml:space="preserve"> positively on the design of our school website, so I think he really liked it!</w:t>
      </w:r>
    </w:p>
    <w:p w14:paraId="7CF16AB6">
      <w:pPr>
        <w:pStyle w:val="15"/>
        <w:numPr>
          <w:ilvl w:val="0"/>
          <w:numId w:val="41"/>
        </w:numPr>
        <w:tabs>
          <w:tab w:val="left" w:pos="1927"/>
          <w:tab w:val="left" w:pos="3140"/>
          <w:tab w:val="left" w:pos="4431"/>
        </w:tabs>
        <w:spacing w:before="111" w:after="0" w:line="285" w:lineRule="auto"/>
        <w:ind w:left="1927" w:right="3646" w:hanging="341"/>
        <w:jc w:val="left"/>
        <w:rPr>
          <w:sz w:val="22"/>
        </w:rPr>
      </w:pPr>
      <w:r>
        <w:rPr>
          <w:color w:val="231F20"/>
          <w:sz w:val="22"/>
        </w:rPr>
        <w:t xml:space="preserve">This case has two </w:t>
      </w:r>
      <w:r>
        <w:rPr>
          <w:color w:val="231F20"/>
          <w:sz w:val="22"/>
          <w:u w:val="single" w:color="231F20"/>
        </w:rPr>
        <w:tab/>
      </w:r>
      <w:r>
        <w:rPr>
          <w:color w:val="231F20"/>
          <w:spacing w:val="-8"/>
          <w:sz w:val="22"/>
        </w:rPr>
        <w:t>.</w:t>
      </w:r>
      <w:r>
        <w:rPr>
          <w:color w:val="231F20"/>
          <w:spacing w:val="-9"/>
          <w:sz w:val="22"/>
        </w:rPr>
        <w:t xml:space="preserve"> </w:t>
      </w:r>
      <w:r>
        <w:rPr>
          <w:color w:val="231F20"/>
          <w:spacing w:val="-8"/>
          <w:sz w:val="22"/>
        </w:rPr>
        <w:t>It’s</w:t>
      </w:r>
      <w:r>
        <w:rPr>
          <w:color w:val="231F20"/>
          <w:spacing w:val="-9"/>
          <w:sz w:val="22"/>
        </w:rPr>
        <w:t xml:space="preserve"> </w:t>
      </w:r>
      <w:r>
        <w:rPr>
          <w:color w:val="231F20"/>
          <w:spacing w:val="-8"/>
          <w:sz w:val="22"/>
        </w:rPr>
        <w:t>my</w:t>
      </w:r>
      <w:r>
        <w:rPr>
          <w:color w:val="231F20"/>
          <w:spacing w:val="-9"/>
          <w:sz w:val="22"/>
        </w:rPr>
        <w:t xml:space="preserve"> </w:t>
      </w:r>
      <w:r>
        <w:rPr>
          <w:color w:val="231F20"/>
          <w:spacing w:val="-8"/>
          <w:sz w:val="22"/>
        </w:rPr>
        <w:t>wallet</w:t>
      </w:r>
      <w:r>
        <w:rPr>
          <w:color w:val="231F20"/>
          <w:spacing w:val="-9"/>
          <w:sz w:val="22"/>
        </w:rPr>
        <w:t xml:space="preserve"> </w:t>
      </w:r>
      <w:r>
        <w:rPr>
          <w:color w:val="231F20"/>
          <w:spacing w:val="-8"/>
          <w:sz w:val="22"/>
        </w:rPr>
        <w:t>and</w:t>
      </w:r>
      <w:r>
        <w:rPr>
          <w:color w:val="231F20"/>
          <w:spacing w:val="-9"/>
          <w:sz w:val="22"/>
        </w:rPr>
        <w:t xml:space="preserve"> </w:t>
      </w:r>
      <w:r>
        <w:rPr>
          <w:color w:val="231F20"/>
          <w:spacing w:val="-8"/>
          <w:sz w:val="22"/>
        </w:rPr>
        <w:t>my</w:t>
      </w:r>
      <w:r>
        <w:rPr>
          <w:color w:val="231F20"/>
          <w:spacing w:val="-9"/>
          <w:sz w:val="22"/>
        </w:rPr>
        <w:t xml:space="preserve"> </w:t>
      </w:r>
      <w:r>
        <w:rPr>
          <w:color w:val="231F20"/>
          <w:spacing w:val="-8"/>
          <w:sz w:val="22"/>
        </w:rPr>
        <w:t>mobile</w:t>
      </w:r>
      <w:r>
        <w:rPr>
          <w:color w:val="231F20"/>
          <w:spacing w:val="-9"/>
          <w:sz w:val="22"/>
        </w:rPr>
        <w:t xml:space="preserve"> </w:t>
      </w:r>
      <w:r>
        <w:rPr>
          <w:color w:val="231F20"/>
          <w:spacing w:val="-8"/>
          <w:sz w:val="22"/>
        </w:rPr>
        <w:t>phone</w:t>
      </w:r>
      <w:r>
        <w:rPr>
          <w:color w:val="231F20"/>
          <w:spacing w:val="-9"/>
          <w:sz w:val="22"/>
        </w:rPr>
        <w:t xml:space="preserve"> </w:t>
      </w:r>
      <w:r>
        <w:rPr>
          <w:color w:val="231F20"/>
          <w:spacing w:val="-8"/>
          <w:sz w:val="22"/>
        </w:rPr>
        <w:t xml:space="preserve">case. </w:t>
      </w:r>
      <w:r>
        <w:rPr>
          <w:color w:val="231F20"/>
          <w:sz w:val="22"/>
        </w:rPr>
        <w:t xml:space="preserve">This </w:t>
      </w:r>
      <w:r>
        <w:rPr>
          <w:color w:val="231F20"/>
          <w:sz w:val="22"/>
          <w:u w:val="single" w:color="231F20"/>
        </w:rPr>
        <w:tab/>
      </w:r>
      <w:r>
        <w:rPr>
          <w:color w:val="231F20"/>
          <w:spacing w:val="-12"/>
          <w:sz w:val="22"/>
        </w:rPr>
        <w:t xml:space="preserve"> </w:t>
      </w:r>
      <w:r>
        <w:rPr>
          <w:color w:val="231F20"/>
          <w:spacing w:val="-2"/>
          <w:sz w:val="22"/>
        </w:rPr>
        <w:t>both</w:t>
      </w:r>
      <w:r>
        <w:rPr>
          <w:color w:val="231F20"/>
          <w:spacing w:val="-12"/>
          <w:sz w:val="22"/>
        </w:rPr>
        <w:t xml:space="preserve"> </w:t>
      </w:r>
      <w:r>
        <w:rPr>
          <w:color w:val="231F20"/>
          <w:spacing w:val="-2"/>
          <w:sz w:val="22"/>
        </w:rPr>
        <w:t>as</w:t>
      </w:r>
      <w:r>
        <w:rPr>
          <w:color w:val="231F20"/>
          <w:spacing w:val="-12"/>
          <w:sz w:val="22"/>
        </w:rPr>
        <w:t xml:space="preserve"> </w:t>
      </w:r>
      <w:r>
        <w:rPr>
          <w:color w:val="231F20"/>
          <w:spacing w:val="-2"/>
          <w:sz w:val="22"/>
        </w:rPr>
        <w:t>my</w:t>
      </w:r>
      <w:r>
        <w:rPr>
          <w:color w:val="231F20"/>
          <w:spacing w:val="-12"/>
          <w:sz w:val="22"/>
        </w:rPr>
        <w:t xml:space="preserve"> </w:t>
      </w:r>
      <w:r>
        <w:rPr>
          <w:color w:val="231F20"/>
          <w:spacing w:val="-2"/>
          <w:sz w:val="22"/>
        </w:rPr>
        <w:t>wallet</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as</w:t>
      </w:r>
      <w:r>
        <w:rPr>
          <w:color w:val="231F20"/>
          <w:spacing w:val="-12"/>
          <w:sz w:val="22"/>
        </w:rPr>
        <w:t xml:space="preserve"> </w:t>
      </w:r>
      <w:r>
        <w:rPr>
          <w:color w:val="231F20"/>
          <w:spacing w:val="-2"/>
          <w:sz w:val="22"/>
        </w:rPr>
        <w:t>my</w:t>
      </w:r>
      <w:r>
        <w:rPr>
          <w:color w:val="231F20"/>
          <w:spacing w:val="-12"/>
          <w:sz w:val="22"/>
        </w:rPr>
        <w:t xml:space="preserve"> </w:t>
      </w:r>
      <w:r>
        <w:rPr>
          <w:color w:val="231F20"/>
          <w:spacing w:val="-2"/>
          <w:sz w:val="22"/>
        </w:rPr>
        <w:t>mobile</w:t>
      </w:r>
      <w:r>
        <w:rPr>
          <w:color w:val="231F20"/>
          <w:spacing w:val="-12"/>
          <w:sz w:val="22"/>
        </w:rPr>
        <w:t xml:space="preserve"> </w:t>
      </w:r>
      <w:r>
        <w:rPr>
          <w:color w:val="231F20"/>
          <w:spacing w:val="-2"/>
          <w:sz w:val="22"/>
        </w:rPr>
        <w:t>phone</w:t>
      </w:r>
      <w:r>
        <w:rPr>
          <w:color w:val="231F20"/>
          <w:spacing w:val="-12"/>
          <w:sz w:val="22"/>
        </w:rPr>
        <w:t xml:space="preserve"> </w:t>
      </w:r>
      <w:r>
        <w:rPr>
          <w:color w:val="231F20"/>
          <w:spacing w:val="-2"/>
          <w:sz w:val="22"/>
        </w:rPr>
        <w:t>case.</w:t>
      </w:r>
    </w:p>
    <w:p w14:paraId="4FA959D3">
      <w:pPr>
        <w:pStyle w:val="15"/>
        <w:numPr>
          <w:ilvl w:val="0"/>
          <w:numId w:val="41"/>
        </w:numPr>
        <w:tabs>
          <w:tab w:val="left" w:pos="1927"/>
          <w:tab w:val="left" w:pos="4382"/>
          <w:tab w:val="left" w:pos="7234"/>
        </w:tabs>
        <w:spacing w:before="112" w:after="0" w:line="285" w:lineRule="auto"/>
        <w:ind w:left="1927" w:right="3273" w:hanging="341"/>
        <w:jc w:val="left"/>
        <w:rPr>
          <w:sz w:val="22"/>
        </w:rPr>
      </w:pPr>
      <w:r>
        <w:rPr>
          <w:color w:val="231F20"/>
          <w:sz w:val="22"/>
        </w:rPr>
        <w:t xml:space="preserve">People who behave foolishly online often become </w:t>
      </w:r>
      <w:r>
        <w:rPr>
          <w:color w:val="231F20"/>
          <w:sz w:val="22"/>
          <w:u w:val="single" w:color="231F20"/>
        </w:rPr>
        <w:tab/>
      </w:r>
      <w:r>
        <w:rPr>
          <w:color w:val="231F20"/>
          <w:spacing w:val="-16"/>
          <w:sz w:val="22"/>
        </w:rPr>
        <w:t xml:space="preserve"> </w:t>
      </w:r>
      <w:r>
        <w:rPr>
          <w:color w:val="231F20"/>
          <w:spacing w:val="-8"/>
          <w:sz w:val="22"/>
        </w:rPr>
        <w:t>of</w:t>
      </w:r>
      <w:r>
        <w:rPr>
          <w:color w:val="231F20"/>
          <w:spacing w:val="-9"/>
          <w:sz w:val="22"/>
        </w:rPr>
        <w:t xml:space="preserve"> </w:t>
      </w:r>
      <w:r>
        <w:rPr>
          <w:color w:val="231F20"/>
          <w:spacing w:val="-8"/>
          <w:sz w:val="22"/>
        </w:rPr>
        <w:t xml:space="preserve">cyberbullies. </w:t>
      </w:r>
      <w:r>
        <w:rPr>
          <w:color w:val="231F20"/>
          <w:sz w:val="22"/>
        </w:rPr>
        <w:t xml:space="preserve">Cyberbullies often </w:t>
      </w:r>
      <w:r>
        <w:rPr>
          <w:color w:val="231F20"/>
          <w:sz w:val="22"/>
          <w:u w:val="single" w:color="231F20"/>
        </w:rPr>
        <w:tab/>
      </w:r>
      <w:r>
        <w:rPr>
          <w:color w:val="231F20"/>
          <w:spacing w:val="-16"/>
          <w:sz w:val="22"/>
        </w:rPr>
        <w:t xml:space="preserve"> </w:t>
      </w:r>
      <w:r>
        <w:rPr>
          <w:color w:val="231F20"/>
          <w:spacing w:val="-2"/>
          <w:sz w:val="22"/>
        </w:rPr>
        <w:t>people</w:t>
      </w:r>
      <w:r>
        <w:rPr>
          <w:color w:val="231F20"/>
          <w:spacing w:val="-13"/>
          <w:sz w:val="22"/>
        </w:rPr>
        <w:t xml:space="preserve"> </w:t>
      </w:r>
      <w:r>
        <w:rPr>
          <w:color w:val="231F20"/>
          <w:spacing w:val="-2"/>
          <w:sz w:val="22"/>
        </w:rPr>
        <w:t>who</w:t>
      </w:r>
      <w:r>
        <w:rPr>
          <w:color w:val="231F20"/>
          <w:spacing w:val="-13"/>
          <w:sz w:val="22"/>
        </w:rPr>
        <w:t xml:space="preserve"> </w:t>
      </w:r>
      <w:r>
        <w:rPr>
          <w:color w:val="231F20"/>
          <w:spacing w:val="-2"/>
          <w:sz w:val="22"/>
        </w:rPr>
        <w:t>behave</w:t>
      </w:r>
      <w:r>
        <w:rPr>
          <w:color w:val="231F20"/>
          <w:spacing w:val="-14"/>
          <w:sz w:val="22"/>
        </w:rPr>
        <w:t xml:space="preserve"> </w:t>
      </w:r>
      <w:r>
        <w:rPr>
          <w:color w:val="231F20"/>
          <w:spacing w:val="-2"/>
          <w:sz w:val="22"/>
        </w:rPr>
        <w:t>foolishly</w:t>
      </w:r>
      <w:r>
        <w:rPr>
          <w:color w:val="231F20"/>
          <w:spacing w:val="-13"/>
          <w:sz w:val="22"/>
        </w:rPr>
        <w:t xml:space="preserve"> </w:t>
      </w:r>
      <w:r>
        <w:rPr>
          <w:color w:val="231F20"/>
          <w:spacing w:val="-2"/>
          <w:sz w:val="22"/>
        </w:rPr>
        <w:t>online.</w:t>
      </w:r>
    </w:p>
    <w:p w14:paraId="75C771C4">
      <w:pPr>
        <w:pStyle w:val="11"/>
        <w:spacing w:before="8"/>
        <w:rPr>
          <w:sz w:val="15"/>
        </w:rPr>
      </w:pPr>
    </w:p>
    <w:p w14:paraId="57ABC7E4">
      <w:pPr>
        <w:spacing w:before="100" w:line="276" w:lineRule="auto"/>
        <w:ind w:left="1587" w:right="1411" w:firstLine="0"/>
        <w:jc w:val="both"/>
        <w:rPr>
          <w:rFonts w:ascii="Tahoma"/>
          <w:sz w:val="26"/>
        </w:rPr>
      </w:pPr>
      <w:r>
        <w:rPr>
          <w:rFonts w:ascii="Tahoma"/>
          <w:color w:val="00507D"/>
          <w:sz w:val="26"/>
        </w:rPr>
        <w:t>The</w:t>
      </w:r>
      <w:r>
        <w:rPr>
          <w:rFonts w:ascii="Tahoma"/>
          <w:color w:val="00507D"/>
          <w:spacing w:val="-1"/>
          <w:sz w:val="26"/>
        </w:rPr>
        <w:t xml:space="preserve"> </w:t>
      </w:r>
      <w:r>
        <w:rPr>
          <w:rFonts w:ascii="Tahoma"/>
          <w:color w:val="00507D"/>
          <w:sz w:val="26"/>
        </w:rPr>
        <w:t>Internet</w:t>
      </w:r>
      <w:r>
        <w:rPr>
          <w:rFonts w:ascii="Tahoma"/>
          <w:color w:val="00507D"/>
          <w:spacing w:val="-1"/>
          <w:sz w:val="26"/>
        </w:rPr>
        <w:t xml:space="preserve"> </w:t>
      </w:r>
      <w:r>
        <w:rPr>
          <w:rFonts w:ascii="Tahoma"/>
          <w:color w:val="00507D"/>
          <w:sz w:val="26"/>
        </w:rPr>
        <w:t>is</w:t>
      </w:r>
      <w:r>
        <w:rPr>
          <w:rFonts w:ascii="Tahoma"/>
          <w:color w:val="00507D"/>
          <w:spacing w:val="-1"/>
          <w:sz w:val="26"/>
        </w:rPr>
        <w:t xml:space="preserve"> </w:t>
      </w:r>
      <w:r>
        <w:rPr>
          <w:rFonts w:ascii="Tahoma"/>
          <w:color w:val="00507D"/>
          <w:sz w:val="26"/>
        </w:rPr>
        <w:t>bringing</w:t>
      </w:r>
      <w:r>
        <w:rPr>
          <w:rFonts w:ascii="Tahoma"/>
          <w:color w:val="00507D"/>
          <w:spacing w:val="-1"/>
          <w:sz w:val="26"/>
        </w:rPr>
        <w:t xml:space="preserve"> </w:t>
      </w:r>
      <w:r>
        <w:rPr>
          <w:rFonts w:ascii="Tahoma"/>
          <w:color w:val="00507D"/>
          <w:sz w:val="26"/>
        </w:rPr>
        <w:t>great</w:t>
      </w:r>
      <w:r>
        <w:rPr>
          <w:rFonts w:ascii="Tahoma"/>
          <w:color w:val="00507D"/>
          <w:spacing w:val="-1"/>
          <w:sz w:val="26"/>
        </w:rPr>
        <w:t xml:space="preserve"> </w:t>
      </w:r>
      <w:r>
        <w:rPr>
          <w:rFonts w:ascii="Tahoma"/>
          <w:color w:val="00507D"/>
          <w:sz w:val="26"/>
        </w:rPr>
        <w:t>changes</w:t>
      </w:r>
      <w:r>
        <w:rPr>
          <w:rFonts w:ascii="Tahoma"/>
          <w:color w:val="00507D"/>
          <w:spacing w:val="-1"/>
          <w:sz w:val="26"/>
        </w:rPr>
        <w:t xml:space="preserve"> </w:t>
      </w:r>
      <w:r>
        <w:rPr>
          <w:rFonts w:ascii="Tahoma"/>
          <w:color w:val="00507D"/>
          <w:sz w:val="26"/>
        </w:rPr>
        <w:t>to</w:t>
      </w:r>
      <w:r>
        <w:rPr>
          <w:rFonts w:ascii="Tahoma"/>
          <w:color w:val="00507D"/>
          <w:spacing w:val="-1"/>
          <w:sz w:val="26"/>
        </w:rPr>
        <w:t xml:space="preserve"> </w:t>
      </w:r>
      <w:r>
        <w:rPr>
          <w:rFonts w:ascii="Tahoma"/>
          <w:color w:val="00507D"/>
          <w:sz w:val="26"/>
        </w:rPr>
        <w:t>modern</w:t>
      </w:r>
      <w:r>
        <w:rPr>
          <w:rFonts w:ascii="Tahoma"/>
          <w:color w:val="00507D"/>
          <w:spacing w:val="-1"/>
          <w:sz w:val="26"/>
        </w:rPr>
        <w:t xml:space="preserve"> </w:t>
      </w:r>
      <w:r>
        <w:rPr>
          <w:rFonts w:ascii="Tahoma"/>
          <w:color w:val="00507D"/>
          <w:sz w:val="26"/>
        </w:rPr>
        <w:t>life.</w:t>
      </w:r>
      <w:r>
        <w:rPr>
          <w:rFonts w:ascii="Tahoma"/>
          <w:color w:val="00507D"/>
          <w:spacing w:val="-1"/>
          <w:sz w:val="26"/>
        </w:rPr>
        <w:t xml:space="preserve"> </w:t>
      </w:r>
      <w:r>
        <w:rPr>
          <w:rFonts w:ascii="Tahoma"/>
          <w:color w:val="00507D"/>
          <w:sz w:val="26"/>
        </w:rPr>
        <w:t>Complete</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text</w:t>
      </w:r>
      <w:r>
        <w:rPr>
          <w:rFonts w:ascii="Tahoma"/>
          <w:color w:val="00507D"/>
          <w:spacing w:val="-1"/>
          <w:sz w:val="26"/>
        </w:rPr>
        <w:t xml:space="preserve"> </w:t>
      </w:r>
      <w:r>
        <w:rPr>
          <w:rFonts w:ascii="Tahoma"/>
          <w:color w:val="00507D"/>
          <w:sz w:val="26"/>
        </w:rPr>
        <w:t xml:space="preserve">with </w:t>
      </w:r>
      <w:r>
        <w:rPr>
          <w:rFonts w:ascii="Tahoma"/>
          <w:color w:val="00507D"/>
          <w:w w:val="105"/>
          <w:sz w:val="26"/>
        </w:rPr>
        <w:t>the</w:t>
      </w:r>
      <w:r>
        <w:rPr>
          <w:rFonts w:ascii="Tahoma"/>
          <w:color w:val="00507D"/>
          <w:spacing w:val="-6"/>
          <w:w w:val="105"/>
          <w:sz w:val="26"/>
        </w:rPr>
        <w:t xml:space="preserve"> </w:t>
      </w:r>
      <w:r>
        <w:rPr>
          <w:rFonts w:ascii="Tahoma"/>
          <w:color w:val="00507D"/>
          <w:w w:val="105"/>
          <w:sz w:val="26"/>
        </w:rPr>
        <w:t>correct</w:t>
      </w:r>
      <w:r>
        <w:rPr>
          <w:rFonts w:ascii="Tahoma"/>
          <w:color w:val="00507D"/>
          <w:spacing w:val="-6"/>
          <w:w w:val="105"/>
          <w:sz w:val="26"/>
        </w:rPr>
        <w:t xml:space="preserve"> </w:t>
      </w:r>
      <w:r>
        <w:rPr>
          <w:rFonts w:ascii="Tahoma"/>
          <w:color w:val="00507D"/>
          <w:w w:val="105"/>
          <w:sz w:val="26"/>
        </w:rPr>
        <w:t>forms</w:t>
      </w:r>
      <w:r>
        <w:rPr>
          <w:rFonts w:ascii="Tahoma"/>
          <w:color w:val="00507D"/>
          <w:spacing w:val="-6"/>
          <w:w w:val="105"/>
          <w:sz w:val="26"/>
        </w:rPr>
        <w:t xml:space="preserve"> </w:t>
      </w:r>
      <w:r>
        <w:rPr>
          <w:rFonts w:ascii="Tahoma"/>
          <w:color w:val="00507D"/>
          <w:w w:val="105"/>
          <w:sz w:val="26"/>
        </w:rPr>
        <w:t>of</w:t>
      </w:r>
      <w:r>
        <w:rPr>
          <w:rFonts w:ascii="Tahoma"/>
          <w:color w:val="00507D"/>
          <w:spacing w:val="-6"/>
          <w:w w:val="105"/>
          <w:sz w:val="26"/>
        </w:rPr>
        <w:t xml:space="preserve"> </w:t>
      </w:r>
      <w:r>
        <w:rPr>
          <w:rFonts w:ascii="Tahoma"/>
          <w:color w:val="00507D"/>
          <w:w w:val="105"/>
          <w:sz w:val="26"/>
        </w:rPr>
        <w:t>the</w:t>
      </w:r>
      <w:r>
        <w:rPr>
          <w:rFonts w:ascii="Tahoma"/>
          <w:color w:val="00507D"/>
          <w:spacing w:val="-6"/>
          <w:w w:val="105"/>
          <w:sz w:val="26"/>
        </w:rPr>
        <w:t xml:space="preserve"> </w:t>
      </w:r>
      <w:r>
        <w:rPr>
          <w:rFonts w:ascii="Tahoma"/>
          <w:color w:val="00507D"/>
          <w:w w:val="105"/>
          <w:sz w:val="26"/>
        </w:rPr>
        <w:t>words</w:t>
      </w:r>
      <w:r>
        <w:rPr>
          <w:rFonts w:ascii="Tahoma"/>
          <w:color w:val="00507D"/>
          <w:spacing w:val="-6"/>
          <w:w w:val="105"/>
          <w:sz w:val="26"/>
        </w:rPr>
        <w:t xml:space="preserve"> </w:t>
      </w:r>
      <w:r>
        <w:rPr>
          <w:rFonts w:ascii="Tahoma"/>
          <w:color w:val="00507D"/>
          <w:w w:val="105"/>
          <w:sz w:val="26"/>
        </w:rPr>
        <w:t>in</w:t>
      </w:r>
      <w:r>
        <w:rPr>
          <w:rFonts w:ascii="Tahoma"/>
          <w:color w:val="00507D"/>
          <w:spacing w:val="-6"/>
          <w:w w:val="105"/>
          <w:sz w:val="26"/>
        </w:rPr>
        <w:t xml:space="preserve"> </w:t>
      </w:r>
      <w:r>
        <w:rPr>
          <w:rFonts w:ascii="Tahoma"/>
          <w:color w:val="00507D"/>
          <w:w w:val="105"/>
          <w:sz w:val="26"/>
        </w:rPr>
        <w:t>brackets.</w:t>
      </w:r>
    </w:p>
    <w:p w14:paraId="2853AE24">
      <w:pPr>
        <w:pStyle w:val="11"/>
        <w:tabs>
          <w:tab w:val="left" w:pos="4322"/>
          <w:tab w:val="left" w:pos="5886"/>
          <w:tab w:val="left" w:pos="6519"/>
          <w:tab w:val="left" w:pos="10575"/>
        </w:tabs>
        <w:spacing w:before="183" w:line="288" w:lineRule="auto"/>
        <w:ind w:left="1587" w:right="1319" w:hanging="1"/>
        <w:jc w:val="both"/>
      </w:pPr>
      <w:r>
        <mc:AlternateContent>
          <mc:Choice Requires="wps">
            <w:drawing>
              <wp:anchor distT="0" distB="0" distL="0" distR="0" simplePos="0" relativeHeight="251869184" behindDoc="1" locked="0" layoutInCell="1" allowOverlap="1">
                <wp:simplePos x="0" y="0"/>
                <wp:positionH relativeFrom="page">
                  <wp:posOffset>1700530</wp:posOffset>
                </wp:positionH>
                <wp:positionV relativeFrom="paragraph">
                  <wp:posOffset>265430</wp:posOffset>
                </wp:positionV>
                <wp:extent cx="985520" cy="1270"/>
                <wp:effectExtent l="0" t="0" r="0" b="0"/>
                <wp:wrapNone/>
                <wp:docPr id="1784" name="Graphic 1784"/>
                <wp:cNvGraphicFramePr/>
                <a:graphic xmlns:a="http://schemas.openxmlformats.org/drawingml/2006/main">
                  <a:graphicData uri="http://schemas.microsoft.com/office/word/2010/wordprocessingShape">
                    <wps:wsp>
                      <wps:cNvSpPr/>
                      <wps:spPr>
                        <a:xfrm>
                          <a:off x="0" y="0"/>
                          <a:ext cx="985519" cy="1270"/>
                        </a:xfrm>
                        <a:custGeom>
                          <a:avLst/>
                          <a:gdLst/>
                          <a:ahLst/>
                          <a:cxnLst/>
                          <a:rect l="l" t="t" r="r" b="b"/>
                          <a:pathLst>
                            <a:path w="985519">
                              <a:moveTo>
                                <a:pt x="0" y="0"/>
                              </a:moveTo>
                              <a:lnTo>
                                <a:pt x="98539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784" o:spid="_x0000_s1026" o:spt="100" style="position:absolute;left:0pt;margin-left:133.9pt;margin-top:20.9pt;height:0.1pt;width:77.6pt;mso-position-horizontal-relative:page;z-index:-251447296;mso-width-relative:page;mso-height-relative:page;" filled="f" stroked="t" coordsize="985519,1" o:gfxdata="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z1MDe2AAAAAkBAAAP&#10;AAAAAAAAAAEAIAAAACIAAABkcnMvZG93bnJldi54bWxQSwECFAAUAAAACACHTuJAtj8LNRgCAAB9&#10;BAAADgAAAAAAAAABACAAAAAnAQAAZHJzL2Uyb0RvYy54bWxQSwUGAAAAAAYABgBZAQAAsQUAAAAA&#10;" path="m0,0l985393,0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870208" behindDoc="1" locked="0" layoutInCell="1" allowOverlap="1">
                <wp:simplePos x="0" y="0"/>
                <wp:positionH relativeFrom="page">
                  <wp:posOffset>2698115</wp:posOffset>
                </wp:positionH>
                <wp:positionV relativeFrom="paragraph">
                  <wp:posOffset>650875</wp:posOffset>
                </wp:positionV>
                <wp:extent cx="985520" cy="1270"/>
                <wp:effectExtent l="0" t="0" r="0" b="0"/>
                <wp:wrapNone/>
                <wp:docPr id="1785" name="Graphic 1785"/>
                <wp:cNvGraphicFramePr/>
                <a:graphic xmlns:a="http://schemas.openxmlformats.org/drawingml/2006/main">
                  <a:graphicData uri="http://schemas.microsoft.com/office/word/2010/wordprocessingShape">
                    <wps:wsp>
                      <wps:cNvSpPr/>
                      <wps:spPr>
                        <a:xfrm>
                          <a:off x="0" y="0"/>
                          <a:ext cx="985519" cy="1270"/>
                        </a:xfrm>
                        <a:custGeom>
                          <a:avLst/>
                          <a:gdLst/>
                          <a:ahLst/>
                          <a:cxnLst/>
                          <a:rect l="l" t="t" r="r" b="b"/>
                          <a:pathLst>
                            <a:path w="985519">
                              <a:moveTo>
                                <a:pt x="0" y="0"/>
                              </a:moveTo>
                              <a:lnTo>
                                <a:pt x="98539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785" o:spid="_x0000_s1026" o:spt="100" style="position:absolute;left:0pt;margin-left:212.45pt;margin-top:51.25pt;height:0.1pt;width:77.6pt;mso-position-horizontal-relative:page;z-index:-251446272;mso-width-relative:page;mso-height-relative:page;" filled="f" stroked="t" coordsize="985519,1" o:gfxdata="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26gJy2QAAAAsBAAAP&#10;AAAAAAAAAAEAIAAAACIAAABkcnMvZG93bnJldi54bWxQSwECFAAUAAAACACHTuJAuDtoXRcCAAB9&#10;BAAADgAAAAAAAAABACAAAAAoAQAAZHJzL2Uyb0RvYy54bWxQSwUGAAAAAAYABgBZAQAAsQUAAAAA&#10;" path="m0,0l985393,0e">
                <v:fill on="f" focussize="0,0"/>
                <v:stroke weight="0.25pt" color="#231F20" joinstyle="round"/>
                <v:imagedata o:title=""/>
                <o:lock v:ext="edit" aspectratio="f"/>
                <v:textbox inset="0mm,0mm,0mm,0mm"/>
              </v:shape>
            </w:pict>
          </mc:Fallback>
        </mc:AlternateContent>
      </w:r>
      <w:r>
        <w:rPr>
          <w:color w:val="231F20"/>
        </w:rPr>
        <w:t>The world</w:t>
      </w:r>
      <w:r>
        <w:rPr>
          <w:color w:val="231F20"/>
        </w:rPr>
        <w:tab/>
      </w:r>
      <w:r>
        <w:rPr>
          <w:color w:val="231F20"/>
        </w:rPr>
        <w:t>(turn upside down) since the invention of the Internet and the introduction</w:t>
      </w:r>
      <w:r>
        <w:rPr>
          <w:color w:val="231F20"/>
          <w:spacing w:val="-16"/>
        </w:rPr>
        <w:t xml:space="preserve"> </w:t>
      </w:r>
      <w:r>
        <w:rPr>
          <w:color w:val="231F20"/>
        </w:rPr>
        <w:t>of</w:t>
      </w:r>
      <w:r>
        <w:rPr>
          <w:color w:val="231F20"/>
          <w:spacing w:val="-15"/>
        </w:rPr>
        <w:t xml:space="preserve"> </w:t>
      </w:r>
      <w:r>
        <w:rPr>
          <w:color w:val="231F20"/>
        </w:rPr>
        <w:t>personal</w:t>
      </w:r>
      <w:r>
        <w:rPr>
          <w:color w:val="231F20"/>
          <w:spacing w:val="-15"/>
        </w:rPr>
        <w:t xml:space="preserve"> </w:t>
      </w:r>
      <w:r>
        <w:rPr>
          <w:color w:val="231F20"/>
        </w:rPr>
        <w:t>computers</w:t>
      </w:r>
      <w:r>
        <w:rPr>
          <w:color w:val="231F20"/>
          <w:spacing w:val="-16"/>
        </w:rPr>
        <w:t xml:space="preserve"> </w:t>
      </w:r>
      <w:r>
        <w:rPr>
          <w:color w:val="231F20"/>
        </w:rPr>
        <w:t>into</w:t>
      </w:r>
      <w:r>
        <w:rPr>
          <w:color w:val="231F20"/>
          <w:spacing w:val="-15"/>
        </w:rPr>
        <w:t xml:space="preserve"> </w:t>
      </w:r>
      <w:r>
        <w:rPr>
          <w:color w:val="231F20"/>
        </w:rPr>
        <w:t>nearly</w:t>
      </w:r>
      <w:r>
        <w:rPr>
          <w:color w:val="231F20"/>
          <w:spacing w:val="-15"/>
        </w:rPr>
        <w:t xml:space="preserve"> </w:t>
      </w:r>
      <w:r>
        <w:rPr>
          <w:color w:val="231F20"/>
        </w:rPr>
        <w:t>every</w:t>
      </w:r>
      <w:r>
        <w:rPr>
          <w:color w:val="231F20"/>
          <w:spacing w:val="-15"/>
        </w:rPr>
        <w:t xml:space="preserve"> </w:t>
      </w:r>
      <w:r>
        <w:rPr>
          <w:color w:val="231F20"/>
        </w:rPr>
        <w:t>home.</w:t>
      </w:r>
      <w:r>
        <w:rPr>
          <w:color w:val="231F20"/>
          <w:spacing w:val="-16"/>
        </w:rPr>
        <w:t xml:space="preserve"> </w:t>
      </w:r>
      <w:r>
        <w:rPr>
          <w:color w:val="231F20"/>
        </w:rPr>
        <w:t>The</w:t>
      </w:r>
      <w:r>
        <w:rPr>
          <w:color w:val="231F20"/>
          <w:spacing w:val="-15"/>
        </w:rPr>
        <w:t xml:space="preserve"> </w:t>
      </w:r>
      <w:r>
        <w:rPr>
          <w:color w:val="231F20"/>
        </w:rPr>
        <w:t>twin</w:t>
      </w:r>
      <w:r>
        <w:rPr>
          <w:color w:val="231F20"/>
          <w:spacing w:val="-15"/>
        </w:rPr>
        <w:t xml:space="preserve"> </w:t>
      </w:r>
      <w:r>
        <w:rPr>
          <w:color w:val="231F20"/>
        </w:rPr>
        <w:t>inventions</w:t>
      </w:r>
      <w:r>
        <w:rPr>
          <w:color w:val="231F20"/>
          <w:spacing w:val="-16"/>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personal computer and the Internet</w:t>
      </w:r>
      <w:r>
        <w:rPr>
          <w:color w:val="231F20"/>
        </w:rPr>
        <w:tab/>
      </w:r>
      <w:r>
        <w:rPr>
          <w:color w:val="231F20"/>
        </w:rPr>
        <w:tab/>
      </w:r>
      <w:r>
        <w:rPr>
          <w:color w:val="231F20"/>
        </w:rPr>
        <w:t xml:space="preserve">(consider) to be among the two most important events of the last century. Shopping </w:t>
      </w:r>
      <w:r>
        <w:rPr>
          <w:color w:val="231F20"/>
          <w:u w:val="single" w:color="231F20"/>
        </w:rPr>
        <w:tab/>
      </w:r>
      <w:r>
        <w:rPr>
          <w:color w:val="231F20"/>
          <w:u w:val="single" w:color="231F20"/>
        </w:rPr>
        <w:tab/>
      </w:r>
      <w:r>
        <w:rPr>
          <w:color w:val="231F20"/>
          <w:spacing w:val="-16"/>
        </w:rPr>
        <w:t xml:space="preserve"> </w:t>
      </w:r>
      <w:r>
        <w:rPr>
          <w:color w:val="231F20"/>
          <w:spacing w:val="-4"/>
        </w:rPr>
        <w:t>(completely</w:t>
      </w:r>
      <w:r>
        <w:rPr>
          <w:color w:val="231F20"/>
          <w:spacing w:val="-11"/>
        </w:rPr>
        <w:t xml:space="preserve"> </w:t>
      </w:r>
      <w:r>
        <w:rPr>
          <w:color w:val="231F20"/>
          <w:spacing w:val="-4"/>
        </w:rPr>
        <w:t>change).</w:t>
      </w:r>
      <w:r>
        <w:rPr>
          <w:color w:val="231F20"/>
          <w:spacing w:val="-11"/>
        </w:rPr>
        <w:t xml:space="preserve"> </w:t>
      </w:r>
      <w:r>
        <w:rPr>
          <w:color w:val="231F20"/>
          <w:spacing w:val="-4"/>
        </w:rPr>
        <w:t>Rather</w:t>
      </w:r>
      <w:r>
        <w:rPr>
          <w:color w:val="231F20"/>
          <w:spacing w:val="-12"/>
        </w:rPr>
        <w:t xml:space="preserve"> </w:t>
      </w:r>
      <w:r>
        <w:rPr>
          <w:color w:val="231F20"/>
          <w:spacing w:val="-4"/>
        </w:rPr>
        <w:t>than</w:t>
      </w:r>
      <w:r>
        <w:rPr>
          <w:color w:val="231F20"/>
          <w:spacing w:val="-11"/>
        </w:rPr>
        <w:t xml:space="preserve"> </w:t>
      </w:r>
      <w:r>
        <w:rPr>
          <w:color w:val="231F20"/>
          <w:spacing w:val="-4"/>
        </w:rPr>
        <w:t>going</w:t>
      </w:r>
      <w:r>
        <w:rPr>
          <w:color w:val="231F20"/>
          <w:spacing w:val="-11"/>
        </w:rPr>
        <w:t xml:space="preserve"> </w:t>
      </w:r>
      <w:r>
        <w:rPr>
          <w:color w:val="231F20"/>
          <w:spacing w:val="-4"/>
        </w:rPr>
        <w:t xml:space="preserve">out </w:t>
      </w:r>
      <w:r>
        <w:rPr>
          <w:color w:val="231F20"/>
          <w:spacing w:val="-2"/>
        </w:rPr>
        <w:t>to</w:t>
      </w:r>
      <w:r>
        <w:rPr>
          <w:color w:val="231F20"/>
          <w:spacing w:val="-9"/>
        </w:rPr>
        <w:t xml:space="preserve"> </w:t>
      </w:r>
      <w:r>
        <w:rPr>
          <w:color w:val="231F20"/>
          <w:spacing w:val="-2"/>
        </w:rPr>
        <w:t>stores</w:t>
      </w:r>
      <w:r>
        <w:rPr>
          <w:color w:val="231F20"/>
          <w:spacing w:val="-9"/>
        </w:rPr>
        <w:t xml:space="preserve"> </w:t>
      </w:r>
      <w:r>
        <w:rPr>
          <w:color w:val="231F20"/>
          <w:spacing w:val="-2"/>
        </w:rPr>
        <w:t>weekly</w:t>
      </w:r>
      <w:r>
        <w:rPr>
          <w:color w:val="231F20"/>
          <w:spacing w:val="-9"/>
        </w:rPr>
        <w:t xml:space="preserve"> </w:t>
      </w:r>
      <w:r>
        <w:rPr>
          <w:color w:val="231F20"/>
          <w:spacing w:val="-2"/>
        </w:rPr>
        <w:t>or</w:t>
      </w:r>
      <w:r>
        <w:rPr>
          <w:color w:val="231F20"/>
          <w:spacing w:val="-9"/>
        </w:rPr>
        <w:t xml:space="preserve"> </w:t>
      </w:r>
      <w:r>
        <w:rPr>
          <w:color w:val="231F20"/>
          <w:spacing w:val="-2"/>
        </w:rPr>
        <w:t>even</w:t>
      </w:r>
      <w:r>
        <w:rPr>
          <w:color w:val="231F20"/>
          <w:spacing w:val="-9"/>
        </w:rPr>
        <w:t xml:space="preserve"> </w:t>
      </w:r>
      <w:r>
        <w:rPr>
          <w:color w:val="231F20"/>
          <w:spacing w:val="-2"/>
        </w:rPr>
        <w:t>daily,</w:t>
      </w:r>
      <w:r>
        <w:rPr>
          <w:color w:val="231F20"/>
          <w:spacing w:val="-9"/>
        </w:rPr>
        <w:t xml:space="preserve"> </w:t>
      </w:r>
      <w:r>
        <w:rPr>
          <w:color w:val="231F20"/>
          <w:spacing w:val="-2"/>
        </w:rPr>
        <w:t>more</w:t>
      </w:r>
      <w:r>
        <w:rPr>
          <w:color w:val="231F20"/>
          <w:spacing w:val="-9"/>
        </w:rPr>
        <w:t xml:space="preserve"> </w:t>
      </w:r>
      <w:r>
        <w:rPr>
          <w:color w:val="231F20"/>
          <w:spacing w:val="-2"/>
        </w:rPr>
        <w:t>and</w:t>
      </w:r>
      <w:r>
        <w:rPr>
          <w:color w:val="231F20"/>
          <w:spacing w:val="-9"/>
        </w:rPr>
        <w:t xml:space="preserve"> </w:t>
      </w:r>
      <w:r>
        <w:rPr>
          <w:color w:val="231F20"/>
          <w:spacing w:val="-2"/>
        </w:rPr>
        <w:t>more</w:t>
      </w:r>
      <w:r>
        <w:rPr>
          <w:color w:val="231F20"/>
          <w:spacing w:val="-9"/>
        </w:rPr>
        <w:t xml:space="preserve"> </w:t>
      </w:r>
      <w:r>
        <w:rPr>
          <w:color w:val="231F20"/>
          <w:spacing w:val="-2"/>
        </w:rPr>
        <w:t>people</w:t>
      </w:r>
      <w:r>
        <w:rPr>
          <w:color w:val="231F20"/>
          <w:spacing w:val="-9"/>
        </w:rPr>
        <w:t xml:space="preserve"> </w:t>
      </w:r>
      <w:r>
        <w:rPr>
          <w:color w:val="231F20"/>
          <w:spacing w:val="-2"/>
        </w:rPr>
        <w:t>order</w:t>
      </w:r>
      <w:r>
        <w:rPr>
          <w:color w:val="231F20"/>
          <w:spacing w:val="-9"/>
        </w:rPr>
        <w:t xml:space="preserve"> </w:t>
      </w:r>
      <w:r>
        <w:rPr>
          <w:color w:val="231F20"/>
          <w:spacing w:val="-2"/>
        </w:rPr>
        <w:t>things</w:t>
      </w:r>
      <w:r>
        <w:rPr>
          <w:color w:val="231F20"/>
          <w:spacing w:val="-9"/>
        </w:rPr>
        <w:t xml:space="preserve"> </w:t>
      </w:r>
      <w:r>
        <w:rPr>
          <w:color w:val="231F20"/>
          <w:spacing w:val="-2"/>
        </w:rPr>
        <w:t>from</w:t>
      </w:r>
      <w:r>
        <w:rPr>
          <w:color w:val="231F20"/>
          <w:spacing w:val="-9"/>
        </w:rPr>
        <w:t xml:space="preserve"> </w:t>
      </w:r>
      <w:r>
        <w:rPr>
          <w:color w:val="231F20"/>
          <w:spacing w:val="-2"/>
        </w:rPr>
        <w:t>clothes</w:t>
      </w:r>
      <w:r>
        <w:rPr>
          <w:color w:val="231F20"/>
          <w:spacing w:val="-9"/>
        </w:rPr>
        <w:t xml:space="preserve"> </w:t>
      </w:r>
      <w:r>
        <w:rPr>
          <w:color w:val="231F20"/>
          <w:spacing w:val="-2"/>
        </w:rPr>
        <w:t>to</w:t>
      </w:r>
      <w:r>
        <w:rPr>
          <w:color w:val="231F20"/>
          <w:spacing w:val="-9"/>
        </w:rPr>
        <w:t xml:space="preserve"> </w:t>
      </w:r>
      <w:r>
        <w:rPr>
          <w:color w:val="231F20"/>
          <w:spacing w:val="-2"/>
        </w:rPr>
        <w:t>toys</w:t>
      </w:r>
      <w:r>
        <w:rPr>
          <w:color w:val="231F20"/>
          <w:spacing w:val="-9"/>
        </w:rPr>
        <w:t xml:space="preserve"> </w:t>
      </w:r>
      <w:r>
        <w:rPr>
          <w:color w:val="231F20"/>
          <w:spacing w:val="-2"/>
        </w:rPr>
        <w:t>to</w:t>
      </w:r>
      <w:r>
        <w:rPr>
          <w:color w:val="231F20"/>
          <w:spacing w:val="-9"/>
        </w:rPr>
        <w:t xml:space="preserve"> </w:t>
      </w:r>
      <w:r>
        <w:rPr>
          <w:color w:val="231F20"/>
          <w:spacing w:val="-2"/>
        </w:rPr>
        <w:t xml:space="preserve">foods </w:t>
      </w:r>
      <w:r>
        <w:rPr>
          <w:color w:val="231F20"/>
        </w:rPr>
        <w:t xml:space="preserve">online and have them delivered directly to their homes. Social communication </w:t>
      </w:r>
      <w:r>
        <w:rPr>
          <w:color w:val="231F20"/>
          <w:u w:val="single" w:color="231F20"/>
        </w:rPr>
        <w:tab/>
      </w:r>
      <w:r>
        <w:rPr>
          <w:color w:val="231F20"/>
        </w:rPr>
        <w:t xml:space="preserve"> (take over) by the Internet. In the past, letters, phone calls, and face-to-face meetings were necessary to build up relationships, but now online communication is often the only social interaction that some people have all day! Games, music, movies and so on </w:t>
      </w:r>
      <w:r>
        <w:rPr>
          <w:color w:val="231F20"/>
          <w:u w:val="single" w:color="231F20"/>
        </w:rPr>
        <w:tab/>
      </w:r>
      <w:r>
        <w:rPr>
          <w:color w:val="231F20"/>
        </w:rPr>
        <w:t xml:space="preserve"> (heavily</w:t>
      </w:r>
      <w:r>
        <w:rPr>
          <w:color w:val="231F20"/>
          <w:spacing w:val="-7"/>
        </w:rPr>
        <w:t xml:space="preserve"> </w:t>
      </w:r>
      <w:r>
        <w:rPr>
          <w:color w:val="231F20"/>
        </w:rPr>
        <w:t>influence)</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Internet.</w:t>
      </w:r>
      <w:r>
        <w:rPr>
          <w:color w:val="231F20"/>
          <w:spacing w:val="-7"/>
        </w:rPr>
        <w:t xml:space="preserve"> </w:t>
      </w:r>
      <w:r>
        <w:rPr>
          <w:color w:val="231F20"/>
        </w:rPr>
        <w:t>New</w:t>
      </w:r>
      <w:r>
        <w:rPr>
          <w:color w:val="231F20"/>
          <w:spacing w:val="-7"/>
        </w:rPr>
        <w:t xml:space="preserve"> </w:t>
      </w:r>
      <w:r>
        <w:rPr>
          <w:color w:val="231F20"/>
        </w:rPr>
        <w:t>kinds</w:t>
      </w:r>
      <w:r>
        <w:rPr>
          <w:color w:val="231F20"/>
          <w:spacing w:val="-7"/>
        </w:rPr>
        <w:t xml:space="preserve"> </w:t>
      </w:r>
      <w:r>
        <w:rPr>
          <w:color w:val="231F20"/>
        </w:rPr>
        <w:t>of</w:t>
      </w:r>
      <w:r>
        <w:rPr>
          <w:color w:val="231F20"/>
          <w:spacing w:val="-7"/>
        </w:rPr>
        <w:t xml:space="preserve"> </w:t>
      </w:r>
      <w:r>
        <w:rPr>
          <w:color w:val="231F20"/>
        </w:rPr>
        <w:t>crimes</w:t>
      </w:r>
      <w:r>
        <w:rPr>
          <w:color w:val="231F20"/>
          <w:spacing w:val="-7"/>
        </w:rPr>
        <w:t xml:space="preserve"> </w:t>
      </w:r>
      <w:r>
        <w:rPr>
          <w:color w:val="231F20"/>
        </w:rPr>
        <w:t>are</w:t>
      </w:r>
      <w:r>
        <w:rPr>
          <w:color w:val="231F20"/>
          <w:spacing w:val="-7"/>
        </w:rPr>
        <w:t xml:space="preserve"> </w:t>
      </w:r>
      <w:r>
        <w:rPr>
          <w:color w:val="231F20"/>
        </w:rPr>
        <w:t>happening</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Internet,</w:t>
      </w:r>
      <w:r>
        <w:rPr>
          <w:color w:val="231F20"/>
          <w:spacing w:val="-7"/>
        </w:rPr>
        <w:t xml:space="preserve"> </w:t>
      </w:r>
      <w:r>
        <w:rPr>
          <w:color w:val="231F20"/>
        </w:rPr>
        <w:t>too,</w:t>
      </w:r>
      <w:r>
        <w:rPr>
          <w:color w:val="231F20"/>
          <w:spacing w:val="-7"/>
        </w:rPr>
        <w:t xml:space="preserve"> </w:t>
      </w:r>
      <w:r>
        <w:rPr>
          <w:color w:val="231F20"/>
        </w:rPr>
        <w:t>so cyber</w:t>
      </w:r>
      <w:r>
        <w:rPr>
          <w:color w:val="231F20"/>
          <w:spacing w:val="-9"/>
        </w:rPr>
        <w:t xml:space="preserve"> </w:t>
      </w:r>
      <w:r>
        <w:rPr>
          <w:color w:val="231F20"/>
        </w:rPr>
        <w:t>security</w:t>
      </w:r>
      <w:r>
        <w:rPr>
          <w:color w:val="231F20"/>
          <w:spacing w:val="-9"/>
        </w:rPr>
        <w:t xml:space="preserve"> </w:t>
      </w:r>
      <w:r>
        <w:rPr>
          <w:color w:val="231F20"/>
        </w:rPr>
        <w:t>has</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constantly</w:t>
      </w:r>
      <w:r>
        <w:rPr>
          <w:color w:val="231F20"/>
          <w:spacing w:val="-9"/>
        </w:rPr>
        <w:t xml:space="preserve"> </w:t>
      </w:r>
      <w:r>
        <w:rPr>
          <w:color w:val="231F20"/>
        </w:rPr>
        <w:t>updated.</w:t>
      </w:r>
    </w:p>
    <w:p w14:paraId="27806E2C">
      <w:pPr>
        <w:pStyle w:val="11"/>
        <w:spacing w:before="7"/>
        <w:rPr>
          <w:sz w:val="13"/>
        </w:rPr>
      </w:pPr>
    </w:p>
    <w:p w14:paraId="21966A4F">
      <w:pPr>
        <w:spacing w:before="109"/>
        <w:ind w:left="1547" w:right="0" w:firstLine="0"/>
        <w:jc w:val="left"/>
        <w:rPr>
          <w:b/>
          <w:sz w:val="22"/>
        </w:rPr>
      </w:pPr>
      <w:r>
        <w:rPr>
          <w:b/>
          <w:color w:val="231F20"/>
          <w:sz w:val="22"/>
        </w:rPr>
        <w:t>Do</w:t>
      </w:r>
      <w:r>
        <w:rPr>
          <w:b/>
          <w:color w:val="231F20"/>
          <w:spacing w:val="-5"/>
          <w:sz w:val="22"/>
        </w:rPr>
        <w:t xml:space="preserve"> </w:t>
      </w:r>
      <w:r>
        <w:rPr>
          <w:b/>
          <w:color w:val="231F20"/>
          <w:sz w:val="22"/>
        </w:rPr>
        <w:t>you</w:t>
      </w:r>
      <w:r>
        <w:rPr>
          <w:b/>
          <w:color w:val="231F20"/>
          <w:spacing w:val="-5"/>
          <w:sz w:val="22"/>
        </w:rPr>
        <w:t xml:space="preserve"> </w:t>
      </w:r>
      <w:r>
        <w:rPr>
          <w:b/>
          <w:color w:val="231F20"/>
          <w:sz w:val="22"/>
        </w:rPr>
        <w:t>agree</w:t>
      </w:r>
      <w:r>
        <w:rPr>
          <w:b/>
          <w:color w:val="231F20"/>
          <w:spacing w:val="-5"/>
          <w:sz w:val="22"/>
        </w:rPr>
        <w:t xml:space="preserve"> </w:t>
      </w:r>
      <w:r>
        <w:rPr>
          <w:b/>
          <w:color w:val="231F20"/>
          <w:sz w:val="22"/>
        </w:rPr>
        <w:t>with</w:t>
      </w:r>
      <w:r>
        <w:rPr>
          <w:b/>
          <w:color w:val="231F20"/>
          <w:spacing w:val="-5"/>
          <w:sz w:val="22"/>
        </w:rPr>
        <w:t xml:space="preserve"> </w:t>
      </w:r>
      <w:r>
        <w:rPr>
          <w:b/>
          <w:color w:val="231F20"/>
          <w:sz w:val="22"/>
        </w:rPr>
        <w:t>the</w:t>
      </w:r>
      <w:r>
        <w:rPr>
          <w:b/>
          <w:color w:val="231F20"/>
          <w:spacing w:val="-5"/>
          <w:sz w:val="22"/>
        </w:rPr>
        <w:t xml:space="preserve"> </w:t>
      </w:r>
      <w:r>
        <w:rPr>
          <w:b/>
          <w:color w:val="231F20"/>
          <w:sz w:val="22"/>
        </w:rPr>
        <w:t>writer?</w:t>
      </w:r>
      <w:r>
        <w:rPr>
          <w:b/>
          <w:color w:val="231F20"/>
          <w:spacing w:val="-4"/>
          <w:sz w:val="22"/>
        </w:rPr>
        <w:t xml:space="preserve"> </w:t>
      </w:r>
      <w:r>
        <w:rPr>
          <w:b/>
          <w:color w:val="231F20"/>
          <w:sz w:val="22"/>
        </w:rPr>
        <w:t>Give</w:t>
      </w:r>
      <w:r>
        <w:rPr>
          <w:b/>
          <w:color w:val="231F20"/>
          <w:spacing w:val="-5"/>
          <w:sz w:val="22"/>
        </w:rPr>
        <w:t xml:space="preserve"> </w:t>
      </w:r>
      <w:r>
        <w:rPr>
          <w:b/>
          <w:color w:val="231F20"/>
          <w:sz w:val="22"/>
        </w:rPr>
        <w:t>your</w:t>
      </w:r>
      <w:r>
        <w:rPr>
          <w:b/>
          <w:color w:val="231F20"/>
          <w:spacing w:val="-5"/>
          <w:sz w:val="22"/>
        </w:rPr>
        <w:t xml:space="preserve"> </w:t>
      </w:r>
      <w:r>
        <w:rPr>
          <w:b/>
          <w:color w:val="231F20"/>
          <w:spacing w:val="-2"/>
          <w:sz w:val="22"/>
        </w:rPr>
        <w:t>reasons.</w:t>
      </w:r>
    </w:p>
    <w:p w14:paraId="5426DD51">
      <w:pPr>
        <w:pStyle w:val="11"/>
        <w:spacing w:before="7"/>
        <w:rPr>
          <w:b/>
          <w:sz w:val="26"/>
        </w:rPr>
      </w:pPr>
    </w:p>
    <w:p w14:paraId="43985F79">
      <w:pPr>
        <w:tabs>
          <w:tab w:val="left" w:pos="1155"/>
        </w:tabs>
        <w:spacing w:before="0" w:line="227" w:lineRule="exact"/>
        <w:ind w:left="619" w:right="0" w:firstLine="0"/>
        <w:jc w:val="left"/>
        <w:rPr>
          <w:sz w:val="18"/>
        </w:rPr>
      </w:pPr>
      <w:r>
        <w:rPr>
          <w:rFonts w:ascii="Tahoma"/>
          <w:color w:val="231F20"/>
          <w:spacing w:val="-5"/>
          <w:sz w:val="20"/>
        </w:rPr>
        <w:t>34</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p>
    <w:p w14:paraId="3457712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D27524">
      <w:pPr>
        <w:spacing w:after="0" w:line="240" w:lineRule="auto"/>
        <w:jc w:val="left"/>
        <w:rPr>
          <w:sz w:val="20"/>
        </w:rPr>
        <w:sectPr>
          <w:pgSz w:w="11910" w:h="16840"/>
          <w:pgMar w:top="0" w:right="0" w:bottom="0" w:left="0" w:header="720" w:footer="720" w:gutter="0"/>
          <w:cols w:space="720" w:num="1"/>
        </w:sectPr>
      </w:pPr>
    </w:p>
    <w:p w14:paraId="26E6AAD2">
      <w:pPr>
        <w:pStyle w:val="11"/>
        <w:rPr>
          <w:sz w:val="20"/>
        </w:rPr>
      </w:pPr>
    </w:p>
    <w:p w14:paraId="77A8FA3F">
      <w:pPr>
        <w:pStyle w:val="11"/>
        <w:rPr>
          <w:sz w:val="20"/>
        </w:rPr>
      </w:pPr>
    </w:p>
    <w:p w14:paraId="3DD04652">
      <w:pPr>
        <w:pStyle w:val="11"/>
        <w:rPr>
          <w:sz w:val="20"/>
        </w:rPr>
      </w:pPr>
    </w:p>
    <w:p w14:paraId="34F52332">
      <w:pPr>
        <w:pStyle w:val="11"/>
        <w:rPr>
          <w:sz w:val="20"/>
        </w:rPr>
      </w:pPr>
    </w:p>
    <w:p w14:paraId="4DF54E82">
      <w:pPr>
        <w:pStyle w:val="11"/>
        <w:spacing w:before="10"/>
        <w:rPr>
          <w:sz w:val="18"/>
        </w:rPr>
      </w:pPr>
    </w:p>
    <w:p w14:paraId="45C9A5D8">
      <w:pPr>
        <w:pStyle w:val="9"/>
        <w:ind w:left="1353"/>
      </w:pPr>
      <w:r>
        <w:rPr>
          <w:color w:val="00507D"/>
        </w:rPr>
        <w:t>*Project:</w:t>
      </w:r>
      <w:r>
        <w:rPr>
          <w:color w:val="00507D"/>
          <w:spacing w:val="19"/>
        </w:rPr>
        <w:t xml:space="preserve"> </w:t>
      </w:r>
      <w:r>
        <w:rPr>
          <w:color w:val="00507D"/>
        </w:rPr>
        <w:t>Compare</w:t>
      </w:r>
      <w:r>
        <w:rPr>
          <w:color w:val="00507D"/>
          <w:spacing w:val="20"/>
        </w:rPr>
        <w:t xml:space="preserve"> </w:t>
      </w:r>
      <w:r>
        <w:rPr>
          <w:color w:val="00507D"/>
        </w:rPr>
        <w:t>English</w:t>
      </w:r>
      <w:r>
        <w:rPr>
          <w:color w:val="00507D"/>
          <w:spacing w:val="20"/>
        </w:rPr>
        <w:t xml:space="preserve"> </w:t>
      </w:r>
      <w:r>
        <w:rPr>
          <w:color w:val="00507D"/>
        </w:rPr>
        <w:t>learning</w:t>
      </w:r>
      <w:r>
        <w:rPr>
          <w:color w:val="00507D"/>
          <w:spacing w:val="20"/>
        </w:rPr>
        <w:t xml:space="preserve"> </w:t>
      </w:r>
      <w:r>
        <w:rPr>
          <w:color w:val="00507D"/>
          <w:spacing w:val="-2"/>
        </w:rPr>
        <w:t>websites/apps</w:t>
      </w:r>
    </w:p>
    <w:p w14:paraId="6E48ED0F">
      <w:pPr>
        <w:pStyle w:val="11"/>
        <w:spacing w:before="299" w:line="266" w:lineRule="auto"/>
        <w:ind w:left="1750"/>
      </w:pPr>
      <w:r>
        <w:rPr>
          <w:color w:val="231F20"/>
          <w:w w:val="105"/>
        </w:rPr>
        <w:t>Work</w:t>
      </w:r>
      <w:r>
        <w:rPr>
          <w:color w:val="231F20"/>
          <w:spacing w:val="-4"/>
          <w:w w:val="105"/>
        </w:rPr>
        <w:t xml:space="preserve"> </w:t>
      </w:r>
      <w:r>
        <w:rPr>
          <w:color w:val="231F20"/>
          <w:w w:val="105"/>
        </w:rPr>
        <w:t>in</w:t>
      </w:r>
      <w:r>
        <w:rPr>
          <w:color w:val="231F20"/>
          <w:spacing w:val="-4"/>
          <w:w w:val="105"/>
        </w:rPr>
        <w:t xml:space="preserve"> </w:t>
      </w:r>
      <w:r>
        <w:rPr>
          <w:color w:val="231F20"/>
          <w:w w:val="105"/>
        </w:rPr>
        <w:t>pairs.</w:t>
      </w:r>
      <w:r>
        <w:rPr>
          <w:color w:val="231F20"/>
          <w:spacing w:val="-4"/>
          <w:w w:val="105"/>
        </w:rPr>
        <w:t xml:space="preserve"> </w:t>
      </w:r>
      <w:r>
        <w:rPr>
          <w:color w:val="231F20"/>
          <w:w w:val="105"/>
        </w:rPr>
        <w:t>Use</w:t>
      </w:r>
      <w:r>
        <w:rPr>
          <w:color w:val="231F20"/>
          <w:spacing w:val="-4"/>
          <w:w w:val="105"/>
        </w:rPr>
        <w:t xml:space="preserve"> </w:t>
      </w:r>
      <w:r>
        <w:rPr>
          <w:color w:val="231F20"/>
          <w:w w:val="105"/>
        </w:rPr>
        <w:t>what</w:t>
      </w:r>
      <w:r>
        <w:rPr>
          <w:color w:val="231F20"/>
          <w:spacing w:val="-4"/>
          <w:w w:val="105"/>
        </w:rPr>
        <w:t xml:space="preserve"> </w:t>
      </w:r>
      <w:r>
        <w:rPr>
          <w:color w:val="231F20"/>
          <w:w w:val="105"/>
        </w:rPr>
        <w:t>you</w:t>
      </w:r>
      <w:r>
        <w:rPr>
          <w:color w:val="231F20"/>
          <w:spacing w:val="-4"/>
          <w:w w:val="105"/>
        </w:rPr>
        <w:t xml:space="preserve"> </w:t>
      </w:r>
      <w:r>
        <w:rPr>
          <w:color w:val="231F20"/>
          <w:w w:val="105"/>
        </w:rPr>
        <w:t>have</w:t>
      </w:r>
      <w:r>
        <w:rPr>
          <w:color w:val="231F20"/>
          <w:spacing w:val="-4"/>
          <w:w w:val="105"/>
        </w:rPr>
        <w:t xml:space="preserve"> </w:t>
      </w:r>
      <w:r>
        <w:rPr>
          <w:color w:val="231F20"/>
          <w:w w:val="105"/>
        </w:rPr>
        <w:t>learnt</w:t>
      </w:r>
      <w:r>
        <w:rPr>
          <w:color w:val="231F20"/>
          <w:spacing w:val="-4"/>
          <w:w w:val="105"/>
        </w:rPr>
        <w:t xml:space="preserve"> </w:t>
      </w:r>
      <w:r>
        <w:rPr>
          <w:color w:val="231F20"/>
          <w:w w:val="105"/>
        </w:rPr>
        <w:t>in</w:t>
      </w:r>
      <w:r>
        <w:rPr>
          <w:color w:val="231F20"/>
          <w:spacing w:val="-4"/>
          <w:w w:val="105"/>
        </w:rPr>
        <w:t xml:space="preserve"> </w:t>
      </w:r>
      <w:r>
        <w:rPr>
          <w:color w:val="231F20"/>
          <w:w w:val="105"/>
        </w:rPr>
        <w:t>this</w:t>
      </w:r>
      <w:r>
        <w:rPr>
          <w:color w:val="231F20"/>
          <w:spacing w:val="-4"/>
          <w:w w:val="105"/>
        </w:rPr>
        <w:t xml:space="preserve"> </w:t>
      </w:r>
      <w:r>
        <w:rPr>
          <w:color w:val="231F20"/>
          <w:w w:val="105"/>
        </w:rPr>
        <w:t>unit</w:t>
      </w:r>
      <w:r>
        <w:rPr>
          <w:color w:val="231F20"/>
          <w:spacing w:val="-4"/>
          <w:w w:val="105"/>
        </w:rPr>
        <w:t xml:space="preserve"> </w:t>
      </w:r>
      <w:r>
        <w:rPr>
          <w:color w:val="231F20"/>
          <w:w w:val="105"/>
        </w:rPr>
        <w:t>to</w:t>
      </w:r>
      <w:r>
        <w:rPr>
          <w:color w:val="231F20"/>
          <w:spacing w:val="-4"/>
          <w:w w:val="105"/>
        </w:rPr>
        <w:t xml:space="preserve"> </w:t>
      </w:r>
      <w:r>
        <w:rPr>
          <w:color w:val="231F20"/>
          <w:w w:val="105"/>
        </w:rPr>
        <w:t>compare</w:t>
      </w:r>
      <w:r>
        <w:rPr>
          <w:color w:val="231F20"/>
          <w:spacing w:val="-4"/>
          <w:w w:val="105"/>
        </w:rPr>
        <w:t xml:space="preserve"> </w:t>
      </w:r>
      <w:r>
        <w:rPr>
          <w:color w:val="231F20"/>
          <w:w w:val="105"/>
        </w:rPr>
        <w:t>different</w:t>
      </w:r>
      <w:r>
        <w:rPr>
          <w:color w:val="231F20"/>
          <w:spacing w:val="-4"/>
          <w:w w:val="105"/>
        </w:rPr>
        <w:t xml:space="preserve"> </w:t>
      </w:r>
      <w:r>
        <w:rPr>
          <w:color w:val="231F20"/>
          <w:w w:val="105"/>
        </w:rPr>
        <w:t>English</w:t>
      </w:r>
      <w:r>
        <w:rPr>
          <w:color w:val="231F20"/>
          <w:spacing w:val="-4"/>
          <w:w w:val="105"/>
        </w:rPr>
        <w:t xml:space="preserve"> </w:t>
      </w:r>
      <w:r>
        <w:rPr>
          <w:color w:val="231F20"/>
          <w:w w:val="105"/>
        </w:rPr>
        <w:t>learning websites/apps and present your findings to the class.</w:t>
      </w:r>
    </w:p>
    <w:p w14:paraId="2D44A364">
      <w:pPr>
        <w:spacing w:before="148" w:line="213" w:lineRule="auto"/>
        <w:ind w:left="1750" w:right="1294" w:firstLine="0"/>
        <w:jc w:val="left"/>
        <w:rPr>
          <w:rFonts w:ascii="Tahoma" w:hAnsi="Tahoma"/>
          <w:sz w:val="26"/>
        </w:rPr>
      </w:pPr>
      <w:r>
        <w:rPr>
          <w:rFonts w:ascii="Tahoma" w:hAnsi="Tahoma"/>
          <w:color w:val="00507D"/>
          <w:spacing w:val="-2"/>
          <w:w w:val="105"/>
          <w:sz w:val="26"/>
        </w:rPr>
        <w:t>What</w:t>
      </w:r>
      <w:r>
        <w:rPr>
          <w:rFonts w:ascii="Tahoma" w:hAnsi="Tahoma"/>
          <w:color w:val="00507D"/>
          <w:spacing w:val="-16"/>
          <w:w w:val="105"/>
          <w:sz w:val="26"/>
        </w:rPr>
        <w:t xml:space="preserve"> </w:t>
      </w:r>
      <w:r>
        <w:rPr>
          <w:rFonts w:ascii="Tahoma" w:hAnsi="Tahoma"/>
          <w:color w:val="00507D"/>
          <w:spacing w:val="-2"/>
          <w:w w:val="105"/>
          <w:sz w:val="26"/>
        </w:rPr>
        <w:t>English</w:t>
      </w:r>
      <w:r>
        <w:rPr>
          <w:rFonts w:ascii="Tahoma" w:hAnsi="Tahoma"/>
          <w:color w:val="00507D"/>
          <w:spacing w:val="-16"/>
          <w:w w:val="105"/>
          <w:sz w:val="26"/>
        </w:rPr>
        <w:t xml:space="preserve"> </w:t>
      </w:r>
      <w:r>
        <w:rPr>
          <w:rFonts w:ascii="Tahoma" w:hAnsi="Tahoma"/>
          <w:color w:val="00507D"/>
          <w:spacing w:val="-2"/>
          <w:w w:val="105"/>
          <w:sz w:val="26"/>
        </w:rPr>
        <w:t>learning</w:t>
      </w:r>
      <w:r>
        <w:rPr>
          <w:rFonts w:ascii="Tahoma" w:hAnsi="Tahoma"/>
          <w:color w:val="00507D"/>
          <w:spacing w:val="-16"/>
          <w:w w:val="105"/>
          <w:sz w:val="26"/>
        </w:rPr>
        <w:t xml:space="preserve"> </w:t>
      </w:r>
      <w:r>
        <w:rPr>
          <w:rFonts w:ascii="Tahoma" w:hAnsi="Tahoma"/>
          <w:color w:val="00507D"/>
          <w:spacing w:val="-2"/>
          <w:w w:val="105"/>
          <w:sz w:val="26"/>
        </w:rPr>
        <w:t>websites</w:t>
      </w:r>
      <w:r>
        <w:rPr>
          <w:rFonts w:ascii="Tahoma" w:hAnsi="Tahoma"/>
          <w:color w:val="00507D"/>
          <w:spacing w:val="-16"/>
          <w:w w:val="105"/>
          <w:sz w:val="26"/>
        </w:rPr>
        <w:t xml:space="preserve"> </w:t>
      </w:r>
      <w:r>
        <w:rPr>
          <w:rFonts w:ascii="Tahoma" w:hAnsi="Tahoma"/>
          <w:color w:val="00507D"/>
          <w:spacing w:val="-2"/>
          <w:w w:val="105"/>
          <w:sz w:val="26"/>
        </w:rPr>
        <w:t>and/or</w:t>
      </w:r>
      <w:r>
        <w:rPr>
          <w:rFonts w:ascii="Tahoma" w:hAnsi="Tahoma"/>
          <w:color w:val="00507D"/>
          <w:spacing w:val="-16"/>
          <w:w w:val="105"/>
          <w:sz w:val="26"/>
        </w:rPr>
        <w:t xml:space="preserve"> </w:t>
      </w:r>
      <w:r>
        <w:rPr>
          <w:rFonts w:ascii="Tahoma" w:hAnsi="Tahoma"/>
          <w:color w:val="00507D"/>
          <w:spacing w:val="-2"/>
          <w:w w:val="105"/>
          <w:sz w:val="26"/>
        </w:rPr>
        <w:t>apps</w:t>
      </w:r>
      <w:r>
        <w:rPr>
          <w:rFonts w:ascii="Tahoma" w:hAnsi="Tahoma"/>
          <w:color w:val="00507D"/>
          <w:spacing w:val="-16"/>
          <w:w w:val="105"/>
          <w:sz w:val="26"/>
        </w:rPr>
        <w:t xml:space="preserve"> </w:t>
      </w:r>
      <w:r>
        <w:rPr>
          <w:rFonts w:ascii="Tahoma" w:hAnsi="Tahoma"/>
          <w:color w:val="00507D"/>
          <w:spacing w:val="-2"/>
          <w:w w:val="105"/>
          <w:sz w:val="26"/>
        </w:rPr>
        <w:t>do</w:t>
      </w:r>
      <w:r>
        <w:rPr>
          <w:rFonts w:ascii="Tahoma" w:hAnsi="Tahoma"/>
          <w:color w:val="00507D"/>
          <w:spacing w:val="-16"/>
          <w:w w:val="105"/>
          <w:sz w:val="26"/>
        </w:rPr>
        <w:t xml:space="preserve"> </w:t>
      </w:r>
      <w:r>
        <w:rPr>
          <w:rFonts w:ascii="Tahoma" w:hAnsi="Tahoma"/>
          <w:color w:val="00507D"/>
          <w:spacing w:val="-2"/>
          <w:w w:val="105"/>
          <w:sz w:val="26"/>
        </w:rPr>
        <w:t>you</w:t>
      </w:r>
      <w:r>
        <w:rPr>
          <w:rFonts w:ascii="Tahoma" w:hAnsi="Tahoma"/>
          <w:color w:val="00507D"/>
          <w:spacing w:val="-16"/>
          <w:w w:val="105"/>
          <w:sz w:val="26"/>
        </w:rPr>
        <w:t xml:space="preserve"> </w:t>
      </w:r>
      <w:r>
        <w:rPr>
          <w:rFonts w:ascii="Tahoma" w:hAnsi="Tahoma"/>
          <w:color w:val="00507D"/>
          <w:spacing w:val="-2"/>
          <w:w w:val="105"/>
          <w:sz w:val="26"/>
        </w:rPr>
        <w:t>use?</w:t>
      </w:r>
      <w:r>
        <w:rPr>
          <w:rFonts w:ascii="Tahoma" w:hAnsi="Tahoma"/>
          <w:color w:val="00507D"/>
          <w:spacing w:val="-16"/>
          <w:w w:val="105"/>
          <w:sz w:val="26"/>
        </w:rPr>
        <w:t xml:space="preserve"> </w:t>
      </w:r>
      <w:r>
        <w:rPr>
          <w:rFonts w:ascii="Tahoma" w:hAnsi="Tahoma"/>
          <w:color w:val="00507D"/>
          <w:spacing w:val="-2"/>
          <w:w w:val="105"/>
          <w:sz w:val="26"/>
        </w:rPr>
        <w:t>Choose</w:t>
      </w:r>
      <w:r>
        <w:rPr>
          <w:rFonts w:ascii="Tahoma" w:hAnsi="Tahoma"/>
          <w:color w:val="00507D"/>
          <w:spacing w:val="-16"/>
          <w:w w:val="105"/>
          <w:sz w:val="26"/>
        </w:rPr>
        <w:t xml:space="preserve"> </w:t>
      </w:r>
      <w:r>
        <w:rPr>
          <w:rFonts w:ascii="Tahoma" w:hAnsi="Tahoma"/>
          <w:color w:val="00507D"/>
          <w:spacing w:val="-2"/>
          <w:w w:val="105"/>
          <w:sz w:val="26"/>
        </w:rPr>
        <w:t>one</w:t>
      </w:r>
      <w:r>
        <w:rPr>
          <w:rFonts w:ascii="Tahoma" w:hAnsi="Tahoma"/>
          <w:color w:val="00507D"/>
          <w:spacing w:val="-16"/>
          <w:w w:val="105"/>
          <w:sz w:val="26"/>
        </w:rPr>
        <w:t xml:space="preserve"> </w:t>
      </w:r>
      <w:r>
        <w:rPr>
          <w:rFonts w:ascii="Tahoma" w:hAnsi="Tahoma"/>
          <w:color w:val="00507D"/>
          <w:spacing w:val="-2"/>
          <w:w w:val="105"/>
          <w:sz w:val="26"/>
        </w:rPr>
        <w:t xml:space="preserve">that </w:t>
      </w:r>
      <w:r>
        <w:rPr>
          <w:rFonts w:ascii="Tahoma" w:hAnsi="Tahoma"/>
          <w:color w:val="00507D"/>
          <w:sz w:val="26"/>
        </w:rPr>
        <w:t>you</w:t>
      </w:r>
      <w:r>
        <w:rPr>
          <w:rFonts w:ascii="Tahoma" w:hAnsi="Tahoma"/>
          <w:color w:val="00507D"/>
          <w:spacing w:val="-2"/>
          <w:sz w:val="26"/>
        </w:rPr>
        <w:t xml:space="preserve"> </w:t>
      </w:r>
      <w:r>
        <w:rPr>
          <w:rFonts w:ascii="Tahoma" w:hAnsi="Tahoma"/>
          <w:color w:val="00507D"/>
          <w:sz w:val="26"/>
        </w:rPr>
        <w:t>like</w:t>
      </w:r>
      <w:r>
        <w:rPr>
          <w:rFonts w:ascii="Tahoma" w:hAnsi="Tahoma"/>
          <w:color w:val="00507D"/>
          <w:spacing w:val="-2"/>
          <w:sz w:val="26"/>
        </w:rPr>
        <w:t xml:space="preserve"> </w:t>
      </w:r>
      <w:r>
        <w:rPr>
          <w:rFonts w:ascii="Tahoma" w:hAnsi="Tahoma"/>
          <w:color w:val="00507D"/>
          <w:sz w:val="26"/>
        </w:rPr>
        <w:t>best,</w:t>
      </w:r>
      <w:r>
        <w:rPr>
          <w:rFonts w:ascii="Tahoma" w:hAnsi="Tahoma"/>
          <w:color w:val="00507D"/>
          <w:spacing w:val="-2"/>
          <w:sz w:val="26"/>
        </w:rPr>
        <w:t xml:space="preserve"> </w:t>
      </w:r>
      <w:r>
        <w:rPr>
          <w:rFonts w:ascii="Tahoma" w:hAnsi="Tahoma"/>
          <w:color w:val="00507D"/>
          <w:sz w:val="26"/>
        </w:rPr>
        <w:t>and</w:t>
      </w:r>
      <w:r>
        <w:rPr>
          <w:rFonts w:ascii="Tahoma" w:hAnsi="Tahoma"/>
          <w:color w:val="00507D"/>
          <w:spacing w:val="-2"/>
          <w:sz w:val="26"/>
        </w:rPr>
        <w:t xml:space="preserve"> </w:t>
      </w:r>
      <w:r>
        <w:rPr>
          <w:rFonts w:ascii="Tahoma" w:hAnsi="Tahoma"/>
          <w:color w:val="00507D"/>
          <w:sz w:val="26"/>
        </w:rPr>
        <w:t>compare</w:t>
      </w:r>
      <w:r>
        <w:rPr>
          <w:rFonts w:ascii="Tahoma" w:hAnsi="Tahoma"/>
          <w:color w:val="00507D"/>
          <w:spacing w:val="-2"/>
          <w:sz w:val="26"/>
        </w:rPr>
        <w:t xml:space="preserve"> </w:t>
      </w:r>
      <w:r>
        <w:rPr>
          <w:rFonts w:ascii="Tahoma" w:hAnsi="Tahoma"/>
          <w:color w:val="00507D"/>
          <w:sz w:val="26"/>
        </w:rPr>
        <w:t>it</w:t>
      </w:r>
      <w:r>
        <w:rPr>
          <w:rFonts w:ascii="Tahoma" w:hAnsi="Tahoma"/>
          <w:color w:val="00507D"/>
          <w:spacing w:val="-2"/>
          <w:sz w:val="26"/>
        </w:rPr>
        <w:t xml:space="preserve"> </w:t>
      </w:r>
      <w:r>
        <w:rPr>
          <w:rFonts w:ascii="Tahoma" w:hAnsi="Tahoma"/>
          <w:color w:val="00507D"/>
          <w:sz w:val="26"/>
        </w:rPr>
        <w:t>with</w:t>
      </w:r>
      <w:r>
        <w:rPr>
          <w:rFonts w:ascii="Tahoma" w:hAnsi="Tahoma"/>
          <w:color w:val="00507D"/>
          <w:spacing w:val="-2"/>
          <w:sz w:val="26"/>
        </w:rPr>
        <w:t xml:space="preserve"> </w:t>
      </w:r>
      <w:r>
        <w:rPr>
          <w:rFonts w:ascii="Tahoma" w:hAnsi="Tahoma"/>
          <w:color w:val="00507D"/>
          <w:sz w:val="26"/>
        </w:rPr>
        <w:t>your</w:t>
      </w:r>
      <w:r>
        <w:rPr>
          <w:rFonts w:ascii="Tahoma" w:hAnsi="Tahoma"/>
          <w:color w:val="00507D"/>
          <w:spacing w:val="-2"/>
          <w:sz w:val="26"/>
        </w:rPr>
        <w:t xml:space="preserve"> </w:t>
      </w:r>
      <w:r>
        <w:rPr>
          <w:rFonts w:ascii="Tahoma" w:hAnsi="Tahoma"/>
          <w:color w:val="00507D"/>
          <w:sz w:val="26"/>
        </w:rPr>
        <w:t>partner’s.</w:t>
      </w:r>
      <w:r>
        <w:rPr>
          <w:rFonts w:ascii="Tahoma" w:hAnsi="Tahoma"/>
          <w:color w:val="00507D"/>
          <w:spacing w:val="-2"/>
          <w:sz w:val="26"/>
        </w:rPr>
        <w:t xml:space="preserve"> </w:t>
      </w:r>
      <w:r>
        <w:rPr>
          <w:rFonts w:ascii="Tahoma" w:hAnsi="Tahoma"/>
          <w:color w:val="00507D"/>
          <w:sz w:val="26"/>
        </w:rPr>
        <w:t>Use</w:t>
      </w:r>
      <w:r>
        <w:rPr>
          <w:rFonts w:ascii="Tahoma" w:hAnsi="Tahoma"/>
          <w:color w:val="00507D"/>
          <w:spacing w:val="-2"/>
          <w:sz w:val="26"/>
        </w:rPr>
        <w:t xml:space="preserve"> </w:t>
      </w:r>
      <w:r>
        <w:rPr>
          <w:rFonts w:ascii="Tahoma" w:hAnsi="Tahoma"/>
          <w:color w:val="00507D"/>
          <w:sz w:val="26"/>
        </w:rPr>
        <w:t>the</w:t>
      </w:r>
      <w:r>
        <w:rPr>
          <w:rFonts w:ascii="Tahoma" w:hAnsi="Tahoma"/>
          <w:color w:val="00507D"/>
          <w:spacing w:val="-2"/>
          <w:sz w:val="26"/>
        </w:rPr>
        <w:t xml:space="preserve"> </w:t>
      </w:r>
      <w:r>
        <w:rPr>
          <w:rFonts w:ascii="Tahoma" w:hAnsi="Tahoma"/>
          <w:color w:val="00507D"/>
          <w:sz w:val="26"/>
        </w:rPr>
        <w:t>questions</w:t>
      </w:r>
      <w:r>
        <w:rPr>
          <w:rFonts w:ascii="Tahoma" w:hAnsi="Tahoma"/>
          <w:color w:val="00507D"/>
          <w:spacing w:val="-2"/>
          <w:sz w:val="26"/>
        </w:rPr>
        <w:t xml:space="preserve"> </w:t>
      </w:r>
      <w:r>
        <w:rPr>
          <w:rFonts w:ascii="Tahoma" w:hAnsi="Tahoma"/>
          <w:color w:val="00507D"/>
          <w:sz w:val="26"/>
        </w:rPr>
        <w:t>below.</w:t>
      </w:r>
    </w:p>
    <w:p w14:paraId="4132EDD4">
      <w:pPr>
        <w:pStyle w:val="11"/>
        <w:spacing w:before="5"/>
        <w:rPr>
          <w:rFonts w:ascii="Tahoma"/>
          <w:sz w:val="24"/>
        </w:rPr>
      </w:pPr>
    </w:p>
    <w:tbl>
      <w:tblPr>
        <w:tblStyle w:val="12"/>
        <w:tblW w:w="0" w:type="auto"/>
        <w:tblInd w:w="16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3004"/>
        <w:gridCol w:w="2857"/>
        <w:gridCol w:w="3354"/>
      </w:tblGrid>
      <w:tr w14:paraId="0B22EF3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22" w:hRule="atLeast"/>
        </w:trPr>
        <w:tc>
          <w:tcPr>
            <w:tcW w:w="3004" w:type="dxa"/>
            <w:tcBorders>
              <w:top w:val="nil"/>
              <w:left w:val="nil"/>
            </w:tcBorders>
          </w:tcPr>
          <w:p w14:paraId="6BDC76F5">
            <w:pPr>
              <w:pStyle w:val="16"/>
              <w:spacing w:before="137"/>
              <w:ind w:left="1033"/>
              <w:rPr>
                <w:rFonts w:ascii="Tahoma"/>
                <w:sz w:val="26"/>
              </w:rPr>
            </w:pPr>
            <w:r>
              <w:rPr>
                <w:rFonts w:ascii="Tahoma"/>
                <w:color w:val="231F20"/>
                <w:spacing w:val="-2"/>
                <w:sz w:val="26"/>
              </w:rPr>
              <w:t>Question</w:t>
            </w:r>
          </w:p>
          <w:p w14:paraId="3317E546">
            <w:pPr>
              <w:pStyle w:val="16"/>
              <w:spacing w:before="10"/>
              <w:rPr>
                <w:rFonts w:ascii="Tahoma"/>
                <w:sz w:val="26"/>
              </w:rPr>
            </w:pPr>
          </w:p>
          <w:p w14:paraId="57F17CC6">
            <w:pPr>
              <w:pStyle w:val="16"/>
              <w:ind w:left="362"/>
              <w:rPr>
                <w:rFonts w:ascii="Tahoma"/>
                <w:sz w:val="20"/>
              </w:rPr>
            </w:pPr>
            <w:r>
              <mc:AlternateContent>
                <mc:Choice Requires="wpg">
                  <w:drawing>
                    <wp:anchor distT="0" distB="0" distL="0" distR="0" simplePos="0" relativeHeight="251871232" behindDoc="1" locked="0" layoutInCell="1" allowOverlap="1">
                      <wp:simplePos x="0" y="0"/>
                      <wp:positionH relativeFrom="column">
                        <wp:posOffset>62865</wp:posOffset>
                      </wp:positionH>
                      <wp:positionV relativeFrom="paragraph">
                        <wp:posOffset>-492125</wp:posOffset>
                      </wp:positionV>
                      <wp:extent cx="5616575" cy="6357620"/>
                      <wp:effectExtent l="0" t="0" r="0" b="0"/>
                      <wp:wrapNone/>
                      <wp:docPr id="1817" name="Group 1817"/>
                      <wp:cNvGraphicFramePr/>
                      <a:graphic xmlns:a="http://schemas.openxmlformats.org/drawingml/2006/main">
                        <a:graphicData uri="http://schemas.microsoft.com/office/word/2010/wordprocessingGroup">
                          <wpg:wgp>
                            <wpg:cNvGrpSpPr/>
                            <wpg:grpSpPr>
                              <a:xfrm>
                                <a:off x="0" y="0"/>
                                <a:ext cx="5616575" cy="6357620"/>
                                <a:chOff x="0" y="0"/>
                                <a:chExt cx="5616575" cy="6357620"/>
                              </a:xfrm>
                            </wpg:grpSpPr>
                            <wps:wsp>
                              <wps:cNvPr id="1818" name="Graphic 1818"/>
                              <wps:cNvSpPr/>
                              <wps:spPr>
                                <a:xfrm>
                                  <a:off x="0" y="399808"/>
                                  <a:ext cx="5616575" cy="5957570"/>
                                </a:xfrm>
                                <a:custGeom>
                                  <a:avLst/>
                                  <a:gdLst/>
                                  <a:ahLst/>
                                  <a:cxnLst/>
                                  <a:rect l="l" t="t" r="r" b="b"/>
                                  <a:pathLst>
                                    <a:path w="5616575" h="5957570">
                                      <a:moveTo>
                                        <a:pt x="5616067" y="0"/>
                                      </a:moveTo>
                                      <a:lnTo>
                                        <a:pt x="0" y="0"/>
                                      </a:lnTo>
                                      <a:lnTo>
                                        <a:pt x="0" y="5849366"/>
                                      </a:lnTo>
                                      <a:lnTo>
                                        <a:pt x="1684" y="5911774"/>
                                      </a:lnTo>
                                      <a:lnTo>
                                        <a:pt x="13477" y="5943822"/>
                                      </a:lnTo>
                                      <a:lnTo>
                                        <a:pt x="45487" y="5955629"/>
                                      </a:lnTo>
                                      <a:lnTo>
                                        <a:pt x="107823" y="5957316"/>
                                      </a:lnTo>
                                      <a:lnTo>
                                        <a:pt x="5507863" y="5957316"/>
                                      </a:lnTo>
                                      <a:lnTo>
                                        <a:pt x="5570418" y="5955629"/>
                                      </a:lnTo>
                                      <a:lnTo>
                                        <a:pt x="5602541" y="5943822"/>
                                      </a:lnTo>
                                      <a:lnTo>
                                        <a:pt x="5614376" y="5911774"/>
                                      </a:lnTo>
                                      <a:lnTo>
                                        <a:pt x="5616067" y="5849366"/>
                                      </a:lnTo>
                                      <a:lnTo>
                                        <a:pt x="5616067" y="0"/>
                                      </a:lnTo>
                                      <a:close/>
                                    </a:path>
                                  </a:pathLst>
                                </a:custGeom>
                                <a:solidFill>
                                  <a:srgbClr val="DEEAF7"/>
                                </a:solidFill>
                              </wps:spPr>
                              <wps:bodyPr wrap="square" lIns="0" tIns="0" rIns="0" bIns="0" rtlCol="0">
                                <a:noAutofit/>
                              </wps:bodyPr>
                            </wps:wsp>
                            <wps:wsp>
                              <wps:cNvPr id="1819" name="Graphic 1819"/>
                              <wps:cNvSpPr/>
                              <wps:spPr>
                                <a:xfrm>
                                  <a:off x="177" y="0"/>
                                  <a:ext cx="5615940" cy="387350"/>
                                </a:xfrm>
                                <a:custGeom>
                                  <a:avLst/>
                                  <a:gdLst/>
                                  <a:ahLst/>
                                  <a:cxnLst/>
                                  <a:rect l="l" t="t" r="r" b="b"/>
                                  <a:pathLst>
                                    <a:path w="5615940" h="387350">
                                      <a:moveTo>
                                        <a:pt x="5507736" y="0"/>
                                      </a:moveTo>
                                      <a:lnTo>
                                        <a:pt x="107822" y="0"/>
                                      </a:lnTo>
                                      <a:lnTo>
                                        <a:pt x="45487" y="1684"/>
                                      </a:lnTo>
                                      <a:lnTo>
                                        <a:pt x="13477" y="13477"/>
                                      </a:lnTo>
                                      <a:lnTo>
                                        <a:pt x="1684" y="45487"/>
                                      </a:lnTo>
                                      <a:lnTo>
                                        <a:pt x="0" y="107823"/>
                                      </a:lnTo>
                                      <a:lnTo>
                                        <a:pt x="0" y="387096"/>
                                      </a:lnTo>
                                      <a:lnTo>
                                        <a:pt x="5615686" y="387096"/>
                                      </a:lnTo>
                                      <a:lnTo>
                                        <a:pt x="5615686" y="107823"/>
                                      </a:lnTo>
                                      <a:lnTo>
                                        <a:pt x="5613999" y="45487"/>
                                      </a:lnTo>
                                      <a:lnTo>
                                        <a:pt x="5602192" y="13477"/>
                                      </a:lnTo>
                                      <a:lnTo>
                                        <a:pt x="5570144" y="1684"/>
                                      </a:lnTo>
                                      <a:lnTo>
                                        <a:pt x="5507736" y="0"/>
                                      </a:lnTo>
                                      <a:close/>
                                    </a:path>
                                  </a:pathLst>
                                </a:custGeom>
                                <a:solidFill>
                                  <a:srgbClr val="BFD9F1"/>
                                </a:solidFill>
                              </wps:spPr>
                              <wps:bodyPr wrap="square" lIns="0" tIns="0" rIns="0" bIns="0" rtlCol="0">
                                <a:noAutofit/>
                              </wps:bodyPr>
                            </wps:wsp>
                          </wpg:wgp>
                        </a:graphicData>
                      </a:graphic>
                    </wp:anchor>
                  </w:drawing>
                </mc:Choice>
                <mc:Fallback>
                  <w:pict>
                    <v:group id="Group 1817" o:spid="_x0000_s1026" o:spt="203" style="position:absolute;left:0pt;margin-left:4.95pt;margin-top:-38.75pt;height:500.6pt;width:442.25pt;z-index:-251445248;mso-width-relative:page;mso-height-relative:page;" coordsize="5616575,6357620" o:gfxdata="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g34MqdoAAAAJAQAADwAAAAAAAAABACAAAAAiAAAAZHJzL2Rvd25yZXYueG1s&#10;UEsBAhQAFAAAAAgAh07iQMcgOZGFAwAAFwwAAA4AAAAAAAAAAQAgAAAAKQEAAGRycy9lMm9Eb2Mu&#10;eG1sUEsFBgAAAAAGAAYAWQEAACAHAAAAAA==&#10;">
                      <o:lock v:ext="edit" aspectratio="f"/>
                      <v:shape id="Graphic 1818" o:spid="_x0000_s1026" o:spt="100" style="position:absolute;left:0;top:399808;height:5957570;width:5616575;" fillcolor="#DEEAF7" filled="t" stroked="f" coordsize="5616575,5957570" o:gfxdata="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1g9evQAA&#10;AN0AAAAPAAAAAAAAAAEAIAAAACIAAABkcnMvZG93bnJldi54bWxQSwECFAAUAAAACACHTuJAMy8F&#10;njsAAAA5AAAAEAAAAAAAAAABACAAAAAMAQAAZHJzL3NoYXBleG1sLnhtbFBLBQYAAAAABgAGAFsB&#10;AAC2AwAAAAA=&#10;" path="m5616067,0l0,0,0,5849366,1684,5911774,13477,5943822,45487,5955629,107823,5957316,5507863,5957316,5570418,5955629,5602541,5943822,5614376,5911774,5616067,5849366,5616067,0xe">
                        <v:fill on="t" focussize="0,0"/>
                        <v:stroke on="f"/>
                        <v:imagedata o:title=""/>
                        <o:lock v:ext="edit" aspectratio="f"/>
                        <v:textbox inset="0mm,0mm,0mm,0mm"/>
                      </v:shape>
                      <v:shape id="Graphic 1819" o:spid="_x0000_s1026" o:spt="100" style="position:absolute;left:177;top:0;height:387350;width:5615940;" fillcolor="#BFD9F1" filled="t" stroked="f" coordsize="5615940,387350" o:gfxdata="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c/RO8AAAA&#10;3QAAAA8AAAAAAAAAAQAgAAAAIgAAAGRycy9kb3ducmV2LnhtbFBLAQIUABQAAAAIAIdO4kAzLwWe&#10;OwAAADkAAAAQAAAAAAAAAAEAIAAAAAsBAABkcnMvc2hhcGV4bWwueG1sUEsFBgAAAAAGAAYAWwEA&#10;ALUDAAAAAA==&#10;" path="m5507736,0l107822,0,45487,1684,13477,13477,1684,45487,0,107823,0,387096,5615686,387096,5615686,107823,5613999,45487,5602192,13477,5570144,1684,5507736,0xe">
                        <v:fill on="t" focussize="0,0"/>
                        <v:stroke on="f"/>
                        <v:imagedata o:title=""/>
                        <o:lock v:ext="edit" aspectratio="f"/>
                        <v:textbox inset="0mm,0mm,0mm,0mm"/>
                      </v:shape>
                    </v:group>
                  </w:pict>
                </mc:Fallback>
              </mc:AlternateContent>
            </w:r>
            <w:r>
              <w:rPr>
                <w:rFonts w:ascii="Tahoma"/>
                <w:color w:val="231F20"/>
                <w:sz w:val="20"/>
              </w:rPr>
              <w:t>Website/App</w:t>
            </w:r>
            <w:r>
              <w:rPr>
                <w:rFonts w:ascii="Tahoma"/>
                <w:color w:val="231F20"/>
                <w:spacing w:val="-6"/>
                <w:sz w:val="20"/>
              </w:rPr>
              <w:t xml:space="preserve"> </w:t>
            </w:r>
            <w:r>
              <w:rPr>
                <w:rFonts w:ascii="Tahoma"/>
                <w:color w:val="231F20"/>
                <w:spacing w:val="-2"/>
                <w:sz w:val="20"/>
              </w:rPr>
              <w:t>name?</w:t>
            </w:r>
          </w:p>
        </w:tc>
        <w:tc>
          <w:tcPr>
            <w:tcW w:w="2857" w:type="dxa"/>
            <w:tcBorders>
              <w:top w:val="nil"/>
            </w:tcBorders>
          </w:tcPr>
          <w:p w14:paraId="015D5FEE">
            <w:pPr>
              <w:pStyle w:val="16"/>
              <w:spacing w:before="137"/>
              <w:ind w:left="1158" w:right="1086"/>
              <w:jc w:val="center"/>
              <w:rPr>
                <w:rFonts w:ascii="Tahoma"/>
                <w:sz w:val="26"/>
              </w:rPr>
            </w:pPr>
            <w:r>
              <w:rPr>
                <w:rFonts w:ascii="Tahoma"/>
                <w:color w:val="231F20"/>
                <w:spacing w:val="-4"/>
                <w:w w:val="105"/>
                <w:sz w:val="26"/>
              </w:rPr>
              <w:t>Mine</w:t>
            </w:r>
          </w:p>
        </w:tc>
        <w:tc>
          <w:tcPr>
            <w:tcW w:w="3354" w:type="dxa"/>
            <w:tcBorders>
              <w:top w:val="nil"/>
              <w:right w:val="nil"/>
            </w:tcBorders>
          </w:tcPr>
          <w:p w14:paraId="0BBF9C99">
            <w:pPr>
              <w:pStyle w:val="16"/>
              <w:spacing w:before="137"/>
              <w:ind w:left="788"/>
              <w:rPr>
                <w:rFonts w:ascii="Tahoma" w:hAnsi="Tahoma"/>
                <w:sz w:val="26"/>
              </w:rPr>
            </w:pPr>
            <w:r>
              <w:rPr>
                <w:rFonts w:ascii="Tahoma" w:hAnsi="Tahoma"/>
                <w:color w:val="231F20"/>
                <w:sz w:val="26"/>
              </w:rPr>
              <w:t>My</w:t>
            </w:r>
            <w:r>
              <w:rPr>
                <w:rFonts w:ascii="Tahoma" w:hAnsi="Tahoma"/>
                <w:color w:val="231F20"/>
                <w:spacing w:val="-19"/>
                <w:sz w:val="26"/>
              </w:rPr>
              <w:t xml:space="preserve"> </w:t>
            </w:r>
            <w:r>
              <w:rPr>
                <w:rFonts w:ascii="Tahoma" w:hAnsi="Tahoma"/>
                <w:color w:val="231F20"/>
                <w:spacing w:val="-2"/>
                <w:sz w:val="26"/>
              </w:rPr>
              <w:t>partner’s</w:t>
            </w:r>
          </w:p>
        </w:tc>
      </w:tr>
      <w:tr w14:paraId="0F62FBD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3" w:hRule="atLeast"/>
        </w:trPr>
        <w:tc>
          <w:tcPr>
            <w:tcW w:w="3004" w:type="dxa"/>
            <w:tcBorders>
              <w:left w:val="nil"/>
            </w:tcBorders>
          </w:tcPr>
          <w:p w14:paraId="5D9C43C8">
            <w:pPr>
              <w:pStyle w:val="16"/>
              <w:spacing w:before="11"/>
              <w:rPr>
                <w:rFonts w:ascii="Tahoma"/>
                <w:sz w:val="17"/>
              </w:rPr>
            </w:pPr>
          </w:p>
          <w:p w14:paraId="42FE227B">
            <w:pPr>
              <w:pStyle w:val="16"/>
              <w:spacing w:before="1"/>
              <w:ind w:left="362"/>
              <w:rPr>
                <w:rFonts w:ascii="Tahoma"/>
                <w:sz w:val="20"/>
              </w:rPr>
            </w:pPr>
            <w:r>
              <w:rPr>
                <w:rFonts w:ascii="Tahoma"/>
                <w:color w:val="231F20"/>
                <w:sz w:val="20"/>
              </w:rPr>
              <w:t>Who</w:t>
            </w:r>
            <w:r>
              <w:rPr>
                <w:rFonts w:ascii="Tahoma"/>
                <w:color w:val="231F20"/>
                <w:spacing w:val="-10"/>
                <w:sz w:val="20"/>
              </w:rPr>
              <w:t xml:space="preserve"> </w:t>
            </w:r>
            <w:r>
              <w:rPr>
                <w:rFonts w:ascii="Tahoma"/>
                <w:color w:val="231F20"/>
                <w:sz w:val="20"/>
              </w:rPr>
              <w:t>is</w:t>
            </w:r>
            <w:r>
              <w:rPr>
                <w:rFonts w:ascii="Tahoma"/>
                <w:color w:val="231F20"/>
                <w:spacing w:val="-9"/>
                <w:sz w:val="20"/>
              </w:rPr>
              <w:t xml:space="preserve"> </w:t>
            </w:r>
            <w:r>
              <w:rPr>
                <w:rFonts w:ascii="Tahoma"/>
                <w:color w:val="231F20"/>
                <w:sz w:val="20"/>
              </w:rPr>
              <w:t>it</w:t>
            </w:r>
            <w:r>
              <w:rPr>
                <w:rFonts w:ascii="Tahoma"/>
                <w:color w:val="231F20"/>
                <w:spacing w:val="-9"/>
                <w:sz w:val="20"/>
              </w:rPr>
              <w:t xml:space="preserve"> </w:t>
            </w:r>
            <w:r>
              <w:rPr>
                <w:rFonts w:ascii="Tahoma"/>
                <w:color w:val="231F20"/>
                <w:spacing w:val="-4"/>
                <w:sz w:val="20"/>
              </w:rPr>
              <w:t>for?</w:t>
            </w:r>
          </w:p>
        </w:tc>
        <w:tc>
          <w:tcPr>
            <w:tcW w:w="2857" w:type="dxa"/>
          </w:tcPr>
          <w:p w14:paraId="5684170F">
            <w:pPr>
              <w:pStyle w:val="16"/>
              <w:rPr>
                <w:rFonts w:ascii="Times New Roman"/>
                <w:sz w:val="22"/>
              </w:rPr>
            </w:pPr>
          </w:p>
        </w:tc>
        <w:tc>
          <w:tcPr>
            <w:tcW w:w="3354" w:type="dxa"/>
            <w:tcBorders>
              <w:right w:val="nil"/>
            </w:tcBorders>
          </w:tcPr>
          <w:p w14:paraId="22AD4BDA">
            <w:pPr>
              <w:pStyle w:val="16"/>
              <w:rPr>
                <w:rFonts w:ascii="Times New Roman"/>
                <w:sz w:val="22"/>
              </w:rPr>
            </w:pPr>
          </w:p>
        </w:tc>
      </w:tr>
      <w:tr w14:paraId="386710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3" w:hRule="atLeast"/>
        </w:trPr>
        <w:tc>
          <w:tcPr>
            <w:tcW w:w="3004" w:type="dxa"/>
            <w:tcBorders>
              <w:left w:val="nil"/>
            </w:tcBorders>
          </w:tcPr>
          <w:p w14:paraId="2C432DEA">
            <w:pPr>
              <w:pStyle w:val="16"/>
              <w:spacing w:before="208"/>
              <w:ind w:left="362"/>
              <w:rPr>
                <w:rFonts w:ascii="Tahoma"/>
                <w:sz w:val="20"/>
              </w:rPr>
            </w:pPr>
            <w:r>
              <w:rPr>
                <w:rFonts w:ascii="Tahoma"/>
                <w:color w:val="231F20"/>
                <w:sz w:val="20"/>
              </w:rPr>
              <w:t>What</w:t>
            </w:r>
            <w:r>
              <w:rPr>
                <w:rFonts w:ascii="Tahoma"/>
                <w:color w:val="231F20"/>
                <w:spacing w:val="-9"/>
                <w:sz w:val="20"/>
              </w:rPr>
              <w:t xml:space="preserve"> </w:t>
            </w:r>
            <w:r>
              <w:rPr>
                <w:rFonts w:ascii="Tahoma"/>
                <w:color w:val="231F20"/>
                <w:sz w:val="20"/>
              </w:rPr>
              <w:t>is</w:t>
            </w:r>
            <w:r>
              <w:rPr>
                <w:rFonts w:ascii="Tahoma"/>
                <w:color w:val="231F20"/>
                <w:spacing w:val="-8"/>
                <w:sz w:val="20"/>
              </w:rPr>
              <w:t xml:space="preserve"> </w:t>
            </w:r>
            <w:r>
              <w:rPr>
                <w:rFonts w:ascii="Tahoma"/>
                <w:color w:val="231F20"/>
                <w:sz w:val="20"/>
              </w:rPr>
              <w:t>it</w:t>
            </w:r>
            <w:r>
              <w:rPr>
                <w:rFonts w:ascii="Tahoma"/>
                <w:color w:val="231F20"/>
                <w:spacing w:val="-8"/>
                <w:sz w:val="20"/>
              </w:rPr>
              <w:t xml:space="preserve"> </w:t>
            </w:r>
            <w:r>
              <w:rPr>
                <w:rFonts w:ascii="Tahoma"/>
                <w:color w:val="231F20"/>
                <w:spacing w:val="-4"/>
                <w:sz w:val="20"/>
              </w:rPr>
              <w:t>for?</w:t>
            </w:r>
          </w:p>
        </w:tc>
        <w:tc>
          <w:tcPr>
            <w:tcW w:w="2857" w:type="dxa"/>
          </w:tcPr>
          <w:p w14:paraId="44EB25A3">
            <w:pPr>
              <w:pStyle w:val="16"/>
              <w:rPr>
                <w:rFonts w:ascii="Times New Roman"/>
                <w:sz w:val="22"/>
              </w:rPr>
            </w:pPr>
          </w:p>
        </w:tc>
        <w:tc>
          <w:tcPr>
            <w:tcW w:w="3354" w:type="dxa"/>
            <w:tcBorders>
              <w:right w:val="nil"/>
            </w:tcBorders>
          </w:tcPr>
          <w:p w14:paraId="3C7F1BFF">
            <w:pPr>
              <w:pStyle w:val="16"/>
              <w:rPr>
                <w:rFonts w:ascii="Times New Roman"/>
                <w:sz w:val="22"/>
              </w:rPr>
            </w:pPr>
          </w:p>
        </w:tc>
      </w:tr>
      <w:tr w14:paraId="443DACD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63" w:hRule="atLeast"/>
        </w:trPr>
        <w:tc>
          <w:tcPr>
            <w:tcW w:w="3004" w:type="dxa"/>
            <w:tcBorders>
              <w:left w:val="nil"/>
            </w:tcBorders>
          </w:tcPr>
          <w:p w14:paraId="6F91824D">
            <w:pPr>
              <w:pStyle w:val="16"/>
              <w:spacing w:before="198"/>
              <w:ind w:left="362" w:right="263"/>
              <w:rPr>
                <w:rFonts w:ascii="Tahoma"/>
                <w:sz w:val="20"/>
              </w:rPr>
            </w:pPr>
            <w:r>
              <w:rPr>
                <w:rFonts w:ascii="Tahoma"/>
                <w:color w:val="231F20"/>
                <w:sz w:val="20"/>
              </w:rPr>
              <w:t>Who made it? (i.e. a big, famous company or a small, not-so-famous one)</w:t>
            </w:r>
          </w:p>
        </w:tc>
        <w:tc>
          <w:tcPr>
            <w:tcW w:w="2857" w:type="dxa"/>
          </w:tcPr>
          <w:p w14:paraId="7B2A3CF5">
            <w:pPr>
              <w:pStyle w:val="16"/>
              <w:rPr>
                <w:rFonts w:ascii="Times New Roman"/>
                <w:sz w:val="22"/>
              </w:rPr>
            </w:pPr>
          </w:p>
        </w:tc>
        <w:tc>
          <w:tcPr>
            <w:tcW w:w="3354" w:type="dxa"/>
            <w:tcBorders>
              <w:right w:val="nil"/>
            </w:tcBorders>
          </w:tcPr>
          <w:p w14:paraId="1958A4EA">
            <w:pPr>
              <w:pStyle w:val="16"/>
              <w:rPr>
                <w:rFonts w:ascii="Times New Roman"/>
                <w:sz w:val="22"/>
              </w:rPr>
            </w:pPr>
          </w:p>
        </w:tc>
      </w:tr>
      <w:tr w14:paraId="2A492BE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78" w:hRule="atLeast"/>
        </w:trPr>
        <w:tc>
          <w:tcPr>
            <w:tcW w:w="3004" w:type="dxa"/>
            <w:tcBorders>
              <w:left w:val="nil"/>
            </w:tcBorders>
          </w:tcPr>
          <w:p w14:paraId="1A679365">
            <w:pPr>
              <w:pStyle w:val="16"/>
              <w:spacing w:before="179"/>
              <w:ind w:left="362" w:right="263"/>
              <w:rPr>
                <w:rFonts w:ascii="Tahoma"/>
                <w:sz w:val="20"/>
              </w:rPr>
            </w:pPr>
            <w:r>
              <w:rPr>
                <w:rFonts w:ascii="Tahoma"/>
                <w:color w:val="231F20"/>
                <w:sz w:val="20"/>
              </w:rPr>
              <w:t>Is</w:t>
            </w:r>
            <w:r>
              <w:rPr>
                <w:rFonts w:ascii="Tahoma"/>
                <w:color w:val="231F20"/>
                <w:spacing w:val="-15"/>
                <w:sz w:val="20"/>
              </w:rPr>
              <w:t xml:space="preserve"> </w:t>
            </w:r>
            <w:r>
              <w:rPr>
                <w:rFonts w:ascii="Tahoma"/>
                <w:color w:val="231F20"/>
                <w:sz w:val="20"/>
              </w:rPr>
              <w:t>it</w:t>
            </w:r>
            <w:r>
              <w:rPr>
                <w:rFonts w:ascii="Tahoma"/>
                <w:color w:val="231F20"/>
                <w:spacing w:val="-15"/>
                <w:sz w:val="20"/>
              </w:rPr>
              <w:t xml:space="preserve"> </w:t>
            </w:r>
            <w:r>
              <w:rPr>
                <w:rFonts w:ascii="Tahoma"/>
                <w:color w:val="231F20"/>
                <w:sz w:val="20"/>
              </w:rPr>
              <w:t>easy</w:t>
            </w:r>
            <w:r>
              <w:rPr>
                <w:rFonts w:ascii="Tahoma"/>
                <w:color w:val="231F20"/>
                <w:spacing w:val="-15"/>
                <w:sz w:val="20"/>
              </w:rPr>
              <w:t xml:space="preserve"> </w:t>
            </w:r>
            <w:r>
              <w:rPr>
                <w:rFonts w:ascii="Tahoma"/>
                <w:color w:val="231F20"/>
                <w:sz w:val="20"/>
              </w:rPr>
              <w:t>to</w:t>
            </w:r>
            <w:r>
              <w:rPr>
                <w:rFonts w:ascii="Tahoma"/>
                <w:color w:val="231F20"/>
                <w:spacing w:val="-15"/>
                <w:sz w:val="20"/>
              </w:rPr>
              <w:t xml:space="preserve"> </w:t>
            </w:r>
            <w:r>
              <w:rPr>
                <w:rFonts w:ascii="Tahoma"/>
                <w:color w:val="231F20"/>
                <w:sz w:val="20"/>
              </w:rPr>
              <w:t>read</w:t>
            </w:r>
            <w:r>
              <w:rPr>
                <w:rFonts w:ascii="Tahoma"/>
                <w:color w:val="231F20"/>
                <w:spacing w:val="-15"/>
                <w:sz w:val="20"/>
              </w:rPr>
              <w:t xml:space="preserve"> </w:t>
            </w:r>
            <w:r>
              <w:rPr>
                <w:rFonts w:ascii="Tahoma"/>
                <w:color w:val="231F20"/>
                <w:sz w:val="20"/>
              </w:rPr>
              <w:t>and</w:t>
            </w:r>
            <w:r>
              <w:rPr>
                <w:rFonts w:ascii="Tahoma"/>
                <w:color w:val="231F20"/>
                <w:spacing w:val="-15"/>
                <w:sz w:val="20"/>
              </w:rPr>
              <w:t xml:space="preserve"> </w:t>
            </w:r>
            <w:r>
              <w:rPr>
                <w:rFonts w:ascii="Tahoma"/>
                <w:color w:val="231F20"/>
                <w:sz w:val="20"/>
              </w:rPr>
              <w:t>easy to</w:t>
            </w:r>
            <w:r>
              <w:rPr>
                <w:rFonts w:ascii="Tahoma"/>
                <w:color w:val="231F20"/>
                <w:spacing w:val="-8"/>
                <w:sz w:val="20"/>
              </w:rPr>
              <w:t xml:space="preserve"> </w:t>
            </w:r>
            <w:r>
              <w:rPr>
                <w:rFonts w:ascii="Tahoma"/>
                <w:color w:val="231F20"/>
                <w:sz w:val="20"/>
              </w:rPr>
              <w:t>use?</w:t>
            </w:r>
          </w:p>
        </w:tc>
        <w:tc>
          <w:tcPr>
            <w:tcW w:w="2857" w:type="dxa"/>
          </w:tcPr>
          <w:p w14:paraId="2C339261">
            <w:pPr>
              <w:pStyle w:val="16"/>
              <w:rPr>
                <w:rFonts w:ascii="Times New Roman"/>
                <w:sz w:val="22"/>
              </w:rPr>
            </w:pPr>
          </w:p>
        </w:tc>
        <w:tc>
          <w:tcPr>
            <w:tcW w:w="3354" w:type="dxa"/>
            <w:tcBorders>
              <w:right w:val="nil"/>
            </w:tcBorders>
          </w:tcPr>
          <w:p w14:paraId="4D69D5DF">
            <w:pPr>
              <w:pStyle w:val="16"/>
              <w:rPr>
                <w:rFonts w:ascii="Times New Roman"/>
                <w:sz w:val="22"/>
              </w:rPr>
            </w:pPr>
          </w:p>
        </w:tc>
      </w:tr>
      <w:tr w14:paraId="1CCB9CE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8" w:hRule="atLeast"/>
        </w:trPr>
        <w:tc>
          <w:tcPr>
            <w:tcW w:w="3004" w:type="dxa"/>
            <w:tcBorders>
              <w:left w:val="nil"/>
            </w:tcBorders>
          </w:tcPr>
          <w:p w14:paraId="672B3E41">
            <w:pPr>
              <w:pStyle w:val="16"/>
              <w:spacing w:before="204"/>
              <w:ind w:left="362"/>
              <w:rPr>
                <w:rFonts w:ascii="Tahoma"/>
                <w:sz w:val="20"/>
              </w:rPr>
            </w:pPr>
            <w:r>
              <w:rPr>
                <w:rFonts w:ascii="Tahoma"/>
                <w:color w:val="231F20"/>
                <w:sz w:val="20"/>
              </w:rPr>
              <w:t>Is</w:t>
            </w:r>
            <w:r>
              <w:rPr>
                <w:rFonts w:ascii="Tahoma"/>
                <w:color w:val="231F20"/>
                <w:spacing w:val="-15"/>
                <w:sz w:val="20"/>
              </w:rPr>
              <w:t xml:space="preserve"> </w:t>
            </w:r>
            <w:r>
              <w:rPr>
                <w:rFonts w:ascii="Tahoma"/>
                <w:color w:val="231F20"/>
                <w:sz w:val="20"/>
              </w:rPr>
              <w:t>it</w:t>
            </w:r>
            <w:r>
              <w:rPr>
                <w:rFonts w:ascii="Tahoma"/>
                <w:color w:val="231F20"/>
                <w:spacing w:val="-14"/>
                <w:sz w:val="20"/>
              </w:rPr>
              <w:t xml:space="preserve"> </w:t>
            </w:r>
            <w:r>
              <w:rPr>
                <w:rFonts w:ascii="Tahoma"/>
                <w:color w:val="231F20"/>
                <w:sz w:val="20"/>
              </w:rPr>
              <w:t>updated</w:t>
            </w:r>
            <w:r>
              <w:rPr>
                <w:rFonts w:ascii="Tahoma"/>
                <w:color w:val="231F20"/>
                <w:spacing w:val="-15"/>
                <w:sz w:val="20"/>
              </w:rPr>
              <w:t xml:space="preserve"> </w:t>
            </w:r>
            <w:r>
              <w:rPr>
                <w:rFonts w:ascii="Tahoma"/>
                <w:color w:val="231F20"/>
                <w:spacing w:val="-2"/>
                <w:sz w:val="20"/>
              </w:rPr>
              <w:t>often?</w:t>
            </w:r>
          </w:p>
        </w:tc>
        <w:tc>
          <w:tcPr>
            <w:tcW w:w="2857" w:type="dxa"/>
          </w:tcPr>
          <w:p w14:paraId="39BC0C71">
            <w:pPr>
              <w:pStyle w:val="16"/>
              <w:rPr>
                <w:rFonts w:ascii="Times New Roman"/>
                <w:sz w:val="22"/>
              </w:rPr>
            </w:pPr>
          </w:p>
        </w:tc>
        <w:tc>
          <w:tcPr>
            <w:tcW w:w="3354" w:type="dxa"/>
            <w:tcBorders>
              <w:right w:val="nil"/>
            </w:tcBorders>
          </w:tcPr>
          <w:p w14:paraId="0A73E844">
            <w:pPr>
              <w:pStyle w:val="16"/>
              <w:rPr>
                <w:rFonts w:ascii="Times New Roman"/>
                <w:sz w:val="22"/>
              </w:rPr>
            </w:pPr>
          </w:p>
        </w:tc>
      </w:tr>
      <w:tr w14:paraId="5222150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33" w:hRule="atLeast"/>
        </w:trPr>
        <w:tc>
          <w:tcPr>
            <w:tcW w:w="3004" w:type="dxa"/>
            <w:tcBorders>
              <w:left w:val="nil"/>
            </w:tcBorders>
          </w:tcPr>
          <w:p w14:paraId="0702A567">
            <w:pPr>
              <w:pStyle w:val="16"/>
              <w:spacing w:before="190"/>
              <w:ind w:left="362"/>
              <w:rPr>
                <w:rFonts w:ascii="Tahoma"/>
                <w:sz w:val="20"/>
              </w:rPr>
            </w:pPr>
            <w:r>
              <w:rPr>
                <w:rFonts w:ascii="Tahoma"/>
                <w:color w:val="231F20"/>
                <w:w w:val="105"/>
                <w:sz w:val="20"/>
              </w:rPr>
              <w:t xml:space="preserve">Does it provide a list of </w:t>
            </w:r>
            <w:r>
              <w:rPr>
                <w:rFonts w:ascii="Tahoma"/>
                <w:color w:val="231F20"/>
                <w:spacing w:val="-2"/>
                <w:w w:val="105"/>
                <w:sz w:val="20"/>
              </w:rPr>
              <w:t>sources</w:t>
            </w:r>
            <w:r>
              <w:rPr>
                <w:rFonts w:ascii="Tahoma"/>
                <w:color w:val="231F20"/>
                <w:spacing w:val="-19"/>
                <w:w w:val="105"/>
                <w:sz w:val="20"/>
              </w:rPr>
              <w:t xml:space="preserve"> </w:t>
            </w:r>
            <w:r>
              <w:rPr>
                <w:rFonts w:ascii="Tahoma"/>
                <w:color w:val="231F20"/>
                <w:spacing w:val="-2"/>
                <w:w w:val="105"/>
                <w:sz w:val="20"/>
              </w:rPr>
              <w:t>to</w:t>
            </w:r>
            <w:r>
              <w:rPr>
                <w:rFonts w:ascii="Tahoma"/>
                <w:color w:val="231F20"/>
                <w:spacing w:val="-18"/>
                <w:w w:val="105"/>
                <w:sz w:val="20"/>
              </w:rPr>
              <w:t xml:space="preserve"> </w:t>
            </w:r>
            <w:r>
              <w:rPr>
                <w:rFonts w:ascii="Tahoma"/>
                <w:color w:val="231F20"/>
                <w:spacing w:val="-2"/>
                <w:w w:val="105"/>
                <w:sz w:val="20"/>
              </w:rPr>
              <w:t>show</w:t>
            </w:r>
            <w:r>
              <w:rPr>
                <w:rFonts w:ascii="Tahoma"/>
                <w:color w:val="231F20"/>
                <w:spacing w:val="-18"/>
                <w:w w:val="105"/>
                <w:sz w:val="20"/>
              </w:rPr>
              <w:t xml:space="preserve"> </w:t>
            </w:r>
            <w:r>
              <w:rPr>
                <w:rFonts w:ascii="Tahoma"/>
                <w:color w:val="231F20"/>
                <w:spacing w:val="-2"/>
                <w:w w:val="105"/>
                <w:sz w:val="20"/>
              </w:rPr>
              <w:t>where</w:t>
            </w:r>
            <w:r>
              <w:rPr>
                <w:rFonts w:ascii="Tahoma"/>
                <w:color w:val="231F20"/>
                <w:spacing w:val="-18"/>
                <w:w w:val="105"/>
                <w:sz w:val="20"/>
              </w:rPr>
              <w:t xml:space="preserve"> </w:t>
            </w:r>
            <w:r>
              <w:rPr>
                <w:rFonts w:ascii="Tahoma"/>
                <w:color w:val="231F20"/>
                <w:spacing w:val="-2"/>
                <w:w w:val="105"/>
                <w:sz w:val="20"/>
              </w:rPr>
              <w:t xml:space="preserve">its </w:t>
            </w:r>
            <w:r>
              <w:rPr>
                <w:rFonts w:ascii="Tahoma"/>
                <w:color w:val="231F20"/>
                <w:w w:val="105"/>
                <w:sz w:val="20"/>
              </w:rPr>
              <w:t>information came from?</w:t>
            </w:r>
          </w:p>
        </w:tc>
        <w:tc>
          <w:tcPr>
            <w:tcW w:w="2857" w:type="dxa"/>
          </w:tcPr>
          <w:p w14:paraId="4ECB6937">
            <w:pPr>
              <w:pStyle w:val="16"/>
              <w:rPr>
                <w:rFonts w:ascii="Times New Roman"/>
                <w:sz w:val="22"/>
              </w:rPr>
            </w:pPr>
          </w:p>
        </w:tc>
        <w:tc>
          <w:tcPr>
            <w:tcW w:w="3354" w:type="dxa"/>
            <w:tcBorders>
              <w:right w:val="nil"/>
            </w:tcBorders>
          </w:tcPr>
          <w:p w14:paraId="79314866">
            <w:pPr>
              <w:pStyle w:val="16"/>
              <w:rPr>
                <w:rFonts w:ascii="Times New Roman"/>
                <w:sz w:val="22"/>
              </w:rPr>
            </w:pPr>
          </w:p>
        </w:tc>
      </w:tr>
      <w:tr w14:paraId="6CE875A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59" w:hRule="atLeast"/>
        </w:trPr>
        <w:tc>
          <w:tcPr>
            <w:tcW w:w="3004" w:type="dxa"/>
            <w:tcBorders>
              <w:left w:val="nil"/>
            </w:tcBorders>
          </w:tcPr>
          <w:p w14:paraId="092C9FD4">
            <w:pPr>
              <w:pStyle w:val="16"/>
              <w:spacing w:before="201"/>
              <w:ind w:left="362"/>
              <w:rPr>
                <w:rFonts w:ascii="Tahoma"/>
                <w:sz w:val="20"/>
              </w:rPr>
            </w:pPr>
            <w:r>
              <w:rPr>
                <w:rFonts w:ascii="Tahoma"/>
                <w:color w:val="231F20"/>
                <w:w w:val="105"/>
                <w:sz w:val="20"/>
              </w:rPr>
              <w:t>Is</w:t>
            </w:r>
            <w:r>
              <w:rPr>
                <w:rFonts w:ascii="Tahoma"/>
                <w:color w:val="231F20"/>
                <w:spacing w:val="-19"/>
                <w:w w:val="105"/>
                <w:sz w:val="20"/>
              </w:rPr>
              <w:t xml:space="preserve"> </w:t>
            </w:r>
            <w:r>
              <w:rPr>
                <w:rFonts w:ascii="Tahoma"/>
                <w:color w:val="231F20"/>
                <w:w w:val="105"/>
                <w:sz w:val="20"/>
              </w:rPr>
              <w:t>it</w:t>
            </w:r>
            <w:r>
              <w:rPr>
                <w:rFonts w:ascii="Tahoma"/>
                <w:color w:val="231F20"/>
                <w:spacing w:val="-18"/>
                <w:w w:val="105"/>
                <w:sz w:val="20"/>
              </w:rPr>
              <w:t xml:space="preserve"> </w:t>
            </w:r>
            <w:r>
              <w:rPr>
                <w:rFonts w:ascii="Tahoma"/>
                <w:color w:val="231F20"/>
                <w:w w:val="105"/>
                <w:sz w:val="20"/>
              </w:rPr>
              <w:t>full</w:t>
            </w:r>
            <w:r>
              <w:rPr>
                <w:rFonts w:ascii="Tahoma"/>
                <w:color w:val="231F20"/>
                <w:spacing w:val="-18"/>
                <w:w w:val="105"/>
                <w:sz w:val="20"/>
              </w:rPr>
              <w:t xml:space="preserve"> </w:t>
            </w:r>
            <w:r>
              <w:rPr>
                <w:rFonts w:ascii="Tahoma"/>
                <w:color w:val="231F20"/>
                <w:w w:val="105"/>
                <w:sz w:val="20"/>
              </w:rPr>
              <w:t>of</w:t>
            </w:r>
            <w:r>
              <w:rPr>
                <w:rFonts w:ascii="Tahoma"/>
                <w:color w:val="231F20"/>
                <w:spacing w:val="-18"/>
                <w:w w:val="105"/>
                <w:sz w:val="20"/>
              </w:rPr>
              <w:t xml:space="preserve"> </w:t>
            </w:r>
            <w:r>
              <w:rPr>
                <w:rFonts w:ascii="Tahoma"/>
                <w:color w:val="231F20"/>
                <w:spacing w:val="-4"/>
                <w:w w:val="105"/>
                <w:sz w:val="20"/>
              </w:rPr>
              <w:t>ads?</w:t>
            </w:r>
          </w:p>
        </w:tc>
        <w:tc>
          <w:tcPr>
            <w:tcW w:w="2857" w:type="dxa"/>
          </w:tcPr>
          <w:p w14:paraId="7F773AE5">
            <w:pPr>
              <w:pStyle w:val="16"/>
              <w:rPr>
                <w:rFonts w:ascii="Times New Roman"/>
                <w:sz w:val="22"/>
              </w:rPr>
            </w:pPr>
          </w:p>
        </w:tc>
        <w:tc>
          <w:tcPr>
            <w:tcW w:w="3354" w:type="dxa"/>
            <w:tcBorders>
              <w:right w:val="nil"/>
            </w:tcBorders>
          </w:tcPr>
          <w:p w14:paraId="7393E2EC">
            <w:pPr>
              <w:pStyle w:val="16"/>
              <w:rPr>
                <w:rFonts w:ascii="Times New Roman"/>
                <w:sz w:val="22"/>
              </w:rPr>
            </w:pPr>
          </w:p>
        </w:tc>
      </w:tr>
      <w:tr w14:paraId="3407940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27" w:hRule="atLeast"/>
        </w:trPr>
        <w:tc>
          <w:tcPr>
            <w:tcW w:w="3004" w:type="dxa"/>
            <w:tcBorders>
              <w:left w:val="nil"/>
            </w:tcBorders>
          </w:tcPr>
          <w:p w14:paraId="24A238C6">
            <w:pPr>
              <w:pStyle w:val="16"/>
              <w:spacing w:before="205"/>
              <w:ind w:left="362" w:right="263"/>
              <w:rPr>
                <w:rFonts w:ascii="Tahoma"/>
                <w:sz w:val="20"/>
              </w:rPr>
            </w:pPr>
            <w:r>
              <w:rPr>
                <w:rFonts w:ascii="Tahoma"/>
                <w:color w:val="231F20"/>
                <w:w w:val="105"/>
                <w:sz w:val="20"/>
              </w:rPr>
              <w:t>Is</w:t>
            </w:r>
            <w:r>
              <w:rPr>
                <w:rFonts w:ascii="Tahoma"/>
                <w:color w:val="231F20"/>
                <w:spacing w:val="-6"/>
                <w:w w:val="105"/>
                <w:sz w:val="20"/>
              </w:rPr>
              <w:t xml:space="preserve"> </w:t>
            </w:r>
            <w:r>
              <w:rPr>
                <w:rFonts w:ascii="Tahoma"/>
                <w:color w:val="231F20"/>
                <w:w w:val="105"/>
                <w:sz w:val="20"/>
              </w:rPr>
              <w:t>the</w:t>
            </w:r>
            <w:r>
              <w:rPr>
                <w:rFonts w:ascii="Tahoma"/>
                <w:color w:val="231F20"/>
                <w:spacing w:val="-6"/>
                <w:w w:val="105"/>
                <w:sz w:val="20"/>
              </w:rPr>
              <w:t xml:space="preserve"> </w:t>
            </w:r>
            <w:r>
              <w:rPr>
                <w:rFonts w:ascii="Tahoma"/>
                <w:color w:val="231F20"/>
                <w:w w:val="105"/>
                <w:sz w:val="20"/>
              </w:rPr>
              <w:t>information</w:t>
            </w:r>
            <w:r>
              <w:rPr>
                <w:rFonts w:ascii="Tahoma"/>
                <w:color w:val="231F20"/>
                <w:spacing w:val="-6"/>
                <w:w w:val="105"/>
                <w:sz w:val="20"/>
              </w:rPr>
              <w:t xml:space="preserve"> </w:t>
            </w:r>
            <w:r>
              <w:rPr>
                <w:rFonts w:ascii="Tahoma"/>
                <w:color w:val="231F20"/>
                <w:w w:val="105"/>
                <w:sz w:val="20"/>
              </w:rPr>
              <w:t xml:space="preserve">clear </w:t>
            </w:r>
            <w:r>
              <w:rPr>
                <w:rFonts w:ascii="Tahoma"/>
                <w:color w:val="231F20"/>
                <w:sz w:val="20"/>
              </w:rPr>
              <w:t>and</w:t>
            </w:r>
            <w:r>
              <w:rPr>
                <w:rFonts w:ascii="Tahoma"/>
                <w:color w:val="231F20"/>
                <w:spacing w:val="-14"/>
                <w:sz w:val="20"/>
              </w:rPr>
              <w:t xml:space="preserve"> </w:t>
            </w:r>
            <w:r>
              <w:rPr>
                <w:rFonts w:ascii="Tahoma"/>
                <w:color w:val="231F20"/>
                <w:sz w:val="20"/>
              </w:rPr>
              <w:t>easy</w:t>
            </w:r>
            <w:r>
              <w:rPr>
                <w:rFonts w:ascii="Tahoma"/>
                <w:color w:val="231F20"/>
                <w:spacing w:val="-13"/>
                <w:sz w:val="20"/>
              </w:rPr>
              <w:t xml:space="preserve"> </w:t>
            </w:r>
            <w:r>
              <w:rPr>
                <w:rFonts w:ascii="Tahoma"/>
                <w:color w:val="231F20"/>
                <w:sz w:val="20"/>
              </w:rPr>
              <w:t>to</w:t>
            </w:r>
            <w:r>
              <w:rPr>
                <w:rFonts w:ascii="Tahoma"/>
                <w:color w:val="231F20"/>
                <w:spacing w:val="-13"/>
                <w:sz w:val="20"/>
              </w:rPr>
              <w:t xml:space="preserve"> </w:t>
            </w:r>
            <w:r>
              <w:rPr>
                <w:rFonts w:ascii="Tahoma"/>
                <w:color w:val="231F20"/>
                <w:spacing w:val="-2"/>
                <w:sz w:val="20"/>
              </w:rPr>
              <w:t>understand?</w:t>
            </w:r>
          </w:p>
        </w:tc>
        <w:tc>
          <w:tcPr>
            <w:tcW w:w="2857" w:type="dxa"/>
          </w:tcPr>
          <w:p w14:paraId="0C903BD7">
            <w:pPr>
              <w:pStyle w:val="16"/>
              <w:rPr>
                <w:rFonts w:ascii="Times New Roman"/>
                <w:sz w:val="22"/>
              </w:rPr>
            </w:pPr>
          </w:p>
        </w:tc>
        <w:tc>
          <w:tcPr>
            <w:tcW w:w="3354" w:type="dxa"/>
            <w:tcBorders>
              <w:right w:val="nil"/>
            </w:tcBorders>
          </w:tcPr>
          <w:p w14:paraId="7BB383EE">
            <w:pPr>
              <w:pStyle w:val="16"/>
              <w:rPr>
                <w:rFonts w:ascii="Times New Roman"/>
                <w:sz w:val="22"/>
              </w:rPr>
            </w:pPr>
          </w:p>
        </w:tc>
      </w:tr>
      <w:tr w14:paraId="167507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27" w:hRule="atLeast"/>
        </w:trPr>
        <w:tc>
          <w:tcPr>
            <w:tcW w:w="3004" w:type="dxa"/>
            <w:tcBorders>
              <w:left w:val="nil"/>
            </w:tcBorders>
          </w:tcPr>
          <w:p w14:paraId="2B58AD25">
            <w:pPr>
              <w:pStyle w:val="16"/>
              <w:spacing w:before="182"/>
              <w:ind w:left="362" w:right="263"/>
              <w:rPr>
                <w:rFonts w:ascii="Tahoma"/>
                <w:sz w:val="20"/>
              </w:rPr>
            </w:pPr>
            <w:r>
              <w:rPr>
                <w:rFonts w:ascii="Tahoma"/>
                <w:color w:val="231F20"/>
                <w:sz w:val="20"/>
              </w:rPr>
              <w:t>Does</w:t>
            </w:r>
            <w:r>
              <w:rPr>
                <w:rFonts w:ascii="Tahoma"/>
                <w:color w:val="231F20"/>
                <w:spacing w:val="-10"/>
                <w:sz w:val="20"/>
              </w:rPr>
              <w:t xml:space="preserve"> </w:t>
            </w:r>
            <w:r>
              <w:rPr>
                <w:rFonts w:ascii="Tahoma"/>
                <w:color w:val="231F20"/>
                <w:sz w:val="20"/>
              </w:rPr>
              <w:t>it</w:t>
            </w:r>
            <w:r>
              <w:rPr>
                <w:rFonts w:ascii="Tahoma"/>
                <w:color w:val="231F20"/>
                <w:spacing w:val="-10"/>
                <w:sz w:val="20"/>
              </w:rPr>
              <w:t xml:space="preserve"> </w:t>
            </w:r>
            <w:r>
              <w:rPr>
                <w:rFonts w:ascii="Tahoma"/>
                <w:color w:val="231F20"/>
                <w:sz w:val="20"/>
              </w:rPr>
              <w:t>teach</w:t>
            </w:r>
            <w:r>
              <w:rPr>
                <w:rFonts w:ascii="Tahoma"/>
                <w:color w:val="231F20"/>
                <w:spacing w:val="-10"/>
                <w:sz w:val="20"/>
              </w:rPr>
              <w:t xml:space="preserve"> </w:t>
            </w:r>
            <w:r>
              <w:rPr>
                <w:rFonts w:ascii="Tahoma"/>
                <w:color w:val="231F20"/>
                <w:sz w:val="20"/>
              </w:rPr>
              <w:t>you</w:t>
            </w:r>
            <w:r>
              <w:rPr>
                <w:rFonts w:ascii="Tahoma"/>
                <w:color w:val="231F20"/>
                <w:spacing w:val="-10"/>
                <w:sz w:val="20"/>
              </w:rPr>
              <w:t xml:space="preserve"> </w:t>
            </w:r>
            <w:r>
              <w:rPr>
                <w:rFonts w:ascii="Tahoma"/>
                <w:color w:val="231F20"/>
                <w:sz w:val="20"/>
              </w:rPr>
              <w:t>all</w:t>
            </w:r>
            <w:r>
              <w:rPr>
                <w:rFonts w:ascii="Tahoma"/>
                <w:color w:val="231F20"/>
                <w:spacing w:val="-10"/>
                <w:sz w:val="20"/>
              </w:rPr>
              <w:t xml:space="preserve"> </w:t>
            </w:r>
            <w:r>
              <w:rPr>
                <w:rFonts w:ascii="Tahoma"/>
                <w:color w:val="231F20"/>
                <w:sz w:val="20"/>
              </w:rPr>
              <w:t>that you want to learn?</w:t>
            </w:r>
          </w:p>
        </w:tc>
        <w:tc>
          <w:tcPr>
            <w:tcW w:w="2857" w:type="dxa"/>
          </w:tcPr>
          <w:p w14:paraId="6920BBB7">
            <w:pPr>
              <w:pStyle w:val="16"/>
              <w:rPr>
                <w:rFonts w:ascii="Times New Roman"/>
                <w:sz w:val="22"/>
              </w:rPr>
            </w:pPr>
          </w:p>
        </w:tc>
        <w:tc>
          <w:tcPr>
            <w:tcW w:w="3354" w:type="dxa"/>
            <w:tcBorders>
              <w:right w:val="nil"/>
            </w:tcBorders>
          </w:tcPr>
          <w:p w14:paraId="4C8CD26F">
            <w:pPr>
              <w:pStyle w:val="16"/>
              <w:rPr>
                <w:rFonts w:ascii="Times New Roman"/>
                <w:sz w:val="22"/>
              </w:rPr>
            </w:pPr>
          </w:p>
        </w:tc>
      </w:tr>
      <w:tr w14:paraId="0E09170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74" w:hRule="atLeast"/>
        </w:trPr>
        <w:tc>
          <w:tcPr>
            <w:tcW w:w="3004" w:type="dxa"/>
            <w:tcBorders>
              <w:left w:val="nil"/>
              <w:bottom w:val="nil"/>
            </w:tcBorders>
          </w:tcPr>
          <w:p w14:paraId="365429E0">
            <w:pPr>
              <w:pStyle w:val="16"/>
              <w:spacing w:before="158"/>
              <w:ind w:left="362" w:right="263"/>
              <w:rPr>
                <w:rFonts w:ascii="Tahoma"/>
                <w:sz w:val="20"/>
              </w:rPr>
            </w:pPr>
            <w:r>
              <w:rPr>
                <w:rFonts w:ascii="Tahoma"/>
                <w:color w:val="231F20"/>
                <w:sz w:val="20"/>
              </w:rPr>
              <w:t>What</w:t>
            </w:r>
            <w:r>
              <w:rPr>
                <w:rFonts w:ascii="Tahoma"/>
                <w:color w:val="231F20"/>
                <w:spacing w:val="-15"/>
                <w:sz w:val="20"/>
              </w:rPr>
              <w:t xml:space="preserve"> </w:t>
            </w:r>
            <w:r>
              <w:rPr>
                <w:rFonts w:ascii="Tahoma"/>
                <w:color w:val="231F20"/>
                <w:sz w:val="20"/>
              </w:rPr>
              <w:t>do</w:t>
            </w:r>
            <w:r>
              <w:rPr>
                <w:rFonts w:ascii="Tahoma"/>
                <w:color w:val="231F20"/>
                <w:spacing w:val="-15"/>
                <w:sz w:val="20"/>
              </w:rPr>
              <w:t xml:space="preserve"> </w:t>
            </w:r>
            <w:r>
              <w:rPr>
                <w:rFonts w:ascii="Tahoma"/>
                <w:color w:val="231F20"/>
                <w:sz w:val="20"/>
              </w:rPr>
              <w:t>you</w:t>
            </w:r>
            <w:r>
              <w:rPr>
                <w:rFonts w:ascii="Tahoma"/>
                <w:color w:val="231F20"/>
                <w:spacing w:val="-15"/>
                <w:sz w:val="20"/>
              </w:rPr>
              <w:t xml:space="preserve"> </w:t>
            </w:r>
            <w:r>
              <w:rPr>
                <w:rFonts w:ascii="Tahoma"/>
                <w:color w:val="231F20"/>
                <w:sz w:val="20"/>
              </w:rPr>
              <w:t>like</w:t>
            </w:r>
            <w:r>
              <w:rPr>
                <w:rFonts w:ascii="Tahoma"/>
                <w:color w:val="231F20"/>
                <w:spacing w:val="-15"/>
                <w:sz w:val="20"/>
              </w:rPr>
              <w:t xml:space="preserve"> </w:t>
            </w:r>
            <w:r>
              <w:rPr>
                <w:rFonts w:ascii="Tahoma"/>
                <w:color w:val="231F20"/>
                <w:sz w:val="20"/>
              </w:rPr>
              <w:t xml:space="preserve">best </w:t>
            </w:r>
            <w:r>
              <w:rPr>
                <w:rFonts w:ascii="Tahoma"/>
                <w:color w:val="231F20"/>
                <w:w w:val="105"/>
                <w:sz w:val="20"/>
              </w:rPr>
              <w:t>about</w:t>
            </w:r>
            <w:r>
              <w:rPr>
                <w:rFonts w:ascii="Tahoma"/>
                <w:color w:val="231F20"/>
                <w:spacing w:val="-11"/>
                <w:w w:val="105"/>
                <w:sz w:val="20"/>
              </w:rPr>
              <w:t xml:space="preserve"> </w:t>
            </w:r>
            <w:r>
              <w:rPr>
                <w:rFonts w:ascii="Tahoma"/>
                <w:color w:val="231F20"/>
                <w:w w:val="105"/>
                <w:sz w:val="20"/>
              </w:rPr>
              <w:t>it?</w:t>
            </w:r>
          </w:p>
        </w:tc>
        <w:tc>
          <w:tcPr>
            <w:tcW w:w="2857" w:type="dxa"/>
            <w:tcBorders>
              <w:bottom w:val="nil"/>
            </w:tcBorders>
          </w:tcPr>
          <w:p w14:paraId="7EF1002E">
            <w:pPr>
              <w:pStyle w:val="16"/>
              <w:rPr>
                <w:rFonts w:ascii="Times New Roman"/>
                <w:sz w:val="22"/>
              </w:rPr>
            </w:pPr>
          </w:p>
        </w:tc>
        <w:tc>
          <w:tcPr>
            <w:tcW w:w="3354" w:type="dxa"/>
            <w:tcBorders>
              <w:bottom w:val="nil"/>
              <w:right w:val="nil"/>
            </w:tcBorders>
          </w:tcPr>
          <w:p w14:paraId="74C82CF9">
            <w:pPr>
              <w:pStyle w:val="16"/>
              <w:spacing w:before="2"/>
              <w:rPr>
                <w:rFonts w:ascii="Tahoma"/>
                <w:sz w:val="9"/>
              </w:rPr>
            </w:pPr>
          </w:p>
          <w:p w14:paraId="512C0823">
            <w:pPr>
              <w:pStyle w:val="16"/>
              <w:ind w:left="2816" w:right="-44"/>
              <w:rPr>
                <w:rFonts w:ascii="Tahoma"/>
                <w:sz w:val="20"/>
              </w:rPr>
            </w:pPr>
          </w:p>
        </w:tc>
      </w:tr>
    </w:tbl>
    <w:p w14:paraId="751A8D33">
      <w:pPr>
        <w:pStyle w:val="11"/>
        <w:spacing w:before="7"/>
        <w:rPr>
          <w:rFonts w:ascii="Tahoma"/>
          <w:sz w:val="34"/>
        </w:rPr>
      </w:pPr>
    </w:p>
    <w:p w14:paraId="571E1A0E">
      <w:pPr>
        <w:spacing w:before="1"/>
        <w:ind w:left="1746" w:right="0" w:firstLine="0"/>
        <w:jc w:val="left"/>
        <w:rPr>
          <w:rFonts w:ascii="Tahoma"/>
          <w:sz w:val="26"/>
        </w:rPr>
      </w:pPr>
      <w:r>
        <w:rPr>
          <w:rFonts w:ascii="Tahoma"/>
          <w:color w:val="00507D"/>
          <w:sz w:val="26"/>
        </w:rPr>
        <w:t>Use</w:t>
      </w:r>
      <w:r>
        <w:rPr>
          <w:rFonts w:ascii="Tahoma"/>
          <w:color w:val="00507D"/>
          <w:spacing w:val="-7"/>
          <w:sz w:val="26"/>
        </w:rPr>
        <w:t xml:space="preserve"> </w:t>
      </w:r>
      <w:r>
        <w:rPr>
          <w:rFonts w:ascii="Tahoma"/>
          <w:color w:val="00507D"/>
          <w:sz w:val="26"/>
        </w:rPr>
        <w:t>the</w:t>
      </w:r>
      <w:r>
        <w:rPr>
          <w:rFonts w:ascii="Tahoma"/>
          <w:color w:val="00507D"/>
          <w:spacing w:val="-7"/>
          <w:sz w:val="26"/>
        </w:rPr>
        <w:t xml:space="preserve"> </w:t>
      </w:r>
      <w:r>
        <w:rPr>
          <w:rFonts w:ascii="Tahoma"/>
          <w:color w:val="00507D"/>
          <w:sz w:val="26"/>
        </w:rPr>
        <w:t>results</w:t>
      </w:r>
      <w:r>
        <w:rPr>
          <w:rFonts w:ascii="Tahoma"/>
          <w:color w:val="00507D"/>
          <w:spacing w:val="-7"/>
          <w:sz w:val="26"/>
        </w:rPr>
        <w:t xml:space="preserve"> </w:t>
      </w:r>
      <w:r>
        <w:rPr>
          <w:rFonts w:ascii="Tahoma"/>
          <w:color w:val="00507D"/>
          <w:sz w:val="26"/>
        </w:rPr>
        <w:t>to</w:t>
      </w:r>
      <w:r>
        <w:rPr>
          <w:rFonts w:ascii="Tahoma"/>
          <w:color w:val="00507D"/>
          <w:spacing w:val="-7"/>
          <w:sz w:val="26"/>
        </w:rPr>
        <w:t xml:space="preserve"> </w:t>
      </w:r>
      <w:r>
        <w:rPr>
          <w:rFonts w:ascii="Tahoma"/>
          <w:color w:val="00507D"/>
          <w:sz w:val="26"/>
        </w:rPr>
        <w:t>do</w:t>
      </w:r>
      <w:r>
        <w:rPr>
          <w:rFonts w:ascii="Tahoma"/>
          <w:color w:val="00507D"/>
          <w:spacing w:val="-6"/>
          <w:sz w:val="26"/>
        </w:rPr>
        <w:t xml:space="preserve"> </w:t>
      </w:r>
      <w:r>
        <w:rPr>
          <w:rFonts w:ascii="Tahoma"/>
          <w:color w:val="00507D"/>
          <w:sz w:val="26"/>
        </w:rPr>
        <w:t>one</w:t>
      </w:r>
      <w:r>
        <w:rPr>
          <w:rFonts w:ascii="Tahoma"/>
          <w:color w:val="00507D"/>
          <w:spacing w:val="-7"/>
          <w:sz w:val="26"/>
        </w:rPr>
        <w:t xml:space="preserve"> </w:t>
      </w:r>
      <w:r>
        <w:rPr>
          <w:rFonts w:ascii="Tahoma"/>
          <w:color w:val="00507D"/>
          <w:sz w:val="26"/>
        </w:rPr>
        <w:t>of</w:t>
      </w:r>
      <w:r>
        <w:rPr>
          <w:rFonts w:ascii="Tahoma"/>
          <w:color w:val="00507D"/>
          <w:spacing w:val="-7"/>
          <w:sz w:val="26"/>
        </w:rPr>
        <w:t xml:space="preserve"> </w:t>
      </w:r>
      <w:r>
        <w:rPr>
          <w:rFonts w:ascii="Tahoma"/>
          <w:color w:val="00507D"/>
          <w:sz w:val="26"/>
        </w:rPr>
        <w:t>the</w:t>
      </w:r>
      <w:r>
        <w:rPr>
          <w:rFonts w:ascii="Tahoma"/>
          <w:color w:val="00507D"/>
          <w:spacing w:val="-7"/>
          <w:sz w:val="26"/>
        </w:rPr>
        <w:t xml:space="preserve"> </w:t>
      </w:r>
      <w:r>
        <w:rPr>
          <w:rFonts w:ascii="Tahoma"/>
          <w:color w:val="00507D"/>
          <w:spacing w:val="-2"/>
          <w:sz w:val="26"/>
        </w:rPr>
        <w:t>tasks.</w:t>
      </w:r>
    </w:p>
    <w:p w14:paraId="0B7A8D08">
      <w:pPr>
        <w:pStyle w:val="15"/>
        <w:numPr>
          <w:ilvl w:val="0"/>
          <w:numId w:val="42"/>
        </w:numPr>
        <w:tabs>
          <w:tab w:val="left" w:pos="2086"/>
        </w:tabs>
        <w:spacing w:before="212" w:after="0" w:line="240" w:lineRule="auto"/>
        <w:ind w:left="2086" w:right="0" w:hanging="340"/>
        <w:jc w:val="left"/>
        <w:rPr>
          <w:sz w:val="22"/>
        </w:rPr>
      </w:pPr>
      <w:r>
        <w:rPr>
          <w:color w:val="231F20"/>
          <w:spacing w:val="-2"/>
          <w:sz w:val="22"/>
        </w:rPr>
        <w:t>Prepare</w:t>
      </w:r>
      <w:r>
        <w:rPr>
          <w:color w:val="231F20"/>
          <w:spacing w:val="-9"/>
          <w:sz w:val="22"/>
        </w:rPr>
        <w:t xml:space="preserve"> </w:t>
      </w:r>
      <w:r>
        <w:rPr>
          <w:color w:val="231F20"/>
          <w:spacing w:val="-2"/>
          <w:sz w:val="22"/>
        </w:rPr>
        <w:t>a</w:t>
      </w:r>
      <w:r>
        <w:rPr>
          <w:color w:val="231F20"/>
          <w:spacing w:val="-8"/>
          <w:sz w:val="22"/>
        </w:rPr>
        <w:t xml:space="preserve"> </w:t>
      </w:r>
      <w:r>
        <w:rPr>
          <w:color w:val="231F20"/>
          <w:spacing w:val="-2"/>
          <w:sz w:val="22"/>
        </w:rPr>
        <w:t>short</w:t>
      </w:r>
      <w:r>
        <w:rPr>
          <w:color w:val="231F20"/>
          <w:spacing w:val="-9"/>
          <w:sz w:val="22"/>
        </w:rPr>
        <w:t xml:space="preserve"> </w:t>
      </w:r>
      <w:r>
        <w:rPr>
          <w:color w:val="231F20"/>
          <w:spacing w:val="-2"/>
          <w:sz w:val="22"/>
        </w:rPr>
        <w:t>presentation</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compare</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websites</w:t>
      </w:r>
      <w:r>
        <w:rPr>
          <w:color w:val="231F20"/>
          <w:spacing w:val="-8"/>
          <w:sz w:val="22"/>
        </w:rPr>
        <w:t xml:space="preserve"> </w:t>
      </w:r>
      <w:r>
        <w:rPr>
          <w:color w:val="231F20"/>
          <w:spacing w:val="-2"/>
          <w:sz w:val="22"/>
        </w:rPr>
        <w:t>or</w:t>
      </w:r>
      <w:r>
        <w:rPr>
          <w:color w:val="231F20"/>
          <w:spacing w:val="-9"/>
          <w:sz w:val="22"/>
        </w:rPr>
        <w:t xml:space="preserve"> </w:t>
      </w:r>
      <w:r>
        <w:rPr>
          <w:color w:val="231F20"/>
          <w:spacing w:val="-2"/>
          <w:sz w:val="22"/>
        </w:rPr>
        <w:t>apps.</w:t>
      </w:r>
    </w:p>
    <w:p w14:paraId="1242E7A1">
      <w:pPr>
        <w:pStyle w:val="15"/>
        <w:numPr>
          <w:ilvl w:val="0"/>
          <w:numId w:val="42"/>
        </w:numPr>
        <w:tabs>
          <w:tab w:val="left" w:pos="2086"/>
        </w:tabs>
        <w:spacing w:before="141" w:after="0" w:line="240" w:lineRule="auto"/>
        <w:ind w:left="2086" w:right="0" w:hanging="340"/>
        <w:jc w:val="left"/>
        <w:rPr>
          <w:sz w:val="22"/>
        </w:rPr>
      </w:pPr>
      <w:r>
        <w:rPr>
          <w:color w:val="231F20"/>
          <w:sz w:val="22"/>
        </w:rPr>
        <w:t>Write</w:t>
      </w:r>
      <w:r>
        <w:rPr>
          <w:color w:val="231F20"/>
          <w:spacing w:val="-14"/>
          <w:sz w:val="22"/>
        </w:rPr>
        <w:t xml:space="preserve"> </w:t>
      </w:r>
      <w:r>
        <w:rPr>
          <w:color w:val="231F20"/>
          <w:sz w:val="22"/>
        </w:rPr>
        <w:t>a</w:t>
      </w:r>
      <w:r>
        <w:rPr>
          <w:color w:val="231F20"/>
          <w:spacing w:val="-14"/>
          <w:sz w:val="22"/>
        </w:rPr>
        <w:t xml:space="preserve"> </w:t>
      </w:r>
      <w:r>
        <w:rPr>
          <w:color w:val="231F20"/>
          <w:sz w:val="22"/>
        </w:rPr>
        <w:t>blog</w:t>
      </w:r>
      <w:r>
        <w:rPr>
          <w:color w:val="231F20"/>
          <w:spacing w:val="-13"/>
          <w:sz w:val="22"/>
        </w:rPr>
        <w:t xml:space="preserve"> </w:t>
      </w:r>
      <w:r>
        <w:rPr>
          <w:color w:val="231F20"/>
          <w:sz w:val="22"/>
        </w:rPr>
        <w:t>post</w:t>
      </w:r>
      <w:r>
        <w:rPr>
          <w:color w:val="231F20"/>
          <w:spacing w:val="-14"/>
          <w:sz w:val="22"/>
        </w:rPr>
        <w:t xml:space="preserve"> </w:t>
      </w:r>
      <w:r>
        <w:rPr>
          <w:color w:val="231F20"/>
          <w:sz w:val="22"/>
        </w:rPr>
        <w:t>comparing</w:t>
      </w:r>
      <w:r>
        <w:rPr>
          <w:color w:val="231F20"/>
          <w:spacing w:val="-13"/>
          <w:sz w:val="22"/>
        </w:rPr>
        <w:t xml:space="preserve"> </w:t>
      </w:r>
      <w:r>
        <w:rPr>
          <w:color w:val="231F20"/>
          <w:sz w:val="22"/>
        </w:rPr>
        <w:t>the</w:t>
      </w:r>
      <w:r>
        <w:rPr>
          <w:color w:val="231F20"/>
          <w:spacing w:val="-14"/>
          <w:sz w:val="22"/>
        </w:rPr>
        <w:t xml:space="preserve"> </w:t>
      </w:r>
      <w:r>
        <w:rPr>
          <w:color w:val="231F20"/>
          <w:sz w:val="22"/>
        </w:rPr>
        <w:t>websites</w:t>
      </w:r>
      <w:r>
        <w:rPr>
          <w:color w:val="231F20"/>
          <w:spacing w:val="-14"/>
          <w:sz w:val="22"/>
        </w:rPr>
        <w:t xml:space="preserve"> </w:t>
      </w:r>
      <w:r>
        <w:rPr>
          <w:color w:val="231F20"/>
          <w:sz w:val="22"/>
        </w:rPr>
        <w:t>or</w:t>
      </w:r>
      <w:r>
        <w:rPr>
          <w:color w:val="231F20"/>
          <w:spacing w:val="-13"/>
          <w:sz w:val="22"/>
        </w:rPr>
        <w:t xml:space="preserve"> </w:t>
      </w:r>
      <w:r>
        <w:rPr>
          <w:color w:val="231F20"/>
          <w:spacing w:val="-2"/>
          <w:sz w:val="22"/>
        </w:rPr>
        <w:t>apps.</w:t>
      </w:r>
    </w:p>
    <w:p w14:paraId="4707BA76">
      <w:pPr>
        <w:pStyle w:val="11"/>
        <w:rPr>
          <w:sz w:val="20"/>
        </w:rPr>
      </w:pPr>
    </w:p>
    <w:p w14:paraId="156ED143">
      <w:pPr>
        <w:pStyle w:val="11"/>
        <w:rPr>
          <w:sz w:val="20"/>
        </w:rPr>
      </w:pPr>
    </w:p>
    <w:p w14:paraId="17D0129C">
      <w:pPr>
        <w:pStyle w:val="11"/>
        <w:rPr>
          <w:sz w:val="20"/>
        </w:rPr>
      </w:pPr>
    </w:p>
    <w:p w14:paraId="0DD654EB">
      <w:pPr>
        <w:pStyle w:val="11"/>
        <w:spacing w:before="4"/>
        <w:rPr>
          <w:sz w:val="17"/>
        </w:rPr>
      </w:pPr>
    </w:p>
    <w:p w14:paraId="69871921">
      <w:pPr>
        <w:tabs>
          <w:tab w:val="left" w:pos="2221"/>
        </w:tabs>
        <w:spacing w:before="97"/>
        <w:ind w:left="0" w:right="617" w:firstLine="0"/>
        <w:jc w:val="right"/>
        <w:rPr>
          <w:rFonts w:ascii="Tahoma"/>
          <w:sz w:val="20"/>
        </w:rPr>
      </w:pP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r>
        <w:rPr>
          <w:color w:val="231F20"/>
          <w:sz w:val="18"/>
        </w:rPr>
        <w:tab/>
      </w:r>
      <w:r>
        <w:rPr>
          <w:rFonts w:ascii="Tahoma"/>
          <w:color w:val="231F20"/>
          <w:spacing w:val="-5"/>
          <w:sz w:val="20"/>
        </w:rPr>
        <w:t>35</w:t>
      </w:r>
    </w:p>
    <w:p w14:paraId="0F2D004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D03A73">
      <w:pPr>
        <w:spacing w:after="0" w:line="240" w:lineRule="auto"/>
        <w:jc w:val="left"/>
        <w:rPr>
          <w:rFonts w:ascii="Tahoma"/>
          <w:sz w:val="20"/>
        </w:rPr>
        <w:sectPr>
          <w:pgSz w:w="11910" w:h="16840"/>
          <w:pgMar w:top="0" w:right="0" w:bottom="0" w:left="0" w:header="720" w:footer="720" w:gutter="0"/>
          <w:cols w:space="720" w:num="1"/>
        </w:sectPr>
      </w:pPr>
    </w:p>
    <w:p w14:paraId="6E772179">
      <w:pPr>
        <w:pStyle w:val="11"/>
        <w:rPr>
          <w:rFonts w:ascii="Tahoma"/>
          <w:sz w:val="20"/>
        </w:rPr>
      </w:pPr>
    </w:p>
    <w:p w14:paraId="2AA9780E">
      <w:pPr>
        <w:pStyle w:val="11"/>
        <w:rPr>
          <w:rFonts w:ascii="Tahoma"/>
          <w:sz w:val="20"/>
        </w:rPr>
      </w:pPr>
    </w:p>
    <w:p w14:paraId="64878C37">
      <w:pPr>
        <w:pStyle w:val="11"/>
        <w:rPr>
          <w:rFonts w:ascii="Tahoma"/>
          <w:sz w:val="20"/>
        </w:rPr>
      </w:pPr>
    </w:p>
    <w:p w14:paraId="54EF517F">
      <w:pPr>
        <w:pStyle w:val="11"/>
        <w:rPr>
          <w:rFonts w:ascii="Tahoma"/>
          <w:sz w:val="20"/>
        </w:rPr>
      </w:pPr>
    </w:p>
    <w:p w14:paraId="727E72E3">
      <w:pPr>
        <w:pStyle w:val="11"/>
        <w:spacing w:before="4"/>
        <w:rPr>
          <w:rFonts w:ascii="Tahoma"/>
          <w:sz w:val="27"/>
        </w:rPr>
      </w:pPr>
    </w:p>
    <w:p w14:paraId="608B157B">
      <w:pPr>
        <w:pStyle w:val="11"/>
        <w:ind w:left="1208"/>
        <w:rPr>
          <w:rFonts w:ascii="Tahoma"/>
          <w:sz w:val="20"/>
        </w:rPr>
      </w:pPr>
    </w:p>
    <w:p w14:paraId="05E2BE24">
      <w:pPr>
        <w:pStyle w:val="11"/>
        <w:spacing w:before="10"/>
        <w:rPr>
          <w:rFonts w:ascii="Tahoma"/>
          <w:sz w:val="7"/>
        </w:rPr>
      </w:pPr>
    </w:p>
    <w:p w14:paraId="0ED44107">
      <w:pPr>
        <w:spacing w:before="105"/>
        <w:ind w:left="1559" w:right="0" w:firstLine="0"/>
        <w:jc w:val="left"/>
        <w:rPr>
          <w:rFonts w:ascii="Tahoma"/>
          <w:b/>
          <w:sz w:val="32"/>
        </w:rPr>
      </w:pPr>
      <w:r>
        <mc:AlternateContent>
          <mc:Choice Requires="wps">
            <w:drawing>
              <wp:anchor distT="0" distB="0" distL="0" distR="0" simplePos="0" relativeHeight="251720704" behindDoc="0" locked="0" layoutInCell="1" allowOverlap="1">
                <wp:simplePos x="0" y="0"/>
                <wp:positionH relativeFrom="page">
                  <wp:posOffset>762000</wp:posOffset>
                </wp:positionH>
                <wp:positionV relativeFrom="paragraph">
                  <wp:posOffset>95885</wp:posOffset>
                </wp:positionV>
                <wp:extent cx="52705" cy="2199005"/>
                <wp:effectExtent l="0" t="0" r="0" b="0"/>
                <wp:wrapNone/>
                <wp:docPr id="1851" name="Graphic 1851"/>
                <wp:cNvGraphicFramePr/>
                <a:graphic xmlns:a="http://schemas.openxmlformats.org/drawingml/2006/main">
                  <a:graphicData uri="http://schemas.microsoft.com/office/word/2010/wordprocessingShape">
                    <wps:wsp>
                      <wps:cNvSpPr/>
                      <wps:spPr>
                        <a:xfrm>
                          <a:off x="0" y="0"/>
                          <a:ext cx="52705" cy="2199005"/>
                        </a:xfrm>
                        <a:custGeom>
                          <a:avLst/>
                          <a:gdLst/>
                          <a:ahLst/>
                          <a:cxnLst/>
                          <a:rect l="l" t="t" r="r" b="b"/>
                          <a:pathLst>
                            <a:path w="52705" h="2199005">
                              <a:moveTo>
                                <a:pt x="52197" y="0"/>
                              </a:moveTo>
                              <a:lnTo>
                                <a:pt x="0" y="0"/>
                              </a:lnTo>
                              <a:lnTo>
                                <a:pt x="0" y="2198497"/>
                              </a:lnTo>
                              <a:lnTo>
                                <a:pt x="52197" y="2198497"/>
                              </a:lnTo>
                              <a:lnTo>
                                <a:pt x="52197" y="0"/>
                              </a:lnTo>
                              <a:close/>
                            </a:path>
                          </a:pathLst>
                        </a:custGeom>
                        <a:solidFill>
                          <a:srgbClr val="2FBEBE"/>
                        </a:solidFill>
                      </wps:spPr>
                      <wps:bodyPr wrap="square" lIns="0" tIns="0" rIns="0" bIns="0" rtlCol="0">
                        <a:noAutofit/>
                      </wps:bodyPr>
                    </wps:wsp>
                  </a:graphicData>
                </a:graphic>
              </wp:anchor>
            </w:drawing>
          </mc:Choice>
          <mc:Fallback>
            <w:pict>
              <v:shape id="Graphic 1851" o:spid="_x0000_s1026" o:spt="100" style="position:absolute;left:0pt;margin-left:60pt;margin-top:7.55pt;height:173.15pt;width:4.15pt;mso-position-horizontal-relative:page;z-index:251720704;mso-width-relative:page;mso-height-relative:page;" fillcolor="#2FBEBE" filled="t" stroked="f" coordsize="52705,2199005" o:gfxdata="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WUm8NcAAAAKAQAADwAAAAAAAAABACAAAAAiAAAAZHJzL2Rvd25yZXYueG1sUEsBAhQAFAAA&#10;AAgAh07iQIIIhnQpAgAA5AQAAA4AAAAAAAAAAQAgAAAAJgEAAGRycy9lMm9Eb2MueG1sUEsFBgAA&#10;AAAGAAYAWQEAAMEFAAAAAA==&#10;" path="m52197,0l0,0,0,2198497,52197,2198497,52197,0xe">
                <v:fill on="t" focussize="0,0"/>
                <v:stroke on="f"/>
                <v:imagedata o:title=""/>
                <o:lock v:ext="edit" aspectratio="f"/>
                <v:textbox inset="0mm,0mm,0mm,0mm"/>
              </v:shape>
            </w:pict>
          </mc:Fallback>
        </mc:AlternateContent>
      </w: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6B6D9AA7">
      <w:pPr>
        <w:spacing w:before="151"/>
        <w:ind w:left="1565" w:right="0" w:firstLine="0"/>
        <w:jc w:val="left"/>
        <w:rPr>
          <w:rFonts w:ascii="Tahoma"/>
          <w:sz w:val="26"/>
        </w:rPr>
      </w:pPr>
      <w:r>
        <w:rPr>
          <w:rFonts w:ascii="Tahoma"/>
          <w:color w:val="231F20"/>
          <w:sz w:val="26"/>
        </w:rPr>
        <w:t>Complete</w:t>
      </w:r>
      <w:r>
        <w:rPr>
          <w:rFonts w:ascii="Tahoma"/>
          <w:color w:val="231F20"/>
          <w:spacing w:val="1"/>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sentences</w:t>
      </w:r>
      <w:r>
        <w:rPr>
          <w:rFonts w:ascii="Tahoma"/>
          <w:color w:val="231F20"/>
          <w:spacing w:val="2"/>
          <w:sz w:val="26"/>
        </w:rPr>
        <w:t xml:space="preserve"> </w:t>
      </w:r>
      <w:r>
        <w:rPr>
          <w:rFonts w:ascii="Tahoma"/>
          <w:color w:val="231F20"/>
          <w:sz w:val="26"/>
        </w:rPr>
        <w:t>below</w:t>
      </w:r>
      <w:r>
        <w:rPr>
          <w:rFonts w:ascii="Tahoma"/>
          <w:color w:val="231F20"/>
          <w:spacing w:val="2"/>
          <w:sz w:val="26"/>
        </w:rPr>
        <w:t xml:space="preserve"> </w:t>
      </w:r>
      <w:r>
        <w:rPr>
          <w:rFonts w:ascii="Tahoma"/>
          <w:color w:val="231F20"/>
          <w:sz w:val="26"/>
        </w:rPr>
        <w:t>with</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expressions</w:t>
      </w:r>
      <w:r>
        <w:rPr>
          <w:rFonts w:ascii="Tahoma"/>
          <w:color w:val="231F20"/>
          <w:spacing w:val="2"/>
          <w:sz w:val="26"/>
        </w:rPr>
        <w:t xml:space="preserve"> </w:t>
      </w:r>
      <w:r>
        <w:rPr>
          <w:rFonts w:ascii="Tahoma"/>
          <w:color w:val="231F20"/>
          <w:sz w:val="26"/>
        </w:rPr>
        <w:t>in</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pacing w:val="-4"/>
          <w:sz w:val="26"/>
        </w:rPr>
        <w:t>box.</w:t>
      </w:r>
    </w:p>
    <w:p w14:paraId="223CCD5B">
      <w:pPr>
        <w:pStyle w:val="11"/>
        <w:spacing w:before="3"/>
        <w:rPr>
          <w:rFonts w:ascii="Tahoma"/>
          <w:sz w:val="12"/>
        </w:rPr>
      </w:pPr>
      <w:r>
        <mc:AlternateContent>
          <mc:Choice Requires="wps">
            <w:drawing>
              <wp:anchor distT="0" distB="0" distL="0" distR="0" simplePos="0" relativeHeight="251940864" behindDoc="1" locked="0" layoutInCell="1" allowOverlap="1">
                <wp:simplePos x="0" y="0"/>
                <wp:positionH relativeFrom="page">
                  <wp:posOffset>1882140</wp:posOffset>
                </wp:positionH>
                <wp:positionV relativeFrom="paragraph">
                  <wp:posOffset>111125</wp:posOffset>
                </wp:positionV>
                <wp:extent cx="3687445" cy="304165"/>
                <wp:effectExtent l="0" t="0" r="0" b="0"/>
                <wp:wrapTopAndBottom/>
                <wp:docPr id="1852" name="Textbox 1852"/>
                <wp:cNvGraphicFramePr/>
                <a:graphic xmlns:a="http://schemas.openxmlformats.org/drawingml/2006/main">
                  <a:graphicData uri="http://schemas.microsoft.com/office/word/2010/wordprocessingShape">
                    <wps:wsp>
                      <wps:cNvSpPr txBox="1"/>
                      <wps:spPr>
                        <a:xfrm>
                          <a:off x="0" y="0"/>
                          <a:ext cx="3687445" cy="304165"/>
                        </a:xfrm>
                        <a:prstGeom prst="rect">
                          <a:avLst/>
                        </a:prstGeom>
                        <a:ln w="2640">
                          <a:solidFill>
                            <a:srgbClr val="231F20"/>
                          </a:solidFill>
                          <a:prstDash val="solid"/>
                        </a:ln>
                      </wps:spPr>
                      <wps:txbx>
                        <w:txbxContent>
                          <w:p w14:paraId="6621F128">
                            <w:pPr>
                              <w:pStyle w:val="11"/>
                              <w:tabs>
                                <w:tab w:val="left" w:pos="2077"/>
                                <w:tab w:val="left" w:pos="5081"/>
                              </w:tabs>
                              <w:spacing w:before="95"/>
                              <w:ind w:left="335"/>
                              <w:rPr>
                                <w:rFonts w:ascii="Tahoma"/>
                              </w:rPr>
                            </w:pPr>
                            <w:r>
                              <w:rPr>
                                <w:rFonts w:ascii="Tahoma"/>
                                <w:color w:val="231F20"/>
                                <w:spacing w:val="-2"/>
                              </w:rPr>
                              <w:t>selfies</w:t>
                            </w:r>
                            <w:r>
                              <w:rPr>
                                <w:rFonts w:ascii="Tahoma"/>
                                <w:color w:val="231F20"/>
                              </w:rPr>
                              <w:tab/>
                            </w:r>
                            <w:r>
                              <w:rPr>
                                <w:rFonts w:ascii="Tahoma"/>
                                <w:color w:val="231F20"/>
                              </w:rPr>
                              <w:t>social</w:t>
                            </w:r>
                            <w:r>
                              <w:rPr>
                                <w:rFonts w:ascii="Tahoma"/>
                                <w:color w:val="231F20"/>
                                <w:spacing w:val="7"/>
                              </w:rPr>
                              <w:t xml:space="preserve"> </w:t>
                            </w:r>
                            <w:r>
                              <w:rPr>
                                <w:rFonts w:ascii="Tahoma"/>
                                <w:color w:val="231F20"/>
                              </w:rPr>
                              <w:t>media</w:t>
                            </w:r>
                            <w:r>
                              <w:rPr>
                                <w:rFonts w:ascii="Tahoma"/>
                                <w:color w:val="231F20"/>
                                <w:spacing w:val="8"/>
                              </w:rPr>
                              <w:t xml:space="preserve"> </w:t>
                            </w:r>
                            <w:r>
                              <w:rPr>
                                <w:rFonts w:ascii="Tahoma"/>
                                <w:color w:val="231F20"/>
                                <w:spacing w:val="-2"/>
                              </w:rPr>
                              <w:t>profile</w:t>
                            </w:r>
                            <w:r>
                              <w:rPr>
                                <w:rFonts w:ascii="Tahoma"/>
                                <w:color w:val="231F20"/>
                              </w:rPr>
                              <w:tab/>
                            </w:r>
                            <w:r>
                              <w:rPr>
                                <w:rFonts w:ascii="Tahoma"/>
                                <w:color w:val="231F20"/>
                                <w:spacing w:val="-4"/>
                              </w:rPr>
                              <w:t>24/7</w:t>
                            </w:r>
                          </w:p>
                        </w:txbxContent>
                      </wps:txbx>
                      <wps:bodyPr wrap="square" lIns="0" tIns="0" rIns="0" bIns="0" rtlCol="0">
                        <a:noAutofit/>
                      </wps:bodyPr>
                    </wps:wsp>
                  </a:graphicData>
                </a:graphic>
              </wp:anchor>
            </w:drawing>
          </mc:Choice>
          <mc:Fallback>
            <w:pict>
              <v:shape id="Textbox 1852" o:spid="_x0000_s1026" o:spt="202" type="#_x0000_t202" style="position:absolute;left:0pt;margin-left:148.2pt;margin-top:8.75pt;height:23.95pt;width:290.35pt;mso-position-horizontal-relative:page;mso-wrap-distance-bottom:0pt;mso-wrap-distance-top:0pt;z-index:-251375616;mso-width-relative:page;mso-height-relative:page;" filled="f" stroked="t" coordsize="21600,21600" o:gfxdata="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MRk4zY&#10;AAAACQEAAA8AAAAAAAAAAQAgAAAAIgAAAGRycy9kb3ducmV2LnhtbFBLAQIUABQAAAAIAIdO4kBG&#10;DUMI5wEAAN0DAAAOAAAAAAAAAAEAIAAAACcBAABkcnMvZTJvRG9jLnhtbFBLBQYAAAAABgAGAFkB&#10;AACABQAAAAA=&#10;">
                <v:fill on="f" focussize="0,0"/>
                <v:stroke weight="0.207874015748031pt" color="#231F20" joinstyle="round"/>
                <v:imagedata o:title=""/>
                <o:lock v:ext="edit" aspectratio="f"/>
                <v:textbox inset="0mm,0mm,0mm,0mm">
                  <w:txbxContent>
                    <w:p w14:paraId="6621F128">
                      <w:pPr>
                        <w:pStyle w:val="11"/>
                        <w:tabs>
                          <w:tab w:val="left" w:pos="2077"/>
                          <w:tab w:val="left" w:pos="5081"/>
                        </w:tabs>
                        <w:spacing w:before="95"/>
                        <w:ind w:left="335"/>
                        <w:rPr>
                          <w:rFonts w:ascii="Tahoma"/>
                        </w:rPr>
                      </w:pPr>
                      <w:r>
                        <w:rPr>
                          <w:rFonts w:ascii="Tahoma"/>
                          <w:color w:val="231F20"/>
                          <w:spacing w:val="-2"/>
                        </w:rPr>
                        <w:t>selfies</w:t>
                      </w:r>
                      <w:r>
                        <w:rPr>
                          <w:rFonts w:ascii="Tahoma"/>
                          <w:color w:val="231F20"/>
                        </w:rPr>
                        <w:tab/>
                      </w:r>
                      <w:r>
                        <w:rPr>
                          <w:rFonts w:ascii="Tahoma"/>
                          <w:color w:val="231F20"/>
                        </w:rPr>
                        <w:t>social</w:t>
                      </w:r>
                      <w:r>
                        <w:rPr>
                          <w:rFonts w:ascii="Tahoma"/>
                          <w:color w:val="231F20"/>
                          <w:spacing w:val="7"/>
                        </w:rPr>
                        <w:t xml:space="preserve"> </w:t>
                      </w:r>
                      <w:r>
                        <w:rPr>
                          <w:rFonts w:ascii="Tahoma"/>
                          <w:color w:val="231F20"/>
                        </w:rPr>
                        <w:t>media</w:t>
                      </w:r>
                      <w:r>
                        <w:rPr>
                          <w:rFonts w:ascii="Tahoma"/>
                          <w:color w:val="231F20"/>
                          <w:spacing w:val="8"/>
                        </w:rPr>
                        <w:t xml:space="preserve"> </w:t>
                      </w:r>
                      <w:r>
                        <w:rPr>
                          <w:rFonts w:ascii="Tahoma"/>
                          <w:color w:val="231F20"/>
                          <w:spacing w:val="-2"/>
                        </w:rPr>
                        <w:t>profile</w:t>
                      </w:r>
                      <w:r>
                        <w:rPr>
                          <w:rFonts w:ascii="Tahoma"/>
                          <w:color w:val="231F20"/>
                        </w:rPr>
                        <w:tab/>
                      </w:r>
                      <w:r>
                        <w:rPr>
                          <w:rFonts w:ascii="Tahoma"/>
                          <w:color w:val="231F20"/>
                          <w:spacing w:val="-4"/>
                        </w:rPr>
                        <w:t>24/7</w:t>
                      </w:r>
                    </w:p>
                  </w:txbxContent>
                </v:textbox>
                <w10:wrap type="topAndBottom"/>
              </v:shape>
            </w:pict>
          </mc:Fallback>
        </mc:AlternateContent>
      </w:r>
    </w:p>
    <w:p w14:paraId="47DD4655">
      <w:pPr>
        <w:pStyle w:val="11"/>
        <w:spacing w:before="9"/>
        <w:rPr>
          <w:rFonts w:ascii="Tahoma"/>
          <w:sz w:val="7"/>
        </w:rPr>
      </w:pPr>
    </w:p>
    <w:p w14:paraId="4C1750C7">
      <w:pPr>
        <w:pStyle w:val="15"/>
        <w:numPr>
          <w:ilvl w:val="0"/>
          <w:numId w:val="43"/>
        </w:numPr>
        <w:tabs>
          <w:tab w:val="left" w:pos="1911"/>
          <w:tab w:val="left" w:pos="7388"/>
        </w:tabs>
        <w:spacing w:before="108" w:after="0" w:line="266" w:lineRule="auto"/>
        <w:ind w:left="1911" w:right="1358" w:hanging="346"/>
        <w:jc w:val="left"/>
        <w:rPr>
          <w:sz w:val="22"/>
        </w:rPr>
      </w:pPr>
      <w:r>
        <w:rPr>
          <w:color w:val="231F20"/>
          <w:sz w:val="22"/>
        </w:rPr>
        <w:t xml:space="preserve">Jill is concerned about having a good </w:t>
      </w:r>
      <w:r>
        <w:rPr>
          <w:color w:val="231F20"/>
          <w:sz w:val="22"/>
          <w:u w:val="single" w:color="231F20"/>
        </w:rPr>
        <w:tab/>
      </w:r>
      <w:r>
        <w:rPr>
          <w:color w:val="231F20"/>
          <w:sz w:val="22"/>
        </w:rPr>
        <w:t>,</w:t>
      </w:r>
      <w:r>
        <w:rPr>
          <w:color w:val="231F20"/>
          <w:spacing w:val="-8"/>
          <w:sz w:val="22"/>
        </w:rPr>
        <w:t xml:space="preserve"> </w:t>
      </w:r>
      <w:r>
        <w:rPr>
          <w:color w:val="231F20"/>
          <w:sz w:val="22"/>
        </w:rPr>
        <w:t>so</w:t>
      </w:r>
      <w:r>
        <w:rPr>
          <w:color w:val="231F20"/>
          <w:spacing w:val="-8"/>
          <w:sz w:val="22"/>
        </w:rPr>
        <w:t xml:space="preserve"> </w:t>
      </w:r>
      <w:r>
        <w:rPr>
          <w:color w:val="231F20"/>
          <w:sz w:val="22"/>
        </w:rPr>
        <w:t>she</w:t>
      </w:r>
      <w:r>
        <w:rPr>
          <w:color w:val="231F20"/>
          <w:spacing w:val="-8"/>
          <w:sz w:val="22"/>
        </w:rPr>
        <w:t xml:space="preserve"> </w:t>
      </w:r>
      <w:r>
        <w:rPr>
          <w:color w:val="231F20"/>
          <w:sz w:val="22"/>
        </w:rPr>
        <w:t>always</w:t>
      </w:r>
      <w:r>
        <w:rPr>
          <w:color w:val="231F20"/>
          <w:spacing w:val="-8"/>
          <w:sz w:val="22"/>
        </w:rPr>
        <w:t xml:space="preserve"> </w:t>
      </w:r>
      <w:r>
        <w:rPr>
          <w:color w:val="231F20"/>
          <w:sz w:val="22"/>
        </w:rPr>
        <w:t>posts</w:t>
      </w:r>
      <w:r>
        <w:rPr>
          <w:color w:val="231F20"/>
          <w:spacing w:val="-8"/>
          <w:sz w:val="22"/>
        </w:rPr>
        <w:t xml:space="preserve"> </w:t>
      </w:r>
      <w:r>
        <w:rPr>
          <w:color w:val="231F20"/>
          <w:sz w:val="22"/>
        </w:rPr>
        <w:t>things</w:t>
      </w:r>
      <w:r>
        <w:rPr>
          <w:color w:val="231F20"/>
          <w:spacing w:val="-8"/>
          <w:sz w:val="22"/>
        </w:rPr>
        <w:t xml:space="preserve"> </w:t>
      </w:r>
      <w:r>
        <w:rPr>
          <w:color w:val="231F20"/>
          <w:sz w:val="22"/>
        </w:rPr>
        <w:t>that will make other people smile.</w:t>
      </w:r>
    </w:p>
    <w:p w14:paraId="344A7764">
      <w:pPr>
        <w:pStyle w:val="15"/>
        <w:numPr>
          <w:ilvl w:val="0"/>
          <w:numId w:val="43"/>
        </w:numPr>
        <w:tabs>
          <w:tab w:val="left" w:pos="1911"/>
          <w:tab w:val="left" w:pos="6930"/>
        </w:tabs>
        <w:spacing w:before="60" w:after="0" w:line="266" w:lineRule="auto"/>
        <w:ind w:left="1911" w:right="1363" w:hanging="346"/>
        <w:jc w:val="left"/>
        <w:rPr>
          <w:sz w:val="22"/>
        </w:rPr>
      </w:pPr>
      <w:r>
        <w:rPr>
          <w:color w:val="231F20"/>
          <w:sz w:val="22"/>
        </w:rPr>
        <w:t xml:space="preserve">Everyone was excited to see photos from Andy’s trip, but they were disappointed when they saw that he had only posted </w:t>
      </w:r>
      <w:r>
        <w:rPr>
          <w:color w:val="231F20"/>
          <w:sz w:val="22"/>
          <w:u w:val="single" w:color="231F20"/>
        </w:rPr>
        <w:tab/>
      </w:r>
      <w:r>
        <w:rPr>
          <w:color w:val="231F20"/>
          <w:spacing w:val="-10"/>
          <w:sz w:val="22"/>
        </w:rPr>
        <w:t>.</w:t>
      </w:r>
    </w:p>
    <w:p w14:paraId="6E39BF57">
      <w:pPr>
        <w:pStyle w:val="15"/>
        <w:numPr>
          <w:ilvl w:val="0"/>
          <w:numId w:val="43"/>
        </w:numPr>
        <w:tabs>
          <w:tab w:val="left" w:pos="1911"/>
          <w:tab w:val="left" w:pos="6637"/>
        </w:tabs>
        <w:spacing w:before="101" w:after="0" w:line="266" w:lineRule="auto"/>
        <w:ind w:left="1911" w:right="1360" w:hanging="346"/>
        <w:jc w:val="left"/>
        <w:rPr>
          <w:sz w:val="22"/>
        </w:rPr>
      </w:pPr>
      <w:r>
        <w:rPr>
          <w:color w:val="231F20"/>
          <w:sz w:val="22"/>
        </w:rPr>
        <w:t xml:space="preserve">It seems that Nancy is online </w:t>
      </w:r>
      <w:r>
        <w:rPr>
          <w:color w:val="231F20"/>
          <w:sz w:val="22"/>
          <w:u w:val="single" w:color="231F20"/>
        </w:rPr>
        <w:tab/>
      </w:r>
      <w:r>
        <w:rPr>
          <w:color w:val="231F20"/>
          <w:sz w:val="22"/>
        </w:rPr>
        <w:t>. She posts all the time, no matter what hour it is in the day or the night.</w:t>
      </w:r>
    </w:p>
    <w:p w14:paraId="584AF3FC">
      <w:pPr>
        <w:spacing w:before="111"/>
        <w:ind w:left="1556" w:right="0" w:firstLine="0"/>
        <w:jc w:val="left"/>
        <w:rPr>
          <w:rFonts w:ascii="Tahoma"/>
          <w:b/>
          <w:sz w:val="32"/>
        </w:rPr>
      </w:pPr>
      <w:r>
        <mc:AlternateContent>
          <mc:Choice Requires="wps">
            <w:drawing>
              <wp:anchor distT="0" distB="0" distL="0" distR="0" simplePos="0" relativeHeight="251720704" behindDoc="0" locked="0" layoutInCell="1" allowOverlap="1">
                <wp:simplePos x="0" y="0"/>
                <wp:positionH relativeFrom="page">
                  <wp:posOffset>762000</wp:posOffset>
                </wp:positionH>
                <wp:positionV relativeFrom="paragraph">
                  <wp:posOffset>99695</wp:posOffset>
                </wp:positionV>
                <wp:extent cx="52705" cy="3700145"/>
                <wp:effectExtent l="0" t="0" r="0" b="0"/>
                <wp:wrapNone/>
                <wp:docPr id="1853" name="Graphic 1853"/>
                <wp:cNvGraphicFramePr/>
                <a:graphic xmlns:a="http://schemas.openxmlformats.org/drawingml/2006/main">
                  <a:graphicData uri="http://schemas.microsoft.com/office/word/2010/wordprocessingShape">
                    <wps:wsp>
                      <wps:cNvSpPr/>
                      <wps:spPr>
                        <a:xfrm>
                          <a:off x="0" y="0"/>
                          <a:ext cx="52705" cy="3700145"/>
                        </a:xfrm>
                        <a:custGeom>
                          <a:avLst/>
                          <a:gdLst/>
                          <a:ahLst/>
                          <a:cxnLst/>
                          <a:rect l="l" t="t" r="r" b="b"/>
                          <a:pathLst>
                            <a:path w="52705" h="3700145">
                              <a:moveTo>
                                <a:pt x="52197" y="0"/>
                              </a:moveTo>
                              <a:lnTo>
                                <a:pt x="0" y="0"/>
                              </a:lnTo>
                              <a:lnTo>
                                <a:pt x="0" y="3700017"/>
                              </a:lnTo>
                              <a:lnTo>
                                <a:pt x="52197" y="3700017"/>
                              </a:lnTo>
                              <a:lnTo>
                                <a:pt x="52197" y="0"/>
                              </a:lnTo>
                              <a:close/>
                            </a:path>
                          </a:pathLst>
                        </a:custGeom>
                        <a:solidFill>
                          <a:srgbClr val="54BC7F"/>
                        </a:solidFill>
                      </wps:spPr>
                      <wps:bodyPr wrap="square" lIns="0" tIns="0" rIns="0" bIns="0" rtlCol="0">
                        <a:noAutofit/>
                      </wps:bodyPr>
                    </wps:wsp>
                  </a:graphicData>
                </a:graphic>
              </wp:anchor>
            </w:drawing>
          </mc:Choice>
          <mc:Fallback>
            <w:pict>
              <v:shape id="Graphic 1853" o:spid="_x0000_s1026" o:spt="100" style="position:absolute;left:0pt;margin-left:60pt;margin-top:7.85pt;height:291.35pt;width:4.15pt;mso-position-horizontal-relative:page;z-index:251720704;mso-width-relative:page;mso-height-relative:page;" fillcolor="#54BC7F" filled="t" stroked="f" coordsize="52705,3700145" o:gfxdata="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m65cNkAAAAKAQAADwAAAAAAAAABACAAAAAiAAAAZHJzL2Rvd25yZXYueG1sUEsBAhQA&#10;FAAAAAgAh07iQO8hDH4qAgAA5AQAAA4AAAAAAAAAAQAgAAAAKAEAAGRycy9lMm9Eb2MueG1sUEsF&#10;BgAAAAAGAAYAWQEAAMQFAAAAAA==&#10;" path="m52197,0l0,0,0,3700017,52197,3700017,52197,0xe">
                <v:fill on="t" focussize="0,0"/>
                <v:stroke on="f"/>
                <v:imagedata o:title=""/>
                <o:lock v:ext="edit" aspectratio="f"/>
                <v:textbox inset="0mm,0mm,0mm,0mm"/>
              </v:shape>
            </w:pict>
          </mc:Fallback>
        </mc:AlternateContent>
      </w:r>
      <w:r>
        <w:rPr>
          <w:rFonts w:ascii="Tahoma"/>
          <w:b/>
          <w:color w:val="54BC7F"/>
          <w:w w:val="85"/>
          <w:sz w:val="32"/>
        </w:rPr>
        <w:t>WHILE</w:t>
      </w:r>
      <w:r>
        <w:rPr>
          <w:rFonts w:ascii="Tahoma"/>
          <w:b/>
          <w:color w:val="54BC7F"/>
          <w:spacing w:val="-3"/>
          <w:sz w:val="32"/>
        </w:rPr>
        <w:t xml:space="preserve"> </w:t>
      </w:r>
      <w:r>
        <w:rPr>
          <w:rFonts w:ascii="Tahoma"/>
          <w:b/>
          <w:color w:val="A4D6B2"/>
          <w:w w:val="85"/>
          <w:sz w:val="32"/>
        </w:rPr>
        <w:t>YOU</w:t>
      </w:r>
      <w:r>
        <w:rPr>
          <w:rFonts w:ascii="Tahoma"/>
          <w:b/>
          <w:color w:val="A4D6B2"/>
          <w:spacing w:val="-3"/>
          <w:sz w:val="32"/>
        </w:rPr>
        <w:t xml:space="preserve"> </w:t>
      </w:r>
      <w:r>
        <w:rPr>
          <w:rFonts w:ascii="Tahoma"/>
          <w:b/>
          <w:color w:val="A4D6B2"/>
          <w:spacing w:val="-2"/>
          <w:w w:val="85"/>
          <w:sz w:val="32"/>
        </w:rPr>
        <w:t>WATCH</w:t>
      </w:r>
    </w:p>
    <w:p w14:paraId="71D6E704">
      <w:pPr>
        <w:pStyle w:val="15"/>
        <w:numPr>
          <w:ilvl w:val="0"/>
          <w:numId w:val="44"/>
        </w:numPr>
        <w:tabs>
          <w:tab w:val="left" w:pos="1907"/>
        </w:tabs>
        <w:spacing w:before="143" w:after="0" w:line="240" w:lineRule="auto"/>
        <w:ind w:left="1907" w:right="0" w:hanging="345"/>
        <w:jc w:val="left"/>
        <w:rPr>
          <w:rFonts w:ascii="Tahoma"/>
          <w:sz w:val="26"/>
        </w:rPr>
      </w:pPr>
      <w:r>
        <w:rPr>
          <w:rFonts w:ascii="Tahoma"/>
          <w:color w:val="231F20"/>
          <w:sz w:val="26"/>
        </w:rPr>
        <w:t>Choose</w:t>
      </w:r>
      <w:r>
        <w:rPr>
          <w:rFonts w:ascii="Tahoma"/>
          <w:color w:val="231F20"/>
          <w:spacing w:val="-3"/>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best</w:t>
      </w:r>
      <w:r>
        <w:rPr>
          <w:rFonts w:ascii="Tahoma"/>
          <w:color w:val="231F20"/>
          <w:spacing w:val="-3"/>
          <w:sz w:val="26"/>
        </w:rPr>
        <w:t xml:space="preserve"> </w:t>
      </w:r>
      <w:r>
        <w:rPr>
          <w:rFonts w:ascii="Tahoma"/>
          <w:color w:val="231F20"/>
          <w:sz w:val="26"/>
        </w:rPr>
        <w:t>answers</w:t>
      </w:r>
      <w:r>
        <w:rPr>
          <w:rFonts w:ascii="Tahoma"/>
          <w:color w:val="231F20"/>
          <w:spacing w:val="-3"/>
          <w:sz w:val="26"/>
        </w:rPr>
        <w:t xml:space="preserve"> </w:t>
      </w:r>
      <w:r>
        <w:rPr>
          <w:rFonts w:ascii="Tahoma"/>
          <w:color w:val="231F20"/>
          <w:sz w:val="26"/>
        </w:rPr>
        <w:t>according</w:t>
      </w:r>
      <w:r>
        <w:rPr>
          <w:rFonts w:ascii="Tahoma"/>
          <w:color w:val="231F20"/>
          <w:spacing w:val="-3"/>
          <w:sz w:val="26"/>
        </w:rPr>
        <w:t xml:space="preserve"> </w:t>
      </w:r>
      <w:r>
        <w:rPr>
          <w:rFonts w:ascii="Tahoma"/>
          <w:color w:val="231F20"/>
          <w:sz w:val="26"/>
        </w:rPr>
        <w:t>to</w:t>
      </w:r>
      <w:r>
        <w:rPr>
          <w:rFonts w:ascii="Tahoma"/>
          <w:color w:val="231F20"/>
          <w:spacing w:val="-3"/>
          <w:sz w:val="26"/>
        </w:rPr>
        <w:t xml:space="preserve"> </w:t>
      </w:r>
      <w:r>
        <w:rPr>
          <w:rFonts w:ascii="Tahoma"/>
          <w:color w:val="231F20"/>
          <w:sz w:val="26"/>
        </w:rPr>
        <w:t>the</w:t>
      </w:r>
      <w:r>
        <w:rPr>
          <w:rFonts w:ascii="Tahoma"/>
          <w:color w:val="231F20"/>
          <w:spacing w:val="-3"/>
          <w:sz w:val="26"/>
        </w:rPr>
        <w:t xml:space="preserve"> </w:t>
      </w:r>
      <w:r>
        <w:rPr>
          <w:rFonts w:ascii="Tahoma"/>
          <w:color w:val="231F20"/>
          <w:spacing w:val="-2"/>
          <w:sz w:val="26"/>
        </w:rPr>
        <w:t>video.</w:t>
      </w:r>
    </w:p>
    <w:p w14:paraId="29F70C28">
      <w:pPr>
        <w:pStyle w:val="15"/>
        <w:numPr>
          <w:ilvl w:val="1"/>
          <w:numId w:val="44"/>
        </w:numPr>
        <w:tabs>
          <w:tab w:val="left" w:pos="2218"/>
        </w:tabs>
        <w:spacing w:before="156" w:after="0" w:line="240" w:lineRule="auto"/>
        <w:ind w:left="2218" w:right="0" w:hanging="311"/>
        <w:jc w:val="left"/>
        <w:rPr>
          <w:sz w:val="22"/>
        </w:rPr>
      </w:pPr>
      <w:r>
        <w:rPr>
          <w:color w:val="231F20"/>
          <w:spacing w:val="-2"/>
          <w:sz w:val="22"/>
        </w:rPr>
        <w:t>What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NOT</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negative</w:t>
      </w:r>
      <w:r>
        <w:rPr>
          <w:color w:val="231F20"/>
          <w:spacing w:val="-13"/>
          <w:sz w:val="22"/>
        </w:rPr>
        <w:t xml:space="preserve"> </w:t>
      </w:r>
      <w:r>
        <w:rPr>
          <w:color w:val="231F20"/>
          <w:spacing w:val="-2"/>
          <w:sz w:val="22"/>
        </w:rPr>
        <w:t>effect</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using</w:t>
      </w:r>
      <w:r>
        <w:rPr>
          <w:color w:val="231F20"/>
          <w:spacing w:val="-13"/>
          <w:sz w:val="22"/>
        </w:rPr>
        <w:t xml:space="preserve"> </w:t>
      </w:r>
      <w:r>
        <w:rPr>
          <w:color w:val="231F20"/>
          <w:spacing w:val="-2"/>
          <w:sz w:val="22"/>
        </w:rPr>
        <w:t>social</w:t>
      </w:r>
      <w:r>
        <w:rPr>
          <w:color w:val="231F20"/>
          <w:spacing w:val="-13"/>
          <w:sz w:val="22"/>
        </w:rPr>
        <w:t xml:space="preserve"> </w:t>
      </w:r>
      <w:r>
        <w:rPr>
          <w:color w:val="231F20"/>
          <w:spacing w:val="-2"/>
          <w:sz w:val="22"/>
        </w:rPr>
        <w:t>media</w:t>
      </w:r>
      <w:r>
        <w:rPr>
          <w:color w:val="231F20"/>
          <w:spacing w:val="-13"/>
          <w:sz w:val="22"/>
        </w:rPr>
        <w:t xml:space="preserve"> </w:t>
      </w:r>
      <w:r>
        <w:rPr>
          <w:color w:val="231F20"/>
          <w:spacing w:val="-2"/>
          <w:sz w:val="22"/>
        </w:rPr>
        <w:t>24/7?</w:t>
      </w:r>
    </w:p>
    <w:p w14:paraId="63FEAA1B">
      <w:pPr>
        <w:pStyle w:val="15"/>
        <w:numPr>
          <w:ilvl w:val="2"/>
          <w:numId w:val="44"/>
        </w:numPr>
        <w:tabs>
          <w:tab w:val="left" w:pos="2487"/>
        </w:tabs>
        <w:spacing w:before="27" w:after="0" w:line="240" w:lineRule="auto"/>
        <w:ind w:left="2487" w:right="0" w:hanging="268"/>
        <w:jc w:val="left"/>
        <w:rPr>
          <w:sz w:val="22"/>
        </w:rPr>
      </w:pPr>
      <w:r>
        <w:rPr>
          <w:color w:val="231F20"/>
          <w:spacing w:val="-2"/>
          <w:sz w:val="22"/>
        </w:rPr>
        <w:t>It</w:t>
      </w:r>
      <w:r>
        <w:rPr>
          <w:color w:val="231F20"/>
          <w:spacing w:val="-8"/>
          <w:sz w:val="22"/>
        </w:rPr>
        <w:t xml:space="preserve"> </w:t>
      </w:r>
      <w:r>
        <w:rPr>
          <w:color w:val="231F20"/>
          <w:spacing w:val="-2"/>
          <w:sz w:val="22"/>
        </w:rPr>
        <w:t>can</w:t>
      </w:r>
      <w:r>
        <w:rPr>
          <w:color w:val="231F20"/>
          <w:spacing w:val="-7"/>
          <w:sz w:val="22"/>
        </w:rPr>
        <w:t xml:space="preserve"> </w:t>
      </w:r>
      <w:r>
        <w:rPr>
          <w:color w:val="231F20"/>
          <w:spacing w:val="-2"/>
          <w:sz w:val="22"/>
        </w:rPr>
        <w:t>hurt</w:t>
      </w:r>
      <w:r>
        <w:rPr>
          <w:color w:val="231F20"/>
          <w:spacing w:val="-7"/>
          <w:sz w:val="22"/>
        </w:rPr>
        <w:t xml:space="preserve"> </w:t>
      </w:r>
      <w:r>
        <w:rPr>
          <w:color w:val="231F20"/>
          <w:spacing w:val="-2"/>
          <w:sz w:val="22"/>
        </w:rPr>
        <w:t>your</w:t>
      </w:r>
      <w:r>
        <w:rPr>
          <w:color w:val="231F20"/>
          <w:spacing w:val="-7"/>
          <w:sz w:val="22"/>
        </w:rPr>
        <w:t xml:space="preserve"> </w:t>
      </w:r>
      <w:r>
        <w:rPr>
          <w:color w:val="231F20"/>
          <w:spacing w:val="-2"/>
          <w:sz w:val="22"/>
        </w:rPr>
        <w:t>confidence</w:t>
      </w:r>
      <w:r>
        <w:rPr>
          <w:color w:val="231F20"/>
          <w:spacing w:val="-8"/>
          <w:sz w:val="22"/>
        </w:rPr>
        <w:t xml:space="preserve"> </w:t>
      </w:r>
      <w:r>
        <w:rPr>
          <w:color w:val="231F20"/>
          <w:spacing w:val="-2"/>
          <w:sz w:val="22"/>
        </w:rPr>
        <w:t>in</w:t>
      </w:r>
      <w:r>
        <w:rPr>
          <w:color w:val="231F20"/>
          <w:spacing w:val="-7"/>
          <w:sz w:val="22"/>
        </w:rPr>
        <w:t xml:space="preserve"> </w:t>
      </w:r>
      <w:r>
        <w:rPr>
          <w:color w:val="231F20"/>
          <w:spacing w:val="-2"/>
          <w:sz w:val="22"/>
        </w:rPr>
        <w:t>yourself.</w:t>
      </w:r>
    </w:p>
    <w:p w14:paraId="4E18C905">
      <w:pPr>
        <w:pStyle w:val="15"/>
        <w:numPr>
          <w:ilvl w:val="2"/>
          <w:numId w:val="44"/>
        </w:numPr>
        <w:tabs>
          <w:tab w:val="left" w:pos="2496"/>
        </w:tabs>
        <w:spacing w:before="27" w:after="0" w:line="240" w:lineRule="auto"/>
        <w:ind w:left="2496" w:right="0" w:hanging="277"/>
        <w:jc w:val="left"/>
        <w:rPr>
          <w:sz w:val="22"/>
        </w:rPr>
      </w:pPr>
      <w:r>
        <w:rPr>
          <w:color w:val="231F20"/>
          <w:spacing w:val="-2"/>
          <w:sz w:val="22"/>
        </w:rPr>
        <w:t>It</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hurt</w:t>
      </w:r>
      <w:r>
        <w:rPr>
          <w:color w:val="231F20"/>
          <w:spacing w:val="-9"/>
          <w:sz w:val="22"/>
        </w:rPr>
        <w:t xml:space="preserve"> </w:t>
      </w:r>
      <w:r>
        <w:rPr>
          <w:color w:val="231F20"/>
          <w:spacing w:val="-2"/>
          <w:sz w:val="22"/>
        </w:rPr>
        <w:t>your</w:t>
      </w:r>
      <w:r>
        <w:rPr>
          <w:color w:val="231F20"/>
          <w:spacing w:val="-10"/>
          <w:sz w:val="22"/>
        </w:rPr>
        <w:t xml:space="preserve"> </w:t>
      </w:r>
      <w:r>
        <w:rPr>
          <w:color w:val="231F20"/>
          <w:spacing w:val="-2"/>
          <w:sz w:val="22"/>
        </w:rPr>
        <w:t>ability</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make</w:t>
      </w:r>
      <w:r>
        <w:rPr>
          <w:color w:val="231F20"/>
          <w:spacing w:val="-10"/>
          <w:sz w:val="22"/>
        </w:rPr>
        <w:t xml:space="preserve"> </w:t>
      </w:r>
      <w:r>
        <w:rPr>
          <w:color w:val="231F20"/>
          <w:spacing w:val="-2"/>
          <w:sz w:val="22"/>
        </w:rPr>
        <w:t>friends</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real</w:t>
      </w:r>
      <w:r>
        <w:rPr>
          <w:color w:val="231F20"/>
          <w:spacing w:val="-9"/>
          <w:sz w:val="22"/>
        </w:rPr>
        <w:t xml:space="preserve"> </w:t>
      </w:r>
      <w:r>
        <w:rPr>
          <w:color w:val="231F20"/>
          <w:spacing w:val="-2"/>
          <w:sz w:val="22"/>
        </w:rPr>
        <w:t>world.</w:t>
      </w:r>
    </w:p>
    <w:p w14:paraId="0E303AA2">
      <w:pPr>
        <w:pStyle w:val="15"/>
        <w:numPr>
          <w:ilvl w:val="2"/>
          <w:numId w:val="44"/>
        </w:numPr>
        <w:tabs>
          <w:tab w:val="left" w:pos="2500"/>
        </w:tabs>
        <w:spacing w:before="27" w:after="0" w:line="240" w:lineRule="auto"/>
        <w:ind w:left="2500" w:right="0" w:hanging="281"/>
        <w:jc w:val="left"/>
        <w:rPr>
          <w:sz w:val="22"/>
        </w:rPr>
      </w:pPr>
      <w:r>
        <w:rPr>
          <w:color w:val="231F20"/>
          <w:sz w:val="22"/>
        </w:rPr>
        <w:t>It</w:t>
      </w:r>
      <w:r>
        <w:rPr>
          <w:color w:val="231F20"/>
          <w:spacing w:val="-15"/>
          <w:sz w:val="22"/>
        </w:rPr>
        <w:t xml:space="preserve"> </w:t>
      </w:r>
      <w:r>
        <w:rPr>
          <w:color w:val="231F20"/>
          <w:sz w:val="22"/>
        </w:rPr>
        <w:t>causes</w:t>
      </w:r>
      <w:r>
        <w:rPr>
          <w:color w:val="231F20"/>
          <w:spacing w:val="-15"/>
          <w:sz w:val="22"/>
        </w:rPr>
        <w:t xml:space="preserve"> </w:t>
      </w:r>
      <w:r>
        <w:rPr>
          <w:color w:val="231F20"/>
          <w:sz w:val="22"/>
        </w:rPr>
        <w:t>a</w:t>
      </w:r>
      <w:r>
        <w:rPr>
          <w:color w:val="231F20"/>
          <w:spacing w:val="-15"/>
          <w:sz w:val="22"/>
        </w:rPr>
        <w:t xml:space="preserve"> </w:t>
      </w:r>
      <w:r>
        <w:rPr>
          <w:color w:val="231F20"/>
          <w:sz w:val="22"/>
        </w:rPr>
        <w:t>lack</w:t>
      </w:r>
      <w:r>
        <w:rPr>
          <w:color w:val="231F20"/>
          <w:spacing w:val="-14"/>
          <w:sz w:val="22"/>
        </w:rPr>
        <w:t xml:space="preserve"> </w:t>
      </w:r>
      <w:r>
        <w:rPr>
          <w:color w:val="231F20"/>
          <w:sz w:val="22"/>
        </w:rPr>
        <w:t>of</w:t>
      </w:r>
      <w:r>
        <w:rPr>
          <w:color w:val="231F20"/>
          <w:spacing w:val="-15"/>
          <w:sz w:val="22"/>
        </w:rPr>
        <w:t xml:space="preserve"> </w:t>
      </w:r>
      <w:r>
        <w:rPr>
          <w:color w:val="231F20"/>
          <w:sz w:val="22"/>
        </w:rPr>
        <w:t>sleep,</w:t>
      </w:r>
      <w:r>
        <w:rPr>
          <w:color w:val="231F20"/>
          <w:spacing w:val="-15"/>
          <w:sz w:val="22"/>
        </w:rPr>
        <w:t xml:space="preserve"> </w:t>
      </w:r>
      <w:r>
        <w:rPr>
          <w:color w:val="231F20"/>
          <w:sz w:val="22"/>
        </w:rPr>
        <w:t>and</w:t>
      </w:r>
      <w:r>
        <w:rPr>
          <w:color w:val="231F20"/>
          <w:spacing w:val="-14"/>
          <w:sz w:val="22"/>
        </w:rPr>
        <w:t xml:space="preserve"> </w:t>
      </w:r>
      <w:r>
        <w:rPr>
          <w:color w:val="231F20"/>
          <w:sz w:val="22"/>
        </w:rPr>
        <w:t>that</w:t>
      </w:r>
      <w:r>
        <w:rPr>
          <w:color w:val="231F20"/>
          <w:spacing w:val="-15"/>
          <w:sz w:val="22"/>
        </w:rPr>
        <w:t xml:space="preserve"> </w:t>
      </w:r>
      <w:r>
        <w:rPr>
          <w:color w:val="231F20"/>
          <w:sz w:val="22"/>
        </w:rPr>
        <w:t>can</w:t>
      </w:r>
      <w:r>
        <w:rPr>
          <w:color w:val="231F20"/>
          <w:spacing w:val="-15"/>
          <w:sz w:val="22"/>
        </w:rPr>
        <w:t xml:space="preserve"> </w:t>
      </w:r>
      <w:r>
        <w:rPr>
          <w:color w:val="231F20"/>
          <w:sz w:val="22"/>
        </w:rPr>
        <w:t>harm</w:t>
      </w:r>
      <w:r>
        <w:rPr>
          <w:color w:val="231F20"/>
          <w:spacing w:val="-14"/>
          <w:sz w:val="22"/>
        </w:rPr>
        <w:t xml:space="preserve"> </w:t>
      </w:r>
      <w:r>
        <w:rPr>
          <w:color w:val="231F20"/>
          <w:sz w:val="22"/>
        </w:rPr>
        <w:t>your</w:t>
      </w:r>
      <w:r>
        <w:rPr>
          <w:color w:val="231F20"/>
          <w:spacing w:val="-15"/>
          <w:sz w:val="22"/>
        </w:rPr>
        <w:t xml:space="preserve"> </w:t>
      </w:r>
      <w:r>
        <w:rPr>
          <w:color w:val="231F20"/>
          <w:spacing w:val="-2"/>
          <w:sz w:val="22"/>
        </w:rPr>
        <w:t>health.</w:t>
      </w:r>
    </w:p>
    <w:p w14:paraId="43F6C5E5">
      <w:pPr>
        <w:pStyle w:val="15"/>
        <w:numPr>
          <w:ilvl w:val="1"/>
          <w:numId w:val="44"/>
        </w:numPr>
        <w:tabs>
          <w:tab w:val="left" w:pos="2218"/>
        </w:tabs>
        <w:spacing w:before="112" w:after="0" w:line="240" w:lineRule="auto"/>
        <w:ind w:left="2218" w:right="0" w:hanging="311"/>
        <w:jc w:val="left"/>
        <w:rPr>
          <w:sz w:val="22"/>
        </w:rPr>
      </w:pPr>
      <w:r>
        <w:rPr>
          <w:color w:val="231F20"/>
          <w:spacing w:val="-2"/>
          <w:sz w:val="22"/>
        </w:rPr>
        <w:t>How</w:t>
      </w:r>
      <w:r>
        <w:rPr>
          <w:color w:val="231F20"/>
          <w:spacing w:val="-10"/>
          <w:sz w:val="22"/>
        </w:rPr>
        <w:t xml:space="preserve"> </w:t>
      </w:r>
      <w:r>
        <w:rPr>
          <w:color w:val="231F20"/>
          <w:spacing w:val="-2"/>
          <w:sz w:val="22"/>
        </w:rPr>
        <w:t>is</w:t>
      </w:r>
      <w:r>
        <w:rPr>
          <w:color w:val="231F20"/>
          <w:spacing w:val="-9"/>
          <w:sz w:val="22"/>
        </w:rPr>
        <w:t xml:space="preserve"> </w:t>
      </w:r>
      <w:r>
        <w:rPr>
          <w:color w:val="231F20"/>
          <w:spacing w:val="-2"/>
          <w:sz w:val="22"/>
        </w:rPr>
        <w:t>Blackburn</w:t>
      </w:r>
      <w:r>
        <w:rPr>
          <w:color w:val="231F20"/>
          <w:spacing w:val="-9"/>
          <w:sz w:val="22"/>
        </w:rPr>
        <w:t xml:space="preserve"> </w:t>
      </w:r>
      <w:r>
        <w:rPr>
          <w:color w:val="231F20"/>
          <w:spacing w:val="-2"/>
          <w:sz w:val="22"/>
        </w:rPr>
        <w:t>College</w:t>
      </w:r>
      <w:r>
        <w:rPr>
          <w:color w:val="231F20"/>
          <w:spacing w:val="-9"/>
          <w:sz w:val="22"/>
        </w:rPr>
        <w:t xml:space="preserve"> </w:t>
      </w:r>
      <w:r>
        <w:rPr>
          <w:color w:val="231F20"/>
          <w:spacing w:val="-2"/>
          <w:sz w:val="22"/>
        </w:rPr>
        <w:t>dealing</w:t>
      </w:r>
      <w:r>
        <w:rPr>
          <w:color w:val="231F20"/>
          <w:spacing w:val="-10"/>
          <w:sz w:val="22"/>
        </w:rPr>
        <w:t xml:space="preserve"> </w:t>
      </w:r>
      <w:r>
        <w:rPr>
          <w:color w:val="231F20"/>
          <w:spacing w:val="-2"/>
          <w:sz w:val="22"/>
        </w:rPr>
        <w:t>with</w:t>
      </w:r>
      <w:r>
        <w:rPr>
          <w:color w:val="231F20"/>
          <w:spacing w:val="-9"/>
          <w:sz w:val="22"/>
        </w:rPr>
        <w:t xml:space="preserve"> </w:t>
      </w:r>
      <w:r>
        <w:rPr>
          <w:color w:val="231F20"/>
          <w:spacing w:val="-2"/>
          <w:sz w:val="22"/>
        </w:rPr>
        <w:t>social</w:t>
      </w:r>
      <w:r>
        <w:rPr>
          <w:color w:val="231F20"/>
          <w:spacing w:val="-9"/>
          <w:sz w:val="22"/>
        </w:rPr>
        <w:t xml:space="preserve"> </w:t>
      </w:r>
      <w:r>
        <w:rPr>
          <w:color w:val="231F20"/>
          <w:spacing w:val="-2"/>
          <w:sz w:val="22"/>
        </w:rPr>
        <w:t>media?</w:t>
      </w:r>
    </w:p>
    <w:p w14:paraId="486F0407">
      <w:pPr>
        <w:pStyle w:val="15"/>
        <w:numPr>
          <w:ilvl w:val="2"/>
          <w:numId w:val="44"/>
        </w:numPr>
        <w:tabs>
          <w:tab w:val="left" w:pos="2487"/>
        </w:tabs>
        <w:spacing w:before="27" w:after="0" w:line="240" w:lineRule="auto"/>
        <w:ind w:left="2487" w:right="0" w:hanging="268"/>
        <w:jc w:val="left"/>
        <w:rPr>
          <w:sz w:val="22"/>
        </w:rPr>
      </w:pPr>
      <w:r>
        <w:rPr>
          <w:color w:val="231F20"/>
          <w:spacing w:val="-2"/>
          <w:sz w:val="22"/>
        </w:rPr>
        <w:t>They</w:t>
      </w:r>
      <w:r>
        <w:rPr>
          <w:color w:val="231F20"/>
          <w:spacing w:val="-11"/>
          <w:sz w:val="22"/>
        </w:rPr>
        <w:t xml:space="preserve"> </w:t>
      </w:r>
      <w:r>
        <w:rPr>
          <w:color w:val="231F20"/>
          <w:spacing w:val="-2"/>
          <w:sz w:val="22"/>
        </w:rPr>
        <w:t>make</w:t>
      </w:r>
      <w:r>
        <w:rPr>
          <w:color w:val="231F20"/>
          <w:spacing w:val="-10"/>
          <w:sz w:val="22"/>
        </w:rPr>
        <w:t xml:space="preserve"> </w:t>
      </w:r>
      <w:r>
        <w:rPr>
          <w:color w:val="231F20"/>
          <w:spacing w:val="-2"/>
          <w:sz w:val="22"/>
        </w:rPr>
        <w:t>students</w:t>
      </w:r>
      <w:r>
        <w:rPr>
          <w:color w:val="231F20"/>
          <w:spacing w:val="-10"/>
          <w:sz w:val="22"/>
        </w:rPr>
        <w:t xml:space="preserve"> </w:t>
      </w:r>
      <w:r>
        <w:rPr>
          <w:color w:val="231F20"/>
          <w:spacing w:val="-2"/>
          <w:sz w:val="22"/>
        </w:rPr>
        <w:t>turn</w:t>
      </w:r>
      <w:r>
        <w:rPr>
          <w:color w:val="231F20"/>
          <w:spacing w:val="-10"/>
          <w:sz w:val="22"/>
        </w:rPr>
        <w:t xml:space="preserve"> </w:t>
      </w:r>
      <w:r>
        <w:rPr>
          <w:color w:val="231F20"/>
          <w:spacing w:val="-2"/>
          <w:sz w:val="22"/>
        </w:rPr>
        <w:t>off</w:t>
      </w:r>
      <w:r>
        <w:rPr>
          <w:color w:val="231F20"/>
          <w:spacing w:val="-10"/>
          <w:sz w:val="22"/>
        </w:rPr>
        <w:t xml:space="preserve"> </w:t>
      </w:r>
      <w:r>
        <w:rPr>
          <w:color w:val="231F20"/>
          <w:spacing w:val="-2"/>
          <w:sz w:val="22"/>
        </w:rPr>
        <w:t>social</w:t>
      </w:r>
      <w:r>
        <w:rPr>
          <w:color w:val="231F20"/>
          <w:spacing w:val="-10"/>
          <w:sz w:val="22"/>
        </w:rPr>
        <w:t xml:space="preserve"> </w:t>
      </w:r>
      <w:r>
        <w:rPr>
          <w:color w:val="231F20"/>
          <w:spacing w:val="-2"/>
          <w:sz w:val="22"/>
        </w:rPr>
        <w:t>media</w:t>
      </w:r>
      <w:r>
        <w:rPr>
          <w:color w:val="231F20"/>
          <w:spacing w:val="-10"/>
          <w:sz w:val="22"/>
        </w:rPr>
        <w:t xml:space="preserve"> </w:t>
      </w:r>
      <w:r>
        <w:rPr>
          <w:color w:val="231F20"/>
          <w:spacing w:val="-2"/>
          <w:sz w:val="22"/>
        </w:rPr>
        <w:t>at</w:t>
      </w:r>
      <w:r>
        <w:rPr>
          <w:color w:val="231F20"/>
          <w:spacing w:val="-11"/>
          <w:sz w:val="22"/>
        </w:rPr>
        <w:t xml:space="preserve"> </w:t>
      </w:r>
      <w:r>
        <w:rPr>
          <w:color w:val="231F20"/>
          <w:spacing w:val="-2"/>
          <w:sz w:val="22"/>
        </w:rPr>
        <w:t>certain</w:t>
      </w:r>
      <w:r>
        <w:rPr>
          <w:color w:val="231F20"/>
          <w:spacing w:val="-10"/>
          <w:sz w:val="22"/>
        </w:rPr>
        <w:t xml:space="preserve"> </w:t>
      </w:r>
      <w:r>
        <w:rPr>
          <w:color w:val="231F20"/>
          <w:spacing w:val="-2"/>
          <w:sz w:val="22"/>
        </w:rPr>
        <w:t>times.</w:t>
      </w:r>
    </w:p>
    <w:p w14:paraId="6E5144DE">
      <w:pPr>
        <w:pStyle w:val="15"/>
        <w:numPr>
          <w:ilvl w:val="2"/>
          <w:numId w:val="44"/>
        </w:numPr>
        <w:tabs>
          <w:tab w:val="left" w:pos="2496"/>
        </w:tabs>
        <w:spacing w:before="27" w:after="0" w:line="240" w:lineRule="auto"/>
        <w:ind w:left="2496" w:right="0" w:hanging="277"/>
        <w:jc w:val="left"/>
        <w:rPr>
          <w:sz w:val="22"/>
        </w:rPr>
      </w:pPr>
      <w:r>
        <w:rPr>
          <w:color w:val="231F20"/>
          <w:spacing w:val="-2"/>
          <w:sz w:val="22"/>
        </w:rPr>
        <w:t>They</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decided</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forbid</w:t>
      </w:r>
      <w:r>
        <w:rPr>
          <w:color w:val="231F20"/>
          <w:spacing w:val="-11"/>
          <w:sz w:val="22"/>
        </w:rPr>
        <w:t xml:space="preserve"> </w:t>
      </w:r>
      <w:r>
        <w:rPr>
          <w:color w:val="231F20"/>
          <w:spacing w:val="-2"/>
          <w:sz w:val="22"/>
        </w:rPr>
        <w:t>social</w:t>
      </w:r>
      <w:r>
        <w:rPr>
          <w:color w:val="231F20"/>
          <w:spacing w:val="-10"/>
          <w:sz w:val="22"/>
        </w:rPr>
        <w:t xml:space="preserve"> </w:t>
      </w:r>
      <w:r>
        <w:rPr>
          <w:color w:val="231F20"/>
          <w:spacing w:val="-2"/>
          <w:sz w:val="22"/>
        </w:rPr>
        <w:t>media</w:t>
      </w:r>
      <w:r>
        <w:rPr>
          <w:color w:val="231F20"/>
          <w:spacing w:val="-11"/>
          <w:sz w:val="22"/>
        </w:rPr>
        <w:t xml:space="preserve"> </w:t>
      </w:r>
      <w:r>
        <w:rPr>
          <w:color w:val="231F20"/>
          <w:spacing w:val="-4"/>
          <w:sz w:val="22"/>
        </w:rPr>
        <w:t>use.</w:t>
      </w:r>
    </w:p>
    <w:p w14:paraId="5ECB15B8">
      <w:pPr>
        <w:pStyle w:val="15"/>
        <w:numPr>
          <w:ilvl w:val="2"/>
          <w:numId w:val="44"/>
        </w:numPr>
        <w:tabs>
          <w:tab w:val="left" w:pos="2500"/>
        </w:tabs>
        <w:spacing w:before="27" w:after="0" w:line="240" w:lineRule="auto"/>
        <w:ind w:left="2500" w:right="0" w:hanging="281"/>
        <w:jc w:val="left"/>
        <w:rPr>
          <w:sz w:val="22"/>
        </w:rPr>
      </w:pPr>
      <w:r>
        <w:rPr>
          <w:color w:val="231F20"/>
          <w:sz w:val="22"/>
        </w:rPr>
        <w:t>They</w:t>
      </w:r>
      <w:r>
        <w:rPr>
          <w:color w:val="231F20"/>
          <w:spacing w:val="-15"/>
          <w:sz w:val="22"/>
        </w:rPr>
        <w:t xml:space="preserve"> </w:t>
      </w:r>
      <w:r>
        <w:rPr>
          <w:color w:val="231F20"/>
          <w:sz w:val="22"/>
        </w:rPr>
        <w:t>try</w:t>
      </w:r>
      <w:r>
        <w:rPr>
          <w:color w:val="231F20"/>
          <w:spacing w:val="-15"/>
          <w:sz w:val="22"/>
        </w:rPr>
        <w:t xml:space="preserve"> </w:t>
      </w:r>
      <w:r>
        <w:rPr>
          <w:color w:val="231F20"/>
          <w:sz w:val="22"/>
        </w:rPr>
        <w:t>to</w:t>
      </w:r>
      <w:r>
        <w:rPr>
          <w:color w:val="231F20"/>
          <w:spacing w:val="-14"/>
          <w:sz w:val="22"/>
        </w:rPr>
        <w:t xml:space="preserve"> </w:t>
      </w:r>
      <w:r>
        <w:rPr>
          <w:color w:val="231F20"/>
          <w:sz w:val="22"/>
        </w:rPr>
        <w:t>encourage</w:t>
      </w:r>
      <w:r>
        <w:rPr>
          <w:color w:val="231F20"/>
          <w:spacing w:val="-15"/>
          <w:sz w:val="22"/>
        </w:rPr>
        <w:t xml:space="preserve"> </w:t>
      </w:r>
      <w:r>
        <w:rPr>
          <w:color w:val="231F20"/>
          <w:sz w:val="22"/>
        </w:rPr>
        <w:t>students</w:t>
      </w:r>
      <w:r>
        <w:rPr>
          <w:color w:val="231F20"/>
          <w:spacing w:val="-15"/>
          <w:sz w:val="22"/>
        </w:rPr>
        <w:t xml:space="preserve"> </w:t>
      </w:r>
      <w:r>
        <w:rPr>
          <w:color w:val="231F20"/>
          <w:sz w:val="22"/>
        </w:rPr>
        <w:t>to</w:t>
      </w:r>
      <w:r>
        <w:rPr>
          <w:color w:val="231F20"/>
          <w:spacing w:val="-14"/>
          <w:sz w:val="22"/>
        </w:rPr>
        <w:t xml:space="preserve"> </w:t>
      </w:r>
      <w:r>
        <w:rPr>
          <w:color w:val="231F20"/>
          <w:sz w:val="22"/>
        </w:rPr>
        <w:t>use</w:t>
      </w:r>
      <w:r>
        <w:rPr>
          <w:color w:val="231F20"/>
          <w:spacing w:val="-15"/>
          <w:sz w:val="22"/>
        </w:rPr>
        <w:t xml:space="preserve"> </w:t>
      </w:r>
      <w:r>
        <w:rPr>
          <w:color w:val="231F20"/>
          <w:sz w:val="22"/>
        </w:rPr>
        <w:t>it</w:t>
      </w:r>
      <w:r>
        <w:rPr>
          <w:color w:val="231F20"/>
          <w:spacing w:val="-15"/>
          <w:sz w:val="22"/>
        </w:rPr>
        <w:t xml:space="preserve"> </w:t>
      </w:r>
      <w:r>
        <w:rPr>
          <w:color w:val="231F20"/>
          <w:spacing w:val="-2"/>
          <w:sz w:val="22"/>
        </w:rPr>
        <w:t>responsibly.</w:t>
      </w:r>
    </w:p>
    <w:p w14:paraId="71BA335D">
      <w:pPr>
        <w:pStyle w:val="11"/>
        <w:spacing w:before="4"/>
        <w:rPr>
          <w:sz w:val="20"/>
        </w:rPr>
      </w:pPr>
    </w:p>
    <w:p w14:paraId="035FB7BF">
      <w:pPr>
        <w:pStyle w:val="15"/>
        <w:numPr>
          <w:ilvl w:val="0"/>
          <w:numId w:val="44"/>
        </w:numPr>
        <w:tabs>
          <w:tab w:val="left" w:pos="1907"/>
        </w:tabs>
        <w:spacing w:before="0" w:after="0" w:line="240" w:lineRule="auto"/>
        <w:ind w:left="1907" w:right="0" w:hanging="345"/>
        <w:jc w:val="left"/>
        <w:rPr>
          <w:rFonts w:ascii="Tahoma"/>
          <w:sz w:val="26"/>
        </w:rPr>
      </w:pPr>
      <w:r>
        <w:rPr>
          <w:rFonts w:ascii="Tahoma"/>
          <w:color w:val="231F20"/>
          <w:sz w:val="26"/>
        </w:rPr>
        <w:t>Complete</w:t>
      </w:r>
      <w:r>
        <w:rPr>
          <w:rFonts w:ascii="Tahoma"/>
          <w:color w:val="231F20"/>
          <w:spacing w:val="-7"/>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quotes</w:t>
      </w:r>
      <w:r>
        <w:rPr>
          <w:rFonts w:ascii="Tahoma"/>
          <w:color w:val="231F20"/>
          <w:spacing w:val="-6"/>
          <w:sz w:val="26"/>
        </w:rPr>
        <w:t xml:space="preserve"> </w:t>
      </w:r>
      <w:r>
        <w:rPr>
          <w:rFonts w:ascii="Tahoma"/>
          <w:color w:val="231F20"/>
          <w:sz w:val="26"/>
        </w:rPr>
        <w:t>below</w:t>
      </w:r>
      <w:r>
        <w:rPr>
          <w:rFonts w:ascii="Tahoma"/>
          <w:color w:val="231F20"/>
          <w:spacing w:val="-6"/>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you</w:t>
      </w:r>
      <w:r>
        <w:rPr>
          <w:rFonts w:ascii="Tahoma"/>
          <w:color w:val="231F20"/>
          <w:spacing w:val="-6"/>
          <w:sz w:val="26"/>
        </w:rPr>
        <w:t xml:space="preserve"> </w:t>
      </w:r>
      <w:r>
        <w:rPr>
          <w:rFonts w:ascii="Tahoma"/>
          <w:color w:val="231F20"/>
          <w:sz w:val="26"/>
        </w:rPr>
        <w:t>hear</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pacing w:val="-2"/>
          <w:sz w:val="26"/>
        </w:rPr>
        <w:t>video.</w:t>
      </w:r>
    </w:p>
    <w:p w14:paraId="121CB4A4">
      <w:pPr>
        <w:pStyle w:val="15"/>
        <w:numPr>
          <w:ilvl w:val="1"/>
          <w:numId w:val="44"/>
        </w:numPr>
        <w:tabs>
          <w:tab w:val="left" w:pos="2218"/>
          <w:tab w:val="left" w:pos="9038"/>
        </w:tabs>
        <w:spacing w:before="164" w:after="0" w:line="240" w:lineRule="auto"/>
        <w:ind w:left="2218" w:right="0" w:hanging="311"/>
        <w:jc w:val="left"/>
        <w:rPr>
          <w:sz w:val="22"/>
        </w:rPr>
      </w:pPr>
      <w:r>
        <w:rPr>
          <w:color w:val="231F20"/>
          <w:spacing w:val="-2"/>
          <w:sz w:val="22"/>
        </w:rPr>
        <w:t>“…</w:t>
      </w:r>
      <w:r>
        <w:rPr>
          <w:color w:val="231F20"/>
          <w:spacing w:val="-6"/>
          <w:sz w:val="22"/>
        </w:rPr>
        <w:t xml:space="preserve"> </w:t>
      </w:r>
      <w:r>
        <w:rPr>
          <w:color w:val="231F20"/>
          <w:spacing w:val="-2"/>
          <w:sz w:val="22"/>
        </w:rPr>
        <w:t>it’s</w:t>
      </w:r>
      <w:r>
        <w:rPr>
          <w:color w:val="231F20"/>
          <w:spacing w:val="-6"/>
          <w:sz w:val="22"/>
        </w:rPr>
        <w:t xml:space="preserve"> </w:t>
      </w:r>
      <w:r>
        <w:rPr>
          <w:color w:val="231F20"/>
          <w:spacing w:val="-2"/>
          <w:sz w:val="22"/>
        </w:rPr>
        <w:t>very</w:t>
      </w:r>
      <w:r>
        <w:rPr>
          <w:color w:val="231F20"/>
          <w:spacing w:val="-6"/>
          <w:sz w:val="22"/>
        </w:rPr>
        <w:t xml:space="preserve"> </w:t>
      </w:r>
      <w:r>
        <w:rPr>
          <w:color w:val="231F20"/>
          <w:spacing w:val="-2"/>
          <w:sz w:val="22"/>
        </w:rPr>
        <w:t>easy</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become</w:t>
      </w:r>
      <w:r>
        <w:rPr>
          <w:color w:val="231F20"/>
          <w:spacing w:val="-6"/>
          <w:sz w:val="22"/>
        </w:rPr>
        <w:t xml:space="preserve"> </w:t>
      </w:r>
      <w:r>
        <w:rPr>
          <w:color w:val="231F20"/>
          <w:spacing w:val="-2"/>
          <w:sz w:val="22"/>
        </w:rPr>
        <w:t>too</w:t>
      </w:r>
      <w:r>
        <w:rPr>
          <w:color w:val="231F20"/>
          <w:spacing w:val="-6"/>
          <w:sz w:val="22"/>
        </w:rPr>
        <w:t xml:space="preserve"> </w:t>
      </w:r>
      <w:r>
        <w:rPr>
          <w:color w:val="231F20"/>
          <w:spacing w:val="-2"/>
          <w:sz w:val="22"/>
        </w:rPr>
        <w:t>invested</w:t>
      </w:r>
      <w:r>
        <w:rPr>
          <w:color w:val="231F20"/>
          <w:spacing w:val="-6"/>
          <w:sz w:val="22"/>
        </w:rPr>
        <w:t xml:space="preserve"> </w:t>
      </w:r>
      <w:r>
        <w:rPr>
          <w:color w:val="231F20"/>
          <w:spacing w:val="-2"/>
          <w:sz w:val="22"/>
        </w:rPr>
        <w:t>in</w:t>
      </w:r>
      <w:r>
        <w:rPr>
          <w:color w:val="231F20"/>
          <w:spacing w:val="-6"/>
          <w:sz w:val="22"/>
        </w:rPr>
        <w:t xml:space="preserve"> </w:t>
      </w:r>
      <w:r>
        <w:rPr>
          <w:color w:val="231F20"/>
          <w:spacing w:val="-2"/>
          <w:sz w:val="22"/>
        </w:rPr>
        <w:t>having</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keep</w:t>
      </w:r>
      <w:r>
        <w:rPr>
          <w:color w:val="231F20"/>
          <w:spacing w:val="-6"/>
          <w:sz w:val="22"/>
        </w:rPr>
        <w:t xml:space="preserve"> </w:t>
      </w:r>
      <w:r>
        <w:rPr>
          <w:color w:val="231F20"/>
          <w:sz w:val="22"/>
          <w:u w:val="single" w:color="231F20"/>
        </w:rPr>
        <w:tab/>
      </w:r>
      <w:r>
        <w:rPr>
          <w:color w:val="231F20"/>
          <w:sz w:val="22"/>
        </w:rPr>
        <w:t xml:space="preserve"> and</w:t>
      </w:r>
    </w:p>
    <w:p w14:paraId="27B1EA2E">
      <w:pPr>
        <w:pStyle w:val="11"/>
        <w:tabs>
          <w:tab w:val="left" w:pos="3447"/>
          <w:tab w:val="left" w:pos="6116"/>
        </w:tabs>
        <w:spacing w:before="27"/>
        <w:ind w:left="2219"/>
      </w:pPr>
      <w:r>
        <w:rPr>
          <w:color w:val="231F20"/>
          <w:u w:val="single" w:color="231F20"/>
        </w:rPr>
        <w:tab/>
      </w:r>
      <w:r>
        <w:rPr>
          <w:color w:val="231F20"/>
        </w:rPr>
        <w:t xml:space="preserve"> </w:t>
      </w:r>
      <w:r>
        <w:rPr>
          <w:color w:val="231F20"/>
          <w:spacing w:val="-2"/>
        </w:rPr>
        <w:t xml:space="preserve">pictures, </w:t>
      </w:r>
      <w:r>
        <w:rPr>
          <w:color w:val="231F20"/>
        </w:rPr>
        <w:t xml:space="preserve">and </w:t>
      </w:r>
      <w:r>
        <w:rPr>
          <w:color w:val="231F20"/>
          <w:u w:val="single" w:color="231F20"/>
        </w:rPr>
        <w:tab/>
      </w:r>
      <w:r>
        <w:rPr>
          <w:color w:val="231F20"/>
        </w:rPr>
        <w:t xml:space="preserve"> to people online.”</w:t>
      </w:r>
    </w:p>
    <w:p w14:paraId="295BC991">
      <w:pPr>
        <w:pStyle w:val="15"/>
        <w:numPr>
          <w:ilvl w:val="1"/>
          <w:numId w:val="44"/>
        </w:numPr>
        <w:tabs>
          <w:tab w:val="left" w:pos="2219"/>
          <w:tab w:val="left" w:pos="5820"/>
          <w:tab w:val="left" w:pos="7355"/>
          <w:tab w:val="left" w:pos="8941"/>
        </w:tabs>
        <w:spacing w:before="140" w:after="0" w:line="266" w:lineRule="auto"/>
        <w:ind w:left="2219" w:right="1641" w:hanging="312"/>
        <w:jc w:val="left"/>
        <w:rPr>
          <w:sz w:val="22"/>
        </w:rPr>
      </w:pPr>
      <w:r>
        <w:rPr>
          <w:color w:val="231F20"/>
          <w:sz w:val="22"/>
        </w:rPr>
        <w:t xml:space="preserve">“They want to be online </w:t>
      </w:r>
      <w:r>
        <w:rPr>
          <w:color w:val="231F20"/>
          <w:sz w:val="22"/>
          <w:u w:val="single" w:color="231F20"/>
        </w:rPr>
        <w:tab/>
      </w:r>
      <w:r>
        <w:rPr>
          <w:color w:val="231F20"/>
          <w:sz w:val="22"/>
        </w:rPr>
        <w:t xml:space="preserve">. And as that need </w:t>
      </w:r>
      <w:r>
        <w:rPr>
          <w:color w:val="231F20"/>
          <w:sz w:val="22"/>
          <w:u w:val="single" w:color="231F20"/>
        </w:rPr>
        <w:tab/>
      </w:r>
      <w:r>
        <w:rPr>
          <w:color w:val="231F20"/>
          <w:sz w:val="22"/>
        </w:rPr>
        <w:t>,</w:t>
      </w:r>
      <w:r>
        <w:rPr>
          <w:color w:val="231F20"/>
          <w:spacing w:val="-16"/>
          <w:sz w:val="22"/>
        </w:rPr>
        <w:t xml:space="preserve"> </w:t>
      </w:r>
      <w:r>
        <w:rPr>
          <w:color w:val="231F20"/>
          <w:sz w:val="22"/>
        </w:rPr>
        <w:t>then</w:t>
      </w:r>
      <w:r>
        <w:rPr>
          <w:color w:val="231F20"/>
          <w:spacing w:val="-15"/>
          <w:sz w:val="22"/>
        </w:rPr>
        <w:t xml:space="preserve"> </w:t>
      </w:r>
      <w:r>
        <w:rPr>
          <w:color w:val="231F20"/>
          <w:sz w:val="22"/>
        </w:rPr>
        <w:t>we</w:t>
      </w:r>
      <w:r>
        <w:rPr>
          <w:color w:val="231F20"/>
          <w:spacing w:val="-15"/>
          <w:sz w:val="22"/>
        </w:rPr>
        <w:t xml:space="preserve"> </w:t>
      </w:r>
      <w:r>
        <w:rPr>
          <w:color w:val="231F20"/>
          <w:sz w:val="22"/>
        </w:rPr>
        <w:t xml:space="preserve">also saw that that had an impact on their </w:t>
      </w:r>
      <w:r>
        <w:rPr>
          <w:color w:val="231F20"/>
          <w:sz w:val="22"/>
          <w:u w:val="single" w:color="231F20"/>
        </w:rPr>
        <w:tab/>
      </w:r>
      <w:r>
        <w:rPr>
          <w:color w:val="231F20"/>
          <w:sz w:val="22"/>
          <w:u w:val="single" w:color="231F20"/>
        </w:rPr>
        <w:tab/>
      </w:r>
      <w:r>
        <w:rPr>
          <w:color w:val="231F20"/>
          <w:spacing w:val="-6"/>
          <w:sz w:val="22"/>
        </w:rPr>
        <w:t>.”</w:t>
      </w:r>
    </w:p>
    <w:p w14:paraId="11D80AA0">
      <w:pPr>
        <w:pStyle w:val="15"/>
        <w:numPr>
          <w:ilvl w:val="1"/>
          <w:numId w:val="44"/>
        </w:numPr>
        <w:tabs>
          <w:tab w:val="left" w:pos="2219"/>
          <w:tab w:val="left" w:pos="5494"/>
          <w:tab w:val="left" w:pos="7755"/>
        </w:tabs>
        <w:spacing w:before="112" w:after="0" w:line="266" w:lineRule="auto"/>
        <w:ind w:left="2219" w:right="1383" w:hanging="312"/>
        <w:jc w:val="left"/>
        <w:rPr>
          <w:sz w:val="22"/>
        </w:rPr>
      </w:pPr>
      <w:r>
        <w:rPr>
          <w:color w:val="231F20"/>
          <w:spacing w:val="-2"/>
          <w:sz w:val="22"/>
        </w:rPr>
        <w:t>“What</w:t>
      </w:r>
      <w:r>
        <w:rPr>
          <w:color w:val="231F20"/>
          <w:spacing w:val="-9"/>
          <w:sz w:val="22"/>
        </w:rPr>
        <w:t xml:space="preserve"> </w:t>
      </w:r>
      <w:r>
        <w:rPr>
          <w:color w:val="231F20"/>
          <w:spacing w:val="-2"/>
          <w:sz w:val="22"/>
        </w:rPr>
        <w:t>we</w:t>
      </w:r>
      <w:r>
        <w:rPr>
          <w:color w:val="231F20"/>
          <w:spacing w:val="-9"/>
          <w:sz w:val="22"/>
        </w:rPr>
        <w:t xml:space="preserve"> </w:t>
      </w:r>
      <w:r>
        <w:rPr>
          <w:color w:val="231F20"/>
          <w:spacing w:val="-2"/>
          <w:sz w:val="22"/>
        </w:rPr>
        <w:t>try</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here</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develop</w:t>
      </w:r>
      <w:r>
        <w:rPr>
          <w:color w:val="231F20"/>
          <w:spacing w:val="-9"/>
          <w:sz w:val="22"/>
        </w:rPr>
        <w:t xml:space="preserve"> </w:t>
      </w:r>
      <w:r>
        <w:rPr>
          <w:color w:val="231F20"/>
          <w:spacing w:val="-2"/>
          <w:sz w:val="22"/>
        </w:rPr>
        <w:t>some</w:t>
      </w:r>
      <w:r>
        <w:rPr>
          <w:color w:val="231F20"/>
          <w:spacing w:val="-9"/>
          <w:sz w:val="22"/>
        </w:rPr>
        <w:t xml:space="preserve"> </w:t>
      </w:r>
      <w:r>
        <w:rPr>
          <w:color w:val="231F20"/>
          <w:spacing w:val="-2"/>
          <w:sz w:val="22"/>
        </w:rPr>
        <w:t>self-regulation</w:t>
      </w:r>
      <w:r>
        <w:rPr>
          <w:color w:val="231F20"/>
          <w:spacing w:val="-9"/>
          <w:sz w:val="22"/>
        </w:rPr>
        <w:t xml:space="preserve"> </w:t>
      </w:r>
      <w:r>
        <w:rPr>
          <w:color w:val="231F20"/>
          <w:spacing w:val="-2"/>
          <w:sz w:val="22"/>
        </w:rPr>
        <w:t>skills</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young</w:t>
      </w:r>
      <w:r>
        <w:rPr>
          <w:color w:val="231F20"/>
          <w:spacing w:val="-9"/>
          <w:sz w:val="22"/>
        </w:rPr>
        <w:t xml:space="preserve"> </w:t>
      </w:r>
      <w:r>
        <w:rPr>
          <w:color w:val="231F20"/>
          <w:spacing w:val="-2"/>
          <w:sz w:val="22"/>
        </w:rPr>
        <w:t>people</w:t>
      </w:r>
      <w:r>
        <w:rPr>
          <w:color w:val="231F20"/>
          <w:spacing w:val="-9"/>
          <w:sz w:val="22"/>
        </w:rPr>
        <w:t xml:space="preserve"> </w:t>
      </w:r>
      <w:r>
        <w:rPr>
          <w:color w:val="231F20"/>
          <w:spacing w:val="-2"/>
          <w:sz w:val="22"/>
        </w:rPr>
        <w:t>so</w:t>
      </w:r>
      <w:r>
        <w:rPr>
          <w:color w:val="231F20"/>
          <w:spacing w:val="-9"/>
          <w:sz w:val="22"/>
        </w:rPr>
        <w:t xml:space="preserve"> </w:t>
      </w:r>
      <w:r>
        <w:rPr>
          <w:color w:val="231F20"/>
          <w:spacing w:val="-2"/>
          <w:sz w:val="22"/>
        </w:rPr>
        <w:t xml:space="preserve">they </w:t>
      </w:r>
      <w:r>
        <w:rPr>
          <w:color w:val="231F20"/>
          <w:sz w:val="22"/>
        </w:rPr>
        <w:t xml:space="preserve">understand when to </w:t>
      </w:r>
      <w:r>
        <w:rPr>
          <w:color w:val="231F20"/>
          <w:sz w:val="22"/>
          <w:u w:val="single" w:color="231F20"/>
        </w:rPr>
        <w:tab/>
      </w:r>
      <w:r>
        <w:rPr>
          <w:color w:val="231F20"/>
          <w:sz w:val="22"/>
        </w:rPr>
        <w:t xml:space="preserve">, when to </w:t>
      </w:r>
      <w:r>
        <w:rPr>
          <w:color w:val="231F20"/>
          <w:sz w:val="22"/>
          <w:u w:val="single" w:color="231F20"/>
        </w:rPr>
        <w:tab/>
      </w:r>
      <w:r>
        <w:rPr>
          <w:color w:val="231F20"/>
          <w:sz w:val="22"/>
        </w:rPr>
        <w:t>, …”</w:t>
      </w:r>
    </w:p>
    <w:p w14:paraId="05CBD00C">
      <w:pPr>
        <w:spacing w:before="112"/>
        <w:ind w:left="1644" w:right="0" w:firstLine="0"/>
        <w:jc w:val="left"/>
        <w:rPr>
          <w:rFonts w:ascii="Tahoma"/>
          <w:b/>
          <w:sz w:val="32"/>
        </w:rPr>
      </w:pPr>
      <w:r>
        <mc:AlternateContent>
          <mc:Choice Requires="wps">
            <w:drawing>
              <wp:anchor distT="0" distB="0" distL="0" distR="0" simplePos="0" relativeHeight="251721728" behindDoc="0" locked="0" layoutInCell="1" allowOverlap="1">
                <wp:simplePos x="0" y="0"/>
                <wp:positionH relativeFrom="page">
                  <wp:posOffset>762000</wp:posOffset>
                </wp:positionH>
                <wp:positionV relativeFrom="paragraph">
                  <wp:posOffset>102235</wp:posOffset>
                </wp:positionV>
                <wp:extent cx="45720" cy="971550"/>
                <wp:effectExtent l="0" t="0" r="0" b="0"/>
                <wp:wrapNone/>
                <wp:docPr id="1854" name="Graphic 1854"/>
                <wp:cNvGraphicFramePr/>
                <a:graphic xmlns:a="http://schemas.openxmlformats.org/drawingml/2006/main">
                  <a:graphicData uri="http://schemas.microsoft.com/office/word/2010/wordprocessingShape">
                    <wps:wsp>
                      <wps:cNvSpPr/>
                      <wps:spPr>
                        <a:xfrm>
                          <a:off x="0" y="0"/>
                          <a:ext cx="45720" cy="971550"/>
                        </a:xfrm>
                        <a:custGeom>
                          <a:avLst/>
                          <a:gdLst/>
                          <a:ahLst/>
                          <a:cxnLst/>
                          <a:rect l="l" t="t" r="r" b="b"/>
                          <a:pathLst>
                            <a:path w="45720" h="971550">
                              <a:moveTo>
                                <a:pt x="45593" y="0"/>
                              </a:moveTo>
                              <a:lnTo>
                                <a:pt x="0" y="0"/>
                              </a:lnTo>
                              <a:lnTo>
                                <a:pt x="0" y="971042"/>
                              </a:lnTo>
                              <a:lnTo>
                                <a:pt x="45593" y="971042"/>
                              </a:lnTo>
                              <a:lnTo>
                                <a:pt x="45593" y="0"/>
                              </a:lnTo>
                              <a:close/>
                            </a:path>
                          </a:pathLst>
                        </a:custGeom>
                        <a:solidFill>
                          <a:srgbClr val="0089CF"/>
                        </a:solidFill>
                      </wps:spPr>
                      <wps:bodyPr wrap="square" lIns="0" tIns="0" rIns="0" bIns="0" rtlCol="0">
                        <a:noAutofit/>
                      </wps:bodyPr>
                    </wps:wsp>
                  </a:graphicData>
                </a:graphic>
              </wp:anchor>
            </w:drawing>
          </mc:Choice>
          <mc:Fallback>
            <w:pict>
              <v:shape id="Graphic 1854" o:spid="_x0000_s1026" o:spt="100" style="position:absolute;left:0pt;margin-left:60pt;margin-top:8.05pt;height:76.5pt;width:3.6pt;mso-position-horizontal-relative:page;z-index:251721728;mso-width-relative:page;mso-height-relative:page;" fillcolor="#0089CF" filled="t" stroked="f" coordsize="45720,971550" o:gfxdata="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cfi&#10;r9QAAAAKAQAADwAAAAAAAAABACAAAAAiAAAAZHJzL2Rvd25yZXYueG1sUEsBAhQAFAAAAAgAh07i&#10;QOoGaC8mAgAA4AQAAA4AAAAAAAAAAQAgAAAAIwEAAGRycy9lMm9Eb2MueG1sUEsFBgAAAAAGAAYA&#10;WQEAALsFAAAAAA==&#10;" path="m45593,0l0,0,0,971042,45593,971042,45593,0xe">
                <v:fill on="t" focussize="0,0"/>
                <v:stroke on="f"/>
                <v:imagedata o:title=""/>
                <o:lock v:ext="edit" aspectratio="f"/>
                <v:textbox inset="0mm,0mm,0mm,0mm"/>
              </v:shape>
            </w:pict>
          </mc:Fallback>
        </mc:AlternateContent>
      </w:r>
      <w:r>
        <w:rPr>
          <w:rFonts w:ascii="Tahoma"/>
          <w:b/>
          <w:color w:val="0089CF"/>
          <w:w w:val="90"/>
          <w:sz w:val="32"/>
        </w:rPr>
        <w:t>AFTER</w:t>
      </w:r>
      <w:r>
        <w:rPr>
          <w:rFonts w:ascii="Tahoma"/>
          <w:b/>
          <w:color w:val="0089CF"/>
          <w:spacing w:val="-8"/>
          <w:w w:val="90"/>
          <w:sz w:val="32"/>
        </w:rPr>
        <w:t xml:space="preserve"> </w:t>
      </w:r>
      <w:r>
        <w:rPr>
          <w:rFonts w:ascii="Tahoma"/>
          <w:b/>
          <w:color w:val="6AB1E1"/>
          <w:w w:val="90"/>
          <w:sz w:val="32"/>
        </w:rPr>
        <w:t>YOU</w:t>
      </w:r>
      <w:r>
        <w:rPr>
          <w:rFonts w:ascii="Tahoma"/>
          <w:b/>
          <w:color w:val="6AB1E1"/>
          <w:spacing w:val="-7"/>
          <w:w w:val="90"/>
          <w:sz w:val="32"/>
        </w:rPr>
        <w:t xml:space="preserve"> </w:t>
      </w:r>
      <w:r>
        <w:rPr>
          <w:rFonts w:ascii="Tahoma"/>
          <w:b/>
          <w:color w:val="6AB1E1"/>
          <w:spacing w:val="-2"/>
          <w:w w:val="90"/>
          <w:sz w:val="32"/>
        </w:rPr>
        <w:t>WATCH</w:t>
      </w:r>
    </w:p>
    <w:p w14:paraId="2499AC7B">
      <w:pPr>
        <w:spacing w:before="142"/>
        <w:ind w:left="1650" w:right="0" w:firstLine="0"/>
        <w:jc w:val="left"/>
        <w:rPr>
          <w:rFonts w:ascii="Tahoma"/>
          <w:sz w:val="26"/>
        </w:rPr>
      </w:pPr>
      <w:r>
        <w:rPr>
          <w:rFonts w:ascii="Tahoma"/>
          <w:color w:val="231F20"/>
          <w:sz w:val="26"/>
        </w:rPr>
        <w:t>Discuss</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questions</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pacing w:val="-2"/>
          <w:sz w:val="26"/>
        </w:rPr>
        <w:t>groups.</w:t>
      </w:r>
    </w:p>
    <w:p w14:paraId="28D1E37D">
      <w:pPr>
        <w:pStyle w:val="15"/>
        <w:numPr>
          <w:ilvl w:val="0"/>
          <w:numId w:val="45"/>
        </w:numPr>
        <w:tabs>
          <w:tab w:val="left" w:pos="1995"/>
        </w:tabs>
        <w:spacing w:before="156" w:after="0" w:line="240" w:lineRule="auto"/>
        <w:ind w:left="1995" w:right="0" w:hanging="346"/>
        <w:jc w:val="left"/>
        <w:rPr>
          <w:sz w:val="22"/>
        </w:rPr>
      </w:pPr>
      <w:r>
        <w:rPr>
          <w:color w:val="231F20"/>
          <w:spacing w:val="-2"/>
          <w:sz w:val="22"/>
        </w:rPr>
        <w:t>What</w:t>
      </w:r>
      <w:r>
        <w:rPr>
          <w:color w:val="231F20"/>
          <w:spacing w:val="-11"/>
          <w:sz w:val="22"/>
        </w:rPr>
        <w:t xml:space="preserve"> </w:t>
      </w:r>
      <w:r>
        <w:rPr>
          <w:color w:val="231F20"/>
          <w:spacing w:val="-2"/>
          <w:sz w:val="22"/>
        </w:rPr>
        <w:t>are</w:t>
      </w:r>
      <w:r>
        <w:rPr>
          <w:color w:val="231F20"/>
          <w:spacing w:val="-10"/>
          <w:sz w:val="22"/>
        </w:rPr>
        <w:t xml:space="preserve"> </w:t>
      </w:r>
      <w:r>
        <w:rPr>
          <w:color w:val="231F20"/>
          <w:spacing w:val="-2"/>
          <w:sz w:val="22"/>
        </w:rPr>
        <w:t>some</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benefits</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dangers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social</w:t>
      </w:r>
      <w:r>
        <w:rPr>
          <w:color w:val="231F20"/>
          <w:spacing w:val="-11"/>
          <w:sz w:val="22"/>
        </w:rPr>
        <w:t xml:space="preserve"> </w:t>
      </w:r>
      <w:r>
        <w:rPr>
          <w:color w:val="231F20"/>
          <w:spacing w:val="-2"/>
          <w:sz w:val="22"/>
        </w:rPr>
        <w:t>media</w:t>
      </w:r>
      <w:r>
        <w:rPr>
          <w:color w:val="231F20"/>
          <w:spacing w:val="-10"/>
          <w:sz w:val="22"/>
        </w:rPr>
        <w:t xml:space="preserve"> </w:t>
      </w:r>
      <w:r>
        <w:rPr>
          <w:color w:val="231F20"/>
          <w:spacing w:val="-4"/>
          <w:sz w:val="22"/>
        </w:rPr>
        <w:t>use?</w:t>
      </w:r>
    </w:p>
    <w:p w14:paraId="007ED1D4">
      <w:pPr>
        <w:pStyle w:val="15"/>
        <w:numPr>
          <w:ilvl w:val="0"/>
          <w:numId w:val="45"/>
        </w:numPr>
        <w:tabs>
          <w:tab w:val="left" w:pos="1995"/>
        </w:tabs>
        <w:spacing w:before="89" w:after="0" w:line="240" w:lineRule="auto"/>
        <w:ind w:left="1995" w:right="0" w:hanging="346"/>
        <w:jc w:val="left"/>
        <w:rPr>
          <w:sz w:val="22"/>
        </w:rPr>
      </w:pPr>
      <w:r>
        <w:rPr>
          <w:color w:val="231F20"/>
          <w:sz w:val="22"/>
        </w:rPr>
        <w:t>What</w:t>
      </w:r>
      <w:r>
        <w:rPr>
          <w:color w:val="231F20"/>
          <w:spacing w:val="-15"/>
          <w:sz w:val="22"/>
        </w:rPr>
        <w:t xml:space="preserve"> </w:t>
      </w:r>
      <w:r>
        <w:rPr>
          <w:color w:val="231F20"/>
          <w:sz w:val="22"/>
        </w:rPr>
        <w:t>steps</w:t>
      </w:r>
      <w:r>
        <w:rPr>
          <w:color w:val="231F20"/>
          <w:spacing w:val="-15"/>
          <w:sz w:val="22"/>
        </w:rPr>
        <w:t xml:space="preserve"> </w:t>
      </w:r>
      <w:r>
        <w:rPr>
          <w:color w:val="231F20"/>
          <w:sz w:val="22"/>
        </w:rPr>
        <w:t>can</w:t>
      </w:r>
      <w:r>
        <w:rPr>
          <w:color w:val="231F20"/>
          <w:spacing w:val="-14"/>
          <w:sz w:val="22"/>
        </w:rPr>
        <w:t xml:space="preserve"> </w:t>
      </w:r>
      <w:r>
        <w:rPr>
          <w:color w:val="231F20"/>
          <w:sz w:val="22"/>
        </w:rPr>
        <w:t>you</w:t>
      </w:r>
      <w:r>
        <w:rPr>
          <w:color w:val="231F20"/>
          <w:spacing w:val="-15"/>
          <w:sz w:val="22"/>
        </w:rPr>
        <w:t xml:space="preserve"> </w:t>
      </w:r>
      <w:r>
        <w:rPr>
          <w:color w:val="231F20"/>
          <w:sz w:val="22"/>
        </w:rPr>
        <w:t>take</w:t>
      </w:r>
      <w:r>
        <w:rPr>
          <w:color w:val="231F20"/>
          <w:spacing w:val="-15"/>
          <w:sz w:val="22"/>
        </w:rPr>
        <w:t xml:space="preserve"> </w:t>
      </w:r>
      <w:r>
        <w:rPr>
          <w:color w:val="231F20"/>
          <w:sz w:val="22"/>
        </w:rPr>
        <w:t>to</w:t>
      </w:r>
      <w:r>
        <w:rPr>
          <w:color w:val="231F20"/>
          <w:spacing w:val="-14"/>
          <w:sz w:val="22"/>
        </w:rPr>
        <w:t xml:space="preserve"> </w:t>
      </w:r>
      <w:r>
        <w:rPr>
          <w:color w:val="231F20"/>
          <w:sz w:val="22"/>
        </w:rPr>
        <w:t>control</w:t>
      </w:r>
      <w:r>
        <w:rPr>
          <w:color w:val="231F20"/>
          <w:spacing w:val="-15"/>
          <w:sz w:val="22"/>
        </w:rPr>
        <w:t xml:space="preserve"> </w:t>
      </w:r>
      <w:r>
        <w:rPr>
          <w:color w:val="231F20"/>
          <w:sz w:val="22"/>
        </w:rPr>
        <w:t>your</w:t>
      </w:r>
      <w:r>
        <w:rPr>
          <w:color w:val="231F20"/>
          <w:spacing w:val="-15"/>
          <w:sz w:val="22"/>
        </w:rPr>
        <w:t xml:space="preserve"> </w:t>
      </w:r>
      <w:r>
        <w:rPr>
          <w:color w:val="231F20"/>
          <w:sz w:val="22"/>
        </w:rPr>
        <w:t>social</w:t>
      </w:r>
      <w:r>
        <w:rPr>
          <w:color w:val="231F20"/>
          <w:spacing w:val="-14"/>
          <w:sz w:val="22"/>
        </w:rPr>
        <w:t xml:space="preserve"> </w:t>
      </w:r>
      <w:r>
        <w:rPr>
          <w:color w:val="231F20"/>
          <w:sz w:val="22"/>
        </w:rPr>
        <w:t>media</w:t>
      </w:r>
      <w:r>
        <w:rPr>
          <w:color w:val="231F20"/>
          <w:spacing w:val="-15"/>
          <w:sz w:val="22"/>
        </w:rPr>
        <w:t xml:space="preserve"> </w:t>
      </w:r>
      <w:r>
        <w:rPr>
          <w:color w:val="231F20"/>
          <w:spacing w:val="-4"/>
          <w:sz w:val="22"/>
        </w:rPr>
        <w:t>use?</w:t>
      </w:r>
    </w:p>
    <w:p w14:paraId="6723D149">
      <w:pPr>
        <w:pStyle w:val="11"/>
        <w:spacing w:before="4"/>
        <w:rPr>
          <w:sz w:val="16"/>
        </w:rPr>
      </w:pPr>
    </w:p>
    <w:p w14:paraId="505B7E82">
      <w:pPr>
        <w:tabs>
          <w:tab w:val="left" w:pos="1155"/>
        </w:tabs>
        <w:spacing w:before="97"/>
        <w:ind w:left="619" w:right="0" w:firstLine="0"/>
        <w:jc w:val="left"/>
        <w:rPr>
          <w:sz w:val="18"/>
        </w:rPr>
      </w:pPr>
      <w:r>
        <w:rPr>
          <w:rFonts w:ascii="Tahoma"/>
          <w:color w:val="231F20"/>
          <w:spacing w:val="-5"/>
          <w:sz w:val="20"/>
        </w:rPr>
        <w:t>36</w:t>
      </w:r>
      <w:r>
        <w:rPr>
          <w:rFonts w:ascii="Tahoma"/>
          <w:color w:val="231F20"/>
          <w:sz w:val="20"/>
        </w:rPr>
        <w:tab/>
      </w:r>
      <w:r>
        <w:rPr>
          <w:color w:val="231F20"/>
          <w:sz w:val="18"/>
        </w:rPr>
        <w:t>UNIT</w:t>
      </w:r>
      <w:r>
        <w:rPr>
          <w:color w:val="231F20"/>
          <w:spacing w:val="-8"/>
          <w:sz w:val="18"/>
        </w:rPr>
        <w:t xml:space="preserve"> </w:t>
      </w:r>
      <w:r>
        <w:rPr>
          <w:color w:val="231F20"/>
          <w:sz w:val="18"/>
        </w:rPr>
        <w:t>3</w:t>
      </w:r>
      <w:r>
        <w:rPr>
          <w:color w:val="231F20"/>
          <w:spacing w:val="-5"/>
          <w:sz w:val="18"/>
        </w:rPr>
        <w:t xml:space="preserve"> </w:t>
      </w:r>
      <w:r>
        <w:rPr>
          <w:color w:val="231F20"/>
          <w:sz w:val="18"/>
        </w:rPr>
        <w:t>THE</w:t>
      </w:r>
      <w:r>
        <w:rPr>
          <w:color w:val="231F20"/>
          <w:spacing w:val="-5"/>
          <w:sz w:val="18"/>
        </w:rPr>
        <w:t xml:space="preserve"> </w:t>
      </w:r>
      <w:r>
        <w:rPr>
          <w:color w:val="231F20"/>
          <w:spacing w:val="-2"/>
          <w:sz w:val="18"/>
        </w:rPr>
        <w:t>INTERNET</w:t>
      </w:r>
    </w:p>
    <w:p w14:paraId="000AA0E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F09633">
      <w:pPr>
        <w:spacing w:after="0" w:line="240" w:lineRule="auto"/>
        <w:jc w:val="left"/>
        <w:rPr>
          <w:sz w:val="20"/>
        </w:rPr>
        <w:sectPr>
          <w:pgSz w:w="11910" w:h="16840"/>
          <w:pgMar w:top="0" w:right="0" w:bottom="0" w:left="0" w:header="720" w:footer="720" w:gutter="0"/>
          <w:cols w:space="720" w:num="1"/>
        </w:sectPr>
      </w:pPr>
    </w:p>
    <w:p w14:paraId="28DE4F0F">
      <w:pPr>
        <w:spacing w:before="226"/>
        <w:ind w:left="1190" w:right="0" w:firstLine="0"/>
        <w:jc w:val="left"/>
        <w:rPr>
          <w:sz w:val="231"/>
        </w:rPr>
      </w:pPr>
      <w:r>
        <w:rPr>
          <w:rFonts w:ascii="Tahoma"/>
          <w:color w:val="FFFFFF"/>
          <w:spacing w:val="-5"/>
          <w:sz w:val="64"/>
        </w:rPr>
        <w:t>UNIT</w:t>
      </w:r>
      <w:r>
        <w:rPr>
          <w:rFonts w:ascii="Tahoma"/>
          <w:color w:val="FFFFFF"/>
          <w:spacing w:val="-91"/>
          <w:sz w:val="64"/>
        </w:rPr>
        <w:t xml:space="preserve"> </w:t>
      </w:r>
      <w:r>
        <w:rPr>
          <w:color w:val="FFFFFF"/>
          <w:spacing w:val="-10"/>
          <w:position w:val="-3"/>
          <w:sz w:val="231"/>
        </w:rPr>
        <w:t>4</w:t>
      </w:r>
    </w:p>
    <w:p w14:paraId="34CD82AC">
      <w:pPr>
        <w:pStyle w:val="2"/>
        <w:spacing w:line="206" w:lineRule="auto"/>
      </w:pPr>
      <w:r>
        <w:br w:type="column"/>
      </w:r>
      <w:r>
        <w:rPr>
          <w:color w:val="FFFFFF"/>
          <w:spacing w:val="-10"/>
        </w:rPr>
        <w:t>HISTORY</w:t>
      </w:r>
      <w:r>
        <w:rPr>
          <w:color w:val="FFFFFF"/>
          <w:spacing w:val="-87"/>
        </w:rPr>
        <w:t xml:space="preserve"> </w:t>
      </w:r>
      <w:r>
        <w:rPr>
          <w:color w:val="FFFFFF"/>
          <w:spacing w:val="-10"/>
        </w:rPr>
        <w:t xml:space="preserve">AND </w:t>
      </w:r>
      <w:r>
        <w:rPr>
          <w:color w:val="FFFFFF"/>
          <w:spacing w:val="-2"/>
        </w:rPr>
        <w:t>TRADITIONS</w:t>
      </w:r>
    </w:p>
    <w:p w14:paraId="60F2C2E3">
      <w:pPr>
        <w:spacing w:after="0" w:line="206" w:lineRule="auto"/>
        <w:sectPr>
          <w:pgSz w:w="11910" w:h="16840"/>
          <w:pgMar w:top="680" w:right="0" w:bottom="280" w:left="0" w:header="720" w:footer="720" w:gutter="0"/>
          <w:cols w:equalWidth="0" w:num="2">
            <w:col w:w="4041" w:space="40"/>
            <w:col w:w="7829"/>
          </w:cols>
        </w:sectPr>
      </w:pPr>
    </w:p>
    <w:p w14:paraId="7B62E06C">
      <w:pPr>
        <w:pStyle w:val="11"/>
        <w:rPr>
          <w:rFonts w:ascii="Tahoma"/>
          <w:sz w:val="20"/>
        </w:rPr>
      </w:pPr>
    </w:p>
    <w:p w14:paraId="12EDEF4C">
      <w:pPr>
        <w:pStyle w:val="11"/>
        <w:rPr>
          <w:rFonts w:ascii="Tahoma"/>
          <w:sz w:val="20"/>
        </w:rPr>
      </w:pPr>
    </w:p>
    <w:p w14:paraId="1469E14D">
      <w:pPr>
        <w:pStyle w:val="11"/>
        <w:rPr>
          <w:rFonts w:ascii="Tahoma"/>
          <w:sz w:val="20"/>
        </w:rPr>
      </w:pPr>
    </w:p>
    <w:p w14:paraId="3D47652B">
      <w:pPr>
        <w:pStyle w:val="11"/>
        <w:rPr>
          <w:rFonts w:ascii="Tahoma"/>
          <w:sz w:val="20"/>
        </w:rPr>
      </w:pPr>
    </w:p>
    <w:p w14:paraId="450A2761">
      <w:pPr>
        <w:pStyle w:val="11"/>
        <w:rPr>
          <w:rFonts w:ascii="Tahoma"/>
          <w:sz w:val="20"/>
        </w:rPr>
      </w:pPr>
    </w:p>
    <w:p w14:paraId="1065170C">
      <w:pPr>
        <w:pStyle w:val="11"/>
        <w:rPr>
          <w:rFonts w:ascii="Tahoma"/>
          <w:sz w:val="20"/>
        </w:rPr>
      </w:pPr>
    </w:p>
    <w:p w14:paraId="51C36C48">
      <w:pPr>
        <w:pStyle w:val="11"/>
        <w:rPr>
          <w:rFonts w:ascii="Tahoma"/>
          <w:sz w:val="20"/>
        </w:rPr>
      </w:pPr>
    </w:p>
    <w:p w14:paraId="0DB0AF59">
      <w:pPr>
        <w:pStyle w:val="11"/>
        <w:rPr>
          <w:rFonts w:ascii="Tahoma"/>
          <w:sz w:val="20"/>
        </w:rPr>
      </w:pPr>
    </w:p>
    <w:p w14:paraId="4FA1DFB5">
      <w:pPr>
        <w:pStyle w:val="11"/>
        <w:rPr>
          <w:rFonts w:ascii="Tahoma"/>
          <w:sz w:val="20"/>
        </w:rPr>
      </w:pPr>
    </w:p>
    <w:p w14:paraId="72F32811">
      <w:pPr>
        <w:pStyle w:val="11"/>
        <w:rPr>
          <w:rFonts w:ascii="Tahoma"/>
          <w:sz w:val="20"/>
        </w:rPr>
      </w:pPr>
    </w:p>
    <w:p w14:paraId="11F55E37">
      <w:pPr>
        <w:pStyle w:val="11"/>
        <w:rPr>
          <w:rFonts w:ascii="Tahoma"/>
          <w:sz w:val="20"/>
        </w:rPr>
      </w:pPr>
    </w:p>
    <w:p w14:paraId="0A9C2B48">
      <w:pPr>
        <w:pStyle w:val="11"/>
        <w:rPr>
          <w:rFonts w:ascii="Tahoma"/>
          <w:sz w:val="20"/>
        </w:rPr>
      </w:pPr>
    </w:p>
    <w:p w14:paraId="64B9A775">
      <w:pPr>
        <w:pStyle w:val="11"/>
        <w:rPr>
          <w:rFonts w:ascii="Tahoma"/>
          <w:sz w:val="20"/>
        </w:rPr>
      </w:pPr>
    </w:p>
    <w:p w14:paraId="56F7FBAC">
      <w:pPr>
        <w:pStyle w:val="11"/>
        <w:rPr>
          <w:rFonts w:ascii="Tahoma"/>
          <w:sz w:val="20"/>
        </w:rPr>
      </w:pPr>
    </w:p>
    <w:p w14:paraId="4B953A6B">
      <w:pPr>
        <w:pStyle w:val="11"/>
        <w:rPr>
          <w:rFonts w:ascii="Tahoma"/>
          <w:sz w:val="20"/>
        </w:rPr>
      </w:pPr>
    </w:p>
    <w:p w14:paraId="2D6E3F31">
      <w:pPr>
        <w:pStyle w:val="11"/>
        <w:rPr>
          <w:rFonts w:ascii="Tahoma"/>
          <w:sz w:val="20"/>
        </w:rPr>
      </w:pPr>
    </w:p>
    <w:p w14:paraId="14D5E741">
      <w:pPr>
        <w:pStyle w:val="11"/>
        <w:rPr>
          <w:rFonts w:ascii="Tahoma"/>
          <w:sz w:val="20"/>
        </w:rPr>
      </w:pPr>
    </w:p>
    <w:p w14:paraId="05CFAEAD">
      <w:pPr>
        <w:pStyle w:val="11"/>
        <w:rPr>
          <w:rFonts w:ascii="Tahoma"/>
          <w:sz w:val="20"/>
        </w:rPr>
      </w:pPr>
    </w:p>
    <w:p w14:paraId="092A8160">
      <w:pPr>
        <w:pStyle w:val="11"/>
        <w:rPr>
          <w:rFonts w:ascii="Tahoma"/>
          <w:sz w:val="20"/>
        </w:rPr>
      </w:pPr>
    </w:p>
    <w:p w14:paraId="2D0059CE">
      <w:pPr>
        <w:pStyle w:val="11"/>
        <w:rPr>
          <w:rFonts w:ascii="Tahoma"/>
          <w:sz w:val="20"/>
        </w:rPr>
      </w:pPr>
    </w:p>
    <w:p w14:paraId="53241EF6">
      <w:pPr>
        <w:pStyle w:val="11"/>
        <w:rPr>
          <w:rFonts w:ascii="Tahoma"/>
          <w:sz w:val="20"/>
        </w:rPr>
      </w:pPr>
    </w:p>
    <w:p w14:paraId="19A3F975">
      <w:pPr>
        <w:pStyle w:val="11"/>
        <w:rPr>
          <w:rFonts w:ascii="Tahoma"/>
          <w:sz w:val="20"/>
        </w:rPr>
      </w:pPr>
    </w:p>
    <w:p w14:paraId="6C46FDA6">
      <w:pPr>
        <w:pStyle w:val="11"/>
        <w:rPr>
          <w:rFonts w:ascii="Tahoma"/>
          <w:sz w:val="20"/>
        </w:rPr>
      </w:pPr>
    </w:p>
    <w:p w14:paraId="395F3A99">
      <w:pPr>
        <w:pStyle w:val="11"/>
        <w:rPr>
          <w:rFonts w:ascii="Tahoma"/>
          <w:sz w:val="20"/>
        </w:rPr>
      </w:pPr>
    </w:p>
    <w:p w14:paraId="28F782C3">
      <w:pPr>
        <w:pStyle w:val="11"/>
        <w:rPr>
          <w:rFonts w:ascii="Tahoma"/>
          <w:sz w:val="20"/>
        </w:rPr>
      </w:pPr>
    </w:p>
    <w:p w14:paraId="6CDF7AC6">
      <w:pPr>
        <w:pStyle w:val="11"/>
        <w:rPr>
          <w:rFonts w:ascii="Tahoma"/>
          <w:sz w:val="20"/>
        </w:rPr>
      </w:pPr>
    </w:p>
    <w:p w14:paraId="3C1B7B7A">
      <w:pPr>
        <w:pStyle w:val="11"/>
        <w:rPr>
          <w:rFonts w:ascii="Tahoma"/>
          <w:sz w:val="20"/>
        </w:rPr>
      </w:pPr>
    </w:p>
    <w:p w14:paraId="11CDF3A2">
      <w:pPr>
        <w:pStyle w:val="11"/>
        <w:rPr>
          <w:rFonts w:ascii="Tahoma"/>
          <w:sz w:val="20"/>
        </w:rPr>
      </w:pPr>
    </w:p>
    <w:p w14:paraId="1E0D30B6">
      <w:pPr>
        <w:pStyle w:val="11"/>
        <w:rPr>
          <w:rFonts w:ascii="Tahoma"/>
          <w:sz w:val="20"/>
        </w:rPr>
      </w:pPr>
    </w:p>
    <w:p w14:paraId="65B430AE">
      <w:pPr>
        <w:pStyle w:val="11"/>
        <w:rPr>
          <w:rFonts w:ascii="Tahoma"/>
          <w:sz w:val="20"/>
        </w:rPr>
      </w:pPr>
    </w:p>
    <w:p w14:paraId="7C6505AC">
      <w:pPr>
        <w:pStyle w:val="11"/>
        <w:rPr>
          <w:rFonts w:ascii="Tahoma"/>
          <w:sz w:val="20"/>
        </w:rPr>
      </w:pPr>
    </w:p>
    <w:p w14:paraId="10F77D9C">
      <w:pPr>
        <w:pStyle w:val="11"/>
        <w:rPr>
          <w:rFonts w:ascii="Tahoma"/>
          <w:sz w:val="20"/>
        </w:rPr>
      </w:pPr>
    </w:p>
    <w:p w14:paraId="68511345">
      <w:pPr>
        <w:pStyle w:val="11"/>
        <w:spacing w:before="2"/>
        <w:rPr>
          <w:rFonts w:ascii="Tahoma"/>
          <w:sz w:val="27"/>
        </w:rPr>
      </w:pPr>
    </w:p>
    <w:p w14:paraId="4BC16ACB">
      <w:pPr>
        <w:pStyle w:val="11"/>
        <w:ind w:left="1133"/>
        <w:rPr>
          <w:rFonts w:ascii="Tahoma"/>
          <w:sz w:val="20"/>
        </w:rPr>
      </w:pPr>
      <w:r>
        <w:rPr>
          <w:rFonts w:ascii="Tahoma"/>
          <w:sz w:val="20"/>
        </w:rPr>
        <mc:AlternateContent>
          <mc:Choice Requires="wps">
            <w:drawing>
              <wp:inline distT="0" distB="0" distL="0" distR="0">
                <wp:extent cx="3914140" cy="1129665"/>
                <wp:effectExtent l="0" t="0" r="0" b="0"/>
                <wp:docPr id="1864" name="Textbox 1864"/>
                <wp:cNvGraphicFramePr/>
                <a:graphic xmlns:a="http://schemas.openxmlformats.org/drawingml/2006/main">
                  <a:graphicData uri="http://schemas.microsoft.com/office/word/2010/wordprocessingShape">
                    <wps:wsp>
                      <wps:cNvSpPr txBox="1"/>
                      <wps:spPr>
                        <a:xfrm>
                          <a:off x="0" y="0"/>
                          <a:ext cx="3914140" cy="1129665"/>
                        </a:xfrm>
                        <a:prstGeom prst="rect">
                          <a:avLst/>
                        </a:prstGeom>
                        <a:solidFill>
                          <a:srgbClr val="231F20">
                            <a:alpha val="47999"/>
                          </a:srgbClr>
                        </a:solidFill>
                      </wps:spPr>
                      <wps:txbx>
                        <w:txbxContent>
                          <w:p w14:paraId="1E919B33">
                            <w:pPr>
                              <w:spacing w:before="0" w:line="286" w:lineRule="exact"/>
                              <w:ind w:left="14" w:right="0" w:firstLine="0"/>
                              <w:jc w:val="left"/>
                              <w:rPr>
                                <w:rFonts w:ascii="Verdana"/>
                                <w:color w:val="000000"/>
                                <w:sz w:val="28"/>
                              </w:rPr>
                            </w:pPr>
                            <w:r>
                              <w:rPr>
                                <w:rFonts w:ascii="Verdana"/>
                                <w:color w:val="FFFFFF"/>
                                <w:w w:val="105"/>
                                <w:sz w:val="28"/>
                              </w:rPr>
                              <w:t>A</w:t>
                            </w:r>
                            <w:r>
                              <w:rPr>
                                <w:rFonts w:ascii="Verdana"/>
                                <w:color w:val="FFFFFF"/>
                                <w:spacing w:val="-18"/>
                                <w:w w:val="105"/>
                                <w:sz w:val="28"/>
                              </w:rPr>
                              <w:t xml:space="preserve"> </w:t>
                            </w:r>
                            <w:r>
                              <w:rPr>
                                <w:rFonts w:ascii="Verdana"/>
                                <w:color w:val="FFFFFF"/>
                                <w:w w:val="105"/>
                                <w:sz w:val="28"/>
                              </w:rPr>
                              <w:t>people</w:t>
                            </w:r>
                            <w:r>
                              <w:rPr>
                                <w:rFonts w:ascii="Verdana"/>
                                <w:color w:val="FFFFFF"/>
                                <w:spacing w:val="-17"/>
                                <w:w w:val="105"/>
                                <w:sz w:val="28"/>
                              </w:rPr>
                              <w:t xml:space="preserve"> </w:t>
                            </w:r>
                            <w:r>
                              <w:rPr>
                                <w:rFonts w:ascii="Verdana"/>
                                <w:color w:val="FFFFFF"/>
                                <w:w w:val="105"/>
                                <w:sz w:val="28"/>
                              </w:rPr>
                              <w:t>without</w:t>
                            </w:r>
                            <w:r>
                              <w:rPr>
                                <w:rFonts w:ascii="Verdana"/>
                                <w:color w:val="FFFFFF"/>
                                <w:spacing w:val="-18"/>
                                <w:w w:val="105"/>
                                <w:sz w:val="28"/>
                              </w:rPr>
                              <w:t xml:space="preserve"> </w:t>
                            </w:r>
                            <w:r>
                              <w:rPr>
                                <w:rFonts w:ascii="Verdana"/>
                                <w:color w:val="FFFFFF"/>
                                <w:w w:val="105"/>
                                <w:sz w:val="28"/>
                              </w:rPr>
                              <w:t>the</w:t>
                            </w:r>
                            <w:r>
                              <w:rPr>
                                <w:rFonts w:ascii="Verdana"/>
                                <w:color w:val="FFFFFF"/>
                                <w:spacing w:val="-17"/>
                                <w:w w:val="105"/>
                                <w:sz w:val="28"/>
                              </w:rPr>
                              <w:t xml:space="preserve"> </w:t>
                            </w:r>
                            <w:r>
                              <w:rPr>
                                <w:rFonts w:ascii="Verdana"/>
                                <w:color w:val="FFFFFF"/>
                                <w:w w:val="105"/>
                                <w:sz w:val="28"/>
                              </w:rPr>
                              <w:t>knowledge</w:t>
                            </w:r>
                            <w:r>
                              <w:rPr>
                                <w:rFonts w:ascii="Verdana"/>
                                <w:color w:val="FFFFFF"/>
                                <w:spacing w:val="-17"/>
                                <w:w w:val="105"/>
                                <w:sz w:val="28"/>
                              </w:rPr>
                              <w:t xml:space="preserve"> </w:t>
                            </w:r>
                            <w:r>
                              <w:rPr>
                                <w:rFonts w:ascii="Verdana"/>
                                <w:color w:val="FFFFFF"/>
                                <w:w w:val="105"/>
                                <w:sz w:val="28"/>
                              </w:rPr>
                              <w:t>of</w:t>
                            </w:r>
                            <w:r>
                              <w:rPr>
                                <w:rFonts w:ascii="Verdana"/>
                                <w:color w:val="FFFFFF"/>
                                <w:spacing w:val="-19"/>
                                <w:w w:val="105"/>
                                <w:sz w:val="28"/>
                              </w:rPr>
                              <w:t xml:space="preserve"> </w:t>
                            </w:r>
                            <w:r>
                              <w:rPr>
                                <w:rFonts w:ascii="Verdana"/>
                                <w:color w:val="FFFFFF"/>
                                <w:spacing w:val="-2"/>
                                <w:w w:val="105"/>
                                <w:sz w:val="28"/>
                              </w:rPr>
                              <w:t>their</w:t>
                            </w:r>
                          </w:p>
                          <w:p w14:paraId="3F4C6CE7">
                            <w:pPr>
                              <w:spacing w:before="0"/>
                              <w:ind w:left="14" w:right="0" w:firstLine="0"/>
                              <w:jc w:val="left"/>
                              <w:rPr>
                                <w:rFonts w:ascii="Verdana"/>
                                <w:color w:val="000000"/>
                                <w:sz w:val="28"/>
                              </w:rPr>
                            </w:pPr>
                            <w:r>
                              <w:rPr>
                                <w:rFonts w:ascii="Verdana"/>
                                <w:color w:val="FFFFFF"/>
                                <w:spacing w:val="-2"/>
                                <w:sz w:val="28"/>
                              </w:rPr>
                              <w:t>past</w:t>
                            </w:r>
                            <w:r>
                              <w:rPr>
                                <w:rFonts w:ascii="Verdana"/>
                                <w:color w:val="FFFFFF"/>
                                <w:spacing w:val="-20"/>
                                <w:sz w:val="28"/>
                              </w:rPr>
                              <w:t xml:space="preserve"> </w:t>
                            </w:r>
                            <w:r>
                              <w:rPr>
                                <w:rFonts w:ascii="Verdana"/>
                                <w:color w:val="FFFFFF"/>
                                <w:spacing w:val="-2"/>
                                <w:sz w:val="28"/>
                              </w:rPr>
                              <w:t>history,</w:t>
                            </w:r>
                            <w:r>
                              <w:rPr>
                                <w:rFonts w:ascii="Verdana"/>
                                <w:color w:val="FFFFFF"/>
                                <w:spacing w:val="-20"/>
                                <w:sz w:val="28"/>
                              </w:rPr>
                              <w:t xml:space="preserve"> </w:t>
                            </w:r>
                            <w:r>
                              <w:rPr>
                                <w:rFonts w:ascii="Verdana"/>
                                <w:color w:val="FFFFFF"/>
                                <w:spacing w:val="-2"/>
                                <w:sz w:val="28"/>
                              </w:rPr>
                              <w:t>origin</w:t>
                            </w:r>
                            <w:r>
                              <w:rPr>
                                <w:rFonts w:ascii="Verdana"/>
                                <w:color w:val="FFFFFF"/>
                                <w:spacing w:val="-20"/>
                                <w:sz w:val="28"/>
                              </w:rPr>
                              <w:t xml:space="preserve"> </w:t>
                            </w:r>
                            <w:r>
                              <w:rPr>
                                <w:rFonts w:ascii="Verdana"/>
                                <w:color w:val="FFFFFF"/>
                                <w:spacing w:val="-2"/>
                                <w:sz w:val="28"/>
                              </w:rPr>
                              <w:t>and</w:t>
                            </w:r>
                            <w:r>
                              <w:rPr>
                                <w:rFonts w:ascii="Verdana"/>
                                <w:color w:val="FFFFFF"/>
                                <w:spacing w:val="-21"/>
                                <w:sz w:val="28"/>
                              </w:rPr>
                              <w:t xml:space="preserve"> </w:t>
                            </w:r>
                            <w:r>
                              <w:rPr>
                                <w:rFonts w:ascii="Verdana"/>
                                <w:color w:val="FFFFFF"/>
                                <w:spacing w:val="-2"/>
                                <w:sz w:val="28"/>
                              </w:rPr>
                              <w:t>culture</w:t>
                            </w:r>
                            <w:r>
                              <w:rPr>
                                <w:rFonts w:ascii="Verdana"/>
                                <w:color w:val="FFFFFF"/>
                                <w:spacing w:val="-20"/>
                                <w:sz w:val="28"/>
                              </w:rPr>
                              <w:t xml:space="preserve"> </w:t>
                            </w:r>
                            <w:r>
                              <w:rPr>
                                <w:rFonts w:ascii="Verdana"/>
                                <w:color w:val="FFFFFF"/>
                                <w:spacing w:val="-2"/>
                                <w:sz w:val="28"/>
                              </w:rPr>
                              <w:t>is</w:t>
                            </w:r>
                            <w:r>
                              <w:rPr>
                                <w:rFonts w:ascii="Verdana"/>
                                <w:color w:val="FFFFFF"/>
                                <w:spacing w:val="-21"/>
                                <w:sz w:val="28"/>
                              </w:rPr>
                              <w:t xml:space="preserve"> </w:t>
                            </w:r>
                            <w:r>
                              <w:rPr>
                                <w:rFonts w:ascii="Verdana"/>
                                <w:color w:val="FFFFFF"/>
                                <w:spacing w:val="-2"/>
                                <w:sz w:val="28"/>
                              </w:rPr>
                              <w:t>like</w:t>
                            </w:r>
                            <w:r>
                              <w:rPr>
                                <w:rFonts w:ascii="Verdana"/>
                                <w:color w:val="FFFFFF"/>
                                <w:spacing w:val="-20"/>
                                <w:sz w:val="28"/>
                              </w:rPr>
                              <w:t xml:space="preserve"> </w:t>
                            </w:r>
                            <w:r>
                              <w:rPr>
                                <w:rFonts w:ascii="Verdana"/>
                                <w:color w:val="FFFFFF"/>
                                <w:spacing w:val="-2"/>
                                <w:sz w:val="28"/>
                              </w:rPr>
                              <w:t>a</w:t>
                            </w:r>
                            <w:r>
                              <w:rPr>
                                <w:rFonts w:ascii="Verdana"/>
                                <w:color w:val="FFFFFF"/>
                                <w:spacing w:val="-21"/>
                                <w:sz w:val="28"/>
                              </w:rPr>
                              <w:t xml:space="preserve"> </w:t>
                            </w:r>
                            <w:r>
                              <w:rPr>
                                <w:rFonts w:ascii="Verdana"/>
                                <w:color w:val="FFFFFF"/>
                                <w:spacing w:val="-2"/>
                                <w:sz w:val="28"/>
                              </w:rPr>
                              <w:t xml:space="preserve">tree </w:t>
                            </w:r>
                            <w:r>
                              <w:rPr>
                                <w:rFonts w:ascii="Verdana"/>
                                <w:color w:val="FFFFFF"/>
                                <w:sz w:val="28"/>
                              </w:rPr>
                              <w:t>without roots.</w:t>
                            </w:r>
                          </w:p>
                          <w:p w14:paraId="3EDEDDC4">
                            <w:pPr>
                              <w:pStyle w:val="11"/>
                              <w:spacing w:before="4"/>
                              <w:rPr>
                                <w:rFonts w:ascii="Verdana"/>
                                <w:color w:val="000000"/>
                                <w:sz w:val="28"/>
                              </w:rPr>
                            </w:pPr>
                          </w:p>
                          <w:p w14:paraId="7FAF3B0F">
                            <w:pPr>
                              <w:spacing w:before="0"/>
                              <w:ind w:left="14" w:right="0" w:firstLine="0"/>
                              <w:jc w:val="left"/>
                              <w:rPr>
                                <w:rFonts w:ascii="Verdana" w:hAnsi="Verdana"/>
                                <w:color w:val="000000"/>
                                <w:sz w:val="24"/>
                              </w:rPr>
                            </w:pPr>
                            <w:r>
                              <w:rPr>
                                <w:rFonts w:ascii="Verdana" w:hAnsi="Verdana"/>
                                <w:color w:val="FFFFFF"/>
                                <w:sz w:val="24"/>
                              </w:rPr>
                              <w:t>—Marcus</w:t>
                            </w:r>
                            <w:r>
                              <w:rPr>
                                <w:rFonts w:ascii="Verdana" w:hAnsi="Verdana"/>
                                <w:color w:val="FFFFFF"/>
                                <w:spacing w:val="11"/>
                                <w:sz w:val="24"/>
                              </w:rPr>
                              <w:t xml:space="preserve"> </w:t>
                            </w:r>
                            <w:r>
                              <w:rPr>
                                <w:rFonts w:ascii="Verdana" w:hAnsi="Verdana"/>
                                <w:color w:val="FFFFFF"/>
                                <w:spacing w:val="-2"/>
                                <w:sz w:val="24"/>
                              </w:rPr>
                              <w:t>Garvey</w:t>
                            </w:r>
                          </w:p>
                        </w:txbxContent>
                      </wps:txbx>
                      <wps:bodyPr wrap="square" lIns="0" tIns="0" rIns="0" bIns="0" rtlCol="0">
                        <a:noAutofit/>
                      </wps:bodyPr>
                    </wps:wsp>
                  </a:graphicData>
                </a:graphic>
              </wp:inline>
            </w:drawing>
          </mc:Choice>
          <mc:Fallback>
            <w:pict>
              <v:shape id="Textbox 1864" o:spid="_x0000_s1026" o:spt="202" type="#_x0000_t202" style="height:88.95pt;width:308.2pt;" fillcolor="#231F20" filled="t" stroked="f" coordsize="21600,21600" o:gfxdata="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7e3mfVAAAABQEAAA8A&#10;AAAAAAAAAQAgAAAAIgAAAGRycy9kb3ducmV2LnhtbFBLAQIUABQAAAAIAIdO4kDUB+Ce4QEAANAD&#10;AAAOAAAAAAAAAAEAIAAAACQBAABkcnMvZTJvRG9jLnhtbFBLBQYAAAAABgAGAFkBAAB3BQAAAAA=&#10;">
                <v:fill on="t" opacity="31456f" focussize="0,0"/>
                <v:stroke on="f"/>
                <v:imagedata o:title=""/>
                <o:lock v:ext="edit" aspectratio="f"/>
                <v:textbox inset="0mm,0mm,0mm,0mm">
                  <w:txbxContent>
                    <w:p w14:paraId="1E919B33">
                      <w:pPr>
                        <w:spacing w:before="0" w:line="286" w:lineRule="exact"/>
                        <w:ind w:left="14" w:right="0" w:firstLine="0"/>
                        <w:jc w:val="left"/>
                        <w:rPr>
                          <w:rFonts w:ascii="Verdana"/>
                          <w:color w:val="000000"/>
                          <w:sz w:val="28"/>
                        </w:rPr>
                      </w:pPr>
                      <w:r>
                        <w:rPr>
                          <w:rFonts w:ascii="Verdana"/>
                          <w:color w:val="FFFFFF"/>
                          <w:w w:val="105"/>
                          <w:sz w:val="28"/>
                        </w:rPr>
                        <w:t>A</w:t>
                      </w:r>
                      <w:r>
                        <w:rPr>
                          <w:rFonts w:ascii="Verdana"/>
                          <w:color w:val="FFFFFF"/>
                          <w:spacing w:val="-18"/>
                          <w:w w:val="105"/>
                          <w:sz w:val="28"/>
                        </w:rPr>
                        <w:t xml:space="preserve"> </w:t>
                      </w:r>
                      <w:r>
                        <w:rPr>
                          <w:rFonts w:ascii="Verdana"/>
                          <w:color w:val="FFFFFF"/>
                          <w:w w:val="105"/>
                          <w:sz w:val="28"/>
                        </w:rPr>
                        <w:t>people</w:t>
                      </w:r>
                      <w:r>
                        <w:rPr>
                          <w:rFonts w:ascii="Verdana"/>
                          <w:color w:val="FFFFFF"/>
                          <w:spacing w:val="-17"/>
                          <w:w w:val="105"/>
                          <w:sz w:val="28"/>
                        </w:rPr>
                        <w:t xml:space="preserve"> </w:t>
                      </w:r>
                      <w:r>
                        <w:rPr>
                          <w:rFonts w:ascii="Verdana"/>
                          <w:color w:val="FFFFFF"/>
                          <w:w w:val="105"/>
                          <w:sz w:val="28"/>
                        </w:rPr>
                        <w:t>without</w:t>
                      </w:r>
                      <w:r>
                        <w:rPr>
                          <w:rFonts w:ascii="Verdana"/>
                          <w:color w:val="FFFFFF"/>
                          <w:spacing w:val="-18"/>
                          <w:w w:val="105"/>
                          <w:sz w:val="28"/>
                        </w:rPr>
                        <w:t xml:space="preserve"> </w:t>
                      </w:r>
                      <w:r>
                        <w:rPr>
                          <w:rFonts w:ascii="Verdana"/>
                          <w:color w:val="FFFFFF"/>
                          <w:w w:val="105"/>
                          <w:sz w:val="28"/>
                        </w:rPr>
                        <w:t>the</w:t>
                      </w:r>
                      <w:r>
                        <w:rPr>
                          <w:rFonts w:ascii="Verdana"/>
                          <w:color w:val="FFFFFF"/>
                          <w:spacing w:val="-17"/>
                          <w:w w:val="105"/>
                          <w:sz w:val="28"/>
                        </w:rPr>
                        <w:t xml:space="preserve"> </w:t>
                      </w:r>
                      <w:r>
                        <w:rPr>
                          <w:rFonts w:ascii="Verdana"/>
                          <w:color w:val="FFFFFF"/>
                          <w:w w:val="105"/>
                          <w:sz w:val="28"/>
                        </w:rPr>
                        <w:t>knowledge</w:t>
                      </w:r>
                      <w:r>
                        <w:rPr>
                          <w:rFonts w:ascii="Verdana"/>
                          <w:color w:val="FFFFFF"/>
                          <w:spacing w:val="-17"/>
                          <w:w w:val="105"/>
                          <w:sz w:val="28"/>
                        </w:rPr>
                        <w:t xml:space="preserve"> </w:t>
                      </w:r>
                      <w:r>
                        <w:rPr>
                          <w:rFonts w:ascii="Verdana"/>
                          <w:color w:val="FFFFFF"/>
                          <w:w w:val="105"/>
                          <w:sz w:val="28"/>
                        </w:rPr>
                        <w:t>of</w:t>
                      </w:r>
                      <w:r>
                        <w:rPr>
                          <w:rFonts w:ascii="Verdana"/>
                          <w:color w:val="FFFFFF"/>
                          <w:spacing w:val="-19"/>
                          <w:w w:val="105"/>
                          <w:sz w:val="28"/>
                        </w:rPr>
                        <w:t xml:space="preserve"> </w:t>
                      </w:r>
                      <w:r>
                        <w:rPr>
                          <w:rFonts w:ascii="Verdana"/>
                          <w:color w:val="FFFFFF"/>
                          <w:spacing w:val="-2"/>
                          <w:w w:val="105"/>
                          <w:sz w:val="28"/>
                        </w:rPr>
                        <w:t>their</w:t>
                      </w:r>
                    </w:p>
                    <w:p w14:paraId="3F4C6CE7">
                      <w:pPr>
                        <w:spacing w:before="0"/>
                        <w:ind w:left="14" w:right="0" w:firstLine="0"/>
                        <w:jc w:val="left"/>
                        <w:rPr>
                          <w:rFonts w:ascii="Verdana"/>
                          <w:color w:val="000000"/>
                          <w:sz w:val="28"/>
                        </w:rPr>
                      </w:pPr>
                      <w:r>
                        <w:rPr>
                          <w:rFonts w:ascii="Verdana"/>
                          <w:color w:val="FFFFFF"/>
                          <w:spacing w:val="-2"/>
                          <w:sz w:val="28"/>
                        </w:rPr>
                        <w:t>past</w:t>
                      </w:r>
                      <w:r>
                        <w:rPr>
                          <w:rFonts w:ascii="Verdana"/>
                          <w:color w:val="FFFFFF"/>
                          <w:spacing w:val="-20"/>
                          <w:sz w:val="28"/>
                        </w:rPr>
                        <w:t xml:space="preserve"> </w:t>
                      </w:r>
                      <w:r>
                        <w:rPr>
                          <w:rFonts w:ascii="Verdana"/>
                          <w:color w:val="FFFFFF"/>
                          <w:spacing w:val="-2"/>
                          <w:sz w:val="28"/>
                        </w:rPr>
                        <w:t>history,</w:t>
                      </w:r>
                      <w:r>
                        <w:rPr>
                          <w:rFonts w:ascii="Verdana"/>
                          <w:color w:val="FFFFFF"/>
                          <w:spacing w:val="-20"/>
                          <w:sz w:val="28"/>
                        </w:rPr>
                        <w:t xml:space="preserve"> </w:t>
                      </w:r>
                      <w:r>
                        <w:rPr>
                          <w:rFonts w:ascii="Verdana"/>
                          <w:color w:val="FFFFFF"/>
                          <w:spacing w:val="-2"/>
                          <w:sz w:val="28"/>
                        </w:rPr>
                        <w:t>origin</w:t>
                      </w:r>
                      <w:r>
                        <w:rPr>
                          <w:rFonts w:ascii="Verdana"/>
                          <w:color w:val="FFFFFF"/>
                          <w:spacing w:val="-20"/>
                          <w:sz w:val="28"/>
                        </w:rPr>
                        <w:t xml:space="preserve"> </w:t>
                      </w:r>
                      <w:r>
                        <w:rPr>
                          <w:rFonts w:ascii="Verdana"/>
                          <w:color w:val="FFFFFF"/>
                          <w:spacing w:val="-2"/>
                          <w:sz w:val="28"/>
                        </w:rPr>
                        <w:t>and</w:t>
                      </w:r>
                      <w:r>
                        <w:rPr>
                          <w:rFonts w:ascii="Verdana"/>
                          <w:color w:val="FFFFFF"/>
                          <w:spacing w:val="-21"/>
                          <w:sz w:val="28"/>
                        </w:rPr>
                        <w:t xml:space="preserve"> </w:t>
                      </w:r>
                      <w:r>
                        <w:rPr>
                          <w:rFonts w:ascii="Verdana"/>
                          <w:color w:val="FFFFFF"/>
                          <w:spacing w:val="-2"/>
                          <w:sz w:val="28"/>
                        </w:rPr>
                        <w:t>culture</w:t>
                      </w:r>
                      <w:r>
                        <w:rPr>
                          <w:rFonts w:ascii="Verdana"/>
                          <w:color w:val="FFFFFF"/>
                          <w:spacing w:val="-20"/>
                          <w:sz w:val="28"/>
                        </w:rPr>
                        <w:t xml:space="preserve"> </w:t>
                      </w:r>
                      <w:r>
                        <w:rPr>
                          <w:rFonts w:ascii="Verdana"/>
                          <w:color w:val="FFFFFF"/>
                          <w:spacing w:val="-2"/>
                          <w:sz w:val="28"/>
                        </w:rPr>
                        <w:t>is</w:t>
                      </w:r>
                      <w:r>
                        <w:rPr>
                          <w:rFonts w:ascii="Verdana"/>
                          <w:color w:val="FFFFFF"/>
                          <w:spacing w:val="-21"/>
                          <w:sz w:val="28"/>
                        </w:rPr>
                        <w:t xml:space="preserve"> </w:t>
                      </w:r>
                      <w:r>
                        <w:rPr>
                          <w:rFonts w:ascii="Verdana"/>
                          <w:color w:val="FFFFFF"/>
                          <w:spacing w:val="-2"/>
                          <w:sz w:val="28"/>
                        </w:rPr>
                        <w:t>like</w:t>
                      </w:r>
                      <w:r>
                        <w:rPr>
                          <w:rFonts w:ascii="Verdana"/>
                          <w:color w:val="FFFFFF"/>
                          <w:spacing w:val="-20"/>
                          <w:sz w:val="28"/>
                        </w:rPr>
                        <w:t xml:space="preserve"> </w:t>
                      </w:r>
                      <w:r>
                        <w:rPr>
                          <w:rFonts w:ascii="Verdana"/>
                          <w:color w:val="FFFFFF"/>
                          <w:spacing w:val="-2"/>
                          <w:sz w:val="28"/>
                        </w:rPr>
                        <w:t>a</w:t>
                      </w:r>
                      <w:r>
                        <w:rPr>
                          <w:rFonts w:ascii="Verdana"/>
                          <w:color w:val="FFFFFF"/>
                          <w:spacing w:val="-21"/>
                          <w:sz w:val="28"/>
                        </w:rPr>
                        <w:t xml:space="preserve"> </w:t>
                      </w:r>
                      <w:r>
                        <w:rPr>
                          <w:rFonts w:ascii="Verdana"/>
                          <w:color w:val="FFFFFF"/>
                          <w:spacing w:val="-2"/>
                          <w:sz w:val="28"/>
                        </w:rPr>
                        <w:t xml:space="preserve">tree </w:t>
                      </w:r>
                      <w:r>
                        <w:rPr>
                          <w:rFonts w:ascii="Verdana"/>
                          <w:color w:val="FFFFFF"/>
                          <w:sz w:val="28"/>
                        </w:rPr>
                        <w:t>without roots.</w:t>
                      </w:r>
                    </w:p>
                    <w:p w14:paraId="3EDEDDC4">
                      <w:pPr>
                        <w:pStyle w:val="11"/>
                        <w:spacing w:before="4"/>
                        <w:rPr>
                          <w:rFonts w:ascii="Verdana"/>
                          <w:color w:val="000000"/>
                          <w:sz w:val="28"/>
                        </w:rPr>
                      </w:pPr>
                    </w:p>
                    <w:p w14:paraId="7FAF3B0F">
                      <w:pPr>
                        <w:spacing w:before="0"/>
                        <w:ind w:left="14" w:right="0" w:firstLine="0"/>
                        <w:jc w:val="left"/>
                        <w:rPr>
                          <w:rFonts w:ascii="Verdana" w:hAnsi="Verdana"/>
                          <w:color w:val="000000"/>
                          <w:sz w:val="24"/>
                        </w:rPr>
                      </w:pPr>
                      <w:r>
                        <w:rPr>
                          <w:rFonts w:ascii="Verdana" w:hAnsi="Verdana"/>
                          <w:color w:val="FFFFFF"/>
                          <w:sz w:val="24"/>
                        </w:rPr>
                        <w:t>—Marcus</w:t>
                      </w:r>
                      <w:r>
                        <w:rPr>
                          <w:rFonts w:ascii="Verdana" w:hAnsi="Verdana"/>
                          <w:color w:val="FFFFFF"/>
                          <w:spacing w:val="11"/>
                          <w:sz w:val="24"/>
                        </w:rPr>
                        <w:t xml:space="preserve"> </w:t>
                      </w:r>
                      <w:r>
                        <w:rPr>
                          <w:rFonts w:ascii="Verdana" w:hAnsi="Verdana"/>
                          <w:color w:val="FFFFFF"/>
                          <w:spacing w:val="-2"/>
                          <w:sz w:val="24"/>
                        </w:rPr>
                        <w:t>Garvey</w:t>
                      </w:r>
                    </w:p>
                  </w:txbxContent>
                </v:textbox>
                <w10:wrap type="none"/>
                <w10:anchorlock/>
              </v:shape>
            </w:pict>
          </mc:Fallback>
        </mc:AlternateContent>
      </w:r>
    </w:p>
    <w:p w14:paraId="557C7FCE">
      <w:pPr>
        <w:pStyle w:val="11"/>
        <w:rPr>
          <w:rFonts w:ascii="Tahoma"/>
          <w:sz w:val="20"/>
        </w:rPr>
      </w:pPr>
    </w:p>
    <w:p w14:paraId="3C302552">
      <w:pPr>
        <w:pStyle w:val="11"/>
        <w:spacing w:before="9"/>
        <w:rPr>
          <w:rFonts w:ascii="Tahoma"/>
          <w:sz w:val="28"/>
        </w:rPr>
      </w:pPr>
    </w:p>
    <w:p w14:paraId="5BE0B0BB">
      <w:pPr>
        <w:spacing w:after="0"/>
        <w:rPr>
          <w:rFonts w:ascii="Tahoma"/>
          <w:sz w:val="28"/>
        </w:rPr>
        <w:sectPr>
          <w:type w:val="continuous"/>
          <w:pgSz w:w="11910" w:h="16840"/>
          <w:pgMar w:top="1340" w:right="0" w:bottom="280" w:left="0" w:header="720" w:footer="720" w:gutter="0"/>
          <w:cols w:space="720" w:num="1"/>
        </w:sectPr>
      </w:pPr>
    </w:p>
    <w:p w14:paraId="17E65E18">
      <w:pPr>
        <w:spacing w:before="104"/>
        <w:ind w:left="135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5680054F">
      <w:pPr>
        <w:pStyle w:val="15"/>
        <w:numPr>
          <w:ilvl w:val="0"/>
          <w:numId w:val="46"/>
        </w:numPr>
        <w:tabs>
          <w:tab w:val="left" w:pos="1337"/>
        </w:tabs>
        <w:spacing w:before="72" w:after="0" w:line="240" w:lineRule="auto"/>
        <w:ind w:left="1337" w:right="0" w:hanging="224"/>
        <w:jc w:val="left"/>
        <w:rPr>
          <w:rFonts w:ascii="Tahoma"/>
          <w:sz w:val="22"/>
        </w:rPr>
      </w:pPr>
      <w:r>
        <w:rPr>
          <w:rFonts w:ascii="Tahoma"/>
          <w:color w:val="FFFFFF"/>
          <w:sz w:val="22"/>
        </w:rPr>
        <w:t>read</w:t>
      </w:r>
      <w:r>
        <w:rPr>
          <w:rFonts w:ascii="Tahoma"/>
          <w:color w:val="FFFFFF"/>
          <w:spacing w:val="-5"/>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the</w:t>
      </w:r>
      <w:r>
        <w:rPr>
          <w:rFonts w:ascii="Tahoma"/>
          <w:color w:val="FFFFFF"/>
          <w:spacing w:val="-4"/>
          <w:sz w:val="22"/>
        </w:rPr>
        <w:t xml:space="preserve"> </w:t>
      </w:r>
      <w:r>
        <w:rPr>
          <w:rFonts w:ascii="Tahoma"/>
          <w:color w:val="FFFFFF"/>
          <w:sz w:val="22"/>
        </w:rPr>
        <w:t>history</w:t>
      </w:r>
      <w:r>
        <w:rPr>
          <w:rFonts w:ascii="Tahoma"/>
          <w:color w:val="FFFFFF"/>
          <w:spacing w:val="-4"/>
          <w:sz w:val="22"/>
        </w:rPr>
        <w:t xml:space="preserve"> </w:t>
      </w:r>
      <w:r>
        <w:rPr>
          <w:rFonts w:ascii="Tahoma"/>
          <w:color w:val="FFFFFF"/>
          <w:sz w:val="22"/>
        </w:rPr>
        <w:t>and</w:t>
      </w:r>
      <w:r>
        <w:rPr>
          <w:rFonts w:ascii="Tahoma"/>
          <w:color w:val="FFFFFF"/>
          <w:spacing w:val="-4"/>
          <w:sz w:val="22"/>
        </w:rPr>
        <w:t xml:space="preserve"> </w:t>
      </w:r>
      <w:r>
        <w:rPr>
          <w:rFonts w:ascii="Tahoma"/>
          <w:color w:val="FFFFFF"/>
          <w:sz w:val="22"/>
        </w:rPr>
        <w:t>traditions</w:t>
      </w:r>
      <w:r>
        <w:rPr>
          <w:rFonts w:ascii="Tahoma"/>
          <w:color w:val="FFFFFF"/>
          <w:spacing w:val="-4"/>
          <w:sz w:val="22"/>
        </w:rPr>
        <w:t xml:space="preserve"> </w:t>
      </w:r>
      <w:r>
        <w:rPr>
          <w:rFonts w:ascii="Tahoma"/>
          <w:color w:val="FFFFFF"/>
          <w:sz w:val="22"/>
        </w:rPr>
        <w:t>of</w:t>
      </w:r>
      <w:r>
        <w:rPr>
          <w:rFonts w:ascii="Tahoma"/>
          <w:color w:val="FFFFFF"/>
          <w:spacing w:val="-5"/>
          <w:sz w:val="22"/>
        </w:rPr>
        <w:t xml:space="preserve"> </w:t>
      </w:r>
      <w:r>
        <w:rPr>
          <w:rFonts w:ascii="Tahoma"/>
          <w:color w:val="FFFFFF"/>
          <w:sz w:val="22"/>
        </w:rPr>
        <w:t>the</w:t>
      </w:r>
      <w:r>
        <w:rPr>
          <w:rFonts w:ascii="Tahoma"/>
          <w:color w:val="FFFFFF"/>
          <w:spacing w:val="-4"/>
          <w:sz w:val="22"/>
        </w:rPr>
        <w:t xml:space="preserve"> </w:t>
      </w:r>
      <w:r>
        <w:rPr>
          <w:rFonts w:ascii="Tahoma"/>
          <w:color w:val="FFFFFF"/>
          <w:spacing w:val="-5"/>
          <w:sz w:val="22"/>
        </w:rPr>
        <w:t>UK.</w:t>
      </w:r>
    </w:p>
    <w:p w14:paraId="42360054">
      <w:pPr>
        <w:pStyle w:val="15"/>
        <w:numPr>
          <w:ilvl w:val="0"/>
          <w:numId w:val="46"/>
        </w:numPr>
        <w:tabs>
          <w:tab w:val="left" w:pos="1336"/>
          <w:tab w:val="left" w:pos="1339"/>
        </w:tabs>
        <w:spacing w:before="15" w:after="0" w:line="252" w:lineRule="auto"/>
        <w:ind w:left="1339" w:right="148" w:hanging="227"/>
        <w:jc w:val="left"/>
        <w:rPr>
          <w:rFonts w:ascii="Tahoma"/>
          <w:sz w:val="22"/>
        </w:rPr>
      </w:pPr>
      <w:r>
        <w:rPr>
          <w:rFonts w:ascii="Tahoma"/>
          <w:color w:val="FFFFFF"/>
          <w:spacing w:val="-2"/>
          <w:w w:val="105"/>
          <w:sz w:val="22"/>
        </w:rPr>
        <w:t>listen</w:t>
      </w:r>
      <w:r>
        <w:rPr>
          <w:rFonts w:ascii="Tahoma"/>
          <w:color w:val="FFFFFF"/>
          <w:spacing w:val="-16"/>
          <w:w w:val="105"/>
          <w:sz w:val="22"/>
        </w:rPr>
        <w:t xml:space="preserve"> </w:t>
      </w:r>
      <w:r>
        <w:rPr>
          <w:rFonts w:ascii="Tahoma"/>
          <w:color w:val="FFFFFF"/>
          <w:spacing w:val="-2"/>
          <w:w w:val="105"/>
          <w:sz w:val="22"/>
        </w:rPr>
        <w:t>to</w:t>
      </w:r>
      <w:r>
        <w:rPr>
          <w:rFonts w:ascii="Tahoma"/>
          <w:color w:val="FFFFFF"/>
          <w:spacing w:val="-16"/>
          <w:w w:val="105"/>
          <w:sz w:val="22"/>
        </w:rPr>
        <w:t xml:space="preserve"> </w:t>
      </w:r>
      <w:r>
        <w:rPr>
          <w:rFonts w:ascii="Tahoma"/>
          <w:color w:val="FFFFFF"/>
          <w:spacing w:val="-2"/>
          <w:w w:val="105"/>
          <w:sz w:val="22"/>
        </w:rPr>
        <w:t>people</w:t>
      </w:r>
      <w:r>
        <w:rPr>
          <w:rFonts w:ascii="Tahoma"/>
          <w:color w:val="FFFFFF"/>
          <w:spacing w:val="-16"/>
          <w:w w:val="105"/>
          <w:sz w:val="22"/>
        </w:rPr>
        <w:t xml:space="preserve"> </w:t>
      </w:r>
      <w:r>
        <w:rPr>
          <w:rFonts w:ascii="Tahoma"/>
          <w:color w:val="FFFFFF"/>
          <w:spacing w:val="-2"/>
          <w:w w:val="105"/>
          <w:sz w:val="22"/>
        </w:rPr>
        <w:t>talk</w:t>
      </w:r>
      <w:r>
        <w:rPr>
          <w:rFonts w:ascii="Tahoma"/>
          <w:color w:val="FFFFFF"/>
          <w:spacing w:val="-16"/>
          <w:w w:val="105"/>
          <w:sz w:val="22"/>
        </w:rPr>
        <w:t xml:space="preserve"> </w:t>
      </w:r>
      <w:r>
        <w:rPr>
          <w:rFonts w:ascii="Tahoma"/>
          <w:color w:val="FFFFFF"/>
          <w:spacing w:val="-2"/>
          <w:w w:val="105"/>
          <w:sz w:val="22"/>
        </w:rPr>
        <w:t>about</w:t>
      </w:r>
      <w:r>
        <w:rPr>
          <w:rFonts w:ascii="Tahoma"/>
          <w:color w:val="FFFFFF"/>
          <w:spacing w:val="-16"/>
          <w:w w:val="105"/>
          <w:sz w:val="22"/>
        </w:rPr>
        <w:t xml:space="preserve"> </w:t>
      </w:r>
      <w:r>
        <w:rPr>
          <w:rFonts w:ascii="Tahoma"/>
          <w:color w:val="FFFFFF"/>
          <w:spacing w:val="-2"/>
          <w:w w:val="105"/>
          <w:sz w:val="22"/>
        </w:rPr>
        <w:t>historic</w:t>
      </w:r>
      <w:r>
        <w:rPr>
          <w:rFonts w:ascii="Tahoma"/>
          <w:color w:val="FFFFFF"/>
          <w:spacing w:val="-16"/>
          <w:w w:val="105"/>
          <w:sz w:val="22"/>
        </w:rPr>
        <w:t xml:space="preserve"> </w:t>
      </w:r>
      <w:r>
        <w:rPr>
          <w:rFonts w:ascii="Tahoma"/>
          <w:color w:val="FFFFFF"/>
          <w:spacing w:val="-2"/>
          <w:w w:val="105"/>
          <w:sz w:val="22"/>
        </w:rPr>
        <w:t>places</w:t>
      </w:r>
      <w:r>
        <w:rPr>
          <w:rFonts w:ascii="Tahoma"/>
          <w:color w:val="FFFFFF"/>
          <w:spacing w:val="-16"/>
          <w:w w:val="105"/>
          <w:sz w:val="22"/>
        </w:rPr>
        <w:t xml:space="preserve"> </w:t>
      </w:r>
      <w:r>
        <w:rPr>
          <w:rFonts w:ascii="Tahoma"/>
          <w:color w:val="FFFFFF"/>
          <w:spacing w:val="-2"/>
          <w:w w:val="105"/>
          <w:sz w:val="22"/>
        </w:rPr>
        <w:t xml:space="preserve">and </w:t>
      </w:r>
      <w:r>
        <w:rPr>
          <w:rFonts w:ascii="Tahoma"/>
          <w:color w:val="FFFFFF"/>
          <w:w w:val="105"/>
          <w:sz w:val="22"/>
        </w:rPr>
        <w:t>share your own experiences.</w:t>
      </w:r>
    </w:p>
    <w:p w14:paraId="48D4455D">
      <w:pPr>
        <w:pStyle w:val="15"/>
        <w:numPr>
          <w:ilvl w:val="0"/>
          <w:numId w:val="46"/>
        </w:numPr>
        <w:tabs>
          <w:tab w:val="left" w:pos="1337"/>
        </w:tabs>
        <w:spacing w:before="2" w:after="0" w:line="240" w:lineRule="auto"/>
        <w:ind w:left="1337" w:right="0" w:hanging="224"/>
        <w:jc w:val="left"/>
        <w:rPr>
          <w:rFonts w:ascii="Tahoma"/>
          <w:sz w:val="22"/>
        </w:rPr>
      </w:pPr>
      <w:r>
        <w:rPr>
          <w:rFonts w:ascii="Tahoma"/>
          <w:color w:val="FFFFFF"/>
          <w:spacing w:val="-4"/>
          <w:sz w:val="22"/>
        </w:rPr>
        <w:t>write</w:t>
      </w:r>
      <w:r>
        <w:rPr>
          <w:rFonts w:ascii="Tahoma"/>
          <w:color w:val="FFFFFF"/>
          <w:spacing w:val="-23"/>
          <w:sz w:val="22"/>
        </w:rPr>
        <w:t xml:space="preserve"> </w:t>
      </w:r>
      <w:r>
        <w:rPr>
          <w:rFonts w:ascii="Tahoma"/>
          <w:color w:val="FFFFFF"/>
          <w:spacing w:val="-4"/>
          <w:sz w:val="22"/>
        </w:rPr>
        <w:t>about</w:t>
      </w:r>
      <w:r>
        <w:rPr>
          <w:rFonts w:ascii="Tahoma"/>
          <w:color w:val="FFFFFF"/>
          <w:spacing w:val="-22"/>
          <w:sz w:val="22"/>
        </w:rPr>
        <w:t xml:space="preserve"> </w:t>
      </w:r>
      <w:r>
        <w:rPr>
          <w:rFonts w:ascii="Tahoma"/>
          <w:color w:val="FFFFFF"/>
          <w:spacing w:val="-4"/>
          <w:sz w:val="22"/>
        </w:rPr>
        <w:t>a</w:t>
      </w:r>
      <w:r>
        <w:rPr>
          <w:rFonts w:ascii="Tahoma"/>
          <w:color w:val="FFFFFF"/>
          <w:spacing w:val="-23"/>
          <w:sz w:val="22"/>
        </w:rPr>
        <w:t xml:space="preserve"> </w:t>
      </w:r>
      <w:r>
        <w:rPr>
          <w:rFonts w:ascii="Tahoma"/>
          <w:color w:val="FFFFFF"/>
          <w:spacing w:val="-4"/>
          <w:sz w:val="22"/>
        </w:rPr>
        <w:t>place</w:t>
      </w:r>
      <w:r>
        <w:rPr>
          <w:rFonts w:ascii="Tahoma"/>
          <w:color w:val="FFFFFF"/>
          <w:spacing w:val="-22"/>
          <w:sz w:val="22"/>
        </w:rPr>
        <w:t xml:space="preserve"> </w:t>
      </w:r>
      <w:r>
        <w:rPr>
          <w:rFonts w:ascii="Tahoma"/>
          <w:color w:val="FFFFFF"/>
          <w:spacing w:val="-4"/>
          <w:sz w:val="22"/>
        </w:rPr>
        <w:t>by</w:t>
      </w:r>
      <w:r>
        <w:rPr>
          <w:rFonts w:ascii="Tahoma"/>
          <w:color w:val="FFFFFF"/>
          <w:spacing w:val="-23"/>
          <w:sz w:val="22"/>
        </w:rPr>
        <w:t xml:space="preserve"> </w:t>
      </w:r>
      <w:r>
        <w:rPr>
          <w:rFonts w:ascii="Tahoma"/>
          <w:color w:val="FFFFFF"/>
          <w:spacing w:val="-4"/>
          <w:sz w:val="22"/>
        </w:rPr>
        <w:t>describing</w:t>
      </w:r>
      <w:r>
        <w:rPr>
          <w:rFonts w:ascii="Tahoma"/>
          <w:color w:val="FFFFFF"/>
          <w:spacing w:val="-22"/>
          <w:sz w:val="22"/>
        </w:rPr>
        <w:t xml:space="preserve"> </w:t>
      </w:r>
      <w:r>
        <w:rPr>
          <w:rFonts w:ascii="Tahoma"/>
          <w:color w:val="FFFFFF"/>
          <w:spacing w:val="-4"/>
          <w:sz w:val="22"/>
        </w:rPr>
        <w:t>different</w:t>
      </w:r>
      <w:r>
        <w:rPr>
          <w:rFonts w:ascii="Tahoma"/>
          <w:color w:val="FFFFFF"/>
          <w:spacing w:val="-23"/>
          <w:sz w:val="22"/>
        </w:rPr>
        <w:t xml:space="preserve"> </w:t>
      </w:r>
      <w:r>
        <w:rPr>
          <w:rFonts w:ascii="Tahoma"/>
          <w:color w:val="FFFFFF"/>
          <w:spacing w:val="-4"/>
          <w:sz w:val="22"/>
        </w:rPr>
        <w:t>senses.</w:t>
      </w:r>
    </w:p>
    <w:p w14:paraId="570B0AC6">
      <w:pPr>
        <w:pStyle w:val="15"/>
        <w:numPr>
          <w:ilvl w:val="0"/>
          <w:numId w:val="46"/>
        </w:numPr>
        <w:tabs>
          <w:tab w:val="left" w:pos="1337"/>
        </w:tabs>
        <w:spacing w:before="15" w:after="0" w:line="240" w:lineRule="auto"/>
        <w:ind w:left="1337" w:right="0" w:hanging="224"/>
        <w:jc w:val="left"/>
        <w:rPr>
          <w:rFonts w:ascii="Tahoma"/>
          <w:sz w:val="22"/>
        </w:rPr>
      </w:pPr>
      <w:r>
        <w:rPr>
          <w:rFonts w:ascii="Tahoma"/>
          <w:color w:val="FFFFFF"/>
          <w:sz w:val="22"/>
        </w:rPr>
        <w:t>learn</w:t>
      </w:r>
      <w:r>
        <w:rPr>
          <w:rFonts w:ascii="Tahoma"/>
          <w:color w:val="FFFFFF"/>
          <w:spacing w:val="-12"/>
          <w:sz w:val="22"/>
        </w:rPr>
        <w:t xml:space="preserve"> </w:t>
      </w:r>
      <w:r>
        <w:rPr>
          <w:rFonts w:ascii="Tahoma"/>
          <w:color w:val="FFFFFF"/>
          <w:sz w:val="22"/>
        </w:rPr>
        <w:t>more</w:t>
      </w:r>
      <w:r>
        <w:rPr>
          <w:rFonts w:ascii="Tahoma"/>
          <w:color w:val="FFFFFF"/>
          <w:spacing w:val="-11"/>
          <w:sz w:val="22"/>
        </w:rPr>
        <w:t xml:space="preserve"> </w:t>
      </w:r>
      <w:r>
        <w:rPr>
          <w:rFonts w:ascii="Tahoma"/>
          <w:color w:val="FFFFFF"/>
          <w:sz w:val="22"/>
        </w:rPr>
        <w:t>about</w:t>
      </w:r>
      <w:r>
        <w:rPr>
          <w:rFonts w:ascii="Tahoma"/>
          <w:color w:val="FFFFFF"/>
          <w:spacing w:val="-11"/>
          <w:sz w:val="22"/>
        </w:rPr>
        <w:t xml:space="preserve"> </w:t>
      </w:r>
      <w:r>
        <w:rPr>
          <w:rFonts w:ascii="Tahoma"/>
          <w:color w:val="FFFFFF"/>
          <w:sz w:val="22"/>
        </w:rPr>
        <w:t>different</w:t>
      </w:r>
      <w:r>
        <w:rPr>
          <w:rFonts w:ascii="Tahoma"/>
          <w:color w:val="FFFFFF"/>
          <w:spacing w:val="-27"/>
          <w:sz w:val="22"/>
        </w:rPr>
        <w:t xml:space="preserve"> </w:t>
      </w:r>
      <w:r>
        <w:rPr>
          <w:rFonts w:ascii="Tahoma"/>
          <w:color w:val="FFFFFF"/>
          <w:sz w:val="22"/>
        </w:rPr>
        <w:t>tea</w:t>
      </w:r>
      <w:r>
        <w:rPr>
          <w:rFonts w:ascii="Tahoma"/>
          <w:color w:val="FFFFFF"/>
          <w:spacing w:val="-19"/>
          <w:sz w:val="22"/>
        </w:rPr>
        <w:t xml:space="preserve"> </w:t>
      </w:r>
      <w:r>
        <w:rPr>
          <w:rFonts w:ascii="Tahoma"/>
          <w:color w:val="FFFFFF"/>
          <w:spacing w:val="-2"/>
          <w:sz w:val="22"/>
        </w:rPr>
        <w:t>cultures.</w:t>
      </w:r>
    </w:p>
    <w:p w14:paraId="579F89D2">
      <w:pPr>
        <w:spacing w:before="104"/>
        <w:ind w:left="57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13C4C295">
      <w:pPr>
        <w:pStyle w:val="15"/>
        <w:numPr>
          <w:ilvl w:val="0"/>
          <w:numId w:val="47"/>
        </w:numPr>
        <w:tabs>
          <w:tab w:val="left" w:pos="557"/>
          <w:tab w:val="left" w:pos="560"/>
        </w:tabs>
        <w:spacing w:before="80" w:after="0" w:line="252" w:lineRule="auto"/>
        <w:ind w:left="560" w:right="1406" w:hanging="227"/>
        <w:jc w:val="left"/>
        <w:rPr>
          <w:rFonts w:ascii="Tahoma"/>
          <w:sz w:val="22"/>
        </w:rPr>
      </w:pPr>
      <w:r>
        <w:rPr>
          <w:rFonts w:ascii="Tahoma"/>
          <w:color w:val="FFFFFF"/>
          <w:sz w:val="22"/>
        </w:rPr>
        <w:t>What</w:t>
      </w:r>
      <w:r>
        <w:rPr>
          <w:rFonts w:ascii="Tahoma"/>
          <w:color w:val="FFFFFF"/>
          <w:spacing w:val="-11"/>
          <w:sz w:val="22"/>
        </w:rPr>
        <w:t xml:space="preserve"> </w:t>
      </w:r>
      <w:r>
        <w:rPr>
          <w:rFonts w:ascii="Tahoma"/>
          <w:color w:val="FFFFFF"/>
          <w:sz w:val="22"/>
        </w:rPr>
        <w:t>do</w:t>
      </w:r>
      <w:r>
        <w:rPr>
          <w:rFonts w:ascii="Tahoma"/>
          <w:color w:val="FFFFFF"/>
          <w:spacing w:val="-11"/>
          <w:sz w:val="22"/>
        </w:rPr>
        <w:t xml:space="preserve"> </w:t>
      </w:r>
      <w:r>
        <w:rPr>
          <w:rFonts w:ascii="Tahoma"/>
          <w:color w:val="FFFFFF"/>
          <w:sz w:val="22"/>
        </w:rPr>
        <w:t>you</w:t>
      </w:r>
      <w:r>
        <w:rPr>
          <w:rFonts w:ascii="Tahoma"/>
          <w:color w:val="FFFFFF"/>
          <w:spacing w:val="-11"/>
          <w:sz w:val="22"/>
        </w:rPr>
        <w:t xml:space="preserve"> </w:t>
      </w:r>
      <w:r>
        <w:rPr>
          <w:rFonts w:ascii="Tahoma"/>
          <w:color w:val="FFFFFF"/>
          <w:sz w:val="22"/>
        </w:rPr>
        <w:t>know</w:t>
      </w:r>
      <w:r>
        <w:rPr>
          <w:rFonts w:ascii="Tahoma"/>
          <w:color w:val="FFFFFF"/>
          <w:spacing w:val="-11"/>
          <w:sz w:val="22"/>
        </w:rPr>
        <w:t xml:space="preserve"> </w:t>
      </w:r>
      <w:r>
        <w:rPr>
          <w:rFonts w:ascii="Tahoma"/>
          <w:color w:val="FFFFFF"/>
          <w:sz w:val="22"/>
        </w:rPr>
        <w:t>about</w:t>
      </w:r>
      <w:r>
        <w:rPr>
          <w:rFonts w:ascii="Tahoma"/>
          <w:color w:val="FFFFFF"/>
          <w:spacing w:val="-11"/>
          <w:sz w:val="22"/>
        </w:rPr>
        <w:t xml:space="preserve"> </w:t>
      </w:r>
      <w:r>
        <w:rPr>
          <w:rFonts w:ascii="Tahoma"/>
          <w:color w:val="FFFFFF"/>
          <w:sz w:val="22"/>
        </w:rPr>
        <w:t>the</w:t>
      </w:r>
      <w:r>
        <w:rPr>
          <w:rFonts w:ascii="Tahoma"/>
          <w:color w:val="FFFFFF"/>
          <w:spacing w:val="-11"/>
          <w:sz w:val="22"/>
        </w:rPr>
        <w:t xml:space="preserve"> </w:t>
      </w:r>
      <w:r>
        <w:rPr>
          <w:rFonts w:ascii="Tahoma"/>
          <w:color w:val="FFFFFF"/>
          <w:sz w:val="22"/>
        </w:rPr>
        <w:t>buildings</w:t>
      </w:r>
      <w:r>
        <w:rPr>
          <w:rFonts w:ascii="Tahoma"/>
          <w:color w:val="FFFFFF"/>
          <w:spacing w:val="-11"/>
          <w:sz w:val="22"/>
        </w:rPr>
        <w:t xml:space="preserve"> </w:t>
      </w:r>
      <w:r>
        <w:rPr>
          <w:rFonts w:ascii="Tahoma"/>
          <w:color w:val="FFFFFF"/>
          <w:sz w:val="22"/>
        </w:rPr>
        <w:t>in the photo above?</w:t>
      </w:r>
    </w:p>
    <w:p w14:paraId="631BD559">
      <w:pPr>
        <w:pStyle w:val="15"/>
        <w:numPr>
          <w:ilvl w:val="0"/>
          <w:numId w:val="47"/>
        </w:numPr>
        <w:tabs>
          <w:tab w:val="left" w:pos="557"/>
          <w:tab w:val="left" w:pos="560"/>
        </w:tabs>
        <w:spacing w:before="3" w:after="0" w:line="252" w:lineRule="auto"/>
        <w:ind w:left="560" w:right="1245" w:hanging="227"/>
        <w:jc w:val="left"/>
        <w:rPr>
          <w:rFonts w:ascii="Tahoma"/>
          <w:sz w:val="22"/>
        </w:rPr>
      </w:pPr>
      <w:r>
        <w:rPr>
          <w:rFonts w:ascii="Tahoma"/>
          <w:color w:val="FFFFFF"/>
          <w:sz w:val="22"/>
        </w:rPr>
        <w:t>What</w:t>
      </w:r>
      <w:r>
        <w:rPr>
          <w:rFonts w:ascii="Tahoma"/>
          <w:color w:val="FFFFFF"/>
          <w:spacing w:val="-10"/>
          <w:sz w:val="22"/>
        </w:rPr>
        <w:t xml:space="preserve"> </w:t>
      </w:r>
      <w:r>
        <w:rPr>
          <w:rFonts w:ascii="Tahoma"/>
          <w:color w:val="FFFFFF"/>
          <w:sz w:val="22"/>
        </w:rPr>
        <w:t>traditions</w:t>
      </w:r>
      <w:r>
        <w:rPr>
          <w:rFonts w:ascii="Tahoma"/>
          <w:color w:val="FFFFFF"/>
          <w:spacing w:val="-10"/>
          <w:sz w:val="22"/>
        </w:rPr>
        <w:t xml:space="preserve"> </w:t>
      </w:r>
      <w:r>
        <w:rPr>
          <w:rFonts w:ascii="Tahoma"/>
          <w:color w:val="FFFFFF"/>
          <w:sz w:val="22"/>
        </w:rPr>
        <w:t>of</w:t>
      </w:r>
      <w:r>
        <w:rPr>
          <w:rFonts w:ascii="Tahoma"/>
          <w:color w:val="FFFFFF"/>
          <w:spacing w:val="-10"/>
          <w:sz w:val="22"/>
        </w:rPr>
        <w:t xml:space="preserve"> </w:t>
      </w:r>
      <w:r>
        <w:rPr>
          <w:rFonts w:ascii="Tahoma"/>
          <w:color w:val="FFFFFF"/>
          <w:sz w:val="22"/>
        </w:rPr>
        <w:t>that</w:t>
      </w:r>
      <w:r>
        <w:rPr>
          <w:rFonts w:ascii="Tahoma"/>
          <w:color w:val="FFFFFF"/>
          <w:spacing w:val="-10"/>
          <w:sz w:val="22"/>
        </w:rPr>
        <w:t xml:space="preserve"> </w:t>
      </w:r>
      <w:r>
        <w:rPr>
          <w:rFonts w:ascii="Tahoma"/>
          <w:color w:val="FFFFFF"/>
          <w:sz w:val="22"/>
        </w:rPr>
        <w:t>city/country</w:t>
      </w:r>
      <w:r>
        <w:rPr>
          <w:rFonts w:ascii="Tahoma"/>
          <w:color w:val="FFFFFF"/>
          <w:spacing w:val="-10"/>
          <w:sz w:val="22"/>
        </w:rPr>
        <w:t xml:space="preserve"> </w:t>
      </w:r>
      <w:r>
        <w:rPr>
          <w:rFonts w:ascii="Tahoma"/>
          <w:color w:val="FFFFFF"/>
          <w:sz w:val="22"/>
        </w:rPr>
        <w:t>do</w:t>
      </w:r>
      <w:r>
        <w:rPr>
          <w:rFonts w:ascii="Tahoma"/>
          <w:color w:val="FFFFFF"/>
          <w:spacing w:val="-10"/>
          <w:sz w:val="22"/>
        </w:rPr>
        <w:t xml:space="preserve"> </w:t>
      </w:r>
      <w:r>
        <w:rPr>
          <w:rFonts w:ascii="Tahoma"/>
          <w:color w:val="FFFFFF"/>
          <w:sz w:val="22"/>
        </w:rPr>
        <w:t>you know</w:t>
      </w:r>
      <w:r>
        <w:rPr>
          <w:rFonts w:ascii="Tahoma"/>
          <w:color w:val="FFFFFF"/>
          <w:spacing w:val="-4"/>
          <w:sz w:val="22"/>
        </w:rPr>
        <w:t xml:space="preserve"> </w:t>
      </w:r>
      <w:r>
        <w:rPr>
          <w:rFonts w:ascii="Tahoma"/>
          <w:color w:val="FFFFFF"/>
          <w:sz w:val="22"/>
        </w:rPr>
        <w:t>about?</w:t>
      </w:r>
    </w:p>
    <w:p w14:paraId="3AB66972">
      <w:pPr>
        <w:pStyle w:val="15"/>
        <w:numPr>
          <w:ilvl w:val="0"/>
          <w:numId w:val="47"/>
        </w:numPr>
        <w:tabs>
          <w:tab w:val="left" w:pos="557"/>
        </w:tabs>
        <w:spacing w:before="2" w:after="0" w:line="240" w:lineRule="auto"/>
        <w:ind w:left="557" w:right="0" w:hanging="224"/>
        <w:jc w:val="left"/>
        <w:rPr>
          <w:rFonts w:ascii="Tahoma"/>
          <w:sz w:val="22"/>
        </w:rPr>
      </w:pPr>
      <w:r>
        <w:rPr>
          <w:rFonts w:ascii="Tahoma"/>
          <w:color w:val="FFFFFF"/>
          <w:sz w:val="22"/>
        </w:rPr>
        <w:t>Why</w:t>
      </w:r>
      <w:r>
        <w:rPr>
          <w:rFonts w:ascii="Tahoma"/>
          <w:color w:val="FFFFFF"/>
          <w:spacing w:val="-7"/>
          <w:sz w:val="22"/>
        </w:rPr>
        <w:t xml:space="preserve"> </w:t>
      </w:r>
      <w:r>
        <w:rPr>
          <w:rFonts w:ascii="Tahoma"/>
          <w:color w:val="FFFFFF"/>
          <w:sz w:val="22"/>
        </w:rPr>
        <w:t>is</w:t>
      </w:r>
      <w:r>
        <w:rPr>
          <w:rFonts w:ascii="Tahoma"/>
          <w:color w:val="FFFFFF"/>
          <w:spacing w:val="-6"/>
          <w:sz w:val="22"/>
        </w:rPr>
        <w:t xml:space="preserve"> </w:t>
      </w:r>
      <w:r>
        <w:rPr>
          <w:rFonts w:ascii="Tahoma"/>
          <w:color w:val="FFFFFF"/>
          <w:sz w:val="22"/>
        </w:rPr>
        <w:t>it</w:t>
      </w:r>
      <w:r>
        <w:rPr>
          <w:rFonts w:ascii="Tahoma"/>
          <w:color w:val="FFFFFF"/>
          <w:spacing w:val="-6"/>
          <w:sz w:val="22"/>
        </w:rPr>
        <w:t xml:space="preserve"> </w:t>
      </w:r>
      <w:r>
        <w:rPr>
          <w:rFonts w:ascii="Tahoma"/>
          <w:color w:val="FFFFFF"/>
          <w:sz w:val="22"/>
        </w:rPr>
        <w:t>important</w:t>
      </w:r>
      <w:r>
        <w:rPr>
          <w:rFonts w:ascii="Tahoma"/>
          <w:color w:val="FFFFFF"/>
          <w:spacing w:val="-6"/>
          <w:sz w:val="22"/>
        </w:rPr>
        <w:t xml:space="preserve"> </w:t>
      </w:r>
      <w:r>
        <w:rPr>
          <w:rFonts w:ascii="Tahoma"/>
          <w:color w:val="FFFFFF"/>
          <w:sz w:val="22"/>
        </w:rPr>
        <w:t>to</w:t>
      </w:r>
      <w:r>
        <w:rPr>
          <w:rFonts w:ascii="Tahoma"/>
          <w:color w:val="FFFFFF"/>
          <w:spacing w:val="-6"/>
          <w:sz w:val="22"/>
        </w:rPr>
        <w:t xml:space="preserve"> </w:t>
      </w:r>
      <w:r>
        <w:rPr>
          <w:rFonts w:ascii="Tahoma"/>
          <w:color w:val="FFFFFF"/>
          <w:sz w:val="22"/>
        </w:rPr>
        <w:t>protect</w:t>
      </w:r>
      <w:r>
        <w:rPr>
          <w:rFonts w:ascii="Tahoma"/>
          <w:color w:val="FFFFFF"/>
          <w:spacing w:val="-6"/>
          <w:sz w:val="22"/>
        </w:rPr>
        <w:t xml:space="preserve"> </w:t>
      </w:r>
      <w:r>
        <w:rPr>
          <w:rFonts w:ascii="Tahoma"/>
          <w:color w:val="FFFFFF"/>
          <w:spacing w:val="-2"/>
          <w:sz w:val="22"/>
        </w:rPr>
        <w:t>historic</w:t>
      </w:r>
    </w:p>
    <w:p w14:paraId="0EC47D8D">
      <w:pPr>
        <w:pStyle w:val="11"/>
        <w:tabs>
          <w:tab w:val="right" w:pos="5301"/>
        </w:tabs>
        <w:spacing w:before="15"/>
        <w:ind w:left="560"/>
        <w:rPr>
          <w:rFonts w:ascii="Tahoma"/>
          <w:sz w:val="20"/>
        </w:rPr>
      </w:pPr>
      <w:r>
        <w:rPr>
          <w:rFonts w:ascii="Tahoma"/>
          <w:color w:val="FFFFFF"/>
        </w:rPr>
        <w:t>buildings</w:t>
      </w:r>
      <w:r>
        <w:rPr>
          <w:rFonts w:ascii="Tahoma"/>
          <w:color w:val="FFFFFF"/>
          <w:spacing w:val="18"/>
        </w:rPr>
        <w:t xml:space="preserve"> </w:t>
      </w:r>
      <w:r>
        <w:rPr>
          <w:rFonts w:ascii="Tahoma"/>
          <w:color w:val="FFFFFF"/>
        </w:rPr>
        <w:t>and</w:t>
      </w:r>
      <w:r>
        <w:rPr>
          <w:rFonts w:ascii="Tahoma"/>
          <w:color w:val="FFFFFF"/>
          <w:spacing w:val="18"/>
        </w:rPr>
        <w:t xml:space="preserve"> </w:t>
      </w:r>
      <w:r>
        <w:rPr>
          <w:rFonts w:ascii="Tahoma"/>
          <w:color w:val="FFFFFF"/>
        </w:rPr>
        <w:t>cultural</w:t>
      </w:r>
      <w:r>
        <w:rPr>
          <w:rFonts w:ascii="Tahoma"/>
          <w:color w:val="FFFFFF"/>
          <w:spacing w:val="18"/>
        </w:rPr>
        <w:t xml:space="preserve"> </w:t>
      </w:r>
      <w:r>
        <w:rPr>
          <w:rFonts w:ascii="Tahoma"/>
          <w:color w:val="FFFFFF"/>
          <w:spacing w:val="-2"/>
        </w:rPr>
        <w:t>traditions?</w:t>
      </w:r>
      <w:r>
        <w:rPr>
          <w:rFonts w:ascii="Tahoma"/>
          <w:color w:val="FFFFFF"/>
        </w:rPr>
        <w:tab/>
      </w:r>
      <w:r>
        <w:rPr>
          <w:rFonts w:ascii="Tahoma"/>
          <w:color w:val="231F20"/>
          <w:spacing w:val="-5"/>
          <w:position w:val="-12"/>
          <w:sz w:val="20"/>
        </w:rPr>
        <w:t>37</w:t>
      </w:r>
    </w:p>
    <w:p w14:paraId="06E10814">
      <w:pPr>
        <w:spacing w:after="0"/>
        <w:rPr>
          <w:rFonts w:ascii="Tahoma"/>
          <w:sz w:val="20"/>
        </w:rPr>
        <w:sectPr>
          <w:type w:val="continuous"/>
          <w:pgSz w:w="11910" w:h="16840"/>
          <w:pgMar w:top="1340" w:right="0" w:bottom="280" w:left="0" w:header="720" w:footer="720" w:gutter="0"/>
          <w:cols w:equalWidth="0" w:num="2">
            <w:col w:w="5945" w:space="40"/>
            <w:col w:w="5925"/>
          </w:cols>
        </w:sectPr>
      </w:pPr>
    </w:p>
    <w:p w14:paraId="1E6D7A51">
      <w:pPr>
        <w:pStyle w:val="11"/>
        <w:rPr>
          <w:rFonts w:ascii="Tahoma"/>
          <w:sz w:val="42"/>
        </w:rPr>
      </w:pPr>
    </w:p>
    <w:p w14:paraId="24239E83">
      <w:pPr>
        <w:pStyle w:val="11"/>
        <w:spacing w:before="11"/>
        <w:rPr>
          <w:rFonts w:ascii="Tahoma"/>
          <w:sz w:val="60"/>
        </w:rPr>
      </w:pPr>
    </w:p>
    <w:p w14:paraId="5B32D4DC">
      <w:pPr>
        <w:pStyle w:val="9"/>
        <w:spacing w:before="0"/>
        <w:ind w:left="1185"/>
      </w:pPr>
      <w:r>
        <mc:AlternateContent>
          <mc:Choice Requires="wps">
            <w:drawing>
              <wp:anchor distT="0" distB="0" distL="0" distR="0" simplePos="0" relativeHeight="251723776" behindDoc="0" locked="0" layoutInCell="1" allowOverlap="1">
                <wp:simplePos x="0" y="0"/>
                <wp:positionH relativeFrom="page">
                  <wp:posOffset>2755900</wp:posOffset>
                </wp:positionH>
                <wp:positionV relativeFrom="paragraph">
                  <wp:posOffset>-713740</wp:posOffset>
                </wp:positionV>
                <wp:extent cx="283210" cy="257175"/>
                <wp:effectExtent l="0" t="0" r="0" b="0"/>
                <wp:wrapNone/>
                <wp:docPr id="1895" name="Graphic 189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95" o:spid="_x0000_s1026" o:spt="100" style="position:absolute;left:0pt;margin-left:217pt;margin-top:-56.2pt;height:20.25pt;width:22.3pt;mso-position-horizontal-relative:page;z-index:251723776;mso-width-relative:page;mso-height-relative:page;" fillcolor="#2B7150" filled="t" stroked="f" coordsize="283210,257175" o:gfxdata="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bJmZTGpETz/uAgS74FE59ltAfll/myXKwdhqPfS2TGcoZLiEmV9vsqqL75o4CaRFcEg&#10;eAOPCBNYsCD75uXl5uj8R20ikTp9cj650q6ROqxRc5nW0IK3wdUhuurLAly10dV9cnVWPrwXsgth&#10;cX7J5HBNJDwdzUl/NRHnQxGEsR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yEFXE2gAAAAwBAAAPAAAAAAAAAAEAIAAAACIAAABkcnMvZG93bnJl&#10;di54bWxQSwECFAAUAAAACACHTuJANnZAkl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Share</w:t>
      </w:r>
      <w:r>
        <w:rPr>
          <w:color w:val="231F20"/>
          <w:spacing w:val="6"/>
        </w:rPr>
        <w:t xml:space="preserve"> </w:t>
      </w:r>
      <w:r>
        <w:rPr>
          <w:color w:val="231F20"/>
        </w:rPr>
        <w:t>views</w:t>
      </w:r>
      <w:r>
        <w:rPr>
          <w:color w:val="231F20"/>
          <w:spacing w:val="7"/>
        </w:rPr>
        <w:t xml:space="preserve"> </w:t>
      </w:r>
      <w:r>
        <w:rPr>
          <w:color w:val="231F20"/>
        </w:rPr>
        <w:t>on</w:t>
      </w:r>
      <w:r>
        <w:rPr>
          <w:color w:val="231F20"/>
          <w:spacing w:val="7"/>
        </w:rPr>
        <w:t xml:space="preserve"> </w:t>
      </w:r>
      <w:r>
        <w:rPr>
          <w:color w:val="231F20"/>
        </w:rPr>
        <w:t>historic</w:t>
      </w:r>
      <w:r>
        <w:rPr>
          <w:color w:val="231F20"/>
          <w:spacing w:val="7"/>
        </w:rPr>
        <w:t xml:space="preserve"> </w:t>
      </w:r>
      <w:r>
        <w:rPr>
          <w:color w:val="231F20"/>
          <w:spacing w:val="-4"/>
        </w:rPr>
        <w:t>sites</w:t>
      </w:r>
    </w:p>
    <w:p w14:paraId="326E15D6">
      <w:pPr>
        <w:spacing w:before="302" w:line="213" w:lineRule="auto"/>
        <w:ind w:left="1581" w:right="1294" w:firstLine="0"/>
        <w:jc w:val="left"/>
        <w:rPr>
          <w:rFonts w:ascii="Tahoma"/>
          <w:sz w:val="26"/>
        </w:rPr>
      </w:pPr>
      <w:r>
        <w:rPr>
          <w:rFonts w:ascii="Tahoma"/>
          <w:color w:val="7B3018"/>
          <w:sz w:val="26"/>
        </w:rPr>
        <w:t>Before</w:t>
      </w:r>
      <w:r>
        <w:rPr>
          <w:rFonts w:ascii="Tahoma"/>
          <w:color w:val="7B3018"/>
          <w:spacing w:val="-11"/>
          <w:sz w:val="26"/>
        </w:rPr>
        <w:t xml:space="preserve"> </w:t>
      </w:r>
      <w:r>
        <w:rPr>
          <w:rFonts w:ascii="Tahoma"/>
          <w:color w:val="7B3018"/>
          <w:sz w:val="26"/>
        </w:rPr>
        <w:t>you</w:t>
      </w:r>
      <w:r>
        <w:rPr>
          <w:rFonts w:ascii="Tahoma"/>
          <w:color w:val="7B3018"/>
          <w:spacing w:val="-11"/>
          <w:sz w:val="26"/>
        </w:rPr>
        <w:t xml:space="preserve"> </w:t>
      </w:r>
      <w:r>
        <w:rPr>
          <w:rFonts w:ascii="Tahoma"/>
          <w:color w:val="7B3018"/>
          <w:sz w:val="26"/>
        </w:rPr>
        <w:t>listen,</w:t>
      </w:r>
      <w:r>
        <w:rPr>
          <w:rFonts w:ascii="Tahoma"/>
          <w:color w:val="7B3018"/>
          <w:spacing w:val="-11"/>
          <w:sz w:val="26"/>
        </w:rPr>
        <w:t xml:space="preserve"> </w:t>
      </w:r>
      <w:r>
        <w:rPr>
          <w:rFonts w:ascii="Tahoma"/>
          <w:color w:val="7B3018"/>
          <w:sz w:val="26"/>
        </w:rPr>
        <w:t>look</w:t>
      </w:r>
      <w:r>
        <w:rPr>
          <w:rFonts w:ascii="Tahoma"/>
          <w:color w:val="7B3018"/>
          <w:spacing w:val="-11"/>
          <w:sz w:val="26"/>
        </w:rPr>
        <w:t xml:space="preserve"> </w:t>
      </w:r>
      <w:r>
        <w:rPr>
          <w:rFonts w:ascii="Tahoma"/>
          <w:color w:val="7B3018"/>
          <w:sz w:val="26"/>
        </w:rPr>
        <w:t>at</w:t>
      </w:r>
      <w:r>
        <w:rPr>
          <w:rFonts w:ascii="Tahoma"/>
          <w:color w:val="7B3018"/>
          <w:spacing w:val="-11"/>
          <w:sz w:val="26"/>
        </w:rPr>
        <w:t xml:space="preserve"> </w:t>
      </w:r>
      <w:r>
        <w:rPr>
          <w:rFonts w:ascii="Tahoma"/>
          <w:color w:val="7B3018"/>
          <w:sz w:val="26"/>
        </w:rPr>
        <w:t>some</w:t>
      </w:r>
      <w:r>
        <w:rPr>
          <w:rFonts w:ascii="Tahoma"/>
          <w:color w:val="7B3018"/>
          <w:spacing w:val="-11"/>
          <w:sz w:val="26"/>
        </w:rPr>
        <w:t xml:space="preserve"> </w:t>
      </w:r>
      <w:r>
        <w:rPr>
          <w:rFonts w:ascii="Tahoma"/>
          <w:color w:val="7B3018"/>
          <w:sz w:val="26"/>
        </w:rPr>
        <w:t>photos</w:t>
      </w:r>
      <w:r>
        <w:rPr>
          <w:rFonts w:ascii="Tahoma"/>
          <w:color w:val="7B3018"/>
          <w:spacing w:val="-11"/>
          <w:sz w:val="26"/>
        </w:rPr>
        <w:t xml:space="preserve"> </w:t>
      </w:r>
      <w:r>
        <w:rPr>
          <w:rFonts w:ascii="Tahoma"/>
          <w:color w:val="7B3018"/>
          <w:sz w:val="26"/>
        </w:rPr>
        <w:t>of</w:t>
      </w:r>
      <w:r>
        <w:rPr>
          <w:rFonts w:ascii="Tahoma"/>
          <w:color w:val="7B3018"/>
          <w:spacing w:val="-11"/>
          <w:sz w:val="26"/>
        </w:rPr>
        <w:t xml:space="preserve"> </w:t>
      </w:r>
      <w:r>
        <w:rPr>
          <w:rFonts w:ascii="Tahoma"/>
          <w:color w:val="7B3018"/>
          <w:sz w:val="26"/>
        </w:rPr>
        <w:t>Qufu.</w:t>
      </w:r>
      <w:r>
        <w:rPr>
          <w:rFonts w:ascii="Tahoma"/>
          <w:color w:val="7B3018"/>
          <w:spacing w:val="-11"/>
          <w:sz w:val="26"/>
        </w:rPr>
        <w:t xml:space="preserve"> </w:t>
      </w:r>
      <w:r>
        <w:rPr>
          <w:rFonts w:ascii="Tahoma"/>
          <w:color w:val="7B3018"/>
          <w:sz w:val="26"/>
        </w:rPr>
        <w:t>What</w:t>
      </w:r>
      <w:r>
        <w:rPr>
          <w:rFonts w:ascii="Tahoma"/>
          <w:color w:val="7B3018"/>
          <w:spacing w:val="-11"/>
          <w:sz w:val="26"/>
        </w:rPr>
        <w:t xml:space="preserve"> </w:t>
      </w:r>
      <w:r>
        <w:rPr>
          <w:rFonts w:ascii="Tahoma"/>
          <w:color w:val="7B3018"/>
          <w:sz w:val="26"/>
        </w:rPr>
        <w:t>can</w:t>
      </w:r>
      <w:r>
        <w:rPr>
          <w:rFonts w:ascii="Tahoma"/>
          <w:color w:val="7B3018"/>
          <w:spacing w:val="-11"/>
          <w:sz w:val="26"/>
        </w:rPr>
        <w:t xml:space="preserve"> </w:t>
      </w:r>
      <w:r>
        <w:rPr>
          <w:rFonts w:ascii="Tahoma"/>
          <w:color w:val="7B3018"/>
          <w:sz w:val="26"/>
        </w:rPr>
        <w:t>you</w:t>
      </w:r>
      <w:r>
        <w:rPr>
          <w:rFonts w:ascii="Tahoma"/>
          <w:color w:val="7B3018"/>
          <w:spacing w:val="-11"/>
          <w:sz w:val="26"/>
        </w:rPr>
        <w:t xml:space="preserve"> </w:t>
      </w:r>
      <w:r>
        <w:rPr>
          <w:rFonts w:ascii="Tahoma"/>
          <w:color w:val="7B3018"/>
          <w:sz w:val="26"/>
        </w:rPr>
        <w:t>say</w:t>
      </w:r>
      <w:r>
        <w:rPr>
          <w:rFonts w:ascii="Tahoma"/>
          <w:color w:val="7B3018"/>
          <w:spacing w:val="-11"/>
          <w:sz w:val="26"/>
        </w:rPr>
        <w:t xml:space="preserve"> </w:t>
      </w:r>
      <w:r>
        <w:rPr>
          <w:rFonts w:ascii="Tahoma"/>
          <w:color w:val="7B3018"/>
          <w:sz w:val="26"/>
        </w:rPr>
        <w:t>about</w:t>
      </w:r>
      <w:r>
        <w:rPr>
          <w:rFonts w:ascii="Tahoma"/>
          <w:color w:val="7B3018"/>
          <w:spacing w:val="-11"/>
          <w:sz w:val="26"/>
        </w:rPr>
        <w:t xml:space="preserve"> </w:t>
      </w:r>
      <w:r>
        <w:rPr>
          <w:rFonts w:ascii="Tahoma"/>
          <w:color w:val="7B3018"/>
          <w:sz w:val="26"/>
        </w:rPr>
        <w:t xml:space="preserve">these </w:t>
      </w:r>
      <w:r>
        <w:rPr>
          <w:rFonts w:ascii="Tahoma"/>
          <w:color w:val="7B3018"/>
          <w:spacing w:val="-2"/>
          <w:sz w:val="26"/>
        </w:rPr>
        <w:t>places?</w:t>
      </w:r>
    </w:p>
    <w:p w14:paraId="68602692">
      <w:pPr>
        <w:pStyle w:val="11"/>
        <w:spacing w:before="8"/>
        <w:rPr>
          <w:rFonts w:ascii="Tahoma"/>
        </w:rPr>
      </w:pPr>
    </w:p>
    <w:p w14:paraId="61D43883">
      <w:pPr>
        <w:spacing w:before="126"/>
        <w:ind w:left="0" w:right="1843" w:firstLine="0"/>
        <w:jc w:val="right"/>
        <w:rPr>
          <w:sz w:val="20"/>
        </w:rPr>
      </w:pPr>
      <w:r>
        <w:rPr>
          <w:color w:val="231F20"/>
          <w:spacing w:val="-2"/>
          <w:sz w:val="20"/>
        </w:rPr>
        <w:t>Cemetery</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Confucius</w:t>
      </w:r>
    </w:p>
    <w:p w14:paraId="128FD827">
      <w:pPr>
        <w:spacing w:before="117"/>
        <w:ind w:left="355" w:right="476" w:firstLine="0"/>
        <w:jc w:val="center"/>
        <w:rPr>
          <w:sz w:val="20"/>
        </w:rPr>
      </w:pPr>
      <w:r>
        <w:rPr>
          <w:color w:val="231F20"/>
          <w:spacing w:val="-4"/>
          <w:sz w:val="20"/>
        </w:rPr>
        <w:t>Kong</w:t>
      </w:r>
      <w:r>
        <w:rPr>
          <w:color w:val="231F20"/>
          <w:spacing w:val="-9"/>
          <w:sz w:val="20"/>
        </w:rPr>
        <w:t xml:space="preserve"> </w:t>
      </w:r>
      <w:r>
        <w:rPr>
          <w:color w:val="231F20"/>
          <w:spacing w:val="-4"/>
          <w:sz w:val="20"/>
        </w:rPr>
        <w:t>Family</w:t>
      </w:r>
      <w:r>
        <w:rPr>
          <w:color w:val="231F20"/>
          <w:spacing w:val="-8"/>
          <w:sz w:val="20"/>
        </w:rPr>
        <w:t xml:space="preserve"> </w:t>
      </w:r>
      <w:r>
        <w:rPr>
          <w:color w:val="231F20"/>
          <w:spacing w:val="-4"/>
          <w:sz w:val="20"/>
        </w:rPr>
        <w:t>Mansion</w:t>
      </w:r>
    </w:p>
    <w:p w14:paraId="19F654A8">
      <w:pPr>
        <w:pStyle w:val="11"/>
        <w:spacing w:before="5"/>
        <w:rPr>
          <w:sz w:val="14"/>
        </w:rPr>
      </w:pPr>
    </w:p>
    <w:p w14:paraId="0204F8A8">
      <w:pPr>
        <w:spacing w:before="108"/>
        <w:ind w:left="1796" w:right="0" w:firstLine="0"/>
        <w:jc w:val="left"/>
        <w:rPr>
          <w:sz w:val="20"/>
        </w:rPr>
      </w:pPr>
      <w:r>
        <w:rPr>
          <w:color w:val="231F20"/>
          <w:spacing w:val="-6"/>
          <w:sz w:val="20"/>
        </w:rPr>
        <w:t>Temple</w:t>
      </w:r>
      <w:r>
        <w:rPr>
          <w:color w:val="231F20"/>
          <w:spacing w:val="-7"/>
          <w:sz w:val="20"/>
        </w:rPr>
        <w:t xml:space="preserve"> </w:t>
      </w:r>
      <w:r>
        <w:rPr>
          <w:color w:val="231F20"/>
          <w:spacing w:val="-6"/>
          <w:sz w:val="20"/>
        </w:rPr>
        <w:t>of Confucius</w:t>
      </w:r>
    </w:p>
    <w:p w14:paraId="24D6F643">
      <w:pPr>
        <w:pStyle w:val="11"/>
        <w:spacing w:before="5"/>
        <w:rPr>
          <w:sz w:val="23"/>
        </w:rPr>
      </w:pPr>
    </w:p>
    <w:p w14:paraId="6C7840BC">
      <w:pPr>
        <w:spacing w:before="0" w:line="216" w:lineRule="auto"/>
        <w:ind w:left="1587" w:right="1294" w:hanging="911"/>
        <w:jc w:val="left"/>
        <w:rPr>
          <w:rFonts w:ascii="Tahoma"/>
          <w:sz w:val="26"/>
        </w:rPr>
      </w:pPr>
      <w:r>
        <w:rPr>
          <w:rFonts w:ascii="Times New Roman"/>
          <w:spacing w:val="74"/>
          <w:w w:val="105"/>
          <w:position w:val="2"/>
          <w:sz w:val="20"/>
        </w:rPr>
        <w:t xml:space="preserve">    </w:t>
      </w:r>
      <w:r>
        <w:rPr>
          <w:rFonts w:ascii="Tahoma"/>
          <w:color w:val="7B3018"/>
          <w:w w:val="105"/>
          <w:position w:val="2"/>
          <w:sz w:val="26"/>
        </w:rPr>
        <w:t>Listen</w:t>
      </w:r>
      <w:r>
        <w:rPr>
          <w:rFonts w:ascii="Tahoma"/>
          <w:color w:val="7B3018"/>
          <w:spacing w:val="-20"/>
          <w:w w:val="105"/>
          <w:position w:val="2"/>
          <w:sz w:val="26"/>
        </w:rPr>
        <w:t xml:space="preserve"> </w:t>
      </w:r>
      <w:r>
        <w:rPr>
          <w:rFonts w:ascii="Tahoma"/>
          <w:color w:val="7B3018"/>
          <w:w w:val="105"/>
          <w:position w:val="2"/>
          <w:sz w:val="26"/>
        </w:rPr>
        <w:t>to</w:t>
      </w:r>
      <w:r>
        <w:rPr>
          <w:rFonts w:ascii="Tahoma"/>
          <w:color w:val="7B3018"/>
          <w:spacing w:val="-23"/>
          <w:w w:val="105"/>
          <w:position w:val="2"/>
          <w:sz w:val="26"/>
        </w:rPr>
        <w:t xml:space="preserve"> </w:t>
      </w:r>
      <w:r>
        <w:rPr>
          <w:rFonts w:ascii="Tahoma"/>
          <w:color w:val="7B3018"/>
          <w:w w:val="105"/>
          <w:position w:val="2"/>
          <w:sz w:val="26"/>
        </w:rPr>
        <w:t>a</w:t>
      </w:r>
      <w:r>
        <w:rPr>
          <w:rFonts w:ascii="Tahoma"/>
          <w:color w:val="7B3018"/>
          <w:spacing w:val="-23"/>
          <w:w w:val="105"/>
          <w:position w:val="2"/>
          <w:sz w:val="26"/>
        </w:rPr>
        <w:t xml:space="preserve"> </w:t>
      </w:r>
      <w:r>
        <w:rPr>
          <w:rFonts w:ascii="Tahoma"/>
          <w:color w:val="7B3018"/>
          <w:w w:val="105"/>
          <w:position w:val="2"/>
          <w:sz w:val="26"/>
        </w:rPr>
        <w:t>conversation</w:t>
      </w:r>
      <w:r>
        <w:rPr>
          <w:rFonts w:ascii="Tahoma"/>
          <w:color w:val="7B3018"/>
          <w:spacing w:val="-23"/>
          <w:w w:val="105"/>
          <w:position w:val="2"/>
          <w:sz w:val="26"/>
        </w:rPr>
        <w:t xml:space="preserve"> </w:t>
      </w:r>
      <w:r>
        <w:rPr>
          <w:rFonts w:ascii="Tahoma"/>
          <w:color w:val="7B3018"/>
          <w:w w:val="105"/>
          <w:position w:val="2"/>
          <w:sz w:val="26"/>
        </w:rPr>
        <w:t>between</w:t>
      </w:r>
      <w:r>
        <w:rPr>
          <w:rFonts w:ascii="Tahoma"/>
          <w:color w:val="7B3018"/>
          <w:spacing w:val="-24"/>
          <w:w w:val="105"/>
          <w:position w:val="2"/>
          <w:sz w:val="26"/>
        </w:rPr>
        <w:t xml:space="preserve"> </w:t>
      </w:r>
      <w:r>
        <w:rPr>
          <w:rFonts w:ascii="Tahoma"/>
          <w:color w:val="7B3018"/>
          <w:w w:val="105"/>
          <w:position w:val="2"/>
          <w:sz w:val="26"/>
        </w:rPr>
        <w:t>a</w:t>
      </w:r>
      <w:r>
        <w:rPr>
          <w:rFonts w:ascii="Tahoma"/>
          <w:color w:val="7B3018"/>
          <w:spacing w:val="-23"/>
          <w:w w:val="105"/>
          <w:position w:val="2"/>
          <w:sz w:val="26"/>
        </w:rPr>
        <w:t xml:space="preserve"> </w:t>
      </w:r>
      <w:r>
        <w:rPr>
          <w:rFonts w:ascii="Tahoma"/>
          <w:color w:val="7B3018"/>
          <w:w w:val="105"/>
          <w:position w:val="2"/>
          <w:sz w:val="26"/>
        </w:rPr>
        <w:t>British</w:t>
      </w:r>
      <w:r>
        <w:rPr>
          <w:rFonts w:ascii="Tahoma"/>
          <w:color w:val="7B3018"/>
          <w:spacing w:val="-23"/>
          <w:w w:val="105"/>
          <w:position w:val="2"/>
          <w:sz w:val="26"/>
        </w:rPr>
        <w:t xml:space="preserve"> </w:t>
      </w:r>
      <w:r>
        <w:rPr>
          <w:rFonts w:ascii="Tahoma"/>
          <w:color w:val="7B3018"/>
          <w:w w:val="105"/>
          <w:position w:val="2"/>
          <w:sz w:val="26"/>
        </w:rPr>
        <w:t>tourist</w:t>
      </w:r>
      <w:r>
        <w:rPr>
          <w:rFonts w:ascii="Tahoma"/>
          <w:color w:val="7B3018"/>
          <w:spacing w:val="-23"/>
          <w:w w:val="105"/>
          <w:position w:val="2"/>
          <w:sz w:val="26"/>
        </w:rPr>
        <w:t xml:space="preserve"> </w:t>
      </w:r>
      <w:r>
        <w:rPr>
          <w:rFonts w:ascii="Tahoma"/>
          <w:color w:val="7B3018"/>
          <w:w w:val="105"/>
          <w:position w:val="2"/>
          <w:sz w:val="26"/>
        </w:rPr>
        <w:t>and</w:t>
      </w:r>
      <w:r>
        <w:rPr>
          <w:rFonts w:ascii="Tahoma"/>
          <w:color w:val="7B3018"/>
          <w:spacing w:val="-23"/>
          <w:w w:val="105"/>
          <w:position w:val="2"/>
          <w:sz w:val="26"/>
        </w:rPr>
        <w:t xml:space="preserve"> </w:t>
      </w:r>
      <w:r>
        <w:rPr>
          <w:rFonts w:ascii="Tahoma"/>
          <w:color w:val="7B3018"/>
          <w:w w:val="105"/>
          <w:position w:val="2"/>
          <w:sz w:val="26"/>
        </w:rPr>
        <w:t>a</w:t>
      </w:r>
      <w:r>
        <w:rPr>
          <w:rFonts w:ascii="Tahoma"/>
          <w:color w:val="7B3018"/>
          <w:spacing w:val="-23"/>
          <w:w w:val="105"/>
          <w:position w:val="2"/>
          <w:sz w:val="26"/>
        </w:rPr>
        <w:t xml:space="preserve"> </w:t>
      </w:r>
      <w:r>
        <w:rPr>
          <w:rFonts w:ascii="Tahoma"/>
          <w:color w:val="7B3018"/>
          <w:w w:val="105"/>
          <w:position w:val="2"/>
          <w:sz w:val="26"/>
        </w:rPr>
        <w:t>Chinese</w:t>
      </w:r>
      <w:r>
        <w:rPr>
          <w:rFonts w:ascii="Tahoma"/>
          <w:color w:val="7B3018"/>
          <w:spacing w:val="-23"/>
          <w:w w:val="105"/>
          <w:position w:val="2"/>
          <w:sz w:val="26"/>
        </w:rPr>
        <w:t xml:space="preserve"> </w:t>
      </w:r>
      <w:r>
        <w:rPr>
          <w:rFonts w:ascii="Tahoma"/>
          <w:color w:val="7B3018"/>
          <w:w w:val="105"/>
          <w:position w:val="2"/>
          <w:sz w:val="26"/>
        </w:rPr>
        <w:t>student</w:t>
      </w:r>
      <w:r>
        <w:rPr>
          <w:rFonts w:ascii="Tahoma"/>
          <w:color w:val="7B3018"/>
          <w:spacing w:val="-23"/>
          <w:w w:val="105"/>
          <w:position w:val="2"/>
          <w:sz w:val="26"/>
        </w:rPr>
        <w:t xml:space="preserve"> </w:t>
      </w:r>
      <w:r>
        <w:rPr>
          <w:rFonts w:ascii="Tahoma"/>
          <w:color w:val="7B3018"/>
          <w:w w:val="105"/>
          <w:position w:val="2"/>
          <w:sz w:val="26"/>
        </w:rPr>
        <w:t xml:space="preserve">in </w:t>
      </w:r>
      <w:r>
        <w:rPr>
          <w:rFonts w:ascii="Tahoma"/>
          <w:color w:val="7B3018"/>
          <w:sz w:val="26"/>
        </w:rPr>
        <w:t>Qufu, and then write down what they say about Confucius.</w:t>
      </w:r>
    </w:p>
    <w:p w14:paraId="3A596BD4">
      <w:pPr>
        <w:pStyle w:val="11"/>
        <w:spacing w:before="6"/>
        <w:rPr>
          <w:rFonts w:ascii="Tahoma"/>
        </w:rPr>
      </w:pPr>
    </w:p>
    <w:tbl>
      <w:tblPr>
        <w:tblStyle w:val="12"/>
        <w:tblW w:w="0" w:type="auto"/>
        <w:tblInd w:w="15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09"/>
        <w:gridCol w:w="317"/>
        <w:gridCol w:w="6824"/>
      </w:tblGrid>
      <w:tr w14:paraId="69A16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1" w:hRule="atLeast"/>
        </w:trPr>
        <w:tc>
          <w:tcPr>
            <w:tcW w:w="1809" w:type="dxa"/>
            <w:tcBorders>
              <w:bottom w:val="single" w:color="FFFFFF" w:sz="8" w:space="0"/>
              <w:right w:val="single" w:color="FFFFFF" w:sz="8" w:space="0"/>
            </w:tcBorders>
            <w:shd w:val="clear" w:color="auto" w:fill="F4E7DD"/>
          </w:tcPr>
          <w:p w14:paraId="68FD7D99">
            <w:pPr>
              <w:pStyle w:val="16"/>
              <w:spacing w:before="168"/>
              <w:ind w:left="123"/>
              <w:rPr>
                <w:rFonts w:ascii="Tahoma"/>
                <w:sz w:val="22"/>
              </w:rPr>
            </w:pPr>
            <w:r>
              <w:rPr>
                <w:rFonts w:ascii="Tahoma"/>
                <w:color w:val="231F20"/>
                <w:spacing w:val="-4"/>
                <w:w w:val="105"/>
                <w:sz w:val="22"/>
              </w:rPr>
              <w:t>Name</w:t>
            </w:r>
          </w:p>
        </w:tc>
        <w:tc>
          <w:tcPr>
            <w:tcW w:w="7141" w:type="dxa"/>
            <w:gridSpan w:val="2"/>
            <w:tcBorders>
              <w:left w:val="single" w:color="FFFFFF" w:sz="8" w:space="0"/>
              <w:bottom w:val="single" w:color="FFFFFF" w:sz="8" w:space="0"/>
              <w:right w:val="single" w:color="FFFFFF" w:sz="8" w:space="0"/>
            </w:tcBorders>
            <w:shd w:val="clear" w:color="auto" w:fill="F4E7DD"/>
          </w:tcPr>
          <w:p w14:paraId="1F8111F4">
            <w:pPr>
              <w:pStyle w:val="16"/>
              <w:spacing w:before="138"/>
              <w:ind w:left="2134" w:right="2118"/>
              <w:jc w:val="center"/>
              <w:rPr>
                <w:rFonts w:ascii="Tahoma"/>
                <w:sz w:val="22"/>
              </w:rPr>
            </w:pPr>
            <w:r>
              <w:rPr>
                <w:rFonts w:ascii="Tahoma"/>
                <w:color w:val="231F20"/>
                <w:sz w:val="22"/>
              </w:rPr>
              <w:t>Fact/Opinion</w:t>
            </w:r>
            <w:r>
              <w:rPr>
                <w:rFonts w:ascii="Tahoma"/>
                <w:color w:val="231F20"/>
                <w:spacing w:val="-8"/>
                <w:sz w:val="22"/>
              </w:rPr>
              <w:t xml:space="preserve"> </w:t>
            </w:r>
            <w:r>
              <w:rPr>
                <w:rFonts w:ascii="Tahoma"/>
                <w:color w:val="231F20"/>
                <w:sz w:val="22"/>
              </w:rPr>
              <w:t>about</w:t>
            </w:r>
            <w:r>
              <w:rPr>
                <w:rFonts w:ascii="Tahoma"/>
                <w:color w:val="231F20"/>
                <w:spacing w:val="-8"/>
                <w:sz w:val="22"/>
              </w:rPr>
              <w:t xml:space="preserve"> </w:t>
            </w:r>
            <w:r>
              <w:rPr>
                <w:rFonts w:ascii="Tahoma"/>
                <w:color w:val="231F20"/>
                <w:spacing w:val="-2"/>
                <w:sz w:val="22"/>
              </w:rPr>
              <w:t>Confucius</w:t>
            </w:r>
          </w:p>
        </w:tc>
      </w:tr>
      <w:tr w14:paraId="71B33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809" w:type="dxa"/>
            <w:tcBorders>
              <w:top w:val="single" w:color="FFFFFF" w:sz="8" w:space="0"/>
              <w:right w:val="single" w:color="FFFFFF" w:sz="8" w:space="0"/>
            </w:tcBorders>
            <w:shd w:val="clear" w:color="auto" w:fill="F4E7DD"/>
          </w:tcPr>
          <w:p w14:paraId="43249698">
            <w:pPr>
              <w:pStyle w:val="16"/>
              <w:rPr>
                <w:rFonts w:ascii="Times New Roman"/>
                <w:sz w:val="22"/>
              </w:rPr>
            </w:pPr>
          </w:p>
        </w:tc>
        <w:tc>
          <w:tcPr>
            <w:tcW w:w="317" w:type="dxa"/>
            <w:tcBorders>
              <w:top w:val="single" w:color="FFFFFF" w:sz="8" w:space="0"/>
              <w:left w:val="single" w:color="FFFFFF" w:sz="8" w:space="0"/>
            </w:tcBorders>
            <w:shd w:val="clear" w:color="auto" w:fill="F4E7DD"/>
          </w:tcPr>
          <w:p w14:paraId="2857D360">
            <w:pPr>
              <w:pStyle w:val="16"/>
              <w:spacing w:before="162"/>
              <w:ind w:right="36"/>
              <w:jc w:val="center"/>
              <w:rPr>
                <w:sz w:val="20"/>
              </w:rPr>
            </w:pPr>
            <w:r>
              <w:rPr>
                <w:color w:val="231F20"/>
                <w:w w:val="38"/>
                <w:sz w:val="20"/>
              </w:rPr>
              <w:t>1</w:t>
            </w:r>
          </w:p>
        </w:tc>
        <w:tc>
          <w:tcPr>
            <w:tcW w:w="6824" w:type="dxa"/>
            <w:tcBorders>
              <w:top w:val="single" w:color="FFFFFF" w:sz="8" w:space="0"/>
              <w:right w:val="single" w:color="FFFFFF" w:sz="8" w:space="0"/>
            </w:tcBorders>
            <w:shd w:val="clear" w:color="auto" w:fill="F4E7DD"/>
          </w:tcPr>
          <w:p w14:paraId="60367A93">
            <w:pPr>
              <w:pStyle w:val="16"/>
              <w:spacing w:before="162"/>
              <w:ind w:left="68"/>
              <w:rPr>
                <w:sz w:val="20"/>
              </w:rPr>
            </w:pPr>
            <w:r>
              <w:rPr>
                <w:color w:val="231F20"/>
                <w:w w:val="90"/>
                <w:sz w:val="20"/>
              </w:rPr>
              <w:t>Confucius</w:t>
            </w:r>
            <w:r>
              <w:rPr>
                <w:color w:val="231F20"/>
                <w:spacing w:val="21"/>
                <w:sz w:val="20"/>
              </w:rPr>
              <w:t xml:space="preserve"> </w:t>
            </w:r>
            <w:r>
              <w:rPr>
                <w:color w:val="231F20"/>
                <w:w w:val="90"/>
                <w:sz w:val="20"/>
              </w:rPr>
              <w:t>is</w:t>
            </w:r>
            <w:r>
              <w:rPr>
                <w:color w:val="231F20"/>
                <w:spacing w:val="21"/>
                <w:sz w:val="20"/>
              </w:rPr>
              <w:t xml:space="preserve"> </w:t>
            </w:r>
            <w:r>
              <w:rPr>
                <w:color w:val="231F20"/>
                <w:w w:val="90"/>
                <w:sz w:val="20"/>
              </w:rPr>
              <w:t>one</w:t>
            </w:r>
            <w:r>
              <w:rPr>
                <w:color w:val="231F20"/>
                <w:spacing w:val="21"/>
                <w:sz w:val="20"/>
              </w:rPr>
              <w:t xml:space="preserve"> </w:t>
            </w:r>
            <w:r>
              <w:rPr>
                <w:color w:val="231F20"/>
                <w:w w:val="90"/>
                <w:sz w:val="20"/>
              </w:rPr>
              <w:t>of</w:t>
            </w:r>
            <w:r>
              <w:rPr>
                <w:color w:val="231F20"/>
                <w:spacing w:val="21"/>
                <w:sz w:val="20"/>
              </w:rPr>
              <w:t xml:space="preserve"> </w:t>
            </w:r>
            <w:r>
              <w:rPr>
                <w:color w:val="231F20"/>
                <w:w w:val="90"/>
                <w:sz w:val="20"/>
              </w:rPr>
              <w:t>his</w:t>
            </w:r>
            <w:r>
              <w:rPr>
                <w:color w:val="231F20"/>
                <w:spacing w:val="21"/>
                <w:sz w:val="20"/>
              </w:rPr>
              <w:t xml:space="preserve"> </w:t>
            </w:r>
            <w:r>
              <w:rPr>
                <w:color w:val="231F20"/>
                <w:w w:val="90"/>
                <w:sz w:val="20"/>
              </w:rPr>
              <w:t>favourite</w:t>
            </w:r>
            <w:r>
              <w:rPr>
                <w:color w:val="231F20"/>
                <w:spacing w:val="21"/>
                <w:sz w:val="20"/>
              </w:rPr>
              <w:t xml:space="preserve"> </w:t>
            </w:r>
            <w:r>
              <w:rPr>
                <w:color w:val="231F20"/>
                <w:spacing w:val="-2"/>
                <w:w w:val="90"/>
                <w:sz w:val="20"/>
              </w:rPr>
              <w:t>philosophers.</w:t>
            </w:r>
          </w:p>
        </w:tc>
      </w:tr>
      <w:tr w14:paraId="7E596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1809" w:type="dxa"/>
            <w:tcBorders>
              <w:right w:val="single" w:color="FFFFFF" w:sz="8" w:space="0"/>
            </w:tcBorders>
            <w:shd w:val="clear" w:color="auto" w:fill="F4E7DD"/>
          </w:tcPr>
          <w:p w14:paraId="09578AFB">
            <w:pPr>
              <w:pStyle w:val="16"/>
              <w:spacing w:before="64"/>
              <w:ind w:left="123"/>
              <w:rPr>
                <w:rFonts w:ascii="Tahoma"/>
                <w:sz w:val="22"/>
              </w:rPr>
            </w:pPr>
            <w:r>
              <w:rPr>
                <w:rFonts w:ascii="Tahoma"/>
                <w:color w:val="231F20"/>
                <w:spacing w:val="-2"/>
                <w:w w:val="105"/>
                <w:sz w:val="22"/>
              </w:rPr>
              <w:t>William</w:t>
            </w:r>
          </w:p>
        </w:tc>
        <w:tc>
          <w:tcPr>
            <w:tcW w:w="317" w:type="dxa"/>
            <w:tcBorders>
              <w:left w:val="single" w:color="FFFFFF" w:sz="8" w:space="0"/>
            </w:tcBorders>
            <w:shd w:val="clear" w:color="auto" w:fill="F4E7DD"/>
          </w:tcPr>
          <w:p w14:paraId="57003351">
            <w:pPr>
              <w:pStyle w:val="16"/>
              <w:spacing w:before="105"/>
              <w:ind w:left="49"/>
              <w:jc w:val="center"/>
              <w:rPr>
                <w:sz w:val="20"/>
              </w:rPr>
            </w:pPr>
            <w:r>
              <w:rPr>
                <w:color w:val="231F20"/>
                <w:w w:val="117"/>
                <w:sz w:val="20"/>
              </w:rPr>
              <w:t>2</w:t>
            </w:r>
          </w:p>
        </w:tc>
        <w:tc>
          <w:tcPr>
            <w:tcW w:w="6824" w:type="dxa"/>
            <w:tcBorders>
              <w:right w:val="single" w:color="FFFFFF" w:sz="8" w:space="0"/>
            </w:tcBorders>
            <w:shd w:val="clear" w:color="auto" w:fill="F4E7DD"/>
          </w:tcPr>
          <w:p w14:paraId="26A4646D">
            <w:pPr>
              <w:pStyle w:val="16"/>
              <w:rPr>
                <w:rFonts w:ascii="Times New Roman"/>
                <w:sz w:val="22"/>
              </w:rPr>
            </w:pPr>
          </w:p>
        </w:tc>
      </w:tr>
      <w:tr w14:paraId="782B3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8" w:hRule="atLeast"/>
        </w:trPr>
        <w:tc>
          <w:tcPr>
            <w:tcW w:w="1809" w:type="dxa"/>
            <w:tcBorders>
              <w:bottom w:val="single" w:color="FFFFFF" w:sz="8" w:space="0"/>
              <w:right w:val="single" w:color="FFFFFF" w:sz="8" w:space="0"/>
            </w:tcBorders>
            <w:shd w:val="clear" w:color="auto" w:fill="F4E7DD"/>
          </w:tcPr>
          <w:p w14:paraId="5DAE925F">
            <w:pPr>
              <w:pStyle w:val="16"/>
              <w:rPr>
                <w:rFonts w:ascii="Times New Roman"/>
                <w:sz w:val="22"/>
              </w:rPr>
            </w:pPr>
          </w:p>
        </w:tc>
        <w:tc>
          <w:tcPr>
            <w:tcW w:w="317" w:type="dxa"/>
            <w:tcBorders>
              <w:left w:val="single" w:color="FFFFFF" w:sz="8" w:space="0"/>
              <w:bottom w:val="single" w:color="FFFFFF" w:sz="8" w:space="0"/>
            </w:tcBorders>
            <w:shd w:val="clear" w:color="auto" w:fill="F4E7DD"/>
          </w:tcPr>
          <w:p w14:paraId="01074C7A">
            <w:pPr>
              <w:pStyle w:val="16"/>
              <w:spacing w:before="105"/>
              <w:ind w:left="61"/>
              <w:jc w:val="center"/>
              <w:rPr>
                <w:sz w:val="20"/>
              </w:rPr>
            </w:pPr>
            <w:r>
              <w:rPr>
                <w:color w:val="231F20"/>
                <w:w w:val="128"/>
                <w:sz w:val="20"/>
              </w:rPr>
              <w:t>3</w:t>
            </w:r>
          </w:p>
        </w:tc>
        <w:tc>
          <w:tcPr>
            <w:tcW w:w="6824" w:type="dxa"/>
            <w:tcBorders>
              <w:bottom w:val="single" w:color="FFFFFF" w:sz="8" w:space="0"/>
              <w:right w:val="single" w:color="FFFFFF" w:sz="8" w:space="0"/>
            </w:tcBorders>
            <w:shd w:val="clear" w:color="auto" w:fill="F4E7DD"/>
          </w:tcPr>
          <w:p w14:paraId="15982139">
            <w:pPr>
              <w:pStyle w:val="16"/>
              <w:rPr>
                <w:rFonts w:ascii="Times New Roman"/>
                <w:sz w:val="22"/>
              </w:rPr>
            </w:pPr>
          </w:p>
        </w:tc>
      </w:tr>
      <w:tr w14:paraId="6C6DA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809" w:type="dxa"/>
            <w:tcBorders>
              <w:top w:val="single" w:color="FFFFFF" w:sz="8" w:space="0"/>
              <w:right w:val="single" w:color="FFFFFF" w:sz="8" w:space="0"/>
            </w:tcBorders>
            <w:shd w:val="clear" w:color="auto" w:fill="F4E7DD"/>
          </w:tcPr>
          <w:p w14:paraId="11C65E03">
            <w:pPr>
              <w:pStyle w:val="16"/>
              <w:rPr>
                <w:rFonts w:ascii="Times New Roman"/>
                <w:sz w:val="22"/>
              </w:rPr>
            </w:pPr>
          </w:p>
        </w:tc>
        <w:tc>
          <w:tcPr>
            <w:tcW w:w="7141" w:type="dxa"/>
            <w:gridSpan w:val="2"/>
            <w:tcBorders>
              <w:top w:val="single" w:color="FFFFFF" w:sz="8" w:space="0"/>
              <w:left w:val="single" w:color="FFFFFF" w:sz="8" w:space="0"/>
              <w:right w:val="single" w:color="FFFFFF" w:sz="8" w:space="0"/>
            </w:tcBorders>
            <w:shd w:val="clear" w:color="auto" w:fill="F4E7DD"/>
          </w:tcPr>
          <w:p w14:paraId="41B4F6A0">
            <w:pPr>
              <w:pStyle w:val="16"/>
              <w:spacing w:before="162"/>
              <w:ind w:left="112"/>
              <w:rPr>
                <w:sz w:val="20"/>
              </w:rPr>
            </w:pPr>
            <w:r>
              <w:rPr>
                <w:color w:val="231F20"/>
                <w:w w:val="38"/>
                <w:sz w:val="20"/>
              </w:rPr>
              <w:t>1</w:t>
            </w:r>
          </w:p>
        </w:tc>
      </w:tr>
      <w:tr w14:paraId="64C50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1809" w:type="dxa"/>
            <w:tcBorders>
              <w:right w:val="single" w:color="FFFFFF" w:sz="8" w:space="0"/>
            </w:tcBorders>
            <w:shd w:val="clear" w:color="auto" w:fill="F4E7DD"/>
          </w:tcPr>
          <w:p w14:paraId="5EF28E61">
            <w:pPr>
              <w:pStyle w:val="16"/>
              <w:spacing w:before="64"/>
              <w:ind w:left="123"/>
              <w:rPr>
                <w:rFonts w:ascii="Tahoma"/>
                <w:sz w:val="22"/>
              </w:rPr>
            </w:pPr>
            <w:r>
              <w:rPr>
                <w:rFonts w:ascii="Tahoma"/>
                <w:color w:val="231F20"/>
                <w:sz w:val="22"/>
              </w:rPr>
              <w:t>Xiao</w:t>
            </w:r>
            <w:r>
              <w:rPr>
                <w:rFonts w:ascii="Tahoma"/>
                <w:color w:val="231F20"/>
                <w:spacing w:val="-12"/>
                <w:sz w:val="22"/>
              </w:rPr>
              <w:t xml:space="preserve"> </w:t>
            </w:r>
            <w:r>
              <w:rPr>
                <w:rFonts w:ascii="Tahoma"/>
                <w:color w:val="231F20"/>
                <w:spacing w:val="-4"/>
                <w:sz w:val="22"/>
              </w:rPr>
              <w:t>Kong</w:t>
            </w:r>
          </w:p>
        </w:tc>
        <w:tc>
          <w:tcPr>
            <w:tcW w:w="7141" w:type="dxa"/>
            <w:gridSpan w:val="2"/>
            <w:tcBorders>
              <w:left w:val="single" w:color="FFFFFF" w:sz="8" w:space="0"/>
              <w:right w:val="single" w:color="FFFFFF" w:sz="8" w:space="0"/>
            </w:tcBorders>
            <w:shd w:val="clear" w:color="auto" w:fill="F4E7DD"/>
          </w:tcPr>
          <w:p w14:paraId="1AFEAB10">
            <w:pPr>
              <w:pStyle w:val="16"/>
              <w:spacing w:before="105"/>
              <w:ind w:left="112"/>
              <w:rPr>
                <w:sz w:val="20"/>
              </w:rPr>
            </w:pPr>
            <w:r>
              <w:rPr>
                <w:color w:val="231F20"/>
                <w:w w:val="117"/>
                <w:sz w:val="20"/>
              </w:rPr>
              <w:t>2</w:t>
            </w:r>
          </w:p>
        </w:tc>
      </w:tr>
      <w:tr w14:paraId="3216B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8" w:hRule="atLeast"/>
        </w:trPr>
        <w:tc>
          <w:tcPr>
            <w:tcW w:w="1809" w:type="dxa"/>
            <w:tcBorders>
              <w:right w:val="single" w:color="FFFFFF" w:sz="8" w:space="0"/>
            </w:tcBorders>
            <w:shd w:val="clear" w:color="auto" w:fill="F4E7DD"/>
          </w:tcPr>
          <w:p w14:paraId="2CC49BAB">
            <w:pPr>
              <w:pStyle w:val="16"/>
              <w:rPr>
                <w:rFonts w:ascii="Times New Roman"/>
                <w:sz w:val="22"/>
              </w:rPr>
            </w:pPr>
          </w:p>
        </w:tc>
        <w:tc>
          <w:tcPr>
            <w:tcW w:w="7141" w:type="dxa"/>
            <w:gridSpan w:val="2"/>
            <w:tcBorders>
              <w:left w:val="single" w:color="FFFFFF" w:sz="8" w:space="0"/>
              <w:right w:val="single" w:color="FFFFFF" w:sz="8" w:space="0"/>
            </w:tcBorders>
            <w:shd w:val="clear" w:color="auto" w:fill="F4E7DD"/>
          </w:tcPr>
          <w:p w14:paraId="3324E925">
            <w:pPr>
              <w:pStyle w:val="16"/>
              <w:spacing w:before="105"/>
              <w:ind w:left="112"/>
              <w:rPr>
                <w:sz w:val="20"/>
              </w:rPr>
            </w:pPr>
            <w:r>
              <w:rPr>
                <w:color w:val="231F20"/>
                <w:w w:val="128"/>
                <w:sz w:val="20"/>
              </w:rPr>
              <w:t>3</w:t>
            </w:r>
          </w:p>
        </w:tc>
      </w:tr>
    </w:tbl>
    <w:p w14:paraId="6BBF05F8">
      <w:pPr>
        <w:pStyle w:val="11"/>
        <w:spacing w:before="3"/>
        <w:rPr>
          <w:rFonts w:ascii="Tahoma"/>
          <w:sz w:val="38"/>
        </w:rPr>
      </w:pPr>
    </w:p>
    <w:p w14:paraId="62268C5C">
      <w:pPr>
        <w:spacing w:before="0" w:line="211" w:lineRule="auto"/>
        <w:ind w:left="1587" w:right="1294" w:hanging="911"/>
        <w:jc w:val="left"/>
        <w:rPr>
          <w:rFonts w:ascii="Tahoma"/>
          <w:sz w:val="26"/>
        </w:rPr>
      </w:pPr>
      <w:r>
        <w:rPr>
          <w:rFonts w:ascii="Times New Roman"/>
          <w:spacing w:val="63"/>
          <w:w w:val="150"/>
          <w:sz w:val="20"/>
        </w:rPr>
        <w:t xml:space="preserve">   </w:t>
      </w:r>
      <w:r>
        <w:rPr>
          <w:rFonts w:ascii="Tahoma"/>
          <w:color w:val="7B3018"/>
          <w:w w:val="105"/>
          <w:sz w:val="26"/>
        </w:rPr>
        <w:t>Listen</w:t>
      </w:r>
      <w:r>
        <w:rPr>
          <w:rFonts w:ascii="Tahoma"/>
          <w:color w:val="7B3018"/>
          <w:spacing w:val="-22"/>
          <w:w w:val="105"/>
          <w:sz w:val="26"/>
        </w:rPr>
        <w:t xml:space="preserve"> </w:t>
      </w:r>
      <w:r>
        <w:rPr>
          <w:rFonts w:ascii="Tahoma"/>
          <w:color w:val="7B3018"/>
          <w:w w:val="105"/>
          <w:sz w:val="26"/>
        </w:rPr>
        <w:t>again</w:t>
      </w:r>
      <w:r>
        <w:rPr>
          <w:rFonts w:ascii="Tahoma"/>
          <w:color w:val="7B3018"/>
          <w:spacing w:val="-23"/>
          <w:w w:val="105"/>
          <w:sz w:val="26"/>
        </w:rPr>
        <w:t xml:space="preserve"> </w:t>
      </w:r>
      <w:r>
        <w:rPr>
          <w:rFonts w:ascii="Tahoma"/>
          <w:color w:val="7B3018"/>
          <w:w w:val="105"/>
          <w:sz w:val="26"/>
        </w:rPr>
        <w:t>and</w:t>
      </w:r>
      <w:r>
        <w:rPr>
          <w:rFonts w:ascii="Tahoma"/>
          <w:color w:val="7B3018"/>
          <w:spacing w:val="-23"/>
          <w:w w:val="105"/>
          <w:sz w:val="26"/>
        </w:rPr>
        <w:t xml:space="preserve"> </w:t>
      </w:r>
      <w:r>
        <w:rPr>
          <w:rFonts w:ascii="Tahoma"/>
          <w:color w:val="7B3018"/>
          <w:w w:val="105"/>
          <w:sz w:val="26"/>
        </w:rPr>
        <w:t>decide</w:t>
      </w:r>
      <w:r>
        <w:rPr>
          <w:rFonts w:ascii="Tahoma"/>
          <w:color w:val="7B3018"/>
          <w:spacing w:val="-23"/>
          <w:w w:val="105"/>
          <w:sz w:val="26"/>
        </w:rPr>
        <w:t xml:space="preserve"> </w:t>
      </w:r>
      <w:r>
        <w:rPr>
          <w:rFonts w:ascii="Tahoma"/>
          <w:color w:val="7B3018"/>
          <w:w w:val="105"/>
          <w:sz w:val="26"/>
        </w:rPr>
        <w:t>whether</w:t>
      </w:r>
      <w:r>
        <w:rPr>
          <w:rFonts w:ascii="Tahoma"/>
          <w:color w:val="7B3018"/>
          <w:spacing w:val="-23"/>
          <w:w w:val="105"/>
          <w:sz w:val="26"/>
        </w:rPr>
        <w:t xml:space="preserve"> </w:t>
      </w:r>
      <w:r>
        <w:rPr>
          <w:rFonts w:ascii="Tahoma"/>
          <w:color w:val="7B3018"/>
          <w:w w:val="105"/>
          <w:sz w:val="26"/>
        </w:rPr>
        <w:t>these</w:t>
      </w:r>
      <w:r>
        <w:rPr>
          <w:rFonts w:ascii="Tahoma"/>
          <w:color w:val="7B3018"/>
          <w:spacing w:val="-23"/>
          <w:w w:val="105"/>
          <w:sz w:val="26"/>
        </w:rPr>
        <w:t xml:space="preserve"> </w:t>
      </w:r>
      <w:r>
        <w:rPr>
          <w:rFonts w:ascii="Tahoma"/>
          <w:color w:val="7B3018"/>
          <w:w w:val="105"/>
          <w:sz w:val="26"/>
        </w:rPr>
        <w:t>statements</w:t>
      </w:r>
      <w:r>
        <w:rPr>
          <w:rFonts w:ascii="Tahoma"/>
          <w:color w:val="7B3018"/>
          <w:spacing w:val="-23"/>
          <w:w w:val="105"/>
          <w:sz w:val="26"/>
        </w:rPr>
        <w:t xml:space="preserve"> </w:t>
      </w:r>
      <w:r>
        <w:rPr>
          <w:rFonts w:ascii="Tahoma"/>
          <w:color w:val="7B3018"/>
          <w:w w:val="105"/>
          <w:sz w:val="26"/>
        </w:rPr>
        <w:t>are</w:t>
      </w:r>
      <w:r>
        <w:rPr>
          <w:rFonts w:ascii="Tahoma"/>
          <w:color w:val="7B3018"/>
          <w:spacing w:val="-23"/>
          <w:w w:val="105"/>
          <w:sz w:val="26"/>
        </w:rPr>
        <w:t xml:space="preserve"> </w:t>
      </w:r>
      <w:r>
        <w:rPr>
          <w:rFonts w:ascii="Tahoma"/>
          <w:color w:val="7B3018"/>
          <w:w w:val="105"/>
          <w:sz w:val="26"/>
        </w:rPr>
        <w:t>true</w:t>
      </w:r>
      <w:r>
        <w:rPr>
          <w:rFonts w:ascii="Tahoma"/>
          <w:color w:val="7B3018"/>
          <w:spacing w:val="-23"/>
          <w:w w:val="105"/>
          <w:sz w:val="26"/>
        </w:rPr>
        <w:t xml:space="preserve"> </w:t>
      </w:r>
      <w:r>
        <w:rPr>
          <w:rFonts w:ascii="Tahoma"/>
          <w:color w:val="7B3018"/>
          <w:w w:val="105"/>
          <w:sz w:val="26"/>
        </w:rPr>
        <w:t>(T),</w:t>
      </w:r>
      <w:r>
        <w:rPr>
          <w:rFonts w:ascii="Tahoma"/>
          <w:color w:val="7B3018"/>
          <w:spacing w:val="-23"/>
          <w:w w:val="105"/>
          <w:sz w:val="26"/>
        </w:rPr>
        <w:t xml:space="preserve"> </w:t>
      </w:r>
      <w:r>
        <w:rPr>
          <w:rFonts w:ascii="Tahoma"/>
          <w:color w:val="7B3018"/>
          <w:w w:val="105"/>
          <w:sz w:val="26"/>
        </w:rPr>
        <w:t>false</w:t>
      </w:r>
      <w:r>
        <w:rPr>
          <w:rFonts w:ascii="Tahoma"/>
          <w:color w:val="7B3018"/>
          <w:spacing w:val="-24"/>
          <w:w w:val="105"/>
          <w:sz w:val="26"/>
        </w:rPr>
        <w:t xml:space="preserve"> </w:t>
      </w:r>
      <w:r>
        <w:rPr>
          <w:rFonts w:ascii="Tahoma"/>
          <w:color w:val="7B3018"/>
          <w:w w:val="105"/>
          <w:sz w:val="26"/>
        </w:rPr>
        <w:t>(F),</w:t>
      </w:r>
      <w:r>
        <w:rPr>
          <w:rFonts w:ascii="Tahoma"/>
          <w:color w:val="7B3018"/>
          <w:spacing w:val="-23"/>
          <w:w w:val="105"/>
          <w:sz w:val="26"/>
        </w:rPr>
        <w:t xml:space="preserve"> </w:t>
      </w:r>
      <w:r>
        <w:rPr>
          <w:rFonts w:ascii="Tahoma"/>
          <w:color w:val="7B3018"/>
          <w:w w:val="105"/>
          <w:sz w:val="26"/>
        </w:rPr>
        <w:t>or not</w:t>
      </w:r>
      <w:r>
        <w:rPr>
          <w:rFonts w:ascii="Tahoma"/>
          <w:color w:val="7B3018"/>
          <w:spacing w:val="-24"/>
          <w:w w:val="105"/>
          <w:sz w:val="26"/>
        </w:rPr>
        <w:t xml:space="preserve"> </w:t>
      </w:r>
      <w:r>
        <w:rPr>
          <w:rFonts w:ascii="Tahoma"/>
          <w:color w:val="7B3018"/>
          <w:w w:val="105"/>
          <w:sz w:val="26"/>
        </w:rPr>
        <w:t>mentioned</w:t>
      </w:r>
      <w:r>
        <w:rPr>
          <w:rFonts w:ascii="Tahoma"/>
          <w:color w:val="7B3018"/>
          <w:spacing w:val="-23"/>
          <w:w w:val="105"/>
          <w:sz w:val="26"/>
        </w:rPr>
        <w:t xml:space="preserve"> </w:t>
      </w:r>
      <w:r>
        <w:rPr>
          <w:rFonts w:ascii="Tahoma"/>
          <w:color w:val="7B3018"/>
          <w:w w:val="105"/>
          <w:sz w:val="26"/>
        </w:rPr>
        <w:t>(NM).</w:t>
      </w:r>
      <w:r>
        <w:rPr>
          <w:rFonts w:ascii="Tahoma"/>
          <w:color w:val="7B3018"/>
          <w:spacing w:val="-23"/>
          <w:w w:val="105"/>
          <w:sz w:val="26"/>
        </w:rPr>
        <w:t xml:space="preserve"> </w:t>
      </w:r>
      <w:r>
        <w:rPr>
          <w:rFonts w:ascii="Tahoma"/>
          <w:color w:val="7B3018"/>
          <w:w w:val="105"/>
          <w:sz w:val="26"/>
        </w:rPr>
        <w:t>Then</w:t>
      </w:r>
      <w:r>
        <w:rPr>
          <w:rFonts w:ascii="Tahoma"/>
          <w:color w:val="7B3018"/>
          <w:spacing w:val="-23"/>
          <w:w w:val="105"/>
          <w:sz w:val="26"/>
        </w:rPr>
        <w:t xml:space="preserve"> </w:t>
      </w:r>
      <w:r>
        <w:rPr>
          <w:rFonts w:ascii="Tahoma"/>
          <w:color w:val="7B3018"/>
          <w:w w:val="105"/>
          <w:sz w:val="26"/>
        </w:rPr>
        <w:t>answer</w:t>
      </w:r>
      <w:r>
        <w:rPr>
          <w:rFonts w:ascii="Tahoma"/>
          <w:color w:val="7B3018"/>
          <w:spacing w:val="-23"/>
          <w:w w:val="105"/>
          <w:sz w:val="26"/>
        </w:rPr>
        <w:t xml:space="preserve"> </w:t>
      </w:r>
      <w:r>
        <w:rPr>
          <w:rFonts w:ascii="Tahoma"/>
          <w:color w:val="7B3018"/>
          <w:w w:val="105"/>
          <w:sz w:val="26"/>
        </w:rPr>
        <w:t>the</w:t>
      </w:r>
      <w:r>
        <w:rPr>
          <w:rFonts w:ascii="Tahoma"/>
          <w:color w:val="7B3018"/>
          <w:spacing w:val="-23"/>
          <w:w w:val="105"/>
          <w:sz w:val="26"/>
        </w:rPr>
        <w:t xml:space="preserve"> </w:t>
      </w:r>
      <w:r>
        <w:rPr>
          <w:rFonts w:ascii="Tahoma"/>
          <w:color w:val="7B3018"/>
          <w:w w:val="105"/>
          <w:sz w:val="26"/>
        </w:rPr>
        <w:t>question.</w:t>
      </w:r>
    </w:p>
    <w:p w14:paraId="7815EB2E">
      <w:pPr>
        <w:pStyle w:val="11"/>
        <w:spacing w:before="4" w:after="1"/>
        <w:rPr>
          <w:rFonts w:ascii="Tahoma"/>
          <w:sz w:val="20"/>
        </w:rPr>
      </w:pPr>
    </w:p>
    <w:tbl>
      <w:tblPr>
        <w:tblStyle w:val="12"/>
        <w:tblW w:w="0" w:type="auto"/>
        <w:tblInd w:w="1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268"/>
        <w:gridCol w:w="220"/>
        <w:gridCol w:w="280"/>
        <w:gridCol w:w="464"/>
        <w:gridCol w:w="504"/>
      </w:tblGrid>
      <w:tr w14:paraId="415E0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8" w:hRule="atLeast"/>
        </w:trPr>
        <w:tc>
          <w:tcPr>
            <w:tcW w:w="7268" w:type="dxa"/>
          </w:tcPr>
          <w:p w14:paraId="6CD21660">
            <w:pPr>
              <w:pStyle w:val="16"/>
              <w:tabs>
                <w:tab w:val="left" w:pos="392"/>
              </w:tabs>
              <w:spacing w:line="209" w:lineRule="exact"/>
              <w:ind w:left="50"/>
              <w:rPr>
                <w:sz w:val="22"/>
              </w:rPr>
            </w:pPr>
            <w:r>
              <w:rPr>
                <w:color w:val="231F20"/>
                <w:spacing w:val="-10"/>
                <w:sz w:val="22"/>
              </w:rPr>
              <w:t>1</w:t>
            </w:r>
            <w:r>
              <w:rPr>
                <w:color w:val="231F20"/>
                <w:sz w:val="22"/>
              </w:rPr>
              <w:tab/>
            </w:r>
            <w:r>
              <w:rPr>
                <w:color w:val="231F20"/>
                <w:spacing w:val="-2"/>
                <w:sz w:val="22"/>
              </w:rPr>
              <w:t>Confucius</w:t>
            </w:r>
            <w:r>
              <w:rPr>
                <w:color w:val="231F20"/>
                <w:spacing w:val="-9"/>
                <w:sz w:val="22"/>
              </w:rPr>
              <w:t xml:space="preserve"> </w:t>
            </w:r>
            <w:r>
              <w:rPr>
                <w:color w:val="231F20"/>
                <w:spacing w:val="-2"/>
                <w:sz w:val="22"/>
              </w:rPr>
              <w:t>said</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learning</w:t>
            </w:r>
            <w:r>
              <w:rPr>
                <w:color w:val="231F20"/>
                <w:spacing w:val="-8"/>
                <w:sz w:val="22"/>
              </w:rPr>
              <w:t xml:space="preserve"> </w:t>
            </w:r>
            <w:r>
              <w:rPr>
                <w:color w:val="231F20"/>
                <w:spacing w:val="-2"/>
                <w:sz w:val="22"/>
              </w:rPr>
              <w:t>without</w:t>
            </w:r>
            <w:r>
              <w:rPr>
                <w:color w:val="231F20"/>
                <w:spacing w:val="-9"/>
                <w:sz w:val="22"/>
              </w:rPr>
              <w:t xml:space="preserve"> </w:t>
            </w:r>
            <w:r>
              <w:rPr>
                <w:color w:val="231F20"/>
                <w:spacing w:val="-2"/>
                <w:sz w:val="22"/>
              </w:rPr>
              <w:t>understanding</w:t>
            </w:r>
            <w:r>
              <w:rPr>
                <w:color w:val="231F20"/>
                <w:spacing w:val="-8"/>
                <w:sz w:val="22"/>
              </w:rPr>
              <w:t xml:space="preserve"> </w:t>
            </w:r>
            <w:r>
              <w:rPr>
                <w:color w:val="231F20"/>
                <w:spacing w:val="-2"/>
                <w:sz w:val="22"/>
              </w:rPr>
              <w:t>leads</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confusion.</w:t>
            </w:r>
          </w:p>
        </w:tc>
        <w:tc>
          <w:tcPr>
            <w:tcW w:w="220" w:type="dxa"/>
            <w:shd w:val="clear" w:color="auto" w:fill="F6E2D2"/>
          </w:tcPr>
          <w:p w14:paraId="79489F7C">
            <w:pPr>
              <w:pStyle w:val="16"/>
              <w:spacing w:before="9" w:line="183" w:lineRule="exact"/>
              <w:ind w:left="3"/>
              <w:jc w:val="center"/>
              <w:rPr>
                <w:rFonts w:ascii="Tahoma"/>
                <w:sz w:val="16"/>
              </w:rPr>
            </w:pPr>
            <w:r>
              <w:rPr>
                <w:rFonts w:ascii="Tahoma"/>
                <w:color w:val="D59F7E"/>
                <w:w w:val="98"/>
                <w:sz w:val="16"/>
              </w:rPr>
              <w:t>T</w:t>
            </w:r>
          </w:p>
        </w:tc>
        <w:tc>
          <w:tcPr>
            <w:tcW w:w="280" w:type="dxa"/>
          </w:tcPr>
          <w:p w14:paraId="16506072">
            <w:pPr>
              <w:pStyle w:val="16"/>
              <w:spacing w:line="205" w:lineRule="exact"/>
              <w:ind w:left="3" w:right="-15"/>
              <w:rPr>
                <w:rFonts w:ascii="Tahoma"/>
                <w:sz w:val="20"/>
              </w:rPr>
            </w:pPr>
            <w:r>
              <w:rPr>
                <w:rFonts w:ascii="Tahoma"/>
                <w:position w:val="-3"/>
                <w:sz w:val="20"/>
              </w:rPr>
              <mc:AlternateContent>
                <mc:Choice Requires="wpg">
                  <w:drawing>
                    <wp:inline distT="0" distB="0" distL="0" distR="0">
                      <wp:extent cx="138430" cy="133985"/>
                      <wp:effectExtent l="0" t="0" r="0" b="8889"/>
                      <wp:docPr id="1910" name="Group 1910"/>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11" name="Graphic 1911"/>
                              <wps:cNvSpPr/>
                              <wps:spPr>
                                <a:xfrm>
                                  <a:off x="1587" y="158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inline>
                  </w:drawing>
                </mc:Choice>
                <mc:Fallback>
                  <w:pict>
                    <v:group id="Group 1910" o:spid="_x0000_s1026" o:spt="203" style="height:10.55pt;width:10.9pt;" coordsize="138430,133985" o:gfxdata="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AbOabN0gAAAAMBAAAPAAAAAAAAAAEAIAAAACIAAABkcnMvZG93bnJldi54bWxQSwECFAAU&#10;AAAACACHTuJAzOQRZtsCAACjBwAADgAAAAAAAAABACAAAAAhAQAAZHJzL2Uyb0RvYy54bWxQSwUG&#10;AAAAAAYABgBZAQAAbgYAAAAA&#10;">
                      <o:lock v:ext="edit" aspectratio="f"/>
                      <v:shape id="Graphic 1911" o:spid="_x0000_s1026" o:spt="100" style="position:absolute;left:1587;top:1587;height:130810;width:135255;" filled="f" stroked="t" coordsize="135255,130810" o:gfxdata="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rDJmugAAAN0A&#10;AAAPAAAAAAAAAAEAIAAAACIAAABkcnMvZG93bnJldi54bWxQSwECFAAUAAAACACHTuJAMy8FnjsA&#10;AAA5AAAAEAAAAAAAAAABACAAAAAJAQAAZHJzL3NoYXBleG1sLnhtbFBLBQYAAAAABgAGAFsBAACz&#10;AwAAAAA=&#10;" path="m10033,0l0,0,0,10032,0,120522,0,130555,10033,130555,125222,130555,135128,130555,135128,120522,135128,10032,135128,0,125222,0,10033,0xe">
                        <v:fill on="f" focussize="0,0"/>
                        <v:stroke weight="0.25pt" color="#E29D71" joinstyle="round"/>
                        <v:imagedata o:title=""/>
                        <o:lock v:ext="edit" aspectratio="f"/>
                        <v:textbox inset="0mm,0mm,0mm,0mm"/>
                      </v:shape>
                      <w10:wrap type="none"/>
                      <w10:anchorlock/>
                    </v:group>
                  </w:pict>
                </mc:Fallback>
              </mc:AlternateContent>
            </w:r>
          </w:p>
        </w:tc>
        <w:tc>
          <w:tcPr>
            <w:tcW w:w="464" w:type="dxa"/>
            <w:shd w:val="clear" w:color="auto" w:fill="F6E2D2"/>
          </w:tcPr>
          <w:p w14:paraId="4144F4CA">
            <w:pPr>
              <w:pStyle w:val="16"/>
              <w:spacing w:before="9" w:line="183" w:lineRule="exact"/>
              <w:ind w:right="238"/>
              <w:jc w:val="center"/>
              <w:rPr>
                <w:rFonts w:ascii="Tahoma"/>
                <w:sz w:val="16"/>
              </w:rPr>
            </w:pPr>
            <w:r>
              <w:rPr>
                <w:rFonts w:ascii="Tahoma"/>
                <w:color w:val="D59F7E"/>
                <w:w w:val="115"/>
                <w:sz w:val="16"/>
              </w:rPr>
              <w:t>F</w:t>
            </w:r>
          </w:p>
        </w:tc>
        <w:tc>
          <w:tcPr>
            <w:tcW w:w="504" w:type="dxa"/>
          </w:tcPr>
          <w:p w14:paraId="59080BF4">
            <w:pPr>
              <w:pStyle w:val="16"/>
              <w:spacing w:before="9"/>
              <w:ind w:left="26"/>
              <w:rPr>
                <w:rFonts w:ascii="Tahoma"/>
                <w:sz w:val="16"/>
              </w:rPr>
            </w:pPr>
            <w:r>
              <mc:AlternateContent>
                <mc:Choice Requires="wpg">
                  <w:drawing>
                    <wp:anchor distT="0" distB="0" distL="0" distR="0" simplePos="0" relativeHeight="251872256" behindDoc="1" locked="0" layoutInCell="1" allowOverlap="1">
                      <wp:simplePos x="0" y="0"/>
                      <wp:positionH relativeFrom="column">
                        <wp:posOffset>0</wp:posOffset>
                      </wp:positionH>
                      <wp:positionV relativeFrom="paragraph">
                        <wp:posOffset>635</wp:posOffset>
                      </wp:positionV>
                      <wp:extent cx="138430" cy="133985"/>
                      <wp:effectExtent l="0" t="0" r="0" b="0"/>
                      <wp:wrapNone/>
                      <wp:docPr id="1912" name="Group 1912"/>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13" name="Graphic 1913"/>
                              <wps:cNvSpPr/>
                              <wps:spPr>
                                <a:xfrm>
                                  <a:off x="1587" y="158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12" o:spid="_x0000_s1026" o:spt="203" style="position:absolute;left:0pt;margin-left:0pt;margin-top:0.05pt;height:10.55pt;width:10.9pt;z-index:-251444224;mso-width-relative:page;mso-height-relative:page;" coordsize="138430,133985" o:gfxdata="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eqhuodMAAAADAQAADwAAAAAAAAABACAAAAAiAAAAZHJzL2Rvd25yZXYueG1sUEsBAhQAFAAAAAgA&#10;h07iQM1souvVAgAAowcAAA4AAAAAAAAAAQAgAAAAIgEAAGRycy9lMm9Eb2MueG1sUEsFBgAAAAAG&#10;AAYAWQEAAGkGAAAAAA==&#10;">
                      <o:lock v:ext="edit" aspectratio="f"/>
                      <v:shape id="Graphic 1913" o:spid="_x0000_s1026" o:spt="100" style="position:absolute;left:1587;top:1587;height:130810;width:135255;" filled="f" stroked="t" coordsize="135255,130810" o:gfxdata="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MgmKugAAAN0A&#10;AAAPAAAAAAAAAAEAIAAAACIAAABkcnMvZG93bnJldi54bWxQSwECFAAUAAAACACHTuJAMy8FnjsA&#10;AAA5AAAAEAAAAAAAAAABACAAAAAJAQAAZHJzL3NoYXBleG1sLnhtbFBLBQYAAAAABgAGAFsBAACz&#10;AwAAAAA=&#10;" path="m10033,0l0,0,0,10032,0,120522,0,130555,10033,130555,125222,130555,135128,130555,135128,120522,135128,10032,135128,0,125222,0,10033,0xe">
                        <v:fill on="f" focussize="0,0"/>
                        <v:stroke weight="0.25pt" color="#E29D71" joinstyle="round"/>
                        <v:imagedata o:title=""/>
                        <o:lock v:ext="edit" aspectratio="f"/>
                        <v:textbox inset="0mm,0mm,0mm,0mm"/>
                      </v:shape>
                    </v:group>
                  </w:pict>
                </mc:Fallback>
              </mc:AlternateContent>
            </w:r>
            <w:r>
              <mc:AlternateContent>
                <mc:Choice Requires="wpg">
                  <w:drawing>
                    <wp:anchor distT="0" distB="0" distL="0" distR="0" simplePos="0" relativeHeight="251873280" behindDoc="1" locked="0" layoutInCell="1" allowOverlap="1">
                      <wp:simplePos x="0" y="0"/>
                      <wp:positionH relativeFrom="column">
                        <wp:posOffset>304165</wp:posOffset>
                      </wp:positionH>
                      <wp:positionV relativeFrom="paragraph">
                        <wp:posOffset>635</wp:posOffset>
                      </wp:positionV>
                      <wp:extent cx="138430" cy="133985"/>
                      <wp:effectExtent l="0" t="0" r="0" b="0"/>
                      <wp:wrapNone/>
                      <wp:docPr id="1914" name="Group 1914"/>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15" name="Graphic 1915"/>
                              <wps:cNvSpPr/>
                              <wps:spPr>
                                <a:xfrm>
                                  <a:off x="1587" y="158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14" o:spid="_x0000_s1026" o:spt="203" style="position:absolute;left:0pt;margin-left:23.95pt;margin-top:0.05pt;height:10.55pt;width:10.9pt;z-index:-251443200;mso-width-relative:page;mso-height-relative:page;" coordsize="138430,133985" o:gfxdata="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ZGXPg9UAAAAFAQAADwAAAAAAAAABACAAAAAiAAAAZHJzL2Rvd25yZXYueG1sUEsBAhQAFAAAAAgA&#10;h07iQBWvmQDTAgAAowcAAA4AAAAAAAAAAQAgAAAAJAEAAGRycy9lMm9Eb2MueG1sUEsFBgAAAAAG&#10;AAYAWQEAAGkGAAAAAA==&#10;">
                      <o:lock v:ext="edit" aspectratio="f"/>
                      <v:shape id="Graphic 1915" o:spid="_x0000_s1026" o:spt="100" style="position:absolute;left:1587;top:1587;height:130810;width:135255;" filled="f" stroked="t" coordsize="135255,130810" o:gfxdata="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c0ZbsAAADd&#10;AAAADwAAAAAAAAABACAAAAAiAAAAZHJzL2Rvd25yZXYueG1sUEsBAhQAFAAAAAgAh07iQDMvBZ47&#10;AAAAOQAAABAAAAAAAAAAAQAgAAAACgEAAGRycy9zaGFwZXhtbC54bWxQSwUGAAAAAAYABgBbAQAA&#10;tAMAAAAA&#10;" path="m10032,0l0,0,0,10032,0,120522,0,130555,10032,130555,125221,130555,135127,130555,135127,120522,135127,10032,135127,0,125221,0,10032,0xe">
                        <v:fill on="f" focussize="0,0"/>
                        <v:stroke weight="0.25pt" color="#E29D71" joinstyle="round"/>
                        <v:imagedata o:title=""/>
                        <o:lock v:ext="edit" aspectratio="f"/>
                        <v:textbox inset="0mm,0mm,0mm,0mm"/>
                      </v:shape>
                    </v:group>
                  </w:pict>
                </mc:Fallback>
              </mc:AlternateContent>
            </w:r>
            <w:r>
              <w:rPr>
                <w:rFonts w:ascii="Tahoma"/>
                <w:color w:val="D59F7E"/>
                <w:spacing w:val="-5"/>
                <w:w w:val="95"/>
                <w:sz w:val="16"/>
                <w:shd w:val="clear" w:color="auto" w:fill="F6E2D2"/>
              </w:rPr>
              <w:t>NM</w:t>
            </w:r>
          </w:p>
        </w:tc>
      </w:tr>
      <w:tr w14:paraId="4DB0C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7268" w:type="dxa"/>
          </w:tcPr>
          <w:p w14:paraId="050583D8">
            <w:pPr>
              <w:pStyle w:val="16"/>
              <w:tabs>
                <w:tab w:val="left" w:pos="392"/>
              </w:tabs>
              <w:spacing w:before="139"/>
              <w:ind w:left="50"/>
              <w:rPr>
                <w:sz w:val="22"/>
              </w:rPr>
            </w:pPr>
            <w:r>
              <w:rPr>
                <w:color w:val="231F20"/>
                <w:spacing w:val="-10"/>
                <w:sz w:val="22"/>
              </w:rPr>
              <w:t>2</w:t>
            </w:r>
            <w:r>
              <w:rPr>
                <w:color w:val="231F20"/>
                <w:sz w:val="22"/>
              </w:rPr>
              <w:tab/>
            </w:r>
            <w:r>
              <w:rPr>
                <w:color w:val="231F20"/>
                <w:spacing w:val="-2"/>
                <w:sz w:val="22"/>
              </w:rPr>
              <w:t>Xiao</w:t>
            </w:r>
            <w:r>
              <w:rPr>
                <w:color w:val="231F20"/>
                <w:spacing w:val="-11"/>
                <w:sz w:val="22"/>
              </w:rPr>
              <w:t xml:space="preserve"> </w:t>
            </w:r>
            <w:r>
              <w:rPr>
                <w:color w:val="231F20"/>
                <w:spacing w:val="-2"/>
                <w:sz w:val="22"/>
              </w:rPr>
              <w:t>Kong</w:t>
            </w:r>
            <w:r>
              <w:rPr>
                <w:color w:val="231F20"/>
                <w:spacing w:val="-11"/>
                <w:sz w:val="22"/>
              </w:rPr>
              <w:t xml:space="preserve"> </w:t>
            </w:r>
            <w:r>
              <w:rPr>
                <w:color w:val="231F20"/>
                <w:spacing w:val="-2"/>
                <w:sz w:val="22"/>
              </w:rPr>
              <w:t>is</w:t>
            </w:r>
            <w:r>
              <w:rPr>
                <w:color w:val="231F20"/>
                <w:spacing w:val="-10"/>
                <w:sz w:val="22"/>
              </w:rPr>
              <w:t xml:space="preserve"> </w:t>
            </w:r>
            <w:r>
              <w:rPr>
                <w:color w:val="231F20"/>
                <w:spacing w:val="-2"/>
                <w:sz w:val="22"/>
              </w:rPr>
              <w:t>doing</w:t>
            </w:r>
            <w:r>
              <w:rPr>
                <w:color w:val="231F20"/>
                <w:spacing w:val="-11"/>
                <w:sz w:val="22"/>
              </w:rPr>
              <w:t xml:space="preserve"> </w:t>
            </w:r>
            <w:r>
              <w:rPr>
                <w:color w:val="231F20"/>
                <w:spacing w:val="-2"/>
                <w:sz w:val="22"/>
              </w:rPr>
              <w:t>a</w:t>
            </w:r>
            <w:r>
              <w:rPr>
                <w:color w:val="231F20"/>
                <w:spacing w:val="-10"/>
                <w:sz w:val="22"/>
              </w:rPr>
              <w:t xml:space="preserve"> </w:t>
            </w:r>
            <w:r>
              <w:rPr>
                <w:color w:val="231F20"/>
                <w:spacing w:val="-2"/>
                <w:sz w:val="22"/>
              </w:rPr>
              <w:t>research</w:t>
            </w:r>
            <w:r>
              <w:rPr>
                <w:color w:val="231F20"/>
                <w:spacing w:val="-11"/>
                <w:sz w:val="22"/>
              </w:rPr>
              <w:t xml:space="preserve"> </w:t>
            </w:r>
            <w:r>
              <w:rPr>
                <w:color w:val="231F20"/>
                <w:spacing w:val="-2"/>
                <w:sz w:val="22"/>
              </w:rPr>
              <w:t>project</w:t>
            </w:r>
            <w:r>
              <w:rPr>
                <w:color w:val="231F20"/>
                <w:spacing w:val="-11"/>
                <w:sz w:val="22"/>
              </w:rPr>
              <w:t xml:space="preserve"> </w:t>
            </w:r>
            <w:r>
              <w:rPr>
                <w:color w:val="231F20"/>
                <w:spacing w:val="-2"/>
                <w:sz w:val="22"/>
              </w:rPr>
              <w:t>on</w:t>
            </w:r>
            <w:r>
              <w:rPr>
                <w:color w:val="231F20"/>
                <w:spacing w:val="-10"/>
                <w:sz w:val="22"/>
              </w:rPr>
              <w:t xml:space="preserve"> </w:t>
            </w:r>
            <w:r>
              <w:rPr>
                <w:color w:val="231F20"/>
                <w:spacing w:val="-2"/>
                <w:sz w:val="22"/>
              </w:rPr>
              <w:t>Confucius</w:t>
            </w:r>
            <w:r>
              <w:rPr>
                <w:color w:val="231F20"/>
                <w:spacing w:val="-11"/>
                <w:sz w:val="22"/>
              </w:rPr>
              <w:t xml:space="preserve"> </w:t>
            </w:r>
            <w:r>
              <w:rPr>
                <w:color w:val="231F20"/>
                <w:spacing w:val="-2"/>
                <w:sz w:val="22"/>
              </w:rPr>
              <w:t>philosophy.</w:t>
            </w:r>
          </w:p>
        </w:tc>
        <w:tc>
          <w:tcPr>
            <w:tcW w:w="220" w:type="dxa"/>
          </w:tcPr>
          <w:p w14:paraId="74A4EF5F">
            <w:pPr>
              <w:pStyle w:val="16"/>
              <w:spacing w:before="8"/>
              <w:rPr>
                <w:rFonts w:ascii="Tahoma"/>
                <w:sz w:val="15"/>
              </w:rPr>
            </w:pPr>
          </w:p>
          <w:p w14:paraId="76314693">
            <w:pPr>
              <w:pStyle w:val="16"/>
              <w:spacing w:before="1"/>
              <w:ind w:right="-15"/>
              <w:jc w:val="center"/>
              <w:rPr>
                <w:rFonts w:ascii="Tahoma"/>
                <w:sz w:val="16"/>
              </w:rPr>
            </w:pPr>
            <w:r>
              <w:rPr>
                <w:rFonts w:ascii="Tahoma"/>
                <w:color w:val="D59F7E"/>
                <w:spacing w:val="14"/>
                <w:sz w:val="16"/>
                <w:shd w:val="clear" w:color="auto" w:fill="F6E2D2"/>
              </w:rPr>
              <w:t xml:space="preserve"> </w:t>
            </w:r>
            <w:r>
              <w:rPr>
                <w:rFonts w:ascii="Tahoma"/>
                <w:color w:val="D59F7E"/>
                <w:spacing w:val="-10"/>
                <w:sz w:val="16"/>
                <w:shd w:val="clear" w:color="auto" w:fill="F6E2D2"/>
              </w:rPr>
              <w:t>T</w:t>
            </w:r>
            <w:r>
              <w:rPr>
                <w:rFonts w:ascii="Tahoma"/>
                <w:color w:val="D59F7E"/>
                <w:spacing w:val="40"/>
                <w:sz w:val="16"/>
                <w:shd w:val="clear" w:color="auto" w:fill="F6E2D2"/>
              </w:rPr>
              <w:t xml:space="preserve"> </w:t>
            </w:r>
          </w:p>
        </w:tc>
        <w:tc>
          <w:tcPr>
            <w:tcW w:w="280" w:type="dxa"/>
          </w:tcPr>
          <w:p w14:paraId="77B58FC3">
            <w:pPr>
              <w:pStyle w:val="16"/>
              <w:spacing w:before="11" w:after="1"/>
              <w:rPr>
                <w:rFonts w:ascii="Tahoma"/>
                <w:sz w:val="13"/>
              </w:rPr>
            </w:pPr>
          </w:p>
          <w:p w14:paraId="456F1937">
            <w:pPr>
              <w:pStyle w:val="16"/>
              <w:spacing w:line="205" w:lineRule="exact"/>
              <w:ind w:left="3" w:right="-15"/>
              <w:rPr>
                <w:rFonts w:ascii="Tahoma"/>
                <w:sz w:val="20"/>
              </w:rPr>
            </w:pPr>
            <w:r>
              <w:rPr>
                <w:rFonts w:ascii="Tahoma"/>
                <w:position w:val="-3"/>
                <w:sz w:val="20"/>
              </w:rPr>
              <mc:AlternateContent>
                <mc:Choice Requires="wpg">
                  <w:drawing>
                    <wp:inline distT="0" distB="0" distL="0" distR="0">
                      <wp:extent cx="138430" cy="133985"/>
                      <wp:effectExtent l="0" t="0" r="0" b="8889"/>
                      <wp:docPr id="1916" name="Group 1916"/>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17" name="Graphic 1917"/>
                              <wps:cNvSpPr/>
                              <wps:spPr>
                                <a:xfrm>
                                  <a:off x="1587" y="158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inline>
                  </w:drawing>
                </mc:Choice>
                <mc:Fallback>
                  <w:pict>
                    <v:group id="Group 1916" o:spid="_x0000_s1026" o:spt="203" style="height:10.55pt;width:10.9pt;" coordsize="138430,133985" o:gfxdata="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AbOabN0gAAAAMBAAAPAAAAAAAAAAEAIAAAACIAAABkcnMvZG93bnJldi54bWxQSwECFAAUAAAA&#10;CACHTuJAQRpDmNgCAACjBwAADgAAAAAAAAABACAAAAAhAQAAZHJzL2Uyb0RvYy54bWxQSwUGAAAA&#10;AAYABgBZAQAAawYAAAAA&#10;">
                      <o:lock v:ext="edit" aspectratio="f"/>
                      <v:shape id="Graphic 1917" o:spid="_x0000_s1026" o:spt="100" style="position:absolute;left:1587;top:1587;height:130810;width:135255;" filled="f" stroked="t" coordsize="135255,130810" o:gfxdata="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kPibsAAADd&#10;AAAADwAAAAAAAAABACAAAAAiAAAAZHJzL2Rvd25yZXYueG1sUEsBAhQAFAAAAAgAh07iQDMvBZ47&#10;AAAAOQAAABAAAAAAAAAAAQAgAAAACgEAAGRycy9zaGFwZXhtbC54bWxQSwUGAAAAAAYABgBbAQAA&#10;tAMAAAAA&#10;" path="m10033,0l0,0,0,10033,0,120523,0,130556,10033,130556,125222,130556,135128,130556,135128,120523,135128,10033,135128,0,125222,0,10033,0xe">
                        <v:fill on="f" focussize="0,0"/>
                        <v:stroke weight="0.25pt" color="#E29D71" joinstyle="round"/>
                        <v:imagedata o:title=""/>
                        <o:lock v:ext="edit" aspectratio="f"/>
                        <v:textbox inset="0mm,0mm,0mm,0mm"/>
                      </v:shape>
                      <w10:wrap type="none"/>
                      <w10:anchorlock/>
                    </v:group>
                  </w:pict>
                </mc:Fallback>
              </mc:AlternateContent>
            </w:r>
          </w:p>
        </w:tc>
        <w:tc>
          <w:tcPr>
            <w:tcW w:w="464" w:type="dxa"/>
          </w:tcPr>
          <w:p w14:paraId="4F3408EF">
            <w:pPr>
              <w:pStyle w:val="16"/>
              <w:spacing w:before="8"/>
              <w:rPr>
                <w:rFonts w:ascii="Tahoma"/>
                <w:sz w:val="15"/>
              </w:rPr>
            </w:pPr>
          </w:p>
          <w:p w14:paraId="7404AF27">
            <w:pPr>
              <w:pStyle w:val="16"/>
              <w:spacing w:before="1"/>
              <w:ind w:right="240"/>
              <w:jc w:val="center"/>
              <w:rPr>
                <w:rFonts w:ascii="Tahoma"/>
                <w:sz w:val="16"/>
              </w:rPr>
            </w:pPr>
            <w:r>
              <mc:AlternateContent>
                <mc:Choice Requires="wpg">
                  <w:drawing>
                    <wp:anchor distT="0" distB="0" distL="0" distR="0" simplePos="0" relativeHeight="251873280" behindDoc="1" locked="0" layoutInCell="1" allowOverlap="1">
                      <wp:simplePos x="0" y="0"/>
                      <wp:positionH relativeFrom="column">
                        <wp:posOffset>139065</wp:posOffset>
                      </wp:positionH>
                      <wp:positionV relativeFrom="paragraph">
                        <wp:posOffset>-3810</wp:posOffset>
                      </wp:positionV>
                      <wp:extent cx="138430" cy="133985"/>
                      <wp:effectExtent l="0" t="0" r="0" b="0"/>
                      <wp:wrapNone/>
                      <wp:docPr id="1918" name="Group 1918"/>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19" name="Graphic 1919"/>
                              <wps:cNvSpPr/>
                              <wps:spPr>
                                <a:xfrm>
                                  <a:off x="1587" y="158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18" o:spid="_x0000_s1026" o:spt="203" style="position:absolute;left:0pt;margin-left:10.95pt;margin-top:-0.3pt;height:10.55pt;width:10.9pt;z-index:-251443200;mso-width-relative:page;mso-height-relative:page;" coordsize="138430,133985" o:gfxdata="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jxwFo9YAAAAGAQAADwAAAAAAAAABACAAAAAiAAAAZHJzL2Rvd25yZXYueG1sUEsBAhQA&#10;FAAAAAgAh07iQMSuu47YAgAAowcAAA4AAAAAAAAAAQAgAAAAJQEAAGRycy9lMm9Eb2MueG1sUEsF&#10;BgAAAAAGAAYAWQEAAG8GAAAAAA==&#10;">
                      <o:lock v:ext="edit" aspectratio="f"/>
                      <v:shape id="Graphic 1919" o:spid="_x0000_s1026" o:spt="100" style="position:absolute;left:1587;top:1587;height:130810;width:135255;" filled="f" stroked="t" coordsize="135255,130810" o:gfxdata="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do+YLsAAADd&#10;AAAADwAAAAAAAAABACAAAAAiAAAAZHJzL2Rvd25yZXYueG1sUEsBAhQAFAAAAAgAh07iQDMvBZ47&#10;AAAAOQAAABAAAAAAAAAAAQAgAAAACgEAAGRycy9zaGFwZXhtbC54bWxQSwUGAAAAAAYABgBbAQAA&#10;tAMAAAAA&#10;" path="m10033,0l0,0,0,10033,0,120523,0,130556,10033,130556,125222,130556,135128,130556,135128,120523,135128,10033,135128,0,125222,0,10033,0xe">
                        <v:fill on="f" focussize="0,0"/>
                        <v:stroke weight="0.25pt" color="#E29D71" joinstyle="round"/>
                        <v:imagedata o:title=""/>
                        <o:lock v:ext="edit" aspectratio="f"/>
                        <v:textbox inset="0mm,0mm,0mm,0mm"/>
                      </v:shape>
                    </v:group>
                  </w:pict>
                </mc:Fallback>
              </mc:AlternateContent>
            </w:r>
            <w:r>
              <w:rPr>
                <w:rFonts w:ascii="Tahoma"/>
                <w:color w:val="D59F7E"/>
                <w:spacing w:val="4"/>
                <w:w w:val="115"/>
                <w:sz w:val="16"/>
                <w:shd w:val="clear" w:color="auto" w:fill="F6E2D2"/>
              </w:rPr>
              <w:t xml:space="preserve"> </w:t>
            </w:r>
            <w:r>
              <w:rPr>
                <w:rFonts w:ascii="Tahoma"/>
                <w:color w:val="D59F7E"/>
                <w:spacing w:val="-10"/>
                <w:w w:val="115"/>
                <w:sz w:val="16"/>
                <w:shd w:val="clear" w:color="auto" w:fill="F6E2D2"/>
              </w:rPr>
              <w:t>F</w:t>
            </w:r>
            <w:r>
              <w:rPr>
                <w:rFonts w:ascii="Tahoma"/>
                <w:color w:val="D59F7E"/>
                <w:spacing w:val="40"/>
                <w:w w:val="115"/>
                <w:sz w:val="16"/>
                <w:shd w:val="clear" w:color="auto" w:fill="F6E2D2"/>
              </w:rPr>
              <w:t xml:space="preserve"> </w:t>
            </w:r>
          </w:p>
        </w:tc>
        <w:tc>
          <w:tcPr>
            <w:tcW w:w="504" w:type="dxa"/>
          </w:tcPr>
          <w:p w14:paraId="0643CC88">
            <w:pPr>
              <w:pStyle w:val="16"/>
              <w:spacing w:before="173"/>
              <w:ind w:left="26"/>
              <w:rPr>
                <w:rFonts w:ascii="Tahoma"/>
                <w:sz w:val="16"/>
              </w:rPr>
            </w:pPr>
            <w:r>
              <mc:AlternateContent>
                <mc:Choice Requires="wpg">
                  <w:drawing>
                    <wp:anchor distT="0" distB="0" distL="0" distR="0" simplePos="0" relativeHeight="251874304" behindDoc="1" locked="0" layoutInCell="1" allowOverlap="1">
                      <wp:simplePos x="0" y="0"/>
                      <wp:positionH relativeFrom="column">
                        <wp:posOffset>149225</wp:posOffset>
                      </wp:positionH>
                      <wp:positionV relativeFrom="paragraph">
                        <wp:posOffset>104775</wp:posOffset>
                      </wp:positionV>
                      <wp:extent cx="138430" cy="133985"/>
                      <wp:effectExtent l="0" t="0" r="0" b="0"/>
                      <wp:wrapNone/>
                      <wp:docPr id="1920" name="Group 1920"/>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21" name="Graphic 1921"/>
                              <wps:cNvSpPr/>
                              <wps:spPr>
                                <a:xfrm>
                                  <a:off x="1587" y="158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20" o:spid="_x0000_s1026" o:spt="203" style="position:absolute;left:0pt;margin-left:11.75pt;margin-top:8.25pt;height:10.55pt;width:10.9pt;z-index:-251442176;mso-width-relative:page;mso-height-relative:page;" coordsize="138430,133985" o:gfxdata="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LscZMLXAAAABwEAAA8AAAAAAAAAAQAgAAAAIgAAAGRycy9kb3ducmV2LnhtbFBLAQIUABQAAAAI&#10;AIdO4kAIGzc/0gIAAKMHAAAOAAAAAAAAAAEAIAAAACYBAABkcnMvZTJvRG9jLnhtbFBLBQYAAAAA&#10;BgAGAFkBAABqBgAAAAA=&#10;">
                      <o:lock v:ext="edit" aspectratio="f"/>
                      <v:shape id="Graphic 1921" o:spid="_x0000_s1026" o:spt="100" style="position:absolute;left:1587;top:1587;height:130810;width:135255;" filled="f" stroked="t" coordsize="135255,130810" o:gfxdata="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wPjbugAAAN0A&#10;AAAPAAAAAAAAAAEAIAAAACIAAABkcnMvZG93bnJldi54bWxQSwECFAAUAAAACACHTuJAMy8FnjsA&#10;AAA5AAAAEAAAAAAAAAABACAAAAAJAQAAZHJzL3NoYXBleG1sLnhtbFBLBQYAAAAABgAGAFsBAACz&#10;AwAAAAA=&#10;" path="m10032,0l0,0,0,10033,0,120523,0,130556,10032,130556,125221,130556,135127,130556,135127,120523,135127,10033,135127,0,125221,0,10032,0xe">
                        <v:fill on="f" focussize="0,0"/>
                        <v:stroke weight="0.25pt" color="#E29D71" joinstyle="round"/>
                        <v:imagedata o:title=""/>
                        <o:lock v:ext="edit" aspectratio="f"/>
                        <v:textbox inset="0mm,0mm,0mm,0mm"/>
                      </v:shape>
                    </v:group>
                  </w:pict>
                </mc:Fallback>
              </mc:AlternateContent>
            </w:r>
            <w:r>
              <w:rPr>
                <w:rFonts w:ascii="Tahoma"/>
                <w:color w:val="D59F7E"/>
                <w:spacing w:val="-5"/>
                <w:w w:val="95"/>
                <w:sz w:val="16"/>
                <w:shd w:val="clear" w:color="auto" w:fill="F6E2D2"/>
              </w:rPr>
              <w:t>NM</w:t>
            </w:r>
          </w:p>
        </w:tc>
      </w:tr>
      <w:tr w14:paraId="36484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3" w:hRule="atLeast"/>
        </w:trPr>
        <w:tc>
          <w:tcPr>
            <w:tcW w:w="7268" w:type="dxa"/>
          </w:tcPr>
          <w:p w14:paraId="401C7A8F">
            <w:pPr>
              <w:pStyle w:val="16"/>
              <w:tabs>
                <w:tab w:val="left" w:pos="392"/>
              </w:tabs>
              <w:spacing w:before="73" w:line="266" w:lineRule="auto"/>
              <w:ind w:left="392" w:right="675" w:hanging="343"/>
              <w:rPr>
                <w:sz w:val="22"/>
              </w:rPr>
            </w:pPr>
            <w:r>
              <w:rPr>
                <w:color w:val="231F20"/>
                <w:spacing w:val="-10"/>
                <w:sz w:val="22"/>
              </w:rPr>
              <w:t>3</w:t>
            </w:r>
            <w:r>
              <w:rPr>
                <w:color w:val="231F20"/>
                <w:sz w:val="22"/>
              </w:rPr>
              <w:tab/>
            </w:r>
            <w:r>
              <w:rPr>
                <w:color w:val="231F20"/>
                <w:spacing w:val="-2"/>
                <w:sz w:val="22"/>
              </w:rPr>
              <w:t>As</w:t>
            </w:r>
            <w:r>
              <w:rPr>
                <w:color w:val="231F20"/>
                <w:spacing w:val="-13"/>
                <w:sz w:val="22"/>
              </w:rPr>
              <w:t xml:space="preserve"> </w:t>
            </w:r>
            <w:r>
              <w:rPr>
                <w:color w:val="231F20"/>
                <w:spacing w:val="-2"/>
                <w:sz w:val="22"/>
              </w:rPr>
              <w:t>one</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Confucius’</w:t>
            </w:r>
            <w:r>
              <w:rPr>
                <w:color w:val="231F20"/>
                <w:spacing w:val="-13"/>
                <w:sz w:val="22"/>
              </w:rPr>
              <w:t xml:space="preserve"> </w:t>
            </w:r>
            <w:r>
              <w:rPr>
                <w:color w:val="231F20"/>
                <w:spacing w:val="-2"/>
                <w:sz w:val="22"/>
              </w:rPr>
              <w:t>descendants,</w:t>
            </w:r>
            <w:r>
              <w:rPr>
                <w:color w:val="231F20"/>
                <w:spacing w:val="-13"/>
                <w:sz w:val="22"/>
              </w:rPr>
              <w:t xml:space="preserve"> </w:t>
            </w:r>
            <w:r>
              <w:rPr>
                <w:color w:val="231F20"/>
                <w:spacing w:val="-2"/>
                <w:sz w:val="22"/>
              </w:rPr>
              <w:t>Xiao</w:t>
            </w:r>
            <w:r>
              <w:rPr>
                <w:color w:val="231F20"/>
                <w:spacing w:val="-13"/>
                <w:sz w:val="22"/>
              </w:rPr>
              <w:t xml:space="preserve"> </w:t>
            </w:r>
            <w:r>
              <w:rPr>
                <w:color w:val="231F20"/>
                <w:spacing w:val="-2"/>
                <w:sz w:val="22"/>
              </w:rPr>
              <w:t>Kong’s</w:t>
            </w:r>
            <w:r>
              <w:rPr>
                <w:color w:val="231F20"/>
                <w:spacing w:val="-13"/>
                <w:sz w:val="22"/>
              </w:rPr>
              <w:t xml:space="preserve"> </w:t>
            </w:r>
            <w:r>
              <w:rPr>
                <w:color w:val="231F20"/>
                <w:spacing w:val="-2"/>
                <w:sz w:val="22"/>
              </w:rPr>
              <w:t>name</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 xml:space="preserve">recorded </w:t>
            </w:r>
            <w:r>
              <w:rPr>
                <w:color w:val="231F20"/>
                <w:sz w:val="22"/>
              </w:rPr>
              <w:t>in the family tree.</w:t>
            </w:r>
          </w:p>
        </w:tc>
        <w:tc>
          <w:tcPr>
            <w:tcW w:w="220" w:type="dxa"/>
          </w:tcPr>
          <w:p w14:paraId="08907990">
            <w:pPr>
              <w:pStyle w:val="16"/>
              <w:spacing w:before="108"/>
              <w:ind w:right="-15"/>
              <w:jc w:val="center"/>
              <w:rPr>
                <w:rFonts w:ascii="Tahoma"/>
                <w:sz w:val="16"/>
              </w:rPr>
            </w:pPr>
            <w:r>
              <w:rPr>
                <w:rFonts w:ascii="Tahoma"/>
                <w:color w:val="D59F7E"/>
                <w:spacing w:val="14"/>
                <w:sz w:val="16"/>
                <w:shd w:val="clear" w:color="auto" w:fill="F6E2D2"/>
              </w:rPr>
              <w:t xml:space="preserve"> </w:t>
            </w:r>
            <w:r>
              <w:rPr>
                <w:rFonts w:ascii="Tahoma"/>
                <w:color w:val="D59F7E"/>
                <w:spacing w:val="-10"/>
                <w:sz w:val="16"/>
                <w:shd w:val="clear" w:color="auto" w:fill="F6E2D2"/>
              </w:rPr>
              <w:t>T</w:t>
            </w:r>
            <w:r>
              <w:rPr>
                <w:rFonts w:ascii="Tahoma"/>
                <w:color w:val="D59F7E"/>
                <w:spacing w:val="40"/>
                <w:sz w:val="16"/>
                <w:shd w:val="clear" w:color="auto" w:fill="F6E2D2"/>
              </w:rPr>
              <w:t xml:space="preserve"> </w:t>
            </w:r>
          </w:p>
        </w:tc>
        <w:tc>
          <w:tcPr>
            <w:tcW w:w="280" w:type="dxa"/>
          </w:tcPr>
          <w:p w14:paraId="1E276E90">
            <w:pPr>
              <w:pStyle w:val="16"/>
              <w:spacing w:before="6"/>
              <w:rPr>
                <w:rFonts w:ascii="Tahoma"/>
                <w:sz w:val="8"/>
              </w:rPr>
            </w:pPr>
          </w:p>
          <w:p w14:paraId="41FAE5C4">
            <w:pPr>
              <w:pStyle w:val="16"/>
              <w:spacing w:line="205" w:lineRule="exact"/>
              <w:ind w:left="3" w:right="-15"/>
              <w:rPr>
                <w:rFonts w:ascii="Tahoma"/>
                <w:sz w:val="20"/>
              </w:rPr>
            </w:pPr>
            <w:r>
              <w:rPr>
                <w:rFonts w:ascii="Tahoma"/>
                <w:position w:val="-3"/>
                <w:sz w:val="20"/>
              </w:rPr>
              <mc:AlternateContent>
                <mc:Choice Requires="wpg">
                  <w:drawing>
                    <wp:inline distT="0" distB="0" distL="0" distR="0">
                      <wp:extent cx="138430" cy="133985"/>
                      <wp:effectExtent l="0" t="0" r="0" b="8889"/>
                      <wp:docPr id="1922" name="Group 1922"/>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23" name="Graphic 1923"/>
                              <wps:cNvSpPr/>
                              <wps:spPr>
                                <a:xfrm>
                                  <a:off x="1587" y="158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inline>
                  </w:drawing>
                </mc:Choice>
                <mc:Fallback>
                  <w:pict>
                    <v:group id="Group 1922" o:spid="_x0000_s1026" o:spt="203" style="height:10.55pt;width:10.9pt;" coordsize="138430,133985" o:gfxdata="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GzmmzdIAAAADAQAADwAAAAAAAAABACAAAAAiAAAAZHJzL2Rvd25yZXYueG1sUEsBAhQAFAAAAAgA&#10;h07iQFyu7afWAgAAowcAAA4AAAAAAAAAAQAgAAAAIQEAAGRycy9lMm9Eb2MueG1sUEsFBgAAAAAG&#10;AAYAWQEAAGkGAAAAAA==&#10;">
                      <o:lock v:ext="edit" aspectratio="f"/>
                      <v:shape id="Graphic 1923" o:spid="_x0000_s1026" o:spt="100" style="position:absolute;left:1587;top:1587;height:130810;width:135255;" filled="f" stroked="t" coordsize="135255,130810" o:gfxdata="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XsM3ugAAAN0A&#10;AAAPAAAAAAAAAAEAIAAAACIAAABkcnMvZG93bnJldi54bWxQSwECFAAUAAAACACHTuJAMy8FnjsA&#10;AAA5AAAAEAAAAAAAAAABACAAAAAJAQAAZHJzL3NoYXBleG1sLnhtbFBLBQYAAAAABgAGAFsBAACz&#10;AwAAAAA=&#10;" path="m10033,0l0,0,0,10032,0,120522,0,130555,10033,130555,125222,130555,135128,130555,135128,120522,135128,10032,135128,0,125222,0,10033,0xe">
                        <v:fill on="f" focussize="0,0"/>
                        <v:stroke weight="0.25pt" color="#E29D71" joinstyle="round"/>
                        <v:imagedata o:title=""/>
                        <o:lock v:ext="edit" aspectratio="f"/>
                        <v:textbox inset="0mm,0mm,0mm,0mm"/>
                      </v:shape>
                      <w10:wrap type="none"/>
                      <w10:anchorlock/>
                    </v:group>
                  </w:pict>
                </mc:Fallback>
              </mc:AlternateContent>
            </w:r>
          </w:p>
        </w:tc>
        <w:tc>
          <w:tcPr>
            <w:tcW w:w="464" w:type="dxa"/>
          </w:tcPr>
          <w:p w14:paraId="0642550A">
            <w:pPr>
              <w:pStyle w:val="16"/>
              <w:spacing w:before="108"/>
              <w:ind w:right="240"/>
              <w:jc w:val="center"/>
              <w:rPr>
                <w:rFonts w:ascii="Tahoma"/>
                <w:sz w:val="16"/>
              </w:rPr>
            </w:pPr>
            <w:r>
              <mc:AlternateContent>
                <mc:Choice Requires="wpg">
                  <w:drawing>
                    <wp:anchor distT="0" distB="0" distL="0" distR="0" simplePos="0" relativeHeight="251874304" behindDoc="1" locked="0" layoutInCell="1" allowOverlap="1">
                      <wp:simplePos x="0" y="0"/>
                      <wp:positionH relativeFrom="column">
                        <wp:posOffset>139065</wp:posOffset>
                      </wp:positionH>
                      <wp:positionV relativeFrom="paragraph">
                        <wp:posOffset>63500</wp:posOffset>
                      </wp:positionV>
                      <wp:extent cx="138430" cy="133985"/>
                      <wp:effectExtent l="0" t="0" r="0" b="0"/>
                      <wp:wrapNone/>
                      <wp:docPr id="1924" name="Group 1924"/>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25" name="Graphic 1925"/>
                              <wps:cNvSpPr/>
                              <wps:spPr>
                                <a:xfrm>
                                  <a:off x="1587" y="158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24" o:spid="_x0000_s1026" o:spt="203" style="position:absolute;left:0pt;margin-left:10.95pt;margin-top:5pt;height:10.55pt;width:10.9pt;z-index:-251442176;mso-width-relative:page;mso-height-relative:page;" coordsize="138430,133985" o:gfxdata="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yswiINcAAAAHAQAADwAAAAAAAAABACAAAAAiAAAAZHJzL2Rvd25yZXYueG1sUEsBAhQAFAAA&#10;AAgAh07iQB4wSOrUAgAAowcAAA4AAAAAAAAAAQAgAAAAJgEAAGRycy9lMm9Eb2MueG1sUEsFBgAA&#10;AAAGAAYAWQEAAGwGAAAAAA==&#10;">
                      <o:lock v:ext="edit" aspectratio="f"/>
                      <v:shape id="Graphic 1925" o:spid="_x0000_s1026" o:spt="100" style="position:absolute;left:1587;top:1587;height:130810;width:135255;" filled="f" stroked="t" coordsize="135255,130810" o:gfxdata="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2LsAAADd&#10;AAAADwAAAAAAAAABACAAAAAiAAAAZHJzL2Rvd25yZXYueG1sUEsBAhQAFAAAAAgAh07iQDMvBZ47&#10;AAAAOQAAABAAAAAAAAAAAQAgAAAACgEAAGRycy9zaGFwZXhtbC54bWxQSwUGAAAAAAYABgBbAQAA&#10;tAMAAAAA&#10;" path="m10033,0l0,0,0,10032,0,120522,0,130555,10033,130555,125222,130555,135128,130555,135128,120522,135128,10032,135128,0,125222,0,10033,0xe">
                        <v:fill on="f" focussize="0,0"/>
                        <v:stroke weight="0.25pt" color="#E29D71" joinstyle="round"/>
                        <v:imagedata o:title=""/>
                        <o:lock v:ext="edit" aspectratio="f"/>
                        <v:textbox inset="0mm,0mm,0mm,0mm"/>
                      </v:shape>
                    </v:group>
                  </w:pict>
                </mc:Fallback>
              </mc:AlternateContent>
            </w:r>
            <w:r>
              <w:rPr>
                <w:rFonts w:ascii="Tahoma"/>
                <w:color w:val="D59F7E"/>
                <w:spacing w:val="4"/>
                <w:w w:val="115"/>
                <w:sz w:val="16"/>
                <w:shd w:val="clear" w:color="auto" w:fill="F6E2D2"/>
              </w:rPr>
              <w:t xml:space="preserve"> </w:t>
            </w:r>
            <w:r>
              <w:rPr>
                <w:rFonts w:ascii="Tahoma"/>
                <w:color w:val="D59F7E"/>
                <w:spacing w:val="-10"/>
                <w:w w:val="115"/>
                <w:sz w:val="16"/>
                <w:shd w:val="clear" w:color="auto" w:fill="F6E2D2"/>
              </w:rPr>
              <w:t>F</w:t>
            </w:r>
            <w:r>
              <w:rPr>
                <w:rFonts w:ascii="Tahoma"/>
                <w:color w:val="D59F7E"/>
                <w:spacing w:val="40"/>
                <w:w w:val="115"/>
                <w:sz w:val="16"/>
                <w:shd w:val="clear" w:color="auto" w:fill="F6E2D2"/>
              </w:rPr>
              <w:t xml:space="preserve"> </w:t>
            </w:r>
          </w:p>
        </w:tc>
        <w:tc>
          <w:tcPr>
            <w:tcW w:w="504" w:type="dxa"/>
          </w:tcPr>
          <w:p w14:paraId="50EEC208">
            <w:pPr>
              <w:pStyle w:val="16"/>
              <w:spacing w:before="108"/>
              <w:ind w:left="26"/>
              <w:rPr>
                <w:rFonts w:ascii="Tahoma"/>
                <w:sz w:val="16"/>
              </w:rPr>
            </w:pPr>
            <w:r>
              <mc:AlternateContent>
                <mc:Choice Requires="wpg">
                  <w:drawing>
                    <wp:anchor distT="0" distB="0" distL="0" distR="0" simplePos="0" relativeHeight="251875328" behindDoc="1" locked="0" layoutInCell="1" allowOverlap="1">
                      <wp:simplePos x="0" y="0"/>
                      <wp:positionH relativeFrom="column">
                        <wp:posOffset>149225</wp:posOffset>
                      </wp:positionH>
                      <wp:positionV relativeFrom="paragraph">
                        <wp:posOffset>63500</wp:posOffset>
                      </wp:positionV>
                      <wp:extent cx="138430" cy="133985"/>
                      <wp:effectExtent l="0" t="0" r="0" b="0"/>
                      <wp:wrapNone/>
                      <wp:docPr id="1926" name="Group 1926"/>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27" name="Graphic 1927"/>
                              <wps:cNvSpPr/>
                              <wps:spPr>
                                <a:xfrm>
                                  <a:off x="1587" y="158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26" o:spid="_x0000_s1026" o:spt="203" style="position:absolute;left:0pt;margin-left:11.75pt;margin-top:5pt;height:10.55pt;width:10.9pt;z-index:-251441152;mso-width-relative:page;mso-height-relative:page;" coordsize="138430,133985" o:gfxdata="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s7m9gtcAAAAHAQAADwAAAAAAAAABACAAAAAiAAAAZHJzL2Rvd25yZXYueG1sUEsBAhQAFAAA&#10;AAgAh07iQIXlZcHUAgAAowcAAA4AAAAAAAAAAQAgAAAAJgEAAGRycy9lMm9Eb2MueG1sUEsFBgAA&#10;AAAGAAYAWQEAAGwGAAAAAA==&#10;">
                      <o:lock v:ext="edit" aspectratio="f"/>
                      <v:shape id="Graphic 1927" o:spid="_x0000_s1026" o:spt="100" style="position:absolute;left:1587;top:1587;height:130810;width:135255;" filled="f" stroked="t" coordsize="135255,130810" o:gfxdata="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WXFNLsAAADd&#10;AAAADwAAAAAAAAABACAAAAAiAAAAZHJzL2Rvd25yZXYueG1sUEsBAhQAFAAAAAgAh07iQDMvBZ47&#10;AAAAOQAAABAAAAAAAAAAAQAgAAAACgEAAGRycy9zaGFwZXhtbC54bWxQSwUGAAAAAAYABgBbAQAA&#10;tAMAAAAA&#10;" path="m10032,0l0,0,0,10032,0,120522,0,130555,10032,130555,125221,130555,135127,130555,135127,120522,135127,10032,135127,0,125221,0,10032,0xe">
                        <v:fill on="f" focussize="0,0"/>
                        <v:stroke weight="0.25pt" color="#E29D71" joinstyle="round"/>
                        <v:imagedata o:title=""/>
                        <o:lock v:ext="edit" aspectratio="f"/>
                        <v:textbox inset="0mm,0mm,0mm,0mm"/>
                      </v:shape>
                    </v:group>
                  </w:pict>
                </mc:Fallback>
              </mc:AlternateContent>
            </w:r>
            <w:r>
              <w:rPr>
                <w:rFonts w:ascii="Tahoma"/>
                <w:color w:val="D59F7E"/>
                <w:spacing w:val="-5"/>
                <w:w w:val="95"/>
                <w:sz w:val="16"/>
                <w:shd w:val="clear" w:color="auto" w:fill="F6E2D2"/>
              </w:rPr>
              <w:t>NM</w:t>
            </w:r>
          </w:p>
        </w:tc>
      </w:tr>
      <w:tr w14:paraId="7FE72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trPr>
        <w:tc>
          <w:tcPr>
            <w:tcW w:w="7268" w:type="dxa"/>
          </w:tcPr>
          <w:p w14:paraId="25556232">
            <w:pPr>
              <w:pStyle w:val="16"/>
              <w:tabs>
                <w:tab w:val="left" w:pos="392"/>
              </w:tabs>
              <w:spacing w:before="74" w:line="234" w:lineRule="exact"/>
              <w:ind w:left="50"/>
              <w:rPr>
                <w:sz w:val="22"/>
              </w:rPr>
            </w:pPr>
            <w:r>
              <w:rPr>
                <w:color w:val="231F20"/>
                <w:spacing w:val="-10"/>
                <w:sz w:val="22"/>
              </w:rPr>
              <w:t>4</w:t>
            </w:r>
            <w:r>
              <w:rPr>
                <w:color w:val="231F20"/>
                <w:sz w:val="22"/>
              </w:rPr>
              <w:tab/>
            </w:r>
            <w:r>
              <w:rPr>
                <w:color w:val="231F20"/>
                <w:spacing w:val="-4"/>
                <w:sz w:val="22"/>
              </w:rPr>
              <w:t>Dacheng</w:t>
            </w:r>
            <w:r>
              <w:rPr>
                <w:color w:val="231F20"/>
                <w:spacing w:val="-5"/>
                <w:sz w:val="22"/>
              </w:rPr>
              <w:t xml:space="preserve"> </w:t>
            </w:r>
            <w:r>
              <w:rPr>
                <w:color w:val="231F20"/>
                <w:spacing w:val="-4"/>
                <w:sz w:val="22"/>
              </w:rPr>
              <w:t>Hall</w:t>
            </w:r>
            <w:r>
              <w:rPr>
                <w:color w:val="231F20"/>
                <w:spacing w:val="-5"/>
                <w:sz w:val="22"/>
              </w:rPr>
              <w:t xml:space="preserve"> </w:t>
            </w:r>
            <w:r>
              <w:rPr>
                <w:color w:val="231F20"/>
                <w:spacing w:val="-4"/>
                <w:sz w:val="22"/>
              </w:rPr>
              <w:t>is</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tallest</w:t>
            </w:r>
            <w:r>
              <w:rPr>
                <w:color w:val="231F20"/>
                <w:spacing w:val="-5"/>
                <w:sz w:val="22"/>
              </w:rPr>
              <w:t xml:space="preserve"> </w:t>
            </w:r>
            <w:r>
              <w:rPr>
                <w:color w:val="231F20"/>
                <w:spacing w:val="-4"/>
                <w:sz w:val="22"/>
              </w:rPr>
              <w:t>building</w:t>
            </w:r>
            <w:r>
              <w:rPr>
                <w:color w:val="231F20"/>
                <w:spacing w:val="-5"/>
                <w:sz w:val="22"/>
              </w:rPr>
              <w:t xml:space="preserve"> </w:t>
            </w:r>
            <w:r>
              <w:rPr>
                <w:color w:val="231F20"/>
                <w:spacing w:val="-4"/>
                <w:sz w:val="22"/>
              </w:rPr>
              <w:t>in Qufu.</w:t>
            </w:r>
          </w:p>
        </w:tc>
        <w:tc>
          <w:tcPr>
            <w:tcW w:w="220" w:type="dxa"/>
          </w:tcPr>
          <w:p w14:paraId="75994E7C">
            <w:pPr>
              <w:pStyle w:val="16"/>
              <w:spacing w:before="108"/>
              <w:ind w:right="-15"/>
              <w:jc w:val="center"/>
              <w:rPr>
                <w:rFonts w:ascii="Tahoma"/>
                <w:sz w:val="16"/>
              </w:rPr>
            </w:pPr>
            <w:r>
              <w:rPr>
                <w:rFonts w:ascii="Tahoma"/>
                <w:color w:val="D59F7E"/>
                <w:spacing w:val="14"/>
                <w:sz w:val="16"/>
                <w:shd w:val="clear" w:color="auto" w:fill="F6E2D2"/>
              </w:rPr>
              <w:t xml:space="preserve"> </w:t>
            </w:r>
            <w:r>
              <w:rPr>
                <w:rFonts w:ascii="Tahoma"/>
                <w:color w:val="D59F7E"/>
                <w:spacing w:val="-10"/>
                <w:sz w:val="16"/>
                <w:shd w:val="clear" w:color="auto" w:fill="F6E2D2"/>
              </w:rPr>
              <w:t>T</w:t>
            </w:r>
            <w:r>
              <w:rPr>
                <w:rFonts w:ascii="Tahoma"/>
                <w:color w:val="D59F7E"/>
                <w:spacing w:val="40"/>
                <w:sz w:val="16"/>
                <w:shd w:val="clear" w:color="auto" w:fill="F6E2D2"/>
              </w:rPr>
              <w:t xml:space="preserve"> </w:t>
            </w:r>
          </w:p>
        </w:tc>
        <w:tc>
          <w:tcPr>
            <w:tcW w:w="280" w:type="dxa"/>
          </w:tcPr>
          <w:p w14:paraId="0BF1BB10">
            <w:pPr>
              <w:pStyle w:val="16"/>
              <w:spacing w:before="7"/>
              <w:rPr>
                <w:rFonts w:ascii="Tahoma"/>
                <w:sz w:val="8"/>
              </w:rPr>
            </w:pPr>
          </w:p>
          <w:p w14:paraId="3A41BE0A">
            <w:pPr>
              <w:pStyle w:val="16"/>
              <w:spacing w:line="205" w:lineRule="exact"/>
              <w:ind w:left="3" w:right="-15"/>
              <w:rPr>
                <w:rFonts w:ascii="Tahoma"/>
                <w:sz w:val="20"/>
              </w:rPr>
            </w:pPr>
            <w:r>
              <w:rPr>
                <w:rFonts w:ascii="Tahoma"/>
                <w:position w:val="-3"/>
                <w:sz w:val="20"/>
              </w:rPr>
              <mc:AlternateContent>
                <mc:Choice Requires="wpg">
                  <w:drawing>
                    <wp:inline distT="0" distB="0" distL="0" distR="0">
                      <wp:extent cx="138430" cy="133985"/>
                      <wp:effectExtent l="0" t="0" r="0" b="8889"/>
                      <wp:docPr id="1928" name="Group 1928"/>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29" name="Graphic 1929"/>
                              <wps:cNvSpPr/>
                              <wps:spPr>
                                <a:xfrm>
                                  <a:off x="1587" y="158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inline>
                  </w:drawing>
                </mc:Choice>
                <mc:Fallback>
                  <w:pict>
                    <v:group id="Group 1928" o:spid="_x0000_s1026" o:spt="203" style="height:10.55pt;width:10.9pt;" coordsize="138430,133985" o:gfxdata="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Bs5ps3SAAAAAwEAAA8AAAAAAAAAAQAgAAAAIgAAAGRycy9kb3ducmV2LnhtbFBLAQIUABQAAAAI&#10;AIdO4kDGhWP21wIAAKMHAAAOAAAAAAAAAAEAIAAAACEBAABkcnMvZTJvRG9jLnhtbFBLBQYAAAAA&#10;BgAGAFkBAABqBgAAAAA=&#10;">
                      <o:lock v:ext="edit" aspectratio="f"/>
                      <v:shape id="Graphic 1929" o:spid="_x0000_s1026" o:spt="100" style="position:absolute;left:1587;top:1587;height:130810;width:135255;" filled="f" stroked="t" coordsize="135255,130810" o:gfxdata="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vTdugAAAN0A&#10;AAAPAAAAAAAAAAEAIAAAACIAAABkcnMvZG93bnJldi54bWxQSwECFAAUAAAACACHTuJAMy8FnjsA&#10;AAA5AAAAEAAAAAAAAAABACAAAAAJAQAAZHJzL3NoYXBleG1sLnhtbFBLBQYAAAAABgAGAFsBAACz&#10;AwAAAAA=&#10;" path="m10033,0l0,0,0,10033,0,120523,0,130555,10033,130555,125222,130555,135128,130555,135128,120523,135128,10033,135128,0,125222,0,10033,0xe">
                        <v:fill on="f" focussize="0,0"/>
                        <v:stroke weight="0.25pt" color="#E29D71" joinstyle="round"/>
                        <v:imagedata o:title=""/>
                        <o:lock v:ext="edit" aspectratio="f"/>
                        <v:textbox inset="0mm,0mm,0mm,0mm"/>
                      </v:shape>
                      <w10:wrap type="none"/>
                      <w10:anchorlock/>
                    </v:group>
                  </w:pict>
                </mc:Fallback>
              </mc:AlternateContent>
            </w:r>
          </w:p>
        </w:tc>
        <w:tc>
          <w:tcPr>
            <w:tcW w:w="464" w:type="dxa"/>
          </w:tcPr>
          <w:p w14:paraId="1ECDC03B">
            <w:pPr>
              <w:pStyle w:val="16"/>
              <w:spacing w:before="108"/>
              <w:ind w:right="240"/>
              <w:jc w:val="center"/>
              <w:rPr>
                <w:rFonts w:ascii="Tahoma"/>
                <w:sz w:val="16"/>
              </w:rPr>
            </w:pPr>
            <w:r>
              <mc:AlternateContent>
                <mc:Choice Requires="wpg">
                  <w:drawing>
                    <wp:anchor distT="0" distB="0" distL="0" distR="0" simplePos="0" relativeHeight="251875328" behindDoc="1" locked="0" layoutInCell="1" allowOverlap="1">
                      <wp:simplePos x="0" y="0"/>
                      <wp:positionH relativeFrom="column">
                        <wp:posOffset>139065</wp:posOffset>
                      </wp:positionH>
                      <wp:positionV relativeFrom="paragraph">
                        <wp:posOffset>63500</wp:posOffset>
                      </wp:positionV>
                      <wp:extent cx="138430" cy="133985"/>
                      <wp:effectExtent l="0" t="0" r="0" b="0"/>
                      <wp:wrapNone/>
                      <wp:docPr id="1930" name="Group 1930"/>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31" name="Graphic 1931"/>
                              <wps:cNvSpPr/>
                              <wps:spPr>
                                <a:xfrm>
                                  <a:off x="1587" y="158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30" o:spid="_x0000_s1026" o:spt="203" style="position:absolute;left:0pt;margin-left:10.95pt;margin-top:5pt;height:10.55pt;width:10.9pt;z-index:-251441152;mso-width-relative:page;mso-height-relative:page;" coordsize="138430,133985" o:gfxdata="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yswiINcAAAAHAQAADwAAAAAAAAABACAAAAAiAAAAZHJzL2Rvd25yZXYueG1sUEsBAhQA&#10;FAAAAAgAh07iQI7u+5bXAgAAowcAAA4AAAAAAAAAAQAgAAAAJgEAAGRycy9lMm9Eb2MueG1sUEsF&#10;BgAAAAAGAAYAWQEAAG8GAAAAAA==&#10;">
                      <o:lock v:ext="edit" aspectratio="f"/>
                      <v:shape id="Graphic 1931" o:spid="_x0000_s1026" o:spt="100" style="position:absolute;left:1587;top:1587;height:130810;width:135255;" filled="f" stroked="t" coordsize="135255,130810" o:gfxdata="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GW4GugAAAN0A&#10;AAAPAAAAAAAAAAEAIAAAACIAAABkcnMvZG93bnJldi54bWxQSwECFAAUAAAACACHTuJAMy8FnjsA&#10;AAA5AAAAEAAAAAAAAAABACAAAAAJAQAAZHJzL3NoYXBleG1sLnhtbFBLBQYAAAAABgAGAFsBAACz&#10;AwAAAAA=&#10;" path="m10033,0l0,0,0,10033,0,120523,0,130555,10033,130555,125222,130555,135128,130555,135128,120523,135128,10033,135128,0,125222,0,10033,0xe">
                        <v:fill on="f" focussize="0,0"/>
                        <v:stroke weight="0.25pt" color="#E29D71" joinstyle="round"/>
                        <v:imagedata o:title=""/>
                        <o:lock v:ext="edit" aspectratio="f"/>
                        <v:textbox inset="0mm,0mm,0mm,0mm"/>
                      </v:shape>
                    </v:group>
                  </w:pict>
                </mc:Fallback>
              </mc:AlternateContent>
            </w:r>
            <w:r>
              <w:rPr>
                <w:rFonts w:ascii="Tahoma"/>
                <w:color w:val="D59F7E"/>
                <w:spacing w:val="4"/>
                <w:w w:val="115"/>
                <w:sz w:val="16"/>
                <w:shd w:val="clear" w:color="auto" w:fill="F6E2D2"/>
              </w:rPr>
              <w:t xml:space="preserve"> </w:t>
            </w:r>
            <w:r>
              <w:rPr>
                <w:rFonts w:ascii="Tahoma"/>
                <w:color w:val="D59F7E"/>
                <w:spacing w:val="-10"/>
                <w:w w:val="115"/>
                <w:sz w:val="16"/>
                <w:shd w:val="clear" w:color="auto" w:fill="F6E2D2"/>
              </w:rPr>
              <w:t>F</w:t>
            </w:r>
            <w:r>
              <w:rPr>
                <w:rFonts w:ascii="Tahoma"/>
                <w:color w:val="D59F7E"/>
                <w:spacing w:val="40"/>
                <w:w w:val="115"/>
                <w:sz w:val="16"/>
                <w:shd w:val="clear" w:color="auto" w:fill="F6E2D2"/>
              </w:rPr>
              <w:t xml:space="preserve"> </w:t>
            </w:r>
          </w:p>
        </w:tc>
        <w:tc>
          <w:tcPr>
            <w:tcW w:w="504" w:type="dxa"/>
          </w:tcPr>
          <w:p w14:paraId="72429BB7">
            <w:pPr>
              <w:pStyle w:val="16"/>
              <w:spacing w:before="108"/>
              <w:ind w:left="26"/>
              <w:rPr>
                <w:rFonts w:ascii="Tahoma"/>
                <w:sz w:val="16"/>
              </w:rPr>
            </w:pPr>
            <w:r>
              <mc:AlternateContent>
                <mc:Choice Requires="wpg">
                  <w:drawing>
                    <wp:anchor distT="0" distB="0" distL="0" distR="0" simplePos="0" relativeHeight="251876352" behindDoc="1" locked="0" layoutInCell="1" allowOverlap="1">
                      <wp:simplePos x="0" y="0"/>
                      <wp:positionH relativeFrom="column">
                        <wp:posOffset>149225</wp:posOffset>
                      </wp:positionH>
                      <wp:positionV relativeFrom="paragraph">
                        <wp:posOffset>63500</wp:posOffset>
                      </wp:positionV>
                      <wp:extent cx="138430" cy="133985"/>
                      <wp:effectExtent l="0" t="0" r="0" b="0"/>
                      <wp:wrapNone/>
                      <wp:docPr id="1932" name="Group 1932"/>
                      <wp:cNvGraphicFramePr/>
                      <a:graphic xmlns:a="http://schemas.openxmlformats.org/drawingml/2006/main">
                        <a:graphicData uri="http://schemas.microsoft.com/office/word/2010/wordprocessingGroup">
                          <wpg:wgp>
                            <wpg:cNvGrpSpPr/>
                            <wpg:grpSpPr>
                              <a:xfrm>
                                <a:off x="0" y="0"/>
                                <a:ext cx="138430" cy="133985"/>
                                <a:chOff x="0" y="0"/>
                                <a:chExt cx="138430" cy="133985"/>
                              </a:xfrm>
                            </wpg:grpSpPr>
                            <wps:wsp>
                              <wps:cNvPr id="1933" name="Graphic 1933"/>
                              <wps:cNvSpPr/>
                              <wps:spPr>
                                <a:xfrm>
                                  <a:off x="1587" y="158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E29D71"/>
                                  </a:solidFill>
                                  <a:prstDash val="solid"/>
                                </a:ln>
                              </wps:spPr>
                              <wps:bodyPr wrap="square" lIns="0" tIns="0" rIns="0" bIns="0" rtlCol="0">
                                <a:noAutofit/>
                              </wps:bodyPr>
                            </wps:wsp>
                          </wpg:wgp>
                        </a:graphicData>
                      </a:graphic>
                    </wp:anchor>
                  </w:drawing>
                </mc:Choice>
                <mc:Fallback>
                  <w:pict>
                    <v:group id="Group 1932" o:spid="_x0000_s1026" o:spt="203" style="position:absolute;left:0pt;margin-left:11.75pt;margin-top:5pt;height:10.55pt;width:10.9pt;z-index:-251440128;mso-width-relative:page;mso-height-relative:page;" coordsize="138430,133985" o:gfxdata="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O5vYLXAAAABwEAAA8AAAAAAAAAAQAgAAAAIgAAAGRycy9kb3ducmV2LnhtbFBLAQIUABQA&#10;AAAIAIdO4kAVO9a91QIAAKMHAAAOAAAAAAAAAAEAIAAAACYBAABkcnMvZTJvRG9jLnhtbFBLBQYA&#10;AAAABgAGAFkBAABtBgAAAAA=&#10;">
                      <o:lock v:ext="edit" aspectratio="f"/>
                      <v:shape id="Graphic 1933" o:spid="_x0000_s1026" o:spt="100" style="position:absolute;left:1587;top:1587;height:130810;width:135255;" filled="f" stroked="t" coordsize="135255,130810" o:gfxdata="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4dV6rsAAADd&#10;AAAADwAAAAAAAAABACAAAAAiAAAAZHJzL2Rvd25yZXYueG1sUEsBAhQAFAAAAAgAh07iQDMvBZ47&#10;AAAAOQAAABAAAAAAAAAAAQAgAAAACgEAAGRycy9zaGFwZXhtbC54bWxQSwUGAAAAAAYABgBbAQAA&#10;tAMAAAAA&#10;" path="m10032,0l0,0,0,10033,0,120523,0,130555,10032,130555,125221,130555,135127,130555,135127,120523,135127,10033,135127,0,125221,0,10032,0xe">
                        <v:fill on="f" focussize="0,0"/>
                        <v:stroke weight="0.25pt" color="#E29D71" joinstyle="round"/>
                        <v:imagedata o:title=""/>
                        <o:lock v:ext="edit" aspectratio="f"/>
                        <v:textbox inset="0mm,0mm,0mm,0mm"/>
                      </v:shape>
                    </v:group>
                  </w:pict>
                </mc:Fallback>
              </mc:AlternateContent>
            </w:r>
            <w:r>
              <w:rPr>
                <w:rFonts w:ascii="Tahoma"/>
                <w:color w:val="D59F7E"/>
                <w:spacing w:val="-5"/>
                <w:w w:val="95"/>
                <w:sz w:val="16"/>
                <w:shd w:val="clear" w:color="auto" w:fill="F6E2D2"/>
              </w:rPr>
              <w:t>NM</w:t>
            </w:r>
          </w:p>
        </w:tc>
      </w:tr>
    </w:tbl>
    <w:p w14:paraId="693E0D8E">
      <w:pPr>
        <w:pStyle w:val="11"/>
        <w:spacing w:before="254"/>
        <w:ind w:left="2132"/>
      </w:pPr>
      <w:r>
        <mc:AlternateContent>
          <mc:Choice Requires="wps">
            <w:drawing>
              <wp:anchor distT="0" distB="0" distL="0" distR="0" simplePos="0" relativeHeight="251722752" behindDoc="0" locked="0" layoutInCell="1" allowOverlap="1">
                <wp:simplePos x="0" y="0"/>
                <wp:positionH relativeFrom="page">
                  <wp:posOffset>1223645</wp:posOffset>
                </wp:positionH>
                <wp:positionV relativeFrom="paragraph">
                  <wp:posOffset>212725</wp:posOffset>
                </wp:positionV>
                <wp:extent cx="63500" cy="63500"/>
                <wp:effectExtent l="0" t="0" r="0" b="0"/>
                <wp:wrapNone/>
                <wp:docPr id="1934" name="Graphic 1934"/>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1934" o:spid="_x0000_s1026" o:spt="100" style="position:absolute;left:0pt;margin-left:96.35pt;margin-top:16.75pt;height:5pt;width:5pt;mso-position-horizontal-relative:page;z-index:251722752;mso-width-relative:page;mso-height-relative:page;" fillcolor="#F8951D" filled="t" stroked="f" coordsize="63500,63500" o:gfxdata="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ernug2QAAAAkBAAAPAAAAAAAAAAEAIAAA&#10;ACIAAABkcnMvZG93bnJldi54bWxQSwECFAAUAAAACACHTuJAr+oE2n0CAADsBgAADgAAAAAAAAAB&#10;ACAAAAAoAQAAZHJzL2Uyb0RvYy54bWxQSwUGAAAAAAYABgBZAQAAFwY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w:rPr>
          <w:color w:val="231F20"/>
          <w:spacing w:val="-2"/>
        </w:rPr>
        <w:t>Why</w:t>
      </w:r>
      <w:r>
        <w:rPr>
          <w:color w:val="231F20"/>
          <w:spacing w:val="-10"/>
        </w:rPr>
        <w:t xml:space="preserve"> </w:t>
      </w:r>
      <w:r>
        <w:rPr>
          <w:color w:val="231F20"/>
          <w:spacing w:val="-2"/>
        </w:rPr>
        <w:t>do</w:t>
      </w:r>
      <w:r>
        <w:rPr>
          <w:color w:val="231F20"/>
          <w:spacing w:val="-9"/>
        </w:rPr>
        <w:t xml:space="preserve"> </w:t>
      </w:r>
      <w:r>
        <w:rPr>
          <w:color w:val="231F20"/>
          <w:spacing w:val="-2"/>
        </w:rPr>
        <w:t>you</w:t>
      </w:r>
      <w:r>
        <w:rPr>
          <w:color w:val="231F20"/>
          <w:spacing w:val="-9"/>
        </w:rPr>
        <w:t xml:space="preserve"> </w:t>
      </w:r>
      <w:r>
        <w:rPr>
          <w:color w:val="231F20"/>
          <w:spacing w:val="-2"/>
        </w:rPr>
        <w:t>think</w:t>
      </w:r>
      <w:r>
        <w:rPr>
          <w:color w:val="231F20"/>
          <w:spacing w:val="-10"/>
        </w:rPr>
        <w:t xml:space="preserve"> </w:t>
      </w:r>
      <w:r>
        <w:rPr>
          <w:color w:val="231F20"/>
          <w:spacing w:val="-2"/>
        </w:rPr>
        <w:t>William</w:t>
      </w:r>
      <w:r>
        <w:rPr>
          <w:color w:val="231F20"/>
          <w:spacing w:val="-9"/>
        </w:rPr>
        <w:t xml:space="preserve"> </w:t>
      </w:r>
      <w:r>
        <w:rPr>
          <w:color w:val="231F20"/>
          <w:spacing w:val="-2"/>
        </w:rPr>
        <w:t>said</w:t>
      </w:r>
      <w:r>
        <w:rPr>
          <w:color w:val="231F20"/>
          <w:spacing w:val="-9"/>
        </w:rPr>
        <w:t xml:space="preserve"> </w:t>
      </w:r>
      <w:r>
        <w:rPr>
          <w:color w:val="231F20"/>
          <w:spacing w:val="-2"/>
        </w:rPr>
        <w:t>his</w:t>
      </w:r>
      <w:r>
        <w:rPr>
          <w:color w:val="231F20"/>
          <w:spacing w:val="-9"/>
        </w:rPr>
        <w:t xml:space="preserve"> </w:t>
      </w:r>
      <w:r>
        <w:rPr>
          <w:color w:val="231F20"/>
          <w:spacing w:val="-2"/>
        </w:rPr>
        <w:t>hometown</w:t>
      </w:r>
      <w:r>
        <w:rPr>
          <w:color w:val="231F20"/>
          <w:spacing w:val="-10"/>
        </w:rPr>
        <w:t xml:space="preserve"> </w:t>
      </w:r>
      <w:r>
        <w:rPr>
          <w:color w:val="231F20"/>
          <w:spacing w:val="-2"/>
        </w:rPr>
        <w:t>was</w:t>
      </w:r>
      <w:r>
        <w:rPr>
          <w:color w:val="231F20"/>
          <w:spacing w:val="-9"/>
        </w:rPr>
        <w:t xml:space="preserve"> </w:t>
      </w:r>
      <w:r>
        <w:rPr>
          <w:color w:val="231F20"/>
          <w:spacing w:val="-2"/>
        </w:rPr>
        <w:t>similar</w:t>
      </w:r>
      <w:r>
        <w:rPr>
          <w:color w:val="231F20"/>
          <w:spacing w:val="-9"/>
        </w:rPr>
        <w:t xml:space="preserve"> </w:t>
      </w:r>
      <w:r>
        <w:rPr>
          <w:color w:val="231F20"/>
          <w:spacing w:val="-2"/>
        </w:rPr>
        <w:t>to</w:t>
      </w:r>
      <w:r>
        <w:rPr>
          <w:color w:val="231F20"/>
          <w:spacing w:val="-9"/>
        </w:rPr>
        <w:t xml:space="preserve"> </w:t>
      </w:r>
      <w:r>
        <w:rPr>
          <w:color w:val="231F20"/>
          <w:spacing w:val="-2"/>
        </w:rPr>
        <w:t>Qufu?</w:t>
      </w:r>
    </w:p>
    <w:p w14:paraId="420E1F88">
      <w:pPr>
        <w:pStyle w:val="15"/>
        <w:numPr>
          <w:ilvl w:val="1"/>
          <w:numId w:val="47"/>
        </w:numPr>
        <w:tabs>
          <w:tab w:val="left" w:pos="2294"/>
        </w:tabs>
        <w:spacing w:before="141" w:after="0" w:line="240" w:lineRule="auto"/>
        <w:ind w:left="2294" w:right="0" w:hanging="367"/>
        <w:jc w:val="left"/>
        <w:rPr>
          <w:color w:val="231F20"/>
          <w:sz w:val="22"/>
        </w:rPr>
      </w:pPr>
      <w:r>
        <w:rPr>
          <w:color w:val="231F20"/>
          <w:spacing w:val="-4"/>
          <w:sz w:val="22"/>
        </w:rPr>
        <w:t>There</w:t>
      </w:r>
      <w:r>
        <w:rPr>
          <w:color w:val="231F20"/>
          <w:spacing w:val="-11"/>
          <w:sz w:val="22"/>
        </w:rPr>
        <w:t xml:space="preserve"> </w:t>
      </w:r>
      <w:r>
        <w:rPr>
          <w:color w:val="231F20"/>
          <w:spacing w:val="-4"/>
          <w:sz w:val="22"/>
        </w:rPr>
        <w:t>are</w:t>
      </w:r>
      <w:r>
        <w:rPr>
          <w:color w:val="231F20"/>
          <w:spacing w:val="-10"/>
          <w:sz w:val="22"/>
        </w:rPr>
        <w:t xml:space="preserve"> </w:t>
      </w:r>
      <w:r>
        <w:rPr>
          <w:color w:val="231F20"/>
          <w:spacing w:val="-4"/>
          <w:sz w:val="22"/>
        </w:rPr>
        <w:t>famous</w:t>
      </w:r>
      <w:r>
        <w:rPr>
          <w:color w:val="231F20"/>
          <w:spacing w:val="-11"/>
          <w:sz w:val="22"/>
        </w:rPr>
        <w:t xml:space="preserve"> </w:t>
      </w:r>
      <w:r>
        <w:rPr>
          <w:color w:val="231F20"/>
          <w:spacing w:val="-4"/>
          <w:sz w:val="22"/>
        </w:rPr>
        <w:t>halls</w:t>
      </w:r>
      <w:r>
        <w:rPr>
          <w:color w:val="231F20"/>
          <w:spacing w:val="-10"/>
          <w:sz w:val="22"/>
        </w:rPr>
        <w:t xml:space="preserve"> </w:t>
      </w:r>
      <w:r>
        <w:rPr>
          <w:color w:val="231F20"/>
          <w:spacing w:val="-4"/>
          <w:sz w:val="22"/>
        </w:rPr>
        <w:t>in</w:t>
      </w:r>
      <w:r>
        <w:rPr>
          <w:color w:val="231F20"/>
          <w:spacing w:val="-11"/>
          <w:sz w:val="22"/>
        </w:rPr>
        <w:t xml:space="preserve"> </w:t>
      </w:r>
      <w:r>
        <w:rPr>
          <w:color w:val="231F20"/>
          <w:spacing w:val="-4"/>
          <w:sz w:val="22"/>
        </w:rPr>
        <w:t>his</w:t>
      </w:r>
      <w:r>
        <w:rPr>
          <w:color w:val="231F20"/>
          <w:spacing w:val="-10"/>
          <w:sz w:val="22"/>
        </w:rPr>
        <w:t xml:space="preserve"> </w:t>
      </w:r>
      <w:r>
        <w:rPr>
          <w:color w:val="231F20"/>
          <w:spacing w:val="-4"/>
          <w:sz w:val="22"/>
        </w:rPr>
        <w:t>hometown.</w:t>
      </w:r>
    </w:p>
    <w:p w14:paraId="499434D7">
      <w:pPr>
        <w:pStyle w:val="15"/>
        <w:numPr>
          <w:ilvl w:val="1"/>
          <w:numId w:val="47"/>
        </w:numPr>
        <w:tabs>
          <w:tab w:val="left" w:pos="2302"/>
        </w:tabs>
        <w:spacing w:before="140" w:after="0" w:line="240" w:lineRule="auto"/>
        <w:ind w:left="2302" w:right="0" w:hanging="375"/>
        <w:jc w:val="left"/>
        <w:rPr>
          <w:color w:val="231F20"/>
          <w:sz w:val="22"/>
        </w:rPr>
      </w:pPr>
      <w:r>
        <w:rPr>
          <w:color w:val="231F20"/>
          <w:spacing w:val="-4"/>
          <w:sz w:val="22"/>
        </w:rPr>
        <w:t>There</w:t>
      </w:r>
      <w:r>
        <w:rPr>
          <w:color w:val="231F20"/>
          <w:spacing w:val="-8"/>
          <w:sz w:val="22"/>
        </w:rPr>
        <w:t xml:space="preserve"> </w:t>
      </w:r>
      <w:r>
        <w:rPr>
          <w:color w:val="231F20"/>
          <w:spacing w:val="-4"/>
          <w:sz w:val="22"/>
        </w:rPr>
        <w:t>are</w:t>
      </w:r>
      <w:r>
        <w:rPr>
          <w:color w:val="231F20"/>
          <w:spacing w:val="-7"/>
          <w:sz w:val="22"/>
        </w:rPr>
        <w:t xml:space="preserve"> </w:t>
      </w:r>
      <w:r>
        <w:rPr>
          <w:color w:val="231F20"/>
          <w:spacing w:val="-4"/>
          <w:sz w:val="22"/>
        </w:rPr>
        <w:t>no</w:t>
      </w:r>
      <w:r>
        <w:rPr>
          <w:color w:val="231F20"/>
          <w:spacing w:val="-7"/>
          <w:sz w:val="22"/>
        </w:rPr>
        <w:t xml:space="preserve"> </w:t>
      </w:r>
      <w:r>
        <w:rPr>
          <w:color w:val="231F20"/>
          <w:spacing w:val="-4"/>
          <w:sz w:val="22"/>
        </w:rPr>
        <w:t>tall</w:t>
      </w:r>
      <w:r>
        <w:rPr>
          <w:color w:val="231F20"/>
          <w:spacing w:val="-8"/>
          <w:sz w:val="22"/>
        </w:rPr>
        <w:t xml:space="preserve"> </w:t>
      </w:r>
      <w:r>
        <w:rPr>
          <w:color w:val="231F20"/>
          <w:spacing w:val="-4"/>
          <w:sz w:val="22"/>
        </w:rPr>
        <w:t>buildings</w:t>
      </w:r>
      <w:r>
        <w:rPr>
          <w:color w:val="231F20"/>
          <w:spacing w:val="-7"/>
          <w:sz w:val="22"/>
        </w:rPr>
        <w:t xml:space="preserve"> </w:t>
      </w:r>
      <w:r>
        <w:rPr>
          <w:color w:val="231F20"/>
          <w:spacing w:val="-4"/>
          <w:sz w:val="22"/>
        </w:rPr>
        <w:t>in</w:t>
      </w:r>
      <w:r>
        <w:rPr>
          <w:color w:val="231F20"/>
          <w:spacing w:val="-7"/>
          <w:sz w:val="22"/>
        </w:rPr>
        <w:t xml:space="preserve"> </w:t>
      </w:r>
      <w:r>
        <w:rPr>
          <w:color w:val="231F20"/>
          <w:spacing w:val="-4"/>
          <w:sz w:val="22"/>
        </w:rPr>
        <w:t>his</w:t>
      </w:r>
      <w:r>
        <w:rPr>
          <w:color w:val="231F20"/>
          <w:spacing w:val="-8"/>
          <w:sz w:val="22"/>
        </w:rPr>
        <w:t xml:space="preserve"> </w:t>
      </w:r>
      <w:r>
        <w:rPr>
          <w:color w:val="231F20"/>
          <w:spacing w:val="-4"/>
          <w:sz w:val="22"/>
        </w:rPr>
        <w:t>hometown.</w:t>
      </w:r>
    </w:p>
    <w:p w14:paraId="3668AE04">
      <w:pPr>
        <w:pStyle w:val="15"/>
        <w:numPr>
          <w:ilvl w:val="1"/>
          <w:numId w:val="47"/>
        </w:numPr>
        <w:tabs>
          <w:tab w:val="left" w:pos="2306"/>
        </w:tabs>
        <w:spacing w:before="141" w:after="0" w:line="240" w:lineRule="auto"/>
        <w:ind w:left="2306" w:right="0" w:hanging="379"/>
        <w:jc w:val="left"/>
        <w:rPr>
          <w:color w:val="231F20"/>
          <w:sz w:val="22"/>
        </w:rPr>
      </w:pPr>
      <w:r>
        <w:rPr>
          <w:color w:val="231F20"/>
          <w:sz w:val="22"/>
        </w:rPr>
        <w:t>Both</w:t>
      </w:r>
      <w:r>
        <w:rPr>
          <w:color w:val="231F20"/>
          <w:spacing w:val="-15"/>
          <w:sz w:val="22"/>
        </w:rPr>
        <w:t xml:space="preserve"> </w:t>
      </w:r>
      <w:r>
        <w:rPr>
          <w:color w:val="231F20"/>
          <w:sz w:val="22"/>
        </w:rPr>
        <w:t>places</w:t>
      </w:r>
      <w:r>
        <w:rPr>
          <w:color w:val="231F20"/>
          <w:spacing w:val="-15"/>
          <w:sz w:val="22"/>
        </w:rPr>
        <w:t xml:space="preserve"> </w:t>
      </w:r>
      <w:r>
        <w:rPr>
          <w:color w:val="231F20"/>
          <w:sz w:val="22"/>
        </w:rPr>
        <w:t>have</w:t>
      </w:r>
      <w:r>
        <w:rPr>
          <w:color w:val="231F20"/>
          <w:spacing w:val="-15"/>
          <w:sz w:val="22"/>
        </w:rPr>
        <w:t xml:space="preserve"> </w:t>
      </w:r>
      <w:r>
        <w:rPr>
          <w:color w:val="231F20"/>
          <w:sz w:val="22"/>
        </w:rPr>
        <w:t>a</w:t>
      </w:r>
      <w:r>
        <w:rPr>
          <w:color w:val="231F20"/>
          <w:spacing w:val="-15"/>
          <w:sz w:val="22"/>
        </w:rPr>
        <w:t xml:space="preserve"> </w:t>
      </w:r>
      <w:r>
        <w:rPr>
          <w:color w:val="231F20"/>
          <w:sz w:val="22"/>
        </w:rPr>
        <w:t>famous</w:t>
      </w:r>
      <w:r>
        <w:rPr>
          <w:color w:val="231F20"/>
          <w:spacing w:val="-15"/>
          <w:sz w:val="22"/>
        </w:rPr>
        <w:t xml:space="preserve"> </w:t>
      </w:r>
      <w:r>
        <w:rPr>
          <w:color w:val="231F20"/>
          <w:sz w:val="22"/>
        </w:rPr>
        <w:t>person</w:t>
      </w:r>
      <w:r>
        <w:rPr>
          <w:color w:val="231F20"/>
          <w:spacing w:val="-15"/>
          <w:sz w:val="22"/>
        </w:rPr>
        <w:t xml:space="preserve"> </w:t>
      </w:r>
      <w:r>
        <w:rPr>
          <w:color w:val="231F20"/>
          <w:sz w:val="22"/>
        </w:rPr>
        <w:t>who</w:t>
      </w:r>
      <w:r>
        <w:rPr>
          <w:color w:val="231F20"/>
          <w:spacing w:val="-15"/>
          <w:sz w:val="22"/>
        </w:rPr>
        <w:t xml:space="preserve"> </w:t>
      </w:r>
      <w:r>
        <w:rPr>
          <w:color w:val="231F20"/>
          <w:sz w:val="22"/>
        </w:rPr>
        <w:t>was</w:t>
      </w:r>
      <w:r>
        <w:rPr>
          <w:color w:val="231F20"/>
          <w:spacing w:val="-15"/>
          <w:sz w:val="22"/>
        </w:rPr>
        <w:t xml:space="preserve"> </w:t>
      </w:r>
      <w:r>
        <w:rPr>
          <w:color w:val="231F20"/>
          <w:sz w:val="22"/>
        </w:rPr>
        <w:t>born</w:t>
      </w:r>
      <w:r>
        <w:rPr>
          <w:color w:val="231F20"/>
          <w:spacing w:val="-15"/>
          <w:sz w:val="22"/>
        </w:rPr>
        <w:t xml:space="preserve"> </w:t>
      </w:r>
      <w:r>
        <w:rPr>
          <w:color w:val="231F20"/>
          <w:spacing w:val="-2"/>
          <w:sz w:val="22"/>
        </w:rPr>
        <w:t>there.</w:t>
      </w:r>
    </w:p>
    <w:p w14:paraId="45EB8237">
      <w:pPr>
        <w:pStyle w:val="15"/>
        <w:numPr>
          <w:ilvl w:val="1"/>
          <w:numId w:val="47"/>
        </w:numPr>
        <w:tabs>
          <w:tab w:val="left" w:pos="2309"/>
        </w:tabs>
        <w:spacing w:before="140" w:after="0" w:line="266" w:lineRule="auto"/>
        <w:ind w:left="2309" w:right="1337" w:hanging="382"/>
        <w:jc w:val="left"/>
        <w:rPr>
          <w:color w:val="231F20"/>
          <w:sz w:val="22"/>
        </w:rPr>
      </w:pPr>
      <w:r>
        <w:rPr>
          <w:color w:val="231F20"/>
          <w:sz w:val="22"/>
        </w:rPr>
        <w:t>His hometown doesn’t allow other buildings to be more noticeable than the historic</w:t>
      </w:r>
      <w:r>
        <w:rPr>
          <w:color w:val="231F20"/>
          <w:spacing w:val="40"/>
          <w:sz w:val="22"/>
        </w:rPr>
        <w:t xml:space="preserve"> </w:t>
      </w:r>
      <w:r>
        <w:rPr>
          <w:color w:val="231F20"/>
          <w:spacing w:val="-2"/>
          <w:sz w:val="22"/>
        </w:rPr>
        <w:t>buildings.</w:t>
      </w:r>
    </w:p>
    <w:p w14:paraId="220EEE03">
      <w:pPr>
        <w:pStyle w:val="11"/>
        <w:rPr>
          <w:sz w:val="18"/>
        </w:rPr>
      </w:pPr>
    </w:p>
    <w:p w14:paraId="3AC5B1B5">
      <w:pPr>
        <w:tabs>
          <w:tab w:val="left" w:pos="1155"/>
        </w:tabs>
        <w:spacing w:before="97"/>
        <w:ind w:left="619" w:right="0" w:firstLine="0"/>
        <w:jc w:val="left"/>
        <w:rPr>
          <w:sz w:val="18"/>
        </w:rPr>
      </w:pPr>
      <w:r>
        <w:rPr>
          <w:rFonts w:ascii="Tahoma"/>
          <w:color w:val="231F20"/>
          <w:spacing w:val="-5"/>
          <w:sz w:val="20"/>
        </w:rPr>
        <w:t>38</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p w14:paraId="3E60E77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52C0BB0">
      <w:pPr>
        <w:spacing w:after="0" w:line="240" w:lineRule="auto"/>
        <w:jc w:val="left"/>
        <w:rPr>
          <w:sz w:val="20"/>
        </w:rPr>
        <w:sectPr>
          <w:pgSz w:w="11910" w:h="16840"/>
          <w:pgMar w:top="0" w:right="0" w:bottom="0" w:left="0" w:header="720" w:footer="720" w:gutter="0"/>
          <w:cols w:space="720" w:num="1"/>
        </w:sectPr>
      </w:pPr>
    </w:p>
    <w:p w14:paraId="0BC4B83A">
      <w:pPr>
        <w:pStyle w:val="11"/>
        <w:rPr>
          <w:sz w:val="20"/>
        </w:rPr>
      </w:pPr>
    </w:p>
    <w:p w14:paraId="4A412E58">
      <w:pPr>
        <w:pStyle w:val="11"/>
        <w:rPr>
          <w:sz w:val="20"/>
        </w:rPr>
      </w:pPr>
    </w:p>
    <w:p w14:paraId="12E6EFEF">
      <w:pPr>
        <w:pStyle w:val="11"/>
        <w:rPr>
          <w:sz w:val="20"/>
        </w:rPr>
      </w:pPr>
    </w:p>
    <w:p w14:paraId="2754E249">
      <w:pPr>
        <w:pStyle w:val="11"/>
        <w:rPr>
          <w:sz w:val="20"/>
        </w:rPr>
      </w:pPr>
    </w:p>
    <w:p w14:paraId="002468E8">
      <w:pPr>
        <w:pStyle w:val="11"/>
        <w:rPr>
          <w:sz w:val="20"/>
        </w:rPr>
      </w:pPr>
    </w:p>
    <w:p w14:paraId="7BACC7AF">
      <w:pPr>
        <w:pStyle w:val="11"/>
        <w:spacing w:before="7"/>
        <w:rPr>
          <w:sz w:val="27"/>
        </w:rPr>
      </w:pPr>
    </w:p>
    <w:p w14:paraId="681D79BB">
      <w:pPr>
        <w:pStyle w:val="11"/>
        <w:ind w:left="1731"/>
        <w:rPr>
          <w:sz w:val="20"/>
        </w:rPr>
      </w:pPr>
    </w:p>
    <w:p w14:paraId="58ECAB24">
      <w:pPr>
        <w:pStyle w:val="11"/>
        <w:spacing w:before="7"/>
        <w:rPr>
          <w:sz w:val="27"/>
        </w:rPr>
      </w:pPr>
    </w:p>
    <w:p w14:paraId="49D9EA20">
      <w:pPr>
        <w:spacing w:before="129" w:line="213" w:lineRule="auto"/>
        <w:ind w:left="1760" w:right="1067" w:firstLine="0"/>
        <w:jc w:val="left"/>
        <w:rPr>
          <w:rFonts w:ascii="Tahoma"/>
          <w:sz w:val="26"/>
        </w:rPr>
      </w:pPr>
      <w:r>
        <w:rPr>
          <w:rFonts w:ascii="Tahoma"/>
          <w:color w:val="7B3018"/>
          <w:sz w:val="26"/>
        </w:rPr>
        <w:t xml:space="preserve">Write down the English idioms that are used in the conversation. Explain their </w:t>
      </w:r>
      <w:r>
        <w:rPr>
          <w:rFonts w:ascii="Tahoma"/>
          <w:color w:val="7B3018"/>
          <w:w w:val="105"/>
          <w:sz w:val="26"/>
        </w:rPr>
        <w:t>meanings</w:t>
      </w:r>
      <w:r>
        <w:rPr>
          <w:rFonts w:ascii="Tahoma"/>
          <w:color w:val="7B3018"/>
          <w:spacing w:val="-13"/>
          <w:w w:val="105"/>
          <w:sz w:val="26"/>
        </w:rPr>
        <w:t xml:space="preserve"> </w:t>
      </w:r>
      <w:r>
        <w:rPr>
          <w:rFonts w:ascii="Tahoma"/>
          <w:color w:val="7B3018"/>
          <w:w w:val="105"/>
          <w:sz w:val="26"/>
        </w:rPr>
        <w:t>and</w:t>
      </w:r>
      <w:r>
        <w:rPr>
          <w:rFonts w:ascii="Tahoma"/>
          <w:color w:val="7B3018"/>
          <w:spacing w:val="-13"/>
          <w:w w:val="105"/>
          <w:sz w:val="26"/>
        </w:rPr>
        <w:t xml:space="preserve"> </w:t>
      </w:r>
      <w:r>
        <w:rPr>
          <w:rFonts w:ascii="Tahoma"/>
          <w:color w:val="7B3018"/>
          <w:w w:val="105"/>
          <w:sz w:val="26"/>
        </w:rPr>
        <w:t>think</w:t>
      </w:r>
      <w:r>
        <w:rPr>
          <w:rFonts w:ascii="Tahoma"/>
          <w:color w:val="7B3018"/>
          <w:spacing w:val="-13"/>
          <w:w w:val="105"/>
          <w:sz w:val="26"/>
        </w:rPr>
        <w:t xml:space="preserve"> </w:t>
      </w:r>
      <w:r>
        <w:rPr>
          <w:rFonts w:ascii="Tahoma"/>
          <w:color w:val="7B3018"/>
          <w:w w:val="105"/>
          <w:sz w:val="26"/>
        </w:rPr>
        <w:t>about</w:t>
      </w:r>
      <w:r>
        <w:rPr>
          <w:rFonts w:ascii="Tahoma"/>
          <w:color w:val="7B3018"/>
          <w:spacing w:val="-13"/>
          <w:w w:val="105"/>
          <w:sz w:val="26"/>
        </w:rPr>
        <w:t xml:space="preserve"> </w:t>
      </w:r>
      <w:r>
        <w:rPr>
          <w:rFonts w:ascii="Tahoma"/>
          <w:color w:val="7B3018"/>
          <w:w w:val="105"/>
          <w:sz w:val="26"/>
        </w:rPr>
        <w:t>some</w:t>
      </w:r>
      <w:r>
        <w:rPr>
          <w:rFonts w:ascii="Tahoma"/>
          <w:color w:val="7B3018"/>
          <w:spacing w:val="-13"/>
          <w:w w:val="105"/>
          <w:sz w:val="26"/>
        </w:rPr>
        <w:t xml:space="preserve"> </w:t>
      </w:r>
      <w:r>
        <w:rPr>
          <w:rFonts w:ascii="Tahoma"/>
          <w:color w:val="7B3018"/>
          <w:w w:val="105"/>
          <w:sz w:val="26"/>
        </w:rPr>
        <w:t>Chinese</w:t>
      </w:r>
      <w:r>
        <w:rPr>
          <w:rFonts w:ascii="Tahoma"/>
          <w:color w:val="7B3018"/>
          <w:spacing w:val="-13"/>
          <w:w w:val="105"/>
          <w:sz w:val="26"/>
        </w:rPr>
        <w:t xml:space="preserve"> </w:t>
      </w:r>
      <w:r>
        <w:rPr>
          <w:rFonts w:ascii="Tahoma"/>
          <w:color w:val="7B3018"/>
          <w:w w:val="105"/>
          <w:sz w:val="26"/>
        </w:rPr>
        <w:t>equivalents.</w:t>
      </w:r>
    </w:p>
    <w:p w14:paraId="7D37892E">
      <w:pPr>
        <w:pStyle w:val="11"/>
        <w:spacing w:before="4"/>
        <w:rPr>
          <w:rFonts w:ascii="Tahoma"/>
          <w:sz w:val="23"/>
        </w:rPr>
      </w:pPr>
    </w:p>
    <w:tbl>
      <w:tblPr>
        <w:tblStyle w:val="12"/>
        <w:tblW w:w="0" w:type="auto"/>
        <w:tblInd w:w="169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409"/>
        <w:gridCol w:w="2409"/>
        <w:gridCol w:w="4195"/>
      </w:tblGrid>
      <w:tr w14:paraId="4525889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2409" w:type="dxa"/>
            <w:tcBorders>
              <w:top w:val="nil"/>
              <w:left w:val="nil"/>
            </w:tcBorders>
            <w:shd w:val="clear" w:color="auto" w:fill="F4E7DD"/>
          </w:tcPr>
          <w:p w14:paraId="2798153A">
            <w:pPr>
              <w:pStyle w:val="16"/>
              <w:spacing w:before="141"/>
              <w:ind w:left="544"/>
              <w:rPr>
                <w:rFonts w:ascii="Tahoma"/>
                <w:sz w:val="22"/>
              </w:rPr>
            </w:pPr>
            <w:r>
              <mc:AlternateContent>
                <mc:Choice Requires="wpg">
                  <w:drawing>
                    <wp:anchor distT="0" distB="0" distL="0" distR="0" simplePos="0" relativeHeight="251877376" behindDoc="1" locked="0" layoutInCell="1" allowOverlap="1">
                      <wp:simplePos x="0" y="0"/>
                      <wp:positionH relativeFrom="column">
                        <wp:posOffset>0</wp:posOffset>
                      </wp:positionH>
                      <wp:positionV relativeFrom="paragraph">
                        <wp:posOffset>0</wp:posOffset>
                      </wp:positionV>
                      <wp:extent cx="5694680" cy="1981835"/>
                      <wp:effectExtent l="0" t="0" r="0" b="0"/>
                      <wp:wrapNone/>
                      <wp:docPr id="1962" name="Group 1962"/>
                      <wp:cNvGraphicFramePr/>
                      <a:graphic xmlns:a="http://schemas.openxmlformats.org/drawingml/2006/main">
                        <a:graphicData uri="http://schemas.microsoft.com/office/word/2010/wordprocessingGroup">
                          <wpg:wgp>
                            <wpg:cNvGrpSpPr/>
                            <wpg:grpSpPr>
                              <a:xfrm>
                                <a:off x="0" y="0"/>
                                <a:ext cx="5694680" cy="1981835"/>
                                <a:chOff x="0" y="0"/>
                                <a:chExt cx="5694680" cy="1981835"/>
                              </a:xfrm>
                            </wpg:grpSpPr>
                            <wps:wsp>
                              <wps:cNvPr id="1963" name="Graphic 1963"/>
                              <wps:cNvSpPr/>
                              <wps:spPr>
                                <a:xfrm>
                                  <a:off x="0" y="0"/>
                                  <a:ext cx="5694680" cy="1981835"/>
                                </a:xfrm>
                                <a:custGeom>
                                  <a:avLst/>
                                  <a:gdLst/>
                                  <a:ahLst/>
                                  <a:cxnLst/>
                                  <a:rect l="l" t="t" r="r" b="b"/>
                                  <a:pathLst>
                                    <a:path w="5694680" h="1981835">
                                      <a:moveTo>
                                        <a:pt x="5694299" y="0"/>
                                      </a:moveTo>
                                      <a:lnTo>
                                        <a:pt x="0" y="0"/>
                                      </a:lnTo>
                                      <a:lnTo>
                                        <a:pt x="0" y="1981454"/>
                                      </a:lnTo>
                                      <a:lnTo>
                                        <a:pt x="5694299" y="1981454"/>
                                      </a:lnTo>
                                      <a:lnTo>
                                        <a:pt x="5694299" y="0"/>
                                      </a:lnTo>
                                      <a:close/>
                                    </a:path>
                                  </a:pathLst>
                                </a:custGeom>
                                <a:solidFill>
                                  <a:srgbClr val="D59F7E"/>
                                </a:solidFill>
                              </wps:spPr>
                              <wps:bodyPr wrap="square" lIns="0" tIns="0" rIns="0" bIns="0" rtlCol="0">
                                <a:noAutofit/>
                              </wps:bodyPr>
                            </wps:wsp>
                          </wpg:wgp>
                        </a:graphicData>
                      </a:graphic>
                    </wp:anchor>
                  </w:drawing>
                </mc:Choice>
                <mc:Fallback>
                  <w:pict>
                    <v:group id="Group 1962" o:spid="_x0000_s1026" o:spt="203" style="position:absolute;left:0pt;margin-left:0pt;margin-top:0pt;height:156.05pt;width:448.4pt;z-index:-251439104;mso-width-relative:page;mso-height-relative:page;" coordsize="5694680,1981835" o:gfxdata="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Jr7NtYAAAAFAQAADwAAAAAAAAABACAAAAAiAAAAZHJzL2Rv&#10;d25yZXYueG1sUEsBAhQAFAAAAAgAh07iQLzH8wR1AgAAJAYAAA4AAAAAAAAAAQAgAAAAJQEAAGRy&#10;cy9lMm9Eb2MueG1sUEsFBgAAAAAGAAYAWQEAAAwGAAAAAA==&#10;">
                      <o:lock v:ext="edit" aspectratio="f"/>
                      <v:shape id="Graphic 1963" o:spid="_x0000_s1026" o:spt="100" style="position:absolute;left:0;top:0;height:1981835;width:5694680;" fillcolor="#D59F7E" filled="t" stroked="f" coordsize="5694680,1981835" o:gfxdata="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xdo&#10;SMEAAADdAAAADwAAAAAAAAABACAAAAAiAAAAZHJzL2Rvd25yZXYueG1sUEsBAhQAFAAAAAgAh07i&#10;QDMvBZ47AAAAOQAAABAAAAAAAAAAAQAgAAAAEAEAAGRycy9zaGFwZXhtbC54bWxQSwUGAAAAAAYA&#10;BgBbAQAAugMAAAAA&#10;" path="m5694299,0l0,0,0,1981454,5694299,1981454,5694299,0xe">
                        <v:fill on="t" focussize="0,0"/>
                        <v:stroke on="f"/>
                        <v:imagedata o:title=""/>
                        <o:lock v:ext="edit" aspectratio="f"/>
                        <v:textbox inset="0mm,0mm,0mm,0mm"/>
                      </v:shape>
                    </v:group>
                  </w:pict>
                </mc:Fallback>
              </mc:AlternateContent>
            </w:r>
            <w:r>
              <w:rPr>
                <w:rFonts w:ascii="Tahoma"/>
                <w:color w:val="231F20"/>
                <w:w w:val="105"/>
                <w:sz w:val="22"/>
              </w:rPr>
              <w:t>English</w:t>
            </w:r>
            <w:r>
              <w:rPr>
                <w:rFonts w:ascii="Tahoma"/>
                <w:color w:val="231F20"/>
                <w:spacing w:val="-6"/>
                <w:w w:val="105"/>
                <w:sz w:val="22"/>
              </w:rPr>
              <w:t xml:space="preserve"> </w:t>
            </w:r>
            <w:r>
              <w:rPr>
                <w:rFonts w:ascii="Tahoma"/>
                <w:color w:val="231F20"/>
                <w:spacing w:val="-2"/>
                <w:w w:val="105"/>
                <w:sz w:val="22"/>
              </w:rPr>
              <w:t>idiom</w:t>
            </w:r>
          </w:p>
        </w:tc>
        <w:tc>
          <w:tcPr>
            <w:tcW w:w="2409" w:type="dxa"/>
            <w:tcBorders>
              <w:top w:val="nil"/>
            </w:tcBorders>
            <w:shd w:val="clear" w:color="auto" w:fill="F4E7DD"/>
          </w:tcPr>
          <w:p w14:paraId="04300FCC">
            <w:pPr>
              <w:pStyle w:val="16"/>
              <w:spacing w:before="141"/>
              <w:ind w:left="783"/>
              <w:rPr>
                <w:rFonts w:ascii="Tahoma"/>
                <w:sz w:val="22"/>
              </w:rPr>
            </w:pPr>
            <w:r>
              <w:rPr>
                <w:rFonts w:ascii="Tahoma"/>
                <w:color w:val="231F20"/>
                <w:spacing w:val="-2"/>
                <w:w w:val="105"/>
                <w:sz w:val="22"/>
              </w:rPr>
              <w:t>Meaning</w:t>
            </w:r>
          </w:p>
        </w:tc>
        <w:tc>
          <w:tcPr>
            <w:tcW w:w="4195" w:type="dxa"/>
            <w:tcBorders>
              <w:top w:val="nil"/>
            </w:tcBorders>
            <w:shd w:val="clear" w:color="auto" w:fill="F4E7DD"/>
          </w:tcPr>
          <w:p w14:paraId="3C3B6E73">
            <w:pPr>
              <w:pStyle w:val="16"/>
              <w:spacing w:before="127"/>
              <w:ind w:left="1164"/>
              <w:rPr>
                <w:rFonts w:ascii="Tahoma"/>
                <w:sz w:val="22"/>
              </w:rPr>
            </w:pPr>
            <w:r>
              <w:rPr>
                <w:rFonts w:ascii="Tahoma"/>
                <w:color w:val="231F20"/>
                <w:sz w:val="22"/>
              </w:rPr>
              <w:t>Chinese</w:t>
            </w:r>
            <w:r>
              <w:rPr>
                <w:rFonts w:ascii="Tahoma"/>
                <w:color w:val="231F20"/>
                <w:spacing w:val="14"/>
                <w:sz w:val="22"/>
              </w:rPr>
              <w:t xml:space="preserve"> </w:t>
            </w:r>
            <w:r>
              <w:rPr>
                <w:rFonts w:ascii="Tahoma"/>
                <w:color w:val="231F20"/>
                <w:spacing w:val="-2"/>
                <w:sz w:val="22"/>
              </w:rPr>
              <w:t>equivalent</w:t>
            </w:r>
          </w:p>
        </w:tc>
      </w:tr>
      <w:tr w14:paraId="607ACC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30" w:hRule="atLeast"/>
        </w:trPr>
        <w:tc>
          <w:tcPr>
            <w:tcW w:w="2409" w:type="dxa"/>
            <w:tcBorders>
              <w:left w:val="nil"/>
            </w:tcBorders>
            <w:shd w:val="clear" w:color="auto" w:fill="F4E7DD"/>
          </w:tcPr>
          <w:p w14:paraId="530B8D2C">
            <w:pPr>
              <w:pStyle w:val="16"/>
              <w:spacing w:before="9"/>
              <w:rPr>
                <w:rFonts w:ascii="Tahoma"/>
                <w:sz w:val="23"/>
              </w:rPr>
            </w:pPr>
          </w:p>
          <w:p w14:paraId="5D6DD7C9">
            <w:pPr>
              <w:pStyle w:val="16"/>
              <w:spacing w:before="1"/>
              <w:ind w:left="520"/>
              <w:rPr>
                <w:sz w:val="22"/>
              </w:rPr>
            </w:pPr>
            <w:r>
              <w:rPr>
                <w:color w:val="231F20"/>
                <w:spacing w:val="-4"/>
                <w:sz w:val="22"/>
              </w:rPr>
              <w:t>Achilles’</w:t>
            </w:r>
            <w:r>
              <w:rPr>
                <w:color w:val="231F20"/>
                <w:spacing w:val="-5"/>
                <w:sz w:val="22"/>
              </w:rPr>
              <w:t xml:space="preserve"> </w:t>
            </w:r>
            <w:r>
              <w:rPr>
                <w:color w:val="231F20"/>
                <w:spacing w:val="-4"/>
                <w:sz w:val="22"/>
              </w:rPr>
              <w:t>heel</w:t>
            </w:r>
          </w:p>
        </w:tc>
        <w:tc>
          <w:tcPr>
            <w:tcW w:w="2409" w:type="dxa"/>
            <w:shd w:val="clear" w:color="auto" w:fill="F4E7DD"/>
          </w:tcPr>
          <w:p w14:paraId="4C072146">
            <w:pPr>
              <w:pStyle w:val="16"/>
              <w:rPr>
                <w:rFonts w:ascii="Times New Roman"/>
                <w:sz w:val="22"/>
              </w:rPr>
            </w:pPr>
          </w:p>
        </w:tc>
        <w:tc>
          <w:tcPr>
            <w:tcW w:w="4195" w:type="dxa"/>
            <w:shd w:val="clear" w:color="auto" w:fill="F4E7DD"/>
          </w:tcPr>
          <w:p w14:paraId="329C1096">
            <w:pPr>
              <w:pStyle w:val="16"/>
              <w:rPr>
                <w:rFonts w:ascii="Times New Roman"/>
                <w:sz w:val="22"/>
              </w:rPr>
            </w:pPr>
          </w:p>
        </w:tc>
      </w:tr>
      <w:tr w14:paraId="2990747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30" w:hRule="atLeast"/>
        </w:trPr>
        <w:tc>
          <w:tcPr>
            <w:tcW w:w="2409" w:type="dxa"/>
            <w:tcBorders>
              <w:left w:val="nil"/>
            </w:tcBorders>
            <w:shd w:val="clear" w:color="auto" w:fill="F4E7DD"/>
          </w:tcPr>
          <w:p w14:paraId="102F0806">
            <w:pPr>
              <w:pStyle w:val="16"/>
              <w:spacing w:before="9"/>
              <w:rPr>
                <w:rFonts w:ascii="Tahoma"/>
                <w:sz w:val="23"/>
              </w:rPr>
            </w:pPr>
          </w:p>
          <w:p w14:paraId="01770D7B">
            <w:pPr>
              <w:pStyle w:val="16"/>
              <w:spacing w:before="1"/>
              <w:ind w:left="520"/>
              <w:rPr>
                <w:sz w:val="22"/>
              </w:rPr>
            </w:pPr>
            <w:r>
              <w:rPr>
                <w:color w:val="231F20"/>
                <w:spacing w:val="-4"/>
                <w:sz w:val="22"/>
              </w:rPr>
              <w:t>pull</w:t>
            </w:r>
            <w:r>
              <w:rPr>
                <w:color w:val="231F20"/>
                <w:spacing w:val="-7"/>
                <w:sz w:val="22"/>
              </w:rPr>
              <w:t xml:space="preserve"> </w:t>
            </w:r>
            <w:r>
              <w:rPr>
                <w:color w:val="231F20"/>
                <w:spacing w:val="-4"/>
                <w:sz w:val="22"/>
              </w:rPr>
              <w:t>one’s</w:t>
            </w:r>
            <w:r>
              <w:rPr>
                <w:color w:val="231F20"/>
                <w:spacing w:val="-6"/>
                <w:sz w:val="22"/>
              </w:rPr>
              <w:t xml:space="preserve"> </w:t>
            </w:r>
            <w:r>
              <w:rPr>
                <w:color w:val="231F20"/>
                <w:spacing w:val="-5"/>
                <w:sz w:val="22"/>
              </w:rPr>
              <w:t>leg</w:t>
            </w:r>
          </w:p>
        </w:tc>
        <w:tc>
          <w:tcPr>
            <w:tcW w:w="2409" w:type="dxa"/>
            <w:shd w:val="clear" w:color="auto" w:fill="F4E7DD"/>
          </w:tcPr>
          <w:p w14:paraId="5B0B573A">
            <w:pPr>
              <w:pStyle w:val="16"/>
              <w:rPr>
                <w:rFonts w:ascii="Times New Roman"/>
                <w:sz w:val="22"/>
              </w:rPr>
            </w:pPr>
          </w:p>
        </w:tc>
        <w:tc>
          <w:tcPr>
            <w:tcW w:w="4195" w:type="dxa"/>
            <w:shd w:val="clear" w:color="auto" w:fill="F4E7DD"/>
          </w:tcPr>
          <w:p w14:paraId="384B3D3B">
            <w:pPr>
              <w:pStyle w:val="16"/>
              <w:rPr>
                <w:rFonts w:ascii="Times New Roman"/>
                <w:sz w:val="22"/>
              </w:rPr>
            </w:pPr>
          </w:p>
        </w:tc>
      </w:tr>
      <w:tr w14:paraId="69DAC33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40" w:hRule="atLeast"/>
        </w:trPr>
        <w:tc>
          <w:tcPr>
            <w:tcW w:w="2409" w:type="dxa"/>
            <w:tcBorders>
              <w:left w:val="nil"/>
              <w:bottom w:val="nil"/>
            </w:tcBorders>
            <w:shd w:val="clear" w:color="auto" w:fill="F4E7DD"/>
          </w:tcPr>
          <w:p w14:paraId="5A0A4043">
            <w:pPr>
              <w:pStyle w:val="16"/>
              <w:spacing w:before="9"/>
              <w:rPr>
                <w:rFonts w:ascii="Tahoma"/>
                <w:sz w:val="23"/>
              </w:rPr>
            </w:pPr>
          </w:p>
          <w:p w14:paraId="1535B6D1">
            <w:pPr>
              <w:pStyle w:val="16"/>
              <w:ind w:left="520"/>
              <w:rPr>
                <w:sz w:val="22"/>
              </w:rPr>
            </w:pPr>
            <w:r>
              <w:rPr>
                <w:color w:val="231F20"/>
                <w:sz w:val="22"/>
              </w:rPr>
              <w:t>fish</w:t>
            </w:r>
            <w:r>
              <w:rPr>
                <w:color w:val="231F20"/>
                <w:spacing w:val="-11"/>
                <w:sz w:val="22"/>
              </w:rPr>
              <w:t xml:space="preserve"> </w:t>
            </w:r>
            <w:r>
              <w:rPr>
                <w:color w:val="231F20"/>
                <w:sz w:val="22"/>
              </w:rPr>
              <w:t>out</w:t>
            </w:r>
            <w:r>
              <w:rPr>
                <w:color w:val="231F20"/>
                <w:spacing w:val="-11"/>
                <w:sz w:val="22"/>
              </w:rPr>
              <w:t xml:space="preserve"> </w:t>
            </w:r>
            <w:r>
              <w:rPr>
                <w:color w:val="231F20"/>
                <w:sz w:val="22"/>
              </w:rPr>
              <w:t>of</w:t>
            </w:r>
            <w:r>
              <w:rPr>
                <w:color w:val="231F20"/>
                <w:spacing w:val="-11"/>
                <w:sz w:val="22"/>
              </w:rPr>
              <w:t xml:space="preserve"> </w:t>
            </w:r>
            <w:r>
              <w:rPr>
                <w:color w:val="231F20"/>
                <w:spacing w:val="-2"/>
                <w:sz w:val="22"/>
              </w:rPr>
              <w:t>water</w:t>
            </w:r>
          </w:p>
        </w:tc>
        <w:tc>
          <w:tcPr>
            <w:tcW w:w="2409" w:type="dxa"/>
            <w:tcBorders>
              <w:bottom w:val="nil"/>
            </w:tcBorders>
            <w:shd w:val="clear" w:color="auto" w:fill="F4E7DD"/>
          </w:tcPr>
          <w:p w14:paraId="360A41CD">
            <w:pPr>
              <w:pStyle w:val="16"/>
              <w:rPr>
                <w:rFonts w:ascii="Times New Roman"/>
                <w:sz w:val="22"/>
              </w:rPr>
            </w:pPr>
          </w:p>
        </w:tc>
        <w:tc>
          <w:tcPr>
            <w:tcW w:w="4195" w:type="dxa"/>
            <w:tcBorders>
              <w:bottom w:val="nil"/>
            </w:tcBorders>
            <w:shd w:val="clear" w:color="auto" w:fill="F4E7DD"/>
          </w:tcPr>
          <w:p w14:paraId="1959585F">
            <w:pPr>
              <w:pStyle w:val="16"/>
              <w:rPr>
                <w:rFonts w:ascii="Times New Roman"/>
                <w:sz w:val="22"/>
              </w:rPr>
            </w:pPr>
          </w:p>
        </w:tc>
      </w:tr>
    </w:tbl>
    <w:p w14:paraId="6AD624E5">
      <w:pPr>
        <w:pStyle w:val="11"/>
        <w:spacing w:before="4"/>
        <w:rPr>
          <w:rFonts w:ascii="Tahoma"/>
          <w:sz w:val="43"/>
        </w:rPr>
      </w:pPr>
    </w:p>
    <w:p w14:paraId="38D39692">
      <w:pPr>
        <w:spacing w:before="0"/>
        <w:ind w:left="1760" w:right="0" w:firstLine="0"/>
        <w:jc w:val="left"/>
        <w:rPr>
          <w:rFonts w:ascii="Tahoma"/>
          <w:sz w:val="26"/>
        </w:rPr>
      </w:pPr>
      <w:r>
        <w:rPr>
          <w:rFonts w:ascii="Tahoma"/>
          <w:color w:val="7B3018"/>
          <w:sz w:val="26"/>
        </w:rPr>
        <w:t>Discuss</w:t>
      </w:r>
      <w:r>
        <w:rPr>
          <w:rFonts w:ascii="Tahoma"/>
          <w:color w:val="7B3018"/>
          <w:spacing w:val="5"/>
          <w:sz w:val="26"/>
        </w:rPr>
        <w:t xml:space="preserve"> </w:t>
      </w:r>
      <w:r>
        <w:rPr>
          <w:rFonts w:ascii="Tahoma"/>
          <w:color w:val="7B3018"/>
          <w:sz w:val="26"/>
        </w:rPr>
        <w:t>the</w:t>
      </w:r>
      <w:r>
        <w:rPr>
          <w:rFonts w:ascii="Tahoma"/>
          <w:color w:val="7B3018"/>
          <w:spacing w:val="6"/>
          <w:sz w:val="26"/>
        </w:rPr>
        <w:t xml:space="preserve"> </w:t>
      </w:r>
      <w:r>
        <w:rPr>
          <w:rFonts w:ascii="Tahoma"/>
          <w:color w:val="7B3018"/>
          <w:sz w:val="26"/>
        </w:rPr>
        <w:t>questions</w:t>
      </w:r>
      <w:r>
        <w:rPr>
          <w:rFonts w:ascii="Tahoma"/>
          <w:color w:val="7B3018"/>
          <w:spacing w:val="6"/>
          <w:sz w:val="26"/>
        </w:rPr>
        <w:t xml:space="preserve"> </w:t>
      </w:r>
      <w:r>
        <w:rPr>
          <w:rFonts w:ascii="Tahoma"/>
          <w:color w:val="7B3018"/>
          <w:sz w:val="26"/>
        </w:rPr>
        <w:t>in</w:t>
      </w:r>
      <w:r>
        <w:rPr>
          <w:rFonts w:ascii="Tahoma"/>
          <w:color w:val="7B3018"/>
          <w:spacing w:val="6"/>
          <w:sz w:val="26"/>
        </w:rPr>
        <w:t xml:space="preserve"> </w:t>
      </w:r>
      <w:r>
        <w:rPr>
          <w:rFonts w:ascii="Tahoma"/>
          <w:color w:val="7B3018"/>
          <w:spacing w:val="-2"/>
          <w:sz w:val="26"/>
        </w:rPr>
        <w:t>groups.</w:t>
      </w:r>
    </w:p>
    <w:p w14:paraId="2E6F6E2A">
      <w:pPr>
        <w:pStyle w:val="15"/>
        <w:numPr>
          <w:ilvl w:val="0"/>
          <w:numId w:val="48"/>
        </w:numPr>
        <w:tabs>
          <w:tab w:val="left" w:pos="2100"/>
        </w:tabs>
        <w:spacing w:before="213" w:after="0" w:line="266" w:lineRule="auto"/>
        <w:ind w:left="2100" w:right="1187" w:hanging="341"/>
        <w:jc w:val="left"/>
        <w:rPr>
          <w:sz w:val="22"/>
        </w:rPr>
      </w:pPr>
      <w:r>
        <w:rPr>
          <w:color w:val="231F20"/>
          <w:sz w:val="22"/>
        </w:rPr>
        <w:t>What</w:t>
      </w:r>
      <w:r>
        <w:rPr>
          <w:color w:val="231F20"/>
          <w:spacing w:val="-7"/>
          <w:sz w:val="22"/>
        </w:rPr>
        <w:t xml:space="preserve"> </w:t>
      </w:r>
      <w:r>
        <w:rPr>
          <w:color w:val="231F20"/>
          <w:sz w:val="22"/>
        </w:rPr>
        <w:t>do</w:t>
      </w:r>
      <w:r>
        <w:rPr>
          <w:color w:val="231F20"/>
          <w:spacing w:val="-7"/>
          <w:sz w:val="22"/>
        </w:rPr>
        <w:t xml:space="preserve"> </w:t>
      </w:r>
      <w:r>
        <w:rPr>
          <w:color w:val="231F20"/>
          <w:sz w:val="22"/>
        </w:rPr>
        <w:t>you</w:t>
      </w:r>
      <w:r>
        <w:rPr>
          <w:color w:val="231F20"/>
          <w:spacing w:val="-7"/>
          <w:sz w:val="22"/>
        </w:rPr>
        <w:t xml:space="preserve"> </w:t>
      </w:r>
      <w:r>
        <w:rPr>
          <w:color w:val="231F20"/>
          <w:sz w:val="22"/>
        </w:rPr>
        <w:t>know</w:t>
      </w:r>
      <w:r>
        <w:rPr>
          <w:color w:val="231F20"/>
          <w:spacing w:val="-7"/>
          <w:sz w:val="22"/>
        </w:rPr>
        <w:t xml:space="preserve"> </w:t>
      </w:r>
      <w:r>
        <w:rPr>
          <w:color w:val="231F20"/>
          <w:sz w:val="22"/>
        </w:rPr>
        <w:t>about</w:t>
      </w:r>
      <w:r>
        <w:rPr>
          <w:color w:val="231F20"/>
          <w:spacing w:val="-7"/>
          <w:sz w:val="22"/>
        </w:rPr>
        <w:t xml:space="preserve"> </w:t>
      </w:r>
      <w:r>
        <w:rPr>
          <w:color w:val="231F20"/>
          <w:sz w:val="22"/>
        </w:rPr>
        <w:t>Confucius’</w:t>
      </w:r>
      <w:r>
        <w:rPr>
          <w:color w:val="231F20"/>
          <w:spacing w:val="-7"/>
          <w:sz w:val="22"/>
        </w:rPr>
        <w:t xml:space="preserve"> </w:t>
      </w:r>
      <w:r>
        <w:rPr>
          <w:color w:val="231F20"/>
          <w:sz w:val="22"/>
        </w:rPr>
        <w:t>ideas</w:t>
      </w:r>
      <w:r>
        <w:rPr>
          <w:color w:val="231F20"/>
          <w:spacing w:val="-7"/>
          <w:sz w:val="22"/>
        </w:rPr>
        <w:t xml:space="preserve"> </w:t>
      </w:r>
      <w:r>
        <w:rPr>
          <w:color w:val="231F20"/>
          <w:sz w:val="22"/>
        </w:rPr>
        <w:t>on</w:t>
      </w:r>
      <w:r>
        <w:rPr>
          <w:color w:val="231F20"/>
          <w:spacing w:val="-7"/>
          <w:sz w:val="22"/>
        </w:rPr>
        <w:t xml:space="preserve"> </w:t>
      </w:r>
      <w:r>
        <w:rPr>
          <w:color w:val="231F20"/>
          <w:sz w:val="22"/>
        </w:rPr>
        <w:t>education?</w:t>
      </w:r>
      <w:r>
        <w:rPr>
          <w:color w:val="231F20"/>
          <w:spacing w:val="-7"/>
          <w:sz w:val="22"/>
        </w:rPr>
        <w:t xml:space="preserve"> </w:t>
      </w:r>
      <w:r>
        <w:rPr>
          <w:color w:val="231F20"/>
          <w:sz w:val="22"/>
        </w:rPr>
        <w:t>Think</w:t>
      </w:r>
      <w:r>
        <w:rPr>
          <w:color w:val="231F20"/>
          <w:spacing w:val="-7"/>
          <w:sz w:val="22"/>
        </w:rPr>
        <w:t xml:space="preserve"> </w:t>
      </w:r>
      <w:r>
        <w:rPr>
          <w:color w:val="231F20"/>
          <w:sz w:val="22"/>
        </w:rPr>
        <w:t>of</w:t>
      </w:r>
      <w:r>
        <w:rPr>
          <w:color w:val="231F20"/>
          <w:spacing w:val="-7"/>
          <w:sz w:val="22"/>
        </w:rPr>
        <w:t xml:space="preserve"> </w:t>
      </w:r>
      <w:r>
        <w:rPr>
          <w:color w:val="231F20"/>
          <w:sz w:val="22"/>
        </w:rPr>
        <w:t>two</w:t>
      </w:r>
      <w:r>
        <w:rPr>
          <w:color w:val="231F20"/>
          <w:spacing w:val="-7"/>
          <w:sz w:val="22"/>
        </w:rPr>
        <w:t xml:space="preserve"> </w:t>
      </w:r>
      <w:r>
        <w:rPr>
          <w:color w:val="231F20"/>
          <w:sz w:val="22"/>
        </w:rPr>
        <w:t>or</w:t>
      </w:r>
      <w:r>
        <w:rPr>
          <w:color w:val="231F20"/>
          <w:spacing w:val="-7"/>
          <w:sz w:val="22"/>
        </w:rPr>
        <w:t xml:space="preserve"> </w:t>
      </w:r>
      <w:r>
        <w:rPr>
          <w:color w:val="231F20"/>
          <w:sz w:val="22"/>
        </w:rPr>
        <w:t>three</w:t>
      </w:r>
      <w:r>
        <w:rPr>
          <w:color w:val="231F20"/>
          <w:spacing w:val="-7"/>
          <w:sz w:val="22"/>
        </w:rPr>
        <w:t xml:space="preserve"> </w:t>
      </w:r>
      <w:r>
        <w:rPr>
          <w:color w:val="231F20"/>
          <w:sz w:val="22"/>
        </w:rPr>
        <w:t>examples. What else do you know about Confucius and his philosophy?</w:t>
      </w:r>
    </w:p>
    <w:p w14:paraId="21CF8FC0">
      <w:pPr>
        <w:pStyle w:val="15"/>
        <w:numPr>
          <w:ilvl w:val="0"/>
          <w:numId w:val="48"/>
        </w:numPr>
        <w:tabs>
          <w:tab w:val="left" w:pos="2034"/>
          <w:tab w:val="left" w:pos="2100"/>
        </w:tabs>
        <w:spacing w:before="55" w:after="0" w:line="266" w:lineRule="auto"/>
        <w:ind w:left="2100" w:right="1187" w:hanging="341"/>
        <w:jc w:val="left"/>
        <w:rPr>
          <w:sz w:val="22"/>
        </w:rPr>
      </w:pPr>
      <w:r>
        <mc:AlternateContent>
          <mc:Choice Requires="wps">
            <w:drawing>
              <wp:anchor distT="0" distB="0" distL="0" distR="0" simplePos="0" relativeHeight="251724800" behindDoc="0" locked="0" layoutInCell="1" allowOverlap="1">
                <wp:simplePos x="0" y="0"/>
                <wp:positionH relativeFrom="page">
                  <wp:posOffset>1521460</wp:posOffset>
                </wp:positionH>
                <wp:positionV relativeFrom="paragraph">
                  <wp:posOffset>843280</wp:posOffset>
                </wp:positionV>
                <wp:extent cx="1038225" cy="165100"/>
                <wp:effectExtent l="0" t="0" r="0" b="0"/>
                <wp:wrapNone/>
                <wp:docPr id="1967" name="Textbox 1967"/>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5809F8A2">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1967" o:spid="_x0000_s1026" o:spt="202" type="#_x0000_t202" style="position:absolute;left:0pt;margin-left:119.8pt;margin-top:66.4pt;height:13pt;width:81.75pt;mso-position-horizontal-relative:page;rotation:-196608f;z-index:251724800;mso-width-relative:page;mso-height-relative:page;" filled="f" stroked="f" coordsize="21600,21600" o:gfxdata="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PsYczNsAAAALAQAADwAAAAAAAAABACAAAAAiAAAAZHJzL2Rvd25yZXYu&#10;eG1sUEsBAhQAFAAAAAgAh07iQCi/PVa/AQAAiQMAAA4AAAAAAAAAAQAgAAAAKgEAAGRycy9lMm9E&#10;b2MueG1sUEsFBgAAAAAGAAYAWQEAAFsFAAAAAA==&#10;">
                <v:fill on="f" focussize="0,0"/>
                <v:stroke on="f"/>
                <v:imagedata o:title=""/>
                <o:lock v:ext="edit" aspectratio="f"/>
                <v:textbox inset="0mm,0mm,0mm,0mm">
                  <w:txbxContent>
                    <w:p w14:paraId="5809F8A2">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color w:val="231F20"/>
          <w:sz w:val="22"/>
        </w:rPr>
        <w:t>Think</w:t>
      </w:r>
      <w:r>
        <w:rPr>
          <w:color w:val="231F20"/>
          <w:spacing w:val="-3"/>
          <w:sz w:val="22"/>
        </w:rPr>
        <w:t xml:space="preserve"> </w:t>
      </w:r>
      <w:r>
        <w:rPr>
          <w:color w:val="231F20"/>
          <w:sz w:val="22"/>
        </w:rPr>
        <w:t>about</w:t>
      </w:r>
      <w:r>
        <w:rPr>
          <w:color w:val="231F20"/>
          <w:spacing w:val="-3"/>
          <w:sz w:val="22"/>
        </w:rPr>
        <w:t xml:space="preserve"> </w:t>
      </w:r>
      <w:r>
        <w:rPr>
          <w:color w:val="231F20"/>
          <w:sz w:val="22"/>
        </w:rPr>
        <w:t>a</w:t>
      </w:r>
      <w:r>
        <w:rPr>
          <w:color w:val="231F20"/>
          <w:spacing w:val="-3"/>
          <w:sz w:val="22"/>
        </w:rPr>
        <w:t xml:space="preserve"> </w:t>
      </w:r>
      <w:r>
        <w:rPr>
          <w:color w:val="231F20"/>
          <w:sz w:val="22"/>
        </w:rPr>
        <w:t>historic</w:t>
      </w:r>
      <w:r>
        <w:rPr>
          <w:color w:val="231F20"/>
          <w:spacing w:val="-3"/>
          <w:sz w:val="22"/>
        </w:rPr>
        <w:t xml:space="preserve"> </w:t>
      </w:r>
      <w:r>
        <w:rPr>
          <w:color w:val="231F20"/>
          <w:sz w:val="22"/>
        </w:rPr>
        <w:t>site</w:t>
      </w:r>
      <w:r>
        <w:rPr>
          <w:color w:val="231F20"/>
          <w:spacing w:val="-3"/>
          <w:sz w:val="22"/>
        </w:rPr>
        <w:t xml:space="preserve"> </w:t>
      </w:r>
      <w:r>
        <w:rPr>
          <w:color w:val="231F20"/>
          <w:sz w:val="22"/>
        </w:rPr>
        <w:t>that</w:t>
      </w:r>
      <w:r>
        <w:rPr>
          <w:color w:val="231F20"/>
          <w:spacing w:val="-3"/>
          <w:sz w:val="22"/>
        </w:rPr>
        <w:t xml:space="preserve"> </w:t>
      </w:r>
      <w:r>
        <w:rPr>
          <w:color w:val="231F20"/>
          <w:sz w:val="22"/>
        </w:rPr>
        <w:t>you</w:t>
      </w:r>
      <w:r>
        <w:rPr>
          <w:color w:val="231F20"/>
          <w:spacing w:val="-3"/>
          <w:sz w:val="22"/>
        </w:rPr>
        <w:t xml:space="preserve"> </w:t>
      </w:r>
      <w:r>
        <w:rPr>
          <w:color w:val="231F20"/>
          <w:sz w:val="22"/>
        </w:rPr>
        <w:t>have</w:t>
      </w:r>
      <w:r>
        <w:rPr>
          <w:color w:val="231F20"/>
          <w:spacing w:val="-3"/>
          <w:sz w:val="22"/>
        </w:rPr>
        <w:t xml:space="preserve"> </w:t>
      </w:r>
      <w:r>
        <w:rPr>
          <w:color w:val="231F20"/>
          <w:sz w:val="22"/>
        </w:rPr>
        <w:t>visited,</w:t>
      </w:r>
      <w:r>
        <w:rPr>
          <w:color w:val="231F20"/>
          <w:spacing w:val="-3"/>
          <w:sz w:val="22"/>
        </w:rPr>
        <w:t xml:space="preserve"> </w:t>
      </w:r>
      <w:r>
        <w:rPr>
          <w:color w:val="231F20"/>
          <w:sz w:val="22"/>
        </w:rPr>
        <w:t>and</w:t>
      </w:r>
      <w:r>
        <w:rPr>
          <w:color w:val="231F20"/>
          <w:spacing w:val="-3"/>
          <w:sz w:val="22"/>
        </w:rPr>
        <w:t xml:space="preserve"> </w:t>
      </w:r>
      <w:r>
        <w:rPr>
          <w:color w:val="231F20"/>
          <w:sz w:val="22"/>
        </w:rPr>
        <w:t>give</w:t>
      </w:r>
      <w:r>
        <w:rPr>
          <w:color w:val="231F20"/>
          <w:spacing w:val="-3"/>
          <w:sz w:val="22"/>
        </w:rPr>
        <w:t xml:space="preserve"> </w:t>
      </w:r>
      <w:r>
        <w:rPr>
          <w:color w:val="231F20"/>
          <w:sz w:val="22"/>
        </w:rPr>
        <w:t>an</w:t>
      </w:r>
      <w:r>
        <w:rPr>
          <w:color w:val="231F20"/>
          <w:spacing w:val="-3"/>
          <w:sz w:val="22"/>
        </w:rPr>
        <w:t xml:space="preserve"> </w:t>
      </w:r>
      <w:r>
        <w:rPr>
          <w:color w:val="231F20"/>
          <w:sz w:val="22"/>
        </w:rPr>
        <w:t>introduction</w:t>
      </w:r>
      <w:r>
        <w:rPr>
          <w:color w:val="231F20"/>
          <w:spacing w:val="-3"/>
          <w:sz w:val="22"/>
        </w:rPr>
        <w:t xml:space="preserve"> </w:t>
      </w:r>
      <w:r>
        <w:rPr>
          <w:color w:val="231F20"/>
          <w:sz w:val="22"/>
        </w:rPr>
        <w:t>to</w:t>
      </w:r>
      <w:r>
        <w:rPr>
          <w:color w:val="231F20"/>
          <w:spacing w:val="-3"/>
          <w:sz w:val="22"/>
        </w:rPr>
        <w:t xml:space="preserve"> </w:t>
      </w:r>
      <w:r>
        <w:rPr>
          <w:color w:val="231F20"/>
          <w:sz w:val="22"/>
        </w:rPr>
        <w:t>its</w:t>
      </w:r>
      <w:r>
        <w:rPr>
          <w:color w:val="231F20"/>
          <w:spacing w:val="-3"/>
          <w:sz w:val="22"/>
        </w:rPr>
        <w:t xml:space="preserve"> </w:t>
      </w:r>
      <w:r>
        <w:rPr>
          <w:color w:val="231F20"/>
          <w:sz w:val="22"/>
        </w:rPr>
        <w:t>history</w:t>
      </w:r>
      <w:r>
        <w:rPr>
          <w:color w:val="231F20"/>
          <w:spacing w:val="-3"/>
          <w:sz w:val="22"/>
        </w:rPr>
        <w:t xml:space="preserve"> </w:t>
      </w:r>
      <w:r>
        <w:rPr>
          <w:color w:val="231F20"/>
          <w:sz w:val="22"/>
        </w:rPr>
        <w:t xml:space="preserve">and </w:t>
      </w:r>
      <w:r>
        <w:rPr>
          <w:color w:val="231F20"/>
          <w:spacing w:val="-2"/>
          <w:sz w:val="22"/>
        </w:rPr>
        <w:t>importance.</w:t>
      </w:r>
    </w:p>
    <w:p w14:paraId="53247D54">
      <w:pPr>
        <w:pStyle w:val="11"/>
        <w:rPr>
          <w:sz w:val="20"/>
        </w:rPr>
      </w:pPr>
    </w:p>
    <w:p w14:paraId="6E1F47F9">
      <w:pPr>
        <w:pStyle w:val="11"/>
        <w:rPr>
          <w:sz w:val="20"/>
        </w:rPr>
      </w:pPr>
    </w:p>
    <w:p w14:paraId="432B1D60">
      <w:pPr>
        <w:pStyle w:val="11"/>
        <w:rPr>
          <w:sz w:val="20"/>
        </w:rPr>
      </w:pPr>
    </w:p>
    <w:p w14:paraId="29FCC6E6">
      <w:pPr>
        <w:pStyle w:val="11"/>
        <w:rPr>
          <w:sz w:val="20"/>
        </w:rPr>
      </w:pPr>
    </w:p>
    <w:p w14:paraId="7B596700">
      <w:pPr>
        <w:pStyle w:val="11"/>
        <w:rPr>
          <w:sz w:val="20"/>
        </w:rPr>
      </w:pPr>
    </w:p>
    <w:p w14:paraId="4143E901">
      <w:pPr>
        <w:pStyle w:val="11"/>
        <w:rPr>
          <w:sz w:val="20"/>
        </w:rPr>
      </w:pPr>
    </w:p>
    <w:p w14:paraId="56770D67">
      <w:pPr>
        <w:pStyle w:val="11"/>
        <w:rPr>
          <w:sz w:val="20"/>
        </w:rPr>
      </w:pPr>
    </w:p>
    <w:p w14:paraId="37356688">
      <w:pPr>
        <w:pStyle w:val="11"/>
        <w:rPr>
          <w:sz w:val="20"/>
        </w:rPr>
      </w:pPr>
    </w:p>
    <w:p w14:paraId="304F3CC4">
      <w:pPr>
        <w:pStyle w:val="11"/>
        <w:rPr>
          <w:sz w:val="20"/>
        </w:rPr>
      </w:pPr>
    </w:p>
    <w:p w14:paraId="1B2B030A">
      <w:pPr>
        <w:pStyle w:val="11"/>
        <w:rPr>
          <w:sz w:val="20"/>
        </w:rPr>
      </w:pPr>
    </w:p>
    <w:p w14:paraId="5F57BC4C">
      <w:pPr>
        <w:pStyle w:val="11"/>
        <w:rPr>
          <w:sz w:val="20"/>
        </w:rPr>
      </w:pPr>
    </w:p>
    <w:p w14:paraId="232DD3AE">
      <w:pPr>
        <w:pStyle w:val="11"/>
        <w:rPr>
          <w:sz w:val="20"/>
        </w:rPr>
      </w:pPr>
    </w:p>
    <w:p w14:paraId="42301C86">
      <w:pPr>
        <w:pStyle w:val="11"/>
        <w:rPr>
          <w:sz w:val="20"/>
        </w:rPr>
      </w:pPr>
    </w:p>
    <w:p w14:paraId="171768C3">
      <w:pPr>
        <w:pStyle w:val="11"/>
        <w:rPr>
          <w:sz w:val="20"/>
        </w:rPr>
      </w:pPr>
    </w:p>
    <w:p w14:paraId="21A80F4E">
      <w:pPr>
        <w:pStyle w:val="11"/>
        <w:rPr>
          <w:sz w:val="20"/>
        </w:rPr>
      </w:pPr>
    </w:p>
    <w:p w14:paraId="118C1A31">
      <w:pPr>
        <w:pStyle w:val="11"/>
        <w:rPr>
          <w:sz w:val="20"/>
        </w:rPr>
      </w:pPr>
    </w:p>
    <w:p w14:paraId="335FF001">
      <w:pPr>
        <w:pStyle w:val="11"/>
        <w:rPr>
          <w:sz w:val="20"/>
        </w:rPr>
      </w:pPr>
    </w:p>
    <w:p w14:paraId="2F8B6E2E">
      <w:pPr>
        <w:pStyle w:val="11"/>
        <w:rPr>
          <w:sz w:val="20"/>
        </w:rPr>
      </w:pPr>
    </w:p>
    <w:p w14:paraId="48DE50FF">
      <w:pPr>
        <w:pStyle w:val="11"/>
        <w:rPr>
          <w:sz w:val="20"/>
        </w:rPr>
      </w:pPr>
    </w:p>
    <w:p w14:paraId="5995389C">
      <w:pPr>
        <w:pStyle w:val="11"/>
        <w:rPr>
          <w:sz w:val="20"/>
        </w:rPr>
      </w:pPr>
    </w:p>
    <w:p w14:paraId="72CF1DBD">
      <w:pPr>
        <w:pStyle w:val="11"/>
        <w:rPr>
          <w:sz w:val="20"/>
        </w:rPr>
      </w:pPr>
    </w:p>
    <w:p w14:paraId="20168757">
      <w:pPr>
        <w:pStyle w:val="11"/>
        <w:rPr>
          <w:sz w:val="20"/>
        </w:rPr>
      </w:pPr>
    </w:p>
    <w:p w14:paraId="16544E30">
      <w:pPr>
        <w:pStyle w:val="11"/>
        <w:rPr>
          <w:sz w:val="20"/>
        </w:rPr>
      </w:pPr>
    </w:p>
    <w:p w14:paraId="706AFFE5">
      <w:pPr>
        <w:pStyle w:val="11"/>
        <w:rPr>
          <w:sz w:val="20"/>
        </w:rPr>
      </w:pPr>
    </w:p>
    <w:p w14:paraId="7508797E">
      <w:pPr>
        <w:pStyle w:val="11"/>
        <w:rPr>
          <w:sz w:val="20"/>
        </w:rPr>
      </w:pPr>
    </w:p>
    <w:p w14:paraId="3F9FF974">
      <w:pPr>
        <w:pStyle w:val="11"/>
        <w:rPr>
          <w:sz w:val="20"/>
        </w:rPr>
      </w:pPr>
    </w:p>
    <w:p w14:paraId="73BD6520">
      <w:pPr>
        <w:pStyle w:val="11"/>
        <w:spacing w:before="9"/>
        <w:rPr>
          <w:sz w:val="24"/>
        </w:rPr>
      </w:pPr>
    </w:p>
    <w:p w14:paraId="6F3C24D7">
      <w:pPr>
        <w:tabs>
          <w:tab w:val="left" w:pos="11077"/>
        </w:tabs>
        <w:spacing w:before="97"/>
        <w:ind w:left="7802"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r>
        <w:rPr>
          <w:color w:val="231F20"/>
          <w:sz w:val="18"/>
        </w:rPr>
        <w:tab/>
      </w:r>
      <w:r>
        <w:rPr>
          <w:rFonts w:ascii="Tahoma"/>
          <w:color w:val="231F20"/>
          <w:spacing w:val="-5"/>
          <w:sz w:val="20"/>
        </w:rPr>
        <w:t>39</w:t>
      </w:r>
    </w:p>
    <w:p w14:paraId="28E3306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611867">
      <w:pPr>
        <w:spacing w:after="0" w:line="240" w:lineRule="auto"/>
        <w:jc w:val="left"/>
        <w:rPr>
          <w:rFonts w:ascii="Tahoma"/>
          <w:sz w:val="20"/>
        </w:rPr>
        <w:sectPr>
          <w:pgSz w:w="11910" w:h="16840"/>
          <w:pgMar w:top="0" w:right="0" w:bottom="0" w:left="0" w:header="720" w:footer="720" w:gutter="0"/>
          <w:cols w:space="720" w:num="1"/>
        </w:sectPr>
      </w:pPr>
    </w:p>
    <w:p w14:paraId="729E8FDD">
      <w:pPr>
        <w:pStyle w:val="11"/>
        <w:rPr>
          <w:rFonts w:ascii="Tahoma"/>
          <w:sz w:val="20"/>
        </w:rPr>
      </w:pPr>
    </w:p>
    <w:p w14:paraId="45C0A262">
      <w:pPr>
        <w:pStyle w:val="11"/>
        <w:rPr>
          <w:rFonts w:ascii="Tahoma"/>
          <w:sz w:val="20"/>
        </w:rPr>
      </w:pPr>
    </w:p>
    <w:p w14:paraId="3E076D61">
      <w:pPr>
        <w:pStyle w:val="11"/>
        <w:rPr>
          <w:rFonts w:ascii="Tahoma"/>
          <w:sz w:val="20"/>
        </w:rPr>
      </w:pPr>
    </w:p>
    <w:p w14:paraId="4C1BFC29">
      <w:pPr>
        <w:pStyle w:val="11"/>
        <w:rPr>
          <w:rFonts w:ascii="Tahoma"/>
          <w:sz w:val="20"/>
        </w:rPr>
      </w:pPr>
    </w:p>
    <w:p w14:paraId="44B1C0A4">
      <w:pPr>
        <w:pStyle w:val="11"/>
        <w:spacing w:before="9"/>
        <w:rPr>
          <w:rFonts w:ascii="Tahoma"/>
          <w:sz w:val="15"/>
        </w:rPr>
      </w:pPr>
    </w:p>
    <w:p w14:paraId="42235791">
      <w:pPr>
        <w:pStyle w:val="9"/>
        <w:ind w:left="1185"/>
      </w:pPr>
      <w:r>
        <mc:AlternateContent>
          <mc:Choice Requires="wps">
            <w:drawing>
              <wp:anchor distT="0" distB="0" distL="0" distR="0" simplePos="0" relativeHeight="251725824"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1997" name="Graphic 199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997" o:spid="_x0000_s1026" o:spt="100" style="position:absolute;left:0pt;margin-left:217pt;margin-top:-51.85pt;height:20.25pt;width:22.3pt;mso-position-horizontal-relative:page;z-index:251725824;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Ag7olyUw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Oe31qLaAAAADAEAAA8AAAAAAAAAAQAgAAAAIgAAAGRycy9kb3du&#10;cmV2LnhtbFBLAQIUABQAAAAIAIdO4kAg7oly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w:t>
      </w:r>
      <w:r>
        <w:rPr>
          <w:color w:val="231F20"/>
          <w:spacing w:val="-4"/>
        </w:rPr>
        <w:t xml:space="preserve"> </w:t>
      </w:r>
      <w:r>
        <w:rPr>
          <w:color w:val="231F20"/>
        </w:rPr>
        <w:t>about</w:t>
      </w:r>
      <w:r>
        <w:rPr>
          <w:color w:val="231F20"/>
          <w:spacing w:val="-4"/>
        </w:rPr>
        <w:t xml:space="preserve"> </w:t>
      </w:r>
      <w:r>
        <w:rPr>
          <w:color w:val="231F20"/>
        </w:rPr>
        <w:t>a</w:t>
      </w:r>
      <w:r>
        <w:rPr>
          <w:color w:val="231F20"/>
          <w:spacing w:val="-4"/>
        </w:rPr>
        <w:t xml:space="preserve"> </w:t>
      </w:r>
      <w:r>
        <w:rPr>
          <w:color w:val="231F20"/>
        </w:rPr>
        <w:t>country</w:t>
      </w:r>
      <w:r>
        <w:rPr>
          <w:color w:val="231F20"/>
          <w:spacing w:val="-4"/>
        </w:rPr>
        <w:t xml:space="preserve"> </w:t>
      </w:r>
      <w:r>
        <w:rPr>
          <w:color w:val="231F20"/>
        </w:rPr>
        <w:t>through</w:t>
      </w:r>
      <w:r>
        <w:rPr>
          <w:color w:val="231F20"/>
          <w:spacing w:val="-4"/>
        </w:rPr>
        <w:t xml:space="preserve"> </w:t>
      </w:r>
      <w:r>
        <w:rPr>
          <w:color w:val="231F20"/>
        </w:rPr>
        <w:t>its</w:t>
      </w:r>
      <w:r>
        <w:rPr>
          <w:color w:val="231F20"/>
          <w:spacing w:val="-4"/>
        </w:rPr>
        <w:t xml:space="preserve"> </w:t>
      </w:r>
      <w:r>
        <w:rPr>
          <w:color w:val="231F20"/>
          <w:spacing w:val="-2"/>
        </w:rPr>
        <w:t>history</w:t>
      </w:r>
    </w:p>
    <w:p w14:paraId="478C77A0">
      <w:pPr>
        <w:spacing w:before="260"/>
        <w:ind w:left="1587" w:right="0" w:firstLine="0"/>
        <w:jc w:val="left"/>
        <w:rPr>
          <w:rFonts w:ascii="Tahoma"/>
          <w:sz w:val="26"/>
        </w:rPr>
      </w:pPr>
      <w:r>
        <w:rPr>
          <w:rFonts w:ascii="Tahoma"/>
          <w:color w:val="7B3018"/>
          <w:spacing w:val="-2"/>
          <w:sz w:val="26"/>
        </w:rPr>
        <w:t>Before</w:t>
      </w:r>
      <w:r>
        <w:rPr>
          <w:rFonts w:ascii="Tahoma"/>
          <w:color w:val="7B3018"/>
          <w:spacing w:val="-32"/>
          <w:sz w:val="26"/>
        </w:rPr>
        <w:t xml:space="preserve"> </w:t>
      </w:r>
      <w:r>
        <w:rPr>
          <w:rFonts w:ascii="Tahoma"/>
          <w:color w:val="7B3018"/>
          <w:spacing w:val="-2"/>
          <w:sz w:val="26"/>
        </w:rPr>
        <w:t>you</w:t>
      </w:r>
      <w:r>
        <w:rPr>
          <w:rFonts w:ascii="Tahoma"/>
          <w:color w:val="7B3018"/>
          <w:spacing w:val="-31"/>
          <w:sz w:val="26"/>
        </w:rPr>
        <w:t xml:space="preserve"> </w:t>
      </w:r>
      <w:r>
        <w:rPr>
          <w:rFonts w:ascii="Tahoma"/>
          <w:color w:val="7B3018"/>
          <w:spacing w:val="-2"/>
          <w:sz w:val="26"/>
        </w:rPr>
        <w:t>read,</w:t>
      </w:r>
      <w:r>
        <w:rPr>
          <w:rFonts w:ascii="Tahoma"/>
          <w:color w:val="7B3018"/>
          <w:spacing w:val="-31"/>
          <w:sz w:val="26"/>
        </w:rPr>
        <w:t xml:space="preserve"> </w:t>
      </w:r>
      <w:r>
        <w:rPr>
          <w:rFonts w:ascii="Tahoma"/>
          <w:color w:val="7B3018"/>
          <w:spacing w:val="-2"/>
          <w:sz w:val="26"/>
        </w:rPr>
        <w:t>discuss</w:t>
      </w:r>
      <w:r>
        <w:rPr>
          <w:rFonts w:ascii="Tahoma"/>
          <w:color w:val="7B3018"/>
          <w:spacing w:val="-32"/>
          <w:sz w:val="26"/>
        </w:rPr>
        <w:t xml:space="preserve"> </w:t>
      </w:r>
      <w:r>
        <w:rPr>
          <w:rFonts w:ascii="Tahoma"/>
          <w:color w:val="7B3018"/>
          <w:spacing w:val="-2"/>
          <w:sz w:val="26"/>
        </w:rPr>
        <w:t>the</w:t>
      </w:r>
      <w:r>
        <w:rPr>
          <w:rFonts w:ascii="Tahoma"/>
          <w:color w:val="7B3018"/>
          <w:spacing w:val="-31"/>
          <w:sz w:val="26"/>
        </w:rPr>
        <w:t xml:space="preserve"> </w:t>
      </w:r>
      <w:r>
        <w:rPr>
          <w:rFonts w:ascii="Tahoma"/>
          <w:color w:val="7B3018"/>
          <w:spacing w:val="-2"/>
          <w:sz w:val="26"/>
        </w:rPr>
        <w:t>questions</w:t>
      </w:r>
      <w:r>
        <w:rPr>
          <w:rFonts w:ascii="Tahoma"/>
          <w:color w:val="7B3018"/>
          <w:spacing w:val="-31"/>
          <w:sz w:val="26"/>
        </w:rPr>
        <w:t xml:space="preserve"> </w:t>
      </w:r>
      <w:r>
        <w:rPr>
          <w:rFonts w:ascii="Tahoma"/>
          <w:color w:val="7B3018"/>
          <w:spacing w:val="-2"/>
          <w:sz w:val="26"/>
        </w:rPr>
        <w:t>in</w:t>
      </w:r>
      <w:r>
        <w:rPr>
          <w:rFonts w:ascii="Tahoma"/>
          <w:color w:val="7B3018"/>
          <w:spacing w:val="-31"/>
          <w:sz w:val="26"/>
        </w:rPr>
        <w:t xml:space="preserve"> </w:t>
      </w:r>
      <w:r>
        <w:rPr>
          <w:rFonts w:ascii="Tahoma"/>
          <w:color w:val="7B3018"/>
          <w:spacing w:val="-2"/>
          <w:sz w:val="26"/>
        </w:rPr>
        <w:t>pairs.</w:t>
      </w:r>
    </w:p>
    <w:p w14:paraId="44EACB79">
      <w:pPr>
        <w:pStyle w:val="11"/>
        <w:spacing w:before="213"/>
        <w:ind w:left="1587"/>
      </w:pPr>
      <w:r>
        <w:rPr>
          <w:color w:val="231F20"/>
        </w:rPr>
        <w:t>Look</w:t>
      </w:r>
      <w:r>
        <w:rPr>
          <w:color w:val="231F20"/>
          <w:spacing w:val="-12"/>
        </w:rPr>
        <w:t xml:space="preserve"> </w:t>
      </w:r>
      <w:r>
        <w:rPr>
          <w:color w:val="231F20"/>
        </w:rPr>
        <w:t>at</w:t>
      </w:r>
      <w:r>
        <w:rPr>
          <w:color w:val="231F20"/>
          <w:spacing w:val="-11"/>
        </w:rPr>
        <w:t xml:space="preserve"> </w:t>
      </w:r>
      <w:r>
        <w:rPr>
          <w:color w:val="231F20"/>
        </w:rPr>
        <w:t>the</w:t>
      </w:r>
      <w:r>
        <w:rPr>
          <w:color w:val="231F20"/>
          <w:spacing w:val="-12"/>
        </w:rPr>
        <w:t xml:space="preserve"> </w:t>
      </w:r>
      <w:r>
        <w:rPr>
          <w:color w:val="231F20"/>
        </w:rPr>
        <w:t>map</w:t>
      </w:r>
      <w:r>
        <w:rPr>
          <w:color w:val="231F20"/>
          <w:spacing w:val="-11"/>
        </w:rPr>
        <w:t xml:space="preserve"> </w:t>
      </w:r>
      <w:r>
        <w:rPr>
          <w:color w:val="231F20"/>
        </w:rPr>
        <w:t>below.</w:t>
      </w:r>
      <w:r>
        <w:rPr>
          <w:color w:val="231F20"/>
          <w:spacing w:val="-11"/>
        </w:rPr>
        <w:t xml:space="preserve"> </w:t>
      </w:r>
      <w:r>
        <w:rPr>
          <w:color w:val="231F20"/>
        </w:rPr>
        <w:t>What</w:t>
      </w:r>
      <w:r>
        <w:rPr>
          <w:color w:val="231F20"/>
          <w:spacing w:val="-12"/>
        </w:rPr>
        <w:t xml:space="preserve"> </w:t>
      </w:r>
      <w:r>
        <w:rPr>
          <w:color w:val="231F20"/>
        </w:rPr>
        <w:t>does</w:t>
      </w:r>
      <w:r>
        <w:rPr>
          <w:color w:val="231F20"/>
          <w:spacing w:val="-11"/>
        </w:rPr>
        <w:t xml:space="preserve"> </w:t>
      </w:r>
      <w:r>
        <w:rPr>
          <w:color w:val="231F20"/>
        </w:rPr>
        <w:t>it</w:t>
      </w:r>
      <w:r>
        <w:rPr>
          <w:color w:val="231F20"/>
          <w:spacing w:val="-11"/>
        </w:rPr>
        <w:t xml:space="preserve"> </w:t>
      </w:r>
      <w:r>
        <w:rPr>
          <w:color w:val="231F20"/>
        </w:rPr>
        <w:t>show?</w:t>
      </w:r>
      <w:r>
        <w:rPr>
          <w:color w:val="231F20"/>
          <w:spacing w:val="-12"/>
        </w:rPr>
        <w:t xml:space="preserve"> </w:t>
      </w:r>
      <w:r>
        <w:rPr>
          <w:color w:val="231F20"/>
        </w:rPr>
        <w:t>What</w:t>
      </w:r>
      <w:r>
        <w:rPr>
          <w:color w:val="231F20"/>
          <w:spacing w:val="-11"/>
        </w:rPr>
        <w:t xml:space="preserve"> </w:t>
      </w:r>
      <w:r>
        <w:rPr>
          <w:color w:val="231F20"/>
        </w:rPr>
        <w:t>is</w:t>
      </w:r>
      <w:r>
        <w:rPr>
          <w:color w:val="231F20"/>
          <w:spacing w:val="-11"/>
        </w:rPr>
        <w:t xml:space="preserve"> </w:t>
      </w:r>
      <w:r>
        <w:rPr>
          <w:color w:val="231F20"/>
        </w:rPr>
        <w:t>it</w:t>
      </w:r>
      <w:r>
        <w:rPr>
          <w:color w:val="231F20"/>
          <w:spacing w:val="-12"/>
        </w:rPr>
        <w:t xml:space="preserve"> </w:t>
      </w:r>
      <w:r>
        <w:rPr>
          <w:color w:val="231F20"/>
        </w:rPr>
        <w:t>used</w:t>
      </w:r>
      <w:r>
        <w:rPr>
          <w:color w:val="231F20"/>
          <w:spacing w:val="-11"/>
        </w:rPr>
        <w:t xml:space="preserve"> </w:t>
      </w:r>
      <w:r>
        <w:rPr>
          <w:color w:val="231F20"/>
          <w:spacing w:val="-4"/>
        </w:rPr>
        <w:t>for?</w:t>
      </w:r>
    </w:p>
    <w:p w14:paraId="05402FDB">
      <w:pPr>
        <w:pStyle w:val="11"/>
        <w:spacing w:before="2"/>
        <w:rPr>
          <w:sz w:val="23"/>
        </w:rPr>
      </w:pPr>
    </w:p>
    <w:p w14:paraId="2E890825">
      <w:pPr>
        <w:spacing w:before="100"/>
        <w:ind w:left="723" w:right="0" w:firstLine="0"/>
        <w:jc w:val="left"/>
        <w:rPr>
          <w:rFonts w:ascii="Tahoma"/>
          <w:sz w:val="26"/>
        </w:rPr>
      </w:pPr>
      <w:r>
        <w:rPr>
          <w:rFonts w:ascii="Times New Roman"/>
          <w:spacing w:val="80"/>
          <w:sz w:val="20"/>
        </w:rPr>
        <w:t xml:space="preserve">    </w:t>
      </w:r>
      <w:r>
        <w:rPr>
          <w:rFonts w:ascii="Tahoma"/>
          <w:color w:val="7B3018"/>
          <w:sz w:val="26"/>
        </w:rPr>
        <w:t>Read</w:t>
      </w:r>
      <w:r>
        <w:rPr>
          <w:rFonts w:ascii="Tahoma"/>
          <w:color w:val="7B3018"/>
          <w:spacing w:val="-1"/>
          <w:sz w:val="26"/>
        </w:rPr>
        <w:t xml:space="preserve"> </w:t>
      </w:r>
      <w:r>
        <w:rPr>
          <w:rFonts w:ascii="Tahoma"/>
          <w:color w:val="7B3018"/>
          <w:sz w:val="26"/>
        </w:rPr>
        <w:t>the</w:t>
      </w:r>
      <w:r>
        <w:rPr>
          <w:rFonts w:ascii="Tahoma"/>
          <w:color w:val="7B3018"/>
          <w:spacing w:val="-1"/>
          <w:sz w:val="26"/>
        </w:rPr>
        <w:t xml:space="preserve"> </w:t>
      </w:r>
      <w:r>
        <w:rPr>
          <w:rFonts w:ascii="Tahoma"/>
          <w:color w:val="7B3018"/>
          <w:sz w:val="26"/>
        </w:rPr>
        <w:t>text</w:t>
      </w:r>
      <w:r>
        <w:rPr>
          <w:rFonts w:ascii="Tahoma"/>
          <w:color w:val="7B3018"/>
          <w:spacing w:val="-1"/>
          <w:sz w:val="26"/>
        </w:rPr>
        <w:t xml:space="preserve"> </w:t>
      </w:r>
      <w:r>
        <w:rPr>
          <w:rFonts w:ascii="Tahoma"/>
          <w:color w:val="7B3018"/>
          <w:sz w:val="26"/>
        </w:rPr>
        <w:t>and</w:t>
      </w:r>
      <w:r>
        <w:rPr>
          <w:rFonts w:ascii="Tahoma"/>
          <w:color w:val="7B3018"/>
          <w:spacing w:val="-1"/>
          <w:sz w:val="26"/>
        </w:rPr>
        <w:t xml:space="preserve"> </w:t>
      </w:r>
      <w:r>
        <w:rPr>
          <w:rFonts w:ascii="Tahoma"/>
          <w:color w:val="7B3018"/>
          <w:sz w:val="26"/>
        </w:rPr>
        <w:t>answer</w:t>
      </w:r>
      <w:r>
        <w:rPr>
          <w:rFonts w:ascii="Tahoma"/>
          <w:color w:val="7B3018"/>
          <w:spacing w:val="-1"/>
          <w:sz w:val="26"/>
        </w:rPr>
        <w:t xml:space="preserve"> </w:t>
      </w:r>
      <w:r>
        <w:rPr>
          <w:rFonts w:ascii="Tahoma"/>
          <w:color w:val="7B3018"/>
          <w:sz w:val="26"/>
        </w:rPr>
        <w:t>the</w:t>
      </w:r>
      <w:r>
        <w:rPr>
          <w:rFonts w:ascii="Tahoma"/>
          <w:color w:val="7B3018"/>
          <w:spacing w:val="-1"/>
          <w:sz w:val="26"/>
        </w:rPr>
        <w:t xml:space="preserve"> </w:t>
      </w:r>
      <w:r>
        <w:rPr>
          <w:rFonts w:ascii="Tahoma"/>
          <w:color w:val="7B3018"/>
          <w:sz w:val="26"/>
        </w:rPr>
        <w:t>questions.</w:t>
      </w:r>
    </w:p>
    <w:p w14:paraId="1CA1016F">
      <w:pPr>
        <w:pStyle w:val="15"/>
        <w:numPr>
          <w:ilvl w:val="0"/>
          <w:numId w:val="49"/>
        </w:numPr>
        <w:tabs>
          <w:tab w:val="left" w:pos="1913"/>
        </w:tabs>
        <w:spacing w:before="212" w:after="0" w:line="266" w:lineRule="auto"/>
        <w:ind w:left="1913" w:right="5206" w:hanging="341"/>
        <w:jc w:val="left"/>
        <w:rPr>
          <w:sz w:val="22"/>
        </w:rPr>
      </w:pPr>
      <w:r>
        <w:rPr>
          <w:color w:val="231F20"/>
          <w:spacing w:val="-4"/>
          <w:sz w:val="22"/>
        </w:rPr>
        <w:t>What</w:t>
      </w:r>
      <w:r>
        <w:rPr>
          <w:color w:val="231F20"/>
          <w:spacing w:val="-12"/>
          <w:sz w:val="22"/>
        </w:rPr>
        <w:t xml:space="preserve"> </w:t>
      </w:r>
      <w:r>
        <w:rPr>
          <w:color w:val="231F20"/>
          <w:spacing w:val="-4"/>
          <w:sz w:val="22"/>
        </w:rPr>
        <w:t>are</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four</w:t>
      </w:r>
      <w:r>
        <w:rPr>
          <w:color w:val="231F20"/>
          <w:spacing w:val="-12"/>
          <w:sz w:val="22"/>
        </w:rPr>
        <w:t xml:space="preserve"> </w:t>
      </w:r>
      <w:r>
        <w:rPr>
          <w:color w:val="231F20"/>
          <w:spacing w:val="-4"/>
          <w:sz w:val="22"/>
        </w:rPr>
        <w:t>countries</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United</w:t>
      </w:r>
      <w:r>
        <w:rPr>
          <w:color w:val="231F20"/>
          <w:spacing w:val="-12"/>
          <w:sz w:val="22"/>
        </w:rPr>
        <w:t xml:space="preserve"> </w:t>
      </w:r>
      <w:r>
        <w:rPr>
          <w:color w:val="231F20"/>
          <w:spacing w:val="-4"/>
          <w:sz w:val="22"/>
        </w:rPr>
        <w:t xml:space="preserve">Kingdom? </w:t>
      </w:r>
      <w:r>
        <w:rPr>
          <w:color w:val="231F20"/>
          <w:sz w:val="22"/>
        </w:rPr>
        <w:t>Which two were the first to be joined together?</w:t>
      </w:r>
    </w:p>
    <w:p w14:paraId="6A110FA8">
      <w:pPr>
        <w:pStyle w:val="15"/>
        <w:numPr>
          <w:ilvl w:val="0"/>
          <w:numId w:val="49"/>
        </w:numPr>
        <w:tabs>
          <w:tab w:val="left" w:pos="1913"/>
        </w:tabs>
        <w:spacing w:before="112" w:after="0" w:line="240" w:lineRule="auto"/>
        <w:ind w:left="1913" w:right="0" w:hanging="340"/>
        <w:jc w:val="left"/>
        <w:rPr>
          <w:sz w:val="22"/>
        </w:rPr>
      </w:pPr>
      <w:r>
        <w:rPr>
          <w:color w:val="231F20"/>
          <w:sz w:val="22"/>
        </w:rPr>
        <w:t>According</w:t>
      </w:r>
      <w:r>
        <w:rPr>
          <w:color w:val="231F20"/>
          <w:spacing w:val="-9"/>
          <w:sz w:val="22"/>
        </w:rPr>
        <w:t xml:space="preserve"> </w:t>
      </w:r>
      <w:r>
        <w:rPr>
          <w:color w:val="231F20"/>
          <w:sz w:val="22"/>
        </w:rPr>
        <w:t>to</w:t>
      </w:r>
      <w:r>
        <w:rPr>
          <w:color w:val="231F20"/>
          <w:spacing w:val="-9"/>
          <w:sz w:val="22"/>
        </w:rPr>
        <w:t xml:space="preserve"> </w:t>
      </w:r>
      <w:r>
        <w:rPr>
          <w:color w:val="231F20"/>
          <w:sz w:val="22"/>
        </w:rPr>
        <w:t>the</w:t>
      </w:r>
      <w:r>
        <w:rPr>
          <w:color w:val="231F20"/>
          <w:spacing w:val="-8"/>
          <w:sz w:val="22"/>
        </w:rPr>
        <w:t xml:space="preserve"> </w:t>
      </w:r>
      <w:r>
        <w:rPr>
          <w:color w:val="231F20"/>
          <w:sz w:val="22"/>
        </w:rPr>
        <w:t>text,</w:t>
      </w:r>
      <w:r>
        <w:rPr>
          <w:color w:val="231F20"/>
          <w:spacing w:val="-9"/>
          <w:sz w:val="22"/>
        </w:rPr>
        <w:t xml:space="preserve"> </w:t>
      </w:r>
      <w:r>
        <w:rPr>
          <w:color w:val="231F20"/>
          <w:sz w:val="22"/>
        </w:rPr>
        <w:t>what</w:t>
      </w:r>
      <w:r>
        <w:rPr>
          <w:color w:val="231F20"/>
          <w:spacing w:val="-8"/>
          <w:sz w:val="22"/>
        </w:rPr>
        <w:t xml:space="preserve"> </w:t>
      </w:r>
      <w:r>
        <w:rPr>
          <w:color w:val="231F20"/>
          <w:sz w:val="22"/>
        </w:rPr>
        <w:t>are</w:t>
      </w:r>
      <w:r>
        <w:rPr>
          <w:color w:val="231F20"/>
          <w:spacing w:val="-9"/>
          <w:sz w:val="22"/>
        </w:rPr>
        <w:t xml:space="preserve"> </w:t>
      </w:r>
      <w:r>
        <w:rPr>
          <w:color w:val="231F20"/>
          <w:sz w:val="22"/>
        </w:rPr>
        <w:t>two</w:t>
      </w:r>
      <w:r>
        <w:rPr>
          <w:color w:val="231F20"/>
          <w:spacing w:val="-8"/>
          <w:sz w:val="22"/>
        </w:rPr>
        <w:t xml:space="preserve"> </w:t>
      </w:r>
      <w:r>
        <w:rPr>
          <w:color w:val="231F20"/>
          <w:spacing w:val="-2"/>
          <w:sz w:val="22"/>
        </w:rPr>
        <w:t>chief</w:t>
      </w:r>
    </w:p>
    <w:p w14:paraId="3C821EA3">
      <w:pPr>
        <w:pStyle w:val="11"/>
        <w:spacing w:before="27"/>
        <w:ind w:left="1913"/>
      </w:pPr>
      <w:r>
        <w:rPr>
          <w:color w:val="231F20"/>
          <w:spacing w:val="-2"/>
        </w:rPr>
        <w:t>advantages</w:t>
      </w:r>
      <w:r>
        <w:rPr>
          <w:color w:val="231F20"/>
          <w:spacing w:val="-9"/>
        </w:rPr>
        <w:t xml:space="preserve"> </w:t>
      </w:r>
      <w:r>
        <w:rPr>
          <w:color w:val="231F20"/>
          <w:spacing w:val="-2"/>
        </w:rPr>
        <w:t>of</w:t>
      </w:r>
      <w:r>
        <w:rPr>
          <w:color w:val="231F20"/>
          <w:spacing w:val="-8"/>
        </w:rPr>
        <w:t xml:space="preserve"> </w:t>
      </w:r>
      <w:r>
        <w:rPr>
          <w:color w:val="231F20"/>
          <w:spacing w:val="-2"/>
        </w:rPr>
        <w:t>studying</w:t>
      </w:r>
      <w:r>
        <w:rPr>
          <w:color w:val="231F20"/>
          <w:spacing w:val="-9"/>
        </w:rPr>
        <w:t xml:space="preserve"> </w:t>
      </w:r>
      <w:r>
        <w:rPr>
          <w:color w:val="231F20"/>
          <w:spacing w:val="-2"/>
        </w:rPr>
        <w:t>the</w:t>
      </w:r>
      <w:r>
        <w:rPr>
          <w:color w:val="231F20"/>
          <w:spacing w:val="-8"/>
        </w:rPr>
        <w:t xml:space="preserve"> </w:t>
      </w:r>
      <w:r>
        <w:rPr>
          <w:color w:val="231F20"/>
          <w:spacing w:val="-2"/>
        </w:rPr>
        <w:t>history</w:t>
      </w:r>
      <w:r>
        <w:rPr>
          <w:color w:val="231F20"/>
          <w:spacing w:val="-8"/>
        </w:rPr>
        <w:t xml:space="preserve"> </w:t>
      </w:r>
      <w:r>
        <w:rPr>
          <w:color w:val="231F20"/>
          <w:spacing w:val="-2"/>
        </w:rPr>
        <w:t>of</w:t>
      </w:r>
      <w:r>
        <w:rPr>
          <w:color w:val="231F20"/>
          <w:spacing w:val="-9"/>
        </w:rPr>
        <w:t xml:space="preserve"> </w:t>
      </w:r>
      <w:r>
        <w:rPr>
          <w:color w:val="231F20"/>
          <w:spacing w:val="-2"/>
        </w:rPr>
        <w:t>a</w:t>
      </w:r>
      <w:r>
        <w:rPr>
          <w:color w:val="231F20"/>
          <w:spacing w:val="-8"/>
        </w:rPr>
        <w:t xml:space="preserve"> </w:t>
      </w:r>
      <w:r>
        <w:rPr>
          <w:color w:val="231F20"/>
          <w:spacing w:val="-2"/>
        </w:rPr>
        <w:t>country?</w:t>
      </w:r>
    </w:p>
    <w:p w14:paraId="03180533">
      <w:pPr>
        <w:pStyle w:val="11"/>
        <w:spacing w:before="6"/>
        <w:rPr>
          <w:sz w:val="29"/>
        </w:rPr>
      </w:pPr>
    </w:p>
    <w:p w14:paraId="0C241C54">
      <w:pPr>
        <w:pStyle w:val="9"/>
        <w:spacing w:before="101"/>
        <w:ind w:left="1785"/>
        <w:rPr>
          <w:rFonts w:ascii="Trebuchet MS" w:hAnsi="Trebuchet MS"/>
        </w:rPr>
      </w:pPr>
      <w:r>
        <w:rPr>
          <w:rFonts w:ascii="Trebuchet MS" w:hAnsi="Trebuchet MS"/>
          <w:color w:val="231F20"/>
          <w:spacing w:val="25"/>
          <w:w w:val="105"/>
        </w:rPr>
        <w:t>WHAT’S</w:t>
      </w:r>
      <w:r>
        <w:rPr>
          <w:rFonts w:ascii="Trebuchet MS" w:hAnsi="Trebuchet MS"/>
          <w:color w:val="231F20"/>
          <w:spacing w:val="12"/>
          <w:w w:val="105"/>
        </w:rPr>
        <w:t xml:space="preserve"> </w:t>
      </w:r>
      <w:r>
        <w:rPr>
          <w:rFonts w:ascii="Trebuchet MS" w:hAnsi="Trebuchet MS"/>
          <w:color w:val="231F20"/>
          <w:spacing w:val="17"/>
          <w:w w:val="105"/>
        </w:rPr>
        <w:t>IN</w:t>
      </w:r>
      <w:r>
        <w:rPr>
          <w:rFonts w:ascii="Trebuchet MS" w:hAnsi="Trebuchet MS"/>
          <w:color w:val="231F20"/>
          <w:spacing w:val="2"/>
          <w:w w:val="105"/>
        </w:rPr>
        <w:t xml:space="preserve"> </w:t>
      </w:r>
      <w:r>
        <w:rPr>
          <w:rFonts w:ascii="Trebuchet MS" w:hAnsi="Trebuchet MS"/>
          <w:color w:val="231F20"/>
          <w:w w:val="105"/>
        </w:rPr>
        <w:t>A</w:t>
      </w:r>
      <w:r>
        <w:rPr>
          <w:rFonts w:ascii="Trebuchet MS" w:hAnsi="Trebuchet MS"/>
          <w:color w:val="231F20"/>
          <w:spacing w:val="12"/>
          <w:w w:val="105"/>
        </w:rPr>
        <w:t xml:space="preserve"> </w:t>
      </w:r>
      <w:r>
        <w:rPr>
          <w:rFonts w:ascii="Trebuchet MS" w:hAnsi="Trebuchet MS"/>
          <w:color w:val="231F20"/>
          <w:spacing w:val="26"/>
          <w:w w:val="105"/>
        </w:rPr>
        <w:t>NAME?</w:t>
      </w:r>
    </w:p>
    <w:p w14:paraId="2B05A70E">
      <w:pPr>
        <w:pStyle w:val="11"/>
        <w:spacing w:before="264" w:line="252" w:lineRule="auto"/>
        <w:ind w:left="1501" w:right="5976"/>
        <w:jc w:val="both"/>
        <w:rPr>
          <w:rFonts w:ascii="Tahoma" w:hAnsi="Tahoma"/>
        </w:rPr>
      </w:pPr>
      <w:r>
        <w:rPr>
          <w:rFonts w:ascii="Tahoma" w:hAnsi="Tahoma"/>
          <w:color w:val="231F20"/>
        </w:rPr>
        <w:t>The United Kingdom, Great Britain, Britain, England—many people are confused by what these different names mean. So what is the difference between them, if any? Getting to know a little bit about British history will help you solve this puzzle.</w:t>
      </w:r>
    </w:p>
    <w:p w14:paraId="4F1DCB39">
      <w:pPr>
        <w:pStyle w:val="11"/>
        <w:spacing w:before="177" w:line="252" w:lineRule="auto"/>
        <w:ind w:left="1501" w:right="5980"/>
        <w:jc w:val="both"/>
        <w:rPr>
          <w:rFonts w:ascii="Tahoma" w:hAnsi="Tahoma"/>
        </w:rPr>
      </w:pPr>
      <w:r>
        <w:rPr>
          <w:rFonts w:ascii="Tahoma" w:hAnsi="Tahoma"/>
          <w:color w:val="231F20"/>
          <w:spacing w:val="-10"/>
        </w:rPr>
        <w:t>In</w:t>
      </w:r>
      <w:r>
        <w:rPr>
          <w:rFonts w:ascii="Tahoma" w:hAnsi="Tahoma"/>
          <w:color w:val="231F20"/>
          <w:spacing w:val="-8"/>
        </w:rPr>
        <w:t xml:space="preserve"> </w:t>
      </w:r>
      <w:r>
        <w:rPr>
          <w:rFonts w:ascii="Tahoma" w:hAnsi="Tahoma"/>
          <w:color w:val="231F20"/>
          <w:spacing w:val="-10"/>
        </w:rPr>
        <w:t>the</w:t>
      </w:r>
      <w:r>
        <w:rPr>
          <w:rFonts w:ascii="Tahoma" w:hAnsi="Tahoma"/>
          <w:color w:val="231F20"/>
          <w:spacing w:val="-7"/>
        </w:rPr>
        <w:t xml:space="preserve"> </w:t>
      </w:r>
      <w:r>
        <w:rPr>
          <w:rFonts w:ascii="Tahoma" w:hAnsi="Tahoma"/>
          <w:color w:val="231F20"/>
          <w:spacing w:val="-10"/>
        </w:rPr>
        <w:t>16th</w:t>
      </w:r>
      <w:r>
        <w:rPr>
          <w:rFonts w:ascii="Tahoma" w:hAnsi="Tahoma"/>
          <w:color w:val="231F20"/>
          <w:spacing w:val="-7"/>
        </w:rPr>
        <w:t xml:space="preserve"> </w:t>
      </w:r>
      <w:r>
        <w:rPr>
          <w:rFonts w:ascii="Tahoma" w:hAnsi="Tahoma"/>
          <w:color w:val="231F20"/>
          <w:spacing w:val="-10"/>
        </w:rPr>
        <w:t>century,</w:t>
      </w:r>
      <w:r>
        <w:rPr>
          <w:rFonts w:ascii="Tahoma" w:hAnsi="Tahoma"/>
          <w:color w:val="231F20"/>
          <w:spacing w:val="-7"/>
        </w:rPr>
        <w:t xml:space="preserve"> </w:t>
      </w:r>
      <w:r>
        <w:rPr>
          <w:rFonts w:ascii="Tahoma" w:hAnsi="Tahoma"/>
          <w:color w:val="231F20"/>
          <w:spacing w:val="-10"/>
        </w:rPr>
        <w:t>the</w:t>
      </w:r>
      <w:r>
        <w:rPr>
          <w:rFonts w:ascii="Tahoma" w:hAnsi="Tahoma"/>
          <w:color w:val="231F20"/>
          <w:spacing w:val="-7"/>
        </w:rPr>
        <w:t xml:space="preserve"> </w:t>
      </w:r>
      <w:r>
        <w:rPr>
          <w:rFonts w:ascii="Tahoma" w:hAnsi="Tahoma"/>
          <w:b/>
          <w:color w:val="231F20"/>
          <w:spacing w:val="-10"/>
        </w:rPr>
        <w:t>nearby</w:t>
      </w:r>
      <w:r>
        <w:rPr>
          <w:rFonts w:ascii="Tahoma" w:hAnsi="Tahoma"/>
          <w:b/>
          <w:color w:val="231F20"/>
          <w:spacing w:val="-7"/>
        </w:rPr>
        <w:t xml:space="preserve"> </w:t>
      </w:r>
      <w:r>
        <w:rPr>
          <w:rFonts w:ascii="Tahoma" w:hAnsi="Tahoma"/>
          <w:color w:val="231F20"/>
          <w:spacing w:val="-10"/>
        </w:rPr>
        <w:t>country</w:t>
      </w:r>
      <w:r>
        <w:rPr>
          <w:rFonts w:ascii="Tahoma" w:hAnsi="Tahoma"/>
          <w:color w:val="231F20"/>
          <w:spacing w:val="-7"/>
        </w:rPr>
        <w:t xml:space="preserve"> </w:t>
      </w:r>
      <w:r>
        <w:rPr>
          <w:rFonts w:ascii="Tahoma" w:hAnsi="Tahoma"/>
          <w:color w:val="231F20"/>
          <w:spacing w:val="-10"/>
        </w:rPr>
        <w:t>of</w:t>
      </w:r>
      <w:r>
        <w:rPr>
          <w:rFonts w:ascii="Tahoma" w:hAnsi="Tahoma"/>
          <w:color w:val="231F20"/>
          <w:spacing w:val="-7"/>
        </w:rPr>
        <w:t xml:space="preserve"> </w:t>
      </w:r>
      <w:r>
        <w:rPr>
          <w:rFonts w:ascii="Tahoma" w:hAnsi="Tahoma"/>
          <w:color w:val="231F20"/>
          <w:spacing w:val="-10"/>
        </w:rPr>
        <w:t xml:space="preserve">Wales </w:t>
      </w:r>
      <w:r>
        <w:rPr>
          <w:rFonts w:ascii="Tahoma" w:hAnsi="Tahoma"/>
          <w:color w:val="231F20"/>
        </w:rPr>
        <w:t>was</w:t>
      </w:r>
      <w:r>
        <w:rPr>
          <w:rFonts w:ascii="Tahoma" w:hAnsi="Tahoma"/>
          <w:color w:val="231F20"/>
          <w:spacing w:val="-2"/>
        </w:rPr>
        <w:t xml:space="preserve"> </w:t>
      </w:r>
      <w:r>
        <w:rPr>
          <w:rFonts w:ascii="Tahoma" w:hAnsi="Tahoma"/>
          <w:color w:val="231F20"/>
        </w:rPr>
        <w:t>joined</w:t>
      </w:r>
      <w:r>
        <w:rPr>
          <w:rFonts w:ascii="Tahoma" w:hAnsi="Tahoma"/>
          <w:color w:val="231F20"/>
          <w:spacing w:val="-2"/>
        </w:rPr>
        <w:t xml:space="preserve"> </w:t>
      </w:r>
      <w:r>
        <w:rPr>
          <w:rFonts w:ascii="Tahoma" w:hAnsi="Tahoma"/>
          <w:color w:val="231F20"/>
        </w:rPr>
        <w:t>to</w:t>
      </w:r>
      <w:r>
        <w:rPr>
          <w:rFonts w:ascii="Tahoma" w:hAnsi="Tahoma"/>
          <w:color w:val="231F20"/>
          <w:spacing w:val="-2"/>
        </w:rPr>
        <w:t xml:space="preserve"> </w:t>
      </w:r>
      <w:r>
        <w:rPr>
          <w:rFonts w:ascii="Tahoma" w:hAnsi="Tahoma"/>
          <w:color w:val="231F20"/>
        </w:rPr>
        <w:t>the</w:t>
      </w:r>
      <w:r>
        <w:rPr>
          <w:rFonts w:ascii="Tahoma" w:hAnsi="Tahoma"/>
          <w:color w:val="231F20"/>
          <w:spacing w:val="-2"/>
        </w:rPr>
        <w:t xml:space="preserve"> </w:t>
      </w:r>
      <w:r>
        <w:rPr>
          <w:rFonts w:ascii="Tahoma" w:hAnsi="Tahoma"/>
          <w:color w:val="231F20"/>
        </w:rPr>
        <w:t>Kingdom</w:t>
      </w:r>
      <w:r>
        <w:rPr>
          <w:rFonts w:ascii="Tahoma" w:hAnsi="Tahoma"/>
          <w:color w:val="231F20"/>
          <w:spacing w:val="-2"/>
        </w:rPr>
        <w:t xml:space="preserve"> </w:t>
      </w:r>
      <w:r>
        <w:rPr>
          <w:rFonts w:ascii="Tahoma" w:hAnsi="Tahoma"/>
          <w:color w:val="231F20"/>
        </w:rPr>
        <w:t>of</w:t>
      </w:r>
      <w:r>
        <w:rPr>
          <w:rFonts w:ascii="Tahoma" w:hAnsi="Tahoma"/>
          <w:color w:val="231F20"/>
          <w:spacing w:val="-2"/>
        </w:rPr>
        <w:t xml:space="preserve"> </w:t>
      </w:r>
      <w:r>
        <w:rPr>
          <w:rFonts w:ascii="Tahoma" w:hAnsi="Tahoma"/>
          <w:color w:val="231F20"/>
        </w:rPr>
        <w:t>England.</w:t>
      </w:r>
      <w:r>
        <w:rPr>
          <w:rFonts w:ascii="Tahoma" w:hAnsi="Tahoma"/>
          <w:color w:val="231F20"/>
          <w:spacing w:val="-2"/>
        </w:rPr>
        <w:t xml:space="preserve"> </w:t>
      </w:r>
      <w:r>
        <w:rPr>
          <w:rFonts w:ascii="Tahoma" w:hAnsi="Tahoma"/>
          <w:color w:val="231F20"/>
        </w:rPr>
        <w:t>Later, in</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18th</w:t>
      </w:r>
      <w:r>
        <w:rPr>
          <w:rFonts w:ascii="Tahoma" w:hAnsi="Tahoma"/>
          <w:color w:val="231F20"/>
          <w:spacing w:val="-8"/>
        </w:rPr>
        <w:t xml:space="preserve"> </w:t>
      </w:r>
      <w:r>
        <w:rPr>
          <w:rFonts w:ascii="Tahoma" w:hAnsi="Tahoma"/>
          <w:color w:val="231F20"/>
        </w:rPr>
        <w:t>century,</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country</w:t>
      </w:r>
      <w:r>
        <w:rPr>
          <w:rFonts w:ascii="Tahoma" w:hAnsi="Tahoma"/>
          <w:color w:val="231F20"/>
          <w:spacing w:val="-8"/>
        </w:rPr>
        <w:t xml:space="preserve"> </w:t>
      </w:r>
      <w:r>
        <w:rPr>
          <w:rFonts w:ascii="Tahoma" w:hAnsi="Tahoma"/>
          <w:color w:val="231F20"/>
        </w:rPr>
        <w:t>Scotland</w:t>
      </w:r>
      <w:r>
        <w:rPr>
          <w:rFonts w:ascii="Tahoma" w:hAnsi="Tahoma"/>
          <w:color w:val="231F20"/>
          <w:spacing w:val="-8"/>
        </w:rPr>
        <w:t xml:space="preserve"> </w:t>
      </w:r>
      <w:r>
        <w:rPr>
          <w:rFonts w:ascii="Tahoma" w:hAnsi="Tahoma"/>
          <w:color w:val="231F20"/>
        </w:rPr>
        <w:t>was joined</w:t>
      </w:r>
      <w:r>
        <w:rPr>
          <w:rFonts w:ascii="Tahoma" w:hAnsi="Tahoma"/>
          <w:color w:val="231F20"/>
          <w:spacing w:val="-7"/>
        </w:rPr>
        <w:t xml:space="preserve"> </w:t>
      </w:r>
      <w:r>
        <w:rPr>
          <w:rFonts w:ascii="Tahoma" w:hAnsi="Tahoma"/>
          <w:color w:val="231F20"/>
        </w:rPr>
        <w:t>to</w:t>
      </w:r>
      <w:r>
        <w:rPr>
          <w:rFonts w:ascii="Tahoma" w:hAnsi="Tahoma"/>
          <w:color w:val="231F20"/>
          <w:spacing w:val="-7"/>
        </w:rPr>
        <w:t xml:space="preserve"> </w:t>
      </w:r>
      <w:r>
        <w:rPr>
          <w:rFonts w:ascii="Tahoma" w:hAnsi="Tahoma"/>
          <w:color w:val="231F20"/>
        </w:rPr>
        <w:t>create</w:t>
      </w:r>
      <w:r>
        <w:rPr>
          <w:rFonts w:ascii="Tahoma" w:hAnsi="Tahoma"/>
          <w:color w:val="231F20"/>
          <w:spacing w:val="-7"/>
        </w:rPr>
        <w:t xml:space="preserve"> </w:t>
      </w:r>
      <w:r>
        <w:rPr>
          <w:rFonts w:ascii="Tahoma" w:hAnsi="Tahoma"/>
          <w:color w:val="231F20"/>
        </w:rPr>
        <w:t>the</w:t>
      </w:r>
      <w:r>
        <w:rPr>
          <w:rFonts w:ascii="Tahoma" w:hAnsi="Tahoma"/>
          <w:color w:val="231F20"/>
          <w:spacing w:val="-7"/>
        </w:rPr>
        <w:t xml:space="preserve"> </w:t>
      </w:r>
      <w:r>
        <w:rPr>
          <w:rFonts w:ascii="Tahoma" w:hAnsi="Tahoma"/>
          <w:color w:val="231F20"/>
        </w:rPr>
        <w:t>Kingdom</w:t>
      </w:r>
      <w:r>
        <w:rPr>
          <w:rFonts w:ascii="Tahoma" w:hAnsi="Tahoma"/>
          <w:color w:val="231F20"/>
          <w:spacing w:val="-7"/>
        </w:rPr>
        <w:t xml:space="preserve"> </w:t>
      </w:r>
      <w:r>
        <w:rPr>
          <w:rFonts w:ascii="Tahoma" w:hAnsi="Tahoma"/>
          <w:color w:val="231F20"/>
        </w:rPr>
        <w:t>of</w:t>
      </w:r>
      <w:r>
        <w:rPr>
          <w:rFonts w:ascii="Tahoma" w:hAnsi="Tahoma"/>
          <w:color w:val="231F20"/>
          <w:spacing w:val="-7"/>
        </w:rPr>
        <w:t xml:space="preserve"> </w:t>
      </w:r>
      <w:r>
        <w:rPr>
          <w:rFonts w:ascii="Tahoma" w:hAnsi="Tahoma"/>
          <w:color w:val="231F20"/>
        </w:rPr>
        <w:t>Great</w:t>
      </w:r>
      <w:r>
        <w:rPr>
          <w:rFonts w:ascii="Tahoma" w:hAnsi="Tahoma"/>
          <w:color w:val="231F20"/>
          <w:spacing w:val="-7"/>
        </w:rPr>
        <w:t xml:space="preserve"> </w:t>
      </w:r>
      <w:r>
        <w:rPr>
          <w:rFonts w:ascii="Tahoma" w:hAnsi="Tahoma"/>
          <w:color w:val="231F20"/>
        </w:rPr>
        <w:t xml:space="preserve">Britain. </w:t>
      </w:r>
      <w:r>
        <w:rPr>
          <w:rFonts w:ascii="Tahoma" w:hAnsi="Tahoma"/>
          <w:color w:val="231F20"/>
          <w:spacing w:val="-6"/>
        </w:rPr>
        <w:t>In</w:t>
      </w:r>
      <w:r>
        <w:rPr>
          <w:rFonts w:ascii="Tahoma" w:hAnsi="Tahoma"/>
          <w:color w:val="231F20"/>
          <w:spacing w:val="-11"/>
        </w:rPr>
        <w:t xml:space="preserve"> </w:t>
      </w:r>
      <w:r>
        <w:rPr>
          <w:rFonts w:ascii="Tahoma" w:hAnsi="Tahoma"/>
          <w:color w:val="231F20"/>
          <w:spacing w:val="-6"/>
        </w:rPr>
        <w:t>the</w:t>
      </w:r>
      <w:r>
        <w:rPr>
          <w:rFonts w:ascii="Tahoma" w:hAnsi="Tahoma"/>
          <w:color w:val="231F20"/>
          <w:spacing w:val="-11"/>
        </w:rPr>
        <w:t xml:space="preserve"> </w:t>
      </w:r>
      <w:r>
        <w:rPr>
          <w:rFonts w:ascii="Tahoma" w:hAnsi="Tahoma"/>
          <w:color w:val="231F20"/>
          <w:spacing w:val="-6"/>
        </w:rPr>
        <w:t>19th</w:t>
      </w:r>
      <w:r>
        <w:rPr>
          <w:rFonts w:ascii="Tahoma" w:hAnsi="Tahoma"/>
          <w:color w:val="231F20"/>
          <w:spacing w:val="-11"/>
        </w:rPr>
        <w:t xml:space="preserve"> </w:t>
      </w:r>
      <w:r>
        <w:rPr>
          <w:rFonts w:ascii="Tahoma" w:hAnsi="Tahoma"/>
          <w:color w:val="231F20"/>
          <w:spacing w:val="-6"/>
        </w:rPr>
        <w:t>century,</w:t>
      </w:r>
      <w:r>
        <w:rPr>
          <w:rFonts w:ascii="Tahoma" w:hAnsi="Tahoma"/>
          <w:color w:val="231F20"/>
          <w:spacing w:val="-11"/>
        </w:rPr>
        <w:t xml:space="preserve"> </w:t>
      </w:r>
      <w:r>
        <w:rPr>
          <w:rFonts w:ascii="Tahoma" w:hAnsi="Tahoma"/>
          <w:color w:val="231F20"/>
          <w:spacing w:val="-6"/>
        </w:rPr>
        <w:t>the</w:t>
      </w:r>
      <w:r>
        <w:rPr>
          <w:rFonts w:ascii="Tahoma" w:hAnsi="Tahoma"/>
          <w:color w:val="231F20"/>
          <w:spacing w:val="-11"/>
        </w:rPr>
        <w:t xml:space="preserve"> </w:t>
      </w:r>
      <w:r>
        <w:rPr>
          <w:rFonts w:ascii="Tahoma" w:hAnsi="Tahoma"/>
          <w:color w:val="231F20"/>
          <w:spacing w:val="-6"/>
        </w:rPr>
        <w:t>Kingdom</w:t>
      </w:r>
      <w:r>
        <w:rPr>
          <w:rFonts w:ascii="Tahoma" w:hAnsi="Tahoma"/>
          <w:color w:val="231F20"/>
          <w:spacing w:val="-11"/>
        </w:rPr>
        <w:t xml:space="preserve"> </w:t>
      </w:r>
      <w:r>
        <w:rPr>
          <w:rFonts w:ascii="Tahoma" w:hAnsi="Tahoma"/>
          <w:color w:val="231F20"/>
          <w:spacing w:val="-6"/>
        </w:rPr>
        <w:t>of</w:t>
      </w:r>
      <w:r>
        <w:rPr>
          <w:rFonts w:ascii="Tahoma" w:hAnsi="Tahoma"/>
          <w:color w:val="231F20"/>
          <w:spacing w:val="-11"/>
        </w:rPr>
        <w:t xml:space="preserve"> </w:t>
      </w:r>
      <w:r>
        <w:rPr>
          <w:rFonts w:ascii="Tahoma" w:hAnsi="Tahoma"/>
          <w:color w:val="231F20"/>
          <w:spacing w:val="-6"/>
        </w:rPr>
        <w:t>Ireland</w:t>
      </w:r>
      <w:r>
        <w:rPr>
          <w:rFonts w:ascii="Tahoma" w:hAnsi="Tahoma"/>
          <w:color w:val="231F20"/>
          <w:spacing w:val="-11"/>
        </w:rPr>
        <w:t xml:space="preserve"> </w:t>
      </w:r>
      <w:r>
        <w:rPr>
          <w:rFonts w:ascii="Tahoma" w:hAnsi="Tahoma"/>
          <w:color w:val="231F20"/>
          <w:spacing w:val="-6"/>
        </w:rPr>
        <w:t xml:space="preserve">was </w:t>
      </w:r>
      <w:r>
        <w:rPr>
          <w:rFonts w:ascii="Tahoma" w:hAnsi="Tahoma"/>
          <w:color w:val="231F20"/>
        </w:rPr>
        <w:t xml:space="preserve">added to create the United Kingdom of Great </w:t>
      </w:r>
      <w:r>
        <w:rPr>
          <w:rFonts w:ascii="Tahoma" w:hAnsi="Tahoma"/>
          <w:color w:val="231F20"/>
          <w:spacing w:val="-2"/>
        </w:rPr>
        <w:t>Britain</w:t>
      </w:r>
      <w:r>
        <w:rPr>
          <w:rFonts w:ascii="Tahoma" w:hAnsi="Tahoma"/>
          <w:color w:val="231F20"/>
          <w:spacing w:val="-16"/>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Ireland.</w:t>
      </w:r>
      <w:r>
        <w:rPr>
          <w:rFonts w:ascii="Tahoma" w:hAnsi="Tahoma"/>
          <w:color w:val="231F20"/>
          <w:spacing w:val="-15"/>
        </w:rPr>
        <w:t xml:space="preserve"> </w:t>
      </w:r>
      <w:r>
        <w:rPr>
          <w:rFonts w:ascii="Tahoma" w:hAnsi="Tahoma"/>
          <w:color w:val="231F20"/>
          <w:spacing w:val="-2"/>
        </w:rPr>
        <w:t>Finally,</w:t>
      </w:r>
      <w:r>
        <w:rPr>
          <w:rFonts w:ascii="Tahoma" w:hAnsi="Tahoma"/>
          <w:color w:val="231F20"/>
          <w:spacing w:val="-15"/>
        </w:rPr>
        <w:t xml:space="preserve"> </w:t>
      </w:r>
      <w:r>
        <w:rPr>
          <w:rFonts w:ascii="Tahoma" w:hAnsi="Tahoma"/>
          <w:color w:val="231F20"/>
          <w:spacing w:val="-2"/>
        </w:rPr>
        <w:t>in</w:t>
      </w:r>
      <w:r>
        <w:rPr>
          <w:rFonts w:ascii="Tahoma" w:hAnsi="Tahoma"/>
          <w:color w:val="231F20"/>
          <w:spacing w:val="-15"/>
        </w:rPr>
        <w:t xml:space="preserve"> </w:t>
      </w:r>
      <w:r>
        <w:rPr>
          <w:rFonts w:ascii="Tahoma" w:hAnsi="Tahoma"/>
          <w:color w:val="231F20"/>
          <w:spacing w:val="-2"/>
        </w:rPr>
        <w:t>the</w:t>
      </w:r>
      <w:r>
        <w:rPr>
          <w:rFonts w:ascii="Tahoma" w:hAnsi="Tahoma"/>
          <w:color w:val="231F20"/>
          <w:spacing w:val="-16"/>
        </w:rPr>
        <w:t xml:space="preserve"> </w:t>
      </w:r>
      <w:r>
        <w:rPr>
          <w:rFonts w:ascii="Tahoma" w:hAnsi="Tahoma"/>
          <w:color w:val="231F20"/>
          <w:spacing w:val="-2"/>
        </w:rPr>
        <w:t>20th</w:t>
      </w:r>
      <w:r>
        <w:rPr>
          <w:rFonts w:ascii="Tahoma" w:hAnsi="Tahoma"/>
          <w:color w:val="231F20"/>
          <w:spacing w:val="-15"/>
        </w:rPr>
        <w:t xml:space="preserve"> </w:t>
      </w:r>
      <w:r>
        <w:rPr>
          <w:rFonts w:ascii="Tahoma" w:hAnsi="Tahoma"/>
          <w:color w:val="231F20"/>
          <w:spacing w:val="-2"/>
        </w:rPr>
        <w:t xml:space="preserve">century, </w:t>
      </w:r>
      <w:r>
        <w:rPr>
          <w:rFonts w:ascii="Tahoma" w:hAnsi="Tahoma"/>
          <w:color w:val="231F20"/>
        </w:rPr>
        <w:t>the</w:t>
      </w:r>
      <w:r>
        <w:rPr>
          <w:rFonts w:ascii="Tahoma" w:hAnsi="Tahoma"/>
          <w:color w:val="231F20"/>
          <w:spacing w:val="-5"/>
        </w:rPr>
        <w:t xml:space="preserve"> </w:t>
      </w:r>
      <w:r>
        <w:rPr>
          <w:rFonts w:ascii="Tahoma" w:hAnsi="Tahoma"/>
          <w:color w:val="231F20"/>
        </w:rPr>
        <w:t>southern</w:t>
      </w:r>
      <w:r>
        <w:rPr>
          <w:rFonts w:ascii="Tahoma" w:hAnsi="Tahoma"/>
          <w:color w:val="231F20"/>
          <w:spacing w:val="-5"/>
        </w:rPr>
        <w:t xml:space="preserve"> </w:t>
      </w:r>
      <w:r>
        <w:rPr>
          <w:rFonts w:ascii="Tahoma" w:hAnsi="Tahoma"/>
          <w:color w:val="231F20"/>
        </w:rPr>
        <w:t>part</w:t>
      </w:r>
      <w:r>
        <w:rPr>
          <w:rFonts w:ascii="Tahoma" w:hAnsi="Tahoma"/>
          <w:color w:val="231F20"/>
          <w:spacing w:val="-5"/>
        </w:rPr>
        <w:t xml:space="preserve"> </w:t>
      </w:r>
      <w:r>
        <w:rPr>
          <w:rFonts w:ascii="Tahoma" w:hAnsi="Tahoma"/>
          <w:color w:val="231F20"/>
        </w:rPr>
        <w:t>of</w:t>
      </w:r>
      <w:r>
        <w:rPr>
          <w:rFonts w:ascii="Tahoma" w:hAnsi="Tahoma"/>
          <w:color w:val="231F20"/>
          <w:spacing w:val="-5"/>
        </w:rPr>
        <w:t xml:space="preserve"> </w:t>
      </w:r>
      <w:r>
        <w:rPr>
          <w:rFonts w:ascii="Tahoma" w:hAnsi="Tahoma"/>
          <w:color w:val="231F20"/>
        </w:rPr>
        <w:t>Ireland</w:t>
      </w:r>
      <w:r>
        <w:rPr>
          <w:rFonts w:ascii="Tahoma" w:hAnsi="Tahoma"/>
          <w:color w:val="231F20"/>
          <w:spacing w:val="-5"/>
        </w:rPr>
        <w:t xml:space="preserve"> </w:t>
      </w:r>
      <w:r>
        <w:rPr>
          <w:rFonts w:ascii="Tahoma" w:hAnsi="Tahoma"/>
          <w:color w:val="231F20"/>
        </w:rPr>
        <w:t>broke</w:t>
      </w:r>
      <w:r>
        <w:rPr>
          <w:rFonts w:ascii="Tahoma" w:hAnsi="Tahoma"/>
          <w:color w:val="231F20"/>
          <w:spacing w:val="-5"/>
        </w:rPr>
        <w:t xml:space="preserve"> </w:t>
      </w:r>
      <w:r>
        <w:rPr>
          <w:rFonts w:ascii="Tahoma" w:hAnsi="Tahoma"/>
          <w:color w:val="231F20"/>
        </w:rPr>
        <w:t>away</w:t>
      </w:r>
      <w:r>
        <w:rPr>
          <w:rFonts w:ascii="Tahoma" w:hAnsi="Tahoma"/>
          <w:color w:val="231F20"/>
          <w:spacing w:val="-5"/>
        </w:rPr>
        <w:t xml:space="preserve"> </w:t>
      </w:r>
      <w:r>
        <w:rPr>
          <w:rFonts w:ascii="Tahoma" w:hAnsi="Tahoma"/>
          <w:color w:val="231F20"/>
        </w:rPr>
        <w:t xml:space="preserve">from the UK, which resulted in the full name we </w:t>
      </w:r>
      <w:r>
        <w:rPr>
          <w:rFonts w:ascii="Tahoma" w:hAnsi="Tahoma"/>
          <w:color w:val="231F20"/>
          <w:spacing w:val="-6"/>
        </w:rPr>
        <w:t>have</w:t>
      </w:r>
      <w:r>
        <w:rPr>
          <w:rFonts w:ascii="Tahoma" w:hAnsi="Tahoma"/>
          <w:color w:val="231F20"/>
          <w:spacing w:val="-10"/>
        </w:rPr>
        <w:t xml:space="preserve"> </w:t>
      </w:r>
      <w:r>
        <w:rPr>
          <w:rFonts w:ascii="Tahoma" w:hAnsi="Tahoma"/>
          <w:color w:val="231F20"/>
          <w:spacing w:val="-6"/>
        </w:rPr>
        <w:t>today:</w:t>
      </w:r>
      <w:r>
        <w:rPr>
          <w:rFonts w:ascii="Tahoma" w:hAnsi="Tahoma"/>
          <w:color w:val="231F20"/>
          <w:spacing w:val="-10"/>
        </w:rPr>
        <w:t xml:space="preserve"> </w:t>
      </w:r>
      <w:r>
        <w:rPr>
          <w:rFonts w:ascii="Tahoma" w:hAnsi="Tahoma"/>
          <w:color w:val="231F20"/>
          <w:spacing w:val="-6"/>
        </w:rPr>
        <w:t>the</w:t>
      </w:r>
      <w:r>
        <w:rPr>
          <w:rFonts w:ascii="Tahoma" w:hAnsi="Tahoma"/>
          <w:color w:val="231F20"/>
          <w:spacing w:val="-10"/>
        </w:rPr>
        <w:t xml:space="preserve"> </w:t>
      </w:r>
      <w:r>
        <w:rPr>
          <w:rFonts w:ascii="Tahoma" w:hAnsi="Tahoma"/>
          <w:color w:val="231F20"/>
          <w:spacing w:val="-6"/>
        </w:rPr>
        <w:t>United</w:t>
      </w:r>
      <w:r>
        <w:rPr>
          <w:rFonts w:ascii="Tahoma" w:hAnsi="Tahoma"/>
          <w:color w:val="231F20"/>
          <w:spacing w:val="-10"/>
        </w:rPr>
        <w:t xml:space="preserve"> </w:t>
      </w:r>
      <w:r>
        <w:rPr>
          <w:rFonts w:ascii="Tahoma" w:hAnsi="Tahoma"/>
          <w:color w:val="231F20"/>
          <w:spacing w:val="-6"/>
        </w:rPr>
        <w:t>Kingdom</w:t>
      </w:r>
      <w:r>
        <w:rPr>
          <w:rFonts w:ascii="Tahoma" w:hAnsi="Tahoma"/>
          <w:color w:val="231F20"/>
          <w:spacing w:val="-10"/>
        </w:rPr>
        <w:t xml:space="preserve"> </w:t>
      </w:r>
      <w:r>
        <w:rPr>
          <w:rFonts w:ascii="Tahoma" w:hAnsi="Tahoma"/>
          <w:color w:val="231F20"/>
          <w:spacing w:val="-6"/>
        </w:rPr>
        <w:t>of</w:t>
      </w:r>
      <w:r>
        <w:rPr>
          <w:rFonts w:ascii="Tahoma" w:hAnsi="Tahoma"/>
          <w:color w:val="231F20"/>
          <w:spacing w:val="-10"/>
        </w:rPr>
        <w:t xml:space="preserve"> </w:t>
      </w:r>
      <w:r>
        <w:rPr>
          <w:rFonts w:ascii="Tahoma" w:hAnsi="Tahoma"/>
          <w:color w:val="231F20"/>
          <w:spacing w:val="-6"/>
        </w:rPr>
        <w:t>Great</w:t>
      </w:r>
      <w:r>
        <w:rPr>
          <w:rFonts w:ascii="Tahoma" w:hAnsi="Tahoma"/>
          <w:color w:val="231F20"/>
          <w:spacing w:val="-10"/>
        </w:rPr>
        <w:t xml:space="preserve"> </w:t>
      </w:r>
      <w:r>
        <w:rPr>
          <w:rFonts w:ascii="Tahoma" w:hAnsi="Tahoma"/>
          <w:color w:val="231F20"/>
          <w:spacing w:val="-6"/>
        </w:rPr>
        <w:t xml:space="preserve">Britain </w:t>
      </w:r>
      <w:r>
        <w:rPr>
          <w:rFonts w:ascii="Tahoma" w:hAnsi="Tahoma"/>
          <w:color w:val="231F20"/>
          <w:spacing w:val="-2"/>
        </w:rPr>
        <w:t>and</w:t>
      </w:r>
      <w:r>
        <w:rPr>
          <w:rFonts w:ascii="Tahoma" w:hAnsi="Tahoma"/>
          <w:color w:val="231F20"/>
          <w:spacing w:val="-14"/>
        </w:rPr>
        <w:t xml:space="preserve"> </w:t>
      </w:r>
      <w:r>
        <w:rPr>
          <w:rFonts w:ascii="Tahoma" w:hAnsi="Tahoma"/>
          <w:color w:val="231F20"/>
          <w:spacing w:val="-2"/>
        </w:rPr>
        <w:t>Northern</w:t>
      </w:r>
      <w:r>
        <w:rPr>
          <w:rFonts w:ascii="Tahoma" w:hAnsi="Tahoma"/>
          <w:color w:val="231F20"/>
          <w:spacing w:val="-14"/>
        </w:rPr>
        <w:t xml:space="preserve"> </w:t>
      </w:r>
      <w:r>
        <w:rPr>
          <w:rFonts w:ascii="Tahoma" w:hAnsi="Tahoma"/>
          <w:color w:val="231F20"/>
          <w:spacing w:val="-2"/>
        </w:rPr>
        <w:t>Ireland.</w:t>
      </w:r>
      <w:r>
        <w:rPr>
          <w:rFonts w:ascii="Tahoma" w:hAnsi="Tahoma"/>
          <w:color w:val="231F20"/>
          <w:spacing w:val="-14"/>
        </w:rPr>
        <w:t xml:space="preserve"> </w:t>
      </w:r>
      <w:r>
        <w:rPr>
          <w:rFonts w:ascii="Tahoma" w:hAnsi="Tahoma"/>
          <w:color w:val="231F20"/>
          <w:spacing w:val="-2"/>
        </w:rPr>
        <w:t>Most</w:t>
      </w:r>
      <w:r>
        <w:rPr>
          <w:rFonts w:ascii="Tahoma" w:hAnsi="Tahoma"/>
          <w:color w:val="231F20"/>
          <w:spacing w:val="-14"/>
        </w:rPr>
        <w:t xml:space="preserve"> </w:t>
      </w:r>
      <w:r>
        <w:rPr>
          <w:rFonts w:ascii="Tahoma" w:hAnsi="Tahoma"/>
          <w:color w:val="231F20"/>
          <w:spacing w:val="-2"/>
        </w:rPr>
        <w:t>people</w:t>
      </w:r>
      <w:r>
        <w:rPr>
          <w:rFonts w:ascii="Tahoma" w:hAnsi="Tahoma"/>
          <w:color w:val="231F20"/>
          <w:spacing w:val="-14"/>
        </w:rPr>
        <w:t xml:space="preserve"> </w:t>
      </w:r>
      <w:r>
        <w:rPr>
          <w:rFonts w:ascii="Tahoma" w:hAnsi="Tahoma"/>
          <w:color w:val="231F20"/>
          <w:spacing w:val="-2"/>
        </w:rPr>
        <w:t>just</w:t>
      </w:r>
      <w:r>
        <w:rPr>
          <w:rFonts w:ascii="Tahoma" w:hAnsi="Tahoma"/>
          <w:color w:val="231F20"/>
          <w:spacing w:val="-14"/>
        </w:rPr>
        <w:t xml:space="preserve"> </w:t>
      </w:r>
      <w:r>
        <w:rPr>
          <w:rFonts w:ascii="Tahoma" w:hAnsi="Tahoma"/>
          <w:color w:val="231F20"/>
          <w:spacing w:val="-2"/>
        </w:rPr>
        <w:t>use</w:t>
      </w:r>
      <w:r>
        <w:rPr>
          <w:rFonts w:ascii="Tahoma" w:hAnsi="Tahoma"/>
          <w:color w:val="231F20"/>
          <w:spacing w:val="-14"/>
        </w:rPr>
        <w:t xml:space="preserve"> </w:t>
      </w:r>
      <w:r>
        <w:rPr>
          <w:rFonts w:ascii="Tahoma" w:hAnsi="Tahoma"/>
          <w:color w:val="231F20"/>
          <w:spacing w:val="-2"/>
        </w:rPr>
        <w:t>the shortened</w:t>
      </w:r>
      <w:r>
        <w:rPr>
          <w:rFonts w:ascii="Tahoma" w:hAnsi="Tahoma"/>
          <w:color w:val="231F20"/>
          <w:spacing w:val="-16"/>
        </w:rPr>
        <w:t xml:space="preserve"> </w:t>
      </w:r>
      <w:r>
        <w:rPr>
          <w:rFonts w:ascii="Tahoma" w:hAnsi="Tahoma"/>
          <w:color w:val="231F20"/>
          <w:spacing w:val="-2"/>
        </w:rPr>
        <w:t>name:</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United</w:t>
      </w:r>
      <w:r>
        <w:rPr>
          <w:rFonts w:ascii="Tahoma" w:hAnsi="Tahoma"/>
          <w:color w:val="231F20"/>
          <w:spacing w:val="-15"/>
        </w:rPr>
        <w:t xml:space="preserve"> </w:t>
      </w:r>
      <w:r>
        <w:rPr>
          <w:rFonts w:ascii="Tahoma" w:hAnsi="Tahoma"/>
          <w:color w:val="231F20"/>
          <w:spacing w:val="-2"/>
        </w:rPr>
        <w:t>Kingdom”</w:t>
      </w:r>
      <w:r>
        <w:rPr>
          <w:rFonts w:ascii="Tahoma" w:hAnsi="Tahoma"/>
          <w:color w:val="231F20"/>
          <w:spacing w:val="-15"/>
        </w:rPr>
        <w:t xml:space="preserve"> </w:t>
      </w:r>
      <w:r>
        <w:rPr>
          <w:rFonts w:ascii="Tahoma" w:hAnsi="Tahoma"/>
          <w:color w:val="231F20"/>
          <w:spacing w:val="-2"/>
        </w:rPr>
        <w:t>or</w:t>
      </w:r>
      <w:r>
        <w:rPr>
          <w:rFonts w:ascii="Tahoma" w:hAnsi="Tahoma"/>
          <w:color w:val="231F20"/>
          <w:spacing w:val="-16"/>
        </w:rPr>
        <w:t xml:space="preserve"> </w:t>
      </w:r>
      <w:r>
        <w:rPr>
          <w:rFonts w:ascii="Tahoma" w:hAnsi="Tahoma"/>
          <w:color w:val="231F20"/>
          <w:spacing w:val="-2"/>
        </w:rPr>
        <w:t xml:space="preserve">“the </w:t>
      </w:r>
      <w:r>
        <w:rPr>
          <w:rFonts w:ascii="Tahoma" w:hAnsi="Tahoma"/>
          <w:color w:val="231F20"/>
        </w:rPr>
        <w:t xml:space="preserve">UK”. People from the UK are called “British”, </w:t>
      </w:r>
      <w:r>
        <w:rPr>
          <w:rFonts w:ascii="Tahoma" w:hAnsi="Tahoma"/>
          <w:color w:val="231F20"/>
          <w:spacing w:val="-2"/>
        </w:rPr>
        <w:t>which</w:t>
      </w:r>
      <w:r>
        <w:rPr>
          <w:rFonts w:ascii="Tahoma" w:hAnsi="Tahoma"/>
          <w:color w:val="231F20"/>
          <w:spacing w:val="-16"/>
        </w:rPr>
        <w:t xml:space="preserve"> </w:t>
      </w:r>
      <w:r>
        <w:rPr>
          <w:rFonts w:ascii="Tahoma" w:hAnsi="Tahoma"/>
          <w:color w:val="231F20"/>
          <w:spacing w:val="-2"/>
        </w:rPr>
        <w:t>means</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UK</w:t>
      </w:r>
      <w:r>
        <w:rPr>
          <w:rFonts w:ascii="Tahoma" w:hAnsi="Tahoma"/>
          <w:color w:val="231F20"/>
          <w:spacing w:val="-15"/>
        </w:rPr>
        <w:t xml:space="preserve"> </w:t>
      </w:r>
      <w:r>
        <w:rPr>
          <w:rFonts w:ascii="Tahoma" w:hAnsi="Tahoma"/>
          <w:color w:val="231F20"/>
          <w:spacing w:val="-2"/>
        </w:rPr>
        <w:t>is</w:t>
      </w:r>
      <w:r>
        <w:rPr>
          <w:rFonts w:ascii="Tahoma" w:hAnsi="Tahoma"/>
          <w:color w:val="231F20"/>
          <w:spacing w:val="-15"/>
        </w:rPr>
        <w:t xml:space="preserve"> </w:t>
      </w:r>
      <w:r>
        <w:rPr>
          <w:rFonts w:ascii="Tahoma" w:hAnsi="Tahoma"/>
          <w:color w:val="231F20"/>
          <w:spacing w:val="-2"/>
        </w:rPr>
        <w:t>also</w:t>
      </w:r>
      <w:r>
        <w:rPr>
          <w:rFonts w:ascii="Tahoma" w:hAnsi="Tahoma"/>
          <w:color w:val="231F20"/>
          <w:spacing w:val="-16"/>
        </w:rPr>
        <w:t xml:space="preserve"> </w:t>
      </w:r>
      <w:r>
        <w:rPr>
          <w:rFonts w:ascii="Tahoma" w:hAnsi="Tahoma"/>
          <w:color w:val="231F20"/>
          <w:spacing w:val="-2"/>
        </w:rPr>
        <w:t>often</w:t>
      </w:r>
      <w:r>
        <w:rPr>
          <w:rFonts w:ascii="Tahoma" w:hAnsi="Tahoma"/>
          <w:color w:val="231F20"/>
          <w:spacing w:val="-15"/>
        </w:rPr>
        <w:t xml:space="preserve"> </w:t>
      </w:r>
      <w:r>
        <w:rPr>
          <w:rFonts w:ascii="Tahoma" w:hAnsi="Tahoma"/>
          <w:color w:val="231F20"/>
          <w:spacing w:val="-2"/>
        </w:rPr>
        <w:t>referred</w:t>
      </w:r>
      <w:r>
        <w:rPr>
          <w:rFonts w:ascii="Tahoma" w:hAnsi="Tahoma"/>
          <w:color w:val="231F20"/>
          <w:spacing w:val="-15"/>
        </w:rPr>
        <w:t xml:space="preserve"> </w:t>
      </w:r>
      <w:r>
        <w:rPr>
          <w:rFonts w:ascii="Tahoma" w:hAnsi="Tahoma"/>
          <w:color w:val="231F20"/>
          <w:spacing w:val="-2"/>
        </w:rPr>
        <w:t>to</w:t>
      </w:r>
      <w:r>
        <w:rPr>
          <w:rFonts w:ascii="Tahoma" w:hAnsi="Tahoma"/>
          <w:color w:val="231F20"/>
          <w:spacing w:val="-15"/>
        </w:rPr>
        <w:t xml:space="preserve"> </w:t>
      </w:r>
      <w:r>
        <w:rPr>
          <w:rFonts w:ascii="Tahoma" w:hAnsi="Tahoma"/>
          <w:color w:val="231F20"/>
          <w:spacing w:val="-2"/>
        </w:rPr>
        <w:t xml:space="preserve">as </w:t>
      </w:r>
      <w:r>
        <w:rPr>
          <w:rFonts w:ascii="Tahoma" w:hAnsi="Tahoma"/>
          <w:color w:val="231F20"/>
        </w:rPr>
        <w:t>Britain or Great Britain.</w:t>
      </w:r>
    </w:p>
    <w:p w14:paraId="66AE1019">
      <w:pPr>
        <w:pStyle w:val="11"/>
        <w:spacing w:before="189" w:line="252" w:lineRule="auto"/>
        <w:ind w:left="1501" w:right="1615"/>
        <w:jc w:val="both"/>
        <w:rPr>
          <w:rFonts w:ascii="Tahoma"/>
        </w:rPr>
      </w:pPr>
      <w:r>
        <w:rPr>
          <w:rFonts w:ascii="Tahoma"/>
          <w:color w:val="231F20"/>
        </w:rPr>
        <w:t>The</w:t>
      </w:r>
      <w:r>
        <w:rPr>
          <w:rFonts w:ascii="Tahoma"/>
          <w:color w:val="231F20"/>
          <w:spacing w:val="-2"/>
        </w:rPr>
        <w:t xml:space="preserve"> </w:t>
      </w:r>
      <w:r>
        <w:rPr>
          <w:rFonts w:ascii="Tahoma"/>
          <w:color w:val="231F20"/>
        </w:rPr>
        <w:t>four</w:t>
      </w:r>
      <w:r>
        <w:rPr>
          <w:rFonts w:ascii="Tahoma"/>
          <w:color w:val="231F20"/>
          <w:spacing w:val="-2"/>
        </w:rPr>
        <w:t xml:space="preserve"> </w:t>
      </w:r>
      <w:r>
        <w:rPr>
          <w:rFonts w:ascii="Tahoma"/>
          <w:color w:val="231F20"/>
        </w:rPr>
        <w:t>countries</w:t>
      </w:r>
      <w:r>
        <w:rPr>
          <w:rFonts w:ascii="Tahoma"/>
          <w:color w:val="231F20"/>
          <w:spacing w:val="-2"/>
        </w:rPr>
        <w:t xml:space="preserve"> </w:t>
      </w:r>
      <w:r>
        <w:rPr>
          <w:rFonts w:ascii="Tahoma"/>
          <w:color w:val="231F20"/>
        </w:rPr>
        <w:t>that</w:t>
      </w:r>
      <w:r>
        <w:rPr>
          <w:rFonts w:ascii="Tahoma"/>
          <w:color w:val="231F20"/>
          <w:spacing w:val="-2"/>
        </w:rPr>
        <w:t xml:space="preserve"> </w:t>
      </w:r>
      <w:r>
        <w:rPr>
          <w:rFonts w:ascii="Tahoma"/>
          <w:b/>
          <w:color w:val="231F20"/>
        </w:rPr>
        <w:t xml:space="preserve">belong </w:t>
      </w:r>
      <w:r>
        <w:rPr>
          <w:rFonts w:ascii="Tahoma"/>
          <w:color w:val="231F20"/>
        </w:rPr>
        <w:t>to</w:t>
      </w:r>
      <w:r>
        <w:rPr>
          <w:rFonts w:ascii="Tahoma"/>
          <w:color w:val="231F20"/>
          <w:spacing w:val="-2"/>
        </w:rPr>
        <w:t xml:space="preserve"> </w:t>
      </w:r>
      <w:r>
        <w:rPr>
          <w:rFonts w:ascii="Tahoma"/>
          <w:color w:val="231F20"/>
        </w:rPr>
        <w:t>the</w:t>
      </w:r>
      <w:r>
        <w:rPr>
          <w:rFonts w:ascii="Tahoma"/>
          <w:color w:val="231F20"/>
          <w:spacing w:val="-2"/>
        </w:rPr>
        <w:t xml:space="preserve"> </w:t>
      </w:r>
      <w:r>
        <w:rPr>
          <w:rFonts w:ascii="Tahoma"/>
          <w:color w:val="231F20"/>
        </w:rPr>
        <w:t>United</w:t>
      </w:r>
      <w:r>
        <w:rPr>
          <w:rFonts w:ascii="Tahoma"/>
          <w:color w:val="231F20"/>
          <w:spacing w:val="-2"/>
        </w:rPr>
        <w:t xml:space="preserve"> </w:t>
      </w:r>
      <w:r>
        <w:rPr>
          <w:rFonts w:ascii="Tahoma"/>
          <w:color w:val="231F20"/>
        </w:rPr>
        <w:t>Kingdom</w:t>
      </w:r>
      <w:r>
        <w:rPr>
          <w:rFonts w:ascii="Tahoma"/>
          <w:color w:val="231F20"/>
          <w:spacing w:val="-2"/>
        </w:rPr>
        <w:t xml:space="preserve"> </w:t>
      </w:r>
      <w:r>
        <w:rPr>
          <w:rFonts w:ascii="Tahoma"/>
          <w:color w:val="231F20"/>
        </w:rPr>
        <w:t>work</w:t>
      </w:r>
      <w:r>
        <w:rPr>
          <w:rFonts w:ascii="Tahoma"/>
          <w:color w:val="231F20"/>
          <w:spacing w:val="-2"/>
        </w:rPr>
        <w:t xml:space="preserve"> </w:t>
      </w:r>
      <w:r>
        <w:rPr>
          <w:rFonts w:ascii="Tahoma"/>
          <w:color w:val="231F20"/>
        </w:rPr>
        <w:t>together</w:t>
      </w:r>
      <w:r>
        <w:rPr>
          <w:rFonts w:ascii="Tahoma"/>
          <w:color w:val="231F20"/>
          <w:spacing w:val="-2"/>
        </w:rPr>
        <w:t xml:space="preserve"> </w:t>
      </w:r>
      <w:r>
        <w:rPr>
          <w:rFonts w:ascii="Tahoma"/>
          <w:color w:val="231F20"/>
        </w:rPr>
        <w:t>in</w:t>
      </w:r>
      <w:r>
        <w:rPr>
          <w:rFonts w:ascii="Tahoma"/>
          <w:color w:val="231F20"/>
          <w:spacing w:val="-2"/>
        </w:rPr>
        <w:t xml:space="preserve"> </w:t>
      </w:r>
      <w:r>
        <w:rPr>
          <w:rFonts w:ascii="Tahoma"/>
          <w:color w:val="231F20"/>
        </w:rPr>
        <w:t>some</w:t>
      </w:r>
      <w:r>
        <w:rPr>
          <w:rFonts w:ascii="Tahoma"/>
          <w:color w:val="231F20"/>
          <w:spacing w:val="-2"/>
        </w:rPr>
        <w:t xml:space="preserve"> </w:t>
      </w:r>
      <w:r>
        <w:rPr>
          <w:rFonts w:ascii="Tahoma"/>
          <w:color w:val="231F20"/>
        </w:rPr>
        <w:t>areas.</w:t>
      </w:r>
      <w:r>
        <w:rPr>
          <w:rFonts w:ascii="Tahoma"/>
          <w:color w:val="231F20"/>
          <w:spacing w:val="-2"/>
        </w:rPr>
        <w:t xml:space="preserve"> </w:t>
      </w:r>
      <w:r>
        <w:rPr>
          <w:rFonts w:ascii="Tahoma"/>
          <w:color w:val="231F20"/>
        </w:rPr>
        <w:t xml:space="preserve">They use the same flag, known as the Union Jack, as well as share the same currency and </w:t>
      </w:r>
      <w:r>
        <w:rPr>
          <w:rFonts w:ascii="Tahoma"/>
          <w:b/>
          <w:color w:val="231F20"/>
          <w:spacing w:val="-2"/>
        </w:rPr>
        <w:t>military</w:t>
      </w:r>
      <w:r>
        <w:rPr>
          <w:rFonts w:ascii="Tahoma"/>
          <w:b/>
          <w:color w:val="231F20"/>
          <w:spacing w:val="-14"/>
        </w:rPr>
        <w:t xml:space="preserve"> </w:t>
      </w:r>
      <w:r>
        <w:rPr>
          <w:rFonts w:ascii="Tahoma"/>
          <w:b/>
          <w:color w:val="231F20"/>
          <w:spacing w:val="-2"/>
        </w:rPr>
        <w:t>defence</w:t>
      </w:r>
      <w:r>
        <w:rPr>
          <w:rFonts w:ascii="Tahoma"/>
          <w:color w:val="231F20"/>
          <w:spacing w:val="-2"/>
        </w:rPr>
        <w:t>.</w:t>
      </w:r>
      <w:r>
        <w:rPr>
          <w:rFonts w:ascii="Tahoma"/>
          <w:color w:val="231F20"/>
          <w:spacing w:val="-14"/>
        </w:rPr>
        <w:t xml:space="preserve"> </w:t>
      </w:r>
      <w:r>
        <w:rPr>
          <w:rFonts w:ascii="Tahoma"/>
          <w:color w:val="231F20"/>
          <w:spacing w:val="-2"/>
        </w:rPr>
        <w:t>However,</w:t>
      </w:r>
      <w:r>
        <w:rPr>
          <w:rFonts w:ascii="Tahoma"/>
          <w:color w:val="231F20"/>
          <w:spacing w:val="-14"/>
        </w:rPr>
        <w:t xml:space="preserve"> </w:t>
      </w:r>
      <w:r>
        <w:rPr>
          <w:rFonts w:ascii="Tahoma"/>
          <w:color w:val="231F20"/>
          <w:spacing w:val="-2"/>
        </w:rPr>
        <w:t>they</w:t>
      </w:r>
      <w:r>
        <w:rPr>
          <w:rFonts w:ascii="Tahoma"/>
          <w:color w:val="231F20"/>
          <w:spacing w:val="-14"/>
        </w:rPr>
        <w:t xml:space="preserve"> </w:t>
      </w:r>
      <w:r>
        <w:rPr>
          <w:rFonts w:ascii="Tahoma"/>
          <w:color w:val="231F20"/>
          <w:spacing w:val="-2"/>
        </w:rPr>
        <w:t>also</w:t>
      </w:r>
      <w:r>
        <w:rPr>
          <w:rFonts w:ascii="Tahoma"/>
          <w:color w:val="231F20"/>
          <w:spacing w:val="-14"/>
        </w:rPr>
        <w:t xml:space="preserve"> </w:t>
      </w:r>
      <w:r>
        <w:rPr>
          <w:rFonts w:ascii="Tahoma"/>
          <w:color w:val="231F20"/>
          <w:spacing w:val="-2"/>
        </w:rPr>
        <w:t>have</w:t>
      </w:r>
      <w:r>
        <w:rPr>
          <w:rFonts w:ascii="Tahoma"/>
          <w:color w:val="231F20"/>
          <w:spacing w:val="-14"/>
        </w:rPr>
        <w:t xml:space="preserve"> </w:t>
      </w:r>
      <w:r>
        <w:rPr>
          <w:rFonts w:ascii="Tahoma"/>
          <w:color w:val="231F20"/>
          <w:spacing w:val="-2"/>
        </w:rPr>
        <w:t>some</w:t>
      </w:r>
      <w:r>
        <w:rPr>
          <w:rFonts w:ascii="Tahoma"/>
          <w:color w:val="231F20"/>
          <w:spacing w:val="-14"/>
        </w:rPr>
        <w:t xml:space="preserve"> </w:t>
      </w:r>
      <w:r>
        <w:rPr>
          <w:rFonts w:ascii="Tahoma"/>
          <w:color w:val="231F20"/>
          <w:spacing w:val="-2"/>
        </w:rPr>
        <w:t>differences.</w:t>
      </w:r>
      <w:r>
        <w:rPr>
          <w:rFonts w:ascii="Tahoma"/>
          <w:color w:val="231F20"/>
          <w:spacing w:val="-14"/>
        </w:rPr>
        <w:t xml:space="preserve"> </w:t>
      </w:r>
      <w:r>
        <w:rPr>
          <w:rFonts w:ascii="Tahoma"/>
          <w:color w:val="231F20"/>
          <w:spacing w:val="-2"/>
        </w:rPr>
        <w:t>For</w:t>
      </w:r>
      <w:r>
        <w:rPr>
          <w:rFonts w:ascii="Tahoma"/>
          <w:color w:val="231F20"/>
          <w:spacing w:val="-14"/>
        </w:rPr>
        <w:t xml:space="preserve"> </w:t>
      </w:r>
      <w:r>
        <w:rPr>
          <w:rFonts w:ascii="Tahoma"/>
          <w:color w:val="231F20"/>
          <w:spacing w:val="-2"/>
        </w:rPr>
        <w:t>example,</w:t>
      </w:r>
      <w:r>
        <w:rPr>
          <w:rFonts w:ascii="Tahoma"/>
          <w:color w:val="231F20"/>
          <w:spacing w:val="-14"/>
        </w:rPr>
        <w:t xml:space="preserve"> </w:t>
      </w:r>
      <w:r>
        <w:rPr>
          <w:rFonts w:ascii="Tahoma"/>
          <w:color w:val="231F20"/>
          <w:spacing w:val="-2"/>
        </w:rPr>
        <w:t>England,</w:t>
      </w:r>
      <w:r>
        <w:rPr>
          <w:rFonts w:ascii="Tahoma"/>
          <w:color w:val="231F20"/>
          <w:spacing w:val="-14"/>
        </w:rPr>
        <w:t xml:space="preserve"> </w:t>
      </w:r>
      <w:r>
        <w:rPr>
          <w:rFonts w:ascii="Tahoma"/>
          <w:color w:val="231F20"/>
          <w:spacing w:val="-2"/>
        </w:rPr>
        <w:t xml:space="preserve">Wales, </w:t>
      </w:r>
      <w:r>
        <w:rPr>
          <w:rFonts w:ascii="Tahoma"/>
          <w:color w:val="231F20"/>
        </w:rPr>
        <w:t xml:space="preserve">Scotland, and Northern Ireland all have different education systems and </w:t>
      </w:r>
      <w:r>
        <w:rPr>
          <w:rFonts w:ascii="Tahoma"/>
          <w:b/>
          <w:color w:val="231F20"/>
        </w:rPr>
        <w:t xml:space="preserve">legal </w:t>
      </w:r>
      <w:r>
        <w:rPr>
          <w:rFonts w:ascii="Tahoma"/>
          <w:color w:val="231F20"/>
        </w:rPr>
        <w:t>systems. They also have their own traditions, like their own national days and national dishes. And they even have their own football teams for competitions like the World Cup!</w:t>
      </w:r>
    </w:p>
    <w:p w14:paraId="079732FE">
      <w:pPr>
        <w:pStyle w:val="11"/>
        <w:spacing w:before="177" w:line="252" w:lineRule="auto"/>
        <w:ind w:left="1501" w:right="1613"/>
        <w:jc w:val="both"/>
        <w:rPr>
          <w:rFonts w:ascii="Tahoma"/>
        </w:rPr>
      </w:pPr>
      <w:r>
        <w:rPr>
          <w:rFonts w:ascii="Tahoma"/>
          <w:color w:val="231F20"/>
        </w:rPr>
        <w:t>The United Kingdom has a long and interesting history. Exploring it can help you understand much more about the country and its traditions. Almost everywhere you go in the</w:t>
      </w:r>
      <w:r>
        <w:rPr>
          <w:rFonts w:ascii="Tahoma"/>
          <w:color w:val="231F20"/>
          <w:spacing w:val="-3"/>
        </w:rPr>
        <w:t xml:space="preserve"> </w:t>
      </w:r>
      <w:r>
        <w:rPr>
          <w:rFonts w:ascii="Tahoma"/>
          <w:color w:val="231F20"/>
        </w:rPr>
        <w:t>UK,</w:t>
      </w:r>
      <w:r>
        <w:rPr>
          <w:rFonts w:ascii="Tahoma"/>
          <w:color w:val="231F20"/>
          <w:spacing w:val="-3"/>
        </w:rPr>
        <w:t xml:space="preserve"> </w:t>
      </w:r>
      <w:r>
        <w:rPr>
          <w:rFonts w:ascii="Tahoma"/>
          <w:color w:val="231F20"/>
        </w:rPr>
        <w:t>you</w:t>
      </w:r>
      <w:r>
        <w:rPr>
          <w:rFonts w:ascii="Tahoma"/>
          <w:color w:val="231F20"/>
          <w:spacing w:val="-3"/>
        </w:rPr>
        <w:t xml:space="preserve"> </w:t>
      </w:r>
      <w:r>
        <w:rPr>
          <w:rFonts w:ascii="Tahoma"/>
          <w:color w:val="231F20"/>
        </w:rPr>
        <w:t>will</w:t>
      </w:r>
      <w:r>
        <w:rPr>
          <w:rFonts w:ascii="Tahoma"/>
          <w:color w:val="231F20"/>
          <w:spacing w:val="-3"/>
        </w:rPr>
        <w:t xml:space="preserve"> </w:t>
      </w:r>
      <w:r>
        <w:rPr>
          <w:rFonts w:ascii="Tahoma"/>
          <w:color w:val="231F20"/>
        </w:rPr>
        <w:t>be</w:t>
      </w:r>
      <w:r>
        <w:rPr>
          <w:rFonts w:ascii="Tahoma"/>
          <w:color w:val="231F20"/>
          <w:spacing w:val="-2"/>
        </w:rPr>
        <w:t xml:space="preserve"> </w:t>
      </w:r>
      <w:r>
        <w:rPr>
          <w:rFonts w:ascii="Tahoma"/>
          <w:b/>
          <w:color w:val="231F20"/>
        </w:rPr>
        <w:t xml:space="preserve">surrounded </w:t>
      </w:r>
      <w:r>
        <w:rPr>
          <w:rFonts w:ascii="Tahoma"/>
          <w:color w:val="231F20"/>
        </w:rPr>
        <w:t>by</w:t>
      </w:r>
      <w:r>
        <w:rPr>
          <w:rFonts w:ascii="Tahoma"/>
          <w:color w:val="231F20"/>
          <w:spacing w:val="-3"/>
        </w:rPr>
        <w:t xml:space="preserve"> </w:t>
      </w:r>
      <w:r>
        <w:rPr>
          <w:rFonts w:ascii="Tahoma"/>
          <w:b/>
          <w:color w:val="231F20"/>
        </w:rPr>
        <w:t xml:space="preserve">evidence </w:t>
      </w:r>
      <w:r>
        <w:rPr>
          <w:rFonts w:ascii="Tahoma"/>
          <w:color w:val="231F20"/>
        </w:rPr>
        <w:t>of</w:t>
      </w:r>
      <w:r>
        <w:rPr>
          <w:rFonts w:ascii="Tahoma"/>
          <w:color w:val="231F20"/>
          <w:spacing w:val="-3"/>
        </w:rPr>
        <w:t xml:space="preserve"> </w:t>
      </w:r>
      <w:r>
        <w:rPr>
          <w:rFonts w:ascii="Tahoma"/>
          <w:color w:val="231F20"/>
        </w:rPr>
        <w:t>four</w:t>
      </w:r>
      <w:r>
        <w:rPr>
          <w:rFonts w:ascii="Tahoma"/>
          <w:color w:val="231F20"/>
          <w:spacing w:val="-3"/>
        </w:rPr>
        <w:t xml:space="preserve"> </w:t>
      </w:r>
      <w:r>
        <w:rPr>
          <w:rFonts w:ascii="Tahoma"/>
          <w:color w:val="231F20"/>
        </w:rPr>
        <w:t>different</w:t>
      </w:r>
      <w:r>
        <w:rPr>
          <w:rFonts w:ascii="Tahoma"/>
          <w:color w:val="231F20"/>
          <w:spacing w:val="-3"/>
        </w:rPr>
        <w:t xml:space="preserve"> </w:t>
      </w:r>
      <w:r>
        <w:rPr>
          <w:rFonts w:ascii="Tahoma"/>
          <w:color w:val="231F20"/>
        </w:rPr>
        <w:t>groups</w:t>
      </w:r>
      <w:r>
        <w:rPr>
          <w:rFonts w:ascii="Tahoma"/>
          <w:color w:val="231F20"/>
          <w:spacing w:val="-3"/>
        </w:rPr>
        <w:t xml:space="preserve"> </w:t>
      </w:r>
      <w:r>
        <w:rPr>
          <w:rFonts w:ascii="Tahoma"/>
          <w:color w:val="231F20"/>
        </w:rPr>
        <w:t>of</w:t>
      </w:r>
      <w:r>
        <w:rPr>
          <w:rFonts w:ascii="Tahoma"/>
          <w:color w:val="231F20"/>
          <w:spacing w:val="-3"/>
        </w:rPr>
        <w:t xml:space="preserve"> </w:t>
      </w:r>
      <w:r>
        <w:rPr>
          <w:rFonts w:ascii="Tahoma"/>
          <w:color w:val="231F20"/>
        </w:rPr>
        <w:t>people</w:t>
      </w:r>
      <w:r>
        <w:rPr>
          <w:rFonts w:ascii="Tahoma"/>
          <w:color w:val="231F20"/>
          <w:spacing w:val="-3"/>
        </w:rPr>
        <w:t xml:space="preserve"> </w:t>
      </w:r>
      <w:r>
        <w:rPr>
          <w:rFonts w:ascii="Tahoma"/>
          <w:color w:val="231F20"/>
        </w:rPr>
        <w:t>who</w:t>
      </w:r>
      <w:r>
        <w:rPr>
          <w:rFonts w:ascii="Tahoma"/>
          <w:color w:val="231F20"/>
          <w:spacing w:val="-3"/>
        </w:rPr>
        <w:t xml:space="preserve"> </w:t>
      </w:r>
      <w:r>
        <w:rPr>
          <w:rFonts w:ascii="Tahoma"/>
          <w:color w:val="231F20"/>
        </w:rPr>
        <w:t>took over at different times throughout history. The first group, the Romans, came in the first century. They built the first towns and good roads. Next, the Anglo-Saxons arrived in the fifth</w:t>
      </w:r>
      <w:r>
        <w:rPr>
          <w:rFonts w:ascii="Tahoma"/>
          <w:color w:val="231F20"/>
          <w:spacing w:val="18"/>
        </w:rPr>
        <w:t xml:space="preserve"> </w:t>
      </w:r>
      <w:r>
        <w:rPr>
          <w:rFonts w:ascii="Tahoma"/>
          <w:color w:val="231F20"/>
        </w:rPr>
        <w:t>century.</w:t>
      </w:r>
      <w:r>
        <w:rPr>
          <w:rFonts w:ascii="Tahoma"/>
          <w:color w:val="231F20"/>
          <w:spacing w:val="18"/>
        </w:rPr>
        <w:t xml:space="preserve"> </w:t>
      </w:r>
      <w:r>
        <w:rPr>
          <w:rFonts w:ascii="Tahoma"/>
          <w:color w:val="231F20"/>
        </w:rPr>
        <w:t>They</w:t>
      </w:r>
      <w:r>
        <w:rPr>
          <w:rFonts w:ascii="Tahoma"/>
          <w:color w:val="231F20"/>
          <w:spacing w:val="18"/>
        </w:rPr>
        <w:t xml:space="preserve"> </w:t>
      </w:r>
      <w:r>
        <w:rPr>
          <w:rFonts w:ascii="Tahoma"/>
          <w:color w:val="231F20"/>
        </w:rPr>
        <w:t>introduced</w:t>
      </w:r>
      <w:r>
        <w:rPr>
          <w:rFonts w:ascii="Tahoma"/>
          <w:color w:val="231F20"/>
          <w:spacing w:val="18"/>
        </w:rPr>
        <w:t xml:space="preserve"> </w:t>
      </w:r>
      <w:r>
        <w:rPr>
          <w:rFonts w:ascii="Tahoma"/>
          <w:color w:val="231F20"/>
        </w:rPr>
        <w:t>the</w:t>
      </w:r>
      <w:r>
        <w:rPr>
          <w:rFonts w:ascii="Tahoma"/>
          <w:color w:val="231F20"/>
          <w:spacing w:val="18"/>
        </w:rPr>
        <w:t xml:space="preserve"> </w:t>
      </w:r>
      <w:r>
        <w:rPr>
          <w:rFonts w:ascii="Tahoma"/>
          <w:color w:val="231F20"/>
        </w:rPr>
        <w:t>beginnings</w:t>
      </w:r>
      <w:r>
        <w:rPr>
          <w:rFonts w:ascii="Tahoma"/>
          <w:color w:val="231F20"/>
          <w:spacing w:val="18"/>
        </w:rPr>
        <w:t xml:space="preserve"> </w:t>
      </w:r>
      <w:r>
        <w:rPr>
          <w:rFonts w:ascii="Tahoma"/>
          <w:color w:val="231F20"/>
        </w:rPr>
        <w:t>of</w:t>
      </w:r>
      <w:r>
        <w:rPr>
          <w:rFonts w:ascii="Tahoma"/>
          <w:color w:val="231F20"/>
          <w:spacing w:val="18"/>
        </w:rPr>
        <w:t xml:space="preserve"> </w:t>
      </w:r>
      <w:r>
        <w:rPr>
          <w:rFonts w:ascii="Tahoma"/>
          <w:color w:val="231F20"/>
        </w:rPr>
        <w:t>the</w:t>
      </w:r>
      <w:r>
        <w:rPr>
          <w:rFonts w:ascii="Tahoma"/>
          <w:color w:val="231F20"/>
          <w:spacing w:val="18"/>
        </w:rPr>
        <w:t xml:space="preserve"> </w:t>
      </w:r>
      <w:r>
        <w:rPr>
          <w:rFonts w:ascii="Tahoma"/>
          <w:color w:val="231F20"/>
        </w:rPr>
        <w:t>English</w:t>
      </w:r>
      <w:r>
        <w:rPr>
          <w:rFonts w:ascii="Tahoma"/>
          <w:color w:val="231F20"/>
          <w:spacing w:val="18"/>
        </w:rPr>
        <w:t xml:space="preserve"> </w:t>
      </w:r>
      <w:r>
        <w:rPr>
          <w:rFonts w:ascii="Tahoma"/>
          <w:color w:val="231F20"/>
        </w:rPr>
        <w:t>language,</w:t>
      </w:r>
      <w:r>
        <w:rPr>
          <w:rFonts w:ascii="Tahoma"/>
          <w:color w:val="231F20"/>
          <w:spacing w:val="18"/>
        </w:rPr>
        <w:t xml:space="preserve"> </w:t>
      </w:r>
      <w:r>
        <w:rPr>
          <w:rFonts w:ascii="Tahoma"/>
          <w:color w:val="231F20"/>
        </w:rPr>
        <w:t>and</w:t>
      </w:r>
      <w:r>
        <w:rPr>
          <w:rFonts w:ascii="Tahoma"/>
          <w:color w:val="231F20"/>
          <w:spacing w:val="18"/>
        </w:rPr>
        <w:t xml:space="preserve"> </w:t>
      </w:r>
      <w:r>
        <w:rPr>
          <w:rFonts w:ascii="Tahoma"/>
          <w:color w:val="231F20"/>
        </w:rPr>
        <w:t>changed</w:t>
      </w:r>
      <w:r>
        <w:rPr>
          <w:rFonts w:ascii="Tahoma"/>
          <w:color w:val="231F20"/>
          <w:spacing w:val="18"/>
        </w:rPr>
        <w:t xml:space="preserve"> </w:t>
      </w:r>
      <w:r>
        <w:rPr>
          <w:rFonts w:ascii="Tahoma"/>
          <w:color w:val="231F20"/>
          <w:spacing w:val="-5"/>
        </w:rPr>
        <w:t>the</w:t>
      </w:r>
    </w:p>
    <w:p w14:paraId="0256F265">
      <w:pPr>
        <w:pStyle w:val="11"/>
        <w:spacing w:before="11"/>
        <w:rPr>
          <w:rFonts w:ascii="Tahoma"/>
          <w:sz w:val="27"/>
        </w:rPr>
      </w:pPr>
    </w:p>
    <w:p w14:paraId="0C8A678C">
      <w:pPr>
        <w:tabs>
          <w:tab w:val="left" w:pos="1155"/>
        </w:tabs>
        <w:spacing w:before="97"/>
        <w:ind w:left="619" w:right="0" w:firstLine="0"/>
        <w:jc w:val="left"/>
        <w:rPr>
          <w:sz w:val="18"/>
        </w:rPr>
      </w:pPr>
      <w:r>
        <w:rPr>
          <w:rFonts w:ascii="Tahoma"/>
          <w:color w:val="231F20"/>
          <w:spacing w:val="-5"/>
          <w:sz w:val="20"/>
        </w:rPr>
        <w:t>40</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p w14:paraId="2F57C8A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52F010F">
      <w:pPr>
        <w:spacing w:after="0" w:line="240" w:lineRule="auto"/>
        <w:jc w:val="left"/>
        <w:rPr>
          <w:sz w:val="20"/>
        </w:rPr>
        <w:sectPr>
          <w:pgSz w:w="11910" w:h="16840"/>
          <w:pgMar w:top="0" w:right="0" w:bottom="0" w:left="0" w:header="720" w:footer="720" w:gutter="0"/>
          <w:cols w:space="720" w:num="1"/>
        </w:sectPr>
      </w:pPr>
    </w:p>
    <w:p w14:paraId="0410932A">
      <w:pPr>
        <w:pStyle w:val="11"/>
        <w:rPr>
          <w:sz w:val="20"/>
        </w:rPr>
      </w:pPr>
    </w:p>
    <w:p w14:paraId="33E2B1ED">
      <w:pPr>
        <w:pStyle w:val="11"/>
        <w:rPr>
          <w:sz w:val="20"/>
        </w:rPr>
      </w:pPr>
    </w:p>
    <w:p w14:paraId="2F012792">
      <w:pPr>
        <w:pStyle w:val="11"/>
        <w:rPr>
          <w:sz w:val="20"/>
        </w:rPr>
      </w:pPr>
    </w:p>
    <w:p w14:paraId="4BC661D3">
      <w:pPr>
        <w:pStyle w:val="11"/>
        <w:spacing w:before="9"/>
        <w:rPr>
          <w:sz w:val="28"/>
        </w:rPr>
      </w:pPr>
    </w:p>
    <w:p w14:paraId="25B4CBC8">
      <w:pPr>
        <w:pStyle w:val="11"/>
        <w:ind w:left="1360"/>
        <w:rPr>
          <w:sz w:val="20"/>
        </w:rPr>
      </w:pPr>
      <w:r>
        <w:rPr>
          <w:sz w:val="20"/>
        </w:rPr>
        <mc:AlternateContent>
          <mc:Choice Requires="wpg">
            <w:drawing>
              <wp:inline distT="0" distB="0" distL="0" distR="0">
                <wp:extent cx="5949950" cy="2647315"/>
                <wp:effectExtent l="0" t="0" r="0" b="635"/>
                <wp:docPr id="2032" name="Group 2032"/>
                <wp:cNvGraphicFramePr/>
                <a:graphic xmlns:a="http://schemas.openxmlformats.org/drawingml/2006/main">
                  <a:graphicData uri="http://schemas.microsoft.com/office/word/2010/wordprocessingGroup">
                    <wpg:wgp>
                      <wpg:cNvGrpSpPr/>
                      <wpg:grpSpPr>
                        <a:xfrm>
                          <a:off x="0" y="0"/>
                          <a:ext cx="5949950" cy="2647315"/>
                          <a:chOff x="0" y="0"/>
                          <a:chExt cx="5949950" cy="2647315"/>
                        </a:xfrm>
                      </wpg:grpSpPr>
                      <wps:wsp>
                        <wps:cNvPr id="2033" name="Graphic 2033"/>
                        <wps:cNvSpPr/>
                        <wps:spPr>
                          <a:xfrm>
                            <a:off x="0" y="0"/>
                            <a:ext cx="5949950" cy="2647315"/>
                          </a:xfrm>
                          <a:custGeom>
                            <a:avLst/>
                            <a:gdLst/>
                            <a:ahLst/>
                            <a:cxnLst/>
                            <a:rect l="l" t="t" r="r" b="b"/>
                            <a:pathLst>
                              <a:path w="5949950" h="2647315">
                                <a:moveTo>
                                  <a:pt x="5851779" y="0"/>
                                </a:moveTo>
                                <a:lnTo>
                                  <a:pt x="97662" y="0"/>
                                </a:lnTo>
                                <a:lnTo>
                                  <a:pt x="41201" y="1799"/>
                                </a:lnTo>
                                <a:lnTo>
                                  <a:pt x="12207" y="14398"/>
                                </a:lnTo>
                                <a:lnTo>
                                  <a:pt x="1525" y="48595"/>
                                </a:lnTo>
                                <a:lnTo>
                                  <a:pt x="0" y="115189"/>
                                </a:lnTo>
                                <a:lnTo>
                                  <a:pt x="0" y="2532126"/>
                                </a:lnTo>
                                <a:lnTo>
                                  <a:pt x="1525" y="2598719"/>
                                </a:lnTo>
                                <a:lnTo>
                                  <a:pt x="12207" y="2632916"/>
                                </a:lnTo>
                                <a:lnTo>
                                  <a:pt x="41201" y="2645515"/>
                                </a:lnTo>
                                <a:lnTo>
                                  <a:pt x="97662" y="2647315"/>
                                </a:lnTo>
                                <a:lnTo>
                                  <a:pt x="5851779" y="2647315"/>
                                </a:lnTo>
                                <a:lnTo>
                                  <a:pt x="5908313" y="2645515"/>
                                </a:lnTo>
                                <a:lnTo>
                                  <a:pt x="5937345" y="2632916"/>
                                </a:lnTo>
                                <a:lnTo>
                                  <a:pt x="5948041" y="2598719"/>
                                </a:lnTo>
                                <a:lnTo>
                                  <a:pt x="5949569" y="2532126"/>
                                </a:lnTo>
                                <a:lnTo>
                                  <a:pt x="5949569" y="115189"/>
                                </a:lnTo>
                                <a:lnTo>
                                  <a:pt x="5948041" y="48595"/>
                                </a:lnTo>
                                <a:lnTo>
                                  <a:pt x="5937345" y="14398"/>
                                </a:lnTo>
                                <a:lnTo>
                                  <a:pt x="5908313" y="1799"/>
                                </a:lnTo>
                                <a:lnTo>
                                  <a:pt x="5851779" y="0"/>
                                </a:lnTo>
                                <a:close/>
                              </a:path>
                            </a:pathLst>
                          </a:custGeom>
                          <a:solidFill>
                            <a:srgbClr val="E9EAE9"/>
                          </a:solidFill>
                        </wps:spPr>
                        <wps:bodyPr wrap="square" lIns="0" tIns="0" rIns="0" bIns="0" rtlCol="0">
                          <a:noAutofit/>
                        </wps:bodyPr>
                      </wps:wsp>
                      <wps:wsp>
                        <wps:cNvPr id="2034" name="Textbox 2034"/>
                        <wps:cNvSpPr txBox="1"/>
                        <wps:spPr>
                          <a:xfrm>
                            <a:off x="0" y="0"/>
                            <a:ext cx="5949950" cy="2647315"/>
                          </a:xfrm>
                          <a:prstGeom prst="rect">
                            <a:avLst/>
                          </a:prstGeom>
                        </wps:spPr>
                        <wps:txbx>
                          <w:txbxContent>
                            <w:p w14:paraId="67E04AC7">
                              <w:pPr>
                                <w:spacing w:before="113" w:line="252" w:lineRule="auto"/>
                                <w:ind w:left="353" w:right="298" w:firstLine="0"/>
                                <w:jc w:val="both"/>
                                <w:rPr>
                                  <w:rFonts w:ascii="Tahoma"/>
                                  <w:sz w:val="22"/>
                                </w:rPr>
                              </w:pPr>
                              <w:r>
                                <w:rPr>
                                  <w:rFonts w:ascii="Tahoma"/>
                                  <w:color w:val="231F20"/>
                                  <w:sz w:val="22"/>
                                </w:rPr>
                                <w:t xml:space="preserve">way people built houses. The Vikings came in the eighth century and left behind lots of new vocabulary, as well as the names of many </w:t>
                              </w:r>
                              <w:r>
                                <w:rPr>
                                  <w:rFonts w:ascii="Tahoma"/>
                                  <w:b/>
                                  <w:color w:val="231F20"/>
                                  <w:sz w:val="22"/>
                                </w:rPr>
                                <w:t xml:space="preserve">locations </w:t>
                              </w:r>
                              <w:r>
                                <w:rPr>
                                  <w:rFonts w:ascii="Tahoma"/>
                                  <w:color w:val="231F20"/>
                                  <w:sz w:val="22"/>
                                </w:rPr>
                                <w:t xml:space="preserve">across the UK. The last group were the Normans. They conquered England after the well-known </w:t>
                              </w:r>
                              <w:r>
                                <w:rPr>
                                  <w:rFonts w:ascii="Tahoma"/>
                                  <w:b/>
                                  <w:color w:val="231F20"/>
                                  <w:sz w:val="22"/>
                                </w:rPr>
                                <w:t xml:space="preserve">Battle </w:t>
                              </w:r>
                              <w:r>
                                <w:rPr>
                                  <w:rFonts w:ascii="Tahoma"/>
                                  <w:color w:val="231F20"/>
                                  <w:sz w:val="22"/>
                                </w:rPr>
                                <w:t>of Hastings in the 11th century. They had castles built all around England, and made changes to the legal system. The Normans were French, so many French words slowly entered into the English language.</w:t>
                              </w:r>
                            </w:p>
                            <w:p w14:paraId="707C377E">
                              <w:pPr>
                                <w:spacing w:before="177" w:line="252" w:lineRule="auto"/>
                                <w:ind w:left="353" w:right="296" w:firstLine="0"/>
                                <w:jc w:val="both"/>
                                <w:rPr>
                                  <w:rFonts w:ascii="Tahoma"/>
                                  <w:sz w:val="22"/>
                                </w:rPr>
                              </w:pPr>
                              <w:r>
                                <w:rPr>
                                  <w:rFonts w:ascii="Tahoma"/>
                                  <w:color w:val="231F20"/>
                                  <w:sz w:val="22"/>
                                </w:rPr>
                                <w:t xml:space="preserve">There is so much more to learn about the interesting history and culture of the United </w:t>
                              </w:r>
                              <w:r>
                                <w:rPr>
                                  <w:rFonts w:ascii="Tahoma"/>
                                  <w:color w:val="231F20"/>
                                  <w:spacing w:val="-2"/>
                                  <w:sz w:val="22"/>
                                </w:rPr>
                                <w:t>Kingdom.</w:t>
                              </w:r>
                              <w:r>
                                <w:rPr>
                                  <w:rFonts w:ascii="Tahoma"/>
                                  <w:color w:val="231F20"/>
                                  <w:spacing w:val="-10"/>
                                  <w:sz w:val="22"/>
                                </w:rPr>
                                <w:t xml:space="preserve"> </w:t>
                              </w:r>
                              <w:r>
                                <w:rPr>
                                  <w:rFonts w:ascii="Tahoma"/>
                                  <w:color w:val="231F20"/>
                                  <w:spacing w:val="-2"/>
                                  <w:sz w:val="22"/>
                                </w:rPr>
                                <w:t>Studying</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history</w:t>
                              </w:r>
                              <w:r>
                                <w:rPr>
                                  <w:rFonts w:ascii="Tahoma"/>
                                  <w:color w:val="231F20"/>
                                  <w:spacing w:val="-10"/>
                                  <w:sz w:val="22"/>
                                </w:rPr>
                                <w:t xml:space="preserve"> </w:t>
                              </w:r>
                              <w:r>
                                <w:rPr>
                                  <w:rFonts w:ascii="Tahoma"/>
                                  <w:color w:val="231F20"/>
                                  <w:spacing w:val="-2"/>
                                  <w:sz w:val="22"/>
                                </w:rPr>
                                <w:t>of</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country</w:t>
                              </w:r>
                              <w:r>
                                <w:rPr>
                                  <w:rFonts w:ascii="Tahoma"/>
                                  <w:color w:val="231F20"/>
                                  <w:spacing w:val="-10"/>
                                  <w:sz w:val="22"/>
                                </w:rPr>
                                <w:t xml:space="preserve"> </w:t>
                              </w:r>
                              <w:r>
                                <w:rPr>
                                  <w:rFonts w:ascii="Tahoma"/>
                                  <w:color w:val="231F20"/>
                                  <w:spacing w:val="-2"/>
                                  <w:sz w:val="22"/>
                                </w:rPr>
                                <w:t>will</w:t>
                              </w:r>
                              <w:r>
                                <w:rPr>
                                  <w:rFonts w:ascii="Tahoma"/>
                                  <w:color w:val="231F20"/>
                                  <w:spacing w:val="-10"/>
                                  <w:sz w:val="22"/>
                                </w:rPr>
                                <w:t xml:space="preserve"> </w:t>
                              </w:r>
                              <w:r>
                                <w:rPr>
                                  <w:rFonts w:ascii="Tahoma"/>
                                  <w:color w:val="231F20"/>
                                  <w:spacing w:val="-2"/>
                                  <w:sz w:val="22"/>
                                </w:rPr>
                                <w:t>make</w:t>
                              </w:r>
                              <w:r>
                                <w:rPr>
                                  <w:rFonts w:ascii="Tahoma"/>
                                  <w:color w:val="231F20"/>
                                  <w:spacing w:val="-10"/>
                                  <w:sz w:val="22"/>
                                </w:rPr>
                                <w:t xml:space="preserve"> </w:t>
                              </w:r>
                              <w:r>
                                <w:rPr>
                                  <w:rFonts w:ascii="Tahoma"/>
                                  <w:color w:val="231F20"/>
                                  <w:spacing w:val="-2"/>
                                  <w:sz w:val="22"/>
                                </w:rPr>
                                <w:t>your</w:t>
                              </w:r>
                              <w:r>
                                <w:rPr>
                                  <w:rFonts w:ascii="Tahoma"/>
                                  <w:color w:val="231F20"/>
                                  <w:spacing w:val="-10"/>
                                  <w:sz w:val="22"/>
                                </w:rPr>
                                <w:t xml:space="preserve"> </w:t>
                              </w:r>
                              <w:r>
                                <w:rPr>
                                  <w:rFonts w:ascii="Tahoma"/>
                                  <w:color w:val="231F20"/>
                                  <w:spacing w:val="-2"/>
                                  <w:sz w:val="22"/>
                                </w:rPr>
                                <w:t>visit</w:t>
                              </w:r>
                              <w:r>
                                <w:rPr>
                                  <w:rFonts w:ascii="Tahoma"/>
                                  <w:color w:val="231F20"/>
                                  <w:spacing w:val="-10"/>
                                  <w:sz w:val="22"/>
                                </w:rPr>
                                <w:t xml:space="preserve"> </w:t>
                              </w:r>
                              <w:r>
                                <w:rPr>
                                  <w:rFonts w:ascii="Tahoma"/>
                                  <w:color w:val="231F20"/>
                                  <w:spacing w:val="-2"/>
                                  <w:sz w:val="22"/>
                                </w:rPr>
                                <w:t>much</w:t>
                              </w:r>
                              <w:r>
                                <w:rPr>
                                  <w:rFonts w:ascii="Tahoma"/>
                                  <w:color w:val="231F20"/>
                                  <w:spacing w:val="-10"/>
                                  <w:sz w:val="22"/>
                                </w:rPr>
                                <w:t xml:space="preserve"> </w:t>
                              </w:r>
                              <w:r>
                                <w:rPr>
                                  <w:rFonts w:ascii="Tahoma"/>
                                  <w:color w:val="231F20"/>
                                  <w:spacing w:val="-2"/>
                                  <w:sz w:val="22"/>
                                </w:rPr>
                                <w:t>more</w:t>
                              </w:r>
                              <w:r>
                                <w:rPr>
                                  <w:rFonts w:ascii="Tahoma"/>
                                  <w:color w:val="231F20"/>
                                  <w:spacing w:val="-10"/>
                                  <w:sz w:val="22"/>
                                </w:rPr>
                                <w:t xml:space="preserve"> </w:t>
                              </w:r>
                              <w:r>
                                <w:rPr>
                                  <w:rFonts w:ascii="Tahoma"/>
                                  <w:color w:val="231F20"/>
                                  <w:spacing w:val="-2"/>
                                  <w:sz w:val="22"/>
                                </w:rPr>
                                <w:t>enjoyable.</w:t>
                              </w:r>
                              <w:r>
                                <w:rPr>
                                  <w:rFonts w:ascii="Tahoma"/>
                                  <w:color w:val="231F20"/>
                                  <w:spacing w:val="-10"/>
                                  <w:sz w:val="22"/>
                                </w:rPr>
                                <w:t xml:space="preserve"> </w:t>
                              </w:r>
                              <w:r>
                                <w:rPr>
                                  <w:rFonts w:ascii="Tahoma"/>
                                  <w:color w:val="231F20"/>
                                  <w:spacing w:val="-2"/>
                                  <w:sz w:val="22"/>
                                </w:rPr>
                                <w:t xml:space="preserve">The </w:t>
                              </w:r>
                              <w:r>
                                <w:rPr>
                                  <w:rFonts w:ascii="Tahoma"/>
                                  <w:color w:val="231F20"/>
                                  <w:sz w:val="22"/>
                                </w:rPr>
                                <w:t xml:space="preserve">capital city London is a great place to start, as it is an ancient </w:t>
                              </w:r>
                              <w:r>
                                <w:rPr>
                                  <w:rFonts w:ascii="Tahoma"/>
                                  <w:b/>
                                  <w:color w:val="231F20"/>
                                  <w:sz w:val="22"/>
                                </w:rPr>
                                <w:t xml:space="preserve">port </w:t>
                              </w:r>
                              <w:r>
                                <w:rPr>
                                  <w:rFonts w:ascii="Tahoma"/>
                                  <w:color w:val="231F20"/>
                                  <w:sz w:val="22"/>
                                </w:rPr>
                                <w:t>city that has a history dating</w:t>
                              </w:r>
                              <w:r>
                                <w:rPr>
                                  <w:rFonts w:ascii="Tahoma"/>
                                  <w:color w:val="231F20"/>
                                  <w:spacing w:val="-2"/>
                                  <w:sz w:val="22"/>
                                </w:rPr>
                                <w:t xml:space="preserve"> </w:t>
                              </w:r>
                              <w:r>
                                <w:rPr>
                                  <w:rFonts w:ascii="Tahoma"/>
                                  <w:color w:val="231F20"/>
                                  <w:sz w:val="22"/>
                                </w:rPr>
                                <w:t>all</w:t>
                              </w:r>
                              <w:r>
                                <w:rPr>
                                  <w:rFonts w:ascii="Tahoma"/>
                                  <w:color w:val="231F20"/>
                                  <w:spacing w:val="-2"/>
                                  <w:sz w:val="22"/>
                                </w:rPr>
                                <w:t xml:space="preserve"> </w:t>
                              </w:r>
                              <w:r>
                                <w:rPr>
                                  <w:rFonts w:ascii="Tahoma"/>
                                  <w:color w:val="231F20"/>
                                  <w:sz w:val="22"/>
                                </w:rPr>
                                <w:t>the</w:t>
                              </w:r>
                              <w:r>
                                <w:rPr>
                                  <w:rFonts w:ascii="Tahoma"/>
                                  <w:color w:val="231F20"/>
                                  <w:spacing w:val="-2"/>
                                  <w:sz w:val="22"/>
                                </w:rPr>
                                <w:t xml:space="preserve"> </w:t>
                              </w:r>
                              <w:r>
                                <w:rPr>
                                  <w:rFonts w:ascii="Tahoma"/>
                                  <w:color w:val="231F20"/>
                                  <w:sz w:val="22"/>
                                </w:rPr>
                                <w:t>way</w:t>
                              </w:r>
                              <w:r>
                                <w:rPr>
                                  <w:rFonts w:ascii="Tahoma"/>
                                  <w:color w:val="231F20"/>
                                  <w:spacing w:val="-2"/>
                                  <w:sz w:val="22"/>
                                </w:rPr>
                                <w:t xml:space="preserve"> </w:t>
                              </w:r>
                              <w:r>
                                <w:rPr>
                                  <w:rFonts w:ascii="Tahoma"/>
                                  <w:color w:val="231F20"/>
                                  <w:sz w:val="22"/>
                                </w:rPr>
                                <w:t>back</w:t>
                              </w:r>
                              <w:r>
                                <w:rPr>
                                  <w:rFonts w:ascii="Tahoma"/>
                                  <w:color w:val="231F20"/>
                                  <w:spacing w:val="-2"/>
                                  <w:sz w:val="22"/>
                                </w:rPr>
                                <w:t xml:space="preserve"> </w:t>
                              </w:r>
                              <w:r>
                                <w:rPr>
                                  <w:rFonts w:ascii="Tahoma"/>
                                  <w:color w:val="231F20"/>
                                  <w:sz w:val="22"/>
                                </w:rPr>
                                <w:t>to</w:t>
                              </w:r>
                              <w:r>
                                <w:rPr>
                                  <w:rFonts w:ascii="Tahoma"/>
                                  <w:color w:val="231F20"/>
                                  <w:spacing w:val="-2"/>
                                  <w:sz w:val="22"/>
                                </w:rPr>
                                <w:t xml:space="preserve"> </w:t>
                              </w:r>
                              <w:r>
                                <w:rPr>
                                  <w:rFonts w:ascii="Tahoma"/>
                                  <w:color w:val="231F20"/>
                                  <w:sz w:val="22"/>
                                </w:rPr>
                                <w:t>Roman</w:t>
                              </w:r>
                              <w:r>
                                <w:rPr>
                                  <w:rFonts w:ascii="Tahoma"/>
                                  <w:color w:val="231F20"/>
                                  <w:spacing w:val="-2"/>
                                  <w:sz w:val="22"/>
                                </w:rPr>
                                <w:t xml:space="preserve"> </w:t>
                              </w:r>
                              <w:r>
                                <w:rPr>
                                  <w:rFonts w:ascii="Tahoma"/>
                                  <w:color w:val="231F20"/>
                                  <w:sz w:val="22"/>
                                </w:rPr>
                                <w:t>times.</w:t>
                              </w:r>
                              <w:r>
                                <w:rPr>
                                  <w:rFonts w:ascii="Tahoma"/>
                                  <w:color w:val="231F20"/>
                                  <w:spacing w:val="-2"/>
                                  <w:sz w:val="22"/>
                                </w:rPr>
                                <w:t xml:space="preserve"> </w:t>
                              </w:r>
                              <w:r>
                                <w:rPr>
                                  <w:rFonts w:ascii="Tahoma"/>
                                  <w:color w:val="231F20"/>
                                  <w:sz w:val="22"/>
                                </w:rPr>
                                <w:t>There</w:t>
                              </w:r>
                              <w:r>
                                <w:rPr>
                                  <w:rFonts w:ascii="Tahoma"/>
                                  <w:color w:val="231F20"/>
                                  <w:spacing w:val="-2"/>
                                  <w:sz w:val="22"/>
                                </w:rPr>
                                <w:t xml:space="preserve"> </w:t>
                              </w:r>
                              <w:r>
                                <w:rPr>
                                  <w:rFonts w:ascii="Tahoma"/>
                                  <w:color w:val="231F20"/>
                                  <w:sz w:val="22"/>
                                </w:rPr>
                                <w:t>are</w:t>
                              </w:r>
                              <w:r>
                                <w:rPr>
                                  <w:rFonts w:ascii="Tahoma"/>
                                  <w:color w:val="231F20"/>
                                  <w:spacing w:val="-2"/>
                                  <w:sz w:val="22"/>
                                </w:rPr>
                                <w:t xml:space="preserve"> </w:t>
                              </w:r>
                              <w:r>
                                <w:rPr>
                                  <w:rFonts w:ascii="Tahoma"/>
                                  <w:color w:val="231F20"/>
                                  <w:sz w:val="22"/>
                                </w:rPr>
                                <w:t>countless</w:t>
                              </w:r>
                              <w:r>
                                <w:rPr>
                                  <w:rFonts w:ascii="Tahoma"/>
                                  <w:color w:val="231F20"/>
                                  <w:spacing w:val="-2"/>
                                  <w:sz w:val="22"/>
                                </w:rPr>
                                <w:t xml:space="preserve"> </w:t>
                              </w:r>
                              <w:r>
                                <w:rPr>
                                  <w:rFonts w:ascii="Tahoma"/>
                                  <w:color w:val="231F20"/>
                                  <w:sz w:val="22"/>
                                </w:rPr>
                                <w:t>historic</w:t>
                              </w:r>
                              <w:r>
                                <w:rPr>
                                  <w:rFonts w:ascii="Tahoma"/>
                                  <w:color w:val="231F20"/>
                                  <w:spacing w:val="-2"/>
                                  <w:sz w:val="22"/>
                                </w:rPr>
                                <w:t xml:space="preserve"> </w:t>
                              </w:r>
                              <w:r>
                                <w:rPr>
                                  <w:rFonts w:ascii="Tahoma"/>
                                  <w:color w:val="231F20"/>
                                  <w:sz w:val="22"/>
                                </w:rPr>
                                <w:t>sites</w:t>
                              </w:r>
                              <w:r>
                                <w:rPr>
                                  <w:rFonts w:ascii="Tahoma"/>
                                  <w:color w:val="231F20"/>
                                  <w:spacing w:val="-2"/>
                                  <w:sz w:val="22"/>
                                </w:rPr>
                                <w:t xml:space="preserve"> </w:t>
                              </w:r>
                              <w:r>
                                <w:rPr>
                                  <w:rFonts w:ascii="Tahoma"/>
                                  <w:color w:val="231F20"/>
                                  <w:sz w:val="22"/>
                                </w:rPr>
                                <w:t>to</w:t>
                              </w:r>
                              <w:r>
                                <w:rPr>
                                  <w:rFonts w:ascii="Tahoma"/>
                                  <w:color w:val="231F20"/>
                                  <w:spacing w:val="-2"/>
                                  <w:sz w:val="22"/>
                                </w:rPr>
                                <w:t xml:space="preserve"> </w:t>
                              </w:r>
                              <w:r>
                                <w:rPr>
                                  <w:rFonts w:ascii="Tahoma"/>
                                  <w:color w:val="231F20"/>
                                  <w:sz w:val="22"/>
                                </w:rPr>
                                <w:t>explore,</w:t>
                              </w:r>
                              <w:r>
                                <w:rPr>
                                  <w:rFonts w:ascii="Tahoma"/>
                                  <w:color w:val="231F20"/>
                                  <w:spacing w:val="-2"/>
                                  <w:sz w:val="22"/>
                                </w:rPr>
                                <w:t xml:space="preserve"> </w:t>
                              </w:r>
                              <w:r>
                                <w:rPr>
                                  <w:rFonts w:ascii="Tahoma"/>
                                  <w:color w:val="231F20"/>
                                  <w:sz w:val="22"/>
                                </w:rPr>
                                <w:t>and lots of museums with ancient relics from all over the UK. The UK is a fascinating mix of history</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modern</w:t>
                              </w:r>
                              <w:r>
                                <w:rPr>
                                  <w:rFonts w:ascii="Tahoma"/>
                                  <w:color w:val="231F20"/>
                                  <w:spacing w:val="-7"/>
                                  <w:sz w:val="22"/>
                                </w:rPr>
                                <w:t xml:space="preserve"> </w:t>
                              </w:r>
                              <w:r>
                                <w:rPr>
                                  <w:rFonts w:ascii="Tahoma"/>
                                  <w:color w:val="231F20"/>
                                  <w:sz w:val="22"/>
                                </w:rPr>
                                <w:t>culture,</w:t>
                              </w:r>
                              <w:r>
                                <w:rPr>
                                  <w:rFonts w:ascii="Tahoma"/>
                                  <w:color w:val="231F20"/>
                                  <w:spacing w:val="-7"/>
                                  <w:sz w:val="22"/>
                                </w:rPr>
                                <w:t xml:space="preserve"> </w:t>
                              </w:r>
                              <w:r>
                                <w:rPr>
                                  <w:rFonts w:ascii="Tahoma"/>
                                  <w:color w:val="231F20"/>
                                  <w:sz w:val="22"/>
                                </w:rPr>
                                <w:t>with</w:t>
                              </w:r>
                              <w:r>
                                <w:rPr>
                                  <w:rFonts w:ascii="Tahoma"/>
                                  <w:color w:val="231F20"/>
                                  <w:spacing w:val="-7"/>
                                  <w:sz w:val="22"/>
                                </w:rPr>
                                <w:t xml:space="preserve"> </w:t>
                              </w:r>
                              <w:r>
                                <w:rPr>
                                  <w:rFonts w:ascii="Tahoma"/>
                                  <w:color w:val="231F20"/>
                                  <w:sz w:val="22"/>
                                </w:rPr>
                                <w:t>both</w:t>
                              </w:r>
                              <w:r>
                                <w:rPr>
                                  <w:rFonts w:ascii="Tahoma"/>
                                  <w:color w:val="231F20"/>
                                  <w:spacing w:val="-7"/>
                                  <w:sz w:val="22"/>
                                </w:rPr>
                                <w:t xml:space="preserve"> </w:t>
                              </w:r>
                              <w:r>
                                <w:rPr>
                                  <w:rFonts w:ascii="Tahoma"/>
                                  <w:color w:val="231F20"/>
                                  <w:sz w:val="22"/>
                                </w:rPr>
                                <w:t>new</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old</w:t>
                              </w:r>
                              <w:r>
                                <w:rPr>
                                  <w:rFonts w:ascii="Tahoma"/>
                                  <w:color w:val="231F20"/>
                                  <w:spacing w:val="-7"/>
                                  <w:sz w:val="22"/>
                                </w:rPr>
                                <w:t xml:space="preserve"> </w:t>
                              </w:r>
                              <w:r>
                                <w:rPr>
                                  <w:rFonts w:ascii="Tahoma"/>
                                  <w:color w:val="231F20"/>
                                  <w:sz w:val="22"/>
                                </w:rPr>
                                <w:t>traditions.</w:t>
                              </w:r>
                              <w:r>
                                <w:rPr>
                                  <w:rFonts w:ascii="Tahoma"/>
                                  <w:color w:val="231F20"/>
                                  <w:spacing w:val="-7"/>
                                  <w:sz w:val="22"/>
                                </w:rPr>
                                <w:t xml:space="preserve"> </w:t>
                              </w:r>
                              <w:r>
                                <w:rPr>
                                  <w:rFonts w:ascii="Tahoma"/>
                                  <w:color w:val="231F20"/>
                                  <w:sz w:val="22"/>
                                </w:rPr>
                                <w:t>If</w:t>
                              </w:r>
                              <w:r>
                                <w:rPr>
                                  <w:rFonts w:ascii="Tahoma"/>
                                  <w:color w:val="231F20"/>
                                  <w:spacing w:val="-7"/>
                                  <w:sz w:val="22"/>
                                </w:rPr>
                                <w:t xml:space="preserve"> </w:t>
                              </w:r>
                              <w:r>
                                <w:rPr>
                                  <w:rFonts w:ascii="Tahoma"/>
                                  <w:color w:val="231F20"/>
                                  <w:sz w:val="22"/>
                                </w:rPr>
                                <w:t>you</w:t>
                              </w:r>
                              <w:r>
                                <w:rPr>
                                  <w:rFonts w:ascii="Tahoma"/>
                                  <w:color w:val="231F20"/>
                                  <w:spacing w:val="-7"/>
                                  <w:sz w:val="22"/>
                                </w:rPr>
                                <w:t xml:space="preserve"> </w:t>
                              </w:r>
                              <w:r>
                                <w:rPr>
                                  <w:rFonts w:ascii="Tahoma"/>
                                  <w:color w:val="231F20"/>
                                  <w:sz w:val="22"/>
                                </w:rPr>
                                <w:t>keep</w:t>
                              </w:r>
                              <w:r>
                                <w:rPr>
                                  <w:rFonts w:ascii="Tahoma"/>
                                  <w:color w:val="231F20"/>
                                  <w:spacing w:val="-7"/>
                                  <w:sz w:val="22"/>
                                </w:rPr>
                                <w:t xml:space="preserve"> </w:t>
                              </w:r>
                              <w:r>
                                <w:rPr>
                                  <w:rFonts w:ascii="Tahoma"/>
                                  <w:color w:val="231F20"/>
                                  <w:sz w:val="22"/>
                                </w:rPr>
                                <w:t>your</w:t>
                              </w:r>
                              <w:r>
                                <w:rPr>
                                  <w:rFonts w:ascii="Tahoma"/>
                                  <w:color w:val="231F20"/>
                                  <w:spacing w:val="-7"/>
                                  <w:sz w:val="22"/>
                                </w:rPr>
                                <w:t xml:space="preserve"> </w:t>
                              </w:r>
                              <w:r>
                                <w:rPr>
                                  <w:rFonts w:ascii="Tahoma"/>
                                  <w:color w:val="231F20"/>
                                  <w:sz w:val="22"/>
                                </w:rPr>
                                <w:t>eyes</w:t>
                              </w:r>
                              <w:r>
                                <w:rPr>
                                  <w:rFonts w:ascii="Tahoma"/>
                                  <w:color w:val="231F20"/>
                                  <w:spacing w:val="-7"/>
                                  <w:sz w:val="22"/>
                                </w:rPr>
                                <w:t xml:space="preserve"> </w:t>
                              </w:r>
                              <w:r>
                                <w:rPr>
                                  <w:rFonts w:ascii="Tahoma"/>
                                  <w:color w:val="231F20"/>
                                  <w:sz w:val="22"/>
                                </w:rPr>
                                <w:t>open, you</w:t>
                              </w:r>
                              <w:r>
                                <w:rPr>
                                  <w:rFonts w:ascii="Tahoma"/>
                                  <w:color w:val="231F20"/>
                                  <w:spacing w:val="-1"/>
                                  <w:sz w:val="22"/>
                                </w:rPr>
                                <w:t xml:space="preserve"> </w:t>
                              </w:r>
                              <w:r>
                                <w:rPr>
                                  <w:rFonts w:ascii="Tahoma"/>
                                  <w:color w:val="231F20"/>
                                  <w:sz w:val="22"/>
                                </w:rPr>
                                <w:t>will</w:t>
                              </w:r>
                              <w:r>
                                <w:rPr>
                                  <w:rFonts w:ascii="Tahoma"/>
                                  <w:color w:val="231F20"/>
                                  <w:spacing w:val="-1"/>
                                  <w:sz w:val="22"/>
                                </w:rPr>
                                <w:t xml:space="preserve"> </w:t>
                              </w:r>
                              <w:r>
                                <w:rPr>
                                  <w:rFonts w:ascii="Tahoma"/>
                                  <w:color w:val="231F20"/>
                                  <w:sz w:val="22"/>
                                </w:rPr>
                                <w:t>be</w:t>
                              </w:r>
                              <w:r>
                                <w:rPr>
                                  <w:rFonts w:ascii="Tahoma"/>
                                  <w:color w:val="231F20"/>
                                  <w:spacing w:val="-1"/>
                                  <w:sz w:val="22"/>
                                </w:rPr>
                                <w:t xml:space="preserve"> </w:t>
                              </w:r>
                              <w:r>
                                <w:rPr>
                                  <w:rFonts w:ascii="Tahoma"/>
                                  <w:color w:val="231F20"/>
                                  <w:sz w:val="22"/>
                                </w:rPr>
                                <w:t>surprised</w:t>
                              </w:r>
                              <w:r>
                                <w:rPr>
                                  <w:rFonts w:ascii="Tahoma"/>
                                  <w:color w:val="231F20"/>
                                  <w:spacing w:val="-1"/>
                                  <w:sz w:val="22"/>
                                </w:rPr>
                                <w:t xml:space="preserve"> </w:t>
                              </w:r>
                              <w:r>
                                <w:rPr>
                                  <w:rFonts w:ascii="Tahoma"/>
                                  <w:color w:val="231F20"/>
                                  <w:sz w:val="22"/>
                                </w:rPr>
                                <w:t>to</w:t>
                              </w:r>
                              <w:r>
                                <w:rPr>
                                  <w:rFonts w:ascii="Tahoma"/>
                                  <w:color w:val="231F20"/>
                                  <w:spacing w:val="-1"/>
                                  <w:sz w:val="22"/>
                                </w:rPr>
                                <w:t xml:space="preserve"> </w:t>
                              </w:r>
                              <w:r>
                                <w:rPr>
                                  <w:rFonts w:ascii="Tahoma"/>
                                  <w:color w:val="231F20"/>
                                  <w:sz w:val="22"/>
                                </w:rPr>
                                <w:t>find</w:t>
                              </w:r>
                              <w:r>
                                <w:rPr>
                                  <w:rFonts w:ascii="Tahoma"/>
                                  <w:color w:val="231F20"/>
                                  <w:spacing w:val="-1"/>
                                  <w:sz w:val="22"/>
                                </w:rPr>
                                <w:t xml:space="preserve"> </w:t>
                              </w:r>
                              <w:r>
                                <w:rPr>
                                  <w:rFonts w:ascii="Tahoma"/>
                                  <w:color w:val="231F20"/>
                                  <w:sz w:val="22"/>
                                </w:rPr>
                                <w:t>that</w:t>
                              </w:r>
                              <w:r>
                                <w:rPr>
                                  <w:rFonts w:ascii="Tahoma"/>
                                  <w:color w:val="231F20"/>
                                  <w:spacing w:val="-1"/>
                                  <w:sz w:val="22"/>
                                </w:rPr>
                                <w:t xml:space="preserve"> </w:t>
                              </w:r>
                              <w:r>
                                <w:rPr>
                                  <w:rFonts w:ascii="Tahoma"/>
                                  <w:color w:val="231F20"/>
                                  <w:sz w:val="22"/>
                                </w:rPr>
                                <w:t>you</w:t>
                              </w:r>
                              <w:r>
                                <w:rPr>
                                  <w:rFonts w:ascii="Tahoma"/>
                                  <w:color w:val="231F20"/>
                                  <w:spacing w:val="-1"/>
                                  <w:sz w:val="22"/>
                                </w:rPr>
                                <w:t xml:space="preserve"> </w:t>
                              </w:r>
                              <w:r>
                                <w:rPr>
                                  <w:rFonts w:ascii="Tahoma"/>
                                  <w:color w:val="231F20"/>
                                  <w:sz w:val="22"/>
                                </w:rPr>
                                <w:t>can</w:t>
                              </w:r>
                              <w:r>
                                <w:rPr>
                                  <w:rFonts w:ascii="Tahoma"/>
                                  <w:color w:val="231F20"/>
                                  <w:spacing w:val="-1"/>
                                  <w:sz w:val="22"/>
                                </w:rPr>
                                <w:t xml:space="preserve"> </w:t>
                              </w:r>
                              <w:r>
                                <w:rPr>
                                  <w:rFonts w:ascii="Tahoma"/>
                                  <w:color w:val="231F20"/>
                                  <w:sz w:val="22"/>
                                </w:rPr>
                                <w:t>see</w:t>
                              </w:r>
                              <w:r>
                                <w:rPr>
                                  <w:rFonts w:ascii="Tahoma"/>
                                  <w:color w:val="231F20"/>
                                  <w:spacing w:val="-1"/>
                                  <w:sz w:val="22"/>
                                </w:rPr>
                                <w:t xml:space="preserve"> </w:t>
                              </w:r>
                              <w:r>
                                <w:rPr>
                                  <w:rFonts w:ascii="Tahoma"/>
                                  <w:color w:val="231F20"/>
                                  <w:sz w:val="22"/>
                                </w:rPr>
                                <w:t>both</w:t>
                              </w:r>
                              <w:r>
                                <w:rPr>
                                  <w:rFonts w:ascii="Tahoma"/>
                                  <w:color w:val="231F20"/>
                                  <w:spacing w:val="-1"/>
                                  <w:sz w:val="22"/>
                                </w:rPr>
                                <w:t xml:space="preserve"> </w:t>
                              </w:r>
                              <w:r>
                                <w:rPr>
                                  <w:rFonts w:ascii="Tahoma"/>
                                  <w:color w:val="231F20"/>
                                  <w:sz w:val="22"/>
                                </w:rPr>
                                <w:t>its</w:t>
                              </w:r>
                              <w:r>
                                <w:rPr>
                                  <w:rFonts w:ascii="Tahoma"/>
                                  <w:color w:val="231F20"/>
                                  <w:spacing w:val="-1"/>
                                  <w:sz w:val="22"/>
                                </w:rPr>
                                <w:t xml:space="preserve"> </w:t>
                              </w:r>
                              <w:r>
                                <w:rPr>
                                  <w:rFonts w:ascii="Tahoma"/>
                                  <w:color w:val="231F20"/>
                                  <w:sz w:val="22"/>
                                </w:rPr>
                                <w:t>past</w:t>
                              </w:r>
                              <w:r>
                                <w:rPr>
                                  <w:rFonts w:ascii="Tahoma"/>
                                  <w:color w:val="231F20"/>
                                  <w:spacing w:val="-1"/>
                                  <w:sz w:val="22"/>
                                </w:rPr>
                                <w:t xml:space="preserve"> </w:t>
                              </w:r>
                              <w:r>
                                <w:rPr>
                                  <w:rFonts w:ascii="Tahoma"/>
                                  <w:color w:val="231F20"/>
                                  <w:sz w:val="22"/>
                                </w:rPr>
                                <w:t>and</w:t>
                              </w:r>
                              <w:r>
                                <w:rPr>
                                  <w:rFonts w:ascii="Tahoma"/>
                                  <w:color w:val="231F20"/>
                                  <w:spacing w:val="-1"/>
                                  <w:sz w:val="22"/>
                                </w:rPr>
                                <w:t xml:space="preserve"> </w:t>
                              </w:r>
                              <w:r>
                                <w:rPr>
                                  <w:rFonts w:ascii="Tahoma"/>
                                  <w:color w:val="231F20"/>
                                  <w:sz w:val="22"/>
                                </w:rPr>
                                <w:t>its</w:t>
                              </w:r>
                              <w:r>
                                <w:rPr>
                                  <w:rFonts w:ascii="Tahoma"/>
                                  <w:color w:val="231F20"/>
                                  <w:spacing w:val="-1"/>
                                  <w:sz w:val="22"/>
                                </w:rPr>
                                <w:t xml:space="preserve"> </w:t>
                              </w:r>
                              <w:r>
                                <w:rPr>
                                  <w:rFonts w:ascii="Tahoma"/>
                                  <w:color w:val="231F20"/>
                                  <w:sz w:val="22"/>
                                </w:rPr>
                                <w:t>present.</w:t>
                              </w:r>
                            </w:p>
                          </w:txbxContent>
                        </wps:txbx>
                        <wps:bodyPr wrap="square" lIns="0" tIns="0" rIns="0" bIns="0" rtlCol="0">
                          <a:noAutofit/>
                        </wps:bodyPr>
                      </wps:wsp>
                    </wpg:wgp>
                  </a:graphicData>
                </a:graphic>
              </wp:inline>
            </w:drawing>
          </mc:Choice>
          <mc:Fallback>
            <w:pict>
              <v:group id="Group 2032" o:spid="_x0000_s1026" o:spt="203" style="height:208.45pt;width:468.5pt;" coordsize="5949950,2647315" o:gfxdata="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gU5Y01gAAAAUBAAAPAAAAAAAAAAEAIAAAACIAAABkcnMvZG93bnJldi54&#10;bWxQSwECFAAUAAAACACHTuJABAIt2FIDAACfCgAADgAAAAAAAAABACAAAAAlAQAAZHJzL2Uyb0Rv&#10;Yy54bWxQSwUGAAAAAAYABgBZAQAA6QYAAAAA&#10;">
                <o:lock v:ext="edit" aspectratio="f"/>
                <v:shape id="Graphic 2033" o:spid="_x0000_s1026" o:spt="100" style="position:absolute;left:0;top:0;height:2647315;width:5949950;" fillcolor="#E9EAE9" filled="t" stroked="f" coordsize="5949950,2647315" o:gfxdata="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0b3a/&#10;AAAA3QAAAA8AAAAAAAAAAQAgAAAAIgAAAGRycy9kb3ducmV2LnhtbFBLAQIUABQAAAAIAIdO4kAz&#10;LwWeOwAAADkAAAAQAAAAAAAAAAEAIAAAAA4BAABkcnMvc2hhcGV4bWwueG1sUEsFBgAAAAAGAAYA&#10;WwEAALgDAAAAAA==&#10;" path="m5851779,0l97662,0,41201,1799,12207,14398,1525,48595,0,115189,0,2532126,1525,2598719,12207,2632916,41201,2645515,97662,2647315,5851779,2647315,5908313,2645515,5937345,2632916,5948041,2598719,5949569,2532126,5949569,115189,5948041,48595,5937345,14398,5908313,1799,5851779,0xe">
                  <v:fill on="t" focussize="0,0"/>
                  <v:stroke on="f"/>
                  <v:imagedata o:title=""/>
                  <o:lock v:ext="edit" aspectratio="f"/>
                  <v:textbox inset="0mm,0mm,0mm,0mm"/>
                </v:shape>
                <v:shape id="Textbox 2034" o:spid="_x0000_s1026" o:spt="202" type="#_x0000_t202" style="position:absolute;left:0;top:0;height:2647315;width:5949950;" filled="f" stroked="f" coordsize="21600,21600" o:gfxdata="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FWm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E04AC7">
                        <w:pPr>
                          <w:spacing w:before="113" w:line="252" w:lineRule="auto"/>
                          <w:ind w:left="353" w:right="298" w:firstLine="0"/>
                          <w:jc w:val="both"/>
                          <w:rPr>
                            <w:rFonts w:ascii="Tahoma"/>
                            <w:sz w:val="22"/>
                          </w:rPr>
                        </w:pPr>
                        <w:r>
                          <w:rPr>
                            <w:rFonts w:ascii="Tahoma"/>
                            <w:color w:val="231F20"/>
                            <w:sz w:val="22"/>
                          </w:rPr>
                          <w:t xml:space="preserve">way people built houses. The Vikings came in the eighth century and left behind lots of new vocabulary, as well as the names of many </w:t>
                        </w:r>
                        <w:r>
                          <w:rPr>
                            <w:rFonts w:ascii="Tahoma"/>
                            <w:b/>
                            <w:color w:val="231F20"/>
                            <w:sz w:val="22"/>
                          </w:rPr>
                          <w:t xml:space="preserve">locations </w:t>
                        </w:r>
                        <w:r>
                          <w:rPr>
                            <w:rFonts w:ascii="Tahoma"/>
                            <w:color w:val="231F20"/>
                            <w:sz w:val="22"/>
                          </w:rPr>
                          <w:t xml:space="preserve">across the UK. The last group were the Normans. They conquered England after the well-known </w:t>
                        </w:r>
                        <w:r>
                          <w:rPr>
                            <w:rFonts w:ascii="Tahoma"/>
                            <w:b/>
                            <w:color w:val="231F20"/>
                            <w:sz w:val="22"/>
                          </w:rPr>
                          <w:t xml:space="preserve">Battle </w:t>
                        </w:r>
                        <w:r>
                          <w:rPr>
                            <w:rFonts w:ascii="Tahoma"/>
                            <w:color w:val="231F20"/>
                            <w:sz w:val="22"/>
                          </w:rPr>
                          <w:t>of Hastings in the 11th century. They had castles built all around England, and made changes to the legal system. The Normans were French, so many French words slowly entered into the English language.</w:t>
                        </w:r>
                      </w:p>
                      <w:p w14:paraId="707C377E">
                        <w:pPr>
                          <w:spacing w:before="177" w:line="252" w:lineRule="auto"/>
                          <w:ind w:left="353" w:right="296" w:firstLine="0"/>
                          <w:jc w:val="both"/>
                          <w:rPr>
                            <w:rFonts w:ascii="Tahoma"/>
                            <w:sz w:val="22"/>
                          </w:rPr>
                        </w:pPr>
                        <w:r>
                          <w:rPr>
                            <w:rFonts w:ascii="Tahoma"/>
                            <w:color w:val="231F20"/>
                            <w:sz w:val="22"/>
                          </w:rPr>
                          <w:t xml:space="preserve">There is so much more to learn about the interesting history and culture of the United </w:t>
                        </w:r>
                        <w:r>
                          <w:rPr>
                            <w:rFonts w:ascii="Tahoma"/>
                            <w:color w:val="231F20"/>
                            <w:spacing w:val="-2"/>
                            <w:sz w:val="22"/>
                          </w:rPr>
                          <w:t>Kingdom.</w:t>
                        </w:r>
                        <w:r>
                          <w:rPr>
                            <w:rFonts w:ascii="Tahoma"/>
                            <w:color w:val="231F20"/>
                            <w:spacing w:val="-10"/>
                            <w:sz w:val="22"/>
                          </w:rPr>
                          <w:t xml:space="preserve"> </w:t>
                        </w:r>
                        <w:r>
                          <w:rPr>
                            <w:rFonts w:ascii="Tahoma"/>
                            <w:color w:val="231F20"/>
                            <w:spacing w:val="-2"/>
                            <w:sz w:val="22"/>
                          </w:rPr>
                          <w:t>Studying</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history</w:t>
                        </w:r>
                        <w:r>
                          <w:rPr>
                            <w:rFonts w:ascii="Tahoma"/>
                            <w:color w:val="231F20"/>
                            <w:spacing w:val="-10"/>
                            <w:sz w:val="22"/>
                          </w:rPr>
                          <w:t xml:space="preserve"> </w:t>
                        </w:r>
                        <w:r>
                          <w:rPr>
                            <w:rFonts w:ascii="Tahoma"/>
                            <w:color w:val="231F20"/>
                            <w:spacing w:val="-2"/>
                            <w:sz w:val="22"/>
                          </w:rPr>
                          <w:t>of</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country</w:t>
                        </w:r>
                        <w:r>
                          <w:rPr>
                            <w:rFonts w:ascii="Tahoma"/>
                            <w:color w:val="231F20"/>
                            <w:spacing w:val="-10"/>
                            <w:sz w:val="22"/>
                          </w:rPr>
                          <w:t xml:space="preserve"> </w:t>
                        </w:r>
                        <w:r>
                          <w:rPr>
                            <w:rFonts w:ascii="Tahoma"/>
                            <w:color w:val="231F20"/>
                            <w:spacing w:val="-2"/>
                            <w:sz w:val="22"/>
                          </w:rPr>
                          <w:t>will</w:t>
                        </w:r>
                        <w:r>
                          <w:rPr>
                            <w:rFonts w:ascii="Tahoma"/>
                            <w:color w:val="231F20"/>
                            <w:spacing w:val="-10"/>
                            <w:sz w:val="22"/>
                          </w:rPr>
                          <w:t xml:space="preserve"> </w:t>
                        </w:r>
                        <w:r>
                          <w:rPr>
                            <w:rFonts w:ascii="Tahoma"/>
                            <w:color w:val="231F20"/>
                            <w:spacing w:val="-2"/>
                            <w:sz w:val="22"/>
                          </w:rPr>
                          <w:t>make</w:t>
                        </w:r>
                        <w:r>
                          <w:rPr>
                            <w:rFonts w:ascii="Tahoma"/>
                            <w:color w:val="231F20"/>
                            <w:spacing w:val="-10"/>
                            <w:sz w:val="22"/>
                          </w:rPr>
                          <w:t xml:space="preserve"> </w:t>
                        </w:r>
                        <w:r>
                          <w:rPr>
                            <w:rFonts w:ascii="Tahoma"/>
                            <w:color w:val="231F20"/>
                            <w:spacing w:val="-2"/>
                            <w:sz w:val="22"/>
                          </w:rPr>
                          <w:t>your</w:t>
                        </w:r>
                        <w:r>
                          <w:rPr>
                            <w:rFonts w:ascii="Tahoma"/>
                            <w:color w:val="231F20"/>
                            <w:spacing w:val="-10"/>
                            <w:sz w:val="22"/>
                          </w:rPr>
                          <w:t xml:space="preserve"> </w:t>
                        </w:r>
                        <w:r>
                          <w:rPr>
                            <w:rFonts w:ascii="Tahoma"/>
                            <w:color w:val="231F20"/>
                            <w:spacing w:val="-2"/>
                            <w:sz w:val="22"/>
                          </w:rPr>
                          <w:t>visit</w:t>
                        </w:r>
                        <w:r>
                          <w:rPr>
                            <w:rFonts w:ascii="Tahoma"/>
                            <w:color w:val="231F20"/>
                            <w:spacing w:val="-10"/>
                            <w:sz w:val="22"/>
                          </w:rPr>
                          <w:t xml:space="preserve"> </w:t>
                        </w:r>
                        <w:r>
                          <w:rPr>
                            <w:rFonts w:ascii="Tahoma"/>
                            <w:color w:val="231F20"/>
                            <w:spacing w:val="-2"/>
                            <w:sz w:val="22"/>
                          </w:rPr>
                          <w:t>much</w:t>
                        </w:r>
                        <w:r>
                          <w:rPr>
                            <w:rFonts w:ascii="Tahoma"/>
                            <w:color w:val="231F20"/>
                            <w:spacing w:val="-10"/>
                            <w:sz w:val="22"/>
                          </w:rPr>
                          <w:t xml:space="preserve"> </w:t>
                        </w:r>
                        <w:r>
                          <w:rPr>
                            <w:rFonts w:ascii="Tahoma"/>
                            <w:color w:val="231F20"/>
                            <w:spacing w:val="-2"/>
                            <w:sz w:val="22"/>
                          </w:rPr>
                          <w:t>more</w:t>
                        </w:r>
                        <w:r>
                          <w:rPr>
                            <w:rFonts w:ascii="Tahoma"/>
                            <w:color w:val="231F20"/>
                            <w:spacing w:val="-10"/>
                            <w:sz w:val="22"/>
                          </w:rPr>
                          <w:t xml:space="preserve"> </w:t>
                        </w:r>
                        <w:r>
                          <w:rPr>
                            <w:rFonts w:ascii="Tahoma"/>
                            <w:color w:val="231F20"/>
                            <w:spacing w:val="-2"/>
                            <w:sz w:val="22"/>
                          </w:rPr>
                          <w:t>enjoyable.</w:t>
                        </w:r>
                        <w:r>
                          <w:rPr>
                            <w:rFonts w:ascii="Tahoma"/>
                            <w:color w:val="231F20"/>
                            <w:spacing w:val="-10"/>
                            <w:sz w:val="22"/>
                          </w:rPr>
                          <w:t xml:space="preserve"> </w:t>
                        </w:r>
                        <w:r>
                          <w:rPr>
                            <w:rFonts w:ascii="Tahoma"/>
                            <w:color w:val="231F20"/>
                            <w:spacing w:val="-2"/>
                            <w:sz w:val="22"/>
                          </w:rPr>
                          <w:t xml:space="preserve">The </w:t>
                        </w:r>
                        <w:r>
                          <w:rPr>
                            <w:rFonts w:ascii="Tahoma"/>
                            <w:color w:val="231F20"/>
                            <w:sz w:val="22"/>
                          </w:rPr>
                          <w:t xml:space="preserve">capital city London is a great place to start, as it is an ancient </w:t>
                        </w:r>
                        <w:r>
                          <w:rPr>
                            <w:rFonts w:ascii="Tahoma"/>
                            <w:b/>
                            <w:color w:val="231F20"/>
                            <w:sz w:val="22"/>
                          </w:rPr>
                          <w:t xml:space="preserve">port </w:t>
                        </w:r>
                        <w:r>
                          <w:rPr>
                            <w:rFonts w:ascii="Tahoma"/>
                            <w:color w:val="231F20"/>
                            <w:sz w:val="22"/>
                          </w:rPr>
                          <w:t>city that has a history dating</w:t>
                        </w:r>
                        <w:r>
                          <w:rPr>
                            <w:rFonts w:ascii="Tahoma"/>
                            <w:color w:val="231F20"/>
                            <w:spacing w:val="-2"/>
                            <w:sz w:val="22"/>
                          </w:rPr>
                          <w:t xml:space="preserve"> </w:t>
                        </w:r>
                        <w:r>
                          <w:rPr>
                            <w:rFonts w:ascii="Tahoma"/>
                            <w:color w:val="231F20"/>
                            <w:sz w:val="22"/>
                          </w:rPr>
                          <w:t>all</w:t>
                        </w:r>
                        <w:r>
                          <w:rPr>
                            <w:rFonts w:ascii="Tahoma"/>
                            <w:color w:val="231F20"/>
                            <w:spacing w:val="-2"/>
                            <w:sz w:val="22"/>
                          </w:rPr>
                          <w:t xml:space="preserve"> </w:t>
                        </w:r>
                        <w:r>
                          <w:rPr>
                            <w:rFonts w:ascii="Tahoma"/>
                            <w:color w:val="231F20"/>
                            <w:sz w:val="22"/>
                          </w:rPr>
                          <w:t>the</w:t>
                        </w:r>
                        <w:r>
                          <w:rPr>
                            <w:rFonts w:ascii="Tahoma"/>
                            <w:color w:val="231F20"/>
                            <w:spacing w:val="-2"/>
                            <w:sz w:val="22"/>
                          </w:rPr>
                          <w:t xml:space="preserve"> </w:t>
                        </w:r>
                        <w:r>
                          <w:rPr>
                            <w:rFonts w:ascii="Tahoma"/>
                            <w:color w:val="231F20"/>
                            <w:sz w:val="22"/>
                          </w:rPr>
                          <w:t>way</w:t>
                        </w:r>
                        <w:r>
                          <w:rPr>
                            <w:rFonts w:ascii="Tahoma"/>
                            <w:color w:val="231F20"/>
                            <w:spacing w:val="-2"/>
                            <w:sz w:val="22"/>
                          </w:rPr>
                          <w:t xml:space="preserve"> </w:t>
                        </w:r>
                        <w:r>
                          <w:rPr>
                            <w:rFonts w:ascii="Tahoma"/>
                            <w:color w:val="231F20"/>
                            <w:sz w:val="22"/>
                          </w:rPr>
                          <w:t>back</w:t>
                        </w:r>
                        <w:r>
                          <w:rPr>
                            <w:rFonts w:ascii="Tahoma"/>
                            <w:color w:val="231F20"/>
                            <w:spacing w:val="-2"/>
                            <w:sz w:val="22"/>
                          </w:rPr>
                          <w:t xml:space="preserve"> </w:t>
                        </w:r>
                        <w:r>
                          <w:rPr>
                            <w:rFonts w:ascii="Tahoma"/>
                            <w:color w:val="231F20"/>
                            <w:sz w:val="22"/>
                          </w:rPr>
                          <w:t>to</w:t>
                        </w:r>
                        <w:r>
                          <w:rPr>
                            <w:rFonts w:ascii="Tahoma"/>
                            <w:color w:val="231F20"/>
                            <w:spacing w:val="-2"/>
                            <w:sz w:val="22"/>
                          </w:rPr>
                          <w:t xml:space="preserve"> </w:t>
                        </w:r>
                        <w:r>
                          <w:rPr>
                            <w:rFonts w:ascii="Tahoma"/>
                            <w:color w:val="231F20"/>
                            <w:sz w:val="22"/>
                          </w:rPr>
                          <w:t>Roman</w:t>
                        </w:r>
                        <w:r>
                          <w:rPr>
                            <w:rFonts w:ascii="Tahoma"/>
                            <w:color w:val="231F20"/>
                            <w:spacing w:val="-2"/>
                            <w:sz w:val="22"/>
                          </w:rPr>
                          <w:t xml:space="preserve"> </w:t>
                        </w:r>
                        <w:r>
                          <w:rPr>
                            <w:rFonts w:ascii="Tahoma"/>
                            <w:color w:val="231F20"/>
                            <w:sz w:val="22"/>
                          </w:rPr>
                          <w:t>times.</w:t>
                        </w:r>
                        <w:r>
                          <w:rPr>
                            <w:rFonts w:ascii="Tahoma"/>
                            <w:color w:val="231F20"/>
                            <w:spacing w:val="-2"/>
                            <w:sz w:val="22"/>
                          </w:rPr>
                          <w:t xml:space="preserve"> </w:t>
                        </w:r>
                        <w:r>
                          <w:rPr>
                            <w:rFonts w:ascii="Tahoma"/>
                            <w:color w:val="231F20"/>
                            <w:sz w:val="22"/>
                          </w:rPr>
                          <w:t>There</w:t>
                        </w:r>
                        <w:r>
                          <w:rPr>
                            <w:rFonts w:ascii="Tahoma"/>
                            <w:color w:val="231F20"/>
                            <w:spacing w:val="-2"/>
                            <w:sz w:val="22"/>
                          </w:rPr>
                          <w:t xml:space="preserve"> </w:t>
                        </w:r>
                        <w:r>
                          <w:rPr>
                            <w:rFonts w:ascii="Tahoma"/>
                            <w:color w:val="231F20"/>
                            <w:sz w:val="22"/>
                          </w:rPr>
                          <w:t>are</w:t>
                        </w:r>
                        <w:r>
                          <w:rPr>
                            <w:rFonts w:ascii="Tahoma"/>
                            <w:color w:val="231F20"/>
                            <w:spacing w:val="-2"/>
                            <w:sz w:val="22"/>
                          </w:rPr>
                          <w:t xml:space="preserve"> </w:t>
                        </w:r>
                        <w:r>
                          <w:rPr>
                            <w:rFonts w:ascii="Tahoma"/>
                            <w:color w:val="231F20"/>
                            <w:sz w:val="22"/>
                          </w:rPr>
                          <w:t>countless</w:t>
                        </w:r>
                        <w:r>
                          <w:rPr>
                            <w:rFonts w:ascii="Tahoma"/>
                            <w:color w:val="231F20"/>
                            <w:spacing w:val="-2"/>
                            <w:sz w:val="22"/>
                          </w:rPr>
                          <w:t xml:space="preserve"> </w:t>
                        </w:r>
                        <w:r>
                          <w:rPr>
                            <w:rFonts w:ascii="Tahoma"/>
                            <w:color w:val="231F20"/>
                            <w:sz w:val="22"/>
                          </w:rPr>
                          <w:t>historic</w:t>
                        </w:r>
                        <w:r>
                          <w:rPr>
                            <w:rFonts w:ascii="Tahoma"/>
                            <w:color w:val="231F20"/>
                            <w:spacing w:val="-2"/>
                            <w:sz w:val="22"/>
                          </w:rPr>
                          <w:t xml:space="preserve"> </w:t>
                        </w:r>
                        <w:r>
                          <w:rPr>
                            <w:rFonts w:ascii="Tahoma"/>
                            <w:color w:val="231F20"/>
                            <w:sz w:val="22"/>
                          </w:rPr>
                          <w:t>sites</w:t>
                        </w:r>
                        <w:r>
                          <w:rPr>
                            <w:rFonts w:ascii="Tahoma"/>
                            <w:color w:val="231F20"/>
                            <w:spacing w:val="-2"/>
                            <w:sz w:val="22"/>
                          </w:rPr>
                          <w:t xml:space="preserve"> </w:t>
                        </w:r>
                        <w:r>
                          <w:rPr>
                            <w:rFonts w:ascii="Tahoma"/>
                            <w:color w:val="231F20"/>
                            <w:sz w:val="22"/>
                          </w:rPr>
                          <w:t>to</w:t>
                        </w:r>
                        <w:r>
                          <w:rPr>
                            <w:rFonts w:ascii="Tahoma"/>
                            <w:color w:val="231F20"/>
                            <w:spacing w:val="-2"/>
                            <w:sz w:val="22"/>
                          </w:rPr>
                          <w:t xml:space="preserve"> </w:t>
                        </w:r>
                        <w:r>
                          <w:rPr>
                            <w:rFonts w:ascii="Tahoma"/>
                            <w:color w:val="231F20"/>
                            <w:sz w:val="22"/>
                          </w:rPr>
                          <w:t>explore,</w:t>
                        </w:r>
                        <w:r>
                          <w:rPr>
                            <w:rFonts w:ascii="Tahoma"/>
                            <w:color w:val="231F20"/>
                            <w:spacing w:val="-2"/>
                            <w:sz w:val="22"/>
                          </w:rPr>
                          <w:t xml:space="preserve"> </w:t>
                        </w:r>
                        <w:r>
                          <w:rPr>
                            <w:rFonts w:ascii="Tahoma"/>
                            <w:color w:val="231F20"/>
                            <w:sz w:val="22"/>
                          </w:rPr>
                          <w:t>and lots of museums with ancient relics from all over the UK. The UK is a fascinating mix of history</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modern</w:t>
                        </w:r>
                        <w:r>
                          <w:rPr>
                            <w:rFonts w:ascii="Tahoma"/>
                            <w:color w:val="231F20"/>
                            <w:spacing w:val="-7"/>
                            <w:sz w:val="22"/>
                          </w:rPr>
                          <w:t xml:space="preserve"> </w:t>
                        </w:r>
                        <w:r>
                          <w:rPr>
                            <w:rFonts w:ascii="Tahoma"/>
                            <w:color w:val="231F20"/>
                            <w:sz w:val="22"/>
                          </w:rPr>
                          <w:t>culture,</w:t>
                        </w:r>
                        <w:r>
                          <w:rPr>
                            <w:rFonts w:ascii="Tahoma"/>
                            <w:color w:val="231F20"/>
                            <w:spacing w:val="-7"/>
                            <w:sz w:val="22"/>
                          </w:rPr>
                          <w:t xml:space="preserve"> </w:t>
                        </w:r>
                        <w:r>
                          <w:rPr>
                            <w:rFonts w:ascii="Tahoma"/>
                            <w:color w:val="231F20"/>
                            <w:sz w:val="22"/>
                          </w:rPr>
                          <w:t>with</w:t>
                        </w:r>
                        <w:r>
                          <w:rPr>
                            <w:rFonts w:ascii="Tahoma"/>
                            <w:color w:val="231F20"/>
                            <w:spacing w:val="-7"/>
                            <w:sz w:val="22"/>
                          </w:rPr>
                          <w:t xml:space="preserve"> </w:t>
                        </w:r>
                        <w:r>
                          <w:rPr>
                            <w:rFonts w:ascii="Tahoma"/>
                            <w:color w:val="231F20"/>
                            <w:sz w:val="22"/>
                          </w:rPr>
                          <w:t>both</w:t>
                        </w:r>
                        <w:r>
                          <w:rPr>
                            <w:rFonts w:ascii="Tahoma"/>
                            <w:color w:val="231F20"/>
                            <w:spacing w:val="-7"/>
                            <w:sz w:val="22"/>
                          </w:rPr>
                          <w:t xml:space="preserve"> </w:t>
                        </w:r>
                        <w:r>
                          <w:rPr>
                            <w:rFonts w:ascii="Tahoma"/>
                            <w:color w:val="231F20"/>
                            <w:sz w:val="22"/>
                          </w:rPr>
                          <w:t>new</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old</w:t>
                        </w:r>
                        <w:r>
                          <w:rPr>
                            <w:rFonts w:ascii="Tahoma"/>
                            <w:color w:val="231F20"/>
                            <w:spacing w:val="-7"/>
                            <w:sz w:val="22"/>
                          </w:rPr>
                          <w:t xml:space="preserve"> </w:t>
                        </w:r>
                        <w:r>
                          <w:rPr>
                            <w:rFonts w:ascii="Tahoma"/>
                            <w:color w:val="231F20"/>
                            <w:sz w:val="22"/>
                          </w:rPr>
                          <w:t>traditions.</w:t>
                        </w:r>
                        <w:r>
                          <w:rPr>
                            <w:rFonts w:ascii="Tahoma"/>
                            <w:color w:val="231F20"/>
                            <w:spacing w:val="-7"/>
                            <w:sz w:val="22"/>
                          </w:rPr>
                          <w:t xml:space="preserve"> </w:t>
                        </w:r>
                        <w:r>
                          <w:rPr>
                            <w:rFonts w:ascii="Tahoma"/>
                            <w:color w:val="231F20"/>
                            <w:sz w:val="22"/>
                          </w:rPr>
                          <w:t>If</w:t>
                        </w:r>
                        <w:r>
                          <w:rPr>
                            <w:rFonts w:ascii="Tahoma"/>
                            <w:color w:val="231F20"/>
                            <w:spacing w:val="-7"/>
                            <w:sz w:val="22"/>
                          </w:rPr>
                          <w:t xml:space="preserve"> </w:t>
                        </w:r>
                        <w:r>
                          <w:rPr>
                            <w:rFonts w:ascii="Tahoma"/>
                            <w:color w:val="231F20"/>
                            <w:sz w:val="22"/>
                          </w:rPr>
                          <w:t>you</w:t>
                        </w:r>
                        <w:r>
                          <w:rPr>
                            <w:rFonts w:ascii="Tahoma"/>
                            <w:color w:val="231F20"/>
                            <w:spacing w:val="-7"/>
                            <w:sz w:val="22"/>
                          </w:rPr>
                          <w:t xml:space="preserve"> </w:t>
                        </w:r>
                        <w:r>
                          <w:rPr>
                            <w:rFonts w:ascii="Tahoma"/>
                            <w:color w:val="231F20"/>
                            <w:sz w:val="22"/>
                          </w:rPr>
                          <w:t>keep</w:t>
                        </w:r>
                        <w:r>
                          <w:rPr>
                            <w:rFonts w:ascii="Tahoma"/>
                            <w:color w:val="231F20"/>
                            <w:spacing w:val="-7"/>
                            <w:sz w:val="22"/>
                          </w:rPr>
                          <w:t xml:space="preserve"> </w:t>
                        </w:r>
                        <w:r>
                          <w:rPr>
                            <w:rFonts w:ascii="Tahoma"/>
                            <w:color w:val="231F20"/>
                            <w:sz w:val="22"/>
                          </w:rPr>
                          <w:t>your</w:t>
                        </w:r>
                        <w:r>
                          <w:rPr>
                            <w:rFonts w:ascii="Tahoma"/>
                            <w:color w:val="231F20"/>
                            <w:spacing w:val="-7"/>
                            <w:sz w:val="22"/>
                          </w:rPr>
                          <w:t xml:space="preserve"> </w:t>
                        </w:r>
                        <w:r>
                          <w:rPr>
                            <w:rFonts w:ascii="Tahoma"/>
                            <w:color w:val="231F20"/>
                            <w:sz w:val="22"/>
                          </w:rPr>
                          <w:t>eyes</w:t>
                        </w:r>
                        <w:r>
                          <w:rPr>
                            <w:rFonts w:ascii="Tahoma"/>
                            <w:color w:val="231F20"/>
                            <w:spacing w:val="-7"/>
                            <w:sz w:val="22"/>
                          </w:rPr>
                          <w:t xml:space="preserve"> </w:t>
                        </w:r>
                        <w:r>
                          <w:rPr>
                            <w:rFonts w:ascii="Tahoma"/>
                            <w:color w:val="231F20"/>
                            <w:sz w:val="22"/>
                          </w:rPr>
                          <w:t>open, you</w:t>
                        </w:r>
                        <w:r>
                          <w:rPr>
                            <w:rFonts w:ascii="Tahoma"/>
                            <w:color w:val="231F20"/>
                            <w:spacing w:val="-1"/>
                            <w:sz w:val="22"/>
                          </w:rPr>
                          <w:t xml:space="preserve"> </w:t>
                        </w:r>
                        <w:r>
                          <w:rPr>
                            <w:rFonts w:ascii="Tahoma"/>
                            <w:color w:val="231F20"/>
                            <w:sz w:val="22"/>
                          </w:rPr>
                          <w:t>will</w:t>
                        </w:r>
                        <w:r>
                          <w:rPr>
                            <w:rFonts w:ascii="Tahoma"/>
                            <w:color w:val="231F20"/>
                            <w:spacing w:val="-1"/>
                            <w:sz w:val="22"/>
                          </w:rPr>
                          <w:t xml:space="preserve"> </w:t>
                        </w:r>
                        <w:r>
                          <w:rPr>
                            <w:rFonts w:ascii="Tahoma"/>
                            <w:color w:val="231F20"/>
                            <w:sz w:val="22"/>
                          </w:rPr>
                          <w:t>be</w:t>
                        </w:r>
                        <w:r>
                          <w:rPr>
                            <w:rFonts w:ascii="Tahoma"/>
                            <w:color w:val="231F20"/>
                            <w:spacing w:val="-1"/>
                            <w:sz w:val="22"/>
                          </w:rPr>
                          <w:t xml:space="preserve"> </w:t>
                        </w:r>
                        <w:r>
                          <w:rPr>
                            <w:rFonts w:ascii="Tahoma"/>
                            <w:color w:val="231F20"/>
                            <w:sz w:val="22"/>
                          </w:rPr>
                          <w:t>surprised</w:t>
                        </w:r>
                        <w:r>
                          <w:rPr>
                            <w:rFonts w:ascii="Tahoma"/>
                            <w:color w:val="231F20"/>
                            <w:spacing w:val="-1"/>
                            <w:sz w:val="22"/>
                          </w:rPr>
                          <w:t xml:space="preserve"> </w:t>
                        </w:r>
                        <w:r>
                          <w:rPr>
                            <w:rFonts w:ascii="Tahoma"/>
                            <w:color w:val="231F20"/>
                            <w:sz w:val="22"/>
                          </w:rPr>
                          <w:t>to</w:t>
                        </w:r>
                        <w:r>
                          <w:rPr>
                            <w:rFonts w:ascii="Tahoma"/>
                            <w:color w:val="231F20"/>
                            <w:spacing w:val="-1"/>
                            <w:sz w:val="22"/>
                          </w:rPr>
                          <w:t xml:space="preserve"> </w:t>
                        </w:r>
                        <w:r>
                          <w:rPr>
                            <w:rFonts w:ascii="Tahoma"/>
                            <w:color w:val="231F20"/>
                            <w:sz w:val="22"/>
                          </w:rPr>
                          <w:t>find</w:t>
                        </w:r>
                        <w:r>
                          <w:rPr>
                            <w:rFonts w:ascii="Tahoma"/>
                            <w:color w:val="231F20"/>
                            <w:spacing w:val="-1"/>
                            <w:sz w:val="22"/>
                          </w:rPr>
                          <w:t xml:space="preserve"> </w:t>
                        </w:r>
                        <w:r>
                          <w:rPr>
                            <w:rFonts w:ascii="Tahoma"/>
                            <w:color w:val="231F20"/>
                            <w:sz w:val="22"/>
                          </w:rPr>
                          <w:t>that</w:t>
                        </w:r>
                        <w:r>
                          <w:rPr>
                            <w:rFonts w:ascii="Tahoma"/>
                            <w:color w:val="231F20"/>
                            <w:spacing w:val="-1"/>
                            <w:sz w:val="22"/>
                          </w:rPr>
                          <w:t xml:space="preserve"> </w:t>
                        </w:r>
                        <w:r>
                          <w:rPr>
                            <w:rFonts w:ascii="Tahoma"/>
                            <w:color w:val="231F20"/>
                            <w:sz w:val="22"/>
                          </w:rPr>
                          <w:t>you</w:t>
                        </w:r>
                        <w:r>
                          <w:rPr>
                            <w:rFonts w:ascii="Tahoma"/>
                            <w:color w:val="231F20"/>
                            <w:spacing w:val="-1"/>
                            <w:sz w:val="22"/>
                          </w:rPr>
                          <w:t xml:space="preserve"> </w:t>
                        </w:r>
                        <w:r>
                          <w:rPr>
                            <w:rFonts w:ascii="Tahoma"/>
                            <w:color w:val="231F20"/>
                            <w:sz w:val="22"/>
                          </w:rPr>
                          <w:t>can</w:t>
                        </w:r>
                        <w:r>
                          <w:rPr>
                            <w:rFonts w:ascii="Tahoma"/>
                            <w:color w:val="231F20"/>
                            <w:spacing w:val="-1"/>
                            <w:sz w:val="22"/>
                          </w:rPr>
                          <w:t xml:space="preserve"> </w:t>
                        </w:r>
                        <w:r>
                          <w:rPr>
                            <w:rFonts w:ascii="Tahoma"/>
                            <w:color w:val="231F20"/>
                            <w:sz w:val="22"/>
                          </w:rPr>
                          <w:t>see</w:t>
                        </w:r>
                        <w:r>
                          <w:rPr>
                            <w:rFonts w:ascii="Tahoma"/>
                            <w:color w:val="231F20"/>
                            <w:spacing w:val="-1"/>
                            <w:sz w:val="22"/>
                          </w:rPr>
                          <w:t xml:space="preserve"> </w:t>
                        </w:r>
                        <w:r>
                          <w:rPr>
                            <w:rFonts w:ascii="Tahoma"/>
                            <w:color w:val="231F20"/>
                            <w:sz w:val="22"/>
                          </w:rPr>
                          <w:t>both</w:t>
                        </w:r>
                        <w:r>
                          <w:rPr>
                            <w:rFonts w:ascii="Tahoma"/>
                            <w:color w:val="231F20"/>
                            <w:spacing w:val="-1"/>
                            <w:sz w:val="22"/>
                          </w:rPr>
                          <w:t xml:space="preserve"> </w:t>
                        </w:r>
                        <w:r>
                          <w:rPr>
                            <w:rFonts w:ascii="Tahoma"/>
                            <w:color w:val="231F20"/>
                            <w:sz w:val="22"/>
                          </w:rPr>
                          <w:t>its</w:t>
                        </w:r>
                        <w:r>
                          <w:rPr>
                            <w:rFonts w:ascii="Tahoma"/>
                            <w:color w:val="231F20"/>
                            <w:spacing w:val="-1"/>
                            <w:sz w:val="22"/>
                          </w:rPr>
                          <w:t xml:space="preserve"> </w:t>
                        </w:r>
                        <w:r>
                          <w:rPr>
                            <w:rFonts w:ascii="Tahoma"/>
                            <w:color w:val="231F20"/>
                            <w:sz w:val="22"/>
                          </w:rPr>
                          <w:t>past</w:t>
                        </w:r>
                        <w:r>
                          <w:rPr>
                            <w:rFonts w:ascii="Tahoma"/>
                            <w:color w:val="231F20"/>
                            <w:spacing w:val="-1"/>
                            <w:sz w:val="22"/>
                          </w:rPr>
                          <w:t xml:space="preserve"> </w:t>
                        </w:r>
                        <w:r>
                          <w:rPr>
                            <w:rFonts w:ascii="Tahoma"/>
                            <w:color w:val="231F20"/>
                            <w:sz w:val="22"/>
                          </w:rPr>
                          <w:t>and</w:t>
                        </w:r>
                        <w:r>
                          <w:rPr>
                            <w:rFonts w:ascii="Tahoma"/>
                            <w:color w:val="231F20"/>
                            <w:spacing w:val="-1"/>
                            <w:sz w:val="22"/>
                          </w:rPr>
                          <w:t xml:space="preserve"> </w:t>
                        </w:r>
                        <w:r>
                          <w:rPr>
                            <w:rFonts w:ascii="Tahoma"/>
                            <w:color w:val="231F20"/>
                            <w:sz w:val="22"/>
                          </w:rPr>
                          <w:t>its</w:t>
                        </w:r>
                        <w:r>
                          <w:rPr>
                            <w:rFonts w:ascii="Tahoma"/>
                            <w:color w:val="231F20"/>
                            <w:spacing w:val="-1"/>
                            <w:sz w:val="22"/>
                          </w:rPr>
                          <w:t xml:space="preserve"> </w:t>
                        </w:r>
                        <w:r>
                          <w:rPr>
                            <w:rFonts w:ascii="Tahoma"/>
                            <w:color w:val="231F20"/>
                            <w:sz w:val="22"/>
                          </w:rPr>
                          <w:t>present.</w:t>
                        </w:r>
                      </w:p>
                    </w:txbxContent>
                  </v:textbox>
                </v:shape>
                <w10:wrap type="none"/>
                <w10:anchorlock/>
              </v:group>
            </w:pict>
          </mc:Fallback>
        </mc:AlternateContent>
      </w:r>
    </w:p>
    <w:p w14:paraId="1FB2E193">
      <w:pPr>
        <w:pStyle w:val="11"/>
        <w:spacing w:before="2"/>
        <w:rPr>
          <w:sz w:val="17"/>
        </w:rPr>
      </w:pPr>
    </w:p>
    <w:p w14:paraId="13DF1F22">
      <w:pPr>
        <w:spacing w:before="100"/>
        <w:ind w:left="1757" w:right="0" w:firstLine="0"/>
        <w:jc w:val="left"/>
        <w:rPr>
          <w:rFonts w:ascii="Tahoma"/>
          <w:sz w:val="26"/>
        </w:rPr>
      </w:pPr>
      <w:r>
        <mc:AlternateContent>
          <mc:Choice Requires="wps">
            <w:drawing>
              <wp:anchor distT="0" distB="0" distL="0" distR="0" simplePos="0" relativeHeight="251878400" behindDoc="1" locked="0" layoutInCell="1" allowOverlap="1">
                <wp:simplePos x="0" y="0"/>
                <wp:positionH relativeFrom="page">
                  <wp:posOffset>871855</wp:posOffset>
                </wp:positionH>
                <wp:positionV relativeFrom="paragraph">
                  <wp:posOffset>368935</wp:posOffset>
                </wp:positionV>
                <wp:extent cx="5928360" cy="2327910"/>
                <wp:effectExtent l="0" t="0" r="0" b="0"/>
                <wp:wrapNone/>
                <wp:docPr id="2038" name="Graphic 2038"/>
                <wp:cNvGraphicFramePr/>
                <a:graphic xmlns:a="http://schemas.openxmlformats.org/drawingml/2006/main">
                  <a:graphicData uri="http://schemas.microsoft.com/office/word/2010/wordprocessingShape">
                    <wps:wsp>
                      <wps:cNvSpPr/>
                      <wps:spPr>
                        <a:xfrm>
                          <a:off x="0" y="0"/>
                          <a:ext cx="5928360" cy="2327910"/>
                        </a:xfrm>
                        <a:custGeom>
                          <a:avLst/>
                          <a:gdLst/>
                          <a:ahLst/>
                          <a:cxnLst/>
                          <a:rect l="l" t="t" r="r" b="b"/>
                          <a:pathLst>
                            <a:path w="5928360" h="2327910">
                              <a:moveTo>
                                <a:pt x="5820156" y="0"/>
                              </a:moveTo>
                              <a:lnTo>
                                <a:pt x="107822" y="0"/>
                              </a:lnTo>
                              <a:lnTo>
                                <a:pt x="45487" y="1684"/>
                              </a:lnTo>
                              <a:lnTo>
                                <a:pt x="13477" y="13477"/>
                              </a:lnTo>
                              <a:lnTo>
                                <a:pt x="1684" y="45487"/>
                              </a:lnTo>
                              <a:lnTo>
                                <a:pt x="0" y="107823"/>
                              </a:lnTo>
                              <a:lnTo>
                                <a:pt x="0" y="2219452"/>
                              </a:lnTo>
                              <a:lnTo>
                                <a:pt x="1684" y="2281860"/>
                              </a:lnTo>
                              <a:lnTo>
                                <a:pt x="13477" y="2313908"/>
                              </a:lnTo>
                              <a:lnTo>
                                <a:pt x="45487" y="2325715"/>
                              </a:lnTo>
                              <a:lnTo>
                                <a:pt x="107822" y="2327402"/>
                              </a:lnTo>
                              <a:lnTo>
                                <a:pt x="5820156" y="2327402"/>
                              </a:lnTo>
                              <a:lnTo>
                                <a:pt x="5882564" y="2325715"/>
                              </a:lnTo>
                              <a:lnTo>
                                <a:pt x="5914612" y="2313908"/>
                              </a:lnTo>
                              <a:lnTo>
                                <a:pt x="5926419" y="2281860"/>
                              </a:lnTo>
                              <a:lnTo>
                                <a:pt x="5928106" y="2219452"/>
                              </a:lnTo>
                              <a:lnTo>
                                <a:pt x="5928106" y="107823"/>
                              </a:lnTo>
                              <a:lnTo>
                                <a:pt x="5926419" y="45487"/>
                              </a:lnTo>
                              <a:lnTo>
                                <a:pt x="5914612" y="13477"/>
                              </a:lnTo>
                              <a:lnTo>
                                <a:pt x="5882564" y="1684"/>
                              </a:lnTo>
                              <a:lnTo>
                                <a:pt x="5820156" y="0"/>
                              </a:lnTo>
                              <a:close/>
                            </a:path>
                          </a:pathLst>
                        </a:custGeom>
                        <a:solidFill>
                          <a:srgbClr val="F7E8DE"/>
                        </a:solidFill>
                      </wps:spPr>
                      <wps:bodyPr wrap="square" lIns="0" tIns="0" rIns="0" bIns="0" rtlCol="0">
                        <a:noAutofit/>
                      </wps:bodyPr>
                    </wps:wsp>
                  </a:graphicData>
                </a:graphic>
              </wp:anchor>
            </w:drawing>
          </mc:Choice>
          <mc:Fallback>
            <w:pict>
              <v:shape id="Graphic 2038" o:spid="_x0000_s1026" o:spt="100" style="position:absolute;left:0pt;margin-left:68.65pt;margin-top:29.05pt;height:183.3pt;width:466.8pt;mso-position-horizontal-relative:page;z-index:-251438080;mso-width-relative:page;mso-height-relative:page;" fillcolor="#F7E8DE" filled="t" stroked="f" coordsize="5928360,2327910" o:gfxdata="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PYhl+tkAAAALAQAADwAAAAAA&#10;AAABACAAAAAiAAAAZHJzL2Rvd25yZXYueG1sUEsBAhQAFAAAAAgAh07iQL4jkr+9AgAAzgcAAA4A&#10;AAAAAAAAAQAgAAAAKAEAAGRycy9lMm9Eb2MueG1sUEsFBgAAAAAGAAYAWQEAAFcGAAAAAA==&#10;" path="m5820156,0l107822,0,45487,1684,13477,13477,1684,45487,0,107823,0,2219452,1684,2281860,13477,2313908,45487,2325715,107822,2327402,5820156,2327402,5882564,2325715,5914612,2313908,5926419,2281860,5928106,2219452,5928106,107823,5926419,45487,5914612,13477,5882564,1684,5820156,0xe">
                <v:fill on="t" focussize="0,0"/>
                <v:stroke on="f"/>
                <v:imagedata o:title=""/>
                <o:lock v:ext="edit" aspectratio="f"/>
                <v:textbox inset="0mm,0mm,0mm,0mm"/>
              </v:shape>
            </w:pict>
          </mc:Fallback>
        </mc:AlternateContent>
      </w:r>
      <w:r>
        <w:rPr>
          <w:rFonts w:ascii="Tahoma"/>
          <w:color w:val="7B3018"/>
          <w:sz w:val="26"/>
        </w:rPr>
        <w:t>Read</w:t>
      </w:r>
      <w:r>
        <w:rPr>
          <w:rFonts w:ascii="Tahoma"/>
          <w:color w:val="7B3018"/>
          <w:spacing w:val="-6"/>
          <w:sz w:val="26"/>
        </w:rPr>
        <w:t xml:space="preserve"> </w:t>
      </w:r>
      <w:r>
        <w:rPr>
          <w:rFonts w:ascii="Tahoma"/>
          <w:color w:val="7B3018"/>
          <w:sz w:val="26"/>
        </w:rPr>
        <w:t>again</w:t>
      </w:r>
      <w:r>
        <w:rPr>
          <w:rFonts w:ascii="Tahoma"/>
          <w:color w:val="7B3018"/>
          <w:spacing w:val="-5"/>
          <w:sz w:val="26"/>
        </w:rPr>
        <w:t xml:space="preserve"> </w:t>
      </w:r>
      <w:r>
        <w:rPr>
          <w:rFonts w:ascii="Tahoma"/>
          <w:color w:val="7B3018"/>
          <w:sz w:val="26"/>
        </w:rPr>
        <w:t>and</w:t>
      </w:r>
      <w:r>
        <w:rPr>
          <w:rFonts w:ascii="Tahoma"/>
          <w:color w:val="7B3018"/>
          <w:spacing w:val="-5"/>
          <w:sz w:val="26"/>
        </w:rPr>
        <w:t xml:space="preserve"> </w:t>
      </w:r>
      <w:r>
        <w:rPr>
          <w:rFonts w:ascii="Tahoma"/>
          <w:color w:val="7B3018"/>
          <w:sz w:val="26"/>
        </w:rPr>
        <w:t>sort</w:t>
      </w:r>
      <w:r>
        <w:rPr>
          <w:rFonts w:ascii="Tahoma"/>
          <w:color w:val="7B3018"/>
          <w:spacing w:val="-6"/>
          <w:sz w:val="26"/>
        </w:rPr>
        <w:t xml:space="preserve"> </w:t>
      </w:r>
      <w:r>
        <w:rPr>
          <w:rFonts w:ascii="Tahoma"/>
          <w:color w:val="7B3018"/>
          <w:sz w:val="26"/>
        </w:rPr>
        <w:t>out</w:t>
      </w:r>
      <w:r>
        <w:rPr>
          <w:rFonts w:ascii="Tahoma"/>
          <w:color w:val="7B3018"/>
          <w:spacing w:val="-5"/>
          <w:sz w:val="26"/>
        </w:rPr>
        <w:t xml:space="preserve"> </w:t>
      </w:r>
      <w:r>
        <w:rPr>
          <w:rFonts w:ascii="Tahoma"/>
          <w:color w:val="7B3018"/>
          <w:sz w:val="26"/>
        </w:rPr>
        <w:t>the</w:t>
      </w:r>
      <w:r>
        <w:rPr>
          <w:rFonts w:ascii="Tahoma"/>
          <w:color w:val="7B3018"/>
          <w:spacing w:val="-5"/>
          <w:sz w:val="26"/>
        </w:rPr>
        <w:t xml:space="preserve"> </w:t>
      </w:r>
      <w:r>
        <w:rPr>
          <w:rFonts w:ascii="Tahoma"/>
          <w:color w:val="7B3018"/>
          <w:sz w:val="26"/>
        </w:rPr>
        <w:t>information</w:t>
      </w:r>
      <w:r>
        <w:rPr>
          <w:rFonts w:ascii="Tahoma"/>
          <w:color w:val="7B3018"/>
          <w:spacing w:val="-5"/>
          <w:sz w:val="26"/>
        </w:rPr>
        <w:t xml:space="preserve"> </w:t>
      </w:r>
      <w:r>
        <w:rPr>
          <w:rFonts w:ascii="Tahoma"/>
          <w:color w:val="7B3018"/>
          <w:sz w:val="26"/>
        </w:rPr>
        <w:t>according</w:t>
      </w:r>
      <w:r>
        <w:rPr>
          <w:rFonts w:ascii="Tahoma"/>
          <w:color w:val="7B3018"/>
          <w:spacing w:val="-6"/>
          <w:sz w:val="26"/>
        </w:rPr>
        <w:t xml:space="preserve"> </w:t>
      </w:r>
      <w:r>
        <w:rPr>
          <w:rFonts w:ascii="Tahoma"/>
          <w:color w:val="7B3018"/>
          <w:sz w:val="26"/>
        </w:rPr>
        <w:t>to</w:t>
      </w:r>
      <w:r>
        <w:rPr>
          <w:rFonts w:ascii="Tahoma"/>
          <w:color w:val="7B3018"/>
          <w:spacing w:val="-5"/>
          <w:sz w:val="26"/>
        </w:rPr>
        <w:t xml:space="preserve"> </w:t>
      </w:r>
      <w:r>
        <w:rPr>
          <w:rFonts w:ascii="Tahoma"/>
          <w:color w:val="7B3018"/>
          <w:sz w:val="26"/>
        </w:rPr>
        <w:t>the</w:t>
      </w:r>
      <w:r>
        <w:rPr>
          <w:rFonts w:ascii="Tahoma"/>
          <w:color w:val="7B3018"/>
          <w:spacing w:val="-5"/>
          <w:sz w:val="26"/>
        </w:rPr>
        <w:t xml:space="preserve"> </w:t>
      </w:r>
      <w:r>
        <w:rPr>
          <w:rFonts w:ascii="Tahoma"/>
          <w:color w:val="7B3018"/>
          <w:spacing w:val="-2"/>
          <w:sz w:val="26"/>
        </w:rPr>
        <w:t>timeline.</w:t>
      </w:r>
    </w:p>
    <w:p w14:paraId="10AC6A65">
      <w:pPr>
        <w:pStyle w:val="11"/>
        <w:rPr>
          <w:rFonts w:ascii="Tahoma"/>
          <w:sz w:val="23"/>
        </w:rPr>
      </w:pPr>
    </w:p>
    <w:tbl>
      <w:tblPr>
        <w:tblStyle w:val="12"/>
        <w:tblW w:w="0" w:type="auto"/>
        <w:tblInd w:w="20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76"/>
        <w:gridCol w:w="3268"/>
        <w:gridCol w:w="2861"/>
      </w:tblGrid>
      <w:tr w14:paraId="50018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4" w:hRule="atLeast"/>
        </w:trPr>
        <w:tc>
          <w:tcPr>
            <w:tcW w:w="1976" w:type="dxa"/>
          </w:tcPr>
          <w:p w14:paraId="00F8AB44">
            <w:pPr>
              <w:pStyle w:val="16"/>
              <w:spacing w:before="19"/>
              <w:rPr>
                <w:rFonts w:ascii="Tahoma"/>
                <w:sz w:val="24"/>
              </w:rPr>
            </w:pPr>
            <w:r>
              <w:rPr>
                <w:rFonts w:ascii="Tahoma"/>
                <w:color w:val="C8785B"/>
                <w:spacing w:val="-2"/>
                <w:sz w:val="24"/>
              </w:rPr>
              <w:t>When?</w:t>
            </w:r>
          </w:p>
        </w:tc>
        <w:tc>
          <w:tcPr>
            <w:tcW w:w="3268" w:type="dxa"/>
          </w:tcPr>
          <w:p w14:paraId="70C7CE5D">
            <w:pPr>
              <w:pStyle w:val="16"/>
              <w:ind w:left="770"/>
              <w:rPr>
                <w:rFonts w:ascii="Tahoma"/>
                <w:sz w:val="24"/>
              </w:rPr>
            </w:pPr>
            <w:r>
              <w:rPr>
                <w:rFonts w:ascii="Tahoma"/>
                <w:color w:val="C8785B"/>
                <w:spacing w:val="-2"/>
                <w:sz w:val="24"/>
              </w:rPr>
              <w:t>What</w:t>
            </w:r>
            <w:r>
              <w:rPr>
                <w:rFonts w:ascii="Tahoma"/>
                <w:color w:val="C8785B"/>
                <w:spacing w:val="-16"/>
                <w:sz w:val="24"/>
              </w:rPr>
              <w:t xml:space="preserve"> </w:t>
            </w:r>
            <w:r>
              <w:rPr>
                <w:rFonts w:ascii="Tahoma"/>
                <w:color w:val="C8785B"/>
                <w:spacing w:val="-2"/>
                <w:sz w:val="24"/>
              </w:rPr>
              <w:t>happened?</w:t>
            </w:r>
          </w:p>
        </w:tc>
        <w:tc>
          <w:tcPr>
            <w:tcW w:w="2861" w:type="dxa"/>
          </w:tcPr>
          <w:p w14:paraId="19426ADA">
            <w:pPr>
              <w:pStyle w:val="16"/>
              <w:ind w:left="594"/>
              <w:rPr>
                <w:rFonts w:ascii="Tahoma"/>
                <w:sz w:val="24"/>
              </w:rPr>
            </w:pPr>
            <w:r>
              <w:rPr>
                <w:rFonts w:ascii="Tahoma"/>
                <w:color w:val="C8785B"/>
                <w:spacing w:val="-2"/>
                <w:sz w:val="24"/>
              </w:rPr>
              <w:t>What</w:t>
            </w:r>
            <w:r>
              <w:rPr>
                <w:rFonts w:ascii="Tahoma"/>
                <w:color w:val="C8785B"/>
                <w:spacing w:val="-16"/>
                <w:sz w:val="24"/>
              </w:rPr>
              <w:t xml:space="preserve"> </w:t>
            </w:r>
            <w:r>
              <w:rPr>
                <w:rFonts w:ascii="Tahoma"/>
                <w:color w:val="C8785B"/>
                <w:spacing w:val="-2"/>
                <w:sz w:val="24"/>
              </w:rPr>
              <w:t>changed?</w:t>
            </w:r>
          </w:p>
        </w:tc>
      </w:tr>
      <w:tr w14:paraId="540CD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1976" w:type="dxa"/>
          </w:tcPr>
          <w:p w14:paraId="4380EE4E">
            <w:pPr>
              <w:pStyle w:val="16"/>
              <w:spacing w:before="2"/>
              <w:rPr>
                <w:rFonts w:ascii="Tahoma"/>
                <w:sz w:val="26"/>
              </w:rPr>
            </w:pPr>
          </w:p>
          <w:p w14:paraId="6A1F3E2E">
            <w:pPr>
              <w:pStyle w:val="16"/>
              <w:spacing w:line="20" w:lineRule="exact"/>
              <w:ind w:left="28"/>
              <w:rPr>
                <w:rFonts w:ascii="Tahoma"/>
                <w:sz w:val="2"/>
              </w:rPr>
            </w:pPr>
            <w:r>
              <w:rPr>
                <w:rFonts w:ascii="Tahoma"/>
                <w:sz w:val="2"/>
              </w:rPr>
              <mc:AlternateContent>
                <mc:Choice Requires="wpg">
                  <w:drawing>
                    <wp:inline distT="0" distB="0" distL="0" distR="0">
                      <wp:extent cx="669925" cy="3175"/>
                      <wp:effectExtent l="9525" t="0" r="0" b="6350"/>
                      <wp:docPr id="2039" name="Group 2039"/>
                      <wp:cNvGraphicFramePr/>
                      <a:graphic xmlns:a="http://schemas.openxmlformats.org/drawingml/2006/main">
                        <a:graphicData uri="http://schemas.microsoft.com/office/word/2010/wordprocessingGroup">
                          <wpg:wgp>
                            <wpg:cNvGrpSpPr/>
                            <wpg:grpSpPr>
                              <a:xfrm>
                                <a:off x="0" y="0"/>
                                <a:ext cx="669925" cy="3175"/>
                                <a:chOff x="0" y="0"/>
                                <a:chExt cx="669925" cy="3175"/>
                              </a:xfrm>
                            </wpg:grpSpPr>
                            <wps:wsp>
                              <wps:cNvPr id="2040" name="Graphic 2040"/>
                              <wps:cNvSpPr/>
                              <wps:spPr>
                                <a:xfrm>
                                  <a:off x="0" y="1587"/>
                                  <a:ext cx="669925" cy="1270"/>
                                </a:xfrm>
                                <a:custGeom>
                                  <a:avLst/>
                                  <a:gdLst/>
                                  <a:ahLst/>
                                  <a:cxnLst/>
                                  <a:rect l="l" t="t" r="r" b="b"/>
                                  <a:pathLst>
                                    <a:path w="669925">
                                      <a:moveTo>
                                        <a:pt x="0" y="0"/>
                                      </a:moveTo>
                                      <a:lnTo>
                                        <a:pt x="669544"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039" o:spid="_x0000_s1026" o:spt="203" style="height:0.25pt;width:52.75pt;" coordsize="669925,3175" o:gfxdata="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112lNMAAAACAQAADwAAAAAAAAABACAAAAAiAAAAZHJzL2Rvd25yZXYueG1sUEsB&#10;AhQAFAAAAAgAh07iQOeIuolsAgAArgUAAA4AAAAAAAAAAQAgAAAAIgEAAGRycy9lMm9Eb2MueG1s&#10;UEsFBgAAAAAGAAYAWQEAAAAGAAAAAA==&#10;">
                      <o:lock v:ext="edit" aspectratio="f"/>
                      <v:shape id="Graphic 2040" o:spid="_x0000_s1026" o:spt="100" style="position:absolute;left:0;top:1587;height:1270;width:669925;" filled="f" stroked="t" coordsize="669925,1" o:gfxdata="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G2LybsAAADd&#10;AAAADwAAAAAAAAABACAAAAAiAAAAZHJzL2Rvd25yZXYueG1sUEsBAhQAFAAAAAgAh07iQDMvBZ47&#10;AAAAOQAAABAAAAAAAAAAAQAgAAAACgEAAGRycy9zaGFwZXhtbC54bWxQSwUGAAAAAAYABgBbAQAA&#10;tAMAAAAA&#10;" path="m0,0l669544,0e">
                        <v:fill on="f" focussize="0,0"/>
                        <v:stroke weight="0.25pt" color="#231F20" joinstyle="round"/>
                        <v:imagedata o:title=""/>
                        <o:lock v:ext="edit" aspectratio="f"/>
                        <v:textbox inset="0mm,0mm,0mm,0mm"/>
                      </v:shape>
                      <w10:wrap type="none"/>
                      <w10:anchorlock/>
                    </v:group>
                  </w:pict>
                </mc:Fallback>
              </mc:AlternateContent>
            </w:r>
          </w:p>
        </w:tc>
        <w:tc>
          <w:tcPr>
            <w:tcW w:w="3268" w:type="dxa"/>
          </w:tcPr>
          <w:p w14:paraId="3D09469D">
            <w:pPr>
              <w:pStyle w:val="16"/>
              <w:spacing w:before="81" w:line="233" w:lineRule="exact"/>
              <w:ind w:left="758"/>
              <w:rPr>
                <w:sz w:val="22"/>
              </w:rPr>
            </w:pPr>
            <w:r>
              <w:rPr>
                <w:color w:val="231F20"/>
                <w:spacing w:val="-4"/>
                <w:sz w:val="22"/>
              </w:rPr>
              <w:t>Romans</w:t>
            </w:r>
            <w:r>
              <w:rPr>
                <w:color w:val="231F20"/>
                <w:spacing w:val="-9"/>
                <w:sz w:val="22"/>
              </w:rPr>
              <w:t xml:space="preserve"> </w:t>
            </w:r>
            <w:r>
              <w:rPr>
                <w:color w:val="231F20"/>
                <w:spacing w:val="-2"/>
                <w:sz w:val="22"/>
              </w:rPr>
              <w:t>arrived</w:t>
            </w:r>
          </w:p>
        </w:tc>
        <w:tc>
          <w:tcPr>
            <w:tcW w:w="2861" w:type="dxa"/>
          </w:tcPr>
          <w:p w14:paraId="59F950EC">
            <w:pPr>
              <w:pStyle w:val="16"/>
              <w:tabs>
                <w:tab w:val="left" w:pos="2809"/>
              </w:tabs>
              <w:spacing w:before="81" w:line="233" w:lineRule="exact"/>
              <w:ind w:left="647"/>
              <w:rPr>
                <w:sz w:val="22"/>
              </w:rPr>
            </w:pPr>
            <w:r>
              <w:rPr>
                <w:color w:val="231F20"/>
                <w:w w:val="100"/>
                <w:sz w:val="22"/>
                <w:u w:val="single" w:color="231F20"/>
              </w:rPr>
              <w:t xml:space="preserve"> </w:t>
            </w:r>
            <w:r>
              <w:rPr>
                <w:color w:val="231F20"/>
                <w:sz w:val="22"/>
                <w:u w:val="single" w:color="231F20"/>
              </w:rPr>
              <w:tab/>
            </w:r>
          </w:p>
        </w:tc>
      </w:tr>
      <w:tr w14:paraId="14759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976" w:type="dxa"/>
          </w:tcPr>
          <w:p w14:paraId="58C68CA1">
            <w:pPr>
              <w:pStyle w:val="16"/>
              <w:spacing w:before="9"/>
              <w:rPr>
                <w:rFonts w:ascii="Tahoma"/>
                <w:sz w:val="29"/>
              </w:rPr>
            </w:pPr>
          </w:p>
          <w:p w14:paraId="64F19CAD">
            <w:pPr>
              <w:pStyle w:val="16"/>
              <w:spacing w:line="20" w:lineRule="exact"/>
              <w:ind w:left="28"/>
              <w:rPr>
                <w:rFonts w:ascii="Tahoma"/>
                <w:sz w:val="2"/>
              </w:rPr>
            </w:pPr>
            <w:r>
              <w:rPr>
                <w:rFonts w:ascii="Tahoma"/>
                <w:sz w:val="2"/>
              </w:rPr>
              <mc:AlternateContent>
                <mc:Choice Requires="wpg">
                  <w:drawing>
                    <wp:inline distT="0" distB="0" distL="0" distR="0">
                      <wp:extent cx="669925" cy="3175"/>
                      <wp:effectExtent l="9525" t="0" r="0" b="6350"/>
                      <wp:docPr id="2041" name="Group 2041"/>
                      <wp:cNvGraphicFramePr/>
                      <a:graphic xmlns:a="http://schemas.openxmlformats.org/drawingml/2006/main">
                        <a:graphicData uri="http://schemas.microsoft.com/office/word/2010/wordprocessingGroup">
                          <wpg:wgp>
                            <wpg:cNvGrpSpPr/>
                            <wpg:grpSpPr>
                              <a:xfrm>
                                <a:off x="0" y="0"/>
                                <a:ext cx="669925" cy="3175"/>
                                <a:chOff x="0" y="0"/>
                                <a:chExt cx="669925" cy="3175"/>
                              </a:xfrm>
                            </wpg:grpSpPr>
                            <wps:wsp>
                              <wps:cNvPr id="2042" name="Graphic 2042"/>
                              <wps:cNvSpPr/>
                              <wps:spPr>
                                <a:xfrm>
                                  <a:off x="0" y="1587"/>
                                  <a:ext cx="669925" cy="1270"/>
                                </a:xfrm>
                                <a:custGeom>
                                  <a:avLst/>
                                  <a:gdLst/>
                                  <a:ahLst/>
                                  <a:cxnLst/>
                                  <a:rect l="l" t="t" r="r" b="b"/>
                                  <a:pathLst>
                                    <a:path w="669925">
                                      <a:moveTo>
                                        <a:pt x="0" y="0"/>
                                      </a:moveTo>
                                      <a:lnTo>
                                        <a:pt x="669544"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041" o:spid="_x0000_s1026" o:spt="203" style="height:0.25pt;width:52.75pt;" coordsize="669925,3175" o:gfxdata="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DXXaU0wAAAAIBAAAPAAAAAAAAAAEAIAAAACIAAABkcnMvZG93bnJldi54bWxQSwEC&#10;FAAUAAAACACHTuJAtGUx7msCAACuBQAADgAAAAAAAAABACAAAAAiAQAAZHJzL2Uyb0RvYy54bWxQ&#10;SwUGAAAAAAYABgBZAQAA/wUAAAAA&#10;">
                      <o:lock v:ext="edit" aspectratio="f"/>
                      <v:shape id="Graphic 2042" o:spid="_x0000_s1026" o:spt="100" style="position:absolute;left:0;top:1587;height:1270;width:669925;" filled="f" stroked="t" coordsize="669925,1" o:gfxdata="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zsCW/&#10;AAAA3QAAAA8AAAAAAAAAAQAgAAAAIgAAAGRycy9kb3ducmV2LnhtbFBLAQIUABQAAAAIAIdO4kAz&#10;LwWeOwAAADkAAAAQAAAAAAAAAAEAIAAAAA4BAABkcnMvc2hhcGV4bWwueG1sUEsFBgAAAAAGAAYA&#10;WwEAALgDAAAAAA==&#10;" path="m0,0l669544,0e">
                        <v:fill on="f" focussize="0,0"/>
                        <v:stroke weight="0.25pt" color="#231F20" joinstyle="round"/>
                        <v:imagedata o:title=""/>
                        <o:lock v:ext="edit" aspectratio="f"/>
                        <v:textbox inset="0mm,0mm,0mm,0mm"/>
                      </v:shape>
                      <w10:wrap type="none"/>
                      <w10:anchorlock/>
                    </v:group>
                  </w:pict>
                </mc:Fallback>
              </mc:AlternateContent>
            </w:r>
          </w:p>
        </w:tc>
        <w:tc>
          <w:tcPr>
            <w:tcW w:w="3268" w:type="dxa"/>
          </w:tcPr>
          <w:p w14:paraId="3272DDA1">
            <w:pPr>
              <w:pStyle w:val="16"/>
              <w:spacing w:before="106" w:line="233" w:lineRule="exact"/>
              <w:ind w:left="758"/>
              <w:rPr>
                <w:sz w:val="22"/>
              </w:rPr>
            </w:pPr>
            <w:r>
              <w:rPr>
                <w:color w:val="231F20"/>
                <w:spacing w:val="-4"/>
                <w:sz w:val="22"/>
              </w:rPr>
              <w:t>Anglo-Saxons</w:t>
            </w:r>
            <w:r>
              <w:rPr>
                <w:color w:val="231F20"/>
                <w:spacing w:val="-7"/>
                <w:sz w:val="22"/>
              </w:rPr>
              <w:t xml:space="preserve"> </w:t>
            </w:r>
            <w:r>
              <w:rPr>
                <w:color w:val="231F20"/>
                <w:spacing w:val="-4"/>
                <w:sz w:val="22"/>
              </w:rPr>
              <w:t>came</w:t>
            </w:r>
          </w:p>
        </w:tc>
        <w:tc>
          <w:tcPr>
            <w:tcW w:w="2861" w:type="dxa"/>
          </w:tcPr>
          <w:p w14:paraId="79993797">
            <w:pPr>
              <w:pStyle w:val="16"/>
              <w:tabs>
                <w:tab w:val="left" w:pos="2809"/>
              </w:tabs>
              <w:spacing w:before="106" w:line="233" w:lineRule="exact"/>
              <w:ind w:left="647"/>
              <w:rPr>
                <w:sz w:val="22"/>
              </w:rPr>
            </w:pPr>
            <w:r>
              <w:rPr>
                <w:color w:val="231F20"/>
                <w:w w:val="100"/>
                <w:sz w:val="22"/>
                <w:u w:val="single" w:color="231F20"/>
              </w:rPr>
              <w:t xml:space="preserve"> </w:t>
            </w:r>
            <w:r>
              <w:rPr>
                <w:color w:val="231F20"/>
                <w:sz w:val="22"/>
                <w:u w:val="single" w:color="231F20"/>
              </w:rPr>
              <w:tab/>
            </w:r>
          </w:p>
        </w:tc>
      </w:tr>
      <w:tr w14:paraId="5D86A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976" w:type="dxa"/>
          </w:tcPr>
          <w:p w14:paraId="7D5DFA5B">
            <w:pPr>
              <w:pStyle w:val="16"/>
              <w:spacing w:before="9"/>
              <w:rPr>
                <w:rFonts w:ascii="Tahoma"/>
                <w:sz w:val="29"/>
              </w:rPr>
            </w:pPr>
          </w:p>
          <w:p w14:paraId="683119F9">
            <w:pPr>
              <w:pStyle w:val="16"/>
              <w:spacing w:line="20" w:lineRule="exact"/>
              <w:ind w:left="28"/>
              <w:rPr>
                <w:rFonts w:ascii="Tahoma"/>
                <w:sz w:val="2"/>
              </w:rPr>
            </w:pPr>
            <w:r>
              <w:rPr>
                <w:rFonts w:ascii="Tahoma"/>
                <w:sz w:val="2"/>
              </w:rPr>
              <mc:AlternateContent>
                <mc:Choice Requires="wpg">
                  <w:drawing>
                    <wp:inline distT="0" distB="0" distL="0" distR="0">
                      <wp:extent cx="669925" cy="3175"/>
                      <wp:effectExtent l="9525" t="0" r="0" b="6350"/>
                      <wp:docPr id="2043" name="Group 2043"/>
                      <wp:cNvGraphicFramePr/>
                      <a:graphic xmlns:a="http://schemas.openxmlformats.org/drawingml/2006/main">
                        <a:graphicData uri="http://schemas.microsoft.com/office/word/2010/wordprocessingGroup">
                          <wpg:wgp>
                            <wpg:cNvGrpSpPr/>
                            <wpg:grpSpPr>
                              <a:xfrm>
                                <a:off x="0" y="0"/>
                                <a:ext cx="669925" cy="3175"/>
                                <a:chOff x="0" y="0"/>
                                <a:chExt cx="669925" cy="3175"/>
                              </a:xfrm>
                            </wpg:grpSpPr>
                            <wps:wsp>
                              <wps:cNvPr id="2044" name="Graphic 2044"/>
                              <wps:cNvSpPr/>
                              <wps:spPr>
                                <a:xfrm>
                                  <a:off x="0" y="1587"/>
                                  <a:ext cx="669925" cy="1270"/>
                                </a:xfrm>
                                <a:custGeom>
                                  <a:avLst/>
                                  <a:gdLst/>
                                  <a:ahLst/>
                                  <a:cxnLst/>
                                  <a:rect l="l" t="t" r="r" b="b"/>
                                  <a:pathLst>
                                    <a:path w="669925">
                                      <a:moveTo>
                                        <a:pt x="0" y="0"/>
                                      </a:moveTo>
                                      <a:lnTo>
                                        <a:pt x="669544"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043" o:spid="_x0000_s1026" o:spt="203" style="height:0.25pt;width:52.75pt;" coordsize="669925,3175" o:gfxdata="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DXXaU0wAAAAIBAAAPAAAAAAAAAAEAIAAAACIAAABkcnMvZG93bnJldi54bWxQSwEC&#10;FAAUAAAACACHTuJA8SznMGsCAACuBQAADgAAAAAAAAABACAAAAAiAQAAZHJzL2Uyb0RvYy54bWxQ&#10;SwUGAAAAAAYABgBZAQAA/wUAAAAA&#10;">
                      <o:lock v:ext="edit" aspectratio="f"/>
                      <v:shape id="Graphic 2044" o:spid="_x0000_s1026" o:spt="100" style="position:absolute;left:0;top:1587;height:1270;width:669925;" filled="f" stroked="t" coordsize="669925,1" o:gfxdata="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aNyr4A&#10;AADdAAAADwAAAAAAAAABACAAAAAiAAAAZHJzL2Rvd25yZXYueG1sUEsBAhQAFAAAAAgAh07iQDMv&#10;BZ47AAAAOQAAABAAAAAAAAAAAQAgAAAADQEAAGRycy9zaGFwZXhtbC54bWxQSwUGAAAAAAYABgBb&#10;AQAAtwMAAAAA&#10;" path="m0,0l669544,0e">
                        <v:fill on="f" focussize="0,0"/>
                        <v:stroke weight="0.25pt" color="#231F20" joinstyle="round"/>
                        <v:imagedata o:title=""/>
                        <o:lock v:ext="edit" aspectratio="f"/>
                        <v:textbox inset="0mm,0mm,0mm,0mm"/>
                      </v:shape>
                      <w10:wrap type="none"/>
                      <w10:anchorlock/>
                    </v:group>
                  </w:pict>
                </mc:Fallback>
              </mc:AlternateContent>
            </w:r>
          </w:p>
        </w:tc>
        <w:tc>
          <w:tcPr>
            <w:tcW w:w="3268" w:type="dxa"/>
          </w:tcPr>
          <w:p w14:paraId="47DDFDE0">
            <w:pPr>
              <w:pStyle w:val="16"/>
              <w:spacing w:before="106" w:line="233" w:lineRule="exact"/>
              <w:ind w:left="758"/>
              <w:rPr>
                <w:sz w:val="22"/>
              </w:rPr>
            </w:pPr>
            <w:r>
              <w:rPr>
                <w:color w:val="231F20"/>
                <w:spacing w:val="-6"/>
                <w:sz w:val="22"/>
              </w:rPr>
              <w:t>Vikings</w:t>
            </w:r>
            <w:r>
              <w:rPr>
                <w:color w:val="231F20"/>
                <w:spacing w:val="-3"/>
                <w:sz w:val="22"/>
              </w:rPr>
              <w:t xml:space="preserve"> </w:t>
            </w:r>
            <w:r>
              <w:rPr>
                <w:color w:val="231F20"/>
                <w:spacing w:val="-4"/>
                <w:sz w:val="22"/>
              </w:rPr>
              <w:t>came</w:t>
            </w:r>
          </w:p>
        </w:tc>
        <w:tc>
          <w:tcPr>
            <w:tcW w:w="2861" w:type="dxa"/>
          </w:tcPr>
          <w:p w14:paraId="3B047B59">
            <w:pPr>
              <w:pStyle w:val="16"/>
              <w:tabs>
                <w:tab w:val="left" w:pos="2809"/>
              </w:tabs>
              <w:spacing w:before="106" w:line="233" w:lineRule="exact"/>
              <w:ind w:left="647"/>
              <w:rPr>
                <w:sz w:val="22"/>
              </w:rPr>
            </w:pPr>
            <w:r>
              <w:rPr>
                <w:color w:val="231F20"/>
                <w:w w:val="100"/>
                <w:sz w:val="22"/>
                <w:u w:val="single" w:color="231F20"/>
              </w:rPr>
              <w:t xml:space="preserve"> </w:t>
            </w:r>
            <w:r>
              <w:rPr>
                <w:color w:val="231F20"/>
                <w:sz w:val="22"/>
                <w:u w:val="single" w:color="231F20"/>
              </w:rPr>
              <w:tab/>
            </w:r>
          </w:p>
        </w:tc>
      </w:tr>
      <w:tr w14:paraId="1F619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9" w:hRule="atLeast"/>
        </w:trPr>
        <w:tc>
          <w:tcPr>
            <w:tcW w:w="1976" w:type="dxa"/>
          </w:tcPr>
          <w:p w14:paraId="1B29CC95">
            <w:pPr>
              <w:pStyle w:val="16"/>
              <w:spacing w:before="124"/>
              <w:ind w:left="28"/>
              <w:rPr>
                <w:sz w:val="22"/>
              </w:rPr>
            </w:pPr>
            <w:r>
              <w:rPr>
                <w:color w:val="231F20"/>
                <w:sz w:val="22"/>
              </w:rPr>
              <w:t>11th</w:t>
            </w:r>
            <w:r>
              <w:rPr>
                <w:color w:val="231F20"/>
                <w:spacing w:val="-5"/>
                <w:sz w:val="22"/>
              </w:rPr>
              <w:t xml:space="preserve"> </w:t>
            </w:r>
            <w:r>
              <w:rPr>
                <w:color w:val="231F20"/>
                <w:spacing w:val="-2"/>
                <w:sz w:val="22"/>
              </w:rPr>
              <w:t>century</w:t>
            </w:r>
          </w:p>
        </w:tc>
        <w:tc>
          <w:tcPr>
            <w:tcW w:w="3268" w:type="dxa"/>
          </w:tcPr>
          <w:p w14:paraId="2B768B13">
            <w:pPr>
              <w:pStyle w:val="16"/>
              <w:tabs>
                <w:tab w:val="left" w:pos="2509"/>
              </w:tabs>
              <w:spacing w:before="106"/>
              <w:ind w:left="832"/>
              <w:rPr>
                <w:sz w:val="22"/>
              </w:rPr>
            </w:pPr>
            <w:r>
              <w:rPr>
                <w:color w:val="231F20"/>
                <w:w w:val="100"/>
                <w:sz w:val="22"/>
                <w:u w:val="single" w:color="231F20"/>
              </w:rPr>
              <w:t xml:space="preserve"> </w:t>
            </w:r>
            <w:r>
              <w:rPr>
                <w:color w:val="231F20"/>
                <w:sz w:val="22"/>
                <w:u w:val="single" w:color="231F20"/>
              </w:rPr>
              <w:tab/>
            </w:r>
          </w:p>
        </w:tc>
        <w:tc>
          <w:tcPr>
            <w:tcW w:w="2861" w:type="dxa"/>
          </w:tcPr>
          <w:p w14:paraId="3FD5AE64">
            <w:pPr>
              <w:pStyle w:val="16"/>
              <w:tabs>
                <w:tab w:val="left" w:pos="2809"/>
              </w:tabs>
              <w:spacing w:before="106"/>
              <w:ind w:left="647"/>
              <w:rPr>
                <w:sz w:val="22"/>
              </w:rPr>
            </w:pPr>
            <w:r>
              <w:rPr>
                <w:color w:val="231F20"/>
                <w:w w:val="100"/>
                <w:sz w:val="22"/>
                <w:u w:val="single" w:color="231F20"/>
              </w:rPr>
              <w:t xml:space="preserve"> </w:t>
            </w:r>
            <w:r>
              <w:rPr>
                <w:color w:val="231F20"/>
                <w:sz w:val="22"/>
                <w:u w:val="single" w:color="231F20"/>
              </w:rPr>
              <w:tab/>
            </w:r>
          </w:p>
        </w:tc>
      </w:tr>
      <w:tr w14:paraId="1B308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1976" w:type="dxa"/>
          </w:tcPr>
          <w:p w14:paraId="63484C12">
            <w:pPr>
              <w:pStyle w:val="16"/>
              <w:spacing w:before="66"/>
              <w:ind w:left="28"/>
              <w:rPr>
                <w:sz w:val="22"/>
              </w:rPr>
            </w:pPr>
            <w:r>
              <w:rPr>
                <w:color w:val="231F20"/>
                <w:sz w:val="22"/>
              </w:rPr>
              <w:t>16th</w:t>
            </w:r>
            <w:r>
              <w:rPr>
                <w:color w:val="231F20"/>
                <w:spacing w:val="-5"/>
                <w:sz w:val="22"/>
              </w:rPr>
              <w:t xml:space="preserve"> </w:t>
            </w:r>
            <w:r>
              <w:rPr>
                <w:color w:val="231F20"/>
                <w:spacing w:val="-2"/>
                <w:sz w:val="22"/>
              </w:rPr>
              <w:t>century</w:t>
            </w:r>
          </w:p>
        </w:tc>
        <w:tc>
          <w:tcPr>
            <w:tcW w:w="3268" w:type="dxa"/>
          </w:tcPr>
          <w:p w14:paraId="4BA38CEE">
            <w:pPr>
              <w:pStyle w:val="16"/>
              <w:tabs>
                <w:tab w:val="left" w:pos="2509"/>
              </w:tabs>
              <w:spacing w:before="66"/>
              <w:ind w:left="832"/>
              <w:rPr>
                <w:sz w:val="22"/>
              </w:rPr>
            </w:pPr>
            <w:r>
              <w:rPr>
                <w:color w:val="231F20"/>
                <w:w w:val="100"/>
                <w:sz w:val="22"/>
                <w:u w:val="single" w:color="231F20"/>
              </w:rPr>
              <w:t xml:space="preserve"> </w:t>
            </w:r>
            <w:r>
              <w:rPr>
                <w:color w:val="231F20"/>
                <w:sz w:val="22"/>
                <w:u w:val="single" w:color="231F20"/>
              </w:rPr>
              <w:tab/>
            </w:r>
          </w:p>
        </w:tc>
        <w:tc>
          <w:tcPr>
            <w:tcW w:w="2861" w:type="dxa"/>
          </w:tcPr>
          <w:p w14:paraId="748B221C">
            <w:pPr>
              <w:pStyle w:val="16"/>
              <w:tabs>
                <w:tab w:val="left" w:pos="2810"/>
              </w:tabs>
              <w:spacing w:before="66"/>
              <w:ind w:left="647"/>
              <w:rPr>
                <w:sz w:val="22"/>
              </w:rPr>
            </w:pPr>
            <w:r>
              <w:rPr>
                <w:color w:val="231F20"/>
                <w:w w:val="100"/>
                <w:sz w:val="22"/>
                <w:u w:val="single" w:color="231F20"/>
              </w:rPr>
              <w:t xml:space="preserve"> </w:t>
            </w:r>
            <w:r>
              <w:rPr>
                <w:color w:val="231F20"/>
                <w:sz w:val="22"/>
                <w:u w:val="single" w:color="231F20"/>
              </w:rPr>
              <w:tab/>
            </w:r>
          </w:p>
        </w:tc>
      </w:tr>
      <w:tr w14:paraId="1AFB2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1976" w:type="dxa"/>
          </w:tcPr>
          <w:p w14:paraId="3E5B484E">
            <w:pPr>
              <w:pStyle w:val="16"/>
              <w:spacing w:before="66"/>
              <w:ind w:left="28"/>
              <w:rPr>
                <w:sz w:val="22"/>
              </w:rPr>
            </w:pPr>
            <w:r>
              <w:rPr>
                <w:color w:val="231F20"/>
                <w:sz w:val="22"/>
              </w:rPr>
              <w:t>18th</w:t>
            </w:r>
            <w:r>
              <w:rPr>
                <w:color w:val="231F20"/>
                <w:spacing w:val="-5"/>
                <w:sz w:val="22"/>
              </w:rPr>
              <w:t xml:space="preserve"> </w:t>
            </w:r>
            <w:r>
              <w:rPr>
                <w:color w:val="231F20"/>
                <w:spacing w:val="-2"/>
                <w:sz w:val="22"/>
              </w:rPr>
              <w:t>century</w:t>
            </w:r>
          </w:p>
        </w:tc>
        <w:tc>
          <w:tcPr>
            <w:tcW w:w="3268" w:type="dxa"/>
          </w:tcPr>
          <w:p w14:paraId="67C4C851">
            <w:pPr>
              <w:pStyle w:val="16"/>
              <w:tabs>
                <w:tab w:val="left" w:pos="2509"/>
              </w:tabs>
              <w:spacing w:before="66"/>
              <w:ind w:left="832"/>
              <w:rPr>
                <w:sz w:val="22"/>
              </w:rPr>
            </w:pPr>
            <w:r>
              <w:rPr>
                <w:color w:val="231F20"/>
                <w:w w:val="100"/>
                <w:sz w:val="22"/>
                <w:u w:val="single" w:color="231F20"/>
              </w:rPr>
              <w:t xml:space="preserve"> </w:t>
            </w:r>
            <w:r>
              <w:rPr>
                <w:color w:val="231F20"/>
                <w:sz w:val="22"/>
                <w:u w:val="single" w:color="231F20"/>
              </w:rPr>
              <w:tab/>
            </w:r>
          </w:p>
        </w:tc>
        <w:tc>
          <w:tcPr>
            <w:tcW w:w="2861" w:type="dxa"/>
          </w:tcPr>
          <w:p w14:paraId="006894DE">
            <w:pPr>
              <w:pStyle w:val="16"/>
              <w:tabs>
                <w:tab w:val="left" w:pos="2810"/>
              </w:tabs>
              <w:spacing w:before="66"/>
              <w:ind w:left="647"/>
              <w:rPr>
                <w:sz w:val="22"/>
              </w:rPr>
            </w:pPr>
            <w:r>
              <w:rPr>
                <w:color w:val="231F20"/>
                <w:w w:val="100"/>
                <w:sz w:val="22"/>
                <w:u w:val="single" w:color="231F20"/>
              </w:rPr>
              <w:t xml:space="preserve"> </w:t>
            </w:r>
            <w:r>
              <w:rPr>
                <w:color w:val="231F20"/>
                <w:sz w:val="22"/>
                <w:u w:val="single" w:color="231F20"/>
              </w:rPr>
              <w:tab/>
            </w:r>
          </w:p>
        </w:tc>
      </w:tr>
      <w:tr w14:paraId="76487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9" w:hRule="atLeast"/>
        </w:trPr>
        <w:tc>
          <w:tcPr>
            <w:tcW w:w="1976" w:type="dxa"/>
          </w:tcPr>
          <w:p w14:paraId="2C527341">
            <w:pPr>
              <w:pStyle w:val="16"/>
              <w:spacing w:before="66"/>
              <w:ind w:left="28"/>
              <w:rPr>
                <w:sz w:val="22"/>
              </w:rPr>
            </w:pPr>
            <w:r>
              <w:rPr>
                <w:color w:val="231F20"/>
                <w:sz w:val="22"/>
              </w:rPr>
              <w:t>19th</w:t>
            </w:r>
            <w:r>
              <w:rPr>
                <w:color w:val="231F20"/>
                <w:spacing w:val="-5"/>
                <w:sz w:val="22"/>
              </w:rPr>
              <w:t xml:space="preserve"> </w:t>
            </w:r>
            <w:r>
              <w:rPr>
                <w:color w:val="231F20"/>
                <w:spacing w:val="-2"/>
                <w:sz w:val="22"/>
              </w:rPr>
              <w:t>century</w:t>
            </w:r>
          </w:p>
        </w:tc>
        <w:tc>
          <w:tcPr>
            <w:tcW w:w="3268" w:type="dxa"/>
          </w:tcPr>
          <w:p w14:paraId="240DBFC1">
            <w:pPr>
              <w:pStyle w:val="16"/>
              <w:tabs>
                <w:tab w:val="left" w:pos="2509"/>
              </w:tabs>
              <w:spacing w:before="66"/>
              <w:ind w:left="832"/>
              <w:rPr>
                <w:sz w:val="22"/>
              </w:rPr>
            </w:pPr>
            <w:r>
              <w:rPr>
                <w:color w:val="231F20"/>
                <w:w w:val="100"/>
                <w:sz w:val="22"/>
                <w:u w:val="single" w:color="231F20"/>
              </w:rPr>
              <w:t xml:space="preserve"> </w:t>
            </w:r>
            <w:r>
              <w:rPr>
                <w:color w:val="231F20"/>
                <w:sz w:val="22"/>
                <w:u w:val="single" w:color="231F20"/>
              </w:rPr>
              <w:tab/>
            </w:r>
          </w:p>
        </w:tc>
        <w:tc>
          <w:tcPr>
            <w:tcW w:w="2861" w:type="dxa"/>
          </w:tcPr>
          <w:p w14:paraId="2C5980BB">
            <w:pPr>
              <w:pStyle w:val="16"/>
              <w:tabs>
                <w:tab w:val="left" w:pos="2810"/>
              </w:tabs>
              <w:spacing w:before="66"/>
              <w:ind w:left="647"/>
              <w:rPr>
                <w:sz w:val="22"/>
              </w:rPr>
            </w:pPr>
            <w:r>
              <w:rPr>
                <w:color w:val="231F20"/>
                <w:w w:val="100"/>
                <w:sz w:val="22"/>
                <w:u w:val="single" w:color="231F20"/>
              </w:rPr>
              <w:t xml:space="preserve"> </w:t>
            </w:r>
            <w:r>
              <w:rPr>
                <w:color w:val="231F20"/>
                <w:sz w:val="22"/>
                <w:u w:val="single" w:color="231F20"/>
              </w:rPr>
              <w:tab/>
            </w:r>
          </w:p>
        </w:tc>
      </w:tr>
      <w:tr w14:paraId="16D4D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1976" w:type="dxa"/>
          </w:tcPr>
          <w:p w14:paraId="3ABCE0CD">
            <w:pPr>
              <w:pStyle w:val="16"/>
              <w:spacing w:before="66" w:line="233" w:lineRule="exact"/>
              <w:ind w:left="28"/>
              <w:rPr>
                <w:sz w:val="22"/>
              </w:rPr>
            </w:pPr>
            <w:r>
              <w:rPr>
                <w:color w:val="231F20"/>
                <w:sz w:val="22"/>
              </w:rPr>
              <w:t>20th</w:t>
            </w:r>
            <w:r>
              <w:rPr>
                <w:color w:val="231F20"/>
                <w:spacing w:val="-5"/>
                <w:sz w:val="22"/>
              </w:rPr>
              <w:t xml:space="preserve"> </w:t>
            </w:r>
            <w:r>
              <w:rPr>
                <w:color w:val="231F20"/>
                <w:spacing w:val="-2"/>
                <w:sz w:val="22"/>
              </w:rPr>
              <w:t>century</w:t>
            </w:r>
          </w:p>
        </w:tc>
        <w:tc>
          <w:tcPr>
            <w:tcW w:w="3268" w:type="dxa"/>
          </w:tcPr>
          <w:p w14:paraId="0959ADEE">
            <w:pPr>
              <w:pStyle w:val="16"/>
              <w:tabs>
                <w:tab w:val="left" w:pos="2509"/>
              </w:tabs>
              <w:spacing w:before="66" w:line="233" w:lineRule="exact"/>
              <w:ind w:left="832"/>
              <w:rPr>
                <w:sz w:val="22"/>
              </w:rPr>
            </w:pPr>
            <w:r>
              <w:rPr>
                <w:color w:val="231F20"/>
                <w:w w:val="100"/>
                <w:sz w:val="22"/>
                <w:u w:val="single" w:color="231F20"/>
              </w:rPr>
              <w:t xml:space="preserve"> </w:t>
            </w:r>
            <w:r>
              <w:rPr>
                <w:color w:val="231F20"/>
                <w:sz w:val="22"/>
                <w:u w:val="single" w:color="231F20"/>
              </w:rPr>
              <w:tab/>
            </w:r>
          </w:p>
        </w:tc>
        <w:tc>
          <w:tcPr>
            <w:tcW w:w="2861" w:type="dxa"/>
          </w:tcPr>
          <w:p w14:paraId="3C1193AD">
            <w:pPr>
              <w:pStyle w:val="16"/>
              <w:tabs>
                <w:tab w:val="left" w:pos="2810"/>
              </w:tabs>
              <w:spacing w:before="66" w:line="233" w:lineRule="exact"/>
              <w:ind w:left="647"/>
              <w:rPr>
                <w:sz w:val="22"/>
              </w:rPr>
            </w:pPr>
            <w:r>
              <w:rPr>
                <w:color w:val="231F20"/>
                <w:w w:val="100"/>
                <w:sz w:val="22"/>
                <w:u w:val="single" w:color="231F20"/>
              </w:rPr>
              <w:t xml:space="preserve"> </w:t>
            </w:r>
            <w:r>
              <w:rPr>
                <w:color w:val="231F20"/>
                <w:sz w:val="22"/>
                <w:u w:val="single" w:color="231F20"/>
              </w:rPr>
              <w:tab/>
            </w:r>
          </w:p>
        </w:tc>
      </w:tr>
    </w:tbl>
    <w:p w14:paraId="35949C02">
      <w:pPr>
        <w:pStyle w:val="11"/>
        <w:rPr>
          <w:rFonts w:ascii="Tahoma"/>
          <w:sz w:val="42"/>
        </w:rPr>
      </w:pPr>
    </w:p>
    <w:p w14:paraId="596F310E">
      <w:pPr>
        <w:spacing w:before="0"/>
        <w:ind w:left="1757" w:right="0" w:firstLine="0"/>
        <w:jc w:val="left"/>
        <w:rPr>
          <w:rFonts w:ascii="Tahoma"/>
          <w:sz w:val="26"/>
        </w:rPr>
      </w:pPr>
      <w:r>
        <w:rPr>
          <w:rFonts w:ascii="Tahoma"/>
          <w:color w:val="7B3018"/>
          <w:spacing w:val="-4"/>
          <w:sz w:val="26"/>
        </w:rPr>
        <w:t>Complete</w:t>
      </w:r>
      <w:r>
        <w:rPr>
          <w:rFonts w:ascii="Tahoma"/>
          <w:color w:val="7B3018"/>
          <w:spacing w:val="-26"/>
          <w:sz w:val="26"/>
        </w:rPr>
        <w:t xml:space="preserve"> </w:t>
      </w:r>
      <w:r>
        <w:rPr>
          <w:rFonts w:ascii="Tahoma"/>
          <w:color w:val="7B3018"/>
          <w:spacing w:val="-4"/>
          <w:sz w:val="26"/>
        </w:rPr>
        <w:t>the</w:t>
      </w:r>
      <w:r>
        <w:rPr>
          <w:rFonts w:ascii="Tahoma"/>
          <w:color w:val="7B3018"/>
          <w:spacing w:val="-26"/>
          <w:sz w:val="26"/>
        </w:rPr>
        <w:t xml:space="preserve"> </w:t>
      </w:r>
      <w:r>
        <w:rPr>
          <w:rFonts w:ascii="Tahoma"/>
          <w:color w:val="7B3018"/>
          <w:spacing w:val="-4"/>
          <w:sz w:val="26"/>
        </w:rPr>
        <w:t>conversation</w:t>
      </w:r>
      <w:r>
        <w:rPr>
          <w:rFonts w:ascii="Tahoma"/>
          <w:color w:val="7B3018"/>
          <w:spacing w:val="-25"/>
          <w:sz w:val="26"/>
        </w:rPr>
        <w:t xml:space="preserve"> </w:t>
      </w:r>
      <w:r>
        <w:rPr>
          <w:rFonts w:ascii="Tahoma"/>
          <w:color w:val="7B3018"/>
          <w:spacing w:val="-4"/>
          <w:sz w:val="26"/>
        </w:rPr>
        <w:t>about</w:t>
      </w:r>
      <w:r>
        <w:rPr>
          <w:rFonts w:ascii="Tahoma"/>
          <w:color w:val="7B3018"/>
          <w:spacing w:val="-26"/>
          <w:sz w:val="26"/>
        </w:rPr>
        <w:t xml:space="preserve"> </w:t>
      </w:r>
      <w:r>
        <w:rPr>
          <w:rFonts w:ascii="Tahoma"/>
          <w:color w:val="7B3018"/>
          <w:spacing w:val="-4"/>
          <w:sz w:val="26"/>
        </w:rPr>
        <w:t>the</w:t>
      </w:r>
      <w:r>
        <w:rPr>
          <w:rFonts w:ascii="Tahoma"/>
          <w:color w:val="7B3018"/>
          <w:spacing w:val="-25"/>
          <w:sz w:val="26"/>
        </w:rPr>
        <w:t xml:space="preserve"> </w:t>
      </w:r>
      <w:r>
        <w:rPr>
          <w:rFonts w:ascii="Tahoma"/>
          <w:color w:val="7B3018"/>
          <w:spacing w:val="-4"/>
          <w:sz w:val="26"/>
        </w:rPr>
        <w:t>UK</w:t>
      </w:r>
      <w:r>
        <w:rPr>
          <w:rFonts w:ascii="Tahoma"/>
          <w:color w:val="7B3018"/>
          <w:spacing w:val="-26"/>
          <w:sz w:val="26"/>
        </w:rPr>
        <w:t xml:space="preserve"> </w:t>
      </w:r>
      <w:r>
        <w:rPr>
          <w:rFonts w:ascii="Tahoma"/>
          <w:color w:val="7B3018"/>
          <w:spacing w:val="-4"/>
          <w:sz w:val="26"/>
        </w:rPr>
        <w:t>using</w:t>
      </w:r>
      <w:r>
        <w:rPr>
          <w:rFonts w:ascii="Tahoma"/>
          <w:color w:val="7B3018"/>
          <w:spacing w:val="-25"/>
          <w:sz w:val="26"/>
        </w:rPr>
        <w:t xml:space="preserve"> </w:t>
      </w:r>
      <w:r>
        <w:rPr>
          <w:rFonts w:ascii="Tahoma"/>
          <w:color w:val="7B3018"/>
          <w:spacing w:val="-4"/>
          <w:sz w:val="26"/>
        </w:rPr>
        <w:t>the</w:t>
      </w:r>
      <w:r>
        <w:rPr>
          <w:rFonts w:ascii="Tahoma"/>
          <w:color w:val="7B3018"/>
          <w:spacing w:val="-26"/>
          <w:sz w:val="26"/>
        </w:rPr>
        <w:t xml:space="preserve"> </w:t>
      </w:r>
      <w:r>
        <w:rPr>
          <w:rFonts w:ascii="Tahoma"/>
          <w:color w:val="7B3018"/>
          <w:spacing w:val="-4"/>
          <w:sz w:val="26"/>
        </w:rPr>
        <w:t>phrases</w:t>
      </w:r>
      <w:r>
        <w:rPr>
          <w:rFonts w:ascii="Tahoma"/>
          <w:color w:val="7B3018"/>
          <w:spacing w:val="-26"/>
          <w:sz w:val="26"/>
        </w:rPr>
        <w:t xml:space="preserve"> </w:t>
      </w:r>
      <w:r>
        <w:rPr>
          <w:rFonts w:ascii="Tahoma"/>
          <w:color w:val="7B3018"/>
          <w:spacing w:val="-4"/>
          <w:sz w:val="26"/>
        </w:rPr>
        <w:t>in</w:t>
      </w:r>
      <w:r>
        <w:rPr>
          <w:rFonts w:ascii="Tahoma"/>
          <w:color w:val="7B3018"/>
          <w:spacing w:val="-25"/>
          <w:sz w:val="26"/>
        </w:rPr>
        <w:t xml:space="preserve"> </w:t>
      </w:r>
      <w:r>
        <w:rPr>
          <w:rFonts w:ascii="Tahoma"/>
          <w:color w:val="7B3018"/>
          <w:spacing w:val="-4"/>
          <w:sz w:val="26"/>
        </w:rPr>
        <w:t>their</w:t>
      </w:r>
      <w:r>
        <w:rPr>
          <w:rFonts w:ascii="Tahoma"/>
          <w:color w:val="7B3018"/>
          <w:spacing w:val="-26"/>
          <w:sz w:val="26"/>
        </w:rPr>
        <w:t xml:space="preserve"> </w:t>
      </w:r>
      <w:r>
        <w:rPr>
          <w:rFonts w:ascii="Tahoma"/>
          <w:color w:val="7B3018"/>
          <w:spacing w:val="-4"/>
          <w:sz w:val="26"/>
        </w:rPr>
        <w:t>correct</w:t>
      </w:r>
      <w:r>
        <w:rPr>
          <w:rFonts w:ascii="Tahoma"/>
          <w:color w:val="7B3018"/>
          <w:spacing w:val="-25"/>
          <w:sz w:val="26"/>
        </w:rPr>
        <w:t xml:space="preserve"> </w:t>
      </w:r>
      <w:r>
        <w:rPr>
          <w:rFonts w:ascii="Tahoma"/>
          <w:color w:val="7B3018"/>
          <w:spacing w:val="-4"/>
          <w:sz w:val="26"/>
        </w:rPr>
        <w:t>forms.</w:t>
      </w:r>
    </w:p>
    <w:p w14:paraId="13694604">
      <w:pPr>
        <w:pStyle w:val="11"/>
        <w:spacing w:before="1"/>
        <w:rPr>
          <w:rFonts w:ascii="Tahoma"/>
          <w:sz w:val="12"/>
        </w:rPr>
      </w:pPr>
      <w:r>
        <mc:AlternateContent>
          <mc:Choice Requires="wpg">
            <w:drawing>
              <wp:anchor distT="0" distB="0" distL="0" distR="0" simplePos="0" relativeHeight="251941888" behindDoc="1" locked="0" layoutInCell="1" allowOverlap="1">
                <wp:simplePos x="0" y="0"/>
                <wp:positionH relativeFrom="page">
                  <wp:posOffset>969645</wp:posOffset>
                </wp:positionH>
                <wp:positionV relativeFrom="paragraph">
                  <wp:posOffset>107950</wp:posOffset>
                </wp:positionV>
                <wp:extent cx="5693410" cy="363220"/>
                <wp:effectExtent l="0" t="0" r="0" b="0"/>
                <wp:wrapTopAndBottom/>
                <wp:docPr id="2048" name="Group 2048"/>
                <wp:cNvGraphicFramePr/>
                <a:graphic xmlns:a="http://schemas.openxmlformats.org/drawingml/2006/main">
                  <a:graphicData uri="http://schemas.microsoft.com/office/word/2010/wordprocessingGroup">
                    <wpg:wgp>
                      <wpg:cNvGrpSpPr/>
                      <wpg:grpSpPr>
                        <a:xfrm>
                          <a:off x="0" y="0"/>
                          <a:ext cx="5693410" cy="363220"/>
                          <a:chOff x="0" y="0"/>
                          <a:chExt cx="5693410" cy="363220"/>
                        </a:xfrm>
                      </wpg:grpSpPr>
                      <wps:wsp>
                        <wps:cNvPr id="2049" name="Graphic 2049"/>
                        <wps:cNvSpPr/>
                        <wps:spPr>
                          <a:xfrm>
                            <a:off x="0" y="0"/>
                            <a:ext cx="5693410" cy="363220"/>
                          </a:xfrm>
                          <a:custGeom>
                            <a:avLst/>
                            <a:gdLst/>
                            <a:ahLst/>
                            <a:cxnLst/>
                            <a:rect l="l" t="t" r="r" b="b"/>
                            <a:pathLst>
                              <a:path w="5693410" h="363220">
                                <a:moveTo>
                                  <a:pt x="5620893" y="0"/>
                                </a:moveTo>
                                <a:lnTo>
                                  <a:pt x="72009" y="0"/>
                                </a:lnTo>
                                <a:lnTo>
                                  <a:pt x="30378" y="1125"/>
                                </a:lnTo>
                                <a:lnTo>
                                  <a:pt x="9001" y="9001"/>
                                </a:lnTo>
                                <a:lnTo>
                                  <a:pt x="1125" y="30378"/>
                                </a:lnTo>
                                <a:lnTo>
                                  <a:pt x="0" y="72008"/>
                                </a:lnTo>
                                <a:lnTo>
                                  <a:pt x="0" y="291210"/>
                                </a:lnTo>
                                <a:lnTo>
                                  <a:pt x="1125" y="332767"/>
                                </a:lnTo>
                                <a:lnTo>
                                  <a:pt x="9001" y="354107"/>
                                </a:lnTo>
                                <a:lnTo>
                                  <a:pt x="30378" y="361969"/>
                                </a:lnTo>
                                <a:lnTo>
                                  <a:pt x="72009" y="363092"/>
                                </a:lnTo>
                                <a:lnTo>
                                  <a:pt x="5620893" y="363092"/>
                                </a:lnTo>
                                <a:lnTo>
                                  <a:pt x="5662523" y="361969"/>
                                </a:lnTo>
                                <a:lnTo>
                                  <a:pt x="5683900" y="354107"/>
                                </a:lnTo>
                                <a:lnTo>
                                  <a:pt x="5691776" y="332767"/>
                                </a:lnTo>
                                <a:lnTo>
                                  <a:pt x="5692902" y="291210"/>
                                </a:lnTo>
                                <a:lnTo>
                                  <a:pt x="5692902" y="72008"/>
                                </a:lnTo>
                                <a:lnTo>
                                  <a:pt x="5691776" y="30378"/>
                                </a:lnTo>
                                <a:lnTo>
                                  <a:pt x="5683900" y="9001"/>
                                </a:lnTo>
                                <a:lnTo>
                                  <a:pt x="5662523" y="1125"/>
                                </a:lnTo>
                                <a:lnTo>
                                  <a:pt x="5620893" y="0"/>
                                </a:lnTo>
                                <a:close/>
                              </a:path>
                            </a:pathLst>
                          </a:custGeom>
                          <a:solidFill>
                            <a:srgbClr val="FAF2ED"/>
                          </a:solidFill>
                        </wps:spPr>
                        <wps:bodyPr wrap="square" lIns="0" tIns="0" rIns="0" bIns="0" rtlCol="0">
                          <a:noAutofit/>
                        </wps:bodyPr>
                      </wps:wsp>
                      <wps:wsp>
                        <wps:cNvPr id="2050" name="Textbox 2050"/>
                        <wps:cNvSpPr txBox="1"/>
                        <wps:spPr>
                          <a:xfrm>
                            <a:off x="0" y="0"/>
                            <a:ext cx="5693410" cy="363220"/>
                          </a:xfrm>
                          <a:prstGeom prst="rect">
                            <a:avLst/>
                          </a:prstGeom>
                        </wps:spPr>
                        <wps:txbx>
                          <w:txbxContent>
                            <w:p w14:paraId="659C9D07">
                              <w:pPr>
                                <w:tabs>
                                  <w:tab w:val="left" w:pos="1848"/>
                                  <w:tab w:val="left" w:pos="3073"/>
                                  <w:tab w:val="left" w:pos="4032"/>
                                  <w:tab w:val="left" w:pos="4936"/>
                                  <w:tab w:val="left" w:pos="6320"/>
                                </w:tabs>
                                <w:spacing w:before="137"/>
                                <w:ind w:left="559" w:right="0" w:firstLine="0"/>
                                <w:jc w:val="left"/>
                                <w:rPr>
                                  <w:rFonts w:ascii="Tahoma"/>
                                  <w:sz w:val="23"/>
                                </w:rPr>
                              </w:pPr>
                              <w:r>
                                <w:rPr>
                                  <w:rFonts w:ascii="Tahoma"/>
                                  <w:color w:val="231F20"/>
                                  <w:sz w:val="23"/>
                                </w:rPr>
                                <w:t>as</w:t>
                              </w:r>
                              <w:r>
                                <w:rPr>
                                  <w:rFonts w:ascii="Tahoma"/>
                                  <w:color w:val="231F20"/>
                                  <w:spacing w:val="5"/>
                                  <w:sz w:val="23"/>
                                </w:rPr>
                                <w:t xml:space="preserve"> </w:t>
                              </w:r>
                              <w:r>
                                <w:rPr>
                                  <w:rFonts w:ascii="Tahoma"/>
                                  <w:color w:val="231F20"/>
                                  <w:sz w:val="23"/>
                                </w:rPr>
                                <w:t>well</w:t>
                              </w:r>
                              <w:r>
                                <w:rPr>
                                  <w:rFonts w:ascii="Tahoma"/>
                                  <w:color w:val="231F20"/>
                                  <w:spacing w:val="6"/>
                                  <w:sz w:val="23"/>
                                </w:rPr>
                                <w:t xml:space="preserve"> </w:t>
                              </w:r>
                              <w:r>
                                <w:rPr>
                                  <w:rFonts w:ascii="Tahoma"/>
                                  <w:color w:val="231F20"/>
                                  <w:spacing w:val="-5"/>
                                  <w:sz w:val="23"/>
                                </w:rPr>
                                <w:t>as</w:t>
                              </w:r>
                              <w:r>
                                <w:rPr>
                                  <w:rFonts w:ascii="Tahoma"/>
                                  <w:color w:val="231F20"/>
                                  <w:sz w:val="23"/>
                                </w:rPr>
                                <w:tab/>
                              </w:r>
                              <w:r>
                                <w:rPr>
                                  <w:rFonts w:ascii="Tahoma"/>
                                  <w:color w:val="231F20"/>
                                  <w:sz w:val="23"/>
                                </w:rPr>
                                <w:t>belong</w:t>
                              </w:r>
                              <w:r>
                                <w:rPr>
                                  <w:rFonts w:ascii="Tahoma"/>
                                  <w:color w:val="231F20"/>
                                  <w:spacing w:val="-8"/>
                                  <w:sz w:val="23"/>
                                </w:rPr>
                                <w:t xml:space="preserve"> </w:t>
                              </w:r>
                              <w:r>
                                <w:rPr>
                                  <w:rFonts w:ascii="Tahoma"/>
                                  <w:color w:val="231F20"/>
                                  <w:spacing w:val="-5"/>
                                  <w:sz w:val="23"/>
                                </w:rPr>
                                <w:t>to</w:t>
                              </w:r>
                              <w:r>
                                <w:rPr>
                                  <w:rFonts w:ascii="Tahoma"/>
                                  <w:color w:val="231F20"/>
                                  <w:sz w:val="23"/>
                                </w:rPr>
                                <w:tab/>
                              </w:r>
                              <w:r>
                                <w:rPr>
                                  <w:rFonts w:ascii="Tahoma"/>
                                  <w:color w:val="231F20"/>
                                  <w:spacing w:val="-2"/>
                                  <w:sz w:val="23"/>
                                </w:rPr>
                                <w:t>add</w:t>
                              </w:r>
                              <w:r>
                                <w:rPr>
                                  <w:rFonts w:ascii="Tahoma"/>
                                  <w:color w:val="231F20"/>
                                  <w:spacing w:val="-15"/>
                                  <w:sz w:val="23"/>
                                </w:rPr>
                                <w:t xml:space="preserve"> </w:t>
                              </w:r>
                              <w:r>
                                <w:rPr>
                                  <w:rFonts w:ascii="Tahoma"/>
                                  <w:color w:val="231F20"/>
                                  <w:spacing w:val="-5"/>
                                  <w:sz w:val="23"/>
                                </w:rPr>
                                <w:t>to</w:t>
                              </w:r>
                              <w:r>
                                <w:rPr>
                                  <w:rFonts w:ascii="Tahoma"/>
                                  <w:color w:val="231F20"/>
                                  <w:sz w:val="23"/>
                                </w:rPr>
                                <w:tab/>
                              </w:r>
                              <w:r>
                                <w:rPr>
                                  <w:rFonts w:ascii="Tahoma"/>
                                  <w:color w:val="231F20"/>
                                  <w:sz w:val="23"/>
                                </w:rPr>
                                <w:t>join</w:t>
                              </w:r>
                              <w:r>
                                <w:rPr>
                                  <w:rFonts w:ascii="Tahoma"/>
                                  <w:color w:val="231F20"/>
                                  <w:spacing w:val="-17"/>
                                  <w:sz w:val="23"/>
                                </w:rPr>
                                <w:t xml:space="preserve"> </w:t>
                              </w:r>
                              <w:r>
                                <w:rPr>
                                  <w:rFonts w:ascii="Tahoma"/>
                                  <w:color w:val="231F20"/>
                                  <w:spacing w:val="-5"/>
                                  <w:sz w:val="23"/>
                                </w:rPr>
                                <w:t>to</w:t>
                              </w:r>
                              <w:r>
                                <w:rPr>
                                  <w:rFonts w:ascii="Tahoma"/>
                                  <w:color w:val="231F20"/>
                                  <w:sz w:val="23"/>
                                </w:rPr>
                                <w:tab/>
                              </w:r>
                              <w:r>
                                <w:rPr>
                                  <w:rFonts w:ascii="Tahoma"/>
                                  <w:color w:val="231F20"/>
                                  <w:sz w:val="23"/>
                                </w:rPr>
                                <w:t>break</w:t>
                              </w:r>
                              <w:r>
                                <w:rPr>
                                  <w:rFonts w:ascii="Tahoma"/>
                                  <w:color w:val="231F20"/>
                                  <w:spacing w:val="2"/>
                                  <w:sz w:val="23"/>
                                </w:rPr>
                                <w:t xml:space="preserve"> </w:t>
                              </w:r>
                              <w:r>
                                <w:rPr>
                                  <w:rFonts w:ascii="Tahoma"/>
                                  <w:color w:val="231F20"/>
                                  <w:spacing w:val="-4"/>
                                  <w:sz w:val="23"/>
                                </w:rPr>
                                <w:t>away</w:t>
                              </w:r>
                              <w:r>
                                <w:rPr>
                                  <w:rFonts w:ascii="Tahoma"/>
                                  <w:color w:val="231F20"/>
                                  <w:sz w:val="23"/>
                                </w:rPr>
                                <w:tab/>
                              </w:r>
                              <w:r>
                                <w:rPr>
                                  <w:rFonts w:ascii="Tahoma"/>
                                  <w:color w:val="231F20"/>
                                  <w:sz w:val="23"/>
                                </w:rPr>
                                <w:t>keep</w:t>
                              </w:r>
                              <w:r>
                                <w:rPr>
                                  <w:rFonts w:ascii="Tahoma"/>
                                  <w:color w:val="231F20"/>
                                  <w:spacing w:val="-12"/>
                                  <w:sz w:val="23"/>
                                </w:rPr>
                                <w:t xml:space="preserve"> </w:t>
                              </w:r>
                              <w:r>
                                <w:rPr>
                                  <w:rFonts w:ascii="Tahoma"/>
                                  <w:color w:val="231F20"/>
                                  <w:sz w:val="23"/>
                                </w:rPr>
                                <w:t>your</w:t>
                              </w:r>
                              <w:r>
                                <w:rPr>
                                  <w:rFonts w:ascii="Tahoma"/>
                                  <w:color w:val="231F20"/>
                                  <w:spacing w:val="-11"/>
                                  <w:sz w:val="23"/>
                                </w:rPr>
                                <w:t xml:space="preserve"> </w:t>
                              </w:r>
                              <w:r>
                                <w:rPr>
                                  <w:rFonts w:ascii="Tahoma"/>
                                  <w:color w:val="231F20"/>
                                  <w:sz w:val="23"/>
                                </w:rPr>
                                <w:t>eyes</w:t>
                              </w:r>
                              <w:r>
                                <w:rPr>
                                  <w:rFonts w:ascii="Tahoma"/>
                                  <w:color w:val="231F20"/>
                                  <w:spacing w:val="-11"/>
                                  <w:sz w:val="23"/>
                                </w:rPr>
                                <w:t xml:space="preserve"> </w:t>
                              </w:r>
                              <w:r>
                                <w:rPr>
                                  <w:rFonts w:ascii="Tahoma"/>
                                  <w:color w:val="231F20"/>
                                  <w:spacing w:val="-4"/>
                                  <w:sz w:val="23"/>
                                </w:rPr>
                                <w:t>open</w:t>
                              </w:r>
                            </w:p>
                          </w:txbxContent>
                        </wps:txbx>
                        <wps:bodyPr wrap="square" lIns="0" tIns="0" rIns="0" bIns="0" rtlCol="0">
                          <a:noAutofit/>
                        </wps:bodyPr>
                      </wps:wsp>
                    </wpg:wgp>
                  </a:graphicData>
                </a:graphic>
              </wp:anchor>
            </w:drawing>
          </mc:Choice>
          <mc:Fallback>
            <w:pict>
              <v:group id="Group 2048" o:spid="_x0000_s1026" o:spt="203" style="position:absolute;left:0pt;margin-left:76.35pt;margin-top:8.5pt;height:28.6pt;width:448.3pt;mso-position-horizontal-relative:page;mso-wrap-distance-bottom:0pt;mso-wrap-distance-top:0pt;z-index:-251374592;mso-width-relative:page;mso-height-relative:page;" coordsize="5693410,363220" o:gfxdata="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J8892QAAAAoBAAAPAAAAAAAAAAEAIAAAACIAAABkcnMvZG93bnJldi54bWxQSwEC&#10;FAAUAAAACACHTuJAJQLcDEkDAACKCgAADgAAAAAAAAABACAAAAAoAQAAZHJzL2Uyb0RvYy54bWxQ&#10;SwUGAAAAAAYABgBZAQAA4wYAAAAA&#10;">
                <o:lock v:ext="edit" aspectratio="f"/>
                <v:shape id="Graphic 2049" o:spid="_x0000_s1026" o:spt="100" style="position:absolute;left:0;top:0;height:363220;width:5693410;" fillcolor="#FAF2ED" filled="t" stroked="f" coordsize="5693410,363220" o:gfxdata="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837f&#10;wAAAAN0AAAAPAAAAAAAAAAEAIAAAACIAAABkcnMvZG93bnJldi54bWxQSwECFAAUAAAACACHTuJA&#10;My8FnjsAAAA5AAAAEAAAAAAAAAABACAAAAAPAQAAZHJzL3NoYXBleG1sLnhtbFBLBQYAAAAABgAG&#10;AFsBAAC5AwAAAAA=&#10;" path="m5620893,0l72009,0,30378,1125,9001,9001,1125,30378,0,72008,0,291210,1125,332767,9001,354107,30378,361969,72009,363092,5620893,363092,5662523,361969,5683900,354107,5691776,332767,5692902,291210,5692902,72008,5691776,30378,5683900,9001,5662523,1125,5620893,0xe">
                  <v:fill on="t" focussize="0,0"/>
                  <v:stroke on="f"/>
                  <v:imagedata o:title=""/>
                  <o:lock v:ext="edit" aspectratio="f"/>
                  <v:textbox inset="0mm,0mm,0mm,0mm"/>
                </v:shape>
                <v:shape id="Textbox 2050" o:spid="_x0000_s1026" o:spt="202" type="#_x0000_t202" style="position:absolute;left:0;top:0;height:363220;width:5693410;" filled="f" stroked="f" coordsize="21600,21600" o:gfxdata="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Ibn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9C9D07">
                        <w:pPr>
                          <w:tabs>
                            <w:tab w:val="left" w:pos="1848"/>
                            <w:tab w:val="left" w:pos="3073"/>
                            <w:tab w:val="left" w:pos="4032"/>
                            <w:tab w:val="left" w:pos="4936"/>
                            <w:tab w:val="left" w:pos="6320"/>
                          </w:tabs>
                          <w:spacing w:before="137"/>
                          <w:ind w:left="559" w:right="0" w:firstLine="0"/>
                          <w:jc w:val="left"/>
                          <w:rPr>
                            <w:rFonts w:ascii="Tahoma"/>
                            <w:sz w:val="23"/>
                          </w:rPr>
                        </w:pPr>
                        <w:r>
                          <w:rPr>
                            <w:rFonts w:ascii="Tahoma"/>
                            <w:color w:val="231F20"/>
                            <w:sz w:val="23"/>
                          </w:rPr>
                          <w:t>as</w:t>
                        </w:r>
                        <w:r>
                          <w:rPr>
                            <w:rFonts w:ascii="Tahoma"/>
                            <w:color w:val="231F20"/>
                            <w:spacing w:val="5"/>
                            <w:sz w:val="23"/>
                          </w:rPr>
                          <w:t xml:space="preserve"> </w:t>
                        </w:r>
                        <w:r>
                          <w:rPr>
                            <w:rFonts w:ascii="Tahoma"/>
                            <w:color w:val="231F20"/>
                            <w:sz w:val="23"/>
                          </w:rPr>
                          <w:t>well</w:t>
                        </w:r>
                        <w:r>
                          <w:rPr>
                            <w:rFonts w:ascii="Tahoma"/>
                            <w:color w:val="231F20"/>
                            <w:spacing w:val="6"/>
                            <w:sz w:val="23"/>
                          </w:rPr>
                          <w:t xml:space="preserve"> </w:t>
                        </w:r>
                        <w:r>
                          <w:rPr>
                            <w:rFonts w:ascii="Tahoma"/>
                            <w:color w:val="231F20"/>
                            <w:spacing w:val="-5"/>
                            <w:sz w:val="23"/>
                          </w:rPr>
                          <w:t>as</w:t>
                        </w:r>
                        <w:r>
                          <w:rPr>
                            <w:rFonts w:ascii="Tahoma"/>
                            <w:color w:val="231F20"/>
                            <w:sz w:val="23"/>
                          </w:rPr>
                          <w:tab/>
                        </w:r>
                        <w:r>
                          <w:rPr>
                            <w:rFonts w:ascii="Tahoma"/>
                            <w:color w:val="231F20"/>
                            <w:sz w:val="23"/>
                          </w:rPr>
                          <w:t>belong</w:t>
                        </w:r>
                        <w:r>
                          <w:rPr>
                            <w:rFonts w:ascii="Tahoma"/>
                            <w:color w:val="231F20"/>
                            <w:spacing w:val="-8"/>
                            <w:sz w:val="23"/>
                          </w:rPr>
                          <w:t xml:space="preserve"> </w:t>
                        </w:r>
                        <w:r>
                          <w:rPr>
                            <w:rFonts w:ascii="Tahoma"/>
                            <w:color w:val="231F20"/>
                            <w:spacing w:val="-5"/>
                            <w:sz w:val="23"/>
                          </w:rPr>
                          <w:t>to</w:t>
                        </w:r>
                        <w:r>
                          <w:rPr>
                            <w:rFonts w:ascii="Tahoma"/>
                            <w:color w:val="231F20"/>
                            <w:sz w:val="23"/>
                          </w:rPr>
                          <w:tab/>
                        </w:r>
                        <w:r>
                          <w:rPr>
                            <w:rFonts w:ascii="Tahoma"/>
                            <w:color w:val="231F20"/>
                            <w:spacing w:val="-2"/>
                            <w:sz w:val="23"/>
                          </w:rPr>
                          <w:t>add</w:t>
                        </w:r>
                        <w:r>
                          <w:rPr>
                            <w:rFonts w:ascii="Tahoma"/>
                            <w:color w:val="231F20"/>
                            <w:spacing w:val="-15"/>
                            <w:sz w:val="23"/>
                          </w:rPr>
                          <w:t xml:space="preserve"> </w:t>
                        </w:r>
                        <w:r>
                          <w:rPr>
                            <w:rFonts w:ascii="Tahoma"/>
                            <w:color w:val="231F20"/>
                            <w:spacing w:val="-5"/>
                            <w:sz w:val="23"/>
                          </w:rPr>
                          <w:t>to</w:t>
                        </w:r>
                        <w:r>
                          <w:rPr>
                            <w:rFonts w:ascii="Tahoma"/>
                            <w:color w:val="231F20"/>
                            <w:sz w:val="23"/>
                          </w:rPr>
                          <w:tab/>
                        </w:r>
                        <w:r>
                          <w:rPr>
                            <w:rFonts w:ascii="Tahoma"/>
                            <w:color w:val="231F20"/>
                            <w:sz w:val="23"/>
                          </w:rPr>
                          <w:t>join</w:t>
                        </w:r>
                        <w:r>
                          <w:rPr>
                            <w:rFonts w:ascii="Tahoma"/>
                            <w:color w:val="231F20"/>
                            <w:spacing w:val="-17"/>
                            <w:sz w:val="23"/>
                          </w:rPr>
                          <w:t xml:space="preserve"> </w:t>
                        </w:r>
                        <w:r>
                          <w:rPr>
                            <w:rFonts w:ascii="Tahoma"/>
                            <w:color w:val="231F20"/>
                            <w:spacing w:val="-5"/>
                            <w:sz w:val="23"/>
                          </w:rPr>
                          <w:t>to</w:t>
                        </w:r>
                        <w:r>
                          <w:rPr>
                            <w:rFonts w:ascii="Tahoma"/>
                            <w:color w:val="231F20"/>
                            <w:sz w:val="23"/>
                          </w:rPr>
                          <w:tab/>
                        </w:r>
                        <w:r>
                          <w:rPr>
                            <w:rFonts w:ascii="Tahoma"/>
                            <w:color w:val="231F20"/>
                            <w:sz w:val="23"/>
                          </w:rPr>
                          <w:t>break</w:t>
                        </w:r>
                        <w:r>
                          <w:rPr>
                            <w:rFonts w:ascii="Tahoma"/>
                            <w:color w:val="231F20"/>
                            <w:spacing w:val="2"/>
                            <w:sz w:val="23"/>
                          </w:rPr>
                          <w:t xml:space="preserve"> </w:t>
                        </w:r>
                        <w:r>
                          <w:rPr>
                            <w:rFonts w:ascii="Tahoma"/>
                            <w:color w:val="231F20"/>
                            <w:spacing w:val="-4"/>
                            <w:sz w:val="23"/>
                          </w:rPr>
                          <w:t>away</w:t>
                        </w:r>
                        <w:r>
                          <w:rPr>
                            <w:rFonts w:ascii="Tahoma"/>
                            <w:color w:val="231F20"/>
                            <w:sz w:val="23"/>
                          </w:rPr>
                          <w:tab/>
                        </w:r>
                        <w:r>
                          <w:rPr>
                            <w:rFonts w:ascii="Tahoma"/>
                            <w:color w:val="231F20"/>
                            <w:sz w:val="23"/>
                          </w:rPr>
                          <w:t>keep</w:t>
                        </w:r>
                        <w:r>
                          <w:rPr>
                            <w:rFonts w:ascii="Tahoma"/>
                            <w:color w:val="231F20"/>
                            <w:spacing w:val="-12"/>
                            <w:sz w:val="23"/>
                          </w:rPr>
                          <w:t xml:space="preserve"> </w:t>
                        </w:r>
                        <w:r>
                          <w:rPr>
                            <w:rFonts w:ascii="Tahoma"/>
                            <w:color w:val="231F20"/>
                            <w:sz w:val="23"/>
                          </w:rPr>
                          <w:t>your</w:t>
                        </w:r>
                        <w:r>
                          <w:rPr>
                            <w:rFonts w:ascii="Tahoma"/>
                            <w:color w:val="231F20"/>
                            <w:spacing w:val="-11"/>
                            <w:sz w:val="23"/>
                          </w:rPr>
                          <w:t xml:space="preserve"> </w:t>
                        </w:r>
                        <w:r>
                          <w:rPr>
                            <w:rFonts w:ascii="Tahoma"/>
                            <w:color w:val="231F20"/>
                            <w:sz w:val="23"/>
                          </w:rPr>
                          <w:t>eyes</w:t>
                        </w:r>
                        <w:r>
                          <w:rPr>
                            <w:rFonts w:ascii="Tahoma"/>
                            <w:color w:val="231F20"/>
                            <w:spacing w:val="-11"/>
                            <w:sz w:val="23"/>
                          </w:rPr>
                          <w:t xml:space="preserve"> </w:t>
                        </w:r>
                        <w:r>
                          <w:rPr>
                            <w:rFonts w:ascii="Tahoma"/>
                            <w:color w:val="231F20"/>
                            <w:spacing w:val="-4"/>
                            <w:sz w:val="23"/>
                          </w:rPr>
                          <w:t>open</w:t>
                        </w:r>
                      </w:p>
                    </w:txbxContent>
                  </v:textbox>
                </v:shape>
                <w10:wrap type="topAndBottom"/>
              </v:group>
            </w:pict>
          </mc:Fallback>
        </mc:AlternateContent>
      </w:r>
    </w:p>
    <w:p w14:paraId="6626B0F8">
      <w:pPr>
        <w:pStyle w:val="11"/>
        <w:tabs>
          <w:tab w:val="left" w:pos="10113"/>
        </w:tabs>
        <w:spacing w:before="247" w:line="266" w:lineRule="auto"/>
        <w:ind w:left="2097" w:right="1194" w:hanging="341"/>
      </w:pPr>
      <w:r>
        <w:rPr>
          <w:color w:val="231F20"/>
        </w:rPr>
        <w:t>A:</w:t>
      </w:r>
      <w:r>
        <w:rPr>
          <w:color w:val="231F20"/>
          <w:spacing w:val="40"/>
        </w:rPr>
        <w:t xml:space="preserve"> </w:t>
      </w:r>
      <w:r>
        <w:rPr>
          <w:color w:val="231F20"/>
        </w:rPr>
        <w:t xml:space="preserve">I can never remember what the UK means! There’s England, Britain, </w:t>
      </w:r>
      <w:r>
        <w:rPr>
          <w:color w:val="231F20"/>
          <w:u w:val="single" w:color="231F20"/>
        </w:rPr>
        <w:tab/>
      </w:r>
      <w:r>
        <w:rPr>
          <w:color w:val="231F20"/>
          <w:spacing w:val="-14"/>
        </w:rPr>
        <w:t xml:space="preserve"> </w:t>
      </w:r>
      <w:r>
        <w:rPr>
          <w:color w:val="231F20"/>
          <w:spacing w:val="-2"/>
        </w:rPr>
        <w:t>Great Britain!</w:t>
      </w:r>
    </w:p>
    <w:p w14:paraId="1DC6A72E">
      <w:pPr>
        <w:pStyle w:val="11"/>
        <w:tabs>
          <w:tab w:val="left" w:pos="9872"/>
        </w:tabs>
        <w:spacing w:before="55" w:line="266" w:lineRule="auto"/>
        <w:ind w:left="2097" w:right="1203" w:hanging="341"/>
      </w:pPr>
      <w:r>
        <w:rPr>
          <w:color w:val="231F20"/>
        </w:rPr>
        <w:t>B:</w:t>
      </w:r>
      <w:r>
        <w:rPr>
          <w:color w:val="231F20"/>
          <w:spacing w:val="40"/>
        </w:rPr>
        <w:t xml:space="preserve"> </w:t>
      </w:r>
      <w:r>
        <w:rPr>
          <w:color w:val="231F20"/>
        </w:rPr>
        <w:t xml:space="preserve">Well, it helps if you remember that there are four countries that </w:t>
      </w:r>
      <w:r>
        <w:rPr>
          <w:color w:val="231F20"/>
          <w:u w:val="single" w:color="231F20"/>
        </w:rPr>
        <w:tab/>
      </w:r>
      <w:r>
        <w:rPr>
          <w:color w:val="231F20"/>
        </w:rPr>
        <w:t xml:space="preserve"> the UK. That’s why it’s called the United Kingdom.</w:t>
      </w:r>
    </w:p>
    <w:p w14:paraId="4CC912A4">
      <w:pPr>
        <w:pStyle w:val="11"/>
        <w:tabs>
          <w:tab w:val="left" w:pos="7574"/>
        </w:tabs>
        <w:spacing w:before="55" w:line="266" w:lineRule="auto"/>
        <w:ind w:left="2097" w:right="1203" w:hanging="341"/>
      </w:pPr>
      <w:r>
        <w:rPr>
          <w:color w:val="231F20"/>
        </w:rPr>
        <w:t>A:</w:t>
      </w:r>
      <w:r>
        <w:rPr>
          <w:color w:val="231F20"/>
          <w:spacing w:val="66"/>
        </w:rPr>
        <w:t xml:space="preserve"> </w:t>
      </w:r>
      <w:r>
        <w:rPr>
          <w:color w:val="231F20"/>
        </w:rPr>
        <w:t>Four</w:t>
      </w:r>
      <w:r>
        <w:rPr>
          <w:color w:val="231F20"/>
          <w:spacing w:val="26"/>
        </w:rPr>
        <w:t xml:space="preserve"> </w:t>
      </w:r>
      <w:r>
        <w:rPr>
          <w:color w:val="231F20"/>
        </w:rPr>
        <w:t>countries?</w:t>
      </w:r>
      <w:r>
        <w:rPr>
          <w:color w:val="231F20"/>
          <w:spacing w:val="26"/>
        </w:rPr>
        <w:t xml:space="preserve"> </w:t>
      </w:r>
      <w:r>
        <w:rPr>
          <w:color w:val="231F20"/>
        </w:rPr>
        <w:t>I</w:t>
      </w:r>
      <w:r>
        <w:rPr>
          <w:color w:val="231F20"/>
          <w:spacing w:val="26"/>
        </w:rPr>
        <w:t xml:space="preserve"> </w:t>
      </w:r>
      <w:r>
        <w:rPr>
          <w:color w:val="231F20"/>
        </w:rPr>
        <w:t>must</w:t>
      </w:r>
      <w:r>
        <w:rPr>
          <w:color w:val="231F20"/>
          <w:spacing w:val="26"/>
        </w:rPr>
        <w:t xml:space="preserve"> </w:t>
      </w:r>
      <w:r>
        <w:rPr>
          <w:color w:val="231F20"/>
        </w:rPr>
        <w:t>have</w:t>
      </w:r>
      <w:r>
        <w:rPr>
          <w:color w:val="231F20"/>
          <w:spacing w:val="26"/>
        </w:rPr>
        <w:t xml:space="preserve"> </w:t>
      </w:r>
      <w:r>
        <w:rPr>
          <w:color w:val="231F20"/>
        </w:rPr>
        <w:t>been</w:t>
      </w:r>
      <w:r>
        <w:rPr>
          <w:color w:val="231F20"/>
          <w:spacing w:val="26"/>
        </w:rPr>
        <w:t xml:space="preserve"> </w:t>
      </w:r>
      <w:r>
        <w:rPr>
          <w:color w:val="231F20"/>
        </w:rPr>
        <w:t>asleep</w:t>
      </w:r>
      <w:r>
        <w:rPr>
          <w:color w:val="231F20"/>
          <w:spacing w:val="26"/>
        </w:rPr>
        <w:t xml:space="preserve"> </w:t>
      </w:r>
      <w:r>
        <w:rPr>
          <w:color w:val="231F20"/>
        </w:rPr>
        <w:t>in</w:t>
      </w:r>
      <w:r>
        <w:rPr>
          <w:color w:val="231F20"/>
          <w:spacing w:val="26"/>
        </w:rPr>
        <w:t xml:space="preserve"> </w:t>
      </w:r>
      <w:r>
        <w:rPr>
          <w:color w:val="231F20"/>
        </w:rPr>
        <w:t>that</w:t>
      </w:r>
      <w:r>
        <w:rPr>
          <w:color w:val="231F20"/>
          <w:spacing w:val="26"/>
        </w:rPr>
        <w:t xml:space="preserve"> </w:t>
      </w:r>
      <w:r>
        <w:rPr>
          <w:color w:val="231F20"/>
        </w:rPr>
        <w:t>part</w:t>
      </w:r>
      <w:r>
        <w:rPr>
          <w:color w:val="231F20"/>
          <w:spacing w:val="26"/>
        </w:rPr>
        <w:t xml:space="preserve"> </w:t>
      </w:r>
      <w:r>
        <w:rPr>
          <w:color w:val="231F20"/>
        </w:rPr>
        <w:t>of</w:t>
      </w:r>
      <w:r>
        <w:rPr>
          <w:color w:val="231F20"/>
          <w:spacing w:val="26"/>
        </w:rPr>
        <w:t xml:space="preserve"> </w:t>
      </w:r>
      <w:r>
        <w:rPr>
          <w:color w:val="231F20"/>
        </w:rPr>
        <w:t>our</w:t>
      </w:r>
      <w:r>
        <w:rPr>
          <w:color w:val="231F20"/>
          <w:spacing w:val="26"/>
        </w:rPr>
        <w:t xml:space="preserve"> </w:t>
      </w:r>
      <w:r>
        <w:rPr>
          <w:color w:val="231F20"/>
        </w:rPr>
        <w:t>history</w:t>
      </w:r>
      <w:r>
        <w:rPr>
          <w:color w:val="231F20"/>
          <w:spacing w:val="26"/>
        </w:rPr>
        <w:t xml:space="preserve"> </w:t>
      </w:r>
      <w:r>
        <w:rPr>
          <w:color w:val="231F20"/>
        </w:rPr>
        <w:t>class!</w:t>
      </w:r>
      <w:r>
        <w:rPr>
          <w:color w:val="231F20"/>
          <w:spacing w:val="26"/>
        </w:rPr>
        <w:t xml:space="preserve"> </w:t>
      </w:r>
      <w:r>
        <w:rPr>
          <w:color w:val="231F20"/>
        </w:rPr>
        <w:t>So</w:t>
      </w:r>
      <w:r>
        <w:rPr>
          <w:color w:val="231F20"/>
          <w:spacing w:val="26"/>
        </w:rPr>
        <w:t xml:space="preserve"> </w:t>
      </w:r>
      <w:r>
        <w:rPr>
          <w:color w:val="231F20"/>
        </w:rPr>
        <w:t>the</w:t>
      </w:r>
      <w:r>
        <w:rPr>
          <w:color w:val="231F20"/>
          <w:spacing w:val="26"/>
        </w:rPr>
        <w:t xml:space="preserve"> </w:t>
      </w:r>
      <w:r>
        <w:rPr>
          <w:color w:val="231F20"/>
        </w:rPr>
        <w:t xml:space="preserve">first country was England, and the others were </w:t>
      </w:r>
      <w:r>
        <w:rPr>
          <w:color w:val="231F20"/>
          <w:u w:val="single" w:color="231F20"/>
        </w:rPr>
        <w:tab/>
      </w:r>
      <w:r>
        <w:rPr>
          <w:color w:val="231F20"/>
        </w:rPr>
        <w:t xml:space="preserve"> that?</w:t>
      </w:r>
    </w:p>
    <w:p w14:paraId="27342378">
      <w:pPr>
        <w:pStyle w:val="11"/>
        <w:tabs>
          <w:tab w:val="left" w:pos="6827"/>
        </w:tabs>
        <w:spacing w:before="55" w:line="266" w:lineRule="auto"/>
        <w:ind w:left="2097" w:right="1203" w:hanging="341"/>
      </w:pPr>
      <w:r>
        <w:rPr>
          <w:color w:val="231F20"/>
        </w:rPr>
        <w:t>B:</w:t>
      </w:r>
      <w:r>
        <w:rPr>
          <w:color w:val="231F20"/>
          <w:spacing w:val="22"/>
        </w:rPr>
        <w:t xml:space="preserve"> </w:t>
      </w:r>
      <w:r>
        <w:rPr>
          <w:color w:val="231F20"/>
        </w:rPr>
        <w:t>Yes,</w:t>
      </w:r>
      <w:r>
        <w:rPr>
          <w:color w:val="231F20"/>
          <w:spacing w:val="-15"/>
        </w:rPr>
        <w:t xml:space="preserve"> </w:t>
      </w:r>
      <w:r>
        <w:rPr>
          <w:color w:val="231F20"/>
        </w:rPr>
        <w:t>right.</w:t>
      </w:r>
      <w:r>
        <w:rPr>
          <w:color w:val="231F20"/>
          <w:spacing w:val="-15"/>
        </w:rPr>
        <w:t xml:space="preserve"> </w:t>
      </w:r>
      <w:r>
        <w:rPr>
          <w:color w:val="231F20"/>
        </w:rPr>
        <w:t>First</w:t>
      </w:r>
      <w:r>
        <w:rPr>
          <w:color w:val="231F20"/>
          <w:spacing w:val="-15"/>
        </w:rPr>
        <w:t xml:space="preserve"> </w:t>
      </w:r>
      <w:r>
        <w:rPr>
          <w:color w:val="231F20"/>
        </w:rPr>
        <w:t>England,</w:t>
      </w:r>
      <w:r>
        <w:rPr>
          <w:color w:val="231F20"/>
          <w:spacing w:val="-15"/>
        </w:rPr>
        <w:t xml:space="preserve"> </w:t>
      </w:r>
      <w:r>
        <w:rPr>
          <w:color w:val="231F20"/>
        </w:rPr>
        <w:t>then</w:t>
      </w:r>
      <w:r>
        <w:rPr>
          <w:color w:val="231F20"/>
          <w:spacing w:val="-15"/>
        </w:rPr>
        <w:t xml:space="preserve"> </w:t>
      </w:r>
      <w:r>
        <w:rPr>
          <w:color w:val="231F20"/>
        </w:rPr>
        <w:t>Wales,</w:t>
      </w:r>
      <w:r>
        <w:rPr>
          <w:color w:val="231F20"/>
          <w:spacing w:val="-15"/>
        </w:rPr>
        <w:t xml:space="preserve"> </w:t>
      </w:r>
      <w:r>
        <w:rPr>
          <w:color w:val="231F20"/>
        </w:rPr>
        <w:t>then</w:t>
      </w:r>
      <w:r>
        <w:rPr>
          <w:color w:val="231F20"/>
          <w:spacing w:val="-15"/>
        </w:rPr>
        <w:t xml:space="preserve"> </w:t>
      </w:r>
      <w:r>
        <w:rPr>
          <w:color w:val="231F20"/>
        </w:rPr>
        <w:t>Scotland.</w:t>
      </w:r>
      <w:r>
        <w:rPr>
          <w:color w:val="231F20"/>
          <w:spacing w:val="-15"/>
        </w:rPr>
        <w:t xml:space="preserve"> </w:t>
      </w:r>
      <w:r>
        <w:rPr>
          <w:color w:val="231F20"/>
        </w:rPr>
        <w:t>The</w:t>
      </w:r>
      <w:r>
        <w:rPr>
          <w:color w:val="231F20"/>
          <w:spacing w:val="-15"/>
        </w:rPr>
        <w:t xml:space="preserve"> </w:t>
      </w:r>
      <w:r>
        <w:rPr>
          <w:color w:val="231F20"/>
        </w:rPr>
        <w:t>last</w:t>
      </w:r>
      <w:r>
        <w:rPr>
          <w:color w:val="231F20"/>
          <w:spacing w:val="-15"/>
        </w:rPr>
        <w:t xml:space="preserve"> </w:t>
      </w:r>
      <w:r>
        <w:rPr>
          <w:color w:val="231F20"/>
        </w:rPr>
        <w:t>country</w:t>
      </w:r>
      <w:r>
        <w:rPr>
          <w:color w:val="231F20"/>
          <w:spacing w:val="-15"/>
        </w:rPr>
        <w:t xml:space="preserve"> </w:t>
      </w:r>
      <w:r>
        <w:rPr>
          <w:color w:val="231F20"/>
        </w:rPr>
        <w:t>was</w:t>
      </w:r>
      <w:r>
        <w:rPr>
          <w:color w:val="231F20"/>
          <w:spacing w:val="-15"/>
        </w:rPr>
        <w:t xml:space="preserve"> </w:t>
      </w:r>
      <w:r>
        <w:rPr>
          <w:color w:val="231F20"/>
        </w:rPr>
        <w:t>Ireland,</w:t>
      </w:r>
      <w:r>
        <w:rPr>
          <w:color w:val="231F20"/>
          <w:spacing w:val="-15"/>
        </w:rPr>
        <w:t xml:space="preserve"> </w:t>
      </w:r>
      <w:r>
        <w:rPr>
          <w:color w:val="231F20"/>
        </w:rPr>
        <w:t>but</w:t>
      </w:r>
      <w:r>
        <w:rPr>
          <w:color w:val="231F20"/>
          <w:spacing w:val="-15"/>
        </w:rPr>
        <w:t xml:space="preserve"> </w:t>
      </w:r>
      <w:r>
        <w:rPr>
          <w:color w:val="231F20"/>
        </w:rPr>
        <w:t xml:space="preserve">later the southern half didn’t want to be </w:t>
      </w:r>
      <w:r>
        <w:rPr>
          <w:color w:val="231F20"/>
          <w:u w:val="single" w:color="231F20"/>
        </w:rPr>
        <w:tab/>
      </w:r>
      <w:r>
        <w:rPr>
          <w:color w:val="231F20"/>
        </w:rPr>
        <w:t xml:space="preserve"> the United Kingdom.</w:t>
      </w:r>
    </w:p>
    <w:p w14:paraId="1EFA5475">
      <w:pPr>
        <w:pStyle w:val="11"/>
        <w:tabs>
          <w:tab w:val="left" w:pos="7325"/>
        </w:tabs>
        <w:spacing w:before="55"/>
        <w:ind w:left="1757"/>
      </w:pPr>
      <w:r>
        <w:rPr>
          <w:color w:val="231F20"/>
        </w:rPr>
        <w:t>A:</w:t>
      </w:r>
      <w:r>
        <w:rPr>
          <w:color w:val="231F20"/>
          <w:spacing w:val="40"/>
        </w:rPr>
        <w:t xml:space="preserve"> </w:t>
      </w:r>
      <w:r>
        <w:rPr>
          <w:color w:val="231F20"/>
        </w:rPr>
        <w:t>Oh,</w:t>
      </w:r>
      <w:r>
        <w:rPr>
          <w:color w:val="231F20"/>
          <w:spacing w:val="-12"/>
        </w:rPr>
        <w:t xml:space="preserve"> </w:t>
      </w:r>
      <w:r>
        <w:rPr>
          <w:color w:val="231F20"/>
        </w:rPr>
        <w:t>I</w:t>
      </w:r>
      <w:r>
        <w:rPr>
          <w:color w:val="231F20"/>
          <w:spacing w:val="-12"/>
        </w:rPr>
        <w:t xml:space="preserve"> </w:t>
      </w:r>
      <w:r>
        <w:rPr>
          <w:color w:val="231F20"/>
        </w:rPr>
        <w:t>remember</w:t>
      </w:r>
      <w:r>
        <w:rPr>
          <w:color w:val="231F20"/>
          <w:spacing w:val="-12"/>
        </w:rPr>
        <w:t xml:space="preserve"> </w:t>
      </w:r>
      <w:r>
        <w:rPr>
          <w:color w:val="231F20"/>
        </w:rPr>
        <w:t>now!</w:t>
      </w:r>
      <w:r>
        <w:rPr>
          <w:color w:val="231F20"/>
          <w:spacing w:val="-12"/>
        </w:rPr>
        <w:t xml:space="preserve"> </w:t>
      </w:r>
      <w:r>
        <w:rPr>
          <w:color w:val="231F20"/>
        </w:rPr>
        <w:t>The</w:t>
      </w:r>
      <w:r>
        <w:rPr>
          <w:color w:val="231F20"/>
          <w:spacing w:val="-12"/>
        </w:rPr>
        <w:t xml:space="preserve"> </w:t>
      </w:r>
      <w:r>
        <w:rPr>
          <w:color w:val="231F20"/>
        </w:rPr>
        <w:t>southern</w:t>
      </w:r>
      <w:r>
        <w:rPr>
          <w:color w:val="231F20"/>
          <w:spacing w:val="-12"/>
        </w:rPr>
        <w:t xml:space="preserve"> </w:t>
      </w:r>
      <w:r>
        <w:rPr>
          <w:color w:val="231F20"/>
        </w:rPr>
        <w:t>part</w:t>
      </w:r>
      <w:r>
        <w:rPr>
          <w:color w:val="231F20"/>
          <w:spacing w:val="-13"/>
        </w:rPr>
        <w:t xml:space="preserve"> </w:t>
      </w:r>
      <w:r>
        <w:rPr>
          <w:color w:val="231F20"/>
          <w:u w:val="single" w:color="231F20"/>
        </w:rPr>
        <w:tab/>
      </w:r>
      <w:r>
        <w:rPr>
          <w:color w:val="231F20"/>
        </w:rPr>
        <w:t xml:space="preserve"> </w:t>
      </w:r>
      <w:r>
        <w:rPr>
          <w:color w:val="231F20"/>
          <w:spacing w:val="-4"/>
        </w:rPr>
        <w:t>from Northern Ireland, right?</w:t>
      </w:r>
    </w:p>
    <w:p w14:paraId="193307A7">
      <w:pPr>
        <w:pStyle w:val="11"/>
        <w:tabs>
          <w:tab w:val="left" w:pos="7044"/>
        </w:tabs>
        <w:spacing w:before="84"/>
        <w:ind w:left="1757"/>
      </w:pPr>
      <w:r>
        <w:rPr>
          <w:color w:val="231F20"/>
          <w:spacing w:val="-2"/>
        </w:rPr>
        <w:t>B:</w:t>
      </w:r>
      <w:r>
        <w:rPr>
          <w:color w:val="231F20"/>
          <w:spacing w:val="48"/>
        </w:rPr>
        <w:t xml:space="preserve"> </w:t>
      </w:r>
      <w:r>
        <w:rPr>
          <w:color w:val="231F20"/>
          <w:spacing w:val="-2"/>
        </w:rPr>
        <w:t>Yes,</w:t>
      </w:r>
      <w:r>
        <w:rPr>
          <w:color w:val="231F20"/>
          <w:spacing w:val="-7"/>
        </w:rPr>
        <w:t xml:space="preserve"> </w:t>
      </w:r>
      <w:r>
        <w:rPr>
          <w:color w:val="231F20"/>
          <w:spacing w:val="-2"/>
        </w:rPr>
        <w:t>you</w:t>
      </w:r>
      <w:r>
        <w:rPr>
          <w:color w:val="231F20"/>
          <w:spacing w:val="-7"/>
        </w:rPr>
        <w:t xml:space="preserve"> </w:t>
      </w:r>
      <w:r>
        <w:rPr>
          <w:color w:val="231F20"/>
          <w:spacing w:val="-2"/>
        </w:rPr>
        <w:t>got</w:t>
      </w:r>
      <w:r>
        <w:rPr>
          <w:color w:val="231F20"/>
          <w:spacing w:val="-7"/>
        </w:rPr>
        <w:t xml:space="preserve"> </w:t>
      </w:r>
      <w:r>
        <w:rPr>
          <w:color w:val="231F20"/>
          <w:spacing w:val="-2"/>
        </w:rPr>
        <w:t>it</w:t>
      </w:r>
      <w:r>
        <w:rPr>
          <w:color w:val="231F20"/>
          <w:spacing w:val="-7"/>
        </w:rPr>
        <w:t xml:space="preserve"> </w:t>
      </w:r>
      <w:r>
        <w:rPr>
          <w:color w:val="231F20"/>
          <w:spacing w:val="-2"/>
        </w:rPr>
        <w:t>well</w:t>
      </w:r>
      <w:r>
        <w:rPr>
          <w:color w:val="231F20"/>
          <w:spacing w:val="-7"/>
        </w:rPr>
        <w:t xml:space="preserve"> </w:t>
      </w:r>
      <w:r>
        <w:rPr>
          <w:color w:val="231F20"/>
          <w:spacing w:val="-2"/>
        </w:rPr>
        <w:t>remembered!</w:t>
      </w:r>
      <w:r>
        <w:rPr>
          <w:color w:val="231F20"/>
          <w:spacing w:val="-7"/>
        </w:rPr>
        <w:t xml:space="preserve"> </w:t>
      </w:r>
      <w:r>
        <w:rPr>
          <w:color w:val="231F20"/>
          <w:spacing w:val="-2"/>
        </w:rPr>
        <w:t>But</w:t>
      </w:r>
      <w:r>
        <w:rPr>
          <w:color w:val="231F20"/>
          <w:spacing w:val="-8"/>
        </w:rPr>
        <w:t xml:space="preserve"> </w:t>
      </w:r>
      <w:r>
        <w:rPr>
          <w:color w:val="231F20"/>
          <w:u w:val="single" w:color="231F20"/>
        </w:rPr>
        <w:tab/>
      </w:r>
      <w:r>
        <w:rPr>
          <w:color w:val="231F20"/>
          <w:spacing w:val="-7"/>
        </w:rPr>
        <w:t xml:space="preserve"> </w:t>
      </w:r>
      <w:r>
        <w:rPr>
          <w:color w:val="231F20"/>
          <w:spacing w:val="-2"/>
        </w:rPr>
        <w:t>in</w:t>
      </w:r>
      <w:r>
        <w:rPr>
          <w:color w:val="231F20"/>
          <w:spacing w:val="-6"/>
        </w:rPr>
        <w:t xml:space="preserve"> </w:t>
      </w:r>
      <w:r>
        <w:rPr>
          <w:color w:val="231F20"/>
          <w:spacing w:val="-2"/>
        </w:rPr>
        <w:t>history</w:t>
      </w:r>
      <w:r>
        <w:rPr>
          <w:color w:val="231F20"/>
          <w:spacing w:val="-6"/>
        </w:rPr>
        <w:t xml:space="preserve"> </w:t>
      </w:r>
      <w:r>
        <w:rPr>
          <w:color w:val="231F20"/>
          <w:spacing w:val="-2"/>
        </w:rPr>
        <w:t>class</w:t>
      </w:r>
      <w:r>
        <w:rPr>
          <w:color w:val="231F20"/>
          <w:spacing w:val="-6"/>
        </w:rPr>
        <w:t xml:space="preserve"> </w:t>
      </w:r>
      <w:r>
        <w:rPr>
          <w:color w:val="231F20"/>
          <w:spacing w:val="-2"/>
        </w:rPr>
        <w:t>next</w:t>
      </w:r>
      <w:r>
        <w:rPr>
          <w:color w:val="231F20"/>
          <w:spacing w:val="-6"/>
        </w:rPr>
        <w:t xml:space="preserve"> </w:t>
      </w:r>
      <w:r>
        <w:rPr>
          <w:color w:val="231F20"/>
          <w:spacing w:val="-2"/>
        </w:rPr>
        <w:t>time!</w:t>
      </w:r>
    </w:p>
    <w:p w14:paraId="4182F3B9">
      <w:pPr>
        <w:pStyle w:val="11"/>
        <w:spacing w:before="9"/>
        <w:rPr>
          <w:sz w:val="26"/>
        </w:rPr>
      </w:pPr>
    </w:p>
    <w:p w14:paraId="31E8CC6A">
      <w:pPr>
        <w:spacing w:before="0"/>
        <w:ind w:left="1680" w:right="0" w:firstLine="0"/>
        <w:jc w:val="left"/>
        <w:rPr>
          <w:rFonts w:ascii="Tahoma"/>
          <w:sz w:val="26"/>
        </w:rPr>
      </w:pPr>
      <w:r>
        <w:rPr>
          <w:rFonts w:ascii="Tahoma"/>
          <w:color w:val="7B3018"/>
          <w:sz w:val="26"/>
        </w:rPr>
        <w:t>Discuss</w:t>
      </w:r>
      <w:r>
        <w:rPr>
          <w:rFonts w:ascii="Tahoma"/>
          <w:color w:val="7B3018"/>
          <w:spacing w:val="5"/>
          <w:sz w:val="26"/>
        </w:rPr>
        <w:t xml:space="preserve"> </w:t>
      </w:r>
      <w:r>
        <w:rPr>
          <w:rFonts w:ascii="Tahoma"/>
          <w:color w:val="7B3018"/>
          <w:sz w:val="26"/>
        </w:rPr>
        <w:t>the</w:t>
      </w:r>
      <w:r>
        <w:rPr>
          <w:rFonts w:ascii="Tahoma"/>
          <w:color w:val="7B3018"/>
          <w:spacing w:val="6"/>
          <w:sz w:val="26"/>
        </w:rPr>
        <w:t xml:space="preserve"> </w:t>
      </w:r>
      <w:r>
        <w:rPr>
          <w:rFonts w:ascii="Tahoma"/>
          <w:color w:val="7B3018"/>
          <w:sz w:val="26"/>
        </w:rPr>
        <w:t>questions</w:t>
      </w:r>
      <w:r>
        <w:rPr>
          <w:rFonts w:ascii="Tahoma"/>
          <w:color w:val="7B3018"/>
          <w:spacing w:val="6"/>
          <w:sz w:val="26"/>
        </w:rPr>
        <w:t xml:space="preserve"> </w:t>
      </w:r>
      <w:r>
        <w:rPr>
          <w:rFonts w:ascii="Tahoma"/>
          <w:color w:val="7B3018"/>
          <w:sz w:val="26"/>
        </w:rPr>
        <w:t>in</w:t>
      </w:r>
      <w:r>
        <w:rPr>
          <w:rFonts w:ascii="Tahoma"/>
          <w:color w:val="7B3018"/>
          <w:spacing w:val="6"/>
          <w:sz w:val="26"/>
        </w:rPr>
        <w:t xml:space="preserve"> </w:t>
      </w:r>
      <w:r>
        <w:rPr>
          <w:rFonts w:ascii="Tahoma"/>
          <w:color w:val="7B3018"/>
          <w:spacing w:val="-2"/>
          <w:sz w:val="26"/>
        </w:rPr>
        <w:t>groups.</w:t>
      </w:r>
    </w:p>
    <w:p w14:paraId="0418775D">
      <w:pPr>
        <w:pStyle w:val="15"/>
        <w:numPr>
          <w:ilvl w:val="0"/>
          <w:numId w:val="50"/>
        </w:numPr>
        <w:tabs>
          <w:tab w:val="left" w:pos="2091"/>
        </w:tabs>
        <w:spacing w:before="213" w:after="0" w:line="240" w:lineRule="auto"/>
        <w:ind w:left="2091" w:right="0" w:hanging="340"/>
        <w:jc w:val="left"/>
        <w:rPr>
          <w:sz w:val="22"/>
        </w:rPr>
      </w:pPr>
      <w:r>
        <w:rPr>
          <w:color w:val="231F20"/>
          <w:spacing w:val="-2"/>
          <w:sz w:val="22"/>
        </w:rPr>
        <w:t>Why</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it</w:t>
      </w:r>
      <w:r>
        <w:rPr>
          <w:color w:val="231F20"/>
          <w:spacing w:val="-7"/>
          <w:sz w:val="22"/>
        </w:rPr>
        <w:t xml:space="preserve"> </w:t>
      </w:r>
      <w:r>
        <w:rPr>
          <w:color w:val="231F20"/>
          <w:spacing w:val="-2"/>
          <w:sz w:val="22"/>
        </w:rPr>
        <w:t>important</w:t>
      </w:r>
      <w:r>
        <w:rPr>
          <w:color w:val="231F20"/>
          <w:spacing w:val="-7"/>
          <w:sz w:val="22"/>
        </w:rPr>
        <w:t xml:space="preserve"> </w:t>
      </w:r>
      <w:r>
        <w:rPr>
          <w:color w:val="231F20"/>
          <w:spacing w:val="-2"/>
          <w:sz w:val="22"/>
        </w:rPr>
        <w:t>to</w:t>
      </w:r>
      <w:r>
        <w:rPr>
          <w:color w:val="231F20"/>
          <w:spacing w:val="-6"/>
          <w:sz w:val="22"/>
        </w:rPr>
        <w:t xml:space="preserve"> </w:t>
      </w:r>
      <w:r>
        <w:rPr>
          <w:color w:val="231F20"/>
          <w:spacing w:val="-2"/>
          <w:sz w:val="22"/>
        </w:rPr>
        <w:t>study</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history</w:t>
      </w:r>
      <w:r>
        <w:rPr>
          <w:color w:val="231F20"/>
          <w:spacing w:val="-7"/>
          <w:sz w:val="22"/>
        </w:rPr>
        <w:t xml:space="preserve"> </w:t>
      </w:r>
      <w:r>
        <w:rPr>
          <w:color w:val="231F20"/>
          <w:spacing w:val="-2"/>
          <w:sz w:val="22"/>
        </w:rPr>
        <w:t>and</w:t>
      </w:r>
      <w:r>
        <w:rPr>
          <w:color w:val="231F20"/>
          <w:spacing w:val="-6"/>
          <w:sz w:val="22"/>
        </w:rPr>
        <w:t xml:space="preserve"> </w:t>
      </w:r>
      <w:r>
        <w:rPr>
          <w:color w:val="231F20"/>
          <w:spacing w:val="-2"/>
          <w:sz w:val="22"/>
        </w:rPr>
        <w:t>culture</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country</w:t>
      </w:r>
      <w:r>
        <w:rPr>
          <w:color w:val="231F20"/>
          <w:spacing w:val="-7"/>
          <w:sz w:val="22"/>
        </w:rPr>
        <w:t xml:space="preserve"> </w:t>
      </w:r>
      <w:r>
        <w:rPr>
          <w:color w:val="231F20"/>
          <w:spacing w:val="-2"/>
          <w:sz w:val="22"/>
        </w:rPr>
        <w:t>before</w:t>
      </w:r>
      <w:r>
        <w:rPr>
          <w:color w:val="231F20"/>
          <w:spacing w:val="-6"/>
          <w:sz w:val="22"/>
        </w:rPr>
        <w:t xml:space="preserve"> </w:t>
      </w:r>
      <w:r>
        <w:rPr>
          <w:color w:val="231F20"/>
          <w:spacing w:val="-2"/>
          <w:sz w:val="22"/>
        </w:rPr>
        <w:t>visiting</w:t>
      </w:r>
      <w:r>
        <w:rPr>
          <w:color w:val="231F20"/>
          <w:spacing w:val="-7"/>
          <w:sz w:val="22"/>
        </w:rPr>
        <w:t xml:space="preserve"> </w:t>
      </w:r>
      <w:r>
        <w:rPr>
          <w:color w:val="231F20"/>
          <w:spacing w:val="-5"/>
          <w:sz w:val="22"/>
        </w:rPr>
        <w:t>it?</w:t>
      </w:r>
    </w:p>
    <w:p w14:paraId="3C9F8FB6">
      <w:pPr>
        <w:pStyle w:val="15"/>
        <w:numPr>
          <w:ilvl w:val="0"/>
          <w:numId w:val="50"/>
        </w:numPr>
        <w:tabs>
          <w:tab w:val="left" w:pos="2091"/>
        </w:tabs>
        <w:spacing w:before="140" w:after="0" w:line="240" w:lineRule="auto"/>
        <w:ind w:left="2091" w:right="0" w:hanging="340"/>
        <w:jc w:val="left"/>
        <w:rPr>
          <w:sz w:val="22"/>
        </w:rPr>
      </w:pPr>
      <w:r>
        <w:rPr>
          <w:color w:val="231F20"/>
          <w:sz w:val="22"/>
        </w:rPr>
        <w:t>What</w:t>
      </w:r>
      <w:r>
        <w:rPr>
          <w:color w:val="231F20"/>
          <w:spacing w:val="-16"/>
          <w:sz w:val="22"/>
        </w:rPr>
        <w:t xml:space="preserve"> </w:t>
      </w:r>
      <w:r>
        <w:rPr>
          <w:color w:val="231F20"/>
          <w:sz w:val="22"/>
        </w:rPr>
        <w:t>important</w:t>
      </w:r>
      <w:r>
        <w:rPr>
          <w:color w:val="231F20"/>
          <w:spacing w:val="-15"/>
          <w:sz w:val="22"/>
        </w:rPr>
        <w:t xml:space="preserve"> </w:t>
      </w:r>
      <w:r>
        <w:rPr>
          <w:color w:val="231F20"/>
          <w:sz w:val="22"/>
        </w:rPr>
        <w:t>things</w:t>
      </w:r>
      <w:r>
        <w:rPr>
          <w:color w:val="231F20"/>
          <w:spacing w:val="-15"/>
          <w:sz w:val="22"/>
        </w:rPr>
        <w:t xml:space="preserve"> </w:t>
      </w:r>
      <w:r>
        <w:rPr>
          <w:color w:val="231F20"/>
          <w:sz w:val="22"/>
        </w:rPr>
        <w:t>should</w:t>
      </w:r>
      <w:r>
        <w:rPr>
          <w:color w:val="231F20"/>
          <w:spacing w:val="-15"/>
          <w:sz w:val="22"/>
        </w:rPr>
        <w:t xml:space="preserve"> </w:t>
      </w:r>
      <w:r>
        <w:rPr>
          <w:color w:val="231F20"/>
          <w:sz w:val="22"/>
        </w:rPr>
        <w:t>visitors</w:t>
      </w:r>
      <w:r>
        <w:rPr>
          <w:color w:val="231F20"/>
          <w:spacing w:val="-15"/>
          <w:sz w:val="22"/>
        </w:rPr>
        <w:t xml:space="preserve"> </w:t>
      </w:r>
      <w:r>
        <w:rPr>
          <w:color w:val="231F20"/>
          <w:sz w:val="22"/>
        </w:rPr>
        <w:t>know</w:t>
      </w:r>
      <w:r>
        <w:rPr>
          <w:color w:val="231F20"/>
          <w:spacing w:val="-15"/>
          <w:sz w:val="22"/>
        </w:rPr>
        <w:t xml:space="preserve"> </w:t>
      </w:r>
      <w:r>
        <w:rPr>
          <w:color w:val="231F20"/>
          <w:sz w:val="22"/>
        </w:rPr>
        <w:t>about</w:t>
      </w:r>
      <w:r>
        <w:rPr>
          <w:color w:val="231F20"/>
          <w:spacing w:val="-16"/>
          <w:sz w:val="22"/>
        </w:rPr>
        <w:t xml:space="preserve"> </w:t>
      </w:r>
      <w:r>
        <w:rPr>
          <w:color w:val="231F20"/>
          <w:sz w:val="22"/>
        </w:rPr>
        <w:t>before</w:t>
      </w:r>
      <w:r>
        <w:rPr>
          <w:color w:val="231F20"/>
          <w:spacing w:val="-15"/>
          <w:sz w:val="22"/>
        </w:rPr>
        <w:t xml:space="preserve"> </w:t>
      </w:r>
      <w:r>
        <w:rPr>
          <w:color w:val="231F20"/>
          <w:sz w:val="22"/>
        </w:rPr>
        <w:t>they</w:t>
      </w:r>
      <w:r>
        <w:rPr>
          <w:color w:val="231F20"/>
          <w:spacing w:val="-15"/>
          <w:sz w:val="22"/>
        </w:rPr>
        <w:t xml:space="preserve"> </w:t>
      </w:r>
      <w:r>
        <w:rPr>
          <w:color w:val="231F20"/>
          <w:sz w:val="22"/>
        </w:rPr>
        <w:t>come</w:t>
      </w:r>
      <w:r>
        <w:rPr>
          <w:color w:val="231F20"/>
          <w:spacing w:val="-15"/>
          <w:sz w:val="22"/>
        </w:rPr>
        <w:t xml:space="preserve"> </w:t>
      </w:r>
      <w:r>
        <w:rPr>
          <w:color w:val="231F20"/>
          <w:sz w:val="22"/>
        </w:rPr>
        <w:t>to</w:t>
      </w:r>
      <w:r>
        <w:rPr>
          <w:color w:val="231F20"/>
          <w:spacing w:val="-15"/>
          <w:sz w:val="22"/>
        </w:rPr>
        <w:t xml:space="preserve"> </w:t>
      </w:r>
      <w:r>
        <w:rPr>
          <w:color w:val="231F20"/>
          <w:spacing w:val="-2"/>
          <w:sz w:val="22"/>
        </w:rPr>
        <w:t>China?</w:t>
      </w:r>
    </w:p>
    <w:p w14:paraId="0C902D31">
      <w:pPr>
        <w:pStyle w:val="11"/>
        <w:spacing w:before="1"/>
        <w:rPr>
          <w:sz w:val="16"/>
        </w:rPr>
      </w:pPr>
    </w:p>
    <w:p w14:paraId="7B337909">
      <w:pPr>
        <w:tabs>
          <w:tab w:val="left" w:pos="11077"/>
        </w:tabs>
        <w:spacing w:before="97"/>
        <w:ind w:left="7802"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r>
        <w:rPr>
          <w:color w:val="231F20"/>
          <w:sz w:val="18"/>
        </w:rPr>
        <w:tab/>
      </w:r>
      <w:r>
        <w:rPr>
          <w:rFonts w:ascii="Tahoma"/>
          <w:color w:val="231F20"/>
          <w:spacing w:val="-5"/>
          <w:sz w:val="20"/>
        </w:rPr>
        <w:t>41</w:t>
      </w:r>
    </w:p>
    <w:p w14:paraId="462E0DD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DCAFBD2">
      <w:pPr>
        <w:spacing w:after="0" w:line="240" w:lineRule="auto"/>
        <w:jc w:val="left"/>
        <w:rPr>
          <w:rFonts w:ascii="Tahoma"/>
          <w:sz w:val="20"/>
        </w:rPr>
        <w:sectPr>
          <w:pgSz w:w="11910" w:h="16840"/>
          <w:pgMar w:top="0" w:right="0" w:bottom="0" w:left="0" w:header="720" w:footer="720" w:gutter="0"/>
          <w:cols w:space="720" w:num="1"/>
        </w:sectPr>
      </w:pPr>
    </w:p>
    <w:p w14:paraId="0056B017">
      <w:pPr>
        <w:pStyle w:val="11"/>
        <w:rPr>
          <w:rFonts w:ascii="Tahoma"/>
          <w:sz w:val="20"/>
        </w:rPr>
      </w:pPr>
    </w:p>
    <w:p w14:paraId="6D085581">
      <w:pPr>
        <w:pStyle w:val="11"/>
        <w:rPr>
          <w:rFonts w:ascii="Tahoma"/>
          <w:sz w:val="20"/>
        </w:rPr>
      </w:pPr>
    </w:p>
    <w:p w14:paraId="27B04ABA">
      <w:pPr>
        <w:pStyle w:val="11"/>
        <w:rPr>
          <w:rFonts w:ascii="Tahoma"/>
          <w:sz w:val="20"/>
        </w:rPr>
      </w:pPr>
    </w:p>
    <w:p w14:paraId="0641468D">
      <w:pPr>
        <w:pStyle w:val="11"/>
        <w:rPr>
          <w:rFonts w:ascii="Tahoma"/>
          <w:sz w:val="20"/>
        </w:rPr>
      </w:pPr>
    </w:p>
    <w:p w14:paraId="41445DB6">
      <w:pPr>
        <w:pStyle w:val="9"/>
        <w:spacing w:before="276"/>
        <w:ind w:left="1185"/>
      </w:pPr>
      <w:r>
        <mc:AlternateContent>
          <mc:Choice Requires="wps">
            <w:drawing>
              <wp:anchor distT="0" distB="0" distL="0" distR="0" simplePos="0" relativeHeight="251726848"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085" name="Graphic 208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085" o:spid="_x0000_s1026" o:spt="100" style="position:absolute;left:0pt;margin-left:217pt;margin-top:-42.35pt;height:20.25pt;width:22.3pt;mso-position-horizontal-relative:page;z-index:251726848;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FihI8R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BYoSPE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Express</w:t>
      </w:r>
      <w:r>
        <w:rPr>
          <w:color w:val="231F20"/>
          <w:spacing w:val="21"/>
        </w:rPr>
        <w:t xml:space="preserve"> </w:t>
      </w:r>
      <w:r>
        <w:rPr>
          <w:color w:val="231F20"/>
        </w:rPr>
        <w:t>feelings</w:t>
      </w:r>
      <w:r>
        <w:rPr>
          <w:color w:val="231F20"/>
          <w:spacing w:val="21"/>
        </w:rPr>
        <w:t xml:space="preserve"> </w:t>
      </w:r>
      <w:r>
        <w:rPr>
          <w:color w:val="231F20"/>
        </w:rPr>
        <w:t>and</w:t>
      </w:r>
      <w:r>
        <w:rPr>
          <w:color w:val="231F20"/>
          <w:spacing w:val="21"/>
        </w:rPr>
        <w:t xml:space="preserve"> </w:t>
      </w:r>
      <w:r>
        <w:rPr>
          <w:color w:val="231F20"/>
        </w:rPr>
        <w:t>describe</w:t>
      </w:r>
      <w:r>
        <w:rPr>
          <w:color w:val="231F20"/>
          <w:spacing w:val="21"/>
        </w:rPr>
        <w:t xml:space="preserve"> </w:t>
      </w:r>
      <w:r>
        <w:rPr>
          <w:color w:val="231F20"/>
          <w:spacing w:val="-2"/>
        </w:rPr>
        <w:t>situations</w:t>
      </w:r>
    </w:p>
    <w:p w14:paraId="04B2AFFF">
      <w:pPr>
        <w:spacing w:before="309" w:line="206" w:lineRule="auto"/>
        <w:ind w:left="1582" w:right="1294" w:firstLine="0"/>
        <w:jc w:val="left"/>
        <w:rPr>
          <w:rFonts w:ascii="Tahoma"/>
          <w:sz w:val="26"/>
        </w:rPr>
      </w:pPr>
      <w:r>
        <w:rPr>
          <w:rFonts w:ascii="Tahoma"/>
          <w:color w:val="7B3018"/>
          <w:spacing w:val="-4"/>
          <w:w w:val="105"/>
          <w:sz w:val="26"/>
        </w:rPr>
        <w:t>Look</w:t>
      </w:r>
      <w:r>
        <w:rPr>
          <w:rFonts w:ascii="Tahoma"/>
          <w:color w:val="7B3018"/>
          <w:spacing w:val="-24"/>
          <w:w w:val="105"/>
          <w:sz w:val="26"/>
        </w:rPr>
        <w:t xml:space="preserve"> </w:t>
      </w:r>
      <w:r>
        <w:rPr>
          <w:rFonts w:ascii="Tahoma"/>
          <w:color w:val="7B3018"/>
          <w:spacing w:val="-4"/>
          <w:w w:val="105"/>
          <w:sz w:val="26"/>
        </w:rPr>
        <w:t>at</w:t>
      </w:r>
      <w:r>
        <w:rPr>
          <w:rFonts w:ascii="Tahoma"/>
          <w:color w:val="7B3018"/>
          <w:spacing w:val="-24"/>
          <w:w w:val="105"/>
          <w:sz w:val="26"/>
        </w:rPr>
        <w:t xml:space="preserve"> </w:t>
      </w:r>
      <w:r>
        <w:rPr>
          <w:rFonts w:ascii="Tahoma"/>
          <w:color w:val="7B3018"/>
          <w:spacing w:val="-4"/>
          <w:w w:val="105"/>
          <w:sz w:val="26"/>
        </w:rPr>
        <w:t>the</w:t>
      </w:r>
      <w:r>
        <w:rPr>
          <w:rFonts w:ascii="Tahoma"/>
          <w:color w:val="7B3018"/>
          <w:spacing w:val="-24"/>
          <w:w w:val="105"/>
          <w:sz w:val="26"/>
        </w:rPr>
        <w:t xml:space="preserve"> </w:t>
      </w:r>
      <w:r>
        <w:rPr>
          <w:rFonts w:ascii="Tahoma"/>
          <w:color w:val="7B3018"/>
          <w:spacing w:val="-4"/>
          <w:w w:val="105"/>
          <w:sz w:val="26"/>
        </w:rPr>
        <w:t>sentences</w:t>
      </w:r>
      <w:r>
        <w:rPr>
          <w:rFonts w:ascii="Tahoma"/>
          <w:color w:val="7B3018"/>
          <w:spacing w:val="-24"/>
          <w:w w:val="105"/>
          <w:sz w:val="26"/>
        </w:rPr>
        <w:t xml:space="preserve"> </w:t>
      </w:r>
      <w:r>
        <w:rPr>
          <w:rFonts w:ascii="Tahoma"/>
          <w:color w:val="7B3018"/>
          <w:spacing w:val="-4"/>
          <w:w w:val="105"/>
          <w:sz w:val="26"/>
        </w:rPr>
        <w:t>and</w:t>
      </w:r>
      <w:r>
        <w:rPr>
          <w:rFonts w:ascii="Tahoma"/>
          <w:color w:val="7B3018"/>
          <w:spacing w:val="-24"/>
          <w:w w:val="105"/>
          <w:sz w:val="26"/>
        </w:rPr>
        <w:t xml:space="preserve"> </w:t>
      </w:r>
      <w:r>
        <w:rPr>
          <w:rFonts w:ascii="Tahoma"/>
          <w:color w:val="7B3018"/>
          <w:spacing w:val="-4"/>
          <w:w w:val="105"/>
          <w:sz w:val="26"/>
        </w:rPr>
        <w:t>underline</w:t>
      </w:r>
      <w:r>
        <w:rPr>
          <w:rFonts w:ascii="Tahoma"/>
          <w:color w:val="7B3018"/>
          <w:spacing w:val="-24"/>
          <w:w w:val="105"/>
          <w:sz w:val="26"/>
        </w:rPr>
        <w:t xml:space="preserve"> </w:t>
      </w:r>
      <w:r>
        <w:rPr>
          <w:rFonts w:ascii="Tahoma"/>
          <w:color w:val="7B3018"/>
          <w:spacing w:val="-4"/>
          <w:w w:val="105"/>
          <w:sz w:val="26"/>
        </w:rPr>
        <w:t>the</w:t>
      </w:r>
      <w:r>
        <w:rPr>
          <w:rFonts w:ascii="Tahoma"/>
          <w:color w:val="7B3018"/>
          <w:spacing w:val="-24"/>
          <w:w w:val="105"/>
          <w:sz w:val="26"/>
        </w:rPr>
        <w:t xml:space="preserve"> </w:t>
      </w:r>
      <w:r>
        <w:rPr>
          <w:rFonts w:ascii="Tahoma"/>
          <w:color w:val="7B3018"/>
          <w:spacing w:val="-4"/>
          <w:w w:val="105"/>
          <w:sz w:val="26"/>
        </w:rPr>
        <w:t>past</w:t>
      </w:r>
      <w:r>
        <w:rPr>
          <w:rFonts w:ascii="Tahoma"/>
          <w:color w:val="7B3018"/>
          <w:spacing w:val="-24"/>
          <w:w w:val="105"/>
          <w:sz w:val="26"/>
        </w:rPr>
        <w:t xml:space="preserve"> </w:t>
      </w:r>
      <w:r>
        <w:rPr>
          <w:rFonts w:ascii="Tahoma"/>
          <w:color w:val="7B3018"/>
          <w:spacing w:val="-4"/>
          <w:w w:val="105"/>
          <w:sz w:val="26"/>
        </w:rPr>
        <w:t>participles.</w:t>
      </w:r>
      <w:r>
        <w:rPr>
          <w:rFonts w:ascii="Tahoma"/>
          <w:color w:val="7B3018"/>
          <w:spacing w:val="-24"/>
          <w:w w:val="105"/>
          <w:sz w:val="26"/>
        </w:rPr>
        <w:t xml:space="preserve"> </w:t>
      </w:r>
      <w:r>
        <w:rPr>
          <w:rFonts w:ascii="Tahoma"/>
          <w:color w:val="7B3018"/>
          <w:spacing w:val="-4"/>
          <w:w w:val="105"/>
          <w:sz w:val="26"/>
        </w:rPr>
        <w:t>In</w:t>
      </w:r>
      <w:r>
        <w:rPr>
          <w:rFonts w:ascii="Tahoma"/>
          <w:color w:val="7B3018"/>
          <w:spacing w:val="-24"/>
          <w:w w:val="105"/>
          <w:sz w:val="26"/>
        </w:rPr>
        <w:t xml:space="preserve"> </w:t>
      </w:r>
      <w:r>
        <w:rPr>
          <w:rFonts w:ascii="Tahoma"/>
          <w:color w:val="7B3018"/>
          <w:spacing w:val="-4"/>
          <w:w w:val="105"/>
          <w:sz w:val="26"/>
        </w:rPr>
        <w:t>pairs,</w:t>
      </w:r>
      <w:r>
        <w:rPr>
          <w:rFonts w:ascii="Tahoma"/>
          <w:color w:val="7B3018"/>
          <w:spacing w:val="-24"/>
          <w:w w:val="105"/>
          <w:sz w:val="26"/>
        </w:rPr>
        <w:t xml:space="preserve"> </w:t>
      </w:r>
      <w:r>
        <w:rPr>
          <w:rFonts w:ascii="Tahoma"/>
          <w:color w:val="7B3018"/>
          <w:spacing w:val="-4"/>
          <w:w w:val="105"/>
          <w:sz w:val="26"/>
        </w:rPr>
        <w:t>discuss</w:t>
      </w:r>
      <w:r>
        <w:rPr>
          <w:rFonts w:ascii="Tahoma"/>
          <w:color w:val="7B3018"/>
          <w:spacing w:val="-24"/>
          <w:w w:val="105"/>
          <w:sz w:val="26"/>
        </w:rPr>
        <w:t xml:space="preserve"> </w:t>
      </w:r>
      <w:r>
        <w:rPr>
          <w:rFonts w:ascii="Tahoma"/>
          <w:color w:val="7B3018"/>
          <w:spacing w:val="-4"/>
          <w:w w:val="105"/>
          <w:sz w:val="26"/>
        </w:rPr>
        <w:t>their functions.</w:t>
      </w:r>
      <w:r>
        <w:rPr>
          <w:rFonts w:ascii="Tahoma"/>
          <w:color w:val="7B3018"/>
          <w:spacing w:val="-26"/>
          <w:w w:val="105"/>
          <w:sz w:val="26"/>
        </w:rPr>
        <w:t xml:space="preserve"> </w:t>
      </w:r>
      <w:r>
        <w:rPr>
          <w:rFonts w:ascii="Tahoma"/>
          <w:color w:val="7B3018"/>
          <w:spacing w:val="-4"/>
          <w:w w:val="105"/>
          <w:sz w:val="26"/>
        </w:rPr>
        <w:t>Then</w:t>
      </w:r>
      <w:r>
        <w:rPr>
          <w:rFonts w:ascii="Tahoma"/>
          <w:color w:val="7B3018"/>
          <w:spacing w:val="-26"/>
          <w:w w:val="105"/>
          <w:sz w:val="26"/>
        </w:rPr>
        <w:t xml:space="preserve"> </w:t>
      </w:r>
      <w:r>
        <w:rPr>
          <w:rFonts w:ascii="Tahoma"/>
          <w:color w:val="7B3018"/>
          <w:spacing w:val="-4"/>
          <w:w w:val="105"/>
          <w:sz w:val="26"/>
        </w:rPr>
        <w:t>find</w:t>
      </w:r>
      <w:r>
        <w:rPr>
          <w:rFonts w:ascii="Tahoma"/>
          <w:color w:val="7B3018"/>
          <w:spacing w:val="-26"/>
          <w:w w:val="105"/>
          <w:sz w:val="26"/>
        </w:rPr>
        <w:t xml:space="preserve"> </w:t>
      </w:r>
      <w:r>
        <w:rPr>
          <w:rFonts w:ascii="Tahoma"/>
          <w:color w:val="7B3018"/>
          <w:spacing w:val="-4"/>
          <w:w w:val="105"/>
          <w:sz w:val="26"/>
        </w:rPr>
        <w:t>more</w:t>
      </w:r>
      <w:r>
        <w:rPr>
          <w:rFonts w:ascii="Tahoma"/>
          <w:color w:val="7B3018"/>
          <w:spacing w:val="-26"/>
          <w:w w:val="105"/>
          <w:sz w:val="26"/>
        </w:rPr>
        <w:t xml:space="preserve"> </w:t>
      </w:r>
      <w:r>
        <w:rPr>
          <w:rFonts w:ascii="Tahoma"/>
          <w:color w:val="7B3018"/>
          <w:spacing w:val="-4"/>
          <w:w w:val="105"/>
          <w:sz w:val="26"/>
        </w:rPr>
        <w:t>sentences</w:t>
      </w:r>
      <w:r>
        <w:rPr>
          <w:rFonts w:ascii="Tahoma"/>
          <w:color w:val="7B3018"/>
          <w:spacing w:val="-26"/>
          <w:w w:val="105"/>
          <w:sz w:val="26"/>
        </w:rPr>
        <w:t xml:space="preserve"> </w:t>
      </w:r>
      <w:r>
        <w:rPr>
          <w:rFonts w:ascii="Tahoma"/>
          <w:color w:val="7B3018"/>
          <w:spacing w:val="-4"/>
          <w:w w:val="105"/>
          <w:sz w:val="26"/>
        </w:rPr>
        <w:t>with</w:t>
      </w:r>
      <w:r>
        <w:rPr>
          <w:rFonts w:ascii="Tahoma"/>
          <w:color w:val="7B3018"/>
          <w:spacing w:val="-26"/>
          <w:w w:val="105"/>
          <w:sz w:val="26"/>
        </w:rPr>
        <w:t xml:space="preserve"> </w:t>
      </w:r>
      <w:r>
        <w:rPr>
          <w:rFonts w:ascii="Tahoma"/>
          <w:color w:val="7B3018"/>
          <w:spacing w:val="-4"/>
          <w:w w:val="105"/>
          <w:sz w:val="26"/>
        </w:rPr>
        <w:t>the</w:t>
      </w:r>
      <w:r>
        <w:rPr>
          <w:rFonts w:ascii="Tahoma"/>
          <w:color w:val="7B3018"/>
          <w:spacing w:val="-52"/>
          <w:w w:val="105"/>
          <w:sz w:val="26"/>
        </w:rPr>
        <w:t xml:space="preserve"> </w:t>
      </w:r>
      <w:r>
        <w:rPr>
          <w:rFonts w:ascii="Verdana"/>
          <w:i/>
          <w:color w:val="7B3018"/>
          <w:spacing w:val="-4"/>
          <w:w w:val="105"/>
          <w:sz w:val="27"/>
        </w:rPr>
        <w:t>-ed</w:t>
      </w:r>
      <w:r>
        <w:rPr>
          <w:rFonts w:ascii="Verdana"/>
          <w:i/>
          <w:color w:val="7B3018"/>
          <w:spacing w:val="-14"/>
          <w:w w:val="105"/>
          <w:sz w:val="27"/>
        </w:rPr>
        <w:t xml:space="preserve"> </w:t>
      </w:r>
      <w:r>
        <w:rPr>
          <w:rFonts w:ascii="Tahoma"/>
          <w:color w:val="7B3018"/>
          <w:spacing w:val="-4"/>
          <w:w w:val="105"/>
          <w:sz w:val="26"/>
        </w:rPr>
        <w:t>form</w:t>
      </w:r>
      <w:r>
        <w:rPr>
          <w:rFonts w:ascii="Tahoma"/>
          <w:color w:val="7B3018"/>
          <w:spacing w:val="-26"/>
          <w:w w:val="105"/>
          <w:sz w:val="26"/>
        </w:rPr>
        <w:t xml:space="preserve"> </w:t>
      </w:r>
      <w:r>
        <w:rPr>
          <w:rFonts w:ascii="Tahoma"/>
          <w:color w:val="7B3018"/>
          <w:spacing w:val="-4"/>
          <w:w w:val="105"/>
          <w:sz w:val="26"/>
        </w:rPr>
        <w:t>in</w:t>
      </w:r>
      <w:r>
        <w:rPr>
          <w:rFonts w:ascii="Tahoma"/>
          <w:color w:val="7B3018"/>
          <w:spacing w:val="-26"/>
          <w:w w:val="105"/>
          <w:sz w:val="26"/>
        </w:rPr>
        <w:t xml:space="preserve"> </w:t>
      </w:r>
      <w:r>
        <w:rPr>
          <w:rFonts w:ascii="Tahoma"/>
          <w:color w:val="7B3018"/>
          <w:spacing w:val="-4"/>
          <w:w w:val="105"/>
          <w:sz w:val="26"/>
        </w:rPr>
        <w:t>the</w:t>
      </w:r>
      <w:r>
        <w:rPr>
          <w:rFonts w:ascii="Tahoma"/>
          <w:color w:val="7B3018"/>
          <w:spacing w:val="-26"/>
          <w:w w:val="105"/>
          <w:sz w:val="26"/>
        </w:rPr>
        <w:t xml:space="preserve"> </w:t>
      </w:r>
      <w:r>
        <w:rPr>
          <w:rFonts w:ascii="Tahoma"/>
          <w:color w:val="7B3018"/>
          <w:spacing w:val="-4"/>
          <w:w w:val="105"/>
          <w:sz w:val="26"/>
        </w:rPr>
        <w:t>text.</w:t>
      </w:r>
    </w:p>
    <w:p w14:paraId="433158E5">
      <w:pPr>
        <w:pStyle w:val="15"/>
        <w:numPr>
          <w:ilvl w:val="0"/>
          <w:numId w:val="51"/>
        </w:numPr>
        <w:tabs>
          <w:tab w:val="left" w:pos="1922"/>
        </w:tabs>
        <w:spacing w:before="218" w:after="0" w:line="240" w:lineRule="auto"/>
        <w:ind w:left="1922" w:right="0" w:hanging="340"/>
        <w:jc w:val="left"/>
        <w:rPr>
          <w:sz w:val="22"/>
        </w:rPr>
      </w:pPr>
      <w:r>
        <w:rPr>
          <w:color w:val="231F20"/>
          <w:sz w:val="22"/>
        </w:rPr>
        <w:t>Most</w:t>
      </w:r>
      <w:r>
        <w:rPr>
          <w:color w:val="231F20"/>
          <w:spacing w:val="-14"/>
          <w:sz w:val="22"/>
        </w:rPr>
        <w:t xml:space="preserve"> </w:t>
      </w:r>
      <w:r>
        <w:rPr>
          <w:color w:val="231F20"/>
          <w:sz w:val="22"/>
        </w:rPr>
        <w:t>people</w:t>
      </w:r>
      <w:r>
        <w:rPr>
          <w:color w:val="231F20"/>
          <w:spacing w:val="-14"/>
          <w:sz w:val="22"/>
        </w:rPr>
        <w:t xml:space="preserve"> </w:t>
      </w:r>
      <w:r>
        <w:rPr>
          <w:color w:val="231F20"/>
          <w:sz w:val="22"/>
        </w:rPr>
        <w:t>just</w:t>
      </w:r>
      <w:r>
        <w:rPr>
          <w:color w:val="231F20"/>
          <w:spacing w:val="-14"/>
          <w:sz w:val="22"/>
        </w:rPr>
        <w:t xml:space="preserve"> </w:t>
      </w:r>
      <w:r>
        <w:rPr>
          <w:color w:val="231F20"/>
          <w:sz w:val="22"/>
        </w:rPr>
        <w:t>use</w:t>
      </w:r>
      <w:r>
        <w:rPr>
          <w:color w:val="231F20"/>
          <w:spacing w:val="-14"/>
          <w:sz w:val="22"/>
        </w:rPr>
        <w:t xml:space="preserve"> </w:t>
      </w:r>
      <w:r>
        <w:rPr>
          <w:color w:val="231F20"/>
          <w:sz w:val="22"/>
        </w:rPr>
        <w:t>the</w:t>
      </w:r>
      <w:r>
        <w:rPr>
          <w:color w:val="231F20"/>
          <w:spacing w:val="-14"/>
          <w:sz w:val="22"/>
        </w:rPr>
        <w:t xml:space="preserve"> </w:t>
      </w:r>
      <w:r>
        <w:rPr>
          <w:color w:val="231F20"/>
          <w:sz w:val="22"/>
        </w:rPr>
        <w:t>shortened</w:t>
      </w:r>
      <w:r>
        <w:rPr>
          <w:color w:val="231F20"/>
          <w:spacing w:val="-14"/>
          <w:sz w:val="22"/>
        </w:rPr>
        <w:t xml:space="preserve"> </w:t>
      </w:r>
      <w:r>
        <w:rPr>
          <w:color w:val="231F20"/>
          <w:sz w:val="22"/>
        </w:rPr>
        <w:t>name:</w:t>
      </w:r>
      <w:r>
        <w:rPr>
          <w:color w:val="231F20"/>
          <w:spacing w:val="-14"/>
          <w:sz w:val="22"/>
        </w:rPr>
        <w:t xml:space="preserve"> </w:t>
      </w:r>
      <w:r>
        <w:rPr>
          <w:color w:val="231F20"/>
          <w:sz w:val="22"/>
        </w:rPr>
        <w:t>“the</w:t>
      </w:r>
      <w:r>
        <w:rPr>
          <w:color w:val="231F20"/>
          <w:spacing w:val="-14"/>
          <w:sz w:val="22"/>
        </w:rPr>
        <w:t xml:space="preserve"> </w:t>
      </w:r>
      <w:r>
        <w:rPr>
          <w:color w:val="231F20"/>
          <w:sz w:val="22"/>
        </w:rPr>
        <w:t>United</w:t>
      </w:r>
      <w:r>
        <w:rPr>
          <w:color w:val="231F20"/>
          <w:spacing w:val="-14"/>
          <w:sz w:val="22"/>
        </w:rPr>
        <w:t xml:space="preserve"> </w:t>
      </w:r>
      <w:r>
        <w:rPr>
          <w:color w:val="231F20"/>
          <w:sz w:val="22"/>
        </w:rPr>
        <w:t>Kingdom”</w:t>
      </w:r>
      <w:r>
        <w:rPr>
          <w:color w:val="231F20"/>
          <w:spacing w:val="-14"/>
          <w:sz w:val="22"/>
        </w:rPr>
        <w:t xml:space="preserve"> </w:t>
      </w:r>
      <w:r>
        <w:rPr>
          <w:color w:val="231F20"/>
          <w:sz w:val="22"/>
        </w:rPr>
        <w:t>or</w:t>
      </w:r>
      <w:r>
        <w:rPr>
          <w:color w:val="231F20"/>
          <w:spacing w:val="-14"/>
          <w:sz w:val="22"/>
        </w:rPr>
        <w:t xml:space="preserve"> </w:t>
      </w:r>
      <w:r>
        <w:rPr>
          <w:color w:val="231F20"/>
          <w:sz w:val="22"/>
        </w:rPr>
        <w:t>“the</w:t>
      </w:r>
      <w:r>
        <w:rPr>
          <w:color w:val="231F20"/>
          <w:spacing w:val="-14"/>
          <w:sz w:val="22"/>
        </w:rPr>
        <w:t xml:space="preserve"> </w:t>
      </w:r>
      <w:r>
        <w:rPr>
          <w:color w:val="231F20"/>
          <w:spacing w:val="-4"/>
          <w:sz w:val="22"/>
        </w:rPr>
        <w:t>UK”.</w:t>
      </w:r>
    </w:p>
    <w:p w14:paraId="033FB225">
      <w:pPr>
        <w:pStyle w:val="15"/>
        <w:numPr>
          <w:ilvl w:val="0"/>
          <w:numId w:val="51"/>
        </w:numPr>
        <w:tabs>
          <w:tab w:val="left" w:pos="1922"/>
        </w:tabs>
        <w:spacing w:before="141" w:after="0" w:line="240" w:lineRule="auto"/>
        <w:ind w:left="1922" w:right="0" w:hanging="340"/>
        <w:jc w:val="left"/>
        <w:rPr>
          <w:sz w:val="22"/>
        </w:rPr>
      </w:pPr>
      <w:r>
        <w:rPr>
          <w:color w:val="231F20"/>
          <w:spacing w:val="-2"/>
          <w:sz w:val="22"/>
        </w:rPr>
        <w:t>They</w:t>
      </w:r>
      <w:r>
        <w:rPr>
          <w:color w:val="231F20"/>
          <w:spacing w:val="-9"/>
          <w:sz w:val="22"/>
        </w:rPr>
        <w:t xml:space="preserve"> </w:t>
      </w:r>
      <w:r>
        <w:rPr>
          <w:color w:val="231F20"/>
          <w:spacing w:val="-2"/>
          <w:sz w:val="22"/>
        </w:rPr>
        <w:t>use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same</w:t>
      </w:r>
      <w:r>
        <w:rPr>
          <w:color w:val="231F20"/>
          <w:spacing w:val="-9"/>
          <w:sz w:val="22"/>
        </w:rPr>
        <w:t xml:space="preserve"> </w:t>
      </w:r>
      <w:r>
        <w:rPr>
          <w:color w:val="231F20"/>
          <w:spacing w:val="-2"/>
          <w:sz w:val="22"/>
        </w:rPr>
        <w:t>flag,</w:t>
      </w:r>
      <w:r>
        <w:rPr>
          <w:color w:val="231F20"/>
          <w:spacing w:val="-9"/>
          <w:sz w:val="22"/>
        </w:rPr>
        <w:t xml:space="preserve"> </w:t>
      </w:r>
      <w:r>
        <w:rPr>
          <w:color w:val="231F20"/>
          <w:spacing w:val="-2"/>
          <w:sz w:val="22"/>
        </w:rPr>
        <w:t>known</w:t>
      </w:r>
      <w:r>
        <w:rPr>
          <w:color w:val="231F20"/>
          <w:spacing w:val="-9"/>
          <w:sz w:val="22"/>
        </w:rPr>
        <w:t xml:space="preserve"> </w:t>
      </w:r>
      <w:r>
        <w:rPr>
          <w:color w:val="231F20"/>
          <w:spacing w:val="-2"/>
          <w:sz w:val="22"/>
        </w:rPr>
        <w:t>as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Union</w:t>
      </w:r>
      <w:r>
        <w:rPr>
          <w:color w:val="231F20"/>
          <w:spacing w:val="-8"/>
          <w:sz w:val="22"/>
        </w:rPr>
        <w:t xml:space="preserve"> </w:t>
      </w:r>
      <w:r>
        <w:rPr>
          <w:color w:val="231F20"/>
          <w:spacing w:val="-2"/>
          <w:sz w:val="22"/>
        </w:rPr>
        <w:t>Jack,</w:t>
      </w:r>
      <w:r>
        <w:rPr>
          <w:color w:val="231F20"/>
          <w:spacing w:val="-9"/>
          <w:sz w:val="22"/>
        </w:rPr>
        <w:t xml:space="preserve"> </w:t>
      </w:r>
      <w:r>
        <w:rPr>
          <w:color w:val="231F20"/>
          <w:spacing w:val="-10"/>
          <w:sz w:val="22"/>
        </w:rPr>
        <w:t>…</w:t>
      </w:r>
    </w:p>
    <w:p w14:paraId="0CDCEC3A">
      <w:pPr>
        <w:pStyle w:val="15"/>
        <w:numPr>
          <w:ilvl w:val="0"/>
          <w:numId w:val="51"/>
        </w:numPr>
        <w:tabs>
          <w:tab w:val="left" w:pos="1922"/>
        </w:tabs>
        <w:spacing w:before="140" w:after="0" w:line="240" w:lineRule="auto"/>
        <w:ind w:left="1922" w:right="0" w:hanging="340"/>
        <w:jc w:val="left"/>
        <w:rPr>
          <w:sz w:val="22"/>
        </w:rPr>
      </w:pPr>
      <w:r>
        <w:rPr>
          <w:color w:val="231F20"/>
          <w:spacing w:val="-4"/>
          <w:sz w:val="22"/>
        </w:rPr>
        <w:t>They</w:t>
      </w:r>
      <w:r>
        <w:rPr>
          <w:color w:val="231F20"/>
          <w:spacing w:val="-6"/>
          <w:sz w:val="22"/>
        </w:rPr>
        <w:t xml:space="preserve"> </w:t>
      </w:r>
      <w:r>
        <w:rPr>
          <w:color w:val="231F20"/>
          <w:spacing w:val="-4"/>
          <w:sz w:val="22"/>
        </w:rPr>
        <w:t>had</w:t>
      </w:r>
      <w:r>
        <w:rPr>
          <w:color w:val="231F20"/>
          <w:spacing w:val="-5"/>
          <w:sz w:val="22"/>
        </w:rPr>
        <w:t xml:space="preserve"> </w:t>
      </w:r>
      <w:r>
        <w:rPr>
          <w:color w:val="231F20"/>
          <w:spacing w:val="-4"/>
          <w:sz w:val="22"/>
        </w:rPr>
        <w:t>castles</w:t>
      </w:r>
      <w:r>
        <w:rPr>
          <w:color w:val="231F20"/>
          <w:spacing w:val="-5"/>
          <w:sz w:val="22"/>
        </w:rPr>
        <w:t xml:space="preserve"> </w:t>
      </w:r>
      <w:r>
        <w:rPr>
          <w:color w:val="231F20"/>
          <w:spacing w:val="-4"/>
          <w:sz w:val="22"/>
        </w:rPr>
        <w:t>built</w:t>
      </w:r>
      <w:r>
        <w:rPr>
          <w:color w:val="231F20"/>
          <w:spacing w:val="-6"/>
          <w:sz w:val="22"/>
        </w:rPr>
        <w:t xml:space="preserve"> </w:t>
      </w:r>
      <w:r>
        <w:rPr>
          <w:color w:val="231F20"/>
          <w:spacing w:val="-4"/>
          <w:sz w:val="22"/>
        </w:rPr>
        <w:t>all</w:t>
      </w:r>
      <w:r>
        <w:rPr>
          <w:color w:val="231F20"/>
          <w:spacing w:val="-5"/>
          <w:sz w:val="22"/>
        </w:rPr>
        <w:t xml:space="preserve"> </w:t>
      </w:r>
      <w:r>
        <w:rPr>
          <w:color w:val="231F20"/>
          <w:spacing w:val="-4"/>
          <w:sz w:val="22"/>
        </w:rPr>
        <w:t>around</w:t>
      </w:r>
      <w:r>
        <w:rPr>
          <w:color w:val="231F20"/>
          <w:spacing w:val="-5"/>
          <w:sz w:val="22"/>
        </w:rPr>
        <w:t xml:space="preserve"> </w:t>
      </w:r>
      <w:r>
        <w:rPr>
          <w:color w:val="231F20"/>
          <w:spacing w:val="-4"/>
          <w:sz w:val="22"/>
        </w:rPr>
        <w:t>England,</w:t>
      </w:r>
      <w:r>
        <w:rPr>
          <w:color w:val="231F20"/>
          <w:spacing w:val="-6"/>
          <w:sz w:val="22"/>
        </w:rPr>
        <w:t xml:space="preserve"> </w:t>
      </w:r>
      <w:r>
        <w:rPr>
          <w:color w:val="231F20"/>
          <w:spacing w:val="-10"/>
          <w:sz w:val="22"/>
        </w:rPr>
        <w:t>…</w:t>
      </w:r>
    </w:p>
    <w:p w14:paraId="18B78905">
      <w:pPr>
        <w:spacing w:before="157" w:line="206" w:lineRule="auto"/>
        <w:ind w:left="1582" w:right="1294" w:firstLine="0"/>
        <w:jc w:val="left"/>
        <w:rPr>
          <w:rFonts w:ascii="Tahoma" w:hAnsi="Tahoma"/>
          <w:sz w:val="26"/>
        </w:rPr>
      </w:pPr>
      <w:r>
        <w:rPr>
          <w:rFonts w:ascii="Tahoma" w:hAnsi="Tahoma"/>
          <w:color w:val="7B3018"/>
          <w:sz w:val="26"/>
        </w:rPr>
        <w:t>When</w:t>
      </w:r>
      <w:r>
        <w:rPr>
          <w:rFonts w:ascii="Tahoma" w:hAnsi="Tahoma"/>
          <w:color w:val="7B3018"/>
          <w:spacing w:val="-17"/>
          <w:sz w:val="26"/>
        </w:rPr>
        <w:t xml:space="preserve"> </w:t>
      </w:r>
      <w:r>
        <w:rPr>
          <w:rFonts w:ascii="Tahoma" w:hAnsi="Tahoma"/>
          <w:color w:val="7B3018"/>
          <w:sz w:val="26"/>
        </w:rPr>
        <w:t>the</w:t>
      </w:r>
      <w:r>
        <w:rPr>
          <w:rFonts w:ascii="Tahoma" w:hAnsi="Tahoma"/>
          <w:color w:val="7B3018"/>
          <w:spacing w:val="-17"/>
          <w:sz w:val="26"/>
        </w:rPr>
        <w:t xml:space="preserve"> </w:t>
      </w:r>
      <w:r>
        <w:rPr>
          <w:rFonts w:ascii="Tahoma" w:hAnsi="Tahoma"/>
          <w:color w:val="7B3018"/>
          <w:sz w:val="26"/>
        </w:rPr>
        <w:t>past</w:t>
      </w:r>
      <w:r>
        <w:rPr>
          <w:rFonts w:ascii="Tahoma" w:hAnsi="Tahoma"/>
          <w:color w:val="7B3018"/>
          <w:spacing w:val="-17"/>
          <w:sz w:val="26"/>
        </w:rPr>
        <w:t xml:space="preserve"> </w:t>
      </w:r>
      <w:r>
        <w:rPr>
          <w:rFonts w:ascii="Tahoma" w:hAnsi="Tahoma"/>
          <w:color w:val="7B3018"/>
          <w:sz w:val="26"/>
        </w:rPr>
        <w:t>participle</w:t>
      </w:r>
      <w:r>
        <w:rPr>
          <w:rFonts w:ascii="Tahoma" w:hAnsi="Tahoma"/>
          <w:color w:val="7B3018"/>
          <w:spacing w:val="-17"/>
          <w:sz w:val="26"/>
        </w:rPr>
        <w:t xml:space="preserve"> </w:t>
      </w:r>
      <w:r>
        <w:rPr>
          <w:rFonts w:ascii="Tahoma" w:hAnsi="Tahoma"/>
          <w:color w:val="7B3018"/>
          <w:sz w:val="26"/>
        </w:rPr>
        <w:t>is</w:t>
      </w:r>
      <w:r>
        <w:rPr>
          <w:rFonts w:ascii="Tahoma" w:hAnsi="Tahoma"/>
          <w:color w:val="7B3018"/>
          <w:spacing w:val="-17"/>
          <w:sz w:val="26"/>
        </w:rPr>
        <w:t xml:space="preserve"> </w:t>
      </w:r>
      <w:r>
        <w:rPr>
          <w:rFonts w:ascii="Tahoma" w:hAnsi="Tahoma"/>
          <w:color w:val="7B3018"/>
          <w:sz w:val="26"/>
        </w:rPr>
        <w:t>used</w:t>
      </w:r>
      <w:r>
        <w:rPr>
          <w:rFonts w:ascii="Tahoma" w:hAnsi="Tahoma"/>
          <w:color w:val="7B3018"/>
          <w:spacing w:val="-17"/>
          <w:sz w:val="26"/>
        </w:rPr>
        <w:t xml:space="preserve"> </w:t>
      </w:r>
      <w:r>
        <w:rPr>
          <w:rFonts w:ascii="Tahoma" w:hAnsi="Tahoma"/>
          <w:color w:val="7B3018"/>
          <w:sz w:val="26"/>
        </w:rPr>
        <w:t>as</w:t>
      </w:r>
      <w:r>
        <w:rPr>
          <w:rFonts w:ascii="Tahoma" w:hAnsi="Tahoma"/>
          <w:color w:val="7B3018"/>
          <w:spacing w:val="-17"/>
          <w:sz w:val="26"/>
        </w:rPr>
        <w:t xml:space="preserve"> </w:t>
      </w:r>
      <w:r>
        <w:rPr>
          <w:rFonts w:ascii="Tahoma" w:hAnsi="Tahoma"/>
          <w:color w:val="7B3018"/>
          <w:sz w:val="26"/>
        </w:rPr>
        <w:t>the</w:t>
      </w:r>
      <w:r>
        <w:rPr>
          <w:rFonts w:ascii="Tahoma" w:hAnsi="Tahoma"/>
          <w:color w:val="7B3018"/>
          <w:spacing w:val="-17"/>
          <w:sz w:val="26"/>
        </w:rPr>
        <w:t xml:space="preserve"> </w:t>
      </w:r>
      <w:r>
        <w:rPr>
          <w:rFonts w:ascii="Tahoma" w:hAnsi="Tahoma"/>
          <w:color w:val="7B3018"/>
          <w:sz w:val="26"/>
        </w:rPr>
        <w:t>object</w:t>
      </w:r>
      <w:r>
        <w:rPr>
          <w:rFonts w:ascii="Tahoma" w:hAnsi="Tahoma"/>
          <w:color w:val="7B3018"/>
          <w:spacing w:val="-17"/>
          <w:sz w:val="26"/>
        </w:rPr>
        <w:t xml:space="preserve"> </w:t>
      </w:r>
      <w:r>
        <w:rPr>
          <w:rFonts w:ascii="Tahoma" w:hAnsi="Tahoma"/>
          <w:color w:val="7B3018"/>
          <w:sz w:val="26"/>
        </w:rPr>
        <w:t>complement,</w:t>
      </w:r>
      <w:r>
        <w:rPr>
          <w:rFonts w:ascii="Tahoma" w:hAnsi="Tahoma"/>
          <w:color w:val="7B3018"/>
          <w:spacing w:val="-17"/>
          <w:sz w:val="26"/>
        </w:rPr>
        <w:t xml:space="preserve"> </w:t>
      </w:r>
      <w:r>
        <w:rPr>
          <w:rFonts w:ascii="Tahoma" w:hAnsi="Tahoma"/>
          <w:color w:val="7B3018"/>
          <w:sz w:val="26"/>
        </w:rPr>
        <w:t>it</w:t>
      </w:r>
      <w:r>
        <w:rPr>
          <w:rFonts w:ascii="Tahoma" w:hAnsi="Tahoma"/>
          <w:color w:val="7B3018"/>
          <w:spacing w:val="-17"/>
          <w:sz w:val="26"/>
        </w:rPr>
        <w:t xml:space="preserve"> </w:t>
      </w:r>
      <w:r>
        <w:rPr>
          <w:rFonts w:ascii="Tahoma" w:hAnsi="Tahoma"/>
          <w:color w:val="7B3018"/>
          <w:sz w:val="26"/>
        </w:rPr>
        <w:t>is</w:t>
      </w:r>
      <w:r>
        <w:rPr>
          <w:rFonts w:ascii="Tahoma" w:hAnsi="Tahoma"/>
          <w:color w:val="7B3018"/>
          <w:spacing w:val="-17"/>
          <w:sz w:val="26"/>
        </w:rPr>
        <w:t xml:space="preserve"> </w:t>
      </w:r>
      <w:r>
        <w:rPr>
          <w:rFonts w:ascii="Tahoma" w:hAnsi="Tahoma"/>
          <w:color w:val="7B3018"/>
          <w:sz w:val="26"/>
        </w:rPr>
        <w:t>often</w:t>
      </w:r>
      <w:r>
        <w:rPr>
          <w:rFonts w:ascii="Tahoma" w:hAnsi="Tahoma"/>
          <w:color w:val="7B3018"/>
          <w:spacing w:val="-17"/>
          <w:sz w:val="26"/>
        </w:rPr>
        <w:t xml:space="preserve"> </w:t>
      </w:r>
      <w:r>
        <w:rPr>
          <w:rFonts w:ascii="Tahoma" w:hAnsi="Tahoma"/>
          <w:color w:val="7B3018"/>
          <w:sz w:val="26"/>
        </w:rPr>
        <w:t>formed with</w:t>
      </w:r>
      <w:r>
        <w:rPr>
          <w:rFonts w:ascii="Tahoma" w:hAnsi="Tahoma"/>
          <w:color w:val="7B3018"/>
          <w:spacing w:val="-25"/>
          <w:sz w:val="26"/>
        </w:rPr>
        <w:t xml:space="preserve"> </w:t>
      </w:r>
      <w:r>
        <w:rPr>
          <w:rFonts w:ascii="Tahoma" w:hAnsi="Tahoma"/>
          <w:color w:val="7B3018"/>
          <w:sz w:val="26"/>
        </w:rPr>
        <w:t>the</w:t>
      </w:r>
      <w:r>
        <w:rPr>
          <w:rFonts w:ascii="Tahoma" w:hAnsi="Tahoma"/>
          <w:color w:val="7B3018"/>
          <w:spacing w:val="-25"/>
          <w:sz w:val="26"/>
        </w:rPr>
        <w:t xml:space="preserve"> </w:t>
      </w:r>
      <w:r>
        <w:rPr>
          <w:rFonts w:ascii="Tahoma" w:hAnsi="Tahoma"/>
          <w:color w:val="7B3018"/>
          <w:sz w:val="26"/>
        </w:rPr>
        <w:t>“have/get/feel/find/…</w:t>
      </w:r>
      <w:r>
        <w:rPr>
          <w:rFonts w:ascii="Tahoma" w:hAnsi="Tahoma"/>
          <w:color w:val="7B3018"/>
          <w:spacing w:val="-25"/>
          <w:sz w:val="26"/>
        </w:rPr>
        <w:t xml:space="preserve"> </w:t>
      </w:r>
      <w:r>
        <w:rPr>
          <w:rFonts w:ascii="Tahoma" w:hAnsi="Tahoma"/>
          <w:color w:val="7B3018"/>
          <w:sz w:val="26"/>
        </w:rPr>
        <w:t>+</w:t>
      </w:r>
      <w:r>
        <w:rPr>
          <w:rFonts w:ascii="Tahoma" w:hAnsi="Tahoma"/>
          <w:color w:val="7B3018"/>
          <w:spacing w:val="-25"/>
          <w:sz w:val="26"/>
        </w:rPr>
        <w:t xml:space="preserve"> </w:t>
      </w:r>
      <w:r>
        <w:rPr>
          <w:rFonts w:ascii="Tahoma" w:hAnsi="Tahoma"/>
          <w:color w:val="7B3018"/>
          <w:sz w:val="26"/>
        </w:rPr>
        <w:t>object</w:t>
      </w:r>
      <w:r>
        <w:rPr>
          <w:rFonts w:ascii="Tahoma" w:hAnsi="Tahoma"/>
          <w:color w:val="7B3018"/>
          <w:spacing w:val="-25"/>
          <w:sz w:val="26"/>
        </w:rPr>
        <w:t xml:space="preserve"> </w:t>
      </w:r>
      <w:r>
        <w:rPr>
          <w:rFonts w:ascii="Tahoma" w:hAnsi="Tahoma"/>
          <w:color w:val="7B3018"/>
          <w:sz w:val="26"/>
        </w:rPr>
        <w:t>+</w:t>
      </w:r>
      <w:r>
        <w:rPr>
          <w:rFonts w:ascii="Tahoma" w:hAnsi="Tahoma"/>
          <w:color w:val="7B3018"/>
          <w:spacing w:val="-25"/>
          <w:sz w:val="26"/>
        </w:rPr>
        <w:t xml:space="preserve"> </w:t>
      </w:r>
      <w:r>
        <w:rPr>
          <w:rFonts w:ascii="Tahoma" w:hAnsi="Tahoma"/>
          <w:color w:val="7B3018"/>
          <w:sz w:val="26"/>
        </w:rPr>
        <w:t>-</w:t>
      </w:r>
      <w:r>
        <w:rPr>
          <w:rFonts w:ascii="Verdana" w:hAnsi="Verdana"/>
          <w:i/>
          <w:color w:val="7B3018"/>
          <w:sz w:val="27"/>
        </w:rPr>
        <w:t>ed</w:t>
      </w:r>
      <w:r>
        <w:rPr>
          <w:rFonts w:ascii="Verdana" w:hAnsi="Verdana"/>
          <w:i/>
          <w:color w:val="7B3018"/>
          <w:spacing w:val="-13"/>
          <w:sz w:val="27"/>
        </w:rPr>
        <w:t xml:space="preserve"> </w:t>
      </w:r>
      <w:r>
        <w:rPr>
          <w:rFonts w:ascii="Tahoma" w:hAnsi="Tahoma"/>
          <w:color w:val="7B3018"/>
          <w:sz w:val="26"/>
        </w:rPr>
        <w:t>form”.</w:t>
      </w:r>
    </w:p>
    <w:p w14:paraId="03C8CEB5">
      <w:pPr>
        <w:spacing w:before="275" w:line="213" w:lineRule="auto"/>
        <w:ind w:left="1582" w:right="1696" w:firstLine="0"/>
        <w:jc w:val="left"/>
        <w:rPr>
          <w:rFonts w:ascii="Tahoma"/>
          <w:sz w:val="26"/>
        </w:rPr>
      </w:pPr>
      <w:r>
        <w:rPr>
          <w:rFonts w:ascii="Tahoma"/>
          <w:color w:val="7B3018"/>
          <w:w w:val="105"/>
          <w:sz w:val="26"/>
        </w:rPr>
        <w:t>Complete</w:t>
      </w:r>
      <w:r>
        <w:rPr>
          <w:rFonts w:ascii="Tahoma"/>
          <w:color w:val="7B3018"/>
          <w:spacing w:val="-16"/>
          <w:w w:val="105"/>
          <w:sz w:val="26"/>
        </w:rPr>
        <w:t xml:space="preserve"> </w:t>
      </w:r>
      <w:r>
        <w:rPr>
          <w:rFonts w:ascii="Tahoma"/>
          <w:color w:val="7B3018"/>
          <w:w w:val="105"/>
          <w:sz w:val="26"/>
        </w:rPr>
        <w:t>the</w:t>
      </w:r>
      <w:r>
        <w:rPr>
          <w:rFonts w:ascii="Tahoma"/>
          <w:color w:val="7B3018"/>
          <w:spacing w:val="-16"/>
          <w:w w:val="105"/>
          <w:sz w:val="26"/>
        </w:rPr>
        <w:t xml:space="preserve"> </w:t>
      </w:r>
      <w:r>
        <w:rPr>
          <w:rFonts w:ascii="Tahoma"/>
          <w:color w:val="7B3018"/>
          <w:w w:val="105"/>
          <w:sz w:val="26"/>
        </w:rPr>
        <w:t>phrases</w:t>
      </w:r>
      <w:r>
        <w:rPr>
          <w:rFonts w:ascii="Tahoma"/>
          <w:color w:val="7B3018"/>
          <w:spacing w:val="-16"/>
          <w:w w:val="105"/>
          <w:sz w:val="26"/>
        </w:rPr>
        <w:t xml:space="preserve"> </w:t>
      </w:r>
      <w:r>
        <w:rPr>
          <w:rFonts w:ascii="Tahoma"/>
          <w:color w:val="7B3018"/>
          <w:w w:val="105"/>
          <w:sz w:val="26"/>
        </w:rPr>
        <w:t>in</w:t>
      </w:r>
      <w:r>
        <w:rPr>
          <w:rFonts w:ascii="Tahoma"/>
          <w:color w:val="7B3018"/>
          <w:spacing w:val="-16"/>
          <w:w w:val="105"/>
          <w:sz w:val="26"/>
        </w:rPr>
        <w:t xml:space="preserve"> </w:t>
      </w:r>
      <w:r>
        <w:rPr>
          <w:rFonts w:ascii="Tahoma"/>
          <w:color w:val="7B3018"/>
          <w:w w:val="105"/>
          <w:sz w:val="26"/>
        </w:rPr>
        <w:t>the</w:t>
      </w:r>
      <w:r>
        <w:rPr>
          <w:rFonts w:ascii="Tahoma"/>
          <w:color w:val="7B3018"/>
          <w:spacing w:val="-16"/>
          <w:w w:val="105"/>
          <w:sz w:val="26"/>
        </w:rPr>
        <w:t xml:space="preserve"> </w:t>
      </w:r>
      <w:r>
        <w:rPr>
          <w:rFonts w:ascii="Tahoma"/>
          <w:color w:val="7B3018"/>
          <w:w w:val="105"/>
          <w:sz w:val="26"/>
        </w:rPr>
        <w:t>right</w:t>
      </w:r>
      <w:r>
        <w:rPr>
          <w:rFonts w:ascii="Tahoma"/>
          <w:color w:val="7B3018"/>
          <w:spacing w:val="-16"/>
          <w:w w:val="105"/>
          <w:sz w:val="26"/>
        </w:rPr>
        <w:t xml:space="preserve"> </w:t>
      </w:r>
      <w:r>
        <w:rPr>
          <w:rFonts w:ascii="Tahoma"/>
          <w:color w:val="7B3018"/>
          <w:w w:val="105"/>
          <w:sz w:val="26"/>
        </w:rPr>
        <w:t>column</w:t>
      </w:r>
      <w:r>
        <w:rPr>
          <w:rFonts w:ascii="Tahoma"/>
          <w:color w:val="7B3018"/>
          <w:spacing w:val="-16"/>
          <w:w w:val="105"/>
          <w:sz w:val="26"/>
        </w:rPr>
        <w:t xml:space="preserve"> </w:t>
      </w:r>
      <w:r>
        <w:rPr>
          <w:rFonts w:ascii="Tahoma"/>
          <w:color w:val="7B3018"/>
          <w:w w:val="105"/>
          <w:sz w:val="26"/>
        </w:rPr>
        <w:t>by</w:t>
      </w:r>
      <w:r>
        <w:rPr>
          <w:rFonts w:ascii="Tahoma"/>
          <w:color w:val="7B3018"/>
          <w:spacing w:val="-16"/>
          <w:w w:val="105"/>
          <w:sz w:val="26"/>
        </w:rPr>
        <w:t xml:space="preserve"> </w:t>
      </w:r>
      <w:r>
        <w:rPr>
          <w:rFonts w:ascii="Tahoma"/>
          <w:color w:val="7B3018"/>
          <w:w w:val="105"/>
          <w:sz w:val="26"/>
        </w:rPr>
        <w:t>using</w:t>
      </w:r>
      <w:r>
        <w:rPr>
          <w:rFonts w:ascii="Tahoma"/>
          <w:color w:val="7B3018"/>
          <w:spacing w:val="-16"/>
          <w:w w:val="105"/>
          <w:sz w:val="26"/>
        </w:rPr>
        <w:t xml:space="preserve"> </w:t>
      </w:r>
      <w:r>
        <w:rPr>
          <w:rFonts w:ascii="Tahoma"/>
          <w:color w:val="7B3018"/>
          <w:w w:val="105"/>
          <w:sz w:val="26"/>
        </w:rPr>
        <w:t>the</w:t>
      </w:r>
      <w:r>
        <w:rPr>
          <w:rFonts w:ascii="Tahoma"/>
          <w:color w:val="7B3018"/>
          <w:spacing w:val="-16"/>
          <w:w w:val="105"/>
          <w:sz w:val="26"/>
        </w:rPr>
        <w:t xml:space="preserve"> </w:t>
      </w:r>
      <w:r>
        <w:rPr>
          <w:rFonts w:ascii="Tahoma"/>
          <w:color w:val="7B3018"/>
          <w:w w:val="105"/>
          <w:sz w:val="26"/>
        </w:rPr>
        <w:t>past</w:t>
      </w:r>
      <w:r>
        <w:rPr>
          <w:rFonts w:ascii="Tahoma"/>
          <w:color w:val="7B3018"/>
          <w:spacing w:val="-16"/>
          <w:w w:val="105"/>
          <w:sz w:val="26"/>
        </w:rPr>
        <w:t xml:space="preserve"> </w:t>
      </w:r>
      <w:r>
        <w:rPr>
          <w:rFonts w:ascii="Tahoma"/>
          <w:color w:val="7B3018"/>
          <w:w w:val="105"/>
          <w:sz w:val="26"/>
        </w:rPr>
        <w:t>participles</w:t>
      </w:r>
      <w:r>
        <w:rPr>
          <w:rFonts w:ascii="Tahoma"/>
          <w:color w:val="7B3018"/>
          <w:spacing w:val="-16"/>
          <w:w w:val="105"/>
          <w:sz w:val="26"/>
        </w:rPr>
        <w:t xml:space="preserve"> </w:t>
      </w:r>
      <w:r>
        <w:rPr>
          <w:rFonts w:ascii="Tahoma"/>
          <w:color w:val="7B3018"/>
          <w:w w:val="105"/>
          <w:sz w:val="26"/>
        </w:rPr>
        <w:t xml:space="preserve">in </w:t>
      </w:r>
      <w:r>
        <w:rPr>
          <w:rFonts w:ascii="Tahoma"/>
          <w:color w:val="7B3018"/>
          <w:sz w:val="26"/>
        </w:rPr>
        <w:t>the</w:t>
      </w:r>
      <w:r>
        <w:rPr>
          <w:rFonts w:ascii="Tahoma"/>
          <w:color w:val="7B3018"/>
          <w:spacing w:val="-2"/>
          <w:sz w:val="26"/>
        </w:rPr>
        <w:t xml:space="preserve"> </w:t>
      </w:r>
      <w:r>
        <w:rPr>
          <w:rFonts w:ascii="Tahoma"/>
          <w:color w:val="7B3018"/>
          <w:sz w:val="26"/>
        </w:rPr>
        <w:t>left</w:t>
      </w:r>
      <w:r>
        <w:rPr>
          <w:rFonts w:ascii="Tahoma"/>
          <w:color w:val="7B3018"/>
          <w:spacing w:val="-2"/>
          <w:sz w:val="26"/>
        </w:rPr>
        <w:t xml:space="preserve"> </w:t>
      </w:r>
      <w:r>
        <w:rPr>
          <w:rFonts w:ascii="Tahoma"/>
          <w:color w:val="7B3018"/>
          <w:sz w:val="26"/>
        </w:rPr>
        <w:t>column.</w:t>
      </w:r>
      <w:r>
        <w:rPr>
          <w:rFonts w:ascii="Tahoma"/>
          <w:color w:val="7B3018"/>
          <w:spacing w:val="-2"/>
          <w:sz w:val="26"/>
        </w:rPr>
        <w:t xml:space="preserve"> </w:t>
      </w:r>
      <w:r>
        <w:rPr>
          <w:rFonts w:ascii="Tahoma"/>
          <w:color w:val="7B3018"/>
          <w:sz w:val="26"/>
        </w:rPr>
        <w:t>Compare</w:t>
      </w:r>
      <w:r>
        <w:rPr>
          <w:rFonts w:ascii="Tahoma"/>
          <w:color w:val="7B3018"/>
          <w:spacing w:val="-2"/>
          <w:sz w:val="26"/>
        </w:rPr>
        <w:t xml:space="preserve"> </w:t>
      </w:r>
      <w:r>
        <w:rPr>
          <w:rFonts w:ascii="Tahoma"/>
          <w:color w:val="7B3018"/>
          <w:sz w:val="26"/>
        </w:rPr>
        <w:t>the</w:t>
      </w:r>
      <w:r>
        <w:rPr>
          <w:rFonts w:ascii="Tahoma"/>
          <w:color w:val="7B3018"/>
          <w:spacing w:val="-2"/>
          <w:sz w:val="26"/>
        </w:rPr>
        <w:t xml:space="preserve"> </w:t>
      </w:r>
      <w:r>
        <w:rPr>
          <w:rFonts w:ascii="Tahoma"/>
          <w:color w:val="7B3018"/>
          <w:sz w:val="26"/>
        </w:rPr>
        <w:t>meaning</w:t>
      </w:r>
      <w:r>
        <w:rPr>
          <w:rFonts w:ascii="Tahoma"/>
          <w:color w:val="7B3018"/>
          <w:spacing w:val="-2"/>
          <w:sz w:val="26"/>
        </w:rPr>
        <w:t xml:space="preserve"> </w:t>
      </w:r>
      <w:r>
        <w:rPr>
          <w:rFonts w:ascii="Tahoma"/>
          <w:color w:val="7B3018"/>
          <w:sz w:val="26"/>
        </w:rPr>
        <w:t>of</w:t>
      </w:r>
      <w:r>
        <w:rPr>
          <w:rFonts w:ascii="Tahoma"/>
          <w:color w:val="7B3018"/>
          <w:spacing w:val="-2"/>
          <w:sz w:val="26"/>
        </w:rPr>
        <w:t xml:space="preserve"> </w:t>
      </w:r>
      <w:r>
        <w:rPr>
          <w:rFonts w:ascii="Tahoma"/>
          <w:color w:val="7B3018"/>
          <w:sz w:val="26"/>
        </w:rPr>
        <w:t>each</w:t>
      </w:r>
      <w:r>
        <w:rPr>
          <w:rFonts w:ascii="Tahoma"/>
          <w:color w:val="7B3018"/>
          <w:spacing w:val="-2"/>
          <w:sz w:val="26"/>
        </w:rPr>
        <w:t xml:space="preserve"> </w:t>
      </w:r>
      <w:r>
        <w:rPr>
          <w:rFonts w:ascii="Tahoma"/>
          <w:color w:val="7B3018"/>
          <w:sz w:val="26"/>
        </w:rPr>
        <w:t>pair</w:t>
      </w:r>
      <w:r>
        <w:rPr>
          <w:rFonts w:ascii="Tahoma"/>
          <w:color w:val="7B3018"/>
          <w:spacing w:val="-2"/>
          <w:sz w:val="26"/>
        </w:rPr>
        <w:t xml:space="preserve"> </w:t>
      </w:r>
      <w:r>
        <w:rPr>
          <w:rFonts w:ascii="Tahoma"/>
          <w:color w:val="7B3018"/>
          <w:sz w:val="26"/>
        </w:rPr>
        <w:t>of</w:t>
      </w:r>
      <w:r>
        <w:rPr>
          <w:rFonts w:ascii="Tahoma"/>
          <w:color w:val="7B3018"/>
          <w:spacing w:val="-2"/>
          <w:sz w:val="26"/>
        </w:rPr>
        <w:t xml:space="preserve"> </w:t>
      </w:r>
      <w:r>
        <w:rPr>
          <w:rFonts w:ascii="Tahoma"/>
          <w:color w:val="7B3018"/>
          <w:sz w:val="26"/>
        </w:rPr>
        <w:t>phrases.</w:t>
      </w:r>
      <w:r>
        <w:rPr>
          <w:rFonts w:ascii="Tahoma"/>
          <w:color w:val="7B3018"/>
          <w:spacing w:val="-2"/>
          <w:sz w:val="26"/>
        </w:rPr>
        <w:t xml:space="preserve"> </w:t>
      </w:r>
      <w:r>
        <w:rPr>
          <w:rFonts w:ascii="Tahoma"/>
          <w:color w:val="7B3018"/>
          <w:sz w:val="26"/>
        </w:rPr>
        <w:t>Then</w:t>
      </w:r>
      <w:r>
        <w:rPr>
          <w:rFonts w:ascii="Tahoma"/>
          <w:color w:val="7B3018"/>
          <w:spacing w:val="-2"/>
          <w:sz w:val="26"/>
        </w:rPr>
        <w:t xml:space="preserve"> </w:t>
      </w:r>
      <w:r>
        <w:rPr>
          <w:rFonts w:ascii="Tahoma"/>
          <w:color w:val="7B3018"/>
          <w:sz w:val="26"/>
        </w:rPr>
        <w:t xml:space="preserve">make </w:t>
      </w:r>
      <w:r>
        <w:rPr>
          <w:rFonts w:ascii="Tahoma"/>
          <w:color w:val="7B3018"/>
          <w:w w:val="105"/>
          <w:sz w:val="26"/>
        </w:rPr>
        <w:t>sentences with the phrases.</w:t>
      </w:r>
    </w:p>
    <w:p w14:paraId="4B370EAE">
      <w:pPr>
        <w:pStyle w:val="11"/>
        <w:rPr>
          <w:rFonts w:ascii="Tahoma"/>
          <w:sz w:val="13"/>
        </w:rPr>
      </w:pPr>
      <w:r>
        <mc:AlternateContent>
          <mc:Choice Requires="wpg">
            <w:drawing>
              <wp:anchor distT="0" distB="0" distL="0" distR="0" simplePos="0" relativeHeight="251942912" behindDoc="1" locked="0" layoutInCell="1" allowOverlap="1">
                <wp:simplePos x="0" y="0"/>
                <wp:positionH relativeFrom="page">
                  <wp:posOffset>937895</wp:posOffset>
                </wp:positionH>
                <wp:positionV relativeFrom="paragraph">
                  <wp:posOffset>114935</wp:posOffset>
                </wp:positionV>
                <wp:extent cx="2680335" cy="1046480"/>
                <wp:effectExtent l="0" t="0" r="0" b="0"/>
                <wp:wrapTopAndBottom/>
                <wp:docPr id="2092" name="Group 2092"/>
                <wp:cNvGraphicFramePr/>
                <a:graphic xmlns:a="http://schemas.openxmlformats.org/drawingml/2006/main">
                  <a:graphicData uri="http://schemas.microsoft.com/office/word/2010/wordprocessingGroup">
                    <wpg:wgp>
                      <wpg:cNvGrpSpPr/>
                      <wpg:grpSpPr>
                        <a:xfrm>
                          <a:off x="0" y="0"/>
                          <a:ext cx="2680335" cy="1046480"/>
                          <a:chOff x="0" y="0"/>
                          <a:chExt cx="2680335" cy="1046480"/>
                        </a:xfrm>
                      </wpg:grpSpPr>
                      <wps:wsp>
                        <wps:cNvPr id="2093" name="Graphic 2093"/>
                        <wps:cNvSpPr/>
                        <wps:spPr>
                          <a:xfrm>
                            <a:off x="12674" y="16255"/>
                            <a:ext cx="2667635" cy="1030605"/>
                          </a:xfrm>
                          <a:custGeom>
                            <a:avLst/>
                            <a:gdLst/>
                            <a:ahLst/>
                            <a:cxnLst/>
                            <a:rect l="l" t="t" r="r" b="b"/>
                            <a:pathLst>
                              <a:path w="2667635" h="1030605">
                                <a:moveTo>
                                  <a:pt x="2559304" y="0"/>
                                </a:moveTo>
                                <a:lnTo>
                                  <a:pt x="107822" y="0"/>
                                </a:lnTo>
                                <a:lnTo>
                                  <a:pt x="45487" y="1684"/>
                                </a:lnTo>
                                <a:lnTo>
                                  <a:pt x="13477" y="13477"/>
                                </a:lnTo>
                                <a:lnTo>
                                  <a:pt x="1684" y="45487"/>
                                </a:lnTo>
                                <a:lnTo>
                                  <a:pt x="0" y="107823"/>
                                </a:lnTo>
                                <a:lnTo>
                                  <a:pt x="0" y="922274"/>
                                </a:lnTo>
                                <a:lnTo>
                                  <a:pt x="1684" y="984682"/>
                                </a:lnTo>
                                <a:lnTo>
                                  <a:pt x="13477" y="1016730"/>
                                </a:lnTo>
                                <a:lnTo>
                                  <a:pt x="45487" y="1028537"/>
                                </a:lnTo>
                                <a:lnTo>
                                  <a:pt x="107822" y="1030224"/>
                                </a:lnTo>
                                <a:lnTo>
                                  <a:pt x="2559304" y="1030224"/>
                                </a:lnTo>
                                <a:lnTo>
                                  <a:pt x="2621712" y="1028537"/>
                                </a:lnTo>
                                <a:lnTo>
                                  <a:pt x="2653760" y="1016730"/>
                                </a:lnTo>
                                <a:lnTo>
                                  <a:pt x="2665567" y="984682"/>
                                </a:lnTo>
                                <a:lnTo>
                                  <a:pt x="2667254" y="922274"/>
                                </a:lnTo>
                                <a:lnTo>
                                  <a:pt x="2667254" y="107823"/>
                                </a:lnTo>
                                <a:lnTo>
                                  <a:pt x="2665567" y="45487"/>
                                </a:lnTo>
                                <a:lnTo>
                                  <a:pt x="2653760" y="13477"/>
                                </a:lnTo>
                                <a:lnTo>
                                  <a:pt x="2621712" y="1684"/>
                                </a:lnTo>
                                <a:lnTo>
                                  <a:pt x="2559304" y="0"/>
                                </a:lnTo>
                                <a:close/>
                              </a:path>
                            </a:pathLst>
                          </a:custGeom>
                          <a:solidFill>
                            <a:srgbClr val="AE8CC0"/>
                          </a:solidFill>
                        </wps:spPr>
                        <wps:bodyPr wrap="square" lIns="0" tIns="0" rIns="0" bIns="0" rtlCol="0">
                          <a:noAutofit/>
                        </wps:bodyPr>
                      </wps:wsp>
                      <wps:wsp>
                        <wps:cNvPr id="2094" name="Graphic 2094"/>
                        <wps:cNvSpPr/>
                        <wps:spPr>
                          <a:xfrm>
                            <a:off x="0" y="0"/>
                            <a:ext cx="2667635" cy="1030605"/>
                          </a:xfrm>
                          <a:custGeom>
                            <a:avLst/>
                            <a:gdLst/>
                            <a:ahLst/>
                            <a:cxnLst/>
                            <a:rect l="l" t="t" r="r" b="b"/>
                            <a:pathLst>
                              <a:path w="2667635" h="1030605">
                                <a:moveTo>
                                  <a:pt x="2559304" y="0"/>
                                </a:moveTo>
                                <a:lnTo>
                                  <a:pt x="107822" y="0"/>
                                </a:lnTo>
                                <a:lnTo>
                                  <a:pt x="45487" y="1684"/>
                                </a:lnTo>
                                <a:lnTo>
                                  <a:pt x="13477" y="13477"/>
                                </a:lnTo>
                                <a:lnTo>
                                  <a:pt x="1684" y="45487"/>
                                </a:lnTo>
                                <a:lnTo>
                                  <a:pt x="0" y="107823"/>
                                </a:lnTo>
                                <a:lnTo>
                                  <a:pt x="0" y="922274"/>
                                </a:lnTo>
                                <a:lnTo>
                                  <a:pt x="1684" y="984682"/>
                                </a:lnTo>
                                <a:lnTo>
                                  <a:pt x="13477" y="1016730"/>
                                </a:lnTo>
                                <a:lnTo>
                                  <a:pt x="45487" y="1028537"/>
                                </a:lnTo>
                                <a:lnTo>
                                  <a:pt x="107822" y="1030224"/>
                                </a:lnTo>
                                <a:lnTo>
                                  <a:pt x="2559304" y="1030224"/>
                                </a:lnTo>
                                <a:lnTo>
                                  <a:pt x="2621712" y="1028537"/>
                                </a:lnTo>
                                <a:lnTo>
                                  <a:pt x="2653760" y="1016730"/>
                                </a:lnTo>
                                <a:lnTo>
                                  <a:pt x="2665567" y="984682"/>
                                </a:lnTo>
                                <a:lnTo>
                                  <a:pt x="2667254" y="922274"/>
                                </a:lnTo>
                                <a:lnTo>
                                  <a:pt x="2667254" y="107823"/>
                                </a:lnTo>
                                <a:lnTo>
                                  <a:pt x="2665567" y="45487"/>
                                </a:lnTo>
                                <a:lnTo>
                                  <a:pt x="2653760" y="13477"/>
                                </a:lnTo>
                                <a:lnTo>
                                  <a:pt x="2621712" y="1684"/>
                                </a:lnTo>
                                <a:lnTo>
                                  <a:pt x="2559304" y="0"/>
                                </a:lnTo>
                                <a:close/>
                              </a:path>
                            </a:pathLst>
                          </a:custGeom>
                          <a:solidFill>
                            <a:srgbClr val="E7DFEF"/>
                          </a:solidFill>
                        </wps:spPr>
                        <wps:bodyPr wrap="square" lIns="0" tIns="0" rIns="0" bIns="0" rtlCol="0">
                          <a:noAutofit/>
                        </wps:bodyPr>
                      </wps:wsp>
                      <wps:wsp>
                        <wps:cNvPr id="2095" name="Textbox 2095"/>
                        <wps:cNvSpPr txBox="1"/>
                        <wps:spPr>
                          <a:xfrm>
                            <a:off x="0" y="0"/>
                            <a:ext cx="2680335" cy="1046480"/>
                          </a:xfrm>
                          <a:prstGeom prst="rect">
                            <a:avLst/>
                          </a:prstGeom>
                        </wps:spPr>
                        <wps:txbx>
                          <w:txbxContent>
                            <w:p w14:paraId="7F331887">
                              <w:pPr>
                                <w:spacing w:before="184"/>
                                <w:ind w:left="341" w:right="0" w:firstLine="0"/>
                                <w:jc w:val="left"/>
                                <w:rPr>
                                  <w:sz w:val="22"/>
                                </w:rPr>
                              </w:pPr>
                              <w:r>
                                <w:rPr>
                                  <w:color w:val="654E7C"/>
                                  <w:w w:val="105"/>
                                  <w:sz w:val="22"/>
                                </w:rPr>
                                <w:t>Past</w:t>
                              </w:r>
                              <w:r>
                                <w:rPr>
                                  <w:color w:val="654E7C"/>
                                  <w:spacing w:val="-4"/>
                                  <w:w w:val="105"/>
                                  <w:sz w:val="22"/>
                                </w:rPr>
                                <w:t xml:space="preserve"> </w:t>
                              </w:r>
                              <w:r>
                                <w:rPr>
                                  <w:color w:val="654E7C"/>
                                  <w:w w:val="105"/>
                                  <w:sz w:val="22"/>
                                </w:rPr>
                                <w:t>Participles</w:t>
                              </w:r>
                              <w:r>
                                <w:rPr>
                                  <w:color w:val="654E7C"/>
                                  <w:spacing w:val="-3"/>
                                  <w:w w:val="105"/>
                                  <w:sz w:val="22"/>
                                </w:rPr>
                                <w:t xml:space="preserve"> </w:t>
                              </w:r>
                              <w:r>
                                <w:rPr>
                                  <w:color w:val="654E7C"/>
                                  <w:w w:val="105"/>
                                  <w:sz w:val="22"/>
                                </w:rPr>
                                <w:t>as</w:t>
                              </w:r>
                              <w:r>
                                <w:rPr>
                                  <w:color w:val="654E7C"/>
                                  <w:spacing w:val="-4"/>
                                  <w:w w:val="105"/>
                                  <w:sz w:val="22"/>
                                </w:rPr>
                                <w:t xml:space="preserve"> </w:t>
                              </w:r>
                              <w:r>
                                <w:rPr>
                                  <w:color w:val="654E7C"/>
                                  <w:w w:val="105"/>
                                  <w:sz w:val="22"/>
                                </w:rPr>
                                <w:t>the</w:t>
                              </w:r>
                              <w:r>
                                <w:rPr>
                                  <w:color w:val="654E7C"/>
                                  <w:spacing w:val="-3"/>
                                  <w:w w:val="105"/>
                                  <w:sz w:val="22"/>
                                </w:rPr>
                                <w:t xml:space="preserve"> </w:t>
                              </w:r>
                              <w:r>
                                <w:rPr>
                                  <w:color w:val="654E7C"/>
                                  <w:w w:val="105"/>
                                  <w:sz w:val="22"/>
                                </w:rPr>
                                <w:t>Attribute</w:t>
                              </w:r>
                              <w:r>
                                <w:rPr>
                                  <w:color w:val="654E7C"/>
                                  <w:spacing w:val="-3"/>
                                  <w:w w:val="105"/>
                                  <w:sz w:val="22"/>
                                </w:rPr>
                                <w:t xml:space="preserve"> </w:t>
                              </w:r>
                              <w:r>
                                <w:rPr>
                                  <w:color w:val="654E7C"/>
                                  <w:spacing w:val="-5"/>
                                  <w:w w:val="105"/>
                                  <w:sz w:val="22"/>
                                </w:rPr>
                                <w:t>(1)</w:t>
                              </w:r>
                            </w:p>
                            <w:p w14:paraId="2AE823C2">
                              <w:pPr>
                                <w:spacing w:before="123"/>
                                <w:ind w:left="452" w:right="0" w:firstLine="0"/>
                                <w:jc w:val="left"/>
                                <w:rPr>
                                  <w:sz w:val="22"/>
                                </w:rPr>
                              </w:pPr>
                              <w:r>
                                <w:rPr>
                                  <w:color w:val="231F20"/>
                                  <w:spacing w:val="-2"/>
                                  <w:sz w:val="22"/>
                                </w:rPr>
                                <w:t>tired</w:t>
                              </w:r>
                              <w:r>
                                <w:rPr>
                                  <w:color w:val="231F20"/>
                                  <w:spacing w:val="-9"/>
                                  <w:sz w:val="22"/>
                                </w:rPr>
                                <w:t xml:space="preserve"> </w:t>
                              </w:r>
                              <w:r>
                                <w:rPr>
                                  <w:color w:val="231F20"/>
                                  <w:spacing w:val="-2"/>
                                  <w:sz w:val="22"/>
                                </w:rPr>
                                <w:t>visitors</w:t>
                              </w:r>
                            </w:p>
                            <w:p w14:paraId="4774E977">
                              <w:pPr>
                                <w:spacing w:before="60" w:line="297" w:lineRule="auto"/>
                                <w:ind w:left="452" w:right="873" w:firstLine="0"/>
                                <w:jc w:val="left"/>
                                <w:rPr>
                                  <w:sz w:val="22"/>
                                </w:rPr>
                              </w:pPr>
                              <w:r>
                                <w:rPr>
                                  <w:color w:val="231F20"/>
                                  <w:sz w:val="22"/>
                                </w:rPr>
                                <w:t xml:space="preserve">a well-organised trip </w:t>
                              </w:r>
                              <w:r>
                                <w:rPr>
                                  <w:color w:val="231F20"/>
                                  <w:spacing w:val="-4"/>
                                  <w:sz w:val="22"/>
                                </w:rPr>
                                <w:t>beautifully</w:t>
                              </w:r>
                              <w:r>
                                <w:rPr>
                                  <w:color w:val="231F20"/>
                                  <w:spacing w:val="-12"/>
                                  <w:sz w:val="22"/>
                                </w:rPr>
                                <w:t xml:space="preserve"> </w:t>
                              </w:r>
                              <w:r>
                                <w:rPr>
                                  <w:color w:val="231F20"/>
                                  <w:spacing w:val="-4"/>
                                  <w:sz w:val="22"/>
                                </w:rPr>
                                <w:t>dressed</w:t>
                              </w:r>
                              <w:r>
                                <w:rPr>
                                  <w:color w:val="231F20"/>
                                  <w:spacing w:val="-11"/>
                                  <w:sz w:val="22"/>
                                </w:rPr>
                                <w:t xml:space="preserve"> </w:t>
                              </w:r>
                              <w:r>
                                <w:rPr>
                                  <w:color w:val="231F20"/>
                                  <w:spacing w:val="-4"/>
                                  <w:sz w:val="22"/>
                                </w:rPr>
                                <w:t>stars</w:t>
                              </w:r>
                            </w:p>
                          </w:txbxContent>
                        </wps:txbx>
                        <wps:bodyPr wrap="square" lIns="0" tIns="0" rIns="0" bIns="0" rtlCol="0">
                          <a:noAutofit/>
                        </wps:bodyPr>
                      </wps:wsp>
                    </wpg:wgp>
                  </a:graphicData>
                </a:graphic>
              </wp:anchor>
            </w:drawing>
          </mc:Choice>
          <mc:Fallback>
            <w:pict>
              <v:group id="Group 2092" o:spid="_x0000_s1026" o:spt="203" style="position:absolute;left:0pt;margin-left:73.85pt;margin-top:9.05pt;height:82.4pt;width:211.05pt;mso-position-horizontal-relative:page;mso-wrap-distance-bottom:0pt;mso-wrap-distance-top:0pt;z-index:-251373568;mso-width-relative:page;mso-height-relative:page;" coordsize="2680335,1046480" o:gfxdata="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CcXls22gAAAAoBAAAPAAAAAAAAAAEAIAAAACIAAABkcnMvZG93bnJldi54bWxQSwECFAAU&#10;AAAACACHTuJAESHtIrcDAACREAAADgAAAAAAAAABACAAAAApAQAAZHJzL2Uyb0RvYy54bWxQSwUG&#10;AAAAAAYABgBZAQAAUgcAAAAA&#10;">
                <o:lock v:ext="edit" aspectratio="f"/>
                <v:shape id="Graphic 2093" o:spid="_x0000_s1026" o:spt="100" style="position:absolute;left:12674;top:16255;height:1030605;width:2667635;" fillcolor="#AE8CC0" filled="t" stroked="f" coordsize="2667635,1030605" o:gfxdata="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Xg&#10;M8jCAAAA3QAAAA8AAAAAAAAAAQAgAAAAIgAAAGRycy9kb3ducmV2LnhtbFBLAQIUABQAAAAIAIdO&#10;4kAzLwWeOwAAADkAAAAQAAAAAAAAAAEAIAAAABEBAABkcnMvc2hhcGV4bWwueG1sUEsFBgAAAAAG&#10;AAYAWwEAALsDAAAAAA==&#10;" path="m2559304,0l107822,0,45487,1684,13477,13477,1684,45487,0,107823,0,922274,1684,984682,13477,1016730,45487,1028537,107822,1030224,2559304,1030224,2621712,1028537,2653760,1016730,2665567,984682,2667254,922274,2667254,107823,2665567,45487,2653760,13477,2621712,1684,2559304,0xe">
                  <v:fill on="t" focussize="0,0"/>
                  <v:stroke on="f"/>
                  <v:imagedata o:title=""/>
                  <o:lock v:ext="edit" aspectratio="f"/>
                  <v:textbox inset="0mm,0mm,0mm,0mm"/>
                </v:shape>
                <v:shape id="Graphic 2094" o:spid="_x0000_s1026" o:spt="100" style="position:absolute;left:0;top:0;height:1030605;width:2667635;" fillcolor="#E7DFEF" filled="t" stroked="f" coordsize="2667635,1030605" o:gfxdata="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tXdQvQAA&#10;AN0AAAAPAAAAAAAAAAEAIAAAACIAAABkcnMvZG93bnJldi54bWxQSwECFAAUAAAACACHTuJAMy8F&#10;njsAAAA5AAAAEAAAAAAAAAABACAAAAAMAQAAZHJzL3NoYXBleG1sLnhtbFBLBQYAAAAABgAGAFsB&#10;AAC2AwAAAAA=&#10;" path="m2559304,0l107822,0,45487,1684,13477,13477,1684,45487,0,107823,0,922274,1684,984682,13477,1016730,45487,1028537,107822,1030224,2559304,1030224,2621712,1028537,2653760,1016730,2665567,984682,2667254,922274,2667254,107823,2665567,45487,2653760,13477,2621712,1684,2559304,0xe">
                  <v:fill on="t" focussize="0,0"/>
                  <v:stroke on="f"/>
                  <v:imagedata o:title=""/>
                  <o:lock v:ext="edit" aspectratio="f"/>
                  <v:textbox inset="0mm,0mm,0mm,0mm"/>
                </v:shape>
                <v:shape id="Textbox 2095" o:spid="_x0000_s1026" o:spt="202" type="#_x0000_t202" style="position:absolute;left:0;top:0;height:1046480;width:2680335;" filled="f" stroked="f" coordsize="21600,21600" o:gfxdata="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76D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F331887">
                        <w:pPr>
                          <w:spacing w:before="184"/>
                          <w:ind w:left="341" w:right="0" w:firstLine="0"/>
                          <w:jc w:val="left"/>
                          <w:rPr>
                            <w:sz w:val="22"/>
                          </w:rPr>
                        </w:pPr>
                        <w:r>
                          <w:rPr>
                            <w:color w:val="654E7C"/>
                            <w:w w:val="105"/>
                            <w:sz w:val="22"/>
                          </w:rPr>
                          <w:t>Past</w:t>
                        </w:r>
                        <w:r>
                          <w:rPr>
                            <w:color w:val="654E7C"/>
                            <w:spacing w:val="-4"/>
                            <w:w w:val="105"/>
                            <w:sz w:val="22"/>
                          </w:rPr>
                          <w:t xml:space="preserve"> </w:t>
                        </w:r>
                        <w:r>
                          <w:rPr>
                            <w:color w:val="654E7C"/>
                            <w:w w:val="105"/>
                            <w:sz w:val="22"/>
                          </w:rPr>
                          <w:t>Participles</w:t>
                        </w:r>
                        <w:r>
                          <w:rPr>
                            <w:color w:val="654E7C"/>
                            <w:spacing w:val="-3"/>
                            <w:w w:val="105"/>
                            <w:sz w:val="22"/>
                          </w:rPr>
                          <w:t xml:space="preserve"> </w:t>
                        </w:r>
                        <w:r>
                          <w:rPr>
                            <w:color w:val="654E7C"/>
                            <w:w w:val="105"/>
                            <w:sz w:val="22"/>
                          </w:rPr>
                          <w:t>as</w:t>
                        </w:r>
                        <w:r>
                          <w:rPr>
                            <w:color w:val="654E7C"/>
                            <w:spacing w:val="-4"/>
                            <w:w w:val="105"/>
                            <w:sz w:val="22"/>
                          </w:rPr>
                          <w:t xml:space="preserve"> </w:t>
                        </w:r>
                        <w:r>
                          <w:rPr>
                            <w:color w:val="654E7C"/>
                            <w:w w:val="105"/>
                            <w:sz w:val="22"/>
                          </w:rPr>
                          <w:t>the</w:t>
                        </w:r>
                        <w:r>
                          <w:rPr>
                            <w:color w:val="654E7C"/>
                            <w:spacing w:val="-3"/>
                            <w:w w:val="105"/>
                            <w:sz w:val="22"/>
                          </w:rPr>
                          <w:t xml:space="preserve"> </w:t>
                        </w:r>
                        <w:r>
                          <w:rPr>
                            <w:color w:val="654E7C"/>
                            <w:w w:val="105"/>
                            <w:sz w:val="22"/>
                          </w:rPr>
                          <w:t>Attribute</w:t>
                        </w:r>
                        <w:r>
                          <w:rPr>
                            <w:color w:val="654E7C"/>
                            <w:spacing w:val="-3"/>
                            <w:w w:val="105"/>
                            <w:sz w:val="22"/>
                          </w:rPr>
                          <w:t xml:space="preserve"> </w:t>
                        </w:r>
                        <w:r>
                          <w:rPr>
                            <w:color w:val="654E7C"/>
                            <w:spacing w:val="-5"/>
                            <w:w w:val="105"/>
                            <w:sz w:val="22"/>
                          </w:rPr>
                          <w:t>(1)</w:t>
                        </w:r>
                      </w:p>
                      <w:p w14:paraId="2AE823C2">
                        <w:pPr>
                          <w:spacing w:before="123"/>
                          <w:ind w:left="452" w:right="0" w:firstLine="0"/>
                          <w:jc w:val="left"/>
                          <w:rPr>
                            <w:sz w:val="22"/>
                          </w:rPr>
                        </w:pPr>
                        <w:r>
                          <w:rPr>
                            <w:color w:val="231F20"/>
                            <w:spacing w:val="-2"/>
                            <w:sz w:val="22"/>
                          </w:rPr>
                          <w:t>tired</w:t>
                        </w:r>
                        <w:r>
                          <w:rPr>
                            <w:color w:val="231F20"/>
                            <w:spacing w:val="-9"/>
                            <w:sz w:val="22"/>
                          </w:rPr>
                          <w:t xml:space="preserve"> </w:t>
                        </w:r>
                        <w:r>
                          <w:rPr>
                            <w:color w:val="231F20"/>
                            <w:spacing w:val="-2"/>
                            <w:sz w:val="22"/>
                          </w:rPr>
                          <w:t>visitors</w:t>
                        </w:r>
                      </w:p>
                      <w:p w14:paraId="4774E977">
                        <w:pPr>
                          <w:spacing w:before="60" w:line="297" w:lineRule="auto"/>
                          <w:ind w:left="452" w:right="873" w:firstLine="0"/>
                          <w:jc w:val="left"/>
                          <w:rPr>
                            <w:sz w:val="22"/>
                          </w:rPr>
                        </w:pPr>
                        <w:r>
                          <w:rPr>
                            <w:color w:val="231F20"/>
                            <w:sz w:val="22"/>
                          </w:rPr>
                          <w:t xml:space="preserve">a well-organised trip </w:t>
                        </w:r>
                        <w:r>
                          <w:rPr>
                            <w:color w:val="231F20"/>
                            <w:spacing w:val="-4"/>
                            <w:sz w:val="22"/>
                          </w:rPr>
                          <w:t>beautifully</w:t>
                        </w:r>
                        <w:r>
                          <w:rPr>
                            <w:color w:val="231F20"/>
                            <w:spacing w:val="-12"/>
                            <w:sz w:val="22"/>
                          </w:rPr>
                          <w:t xml:space="preserve"> </w:t>
                        </w:r>
                        <w:r>
                          <w:rPr>
                            <w:color w:val="231F20"/>
                            <w:spacing w:val="-4"/>
                            <w:sz w:val="22"/>
                          </w:rPr>
                          <w:t>dressed</w:t>
                        </w:r>
                        <w:r>
                          <w:rPr>
                            <w:color w:val="231F20"/>
                            <w:spacing w:val="-11"/>
                            <w:sz w:val="22"/>
                          </w:rPr>
                          <w:t xml:space="preserve"> </w:t>
                        </w:r>
                        <w:r>
                          <w:rPr>
                            <w:color w:val="231F20"/>
                            <w:spacing w:val="-4"/>
                            <w:sz w:val="22"/>
                          </w:rPr>
                          <w:t>stars</w:t>
                        </w:r>
                      </w:p>
                    </w:txbxContent>
                  </v:textbox>
                </v:shape>
                <w10:wrap type="topAndBottom"/>
              </v:group>
            </w:pict>
          </mc:Fallback>
        </mc:AlternateContent>
      </w:r>
      <w:r>
        <mc:AlternateContent>
          <mc:Choice Requires="wpg">
            <w:drawing>
              <wp:anchor distT="0" distB="0" distL="0" distR="0" simplePos="0" relativeHeight="251943936" behindDoc="1" locked="0" layoutInCell="1" allowOverlap="1">
                <wp:simplePos x="0" y="0"/>
                <wp:positionH relativeFrom="page">
                  <wp:posOffset>3686175</wp:posOffset>
                </wp:positionH>
                <wp:positionV relativeFrom="paragraph">
                  <wp:posOffset>114935</wp:posOffset>
                </wp:positionV>
                <wp:extent cx="3315335" cy="1046480"/>
                <wp:effectExtent l="0" t="0" r="0" b="0"/>
                <wp:wrapTopAndBottom/>
                <wp:docPr id="2096" name="Group 2096"/>
                <wp:cNvGraphicFramePr/>
                <a:graphic xmlns:a="http://schemas.openxmlformats.org/drawingml/2006/main">
                  <a:graphicData uri="http://schemas.microsoft.com/office/word/2010/wordprocessingGroup">
                    <wpg:wgp>
                      <wpg:cNvGrpSpPr/>
                      <wpg:grpSpPr>
                        <a:xfrm>
                          <a:off x="0" y="0"/>
                          <a:ext cx="3315335" cy="1046480"/>
                          <a:chOff x="0" y="0"/>
                          <a:chExt cx="3315335" cy="1046480"/>
                        </a:xfrm>
                      </wpg:grpSpPr>
                      <wps:wsp>
                        <wps:cNvPr id="2097" name="Graphic 2097"/>
                        <wps:cNvSpPr/>
                        <wps:spPr>
                          <a:xfrm>
                            <a:off x="17894" y="16255"/>
                            <a:ext cx="3297554" cy="1030605"/>
                          </a:xfrm>
                          <a:custGeom>
                            <a:avLst/>
                            <a:gdLst/>
                            <a:ahLst/>
                            <a:cxnLst/>
                            <a:rect l="l" t="t" r="r" b="b"/>
                            <a:pathLst>
                              <a:path w="3297554" h="1030605">
                                <a:moveTo>
                                  <a:pt x="3189478" y="0"/>
                                </a:moveTo>
                                <a:lnTo>
                                  <a:pt x="107823" y="0"/>
                                </a:lnTo>
                                <a:lnTo>
                                  <a:pt x="45487" y="1684"/>
                                </a:lnTo>
                                <a:lnTo>
                                  <a:pt x="13477" y="13477"/>
                                </a:lnTo>
                                <a:lnTo>
                                  <a:pt x="1684" y="45487"/>
                                </a:lnTo>
                                <a:lnTo>
                                  <a:pt x="0" y="107823"/>
                                </a:lnTo>
                                <a:lnTo>
                                  <a:pt x="0" y="922274"/>
                                </a:lnTo>
                                <a:lnTo>
                                  <a:pt x="1684" y="984682"/>
                                </a:lnTo>
                                <a:lnTo>
                                  <a:pt x="13477" y="1016730"/>
                                </a:lnTo>
                                <a:lnTo>
                                  <a:pt x="45487" y="1028537"/>
                                </a:lnTo>
                                <a:lnTo>
                                  <a:pt x="107823" y="1030224"/>
                                </a:lnTo>
                                <a:lnTo>
                                  <a:pt x="3189478" y="1030224"/>
                                </a:lnTo>
                                <a:lnTo>
                                  <a:pt x="3251886" y="1028537"/>
                                </a:lnTo>
                                <a:lnTo>
                                  <a:pt x="3283934" y="1016730"/>
                                </a:lnTo>
                                <a:lnTo>
                                  <a:pt x="3295741" y="984682"/>
                                </a:lnTo>
                                <a:lnTo>
                                  <a:pt x="3297428" y="922274"/>
                                </a:lnTo>
                                <a:lnTo>
                                  <a:pt x="3297428" y="107823"/>
                                </a:lnTo>
                                <a:lnTo>
                                  <a:pt x="3295741" y="45487"/>
                                </a:lnTo>
                                <a:lnTo>
                                  <a:pt x="3283934" y="13477"/>
                                </a:lnTo>
                                <a:lnTo>
                                  <a:pt x="3251886" y="1684"/>
                                </a:lnTo>
                                <a:lnTo>
                                  <a:pt x="3189478" y="0"/>
                                </a:lnTo>
                                <a:close/>
                              </a:path>
                            </a:pathLst>
                          </a:custGeom>
                          <a:solidFill>
                            <a:srgbClr val="559CD0"/>
                          </a:solidFill>
                        </wps:spPr>
                        <wps:bodyPr wrap="square" lIns="0" tIns="0" rIns="0" bIns="0" rtlCol="0">
                          <a:noAutofit/>
                        </wps:bodyPr>
                      </wps:wsp>
                      <wps:wsp>
                        <wps:cNvPr id="2098" name="Graphic 2098"/>
                        <wps:cNvSpPr/>
                        <wps:spPr>
                          <a:xfrm>
                            <a:off x="0" y="0"/>
                            <a:ext cx="3297554" cy="1030605"/>
                          </a:xfrm>
                          <a:custGeom>
                            <a:avLst/>
                            <a:gdLst/>
                            <a:ahLst/>
                            <a:cxnLst/>
                            <a:rect l="l" t="t" r="r" b="b"/>
                            <a:pathLst>
                              <a:path w="3297554" h="1030605">
                                <a:moveTo>
                                  <a:pt x="3189478" y="0"/>
                                </a:moveTo>
                                <a:lnTo>
                                  <a:pt x="107823" y="0"/>
                                </a:lnTo>
                                <a:lnTo>
                                  <a:pt x="45487" y="1684"/>
                                </a:lnTo>
                                <a:lnTo>
                                  <a:pt x="13477" y="13477"/>
                                </a:lnTo>
                                <a:lnTo>
                                  <a:pt x="1684" y="45487"/>
                                </a:lnTo>
                                <a:lnTo>
                                  <a:pt x="0" y="107823"/>
                                </a:lnTo>
                                <a:lnTo>
                                  <a:pt x="0" y="922274"/>
                                </a:lnTo>
                                <a:lnTo>
                                  <a:pt x="1684" y="984682"/>
                                </a:lnTo>
                                <a:lnTo>
                                  <a:pt x="13477" y="1016730"/>
                                </a:lnTo>
                                <a:lnTo>
                                  <a:pt x="45487" y="1028537"/>
                                </a:lnTo>
                                <a:lnTo>
                                  <a:pt x="107823" y="1030224"/>
                                </a:lnTo>
                                <a:lnTo>
                                  <a:pt x="3189478" y="1030224"/>
                                </a:lnTo>
                                <a:lnTo>
                                  <a:pt x="3251886" y="1028537"/>
                                </a:lnTo>
                                <a:lnTo>
                                  <a:pt x="3283934" y="1016730"/>
                                </a:lnTo>
                                <a:lnTo>
                                  <a:pt x="3295741" y="984682"/>
                                </a:lnTo>
                                <a:lnTo>
                                  <a:pt x="3297428" y="922274"/>
                                </a:lnTo>
                                <a:lnTo>
                                  <a:pt x="3297428" y="107823"/>
                                </a:lnTo>
                                <a:lnTo>
                                  <a:pt x="3295741" y="45487"/>
                                </a:lnTo>
                                <a:lnTo>
                                  <a:pt x="3283934" y="13477"/>
                                </a:lnTo>
                                <a:lnTo>
                                  <a:pt x="3251886" y="1684"/>
                                </a:lnTo>
                                <a:lnTo>
                                  <a:pt x="3189478" y="0"/>
                                </a:lnTo>
                                <a:close/>
                              </a:path>
                            </a:pathLst>
                          </a:custGeom>
                          <a:solidFill>
                            <a:srgbClr val="D4E4F5"/>
                          </a:solidFill>
                        </wps:spPr>
                        <wps:bodyPr wrap="square" lIns="0" tIns="0" rIns="0" bIns="0" rtlCol="0">
                          <a:noAutofit/>
                        </wps:bodyPr>
                      </wps:wsp>
                      <wps:wsp>
                        <wps:cNvPr id="2099" name="Textbox 2099"/>
                        <wps:cNvSpPr txBox="1"/>
                        <wps:spPr>
                          <a:xfrm>
                            <a:off x="0" y="0"/>
                            <a:ext cx="3315335" cy="1046480"/>
                          </a:xfrm>
                          <a:prstGeom prst="rect">
                            <a:avLst/>
                          </a:prstGeom>
                        </wps:spPr>
                        <wps:txbx>
                          <w:txbxContent>
                            <w:p w14:paraId="1269BC25">
                              <w:pPr>
                                <w:spacing w:before="184"/>
                                <w:ind w:left="851" w:right="0" w:firstLine="0"/>
                                <w:jc w:val="left"/>
                                <w:rPr>
                                  <w:sz w:val="22"/>
                                </w:rPr>
                              </w:pPr>
                              <w:r>
                                <w:rPr>
                                  <w:color w:val="004993"/>
                                  <w:w w:val="105"/>
                                  <w:sz w:val="22"/>
                                </w:rPr>
                                <w:t>Past</w:t>
                              </w:r>
                              <w:r>
                                <w:rPr>
                                  <w:color w:val="004993"/>
                                  <w:spacing w:val="-4"/>
                                  <w:w w:val="105"/>
                                  <w:sz w:val="22"/>
                                </w:rPr>
                                <w:t xml:space="preserve"> </w:t>
                              </w:r>
                              <w:r>
                                <w:rPr>
                                  <w:color w:val="004993"/>
                                  <w:w w:val="105"/>
                                  <w:sz w:val="22"/>
                                </w:rPr>
                                <w:t>Participles</w:t>
                              </w:r>
                              <w:r>
                                <w:rPr>
                                  <w:color w:val="004993"/>
                                  <w:spacing w:val="-3"/>
                                  <w:w w:val="105"/>
                                  <w:sz w:val="22"/>
                                </w:rPr>
                                <w:t xml:space="preserve"> </w:t>
                              </w:r>
                              <w:r>
                                <w:rPr>
                                  <w:color w:val="004993"/>
                                  <w:w w:val="105"/>
                                  <w:sz w:val="22"/>
                                </w:rPr>
                                <w:t>as</w:t>
                              </w:r>
                              <w:r>
                                <w:rPr>
                                  <w:color w:val="004993"/>
                                  <w:spacing w:val="-4"/>
                                  <w:w w:val="105"/>
                                  <w:sz w:val="22"/>
                                </w:rPr>
                                <w:t xml:space="preserve"> </w:t>
                              </w:r>
                              <w:r>
                                <w:rPr>
                                  <w:color w:val="004993"/>
                                  <w:w w:val="105"/>
                                  <w:sz w:val="22"/>
                                </w:rPr>
                                <w:t>the</w:t>
                              </w:r>
                              <w:r>
                                <w:rPr>
                                  <w:color w:val="004993"/>
                                  <w:spacing w:val="-3"/>
                                  <w:w w:val="105"/>
                                  <w:sz w:val="22"/>
                                </w:rPr>
                                <w:t xml:space="preserve"> </w:t>
                              </w:r>
                              <w:r>
                                <w:rPr>
                                  <w:color w:val="004993"/>
                                  <w:w w:val="105"/>
                                  <w:sz w:val="22"/>
                                </w:rPr>
                                <w:t>Attribute</w:t>
                              </w:r>
                              <w:r>
                                <w:rPr>
                                  <w:color w:val="004993"/>
                                  <w:spacing w:val="-3"/>
                                  <w:w w:val="105"/>
                                  <w:sz w:val="22"/>
                                </w:rPr>
                                <w:t xml:space="preserve"> </w:t>
                              </w:r>
                              <w:r>
                                <w:rPr>
                                  <w:color w:val="004993"/>
                                  <w:spacing w:val="-5"/>
                                  <w:w w:val="105"/>
                                  <w:sz w:val="22"/>
                                </w:rPr>
                                <w:t>(2)</w:t>
                              </w:r>
                            </w:p>
                            <w:p w14:paraId="22E11D4C">
                              <w:pPr>
                                <w:tabs>
                                  <w:tab w:val="left" w:pos="2186"/>
                                </w:tabs>
                                <w:spacing w:before="123"/>
                                <w:ind w:left="362" w:right="0" w:firstLine="0"/>
                                <w:jc w:val="left"/>
                                <w:rPr>
                                  <w:sz w:val="22"/>
                                </w:rPr>
                              </w:pPr>
                              <w:r>
                                <w:rPr>
                                  <w:color w:val="231F20"/>
                                  <w:sz w:val="22"/>
                                </w:rPr>
                                <w:t xml:space="preserve">visitors </w:t>
                              </w:r>
                              <w:r>
                                <w:rPr>
                                  <w:color w:val="231F20"/>
                                  <w:sz w:val="22"/>
                                  <w:u w:val="single" w:color="231F20"/>
                                </w:rPr>
                                <w:tab/>
                              </w:r>
                              <w:r>
                                <w:rPr>
                                  <w:color w:val="231F20"/>
                                  <w:spacing w:val="-2"/>
                                  <w:sz w:val="22"/>
                                </w:rPr>
                                <w:t xml:space="preserve"> </w:t>
                              </w:r>
                              <w:r>
                                <w:rPr>
                                  <w:color w:val="231F20"/>
                                  <w:sz w:val="22"/>
                                </w:rPr>
                                <w:t>of</w:t>
                              </w:r>
                              <w:r>
                                <w:rPr>
                                  <w:color w:val="231F20"/>
                                  <w:spacing w:val="-2"/>
                                  <w:sz w:val="22"/>
                                </w:rPr>
                                <w:t xml:space="preserve"> </w:t>
                              </w:r>
                              <w:r>
                                <w:rPr>
                                  <w:color w:val="231F20"/>
                                  <w:sz w:val="22"/>
                                </w:rPr>
                                <w:t>the</w:t>
                              </w:r>
                              <w:r>
                                <w:rPr>
                                  <w:color w:val="231F20"/>
                                  <w:spacing w:val="-2"/>
                                  <w:sz w:val="22"/>
                                </w:rPr>
                                <w:t xml:space="preserve"> </w:t>
                              </w:r>
                              <w:r>
                                <w:rPr>
                                  <w:color w:val="231F20"/>
                                  <w:sz w:val="22"/>
                                </w:rPr>
                                <w:t>long</w:t>
                              </w:r>
                              <w:r>
                                <w:rPr>
                                  <w:color w:val="231F20"/>
                                  <w:spacing w:val="-2"/>
                                  <w:sz w:val="22"/>
                                </w:rPr>
                                <w:t xml:space="preserve"> </w:t>
                              </w:r>
                              <w:r>
                                <w:rPr>
                                  <w:color w:val="231F20"/>
                                  <w:sz w:val="22"/>
                                </w:rPr>
                                <w:t>wait/…</w:t>
                              </w:r>
                            </w:p>
                            <w:p w14:paraId="3D81E917">
                              <w:pPr>
                                <w:tabs>
                                  <w:tab w:val="left" w:pos="1994"/>
                                </w:tabs>
                                <w:spacing w:before="101" w:line="336" w:lineRule="auto"/>
                                <w:ind w:left="362" w:right="759" w:firstLine="0"/>
                                <w:jc w:val="left"/>
                                <w:rPr>
                                  <w:sz w:val="22"/>
                                </w:rPr>
                              </w:pPr>
                              <w:r>
                                <w:rPr>
                                  <w:color w:val="231F20"/>
                                  <w:sz w:val="22"/>
                                </w:rPr>
                                <w:t xml:space="preserve">a trip </w:t>
                              </w:r>
                              <w:r>
                                <w:rPr>
                                  <w:color w:val="231F20"/>
                                  <w:sz w:val="22"/>
                                  <w:u w:val="single" w:color="231F20"/>
                                </w:rPr>
                                <w:tab/>
                              </w:r>
                              <w:r>
                                <w:rPr>
                                  <w:color w:val="231F20"/>
                                  <w:spacing w:val="-45"/>
                                  <w:sz w:val="22"/>
                                  <w:u w:val="single" w:color="231F20"/>
                                </w:rPr>
                                <w:t xml:space="preserve"> </w:t>
                              </w:r>
                              <w:r>
                                <w:rPr>
                                  <w:color w:val="231F20"/>
                                  <w:spacing w:val="-3"/>
                                  <w:sz w:val="22"/>
                                </w:rPr>
                                <w:t xml:space="preserve"> </w:t>
                              </w:r>
                              <w:r>
                                <w:rPr>
                                  <w:color w:val="231F20"/>
                                  <w:sz w:val="22"/>
                                </w:rPr>
                                <w:t>well</w:t>
                              </w:r>
                              <w:r>
                                <w:rPr>
                                  <w:color w:val="231F20"/>
                                  <w:spacing w:val="-3"/>
                                  <w:sz w:val="22"/>
                                </w:rPr>
                                <w:t xml:space="preserve"> </w:t>
                              </w:r>
                              <w:r>
                                <w:rPr>
                                  <w:color w:val="231F20"/>
                                  <w:sz w:val="22"/>
                                </w:rPr>
                                <w:t>by</w:t>
                              </w:r>
                              <w:r>
                                <w:rPr>
                                  <w:color w:val="231F20"/>
                                  <w:spacing w:val="-3"/>
                                  <w:sz w:val="22"/>
                                </w:rPr>
                                <w:t xml:space="preserve"> </w:t>
                              </w:r>
                              <w:r>
                                <w:rPr>
                                  <w:color w:val="231F20"/>
                                  <w:sz w:val="22"/>
                                </w:rPr>
                                <w:t>my</w:t>
                              </w:r>
                              <w:r>
                                <w:rPr>
                                  <w:color w:val="231F20"/>
                                  <w:spacing w:val="-3"/>
                                  <w:sz w:val="22"/>
                                </w:rPr>
                                <w:t xml:space="preserve"> </w:t>
                              </w:r>
                              <w:r>
                                <w:rPr>
                                  <w:color w:val="231F20"/>
                                  <w:sz w:val="22"/>
                                </w:rPr>
                                <w:t xml:space="preserve">workplace/… stars </w:t>
                              </w:r>
                              <w:r>
                                <w:rPr>
                                  <w:color w:val="231F20"/>
                                  <w:sz w:val="22"/>
                                  <w:u w:val="single" w:color="231F20"/>
                                </w:rPr>
                                <w:tab/>
                              </w:r>
                              <w:r>
                                <w:rPr>
                                  <w:color w:val="231F20"/>
                                  <w:spacing w:val="-6"/>
                                  <w:sz w:val="22"/>
                                </w:rPr>
                                <w:t xml:space="preserve"> </w:t>
                              </w:r>
                              <w:r>
                                <w:rPr>
                                  <w:color w:val="231F20"/>
                                  <w:spacing w:val="-4"/>
                                  <w:sz w:val="22"/>
                                </w:rPr>
                                <w:t>beautifully</w:t>
                              </w:r>
                              <w:r>
                                <w:rPr>
                                  <w:color w:val="231F20"/>
                                  <w:spacing w:val="-6"/>
                                  <w:sz w:val="22"/>
                                </w:rPr>
                                <w:t xml:space="preserve"> </w:t>
                              </w:r>
                              <w:r>
                                <w:rPr>
                                  <w:color w:val="231F20"/>
                                  <w:spacing w:val="-4"/>
                                  <w:sz w:val="22"/>
                                </w:rPr>
                                <w:t>at</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event/…</w:t>
                              </w:r>
                            </w:p>
                          </w:txbxContent>
                        </wps:txbx>
                        <wps:bodyPr wrap="square" lIns="0" tIns="0" rIns="0" bIns="0" rtlCol="0">
                          <a:noAutofit/>
                        </wps:bodyPr>
                      </wps:wsp>
                    </wpg:wgp>
                  </a:graphicData>
                </a:graphic>
              </wp:anchor>
            </w:drawing>
          </mc:Choice>
          <mc:Fallback>
            <w:pict>
              <v:group id="Group 2096" o:spid="_x0000_s1026" o:spt="203" style="position:absolute;left:0pt;margin-left:290.25pt;margin-top:9.05pt;height:82.4pt;width:261.05pt;mso-position-horizontal-relative:page;mso-wrap-distance-bottom:0pt;mso-wrap-distance-top:0pt;z-index:-251372544;mso-width-relative:page;mso-height-relative:page;" coordsize="3315335,1046480" o:gfxdata="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EZziwbZ&#10;AAAACwEAAA8AAAAAAAAAAQAgAAAAIgAAAGRycy9kb3ducmV2LnhtbFBLAQIUABQAAAAIAIdO4kAg&#10;3vuPrgMAAJEQAAAOAAAAAAAAAAEAIAAAACgBAABkcnMvZTJvRG9jLnhtbFBLBQYAAAAABgAGAFkB&#10;AABIBwAAAAA=&#10;">
                <o:lock v:ext="edit" aspectratio="f"/>
                <v:shape id="Graphic 2097" o:spid="_x0000_s1026" o:spt="100" style="position:absolute;left:17894;top:16255;height:1030605;width:3297554;" fillcolor="#559CD0" filled="t" stroked="f" coordsize="3297554,1030605" o:gfxdata="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Lz8&#10;UMEAAADdAAAADwAAAAAAAAABACAAAAAiAAAAZHJzL2Rvd25yZXYueG1sUEsBAhQAFAAAAAgAh07i&#10;QDMvBZ47AAAAOQAAABAAAAAAAAAAAQAgAAAAEAEAAGRycy9zaGFwZXhtbC54bWxQSwUGAAAAAAYA&#10;BgBbAQAAugMAAAAA&#10;" path="m3189478,0l107823,0,45487,1684,13477,13477,1684,45487,0,107823,0,922274,1684,984682,13477,1016730,45487,1028537,107823,1030224,3189478,1030224,3251886,1028537,3283934,1016730,3295741,984682,3297428,922274,3297428,107823,3295741,45487,3283934,13477,3251886,1684,3189478,0xe">
                  <v:fill on="t" focussize="0,0"/>
                  <v:stroke on="f"/>
                  <v:imagedata o:title=""/>
                  <o:lock v:ext="edit" aspectratio="f"/>
                  <v:textbox inset="0mm,0mm,0mm,0mm"/>
                </v:shape>
                <v:shape id="Graphic 2098" o:spid="_x0000_s1026" o:spt="100" style="position:absolute;left:0;top:0;height:1030605;width:3297554;" fillcolor="#D4E4F5" filled="t" stroked="f" coordsize="3297554,1030605" o:gfxdata="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9u1SugAAAN0A&#10;AAAPAAAAAAAAAAEAIAAAACIAAABkcnMvZG93bnJldi54bWxQSwECFAAUAAAACACHTuJAMy8FnjsA&#10;AAA5AAAAEAAAAAAAAAABACAAAAAJAQAAZHJzL3NoYXBleG1sLnhtbFBLBQYAAAAABgAGAFsBAACz&#10;AwAAAAA=&#10;" path="m3189478,0l107823,0,45487,1684,13477,13477,1684,45487,0,107823,0,922274,1684,984682,13477,1016730,45487,1028537,107823,1030224,3189478,1030224,3251886,1028537,3283934,1016730,3295741,984682,3297428,922274,3297428,107823,3295741,45487,3283934,13477,3251886,1684,3189478,0xe">
                  <v:fill on="t" focussize="0,0"/>
                  <v:stroke on="f"/>
                  <v:imagedata o:title=""/>
                  <o:lock v:ext="edit" aspectratio="f"/>
                  <v:textbox inset="0mm,0mm,0mm,0mm"/>
                </v:shape>
                <v:shape id="Textbox 2099" o:spid="_x0000_s1026" o:spt="202" type="#_x0000_t202" style="position:absolute;left:0;top:0;height:1046480;width:3315335;" filled="f" stroked="f" coordsize="21600,21600" o:gfxdata="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iqs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69BC25">
                        <w:pPr>
                          <w:spacing w:before="184"/>
                          <w:ind w:left="851" w:right="0" w:firstLine="0"/>
                          <w:jc w:val="left"/>
                          <w:rPr>
                            <w:sz w:val="22"/>
                          </w:rPr>
                        </w:pPr>
                        <w:r>
                          <w:rPr>
                            <w:color w:val="004993"/>
                            <w:w w:val="105"/>
                            <w:sz w:val="22"/>
                          </w:rPr>
                          <w:t>Past</w:t>
                        </w:r>
                        <w:r>
                          <w:rPr>
                            <w:color w:val="004993"/>
                            <w:spacing w:val="-4"/>
                            <w:w w:val="105"/>
                            <w:sz w:val="22"/>
                          </w:rPr>
                          <w:t xml:space="preserve"> </w:t>
                        </w:r>
                        <w:r>
                          <w:rPr>
                            <w:color w:val="004993"/>
                            <w:w w:val="105"/>
                            <w:sz w:val="22"/>
                          </w:rPr>
                          <w:t>Participles</w:t>
                        </w:r>
                        <w:r>
                          <w:rPr>
                            <w:color w:val="004993"/>
                            <w:spacing w:val="-3"/>
                            <w:w w:val="105"/>
                            <w:sz w:val="22"/>
                          </w:rPr>
                          <w:t xml:space="preserve"> </w:t>
                        </w:r>
                        <w:r>
                          <w:rPr>
                            <w:color w:val="004993"/>
                            <w:w w:val="105"/>
                            <w:sz w:val="22"/>
                          </w:rPr>
                          <w:t>as</w:t>
                        </w:r>
                        <w:r>
                          <w:rPr>
                            <w:color w:val="004993"/>
                            <w:spacing w:val="-4"/>
                            <w:w w:val="105"/>
                            <w:sz w:val="22"/>
                          </w:rPr>
                          <w:t xml:space="preserve"> </w:t>
                        </w:r>
                        <w:r>
                          <w:rPr>
                            <w:color w:val="004993"/>
                            <w:w w:val="105"/>
                            <w:sz w:val="22"/>
                          </w:rPr>
                          <w:t>the</w:t>
                        </w:r>
                        <w:r>
                          <w:rPr>
                            <w:color w:val="004993"/>
                            <w:spacing w:val="-3"/>
                            <w:w w:val="105"/>
                            <w:sz w:val="22"/>
                          </w:rPr>
                          <w:t xml:space="preserve"> </w:t>
                        </w:r>
                        <w:r>
                          <w:rPr>
                            <w:color w:val="004993"/>
                            <w:w w:val="105"/>
                            <w:sz w:val="22"/>
                          </w:rPr>
                          <w:t>Attribute</w:t>
                        </w:r>
                        <w:r>
                          <w:rPr>
                            <w:color w:val="004993"/>
                            <w:spacing w:val="-3"/>
                            <w:w w:val="105"/>
                            <w:sz w:val="22"/>
                          </w:rPr>
                          <w:t xml:space="preserve"> </w:t>
                        </w:r>
                        <w:r>
                          <w:rPr>
                            <w:color w:val="004993"/>
                            <w:spacing w:val="-5"/>
                            <w:w w:val="105"/>
                            <w:sz w:val="22"/>
                          </w:rPr>
                          <w:t>(2)</w:t>
                        </w:r>
                      </w:p>
                      <w:p w14:paraId="22E11D4C">
                        <w:pPr>
                          <w:tabs>
                            <w:tab w:val="left" w:pos="2186"/>
                          </w:tabs>
                          <w:spacing w:before="123"/>
                          <w:ind w:left="362" w:right="0" w:firstLine="0"/>
                          <w:jc w:val="left"/>
                          <w:rPr>
                            <w:sz w:val="22"/>
                          </w:rPr>
                        </w:pPr>
                        <w:r>
                          <w:rPr>
                            <w:color w:val="231F20"/>
                            <w:sz w:val="22"/>
                          </w:rPr>
                          <w:t xml:space="preserve">visitors </w:t>
                        </w:r>
                        <w:r>
                          <w:rPr>
                            <w:color w:val="231F20"/>
                            <w:sz w:val="22"/>
                            <w:u w:val="single" w:color="231F20"/>
                          </w:rPr>
                          <w:tab/>
                        </w:r>
                        <w:r>
                          <w:rPr>
                            <w:color w:val="231F20"/>
                            <w:spacing w:val="-2"/>
                            <w:sz w:val="22"/>
                          </w:rPr>
                          <w:t xml:space="preserve"> </w:t>
                        </w:r>
                        <w:r>
                          <w:rPr>
                            <w:color w:val="231F20"/>
                            <w:sz w:val="22"/>
                          </w:rPr>
                          <w:t>of</w:t>
                        </w:r>
                        <w:r>
                          <w:rPr>
                            <w:color w:val="231F20"/>
                            <w:spacing w:val="-2"/>
                            <w:sz w:val="22"/>
                          </w:rPr>
                          <w:t xml:space="preserve"> </w:t>
                        </w:r>
                        <w:r>
                          <w:rPr>
                            <w:color w:val="231F20"/>
                            <w:sz w:val="22"/>
                          </w:rPr>
                          <w:t>the</w:t>
                        </w:r>
                        <w:r>
                          <w:rPr>
                            <w:color w:val="231F20"/>
                            <w:spacing w:val="-2"/>
                            <w:sz w:val="22"/>
                          </w:rPr>
                          <w:t xml:space="preserve"> </w:t>
                        </w:r>
                        <w:r>
                          <w:rPr>
                            <w:color w:val="231F20"/>
                            <w:sz w:val="22"/>
                          </w:rPr>
                          <w:t>long</w:t>
                        </w:r>
                        <w:r>
                          <w:rPr>
                            <w:color w:val="231F20"/>
                            <w:spacing w:val="-2"/>
                            <w:sz w:val="22"/>
                          </w:rPr>
                          <w:t xml:space="preserve"> </w:t>
                        </w:r>
                        <w:r>
                          <w:rPr>
                            <w:color w:val="231F20"/>
                            <w:sz w:val="22"/>
                          </w:rPr>
                          <w:t>wait/…</w:t>
                        </w:r>
                      </w:p>
                      <w:p w14:paraId="3D81E917">
                        <w:pPr>
                          <w:tabs>
                            <w:tab w:val="left" w:pos="1994"/>
                          </w:tabs>
                          <w:spacing w:before="101" w:line="336" w:lineRule="auto"/>
                          <w:ind w:left="362" w:right="759" w:firstLine="0"/>
                          <w:jc w:val="left"/>
                          <w:rPr>
                            <w:sz w:val="22"/>
                          </w:rPr>
                        </w:pPr>
                        <w:r>
                          <w:rPr>
                            <w:color w:val="231F20"/>
                            <w:sz w:val="22"/>
                          </w:rPr>
                          <w:t xml:space="preserve">a trip </w:t>
                        </w:r>
                        <w:r>
                          <w:rPr>
                            <w:color w:val="231F20"/>
                            <w:sz w:val="22"/>
                            <w:u w:val="single" w:color="231F20"/>
                          </w:rPr>
                          <w:tab/>
                        </w:r>
                        <w:r>
                          <w:rPr>
                            <w:color w:val="231F20"/>
                            <w:spacing w:val="-45"/>
                            <w:sz w:val="22"/>
                            <w:u w:val="single" w:color="231F20"/>
                          </w:rPr>
                          <w:t xml:space="preserve"> </w:t>
                        </w:r>
                        <w:r>
                          <w:rPr>
                            <w:color w:val="231F20"/>
                            <w:spacing w:val="-3"/>
                            <w:sz w:val="22"/>
                          </w:rPr>
                          <w:t xml:space="preserve"> </w:t>
                        </w:r>
                        <w:r>
                          <w:rPr>
                            <w:color w:val="231F20"/>
                            <w:sz w:val="22"/>
                          </w:rPr>
                          <w:t>well</w:t>
                        </w:r>
                        <w:r>
                          <w:rPr>
                            <w:color w:val="231F20"/>
                            <w:spacing w:val="-3"/>
                            <w:sz w:val="22"/>
                          </w:rPr>
                          <w:t xml:space="preserve"> </w:t>
                        </w:r>
                        <w:r>
                          <w:rPr>
                            <w:color w:val="231F20"/>
                            <w:sz w:val="22"/>
                          </w:rPr>
                          <w:t>by</w:t>
                        </w:r>
                        <w:r>
                          <w:rPr>
                            <w:color w:val="231F20"/>
                            <w:spacing w:val="-3"/>
                            <w:sz w:val="22"/>
                          </w:rPr>
                          <w:t xml:space="preserve"> </w:t>
                        </w:r>
                        <w:r>
                          <w:rPr>
                            <w:color w:val="231F20"/>
                            <w:sz w:val="22"/>
                          </w:rPr>
                          <w:t>my</w:t>
                        </w:r>
                        <w:r>
                          <w:rPr>
                            <w:color w:val="231F20"/>
                            <w:spacing w:val="-3"/>
                            <w:sz w:val="22"/>
                          </w:rPr>
                          <w:t xml:space="preserve"> </w:t>
                        </w:r>
                        <w:r>
                          <w:rPr>
                            <w:color w:val="231F20"/>
                            <w:sz w:val="22"/>
                          </w:rPr>
                          <w:t xml:space="preserve">workplace/… stars </w:t>
                        </w:r>
                        <w:r>
                          <w:rPr>
                            <w:color w:val="231F20"/>
                            <w:sz w:val="22"/>
                            <w:u w:val="single" w:color="231F20"/>
                          </w:rPr>
                          <w:tab/>
                        </w:r>
                        <w:r>
                          <w:rPr>
                            <w:color w:val="231F20"/>
                            <w:spacing w:val="-6"/>
                            <w:sz w:val="22"/>
                          </w:rPr>
                          <w:t xml:space="preserve"> </w:t>
                        </w:r>
                        <w:r>
                          <w:rPr>
                            <w:color w:val="231F20"/>
                            <w:spacing w:val="-4"/>
                            <w:sz w:val="22"/>
                          </w:rPr>
                          <w:t>beautifully</w:t>
                        </w:r>
                        <w:r>
                          <w:rPr>
                            <w:color w:val="231F20"/>
                            <w:spacing w:val="-6"/>
                            <w:sz w:val="22"/>
                          </w:rPr>
                          <w:t xml:space="preserve"> </w:t>
                        </w:r>
                        <w:r>
                          <w:rPr>
                            <w:color w:val="231F20"/>
                            <w:spacing w:val="-4"/>
                            <w:sz w:val="22"/>
                          </w:rPr>
                          <w:t>at</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event/…</w:t>
                        </w:r>
                      </w:p>
                    </w:txbxContent>
                  </v:textbox>
                </v:shape>
                <w10:wrap type="topAndBottom"/>
              </v:group>
            </w:pict>
          </mc:Fallback>
        </mc:AlternateContent>
      </w:r>
    </w:p>
    <w:p w14:paraId="2BE8977C">
      <w:pPr>
        <w:pStyle w:val="11"/>
        <w:spacing w:before="5"/>
        <w:rPr>
          <w:rFonts w:ascii="Tahoma"/>
          <w:sz w:val="11"/>
        </w:rPr>
      </w:pPr>
    </w:p>
    <w:p w14:paraId="156C8A23">
      <w:pPr>
        <w:spacing w:before="98"/>
        <w:ind w:left="1582" w:right="0" w:firstLine="0"/>
        <w:jc w:val="left"/>
        <w:rPr>
          <w:rFonts w:ascii="Tahoma"/>
          <w:sz w:val="26"/>
        </w:rPr>
      </w:pPr>
      <w:r>
        <w:rPr>
          <w:rFonts w:ascii="Tahoma"/>
          <w:color w:val="7B3018"/>
          <w:sz w:val="26"/>
        </w:rPr>
        <w:t>Read</w:t>
      </w:r>
      <w:r>
        <w:rPr>
          <w:rFonts w:ascii="Tahoma"/>
          <w:color w:val="7B3018"/>
          <w:spacing w:val="-9"/>
          <w:sz w:val="26"/>
        </w:rPr>
        <w:t xml:space="preserve"> </w:t>
      </w:r>
      <w:r>
        <w:rPr>
          <w:rFonts w:ascii="Tahoma"/>
          <w:color w:val="7B3018"/>
          <w:sz w:val="26"/>
        </w:rPr>
        <w:t>the</w:t>
      </w:r>
      <w:r>
        <w:rPr>
          <w:rFonts w:ascii="Tahoma"/>
          <w:color w:val="7B3018"/>
          <w:spacing w:val="-8"/>
          <w:sz w:val="26"/>
        </w:rPr>
        <w:t xml:space="preserve"> </w:t>
      </w:r>
      <w:r>
        <w:rPr>
          <w:rFonts w:ascii="Tahoma"/>
          <w:color w:val="7B3018"/>
          <w:sz w:val="26"/>
        </w:rPr>
        <w:t>sentences</w:t>
      </w:r>
      <w:r>
        <w:rPr>
          <w:rFonts w:ascii="Tahoma"/>
          <w:color w:val="7B3018"/>
          <w:spacing w:val="-9"/>
          <w:sz w:val="26"/>
        </w:rPr>
        <w:t xml:space="preserve"> </w:t>
      </w:r>
      <w:r>
        <w:rPr>
          <w:rFonts w:ascii="Tahoma"/>
          <w:color w:val="7B3018"/>
          <w:sz w:val="26"/>
        </w:rPr>
        <w:t>and</w:t>
      </w:r>
      <w:r>
        <w:rPr>
          <w:rFonts w:ascii="Tahoma"/>
          <w:color w:val="7B3018"/>
          <w:spacing w:val="-8"/>
          <w:sz w:val="26"/>
        </w:rPr>
        <w:t xml:space="preserve"> </w:t>
      </w:r>
      <w:r>
        <w:rPr>
          <w:rFonts w:ascii="Tahoma"/>
          <w:color w:val="7B3018"/>
          <w:sz w:val="26"/>
        </w:rPr>
        <w:t>underline</w:t>
      </w:r>
      <w:r>
        <w:rPr>
          <w:rFonts w:ascii="Tahoma"/>
          <w:color w:val="7B3018"/>
          <w:spacing w:val="-9"/>
          <w:sz w:val="26"/>
        </w:rPr>
        <w:t xml:space="preserve"> </w:t>
      </w:r>
      <w:r>
        <w:rPr>
          <w:rFonts w:ascii="Tahoma"/>
          <w:color w:val="7B3018"/>
          <w:sz w:val="26"/>
        </w:rPr>
        <w:t>the</w:t>
      </w:r>
      <w:r>
        <w:rPr>
          <w:rFonts w:ascii="Tahoma"/>
          <w:color w:val="7B3018"/>
          <w:spacing w:val="-38"/>
          <w:sz w:val="26"/>
        </w:rPr>
        <w:t xml:space="preserve"> </w:t>
      </w:r>
      <w:r>
        <w:rPr>
          <w:rFonts w:ascii="Verdana"/>
          <w:i/>
          <w:color w:val="7B3018"/>
          <w:sz w:val="27"/>
        </w:rPr>
        <w:t>-ed</w:t>
      </w:r>
      <w:r>
        <w:rPr>
          <w:rFonts w:ascii="Verdana"/>
          <w:i/>
          <w:color w:val="7B3018"/>
          <w:spacing w:val="7"/>
          <w:sz w:val="27"/>
        </w:rPr>
        <w:t xml:space="preserve"> </w:t>
      </w:r>
      <w:r>
        <w:rPr>
          <w:rFonts w:ascii="Tahoma"/>
          <w:color w:val="7B3018"/>
          <w:sz w:val="26"/>
        </w:rPr>
        <w:t>form</w:t>
      </w:r>
      <w:r>
        <w:rPr>
          <w:rFonts w:ascii="Tahoma"/>
          <w:color w:val="7B3018"/>
          <w:spacing w:val="-8"/>
          <w:sz w:val="26"/>
        </w:rPr>
        <w:t xml:space="preserve"> </w:t>
      </w:r>
      <w:r>
        <w:rPr>
          <w:rFonts w:ascii="Tahoma"/>
          <w:color w:val="7B3018"/>
          <w:sz w:val="26"/>
        </w:rPr>
        <w:t>as</w:t>
      </w:r>
      <w:r>
        <w:rPr>
          <w:rFonts w:ascii="Tahoma"/>
          <w:color w:val="7B3018"/>
          <w:spacing w:val="-9"/>
          <w:sz w:val="26"/>
        </w:rPr>
        <w:t xml:space="preserve"> </w:t>
      </w:r>
      <w:r>
        <w:rPr>
          <w:rFonts w:ascii="Tahoma"/>
          <w:color w:val="7B3018"/>
          <w:sz w:val="26"/>
        </w:rPr>
        <w:t>the</w:t>
      </w:r>
      <w:r>
        <w:rPr>
          <w:rFonts w:ascii="Tahoma"/>
          <w:color w:val="7B3018"/>
          <w:spacing w:val="-8"/>
          <w:sz w:val="26"/>
        </w:rPr>
        <w:t xml:space="preserve"> </w:t>
      </w:r>
      <w:r>
        <w:rPr>
          <w:rFonts w:ascii="Tahoma"/>
          <w:color w:val="7B3018"/>
          <w:sz w:val="26"/>
        </w:rPr>
        <w:t>object</w:t>
      </w:r>
      <w:r>
        <w:rPr>
          <w:rFonts w:ascii="Tahoma"/>
          <w:color w:val="7B3018"/>
          <w:spacing w:val="-9"/>
          <w:sz w:val="26"/>
        </w:rPr>
        <w:t xml:space="preserve"> </w:t>
      </w:r>
      <w:r>
        <w:rPr>
          <w:rFonts w:ascii="Tahoma"/>
          <w:color w:val="7B3018"/>
          <w:spacing w:val="-2"/>
          <w:sz w:val="26"/>
        </w:rPr>
        <w:t>complement.</w:t>
      </w:r>
    </w:p>
    <w:p w14:paraId="5DB6BAB8">
      <w:pPr>
        <w:pStyle w:val="15"/>
        <w:numPr>
          <w:ilvl w:val="0"/>
          <w:numId w:val="52"/>
        </w:numPr>
        <w:tabs>
          <w:tab w:val="left" w:pos="1922"/>
        </w:tabs>
        <w:spacing w:before="210" w:after="0" w:line="266" w:lineRule="auto"/>
        <w:ind w:left="1922" w:right="1358" w:hanging="341"/>
        <w:jc w:val="left"/>
        <w:rPr>
          <w:sz w:val="22"/>
        </w:rPr>
      </w:pPr>
      <w:r>
        <w:rPr>
          <w:color w:val="231F20"/>
          <w:spacing w:val="-2"/>
          <w:sz w:val="22"/>
        </w:rPr>
        <w:t>Judy</w:t>
      </w:r>
      <w:r>
        <w:rPr>
          <w:color w:val="231F20"/>
          <w:spacing w:val="-11"/>
          <w:sz w:val="22"/>
        </w:rPr>
        <w:t xml:space="preserve"> </w:t>
      </w:r>
      <w:r>
        <w:rPr>
          <w:color w:val="231F20"/>
          <w:spacing w:val="-2"/>
          <w:sz w:val="22"/>
        </w:rPr>
        <w:t>and</w:t>
      </w:r>
      <w:r>
        <w:rPr>
          <w:color w:val="231F20"/>
          <w:spacing w:val="-11"/>
          <w:sz w:val="22"/>
        </w:rPr>
        <w:t xml:space="preserve"> </w:t>
      </w:r>
      <w:r>
        <w:rPr>
          <w:color w:val="231F20"/>
          <w:spacing w:val="-2"/>
          <w:sz w:val="22"/>
        </w:rPr>
        <w:t>I</w:t>
      </w:r>
      <w:r>
        <w:rPr>
          <w:color w:val="231F20"/>
          <w:spacing w:val="-11"/>
          <w:sz w:val="22"/>
        </w:rPr>
        <w:t xml:space="preserve"> </w:t>
      </w:r>
      <w:r>
        <w:rPr>
          <w:color w:val="231F20"/>
          <w:spacing w:val="-2"/>
          <w:sz w:val="22"/>
        </w:rPr>
        <w:t>had</w:t>
      </w:r>
      <w:r>
        <w:rPr>
          <w:color w:val="231F20"/>
          <w:spacing w:val="-11"/>
          <w:sz w:val="22"/>
        </w:rPr>
        <w:t xml:space="preserve"> </w:t>
      </w:r>
      <w:r>
        <w:rPr>
          <w:color w:val="231F20"/>
          <w:spacing w:val="-2"/>
          <w:sz w:val="22"/>
        </w:rPr>
        <w:t>our</w:t>
      </w:r>
      <w:r>
        <w:rPr>
          <w:color w:val="231F20"/>
          <w:spacing w:val="-11"/>
          <w:sz w:val="22"/>
        </w:rPr>
        <w:t xml:space="preserve"> </w:t>
      </w:r>
      <w:r>
        <w:rPr>
          <w:color w:val="231F20"/>
          <w:spacing w:val="-2"/>
          <w:sz w:val="22"/>
        </w:rPr>
        <w:t>car</w:t>
      </w:r>
      <w:r>
        <w:rPr>
          <w:color w:val="231F20"/>
          <w:spacing w:val="-11"/>
          <w:sz w:val="22"/>
        </w:rPr>
        <w:t xml:space="preserve"> </w:t>
      </w:r>
      <w:r>
        <w:rPr>
          <w:color w:val="231F20"/>
          <w:spacing w:val="-2"/>
          <w:sz w:val="22"/>
        </w:rPr>
        <w:t>parked</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an</w:t>
      </w:r>
      <w:r>
        <w:rPr>
          <w:color w:val="231F20"/>
          <w:spacing w:val="-11"/>
          <w:sz w:val="22"/>
        </w:rPr>
        <w:t xml:space="preserve"> </w:t>
      </w:r>
      <w:r>
        <w:rPr>
          <w:color w:val="231F20"/>
          <w:spacing w:val="-2"/>
          <w:sz w:val="22"/>
        </w:rPr>
        <w:t>underground</w:t>
      </w:r>
      <w:r>
        <w:rPr>
          <w:color w:val="231F20"/>
          <w:spacing w:val="-11"/>
          <w:sz w:val="22"/>
        </w:rPr>
        <w:t xml:space="preserve"> </w:t>
      </w:r>
      <w:r>
        <w:rPr>
          <w:color w:val="231F20"/>
          <w:spacing w:val="-2"/>
          <w:sz w:val="22"/>
        </w:rPr>
        <w:t>car</w:t>
      </w:r>
      <w:r>
        <w:rPr>
          <w:color w:val="231F20"/>
          <w:spacing w:val="-11"/>
          <w:sz w:val="22"/>
        </w:rPr>
        <w:t xml:space="preserve"> </w:t>
      </w:r>
      <w:r>
        <w:rPr>
          <w:color w:val="231F20"/>
          <w:spacing w:val="-2"/>
          <w:sz w:val="22"/>
        </w:rPr>
        <w:t>park</w:t>
      </w:r>
      <w:r>
        <w:rPr>
          <w:color w:val="231F20"/>
          <w:spacing w:val="-11"/>
          <w:sz w:val="22"/>
        </w:rPr>
        <w:t xml:space="preserve"> </w:t>
      </w:r>
      <w:r>
        <w:rPr>
          <w:color w:val="231F20"/>
          <w:spacing w:val="-2"/>
          <w:sz w:val="22"/>
        </w:rPr>
        <w:t>near</w:t>
      </w:r>
      <w:r>
        <w:rPr>
          <w:color w:val="231F20"/>
          <w:spacing w:val="-11"/>
          <w:sz w:val="22"/>
        </w:rPr>
        <w:t xml:space="preserve"> </w:t>
      </w:r>
      <w:r>
        <w:rPr>
          <w:color w:val="231F20"/>
          <w:spacing w:val="-2"/>
          <w:sz w:val="22"/>
        </w:rPr>
        <w:t>Trafalgar</w:t>
      </w:r>
      <w:r>
        <w:rPr>
          <w:color w:val="231F20"/>
          <w:spacing w:val="-11"/>
          <w:sz w:val="22"/>
        </w:rPr>
        <w:t xml:space="preserve"> </w:t>
      </w:r>
      <w:r>
        <w:rPr>
          <w:color w:val="231F20"/>
          <w:spacing w:val="-2"/>
          <w:sz w:val="22"/>
        </w:rPr>
        <w:t>Square,</w:t>
      </w:r>
      <w:r>
        <w:rPr>
          <w:color w:val="231F20"/>
          <w:spacing w:val="-11"/>
          <w:sz w:val="22"/>
        </w:rPr>
        <w:t xml:space="preserve"> </w:t>
      </w:r>
      <w:r>
        <w:rPr>
          <w:color w:val="231F20"/>
          <w:spacing w:val="-2"/>
          <w:sz w:val="22"/>
        </w:rPr>
        <w:t>where</w:t>
      </w:r>
      <w:r>
        <w:rPr>
          <w:color w:val="231F20"/>
          <w:spacing w:val="-11"/>
          <w:sz w:val="22"/>
        </w:rPr>
        <w:t xml:space="preserve"> </w:t>
      </w:r>
      <w:r>
        <w:rPr>
          <w:color w:val="231F20"/>
          <w:spacing w:val="-2"/>
          <w:sz w:val="22"/>
        </w:rPr>
        <w:t xml:space="preserve">we </w:t>
      </w:r>
      <w:r>
        <w:rPr>
          <w:color w:val="231F20"/>
          <w:sz w:val="22"/>
        </w:rPr>
        <w:t>could get our car battery charged.</w:t>
      </w:r>
    </w:p>
    <w:p w14:paraId="7AC82793">
      <w:pPr>
        <w:pStyle w:val="15"/>
        <w:numPr>
          <w:ilvl w:val="0"/>
          <w:numId w:val="52"/>
        </w:numPr>
        <w:tabs>
          <w:tab w:val="left" w:pos="1922"/>
        </w:tabs>
        <w:spacing w:before="112" w:after="0" w:line="240" w:lineRule="auto"/>
        <w:ind w:left="1922" w:right="0" w:hanging="340"/>
        <w:jc w:val="left"/>
        <w:rPr>
          <w:sz w:val="22"/>
        </w:rPr>
      </w:pPr>
      <w:r>
        <w:rPr>
          <w:color w:val="231F20"/>
          <w:sz w:val="22"/>
        </w:rPr>
        <w:t>When</w:t>
      </w:r>
      <w:r>
        <w:rPr>
          <w:color w:val="231F20"/>
          <w:spacing w:val="-10"/>
          <w:sz w:val="22"/>
        </w:rPr>
        <w:t xml:space="preserve"> </w:t>
      </w:r>
      <w:r>
        <w:rPr>
          <w:color w:val="231F20"/>
          <w:sz w:val="22"/>
        </w:rPr>
        <w:t>we</w:t>
      </w:r>
      <w:r>
        <w:rPr>
          <w:color w:val="231F20"/>
          <w:spacing w:val="-9"/>
          <w:sz w:val="22"/>
        </w:rPr>
        <w:t xml:space="preserve"> </w:t>
      </w:r>
      <w:r>
        <w:rPr>
          <w:color w:val="231F20"/>
          <w:sz w:val="22"/>
        </w:rPr>
        <w:t>finally</w:t>
      </w:r>
      <w:r>
        <w:rPr>
          <w:color w:val="231F20"/>
          <w:spacing w:val="-10"/>
          <w:sz w:val="22"/>
        </w:rPr>
        <w:t xml:space="preserve"> </w:t>
      </w:r>
      <w:r>
        <w:rPr>
          <w:color w:val="231F20"/>
          <w:sz w:val="22"/>
        </w:rPr>
        <w:t>reached</w:t>
      </w:r>
      <w:r>
        <w:rPr>
          <w:color w:val="231F20"/>
          <w:spacing w:val="-9"/>
          <w:sz w:val="22"/>
        </w:rPr>
        <w:t xml:space="preserve"> </w:t>
      </w:r>
      <w:r>
        <w:rPr>
          <w:color w:val="231F20"/>
          <w:sz w:val="22"/>
        </w:rPr>
        <w:t>the</w:t>
      </w:r>
      <w:r>
        <w:rPr>
          <w:color w:val="231F20"/>
          <w:spacing w:val="-9"/>
          <w:sz w:val="22"/>
        </w:rPr>
        <w:t xml:space="preserve"> </w:t>
      </w:r>
      <w:r>
        <w:rPr>
          <w:color w:val="231F20"/>
          <w:sz w:val="22"/>
        </w:rPr>
        <w:t>service</w:t>
      </w:r>
      <w:r>
        <w:rPr>
          <w:color w:val="231F20"/>
          <w:spacing w:val="-10"/>
          <w:sz w:val="22"/>
        </w:rPr>
        <w:t xml:space="preserve"> </w:t>
      </w:r>
      <w:r>
        <w:rPr>
          <w:color w:val="231F20"/>
          <w:sz w:val="22"/>
        </w:rPr>
        <w:t>desk</w:t>
      </w:r>
      <w:r>
        <w:rPr>
          <w:color w:val="231F20"/>
          <w:spacing w:val="-9"/>
          <w:sz w:val="22"/>
        </w:rPr>
        <w:t xml:space="preserve"> </w:t>
      </w:r>
      <w:r>
        <w:rPr>
          <w:color w:val="231F20"/>
          <w:sz w:val="22"/>
        </w:rPr>
        <w:t>to</w:t>
      </w:r>
      <w:r>
        <w:rPr>
          <w:color w:val="231F20"/>
          <w:spacing w:val="-9"/>
          <w:sz w:val="22"/>
        </w:rPr>
        <w:t xml:space="preserve"> </w:t>
      </w:r>
      <w:r>
        <w:rPr>
          <w:color w:val="231F20"/>
          <w:sz w:val="22"/>
        </w:rPr>
        <w:t>ask</w:t>
      </w:r>
      <w:r>
        <w:rPr>
          <w:color w:val="231F20"/>
          <w:spacing w:val="-10"/>
          <w:sz w:val="22"/>
        </w:rPr>
        <w:t xml:space="preserve"> </w:t>
      </w:r>
      <w:r>
        <w:rPr>
          <w:color w:val="231F20"/>
          <w:sz w:val="22"/>
        </w:rPr>
        <w:t>for</w:t>
      </w:r>
      <w:r>
        <w:rPr>
          <w:color w:val="231F20"/>
          <w:spacing w:val="-9"/>
          <w:sz w:val="22"/>
        </w:rPr>
        <w:t xml:space="preserve"> </w:t>
      </w:r>
      <w:r>
        <w:rPr>
          <w:color w:val="231F20"/>
          <w:sz w:val="22"/>
        </w:rPr>
        <w:t>audio</w:t>
      </w:r>
      <w:r>
        <w:rPr>
          <w:color w:val="231F20"/>
          <w:spacing w:val="-9"/>
          <w:sz w:val="22"/>
        </w:rPr>
        <w:t xml:space="preserve"> </w:t>
      </w:r>
      <w:r>
        <w:rPr>
          <w:color w:val="231F20"/>
          <w:sz w:val="22"/>
        </w:rPr>
        <w:t>guides,</w:t>
      </w:r>
      <w:r>
        <w:rPr>
          <w:color w:val="231F20"/>
          <w:spacing w:val="-10"/>
          <w:sz w:val="22"/>
        </w:rPr>
        <w:t xml:space="preserve"> </w:t>
      </w:r>
      <w:r>
        <w:rPr>
          <w:color w:val="231F20"/>
          <w:sz w:val="22"/>
        </w:rPr>
        <w:t>we</w:t>
      </w:r>
      <w:r>
        <w:rPr>
          <w:color w:val="231F20"/>
          <w:spacing w:val="-9"/>
          <w:sz w:val="22"/>
        </w:rPr>
        <w:t xml:space="preserve"> </w:t>
      </w:r>
      <w:r>
        <w:rPr>
          <w:color w:val="231F20"/>
          <w:sz w:val="22"/>
        </w:rPr>
        <w:t>heard</w:t>
      </w:r>
      <w:r>
        <w:rPr>
          <w:color w:val="231F20"/>
          <w:spacing w:val="-9"/>
          <w:sz w:val="22"/>
        </w:rPr>
        <w:t xml:space="preserve"> </w:t>
      </w:r>
      <w:r>
        <w:rPr>
          <w:color w:val="231F20"/>
          <w:sz w:val="22"/>
        </w:rPr>
        <w:t>it</w:t>
      </w:r>
      <w:r>
        <w:rPr>
          <w:color w:val="231F20"/>
          <w:spacing w:val="-10"/>
          <w:sz w:val="22"/>
        </w:rPr>
        <w:t xml:space="preserve"> </w:t>
      </w:r>
      <w:r>
        <w:rPr>
          <w:color w:val="231F20"/>
          <w:spacing w:val="-2"/>
          <w:sz w:val="22"/>
        </w:rPr>
        <w:t>announced</w:t>
      </w:r>
    </w:p>
    <w:p w14:paraId="7C1EB73D">
      <w:pPr>
        <w:pStyle w:val="11"/>
        <w:spacing w:before="27"/>
        <w:ind w:left="1922"/>
      </w:pPr>
      <w:r>
        <w:rPr>
          <w:color w:val="231F20"/>
          <w:spacing w:val="-2"/>
        </w:rPr>
        <w:t>that</w:t>
      </w:r>
      <w:r>
        <w:rPr>
          <w:color w:val="231F20"/>
          <w:spacing w:val="-10"/>
        </w:rPr>
        <w:t xml:space="preserve"> </w:t>
      </w:r>
      <w:r>
        <w:rPr>
          <w:color w:val="231F20"/>
          <w:spacing w:val="-2"/>
        </w:rPr>
        <w:t>there</w:t>
      </w:r>
      <w:r>
        <w:rPr>
          <w:color w:val="231F20"/>
          <w:spacing w:val="-10"/>
        </w:rPr>
        <w:t xml:space="preserve"> </w:t>
      </w:r>
      <w:r>
        <w:rPr>
          <w:color w:val="231F20"/>
          <w:spacing w:val="-2"/>
        </w:rPr>
        <w:t>were</w:t>
      </w:r>
      <w:r>
        <w:rPr>
          <w:color w:val="231F20"/>
          <w:spacing w:val="-10"/>
        </w:rPr>
        <w:t xml:space="preserve"> </w:t>
      </w:r>
      <w:r>
        <w:rPr>
          <w:color w:val="231F20"/>
          <w:spacing w:val="-2"/>
        </w:rPr>
        <w:t>no</w:t>
      </w:r>
      <w:r>
        <w:rPr>
          <w:color w:val="231F20"/>
          <w:spacing w:val="-10"/>
        </w:rPr>
        <w:t xml:space="preserve"> </w:t>
      </w:r>
      <w:r>
        <w:rPr>
          <w:color w:val="231F20"/>
          <w:spacing w:val="-2"/>
        </w:rPr>
        <w:t>audio</w:t>
      </w:r>
      <w:r>
        <w:rPr>
          <w:color w:val="231F20"/>
          <w:spacing w:val="-9"/>
        </w:rPr>
        <w:t xml:space="preserve"> </w:t>
      </w:r>
      <w:r>
        <w:rPr>
          <w:color w:val="231F20"/>
          <w:spacing w:val="-2"/>
        </w:rPr>
        <w:t>guides</w:t>
      </w:r>
      <w:r>
        <w:rPr>
          <w:color w:val="231F20"/>
          <w:spacing w:val="-10"/>
        </w:rPr>
        <w:t xml:space="preserve"> </w:t>
      </w:r>
      <w:r>
        <w:rPr>
          <w:color w:val="231F20"/>
          <w:spacing w:val="-2"/>
        </w:rPr>
        <w:t>left.</w:t>
      </w:r>
    </w:p>
    <w:p w14:paraId="41DF9628">
      <w:pPr>
        <w:pStyle w:val="15"/>
        <w:numPr>
          <w:ilvl w:val="0"/>
          <w:numId w:val="52"/>
        </w:numPr>
        <w:tabs>
          <w:tab w:val="left" w:pos="1922"/>
        </w:tabs>
        <w:spacing w:before="140" w:after="0" w:line="266" w:lineRule="auto"/>
        <w:ind w:left="1922" w:right="1358" w:hanging="341"/>
        <w:jc w:val="left"/>
        <w:rPr>
          <w:sz w:val="22"/>
        </w:rPr>
      </w:pPr>
      <w:r>
        <w:rPr>
          <w:color w:val="231F20"/>
          <w:sz w:val="22"/>
        </w:rPr>
        <w:t>We</w:t>
      </w:r>
      <w:r>
        <w:rPr>
          <w:color w:val="231F20"/>
          <w:spacing w:val="-16"/>
          <w:sz w:val="22"/>
        </w:rPr>
        <w:t xml:space="preserve"> </w:t>
      </w:r>
      <w:r>
        <w:rPr>
          <w:color w:val="231F20"/>
          <w:sz w:val="22"/>
        </w:rPr>
        <w:t>found</w:t>
      </w:r>
      <w:r>
        <w:rPr>
          <w:color w:val="231F20"/>
          <w:spacing w:val="-15"/>
          <w:sz w:val="22"/>
        </w:rPr>
        <w:t xml:space="preserve"> </w:t>
      </w:r>
      <w:r>
        <w:rPr>
          <w:color w:val="231F20"/>
          <w:sz w:val="22"/>
        </w:rPr>
        <w:t>ourselves</w:t>
      </w:r>
      <w:r>
        <w:rPr>
          <w:color w:val="231F20"/>
          <w:spacing w:val="-15"/>
          <w:sz w:val="22"/>
        </w:rPr>
        <w:t xml:space="preserve"> </w:t>
      </w:r>
      <w:r>
        <w:rPr>
          <w:color w:val="231F20"/>
          <w:sz w:val="22"/>
        </w:rPr>
        <w:t>very</w:t>
      </w:r>
      <w:r>
        <w:rPr>
          <w:color w:val="231F20"/>
          <w:spacing w:val="-16"/>
          <w:sz w:val="22"/>
        </w:rPr>
        <w:t xml:space="preserve"> </w:t>
      </w:r>
      <w:r>
        <w:rPr>
          <w:color w:val="231F20"/>
          <w:sz w:val="22"/>
        </w:rPr>
        <w:t>surprised</w:t>
      </w:r>
      <w:r>
        <w:rPr>
          <w:color w:val="231F20"/>
          <w:spacing w:val="-15"/>
          <w:sz w:val="22"/>
        </w:rPr>
        <w:t xml:space="preserve"> </w:t>
      </w:r>
      <w:r>
        <w:rPr>
          <w:color w:val="231F20"/>
          <w:sz w:val="22"/>
        </w:rPr>
        <w:t>by</w:t>
      </w:r>
      <w:r>
        <w:rPr>
          <w:color w:val="231F20"/>
          <w:spacing w:val="-15"/>
          <w:sz w:val="22"/>
        </w:rPr>
        <w:t xml:space="preserve"> </w:t>
      </w:r>
      <w:r>
        <w:rPr>
          <w:color w:val="231F20"/>
          <w:sz w:val="22"/>
        </w:rPr>
        <w:t>the</w:t>
      </w:r>
      <w:r>
        <w:rPr>
          <w:color w:val="231F20"/>
          <w:spacing w:val="-15"/>
          <w:sz w:val="22"/>
        </w:rPr>
        <w:t xml:space="preserve"> </w:t>
      </w:r>
      <w:r>
        <w:rPr>
          <w:color w:val="231F20"/>
          <w:sz w:val="22"/>
        </w:rPr>
        <w:t>large</w:t>
      </w:r>
      <w:r>
        <w:rPr>
          <w:color w:val="231F20"/>
          <w:spacing w:val="-15"/>
          <w:sz w:val="22"/>
        </w:rPr>
        <w:t xml:space="preserve"> </w:t>
      </w:r>
      <w:r>
        <w:rPr>
          <w:color w:val="231F20"/>
          <w:sz w:val="22"/>
        </w:rPr>
        <w:t>number</w:t>
      </w:r>
      <w:r>
        <w:rPr>
          <w:color w:val="231F20"/>
          <w:spacing w:val="-15"/>
          <w:sz w:val="22"/>
        </w:rPr>
        <w:t xml:space="preserve"> </w:t>
      </w:r>
      <w:r>
        <w:rPr>
          <w:color w:val="231F20"/>
          <w:sz w:val="22"/>
        </w:rPr>
        <w:t>of</w:t>
      </w:r>
      <w:r>
        <w:rPr>
          <w:color w:val="231F20"/>
          <w:spacing w:val="-16"/>
          <w:sz w:val="22"/>
        </w:rPr>
        <w:t xml:space="preserve"> </w:t>
      </w:r>
      <w:r>
        <w:rPr>
          <w:color w:val="231F20"/>
          <w:sz w:val="22"/>
        </w:rPr>
        <w:t>visitors</w:t>
      </w:r>
      <w:r>
        <w:rPr>
          <w:color w:val="231F20"/>
          <w:spacing w:val="-15"/>
          <w:sz w:val="22"/>
        </w:rPr>
        <w:t xml:space="preserve"> </w:t>
      </w:r>
      <w:r>
        <w:rPr>
          <w:color w:val="231F20"/>
          <w:sz w:val="22"/>
        </w:rPr>
        <w:t>and</w:t>
      </w:r>
      <w:r>
        <w:rPr>
          <w:color w:val="231F20"/>
          <w:spacing w:val="-15"/>
          <w:sz w:val="22"/>
        </w:rPr>
        <w:t xml:space="preserve"> </w:t>
      </w:r>
      <w:r>
        <w:rPr>
          <w:color w:val="231F20"/>
          <w:sz w:val="22"/>
        </w:rPr>
        <w:t>the</w:t>
      </w:r>
      <w:r>
        <w:rPr>
          <w:color w:val="231F20"/>
          <w:spacing w:val="-15"/>
          <w:sz w:val="22"/>
        </w:rPr>
        <w:t xml:space="preserve"> </w:t>
      </w:r>
      <w:r>
        <w:rPr>
          <w:color w:val="231F20"/>
          <w:sz w:val="22"/>
        </w:rPr>
        <w:t>amount</w:t>
      </w:r>
      <w:r>
        <w:rPr>
          <w:color w:val="231F20"/>
          <w:spacing w:val="-16"/>
          <w:sz w:val="22"/>
        </w:rPr>
        <w:t xml:space="preserve"> </w:t>
      </w:r>
      <w:r>
        <w:rPr>
          <w:color w:val="231F20"/>
          <w:sz w:val="22"/>
        </w:rPr>
        <w:t>of</w:t>
      </w:r>
      <w:r>
        <w:rPr>
          <w:color w:val="231F20"/>
          <w:spacing w:val="-15"/>
          <w:sz w:val="22"/>
        </w:rPr>
        <w:t xml:space="preserve"> </w:t>
      </w:r>
      <w:r>
        <w:rPr>
          <w:color w:val="231F20"/>
          <w:sz w:val="22"/>
        </w:rPr>
        <w:t>noise at the entrance of the National Gallery.</w:t>
      </w:r>
    </w:p>
    <w:p w14:paraId="7738A878">
      <w:pPr>
        <w:pStyle w:val="15"/>
        <w:numPr>
          <w:ilvl w:val="0"/>
          <w:numId w:val="52"/>
        </w:numPr>
        <w:tabs>
          <w:tab w:val="left" w:pos="1922"/>
        </w:tabs>
        <w:spacing w:before="112" w:after="0" w:line="266" w:lineRule="auto"/>
        <w:ind w:left="1922" w:right="1357" w:hanging="341"/>
        <w:jc w:val="left"/>
        <w:rPr>
          <w:sz w:val="22"/>
        </w:rPr>
      </w:pPr>
      <w:r>
        <w:rPr>
          <w:color w:val="231F20"/>
          <w:sz w:val="22"/>
        </w:rPr>
        <w:t>Judy</w:t>
      </w:r>
      <w:r>
        <w:rPr>
          <w:color w:val="231F20"/>
          <w:spacing w:val="-2"/>
          <w:sz w:val="22"/>
        </w:rPr>
        <w:t xml:space="preserve"> </w:t>
      </w:r>
      <w:r>
        <w:rPr>
          <w:color w:val="231F20"/>
          <w:sz w:val="22"/>
        </w:rPr>
        <w:t>had</w:t>
      </w:r>
      <w:r>
        <w:rPr>
          <w:color w:val="231F20"/>
          <w:spacing w:val="-2"/>
          <w:sz w:val="22"/>
        </w:rPr>
        <w:t xml:space="preserve"> </w:t>
      </w:r>
      <w:r>
        <w:rPr>
          <w:color w:val="231F20"/>
          <w:sz w:val="22"/>
        </w:rPr>
        <w:t>her</w:t>
      </w:r>
      <w:r>
        <w:rPr>
          <w:color w:val="231F20"/>
          <w:spacing w:val="-2"/>
          <w:sz w:val="22"/>
        </w:rPr>
        <w:t xml:space="preserve"> </w:t>
      </w:r>
      <w:r>
        <w:rPr>
          <w:color w:val="231F20"/>
          <w:sz w:val="22"/>
        </w:rPr>
        <w:t>eyes</w:t>
      </w:r>
      <w:r>
        <w:rPr>
          <w:color w:val="231F20"/>
          <w:spacing w:val="-2"/>
          <w:sz w:val="22"/>
        </w:rPr>
        <w:t xml:space="preserve"> </w:t>
      </w:r>
      <w:r>
        <w:rPr>
          <w:color w:val="231F20"/>
          <w:sz w:val="22"/>
        </w:rPr>
        <w:t>fixed</w:t>
      </w:r>
      <w:r>
        <w:rPr>
          <w:color w:val="231F20"/>
          <w:spacing w:val="-2"/>
          <w:sz w:val="22"/>
        </w:rPr>
        <w:t xml:space="preserve"> </w:t>
      </w:r>
      <w:r>
        <w:rPr>
          <w:color w:val="231F20"/>
          <w:sz w:val="22"/>
        </w:rPr>
        <w:t>on</w:t>
      </w:r>
      <w:r>
        <w:rPr>
          <w:color w:val="231F20"/>
          <w:spacing w:val="-2"/>
          <w:sz w:val="22"/>
        </w:rPr>
        <w:t xml:space="preserve"> </w:t>
      </w:r>
      <w:r>
        <w:rPr>
          <w:color w:val="231F20"/>
          <w:sz w:val="22"/>
        </w:rPr>
        <w:t>Van</w:t>
      </w:r>
      <w:r>
        <w:rPr>
          <w:color w:val="231F20"/>
          <w:spacing w:val="-2"/>
          <w:sz w:val="22"/>
        </w:rPr>
        <w:t xml:space="preserve"> </w:t>
      </w:r>
      <w:r>
        <w:rPr>
          <w:color w:val="231F20"/>
          <w:sz w:val="22"/>
        </w:rPr>
        <w:t>Gogh’s</w:t>
      </w:r>
      <w:r>
        <w:rPr>
          <w:color w:val="231F20"/>
          <w:spacing w:val="-2"/>
          <w:sz w:val="22"/>
        </w:rPr>
        <w:t xml:space="preserve"> </w:t>
      </w:r>
      <w:r>
        <w:rPr>
          <w:i/>
          <w:color w:val="231F20"/>
          <w:sz w:val="22"/>
        </w:rPr>
        <w:t>Sunflowers</w:t>
      </w:r>
      <w:r>
        <w:rPr>
          <w:color w:val="231F20"/>
          <w:sz w:val="22"/>
        </w:rPr>
        <w:t>.</w:t>
      </w:r>
      <w:r>
        <w:rPr>
          <w:color w:val="231F20"/>
          <w:spacing w:val="-2"/>
          <w:sz w:val="22"/>
        </w:rPr>
        <w:t xml:space="preserve"> </w:t>
      </w:r>
      <w:r>
        <w:rPr>
          <w:color w:val="231F20"/>
          <w:sz w:val="22"/>
        </w:rPr>
        <w:t>It</w:t>
      </w:r>
      <w:r>
        <w:rPr>
          <w:color w:val="231F20"/>
          <w:spacing w:val="-2"/>
          <w:sz w:val="22"/>
        </w:rPr>
        <w:t xml:space="preserve"> </w:t>
      </w:r>
      <w:r>
        <w:rPr>
          <w:color w:val="231F20"/>
          <w:sz w:val="22"/>
        </w:rPr>
        <w:t>was</w:t>
      </w:r>
      <w:r>
        <w:rPr>
          <w:color w:val="231F20"/>
          <w:spacing w:val="-2"/>
          <w:sz w:val="22"/>
        </w:rPr>
        <w:t xml:space="preserve"> </w:t>
      </w:r>
      <w:r>
        <w:rPr>
          <w:color w:val="231F20"/>
          <w:sz w:val="22"/>
        </w:rPr>
        <w:t>hard</w:t>
      </w:r>
      <w:r>
        <w:rPr>
          <w:color w:val="231F20"/>
          <w:spacing w:val="-2"/>
          <w:sz w:val="22"/>
        </w:rPr>
        <w:t xml:space="preserve"> </w:t>
      </w:r>
      <w:r>
        <w:rPr>
          <w:color w:val="231F20"/>
          <w:sz w:val="22"/>
        </w:rPr>
        <w:t>to</w:t>
      </w:r>
      <w:r>
        <w:rPr>
          <w:color w:val="231F20"/>
          <w:spacing w:val="-2"/>
          <w:sz w:val="22"/>
        </w:rPr>
        <w:t xml:space="preserve"> </w:t>
      </w:r>
      <w:r>
        <w:rPr>
          <w:color w:val="231F20"/>
          <w:sz w:val="22"/>
        </w:rPr>
        <w:t>approach</w:t>
      </w:r>
      <w:r>
        <w:rPr>
          <w:color w:val="231F20"/>
          <w:spacing w:val="-2"/>
          <w:sz w:val="22"/>
        </w:rPr>
        <w:t xml:space="preserve"> </w:t>
      </w:r>
      <w:r>
        <w:rPr>
          <w:color w:val="231F20"/>
          <w:sz w:val="22"/>
        </w:rPr>
        <w:t>the</w:t>
      </w:r>
      <w:r>
        <w:rPr>
          <w:color w:val="231F20"/>
          <w:spacing w:val="-2"/>
          <w:sz w:val="22"/>
        </w:rPr>
        <w:t xml:space="preserve"> </w:t>
      </w:r>
      <w:r>
        <w:rPr>
          <w:color w:val="231F20"/>
          <w:sz w:val="22"/>
        </w:rPr>
        <w:t>painting as there were so many people around.</w:t>
      </w:r>
    </w:p>
    <w:p w14:paraId="6D29B0BC">
      <w:pPr>
        <w:pStyle w:val="15"/>
        <w:numPr>
          <w:ilvl w:val="0"/>
          <w:numId w:val="52"/>
        </w:numPr>
        <w:tabs>
          <w:tab w:val="left" w:pos="1922"/>
        </w:tabs>
        <w:spacing w:before="112" w:after="0" w:line="240" w:lineRule="auto"/>
        <w:ind w:left="1922" w:right="0" w:hanging="340"/>
        <w:jc w:val="left"/>
        <w:rPr>
          <w:sz w:val="22"/>
        </w:rPr>
      </w:pPr>
      <w:r>
        <w:rPr>
          <w:color w:val="231F20"/>
          <w:spacing w:val="-8"/>
          <w:sz w:val="22"/>
        </w:rPr>
        <w:t>She</w:t>
      </w:r>
      <w:r>
        <w:rPr>
          <w:color w:val="231F20"/>
          <w:spacing w:val="-7"/>
          <w:sz w:val="22"/>
        </w:rPr>
        <w:t xml:space="preserve"> </w:t>
      </w:r>
      <w:r>
        <w:rPr>
          <w:color w:val="231F20"/>
          <w:spacing w:val="-8"/>
          <w:sz w:val="22"/>
        </w:rPr>
        <w:t>had</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copy</w:t>
      </w:r>
      <w:r>
        <w:rPr>
          <w:color w:val="231F20"/>
          <w:spacing w:val="-7"/>
          <w:sz w:val="22"/>
        </w:rPr>
        <w:t xml:space="preserve"> </w:t>
      </w:r>
      <w:r>
        <w:rPr>
          <w:color w:val="231F20"/>
          <w:spacing w:val="-8"/>
          <w:sz w:val="22"/>
        </w:rPr>
        <w:t>of</w:t>
      </w:r>
      <w:r>
        <w:rPr>
          <w:color w:val="231F20"/>
          <w:spacing w:val="-7"/>
          <w:sz w:val="22"/>
        </w:rPr>
        <w:t xml:space="preserve"> </w:t>
      </w:r>
      <w:r>
        <w:rPr>
          <w:color w:val="231F20"/>
          <w:spacing w:val="-8"/>
          <w:sz w:val="22"/>
        </w:rPr>
        <w:t>the</w:t>
      </w:r>
      <w:r>
        <w:rPr>
          <w:color w:val="231F20"/>
          <w:spacing w:val="-7"/>
          <w:sz w:val="22"/>
        </w:rPr>
        <w:t xml:space="preserve"> </w:t>
      </w:r>
      <w:r>
        <w:rPr>
          <w:color w:val="231F20"/>
          <w:spacing w:val="-8"/>
          <w:sz w:val="22"/>
        </w:rPr>
        <w:t>painting</w:t>
      </w:r>
      <w:r>
        <w:rPr>
          <w:color w:val="231F20"/>
          <w:spacing w:val="-7"/>
          <w:sz w:val="22"/>
        </w:rPr>
        <w:t xml:space="preserve"> </w:t>
      </w:r>
      <w:r>
        <w:rPr>
          <w:color w:val="231F20"/>
          <w:spacing w:val="-8"/>
          <w:sz w:val="22"/>
        </w:rPr>
        <w:t>boxed</w:t>
      </w:r>
      <w:r>
        <w:rPr>
          <w:color w:val="231F20"/>
          <w:spacing w:val="-7"/>
          <w:sz w:val="22"/>
        </w:rPr>
        <w:t xml:space="preserve"> </w:t>
      </w:r>
      <w:r>
        <w:rPr>
          <w:color w:val="231F20"/>
          <w:spacing w:val="-8"/>
          <w:sz w:val="22"/>
        </w:rPr>
        <w:t>to</w:t>
      </w:r>
      <w:r>
        <w:rPr>
          <w:color w:val="231F20"/>
          <w:spacing w:val="-7"/>
          <w:sz w:val="22"/>
        </w:rPr>
        <w:t xml:space="preserve"> </w:t>
      </w:r>
      <w:r>
        <w:rPr>
          <w:color w:val="231F20"/>
          <w:spacing w:val="-8"/>
          <w:sz w:val="22"/>
        </w:rPr>
        <w:t>ensure</w:t>
      </w:r>
      <w:r>
        <w:rPr>
          <w:color w:val="231F20"/>
          <w:spacing w:val="-2"/>
          <w:sz w:val="22"/>
        </w:rPr>
        <w:t xml:space="preserve"> </w:t>
      </w:r>
      <w:r>
        <w:rPr>
          <w:color w:val="231F20"/>
          <w:spacing w:val="-8"/>
          <w:sz w:val="22"/>
        </w:rPr>
        <w:t>that</w:t>
      </w:r>
      <w:r>
        <w:rPr>
          <w:color w:val="231F20"/>
          <w:spacing w:val="-7"/>
          <w:sz w:val="22"/>
        </w:rPr>
        <w:t xml:space="preserve"> </w:t>
      </w:r>
      <w:r>
        <w:rPr>
          <w:color w:val="231F20"/>
          <w:spacing w:val="-8"/>
          <w:sz w:val="22"/>
        </w:rPr>
        <w:t>it</w:t>
      </w:r>
      <w:r>
        <w:rPr>
          <w:color w:val="231F20"/>
          <w:spacing w:val="-7"/>
          <w:sz w:val="22"/>
        </w:rPr>
        <w:t xml:space="preserve"> </w:t>
      </w:r>
      <w:r>
        <w:rPr>
          <w:color w:val="231F20"/>
          <w:spacing w:val="-8"/>
          <w:sz w:val="22"/>
        </w:rPr>
        <w:t>was</w:t>
      </w:r>
      <w:r>
        <w:rPr>
          <w:color w:val="231F20"/>
          <w:spacing w:val="-7"/>
          <w:sz w:val="22"/>
        </w:rPr>
        <w:t xml:space="preserve"> </w:t>
      </w:r>
      <w:r>
        <w:rPr>
          <w:color w:val="231F20"/>
          <w:spacing w:val="-8"/>
          <w:sz w:val="22"/>
        </w:rPr>
        <w:t>delivered</w:t>
      </w:r>
      <w:r>
        <w:rPr>
          <w:color w:val="231F20"/>
          <w:spacing w:val="-7"/>
          <w:sz w:val="22"/>
        </w:rPr>
        <w:t xml:space="preserve"> </w:t>
      </w:r>
      <w:r>
        <w:rPr>
          <w:color w:val="231F20"/>
          <w:spacing w:val="-8"/>
          <w:sz w:val="22"/>
        </w:rPr>
        <w:t>safely.</w:t>
      </w:r>
    </w:p>
    <w:p w14:paraId="737604C3">
      <w:pPr>
        <w:pStyle w:val="11"/>
        <w:spacing w:before="2"/>
        <w:rPr>
          <w:sz w:val="23"/>
        </w:rPr>
      </w:pPr>
    </w:p>
    <w:p w14:paraId="45DA1BBB">
      <w:pPr>
        <w:spacing w:before="0" w:line="213" w:lineRule="auto"/>
        <w:ind w:left="1582" w:right="1294" w:firstLine="0"/>
        <w:jc w:val="left"/>
        <w:rPr>
          <w:rFonts w:ascii="Tahoma"/>
          <w:sz w:val="26"/>
        </w:rPr>
      </w:pPr>
      <w:r>
        <w:rPr>
          <w:rFonts w:ascii="Tahoma"/>
          <w:color w:val="7B3018"/>
          <w:sz w:val="26"/>
        </w:rPr>
        <w:t xml:space="preserve">Rewrite the sentences with past participles as the attribute, and then see </w:t>
      </w:r>
      <w:r>
        <w:rPr>
          <w:rFonts w:ascii="Tahoma"/>
          <w:color w:val="7B3018"/>
          <w:w w:val="105"/>
          <w:sz w:val="26"/>
        </w:rPr>
        <w:t>whether</w:t>
      </w:r>
      <w:r>
        <w:rPr>
          <w:rFonts w:ascii="Tahoma"/>
          <w:color w:val="7B3018"/>
          <w:spacing w:val="-12"/>
          <w:w w:val="105"/>
          <w:sz w:val="26"/>
        </w:rPr>
        <w:t xml:space="preserve"> </w:t>
      </w:r>
      <w:r>
        <w:rPr>
          <w:rFonts w:ascii="Tahoma"/>
          <w:color w:val="7B3018"/>
          <w:w w:val="105"/>
          <w:sz w:val="26"/>
        </w:rPr>
        <w:t>you</w:t>
      </w:r>
      <w:r>
        <w:rPr>
          <w:rFonts w:ascii="Tahoma"/>
          <w:color w:val="7B3018"/>
          <w:spacing w:val="-12"/>
          <w:w w:val="105"/>
          <w:sz w:val="26"/>
        </w:rPr>
        <w:t xml:space="preserve"> </w:t>
      </w:r>
      <w:r>
        <w:rPr>
          <w:rFonts w:ascii="Tahoma"/>
          <w:color w:val="7B3018"/>
          <w:w w:val="105"/>
          <w:sz w:val="26"/>
        </w:rPr>
        <w:t>can</w:t>
      </w:r>
      <w:r>
        <w:rPr>
          <w:rFonts w:ascii="Tahoma"/>
          <w:color w:val="7B3018"/>
          <w:spacing w:val="-12"/>
          <w:w w:val="105"/>
          <w:sz w:val="26"/>
        </w:rPr>
        <w:t xml:space="preserve"> </w:t>
      </w:r>
      <w:r>
        <w:rPr>
          <w:rFonts w:ascii="Tahoma"/>
          <w:color w:val="7B3018"/>
          <w:w w:val="105"/>
          <w:sz w:val="26"/>
        </w:rPr>
        <w:t>write</w:t>
      </w:r>
      <w:r>
        <w:rPr>
          <w:rFonts w:ascii="Tahoma"/>
          <w:color w:val="7B3018"/>
          <w:spacing w:val="-12"/>
          <w:w w:val="105"/>
          <w:sz w:val="26"/>
        </w:rPr>
        <w:t xml:space="preserve"> </w:t>
      </w:r>
      <w:r>
        <w:rPr>
          <w:rFonts w:ascii="Tahoma"/>
          <w:color w:val="7B3018"/>
          <w:w w:val="105"/>
          <w:sz w:val="26"/>
        </w:rPr>
        <w:t>a</w:t>
      </w:r>
      <w:r>
        <w:rPr>
          <w:rFonts w:ascii="Tahoma"/>
          <w:color w:val="7B3018"/>
          <w:spacing w:val="-12"/>
          <w:w w:val="105"/>
          <w:sz w:val="26"/>
        </w:rPr>
        <w:t xml:space="preserve"> </w:t>
      </w:r>
      <w:r>
        <w:rPr>
          <w:rFonts w:ascii="Tahoma"/>
          <w:color w:val="7B3018"/>
          <w:w w:val="105"/>
          <w:sz w:val="26"/>
        </w:rPr>
        <w:t>little</w:t>
      </w:r>
      <w:r>
        <w:rPr>
          <w:rFonts w:ascii="Tahoma"/>
          <w:color w:val="7B3018"/>
          <w:spacing w:val="-12"/>
          <w:w w:val="105"/>
          <w:sz w:val="26"/>
        </w:rPr>
        <w:t xml:space="preserve"> </w:t>
      </w:r>
      <w:r>
        <w:rPr>
          <w:rFonts w:ascii="Tahoma"/>
          <w:color w:val="7B3018"/>
          <w:w w:val="105"/>
          <w:sz w:val="26"/>
        </w:rPr>
        <w:t>story</w:t>
      </w:r>
      <w:r>
        <w:rPr>
          <w:rFonts w:ascii="Tahoma"/>
          <w:color w:val="7B3018"/>
          <w:spacing w:val="-12"/>
          <w:w w:val="105"/>
          <w:sz w:val="26"/>
        </w:rPr>
        <w:t xml:space="preserve"> </w:t>
      </w:r>
      <w:r>
        <w:rPr>
          <w:rFonts w:ascii="Tahoma"/>
          <w:color w:val="7B3018"/>
          <w:w w:val="105"/>
          <w:sz w:val="26"/>
        </w:rPr>
        <w:t>with</w:t>
      </w:r>
      <w:r>
        <w:rPr>
          <w:rFonts w:ascii="Tahoma"/>
          <w:color w:val="7B3018"/>
          <w:spacing w:val="-12"/>
          <w:w w:val="105"/>
          <w:sz w:val="26"/>
        </w:rPr>
        <w:t xml:space="preserve"> </w:t>
      </w:r>
      <w:r>
        <w:rPr>
          <w:rFonts w:ascii="Tahoma"/>
          <w:color w:val="7B3018"/>
          <w:w w:val="105"/>
          <w:sz w:val="26"/>
        </w:rPr>
        <w:t>them.</w:t>
      </w:r>
    </w:p>
    <w:p w14:paraId="691A217F">
      <w:pPr>
        <w:pStyle w:val="15"/>
        <w:numPr>
          <w:ilvl w:val="0"/>
          <w:numId w:val="53"/>
        </w:numPr>
        <w:tabs>
          <w:tab w:val="left" w:pos="1922"/>
        </w:tabs>
        <w:spacing w:before="219" w:after="0" w:line="240" w:lineRule="auto"/>
        <w:ind w:left="1922" w:right="0" w:hanging="340"/>
        <w:jc w:val="left"/>
        <w:rPr>
          <w:sz w:val="22"/>
        </w:rPr>
      </w:pPr>
      <w:r>
        <w:rPr>
          <w:color w:val="231F20"/>
          <w:sz w:val="22"/>
        </w:rPr>
        <w:t>Loch</w:t>
      </w:r>
      <w:r>
        <w:rPr>
          <w:color w:val="231F20"/>
          <w:spacing w:val="-14"/>
          <w:sz w:val="22"/>
        </w:rPr>
        <w:t xml:space="preserve"> </w:t>
      </w:r>
      <w:r>
        <w:rPr>
          <w:color w:val="231F20"/>
          <w:sz w:val="22"/>
        </w:rPr>
        <w:t>Ness</w:t>
      </w:r>
      <w:r>
        <w:rPr>
          <w:color w:val="231F20"/>
          <w:spacing w:val="-14"/>
          <w:sz w:val="22"/>
        </w:rPr>
        <w:t xml:space="preserve"> </w:t>
      </w:r>
      <w:r>
        <w:rPr>
          <w:color w:val="231F20"/>
          <w:sz w:val="22"/>
        </w:rPr>
        <w:t>was</w:t>
      </w:r>
      <w:r>
        <w:rPr>
          <w:color w:val="231F20"/>
          <w:spacing w:val="-13"/>
          <w:sz w:val="22"/>
        </w:rPr>
        <w:t xml:space="preserve"> </w:t>
      </w:r>
      <w:r>
        <w:rPr>
          <w:color w:val="231F20"/>
          <w:sz w:val="22"/>
        </w:rPr>
        <w:t>surrounded</w:t>
      </w:r>
      <w:r>
        <w:rPr>
          <w:color w:val="231F20"/>
          <w:spacing w:val="-14"/>
          <w:sz w:val="22"/>
        </w:rPr>
        <w:t xml:space="preserve"> </w:t>
      </w:r>
      <w:r>
        <w:rPr>
          <w:color w:val="231F20"/>
          <w:sz w:val="22"/>
        </w:rPr>
        <w:t>by</w:t>
      </w:r>
      <w:r>
        <w:rPr>
          <w:color w:val="231F20"/>
          <w:spacing w:val="-13"/>
          <w:sz w:val="22"/>
        </w:rPr>
        <w:t xml:space="preserve"> </w:t>
      </w:r>
      <w:r>
        <w:rPr>
          <w:color w:val="231F20"/>
          <w:sz w:val="22"/>
        </w:rPr>
        <w:t>beautiful</w:t>
      </w:r>
      <w:r>
        <w:rPr>
          <w:color w:val="231F20"/>
          <w:spacing w:val="-14"/>
          <w:sz w:val="22"/>
        </w:rPr>
        <w:t xml:space="preserve"> </w:t>
      </w:r>
      <w:r>
        <w:rPr>
          <w:color w:val="231F20"/>
          <w:sz w:val="22"/>
        </w:rPr>
        <w:t>natural</w:t>
      </w:r>
      <w:r>
        <w:rPr>
          <w:color w:val="231F20"/>
          <w:spacing w:val="-14"/>
          <w:sz w:val="22"/>
        </w:rPr>
        <w:t xml:space="preserve"> </w:t>
      </w:r>
      <w:r>
        <w:rPr>
          <w:color w:val="231F20"/>
          <w:sz w:val="22"/>
        </w:rPr>
        <w:t>landscape,</w:t>
      </w:r>
      <w:r>
        <w:rPr>
          <w:color w:val="231F20"/>
          <w:spacing w:val="-13"/>
          <w:sz w:val="22"/>
        </w:rPr>
        <w:t xml:space="preserve"> </w:t>
      </w:r>
      <w:r>
        <w:rPr>
          <w:color w:val="231F20"/>
          <w:sz w:val="22"/>
        </w:rPr>
        <w:t>which</w:t>
      </w:r>
      <w:r>
        <w:rPr>
          <w:color w:val="231F20"/>
          <w:spacing w:val="-14"/>
          <w:sz w:val="22"/>
        </w:rPr>
        <w:t xml:space="preserve"> </w:t>
      </w:r>
      <w:r>
        <w:rPr>
          <w:color w:val="231F20"/>
          <w:sz w:val="22"/>
        </w:rPr>
        <w:t>made</w:t>
      </w:r>
      <w:r>
        <w:rPr>
          <w:color w:val="231F20"/>
          <w:spacing w:val="-13"/>
          <w:sz w:val="22"/>
        </w:rPr>
        <w:t xml:space="preserve"> </w:t>
      </w:r>
      <w:r>
        <w:rPr>
          <w:color w:val="231F20"/>
          <w:sz w:val="22"/>
        </w:rPr>
        <w:t>it</w:t>
      </w:r>
      <w:r>
        <w:rPr>
          <w:color w:val="231F20"/>
          <w:spacing w:val="-14"/>
          <w:sz w:val="22"/>
        </w:rPr>
        <w:t xml:space="preserve"> </w:t>
      </w:r>
      <w:r>
        <w:rPr>
          <w:color w:val="231F20"/>
          <w:sz w:val="22"/>
        </w:rPr>
        <w:t>look</w:t>
      </w:r>
      <w:r>
        <w:rPr>
          <w:color w:val="231F20"/>
          <w:spacing w:val="-14"/>
          <w:sz w:val="22"/>
        </w:rPr>
        <w:t xml:space="preserve"> </w:t>
      </w:r>
      <w:r>
        <w:rPr>
          <w:color w:val="231F20"/>
          <w:spacing w:val="-2"/>
          <w:sz w:val="22"/>
        </w:rPr>
        <w:t>amazing.</w:t>
      </w:r>
    </w:p>
    <w:p w14:paraId="25708570">
      <w:pPr>
        <w:pStyle w:val="15"/>
        <w:numPr>
          <w:ilvl w:val="0"/>
          <w:numId w:val="53"/>
        </w:numPr>
        <w:tabs>
          <w:tab w:val="left" w:pos="1922"/>
        </w:tabs>
        <w:spacing w:before="141" w:after="0" w:line="240" w:lineRule="auto"/>
        <w:ind w:left="1922" w:right="0" w:hanging="340"/>
        <w:jc w:val="left"/>
        <w:rPr>
          <w:sz w:val="22"/>
        </w:rPr>
      </w:pPr>
      <w:r>
        <w:rPr>
          <w:color w:val="231F20"/>
          <w:sz w:val="22"/>
        </w:rPr>
        <w:t>Carl</w:t>
      </w:r>
      <w:r>
        <w:rPr>
          <w:color w:val="231F20"/>
          <w:spacing w:val="-13"/>
          <w:sz w:val="22"/>
        </w:rPr>
        <w:t xml:space="preserve"> </w:t>
      </w:r>
      <w:r>
        <w:rPr>
          <w:color w:val="231F20"/>
          <w:sz w:val="22"/>
        </w:rPr>
        <w:t>and</w:t>
      </w:r>
      <w:r>
        <w:rPr>
          <w:color w:val="231F20"/>
          <w:spacing w:val="-13"/>
          <w:sz w:val="22"/>
        </w:rPr>
        <w:t xml:space="preserve"> </w:t>
      </w:r>
      <w:r>
        <w:rPr>
          <w:color w:val="231F20"/>
          <w:sz w:val="22"/>
        </w:rPr>
        <w:t>his</w:t>
      </w:r>
      <w:r>
        <w:rPr>
          <w:color w:val="231F20"/>
          <w:spacing w:val="-13"/>
          <w:sz w:val="22"/>
        </w:rPr>
        <w:t xml:space="preserve"> </w:t>
      </w:r>
      <w:r>
        <w:rPr>
          <w:color w:val="231F20"/>
          <w:sz w:val="22"/>
        </w:rPr>
        <w:t>friends</w:t>
      </w:r>
      <w:r>
        <w:rPr>
          <w:color w:val="231F20"/>
          <w:spacing w:val="-12"/>
          <w:sz w:val="22"/>
        </w:rPr>
        <w:t xml:space="preserve"> </w:t>
      </w:r>
      <w:r>
        <w:rPr>
          <w:color w:val="231F20"/>
          <w:sz w:val="22"/>
        </w:rPr>
        <w:t>stayed</w:t>
      </w:r>
      <w:r>
        <w:rPr>
          <w:color w:val="231F20"/>
          <w:spacing w:val="-13"/>
          <w:sz w:val="22"/>
        </w:rPr>
        <w:t xml:space="preserve"> </w:t>
      </w:r>
      <w:r>
        <w:rPr>
          <w:color w:val="231F20"/>
          <w:sz w:val="22"/>
        </w:rPr>
        <w:t>with</w:t>
      </w:r>
      <w:r>
        <w:rPr>
          <w:color w:val="231F20"/>
          <w:spacing w:val="-13"/>
          <w:sz w:val="22"/>
        </w:rPr>
        <w:t xml:space="preserve"> </w:t>
      </w:r>
      <w:r>
        <w:rPr>
          <w:color w:val="231F20"/>
          <w:sz w:val="22"/>
        </w:rPr>
        <w:t>a</w:t>
      </w:r>
      <w:r>
        <w:rPr>
          <w:color w:val="231F20"/>
          <w:spacing w:val="-12"/>
          <w:sz w:val="22"/>
        </w:rPr>
        <w:t xml:space="preserve"> </w:t>
      </w:r>
      <w:r>
        <w:rPr>
          <w:color w:val="231F20"/>
          <w:sz w:val="22"/>
        </w:rPr>
        <w:t>generous</w:t>
      </w:r>
      <w:r>
        <w:rPr>
          <w:color w:val="231F20"/>
          <w:spacing w:val="-13"/>
          <w:sz w:val="22"/>
        </w:rPr>
        <w:t xml:space="preserve"> </w:t>
      </w:r>
      <w:r>
        <w:rPr>
          <w:color w:val="231F20"/>
          <w:sz w:val="22"/>
        </w:rPr>
        <w:t>family</w:t>
      </w:r>
      <w:r>
        <w:rPr>
          <w:color w:val="231F20"/>
          <w:spacing w:val="-13"/>
          <w:sz w:val="22"/>
        </w:rPr>
        <w:t xml:space="preserve"> </w:t>
      </w:r>
      <w:r>
        <w:rPr>
          <w:color w:val="231F20"/>
          <w:sz w:val="22"/>
        </w:rPr>
        <w:t>who</w:t>
      </w:r>
      <w:r>
        <w:rPr>
          <w:color w:val="231F20"/>
          <w:spacing w:val="-12"/>
          <w:sz w:val="22"/>
        </w:rPr>
        <w:t xml:space="preserve"> </w:t>
      </w:r>
      <w:r>
        <w:rPr>
          <w:color w:val="231F20"/>
          <w:sz w:val="22"/>
        </w:rPr>
        <w:t>offered</w:t>
      </w:r>
      <w:r>
        <w:rPr>
          <w:color w:val="231F20"/>
          <w:spacing w:val="-13"/>
          <w:sz w:val="22"/>
        </w:rPr>
        <w:t xml:space="preserve"> </w:t>
      </w:r>
      <w:r>
        <w:rPr>
          <w:color w:val="231F20"/>
          <w:sz w:val="22"/>
        </w:rPr>
        <w:t>them</w:t>
      </w:r>
      <w:r>
        <w:rPr>
          <w:color w:val="231F20"/>
          <w:spacing w:val="-13"/>
          <w:sz w:val="22"/>
        </w:rPr>
        <w:t xml:space="preserve"> </w:t>
      </w:r>
      <w:r>
        <w:rPr>
          <w:color w:val="231F20"/>
          <w:sz w:val="22"/>
        </w:rPr>
        <w:t>bread</w:t>
      </w:r>
      <w:r>
        <w:rPr>
          <w:color w:val="231F20"/>
          <w:spacing w:val="-13"/>
          <w:sz w:val="22"/>
        </w:rPr>
        <w:t xml:space="preserve"> </w:t>
      </w:r>
      <w:r>
        <w:rPr>
          <w:color w:val="231F20"/>
          <w:sz w:val="22"/>
        </w:rPr>
        <w:t>with</w:t>
      </w:r>
      <w:r>
        <w:rPr>
          <w:color w:val="231F20"/>
          <w:spacing w:val="-12"/>
          <w:sz w:val="22"/>
        </w:rPr>
        <w:t xml:space="preserve"> </w:t>
      </w:r>
      <w:r>
        <w:rPr>
          <w:color w:val="231F20"/>
          <w:sz w:val="22"/>
        </w:rPr>
        <w:t>butter</w:t>
      </w:r>
      <w:r>
        <w:rPr>
          <w:color w:val="231F20"/>
          <w:spacing w:val="-13"/>
          <w:sz w:val="22"/>
        </w:rPr>
        <w:t xml:space="preserve"> </w:t>
      </w:r>
      <w:r>
        <w:rPr>
          <w:color w:val="231F20"/>
          <w:spacing w:val="-5"/>
          <w:sz w:val="22"/>
        </w:rPr>
        <w:t>and</w:t>
      </w:r>
    </w:p>
    <w:p w14:paraId="15B989D7">
      <w:pPr>
        <w:pStyle w:val="11"/>
        <w:spacing w:before="27"/>
        <w:ind w:left="1922"/>
      </w:pPr>
      <w:r>
        <w:rPr>
          <w:color w:val="231F20"/>
        </w:rPr>
        <w:t>honey</w:t>
      </w:r>
      <w:r>
        <w:rPr>
          <w:color w:val="231F20"/>
          <w:spacing w:val="-1"/>
        </w:rPr>
        <w:t xml:space="preserve"> </w:t>
      </w:r>
      <w:r>
        <w:rPr>
          <w:color w:val="231F20"/>
        </w:rPr>
        <w:t>that was</w:t>
      </w:r>
      <w:r>
        <w:rPr>
          <w:color w:val="231F20"/>
          <w:spacing w:val="-1"/>
        </w:rPr>
        <w:t xml:space="preserve"> </w:t>
      </w:r>
      <w:r>
        <w:rPr>
          <w:color w:val="231F20"/>
          <w:spacing w:val="-2"/>
        </w:rPr>
        <w:t>homemade.</w:t>
      </w:r>
    </w:p>
    <w:p w14:paraId="5ECADA3C">
      <w:pPr>
        <w:pStyle w:val="15"/>
        <w:numPr>
          <w:ilvl w:val="0"/>
          <w:numId w:val="53"/>
        </w:numPr>
        <w:tabs>
          <w:tab w:val="left" w:pos="1922"/>
        </w:tabs>
        <w:spacing w:before="140" w:after="0" w:line="240" w:lineRule="auto"/>
        <w:ind w:left="1922" w:right="0" w:hanging="340"/>
        <w:jc w:val="left"/>
        <w:rPr>
          <w:sz w:val="22"/>
        </w:rPr>
      </w:pPr>
      <w:r>
        <w:rPr>
          <w:color w:val="231F20"/>
          <w:spacing w:val="-6"/>
          <w:sz w:val="22"/>
        </w:rPr>
        <w:t>The</w:t>
      </w:r>
      <w:r>
        <w:rPr>
          <w:color w:val="231F20"/>
          <w:spacing w:val="-2"/>
          <w:sz w:val="22"/>
        </w:rPr>
        <w:t xml:space="preserve"> </w:t>
      </w:r>
      <w:r>
        <w:rPr>
          <w:color w:val="231F20"/>
          <w:spacing w:val="-6"/>
          <w:sz w:val="22"/>
        </w:rPr>
        <w:t>family’s</w:t>
      </w:r>
      <w:r>
        <w:rPr>
          <w:color w:val="231F20"/>
          <w:spacing w:val="-2"/>
          <w:sz w:val="22"/>
        </w:rPr>
        <w:t xml:space="preserve"> </w:t>
      </w:r>
      <w:r>
        <w:rPr>
          <w:color w:val="231F20"/>
          <w:spacing w:val="-6"/>
          <w:sz w:val="22"/>
        </w:rPr>
        <w:t>ancestors</w:t>
      </w:r>
      <w:r>
        <w:rPr>
          <w:color w:val="231F20"/>
          <w:spacing w:val="-2"/>
          <w:sz w:val="22"/>
        </w:rPr>
        <w:t xml:space="preserve"> </w:t>
      </w:r>
      <w:r>
        <w:rPr>
          <w:color w:val="231F20"/>
          <w:spacing w:val="-6"/>
          <w:sz w:val="22"/>
        </w:rPr>
        <w:t>once</w:t>
      </w:r>
      <w:r>
        <w:rPr>
          <w:color w:val="231F20"/>
          <w:spacing w:val="-1"/>
          <w:sz w:val="22"/>
        </w:rPr>
        <w:t xml:space="preserve"> </w:t>
      </w:r>
      <w:r>
        <w:rPr>
          <w:color w:val="231F20"/>
          <w:spacing w:val="-6"/>
          <w:sz w:val="22"/>
        </w:rPr>
        <w:t>attended</w:t>
      </w:r>
      <w:r>
        <w:rPr>
          <w:color w:val="231F20"/>
          <w:spacing w:val="-2"/>
          <w:sz w:val="22"/>
        </w:rPr>
        <w:t xml:space="preserve"> </w:t>
      </w:r>
      <w:r>
        <w:rPr>
          <w:color w:val="231F20"/>
          <w:spacing w:val="-6"/>
          <w:sz w:val="22"/>
        </w:rPr>
        <w:t>to</w:t>
      </w:r>
      <w:r>
        <w:rPr>
          <w:color w:val="231F20"/>
          <w:spacing w:val="-2"/>
          <w:sz w:val="22"/>
        </w:rPr>
        <w:t xml:space="preserve"> </w:t>
      </w:r>
      <w:r>
        <w:rPr>
          <w:color w:val="231F20"/>
          <w:spacing w:val="-6"/>
          <w:sz w:val="22"/>
        </w:rPr>
        <w:t>soldiers</w:t>
      </w:r>
      <w:r>
        <w:rPr>
          <w:color w:val="231F20"/>
          <w:spacing w:val="-1"/>
          <w:sz w:val="22"/>
        </w:rPr>
        <w:t xml:space="preserve"> </w:t>
      </w:r>
      <w:r>
        <w:rPr>
          <w:color w:val="231F20"/>
          <w:spacing w:val="-6"/>
          <w:sz w:val="22"/>
        </w:rPr>
        <w:t>who</w:t>
      </w:r>
      <w:r>
        <w:rPr>
          <w:color w:val="231F20"/>
          <w:spacing w:val="-2"/>
          <w:sz w:val="22"/>
        </w:rPr>
        <w:t xml:space="preserve"> </w:t>
      </w:r>
      <w:r>
        <w:rPr>
          <w:color w:val="231F20"/>
          <w:spacing w:val="-6"/>
          <w:sz w:val="22"/>
        </w:rPr>
        <w:t>were</w:t>
      </w:r>
      <w:r>
        <w:rPr>
          <w:color w:val="231F20"/>
          <w:spacing w:val="-2"/>
          <w:sz w:val="22"/>
        </w:rPr>
        <w:t xml:space="preserve"> </w:t>
      </w:r>
      <w:r>
        <w:rPr>
          <w:color w:val="231F20"/>
          <w:spacing w:val="-6"/>
          <w:sz w:val="22"/>
        </w:rPr>
        <w:t>wounded</w:t>
      </w:r>
      <w:r>
        <w:rPr>
          <w:color w:val="231F20"/>
          <w:spacing w:val="-1"/>
          <w:sz w:val="22"/>
        </w:rPr>
        <w:t xml:space="preserve"> </w:t>
      </w:r>
      <w:r>
        <w:rPr>
          <w:color w:val="231F20"/>
          <w:spacing w:val="-6"/>
          <w:sz w:val="22"/>
        </w:rPr>
        <w:t>in</w:t>
      </w:r>
      <w:r>
        <w:rPr>
          <w:color w:val="231F20"/>
          <w:spacing w:val="-2"/>
          <w:sz w:val="22"/>
        </w:rPr>
        <w:t xml:space="preserve"> </w:t>
      </w:r>
      <w:r>
        <w:rPr>
          <w:color w:val="231F20"/>
          <w:spacing w:val="-6"/>
          <w:sz w:val="22"/>
        </w:rPr>
        <w:t>the</w:t>
      </w:r>
      <w:r>
        <w:rPr>
          <w:color w:val="231F20"/>
          <w:spacing w:val="-2"/>
          <w:sz w:val="22"/>
        </w:rPr>
        <w:t xml:space="preserve"> </w:t>
      </w:r>
      <w:r>
        <w:rPr>
          <w:color w:val="231F20"/>
          <w:spacing w:val="-6"/>
          <w:sz w:val="22"/>
        </w:rPr>
        <w:t>First</w:t>
      </w:r>
      <w:r>
        <w:rPr>
          <w:color w:val="231F20"/>
          <w:spacing w:val="-1"/>
          <w:sz w:val="22"/>
        </w:rPr>
        <w:t xml:space="preserve"> </w:t>
      </w:r>
      <w:r>
        <w:rPr>
          <w:color w:val="231F20"/>
          <w:spacing w:val="-6"/>
          <w:sz w:val="22"/>
        </w:rPr>
        <w:t>World</w:t>
      </w:r>
      <w:r>
        <w:rPr>
          <w:color w:val="231F20"/>
          <w:spacing w:val="-2"/>
          <w:sz w:val="22"/>
        </w:rPr>
        <w:t xml:space="preserve"> </w:t>
      </w:r>
      <w:r>
        <w:rPr>
          <w:color w:val="231F20"/>
          <w:spacing w:val="-6"/>
          <w:sz w:val="22"/>
        </w:rPr>
        <w:t>War.</w:t>
      </w:r>
    </w:p>
    <w:p w14:paraId="38769CF7">
      <w:pPr>
        <w:spacing w:after="0" w:line="240" w:lineRule="auto"/>
        <w:jc w:val="left"/>
        <w:rPr>
          <w:sz w:val="22"/>
        </w:rPr>
        <w:sectPr>
          <w:pgSz w:w="11910" w:h="16840"/>
          <w:pgMar w:top="0" w:right="0" w:bottom="0" w:left="0" w:header="720" w:footer="720" w:gutter="0"/>
          <w:cols w:space="720" w:num="1"/>
        </w:sectPr>
      </w:pPr>
    </w:p>
    <w:p w14:paraId="75E040AA">
      <w:pPr>
        <w:pStyle w:val="11"/>
        <w:rPr>
          <w:sz w:val="20"/>
        </w:rPr>
      </w:pPr>
    </w:p>
    <w:p w14:paraId="211149C0">
      <w:pPr>
        <w:pStyle w:val="11"/>
        <w:rPr>
          <w:sz w:val="20"/>
        </w:rPr>
      </w:pPr>
    </w:p>
    <w:p w14:paraId="487C9C91">
      <w:pPr>
        <w:pStyle w:val="11"/>
        <w:rPr>
          <w:sz w:val="20"/>
        </w:rPr>
      </w:pPr>
    </w:p>
    <w:p w14:paraId="11D589B0">
      <w:pPr>
        <w:pStyle w:val="11"/>
        <w:rPr>
          <w:sz w:val="20"/>
        </w:rPr>
      </w:pPr>
    </w:p>
    <w:p w14:paraId="1CBEDA9F">
      <w:pPr>
        <w:pStyle w:val="11"/>
        <w:spacing w:before="8"/>
        <w:rPr>
          <w:sz w:val="21"/>
        </w:rPr>
      </w:pPr>
    </w:p>
    <w:p w14:paraId="56C2134B">
      <w:pPr>
        <w:pStyle w:val="9"/>
        <w:spacing w:before="101"/>
        <w:ind w:left="1332"/>
      </w:pPr>
      <w:r>
        <mc:AlternateContent>
          <mc:Choice Requires="wps">
            <w:drawing>
              <wp:anchor distT="0" distB="0" distL="0" distR="0" simplePos="0" relativeHeight="251730944" behindDoc="0" locked="0" layoutInCell="1" allowOverlap="1">
                <wp:simplePos x="0" y="0"/>
                <wp:positionH relativeFrom="page">
                  <wp:posOffset>2755900</wp:posOffset>
                </wp:positionH>
                <wp:positionV relativeFrom="paragraph">
                  <wp:posOffset>-667385</wp:posOffset>
                </wp:positionV>
                <wp:extent cx="283210" cy="257175"/>
                <wp:effectExtent l="0" t="0" r="0" b="0"/>
                <wp:wrapNone/>
                <wp:docPr id="2116" name="Graphic 211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16" o:spid="_x0000_s1026" o:spt="100" style="position:absolute;left:0pt;margin-left:217pt;margin-top:-52.55pt;height:20.25pt;width:22.3pt;mso-position-horizontal-relative:page;z-index:251730944;mso-width-relative:page;mso-height-relative:page;" fillcolor="#2B7150" filled="t" stroked="f" coordsize="283210,257175" o:gfxdata="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YYuiF2gAAAAwBAAAPAAAAAAAAAAEAIAAAACIAAABkcnMvZG93bnJl&#10;di54bWxQSwECFAAUAAAACACHTuJAAh14l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2"/>
        </w:rPr>
        <w:t xml:space="preserve"> </w:t>
      </w:r>
      <w:r>
        <w:rPr>
          <w:color w:val="231F20"/>
        </w:rPr>
        <w:t>about</w:t>
      </w:r>
      <w:r>
        <w:rPr>
          <w:color w:val="231F20"/>
          <w:spacing w:val="-1"/>
        </w:rPr>
        <w:t xml:space="preserve"> </w:t>
      </w:r>
      <w:r>
        <w:rPr>
          <w:color w:val="231F20"/>
        </w:rPr>
        <w:t>a</w:t>
      </w:r>
      <w:r>
        <w:rPr>
          <w:color w:val="231F20"/>
          <w:spacing w:val="-2"/>
        </w:rPr>
        <w:t xml:space="preserve"> </w:t>
      </w:r>
      <w:r>
        <w:rPr>
          <w:color w:val="231F20"/>
        </w:rPr>
        <w:t>visit</w:t>
      </w:r>
      <w:r>
        <w:rPr>
          <w:color w:val="231F20"/>
          <w:spacing w:val="-1"/>
        </w:rPr>
        <w:t xml:space="preserve"> </w:t>
      </w:r>
      <w:r>
        <w:rPr>
          <w:color w:val="231F20"/>
        </w:rPr>
        <w:t>to</w:t>
      </w:r>
      <w:r>
        <w:rPr>
          <w:color w:val="231F20"/>
          <w:spacing w:val="-2"/>
        </w:rPr>
        <w:t xml:space="preserve"> </w:t>
      </w:r>
      <w:r>
        <w:rPr>
          <w:color w:val="231F20"/>
        </w:rPr>
        <w:t>a</w:t>
      </w:r>
      <w:r>
        <w:rPr>
          <w:color w:val="231F20"/>
          <w:spacing w:val="-1"/>
        </w:rPr>
        <w:t xml:space="preserve"> </w:t>
      </w:r>
      <w:r>
        <w:rPr>
          <w:color w:val="231F20"/>
        </w:rPr>
        <w:t>historic</w:t>
      </w:r>
      <w:r>
        <w:rPr>
          <w:color w:val="231F20"/>
          <w:spacing w:val="-2"/>
        </w:rPr>
        <w:t xml:space="preserve"> </w:t>
      </w:r>
      <w:r>
        <w:rPr>
          <w:color w:val="231F20"/>
        </w:rPr>
        <w:t>tourist</w:t>
      </w:r>
      <w:r>
        <w:rPr>
          <w:color w:val="231F20"/>
          <w:spacing w:val="-1"/>
        </w:rPr>
        <w:t xml:space="preserve"> </w:t>
      </w:r>
      <w:r>
        <w:rPr>
          <w:color w:val="231F20"/>
          <w:spacing w:val="-2"/>
        </w:rPr>
        <w:t>destination</w:t>
      </w:r>
    </w:p>
    <w:p w14:paraId="65F5DAD1">
      <w:pPr>
        <w:spacing w:before="277" w:line="208" w:lineRule="auto"/>
        <w:ind w:left="1757" w:right="1354" w:hanging="911"/>
        <w:jc w:val="left"/>
        <w:rPr>
          <w:rFonts w:ascii="Tahoma"/>
          <w:sz w:val="26"/>
        </w:rPr>
      </w:pPr>
      <w:r>
        <mc:AlternateContent>
          <mc:Choice Requires="wps">
            <w:drawing>
              <wp:anchor distT="0" distB="0" distL="0" distR="0" simplePos="0" relativeHeight="251727872" behindDoc="0" locked="0" layoutInCell="1" allowOverlap="1">
                <wp:simplePos x="0" y="0"/>
                <wp:positionH relativeFrom="page">
                  <wp:posOffset>1101090</wp:posOffset>
                </wp:positionH>
                <wp:positionV relativeFrom="paragraph">
                  <wp:posOffset>686435</wp:posOffset>
                </wp:positionV>
                <wp:extent cx="128905" cy="128270"/>
                <wp:effectExtent l="0" t="0" r="0" b="0"/>
                <wp:wrapNone/>
                <wp:docPr id="2117" name="Graphic 2117"/>
                <wp:cNvGraphicFramePr/>
                <a:graphic xmlns:a="http://schemas.openxmlformats.org/drawingml/2006/main">
                  <a:graphicData uri="http://schemas.microsoft.com/office/word/2010/wordprocessingShape">
                    <wps:wsp>
                      <wps:cNvSpPr/>
                      <wps:spPr>
                        <a:xfrm>
                          <a:off x="0" y="0"/>
                          <a:ext cx="128905" cy="128270"/>
                        </a:xfrm>
                        <a:custGeom>
                          <a:avLst/>
                          <a:gdLst/>
                          <a:ahLst/>
                          <a:cxnLst/>
                          <a:rect l="l" t="t" r="r" b="b"/>
                          <a:pathLst>
                            <a:path w="128905" h="128270">
                              <a:moveTo>
                                <a:pt x="0" y="128143"/>
                              </a:moveTo>
                              <a:lnTo>
                                <a:pt x="128397" y="128143"/>
                              </a:lnTo>
                              <a:lnTo>
                                <a:pt x="128397" y="0"/>
                              </a:lnTo>
                              <a:lnTo>
                                <a:pt x="0" y="0"/>
                              </a:lnTo>
                              <a:lnTo>
                                <a:pt x="0" y="128143"/>
                              </a:lnTo>
                              <a:close/>
                            </a:path>
                          </a:pathLst>
                        </a:custGeom>
                        <a:ln w="6604">
                          <a:solidFill>
                            <a:srgbClr val="C8785B"/>
                          </a:solidFill>
                          <a:prstDash val="solid"/>
                        </a:ln>
                      </wps:spPr>
                      <wps:bodyPr wrap="square" lIns="0" tIns="0" rIns="0" bIns="0" rtlCol="0">
                        <a:noAutofit/>
                      </wps:bodyPr>
                    </wps:wsp>
                  </a:graphicData>
                </a:graphic>
              </wp:anchor>
            </w:drawing>
          </mc:Choice>
          <mc:Fallback>
            <w:pict>
              <v:shape id="Graphic 2117" o:spid="_x0000_s1026" o:spt="100" style="position:absolute;left:0pt;margin-left:86.7pt;margin-top:54.05pt;height:10.1pt;width:10.15pt;mso-position-horizontal-relative:page;z-index:251727872;mso-width-relative:page;mso-height-relative:page;" filled="f" stroked="t" coordsize="128905,128270" o:gfxdata="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BGWrNkAAAALAQAADwAAAAAAAAABACAAAAAi&#10;AAAAZHJzL2Rvd25yZXYueG1sUEsBAhQAFAAAAAgAh07iQCtzqmNCAgAAFAUAAA4AAAAAAAAAAQAg&#10;AAAAKAEAAGRycy9lMm9Eb2MueG1sUEsFBgAAAAAGAAYAWQEAANwFAAAAAA==&#10;" path="m0,128143l128397,128143,128397,0,0,0,0,128143xe">
                <v:fill on="f" focussize="0,0"/>
                <v:stroke weight="0.52pt" color="#C8785B" joinstyle="round"/>
                <v:imagedata o:title=""/>
                <o:lock v:ext="edit" aspectratio="f"/>
                <v:textbox inset="0mm,0mm,0mm,0mm"/>
              </v:shape>
            </w:pict>
          </mc:Fallback>
        </mc:AlternateContent>
      </w:r>
      <w:r>
        <mc:AlternateContent>
          <mc:Choice Requires="wps">
            <w:drawing>
              <wp:anchor distT="0" distB="0" distL="0" distR="0" simplePos="0" relativeHeight="251728896" behindDoc="0" locked="0" layoutInCell="1" allowOverlap="1">
                <wp:simplePos x="0" y="0"/>
                <wp:positionH relativeFrom="page">
                  <wp:posOffset>1101090</wp:posOffset>
                </wp:positionH>
                <wp:positionV relativeFrom="paragraph">
                  <wp:posOffset>915035</wp:posOffset>
                </wp:positionV>
                <wp:extent cx="128905" cy="128270"/>
                <wp:effectExtent l="0" t="0" r="0" b="0"/>
                <wp:wrapNone/>
                <wp:docPr id="2118" name="Graphic 2118"/>
                <wp:cNvGraphicFramePr/>
                <a:graphic xmlns:a="http://schemas.openxmlformats.org/drawingml/2006/main">
                  <a:graphicData uri="http://schemas.microsoft.com/office/word/2010/wordprocessingShape">
                    <wps:wsp>
                      <wps:cNvSpPr/>
                      <wps:spPr>
                        <a:xfrm>
                          <a:off x="0" y="0"/>
                          <a:ext cx="128905" cy="128270"/>
                        </a:xfrm>
                        <a:custGeom>
                          <a:avLst/>
                          <a:gdLst/>
                          <a:ahLst/>
                          <a:cxnLst/>
                          <a:rect l="l" t="t" r="r" b="b"/>
                          <a:pathLst>
                            <a:path w="128905" h="128270">
                              <a:moveTo>
                                <a:pt x="0" y="128143"/>
                              </a:moveTo>
                              <a:lnTo>
                                <a:pt x="128397" y="128143"/>
                              </a:lnTo>
                              <a:lnTo>
                                <a:pt x="128397" y="0"/>
                              </a:lnTo>
                              <a:lnTo>
                                <a:pt x="0" y="0"/>
                              </a:lnTo>
                              <a:lnTo>
                                <a:pt x="0" y="128143"/>
                              </a:lnTo>
                              <a:close/>
                            </a:path>
                          </a:pathLst>
                        </a:custGeom>
                        <a:ln w="6604">
                          <a:solidFill>
                            <a:srgbClr val="C8785B"/>
                          </a:solidFill>
                          <a:prstDash val="solid"/>
                        </a:ln>
                      </wps:spPr>
                      <wps:bodyPr wrap="square" lIns="0" tIns="0" rIns="0" bIns="0" rtlCol="0">
                        <a:noAutofit/>
                      </wps:bodyPr>
                    </wps:wsp>
                  </a:graphicData>
                </a:graphic>
              </wp:anchor>
            </w:drawing>
          </mc:Choice>
          <mc:Fallback>
            <w:pict>
              <v:shape id="Graphic 2118" o:spid="_x0000_s1026" o:spt="100" style="position:absolute;left:0pt;margin-left:86.7pt;margin-top:72.05pt;height:10.1pt;width:10.15pt;mso-position-horizontal-relative:page;z-index:251728896;mso-width-relative:page;mso-height-relative:page;" filled="f" stroked="t" coordsize="128905,128270" o:gfxdata="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AfdYNkAAAALAQAADwAAAAAAAAABACAAAAAi&#10;AAAAZHJzL2Rvd25yZXYueG1sUEsBAhQAFAAAAAgAh07iQFuY2rxCAgAAFAUAAA4AAAAAAAAAAQAg&#10;AAAAKAEAAGRycy9lMm9Eb2MueG1sUEsFBgAAAAAGAAYAWQEAANwFAAAAAA==&#10;" path="m0,128143l128397,128143,128397,0,0,0,0,128143xe">
                <v:fill on="f" focussize="0,0"/>
                <v:stroke weight="0.52pt" color="#C8785B" joinstyle="round"/>
                <v:imagedata o:title=""/>
                <o:lock v:ext="edit" aspectratio="f"/>
                <v:textbox inset="0mm,0mm,0mm,0mm"/>
              </v:shape>
            </w:pict>
          </mc:Fallback>
        </mc:AlternateContent>
      </w:r>
      <w:r>
        <w:rPr>
          <w:rFonts w:ascii="Times New Roman"/>
          <w:spacing w:val="80"/>
          <w:w w:val="105"/>
          <w:sz w:val="20"/>
        </w:rPr>
        <w:t xml:space="preserve">    </w:t>
      </w:r>
      <w:r>
        <w:rPr>
          <w:rFonts w:ascii="Tahoma"/>
          <w:color w:val="7B3018"/>
          <w:w w:val="105"/>
          <w:sz w:val="26"/>
        </w:rPr>
        <w:t>Backpacker</w:t>
      </w:r>
      <w:r>
        <w:rPr>
          <w:rFonts w:ascii="Tahoma"/>
          <w:color w:val="7B3018"/>
          <w:spacing w:val="-24"/>
          <w:w w:val="105"/>
          <w:sz w:val="26"/>
        </w:rPr>
        <w:t xml:space="preserve"> </w:t>
      </w:r>
      <w:r>
        <w:rPr>
          <w:rFonts w:ascii="Tahoma"/>
          <w:color w:val="7B3018"/>
          <w:w w:val="105"/>
          <w:sz w:val="26"/>
        </w:rPr>
        <w:t>Paul</w:t>
      </w:r>
      <w:r>
        <w:rPr>
          <w:rFonts w:ascii="Tahoma"/>
          <w:color w:val="7B3018"/>
          <w:spacing w:val="-23"/>
          <w:w w:val="105"/>
          <w:sz w:val="26"/>
        </w:rPr>
        <w:t xml:space="preserve"> </w:t>
      </w:r>
      <w:r>
        <w:rPr>
          <w:rFonts w:ascii="Tahoma"/>
          <w:color w:val="7B3018"/>
          <w:w w:val="105"/>
          <w:sz w:val="26"/>
        </w:rPr>
        <w:t>is</w:t>
      </w:r>
      <w:r>
        <w:rPr>
          <w:rFonts w:ascii="Tahoma"/>
          <w:color w:val="7B3018"/>
          <w:spacing w:val="-23"/>
          <w:w w:val="105"/>
          <w:sz w:val="26"/>
        </w:rPr>
        <w:t xml:space="preserve"> </w:t>
      </w:r>
      <w:r>
        <w:rPr>
          <w:rFonts w:ascii="Tahoma"/>
          <w:color w:val="7B3018"/>
          <w:w w:val="105"/>
          <w:sz w:val="26"/>
        </w:rPr>
        <w:t>talking</w:t>
      </w:r>
      <w:r>
        <w:rPr>
          <w:rFonts w:ascii="Tahoma"/>
          <w:color w:val="7B3018"/>
          <w:spacing w:val="-23"/>
          <w:w w:val="105"/>
          <w:sz w:val="26"/>
        </w:rPr>
        <w:t xml:space="preserve"> </w:t>
      </w:r>
      <w:r>
        <w:rPr>
          <w:rFonts w:ascii="Tahoma"/>
          <w:color w:val="7B3018"/>
          <w:w w:val="105"/>
          <w:sz w:val="26"/>
        </w:rPr>
        <w:t>to</w:t>
      </w:r>
      <w:r>
        <w:rPr>
          <w:rFonts w:ascii="Tahoma"/>
          <w:color w:val="7B3018"/>
          <w:spacing w:val="-23"/>
          <w:w w:val="105"/>
          <w:sz w:val="26"/>
        </w:rPr>
        <w:t xml:space="preserve"> </w:t>
      </w:r>
      <w:r>
        <w:rPr>
          <w:rFonts w:ascii="Tahoma"/>
          <w:color w:val="7B3018"/>
          <w:w w:val="105"/>
          <w:sz w:val="26"/>
        </w:rPr>
        <w:t>a</w:t>
      </w:r>
      <w:r>
        <w:rPr>
          <w:rFonts w:ascii="Tahoma"/>
          <w:color w:val="7B3018"/>
          <w:spacing w:val="-23"/>
          <w:w w:val="105"/>
          <w:sz w:val="26"/>
        </w:rPr>
        <w:t xml:space="preserve"> </w:t>
      </w:r>
      <w:r>
        <w:rPr>
          <w:rFonts w:ascii="Tahoma"/>
          <w:color w:val="7B3018"/>
          <w:w w:val="105"/>
          <w:sz w:val="26"/>
        </w:rPr>
        <w:t>receptionist</w:t>
      </w:r>
      <w:r>
        <w:rPr>
          <w:rFonts w:ascii="Tahoma"/>
          <w:color w:val="7B3018"/>
          <w:spacing w:val="-23"/>
          <w:w w:val="105"/>
          <w:sz w:val="26"/>
        </w:rPr>
        <w:t xml:space="preserve"> </w:t>
      </w:r>
      <w:r>
        <w:rPr>
          <w:rFonts w:ascii="Tahoma"/>
          <w:color w:val="7B3018"/>
          <w:w w:val="105"/>
          <w:sz w:val="26"/>
        </w:rPr>
        <w:t>at</w:t>
      </w:r>
      <w:r>
        <w:rPr>
          <w:rFonts w:ascii="Tahoma"/>
          <w:color w:val="7B3018"/>
          <w:spacing w:val="-23"/>
          <w:w w:val="105"/>
          <w:sz w:val="26"/>
        </w:rPr>
        <w:t xml:space="preserve"> </w:t>
      </w:r>
      <w:r>
        <w:rPr>
          <w:rFonts w:ascii="Tahoma"/>
          <w:color w:val="7B3018"/>
          <w:w w:val="105"/>
          <w:sz w:val="26"/>
        </w:rPr>
        <w:t>an</w:t>
      </w:r>
      <w:r>
        <w:rPr>
          <w:rFonts w:ascii="Tahoma"/>
          <w:color w:val="7B3018"/>
          <w:spacing w:val="-23"/>
          <w:w w:val="105"/>
          <w:sz w:val="26"/>
        </w:rPr>
        <w:t xml:space="preserve"> </w:t>
      </w:r>
      <w:r>
        <w:rPr>
          <w:rFonts w:ascii="Tahoma"/>
          <w:color w:val="7B3018"/>
          <w:w w:val="105"/>
          <w:sz w:val="26"/>
        </w:rPr>
        <w:t>international</w:t>
      </w:r>
      <w:r>
        <w:rPr>
          <w:rFonts w:ascii="Tahoma"/>
          <w:color w:val="7B3018"/>
          <w:spacing w:val="-23"/>
          <w:w w:val="105"/>
          <w:sz w:val="26"/>
        </w:rPr>
        <w:t xml:space="preserve"> </w:t>
      </w:r>
      <w:r>
        <w:rPr>
          <w:rFonts w:ascii="Tahoma"/>
          <w:color w:val="7B3018"/>
          <w:w w:val="105"/>
          <w:sz w:val="26"/>
        </w:rPr>
        <w:t>youth</w:t>
      </w:r>
      <w:r>
        <w:rPr>
          <w:rFonts w:ascii="Tahoma"/>
          <w:color w:val="7B3018"/>
          <w:spacing w:val="-23"/>
          <w:w w:val="105"/>
          <w:sz w:val="26"/>
        </w:rPr>
        <w:t xml:space="preserve"> </w:t>
      </w:r>
      <w:r>
        <w:rPr>
          <w:rFonts w:ascii="Tahoma"/>
          <w:color w:val="7B3018"/>
          <w:w w:val="105"/>
          <w:sz w:val="26"/>
        </w:rPr>
        <w:t xml:space="preserve">hostel </w:t>
      </w:r>
      <w:r>
        <w:rPr>
          <w:rFonts w:ascii="Tahoma"/>
          <w:color w:val="7B3018"/>
          <w:sz w:val="26"/>
        </w:rPr>
        <w:t>in</w:t>
      </w:r>
      <w:r>
        <w:rPr>
          <w:rFonts w:ascii="Tahoma"/>
          <w:color w:val="7B3018"/>
          <w:spacing w:val="-3"/>
          <w:sz w:val="26"/>
        </w:rPr>
        <w:t xml:space="preserve"> </w:t>
      </w:r>
      <w:r>
        <w:rPr>
          <w:rFonts w:ascii="Tahoma"/>
          <w:color w:val="7B3018"/>
          <w:sz w:val="26"/>
        </w:rPr>
        <w:t>Pingyao,</w:t>
      </w:r>
      <w:r>
        <w:rPr>
          <w:rFonts w:ascii="Tahoma"/>
          <w:color w:val="7B3018"/>
          <w:spacing w:val="-2"/>
          <w:sz w:val="26"/>
        </w:rPr>
        <w:t xml:space="preserve"> </w:t>
      </w:r>
      <w:r>
        <w:rPr>
          <w:rFonts w:ascii="Tahoma"/>
          <w:color w:val="7B3018"/>
          <w:sz w:val="26"/>
        </w:rPr>
        <w:t>China.</w:t>
      </w:r>
      <w:r>
        <w:rPr>
          <w:rFonts w:ascii="Tahoma"/>
          <w:color w:val="7B3018"/>
          <w:spacing w:val="-3"/>
          <w:sz w:val="26"/>
        </w:rPr>
        <w:t xml:space="preserve"> </w:t>
      </w:r>
      <w:r>
        <w:rPr>
          <w:rFonts w:ascii="Tahoma"/>
          <w:color w:val="7B3018"/>
          <w:sz w:val="26"/>
        </w:rPr>
        <w:t>Listen</w:t>
      </w:r>
      <w:r>
        <w:rPr>
          <w:rFonts w:ascii="Tahoma"/>
          <w:color w:val="7B3018"/>
          <w:spacing w:val="-2"/>
          <w:sz w:val="26"/>
        </w:rPr>
        <w:t xml:space="preserve"> </w:t>
      </w:r>
      <w:r>
        <w:rPr>
          <w:rFonts w:ascii="Tahoma"/>
          <w:color w:val="7B3018"/>
          <w:sz w:val="26"/>
        </w:rPr>
        <w:t>to</w:t>
      </w:r>
      <w:r>
        <w:rPr>
          <w:rFonts w:ascii="Tahoma"/>
          <w:color w:val="7B3018"/>
          <w:spacing w:val="-3"/>
          <w:sz w:val="26"/>
        </w:rPr>
        <w:t xml:space="preserve"> </w:t>
      </w:r>
      <w:r>
        <w:rPr>
          <w:rFonts w:ascii="Tahoma"/>
          <w:color w:val="7B3018"/>
          <w:sz w:val="26"/>
        </w:rPr>
        <w:t>the</w:t>
      </w:r>
      <w:r>
        <w:rPr>
          <w:rFonts w:ascii="Tahoma"/>
          <w:color w:val="7B3018"/>
          <w:spacing w:val="-2"/>
          <w:sz w:val="26"/>
        </w:rPr>
        <w:t xml:space="preserve"> </w:t>
      </w:r>
      <w:r>
        <w:rPr>
          <w:rFonts w:ascii="Tahoma"/>
          <w:color w:val="7B3018"/>
          <w:sz w:val="26"/>
        </w:rPr>
        <w:t>conversation</w:t>
      </w:r>
      <w:r>
        <w:rPr>
          <w:rFonts w:ascii="Tahoma"/>
          <w:color w:val="7B3018"/>
          <w:spacing w:val="-3"/>
          <w:sz w:val="26"/>
        </w:rPr>
        <w:t xml:space="preserve"> </w:t>
      </w:r>
      <w:r>
        <w:rPr>
          <w:rFonts w:ascii="Tahoma"/>
          <w:color w:val="7B3018"/>
          <w:sz w:val="26"/>
        </w:rPr>
        <w:t>and</w:t>
      </w:r>
      <w:r>
        <w:rPr>
          <w:rFonts w:ascii="Tahoma"/>
          <w:color w:val="7B3018"/>
          <w:spacing w:val="-2"/>
          <w:sz w:val="26"/>
        </w:rPr>
        <w:t xml:space="preserve"> </w:t>
      </w:r>
      <w:r>
        <w:rPr>
          <w:rFonts w:ascii="Tahoma"/>
          <w:color w:val="7B3018"/>
          <w:sz w:val="26"/>
        </w:rPr>
        <w:t>tick</w:t>
      </w:r>
      <w:r>
        <w:rPr>
          <w:rFonts w:ascii="Tahoma"/>
          <w:color w:val="7B3018"/>
          <w:spacing w:val="-3"/>
          <w:sz w:val="26"/>
        </w:rPr>
        <w:t xml:space="preserve"> </w:t>
      </w:r>
      <w:r>
        <w:rPr>
          <w:rFonts w:ascii="Tahoma"/>
          <w:color w:val="7B3018"/>
          <w:sz w:val="26"/>
        </w:rPr>
        <w:t>the</w:t>
      </w:r>
      <w:r>
        <w:rPr>
          <w:rFonts w:ascii="Tahoma"/>
          <w:color w:val="7B3018"/>
          <w:spacing w:val="-2"/>
          <w:sz w:val="26"/>
        </w:rPr>
        <w:t xml:space="preserve"> </w:t>
      </w:r>
      <w:r>
        <w:rPr>
          <w:rFonts w:ascii="Tahoma"/>
          <w:color w:val="7B3018"/>
          <w:sz w:val="26"/>
        </w:rPr>
        <w:t>places</w:t>
      </w:r>
      <w:r>
        <w:rPr>
          <w:rFonts w:ascii="Tahoma"/>
          <w:color w:val="7B3018"/>
          <w:spacing w:val="-2"/>
          <w:sz w:val="26"/>
        </w:rPr>
        <w:t xml:space="preserve"> mentioned.</w:t>
      </w:r>
    </w:p>
    <w:p w14:paraId="5713F77D">
      <w:pPr>
        <w:pStyle w:val="11"/>
        <w:spacing w:before="9"/>
        <w:rPr>
          <w:rFonts w:ascii="Tahoma"/>
          <w:sz w:val="17"/>
        </w:rPr>
      </w:pPr>
    </w:p>
    <w:tbl>
      <w:tblPr>
        <w:tblStyle w:val="12"/>
        <w:tblW w:w="0" w:type="auto"/>
        <w:tblInd w:w="19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8"/>
        <w:gridCol w:w="3407"/>
        <w:gridCol w:w="2565"/>
      </w:tblGrid>
      <w:tr w14:paraId="768C3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 w:hRule="atLeast"/>
        </w:trPr>
        <w:tc>
          <w:tcPr>
            <w:tcW w:w="2698" w:type="dxa"/>
          </w:tcPr>
          <w:p w14:paraId="28F7211E">
            <w:pPr>
              <w:pStyle w:val="16"/>
              <w:spacing w:before="6"/>
              <w:ind w:left="50"/>
              <w:rPr>
                <w:sz w:val="22"/>
              </w:rPr>
            </w:pPr>
            <w:r>
              <w:rPr>
                <w:color w:val="231F20"/>
                <w:spacing w:val="-2"/>
                <w:sz w:val="22"/>
              </w:rPr>
              <w:t>Ming-Qing</w:t>
            </w:r>
            <w:r>
              <w:rPr>
                <w:color w:val="231F20"/>
                <w:spacing w:val="-13"/>
                <w:sz w:val="22"/>
              </w:rPr>
              <w:t xml:space="preserve"> </w:t>
            </w:r>
            <w:r>
              <w:rPr>
                <w:color w:val="231F20"/>
                <w:spacing w:val="-2"/>
                <w:sz w:val="22"/>
              </w:rPr>
              <w:t>Street</w:t>
            </w:r>
          </w:p>
        </w:tc>
        <w:tc>
          <w:tcPr>
            <w:tcW w:w="3407" w:type="dxa"/>
          </w:tcPr>
          <w:p w14:paraId="4C7A8B61">
            <w:pPr>
              <w:pStyle w:val="16"/>
              <w:spacing w:before="6"/>
              <w:ind w:left="443"/>
              <w:rPr>
                <w:sz w:val="22"/>
              </w:rPr>
            </w:pPr>
            <w:r>
              <mc:AlternateContent>
                <mc:Choice Requires="wpg">
                  <w:drawing>
                    <wp:anchor distT="0" distB="0" distL="0" distR="0" simplePos="0" relativeHeight="251880448" behindDoc="1" locked="0" layoutInCell="1" allowOverlap="1">
                      <wp:simplePos x="0" y="0"/>
                      <wp:positionH relativeFrom="column">
                        <wp:posOffset>107315</wp:posOffset>
                      </wp:positionH>
                      <wp:positionV relativeFrom="paragraph">
                        <wp:posOffset>19685</wp:posOffset>
                      </wp:positionV>
                      <wp:extent cx="135255" cy="135255"/>
                      <wp:effectExtent l="0" t="0" r="0" b="0"/>
                      <wp:wrapNone/>
                      <wp:docPr id="2123" name="Group 2123"/>
                      <wp:cNvGraphicFramePr/>
                      <a:graphic xmlns:a="http://schemas.openxmlformats.org/drawingml/2006/main">
                        <a:graphicData uri="http://schemas.microsoft.com/office/word/2010/wordprocessingGroup">
                          <wpg:wgp>
                            <wpg:cNvGrpSpPr/>
                            <wpg:grpSpPr>
                              <a:xfrm>
                                <a:off x="0" y="0"/>
                                <a:ext cx="135255" cy="135255"/>
                                <a:chOff x="0" y="0"/>
                                <a:chExt cx="135255" cy="135255"/>
                              </a:xfrm>
                            </wpg:grpSpPr>
                            <wps:wsp>
                              <wps:cNvPr id="2124" name="Graphic 2124"/>
                              <wps:cNvSpPr/>
                              <wps:spPr>
                                <a:xfrm>
                                  <a:off x="3301" y="3301"/>
                                  <a:ext cx="128270" cy="128270"/>
                                </a:xfrm>
                                <a:custGeom>
                                  <a:avLst/>
                                  <a:gdLst/>
                                  <a:ahLst/>
                                  <a:cxnLst/>
                                  <a:rect l="l" t="t" r="r" b="b"/>
                                  <a:pathLst>
                                    <a:path w="128270" h="128270">
                                      <a:moveTo>
                                        <a:pt x="0" y="128143"/>
                                      </a:moveTo>
                                      <a:lnTo>
                                        <a:pt x="128143" y="128143"/>
                                      </a:lnTo>
                                      <a:lnTo>
                                        <a:pt x="128143" y="0"/>
                                      </a:lnTo>
                                      <a:lnTo>
                                        <a:pt x="0" y="0"/>
                                      </a:lnTo>
                                      <a:lnTo>
                                        <a:pt x="0" y="128143"/>
                                      </a:lnTo>
                                      <a:close/>
                                    </a:path>
                                  </a:pathLst>
                                </a:custGeom>
                                <a:ln w="6604">
                                  <a:solidFill>
                                    <a:srgbClr val="C8785B"/>
                                  </a:solidFill>
                                  <a:prstDash val="solid"/>
                                </a:ln>
                              </wps:spPr>
                              <wps:bodyPr wrap="square" lIns="0" tIns="0" rIns="0" bIns="0" rtlCol="0">
                                <a:noAutofit/>
                              </wps:bodyPr>
                            </wps:wsp>
                          </wpg:wgp>
                        </a:graphicData>
                      </a:graphic>
                    </wp:anchor>
                  </w:drawing>
                </mc:Choice>
                <mc:Fallback>
                  <w:pict>
                    <v:group id="Group 2123" o:spid="_x0000_s1026" o:spt="203" style="position:absolute;left:0pt;margin-left:8.45pt;margin-top:1.55pt;height:10.65pt;width:10.65pt;z-index:-251436032;mso-width-relative:page;mso-height-relative:page;" coordsize="135255,135255" o:gfxdata="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yybK49YAAAAGAQAADwAAAAAAAAABACAAAAAiAAAAZHJzL2Rvd25yZXYueG1sUEsBAhQAFAAAAAgA&#10;h07iQFtEmfiZAgAATAYAAA4AAAAAAAAAAQAgAAAAJQEAAGRycy9lMm9Eb2MueG1sUEsFBgAAAAAG&#10;AAYAWQEAADAGAAAAAA==&#10;">
                      <o:lock v:ext="edit" aspectratio="f"/>
                      <v:shape id="Graphic 2124" o:spid="_x0000_s1026" o:spt="100" style="position:absolute;left:3301;top:3301;height:128270;width:128270;" filled="f" stroked="t" coordsize="128270,128270" o:gfxdata="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z35t74A&#10;AADdAAAADwAAAAAAAAABACAAAAAiAAAAZHJzL2Rvd25yZXYueG1sUEsBAhQAFAAAAAgAh07iQDMv&#10;BZ47AAAAOQAAABAAAAAAAAAAAQAgAAAADQEAAGRycy9zaGFwZXhtbC54bWxQSwUGAAAAAAYABgBb&#10;AQAAtwMAAAAA&#10;" path="m0,128143l128143,128143,128143,0,0,0,0,128143xe">
                        <v:fill on="f" focussize="0,0"/>
                        <v:stroke weight="0.52pt" color="#C8785B" joinstyle="round"/>
                        <v:imagedata o:title=""/>
                        <o:lock v:ext="edit" aspectratio="f"/>
                        <v:textbox inset="0mm,0mm,0mm,0mm"/>
                      </v:shape>
                    </v:group>
                  </w:pict>
                </mc:Fallback>
              </mc:AlternateContent>
            </w:r>
            <w:r>
              <w:rPr>
                <w:color w:val="231F20"/>
                <w:spacing w:val="-4"/>
                <w:sz w:val="22"/>
              </w:rPr>
              <w:t>Ancient Government</w:t>
            </w:r>
            <w:r>
              <w:rPr>
                <w:color w:val="231F20"/>
                <w:spacing w:val="-3"/>
                <w:sz w:val="22"/>
              </w:rPr>
              <w:t xml:space="preserve"> </w:t>
            </w:r>
            <w:r>
              <w:rPr>
                <w:color w:val="231F20"/>
                <w:spacing w:val="-4"/>
                <w:sz w:val="22"/>
              </w:rPr>
              <w:t>Office</w:t>
            </w:r>
          </w:p>
        </w:tc>
        <w:tc>
          <w:tcPr>
            <w:tcW w:w="2565" w:type="dxa"/>
          </w:tcPr>
          <w:p w14:paraId="4A21B0AA">
            <w:pPr>
              <w:pStyle w:val="16"/>
              <w:spacing w:before="6"/>
              <w:ind w:left="416"/>
              <w:rPr>
                <w:sz w:val="22"/>
              </w:rPr>
            </w:pPr>
            <w:r>
              <mc:AlternateContent>
                <mc:Choice Requires="wpg">
                  <w:drawing>
                    <wp:anchor distT="0" distB="0" distL="0" distR="0" simplePos="0" relativeHeight="251881472" behindDoc="1" locked="0" layoutInCell="1" allowOverlap="1">
                      <wp:simplePos x="0" y="0"/>
                      <wp:positionH relativeFrom="column">
                        <wp:posOffset>90170</wp:posOffset>
                      </wp:positionH>
                      <wp:positionV relativeFrom="paragraph">
                        <wp:posOffset>19685</wp:posOffset>
                      </wp:positionV>
                      <wp:extent cx="135255" cy="135255"/>
                      <wp:effectExtent l="0" t="0" r="0" b="0"/>
                      <wp:wrapNone/>
                      <wp:docPr id="2125" name="Group 2125"/>
                      <wp:cNvGraphicFramePr/>
                      <a:graphic xmlns:a="http://schemas.openxmlformats.org/drawingml/2006/main">
                        <a:graphicData uri="http://schemas.microsoft.com/office/word/2010/wordprocessingGroup">
                          <wpg:wgp>
                            <wpg:cNvGrpSpPr/>
                            <wpg:grpSpPr>
                              <a:xfrm>
                                <a:off x="0" y="0"/>
                                <a:ext cx="135255" cy="135255"/>
                                <a:chOff x="0" y="0"/>
                                <a:chExt cx="135255" cy="135255"/>
                              </a:xfrm>
                            </wpg:grpSpPr>
                            <wps:wsp>
                              <wps:cNvPr id="2126" name="Graphic 2126"/>
                              <wps:cNvSpPr/>
                              <wps:spPr>
                                <a:xfrm>
                                  <a:off x="3301" y="3301"/>
                                  <a:ext cx="128905" cy="128270"/>
                                </a:xfrm>
                                <a:custGeom>
                                  <a:avLst/>
                                  <a:gdLst/>
                                  <a:ahLst/>
                                  <a:cxnLst/>
                                  <a:rect l="l" t="t" r="r" b="b"/>
                                  <a:pathLst>
                                    <a:path w="128905" h="128270">
                                      <a:moveTo>
                                        <a:pt x="0" y="128143"/>
                                      </a:moveTo>
                                      <a:lnTo>
                                        <a:pt x="128397" y="128143"/>
                                      </a:lnTo>
                                      <a:lnTo>
                                        <a:pt x="128397" y="0"/>
                                      </a:lnTo>
                                      <a:lnTo>
                                        <a:pt x="0" y="0"/>
                                      </a:lnTo>
                                      <a:lnTo>
                                        <a:pt x="0" y="128143"/>
                                      </a:lnTo>
                                      <a:close/>
                                    </a:path>
                                  </a:pathLst>
                                </a:custGeom>
                                <a:ln w="6604">
                                  <a:solidFill>
                                    <a:srgbClr val="C8785B"/>
                                  </a:solidFill>
                                  <a:prstDash val="solid"/>
                                </a:ln>
                              </wps:spPr>
                              <wps:bodyPr wrap="square" lIns="0" tIns="0" rIns="0" bIns="0" rtlCol="0">
                                <a:noAutofit/>
                              </wps:bodyPr>
                            </wps:wsp>
                          </wpg:wgp>
                        </a:graphicData>
                      </a:graphic>
                    </wp:anchor>
                  </w:drawing>
                </mc:Choice>
                <mc:Fallback>
                  <w:pict>
                    <v:group id="Group 2125" o:spid="_x0000_s1026" o:spt="203" style="position:absolute;left:0pt;margin-left:7.1pt;margin-top:1.55pt;height:10.65pt;width:10.65pt;z-index:-251435008;mso-width-relative:page;mso-height-relative:page;" coordsize="135255,135255" o:gfxdata="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tNVhNUAAAAGAQAADwAAAAAAAAABACAAAAAiAAAAZHJzL2Rvd25yZXYueG1sUEsBAhQA&#10;FAAAAAgAh07iQDVqlNqgAgAATAYAAA4AAAAAAAAAAQAgAAAAJAEAAGRycy9lMm9Eb2MueG1sUEsF&#10;BgAAAAAGAAYAWQEAADYGAAAAAA==&#10;">
                      <o:lock v:ext="edit" aspectratio="f"/>
                      <v:shape id="Graphic 2126" o:spid="_x0000_s1026" o:spt="100" style="position:absolute;left:3301;top:3301;height:128270;width:128905;" filled="f" stroked="t" coordsize="128905,128270" o:gfxdata="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5sAS&#10;wAAAAN0AAAAPAAAAAAAAAAEAIAAAACIAAABkcnMvZG93bnJldi54bWxQSwECFAAUAAAACACHTuJA&#10;My8FnjsAAAA5AAAAEAAAAAAAAAABACAAAAAPAQAAZHJzL3NoYXBleG1sLnhtbFBLBQYAAAAABgAG&#10;AFsBAAC5AwAAAAA=&#10;" path="m0,128143l128397,128143,128397,0,0,0,0,128143xe">
                        <v:fill on="f" focussize="0,0"/>
                        <v:stroke weight="0.52pt" color="#C8785B" joinstyle="round"/>
                        <v:imagedata o:title=""/>
                        <o:lock v:ext="edit" aspectratio="f"/>
                        <v:textbox inset="0mm,0mm,0mm,0mm"/>
                      </v:shape>
                    </v:group>
                  </w:pict>
                </mc:Fallback>
              </mc:AlternateContent>
            </w:r>
            <w:r>
              <w:rPr>
                <w:color w:val="231F20"/>
                <w:spacing w:val="-8"/>
                <w:sz w:val="22"/>
              </w:rPr>
              <w:t>Qiao</w:t>
            </w:r>
            <w:r>
              <w:rPr>
                <w:color w:val="231F20"/>
                <w:sz w:val="22"/>
              </w:rPr>
              <w:t xml:space="preserve"> </w:t>
            </w:r>
            <w:r>
              <w:rPr>
                <w:color w:val="231F20"/>
                <w:spacing w:val="-8"/>
                <w:sz w:val="22"/>
              </w:rPr>
              <w:t>Family</w:t>
            </w:r>
            <w:r>
              <w:rPr>
                <w:color w:val="231F20"/>
                <w:sz w:val="22"/>
              </w:rPr>
              <w:t xml:space="preserve"> </w:t>
            </w:r>
            <w:r>
              <w:rPr>
                <w:color w:val="231F20"/>
                <w:spacing w:val="-8"/>
                <w:sz w:val="22"/>
              </w:rPr>
              <w:t>Courtyard</w:t>
            </w:r>
          </w:p>
        </w:tc>
      </w:tr>
      <w:tr w14:paraId="129F9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0" w:hRule="atLeast"/>
        </w:trPr>
        <w:tc>
          <w:tcPr>
            <w:tcW w:w="2698" w:type="dxa"/>
          </w:tcPr>
          <w:p w14:paraId="455512C5">
            <w:pPr>
              <w:pStyle w:val="16"/>
              <w:spacing w:before="56"/>
              <w:ind w:left="50"/>
              <w:rPr>
                <w:sz w:val="22"/>
              </w:rPr>
            </w:pPr>
            <w:r>
              <w:rPr>
                <w:color w:val="231F20"/>
                <w:spacing w:val="-8"/>
                <w:sz w:val="22"/>
              </w:rPr>
              <w:t>Wang</w:t>
            </w:r>
            <w:r>
              <w:rPr>
                <w:color w:val="231F20"/>
                <w:spacing w:val="-2"/>
                <w:sz w:val="22"/>
              </w:rPr>
              <w:t xml:space="preserve"> </w:t>
            </w:r>
            <w:r>
              <w:rPr>
                <w:color w:val="231F20"/>
                <w:spacing w:val="-8"/>
                <w:sz w:val="22"/>
              </w:rPr>
              <w:t>Family</w:t>
            </w:r>
            <w:r>
              <w:rPr>
                <w:color w:val="231F20"/>
                <w:spacing w:val="-2"/>
                <w:sz w:val="22"/>
              </w:rPr>
              <w:t xml:space="preserve"> </w:t>
            </w:r>
            <w:r>
              <w:rPr>
                <w:color w:val="231F20"/>
                <w:spacing w:val="-8"/>
                <w:sz w:val="22"/>
              </w:rPr>
              <w:t>Courtyard</w:t>
            </w:r>
          </w:p>
        </w:tc>
        <w:tc>
          <w:tcPr>
            <w:tcW w:w="3407" w:type="dxa"/>
          </w:tcPr>
          <w:p w14:paraId="6F5F0D27">
            <w:pPr>
              <w:pStyle w:val="16"/>
              <w:spacing w:before="56"/>
              <w:ind w:left="443"/>
              <w:rPr>
                <w:sz w:val="22"/>
              </w:rPr>
            </w:pPr>
            <w:r>
              <mc:AlternateContent>
                <mc:Choice Requires="wpg">
                  <w:drawing>
                    <wp:anchor distT="0" distB="0" distL="0" distR="0" simplePos="0" relativeHeight="251882496" behindDoc="1" locked="0" layoutInCell="1" allowOverlap="1">
                      <wp:simplePos x="0" y="0"/>
                      <wp:positionH relativeFrom="column">
                        <wp:posOffset>107315</wp:posOffset>
                      </wp:positionH>
                      <wp:positionV relativeFrom="paragraph">
                        <wp:posOffset>51435</wp:posOffset>
                      </wp:positionV>
                      <wp:extent cx="135255" cy="135255"/>
                      <wp:effectExtent l="0" t="0" r="0" b="0"/>
                      <wp:wrapNone/>
                      <wp:docPr id="2127" name="Group 2127"/>
                      <wp:cNvGraphicFramePr/>
                      <a:graphic xmlns:a="http://schemas.openxmlformats.org/drawingml/2006/main">
                        <a:graphicData uri="http://schemas.microsoft.com/office/word/2010/wordprocessingGroup">
                          <wpg:wgp>
                            <wpg:cNvGrpSpPr/>
                            <wpg:grpSpPr>
                              <a:xfrm>
                                <a:off x="0" y="0"/>
                                <a:ext cx="135255" cy="135255"/>
                                <a:chOff x="0" y="0"/>
                                <a:chExt cx="135255" cy="135255"/>
                              </a:xfrm>
                            </wpg:grpSpPr>
                            <wps:wsp>
                              <wps:cNvPr id="2128" name="Graphic 2128"/>
                              <wps:cNvSpPr/>
                              <wps:spPr>
                                <a:xfrm>
                                  <a:off x="3301" y="3301"/>
                                  <a:ext cx="128270" cy="128270"/>
                                </a:xfrm>
                                <a:custGeom>
                                  <a:avLst/>
                                  <a:gdLst/>
                                  <a:ahLst/>
                                  <a:cxnLst/>
                                  <a:rect l="l" t="t" r="r" b="b"/>
                                  <a:pathLst>
                                    <a:path w="128270" h="128270">
                                      <a:moveTo>
                                        <a:pt x="0" y="128143"/>
                                      </a:moveTo>
                                      <a:lnTo>
                                        <a:pt x="128143" y="128143"/>
                                      </a:lnTo>
                                      <a:lnTo>
                                        <a:pt x="128143" y="0"/>
                                      </a:lnTo>
                                      <a:lnTo>
                                        <a:pt x="0" y="0"/>
                                      </a:lnTo>
                                      <a:lnTo>
                                        <a:pt x="0" y="128143"/>
                                      </a:lnTo>
                                      <a:close/>
                                    </a:path>
                                  </a:pathLst>
                                </a:custGeom>
                                <a:ln w="6604">
                                  <a:solidFill>
                                    <a:srgbClr val="C8785B"/>
                                  </a:solidFill>
                                  <a:prstDash val="solid"/>
                                </a:ln>
                              </wps:spPr>
                              <wps:bodyPr wrap="square" lIns="0" tIns="0" rIns="0" bIns="0" rtlCol="0">
                                <a:noAutofit/>
                              </wps:bodyPr>
                            </wps:wsp>
                          </wpg:wgp>
                        </a:graphicData>
                      </a:graphic>
                    </wp:anchor>
                  </w:drawing>
                </mc:Choice>
                <mc:Fallback>
                  <w:pict>
                    <v:group id="Group 2127" o:spid="_x0000_s1026" o:spt="203" style="position:absolute;left:0pt;margin-left:8.45pt;margin-top:4.05pt;height:10.65pt;width:10.65pt;z-index:-251433984;mso-width-relative:page;mso-height-relative:page;" coordsize="135255,135255" o:gfxdata="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bq20HWAAAABgEAAA8AAAAAAAAAAQAgAAAAIgAAAGRycy9kb3ducmV2LnhtbFBLAQIUABQAAAAI&#10;AIdO4kBdcnc7mgIAAEwGAAAOAAAAAAAAAAEAIAAAACUBAABkcnMvZTJvRG9jLnhtbFBLBQYAAAAA&#10;BgAGAFkBAAAxBgAAAAA=&#10;">
                      <o:lock v:ext="edit" aspectratio="f"/>
                      <v:shape id="Graphic 2128" o:spid="_x0000_s1026" o:spt="100" style="position:absolute;left:3301;top:3301;height:128270;width:128270;" filled="f" stroked="t" coordsize="128270,128270" o:gfxdata="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DzsrsAAADd&#10;AAAADwAAAAAAAAABACAAAAAiAAAAZHJzL2Rvd25yZXYueG1sUEsBAhQAFAAAAAgAh07iQDMvBZ47&#10;AAAAOQAAABAAAAAAAAAAAQAgAAAACgEAAGRycy9zaGFwZXhtbC54bWxQSwUGAAAAAAYABgBbAQAA&#10;tAMAAAAA&#10;" path="m0,128143l128143,128143,128143,0,0,0,0,128143xe">
                        <v:fill on="f" focussize="0,0"/>
                        <v:stroke weight="0.52pt" color="#C8785B" joinstyle="round"/>
                        <v:imagedata o:title=""/>
                        <o:lock v:ext="edit" aspectratio="f"/>
                        <v:textbox inset="0mm,0mm,0mm,0mm"/>
                      </v:shape>
                    </v:group>
                  </w:pict>
                </mc:Fallback>
              </mc:AlternateContent>
            </w:r>
            <w:r>
              <w:rPr>
                <w:color w:val="231F20"/>
                <w:spacing w:val="-5"/>
                <w:sz w:val="22"/>
              </w:rPr>
              <w:t>Rishengchang</w:t>
            </w:r>
            <w:r>
              <w:rPr>
                <w:color w:val="231F20"/>
                <w:spacing w:val="3"/>
                <w:sz w:val="22"/>
              </w:rPr>
              <w:t xml:space="preserve"> </w:t>
            </w:r>
            <w:r>
              <w:rPr>
                <w:color w:val="231F20"/>
                <w:spacing w:val="-4"/>
                <w:sz w:val="22"/>
              </w:rPr>
              <w:t>Bank</w:t>
            </w:r>
          </w:p>
        </w:tc>
        <w:tc>
          <w:tcPr>
            <w:tcW w:w="2565" w:type="dxa"/>
          </w:tcPr>
          <w:p w14:paraId="0C9E161B">
            <w:pPr>
              <w:pStyle w:val="16"/>
              <w:spacing w:before="56"/>
              <w:ind w:left="416"/>
              <w:rPr>
                <w:sz w:val="22"/>
              </w:rPr>
            </w:pPr>
            <w:r>
              <mc:AlternateContent>
                <mc:Choice Requires="wpg">
                  <w:drawing>
                    <wp:anchor distT="0" distB="0" distL="0" distR="0" simplePos="0" relativeHeight="251882496" behindDoc="1" locked="0" layoutInCell="1" allowOverlap="1">
                      <wp:simplePos x="0" y="0"/>
                      <wp:positionH relativeFrom="column">
                        <wp:posOffset>90170</wp:posOffset>
                      </wp:positionH>
                      <wp:positionV relativeFrom="paragraph">
                        <wp:posOffset>51435</wp:posOffset>
                      </wp:positionV>
                      <wp:extent cx="135255" cy="135255"/>
                      <wp:effectExtent l="0" t="0" r="0" b="0"/>
                      <wp:wrapNone/>
                      <wp:docPr id="2129" name="Group 2129"/>
                      <wp:cNvGraphicFramePr/>
                      <a:graphic xmlns:a="http://schemas.openxmlformats.org/drawingml/2006/main">
                        <a:graphicData uri="http://schemas.microsoft.com/office/word/2010/wordprocessingGroup">
                          <wpg:wgp>
                            <wpg:cNvGrpSpPr/>
                            <wpg:grpSpPr>
                              <a:xfrm>
                                <a:off x="0" y="0"/>
                                <a:ext cx="135255" cy="135255"/>
                                <a:chOff x="0" y="0"/>
                                <a:chExt cx="135255" cy="135255"/>
                              </a:xfrm>
                            </wpg:grpSpPr>
                            <wps:wsp>
                              <wps:cNvPr id="2130" name="Graphic 2130"/>
                              <wps:cNvSpPr/>
                              <wps:spPr>
                                <a:xfrm>
                                  <a:off x="3301" y="3301"/>
                                  <a:ext cx="128905" cy="128270"/>
                                </a:xfrm>
                                <a:custGeom>
                                  <a:avLst/>
                                  <a:gdLst/>
                                  <a:ahLst/>
                                  <a:cxnLst/>
                                  <a:rect l="l" t="t" r="r" b="b"/>
                                  <a:pathLst>
                                    <a:path w="128905" h="128270">
                                      <a:moveTo>
                                        <a:pt x="0" y="128143"/>
                                      </a:moveTo>
                                      <a:lnTo>
                                        <a:pt x="128397" y="128143"/>
                                      </a:lnTo>
                                      <a:lnTo>
                                        <a:pt x="128397" y="0"/>
                                      </a:lnTo>
                                      <a:lnTo>
                                        <a:pt x="0" y="0"/>
                                      </a:lnTo>
                                      <a:lnTo>
                                        <a:pt x="0" y="128143"/>
                                      </a:lnTo>
                                      <a:close/>
                                    </a:path>
                                  </a:pathLst>
                                </a:custGeom>
                                <a:ln w="6604">
                                  <a:solidFill>
                                    <a:srgbClr val="C8785B"/>
                                  </a:solidFill>
                                  <a:prstDash val="solid"/>
                                </a:ln>
                              </wps:spPr>
                              <wps:bodyPr wrap="square" lIns="0" tIns="0" rIns="0" bIns="0" rtlCol="0">
                                <a:noAutofit/>
                              </wps:bodyPr>
                            </wps:wsp>
                          </wpg:wgp>
                        </a:graphicData>
                      </a:graphic>
                    </wp:anchor>
                  </w:drawing>
                </mc:Choice>
                <mc:Fallback>
                  <w:pict>
                    <v:group id="Group 2129" o:spid="_x0000_s1026" o:spt="203" style="position:absolute;left:0pt;margin-left:7.1pt;margin-top:4.05pt;height:10.65pt;width:10.65pt;z-index:-251433984;mso-width-relative:page;mso-height-relative:page;" coordsize="135255,135255" o:gfxdata="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gx9EJtYAAAAGAQAADwAAAAAAAAABACAAAAAiAAAAZHJzL2Rvd25yZXYueG1sUEsBAhQA&#10;FAAAAAgAh07iQLxVJG6fAgAATAYAAA4AAAAAAAAAAQAgAAAAJQEAAGRycy9lMm9Eb2MueG1sUEsF&#10;BgAAAAAGAAYAWQEAADYGAAAAAA==&#10;">
                      <o:lock v:ext="edit" aspectratio="f"/>
                      <v:shape id="Graphic 2130" o:spid="_x0000_s1026" o:spt="100" style="position:absolute;left:3301;top:3301;height:128270;width:128905;" filled="f" stroked="t" coordsize="128905,128270" o:gfxdata="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mmsgvQAA&#10;AN0AAAAPAAAAAAAAAAEAIAAAACIAAABkcnMvZG93bnJldi54bWxQSwECFAAUAAAACACHTuJAMy8F&#10;njsAAAA5AAAAEAAAAAAAAAABACAAAAAMAQAAZHJzL3NoYXBleG1sLnhtbFBLBQYAAAAABgAGAFsB&#10;AAC2AwAAAAA=&#10;" path="m0,128143l128397,128143,128397,0,0,0,0,128143xe">
                        <v:fill on="f" focussize="0,0"/>
                        <v:stroke weight="0.52pt" color="#C8785B" joinstyle="round"/>
                        <v:imagedata o:title=""/>
                        <o:lock v:ext="edit" aspectratio="f"/>
                        <v:textbox inset="0mm,0mm,0mm,0mm"/>
                      </v:shape>
                    </v:group>
                  </w:pict>
                </mc:Fallback>
              </mc:AlternateContent>
            </w:r>
            <w:r>
              <w:rPr>
                <w:color w:val="231F20"/>
                <w:sz w:val="22"/>
              </w:rPr>
              <w:t>Mount</w:t>
            </w:r>
            <w:r>
              <w:rPr>
                <w:color w:val="231F20"/>
                <w:spacing w:val="-7"/>
                <w:sz w:val="22"/>
              </w:rPr>
              <w:t xml:space="preserve"> </w:t>
            </w:r>
            <w:r>
              <w:rPr>
                <w:color w:val="231F20"/>
                <w:spacing w:val="-4"/>
                <w:sz w:val="22"/>
              </w:rPr>
              <w:t>Mian</w:t>
            </w:r>
          </w:p>
        </w:tc>
      </w:tr>
      <w:tr w14:paraId="0352E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 w:hRule="atLeast"/>
        </w:trPr>
        <w:tc>
          <w:tcPr>
            <w:tcW w:w="2698" w:type="dxa"/>
          </w:tcPr>
          <w:p w14:paraId="559A6A53">
            <w:pPr>
              <w:pStyle w:val="16"/>
              <w:spacing w:before="56" w:line="233" w:lineRule="exact"/>
              <w:ind w:left="50"/>
              <w:rPr>
                <w:sz w:val="22"/>
              </w:rPr>
            </w:pPr>
            <w:r>
              <w:rPr>
                <w:color w:val="231F20"/>
                <w:sz w:val="22"/>
              </w:rPr>
              <w:t>the</w:t>
            </w:r>
            <w:r>
              <w:rPr>
                <w:color w:val="231F20"/>
                <w:spacing w:val="-10"/>
                <w:sz w:val="22"/>
              </w:rPr>
              <w:t xml:space="preserve"> </w:t>
            </w:r>
            <w:r>
              <w:rPr>
                <w:color w:val="231F20"/>
                <w:sz w:val="22"/>
              </w:rPr>
              <w:t>city</w:t>
            </w:r>
            <w:r>
              <w:rPr>
                <w:color w:val="231F20"/>
                <w:spacing w:val="-10"/>
                <w:sz w:val="22"/>
              </w:rPr>
              <w:t xml:space="preserve"> </w:t>
            </w:r>
            <w:r>
              <w:rPr>
                <w:color w:val="231F20"/>
                <w:spacing w:val="-4"/>
                <w:sz w:val="22"/>
              </w:rPr>
              <w:t>wall</w:t>
            </w:r>
          </w:p>
        </w:tc>
        <w:tc>
          <w:tcPr>
            <w:tcW w:w="3407" w:type="dxa"/>
          </w:tcPr>
          <w:p w14:paraId="67632C89">
            <w:pPr>
              <w:pStyle w:val="16"/>
              <w:spacing w:before="56" w:line="233" w:lineRule="exact"/>
              <w:ind w:left="443"/>
              <w:rPr>
                <w:sz w:val="22"/>
              </w:rPr>
            </w:pPr>
            <w:r>
              <mc:AlternateContent>
                <mc:Choice Requires="wpg">
                  <w:drawing>
                    <wp:anchor distT="0" distB="0" distL="0" distR="0" simplePos="0" relativeHeight="251883520" behindDoc="1" locked="0" layoutInCell="1" allowOverlap="1">
                      <wp:simplePos x="0" y="0"/>
                      <wp:positionH relativeFrom="column">
                        <wp:posOffset>107315</wp:posOffset>
                      </wp:positionH>
                      <wp:positionV relativeFrom="paragraph">
                        <wp:posOffset>51435</wp:posOffset>
                      </wp:positionV>
                      <wp:extent cx="135255" cy="135255"/>
                      <wp:effectExtent l="0" t="0" r="0" b="0"/>
                      <wp:wrapNone/>
                      <wp:docPr id="2131" name="Group 2131"/>
                      <wp:cNvGraphicFramePr/>
                      <a:graphic xmlns:a="http://schemas.openxmlformats.org/drawingml/2006/main">
                        <a:graphicData uri="http://schemas.microsoft.com/office/word/2010/wordprocessingGroup">
                          <wpg:wgp>
                            <wpg:cNvGrpSpPr/>
                            <wpg:grpSpPr>
                              <a:xfrm>
                                <a:off x="0" y="0"/>
                                <a:ext cx="135255" cy="135255"/>
                                <a:chOff x="0" y="0"/>
                                <a:chExt cx="135255" cy="135255"/>
                              </a:xfrm>
                            </wpg:grpSpPr>
                            <wps:wsp>
                              <wps:cNvPr id="2132" name="Graphic 2132"/>
                              <wps:cNvSpPr/>
                              <wps:spPr>
                                <a:xfrm>
                                  <a:off x="3301" y="3301"/>
                                  <a:ext cx="128270" cy="128270"/>
                                </a:xfrm>
                                <a:custGeom>
                                  <a:avLst/>
                                  <a:gdLst/>
                                  <a:ahLst/>
                                  <a:cxnLst/>
                                  <a:rect l="l" t="t" r="r" b="b"/>
                                  <a:pathLst>
                                    <a:path w="128270" h="128270">
                                      <a:moveTo>
                                        <a:pt x="0" y="128143"/>
                                      </a:moveTo>
                                      <a:lnTo>
                                        <a:pt x="128143" y="128143"/>
                                      </a:lnTo>
                                      <a:lnTo>
                                        <a:pt x="128143" y="0"/>
                                      </a:lnTo>
                                      <a:lnTo>
                                        <a:pt x="0" y="0"/>
                                      </a:lnTo>
                                      <a:lnTo>
                                        <a:pt x="0" y="128143"/>
                                      </a:lnTo>
                                      <a:close/>
                                    </a:path>
                                  </a:pathLst>
                                </a:custGeom>
                                <a:ln w="6604">
                                  <a:solidFill>
                                    <a:srgbClr val="C8785B"/>
                                  </a:solidFill>
                                  <a:prstDash val="solid"/>
                                </a:ln>
                              </wps:spPr>
                              <wps:bodyPr wrap="square" lIns="0" tIns="0" rIns="0" bIns="0" rtlCol="0">
                                <a:noAutofit/>
                              </wps:bodyPr>
                            </wps:wsp>
                          </wpg:wgp>
                        </a:graphicData>
                      </a:graphic>
                    </wp:anchor>
                  </w:drawing>
                </mc:Choice>
                <mc:Fallback>
                  <w:pict>
                    <v:group id="Group 2131" o:spid="_x0000_s1026" o:spt="203" style="position:absolute;left:0pt;margin-left:8.45pt;margin-top:4.05pt;height:10.65pt;width:10.65pt;z-index:-251432960;mso-width-relative:page;mso-height-relative:page;" coordsize="135255,135255" o:gfxdata="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2&#10;6ttB1gAAAAYBAAAPAAAAAAAAAAEAIAAAACIAAABkcnMvZG93bnJldi54bWxQSwECFAAUAAAACACH&#10;TuJAnsCoTJgCAABMBgAADgAAAAAAAAABACAAAAAlAQAAZHJzL2Uyb0RvYy54bWxQSwUGAAAAAAYA&#10;BgBZAQAALwYAAAAA&#10;">
                      <o:lock v:ext="edit" aspectratio="f"/>
                      <v:shape id="Graphic 2132" o:spid="_x0000_s1026" o:spt="100" style="position:absolute;left:3301;top:3301;height:128270;width:128270;" filled="f" stroked="t" coordsize="128270,128270" o:gfxdata="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VKFvQAA&#10;AN0AAAAPAAAAAAAAAAEAIAAAACIAAABkcnMvZG93bnJldi54bWxQSwECFAAUAAAACACHTuJAMy8F&#10;njsAAAA5AAAAEAAAAAAAAAABACAAAAAMAQAAZHJzL3NoYXBleG1sLnhtbFBLBQYAAAAABgAGAFsB&#10;AAC2AwAAAAA=&#10;" path="m0,128143l128143,128143,128143,0,0,0,0,128143xe">
                        <v:fill on="f" focussize="0,0"/>
                        <v:stroke weight="0.52pt" color="#C8785B" joinstyle="round"/>
                        <v:imagedata o:title=""/>
                        <o:lock v:ext="edit" aspectratio="f"/>
                        <v:textbox inset="0mm,0mm,0mm,0mm"/>
                      </v:shape>
                    </v:group>
                  </w:pict>
                </mc:Fallback>
              </mc:AlternateContent>
            </w:r>
            <w:r>
              <w:rPr>
                <w:color w:val="231F20"/>
                <w:spacing w:val="-4"/>
                <w:sz w:val="22"/>
              </w:rPr>
              <w:t>Zhenguo</w:t>
            </w:r>
            <w:r>
              <w:rPr>
                <w:color w:val="231F20"/>
                <w:spacing w:val="-7"/>
                <w:sz w:val="22"/>
              </w:rPr>
              <w:t xml:space="preserve"> </w:t>
            </w:r>
            <w:r>
              <w:rPr>
                <w:color w:val="231F20"/>
                <w:spacing w:val="-2"/>
                <w:sz w:val="22"/>
              </w:rPr>
              <w:t>Temple</w:t>
            </w:r>
          </w:p>
        </w:tc>
        <w:tc>
          <w:tcPr>
            <w:tcW w:w="2565" w:type="dxa"/>
          </w:tcPr>
          <w:p w14:paraId="6AC45E9C">
            <w:pPr>
              <w:pStyle w:val="16"/>
              <w:spacing w:before="56" w:line="233" w:lineRule="exact"/>
              <w:ind w:left="416"/>
              <w:rPr>
                <w:sz w:val="22"/>
              </w:rPr>
            </w:pPr>
            <w:r>
              <mc:AlternateContent>
                <mc:Choice Requires="wpg">
                  <w:drawing>
                    <wp:anchor distT="0" distB="0" distL="0" distR="0" simplePos="0" relativeHeight="251884544" behindDoc="1" locked="0" layoutInCell="1" allowOverlap="1">
                      <wp:simplePos x="0" y="0"/>
                      <wp:positionH relativeFrom="column">
                        <wp:posOffset>90170</wp:posOffset>
                      </wp:positionH>
                      <wp:positionV relativeFrom="paragraph">
                        <wp:posOffset>51435</wp:posOffset>
                      </wp:positionV>
                      <wp:extent cx="135255" cy="135255"/>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35255" cy="135255"/>
                                <a:chOff x="0" y="0"/>
                                <a:chExt cx="135255" cy="135255"/>
                              </a:xfrm>
                            </wpg:grpSpPr>
                            <wps:wsp>
                              <wps:cNvPr id="2134" name="Graphic 2134"/>
                              <wps:cNvSpPr/>
                              <wps:spPr>
                                <a:xfrm>
                                  <a:off x="3301" y="3301"/>
                                  <a:ext cx="128905" cy="128270"/>
                                </a:xfrm>
                                <a:custGeom>
                                  <a:avLst/>
                                  <a:gdLst/>
                                  <a:ahLst/>
                                  <a:cxnLst/>
                                  <a:rect l="l" t="t" r="r" b="b"/>
                                  <a:pathLst>
                                    <a:path w="128905" h="128270">
                                      <a:moveTo>
                                        <a:pt x="0" y="128143"/>
                                      </a:moveTo>
                                      <a:lnTo>
                                        <a:pt x="128397" y="128143"/>
                                      </a:lnTo>
                                      <a:lnTo>
                                        <a:pt x="128397" y="0"/>
                                      </a:lnTo>
                                      <a:lnTo>
                                        <a:pt x="0" y="0"/>
                                      </a:lnTo>
                                      <a:lnTo>
                                        <a:pt x="0" y="128143"/>
                                      </a:lnTo>
                                      <a:close/>
                                    </a:path>
                                  </a:pathLst>
                                </a:custGeom>
                                <a:ln w="6604">
                                  <a:solidFill>
                                    <a:srgbClr val="C8785B"/>
                                  </a:solidFill>
                                  <a:prstDash val="solid"/>
                                </a:ln>
                              </wps:spPr>
                              <wps:bodyPr wrap="square" lIns="0" tIns="0" rIns="0" bIns="0" rtlCol="0">
                                <a:noAutofit/>
                              </wps:bodyPr>
                            </wps:wsp>
                          </wpg:wgp>
                        </a:graphicData>
                      </a:graphic>
                    </wp:anchor>
                  </w:drawing>
                </mc:Choice>
                <mc:Fallback>
                  <w:pict>
                    <v:group id="Group 2133" o:spid="_x0000_s1026" o:spt="203" style="position:absolute;left:0pt;margin-left:7.1pt;margin-top:4.05pt;height:10.65pt;width:10.65pt;z-index:-251431936;mso-width-relative:page;mso-height-relative:page;" coordsize="135255,135255" o:gfxdata="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IMfRCbWAAAABgEAAA8AAAAAAAAAAQAgAAAAIgAAAGRycy9kb3ducmV2LnhtbFBLAQIU&#10;ABQAAAAIAIdO4kC7bE6YoAIAAEwGAAAOAAAAAAAAAAEAIAAAACUBAABkcnMvZTJvRG9jLnhtbFBL&#10;BQYAAAAABgAGAFkBAAA3BgAAAAA=&#10;">
                      <o:lock v:ext="edit" aspectratio="f"/>
                      <v:shape id="Graphic 2134" o:spid="_x0000_s1026" o:spt="100" style="position:absolute;left:3301;top:3301;height:128270;width:128905;" filled="f" stroked="t" coordsize="128905,128270" o:gfxdata="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oW0j&#10;wAAAAN0AAAAPAAAAAAAAAAEAIAAAACIAAABkcnMvZG93bnJldi54bWxQSwECFAAUAAAACACHTuJA&#10;My8FnjsAAAA5AAAAEAAAAAAAAAABACAAAAAPAQAAZHJzL3NoYXBleG1sLnhtbFBLBQYAAAAABgAG&#10;AFsBAAC5AwAAAAA=&#10;" path="m0,128143l128397,128143,128397,0,0,0,0,128143xe">
                        <v:fill on="f" focussize="0,0"/>
                        <v:stroke weight="0.52pt" color="#C8785B" joinstyle="round"/>
                        <v:imagedata o:title=""/>
                        <o:lock v:ext="edit" aspectratio="f"/>
                        <v:textbox inset="0mm,0mm,0mm,0mm"/>
                      </v:shape>
                    </v:group>
                  </w:pict>
                </mc:Fallback>
              </mc:AlternateContent>
            </w:r>
            <w:r>
              <w:rPr>
                <w:color w:val="231F20"/>
                <w:spacing w:val="-6"/>
                <w:sz w:val="22"/>
              </w:rPr>
              <w:t>Shuanglin</w:t>
            </w:r>
            <w:r>
              <w:rPr>
                <w:color w:val="231F20"/>
                <w:spacing w:val="-5"/>
                <w:sz w:val="22"/>
              </w:rPr>
              <w:t xml:space="preserve"> </w:t>
            </w:r>
            <w:r>
              <w:rPr>
                <w:color w:val="231F20"/>
                <w:spacing w:val="-2"/>
                <w:sz w:val="22"/>
              </w:rPr>
              <w:t>Temple</w:t>
            </w:r>
          </w:p>
        </w:tc>
      </w:tr>
    </w:tbl>
    <w:p w14:paraId="3193F51F">
      <w:pPr>
        <w:pStyle w:val="11"/>
        <w:spacing w:before="1"/>
        <w:rPr>
          <w:rFonts w:ascii="Tahoma"/>
          <w:sz w:val="26"/>
        </w:rPr>
      </w:pPr>
    </w:p>
    <w:p w14:paraId="2DB62B39">
      <w:pPr>
        <w:spacing w:before="0"/>
        <w:ind w:left="846" w:right="0" w:firstLine="0"/>
        <w:jc w:val="left"/>
        <w:rPr>
          <w:rFonts w:ascii="Tahoma"/>
          <w:sz w:val="26"/>
        </w:rPr>
      </w:pPr>
      <w:r>
        <mc:AlternateContent>
          <mc:Choice Requires="wps">
            <w:drawing>
              <wp:anchor distT="0" distB="0" distL="0" distR="0" simplePos="0" relativeHeight="251729920" behindDoc="0" locked="0" layoutInCell="1" allowOverlap="1">
                <wp:simplePos x="0" y="0"/>
                <wp:positionH relativeFrom="page">
                  <wp:posOffset>1101090</wp:posOffset>
                </wp:positionH>
                <wp:positionV relativeFrom="paragraph">
                  <wp:posOffset>-340360</wp:posOffset>
                </wp:positionV>
                <wp:extent cx="128905" cy="128270"/>
                <wp:effectExtent l="0" t="0" r="0" b="0"/>
                <wp:wrapNone/>
                <wp:docPr id="2135" name="Graphic 2135"/>
                <wp:cNvGraphicFramePr/>
                <a:graphic xmlns:a="http://schemas.openxmlformats.org/drawingml/2006/main">
                  <a:graphicData uri="http://schemas.microsoft.com/office/word/2010/wordprocessingShape">
                    <wps:wsp>
                      <wps:cNvSpPr/>
                      <wps:spPr>
                        <a:xfrm>
                          <a:off x="0" y="0"/>
                          <a:ext cx="128905" cy="128270"/>
                        </a:xfrm>
                        <a:custGeom>
                          <a:avLst/>
                          <a:gdLst/>
                          <a:ahLst/>
                          <a:cxnLst/>
                          <a:rect l="l" t="t" r="r" b="b"/>
                          <a:pathLst>
                            <a:path w="128905" h="128270">
                              <a:moveTo>
                                <a:pt x="0" y="128143"/>
                              </a:moveTo>
                              <a:lnTo>
                                <a:pt x="128397" y="128143"/>
                              </a:lnTo>
                              <a:lnTo>
                                <a:pt x="128397" y="0"/>
                              </a:lnTo>
                              <a:lnTo>
                                <a:pt x="0" y="0"/>
                              </a:lnTo>
                              <a:lnTo>
                                <a:pt x="0" y="128143"/>
                              </a:lnTo>
                              <a:close/>
                            </a:path>
                          </a:pathLst>
                        </a:custGeom>
                        <a:ln w="6604">
                          <a:solidFill>
                            <a:srgbClr val="C8785B"/>
                          </a:solidFill>
                          <a:prstDash val="solid"/>
                        </a:ln>
                      </wps:spPr>
                      <wps:bodyPr wrap="square" lIns="0" tIns="0" rIns="0" bIns="0" rtlCol="0">
                        <a:noAutofit/>
                      </wps:bodyPr>
                    </wps:wsp>
                  </a:graphicData>
                </a:graphic>
              </wp:anchor>
            </w:drawing>
          </mc:Choice>
          <mc:Fallback>
            <w:pict>
              <v:shape id="Graphic 2135" o:spid="_x0000_s1026" o:spt="100" style="position:absolute;left:0pt;margin-left:86.7pt;margin-top:-26.8pt;height:10.1pt;width:10.15pt;mso-position-horizontal-relative:page;z-index:251729920;mso-width-relative:page;mso-height-relative:page;" filled="f" stroked="t" coordsize="128905,128270" o:gfxdata="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VAxnONkAAAALAQAADwAAAAAAAAABACAAAAAi&#10;AAAAZHJzL2Rvd25yZXYueG1sUEsBAhQAFAAAAAgAh07iQCpWNXZCAgAAFAUAAA4AAAAAAAAAAQAg&#10;AAAAKAEAAGRycy9lMm9Eb2MueG1sUEsFBgAAAAAGAAYAWQEAANwFAAAAAA==&#10;" path="m0,128143l128397,128143,128397,0,0,0,0,128143xe">
                <v:fill on="f" focussize="0,0"/>
                <v:stroke weight="0.52pt" color="#C8785B" joinstyle="round"/>
                <v:imagedata o:title=""/>
                <o:lock v:ext="edit" aspectratio="f"/>
                <v:textbox inset="0mm,0mm,0mm,0mm"/>
              </v:shape>
            </w:pict>
          </mc:Fallback>
        </mc:AlternateContent>
      </w:r>
      <w:r>
        <w:rPr>
          <w:rFonts w:ascii="Times New Roman"/>
          <w:spacing w:val="80"/>
          <w:w w:val="150"/>
          <w:sz w:val="20"/>
        </w:rPr>
        <w:t xml:space="preserve">     </w:t>
      </w:r>
      <w:r>
        <w:rPr>
          <w:rFonts w:ascii="Tahoma"/>
          <w:color w:val="7B3018"/>
          <w:sz w:val="26"/>
        </w:rPr>
        <w:t>Listen once more. Complete the sentences to describe how the speakers felt.</w:t>
      </w:r>
    </w:p>
    <w:p w14:paraId="51B50686">
      <w:pPr>
        <w:pStyle w:val="11"/>
        <w:spacing w:before="6"/>
        <w:rPr>
          <w:rFonts w:ascii="Tahoma"/>
          <w:sz w:val="24"/>
        </w:rPr>
      </w:pPr>
    </w:p>
    <w:tbl>
      <w:tblPr>
        <w:tblStyle w:val="12"/>
        <w:tblW w:w="0" w:type="auto"/>
        <w:tblInd w:w="1722"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5092"/>
        <w:gridCol w:w="3893"/>
      </w:tblGrid>
      <w:tr w14:paraId="16C043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3" w:hRule="atLeast"/>
        </w:trPr>
        <w:tc>
          <w:tcPr>
            <w:tcW w:w="5092" w:type="dxa"/>
            <w:tcBorders>
              <w:top w:val="nil"/>
              <w:left w:val="nil"/>
            </w:tcBorders>
            <w:shd w:val="clear" w:color="auto" w:fill="F6ECE6"/>
          </w:tcPr>
          <w:p w14:paraId="50592AB9">
            <w:pPr>
              <w:pStyle w:val="16"/>
              <w:spacing w:before="99"/>
              <w:ind w:left="141"/>
              <w:rPr>
                <w:sz w:val="22"/>
              </w:rPr>
            </w:pPr>
            <w:r>
              <w:rPr>
                <w:color w:val="231F20"/>
                <w:sz w:val="22"/>
              </w:rPr>
              <w:t>I</w:t>
            </w:r>
            <w:r>
              <w:rPr>
                <w:color w:val="231F20"/>
                <w:spacing w:val="6"/>
                <w:sz w:val="22"/>
              </w:rPr>
              <w:t xml:space="preserve"> </w:t>
            </w:r>
            <w:r>
              <w:rPr>
                <w:color w:val="231F20"/>
                <w:sz w:val="22"/>
              </w:rPr>
              <w:t>had</w:t>
            </w:r>
            <w:r>
              <w:rPr>
                <w:color w:val="231F20"/>
                <w:spacing w:val="7"/>
                <w:sz w:val="22"/>
              </w:rPr>
              <w:t xml:space="preserve"> </w:t>
            </w:r>
            <w:r>
              <w:rPr>
                <w:color w:val="231F20"/>
                <w:sz w:val="22"/>
              </w:rPr>
              <w:t>expected</w:t>
            </w:r>
            <w:r>
              <w:rPr>
                <w:color w:val="231F20"/>
                <w:spacing w:val="7"/>
                <w:sz w:val="22"/>
              </w:rPr>
              <w:t xml:space="preserve"> </w:t>
            </w:r>
            <w:r>
              <w:rPr>
                <w:color w:val="231F20"/>
                <w:sz w:val="22"/>
              </w:rPr>
              <w:t>something</w:t>
            </w:r>
            <w:r>
              <w:rPr>
                <w:color w:val="231F20"/>
                <w:spacing w:val="7"/>
                <w:sz w:val="22"/>
              </w:rPr>
              <w:t xml:space="preserve"> </w:t>
            </w:r>
            <w:r>
              <w:rPr>
                <w:color w:val="231F20"/>
                <w:spacing w:val="-2"/>
                <w:sz w:val="22"/>
              </w:rPr>
              <w:t>different.</w:t>
            </w:r>
          </w:p>
        </w:tc>
        <w:tc>
          <w:tcPr>
            <w:tcW w:w="3893" w:type="dxa"/>
            <w:tcBorders>
              <w:top w:val="nil"/>
              <w:right w:val="nil"/>
            </w:tcBorders>
            <w:shd w:val="clear" w:color="auto" w:fill="F6ECE6"/>
          </w:tcPr>
          <w:p w14:paraId="1187714C">
            <w:pPr>
              <w:pStyle w:val="16"/>
              <w:tabs>
                <w:tab w:val="left" w:pos="3013"/>
              </w:tabs>
              <w:spacing w:before="99"/>
              <w:ind w:left="103"/>
              <w:rPr>
                <w:sz w:val="22"/>
              </w:rPr>
            </w:pPr>
            <w:r>
              <w:rPr>
                <w:color w:val="231F20"/>
                <w:spacing w:val="-7"/>
                <w:sz w:val="22"/>
              </w:rPr>
              <w:t xml:space="preserve">Paul </w:t>
            </w:r>
            <w:r>
              <w:rPr>
                <w:color w:val="231F20"/>
                <w:sz w:val="22"/>
              </w:rPr>
              <w:t xml:space="preserve">sounded </w:t>
            </w:r>
            <w:r>
              <w:rPr>
                <w:color w:val="231F20"/>
                <w:sz w:val="22"/>
                <w:u w:val="single" w:color="231F20"/>
              </w:rPr>
              <w:tab/>
            </w:r>
          </w:p>
        </w:tc>
      </w:tr>
      <w:tr w14:paraId="58AB80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3" w:hRule="atLeast"/>
        </w:trPr>
        <w:tc>
          <w:tcPr>
            <w:tcW w:w="5092" w:type="dxa"/>
            <w:tcBorders>
              <w:left w:val="nil"/>
            </w:tcBorders>
            <w:shd w:val="clear" w:color="auto" w:fill="F6ECE6"/>
          </w:tcPr>
          <w:p w14:paraId="5EF6003A">
            <w:pPr>
              <w:pStyle w:val="16"/>
              <w:spacing w:before="89"/>
              <w:ind w:left="141"/>
              <w:rPr>
                <w:sz w:val="22"/>
              </w:rPr>
            </w:pPr>
            <w:r>
              <w:rPr>
                <w:color w:val="231F20"/>
                <w:sz w:val="22"/>
              </w:rPr>
              <w:t>It</w:t>
            </w:r>
            <w:r>
              <w:rPr>
                <w:color w:val="231F20"/>
                <w:spacing w:val="3"/>
                <w:sz w:val="22"/>
              </w:rPr>
              <w:t xml:space="preserve"> </w:t>
            </w:r>
            <w:r>
              <w:rPr>
                <w:color w:val="231F20"/>
                <w:sz w:val="22"/>
              </w:rPr>
              <w:t>was</w:t>
            </w:r>
            <w:r>
              <w:rPr>
                <w:color w:val="231F20"/>
                <w:spacing w:val="4"/>
                <w:sz w:val="22"/>
              </w:rPr>
              <w:t xml:space="preserve"> </w:t>
            </w:r>
            <w:r>
              <w:rPr>
                <w:color w:val="231F20"/>
                <w:sz w:val="22"/>
              </w:rPr>
              <w:t>like</w:t>
            </w:r>
            <w:r>
              <w:rPr>
                <w:color w:val="231F20"/>
                <w:spacing w:val="4"/>
                <w:sz w:val="22"/>
              </w:rPr>
              <w:t xml:space="preserve"> </w:t>
            </w:r>
            <w:r>
              <w:rPr>
                <w:color w:val="231F20"/>
                <w:sz w:val="22"/>
              </w:rPr>
              <w:t>walking</w:t>
            </w:r>
            <w:r>
              <w:rPr>
                <w:color w:val="231F20"/>
                <w:spacing w:val="3"/>
                <w:sz w:val="22"/>
              </w:rPr>
              <w:t xml:space="preserve"> </w:t>
            </w:r>
            <w:r>
              <w:rPr>
                <w:color w:val="231F20"/>
                <w:sz w:val="22"/>
              </w:rPr>
              <w:t>into</w:t>
            </w:r>
            <w:r>
              <w:rPr>
                <w:color w:val="231F20"/>
                <w:spacing w:val="4"/>
                <w:sz w:val="22"/>
              </w:rPr>
              <w:t xml:space="preserve"> </w:t>
            </w:r>
            <w:r>
              <w:rPr>
                <w:color w:val="231F20"/>
                <w:spacing w:val="-2"/>
                <w:sz w:val="22"/>
              </w:rPr>
              <w:t>history.</w:t>
            </w:r>
          </w:p>
        </w:tc>
        <w:tc>
          <w:tcPr>
            <w:tcW w:w="3893" w:type="dxa"/>
            <w:tcBorders>
              <w:right w:val="nil"/>
            </w:tcBorders>
            <w:shd w:val="clear" w:color="auto" w:fill="F6ECE6"/>
          </w:tcPr>
          <w:p w14:paraId="2D568792">
            <w:pPr>
              <w:pStyle w:val="16"/>
              <w:tabs>
                <w:tab w:val="left" w:pos="3013"/>
              </w:tabs>
              <w:spacing w:before="89"/>
              <w:ind w:left="103"/>
              <w:rPr>
                <w:sz w:val="22"/>
              </w:rPr>
            </w:pPr>
            <w:r>
              <w:rPr>
                <w:color w:val="231F20"/>
                <w:spacing w:val="-7"/>
                <w:sz w:val="22"/>
              </w:rPr>
              <w:t xml:space="preserve">Paul </w:t>
            </w:r>
            <w:r>
              <w:rPr>
                <w:color w:val="231F20"/>
                <w:sz w:val="22"/>
              </w:rPr>
              <w:t xml:space="preserve">sounded </w:t>
            </w:r>
            <w:r>
              <w:rPr>
                <w:color w:val="231F20"/>
                <w:sz w:val="22"/>
                <w:u w:val="single" w:color="231F20"/>
              </w:rPr>
              <w:tab/>
            </w:r>
          </w:p>
        </w:tc>
      </w:tr>
      <w:tr w14:paraId="66DE98F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3" w:hRule="atLeast"/>
        </w:trPr>
        <w:tc>
          <w:tcPr>
            <w:tcW w:w="5092" w:type="dxa"/>
            <w:tcBorders>
              <w:left w:val="nil"/>
            </w:tcBorders>
            <w:shd w:val="clear" w:color="auto" w:fill="F6ECE6"/>
          </w:tcPr>
          <w:p w14:paraId="6FA9B0F1">
            <w:pPr>
              <w:pStyle w:val="16"/>
              <w:spacing w:before="89"/>
              <w:ind w:left="141"/>
              <w:rPr>
                <w:sz w:val="22"/>
              </w:rPr>
            </w:pPr>
            <w:r>
              <w:rPr>
                <w:color w:val="231F20"/>
                <w:sz w:val="22"/>
              </w:rPr>
              <w:t>It</w:t>
            </w:r>
            <w:r>
              <w:rPr>
                <w:color w:val="231F20"/>
                <w:spacing w:val="2"/>
                <w:sz w:val="22"/>
              </w:rPr>
              <w:t xml:space="preserve"> </w:t>
            </w:r>
            <w:r>
              <w:rPr>
                <w:color w:val="231F20"/>
                <w:sz w:val="22"/>
              </w:rPr>
              <w:t>wasn’t</w:t>
            </w:r>
            <w:r>
              <w:rPr>
                <w:color w:val="231F20"/>
                <w:spacing w:val="3"/>
                <w:sz w:val="22"/>
              </w:rPr>
              <w:t xml:space="preserve"> </w:t>
            </w:r>
            <w:r>
              <w:rPr>
                <w:color w:val="231F20"/>
                <w:sz w:val="22"/>
              </w:rPr>
              <w:t>as</w:t>
            </w:r>
            <w:r>
              <w:rPr>
                <w:color w:val="231F20"/>
                <w:spacing w:val="3"/>
                <w:sz w:val="22"/>
              </w:rPr>
              <w:t xml:space="preserve"> </w:t>
            </w:r>
            <w:r>
              <w:rPr>
                <w:color w:val="231F20"/>
                <w:sz w:val="22"/>
              </w:rPr>
              <w:t>big</w:t>
            </w:r>
            <w:r>
              <w:rPr>
                <w:color w:val="231F20"/>
                <w:spacing w:val="3"/>
                <w:sz w:val="22"/>
              </w:rPr>
              <w:t xml:space="preserve"> </w:t>
            </w:r>
            <w:r>
              <w:rPr>
                <w:color w:val="231F20"/>
                <w:sz w:val="22"/>
              </w:rPr>
              <w:t>as</w:t>
            </w:r>
            <w:r>
              <w:rPr>
                <w:color w:val="231F20"/>
                <w:spacing w:val="3"/>
                <w:sz w:val="22"/>
              </w:rPr>
              <w:t xml:space="preserve"> </w:t>
            </w:r>
            <w:r>
              <w:rPr>
                <w:color w:val="231F20"/>
                <w:sz w:val="22"/>
              </w:rPr>
              <w:t>I</w:t>
            </w:r>
            <w:r>
              <w:rPr>
                <w:color w:val="231F20"/>
                <w:spacing w:val="3"/>
                <w:sz w:val="22"/>
              </w:rPr>
              <w:t xml:space="preserve"> </w:t>
            </w:r>
            <w:r>
              <w:rPr>
                <w:color w:val="231F20"/>
                <w:sz w:val="22"/>
              </w:rPr>
              <w:t>had</w:t>
            </w:r>
            <w:r>
              <w:rPr>
                <w:color w:val="231F20"/>
                <w:spacing w:val="3"/>
                <w:sz w:val="22"/>
              </w:rPr>
              <w:t xml:space="preserve"> </w:t>
            </w:r>
            <w:r>
              <w:rPr>
                <w:color w:val="231F20"/>
                <w:spacing w:val="-2"/>
                <w:sz w:val="22"/>
              </w:rPr>
              <w:t>expected.</w:t>
            </w:r>
          </w:p>
        </w:tc>
        <w:tc>
          <w:tcPr>
            <w:tcW w:w="3893" w:type="dxa"/>
            <w:tcBorders>
              <w:right w:val="nil"/>
            </w:tcBorders>
            <w:shd w:val="clear" w:color="auto" w:fill="F6ECE6"/>
          </w:tcPr>
          <w:p w14:paraId="667A6B2B">
            <w:pPr>
              <w:pStyle w:val="16"/>
              <w:tabs>
                <w:tab w:val="left" w:pos="3013"/>
              </w:tabs>
              <w:spacing w:before="89"/>
              <w:ind w:left="103"/>
              <w:rPr>
                <w:sz w:val="22"/>
              </w:rPr>
            </w:pPr>
            <w:r>
              <w:rPr>
                <w:color w:val="231F20"/>
                <w:spacing w:val="-7"/>
                <w:sz w:val="22"/>
              </w:rPr>
              <w:t xml:space="preserve">Paul </w:t>
            </w:r>
            <w:r>
              <w:rPr>
                <w:color w:val="231F20"/>
                <w:sz w:val="22"/>
              </w:rPr>
              <w:t xml:space="preserve">sounded </w:t>
            </w:r>
            <w:r>
              <w:rPr>
                <w:color w:val="231F20"/>
                <w:sz w:val="22"/>
                <w:u w:val="single" w:color="231F20"/>
              </w:rPr>
              <w:tab/>
            </w:r>
          </w:p>
        </w:tc>
      </w:tr>
      <w:tr w14:paraId="22AB927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3" w:hRule="atLeast"/>
        </w:trPr>
        <w:tc>
          <w:tcPr>
            <w:tcW w:w="5092" w:type="dxa"/>
            <w:tcBorders>
              <w:left w:val="nil"/>
            </w:tcBorders>
            <w:shd w:val="clear" w:color="auto" w:fill="F6ECE6"/>
          </w:tcPr>
          <w:p w14:paraId="7DA1A793">
            <w:pPr>
              <w:pStyle w:val="16"/>
              <w:spacing w:before="89"/>
              <w:ind w:left="141"/>
              <w:rPr>
                <w:sz w:val="22"/>
              </w:rPr>
            </w:pPr>
            <w:r>
              <w:rPr>
                <w:color w:val="231F20"/>
                <w:sz w:val="22"/>
              </w:rPr>
              <w:t>Some</w:t>
            </w:r>
            <w:r>
              <w:rPr>
                <w:color w:val="231F20"/>
                <w:spacing w:val="2"/>
                <w:sz w:val="22"/>
              </w:rPr>
              <w:t xml:space="preserve"> </w:t>
            </w:r>
            <w:r>
              <w:rPr>
                <w:color w:val="231F20"/>
                <w:sz w:val="22"/>
              </w:rPr>
              <w:t>of</w:t>
            </w:r>
            <w:r>
              <w:rPr>
                <w:color w:val="231F20"/>
                <w:spacing w:val="2"/>
                <w:sz w:val="22"/>
              </w:rPr>
              <w:t xml:space="preserve"> </w:t>
            </w:r>
            <w:r>
              <w:rPr>
                <w:color w:val="231F20"/>
                <w:sz w:val="22"/>
              </w:rPr>
              <w:t>the</w:t>
            </w:r>
            <w:r>
              <w:rPr>
                <w:color w:val="231F20"/>
                <w:spacing w:val="2"/>
                <w:sz w:val="22"/>
              </w:rPr>
              <w:t xml:space="preserve"> </w:t>
            </w:r>
            <w:r>
              <w:rPr>
                <w:color w:val="231F20"/>
                <w:sz w:val="22"/>
              </w:rPr>
              <w:t>snacks</w:t>
            </w:r>
            <w:r>
              <w:rPr>
                <w:color w:val="231F20"/>
                <w:spacing w:val="2"/>
                <w:sz w:val="22"/>
              </w:rPr>
              <w:t xml:space="preserve"> </w:t>
            </w:r>
            <w:r>
              <w:rPr>
                <w:color w:val="231F20"/>
                <w:sz w:val="22"/>
              </w:rPr>
              <w:t>there</w:t>
            </w:r>
            <w:r>
              <w:rPr>
                <w:color w:val="231F20"/>
                <w:spacing w:val="2"/>
                <w:sz w:val="22"/>
              </w:rPr>
              <w:t xml:space="preserve"> </w:t>
            </w:r>
            <w:r>
              <w:rPr>
                <w:color w:val="231F20"/>
                <w:sz w:val="22"/>
              </w:rPr>
              <w:t>are</w:t>
            </w:r>
            <w:r>
              <w:rPr>
                <w:color w:val="231F20"/>
                <w:spacing w:val="2"/>
                <w:sz w:val="22"/>
              </w:rPr>
              <w:t xml:space="preserve"> </w:t>
            </w:r>
            <w:r>
              <w:rPr>
                <w:color w:val="231F20"/>
                <w:spacing w:val="-2"/>
                <w:sz w:val="22"/>
              </w:rPr>
              <w:t>amazing.</w:t>
            </w:r>
          </w:p>
        </w:tc>
        <w:tc>
          <w:tcPr>
            <w:tcW w:w="3893" w:type="dxa"/>
            <w:tcBorders>
              <w:right w:val="nil"/>
            </w:tcBorders>
            <w:shd w:val="clear" w:color="auto" w:fill="F6ECE6"/>
          </w:tcPr>
          <w:p w14:paraId="03ED7763">
            <w:pPr>
              <w:pStyle w:val="16"/>
              <w:tabs>
                <w:tab w:val="left" w:pos="3013"/>
              </w:tabs>
              <w:spacing w:before="89"/>
              <w:ind w:left="103"/>
              <w:rPr>
                <w:sz w:val="22"/>
              </w:rPr>
            </w:pPr>
            <w:r>
              <w:rPr>
                <w:color w:val="231F20"/>
                <w:w w:val="90"/>
                <w:sz w:val="22"/>
              </w:rPr>
              <w:t xml:space="preserve">Xiao Yan sounded </w:t>
            </w:r>
            <w:r>
              <w:rPr>
                <w:color w:val="231F20"/>
                <w:sz w:val="22"/>
                <w:u w:val="single" w:color="231F20"/>
              </w:rPr>
              <w:tab/>
            </w:r>
          </w:p>
        </w:tc>
      </w:tr>
      <w:tr w14:paraId="4F554FC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33" w:hRule="atLeast"/>
        </w:trPr>
        <w:tc>
          <w:tcPr>
            <w:tcW w:w="5092" w:type="dxa"/>
            <w:tcBorders>
              <w:left w:val="nil"/>
            </w:tcBorders>
            <w:shd w:val="clear" w:color="auto" w:fill="F6ECE6"/>
          </w:tcPr>
          <w:p w14:paraId="33E5D5F1">
            <w:pPr>
              <w:pStyle w:val="16"/>
              <w:spacing w:before="89"/>
              <w:ind w:left="141"/>
              <w:rPr>
                <w:sz w:val="22"/>
              </w:rPr>
            </w:pPr>
            <w:r>
              <w:rPr>
                <w:color w:val="231F20"/>
                <w:sz w:val="22"/>
              </w:rPr>
              <w:t>I</w:t>
            </w:r>
            <w:r>
              <w:rPr>
                <w:color w:val="231F20"/>
                <w:spacing w:val="1"/>
                <w:sz w:val="22"/>
              </w:rPr>
              <w:t xml:space="preserve"> </w:t>
            </w:r>
            <w:r>
              <w:rPr>
                <w:color w:val="231F20"/>
                <w:sz w:val="22"/>
              </w:rPr>
              <w:t>had</w:t>
            </w:r>
            <w:r>
              <w:rPr>
                <w:color w:val="231F20"/>
                <w:spacing w:val="2"/>
                <w:sz w:val="22"/>
              </w:rPr>
              <w:t xml:space="preserve"> </w:t>
            </w:r>
            <w:r>
              <w:rPr>
                <w:color w:val="231F20"/>
                <w:sz w:val="22"/>
              </w:rPr>
              <w:t>no</w:t>
            </w:r>
            <w:r>
              <w:rPr>
                <w:color w:val="231F20"/>
                <w:spacing w:val="1"/>
                <w:sz w:val="22"/>
              </w:rPr>
              <w:t xml:space="preserve"> </w:t>
            </w:r>
            <w:r>
              <w:rPr>
                <w:color w:val="231F20"/>
                <w:sz w:val="22"/>
              </w:rPr>
              <w:t>idea</w:t>
            </w:r>
            <w:r>
              <w:rPr>
                <w:color w:val="231F20"/>
                <w:spacing w:val="2"/>
                <w:sz w:val="22"/>
              </w:rPr>
              <w:t xml:space="preserve"> </w:t>
            </w:r>
            <w:r>
              <w:rPr>
                <w:color w:val="231F20"/>
                <w:sz w:val="22"/>
              </w:rPr>
              <w:t>there</w:t>
            </w:r>
            <w:r>
              <w:rPr>
                <w:color w:val="231F20"/>
                <w:spacing w:val="2"/>
                <w:sz w:val="22"/>
              </w:rPr>
              <w:t xml:space="preserve"> </w:t>
            </w:r>
            <w:r>
              <w:rPr>
                <w:color w:val="231F20"/>
                <w:sz w:val="22"/>
              </w:rPr>
              <w:t>would</w:t>
            </w:r>
            <w:r>
              <w:rPr>
                <w:color w:val="231F20"/>
                <w:spacing w:val="1"/>
                <w:sz w:val="22"/>
              </w:rPr>
              <w:t xml:space="preserve"> </w:t>
            </w:r>
            <w:r>
              <w:rPr>
                <w:color w:val="231F20"/>
                <w:sz w:val="22"/>
              </w:rPr>
              <w:t>be</w:t>
            </w:r>
            <w:r>
              <w:rPr>
                <w:color w:val="231F20"/>
                <w:spacing w:val="2"/>
                <w:sz w:val="22"/>
              </w:rPr>
              <w:t xml:space="preserve"> </w:t>
            </w:r>
            <w:r>
              <w:rPr>
                <w:color w:val="231F20"/>
                <w:sz w:val="22"/>
              </w:rPr>
              <w:t>so</w:t>
            </w:r>
            <w:r>
              <w:rPr>
                <w:color w:val="231F20"/>
                <w:spacing w:val="1"/>
                <w:sz w:val="22"/>
              </w:rPr>
              <w:t xml:space="preserve"> </w:t>
            </w:r>
            <w:r>
              <w:rPr>
                <w:color w:val="231F20"/>
                <w:sz w:val="22"/>
              </w:rPr>
              <w:t>many</w:t>
            </w:r>
            <w:r>
              <w:rPr>
                <w:color w:val="231F20"/>
                <w:spacing w:val="2"/>
                <w:sz w:val="22"/>
              </w:rPr>
              <w:t xml:space="preserve"> </w:t>
            </w:r>
            <w:r>
              <w:rPr>
                <w:color w:val="231F20"/>
                <w:spacing w:val="-2"/>
                <w:sz w:val="22"/>
              </w:rPr>
              <w:t>tourists.</w:t>
            </w:r>
          </w:p>
        </w:tc>
        <w:tc>
          <w:tcPr>
            <w:tcW w:w="3893" w:type="dxa"/>
            <w:tcBorders>
              <w:right w:val="nil"/>
            </w:tcBorders>
            <w:shd w:val="clear" w:color="auto" w:fill="F6ECE6"/>
          </w:tcPr>
          <w:p w14:paraId="49386369">
            <w:pPr>
              <w:pStyle w:val="16"/>
              <w:tabs>
                <w:tab w:val="left" w:pos="3013"/>
              </w:tabs>
              <w:spacing w:before="89"/>
              <w:ind w:left="103"/>
              <w:rPr>
                <w:sz w:val="22"/>
              </w:rPr>
            </w:pPr>
            <w:r>
              <w:rPr>
                <w:color w:val="231F20"/>
                <w:spacing w:val="-7"/>
                <w:sz w:val="22"/>
              </w:rPr>
              <w:t xml:space="preserve">Paul </w:t>
            </w:r>
            <w:r>
              <w:rPr>
                <w:color w:val="231F20"/>
                <w:sz w:val="22"/>
              </w:rPr>
              <w:t xml:space="preserve">sounded </w:t>
            </w:r>
            <w:r>
              <w:rPr>
                <w:color w:val="231F20"/>
                <w:sz w:val="22"/>
                <w:u w:val="single" w:color="231F20"/>
              </w:rPr>
              <w:tab/>
            </w:r>
          </w:p>
        </w:tc>
      </w:tr>
      <w:tr w14:paraId="631992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3" w:hRule="atLeast"/>
        </w:trPr>
        <w:tc>
          <w:tcPr>
            <w:tcW w:w="5092" w:type="dxa"/>
            <w:tcBorders>
              <w:left w:val="nil"/>
              <w:bottom w:val="nil"/>
            </w:tcBorders>
            <w:shd w:val="clear" w:color="auto" w:fill="F6ECE6"/>
          </w:tcPr>
          <w:p w14:paraId="218D7081">
            <w:pPr>
              <w:pStyle w:val="16"/>
              <w:spacing w:before="89"/>
              <w:ind w:left="141"/>
              <w:rPr>
                <w:sz w:val="22"/>
              </w:rPr>
            </w:pPr>
            <w:r>
              <w:rPr>
                <w:color w:val="231F20"/>
                <w:sz w:val="22"/>
              </w:rPr>
              <w:t>Wow,</w:t>
            </w:r>
            <w:r>
              <w:rPr>
                <w:color w:val="231F20"/>
                <w:spacing w:val="2"/>
                <w:sz w:val="22"/>
              </w:rPr>
              <w:t xml:space="preserve"> </w:t>
            </w:r>
            <w:r>
              <w:rPr>
                <w:color w:val="231F20"/>
                <w:sz w:val="22"/>
              </w:rPr>
              <w:t>I</w:t>
            </w:r>
            <w:r>
              <w:rPr>
                <w:color w:val="231F20"/>
                <w:spacing w:val="2"/>
                <w:sz w:val="22"/>
              </w:rPr>
              <w:t xml:space="preserve"> </w:t>
            </w:r>
            <w:r>
              <w:rPr>
                <w:color w:val="231F20"/>
                <w:sz w:val="22"/>
              </w:rPr>
              <w:t>can’t</w:t>
            </w:r>
            <w:r>
              <w:rPr>
                <w:color w:val="231F20"/>
                <w:spacing w:val="2"/>
                <w:sz w:val="22"/>
              </w:rPr>
              <w:t xml:space="preserve"> </w:t>
            </w:r>
            <w:r>
              <w:rPr>
                <w:color w:val="231F20"/>
                <w:sz w:val="22"/>
              </w:rPr>
              <w:t>believe</w:t>
            </w:r>
            <w:r>
              <w:rPr>
                <w:color w:val="231F20"/>
                <w:spacing w:val="2"/>
                <w:sz w:val="22"/>
              </w:rPr>
              <w:t xml:space="preserve"> </w:t>
            </w:r>
            <w:r>
              <w:rPr>
                <w:color w:val="231F20"/>
                <w:sz w:val="22"/>
              </w:rPr>
              <w:t>you</w:t>
            </w:r>
            <w:r>
              <w:rPr>
                <w:color w:val="231F20"/>
                <w:spacing w:val="3"/>
                <w:sz w:val="22"/>
              </w:rPr>
              <w:t xml:space="preserve"> </w:t>
            </w:r>
            <w:r>
              <w:rPr>
                <w:color w:val="231F20"/>
                <w:sz w:val="22"/>
              </w:rPr>
              <w:t>didn’t</w:t>
            </w:r>
            <w:r>
              <w:rPr>
                <w:color w:val="231F20"/>
                <w:spacing w:val="2"/>
                <w:sz w:val="22"/>
              </w:rPr>
              <w:t xml:space="preserve"> </w:t>
            </w:r>
            <w:r>
              <w:rPr>
                <w:color w:val="231F20"/>
                <w:sz w:val="22"/>
              </w:rPr>
              <w:t>see</w:t>
            </w:r>
            <w:r>
              <w:rPr>
                <w:color w:val="231F20"/>
                <w:spacing w:val="2"/>
                <w:sz w:val="22"/>
              </w:rPr>
              <w:t xml:space="preserve"> </w:t>
            </w:r>
            <w:r>
              <w:rPr>
                <w:color w:val="231F20"/>
                <w:sz w:val="22"/>
              </w:rPr>
              <w:t>the</w:t>
            </w:r>
            <w:r>
              <w:rPr>
                <w:color w:val="231F20"/>
                <w:spacing w:val="2"/>
                <w:sz w:val="22"/>
              </w:rPr>
              <w:t xml:space="preserve"> </w:t>
            </w:r>
            <w:r>
              <w:rPr>
                <w:color w:val="231F20"/>
                <w:spacing w:val="-2"/>
                <w:sz w:val="22"/>
              </w:rPr>
              <w:t>wall.</w:t>
            </w:r>
          </w:p>
        </w:tc>
        <w:tc>
          <w:tcPr>
            <w:tcW w:w="3893" w:type="dxa"/>
            <w:tcBorders>
              <w:bottom w:val="nil"/>
              <w:right w:val="nil"/>
            </w:tcBorders>
            <w:shd w:val="clear" w:color="auto" w:fill="F6ECE6"/>
          </w:tcPr>
          <w:p w14:paraId="4A4BF6D0">
            <w:pPr>
              <w:pStyle w:val="16"/>
              <w:tabs>
                <w:tab w:val="left" w:pos="3013"/>
              </w:tabs>
              <w:spacing w:before="89"/>
              <w:ind w:left="103"/>
              <w:rPr>
                <w:sz w:val="22"/>
              </w:rPr>
            </w:pPr>
            <w:r>
              <w:rPr>
                <w:color w:val="231F20"/>
                <w:w w:val="90"/>
                <w:sz w:val="22"/>
              </w:rPr>
              <w:t xml:space="preserve">Xiao Yan sounded </w:t>
            </w:r>
            <w:r>
              <w:rPr>
                <w:color w:val="231F20"/>
                <w:sz w:val="22"/>
                <w:u w:val="single" w:color="231F20"/>
              </w:rPr>
              <w:tab/>
            </w:r>
          </w:p>
        </w:tc>
      </w:tr>
    </w:tbl>
    <w:p w14:paraId="61909625">
      <w:pPr>
        <w:pStyle w:val="11"/>
        <w:spacing w:before="6"/>
        <w:rPr>
          <w:rFonts w:ascii="Tahoma"/>
          <w:sz w:val="42"/>
        </w:rPr>
      </w:pPr>
    </w:p>
    <w:p w14:paraId="43FB1254">
      <w:pPr>
        <w:spacing w:before="0" w:line="213" w:lineRule="auto"/>
        <w:ind w:left="1757" w:right="1067" w:firstLine="0"/>
        <w:jc w:val="left"/>
        <w:rPr>
          <w:rFonts w:ascii="Tahoma"/>
          <w:sz w:val="26"/>
        </w:rPr>
      </w:pPr>
      <w:r>
        <w:rPr>
          <w:rFonts w:ascii="Tahoma"/>
          <w:color w:val="7B3018"/>
          <w:w w:val="105"/>
          <w:sz w:val="26"/>
        </w:rPr>
        <w:t>Imagine</w:t>
      </w:r>
      <w:r>
        <w:rPr>
          <w:rFonts w:ascii="Tahoma"/>
          <w:color w:val="7B3018"/>
          <w:spacing w:val="-24"/>
          <w:w w:val="105"/>
          <w:sz w:val="26"/>
        </w:rPr>
        <w:t xml:space="preserve"> </w:t>
      </w:r>
      <w:r>
        <w:rPr>
          <w:rFonts w:ascii="Tahoma"/>
          <w:color w:val="7B3018"/>
          <w:w w:val="105"/>
          <w:sz w:val="26"/>
        </w:rPr>
        <w:t>one</w:t>
      </w:r>
      <w:r>
        <w:rPr>
          <w:rFonts w:ascii="Tahoma"/>
          <w:color w:val="7B3018"/>
          <w:spacing w:val="-23"/>
          <w:w w:val="105"/>
          <w:sz w:val="26"/>
        </w:rPr>
        <w:t xml:space="preserve"> </w:t>
      </w:r>
      <w:r>
        <w:rPr>
          <w:rFonts w:ascii="Tahoma"/>
          <w:color w:val="7B3018"/>
          <w:w w:val="105"/>
          <w:sz w:val="26"/>
        </w:rPr>
        <w:t>of</w:t>
      </w:r>
      <w:r>
        <w:rPr>
          <w:rFonts w:ascii="Tahoma"/>
          <w:color w:val="7B3018"/>
          <w:spacing w:val="-23"/>
          <w:w w:val="105"/>
          <w:sz w:val="26"/>
        </w:rPr>
        <w:t xml:space="preserve"> </w:t>
      </w:r>
      <w:r>
        <w:rPr>
          <w:rFonts w:ascii="Tahoma"/>
          <w:color w:val="7B3018"/>
          <w:w w:val="105"/>
          <w:sz w:val="26"/>
        </w:rPr>
        <w:t>you</w:t>
      </w:r>
      <w:r>
        <w:rPr>
          <w:rFonts w:ascii="Tahoma"/>
          <w:color w:val="7B3018"/>
          <w:spacing w:val="-23"/>
          <w:w w:val="105"/>
          <w:sz w:val="26"/>
        </w:rPr>
        <w:t xml:space="preserve"> </w:t>
      </w:r>
      <w:r>
        <w:rPr>
          <w:rFonts w:ascii="Tahoma"/>
          <w:color w:val="7B3018"/>
          <w:w w:val="105"/>
          <w:sz w:val="26"/>
        </w:rPr>
        <w:t>has</w:t>
      </w:r>
      <w:r>
        <w:rPr>
          <w:rFonts w:ascii="Tahoma"/>
          <w:color w:val="7B3018"/>
          <w:spacing w:val="-23"/>
          <w:w w:val="105"/>
          <w:sz w:val="26"/>
        </w:rPr>
        <w:t xml:space="preserve"> </w:t>
      </w:r>
      <w:r>
        <w:rPr>
          <w:rFonts w:ascii="Tahoma"/>
          <w:color w:val="7B3018"/>
          <w:w w:val="105"/>
          <w:sz w:val="26"/>
        </w:rPr>
        <w:t>just</w:t>
      </w:r>
      <w:r>
        <w:rPr>
          <w:rFonts w:ascii="Tahoma"/>
          <w:color w:val="7B3018"/>
          <w:spacing w:val="-23"/>
          <w:w w:val="105"/>
          <w:sz w:val="26"/>
        </w:rPr>
        <w:t xml:space="preserve"> </w:t>
      </w:r>
      <w:r>
        <w:rPr>
          <w:rFonts w:ascii="Tahoma"/>
          <w:color w:val="7B3018"/>
          <w:w w:val="105"/>
          <w:sz w:val="26"/>
        </w:rPr>
        <w:t>visited</w:t>
      </w:r>
      <w:r>
        <w:rPr>
          <w:rFonts w:ascii="Tahoma"/>
          <w:color w:val="7B3018"/>
          <w:spacing w:val="-23"/>
          <w:w w:val="105"/>
          <w:sz w:val="26"/>
        </w:rPr>
        <w:t xml:space="preserve"> </w:t>
      </w:r>
      <w:r>
        <w:rPr>
          <w:rFonts w:ascii="Tahoma"/>
          <w:color w:val="7B3018"/>
          <w:w w:val="105"/>
          <w:sz w:val="26"/>
        </w:rPr>
        <w:t>Pingyao.</w:t>
      </w:r>
      <w:r>
        <w:rPr>
          <w:rFonts w:ascii="Tahoma"/>
          <w:color w:val="7B3018"/>
          <w:spacing w:val="-23"/>
          <w:w w:val="105"/>
          <w:sz w:val="26"/>
        </w:rPr>
        <w:t xml:space="preserve"> </w:t>
      </w:r>
      <w:r>
        <w:rPr>
          <w:rFonts w:ascii="Tahoma"/>
          <w:color w:val="7B3018"/>
          <w:w w:val="105"/>
          <w:sz w:val="26"/>
        </w:rPr>
        <w:t>Work</w:t>
      </w:r>
      <w:r>
        <w:rPr>
          <w:rFonts w:ascii="Tahoma"/>
          <w:color w:val="7B3018"/>
          <w:spacing w:val="-23"/>
          <w:w w:val="105"/>
          <w:sz w:val="26"/>
        </w:rPr>
        <w:t xml:space="preserve"> </w:t>
      </w:r>
      <w:r>
        <w:rPr>
          <w:rFonts w:ascii="Tahoma"/>
          <w:color w:val="7B3018"/>
          <w:w w:val="105"/>
          <w:sz w:val="26"/>
        </w:rPr>
        <w:t>in</w:t>
      </w:r>
      <w:r>
        <w:rPr>
          <w:rFonts w:ascii="Tahoma"/>
          <w:color w:val="7B3018"/>
          <w:spacing w:val="-23"/>
          <w:w w:val="105"/>
          <w:sz w:val="26"/>
        </w:rPr>
        <w:t xml:space="preserve"> </w:t>
      </w:r>
      <w:r>
        <w:rPr>
          <w:rFonts w:ascii="Tahoma"/>
          <w:color w:val="7B3018"/>
          <w:w w:val="105"/>
          <w:sz w:val="26"/>
        </w:rPr>
        <w:t>pairs</w:t>
      </w:r>
      <w:r>
        <w:rPr>
          <w:rFonts w:ascii="Tahoma"/>
          <w:color w:val="7B3018"/>
          <w:spacing w:val="-23"/>
          <w:w w:val="105"/>
          <w:sz w:val="26"/>
        </w:rPr>
        <w:t xml:space="preserve"> </w:t>
      </w:r>
      <w:r>
        <w:rPr>
          <w:rFonts w:ascii="Tahoma"/>
          <w:color w:val="7B3018"/>
          <w:w w:val="105"/>
          <w:sz w:val="26"/>
        </w:rPr>
        <w:t>and</w:t>
      </w:r>
      <w:r>
        <w:rPr>
          <w:rFonts w:ascii="Tahoma"/>
          <w:color w:val="7B3018"/>
          <w:spacing w:val="-23"/>
          <w:w w:val="105"/>
          <w:sz w:val="26"/>
        </w:rPr>
        <w:t xml:space="preserve"> </w:t>
      </w:r>
      <w:r>
        <w:rPr>
          <w:rFonts w:ascii="Tahoma"/>
          <w:color w:val="7B3018"/>
          <w:w w:val="105"/>
          <w:sz w:val="26"/>
        </w:rPr>
        <w:t>role-play</w:t>
      </w:r>
      <w:r>
        <w:rPr>
          <w:rFonts w:ascii="Tahoma"/>
          <w:color w:val="7B3018"/>
          <w:spacing w:val="-23"/>
          <w:w w:val="105"/>
          <w:sz w:val="26"/>
        </w:rPr>
        <w:t xml:space="preserve"> </w:t>
      </w:r>
      <w:r>
        <w:rPr>
          <w:rFonts w:ascii="Tahoma"/>
          <w:color w:val="7B3018"/>
          <w:w w:val="105"/>
          <w:sz w:val="26"/>
        </w:rPr>
        <w:t xml:space="preserve">the </w:t>
      </w:r>
      <w:r>
        <w:rPr>
          <w:rFonts w:ascii="Tahoma"/>
          <w:color w:val="7B3018"/>
          <w:sz w:val="26"/>
        </w:rPr>
        <w:t xml:space="preserve">conversation below. Then continue the conversation using the expressions in </w:t>
      </w:r>
      <w:r>
        <w:rPr>
          <w:rFonts w:ascii="Tahoma"/>
          <w:color w:val="7B3018"/>
          <w:w w:val="105"/>
          <w:sz w:val="26"/>
        </w:rPr>
        <w:t>the</w:t>
      </w:r>
      <w:r>
        <w:rPr>
          <w:rFonts w:ascii="Tahoma"/>
          <w:color w:val="7B3018"/>
          <w:spacing w:val="-2"/>
          <w:w w:val="105"/>
          <w:sz w:val="26"/>
        </w:rPr>
        <w:t xml:space="preserve"> </w:t>
      </w:r>
      <w:r>
        <w:rPr>
          <w:rFonts w:ascii="Tahoma"/>
          <w:color w:val="7B3018"/>
          <w:w w:val="105"/>
          <w:sz w:val="26"/>
        </w:rPr>
        <w:t>box.</w:t>
      </w:r>
    </w:p>
    <w:p w14:paraId="323690EE">
      <w:pPr>
        <w:pStyle w:val="11"/>
        <w:spacing w:before="7"/>
        <w:rPr>
          <w:rFonts w:ascii="Tahoma"/>
          <w:sz w:val="10"/>
        </w:rPr>
      </w:pPr>
    </w:p>
    <w:p w14:paraId="78C0569E">
      <w:pPr>
        <w:spacing w:before="100"/>
        <w:ind w:left="567" w:right="0" w:firstLine="0"/>
        <w:jc w:val="center"/>
        <w:rPr>
          <w:rFonts w:ascii="Tahoma"/>
          <w:sz w:val="29"/>
        </w:rPr>
      </w:pPr>
      <w:r>
        <w:rPr>
          <w:rFonts w:ascii="Tahoma"/>
          <w:color w:val="905A43"/>
          <w:sz w:val="29"/>
        </w:rPr>
        <w:t>Expressing</w:t>
      </w:r>
      <w:r>
        <w:rPr>
          <w:rFonts w:ascii="Tahoma"/>
          <w:color w:val="905A43"/>
          <w:spacing w:val="18"/>
          <w:sz w:val="29"/>
        </w:rPr>
        <w:t xml:space="preserve"> </w:t>
      </w:r>
      <w:r>
        <w:rPr>
          <w:rFonts w:ascii="Tahoma"/>
          <w:color w:val="905A43"/>
          <w:sz w:val="29"/>
        </w:rPr>
        <w:t>excitement,</w:t>
      </w:r>
      <w:r>
        <w:rPr>
          <w:rFonts w:ascii="Tahoma"/>
          <w:color w:val="905A43"/>
          <w:spacing w:val="18"/>
          <w:sz w:val="29"/>
        </w:rPr>
        <w:t xml:space="preserve"> </w:t>
      </w:r>
      <w:r>
        <w:rPr>
          <w:rFonts w:ascii="Tahoma"/>
          <w:color w:val="905A43"/>
          <w:sz w:val="29"/>
        </w:rPr>
        <w:t>surprise,</w:t>
      </w:r>
      <w:r>
        <w:rPr>
          <w:rFonts w:ascii="Tahoma"/>
          <w:color w:val="905A43"/>
          <w:spacing w:val="18"/>
          <w:sz w:val="29"/>
        </w:rPr>
        <w:t xml:space="preserve"> </w:t>
      </w:r>
      <w:r>
        <w:rPr>
          <w:rFonts w:ascii="Tahoma"/>
          <w:color w:val="905A43"/>
          <w:sz w:val="29"/>
        </w:rPr>
        <w:t>and</w:t>
      </w:r>
      <w:r>
        <w:rPr>
          <w:rFonts w:ascii="Tahoma"/>
          <w:color w:val="905A43"/>
          <w:spacing w:val="19"/>
          <w:sz w:val="29"/>
        </w:rPr>
        <w:t xml:space="preserve"> </w:t>
      </w:r>
      <w:r>
        <w:rPr>
          <w:rFonts w:ascii="Tahoma"/>
          <w:color w:val="905A43"/>
          <w:spacing w:val="-2"/>
          <w:sz w:val="29"/>
        </w:rPr>
        <w:t>disappointment</w:t>
      </w:r>
    </w:p>
    <w:p w14:paraId="7E5D65E6">
      <w:pPr>
        <w:pStyle w:val="11"/>
        <w:rPr>
          <w:rFonts w:ascii="Tahoma"/>
          <w:sz w:val="20"/>
        </w:rPr>
      </w:pPr>
    </w:p>
    <w:p w14:paraId="4B8DDCC7">
      <w:pPr>
        <w:pStyle w:val="11"/>
        <w:rPr>
          <w:rFonts w:ascii="Tahoma"/>
          <w:sz w:val="20"/>
        </w:rPr>
      </w:pPr>
    </w:p>
    <w:p w14:paraId="5524AB3D">
      <w:pPr>
        <w:pStyle w:val="11"/>
        <w:rPr>
          <w:rFonts w:ascii="Tahoma"/>
          <w:sz w:val="20"/>
        </w:rPr>
      </w:pPr>
    </w:p>
    <w:p w14:paraId="620F9844">
      <w:pPr>
        <w:pStyle w:val="11"/>
        <w:rPr>
          <w:rFonts w:ascii="Tahoma"/>
          <w:sz w:val="20"/>
        </w:rPr>
      </w:pPr>
    </w:p>
    <w:p w14:paraId="55B3C701">
      <w:pPr>
        <w:pStyle w:val="11"/>
        <w:rPr>
          <w:rFonts w:ascii="Tahoma"/>
          <w:sz w:val="20"/>
        </w:rPr>
      </w:pPr>
    </w:p>
    <w:p w14:paraId="03FD3AEC">
      <w:pPr>
        <w:pStyle w:val="11"/>
        <w:rPr>
          <w:rFonts w:ascii="Tahoma"/>
          <w:sz w:val="20"/>
        </w:rPr>
      </w:pPr>
    </w:p>
    <w:p w14:paraId="691740FD">
      <w:pPr>
        <w:pStyle w:val="11"/>
        <w:rPr>
          <w:rFonts w:ascii="Tahoma"/>
          <w:sz w:val="20"/>
        </w:rPr>
      </w:pPr>
    </w:p>
    <w:p w14:paraId="7E8A8849">
      <w:pPr>
        <w:pStyle w:val="11"/>
        <w:rPr>
          <w:rFonts w:ascii="Tahoma"/>
          <w:sz w:val="20"/>
        </w:rPr>
      </w:pPr>
    </w:p>
    <w:p w14:paraId="12993489">
      <w:pPr>
        <w:pStyle w:val="11"/>
        <w:rPr>
          <w:rFonts w:ascii="Tahoma"/>
          <w:sz w:val="20"/>
        </w:rPr>
      </w:pPr>
    </w:p>
    <w:p w14:paraId="5F6203A5">
      <w:pPr>
        <w:pStyle w:val="11"/>
        <w:rPr>
          <w:rFonts w:ascii="Tahoma"/>
          <w:sz w:val="20"/>
        </w:rPr>
      </w:pPr>
    </w:p>
    <w:p w14:paraId="66C6D839">
      <w:pPr>
        <w:pStyle w:val="11"/>
        <w:rPr>
          <w:rFonts w:ascii="Tahoma"/>
          <w:sz w:val="20"/>
        </w:rPr>
      </w:pPr>
    </w:p>
    <w:p w14:paraId="0D5C8E24">
      <w:pPr>
        <w:pStyle w:val="11"/>
        <w:rPr>
          <w:rFonts w:ascii="Tahoma"/>
          <w:sz w:val="20"/>
        </w:rPr>
      </w:pPr>
    </w:p>
    <w:p w14:paraId="1158A239">
      <w:pPr>
        <w:pStyle w:val="11"/>
        <w:rPr>
          <w:rFonts w:ascii="Tahoma"/>
          <w:sz w:val="20"/>
        </w:rPr>
      </w:pPr>
    </w:p>
    <w:p w14:paraId="6CF18FB3">
      <w:pPr>
        <w:pStyle w:val="11"/>
        <w:rPr>
          <w:rFonts w:ascii="Tahoma"/>
          <w:sz w:val="20"/>
        </w:rPr>
      </w:pPr>
    </w:p>
    <w:p w14:paraId="33272439">
      <w:pPr>
        <w:pStyle w:val="11"/>
        <w:rPr>
          <w:rFonts w:ascii="Tahoma"/>
          <w:sz w:val="20"/>
        </w:rPr>
      </w:pPr>
    </w:p>
    <w:p w14:paraId="528ADD0A">
      <w:pPr>
        <w:pStyle w:val="11"/>
        <w:rPr>
          <w:rFonts w:ascii="Tahoma"/>
          <w:sz w:val="20"/>
        </w:rPr>
      </w:pPr>
    </w:p>
    <w:p w14:paraId="58DA8E5F">
      <w:pPr>
        <w:pStyle w:val="11"/>
        <w:rPr>
          <w:rFonts w:ascii="Tahoma"/>
          <w:sz w:val="20"/>
        </w:rPr>
      </w:pPr>
    </w:p>
    <w:p w14:paraId="1446FF6B">
      <w:pPr>
        <w:pStyle w:val="11"/>
        <w:rPr>
          <w:rFonts w:ascii="Tahoma"/>
          <w:sz w:val="20"/>
        </w:rPr>
      </w:pPr>
    </w:p>
    <w:p w14:paraId="1682835C">
      <w:pPr>
        <w:pStyle w:val="11"/>
        <w:rPr>
          <w:rFonts w:ascii="Tahoma"/>
          <w:sz w:val="20"/>
        </w:rPr>
      </w:pPr>
    </w:p>
    <w:p w14:paraId="2712821F">
      <w:pPr>
        <w:pStyle w:val="11"/>
        <w:rPr>
          <w:rFonts w:ascii="Tahoma"/>
          <w:sz w:val="20"/>
        </w:rPr>
      </w:pPr>
    </w:p>
    <w:p w14:paraId="6625F62F">
      <w:pPr>
        <w:pStyle w:val="11"/>
        <w:rPr>
          <w:rFonts w:ascii="Tahoma"/>
          <w:sz w:val="20"/>
        </w:rPr>
      </w:pPr>
    </w:p>
    <w:p w14:paraId="4731337E">
      <w:pPr>
        <w:pStyle w:val="11"/>
        <w:rPr>
          <w:rFonts w:ascii="Tahoma"/>
          <w:sz w:val="20"/>
        </w:rPr>
      </w:pPr>
    </w:p>
    <w:p w14:paraId="6CDB4A07">
      <w:pPr>
        <w:pStyle w:val="11"/>
        <w:rPr>
          <w:rFonts w:ascii="Tahoma"/>
          <w:sz w:val="20"/>
        </w:rPr>
      </w:pPr>
    </w:p>
    <w:p w14:paraId="14F5E806">
      <w:pPr>
        <w:pStyle w:val="11"/>
        <w:spacing w:before="1"/>
        <w:rPr>
          <w:rFonts w:ascii="Tahoma"/>
          <w:sz w:val="20"/>
        </w:rPr>
      </w:pPr>
    </w:p>
    <w:p w14:paraId="1DFA8147">
      <w:pPr>
        <w:spacing w:before="100"/>
        <w:ind w:left="0" w:right="378" w:firstLine="0"/>
        <w:jc w:val="center"/>
        <w:rPr>
          <w:rFonts w:ascii="Tahoma"/>
          <w:sz w:val="26"/>
        </w:rPr>
      </w:pPr>
      <w:r>
        <w:rPr>
          <w:rFonts w:ascii="Tahoma"/>
          <w:color w:val="7B3018"/>
          <w:spacing w:val="-4"/>
          <w:sz w:val="26"/>
        </w:rPr>
        <w:t>Take</w:t>
      </w:r>
      <w:r>
        <w:rPr>
          <w:rFonts w:ascii="Tahoma"/>
          <w:color w:val="7B3018"/>
          <w:spacing w:val="-24"/>
          <w:sz w:val="26"/>
        </w:rPr>
        <w:t xml:space="preserve"> </w:t>
      </w:r>
      <w:r>
        <w:rPr>
          <w:rFonts w:ascii="Tahoma"/>
          <w:color w:val="7B3018"/>
          <w:spacing w:val="-4"/>
          <w:sz w:val="26"/>
        </w:rPr>
        <w:t>turns</w:t>
      </w:r>
      <w:r>
        <w:rPr>
          <w:rFonts w:ascii="Tahoma"/>
          <w:color w:val="7B3018"/>
          <w:spacing w:val="-24"/>
          <w:sz w:val="26"/>
        </w:rPr>
        <w:t xml:space="preserve"> </w:t>
      </w:r>
      <w:r>
        <w:rPr>
          <w:rFonts w:ascii="Tahoma"/>
          <w:color w:val="7B3018"/>
          <w:spacing w:val="-4"/>
          <w:sz w:val="26"/>
        </w:rPr>
        <w:t>telling</w:t>
      </w:r>
      <w:r>
        <w:rPr>
          <w:rFonts w:ascii="Tahoma"/>
          <w:color w:val="7B3018"/>
          <w:spacing w:val="-24"/>
          <w:sz w:val="26"/>
        </w:rPr>
        <w:t xml:space="preserve"> </w:t>
      </w:r>
      <w:r>
        <w:rPr>
          <w:rFonts w:ascii="Tahoma"/>
          <w:color w:val="7B3018"/>
          <w:spacing w:val="-4"/>
          <w:sz w:val="26"/>
        </w:rPr>
        <w:t>each</w:t>
      </w:r>
      <w:r>
        <w:rPr>
          <w:rFonts w:ascii="Tahoma"/>
          <w:color w:val="7B3018"/>
          <w:spacing w:val="-24"/>
          <w:sz w:val="26"/>
        </w:rPr>
        <w:t xml:space="preserve"> </w:t>
      </w:r>
      <w:r>
        <w:rPr>
          <w:rFonts w:ascii="Tahoma"/>
          <w:color w:val="7B3018"/>
          <w:spacing w:val="-4"/>
          <w:sz w:val="26"/>
        </w:rPr>
        <w:t>other</w:t>
      </w:r>
      <w:r>
        <w:rPr>
          <w:rFonts w:ascii="Tahoma"/>
          <w:color w:val="7B3018"/>
          <w:spacing w:val="-24"/>
          <w:sz w:val="26"/>
        </w:rPr>
        <w:t xml:space="preserve"> </w:t>
      </w:r>
      <w:r>
        <w:rPr>
          <w:rFonts w:ascii="Tahoma"/>
          <w:color w:val="7B3018"/>
          <w:spacing w:val="-4"/>
          <w:sz w:val="26"/>
        </w:rPr>
        <w:t>about</w:t>
      </w:r>
      <w:r>
        <w:rPr>
          <w:rFonts w:ascii="Tahoma"/>
          <w:color w:val="7B3018"/>
          <w:spacing w:val="-24"/>
          <w:sz w:val="26"/>
        </w:rPr>
        <w:t xml:space="preserve"> </w:t>
      </w:r>
      <w:r>
        <w:rPr>
          <w:rFonts w:ascii="Tahoma"/>
          <w:color w:val="7B3018"/>
          <w:spacing w:val="-4"/>
          <w:sz w:val="26"/>
        </w:rPr>
        <w:t>a</w:t>
      </w:r>
      <w:r>
        <w:rPr>
          <w:rFonts w:ascii="Tahoma"/>
          <w:color w:val="7B3018"/>
          <w:spacing w:val="-23"/>
          <w:sz w:val="26"/>
        </w:rPr>
        <w:t xml:space="preserve"> </w:t>
      </w:r>
      <w:r>
        <w:rPr>
          <w:rFonts w:ascii="Tahoma"/>
          <w:color w:val="7B3018"/>
          <w:spacing w:val="-4"/>
          <w:sz w:val="26"/>
        </w:rPr>
        <w:t>historic</w:t>
      </w:r>
      <w:r>
        <w:rPr>
          <w:rFonts w:ascii="Tahoma"/>
          <w:color w:val="7B3018"/>
          <w:spacing w:val="-24"/>
          <w:sz w:val="26"/>
        </w:rPr>
        <w:t xml:space="preserve"> </w:t>
      </w:r>
      <w:r>
        <w:rPr>
          <w:rFonts w:ascii="Tahoma"/>
          <w:color w:val="7B3018"/>
          <w:spacing w:val="-4"/>
          <w:sz w:val="26"/>
        </w:rPr>
        <w:t>place</w:t>
      </w:r>
      <w:r>
        <w:rPr>
          <w:rFonts w:ascii="Tahoma"/>
          <w:color w:val="7B3018"/>
          <w:spacing w:val="-24"/>
          <w:sz w:val="26"/>
        </w:rPr>
        <w:t xml:space="preserve"> </w:t>
      </w:r>
      <w:r>
        <w:rPr>
          <w:rFonts w:ascii="Tahoma"/>
          <w:color w:val="7B3018"/>
          <w:spacing w:val="-4"/>
          <w:sz w:val="26"/>
        </w:rPr>
        <w:t>that</w:t>
      </w:r>
      <w:r>
        <w:rPr>
          <w:rFonts w:ascii="Tahoma"/>
          <w:color w:val="7B3018"/>
          <w:spacing w:val="-24"/>
          <w:sz w:val="26"/>
        </w:rPr>
        <w:t xml:space="preserve"> </w:t>
      </w:r>
      <w:r>
        <w:rPr>
          <w:rFonts w:ascii="Tahoma"/>
          <w:color w:val="7B3018"/>
          <w:spacing w:val="-4"/>
          <w:sz w:val="26"/>
        </w:rPr>
        <w:t>you</w:t>
      </w:r>
      <w:r>
        <w:rPr>
          <w:rFonts w:ascii="Tahoma"/>
          <w:color w:val="7B3018"/>
          <w:spacing w:val="-24"/>
          <w:sz w:val="26"/>
        </w:rPr>
        <w:t xml:space="preserve"> </w:t>
      </w:r>
      <w:r>
        <w:rPr>
          <w:rFonts w:ascii="Tahoma"/>
          <w:color w:val="7B3018"/>
          <w:spacing w:val="-4"/>
          <w:sz w:val="26"/>
        </w:rPr>
        <w:t>have</w:t>
      </w:r>
      <w:r>
        <w:rPr>
          <w:rFonts w:ascii="Tahoma"/>
          <w:color w:val="7B3018"/>
          <w:spacing w:val="-24"/>
          <w:sz w:val="26"/>
        </w:rPr>
        <w:t xml:space="preserve"> </w:t>
      </w:r>
      <w:r>
        <w:rPr>
          <w:rFonts w:ascii="Tahoma"/>
          <w:color w:val="7B3018"/>
          <w:spacing w:val="-4"/>
          <w:sz w:val="26"/>
        </w:rPr>
        <w:t>been</w:t>
      </w:r>
      <w:r>
        <w:rPr>
          <w:rFonts w:ascii="Tahoma"/>
          <w:color w:val="7B3018"/>
          <w:spacing w:val="-24"/>
          <w:sz w:val="26"/>
        </w:rPr>
        <w:t xml:space="preserve"> </w:t>
      </w:r>
      <w:r>
        <w:rPr>
          <w:rFonts w:ascii="Tahoma"/>
          <w:color w:val="7B3018"/>
          <w:spacing w:val="-5"/>
          <w:sz w:val="26"/>
        </w:rPr>
        <w:t>to.</w:t>
      </w:r>
    </w:p>
    <w:p w14:paraId="3C3D950A">
      <w:pPr>
        <w:pStyle w:val="11"/>
        <w:rPr>
          <w:rFonts w:ascii="Tahoma"/>
          <w:sz w:val="20"/>
        </w:rPr>
      </w:pPr>
    </w:p>
    <w:p w14:paraId="7CB66E06">
      <w:pPr>
        <w:pStyle w:val="11"/>
        <w:spacing w:before="11"/>
        <w:rPr>
          <w:rFonts w:ascii="Tahoma"/>
          <w:sz w:val="21"/>
        </w:rPr>
      </w:pPr>
    </w:p>
    <w:p w14:paraId="61A4E797">
      <w:pPr>
        <w:spacing w:before="97"/>
        <w:ind w:left="0" w:right="617" w:firstLine="0"/>
        <w:jc w:val="right"/>
        <w:rPr>
          <w:rFonts w:ascii="Tahoma"/>
          <w:sz w:val="20"/>
        </w:rPr>
      </w:pPr>
      <w:r>
        <mc:AlternateContent>
          <mc:Choice Requires="wps">
            <w:drawing>
              <wp:anchor distT="0" distB="0" distL="0" distR="0" simplePos="0" relativeHeight="251879424" behindDoc="1" locked="0" layoutInCell="1" allowOverlap="1">
                <wp:simplePos x="0" y="0"/>
                <wp:positionH relativeFrom="page">
                  <wp:posOffset>4954270</wp:posOffset>
                </wp:positionH>
                <wp:positionV relativeFrom="paragraph">
                  <wp:posOffset>74930</wp:posOffset>
                </wp:positionV>
                <wp:extent cx="1871980" cy="136525"/>
                <wp:effectExtent l="0" t="0" r="0" b="0"/>
                <wp:wrapNone/>
                <wp:docPr id="2155" name="Textbox 2155"/>
                <wp:cNvGraphicFramePr/>
                <a:graphic xmlns:a="http://schemas.openxmlformats.org/drawingml/2006/main">
                  <a:graphicData uri="http://schemas.microsoft.com/office/word/2010/wordprocessingShape">
                    <wps:wsp>
                      <wps:cNvSpPr txBox="1"/>
                      <wps:spPr>
                        <a:xfrm>
                          <a:off x="0" y="0"/>
                          <a:ext cx="1871980" cy="136525"/>
                        </a:xfrm>
                        <a:prstGeom prst="rect">
                          <a:avLst/>
                        </a:prstGeom>
                      </wps:spPr>
                      <wps:txbx>
                        <w:txbxContent>
                          <w:p w14:paraId="6B09A3EF">
                            <w:pPr>
                              <w:spacing w:before="6"/>
                              <w:ind w:left="0" w:right="0" w:firstLine="0"/>
                              <w:jc w:val="left"/>
                              <w:rPr>
                                <w:sz w:val="18"/>
                              </w:rPr>
                            </w:pP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txbxContent>
                      </wps:txbx>
                      <wps:bodyPr wrap="square" lIns="0" tIns="0" rIns="0" bIns="0" rtlCol="0">
                        <a:noAutofit/>
                      </wps:bodyPr>
                    </wps:wsp>
                  </a:graphicData>
                </a:graphic>
              </wp:anchor>
            </w:drawing>
          </mc:Choice>
          <mc:Fallback>
            <w:pict>
              <v:shape id="Textbox 2155" o:spid="_x0000_s1026" o:spt="202" type="#_x0000_t202" style="position:absolute;left:0pt;margin-left:390.1pt;margin-top:5.9pt;height:10.75pt;width:147.4pt;mso-position-horizontal-relative:page;z-index:-251437056;mso-width-relative:page;mso-height-relative:page;" filled="f" stroked="f" coordsize="21600,21600" o:gfxdata="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oxQVg2AAAAAoBAAAPAAAAAAAAAAEAIAAAACIAAABkcnMvZG93bnJldi54bWxQSwECFAAUAAAA&#10;CACHTuJAx+hUULUBAAB6AwAADgAAAAAAAAABACAAAAAnAQAAZHJzL2Uyb0RvYy54bWxQSwUGAAAA&#10;AAYABgBZAQAATgUAAAAA&#10;">
                <v:fill on="f" focussize="0,0"/>
                <v:stroke on="f"/>
                <v:imagedata o:title=""/>
                <o:lock v:ext="edit" aspectratio="f"/>
                <v:textbox inset="0mm,0mm,0mm,0mm">
                  <w:txbxContent>
                    <w:p w14:paraId="6B09A3EF">
                      <w:pPr>
                        <w:spacing w:before="6"/>
                        <w:ind w:left="0" w:right="0" w:firstLine="0"/>
                        <w:jc w:val="left"/>
                        <w:rPr>
                          <w:sz w:val="18"/>
                        </w:rPr>
                      </w:pP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txbxContent>
                </v:textbox>
              </v:shape>
            </w:pict>
          </mc:Fallback>
        </mc:AlternateContent>
      </w:r>
      <w:r>
        <w:rPr>
          <w:rFonts w:ascii="Tahoma"/>
          <w:color w:val="231F20"/>
          <w:spacing w:val="-5"/>
          <w:sz w:val="20"/>
        </w:rPr>
        <w:t>43</w:t>
      </w:r>
    </w:p>
    <w:p w14:paraId="690B2545">
      <w:pPr>
        <w:spacing w:after="0"/>
        <w:jc w:val="right"/>
        <w:rPr>
          <w:rFonts w:ascii="Tahoma"/>
          <w:sz w:val="20"/>
        </w:rPr>
        <w:sectPr>
          <w:pgSz w:w="11910" w:h="16840"/>
          <w:pgMar w:top="0" w:right="0" w:bottom="0" w:left="0" w:header="720" w:footer="720" w:gutter="0"/>
          <w:cols w:space="720" w:num="1"/>
        </w:sectPr>
      </w:pPr>
    </w:p>
    <w:p w14:paraId="150C6189">
      <w:pPr>
        <w:pStyle w:val="11"/>
        <w:rPr>
          <w:rFonts w:ascii="Tahoma"/>
          <w:sz w:val="20"/>
        </w:rPr>
      </w:pPr>
    </w:p>
    <w:p w14:paraId="6E3116D6">
      <w:pPr>
        <w:pStyle w:val="11"/>
        <w:rPr>
          <w:rFonts w:ascii="Tahoma"/>
          <w:sz w:val="20"/>
        </w:rPr>
      </w:pPr>
    </w:p>
    <w:p w14:paraId="0697AB4D">
      <w:pPr>
        <w:pStyle w:val="11"/>
        <w:rPr>
          <w:rFonts w:ascii="Tahoma"/>
          <w:sz w:val="20"/>
        </w:rPr>
      </w:pPr>
    </w:p>
    <w:p w14:paraId="2D1A88E0">
      <w:pPr>
        <w:pStyle w:val="11"/>
        <w:rPr>
          <w:rFonts w:ascii="Tahoma"/>
          <w:sz w:val="20"/>
        </w:rPr>
      </w:pPr>
    </w:p>
    <w:p w14:paraId="3CD43AA7">
      <w:pPr>
        <w:pStyle w:val="11"/>
        <w:spacing w:before="9"/>
        <w:rPr>
          <w:rFonts w:ascii="Tahoma"/>
          <w:sz w:val="15"/>
        </w:rPr>
      </w:pPr>
    </w:p>
    <w:p w14:paraId="4373A693">
      <w:pPr>
        <w:pStyle w:val="9"/>
        <w:spacing w:before="101"/>
        <w:ind w:left="1185"/>
      </w:pPr>
      <w:r>
        <mc:AlternateContent>
          <mc:Choice Requires="wps">
            <w:drawing>
              <wp:anchor distT="0" distB="0" distL="0" distR="0" simplePos="0" relativeHeight="251732992"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2177" name="Graphic 217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77" o:spid="_x0000_s1026" o:spt="100" style="position:absolute;left:0pt;margin-left:217pt;margin-top:-51.85pt;height:20.25pt;width:22.3pt;mso-position-horizontal-relative:page;z-index:251732992;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CV8GxS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57fWotoAAAAMAQAADwAAAAAAAAABACAAAAAiAAAAZHJzL2Rvd25y&#10;ZXYueG1sUEsBAhQAFAAAAAgAh07iQJXwbFJ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Describe</w:t>
      </w:r>
      <w:r>
        <w:rPr>
          <w:color w:val="231F20"/>
          <w:spacing w:val="-8"/>
        </w:rPr>
        <w:t xml:space="preserve"> </w:t>
      </w:r>
      <w:r>
        <w:rPr>
          <w:color w:val="231F20"/>
        </w:rPr>
        <w:t>a</w:t>
      </w:r>
      <w:r>
        <w:rPr>
          <w:color w:val="231F20"/>
          <w:spacing w:val="-7"/>
        </w:rPr>
        <w:t xml:space="preserve"> </w:t>
      </w:r>
      <w:r>
        <w:rPr>
          <w:color w:val="231F20"/>
        </w:rPr>
        <w:t>place</w:t>
      </w:r>
      <w:r>
        <w:rPr>
          <w:color w:val="231F20"/>
          <w:spacing w:val="-7"/>
        </w:rPr>
        <w:t xml:space="preserve"> </w:t>
      </w:r>
      <w:r>
        <w:rPr>
          <w:color w:val="231F20"/>
        </w:rPr>
        <w:t>that</w:t>
      </w:r>
      <w:r>
        <w:rPr>
          <w:color w:val="231F20"/>
          <w:spacing w:val="-7"/>
        </w:rPr>
        <w:t xml:space="preserve"> </w:t>
      </w:r>
      <w:r>
        <w:rPr>
          <w:color w:val="231F20"/>
        </w:rPr>
        <w:t>you</w:t>
      </w:r>
      <w:r>
        <w:rPr>
          <w:color w:val="231F20"/>
          <w:spacing w:val="-7"/>
        </w:rPr>
        <w:t xml:space="preserve"> </w:t>
      </w:r>
      <w:r>
        <w:rPr>
          <w:color w:val="231F20"/>
          <w:spacing w:val="-4"/>
        </w:rPr>
        <w:t>like</w:t>
      </w:r>
    </w:p>
    <w:p w14:paraId="3C622B1C">
      <w:pPr>
        <w:spacing w:before="262"/>
        <w:ind w:left="736" w:right="0" w:firstLine="0"/>
        <w:jc w:val="left"/>
        <w:rPr>
          <w:rFonts w:ascii="Tahoma"/>
          <w:sz w:val="26"/>
        </w:rPr>
      </w:pPr>
      <w:r>
        <w:rPr>
          <w:rFonts w:ascii="Times New Roman"/>
          <w:spacing w:val="80"/>
          <w:w w:val="150"/>
          <w:sz w:val="20"/>
        </w:rPr>
        <w:t xml:space="preserve">    </w:t>
      </w:r>
      <w:r>
        <w:rPr>
          <w:rFonts w:ascii="Tahoma"/>
          <w:color w:val="7B3018"/>
          <w:sz w:val="26"/>
        </w:rPr>
        <w:t>Read the text and discuss the questions in pairs.</w:t>
      </w:r>
    </w:p>
    <w:p w14:paraId="19E563CA">
      <w:pPr>
        <w:pStyle w:val="3"/>
        <w:spacing w:before="258" w:line="249" w:lineRule="auto"/>
        <w:ind w:left="3476" w:right="3366" w:firstLine="93"/>
      </w:pPr>
      <w:r>
        <w:rPr>
          <w:color w:val="905A43"/>
          <w:spacing w:val="16"/>
          <w:w w:val="105"/>
        </w:rPr>
        <w:t xml:space="preserve">BEAUTIFUL </w:t>
      </w:r>
      <w:r>
        <w:rPr>
          <w:color w:val="905A43"/>
          <w:spacing w:val="19"/>
          <w:w w:val="105"/>
        </w:rPr>
        <w:t xml:space="preserve">IRELAND </w:t>
      </w:r>
      <w:r>
        <w:rPr>
          <w:color w:val="905A43"/>
          <w:spacing w:val="12"/>
          <w:w w:val="105"/>
        </w:rPr>
        <w:t xml:space="preserve">AND ITS </w:t>
      </w:r>
      <w:r>
        <w:rPr>
          <w:color w:val="905A43"/>
          <w:spacing w:val="18"/>
          <w:w w:val="105"/>
        </w:rPr>
        <w:t>TRADITIONS</w:t>
      </w:r>
    </w:p>
    <w:p w14:paraId="28249651">
      <w:pPr>
        <w:spacing w:before="215" w:line="268" w:lineRule="auto"/>
        <w:ind w:left="1511" w:right="1660" w:firstLine="0"/>
        <w:jc w:val="both"/>
        <w:rPr>
          <w:rFonts w:ascii="Trebuchet MS" w:hAnsi="Trebuchet MS"/>
          <w:sz w:val="23"/>
        </w:rPr>
      </w:pPr>
      <w:r>
        <w:rPr>
          <w:rFonts w:ascii="Trebuchet MS" w:hAnsi="Trebuchet MS"/>
          <w:color w:val="231F20"/>
          <w:sz w:val="23"/>
        </w:rPr>
        <w:t xml:space="preserve">Ireland’s beautiful countryside has always had a great influence on its people and traditions. The country has a long history of producing great writers and </w:t>
      </w:r>
      <w:r>
        <w:rPr>
          <w:b/>
          <w:color w:val="231F20"/>
          <w:sz w:val="23"/>
        </w:rPr>
        <w:t>poets</w:t>
      </w:r>
      <w:r>
        <w:rPr>
          <w:rFonts w:ascii="Trebuchet MS" w:hAnsi="Trebuchet MS"/>
          <w:color w:val="231F20"/>
          <w:sz w:val="23"/>
        </w:rPr>
        <w:t xml:space="preserve">. Its </w:t>
      </w:r>
      <w:r>
        <w:rPr>
          <w:rFonts w:ascii="Trebuchet MS" w:hAnsi="Trebuchet MS"/>
          <w:color w:val="231F20"/>
          <w:spacing w:val="-4"/>
          <w:sz w:val="23"/>
        </w:rPr>
        <w:t>beautiful</w:t>
      </w:r>
      <w:r>
        <w:rPr>
          <w:rFonts w:ascii="Trebuchet MS" w:hAnsi="Trebuchet MS"/>
          <w:color w:val="231F20"/>
          <w:spacing w:val="-11"/>
          <w:sz w:val="23"/>
        </w:rPr>
        <w:t xml:space="preserve"> </w:t>
      </w:r>
      <w:r>
        <w:rPr>
          <w:rFonts w:ascii="Trebuchet MS" w:hAnsi="Trebuchet MS"/>
          <w:color w:val="231F20"/>
          <w:spacing w:val="-4"/>
          <w:sz w:val="23"/>
        </w:rPr>
        <w:t>countryside</w:t>
      </w:r>
      <w:r>
        <w:rPr>
          <w:rFonts w:ascii="Trebuchet MS" w:hAnsi="Trebuchet MS"/>
          <w:color w:val="231F20"/>
          <w:spacing w:val="-12"/>
          <w:sz w:val="23"/>
        </w:rPr>
        <w:t xml:space="preserve"> </w:t>
      </w:r>
      <w:r>
        <w:rPr>
          <w:rFonts w:ascii="Trebuchet MS" w:hAnsi="Trebuchet MS"/>
          <w:color w:val="231F20"/>
          <w:spacing w:val="-4"/>
          <w:sz w:val="23"/>
        </w:rPr>
        <w:t>excites</w:t>
      </w:r>
      <w:r>
        <w:rPr>
          <w:rFonts w:ascii="Trebuchet MS" w:hAnsi="Trebuchet MS"/>
          <w:color w:val="231F20"/>
          <w:spacing w:val="-12"/>
          <w:sz w:val="23"/>
        </w:rPr>
        <w:t xml:space="preserve"> </w:t>
      </w:r>
      <w:r>
        <w:rPr>
          <w:rFonts w:ascii="Trebuchet MS" w:hAnsi="Trebuchet MS"/>
          <w:color w:val="231F20"/>
          <w:spacing w:val="-4"/>
          <w:sz w:val="23"/>
        </w:rPr>
        <w:t>and</w:t>
      </w:r>
      <w:r>
        <w:rPr>
          <w:rFonts w:ascii="Trebuchet MS" w:hAnsi="Trebuchet MS"/>
          <w:color w:val="231F20"/>
          <w:spacing w:val="-11"/>
          <w:sz w:val="23"/>
        </w:rPr>
        <w:t xml:space="preserve"> </w:t>
      </w:r>
      <w:r>
        <w:rPr>
          <w:rFonts w:ascii="Trebuchet MS" w:hAnsi="Trebuchet MS"/>
          <w:color w:val="231F20"/>
          <w:spacing w:val="-4"/>
          <w:sz w:val="23"/>
        </w:rPr>
        <w:t>inspires</w:t>
      </w:r>
      <w:r>
        <w:rPr>
          <w:rFonts w:ascii="Trebuchet MS" w:hAnsi="Trebuchet MS"/>
          <w:color w:val="231F20"/>
          <w:spacing w:val="-12"/>
          <w:sz w:val="23"/>
        </w:rPr>
        <w:t xml:space="preserve"> </w:t>
      </w:r>
      <w:r>
        <w:rPr>
          <w:rFonts w:ascii="Trebuchet MS" w:hAnsi="Trebuchet MS"/>
          <w:color w:val="231F20"/>
          <w:spacing w:val="-4"/>
          <w:sz w:val="23"/>
        </w:rPr>
        <w:t>all,</w:t>
      </w:r>
      <w:r>
        <w:rPr>
          <w:rFonts w:ascii="Trebuchet MS" w:hAnsi="Trebuchet MS"/>
          <w:color w:val="231F20"/>
          <w:spacing w:val="-11"/>
          <w:sz w:val="23"/>
        </w:rPr>
        <w:t xml:space="preserve"> </w:t>
      </w:r>
      <w:r>
        <w:rPr>
          <w:rFonts w:ascii="Trebuchet MS" w:hAnsi="Trebuchet MS"/>
          <w:color w:val="231F20"/>
          <w:spacing w:val="-4"/>
          <w:sz w:val="23"/>
        </w:rPr>
        <w:t>offering</w:t>
      </w:r>
      <w:r>
        <w:rPr>
          <w:rFonts w:ascii="Trebuchet MS" w:hAnsi="Trebuchet MS"/>
          <w:color w:val="231F20"/>
          <w:spacing w:val="-11"/>
          <w:sz w:val="23"/>
        </w:rPr>
        <w:t xml:space="preserve"> </w:t>
      </w:r>
      <w:r>
        <w:rPr>
          <w:rFonts w:ascii="Trebuchet MS" w:hAnsi="Trebuchet MS"/>
          <w:color w:val="231F20"/>
          <w:spacing w:val="-4"/>
          <w:sz w:val="23"/>
        </w:rPr>
        <w:t>something</w:t>
      </w:r>
      <w:r>
        <w:rPr>
          <w:rFonts w:ascii="Trebuchet MS" w:hAnsi="Trebuchet MS"/>
          <w:color w:val="231F20"/>
          <w:spacing w:val="-12"/>
          <w:sz w:val="23"/>
        </w:rPr>
        <w:t xml:space="preserve"> </w:t>
      </w:r>
      <w:r>
        <w:rPr>
          <w:rFonts w:ascii="Trebuchet MS" w:hAnsi="Trebuchet MS"/>
          <w:color w:val="231F20"/>
          <w:spacing w:val="-4"/>
          <w:sz w:val="23"/>
        </w:rPr>
        <w:t>for</w:t>
      </w:r>
      <w:r>
        <w:rPr>
          <w:rFonts w:ascii="Trebuchet MS" w:hAnsi="Trebuchet MS"/>
          <w:color w:val="231F20"/>
          <w:spacing w:val="-11"/>
          <w:sz w:val="23"/>
        </w:rPr>
        <w:t xml:space="preserve"> </w:t>
      </w:r>
      <w:r>
        <w:rPr>
          <w:rFonts w:ascii="Trebuchet MS" w:hAnsi="Trebuchet MS"/>
          <w:color w:val="231F20"/>
          <w:spacing w:val="-4"/>
          <w:sz w:val="23"/>
        </w:rPr>
        <w:t>each</w:t>
      </w:r>
      <w:r>
        <w:rPr>
          <w:rFonts w:ascii="Trebuchet MS" w:hAnsi="Trebuchet MS"/>
          <w:color w:val="231F20"/>
          <w:spacing w:val="-11"/>
          <w:sz w:val="23"/>
        </w:rPr>
        <w:t xml:space="preserve"> </w:t>
      </w:r>
      <w:r>
        <w:rPr>
          <w:rFonts w:ascii="Trebuchet MS" w:hAnsi="Trebuchet MS"/>
          <w:color w:val="231F20"/>
          <w:spacing w:val="-4"/>
          <w:sz w:val="23"/>
        </w:rPr>
        <w:t>of</w:t>
      </w:r>
      <w:r>
        <w:rPr>
          <w:rFonts w:ascii="Trebuchet MS" w:hAnsi="Trebuchet MS"/>
          <w:color w:val="231F20"/>
          <w:spacing w:val="-11"/>
          <w:sz w:val="23"/>
        </w:rPr>
        <w:t xml:space="preserve"> </w:t>
      </w:r>
      <w:r>
        <w:rPr>
          <w:rFonts w:ascii="Trebuchet MS" w:hAnsi="Trebuchet MS"/>
          <w:color w:val="231F20"/>
          <w:spacing w:val="-4"/>
          <w:sz w:val="23"/>
        </w:rPr>
        <w:t>the</w:t>
      </w:r>
      <w:r>
        <w:rPr>
          <w:rFonts w:ascii="Trebuchet MS" w:hAnsi="Trebuchet MS"/>
          <w:color w:val="231F20"/>
          <w:spacing w:val="-11"/>
          <w:sz w:val="23"/>
        </w:rPr>
        <w:t xml:space="preserve"> </w:t>
      </w:r>
      <w:r>
        <w:rPr>
          <w:rFonts w:ascii="Trebuchet MS" w:hAnsi="Trebuchet MS"/>
          <w:color w:val="231F20"/>
          <w:spacing w:val="-4"/>
          <w:sz w:val="23"/>
        </w:rPr>
        <w:t xml:space="preserve">senses. </w:t>
      </w:r>
      <w:r>
        <w:rPr>
          <w:rFonts w:ascii="Trebuchet MS" w:hAnsi="Trebuchet MS"/>
          <w:color w:val="231F20"/>
          <w:spacing w:val="-6"/>
          <w:sz w:val="23"/>
        </w:rPr>
        <w:t>The</w:t>
      </w:r>
      <w:r>
        <w:rPr>
          <w:rFonts w:ascii="Trebuchet MS" w:hAnsi="Trebuchet MS"/>
          <w:color w:val="231F20"/>
          <w:spacing w:val="-9"/>
          <w:sz w:val="23"/>
        </w:rPr>
        <w:t xml:space="preserve"> </w:t>
      </w:r>
      <w:r>
        <w:rPr>
          <w:rFonts w:ascii="Trebuchet MS" w:hAnsi="Trebuchet MS"/>
          <w:color w:val="231F20"/>
          <w:spacing w:val="-6"/>
          <w:sz w:val="23"/>
        </w:rPr>
        <w:t>peaceful</w:t>
      </w:r>
      <w:r>
        <w:rPr>
          <w:rFonts w:ascii="Trebuchet MS" w:hAnsi="Trebuchet MS"/>
          <w:color w:val="231F20"/>
          <w:spacing w:val="-9"/>
          <w:sz w:val="23"/>
        </w:rPr>
        <w:t xml:space="preserve"> </w:t>
      </w:r>
      <w:r>
        <w:rPr>
          <w:rFonts w:ascii="Trebuchet MS" w:hAnsi="Trebuchet MS"/>
          <w:color w:val="231F20"/>
          <w:spacing w:val="-6"/>
          <w:sz w:val="23"/>
        </w:rPr>
        <w:t>landscape</w:t>
      </w:r>
      <w:r>
        <w:rPr>
          <w:rFonts w:ascii="Trebuchet MS" w:hAnsi="Trebuchet MS"/>
          <w:color w:val="231F20"/>
          <w:spacing w:val="-9"/>
          <w:sz w:val="23"/>
        </w:rPr>
        <w:t xml:space="preserve"> </w:t>
      </w:r>
      <w:r>
        <w:rPr>
          <w:rFonts w:ascii="Trebuchet MS" w:hAnsi="Trebuchet MS"/>
          <w:color w:val="231F20"/>
          <w:spacing w:val="-6"/>
          <w:sz w:val="23"/>
        </w:rPr>
        <w:t>of</w:t>
      </w:r>
      <w:r>
        <w:rPr>
          <w:rFonts w:ascii="Trebuchet MS" w:hAnsi="Trebuchet MS"/>
          <w:color w:val="231F20"/>
          <w:spacing w:val="-9"/>
          <w:sz w:val="23"/>
        </w:rPr>
        <w:t xml:space="preserve"> </w:t>
      </w:r>
      <w:r>
        <w:rPr>
          <w:rFonts w:ascii="Trebuchet MS" w:hAnsi="Trebuchet MS"/>
          <w:color w:val="231F20"/>
          <w:spacing w:val="-6"/>
          <w:sz w:val="23"/>
        </w:rPr>
        <w:t>the</w:t>
      </w:r>
      <w:r>
        <w:rPr>
          <w:rFonts w:ascii="Trebuchet MS" w:hAnsi="Trebuchet MS"/>
          <w:color w:val="231F20"/>
          <w:spacing w:val="-9"/>
          <w:sz w:val="23"/>
        </w:rPr>
        <w:t xml:space="preserve"> </w:t>
      </w:r>
      <w:r>
        <w:rPr>
          <w:rFonts w:ascii="Trebuchet MS" w:hAnsi="Trebuchet MS"/>
          <w:color w:val="231F20"/>
          <w:spacing w:val="-6"/>
          <w:sz w:val="23"/>
        </w:rPr>
        <w:t>“Emerald</w:t>
      </w:r>
      <w:r>
        <w:rPr>
          <w:rFonts w:ascii="Trebuchet MS" w:hAnsi="Trebuchet MS"/>
          <w:color w:val="231F20"/>
          <w:spacing w:val="-9"/>
          <w:sz w:val="23"/>
        </w:rPr>
        <w:t xml:space="preserve"> </w:t>
      </w:r>
      <w:r>
        <w:rPr>
          <w:rFonts w:ascii="Trebuchet MS" w:hAnsi="Trebuchet MS"/>
          <w:color w:val="231F20"/>
          <w:spacing w:val="-6"/>
          <w:sz w:val="23"/>
        </w:rPr>
        <w:t>Isle”</w:t>
      </w:r>
      <w:r>
        <w:rPr>
          <w:rFonts w:ascii="Trebuchet MS" w:hAnsi="Trebuchet MS"/>
          <w:color w:val="231F20"/>
          <w:spacing w:val="-9"/>
          <w:sz w:val="23"/>
        </w:rPr>
        <w:t xml:space="preserve"> </w:t>
      </w:r>
      <w:r>
        <w:rPr>
          <w:rFonts w:ascii="Trebuchet MS" w:hAnsi="Trebuchet MS"/>
          <w:color w:val="231F20"/>
          <w:spacing w:val="-6"/>
          <w:sz w:val="23"/>
        </w:rPr>
        <w:t>and</w:t>
      </w:r>
      <w:r>
        <w:rPr>
          <w:rFonts w:ascii="Trebuchet MS" w:hAnsi="Trebuchet MS"/>
          <w:color w:val="231F20"/>
          <w:spacing w:val="-9"/>
          <w:sz w:val="23"/>
        </w:rPr>
        <w:t xml:space="preserve"> </w:t>
      </w:r>
      <w:r>
        <w:rPr>
          <w:rFonts w:ascii="Trebuchet MS" w:hAnsi="Trebuchet MS"/>
          <w:color w:val="231F20"/>
          <w:spacing w:val="-6"/>
          <w:sz w:val="23"/>
        </w:rPr>
        <w:t>its</w:t>
      </w:r>
      <w:r>
        <w:rPr>
          <w:rFonts w:ascii="Trebuchet MS" w:hAnsi="Trebuchet MS"/>
          <w:color w:val="231F20"/>
          <w:spacing w:val="-9"/>
          <w:sz w:val="23"/>
        </w:rPr>
        <w:t xml:space="preserve"> </w:t>
      </w:r>
      <w:r>
        <w:rPr>
          <w:rFonts w:ascii="Trebuchet MS" w:hAnsi="Trebuchet MS"/>
          <w:color w:val="231F20"/>
          <w:spacing w:val="-6"/>
          <w:sz w:val="23"/>
        </w:rPr>
        <w:t>many</w:t>
      </w:r>
      <w:r>
        <w:rPr>
          <w:rFonts w:ascii="Trebuchet MS" w:hAnsi="Trebuchet MS"/>
          <w:color w:val="231F20"/>
          <w:spacing w:val="-9"/>
          <w:sz w:val="23"/>
        </w:rPr>
        <w:t xml:space="preserve"> </w:t>
      </w:r>
      <w:r>
        <w:rPr>
          <w:rFonts w:ascii="Trebuchet MS" w:hAnsi="Trebuchet MS"/>
          <w:color w:val="231F20"/>
          <w:spacing w:val="-6"/>
          <w:sz w:val="23"/>
        </w:rPr>
        <w:t>green</w:t>
      </w:r>
      <w:r>
        <w:rPr>
          <w:rFonts w:ascii="Trebuchet MS" w:hAnsi="Trebuchet MS"/>
          <w:color w:val="231F20"/>
          <w:spacing w:val="-9"/>
          <w:sz w:val="23"/>
        </w:rPr>
        <w:t xml:space="preserve"> </w:t>
      </w:r>
      <w:r>
        <w:rPr>
          <w:b/>
          <w:color w:val="231F20"/>
          <w:spacing w:val="-6"/>
          <w:sz w:val="23"/>
        </w:rPr>
        <w:t xml:space="preserve">counties </w:t>
      </w:r>
      <w:r>
        <w:rPr>
          <w:rFonts w:ascii="Trebuchet MS" w:hAnsi="Trebuchet MS"/>
          <w:color w:val="231F20"/>
          <w:spacing w:val="-6"/>
          <w:sz w:val="23"/>
        </w:rPr>
        <w:t>is</w:t>
      </w:r>
      <w:r>
        <w:rPr>
          <w:rFonts w:ascii="Trebuchet MS" w:hAnsi="Trebuchet MS"/>
          <w:color w:val="231F20"/>
          <w:spacing w:val="-9"/>
          <w:sz w:val="23"/>
        </w:rPr>
        <w:t xml:space="preserve"> </w:t>
      </w:r>
      <w:r>
        <w:rPr>
          <w:rFonts w:ascii="Trebuchet MS" w:hAnsi="Trebuchet MS"/>
          <w:color w:val="231F20"/>
          <w:spacing w:val="-6"/>
          <w:sz w:val="23"/>
        </w:rPr>
        <w:t>a</w:t>
      </w:r>
      <w:r>
        <w:rPr>
          <w:rFonts w:ascii="Trebuchet MS" w:hAnsi="Trebuchet MS"/>
          <w:color w:val="231F20"/>
          <w:spacing w:val="-9"/>
          <w:sz w:val="23"/>
        </w:rPr>
        <w:t xml:space="preserve"> </w:t>
      </w:r>
      <w:r>
        <w:rPr>
          <w:rFonts w:ascii="Trebuchet MS" w:hAnsi="Trebuchet MS"/>
          <w:color w:val="231F20"/>
          <w:spacing w:val="-6"/>
          <w:sz w:val="23"/>
        </w:rPr>
        <w:t>true</w:t>
      </w:r>
      <w:r>
        <w:rPr>
          <w:rFonts w:ascii="Trebuchet MS" w:hAnsi="Trebuchet MS"/>
          <w:color w:val="231F20"/>
          <w:spacing w:val="-9"/>
          <w:sz w:val="23"/>
        </w:rPr>
        <w:t xml:space="preserve"> </w:t>
      </w:r>
      <w:r>
        <w:rPr>
          <w:rFonts w:ascii="Trebuchet MS" w:hAnsi="Trebuchet MS"/>
          <w:color w:val="231F20"/>
          <w:spacing w:val="-6"/>
          <w:sz w:val="23"/>
        </w:rPr>
        <w:t xml:space="preserve">feast </w:t>
      </w:r>
      <w:r>
        <w:rPr>
          <w:rFonts w:ascii="Trebuchet MS" w:hAnsi="Trebuchet MS"/>
          <w:color w:val="231F20"/>
          <w:w w:val="90"/>
          <w:sz w:val="23"/>
        </w:rPr>
        <w:t xml:space="preserve">for the eyes, with its </w:t>
      </w:r>
      <w:r>
        <w:rPr>
          <w:b/>
          <w:color w:val="231F20"/>
          <w:w w:val="90"/>
          <w:sz w:val="23"/>
        </w:rPr>
        <w:t xml:space="preserve">rolling </w:t>
      </w:r>
      <w:r>
        <w:rPr>
          <w:rFonts w:ascii="Trebuchet MS" w:hAnsi="Trebuchet MS"/>
          <w:color w:val="231F20"/>
          <w:w w:val="90"/>
          <w:sz w:val="23"/>
        </w:rPr>
        <w:t xml:space="preserve">green hills dotted with sheep and </w:t>
      </w:r>
      <w:r>
        <w:rPr>
          <w:b/>
          <w:color w:val="231F20"/>
          <w:w w:val="90"/>
          <w:sz w:val="23"/>
        </w:rPr>
        <w:t>cattle</w:t>
      </w:r>
      <w:r>
        <w:rPr>
          <w:rFonts w:ascii="Trebuchet MS" w:hAnsi="Trebuchet MS"/>
          <w:color w:val="231F20"/>
          <w:w w:val="90"/>
          <w:sz w:val="23"/>
        </w:rPr>
        <w:t>.</w:t>
      </w:r>
      <w:r>
        <w:rPr>
          <w:rFonts w:ascii="Trebuchet MS" w:hAnsi="Trebuchet MS"/>
          <w:color w:val="231F20"/>
          <w:spacing w:val="-2"/>
          <w:w w:val="90"/>
          <w:sz w:val="23"/>
        </w:rPr>
        <w:t xml:space="preserve"> </w:t>
      </w:r>
      <w:r>
        <w:rPr>
          <w:rFonts w:ascii="Trebuchet MS" w:hAnsi="Trebuchet MS"/>
          <w:color w:val="231F20"/>
          <w:w w:val="90"/>
          <w:sz w:val="23"/>
        </w:rPr>
        <w:t xml:space="preserve">And down by the sea, </w:t>
      </w:r>
      <w:r>
        <w:rPr>
          <w:rFonts w:ascii="Trebuchet MS" w:hAnsi="Trebuchet MS"/>
          <w:color w:val="231F20"/>
          <w:sz w:val="23"/>
        </w:rPr>
        <w:t>the</w:t>
      </w:r>
      <w:r>
        <w:rPr>
          <w:rFonts w:ascii="Trebuchet MS" w:hAnsi="Trebuchet MS"/>
          <w:color w:val="231F20"/>
          <w:spacing w:val="-16"/>
          <w:sz w:val="23"/>
        </w:rPr>
        <w:t xml:space="preserve"> </w:t>
      </w:r>
      <w:r>
        <w:rPr>
          <w:rFonts w:ascii="Trebuchet MS" w:hAnsi="Trebuchet MS"/>
          <w:color w:val="231F20"/>
          <w:sz w:val="23"/>
        </w:rPr>
        <w:t>roar</w:t>
      </w:r>
      <w:r>
        <w:rPr>
          <w:rFonts w:ascii="Trebuchet MS" w:hAnsi="Trebuchet MS"/>
          <w:color w:val="231F20"/>
          <w:spacing w:val="-16"/>
          <w:sz w:val="23"/>
        </w:rPr>
        <w:t xml:space="preserve"> </w:t>
      </w:r>
      <w:r>
        <w:rPr>
          <w:rFonts w:ascii="Trebuchet MS" w:hAnsi="Trebuchet MS"/>
          <w:color w:val="231F20"/>
          <w:sz w:val="23"/>
        </w:rPr>
        <w:t>of</w:t>
      </w:r>
      <w:r>
        <w:rPr>
          <w:rFonts w:ascii="Trebuchet MS" w:hAnsi="Trebuchet MS"/>
          <w:color w:val="231F20"/>
          <w:spacing w:val="-16"/>
          <w:sz w:val="23"/>
        </w:rPr>
        <w:t xml:space="preserve"> </w:t>
      </w:r>
      <w:r>
        <w:rPr>
          <w:rFonts w:ascii="Trebuchet MS" w:hAnsi="Trebuchet MS"/>
          <w:color w:val="231F20"/>
          <w:sz w:val="23"/>
        </w:rPr>
        <w:t>the</w:t>
      </w:r>
      <w:r>
        <w:rPr>
          <w:rFonts w:ascii="Trebuchet MS" w:hAnsi="Trebuchet MS"/>
          <w:color w:val="231F20"/>
          <w:spacing w:val="-16"/>
          <w:sz w:val="23"/>
        </w:rPr>
        <w:t xml:space="preserve"> </w:t>
      </w:r>
      <w:r>
        <w:rPr>
          <w:b/>
          <w:color w:val="231F20"/>
          <w:sz w:val="23"/>
        </w:rPr>
        <w:t>ocean</w:t>
      </w:r>
      <w:r>
        <w:rPr>
          <w:b/>
          <w:color w:val="231F20"/>
          <w:spacing w:val="-10"/>
          <w:sz w:val="23"/>
        </w:rPr>
        <w:t xml:space="preserve"> </w:t>
      </w:r>
      <w:r>
        <w:rPr>
          <w:rFonts w:ascii="Trebuchet MS" w:hAnsi="Trebuchet MS"/>
          <w:color w:val="231F20"/>
          <w:sz w:val="23"/>
        </w:rPr>
        <w:t>waves</w:t>
      </w:r>
      <w:r>
        <w:rPr>
          <w:rFonts w:ascii="Trebuchet MS" w:hAnsi="Trebuchet MS"/>
          <w:color w:val="231F20"/>
          <w:spacing w:val="-16"/>
          <w:sz w:val="23"/>
        </w:rPr>
        <w:t xml:space="preserve"> </w:t>
      </w:r>
      <w:r>
        <w:rPr>
          <w:rFonts w:ascii="Trebuchet MS" w:hAnsi="Trebuchet MS"/>
          <w:color w:val="231F20"/>
          <w:sz w:val="23"/>
        </w:rPr>
        <w:t>and</w:t>
      </w:r>
      <w:r>
        <w:rPr>
          <w:rFonts w:ascii="Trebuchet MS" w:hAnsi="Trebuchet MS"/>
          <w:color w:val="231F20"/>
          <w:spacing w:val="-16"/>
          <w:sz w:val="23"/>
        </w:rPr>
        <w:t xml:space="preserve"> </w:t>
      </w:r>
      <w:r>
        <w:rPr>
          <w:rFonts w:ascii="Trebuchet MS" w:hAnsi="Trebuchet MS"/>
          <w:color w:val="231F20"/>
          <w:sz w:val="23"/>
        </w:rPr>
        <w:t>cries</w:t>
      </w:r>
      <w:r>
        <w:rPr>
          <w:rFonts w:ascii="Trebuchet MS" w:hAnsi="Trebuchet MS"/>
          <w:color w:val="231F20"/>
          <w:spacing w:val="-16"/>
          <w:sz w:val="23"/>
        </w:rPr>
        <w:t xml:space="preserve"> </w:t>
      </w:r>
      <w:r>
        <w:rPr>
          <w:rFonts w:ascii="Trebuchet MS" w:hAnsi="Trebuchet MS"/>
          <w:color w:val="231F20"/>
          <w:sz w:val="23"/>
        </w:rPr>
        <w:t>of</w:t>
      </w:r>
      <w:r>
        <w:rPr>
          <w:rFonts w:ascii="Trebuchet MS" w:hAnsi="Trebuchet MS"/>
          <w:color w:val="231F20"/>
          <w:spacing w:val="-16"/>
          <w:sz w:val="23"/>
        </w:rPr>
        <w:t xml:space="preserve"> </w:t>
      </w:r>
      <w:r>
        <w:rPr>
          <w:rFonts w:ascii="Trebuchet MS" w:hAnsi="Trebuchet MS"/>
          <w:color w:val="231F20"/>
          <w:sz w:val="23"/>
        </w:rPr>
        <w:t>the</w:t>
      </w:r>
      <w:r>
        <w:rPr>
          <w:rFonts w:ascii="Trebuchet MS" w:hAnsi="Trebuchet MS"/>
          <w:color w:val="231F20"/>
          <w:spacing w:val="-16"/>
          <w:sz w:val="23"/>
        </w:rPr>
        <w:t xml:space="preserve"> </w:t>
      </w:r>
      <w:r>
        <w:rPr>
          <w:rFonts w:ascii="Trebuchet MS" w:hAnsi="Trebuchet MS"/>
          <w:color w:val="231F20"/>
          <w:sz w:val="23"/>
        </w:rPr>
        <w:t>seabirds</w:t>
      </w:r>
      <w:r>
        <w:rPr>
          <w:rFonts w:ascii="Trebuchet MS" w:hAnsi="Trebuchet MS"/>
          <w:color w:val="231F20"/>
          <w:spacing w:val="-16"/>
          <w:sz w:val="23"/>
        </w:rPr>
        <w:t xml:space="preserve"> </w:t>
      </w:r>
      <w:r>
        <w:rPr>
          <w:rFonts w:ascii="Trebuchet MS" w:hAnsi="Trebuchet MS"/>
          <w:color w:val="231F20"/>
          <w:sz w:val="23"/>
        </w:rPr>
        <w:t>make</w:t>
      </w:r>
      <w:r>
        <w:rPr>
          <w:rFonts w:ascii="Trebuchet MS" w:hAnsi="Trebuchet MS"/>
          <w:color w:val="231F20"/>
          <w:spacing w:val="-16"/>
          <w:sz w:val="23"/>
        </w:rPr>
        <w:t xml:space="preserve"> </w:t>
      </w:r>
      <w:r>
        <w:rPr>
          <w:rFonts w:ascii="Trebuchet MS" w:hAnsi="Trebuchet MS"/>
          <w:color w:val="231F20"/>
          <w:sz w:val="23"/>
        </w:rPr>
        <w:t>up</w:t>
      </w:r>
      <w:r>
        <w:rPr>
          <w:rFonts w:ascii="Trebuchet MS" w:hAnsi="Trebuchet MS"/>
          <w:color w:val="231F20"/>
          <w:spacing w:val="-15"/>
          <w:sz w:val="23"/>
        </w:rPr>
        <w:t xml:space="preserve"> </w:t>
      </w:r>
      <w:r>
        <w:rPr>
          <w:rFonts w:ascii="Trebuchet MS" w:hAnsi="Trebuchet MS"/>
          <w:color w:val="231F20"/>
          <w:sz w:val="23"/>
        </w:rPr>
        <w:t>the</w:t>
      </w:r>
      <w:r>
        <w:rPr>
          <w:rFonts w:ascii="Trebuchet MS" w:hAnsi="Trebuchet MS"/>
          <w:color w:val="231F20"/>
          <w:spacing w:val="-16"/>
          <w:sz w:val="23"/>
        </w:rPr>
        <w:t xml:space="preserve"> </w:t>
      </w:r>
      <w:r>
        <w:rPr>
          <w:rFonts w:ascii="Trebuchet MS" w:hAnsi="Trebuchet MS"/>
          <w:color w:val="231F20"/>
          <w:sz w:val="23"/>
        </w:rPr>
        <w:t>music</w:t>
      </w:r>
      <w:r>
        <w:rPr>
          <w:rFonts w:ascii="Trebuchet MS" w:hAnsi="Trebuchet MS"/>
          <w:color w:val="231F20"/>
          <w:spacing w:val="-15"/>
          <w:sz w:val="23"/>
        </w:rPr>
        <w:t xml:space="preserve"> </w:t>
      </w:r>
      <w:r>
        <w:rPr>
          <w:rFonts w:ascii="Trebuchet MS" w:hAnsi="Trebuchet MS"/>
          <w:color w:val="231F20"/>
          <w:sz w:val="23"/>
        </w:rPr>
        <w:t>of</w:t>
      </w:r>
      <w:r>
        <w:rPr>
          <w:rFonts w:ascii="Trebuchet MS" w:hAnsi="Trebuchet MS"/>
          <w:color w:val="231F20"/>
          <w:spacing w:val="-16"/>
          <w:sz w:val="23"/>
        </w:rPr>
        <w:t xml:space="preserve"> </w:t>
      </w:r>
      <w:r>
        <w:rPr>
          <w:rFonts w:ascii="Trebuchet MS" w:hAnsi="Trebuchet MS"/>
          <w:color w:val="231F20"/>
          <w:sz w:val="23"/>
        </w:rPr>
        <w:t>the</w:t>
      </w:r>
      <w:r>
        <w:rPr>
          <w:rFonts w:ascii="Trebuchet MS" w:hAnsi="Trebuchet MS"/>
          <w:color w:val="231F20"/>
          <w:spacing w:val="-16"/>
          <w:sz w:val="23"/>
        </w:rPr>
        <w:t xml:space="preserve"> </w:t>
      </w:r>
      <w:r>
        <w:rPr>
          <w:rFonts w:ascii="Trebuchet MS" w:hAnsi="Trebuchet MS"/>
          <w:color w:val="231F20"/>
          <w:sz w:val="23"/>
        </w:rPr>
        <w:t xml:space="preserve">coast. </w:t>
      </w:r>
      <w:r>
        <w:rPr>
          <w:rFonts w:ascii="Trebuchet MS" w:hAnsi="Trebuchet MS"/>
          <w:color w:val="231F20"/>
          <w:spacing w:val="-4"/>
          <w:sz w:val="23"/>
        </w:rPr>
        <w:t>On</w:t>
      </w:r>
      <w:r>
        <w:rPr>
          <w:rFonts w:ascii="Trebuchet MS" w:hAnsi="Trebuchet MS"/>
          <w:color w:val="231F20"/>
          <w:spacing w:val="-14"/>
          <w:sz w:val="23"/>
        </w:rPr>
        <w:t xml:space="preserve"> </w:t>
      </w:r>
      <w:r>
        <w:rPr>
          <w:rFonts w:ascii="Trebuchet MS" w:hAnsi="Trebuchet MS"/>
          <w:color w:val="231F20"/>
          <w:spacing w:val="-4"/>
          <w:sz w:val="23"/>
        </w:rPr>
        <w:t>a</w:t>
      </w:r>
      <w:r>
        <w:rPr>
          <w:rFonts w:ascii="Trebuchet MS" w:hAnsi="Trebuchet MS"/>
          <w:color w:val="231F20"/>
          <w:spacing w:val="-13"/>
          <w:sz w:val="23"/>
        </w:rPr>
        <w:t xml:space="preserve"> </w:t>
      </w:r>
      <w:r>
        <w:rPr>
          <w:rFonts w:ascii="Trebuchet MS" w:hAnsi="Trebuchet MS"/>
          <w:color w:val="231F20"/>
          <w:spacing w:val="-4"/>
          <w:sz w:val="23"/>
        </w:rPr>
        <w:t>quiet</w:t>
      </w:r>
      <w:r>
        <w:rPr>
          <w:rFonts w:ascii="Trebuchet MS" w:hAnsi="Trebuchet MS"/>
          <w:color w:val="231F20"/>
          <w:spacing w:val="-13"/>
          <w:sz w:val="23"/>
        </w:rPr>
        <w:t xml:space="preserve"> </w:t>
      </w:r>
      <w:r>
        <w:rPr>
          <w:rFonts w:ascii="Trebuchet MS" w:hAnsi="Trebuchet MS"/>
          <w:color w:val="231F20"/>
          <w:spacing w:val="-4"/>
          <w:sz w:val="23"/>
        </w:rPr>
        <w:t>morning</w:t>
      </w:r>
      <w:r>
        <w:rPr>
          <w:rFonts w:ascii="Trebuchet MS" w:hAnsi="Trebuchet MS"/>
          <w:color w:val="231F20"/>
          <w:spacing w:val="-14"/>
          <w:sz w:val="23"/>
        </w:rPr>
        <w:t xml:space="preserve"> </w:t>
      </w:r>
      <w:r>
        <w:rPr>
          <w:rFonts w:ascii="Trebuchet MS" w:hAnsi="Trebuchet MS"/>
          <w:color w:val="231F20"/>
          <w:spacing w:val="-4"/>
          <w:sz w:val="23"/>
        </w:rPr>
        <w:t>in</w:t>
      </w:r>
      <w:r>
        <w:rPr>
          <w:rFonts w:ascii="Trebuchet MS" w:hAnsi="Trebuchet MS"/>
          <w:color w:val="231F20"/>
          <w:spacing w:val="-13"/>
          <w:sz w:val="23"/>
        </w:rPr>
        <w:t xml:space="preserve"> </w:t>
      </w:r>
      <w:r>
        <w:rPr>
          <w:rFonts w:ascii="Trebuchet MS" w:hAnsi="Trebuchet MS"/>
          <w:color w:val="231F20"/>
          <w:spacing w:val="-4"/>
          <w:sz w:val="23"/>
        </w:rPr>
        <w:t>the</w:t>
      </w:r>
      <w:r>
        <w:rPr>
          <w:rFonts w:ascii="Trebuchet MS" w:hAnsi="Trebuchet MS"/>
          <w:color w:val="231F20"/>
          <w:spacing w:val="-13"/>
          <w:sz w:val="23"/>
        </w:rPr>
        <w:t xml:space="preserve"> </w:t>
      </w:r>
      <w:r>
        <w:rPr>
          <w:rFonts w:ascii="Trebuchet MS" w:hAnsi="Trebuchet MS"/>
          <w:color w:val="231F20"/>
          <w:spacing w:val="-4"/>
          <w:sz w:val="23"/>
        </w:rPr>
        <w:t>mountains,</w:t>
      </w:r>
      <w:r>
        <w:rPr>
          <w:rFonts w:ascii="Trebuchet MS" w:hAnsi="Trebuchet MS"/>
          <w:color w:val="231F20"/>
          <w:spacing w:val="-14"/>
          <w:sz w:val="23"/>
        </w:rPr>
        <w:t xml:space="preserve"> </w:t>
      </w:r>
      <w:r>
        <w:rPr>
          <w:rFonts w:ascii="Trebuchet MS" w:hAnsi="Trebuchet MS"/>
          <w:color w:val="231F20"/>
          <w:spacing w:val="-4"/>
          <w:sz w:val="23"/>
        </w:rPr>
        <w:t>feel</w:t>
      </w:r>
      <w:r>
        <w:rPr>
          <w:rFonts w:ascii="Trebuchet MS" w:hAnsi="Trebuchet MS"/>
          <w:color w:val="231F20"/>
          <w:spacing w:val="-13"/>
          <w:sz w:val="23"/>
        </w:rPr>
        <w:t xml:space="preserve"> </w:t>
      </w:r>
      <w:r>
        <w:rPr>
          <w:rFonts w:ascii="Trebuchet MS" w:hAnsi="Trebuchet MS"/>
          <w:color w:val="231F20"/>
          <w:spacing w:val="-4"/>
          <w:sz w:val="23"/>
        </w:rPr>
        <w:t>the</w:t>
      </w:r>
      <w:r>
        <w:rPr>
          <w:rFonts w:ascii="Trebuchet MS" w:hAnsi="Trebuchet MS"/>
          <w:color w:val="231F20"/>
          <w:spacing w:val="-13"/>
          <w:sz w:val="23"/>
        </w:rPr>
        <w:t xml:space="preserve"> </w:t>
      </w:r>
      <w:r>
        <w:rPr>
          <w:rFonts w:ascii="Trebuchet MS" w:hAnsi="Trebuchet MS"/>
          <w:color w:val="231F20"/>
          <w:spacing w:val="-4"/>
          <w:sz w:val="23"/>
        </w:rPr>
        <w:t>sun</w:t>
      </w:r>
      <w:r>
        <w:rPr>
          <w:rFonts w:ascii="Trebuchet MS" w:hAnsi="Trebuchet MS"/>
          <w:color w:val="231F20"/>
          <w:spacing w:val="-14"/>
          <w:sz w:val="23"/>
        </w:rPr>
        <w:t xml:space="preserve"> </w:t>
      </w:r>
      <w:r>
        <w:rPr>
          <w:rFonts w:ascii="Trebuchet MS" w:hAnsi="Trebuchet MS"/>
          <w:color w:val="231F20"/>
          <w:spacing w:val="-4"/>
          <w:sz w:val="23"/>
        </w:rPr>
        <w:t>on</w:t>
      </w:r>
      <w:r>
        <w:rPr>
          <w:rFonts w:ascii="Trebuchet MS" w:hAnsi="Trebuchet MS"/>
          <w:color w:val="231F20"/>
          <w:spacing w:val="-13"/>
          <w:sz w:val="23"/>
        </w:rPr>
        <w:t xml:space="preserve"> </w:t>
      </w:r>
      <w:r>
        <w:rPr>
          <w:rFonts w:ascii="Trebuchet MS" w:hAnsi="Trebuchet MS"/>
          <w:color w:val="231F20"/>
          <w:spacing w:val="-4"/>
          <w:sz w:val="23"/>
        </w:rPr>
        <w:t>your</w:t>
      </w:r>
      <w:r>
        <w:rPr>
          <w:rFonts w:ascii="Trebuchet MS" w:hAnsi="Trebuchet MS"/>
          <w:color w:val="231F20"/>
          <w:spacing w:val="-13"/>
          <w:sz w:val="23"/>
        </w:rPr>
        <w:t xml:space="preserve"> </w:t>
      </w:r>
      <w:r>
        <w:rPr>
          <w:rFonts w:ascii="Trebuchet MS" w:hAnsi="Trebuchet MS"/>
          <w:color w:val="231F20"/>
          <w:spacing w:val="-4"/>
          <w:sz w:val="23"/>
        </w:rPr>
        <w:t>skin,</w:t>
      </w:r>
      <w:r>
        <w:rPr>
          <w:rFonts w:ascii="Trebuchet MS" w:hAnsi="Trebuchet MS"/>
          <w:color w:val="231F20"/>
          <w:spacing w:val="-14"/>
          <w:sz w:val="23"/>
        </w:rPr>
        <w:t xml:space="preserve"> </w:t>
      </w:r>
      <w:r>
        <w:rPr>
          <w:rFonts w:ascii="Trebuchet MS" w:hAnsi="Trebuchet MS"/>
          <w:color w:val="231F20"/>
          <w:spacing w:val="-4"/>
          <w:sz w:val="23"/>
        </w:rPr>
        <w:t>and</w:t>
      </w:r>
      <w:r>
        <w:rPr>
          <w:rFonts w:ascii="Trebuchet MS" w:hAnsi="Trebuchet MS"/>
          <w:color w:val="231F20"/>
          <w:spacing w:val="-13"/>
          <w:sz w:val="23"/>
        </w:rPr>
        <w:t xml:space="preserve"> </w:t>
      </w:r>
      <w:r>
        <w:rPr>
          <w:rFonts w:ascii="Trebuchet MS" w:hAnsi="Trebuchet MS"/>
          <w:color w:val="231F20"/>
          <w:spacing w:val="-4"/>
          <w:sz w:val="23"/>
        </w:rPr>
        <w:t>breathe</w:t>
      </w:r>
      <w:r>
        <w:rPr>
          <w:rFonts w:ascii="Trebuchet MS" w:hAnsi="Trebuchet MS"/>
          <w:color w:val="231F20"/>
          <w:spacing w:val="-13"/>
          <w:sz w:val="23"/>
        </w:rPr>
        <w:t xml:space="preserve"> </w:t>
      </w:r>
      <w:r>
        <w:rPr>
          <w:rFonts w:ascii="Trebuchet MS" w:hAnsi="Trebuchet MS"/>
          <w:color w:val="231F20"/>
          <w:spacing w:val="-4"/>
          <w:sz w:val="23"/>
        </w:rPr>
        <w:t>in</w:t>
      </w:r>
      <w:r>
        <w:rPr>
          <w:rFonts w:ascii="Trebuchet MS" w:hAnsi="Trebuchet MS"/>
          <w:color w:val="231F20"/>
          <w:spacing w:val="-14"/>
          <w:sz w:val="23"/>
        </w:rPr>
        <w:t xml:space="preserve"> </w:t>
      </w:r>
      <w:r>
        <w:rPr>
          <w:rFonts w:ascii="Trebuchet MS" w:hAnsi="Trebuchet MS"/>
          <w:color w:val="231F20"/>
          <w:spacing w:val="-4"/>
          <w:sz w:val="23"/>
        </w:rPr>
        <w:t>the</w:t>
      </w:r>
      <w:r>
        <w:rPr>
          <w:rFonts w:ascii="Trebuchet MS" w:hAnsi="Trebuchet MS"/>
          <w:color w:val="231F20"/>
          <w:spacing w:val="-13"/>
          <w:sz w:val="23"/>
        </w:rPr>
        <w:t xml:space="preserve"> </w:t>
      </w:r>
      <w:r>
        <w:rPr>
          <w:rFonts w:ascii="Trebuchet MS" w:hAnsi="Trebuchet MS"/>
          <w:color w:val="231F20"/>
          <w:spacing w:val="-4"/>
          <w:sz w:val="23"/>
        </w:rPr>
        <w:t xml:space="preserve">sweet </w:t>
      </w:r>
      <w:r>
        <w:rPr>
          <w:rFonts w:ascii="Trebuchet MS" w:hAnsi="Trebuchet MS"/>
          <w:color w:val="231F20"/>
          <w:spacing w:val="-6"/>
          <w:sz w:val="23"/>
        </w:rPr>
        <w:t>scent</w:t>
      </w:r>
      <w:r>
        <w:rPr>
          <w:rFonts w:ascii="Trebuchet MS" w:hAnsi="Trebuchet MS"/>
          <w:color w:val="231F20"/>
          <w:spacing w:val="-12"/>
          <w:sz w:val="23"/>
        </w:rPr>
        <w:t xml:space="preserve"> </w:t>
      </w:r>
      <w:r>
        <w:rPr>
          <w:rFonts w:ascii="Trebuchet MS" w:hAnsi="Trebuchet MS"/>
          <w:color w:val="231F20"/>
          <w:spacing w:val="-6"/>
          <w:sz w:val="23"/>
        </w:rPr>
        <w:t>of</w:t>
      </w:r>
      <w:r>
        <w:rPr>
          <w:rFonts w:ascii="Trebuchet MS" w:hAnsi="Trebuchet MS"/>
          <w:color w:val="231F20"/>
          <w:spacing w:val="-11"/>
          <w:sz w:val="23"/>
        </w:rPr>
        <w:t xml:space="preserve"> </w:t>
      </w:r>
      <w:r>
        <w:rPr>
          <w:rFonts w:ascii="Trebuchet MS" w:hAnsi="Trebuchet MS"/>
          <w:color w:val="231F20"/>
          <w:spacing w:val="-6"/>
          <w:sz w:val="23"/>
        </w:rPr>
        <w:t>fresh</w:t>
      </w:r>
      <w:r>
        <w:rPr>
          <w:rFonts w:ascii="Trebuchet MS" w:hAnsi="Trebuchet MS"/>
          <w:color w:val="231F20"/>
          <w:spacing w:val="-11"/>
          <w:sz w:val="23"/>
        </w:rPr>
        <w:t xml:space="preserve"> </w:t>
      </w:r>
      <w:r>
        <w:rPr>
          <w:rFonts w:ascii="Trebuchet MS" w:hAnsi="Trebuchet MS"/>
          <w:color w:val="231F20"/>
          <w:spacing w:val="-6"/>
          <w:sz w:val="23"/>
        </w:rPr>
        <w:t>flowers</w:t>
      </w:r>
      <w:r>
        <w:rPr>
          <w:rFonts w:ascii="Trebuchet MS" w:hAnsi="Trebuchet MS"/>
          <w:color w:val="231F20"/>
          <w:spacing w:val="-12"/>
          <w:sz w:val="23"/>
        </w:rPr>
        <w:t xml:space="preserve"> </w:t>
      </w:r>
      <w:r>
        <w:rPr>
          <w:rFonts w:ascii="Trebuchet MS" w:hAnsi="Trebuchet MS"/>
          <w:color w:val="231F20"/>
          <w:spacing w:val="-6"/>
          <w:sz w:val="23"/>
        </w:rPr>
        <w:t>while</w:t>
      </w:r>
      <w:r>
        <w:rPr>
          <w:rFonts w:ascii="Trebuchet MS" w:hAnsi="Trebuchet MS"/>
          <w:color w:val="231F20"/>
          <w:spacing w:val="-11"/>
          <w:sz w:val="23"/>
        </w:rPr>
        <w:t xml:space="preserve"> </w:t>
      </w:r>
      <w:r>
        <w:rPr>
          <w:rFonts w:ascii="Trebuchet MS" w:hAnsi="Trebuchet MS"/>
          <w:color w:val="231F20"/>
          <w:spacing w:val="-6"/>
          <w:sz w:val="23"/>
        </w:rPr>
        <w:t>birds</w:t>
      </w:r>
      <w:r>
        <w:rPr>
          <w:rFonts w:ascii="Trebuchet MS" w:hAnsi="Trebuchet MS"/>
          <w:color w:val="231F20"/>
          <w:spacing w:val="-11"/>
          <w:sz w:val="23"/>
        </w:rPr>
        <w:t xml:space="preserve"> </w:t>
      </w:r>
      <w:r>
        <w:rPr>
          <w:b/>
          <w:color w:val="231F20"/>
          <w:spacing w:val="-6"/>
          <w:sz w:val="23"/>
        </w:rPr>
        <w:t>greet</w:t>
      </w:r>
      <w:r>
        <w:rPr>
          <w:b/>
          <w:color w:val="231F20"/>
          <w:spacing w:val="-8"/>
          <w:sz w:val="23"/>
        </w:rPr>
        <w:t xml:space="preserve"> </w:t>
      </w:r>
      <w:r>
        <w:rPr>
          <w:rFonts w:ascii="Trebuchet MS" w:hAnsi="Trebuchet MS"/>
          <w:color w:val="231F20"/>
          <w:spacing w:val="-6"/>
          <w:sz w:val="23"/>
        </w:rPr>
        <w:t>the</w:t>
      </w:r>
      <w:r>
        <w:rPr>
          <w:rFonts w:ascii="Trebuchet MS" w:hAnsi="Trebuchet MS"/>
          <w:color w:val="231F20"/>
          <w:spacing w:val="-11"/>
          <w:sz w:val="23"/>
        </w:rPr>
        <w:t xml:space="preserve"> </w:t>
      </w:r>
      <w:r>
        <w:rPr>
          <w:rFonts w:ascii="Trebuchet MS" w:hAnsi="Trebuchet MS"/>
          <w:color w:val="231F20"/>
          <w:spacing w:val="-6"/>
          <w:sz w:val="23"/>
        </w:rPr>
        <w:t>new</w:t>
      </w:r>
      <w:r>
        <w:rPr>
          <w:rFonts w:ascii="Trebuchet MS" w:hAnsi="Trebuchet MS"/>
          <w:color w:val="231F20"/>
          <w:spacing w:val="-11"/>
          <w:sz w:val="23"/>
        </w:rPr>
        <w:t xml:space="preserve"> </w:t>
      </w:r>
      <w:r>
        <w:rPr>
          <w:rFonts w:ascii="Trebuchet MS" w:hAnsi="Trebuchet MS"/>
          <w:color w:val="231F20"/>
          <w:spacing w:val="-6"/>
          <w:sz w:val="23"/>
        </w:rPr>
        <w:t>day</w:t>
      </w:r>
      <w:r>
        <w:rPr>
          <w:rFonts w:ascii="Trebuchet MS" w:hAnsi="Trebuchet MS"/>
          <w:color w:val="231F20"/>
          <w:spacing w:val="-12"/>
          <w:sz w:val="23"/>
        </w:rPr>
        <w:t xml:space="preserve"> </w:t>
      </w:r>
      <w:r>
        <w:rPr>
          <w:rFonts w:ascii="Trebuchet MS" w:hAnsi="Trebuchet MS"/>
          <w:color w:val="231F20"/>
          <w:spacing w:val="-6"/>
          <w:sz w:val="23"/>
        </w:rPr>
        <w:t>with</w:t>
      </w:r>
      <w:r>
        <w:rPr>
          <w:rFonts w:ascii="Trebuchet MS" w:hAnsi="Trebuchet MS"/>
          <w:color w:val="231F20"/>
          <w:spacing w:val="-11"/>
          <w:sz w:val="23"/>
        </w:rPr>
        <w:t xml:space="preserve"> </w:t>
      </w:r>
      <w:r>
        <w:rPr>
          <w:rFonts w:ascii="Trebuchet MS" w:hAnsi="Trebuchet MS"/>
          <w:color w:val="231F20"/>
          <w:spacing w:val="-6"/>
          <w:sz w:val="23"/>
        </w:rPr>
        <w:t>their</w:t>
      </w:r>
      <w:r>
        <w:rPr>
          <w:rFonts w:ascii="Trebuchet MS" w:hAnsi="Trebuchet MS"/>
          <w:color w:val="231F20"/>
          <w:spacing w:val="-10"/>
          <w:sz w:val="23"/>
        </w:rPr>
        <w:t xml:space="preserve"> </w:t>
      </w:r>
      <w:r>
        <w:rPr>
          <w:rFonts w:ascii="Trebuchet MS" w:hAnsi="Trebuchet MS"/>
          <w:color w:val="231F20"/>
          <w:spacing w:val="-6"/>
          <w:sz w:val="23"/>
        </w:rPr>
        <w:t>morning</w:t>
      </w:r>
      <w:r>
        <w:rPr>
          <w:rFonts w:ascii="Trebuchet MS" w:hAnsi="Trebuchet MS"/>
          <w:color w:val="231F20"/>
          <w:spacing w:val="-11"/>
          <w:sz w:val="23"/>
        </w:rPr>
        <w:t xml:space="preserve"> </w:t>
      </w:r>
      <w:r>
        <w:rPr>
          <w:rFonts w:ascii="Trebuchet MS" w:hAnsi="Trebuchet MS"/>
          <w:color w:val="231F20"/>
          <w:spacing w:val="-6"/>
          <w:sz w:val="23"/>
        </w:rPr>
        <w:t>song.</w:t>
      </w:r>
      <w:r>
        <w:rPr>
          <w:rFonts w:ascii="Trebuchet MS" w:hAnsi="Trebuchet MS"/>
          <w:color w:val="231F20"/>
          <w:spacing w:val="-12"/>
          <w:sz w:val="23"/>
        </w:rPr>
        <w:t xml:space="preserve"> </w:t>
      </w:r>
      <w:r>
        <w:rPr>
          <w:rFonts w:ascii="Trebuchet MS" w:hAnsi="Trebuchet MS"/>
          <w:color w:val="231F20"/>
          <w:spacing w:val="-6"/>
          <w:sz w:val="23"/>
        </w:rPr>
        <w:t>With</w:t>
      </w:r>
      <w:r>
        <w:rPr>
          <w:rFonts w:ascii="Trebuchet MS" w:hAnsi="Trebuchet MS"/>
          <w:color w:val="231F20"/>
          <w:spacing w:val="-11"/>
          <w:sz w:val="23"/>
        </w:rPr>
        <w:t xml:space="preserve"> </w:t>
      </w:r>
      <w:r>
        <w:rPr>
          <w:rFonts w:ascii="Trebuchet MS" w:hAnsi="Trebuchet MS"/>
          <w:color w:val="231F20"/>
          <w:spacing w:val="-6"/>
          <w:sz w:val="23"/>
        </w:rPr>
        <w:t>all</w:t>
      </w:r>
      <w:r>
        <w:rPr>
          <w:rFonts w:ascii="Trebuchet MS" w:hAnsi="Trebuchet MS"/>
          <w:color w:val="231F20"/>
          <w:spacing w:val="-11"/>
          <w:sz w:val="23"/>
        </w:rPr>
        <w:t xml:space="preserve"> </w:t>
      </w:r>
      <w:r>
        <w:rPr>
          <w:rFonts w:ascii="Trebuchet MS" w:hAnsi="Trebuchet MS"/>
          <w:color w:val="231F20"/>
          <w:spacing w:val="-6"/>
          <w:sz w:val="23"/>
        </w:rPr>
        <w:t xml:space="preserve">this </w:t>
      </w:r>
      <w:r>
        <w:rPr>
          <w:rFonts w:ascii="Trebuchet MS" w:hAnsi="Trebuchet MS"/>
          <w:color w:val="231F20"/>
          <w:spacing w:val="-8"/>
          <w:sz w:val="23"/>
        </w:rPr>
        <w:t>beauty, it is not surprising that Ireland has developed strong traditions that include music, dancing,</w:t>
      </w:r>
      <w:r>
        <w:rPr>
          <w:rFonts w:ascii="Trebuchet MS" w:hAnsi="Trebuchet MS"/>
          <w:color w:val="231F20"/>
          <w:spacing w:val="-10"/>
          <w:sz w:val="23"/>
        </w:rPr>
        <w:t xml:space="preserve"> </w:t>
      </w:r>
      <w:r>
        <w:rPr>
          <w:rFonts w:ascii="Trebuchet MS" w:hAnsi="Trebuchet MS"/>
          <w:color w:val="231F20"/>
          <w:spacing w:val="-8"/>
          <w:sz w:val="23"/>
        </w:rPr>
        <w:t>and</w:t>
      </w:r>
      <w:r>
        <w:rPr>
          <w:rFonts w:ascii="Trebuchet MS" w:hAnsi="Trebuchet MS"/>
          <w:color w:val="231F20"/>
          <w:spacing w:val="-9"/>
          <w:sz w:val="23"/>
        </w:rPr>
        <w:t xml:space="preserve"> </w:t>
      </w:r>
      <w:r>
        <w:rPr>
          <w:rFonts w:ascii="Trebuchet MS" w:hAnsi="Trebuchet MS"/>
          <w:color w:val="231F20"/>
          <w:spacing w:val="-8"/>
          <w:sz w:val="23"/>
        </w:rPr>
        <w:t>dining.</w:t>
      </w:r>
      <w:r>
        <w:rPr>
          <w:rFonts w:ascii="Trebuchet MS" w:hAnsi="Trebuchet MS"/>
          <w:color w:val="231F20"/>
          <w:spacing w:val="-9"/>
          <w:sz w:val="23"/>
        </w:rPr>
        <w:t xml:space="preserve"> </w:t>
      </w:r>
      <w:r>
        <w:rPr>
          <w:rFonts w:ascii="Trebuchet MS" w:hAnsi="Trebuchet MS"/>
          <w:color w:val="231F20"/>
          <w:spacing w:val="-8"/>
          <w:sz w:val="23"/>
        </w:rPr>
        <w:t>To</w:t>
      </w:r>
      <w:r>
        <w:rPr>
          <w:rFonts w:ascii="Trebuchet MS" w:hAnsi="Trebuchet MS"/>
          <w:color w:val="231F20"/>
          <w:spacing w:val="-10"/>
          <w:sz w:val="23"/>
        </w:rPr>
        <w:t xml:space="preserve"> </w:t>
      </w:r>
      <w:r>
        <w:rPr>
          <w:rFonts w:ascii="Trebuchet MS" w:hAnsi="Trebuchet MS"/>
          <w:color w:val="231F20"/>
          <w:spacing w:val="-8"/>
          <w:sz w:val="23"/>
        </w:rPr>
        <w:t>have</w:t>
      </w:r>
      <w:r>
        <w:rPr>
          <w:rFonts w:ascii="Trebuchet MS" w:hAnsi="Trebuchet MS"/>
          <w:color w:val="231F20"/>
          <w:spacing w:val="-9"/>
          <w:sz w:val="23"/>
        </w:rPr>
        <w:t xml:space="preserve"> </w:t>
      </w:r>
      <w:r>
        <w:rPr>
          <w:rFonts w:ascii="Trebuchet MS" w:hAnsi="Trebuchet MS"/>
          <w:color w:val="231F20"/>
          <w:spacing w:val="-8"/>
          <w:sz w:val="23"/>
        </w:rPr>
        <w:t>a</w:t>
      </w:r>
      <w:r>
        <w:rPr>
          <w:rFonts w:ascii="Trebuchet MS" w:hAnsi="Trebuchet MS"/>
          <w:color w:val="231F20"/>
          <w:spacing w:val="-9"/>
          <w:sz w:val="23"/>
        </w:rPr>
        <w:t xml:space="preserve"> </w:t>
      </w:r>
      <w:r>
        <w:rPr>
          <w:rFonts w:ascii="Trebuchet MS" w:hAnsi="Trebuchet MS"/>
          <w:color w:val="231F20"/>
          <w:spacing w:val="-8"/>
          <w:sz w:val="23"/>
        </w:rPr>
        <w:t>chance</w:t>
      </w:r>
      <w:r>
        <w:rPr>
          <w:rFonts w:ascii="Trebuchet MS" w:hAnsi="Trebuchet MS"/>
          <w:color w:val="231F20"/>
          <w:spacing w:val="-9"/>
          <w:sz w:val="23"/>
        </w:rPr>
        <w:t xml:space="preserve"> </w:t>
      </w:r>
      <w:r>
        <w:rPr>
          <w:rFonts w:ascii="Trebuchet MS" w:hAnsi="Trebuchet MS"/>
          <w:color w:val="231F20"/>
          <w:spacing w:val="-8"/>
          <w:sz w:val="23"/>
        </w:rPr>
        <w:t>of</w:t>
      </w:r>
      <w:r>
        <w:rPr>
          <w:rFonts w:ascii="Trebuchet MS" w:hAnsi="Trebuchet MS"/>
          <w:color w:val="231F20"/>
          <w:spacing w:val="-9"/>
          <w:sz w:val="23"/>
        </w:rPr>
        <w:t xml:space="preserve"> </w:t>
      </w:r>
      <w:r>
        <w:rPr>
          <w:rFonts w:ascii="Trebuchet MS" w:hAnsi="Trebuchet MS"/>
          <w:color w:val="231F20"/>
          <w:spacing w:val="-8"/>
          <w:sz w:val="23"/>
        </w:rPr>
        <w:t>experiencing</w:t>
      </w:r>
      <w:r>
        <w:rPr>
          <w:rFonts w:ascii="Trebuchet MS" w:hAnsi="Trebuchet MS"/>
          <w:color w:val="231F20"/>
          <w:spacing w:val="-9"/>
          <w:sz w:val="23"/>
        </w:rPr>
        <w:t xml:space="preserve"> </w:t>
      </w:r>
      <w:r>
        <w:rPr>
          <w:rFonts w:ascii="Trebuchet MS" w:hAnsi="Trebuchet MS"/>
          <w:color w:val="231F20"/>
          <w:spacing w:val="-8"/>
          <w:sz w:val="23"/>
        </w:rPr>
        <w:t>this,</w:t>
      </w:r>
      <w:r>
        <w:rPr>
          <w:rFonts w:ascii="Trebuchet MS" w:hAnsi="Trebuchet MS"/>
          <w:color w:val="231F20"/>
          <w:spacing w:val="-9"/>
          <w:sz w:val="23"/>
        </w:rPr>
        <w:t xml:space="preserve"> </w:t>
      </w:r>
      <w:r>
        <w:rPr>
          <w:rFonts w:ascii="Trebuchet MS" w:hAnsi="Trebuchet MS"/>
          <w:color w:val="231F20"/>
          <w:spacing w:val="-8"/>
          <w:sz w:val="23"/>
        </w:rPr>
        <w:t>stop</w:t>
      </w:r>
      <w:r>
        <w:rPr>
          <w:rFonts w:ascii="Trebuchet MS" w:hAnsi="Trebuchet MS"/>
          <w:color w:val="231F20"/>
          <w:spacing w:val="-9"/>
          <w:sz w:val="23"/>
        </w:rPr>
        <w:t xml:space="preserve"> </w:t>
      </w:r>
      <w:r>
        <w:rPr>
          <w:rFonts w:ascii="Trebuchet MS" w:hAnsi="Trebuchet MS"/>
          <w:color w:val="231F20"/>
          <w:spacing w:val="-8"/>
          <w:sz w:val="23"/>
        </w:rPr>
        <w:t>by</w:t>
      </w:r>
      <w:r>
        <w:rPr>
          <w:rFonts w:ascii="Trebuchet MS" w:hAnsi="Trebuchet MS"/>
          <w:color w:val="231F20"/>
          <w:spacing w:val="-9"/>
          <w:sz w:val="23"/>
        </w:rPr>
        <w:t xml:space="preserve"> </w:t>
      </w:r>
      <w:r>
        <w:rPr>
          <w:rFonts w:ascii="Trebuchet MS" w:hAnsi="Trebuchet MS"/>
          <w:color w:val="231F20"/>
          <w:spacing w:val="-8"/>
          <w:sz w:val="23"/>
        </w:rPr>
        <w:t>a</w:t>
      </w:r>
      <w:r>
        <w:rPr>
          <w:rFonts w:ascii="Trebuchet MS" w:hAnsi="Trebuchet MS"/>
          <w:color w:val="231F20"/>
          <w:spacing w:val="-9"/>
          <w:sz w:val="23"/>
        </w:rPr>
        <w:t xml:space="preserve"> </w:t>
      </w:r>
      <w:r>
        <w:rPr>
          <w:rFonts w:ascii="Trebuchet MS" w:hAnsi="Trebuchet MS"/>
          <w:color w:val="231F20"/>
          <w:spacing w:val="-8"/>
          <w:sz w:val="23"/>
        </w:rPr>
        <w:t>village</w:t>
      </w:r>
      <w:r>
        <w:rPr>
          <w:rFonts w:ascii="Trebuchet MS" w:hAnsi="Trebuchet MS"/>
          <w:color w:val="231F20"/>
          <w:spacing w:val="-10"/>
          <w:sz w:val="23"/>
        </w:rPr>
        <w:t xml:space="preserve"> </w:t>
      </w:r>
      <w:r>
        <w:rPr>
          <w:b/>
          <w:color w:val="231F20"/>
          <w:spacing w:val="-8"/>
          <w:sz w:val="23"/>
        </w:rPr>
        <w:t>pub</w:t>
      </w:r>
      <w:r>
        <w:rPr>
          <w:b/>
          <w:color w:val="231F20"/>
          <w:spacing w:val="-3"/>
          <w:sz w:val="23"/>
        </w:rPr>
        <w:t xml:space="preserve"> </w:t>
      </w:r>
      <w:r>
        <w:rPr>
          <w:rFonts w:ascii="Trebuchet MS" w:hAnsi="Trebuchet MS"/>
          <w:color w:val="231F20"/>
          <w:spacing w:val="-8"/>
          <w:sz w:val="23"/>
        </w:rPr>
        <w:t>and</w:t>
      </w:r>
      <w:r>
        <w:rPr>
          <w:rFonts w:ascii="Trebuchet MS" w:hAnsi="Trebuchet MS"/>
          <w:color w:val="231F20"/>
          <w:spacing w:val="-9"/>
          <w:sz w:val="23"/>
        </w:rPr>
        <w:t xml:space="preserve"> </w:t>
      </w:r>
      <w:r>
        <w:rPr>
          <w:rFonts w:ascii="Trebuchet MS" w:hAnsi="Trebuchet MS"/>
          <w:color w:val="231F20"/>
          <w:spacing w:val="-8"/>
          <w:sz w:val="23"/>
        </w:rPr>
        <w:t xml:space="preserve">relax </w:t>
      </w:r>
      <w:r>
        <w:rPr>
          <w:rFonts w:ascii="Trebuchet MS" w:hAnsi="Trebuchet MS"/>
          <w:color w:val="231F20"/>
          <w:w w:val="90"/>
          <w:sz w:val="23"/>
        </w:rPr>
        <w:t xml:space="preserve">with a glass of </w:t>
      </w:r>
      <w:r>
        <w:rPr>
          <w:b/>
          <w:color w:val="231F20"/>
          <w:w w:val="90"/>
          <w:sz w:val="23"/>
        </w:rPr>
        <w:t xml:space="preserve">wine </w:t>
      </w:r>
      <w:r>
        <w:rPr>
          <w:rFonts w:ascii="Trebuchet MS" w:hAnsi="Trebuchet MS"/>
          <w:color w:val="231F20"/>
          <w:w w:val="90"/>
          <w:sz w:val="23"/>
        </w:rPr>
        <w:t xml:space="preserve">or a local </w:t>
      </w:r>
      <w:r>
        <w:rPr>
          <w:b/>
          <w:color w:val="231F20"/>
          <w:w w:val="90"/>
          <w:sz w:val="23"/>
        </w:rPr>
        <w:t>beer</w:t>
      </w:r>
      <w:r>
        <w:rPr>
          <w:rFonts w:ascii="Trebuchet MS" w:hAnsi="Trebuchet MS"/>
          <w:color w:val="231F20"/>
          <w:w w:val="90"/>
          <w:sz w:val="23"/>
        </w:rPr>
        <w:t xml:space="preserve">. Better yet, enjoy a delicious traditional Irish Beef Stew. </w:t>
      </w:r>
      <w:r>
        <w:rPr>
          <w:rFonts w:ascii="Trebuchet MS" w:hAnsi="Trebuchet MS"/>
          <w:color w:val="231F20"/>
          <w:spacing w:val="-4"/>
          <w:sz w:val="23"/>
        </w:rPr>
        <w:t>If</w:t>
      </w:r>
      <w:r>
        <w:rPr>
          <w:rFonts w:ascii="Trebuchet MS" w:hAnsi="Trebuchet MS"/>
          <w:color w:val="231F20"/>
          <w:spacing w:val="-14"/>
          <w:sz w:val="23"/>
        </w:rPr>
        <w:t xml:space="preserve"> </w:t>
      </w:r>
      <w:r>
        <w:rPr>
          <w:rFonts w:ascii="Trebuchet MS" w:hAnsi="Trebuchet MS"/>
          <w:color w:val="231F20"/>
          <w:spacing w:val="-4"/>
          <w:sz w:val="23"/>
        </w:rPr>
        <w:t>you’re</w:t>
      </w:r>
      <w:r>
        <w:rPr>
          <w:rFonts w:ascii="Trebuchet MS" w:hAnsi="Trebuchet MS"/>
          <w:color w:val="231F20"/>
          <w:spacing w:val="-13"/>
          <w:sz w:val="23"/>
        </w:rPr>
        <w:t xml:space="preserve"> </w:t>
      </w:r>
      <w:r>
        <w:rPr>
          <w:rFonts w:ascii="Trebuchet MS" w:hAnsi="Trebuchet MS"/>
          <w:color w:val="231F20"/>
          <w:spacing w:val="-4"/>
          <w:sz w:val="23"/>
        </w:rPr>
        <w:t>lucky,</w:t>
      </w:r>
      <w:r>
        <w:rPr>
          <w:rFonts w:ascii="Trebuchet MS" w:hAnsi="Trebuchet MS"/>
          <w:color w:val="231F20"/>
          <w:spacing w:val="-13"/>
          <w:sz w:val="23"/>
        </w:rPr>
        <w:t xml:space="preserve"> </w:t>
      </w:r>
      <w:r>
        <w:rPr>
          <w:rFonts w:ascii="Trebuchet MS" w:hAnsi="Trebuchet MS"/>
          <w:color w:val="231F20"/>
          <w:spacing w:val="-4"/>
          <w:sz w:val="23"/>
        </w:rPr>
        <w:t>you</w:t>
      </w:r>
      <w:r>
        <w:rPr>
          <w:rFonts w:ascii="Trebuchet MS" w:hAnsi="Trebuchet MS"/>
          <w:color w:val="231F20"/>
          <w:spacing w:val="-14"/>
          <w:sz w:val="23"/>
        </w:rPr>
        <w:t xml:space="preserve"> </w:t>
      </w:r>
      <w:r>
        <w:rPr>
          <w:rFonts w:ascii="Trebuchet MS" w:hAnsi="Trebuchet MS"/>
          <w:color w:val="231F20"/>
          <w:spacing w:val="-4"/>
          <w:sz w:val="23"/>
        </w:rPr>
        <w:t>might</w:t>
      </w:r>
      <w:r>
        <w:rPr>
          <w:rFonts w:ascii="Trebuchet MS" w:hAnsi="Trebuchet MS"/>
          <w:color w:val="231F20"/>
          <w:spacing w:val="-13"/>
          <w:sz w:val="23"/>
        </w:rPr>
        <w:t xml:space="preserve"> </w:t>
      </w:r>
      <w:r>
        <w:rPr>
          <w:rFonts w:ascii="Trebuchet MS" w:hAnsi="Trebuchet MS"/>
          <w:color w:val="231F20"/>
          <w:spacing w:val="-4"/>
          <w:sz w:val="23"/>
        </w:rPr>
        <w:t>be</w:t>
      </w:r>
      <w:r>
        <w:rPr>
          <w:rFonts w:ascii="Trebuchet MS" w:hAnsi="Trebuchet MS"/>
          <w:color w:val="231F20"/>
          <w:spacing w:val="-13"/>
          <w:sz w:val="23"/>
        </w:rPr>
        <w:t xml:space="preserve"> </w:t>
      </w:r>
      <w:r>
        <w:rPr>
          <w:rFonts w:ascii="Trebuchet MS" w:hAnsi="Trebuchet MS"/>
          <w:color w:val="231F20"/>
          <w:spacing w:val="-4"/>
          <w:sz w:val="23"/>
        </w:rPr>
        <w:t>able</w:t>
      </w:r>
      <w:r>
        <w:rPr>
          <w:rFonts w:ascii="Trebuchet MS" w:hAnsi="Trebuchet MS"/>
          <w:color w:val="231F20"/>
          <w:spacing w:val="-13"/>
          <w:sz w:val="23"/>
        </w:rPr>
        <w:t xml:space="preserve"> </w:t>
      </w:r>
      <w:r>
        <w:rPr>
          <w:rFonts w:ascii="Trebuchet MS" w:hAnsi="Trebuchet MS"/>
          <w:color w:val="231F20"/>
          <w:spacing w:val="-4"/>
          <w:sz w:val="23"/>
        </w:rPr>
        <w:t>to</w:t>
      </w:r>
      <w:r>
        <w:rPr>
          <w:rFonts w:ascii="Trebuchet MS" w:hAnsi="Trebuchet MS"/>
          <w:color w:val="231F20"/>
          <w:spacing w:val="-13"/>
          <w:sz w:val="23"/>
        </w:rPr>
        <w:t xml:space="preserve"> </w:t>
      </w:r>
      <w:r>
        <w:rPr>
          <w:rFonts w:ascii="Trebuchet MS" w:hAnsi="Trebuchet MS"/>
          <w:color w:val="231F20"/>
          <w:spacing w:val="-4"/>
          <w:sz w:val="23"/>
        </w:rPr>
        <w:t>enjoy</w:t>
      </w:r>
      <w:r>
        <w:rPr>
          <w:rFonts w:ascii="Trebuchet MS" w:hAnsi="Trebuchet MS"/>
          <w:color w:val="231F20"/>
          <w:spacing w:val="-13"/>
          <w:sz w:val="23"/>
        </w:rPr>
        <w:t xml:space="preserve"> </w:t>
      </w:r>
      <w:r>
        <w:rPr>
          <w:rFonts w:ascii="Trebuchet MS" w:hAnsi="Trebuchet MS"/>
          <w:color w:val="231F20"/>
          <w:spacing w:val="-4"/>
          <w:sz w:val="23"/>
        </w:rPr>
        <w:t>some</w:t>
      </w:r>
      <w:r>
        <w:rPr>
          <w:rFonts w:ascii="Trebuchet MS" w:hAnsi="Trebuchet MS"/>
          <w:color w:val="231F20"/>
          <w:spacing w:val="-12"/>
          <w:sz w:val="23"/>
        </w:rPr>
        <w:t xml:space="preserve"> </w:t>
      </w:r>
      <w:r>
        <w:rPr>
          <w:rFonts w:ascii="Trebuchet MS" w:hAnsi="Trebuchet MS"/>
          <w:color w:val="231F20"/>
          <w:spacing w:val="-4"/>
          <w:sz w:val="23"/>
        </w:rPr>
        <w:t>traditional</w:t>
      </w:r>
      <w:r>
        <w:rPr>
          <w:rFonts w:ascii="Trebuchet MS" w:hAnsi="Trebuchet MS"/>
          <w:color w:val="231F20"/>
          <w:spacing w:val="-13"/>
          <w:sz w:val="23"/>
        </w:rPr>
        <w:t xml:space="preserve"> </w:t>
      </w:r>
      <w:r>
        <w:rPr>
          <w:rFonts w:ascii="Trebuchet MS" w:hAnsi="Trebuchet MS"/>
          <w:color w:val="231F20"/>
          <w:spacing w:val="-4"/>
          <w:sz w:val="23"/>
        </w:rPr>
        <w:t>music</w:t>
      </w:r>
      <w:r>
        <w:rPr>
          <w:rFonts w:ascii="Trebuchet MS" w:hAnsi="Trebuchet MS"/>
          <w:color w:val="231F20"/>
          <w:spacing w:val="-13"/>
          <w:sz w:val="23"/>
        </w:rPr>
        <w:t xml:space="preserve"> </w:t>
      </w:r>
      <w:r>
        <w:rPr>
          <w:rFonts w:ascii="Trebuchet MS" w:hAnsi="Trebuchet MS"/>
          <w:color w:val="231F20"/>
          <w:spacing w:val="-4"/>
          <w:sz w:val="23"/>
        </w:rPr>
        <w:t>and</w:t>
      </w:r>
      <w:r>
        <w:rPr>
          <w:rFonts w:ascii="Trebuchet MS" w:hAnsi="Trebuchet MS"/>
          <w:color w:val="231F20"/>
          <w:spacing w:val="-13"/>
          <w:sz w:val="23"/>
        </w:rPr>
        <w:t xml:space="preserve"> </w:t>
      </w:r>
      <w:r>
        <w:rPr>
          <w:rFonts w:ascii="Trebuchet MS" w:hAnsi="Trebuchet MS"/>
          <w:color w:val="231F20"/>
          <w:spacing w:val="-4"/>
          <w:sz w:val="23"/>
        </w:rPr>
        <w:t>dancing,</w:t>
      </w:r>
      <w:r>
        <w:rPr>
          <w:rFonts w:ascii="Trebuchet MS" w:hAnsi="Trebuchet MS"/>
          <w:color w:val="231F20"/>
          <w:spacing w:val="-12"/>
          <w:sz w:val="23"/>
        </w:rPr>
        <w:t xml:space="preserve"> </w:t>
      </w:r>
      <w:r>
        <w:rPr>
          <w:rFonts w:ascii="Trebuchet MS" w:hAnsi="Trebuchet MS"/>
          <w:color w:val="231F20"/>
          <w:spacing w:val="-4"/>
          <w:sz w:val="23"/>
        </w:rPr>
        <w:t>too.</w:t>
      </w:r>
      <w:r>
        <w:rPr>
          <w:rFonts w:ascii="Trebuchet MS" w:hAnsi="Trebuchet MS"/>
          <w:color w:val="231F20"/>
          <w:spacing w:val="-14"/>
          <w:sz w:val="23"/>
        </w:rPr>
        <w:t xml:space="preserve"> </w:t>
      </w:r>
      <w:r>
        <w:rPr>
          <w:rFonts w:ascii="Trebuchet MS" w:hAnsi="Trebuchet MS"/>
          <w:color w:val="231F20"/>
          <w:spacing w:val="-4"/>
          <w:sz w:val="23"/>
        </w:rPr>
        <w:t>And if</w:t>
      </w:r>
      <w:r>
        <w:rPr>
          <w:rFonts w:ascii="Trebuchet MS" w:hAnsi="Trebuchet MS"/>
          <w:color w:val="231F20"/>
          <w:spacing w:val="-9"/>
          <w:sz w:val="23"/>
        </w:rPr>
        <w:t xml:space="preserve"> </w:t>
      </w:r>
      <w:r>
        <w:rPr>
          <w:rFonts w:ascii="Trebuchet MS" w:hAnsi="Trebuchet MS"/>
          <w:color w:val="231F20"/>
          <w:spacing w:val="-4"/>
          <w:sz w:val="23"/>
        </w:rPr>
        <w:t>you</w:t>
      </w:r>
      <w:r>
        <w:rPr>
          <w:rFonts w:ascii="Trebuchet MS" w:hAnsi="Trebuchet MS"/>
          <w:color w:val="231F20"/>
          <w:spacing w:val="-9"/>
          <w:sz w:val="23"/>
        </w:rPr>
        <w:t xml:space="preserve"> </w:t>
      </w:r>
      <w:r>
        <w:rPr>
          <w:rFonts w:ascii="Trebuchet MS" w:hAnsi="Trebuchet MS"/>
          <w:color w:val="231F20"/>
          <w:spacing w:val="-4"/>
          <w:sz w:val="23"/>
        </w:rPr>
        <w:t>introduce</w:t>
      </w:r>
      <w:r>
        <w:rPr>
          <w:rFonts w:ascii="Trebuchet MS" w:hAnsi="Trebuchet MS"/>
          <w:color w:val="231F20"/>
          <w:spacing w:val="-9"/>
          <w:sz w:val="23"/>
        </w:rPr>
        <w:t xml:space="preserve"> </w:t>
      </w:r>
      <w:r>
        <w:rPr>
          <w:rFonts w:ascii="Trebuchet MS" w:hAnsi="Trebuchet MS"/>
          <w:color w:val="231F20"/>
          <w:spacing w:val="-4"/>
          <w:sz w:val="23"/>
        </w:rPr>
        <w:t>yourself</w:t>
      </w:r>
      <w:r>
        <w:rPr>
          <w:rFonts w:ascii="Trebuchet MS" w:hAnsi="Trebuchet MS"/>
          <w:color w:val="231F20"/>
          <w:spacing w:val="-9"/>
          <w:sz w:val="23"/>
        </w:rPr>
        <w:t xml:space="preserve"> </w:t>
      </w:r>
      <w:r>
        <w:rPr>
          <w:rFonts w:ascii="Trebuchet MS" w:hAnsi="Trebuchet MS"/>
          <w:color w:val="231F20"/>
          <w:spacing w:val="-4"/>
          <w:sz w:val="23"/>
        </w:rPr>
        <w:t>to</w:t>
      </w:r>
      <w:r>
        <w:rPr>
          <w:rFonts w:ascii="Trebuchet MS" w:hAnsi="Trebuchet MS"/>
          <w:color w:val="231F20"/>
          <w:spacing w:val="-9"/>
          <w:sz w:val="23"/>
        </w:rPr>
        <w:t xml:space="preserve"> </w:t>
      </w:r>
      <w:r>
        <w:rPr>
          <w:rFonts w:ascii="Trebuchet MS" w:hAnsi="Trebuchet MS"/>
          <w:color w:val="231F20"/>
          <w:spacing w:val="-4"/>
          <w:sz w:val="23"/>
        </w:rPr>
        <w:t>a</w:t>
      </w:r>
      <w:r>
        <w:rPr>
          <w:rFonts w:ascii="Trebuchet MS" w:hAnsi="Trebuchet MS"/>
          <w:color w:val="231F20"/>
          <w:spacing w:val="-9"/>
          <w:sz w:val="23"/>
        </w:rPr>
        <w:t xml:space="preserve"> </w:t>
      </w:r>
      <w:r>
        <w:rPr>
          <w:rFonts w:ascii="Trebuchet MS" w:hAnsi="Trebuchet MS"/>
          <w:color w:val="231F20"/>
          <w:spacing w:val="-4"/>
          <w:sz w:val="23"/>
        </w:rPr>
        <w:t>friendly</w:t>
      </w:r>
      <w:r>
        <w:rPr>
          <w:rFonts w:ascii="Trebuchet MS" w:hAnsi="Trebuchet MS"/>
          <w:color w:val="231F20"/>
          <w:spacing w:val="-9"/>
          <w:sz w:val="23"/>
        </w:rPr>
        <w:t xml:space="preserve"> </w:t>
      </w:r>
      <w:r>
        <w:rPr>
          <w:rFonts w:ascii="Trebuchet MS" w:hAnsi="Trebuchet MS"/>
          <w:color w:val="231F20"/>
          <w:spacing w:val="-4"/>
          <w:sz w:val="23"/>
        </w:rPr>
        <w:t>face,</w:t>
      </w:r>
      <w:r>
        <w:rPr>
          <w:rFonts w:ascii="Trebuchet MS" w:hAnsi="Trebuchet MS"/>
          <w:color w:val="231F20"/>
          <w:spacing w:val="-9"/>
          <w:sz w:val="23"/>
        </w:rPr>
        <w:t xml:space="preserve"> </w:t>
      </w:r>
      <w:r>
        <w:rPr>
          <w:rFonts w:ascii="Trebuchet MS" w:hAnsi="Trebuchet MS"/>
          <w:color w:val="231F20"/>
          <w:spacing w:val="-4"/>
          <w:sz w:val="23"/>
        </w:rPr>
        <w:t>you</w:t>
      </w:r>
      <w:r>
        <w:rPr>
          <w:rFonts w:ascii="Trebuchet MS" w:hAnsi="Trebuchet MS"/>
          <w:color w:val="231F20"/>
          <w:spacing w:val="-9"/>
          <w:sz w:val="23"/>
        </w:rPr>
        <w:t xml:space="preserve"> </w:t>
      </w:r>
      <w:r>
        <w:rPr>
          <w:rFonts w:ascii="Trebuchet MS" w:hAnsi="Trebuchet MS"/>
          <w:color w:val="231F20"/>
          <w:spacing w:val="-4"/>
          <w:sz w:val="23"/>
        </w:rPr>
        <w:t>are</w:t>
      </w:r>
      <w:r>
        <w:rPr>
          <w:rFonts w:ascii="Trebuchet MS" w:hAnsi="Trebuchet MS"/>
          <w:color w:val="231F20"/>
          <w:spacing w:val="-9"/>
          <w:sz w:val="23"/>
        </w:rPr>
        <w:t xml:space="preserve"> </w:t>
      </w:r>
      <w:r>
        <w:rPr>
          <w:rFonts w:ascii="Trebuchet MS" w:hAnsi="Trebuchet MS"/>
          <w:color w:val="231F20"/>
          <w:spacing w:val="-4"/>
          <w:sz w:val="23"/>
        </w:rPr>
        <w:t>more</w:t>
      </w:r>
      <w:r>
        <w:rPr>
          <w:rFonts w:ascii="Trebuchet MS" w:hAnsi="Trebuchet MS"/>
          <w:color w:val="231F20"/>
          <w:spacing w:val="-9"/>
          <w:sz w:val="23"/>
        </w:rPr>
        <w:t xml:space="preserve"> </w:t>
      </w:r>
      <w:r>
        <w:rPr>
          <w:rFonts w:ascii="Trebuchet MS" w:hAnsi="Trebuchet MS"/>
          <w:color w:val="231F20"/>
          <w:spacing w:val="-4"/>
          <w:sz w:val="23"/>
        </w:rPr>
        <w:t>than</w:t>
      </w:r>
      <w:r>
        <w:rPr>
          <w:rFonts w:ascii="Trebuchet MS" w:hAnsi="Trebuchet MS"/>
          <w:color w:val="231F20"/>
          <w:spacing w:val="-9"/>
          <w:sz w:val="23"/>
        </w:rPr>
        <w:t xml:space="preserve"> </w:t>
      </w:r>
      <w:r>
        <w:rPr>
          <w:rFonts w:ascii="Trebuchet MS" w:hAnsi="Trebuchet MS"/>
          <w:color w:val="231F20"/>
          <w:spacing w:val="-4"/>
          <w:sz w:val="23"/>
        </w:rPr>
        <w:t>likely</w:t>
      </w:r>
      <w:r>
        <w:rPr>
          <w:rFonts w:ascii="Trebuchet MS" w:hAnsi="Trebuchet MS"/>
          <w:color w:val="231F20"/>
          <w:spacing w:val="-9"/>
          <w:sz w:val="23"/>
        </w:rPr>
        <w:t xml:space="preserve"> </w:t>
      </w:r>
      <w:r>
        <w:rPr>
          <w:rFonts w:ascii="Trebuchet MS" w:hAnsi="Trebuchet MS"/>
          <w:color w:val="231F20"/>
          <w:spacing w:val="-4"/>
          <w:sz w:val="23"/>
        </w:rPr>
        <w:t>to</w:t>
      </w:r>
      <w:r>
        <w:rPr>
          <w:rFonts w:ascii="Trebuchet MS" w:hAnsi="Trebuchet MS"/>
          <w:color w:val="231F20"/>
          <w:spacing w:val="-9"/>
          <w:sz w:val="23"/>
        </w:rPr>
        <w:t xml:space="preserve"> </w:t>
      </w:r>
      <w:r>
        <w:rPr>
          <w:rFonts w:ascii="Trebuchet MS" w:hAnsi="Trebuchet MS"/>
          <w:color w:val="231F20"/>
          <w:spacing w:val="-4"/>
          <w:sz w:val="23"/>
        </w:rPr>
        <w:t>experience</w:t>
      </w:r>
      <w:r>
        <w:rPr>
          <w:rFonts w:ascii="Trebuchet MS" w:hAnsi="Trebuchet MS"/>
          <w:color w:val="231F20"/>
          <w:spacing w:val="-9"/>
          <w:sz w:val="23"/>
        </w:rPr>
        <w:t xml:space="preserve"> </w:t>
      </w:r>
      <w:r>
        <w:rPr>
          <w:rFonts w:ascii="Trebuchet MS" w:hAnsi="Trebuchet MS"/>
          <w:color w:val="231F20"/>
          <w:spacing w:val="-4"/>
          <w:sz w:val="23"/>
        </w:rPr>
        <w:t xml:space="preserve">local </w:t>
      </w:r>
      <w:r>
        <w:rPr>
          <w:rFonts w:ascii="Trebuchet MS" w:hAnsi="Trebuchet MS"/>
          <w:color w:val="231F20"/>
          <w:sz w:val="23"/>
        </w:rPr>
        <w:t>culture</w:t>
      </w:r>
      <w:r>
        <w:rPr>
          <w:rFonts w:ascii="Trebuchet MS" w:hAnsi="Trebuchet MS"/>
          <w:color w:val="231F20"/>
          <w:spacing w:val="-22"/>
          <w:sz w:val="23"/>
        </w:rPr>
        <w:t xml:space="preserve"> </w:t>
      </w:r>
      <w:r>
        <w:rPr>
          <w:rFonts w:ascii="Trebuchet MS" w:hAnsi="Trebuchet MS"/>
          <w:color w:val="231F20"/>
          <w:sz w:val="23"/>
        </w:rPr>
        <w:t>and</w:t>
      </w:r>
      <w:r>
        <w:rPr>
          <w:rFonts w:ascii="Trebuchet MS" w:hAnsi="Trebuchet MS"/>
          <w:color w:val="231F20"/>
          <w:spacing w:val="-22"/>
          <w:sz w:val="23"/>
        </w:rPr>
        <w:t xml:space="preserve"> </w:t>
      </w:r>
      <w:r>
        <w:rPr>
          <w:rFonts w:ascii="Trebuchet MS" w:hAnsi="Trebuchet MS"/>
          <w:color w:val="231F20"/>
          <w:sz w:val="23"/>
        </w:rPr>
        <w:t>customs</w:t>
      </w:r>
      <w:r>
        <w:rPr>
          <w:rFonts w:ascii="Trebuchet MS" w:hAnsi="Trebuchet MS"/>
          <w:color w:val="231F20"/>
          <w:spacing w:val="-23"/>
          <w:sz w:val="23"/>
        </w:rPr>
        <w:t xml:space="preserve"> </w:t>
      </w:r>
      <w:r>
        <w:rPr>
          <w:rFonts w:ascii="Trebuchet MS" w:hAnsi="Trebuchet MS"/>
          <w:color w:val="231F20"/>
          <w:sz w:val="23"/>
        </w:rPr>
        <w:t>first-hand.</w:t>
      </w:r>
    </w:p>
    <w:p w14:paraId="5FC18127">
      <w:pPr>
        <w:pStyle w:val="11"/>
        <w:rPr>
          <w:rFonts w:ascii="Trebuchet MS"/>
          <w:sz w:val="20"/>
        </w:rPr>
      </w:pPr>
    </w:p>
    <w:p w14:paraId="73B512F8">
      <w:pPr>
        <w:pStyle w:val="11"/>
        <w:rPr>
          <w:rFonts w:ascii="Trebuchet MS"/>
          <w:sz w:val="20"/>
        </w:rPr>
      </w:pPr>
    </w:p>
    <w:p w14:paraId="5BC88FA7">
      <w:pPr>
        <w:pStyle w:val="11"/>
        <w:rPr>
          <w:rFonts w:ascii="Trebuchet MS"/>
          <w:sz w:val="20"/>
        </w:rPr>
      </w:pPr>
    </w:p>
    <w:p w14:paraId="53DC18D2">
      <w:pPr>
        <w:pStyle w:val="11"/>
        <w:rPr>
          <w:rFonts w:ascii="Trebuchet MS"/>
          <w:sz w:val="20"/>
        </w:rPr>
      </w:pPr>
    </w:p>
    <w:p w14:paraId="5751FBF1">
      <w:pPr>
        <w:pStyle w:val="11"/>
        <w:rPr>
          <w:rFonts w:ascii="Trebuchet MS"/>
          <w:sz w:val="20"/>
        </w:rPr>
      </w:pPr>
    </w:p>
    <w:p w14:paraId="24815B10">
      <w:pPr>
        <w:pStyle w:val="11"/>
        <w:rPr>
          <w:rFonts w:ascii="Trebuchet MS"/>
          <w:sz w:val="20"/>
        </w:rPr>
      </w:pPr>
    </w:p>
    <w:p w14:paraId="42B5305A">
      <w:pPr>
        <w:pStyle w:val="11"/>
        <w:rPr>
          <w:rFonts w:ascii="Trebuchet MS"/>
          <w:sz w:val="20"/>
        </w:rPr>
      </w:pPr>
    </w:p>
    <w:p w14:paraId="0E1EAA35">
      <w:pPr>
        <w:pStyle w:val="11"/>
        <w:rPr>
          <w:rFonts w:ascii="Trebuchet MS"/>
          <w:sz w:val="20"/>
        </w:rPr>
      </w:pPr>
    </w:p>
    <w:p w14:paraId="0016EEAB">
      <w:pPr>
        <w:pStyle w:val="11"/>
        <w:spacing w:before="9"/>
        <w:rPr>
          <w:rFonts w:ascii="Trebuchet MS"/>
        </w:rPr>
      </w:pPr>
    </w:p>
    <w:p w14:paraId="67AACBB0">
      <w:pPr>
        <w:pStyle w:val="15"/>
        <w:numPr>
          <w:ilvl w:val="0"/>
          <w:numId w:val="54"/>
        </w:numPr>
        <w:tabs>
          <w:tab w:val="left" w:pos="1929"/>
        </w:tabs>
        <w:spacing w:before="0" w:after="0" w:line="240" w:lineRule="auto"/>
        <w:ind w:left="1929" w:right="0" w:hanging="340"/>
        <w:jc w:val="left"/>
        <w:rPr>
          <w:sz w:val="22"/>
        </w:rPr>
      </w:pPr>
      <w:r>
        <w:rPr>
          <w:color w:val="231F20"/>
          <w:spacing w:val="-2"/>
          <w:sz w:val="22"/>
        </w:rPr>
        <w:t>What</w:t>
      </w:r>
      <w:r>
        <w:rPr>
          <w:color w:val="231F20"/>
          <w:spacing w:val="-13"/>
          <w:sz w:val="22"/>
        </w:rPr>
        <w:t xml:space="preserve"> </w:t>
      </w:r>
      <w:r>
        <w:rPr>
          <w:color w:val="231F20"/>
          <w:spacing w:val="-2"/>
          <w:sz w:val="22"/>
        </w:rPr>
        <w:t>makes</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Irish</w:t>
      </w:r>
      <w:r>
        <w:rPr>
          <w:color w:val="231F20"/>
          <w:spacing w:val="-12"/>
          <w:sz w:val="22"/>
        </w:rPr>
        <w:t xml:space="preserve"> </w:t>
      </w:r>
      <w:r>
        <w:rPr>
          <w:color w:val="231F20"/>
          <w:spacing w:val="-2"/>
          <w:sz w:val="22"/>
        </w:rPr>
        <w:t>countryside</w:t>
      </w:r>
      <w:r>
        <w:rPr>
          <w:color w:val="231F20"/>
          <w:spacing w:val="-13"/>
          <w:sz w:val="22"/>
        </w:rPr>
        <w:t xml:space="preserve"> </w:t>
      </w:r>
      <w:r>
        <w:rPr>
          <w:color w:val="231F20"/>
          <w:spacing w:val="-2"/>
          <w:sz w:val="22"/>
        </w:rPr>
        <w:t>exciting</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inspiring?</w:t>
      </w:r>
    </w:p>
    <w:p w14:paraId="5855CC1A">
      <w:pPr>
        <w:pStyle w:val="15"/>
        <w:numPr>
          <w:ilvl w:val="0"/>
          <w:numId w:val="54"/>
        </w:numPr>
        <w:tabs>
          <w:tab w:val="left" w:pos="1929"/>
        </w:tabs>
        <w:spacing w:before="84" w:after="0" w:line="240" w:lineRule="auto"/>
        <w:ind w:left="1929" w:right="0" w:hanging="340"/>
        <w:jc w:val="left"/>
        <w:rPr>
          <w:sz w:val="22"/>
        </w:rPr>
      </w:pPr>
      <w:r>
        <w:rPr>
          <w:color w:val="231F20"/>
          <w:spacing w:val="-2"/>
          <w:sz w:val="22"/>
        </w:rPr>
        <w:t>What</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best</w:t>
      </w:r>
      <w:r>
        <w:rPr>
          <w:color w:val="231F20"/>
          <w:spacing w:val="-10"/>
          <w:sz w:val="22"/>
        </w:rPr>
        <w:t xml:space="preserve"> </w:t>
      </w:r>
      <w:r>
        <w:rPr>
          <w:color w:val="231F20"/>
          <w:spacing w:val="-2"/>
          <w:sz w:val="22"/>
        </w:rPr>
        <w:t>ways</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experience</w:t>
      </w:r>
      <w:r>
        <w:rPr>
          <w:color w:val="231F20"/>
          <w:spacing w:val="-10"/>
          <w:sz w:val="22"/>
        </w:rPr>
        <w:t xml:space="preserve"> </w:t>
      </w:r>
      <w:r>
        <w:rPr>
          <w:color w:val="231F20"/>
          <w:spacing w:val="-2"/>
          <w:sz w:val="22"/>
        </w:rPr>
        <w:t>some</w:t>
      </w:r>
      <w:r>
        <w:rPr>
          <w:color w:val="231F20"/>
          <w:spacing w:val="-11"/>
          <w:sz w:val="22"/>
        </w:rPr>
        <w:t xml:space="preserve"> </w:t>
      </w:r>
      <w:r>
        <w:rPr>
          <w:color w:val="231F20"/>
          <w:spacing w:val="-2"/>
          <w:sz w:val="22"/>
        </w:rPr>
        <w:t>Irish</w:t>
      </w:r>
      <w:r>
        <w:rPr>
          <w:color w:val="231F20"/>
          <w:spacing w:val="-11"/>
          <w:sz w:val="22"/>
        </w:rPr>
        <w:t xml:space="preserve"> </w:t>
      </w:r>
      <w:r>
        <w:rPr>
          <w:color w:val="231F20"/>
          <w:spacing w:val="-2"/>
          <w:sz w:val="22"/>
        </w:rPr>
        <w:t>traditions</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culture?</w:t>
      </w:r>
    </w:p>
    <w:p w14:paraId="7A5D88F4">
      <w:pPr>
        <w:pStyle w:val="15"/>
        <w:numPr>
          <w:ilvl w:val="0"/>
          <w:numId w:val="54"/>
        </w:numPr>
        <w:tabs>
          <w:tab w:val="left" w:pos="1929"/>
        </w:tabs>
        <w:spacing w:before="84" w:after="0" w:line="266" w:lineRule="auto"/>
        <w:ind w:left="1929" w:right="1376" w:hanging="341"/>
        <w:jc w:val="left"/>
        <w:rPr>
          <w:sz w:val="22"/>
        </w:rPr>
      </w:pPr>
      <w:r>
        <w:rPr>
          <w:color w:val="231F20"/>
          <w:sz w:val="22"/>
        </w:rPr>
        <w:t>What is the meaning of “breathe in the sweet scent of fresh flowers while birds greet the new day with their morning song”?</w:t>
      </w:r>
    </w:p>
    <w:p w14:paraId="0851C62E">
      <w:pPr>
        <w:pStyle w:val="15"/>
        <w:numPr>
          <w:ilvl w:val="0"/>
          <w:numId w:val="54"/>
        </w:numPr>
        <w:tabs>
          <w:tab w:val="left" w:pos="1929"/>
        </w:tabs>
        <w:spacing w:before="55" w:after="0" w:line="240" w:lineRule="auto"/>
        <w:ind w:left="1929" w:right="0" w:hanging="340"/>
        <w:jc w:val="left"/>
        <w:rPr>
          <w:sz w:val="22"/>
        </w:rPr>
      </w:pPr>
      <w:r>
        <w:rPr>
          <w:color w:val="231F20"/>
          <w:spacing w:val="-2"/>
          <w:sz w:val="22"/>
        </w:rPr>
        <w:t>What</w:t>
      </w:r>
      <w:r>
        <w:rPr>
          <w:color w:val="231F20"/>
          <w:spacing w:val="-13"/>
          <w:sz w:val="22"/>
        </w:rPr>
        <w:t xml:space="preserve"> </w:t>
      </w:r>
      <w:r>
        <w:rPr>
          <w:color w:val="231F20"/>
          <w:spacing w:val="-2"/>
          <w:sz w:val="22"/>
        </w:rPr>
        <w:t>are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best</w:t>
      </w:r>
      <w:r>
        <w:rPr>
          <w:color w:val="231F20"/>
          <w:spacing w:val="-12"/>
          <w:sz w:val="22"/>
        </w:rPr>
        <w:t xml:space="preserve"> </w:t>
      </w:r>
      <w:r>
        <w:rPr>
          <w:color w:val="231F20"/>
          <w:spacing w:val="-2"/>
          <w:sz w:val="22"/>
        </w:rPr>
        <w:t>ways</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experience</w:t>
      </w:r>
      <w:r>
        <w:rPr>
          <w:color w:val="231F20"/>
          <w:spacing w:val="-12"/>
          <w:sz w:val="22"/>
        </w:rPr>
        <w:t xml:space="preserve"> </w:t>
      </w:r>
      <w:r>
        <w:rPr>
          <w:color w:val="231F20"/>
          <w:spacing w:val="-2"/>
          <w:sz w:val="22"/>
        </w:rPr>
        <w:t>Chinese</w:t>
      </w:r>
      <w:r>
        <w:rPr>
          <w:color w:val="231F20"/>
          <w:spacing w:val="-12"/>
          <w:sz w:val="22"/>
        </w:rPr>
        <w:t xml:space="preserve"> </w:t>
      </w:r>
      <w:r>
        <w:rPr>
          <w:color w:val="231F20"/>
          <w:spacing w:val="-2"/>
          <w:sz w:val="22"/>
        </w:rPr>
        <w:t>traditions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customs?</w:t>
      </w:r>
    </w:p>
    <w:p w14:paraId="28890774">
      <w:pPr>
        <w:spacing w:before="144"/>
        <w:ind w:left="1582" w:right="0" w:firstLine="0"/>
        <w:jc w:val="left"/>
        <w:rPr>
          <w:rFonts w:ascii="Tahoma"/>
          <w:sz w:val="26"/>
        </w:rPr>
      </w:pPr>
      <w:r>
        <w:rPr>
          <w:rFonts w:ascii="Tahoma"/>
          <w:color w:val="7B3018"/>
          <w:sz w:val="26"/>
        </w:rPr>
        <w:t>Analyse</w:t>
      </w:r>
      <w:r>
        <w:rPr>
          <w:rFonts w:ascii="Tahoma"/>
          <w:color w:val="7B3018"/>
          <w:spacing w:val="11"/>
          <w:sz w:val="26"/>
        </w:rPr>
        <w:t xml:space="preserve"> </w:t>
      </w:r>
      <w:r>
        <w:rPr>
          <w:rFonts w:ascii="Tahoma"/>
          <w:color w:val="7B3018"/>
          <w:sz w:val="26"/>
        </w:rPr>
        <w:t>the</w:t>
      </w:r>
      <w:r>
        <w:rPr>
          <w:rFonts w:ascii="Tahoma"/>
          <w:color w:val="7B3018"/>
          <w:spacing w:val="11"/>
          <w:sz w:val="26"/>
        </w:rPr>
        <w:t xml:space="preserve"> </w:t>
      </w:r>
      <w:r>
        <w:rPr>
          <w:rFonts w:ascii="Tahoma"/>
          <w:color w:val="7B3018"/>
          <w:sz w:val="26"/>
        </w:rPr>
        <w:t>descriptive</w:t>
      </w:r>
      <w:r>
        <w:rPr>
          <w:rFonts w:ascii="Tahoma"/>
          <w:color w:val="7B3018"/>
          <w:spacing w:val="12"/>
          <w:sz w:val="26"/>
        </w:rPr>
        <w:t xml:space="preserve"> </w:t>
      </w:r>
      <w:r>
        <w:rPr>
          <w:rFonts w:ascii="Tahoma"/>
          <w:color w:val="7B3018"/>
          <w:spacing w:val="-2"/>
          <w:sz w:val="26"/>
        </w:rPr>
        <w:t>paragraph.</w:t>
      </w:r>
    </w:p>
    <w:p w14:paraId="259CD91D">
      <w:pPr>
        <w:pStyle w:val="15"/>
        <w:numPr>
          <w:ilvl w:val="0"/>
          <w:numId w:val="55"/>
        </w:numPr>
        <w:tabs>
          <w:tab w:val="left" w:pos="1922"/>
        </w:tabs>
        <w:spacing w:before="213" w:after="0" w:line="240" w:lineRule="auto"/>
        <w:ind w:left="1922" w:right="0" w:hanging="340"/>
        <w:jc w:val="left"/>
        <w:rPr>
          <w:sz w:val="22"/>
        </w:rPr>
      </w:pPr>
      <w:r>
        <w:rPr>
          <w:color w:val="231F20"/>
          <w:spacing w:val="-4"/>
          <w:sz w:val="22"/>
        </w:rPr>
        <w:t>Identify</w:t>
      </w:r>
      <w:r>
        <w:rPr>
          <w:color w:val="231F20"/>
          <w:spacing w:val="-5"/>
          <w:sz w:val="22"/>
        </w:rPr>
        <w:t xml:space="preserve"> </w:t>
      </w:r>
      <w:r>
        <w:rPr>
          <w:color w:val="231F20"/>
          <w:spacing w:val="-4"/>
          <w:sz w:val="22"/>
        </w:rPr>
        <w:t>and underline the</w:t>
      </w:r>
      <w:r>
        <w:rPr>
          <w:color w:val="231F20"/>
          <w:spacing w:val="-5"/>
          <w:sz w:val="22"/>
        </w:rPr>
        <w:t xml:space="preserve"> </w:t>
      </w:r>
      <w:r>
        <w:rPr>
          <w:color w:val="231F20"/>
          <w:spacing w:val="-4"/>
          <w:sz w:val="22"/>
        </w:rPr>
        <w:t>paragraph’s introductory sentence(s)</w:t>
      </w:r>
      <w:r>
        <w:rPr>
          <w:color w:val="231F20"/>
          <w:spacing w:val="-5"/>
          <w:sz w:val="22"/>
        </w:rPr>
        <w:t xml:space="preserve"> </w:t>
      </w:r>
      <w:r>
        <w:rPr>
          <w:color w:val="231F20"/>
          <w:spacing w:val="-4"/>
          <w:sz w:val="22"/>
        </w:rPr>
        <w:t>and the ending</w:t>
      </w:r>
      <w:r>
        <w:rPr>
          <w:color w:val="231F20"/>
          <w:spacing w:val="-5"/>
          <w:sz w:val="22"/>
        </w:rPr>
        <w:t xml:space="preserve"> </w:t>
      </w:r>
      <w:r>
        <w:rPr>
          <w:color w:val="231F20"/>
          <w:spacing w:val="-4"/>
          <w:sz w:val="22"/>
        </w:rPr>
        <w:t>sentence(s).</w:t>
      </w:r>
    </w:p>
    <w:p w14:paraId="2555C8B3">
      <w:pPr>
        <w:pStyle w:val="15"/>
        <w:numPr>
          <w:ilvl w:val="0"/>
          <w:numId w:val="55"/>
        </w:numPr>
        <w:tabs>
          <w:tab w:val="left" w:pos="1922"/>
        </w:tabs>
        <w:spacing w:before="140" w:after="0" w:line="266" w:lineRule="auto"/>
        <w:ind w:left="1922" w:right="1376" w:hanging="341"/>
        <w:jc w:val="left"/>
        <w:rPr>
          <w:sz w:val="22"/>
        </w:rPr>
      </w:pPr>
      <w:r>
        <mc:AlternateContent>
          <mc:Choice Requires="wps">
            <w:drawing>
              <wp:anchor distT="0" distB="0" distL="0" distR="0" simplePos="0" relativeHeight="251885568" behindDoc="1" locked="0" layoutInCell="1" allowOverlap="1">
                <wp:simplePos x="0" y="0"/>
                <wp:positionH relativeFrom="page">
                  <wp:posOffset>989965</wp:posOffset>
                </wp:positionH>
                <wp:positionV relativeFrom="paragraph">
                  <wp:posOffset>576580</wp:posOffset>
                </wp:positionV>
                <wp:extent cx="5499100" cy="898525"/>
                <wp:effectExtent l="0" t="0" r="0" b="0"/>
                <wp:wrapNone/>
                <wp:docPr id="2189" name="Graphic 2189"/>
                <wp:cNvGraphicFramePr/>
                <a:graphic xmlns:a="http://schemas.openxmlformats.org/drawingml/2006/main">
                  <a:graphicData uri="http://schemas.microsoft.com/office/word/2010/wordprocessingShape">
                    <wps:wsp>
                      <wps:cNvSpPr/>
                      <wps:spPr>
                        <a:xfrm>
                          <a:off x="0" y="0"/>
                          <a:ext cx="5499100" cy="898525"/>
                        </a:xfrm>
                        <a:custGeom>
                          <a:avLst/>
                          <a:gdLst/>
                          <a:ahLst/>
                          <a:cxnLst/>
                          <a:rect l="l" t="t" r="r" b="b"/>
                          <a:pathLst>
                            <a:path w="5499100" h="898525">
                              <a:moveTo>
                                <a:pt x="5396966" y="0"/>
                              </a:moveTo>
                              <a:lnTo>
                                <a:pt x="102031" y="0"/>
                              </a:lnTo>
                              <a:lnTo>
                                <a:pt x="43044" y="1594"/>
                              </a:lnTo>
                              <a:lnTo>
                                <a:pt x="12753" y="12753"/>
                              </a:lnTo>
                              <a:lnTo>
                                <a:pt x="1594" y="43044"/>
                              </a:lnTo>
                              <a:lnTo>
                                <a:pt x="0" y="102031"/>
                              </a:lnTo>
                              <a:lnTo>
                                <a:pt x="0" y="796074"/>
                              </a:lnTo>
                              <a:lnTo>
                                <a:pt x="1594" y="855061"/>
                              </a:lnTo>
                              <a:lnTo>
                                <a:pt x="12753" y="885351"/>
                              </a:lnTo>
                              <a:lnTo>
                                <a:pt x="43044" y="896511"/>
                              </a:lnTo>
                              <a:lnTo>
                                <a:pt x="102031" y="898105"/>
                              </a:lnTo>
                              <a:lnTo>
                                <a:pt x="5396966" y="898105"/>
                              </a:lnTo>
                              <a:lnTo>
                                <a:pt x="5455953" y="896511"/>
                              </a:lnTo>
                              <a:lnTo>
                                <a:pt x="5486244" y="885351"/>
                              </a:lnTo>
                              <a:lnTo>
                                <a:pt x="5497404" y="855061"/>
                              </a:lnTo>
                              <a:lnTo>
                                <a:pt x="5498998" y="796074"/>
                              </a:lnTo>
                              <a:lnTo>
                                <a:pt x="5498998" y="102031"/>
                              </a:lnTo>
                              <a:lnTo>
                                <a:pt x="5497404" y="43044"/>
                              </a:lnTo>
                              <a:lnTo>
                                <a:pt x="5486244" y="12753"/>
                              </a:lnTo>
                              <a:lnTo>
                                <a:pt x="5455953" y="1594"/>
                              </a:lnTo>
                              <a:lnTo>
                                <a:pt x="5396966" y="0"/>
                              </a:lnTo>
                              <a:close/>
                            </a:path>
                          </a:pathLst>
                        </a:custGeom>
                        <a:solidFill>
                          <a:srgbClr val="BBA0CC">
                            <a:alpha val="25000"/>
                          </a:srgbClr>
                        </a:solidFill>
                      </wps:spPr>
                      <wps:bodyPr wrap="square" lIns="0" tIns="0" rIns="0" bIns="0" rtlCol="0">
                        <a:noAutofit/>
                      </wps:bodyPr>
                    </wps:wsp>
                  </a:graphicData>
                </a:graphic>
              </wp:anchor>
            </w:drawing>
          </mc:Choice>
          <mc:Fallback>
            <w:pict>
              <v:shape id="Graphic 2189" o:spid="_x0000_s1026" o:spt="100" style="position:absolute;left:0pt;margin-left:77.95pt;margin-top:45.4pt;height:70.75pt;width:433pt;mso-position-horizontal-relative:page;z-index:-251430912;mso-width-relative:page;mso-height-relative:page;" fillcolor="#BBA0CC" filled="t" stroked="f" coordsize="5499100,898525" o:gfxdata="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L5d&#10;YwrZAAAACwEAAA8AAAAAAAAAAQAgAAAAIgAAAGRycy9kb3ducmV2LnhtbFBLAQIUABQAAAAIAIdO&#10;4kC6qDyAzQIAAOMHAAAOAAAAAAAAAAEAIAAAACgBAABkcnMvZTJvRG9jLnhtbFBLBQYAAAAABgAG&#10;AFkBAABnBgAAAAA=&#10;" path="m5396966,0l102031,0,43044,1594,12753,12753,1594,43044,0,102031,0,796074,1594,855061,12753,885351,43044,896511,102031,898105,5396966,898105,5455953,896511,5486244,885351,5497404,855061,5498998,796074,5498998,102031,5497404,43044,5486244,12753,5455953,1594,5396966,0xe">
                <v:fill on="t" opacity="16384f" focussize="0,0"/>
                <v:stroke on="f"/>
                <v:imagedata o:title=""/>
                <o:lock v:ext="edit" aspectratio="f"/>
                <v:textbox inset="0mm,0mm,0mm,0mm"/>
              </v:shape>
            </w:pict>
          </mc:Fallback>
        </mc:AlternateContent>
      </w:r>
      <w:r>
        <w:rPr>
          <w:color w:val="231F20"/>
          <w:spacing w:val="-2"/>
          <w:sz w:val="22"/>
        </w:rPr>
        <w:t>The</w:t>
      </w:r>
      <w:r>
        <w:rPr>
          <w:color w:val="231F20"/>
          <w:spacing w:val="-10"/>
          <w:sz w:val="22"/>
        </w:rPr>
        <w:t xml:space="preserve"> </w:t>
      </w:r>
      <w:r>
        <w:rPr>
          <w:color w:val="231F20"/>
          <w:spacing w:val="-2"/>
          <w:sz w:val="22"/>
        </w:rPr>
        <w:t>paragraph</w:t>
      </w:r>
      <w:r>
        <w:rPr>
          <w:color w:val="231F20"/>
          <w:spacing w:val="-10"/>
          <w:sz w:val="22"/>
        </w:rPr>
        <w:t xml:space="preserve"> </w:t>
      </w:r>
      <w:r>
        <w:rPr>
          <w:color w:val="231F20"/>
          <w:spacing w:val="-2"/>
          <w:sz w:val="22"/>
        </w:rPr>
        <w:t>talks</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different</w:t>
      </w:r>
      <w:r>
        <w:rPr>
          <w:color w:val="231F20"/>
          <w:spacing w:val="-10"/>
          <w:sz w:val="22"/>
        </w:rPr>
        <w:t xml:space="preserve"> </w:t>
      </w:r>
      <w:r>
        <w:rPr>
          <w:color w:val="231F20"/>
          <w:spacing w:val="-2"/>
          <w:sz w:val="22"/>
        </w:rPr>
        <w:t>senses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different</w:t>
      </w:r>
      <w:r>
        <w:rPr>
          <w:color w:val="231F20"/>
          <w:spacing w:val="-10"/>
          <w:sz w:val="22"/>
        </w:rPr>
        <w:t xml:space="preserve"> </w:t>
      </w:r>
      <w:r>
        <w:rPr>
          <w:color w:val="231F20"/>
          <w:spacing w:val="-2"/>
          <w:sz w:val="22"/>
        </w:rPr>
        <w:t>places.</w:t>
      </w:r>
      <w:r>
        <w:rPr>
          <w:color w:val="231F20"/>
          <w:spacing w:val="-10"/>
          <w:sz w:val="22"/>
        </w:rPr>
        <w:t xml:space="preserve"> </w:t>
      </w:r>
      <w:r>
        <w:rPr>
          <w:color w:val="231F20"/>
          <w:spacing w:val="-2"/>
          <w:sz w:val="22"/>
        </w:rPr>
        <w:t>Write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senses</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 xml:space="preserve">places </w:t>
      </w:r>
      <w:r>
        <w:rPr>
          <w:color w:val="231F20"/>
          <w:sz w:val="22"/>
        </w:rPr>
        <w:t>in the order that they appear.</w:t>
      </w:r>
    </w:p>
    <w:p w14:paraId="537BDB2A">
      <w:pPr>
        <w:pStyle w:val="11"/>
        <w:spacing w:before="6"/>
        <w:rPr>
          <w:sz w:val="24"/>
        </w:rPr>
      </w:pPr>
    </w:p>
    <w:tbl>
      <w:tblPr>
        <w:tblStyle w:val="12"/>
        <w:tblW w:w="0" w:type="auto"/>
        <w:tblInd w:w="19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39"/>
        <w:gridCol w:w="3004"/>
        <w:gridCol w:w="1218"/>
        <w:gridCol w:w="2724"/>
      </w:tblGrid>
      <w:tr w14:paraId="16DA6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trPr>
        <w:tc>
          <w:tcPr>
            <w:tcW w:w="939" w:type="dxa"/>
          </w:tcPr>
          <w:p w14:paraId="6251578D">
            <w:pPr>
              <w:pStyle w:val="16"/>
              <w:spacing w:before="6"/>
              <w:ind w:left="50"/>
              <w:rPr>
                <w:sz w:val="22"/>
              </w:rPr>
            </w:pPr>
            <w:r>
              <w:rPr>
                <w:color w:val="231F20"/>
                <w:spacing w:val="-2"/>
                <w:sz w:val="22"/>
              </w:rPr>
              <w:t>Senses:</w:t>
            </w:r>
          </w:p>
        </w:tc>
        <w:tc>
          <w:tcPr>
            <w:tcW w:w="3004" w:type="dxa"/>
          </w:tcPr>
          <w:p w14:paraId="15851679">
            <w:pPr>
              <w:pStyle w:val="16"/>
              <w:tabs>
                <w:tab w:val="left" w:pos="2639"/>
              </w:tabs>
              <w:spacing w:before="6"/>
              <w:ind w:left="130"/>
              <w:rPr>
                <w:sz w:val="22"/>
              </w:rPr>
            </w:pPr>
            <w:r>
              <w:rPr>
                <w:color w:val="231F20"/>
                <w:sz w:val="22"/>
              </w:rPr>
              <w:t xml:space="preserve">1 </w:t>
            </w:r>
            <w:r>
              <w:rPr>
                <w:color w:val="231F20"/>
                <w:sz w:val="22"/>
                <w:u w:val="single" w:color="231F20"/>
              </w:rPr>
              <w:tab/>
            </w:r>
          </w:p>
        </w:tc>
        <w:tc>
          <w:tcPr>
            <w:tcW w:w="1218" w:type="dxa"/>
          </w:tcPr>
          <w:p w14:paraId="10353CEE">
            <w:pPr>
              <w:pStyle w:val="16"/>
              <w:spacing w:before="6"/>
              <w:ind w:left="364"/>
              <w:rPr>
                <w:sz w:val="22"/>
              </w:rPr>
            </w:pPr>
            <w:r>
              <w:rPr>
                <w:color w:val="231F20"/>
                <w:spacing w:val="-2"/>
                <w:sz w:val="22"/>
              </w:rPr>
              <w:t>Places:</w:t>
            </w:r>
          </w:p>
        </w:tc>
        <w:tc>
          <w:tcPr>
            <w:tcW w:w="2724" w:type="dxa"/>
          </w:tcPr>
          <w:p w14:paraId="2FAAC8AA">
            <w:pPr>
              <w:pStyle w:val="16"/>
              <w:tabs>
                <w:tab w:val="left" w:pos="2509"/>
              </w:tabs>
              <w:spacing w:before="6"/>
              <w:ind w:right="46"/>
              <w:jc w:val="right"/>
              <w:rPr>
                <w:sz w:val="22"/>
              </w:rPr>
            </w:pPr>
            <w:r>
              <w:rPr>
                <w:color w:val="231F20"/>
                <w:sz w:val="22"/>
              </w:rPr>
              <w:t xml:space="preserve">1 </w:t>
            </w:r>
            <w:r>
              <w:rPr>
                <w:color w:val="231F20"/>
                <w:sz w:val="22"/>
                <w:u w:val="single" w:color="231F20"/>
              </w:rPr>
              <w:tab/>
            </w:r>
          </w:p>
        </w:tc>
      </w:tr>
      <w:tr w14:paraId="0DF72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2" w:hRule="atLeast"/>
        </w:trPr>
        <w:tc>
          <w:tcPr>
            <w:tcW w:w="939" w:type="dxa"/>
          </w:tcPr>
          <w:p w14:paraId="4935E579">
            <w:pPr>
              <w:pStyle w:val="16"/>
              <w:rPr>
                <w:rFonts w:ascii="Times New Roman"/>
                <w:sz w:val="22"/>
              </w:rPr>
            </w:pPr>
          </w:p>
        </w:tc>
        <w:tc>
          <w:tcPr>
            <w:tcW w:w="3004" w:type="dxa"/>
          </w:tcPr>
          <w:p w14:paraId="347FBD20">
            <w:pPr>
              <w:pStyle w:val="16"/>
              <w:tabs>
                <w:tab w:val="left" w:pos="2639"/>
              </w:tabs>
              <w:spacing w:before="42"/>
              <w:ind w:left="130"/>
              <w:rPr>
                <w:sz w:val="22"/>
              </w:rPr>
            </w:pPr>
            <w:r>
              <w:rPr>
                <w:color w:val="231F20"/>
                <w:sz w:val="22"/>
              </w:rPr>
              <w:t xml:space="preserve">2 </w:t>
            </w:r>
            <w:r>
              <w:rPr>
                <w:color w:val="231F20"/>
                <w:sz w:val="22"/>
                <w:u w:val="single" w:color="231F20"/>
              </w:rPr>
              <w:tab/>
            </w:r>
          </w:p>
        </w:tc>
        <w:tc>
          <w:tcPr>
            <w:tcW w:w="1218" w:type="dxa"/>
          </w:tcPr>
          <w:p w14:paraId="113F7344">
            <w:pPr>
              <w:pStyle w:val="16"/>
              <w:rPr>
                <w:rFonts w:ascii="Times New Roman"/>
                <w:sz w:val="22"/>
              </w:rPr>
            </w:pPr>
          </w:p>
        </w:tc>
        <w:tc>
          <w:tcPr>
            <w:tcW w:w="2724" w:type="dxa"/>
          </w:tcPr>
          <w:p w14:paraId="1A0E452B">
            <w:pPr>
              <w:pStyle w:val="16"/>
              <w:tabs>
                <w:tab w:val="left" w:pos="2509"/>
              </w:tabs>
              <w:spacing w:before="42"/>
              <w:ind w:right="46"/>
              <w:jc w:val="right"/>
              <w:rPr>
                <w:sz w:val="22"/>
              </w:rPr>
            </w:pPr>
            <w:r>
              <w:rPr>
                <w:color w:val="231F20"/>
                <w:sz w:val="22"/>
              </w:rPr>
              <w:t xml:space="preserve">2 </w:t>
            </w:r>
            <w:r>
              <w:rPr>
                <w:color w:val="231F20"/>
                <w:sz w:val="22"/>
                <w:u w:val="single" w:color="231F20"/>
              </w:rPr>
              <w:tab/>
            </w:r>
          </w:p>
        </w:tc>
      </w:tr>
      <w:tr w14:paraId="7910B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2" w:hRule="atLeast"/>
        </w:trPr>
        <w:tc>
          <w:tcPr>
            <w:tcW w:w="939" w:type="dxa"/>
          </w:tcPr>
          <w:p w14:paraId="7BCB54D7">
            <w:pPr>
              <w:pStyle w:val="16"/>
              <w:rPr>
                <w:rFonts w:ascii="Times New Roman"/>
                <w:sz w:val="22"/>
              </w:rPr>
            </w:pPr>
          </w:p>
        </w:tc>
        <w:tc>
          <w:tcPr>
            <w:tcW w:w="3004" w:type="dxa"/>
          </w:tcPr>
          <w:p w14:paraId="2FCEF7FE">
            <w:pPr>
              <w:pStyle w:val="16"/>
              <w:tabs>
                <w:tab w:val="left" w:pos="2639"/>
              </w:tabs>
              <w:spacing w:before="42"/>
              <w:ind w:left="130"/>
              <w:rPr>
                <w:sz w:val="22"/>
              </w:rPr>
            </w:pPr>
            <w:r>
              <w:rPr>
                <w:color w:val="231F20"/>
                <w:sz w:val="22"/>
              </w:rPr>
              <w:t xml:space="preserve">3 </w:t>
            </w:r>
            <w:r>
              <w:rPr>
                <w:color w:val="231F20"/>
                <w:sz w:val="22"/>
                <w:u w:val="single" w:color="231F20"/>
              </w:rPr>
              <w:tab/>
            </w:r>
          </w:p>
        </w:tc>
        <w:tc>
          <w:tcPr>
            <w:tcW w:w="1218" w:type="dxa"/>
          </w:tcPr>
          <w:p w14:paraId="32C6012B">
            <w:pPr>
              <w:pStyle w:val="16"/>
              <w:rPr>
                <w:rFonts w:ascii="Times New Roman"/>
                <w:sz w:val="22"/>
              </w:rPr>
            </w:pPr>
          </w:p>
        </w:tc>
        <w:tc>
          <w:tcPr>
            <w:tcW w:w="2724" w:type="dxa"/>
          </w:tcPr>
          <w:p w14:paraId="28AD1834">
            <w:pPr>
              <w:pStyle w:val="16"/>
              <w:tabs>
                <w:tab w:val="left" w:pos="2509"/>
              </w:tabs>
              <w:spacing w:before="42"/>
              <w:ind w:right="46"/>
              <w:jc w:val="right"/>
              <w:rPr>
                <w:sz w:val="22"/>
              </w:rPr>
            </w:pPr>
            <w:r>
              <w:rPr>
                <w:color w:val="231F20"/>
                <w:sz w:val="22"/>
              </w:rPr>
              <w:t xml:space="preserve">3 </w:t>
            </w:r>
            <w:r>
              <w:rPr>
                <w:color w:val="231F20"/>
                <w:sz w:val="22"/>
                <w:u w:val="single" w:color="231F20"/>
              </w:rPr>
              <w:tab/>
            </w:r>
          </w:p>
        </w:tc>
      </w:tr>
      <w:tr w14:paraId="5A7FA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5" w:hRule="atLeast"/>
        </w:trPr>
        <w:tc>
          <w:tcPr>
            <w:tcW w:w="939" w:type="dxa"/>
          </w:tcPr>
          <w:p w14:paraId="0BF0326E">
            <w:pPr>
              <w:pStyle w:val="16"/>
              <w:rPr>
                <w:rFonts w:ascii="Times New Roman"/>
                <w:sz w:val="22"/>
              </w:rPr>
            </w:pPr>
          </w:p>
        </w:tc>
        <w:tc>
          <w:tcPr>
            <w:tcW w:w="3004" w:type="dxa"/>
          </w:tcPr>
          <w:p w14:paraId="1D251C41">
            <w:pPr>
              <w:pStyle w:val="16"/>
              <w:tabs>
                <w:tab w:val="left" w:pos="2639"/>
              </w:tabs>
              <w:spacing w:before="42" w:line="233" w:lineRule="exact"/>
              <w:ind w:left="130"/>
              <w:rPr>
                <w:sz w:val="22"/>
              </w:rPr>
            </w:pPr>
            <w:r>
              <w:rPr>
                <w:color w:val="231F20"/>
                <w:sz w:val="22"/>
              </w:rPr>
              <w:t xml:space="preserve">4 </w:t>
            </w:r>
            <w:r>
              <w:rPr>
                <w:color w:val="231F20"/>
                <w:sz w:val="22"/>
                <w:u w:val="single" w:color="231F20"/>
              </w:rPr>
              <w:tab/>
            </w:r>
          </w:p>
        </w:tc>
        <w:tc>
          <w:tcPr>
            <w:tcW w:w="1218" w:type="dxa"/>
          </w:tcPr>
          <w:p w14:paraId="12B1752F">
            <w:pPr>
              <w:pStyle w:val="16"/>
              <w:rPr>
                <w:rFonts w:ascii="Times New Roman"/>
                <w:sz w:val="22"/>
              </w:rPr>
            </w:pPr>
          </w:p>
        </w:tc>
        <w:tc>
          <w:tcPr>
            <w:tcW w:w="2724" w:type="dxa"/>
          </w:tcPr>
          <w:p w14:paraId="6CF5E4AF">
            <w:pPr>
              <w:pStyle w:val="16"/>
              <w:tabs>
                <w:tab w:val="left" w:pos="2509"/>
              </w:tabs>
              <w:spacing w:before="42" w:line="233" w:lineRule="exact"/>
              <w:ind w:right="46"/>
              <w:jc w:val="right"/>
              <w:rPr>
                <w:sz w:val="22"/>
              </w:rPr>
            </w:pPr>
            <w:r>
              <w:rPr>
                <w:color w:val="231F20"/>
                <w:sz w:val="22"/>
              </w:rPr>
              <w:t xml:space="preserve">4 </w:t>
            </w:r>
            <w:r>
              <w:rPr>
                <w:color w:val="231F20"/>
                <w:sz w:val="22"/>
                <w:u w:val="single" w:color="231F20"/>
              </w:rPr>
              <w:tab/>
            </w:r>
          </w:p>
        </w:tc>
      </w:tr>
    </w:tbl>
    <w:p w14:paraId="38238593">
      <w:pPr>
        <w:pStyle w:val="11"/>
        <w:spacing w:before="9"/>
        <w:rPr>
          <w:sz w:val="26"/>
        </w:rPr>
      </w:pPr>
    </w:p>
    <w:p w14:paraId="13305391">
      <w:pPr>
        <w:pStyle w:val="15"/>
        <w:numPr>
          <w:ilvl w:val="0"/>
          <w:numId w:val="55"/>
        </w:numPr>
        <w:tabs>
          <w:tab w:val="left" w:pos="1939"/>
        </w:tabs>
        <w:spacing w:before="0" w:after="0" w:line="240" w:lineRule="auto"/>
        <w:ind w:left="1939" w:right="0" w:hanging="340"/>
        <w:jc w:val="left"/>
        <w:rPr>
          <w:sz w:val="22"/>
        </w:rPr>
      </w:pPr>
      <w:r>
        <w:rPr>
          <w:color w:val="231F20"/>
          <w:spacing w:val="-2"/>
          <w:sz w:val="22"/>
        </w:rPr>
        <w:t>What</w:t>
      </w:r>
      <w:r>
        <w:rPr>
          <w:color w:val="231F20"/>
          <w:spacing w:val="-7"/>
          <w:sz w:val="22"/>
        </w:rPr>
        <w:t xml:space="preserve"> </w:t>
      </w:r>
      <w:r>
        <w:rPr>
          <w:color w:val="231F20"/>
          <w:spacing w:val="-2"/>
          <w:sz w:val="22"/>
        </w:rPr>
        <w:t>words</w:t>
      </w:r>
      <w:r>
        <w:rPr>
          <w:color w:val="231F20"/>
          <w:spacing w:val="-6"/>
          <w:sz w:val="22"/>
        </w:rPr>
        <w:t xml:space="preserve"> </w:t>
      </w:r>
      <w:r>
        <w:rPr>
          <w:color w:val="231F20"/>
          <w:spacing w:val="-2"/>
          <w:sz w:val="22"/>
        </w:rPr>
        <w:t>does</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writer</w:t>
      </w:r>
      <w:r>
        <w:rPr>
          <w:color w:val="231F20"/>
          <w:spacing w:val="-6"/>
          <w:sz w:val="22"/>
        </w:rPr>
        <w:t xml:space="preserve"> </w:t>
      </w:r>
      <w:r>
        <w:rPr>
          <w:color w:val="231F20"/>
          <w:spacing w:val="-2"/>
          <w:sz w:val="22"/>
        </w:rPr>
        <w:t>use</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describe</w:t>
      </w:r>
      <w:r>
        <w:rPr>
          <w:color w:val="231F20"/>
          <w:spacing w:val="-7"/>
          <w:sz w:val="22"/>
        </w:rPr>
        <w:t xml:space="preserve"> </w:t>
      </w:r>
      <w:r>
        <w:rPr>
          <w:color w:val="231F20"/>
          <w:spacing w:val="-2"/>
          <w:sz w:val="22"/>
        </w:rPr>
        <w:t>sensory</w:t>
      </w:r>
      <w:r>
        <w:rPr>
          <w:color w:val="231F20"/>
          <w:spacing w:val="-6"/>
          <w:sz w:val="22"/>
        </w:rPr>
        <w:t xml:space="preserve"> </w:t>
      </w:r>
      <w:r>
        <w:rPr>
          <w:color w:val="231F20"/>
          <w:spacing w:val="-2"/>
          <w:sz w:val="22"/>
        </w:rPr>
        <w:t>details?</w:t>
      </w:r>
    </w:p>
    <w:p w14:paraId="2A82CB46">
      <w:pPr>
        <w:pStyle w:val="11"/>
        <w:tabs>
          <w:tab w:val="left" w:pos="3627"/>
          <w:tab w:val="left" w:pos="5288"/>
          <w:tab w:val="left" w:pos="6881"/>
          <w:tab w:val="left" w:pos="8744"/>
        </w:tabs>
        <w:spacing w:before="87"/>
        <w:ind w:left="2037"/>
        <w:rPr>
          <w:rFonts w:ascii="Tahoma"/>
        </w:rPr>
      </w:pPr>
      <w:r>
        <mc:AlternateContent>
          <mc:Choice Requires="wps">
            <w:drawing>
              <wp:anchor distT="0" distB="0" distL="0" distR="0" simplePos="0" relativeHeight="251731968" behindDoc="0" locked="0" layoutInCell="1" allowOverlap="1">
                <wp:simplePos x="0" y="0"/>
                <wp:positionH relativeFrom="page">
                  <wp:posOffset>1196975</wp:posOffset>
                </wp:positionH>
                <wp:positionV relativeFrom="paragraph">
                  <wp:posOffset>115570</wp:posOffset>
                </wp:positionV>
                <wp:extent cx="63500" cy="63500"/>
                <wp:effectExtent l="0" t="0" r="0" b="0"/>
                <wp:wrapNone/>
                <wp:docPr id="2190" name="Graphic 2190"/>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190" o:spid="_x0000_s1026" o:spt="100" style="position:absolute;left:0pt;margin-left:94.25pt;margin-top:9.1pt;height:5pt;width:5pt;mso-position-horizontal-relative:page;z-index:251731968;mso-width-relative:page;mso-height-relative:page;" fillcolor="#F8951D" filled="t" stroked="f" coordsize="63500,63500" o:gfxdata="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4GmcXWAAAACQEAAA8AAAAAAAAAAQAgAAAAIgAA&#10;AGRycy9kb3ducmV2LnhtbFBLAQIUABQAAAAIAIdO4kDjL3O0fAIAAOwGAAAOAAAAAAAAAAEAIAAA&#10;ACUBAABkcnMvZTJvRG9jLnhtbFBLBQYAAAAABgAGAFkBAAATBg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886592" behindDoc="1" locked="0" layoutInCell="1" allowOverlap="1">
                <wp:simplePos x="0" y="0"/>
                <wp:positionH relativeFrom="page">
                  <wp:posOffset>2206625</wp:posOffset>
                </wp:positionH>
                <wp:positionV relativeFrom="paragraph">
                  <wp:posOffset>115570</wp:posOffset>
                </wp:positionV>
                <wp:extent cx="63500" cy="63500"/>
                <wp:effectExtent l="0" t="0" r="0" b="0"/>
                <wp:wrapNone/>
                <wp:docPr id="2191" name="Graphic 2191"/>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5" y="0"/>
                              </a:moveTo>
                              <a:lnTo>
                                <a:pt x="19234" y="2474"/>
                              </a:lnTo>
                              <a:lnTo>
                                <a:pt x="9223" y="9223"/>
                              </a:lnTo>
                              <a:lnTo>
                                <a:pt x="2474" y="19234"/>
                              </a:lnTo>
                              <a:lnTo>
                                <a:pt x="0" y="31496"/>
                              </a:lnTo>
                              <a:lnTo>
                                <a:pt x="2474" y="43757"/>
                              </a:lnTo>
                              <a:lnTo>
                                <a:pt x="9223" y="53768"/>
                              </a:lnTo>
                              <a:lnTo>
                                <a:pt x="19234" y="60517"/>
                              </a:lnTo>
                              <a:lnTo>
                                <a:pt x="31495" y="62992"/>
                              </a:lnTo>
                              <a:lnTo>
                                <a:pt x="43757" y="60517"/>
                              </a:lnTo>
                              <a:lnTo>
                                <a:pt x="53768" y="53768"/>
                              </a:lnTo>
                              <a:lnTo>
                                <a:pt x="60517" y="43757"/>
                              </a:lnTo>
                              <a:lnTo>
                                <a:pt x="62991" y="31496"/>
                              </a:lnTo>
                              <a:lnTo>
                                <a:pt x="60517" y="19234"/>
                              </a:lnTo>
                              <a:lnTo>
                                <a:pt x="53768" y="9223"/>
                              </a:lnTo>
                              <a:lnTo>
                                <a:pt x="43757" y="2474"/>
                              </a:lnTo>
                              <a:lnTo>
                                <a:pt x="31495" y="0"/>
                              </a:lnTo>
                              <a:close/>
                            </a:path>
                          </a:pathLst>
                        </a:custGeom>
                        <a:solidFill>
                          <a:srgbClr val="009CD0"/>
                        </a:solidFill>
                      </wps:spPr>
                      <wps:bodyPr wrap="square" lIns="0" tIns="0" rIns="0" bIns="0" rtlCol="0">
                        <a:noAutofit/>
                      </wps:bodyPr>
                    </wps:wsp>
                  </a:graphicData>
                </a:graphic>
              </wp:anchor>
            </w:drawing>
          </mc:Choice>
          <mc:Fallback>
            <w:pict>
              <v:shape id="Graphic 2191" o:spid="_x0000_s1026" o:spt="100" style="position:absolute;left:0pt;margin-left:173.75pt;margin-top:9.1pt;height:5pt;width:5pt;mso-position-horizontal-relative:page;z-index:-251429888;mso-width-relative:page;mso-height-relative:page;" fillcolor="#009CD0" filled="t" stroked="f" coordsize="63500,63500" o:gfxdata="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rkPld1gAAAAkBAAAPAAAAAAAAAAEAIAAA&#10;ACIAAABkcnMvZG93bnJldi54bWxQSwECFAAUAAAACACHTuJA41OqvoACAADsBgAADgAAAAAAAAAB&#10;ACAAAAAlAQAAZHJzL2Uyb0RvYy54bWxQSwUGAAAAAAYABgBZAQAAFwYAAAAA&#10;" path="m31495,0l19234,2474,9223,9223,2474,19234,0,31496,2474,43757,9223,53768,19234,60517,31495,62992,43757,60517,53768,53768,60517,43757,62991,31496,60517,19234,53768,9223,43757,2474,31495,0xe">
                <v:fill on="t" focussize="0,0"/>
                <v:stroke on="f"/>
                <v:imagedata o:title=""/>
                <o:lock v:ext="edit" aspectratio="f"/>
                <v:textbox inset="0mm,0mm,0mm,0mm"/>
              </v:shape>
            </w:pict>
          </mc:Fallback>
        </mc:AlternateContent>
      </w:r>
      <w:r>
        <mc:AlternateContent>
          <mc:Choice Requires="wps">
            <w:drawing>
              <wp:anchor distT="0" distB="0" distL="0" distR="0" simplePos="0" relativeHeight="251886592" behindDoc="1" locked="0" layoutInCell="1" allowOverlap="1">
                <wp:simplePos x="0" y="0"/>
                <wp:positionH relativeFrom="page">
                  <wp:posOffset>3261360</wp:posOffset>
                </wp:positionH>
                <wp:positionV relativeFrom="paragraph">
                  <wp:posOffset>115570</wp:posOffset>
                </wp:positionV>
                <wp:extent cx="63500" cy="63500"/>
                <wp:effectExtent l="0" t="0" r="0" b="0"/>
                <wp:wrapNone/>
                <wp:docPr id="2192" name="Graphic 2192"/>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2FBEBE"/>
                        </a:solidFill>
                      </wps:spPr>
                      <wps:bodyPr wrap="square" lIns="0" tIns="0" rIns="0" bIns="0" rtlCol="0">
                        <a:noAutofit/>
                      </wps:bodyPr>
                    </wps:wsp>
                  </a:graphicData>
                </a:graphic>
              </wp:anchor>
            </w:drawing>
          </mc:Choice>
          <mc:Fallback>
            <w:pict>
              <v:shape id="Graphic 2192" o:spid="_x0000_s1026" o:spt="100" style="position:absolute;left:0pt;margin-left:256.8pt;margin-top:9.1pt;height:5pt;width:5pt;mso-position-horizontal-relative:page;z-index:-251429888;mso-width-relative:page;mso-height-relative:page;" fillcolor="#2FBEBE" filled="t" stroked="f" coordsize="63500,63500" o:gfxdata="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kfLG2AAAAAkBAAAPAAAAAAAAAAEAIAAA&#10;ACIAAABkcnMvZG93bnJldi54bWxQSwECFAAUAAAACACHTuJAi2BVBn4CAADsBgAADgAAAAAAAAAB&#10;ACAAAAAnAQAAZHJzL2Uyb0RvYy54bWxQSwUGAAAAAAYABgBZAQAAFwY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887616" behindDoc="1" locked="0" layoutInCell="1" allowOverlap="1">
                <wp:simplePos x="0" y="0"/>
                <wp:positionH relativeFrom="page">
                  <wp:posOffset>4272915</wp:posOffset>
                </wp:positionH>
                <wp:positionV relativeFrom="paragraph">
                  <wp:posOffset>115570</wp:posOffset>
                </wp:positionV>
                <wp:extent cx="63500" cy="63500"/>
                <wp:effectExtent l="0" t="0" r="0" b="0"/>
                <wp:wrapNone/>
                <wp:docPr id="2193" name="Graphic 2193"/>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8F5DA6"/>
                        </a:solidFill>
                      </wps:spPr>
                      <wps:bodyPr wrap="square" lIns="0" tIns="0" rIns="0" bIns="0" rtlCol="0">
                        <a:noAutofit/>
                      </wps:bodyPr>
                    </wps:wsp>
                  </a:graphicData>
                </a:graphic>
              </wp:anchor>
            </w:drawing>
          </mc:Choice>
          <mc:Fallback>
            <w:pict>
              <v:shape id="Graphic 2193" o:spid="_x0000_s1026" o:spt="100" style="position:absolute;left:0pt;margin-left:336.45pt;margin-top:9.1pt;height:5pt;width:5pt;mso-position-horizontal-relative:page;z-index:-251428864;mso-width-relative:page;mso-height-relative:page;" fillcolor="#8F5DA6" filled="t" stroked="f" coordsize="63500,63500" o:gfxdata="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eROprXAAAACQEAAA8AAAAAAAAAAQAgAAAA&#10;IgAAAGRycy9kb3ducmV2LnhtbFBLAQIUABQAAAAIAIdO4kAPDliefgIAAOwGAAAOAAAAAAAAAAEA&#10;IAAAACYBAABkcnMvZTJvRG9jLnhtbFBLBQYAAAAABgAGAFkBAAAWBg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887616" behindDoc="1" locked="0" layoutInCell="1" allowOverlap="1">
                <wp:simplePos x="0" y="0"/>
                <wp:positionH relativeFrom="page">
                  <wp:posOffset>5455920</wp:posOffset>
                </wp:positionH>
                <wp:positionV relativeFrom="paragraph">
                  <wp:posOffset>115570</wp:posOffset>
                </wp:positionV>
                <wp:extent cx="63500" cy="63500"/>
                <wp:effectExtent l="0" t="0" r="0" b="0"/>
                <wp:wrapNone/>
                <wp:docPr id="2194" name="Graphic 2194"/>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D26277"/>
                        </a:solidFill>
                      </wps:spPr>
                      <wps:bodyPr wrap="square" lIns="0" tIns="0" rIns="0" bIns="0" rtlCol="0">
                        <a:noAutofit/>
                      </wps:bodyPr>
                    </wps:wsp>
                  </a:graphicData>
                </a:graphic>
              </wp:anchor>
            </w:drawing>
          </mc:Choice>
          <mc:Fallback>
            <w:pict>
              <v:shape id="Graphic 2194" o:spid="_x0000_s1026" o:spt="100" style="position:absolute;left:0pt;margin-left:429.6pt;margin-top:9.1pt;height:5pt;width:5pt;mso-position-horizontal-relative:page;z-index:-251428864;mso-width-relative:page;mso-height-relative:page;" fillcolor="#D26277" filled="t" stroked="f" coordsize="63500,63500" o:gfxdata="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&#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CjmeF0wAAAAkBAAAPAAAAAAAAAAEAIAAAACIAAABk&#10;cnMvZG93bnJldi54bWxQSwECFAAUAAAACACHTuJAHVE33X0CAADsBgAADgAAAAAAAAABACAAAAAi&#10;AQAAZHJzL2Uyb0RvYy54bWxQSwUGAAAAAAYABgBZAQAAEQY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w:rPr>
          <w:rFonts w:ascii="Tahoma"/>
          <w:color w:val="231F20"/>
          <w:spacing w:val="-2"/>
          <w:w w:val="105"/>
        </w:rPr>
        <w:t>sight</w:t>
      </w:r>
      <w:r>
        <w:rPr>
          <w:rFonts w:ascii="Tahoma"/>
          <w:color w:val="231F20"/>
        </w:rPr>
        <w:tab/>
      </w:r>
      <w:r>
        <w:rPr>
          <w:rFonts w:ascii="Tahoma"/>
          <w:color w:val="231F20"/>
          <w:spacing w:val="-2"/>
          <w:w w:val="105"/>
        </w:rPr>
        <w:t>smell</w:t>
      </w:r>
      <w:r>
        <w:rPr>
          <w:rFonts w:ascii="Tahoma"/>
          <w:color w:val="231F20"/>
        </w:rPr>
        <w:tab/>
      </w:r>
      <w:r>
        <w:rPr>
          <w:rFonts w:ascii="Tahoma"/>
          <w:color w:val="231F20"/>
          <w:spacing w:val="-2"/>
          <w:w w:val="105"/>
        </w:rPr>
        <w:t>taste</w:t>
      </w:r>
      <w:r>
        <w:rPr>
          <w:rFonts w:ascii="Tahoma"/>
          <w:color w:val="231F20"/>
        </w:rPr>
        <w:tab/>
      </w:r>
      <w:r>
        <w:rPr>
          <w:rFonts w:ascii="Tahoma"/>
          <w:color w:val="231F20"/>
          <w:spacing w:val="-2"/>
          <w:w w:val="105"/>
        </w:rPr>
        <w:t>hearing</w:t>
      </w:r>
      <w:r>
        <w:rPr>
          <w:rFonts w:ascii="Tahoma"/>
          <w:color w:val="231F20"/>
        </w:rPr>
        <w:tab/>
      </w:r>
      <w:r>
        <w:rPr>
          <w:rFonts w:ascii="Tahoma"/>
          <w:color w:val="231F20"/>
          <w:spacing w:val="-2"/>
          <w:w w:val="105"/>
        </w:rPr>
        <w:t>touch</w:t>
      </w:r>
    </w:p>
    <w:p w14:paraId="4549A10C">
      <w:pPr>
        <w:pStyle w:val="11"/>
        <w:rPr>
          <w:rFonts w:ascii="Tahoma"/>
          <w:sz w:val="16"/>
        </w:rPr>
      </w:pPr>
    </w:p>
    <w:p w14:paraId="21090E4B">
      <w:pPr>
        <w:tabs>
          <w:tab w:val="left" w:pos="1155"/>
        </w:tabs>
        <w:spacing w:before="97"/>
        <w:ind w:left="619" w:right="0" w:firstLine="0"/>
        <w:jc w:val="left"/>
        <w:rPr>
          <w:sz w:val="18"/>
        </w:rPr>
      </w:pPr>
      <w:r>
        <w:rPr>
          <w:rFonts w:ascii="Tahoma"/>
          <w:color w:val="231F20"/>
          <w:spacing w:val="-5"/>
          <w:sz w:val="20"/>
        </w:rPr>
        <w:t>44</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p w14:paraId="5866A7D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5FCE327">
      <w:pPr>
        <w:spacing w:after="0" w:line="240" w:lineRule="auto"/>
        <w:jc w:val="left"/>
        <w:rPr>
          <w:sz w:val="20"/>
        </w:rPr>
        <w:sectPr>
          <w:pgSz w:w="11910" w:h="16840"/>
          <w:pgMar w:top="0" w:right="0" w:bottom="0" w:left="0" w:header="720" w:footer="720" w:gutter="0"/>
          <w:cols w:space="720" w:num="1"/>
        </w:sectPr>
      </w:pPr>
    </w:p>
    <w:p w14:paraId="6646A0E1">
      <w:pPr>
        <w:pStyle w:val="11"/>
        <w:rPr>
          <w:sz w:val="20"/>
        </w:rPr>
      </w:pPr>
    </w:p>
    <w:p w14:paraId="4783FEAF">
      <w:pPr>
        <w:pStyle w:val="11"/>
        <w:rPr>
          <w:sz w:val="20"/>
        </w:rPr>
      </w:pPr>
    </w:p>
    <w:p w14:paraId="598671E4">
      <w:pPr>
        <w:pStyle w:val="11"/>
        <w:rPr>
          <w:sz w:val="20"/>
        </w:rPr>
      </w:pPr>
    </w:p>
    <w:p w14:paraId="415E2B79">
      <w:pPr>
        <w:pStyle w:val="11"/>
        <w:rPr>
          <w:sz w:val="20"/>
        </w:rPr>
      </w:pPr>
    </w:p>
    <w:p w14:paraId="5F00FB93">
      <w:pPr>
        <w:pStyle w:val="11"/>
        <w:spacing w:before="8"/>
        <w:rPr>
          <w:sz w:val="20"/>
        </w:rPr>
      </w:pPr>
    </w:p>
    <w:p w14:paraId="27EA3028">
      <w:pPr>
        <w:spacing w:before="129" w:line="213" w:lineRule="auto"/>
        <w:ind w:left="1757" w:right="1294" w:firstLine="0"/>
        <w:jc w:val="left"/>
        <w:rPr>
          <w:rFonts w:ascii="Tahoma"/>
          <w:sz w:val="26"/>
        </w:rPr>
      </w:pPr>
      <w:r>
        <w:rPr>
          <w:rFonts w:ascii="Tahoma"/>
          <w:color w:val="7B3018"/>
          <w:sz w:val="26"/>
        </w:rPr>
        <w:t>Use</w:t>
      </w:r>
      <w:r>
        <w:rPr>
          <w:rFonts w:ascii="Tahoma"/>
          <w:color w:val="7B3018"/>
          <w:spacing w:val="-2"/>
          <w:sz w:val="26"/>
        </w:rPr>
        <w:t xml:space="preserve"> </w:t>
      </w:r>
      <w:r>
        <w:rPr>
          <w:rFonts w:ascii="Tahoma"/>
          <w:color w:val="7B3018"/>
          <w:sz w:val="26"/>
        </w:rPr>
        <w:t>what</w:t>
      </w:r>
      <w:r>
        <w:rPr>
          <w:rFonts w:ascii="Tahoma"/>
          <w:color w:val="7B3018"/>
          <w:spacing w:val="-2"/>
          <w:sz w:val="26"/>
        </w:rPr>
        <w:t xml:space="preserve"> </w:t>
      </w:r>
      <w:r>
        <w:rPr>
          <w:rFonts w:ascii="Tahoma"/>
          <w:color w:val="7B3018"/>
          <w:sz w:val="26"/>
        </w:rPr>
        <w:t>you</w:t>
      </w:r>
      <w:r>
        <w:rPr>
          <w:rFonts w:ascii="Tahoma"/>
          <w:color w:val="7B3018"/>
          <w:spacing w:val="-2"/>
          <w:sz w:val="26"/>
        </w:rPr>
        <w:t xml:space="preserve"> </w:t>
      </w:r>
      <w:r>
        <w:rPr>
          <w:rFonts w:ascii="Tahoma"/>
          <w:color w:val="7B3018"/>
          <w:sz w:val="26"/>
        </w:rPr>
        <w:t>have</w:t>
      </w:r>
      <w:r>
        <w:rPr>
          <w:rFonts w:ascii="Tahoma"/>
          <w:color w:val="7B3018"/>
          <w:spacing w:val="-2"/>
          <w:sz w:val="26"/>
        </w:rPr>
        <w:t xml:space="preserve"> </w:t>
      </w:r>
      <w:r>
        <w:rPr>
          <w:rFonts w:ascii="Tahoma"/>
          <w:color w:val="7B3018"/>
          <w:sz w:val="26"/>
        </w:rPr>
        <w:t>learnt</w:t>
      </w:r>
      <w:r>
        <w:rPr>
          <w:rFonts w:ascii="Tahoma"/>
          <w:color w:val="7B3018"/>
          <w:spacing w:val="-2"/>
          <w:sz w:val="26"/>
        </w:rPr>
        <w:t xml:space="preserve"> </w:t>
      </w:r>
      <w:r>
        <w:rPr>
          <w:rFonts w:ascii="Tahoma"/>
          <w:color w:val="7B3018"/>
          <w:sz w:val="26"/>
        </w:rPr>
        <w:t>in</w:t>
      </w:r>
      <w:r>
        <w:rPr>
          <w:rFonts w:ascii="Tahoma"/>
          <w:color w:val="7B3018"/>
          <w:spacing w:val="-2"/>
          <w:sz w:val="26"/>
        </w:rPr>
        <w:t xml:space="preserve"> </w:t>
      </w:r>
      <w:r>
        <w:rPr>
          <w:rFonts w:ascii="Tahoma"/>
          <w:color w:val="7B3018"/>
          <w:sz w:val="26"/>
        </w:rPr>
        <w:t>this</w:t>
      </w:r>
      <w:r>
        <w:rPr>
          <w:rFonts w:ascii="Tahoma"/>
          <w:color w:val="7B3018"/>
          <w:spacing w:val="-2"/>
          <w:sz w:val="26"/>
        </w:rPr>
        <w:t xml:space="preserve"> </w:t>
      </w:r>
      <w:r>
        <w:rPr>
          <w:rFonts w:ascii="Tahoma"/>
          <w:color w:val="7B3018"/>
          <w:sz w:val="26"/>
        </w:rPr>
        <w:t>unit</w:t>
      </w:r>
      <w:r>
        <w:rPr>
          <w:rFonts w:ascii="Tahoma"/>
          <w:color w:val="7B3018"/>
          <w:spacing w:val="-2"/>
          <w:sz w:val="26"/>
        </w:rPr>
        <w:t xml:space="preserve"> </w:t>
      </w:r>
      <w:r>
        <w:rPr>
          <w:rFonts w:ascii="Tahoma"/>
          <w:color w:val="7B3018"/>
          <w:sz w:val="26"/>
        </w:rPr>
        <w:t>to</w:t>
      </w:r>
      <w:r>
        <w:rPr>
          <w:rFonts w:ascii="Tahoma"/>
          <w:color w:val="7B3018"/>
          <w:spacing w:val="-2"/>
          <w:sz w:val="26"/>
        </w:rPr>
        <w:t xml:space="preserve"> </w:t>
      </w:r>
      <w:r>
        <w:rPr>
          <w:rFonts w:ascii="Tahoma"/>
          <w:color w:val="7B3018"/>
          <w:sz w:val="26"/>
        </w:rPr>
        <w:t>describe</w:t>
      </w:r>
      <w:r>
        <w:rPr>
          <w:rFonts w:ascii="Tahoma"/>
          <w:color w:val="7B3018"/>
          <w:spacing w:val="-2"/>
          <w:sz w:val="26"/>
        </w:rPr>
        <w:t xml:space="preserve"> </w:t>
      </w:r>
      <w:r>
        <w:rPr>
          <w:rFonts w:ascii="Tahoma"/>
          <w:color w:val="7B3018"/>
          <w:sz w:val="26"/>
        </w:rPr>
        <w:t>an</w:t>
      </w:r>
      <w:r>
        <w:rPr>
          <w:rFonts w:ascii="Tahoma"/>
          <w:color w:val="7B3018"/>
          <w:spacing w:val="-2"/>
          <w:sz w:val="26"/>
        </w:rPr>
        <w:t xml:space="preserve"> </w:t>
      </w:r>
      <w:r>
        <w:rPr>
          <w:rFonts w:ascii="Tahoma"/>
          <w:color w:val="7B3018"/>
          <w:sz w:val="26"/>
        </w:rPr>
        <w:t>interesting,</w:t>
      </w:r>
      <w:r>
        <w:rPr>
          <w:rFonts w:ascii="Tahoma"/>
          <w:color w:val="7B3018"/>
          <w:spacing w:val="-2"/>
          <w:sz w:val="26"/>
        </w:rPr>
        <w:t xml:space="preserve"> </w:t>
      </w:r>
      <w:r>
        <w:rPr>
          <w:rFonts w:ascii="Tahoma"/>
          <w:color w:val="7B3018"/>
          <w:sz w:val="26"/>
        </w:rPr>
        <w:t>exciting,</w:t>
      </w:r>
      <w:r>
        <w:rPr>
          <w:rFonts w:ascii="Tahoma"/>
          <w:color w:val="7B3018"/>
          <w:spacing w:val="-2"/>
          <w:sz w:val="26"/>
        </w:rPr>
        <w:t xml:space="preserve"> </w:t>
      </w:r>
      <w:r>
        <w:rPr>
          <w:rFonts w:ascii="Tahoma"/>
          <w:color w:val="7B3018"/>
          <w:sz w:val="26"/>
        </w:rPr>
        <w:t xml:space="preserve">or </w:t>
      </w:r>
      <w:r>
        <w:rPr>
          <w:rFonts w:ascii="Tahoma"/>
          <w:color w:val="7B3018"/>
          <w:w w:val="105"/>
          <w:sz w:val="26"/>
        </w:rPr>
        <w:t>surprising</w:t>
      </w:r>
      <w:r>
        <w:rPr>
          <w:rFonts w:ascii="Tahoma"/>
          <w:color w:val="7B3018"/>
          <w:spacing w:val="-2"/>
          <w:w w:val="105"/>
          <w:sz w:val="26"/>
        </w:rPr>
        <w:t xml:space="preserve"> </w:t>
      </w:r>
      <w:r>
        <w:rPr>
          <w:rFonts w:ascii="Tahoma"/>
          <w:color w:val="7B3018"/>
          <w:w w:val="105"/>
          <w:sz w:val="26"/>
        </w:rPr>
        <w:t>place.</w:t>
      </w:r>
    </w:p>
    <w:p w14:paraId="49346B57">
      <w:pPr>
        <w:pStyle w:val="15"/>
        <w:numPr>
          <w:ilvl w:val="0"/>
          <w:numId w:val="56"/>
        </w:numPr>
        <w:tabs>
          <w:tab w:val="left" w:pos="2097"/>
        </w:tabs>
        <w:spacing w:before="219" w:after="0" w:line="266" w:lineRule="auto"/>
        <w:ind w:left="2097" w:right="1191" w:hanging="341"/>
        <w:jc w:val="left"/>
        <w:rPr>
          <w:sz w:val="22"/>
        </w:rPr>
      </w:pPr>
      <w:r>
        <w:rPr>
          <w:color w:val="231F20"/>
          <w:sz w:val="22"/>
        </w:rPr>
        <w:t>Work in pairs. Choose one of your favourite places and tell a partner why you think it is interesting, exciting, or surprising.</w:t>
      </w:r>
    </w:p>
    <w:p w14:paraId="3379D0CE">
      <w:pPr>
        <w:pStyle w:val="15"/>
        <w:numPr>
          <w:ilvl w:val="0"/>
          <w:numId w:val="56"/>
        </w:numPr>
        <w:tabs>
          <w:tab w:val="left" w:pos="2097"/>
          <w:tab w:val="left" w:pos="2274"/>
          <w:tab w:val="left" w:pos="5797"/>
        </w:tabs>
        <w:spacing w:before="112" w:after="0" w:line="343" w:lineRule="auto"/>
        <w:ind w:left="2274" w:right="3693" w:hanging="518"/>
        <w:jc w:val="left"/>
        <w:rPr>
          <w:rFonts w:ascii="Tahoma"/>
          <w:sz w:val="22"/>
        </w:rPr>
      </w:pPr>
      <w:r>
        <mc:AlternateContent>
          <mc:Choice Requires="wps">
            <w:drawing>
              <wp:anchor distT="0" distB="0" distL="0" distR="0" simplePos="0" relativeHeight="251734016" behindDoc="0" locked="0" layoutInCell="1" allowOverlap="1">
                <wp:simplePos x="0" y="0"/>
                <wp:positionH relativeFrom="page">
                  <wp:posOffset>1317625</wp:posOffset>
                </wp:positionH>
                <wp:positionV relativeFrom="paragraph">
                  <wp:posOffset>372745</wp:posOffset>
                </wp:positionV>
                <wp:extent cx="63500" cy="63500"/>
                <wp:effectExtent l="0" t="0" r="0" b="0"/>
                <wp:wrapNone/>
                <wp:docPr id="2217" name="Graphic 2217"/>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217" o:spid="_x0000_s1026" o:spt="100" style="position:absolute;left:0pt;margin-left:103.75pt;margin-top:29.35pt;height:5pt;width:5pt;mso-position-horizontal-relative:page;z-index:251734016;mso-width-relative:page;mso-height-relative:page;" fillcolor="#F8951D" filled="t" stroked="f" coordsize="63500,63500" o:gfxdata="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0xiz9kAAAAJAQAADwAAAAAAAAABACAA&#10;AAAiAAAAZHJzL2Rvd25yZXYueG1sUEsBAhQAFAAAAAgAh07iQF2GRpF+AgAA7AYAAA4AAAAAAAAA&#10;AQAgAAAAKAEAAGRycy9lMm9Eb2MueG1sUEsFBgAAAAAGAAYAWQEAABgGA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888640" behindDoc="1" locked="0" layoutInCell="1" allowOverlap="1">
                <wp:simplePos x="0" y="0"/>
                <wp:positionH relativeFrom="page">
                  <wp:posOffset>3556000</wp:posOffset>
                </wp:positionH>
                <wp:positionV relativeFrom="paragraph">
                  <wp:posOffset>372745</wp:posOffset>
                </wp:positionV>
                <wp:extent cx="63500" cy="63500"/>
                <wp:effectExtent l="0" t="0" r="0" b="0"/>
                <wp:wrapNone/>
                <wp:docPr id="2218" name="Graphic 2218"/>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218" o:spid="_x0000_s1026" o:spt="100" style="position:absolute;left:0pt;margin-left:280pt;margin-top:29.35pt;height:5pt;width:5pt;mso-position-horizontal-relative:page;z-index:-251427840;mso-width-relative:page;mso-height-relative:page;" fillcolor="#F8951D" filled="t" stroked="f" coordsize="63500,63500" o:gfxdata="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jTt6DZAAAACQEAAA8AAAAAAAAAAQAgAAAA&#10;IgAAAGRycy9kb3ducmV2LnhtbFBLAQIUABQAAAAIAIdO4kDJ3SqYfAIAAOwGAAAOAAAAAAAAAAEA&#10;IAAAACgBAABkcnMvZTJvRG9jLnhtbFBLBQYAAAAABgAGAFkBAAAWBg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735040" behindDoc="0" locked="0" layoutInCell="1" allowOverlap="1">
                <wp:simplePos x="0" y="0"/>
                <wp:positionH relativeFrom="page">
                  <wp:posOffset>1317625</wp:posOffset>
                </wp:positionH>
                <wp:positionV relativeFrom="paragraph">
                  <wp:posOffset>601345</wp:posOffset>
                </wp:positionV>
                <wp:extent cx="63500" cy="63500"/>
                <wp:effectExtent l="0" t="0" r="0" b="0"/>
                <wp:wrapNone/>
                <wp:docPr id="2219" name="Graphic 2219"/>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219" o:spid="_x0000_s1026" o:spt="100" style="position:absolute;left:0pt;margin-left:103.75pt;margin-top:47.35pt;height:5pt;width:5pt;mso-position-horizontal-relative:page;z-index:251735040;mso-width-relative:page;mso-height-relative:page;" fillcolor="#F8951D" filled="t" stroked="f" coordsize="63500,63500" o:gfxdata="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wIoeq9gAAAAKAQAADwAAAAAAAAABACAAAAAi&#10;AAAAZHJzL2Rvd25yZXYueG1sUEsBAhQAFAAAAAgAh07iQLWGi5l8AgAA7AYAAA4AAAAAAAAAAQAg&#10;AAAAJwEAAGRycy9lMm9Eb2MueG1sUEsFBgAAAAAGAAYAWQEAABUGA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889664" behindDoc="1" locked="0" layoutInCell="1" allowOverlap="1">
                <wp:simplePos x="0" y="0"/>
                <wp:positionH relativeFrom="page">
                  <wp:posOffset>3554730</wp:posOffset>
                </wp:positionH>
                <wp:positionV relativeFrom="paragraph">
                  <wp:posOffset>601345</wp:posOffset>
                </wp:positionV>
                <wp:extent cx="63500" cy="63500"/>
                <wp:effectExtent l="0" t="0" r="0" b="0"/>
                <wp:wrapNone/>
                <wp:docPr id="2220" name="Graphic 2220"/>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220" o:spid="_x0000_s1026" o:spt="100" style="position:absolute;left:0pt;margin-left:279.9pt;margin-top:47.35pt;height:5pt;width:5pt;mso-position-horizontal-relative:page;z-index:-251426816;mso-width-relative:page;mso-height-relative:page;" fillcolor="#F8951D" filled="t" stroked="f" coordsize="63500,63500" o:gfxdata="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i202vYAAAACgEAAA8AAAAAAAAAAQAgAAAA&#10;IgAAAGRycy9kb3ducmV2LnhtbFBLAQIUABQAAAAIAIdO4kD9ovd/fQIAAOwGAAAOAAAAAAAAAAEA&#10;IAAAACcBAABkcnMvZTJvRG9jLnhtbFBLBQYAAAAABgAGAFkBAAAWBg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w:rPr>
          <w:color w:val="231F20"/>
          <w:spacing w:val="-2"/>
          <w:sz w:val="22"/>
        </w:rPr>
        <w:t>Use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questions</w:t>
      </w:r>
      <w:r>
        <w:rPr>
          <w:color w:val="231F20"/>
          <w:spacing w:val="-10"/>
          <w:sz w:val="22"/>
        </w:rPr>
        <w:t xml:space="preserve"> </w:t>
      </w:r>
      <w:r>
        <w:rPr>
          <w:color w:val="231F20"/>
          <w:spacing w:val="-2"/>
          <w:sz w:val="22"/>
        </w:rPr>
        <w:t>below</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describe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place</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 xml:space="preserve">chosen. </w:t>
      </w:r>
      <w:r>
        <w:rPr>
          <w:rFonts w:ascii="Tahoma"/>
          <w:color w:val="231F20"/>
          <w:w w:val="105"/>
          <w:sz w:val="22"/>
        </w:rPr>
        <w:t>What can you see?</w:t>
      </w:r>
      <w:r>
        <w:rPr>
          <w:rFonts w:ascii="Tahoma"/>
          <w:color w:val="231F20"/>
          <w:sz w:val="22"/>
        </w:rPr>
        <w:tab/>
      </w:r>
      <w:r>
        <w:rPr>
          <w:rFonts w:ascii="Tahoma"/>
          <w:color w:val="231F20"/>
          <w:spacing w:val="-67"/>
          <w:sz w:val="22"/>
        </w:rPr>
        <w:t xml:space="preserve"> </w:t>
      </w:r>
      <w:r>
        <w:rPr>
          <w:rFonts w:ascii="Tahoma"/>
          <w:color w:val="231F20"/>
          <w:w w:val="105"/>
          <w:sz w:val="22"/>
        </w:rPr>
        <w:t>What can you hear? How does the place feel?</w:t>
      </w:r>
      <w:r>
        <w:rPr>
          <w:rFonts w:ascii="Tahoma"/>
          <w:color w:val="231F20"/>
          <w:sz w:val="22"/>
        </w:rPr>
        <w:tab/>
      </w:r>
      <w:r>
        <w:rPr>
          <w:rFonts w:ascii="Tahoma"/>
          <w:color w:val="231F20"/>
          <w:w w:val="105"/>
          <w:sz w:val="22"/>
        </w:rPr>
        <w:t>What can you smell?</w:t>
      </w:r>
    </w:p>
    <w:p w14:paraId="71319FC7">
      <w:pPr>
        <w:pStyle w:val="11"/>
        <w:tabs>
          <w:tab w:val="left" w:pos="5799"/>
        </w:tabs>
        <w:spacing w:line="244" w:lineRule="exact"/>
        <w:ind w:left="2309"/>
        <w:rPr>
          <w:rFonts w:ascii="Tahoma"/>
        </w:rPr>
      </w:pPr>
      <w:r>
        <mc:AlternateContent>
          <mc:Choice Requires="wps">
            <w:drawing>
              <wp:anchor distT="0" distB="0" distL="0" distR="0" simplePos="0" relativeHeight="251736064" behindDoc="0" locked="0" layoutInCell="1" allowOverlap="1">
                <wp:simplePos x="0" y="0"/>
                <wp:positionH relativeFrom="page">
                  <wp:posOffset>1308100</wp:posOffset>
                </wp:positionH>
                <wp:positionV relativeFrom="paragraph">
                  <wp:posOffset>46990</wp:posOffset>
                </wp:positionV>
                <wp:extent cx="63500" cy="63500"/>
                <wp:effectExtent l="0" t="0" r="0" b="0"/>
                <wp:wrapNone/>
                <wp:docPr id="2221" name="Graphic 2221"/>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221" o:spid="_x0000_s1026" o:spt="100" style="position:absolute;left:0pt;margin-left:103pt;margin-top:3.7pt;height:5pt;width:5pt;mso-position-horizontal-relative:page;z-index:251736064;mso-width-relative:page;mso-height-relative:page;" fillcolor="#F8951D" filled="t" stroked="f" coordsize="63500,63500" o:gfxdata="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3Rof+1wAAAAgBAAAPAAAAAAAAAAEAIAAAACIA&#10;AABkcnMvZG93bnJldi54bWxQSwECFAAUAAAACACHTuJAgflWfnwCAADsBgAADgAAAAAAAAABACAA&#10;AAAmAQAAZHJzL2Uyb0RvYy54bWxQSwUGAAAAAAYABgBZAQAAFAY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mc:AlternateContent>
          <mc:Choice Requires="wps">
            <w:drawing>
              <wp:anchor distT="0" distB="0" distL="0" distR="0" simplePos="0" relativeHeight="251890688" behindDoc="1" locked="0" layoutInCell="1" allowOverlap="1">
                <wp:simplePos x="0" y="0"/>
                <wp:positionH relativeFrom="page">
                  <wp:posOffset>3556000</wp:posOffset>
                </wp:positionH>
                <wp:positionV relativeFrom="paragraph">
                  <wp:posOffset>46990</wp:posOffset>
                </wp:positionV>
                <wp:extent cx="63500" cy="63500"/>
                <wp:effectExtent l="0" t="0" r="0" b="0"/>
                <wp:wrapNone/>
                <wp:docPr id="2222" name="Graphic 2222"/>
                <wp:cNvGraphicFramePr/>
                <a:graphic xmlns:a="http://schemas.openxmlformats.org/drawingml/2006/main">
                  <a:graphicData uri="http://schemas.microsoft.com/office/word/2010/wordprocessingShape">
                    <wps:wsp>
                      <wps:cNvSpPr/>
                      <wps:spPr>
                        <a:xfrm>
                          <a:off x="0" y="0"/>
                          <a:ext cx="63500" cy="63500"/>
                        </a:xfrm>
                        <a:custGeom>
                          <a:avLst/>
                          <a:gdLst/>
                          <a:ahLst/>
                          <a:cxnLst/>
                          <a:rect l="l" t="t" r="r" b="b"/>
                          <a:pathLst>
                            <a:path w="63500" h="63500">
                              <a:moveTo>
                                <a:pt x="31496" y="0"/>
                              </a:moveTo>
                              <a:lnTo>
                                <a:pt x="19234" y="2474"/>
                              </a:lnTo>
                              <a:lnTo>
                                <a:pt x="9223" y="9223"/>
                              </a:lnTo>
                              <a:lnTo>
                                <a:pt x="2474" y="19234"/>
                              </a:lnTo>
                              <a:lnTo>
                                <a:pt x="0" y="31496"/>
                              </a:lnTo>
                              <a:lnTo>
                                <a:pt x="2474" y="43757"/>
                              </a:lnTo>
                              <a:lnTo>
                                <a:pt x="9223" y="53768"/>
                              </a:lnTo>
                              <a:lnTo>
                                <a:pt x="19234" y="60517"/>
                              </a:lnTo>
                              <a:lnTo>
                                <a:pt x="31496" y="62992"/>
                              </a:lnTo>
                              <a:lnTo>
                                <a:pt x="43757" y="60517"/>
                              </a:lnTo>
                              <a:lnTo>
                                <a:pt x="53768" y="53768"/>
                              </a:lnTo>
                              <a:lnTo>
                                <a:pt x="60517" y="43757"/>
                              </a:lnTo>
                              <a:lnTo>
                                <a:pt x="62992" y="31496"/>
                              </a:lnTo>
                              <a:lnTo>
                                <a:pt x="60517" y="19234"/>
                              </a:lnTo>
                              <a:lnTo>
                                <a:pt x="53768" y="9223"/>
                              </a:lnTo>
                              <a:lnTo>
                                <a:pt x="43757" y="2474"/>
                              </a:lnTo>
                              <a:lnTo>
                                <a:pt x="31496" y="0"/>
                              </a:lnTo>
                              <a:close/>
                            </a:path>
                          </a:pathLst>
                        </a:custGeom>
                        <a:solidFill>
                          <a:srgbClr val="F8951D"/>
                        </a:solidFill>
                      </wps:spPr>
                      <wps:bodyPr wrap="square" lIns="0" tIns="0" rIns="0" bIns="0" rtlCol="0">
                        <a:noAutofit/>
                      </wps:bodyPr>
                    </wps:wsp>
                  </a:graphicData>
                </a:graphic>
              </wp:anchor>
            </w:drawing>
          </mc:Choice>
          <mc:Fallback>
            <w:pict>
              <v:shape id="Graphic 2222" o:spid="_x0000_s1026" o:spt="100" style="position:absolute;left:0pt;margin-left:280pt;margin-top:3.7pt;height:5pt;width:5pt;mso-position-horizontal-relative:page;z-index:-251425792;mso-width-relative:page;mso-height-relative:page;" fillcolor="#F8951D" filled="t" stroked="f" coordsize="63500,63500" o:gfxdata="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BpkT+NcAAAAIAQAADwAAAAAAAAABACAAAAAi&#10;AAAAZHJzL2Rvd25yZXYueG1sUEsBAhQAFAAAAAgAh07iQAUUtXx9AgAA7AYAAA4AAAAAAAAAAQAg&#10;AAAAJgEAAGRycy9lMm9Eb2MueG1sUEsFBgAAAAAGAAYAWQEAABUGAAAAAA==&#10;" path="m31496,0l19234,2474,9223,9223,2474,19234,0,31496,2474,43757,9223,53768,19234,60517,31496,62992,43757,60517,53768,53768,60517,43757,62992,31496,60517,19234,53768,9223,43757,2474,31496,0xe">
                <v:fill on="t" focussize="0,0"/>
                <v:stroke on="f"/>
                <v:imagedata o:title=""/>
                <o:lock v:ext="edit" aspectratio="f"/>
                <v:textbox inset="0mm,0mm,0mm,0mm"/>
              </v:shape>
            </w:pict>
          </mc:Fallback>
        </mc:AlternateContent>
      </w:r>
      <w:r>
        <w:rPr>
          <w:rFonts w:ascii="Tahoma"/>
          <w:color w:val="231F20"/>
          <w:spacing w:val="-2"/>
          <w:w w:val="105"/>
        </w:rPr>
        <w:t>What</w:t>
      </w:r>
      <w:r>
        <w:rPr>
          <w:rFonts w:ascii="Tahoma"/>
          <w:color w:val="231F20"/>
          <w:spacing w:val="-14"/>
          <w:w w:val="105"/>
        </w:rPr>
        <w:t xml:space="preserve"> </w:t>
      </w:r>
      <w:r>
        <w:rPr>
          <w:rFonts w:ascii="Tahoma"/>
          <w:color w:val="231F20"/>
          <w:spacing w:val="-2"/>
          <w:w w:val="105"/>
        </w:rPr>
        <w:t>can</w:t>
      </w:r>
      <w:r>
        <w:rPr>
          <w:rFonts w:ascii="Tahoma"/>
          <w:color w:val="231F20"/>
          <w:spacing w:val="-13"/>
          <w:w w:val="105"/>
        </w:rPr>
        <w:t xml:space="preserve"> </w:t>
      </w:r>
      <w:r>
        <w:rPr>
          <w:rFonts w:ascii="Tahoma"/>
          <w:color w:val="231F20"/>
          <w:spacing w:val="-2"/>
          <w:w w:val="105"/>
        </w:rPr>
        <w:t>you</w:t>
      </w:r>
      <w:r>
        <w:rPr>
          <w:rFonts w:ascii="Tahoma"/>
          <w:color w:val="231F20"/>
          <w:spacing w:val="-13"/>
          <w:w w:val="105"/>
        </w:rPr>
        <w:t xml:space="preserve"> </w:t>
      </w:r>
      <w:r>
        <w:rPr>
          <w:rFonts w:ascii="Tahoma"/>
          <w:color w:val="231F20"/>
          <w:spacing w:val="-2"/>
          <w:w w:val="105"/>
        </w:rPr>
        <w:t>taste</w:t>
      </w:r>
      <w:r>
        <w:rPr>
          <w:rFonts w:ascii="Tahoma"/>
          <w:color w:val="231F20"/>
          <w:spacing w:val="-13"/>
          <w:w w:val="105"/>
        </w:rPr>
        <w:t xml:space="preserve"> </w:t>
      </w:r>
      <w:r>
        <w:rPr>
          <w:rFonts w:ascii="Tahoma"/>
          <w:color w:val="231F20"/>
          <w:spacing w:val="-2"/>
          <w:w w:val="105"/>
        </w:rPr>
        <w:t>there?</w:t>
      </w:r>
      <w:r>
        <w:rPr>
          <w:rFonts w:ascii="Tahoma"/>
          <w:color w:val="231F20"/>
        </w:rPr>
        <w:tab/>
      </w:r>
      <w:r>
        <w:rPr>
          <w:rFonts w:ascii="Tahoma"/>
          <w:color w:val="231F20"/>
          <w:w w:val="105"/>
        </w:rPr>
        <w:t>What</w:t>
      </w:r>
      <w:r>
        <w:rPr>
          <w:rFonts w:ascii="Tahoma"/>
          <w:color w:val="231F20"/>
          <w:spacing w:val="-12"/>
          <w:w w:val="105"/>
        </w:rPr>
        <w:t xml:space="preserve"> </w:t>
      </w:r>
      <w:r>
        <w:rPr>
          <w:rFonts w:ascii="Tahoma"/>
          <w:color w:val="231F20"/>
          <w:w w:val="105"/>
        </w:rPr>
        <w:t>does</w:t>
      </w:r>
      <w:r>
        <w:rPr>
          <w:rFonts w:ascii="Tahoma"/>
          <w:color w:val="231F20"/>
          <w:spacing w:val="-12"/>
          <w:w w:val="105"/>
        </w:rPr>
        <w:t xml:space="preserve"> </w:t>
      </w:r>
      <w:r>
        <w:rPr>
          <w:rFonts w:ascii="Tahoma"/>
          <w:color w:val="231F20"/>
          <w:w w:val="105"/>
        </w:rPr>
        <w:t>the</w:t>
      </w:r>
      <w:r>
        <w:rPr>
          <w:rFonts w:ascii="Tahoma"/>
          <w:color w:val="231F20"/>
          <w:spacing w:val="-12"/>
          <w:w w:val="105"/>
        </w:rPr>
        <w:t xml:space="preserve"> </w:t>
      </w:r>
      <w:r>
        <w:rPr>
          <w:rFonts w:ascii="Tahoma"/>
          <w:color w:val="231F20"/>
          <w:w w:val="105"/>
        </w:rPr>
        <w:t>place</w:t>
      </w:r>
      <w:r>
        <w:rPr>
          <w:rFonts w:ascii="Tahoma"/>
          <w:color w:val="231F20"/>
          <w:spacing w:val="-12"/>
          <w:w w:val="105"/>
        </w:rPr>
        <w:t xml:space="preserve"> </w:t>
      </w:r>
      <w:r>
        <w:rPr>
          <w:rFonts w:ascii="Tahoma"/>
          <w:color w:val="231F20"/>
          <w:w w:val="105"/>
        </w:rPr>
        <w:t>make</w:t>
      </w:r>
      <w:r>
        <w:rPr>
          <w:rFonts w:ascii="Tahoma"/>
          <w:color w:val="231F20"/>
          <w:spacing w:val="-12"/>
          <w:w w:val="105"/>
        </w:rPr>
        <w:t xml:space="preserve"> </w:t>
      </w:r>
      <w:r>
        <w:rPr>
          <w:rFonts w:ascii="Tahoma"/>
          <w:color w:val="231F20"/>
          <w:w w:val="105"/>
        </w:rPr>
        <w:t>you</w:t>
      </w:r>
      <w:r>
        <w:rPr>
          <w:rFonts w:ascii="Tahoma"/>
          <w:color w:val="231F20"/>
          <w:spacing w:val="-12"/>
          <w:w w:val="105"/>
        </w:rPr>
        <w:t xml:space="preserve"> </w:t>
      </w:r>
      <w:r>
        <w:rPr>
          <w:rFonts w:ascii="Tahoma"/>
          <w:color w:val="231F20"/>
          <w:w w:val="105"/>
        </w:rPr>
        <w:t>think</w:t>
      </w:r>
      <w:r>
        <w:rPr>
          <w:rFonts w:ascii="Tahoma"/>
          <w:color w:val="231F20"/>
          <w:spacing w:val="-12"/>
          <w:w w:val="105"/>
        </w:rPr>
        <w:t xml:space="preserve"> </w:t>
      </w:r>
      <w:r>
        <w:rPr>
          <w:rFonts w:ascii="Tahoma"/>
          <w:color w:val="231F20"/>
          <w:w w:val="105"/>
        </w:rPr>
        <w:t>or</w:t>
      </w:r>
      <w:r>
        <w:rPr>
          <w:rFonts w:ascii="Tahoma"/>
          <w:color w:val="231F20"/>
          <w:spacing w:val="-12"/>
          <w:w w:val="105"/>
        </w:rPr>
        <w:t xml:space="preserve"> </w:t>
      </w:r>
      <w:r>
        <w:rPr>
          <w:rFonts w:ascii="Tahoma"/>
          <w:color w:val="231F20"/>
          <w:spacing w:val="-4"/>
          <w:w w:val="105"/>
        </w:rPr>
        <w:t>feel?</w:t>
      </w:r>
    </w:p>
    <w:p w14:paraId="24C3C0EB">
      <w:pPr>
        <w:pStyle w:val="15"/>
        <w:numPr>
          <w:ilvl w:val="0"/>
          <w:numId w:val="56"/>
        </w:numPr>
        <w:tabs>
          <w:tab w:val="left" w:pos="2097"/>
        </w:tabs>
        <w:spacing w:before="222" w:after="0" w:line="240" w:lineRule="auto"/>
        <w:ind w:left="2097" w:right="0" w:hanging="340"/>
        <w:jc w:val="left"/>
        <w:rPr>
          <w:sz w:val="22"/>
        </w:rPr>
      </w:pPr>
      <w:r>
        <w:rPr>
          <w:color w:val="231F20"/>
          <w:sz w:val="22"/>
        </w:rPr>
        <w:t>Use</w:t>
      </w:r>
      <w:r>
        <w:rPr>
          <w:color w:val="231F20"/>
          <w:spacing w:val="-15"/>
          <w:sz w:val="22"/>
        </w:rPr>
        <w:t xml:space="preserve"> </w:t>
      </w:r>
      <w:r>
        <w:rPr>
          <w:color w:val="231F20"/>
          <w:sz w:val="22"/>
        </w:rPr>
        <w:t>your</w:t>
      </w:r>
      <w:r>
        <w:rPr>
          <w:color w:val="231F20"/>
          <w:spacing w:val="-15"/>
          <w:sz w:val="22"/>
        </w:rPr>
        <w:t xml:space="preserve"> </w:t>
      </w:r>
      <w:r>
        <w:rPr>
          <w:color w:val="231F20"/>
          <w:sz w:val="22"/>
        </w:rPr>
        <w:t>answers</w:t>
      </w:r>
      <w:r>
        <w:rPr>
          <w:color w:val="231F20"/>
          <w:spacing w:val="-15"/>
          <w:sz w:val="22"/>
        </w:rPr>
        <w:t xml:space="preserve"> </w:t>
      </w:r>
      <w:r>
        <w:rPr>
          <w:color w:val="231F20"/>
          <w:sz w:val="22"/>
        </w:rPr>
        <w:t>to</w:t>
      </w:r>
      <w:r>
        <w:rPr>
          <w:color w:val="231F20"/>
          <w:spacing w:val="-15"/>
          <w:sz w:val="22"/>
        </w:rPr>
        <w:t xml:space="preserve"> </w:t>
      </w:r>
      <w:r>
        <w:rPr>
          <w:color w:val="231F20"/>
          <w:sz w:val="22"/>
        </w:rPr>
        <w:t>draft</w:t>
      </w:r>
      <w:r>
        <w:rPr>
          <w:color w:val="231F20"/>
          <w:spacing w:val="-15"/>
          <w:sz w:val="22"/>
        </w:rPr>
        <w:t xml:space="preserve"> </w:t>
      </w:r>
      <w:r>
        <w:rPr>
          <w:color w:val="231F20"/>
          <w:sz w:val="22"/>
        </w:rPr>
        <w:t>a</w:t>
      </w:r>
      <w:r>
        <w:rPr>
          <w:color w:val="231F20"/>
          <w:spacing w:val="-15"/>
          <w:sz w:val="22"/>
        </w:rPr>
        <w:t xml:space="preserve"> </w:t>
      </w:r>
      <w:r>
        <w:rPr>
          <w:color w:val="231F20"/>
          <w:sz w:val="22"/>
        </w:rPr>
        <w:t>passage</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6"/>
          <w:sz w:val="22"/>
        </w:rPr>
        <w:t xml:space="preserve"> </w:t>
      </w:r>
      <w:r>
        <w:rPr>
          <w:color w:val="231F20"/>
          <w:spacing w:val="-2"/>
          <w:sz w:val="22"/>
        </w:rPr>
        <w:t>place.</w:t>
      </w:r>
    </w:p>
    <w:p w14:paraId="7B75A57C">
      <w:pPr>
        <w:pStyle w:val="11"/>
        <w:spacing w:before="1"/>
        <w:rPr>
          <w:sz w:val="26"/>
        </w:rPr>
      </w:pPr>
    </w:p>
    <w:tbl>
      <w:tblPr>
        <w:tblStyle w:val="12"/>
        <w:tblW w:w="0" w:type="auto"/>
        <w:tblInd w:w="18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946"/>
        <w:gridCol w:w="3394"/>
        <w:gridCol w:w="3576"/>
      </w:tblGrid>
      <w:tr w14:paraId="01F0563A">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653" w:hRule="atLeast"/>
        </w:trPr>
        <w:tc>
          <w:tcPr>
            <w:tcW w:w="1946" w:type="dxa"/>
            <w:tcBorders>
              <w:top w:val="nil"/>
              <w:left w:val="nil"/>
            </w:tcBorders>
          </w:tcPr>
          <w:p w14:paraId="18E0AF53">
            <w:pPr>
              <w:pStyle w:val="16"/>
              <w:rPr>
                <w:sz w:val="34"/>
              </w:rPr>
            </w:pPr>
          </w:p>
          <w:p w14:paraId="00277F43">
            <w:pPr>
              <w:pStyle w:val="16"/>
              <w:spacing w:before="273"/>
              <w:ind w:left="197"/>
              <w:rPr>
                <w:rFonts w:ascii="Tahoma"/>
                <w:sz w:val="28"/>
              </w:rPr>
            </w:pPr>
            <w:r>
              <mc:AlternateContent>
                <mc:Choice Requires="wpg">
                  <w:drawing>
                    <wp:anchor distT="0" distB="0" distL="0" distR="0" simplePos="0" relativeHeight="251891712" behindDoc="1" locked="0" layoutInCell="1" allowOverlap="1">
                      <wp:simplePos x="0" y="0"/>
                      <wp:positionH relativeFrom="column">
                        <wp:posOffset>0</wp:posOffset>
                      </wp:positionH>
                      <wp:positionV relativeFrom="paragraph">
                        <wp:posOffset>-248285</wp:posOffset>
                      </wp:positionV>
                      <wp:extent cx="1222375" cy="1050925"/>
                      <wp:effectExtent l="0" t="0" r="0" b="0"/>
                      <wp:wrapNone/>
                      <wp:docPr id="2223" name="Group 2223"/>
                      <wp:cNvGraphicFramePr/>
                      <a:graphic xmlns:a="http://schemas.openxmlformats.org/drawingml/2006/main">
                        <a:graphicData uri="http://schemas.microsoft.com/office/word/2010/wordprocessingGroup">
                          <wpg:wgp>
                            <wpg:cNvGrpSpPr/>
                            <wpg:grpSpPr>
                              <a:xfrm>
                                <a:off x="0" y="0"/>
                                <a:ext cx="1222375" cy="1050925"/>
                                <a:chOff x="0" y="0"/>
                                <a:chExt cx="1222375" cy="1050925"/>
                              </a:xfrm>
                            </wpg:grpSpPr>
                            <wps:wsp>
                              <wps:cNvPr id="2224" name="Graphic 2224"/>
                              <wps:cNvSpPr/>
                              <wps:spPr>
                                <a:xfrm>
                                  <a:off x="0" y="0"/>
                                  <a:ext cx="1222375" cy="1050925"/>
                                </a:xfrm>
                                <a:custGeom>
                                  <a:avLst/>
                                  <a:gdLst/>
                                  <a:ahLst/>
                                  <a:cxnLst/>
                                  <a:rect l="l" t="t" r="r" b="b"/>
                                  <a:pathLst>
                                    <a:path w="1222375" h="1050925">
                                      <a:moveTo>
                                        <a:pt x="1222248" y="0"/>
                                      </a:moveTo>
                                      <a:lnTo>
                                        <a:pt x="179959" y="0"/>
                                      </a:lnTo>
                                      <a:lnTo>
                                        <a:pt x="75920" y="2811"/>
                                      </a:lnTo>
                                      <a:lnTo>
                                        <a:pt x="22494" y="22494"/>
                                      </a:lnTo>
                                      <a:lnTo>
                                        <a:pt x="2811" y="75920"/>
                                      </a:lnTo>
                                      <a:lnTo>
                                        <a:pt x="0" y="179959"/>
                                      </a:lnTo>
                                      <a:lnTo>
                                        <a:pt x="0" y="1050925"/>
                                      </a:lnTo>
                                      <a:lnTo>
                                        <a:pt x="1222248" y="1050925"/>
                                      </a:lnTo>
                                      <a:lnTo>
                                        <a:pt x="1222248" y="0"/>
                                      </a:lnTo>
                                      <a:close/>
                                    </a:path>
                                  </a:pathLst>
                                </a:custGeom>
                                <a:solidFill>
                                  <a:srgbClr val="ECECEB"/>
                                </a:solidFill>
                              </wps:spPr>
                              <wps:bodyPr wrap="square" lIns="0" tIns="0" rIns="0" bIns="0" rtlCol="0">
                                <a:noAutofit/>
                              </wps:bodyPr>
                            </wps:wsp>
                          </wpg:wgp>
                        </a:graphicData>
                      </a:graphic>
                    </wp:anchor>
                  </w:drawing>
                </mc:Choice>
                <mc:Fallback>
                  <w:pict>
                    <v:group id="Group 2223" o:spid="_x0000_s1026" o:spt="203" style="position:absolute;left:0pt;margin-left:0pt;margin-top:-19.55pt;height:82.75pt;width:96.25pt;z-index:-251424768;mso-width-relative:page;mso-height-relative:page;" coordsize="1222375,1050925" o:gfxdata="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gvO/KNkAAAAIAQAADwAAAAAAAAABACAAAAAiAAAAZHJzL2Rvd25yZXYueG1sUEsBAhQA&#10;FAAAAAgAh07iQDC626WcAgAA1AYAAA4AAAAAAAAAAQAgAAAAKAEAAGRycy9lMm9Eb2MueG1sUEsF&#10;BgAAAAAGAAYAWQEAADYGAAAAAA==&#10;">
                      <o:lock v:ext="edit" aspectratio="f"/>
                      <v:shape id="Graphic 2224" o:spid="_x0000_s1026" o:spt="100" style="position:absolute;left:0;top:0;height:1050925;width:1222375;" fillcolor="#ECECEB" filled="t" stroked="f" coordsize="1222375,1050925" o:gfxdata="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x1Ca/&#10;AAAA3QAAAA8AAAAAAAAAAQAgAAAAIgAAAGRycy9kb3ducmV2LnhtbFBLAQIUABQAAAAIAIdO4kAz&#10;LwWeOwAAADkAAAAQAAAAAAAAAAEAIAAAAA4BAABkcnMvc2hhcGV4bWwueG1sUEsFBgAAAAAGAAYA&#10;WwEAALgDAAAAAA==&#10;" path="m1222248,0l179959,0,75920,2811,22494,22494,2811,75920,0,179959,0,1050925,1222248,1050925,1222248,0xe">
                        <v:fill on="t" focussize="0,0"/>
                        <v:stroke on="f"/>
                        <v:imagedata o:title=""/>
                        <o:lock v:ext="edit" aspectratio="f"/>
                        <v:textbox inset="0mm,0mm,0mm,0mm"/>
                      </v:shape>
                    </v:group>
                  </w:pict>
                </mc:Fallback>
              </mc:AlternateContent>
            </w:r>
            <w:r>
              <w:rPr>
                <w:rFonts w:ascii="Tahoma"/>
                <w:color w:val="C8785B"/>
                <w:spacing w:val="-2"/>
                <w:sz w:val="28"/>
              </w:rPr>
              <w:t>Introduction</w:t>
            </w:r>
          </w:p>
        </w:tc>
        <w:tc>
          <w:tcPr>
            <w:tcW w:w="3394" w:type="dxa"/>
            <w:tcBorders>
              <w:top w:val="nil"/>
            </w:tcBorders>
            <w:shd w:val="clear" w:color="auto" w:fill="ECECEB"/>
          </w:tcPr>
          <w:p w14:paraId="0AA60029">
            <w:pPr>
              <w:pStyle w:val="16"/>
              <w:spacing w:before="8"/>
              <w:rPr>
                <w:sz w:val="23"/>
              </w:rPr>
            </w:pPr>
          </w:p>
          <w:p w14:paraId="403506C8">
            <w:pPr>
              <w:pStyle w:val="16"/>
              <w:spacing w:line="180" w:lineRule="auto"/>
              <w:ind w:left="235"/>
              <w:rPr>
                <w:rFonts w:ascii="Tahoma"/>
                <w:b/>
                <w:sz w:val="20"/>
              </w:rPr>
            </w:pPr>
            <w:r>
              <w:rPr>
                <w:rFonts w:ascii="Tahoma"/>
                <w:b/>
                <w:color w:val="231F20"/>
                <w:w w:val="90"/>
                <w:sz w:val="20"/>
              </w:rPr>
              <w:t>Make</w:t>
            </w:r>
            <w:r>
              <w:rPr>
                <w:rFonts w:ascii="Tahoma"/>
                <w:b/>
                <w:color w:val="231F20"/>
                <w:spacing w:val="-6"/>
                <w:w w:val="90"/>
                <w:sz w:val="20"/>
              </w:rPr>
              <w:t xml:space="preserve"> </w:t>
            </w:r>
            <w:r>
              <w:rPr>
                <w:rFonts w:ascii="Tahoma"/>
                <w:b/>
                <w:color w:val="231F20"/>
                <w:w w:val="90"/>
                <w:sz w:val="20"/>
              </w:rPr>
              <w:t>the</w:t>
            </w:r>
            <w:r>
              <w:rPr>
                <w:rFonts w:ascii="Tahoma"/>
                <w:b/>
                <w:color w:val="231F20"/>
                <w:spacing w:val="-6"/>
                <w:w w:val="90"/>
                <w:sz w:val="20"/>
              </w:rPr>
              <w:t xml:space="preserve"> </w:t>
            </w:r>
            <w:r>
              <w:rPr>
                <w:rFonts w:ascii="Tahoma"/>
                <w:b/>
                <w:color w:val="231F20"/>
                <w:w w:val="90"/>
                <w:sz w:val="20"/>
              </w:rPr>
              <w:t>reader</w:t>
            </w:r>
            <w:r>
              <w:rPr>
                <w:rFonts w:ascii="Tahoma"/>
                <w:b/>
                <w:color w:val="231F20"/>
                <w:spacing w:val="-6"/>
                <w:w w:val="90"/>
                <w:sz w:val="20"/>
              </w:rPr>
              <w:t xml:space="preserve"> </w:t>
            </w:r>
            <w:r>
              <w:rPr>
                <w:rFonts w:ascii="Tahoma"/>
                <w:b/>
                <w:color w:val="231F20"/>
                <w:w w:val="90"/>
                <w:sz w:val="20"/>
              </w:rPr>
              <w:t>eager</w:t>
            </w:r>
            <w:r>
              <w:rPr>
                <w:rFonts w:ascii="Tahoma"/>
                <w:b/>
                <w:color w:val="231F20"/>
                <w:spacing w:val="-6"/>
                <w:w w:val="90"/>
                <w:sz w:val="20"/>
              </w:rPr>
              <w:t xml:space="preserve"> </w:t>
            </w:r>
            <w:r>
              <w:rPr>
                <w:rFonts w:ascii="Tahoma"/>
                <w:b/>
                <w:color w:val="231F20"/>
                <w:w w:val="90"/>
                <w:sz w:val="20"/>
              </w:rPr>
              <w:t>to</w:t>
            </w:r>
            <w:r>
              <w:rPr>
                <w:rFonts w:ascii="Tahoma"/>
                <w:b/>
                <w:color w:val="231F20"/>
                <w:spacing w:val="-6"/>
                <w:w w:val="90"/>
                <w:sz w:val="20"/>
              </w:rPr>
              <w:t xml:space="preserve"> </w:t>
            </w:r>
            <w:r>
              <w:rPr>
                <w:rFonts w:ascii="Tahoma"/>
                <w:b/>
                <w:color w:val="231F20"/>
                <w:w w:val="90"/>
                <w:sz w:val="20"/>
              </w:rPr>
              <w:t xml:space="preserve">read </w:t>
            </w:r>
            <w:r>
              <w:rPr>
                <w:rFonts w:ascii="Tahoma"/>
                <w:b/>
                <w:color w:val="231F20"/>
                <w:sz w:val="20"/>
              </w:rPr>
              <w:t>your</w:t>
            </w:r>
            <w:r>
              <w:rPr>
                <w:rFonts w:ascii="Tahoma"/>
                <w:b/>
                <w:color w:val="231F20"/>
                <w:spacing w:val="-8"/>
                <w:sz w:val="20"/>
              </w:rPr>
              <w:t xml:space="preserve"> </w:t>
            </w:r>
            <w:r>
              <w:rPr>
                <w:rFonts w:ascii="Tahoma"/>
                <w:b/>
                <w:color w:val="231F20"/>
                <w:sz w:val="20"/>
              </w:rPr>
              <w:t>writing</w:t>
            </w:r>
          </w:p>
          <w:p w14:paraId="22DEC457">
            <w:pPr>
              <w:pStyle w:val="16"/>
              <w:spacing w:before="62" w:line="273" w:lineRule="auto"/>
              <w:ind w:left="235" w:right="1217"/>
              <w:rPr>
                <w:sz w:val="20"/>
              </w:rPr>
            </w:pPr>
            <w:r>
              <w:rPr>
                <w:color w:val="231F20"/>
                <w:sz w:val="20"/>
              </w:rPr>
              <w:t xml:space="preserve">A striking image </w:t>
            </w:r>
            <w:r>
              <w:rPr>
                <w:color w:val="231F20"/>
                <w:spacing w:val="-4"/>
                <w:sz w:val="20"/>
              </w:rPr>
              <w:t>Something</w:t>
            </w:r>
            <w:r>
              <w:rPr>
                <w:color w:val="231F20"/>
                <w:spacing w:val="-10"/>
                <w:sz w:val="20"/>
              </w:rPr>
              <w:t xml:space="preserve"> </w:t>
            </w:r>
            <w:r>
              <w:rPr>
                <w:color w:val="231F20"/>
                <w:spacing w:val="-4"/>
                <w:sz w:val="20"/>
              </w:rPr>
              <w:t xml:space="preserve">surprising </w:t>
            </w:r>
            <w:r>
              <w:rPr>
                <w:color w:val="231F20"/>
                <w:sz w:val="20"/>
              </w:rPr>
              <w:t>A quote or question</w:t>
            </w:r>
          </w:p>
        </w:tc>
        <w:tc>
          <w:tcPr>
            <w:tcW w:w="3576" w:type="dxa"/>
            <w:tcBorders>
              <w:top w:val="nil"/>
              <w:right w:val="nil"/>
            </w:tcBorders>
          </w:tcPr>
          <w:p w14:paraId="039E673D">
            <w:pPr>
              <w:pStyle w:val="16"/>
              <w:spacing w:before="5"/>
              <w:rPr>
                <w:sz w:val="31"/>
              </w:rPr>
            </w:pPr>
          </w:p>
          <w:p w14:paraId="6CD013E2">
            <w:pPr>
              <w:pStyle w:val="16"/>
              <w:spacing w:before="1" w:line="228" w:lineRule="auto"/>
              <w:ind w:left="169" w:right="489"/>
              <w:rPr>
                <w:rFonts w:ascii="Times New Roman" w:hAnsi="Times New Roman"/>
                <w:i/>
                <w:sz w:val="22"/>
              </w:rPr>
            </w:pPr>
            <w:r>
              <mc:AlternateContent>
                <mc:Choice Requires="wpg">
                  <w:drawing>
                    <wp:anchor distT="0" distB="0" distL="0" distR="0" simplePos="0" relativeHeight="251891712" behindDoc="1" locked="0" layoutInCell="1" allowOverlap="1">
                      <wp:simplePos x="0" y="0"/>
                      <wp:positionH relativeFrom="column">
                        <wp:posOffset>13335</wp:posOffset>
                      </wp:positionH>
                      <wp:positionV relativeFrom="paragraph">
                        <wp:posOffset>-229235</wp:posOffset>
                      </wp:positionV>
                      <wp:extent cx="2258060" cy="1050925"/>
                      <wp:effectExtent l="0" t="0" r="0" b="0"/>
                      <wp:wrapNone/>
                      <wp:docPr id="2225" name="Group 2225"/>
                      <wp:cNvGraphicFramePr/>
                      <a:graphic xmlns:a="http://schemas.openxmlformats.org/drawingml/2006/main">
                        <a:graphicData uri="http://schemas.microsoft.com/office/word/2010/wordprocessingGroup">
                          <wpg:wgp>
                            <wpg:cNvGrpSpPr/>
                            <wpg:grpSpPr>
                              <a:xfrm>
                                <a:off x="0" y="0"/>
                                <a:ext cx="2258060" cy="1050925"/>
                                <a:chOff x="0" y="0"/>
                                <a:chExt cx="2258060" cy="1050925"/>
                              </a:xfrm>
                            </wpg:grpSpPr>
                            <wps:wsp>
                              <wps:cNvPr id="2226" name="Graphic 2226"/>
                              <wps:cNvSpPr/>
                              <wps:spPr>
                                <a:xfrm>
                                  <a:off x="0" y="0"/>
                                  <a:ext cx="2258060" cy="1050925"/>
                                </a:xfrm>
                                <a:custGeom>
                                  <a:avLst/>
                                  <a:gdLst/>
                                  <a:ahLst/>
                                  <a:cxnLst/>
                                  <a:rect l="l" t="t" r="r" b="b"/>
                                  <a:pathLst>
                                    <a:path w="2258060" h="1050925">
                                      <a:moveTo>
                                        <a:pt x="2077593" y="0"/>
                                      </a:moveTo>
                                      <a:lnTo>
                                        <a:pt x="0" y="0"/>
                                      </a:lnTo>
                                      <a:lnTo>
                                        <a:pt x="0" y="1050925"/>
                                      </a:lnTo>
                                      <a:lnTo>
                                        <a:pt x="2257679" y="1050925"/>
                                      </a:lnTo>
                                      <a:lnTo>
                                        <a:pt x="2257679" y="179959"/>
                                      </a:lnTo>
                                      <a:lnTo>
                                        <a:pt x="2254865" y="75920"/>
                                      </a:lnTo>
                                      <a:lnTo>
                                        <a:pt x="2235168" y="22494"/>
                                      </a:lnTo>
                                      <a:lnTo>
                                        <a:pt x="2181705" y="2811"/>
                                      </a:lnTo>
                                      <a:lnTo>
                                        <a:pt x="2077593" y="0"/>
                                      </a:lnTo>
                                      <a:close/>
                                    </a:path>
                                  </a:pathLst>
                                </a:custGeom>
                                <a:solidFill>
                                  <a:srgbClr val="ECECEB"/>
                                </a:solidFill>
                              </wps:spPr>
                              <wps:bodyPr wrap="square" lIns="0" tIns="0" rIns="0" bIns="0" rtlCol="0">
                                <a:noAutofit/>
                              </wps:bodyPr>
                            </wps:wsp>
                          </wpg:wgp>
                        </a:graphicData>
                      </a:graphic>
                    </wp:anchor>
                  </w:drawing>
                </mc:Choice>
                <mc:Fallback>
                  <w:pict>
                    <v:group id="Group 2225" o:spid="_x0000_s1026" o:spt="203" style="position:absolute;left:0pt;margin-left:1.05pt;margin-top:-18.05pt;height:82.75pt;width:177.8pt;z-index:-251424768;mso-width-relative:page;mso-height-relative:page;" coordsize="2258060,1050925" o:gfxdata="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CLmueLaAAAACQEAAA8AAAAAAAAAAQAgAAAAIgAAAGRycy9kb3du&#10;cmV2LnhtbFBLAQIUABQAAAAIAIdO4kBqDtkEqAIAANwGAAAOAAAAAAAAAAEAIAAAACkBAABkcnMv&#10;ZTJvRG9jLnhtbFBLBQYAAAAABgAGAFkBAABDBgAAAAA=&#10;">
                      <o:lock v:ext="edit" aspectratio="f"/>
                      <v:shape id="Graphic 2226" o:spid="_x0000_s1026" o:spt="100" style="position:absolute;left:0;top:0;height:1050925;width:2258060;" fillcolor="#ECECEB" filled="t" stroked="f" coordsize="2258060,1050925" o:gfxdata="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EYZrsAAADd&#10;AAAADwAAAAAAAAABACAAAAAiAAAAZHJzL2Rvd25yZXYueG1sUEsBAhQAFAAAAAgAh07iQDMvBZ47&#10;AAAAOQAAABAAAAAAAAAAAQAgAAAACgEAAGRycy9zaGFwZXhtbC54bWxQSwUGAAAAAAYABgBbAQAA&#10;tAMAAAAA&#10;" path="m2077593,0l0,0,0,1050925,2257679,1050925,2257679,179959,2254865,75920,2235168,22494,2181705,2811,2077593,0xe">
                        <v:fill on="t" focussize="0,0"/>
                        <v:stroke on="f"/>
                        <v:imagedata o:title=""/>
                        <o:lock v:ext="edit" aspectratio="f"/>
                        <v:textbox inset="0mm,0mm,0mm,0mm"/>
                      </v:shape>
                    </v:group>
                  </w:pict>
                </mc:Fallback>
              </mc:AlternateContent>
            </w:r>
            <w:r>
              <w:rPr>
                <w:rFonts w:ascii="Times New Roman" w:hAnsi="Times New Roman"/>
                <w:i/>
                <w:color w:val="231F20"/>
                <w:sz w:val="22"/>
              </w:rPr>
              <w:t>In</w:t>
            </w:r>
            <w:r>
              <w:rPr>
                <w:rFonts w:ascii="Times New Roman" w:hAnsi="Times New Roman"/>
                <w:i/>
                <w:color w:val="231F20"/>
                <w:spacing w:val="-6"/>
                <w:sz w:val="22"/>
              </w:rPr>
              <w:t xml:space="preserve"> </w:t>
            </w:r>
            <w:r>
              <w:rPr>
                <w:rFonts w:ascii="Times New Roman" w:hAnsi="Times New Roman"/>
                <w:i/>
                <w:color w:val="231F20"/>
                <w:sz w:val="22"/>
              </w:rPr>
              <w:t>my</w:t>
            </w:r>
            <w:r>
              <w:rPr>
                <w:rFonts w:ascii="Times New Roman" w:hAnsi="Times New Roman"/>
                <w:i/>
                <w:color w:val="231F20"/>
                <w:spacing w:val="-6"/>
                <w:sz w:val="22"/>
              </w:rPr>
              <w:t xml:space="preserve"> </w:t>
            </w:r>
            <w:r>
              <w:rPr>
                <w:rFonts w:ascii="Times New Roman" w:hAnsi="Times New Roman"/>
                <w:i/>
                <w:color w:val="231F20"/>
                <w:sz w:val="22"/>
              </w:rPr>
              <w:t>village,</w:t>
            </w:r>
            <w:r>
              <w:rPr>
                <w:rFonts w:ascii="Times New Roman" w:hAnsi="Times New Roman"/>
                <w:i/>
                <w:color w:val="231F20"/>
                <w:spacing w:val="-6"/>
                <w:sz w:val="22"/>
              </w:rPr>
              <w:t xml:space="preserve"> </w:t>
            </w:r>
            <w:r>
              <w:rPr>
                <w:rFonts w:ascii="Times New Roman" w:hAnsi="Times New Roman"/>
                <w:i/>
                <w:color w:val="231F20"/>
                <w:sz w:val="22"/>
              </w:rPr>
              <w:t>every</w:t>
            </w:r>
            <w:r>
              <w:rPr>
                <w:rFonts w:ascii="Times New Roman" w:hAnsi="Times New Roman"/>
                <w:i/>
                <w:color w:val="231F20"/>
                <w:spacing w:val="-6"/>
                <w:sz w:val="22"/>
              </w:rPr>
              <w:t xml:space="preserve"> </w:t>
            </w:r>
            <w:r>
              <w:rPr>
                <w:rFonts w:ascii="Times New Roman" w:hAnsi="Times New Roman"/>
                <w:i/>
                <w:color w:val="231F20"/>
                <w:sz w:val="22"/>
              </w:rPr>
              <w:t>day</w:t>
            </w:r>
            <w:r>
              <w:rPr>
                <w:rFonts w:ascii="Times New Roman" w:hAnsi="Times New Roman"/>
                <w:i/>
                <w:color w:val="231F20"/>
                <w:spacing w:val="-6"/>
                <w:sz w:val="22"/>
              </w:rPr>
              <w:t xml:space="preserve"> </w:t>
            </w:r>
            <w:r>
              <w:rPr>
                <w:rFonts w:ascii="Times New Roman" w:hAnsi="Times New Roman"/>
                <w:i/>
                <w:color w:val="231F20"/>
                <w:sz w:val="22"/>
              </w:rPr>
              <w:t>starts with</w:t>
            </w:r>
            <w:r>
              <w:rPr>
                <w:rFonts w:ascii="Times New Roman" w:hAnsi="Times New Roman"/>
                <w:i/>
                <w:color w:val="231F20"/>
                <w:spacing w:val="-12"/>
                <w:sz w:val="22"/>
              </w:rPr>
              <w:t xml:space="preserve"> </w:t>
            </w:r>
            <w:r>
              <w:rPr>
                <w:rFonts w:ascii="Times New Roman" w:hAnsi="Times New Roman"/>
                <w:i/>
                <w:color w:val="231F20"/>
                <w:sz w:val="22"/>
              </w:rPr>
              <w:t>a</w:t>
            </w:r>
            <w:r>
              <w:rPr>
                <w:rFonts w:ascii="Times New Roman" w:hAnsi="Times New Roman"/>
                <w:i/>
                <w:color w:val="231F20"/>
                <w:spacing w:val="-12"/>
                <w:sz w:val="22"/>
              </w:rPr>
              <w:t xml:space="preserve"> </w:t>
            </w:r>
            <w:r>
              <w:rPr>
                <w:rFonts w:ascii="Times New Roman" w:hAnsi="Times New Roman"/>
                <w:i/>
                <w:color w:val="231F20"/>
                <w:sz w:val="22"/>
              </w:rPr>
              <w:t>“fire”!</w:t>
            </w:r>
            <w:r>
              <w:rPr>
                <w:rFonts w:ascii="Times New Roman" w:hAnsi="Times New Roman"/>
                <w:i/>
                <w:color w:val="231F20"/>
                <w:spacing w:val="-12"/>
                <w:sz w:val="22"/>
              </w:rPr>
              <w:t xml:space="preserve"> </w:t>
            </w:r>
            <w:r>
              <w:rPr>
                <w:rFonts w:ascii="Times New Roman" w:hAnsi="Times New Roman"/>
                <w:i/>
                <w:color w:val="231F20"/>
                <w:sz w:val="22"/>
              </w:rPr>
              <w:t>The</w:t>
            </w:r>
            <w:r>
              <w:rPr>
                <w:rFonts w:ascii="Times New Roman" w:hAnsi="Times New Roman"/>
                <w:i/>
                <w:color w:val="231F20"/>
                <w:spacing w:val="-12"/>
                <w:sz w:val="22"/>
              </w:rPr>
              <w:t xml:space="preserve"> </w:t>
            </w:r>
            <w:r>
              <w:rPr>
                <w:rFonts w:ascii="Times New Roman" w:hAnsi="Times New Roman"/>
                <w:i/>
                <w:color w:val="231F20"/>
                <w:sz w:val="22"/>
              </w:rPr>
              <w:t>houses</w:t>
            </w:r>
            <w:r>
              <w:rPr>
                <w:rFonts w:ascii="Times New Roman" w:hAnsi="Times New Roman"/>
                <w:i/>
                <w:color w:val="231F20"/>
                <w:spacing w:val="-13"/>
                <w:sz w:val="22"/>
              </w:rPr>
              <w:t xml:space="preserve"> </w:t>
            </w:r>
            <w:r>
              <w:rPr>
                <w:rFonts w:ascii="Times New Roman" w:hAnsi="Times New Roman"/>
                <w:i/>
                <w:color w:val="231F20"/>
                <w:sz w:val="22"/>
              </w:rPr>
              <w:t xml:space="preserve">turn red as the sun rises above the </w:t>
            </w:r>
            <w:r>
              <w:rPr>
                <w:rFonts w:ascii="Times New Roman" w:hAnsi="Times New Roman"/>
                <w:i/>
                <w:color w:val="231F20"/>
                <w:spacing w:val="-2"/>
                <w:sz w:val="22"/>
              </w:rPr>
              <w:t>mountains.</w:t>
            </w:r>
          </w:p>
        </w:tc>
      </w:tr>
      <w:tr w14:paraId="6136251A">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208" w:hRule="atLeast"/>
        </w:trPr>
        <w:tc>
          <w:tcPr>
            <w:tcW w:w="1946" w:type="dxa"/>
            <w:tcBorders>
              <w:left w:val="nil"/>
              <w:bottom w:val="nil"/>
            </w:tcBorders>
            <w:shd w:val="clear" w:color="auto" w:fill="ECECEB"/>
          </w:tcPr>
          <w:p w14:paraId="288BCB36">
            <w:pPr>
              <w:pStyle w:val="16"/>
              <w:rPr>
                <w:rFonts w:ascii="Times New Roman"/>
                <w:sz w:val="22"/>
              </w:rPr>
            </w:pPr>
          </w:p>
        </w:tc>
        <w:tc>
          <w:tcPr>
            <w:tcW w:w="3394" w:type="dxa"/>
            <w:tcBorders>
              <w:bottom w:val="nil"/>
            </w:tcBorders>
            <w:shd w:val="clear" w:color="auto" w:fill="ECECEB"/>
          </w:tcPr>
          <w:p w14:paraId="0C4B3604">
            <w:pPr>
              <w:pStyle w:val="16"/>
              <w:rPr>
                <w:sz w:val="31"/>
              </w:rPr>
            </w:pPr>
          </w:p>
          <w:p w14:paraId="3F7264F2">
            <w:pPr>
              <w:pStyle w:val="16"/>
              <w:ind w:left="240"/>
              <w:rPr>
                <w:rFonts w:ascii="Tahoma"/>
                <w:b/>
                <w:sz w:val="20"/>
              </w:rPr>
            </w:pPr>
            <w:r>
              <w:rPr>
                <w:rFonts w:ascii="Tahoma"/>
                <w:b/>
                <w:color w:val="231F20"/>
                <w:spacing w:val="-2"/>
                <w:sz w:val="20"/>
              </w:rPr>
              <w:t>Transitions</w:t>
            </w:r>
          </w:p>
          <w:p w14:paraId="709C027D">
            <w:pPr>
              <w:pStyle w:val="16"/>
              <w:spacing w:before="54" w:line="273" w:lineRule="auto"/>
              <w:ind w:left="240" w:right="1217"/>
              <w:rPr>
                <w:sz w:val="20"/>
              </w:rPr>
            </w:pPr>
            <w:r>
              <w:rPr>
                <w:color w:val="231F20"/>
                <w:spacing w:val="-2"/>
                <w:sz w:val="20"/>
              </w:rPr>
              <w:t>Help</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reader</w:t>
            </w:r>
            <w:r>
              <w:rPr>
                <w:color w:val="231F20"/>
                <w:spacing w:val="-12"/>
                <w:sz w:val="20"/>
              </w:rPr>
              <w:t xml:space="preserve"> </w:t>
            </w:r>
            <w:r>
              <w:rPr>
                <w:color w:val="231F20"/>
                <w:spacing w:val="-2"/>
                <w:sz w:val="20"/>
              </w:rPr>
              <w:t xml:space="preserve">follow </w:t>
            </w:r>
            <w:r>
              <w:rPr>
                <w:color w:val="231F20"/>
                <w:sz w:val="20"/>
              </w:rPr>
              <w:t>your ideas</w:t>
            </w:r>
          </w:p>
        </w:tc>
        <w:tc>
          <w:tcPr>
            <w:tcW w:w="3576" w:type="dxa"/>
            <w:tcBorders>
              <w:bottom w:val="nil"/>
              <w:right w:val="nil"/>
            </w:tcBorders>
            <w:shd w:val="clear" w:color="auto" w:fill="ECECEB"/>
          </w:tcPr>
          <w:p w14:paraId="158B3E75">
            <w:pPr>
              <w:pStyle w:val="16"/>
              <w:spacing w:before="11"/>
              <w:rPr>
                <w:sz w:val="33"/>
              </w:rPr>
            </w:pPr>
          </w:p>
          <w:p w14:paraId="36AE83B3">
            <w:pPr>
              <w:pStyle w:val="16"/>
              <w:spacing w:line="247" w:lineRule="auto"/>
              <w:ind w:left="163"/>
              <w:rPr>
                <w:rFonts w:ascii="Times New Roman"/>
                <w:i/>
                <w:sz w:val="22"/>
              </w:rPr>
            </w:pPr>
            <w:r>
              <w:rPr>
                <w:rFonts w:ascii="Times New Roman"/>
                <w:i/>
                <w:color w:val="231F20"/>
                <w:sz w:val="22"/>
              </w:rPr>
              <w:t>In</w:t>
            </w:r>
            <w:r>
              <w:rPr>
                <w:rFonts w:ascii="Times New Roman"/>
                <w:i/>
                <w:color w:val="231F20"/>
                <w:spacing w:val="-14"/>
                <w:sz w:val="22"/>
              </w:rPr>
              <w:t xml:space="preserve"> </w:t>
            </w:r>
            <w:r>
              <w:rPr>
                <w:rFonts w:ascii="Times New Roman"/>
                <w:i/>
                <w:color w:val="231F20"/>
                <w:sz w:val="22"/>
              </w:rPr>
              <w:t>the</w:t>
            </w:r>
            <w:r>
              <w:rPr>
                <w:rFonts w:ascii="Times New Roman"/>
                <w:i/>
                <w:color w:val="231F20"/>
                <w:spacing w:val="-14"/>
                <w:sz w:val="22"/>
              </w:rPr>
              <w:t xml:space="preserve"> </w:t>
            </w:r>
            <w:r>
              <w:rPr>
                <w:rFonts w:ascii="Times New Roman"/>
                <w:i/>
                <w:color w:val="231F20"/>
                <w:sz w:val="22"/>
              </w:rPr>
              <w:t>morning/afternoon/evening First, second, etc.</w:t>
            </w:r>
          </w:p>
          <w:p w14:paraId="7413EC4D">
            <w:pPr>
              <w:pStyle w:val="16"/>
              <w:spacing w:line="252" w:lineRule="exact"/>
              <w:ind w:left="163"/>
              <w:rPr>
                <w:rFonts w:ascii="Times New Roman" w:hAnsi="Times New Roman"/>
                <w:i/>
                <w:sz w:val="22"/>
              </w:rPr>
            </w:pPr>
            <w:r>
              <w:rPr>
                <w:rFonts w:ascii="Times New Roman" w:hAnsi="Times New Roman"/>
                <w:i/>
                <w:color w:val="231F20"/>
                <w:sz w:val="22"/>
              </w:rPr>
              <w:t>In the north …</w:t>
            </w:r>
            <w:r>
              <w:rPr>
                <w:rFonts w:ascii="Times New Roman" w:hAnsi="Times New Roman"/>
                <w:i/>
                <w:color w:val="231F20"/>
                <w:spacing w:val="54"/>
                <w:sz w:val="22"/>
              </w:rPr>
              <w:t xml:space="preserve"> </w:t>
            </w:r>
            <w:r>
              <w:rPr>
                <w:rFonts w:ascii="Times New Roman" w:hAnsi="Times New Roman"/>
                <w:i/>
                <w:color w:val="231F20"/>
                <w:sz w:val="22"/>
              </w:rPr>
              <w:t xml:space="preserve">In the east </w:t>
            </w:r>
            <w:r>
              <w:rPr>
                <w:rFonts w:ascii="Times New Roman" w:hAnsi="Times New Roman"/>
                <w:i/>
                <w:color w:val="231F20"/>
                <w:spacing w:val="-12"/>
                <w:sz w:val="22"/>
              </w:rPr>
              <w:t>…</w:t>
            </w:r>
          </w:p>
        </w:tc>
      </w:tr>
      <w:tr w14:paraId="677F279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666" w:hRule="atLeast"/>
        </w:trPr>
        <w:tc>
          <w:tcPr>
            <w:tcW w:w="1946" w:type="dxa"/>
            <w:tcBorders>
              <w:top w:val="nil"/>
              <w:left w:val="nil"/>
            </w:tcBorders>
            <w:shd w:val="clear" w:color="auto" w:fill="ECECEB"/>
          </w:tcPr>
          <w:p w14:paraId="0651D098">
            <w:pPr>
              <w:pStyle w:val="16"/>
              <w:spacing w:before="44"/>
              <w:ind w:left="197"/>
              <w:rPr>
                <w:rFonts w:ascii="Tahoma"/>
                <w:sz w:val="28"/>
              </w:rPr>
            </w:pPr>
            <w:r>
              <w:rPr>
                <w:rFonts w:ascii="Tahoma"/>
                <w:color w:val="C8785B"/>
                <w:spacing w:val="-4"/>
                <w:sz w:val="28"/>
              </w:rPr>
              <w:t>Body</w:t>
            </w:r>
          </w:p>
        </w:tc>
        <w:tc>
          <w:tcPr>
            <w:tcW w:w="3394" w:type="dxa"/>
            <w:tcBorders>
              <w:top w:val="nil"/>
            </w:tcBorders>
            <w:shd w:val="clear" w:color="auto" w:fill="ECECEB"/>
          </w:tcPr>
          <w:p w14:paraId="5A04DE78">
            <w:pPr>
              <w:pStyle w:val="16"/>
              <w:spacing w:before="6"/>
              <w:rPr>
                <w:sz w:val="20"/>
              </w:rPr>
            </w:pPr>
          </w:p>
          <w:p w14:paraId="1A52A0F1">
            <w:pPr>
              <w:pStyle w:val="16"/>
              <w:ind w:left="240"/>
              <w:rPr>
                <w:rFonts w:ascii="Tahoma"/>
                <w:b/>
                <w:sz w:val="20"/>
              </w:rPr>
            </w:pPr>
            <w:r>
              <w:rPr>
                <w:rFonts w:ascii="Tahoma"/>
                <w:b/>
                <w:color w:val="231F20"/>
                <w:w w:val="90"/>
                <w:sz w:val="20"/>
              </w:rPr>
              <w:t>Details</w:t>
            </w:r>
            <w:r>
              <w:rPr>
                <w:rFonts w:ascii="Tahoma"/>
                <w:b/>
                <w:color w:val="231F20"/>
                <w:spacing w:val="-5"/>
                <w:w w:val="90"/>
                <w:sz w:val="20"/>
              </w:rPr>
              <w:t xml:space="preserve"> </w:t>
            </w:r>
            <w:r>
              <w:rPr>
                <w:rFonts w:ascii="Tahoma"/>
                <w:b/>
                <w:color w:val="231F20"/>
                <w:w w:val="90"/>
                <w:sz w:val="20"/>
              </w:rPr>
              <w:t>and</w:t>
            </w:r>
            <w:r>
              <w:rPr>
                <w:rFonts w:ascii="Tahoma"/>
                <w:b/>
                <w:color w:val="231F20"/>
                <w:spacing w:val="-4"/>
                <w:w w:val="90"/>
                <w:sz w:val="20"/>
              </w:rPr>
              <w:t xml:space="preserve"> </w:t>
            </w:r>
            <w:r>
              <w:rPr>
                <w:rFonts w:ascii="Tahoma"/>
                <w:b/>
                <w:color w:val="231F20"/>
                <w:spacing w:val="-2"/>
                <w:w w:val="90"/>
                <w:sz w:val="20"/>
              </w:rPr>
              <w:t>examples</w:t>
            </w:r>
          </w:p>
          <w:p w14:paraId="37EC415A">
            <w:pPr>
              <w:pStyle w:val="16"/>
              <w:spacing w:before="54"/>
              <w:ind w:left="240"/>
              <w:rPr>
                <w:sz w:val="20"/>
              </w:rPr>
            </w:pPr>
            <w:r>
              <w:rPr>
                <w:color w:val="231F20"/>
                <w:spacing w:val="-4"/>
                <w:sz w:val="20"/>
              </w:rPr>
              <w:t>Use</w:t>
            </w:r>
            <w:r>
              <w:rPr>
                <w:color w:val="231F20"/>
                <w:spacing w:val="-9"/>
                <w:sz w:val="20"/>
              </w:rPr>
              <w:t xml:space="preserve"> </w:t>
            </w:r>
            <w:r>
              <w:rPr>
                <w:color w:val="231F20"/>
                <w:spacing w:val="-4"/>
                <w:sz w:val="20"/>
              </w:rPr>
              <w:t>sensory</w:t>
            </w:r>
            <w:r>
              <w:rPr>
                <w:color w:val="231F20"/>
                <w:spacing w:val="-8"/>
                <w:sz w:val="20"/>
              </w:rPr>
              <w:t xml:space="preserve"> </w:t>
            </w:r>
            <w:r>
              <w:rPr>
                <w:color w:val="231F20"/>
                <w:spacing w:val="-4"/>
                <w:sz w:val="20"/>
              </w:rPr>
              <w:t>details</w:t>
            </w:r>
          </w:p>
          <w:p w14:paraId="5E6315A7">
            <w:pPr>
              <w:pStyle w:val="16"/>
              <w:spacing w:before="32" w:line="273" w:lineRule="auto"/>
              <w:ind w:left="240" w:right="526"/>
              <w:rPr>
                <w:sz w:val="20"/>
              </w:rPr>
            </w:pPr>
            <w:r>
              <w:rPr>
                <w:color w:val="231F20"/>
                <w:spacing w:val="-2"/>
                <w:sz w:val="20"/>
              </w:rPr>
              <w:t>Do</w:t>
            </w:r>
            <w:r>
              <w:rPr>
                <w:color w:val="231F20"/>
                <w:spacing w:val="-12"/>
                <w:sz w:val="20"/>
              </w:rPr>
              <w:t xml:space="preserve"> </w:t>
            </w:r>
            <w:r>
              <w:rPr>
                <w:color w:val="231F20"/>
                <w:spacing w:val="-2"/>
                <w:sz w:val="20"/>
              </w:rPr>
              <w:t>not</w:t>
            </w:r>
            <w:r>
              <w:rPr>
                <w:color w:val="231F20"/>
                <w:spacing w:val="-12"/>
                <w:sz w:val="20"/>
              </w:rPr>
              <w:t xml:space="preserve"> </w:t>
            </w:r>
            <w:r>
              <w:rPr>
                <w:color w:val="231F20"/>
                <w:spacing w:val="-2"/>
                <w:sz w:val="20"/>
              </w:rPr>
              <w:t>use</w:t>
            </w:r>
            <w:r>
              <w:rPr>
                <w:color w:val="231F20"/>
                <w:spacing w:val="-12"/>
                <w:sz w:val="20"/>
              </w:rPr>
              <w:t xml:space="preserve"> </w:t>
            </w:r>
            <w:r>
              <w:rPr>
                <w:color w:val="231F20"/>
                <w:spacing w:val="-2"/>
                <w:sz w:val="20"/>
              </w:rPr>
              <w:t>general</w:t>
            </w:r>
            <w:r>
              <w:rPr>
                <w:color w:val="231F20"/>
                <w:spacing w:val="-12"/>
                <w:sz w:val="20"/>
              </w:rPr>
              <w:t xml:space="preserve"> </w:t>
            </w:r>
            <w:r>
              <w:rPr>
                <w:color w:val="231F20"/>
                <w:spacing w:val="-2"/>
                <w:sz w:val="20"/>
              </w:rPr>
              <w:t xml:space="preserve">words </w:t>
            </w:r>
            <w:r>
              <w:rPr>
                <w:color w:val="231F20"/>
                <w:sz w:val="20"/>
              </w:rPr>
              <w:t>Give examples</w:t>
            </w:r>
          </w:p>
        </w:tc>
        <w:tc>
          <w:tcPr>
            <w:tcW w:w="3576" w:type="dxa"/>
            <w:tcBorders>
              <w:top w:val="nil"/>
              <w:right w:val="nil"/>
            </w:tcBorders>
            <w:shd w:val="clear" w:color="auto" w:fill="ECECEB"/>
          </w:tcPr>
          <w:p w14:paraId="1A767FE4">
            <w:pPr>
              <w:pStyle w:val="16"/>
              <w:spacing w:before="4"/>
              <w:rPr>
                <w:sz w:val="19"/>
              </w:rPr>
            </w:pPr>
          </w:p>
          <w:p w14:paraId="105294AE">
            <w:pPr>
              <w:pStyle w:val="16"/>
              <w:ind w:left="163"/>
              <w:rPr>
                <w:rFonts w:ascii="Times New Roman"/>
                <w:i/>
                <w:sz w:val="22"/>
              </w:rPr>
            </w:pPr>
            <w:r>
              <w:rPr>
                <w:rFonts w:ascii="Times New Roman"/>
                <w:i/>
                <w:color w:val="231F20"/>
                <w:sz w:val="22"/>
              </w:rPr>
              <w:t>What</w:t>
            </w:r>
            <w:r>
              <w:rPr>
                <w:rFonts w:ascii="Times New Roman"/>
                <w:i/>
                <w:color w:val="231F20"/>
                <w:spacing w:val="-7"/>
                <w:sz w:val="22"/>
              </w:rPr>
              <w:t xml:space="preserve"> </w:t>
            </w:r>
            <w:r>
              <w:rPr>
                <w:rFonts w:ascii="Times New Roman"/>
                <w:i/>
                <w:color w:val="231F20"/>
                <w:sz w:val="22"/>
              </w:rPr>
              <w:t>can</w:t>
            </w:r>
            <w:r>
              <w:rPr>
                <w:rFonts w:ascii="Times New Roman"/>
                <w:i/>
                <w:color w:val="231F20"/>
                <w:spacing w:val="-5"/>
                <w:sz w:val="22"/>
              </w:rPr>
              <w:t xml:space="preserve"> </w:t>
            </w:r>
            <w:r>
              <w:rPr>
                <w:rFonts w:ascii="Times New Roman"/>
                <w:i/>
                <w:color w:val="231F20"/>
                <w:sz w:val="22"/>
              </w:rPr>
              <w:t>you</w:t>
            </w:r>
            <w:r>
              <w:rPr>
                <w:rFonts w:ascii="Times New Roman"/>
                <w:i/>
                <w:color w:val="231F20"/>
                <w:spacing w:val="-4"/>
                <w:sz w:val="22"/>
              </w:rPr>
              <w:t xml:space="preserve"> </w:t>
            </w:r>
            <w:r>
              <w:rPr>
                <w:rFonts w:ascii="Times New Roman"/>
                <w:i/>
                <w:color w:val="231F20"/>
                <w:sz w:val="22"/>
              </w:rPr>
              <w:t>see,</w:t>
            </w:r>
            <w:r>
              <w:rPr>
                <w:rFonts w:ascii="Times New Roman"/>
                <w:i/>
                <w:color w:val="231F20"/>
                <w:spacing w:val="-5"/>
                <w:sz w:val="22"/>
              </w:rPr>
              <w:t xml:space="preserve"> </w:t>
            </w:r>
            <w:r>
              <w:rPr>
                <w:rFonts w:ascii="Times New Roman"/>
                <w:i/>
                <w:color w:val="231F20"/>
                <w:sz w:val="22"/>
              </w:rPr>
              <w:t>hear,</w:t>
            </w:r>
            <w:r>
              <w:rPr>
                <w:rFonts w:ascii="Times New Roman"/>
                <w:i/>
                <w:color w:val="231F20"/>
                <w:spacing w:val="-5"/>
                <w:sz w:val="22"/>
              </w:rPr>
              <w:t xml:space="preserve"> </w:t>
            </w:r>
            <w:r>
              <w:rPr>
                <w:rFonts w:ascii="Times New Roman"/>
                <w:i/>
                <w:color w:val="231F20"/>
                <w:sz w:val="22"/>
              </w:rPr>
              <w:t>smell,</w:t>
            </w:r>
            <w:r>
              <w:rPr>
                <w:rFonts w:ascii="Times New Roman"/>
                <w:i/>
                <w:color w:val="231F20"/>
                <w:spacing w:val="-4"/>
                <w:sz w:val="22"/>
              </w:rPr>
              <w:t xml:space="preserve"> </w:t>
            </w:r>
            <w:r>
              <w:rPr>
                <w:rFonts w:ascii="Times New Roman"/>
                <w:i/>
                <w:color w:val="231F20"/>
                <w:spacing w:val="-2"/>
                <w:sz w:val="22"/>
              </w:rPr>
              <w:t>etc.?</w:t>
            </w:r>
          </w:p>
          <w:p w14:paraId="4A368B65">
            <w:pPr>
              <w:pStyle w:val="16"/>
              <w:spacing w:before="7" w:line="247" w:lineRule="auto"/>
              <w:ind w:left="163"/>
              <w:rPr>
                <w:rFonts w:ascii="Times New Roman" w:hAnsi="Times New Roman"/>
                <w:i/>
                <w:sz w:val="22"/>
              </w:rPr>
            </w:pPr>
            <w:r>
              <w:rPr>
                <w:rFonts w:ascii="Times New Roman" w:hAnsi="Times New Roman"/>
                <w:i/>
                <w:color w:val="231F20"/>
                <w:sz w:val="22"/>
              </w:rPr>
              <w:t>I</w:t>
            </w:r>
            <w:r>
              <w:rPr>
                <w:rFonts w:ascii="Times New Roman" w:hAnsi="Times New Roman"/>
                <w:i/>
                <w:color w:val="231F20"/>
                <w:spacing w:val="-5"/>
                <w:sz w:val="22"/>
              </w:rPr>
              <w:t xml:space="preserve"> </w:t>
            </w:r>
            <w:r>
              <w:rPr>
                <w:rFonts w:ascii="Times New Roman" w:hAnsi="Times New Roman"/>
                <w:i/>
                <w:color w:val="231F20"/>
                <w:sz w:val="22"/>
              </w:rPr>
              <w:t>learnt</w:t>
            </w:r>
            <w:r>
              <w:rPr>
                <w:rFonts w:ascii="Times New Roman" w:hAnsi="Times New Roman"/>
                <w:i/>
                <w:color w:val="231F20"/>
                <w:spacing w:val="-5"/>
                <w:sz w:val="22"/>
              </w:rPr>
              <w:t xml:space="preserve"> </w:t>
            </w:r>
            <w:r>
              <w:rPr>
                <w:rFonts w:ascii="Times New Roman" w:hAnsi="Times New Roman"/>
                <w:i/>
                <w:color w:val="231F20"/>
                <w:sz w:val="22"/>
              </w:rPr>
              <w:t>a</w:t>
            </w:r>
            <w:r>
              <w:rPr>
                <w:rFonts w:ascii="Times New Roman" w:hAnsi="Times New Roman"/>
                <w:i/>
                <w:color w:val="231F20"/>
                <w:spacing w:val="-5"/>
                <w:sz w:val="22"/>
              </w:rPr>
              <w:t xml:space="preserve"> </w:t>
            </w:r>
            <w:r>
              <w:rPr>
                <w:rFonts w:ascii="Times New Roman" w:hAnsi="Times New Roman"/>
                <w:i/>
                <w:color w:val="231F20"/>
                <w:sz w:val="22"/>
              </w:rPr>
              <w:t>lot.</w:t>
            </w:r>
            <w:r>
              <w:rPr>
                <w:rFonts w:ascii="Times New Roman" w:hAnsi="Times New Roman"/>
                <w:i/>
                <w:color w:val="231F20"/>
                <w:spacing w:val="-5"/>
                <w:sz w:val="22"/>
              </w:rPr>
              <w:t xml:space="preserve"> </w:t>
            </w:r>
            <w:r>
              <w:rPr>
                <w:rFonts w:ascii="Times New Roman" w:hAnsi="Times New Roman"/>
                <w:i/>
                <w:color w:val="231F20"/>
                <w:sz w:val="22"/>
              </w:rPr>
              <w:t>→</w:t>
            </w:r>
            <w:r>
              <w:rPr>
                <w:rFonts w:ascii="Times New Roman" w:hAnsi="Times New Roman"/>
                <w:i/>
                <w:color w:val="231F20"/>
                <w:spacing w:val="-5"/>
                <w:sz w:val="22"/>
              </w:rPr>
              <w:t xml:space="preserve"> </w:t>
            </w:r>
            <w:r>
              <w:rPr>
                <w:rFonts w:ascii="Times New Roman" w:hAnsi="Times New Roman"/>
                <w:i/>
                <w:color w:val="231F20"/>
                <w:sz w:val="22"/>
              </w:rPr>
              <w:t>What</w:t>
            </w:r>
            <w:r>
              <w:rPr>
                <w:rFonts w:ascii="Times New Roman" w:hAnsi="Times New Roman"/>
                <w:i/>
                <w:color w:val="231F20"/>
                <w:spacing w:val="-5"/>
                <w:sz w:val="22"/>
              </w:rPr>
              <w:t xml:space="preserve"> </w:t>
            </w:r>
            <w:r>
              <w:rPr>
                <w:rFonts w:ascii="Times New Roman" w:hAnsi="Times New Roman"/>
                <w:i/>
                <w:color w:val="231F20"/>
                <w:sz w:val="22"/>
              </w:rPr>
              <w:t>did</w:t>
            </w:r>
            <w:r>
              <w:rPr>
                <w:rFonts w:ascii="Times New Roman" w:hAnsi="Times New Roman"/>
                <w:i/>
                <w:color w:val="231F20"/>
                <w:spacing w:val="-5"/>
                <w:sz w:val="22"/>
              </w:rPr>
              <w:t xml:space="preserve"> </w:t>
            </w:r>
            <w:r>
              <w:rPr>
                <w:rFonts w:ascii="Times New Roman" w:hAnsi="Times New Roman"/>
                <w:i/>
                <w:color w:val="231F20"/>
                <w:sz w:val="22"/>
              </w:rPr>
              <w:t>you</w:t>
            </w:r>
            <w:r>
              <w:rPr>
                <w:rFonts w:ascii="Times New Roman" w:hAnsi="Times New Roman"/>
                <w:i/>
                <w:color w:val="231F20"/>
                <w:spacing w:val="-5"/>
                <w:sz w:val="22"/>
              </w:rPr>
              <w:t xml:space="preserve"> </w:t>
            </w:r>
            <w:r>
              <w:rPr>
                <w:rFonts w:ascii="Times New Roman" w:hAnsi="Times New Roman"/>
                <w:i/>
                <w:color w:val="231F20"/>
                <w:sz w:val="22"/>
              </w:rPr>
              <w:t>learn? There were many things… → What? Some people… → Who?</w:t>
            </w:r>
          </w:p>
        </w:tc>
      </w:tr>
      <w:tr w14:paraId="398E76D9">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559" w:hRule="atLeast"/>
        </w:trPr>
        <w:tc>
          <w:tcPr>
            <w:tcW w:w="1946" w:type="dxa"/>
            <w:tcBorders>
              <w:left w:val="nil"/>
              <w:bottom w:val="nil"/>
            </w:tcBorders>
          </w:tcPr>
          <w:p w14:paraId="674AD4C4">
            <w:pPr>
              <w:pStyle w:val="16"/>
              <w:rPr>
                <w:sz w:val="34"/>
              </w:rPr>
            </w:pPr>
          </w:p>
          <w:p w14:paraId="7372E97D">
            <w:pPr>
              <w:pStyle w:val="16"/>
              <w:spacing w:before="238"/>
              <w:ind w:left="197"/>
              <w:rPr>
                <w:rFonts w:ascii="Tahoma"/>
                <w:sz w:val="28"/>
              </w:rPr>
            </w:pPr>
            <w:r>
              <mc:AlternateContent>
                <mc:Choice Requires="wpg">
                  <w:drawing>
                    <wp:anchor distT="0" distB="0" distL="0" distR="0" simplePos="0" relativeHeight="251892736" behindDoc="1" locked="0" layoutInCell="1" allowOverlap="1">
                      <wp:simplePos x="0" y="0"/>
                      <wp:positionH relativeFrom="column">
                        <wp:posOffset>0</wp:posOffset>
                      </wp:positionH>
                      <wp:positionV relativeFrom="paragraph">
                        <wp:posOffset>-248920</wp:posOffset>
                      </wp:positionV>
                      <wp:extent cx="1222375" cy="991235"/>
                      <wp:effectExtent l="0" t="0" r="0" b="0"/>
                      <wp:wrapNone/>
                      <wp:docPr id="2227" name="Group 2227"/>
                      <wp:cNvGraphicFramePr/>
                      <a:graphic xmlns:a="http://schemas.openxmlformats.org/drawingml/2006/main">
                        <a:graphicData uri="http://schemas.microsoft.com/office/word/2010/wordprocessingGroup">
                          <wpg:wgp>
                            <wpg:cNvGrpSpPr/>
                            <wpg:grpSpPr>
                              <a:xfrm>
                                <a:off x="0" y="0"/>
                                <a:ext cx="1222375" cy="991235"/>
                                <a:chOff x="0" y="0"/>
                                <a:chExt cx="1222375" cy="991235"/>
                              </a:xfrm>
                            </wpg:grpSpPr>
                            <wps:wsp>
                              <wps:cNvPr id="2228" name="Graphic 2228"/>
                              <wps:cNvSpPr/>
                              <wps:spPr>
                                <a:xfrm>
                                  <a:off x="0" y="0"/>
                                  <a:ext cx="1222375" cy="991235"/>
                                </a:xfrm>
                                <a:custGeom>
                                  <a:avLst/>
                                  <a:gdLst/>
                                  <a:ahLst/>
                                  <a:cxnLst/>
                                  <a:rect l="l" t="t" r="r" b="b"/>
                                  <a:pathLst>
                                    <a:path w="1222375" h="991235">
                                      <a:moveTo>
                                        <a:pt x="1222248" y="0"/>
                                      </a:moveTo>
                                      <a:lnTo>
                                        <a:pt x="0" y="0"/>
                                      </a:lnTo>
                                      <a:lnTo>
                                        <a:pt x="0" y="811022"/>
                                      </a:lnTo>
                                      <a:lnTo>
                                        <a:pt x="2811" y="915060"/>
                                      </a:lnTo>
                                      <a:lnTo>
                                        <a:pt x="22494" y="968486"/>
                                      </a:lnTo>
                                      <a:lnTo>
                                        <a:pt x="75920" y="988169"/>
                                      </a:lnTo>
                                      <a:lnTo>
                                        <a:pt x="179959" y="990981"/>
                                      </a:lnTo>
                                      <a:lnTo>
                                        <a:pt x="1222248" y="990981"/>
                                      </a:lnTo>
                                      <a:lnTo>
                                        <a:pt x="1222248" y="0"/>
                                      </a:lnTo>
                                      <a:close/>
                                    </a:path>
                                  </a:pathLst>
                                </a:custGeom>
                                <a:solidFill>
                                  <a:srgbClr val="ECECEB"/>
                                </a:solidFill>
                              </wps:spPr>
                              <wps:bodyPr wrap="square" lIns="0" tIns="0" rIns="0" bIns="0" rtlCol="0">
                                <a:noAutofit/>
                              </wps:bodyPr>
                            </wps:wsp>
                          </wpg:wgp>
                        </a:graphicData>
                      </a:graphic>
                    </wp:anchor>
                  </w:drawing>
                </mc:Choice>
                <mc:Fallback>
                  <w:pict>
                    <v:group id="Group 2227" o:spid="_x0000_s1026" o:spt="203" style="position:absolute;left:0pt;margin-left:0pt;margin-top:-19.6pt;height:78.05pt;width:96.25pt;z-index:-251423744;mso-width-relative:page;mso-height-relative:page;" coordsize="1222375,991235" o:gfxdata="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3us+2QAAAAgBAAAPAAAAAAAAAAEAIAAAACIAAABkcnMvZG93bnJl&#10;di54bWxQSwECFAAUAAAACACHTuJAV95UZKcCAADSBgAADgAAAAAAAAABACAAAAAoAQAAZHJzL2Uy&#10;b0RvYy54bWxQSwUGAAAAAAYABgBZAQAAQQYAAAAA&#10;">
                      <o:lock v:ext="edit" aspectratio="f"/>
                      <v:shape id="Graphic 2228" o:spid="_x0000_s1026" o:spt="100" style="position:absolute;left:0;top:0;height:991235;width:1222375;" fillcolor="#ECECEB" filled="t" stroked="f" coordsize="1222375,991235" o:gfxdata="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fV/YvQAA&#10;AN0AAAAPAAAAAAAAAAEAIAAAACIAAABkcnMvZG93bnJldi54bWxQSwECFAAUAAAACACHTuJAMy8F&#10;njsAAAA5AAAAEAAAAAAAAAABACAAAAAMAQAAZHJzL3NoYXBleG1sLnhtbFBLBQYAAAAABgAGAFsB&#10;AAC2AwAAAAA=&#10;" path="m1222248,0l0,0,0,811022,2811,915060,22494,968486,75920,988169,179959,990981,1222248,990981,1222248,0xe">
                        <v:fill on="t" focussize="0,0"/>
                        <v:stroke on="f"/>
                        <v:imagedata o:title=""/>
                        <o:lock v:ext="edit" aspectratio="f"/>
                        <v:textbox inset="0mm,0mm,0mm,0mm"/>
                      </v:shape>
                    </v:group>
                  </w:pict>
                </mc:Fallback>
              </mc:AlternateContent>
            </w:r>
            <w:r>
              <w:rPr>
                <w:rFonts w:ascii="Tahoma"/>
                <w:color w:val="C8785B"/>
                <w:spacing w:val="-2"/>
                <w:w w:val="105"/>
                <w:sz w:val="28"/>
              </w:rPr>
              <w:t>Ending</w:t>
            </w:r>
          </w:p>
        </w:tc>
        <w:tc>
          <w:tcPr>
            <w:tcW w:w="3394" w:type="dxa"/>
            <w:tcBorders>
              <w:bottom w:val="nil"/>
            </w:tcBorders>
            <w:shd w:val="clear" w:color="auto" w:fill="ECECEB"/>
          </w:tcPr>
          <w:p w14:paraId="55E2CB1A">
            <w:pPr>
              <w:pStyle w:val="16"/>
              <w:spacing w:before="11"/>
              <w:rPr>
                <w:sz w:val="35"/>
              </w:rPr>
            </w:pPr>
          </w:p>
          <w:p w14:paraId="173F450A">
            <w:pPr>
              <w:pStyle w:val="16"/>
              <w:spacing w:line="180" w:lineRule="auto"/>
              <w:ind w:left="263"/>
              <w:rPr>
                <w:rFonts w:ascii="Tahoma"/>
                <w:b/>
                <w:sz w:val="20"/>
              </w:rPr>
            </w:pPr>
            <w:r>
              <w:rPr>
                <w:rFonts w:ascii="Tahoma"/>
                <w:b/>
                <w:color w:val="231F20"/>
                <w:w w:val="90"/>
                <w:sz w:val="20"/>
              </w:rPr>
              <w:t>Let</w:t>
            </w:r>
            <w:r>
              <w:rPr>
                <w:rFonts w:ascii="Tahoma"/>
                <w:b/>
                <w:color w:val="231F20"/>
                <w:spacing w:val="-9"/>
                <w:w w:val="90"/>
                <w:sz w:val="20"/>
              </w:rPr>
              <w:t xml:space="preserve"> </w:t>
            </w:r>
            <w:r>
              <w:rPr>
                <w:rFonts w:ascii="Tahoma"/>
                <w:b/>
                <w:color w:val="231F20"/>
                <w:w w:val="90"/>
                <w:sz w:val="20"/>
              </w:rPr>
              <w:t>the</w:t>
            </w:r>
            <w:r>
              <w:rPr>
                <w:rFonts w:ascii="Tahoma"/>
                <w:b/>
                <w:color w:val="231F20"/>
                <w:spacing w:val="-9"/>
                <w:w w:val="90"/>
                <w:sz w:val="20"/>
              </w:rPr>
              <w:t xml:space="preserve"> </w:t>
            </w:r>
            <w:r>
              <w:rPr>
                <w:rFonts w:ascii="Tahoma"/>
                <w:b/>
                <w:color w:val="231F20"/>
                <w:w w:val="90"/>
                <w:sz w:val="20"/>
              </w:rPr>
              <w:t>reader</w:t>
            </w:r>
            <w:r>
              <w:rPr>
                <w:rFonts w:ascii="Tahoma"/>
                <w:b/>
                <w:color w:val="231F20"/>
                <w:spacing w:val="-9"/>
                <w:w w:val="90"/>
                <w:sz w:val="20"/>
              </w:rPr>
              <w:t xml:space="preserve"> </w:t>
            </w:r>
            <w:r>
              <w:rPr>
                <w:rFonts w:ascii="Tahoma"/>
                <w:b/>
                <w:color w:val="231F20"/>
                <w:w w:val="90"/>
                <w:sz w:val="20"/>
              </w:rPr>
              <w:t>know</w:t>
            </w:r>
            <w:r>
              <w:rPr>
                <w:rFonts w:ascii="Tahoma"/>
                <w:b/>
                <w:color w:val="231F20"/>
                <w:spacing w:val="-9"/>
                <w:w w:val="90"/>
                <w:sz w:val="20"/>
              </w:rPr>
              <w:t xml:space="preserve"> </w:t>
            </w:r>
            <w:r>
              <w:rPr>
                <w:rFonts w:ascii="Tahoma"/>
                <w:b/>
                <w:color w:val="231F20"/>
                <w:w w:val="90"/>
                <w:sz w:val="20"/>
              </w:rPr>
              <w:t>that</w:t>
            </w:r>
            <w:r>
              <w:rPr>
                <w:rFonts w:ascii="Tahoma"/>
                <w:b/>
                <w:color w:val="231F20"/>
                <w:spacing w:val="-8"/>
                <w:w w:val="90"/>
                <w:sz w:val="20"/>
              </w:rPr>
              <w:t xml:space="preserve"> </w:t>
            </w:r>
            <w:r>
              <w:rPr>
                <w:rFonts w:ascii="Tahoma"/>
                <w:b/>
                <w:color w:val="231F20"/>
                <w:w w:val="90"/>
                <w:sz w:val="20"/>
              </w:rPr>
              <w:t xml:space="preserve">the </w:t>
            </w:r>
            <w:r>
              <w:rPr>
                <w:rFonts w:ascii="Tahoma"/>
                <w:b/>
                <w:color w:val="231F20"/>
                <w:sz w:val="20"/>
              </w:rPr>
              <w:t>passage</w:t>
            </w:r>
            <w:r>
              <w:rPr>
                <w:rFonts w:ascii="Tahoma"/>
                <w:b/>
                <w:color w:val="231F20"/>
                <w:spacing w:val="-8"/>
                <w:sz w:val="20"/>
              </w:rPr>
              <w:t xml:space="preserve"> </w:t>
            </w:r>
            <w:r>
              <w:rPr>
                <w:rFonts w:ascii="Tahoma"/>
                <w:b/>
                <w:color w:val="231F20"/>
                <w:sz w:val="20"/>
              </w:rPr>
              <w:t>ends</w:t>
            </w:r>
          </w:p>
          <w:p w14:paraId="6C1D9FC6">
            <w:pPr>
              <w:pStyle w:val="16"/>
              <w:spacing w:before="140" w:line="180" w:lineRule="auto"/>
              <w:ind w:left="263"/>
              <w:rPr>
                <w:rFonts w:ascii="Tahoma"/>
                <w:b/>
                <w:sz w:val="20"/>
              </w:rPr>
            </w:pPr>
            <w:r>
              <w:rPr>
                <w:rFonts w:ascii="Tahoma"/>
                <w:b/>
                <w:color w:val="231F20"/>
                <w:w w:val="90"/>
                <w:sz w:val="20"/>
              </w:rPr>
              <w:t xml:space="preserve">Help the reader remember your </w:t>
            </w:r>
            <w:r>
              <w:rPr>
                <w:rFonts w:ascii="Tahoma"/>
                <w:b/>
                <w:color w:val="231F20"/>
                <w:spacing w:val="-2"/>
                <w:sz w:val="20"/>
              </w:rPr>
              <w:t>writing</w:t>
            </w:r>
          </w:p>
        </w:tc>
        <w:tc>
          <w:tcPr>
            <w:tcW w:w="3576" w:type="dxa"/>
            <w:tcBorders>
              <w:bottom w:val="nil"/>
              <w:right w:val="nil"/>
            </w:tcBorders>
          </w:tcPr>
          <w:p w14:paraId="50193083">
            <w:pPr>
              <w:pStyle w:val="16"/>
              <w:spacing w:before="128" w:line="247" w:lineRule="auto"/>
              <w:ind w:left="166" w:right="315"/>
              <w:rPr>
                <w:rFonts w:ascii="Times New Roman" w:hAnsi="Times New Roman"/>
                <w:i/>
                <w:sz w:val="22"/>
              </w:rPr>
            </w:pPr>
            <w:r>
              <mc:AlternateContent>
                <mc:Choice Requires="wpg">
                  <w:drawing>
                    <wp:anchor distT="0" distB="0" distL="0" distR="0" simplePos="0" relativeHeight="251892736" behindDoc="1" locked="0" layoutInCell="1" allowOverlap="1">
                      <wp:simplePos x="0" y="0"/>
                      <wp:positionH relativeFrom="column">
                        <wp:posOffset>13335</wp:posOffset>
                      </wp:positionH>
                      <wp:positionV relativeFrom="paragraph">
                        <wp:posOffset>-635</wp:posOffset>
                      </wp:positionV>
                      <wp:extent cx="2258060" cy="991235"/>
                      <wp:effectExtent l="0" t="0" r="0" b="0"/>
                      <wp:wrapNone/>
                      <wp:docPr id="2229" name="Group 2229"/>
                      <wp:cNvGraphicFramePr/>
                      <a:graphic xmlns:a="http://schemas.openxmlformats.org/drawingml/2006/main">
                        <a:graphicData uri="http://schemas.microsoft.com/office/word/2010/wordprocessingGroup">
                          <wpg:wgp>
                            <wpg:cNvGrpSpPr/>
                            <wpg:grpSpPr>
                              <a:xfrm>
                                <a:off x="0" y="0"/>
                                <a:ext cx="2258060" cy="991235"/>
                                <a:chOff x="0" y="0"/>
                                <a:chExt cx="2258060" cy="991235"/>
                              </a:xfrm>
                            </wpg:grpSpPr>
                            <wps:wsp>
                              <wps:cNvPr id="2230" name="Graphic 2230"/>
                              <wps:cNvSpPr/>
                              <wps:spPr>
                                <a:xfrm>
                                  <a:off x="0" y="0"/>
                                  <a:ext cx="2258060" cy="991235"/>
                                </a:xfrm>
                                <a:custGeom>
                                  <a:avLst/>
                                  <a:gdLst/>
                                  <a:ahLst/>
                                  <a:cxnLst/>
                                  <a:rect l="l" t="t" r="r" b="b"/>
                                  <a:pathLst>
                                    <a:path w="2258060" h="991235">
                                      <a:moveTo>
                                        <a:pt x="2257679" y="0"/>
                                      </a:moveTo>
                                      <a:lnTo>
                                        <a:pt x="0" y="0"/>
                                      </a:lnTo>
                                      <a:lnTo>
                                        <a:pt x="0" y="990981"/>
                                      </a:lnTo>
                                      <a:lnTo>
                                        <a:pt x="2077593" y="990981"/>
                                      </a:lnTo>
                                      <a:lnTo>
                                        <a:pt x="2181705" y="988169"/>
                                      </a:lnTo>
                                      <a:lnTo>
                                        <a:pt x="2235168" y="968486"/>
                                      </a:lnTo>
                                      <a:lnTo>
                                        <a:pt x="2254865" y="915060"/>
                                      </a:lnTo>
                                      <a:lnTo>
                                        <a:pt x="2257679" y="811022"/>
                                      </a:lnTo>
                                      <a:lnTo>
                                        <a:pt x="2257679" y="0"/>
                                      </a:lnTo>
                                      <a:close/>
                                    </a:path>
                                  </a:pathLst>
                                </a:custGeom>
                                <a:solidFill>
                                  <a:srgbClr val="ECECEB"/>
                                </a:solidFill>
                              </wps:spPr>
                              <wps:bodyPr wrap="square" lIns="0" tIns="0" rIns="0" bIns="0" rtlCol="0">
                                <a:noAutofit/>
                              </wps:bodyPr>
                            </wps:wsp>
                          </wpg:wgp>
                        </a:graphicData>
                      </a:graphic>
                    </wp:anchor>
                  </w:drawing>
                </mc:Choice>
                <mc:Fallback>
                  <w:pict>
                    <v:group id="Group 2229" o:spid="_x0000_s1026" o:spt="203" style="position:absolute;left:0pt;margin-left:1.05pt;margin-top:-0.05pt;height:78.05pt;width:177.8pt;z-index:-251423744;mso-width-relative:page;mso-height-relative:page;" coordsize="2258060,991235" o:gfxdata="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piJHY9cAAAAHAQAADwAAAAAAAAABACAAAAAiAAAAZHJzL2Rvd25y&#10;ZXYueG1sUEsBAhQAFAAAAAgAh07iQCCdT92qAgAA2gYAAA4AAAAAAAAAAQAgAAAAJgEAAGRycy9l&#10;Mm9Eb2MueG1sUEsFBgAAAAAGAAYAWQEAAEIGAAAAAA==&#10;">
                      <o:lock v:ext="edit" aspectratio="f"/>
                      <v:shape id="Graphic 2230" o:spid="_x0000_s1026" o:spt="100" style="position:absolute;left:0;top:0;height:991235;width:2258060;" fillcolor="#ECECEB" filled="t" stroked="f" coordsize="2258060,991235" o:gfxdata="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C1abvQAA&#10;AN0AAAAPAAAAAAAAAAEAIAAAACIAAABkcnMvZG93bnJldi54bWxQSwECFAAUAAAACACHTuJAMy8F&#10;njsAAAA5AAAAEAAAAAAAAAABACAAAAAMAQAAZHJzL3NoYXBleG1sLnhtbFBLBQYAAAAABgAGAFsB&#10;AAC2AwAAAAA=&#10;" path="m2257679,0l0,0,0,990981,2077593,990981,2181705,988169,2235168,968486,2254865,915060,2257679,811022,2257679,0xe">
                        <v:fill on="t" focussize="0,0"/>
                        <v:stroke on="f"/>
                        <v:imagedata o:title=""/>
                        <o:lock v:ext="edit" aspectratio="f"/>
                        <v:textbox inset="0mm,0mm,0mm,0mm"/>
                      </v:shape>
                    </v:group>
                  </w:pict>
                </mc:Fallback>
              </mc:AlternateContent>
            </w:r>
            <w:r>
              <w:rPr>
                <w:rFonts w:ascii="Times New Roman" w:hAnsi="Times New Roman"/>
                <w:i/>
                <w:color w:val="231F20"/>
                <w:sz w:val="22"/>
              </w:rPr>
              <w:t>At</w:t>
            </w:r>
            <w:r>
              <w:rPr>
                <w:rFonts w:ascii="Times New Roman" w:hAnsi="Times New Roman"/>
                <w:i/>
                <w:color w:val="231F20"/>
                <w:spacing w:val="-6"/>
                <w:sz w:val="22"/>
              </w:rPr>
              <w:t xml:space="preserve"> </w:t>
            </w:r>
            <w:r>
              <w:rPr>
                <w:rFonts w:ascii="Times New Roman" w:hAnsi="Times New Roman"/>
                <w:i/>
                <w:color w:val="231F20"/>
                <w:sz w:val="22"/>
              </w:rPr>
              <w:t>night,</w:t>
            </w:r>
            <w:r>
              <w:rPr>
                <w:rFonts w:ascii="Times New Roman" w:hAnsi="Times New Roman"/>
                <w:i/>
                <w:color w:val="231F20"/>
                <w:spacing w:val="-6"/>
                <w:sz w:val="22"/>
              </w:rPr>
              <w:t xml:space="preserve"> </w:t>
            </w:r>
            <w:r>
              <w:rPr>
                <w:rFonts w:ascii="Times New Roman" w:hAnsi="Times New Roman"/>
                <w:i/>
                <w:color w:val="231F20"/>
                <w:sz w:val="22"/>
              </w:rPr>
              <w:t>the</w:t>
            </w:r>
            <w:r>
              <w:rPr>
                <w:rFonts w:ascii="Times New Roman" w:hAnsi="Times New Roman"/>
                <w:i/>
                <w:color w:val="231F20"/>
                <w:spacing w:val="-6"/>
                <w:sz w:val="22"/>
              </w:rPr>
              <w:t xml:space="preserve"> </w:t>
            </w:r>
            <w:r>
              <w:rPr>
                <w:rFonts w:ascii="Times New Roman" w:hAnsi="Times New Roman"/>
                <w:i/>
                <w:color w:val="231F20"/>
                <w:sz w:val="22"/>
              </w:rPr>
              <w:t>stars</w:t>
            </w:r>
            <w:r>
              <w:rPr>
                <w:rFonts w:ascii="Times New Roman" w:hAnsi="Times New Roman"/>
                <w:i/>
                <w:color w:val="231F20"/>
                <w:spacing w:val="-7"/>
                <w:sz w:val="22"/>
              </w:rPr>
              <w:t xml:space="preserve"> </w:t>
            </w:r>
            <w:r>
              <w:rPr>
                <w:rFonts w:ascii="Times New Roman" w:hAnsi="Times New Roman"/>
                <w:i/>
                <w:color w:val="231F20"/>
                <w:sz w:val="22"/>
              </w:rPr>
              <w:t>come</w:t>
            </w:r>
            <w:r>
              <w:rPr>
                <w:rFonts w:ascii="Times New Roman" w:hAnsi="Times New Roman"/>
                <w:i/>
                <w:color w:val="231F20"/>
                <w:spacing w:val="-6"/>
                <w:sz w:val="22"/>
              </w:rPr>
              <w:t xml:space="preserve"> </w:t>
            </w:r>
            <w:r>
              <w:rPr>
                <w:rFonts w:ascii="Times New Roman" w:hAnsi="Times New Roman"/>
                <w:i/>
                <w:color w:val="231F20"/>
                <w:sz w:val="22"/>
              </w:rPr>
              <w:t>out</w:t>
            </w:r>
            <w:r>
              <w:rPr>
                <w:rFonts w:ascii="Times New Roman" w:hAnsi="Times New Roman"/>
                <w:i/>
                <w:color w:val="231F20"/>
                <w:spacing w:val="-6"/>
                <w:sz w:val="22"/>
              </w:rPr>
              <w:t xml:space="preserve"> </w:t>
            </w:r>
            <w:r>
              <w:rPr>
                <w:rFonts w:ascii="Times New Roman" w:hAnsi="Times New Roman"/>
                <w:i/>
                <w:color w:val="231F20"/>
                <w:sz w:val="22"/>
              </w:rPr>
              <w:t>to</w:t>
            </w:r>
            <w:r>
              <w:rPr>
                <w:rFonts w:ascii="Times New Roman" w:hAnsi="Times New Roman"/>
                <w:i/>
                <w:color w:val="231F20"/>
                <w:spacing w:val="-6"/>
                <w:sz w:val="22"/>
              </w:rPr>
              <w:t xml:space="preserve"> </w:t>
            </w:r>
            <w:r>
              <w:rPr>
                <w:rFonts w:ascii="Times New Roman" w:hAnsi="Times New Roman"/>
                <w:i/>
                <w:color w:val="231F20"/>
                <w:sz w:val="22"/>
              </w:rPr>
              <w:t>tell us that all is well and my village grows</w:t>
            </w:r>
            <w:r>
              <w:rPr>
                <w:rFonts w:ascii="Times New Roman" w:hAnsi="Times New Roman"/>
                <w:i/>
                <w:color w:val="231F20"/>
                <w:spacing w:val="-3"/>
                <w:sz w:val="22"/>
              </w:rPr>
              <w:t xml:space="preserve"> </w:t>
            </w:r>
            <w:r>
              <w:rPr>
                <w:rFonts w:ascii="Times New Roman" w:hAnsi="Times New Roman"/>
                <w:i/>
                <w:color w:val="231F20"/>
                <w:sz w:val="22"/>
              </w:rPr>
              <w:t>quiet.</w:t>
            </w:r>
            <w:r>
              <w:rPr>
                <w:rFonts w:ascii="Times New Roman" w:hAnsi="Times New Roman"/>
                <w:i/>
                <w:color w:val="231F20"/>
                <w:spacing w:val="-2"/>
                <w:sz w:val="22"/>
              </w:rPr>
              <w:t xml:space="preserve"> </w:t>
            </w:r>
            <w:r>
              <w:rPr>
                <w:rFonts w:ascii="Times New Roman" w:hAnsi="Times New Roman"/>
                <w:i/>
                <w:color w:val="231F20"/>
                <w:sz w:val="22"/>
              </w:rPr>
              <w:t>For</w:t>
            </w:r>
            <w:r>
              <w:rPr>
                <w:rFonts w:ascii="Times New Roman" w:hAnsi="Times New Roman"/>
                <w:i/>
                <w:color w:val="231F20"/>
                <w:spacing w:val="-3"/>
                <w:sz w:val="22"/>
              </w:rPr>
              <w:t xml:space="preserve"> </w:t>
            </w:r>
            <w:r>
              <w:rPr>
                <w:rFonts w:ascii="Times New Roman" w:hAnsi="Times New Roman"/>
                <w:i/>
                <w:color w:val="231F20"/>
                <w:sz w:val="22"/>
              </w:rPr>
              <w:t>now</w:t>
            </w:r>
            <w:r>
              <w:rPr>
                <w:rFonts w:ascii="Times New Roman" w:hAnsi="Times New Roman"/>
                <w:i/>
                <w:color w:val="231F20"/>
                <w:spacing w:val="-2"/>
                <w:sz w:val="22"/>
              </w:rPr>
              <w:t xml:space="preserve"> </w:t>
            </w:r>
            <w:r>
              <w:rPr>
                <w:rFonts w:ascii="Times New Roman" w:hAnsi="Times New Roman"/>
                <w:i/>
                <w:color w:val="231F20"/>
                <w:sz w:val="22"/>
              </w:rPr>
              <w:t>we’ll</w:t>
            </w:r>
            <w:r>
              <w:rPr>
                <w:rFonts w:ascii="Times New Roman" w:hAnsi="Times New Roman"/>
                <w:i/>
                <w:color w:val="231F20"/>
                <w:spacing w:val="-2"/>
                <w:sz w:val="22"/>
              </w:rPr>
              <w:t xml:space="preserve"> </w:t>
            </w:r>
            <w:r>
              <w:rPr>
                <w:rFonts w:ascii="Times New Roman" w:hAnsi="Times New Roman"/>
                <w:i/>
                <w:color w:val="231F20"/>
                <w:sz w:val="22"/>
              </w:rPr>
              <w:t>sleep, and tomorrow the sun will set us on fire again for a new day!</w:t>
            </w:r>
          </w:p>
        </w:tc>
      </w:tr>
    </w:tbl>
    <w:p w14:paraId="516B293C">
      <w:pPr>
        <w:pStyle w:val="11"/>
        <w:spacing w:before="9"/>
        <w:rPr>
          <w:sz w:val="26"/>
        </w:rPr>
      </w:pPr>
    </w:p>
    <w:p w14:paraId="40A113BF">
      <w:pPr>
        <w:spacing w:before="1"/>
        <w:ind w:left="1747" w:right="0" w:firstLine="0"/>
        <w:jc w:val="left"/>
        <w:rPr>
          <w:rFonts w:ascii="Tahoma"/>
          <w:sz w:val="26"/>
        </w:rPr>
      </w:pPr>
      <w:r>
        <w:rPr>
          <w:rFonts w:ascii="Tahoma"/>
          <w:color w:val="7B3018"/>
          <w:sz w:val="26"/>
        </w:rPr>
        <w:t>Exchange</w:t>
      </w:r>
      <w:r>
        <w:rPr>
          <w:rFonts w:ascii="Tahoma"/>
          <w:color w:val="7B3018"/>
          <w:spacing w:val="-6"/>
          <w:sz w:val="26"/>
        </w:rPr>
        <w:t xml:space="preserve"> </w:t>
      </w:r>
      <w:r>
        <w:rPr>
          <w:rFonts w:ascii="Tahoma"/>
          <w:color w:val="7B3018"/>
          <w:sz w:val="26"/>
        </w:rPr>
        <w:t>drafts</w:t>
      </w:r>
      <w:r>
        <w:rPr>
          <w:rFonts w:ascii="Tahoma"/>
          <w:color w:val="7B3018"/>
          <w:spacing w:val="-5"/>
          <w:sz w:val="26"/>
        </w:rPr>
        <w:t xml:space="preserve"> </w:t>
      </w:r>
      <w:r>
        <w:rPr>
          <w:rFonts w:ascii="Tahoma"/>
          <w:color w:val="7B3018"/>
          <w:sz w:val="26"/>
        </w:rPr>
        <w:t>with</w:t>
      </w:r>
      <w:r>
        <w:rPr>
          <w:rFonts w:ascii="Tahoma"/>
          <w:color w:val="7B3018"/>
          <w:spacing w:val="-5"/>
          <w:sz w:val="26"/>
        </w:rPr>
        <w:t xml:space="preserve"> </w:t>
      </w:r>
      <w:r>
        <w:rPr>
          <w:rFonts w:ascii="Tahoma"/>
          <w:color w:val="7B3018"/>
          <w:sz w:val="26"/>
        </w:rPr>
        <w:t>a</w:t>
      </w:r>
      <w:r>
        <w:rPr>
          <w:rFonts w:ascii="Tahoma"/>
          <w:color w:val="7B3018"/>
          <w:spacing w:val="-5"/>
          <w:sz w:val="26"/>
        </w:rPr>
        <w:t xml:space="preserve"> </w:t>
      </w:r>
      <w:r>
        <w:rPr>
          <w:rFonts w:ascii="Tahoma"/>
          <w:color w:val="7B3018"/>
          <w:spacing w:val="-2"/>
          <w:sz w:val="26"/>
        </w:rPr>
        <w:t>partner.</w:t>
      </w:r>
    </w:p>
    <w:p w14:paraId="054E3E87">
      <w:pPr>
        <w:pStyle w:val="15"/>
        <w:numPr>
          <w:ilvl w:val="0"/>
          <w:numId w:val="57"/>
        </w:numPr>
        <w:tabs>
          <w:tab w:val="left" w:pos="2088"/>
        </w:tabs>
        <w:spacing w:before="212" w:after="0" w:line="240" w:lineRule="auto"/>
        <w:ind w:left="2088" w:right="0" w:hanging="340"/>
        <w:jc w:val="left"/>
        <w:rPr>
          <w:color w:val="231F20"/>
          <w:sz w:val="22"/>
        </w:rPr>
      </w:pPr>
      <w:r>
        <w:rPr>
          <w:color w:val="231F20"/>
          <w:spacing w:val="-2"/>
          <w:sz w:val="22"/>
        </w:rPr>
        <w:t>Use</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checklist</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help</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evaluate</w:t>
      </w:r>
      <w:r>
        <w:rPr>
          <w:color w:val="231F20"/>
          <w:spacing w:val="-10"/>
          <w:sz w:val="22"/>
        </w:rPr>
        <w:t xml:space="preserve"> </w:t>
      </w:r>
      <w:r>
        <w:rPr>
          <w:color w:val="231F20"/>
          <w:spacing w:val="-2"/>
          <w:sz w:val="22"/>
        </w:rPr>
        <w:t>his/her</w:t>
      </w:r>
      <w:r>
        <w:rPr>
          <w:color w:val="231F20"/>
          <w:spacing w:val="-11"/>
          <w:sz w:val="22"/>
        </w:rPr>
        <w:t xml:space="preserve"> </w:t>
      </w:r>
      <w:r>
        <w:rPr>
          <w:color w:val="231F20"/>
          <w:spacing w:val="-2"/>
          <w:sz w:val="22"/>
        </w:rPr>
        <w:t>draft.</w:t>
      </w:r>
    </w:p>
    <w:p w14:paraId="6553CA14">
      <w:pPr>
        <w:pStyle w:val="11"/>
        <w:spacing w:before="127" w:line="326" w:lineRule="auto"/>
        <w:ind w:left="2364" w:right="3720"/>
        <w:rPr>
          <w:rFonts w:ascii="Tahoma"/>
        </w:rPr>
      </w:pPr>
      <w:r>
        <mc:AlternateContent>
          <mc:Choice Requires="wps">
            <w:drawing>
              <wp:anchor distT="0" distB="0" distL="0" distR="0" simplePos="0" relativeHeight="251737088" behindDoc="0" locked="0" layoutInCell="1" allowOverlap="1">
                <wp:simplePos x="0" y="0"/>
                <wp:positionH relativeFrom="page">
                  <wp:posOffset>1315085</wp:posOffset>
                </wp:positionH>
                <wp:positionV relativeFrom="paragraph">
                  <wp:posOffset>120015</wp:posOffset>
                </wp:positionV>
                <wp:extent cx="123190" cy="106045"/>
                <wp:effectExtent l="0" t="0" r="0" b="0"/>
                <wp:wrapNone/>
                <wp:docPr id="2234" name="Graphic 223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2FBEBE"/>
                        </a:solidFill>
                      </wps:spPr>
                      <wps:bodyPr wrap="square" lIns="0" tIns="0" rIns="0" bIns="0" rtlCol="0">
                        <a:noAutofit/>
                      </wps:bodyPr>
                    </wps:wsp>
                  </a:graphicData>
                </a:graphic>
              </wp:anchor>
            </w:drawing>
          </mc:Choice>
          <mc:Fallback>
            <w:pict>
              <v:shape id="Graphic 2234" o:spid="_x0000_s1026" o:spt="100" style="position:absolute;left:0pt;margin-left:103.55pt;margin-top:9.45pt;height:8.35pt;width:9.7pt;mso-position-horizontal-relative:page;z-index:251737088;mso-width-relative:page;mso-height-relative:page;" fillcolor="#2FBEBE" filled="t" stroked="f" coordsize="123189,106045" o:gfxdata="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Vhg3+2AAAAAkBAAAPAAAAAAAAAAEAIAAAACIAAABkcnMvZG93&#10;bnJldi54bWxQSwECFAAUAAAACACHTuJAzFKOSTkCAADrBAAADgAAAAAAAAABACAAAAAnAQAAZHJz&#10;L2Uyb0RvYy54bWxQSwUGAAAAAAYABgBZAQAA0g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37088" behindDoc="0" locked="0" layoutInCell="1" allowOverlap="1">
                <wp:simplePos x="0" y="0"/>
                <wp:positionH relativeFrom="page">
                  <wp:posOffset>1315085</wp:posOffset>
                </wp:positionH>
                <wp:positionV relativeFrom="paragraph">
                  <wp:posOffset>354330</wp:posOffset>
                </wp:positionV>
                <wp:extent cx="123190" cy="106045"/>
                <wp:effectExtent l="0" t="0" r="0" b="0"/>
                <wp:wrapNone/>
                <wp:docPr id="2235" name="Graphic 223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2235" o:spid="_x0000_s1026" o:spt="100" style="position:absolute;left:0pt;margin-left:103.55pt;margin-top:27.9pt;height:8.35pt;width:9.7pt;mso-position-horizontal-relative:page;z-index:251737088;mso-width-relative:page;mso-height-relative:page;" fillcolor="#F8951D" filled="t" stroked="f" coordsize="123189,106045" o:gfxdata="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OQQR61gAAAAkBAAAPAAAAAAAAAAEAIAAAACIAAABkcnMv&#10;ZG93bnJldi54bWxQSwECFAAUAAAACACHTuJAwNkS0z4CAADrBAAADgAAAAAAAAABACAAAAAlAQAA&#10;ZHJzL2Uyb0RvYy54bWxQSwUGAAAAAAYABgBZAQAA1Q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9"/>
          <w:w w:val="105"/>
        </w:rPr>
        <w:t xml:space="preserve"> </w:t>
      </w:r>
      <w:r>
        <w:rPr>
          <w:rFonts w:ascii="Tahoma"/>
          <w:color w:val="231F20"/>
          <w:w w:val="105"/>
        </w:rPr>
        <w:t>the</w:t>
      </w:r>
      <w:r>
        <w:rPr>
          <w:rFonts w:ascii="Tahoma"/>
          <w:color w:val="231F20"/>
          <w:spacing w:val="-9"/>
          <w:w w:val="105"/>
        </w:rPr>
        <w:t xml:space="preserve"> </w:t>
      </w:r>
      <w:r>
        <w:rPr>
          <w:rFonts w:ascii="Tahoma"/>
          <w:color w:val="231F20"/>
          <w:w w:val="105"/>
        </w:rPr>
        <w:t>writer</w:t>
      </w:r>
      <w:r>
        <w:rPr>
          <w:rFonts w:ascii="Tahoma"/>
          <w:color w:val="231F20"/>
          <w:spacing w:val="-9"/>
          <w:w w:val="105"/>
        </w:rPr>
        <w:t xml:space="preserve"> </w:t>
      </w:r>
      <w:r>
        <w:rPr>
          <w:rFonts w:ascii="Tahoma"/>
          <w:color w:val="231F20"/>
          <w:w w:val="105"/>
        </w:rPr>
        <w:t>start</w:t>
      </w:r>
      <w:r>
        <w:rPr>
          <w:rFonts w:ascii="Tahoma"/>
          <w:color w:val="231F20"/>
          <w:spacing w:val="-9"/>
          <w:w w:val="105"/>
        </w:rPr>
        <w:t xml:space="preserve"> </w:t>
      </w:r>
      <w:r>
        <w:rPr>
          <w:rFonts w:ascii="Tahoma"/>
          <w:color w:val="231F20"/>
          <w:w w:val="105"/>
        </w:rPr>
        <w:t>with</w:t>
      </w:r>
      <w:r>
        <w:rPr>
          <w:rFonts w:ascii="Tahoma"/>
          <w:color w:val="231F20"/>
          <w:spacing w:val="-9"/>
          <w:w w:val="105"/>
        </w:rPr>
        <w:t xml:space="preserve"> </w:t>
      </w:r>
      <w:r>
        <w:rPr>
          <w:rFonts w:ascii="Tahoma"/>
          <w:color w:val="231F20"/>
          <w:w w:val="105"/>
        </w:rPr>
        <w:t>an</w:t>
      </w:r>
      <w:r>
        <w:rPr>
          <w:rFonts w:ascii="Tahoma"/>
          <w:color w:val="231F20"/>
          <w:spacing w:val="-9"/>
          <w:w w:val="105"/>
        </w:rPr>
        <w:t xml:space="preserve"> </w:t>
      </w:r>
      <w:r>
        <w:rPr>
          <w:rFonts w:ascii="Tahoma"/>
          <w:color w:val="231F20"/>
          <w:w w:val="105"/>
        </w:rPr>
        <w:t>image,</w:t>
      </w:r>
      <w:r>
        <w:rPr>
          <w:rFonts w:ascii="Tahoma"/>
          <w:color w:val="231F20"/>
          <w:spacing w:val="-9"/>
          <w:w w:val="105"/>
        </w:rPr>
        <w:t xml:space="preserve"> </w:t>
      </w:r>
      <w:r>
        <w:rPr>
          <w:rFonts w:ascii="Tahoma"/>
          <w:color w:val="231F20"/>
          <w:w w:val="105"/>
        </w:rPr>
        <w:t>quote,</w:t>
      </w:r>
      <w:r>
        <w:rPr>
          <w:rFonts w:ascii="Tahoma"/>
          <w:color w:val="231F20"/>
          <w:spacing w:val="-9"/>
          <w:w w:val="105"/>
        </w:rPr>
        <w:t xml:space="preserve"> </w:t>
      </w:r>
      <w:r>
        <w:rPr>
          <w:rFonts w:ascii="Tahoma"/>
          <w:color w:val="231F20"/>
          <w:w w:val="105"/>
        </w:rPr>
        <w:t>or</w:t>
      </w:r>
      <w:r>
        <w:rPr>
          <w:rFonts w:ascii="Tahoma"/>
          <w:color w:val="231F20"/>
          <w:spacing w:val="-9"/>
          <w:w w:val="105"/>
        </w:rPr>
        <w:t xml:space="preserve"> </w:t>
      </w:r>
      <w:r>
        <w:rPr>
          <w:rFonts w:ascii="Tahoma"/>
          <w:color w:val="231F20"/>
          <w:w w:val="105"/>
        </w:rPr>
        <w:t>question? Is the description well-organised and easy to read?</w:t>
      </w:r>
    </w:p>
    <w:p w14:paraId="4DD67876">
      <w:pPr>
        <w:pStyle w:val="11"/>
        <w:spacing w:line="263" w:lineRule="exact"/>
        <w:ind w:left="2364"/>
        <w:rPr>
          <w:rFonts w:ascii="Tahoma"/>
        </w:rPr>
      </w:pPr>
      <w:r>
        <mc:AlternateContent>
          <mc:Choice Requires="wps">
            <w:drawing>
              <wp:anchor distT="0" distB="0" distL="0" distR="0" simplePos="0" relativeHeight="251738112" behindDoc="0" locked="0" layoutInCell="1" allowOverlap="1">
                <wp:simplePos x="0" y="0"/>
                <wp:positionH relativeFrom="page">
                  <wp:posOffset>1315085</wp:posOffset>
                </wp:positionH>
                <wp:positionV relativeFrom="paragraph">
                  <wp:posOffset>43180</wp:posOffset>
                </wp:positionV>
                <wp:extent cx="123190" cy="106045"/>
                <wp:effectExtent l="0" t="0" r="0" b="0"/>
                <wp:wrapNone/>
                <wp:docPr id="2236" name="Graphic 223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F5DA6"/>
                        </a:solidFill>
                      </wps:spPr>
                      <wps:bodyPr wrap="square" lIns="0" tIns="0" rIns="0" bIns="0" rtlCol="0">
                        <a:noAutofit/>
                      </wps:bodyPr>
                    </wps:wsp>
                  </a:graphicData>
                </a:graphic>
              </wp:anchor>
            </w:drawing>
          </mc:Choice>
          <mc:Fallback>
            <w:pict>
              <v:shape id="Graphic 2236" o:spid="_x0000_s1026" o:spt="100" style="position:absolute;left:0pt;margin-left:103.55pt;margin-top:3.4pt;height:8.35pt;width:9.7pt;mso-position-horizontal-relative:page;z-index:251738112;mso-width-relative:page;mso-height-relative:page;" fillcolor="#8F5DA6" filled="t" stroked="f" coordsize="123189,106045" o:gfxdata="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Itk8DXAAAACAEAAA8AAAAAAAAAAQAgAAAAIgAAAGRycy9k&#10;b3ducmV2LnhtbFBLAQIUABQAAAAIAIdO4kACJcB0PAIAAOsEAAAOAAAAAAAAAAEAIAAAACYBAABk&#10;cnMvZTJvRG9jLnhtbFBLBQYAAAAABgAGAFkBAADUBQAAAAA=&#10;" path="m122936,0l42291,75310,0,61467,44958,105663,122936,0xe">
                <v:fill on="t" focussize="0,0"/>
                <v:stroke on="f"/>
                <v:imagedata o:title=""/>
                <o:lock v:ext="edit" aspectratio="f"/>
                <v:textbox inset="0mm,0mm,0mm,0mm"/>
              </v:shape>
            </w:pict>
          </mc:Fallback>
        </mc:AlternateContent>
      </w:r>
      <w:r>
        <w:rPr>
          <w:rFonts w:ascii="Tahoma"/>
          <w:color w:val="231F20"/>
        </w:rPr>
        <w:t>Has</w:t>
      </w:r>
      <w:r>
        <w:rPr>
          <w:rFonts w:ascii="Tahoma"/>
          <w:color w:val="231F20"/>
          <w:spacing w:val="32"/>
        </w:rPr>
        <w:t xml:space="preserve"> </w:t>
      </w:r>
      <w:r>
        <w:rPr>
          <w:rFonts w:ascii="Tahoma"/>
          <w:color w:val="231F20"/>
        </w:rPr>
        <w:t>the</w:t>
      </w:r>
      <w:r>
        <w:rPr>
          <w:rFonts w:ascii="Tahoma"/>
          <w:color w:val="231F20"/>
          <w:spacing w:val="32"/>
        </w:rPr>
        <w:t xml:space="preserve"> </w:t>
      </w:r>
      <w:r>
        <w:rPr>
          <w:rFonts w:ascii="Tahoma"/>
          <w:color w:val="231F20"/>
        </w:rPr>
        <w:t>writer</w:t>
      </w:r>
      <w:r>
        <w:rPr>
          <w:rFonts w:ascii="Tahoma"/>
          <w:color w:val="231F20"/>
          <w:spacing w:val="33"/>
        </w:rPr>
        <w:t xml:space="preserve"> </w:t>
      </w:r>
      <w:r>
        <w:rPr>
          <w:rFonts w:ascii="Tahoma"/>
          <w:color w:val="231F20"/>
        </w:rPr>
        <w:t>included</w:t>
      </w:r>
      <w:r>
        <w:rPr>
          <w:rFonts w:ascii="Tahoma"/>
          <w:color w:val="231F20"/>
          <w:spacing w:val="32"/>
        </w:rPr>
        <w:t xml:space="preserve"> </w:t>
      </w:r>
      <w:r>
        <w:rPr>
          <w:rFonts w:ascii="Tahoma"/>
          <w:color w:val="231F20"/>
        </w:rPr>
        <w:t>sensory</w:t>
      </w:r>
      <w:r>
        <w:rPr>
          <w:rFonts w:ascii="Tahoma"/>
          <w:color w:val="231F20"/>
          <w:spacing w:val="33"/>
        </w:rPr>
        <w:t xml:space="preserve"> </w:t>
      </w:r>
      <w:r>
        <w:rPr>
          <w:rFonts w:ascii="Tahoma"/>
          <w:color w:val="231F20"/>
          <w:spacing w:val="-2"/>
        </w:rPr>
        <w:t>details?</w:t>
      </w:r>
    </w:p>
    <w:p w14:paraId="0B73686A">
      <w:pPr>
        <w:pStyle w:val="11"/>
        <w:spacing w:before="94" w:line="326" w:lineRule="auto"/>
        <w:ind w:left="2374" w:right="3875" w:hanging="10"/>
        <w:rPr>
          <w:rFonts w:ascii="Tahoma"/>
        </w:rPr>
      </w:pPr>
      <w:r>
        <mc:AlternateContent>
          <mc:Choice Requires="wps">
            <w:drawing>
              <wp:anchor distT="0" distB="0" distL="0" distR="0" simplePos="0" relativeHeight="251738112" behindDoc="0" locked="0" layoutInCell="1" allowOverlap="1">
                <wp:simplePos x="0" y="0"/>
                <wp:positionH relativeFrom="page">
                  <wp:posOffset>1315085</wp:posOffset>
                </wp:positionH>
                <wp:positionV relativeFrom="paragraph">
                  <wp:posOffset>104775</wp:posOffset>
                </wp:positionV>
                <wp:extent cx="123190" cy="106045"/>
                <wp:effectExtent l="0" t="0" r="0" b="0"/>
                <wp:wrapNone/>
                <wp:docPr id="2237" name="Graphic 223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237" o:spid="_x0000_s1026" o:spt="100" style="position:absolute;left:0pt;margin-left:103.55pt;margin-top:8.25pt;height:8.35pt;width:9.7pt;mso-position-horizontal-relative:page;z-index:251738112;mso-width-relative:page;mso-height-relative:page;" fillcolor="#007CBD" filled="t" stroked="f" coordsize="123189,106045" o:gfxdata="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gYCVNUAAAAJAQAADwAAAAAAAAABACAAAAAiAAAAZHJzL2Rv&#10;d25yZXYueG1sUEsBAhQAFAAAAAgAh07iQDKEhiI9AgAA6wQAAA4AAAAAAAAAAQAgAAAAJAEAAGRy&#10;cy9lMm9Eb2MueG1sUEsFBgAAAAAGAAYAWQEAANM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39136" behindDoc="0" locked="0" layoutInCell="1" allowOverlap="1">
                <wp:simplePos x="0" y="0"/>
                <wp:positionH relativeFrom="page">
                  <wp:posOffset>1315085</wp:posOffset>
                </wp:positionH>
                <wp:positionV relativeFrom="paragraph">
                  <wp:posOffset>333375</wp:posOffset>
                </wp:positionV>
                <wp:extent cx="123190" cy="106045"/>
                <wp:effectExtent l="0" t="0" r="0" b="0"/>
                <wp:wrapNone/>
                <wp:docPr id="2238" name="Graphic 223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2238" o:spid="_x0000_s1026" o:spt="100" style="position:absolute;left:0pt;margin-left:103.55pt;margin-top:26.25pt;height:8.35pt;width:9.7pt;mso-position-horizontal-relative:page;z-index:251739136;mso-width-relative:page;mso-height-relative:page;" fillcolor="#D26277" filled="t" stroked="f" coordsize="123189,106045" o:gfxdata="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udUgR1gAAAAkBAAAPAAAAAAAAAAEAIAAAACIAAABkcnMvZG93&#10;bnJldi54bWxQSwECFAAUAAAACACHTuJAwxLelzsCAADrBAAADgAAAAAAAAABACAAAAAlAQAAZHJz&#10;L2Uyb0RvYy54bWxQSwUGAAAAAAYABgBZAQAA0g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5"/>
          <w:w w:val="105"/>
        </w:rPr>
        <w:t xml:space="preserve"> </w:t>
      </w:r>
      <w:r>
        <w:rPr>
          <w:rFonts w:ascii="Tahoma"/>
          <w:color w:val="231F20"/>
          <w:w w:val="105"/>
        </w:rPr>
        <w:t>the</w:t>
      </w:r>
      <w:r>
        <w:rPr>
          <w:rFonts w:ascii="Tahoma"/>
          <w:color w:val="231F20"/>
          <w:spacing w:val="-5"/>
          <w:w w:val="105"/>
        </w:rPr>
        <w:t xml:space="preserve"> </w:t>
      </w:r>
      <w:r>
        <w:rPr>
          <w:rFonts w:ascii="Tahoma"/>
          <w:color w:val="231F20"/>
          <w:w w:val="105"/>
        </w:rPr>
        <w:t>writer</w:t>
      </w:r>
      <w:r>
        <w:rPr>
          <w:rFonts w:ascii="Tahoma"/>
          <w:color w:val="231F20"/>
          <w:spacing w:val="-5"/>
          <w:w w:val="105"/>
        </w:rPr>
        <w:t xml:space="preserve"> </w:t>
      </w:r>
      <w:r>
        <w:rPr>
          <w:rFonts w:ascii="Tahoma"/>
          <w:color w:val="231F20"/>
          <w:w w:val="105"/>
        </w:rPr>
        <w:t>use</w:t>
      </w:r>
      <w:r>
        <w:rPr>
          <w:rFonts w:ascii="Tahoma"/>
          <w:color w:val="231F20"/>
          <w:spacing w:val="-5"/>
          <w:w w:val="105"/>
        </w:rPr>
        <w:t xml:space="preserve"> </w:t>
      </w:r>
      <w:r>
        <w:rPr>
          <w:rFonts w:ascii="Tahoma"/>
          <w:color w:val="231F20"/>
          <w:w w:val="105"/>
        </w:rPr>
        <w:t>specific</w:t>
      </w:r>
      <w:r>
        <w:rPr>
          <w:rFonts w:ascii="Tahoma"/>
          <w:color w:val="231F20"/>
          <w:spacing w:val="-5"/>
          <w:w w:val="105"/>
        </w:rPr>
        <w:t xml:space="preserve"> </w:t>
      </w:r>
      <w:r>
        <w:rPr>
          <w:rFonts w:ascii="Tahoma"/>
          <w:color w:val="231F20"/>
          <w:w w:val="105"/>
        </w:rPr>
        <w:t>words</w:t>
      </w:r>
      <w:r>
        <w:rPr>
          <w:rFonts w:ascii="Tahoma"/>
          <w:color w:val="231F20"/>
          <w:spacing w:val="-5"/>
          <w:w w:val="105"/>
        </w:rPr>
        <w:t xml:space="preserve"> </w:t>
      </w:r>
      <w:r>
        <w:rPr>
          <w:rFonts w:ascii="Tahoma"/>
          <w:color w:val="231F20"/>
          <w:w w:val="105"/>
        </w:rPr>
        <w:t>and</w:t>
      </w:r>
      <w:r>
        <w:rPr>
          <w:rFonts w:ascii="Tahoma"/>
          <w:color w:val="231F20"/>
          <w:spacing w:val="-5"/>
          <w:w w:val="105"/>
        </w:rPr>
        <w:t xml:space="preserve"> </w:t>
      </w:r>
      <w:r>
        <w:rPr>
          <w:rFonts w:ascii="Tahoma"/>
          <w:color w:val="231F20"/>
          <w:w w:val="105"/>
        </w:rPr>
        <w:t>give</w:t>
      </w:r>
      <w:r>
        <w:rPr>
          <w:rFonts w:ascii="Tahoma"/>
          <w:color w:val="231F20"/>
          <w:spacing w:val="-5"/>
          <w:w w:val="105"/>
        </w:rPr>
        <w:t xml:space="preserve"> </w:t>
      </w:r>
      <w:r>
        <w:rPr>
          <w:rFonts w:ascii="Tahoma"/>
          <w:color w:val="231F20"/>
          <w:w w:val="105"/>
        </w:rPr>
        <w:t>examples? Is the ending effective?</w:t>
      </w:r>
    </w:p>
    <w:p w14:paraId="4FA05F65">
      <w:pPr>
        <w:pStyle w:val="11"/>
        <w:spacing w:before="18"/>
        <w:ind w:left="2364"/>
        <w:rPr>
          <w:rFonts w:ascii="Tahoma"/>
        </w:rPr>
      </w:pPr>
      <w:r>
        <mc:AlternateContent>
          <mc:Choice Requires="wps">
            <w:drawing>
              <wp:anchor distT="0" distB="0" distL="0" distR="0" simplePos="0" relativeHeight="251739136" behindDoc="0" locked="0" layoutInCell="1" allowOverlap="1">
                <wp:simplePos x="0" y="0"/>
                <wp:positionH relativeFrom="page">
                  <wp:posOffset>1315085</wp:posOffset>
                </wp:positionH>
                <wp:positionV relativeFrom="paragraph">
                  <wp:posOffset>69215</wp:posOffset>
                </wp:positionV>
                <wp:extent cx="123190" cy="106045"/>
                <wp:effectExtent l="0" t="0" r="0" b="0"/>
                <wp:wrapNone/>
                <wp:docPr id="2239" name="Graphic 223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C8785B"/>
                        </a:solidFill>
                      </wps:spPr>
                      <wps:bodyPr wrap="square" lIns="0" tIns="0" rIns="0" bIns="0" rtlCol="0">
                        <a:noAutofit/>
                      </wps:bodyPr>
                    </wps:wsp>
                  </a:graphicData>
                </a:graphic>
              </wp:anchor>
            </w:drawing>
          </mc:Choice>
          <mc:Fallback>
            <w:pict>
              <v:shape id="Graphic 2239" o:spid="_x0000_s1026" o:spt="100" style="position:absolute;left:0pt;margin-left:103.55pt;margin-top:5.45pt;height:8.35pt;width:9.7pt;mso-position-horizontal-relative:page;z-index:251739136;mso-width-relative:page;mso-height-relative:page;" fillcolor="#C8785B" filled="t" stroked="f" coordsize="123189,106045" o:gfxdata="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pGbMS2gAAAAkBAAAPAAAAAAAAAAEAIAAAACIAAABk&#10;cnMvZG93bnJldi54bWxQSwECFAAUAAAACACHTuJAmYOsdz0CAADrBAAADgAAAAAAAAABACAAAAAp&#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rPr>
        <w:t>Can</w:t>
      </w:r>
      <w:r>
        <w:rPr>
          <w:rFonts w:ascii="Tahoma"/>
          <w:color w:val="231F20"/>
          <w:spacing w:val="22"/>
        </w:rPr>
        <w:t xml:space="preserve"> </w:t>
      </w:r>
      <w:r>
        <w:rPr>
          <w:rFonts w:ascii="Tahoma"/>
          <w:color w:val="231F20"/>
        </w:rPr>
        <w:t>you</w:t>
      </w:r>
      <w:r>
        <w:rPr>
          <w:rFonts w:ascii="Tahoma"/>
          <w:color w:val="231F20"/>
          <w:spacing w:val="22"/>
        </w:rPr>
        <w:t xml:space="preserve"> </w:t>
      </w:r>
      <w:r>
        <w:rPr>
          <w:rFonts w:ascii="Tahoma"/>
          <w:color w:val="231F20"/>
        </w:rPr>
        <w:t>find</w:t>
      </w:r>
      <w:r>
        <w:rPr>
          <w:rFonts w:ascii="Tahoma"/>
          <w:color w:val="231F20"/>
          <w:spacing w:val="22"/>
        </w:rPr>
        <w:t xml:space="preserve"> </w:t>
      </w:r>
      <w:r>
        <w:rPr>
          <w:rFonts w:ascii="Tahoma"/>
          <w:color w:val="231F20"/>
        </w:rPr>
        <w:t>any</w:t>
      </w:r>
      <w:r>
        <w:rPr>
          <w:rFonts w:ascii="Tahoma"/>
          <w:color w:val="231F20"/>
          <w:spacing w:val="22"/>
        </w:rPr>
        <w:t xml:space="preserve"> </w:t>
      </w:r>
      <w:r>
        <w:rPr>
          <w:rFonts w:ascii="Tahoma"/>
          <w:color w:val="231F20"/>
        </w:rPr>
        <w:t>grammar</w:t>
      </w:r>
      <w:r>
        <w:rPr>
          <w:rFonts w:ascii="Tahoma"/>
          <w:color w:val="231F20"/>
          <w:spacing w:val="22"/>
        </w:rPr>
        <w:t xml:space="preserve"> </w:t>
      </w:r>
      <w:r>
        <w:rPr>
          <w:rFonts w:ascii="Tahoma"/>
          <w:color w:val="231F20"/>
        </w:rPr>
        <w:t>or</w:t>
      </w:r>
      <w:r>
        <w:rPr>
          <w:rFonts w:ascii="Tahoma"/>
          <w:color w:val="231F20"/>
          <w:spacing w:val="22"/>
        </w:rPr>
        <w:t xml:space="preserve"> </w:t>
      </w:r>
      <w:r>
        <w:rPr>
          <w:rFonts w:ascii="Tahoma"/>
          <w:color w:val="231F20"/>
        </w:rPr>
        <w:t>spelling</w:t>
      </w:r>
      <w:r>
        <w:rPr>
          <w:rFonts w:ascii="Tahoma"/>
          <w:color w:val="231F20"/>
          <w:spacing w:val="22"/>
        </w:rPr>
        <w:t xml:space="preserve"> </w:t>
      </w:r>
      <w:r>
        <w:rPr>
          <w:rFonts w:ascii="Tahoma"/>
          <w:color w:val="231F20"/>
          <w:spacing w:val="-2"/>
        </w:rPr>
        <w:t>mistakes?</w:t>
      </w:r>
    </w:p>
    <w:p w14:paraId="1480EF02">
      <w:pPr>
        <w:pStyle w:val="11"/>
        <w:spacing w:before="1"/>
        <w:rPr>
          <w:rFonts w:ascii="Tahoma"/>
          <w:sz w:val="26"/>
        </w:rPr>
      </w:pPr>
    </w:p>
    <w:p w14:paraId="0B8DAD1A">
      <w:pPr>
        <w:pStyle w:val="15"/>
        <w:numPr>
          <w:ilvl w:val="0"/>
          <w:numId w:val="57"/>
        </w:numPr>
        <w:tabs>
          <w:tab w:val="left" w:pos="2053"/>
        </w:tabs>
        <w:spacing w:before="0" w:after="0" w:line="240" w:lineRule="auto"/>
        <w:ind w:left="2053" w:right="0" w:hanging="305"/>
        <w:jc w:val="left"/>
        <w:rPr>
          <w:b/>
          <w:color w:val="231F20"/>
          <w:sz w:val="22"/>
        </w:rPr>
      </w:pPr>
      <w:r>
        <w:rPr>
          <w:color w:val="231F20"/>
          <w:spacing w:val="-2"/>
          <w:sz w:val="22"/>
        </w:rPr>
        <w:t>Give</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comments</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your</w:t>
      </w:r>
      <w:r>
        <w:rPr>
          <w:color w:val="231F20"/>
          <w:spacing w:val="-7"/>
          <w:sz w:val="22"/>
        </w:rPr>
        <w:t xml:space="preserve"> </w:t>
      </w:r>
      <w:r>
        <w:rPr>
          <w:color w:val="231F20"/>
          <w:spacing w:val="-2"/>
          <w:sz w:val="22"/>
        </w:rPr>
        <w:t>partner</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ask</w:t>
      </w:r>
      <w:r>
        <w:rPr>
          <w:color w:val="231F20"/>
          <w:spacing w:val="-8"/>
          <w:sz w:val="22"/>
        </w:rPr>
        <w:t xml:space="preserve"> </w:t>
      </w:r>
      <w:r>
        <w:rPr>
          <w:color w:val="231F20"/>
          <w:spacing w:val="-2"/>
          <w:sz w:val="22"/>
        </w:rPr>
        <w:t>him/her</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revise</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draft.</w:t>
      </w:r>
    </w:p>
    <w:p w14:paraId="26EAB594">
      <w:pPr>
        <w:pStyle w:val="11"/>
        <w:spacing w:before="10"/>
      </w:pPr>
    </w:p>
    <w:p w14:paraId="466AC26B">
      <w:pPr>
        <w:spacing w:before="0" w:line="213" w:lineRule="auto"/>
        <w:ind w:left="1747" w:right="1294" w:firstLine="0"/>
        <w:jc w:val="left"/>
        <w:rPr>
          <w:rFonts w:ascii="Tahoma"/>
          <w:sz w:val="26"/>
        </w:rPr>
      </w:pPr>
      <w:r>
        <w:rPr>
          <w:rFonts w:ascii="Tahoma"/>
          <w:color w:val="7B3018"/>
          <w:sz w:val="26"/>
        </w:rPr>
        <w:t xml:space="preserve">Put up your passage in the classroom or make a class book about your </w:t>
      </w:r>
      <w:r>
        <w:rPr>
          <w:rFonts w:ascii="Tahoma"/>
          <w:color w:val="7B3018"/>
          <w:w w:val="105"/>
          <w:sz w:val="26"/>
        </w:rPr>
        <w:t>favourite</w:t>
      </w:r>
      <w:r>
        <w:rPr>
          <w:rFonts w:ascii="Tahoma"/>
          <w:color w:val="7B3018"/>
          <w:spacing w:val="-2"/>
          <w:w w:val="105"/>
          <w:sz w:val="26"/>
        </w:rPr>
        <w:t xml:space="preserve"> </w:t>
      </w:r>
      <w:r>
        <w:rPr>
          <w:rFonts w:ascii="Tahoma"/>
          <w:color w:val="7B3018"/>
          <w:w w:val="105"/>
          <w:sz w:val="26"/>
        </w:rPr>
        <w:t>places.</w:t>
      </w:r>
    </w:p>
    <w:p w14:paraId="4DB8CBDA">
      <w:pPr>
        <w:pStyle w:val="11"/>
        <w:spacing w:before="11"/>
        <w:rPr>
          <w:rFonts w:ascii="Tahoma"/>
          <w:sz w:val="21"/>
        </w:rPr>
      </w:pPr>
    </w:p>
    <w:p w14:paraId="460B5E20">
      <w:pPr>
        <w:tabs>
          <w:tab w:val="left" w:pos="11077"/>
        </w:tabs>
        <w:spacing w:before="98"/>
        <w:ind w:left="7802"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r>
        <w:rPr>
          <w:color w:val="231F20"/>
          <w:sz w:val="18"/>
        </w:rPr>
        <w:tab/>
      </w:r>
      <w:r>
        <w:rPr>
          <w:rFonts w:ascii="Tahoma"/>
          <w:color w:val="231F20"/>
          <w:spacing w:val="-5"/>
          <w:sz w:val="20"/>
        </w:rPr>
        <w:t>45</w:t>
      </w:r>
    </w:p>
    <w:p w14:paraId="166E293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A46428D">
      <w:pPr>
        <w:spacing w:after="0" w:line="240" w:lineRule="auto"/>
        <w:jc w:val="left"/>
        <w:rPr>
          <w:rFonts w:ascii="Tahoma"/>
          <w:sz w:val="20"/>
        </w:rPr>
        <w:sectPr>
          <w:pgSz w:w="11910" w:h="16840"/>
          <w:pgMar w:top="0" w:right="0" w:bottom="0" w:left="0" w:header="720" w:footer="720" w:gutter="0"/>
          <w:cols w:space="720" w:num="1"/>
        </w:sectPr>
      </w:pPr>
    </w:p>
    <w:p w14:paraId="3F5FB68E">
      <w:pPr>
        <w:pStyle w:val="11"/>
        <w:rPr>
          <w:rFonts w:ascii="Tahoma"/>
          <w:sz w:val="20"/>
        </w:rPr>
      </w:pPr>
    </w:p>
    <w:p w14:paraId="2A6C48A6">
      <w:pPr>
        <w:pStyle w:val="11"/>
        <w:rPr>
          <w:rFonts w:ascii="Tahoma"/>
          <w:sz w:val="20"/>
        </w:rPr>
      </w:pPr>
    </w:p>
    <w:p w14:paraId="2DA92A64">
      <w:pPr>
        <w:pStyle w:val="11"/>
        <w:rPr>
          <w:rFonts w:ascii="Tahoma"/>
          <w:sz w:val="20"/>
        </w:rPr>
      </w:pPr>
    </w:p>
    <w:p w14:paraId="563EB4E4">
      <w:pPr>
        <w:pStyle w:val="11"/>
        <w:rPr>
          <w:rFonts w:ascii="Tahoma"/>
          <w:sz w:val="20"/>
        </w:rPr>
      </w:pPr>
    </w:p>
    <w:p w14:paraId="5F36CCB3">
      <w:pPr>
        <w:pStyle w:val="11"/>
        <w:spacing w:before="11"/>
        <w:rPr>
          <w:rFonts w:ascii="Tahoma"/>
          <w:sz w:val="15"/>
        </w:rPr>
      </w:pPr>
    </w:p>
    <w:p w14:paraId="616CFC32">
      <w:pPr>
        <w:spacing w:before="129" w:line="213" w:lineRule="auto"/>
        <w:ind w:left="1587" w:right="1294" w:firstLine="0"/>
        <w:jc w:val="left"/>
        <w:rPr>
          <w:rFonts w:ascii="Tahoma"/>
          <w:sz w:val="26"/>
        </w:rPr>
      </w:pPr>
      <w:r>
        <mc:AlternateContent>
          <mc:Choice Requires="wps">
            <w:drawing>
              <wp:anchor distT="0" distB="0" distL="0" distR="0" simplePos="0" relativeHeight="251740160"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265" name="Graphic 226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265" o:spid="_x0000_s1026" o:spt="100" style="position:absolute;left:0pt;margin-left:217pt;margin-top:-51.95pt;height:20.25pt;width:22.3pt;mso-position-horizontal-relative:page;z-index:251740160;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CgTZ29T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EpvblfaAAAADAEAAA8AAAAAAAAAAQAgAAAAIgAAAGRycy9kb3ducmV2Lnht&#10;bFBLAQIUABQAAAAIAIdO4kCgTZ29TQMAAIIJAAAOAAAAAAAAAAEAIAAAACkBAABkcnMvZTJvRG9j&#10;LnhtbFBLBQYAAAAABgAGAFkBAADo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7B3018"/>
          <w:sz w:val="26"/>
        </w:rPr>
        <w:t>Combine</w:t>
      </w:r>
      <w:r>
        <w:rPr>
          <w:rFonts w:ascii="Tahoma"/>
          <w:color w:val="7B3018"/>
          <w:spacing w:val="-18"/>
          <w:sz w:val="26"/>
        </w:rPr>
        <w:t xml:space="preserve"> </w:t>
      </w:r>
      <w:r>
        <w:rPr>
          <w:rFonts w:ascii="Tahoma"/>
          <w:color w:val="7B3018"/>
          <w:sz w:val="26"/>
        </w:rPr>
        <w:t>the</w:t>
      </w:r>
      <w:r>
        <w:rPr>
          <w:rFonts w:ascii="Tahoma"/>
          <w:color w:val="7B3018"/>
          <w:spacing w:val="-18"/>
          <w:sz w:val="26"/>
        </w:rPr>
        <w:t xml:space="preserve"> </w:t>
      </w:r>
      <w:r>
        <w:rPr>
          <w:rFonts w:ascii="Tahoma"/>
          <w:color w:val="7B3018"/>
          <w:sz w:val="26"/>
        </w:rPr>
        <w:t>words</w:t>
      </w:r>
      <w:r>
        <w:rPr>
          <w:rFonts w:ascii="Tahoma"/>
          <w:color w:val="7B3018"/>
          <w:spacing w:val="-18"/>
          <w:sz w:val="26"/>
        </w:rPr>
        <w:t xml:space="preserve"> </w:t>
      </w:r>
      <w:r>
        <w:rPr>
          <w:rFonts w:ascii="Tahoma"/>
          <w:color w:val="7B3018"/>
          <w:sz w:val="26"/>
        </w:rPr>
        <w:t>with</w:t>
      </w:r>
      <w:r>
        <w:rPr>
          <w:rFonts w:ascii="Tahoma"/>
          <w:color w:val="7B3018"/>
          <w:spacing w:val="-18"/>
          <w:sz w:val="26"/>
        </w:rPr>
        <w:t xml:space="preserve"> </w:t>
      </w:r>
      <w:r>
        <w:rPr>
          <w:rFonts w:ascii="Tahoma"/>
          <w:color w:val="7B3018"/>
          <w:sz w:val="26"/>
        </w:rPr>
        <w:t>the</w:t>
      </w:r>
      <w:r>
        <w:rPr>
          <w:rFonts w:ascii="Tahoma"/>
          <w:color w:val="7B3018"/>
          <w:spacing w:val="-18"/>
          <w:sz w:val="26"/>
        </w:rPr>
        <w:t xml:space="preserve"> </w:t>
      </w:r>
      <w:r>
        <w:rPr>
          <w:rFonts w:ascii="Tahoma"/>
          <w:color w:val="7B3018"/>
          <w:sz w:val="26"/>
        </w:rPr>
        <w:t>endings</w:t>
      </w:r>
      <w:r>
        <w:rPr>
          <w:rFonts w:ascii="Tahoma"/>
          <w:color w:val="7B3018"/>
          <w:spacing w:val="-18"/>
          <w:sz w:val="26"/>
        </w:rPr>
        <w:t xml:space="preserve"> </w:t>
      </w:r>
      <w:r>
        <w:rPr>
          <w:rFonts w:ascii="Tahoma"/>
          <w:color w:val="7B3018"/>
          <w:sz w:val="26"/>
        </w:rPr>
        <w:t>to</w:t>
      </w:r>
      <w:r>
        <w:rPr>
          <w:rFonts w:ascii="Tahoma"/>
          <w:color w:val="7B3018"/>
          <w:spacing w:val="-18"/>
          <w:sz w:val="26"/>
        </w:rPr>
        <w:t xml:space="preserve"> </w:t>
      </w:r>
      <w:r>
        <w:rPr>
          <w:rFonts w:ascii="Tahoma"/>
          <w:color w:val="7B3018"/>
          <w:sz w:val="26"/>
        </w:rPr>
        <w:t>form</w:t>
      </w:r>
      <w:r>
        <w:rPr>
          <w:rFonts w:ascii="Tahoma"/>
          <w:color w:val="7B3018"/>
          <w:spacing w:val="-18"/>
          <w:sz w:val="26"/>
        </w:rPr>
        <w:t xml:space="preserve"> </w:t>
      </w:r>
      <w:r>
        <w:rPr>
          <w:rFonts w:ascii="Tahoma"/>
          <w:color w:val="7B3018"/>
          <w:sz w:val="26"/>
        </w:rPr>
        <w:t>words</w:t>
      </w:r>
      <w:r>
        <w:rPr>
          <w:rFonts w:ascii="Tahoma"/>
          <w:color w:val="7B3018"/>
          <w:spacing w:val="-18"/>
          <w:sz w:val="26"/>
        </w:rPr>
        <w:t xml:space="preserve"> </w:t>
      </w:r>
      <w:r>
        <w:rPr>
          <w:rFonts w:ascii="Tahoma"/>
          <w:color w:val="7B3018"/>
          <w:sz w:val="26"/>
        </w:rPr>
        <w:t>that</w:t>
      </w:r>
      <w:r>
        <w:rPr>
          <w:rFonts w:ascii="Tahoma"/>
          <w:color w:val="7B3018"/>
          <w:spacing w:val="-18"/>
          <w:sz w:val="26"/>
        </w:rPr>
        <w:t xml:space="preserve"> </w:t>
      </w:r>
      <w:r>
        <w:rPr>
          <w:rFonts w:ascii="Tahoma"/>
          <w:color w:val="7B3018"/>
          <w:sz w:val="26"/>
        </w:rPr>
        <w:t>you</w:t>
      </w:r>
      <w:r>
        <w:rPr>
          <w:rFonts w:ascii="Tahoma"/>
          <w:color w:val="7B3018"/>
          <w:spacing w:val="-18"/>
          <w:sz w:val="26"/>
        </w:rPr>
        <w:t xml:space="preserve"> </w:t>
      </w:r>
      <w:r>
        <w:rPr>
          <w:rFonts w:ascii="Tahoma"/>
          <w:color w:val="7B3018"/>
          <w:sz w:val="26"/>
        </w:rPr>
        <w:t>learnt</w:t>
      </w:r>
      <w:r>
        <w:rPr>
          <w:rFonts w:ascii="Tahoma"/>
          <w:color w:val="7B3018"/>
          <w:spacing w:val="-18"/>
          <w:sz w:val="26"/>
        </w:rPr>
        <w:t xml:space="preserve"> </w:t>
      </w:r>
      <w:r>
        <w:rPr>
          <w:rFonts w:ascii="Tahoma"/>
          <w:color w:val="7B3018"/>
          <w:sz w:val="26"/>
        </w:rPr>
        <w:t>in</w:t>
      </w:r>
      <w:r>
        <w:rPr>
          <w:rFonts w:ascii="Tahoma"/>
          <w:color w:val="7B3018"/>
          <w:spacing w:val="-18"/>
          <w:sz w:val="26"/>
        </w:rPr>
        <w:t xml:space="preserve"> </w:t>
      </w:r>
      <w:r>
        <w:rPr>
          <w:rFonts w:ascii="Tahoma"/>
          <w:color w:val="7B3018"/>
          <w:sz w:val="26"/>
        </w:rPr>
        <w:t>this</w:t>
      </w:r>
      <w:r>
        <w:rPr>
          <w:rFonts w:ascii="Tahoma"/>
          <w:color w:val="7B3018"/>
          <w:spacing w:val="-18"/>
          <w:sz w:val="26"/>
        </w:rPr>
        <w:t xml:space="preserve"> </w:t>
      </w:r>
      <w:r>
        <w:rPr>
          <w:rFonts w:ascii="Tahoma"/>
          <w:color w:val="7B3018"/>
          <w:sz w:val="26"/>
        </w:rPr>
        <w:t xml:space="preserve">unit. </w:t>
      </w:r>
      <w:r>
        <w:rPr>
          <w:rFonts w:ascii="Tahoma"/>
          <w:color w:val="7B3018"/>
          <w:w w:val="105"/>
          <w:sz w:val="26"/>
        </w:rPr>
        <w:t>Then</w:t>
      </w:r>
      <w:r>
        <w:rPr>
          <w:rFonts w:ascii="Tahoma"/>
          <w:color w:val="7B3018"/>
          <w:spacing w:val="-21"/>
          <w:w w:val="105"/>
          <w:sz w:val="26"/>
        </w:rPr>
        <w:t xml:space="preserve"> </w:t>
      </w:r>
      <w:r>
        <w:rPr>
          <w:rFonts w:ascii="Tahoma"/>
          <w:color w:val="7B3018"/>
          <w:w w:val="105"/>
          <w:sz w:val="26"/>
        </w:rPr>
        <w:t>use</w:t>
      </w:r>
      <w:r>
        <w:rPr>
          <w:rFonts w:ascii="Tahoma"/>
          <w:color w:val="7B3018"/>
          <w:spacing w:val="-21"/>
          <w:w w:val="105"/>
          <w:sz w:val="26"/>
        </w:rPr>
        <w:t xml:space="preserve"> </w:t>
      </w:r>
      <w:r>
        <w:rPr>
          <w:rFonts w:ascii="Tahoma"/>
          <w:color w:val="7B3018"/>
          <w:w w:val="105"/>
          <w:sz w:val="26"/>
        </w:rPr>
        <w:t>them</w:t>
      </w:r>
      <w:r>
        <w:rPr>
          <w:rFonts w:ascii="Tahoma"/>
          <w:color w:val="7B3018"/>
          <w:spacing w:val="-21"/>
          <w:w w:val="105"/>
          <w:sz w:val="26"/>
        </w:rPr>
        <w:t xml:space="preserve"> </w:t>
      </w:r>
      <w:r>
        <w:rPr>
          <w:rFonts w:ascii="Tahoma"/>
          <w:color w:val="7B3018"/>
          <w:w w:val="105"/>
          <w:sz w:val="26"/>
        </w:rPr>
        <w:t>to</w:t>
      </w:r>
      <w:r>
        <w:rPr>
          <w:rFonts w:ascii="Tahoma"/>
          <w:color w:val="7B3018"/>
          <w:spacing w:val="-21"/>
          <w:w w:val="105"/>
          <w:sz w:val="26"/>
        </w:rPr>
        <w:t xml:space="preserve"> </w:t>
      </w:r>
      <w:r>
        <w:rPr>
          <w:rFonts w:ascii="Tahoma"/>
          <w:color w:val="7B3018"/>
          <w:w w:val="105"/>
          <w:sz w:val="26"/>
        </w:rPr>
        <w:t>complete</w:t>
      </w:r>
      <w:r>
        <w:rPr>
          <w:rFonts w:ascii="Tahoma"/>
          <w:color w:val="7B3018"/>
          <w:spacing w:val="-21"/>
          <w:w w:val="105"/>
          <w:sz w:val="26"/>
        </w:rPr>
        <w:t xml:space="preserve"> </w:t>
      </w:r>
      <w:r>
        <w:rPr>
          <w:rFonts w:ascii="Tahoma"/>
          <w:color w:val="7B3018"/>
          <w:w w:val="105"/>
          <w:sz w:val="26"/>
        </w:rPr>
        <w:t>the</w:t>
      </w:r>
      <w:r>
        <w:rPr>
          <w:rFonts w:ascii="Tahoma"/>
          <w:color w:val="7B3018"/>
          <w:spacing w:val="-21"/>
          <w:w w:val="105"/>
          <w:sz w:val="26"/>
        </w:rPr>
        <w:t xml:space="preserve"> </w:t>
      </w:r>
      <w:r>
        <w:rPr>
          <w:rFonts w:ascii="Tahoma"/>
          <w:color w:val="7B3018"/>
          <w:w w:val="105"/>
          <w:sz w:val="26"/>
        </w:rPr>
        <w:t>sentences</w:t>
      </w:r>
      <w:r>
        <w:rPr>
          <w:rFonts w:ascii="Tahoma"/>
          <w:color w:val="7B3018"/>
          <w:spacing w:val="-21"/>
          <w:w w:val="105"/>
          <w:sz w:val="26"/>
        </w:rPr>
        <w:t xml:space="preserve"> </w:t>
      </w:r>
      <w:r>
        <w:rPr>
          <w:rFonts w:ascii="Tahoma"/>
          <w:color w:val="7B3018"/>
          <w:w w:val="105"/>
          <w:sz w:val="26"/>
        </w:rPr>
        <w:t>below.</w:t>
      </w:r>
    </w:p>
    <w:p w14:paraId="201D5316">
      <w:pPr>
        <w:pStyle w:val="11"/>
        <w:spacing w:before="5"/>
        <w:rPr>
          <w:rFonts w:ascii="Tahoma"/>
          <w:sz w:val="13"/>
        </w:rPr>
      </w:pPr>
      <w:r>
        <mc:AlternateContent>
          <mc:Choice Requires="wpg">
            <w:drawing>
              <wp:anchor distT="0" distB="0" distL="0" distR="0" simplePos="0" relativeHeight="251944960" behindDoc="1" locked="0" layoutInCell="1" allowOverlap="1">
                <wp:simplePos x="0" y="0"/>
                <wp:positionH relativeFrom="page">
                  <wp:posOffset>989965</wp:posOffset>
                </wp:positionH>
                <wp:positionV relativeFrom="paragraph">
                  <wp:posOffset>118110</wp:posOffset>
                </wp:positionV>
                <wp:extent cx="5706110" cy="1118870"/>
                <wp:effectExtent l="0" t="0" r="0" b="0"/>
                <wp:wrapTopAndBottom/>
                <wp:docPr id="2266" name="Group 2266"/>
                <wp:cNvGraphicFramePr/>
                <a:graphic xmlns:a="http://schemas.openxmlformats.org/drawingml/2006/main">
                  <a:graphicData uri="http://schemas.microsoft.com/office/word/2010/wordprocessingGroup">
                    <wpg:wgp>
                      <wpg:cNvGrpSpPr/>
                      <wpg:grpSpPr>
                        <a:xfrm>
                          <a:off x="0" y="0"/>
                          <a:ext cx="5706110" cy="1118870"/>
                          <a:chOff x="0" y="0"/>
                          <a:chExt cx="5706110" cy="1118870"/>
                        </a:xfrm>
                      </wpg:grpSpPr>
                      <wps:wsp>
                        <wps:cNvPr id="2267" name="Graphic 2267"/>
                        <wps:cNvSpPr/>
                        <wps:spPr>
                          <a:xfrm>
                            <a:off x="0" y="39077"/>
                            <a:ext cx="2835910" cy="1080135"/>
                          </a:xfrm>
                          <a:custGeom>
                            <a:avLst/>
                            <a:gdLst/>
                            <a:ahLst/>
                            <a:cxnLst/>
                            <a:rect l="l" t="t" r="r" b="b"/>
                            <a:pathLst>
                              <a:path w="2835910" h="1080135">
                                <a:moveTo>
                                  <a:pt x="2835402" y="0"/>
                                </a:moveTo>
                                <a:lnTo>
                                  <a:pt x="0" y="0"/>
                                </a:lnTo>
                                <a:lnTo>
                                  <a:pt x="0" y="922782"/>
                                </a:lnTo>
                                <a:lnTo>
                                  <a:pt x="2450" y="1013458"/>
                                </a:lnTo>
                                <a:lnTo>
                                  <a:pt x="19605" y="1060021"/>
                                </a:lnTo>
                                <a:lnTo>
                                  <a:pt x="66168" y="1077176"/>
                                </a:lnTo>
                                <a:lnTo>
                                  <a:pt x="156845" y="1079627"/>
                                </a:lnTo>
                                <a:lnTo>
                                  <a:pt x="2678557" y="1079627"/>
                                </a:lnTo>
                                <a:lnTo>
                                  <a:pt x="2769233" y="1077176"/>
                                </a:lnTo>
                                <a:lnTo>
                                  <a:pt x="2815796" y="1060021"/>
                                </a:lnTo>
                                <a:lnTo>
                                  <a:pt x="2832951" y="1013458"/>
                                </a:lnTo>
                                <a:lnTo>
                                  <a:pt x="2835402" y="922782"/>
                                </a:lnTo>
                                <a:lnTo>
                                  <a:pt x="2835402" y="0"/>
                                </a:lnTo>
                                <a:close/>
                              </a:path>
                            </a:pathLst>
                          </a:custGeom>
                          <a:solidFill>
                            <a:srgbClr val="E8E1F0"/>
                          </a:solidFill>
                        </wps:spPr>
                        <wps:bodyPr wrap="square" lIns="0" tIns="0" rIns="0" bIns="0" rtlCol="0">
                          <a:noAutofit/>
                        </wps:bodyPr>
                      </wps:wsp>
                      <wps:wsp>
                        <wps:cNvPr id="2268" name="Graphic 2268"/>
                        <wps:cNvSpPr/>
                        <wps:spPr>
                          <a:xfrm>
                            <a:off x="2870555" y="39077"/>
                            <a:ext cx="2835910" cy="1080135"/>
                          </a:xfrm>
                          <a:custGeom>
                            <a:avLst/>
                            <a:gdLst/>
                            <a:ahLst/>
                            <a:cxnLst/>
                            <a:rect l="l" t="t" r="r" b="b"/>
                            <a:pathLst>
                              <a:path w="2835910" h="1080135">
                                <a:moveTo>
                                  <a:pt x="2835402" y="0"/>
                                </a:moveTo>
                                <a:lnTo>
                                  <a:pt x="0" y="0"/>
                                </a:lnTo>
                                <a:lnTo>
                                  <a:pt x="0" y="922782"/>
                                </a:lnTo>
                                <a:lnTo>
                                  <a:pt x="2450" y="1013458"/>
                                </a:lnTo>
                                <a:lnTo>
                                  <a:pt x="19605" y="1060021"/>
                                </a:lnTo>
                                <a:lnTo>
                                  <a:pt x="66168" y="1077176"/>
                                </a:lnTo>
                                <a:lnTo>
                                  <a:pt x="156845" y="1079627"/>
                                </a:lnTo>
                                <a:lnTo>
                                  <a:pt x="2678557" y="1079627"/>
                                </a:lnTo>
                                <a:lnTo>
                                  <a:pt x="2769233" y="1077176"/>
                                </a:lnTo>
                                <a:lnTo>
                                  <a:pt x="2815796" y="1060021"/>
                                </a:lnTo>
                                <a:lnTo>
                                  <a:pt x="2832951" y="1013458"/>
                                </a:lnTo>
                                <a:lnTo>
                                  <a:pt x="2835402" y="922782"/>
                                </a:lnTo>
                                <a:lnTo>
                                  <a:pt x="2835402" y="0"/>
                                </a:lnTo>
                                <a:close/>
                              </a:path>
                            </a:pathLst>
                          </a:custGeom>
                          <a:solidFill>
                            <a:srgbClr val="D7E3F2"/>
                          </a:solidFill>
                        </wps:spPr>
                        <wps:bodyPr wrap="square" lIns="0" tIns="0" rIns="0" bIns="0" rtlCol="0">
                          <a:noAutofit/>
                        </wps:bodyPr>
                      </wps:wsp>
                      <wps:wsp>
                        <wps:cNvPr id="2269" name="Textbox 2269"/>
                        <wps:cNvSpPr txBox="1"/>
                        <wps:spPr>
                          <a:xfrm>
                            <a:off x="175717" y="541870"/>
                            <a:ext cx="1162685" cy="344170"/>
                          </a:xfrm>
                          <a:prstGeom prst="rect">
                            <a:avLst/>
                          </a:prstGeom>
                        </wps:spPr>
                        <wps:txbx>
                          <w:txbxContent>
                            <w:p w14:paraId="365579FD">
                              <w:pPr>
                                <w:tabs>
                                  <w:tab w:val="left" w:pos="999"/>
                                </w:tabs>
                                <w:spacing w:before="2" w:line="266" w:lineRule="auto"/>
                                <w:ind w:left="0" w:right="18" w:firstLine="0"/>
                                <w:jc w:val="left"/>
                                <w:rPr>
                                  <w:sz w:val="22"/>
                                </w:rPr>
                              </w:pPr>
                              <w:r>
                                <w:rPr>
                                  <w:color w:val="231F20"/>
                                  <w:spacing w:val="-2"/>
                                  <w:sz w:val="22"/>
                                </w:rPr>
                                <w:t>locate</w:t>
                              </w:r>
                              <w:r>
                                <w:rPr>
                                  <w:color w:val="231F20"/>
                                  <w:sz w:val="22"/>
                                </w:rPr>
                                <w:tab/>
                              </w:r>
                              <w:r>
                                <w:rPr>
                                  <w:color w:val="231F20"/>
                                  <w:spacing w:val="-4"/>
                                  <w:sz w:val="22"/>
                                </w:rPr>
                                <w:t xml:space="preserve">king </w:t>
                              </w:r>
                              <w:r>
                                <w:rPr>
                                  <w:color w:val="231F20"/>
                                  <w:spacing w:val="-2"/>
                                  <w:sz w:val="22"/>
                                </w:rPr>
                                <w:t>specify</w:t>
                              </w:r>
                              <w:r>
                                <w:rPr>
                                  <w:color w:val="231F20"/>
                                  <w:sz w:val="22"/>
                                </w:rPr>
                                <w:tab/>
                              </w:r>
                              <w:r>
                                <w:rPr>
                                  <w:color w:val="231F20"/>
                                  <w:spacing w:val="-4"/>
                                  <w:sz w:val="22"/>
                                </w:rPr>
                                <w:t>describe</w:t>
                              </w:r>
                            </w:p>
                          </w:txbxContent>
                        </wps:txbx>
                        <wps:bodyPr wrap="square" lIns="0" tIns="0" rIns="0" bIns="0" rtlCol="0">
                          <a:noAutofit/>
                        </wps:bodyPr>
                      </wps:wsp>
                      <wps:wsp>
                        <wps:cNvPr id="2270" name="Textbox 2270"/>
                        <wps:cNvSpPr txBox="1"/>
                        <wps:spPr>
                          <a:xfrm>
                            <a:off x="1534579" y="541870"/>
                            <a:ext cx="429895" cy="344170"/>
                          </a:xfrm>
                          <a:prstGeom prst="rect">
                            <a:avLst/>
                          </a:prstGeom>
                        </wps:spPr>
                        <wps:txbx>
                          <w:txbxContent>
                            <w:p w14:paraId="69EFBF38">
                              <w:pPr>
                                <w:spacing w:before="2" w:line="266" w:lineRule="auto"/>
                                <w:ind w:left="0" w:right="8" w:firstLine="0"/>
                                <w:jc w:val="left"/>
                                <w:rPr>
                                  <w:sz w:val="22"/>
                                </w:rPr>
                              </w:pPr>
                              <w:r>
                                <w:rPr>
                                  <w:color w:val="231F20"/>
                                  <w:spacing w:val="-4"/>
                                  <w:sz w:val="22"/>
                                </w:rPr>
                                <w:t xml:space="preserve">defend </w:t>
                              </w:r>
                              <w:r>
                                <w:rPr>
                                  <w:color w:val="231F20"/>
                                  <w:spacing w:val="-2"/>
                                  <w:sz w:val="22"/>
                                </w:rPr>
                                <w:t>refer</w:t>
                              </w:r>
                            </w:p>
                          </w:txbxContent>
                        </wps:txbx>
                        <wps:bodyPr wrap="square" lIns="0" tIns="0" rIns="0" bIns="0" rtlCol="0">
                          <a:noAutofit/>
                        </wps:bodyPr>
                      </wps:wsp>
                      <wps:wsp>
                        <wps:cNvPr id="2271" name="Textbox 2271"/>
                        <wps:cNvSpPr txBox="1"/>
                        <wps:spPr>
                          <a:xfrm>
                            <a:off x="2233079" y="541870"/>
                            <a:ext cx="424815" cy="165100"/>
                          </a:xfrm>
                          <a:prstGeom prst="rect">
                            <a:avLst/>
                          </a:prstGeom>
                        </wps:spPr>
                        <wps:txbx>
                          <w:txbxContent>
                            <w:p w14:paraId="18B33623">
                              <w:pPr>
                                <w:spacing w:before="6"/>
                                <w:ind w:left="0" w:right="0" w:firstLine="0"/>
                                <w:jc w:val="left"/>
                                <w:rPr>
                                  <w:sz w:val="22"/>
                                </w:rPr>
                              </w:pPr>
                              <w:r>
                                <w:rPr>
                                  <w:color w:val="231F20"/>
                                  <w:spacing w:val="-4"/>
                                  <w:sz w:val="22"/>
                                </w:rPr>
                                <w:t>negate</w:t>
                              </w:r>
                            </w:p>
                          </w:txbxContent>
                        </wps:txbx>
                        <wps:bodyPr wrap="square" lIns="0" tIns="0" rIns="0" bIns="0" rtlCol="0">
                          <a:noAutofit/>
                        </wps:bodyPr>
                      </wps:wsp>
                      <wps:wsp>
                        <wps:cNvPr id="2272" name="Textbox 2272"/>
                        <wps:cNvSpPr txBox="1"/>
                        <wps:spPr>
                          <a:xfrm>
                            <a:off x="3424580" y="533908"/>
                            <a:ext cx="339090" cy="344170"/>
                          </a:xfrm>
                          <a:prstGeom prst="rect">
                            <a:avLst/>
                          </a:prstGeom>
                        </wps:spPr>
                        <wps:txbx>
                          <w:txbxContent>
                            <w:p w14:paraId="7CE462C4">
                              <w:pPr>
                                <w:spacing w:before="6"/>
                                <w:ind w:left="0" w:right="0" w:firstLine="0"/>
                                <w:jc w:val="left"/>
                                <w:rPr>
                                  <w:sz w:val="22"/>
                                </w:rPr>
                              </w:pPr>
                              <w:r>
                                <w:rPr>
                                  <w:color w:val="231F20"/>
                                  <w:sz w:val="22"/>
                                </w:rPr>
                                <w:t>-</w:t>
                              </w:r>
                              <w:r>
                                <w:rPr>
                                  <w:color w:val="231F20"/>
                                  <w:spacing w:val="-5"/>
                                  <w:sz w:val="22"/>
                                </w:rPr>
                                <w:t>ce</w:t>
                              </w:r>
                            </w:p>
                            <w:p w14:paraId="22BE6511">
                              <w:pPr>
                                <w:spacing w:before="29"/>
                                <w:ind w:left="0" w:right="0" w:firstLine="0"/>
                                <w:jc w:val="left"/>
                                <w:rPr>
                                  <w:sz w:val="22"/>
                                </w:rPr>
                              </w:pPr>
                              <w:r>
                                <w:rPr>
                                  <w:color w:val="231F20"/>
                                  <w:sz w:val="22"/>
                                </w:rPr>
                                <w:t>-</w:t>
                              </w:r>
                              <w:r>
                                <w:rPr>
                                  <w:color w:val="231F20"/>
                                  <w:spacing w:val="-5"/>
                                  <w:sz w:val="22"/>
                                </w:rPr>
                                <w:t>dom</w:t>
                              </w:r>
                            </w:p>
                          </w:txbxContent>
                        </wps:txbx>
                        <wps:bodyPr wrap="square" lIns="0" tIns="0" rIns="0" bIns="0" rtlCol="0">
                          <a:noAutofit/>
                        </wps:bodyPr>
                      </wps:wsp>
                      <wps:wsp>
                        <wps:cNvPr id="2273" name="Textbox 2273"/>
                        <wps:cNvSpPr txBox="1"/>
                        <wps:spPr>
                          <a:xfrm>
                            <a:off x="4123080" y="533908"/>
                            <a:ext cx="357505" cy="344170"/>
                          </a:xfrm>
                          <a:prstGeom prst="rect">
                            <a:avLst/>
                          </a:prstGeom>
                        </wps:spPr>
                        <wps:txbx>
                          <w:txbxContent>
                            <w:p w14:paraId="17C61E1C">
                              <w:pPr>
                                <w:spacing w:before="6"/>
                                <w:ind w:left="4" w:right="0" w:firstLine="0"/>
                                <w:jc w:val="left"/>
                                <w:rPr>
                                  <w:sz w:val="22"/>
                                </w:rPr>
                              </w:pPr>
                              <w:r>
                                <w:rPr>
                                  <w:color w:val="231F20"/>
                                  <w:spacing w:val="-5"/>
                                  <w:sz w:val="22"/>
                                </w:rPr>
                                <w:t>-ive</w:t>
                              </w:r>
                            </w:p>
                            <w:p w14:paraId="6DF37A7E">
                              <w:pPr>
                                <w:spacing w:before="29"/>
                                <w:ind w:left="0" w:right="0" w:firstLine="0"/>
                                <w:jc w:val="left"/>
                                <w:rPr>
                                  <w:sz w:val="22"/>
                                </w:rPr>
                              </w:pPr>
                              <w:r>
                                <w:rPr>
                                  <w:color w:val="231F20"/>
                                  <w:spacing w:val="-2"/>
                                  <w:sz w:val="22"/>
                                </w:rPr>
                                <w:t>-</w:t>
                              </w:r>
                              <w:r>
                                <w:rPr>
                                  <w:color w:val="231F20"/>
                                  <w:spacing w:val="-4"/>
                                  <w:sz w:val="22"/>
                                </w:rPr>
                                <w:t>ence</w:t>
                              </w:r>
                            </w:p>
                          </w:txbxContent>
                        </wps:txbx>
                        <wps:bodyPr wrap="square" lIns="0" tIns="0" rIns="0" bIns="0" rtlCol="0">
                          <a:noAutofit/>
                        </wps:bodyPr>
                      </wps:wsp>
                      <wps:wsp>
                        <wps:cNvPr id="2274" name="Textbox 2274"/>
                        <wps:cNvSpPr txBox="1"/>
                        <wps:spPr>
                          <a:xfrm>
                            <a:off x="4864608" y="533908"/>
                            <a:ext cx="284480" cy="344170"/>
                          </a:xfrm>
                          <a:prstGeom prst="rect">
                            <a:avLst/>
                          </a:prstGeom>
                        </wps:spPr>
                        <wps:txbx>
                          <w:txbxContent>
                            <w:p w14:paraId="3B63AC5C">
                              <w:pPr>
                                <w:spacing w:before="6"/>
                                <w:ind w:left="0" w:right="0" w:firstLine="0"/>
                                <w:jc w:val="left"/>
                                <w:rPr>
                                  <w:sz w:val="22"/>
                                </w:rPr>
                              </w:pPr>
                              <w:r>
                                <w:rPr>
                                  <w:color w:val="231F20"/>
                                  <w:sz w:val="22"/>
                                </w:rPr>
                                <w:t>-</w:t>
                              </w:r>
                              <w:r>
                                <w:rPr>
                                  <w:color w:val="231F20"/>
                                  <w:spacing w:val="-5"/>
                                  <w:sz w:val="22"/>
                                </w:rPr>
                                <w:t>ic</w:t>
                              </w:r>
                            </w:p>
                            <w:p w14:paraId="3C71E74D">
                              <w:pPr>
                                <w:spacing w:before="29"/>
                                <w:ind w:left="0" w:right="0" w:firstLine="0"/>
                                <w:jc w:val="left"/>
                                <w:rPr>
                                  <w:sz w:val="22"/>
                                </w:rPr>
                              </w:pPr>
                              <w:r>
                                <w:rPr>
                                  <w:color w:val="231F20"/>
                                  <w:spacing w:val="-2"/>
                                  <w:sz w:val="22"/>
                                </w:rPr>
                                <w:t>-</w:t>
                              </w:r>
                              <w:r>
                                <w:rPr>
                                  <w:color w:val="231F20"/>
                                  <w:spacing w:val="-4"/>
                                  <w:sz w:val="22"/>
                                </w:rPr>
                                <w:t>tion</w:t>
                              </w:r>
                            </w:p>
                          </w:txbxContent>
                        </wps:txbx>
                        <wps:bodyPr wrap="square" lIns="0" tIns="0" rIns="0" bIns="0" rtlCol="0">
                          <a:noAutofit/>
                        </wps:bodyPr>
                      </wps:wsp>
                      <wps:wsp>
                        <wps:cNvPr id="2275" name="Textbox 2275"/>
                        <wps:cNvSpPr txBox="1"/>
                        <wps:spPr>
                          <a:xfrm>
                            <a:off x="2870555" y="0"/>
                            <a:ext cx="2835910" cy="347345"/>
                          </a:xfrm>
                          <a:prstGeom prst="rect">
                            <a:avLst/>
                          </a:prstGeom>
                          <a:solidFill>
                            <a:srgbClr val="A2C2E3"/>
                          </a:solidFill>
                        </wps:spPr>
                        <wps:txbx>
                          <w:txbxContent>
                            <w:p w14:paraId="40B4DD7E">
                              <w:pPr>
                                <w:spacing w:before="106"/>
                                <w:ind w:left="1748" w:right="1748" w:firstLine="0"/>
                                <w:jc w:val="center"/>
                                <w:rPr>
                                  <w:rFonts w:ascii="Tahoma"/>
                                  <w:color w:val="000000"/>
                                  <w:sz w:val="26"/>
                                </w:rPr>
                              </w:pPr>
                              <w:r>
                                <w:rPr>
                                  <w:rFonts w:ascii="Tahoma"/>
                                  <w:color w:val="004993"/>
                                  <w:spacing w:val="-2"/>
                                  <w:w w:val="105"/>
                                  <w:sz w:val="26"/>
                                </w:rPr>
                                <w:t>Endings</w:t>
                              </w:r>
                            </w:p>
                          </w:txbxContent>
                        </wps:txbx>
                        <wps:bodyPr wrap="square" lIns="0" tIns="0" rIns="0" bIns="0" rtlCol="0">
                          <a:noAutofit/>
                        </wps:bodyPr>
                      </wps:wsp>
                      <wps:wsp>
                        <wps:cNvPr id="2276" name="Textbox 2276"/>
                        <wps:cNvSpPr txBox="1"/>
                        <wps:spPr>
                          <a:xfrm>
                            <a:off x="0" y="0"/>
                            <a:ext cx="2870835" cy="347345"/>
                          </a:xfrm>
                          <a:prstGeom prst="rect">
                            <a:avLst/>
                          </a:prstGeom>
                          <a:solidFill>
                            <a:srgbClr val="CEBCDC"/>
                          </a:solidFill>
                        </wps:spPr>
                        <wps:txbx>
                          <w:txbxContent>
                            <w:p w14:paraId="1155AC78">
                              <w:pPr>
                                <w:spacing w:before="106"/>
                                <w:ind w:left="1836" w:right="1889" w:firstLine="0"/>
                                <w:jc w:val="center"/>
                                <w:rPr>
                                  <w:rFonts w:ascii="Tahoma"/>
                                  <w:color w:val="000000"/>
                                  <w:sz w:val="26"/>
                                </w:rPr>
                              </w:pPr>
                              <w:r>
                                <w:rPr>
                                  <w:rFonts w:ascii="Tahoma"/>
                                  <w:color w:val="654E7C"/>
                                  <w:spacing w:val="-2"/>
                                  <w:w w:val="105"/>
                                  <w:sz w:val="26"/>
                                </w:rPr>
                                <w:t>Words</w:t>
                              </w:r>
                            </w:p>
                          </w:txbxContent>
                        </wps:txbx>
                        <wps:bodyPr wrap="square" lIns="0" tIns="0" rIns="0" bIns="0" rtlCol="0">
                          <a:noAutofit/>
                        </wps:bodyPr>
                      </wps:wsp>
                    </wpg:wgp>
                  </a:graphicData>
                </a:graphic>
              </wp:anchor>
            </w:drawing>
          </mc:Choice>
          <mc:Fallback>
            <w:pict>
              <v:group id="Group 2266" o:spid="_x0000_s1026" o:spt="203" style="position:absolute;left:0pt;margin-left:77.95pt;margin-top:9.3pt;height:88.1pt;width:449.3pt;mso-position-horizontal-relative:page;mso-wrap-distance-bottom:0pt;mso-wrap-distance-top:0pt;z-index:-251371520;mso-width-relative:page;mso-height-relative:page;" coordsize="5706110,1118870" o:gfxdata="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">
                <o:lock v:ext="edit" aspectratio="f"/>
                <v:shape id="Graphic 2267" o:spid="_x0000_s1026" o:spt="100" style="position:absolute;left:0;top:39077;height:1080135;width:2835910;" fillcolor="#E8E1F0" filled="t" stroked="f" coordsize="2835910,1080135" o:gfxdata="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5b+/&#10;AAAA3QAAAA8AAAAAAAAAAQAgAAAAIgAAAGRycy9kb3ducmV2LnhtbFBLAQIUABQAAAAIAIdO4kAz&#10;LwWeOwAAADkAAAAQAAAAAAAAAAEAIAAAAA4BAABkcnMvc2hhcGV4bWwueG1sUEsFBgAAAAAGAAYA&#10;WwEAALgDAAAAAA==&#10;" path="m2835402,0l0,0,0,922782,2450,1013458,19605,1060021,66168,1077176,156845,1079627,2678557,1079627,2769233,1077176,2815796,1060021,2832951,1013458,2835402,922782,2835402,0xe">
                  <v:fill on="t" focussize="0,0"/>
                  <v:stroke on="f"/>
                  <v:imagedata o:title=""/>
                  <o:lock v:ext="edit" aspectratio="f"/>
                  <v:textbox inset="0mm,0mm,0mm,0mm"/>
                </v:shape>
                <v:shape id="Graphic 2268" o:spid="_x0000_s1026" o:spt="100" style="position:absolute;left:2870555;top:39077;height:1080135;width:2835910;" fillcolor="#D7E3F2" filled="t" stroked="f" coordsize="2835910,1080135" o:gfxdata="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8W/b4A&#10;AADdAAAADwAAAAAAAAABACAAAAAiAAAAZHJzL2Rvd25yZXYueG1sUEsBAhQAFAAAAAgAh07iQDMv&#10;BZ47AAAAOQAAABAAAAAAAAAAAQAgAAAADQEAAGRycy9zaGFwZXhtbC54bWxQSwUGAAAAAAYABgBb&#10;AQAAtwMAAAAA&#10;" path="m2835402,0l0,0,0,922782,2450,1013458,19605,1060021,66168,1077176,156845,1079627,2678557,1079627,2769233,1077176,2815796,1060021,2832951,1013458,2835402,922782,2835402,0xe">
                  <v:fill on="t" focussize="0,0"/>
                  <v:stroke on="f"/>
                  <v:imagedata o:title=""/>
                  <o:lock v:ext="edit" aspectratio="f"/>
                  <v:textbox inset="0mm,0mm,0mm,0mm"/>
                </v:shape>
                <v:shape id="Textbox 2269" o:spid="_x0000_s1026" o:spt="202" type="#_x0000_t202" style="position:absolute;left:175717;top:541870;height:344170;width:1162685;" filled="f" stroked="f" coordsize="21600,21600" o:gfxdata="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s7Q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65579FD">
                        <w:pPr>
                          <w:tabs>
                            <w:tab w:val="left" w:pos="999"/>
                          </w:tabs>
                          <w:spacing w:before="2" w:line="266" w:lineRule="auto"/>
                          <w:ind w:left="0" w:right="18" w:firstLine="0"/>
                          <w:jc w:val="left"/>
                          <w:rPr>
                            <w:sz w:val="22"/>
                          </w:rPr>
                        </w:pPr>
                        <w:r>
                          <w:rPr>
                            <w:color w:val="231F20"/>
                            <w:spacing w:val="-2"/>
                            <w:sz w:val="22"/>
                          </w:rPr>
                          <w:t>locate</w:t>
                        </w:r>
                        <w:r>
                          <w:rPr>
                            <w:color w:val="231F20"/>
                            <w:sz w:val="22"/>
                          </w:rPr>
                          <w:tab/>
                        </w:r>
                        <w:r>
                          <w:rPr>
                            <w:color w:val="231F20"/>
                            <w:spacing w:val="-4"/>
                            <w:sz w:val="22"/>
                          </w:rPr>
                          <w:t xml:space="preserve">king </w:t>
                        </w:r>
                        <w:r>
                          <w:rPr>
                            <w:color w:val="231F20"/>
                            <w:spacing w:val="-2"/>
                            <w:sz w:val="22"/>
                          </w:rPr>
                          <w:t>specify</w:t>
                        </w:r>
                        <w:r>
                          <w:rPr>
                            <w:color w:val="231F20"/>
                            <w:sz w:val="22"/>
                          </w:rPr>
                          <w:tab/>
                        </w:r>
                        <w:r>
                          <w:rPr>
                            <w:color w:val="231F20"/>
                            <w:spacing w:val="-4"/>
                            <w:sz w:val="22"/>
                          </w:rPr>
                          <w:t>describe</w:t>
                        </w:r>
                      </w:p>
                    </w:txbxContent>
                  </v:textbox>
                </v:shape>
                <v:shape id="Textbox 2270" o:spid="_x0000_s1026" o:spt="202" type="#_x0000_t202" style="position:absolute;left:1534579;top:541870;height:344170;width:429895;" filled="f" stroked="f" coordsize="21600,21600" o:gfxdata="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UIt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9EFBF38">
                        <w:pPr>
                          <w:spacing w:before="2" w:line="266" w:lineRule="auto"/>
                          <w:ind w:left="0" w:right="8" w:firstLine="0"/>
                          <w:jc w:val="left"/>
                          <w:rPr>
                            <w:sz w:val="22"/>
                          </w:rPr>
                        </w:pPr>
                        <w:r>
                          <w:rPr>
                            <w:color w:val="231F20"/>
                            <w:spacing w:val="-4"/>
                            <w:sz w:val="22"/>
                          </w:rPr>
                          <w:t xml:space="preserve">defend </w:t>
                        </w:r>
                        <w:r>
                          <w:rPr>
                            <w:color w:val="231F20"/>
                            <w:spacing w:val="-2"/>
                            <w:sz w:val="22"/>
                          </w:rPr>
                          <w:t>refer</w:t>
                        </w:r>
                      </w:p>
                    </w:txbxContent>
                  </v:textbox>
                </v:shape>
                <v:shape id="Textbox 2271" o:spid="_x0000_s1026" o:spt="202" type="#_x0000_t202" style="position:absolute;left:2233079;top:541870;height:165100;width:424815;" filled="f" stroked="f" coordsize="21600,21600" o:gfxdata="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HC7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8B33623">
                        <w:pPr>
                          <w:spacing w:before="6"/>
                          <w:ind w:left="0" w:right="0" w:firstLine="0"/>
                          <w:jc w:val="left"/>
                          <w:rPr>
                            <w:sz w:val="22"/>
                          </w:rPr>
                        </w:pPr>
                        <w:r>
                          <w:rPr>
                            <w:color w:val="231F20"/>
                            <w:spacing w:val="-4"/>
                            <w:sz w:val="22"/>
                          </w:rPr>
                          <w:t>negate</w:t>
                        </w:r>
                      </w:p>
                    </w:txbxContent>
                  </v:textbox>
                </v:shape>
                <v:shape id="Textbox 2272" o:spid="_x0000_s1026" o:spt="202" type="#_x0000_t202" style="position:absolute;left:3424580;top:533908;height:344170;width:339090;" filled="f" stroked="f" coordsize="21600,21600" o:gfxdata="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OsK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CE462C4">
                        <w:pPr>
                          <w:spacing w:before="6"/>
                          <w:ind w:left="0" w:right="0" w:firstLine="0"/>
                          <w:jc w:val="left"/>
                          <w:rPr>
                            <w:sz w:val="22"/>
                          </w:rPr>
                        </w:pPr>
                        <w:r>
                          <w:rPr>
                            <w:color w:val="231F20"/>
                            <w:sz w:val="22"/>
                          </w:rPr>
                          <w:t>-</w:t>
                        </w:r>
                        <w:r>
                          <w:rPr>
                            <w:color w:val="231F20"/>
                            <w:spacing w:val="-5"/>
                            <w:sz w:val="22"/>
                          </w:rPr>
                          <w:t>ce</w:t>
                        </w:r>
                      </w:p>
                      <w:p w14:paraId="22BE6511">
                        <w:pPr>
                          <w:spacing w:before="29"/>
                          <w:ind w:left="0" w:right="0" w:firstLine="0"/>
                          <w:jc w:val="left"/>
                          <w:rPr>
                            <w:sz w:val="22"/>
                          </w:rPr>
                        </w:pPr>
                        <w:r>
                          <w:rPr>
                            <w:color w:val="231F20"/>
                            <w:sz w:val="22"/>
                          </w:rPr>
                          <w:t>-</w:t>
                        </w:r>
                        <w:r>
                          <w:rPr>
                            <w:color w:val="231F20"/>
                            <w:spacing w:val="-5"/>
                            <w:sz w:val="22"/>
                          </w:rPr>
                          <w:t>dom</w:t>
                        </w:r>
                      </w:p>
                    </w:txbxContent>
                  </v:textbox>
                </v:shape>
                <v:shape id="Textbox 2273" o:spid="_x0000_s1026" o:spt="202" type="#_x0000_t202" style="position:absolute;left:4123080;top:533908;height:344170;width:357505;" filled="f" stroked="f" coordsize="21600,21600" o:gfxdata="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ghU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7C61E1C">
                        <w:pPr>
                          <w:spacing w:before="6"/>
                          <w:ind w:left="4" w:right="0" w:firstLine="0"/>
                          <w:jc w:val="left"/>
                          <w:rPr>
                            <w:sz w:val="22"/>
                          </w:rPr>
                        </w:pPr>
                        <w:r>
                          <w:rPr>
                            <w:color w:val="231F20"/>
                            <w:spacing w:val="-5"/>
                            <w:sz w:val="22"/>
                          </w:rPr>
                          <w:t>-ive</w:t>
                        </w:r>
                      </w:p>
                      <w:p w14:paraId="6DF37A7E">
                        <w:pPr>
                          <w:spacing w:before="29"/>
                          <w:ind w:left="0" w:right="0" w:firstLine="0"/>
                          <w:jc w:val="left"/>
                          <w:rPr>
                            <w:sz w:val="22"/>
                          </w:rPr>
                        </w:pPr>
                        <w:r>
                          <w:rPr>
                            <w:color w:val="231F20"/>
                            <w:spacing w:val="-2"/>
                            <w:sz w:val="22"/>
                          </w:rPr>
                          <w:t>-</w:t>
                        </w:r>
                        <w:r>
                          <w:rPr>
                            <w:color w:val="231F20"/>
                            <w:spacing w:val="-4"/>
                            <w:sz w:val="22"/>
                          </w:rPr>
                          <w:t>ence</w:t>
                        </w:r>
                      </w:p>
                    </w:txbxContent>
                  </v:textbox>
                </v:shape>
                <v:shape id="Textbox 2274" o:spid="_x0000_s1026" o:spt="202" type="#_x0000_t202" style="position:absolute;left:4864608;top:533908;height:344170;width:284480;" filled="f" stroked="f" coordsize="21600,21600" o:gfxdata="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a41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63AC5C">
                        <w:pPr>
                          <w:spacing w:before="6"/>
                          <w:ind w:left="0" w:right="0" w:firstLine="0"/>
                          <w:jc w:val="left"/>
                          <w:rPr>
                            <w:sz w:val="22"/>
                          </w:rPr>
                        </w:pPr>
                        <w:r>
                          <w:rPr>
                            <w:color w:val="231F20"/>
                            <w:sz w:val="22"/>
                          </w:rPr>
                          <w:t>-</w:t>
                        </w:r>
                        <w:r>
                          <w:rPr>
                            <w:color w:val="231F20"/>
                            <w:spacing w:val="-5"/>
                            <w:sz w:val="22"/>
                          </w:rPr>
                          <w:t>ic</w:t>
                        </w:r>
                      </w:p>
                      <w:p w14:paraId="3C71E74D">
                        <w:pPr>
                          <w:spacing w:before="29"/>
                          <w:ind w:left="0" w:right="0" w:firstLine="0"/>
                          <w:jc w:val="left"/>
                          <w:rPr>
                            <w:sz w:val="22"/>
                          </w:rPr>
                        </w:pPr>
                        <w:r>
                          <w:rPr>
                            <w:color w:val="231F20"/>
                            <w:spacing w:val="-2"/>
                            <w:sz w:val="22"/>
                          </w:rPr>
                          <w:t>-</w:t>
                        </w:r>
                        <w:r>
                          <w:rPr>
                            <w:color w:val="231F20"/>
                            <w:spacing w:val="-4"/>
                            <w:sz w:val="22"/>
                          </w:rPr>
                          <w:t>tion</w:t>
                        </w:r>
                      </w:p>
                    </w:txbxContent>
                  </v:textbox>
                </v:shape>
                <v:shape id="Textbox 2275" o:spid="_x0000_s1026" o:spt="202" type="#_x0000_t202" style="position:absolute;left:2870555;top:0;height:347345;width:2835910;" fillcolor="#A2C2E3" filled="t" stroked="f" coordsize="21600,21600" o:gfxdata="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ZTea/&#10;AAAA3Q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40B4DD7E">
                        <w:pPr>
                          <w:spacing w:before="106"/>
                          <w:ind w:left="1748" w:right="1748" w:firstLine="0"/>
                          <w:jc w:val="center"/>
                          <w:rPr>
                            <w:rFonts w:ascii="Tahoma"/>
                            <w:color w:val="000000"/>
                            <w:sz w:val="26"/>
                          </w:rPr>
                        </w:pPr>
                        <w:r>
                          <w:rPr>
                            <w:rFonts w:ascii="Tahoma"/>
                            <w:color w:val="004993"/>
                            <w:spacing w:val="-2"/>
                            <w:w w:val="105"/>
                            <w:sz w:val="26"/>
                          </w:rPr>
                          <w:t>Endings</w:t>
                        </w:r>
                      </w:p>
                    </w:txbxContent>
                  </v:textbox>
                </v:shape>
                <v:shape id="Textbox 2276" o:spid="_x0000_s1026" o:spt="202" type="#_x0000_t202" style="position:absolute;left:0;top:0;height:347345;width:2870835;" fillcolor="#CEBCDC" filled="t" stroked="f" coordsize="21600,21600" o:gfxdata="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kJ9y/&#10;AAAA3Q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1155AC78">
                        <w:pPr>
                          <w:spacing w:before="106"/>
                          <w:ind w:left="1836" w:right="1889" w:firstLine="0"/>
                          <w:jc w:val="center"/>
                          <w:rPr>
                            <w:rFonts w:ascii="Tahoma"/>
                            <w:color w:val="000000"/>
                            <w:sz w:val="26"/>
                          </w:rPr>
                        </w:pPr>
                        <w:r>
                          <w:rPr>
                            <w:rFonts w:ascii="Tahoma"/>
                            <w:color w:val="654E7C"/>
                            <w:spacing w:val="-2"/>
                            <w:w w:val="105"/>
                            <w:sz w:val="26"/>
                          </w:rPr>
                          <w:t>Words</w:t>
                        </w:r>
                      </w:p>
                    </w:txbxContent>
                  </v:textbox>
                </v:shape>
                <w10:wrap type="topAndBottom"/>
              </v:group>
            </w:pict>
          </mc:Fallback>
        </mc:AlternateContent>
      </w:r>
    </w:p>
    <w:p w14:paraId="104B0E83">
      <w:pPr>
        <w:pStyle w:val="11"/>
        <w:spacing w:before="8"/>
        <w:rPr>
          <w:rFonts w:ascii="Tahoma"/>
        </w:rPr>
      </w:pPr>
    </w:p>
    <w:p w14:paraId="5A9008C6">
      <w:pPr>
        <w:pStyle w:val="15"/>
        <w:numPr>
          <w:ilvl w:val="0"/>
          <w:numId w:val="58"/>
        </w:numPr>
        <w:tabs>
          <w:tab w:val="left" w:pos="1922"/>
          <w:tab w:val="left" w:pos="5937"/>
          <w:tab w:val="left" w:pos="7878"/>
        </w:tabs>
        <w:spacing w:before="0" w:after="0" w:line="304" w:lineRule="auto"/>
        <w:ind w:left="1922" w:right="1391" w:hanging="341"/>
        <w:jc w:val="left"/>
        <w:rPr>
          <w:sz w:val="22"/>
        </w:rPr>
      </w:pPr>
      <w:r>
        <w:rPr>
          <w:color w:val="231F20"/>
          <w:sz w:val="22"/>
        </w:rPr>
        <w:t xml:space="preserve">Professor Grange made several </w:t>
      </w:r>
      <w:r>
        <w:rPr>
          <w:color w:val="231F20"/>
          <w:sz w:val="22"/>
          <w:u w:val="single" w:color="231F20"/>
        </w:rPr>
        <w:tab/>
      </w:r>
      <w:r>
        <w:rPr>
          <w:color w:val="231F20"/>
          <w:spacing w:val="-16"/>
          <w:sz w:val="22"/>
        </w:rPr>
        <w:t xml:space="preserve"> </w:t>
      </w:r>
      <w:r>
        <w:rPr>
          <w:color w:val="231F20"/>
          <w:spacing w:val="-6"/>
          <w:sz w:val="22"/>
        </w:rPr>
        <w:t>to</w:t>
      </w:r>
      <w:r>
        <w:rPr>
          <w:color w:val="231F20"/>
          <w:spacing w:val="-9"/>
          <w:sz w:val="22"/>
        </w:rPr>
        <w:t xml:space="preserve"> </w:t>
      </w:r>
      <w:r>
        <w:rPr>
          <w:color w:val="231F20"/>
          <w:spacing w:val="-6"/>
          <w:sz w:val="22"/>
        </w:rPr>
        <w:t>the</w:t>
      </w:r>
      <w:r>
        <w:rPr>
          <w:color w:val="231F20"/>
          <w:spacing w:val="-9"/>
          <w:sz w:val="22"/>
        </w:rPr>
        <w:t xml:space="preserve"> </w:t>
      </w:r>
      <w:r>
        <w:rPr>
          <w:color w:val="231F20"/>
          <w:spacing w:val="-6"/>
          <w:sz w:val="22"/>
        </w:rPr>
        <w:t>relationship</w:t>
      </w:r>
      <w:r>
        <w:rPr>
          <w:color w:val="231F20"/>
          <w:spacing w:val="-10"/>
          <w:sz w:val="22"/>
        </w:rPr>
        <w:t xml:space="preserve"> </w:t>
      </w:r>
      <w:r>
        <w:rPr>
          <w:color w:val="231F20"/>
          <w:spacing w:val="-6"/>
          <w:sz w:val="22"/>
        </w:rPr>
        <w:t>between</w:t>
      </w:r>
      <w:r>
        <w:rPr>
          <w:color w:val="231F20"/>
          <w:spacing w:val="-9"/>
          <w:sz w:val="22"/>
        </w:rPr>
        <w:t xml:space="preserve"> </w:t>
      </w:r>
      <w:r>
        <w:rPr>
          <w:color w:val="231F20"/>
          <w:spacing w:val="-6"/>
          <w:sz w:val="22"/>
        </w:rPr>
        <w:t>the</w:t>
      </w:r>
      <w:r>
        <w:rPr>
          <w:color w:val="231F20"/>
          <w:spacing w:val="-9"/>
          <w:sz w:val="22"/>
        </w:rPr>
        <w:t xml:space="preserve"> </w:t>
      </w:r>
      <w:r>
        <w:rPr>
          <w:color w:val="231F20"/>
          <w:spacing w:val="-6"/>
          <w:sz w:val="22"/>
        </w:rPr>
        <w:t>two</w:t>
      </w:r>
      <w:r>
        <w:rPr>
          <w:color w:val="231F20"/>
          <w:spacing w:val="-9"/>
          <w:sz w:val="22"/>
        </w:rPr>
        <w:t xml:space="preserve"> </w:t>
      </w:r>
      <w:r>
        <w:rPr>
          <w:color w:val="231F20"/>
          <w:spacing w:val="-6"/>
          <w:sz w:val="22"/>
        </w:rPr>
        <w:t>countries,</w:t>
      </w:r>
      <w:r>
        <w:rPr>
          <w:color w:val="231F20"/>
          <w:spacing w:val="-10"/>
          <w:sz w:val="22"/>
        </w:rPr>
        <w:t xml:space="preserve"> </w:t>
      </w:r>
      <w:r>
        <w:rPr>
          <w:color w:val="231F20"/>
          <w:spacing w:val="-6"/>
          <w:sz w:val="22"/>
        </w:rPr>
        <w:t xml:space="preserve">and </w:t>
      </w:r>
      <w:r>
        <w:rPr>
          <w:color w:val="231F20"/>
          <w:sz w:val="22"/>
        </w:rPr>
        <w:t xml:space="preserve">gave a lot of background information to explain the </w:t>
      </w:r>
      <w:r>
        <w:rPr>
          <w:color w:val="231F20"/>
          <w:sz w:val="22"/>
          <w:u w:val="single" w:color="231F20"/>
        </w:rPr>
        <w:tab/>
      </w:r>
      <w:r>
        <w:rPr>
          <w:color w:val="231F20"/>
          <w:sz w:val="22"/>
        </w:rPr>
        <w:t xml:space="preserve"> situation they are facing.</w:t>
      </w:r>
    </w:p>
    <w:p w14:paraId="3C425EB0">
      <w:pPr>
        <w:pStyle w:val="15"/>
        <w:numPr>
          <w:ilvl w:val="0"/>
          <w:numId w:val="58"/>
        </w:numPr>
        <w:tabs>
          <w:tab w:val="left" w:pos="1922"/>
          <w:tab w:val="left" w:pos="5731"/>
        </w:tabs>
        <w:spacing w:before="111" w:after="0" w:line="304" w:lineRule="auto"/>
        <w:ind w:left="1922" w:right="1387" w:hanging="341"/>
        <w:jc w:val="left"/>
        <w:rPr>
          <w:sz w:val="22"/>
        </w:rPr>
      </w:pPr>
      <w:r>
        <w:rPr>
          <w:color w:val="231F20"/>
          <w:sz w:val="22"/>
        </w:rPr>
        <w:t xml:space="preserve">For your homework this week, please do some research on the major achievements of Isaac Newton and give a full </w:t>
      </w:r>
      <w:r>
        <w:rPr>
          <w:color w:val="231F20"/>
          <w:sz w:val="22"/>
          <w:u w:val="single" w:color="231F20"/>
        </w:rPr>
        <w:tab/>
      </w:r>
      <w:r>
        <w:rPr>
          <w:color w:val="231F20"/>
          <w:sz w:val="22"/>
        </w:rPr>
        <w:t xml:space="preserve"> of one of these in class.</w:t>
      </w:r>
    </w:p>
    <w:p w14:paraId="14B3DB8E">
      <w:pPr>
        <w:pStyle w:val="15"/>
        <w:numPr>
          <w:ilvl w:val="0"/>
          <w:numId w:val="58"/>
        </w:numPr>
        <w:tabs>
          <w:tab w:val="left" w:pos="1922"/>
          <w:tab w:val="left" w:pos="4915"/>
          <w:tab w:val="left" w:pos="9329"/>
        </w:tabs>
        <w:spacing w:before="111" w:after="0" w:line="304" w:lineRule="auto"/>
        <w:ind w:left="1922" w:right="1379" w:hanging="341"/>
        <w:jc w:val="left"/>
        <w:rPr>
          <w:sz w:val="22"/>
        </w:rPr>
      </w:pPr>
      <w:r>
        <w:rPr>
          <w:color w:val="231F20"/>
          <w:sz w:val="22"/>
        </w:rPr>
        <w:t>After</w:t>
      </w:r>
      <w:r>
        <w:rPr>
          <w:color w:val="231F20"/>
          <w:spacing w:val="40"/>
          <w:sz w:val="22"/>
        </w:rPr>
        <w:t xml:space="preserve"> </w:t>
      </w:r>
      <w:r>
        <w:rPr>
          <w:color w:val="231F20"/>
          <w:sz w:val="22"/>
        </w:rPr>
        <w:t>the</w:t>
      </w:r>
      <w:r>
        <w:rPr>
          <w:color w:val="231F20"/>
          <w:spacing w:val="40"/>
          <w:sz w:val="22"/>
        </w:rPr>
        <w:t xml:space="preserve"> </w:t>
      </w:r>
      <w:r>
        <w:rPr>
          <w:color w:val="231F20"/>
          <w:sz w:val="22"/>
        </w:rPr>
        <w:t>war,</w:t>
      </w:r>
      <w:r>
        <w:rPr>
          <w:color w:val="231F20"/>
          <w:spacing w:val="40"/>
          <w:sz w:val="22"/>
        </w:rPr>
        <w:t xml:space="preserve"> </w:t>
      </w:r>
      <w:r>
        <w:rPr>
          <w:color w:val="231F20"/>
          <w:sz w:val="22"/>
        </w:rPr>
        <w:t>the</w:t>
      </w:r>
      <w:r>
        <w:rPr>
          <w:color w:val="231F20"/>
          <w:spacing w:val="35"/>
          <w:sz w:val="22"/>
        </w:rPr>
        <w:t xml:space="preserve"> </w:t>
      </w:r>
      <w:r>
        <w:rPr>
          <w:color w:val="231F20"/>
          <w:sz w:val="22"/>
          <w:u w:val="single" w:color="231F20"/>
        </w:rPr>
        <w:tab/>
      </w:r>
      <w:r>
        <w:rPr>
          <w:color w:val="231F20"/>
          <w:spacing w:val="40"/>
          <w:sz w:val="22"/>
        </w:rPr>
        <w:t xml:space="preserve"> </w:t>
      </w:r>
      <w:r>
        <w:rPr>
          <w:color w:val="231F20"/>
          <w:sz w:val="22"/>
        </w:rPr>
        <w:t>was</w:t>
      </w:r>
      <w:r>
        <w:rPr>
          <w:color w:val="231F20"/>
          <w:spacing w:val="40"/>
          <w:sz w:val="22"/>
        </w:rPr>
        <w:t xml:space="preserve"> </w:t>
      </w:r>
      <w:r>
        <w:rPr>
          <w:color w:val="231F20"/>
          <w:sz w:val="22"/>
        </w:rPr>
        <w:t>left</w:t>
      </w:r>
      <w:r>
        <w:rPr>
          <w:color w:val="231F20"/>
          <w:spacing w:val="40"/>
          <w:sz w:val="22"/>
        </w:rPr>
        <w:t xml:space="preserve"> </w:t>
      </w:r>
      <w:r>
        <w:rPr>
          <w:color w:val="231F20"/>
          <w:sz w:val="22"/>
        </w:rPr>
        <w:t>in</w:t>
      </w:r>
      <w:r>
        <w:rPr>
          <w:color w:val="231F20"/>
          <w:spacing w:val="40"/>
          <w:sz w:val="22"/>
        </w:rPr>
        <w:t xml:space="preserve"> </w:t>
      </w:r>
      <w:r>
        <w:rPr>
          <w:color w:val="231F20"/>
          <w:sz w:val="22"/>
        </w:rPr>
        <w:t>ruins,</w:t>
      </w:r>
      <w:r>
        <w:rPr>
          <w:color w:val="231F20"/>
          <w:spacing w:val="40"/>
          <w:sz w:val="22"/>
        </w:rPr>
        <w:t xml:space="preserve"> </w:t>
      </w:r>
      <w:r>
        <w:rPr>
          <w:color w:val="231F20"/>
          <w:sz w:val="22"/>
        </w:rPr>
        <w:t>with</w:t>
      </w:r>
      <w:r>
        <w:rPr>
          <w:color w:val="231F20"/>
          <w:spacing w:val="40"/>
          <w:sz w:val="22"/>
        </w:rPr>
        <w:t xml:space="preserve"> </w:t>
      </w:r>
      <w:r>
        <w:rPr>
          <w:color w:val="231F20"/>
          <w:sz w:val="22"/>
        </w:rPr>
        <w:t>all</w:t>
      </w:r>
      <w:r>
        <w:rPr>
          <w:color w:val="231F20"/>
          <w:spacing w:val="40"/>
          <w:sz w:val="22"/>
        </w:rPr>
        <w:t xml:space="preserve"> </w:t>
      </w:r>
      <w:r>
        <w:rPr>
          <w:color w:val="231F20"/>
          <w:sz w:val="22"/>
        </w:rPr>
        <w:t>of</w:t>
      </w:r>
      <w:r>
        <w:rPr>
          <w:color w:val="231F20"/>
          <w:spacing w:val="40"/>
          <w:sz w:val="22"/>
        </w:rPr>
        <w:t xml:space="preserve"> </w:t>
      </w:r>
      <w:r>
        <w:rPr>
          <w:color w:val="231F20"/>
          <w:sz w:val="22"/>
        </w:rPr>
        <w:t>its</w:t>
      </w:r>
      <w:r>
        <w:rPr>
          <w:color w:val="231F20"/>
          <w:spacing w:val="35"/>
          <w:sz w:val="22"/>
        </w:rPr>
        <w:t xml:space="preserve"> </w:t>
      </w:r>
      <w:r>
        <w:rPr>
          <w:color w:val="231F20"/>
          <w:sz w:val="22"/>
          <w:u w:val="single" w:color="231F20"/>
        </w:rPr>
        <w:tab/>
      </w:r>
      <w:r>
        <w:rPr>
          <w:color w:val="231F20"/>
          <w:spacing w:val="40"/>
          <w:sz w:val="22"/>
        </w:rPr>
        <w:t xml:space="preserve"> </w:t>
      </w:r>
      <w:r>
        <w:rPr>
          <w:color w:val="231F20"/>
          <w:sz w:val="22"/>
        </w:rPr>
        <w:t xml:space="preserve">completely </w:t>
      </w:r>
      <w:r>
        <w:rPr>
          <w:color w:val="231F20"/>
          <w:spacing w:val="-2"/>
          <w:sz w:val="22"/>
        </w:rPr>
        <w:t>destroyed.</w:t>
      </w:r>
    </w:p>
    <w:p w14:paraId="02E2F05C">
      <w:pPr>
        <w:pStyle w:val="15"/>
        <w:numPr>
          <w:ilvl w:val="0"/>
          <w:numId w:val="58"/>
        </w:numPr>
        <w:tabs>
          <w:tab w:val="left" w:pos="1922"/>
          <w:tab w:val="left" w:pos="4907"/>
          <w:tab w:val="left" w:pos="7240"/>
        </w:tabs>
        <w:spacing w:before="111" w:after="0" w:line="304" w:lineRule="auto"/>
        <w:ind w:left="1922" w:right="1386" w:hanging="341"/>
        <w:jc w:val="left"/>
        <w:rPr>
          <w:sz w:val="22"/>
        </w:rPr>
      </w:pPr>
      <w:r>
        <w:rPr>
          <w:color w:val="231F20"/>
          <w:sz w:val="22"/>
        </w:rPr>
        <w:t xml:space="preserve">That Shanghai restaurant has three different </w:t>
      </w:r>
      <w:r>
        <w:rPr>
          <w:color w:val="231F20"/>
          <w:sz w:val="22"/>
          <w:u w:val="single" w:color="231F20"/>
        </w:rPr>
        <w:tab/>
      </w:r>
      <w:r>
        <w:rPr>
          <w:color w:val="231F20"/>
          <w:sz w:val="22"/>
        </w:rPr>
        <w:t>,</w:t>
      </w:r>
      <w:r>
        <w:rPr>
          <w:color w:val="231F20"/>
          <w:spacing w:val="-11"/>
          <w:sz w:val="22"/>
        </w:rPr>
        <w:t xml:space="preserve"> </w:t>
      </w:r>
      <w:r>
        <w:rPr>
          <w:color w:val="231F20"/>
          <w:sz w:val="22"/>
        </w:rPr>
        <w:t>so</w:t>
      </w:r>
      <w:r>
        <w:rPr>
          <w:color w:val="231F20"/>
          <w:spacing w:val="-11"/>
          <w:sz w:val="22"/>
        </w:rPr>
        <w:t xml:space="preserve"> </w:t>
      </w:r>
      <w:r>
        <w:rPr>
          <w:color w:val="231F20"/>
          <w:sz w:val="22"/>
        </w:rPr>
        <w:t>if</w:t>
      </w:r>
      <w:r>
        <w:rPr>
          <w:color w:val="231F20"/>
          <w:spacing w:val="-11"/>
          <w:sz w:val="22"/>
        </w:rPr>
        <w:t xml:space="preserve"> </w:t>
      </w:r>
      <w:r>
        <w:rPr>
          <w:color w:val="231F20"/>
          <w:sz w:val="22"/>
        </w:rPr>
        <w:t>you</w:t>
      </w:r>
      <w:r>
        <w:rPr>
          <w:color w:val="231F20"/>
          <w:spacing w:val="-11"/>
          <w:sz w:val="22"/>
        </w:rPr>
        <w:t xml:space="preserve"> </w:t>
      </w:r>
      <w:r>
        <w:rPr>
          <w:color w:val="231F20"/>
          <w:sz w:val="22"/>
        </w:rPr>
        <w:t>let</w:t>
      </w:r>
      <w:r>
        <w:rPr>
          <w:color w:val="231F20"/>
          <w:spacing w:val="-11"/>
          <w:sz w:val="22"/>
        </w:rPr>
        <w:t xml:space="preserve"> </w:t>
      </w:r>
      <w:r>
        <w:rPr>
          <w:color w:val="231F20"/>
          <w:sz w:val="22"/>
        </w:rPr>
        <w:t>me</w:t>
      </w:r>
      <w:r>
        <w:rPr>
          <w:color w:val="231F20"/>
          <w:spacing w:val="-11"/>
          <w:sz w:val="22"/>
        </w:rPr>
        <w:t xml:space="preserve"> </w:t>
      </w:r>
      <w:r>
        <w:rPr>
          <w:color w:val="231F20"/>
          <w:sz w:val="22"/>
        </w:rPr>
        <w:t>know</w:t>
      </w:r>
      <w:r>
        <w:rPr>
          <w:color w:val="231F20"/>
          <w:spacing w:val="-11"/>
          <w:sz w:val="22"/>
        </w:rPr>
        <w:t xml:space="preserve"> </w:t>
      </w:r>
      <w:r>
        <w:rPr>
          <w:color w:val="231F20"/>
          <w:sz w:val="22"/>
        </w:rPr>
        <w:t>where</w:t>
      </w:r>
      <w:r>
        <w:rPr>
          <w:color w:val="231F20"/>
          <w:spacing w:val="-11"/>
          <w:sz w:val="22"/>
        </w:rPr>
        <w:t xml:space="preserve"> </w:t>
      </w:r>
      <w:r>
        <w:rPr>
          <w:color w:val="231F20"/>
          <w:sz w:val="22"/>
        </w:rPr>
        <w:t xml:space="preserve">your hotel is, I’ll give you </w:t>
      </w:r>
      <w:r>
        <w:rPr>
          <w:color w:val="231F20"/>
          <w:sz w:val="22"/>
          <w:u w:val="single" w:color="231F20"/>
        </w:rPr>
        <w:tab/>
      </w:r>
      <w:r>
        <w:rPr>
          <w:color w:val="231F20"/>
          <w:sz w:val="22"/>
        </w:rPr>
        <w:t xml:space="preserve"> directions to the closest one.</w:t>
      </w:r>
    </w:p>
    <w:p w14:paraId="0C7B03F0">
      <w:pPr>
        <w:pStyle w:val="11"/>
        <w:spacing w:before="5"/>
        <w:rPr>
          <w:sz w:val="14"/>
        </w:rPr>
      </w:pPr>
    </w:p>
    <w:p w14:paraId="7B3E5321">
      <w:pPr>
        <w:spacing w:before="128" w:line="213" w:lineRule="auto"/>
        <w:ind w:left="1582" w:right="1354" w:firstLine="0"/>
        <w:jc w:val="left"/>
        <w:rPr>
          <w:rFonts w:ascii="Tahoma"/>
          <w:sz w:val="26"/>
        </w:rPr>
      </w:pPr>
      <w:r>
        <w:rPr>
          <w:rFonts w:ascii="Tahoma"/>
          <w:color w:val="7B3018"/>
          <w:sz w:val="26"/>
        </w:rPr>
        <w:t>Combine</w:t>
      </w:r>
      <w:r>
        <w:rPr>
          <w:rFonts w:ascii="Tahoma"/>
          <w:color w:val="7B3018"/>
          <w:spacing w:val="-1"/>
          <w:sz w:val="26"/>
        </w:rPr>
        <w:t xml:space="preserve"> </w:t>
      </w:r>
      <w:r>
        <w:rPr>
          <w:rFonts w:ascii="Tahoma"/>
          <w:color w:val="7B3018"/>
          <w:sz w:val="26"/>
        </w:rPr>
        <w:t>each</w:t>
      </w:r>
      <w:r>
        <w:rPr>
          <w:rFonts w:ascii="Tahoma"/>
          <w:color w:val="7B3018"/>
          <w:spacing w:val="-1"/>
          <w:sz w:val="26"/>
        </w:rPr>
        <w:t xml:space="preserve"> </w:t>
      </w:r>
      <w:r>
        <w:rPr>
          <w:rFonts w:ascii="Tahoma"/>
          <w:color w:val="7B3018"/>
          <w:sz w:val="26"/>
        </w:rPr>
        <w:t>pair</w:t>
      </w:r>
      <w:r>
        <w:rPr>
          <w:rFonts w:ascii="Tahoma"/>
          <w:color w:val="7B3018"/>
          <w:spacing w:val="-1"/>
          <w:sz w:val="26"/>
        </w:rPr>
        <w:t xml:space="preserve"> </w:t>
      </w:r>
      <w:r>
        <w:rPr>
          <w:rFonts w:ascii="Tahoma"/>
          <w:color w:val="7B3018"/>
          <w:sz w:val="26"/>
        </w:rPr>
        <w:t>of</w:t>
      </w:r>
      <w:r>
        <w:rPr>
          <w:rFonts w:ascii="Tahoma"/>
          <w:color w:val="7B3018"/>
          <w:spacing w:val="-1"/>
          <w:sz w:val="26"/>
        </w:rPr>
        <w:t xml:space="preserve"> </w:t>
      </w:r>
      <w:r>
        <w:rPr>
          <w:rFonts w:ascii="Tahoma"/>
          <w:color w:val="7B3018"/>
          <w:sz w:val="26"/>
        </w:rPr>
        <w:t>sentences</w:t>
      </w:r>
      <w:r>
        <w:rPr>
          <w:rFonts w:ascii="Tahoma"/>
          <w:color w:val="7B3018"/>
          <w:spacing w:val="-1"/>
          <w:sz w:val="26"/>
        </w:rPr>
        <w:t xml:space="preserve"> </w:t>
      </w:r>
      <w:r>
        <w:rPr>
          <w:rFonts w:ascii="Tahoma"/>
          <w:color w:val="7B3018"/>
          <w:sz w:val="26"/>
        </w:rPr>
        <w:t>into</w:t>
      </w:r>
      <w:r>
        <w:rPr>
          <w:rFonts w:ascii="Tahoma"/>
          <w:color w:val="7B3018"/>
          <w:spacing w:val="-1"/>
          <w:sz w:val="26"/>
        </w:rPr>
        <w:t xml:space="preserve"> </w:t>
      </w:r>
      <w:r>
        <w:rPr>
          <w:rFonts w:ascii="Tahoma"/>
          <w:color w:val="7B3018"/>
          <w:sz w:val="26"/>
        </w:rPr>
        <w:t>one</w:t>
      </w:r>
      <w:r>
        <w:rPr>
          <w:rFonts w:ascii="Tahoma"/>
          <w:color w:val="7B3018"/>
          <w:spacing w:val="-1"/>
          <w:sz w:val="26"/>
        </w:rPr>
        <w:t xml:space="preserve"> </w:t>
      </w:r>
      <w:r>
        <w:rPr>
          <w:rFonts w:ascii="Tahoma"/>
          <w:color w:val="7B3018"/>
          <w:sz w:val="26"/>
        </w:rPr>
        <w:t>using</w:t>
      </w:r>
      <w:r>
        <w:rPr>
          <w:rFonts w:ascii="Tahoma"/>
          <w:color w:val="7B3018"/>
          <w:spacing w:val="-1"/>
          <w:sz w:val="26"/>
        </w:rPr>
        <w:t xml:space="preserve"> </w:t>
      </w:r>
      <w:r>
        <w:rPr>
          <w:rFonts w:ascii="Tahoma"/>
          <w:color w:val="7B3018"/>
          <w:sz w:val="26"/>
        </w:rPr>
        <w:t>the</w:t>
      </w:r>
      <w:r>
        <w:rPr>
          <w:rFonts w:ascii="Tahoma"/>
          <w:color w:val="7B3018"/>
          <w:spacing w:val="-1"/>
          <w:sz w:val="26"/>
        </w:rPr>
        <w:t xml:space="preserve"> </w:t>
      </w:r>
      <w:r>
        <w:rPr>
          <w:rFonts w:ascii="Tahoma"/>
          <w:color w:val="7B3018"/>
          <w:sz w:val="26"/>
        </w:rPr>
        <w:t>past</w:t>
      </w:r>
      <w:r>
        <w:rPr>
          <w:rFonts w:ascii="Tahoma"/>
          <w:color w:val="7B3018"/>
          <w:spacing w:val="-1"/>
          <w:sz w:val="26"/>
        </w:rPr>
        <w:t xml:space="preserve"> </w:t>
      </w:r>
      <w:r>
        <w:rPr>
          <w:rFonts w:ascii="Tahoma"/>
          <w:color w:val="7B3018"/>
          <w:sz w:val="26"/>
        </w:rPr>
        <w:t>participle</w:t>
      </w:r>
      <w:r>
        <w:rPr>
          <w:rFonts w:ascii="Tahoma"/>
          <w:color w:val="7B3018"/>
          <w:spacing w:val="-1"/>
          <w:sz w:val="26"/>
        </w:rPr>
        <w:t xml:space="preserve"> </w:t>
      </w:r>
      <w:r>
        <w:rPr>
          <w:rFonts w:ascii="Tahoma"/>
          <w:color w:val="7B3018"/>
          <w:sz w:val="26"/>
        </w:rPr>
        <w:t>of</w:t>
      </w:r>
      <w:r>
        <w:rPr>
          <w:rFonts w:ascii="Tahoma"/>
          <w:color w:val="7B3018"/>
          <w:spacing w:val="-1"/>
          <w:sz w:val="26"/>
        </w:rPr>
        <w:t xml:space="preserve"> </w:t>
      </w:r>
      <w:r>
        <w:rPr>
          <w:rFonts w:ascii="Tahoma"/>
          <w:color w:val="7B3018"/>
          <w:sz w:val="26"/>
        </w:rPr>
        <w:t>the</w:t>
      </w:r>
      <w:r>
        <w:rPr>
          <w:rFonts w:ascii="Tahoma"/>
          <w:color w:val="7B3018"/>
          <w:spacing w:val="-1"/>
          <w:sz w:val="26"/>
        </w:rPr>
        <w:t xml:space="preserve"> </w:t>
      </w:r>
      <w:r>
        <w:rPr>
          <w:rFonts w:ascii="Tahoma"/>
          <w:color w:val="7B3018"/>
          <w:sz w:val="26"/>
        </w:rPr>
        <w:t xml:space="preserve">verb </w:t>
      </w:r>
      <w:r>
        <w:rPr>
          <w:rFonts w:ascii="Tahoma"/>
          <w:color w:val="7B3018"/>
          <w:w w:val="105"/>
          <w:sz w:val="26"/>
        </w:rPr>
        <w:t>in the second sentence.</w:t>
      </w:r>
    </w:p>
    <w:p w14:paraId="6F4D62EC">
      <w:pPr>
        <w:pStyle w:val="15"/>
        <w:numPr>
          <w:ilvl w:val="0"/>
          <w:numId w:val="59"/>
        </w:numPr>
        <w:tabs>
          <w:tab w:val="left" w:pos="1922"/>
        </w:tabs>
        <w:spacing w:before="220" w:after="0" w:line="240" w:lineRule="auto"/>
        <w:ind w:left="1922" w:right="0" w:hanging="340"/>
        <w:jc w:val="left"/>
        <w:rPr>
          <w:color w:val="231F20"/>
          <w:sz w:val="22"/>
        </w:rPr>
      </w:pPr>
      <w:r>
        <w:rPr>
          <w:color w:val="231F20"/>
          <w:sz w:val="22"/>
        </w:rPr>
        <w:t>I</w:t>
      </w:r>
      <w:r>
        <w:rPr>
          <w:color w:val="231F20"/>
          <w:spacing w:val="-15"/>
          <w:sz w:val="22"/>
        </w:rPr>
        <w:t xml:space="preserve"> </w:t>
      </w:r>
      <w:r>
        <w:rPr>
          <w:color w:val="231F20"/>
          <w:sz w:val="22"/>
        </w:rPr>
        <w:t>heard</w:t>
      </w:r>
      <w:r>
        <w:rPr>
          <w:color w:val="231F20"/>
          <w:spacing w:val="-14"/>
          <w:sz w:val="22"/>
        </w:rPr>
        <w:t xml:space="preserve"> </w:t>
      </w:r>
      <w:r>
        <w:rPr>
          <w:color w:val="231F20"/>
          <w:sz w:val="22"/>
        </w:rPr>
        <w:t>the</w:t>
      </w:r>
      <w:r>
        <w:rPr>
          <w:color w:val="231F20"/>
          <w:spacing w:val="-15"/>
          <w:sz w:val="22"/>
        </w:rPr>
        <w:t xml:space="preserve"> </w:t>
      </w:r>
      <w:r>
        <w:rPr>
          <w:color w:val="231F20"/>
          <w:sz w:val="22"/>
        </w:rPr>
        <w:t>trip</w:t>
      </w:r>
      <w:r>
        <w:rPr>
          <w:color w:val="231F20"/>
          <w:spacing w:val="-14"/>
          <w:sz w:val="22"/>
        </w:rPr>
        <w:t xml:space="preserve"> </w:t>
      </w:r>
      <w:r>
        <w:rPr>
          <w:color w:val="231F20"/>
          <w:sz w:val="22"/>
        </w:rPr>
        <w:t>was</w:t>
      </w:r>
      <w:r>
        <w:rPr>
          <w:color w:val="231F20"/>
          <w:spacing w:val="-15"/>
          <w:sz w:val="22"/>
        </w:rPr>
        <w:t xml:space="preserve"> </w:t>
      </w:r>
      <w:r>
        <w:rPr>
          <w:color w:val="231F20"/>
          <w:sz w:val="22"/>
        </w:rPr>
        <w:t>to</w:t>
      </w:r>
      <w:r>
        <w:rPr>
          <w:color w:val="231F20"/>
          <w:spacing w:val="-14"/>
          <w:sz w:val="22"/>
        </w:rPr>
        <w:t xml:space="preserve"> </w:t>
      </w:r>
      <w:r>
        <w:rPr>
          <w:color w:val="231F20"/>
          <w:sz w:val="22"/>
        </w:rPr>
        <w:t>visit</w:t>
      </w:r>
      <w:r>
        <w:rPr>
          <w:color w:val="231F20"/>
          <w:spacing w:val="-15"/>
          <w:sz w:val="22"/>
        </w:rPr>
        <w:t xml:space="preserve"> </w:t>
      </w:r>
      <w:r>
        <w:rPr>
          <w:color w:val="231F20"/>
          <w:sz w:val="22"/>
        </w:rPr>
        <w:t>our</w:t>
      </w:r>
      <w:r>
        <w:rPr>
          <w:color w:val="231F20"/>
          <w:spacing w:val="-14"/>
          <w:sz w:val="22"/>
        </w:rPr>
        <w:t xml:space="preserve"> </w:t>
      </w:r>
      <w:r>
        <w:rPr>
          <w:color w:val="231F20"/>
          <w:sz w:val="22"/>
        </w:rPr>
        <w:t>sister</w:t>
      </w:r>
      <w:r>
        <w:rPr>
          <w:color w:val="231F20"/>
          <w:spacing w:val="-14"/>
          <w:sz w:val="22"/>
        </w:rPr>
        <w:t xml:space="preserve"> </w:t>
      </w:r>
      <w:r>
        <w:rPr>
          <w:color w:val="231F20"/>
          <w:sz w:val="22"/>
        </w:rPr>
        <w:t>school</w:t>
      </w:r>
      <w:r>
        <w:rPr>
          <w:color w:val="231F20"/>
          <w:spacing w:val="-15"/>
          <w:sz w:val="22"/>
        </w:rPr>
        <w:t xml:space="preserve"> </w:t>
      </w:r>
      <w:r>
        <w:rPr>
          <w:color w:val="231F20"/>
          <w:sz w:val="22"/>
        </w:rPr>
        <w:t>in</w:t>
      </w:r>
      <w:r>
        <w:rPr>
          <w:color w:val="231F20"/>
          <w:spacing w:val="-14"/>
          <w:sz w:val="22"/>
        </w:rPr>
        <w:t xml:space="preserve"> </w:t>
      </w:r>
      <w:r>
        <w:rPr>
          <w:color w:val="231F20"/>
          <w:sz w:val="22"/>
        </w:rPr>
        <w:t>Boston.</w:t>
      </w:r>
      <w:r>
        <w:rPr>
          <w:color w:val="231F20"/>
          <w:spacing w:val="-15"/>
          <w:sz w:val="22"/>
        </w:rPr>
        <w:t xml:space="preserve"> </w:t>
      </w:r>
      <w:r>
        <w:rPr>
          <w:color w:val="231F20"/>
          <w:sz w:val="22"/>
        </w:rPr>
        <w:t>That</w:t>
      </w:r>
      <w:r>
        <w:rPr>
          <w:color w:val="231F20"/>
          <w:spacing w:val="-14"/>
          <w:sz w:val="22"/>
        </w:rPr>
        <w:t xml:space="preserve"> </w:t>
      </w:r>
      <w:r>
        <w:rPr>
          <w:color w:val="231F20"/>
          <w:sz w:val="22"/>
        </w:rPr>
        <w:t>excited</w:t>
      </w:r>
      <w:r>
        <w:rPr>
          <w:color w:val="231F20"/>
          <w:spacing w:val="-15"/>
          <w:sz w:val="22"/>
        </w:rPr>
        <w:t xml:space="preserve"> </w:t>
      </w:r>
      <w:r>
        <w:rPr>
          <w:color w:val="231F20"/>
          <w:spacing w:val="-5"/>
          <w:sz w:val="22"/>
        </w:rPr>
        <w:t>me.</w:t>
      </w:r>
    </w:p>
    <w:p w14:paraId="4E9419AE">
      <w:pPr>
        <w:pStyle w:val="11"/>
        <w:spacing w:before="1"/>
        <w:rPr>
          <w:sz w:val="29"/>
        </w:rPr>
      </w:pPr>
      <w:r>
        <mc:AlternateContent>
          <mc:Choice Requires="wps">
            <w:drawing>
              <wp:anchor distT="0" distB="0" distL="0" distR="0" simplePos="0" relativeHeight="251944960" behindDoc="1" locked="0" layoutInCell="1" allowOverlap="1">
                <wp:simplePos x="0" y="0"/>
                <wp:positionH relativeFrom="page">
                  <wp:posOffset>1209675</wp:posOffset>
                </wp:positionH>
                <wp:positionV relativeFrom="paragraph">
                  <wp:posOffset>227965</wp:posOffset>
                </wp:positionV>
                <wp:extent cx="5166360" cy="1270"/>
                <wp:effectExtent l="0" t="0" r="0" b="0"/>
                <wp:wrapTopAndBottom/>
                <wp:docPr id="2280" name="Graphic 2280"/>
                <wp:cNvGraphicFramePr/>
                <a:graphic xmlns:a="http://schemas.openxmlformats.org/drawingml/2006/main">
                  <a:graphicData uri="http://schemas.microsoft.com/office/word/2010/wordprocessingShape">
                    <wps:wsp>
                      <wps:cNvSpPr/>
                      <wps:spPr>
                        <a:xfrm>
                          <a:off x="0" y="0"/>
                          <a:ext cx="5166360" cy="1270"/>
                        </a:xfrm>
                        <a:custGeom>
                          <a:avLst/>
                          <a:gdLst/>
                          <a:ahLst/>
                          <a:cxnLst/>
                          <a:rect l="l" t="t" r="r" b="b"/>
                          <a:pathLst>
                            <a:path w="5166360">
                              <a:moveTo>
                                <a:pt x="0" y="0"/>
                              </a:moveTo>
                              <a:lnTo>
                                <a:pt x="51659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80" o:spid="_x0000_s1026" o:spt="100" style="position:absolute;left:0pt;margin-left:95.25pt;margin-top:17.95pt;height:0.1pt;width:406.8pt;mso-position-horizontal-relative:page;mso-wrap-distance-bottom:0pt;mso-wrap-distance-top:0pt;z-index:-251371520;mso-width-relative:page;mso-height-relative:page;" filled="f" stroked="t" coordsize="5166360,1" o:gfxdata="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Pnd6faAAAACgEA&#10;AA8AAAAAAAAAAQAgAAAAIgAAAGRycy9kb3ducmV2LnhtbFBLAQIUABQAAAAIAIdO4kBDI1BQGAIA&#10;AIAEAAAOAAAAAAAAAAEAIAAAACkBAABkcnMvZTJvRG9jLnhtbFBLBQYAAAAABgAGAFkBAACzBQAA&#10;AAA=&#10;" path="m0,0l5165979,0e">
                <v:fill on="f" focussize="0,0"/>
                <v:stroke weight="0.25pt" color="#231F20" joinstyle="round"/>
                <v:imagedata o:title=""/>
                <o:lock v:ext="edit" aspectratio="f"/>
                <v:textbox inset="0mm,0mm,0mm,0mm"/>
                <w10:wrap type="topAndBottom"/>
              </v:shape>
            </w:pict>
          </mc:Fallback>
        </mc:AlternateContent>
      </w:r>
    </w:p>
    <w:p w14:paraId="2F0B8F75">
      <w:pPr>
        <w:pStyle w:val="15"/>
        <w:numPr>
          <w:ilvl w:val="0"/>
          <w:numId w:val="59"/>
        </w:numPr>
        <w:tabs>
          <w:tab w:val="left" w:pos="1922"/>
        </w:tabs>
        <w:spacing w:before="139" w:after="0" w:line="240" w:lineRule="auto"/>
        <w:ind w:left="1922" w:right="0" w:hanging="340"/>
        <w:jc w:val="left"/>
        <w:rPr>
          <w:color w:val="231F20"/>
          <w:sz w:val="22"/>
        </w:rPr>
      </w:pPr>
      <w:r>
        <w:rPr>
          <w:color w:val="231F20"/>
          <w:spacing w:val="-2"/>
          <w:sz w:val="22"/>
        </w:rPr>
        <w:t>I</w:t>
      </w:r>
      <w:r>
        <w:rPr>
          <w:color w:val="231F20"/>
          <w:spacing w:val="-11"/>
          <w:sz w:val="22"/>
        </w:rPr>
        <w:t xml:space="preserve"> </w:t>
      </w:r>
      <w:r>
        <w:rPr>
          <w:color w:val="231F20"/>
          <w:spacing w:val="-2"/>
          <w:sz w:val="22"/>
        </w:rPr>
        <w:t>heard</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had</w:t>
      </w:r>
      <w:r>
        <w:rPr>
          <w:color w:val="231F20"/>
          <w:spacing w:val="-11"/>
          <w:sz w:val="22"/>
        </w:rPr>
        <w:t xml:space="preserve"> </w:t>
      </w:r>
      <w:r>
        <w:rPr>
          <w:color w:val="231F20"/>
          <w:spacing w:val="-2"/>
          <w:sz w:val="22"/>
        </w:rPr>
        <w:t>been</w:t>
      </w:r>
      <w:r>
        <w:rPr>
          <w:color w:val="231F20"/>
          <w:spacing w:val="-10"/>
          <w:sz w:val="22"/>
        </w:rPr>
        <w:t xml:space="preserve"> </w:t>
      </w:r>
      <w:r>
        <w:rPr>
          <w:color w:val="231F20"/>
          <w:spacing w:val="-2"/>
          <w:sz w:val="22"/>
        </w:rPr>
        <w:t>chosen</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join</w:t>
      </w:r>
      <w:r>
        <w:rPr>
          <w:color w:val="231F20"/>
          <w:spacing w:val="-11"/>
          <w:sz w:val="22"/>
        </w:rPr>
        <w:t xml:space="preserve"> </w:t>
      </w:r>
      <w:r>
        <w:rPr>
          <w:color w:val="231F20"/>
          <w:spacing w:val="-2"/>
          <w:sz w:val="22"/>
        </w:rPr>
        <w:t>a</w:t>
      </w:r>
      <w:r>
        <w:rPr>
          <w:color w:val="231F20"/>
          <w:spacing w:val="-10"/>
          <w:sz w:val="22"/>
        </w:rPr>
        <w:t xml:space="preserve"> </w:t>
      </w:r>
      <w:r>
        <w:rPr>
          <w:color w:val="231F20"/>
          <w:spacing w:val="-2"/>
          <w:sz w:val="22"/>
        </w:rPr>
        <w:t>cultural</w:t>
      </w:r>
      <w:r>
        <w:rPr>
          <w:color w:val="231F20"/>
          <w:spacing w:val="-11"/>
          <w:sz w:val="22"/>
        </w:rPr>
        <w:t xml:space="preserve"> </w:t>
      </w:r>
      <w:r>
        <w:rPr>
          <w:color w:val="231F20"/>
          <w:spacing w:val="-2"/>
          <w:sz w:val="22"/>
        </w:rPr>
        <w:t>camp</w:t>
      </w:r>
      <w:r>
        <w:rPr>
          <w:color w:val="231F20"/>
          <w:spacing w:val="-10"/>
          <w:sz w:val="22"/>
        </w:rPr>
        <w:t xml:space="preserve"> </w:t>
      </w:r>
      <w:r>
        <w:rPr>
          <w:color w:val="231F20"/>
          <w:spacing w:val="-2"/>
          <w:sz w:val="22"/>
        </w:rPr>
        <w:t>in</w:t>
      </w:r>
      <w:r>
        <w:rPr>
          <w:color w:val="231F20"/>
          <w:spacing w:val="-11"/>
          <w:sz w:val="22"/>
        </w:rPr>
        <w:t xml:space="preserve"> </w:t>
      </w:r>
      <w:r>
        <w:rPr>
          <w:color w:val="231F20"/>
          <w:spacing w:val="-2"/>
          <w:sz w:val="22"/>
        </w:rPr>
        <w:t>Greece.</w:t>
      </w:r>
      <w:r>
        <w:rPr>
          <w:color w:val="231F20"/>
          <w:spacing w:val="-10"/>
          <w:sz w:val="22"/>
        </w:rPr>
        <w:t xml:space="preserve"> </w:t>
      </w:r>
      <w:r>
        <w:rPr>
          <w:color w:val="231F20"/>
          <w:spacing w:val="-2"/>
          <w:sz w:val="22"/>
        </w:rPr>
        <w:t>That</w:t>
      </w:r>
      <w:r>
        <w:rPr>
          <w:color w:val="231F20"/>
          <w:spacing w:val="-11"/>
          <w:sz w:val="22"/>
        </w:rPr>
        <w:t xml:space="preserve"> </w:t>
      </w:r>
      <w:r>
        <w:rPr>
          <w:color w:val="231F20"/>
          <w:spacing w:val="-2"/>
          <w:sz w:val="22"/>
        </w:rPr>
        <w:t>pleased</w:t>
      </w:r>
      <w:r>
        <w:rPr>
          <w:color w:val="231F20"/>
          <w:spacing w:val="-10"/>
          <w:sz w:val="22"/>
        </w:rPr>
        <w:t xml:space="preserve"> </w:t>
      </w:r>
      <w:r>
        <w:rPr>
          <w:color w:val="231F20"/>
          <w:spacing w:val="-5"/>
          <w:sz w:val="22"/>
        </w:rPr>
        <w:t>me.</w:t>
      </w:r>
    </w:p>
    <w:p w14:paraId="7AB12A7E">
      <w:pPr>
        <w:pStyle w:val="11"/>
        <w:spacing w:before="1"/>
        <w:rPr>
          <w:sz w:val="29"/>
        </w:rPr>
      </w:pPr>
      <w:r>
        <mc:AlternateContent>
          <mc:Choice Requires="wps">
            <w:drawing>
              <wp:anchor distT="0" distB="0" distL="0" distR="0" simplePos="0" relativeHeight="251945984" behindDoc="1" locked="0" layoutInCell="1" allowOverlap="1">
                <wp:simplePos x="0" y="0"/>
                <wp:positionH relativeFrom="page">
                  <wp:posOffset>1220470</wp:posOffset>
                </wp:positionH>
                <wp:positionV relativeFrom="paragraph">
                  <wp:posOffset>227330</wp:posOffset>
                </wp:positionV>
                <wp:extent cx="5166360" cy="1270"/>
                <wp:effectExtent l="0" t="0" r="0" b="0"/>
                <wp:wrapTopAndBottom/>
                <wp:docPr id="2281" name="Graphic 2281"/>
                <wp:cNvGraphicFramePr/>
                <a:graphic xmlns:a="http://schemas.openxmlformats.org/drawingml/2006/main">
                  <a:graphicData uri="http://schemas.microsoft.com/office/word/2010/wordprocessingShape">
                    <wps:wsp>
                      <wps:cNvSpPr/>
                      <wps:spPr>
                        <a:xfrm>
                          <a:off x="0" y="0"/>
                          <a:ext cx="5166360" cy="1270"/>
                        </a:xfrm>
                        <a:custGeom>
                          <a:avLst/>
                          <a:gdLst/>
                          <a:ahLst/>
                          <a:cxnLst/>
                          <a:rect l="l" t="t" r="r" b="b"/>
                          <a:pathLst>
                            <a:path w="5166360">
                              <a:moveTo>
                                <a:pt x="0" y="0"/>
                              </a:moveTo>
                              <a:lnTo>
                                <a:pt x="51659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81" o:spid="_x0000_s1026" o:spt="100" style="position:absolute;left:0pt;margin-left:96.1pt;margin-top:17.9pt;height:0.1pt;width:406.8pt;mso-position-horizontal-relative:page;mso-wrap-distance-bottom:0pt;mso-wrap-distance-top:0pt;z-index:-251370496;mso-width-relative:page;mso-height-relative:page;" filled="f" stroked="t" coordsize="5166360,1" o:gfxdata="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KiTX7ZAAAACgEA&#10;AA8AAAAAAAAAAQAgAAAAIgAAAGRycy9kb3ducmV2LnhtbFBLAQIUABQAAAAIAIdO4kDH+xnqGQIA&#10;AIAEAAAOAAAAAAAAAAEAIAAAACgBAABkcnMvZTJvRG9jLnhtbFBLBQYAAAAABgAGAFkBAACzBQAA&#10;AAA=&#10;" path="m0,0l5165979,0e">
                <v:fill on="f" focussize="0,0"/>
                <v:stroke weight="0.25pt" color="#231F20" joinstyle="round"/>
                <v:imagedata o:title=""/>
                <o:lock v:ext="edit" aspectratio="f"/>
                <v:textbox inset="0mm,0mm,0mm,0mm"/>
                <w10:wrap type="topAndBottom"/>
              </v:shape>
            </w:pict>
          </mc:Fallback>
        </mc:AlternateContent>
      </w:r>
    </w:p>
    <w:p w14:paraId="73680A2E">
      <w:pPr>
        <w:pStyle w:val="15"/>
        <w:numPr>
          <w:ilvl w:val="0"/>
          <w:numId w:val="59"/>
        </w:numPr>
        <w:tabs>
          <w:tab w:val="left" w:pos="1922"/>
        </w:tabs>
        <w:spacing w:before="139" w:after="0" w:line="240" w:lineRule="auto"/>
        <w:ind w:left="1922" w:right="0" w:hanging="340"/>
        <w:jc w:val="left"/>
        <w:rPr>
          <w:color w:val="231F20"/>
          <w:sz w:val="22"/>
        </w:rPr>
      </w:pPr>
      <w:r>
        <w:rPr>
          <w:color w:val="231F20"/>
          <w:sz w:val="22"/>
        </w:rPr>
        <w:t>Dave</w:t>
      </w:r>
      <w:r>
        <w:rPr>
          <w:color w:val="231F20"/>
          <w:spacing w:val="-15"/>
          <w:sz w:val="22"/>
        </w:rPr>
        <w:t xml:space="preserve"> </w:t>
      </w:r>
      <w:r>
        <w:rPr>
          <w:color w:val="231F20"/>
          <w:sz w:val="22"/>
        </w:rPr>
        <w:t>could</w:t>
      </w:r>
      <w:r>
        <w:rPr>
          <w:color w:val="231F20"/>
          <w:spacing w:val="-14"/>
          <w:sz w:val="22"/>
        </w:rPr>
        <w:t xml:space="preserve"> </w:t>
      </w:r>
      <w:r>
        <w:rPr>
          <w:color w:val="231F20"/>
          <w:sz w:val="22"/>
        </w:rPr>
        <w:t>not</w:t>
      </w:r>
      <w:r>
        <w:rPr>
          <w:color w:val="231F20"/>
          <w:spacing w:val="-14"/>
          <w:sz w:val="22"/>
        </w:rPr>
        <w:t xml:space="preserve"> </w:t>
      </w:r>
      <w:r>
        <w:rPr>
          <w:color w:val="231F20"/>
          <w:sz w:val="22"/>
        </w:rPr>
        <w:t>find</w:t>
      </w:r>
      <w:r>
        <w:rPr>
          <w:color w:val="231F20"/>
          <w:spacing w:val="-14"/>
          <w:sz w:val="22"/>
        </w:rPr>
        <w:t xml:space="preserve"> </w:t>
      </w:r>
      <w:r>
        <w:rPr>
          <w:color w:val="231F20"/>
          <w:sz w:val="22"/>
        </w:rPr>
        <w:t>a</w:t>
      </w:r>
      <w:r>
        <w:rPr>
          <w:color w:val="231F20"/>
          <w:spacing w:val="-14"/>
          <w:sz w:val="22"/>
        </w:rPr>
        <w:t xml:space="preserve"> </w:t>
      </w:r>
      <w:r>
        <w:rPr>
          <w:color w:val="231F20"/>
          <w:sz w:val="22"/>
        </w:rPr>
        <w:t>seat</w:t>
      </w:r>
      <w:r>
        <w:rPr>
          <w:color w:val="231F20"/>
          <w:spacing w:val="-14"/>
          <w:sz w:val="22"/>
        </w:rPr>
        <w:t xml:space="preserve"> </w:t>
      </w:r>
      <w:r>
        <w:rPr>
          <w:color w:val="231F20"/>
          <w:sz w:val="22"/>
        </w:rPr>
        <w:t>in</w:t>
      </w:r>
      <w:r>
        <w:rPr>
          <w:color w:val="231F20"/>
          <w:spacing w:val="-14"/>
          <w:sz w:val="22"/>
        </w:rPr>
        <w:t xml:space="preserve"> </w:t>
      </w:r>
      <w:r>
        <w:rPr>
          <w:color w:val="231F20"/>
          <w:sz w:val="22"/>
        </w:rPr>
        <w:t>the</w:t>
      </w:r>
      <w:r>
        <w:rPr>
          <w:color w:val="231F20"/>
          <w:spacing w:val="-14"/>
          <w:sz w:val="22"/>
        </w:rPr>
        <w:t xml:space="preserve"> </w:t>
      </w:r>
      <w:r>
        <w:rPr>
          <w:color w:val="231F20"/>
          <w:sz w:val="22"/>
        </w:rPr>
        <w:t>room.</w:t>
      </w:r>
      <w:r>
        <w:rPr>
          <w:color w:val="231F20"/>
          <w:spacing w:val="-15"/>
          <w:sz w:val="22"/>
        </w:rPr>
        <w:t xml:space="preserve"> </w:t>
      </w:r>
      <w:r>
        <w:rPr>
          <w:color w:val="231F20"/>
          <w:sz w:val="22"/>
        </w:rPr>
        <w:t>It</w:t>
      </w:r>
      <w:r>
        <w:rPr>
          <w:color w:val="231F20"/>
          <w:spacing w:val="-14"/>
          <w:sz w:val="22"/>
        </w:rPr>
        <w:t xml:space="preserve"> </w:t>
      </w:r>
      <w:r>
        <w:rPr>
          <w:color w:val="231F20"/>
          <w:sz w:val="22"/>
        </w:rPr>
        <w:t>was</w:t>
      </w:r>
      <w:r>
        <w:rPr>
          <w:color w:val="231F20"/>
          <w:spacing w:val="-14"/>
          <w:sz w:val="22"/>
        </w:rPr>
        <w:t xml:space="preserve"> </w:t>
      </w:r>
      <w:r>
        <w:rPr>
          <w:color w:val="231F20"/>
          <w:sz w:val="22"/>
        </w:rPr>
        <w:t>very</w:t>
      </w:r>
      <w:r>
        <w:rPr>
          <w:color w:val="231F20"/>
          <w:spacing w:val="-14"/>
          <w:sz w:val="22"/>
        </w:rPr>
        <w:t xml:space="preserve"> </w:t>
      </w:r>
      <w:r>
        <w:rPr>
          <w:color w:val="231F20"/>
          <w:spacing w:val="-2"/>
          <w:sz w:val="22"/>
        </w:rPr>
        <w:t>crowded.</w:t>
      </w:r>
    </w:p>
    <w:p w14:paraId="2368657A">
      <w:pPr>
        <w:pStyle w:val="11"/>
        <w:spacing w:before="1"/>
        <w:rPr>
          <w:sz w:val="29"/>
        </w:rPr>
      </w:pPr>
      <w:r>
        <mc:AlternateContent>
          <mc:Choice Requires="wps">
            <w:drawing>
              <wp:anchor distT="0" distB="0" distL="0" distR="0" simplePos="0" relativeHeight="251945984" behindDoc="1" locked="0" layoutInCell="1" allowOverlap="1">
                <wp:simplePos x="0" y="0"/>
                <wp:positionH relativeFrom="page">
                  <wp:posOffset>1220470</wp:posOffset>
                </wp:positionH>
                <wp:positionV relativeFrom="paragraph">
                  <wp:posOffset>227330</wp:posOffset>
                </wp:positionV>
                <wp:extent cx="5166360" cy="1270"/>
                <wp:effectExtent l="0" t="0" r="0" b="0"/>
                <wp:wrapTopAndBottom/>
                <wp:docPr id="2282" name="Graphic 2282"/>
                <wp:cNvGraphicFramePr/>
                <a:graphic xmlns:a="http://schemas.openxmlformats.org/drawingml/2006/main">
                  <a:graphicData uri="http://schemas.microsoft.com/office/word/2010/wordprocessingShape">
                    <wps:wsp>
                      <wps:cNvSpPr/>
                      <wps:spPr>
                        <a:xfrm>
                          <a:off x="0" y="0"/>
                          <a:ext cx="5166360" cy="1270"/>
                        </a:xfrm>
                        <a:custGeom>
                          <a:avLst/>
                          <a:gdLst/>
                          <a:ahLst/>
                          <a:cxnLst/>
                          <a:rect l="l" t="t" r="r" b="b"/>
                          <a:pathLst>
                            <a:path w="5166360">
                              <a:moveTo>
                                <a:pt x="0" y="0"/>
                              </a:moveTo>
                              <a:lnTo>
                                <a:pt x="51659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82" o:spid="_x0000_s1026" o:spt="100" style="position:absolute;left:0pt;margin-left:96.1pt;margin-top:17.9pt;height:0.1pt;width:406.8pt;mso-position-horizontal-relative:page;mso-wrap-distance-bottom:0pt;mso-wrap-distance-top:0pt;z-index:-251370496;mso-width-relative:page;mso-height-relative:page;" filled="f" stroked="t" coordsize="5166360,1" o:gfxdata="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KiTX7ZAAAACgEA&#10;AA8AAAAAAAAAAQAgAAAAIgAAAGRycy9kb3ducmV2LnhtbFBLAQIUABQAAAAIAIdO4kAKlLL/GQIA&#10;AIAEAAAOAAAAAAAAAAEAIAAAACgBAABkcnMvZTJvRG9jLnhtbFBLBQYAAAAABgAGAFkBAACzBQAA&#10;AAA=&#10;" path="m0,0l5165979,0e">
                <v:fill on="f" focussize="0,0"/>
                <v:stroke weight="0.25pt" color="#231F20" joinstyle="round"/>
                <v:imagedata o:title=""/>
                <o:lock v:ext="edit" aspectratio="f"/>
                <v:textbox inset="0mm,0mm,0mm,0mm"/>
                <w10:wrap type="topAndBottom"/>
              </v:shape>
            </w:pict>
          </mc:Fallback>
        </mc:AlternateContent>
      </w:r>
    </w:p>
    <w:p w14:paraId="0217AE0E">
      <w:pPr>
        <w:pStyle w:val="15"/>
        <w:numPr>
          <w:ilvl w:val="0"/>
          <w:numId w:val="59"/>
        </w:numPr>
        <w:tabs>
          <w:tab w:val="left" w:pos="1922"/>
        </w:tabs>
        <w:spacing w:before="139" w:after="0" w:line="240" w:lineRule="auto"/>
        <w:ind w:left="1922" w:right="0" w:hanging="340"/>
        <w:jc w:val="left"/>
        <w:rPr>
          <w:color w:val="231F20"/>
          <w:sz w:val="22"/>
        </w:rPr>
      </w:pPr>
      <w:r>
        <w:rPr>
          <w:color w:val="231F20"/>
          <w:spacing w:val="-2"/>
          <w:sz w:val="22"/>
        </w:rPr>
        <w:t>The</w:t>
      </w:r>
      <w:r>
        <w:rPr>
          <w:color w:val="231F20"/>
          <w:spacing w:val="-8"/>
          <w:sz w:val="22"/>
        </w:rPr>
        <w:t xml:space="preserve"> </w:t>
      </w:r>
      <w:r>
        <w:rPr>
          <w:color w:val="231F20"/>
          <w:spacing w:val="-2"/>
          <w:sz w:val="22"/>
        </w:rPr>
        <w:t>photo</w:t>
      </w:r>
      <w:r>
        <w:rPr>
          <w:color w:val="231F20"/>
          <w:spacing w:val="-7"/>
          <w:sz w:val="22"/>
        </w:rPr>
        <w:t xml:space="preserve"> </w:t>
      </w:r>
      <w:r>
        <w:rPr>
          <w:color w:val="231F20"/>
          <w:spacing w:val="-2"/>
          <w:sz w:val="22"/>
        </w:rPr>
        <w:t>won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first</w:t>
      </w:r>
      <w:r>
        <w:rPr>
          <w:color w:val="231F20"/>
          <w:spacing w:val="-7"/>
          <w:sz w:val="22"/>
        </w:rPr>
        <w:t xml:space="preserve"> </w:t>
      </w:r>
      <w:r>
        <w:rPr>
          <w:color w:val="231F20"/>
          <w:spacing w:val="-2"/>
          <w:sz w:val="22"/>
        </w:rPr>
        <w:t>prize</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competition.</w:t>
      </w:r>
      <w:r>
        <w:rPr>
          <w:color w:val="231F20"/>
          <w:spacing w:val="-7"/>
          <w:sz w:val="22"/>
        </w:rPr>
        <w:t xml:space="preserve"> </w:t>
      </w:r>
      <w:r>
        <w:rPr>
          <w:color w:val="231F20"/>
          <w:spacing w:val="-2"/>
          <w:sz w:val="22"/>
        </w:rPr>
        <w:t>It</w:t>
      </w:r>
      <w:r>
        <w:rPr>
          <w:color w:val="231F20"/>
          <w:spacing w:val="-7"/>
          <w:sz w:val="22"/>
        </w:rPr>
        <w:t xml:space="preserve"> </w:t>
      </w:r>
      <w:r>
        <w:rPr>
          <w:color w:val="231F20"/>
          <w:spacing w:val="-2"/>
          <w:sz w:val="22"/>
        </w:rPr>
        <w:t>was</w:t>
      </w:r>
      <w:r>
        <w:rPr>
          <w:color w:val="231F20"/>
          <w:spacing w:val="-8"/>
          <w:sz w:val="22"/>
        </w:rPr>
        <w:t xml:space="preserve"> </w:t>
      </w:r>
      <w:r>
        <w:rPr>
          <w:color w:val="231F20"/>
          <w:spacing w:val="-2"/>
          <w:sz w:val="22"/>
        </w:rPr>
        <w:t>taken</w:t>
      </w:r>
      <w:r>
        <w:rPr>
          <w:color w:val="231F20"/>
          <w:spacing w:val="-7"/>
          <w:sz w:val="22"/>
        </w:rPr>
        <w:t xml:space="preserve"> </w:t>
      </w:r>
      <w:r>
        <w:rPr>
          <w:color w:val="231F20"/>
          <w:spacing w:val="-2"/>
          <w:sz w:val="22"/>
        </w:rPr>
        <w:t>at</w:t>
      </w:r>
      <w:r>
        <w:rPr>
          <w:color w:val="231F20"/>
          <w:spacing w:val="-7"/>
          <w:sz w:val="22"/>
        </w:rPr>
        <w:t xml:space="preserve"> </w:t>
      </w:r>
      <w:r>
        <w:rPr>
          <w:color w:val="231F20"/>
          <w:spacing w:val="-2"/>
          <w:sz w:val="22"/>
        </w:rPr>
        <w:t>Cardiff</w:t>
      </w:r>
      <w:r>
        <w:rPr>
          <w:color w:val="231F20"/>
          <w:spacing w:val="-7"/>
          <w:sz w:val="22"/>
        </w:rPr>
        <w:t xml:space="preserve"> </w:t>
      </w:r>
      <w:r>
        <w:rPr>
          <w:color w:val="231F20"/>
          <w:spacing w:val="-2"/>
          <w:sz w:val="22"/>
        </w:rPr>
        <w:t>Castle.</w:t>
      </w:r>
    </w:p>
    <w:p w14:paraId="39BCF6D8">
      <w:pPr>
        <w:pStyle w:val="11"/>
        <w:spacing w:before="1"/>
        <w:rPr>
          <w:sz w:val="29"/>
        </w:rPr>
      </w:pPr>
      <w:r>
        <mc:AlternateContent>
          <mc:Choice Requires="wps">
            <w:drawing>
              <wp:anchor distT="0" distB="0" distL="0" distR="0" simplePos="0" relativeHeight="251947008" behindDoc="1" locked="0" layoutInCell="1" allowOverlap="1">
                <wp:simplePos x="0" y="0"/>
                <wp:positionH relativeFrom="page">
                  <wp:posOffset>1220470</wp:posOffset>
                </wp:positionH>
                <wp:positionV relativeFrom="paragraph">
                  <wp:posOffset>227330</wp:posOffset>
                </wp:positionV>
                <wp:extent cx="5166360" cy="1270"/>
                <wp:effectExtent l="0" t="0" r="0" b="0"/>
                <wp:wrapTopAndBottom/>
                <wp:docPr id="2283" name="Graphic 2283"/>
                <wp:cNvGraphicFramePr/>
                <a:graphic xmlns:a="http://schemas.openxmlformats.org/drawingml/2006/main">
                  <a:graphicData uri="http://schemas.microsoft.com/office/word/2010/wordprocessingShape">
                    <wps:wsp>
                      <wps:cNvSpPr/>
                      <wps:spPr>
                        <a:xfrm>
                          <a:off x="0" y="0"/>
                          <a:ext cx="5166360" cy="1270"/>
                        </a:xfrm>
                        <a:custGeom>
                          <a:avLst/>
                          <a:gdLst/>
                          <a:ahLst/>
                          <a:cxnLst/>
                          <a:rect l="l" t="t" r="r" b="b"/>
                          <a:pathLst>
                            <a:path w="5166360">
                              <a:moveTo>
                                <a:pt x="0" y="0"/>
                              </a:moveTo>
                              <a:lnTo>
                                <a:pt x="51659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83" o:spid="_x0000_s1026" o:spt="100" style="position:absolute;left:0pt;margin-left:96.1pt;margin-top:17.9pt;height:0.1pt;width:406.8pt;mso-position-horizontal-relative:page;mso-wrap-distance-bottom:0pt;mso-wrap-distance-top:0pt;z-index:-251369472;mso-width-relative:page;mso-height-relative:page;" filled="f" stroked="t" coordsize="5166360,1" o:gfxdata="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KiTX7ZAAAACgEA&#10;AA8AAAAAAAAAAQAgAAAAIgAAAGRycy9kb3ducmV2LnhtbFBLAQIUABQAAAAIAIdO4kCOTPtFGQIA&#10;AIAEAAAOAAAAAAAAAAEAIAAAACgBAABkcnMvZTJvRG9jLnhtbFBLBQYAAAAABgAGAFkBAACzBQAA&#10;AAA=&#10;" path="m0,0l5165979,0e">
                <v:fill on="f" focussize="0,0"/>
                <v:stroke weight="0.25pt" color="#231F20" joinstyle="round"/>
                <v:imagedata o:title=""/>
                <o:lock v:ext="edit" aspectratio="f"/>
                <v:textbox inset="0mm,0mm,0mm,0mm"/>
                <w10:wrap type="topAndBottom"/>
              </v:shape>
            </w:pict>
          </mc:Fallback>
        </mc:AlternateContent>
      </w:r>
    </w:p>
    <w:p w14:paraId="3D3AF9F6">
      <w:pPr>
        <w:pStyle w:val="15"/>
        <w:numPr>
          <w:ilvl w:val="0"/>
          <w:numId w:val="59"/>
        </w:numPr>
        <w:tabs>
          <w:tab w:val="left" w:pos="1922"/>
        </w:tabs>
        <w:spacing w:before="139" w:after="0" w:line="240" w:lineRule="auto"/>
        <w:ind w:left="1922" w:right="0" w:hanging="340"/>
        <w:jc w:val="left"/>
        <w:rPr>
          <w:b/>
          <w:color w:val="231F20"/>
          <w:sz w:val="22"/>
        </w:rPr>
      </w:pPr>
      <w:r>
        <w:rPr>
          <w:color w:val="231F20"/>
          <w:sz w:val="22"/>
        </w:rPr>
        <w:t>On</w:t>
      </w:r>
      <w:r>
        <w:rPr>
          <w:color w:val="231F20"/>
          <w:spacing w:val="-16"/>
          <w:sz w:val="22"/>
        </w:rPr>
        <w:t xml:space="preserve"> </w:t>
      </w:r>
      <w:r>
        <w:rPr>
          <w:color w:val="231F20"/>
          <w:sz w:val="22"/>
        </w:rPr>
        <w:t>the</w:t>
      </w:r>
      <w:r>
        <w:rPr>
          <w:color w:val="231F20"/>
          <w:spacing w:val="-15"/>
          <w:sz w:val="22"/>
        </w:rPr>
        <w:t xml:space="preserve"> </w:t>
      </w:r>
      <w:r>
        <w:rPr>
          <w:color w:val="231F20"/>
          <w:sz w:val="22"/>
        </w:rPr>
        <w:t>lab</w:t>
      </w:r>
      <w:r>
        <w:rPr>
          <w:color w:val="231F20"/>
          <w:spacing w:val="-15"/>
          <w:sz w:val="22"/>
        </w:rPr>
        <w:t xml:space="preserve"> </w:t>
      </w:r>
      <w:r>
        <w:rPr>
          <w:color w:val="231F20"/>
          <w:sz w:val="22"/>
        </w:rPr>
        <w:t>table,</w:t>
      </w:r>
      <w:r>
        <w:rPr>
          <w:color w:val="231F20"/>
          <w:spacing w:val="-15"/>
          <w:sz w:val="22"/>
        </w:rPr>
        <w:t xml:space="preserve"> </w:t>
      </w:r>
      <w:r>
        <w:rPr>
          <w:color w:val="231F20"/>
          <w:sz w:val="22"/>
        </w:rPr>
        <w:t>he</w:t>
      </w:r>
      <w:r>
        <w:rPr>
          <w:color w:val="231F20"/>
          <w:spacing w:val="-16"/>
          <w:sz w:val="22"/>
        </w:rPr>
        <w:t xml:space="preserve"> </w:t>
      </w:r>
      <w:r>
        <w:rPr>
          <w:color w:val="231F20"/>
          <w:sz w:val="22"/>
        </w:rPr>
        <w:t>found</w:t>
      </w:r>
      <w:r>
        <w:rPr>
          <w:color w:val="231F20"/>
          <w:spacing w:val="-15"/>
          <w:sz w:val="22"/>
        </w:rPr>
        <w:t xml:space="preserve"> </w:t>
      </w:r>
      <w:r>
        <w:rPr>
          <w:color w:val="231F20"/>
          <w:sz w:val="22"/>
        </w:rPr>
        <w:t>a</w:t>
      </w:r>
      <w:r>
        <w:rPr>
          <w:color w:val="231F20"/>
          <w:spacing w:val="-15"/>
          <w:sz w:val="22"/>
        </w:rPr>
        <w:t xml:space="preserve"> </w:t>
      </w:r>
      <w:r>
        <w:rPr>
          <w:color w:val="231F20"/>
          <w:sz w:val="22"/>
        </w:rPr>
        <w:t>lot</w:t>
      </w:r>
      <w:r>
        <w:rPr>
          <w:color w:val="231F20"/>
          <w:spacing w:val="-15"/>
          <w:sz w:val="22"/>
        </w:rPr>
        <w:t xml:space="preserve"> </w:t>
      </w:r>
      <w:r>
        <w:rPr>
          <w:color w:val="231F20"/>
          <w:sz w:val="22"/>
        </w:rPr>
        <w:t>of</w:t>
      </w:r>
      <w:r>
        <w:rPr>
          <w:color w:val="231F20"/>
          <w:spacing w:val="-16"/>
          <w:sz w:val="22"/>
        </w:rPr>
        <w:t xml:space="preserve"> </w:t>
      </w:r>
      <w:r>
        <w:rPr>
          <w:color w:val="231F20"/>
          <w:sz w:val="22"/>
        </w:rPr>
        <w:t>bottles.</w:t>
      </w:r>
      <w:r>
        <w:rPr>
          <w:color w:val="231F20"/>
          <w:spacing w:val="-15"/>
          <w:sz w:val="22"/>
        </w:rPr>
        <w:t xml:space="preserve"> </w:t>
      </w:r>
      <w:r>
        <w:rPr>
          <w:color w:val="231F20"/>
          <w:sz w:val="22"/>
        </w:rPr>
        <w:t>They</w:t>
      </w:r>
      <w:r>
        <w:rPr>
          <w:color w:val="231F20"/>
          <w:spacing w:val="-15"/>
          <w:sz w:val="22"/>
        </w:rPr>
        <w:t xml:space="preserve"> </w:t>
      </w:r>
      <w:r>
        <w:rPr>
          <w:color w:val="231F20"/>
          <w:sz w:val="22"/>
        </w:rPr>
        <w:t>were</w:t>
      </w:r>
      <w:r>
        <w:rPr>
          <w:color w:val="231F20"/>
          <w:spacing w:val="-15"/>
          <w:sz w:val="22"/>
        </w:rPr>
        <w:t xml:space="preserve"> </w:t>
      </w:r>
      <w:r>
        <w:rPr>
          <w:color w:val="231F20"/>
          <w:sz w:val="22"/>
        </w:rPr>
        <w:t>marked</w:t>
      </w:r>
      <w:r>
        <w:rPr>
          <w:color w:val="231F20"/>
          <w:spacing w:val="-16"/>
          <w:sz w:val="22"/>
        </w:rPr>
        <w:t xml:space="preserve"> </w:t>
      </w:r>
      <w:r>
        <w:rPr>
          <w:color w:val="231F20"/>
          <w:spacing w:val="-2"/>
          <w:sz w:val="22"/>
        </w:rPr>
        <w:t>“caution”.</w:t>
      </w:r>
    </w:p>
    <w:p w14:paraId="7A1BB59A">
      <w:pPr>
        <w:pStyle w:val="11"/>
        <w:spacing w:before="1"/>
        <w:rPr>
          <w:sz w:val="29"/>
        </w:rPr>
      </w:pPr>
      <w:r>
        <mc:AlternateContent>
          <mc:Choice Requires="wps">
            <w:drawing>
              <wp:anchor distT="0" distB="0" distL="0" distR="0" simplePos="0" relativeHeight="251947008" behindDoc="1" locked="0" layoutInCell="1" allowOverlap="1">
                <wp:simplePos x="0" y="0"/>
                <wp:positionH relativeFrom="page">
                  <wp:posOffset>1220470</wp:posOffset>
                </wp:positionH>
                <wp:positionV relativeFrom="paragraph">
                  <wp:posOffset>227330</wp:posOffset>
                </wp:positionV>
                <wp:extent cx="5166360" cy="1270"/>
                <wp:effectExtent l="0" t="0" r="0" b="0"/>
                <wp:wrapTopAndBottom/>
                <wp:docPr id="2284" name="Graphic 2284"/>
                <wp:cNvGraphicFramePr/>
                <a:graphic xmlns:a="http://schemas.openxmlformats.org/drawingml/2006/main">
                  <a:graphicData uri="http://schemas.microsoft.com/office/word/2010/wordprocessingShape">
                    <wps:wsp>
                      <wps:cNvSpPr/>
                      <wps:spPr>
                        <a:xfrm>
                          <a:off x="0" y="0"/>
                          <a:ext cx="5166360" cy="1270"/>
                        </a:xfrm>
                        <a:custGeom>
                          <a:avLst/>
                          <a:gdLst/>
                          <a:ahLst/>
                          <a:cxnLst/>
                          <a:rect l="l" t="t" r="r" b="b"/>
                          <a:pathLst>
                            <a:path w="5166360">
                              <a:moveTo>
                                <a:pt x="0" y="0"/>
                              </a:moveTo>
                              <a:lnTo>
                                <a:pt x="51659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284" o:spid="_x0000_s1026" o:spt="100" style="position:absolute;left:0pt;margin-left:96.1pt;margin-top:17.9pt;height:0.1pt;width:406.8pt;mso-position-horizontal-relative:page;mso-wrap-distance-bottom:0pt;mso-wrap-distance-top:0pt;z-index:-251369472;mso-width-relative:page;mso-height-relative:page;" filled="f" stroked="t" coordsize="5166360,1" o:gfxdata="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iok1+2QAAAAoB&#10;AAAPAAAAAAAAAAEAIAAAACIAAABkcnMvZG93bnJldi54bWxQSwECFAAUAAAACACHTuJAkEvk1BoC&#10;AACABAAADgAAAAAAAAABACAAAAAoAQAAZHJzL2Uyb0RvYy54bWxQSwUGAAAAAAYABgBZAQAAtAUA&#10;AAAA&#10;" path="m0,0l5165979,0e">
                <v:fill on="f" focussize="0,0"/>
                <v:stroke weight="0.25pt" color="#231F20" joinstyle="round"/>
                <v:imagedata o:title=""/>
                <o:lock v:ext="edit" aspectratio="f"/>
                <v:textbox inset="0mm,0mm,0mm,0mm"/>
                <w10:wrap type="topAndBottom"/>
              </v:shape>
            </w:pict>
          </mc:Fallback>
        </mc:AlternateContent>
      </w:r>
    </w:p>
    <w:p w14:paraId="5626F205">
      <w:pPr>
        <w:pStyle w:val="11"/>
        <w:spacing w:before="1"/>
        <w:rPr>
          <w:sz w:val="25"/>
        </w:rPr>
      </w:pPr>
    </w:p>
    <w:p w14:paraId="5539E19B">
      <w:pPr>
        <w:pStyle w:val="11"/>
        <w:rPr>
          <w:sz w:val="20"/>
        </w:rPr>
      </w:pPr>
    </w:p>
    <w:p w14:paraId="4FF4F6E6">
      <w:pPr>
        <w:pStyle w:val="11"/>
        <w:spacing w:before="8"/>
        <w:rPr>
          <w:sz w:val="21"/>
        </w:rPr>
      </w:pPr>
    </w:p>
    <w:p w14:paraId="02BC6EF9">
      <w:pPr>
        <w:tabs>
          <w:tab w:val="left" w:pos="1155"/>
        </w:tabs>
        <w:spacing w:before="97"/>
        <w:ind w:left="619" w:right="0" w:firstLine="0"/>
        <w:jc w:val="left"/>
        <w:rPr>
          <w:sz w:val="18"/>
        </w:rPr>
      </w:pPr>
      <w:r>
        <w:rPr>
          <w:rFonts w:ascii="Tahoma"/>
          <w:color w:val="231F20"/>
          <w:spacing w:val="-5"/>
          <w:sz w:val="20"/>
        </w:rPr>
        <w:t>46</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p w14:paraId="2E58014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7115894">
      <w:pPr>
        <w:spacing w:after="0" w:line="240" w:lineRule="auto"/>
        <w:jc w:val="left"/>
        <w:rPr>
          <w:sz w:val="20"/>
        </w:rPr>
        <w:sectPr>
          <w:pgSz w:w="11910" w:h="16840"/>
          <w:pgMar w:top="0" w:right="0" w:bottom="0" w:left="0" w:header="720" w:footer="720" w:gutter="0"/>
          <w:cols w:space="720" w:num="1"/>
        </w:sectPr>
      </w:pPr>
    </w:p>
    <w:p w14:paraId="56A4CF8F">
      <w:pPr>
        <w:pStyle w:val="11"/>
        <w:rPr>
          <w:sz w:val="20"/>
        </w:rPr>
      </w:pPr>
    </w:p>
    <w:p w14:paraId="7A680F95">
      <w:pPr>
        <w:pStyle w:val="11"/>
        <w:rPr>
          <w:sz w:val="20"/>
        </w:rPr>
      </w:pPr>
    </w:p>
    <w:p w14:paraId="4AE0F202">
      <w:pPr>
        <w:pStyle w:val="11"/>
        <w:rPr>
          <w:sz w:val="20"/>
        </w:rPr>
      </w:pPr>
    </w:p>
    <w:p w14:paraId="1E703497">
      <w:pPr>
        <w:pStyle w:val="11"/>
        <w:rPr>
          <w:sz w:val="20"/>
        </w:rPr>
      </w:pPr>
    </w:p>
    <w:p w14:paraId="446F36F6">
      <w:pPr>
        <w:pStyle w:val="11"/>
        <w:spacing w:before="4"/>
        <w:rPr>
          <w:sz w:val="18"/>
        </w:rPr>
      </w:pPr>
    </w:p>
    <w:p w14:paraId="053441DA">
      <w:pPr>
        <w:pStyle w:val="9"/>
        <w:ind w:left="0" w:right="230"/>
        <w:jc w:val="center"/>
      </w:pPr>
      <w:r>
        <w:rPr>
          <w:color w:val="7B3018"/>
        </w:rPr>
        <w:t>*Project:</w:t>
      </w:r>
      <w:r>
        <w:rPr>
          <w:color w:val="7B3018"/>
          <w:spacing w:val="-13"/>
        </w:rPr>
        <w:t xml:space="preserve"> </w:t>
      </w:r>
      <w:r>
        <w:rPr>
          <w:color w:val="7B3018"/>
        </w:rPr>
        <w:t>Introduce</w:t>
      </w:r>
      <w:r>
        <w:rPr>
          <w:color w:val="7B3018"/>
          <w:spacing w:val="-12"/>
        </w:rPr>
        <w:t xml:space="preserve"> </w:t>
      </w:r>
      <w:r>
        <w:rPr>
          <w:color w:val="7B3018"/>
        </w:rPr>
        <w:t>the</w:t>
      </w:r>
      <w:r>
        <w:rPr>
          <w:color w:val="7B3018"/>
          <w:spacing w:val="-12"/>
        </w:rPr>
        <w:t xml:space="preserve"> </w:t>
      </w:r>
      <w:r>
        <w:rPr>
          <w:color w:val="7B3018"/>
        </w:rPr>
        <w:t>traditions</w:t>
      </w:r>
      <w:r>
        <w:rPr>
          <w:color w:val="7B3018"/>
          <w:spacing w:val="-12"/>
        </w:rPr>
        <w:t xml:space="preserve"> </w:t>
      </w:r>
      <w:r>
        <w:rPr>
          <w:color w:val="7B3018"/>
        </w:rPr>
        <w:t>of</w:t>
      </w:r>
      <w:r>
        <w:rPr>
          <w:color w:val="7B3018"/>
          <w:spacing w:val="-12"/>
        </w:rPr>
        <w:t xml:space="preserve"> </w:t>
      </w:r>
      <w:r>
        <w:rPr>
          <w:color w:val="7B3018"/>
        </w:rPr>
        <w:t>a</w:t>
      </w:r>
      <w:r>
        <w:rPr>
          <w:color w:val="7B3018"/>
          <w:spacing w:val="-13"/>
        </w:rPr>
        <w:t xml:space="preserve"> </w:t>
      </w:r>
      <w:r>
        <w:rPr>
          <w:color w:val="7B3018"/>
          <w:spacing w:val="-2"/>
        </w:rPr>
        <w:t>country/city/village</w:t>
      </w:r>
    </w:p>
    <w:p w14:paraId="175A6CA0">
      <w:pPr>
        <w:spacing w:before="314" w:line="213" w:lineRule="auto"/>
        <w:ind w:left="1760" w:right="1294" w:firstLine="0"/>
        <w:jc w:val="left"/>
        <w:rPr>
          <w:rFonts w:ascii="Tahoma"/>
          <w:sz w:val="26"/>
        </w:rPr>
      </w:pPr>
      <w:r>
        <w:rPr>
          <w:rFonts w:ascii="Tahoma"/>
          <w:color w:val="7B3018"/>
          <w:sz w:val="26"/>
        </w:rPr>
        <w:t xml:space="preserve">Work in groups. Choose a country/city/village and prepare a presentation </w:t>
      </w:r>
      <w:r>
        <w:rPr>
          <w:rFonts w:ascii="Tahoma"/>
          <w:color w:val="7B3018"/>
          <w:w w:val="105"/>
          <w:sz w:val="26"/>
        </w:rPr>
        <w:t>using</w:t>
      </w:r>
      <w:r>
        <w:rPr>
          <w:rFonts w:ascii="Tahoma"/>
          <w:color w:val="7B3018"/>
          <w:spacing w:val="-6"/>
          <w:w w:val="105"/>
          <w:sz w:val="26"/>
        </w:rPr>
        <w:t xml:space="preserve"> </w:t>
      </w:r>
      <w:r>
        <w:rPr>
          <w:rFonts w:ascii="Tahoma"/>
          <w:color w:val="7B3018"/>
          <w:w w:val="105"/>
          <w:sz w:val="26"/>
        </w:rPr>
        <w:t>a</w:t>
      </w:r>
      <w:r>
        <w:rPr>
          <w:rFonts w:ascii="Tahoma"/>
          <w:color w:val="7B3018"/>
          <w:spacing w:val="-6"/>
          <w:w w:val="105"/>
          <w:sz w:val="26"/>
        </w:rPr>
        <w:t xml:space="preserve"> </w:t>
      </w:r>
      <w:r>
        <w:rPr>
          <w:rFonts w:ascii="Tahoma"/>
          <w:color w:val="7B3018"/>
          <w:w w:val="105"/>
          <w:sz w:val="26"/>
        </w:rPr>
        <w:t>poster.</w:t>
      </w:r>
      <w:r>
        <w:rPr>
          <w:rFonts w:ascii="Tahoma"/>
          <w:color w:val="7B3018"/>
          <w:spacing w:val="-6"/>
          <w:w w:val="105"/>
          <w:sz w:val="26"/>
        </w:rPr>
        <w:t xml:space="preserve"> </w:t>
      </w:r>
      <w:r>
        <w:rPr>
          <w:rFonts w:ascii="Tahoma"/>
          <w:color w:val="7B3018"/>
          <w:w w:val="105"/>
          <w:sz w:val="26"/>
        </w:rPr>
        <w:t>Consider</w:t>
      </w:r>
      <w:r>
        <w:rPr>
          <w:rFonts w:ascii="Tahoma"/>
          <w:color w:val="7B3018"/>
          <w:spacing w:val="-6"/>
          <w:w w:val="105"/>
          <w:sz w:val="26"/>
        </w:rPr>
        <w:t xml:space="preserve"> </w:t>
      </w:r>
      <w:r>
        <w:rPr>
          <w:rFonts w:ascii="Tahoma"/>
          <w:color w:val="7B3018"/>
          <w:w w:val="105"/>
          <w:sz w:val="26"/>
        </w:rPr>
        <w:t>these</w:t>
      </w:r>
      <w:r>
        <w:rPr>
          <w:rFonts w:ascii="Tahoma"/>
          <w:color w:val="7B3018"/>
          <w:spacing w:val="-6"/>
          <w:w w:val="105"/>
          <w:sz w:val="26"/>
        </w:rPr>
        <w:t xml:space="preserve"> </w:t>
      </w:r>
      <w:r>
        <w:rPr>
          <w:rFonts w:ascii="Tahoma"/>
          <w:color w:val="7B3018"/>
          <w:w w:val="105"/>
          <w:sz w:val="26"/>
        </w:rPr>
        <w:t>traditions:</w:t>
      </w:r>
    </w:p>
    <w:p w14:paraId="461B4987">
      <w:pPr>
        <w:pStyle w:val="15"/>
        <w:numPr>
          <w:ilvl w:val="0"/>
          <w:numId w:val="60"/>
        </w:numPr>
        <w:tabs>
          <w:tab w:val="left" w:pos="2000"/>
        </w:tabs>
        <w:spacing w:before="214" w:after="0" w:line="240" w:lineRule="auto"/>
        <w:ind w:left="2000" w:right="0" w:hanging="219"/>
        <w:jc w:val="left"/>
        <w:rPr>
          <w:rFonts w:ascii="Tahoma" w:hAnsi="Tahoma"/>
          <w:sz w:val="22"/>
        </w:rPr>
      </w:pPr>
      <w:r>
        <w:rPr>
          <w:rFonts w:ascii="Tahoma" w:hAnsi="Tahoma"/>
          <w:color w:val="231F20"/>
          <w:spacing w:val="-2"/>
          <w:sz w:val="22"/>
        </w:rPr>
        <w:t>festivals</w:t>
      </w:r>
    </w:p>
    <w:p w14:paraId="2D69D2ED">
      <w:pPr>
        <w:pStyle w:val="15"/>
        <w:numPr>
          <w:ilvl w:val="0"/>
          <w:numId w:val="60"/>
        </w:numPr>
        <w:tabs>
          <w:tab w:val="left" w:pos="2000"/>
        </w:tabs>
        <w:spacing w:before="14" w:after="0" w:line="240" w:lineRule="auto"/>
        <w:ind w:left="2000" w:right="0" w:hanging="219"/>
        <w:jc w:val="left"/>
        <w:rPr>
          <w:rFonts w:ascii="Tahoma" w:hAnsi="Tahoma"/>
          <w:sz w:val="22"/>
        </w:rPr>
      </w:pPr>
      <w:r>
        <w:rPr>
          <w:rFonts w:ascii="Tahoma" w:hAnsi="Tahoma"/>
          <w:color w:val="231F20"/>
          <w:sz w:val="22"/>
        </w:rPr>
        <w:t>food</w:t>
      </w:r>
      <w:r>
        <w:rPr>
          <w:rFonts w:ascii="Tahoma" w:hAnsi="Tahoma"/>
          <w:color w:val="231F20"/>
          <w:spacing w:val="-12"/>
          <w:sz w:val="22"/>
        </w:rPr>
        <w:t xml:space="preserve"> </w:t>
      </w:r>
      <w:r>
        <w:rPr>
          <w:rFonts w:ascii="Tahoma" w:hAnsi="Tahoma"/>
          <w:color w:val="231F20"/>
          <w:sz w:val="22"/>
        </w:rPr>
        <w:t>and</w:t>
      </w:r>
      <w:r>
        <w:rPr>
          <w:rFonts w:ascii="Tahoma" w:hAnsi="Tahoma"/>
          <w:color w:val="231F20"/>
          <w:spacing w:val="-12"/>
          <w:sz w:val="22"/>
        </w:rPr>
        <w:t xml:space="preserve"> </w:t>
      </w:r>
      <w:r>
        <w:rPr>
          <w:rFonts w:ascii="Tahoma" w:hAnsi="Tahoma"/>
          <w:color w:val="231F20"/>
          <w:spacing w:val="-2"/>
          <w:sz w:val="22"/>
        </w:rPr>
        <w:t>drink</w:t>
      </w:r>
    </w:p>
    <w:p w14:paraId="258D0F09">
      <w:pPr>
        <w:pStyle w:val="15"/>
        <w:numPr>
          <w:ilvl w:val="0"/>
          <w:numId w:val="60"/>
        </w:numPr>
        <w:tabs>
          <w:tab w:val="left" w:pos="2000"/>
        </w:tabs>
        <w:spacing w:before="15" w:after="0" w:line="240" w:lineRule="auto"/>
        <w:ind w:left="2000" w:right="0" w:hanging="219"/>
        <w:jc w:val="left"/>
        <w:rPr>
          <w:rFonts w:ascii="Tahoma" w:hAnsi="Tahoma"/>
          <w:sz w:val="22"/>
        </w:rPr>
      </w:pPr>
      <w:r>
        <w:rPr>
          <w:rFonts w:ascii="Tahoma" w:hAnsi="Tahoma"/>
          <w:color w:val="231F20"/>
          <w:sz w:val="22"/>
        </w:rPr>
        <w:t>dances,</w:t>
      </w:r>
      <w:r>
        <w:rPr>
          <w:rFonts w:ascii="Tahoma" w:hAnsi="Tahoma"/>
          <w:color w:val="231F20"/>
          <w:spacing w:val="-11"/>
          <w:sz w:val="22"/>
        </w:rPr>
        <w:t xml:space="preserve"> </w:t>
      </w:r>
      <w:r>
        <w:rPr>
          <w:rFonts w:ascii="Tahoma" w:hAnsi="Tahoma"/>
          <w:color w:val="231F20"/>
          <w:sz w:val="22"/>
        </w:rPr>
        <w:t>music,</w:t>
      </w:r>
      <w:r>
        <w:rPr>
          <w:rFonts w:ascii="Tahoma" w:hAnsi="Tahoma"/>
          <w:color w:val="231F20"/>
          <w:spacing w:val="-10"/>
          <w:sz w:val="22"/>
        </w:rPr>
        <w:t xml:space="preserve"> </w:t>
      </w:r>
      <w:r>
        <w:rPr>
          <w:rFonts w:ascii="Tahoma" w:hAnsi="Tahoma"/>
          <w:color w:val="231F20"/>
          <w:sz w:val="22"/>
        </w:rPr>
        <w:t>or</w:t>
      </w:r>
      <w:r>
        <w:rPr>
          <w:rFonts w:ascii="Tahoma" w:hAnsi="Tahoma"/>
          <w:color w:val="231F20"/>
          <w:spacing w:val="-10"/>
          <w:sz w:val="22"/>
        </w:rPr>
        <w:t xml:space="preserve"> </w:t>
      </w:r>
      <w:r>
        <w:rPr>
          <w:rFonts w:ascii="Tahoma" w:hAnsi="Tahoma"/>
          <w:color w:val="231F20"/>
          <w:spacing w:val="-5"/>
          <w:sz w:val="22"/>
        </w:rPr>
        <w:t>art</w:t>
      </w:r>
    </w:p>
    <w:p w14:paraId="053D56F5">
      <w:pPr>
        <w:pStyle w:val="15"/>
        <w:numPr>
          <w:ilvl w:val="0"/>
          <w:numId w:val="60"/>
        </w:numPr>
        <w:tabs>
          <w:tab w:val="left" w:pos="2000"/>
        </w:tabs>
        <w:spacing w:before="14" w:after="0" w:line="240" w:lineRule="auto"/>
        <w:ind w:left="2000" w:right="0" w:hanging="219"/>
        <w:jc w:val="left"/>
        <w:rPr>
          <w:rFonts w:ascii="Tahoma" w:hAnsi="Tahoma"/>
          <w:sz w:val="22"/>
        </w:rPr>
      </w:pPr>
      <w:r>
        <w:rPr>
          <w:rFonts w:ascii="Tahoma" w:hAnsi="Tahoma"/>
          <w:color w:val="231F20"/>
          <w:spacing w:val="-2"/>
          <w:sz w:val="22"/>
        </w:rPr>
        <w:t>clothing/items</w:t>
      </w:r>
    </w:p>
    <w:p w14:paraId="7B7A648A">
      <w:pPr>
        <w:pStyle w:val="15"/>
        <w:numPr>
          <w:ilvl w:val="0"/>
          <w:numId w:val="60"/>
        </w:numPr>
        <w:tabs>
          <w:tab w:val="left" w:pos="2000"/>
        </w:tabs>
        <w:spacing w:before="15" w:after="0" w:line="240" w:lineRule="auto"/>
        <w:ind w:left="2000" w:right="0" w:hanging="219"/>
        <w:jc w:val="left"/>
        <w:rPr>
          <w:rFonts w:ascii="Tahoma" w:hAnsi="Tahoma"/>
          <w:sz w:val="22"/>
        </w:rPr>
      </w:pPr>
      <w:r>
        <w:rPr>
          <w:rFonts w:ascii="Tahoma" w:hAnsi="Tahoma"/>
          <w:color w:val="231F20"/>
          <w:spacing w:val="-2"/>
          <w:sz w:val="22"/>
        </w:rPr>
        <w:t>activities</w:t>
      </w:r>
    </w:p>
    <w:p w14:paraId="0CBA75E7">
      <w:pPr>
        <w:pStyle w:val="15"/>
        <w:numPr>
          <w:ilvl w:val="0"/>
          <w:numId w:val="60"/>
        </w:numPr>
        <w:tabs>
          <w:tab w:val="left" w:pos="2000"/>
        </w:tabs>
        <w:spacing w:before="14" w:after="0" w:line="240" w:lineRule="auto"/>
        <w:ind w:left="2000" w:right="0" w:hanging="219"/>
        <w:jc w:val="left"/>
        <w:rPr>
          <w:rFonts w:ascii="Tahoma" w:hAnsi="Tahoma"/>
          <w:sz w:val="22"/>
        </w:rPr>
      </w:pPr>
      <w:r>
        <w:rPr>
          <w:rFonts w:ascii="Tahoma" w:hAnsi="Tahoma"/>
          <w:color w:val="231F20"/>
          <w:spacing w:val="-5"/>
          <w:sz w:val="22"/>
        </w:rPr>
        <w:t>...</w:t>
      </w:r>
    </w:p>
    <w:p w14:paraId="62CFD929">
      <w:pPr>
        <w:pStyle w:val="11"/>
        <w:spacing w:before="6"/>
        <w:rPr>
          <w:rFonts w:ascii="Tahoma"/>
          <w:sz w:val="25"/>
        </w:rPr>
      </w:pPr>
    </w:p>
    <w:p w14:paraId="766A6DD6">
      <w:pPr>
        <w:pStyle w:val="11"/>
        <w:spacing w:before="1"/>
        <w:ind w:left="1748"/>
      </w:pPr>
      <w:r>
        <w:rPr>
          <w:color w:val="231F20"/>
          <w:spacing w:val="-2"/>
          <w:w w:val="105"/>
        </w:rPr>
        <w:t>You</w:t>
      </w:r>
      <w:r>
        <w:rPr>
          <w:color w:val="231F20"/>
          <w:spacing w:val="-12"/>
          <w:w w:val="105"/>
        </w:rPr>
        <w:t xml:space="preserve"> </w:t>
      </w:r>
      <w:r>
        <w:rPr>
          <w:color w:val="231F20"/>
          <w:spacing w:val="-2"/>
          <w:w w:val="105"/>
        </w:rPr>
        <w:t>should</w:t>
      </w:r>
      <w:r>
        <w:rPr>
          <w:color w:val="231F20"/>
          <w:spacing w:val="-12"/>
          <w:w w:val="105"/>
        </w:rPr>
        <w:t xml:space="preserve"> </w:t>
      </w:r>
      <w:r>
        <w:rPr>
          <w:color w:val="231F20"/>
          <w:spacing w:val="-2"/>
          <w:w w:val="105"/>
        </w:rPr>
        <w:t>include:</w:t>
      </w:r>
    </w:p>
    <w:p w14:paraId="1FCCC74E">
      <w:pPr>
        <w:pStyle w:val="15"/>
        <w:numPr>
          <w:ilvl w:val="0"/>
          <w:numId w:val="60"/>
        </w:numPr>
        <w:tabs>
          <w:tab w:val="left" w:pos="2012"/>
        </w:tabs>
        <w:spacing w:before="13" w:after="0" w:line="240" w:lineRule="auto"/>
        <w:ind w:left="2012" w:right="0" w:hanging="232"/>
        <w:jc w:val="left"/>
        <w:rPr>
          <w:rFonts w:ascii="Tahoma" w:hAnsi="Tahoma"/>
          <w:sz w:val="22"/>
        </w:rPr>
      </w:pPr>
      <w:r>
        <w:rPr>
          <w:rFonts w:ascii="Tahoma" w:hAnsi="Tahoma"/>
          <w:color w:val="231F20"/>
          <w:sz w:val="22"/>
        </w:rPr>
        <w:t>a</w:t>
      </w:r>
      <w:r>
        <w:rPr>
          <w:rFonts w:ascii="Tahoma" w:hAnsi="Tahoma"/>
          <w:color w:val="231F20"/>
          <w:spacing w:val="33"/>
          <w:sz w:val="22"/>
        </w:rPr>
        <w:t xml:space="preserve"> </w:t>
      </w:r>
      <w:r>
        <w:rPr>
          <w:rFonts w:ascii="Tahoma" w:hAnsi="Tahoma"/>
          <w:color w:val="231F20"/>
          <w:sz w:val="22"/>
        </w:rPr>
        <w:t>poster</w:t>
      </w:r>
      <w:r>
        <w:rPr>
          <w:rFonts w:ascii="Tahoma" w:hAnsi="Tahoma"/>
          <w:color w:val="231F20"/>
          <w:spacing w:val="34"/>
          <w:sz w:val="22"/>
        </w:rPr>
        <w:t xml:space="preserve"> </w:t>
      </w:r>
      <w:r>
        <w:rPr>
          <w:rFonts w:ascii="Tahoma" w:hAnsi="Tahoma"/>
          <w:color w:val="231F20"/>
          <w:sz w:val="22"/>
        </w:rPr>
        <w:t>with</w:t>
      </w:r>
      <w:r>
        <w:rPr>
          <w:rFonts w:ascii="Tahoma" w:hAnsi="Tahoma"/>
          <w:color w:val="231F20"/>
          <w:spacing w:val="33"/>
          <w:sz w:val="22"/>
        </w:rPr>
        <w:t xml:space="preserve"> </w:t>
      </w:r>
      <w:r>
        <w:rPr>
          <w:rFonts w:ascii="Tahoma" w:hAnsi="Tahoma"/>
          <w:color w:val="231F20"/>
          <w:sz w:val="22"/>
        </w:rPr>
        <w:t>photos</w:t>
      </w:r>
      <w:r>
        <w:rPr>
          <w:rFonts w:ascii="Tahoma" w:hAnsi="Tahoma"/>
          <w:color w:val="231F20"/>
          <w:spacing w:val="34"/>
          <w:sz w:val="22"/>
        </w:rPr>
        <w:t xml:space="preserve"> </w:t>
      </w:r>
      <w:r>
        <w:rPr>
          <w:rFonts w:ascii="Tahoma" w:hAnsi="Tahoma"/>
          <w:color w:val="231F20"/>
          <w:sz w:val="22"/>
        </w:rPr>
        <w:t>or</w:t>
      </w:r>
      <w:r>
        <w:rPr>
          <w:rFonts w:ascii="Tahoma" w:hAnsi="Tahoma"/>
          <w:color w:val="231F20"/>
          <w:spacing w:val="34"/>
          <w:sz w:val="22"/>
        </w:rPr>
        <w:t xml:space="preserve"> </w:t>
      </w:r>
      <w:r>
        <w:rPr>
          <w:rFonts w:ascii="Tahoma" w:hAnsi="Tahoma"/>
          <w:color w:val="231F20"/>
          <w:spacing w:val="-2"/>
          <w:sz w:val="22"/>
        </w:rPr>
        <w:t>drawings</w:t>
      </w:r>
    </w:p>
    <w:p w14:paraId="76832136">
      <w:pPr>
        <w:pStyle w:val="11"/>
        <w:spacing w:before="28"/>
        <w:ind w:left="2001"/>
      </w:pPr>
      <w:r>
        <w:rPr>
          <w:color w:val="231F20"/>
          <w:spacing w:val="-2"/>
        </w:rPr>
        <w:t>showing</w:t>
      </w:r>
      <w:r>
        <w:rPr>
          <w:color w:val="231F20"/>
          <w:spacing w:val="-7"/>
        </w:rPr>
        <w:t xml:space="preserve"> </w:t>
      </w:r>
      <w:r>
        <w:rPr>
          <w:color w:val="231F20"/>
          <w:spacing w:val="-2"/>
        </w:rPr>
        <w:t>the</w:t>
      </w:r>
      <w:r>
        <w:rPr>
          <w:color w:val="231F20"/>
          <w:spacing w:val="-7"/>
        </w:rPr>
        <w:t xml:space="preserve"> </w:t>
      </w:r>
      <w:r>
        <w:rPr>
          <w:color w:val="231F20"/>
          <w:spacing w:val="-2"/>
        </w:rPr>
        <w:t>traditions</w:t>
      </w:r>
    </w:p>
    <w:p w14:paraId="75B0865F">
      <w:pPr>
        <w:pStyle w:val="15"/>
        <w:numPr>
          <w:ilvl w:val="0"/>
          <w:numId w:val="60"/>
        </w:numPr>
        <w:tabs>
          <w:tab w:val="left" w:pos="219"/>
        </w:tabs>
        <w:spacing w:before="12" w:after="0" w:line="240" w:lineRule="auto"/>
        <w:ind w:left="219" w:right="6972" w:hanging="219"/>
        <w:jc w:val="right"/>
        <w:rPr>
          <w:sz w:val="22"/>
        </w:rPr>
      </w:pPr>
      <w:r>
        <w:rPr>
          <w:rFonts w:ascii="Tahoma" w:hAnsi="Tahoma"/>
          <w:color w:val="231F20"/>
          <w:spacing w:val="-2"/>
          <w:sz w:val="22"/>
        </w:rPr>
        <w:t>a</w:t>
      </w:r>
      <w:r>
        <w:rPr>
          <w:rFonts w:ascii="Tahoma" w:hAnsi="Tahoma"/>
          <w:color w:val="231F20"/>
          <w:spacing w:val="-16"/>
          <w:sz w:val="22"/>
        </w:rPr>
        <w:t xml:space="preserve"> </w:t>
      </w:r>
      <w:r>
        <w:rPr>
          <w:rFonts w:ascii="Tahoma" w:hAnsi="Tahoma"/>
          <w:color w:val="231F20"/>
          <w:spacing w:val="-2"/>
          <w:sz w:val="22"/>
        </w:rPr>
        <w:t>demonstration</w:t>
      </w:r>
      <w:r>
        <w:rPr>
          <w:rFonts w:ascii="Verdana" w:hAnsi="Verdana"/>
          <w:color w:val="231F20"/>
          <w:spacing w:val="-2"/>
          <w:sz w:val="22"/>
        </w:rPr>
        <w:t>—</w:t>
      </w:r>
      <w:r>
        <w:rPr>
          <w:color w:val="231F20"/>
          <w:spacing w:val="-2"/>
          <w:sz w:val="22"/>
        </w:rPr>
        <w:t>like</w:t>
      </w:r>
      <w:r>
        <w:rPr>
          <w:color w:val="231F20"/>
          <w:spacing w:val="-13"/>
          <w:sz w:val="22"/>
        </w:rPr>
        <w:t xml:space="preserve"> </w:t>
      </w:r>
      <w:r>
        <w:rPr>
          <w:color w:val="231F20"/>
          <w:spacing w:val="-2"/>
          <w:sz w:val="22"/>
        </w:rPr>
        <w:t>a</w:t>
      </w:r>
      <w:r>
        <w:rPr>
          <w:color w:val="231F20"/>
          <w:spacing w:val="-12"/>
          <w:sz w:val="22"/>
        </w:rPr>
        <w:t xml:space="preserve"> </w:t>
      </w:r>
      <w:r>
        <w:rPr>
          <w:color w:val="231F20"/>
          <w:spacing w:val="-2"/>
          <w:sz w:val="22"/>
        </w:rPr>
        <w:t>dance,</w:t>
      </w:r>
    </w:p>
    <w:p w14:paraId="4AB06EFA">
      <w:pPr>
        <w:pStyle w:val="11"/>
        <w:spacing w:before="13"/>
        <w:ind w:right="6894"/>
        <w:jc w:val="right"/>
        <w:rPr>
          <w:rFonts w:ascii="Tahoma"/>
        </w:rPr>
      </w:pPr>
      <w:r>
        <w:rPr>
          <w:rFonts w:ascii="Tahoma"/>
          <w:color w:val="231F20"/>
        </w:rPr>
        <w:t>song,</w:t>
      </w:r>
      <w:r>
        <w:rPr>
          <w:rFonts w:ascii="Tahoma"/>
          <w:color w:val="231F20"/>
          <w:spacing w:val="-18"/>
        </w:rPr>
        <w:t xml:space="preserve"> </w:t>
      </w:r>
      <w:r>
        <w:rPr>
          <w:rFonts w:ascii="Tahoma"/>
          <w:color w:val="231F20"/>
        </w:rPr>
        <w:t>object,</w:t>
      </w:r>
      <w:r>
        <w:rPr>
          <w:rFonts w:ascii="Tahoma"/>
          <w:color w:val="231F20"/>
          <w:spacing w:val="-17"/>
        </w:rPr>
        <w:t xml:space="preserve"> </w:t>
      </w:r>
      <w:r>
        <w:rPr>
          <w:rFonts w:ascii="Tahoma"/>
          <w:color w:val="231F20"/>
        </w:rPr>
        <w:t>or</w:t>
      </w:r>
      <w:r>
        <w:rPr>
          <w:rFonts w:ascii="Tahoma"/>
          <w:color w:val="231F20"/>
          <w:spacing w:val="-17"/>
        </w:rPr>
        <w:t xml:space="preserve"> </w:t>
      </w:r>
      <w:r>
        <w:rPr>
          <w:rFonts w:ascii="Tahoma"/>
          <w:color w:val="231F20"/>
        </w:rPr>
        <w:t>local</w:t>
      </w:r>
      <w:r>
        <w:rPr>
          <w:rFonts w:ascii="Tahoma"/>
          <w:color w:val="231F20"/>
          <w:spacing w:val="-17"/>
        </w:rPr>
        <w:t xml:space="preserve"> </w:t>
      </w:r>
      <w:r>
        <w:rPr>
          <w:rFonts w:ascii="Tahoma"/>
          <w:color w:val="231F20"/>
          <w:spacing w:val="-2"/>
        </w:rPr>
        <w:t>food/drink</w:t>
      </w:r>
    </w:p>
    <w:p w14:paraId="5ADEF7D8">
      <w:pPr>
        <w:pStyle w:val="15"/>
        <w:numPr>
          <w:ilvl w:val="0"/>
          <w:numId w:val="60"/>
        </w:numPr>
        <w:tabs>
          <w:tab w:val="left" w:pos="2000"/>
        </w:tabs>
        <w:spacing w:before="15" w:after="0" w:line="240" w:lineRule="auto"/>
        <w:ind w:left="2000" w:right="0" w:hanging="219"/>
        <w:jc w:val="left"/>
        <w:rPr>
          <w:rFonts w:ascii="Tahoma" w:hAnsi="Tahoma"/>
          <w:sz w:val="22"/>
        </w:rPr>
      </w:pPr>
      <w:r>
        <w:rPr>
          <w:rFonts w:ascii="Tahoma" w:hAnsi="Tahoma"/>
          <w:color w:val="231F20"/>
          <w:spacing w:val="-5"/>
          <w:sz w:val="22"/>
        </w:rPr>
        <w:t>...</w:t>
      </w:r>
    </w:p>
    <w:p w14:paraId="447EFD5E">
      <w:pPr>
        <w:pStyle w:val="11"/>
        <w:rPr>
          <w:rFonts w:ascii="Tahoma"/>
          <w:sz w:val="20"/>
        </w:rPr>
      </w:pPr>
    </w:p>
    <w:p w14:paraId="42CDE110">
      <w:pPr>
        <w:pStyle w:val="11"/>
        <w:rPr>
          <w:rFonts w:ascii="Tahoma"/>
          <w:sz w:val="20"/>
        </w:rPr>
      </w:pPr>
    </w:p>
    <w:p w14:paraId="40D0CC7E">
      <w:pPr>
        <w:pStyle w:val="11"/>
        <w:spacing w:before="4"/>
        <w:rPr>
          <w:rFonts w:ascii="Tahoma"/>
          <w:sz w:val="19"/>
        </w:rPr>
      </w:pPr>
    </w:p>
    <w:p w14:paraId="4ABE40A4">
      <w:pPr>
        <w:spacing w:before="129" w:line="213" w:lineRule="auto"/>
        <w:ind w:left="1760" w:right="6023" w:firstLine="0"/>
        <w:jc w:val="left"/>
        <w:rPr>
          <w:rFonts w:ascii="Tahoma"/>
          <w:sz w:val="26"/>
        </w:rPr>
      </w:pPr>
      <w:r>
        <w:rPr>
          <w:rFonts w:ascii="Tahoma"/>
          <w:color w:val="7B3018"/>
          <w:sz w:val="26"/>
        </w:rPr>
        <w:t>Divide</w:t>
      </w:r>
      <w:r>
        <w:rPr>
          <w:rFonts w:ascii="Tahoma"/>
          <w:color w:val="7B3018"/>
          <w:spacing w:val="-9"/>
          <w:sz w:val="26"/>
        </w:rPr>
        <w:t xml:space="preserve"> </w:t>
      </w:r>
      <w:r>
        <w:rPr>
          <w:rFonts w:ascii="Tahoma"/>
          <w:color w:val="7B3018"/>
          <w:sz w:val="26"/>
        </w:rPr>
        <w:t>the</w:t>
      </w:r>
      <w:r>
        <w:rPr>
          <w:rFonts w:ascii="Tahoma"/>
          <w:color w:val="7B3018"/>
          <w:spacing w:val="-9"/>
          <w:sz w:val="26"/>
        </w:rPr>
        <w:t xml:space="preserve"> </w:t>
      </w:r>
      <w:r>
        <w:rPr>
          <w:rFonts w:ascii="Tahoma"/>
          <w:color w:val="7B3018"/>
          <w:sz w:val="26"/>
        </w:rPr>
        <w:t>work</w:t>
      </w:r>
      <w:r>
        <w:rPr>
          <w:rFonts w:ascii="Tahoma"/>
          <w:color w:val="7B3018"/>
          <w:spacing w:val="-9"/>
          <w:sz w:val="26"/>
        </w:rPr>
        <w:t xml:space="preserve"> </w:t>
      </w:r>
      <w:r>
        <w:rPr>
          <w:rFonts w:ascii="Tahoma"/>
          <w:color w:val="7B3018"/>
          <w:sz w:val="26"/>
        </w:rPr>
        <w:t>among</w:t>
      </w:r>
      <w:r>
        <w:rPr>
          <w:rFonts w:ascii="Tahoma"/>
          <w:color w:val="7B3018"/>
          <w:spacing w:val="-9"/>
          <w:sz w:val="26"/>
        </w:rPr>
        <w:t xml:space="preserve"> </w:t>
      </w:r>
      <w:r>
        <w:rPr>
          <w:rFonts w:ascii="Tahoma"/>
          <w:color w:val="7B3018"/>
          <w:sz w:val="26"/>
        </w:rPr>
        <w:t>your</w:t>
      </w:r>
      <w:r>
        <w:rPr>
          <w:rFonts w:ascii="Tahoma"/>
          <w:color w:val="7B3018"/>
          <w:spacing w:val="-9"/>
          <w:sz w:val="26"/>
        </w:rPr>
        <w:t xml:space="preserve"> </w:t>
      </w:r>
      <w:r>
        <w:rPr>
          <w:rFonts w:ascii="Tahoma"/>
          <w:color w:val="7B3018"/>
          <w:sz w:val="26"/>
        </w:rPr>
        <w:t xml:space="preserve">group </w:t>
      </w:r>
      <w:r>
        <w:rPr>
          <w:rFonts w:ascii="Tahoma"/>
          <w:color w:val="7B3018"/>
          <w:w w:val="105"/>
          <w:sz w:val="26"/>
        </w:rPr>
        <w:t>members. Some of you should research traditions, providing photos</w:t>
      </w:r>
      <w:r>
        <w:rPr>
          <w:rFonts w:ascii="Tahoma"/>
          <w:color w:val="7B3018"/>
          <w:spacing w:val="-7"/>
          <w:w w:val="105"/>
          <w:sz w:val="26"/>
        </w:rPr>
        <w:t xml:space="preserve"> </w:t>
      </w:r>
      <w:r>
        <w:rPr>
          <w:rFonts w:ascii="Tahoma"/>
          <w:color w:val="7B3018"/>
          <w:w w:val="105"/>
          <w:sz w:val="26"/>
        </w:rPr>
        <w:t>and</w:t>
      </w:r>
      <w:r>
        <w:rPr>
          <w:rFonts w:ascii="Tahoma"/>
          <w:color w:val="7B3018"/>
          <w:spacing w:val="-7"/>
          <w:w w:val="105"/>
          <w:sz w:val="26"/>
        </w:rPr>
        <w:t xml:space="preserve"> </w:t>
      </w:r>
      <w:r>
        <w:rPr>
          <w:rFonts w:ascii="Tahoma"/>
          <w:color w:val="7B3018"/>
          <w:w w:val="105"/>
          <w:sz w:val="26"/>
        </w:rPr>
        <w:t>detailed</w:t>
      </w:r>
      <w:r>
        <w:rPr>
          <w:rFonts w:ascii="Tahoma"/>
          <w:color w:val="7B3018"/>
          <w:spacing w:val="-7"/>
          <w:w w:val="105"/>
          <w:sz w:val="26"/>
        </w:rPr>
        <w:t xml:space="preserve"> </w:t>
      </w:r>
      <w:r>
        <w:rPr>
          <w:rFonts w:ascii="Tahoma"/>
          <w:color w:val="7B3018"/>
          <w:w w:val="105"/>
          <w:sz w:val="26"/>
        </w:rPr>
        <w:t>descriptions. The</w:t>
      </w:r>
      <w:r>
        <w:rPr>
          <w:rFonts w:ascii="Tahoma"/>
          <w:color w:val="7B3018"/>
          <w:spacing w:val="-15"/>
          <w:w w:val="105"/>
          <w:sz w:val="26"/>
        </w:rPr>
        <w:t xml:space="preserve"> </w:t>
      </w:r>
      <w:r>
        <w:rPr>
          <w:rFonts w:ascii="Tahoma"/>
          <w:color w:val="7B3018"/>
          <w:w w:val="105"/>
          <w:sz w:val="26"/>
        </w:rPr>
        <w:t>others</w:t>
      </w:r>
      <w:r>
        <w:rPr>
          <w:rFonts w:ascii="Tahoma"/>
          <w:color w:val="7B3018"/>
          <w:spacing w:val="-15"/>
          <w:w w:val="105"/>
          <w:sz w:val="26"/>
        </w:rPr>
        <w:t xml:space="preserve"> </w:t>
      </w:r>
      <w:r>
        <w:rPr>
          <w:rFonts w:ascii="Tahoma"/>
          <w:color w:val="7B3018"/>
          <w:w w:val="105"/>
          <w:sz w:val="26"/>
        </w:rPr>
        <w:t>can</w:t>
      </w:r>
      <w:r>
        <w:rPr>
          <w:rFonts w:ascii="Tahoma"/>
          <w:color w:val="7B3018"/>
          <w:spacing w:val="-15"/>
          <w:w w:val="105"/>
          <w:sz w:val="26"/>
        </w:rPr>
        <w:t xml:space="preserve"> </w:t>
      </w:r>
      <w:r>
        <w:rPr>
          <w:rFonts w:ascii="Tahoma"/>
          <w:color w:val="7B3018"/>
          <w:w w:val="105"/>
          <w:sz w:val="26"/>
        </w:rPr>
        <w:t>create</w:t>
      </w:r>
      <w:r>
        <w:rPr>
          <w:rFonts w:ascii="Tahoma"/>
          <w:color w:val="7B3018"/>
          <w:spacing w:val="-15"/>
          <w:w w:val="105"/>
          <w:sz w:val="26"/>
        </w:rPr>
        <w:t xml:space="preserve"> </w:t>
      </w:r>
      <w:r>
        <w:rPr>
          <w:rFonts w:ascii="Tahoma"/>
          <w:color w:val="7B3018"/>
          <w:w w:val="105"/>
          <w:sz w:val="26"/>
        </w:rPr>
        <w:t>the</w:t>
      </w:r>
      <w:r>
        <w:rPr>
          <w:rFonts w:ascii="Tahoma"/>
          <w:color w:val="7B3018"/>
          <w:spacing w:val="-15"/>
          <w:w w:val="105"/>
          <w:sz w:val="26"/>
        </w:rPr>
        <w:t xml:space="preserve"> </w:t>
      </w:r>
      <w:r>
        <w:rPr>
          <w:rFonts w:ascii="Tahoma"/>
          <w:color w:val="7B3018"/>
          <w:w w:val="105"/>
          <w:sz w:val="26"/>
        </w:rPr>
        <w:t>poster. Decide</w:t>
      </w:r>
      <w:r>
        <w:rPr>
          <w:rFonts w:ascii="Tahoma"/>
          <w:color w:val="7B3018"/>
          <w:spacing w:val="-11"/>
          <w:w w:val="105"/>
          <w:sz w:val="26"/>
        </w:rPr>
        <w:t xml:space="preserve"> </w:t>
      </w:r>
      <w:r>
        <w:rPr>
          <w:rFonts w:ascii="Tahoma"/>
          <w:color w:val="7B3018"/>
          <w:w w:val="105"/>
          <w:sz w:val="26"/>
        </w:rPr>
        <w:t>on</w:t>
      </w:r>
      <w:r>
        <w:rPr>
          <w:rFonts w:ascii="Tahoma"/>
          <w:color w:val="7B3018"/>
          <w:spacing w:val="-11"/>
          <w:w w:val="105"/>
          <w:sz w:val="26"/>
        </w:rPr>
        <w:t xml:space="preserve"> </w:t>
      </w:r>
      <w:r>
        <w:rPr>
          <w:rFonts w:ascii="Tahoma"/>
          <w:color w:val="7B3018"/>
          <w:w w:val="105"/>
          <w:sz w:val="26"/>
        </w:rPr>
        <w:t>the</w:t>
      </w:r>
      <w:r>
        <w:rPr>
          <w:rFonts w:ascii="Tahoma"/>
          <w:color w:val="7B3018"/>
          <w:spacing w:val="-11"/>
          <w:w w:val="105"/>
          <w:sz w:val="26"/>
        </w:rPr>
        <w:t xml:space="preserve"> </w:t>
      </w:r>
      <w:r>
        <w:rPr>
          <w:rFonts w:ascii="Tahoma"/>
          <w:color w:val="7B3018"/>
          <w:w w:val="105"/>
          <w:sz w:val="26"/>
        </w:rPr>
        <w:t>roles</w:t>
      </w:r>
      <w:r>
        <w:rPr>
          <w:rFonts w:ascii="Tahoma"/>
          <w:color w:val="7B3018"/>
          <w:spacing w:val="-11"/>
          <w:w w:val="105"/>
          <w:sz w:val="26"/>
        </w:rPr>
        <w:t xml:space="preserve"> </w:t>
      </w:r>
      <w:r>
        <w:rPr>
          <w:rFonts w:ascii="Tahoma"/>
          <w:color w:val="7B3018"/>
          <w:w w:val="105"/>
          <w:sz w:val="26"/>
        </w:rPr>
        <w:t>each</w:t>
      </w:r>
      <w:r>
        <w:rPr>
          <w:rFonts w:ascii="Tahoma"/>
          <w:color w:val="7B3018"/>
          <w:spacing w:val="-11"/>
          <w:w w:val="105"/>
          <w:sz w:val="26"/>
        </w:rPr>
        <w:t xml:space="preserve"> </w:t>
      </w:r>
      <w:r>
        <w:rPr>
          <w:rFonts w:ascii="Tahoma"/>
          <w:color w:val="7B3018"/>
          <w:w w:val="105"/>
          <w:sz w:val="26"/>
        </w:rPr>
        <w:t>of</w:t>
      </w:r>
      <w:r>
        <w:rPr>
          <w:rFonts w:ascii="Tahoma"/>
          <w:color w:val="7B3018"/>
          <w:spacing w:val="-11"/>
          <w:w w:val="105"/>
          <w:sz w:val="26"/>
        </w:rPr>
        <w:t xml:space="preserve"> </w:t>
      </w:r>
      <w:r>
        <w:rPr>
          <w:rFonts w:ascii="Tahoma"/>
          <w:color w:val="7B3018"/>
          <w:w w:val="105"/>
          <w:sz w:val="26"/>
        </w:rPr>
        <w:t>you will play in the presentation.</w:t>
      </w:r>
    </w:p>
    <w:p w14:paraId="176D9C0E">
      <w:pPr>
        <w:pStyle w:val="11"/>
        <w:spacing w:before="11"/>
        <w:rPr>
          <w:rFonts w:ascii="Tahoma"/>
        </w:rPr>
      </w:pPr>
    </w:p>
    <w:p w14:paraId="5C29D3E0">
      <w:pPr>
        <w:spacing w:before="129" w:line="213" w:lineRule="auto"/>
        <w:ind w:left="1760" w:right="1067" w:firstLine="0"/>
        <w:jc w:val="left"/>
        <w:rPr>
          <w:rFonts w:ascii="Tahoma"/>
          <w:sz w:val="26"/>
        </w:rPr>
      </w:pPr>
      <w:r>
        <w:rPr>
          <w:rFonts w:ascii="Tahoma"/>
          <w:color w:val="7B3018"/>
          <w:sz w:val="26"/>
        </w:rPr>
        <w:t>Present</w:t>
      </w:r>
      <w:r>
        <w:rPr>
          <w:rFonts w:ascii="Tahoma"/>
          <w:color w:val="7B3018"/>
          <w:spacing w:val="-5"/>
          <w:sz w:val="26"/>
        </w:rPr>
        <w:t xml:space="preserve"> </w:t>
      </w:r>
      <w:r>
        <w:rPr>
          <w:rFonts w:ascii="Tahoma"/>
          <w:color w:val="7B3018"/>
          <w:sz w:val="26"/>
        </w:rPr>
        <w:t>your</w:t>
      </w:r>
      <w:r>
        <w:rPr>
          <w:rFonts w:ascii="Tahoma"/>
          <w:color w:val="7B3018"/>
          <w:spacing w:val="-5"/>
          <w:sz w:val="26"/>
        </w:rPr>
        <w:t xml:space="preserve"> </w:t>
      </w:r>
      <w:r>
        <w:rPr>
          <w:rFonts w:ascii="Tahoma"/>
          <w:color w:val="7B3018"/>
          <w:sz w:val="26"/>
        </w:rPr>
        <w:t>poster</w:t>
      </w:r>
      <w:r>
        <w:rPr>
          <w:rFonts w:ascii="Tahoma"/>
          <w:color w:val="7B3018"/>
          <w:spacing w:val="-5"/>
          <w:sz w:val="26"/>
        </w:rPr>
        <w:t xml:space="preserve"> </w:t>
      </w:r>
      <w:r>
        <w:rPr>
          <w:rFonts w:ascii="Tahoma"/>
          <w:color w:val="7B3018"/>
          <w:sz w:val="26"/>
        </w:rPr>
        <w:t>to</w:t>
      </w:r>
      <w:r>
        <w:rPr>
          <w:rFonts w:ascii="Tahoma"/>
          <w:color w:val="7B3018"/>
          <w:spacing w:val="-5"/>
          <w:sz w:val="26"/>
        </w:rPr>
        <w:t xml:space="preserve"> </w:t>
      </w:r>
      <w:r>
        <w:rPr>
          <w:rFonts w:ascii="Tahoma"/>
          <w:color w:val="7B3018"/>
          <w:sz w:val="26"/>
        </w:rPr>
        <w:t>the</w:t>
      </w:r>
      <w:r>
        <w:rPr>
          <w:rFonts w:ascii="Tahoma"/>
          <w:color w:val="7B3018"/>
          <w:spacing w:val="-5"/>
          <w:sz w:val="26"/>
        </w:rPr>
        <w:t xml:space="preserve"> </w:t>
      </w:r>
      <w:r>
        <w:rPr>
          <w:rFonts w:ascii="Tahoma"/>
          <w:color w:val="7B3018"/>
          <w:sz w:val="26"/>
        </w:rPr>
        <w:t>class.</w:t>
      </w:r>
      <w:r>
        <w:rPr>
          <w:rFonts w:ascii="Tahoma"/>
          <w:color w:val="7B3018"/>
          <w:spacing w:val="-5"/>
          <w:sz w:val="26"/>
        </w:rPr>
        <w:t xml:space="preserve"> </w:t>
      </w:r>
      <w:r>
        <w:rPr>
          <w:rFonts w:ascii="Tahoma"/>
          <w:color w:val="7B3018"/>
          <w:sz w:val="26"/>
        </w:rPr>
        <w:t>Try</w:t>
      </w:r>
      <w:r>
        <w:rPr>
          <w:rFonts w:ascii="Tahoma"/>
          <w:color w:val="7B3018"/>
          <w:spacing w:val="-5"/>
          <w:sz w:val="26"/>
        </w:rPr>
        <w:t xml:space="preserve"> </w:t>
      </w:r>
      <w:r>
        <w:rPr>
          <w:rFonts w:ascii="Tahoma"/>
          <w:color w:val="7B3018"/>
          <w:sz w:val="26"/>
        </w:rPr>
        <w:t>to</w:t>
      </w:r>
      <w:r>
        <w:rPr>
          <w:rFonts w:ascii="Tahoma"/>
          <w:color w:val="7B3018"/>
          <w:spacing w:val="-5"/>
          <w:sz w:val="26"/>
        </w:rPr>
        <w:t xml:space="preserve"> </w:t>
      </w:r>
      <w:r>
        <w:rPr>
          <w:rFonts w:ascii="Tahoma"/>
          <w:color w:val="7B3018"/>
          <w:sz w:val="26"/>
        </w:rPr>
        <w:t>answer</w:t>
      </w:r>
      <w:r>
        <w:rPr>
          <w:rFonts w:ascii="Tahoma"/>
          <w:color w:val="7B3018"/>
          <w:spacing w:val="-5"/>
          <w:sz w:val="26"/>
        </w:rPr>
        <w:t xml:space="preserve"> </w:t>
      </w:r>
      <w:r>
        <w:rPr>
          <w:rFonts w:ascii="Tahoma"/>
          <w:color w:val="7B3018"/>
          <w:sz w:val="26"/>
        </w:rPr>
        <w:t>any</w:t>
      </w:r>
      <w:r>
        <w:rPr>
          <w:rFonts w:ascii="Tahoma"/>
          <w:color w:val="7B3018"/>
          <w:spacing w:val="-5"/>
          <w:sz w:val="26"/>
        </w:rPr>
        <w:t xml:space="preserve"> </w:t>
      </w:r>
      <w:r>
        <w:rPr>
          <w:rFonts w:ascii="Tahoma"/>
          <w:color w:val="7B3018"/>
          <w:sz w:val="26"/>
        </w:rPr>
        <w:t>questions</w:t>
      </w:r>
      <w:r>
        <w:rPr>
          <w:rFonts w:ascii="Tahoma"/>
          <w:color w:val="7B3018"/>
          <w:spacing w:val="-5"/>
          <w:sz w:val="26"/>
        </w:rPr>
        <w:t xml:space="preserve"> </w:t>
      </w:r>
      <w:r>
        <w:rPr>
          <w:rFonts w:ascii="Tahoma"/>
          <w:color w:val="7B3018"/>
          <w:sz w:val="26"/>
        </w:rPr>
        <w:t>asked.</w:t>
      </w:r>
      <w:r>
        <w:rPr>
          <w:rFonts w:ascii="Tahoma"/>
          <w:color w:val="7B3018"/>
          <w:spacing w:val="-5"/>
          <w:sz w:val="26"/>
        </w:rPr>
        <w:t xml:space="preserve"> </w:t>
      </w:r>
      <w:r>
        <w:rPr>
          <w:rFonts w:ascii="Tahoma"/>
          <w:color w:val="7B3018"/>
          <w:sz w:val="26"/>
        </w:rPr>
        <w:t>You</w:t>
      </w:r>
      <w:r>
        <w:rPr>
          <w:rFonts w:ascii="Tahoma"/>
          <w:color w:val="7B3018"/>
          <w:spacing w:val="-5"/>
          <w:sz w:val="26"/>
        </w:rPr>
        <w:t xml:space="preserve"> </w:t>
      </w:r>
      <w:r>
        <w:rPr>
          <w:rFonts w:ascii="Tahoma"/>
          <w:color w:val="7B3018"/>
          <w:sz w:val="26"/>
        </w:rPr>
        <w:t xml:space="preserve">may </w:t>
      </w:r>
      <w:r>
        <w:rPr>
          <w:rFonts w:ascii="Tahoma"/>
          <w:color w:val="7B3018"/>
          <w:w w:val="105"/>
          <w:sz w:val="26"/>
        </w:rPr>
        <w:t>take</w:t>
      </w:r>
      <w:r>
        <w:rPr>
          <w:rFonts w:ascii="Tahoma"/>
          <w:color w:val="7B3018"/>
          <w:spacing w:val="-16"/>
          <w:w w:val="105"/>
          <w:sz w:val="26"/>
        </w:rPr>
        <w:t xml:space="preserve"> </w:t>
      </w:r>
      <w:r>
        <w:rPr>
          <w:rFonts w:ascii="Tahoma"/>
          <w:color w:val="7B3018"/>
          <w:w w:val="105"/>
          <w:sz w:val="26"/>
        </w:rPr>
        <w:t>the</w:t>
      </w:r>
      <w:r>
        <w:rPr>
          <w:rFonts w:ascii="Tahoma"/>
          <w:color w:val="7B3018"/>
          <w:spacing w:val="-16"/>
          <w:w w:val="105"/>
          <w:sz w:val="26"/>
        </w:rPr>
        <w:t xml:space="preserve"> </w:t>
      </w:r>
      <w:r>
        <w:rPr>
          <w:rFonts w:ascii="Tahoma"/>
          <w:color w:val="7B3018"/>
          <w:w w:val="105"/>
          <w:sz w:val="26"/>
        </w:rPr>
        <w:t>poster</w:t>
      </w:r>
      <w:r>
        <w:rPr>
          <w:rFonts w:ascii="Tahoma"/>
          <w:color w:val="7B3018"/>
          <w:spacing w:val="-16"/>
          <w:w w:val="105"/>
          <w:sz w:val="26"/>
        </w:rPr>
        <w:t xml:space="preserve"> </w:t>
      </w:r>
      <w:r>
        <w:rPr>
          <w:rFonts w:ascii="Tahoma"/>
          <w:color w:val="7B3018"/>
          <w:w w:val="105"/>
          <w:sz w:val="26"/>
        </w:rPr>
        <w:t>about</w:t>
      </w:r>
      <w:r>
        <w:rPr>
          <w:rFonts w:ascii="Tahoma"/>
          <w:color w:val="7B3018"/>
          <w:spacing w:val="-16"/>
          <w:w w:val="105"/>
          <w:sz w:val="26"/>
        </w:rPr>
        <w:t xml:space="preserve"> </w:t>
      </w:r>
      <w:r>
        <w:rPr>
          <w:rFonts w:ascii="Tahoma"/>
          <w:color w:val="7B3018"/>
          <w:w w:val="105"/>
          <w:sz w:val="26"/>
        </w:rPr>
        <w:t>Mexican</w:t>
      </w:r>
      <w:r>
        <w:rPr>
          <w:rFonts w:ascii="Tahoma"/>
          <w:color w:val="7B3018"/>
          <w:spacing w:val="-16"/>
          <w:w w:val="105"/>
          <w:sz w:val="26"/>
        </w:rPr>
        <w:t xml:space="preserve"> </w:t>
      </w:r>
      <w:r>
        <w:rPr>
          <w:rFonts w:ascii="Tahoma"/>
          <w:color w:val="7B3018"/>
          <w:w w:val="105"/>
          <w:sz w:val="26"/>
        </w:rPr>
        <w:t>traditions</w:t>
      </w:r>
      <w:r>
        <w:rPr>
          <w:rFonts w:ascii="Tahoma"/>
          <w:color w:val="7B3018"/>
          <w:spacing w:val="-16"/>
          <w:w w:val="105"/>
          <w:sz w:val="26"/>
        </w:rPr>
        <w:t xml:space="preserve"> </w:t>
      </w:r>
      <w:r>
        <w:rPr>
          <w:rFonts w:ascii="Tahoma"/>
          <w:color w:val="7B3018"/>
          <w:w w:val="105"/>
          <w:sz w:val="26"/>
        </w:rPr>
        <w:t>as</w:t>
      </w:r>
      <w:r>
        <w:rPr>
          <w:rFonts w:ascii="Tahoma"/>
          <w:color w:val="7B3018"/>
          <w:spacing w:val="-16"/>
          <w:w w:val="105"/>
          <w:sz w:val="26"/>
        </w:rPr>
        <w:t xml:space="preserve"> </w:t>
      </w:r>
      <w:r>
        <w:rPr>
          <w:rFonts w:ascii="Tahoma"/>
          <w:color w:val="7B3018"/>
          <w:w w:val="105"/>
          <w:sz w:val="26"/>
        </w:rPr>
        <w:t>an</w:t>
      </w:r>
      <w:r>
        <w:rPr>
          <w:rFonts w:ascii="Tahoma"/>
          <w:color w:val="7B3018"/>
          <w:spacing w:val="-16"/>
          <w:w w:val="105"/>
          <w:sz w:val="26"/>
        </w:rPr>
        <w:t xml:space="preserve"> </w:t>
      </w:r>
      <w:r>
        <w:rPr>
          <w:rFonts w:ascii="Tahoma"/>
          <w:color w:val="7B3018"/>
          <w:w w:val="105"/>
          <w:sz w:val="26"/>
        </w:rPr>
        <w:t>example.</w:t>
      </w:r>
    </w:p>
    <w:p w14:paraId="7A37F75E">
      <w:pPr>
        <w:pStyle w:val="11"/>
        <w:spacing w:before="7"/>
        <w:rPr>
          <w:rFonts w:ascii="Tahoma"/>
          <w:sz w:val="28"/>
        </w:rPr>
      </w:pPr>
    </w:p>
    <w:p w14:paraId="5799125A">
      <w:pPr>
        <w:spacing w:before="1" w:line="213" w:lineRule="auto"/>
        <w:ind w:left="1760" w:right="1294" w:firstLine="0"/>
        <w:jc w:val="left"/>
        <w:rPr>
          <w:rFonts w:ascii="Tahoma" w:hAnsi="Tahoma"/>
          <w:sz w:val="26"/>
        </w:rPr>
      </w:pPr>
      <w:r>
        <mc:AlternateContent>
          <mc:Choice Requires="wpg">
            <w:drawing>
              <wp:anchor distT="0" distB="0" distL="0" distR="0" simplePos="0" relativeHeight="251893760" behindDoc="1" locked="0" layoutInCell="1" allowOverlap="1">
                <wp:simplePos x="0" y="0"/>
                <wp:positionH relativeFrom="page">
                  <wp:posOffset>1117600</wp:posOffset>
                </wp:positionH>
                <wp:positionV relativeFrom="paragraph">
                  <wp:posOffset>321310</wp:posOffset>
                </wp:positionV>
                <wp:extent cx="5952490" cy="2656840"/>
                <wp:effectExtent l="0" t="0" r="0" b="0"/>
                <wp:wrapNone/>
                <wp:docPr id="2354" name="Group 2354"/>
                <wp:cNvGraphicFramePr/>
                <a:graphic xmlns:a="http://schemas.openxmlformats.org/drawingml/2006/main">
                  <a:graphicData uri="http://schemas.microsoft.com/office/word/2010/wordprocessingGroup">
                    <wpg:wgp>
                      <wpg:cNvGrpSpPr/>
                      <wpg:grpSpPr>
                        <a:xfrm>
                          <a:off x="0" y="0"/>
                          <a:ext cx="5952490" cy="2656840"/>
                          <a:chOff x="0" y="0"/>
                          <a:chExt cx="5952490" cy="2656840"/>
                        </a:xfrm>
                      </wpg:grpSpPr>
                      <wps:wsp>
                        <wps:cNvPr id="2355" name="Graphic 2355"/>
                        <wps:cNvSpPr/>
                        <wps:spPr>
                          <a:xfrm>
                            <a:off x="0" y="95618"/>
                            <a:ext cx="5877560" cy="2522855"/>
                          </a:xfrm>
                          <a:custGeom>
                            <a:avLst/>
                            <a:gdLst/>
                            <a:ahLst/>
                            <a:cxnLst/>
                            <a:rect l="l" t="t" r="r" b="b"/>
                            <a:pathLst>
                              <a:path w="5877560" h="2522855">
                                <a:moveTo>
                                  <a:pt x="5815710" y="0"/>
                                </a:moveTo>
                                <a:lnTo>
                                  <a:pt x="61468" y="0"/>
                                </a:lnTo>
                                <a:lnTo>
                                  <a:pt x="25931" y="960"/>
                                </a:lnTo>
                                <a:lnTo>
                                  <a:pt x="7683" y="7683"/>
                                </a:lnTo>
                                <a:lnTo>
                                  <a:pt x="960" y="25931"/>
                                </a:lnTo>
                                <a:lnTo>
                                  <a:pt x="0" y="61468"/>
                                </a:lnTo>
                                <a:lnTo>
                                  <a:pt x="0" y="2461133"/>
                                </a:lnTo>
                                <a:lnTo>
                                  <a:pt x="960" y="2496669"/>
                                </a:lnTo>
                                <a:lnTo>
                                  <a:pt x="7683" y="2514917"/>
                                </a:lnTo>
                                <a:lnTo>
                                  <a:pt x="25931" y="2521640"/>
                                </a:lnTo>
                                <a:lnTo>
                                  <a:pt x="61468" y="2522601"/>
                                </a:lnTo>
                                <a:lnTo>
                                  <a:pt x="5815710" y="2522601"/>
                                </a:lnTo>
                                <a:lnTo>
                                  <a:pt x="5851247" y="2521640"/>
                                </a:lnTo>
                                <a:lnTo>
                                  <a:pt x="5869495" y="2514917"/>
                                </a:lnTo>
                                <a:lnTo>
                                  <a:pt x="5876218" y="2496669"/>
                                </a:lnTo>
                                <a:lnTo>
                                  <a:pt x="5877179" y="2461133"/>
                                </a:lnTo>
                                <a:lnTo>
                                  <a:pt x="5877179" y="61468"/>
                                </a:lnTo>
                                <a:lnTo>
                                  <a:pt x="5876218" y="25931"/>
                                </a:lnTo>
                                <a:lnTo>
                                  <a:pt x="5869495" y="7683"/>
                                </a:lnTo>
                                <a:lnTo>
                                  <a:pt x="5851247" y="960"/>
                                </a:lnTo>
                                <a:lnTo>
                                  <a:pt x="5815710" y="0"/>
                                </a:lnTo>
                                <a:close/>
                              </a:path>
                            </a:pathLst>
                          </a:custGeom>
                          <a:solidFill>
                            <a:srgbClr val="EFDDD0"/>
                          </a:solidFill>
                        </wps:spPr>
                        <wps:bodyPr wrap="square" lIns="0" tIns="0" rIns="0" bIns="0" rtlCol="0">
                          <a:noAutofit/>
                        </wps:bodyPr>
                      </wps:wsp>
                      <wps:wsp>
                        <wps:cNvPr id="2356" name="Graphic 2356"/>
                        <wps:cNvSpPr/>
                        <wps:spPr>
                          <a:xfrm>
                            <a:off x="5581269" y="0"/>
                            <a:ext cx="370840" cy="2656840"/>
                          </a:xfrm>
                          <a:custGeom>
                            <a:avLst/>
                            <a:gdLst/>
                            <a:ahLst/>
                            <a:cxnLst/>
                            <a:rect l="l" t="t" r="r" b="b"/>
                            <a:pathLst>
                              <a:path w="370840" h="2656840">
                                <a:moveTo>
                                  <a:pt x="182753" y="0"/>
                                </a:moveTo>
                                <a:lnTo>
                                  <a:pt x="118745" y="64262"/>
                                </a:lnTo>
                                <a:lnTo>
                                  <a:pt x="122301" y="124079"/>
                                </a:lnTo>
                                <a:lnTo>
                                  <a:pt x="120523" y="199390"/>
                                </a:lnTo>
                                <a:lnTo>
                                  <a:pt x="144907" y="257175"/>
                                </a:lnTo>
                                <a:lnTo>
                                  <a:pt x="115065" y="283239"/>
                                </a:lnTo>
                                <a:lnTo>
                                  <a:pt x="102393" y="296624"/>
                                </a:lnTo>
                                <a:lnTo>
                                  <a:pt x="104437" y="301555"/>
                                </a:lnTo>
                                <a:lnTo>
                                  <a:pt x="118745" y="302260"/>
                                </a:lnTo>
                                <a:lnTo>
                                  <a:pt x="147780" y="305276"/>
                                </a:lnTo>
                                <a:lnTo>
                                  <a:pt x="186150" y="311912"/>
                                </a:lnTo>
                                <a:lnTo>
                                  <a:pt x="233934" y="321564"/>
                                </a:lnTo>
                                <a:lnTo>
                                  <a:pt x="158369" y="360045"/>
                                </a:lnTo>
                                <a:lnTo>
                                  <a:pt x="158369" y="398780"/>
                                </a:lnTo>
                                <a:lnTo>
                                  <a:pt x="172720" y="437388"/>
                                </a:lnTo>
                                <a:lnTo>
                                  <a:pt x="158369" y="495300"/>
                                </a:lnTo>
                                <a:lnTo>
                                  <a:pt x="172720" y="521081"/>
                                </a:lnTo>
                                <a:lnTo>
                                  <a:pt x="184235" y="539583"/>
                                </a:lnTo>
                                <a:lnTo>
                                  <a:pt x="189118" y="549084"/>
                                </a:lnTo>
                                <a:lnTo>
                                  <a:pt x="188311" y="552584"/>
                                </a:lnTo>
                                <a:lnTo>
                                  <a:pt x="182753" y="553085"/>
                                </a:lnTo>
                                <a:lnTo>
                                  <a:pt x="144907" y="553085"/>
                                </a:lnTo>
                                <a:lnTo>
                                  <a:pt x="21590" y="621919"/>
                                </a:lnTo>
                                <a:lnTo>
                                  <a:pt x="144907" y="662559"/>
                                </a:lnTo>
                                <a:lnTo>
                                  <a:pt x="107950" y="778383"/>
                                </a:lnTo>
                                <a:lnTo>
                                  <a:pt x="128476" y="804374"/>
                                </a:lnTo>
                                <a:lnTo>
                                  <a:pt x="137382" y="817721"/>
                                </a:lnTo>
                                <a:lnTo>
                                  <a:pt x="136525" y="822638"/>
                                </a:lnTo>
                                <a:lnTo>
                                  <a:pt x="127762" y="823341"/>
                                </a:lnTo>
                                <a:lnTo>
                                  <a:pt x="118939" y="827349"/>
                                </a:lnTo>
                                <a:lnTo>
                                  <a:pt x="115379" y="836168"/>
                                </a:lnTo>
                                <a:lnTo>
                                  <a:pt x="114867" y="844986"/>
                                </a:lnTo>
                                <a:lnTo>
                                  <a:pt x="115189" y="848994"/>
                                </a:lnTo>
                                <a:lnTo>
                                  <a:pt x="144907" y="907034"/>
                                </a:lnTo>
                                <a:lnTo>
                                  <a:pt x="165481" y="997077"/>
                                </a:lnTo>
                                <a:lnTo>
                                  <a:pt x="186769" y="1019496"/>
                                </a:lnTo>
                                <a:lnTo>
                                  <a:pt x="193865" y="1031652"/>
                                </a:lnTo>
                                <a:lnTo>
                                  <a:pt x="186769" y="1037760"/>
                                </a:lnTo>
                                <a:lnTo>
                                  <a:pt x="165481" y="1042035"/>
                                </a:lnTo>
                                <a:lnTo>
                                  <a:pt x="143674" y="1044713"/>
                                </a:lnTo>
                                <a:lnTo>
                                  <a:pt x="132476" y="1044416"/>
                                </a:lnTo>
                                <a:lnTo>
                                  <a:pt x="128351" y="1042927"/>
                                </a:lnTo>
                                <a:lnTo>
                                  <a:pt x="127762" y="1042035"/>
                                </a:lnTo>
                                <a:lnTo>
                                  <a:pt x="115189" y="1082040"/>
                                </a:lnTo>
                                <a:lnTo>
                                  <a:pt x="123098" y="1122158"/>
                                </a:lnTo>
                                <a:lnTo>
                                  <a:pt x="127984" y="1143428"/>
                                </a:lnTo>
                                <a:lnTo>
                                  <a:pt x="131869" y="1152959"/>
                                </a:lnTo>
                                <a:lnTo>
                                  <a:pt x="136779" y="1157859"/>
                                </a:lnTo>
                                <a:lnTo>
                                  <a:pt x="145474" y="1176785"/>
                                </a:lnTo>
                                <a:lnTo>
                                  <a:pt x="155670" y="1212596"/>
                                </a:lnTo>
                                <a:lnTo>
                                  <a:pt x="161817" y="1248406"/>
                                </a:lnTo>
                                <a:lnTo>
                                  <a:pt x="158369" y="1267333"/>
                                </a:lnTo>
                                <a:lnTo>
                                  <a:pt x="147907" y="1278048"/>
                                </a:lnTo>
                                <a:lnTo>
                                  <a:pt x="138017" y="1295431"/>
                                </a:lnTo>
                                <a:lnTo>
                                  <a:pt x="130651" y="1311624"/>
                                </a:lnTo>
                                <a:lnTo>
                                  <a:pt x="127762" y="1318768"/>
                                </a:lnTo>
                                <a:lnTo>
                                  <a:pt x="165481" y="1428115"/>
                                </a:lnTo>
                                <a:lnTo>
                                  <a:pt x="144907" y="1537462"/>
                                </a:lnTo>
                                <a:lnTo>
                                  <a:pt x="144907" y="1592326"/>
                                </a:lnTo>
                                <a:lnTo>
                                  <a:pt x="182572" y="1601604"/>
                                </a:lnTo>
                                <a:lnTo>
                                  <a:pt x="193341" y="1607026"/>
                                </a:lnTo>
                                <a:lnTo>
                                  <a:pt x="175607" y="1610685"/>
                                </a:lnTo>
                                <a:lnTo>
                                  <a:pt x="127762" y="1614678"/>
                                </a:lnTo>
                                <a:lnTo>
                                  <a:pt x="78287" y="1617410"/>
                                </a:lnTo>
                                <a:lnTo>
                                  <a:pt x="51911" y="1617106"/>
                                </a:lnTo>
                                <a:lnTo>
                                  <a:pt x="41394" y="1615588"/>
                                </a:lnTo>
                                <a:lnTo>
                                  <a:pt x="39497" y="1614678"/>
                                </a:lnTo>
                                <a:lnTo>
                                  <a:pt x="144907" y="1685417"/>
                                </a:lnTo>
                                <a:lnTo>
                                  <a:pt x="144907" y="1749679"/>
                                </a:lnTo>
                                <a:lnTo>
                                  <a:pt x="156134" y="1761041"/>
                                </a:lnTo>
                                <a:lnTo>
                                  <a:pt x="160909" y="1768189"/>
                                </a:lnTo>
                                <a:lnTo>
                                  <a:pt x="160158" y="1774146"/>
                                </a:lnTo>
                                <a:lnTo>
                                  <a:pt x="154813" y="1781937"/>
                                </a:lnTo>
                                <a:lnTo>
                                  <a:pt x="149086" y="1797389"/>
                                </a:lnTo>
                                <a:lnTo>
                                  <a:pt x="146145" y="1818878"/>
                                </a:lnTo>
                                <a:lnTo>
                                  <a:pt x="145061" y="1837961"/>
                                </a:lnTo>
                                <a:lnTo>
                                  <a:pt x="144907" y="1846199"/>
                                </a:lnTo>
                                <a:lnTo>
                                  <a:pt x="154551" y="1879679"/>
                                </a:lnTo>
                                <a:lnTo>
                                  <a:pt x="157765" y="1896871"/>
                                </a:lnTo>
                                <a:lnTo>
                                  <a:pt x="154551" y="1903206"/>
                                </a:lnTo>
                                <a:lnTo>
                                  <a:pt x="144907" y="1904111"/>
                                </a:lnTo>
                                <a:lnTo>
                                  <a:pt x="127762" y="1904111"/>
                                </a:lnTo>
                                <a:lnTo>
                                  <a:pt x="113349" y="1926532"/>
                                </a:lnTo>
                                <a:lnTo>
                                  <a:pt x="107235" y="1938702"/>
                                </a:lnTo>
                                <a:lnTo>
                                  <a:pt x="108241" y="1944848"/>
                                </a:lnTo>
                                <a:lnTo>
                                  <a:pt x="115189" y="1949195"/>
                                </a:lnTo>
                                <a:lnTo>
                                  <a:pt x="125136" y="1959965"/>
                                </a:lnTo>
                                <a:lnTo>
                                  <a:pt x="134762" y="1977342"/>
                                </a:lnTo>
                                <a:lnTo>
                                  <a:pt x="142031" y="1993505"/>
                                </a:lnTo>
                                <a:lnTo>
                                  <a:pt x="144907" y="2000631"/>
                                </a:lnTo>
                                <a:lnTo>
                                  <a:pt x="111506" y="2019935"/>
                                </a:lnTo>
                                <a:lnTo>
                                  <a:pt x="127762" y="2084324"/>
                                </a:lnTo>
                                <a:lnTo>
                                  <a:pt x="154318" y="2103201"/>
                                </a:lnTo>
                                <a:lnTo>
                                  <a:pt x="164957" y="2114851"/>
                                </a:lnTo>
                                <a:lnTo>
                                  <a:pt x="161284" y="2124096"/>
                                </a:lnTo>
                                <a:lnTo>
                                  <a:pt x="144907" y="2135759"/>
                                </a:lnTo>
                                <a:lnTo>
                                  <a:pt x="124928" y="2154955"/>
                                </a:lnTo>
                                <a:lnTo>
                                  <a:pt x="109950" y="2178367"/>
                                </a:lnTo>
                                <a:lnTo>
                                  <a:pt x="100544" y="2198159"/>
                                </a:lnTo>
                                <a:lnTo>
                                  <a:pt x="97282" y="2206498"/>
                                </a:lnTo>
                                <a:lnTo>
                                  <a:pt x="0" y="2283714"/>
                                </a:lnTo>
                                <a:lnTo>
                                  <a:pt x="144907" y="2257933"/>
                                </a:lnTo>
                                <a:lnTo>
                                  <a:pt x="144907" y="2335149"/>
                                </a:lnTo>
                                <a:lnTo>
                                  <a:pt x="157551" y="2350254"/>
                                </a:lnTo>
                                <a:lnTo>
                                  <a:pt x="161766" y="2359310"/>
                                </a:lnTo>
                                <a:lnTo>
                                  <a:pt x="157551" y="2365938"/>
                                </a:lnTo>
                                <a:lnTo>
                                  <a:pt x="144907" y="2373757"/>
                                </a:lnTo>
                                <a:lnTo>
                                  <a:pt x="129039" y="2385200"/>
                                </a:lnTo>
                                <a:lnTo>
                                  <a:pt x="116173" y="2397871"/>
                                </a:lnTo>
                                <a:lnTo>
                                  <a:pt x="107545" y="2408136"/>
                                </a:lnTo>
                                <a:lnTo>
                                  <a:pt x="104394" y="2412365"/>
                                </a:lnTo>
                                <a:lnTo>
                                  <a:pt x="125984" y="2431669"/>
                                </a:lnTo>
                                <a:lnTo>
                                  <a:pt x="133096" y="2476627"/>
                                </a:lnTo>
                                <a:lnTo>
                                  <a:pt x="104394" y="2534539"/>
                                </a:lnTo>
                                <a:lnTo>
                                  <a:pt x="122301" y="2553843"/>
                                </a:lnTo>
                                <a:lnTo>
                                  <a:pt x="144907" y="2592451"/>
                                </a:lnTo>
                                <a:lnTo>
                                  <a:pt x="86360" y="2618613"/>
                                </a:lnTo>
                                <a:lnTo>
                                  <a:pt x="208788" y="2656840"/>
                                </a:lnTo>
                                <a:lnTo>
                                  <a:pt x="352679" y="2534539"/>
                                </a:lnTo>
                                <a:lnTo>
                                  <a:pt x="370713" y="1859153"/>
                                </a:lnTo>
                                <a:lnTo>
                                  <a:pt x="323977" y="124079"/>
                                </a:lnTo>
                                <a:lnTo>
                                  <a:pt x="182753" y="0"/>
                                </a:lnTo>
                                <a:close/>
                              </a:path>
                            </a:pathLst>
                          </a:custGeom>
                          <a:solidFill>
                            <a:srgbClr val="FFFFFF"/>
                          </a:solidFill>
                        </wps:spPr>
                        <wps:bodyPr wrap="square" lIns="0" tIns="0" rIns="0" bIns="0" rtlCol="0">
                          <a:noAutofit/>
                        </wps:bodyPr>
                      </wps:wsp>
                    </wpg:wgp>
                  </a:graphicData>
                </a:graphic>
              </wp:anchor>
            </w:drawing>
          </mc:Choice>
          <mc:Fallback>
            <w:pict>
              <v:group id="Group 2354" o:spid="_x0000_s1026" o:spt="203" style="position:absolute;left:0pt;margin-left:88pt;margin-top:25.3pt;height:209.2pt;width:468.7pt;mso-position-horizontal-relative:page;z-index:-251422720;mso-width-relative:page;mso-height-relative:page;" coordsize="5952490,2656840" o:gfxdata="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">
                <o:lock v:ext="edit" aspectratio="f"/>
                <v:shape id="Graphic 2355" o:spid="_x0000_s1026" o:spt="100" style="position:absolute;left:0;top:95618;height:2522855;width:5877560;" fillcolor="#EFDDD0" filled="t" stroked="f" coordsize="5877560,2522855" o:gfxdata="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0eaR&#10;wAAAAN0AAAAPAAAAAAAAAAEAIAAAACIAAABkcnMvZG93bnJldi54bWxQSwECFAAUAAAACACHTuJA&#10;My8FnjsAAAA5AAAAEAAAAAAAAAABACAAAAAPAQAAZHJzL3NoYXBleG1sLnhtbFBLBQYAAAAABgAG&#10;AFsBAAC5AwAAAAA=&#10;" path="m5815710,0l61468,0,25931,960,7683,7683,960,25931,0,61468,0,2461133,960,2496669,7683,2514917,25931,2521640,61468,2522601,5815710,2522601,5851247,2521640,5869495,2514917,5876218,2496669,5877179,2461133,5877179,61468,5876218,25931,5869495,7683,5851247,960,5815710,0xe">
                  <v:fill on="t" focussize="0,0"/>
                  <v:stroke on="f"/>
                  <v:imagedata o:title=""/>
                  <o:lock v:ext="edit" aspectratio="f"/>
                  <v:textbox inset="0mm,0mm,0mm,0mm"/>
                </v:shape>
                <v:shape id="Graphic 2356" o:spid="_x0000_s1026" o:spt="100" style="position:absolute;left:5581269;top:0;height:2656840;width:370840;" fillcolor="#FFFFFF" filled="t" stroked="f" coordsize="370840,2656840" o:gfxdata="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tB6G&#10;wAAAAN0AAAAPAAAAAAAAAAEAIAAAACIAAABkcnMvZG93bnJldi54bWxQSwECFAAUAAAACACHTuJA&#10;My8FnjsAAAA5AAAAEAAAAAAAAAABACAAAAAPAQAAZHJzL3NoYXBleG1sLnhtbFBLBQYAAAAABgAG&#10;AFsBAAC5AwAAAAA=&#10;" path="m182753,0l118745,64262,122301,124079,120523,199390,144907,257175,115065,283239,102393,296624,104437,301555,118745,302260,147780,305276,186150,311912,233934,321564,158369,360045,158369,398780,172720,437388,158369,495300,172720,521081,184235,539583,189118,549084,188311,552584,182753,553085,144907,553085,21590,621919,144907,662559,107950,778383,128476,804374,137382,817721,136525,822638,127762,823341,118939,827349,115379,836168,114867,844986,115189,848994,144907,907034,165481,997077,186769,1019496,193865,1031652,186769,1037760,165481,1042035,143674,1044713,132476,1044416,128351,1042927,127762,1042035,115189,1082040,123098,1122158,127984,1143428,131869,1152959,136779,1157859,145474,1176785,155670,1212596,161817,1248406,158369,1267333,147907,1278048,138017,1295431,130651,1311624,127762,1318768,165481,1428115,144907,1537462,144907,1592326,182572,1601604,193341,1607026,175607,1610685,127762,1614678,78287,1617410,51911,1617106,41394,1615588,39497,1614678,144907,1685417,144907,1749679,156134,1761041,160909,1768189,160158,1774146,154813,1781937,149086,1797389,146145,1818878,145061,1837961,144907,1846199,154551,1879679,157765,1896871,154551,1903206,144907,1904111,127762,1904111,113349,1926532,107235,1938702,108241,1944848,115189,1949195,125136,1959965,134762,1977342,142031,1993505,144907,2000631,111506,2019935,127762,2084324,154318,2103201,164957,2114851,161284,2124096,144907,2135759,124928,2154955,109950,2178367,100544,2198159,97282,2206498,0,2283714,144907,2257933,144907,2335149,157551,2350254,161766,2359310,157551,2365938,144907,2373757,129039,2385200,116173,2397871,107545,2408136,104394,2412365,125984,2431669,133096,2476627,104394,2534539,122301,2553843,144907,2592451,86360,2618613,208788,2656840,352679,2534539,370713,1859153,323977,124079,182753,0xe">
                  <v:fill on="t" focussize="0,0"/>
                  <v:stroke on="f"/>
                  <v:imagedata o:title=""/>
                  <o:lock v:ext="edit" aspectratio="f"/>
                  <v:textbox inset="0mm,0mm,0mm,0mm"/>
                </v:shape>
              </v:group>
            </w:pict>
          </mc:Fallback>
        </mc:AlternateContent>
      </w:r>
      <w:r>
        <w:rPr>
          <w:rFonts w:ascii="Tahoma" w:hAnsi="Tahoma"/>
          <w:color w:val="7B3018"/>
          <w:sz w:val="26"/>
        </w:rPr>
        <w:t xml:space="preserve">As a group, record and evaluate the other groups’ presentations by filling in </w:t>
      </w:r>
      <w:r>
        <w:rPr>
          <w:rFonts w:ascii="Tahoma" w:hAnsi="Tahoma"/>
          <w:color w:val="7B3018"/>
          <w:w w:val="105"/>
          <w:sz w:val="26"/>
        </w:rPr>
        <w:t>the form below.</w:t>
      </w:r>
    </w:p>
    <w:p w14:paraId="2C334A43">
      <w:pPr>
        <w:pStyle w:val="11"/>
        <w:spacing w:before="4"/>
        <w:rPr>
          <w:rFonts w:ascii="Tahoma"/>
          <w:sz w:val="8"/>
        </w:rPr>
      </w:pPr>
    </w:p>
    <w:tbl>
      <w:tblPr>
        <w:tblStyle w:val="12"/>
        <w:tblW w:w="0" w:type="auto"/>
        <w:tblInd w:w="176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871"/>
        <w:gridCol w:w="1417"/>
        <w:gridCol w:w="1417"/>
        <w:gridCol w:w="1417"/>
        <w:gridCol w:w="1417"/>
        <w:gridCol w:w="1417"/>
      </w:tblGrid>
      <w:tr w14:paraId="1D3D312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7" w:hRule="atLeast"/>
        </w:trPr>
        <w:tc>
          <w:tcPr>
            <w:tcW w:w="1871" w:type="dxa"/>
            <w:tcBorders>
              <w:top w:val="nil"/>
              <w:left w:val="nil"/>
            </w:tcBorders>
          </w:tcPr>
          <w:p w14:paraId="1A0B8B38">
            <w:pPr>
              <w:pStyle w:val="16"/>
              <w:spacing w:before="155"/>
              <w:ind w:left="113"/>
              <w:rPr>
                <w:sz w:val="22"/>
              </w:rPr>
            </w:pPr>
            <w:r>
              <w:rPr>
                <w:color w:val="231F20"/>
                <w:spacing w:val="-2"/>
                <w:sz w:val="22"/>
              </w:rPr>
              <w:t>Information</w:t>
            </w:r>
          </w:p>
        </w:tc>
        <w:tc>
          <w:tcPr>
            <w:tcW w:w="1417" w:type="dxa"/>
            <w:tcBorders>
              <w:top w:val="nil"/>
            </w:tcBorders>
          </w:tcPr>
          <w:p w14:paraId="7077D31F">
            <w:pPr>
              <w:pStyle w:val="16"/>
              <w:spacing w:before="155"/>
              <w:ind w:left="309"/>
              <w:rPr>
                <w:sz w:val="22"/>
              </w:rPr>
            </w:pPr>
            <w:r>
              <w:rPr>
                <w:color w:val="231F20"/>
                <w:spacing w:val="-2"/>
                <w:sz w:val="22"/>
              </w:rPr>
              <w:t>Group</w:t>
            </w:r>
            <w:r>
              <w:rPr>
                <w:color w:val="231F20"/>
                <w:spacing w:val="-10"/>
                <w:sz w:val="22"/>
              </w:rPr>
              <w:t xml:space="preserve"> 1</w:t>
            </w:r>
          </w:p>
        </w:tc>
        <w:tc>
          <w:tcPr>
            <w:tcW w:w="1417" w:type="dxa"/>
            <w:tcBorders>
              <w:top w:val="nil"/>
            </w:tcBorders>
          </w:tcPr>
          <w:p w14:paraId="681308C0">
            <w:pPr>
              <w:pStyle w:val="16"/>
              <w:spacing w:before="155"/>
              <w:ind w:left="309"/>
              <w:rPr>
                <w:sz w:val="22"/>
              </w:rPr>
            </w:pPr>
            <w:r>
              <w:rPr>
                <w:color w:val="231F20"/>
                <w:spacing w:val="-2"/>
                <w:sz w:val="22"/>
              </w:rPr>
              <w:t>Group</w:t>
            </w:r>
            <w:r>
              <w:rPr>
                <w:color w:val="231F20"/>
                <w:spacing w:val="-10"/>
                <w:sz w:val="22"/>
              </w:rPr>
              <w:t xml:space="preserve"> 2</w:t>
            </w:r>
          </w:p>
        </w:tc>
        <w:tc>
          <w:tcPr>
            <w:tcW w:w="1417" w:type="dxa"/>
            <w:tcBorders>
              <w:top w:val="nil"/>
            </w:tcBorders>
          </w:tcPr>
          <w:p w14:paraId="591C8F7C">
            <w:pPr>
              <w:pStyle w:val="16"/>
              <w:spacing w:before="155"/>
              <w:ind w:left="309"/>
              <w:rPr>
                <w:sz w:val="22"/>
              </w:rPr>
            </w:pPr>
            <w:r>
              <w:rPr>
                <w:color w:val="231F20"/>
                <w:spacing w:val="-2"/>
                <w:sz w:val="22"/>
              </w:rPr>
              <w:t>Group</w:t>
            </w:r>
            <w:r>
              <w:rPr>
                <w:color w:val="231F20"/>
                <w:spacing w:val="-10"/>
                <w:sz w:val="22"/>
              </w:rPr>
              <w:t xml:space="preserve"> 3</w:t>
            </w:r>
          </w:p>
        </w:tc>
        <w:tc>
          <w:tcPr>
            <w:tcW w:w="1417" w:type="dxa"/>
            <w:tcBorders>
              <w:top w:val="nil"/>
            </w:tcBorders>
          </w:tcPr>
          <w:p w14:paraId="243AD0BD">
            <w:pPr>
              <w:pStyle w:val="16"/>
              <w:spacing w:before="155"/>
              <w:ind w:left="309"/>
              <w:rPr>
                <w:sz w:val="22"/>
              </w:rPr>
            </w:pPr>
            <w:r>
              <w:rPr>
                <w:color w:val="231F20"/>
                <w:spacing w:val="-2"/>
                <w:sz w:val="22"/>
              </w:rPr>
              <w:t>Group</w:t>
            </w:r>
            <w:r>
              <w:rPr>
                <w:color w:val="231F20"/>
                <w:spacing w:val="-10"/>
                <w:sz w:val="22"/>
              </w:rPr>
              <w:t xml:space="preserve"> 4</w:t>
            </w:r>
          </w:p>
        </w:tc>
        <w:tc>
          <w:tcPr>
            <w:tcW w:w="1417" w:type="dxa"/>
            <w:tcBorders>
              <w:top w:val="nil"/>
              <w:right w:val="nil"/>
            </w:tcBorders>
          </w:tcPr>
          <w:p w14:paraId="4565C72D">
            <w:pPr>
              <w:pStyle w:val="16"/>
              <w:spacing w:before="155"/>
              <w:ind w:left="279"/>
              <w:rPr>
                <w:sz w:val="22"/>
              </w:rPr>
            </w:pPr>
            <w:r>
              <w:rPr>
                <w:color w:val="231F20"/>
                <w:spacing w:val="-2"/>
                <w:sz w:val="22"/>
              </w:rPr>
              <w:t>Group</w:t>
            </w:r>
            <w:r>
              <w:rPr>
                <w:color w:val="231F20"/>
                <w:spacing w:val="-10"/>
                <w:sz w:val="22"/>
              </w:rPr>
              <w:t xml:space="preserve"> </w:t>
            </w:r>
            <w:r>
              <w:rPr>
                <w:color w:val="231F20"/>
                <w:spacing w:val="-5"/>
                <w:sz w:val="22"/>
              </w:rPr>
              <w:t>...</w:t>
            </w:r>
          </w:p>
        </w:tc>
      </w:tr>
      <w:tr w14:paraId="4831DC3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6" w:hRule="atLeast"/>
        </w:trPr>
        <w:tc>
          <w:tcPr>
            <w:tcW w:w="1871" w:type="dxa"/>
            <w:tcBorders>
              <w:left w:val="nil"/>
            </w:tcBorders>
          </w:tcPr>
          <w:p w14:paraId="1C5BD42E">
            <w:pPr>
              <w:pStyle w:val="16"/>
              <w:spacing w:before="145"/>
              <w:ind w:left="112"/>
              <w:rPr>
                <w:sz w:val="22"/>
              </w:rPr>
            </w:pPr>
            <w:r>
              <w:rPr>
                <w:color w:val="231F20"/>
                <w:spacing w:val="-2"/>
                <w:sz w:val="22"/>
              </w:rPr>
              <w:t>Place</w:t>
            </w:r>
          </w:p>
        </w:tc>
        <w:tc>
          <w:tcPr>
            <w:tcW w:w="1417" w:type="dxa"/>
          </w:tcPr>
          <w:p w14:paraId="31600CA9">
            <w:pPr>
              <w:pStyle w:val="16"/>
              <w:rPr>
                <w:rFonts w:ascii="Times New Roman"/>
                <w:sz w:val="24"/>
              </w:rPr>
            </w:pPr>
          </w:p>
        </w:tc>
        <w:tc>
          <w:tcPr>
            <w:tcW w:w="1417" w:type="dxa"/>
          </w:tcPr>
          <w:p w14:paraId="030DAA3F">
            <w:pPr>
              <w:pStyle w:val="16"/>
              <w:rPr>
                <w:rFonts w:ascii="Times New Roman"/>
                <w:sz w:val="24"/>
              </w:rPr>
            </w:pPr>
          </w:p>
        </w:tc>
        <w:tc>
          <w:tcPr>
            <w:tcW w:w="1417" w:type="dxa"/>
          </w:tcPr>
          <w:p w14:paraId="3333F258">
            <w:pPr>
              <w:pStyle w:val="16"/>
              <w:rPr>
                <w:rFonts w:ascii="Times New Roman"/>
                <w:sz w:val="24"/>
              </w:rPr>
            </w:pPr>
          </w:p>
        </w:tc>
        <w:tc>
          <w:tcPr>
            <w:tcW w:w="1417" w:type="dxa"/>
          </w:tcPr>
          <w:p w14:paraId="1EB781FE">
            <w:pPr>
              <w:pStyle w:val="16"/>
              <w:rPr>
                <w:rFonts w:ascii="Times New Roman"/>
                <w:sz w:val="24"/>
              </w:rPr>
            </w:pPr>
          </w:p>
        </w:tc>
        <w:tc>
          <w:tcPr>
            <w:tcW w:w="1417" w:type="dxa"/>
            <w:tcBorders>
              <w:right w:val="nil"/>
            </w:tcBorders>
          </w:tcPr>
          <w:p w14:paraId="24BAFE22">
            <w:pPr>
              <w:pStyle w:val="16"/>
              <w:rPr>
                <w:rFonts w:ascii="Times New Roman"/>
                <w:sz w:val="24"/>
              </w:rPr>
            </w:pPr>
          </w:p>
        </w:tc>
      </w:tr>
      <w:tr w14:paraId="2B8B8EE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6" w:hRule="atLeast"/>
        </w:trPr>
        <w:tc>
          <w:tcPr>
            <w:tcW w:w="1871" w:type="dxa"/>
            <w:tcBorders>
              <w:left w:val="nil"/>
            </w:tcBorders>
          </w:tcPr>
          <w:p w14:paraId="0F0364DD">
            <w:pPr>
              <w:pStyle w:val="16"/>
              <w:spacing w:before="145"/>
              <w:ind w:left="112"/>
              <w:rPr>
                <w:sz w:val="22"/>
              </w:rPr>
            </w:pPr>
            <w:r>
              <w:rPr>
                <w:color w:val="231F20"/>
                <w:spacing w:val="-7"/>
                <w:sz w:val="22"/>
              </w:rPr>
              <w:t>Tradition</w:t>
            </w:r>
            <w:r>
              <w:rPr>
                <w:color w:val="231F20"/>
                <w:spacing w:val="1"/>
                <w:sz w:val="22"/>
              </w:rPr>
              <w:t xml:space="preserve"> </w:t>
            </w:r>
            <w:r>
              <w:rPr>
                <w:color w:val="231F20"/>
                <w:spacing w:val="-10"/>
                <w:sz w:val="22"/>
              </w:rPr>
              <w:t>1</w:t>
            </w:r>
          </w:p>
        </w:tc>
        <w:tc>
          <w:tcPr>
            <w:tcW w:w="1417" w:type="dxa"/>
          </w:tcPr>
          <w:p w14:paraId="458D20EC">
            <w:pPr>
              <w:pStyle w:val="16"/>
              <w:rPr>
                <w:rFonts w:ascii="Times New Roman"/>
                <w:sz w:val="24"/>
              </w:rPr>
            </w:pPr>
          </w:p>
        </w:tc>
        <w:tc>
          <w:tcPr>
            <w:tcW w:w="1417" w:type="dxa"/>
          </w:tcPr>
          <w:p w14:paraId="17C6D75F">
            <w:pPr>
              <w:pStyle w:val="16"/>
              <w:rPr>
                <w:rFonts w:ascii="Times New Roman"/>
                <w:sz w:val="24"/>
              </w:rPr>
            </w:pPr>
          </w:p>
        </w:tc>
        <w:tc>
          <w:tcPr>
            <w:tcW w:w="1417" w:type="dxa"/>
          </w:tcPr>
          <w:p w14:paraId="2074D28F">
            <w:pPr>
              <w:pStyle w:val="16"/>
              <w:rPr>
                <w:rFonts w:ascii="Times New Roman"/>
                <w:sz w:val="24"/>
              </w:rPr>
            </w:pPr>
          </w:p>
        </w:tc>
        <w:tc>
          <w:tcPr>
            <w:tcW w:w="1417" w:type="dxa"/>
          </w:tcPr>
          <w:p w14:paraId="211EF6F7">
            <w:pPr>
              <w:pStyle w:val="16"/>
              <w:rPr>
                <w:rFonts w:ascii="Times New Roman"/>
                <w:sz w:val="24"/>
              </w:rPr>
            </w:pPr>
          </w:p>
        </w:tc>
        <w:tc>
          <w:tcPr>
            <w:tcW w:w="1417" w:type="dxa"/>
            <w:tcBorders>
              <w:right w:val="nil"/>
            </w:tcBorders>
          </w:tcPr>
          <w:p w14:paraId="4C98A8C9">
            <w:pPr>
              <w:pStyle w:val="16"/>
              <w:rPr>
                <w:rFonts w:ascii="Times New Roman"/>
                <w:sz w:val="24"/>
              </w:rPr>
            </w:pPr>
          </w:p>
        </w:tc>
      </w:tr>
      <w:tr w14:paraId="4FE6730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6" w:hRule="atLeast"/>
        </w:trPr>
        <w:tc>
          <w:tcPr>
            <w:tcW w:w="1871" w:type="dxa"/>
            <w:tcBorders>
              <w:left w:val="nil"/>
            </w:tcBorders>
          </w:tcPr>
          <w:p w14:paraId="57733F9D">
            <w:pPr>
              <w:pStyle w:val="16"/>
              <w:spacing w:before="145"/>
              <w:ind w:left="112"/>
              <w:rPr>
                <w:sz w:val="22"/>
              </w:rPr>
            </w:pPr>
            <w:r>
              <w:rPr>
                <w:color w:val="231F20"/>
                <w:spacing w:val="-7"/>
                <w:sz w:val="22"/>
              </w:rPr>
              <w:t>Tradition</w:t>
            </w:r>
            <w:r>
              <w:rPr>
                <w:color w:val="231F20"/>
                <w:spacing w:val="1"/>
                <w:sz w:val="22"/>
              </w:rPr>
              <w:t xml:space="preserve"> </w:t>
            </w:r>
            <w:r>
              <w:rPr>
                <w:color w:val="231F20"/>
                <w:spacing w:val="-10"/>
                <w:sz w:val="22"/>
              </w:rPr>
              <w:t>2</w:t>
            </w:r>
          </w:p>
        </w:tc>
        <w:tc>
          <w:tcPr>
            <w:tcW w:w="1417" w:type="dxa"/>
          </w:tcPr>
          <w:p w14:paraId="2A5CE2C7">
            <w:pPr>
              <w:pStyle w:val="16"/>
              <w:rPr>
                <w:rFonts w:ascii="Times New Roman"/>
                <w:sz w:val="24"/>
              </w:rPr>
            </w:pPr>
          </w:p>
        </w:tc>
        <w:tc>
          <w:tcPr>
            <w:tcW w:w="1417" w:type="dxa"/>
          </w:tcPr>
          <w:p w14:paraId="3172458C">
            <w:pPr>
              <w:pStyle w:val="16"/>
              <w:rPr>
                <w:rFonts w:ascii="Times New Roman"/>
                <w:sz w:val="24"/>
              </w:rPr>
            </w:pPr>
          </w:p>
        </w:tc>
        <w:tc>
          <w:tcPr>
            <w:tcW w:w="1417" w:type="dxa"/>
          </w:tcPr>
          <w:p w14:paraId="4375967E">
            <w:pPr>
              <w:pStyle w:val="16"/>
              <w:rPr>
                <w:rFonts w:ascii="Times New Roman"/>
                <w:sz w:val="24"/>
              </w:rPr>
            </w:pPr>
          </w:p>
        </w:tc>
        <w:tc>
          <w:tcPr>
            <w:tcW w:w="1417" w:type="dxa"/>
          </w:tcPr>
          <w:p w14:paraId="5436DC15">
            <w:pPr>
              <w:pStyle w:val="16"/>
              <w:rPr>
                <w:rFonts w:ascii="Times New Roman"/>
                <w:sz w:val="24"/>
              </w:rPr>
            </w:pPr>
          </w:p>
        </w:tc>
        <w:tc>
          <w:tcPr>
            <w:tcW w:w="1417" w:type="dxa"/>
            <w:tcBorders>
              <w:right w:val="nil"/>
            </w:tcBorders>
          </w:tcPr>
          <w:p w14:paraId="291211DA">
            <w:pPr>
              <w:pStyle w:val="16"/>
              <w:rPr>
                <w:rFonts w:ascii="Times New Roman"/>
                <w:sz w:val="24"/>
              </w:rPr>
            </w:pPr>
          </w:p>
        </w:tc>
      </w:tr>
      <w:tr w14:paraId="67CB66E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6" w:hRule="atLeast"/>
        </w:trPr>
        <w:tc>
          <w:tcPr>
            <w:tcW w:w="1871" w:type="dxa"/>
            <w:tcBorders>
              <w:left w:val="nil"/>
            </w:tcBorders>
          </w:tcPr>
          <w:p w14:paraId="5D8A389D">
            <w:pPr>
              <w:pStyle w:val="16"/>
              <w:spacing w:before="145"/>
              <w:ind w:left="112"/>
              <w:rPr>
                <w:sz w:val="22"/>
              </w:rPr>
            </w:pPr>
            <w:r>
              <w:rPr>
                <w:color w:val="231F20"/>
                <w:spacing w:val="-7"/>
                <w:sz w:val="22"/>
              </w:rPr>
              <w:t>Tradition</w:t>
            </w:r>
            <w:r>
              <w:rPr>
                <w:color w:val="231F20"/>
                <w:spacing w:val="1"/>
                <w:sz w:val="22"/>
              </w:rPr>
              <w:t xml:space="preserve"> </w:t>
            </w:r>
            <w:r>
              <w:rPr>
                <w:color w:val="231F20"/>
                <w:spacing w:val="-10"/>
                <w:sz w:val="22"/>
              </w:rPr>
              <w:t>3</w:t>
            </w:r>
          </w:p>
        </w:tc>
        <w:tc>
          <w:tcPr>
            <w:tcW w:w="1417" w:type="dxa"/>
          </w:tcPr>
          <w:p w14:paraId="2FAB9DCB">
            <w:pPr>
              <w:pStyle w:val="16"/>
              <w:rPr>
                <w:rFonts w:ascii="Times New Roman"/>
                <w:sz w:val="24"/>
              </w:rPr>
            </w:pPr>
          </w:p>
        </w:tc>
        <w:tc>
          <w:tcPr>
            <w:tcW w:w="1417" w:type="dxa"/>
          </w:tcPr>
          <w:p w14:paraId="227CC353">
            <w:pPr>
              <w:pStyle w:val="16"/>
              <w:rPr>
                <w:rFonts w:ascii="Times New Roman"/>
                <w:sz w:val="24"/>
              </w:rPr>
            </w:pPr>
          </w:p>
        </w:tc>
        <w:tc>
          <w:tcPr>
            <w:tcW w:w="1417" w:type="dxa"/>
          </w:tcPr>
          <w:p w14:paraId="3E04B4BB">
            <w:pPr>
              <w:pStyle w:val="16"/>
              <w:rPr>
                <w:rFonts w:ascii="Times New Roman"/>
                <w:sz w:val="24"/>
              </w:rPr>
            </w:pPr>
          </w:p>
        </w:tc>
        <w:tc>
          <w:tcPr>
            <w:tcW w:w="1417" w:type="dxa"/>
          </w:tcPr>
          <w:p w14:paraId="7A8656A5">
            <w:pPr>
              <w:pStyle w:val="16"/>
              <w:rPr>
                <w:rFonts w:ascii="Times New Roman"/>
                <w:sz w:val="24"/>
              </w:rPr>
            </w:pPr>
          </w:p>
        </w:tc>
        <w:tc>
          <w:tcPr>
            <w:tcW w:w="1417" w:type="dxa"/>
            <w:tcBorders>
              <w:right w:val="nil"/>
            </w:tcBorders>
          </w:tcPr>
          <w:p w14:paraId="13801CAA">
            <w:pPr>
              <w:pStyle w:val="16"/>
              <w:rPr>
                <w:rFonts w:ascii="Times New Roman"/>
                <w:sz w:val="24"/>
              </w:rPr>
            </w:pPr>
          </w:p>
        </w:tc>
      </w:tr>
      <w:tr w14:paraId="12F72B7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6" w:hRule="atLeast"/>
        </w:trPr>
        <w:tc>
          <w:tcPr>
            <w:tcW w:w="1871" w:type="dxa"/>
            <w:tcBorders>
              <w:left w:val="nil"/>
            </w:tcBorders>
          </w:tcPr>
          <w:p w14:paraId="11836335">
            <w:pPr>
              <w:pStyle w:val="16"/>
              <w:spacing w:before="145"/>
              <w:ind w:left="112"/>
              <w:rPr>
                <w:sz w:val="22"/>
              </w:rPr>
            </w:pPr>
            <w:r>
              <w:rPr>
                <w:color w:val="231F20"/>
                <w:spacing w:val="-2"/>
                <w:sz w:val="22"/>
              </w:rPr>
              <w:t>Demonstration</w:t>
            </w:r>
          </w:p>
        </w:tc>
        <w:tc>
          <w:tcPr>
            <w:tcW w:w="1417" w:type="dxa"/>
          </w:tcPr>
          <w:p w14:paraId="0F427C67">
            <w:pPr>
              <w:pStyle w:val="16"/>
              <w:rPr>
                <w:rFonts w:ascii="Times New Roman"/>
                <w:sz w:val="24"/>
              </w:rPr>
            </w:pPr>
          </w:p>
        </w:tc>
        <w:tc>
          <w:tcPr>
            <w:tcW w:w="1417" w:type="dxa"/>
          </w:tcPr>
          <w:p w14:paraId="0ED188AB">
            <w:pPr>
              <w:pStyle w:val="16"/>
              <w:rPr>
                <w:rFonts w:ascii="Times New Roman"/>
                <w:sz w:val="24"/>
              </w:rPr>
            </w:pPr>
          </w:p>
        </w:tc>
        <w:tc>
          <w:tcPr>
            <w:tcW w:w="1417" w:type="dxa"/>
          </w:tcPr>
          <w:p w14:paraId="6BD9AF2C">
            <w:pPr>
              <w:pStyle w:val="16"/>
              <w:rPr>
                <w:rFonts w:ascii="Times New Roman"/>
                <w:sz w:val="24"/>
              </w:rPr>
            </w:pPr>
          </w:p>
        </w:tc>
        <w:tc>
          <w:tcPr>
            <w:tcW w:w="1417" w:type="dxa"/>
          </w:tcPr>
          <w:p w14:paraId="648DEFA2">
            <w:pPr>
              <w:pStyle w:val="16"/>
              <w:rPr>
                <w:rFonts w:ascii="Times New Roman"/>
                <w:sz w:val="24"/>
              </w:rPr>
            </w:pPr>
          </w:p>
        </w:tc>
        <w:tc>
          <w:tcPr>
            <w:tcW w:w="1417" w:type="dxa"/>
            <w:tcBorders>
              <w:right w:val="nil"/>
            </w:tcBorders>
          </w:tcPr>
          <w:p w14:paraId="55A63ED4">
            <w:pPr>
              <w:pStyle w:val="16"/>
              <w:rPr>
                <w:rFonts w:ascii="Times New Roman"/>
                <w:sz w:val="24"/>
              </w:rPr>
            </w:pPr>
          </w:p>
        </w:tc>
      </w:tr>
      <w:tr w14:paraId="75A34E3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1871" w:type="dxa"/>
            <w:tcBorders>
              <w:left w:val="nil"/>
              <w:bottom w:val="nil"/>
            </w:tcBorders>
          </w:tcPr>
          <w:p w14:paraId="58FE6B77">
            <w:pPr>
              <w:pStyle w:val="16"/>
              <w:spacing w:before="145"/>
              <w:ind w:left="112"/>
              <w:rPr>
                <w:sz w:val="22"/>
              </w:rPr>
            </w:pPr>
            <w:r>
              <w:rPr>
                <w:color w:val="231F20"/>
                <w:spacing w:val="-4"/>
                <w:sz w:val="22"/>
              </w:rPr>
              <w:t>Rating</w:t>
            </w:r>
            <w:r>
              <w:rPr>
                <w:color w:val="231F20"/>
                <w:spacing w:val="-8"/>
                <w:sz w:val="22"/>
              </w:rPr>
              <w:t xml:space="preserve"> </w:t>
            </w:r>
            <w:r>
              <w:rPr>
                <w:color w:val="231F20"/>
                <w:spacing w:val="-5"/>
                <w:sz w:val="22"/>
              </w:rPr>
              <w:t>(%)</w:t>
            </w:r>
          </w:p>
        </w:tc>
        <w:tc>
          <w:tcPr>
            <w:tcW w:w="1417" w:type="dxa"/>
            <w:tcBorders>
              <w:bottom w:val="nil"/>
            </w:tcBorders>
          </w:tcPr>
          <w:p w14:paraId="281D798F">
            <w:pPr>
              <w:pStyle w:val="16"/>
              <w:rPr>
                <w:rFonts w:ascii="Times New Roman"/>
                <w:sz w:val="24"/>
              </w:rPr>
            </w:pPr>
          </w:p>
        </w:tc>
        <w:tc>
          <w:tcPr>
            <w:tcW w:w="1417" w:type="dxa"/>
            <w:tcBorders>
              <w:bottom w:val="nil"/>
            </w:tcBorders>
          </w:tcPr>
          <w:p w14:paraId="10E31870">
            <w:pPr>
              <w:pStyle w:val="16"/>
              <w:rPr>
                <w:rFonts w:ascii="Times New Roman"/>
                <w:sz w:val="24"/>
              </w:rPr>
            </w:pPr>
          </w:p>
        </w:tc>
        <w:tc>
          <w:tcPr>
            <w:tcW w:w="1417" w:type="dxa"/>
            <w:tcBorders>
              <w:bottom w:val="nil"/>
            </w:tcBorders>
          </w:tcPr>
          <w:p w14:paraId="56ACE3FB">
            <w:pPr>
              <w:pStyle w:val="16"/>
              <w:rPr>
                <w:rFonts w:ascii="Times New Roman"/>
                <w:sz w:val="24"/>
              </w:rPr>
            </w:pPr>
          </w:p>
        </w:tc>
        <w:tc>
          <w:tcPr>
            <w:tcW w:w="1417" w:type="dxa"/>
            <w:tcBorders>
              <w:bottom w:val="nil"/>
            </w:tcBorders>
          </w:tcPr>
          <w:p w14:paraId="2025C60A">
            <w:pPr>
              <w:pStyle w:val="16"/>
              <w:rPr>
                <w:rFonts w:ascii="Times New Roman"/>
                <w:sz w:val="24"/>
              </w:rPr>
            </w:pPr>
          </w:p>
        </w:tc>
        <w:tc>
          <w:tcPr>
            <w:tcW w:w="1417" w:type="dxa"/>
            <w:tcBorders>
              <w:bottom w:val="nil"/>
              <w:right w:val="nil"/>
            </w:tcBorders>
          </w:tcPr>
          <w:p w14:paraId="4700BE53">
            <w:pPr>
              <w:pStyle w:val="16"/>
              <w:rPr>
                <w:rFonts w:ascii="Times New Roman"/>
                <w:sz w:val="24"/>
              </w:rPr>
            </w:pPr>
          </w:p>
        </w:tc>
      </w:tr>
    </w:tbl>
    <w:p w14:paraId="1947229F">
      <w:pPr>
        <w:pStyle w:val="11"/>
        <w:spacing w:before="2"/>
        <w:rPr>
          <w:rFonts w:ascii="Tahoma"/>
          <w:sz w:val="34"/>
        </w:rPr>
      </w:pPr>
    </w:p>
    <w:p w14:paraId="1B3ABB63">
      <w:pPr>
        <w:spacing w:before="1"/>
        <w:ind w:left="1760" w:right="0" w:firstLine="0"/>
        <w:jc w:val="left"/>
        <w:rPr>
          <w:rFonts w:ascii="Tahoma"/>
          <w:sz w:val="26"/>
        </w:rPr>
      </w:pPr>
      <w:r>
        <w:rPr>
          <w:rFonts w:ascii="Tahoma"/>
          <w:color w:val="7B3018"/>
          <w:sz w:val="26"/>
        </w:rPr>
        <w:t>Find</w:t>
      </w:r>
      <w:r>
        <w:rPr>
          <w:rFonts w:ascii="Tahoma"/>
          <w:color w:val="7B3018"/>
          <w:spacing w:val="-7"/>
          <w:sz w:val="26"/>
        </w:rPr>
        <w:t xml:space="preserve"> </w:t>
      </w:r>
      <w:r>
        <w:rPr>
          <w:rFonts w:ascii="Tahoma"/>
          <w:color w:val="7B3018"/>
          <w:sz w:val="26"/>
        </w:rPr>
        <w:t>out</w:t>
      </w:r>
      <w:r>
        <w:rPr>
          <w:rFonts w:ascii="Tahoma"/>
          <w:color w:val="7B3018"/>
          <w:spacing w:val="-6"/>
          <w:sz w:val="26"/>
        </w:rPr>
        <w:t xml:space="preserve"> </w:t>
      </w:r>
      <w:r>
        <w:rPr>
          <w:rFonts w:ascii="Tahoma"/>
          <w:color w:val="7B3018"/>
          <w:sz w:val="26"/>
        </w:rPr>
        <w:t>the</w:t>
      </w:r>
      <w:r>
        <w:rPr>
          <w:rFonts w:ascii="Tahoma"/>
          <w:color w:val="7B3018"/>
          <w:spacing w:val="-6"/>
          <w:sz w:val="26"/>
        </w:rPr>
        <w:t xml:space="preserve"> </w:t>
      </w:r>
      <w:r>
        <w:rPr>
          <w:rFonts w:ascii="Tahoma"/>
          <w:color w:val="7B3018"/>
          <w:sz w:val="26"/>
        </w:rPr>
        <w:t>winners</w:t>
      </w:r>
      <w:r>
        <w:rPr>
          <w:rFonts w:ascii="Tahoma"/>
          <w:color w:val="7B3018"/>
          <w:spacing w:val="-6"/>
          <w:sz w:val="26"/>
        </w:rPr>
        <w:t xml:space="preserve"> </w:t>
      </w:r>
      <w:r>
        <w:rPr>
          <w:rFonts w:ascii="Tahoma"/>
          <w:color w:val="7B3018"/>
          <w:sz w:val="26"/>
        </w:rPr>
        <w:t>and</w:t>
      </w:r>
      <w:r>
        <w:rPr>
          <w:rFonts w:ascii="Tahoma"/>
          <w:color w:val="7B3018"/>
          <w:spacing w:val="-6"/>
          <w:sz w:val="26"/>
        </w:rPr>
        <w:t xml:space="preserve"> </w:t>
      </w:r>
      <w:r>
        <w:rPr>
          <w:rFonts w:ascii="Tahoma"/>
          <w:color w:val="7B3018"/>
          <w:sz w:val="26"/>
        </w:rPr>
        <w:t>put</w:t>
      </w:r>
      <w:r>
        <w:rPr>
          <w:rFonts w:ascii="Tahoma"/>
          <w:color w:val="7B3018"/>
          <w:spacing w:val="-6"/>
          <w:sz w:val="26"/>
        </w:rPr>
        <w:t xml:space="preserve"> </w:t>
      </w:r>
      <w:r>
        <w:rPr>
          <w:rFonts w:ascii="Tahoma"/>
          <w:color w:val="7B3018"/>
          <w:sz w:val="26"/>
        </w:rPr>
        <w:t>up</w:t>
      </w:r>
      <w:r>
        <w:rPr>
          <w:rFonts w:ascii="Tahoma"/>
          <w:color w:val="7B3018"/>
          <w:spacing w:val="-6"/>
          <w:sz w:val="26"/>
        </w:rPr>
        <w:t xml:space="preserve"> </w:t>
      </w:r>
      <w:r>
        <w:rPr>
          <w:rFonts w:ascii="Tahoma"/>
          <w:color w:val="7B3018"/>
          <w:sz w:val="26"/>
        </w:rPr>
        <w:t>your</w:t>
      </w:r>
      <w:r>
        <w:rPr>
          <w:rFonts w:ascii="Tahoma"/>
          <w:color w:val="7B3018"/>
          <w:spacing w:val="-6"/>
          <w:sz w:val="26"/>
        </w:rPr>
        <w:t xml:space="preserve"> </w:t>
      </w:r>
      <w:r>
        <w:rPr>
          <w:rFonts w:ascii="Tahoma"/>
          <w:color w:val="7B3018"/>
          <w:sz w:val="26"/>
        </w:rPr>
        <w:t>posters</w:t>
      </w:r>
      <w:r>
        <w:rPr>
          <w:rFonts w:ascii="Tahoma"/>
          <w:color w:val="7B3018"/>
          <w:spacing w:val="-6"/>
          <w:sz w:val="26"/>
        </w:rPr>
        <w:t xml:space="preserve"> </w:t>
      </w:r>
      <w:r>
        <w:rPr>
          <w:rFonts w:ascii="Tahoma"/>
          <w:color w:val="7B3018"/>
          <w:sz w:val="26"/>
        </w:rPr>
        <w:t>in</w:t>
      </w:r>
      <w:r>
        <w:rPr>
          <w:rFonts w:ascii="Tahoma"/>
          <w:color w:val="7B3018"/>
          <w:spacing w:val="-6"/>
          <w:sz w:val="26"/>
        </w:rPr>
        <w:t xml:space="preserve"> </w:t>
      </w:r>
      <w:r>
        <w:rPr>
          <w:rFonts w:ascii="Tahoma"/>
          <w:color w:val="7B3018"/>
          <w:sz w:val="26"/>
        </w:rPr>
        <w:t>the</w:t>
      </w:r>
      <w:r>
        <w:rPr>
          <w:rFonts w:ascii="Tahoma"/>
          <w:color w:val="7B3018"/>
          <w:spacing w:val="-6"/>
          <w:sz w:val="26"/>
        </w:rPr>
        <w:t xml:space="preserve"> </w:t>
      </w:r>
      <w:r>
        <w:rPr>
          <w:rFonts w:ascii="Tahoma"/>
          <w:color w:val="7B3018"/>
          <w:spacing w:val="-2"/>
          <w:sz w:val="26"/>
        </w:rPr>
        <w:t>classroom.</w:t>
      </w:r>
    </w:p>
    <w:p w14:paraId="5CE4A574">
      <w:pPr>
        <w:pStyle w:val="11"/>
        <w:spacing w:before="2"/>
        <w:rPr>
          <w:rFonts w:ascii="Tahoma"/>
          <w:sz w:val="15"/>
        </w:rPr>
      </w:pPr>
    </w:p>
    <w:p w14:paraId="045E632B">
      <w:pPr>
        <w:tabs>
          <w:tab w:val="left" w:pos="11077"/>
        </w:tabs>
        <w:spacing w:before="97"/>
        <w:ind w:left="7802"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r>
        <w:rPr>
          <w:color w:val="231F20"/>
          <w:sz w:val="18"/>
        </w:rPr>
        <w:tab/>
      </w:r>
      <w:r>
        <w:rPr>
          <w:rFonts w:ascii="Tahoma"/>
          <w:color w:val="231F20"/>
          <w:spacing w:val="-5"/>
          <w:sz w:val="20"/>
        </w:rPr>
        <w:t>47</w:t>
      </w:r>
    </w:p>
    <w:p w14:paraId="77CC89A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E0B1FFB">
      <w:pPr>
        <w:spacing w:after="0" w:line="240" w:lineRule="auto"/>
        <w:jc w:val="left"/>
        <w:rPr>
          <w:rFonts w:ascii="Tahoma"/>
          <w:sz w:val="20"/>
        </w:rPr>
        <w:sectPr>
          <w:pgSz w:w="11910" w:h="16840"/>
          <w:pgMar w:top="0" w:right="0" w:bottom="0" w:left="0" w:header="720" w:footer="720" w:gutter="0"/>
          <w:cols w:space="720" w:num="1"/>
        </w:sectPr>
      </w:pPr>
    </w:p>
    <w:p w14:paraId="63C12D54">
      <w:pPr>
        <w:pStyle w:val="11"/>
        <w:rPr>
          <w:rFonts w:ascii="Tahoma"/>
          <w:sz w:val="20"/>
        </w:rPr>
      </w:pPr>
    </w:p>
    <w:p w14:paraId="0F181438">
      <w:pPr>
        <w:pStyle w:val="11"/>
        <w:rPr>
          <w:rFonts w:ascii="Tahoma"/>
          <w:sz w:val="20"/>
        </w:rPr>
      </w:pPr>
    </w:p>
    <w:p w14:paraId="4F7C877D">
      <w:pPr>
        <w:pStyle w:val="11"/>
        <w:rPr>
          <w:rFonts w:ascii="Tahoma"/>
          <w:sz w:val="20"/>
        </w:rPr>
      </w:pPr>
    </w:p>
    <w:p w14:paraId="484B21C8">
      <w:pPr>
        <w:pStyle w:val="11"/>
        <w:rPr>
          <w:rFonts w:ascii="Tahoma"/>
          <w:sz w:val="20"/>
        </w:rPr>
      </w:pPr>
    </w:p>
    <w:p w14:paraId="59B62A92">
      <w:pPr>
        <w:pStyle w:val="11"/>
        <w:spacing w:before="4"/>
        <w:rPr>
          <w:rFonts w:ascii="Tahoma"/>
          <w:sz w:val="27"/>
        </w:rPr>
      </w:pPr>
    </w:p>
    <w:p w14:paraId="05BCD79E">
      <w:pPr>
        <w:pStyle w:val="11"/>
        <w:ind w:left="1193"/>
        <w:rPr>
          <w:rFonts w:ascii="Tahoma"/>
          <w:sz w:val="20"/>
        </w:rPr>
      </w:pPr>
    </w:p>
    <w:p w14:paraId="72359848">
      <w:pPr>
        <w:pStyle w:val="11"/>
        <w:spacing w:before="9"/>
        <w:rPr>
          <w:rFonts w:ascii="Tahoma"/>
          <w:sz w:val="10"/>
        </w:rPr>
      </w:pPr>
    </w:p>
    <w:p w14:paraId="255A0EDC">
      <w:pPr>
        <w:spacing w:before="104"/>
        <w:ind w:left="1568" w:right="0" w:firstLine="0"/>
        <w:jc w:val="left"/>
        <w:rPr>
          <w:rFonts w:ascii="Tahoma"/>
          <w:b/>
          <w:sz w:val="32"/>
        </w:rPr>
      </w:pPr>
      <w:r>
        <mc:AlternateContent>
          <mc:Choice Requires="wps">
            <w:drawing>
              <wp:anchor distT="0" distB="0" distL="0" distR="0" simplePos="0" relativeHeight="251742208" behindDoc="0" locked="0" layoutInCell="1" allowOverlap="1">
                <wp:simplePos x="0" y="0"/>
                <wp:positionH relativeFrom="page">
                  <wp:posOffset>762000</wp:posOffset>
                </wp:positionH>
                <wp:positionV relativeFrom="paragraph">
                  <wp:posOffset>87630</wp:posOffset>
                </wp:positionV>
                <wp:extent cx="52705" cy="3008630"/>
                <wp:effectExtent l="0" t="0" r="0" b="0"/>
                <wp:wrapNone/>
                <wp:docPr id="2388" name="Graphic 2388"/>
                <wp:cNvGraphicFramePr/>
                <a:graphic xmlns:a="http://schemas.openxmlformats.org/drawingml/2006/main">
                  <a:graphicData uri="http://schemas.microsoft.com/office/word/2010/wordprocessingShape">
                    <wps:wsp>
                      <wps:cNvSpPr/>
                      <wps:spPr>
                        <a:xfrm>
                          <a:off x="0" y="0"/>
                          <a:ext cx="52705" cy="3008630"/>
                        </a:xfrm>
                        <a:custGeom>
                          <a:avLst/>
                          <a:gdLst/>
                          <a:ahLst/>
                          <a:cxnLst/>
                          <a:rect l="l" t="t" r="r" b="b"/>
                          <a:pathLst>
                            <a:path w="52705" h="3008630">
                              <a:moveTo>
                                <a:pt x="52197" y="0"/>
                              </a:moveTo>
                              <a:lnTo>
                                <a:pt x="0" y="0"/>
                              </a:lnTo>
                              <a:lnTo>
                                <a:pt x="0" y="3008376"/>
                              </a:lnTo>
                              <a:lnTo>
                                <a:pt x="52197" y="3008376"/>
                              </a:lnTo>
                              <a:lnTo>
                                <a:pt x="52197" y="0"/>
                              </a:lnTo>
                              <a:close/>
                            </a:path>
                          </a:pathLst>
                        </a:custGeom>
                        <a:solidFill>
                          <a:srgbClr val="D26277"/>
                        </a:solidFill>
                      </wps:spPr>
                      <wps:bodyPr wrap="square" lIns="0" tIns="0" rIns="0" bIns="0" rtlCol="0">
                        <a:noAutofit/>
                      </wps:bodyPr>
                    </wps:wsp>
                  </a:graphicData>
                </a:graphic>
              </wp:anchor>
            </w:drawing>
          </mc:Choice>
          <mc:Fallback>
            <w:pict>
              <v:shape id="Graphic 2388" o:spid="_x0000_s1026" o:spt="100" style="position:absolute;left:0pt;margin-left:60pt;margin-top:6.9pt;height:236.9pt;width:4.15pt;mso-position-horizontal-relative:page;z-index:251742208;mso-width-relative:page;mso-height-relative:page;" fillcolor="#D26277" filled="t" stroked="f" coordsize="52705,3008630" o:gfxdata="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R8OFzWAAAACgEAAA8AAAAAAAAAAQAgAAAAIgAAAGRycy9kb3ducmV2LnhtbFBLAQIUABQAAAAI&#10;AIdO4kD7NKwEKAIAAOQEAAAOAAAAAAAAAAEAIAAAACUBAABkcnMvZTJvRG9jLnhtbFBLBQYAAAAA&#10;BgAGAFkBAAC/BQAAAAA=&#10;" path="m52197,0l0,0,0,3008376,52197,3008376,52197,0xe">
                <v:fill on="t" focussize="0,0"/>
                <v:stroke on="f"/>
                <v:imagedata o:title=""/>
                <o:lock v:ext="edit" aspectratio="f"/>
                <v:textbox inset="0mm,0mm,0mm,0mm"/>
              </v:shape>
            </w:pict>
          </mc:Fallback>
        </mc:AlternateContent>
      </w:r>
      <w:r>
        <w:rPr>
          <w:rFonts w:ascii="Tahoma"/>
          <w:b/>
          <w:color w:val="D26277"/>
          <w:w w:val="90"/>
          <w:sz w:val="32"/>
        </w:rPr>
        <w:t>BEFORE</w:t>
      </w:r>
      <w:r>
        <w:rPr>
          <w:rFonts w:ascii="Tahoma"/>
          <w:b/>
          <w:color w:val="D26277"/>
          <w:spacing w:val="-8"/>
          <w:w w:val="90"/>
          <w:sz w:val="32"/>
        </w:rPr>
        <w:t xml:space="preserve"> </w:t>
      </w:r>
      <w:r>
        <w:rPr>
          <w:rFonts w:ascii="Tahoma"/>
          <w:b/>
          <w:color w:val="E4A1A8"/>
          <w:w w:val="90"/>
          <w:sz w:val="32"/>
        </w:rPr>
        <w:t>YOU</w:t>
      </w:r>
      <w:r>
        <w:rPr>
          <w:rFonts w:ascii="Tahoma"/>
          <w:b/>
          <w:color w:val="E4A1A8"/>
          <w:spacing w:val="-7"/>
          <w:w w:val="90"/>
          <w:sz w:val="32"/>
        </w:rPr>
        <w:t xml:space="preserve"> </w:t>
      </w:r>
      <w:r>
        <w:rPr>
          <w:rFonts w:ascii="Tahoma"/>
          <w:b/>
          <w:color w:val="E4A1A8"/>
          <w:spacing w:val="-2"/>
          <w:w w:val="90"/>
          <w:sz w:val="32"/>
        </w:rPr>
        <w:t>WATCH</w:t>
      </w:r>
    </w:p>
    <w:p w14:paraId="0F3ACA35">
      <w:pPr>
        <w:spacing w:before="143"/>
        <w:ind w:left="1574" w:right="0" w:firstLine="0"/>
        <w:jc w:val="left"/>
        <w:rPr>
          <w:rFonts w:ascii="Tahoma"/>
          <w:sz w:val="26"/>
        </w:rPr>
      </w:pPr>
      <w:r>
        <w:rPr>
          <w:rFonts w:ascii="Tahoma"/>
          <w:color w:val="231F20"/>
          <w:sz w:val="26"/>
        </w:rPr>
        <w:t>Match</w:t>
      </w:r>
      <w:r>
        <w:rPr>
          <w:rFonts w:ascii="Tahoma"/>
          <w:color w:val="231F20"/>
          <w:spacing w:val="-5"/>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place</w:t>
      </w:r>
      <w:r>
        <w:rPr>
          <w:rFonts w:ascii="Tahoma"/>
          <w:color w:val="231F20"/>
          <w:spacing w:val="-4"/>
          <w:sz w:val="26"/>
        </w:rPr>
        <w:t xml:space="preserve"> </w:t>
      </w:r>
      <w:r>
        <w:rPr>
          <w:rFonts w:ascii="Tahoma"/>
          <w:color w:val="231F20"/>
          <w:sz w:val="26"/>
        </w:rPr>
        <w:t>names</w:t>
      </w:r>
      <w:r>
        <w:rPr>
          <w:rFonts w:ascii="Tahoma"/>
          <w:color w:val="231F20"/>
          <w:spacing w:val="-4"/>
          <w:sz w:val="26"/>
        </w:rPr>
        <w:t xml:space="preserve"> </w:t>
      </w:r>
      <w:r>
        <w:rPr>
          <w:rFonts w:ascii="Tahoma"/>
          <w:color w:val="231F20"/>
          <w:sz w:val="26"/>
        </w:rPr>
        <w:t>below</w:t>
      </w:r>
      <w:r>
        <w:rPr>
          <w:rFonts w:ascii="Tahoma"/>
          <w:color w:val="231F20"/>
          <w:spacing w:val="-4"/>
          <w:sz w:val="26"/>
        </w:rPr>
        <w:t xml:space="preserve"> </w:t>
      </w:r>
      <w:r>
        <w:rPr>
          <w:rFonts w:ascii="Tahoma"/>
          <w:color w:val="231F20"/>
          <w:sz w:val="26"/>
        </w:rPr>
        <w:t>with</w:t>
      </w:r>
      <w:r>
        <w:rPr>
          <w:rFonts w:ascii="Tahoma"/>
          <w:color w:val="231F20"/>
          <w:spacing w:val="-5"/>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photos</w:t>
      </w:r>
      <w:r>
        <w:rPr>
          <w:rFonts w:ascii="Tahoma"/>
          <w:color w:val="231F20"/>
          <w:spacing w:val="-4"/>
          <w:sz w:val="26"/>
        </w:rPr>
        <w:t xml:space="preserve"> </w:t>
      </w:r>
      <w:r>
        <w:rPr>
          <w:rFonts w:ascii="Tahoma"/>
          <w:color w:val="231F20"/>
          <w:sz w:val="26"/>
        </w:rPr>
        <w:t>from</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pacing w:val="-2"/>
          <w:sz w:val="26"/>
        </w:rPr>
        <w:t>video.</w:t>
      </w:r>
    </w:p>
    <w:p w14:paraId="6FFA0DA5">
      <w:pPr>
        <w:pStyle w:val="11"/>
        <w:spacing w:before="8"/>
        <w:rPr>
          <w:rFonts w:ascii="Tahoma"/>
          <w:sz w:val="16"/>
        </w:rPr>
      </w:pPr>
      <w:r>
        <mc:AlternateContent>
          <mc:Choice Requires="wps">
            <w:drawing>
              <wp:anchor distT="0" distB="0" distL="0" distR="0" simplePos="0" relativeHeight="251948032" behindDoc="1" locked="0" layoutInCell="1" allowOverlap="1">
                <wp:simplePos x="0" y="0"/>
                <wp:positionH relativeFrom="page">
                  <wp:posOffset>1010920</wp:posOffset>
                </wp:positionH>
                <wp:positionV relativeFrom="paragraph">
                  <wp:posOffset>146050</wp:posOffset>
                </wp:positionV>
                <wp:extent cx="5686425" cy="435610"/>
                <wp:effectExtent l="0" t="0" r="0" b="0"/>
                <wp:wrapTopAndBottom/>
                <wp:docPr id="2389" name="Textbox 2389"/>
                <wp:cNvGraphicFramePr/>
                <a:graphic xmlns:a="http://schemas.openxmlformats.org/drawingml/2006/main">
                  <a:graphicData uri="http://schemas.microsoft.com/office/word/2010/wordprocessingShape">
                    <wps:wsp>
                      <wps:cNvSpPr txBox="1"/>
                      <wps:spPr>
                        <a:xfrm>
                          <a:off x="0" y="0"/>
                          <a:ext cx="5686425" cy="435609"/>
                        </a:xfrm>
                        <a:prstGeom prst="rect">
                          <a:avLst/>
                        </a:prstGeom>
                        <a:ln w="5591">
                          <a:solidFill>
                            <a:srgbClr val="D4936B"/>
                          </a:solidFill>
                          <a:prstDash val="solid"/>
                        </a:ln>
                      </wps:spPr>
                      <wps:txbx>
                        <w:txbxContent>
                          <w:p w14:paraId="31628F01">
                            <w:pPr>
                              <w:tabs>
                                <w:tab w:val="left" w:pos="2076"/>
                                <w:tab w:val="left" w:pos="4376"/>
                                <w:tab w:val="left" w:pos="6836"/>
                              </w:tabs>
                              <w:spacing w:before="61"/>
                              <w:ind w:left="156" w:right="0" w:firstLine="0"/>
                              <w:jc w:val="left"/>
                              <w:rPr>
                                <w:rFonts w:ascii="Tahoma"/>
                                <w:sz w:val="20"/>
                              </w:rPr>
                            </w:pPr>
                            <w:r>
                              <w:rPr>
                                <w:rFonts w:ascii="Tahoma"/>
                                <w:color w:val="231F20"/>
                                <w:sz w:val="22"/>
                              </w:rPr>
                              <w:t>A</w:t>
                            </w:r>
                            <w:r>
                              <w:rPr>
                                <w:rFonts w:ascii="Tahoma"/>
                                <w:color w:val="231F20"/>
                                <w:spacing w:val="54"/>
                                <w:sz w:val="22"/>
                              </w:rPr>
                              <w:t xml:space="preserve"> </w:t>
                            </w:r>
                            <w:r>
                              <w:rPr>
                                <w:rFonts w:ascii="Tahoma"/>
                                <w:color w:val="231F20"/>
                                <w:position w:val="1"/>
                                <w:sz w:val="20"/>
                              </w:rPr>
                              <w:t>Big</w:t>
                            </w:r>
                            <w:r>
                              <w:rPr>
                                <w:rFonts w:ascii="Tahoma"/>
                                <w:color w:val="231F20"/>
                                <w:spacing w:val="-6"/>
                                <w:position w:val="1"/>
                                <w:sz w:val="20"/>
                              </w:rPr>
                              <w:t xml:space="preserve"> </w:t>
                            </w:r>
                            <w:r>
                              <w:rPr>
                                <w:rFonts w:ascii="Tahoma"/>
                                <w:color w:val="231F20"/>
                                <w:spacing w:val="-5"/>
                                <w:position w:val="1"/>
                                <w:sz w:val="20"/>
                              </w:rPr>
                              <w:t>Ben</w:t>
                            </w:r>
                            <w:r>
                              <w:rPr>
                                <w:rFonts w:ascii="Tahoma"/>
                                <w:color w:val="231F20"/>
                                <w:position w:val="1"/>
                                <w:sz w:val="20"/>
                              </w:rPr>
                              <w:tab/>
                            </w:r>
                            <w:r>
                              <w:rPr>
                                <w:rFonts w:ascii="Tahoma"/>
                                <w:color w:val="231F20"/>
                                <w:sz w:val="22"/>
                              </w:rPr>
                              <w:t>B</w:t>
                            </w:r>
                            <w:r>
                              <w:rPr>
                                <w:rFonts w:ascii="Tahoma"/>
                                <w:color w:val="231F20"/>
                                <w:spacing w:val="72"/>
                                <w:sz w:val="22"/>
                              </w:rPr>
                              <w:t xml:space="preserve"> </w:t>
                            </w:r>
                            <w:r>
                              <w:rPr>
                                <w:rFonts w:ascii="Tahoma"/>
                                <w:color w:val="231F20"/>
                                <w:position w:val="1"/>
                                <w:sz w:val="20"/>
                              </w:rPr>
                              <w:t>Buckingham</w:t>
                            </w:r>
                            <w:r>
                              <w:rPr>
                                <w:rFonts w:ascii="Tahoma"/>
                                <w:color w:val="231F20"/>
                                <w:spacing w:val="2"/>
                                <w:position w:val="1"/>
                                <w:sz w:val="20"/>
                              </w:rPr>
                              <w:t xml:space="preserve"> </w:t>
                            </w:r>
                            <w:r>
                              <w:rPr>
                                <w:rFonts w:ascii="Tahoma"/>
                                <w:color w:val="231F20"/>
                                <w:spacing w:val="-2"/>
                                <w:position w:val="1"/>
                                <w:sz w:val="20"/>
                              </w:rPr>
                              <w:t>Palace</w:t>
                            </w:r>
                            <w:r>
                              <w:rPr>
                                <w:rFonts w:ascii="Tahoma"/>
                                <w:color w:val="231F20"/>
                                <w:position w:val="1"/>
                                <w:sz w:val="20"/>
                              </w:rPr>
                              <w:tab/>
                            </w:r>
                            <w:r>
                              <w:rPr>
                                <w:rFonts w:ascii="Tahoma"/>
                                <w:color w:val="231F20"/>
                                <w:sz w:val="22"/>
                              </w:rPr>
                              <w:t>C</w:t>
                            </w:r>
                            <w:r>
                              <w:rPr>
                                <w:rFonts w:ascii="Tahoma"/>
                                <w:color w:val="231F20"/>
                                <w:spacing w:val="50"/>
                                <w:sz w:val="22"/>
                              </w:rPr>
                              <w:t xml:space="preserve"> </w:t>
                            </w:r>
                            <w:r>
                              <w:rPr>
                                <w:rFonts w:ascii="Tahoma"/>
                                <w:color w:val="231F20"/>
                                <w:position w:val="1"/>
                                <w:sz w:val="20"/>
                              </w:rPr>
                              <w:t>Houses</w:t>
                            </w:r>
                            <w:r>
                              <w:rPr>
                                <w:rFonts w:ascii="Tahoma"/>
                                <w:color w:val="231F20"/>
                                <w:spacing w:val="-9"/>
                                <w:position w:val="1"/>
                                <w:sz w:val="20"/>
                              </w:rPr>
                              <w:t xml:space="preserve"> </w:t>
                            </w:r>
                            <w:r>
                              <w:rPr>
                                <w:rFonts w:ascii="Tahoma"/>
                                <w:color w:val="231F20"/>
                                <w:position w:val="1"/>
                                <w:sz w:val="20"/>
                              </w:rPr>
                              <w:t>of</w:t>
                            </w:r>
                            <w:r>
                              <w:rPr>
                                <w:rFonts w:ascii="Tahoma"/>
                                <w:color w:val="231F20"/>
                                <w:spacing w:val="-8"/>
                                <w:position w:val="1"/>
                                <w:sz w:val="20"/>
                              </w:rPr>
                              <w:t xml:space="preserve"> </w:t>
                            </w:r>
                            <w:r>
                              <w:rPr>
                                <w:rFonts w:ascii="Tahoma"/>
                                <w:color w:val="231F20"/>
                                <w:spacing w:val="-2"/>
                                <w:position w:val="1"/>
                                <w:sz w:val="20"/>
                              </w:rPr>
                              <w:t>Parliament</w:t>
                            </w:r>
                            <w:r>
                              <w:rPr>
                                <w:rFonts w:ascii="Tahoma"/>
                                <w:color w:val="231F20"/>
                                <w:position w:val="1"/>
                                <w:sz w:val="20"/>
                              </w:rPr>
                              <w:tab/>
                            </w:r>
                            <w:r>
                              <w:rPr>
                                <w:rFonts w:ascii="Tahoma"/>
                                <w:color w:val="231F20"/>
                                <w:sz w:val="22"/>
                              </w:rPr>
                              <w:t>D</w:t>
                            </w:r>
                            <w:r>
                              <w:rPr>
                                <w:rFonts w:ascii="Tahoma"/>
                                <w:color w:val="231F20"/>
                                <w:spacing w:val="15"/>
                                <w:sz w:val="22"/>
                              </w:rPr>
                              <w:t xml:space="preserve"> </w:t>
                            </w:r>
                            <w:r>
                              <w:rPr>
                                <w:rFonts w:ascii="Tahoma"/>
                                <w:color w:val="231F20"/>
                                <w:position w:val="1"/>
                                <w:sz w:val="20"/>
                              </w:rPr>
                              <w:t>Tower</w:t>
                            </w:r>
                            <w:r>
                              <w:rPr>
                                <w:rFonts w:ascii="Tahoma"/>
                                <w:color w:val="231F20"/>
                                <w:spacing w:val="-15"/>
                                <w:position w:val="1"/>
                                <w:sz w:val="20"/>
                              </w:rPr>
                              <w:t xml:space="preserve"> </w:t>
                            </w:r>
                            <w:r>
                              <w:rPr>
                                <w:rFonts w:ascii="Tahoma"/>
                                <w:color w:val="231F20"/>
                                <w:position w:val="1"/>
                                <w:sz w:val="20"/>
                              </w:rPr>
                              <w:t>of</w:t>
                            </w:r>
                            <w:r>
                              <w:rPr>
                                <w:rFonts w:ascii="Tahoma"/>
                                <w:color w:val="231F20"/>
                                <w:spacing w:val="-16"/>
                                <w:position w:val="1"/>
                                <w:sz w:val="20"/>
                              </w:rPr>
                              <w:t xml:space="preserve"> </w:t>
                            </w:r>
                            <w:r>
                              <w:rPr>
                                <w:rFonts w:ascii="Tahoma"/>
                                <w:color w:val="231F20"/>
                                <w:spacing w:val="-2"/>
                                <w:position w:val="1"/>
                                <w:sz w:val="20"/>
                              </w:rPr>
                              <w:t>London</w:t>
                            </w:r>
                          </w:p>
                          <w:p w14:paraId="76A6BB7D">
                            <w:pPr>
                              <w:tabs>
                                <w:tab w:val="left" w:pos="2076"/>
                                <w:tab w:val="left" w:pos="4376"/>
                                <w:tab w:val="left" w:pos="6836"/>
                              </w:tabs>
                              <w:spacing w:before="15"/>
                              <w:ind w:left="156" w:right="0" w:firstLine="0"/>
                              <w:jc w:val="left"/>
                              <w:rPr>
                                <w:rFonts w:ascii="Tahoma"/>
                                <w:sz w:val="20"/>
                              </w:rPr>
                            </w:pPr>
                            <w:r>
                              <w:rPr>
                                <w:rFonts w:ascii="Tahoma"/>
                                <w:color w:val="231F20"/>
                                <w:sz w:val="22"/>
                              </w:rPr>
                              <w:t>E</w:t>
                            </w:r>
                            <w:r>
                              <w:rPr>
                                <w:rFonts w:ascii="Tahoma"/>
                                <w:color w:val="231F20"/>
                                <w:spacing w:val="65"/>
                                <w:sz w:val="22"/>
                              </w:rPr>
                              <w:t xml:space="preserve"> </w:t>
                            </w:r>
                            <w:r>
                              <w:rPr>
                                <w:rFonts w:ascii="Tahoma"/>
                                <w:color w:val="231F20"/>
                                <w:position w:val="1"/>
                                <w:sz w:val="20"/>
                              </w:rPr>
                              <w:t>National</w:t>
                            </w:r>
                            <w:r>
                              <w:rPr>
                                <w:rFonts w:ascii="Tahoma"/>
                                <w:color w:val="231F20"/>
                                <w:spacing w:val="-1"/>
                                <w:position w:val="1"/>
                                <w:sz w:val="20"/>
                              </w:rPr>
                              <w:t xml:space="preserve"> </w:t>
                            </w:r>
                            <w:r>
                              <w:rPr>
                                <w:rFonts w:ascii="Tahoma"/>
                                <w:color w:val="231F20"/>
                                <w:spacing w:val="-2"/>
                                <w:position w:val="1"/>
                                <w:sz w:val="20"/>
                              </w:rPr>
                              <w:t>Gallery</w:t>
                            </w:r>
                            <w:r>
                              <w:rPr>
                                <w:rFonts w:ascii="Tahoma"/>
                                <w:color w:val="231F20"/>
                                <w:position w:val="1"/>
                                <w:sz w:val="20"/>
                              </w:rPr>
                              <w:tab/>
                            </w:r>
                            <w:r>
                              <w:rPr>
                                <w:rFonts w:ascii="Tahoma"/>
                                <w:color w:val="231F20"/>
                                <w:sz w:val="22"/>
                              </w:rPr>
                              <w:t>F</w:t>
                            </w:r>
                            <w:r>
                              <w:rPr>
                                <w:rFonts w:ascii="Tahoma"/>
                                <w:color w:val="231F20"/>
                                <w:spacing w:val="53"/>
                                <w:sz w:val="22"/>
                              </w:rPr>
                              <w:t xml:space="preserve"> </w:t>
                            </w:r>
                            <w:r>
                              <w:rPr>
                                <w:rFonts w:ascii="Tahoma"/>
                                <w:color w:val="231F20"/>
                                <w:position w:val="1"/>
                                <w:sz w:val="20"/>
                              </w:rPr>
                              <w:t>Trafalgar</w:t>
                            </w:r>
                            <w:r>
                              <w:rPr>
                                <w:rFonts w:ascii="Tahoma"/>
                                <w:color w:val="231F20"/>
                                <w:spacing w:val="-6"/>
                                <w:position w:val="1"/>
                                <w:sz w:val="20"/>
                              </w:rPr>
                              <w:t xml:space="preserve"> </w:t>
                            </w:r>
                            <w:r>
                              <w:rPr>
                                <w:rFonts w:ascii="Tahoma"/>
                                <w:color w:val="231F20"/>
                                <w:spacing w:val="-2"/>
                                <w:position w:val="1"/>
                                <w:sz w:val="20"/>
                              </w:rPr>
                              <w:t>Square</w:t>
                            </w:r>
                            <w:r>
                              <w:rPr>
                                <w:rFonts w:ascii="Tahoma"/>
                                <w:color w:val="231F20"/>
                                <w:position w:val="1"/>
                                <w:sz w:val="20"/>
                              </w:rPr>
                              <w:tab/>
                            </w:r>
                            <w:r>
                              <w:rPr>
                                <w:rFonts w:ascii="Tahoma"/>
                                <w:color w:val="231F20"/>
                                <w:sz w:val="22"/>
                              </w:rPr>
                              <w:t>G</w:t>
                            </w:r>
                            <w:r>
                              <w:rPr>
                                <w:rFonts w:ascii="Tahoma"/>
                                <w:color w:val="231F20"/>
                                <w:spacing w:val="16"/>
                                <w:sz w:val="22"/>
                              </w:rPr>
                              <w:t xml:space="preserve"> </w:t>
                            </w:r>
                            <w:r>
                              <w:rPr>
                                <w:rFonts w:ascii="Tahoma"/>
                                <w:color w:val="231F20"/>
                                <w:position w:val="1"/>
                                <w:sz w:val="20"/>
                              </w:rPr>
                              <w:t>Tower</w:t>
                            </w:r>
                            <w:r>
                              <w:rPr>
                                <w:rFonts w:ascii="Tahoma"/>
                                <w:color w:val="231F20"/>
                                <w:spacing w:val="-15"/>
                                <w:position w:val="1"/>
                                <w:sz w:val="20"/>
                              </w:rPr>
                              <w:t xml:space="preserve"> </w:t>
                            </w:r>
                            <w:r>
                              <w:rPr>
                                <w:rFonts w:ascii="Tahoma"/>
                                <w:color w:val="231F20"/>
                                <w:spacing w:val="-2"/>
                                <w:position w:val="1"/>
                                <w:sz w:val="20"/>
                              </w:rPr>
                              <w:t>Bridge</w:t>
                            </w:r>
                            <w:r>
                              <w:rPr>
                                <w:rFonts w:ascii="Tahoma"/>
                                <w:color w:val="231F20"/>
                                <w:position w:val="1"/>
                                <w:sz w:val="20"/>
                              </w:rPr>
                              <w:tab/>
                            </w:r>
                            <w:r>
                              <w:rPr>
                                <w:rFonts w:ascii="Tahoma"/>
                                <w:color w:val="231F20"/>
                                <w:sz w:val="22"/>
                              </w:rPr>
                              <w:t>H</w:t>
                            </w:r>
                            <w:r>
                              <w:rPr>
                                <w:rFonts w:ascii="Tahoma"/>
                                <w:color w:val="231F20"/>
                                <w:spacing w:val="43"/>
                                <w:sz w:val="22"/>
                              </w:rPr>
                              <w:t xml:space="preserve"> </w:t>
                            </w:r>
                            <w:r>
                              <w:rPr>
                                <w:rFonts w:ascii="Tahoma"/>
                                <w:color w:val="231F20"/>
                                <w:position w:val="1"/>
                                <w:sz w:val="20"/>
                              </w:rPr>
                              <w:t>Westminster</w:t>
                            </w:r>
                            <w:r>
                              <w:rPr>
                                <w:rFonts w:ascii="Tahoma"/>
                                <w:color w:val="231F20"/>
                                <w:spacing w:val="-13"/>
                                <w:position w:val="1"/>
                                <w:sz w:val="20"/>
                              </w:rPr>
                              <w:t xml:space="preserve"> </w:t>
                            </w:r>
                            <w:r>
                              <w:rPr>
                                <w:rFonts w:ascii="Tahoma"/>
                                <w:color w:val="231F20"/>
                                <w:spacing w:val="-2"/>
                                <w:position w:val="1"/>
                                <w:sz w:val="20"/>
                              </w:rPr>
                              <w:t>Abbey</w:t>
                            </w:r>
                          </w:p>
                        </w:txbxContent>
                      </wps:txbx>
                      <wps:bodyPr wrap="square" lIns="0" tIns="0" rIns="0" bIns="0" rtlCol="0">
                        <a:noAutofit/>
                      </wps:bodyPr>
                    </wps:wsp>
                  </a:graphicData>
                </a:graphic>
              </wp:anchor>
            </w:drawing>
          </mc:Choice>
          <mc:Fallback>
            <w:pict>
              <v:shape id="Textbox 2389" o:spid="_x0000_s1026" o:spt="202" type="#_x0000_t202" style="position:absolute;left:0pt;margin-left:79.6pt;margin-top:11.5pt;height:34.3pt;width:447.75pt;mso-position-horizontal-relative:page;mso-wrap-distance-bottom:0pt;mso-wrap-distance-top:0pt;z-index:-251368448;mso-width-relative:page;mso-height-relative:page;" filled="f" stroked="t" coordsize="21600,21600" o:gfxdata="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1cBdgA&#10;AAAKAQAADwAAAAAAAAABACAAAAAiAAAAZHJzL2Rvd25yZXYueG1sUEsBAhQAFAAAAAgAh07iQORz&#10;JebmAQAA3QMAAA4AAAAAAAAAAQAgAAAAJwEAAGRycy9lMm9Eb2MueG1sUEsFBgAAAAAGAAYAWQEA&#10;AH8FAAAAAA==&#10;">
                <v:fill on="f" focussize="0,0"/>
                <v:stroke weight="0.440236220472441pt" color="#D4936B" joinstyle="round"/>
                <v:imagedata o:title=""/>
                <o:lock v:ext="edit" aspectratio="f"/>
                <v:textbox inset="0mm,0mm,0mm,0mm">
                  <w:txbxContent>
                    <w:p w14:paraId="31628F01">
                      <w:pPr>
                        <w:tabs>
                          <w:tab w:val="left" w:pos="2076"/>
                          <w:tab w:val="left" w:pos="4376"/>
                          <w:tab w:val="left" w:pos="6836"/>
                        </w:tabs>
                        <w:spacing w:before="61"/>
                        <w:ind w:left="156" w:right="0" w:firstLine="0"/>
                        <w:jc w:val="left"/>
                        <w:rPr>
                          <w:rFonts w:ascii="Tahoma"/>
                          <w:sz w:val="20"/>
                        </w:rPr>
                      </w:pPr>
                      <w:r>
                        <w:rPr>
                          <w:rFonts w:ascii="Tahoma"/>
                          <w:color w:val="231F20"/>
                          <w:sz w:val="22"/>
                        </w:rPr>
                        <w:t>A</w:t>
                      </w:r>
                      <w:r>
                        <w:rPr>
                          <w:rFonts w:ascii="Tahoma"/>
                          <w:color w:val="231F20"/>
                          <w:spacing w:val="54"/>
                          <w:sz w:val="22"/>
                        </w:rPr>
                        <w:t xml:space="preserve"> </w:t>
                      </w:r>
                      <w:r>
                        <w:rPr>
                          <w:rFonts w:ascii="Tahoma"/>
                          <w:color w:val="231F20"/>
                          <w:position w:val="1"/>
                          <w:sz w:val="20"/>
                        </w:rPr>
                        <w:t>Big</w:t>
                      </w:r>
                      <w:r>
                        <w:rPr>
                          <w:rFonts w:ascii="Tahoma"/>
                          <w:color w:val="231F20"/>
                          <w:spacing w:val="-6"/>
                          <w:position w:val="1"/>
                          <w:sz w:val="20"/>
                        </w:rPr>
                        <w:t xml:space="preserve"> </w:t>
                      </w:r>
                      <w:r>
                        <w:rPr>
                          <w:rFonts w:ascii="Tahoma"/>
                          <w:color w:val="231F20"/>
                          <w:spacing w:val="-5"/>
                          <w:position w:val="1"/>
                          <w:sz w:val="20"/>
                        </w:rPr>
                        <w:t>Ben</w:t>
                      </w:r>
                      <w:r>
                        <w:rPr>
                          <w:rFonts w:ascii="Tahoma"/>
                          <w:color w:val="231F20"/>
                          <w:position w:val="1"/>
                          <w:sz w:val="20"/>
                        </w:rPr>
                        <w:tab/>
                      </w:r>
                      <w:r>
                        <w:rPr>
                          <w:rFonts w:ascii="Tahoma"/>
                          <w:color w:val="231F20"/>
                          <w:sz w:val="22"/>
                        </w:rPr>
                        <w:t>B</w:t>
                      </w:r>
                      <w:r>
                        <w:rPr>
                          <w:rFonts w:ascii="Tahoma"/>
                          <w:color w:val="231F20"/>
                          <w:spacing w:val="72"/>
                          <w:sz w:val="22"/>
                        </w:rPr>
                        <w:t xml:space="preserve"> </w:t>
                      </w:r>
                      <w:r>
                        <w:rPr>
                          <w:rFonts w:ascii="Tahoma"/>
                          <w:color w:val="231F20"/>
                          <w:position w:val="1"/>
                          <w:sz w:val="20"/>
                        </w:rPr>
                        <w:t>Buckingham</w:t>
                      </w:r>
                      <w:r>
                        <w:rPr>
                          <w:rFonts w:ascii="Tahoma"/>
                          <w:color w:val="231F20"/>
                          <w:spacing w:val="2"/>
                          <w:position w:val="1"/>
                          <w:sz w:val="20"/>
                        </w:rPr>
                        <w:t xml:space="preserve"> </w:t>
                      </w:r>
                      <w:r>
                        <w:rPr>
                          <w:rFonts w:ascii="Tahoma"/>
                          <w:color w:val="231F20"/>
                          <w:spacing w:val="-2"/>
                          <w:position w:val="1"/>
                          <w:sz w:val="20"/>
                        </w:rPr>
                        <w:t>Palace</w:t>
                      </w:r>
                      <w:r>
                        <w:rPr>
                          <w:rFonts w:ascii="Tahoma"/>
                          <w:color w:val="231F20"/>
                          <w:position w:val="1"/>
                          <w:sz w:val="20"/>
                        </w:rPr>
                        <w:tab/>
                      </w:r>
                      <w:r>
                        <w:rPr>
                          <w:rFonts w:ascii="Tahoma"/>
                          <w:color w:val="231F20"/>
                          <w:sz w:val="22"/>
                        </w:rPr>
                        <w:t>C</w:t>
                      </w:r>
                      <w:r>
                        <w:rPr>
                          <w:rFonts w:ascii="Tahoma"/>
                          <w:color w:val="231F20"/>
                          <w:spacing w:val="50"/>
                          <w:sz w:val="22"/>
                        </w:rPr>
                        <w:t xml:space="preserve"> </w:t>
                      </w:r>
                      <w:r>
                        <w:rPr>
                          <w:rFonts w:ascii="Tahoma"/>
                          <w:color w:val="231F20"/>
                          <w:position w:val="1"/>
                          <w:sz w:val="20"/>
                        </w:rPr>
                        <w:t>Houses</w:t>
                      </w:r>
                      <w:r>
                        <w:rPr>
                          <w:rFonts w:ascii="Tahoma"/>
                          <w:color w:val="231F20"/>
                          <w:spacing w:val="-9"/>
                          <w:position w:val="1"/>
                          <w:sz w:val="20"/>
                        </w:rPr>
                        <w:t xml:space="preserve"> </w:t>
                      </w:r>
                      <w:r>
                        <w:rPr>
                          <w:rFonts w:ascii="Tahoma"/>
                          <w:color w:val="231F20"/>
                          <w:position w:val="1"/>
                          <w:sz w:val="20"/>
                        </w:rPr>
                        <w:t>of</w:t>
                      </w:r>
                      <w:r>
                        <w:rPr>
                          <w:rFonts w:ascii="Tahoma"/>
                          <w:color w:val="231F20"/>
                          <w:spacing w:val="-8"/>
                          <w:position w:val="1"/>
                          <w:sz w:val="20"/>
                        </w:rPr>
                        <w:t xml:space="preserve"> </w:t>
                      </w:r>
                      <w:r>
                        <w:rPr>
                          <w:rFonts w:ascii="Tahoma"/>
                          <w:color w:val="231F20"/>
                          <w:spacing w:val="-2"/>
                          <w:position w:val="1"/>
                          <w:sz w:val="20"/>
                        </w:rPr>
                        <w:t>Parliament</w:t>
                      </w:r>
                      <w:r>
                        <w:rPr>
                          <w:rFonts w:ascii="Tahoma"/>
                          <w:color w:val="231F20"/>
                          <w:position w:val="1"/>
                          <w:sz w:val="20"/>
                        </w:rPr>
                        <w:tab/>
                      </w:r>
                      <w:r>
                        <w:rPr>
                          <w:rFonts w:ascii="Tahoma"/>
                          <w:color w:val="231F20"/>
                          <w:sz w:val="22"/>
                        </w:rPr>
                        <w:t>D</w:t>
                      </w:r>
                      <w:r>
                        <w:rPr>
                          <w:rFonts w:ascii="Tahoma"/>
                          <w:color w:val="231F20"/>
                          <w:spacing w:val="15"/>
                          <w:sz w:val="22"/>
                        </w:rPr>
                        <w:t xml:space="preserve"> </w:t>
                      </w:r>
                      <w:r>
                        <w:rPr>
                          <w:rFonts w:ascii="Tahoma"/>
                          <w:color w:val="231F20"/>
                          <w:position w:val="1"/>
                          <w:sz w:val="20"/>
                        </w:rPr>
                        <w:t>Tower</w:t>
                      </w:r>
                      <w:r>
                        <w:rPr>
                          <w:rFonts w:ascii="Tahoma"/>
                          <w:color w:val="231F20"/>
                          <w:spacing w:val="-15"/>
                          <w:position w:val="1"/>
                          <w:sz w:val="20"/>
                        </w:rPr>
                        <w:t xml:space="preserve"> </w:t>
                      </w:r>
                      <w:r>
                        <w:rPr>
                          <w:rFonts w:ascii="Tahoma"/>
                          <w:color w:val="231F20"/>
                          <w:position w:val="1"/>
                          <w:sz w:val="20"/>
                        </w:rPr>
                        <w:t>of</w:t>
                      </w:r>
                      <w:r>
                        <w:rPr>
                          <w:rFonts w:ascii="Tahoma"/>
                          <w:color w:val="231F20"/>
                          <w:spacing w:val="-16"/>
                          <w:position w:val="1"/>
                          <w:sz w:val="20"/>
                        </w:rPr>
                        <w:t xml:space="preserve"> </w:t>
                      </w:r>
                      <w:r>
                        <w:rPr>
                          <w:rFonts w:ascii="Tahoma"/>
                          <w:color w:val="231F20"/>
                          <w:spacing w:val="-2"/>
                          <w:position w:val="1"/>
                          <w:sz w:val="20"/>
                        </w:rPr>
                        <w:t>London</w:t>
                      </w:r>
                    </w:p>
                    <w:p w14:paraId="76A6BB7D">
                      <w:pPr>
                        <w:tabs>
                          <w:tab w:val="left" w:pos="2076"/>
                          <w:tab w:val="left" w:pos="4376"/>
                          <w:tab w:val="left" w:pos="6836"/>
                        </w:tabs>
                        <w:spacing w:before="15"/>
                        <w:ind w:left="156" w:right="0" w:firstLine="0"/>
                        <w:jc w:val="left"/>
                        <w:rPr>
                          <w:rFonts w:ascii="Tahoma"/>
                          <w:sz w:val="20"/>
                        </w:rPr>
                      </w:pPr>
                      <w:r>
                        <w:rPr>
                          <w:rFonts w:ascii="Tahoma"/>
                          <w:color w:val="231F20"/>
                          <w:sz w:val="22"/>
                        </w:rPr>
                        <w:t>E</w:t>
                      </w:r>
                      <w:r>
                        <w:rPr>
                          <w:rFonts w:ascii="Tahoma"/>
                          <w:color w:val="231F20"/>
                          <w:spacing w:val="65"/>
                          <w:sz w:val="22"/>
                        </w:rPr>
                        <w:t xml:space="preserve"> </w:t>
                      </w:r>
                      <w:r>
                        <w:rPr>
                          <w:rFonts w:ascii="Tahoma"/>
                          <w:color w:val="231F20"/>
                          <w:position w:val="1"/>
                          <w:sz w:val="20"/>
                        </w:rPr>
                        <w:t>National</w:t>
                      </w:r>
                      <w:r>
                        <w:rPr>
                          <w:rFonts w:ascii="Tahoma"/>
                          <w:color w:val="231F20"/>
                          <w:spacing w:val="-1"/>
                          <w:position w:val="1"/>
                          <w:sz w:val="20"/>
                        </w:rPr>
                        <w:t xml:space="preserve"> </w:t>
                      </w:r>
                      <w:r>
                        <w:rPr>
                          <w:rFonts w:ascii="Tahoma"/>
                          <w:color w:val="231F20"/>
                          <w:spacing w:val="-2"/>
                          <w:position w:val="1"/>
                          <w:sz w:val="20"/>
                        </w:rPr>
                        <w:t>Gallery</w:t>
                      </w:r>
                      <w:r>
                        <w:rPr>
                          <w:rFonts w:ascii="Tahoma"/>
                          <w:color w:val="231F20"/>
                          <w:position w:val="1"/>
                          <w:sz w:val="20"/>
                        </w:rPr>
                        <w:tab/>
                      </w:r>
                      <w:r>
                        <w:rPr>
                          <w:rFonts w:ascii="Tahoma"/>
                          <w:color w:val="231F20"/>
                          <w:sz w:val="22"/>
                        </w:rPr>
                        <w:t>F</w:t>
                      </w:r>
                      <w:r>
                        <w:rPr>
                          <w:rFonts w:ascii="Tahoma"/>
                          <w:color w:val="231F20"/>
                          <w:spacing w:val="53"/>
                          <w:sz w:val="22"/>
                        </w:rPr>
                        <w:t xml:space="preserve"> </w:t>
                      </w:r>
                      <w:r>
                        <w:rPr>
                          <w:rFonts w:ascii="Tahoma"/>
                          <w:color w:val="231F20"/>
                          <w:position w:val="1"/>
                          <w:sz w:val="20"/>
                        </w:rPr>
                        <w:t>Trafalgar</w:t>
                      </w:r>
                      <w:r>
                        <w:rPr>
                          <w:rFonts w:ascii="Tahoma"/>
                          <w:color w:val="231F20"/>
                          <w:spacing w:val="-6"/>
                          <w:position w:val="1"/>
                          <w:sz w:val="20"/>
                        </w:rPr>
                        <w:t xml:space="preserve"> </w:t>
                      </w:r>
                      <w:r>
                        <w:rPr>
                          <w:rFonts w:ascii="Tahoma"/>
                          <w:color w:val="231F20"/>
                          <w:spacing w:val="-2"/>
                          <w:position w:val="1"/>
                          <w:sz w:val="20"/>
                        </w:rPr>
                        <w:t>Square</w:t>
                      </w:r>
                      <w:r>
                        <w:rPr>
                          <w:rFonts w:ascii="Tahoma"/>
                          <w:color w:val="231F20"/>
                          <w:position w:val="1"/>
                          <w:sz w:val="20"/>
                        </w:rPr>
                        <w:tab/>
                      </w:r>
                      <w:r>
                        <w:rPr>
                          <w:rFonts w:ascii="Tahoma"/>
                          <w:color w:val="231F20"/>
                          <w:sz w:val="22"/>
                        </w:rPr>
                        <w:t>G</w:t>
                      </w:r>
                      <w:r>
                        <w:rPr>
                          <w:rFonts w:ascii="Tahoma"/>
                          <w:color w:val="231F20"/>
                          <w:spacing w:val="16"/>
                          <w:sz w:val="22"/>
                        </w:rPr>
                        <w:t xml:space="preserve"> </w:t>
                      </w:r>
                      <w:r>
                        <w:rPr>
                          <w:rFonts w:ascii="Tahoma"/>
                          <w:color w:val="231F20"/>
                          <w:position w:val="1"/>
                          <w:sz w:val="20"/>
                        </w:rPr>
                        <w:t>Tower</w:t>
                      </w:r>
                      <w:r>
                        <w:rPr>
                          <w:rFonts w:ascii="Tahoma"/>
                          <w:color w:val="231F20"/>
                          <w:spacing w:val="-15"/>
                          <w:position w:val="1"/>
                          <w:sz w:val="20"/>
                        </w:rPr>
                        <w:t xml:space="preserve"> </w:t>
                      </w:r>
                      <w:r>
                        <w:rPr>
                          <w:rFonts w:ascii="Tahoma"/>
                          <w:color w:val="231F20"/>
                          <w:spacing w:val="-2"/>
                          <w:position w:val="1"/>
                          <w:sz w:val="20"/>
                        </w:rPr>
                        <w:t>Bridge</w:t>
                      </w:r>
                      <w:r>
                        <w:rPr>
                          <w:rFonts w:ascii="Tahoma"/>
                          <w:color w:val="231F20"/>
                          <w:position w:val="1"/>
                          <w:sz w:val="20"/>
                        </w:rPr>
                        <w:tab/>
                      </w:r>
                      <w:r>
                        <w:rPr>
                          <w:rFonts w:ascii="Tahoma"/>
                          <w:color w:val="231F20"/>
                          <w:sz w:val="22"/>
                        </w:rPr>
                        <w:t>H</w:t>
                      </w:r>
                      <w:r>
                        <w:rPr>
                          <w:rFonts w:ascii="Tahoma"/>
                          <w:color w:val="231F20"/>
                          <w:spacing w:val="43"/>
                          <w:sz w:val="22"/>
                        </w:rPr>
                        <w:t xml:space="preserve"> </w:t>
                      </w:r>
                      <w:r>
                        <w:rPr>
                          <w:rFonts w:ascii="Tahoma"/>
                          <w:color w:val="231F20"/>
                          <w:position w:val="1"/>
                          <w:sz w:val="20"/>
                        </w:rPr>
                        <w:t>Westminster</w:t>
                      </w:r>
                      <w:r>
                        <w:rPr>
                          <w:rFonts w:ascii="Tahoma"/>
                          <w:color w:val="231F20"/>
                          <w:spacing w:val="-13"/>
                          <w:position w:val="1"/>
                          <w:sz w:val="20"/>
                        </w:rPr>
                        <w:t xml:space="preserve"> </w:t>
                      </w:r>
                      <w:r>
                        <w:rPr>
                          <w:rFonts w:ascii="Tahoma"/>
                          <w:color w:val="231F20"/>
                          <w:spacing w:val="-2"/>
                          <w:position w:val="1"/>
                          <w:sz w:val="20"/>
                        </w:rPr>
                        <w:t>Abbey</w:t>
                      </w:r>
                    </w:p>
                  </w:txbxContent>
                </v:textbox>
                <w10:wrap type="topAndBottom"/>
              </v:shape>
            </w:pict>
          </mc:Fallback>
        </mc:AlternateContent>
      </w:r>
    </w:p>
    <w:p w14:paraId="0526971B">
      <w:pPr>
        <w:pStyle w:val="11"/>
        <w:spacing w:before="5"/>
        <w:rPr>
          <w:rFonts w:ascii="Tahoma"/>
          <w:sz w:val="18"/>
        </w:rPr>
      </w:pPr>
    </w:p>
    <w:p w14:paraId="679EFEB0">
      <w:pPr>
        <w:pStyle w:val="11"/>
        <w:spacing w:before="4"/>
        <w:rPr>
          <w:rFonts w:ascii="Tahoma"/>
          <w:sz w:val="29"/>
        </w:rPr>
      </w:pPr>
    </w:p>
    <w:p w14:paraId="5FA1DB5B">
      <w:pPr>
        <w:pStyle w:val="11"/>
        <w:spacing w:before="6"/>
        <w:rPr>
          <w:rFonts w:ascii="Tahoma"/>
          <w:sz w:val="16"/>
        </w:rPr>
      </w:pPr>
    </w:p>
    <w:p w14:paraId="36040A67">
      <w:pPr>
        <w:spacing w:before="104"/>
        <w:ind w:left="1559" w:right="0" w:firstLine="0"/>
        <w:jc w:val="left"/>
        <w:rPr>
          <w:rFonts w:ascii="Tahoma"/>
          <w:b/>
          <w:sz w:val="32"/>
        </w:rPr>
      </w:pPr>
      <w:r>
        <mc:AlternateContent>
          <mc:Choice Requires="wps">
            <w:drawing>
              <wp:anchor distT="0" distB="0" distL="0" distR="0" simplePos="0" relativeHeight="251741184" behindDoc="0" locked="0" layoutInCell="1" allowOverlap="1">
                <wp:simplePos x="0" y="0"/>
                <wp:positionH relativeFrom="page">
                  <wp:posOffset>762000</wp:posOffset>
                </wp:positionH>
                <wp:positionV relativeFrom="paragraph">
                  <wp:posOffset>95250</wp:posOffset>
                </wp:positionV>
                <wp:extent cx="52705" cy="2508250"/>
                <wp:effectExtent l="0" t="0" r="0" b="0"/>
                <wp:wrapNone/>
                <wp:docPr id="2414" name="Graphic 2414"/>
                <wp:cNvGraphicFramePr/>
                <a:graphic xmlns:a="http://schemas.openxmlformats.org/drawingml/2006/main">
                  <a:graphicData uri="http://schemas.microsoft.com/office/word/2010/wordprocessingShape">
                    <wps:wsp>
                      <wps:cNvSpPr/>
                      <wps:spPr>
                        <a:xfrm>
                          <a:off x="0" y="0"/>
                          <a:ext cx="52705" cy="2508250"/>
                        </a:xfrm>
                        <a:custGeom>
                          <a:avLst/>
                          <a:gdLst/>
                          <a:ahLst/>
                          <a:cxnLst/>
                          <a:rect l="l" t="t" r="r" b="b"/>
                          <a:pathLst>
                            <a:path w="52705" h="2508250">
                              <a:moveTo>
                                <a:pt x="52197" y="0"/>
                              </a:moveTo>
                              <a:lnTo>
                                <a:pt x="0" y="0"/>
                              </a:lnTo>
                              <a:lnTo>
                                <a:pt x="0" y="2508123"/>
                              </a:lnTo>
                              <a:lnTo>
                                <a:pt x="52197" y="2508123"/>
                              </a:lnTo>
                              <a:lnTo>
                                <a:pt x="52197" y="0"/>
                              </a:lnTo>
                              <a:close/>
                            </a:path>
                          </a:pathLst>
                        </a:custGeom>
                        <a:solidFill>
                          <a:srgbClr val="B698C7"/>
                        </a:solidFill>
                      </wps:spPr>
                      <wps:bodyPr wrap="square" lIns="0" tIns="0" rIns="0" bIns="0" rtlCol="0">
                        <a:noAutofit/>
                      </wps:bodyPr>
                    </wps:wsp>
                  </a:graphicData>
                </a:graphic>
              </wp:anchor>
            </w:drawing>
          </mc:Choice>
          <mc:Fallback>
            <w:pict>
              <v:shape id="Graphic 2414" o:spid="_x0000_s1026" o:spt="100" style="position:absolute;left:0pt;margin-left:60pt;margin-top:7.5pt;height:197.5pt;width:4.15pt;mso-position-horizontal-relative:page;z-index:251741184;mso-width-relative:page;mso-height-relative:page;" fillcolor="#B698C7" filled="t" stroked="f" coordsize="52705,2508250" o:gfxdata="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3hF8z1wAAAAoBAAAPAAAAAAAAAAEAIAAAACIAAABkcnMvZG93bnJldi54bWxQSwECFAAUAAAA&#10;CACHTuJAUHSHnygCAADkBAAADgAAAAAAAAABACAAAAAmAQAAZHJzL2Uyb0RvYy54bWxQSwUGAAAA&#10;AAYABgBZAQAAwAUAAAAA&#10;" path="m52197,0l0,0,0,2508123,52197,2508123,52197,0xe">
                <v:fill on="t" focussize="0,0"/>
                <v:stroke on="f"/>
                <v:imagedata o:title=""/>
                <o:lock v:ext="edit" aspectratio="f"/>
                <v:textbox inset="0mm,0mm,0mm,0mm"/>
              </v:shape>
            </w:pict>
          </mc:Fallback>
        </mc:AlternateContent>
      </w:r>
      <w:r>
        <w:rPr>
          <w:rFonts w:ascii="Tahoma"/>
          <w:b/>
          <w:color w:val="855C98"/>
          <w:w w:val="85"/>
          <w:sz w:val="32"/>
        </w:rPr>
        <w:t>WHILE</w:t>
      </w:r>
      <w:r>
        <w:rPr>
          <w:rFonts w:ascii="Tahoma"/>
          <w:b/>
          <w:color w:val="855C98"/>
          <w:spacing w:val="-14"/>
          <w:sz w:val="32"/>
        </w:rPr>
        <w:t xml:space="preserve"> </w:t>
      </w:r>
      <w:r>
        <w:rPr>
          <w:rFonts w:ascii="Tahoma"/>
          <w:b/>
          <w:color w:val="B098BF"/>
          <w:w w:val="85"/>
          <w:sz w:val="32"/>
        </w:rPr>
        <w:t>YOU</w:t>
      </w:r>
      <w:r>
        <w:rPr>
          <w:rFonts w:ascii="Tahoma"/>
          <w:b/>
          <w:color w:val="B098BF"/>
          <w:spacing w:val="-1"/>
          <w:sz w:val="32"/>
        </w:rPr>
        <w:t xml:space="preserve"> </w:t>
      </w:r>
      <w:r>
        <w:rPr>
          <w:rFonts w:ascii="Tahoma"/>
          <w:b/>
          <w:color w:val="B098BF"/>
          <w:spacing w:val="-4"/>
          <w:w w:val="85"/>
          <w:sz w:val="32"/>
        </w:rPr>
        <w:t>WATCH</w:t>
      </w:r>
    </w:p>
    <w:p w14:paraId="09E28192">
      <w:pPr>
        <w:pStyle w:val="15"/>
        <w:numPr>
          <w:ilvl w:val="0"/>
          <w:numId w:val="61"/>
        </w:numPr>
        <w:tabs>
          <w:tab w:val="left" w:pos="1928"/>
        </w:tabs>
        <w:spacing w:before="103" w:after="0" w:line="240" w:lineRule="auto"/>
        <w:ind w:left="1928" w:right="0" w:hanging="340"/>
        <w:jc w:val="left"/>
        <w:rPr>
          <w:rFonts w:ascii="Tahoma" w:hAnsi="Tahoma"/>
          <w:sz w:val="26"/>
        </w:rPr>
      </w:pPr>
      <w:r>
        <w:rPr>
          <w:rFonts w:ascii="Tahoma" w:hAnsi="Tahoma"/>
          <w:color w:val="231F20"/>
          <w:sz w:val="26"/>
        </w:rPr>
        <w:t>Complete</w:t>
      </w:r>
      <w:r>
        <w:rPr>
          <w:rFonts w:ascii="Tahoma" w:hAnsi="Tahoma"/>
          <w:color w:val="231F20"/>
          <w:spacing w:val="-6"/>
          <w:sz w:val="26"/>
        </w:rPr>
        <w:t xml:space="preserve"> </w:t>
      </w:r>
      <w:r>
        <w:rPr>
          <w:rFonts w:ascii="Tahoma" w:hAnsi="Tahoma"/>
          <w:color w:val="231F20"/>
          <w:sz w:val="26"/>
        </w:rPr>
        <w:t>the</w:t>
      </w:r>
      <w:r>
        <w:rPr>
          <w:rFonts w:ascii="Tahoma" w:hAnsi="Tahoma"/>
          <w:color w:val="231F20"/>
          <w:spacing w:val="-6"/>
          <w:sz w:val="26"/>
        </w:rPr>
        <w:t xml:space="preserve"> </w:t>
      </w:r>
      <w:r>
        <w:rPr>
          <w:rFonts w:ascii="Tahoma" w:hAnsi="Tahoma"/>
          <w:color w:val="231F20"/>
          <w:sz w:val="26"/>
        </w:rPr>
        <w:t>sentences</w:t>
      </w:r>
      <w:r>
        <w:rPr>
          <w:rFonts w:ascii="Tahoma" w:hAnsi="Tahoma"/>
          <w:color w:val="231F20"/>
          <w:spacing w:val="-6"/>
          <w:sz w:val="26"/>
        </w:rPr>
        <w:t xml:space="preserve"> </w:t>
      </w:r>
      <w:r>
        <w:rPr>
          <w:rFonts w:ascii="Tahoma" w:hAnsi="Tahoma"/>
          <w:color w:val="231F20"/>
          <w:sz w:val="26"/>
        </w:rPr>
        <w:t>below</w:t>
      </w:r>
      <w:r>
        <w:rPr>
          <w:rFonts w:ascii="Tahoma" w:hAnsi="Tahoma"/>
          <w:color w:val="231F20"/>
          <w:spacing w:val="-5"/>
          <w:sz w:val="26"/>
        </w:rPr>
        <w:t xml:space="preserve"> </w:t>
      </w:r>
      <w:r>
        <w:rPr>
          <w:rFonts w:ascii="Tahoma" w:hAnsi="Tahoma"/>
          <w:color w:val="231F20"/>
          <w:sz w:val="26"/>
        </w:rPr>
        <w:t>by</w:t>
      </w:r>
      <w:r>
        <w:rPr>
          <w:rFonts w:ascii="Tahoma" w:hAnsi="Tahoma"/>
          <w:color w:val="231F20"/>
          <w:spacing w:val="-6"/>
          <w:sz w:val="26"/>
        </w:rPr>
        <w:t xml:space="preserve"> </w:t>
      </w:r>
      <w:r>
        <w:rPr>
          <w:rFonts w:ascii="Tahoma" w:hAnsi="Tahoma"/>
          <w:color w:val="231F20"/>
          <w:sz w:val="26"/>
        </w:rPr>
        <w:t>writing</w:t>
      </w:r>
      <w:r>
        <w:rPr>
          <w:rFonts w:ascii="Tahoma" w:hAnsi="Tahoma"/>
          <w:color w:val="231F20"/>
          <w:spacing w:val="-6"/>
          <w:sz w:val="26"/>
        </w:rPr>
        <w:t xml:space="preserve"> </w:t>
      </w:r>
      <w:r>
        <w:rPr>
          <w:rFonts w:ascii="Tahoma" w:hAnsi="Tahoma"/>
          <w:color w:val="231F20"/>
          <w:sz w:val="26"/>
        </w:rPr>
        <w:t>1–7</w:t>
      </w:r>
      <w:r>
        <w:rPr>
          <w:rFonts w:ascii="Tahoma" w:hAnsi="Tahoma"/>
          <w:color w:val="231F20"/>
          <w:spacing w:val="-5"/>
          <w:sz w:val="26"/>
        </w:rPr>
        <w:t xml:space="preserve"> </w:t>
      </w:r>
      <w:r>
        <w:rPr>
          <w:rFonts w:ascii="Tahoma" w:hAnsi="Tahoma"/>
          <w:color w:val="231F20"/>
          <w:sz w:val="26"/>
        </w:rPr>
        <w:t>on</w:t>
      </w:r>
      <w:r>
        <w:rPr>
          <w:rFonts w:ascii="Tahoma" w:hAnsi="Tahoma"/>
          <w:color w:val="231F20"/>
          <w:spacing w:val="-6"/>
          <w:sz w:val="26"/>
        </w:rPr>
        <w:t xml:space="preserve"> </w:t>
      </w:r>
      <w:r>
        <w:rPr>
          <w:rFonts w:ascii="Tahoma" w:hAnsi="Tahoma"/>
          <w:color w:val="231F20"/>
          <w:sz w:val="26"/>
        </w:rPr>
        <w:t>the</w:t>
      </w:r>
      <w:r>
        <w:rPr>
          <w:rFonts w:ascii="Tahoma" w:hAnsi="Tahoma"/>
          <w:color w:val="231F20"/>
          <w:spacing w:val="-6"/>
          <w:sz w:val="26"/>
        </w:rPr>
        <w:t xml:space="preserve"> </w:t>
      </w:r>
      <w:r>
        <w:rPr>
          <w:rFonts w:ascii="Tahoma" w:hAnsi="Tahoma"/>
          <w:color w:val="231F20"/>
          <w:spacing w:val="-2"/>
          <w:sz w:val="26"/>
        </w:rPr>
        <w:t>lines.</w:t>
      </w:r>
    </w:p>
    <w:p w14:paraId="04936294">
      <w:pPr>
        <w:pStyle w:val="15"/>
        <w:numPr>
          <w:ilvl w:val="1"/>
          <w:numId w:val="61"/>
        </w:numPr>
        <w:tabs>
          <w:tab w:val="left" w:pos="2270"/>
          <w:tab w:val="left" w:pos="4871"/>
          <w:tab w:val="left" w:pos="5368"/>
        </w:tabs>
        <w:spacing w:before="99" w:after="0" w:line="240" w:lineRule="auto"/>
        <w:ind w:left="2270" w:right="0" w:hanging="342"/>
        <w:jc w:val="left"/>
        <w:rPr>
          <w:sz w:val="22"/>
        </w:rPr>
      </w:pPr>
      <w:r>
        <w:rPr>
          <w:color w:val="231F20"/>
          <w:spacing w:val="-8"/>
          <w:sz w:val="22"/>
        </w:rPr>
        <w:t>The</w:t>
      </w:r>
      <w:r>
        <w:rPr>
          <w:color w:val="231F20"/>
          <w:spacing w:val="-5"/>
          <w:sz w:val="22"/>
        </w:rPr>
        <w:t xml:space="preserve"> </w:t>
      </w:r>
      <w:r>
        <w:rPr>
          <w:color w:val="231F20"/>
          <w:spacing w:val="-8"/>
          <w:sz w:val="22"/>
        </w:rPr>
        <w:t>Tower</w:t>
      </w:r>
      <w:r>
        <w:rPr>
          <w:color w:val="231F20"/>
          <w:spacing w:val="-5"/>
          <w:sz w:val="22"/>
        </w:rPr>
        <w:t xml:space="preserve"> </w:t>
      </w:r>
      <w:r>
        <w:rPr>
          <w:color w:val="231F20"/>
          <w:spacing w:val="-8"/>
          <w:sz w:val="22"/>
        </w:rPr>
        <w:t>Bridge</w:t>
      </w:r>
      <w:r>
        <w:rPr>
          <w:color w:val="231F20"/>
          <w:sz w:val="22"/>
        </w:rPr>
        <w:tab/>
      </w:r>
      <w:r>
        <w:rPr>
          <w:color w:val="231F20"/>
          <w:sz w:val="22"/>
          <w:u w:val="single" w:color="231F20"/>
        </w:rPr>
        <w:tab/>
      </w:r>
      <w:r>
        <w:rPr>
          <w:color w:val="231F20"/>
          <w:spacing w:val="80"/>
          <w:sz w:val="22"/>
        </w:rPr>
        <w:t xml:space="preserve"> </w:t>
      </w:r>
      <w:r>
        <w:rPr>
          <w:color w:val="231F20"/>
          <w:sz w:val="22"/>
        </w:rPr>
        <w:t>A</w:t>
      </w:r>
      <w:r>
        <w:rPr>
          <w:color w:val="231F20"/>
          <w:spacing w:val="39"/>
          <w:sz w:val="22"/>
        </w:rPr>
        <w:t xml:space="preserve"> </w:t>
      </w:r>
      <w:r>
        <w:rPr>
          <w:color w:val="231F20"/>
          <w:sz w:val="22"/>
        </w:rPr>
        <w:t>is a symbol of the city of London.</w:t>
      </w:r>
    </w:p>
    <w:p w14:paraId="7F54C8DE">
      <w:pPr>
        <w:pStyle w:val="15"/>
        <w:numPr>
          <w:ilvl w:val="1"/>
          <w:numId w:val="61"/>
        </w:numPr>
        <w:tabs>
          <w:tab w:val="left" w:pos="2270"/>
          <w:tab w:val="left" w:pos="4871"/>
          <w:tab w:val="left" w:pos="5368"/>
        </w:tabs>
        <w:spacing w:before="27" w:after="0" w:line="240" w:lineRule="auto"/>
        <w:ind w:left="2270" w:right="0" w:hanging="342"/>
        <w:jc w:val="left"/>
        <w:rPr>
          <w:sz w:val="22"/>
        </w:rPr>
      </w:pPr>
      <w:r>
        <w:rPr>
          <w:color w:val="231F20"/>
          <w:spacing w:val="-5"/>
          <w:sz w:val="22"/>
        </w:rPr>
        <w:t>Westminster</w:t>
      </w:r>
      <w:r>
        <w:rPr>
          <w:color w:val="231F20"/>
          <w:spacing w:val="2"/>
          <w:sz w:val="22"/>
        </w:rPr>
        <w:t xml:space="preserve"> </w:t>
      </w:r>
      <w:r>
        <w:rPr>
          <w:color w:val="231F20"/>
          <w:spacing w:val="-2"/>
          <w:sz w:val="22"/>
        </w:rPr>
        <w:t>Abbey</w:t>
      </w:r>
      <w:r>
        <w:rPr>
          <w:color w:val="231F20"/>
          <w:sz w:val="22"/>
        </w:rPr>
        <w:tab/>
      </w:r>
      <w:r>
        <w:rPr>
          <w:color w:val="231F20"/>
          <w:sz w:val="22"/>
          <w:u w:val="single" w:color="231F20"/>
        </w:rPr>
        <w:tab/>
      </w:r>
      <w:r>
        <w:rPr>
          <w:color w:val="231F20"/>
          <w:spacing w:val="78"/>
          <w:sz w:val="22"/>
        </w:rPr>
        <w:t xml:space="preserve"> </w:t>
      </w:r>
      <w:r>
        <w:rPr>
          <w:color w:val="231F20"/>
          <w:sz w:val="22"/>
        </w:rPr>
        <w:t>B</w:t>
      </w:r>
      <w:r>
        <w:rPr>
          <w:color w:val="231F20"/>
          <w:spacing w:val="25"/>
          <w:sz w:val="22"/>
        </w:rPr>
        <w:t xml:space="preserve"> </w:t>
      </w:r>
      <w:r>
        <w:rPr>
          <w:color w:val="231F20"/>
          <w:sz w:val="22"/>
        </w:rPr>
        <w:t>is</w:t>
      </w:r>
      <w:r>
        <w:rPr>
          <w:color w:val="231F20"/>
          <w:spacing w:val="-2"/>
          <w:sz w:val="22"/>
        </w:rPr>
        <w:t xml:space="preserve"> </w:t>
      </w:r>
      <w:r>
        <w:rPr>
          <w:color w:val="231F20"/>
          <w:sz w:val="22"/>
        </w:rPr>
        <w:t>also</w:t>
      </w:r>
      <w:r>
        <w:rPr>
          <w:color w:val="231F20"/>
          <w:spacing w:val="-2"/>
          <w:sz w:val="22"/>
        </w:rPr>
        <w:t xml:space="preserve"> </w:t>
      </w:r>
      <w:r>
        <w:rPr>
          <w:color w:val="231F20"/>
          <w:sz w:val="22"/>
        </w:rPr>
        <w:t>called</w:t>
      </w:r>
      <w:r>
        <w:rPr>
          <w:color w:val="231F20"/>
          <w:spacing w:val="-2"/>
          <w:sz w:val="22"/>
        </w:rPr>
        <w:t xml:space="preserve"> </w:t>
      </w:r>
      <w:r>
        <w:rPr>
          <w:color w:val="231F20"/>
          <w:sz w:val="22"/>
        </w:rPr>
        <w:t>the</w:t>
      </w:r>
      <w:r>
        <w:rPr>
          <w:color w:val="231F20"/>
          <w:spacing w:val="-2"/>
          <w:sz w:val="22"/>
        </w:rPr>
        <w:t xml:space="preserve"> </w:t>
      </w:r>
      <w:r>
        <w:rPr>
          <w:color w:val="231F20"/>
          <w:sz w:val="22"/>
        </w:rPr>
        <w:t>Palace</w:t>
      </w:r>
      <w:r>
        <w:rPr>
          <w:color w:val="231F20"/>
          <w:spacing w:val="-2"/>
          <w:sz w:val="22"/>
        </w:rPr>
        <w:t xml:space="preserve"> </w:t>
      </w:r>
      <w:r>
        <w:rPr>
          <w:color w:val="231F20"/>
          <w:sz w:val="22"/>
        </w:rPr>
        <w:t>of</w:t>
      </w:r>
      <w:r>
        <w:rPr>
          <w:color w:val="231F20"/>
          <w:spacing w:val="-2"/>
          <w:sz w:val="22"/>
        </w:rPr>
        <w:t xml:space="preserve"> </w:t>
      </w:r>
      <w:r>
        <w:rPr>
          <w:color w:val="231F20"/>
          <w:sz w:val="22"/>
        </w:rPr>
        <w:t>Westminster.</w:t>
      </w:r>
    </w:p>
    <w:p w14:paraId="0D547977">
      <w:pPr>
        <w:pStyle w:val="15"/>
        <w:numPr>
          <w:ilvl w:val="1"/>
          <w:numId w:val="61"/>
        </w:numPr>
        <w:tabs>
          <w:tab w:val="left" w:pos="2270"/>
          <w:tab w:val="left" w:pos="4871"/>
          <w:tab w:val="left" w:pos="5368"/>
        </w:tabs>
        <w:spacing w:before="27" w:after="0" w:line="240" w:lineRule="auto"/>
        <w:ind w:left="2270" w:right="0" w:hanging="342"/>
        <w:jc w:val="left"/>
        <w:rPr>
          <w:sz w:val="22"/>
        </w:rPr>
      </w:pPr>
      <w:r>
        <w:rPr>
          <w:color w:val="231F20"/>
          <w:spacing w:val="-4"/>
          <w:sz w:val="22"/>
        </w:rPr>
        <w:t>Buckingham</w:t>
      </w:r>
      <w:r>
        <w:rPr>
          <w:color w:val="231F20"/>
          <w:spacing w:val="3"/>
          <w:sz w:val="22"/>
        </w:rPr>
        <w:t xml:space="preserve"> </w:t>
      </w:r>
      <w:r>
        <w:rPr>
          <w:color w:val="231F20"/>
          <w:spacing w:val="-2"/>
          <w:sz w:val="22"/>
        </w:rPr>
        <w:t>Palace</w:t>
      </w:r>
      <w:r>
        <w:rPr>
          <w:color w:val="231F20"/>
          <w:sz w:val="22"/>
        </w:rPr>
        <w:tab/>
      </w:r>
      <w:r>
        <w:rPr>
          <w:color w:val="231F20"/>
          <w:sz w:val="22"/>
          <w:u w:val="single" w:color="231F20"/>
        </w:rPr>
        <w:tab/>
      </w:r>
      <w:r>
        <w:rPr>
          <w:color w:val="231F20"/>
          <w:spacing w:val="80"/>
          <w:sz w:val="22"/>
        </w:rPr>
        <w:t xml:space="preserve"> </w:t>
      </w:r>
      <w:r>
        <w:rPr>
          <w:color w:val="231F20"/>
          <w:sz w:val="22"/>
        </w:rPr>
        <w:t>C</w:t>
      </w:r>
      <w:r>
        <w:rPr>
          <w:color w:val="231F20"/>
          <w:spacing w:val="23"/>
          <w:sz w:val="22"/>
        </w:rPr>
        <w:t xml:space="preserve"> </w:t>
      </w:r>
      <w:r>
        <w:rPr>
          <w:color w:val="231F20"/>
          <w:sz w:val="22"/>
        </w:rPr>
        <w:t>is where the king or queen lives.</w:t>
      </w:r>
    </w:p>
    <w:p w14:paraId="47D129F1">
      <w:pPr>
        <w:pStyle w:val="15"/>
        <w:numPr>
          <w:ilvl w:val="1"/>
          <w:numId w:val="61"/>
        </w:numPr>
        <w:tabs>
          <w:tab w:val="left" w:pos="2270"/>
          <w:tab w:val="left" w:pos="4871"/>
          <w:tab w:val="left" w:pos="5368"/>
          <w:tab w:val="left" w:pos="5755"/>
        </w:tabs>
        <w:spacing w:before="27" w:after="0" w:line="266" w:lineRule="auto"/>
        <w:ind w:left="5755" w:right="1356" w:hanging="3827"/>
        <w:jc w:val="left"/>
        <w:rPr>
          <w:sz w:val="22"/>
        </w:rPr>
      </w:pPr>
      <w:r>
        <w:rPr>
          <w:color w:val="231F20"/>
          <w:sz w:val="22"/>
        </w:rPr>
        <w:t>The National Gallery</w:t>
      </w:r>
      <w:r>
        <w:rPr>
          <w:color w:val="231F20"/>
          <w:sz w:val="22"/>
        </w:rPr>
        <w:tab/>
      </w:r>
      <w:r>
        <w:rPr>
          <w:color w:val="231F20"/>
          <w:sz w:val="22"/>
          <w:u w:val="single" w:color="231F20"/>
        </w:rPr>
        <w:tab/>
      </w:r>
      <w:r>
        <w:rPr>
          <w:color w:val="231F20"/>
          <w:spacing w:val="40"/>
          <w:sz w:val="22"/>
        </w:rPr>
        <w:t xml:space="preserve"> </w:t>
      </w:r>
      <w:r>
        <w:rPr>
          <w:color w:val="231F20"/>
          <w:sz w:val="22"/>
        </w:rPr>
        <w:t>D is where all royal funerals and most coronations take place.</w:t>
      </w:r>
    </w:p>
    <w:p w14:paraId="79C981D1">
      <w:pPr>
        <w:pStyle w:val="15"/>
        <w:numPr>
          <w:ilvl w:val="1"/>
          <w:numId w:val="61"/>
        </w:numPr>
        <w:tabs>
          <w:tab w:val="left" w:pos="2270"/>
          <w:tab w:val="left" w:pos="4871"/>
          <w:tab w:val="left" w:pos="5368"/>
        </w:tabs>
        <w:spacing w:before="0" w:after="0" w:line="251" w:lineRule="exact"/>
        <w:ind w:left="2270" w:right="0" w:hanging="342"/>
        <w:jc w:val="left"/>
        <w:rPr>
          <w:sz w:val="22"/>
        </w:rPr>
      </w:pPr>
      <w:r>
        <w:rPr>
          <w:color w:val="231F20"/>
          <w:w w:val="90"/>
          <w:sz w:val="22"/>
        </w:rPr>
        <w:t>Trafalgar</w:t>
      </w:r>
      <w:r>
        <w:rPr>
          <w:color w:val="231F20"/>
          <w:spacing w:val="2"/>
          <w:sz w:val="22"/>
        </w:rPr>
        <w:t xml:space="preserve"> </w:t>
      </w:r>
      <w:r>
        <w:rPr>
          <w:color w:val="231F20"/>
          <w:spacing w:val="-2"/>
          <w:sz w:val="22"/>
        </w:rPr>
        <w:t>Square</w:t>
      </w:r>
      <w:r>
        <w:rPr>
          <w:color w:val="231F20"/>
          <w:sz w:val="22"/>
        </w:rPr>
        <w:tab/>
      </w:r>
      <w:r>
        <w:rPr>
          <w:color w:val="231F20"/>
          <w:sz w:val="22"/>
          <w:u w:val="single" w:color="231F20"/>
        </w:rPr>
        <w:tab/>
      </w:r>
      <w:r>
        <w:rPr>
          <w:color w:val="231F20"/>
          <w:spacing w:val="75"/>
          <w:sz w:val="22"/>
        </w:rPr>
        <w:t xml:space="preserve"> </w:t>
      </w:r>
      <w:r>
        <w:rPr>
          <w:color w:val="231F20"/>
          <w:sz w:val="22"/>
        </w:rPr>
        <w:t>E</w:t>
      </w:r>
      <w:r>
        <w:rPr>
          <w:color w:val="231F20"/>
          <w:spacing w:val="38"/>
          <w:sz w:val="22"/>
        </w:rPr>
        <w:t xml:space="preserve"> </w:t>
      </w:r>
      <w:r>
        <w:rPr>
          <w:color w:val="231F20"/>
          <w:sz w:val="22"/>
        </w:rPr>
        <w:t>is</w:t>
      </w:r>
      <w:r>
        <w:rPr>
          <w:color w:val="231F20"/>
          <w:spacing w:val="-3"/>
          <w:sz w:val="22"/>
        </w:rPr>
        <w:t xml:space="preserve"> </w:t>
      </w:r>
      <w:r>
        <w:rPr>
          <w:color w:val="231F20"/>
          <w:sz w:val="22"/>
        </w:rPr>
        <w:t>in</w:t>
      </w:r>
      <w:r>
        <w:rPr>
          <w:color w:val="231F20"/>
          <w:spacing w:val="-3"/>
          <w:sz w:val="22"/>
        </w:rPr>
        <w:t xml:space="preserve"> </w:t>
      </w:r>
      <w:r>
        <w:rPr>
          <w:color w:val="231F20"/>
          <w:sz w:val="22"/>
        </w:rPr>
        <w:t>fact</w:t>
      </w:r>
      <w:r>
        <w:rPr>
          <w:color w:val="231F20"/>
          <w:spacing w:val="-3"/>
          <w:sz w:val="22"/>
        </w:rPr>
        <w:t xml:space="preserve"> </w:t>
      </w:r>
      <w:r>
        <w:rPr>
          <w:color w:val="231F20"/>
          <w:sz w:val="22"/>
        </w:rPr>
        <w:t>the</w:t>
      </w:r>
      <w:r>
        <w:rPr>
          <w:color w:val="231F20"/>
          <w:spacing w:val="-3"/>
          <w:sz w:val="22"/>
        </w:rPr>
        <w:t xml:space="preserve"> </w:t>
      </w:r>
      <w:r>
        <w:rPr>
          <w:color w:val="231F20"/>
          <w:sz w:val="22"/>
        </w:rPr>
        <w:t>name</w:t>
      </w:r>
      <w:r>
        <w:rPr>
          <w:color w:val="231F20"/>
          <w:spacing w:val="-3"/>
          <w:sz w:val="22"/>
        </w:rPr>
        <w:t xml:space="preserve"> </w:t>
      </w:r>
      <w:r>
        <w:rPr>
          <w:color w:val="231F20"/>
          <w:sz w:val="22"/>
        </w:rPr>
        <w:t>of</w:t>
      </w:r>
      <w:r>
        <w:rPr>
          <w:color w:val="231F20"/>
          <w:spacing w:val="-3"/>
          <w:sz w:val="22"/>
        </w:rPr>
        <w:t xml:space="preserve"> </w:t>
      </w:r>
      <w:r>
        <w:rPr>
          <w:color w:val="231F20"/>
          <w:sz w:val="22"/>
        </w:rPr>
        <w:t>the</w:t>
      </w:r>
      <w:r>
        <w:rPr>
          <w:color w:val="231F20"/>
          <w:spacing w:val="-3"/>
          <w:sz w:val="22"/>
        </w:rPr>
        <w:t xml:space="preserve"> </w:t>
      </w:r>
      <w:r>
        <w:rPr>
          <w:color w:val="231F20"/>
          <w:sz w:val="22"/>
        </w:rPr>
        <w:t>bell</w:t>
      </w:r>
      <w:r>
        <w:rPr>
          <w:color w:val="231F20"/>
          <w:spacing w:val="-3"/>
          <w:sz w:val="22"/>
        </w:rPr>
        <w:t xml:space="preserve"> </w:t>
      </w:r>
      <w:r>
        <w:rPr>
          <w:color w:val="231F20"/>
          <w:sz w:val="22"/>
        </w:rPr>
        <w:t>in</w:t>
      </w:r>
      <w:r>
        <w:rPr>
          <w:color w:val="231F20"/>
          <w:spacing w:val="-3"/>
          <w:sz w:val="22"/>
        </w:rPr>
        <w:t xml:space="preserve"> </w:t>
      </w:r>
      <w:r>
        <w:rPr>
          <w:color w:val="231F20"/>
          <w:sz w:val="22"/>
        </w:rPr>
        <w:t>the</w:t>
      </w:r>
      <w:r>
        <w:rPr>
          <w:color w:val="231F20"/>
          <w:spacing w:val="-3"/>
          <w:sz w:val="22"/>
        </w:rPr>
        <w:t xml:space="preserve"> </w:t>
      </w:r>
      <w:r>
        <w:rPr>
          <w:color w:val="231F20"/>
          <w:sz w:val="22"/>
        </w:rPr>
        <w:t>tower.</w:t>
      </w:r>
    </w:p>
    <w:p w14:paraId="22CA18CF">
      <w:pPr>
        <w:pStyle w:val="15"/>
        <w:numPr>
          <w:ilvl w:val="1"/>
          <w:numId w:val="61"/>
        </w:numPr>
        <w:tabs>
          <w:tab w:val="left" w:pos="2270"/>
          <w:tab w:val="left" w:pos="5368"/>
        </w:tabs>
        <w:spacing w:before="27" w:after="0" w:line="240" w:lineRule="auto"/>
        <w:ind w:left="2270" w:right="0" w:hanging="342"/>
        <w:jc w:val="left"/>
        <w:rPr>
          <w:sz w:val="22"/>
        </w:rPr>
      </w:pPr>
      <w:r>
        <w:rPr>
          <w:color w:val="231F20"/>
          <w:spacing w:val="-4"/>
          <w:sz w:val="22"/>
        </w:rPr>
        <w:t>The Houses of Parliament</w:t>
      </w:r>
      <w:r>
        <w:rPr>
          <w:color w:val="231F20"/>
          <w:spacing w:val="102"/>
          <w:sz w:val="22"/>
        </w:rPr>
        <w:t xml:space="preserve"> </w:t>
      </w:r>
      <w:r>
        <w:rPr>
          <w:color w:val="231F20"/>
          <w:sz w:val="22"/>
          <w:u w:val="single" w:color="231F20"/>
        </w:rPr>
        <w:tab/>
      </w:r>
      <w:r>
        <w:rPr>
          <w:color w:val="231F20"/>
          <w:spacing w:val="80"/>
          <w:sz w:val="22"/>
        </w:rPr>
        <w:t xml:space="preserve"> </w:t>
      </w:r>
      <w:r>
        <w:rPr>
          <w:color w:val="231F20"/>
          <w:sz w:val="22"/>
        </w:rPr>
        <w:t>F</w:t>
      </w:r>
      <w:r>
        <w:rPr>
          <w:color w:val="231F20"/>
          <w:spacing w:val="40"/>
          <w:sz w:val="22"/>
        </w:rPr>
        <w:t xml:space="preserve"> </w:t>
      </w:r>
      <w:r>
        <w:rPr>
          <w:color w:val="231F20"/>
          <w:sz w:val="22"/>
        </w:rPr>
        <w:t>is</w:t>
      </w:r>
      <w:r>
        <w:rPr>
          <w:color w:val="231F20"/>
          <w:spacing w:val="-1"/>
          <w:sz w:val="22"/>
        </w:rPr>
        <w:t xml:space="preserve"> </w:t>
      </w:r>
      <w:r>
        <w:rPr>
          <w:color w:val="231F20"/>
          <w:sz w:val="22"/>
        </w:rPr>
        <w:t>a</w:t>
      </w:r>
      <w:r>
        <w:rPr>
          <w:color w:val="231F20"/>
          <w:spacing w:val="-1"/>
          <w:sz w:val="22"/>
        </w:rPr>
        <w:t xml:space="preserve"> </w:t>
      </w:r>
      <w:r>
        <w:rPr>
          <w:color w:val="231F20"/>
          <w:sz w:val="22"/>
        </w:rPr>
        <w:t>traditional</w:t>
      </w:r>
      <w:r>
        <w:rPr>
          <w:color w:val="231F20"/>
          <w:spacing w:val="-1"/>
          <w:sz w:val="22"/>
        </w:rPr>
        <w:t xml:space="preserve"> </w:t>
      </w:r>
      <w:r>
        <w:rPr>
          <w:color w:val="231F20"/>
          <w:sz w:val="22"/>
        </w:rPr>
        <w:t>place</w:t>
      </w:r>
      <w:r>
        <w:rPr>
          <w:color w:val="231F20"/>
          <w:spacing w:val="-1"/>
          <w:sz w:val="22"/>
        </w:rPr>
        <w:t xml:space="preserve"> </w:t>
      </w:r>
      <w:r>
        <w:rPr>
          <w:color w:val="231F20"/>
          <w:sz w:val="22"/>
        </w:rPr>
        <w:t>for</w:t>
      </w:r>
      <w:r>
        <w:rPr>
          <w:color w:val="231F20"/>
          <w:spacing w:val="-1"/>
          <w:sz w:val="22"/>
        </w:rPr>
        <w:t xml:space="preserve"> </w:t>
      </w:r>
      <w:r>
        <w:rPr>
          <w:color w:val="231F20"/>
          <w:sz w:val="22"/>
        </w:rPr>
        <w:t>public</w:t>
      </w:r>
      <w:r>
        <w:rPr>
          <w:color w:val="231F20"/>
          <w:spacing w:val="-1"/>
          <w:sz w:val="22"/>
        </w:rPr>
        <w:t xml:space="preserve"> </w:t>
      </w:r>
      <w:r>
        <w:rPr>
          <w:color w:val="231F20"/>
          <w:sz w:val="22"/>
        </w:rPr>
        <w:t>meetings.</w:t>
      </w:r>
    </w:p>
    <w:p w14:paraId="6221CEFB">
      <w:pPr>
        <w:pStyle w:val="15"/>
        <w:numPr>
          <w:ilvl w:val="1"/>
          <w:numId w:val="61"/>
        </w:numPr>
        <w:tabs>
          <w:tab w:val="left" w:pos="2270"/>
          <w:tab w:val="left" w:pos="4871"/>
          <w:tab w:val="left" w:pos="5368"/>
        </w:tabs>
        <w:spacing w:before="27" w:after="0" w:line="240" w:lineRule="auto"/>
        <w:ind w:left="2270" w:right="0" w:hanging="342"/>
        <w:jc w:val="left"/>
        <w:rPr>
          <w:sz w:val="22"/>
        </w:rPr>
      </w:pPr>
      <w:r>
        <w:rPr>
          <w:color w:val="231F20"/>
          <w:sz w:val="22"/>
        </w:rPr>
        <w:t>Big</w:t>
      </w:r>
      <w:r>
        <w:rPr>
          <w:color w:val="231F20"/>
          <w:spacing w:val="-10"/>
          <w:sz w:val="22"/>
        </w:rPr>
        <w:t xml:space="preserve"> </w:t>
      </w:r>
      <w:r>
        <w:rPr>
          <w:color w:val="231F20"/>
          <w:spacing w:val="-5"/>
          <w:sz w:val="22"/>
        </w:rPr>
        <w:t>Ben</w:t>
      </w:r>
      <w:r>
        <w:rPr>
          <w:color w:val="231F20"/>
          <w:sz w:val="22"/>
        </w:rPr>
        <w:tab/>
      </w:r>
      <w:r>
        <w:rPr>
          <w:color w:val="231F20"/>
          <w:sz w:val="22"/>
          <w:u w:val="single" w:color="231F20"/>
        </w:rPr>
        <w:tab/>
      </w:r>
      <w:r>
        <w:rPr>
          <w:color w:val="231F20"/>
          <w:spacing w:val="80"/>
          <w:sz w:val="22"/>
        </w:rPr>
        <w:t xml:space="preserve"> </w:t>
      </w:r>
      <w:r>
        <w:rPr>
          <w:color w:val="231F20"/>
          <w:sz w:val="22"/>
        </w:rPr>
        <w:t>G contains a great art collection.</w:t>
      </w:r>
    </w:p>
    <w:p w14:paraId="05793F3F">
      <w:pPr>
        <w:pStyle w:val="11"/>
        <w:spacing w:before="4"/>
        <w:rPr>
          <w:sz w:val="20"/>
        </w:rPr>
      </w:pPr>
    </w:p>
    <w:p w14:paraId="037D30D9">
      <w:pPr>
        <w:pStyle w:val="15"/>
        <w:numPr>
          <w:ilvl w:val="0"/>
          <w:numId w:val="61"/>
        </w:numPr>
        <w:tabs>
          <w:tab w:val="left" w:pos="1928"/>
        </w:tabs>
        <w:spacing w:before="0" w:after="0" w:line="240" w:lineRule="auto"/>
        <w:ind w:left="1928" w:right="0" w:hanging="340"/>
        <w:jc w:val="left"/>
        <w:rPr>
          <w:rFonts w:ascii="Tahoma"/>
          <w:sz w:val="26"/>
        </w:rPr>
      </w:pPr>
      <w:r>
        <w:rPr>
          <w:rFonts w:ascii="Tahoma"/>
          <w:color w:val="231F20"/>
          <w:sz w:val="26"/>
        </w:rPr>
        <w:t>Answer</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using</w:t>
      </w:r>
      <w:r>
        <w:rPr>
          <w:rFonts w:ascii="Tahoma"/>
          <w:color w:val="231F20"/>
          <w:spacing w:val="7"/>
          <w:sz w:val="26"/>
        </w:rPr>
        <w:t xml:space="preserve"> </w:t>
      </w:r>
      <w:r>
        <w:rPr>
          <w:rFonts w:ascii="Tahoma"/>
          <w:color w:val="231F20"/>
          <w:sz w:val="26"/>
        </w:rPr>
        <w:t>information</w:t>
      </w:r>
      <w:r>
        <w:rPr>
          <w:rFonts w:ascii="Tahoma"/>
          <w:color w:val="231F20"/>
          <w:spacing w:val="8"/>
          <w:sz w:val="26"/>
        </w:rPr>
        <w:t xml:space="preserve"> </w:t>
      </w:r>
      <w:r>
        <w:rPr>
          <w:rFonts w:ascii="Tahoma"/>
          <w:color w:val="231F20"/>
          <w:sz w:val="26"/>
        </w:rPr>
        <w:t>from</w:t>
      </w:r>
      <w:r>
        <w:rPr>
          <w:rFonts w:ascii="Tahoma"/>
          <w:color w:val="231F20"/>
          <w:spacing w:val="7"/>
          <w:sz w:val="26"/>
        </w:rPr>
        <w:t xml:space="preserve"> </w:t>
      </w:r>
      <w:r>
        <w:rPr>
          <w:rFonts w:ascii="Tahoma"/>
          <w:color w:val="231F20"/>
          <w:sz w:val="26"/>
        </w:rPr>
        <w:t>the</w:t>
      </w:r>
      <w:r>
        <w:rPr>
          <w:rFonts w:ascii="Tahoma"/>
          <w:color w:val="231F20"/>
          <w:spacing w:val="8"/>
          <w:sz w:val="26"/>
        </w:rPr>
        <w:t xml:space="preserve"> </w:t>
      </w:r>
      <w:r>
        <w:rPr>
          <w:rFonts w:ascii="Tahoma"/>
          <w:color w:val="231F20"/>
          <w:spacing w:val="-2"/>
          <w:sz w:val="26"/>
        </w:rPr>
        <w:t>video.</w:t>
      </w:r>
    </w:p>
    <w:p w14:paraId="08AAC5FD">
      <w:pPr>
        <w:pStyle w:val="11"/>
        <w:spacing w:before="100"/>
        <w:ind w:left="1928"/>
      </w:pPr>
      <w:r>
        <w:rPr>
          <w:color w:val="231F20"/>
          <w:spacing w:val="-2"/>
        </w:rPr>
        <w:t>What</w:t>
      </w:r>
      <w:r>
        <w:rPr>
          <w:color w:val="231F20"/>
          <w:spacing w:val="-8"/>
        </w:rPr>
        <w:t xml:space="preserve"> </w:t>
      </w:r>
      <w:r>
        <w:rPr>
          <w:color w:val="231F20"/>
          <w:spacing w:val="-2"/>
        </w:rPr>
        <w:t>did</w:t>
      </w:r>
      <w:r>
        <w:rPr>
          <w:color w:val="231F20"/>
          <w:spacing w:val="-7"/>
        </w:rPr>
        <w:t xml:space="preserve"> </w:t>
      </w:r>
      <w:r>
        <w:rPr>
          <w:color w:val="231F20"/>
          <w:spacing w:val="-2"/>
        </w:rPr>
        <w:t>Samuel</w:t>
      </w:r>
      <w:r>
        <w:rPr>
          <w:color w:val="231F20"/>
          <w:spacing w:val="-8"/>
        </w:rPr>
        <w:t xml:space="preserve"> </w:t>
      </w:r>
      <w:r>
        <w:rPr>
          <w:color w:val="231F20"/>
          <w:spacing w:val="-2"/>
        </w:rPr>
        <w:t>Johnson</w:t>
      </w:r>
      <w:r>
        <w:rPr>
          <w:color w:val="231F20"/>
          <w:spacing w:val="-7"/>
        </w:rPr>
        <w:t xml:space="preserve"> </w:t>
      </w:r>
      <w:r>
        <w:rPr>
          <w:color w:val="231F20"/>
          <w:spacing w:val="-2"/>
        </w:rPr>
        <w:t>say</w:t>
      </w:r>
      <w:r>
        <w:rPr>
          <w:color w:val="231F20"/>
          <w:spacing w:val="-8"/>
        </w:rPr>
        <w:t xml:space="preserve"> </w:t>
      </w:r>
      <w:r>
        <w:rPr>
          <w:color w:val="231F20"/>
          <w:spacing w:val="-2"/>
        </w:rPr>
        <w:t>about</w:t>
      </w:r>
      <w:r>
        <w:rPr>
          <w:color w:val="231F20"/>
          <w:spacing w:val="-7"/>
        </w:rPr>
        <w:t xml:space="preserve"> </w:t>
      </w:r>
      <w:r>
        <w:rPr>
          <w:color w:val="231F20"/>
          <w:spacing w:val="-2"/>
        </w:rPr>
        <w:t>London?</w:t>
      </w:r>
      <w:r>
        <w:rPr>
          <w:color w:val="231F20"/>
          <w:spacing w:val="-7"/>
        </w:rPr>
        <w:t xml:space="preserve"> </w:t>
      </w:r>
      <w:r>
        <w:rPr>
          <w:color w:val="231F20"/>
          <w:spacing w:val="-2"/>
        </w:rPr>
        <w:t>What</w:t>
      </w:r>
      <w:r>
        <w:rPr>
          <w:color w:val="231F20"/>
          <w:spacing w:val="-8"/>
        </w:rPr>
        <w:t xml:space="preserve"> </w:t>
      </w:r>
      <w:r>
        <w:rPr>
          <w:color w:val="231F20"/>
          <w:spacing w:val="-2"/>
        </w:rPr>
        <w:t>makes</w:t>
      </w:r>
      <w:r>
        <w:rPr>
          <w:color w:val="231F20"/>
          <w:spacing w:val="-7"/>
        </w:rPr>
        <w:t xml:space="preserve"> </w:t>
      </w:r>
      <w:r>
        <w:rPr>
          <w:color w:val="231F20"/>
          <w:spacing w:val="-2"/>
        </w:rPr>
        <w:t>London</w:t>
      </w:r>
      <w:r>
        <w:rPr>
          <w:color w:val="231F20"/>
          <w:spacing w:val="-8"/>
        </w:rPr>
        <w:t xml:space="preserve"> </w:t>
      </w:r>
      <w:r>
        <w:rPr>
          <w:color w:val="231F20"/>
          <w:spacing w:val="-2"/>
        </w:rPr>
        <w:t>a</w:t>
      </w:r>
      <w:r>
        <w:rPr>
          <w:color w:val="231F20"/>
          <w:spacing w:val="-7"/>
        </w:rPr>
        <w:t xml:space="preserve"> </w:t>
      </w:r>
      <w:r>
        <w:rPr>
          <w:color w:val="231F20"/>
          <w:spacing w:val="-2"/>
        </w:rPr>
        <w:t>great</w:t>
      </w:r>
      <w:r>
        <w:rPr>
          <w:color w:val="231F20"/>
          <w:spacing w:val="-7"/>
        </w:rPr>
        <w:t xml:space="preserve"> </w:t>
      </w:r>
      <w:r>
        <w:rPr>
          <w:color w:val="231F20"/>
          <w:spacing w:val="-2"/>
        </w:rPr>
        <w:t>city</w:t>
      </w:r>
      <w:r>
        <w:rPr>
          <w:color w:val="231F20"/>
          <w:spacing w:val="-8"/>
        </w:rPr>
        <w:t xml:space="preserve"> </w:t>
      </w:r>
      <w:r>
        <w:rPr>
          <w:color w:val="231F20"/>
          <w:spacing w:val="-2"/>
        </w:rPr>
        <w:t>to</w:t>
      </w:r>
      <w:r>
        <w:rPr>
          <w:color w:val="231F20"/>
          <w:spacing w:val="-7"/>
        </w:rPr>
        <w:t xml:space="preserve"> </w:t>
      </w:r>
      <w:r>
        <w:rPr>
          <w:color w:val="231F20"/>
          <w:spacing w:val="-2"/>
        </w:rPr>
        <w:t>walk</w:t>
      </w:r>
      <w:r>
        <w:rPr>
          <w:color w:val="231F20"/>
          <w:spacing w:val="-8"/>
        </w:rPr>
        <w:t xml:space="preserve"> </w:t>
      </w:r>
      <w:r>
        <w:rPr>
          <w:color w:val="231F20"/>
          <w:spacing w:val="-5"/>
        </w:rPr>
        <w:t>in?</w:t>
      </w:r>
    </w:p>
    <w:p w14:paraId="1B5DCD1A">
      <w:pPr>
        <w:pStyle w:val="11"/>
        <w:spacing w:before="9"/>
        <w:rPr>
          <w:sz w:val="23"/>
        </w:rPr>
      </w:pPr>
    </w:p>
    <w:p w14:paraId="3492D132">
      <w:pPr>
        <w:spacing w:before="0"/>
        <w:ind w:left="1558" w:right="0" w:firstLine="0"/>
        <w:jc w:val="left"/>
        <w:rPr>
          <w:rFonts w:ascii="Tahoma"/>
          <w:b/>
          <w:sz w:val="32"/>
        </w:rPr>
      </w:pPr>
      <w:r>
        <mc:AlternateContent>
          <mc:Choice Requires="wps">
            <w:drawing>
              <wp:anchor distT="0" distB="0" distL="0" distR="0" simplePos="0" relativeHeight="251741184" behindDoc="0" locked="0" layoutInCell="1" allowOverlap="1">
                <wp:simplePos x="0" y="0"/>
                <wp:positionH relativeFrom="page">
                  <wp:posOffset>762000</wp:posOffset>
                </wp:positionH>
                <wp:positionV relativeFrom="paragraph">
                  <wp:posOffset>29210</wp:posOffset>
                </wp:positionV>
                <wp:extent cx="52705" cy="1122045"/>
                <wp:effectExtent l="0" t="0" r="0" b="0"/>
                <wp:wrapNone/>
                <wp:docPr id="2415" name="Graphic 2415"/>
                <wp:cNvGraphicFramePr/>
                <a:graphic xmlns:a="http://schemas.openxmlformats.org/drawingml/2006/main">
                  <a:graphicData uri="http://schemas.microsoft.com/office/word/2010/wordprocessingShape">
                    <wps:wsp>
                      <wps:cNvSpPr/>
                      <wps:spPr>
                        <a:xfrm>
                          <a:off x="0" y="0"/>
                          <a:ext cx="52705" cy="1122045"/>
                        </a:xfrm>
                        <a:custGeom>
                          <a:avLst/>
                          <a:gdLst/>
                          <a:ahLst/>
                          <a:cxnLst/>
                          <a:rect l="l" t="t" r="r" b="b"/>
                          <a:pathLst>
                            <a:path w="52705" h="1122045">
                              <a:moveTo>
                                <a:pt x="52197" y="0"/>
                              </a:moveTo>
                              <a:lnTo>
                                <a:pt x="0" y="0"/>
                              </a:lnTo>
                              <a:lnTo>
                                <a:pt x="0" y="1121917"/>
                              </a:lnTo>
                              <a:lnTo>
                                <a:pt x="52197" y="1121917"/>
                              </a:lnTo>
                              <a:lnTo>
                                <a:pt x="52197" y="0"/>
                              </a:lnTo>
                              <a:close/>
                            </a:path>
                          </a:pathLst>
                        </a:custGeom>
                        <a:solidFill>
                          <a:srgbClr val="D59F7E"/>
                        </a:solidFill>
                      </wps:spPr>
                      <wps:bodyPr wrap="square" lIns="0" tIns="0" rIns="0" bIns="0" rtlCol="0">
                        <a:noAutofit/>
                      </wps:bodyPr>
                    </wps:wsp>
                  </a:graphicData>
                </a:graphic>
              </wp:anchor>
            </w:drawing>
          </mc:Choice>
          <mc:Fallback>
            <w:pict>
              <v:shape id="Graphic 2415" o:spid="_x0000_s1026" o:spt="100" style="position:absolute;left:0pt;margin-left:60pt;margin-top:2.3pt;height:88.35pt;width:4.15pt;mso-position-horizontal-relative:page;z-index:251741184;mso-width-relative:page;mso-height-relative:page;" fillcolor="#D59F7E" filled="t" stroked="f" coordsize="52705,1122045" o:gfxdata="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ZWrgfXAAAACQEAAA8AAAAAAAAAAQAgAAAAIgAAAGRycy9kb3ducmV2LnhtbFBLAQIUABQA&#10;AAAIAIdO4kB2oq97KgIAAOQEAAAOAAAAAAAAAAEAIAAAACYBAABkcnMvZTJvRG9jLnhtbFBLBQYA&#10;AAAABgAGAFkBAADCBQAAAAA=&#10;" path="m52197,0l0,0,0,1121917,52197,1121917,52197,0xe">
                <v:fill on="t" focussize="0,0"/>
                <v:stroke on="f"/>
                <v:imagedata o:title=""/>
                <o:lock v:ext="edit" aspectratio="f"/>
                <v:textbox inset="0mm,0mm,0mm,0mm"/>
              </v:shape>
            </w:pict>
          </mc:Fallback>
        </mc:AlternateContent>
      </w:r>
      <w:r>
        <w:rPr>
          <w:rFonts w:ascii="Tahoma"/>
          <w:b/>
          <w:color w:val="D4936B"/>
          <w:w w:val="90"/>
          <w:sz w:val="32"/>
        </w:rPr>
        <w:t>AFTER</w:t>
      </w:r>
      <w:r>
        <w:rPr>
          <w:rFonts w:ascii="Tahoma"/>
          <w:b/>
          <w:color w:val="D4936B"/>
          <w:spacing w:val="57"/>
          <w:sz w:val="32"/>
        </w:rPr>
        <w:t xml:space="preserve"> </w:t>
      </w:r>
      <w:r>
        <w:rPr>
          <w:rFonts w:ascii="Tahoma"/>
          <w:b/>
          <w:color w:val="E6BEA2"/>
          <w:w w:val="90"/>
          <w:sz w:val="32"/>
        </w:rPr>
        <w:t>YOU</w:t>
      </w:r>
      <w:r>
        <w:rPr>
          <w:rFonts w:ascii="Tahoma"/>
          <w:b/>
          <w:color w:val="E6BEA2"/>
          <w:spacing w:val="-8"/>
          <w:w w:val="90"/>
          <w:sz w:val="32"/>
        </w:rPr>
        <w:t xml:space="preserve"> </w:t>
      </w:r>
      <w:r>
        <w:rPr>
          <w:rFonts w:ascii="Tahoma"/>
          <w:b/>
          <w:color w:val="E6BEA2"/>
          <w:spacing w:val="-4"/>
          <w:w w:val="90"/>
          <w:sz w:val="32"/>
        </w:rPr>
        <w:t>WATCH</w:t>
      </w:r>
    </w:p>
    <w:p w14:paraId="137CEA03">
      <w:pPr>
        <w:spacing w:before="103"/>
        <w:ind w:left="1564" w:right="0" w:firstLine="0"/>
        <w:jc w:val="left"/>
        <w:rPr>
          <w:rFonts w:ascii="Tahoma"/>
          <w:sz w:val="26"/>
        </w:rPr>
      </w:pPr>
      <w:r>
        <w:rPr>
          <w:rFonts w:ascii="Tahoma"/>
          <w:color w:val="231F20"/>
          <w:sz w:val="26"/>
        </w:rPr>
        <w:t>Discuss</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questions</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pacing w:val="-2"/>
          <w:sz w:val="26"/>
        </w:rPr>
        <w:t>groups.</w:t>
      </w:r>
    </w:p>
    <w:p w14:paraId="77F14821">
      <w:pPr>
        <w:pStyle w:val="15"/>
        <w:numPr>
          <w:ilvl w:val="1"/>
          <w:numId w:val="61"/>
        </w:numPr>
        <w:tabs>
          <w:tab w:val="left" w:pos="1926"/>
        </w:tabs>
        <w:spacing w:before="156" w:after="0" w:line="240" w:lineRule="auto"/>
        <w:ind w:left="1926" w:right="0" w:hanging="340"/>
        <w:jc w:val="left"/>
        <w:rPr>
          <w:sz w:val="22"/>
        </w:rPr>
      </w:pPr>
      <w:r>
        <w:rPr>
          <w:color w:val="231F20"/>
          <w:spacing w:val="-2"/>
          <w:sz w:val="22"/>
        </w:rPr>
        <w:t>What</w:t>
      </w:r>
      <w:r>
        <w:rPr>
          <w:color w:val="231F20"/>
          <w:spacing w:val="-8"/>
          <w:sz w:val="22"/>
        </w:rPr>
        <w:t xml:space="preserve"> </w:t>
      </w:r>
      <w:r>
        <w:rPr>
          <w:color w:val="231F20"/>
          <w:spacing w:val="-2"/>
          <w:sz w:val="22"/>
        </w:rPr>
        <w:t>historic</w:t>
      </w:r>
      <w:r>
        <w:rPr>
          <w:color w:val="231F20"/>
          <w:spacing w:val="-8"/>
          <w:sz w:val="22"/>
        </w:rPr>
        <w:t xml:space="preserve"> </w:t>
      </w:r>
      <w:r>
        <w:rPr>
          <w:color w:val="231F20"/>
          <w:spacing w:val="-2"/>
          <w:sz w:val="22"/>
        </w:rPr>
        <w:t>places</w:t>
      </w:r>
      <w:r>
        <w:rPr>
          <w:color w:val="231F20"/>
          <w:spacing w:val="-7"/>
          <w:sz w:val="22"/>
        </w:rPr>
        <w:t xml:space="preserve"> </w:t>
      </w:r>
      <w:r>
        <w:rPr>
          <w:color w:val="231F20"/>
          <w:spacing w:val="-2"/>
          <w:sz w:val="22"/>
        </w:rPr>
        <w:t>in</w:t>
      </w:r>
      <w:r>
        <w:rPr>
          <w:color w:val="231F20"/>
          <w:spacing w:val="-8"/>
          <w:sz w:val="22"/>
        </w:rPr>
        <w:t xml:space="preserve"> </w:t>
      </w:r>
      <w:r>
        <w:rPr>
          <w:color w:val="231F20"/>
          <w:spacing w:val="-2"/>
          <w:sz w:val="22"/>
        </w:rPr>
        <w:t>London</w:t>
      </w:r>
      <w:r>
        <w:rPr>
          <w:color w:val="231F20"/>
          <w:spacing w:val="-7"/>
          <w:sz w:val="22"/>
        </w:rPr>
        <w:t xml:space="preserve"> </w:t>
      </w:r>
      <w:r>
        <w:rPr>
          <w:color w:val="231F20"/>
          <w:spacing w:val="-2"/>
          <w:sz w:val="22"/>
        </w:rPr>
        <w:t>would</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like</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visit?</w:t>
      </w:r>
      <w:r>
        <w:rPr>
          <w:color w:val="231F20"/>
          <w:spacing w:val="-8"/>
          <w:sz w:val="22"/>
        </w:rPr>
        <w:t xml:space="preserve"> </w:t>
      </w:r>
      <w:r>
        <w:rPr>
          <w:color w:val="231F20"/>
          <w:spacing w:val="-4"/>
          <w:sz w:val="22"/>
        </w:rPr>
        <w:t>Why?</w:t>
      </w:r>
    </w:p>
    <w:p w14:paraId="55D600FC">
      <w:pPr>
        <w:pStyle w:val="15"/>
        <w:numPr>
          <w:ilvl w:val="1"/>
          <w:numId w:val="61"/>
        </w:numPr>
        <w:tabs>
          <w:tab w:val="left" w:pos="1926"/>
        </w:tabs>
        <w:spacing w:before="83" w:after="0" w:line="266" w:lineRule="auto"/>
        <w:ind w:left="1926" w:right="1358" w:hanging="341"/>
        <w:jc w:val="left"/>
        <w:rPr>
          <w:sz w:val="22"/>
        </w:rPr>
      </w:pPr>
      <w:r>
        <w:rPr>
          <w:color w:val="231F20"/>
          <w:sz w:val="22"/>
        </w:rPr>
        <w:t>What</w:t>
      </w:r>
      <w:r>
        <w:rPr>
          <w:color w:val="231F20"/>
          <w:spacing w:val="-12"/>
          <w:sz w:val="22"/>
        </w:rPr>
        <w:t xml:space="preserve"> </w:t>
      </w:r>
      <w:r>
        <w:rPr>
          <w:color w:val="231F20"/>
          <w:sz w:val="22"/>
        </w:rPr>
        <w:t>historic</w:t>
      </w:r>
      <w:r>
        <w:rPr>
          <w:color w:val="231F20"/>
          <w:spacing w:val="-12"/>
          <w:sz w:val="22"/>
        </w:rPr>
        <w:t xml:space="preserve"> </w:t>
      </w:r>
      <w:r>
        <w:rPr>
          <w:color w:val="231F20"/>
          <w:sz w:val="22"/>
        </w:rPr>
        <w:t>places</w:t>
      </w:r>
      <w:r>
        <w:rPr>
          <w:color w:val="231F20"/>
          <w:spacing w:val="-12"/>
          <w:sz w:val="22"/>
        </w:rPr>
        <w:t xml:space="preserve"> </w:t>
      </w:r>
      <w:r>
        <w:rPr>
          <w:color w:val="231F20"/>
          <w:sz w:val="22"/>
        </w:rPr>
        <w:t>in</w:t>
      </w:r>
      <w:r>
        <w:rPr>
          <w:color w:val="231F20"/>
          <w:spacing w:val="-12"/>
          <w:sz w:val="22"/>
        </w:rPr>
        <w:t xml:space="preserve"> </w:t>
      </w:r>
      <w:r>
        <w:rPr>
          <w:color w:val="231F20"/>
          <w:sz w:val="22"/>
        </w:rPr>
        <w:t>your</w:t>
      </w:r>
      <w:r>
        <w:rPr>
          <w:color w:val="231F20"/>
          <w:spacing w:val="-12"/>
          <w:sz w:val="22"/>
        </w:rPr>
        <w:t xml:space="preserve"> </w:t>
      </w:r>
      <w:r>
        <w:rPr>
          <w:color w:val="231F20"/>
          <w:sz w:val="22"/>
        </w:rPr>
        <w:t>local</w:t>
      </w:r>
      <w:r>
        <w:rPr>
          <w:color w:val="231F20"/>
          <w:spacing w:val="-12"/>
          <w:sz w:val="22"/>
        </w:rPr>
        <w:t xml:space="preserve"> </w:t>
      </w:r>
      <w:r>
        <w:rPr>
          <w:color w:val="231F20"/>
          <w:sz w:val="22"/>
        </w:rPr>
        <w:t>city</w:t>
      </w:r>
      <w:r>
        <w:rPr>
          <w:color w:val="231F20"/>
          <w:spacing w:val="-12"/>
          <w:sz w:val="22"/>
        </w:rPr>
        <w:t xml:space="preserve"> </w:t>
      </w:r>
      <w:r>
        <w:rPr>
          <w:color w:val="231F20"/>
          <w:sz w:val="22"/>
        </w:rPr>
        <w:t>would</w:t>
      </w:r>
      <w:r>
        <w:rPr>
          <w:color w:val="231F20"/>
          <w:spacing w:val="-12"/>
          <w:sz w:val="22"/>
        </w:rPr>
        <w:t xml:space="preserve"> </w:t>
      </w:r>
      <w:r>
        <w:rPr>
          <w:color w:val="231F20"/>
          <w:sz w:val="22"/>
        </w:rPr>
        <w:t>visitors</w:t>
      </w:r>
      <w:r>
        <w:rPr>
          <w:color w:val="231F20"/>
          <w:spacing w:val="-12"/>
          <w:sz w:val="22"/>
        </w:rPr>
        <w:t xml:space="preserve"> </w:t>
      </w:r>
      <w:r>
        <w:rPr>
          <w:color w:val="231F20"/>
          <w:sz w:val="22"/>
        </w:rPr>
        <w:t>probably</w:t>
      </w:r>
      <w:r>
        <w:rPr>
          <w:color w:val="231F20"/>
          <w:spacing w:val="-12"/>
          <w:sz w:val="22"/>
        </w:rPr>
        <w:t xml:space="preserve"> </w:t>
      </w:r>
      <w:r>
        <w:rPr>
          <w:color w:val="231F20"/>
          <w:sz w:val="22"/>
        </w:rPr>
        <w:t>like</w:t>
      </w:r>
      <w:r>
        <w:rPr>
          <w:color w:val="231F20"/>
          <w:spacing w:val="-12"/>
          <w:sz w:val="22"/>
        </w:rPr>
        <w:t xml:space="preserve"> </w:t>
      </w:r>
      <w:r>
        <w:rPr>
          <w:color w:val="231F20"/>
          <w:sz w:val="22"/>
        </w:rPr>
        <w:t>to</w:t>
      </w:r>
      <w:r>
        <w:rPr>
          <w:color w:val="231F20"/>
          <w:spacing w:val="-12"/>
          <w:sz w:val="22"/>
        </w:rPr>
        <w:t xml:space="preserve"> </w:t>
      </w:r>
      <w:r>
        <w:rPr>
          <w:color w:val="231F20"/>
          <w:sz w:val="22"/>
        </w:rPr>
        <w:t>see</w:t>
      </w:r>
      <w:r>
        <w:rPr>
          <w:color w:val="231F20"/>
          <w:spacing w:val="-12"/>
          <w:sz w:val="22"/>
        </w:rPr>
        <w:t xml:space="preserve"> </w:t>
      </w:r>
      <w:r>
        <w:rPr>
          <w:color w:val="231F20"/>
          <w:sz w:val="22"/>
        </w:rPr>
        <w:t>most?</w:t>
      </w:r>
      <w:r>
        <w:rPr>
          <w:color w:val="231F20"/>
          <w:spacing w:val="-12"/>
          <w:sz w:val="22"/>
        </w:rPr>
        <w:t xml:space="preserve"> </w:t>
      </w:r>
      <w:r>
        <w:rPr>
          <w:color w:val="231F20"/>
          <w:sz w:val="22"/>
        </w:rPr>
        <w:t>What</w:t>
      </w:r>
      <w:r>
        <w:rPr>
          <w:color w:val="231F20"/>
          <w:spacing w:val="-12"/>
          <w:sz w:val="22"/>
        </w:rPr>
        <w:t xml:space="preserve"> </w:t>
      </w:r>
      <w:r>
        <w:rPr>
          <w:color w:val="231F20"/>
          <w:sz w:val="22"/>
        </w:rPr>
        <w:t>could you</w:t>
      </w:r>
      <w:r>
        <w:rPr>
          <w:color w:val="231F20"/>
          <w:spacing w:val="-4"/>
          <w:sz w:val="22"/>
        </w:rPr>
        <w:t xml:space="preserve"> </w:t>
      </w:r>
      <w:r>
        <w:rPr>
          <w:color w:val="231F20"/>
          <w:sz w:val="22"/>
        </w:rPr>
        <w:t>tell</w:t>
      </w:r>
      <w:r>
        <w:rPr>
          <w:color w:val="231F20"/>
          <w:spacing w:val="-4"/>
          <w:sz w:val="22"/>
        </w:rPr>
        <w:t xml:space="preserve"> </w:t>
      </w:r>
      <w:r>
        <w:rPr>
          <w:color w:val="231F20"/>
          <w:sz w:val="22"/>
        </w:rPr>
        <w:t>visitors</w:t>
      </w:r>
      <w:r>
        <w:rPr>
          <w:color w:val="231F20"/>
          <w:spacing w:val="-4"/>
          <w:sz w:val="22"/>
        </w:rPr>
        <w:t xml:space="preserve"> </w:t>
      </w:r>
      <w:r>
        <w:rPr>
          <w:color w:val="231F20"/>
          <w:sz w:val="22"/>
        </w:rPr>
        <w:t>about</w:t>
      </w:r>
      <w:r>
        <w:rPr>
          <w:color w:val="231F20"/>
          <w:spacing w:val="-4"/>
          <w:sz w:val="22"/>
        </w:rPr>
        <w:t xml:space="preserve"> </w:t>
      </w:r>
      <w:r>
        <w:rPr>
          <w:color w:val="231F20"/>
          <w:sz w:val="22"/>
        </w:rPr>
        <w:t>those</w:t>
      </w:r>
      <w:r>
        <w:rPr>
          <w:color w:val="231F20"/>
          <w:spacing w:val="-4"/>
          <w:sz w:val="22"/>
        </w:rPr>
        <w:t xml:space="preserve"> </w:t>
      </w:r>
      <w:r>
        <w:rPr>
          <w:color w:val="231F20"/>
          <w:sz w:val="22"/>
        </w:rPr>
        <w:t>places</w:t>
      </w:r>
      <w:r>
        <w:rPr>
          <w:color w:val="231F20"/>
          <w:spacing w:val="-4"/>
          <w:sz w:val="22"/>
        </w:rPr>
        <w:t xml:space="preserve"> </w:t>
      </w:r>
      <w:r>
        <w:rPr>
          <w:color w:val="231F20"/>
          <w:sz w:val="22"/>
        </w:rPr>
        <w:t>and</w:t>
      </w:r>
      <w:r>
        <w:rPr>
          <w:color w:val="231F20"/>
          <w:spacing w:val="-4"/>
          <w:sz w:val="22"/>
        </w:rPr>
        <w:t xml:space="preserve"> </w:t>
      </w:r>
      <w:r>
        <w:rPr>
          <w:color w:val="231F20"/>
          <w:sz w:val="22"/>
        </w:rPr>
        <w:t>the</w:t>
      </w:r>
      <w:r>
        <w:rPr>
          <w:color w:val="231F20"/>
          <w:spacing w:val="-4"/>
          <w:sz w:val="22"/>
        </w:rPr>
        <w:t xml:space="preserve"> </w:t>
      </w:r>
      <w:r>
        <w:rPr>
          <w:color w:val="231F20"/>
          <w:sz w:val="22"/>
        </w:rPr>
        <w:t>traditions</w:t>
      </w:r>
      <w:r>
        <w:rPr>
          <w:color w:val="231F20"/>
          <w:spacing w:val="-4"/>
          <w:sz w:val="22"/>
        </w:rPr>
        <w:t xml:space="preserve"> </w:t>
      </w:r>
      <w:r>
        <w:rPr>
          <w:color w:val="231F20"/>
          <w:sz w:val="22"/>
        </w:rPr>
        <w:t>of</w:t>
      </w:r>
      <w:r>
        <w:rPr>
          <w:color w:val="231F20"/>
          <w:spacing w:val="-4"/>
          <w:sz w:val="22"/>
        </w:rPr>
        <w:t xml:space="preserve"> </w:t>
      </w:r>
      <w:r>
        <w:rPr>
          <w:color w:val="231F20"/>
          <w:sz w:val="22"/>
        </w:rPr>
        <w:t>your</w:t>
      </w:r>
      <w:r>
        <w:rPr>
          <w:color w:val="231F20"/>
          <w:spacing w:val="-4"/>
          <w:sz w:val="22"/>
        </w:rPr>
        <w:t xml:space="preserve"> </w:t>
      </w:r>
      <w:r>
        <w:rPr>
          <w:color w:val="231F20"/>
          <w:sz w:val="22"/>
        </w:rPr>
        <w:t>local</w:t>
      </w:r>
      <w:r>
        <w:rPr>
          <w:color w:val="231F20"/>
          <w:spacing w:val="-4"/>
          <w:sz w:val="22"/>
        </w:rPr>
        <w:t xml:space="preserve"> </w:t>
      </w:r>
      <w:r>
        <w:rPr>
          <w:color w:val="231F20"/>
          <w:sz w:val="22"/>
        </w:rPr>
        <w:t>city?</w:t>
      </w:r>
    </w:p>
    <w:p w14:paraId="334D8593">
      <w:pPr>
        <w:pStyle w:val="11"/>
        <w:spacing w:before="7"/>
        <w:rPr>
          <w:sz w:val="13"/>
        </w:rPr>
      </w:pPr>
    </w:p>
    <w:p w14:paraId="545D83BD">
      <w:pPr>
        <w:tabs>
          <w:tab w:val="left" w:pos="1155"/>
        </w:tabs>
        <w:spacing w:before="97"/>
        <w:ind w:left="619" w:right="0" w:firstLine="0"/>
        <w:jc w:val="left"/>
        <w:rPr>
          <w:sz w:val="18"/>
        </w:rPr>
      </w:pPr>
      <w:r>
        <w:rPr>
          <w:rFonts w:ascii="Tahoma"/>
          <w:color w:val="231F20"/>
          <w:spacing w:val="-5"/>
          <w:sz w:val="20"/>
        </w:rPr>
        <w:t>48</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8"/>
          <w:sz w:val="18"/>
        </w:rPr>
        <w:t xml:space="preserve"> </w:t>
      </w:r>
      <w:r>
        <w:rPr>
          <w:color w:val="231F20"/>
          <w:sz w:val="18"/>
        </w:rPr>
        <w:t>HISTORY</w:t>
      </w:r>
      <w:r>
        <w:rPr>
          <w:color w:val="231F20"/>
          <w:spacing w:val="-8"/>
          <w:sz w:val="18"/>
        </w:rPr>
        <w:t xml:space="preserve"> </w:t>
      </w:r>
      <w:r>
        <w:rPr>
          <w:color w:val="231F20"/>
          <w:sz w:val="18"/>
        </w:rPr>
        <w:t>AND</w:t>
      </w:r>
      <w:r>
        <w:rPr>
          <w:color w:val="231F20"/>
          <w:spacing w:val="-9"/>
          <w:sz w:val="18"/>
        </w:rPr>
        <w:t xml:space="preserve"> </w:t>
      </w:r>
      <w:r>
        <w:rPr>
          <w:color w:val="231F20"/>
          <w:spacing w:val="-2"/>
          <w:sz w:val="18"/>
        </w:rPr>
        <w:t>TRADITIONS</w:t>
      </w:r>
    </w:p>
    <w:p w14:paraId="0E62732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FA67D3">
      <w:pPr>
        <w:spacing w:after="0" w:line="240" w:lineRule="auto"/>
        <w:jc w:val="left"/>
        <w:rPr>
          <w:sz w:val="20"/>
        </w:rPr>
        <w:sectPr>
          <w:pgSz w:w="11910" w:h="16840"/>
          <w:pgMar w:top="0" w:right="0" w:bottom="0" w:left="0" w:header="720" w:footer="720" w:gutter="0"/>
          <w:cols w:space="720" w:num="1"/>
        </w:sectPr>
      </w:pPr>
    </w:p>
    <w:p w14:paraId="17E5733B">
      <w:pPr>
        <w:spacing w:before="226"/>
        <w:ind w:left="1029" w:right="0" w:firstLine="0"/>
        <w:jc w:val="left"/>
        <w:rPr>
          <w:sz w:val="231"/>
        </w:rPr>
      </w:pPr>
      <w:r>
        <mc:AlternateContent>
          <mc:Choice Requires="wps">
            <w:drawing>
              <wp:anchor distT="0" distB="0" distL="0" distR="0" simplePos="0" relativeHeight="251743232" behindDoc="0" locked="0" layoutInCell="1" allowOverlap="1">
                <wp:simplePos x="0" y="0"/>
                <wp:positionH relativeFrom="page">
                  <wp:posOffset>2916555</wp:posOffset>
                </wp:positionH>
                <wp:positionV relativeFrom="paragraph">
                  <wp:posOffset>1456055</wp:posOffset>
                </wp:positionV>
                <wp:extent cx="2921635" cy="914400"/>
                <wp:effectExtent l="0" t="0" r="0" b="0"/>
                <wp:wrapNone/>
                <wp:docPr id="2425" name="Textbox 2425"/>
                <wp:cNvGraphicFramePr/>
                <a:graphic xmlns:a="http://schemas.openxmlformats.org/drawingml/2006/main">
                  <a:graphicData uri="http://schemas.microsoft.com/office/word/2010/wordprocessingShape">
                    <wps:wsp>
                      <wps:cNvSpPr txBox="1"/>
                      <wps:spPr>
                        <a:xfrm>
                          <a:off x="0" y="0"/>
                          <a:ext cx="2921635" cy="914400"/>
                        </a:xfrm>
                        <a:prstGeom prst="rect">
                          <a:avLst/>
                        </a:prstGeom>
                        <a:solidFill>
                          <a:srgbClr val="231F20">
                            <a:alpha val="58998"/>
                          </a:srgbClr>
                        </a:solidFill>
                      </wps:spPr>
                      <wps:txbx>
                        <w:txbxContent>
                          <w:p w14:paraId="61675432">
                            <w:pPr>
                              <w:spacing w:before="0" w:line="240" w:lineRule="auto"/>
                              <w:ind w:left="54" w:right="0" w:firstLine="0"/>
                              <w:jc w:val="left"/>
                              <w:rPr>
                                <w:rFonts w:ascii="Verdana"/>
                                <w:color w:val="000000"/>
                                <w:sz w:val="28"/>
                              </w:rPr>
                            </w:pPr>
                            <w:r>
                              <w:rPr>
                                <w:rFonts w:ascii="Verdana"/>
                                <w:color w:val="FFFFFF"/>
                                <w:sz w:val="28"/>
                              </w:rPr>
                              <w:t>Music</w:t>
                            </w:r>
                            <w:r>
                              <w:rPr>
                                <w:rFonts w:ascii="Verdana"/>
                                <w:color w:val="FFFFFF"/>
                                <w:spacing w:val="-8"/>
                                <w:sz w:val="28"/>
                              </w:rPr>
                              <w:t xml:space="preserve"> </w:t>
                            </w:r>
                            <w:r>
                              <w:rPr>
                                <w:rFonts w:ascii="Verdana"/>
                                <w:color w:val="FFFFFF"/>
                                <w:sz w:val="28"/>
                              </w:rPr>
                              <w:t>is</w:t>
                            </w:r>
                            <w:r>
                              <w:rPr>
                                <w:rFonts w:ascii="Verdana"/>
                                <w:color w:val="FFFFFF"/>
                                <w:spacing w:val="-8"/>
                                <w:sz w:val="28"/>
                              </w:rPr>
                              <w:t xml:space="preserve"> </w:t>
                            </w:r>
                            <w:r>
                              <w:rPr>
                                <w:rFonts w:ascii="Verdana"/>
                                <w:color w:val="FFFFFF"/>
                                <w:sz w:val="28"/>
                              </w:rPr>
                              <w:t>the</w:t>
                            </w:r>
                            <w:r>
                              <w:rPr>
                                <w:rFonts w:ascii="Verdana"/>
                                <w:color w:val="FFFFFF"/>
                                <w:spacing w:val="-7"/>
                                <w:sz w:val="28"/>
                              </w:rPr>
                              <w:t xml:space="preserve"> </w:t>
                            </w:r>
                            <w:r>
                              <w:rPr>
                                <w:rFonts w:ascii="Verdana"/>
                                <w:color w:val="FFFFFF"/>
                                <w:sz w:val="28"/>
                              </w:rPr>
                              <w:t>universal</w:t>
                            </w:r>
                            <w:r>
                              <w:rPr>
                                <w:rFonts w:ascii="Verdana"/>
                                <w:color w:val="FFFFFF"/>
                                <w:spacing w:val="-8"/>
                                <w:sz w:val="28"/>
                              </w:rPr>
                              <w:t xml:space="preserve"> </w:t>
                            </w:r>
                            <w:r>
                              <w:rPr>
                                <w:rFonts w:ascii="Verdana"/>
                                <w:color w:val="FFFFFF"/>
                                <w:sz w:val="28"/>
                              </w:rPr>
                              <w:t>language of mankind.</w:t>
                            </w:r>
                          </w:p>
                          <w:p w14:paraId="1038A58C">
                            <w:pPr>
                              <w:pStyle w:val="11"/>
                              <w:spacing w:before="2"/>
                              <w:rPr>
                                <w:rFonts w:ascii="Verdana"/>
                                <w:color w:val="000000"/>
                                <w:sz w:val="27"/>
                              </w:rPr>
                            </w:pPr>
                          </w:p>
                          <w:p w14:paraId="13BD13D3">
                            <w:pPr>
                              <w:spacing w:before="0"/>
                              <w:ind w:left="54" w:right="0" w:firstLine="0"/>
                              <w:jc w:val="left"/>
                              <w:rPr>
                                <w:rFonts w:ascii="Verdana" w:hAnsi="Verdana"/>
                                <w:color w:val="000000"/>
                                <w:sz w:val="24"/>
                              </w:rPr>
                            </w:pPr>
                            <w:r>
                              <w:rPr>
                                <w:rFonts w:ascii="Verdana" w:hAnsi="Verdana"/>
                                <w:color w:val="FFFFFF"/>
                                <w:spacing w:val="-4"/>
                                <w:sz w:val="24"/>
                              </w:rPr>
                              <w:t>—Henry</w:t>
                            </w:r>
                            <w:r>
                              <w:rPr>
                                <w:rFonts w:ascii="Verdana" w:hAnsi="Verdana"/>
                                <w:color w:val="FFFFFF"/>
                                <w:spacing w:val="-10"/>
                                <w:sz w:val="24"/>
                              </w:rPr>
                              <w:t xml:space="preserve"> </w:t>
                            </w:r>
                            <w:r>
                              <w:rPr>
                                <w:rFonts w:ascii="Verdana" w:hAnsi="Verdana"/>
                                <w:color w:val="FFFFFF"/>
                                <w:spacing w:val="-4"/>
                                <w:sz w:val="24"/>
                              </w:rPr>
                              <w:t>Wadsworth</w:t>
                            </w:r>
                            <w:r>
                              <w:rPr>
                                <w:rFonts w:ascii="Verdana" w:hAnsi="Verdana"/>
                                <w:color w:val="FFFFFF"/>
                                <w:spacing w:val="-9"/>
                                <w:sz w:val="24"/>
                              </w:rPr>
                              <w:t xml:space="preserve"> </w:t>
                            </w:r>
                            <w:r>
                              <w:rPr>
                                <w:rFonts w:ascii="Verdana" w:hAnsi="Verdana"/>
                                <w:color w:val="FFFFFF"/>
                                <w:spacing w:val="-4"/>
                                <w:sz w:val="24"/>
                              </w:rPr>
                              <w:t>Longfellow</w:t>
                            </w:r>
                          </w:p>
                        </w:txbxContent>
                      </wps:txbx>
                      <wps:bodyPr wrap="square" lIns="0" tIns="0" rIns="0" bIns="0" rtlCol="0">
                        <a:noAutofit/>
                      </wps:bodyPr>
                    </wps:wsp>
                  </a:graphicData>
                </a:graphic>
              </wp:anchor>
            </w:drawing>
          </mc:Choice>
          <mc:Fallback>
            <w:pict>
              <v:shape id="Textbox 2425" o:spid="_x0000_s1026" o:spt="202" type="#_x0000_t202" style="position:absolute;left:0pt;margin-left:229.65pt;margin-top:114.65pt;height:72pt;width:230.05pt;mso-position-horizontal-relative:page;z-index:251743232;mso-width-relative:page;mso-height-relative:page;" fillcolor="#231F20" filled="t" stroked="f" coordsize="21600,21600" o:gfxdata="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WxZbG2wAA&#10;AAsBAAAPAAAAAAAAAAEAIAAAACIAAABkcnMvZG93bnJldi54bWxQSwECFAAUAAAACACHTuJAJHso&#10;JuIBAADPAwAADgAAAAAAAAABACAAAAAqAQAAZHJzL2Uyb0RvYy54bWxQSwUGAAAAAAYABgBZAQAA&#10;fgUAAAAA&#10;">
                <v:fill on="t" opacity="38664f" focussize="0,0"/>
                <v:stroke on="f"/>
                <v:imagedata o:title=""/>
                <o:lock v:ext="edit" aspectratio="f"/>
                <v:textbox inset="0mm,0mm,0mm,0mm">
                  <w:txbxContent>
                    <w:p w14:paraId="61675432">
                      <w:pPr>
                        <w:spacing w:before="0" w:line="240" w:lineRule="auto"/>
                        <w:ind w:left="54" w:right="0" w:firstLine="0"/>
                        <w:jc w:val="left"/>
                        <w:rPr>
                          <w:rFonts w:ascii="Verdana"/>
                          <w:color w:val="000000"/>
                          <w:sz w:val="28"/>
                        </w:rPr>
                      </w:pPr>
                      <w:r>
                        <w:rPr>
                          <w:rFonts w:ascii="Verdana"/>
                          <w:color w:val="FFFFFF"/>
                          <w:sz w:val="28"/>
                        </w:rPr>
                        <w:t>Music</w:t>
                      </w:r>
                      <w:r>
                        <w:rPr>
                          <w:rFonts w:ascii="Verdana"/>
                          <w:color w:val="FFFFFF"/>
                          <w:spacing w:val="-8"/>
                          <w:sz w:val="28"/>
                        </w:rPr>
                        <w:t xml:space="preserve"> </w:t>
                      </w:r>
                      <w:r>
                        <w:rPr>
                          <w:rFonts w:ascii="Verdana"/>
                          <w:color w:val="FFFFFF"/>
                          <w:sz w:val="28"/>
                        </w:rPr>
                        <w:t>is</w:t>
                      </w:r>
                      <w:r>
                        <w:rPr>
                          <w:rFonts w:ascii="Verdana"/>
                          <w:color w:val="FFFFFF"/>
                          <w:spacing w:val="-8"/>
                          <w:sz w:val="28"/>
                        </w:rPr>
                        <w:t xml:space="preserve"> </w:t>
                      </w:r>
                      <w:r>
                        <w:rPr>
                          <w:rFonts w:ascii="Verdana"/>
                          <w:color w:val="FFFFFF"/>
                          <w:sz w:val="28"/>
                        </w:rPr>
                        <w:t>the</w:t>
                      </w:r>
                      <w:r>
                        <w:rPr>
                          <w:rFonts w:ascii="Verdana"/>
                          <w:color w:val="FFFFFF"/>
                          <w:spacing w:val="-7"/>
                          <w:sz w:val="28"/>
                        </w:rPr>
                        <w:t xml:space="preserve"> </w:t>
                      </w:r>
                      <w:r>
                        <w:rPr>
                          <w:rFonts w:ascii="Verdana"/>
                          <w:color w:val="FFFFFF"/>
                          <w:sz w:val="28"/>
                        </w:rPr>
                        <w:t>universal</w:t>
                      </w:r>
                      <w:r>
                        <w:rPr>
                          <w:rFonts w:ascii="Verdana"/>
                          <w:color w:val="FFFFFF"/>
                          <w:spacing w:val="-8"/>
                          <w:sz w:val="28"/>
                        </w:rPr>
                        <w:t xml:space="preserve"> </w:t>
                      </w:r>
                      <w:r>
                        <w:rPr>
                          <w:rFonts w:ascii="Verdana"/>
                          <w:color w:val="FFFFFF"/>
                          <w:sz w:val="28"/>
                        </w:rPr>
                        <w:t>language of mankind.</w:t>
                      </w:r>
                    </w:p>
                    <w:p w14:paraId="1038A58C">
                      <w:pPr>
                        <w:pStyle w:val="11"/>
                        <w:spacing w:before="2"/>
                        <w:rPr>
                          <w:rFonts w:ascii="Verdana"/>
                          <w:color w:val="000000"/>
                          <w:sz w:val="27"/>
                        </w:rPr>
                      </w:pPr>
                    </w:p>
                    <w:p w14:paraId="13BD13D3">
                      <w:pPr>
                        <w:spacing w:before="0"/>
                        <w:ind w:left="54" w:right="0" w:firstLine="0"/>
                        <w:jc w:val="left"/>
                        <w:rPr>
                          <w:rFonts w:ascii="Verdana" w:hAnsi="Verdana"/>
                          <w:color w:val="000000"/>
                          <w:sz w:val="24"/>
                        </w:rPr>
                      </w:pPr>
                      <w:r>
                        <w:rPr>
                          <w:rFonts w:ascii="Verdana" w:hAnsi="Verdana"/>
                          <w:color w:val="FFFFFF"/>
                          <w:spacing w:val="-4"/>
                          <w:sz w:val="24"/>
                        </w:rPr>
                        <w:t>—Henry</w:t>
                      </w:r>
                      <w:r>
                        <w:rPr>
                          <w:rFonts w:ascii="Verdana" w:hAnsi="Verdana"/>
                          <w:color w:val="FFFFFF"/>
                          <w:spacing w:val="-10"/>
                          <w:sz w:val="24"/>
                        </w:rPr>
                        <w:t xml:space="preserve"> </w:t>
                      </w:r>
                      <w:r>
                        <w:rPr>
                          <w:rFonts w:ascii="Verdana" w:hAnsi="Verdana"/>
                          <w:color w:val="FFFFFF"/>
                          <w:spacing w:val="-4"/>
                          <w:sz w:val="24"/>
                        </w:rPr>
                        <w:t>Wadsworth</w:t>
                      </w:r>
                      <w:r>
                        <w:rPr>
                          <w:rFonts w:ascii="Verdana" w:hAnsi="Verdana"/>
                          <w:color w:val="FFFFFF"/>
                          <w:spacing w:val="-9"/>
                          <w:sz w:val="24"/>
                        </w:rPr>
                        <w:t xml:space="preserve"> </w:t>
                      </w:r>
                      <w:r>
                        <w:rPr>
                          <w:rFonts w:ascii="Verdana" w:hAnsi="Verdana"/>
                          <w:color w:val="FFFFFF"/>
                          <w:spacing w:val="-4"/>
                          <w:sz w:val="24"/>
                        </w:rPr>
                        <w:t>Longfellow</w:t>
                      </w:r>
                    </w:p>
                  </w:txbxContent>
                </v:textbox>
              </v:shape>
            </w:pict>
          </mc:Fallback>
        </mc:AlternateContent>
      </w:r>
      <w:r>
        <w:rPr>
          <w:rFonts w:ascii="Tahoma"/>
          <w:color w:val="FFFFFF"/>
          <w:spacing w:val="-5"/>
          <w:sz w:val="64"/>
        </w:rPr>
        <w:t>UNIT</w:t>
      </w:r>
      <w:r>
        <w:rPr>
          <w:rFonts w:ascii="Tahoma"/>
          <w:color w:val="FFFFFF"/>
          <w:spacing w:val="-77"/>
          <w:sz w:val="64"/>
        </w:rPr>
        <w:t xml:space="preserve"> </w:t>
      </w:r>
      <w:r>
        <w:rPr>
          <w:color w:val="FFFFFF"/>
          <w:spacing w:val="-10"/>
          <w:position w:val="-5"/>
          <w:sz w:val="231"/>
        </w:rPr>
        <w:t>5</w:t>
      </w:r>
    </w:p>
    <w:p w14:paraId="29DBE5DD">
      <w:pPr>
        <w:pStyle w:val="2"/>
        <w:spacing w:before="566"/>
        <w:ind w:left="621"/>
      </w:pPr>
      <w:r>
        <w:br w:type="column"/>
      </w:r>
      <w:r>
        <w:rPr>
          <w:color w:val="FFFFFF"/>
          <w:spacing w:val="-2"/>
        </w:rPr>
        <w:t>MUSIC</w:t>
      </w:r>
    </w:p>
    <w:p w14:paraId="74DE27CC">
      <w:pPr>
        <w:spacing w:after="0"/>
        <w:sectPr>
          <w:pgSz w:w="11910" w:h="16840"/>
          <w:pgMar w:top="700" w:right="0" w:bottom="280" w:left="0" w:header="720" w:footer="720" w:gutter="0"/>
          <w:cols w:equalWidth="0" w:num="2">
            <w:col w:w="3894" w:space="40"/>
            <w:col w:w="7976"/>
          </w:cols>
        </w:sectPr>
      </w:pPr>
    </w:p>
    <w:p w14:paraId="68FBD885">
      <w:pPr>
        <w:pStyle w:val="11"/>
        <w:rPr>
          <w:rFonts w:ascii="Tahoma"/>
          <w:sz w:val="20"/>
        </w:rPr>
      </w:pPr>
    </w:p>
    <w:p w14:paraId="36AD3018">
      <w:pPr>
        <w:pStyle w:val="11"/>
        <w:rPr>
          <w:rFonts w:ascii="Tahoma"/>
          <w:sz w:val="20"/>
        </w:rPr>
      </w:pPr>
    </w:p>
    <w:p w14:paraId="6BF6CADD">
      <w:pPr>
        <w:pStyle w:val="11"/>
        <w:rPr>
          <w:rFonts w:ascii="Tahoma"/>
          <w:sz w:val="20"/>
        </w:rPr>
      </w:pPr>
    </w:p>
    <w:p w14:paraId="2F61C2AA">
      <w:pPr>
        <w:pStyle w:val="11"/>
        <w:rPr>
          <w:rFonts w:ascii="Tahoma"/>
          <w:sz w:val="20"/>
        </w:rPr>
      </w:pPr>
    </w:p>
    <w:p w14:paraId="48B72C95">
      <w:pPr>
        <w:pStyle w:val="11"/>
        <w:rPr>
          <w:rFonts w:ascii="Tahoma"/>
          <w:sz w:val="20"/>
        </w:rPr>
      </w:pPr>
    </w:p>
    <w:p w14:paraId="0859E75A">
      <w:pPr>
        <w:pStyle w:val="11"/>
        <w:rPr>
          <w:rFonts w:ascii="Tahoma"/>
          <w:sz w:val="20"/>
        </w:rPr>
      </w:pPr>
    </w:p>
    <w:p w14:paraId="1AAB4D4B">
      <w:pPr>
        <w:pStyle w:val="11"/>
        <w:rPr>
          <w:rFonts w:ascii="Tahoma"/>
          <w:sz w:val="20"/>
        </w:rPr>
      </w:pPr>
    </w:p>
    <w:p w14:paraId="4D69954F">
      <w:pPr>
        <w:pStyle w:val="11"/>
        <w:rPr>
          <w:rFonts w:ascii="Tahoma"/>
          <w:sz w:val="20"/>
        </w:rPr>
      </w:pPr>
    </w:p>
    <w:p w14:paraId="4501DA5D">
      <w:pPr>
        <w:pStyle w:val="11"/>
        <w:rPr>
          <w:rFonts w:ascii="Tahoma"/>
          <w:sz w:val="20"/>
        </w:rPr>
      </w:pPr>
    </w:p>
    <w:p w14:paraId="55827E7F">
      <w:pPr>
        <w:pStyle w:val="11"/>
        <w:rPr>
          <w:rFonts w:ascii="Tahoma"/>
          <w:sz w:val="20"/>
        </w:rPr>
      </w:pPr>
    </w:p>
    <w:p w14:paraId="06D7A178">
      <w:pPr>
        <w:pStyle w:val="11"/>
        <w:rPr>
          <w:rFonts w:ascii="Tahoma"/>
          <w:sz w:val="20"/>
        </w:rPr>
      </w:pPr>
    </w:p>
    <w:p w14:paraId="367A95AB">
      <w:pPr>
        <w:pStyle w:val="11"/>
        <w:rPr>
          <w:rFonts w:ascii="Tahoma"/>
          <w:sz w:val="20"/>
        </w:rPr>
      </w:pPr>
    </w:p>
    <w:p w14:paraId="2AD818ED">
      <w:pPr>
        <w:pStyle w:val="11"/>
        <w:rPr>
          <w:rFonts w:ascii="Tahoma"/>
          <w:sz w:val="20"/>
        </w:rPr>
      </w:pPr>
    </w:p>
    <w:p w14:paraId="1BB74F1B">
      <w:pPr>
        <w:pStyle w:val="11"/>
        <w:rPr>
          <w:rFonts w:ascii="Tahoma"/>
          <w:sz w:val="20"/>
        </w:rPr>
      </w:pPr>
    </w:p>
    <w:p w14:paraId="47489958">
      <w:pPr>
        <w:pStyle w:val="11"/>
        <w:rPr>
          <w:rFonts w:ascii="Tahoma"/>
          <w:sz w:val="20"/>
        </w:rPr>
      </w:pPr>
    </w:p>
    <w:p w14:paraId="1392AE0A">
      <w:pPr>
        <w:pStyle w:val="11"/>
        <w:rPr>
          <w:rFonts w:ascii="Tahoma"/>
          <w:sz w:val="20"/>
        </w:rPr>
      </w:pPr>
    </w:p>
    <w:p w14:paraId="59ADAC32">
      <w:pPr>
        <w:pStyle w:val="11"/>
        <w:rPr>
          <w:rFonts w:ascii="Tahoma"/>
          <w:sz w:val="20"/>
        </w:rPr>
      </w:pPr>
    </w:p>
    <w:p w14:paraId="1483BC69">
      <w:pPr>
        <w:pStyle w:val="11"/>
        <w:rPr>
          <w:rFonts w:ascii="Tahoma"/>
          <w:sz w:val="20"/>
        </w:rPr>
      </w:pPr>
    </w:p>
    <w:p w14:paraId="036C908A">
      <w:pPr>
        <w:pStyle w:val="11"/>
        <w:rPr>
          <w:rFonts w:ascii="Tahoma"/>
          <w:sz w:val="20"/>
        </w:rPr>
      </w:pPr>
    </w:p>
    <w:p w14:paraId="7F745238">
      <w:pPr>
        <w:pStyle w:val="11"/>
        <w:rPr>
          <w:rFonts w:ascii="Tahoma"/>
          <w:sz w:val="20"/>
        </w:rPr>
      </w:pPr>
    </w:p>
    <w:p w14:paraId="2649DA43">
      <w:pPr>
        <w:pStyle w:val="11"/>
        <w:rPr>
          <w:rFonts w:ascii="Tahoma"/>
          <w:sz w:val="20"/>
        </w:rPr>
      </w:pPr>
    </w:p>
    <w:p w14:paraId="2AF62368">
      <w:pPr>
        <w:pStyle w:val="11"/>
        <w:rPr>
          <w:rFonts w:ascii="Tahoma"/>
          <w:sz w:val="20"/>
        </w:rPr>
      </w:pPr>
    </w:p>
    <w:p w14:paraId="33D338BE">
      <w:pPr>
        <w:pStyle w:val="11"/>
        <w:rPr>
          <w:rFonts w:ascii="Tahoma"/>
          <w:sz w:val="20"/>
        </w:rPr>
      </w:pPr>
    </w:p>
    <w:p w14:paraId="52EBB59F">
      <w:pPr>
        <w:pStyle w:val="11"/>
        <w:rPr>
          <w:rFonts w:ascii="Tahoma"/>
          <w:sz w:val="20"/>
        </w:rPr>
      </w:pPr>
    </w:p>
    <w:p w14:paraId="6DBDE11B">
      <w:pPr>
        <w:pStyle w:val="11"/>
        <w:rPr>
          <w:rFonts w:ascii="Tahoma"/>
          <w:sz w:val="20"/>
        </w:rPr>
      </w:pPr>
    </w:p>
    <w:p w14:paraId="4F227C57">
      <w:pPr>
        <w:pStyle w:val="11"/>
        <w:rPr>
          <w:rFonts w:ascii="Tahoma"/>
          <w:sz w:val="20"/>
        </w:rPr>
      </w:pPr>
    </w:p>
    <w:p w14:paraId="01B145CF">
      <w:pPr>
        <w:pStyle w:val="11"/>
        <w:rPr>
          <w:rFonts w:ascii="Tahoma"/>
          <w:sz w:val="20"/>
        </w:rPr>
      </w:pPr>
    </w:p>
    <w:p w14:paraId="74E49C7C">
      <w:pPr>
        <w:pStyle w:val="11"/>
        <w:rPr>
          <w:rFonts w:ascii="Tahoma"/>
          <w:sz w:val="20"/>
        </w:rPr>
      </w:pPr>
    </w:p>
    <w:p w14:paraId="34B9F371">
      <w:pPr>
        <w:pStyle w:val="11"/>
        <w:rPr>
          <w:rFonts w:ascii="Tahoma"/>
          <w:sz w:val="20"/>
        </w:rPr>
      </w:pPr>
    </w:p>
    <w:p w14:paraId="4902108A">
      <w:pPr>
        <w:pStyle w:val="11"/>
        <w:rPr>
          <w:rFonts w:ascii="Tahoma"/>
          <w:sz w:val="20"/>
        </w:rPr>
      </w:pPr>
    </w:p>
    <w:p w14:paraId="213B7414">
      <w:pPr>
        <w:pStyle w:val="11"/>
        <w:rPr>
          <w:rFonts w:ascii="Tahoma"/>
          <w:sz w:val="20"/>
        </w:rPr>
      </w:pPr>
    </w:p>
    <w:p w14:paraId="7F74D933">
      <w:pPr>
        <w:pStyle w:val="11"/>
        <w:rPr>
          <w:rFonts w:ascii="Tahoma"/>
          <w:sz w:val="20"/>
        </w:rPr>
      </w:pPr>
    </w:p>
    <w:p w14:paraId="157AB30F">
      <w:pPr>
        <w:pStyle w:val="11"/>
        <w:rPr>
          <w:rFonts w:ascii="Tahoma"/>
          <w:sz w:val="20"/>
        </w:rPr>
      </w:pPr>
    </w:p>
    <w:p w14:paraId="50489F89">
      <w:pPr>
        <w:pStyle w:val="11"/>
        <w:rPr>
          <w:rFonts w:ascii="Tahoma"/>
          <w:sz w:val="20"/>
        </w:rPr>
      </w:pPr>
    </w:p>
    <w:p w14:paraId="4AF1A879">
      <w:pPr>
        <w:pStyle w:val="11"/>
        <w:rPr>
          <w:rFonts w:ascii="Tahoma"/>
          <w:sz w:val="20"/>
        </w:rPr>
      </w:pPr>
    </w:p>
    <w:p w14:paraId="0630473B">
      <w:pPr>
        <w:pStyle w:val="11"/>
        <w:rPr>
          <w:rFonts w:ascii="Tahoma"/>
          <w:sz w:val="20"/>
        </w:rPr>
      </w:pPr>
    </w:p>
    <w:p w14:paraId="6325451B">
      <w:pPr>
        <w:pStyle w:val="11"/>
        <w:rPr>
          <w:rFonts w:ascii="Tahoma"/>
          <w:sz w:val="20"/>
        </w:rPr>
      </w:pPr>
    </w:p>
    <w:p w14:paraId="20597E5B">
      <w:pPr>
        <w:pStyle w:val="11"/>
        <w:rPr>
          <w:rFonts w:ascii="Tahoma"/>
          <w:sz w:val="20"/>
        </w:rPr>
      </w:pPr>
    </w:p>
    <w:p w14:paraId="2B0B2356">
      <w:pPr>
        <w:pStyle w:val="11"/>
        <w:rPr>
          <w:rFonts w:ascii="Tahoma"/>
          <w:sz w:val="20"/>
        </w:rPr>
      </w:pPr>
    </w:p>
    <w:p w14:paraId="516F96F2">
      <w:pPr>
        <w:pStyle w:val="11"/>
        <w:rPr>
          <w:rFonts w:ascii="Tahoma"/>
          <w:sz w:val="20"/>
        </w:rPr>
      </w:pPr>
    </w:p>
    <w:p w14:paraId="137AC798">
      <w:pPr>
        <w:pStyle w:val="11"/>
        <w:rPr>
          <w:rFonts w:ascii="Tahoma"/>
          <w:sz w:val="20"/>
        </w:rPr>
      </w:pPr>
    </w:p>
    <w:p w14:paraId="1078D214">
      <w:pPr>
        <w:pStyle w:val="11"/>
        <w:spacing w:before="9"/>
        <w:rPr>
          <w:rFonts w:ascii="Tahoma"/>
          <w:sz w:val="25"/>
        </w:rPr>
      </w:pPr>
    </w:p>
    <w:p w14:paraId="37DD4301">
      <w:pPr>
        <w:spacing w:after="0"/>
        <w:rPr>
          <w:rFonts w:ascii="Tahoma"/>
          <w:sz w:val="25"/>
        </w:rPr>
        <w:sectPr>
          <w:type w:val="continuous"/>
          <w:pgSz w:w="11910" w:h="16840"/>
          <w:pgMar w:top="1340" w:right="0" w:bottom="280" w:left="0" w:header="720" w:footer="720" w:gutter="0"/>
          <w:cols w:space="720" w:num="1"/>
        </w:sectPr>
      </w:pPr>
    </w:p>
    <w:p w14:paraId="112D08D4">
      <w:pPr>
        <w:spacing w:before="104"/>
        <w:ind w:left="1689"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498D593">
      <w:pPr>
        <w:pStyle w:val="15"/>
        <w:numPr>
          <w:ilvl w:val="0"/>
          <w:numId w:val="62"/>
        </w:numPr>
        <w:tabs>
          <w:tab w:val="left" w:pos="1671"/>
        </w:tabs>
        <w:spacing w:before="52" w:after="0" w:line="240" w:lineRule="auto"/>
        <w:ind w:left="1671" w:right="0" w:hanging="224"/>
        <w:jc w:val="left"/>
        <w:rPr>
          <w:rFonts w:ascii="Tahoma"/>
          <w:sz w:val="22"/>
        </w:rPr>
      </w:pPr>
      <w:r>
        <w:rPr>
          <w:rFonts w:ascii="Tahoma"/>
          <w:color w:val="FFFFFF"/>
          <w:sz w:val="22"/>
        </w:rPr>
        <w:t>read</w:t>
      </w:r>
      <w:r>
        <w:rPr>
          <w:rFonts w:ascii="Tahoma"/>
          <w:color w:val="FFFFFF"/>
          <w:spacing w:val="-1"/>
          <w:sz w:val="22"/>
        </w:rPr>
        <w:t xml:space="preserve"> </w:t>
      </w:r>
      <w:r>
        <w:rPr>
          <w:rFonts w:ascii="Tahoma"/>
          <w:color w:val="FFFFFF"/>
          <w:sz w:val="22"/>
        </w:rPr>
        <w:t>about</w:t>
      </w:r>
      <w:r>
        <w:rPr>
          <w:rFonts w:ascii="Tahoma"/>
          <w:color w:val="FFFFFF"/>
          <w:spacing w:val="-1"/>
          <w:sz w:val="22"/>
        </w:rPr>
        <w:t xml:space="preserve"> </w:t>
      </w:r>
      <w:r>
        <w:rPr>
          <w:rFonts w:ascii="Tahoma"/>
          <w:color w:val="FFFFFF"/>
          <w:sz w:val="22"/>
        </w:rPr>
        <w:t>the</w:t>
      </w:r>
      <w:r>
        <w:rPr>
          <w:rFonts w:ascii="Tahoma"/>
          <w:color w:val="FFFFFF"/>
          <w:spacing w:val="-1"/>
          <w:sz w:val="22"/>
        </w:rPr>
        <w:t xml:space="preserve"> </w:t>
      </w:r>
      <w:r>
        <w:rPr>
          <w:rFonts w:ascii="Tahoma"/>
          <w:color w:val="FFFFFF"/>
          <w:sz w:val="22"/>
        </w:rPr>
        <w:t>virtual</w:t>
      </w:r>
      <w:r>
        <w:rPr>
          <w:rFonts w:ascii="Tahoma"/>
          <w:color w:val="FFFFFF"/>
          <w:spacing w:val="-1"/>
          <w:sz w:val="22"/>
        </w:rPr>
        <w:t xml:space="preserve"> </w:t>
      </w:r>
      <w:r>
        <w:rPr>
          <w:rFonts w:ascii="Tahoma"/>
          <w:color w:val="FFFFFF"/>
          <w:spacing w:val="-2"/>
          <w:sz w:val="22"/>
        </w:rPr>
        <w:t>choir.</w:t>
      </w:r>
    </w:p>
    <w:p w14:paraId="5411B79D">
      <w:pPr>
        <w:pStyle w:val="15"/>
        <w:numPr>
          <w:ilvl w:val="0"/>
          <w:numId w:val="62"/>
        </w:numPr>
        <w:tabs>
          <w:tab w:val="left" w:pos="1658"/>
          <w:tab w:val="left" w:pos="1670"/>
        </w:tabs>
        <w:spacing w:before="14" w:after="0" w:line="252" w:lineRule="auto"/>
        <w:ind w:left="1658" w:right="0" w:hanging="212"/>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16"/>
          <w:w w:val="105"/>
          <w:sz w:val="22"/>
        </w:rPr>
        <w:t xml:space="preserve"> </w:t>
      </w:r>
      <w:r>
        <w:rPr>
          <w:rFonts w:ascii="Tahoma"/>
          <w:color w:val="FFFFFF"/>
          <w:spacing w:val="-2"/>
          <w:w w:val="105"/>
          <w:sz w:val="22"/>
        </w:rPr>
        <w:t>to</w:t>
      </w:r>
      <w:r>
        <w:rPr>
          <w:rFonts w:ascii="Tahoma"/>
          <w:color w:val="FFFFFF"/>
          <w:spacing w:val="-16"/>
          <w:w w:val="105"/>
          <w:sz w:val="22"/>
        </w:rPr>
        <w:t xml:space="preserve"> </w:t>
      </w:r>
      <w:r>
        <w:rPr>
          <w:rFonts w:ascii="Tahoma"/>
          <w:color w:val="FFFFFF"/>
          <w:spacing w:val="-2"/>
          <w:w w:val="105"/>
          <w:sz w:val="22"/>
        </w:rPr>
        <w:t>people</w:t>
      </w:r>
      <w:r>
        <w:rPr>
          <w:rFonts w:ascii="Tahoma"/>
          <w:color w:val="FFFFFF"/>
          <w:spacing w:val="-16"/>
          <w:w w:val="105"/>
          <w:sz w:val="22"/>
        </w:rPr>
        <w:t xml:space="preserve"> </w:t>
      </w:r>
      <w:r>
        <w:rPr>
          <w:rFonts w:ascii="Tahoma"/>
          <w:color w:val="FFFFFF"/>
          <w:spacing w:val="-2"/>
          <w:w w:val="105"/>
          <w:sz w:val="22"/>
        </w:rPr>
        <w:t>talk</w:t>
      </w:r>
      <w:r>
        <w:rPr>
          <w:rFonts w:ascii="Tahoma"/>
          <w:color w:val="FFFFFF"/>
          <w:spacing w:val="-16"/>
          <w:w w:val="105"/>
          <w:sz w:val="22"/>
        </w:rPr>
        <w:t xml:space="preserve"> </w:t>
      </w:r>
      <w:r>
        <w:rPr>
          <w:rFonts w:ascii="Tahoma"/>
          <w:color w:val="FFFFFF"/>
          <w:spacing w:val="-2"/>
          <w:w w:val="105"/>
          <w:sz w:val="22"/>
        </w:rPr>
        <w:t>about</w:t>
      </w:r>
      <w:r>
        <w:rPr>
          <w:rFonts w:ascii="Tahoma"/>
          <w:color w:val="FFFFFF"/>
          <w:spacing w:val="-16"/>
          <w:w w:val="105"/>
          <w:sz w:val="22"/>
        </w:rPr>
        <w:t xml:space="preserve"> </w:t>
      </w:r>
      <w:r>
        <w:rPr>
          <w:rFonts w:ascii="Tahoma"/>
          <w:color w:val="FFFFFF"/>
          <w:spacing w:val="-2"/>
          <w:w w:val="105"/>
          <w:sz w:val="22"/>
        </w:rPr>
        <w:t>their</w:t>
      </w:r>
      <w:r>
        <w:rPr>
          <w:rFonts w:ascii="Tahoma"/>
          <w:color w:val="FFFFFF"/>
          <w:spacing w:val="-16"/>
          <w:w w:val="105"/>
          <w:sz w:val="22"/>
        </w:rPr>
        <w:t xml:space="preserve"> </w:t>
      </w:r>
      <w:r>
        <w:rPr>
          <w:rFonts w:ascii="Tahoma"/>
          <w:color w:val="FFFFFF"/>
          <w:spacing w:val="-2"/>
          <w:w w:val="105"/>
          <w:sz w:val="22"/>
        </w:rPr>
        <w:t>music</w:t>
      </w:r>
      <w:r>
        <w:rPr>
          <w:rFonts w:ascii="Tahoma"/>
          <w:color w:val="FFFFFF"/>
          <w:spacing w:val="-16"/>
          <w:w w:val="105"/>
          <w:sz w:val="22"/>
        </w:rPr>
        <w:t xml:space="preserve"> </w:t>
      </w:r>
      <w:r>
        <w:rPr>
          <w:rFonts w:ascii="Tahoma"/>
          <w:color w:val="FFFFFF"/>
          <w:spacing w:val="-2"/>
          <w:w w:val="105"/>
          <w:sz w:val="22"/>
        </w:rPr>
        <w:t xml:space="preserve">preferences, </w:t>
      </w:r>
      <w:r>
        <w:rPr>
          <w:rFonts w:ascii="Tahoma"/>
          <w:color w:val="FFFFFF"/>
          <w:w w:val="105"/>
          <w:sz w:val="22"/>
        </w:rPr>
        <w:t>and share your own.</w:t>
      </w:r>
    </w:p>
    <w:p w14:paraId="33F03D33">
      <w:pPr>
        <w:pStyle w:val="15"/>
        <w:numPr>
          <w:ilvl w:val="0"/>
          <w:numId w:val="62"/>
        </w:numPr>
        <w:tabs>
          <w:tab w:val="left" w:pos="1658"/>
          <w:tab w:val="left" w:pos="1670"/>
        </w:tabs>
        <w:spacing w:before="3" w:after="0" w:line="252" w:lineRule="auto"/>
        <w:ind w:left="1658" w:right="76" w:hanging="212"/>
        <w:jc w:val="left"/>
        <w:rPr>
          <w:rFonts w:ascii="Tahoma"/>
          <w:sz w:val="22"/>
        </w:rPr>
      </w:pPr>
      <w:r>
        <w:rPr>
          <w:rFonts w:ascii="Times New Roman"/>
          <w:b/>
          <w:color w:val="FFFFFF"/>
          <w:sz w:val="22"/>
        </w:rPr>
        <w:tab/>
      </w:r>
      <w:r>
        <w:rPr>
          <w:rFonts w:ascii="Tahoma"/>
          <w:color w:val="FFFFFF"/>
          <w:sz w:val="22"/>
        </w:rPr>
        <w:t>write</w:t>
      </w:r>
      <w:r>
        <w:rPr>
          <w:rFonts w:ascii="Tahoma"/>
          <w:color w:val="FFFFFF"/>
          <w:spacing w:val="-5"/>
          <w:sz w:val="22"/>
        </w:rPr>
        <w:t xml:space="preserve"> </w:t>
      </w:r>
      <w:r>
        <w:rPr>
          <w:rFonts w:ascii="Tahoma"/>
          <w:color w:val="FFFFFF"/>
          <w:sz w:val="22"/>
        </w:rPr>
        <w:t>a</w:t>
      </w:r>
      <w:r>
        <w:rPr>
          <w:rFonts w:ascii="Tahoma"/>
          <w:color w:val="FFFFFF"/>
          <w:spacing w:val="-5"/>
          <w:sz w:val="22"/>
        </w:rPr>
        <w:t xml:space="preserve"> </w:t>
      </w:r>
      <w:r>
        <w:rPr>
          <w:rFonts w:ascii="Tahoma"/>
          <w:color w:val="FFFFFF"/>
          <w:sz w:val="22"/>
        </w:rPr>
        <w:t>speech</w:t>
      </w:r>
      <w:r>
        <w:rPr>
          <w:rFonts w:ascii="Tahoma"/>
          <w:color w:val="FFFFFF"/>
          <w:spacing w:val="-5"/>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how</w:t>
      </w:r>
      <w:r>
        <w:rPr>
          <w:rFonts w:ascii="Tahoma"/>
          <w:color w:val="FFFFFF"/>
          <w:spacing w:val="-5"/>
          <w:sz w:val="22"/>
        </w:rPr>
        <w:t xml:space="preserve"> </w:t>
      </w:r>
      <w:r>
        <w:rPr>
          <w:rFonts w:ascii="Tahoma"/>
          <w:color w:val="FFFFFF"/>
          <w:sz w:val="22"/>
        </w:rPr>
        <w:t>music</w:t>
      </w:r>
      <w:r>
        <w:rPr>
          <w:rFonts w:ascii="Tahoma"/>
          <w:color w:val="FFFFFF"/>
          <w:spacing w:val="-5"/>
          <w:sz w:val="22"/>
        </w:rPr>
        <w:t xml:space="preserve"> </w:t>
      </w:r>
      <w:r>
        <w:rPr>
          <w:rFonts w:ascii="Tahoma"/>
          <w:color w:val="FFFFFF"/>
          <w:sz w:val="22"/>
        </w:rPr>
        <w:t>has</w:t>
      </w:r>
      <w:r>
        <w:rPr>
          <w:rFonts w:ascii="Tahoma"/>
          <w:color w:val="FFFFFF"/>
          <w:spacing w:val="-5"/>
          <w:sz w:val="22"/>
        </w:rPr>
        <w:t xml:space="preserve"> </w:t>
      </w:r>
      <w:r>
        <w:rPr>
          <w:rFonts w:ascii="Tahoma"/>
          <w:color w:val="FFFFFF"/>
          <w:sz w:val="22"/>
        </w:rPr>
        <w:t>helped</w:t>
      </w:r>
      <w:r>
        <w:rPr>
          <w:rFonts w:ascii="Tahoma"/>
          <w:color w:val="FFFFFF"/>
          <w:spacing w:val="-5"/>
          <w:sz w:val="22"/>
        </w:rPr>
        <w:t xml:space="preserve"> </w:t>
      </w:r>
      <w:r>
        <w:rPr>
          <w:rFonts w:ascii="Tahoma"/>
          <w:color w:val="FFFFFF"/>
          <w:sz w:val="22"/>
        </w:rPr>
        <w:t>you</w:t>
      </w:r>
      <w:r>
        <w:rPr>
          <w:rFonts w:ascii="Tahoma"/>
          <w:color w:val="FFFFFF"/>
          <w:spacing w:val="-5"/>
          <w:sz w:val="22"/>
        </w:rPr>
        <w:t xml:space="preserve"> </w:t>
      </w:r>
      <w:r>
        <w:rPr>
          <w:rFonts w:ascii="Tahoma"/>
          <w:color w:val="FFFFFF"/>
          <w:sz w:val="22"/>
        </w:rPr>
        <w:t>or someone you know.</w:t>
      </w:r>
    </w:p>
    <w:p w14:paraId="02FAFA14">
      <w:pPr>
        <w:pStyle w:val="15"/>
        <w:numPr>
          <w:ilvl w:val="0"/>
          <w:numId w:val="62"/>
        </w:numPr>
        <w:tabs>
          <w:tab w:val="left" w:pos="1671"/>
        </w:tabs>
        <w:spacing w:before="2" w:after="0" w:line="240" w:lineRule="auto"/>
        <w:ind w:left="1671" w:right="0" w:hanging="224"/>
        <w:jc w:val="left"/>
        <w:rPr>
          <w:rFonts w:ascii="Tahoma"/>
          <w:sz w:val="22"/>
        </w:rPr>
      </w:pPr>
      <w:r>
        <w:rPr>
          <w:rFonts w:ascii="Tahoma"/>
          <w:color w:val="FFFFFF"/>
          <w:spacing w:val="-2"/>
          <w:w w:val="105"/>
          <w:sz w:val="22"/>
        </w:rPr>
        <w:t>learn</w:t>
      </w:r>
      <w:r>
        <w:rPr>
          <w:rFonts w:ascii="Tahoma"/>
          <w:color w:val="FFFFFF"/>
          <w:spacing w:val="-10"/>
          <w:w w:val="105"/>
          <w:sz w:val="22"/>
        </w:rPr>
        <w:t xml:space="preserve"> </w:t>
      </w:r>
      <w:r>
        <w:rPr>
          <w:rFonts w:ascii="Tahoma"/>
          <w:color w:val="FFFFFF"/>
          <w:spacing w:val="-2"/>
          <w:w w:val="105"/>
          <w:sz w:val="22"/>
        </w:rPr>
        <w:t>about</w:t>
      </w:r>
      <w:r>
        <w:rPr>
          <w:rFonts w:ascii="Tahoma"/>
          <w:color w:val="FFFFFF"/>
          <w:spacing w:val="-10"/>
          <w:w w:val="105"/>
          <w:sz w:val="22"/>
        </w:rPr>
        <w:t xml:space="preserve"> </w:t>
      </w:r>
      <w:r>
        <w:rPr>
          <w:rFonts w:ascii="Tahoma"/>
          <w:color w:val="FFFFFF"/>
          <w:spacing w:val="-2"/>
          <w:w w:val="105"/>
          <w:sz w:val="22"/>
        </w:rPr>
        <w:t>musical</w:t>
      </w:r>
      <w:r>
        <w:rPr>
          <w:rFonts w:ascii="Tahoma"/>
          <w:color w:val="FFFFFF"/>
          <w:spacing w:val="-10"/>
          <w:w w:val="105"/>
          <w:sz w:val="22"/>
        </w:rPr>
        <w:t xml:space="preserve"> </w:t>
      </w:r>
      <w:r>
        <w:rPr>
          <w:rFonts w:ascii="Tahoma"/>
          <w:color w:val="FFFFFF"/>
          <w:spacing w:val="-2"/>
          <w:w w:val="105"/>
          <w:sz w:val="22"/>
        </w:rPr>
        <w:t>scores</w:t>
      </w:r>
      <w:r>
        <w:rPr>
          <w:rFonts w:ascii="Tahoma"/>
          <w:color w:val="FFFFFF"/>
          <w:spacing w:val="-10"/>
          <w:w w:val="105"/>
          <w:sz w:val="22"/>
        </w:rPr>
        <w:t xml:space="preserve"> </w:t>
      </w:r>
      <w:r>
        <w:rPr>
          <w:rFonts w:ascii="Tahoma"/>
          <w:color w:val="FFFFFF"/>
          <w:spacing w:val="-2"/>
          <w:w w:val="105"/>
          <w:sz w:val="22"/>
        </w:rPr>
        <w:t>in</w:t>
      </w:r>
      <w:r>
        <w:rPr>
          <w:rFonts w:ascii="Tahoma"/>
          <w:color w:val="FFFFFF"/>
          <w:spacing w:val="-10"/>
          <w:w w:val="105"/>
          <w:sz w:val="22"/>
        </w:rPr>
        <w:t xml:space="preserve"> </w:t>
      </w:r>
      <w:r>
        <w:rPr>
          <w:rFonts w:ascii="Tahoma"/>
          <w:color w:val="FFFFFF"/>
          <w:spacing w:val="-2"/>
          <w:w w:val="105"/>
          <w:sz w:val="22"/>
        </w:rPr>
        <w:t>films.</w:t>
      </w:r>
    </w:p>
    <w:p w14:paraId="4B0A8F5A">
      <w:pPr>
        <w:spacing w:before="104"/>
        <w:ind w:left="496"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563D448E">
      <w:pPr>
        <w:pStyle w:val="15"/>
        <w:numPr>
          <w:ilvl w:val="0"/>
          <w:numId w:val="63"/>
        </w:numPr>
        <w:tabs>
          <w:tab w:val="left" w:pos="466"/>
          <w:tab w:val="left" w:pos="478"/>
        </w:tabs>
        <w:spacing w:before="52" w:after="0" w:line="252" w:lineRule="auto"/>
        <w:ind w:left="466" w:right="1001" w:hanging="212"/>
        <w:jc w:val="left"/>
        <w:rPr>
          <w:rFonts w:ascii="Tahoma"/>
          <w:sz w:val="22"/>
        </w:rPr>
      </w:pPr>
      <w:r>
        <w:rPr>
          <w:rFonts w:ascii="Times New Roman"/>
          <w:b/>
          <w:color w:val="FFFFFF"/>
          <w:sz w:val="22"/>
        </w:rPr>
        <w:tab/>
      </w:r>
      <w:r>
        <w:rPr>
          <w:rFonts w:ascii="Tahoma"/>
          <w:color w:val="FFFFFF"/>
          <w:sz w:val="22"/>
        </w:rPr>
        <w:t>What</w:t>
      </w:r>
      <w:r>
        <w:rPr>
          <w:rFonts w:ascii="Tahoma"/>
          <w:color w:val="FFFFFF"/>
          <w:spacing w:val="-4"/>
          <w:sz w:val="22"/>
        </w:rPr>
        <w:t xml:space="preserve"> </w:t>
      </w:r>
      <w:r>
        <w:rPr>
          <w:rFonts w:ascii="Tahoma"/>
          <w:color w:val="FFFFFF"/>
          <w:sz w:val="22"/>
        </w:rPr>
        <w:t>do</w:t>
      </w:r>
      <w:r>
        <w:rPr>
          <w:rFonts w:ascii="Tahoma"/>
          <w:color w:val="FFFFFF"/>
          <w:spacing w:val="-4"/>
          <w:sz w:val="22"/>
        </w:rPr>
        <w:t xml:space="preserve"> </w:t>
      </w:r>
      <w:r>
        <w:rPr>
          <w:rFonts w:ascii="Tahoma"/>
          <w:color w:val="FFFFFF"/>
          <w:sz w:val="22"/>
        </w:rPr>
        <w:t>you</w:t>
      </w:r>
      <w:r>
        <w:rPr>
          <w:rFonts w:ascii="Tahoma"/>
          <w:color w:val="FFFFFF"/>
          <w:spacing w:val="-4"/>
          <w:sz w:val="22"/>
        </w:rPr>
        <w:t xml:space="preserve"> </w:t>
      </w:r>
      <w:r>
        <w:rPr>
          <w:rFonts w:ascii="Tahoma"/>
          <w:color w:val="FFFFFF"/>
          <w:sz w:val="22"/>
        </w:rPr>
        <w:t>think</w:t>
      </w:r>
      <w:r>
        <w:rPr>
          <w:rFonts w:ascii="Tahoma"/>
          <w:color w:val="FFFFFF"/>
          <w:spacing w:val="-4"/>
          <w:sz w:val="22"/>
        </w:rPr>
        <w:t xml:space="preserve"> </w:t>
      </w:r>
      <w:r>
        <w:rPr>
          <w:rFonts w:ascii="Tahoma"/>
          <w:color w:val="FFFFFF"/>
          <w:sz w:val="22"/>
        </w:rPr>
        <w:t>the</w:t>
      </w:r>
      <w:r>
        <w:rPr>
          <w:rFonts w:ascii="Tahoma"/>
          <w:color w:val="FFFFFF"/>
          <w:spacing w:val="-4"/>
          <w:sz w:val="22"/>
        </w:rPr>
        <w:t xml:space="preserve"> </w:t>
      </w:r>
      <w:r>
        <w:rPr>
          <w:rFonts w:ascii="Tahoma"/>
          <w:color w:val="FFFFFF"/>
          <w:sz w:val="22"/>
        </w:rPr>
        <w:t>performers</w:t>
      </w:r>
      <w:r>
        <w:rPr>
          <w:rFonts w:ascii="Tahoma"/>
          <w:color w:val="FFFFFF"/>
          <w:spacing w:val="-4"/>
          <w:sz w:val="22"/>
        </w:rPr>
        <w:t xml:space="preserve"> </w:t>
      </w:r>
      <w:r>
        <w:rPr>
          <w:rFonts w:ascii="Tahoma"/>
          <w:color w:val="FFFFFF"/>
          <w:sz w:val="22"/>
        </w:rPr>
        <w:t xml:space="preserve">are </w:t>
      </w:r>
      <w:r>
        <w:rPr>
          <w:rFonts w:ascii="Tahoma"/>
          <w:color w:val="FFFFFF"/>
          <w:w w:val="105"/>
          <w:sz w:val="22"/>
        </w:rPr>
        <w:t>doing on the stage?</w:t>
      </w:r>
    </w:p>
    <w:p w14:paraId="1D11CAF9">
      <w:pPr>
        <w:pStyle w:val="15"/>
        <w:numPr>
          <w:ilvl w:val="0"/>
          <w:numId w:val="63"/>
        </w:numPr>
        <w:tabs>
          <w:tab w:val="left" w:pos="466"/>
          <w:tab w:val="left" w:pos="478"/>
        </w:tabs>
        <w:spacing w:before="2" w:after="0" w:line="252" w:lineRule="auto"/>
        <w:ind w:left="466" w:right="777" w:hanging="212"/>
        <w:jc w:val="left"/>
        <w:rPr>
          <w:rFonts w:ascii="Tahoma"/>
          <w:sz w:val="22"/>
        </w:rPr>
      </w:pPr>
      <w:r>
        <w:rPr>
          <w:rFonts w:ascii="Times New Roman"/>
          <w:b/>
          <w:color w:val="FFFFFF"/>
          <w:sz w:val="22"/>
        </w:rPr>
        <w:tab/>
      </w:r>
      <w:r>
        <w:rPr>
          <w:rFonts w:ascii="Tahoma"/>
          <w:color w:val="FFFFFF"/>
          <w:sz w:val="22"/>
        </w:rPr>
        <w:t>What</w:t>
      </w:r>
      <w:r>
        <w:rPr>
          <w:rFonts w:ascii="Tahoma"/>
          <w:color w:val="FFFFFF"/>
          <w:spacing w:val="-13"/>
          <w:sz w:val="22"/>
        </w:rPr>
        <w:t xml:space="preserve"> </w:t>
      </w:r>
      <w:r>
        <w:rPr>
          <w:rFonts w:ascii="Tahoma"/>
          <w:color w:val="FFFFFF"/>
          <w:sz w:val="22"/>
        </w:rPr>
        <w:t>can</w:t>
      </w:r>
      <w:r>
        <w:rPr>
          <w:rFonts w:ascii="Tahoma"/>
          <w:color w:val="FFFFFF"/>
          <w:spacing w:val="-13"/>
          <w:sz w:val="22"/>
        </w:rPr>
        <w:t xml:space="preserve"> </w:t>
      </w:r>
      <w:r>
        <w:rPr>
          <w:rFonts w:ascii="Tahoma"/>
          <w:color w:val="FFFFFF"/>
          <w:sz w:val="22"/>
        </w:rPr>
        <w:t>you</w:t>
      </w:r>
      <w:r>
        <w:rPr>
          <w:rFonts w:ascii="Tahoma"/>
          <w:color w:val="FFFFFF"/>
          <w:spacing w:val="-13"/>
          <w:sz w:val="22"/>
        </w:rPr>
        <w:t xml:space="preserve"> </w:t>
      </w:r>
      <w:r>
        <w:rPr>
          <w:rFonts w:ascii="Tahoma"/>
          <w:color w:val="FFFFFF"/>
          <w:sz w:val="22"/>
        </w:rPr>
        <w:t>say</w:t>
      </w:r>
      <w:r>
        <w:rPr>
          <w:rFonts w:ascii="Tahoma"/>
          <w:color w:val="FFFFFF"/>
          <w:spacing w:val="-13"/>
          <w:sz w:val="22"/>
        </w:rPr>
        <w:t xml:space="preserve"> </w:t>
      </w:r>
      <w:r>
        <w:rPr>
          <w:rFonts w:ascii="Tahoma"/>
          <w:color w:val="FFFFFF"/>
          <w:sz w:val="22"/>
        </w:rPr>
        <w:t>about</w:t>
      </w:r>
      <w:r>
        <w:rPr>
          <w:rFonts w:ascii="Tahoma"/>
          <w:color w:val="FFFFFF"/>
          <w:spacing w:val="-13"/>
          <w:sz w:val="22"/>
        </w:rPr>
        <w:t xml:space="preserve"> </w:t>
      </w:r>
      <w:r>
        <w:rPr>
          <w:rFonts w:ascii="Tahoma"/>
          <w:color w:val="FFFFFF"/>
          <w:sz w:val="22"/>
        </w:rPr>
        <w:t>the</w:t>
      </w:r>
      <w:r>
        <w:rPr>
          <w:rFonts w:ascii="Tahoma"/>
          <w:color w:val="FFFFFF"/>
          <w:spacing w:val="-13"/>
          <w:sz w:val="22"/>
        </w:rPr>
        <w:t xml:space="preserve"> </w:t>
      </w:r>
      <w:r>
        <w:rPr>
          <w:rFonts w:ascii="Tahoma"/>
          <w:color w:val="FFFFFF"/>
          <w:sz w:val="22"/>
        </w:rPr>
        <w:t>place</w:t>
      </w:r>
      <w:r>
        <w:rPr>
          <w:rFonts w:ascii="Tahoma"/>
          <w:color w:val="FFFFFF"/>
          <w:spacing w:val="-13"/>
          <w:sz w:val="22"/>
        </w:rPr>
        <w:t xml:space="preserve"> </w:t>
      </w:r>
      <w:r>
        <w:rPr>
          <w:rFonts w:ascii="Tahoma"/>
          <w:color w:val="FFFFFF"/>
          <w:sz w:val="22"/>
        </w:rPr>
        <w:t xml:space="preserve">where </w:t>
      </w:r>
      <w:r>
        <w:rPr>
          <w:rFonts w:ascii="Tahoma"/>
          <w:color w:val="FFFFFF"/>
          <w:w w:val="105"/>
          <w:sz w:val="22"/>
        </w:rPr>
        <w:t>they are giving the performance?</w:t>
      </w:r>
    </w:p>
    <w:p w14:paraId="0C071AD6">
      <w:pPr>
        <w:pStyle w:val="11"/>
        <w:rPr>
          <w:rFonts w:ascii="Tahoma"/>
          <w:sz w:val="26"/>
        </w:rPr>
      </w:pPr>
    </w:p>
    <w:p w14:paraId="59A1E985">
      <w:pPr>
        <w:pStyle w:val="11"/>
        <w:spacing w:before="4"/>
        <w:rPr>
          <w:rFonts w:ascii="Tahoma"/>
          <w:sz w:val="34"/>
        </w:rPr>
      </w:pPr>
    </w:p>
    <w:p w14:paraId="0A3E5D85">
      <w:pPr>
        <w:spacing w:before="0"/>
        <w:ind w:left="0" w:right="617" w:firstLine="0"/>
        <w:jc w:val="right"/>
        <w:rPr>
          <w:rFonts w:ascii="Tahoma"/>
          <w:sz w:val="20"/>
        </w:rPr>
      </w:pPr>
      <w:r>
        <w:rPr>
          <w:rFonts w:ascii="Tahoma"/>
          <w:color w:val="231F20"/>
          <w:spacing w:val="-5"/>
          <w:sz w:val="20"/>
        </w:rPr>
        <w:t>49</w:t>
      </w:r>
    </w:p>
    <w:p w14:paraId="6C4C3EA0">
      <w:pPr>
        <w:spacing w:after="0"/>
        <w:jc w:val="right"/>
        <w:rPr>
          <w:rFonts w:ascii="Tahoma"/>
          <w:sz w:val="20"/>
        </w:rPr>
        <w:sectPr>
          <w:type w:val="continuous"/>
          <w:pgSz w:w="11910" w:h="16840"/>
          <w:pgMar w:top="1340" w:right="0" w:bottom="280" w:left="0" w:header="720" w:footer="720" w:gutter="0"/>
          <w:cols w:equalWidth="0" w:num="2">
            <w:col w:w="6691" w:space="40"/>
            <w:col w:w="5179"/>
          </w:cols>
        </w:sectPr>
      </w:pPr>
    </w:p>
    <w:p w14:paraId="277948D2">
      <w:pPr>
        <w:pStyle w:val="11"/>
        <w:rPr>
          <w:rFonts w:ascii="Tahoma"/>
          <w:sz w:val="20"/>
        </w:rPr>
      </w:pPr>
    </w:p>
    <w:p w14:paraId="3F362533">
      <w:pPr>
        <w:pStyle w:val="11"/>
        <w:rPr>
          <w:rFonts w:ascii="Tahoma"/>
          <w:sz w:val="20"/>
        </w:rPr>
      </w:pPr>
    </w:p>
    <w:p w14:paraId="5B951F5D">
      <w:pPr>
        <w:pStyle w:val="11"/>
        <w:rPr>
          <w:rFonts w:ascii="Tahoma"/>
          <w:sz w:val="20"/>
        </w:rPr>
      </w:pPr>
    </w:p>
    <w:p w14:paraId="4AB2445F">
      <w:pPr>
        <w:pStyle w:val="11"/>
        <w:rPr>
          <w:rFonts w:ascii="Tahoma"/>
          <w:sz w:val="20"/>
        </w:rPr>
      </w:pPr>
    </w:p>
    <w:p w14:paraId="2338D383">
      <w:pPr>
        <w:pStyle w:val="9"/>
        <w:spacing w:before="276"/>
        <w:ind w:left="1185"/>
      </w:pPr>
      <w:r>
        <mc:AlternateContent>
          <mc:Choice Requires="wps">
            <w:drawing>
              <wp:anchor distT="0" distB="0" distL="0" distR="0" simplePos="0" relativeHeight="251746304"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457" name="Graphic 245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57" o:spid="_x0000_s1026" o:spt="100" style="position:absolute;left:0pt;margin-left:217pt;margin-top:-42.35pt;height:20.25pt;width:22.3pt;mso-position-horizontal-relative:page;z-index:251746304;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In2pSJT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lrzGk9kAAAALAQAADwAAAAAAAAABACAAAAAiAAAAZHJzL2Rvd25y&#10;ZXYueG1sUEsBAhQAFAAAAAgAh07iQIn2pSJTAwAAggkAAA4AAAAAAAAAAQAgAAAAKA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6"/>
        </w:rPr>
        <w:t xml:space="preserve"> </w:t>
      </w:r>
      <w:r>
        <w:rPr>
          <w:color w:val="231F20"/>
        </w:rPr>
        <w:t>about</w:t>
      </w:r>
      <w:r>
        <w:rPr>
          <w:color w:val="231F20"/>
          <w:spacing w:val="-5"/>
        </w:rPr>
        <w:t xml:space="preserve"> </w:t>
      </w:r>
      <w:r>
        <w:rPr>
          <w:color w:val="231F20"/>
        </w:rPr>
        <w:t>music</w:t>
      </w:r>
      <w:r>
        <w:rPr>
          <w:color w:val="231F20"/>
          <w:spacing w:val="-6"/>
        </w:rPr>
        <w:t xml:space="preserve"> </w:t>
      </w:r>
      <w:r>
        <w:rPr>
          <w:color w:val="231F20"/>
          <w:spacing w:val="-2"/>
        </w:rPr>
        <w:t>preferences</w:t>
      </w:r>
    </w:p>
    <w:p w14:paraId="79DE7A30">
      <w:pPr>
        <w:spacing w:before="274"/>
        <w:ind w:left="1582" w:right="0" w:firstLine="0"/>
        <w:jc w:val="left"/>
        <w:rPr>
          <w:rFonts w:ascii="Tahoma"/>
          <w:sz w:val="26"/>
        </w:rPr>
      </w:pPr>
      <w:r>
        <w:rPr>
          <w:rFonts w:ascii="Tahoma"/>
          <w:color w:val="842A44"/>
          <w:sz w:val="26"/>
        </w:rPr>
        <w:t>Before</w:t>
      </w:r>
      <w:r>
        <w:rPr>
          <w:rFonts w:ascii="Tahoma"/>
          <w:color w:val="842A44"/>
          <w:spacing w:val="1"/>
          <w:sz w:val="26"/>
        </w:rPr>
        <w:t xml:space="preserve"> </w:t>
      </w:r>
      <w:r>
        <w:rPr>
          <w:rFonts w:ascii="Tahoma"/>
          <w:color w:val="842A44"/>
          <w:sz w:val="26"/>
        </w:rPr>
        <w:t>you</w:t>
      </w:r>
      <w:r>
        <w:rPr>
          <w:rFonts w:ascii="Tahoma"/>
          <w:color w:val="842A44"/>
          <w:spacing w:val="2"/>
          <w:sz w:val="26"/>
        </w:rPr>
        <w:t xml:space="preserve"> </w:t>
      </w:r>
      <w:r>
        <w:rPr>
          <w:rFonts w:ascii="Tahoma"/>
          <w:color w:val="842A44"/>
          <w:sz w:val="26"/>
        </w:rPr>
        <w:t>listen,</w:t>
      </w:r>
      <w:r>
        <w:rPr>
          <w:rFonts w:ascii="Tahoma"/>
          <w:color w:val="842A44"/>
          <w:spacing w:val="1"/>
          <w:sz w:val="26"/>
        </w:rPr>
        <w:t xml:space="preserve"> </w:t>
      </w:r>
      <w:r>
        <w:rPr>
          <w:rFonts w:ascii="Tahoma"/>
          <w:color w:val="842A44"/>
          <w:sz w:val="26"/>
        </w:rPr>
        <w:t>discuss</w:t>
      </w:r>
      <w:r>
        <w:rPr>
          <w:rFonts w:ascii="Tahoma"/>
          <w:color w:val="842A44"/>
          <w:spacing w:val="2"/>
          <w:sz w:val="26"/>
        </w:rPr>
        <w:t xml:space="preserve"> </w:t>
      </w:r>
      <w:r>
        <w:rPr>
          <w:rFonts w:ascii="Tahoma"/>
          <w:color w:val="842A44"/>
          <w:sz w:val="26"/>
        </w:rPr>
        <w:t>the</w:t>
      </w:r>
      <w:r>
        <w:rPr>
          <w:rFonts w:ascii="Tahoma"/>
          <w:color w:val="842A44"/>
          <w:spacing w:val="2"/>
          <w:sz w:val="26"/>
        </w:rPr>
        <w:t xml:space="preserve"> </w:t>
      </w:r>
      <w:r>
        <w:rPr>
          <w:rFonts w:ascii="Tahoma"/>
          <w:color w:val="842A44"/>
          <w:sz w:val="26"/>
        </w:rPr>
        <w:t>question</w:t>
      </w:r>
      <w:r>
        <w:rPr>
          <w:rFonts w:ascii="Tahoma"/>
          <w:color w:val="842A44"/>
          <w:spacing w:val="1"/>
          <w:sz w:val="26"/>
        </w:rPr>
        <w:t xml:space="preserve"> </w:t>
      </w:r>
      <w:r>
        <w:rPr>
          <w:rFonts w:ascii="Tahoma"/>
          <w:color w:val="842A44"/>
          <w:sz w:val="26"/>
        </w:rPr>
        <w:t>in</w:t>
      </w:r>
      <w:r>
        <w:rPr>
          <w:rFonts w:ascii="Tahoma"/>
          <w:color w:val="842A44"/>
          <w:spacing w:val="2"/>
          <w:sz w:val="26"/>
        </w:rPr>
        <w:t xml:space="preserve"> </w:t>
      </w:r>
      <w:r>
        <w:rPr>
          <w:rFonts w:ascii="Tahoma"/>
          <w:color w:val="842A44"/>
          <w:spacing w:val="-2"/>
          <w:sz w:val="26"/>
        </w:rPr>
        <w:t>groups.</w:t>
      </w:r>
    </w:p>
    <w:p w14:paraId="6F1DC3F6">
      <w:pPr>
        <w:pStyle w:val="11"/>
        <w:spacing w:before="213"/>
        <w:ind w:left="1582"/>
      </w:pPr>
      <w:r>
        <w:rPr>
          <w:color w:val="231F20"/>
          <w:spacing w:val="-2"/>
        </w:rPr>
        <w:t>What</w:t>
      </w:r>
      <w:r>
        <w:rPr>
          <w:color w:val="231F20"/>
          <w:spacing w:val="-9"/>
        </w:rPr>
        <w:t xml:space="preserve"> </w:t>
      </w:r>
      <w:r>
        <w:rPr>
          <w:color w:val="231F20"/>
          <w:spacing w:val="-2"/>
        </w:rPr>
        <w:t>are</w:t>
      </w:r>
      <w:r>
        <w:rPr>
          <w:color w:val="231F20"/>
          <w:spacing w:val="-8"/>
        </w:rPr>
        <w:t xml:space="preserve"> </w:t>
      </w:r>
      <w:r>
        <w:rPr>
          <w:color w:val="231F20"/>
          <w:spacing w:val="-2"/>
        </w:rPr>
        <w:t>the</w:t>
      </w:r>
      <w:r>
        <w:rPr>
          <w:color w:val="231F20"/>
          <w:spacing w:val="-8"/>
        </w:rPr>
        <w:t xml:space="preserve"> </w:t>
      </w:r>
      <w:r>
        <w:rPr>
          <w:color w:val="231F20"/>
          <w:spacing w:val="-2"/>
        </w:rPr>
        <w:t>people</w:t>
      </w:r>
      <w:r>
        <w:rPr>
          <w:color w:val="231F20"/>
          <w:spacing w:val="-8"/>
        </w:rPr>
        <w:t xml:space="preserve"> </w:t>
      </w:r>
      <w:r>
        <w:rPr>
          <w:color w:val="231F20"/>
          <w:spacing w:val="-2"/>
        </w:rPr>
        <w:t>doing</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pictures</w:t>
      </w:r>
      <w:r>
        <w:rPr>
          <w:color w:val="231F20"/>
          <w:spacing w:val="-8"/>
        </w:rPr>
        <w:t xml:space="preserve"> </w:t>
      </w:r>
      <w:r>
        <w:rPr>
          <w:color w:val="231F20"/>
          <w:spacing w:val="-2"/>
        </w:rPr>
        <w:t>below?</w:t>
      </w:r>
    </w:p>
    <w:p w14:paraId="35EB4158">
      <w:pPr>
        <w:pStyle w:val="11"/>
        <w:spacing w:before="2"/>
        <w:rPr>
          <w:sz w:val="19"/>
        </w:rPr>
      </w:pPr>
    </w:p>
    <w:p w14:paraId="4D357404">
      <w:pPr>
        <w:spacing w:before="100"/>
        <w:ind w:left="1596" w:right="0" w:firstLine="0"/>
        <w:jc w:val="left"/>
        <w:rPr>
          <w:rFonts w:ascii="Tahoma"/>
          <w:sz w:val="26"/>
        </w:rPr>
      </w:pPr>
      <w:r>
        <w:rPr>
          <w:rFonts w:ascii="Tahoma"/>
          <w:color w:val="842A44"/>
          <w:spacing w:val="-2"/>
          <w:sz w:val="26"/>
        </w:rPr>
        <w:t>Match</w:t>
      </w:r>
      <w:r>
        <w:rPr>
          <w:rFonts w:ascii="Tahoma"/>
          <w:color w:val="842A44"/>
          <w:spacing w:val="-32"/>
          <w:sz w:val="26"/>
        </w:rPr>
        <w:t xml:space="preserve"> </w:t>
      </w:r>
      <w:r>
        <w:rPr>
          <w:rFonts w:ascii="Tahoma"/>
          <w:color w:val="842A44"/>
          <w:spacing w:val="-2"/>
          <w:sz w:val="26"/>
        </w:rPr>
        <w:t>the</w:t>
      </w:r>
      <w:r>
        <w:rPr>
          <w:rFonts w:ascii="Tahoma"/>
          <w:color w:val="842A44"/>
          <w:spacing w:val="-31"/>
          <w:sz w:val="26"/>
        </w:rPr>
        <w:t xml:space="preserve"> </w:t>
      </w:r>
      <w:r>
        <w:rPr>
          <w:rFonts w:ascii="Tahoma"/>
          <w:color w:val="842A44"/>
          <w:spacing w:val="-2"/>
          <w:sz w:val="26"/>
        </w:rPr>
        <w:t>pictures</w:t>
      </w:r>
      <w:r>
        <w:rPr>
          <w:rFonts w:ascii="Tahoma"/>
          <w:color w:val="842A44"/>
          <w:spacing w:val="-31"/>
          <w:sz w:val="26"/>
        </w:rPr>
        <w:t xml:space="preserve"> </w:t>
      </w:r>
      <w:r>
        <w:rPr>
          <w:rFonts w:ascii="Tahoma"/>
          <w:color w:val="842A44"/>
          <w:spacing w:val="-2"/>
          <w:sz w:val="26"/>
        </w:rPr>
        <w:t>with</w:t>
      </w:r>
      <w:r>
        <w:rPr>
          <w:rFonts w:ascii="Tahoma"/>
          <w:color w:val="842A44"/>
          <w:spacing w:val="-31"/>
          <w:sz w:val="26"/>
        </w:rPr>
        <w:t xml:space="preserve"> </w:t>
      </w:r>
      <w:r>
        <w:rPr>
          <w:rFonts w:ascii="Tahoma"/>
          <w:color w:val="842A44"/>
          <w:spacing w:val="-2"/>
          <w:sz w:val="26"/>
        </w:rPr>
        <w:t>the</w:t>
      </w:r>
      <w:r>
        <w:rPr>
          <w:rFonts w:ascii="Tahoma"/>
          <w:color w:val="842A44"/>
          <w:spacing w:val="-31"/>
          <w:sz w:val="26"/>
        </w:rPr>
        <w:t xml:space="preserve"> </w:t>
      </w:r>
      <w:r>
        <w:rPr>
          <w:rFonts w:ascii="Tahoma"/>
          <w:color w:val="842A44"/>
          <w:spacing w:val="-2"/>
          <w:sz w:val="26"/>
        </w:rPr>
        <w:t>correct</w:t>
      </w:r>
      <w:r>
        <w:rPr>
          <w:rFonts w:ascii="Tahoma"/>
          <w:color w:val="842A44"/>
          <w:spacing w:val="-31"/>
          <w:sz w:val="26"/>
        </w:rPr>
        <w:t xml:space="preserve"> </w:t>
      </w:r>
      <w:r>
        <w:rPr>
          <w:rFonts w:ascii="Tahoma"/>
          <w:color w:val="842A44"/>
          <w:spacing w:val="-2"/>
          <w:sz w:val="26"/>
        </w:rPr>
        <w:t>types</w:t>
      </w:r>
      <w:r>
        <w:rPr>
          <w:rFonts w:ascii="Tahoma"/>
          <w:color w:val="842A44"/>
          <w:spacing w:val="-31"/>
          <w:sz w:val="26"/>
        </w:rPr>
        <w:t xml:space="preserve"> </w:t>
      </w:r>
      <w:r>
        <w:rPr>
          <w:rFonts w:ascii="Tahoma"/>
          <w:color w:val="842A44"/>
          <w:spacing w:val="-2"/>
          <w:sz w:val="26"/>
        </w:rPr>
        <w:t>of</w:t>
      </w:r>
      <w:r>
        <w:rPr>
          <w:rFonts w:ascii="Tahoma"/>
          <w:color w:val="842A44"/>
          <w:spacing w:val="-31"/>
          <w:sz w:val="26"/>
        </w:rPr>
        <w:t xml:space="preserve"> </w:t>
      </w:r>
      <w:r>
        <w:rPr>
          <w:rFonts w:ascii="Tahoma"/>
          <w:color w:val="842A44"/>
          <w:spacing w:val="-2"/>
          <w:sz w:val="26"/>
        </w:rPr>
        <w:t>music.</w:t>
      </w:r>
    </w:p>
    <w:p w14:paraId="7E6C8226">
      <w:pPr>
        <w:tabs>
          <w:tab w:val="left" w:pos="2764"/>
          <w:tab w:val="left" w:pos="4567"/>
          <w:tab w:val="left" w:pos="7006"/>
        </w:tabs>
        <w:spacing w:before="244"/>
        <w:ind w:left="0" w:right="84" w:firstLine="0"/>
        <w:jc w:val="center"/>
        <w:rPr>
          <w:rFonts w:ascii="Tahoma"/>
          <w:sz w:val="24"/>
        </w:rPr>
      </w:pPr>
      <w:r>
        <mc:AlternateContent>
          <mc:Choice Requires="wpg">
            <w:drawing>
              <wp:anchor distT="0" distB="0" distL="0" distR="0" simplePos="0" relativeHeight="251744256" behindDoc="0" locked="0" layoutInCell="1" allowOverlap="1">
                <wp:simplePos x="0" y="0"/>
                <wp:positionH relativeFrom="page">
                  <wp:posOffset>5579745</wp:posOffset>
                </wp:positionH>
                <wp:positionV relativeFrom="paragraph">
                  <wp:posOffset>529590</wp:posOffset>
                </wp:positionV>
                <wp:extent cx="1435100" cy="593090"/>
                <wp:effectExtent l="0" t="0" r="0" b="0"/>
                <wp:wrapNone/>
                <wp:docPr id="2475" name="Group 2475"/>
                <wp:cNvGraphicFramePr/>
                <a:graphic xmlns:a="http://schemas.openxmlformats.org/drawingml/2006/main">
                  <a:graphicData uri="http://schemas.microsoft.com/office/word/2010/wordprocessingGroup">
                    <wpg:wgp>
                      <wpg:cNvGrpSpPr/>
                      <wpg:grpSpPr>
                        <a:xfrm>
                          <a:off x="0" y="0"/>
                          <a:ext cx="1435100" cy="593090"/>
                          <a:chOff x="0" y="0"/>
                          <a:chExt cx="1435100" cy="593090"/>
                        </a:xfrm>
                      </wpg:grpSpPr>
                      <wps:wsp>
                        <wps:cNvPr id="2476" name="Graphic 2476"/>
                        <wps:cNvSpPr/>
                        <wps:spPr>
                          <a:xfrm>
                            <a:off x="0" y="0"/>
                            <a:ext cx="1435100" cy="593090"/>
                          </a:xfrm>
                          <a:custGeom>
                            <a:avLst/>
                            <a:gdLst/>
                            <a:ahLst/>
                            <a:cxnLst/>
                            <a:rect l="l" t="t" r="r" b="b"/>
                            <a:pathLst>
                              <a:path w="1435100" h="593090">
                                <a:moveTo>
                                  <a:pt x="1435100" y="0"/>
                                </a:moveTo>
                                <a:lnTo>
                                  <a:pt x="0" y="0"/>
                                </a:lnTo>
                                <a:lnTo>
                                  <a:pt x="0" y="592836"/>
                                </a:lnTo>
                                <a:lnTo>
                                  <a:pt x="1327023" y="592836"/>
                                </a:lnTo>
                                <a:lnTo>
                                  <a:pt x="1435100" y="484886"/>
                                </a:lnTo>
                                <a:lnTo>
                                  <a:pt x="1435100" y="0"/>
                                </a:lnTo>
                                <a:close/>
                              </a:path>
                            </a:pathLst>
                          </a:custGeom>
                          <a:solidFill>
                            <a:srgbClr val="E3E4E3"/>
                          </a:solidFill>
                        </wps:spPr>
                        <wps:bodyPr wrap="square" lIns="0" tIns="0" rIns="0" bIns="0" rtlCol="0">
                          <a:noAutofit/>
                        </wps:bodyPr>
                      </wps:wsp>
                      <wps:wsp>
                        <wps:cNvPr id="2477" name="Graphic 2477"/>
                        <wps:cNvSpPr/>
                        <wps:spPr>
                          <a:xfrm>
                            <a:off x="0" y="38"/>
                            <a:ext cx="36195" cy="593090"/>
                          </a:xfrm>
                          <a:custGeom>
                            <a:avLst/>
                            <a:gdLst/>
                            <a:ahLst/>
                            <a:cxnLst/>
                            <a:rect l="l" t="t" r="r" b="b"/>
                            <a:pathLst>
                              <a:path w="36195" h="593090">
                                <a:moveTo>
                                  <a:pt x="35941" y="0"/>
                                </a:moveTo>
                                <a:lnTo>
                                  <a:pt x="0" y="0"/>
                                </a:lnTo>
                                <a:lnTo>
                                  <a:pt x="0" y="592835"/>
                                </a:lnTo>
                                <a:lnTo>
                                  <a:pt x="35941" y="592835"/>
                                </a:lnTo>
                                <a:lnTo>
                                  <a:pt x="35941" y="0"/>
                                </a:lnTo>
                                <a:close/>
                              </a:path>
                            </a:pathLst>
                          </a:custGeom>
                          <a:solidFill>
                            <a:srgbClr val="2FBEBE"/>
                          </a:solidFill>
                        </wps:spPr>
                        <wps:bodyPr wrap="square" lIns="0" tIns="0" rIns="0" bIns="0" rtlCol="0">
                          <a:noAutofit/>
                        </wps:bodyPr>
                      </wps:wsp>
                      <wps:wsp>
                        <wps:cNvPr id="2478" name="Textbox 2478"/>
                        <wps:cNvSpPr txBox="1"/>
                        <wps:spPr>
                          <a:xfrm>
                            <a:off x="0" y="0"/>
                            <a:ext cx="1435100" cy="593090"/>
                          </a:xfrm>
                          <a:prstGeom prst="rect">
                            <a:avLst/>
                          </a:prstGeom>
                        </wps:spPr>
                        <wps:txbx>
                          <w:txbxContent>
                            <w:p w14:paraId="36D1ADEE">
                              <w:pPr>
                                <w:spacing w:before="0" w:line="240" w:lineRule="auto"/>
                                <w:rPr>
                                  <w:sz w:val="22"/>
                                </w:rPr>
                              </w:pPr>
                            </w:p>
                            <w:p w14:paraId="6A33412D">
                              <w:pPr>
                                <w:tabs>
                                  <w:tab w:val="left" w:pos="2029"/>
                                </w:tabs>
                                <w:spacing w:before="137"/>
                                <w:ind w:left="274" w:right="0" w:firstLine="0"/>
                                <w:jc w:val="left"/>
                                <w:rPr>
                                  <w:rFonts w:ascii="Tahoma"/>
                                  <w:b/>
                                  <w:sz w:val="18"/>
                                </w:rPr>
                              </w:pPr>
                              <w:r>
                                <w:rPr>
                                  <w:rFonts w:ascii="Tahoma"/>
                                  <w:b/>
                                  <w:color w:val="231F20"/>
                                  <w:w w:val="95"/>
                                  <w:sz w:val="18"/>
                                </w:rPr>
                                <w:t>1</w:t>
                              </w:r>
                              <w:r>
                                <w:rPr>
                                  <w:rFonts w:ascii="Tahoma"/>
                                  <w:b/>
                                  <w:color w:val="231F20"/>
                                  <w:spacing w:val="59"/>
                                  <w:w w:val="95"/>
                                  <w:sz w:val="18"/>
                                </w:rPr>
                                <w:t xml:space="preserve"> </w:t>
                              </w:r>
                              <w:r>
                                <w:rPr>
                                  <w:rFonts w:ascii="Tahoma"/>
                                  <w:b/>
                                  <w:color w:val="231F20"/>
                                  <w:sz w:val="18"/>
                                  <w:u w:val="single" w:color="231F20"/>
                                </w:rPr>
                                <w:tab/>
                              </w:r>
                            </w:p>
                          </w:txbxContent>
                        </wps:txbx>
                        <wps:bodyPr wrap="square" lIns="0" tIns="0" rIns="0" bIns="0" rtlCol="0">
                          <a:noAutofit/>
                        </wps:bodyPr>
                      </wps:wsp>
                    </wpg:wgp>
                  </a:graphicData>
                </a:graphic>
              </wp:anchor>
            </w:drawing>
          </mc:Choice>
          <mc:Fallback>
            <w:pict>
              <v:group id="Group 2475" o:spid="_x0000_s1026" o:spt="203" style="position:absolute;left:0pt;margin-left:439.35pt;margin-top:41.7pt;height:46.7pt;width:113pt;mso-position-horizontal-relative:page;z-index:251744256;mso-width-relative:page;mso-height-relative:page;" coordsize="1435100,593090" o:gfxdata="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DeQFHDaAAAACwEAAA8AAAAAAAAAAQAgAAAAIgAAAGRycy9kb3du&#10;cmV2LnhtbFBLAQIUABQAAAAIAIdO4kDEny70GgMAAOwKAAAOAAAAAAAAAAEAIAAAACkBAABkcnMv&#10;ZTJvRG9jLnhtbFBLBQYAAAAABgAGAFkBAAC1BgAAAAA=&#10;">
                <o:lock v:ext="edit" aspectratio="f"/>
                <v:shape id="Graphic 2476" o:spid="_x0000_s1026" o:spt="100" style="position:absolute;left:0;top:0;height:593090;width:1435100;" fillcolor="#E3E4E3" filled="t" stroked="f" coordsize="1435100,593090" o:gfxdata="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p4XgvQAA&#10;AN0AAAAPAAAAAAAAAAEAIAAAACIAAABkcnMvZG93bnJldi54bWxQSwECFAAUAAAACACHTuJAMy8F&#10;njsAAAA5AAAAEAAAAAAAAAABACAAAAAMAQAAZHJzL3NoYXBleG1sLnhtbFBLBQYAAAAABgAGAFsB&#10;AAC2AwAAAAA=&#10;" path="m1435100,0l0,0,0,592836,1327023,592836,1435100,484886,1435100,0xe">
                  <v:fill on="t" focussize="0,0"/>
                  <v:stroke on="f"/>
                  <v:imagedata o:title=""/>
                  <o:lock v:ext="edit" aspectratio="f"/>
                  <v:textbox inset="0mm,0mm,0mm,0mm"/>
                </v:shape>
                <v:shape id="Graphic 2477" o:spid="_x0000_s1026" o:spt="100" style="position:absolute;left:0;top:38;height:593090;width:36195;" fillcolor="#2FBEBE" filled="t" stroked="f" coordsize="36195,593090" o:gfxdata="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1oyK/&#10;AAAA3QAAAA8AAAAAAAAAAQAgAAAAIgAAAGRycy9kb3ducmV2LnhtbFBLAQIUABQAAAAIAIdO4kAz&#10;LwWeOwAAADkAAAAQAAAAAAAAAAEAIAAAAA4BAABkcnMvc2hhcGV4bWwueG1sUEsFBgAAAAAGAAYA&#10;WwEAALgDAAAAAA==&#10;" path="m35941,0l0,0,0,592835,35941,592835,35941,0xe">
                  <v:fill on="t" focussize="0,0"/>
                  <v:stroke on="f"/>
                  <v:imagedata o:title=""/>
                  <o:lock v:ext="edit" aspectratio="f"/>
                  <v:textbox inset="0mm,0mm,0mm,0mm"/>
                </v:shape>
                <v:shape id="Textbox 2478" o:spid="_x0000_s1026" o:spt="202" type="#_x0000_t202" style="position:absolute;left:0;top:0;height:593090;width:1435100;" filled="f" stroked="f" coordsize="21600,21600" o:gfxdata="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tRbm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D1ADEE">
                        <w:pPr>
                          <w:spacing w:before="0" w:line="240" w:lineRule="auto"/>
                          <w:rPr>
                            <w:sz w:val="22"/>
                          </w:rPr>
                        </w:pPr>
                      </w:p>
                      <w:p w14:paraId="6A33412D">
                        <w:pPr>
                          <w:tabs>
                            <w:tab w:val="left" w:pos="2029"/>
                          </w:tabs>
                          <w:spacing w:before="137"/>
                          <w:ind w:left="274" w:right="0" w:firstLine="0"/>
                          <w:jc w:val="left"/>
                          <w:rPr>
                            <w:rFonts w:ascii="Tahoma"/>
                            <w:b/>
                            <w:sz w:val="18"/>
                          </w:rPr>
                        </w:pPr>
                        <w:r>
                          <w:rPr>
                            <w:rFonts w:ascii="Tahoma"/>
                            <w:b/>
                            <w:color w:val="231F20"/>
                            <w:w w:val="95"/>
                            <w:sz w:val="18"/>
                          </w:rPr>
                          <w:t>1</w:t>
                        </w:r>
                        <w:r>
                          <w:rPr>
                            <w:rFonts w:ascii="Tahoma"/>
                            <w:b/>
                            <w:color w:val="231F20"/>
                            <w:spacing w:val="59"/>
                            <w:w w:val="95"/>
                            <w:sz w:val="18"/>
                          </w:rPr>
                          <w:t xml:space="preserve"> </w:t>
                        </w:r>
                        <w:r>
                          <w:rPr>
                            <w:rFonts w:ascii="Tahoma"/>
                            <w:b/>
                            <w:color w:val="231F20"/>
                            <w:sz w:val="18"/>
                            <w:u w:val="single" w:color="231F20"/>
                          </w:rPr>
                          <w:tab/>
                        </w:r>
                      </w:p>
                    </w:txbxContent>
                  </v:textbox>
                </v:shape>
              </v:group>
            </w:pict>
          </mc:Fallback>
        </mc:AlternateContent>
      </w:r>
      <w:r>
        <mc:AlternateContent>
          <mc:Choice Requires="wpg">
            <w:drawing>
              <wp:anchor distT="0" distB="0" distL="0" distR="0" simplePos="0" relativeHeight="251745280" behindDoc="0" locked="0" layoutInCell="1" allowOverlap="1">
                <wp:simplePos x="0" y="0"/>
                <wp:positionH relativeFrom="page">
                  <wp:posOffset>5579745</wp:posOffset>
                </wp:positionH>
                <wp:positionV relativeFrom="paragraph">
                  <wp:posOffset>1290955</wp:posOffset>
                </wp:positionV>
                <wp:extent cx="1435100" cy="593090"/>
                <wp:effectExtent l="0" t="0" r="0" b="0"/>
                <wp:wrapNone/>
                <wp:docPr id="2479" name="Group 2479"/>
                <wp:cNvGraphicFramePr/>
                <a:graphic xmlns:a="http://schemas.openxmlformats.org/drawingml/2006/main">
                  <a:graphicData uri="http://schemas.microsoft.com/office/word/2010/wordprocessingGroup">
                    <wpg:wgp>
                      <wpg:cNvGrpSpPr/>
                      <wpg:grpSpPr>
                        <a:xfrm>
                          <a:off x="0" y="0"/>
                          <a:ext cx="1435100" cy="593090"/>
                          <a:chOff x="0" y="0"/>
                          <a:chExt cx="1435100" cy="593090"/>
                        </a:xfrm>
                      </wpg:grpSpPr>
                      <wps:wsp>
                        <wps:cNvPr id="2480" name="Graphic 2480"/>
                        <wps:cNvSpPr/>
                        <wps:spPr>
                          <a:xfrm>
                            <a:off x="0" y="0"/>
                            <a:ext cx="1435100" cy="593090"/>
                          </a:xfrm>
                          <a:custGeom>
                            <a:avLst/>
                            <a:gdLst/>
                            <a:ahLst/>
                            <a:cxnLst/>
                            <a:rect l="l" t="t" r="r" b="b"/>
                            <a:pathLst>
                              <a:path w="1435100" h="593090">
                                <a:moveTo>
                                  <a:pt x="1435100" y="0"/>
                                </a:moveTo>
                                <a:lnTo>
                                  <a:pt x="0" y="0"/>
                                </a:lnTo>
                                <a:lnTo>
                                  <a:pt x="0" y="592836"/>
                                </a:lnTo>
                                <a:lnTo>
                                  <a:pt x="1327023" y="592836"/>
                                </a:lnTo>
                                <a:lnTo>
                                  <a:pt x="1435100" y="484886"/>
                                </a:lnTo>
                                <a:lnTo>
                                  <a:pt x="1435100" y="0"/>
                                </a:lnTo>
                                <a:close/>
                              </a:path>
                            </a:pathLst>
                          </a:custGeom>
                          <a:solidFill>
                            <a:srgbClr val="E3E4E3"/>
                          </a:solidFill>
                        </wps:spPr>
                        <wps:bodyPr wrap="square" lIns="0" tIns="0" rIns="0" bIns="0" rtlCol="0">
                          <a:noAutofit/>
                        </wps:bodyPr>
                      </wps:wsp>
                      <wps:wsp>
                        <wps:cNvPr id="2481" name="Graphic 2481"/>
                        <wps:cNvSpPr/>
                        <wps:spPr>
                          <a:xfrm>
                            <a:off x="309321" y="417664"/>
                            <a:ext cx="979805" cy="1270"/>
                          </a:xfrm>
                          <a:custGeom>
                            <a:avLst/>
                            <a:gdLst/>
                            <a:ahLst/>
                            <a:cxnLst/>
                            <a:rect l="l" t="t" r="r" b="b"/>
                            <a:pathLst>
                              <a:path w="979805">
                                <a:moveTo>
                                  <a:pt x="0" y="0"/>
                                </a:moveTo>
                                <a:lnTo>
                                  <a:pt x="979424" y="0"/>
                                </a:lnTo>
                              </a:path>
                            </a:pathLst>
                          </a:custGeom>
                          <a:ln w="2641">
                            <a:solidFill>
                              <a:srgbClr val="231F20"/>
                            </a:solidFill>
                            <a:prstDash val="solid"/>
                          </a:ln>
                        </wps:spPr>
                        <wps:bodyPr wrap="square" lIns="0" tIns="0" rIns="0" bIns="0" rtlCol="0">
                          <a:noAutofit/>
                        </wps:bodyPr>
                      </wps:wsp>
                      <wps:wsp>
                        <wps:cNvPr id="2482" name="Graphic 2482"/>
                        <wps:cNvSpPr/>
                        <wps:spPr>
                          <a:xfrm>
                            <a:off x="0" y="25"/>
                            <a:ext cx="36195" cy="593090"/>
                          </a:xfrm>
                          <a:custGeom>
                            <a:avLst/>
                            <a:gdLst/>
                            <a:ahLst/>
                            <a:cxnLst/>
                            <a:rect l="l" t="t" r="r" b="b"/>
                            <a:pathLst>
                              <a:path w="36195" h="593090">
                                <a:moveTo>
                                  <a:pt x="35941" y="0"/>
                                </a:moveTo>
                                <a:lnTo>
                                  <a:pt x="0" y="0"/>
                                </a:lnTo>
                                <a:lnTo>
                                  <a:pt x="0" y="592835"/>
                                </a:lnTo>
                                <a:lnTo>
                                  <a:pt x="35941" y="592835"/>
                                </a:lnTo>
                                <a:lnTo>
                                  <a:pt x="35941" y="0"/>
                                </a:lnTo>
                                <a:close/>
                              </a:path>
                            </a:pathLst>
                          </a:custGeom>
                          <a:solidFill>
                            <a:srgbClr val="8F5DA6"/>
                          </a:solidFill>
                        </wps:spPr>
                        <wps:bodyPr wrap="square" lIns="0" tIns="0" rIns="0" bIns="0" rtlCol="0">
                          <a:noAutofit/>
                        </wps:bodyPr>
                      </wps:wsp>
                      <wps:wsp>
                        <wps:cNvPr id="2483" name="Textbox 2483"/>
                        <wps:cNvSpPr txBox="1"/>
                        <wps:spPr>
                          <a:xfrm>
                            <a:off x="174155" y="244592"/>
                            <a:ext cx="76200" cy="142875"/>
                          </a:xfrm>
                          <a:prstGeom prst="rect">
                            <a:avLst/>
                          </a:prstGeom>
                        </wps:spPr>
                        <wps:txbx>
                          <w:txbxContent>
                            <w:p w14:paraId="3C22B180">
                              <w:pPr>
                                <w:spacing w:before="6"/>
                                <w:ind w:left="0" w:right="0" w:firstLine="0"/>
                                <w:jc w:val="left"/>
                                <w:rPr>
                                  <w:rFonts w:ascii="Tahoma"/>
                                  <w:b/>
                                  <w:sz w:val="18"/>
                                </w:rPr>
                              </w:pPr>
                              <w:r>
                                <w:rPr>
                                  <w:rFonts w:ascii="Tahoma"/>
                                  <w:b/>
                                  <w:color w:val="231F20"/>
                                  <w:w w:val="86"/>
                                  <w:sz w:val="18"/>
                                </w:rPr>
                                <w:t>2</w:t>
                              </w:r>
                            </w:p>
                          </w:txbxContent>
                        </wps:txbx>
                        <wps:bodyPr wrap="square" lIns="0" tIns="0" rIns="0" bIns="0" rtlCol="0">
                          <a:noAutofit/>
                        </wps:bodyPr>
                      </wps:wsp>
                    </wpg:wgp>
                  </a:graphicData>
                </a:graphic>
              </wp:anchor>
            </w:drawing>
          </mc:Choice>
          <mc:Fallback>
            <w:pict>
              <v:group id="Group 2479" o:spid="_x0000_s1026" o:spt="203" style="position:absolute;left:0pt;margin-left:439.35pt;margin-top:101.65pt;height:46.7pt;width:113pt;mso-position-horizontal-relative:page;z-index:251745280;mso-width-relative:page;mso-height-relative:page;" coordsize="1435100,593090" o:gfxdata="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DA3&#10;QiHbAAAADAEAAA8AAAAAAAAAAQAgAAAAIgAAAGRycy9kb3ducmV2LnhtbFBLAQIUABQAAAAIAIdO&#10;4kCbl6owrwMAAJ0NAAAOAAAAAAAAAAEAIAAAACoBAABkcnMvZTJvRG9jLnhtbFBLBQYAAAAABgAG&#10;AFkBAABLBwAAAAA=&#10;">
                <o:lock v:ext="edit" aspectratio="f"/>
                <v:shape id="Graphic 2480" o:spid="_x0000_s1026" o:spt="100" style="position:absolute;left:0;top:0;height:593090;width:1435100;" fillcolor="#E3E4E3" filled="t" stroked="f" coordsize="1435100,593090" o:gfxdata="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9fIKLgAAADdAAAA&#10;DwAAAAAAAAABACAAAAAiAAAAZHJzL2Rvd25yZXYueG1sUEsBAhQAFAAAAAgAh07iQDMvBZ47AAAA&#10;OQAAABAAAAAAAAAAAQAgAAAABwEAAGRycy9zaGFwZXhtbC54bWxQSwUGAAAAAAYABgBbAQAAsQMA&#10;AAAA&#10;" path="m1435100,0l0,0,0,592836,1327023,592836,1435100,484886,1435100,0xe">
                  <v:fill on="t" focussize="0,0"/>
                  <v:stroke on="f"/>
                  <v:imagedata o:title=""/>
                  <o:lock v:ext="edit" aspectratio="f"/>
                  <v:textbox inset="0mm,0mm,0mm,0mm"/>
                </v:shape>
                <v:shape id="Graphic 2481" o:spid="_x0000_s1026" o:spt="100" style="position:absolute;left:309321;top:417664;height:1270;width:979805;" filled="f" stroked="t" coordsize="979805,1" o:gfxdata="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AWMO/&#10;AAAA3QAAAA8AAAAAAAAAAQAgAAAAIgAAAGRycy9kb3ducmV2LnhtbFBLAQIUABQAAAAIAIdO4kAz&#10;LwWeOwAAADkAAAAQAAAAAAAAAAEAIAAAAA4BAABkcnMvc2hhcGV4bWwueG1sUEsFBgAAAAAGAAYA&#10;WwEAALgDAAAAAA==&#10;" path="m0,0l979424,0e">
                  <v:fill on="f" focussize="0,0"/>
                  <v:stroke weight="0.207952755905512pt" color="#231F20" joinstyle="round"/>
                  <v:imagedata o:title=""/>
                  <o:lock v:ext="edit" aspectratio="f"/>
                  <v:textbox inset="0mm,0mm,0mm,0mm"/>
                </v:shape>
                <v:shape id="Graphic 2482" o:spid="_x0000_s1026" o:spt="100" style="position:absolute;left:0;top:25;height:593090;width:36195;" fillcolor="#8F5DA6" filled="t" stroked="f" coordsize="36195,593090" o:gfxdata="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sx3g&#10;wAAAAN0AAAAPAAAAAAAAAAEAIAAAACIAAABkcnMvZG93bnJldi54bWxQSwECFAAUAAAACACHTuJA&#10;My8FnjsAAAA5AAAAEAAAAAAAAAABACAAAAAPAQAAZHJzL3NoYXBleG1sLnhtbFBLBQYAAAAABgAG&#10;AFsBAAC5AwAAAAA=&#10;" path="m35941,0l0,0,0,592835,35941,592835,35941,0xe">
                  <v:fill on="t" focussize="0,0"/>
                  <v:stroke on="f"/>
                  <v:imagedata o:title=""/>
                  <o:lock v:ext="edit" aspectratio="f"/>
                  <v:textbox inset="0mm,0mm,0mm,0mm"/>
                </v:shape>
                <v:shape id="Textbox 2483" o:spid="_x0000_s1026" o:spt="202" type="#_x0000_t202" style="position:absolute;left:174155;top:244592;height:142875;width:76200;" filled="f" stroked="f" coordsize="21600,21600" o:gfxdata="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HKf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C22B180">
                        <w:pPr>
                          <w:spacing w:before="6"/>
                          <w:ind w:left="0" w:right="0" w:firstLine="0"/>
                          <w:jc w:val="left"/>
                          <w:rPr>
                            <w:rFonts w:ascii="Tahoma"/>
                            <w:b/>
                            <w:sz w:val="18"/>
                          </w:rPr>
                        </w:pPr>
                        <w:r>
                          <w:rPr>
                            <w:rFonts w:ascii="Tahoma"/>
                            <w:b/>
                            <w:color w:val="231F20"/>
                            <w:w w:val="86"/>
                            <w:sz w:val="18"/>
                          </w:rPr>
                          <w:t>2</w:t>
                        </w:r>
                      </w:p>
                    </w:txbxContent>
                  </v:textbox>
                </v:shape>
              </v:group>
            </w:pict>
          </mc:Fallback>
        </mc:AlternateContent>
      </w:r>
      <w:r>
        <w:rPr>
          <w:rFonts w:ascii="Tahoma"/>
          <w:b/>
          <w:color w:val="D26277"/>
          <w:sz w:val="24"/>
        </w:rPr>
        <w:t>A</w:t>
      </w:r>
      <w:r>
        <w:rPr>
          <w:rFonts w:ascii="Tahoma"/>
          <w:b/>
          <w:color w:val="D26277"/>
          <w:spacing w:val="73"/>
          <w:w w:val="150"/>
          <w:sz w:val="24"/>
        </w:rPr>
        <w:t xml:space="preserve"> </w:t>
      </w:r>
      <w:r>
        <w:rPr>
          <w:rFonts w:ascii="Tahoma"/>
          <w:color w:val="D26277"/>
          <w:sz w:val="24"/>
        </w:rPr>
        <w:t>Chinese</w:t>
      </w:r>
      <w:r>
        <w:rPr>
          <w:rFonts w:ascii="Tahoma"/>
          <w:color w:val="D26277"/>
          <w:spacing w:val="-8"/>
          <w:sz w:val="24"/>
        </w:rPr>
        <w:t xml:space="preserve"> </w:t>
      </w:r>
      <w:r>
        <w:rPr>
          <w:rFonts w:ascii="Tahoma"/>
          <w:color w:val="D26277"/>
          <w:spacing w:val="-2"/>
          <w:sz w:val="24"/>
        </w:rPr>
        <w:t>traditional</w:t>
      </w:r>
      <w:r>
        <w:rPr>
          <w:rFonts w:ascii="Tahoma"/>
          <w:color w:val="D26277"/>
          <w:sz w:val="24"/>
        </w:rPr>
        <w:tab/>
      </w:r>
      <w:r>
        <w:rPr>
          <w:rFonts w:ascii="Tahoma"/>
          <w:b/>
          <w:color w:val="D26277"/>
          <w:sz w:val="24"/>
        </w:rPr>
        <w:t>B</w:t>
      </w:r>
      <w:r>
        <w:rPr>
          <w:rFonts w:ascii="Tahoma"/>
          <w:b/>
          <w:color w:val="D26277"/>
          <w:spacing w:val="38"/>
          <w:sz w:val="24"/>
        </w:rPr>
        <w:t xml:space="preserve"> </w:t>
      </w:r>
      <w:r>
        <w:rPr>
          <w:rFonts w:ascii="Tahoma"/>
          <w:color w:val="D26277"/>
          <w:spacing w:val="-2"/>
          <w:sz w:val="24"/>
        </w:rPr>
        <w:t>classical</w:t>
      </w:r>
      <w:r>
        <w:rPr>
          <w:rFonts w:ascii="Tahoma"/>
          <w:color w:val="D26277"/>
          <w:sz w:val="24"/>
        </w:rPr>
        <w:tab/>
      </w:r>
      <w:r>
        <w:rPr>
          <w:rFonts w:ascii="Tahoma"/>
          <w:b/>
          <w:color w:val="D26277"/>
          <w:sz w:val="24"/>
        </w:rPr>
        <w:t>C</w:t>
      </w:r>
      <w:r>
        <w:rPr>
          <w:rFonts w:ascii="Tahoma"/>
          <w:b/>
          <w:color w:val="D26277"/>
          <w:spacing w:val="49"/>
          <w:sz w:val="24"/>
        </w:rPr>
        <w:t xml:space="preserve"> </w:t>
      </w:r>
      <w:r>
        <w:rPr>
          <w:rFonts w:ascii="Tahoma"/>
          <w:color w:val="D26277"/>
          <w:sz w:val="24"/>
        </w:rPr>
        <w:t>country</w:t>
      </w:r>
      <w:r>
        <w:rPr>
          <w:rFonts w:ascii="Tahoma"/>
          <w:color w:val="D26277"/>
          <w:spacing w:val="-14"/>
          <w:sz w:val="24"/>
        </w:rPr>
        <w:t xml:space="preserve"> </w:t>
      </w:r>
      <w:r>
        <w:rPr>
          <w:rFonts w:ascii="Tahoma"/>
          <w:color w:val="D26277"/>
          <w:spacing w:val="-2"/>
          <w:sz w:val="24"/>
        </w:rPr>
        <w:t>music</w:t>
      </w:r>
      <w:r>
        <w:rPr>
          <w:rFonts w:ascii="Tahoma"/>
          <w:color w:val="D26277"/>
          <w:sz w:val="24"/>
        </w:rPr>
        <w:tab/>
      </w:r>
      <w:r>
        <w:rPr>
          <w:rFonts w:ascii="Tahoma"/>
          <w:b/>
          <w:color w:val="D26277"/>
          <w:sz w:val="24"/>
        </w:rPr>
        <w:t>D</w:t>
      </w:r>
      <w:r>
        <w:rPr>
          <w:rFonts w:ascii="Tahoma"/>
          <w:b/>
          <w:color w:val="D26277"/>
          <w:spacing w:val="39"/>
          <w:sz w:val="24"/>
        </w:rPr>
        <w:t xml:space="preserve"> </w:t>
      </w:r>
      <w:r>
        <w:rPr>
          <w:rFonts w:ascii="Tahoma"/>
          <w:color w:val="D26277"/>
          <w:sz w:val="24"/>
        </w:rPr>
        <w:t>hip-</w:t>
      </w:r>
      <w:r>
        <w:rPr>
          <w:rFonts w:ascii="Tahoma"/>
          <w:color w:val="D26277"/>
          <w:spacing w:val="-5"/>
          <w:sz w:val="24"/>
        </w:rPr>
        <w:t>hop</w:t>
      </w:r>
    </w:p>
    <w:p w14:paraId="2B589756">
      <w:pPr>
        <w:pStyle w:val="11"/>
        <w:rPr>
          <w:rFonts w:ascii="Tahoma"/>
          <w:sz w:val="20"/>
        </w:rPr>
      </w:pPr>
    </w:p>
    <w:p w14:paraId="0A273B8F">
      <w:pPr>
        <w:pStyle w:val="11"/>
        <w:rPr>
          <w:rFonts w:ascii="Tahoma"/>
          <w:sz w:val="20"/>
        </w:rPr>
      </w:pPr>
    </w:p>
    <w:p w14:paraId="7AB58EAD">
      <w:pPr>
        <w:pStyle w:val="11"/>
        <w:rPr>
          <w:rFonts w:ascii="Tahoma"/>
          <w:sz w:val="20"/>
        </w:rPr>
      </w:pPr>
    </w:p>
    <w:p w14:paraId="7EA39BD1">
      <w:pPr>
        <w:pStyle w:val="11"/>
        <w:rPr>
          <w:rFonts w:ascii="Tahoma"/>
          <w:sz w:val="20"/>
        </w:rPr>
      </w:pPr>
    </w:p>
    <w:p w14:paraId="1E29BD9B">
      <w:pPr>
        <w:pStyle w:val="11"/>
        <w:rPr>
          <w:rFonts w:ascii="Tahoma"/>
          <w:sz w:val="20"/>
        </w:rPr>
      </w:pPr>
    </w:p>
    <w:p w14:paraId="592E1E8B">
      <w:pPr>
        <w:pStyle w:val="11"/>
        <w:rPr>
          <w:rFonts w:ascii="Tahoma"/>
          <w:sz w:val="20"/>
        </w:rPr>
      </w:pPr>
    </w:p>
    <w:p w14:paraId="6360FA2B">
      <w:pPr>
        <w:pStyle w:val="11"/>
        <w:rPr>
          <w:rFonts w:ascii="Tahoma"/>
          <w:sz w:val="20"/>
        </w:rPr>
      </w:pPr>
    </w:p>
    <w:p w14:paraId="6DCF09B1">
      <w:pPr>
        <w:pStyle w:val="11"/>
        <w:rPr>
          <w:rFonts w:ascii="Tahoma"/>
          <w:sz w:val="20"/>
        </w:rPr>
      </w:pPr>
    </w:p>
    <w:p w14:paraId="13F7D871">
      <w:pPr>
        <w:pStyle w:val="11"/>
        <w:rPr>
          <w:rFonts w:ascii="Tahoma"/>
          <w:sz w:val="20"/>
        </w:rPr>
      </w:pPr>
    </w:p>
    <w:p w14:paraId="75555582">
      <w:pPr>
        <w:pStyle w:val="11"/>
        <w:rPr>
          <w:rFonts w:ascii="Tahoma"/>
          <w:sz w:val="20"/>
        </w:rPr>
      </w:pPr>
    </w:p>
    <w:p w14:paraId="562894F6">
      <w:pPr>
        <w:pStyle w:val="11"/>
        <w:rPr>
          <w:rFonts w:ascii="Tahoma"/>
          <w:sz w:val="20"/>
        </w:rPr>
      </w:pPr>
    </w:p>
    <w:p w14:paraId="0C7308D1">
      <w:pPr>
        <w:pStyle w:val="11"/>
        <w:rPr>
          <w:rFonts w:ascii="Tahoma"/>
          <w:sz w:val="20"/>
        </w:rPr>
      </w:pPr>
    </w:p>
    <w:p w14:paraId="5D0587B9">
      <w:pPr>
        <w:pStyle w:val="11"/>
        <w:rPr>
          <w:rFonts w:ascii="Tahoma"/>
          <w:sz w:val="20"/>
        </w:rPr>
      </w:pPr>
    </w:p>
    <w:p w14:paraId="487DA87E">
      <w:pPr>
        <w:pStyle w:val="11"/>
        <w:rPr>
          <w:rFonts w:ascii="Tahoma"/>
          <w:sz w:val="20"/>
        </w:rPr>
      </w:pPr>
    </w:p>
    <w:p w14:paraId="41B93D82">
      <w:pPr>
        <w:pStyle w:val="11"/>
        <w:rPr>
          <w:rFonts w:ascii="Tahoma"/>
          <w:sz w:val="20"/>
        </w:rPr>
      </w:pPr>
    </w:p>
    <w:p w14:paraId="4F21E03C">
      <w:pPr>
        <w:pStyle w:val="11"/>
        <w:rPr>
          <w:rFonts w:ascii="Tahoma"/>
          <w:sz w:val="20"/>
        </w:rPr>
      </w:pPr>
    </w:p>
    <w:p w14:paraId="7F3FBC34">
      <w:pPr>
        <w:pStyle w:val="11"/>
        <w:rPr>
          <w:rFonts w:ascii="Tahoma"/>
          <w:sz w:val="20"/>
        </w:rPr>
      </w:pPr>
    </w:p>
    <w:p w14:paraId="78BD960D">
      <w:pPr>
        <w:pStyle w:val="11"/>
        <w:rPr>
          <w:rFonts w:ascii="Tahoma"/>
          <w:sz w:val="20"/>
        </w:rPr>
      </w:pPr>
    </w:p>
    <w:p w14:paraId="40C1ED8E">
      <w:pPr>
        <w:pStyle w:val="11"/>
        <w:rPr>
          <w:rFonts w:ascii="Tahoma"/>
          <w:sz w:val="20"/>
        </w:rPr>
      </w:pPr>
    </w:p>
    <w:p w14:paraId="3E29F55E">
      <w:pPr>
        <w:pStyle w:val="11"/>
        <w:rPr>
          <w:rFonts w:ascii="Tahoma"/>
          <w:sz w:val="20"/>
        </w:rPr>
      </w:pPr>
    </w:p>
    <w:p w14:paraId="31E860E8">
      <w:pPr>
        <w:pStyle w:val="11"/>
        <w:rPr>
          <w:rFonts w:ascii="Tahoma"/>
          <w:sz w:val="28"/>
        </w:rPr>
      </w:pPr>
    </w:p>
    <w:p w14:paraId="5BEED4CA">
      <w:pPr>
        <w:spacing w:before="82" w:line="313" w:lineRule="exact"/>
        <w:ind w:left="676" w:right="0" w:firstLine="0"/>
        <w:jc w:val="left"/>
        <w:rPr>
          <w:rFonts w:ascii="Tahoma"/>
          <w:sz w:val="26"/>
        </w:rPr>
      </w:pPr>
      <w:r>
        <mc:AlternateContent>
          <mc:Choice Requires="wpg">
            <w:drawing>
              <wp:anchor distT="0" distB="0" distL="0" distR="0" simplePos="0" relativeHeight="251744256" behindDoc="0" locked="0" layoutInCell="1" allowOverlap="1">
                <wp:simplePos x="0" y="0"/>
                <wp:positionH relativeFrom="page">
                  <wp:posOffset>5579745</wp:posOffset>
                </wp:positionH>
                <wp:positionV relativeFrom="paragraph">
                  <wp:posOffset>-1565910</wp:posOffset>
                </wp:positionV>
                <wp:extent cx="1435100" cy="593090"/>
                <wp:effectExtent l="0" t="0" r="0" b="0"/>
                <wp:wrapNone/>
                <wp:docPr id="2487" name="Group 2487"/>
                <wp:cNvGraphicFramePr/>
                <a:graphic xmlns:a="http://schemas.openxmlformats.org/drawingml/2006/main">
                  <a:graphicData uri="http://schemas.microsoft.com/office/word/2010/wordprocessingGroup">
                    <wpg:wgp>
                      <wpg:cNvGrpSpPr/>
                      <wpg:grpSpPr>
                        <a:xfrm>
                          <a:off x="0" y="0"/>
                          <a:ext cx="1435100" cy="593090"/>
                          <a:chOff x="0" y="0"/>
                          <a:chExt cx="1435100" cy="593090"/>
                        </a:xfrm>
                      </wpg:grpSpPr>
                      <wps:wsp>
                        <wps:cNvPr id="2488" name="Graphic 2488"/>
                        <wps:cNvSpPr/>
                        <wps:spPr>
                          <a:xfrm>
                            <a:off x="0" y="0"/>
                            <a:ext cx="1435100" cy="593090"/>
                          </a:xfrm>
                          <a:custGeom>
                            <a:avLst/>
                            <a:gdLst/>
                            <a:ahLst/>
                            <a:cxnLst/>
                            <a:rect l="l" t="t" r="r" b="b"/>
                            <a:pathLst>
                              <a:path w="1435100" h="593090">
                                <a:moveTo>
                                  <a:pt x="1435100" y="0"/>
                                </a:moveTo>
                                <a:lnTo>
                                  <a:pt x="0" y="0"/>
                                </a:lnTo>
                                <a:lnTo>
                                  <a:pt x="0" y="592836"/>
                                </a:lnTo>
                                <a:lnTo>
                                  <a:pt x="1327023" y="592836"/>
                                </a:lnTo>
                                <a:lnTo>
                                  <a:pt x="1435100" y="484886"/>
                                </a:lnTo>
                                <a:lnTo>
                                  <a:pt x="1435100" y="0"/>
                                </a:lnTo>
                                <a:close/>
                              </a:path>
                            </a:pathLst>
                          </a:custGeom>
                          <a:solidFill>
                            <a:srgbClr val="E3E4E3"/>
                          </a:solidFill>
                        </wps:spPr>
                        <wps:bodyPr wrap="square" lIns="0" tIns="0" rIns="0" bIns="0" rtlCol="0">
                          <a:noAutofit/>
                        </wps:bodyPr>
                      </wps:wsp>
                      <wps:wsp>
                        <wps:cNvPr id="2489" name="Graphic 2489"/>
                        <wps:cNvSpPr/>
                        <wps:spPr>
                          <a:xfrm>
                            <a:off x="309321" y="404622"/>
                            <a:ext cx="979805" cy="1270"/>
                          </a:xfrm>
                          <a:custGeom>
                            <a:avLst/>
                            <a:gdLst/>
                            <a:ahLst/>
                            <a:cxnLst/>
                            <a:rect l="l" t="t" r="r" b="b"/>
                            <a:pathLst>
                              <a:path w="979805">
                                <a:moveTo>
                                  <a:pt x="0" y="0"/>
                                </a:moveTo>
                                <a:lnTo>
                                  <a:pt x="979424" y="0"/>
                                </a:lnTo>
                              </a:path>
                            </a:pathLst>
                          </a:custGeom>
                          <a:ln w="2641">
                            <a:solidFill>
                              <a:srgbClr val="231F20"/>
                            </a:solidFill>
                            <a:prstDash val="solid"/>
                          </a:ln>
                        </wps:spPr>
                        <wps:bodyPr wrap="square" lIns="0" tIns="0" rIns="0" bIns="0" rtlCol="0">
                          <a:noAutofit/>
                        </wps:bodyPr>
                      </wps:wsp>
                      <wps:wsp>
                        <wps:cNvPr id="2490" name="Graphic 2490"/>
                        <wps:cNvSpPr/>
                        <wps:spPr>
                          <a:xfrm>
                            <a:off x="0" y="25"/>
                            <a:ext cx="36195" cy="593090"/>
                          </a:xfrm>
                          <a:custGeom>
                            <a:avLst/>
                            <a:gdLst/>
                            <a:ahLst/>
                            <a:cxnLst/>
                            <a:rect l="l" t="t" r="r" b="b"/>
                            <a:pathLst>
                              <a:path w="36195" h="593090">
                                <a:moveTo>
                                  <a:pt x="35941" y="0"/>
                                </a:moveTo>
                                <a:lnTo>
                                  <a:pt x="0" y="0"/>
                                </a:lnTo>
                                <a:lnTo>
                                  <a:pt x="0" y="592836"/>
                                </a:lnTo>
                                <a:lnTo>
                                  <a:pt x="35941" y="592836"/>
                                </a:lnTo>
                                <a:lnTo>
                                  <a:pt x="35941" y="0"/>
                                </a:lnTo>
                                <a:close/>
                              </a:path>
                            </a:pathLst>
                          </a:custGeom>
                          <a:solidFill>
                            <a:srgbClr val="F8951D"/>
                          </a:solidFill>
                        </wps:spPr>
                        <wps:bodyPr wrap="square" lIns="0" tIns="0" rIns="0" bIns="0" rtlCol="0">
                          <a:noAutofit/>
                        </wps:bodyPr>
                      </wps:wsp>
                      <wps:wsp>
                        <wps:cNvPr id="2491" name="Textbox 2491"/>
                        <wps:cNvSpPr txBox="1"/>
                        <wps:spPr>
                          <a:xfrm>
                            <a:off x="174155" y="245019"/>
                            <a:ext cx="76200" cy="142875"/>
                          </a:xfrm>
                          <a:prstGeom prst="rect">
                            <a:avLst/>
                          </a:prstGeom>
                        </wps:spPr>
                        <wps:txbx>
                          <w:txbxContent>
                            <w:p w14:paraId="03756226">
                              <w:pPr>
                                <w:spacing w:before="6"/>
                                <w:ind w:left="0" w:right="0" w:firstLine="0"/>
                                <w:jc w:val="left"/>
                                <w:rPr>
                                  <w:rFonts w:ascii="Tahoma"/>
                                  <w:b/>
                                  <w:sz w:val="18"/>
                                </w:rPr>
                              </w:pPr>
                              <w:r>
                                <w:rPr>
                                  <w:rFonts w:ascii="Tahoma"/>
                                  <w:b/>
                                  <w:color w:val="231F20"/>
                                  <w:w w:val="86"/>
                                  <w:sz w:val="18"/>
                                </w:rPr>
                                <w:t>3</w:t>
                              </w:r>
                            </w:p>
                          </w:txbxContent>
                        </wps:txbx>
                        <wps:bodyPr wrap="square" lIns="0" tIns="0" rIns="0" bIns="0" rtlCol="0">
                          <a:noAutofit/>
                        </wps:bodyPr>
                      </wps:wsp>
                    </wpg:wgp>
                  </a:graphicData>
                </a:graphic>
              </wp:anchor>
            </w:drawing>
          </mc:Choice>
          <mc:Fallback>
            <w:pict>
              <v:group id="Group 2487" o:spid="_x0000_s1026" o:spt="203" style="position:absolute;left:0pt;margin-left:439.35pt;margin-top:-123.3pt;height:46.7pt;width:113pt;mso-position-horizontal-relative:page;z-index:251744256;mso-width-relative:page;mso-height-relative:page;" coordsize="1435100,593090" o:gfxdata="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qQhGi90A&#10;AAAOAQAADwAAAAAAAAABACAAAAAiAAAAZHJzL2Rvd25yZXYueG1sUEsBAhQAFAAAAAgAh07iQOtR&#10;3Y6pAwAAnQ0AAA4AAAAAAAAAAQAgAAAALAEAAGRycy9lMm9Eb2MueG1sUEsFBgAAAAAGAAYAWQEA&#10;AEcHAAAAAA==&#10;">
                <o:lock v:ext="edit" aspectratio="f"/>
                <v:shape id="Graphic 2488" o:spid="_x0000_s1026" o:spt="100" style="position:absolute;left:0;top:0;height:593090;width:1435100;" fillcolor="#E3E4E3" filled="t" stroked="f" coordsize="1435100,593090" o:gfxdata="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aHELrgAAADdAAAA&#10;DwAAAAAAAAABACAAAAAiAAAAZHJzL2Rvd25yZXYueG1sUEsBAhQAFAAAAAgAh07iQDMvBZ47AAAA&#10;OQAAABAAAAAAAAAAAQAgAAAABwEAAGRycy9zaGFwZXhtbC54bWxQSwUGAAAAAAYABgBbAQAAsQMA&#10;AAAA&#10;" path="m1435100,0l0,0,0,592836,1327023,592836,1435100,484886,1435100,0xe">
                  <v:fill on="t" focussize="0,0"/>
                  <v:stroke on="f"/>
                  <v:imagedata o:title=""/>
                  <o:lock v:ext="edit" aspectratio="f"/>
                  <v:textbox inset="0mm,0mm,0mm,0mm"/>
                </v:shape>
                <v:shape id="Graphic 2489" o:spid="_x0000_s1026" o:spt="100" style="position:absolute;left:309321;top:404622;height:1270;width:979805;" filled="f" stroked="t" coordsize="979805,1" o:gfxdata="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tlTF&#10;wAAAAN0AAAAPAAAAAAAAAAEAIAAAACIAAABkcnMvZG93bnJldi54bWxQSwECFAAUAAAACACHTuJA&#10;My8FnjsAAAA5AAAAEAAAAAAAAAABACAAAAAPAQAAZHJzL3NoYXBleG1sLnhtbFBLBQYAAAAABgAG&#10;AFsBAAC5AwAAAAA=&#10;" path="m0,0l979424,0e">
                  <v:fill on="f" focussize="0,0"/>
                  <v:stroke weight="0.207952755905512pt" color="#231F20" joinstyle="round"/>
                  <v:imagedata o:title=""/>
                  <o:lock v:ext="edit" aspectratio="f"/>
                  <v:textbox inset="0mm,0mm,0mm,0mm"/>
                </v:shape>
                <v:shape id="Graphic 2490" o:spid="_x0000_s1026" o:spt="100" style="position:absolute;left:0;top:25;height:593090;width:36195;" fillcolor="#F8951D" filled="t" stroked="f" coordsize="36195,593090" o:gfxdata="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Z/87sAAADd&#10;AAAADwAAAAAAAAABACAAAAAiAAAAZHJzL2Rvd25yZXYueG1sUEsBAhQAFAAAAAgAh07iQDMvBZ47&#10;AAAAOQAAABAAAAAAAAAAAQAgAAAACgEAAGRycy9zaGFwZXhtbC54bWxQSwUGAAAAAAYABgBbAQAA&#10;tAMAAAAA&#10;" path="m35941,0l0,0,0,592836,35941,592836,35941,0xe">
                  <v:fill on="t" focussize="0,0"/>
                  <v:stroke on="f"/>
                  <v:imagedata o:title=""/>
                  <o:lock v:ext="edit" aspectratio="f"/>
                  <v:textbox inset="0mm,0mm,0mm,0mm"/>
                </v:shape>
                <v:shape id="Textbox 2491" o:spid="_x0000_s1026" o:spt="202" type="#_x0000_t202" style="position:absolute;left:174155;top:245019;height:142875;width:76200;" filled="f" stroked="f" coordsize="21600,21600" o:gfxdata="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Wwr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3756226">
                        <w:pPr>
                          <w:spacing w:before="6"/>
                          <w:ind w:left="0" w:right="0" w:firstLine="0"/>
                          <w:jc w:val="left"/>
                          <w:rPr>
                            <w:rFonts w:ascii="Tahoma"/>
                            <w:b/>
                            <w:sz w:val="18"/>
                          </w:rPr>
                        </w:pPr>
                        <w:r>
                          <w:rPr>
                            <w:rFonts w:ascii="Tahoma"/>
                            <w:b/>
                            <w:color w:val="231F20"/>
                            <w:w w:val="86"/>
                            <w:sz w:val="18"/>
                          </w:rPr>
                          <w:t>3</w:t>
                        </w:r>
                      </w:p>
                    </w:txbxContent>
                  </v:textbox>
                </v:shape>
              </v:group>
            </w:pict>
          </mc:Fallback>
        </mc:AlternateContent>
      </w:r>
      <w:r>
        <mc:AlternateContent>
          <mc:Choice Requires="wpg">
            <w:drawing>
              <wp:anchor distT="0" distB="0" distL="0" distR="0" simplePos="0" relativeHeight="251745280" behindDoc="0" locked="0" layoutInCell="1" allowOverlap="1">
                <wp:simplePos x="0" y="0"/>
                <wp:positionH relativeFrom="page">
                  <wp:posOffset>5579745</wp:posOffset>
                </wp:positionH>
                <wp:positionV relativeFrom="paragraph">
                  <wp:posOffset>-804545</wp:posOffset>
                </wp:positionV>
                <wp:extent cx="1435100" cy="593090"/>
                <wp:effectExtent l="0" t="0" r="0" b="0"/>
                <wp:wrapNone/>
                <wp:docPr id="2492" name="Group 2492"/>
                <wp:cNvGraphicFramePr/>
                <a:graphic xmlns:a="http://schemas.openxmlformats.org/drawingml/2006/main">
                  <a:graphicData uri="http://schemas.microsoft.com/office/word/2010/wordprocessingGroup">
                    <wpg:wgp>
                      <wpg:cNvGrpSpPr/>
                      <wpg:grpSpPr>
                        <a:xfrm>
                          <a:off x="0" y="0"/>
                          <a:ext cx="1435100" cy="593090"/>
                          <a:chOff x="0" y="0"/>
                          <a:chExt cx="1435100" cy="593090"/>
                        </a:xfrm>
                      </wpg:grpSpPr>
                      <wps:wsp>
                        <wps:cNvPr id="2493" name="Graphic 2493"/>
                        <wps:cNvSpPr/>
                        <wps:spPr>
                          <a:xfrm>
                            <a:off x="0" y="0"/>
                            <a:ext cx="1435100" cy="593090"/>
                          </a:xfrm>
                          <a:custGeom>
                            <a:avLst/>
                            <a:gdLst/>
                            <a:ahLst/>
                            <a:cxnLst/>
                            <a:rect l="l" t="t" r="r" b="b"/>
                            <a:pathLst>
                              <a:path w="1435100" h="593090">
                                <a:moveTo>
                                  <a:pt x="1435100" y="0"/>
                                </a:moveTo>
                                <a:lnTo>
                                  <a:pt x="0" y="0"/>
                                </a:lnTo>
                                <a:lnTo>
                                  <a:pt x="0" y="592836"/>
                                </a:lnTo>
                                <a:lnTo>
                                  <a:pt x="1327023" y="592836"/>
                                </a:lnTo>
                                <a:lnTo>
                                  <a:pt x="1435100" y="484886"/>
                                </a:lnTo>
                                <a:lnTo>
                                  <a:pt x="1435100" y="0"/>
                                </a:lnTo>
                                <a:close/>
                              </a:path>
                            </a:pathLst>
                          </a:custGeom>
                          <a:solidFill>
                            <a:srgbClr val="E3E4E3"/>
                          </a:solidFill>
                        </wps:spPr>
                        <wps:bodyPr wrap="square" lIns="0" tIns="0" rIns="0" bIns="0" rtlCol="0">
                          <a:noAutofit/>
                        </wps:bodyPr>
                      </wps:wsp>
                      <wps:wsp>
                        <wps:cNvPr id="2494" name="Graphic 2494"/>
                        <wps:cNvSpPr/>
                        <wps:spPr>
                          <a:xfrm>
                            <a:off x="309321" y="436537"/>
                            <a:ext cx="979805" cy="1270"/>
                          </a:xfrm>
                          <a:custGeom>
                            <a:avLst/>
                            <a:gdLst/>
                            <a:ahLst/>
                            <a:cxnLst/>
                            <a:rect l="l" t="t" r="r" b="b"/>
                            <a:pathLst>
                              <a:path w="979805">
                                <a:moveTo>
                                  <a:pt x="0" y="0"/>
                                </a:moveTo>
                                <a:lnTo>
                                  <a:pt x="979424" y="0"/>
                                </a:lnTo>
                              </a:path>
                            </a:pathLst>
                          </a:custGeom>
                          <a:ln w="2641">
                            <a:solidFill>
                              <a:srgbClr val="231F20"/>
                            </a:solidFill>
                            <a:prstDash val="solid"/>
                          </a:ln>
                        </wps:spPr>
                        <wps:bodyPr wrap="square" lIns="0" tIns="0" rIns="0" bIns="0" rtlCol="0">
                          <a:noAutofit/>
                        </wps:bodyPr>
                      </wps:wsp>
                      <wps:wsp>
                        <wps:cNvPr id="2495" name="Graphic 2495"/>
                        <wps:cNvSpPr/>
                        <wps:spPr>
                          <a:xfrm>
                            <a:off x="0" y="25"/>
                            <a:ext cx="36195" cy="593090"/>
                          </a:xfrm>
                          <a:custGeom>
                            <a:avLst/>
                            <a:gdLst/>
                            <a:ahLst/>
                            <a:cxnLst/>
                            <a:rect l="l" t="t" r="r" b="b"/>
                            <a:pathLst>
                              <a:path w="36195" h="593090">
                                <a:moveTo>
                                  <a:pt x="35941" y="0"/>
                                </a:moveTo>
                                <a:lnTo>
                                  <a:pt x="0" y="0"/>
                                </a:lnTo>
                                <a:lnTo>
                                  <a:pt x="0" y="592836"/>
                                </a:lnTo>
                                <a:lnTo>
                                  <a:pt x="35941" y="592836"/>
                                </a:lnTo>
                                <a:lnTo>
                                  <a:pt x="35941" y="0"/>
                                </a:lnTo>
                                <a:close/>
                              </a:path>
                            </a:pathLst>
                          </a:custGeom>
                          <a:solidFill>
                            <a:srgbClr val="D26277"/>
                          </a:solidFill>
                        </wps:spPr>
                        <wps:bodyPr wrap="square" lIns="0" tIns="0" rIns="0" bIns="0" rtlCol="0">
                          <a:noAutofit/>
                        </wps:bodyPr>
                      </wps:wsp>
                      <wps:wsp>
                        <wps:cNvPr id="2496" name="Textbox 2496"/>
                        <wps:cNvSpPr txBox="1"/>
                        <wps:spPr>
                          <a:xfrm>
                            <a:off x="174155" y="245447"/>
                            <a:ext cx="76200" cy="142875"/>
                          </a:xfrm>
                          <a:prstGeom prst="rect">
                            <a:avLst/>
                          </a:prstGeom>
                        </wps:spPr>
                        <wps:txbx>
                          <w:txbxContent>
                            <w:p w14:paraId="16140C06">
                              <w:pPr>
                                <w:spacing w:before="6"/>
                                <w:ind w:left="0" w:right="0" w:firstLine="0"/>
                                <w:jc w:val="left"/>
                                <w:rPr>
                                  <w:rFonts w:ascii="Tahoma"/>
                                  <w:b/>
                                  <w:sz w:val="18"/>
                                </w:rPr>
                              </w:pPr>
                              <w:r>
                                <w:rPr>
                                  <w:rFonts w:ascii="Tahoma"/>
                                  <w:b/>
                                  <w:color w:val="231F20"/>
                                  <w:w w:val="86"/>
                                  <w:sz w:val="18"/>
                                </w:rPr>
                                <w:t>4</w:t>
                              </w:r>
                            </w:p>
                          </w:txbxContent>
                        </wps:txbx>
                        <wps:bodyPr wrap="square" lIns="0" tIns="0" rIns="0" bIns="0" rtlCol="0">
                          <a:noAutofit/>
                        </wps:bodyPr>
                      </wps:wsp>
                    </wpg:wgp>
                  </a:graphicData>
                </a:graphic>
              </wp:anchor>
            </w:drawing>
          </mc:Choice>
          <mc:Fallback>
            <w:pict>
              <v:group id="Group 2492" o:spid="_x0000_s1026" o:spt="203" style="position:absolute;left:0pt;margin-left:439.35pt;margin-top:-63.35pt;height:46.7pt;width:113pt;mso-position-horizontal-relative:page;z-index:251745280;mso-width-relative:page;mso-height-relative:page;" coordsize="1435100,593090" o:gfxdata="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D2ao5O3AAAAA0B&#10;AAAPAAAAAAAAAAEAIAAAACIAAABkcnMvZG93bnJldi54bWxQSwECFAAUAAAACACHTuJAMsfc9KYD&#10;AACdDQAADgAAAAAAAAABACAAAAArAQAAZHJzL2Uyb0RvYy54bWxQSwUGAAAAAAYABgBZAQAAQwcA&#10;AAAA&#10;">
                <o:lock v:ext="edit" aspectratio="f"/>
                <v:shape id="Graphic 2493" o:spid="_x0000_s1026" o:spt="100" style="position:absolute;left:0;top:0;height:593090;width:1435100;" fillcolor="#E3E4E3" filled="t" stroked="f" coordsize="1435100,593090" o:gfxdata="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3MCC&#10;wAAAAN0AAAAPAAAAAAAAAAEAIAAAACIAAABkcnMvZG93bnJldi54bWxQSwECFAAUAAAACACHTuJA&#10;My8FnjsAAAA5AAAAEAAAAAAAAAABACAAAAAPAQAAZHJzL3NoYXBleG1sLnhtbFBLBQYAAAAABgAG&#10;AFsBAAC5AwAAAAA=&#10;" path="m1435100,0l0,0,0,592836,1327023,592836,1435100,484886,1435100,0xe">
                  <v:fill on="t" focussize="0,0"/>
                  <v:stroke on="f"/>
                  <v:imagedata o:title=""/>
                  <o:lock v:ext="edit" aspectratio="f"/>
                  <v:textbox inset="0mm,0mm,0mm,0mm"/>
                </v:shape>
                <v:shape id="Graphic 2494" o:spid="_x0000_s1026" o:spt="100" style="position:absolute;left:309321;top:436537;height:1270;width:979805;" filled="f" stroked="t" coordsize="979805,1" o:gfxdata="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ubYa/&#10;AAAA3QAAAA8AAAAAAAAAAQAgAAAAIgAAAGRycy9kb3ducmV2LnhtbFBLAQIUABQAAAAIAIdO4kAz&#10;LwWeOwAAADkAAAAQAAAAAAAAAAEAIAAAAA4BAABkcnMvc2hhcGV4bWwueG1sUEsFBgAAAAAGAAYA&#10;WwEAALgDAAAAAA==&#10;" path="m0,0l979424,0e">
                  <v:fill on="f" focussize="0,0"/>
                  <v:stroke weight="0.207952755905512pt" color="#231F20" joinstyle="round"/>
                  <v:imagedata o:title=""/>
                  <o:lock v:ext="edit" aspectratio="f"/>
                  <v:textbox inset="0mm,0mm,0mm,0mm"/>
                </v:shape>
                <v:shape id="Graphic 2495" o:spid="_x0000_s1026" o:spt="100" style="position:absolute;left:0;top:25;height:593090;width:36195;" fillcolor="#D26277" filled="t" stroked="f" coordsize="36195,593090" o:gfxdata="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1fVW&#10;wAAAAN0AAAAPAAAAAAAAAAEAIAAAACIAAABkcnMvZG93bnJldi54bWxQSwECFAAUAAAACACHTuJA&#10;My8FnjsAAAA5AAAAEAAAAAAAAAABACAAAAAPAQAAZHJzL3NoYXBleG1sLnhtbFBLBQYAAAAABgAG&#10;AFsBAAC5AwAAAAA=&#10;" path="m35941,0l0,0,0,592836,35941,592836,35941,0xe">
                  <v:fill on="t" focussize="0,0"/>
                  <v:stroke on="f"/>
                  <v:imagedata o:title=""/>
                  <o:lock v:ext="edit" aspectratio="f"/>
                  <v:textbox inset="0mm,0mm,0mm,0mm"/>
                </v:shape>
                <v:shape id="Textbox 2496" o:spid="_x0000_s1026" o:spt="202" type="#_x0000_t202" style="position:absolute;left:174155;top:245447;height:142875;width:76200;" filled="f" stroked="f" coordsize="21600,21600" o:gfxdata="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spK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6140C06">
                        <w:pPr>
                          <w:spacing w:before="6"/>
                          <w:ind w:left="0" w:right="0" w:firstLine="0"/>
                          <w:jc w:val="left"/>
                          <w:rPr>
                            <w:rFonts w:ascii="Tahoma"/>
                            <w:b/>
                            <w:sz w:val="18"/>
                          </w:rPr>
                        </w:pPr>
                        <w:r>
                          <w:rPr>
                            <w:rFonts w:ascii="Tahoma"/>
                            <w:b/>
                            <w:color w:val="231F20"/>
                            <w:w w:val="86"/>
                            <w:sz w:val="18"/>
                          </w:rPr>
                          <w:t>4</w:t>
                        </w:r>
                      </w:p>
                    </w:txbxContent>
                  </v:textbox>
                </v:shape>
              </v:group>
            </w:pict>
          </mc:Fallback>
        </mc:AlternateContent>
      </w:r>
      <w:r>
        <w:rPr>
          <w:rFonts w:ascii="Times New Roman"/>
          <w:spacing w:val="80"/>
          <w:w w:val="150"/>
          <w:position w:val="2"/>
          <w:sz w:val="20"/>
        </w:rPr>
        <w:t xml:space="preserve">     </w:t>
      </w:r>
      <w:r>
        <w:rPr>
          <w:rFonts w:ascii="Tahoma"/>
          <w:color w:val="842A44"/>
          <w:position w:val="2"/>
          <w:sz w:val="26"/>
        </w:rPr>
        <w:t>A reporter from the school newspaper is interviewing students about music.</w:t>
      </w:r>
    </w:p>
    <w:p w14:paraId="7632993F">
      <w:pPr>
        <w:spacing w:before="14" w:line="213" w:lineRule="auto"/>
        <w:ind w:left="1582" w:right="1294" w:firstLine="0"/>
        <w:jc w:val="left"/>
        <w:rPr>
          <w:rFonts w:ascii="Tahoma"/>
          <w:sz w:val="26"/>
        </w:rPr>
      </w:pPr>
      <w:r>
        <w:rPr>
          <w:rFonts w:ascii="Tahoma"/>
          <w:color w:val="842A44"/>
          <w:sz w:val="26"/>
        </w:rPr>
        <w:t xml:space="preserve">Listen to the interviews. Draw lines between the words to make complete </w:t>
      </w:r>
      <w:r>
        <w:rPr>
          <w:rFonts w:ascii="Tahoma"/>
          <w:color w:val="842A44"/>
          <w:w w:val="105"/>
          <w:sz w:val="26"/>
        </w:rPr>
        <w:t>sentences.</w:t>
      </w:r>
      <w:r>
        <w:rPr>
          <w:rFonts w:ascii="Tahoma"/>
          <w:color w:val="842A44"/>
          <w:spacing w:val="-7"/>
          <w:w w:val="105"/>
          <w:sz w:val="26"/>
        </w:rPr>
        <w:t xml:space="preserve"> </w:t>
      </w:r>
      <w:r>
        <w:rPr>
          <w:rFonts w:ascii="Tahoma"/>
          <w:color w:val="842A44"/>
          <w:w w:val="105"/>
          <w:sz w:val="26"/>
        </w:rPr>
        <w:t>Some</w:t>
      </w:r>
      <w:r>
        <w:rPr>
          <w:rFonts w:ascii="Tahoma"/>
          <w:color w:val="842A44"/>
          <w:spacing w:val="-7"/>
          <w:w w:val="105"/>
          <w:sz w:val="26"/>
        </w:rPr>
        <w:t xml:space="preserve"> </w:t>
      </w:r>
      <w:r>
        <w:rPr>
          <w:rFonts w:ascii="Tahoma"/>
          <w:color w:val="842A44"/>
          <w:w w:val="105"/>
          <w:sz w:val="26"/>
        </w:rPr>
        <w:t>words</w:t>
      </w:r>
      <w:r>
        <w:rPr>
          <w:rFonts w:ascii="Tahoma"/>
          <w:color w:val="842A44"/>
          <w:spacing w:val="-7"/>
          <w:w w:val="105"/>
          <w:sz w:val="26"/>
        </w:rPr>
        <w:t xml:space="preserve"> </w:t>
      </w:r>
      <w:r>
        <w:rPr>
          <w:rFonts w:ascii="Tahoma"/>
          <w:color w:val="842A44"/>
          <w:w w:val="105"/>
          <w:sz w:val="26"/>
        </w:rPr>
        <w:t>will</w:t>
      </w:r>
      <w:r>
        <w:rPr>
          <w:rFonts w:ascii="Tahoma"/>
          <w:color w:val="842A44"/>
          <w:spacing w:val="-7"/>
          <w:w w:val="105"/>
          <w:sz w:val="26"/>
        </w:rPr>
        <w:t xml:space="preserve"> </w:t>
      </w:r>
      <w:r>
        <w:rPr>
          <w:rFonts w:ascii="Tahoma"/>
          <w:color w:val="842A44"/>
          <w:w w:val="105"/>
          <w:sz w:val="26"/>
        </w:rPr>
        <w:t>not</w:t>
      </w:r>
      <w:r>
        <w:rPr>
          <w:rFonts w:ascii="Tahoma"/>
          <w:color w:val="842A44"/>
          <w:spacing w:val="-7"/>
          <w:w w:val="105"/>
          <w:sz w:val="26"/>
        </w:rPr>
        <w:t xml:space="preserve"> </w:t>
      </w:r>
      <w:r>
        <w:rPr>
          <w:rFonts w:ascii="Tahoma"/>
          <w:color w:val="842A44"/>
          <w:w w:val="105"/>
          <w:sz w:val="26"/>
        </w:rPr>
        <w:t>be</w:t>
      </w:r>
      <w:r>
        <w:rPr>
          <w:rFonts w:ascii="Tahoma"/>
          <w:color w:val="842A44"/>
          <w:spacing w:val="-7"/>
          <w:w w:val="105"/>
          <w:sz w:val="26"/>
        </w:rPr>
        <w:t xml:space="preserve"> </w:t>
      </w:r>
      <w:r>
        <w:rPr>
          <w:rFonts w:ascii="Tahoma"/>
          <w:color w:val="842A44"/>
          <w:w w:val="105"/>
          <w:sz w:val="26"/>
        </w:rPr>
        <w:t>used.</w:t>
      </w:r>
    </w:p>
    <w:p w14:paraId="0DDEA1EA">
      <w:pPr>
        <w:spacing w:after="0" w:line="213" w:lineRule="auto"/>
        <w:jc w:val="left"/>
        <w:rPr>
          <w:rFonts w:ascii="Tahoma"/>
          <w:sz w:val="26"/>
        </w:rPr>
        <w:sectPr>
          <w:pgSz w:w="11910" w:h="16840"/>
          <w:pgMar w:top="0" w:right="0" w:bottom="0" w:left="0" w:header="720" w:footer="720" w:gutter="0"/>
          <w:cols w:space="720" w:num="1"/>
        </w:sectPr>
      </w:pPr>
    </w:p>
    <w:p w14:paraId="76B3EF40">
      <w:pPr>
        <w:pStyle w:val="11"/>
        <w:spacing w:before="9"/>
        <w:rPr>
          <w:rFonts w:ascii="Tahoma"/>
          <w:sz w:val="32"/>
        </w:rPr>
      </w:pPr>
    </w:p>
    <w:p w14:paraId="3D552325">
      <w:pPr>
        <w:pStyle w:val="15"/>
        <w:numPr>
          <w:ilvl w:val="1"/>
          <w:numId w:val="63"/>
        </w:numPr>
        <w:tabs>
          <w:tab w:val="left" w:pos="1936"/>
        </w:tabs>
        <w:spacing w:before="0" w:after="0" w:line="240" w:lineRule="auto"/>
        <w:ind w:left="1936" w:right="0" w:hanging="340"/>
        <w:jc w:val="left"/>
        <w:rPr>
          <w:sz w:val="22"/>
        </w:rPr>
      </w:pPr>
      <w:r>
        <w:rPr>
          <w:color w:val="231F20"/>
          <w:spacing w:val="-2"/>
          <w:sz w:val="22"/>
        </w:rPr>
        <w:t>The</w:t>
      </w:r>
      <w:r>
        <w:rPr>
          <w:color w:val="231F20"/>
          <w:spacing w:val="-13"/>
          <w:sz w:val="22"/>
        </w:rPr>
        <w:t xml:space="preserve"> </w:t>
      </w:r>
      <w:r>
        <w:rPr>
          <w:color w:val="231F20"/>
          <w:spacing w:val="-2"/>
          <w:sz w:val="22"/>
        </w:rPr>
        <w:t>first</w:t>
      </w:r>
      <w:r>
        <w:rPr>
          <w:color w:val="231F20"/>
          <w:spacing w:val="-12"/>
          <w:sz w:val="22"/>
        </w:rPr>
        <w:t xml:space="preserve"> </w:t>
      </w:r>
      <w:r>
        <w:rPr>
          <w:color w:val="231F20"/>
          <w:spacing w:val="-2"/>
          <w:sz w:val="22"/>
        </w:rPr>
        <w:t>student</w:t>
      </w:r>
      <w:r>
        <w:rPr>
          <w:color w:val="231F20"/>
          <w:spacing w:val="-13"/>
          <w:sz w:val="22"/>
        </w:rPr>
        <w:t xml:space="preserve"> </w:t>
      </w:r>
      <w:r>
        <w:rPr>
          <w:color w:val="231F20"/>
          <w:spacing w:val="-2"/>
          <w:sz w:val="22"/>
        </w:rPr>
        <w:t>likes</w:t>
      </w:r>
      <w:r>
        <w:rPr>
          <w:color w:val="231F20"/>
          <w:spacing w:val="-12"/>
          <w:sz w:val="22"/>
        </w:rPr>
        <w:t xml:space="preserve"> </w:t>
      </w:r>
      <w:r>
        <w:rPr>
          <w:color w:val="231F20"/>
          <w:spacing w:val="-5"/>
          <w:sz w:val="22"/>
        </w:rPr>
        <w:t>to</w:t>
      </w:r>
    </w:p>
    <w:p w14:paraId="2DC2F642">
      <w:pPr>
        <w:pStyle w:val="15"/>
        <w:numPr>
          <w:ilvl w:val="1"/>
          <w:numId w:val="63"/>
        </w:numPr>
        <w:tabs>
          <w:tab w:val="left" w:pos="1936"/>
        </w:tabs>
        <w:spacing w:before="141" w:after="0" w:line="240" w:lineRule="auto"/>
        <w:ind w:left="1936" w:right="0" w:hanging="340"/>
        <w:jc w:val="left"/>
        <w:rPr>
          <w:sz w:val="22"/>
        </w:rPr>
      </w:pPr>
      <w:r>
        <w:rPr>
          <w:color w:val="231F20"/>
          <w:spacing w:val="-2"/>
          <w:sz w:val="22"/>
        </w:rPr>
        <w:t>The</w:t>
      </w:r>
      <w:r>
        <w:rPr>
          <w:color w:val="231F20"/>
          <w:spacing w:val="-11"/>
          <w:sz w:val="22"/>
        </w:rPr>
        <w:t xml:space="preserve"> </w:t>
      </w:r>
      <w:r>
        <w:rPr>
          <w:color w:val="231F20"/>
          <w:spacing w:val="-2"/>
          <w:sz w:val="22"/>
        </w:rPr>
        <w:t>second</w:t>
      </w:r>
      <w:r>
        <w:rPr>
          <w:color w:val="231F20"/>
          <w:spacing w:val="-11"/>
          <w:sz w:val="22"/>
        </w:rPr>
        <w:t xml:space="preserve"> </w:t>
      </w:r>
      <w:r>
        <w:rPr>
          <w:color w:val="231F20"/>
          <w:spacing w:val="-2"/>
          <w:sz w:val="22"/>
        </w:rPr>
        <w:t>student</w:t>
      </w:r>
      <w:r>
        <w:rPr>
          <w:color w:val="231F20"/>
          <w:spacing w:val="-11"/>
          <w:sz w:val="22"/>
        </w:rPr>
        <w:t xml:space="preserve"> </w:t>
      </w:r>
      <w:r>
        <w:rPr>
          <w:color w:val="231F20"/>
          <w:spacing w:val="-2"/>
          <w:sz w:val="22"/>
        </w:rPr>
        <w:t>likes</w:t>
      </w:r>
      <w:r>
        <w:rPr>
          <w:color w:val="231F20"/>
          <w:spacing w:val="-11"/>
          <w:sz w:val="22"/>
        </w:rPr>
        <w:t xml:space="preserve"> </w:t>
      </w:r>
      <w:r>
        <w:rPr>
          <w:color w:val="231F20"/>
          <w:spacing w:val="-5"/>
          <w:sz w:val="22"/>
        </w:rPr>
        <w:t>to</w:t>
      </w:r>
    </w:p>
    <w:p w14:paraId="5380CAF6">
      <w:pPr>
        <w:pStyle w:val="15"/>
        <w:numPr>
          <w:ilvl w:val="1"/>
          <w:numId w:val="63"/>
        </w:numPr>
        <w:tabs>
          <w:tab w:val="left" w:pos="1936"/>
        </w:tabs>
        <w:spacing w:before="140" w:after="0" w:line="240" w:lineRule="auto"/>
        <w:ind w:left="1936" w:right="0" w:hanging="340"/>
        <w:jc w:val="left"/>
        <w:rPr>
          <w:sz w:val="22"/>
        </w:rPr>
      </w:pPr>
      <w:r>
        <w:rPr>
          <w:color w:val="231F20"/>
          <w:spacing w:val="-2"/>
          <w:sz w:val="22"/>
        </w:rPr>
        <w:t>The</w:t>
      </w:r>
      <w:r>
        <w:rPr>
          <w:color w:val="231F20"/>
          <w:spacing w:val="-12"/>
          <w:sz w:val="22"/>
        </w:rPr>
        <w:t xml:space="preserve"> </w:t>
      </w:r>
      <w:r>
        <w:rPr>
          <w:color w:val="231F20"/>
          <w:spacing w:val="-2"/>
          <w:sz w:val="22"/>
        </w:rPr>
        <w:t>third</w:t>
      </w:r>
      <w:r>
        <w:rPr>
          <w:color w:val="231F20"/>
          <w:spacing w:val="-12"/>
          <w:sz w:val="22"/>
        </w:rPr>
        <w:t xml:space="preserve"> </w:t>
      </w:r>
      <w:r>
        <w:rPr>
          <w:color w:val="231F20"/>
          <w:spacing w:val="-2"/>
          <w:sz w:val="22"/>
        </w:rPr>
        <w:t>student</w:t>
      </w:r>
      <w:r>
        <w:rPr>
          <w:color w:val="231F20"/>
          <w:spacing w:val="-12"/>
          <w:sz w:val="22"/>
        </w:rPr>
        <w:t xml:space="preserve"> </w:t>
      </w:r>
      <w:r>
        <w:rPr>
          <w:color w:val="231F20"/>
          <w:spacing w:val="-2"/>
          <w:sz w:val="22"/>
        </w:rPr>
        <w:t>likes</w:t>
      </w:r>
      <w:r>
        <w:rPr>
          <w:color w:val="231F20"/>
          <w:spacing w:val="-12"/>
          <w:sz w:val="22"/>
        </w:rPr>
        <w:t xml:space="preserve"> </w:t>
      </w:r>
      <w:r>
        <w:rPr>
          <w:color w:val="231F20"/>
          <w:spacing w:val="-5"/>
          <w:sz w:val="22"/>
        </w:rPr>
        <w:t>to</w:t>
      </w:r>
    </w:p>
    <w:p w14:paraId="28B341A1">
      <w:pPr>
        <w:pStyle w:val="11"/>
        <w:spacing w:before="199" w:line="372" w:lineRule="auto"/>
        <w:ind w:left="832"/>
      </w:pPr>
      <w:r>
        <w:br w:type="column"/>
      </w:r>
      <w:r>
        <w:rPr>
          <w:color w:val="231F20"/>
          <w:spacing w:val="-2"/>
        </w:rPr>
        <w:t>dance</w:t>
      </w:r>
      <w:r>
        <w:rPr>
          <w:color w:val="231F20"/>
          <w:spacing w:val="-14"/>
        </w:rPr>
        <w:t xml:space="preserve"> </w:t>
      </w:r>
      <w:r>
        <w:rPr>
          <w:color w:val="231F20"/>
          <w:spacing w:val="-2"/>
        </w:rPr>
        <w:t xml:space="preserve">to </w:t>
      </w:r>
      <w:r>
        <w:rPr>
          <w:color w:val="231F20"/>
        </w:rPr>
        <w:t xml:space="preserve">listen to </w:t>
      </w:r>
      <w:r>
        <w:rPr>
          <w:color w:val="231F20"/>
          <w:spacing w:val="-4"/>
        </w:rPr>
        <w:t>play</w:t>
      </w:r>
      <w:r>
        <w:rPr>
          <w:color w:val="231F20"/>
          <w:spacing w:val="40"/>
        </w:rPr>
        <w:t xml:space="preserve"> </w:t>
      </w:r>
      <w:r>
        <w:rPr>
          <w:color w:val="231F20"/>
          <w:spacing w:val="-4"/>
        </w:rPr>
        <w:t>sing</w:t>
      </w:r>
    </w:p>
    <w:p w14:paraId="2C774648">
      <w:pPr>
        <w:pStyle w:val="11"/>
        <w:spacing w:before="199" w:line="372" w:lineRule="auto"/>
        <w:ind w:left="859" w:right="1536"/>
      </w:pPr>
      <w:r>
        <w:br w:type="column"/>
      </w:r>
      <w:r>
        <w:rPr>
          <w:color w:val="231F20"/>
          <w:spacing w:val="-4"/>
        </w:rPr>
        <w:t>Chinese</w:t>
      </w:r>
      <w:r>
        <w:rPr>
          <w:color w:val="231F20"/>
          <w:spacing w:val="-12"/>
        </w:rPr>
        <w:t xml:space="preserve"> </w:t>
      </w:r>
      <w:r>
        <w:rPr>
          <w:color w:val="231F20"/>
          <w:spacing w:val="-4"/>
        </w:rPr>
        <w:t>traditional</w:t>
      </w:r>
      <w:r>
        <w:rPr>
          <w:color w:val="231F20"/>
          <w:spacing w:val="-11"/>
        </w:rPr>
        <w:t xml:space="preserve"> </w:t>
      </w:r>
      <w:r>
        <w:rPr>
          <w:color w:val="231F20"/>
          <w:spacing w:val="-4"/>
        </w:rPr>
        <w:t xml:space="preserve">songs. </w:t>
      </w:r>
      <w:r>
        <w:rPr>
          <w:color w:val="231F20"/>
        </w:rPr>
        <w:t>classical music.</w:t>
      </w:r>
    </w:p>
    <w:p w14:paraId="0DEB723F">
      <w:pPr>
        <w:pStyle w:val="11"/>
        <w:spacing w:before="2" w:line="372" w:lineRule="auto"/>
        <w:ind w:left="859" w:right="3325"/>
      </w:pPr>
      <w:r>
        <w:rPr>
          <w:color w:val="231F20"/>
        </w:rPr>
        <w:t>hip-hop</w:t>
      </w:r>
      <w:r>
        <w:rPr>
          <w:color w:val="231F20"/>
          <w:spacing w:val="-16"/>
        </w:rPr>
        <w:t xml:space="preserve"> </w:t>
      </w:r>
      <w:r>
        <w:rPr>
          <w:color w:val="231F20"/>
        </w:rPr>
        <w:t>music. country</w:t>
      </w:r>
      <w:r>
        <w:rPr>
          <w:color w:val="231F20"/>
          <w:spacing w:val="-15"/>
        </w:rPr>
        <w:t xml:space="preserve"> </w:t>
      </w:r>
      <w:r>
        <w:rPr>
          <w:color w:val="231F20"/>
          <w:spacing w:val="-2"/>
        </w:rPr>
        <w:t>music.</w:t>
      </w:r>
    </w:p>
    <w:p w14:paraId="7A41DE72">
      <w:pPr>
        <w:spacing w:after="0" w:line="372" w:lineRule="auto"/>
        <w:sectPr>
          <w:type w:val="continuous"/>
          <w:pgSz w:w="11910" w:h="16840"/>
          <w:pgMar w:top="1340" w:right="0" w:bottom="280" w:left="0" w:header="720" w:footer="720" w:gutter="0"/>
          <w:cols w:equalWidth="0" w:num="3">
            <w:col w:w="4549" w:space="40"/>
            <w:col w:w="1663" w:space="39"/>
            <w:col w:w="5619"/>
          </w:cols>
        </w:sectPr>
      </w:pPr>
    </w:p>
    <w:p w14:paraId="61DED039">
      <w:pPr>
        <w:pStyle w:val="11"/>
        <w:spacing w:before="9"/>
        <w:rPr>
          <w:sz w:val="12"/>
        </w:rPr>
      </w:pPr>
    </w:p>
    <w:p w14:paraId="137FFDC2">
      <w:pPr>
        <w:spacing w:before="120" w:line="213" w:lineRule="auto"/>
        <w:ind w:left="1582" w:right="1294" w:hanging="906"/>
        <w:jc w:val="left"/>
        <w:rPr>
          <w:rFonts w:ascii="Tahoma"/>
          <w:sz w:val="26"/>
        </w:rPr>
      </w:pPr>
      <w:r>
        <w:rPr>
          <w:rFonts w:ascii="Times New Roman"/>
          <w:spacing w:val="75"/>
          <w:w w:val="150"/>
          <w:sz w:val="20"/>
        </w:rPr>
        <w:t xml:space="preserve">   </w:t>
      </w:r>
      <w:r>
        <w:rPr>
          <w:rFonts w:ascii="Tahoma"/>
          <w:color w:val="842A44"/>
          <w:w w:val="105"/>
          <w:sz w:val="26"/>
        </w:rPr>
        <w:t>The</w:t>
      </w:r>
      <w:r>
        <w:rPr>
          <w:rFonts w:ascii="Tahoma"/>
          <w:color w:val="842A44"/>
          <w:spacing w:val="-23"/>
          <w:w w:val="105"/>
          <w:sz w:val="26"/>
        </w:rPr>
        <w:t xml:space="preserve"> </w:t>
      </w:r>
      <w:r>
        <w:rPr>
          <w:rFonts w:ascii="Tahoma"/>
          <w:color w:val="842A44"/>
          <w:w w:val="105"/>
          <w:sz w:val="26"/>
        </w:rPr>
        <w:t>reporter</w:t>
      </w:r>
      <w:r>
        <w:rPr>
          <w:rFonts w:ascii="Tahoma"/>
          <w:color w:val="842A44"/>
          <w:spacing w:val="-24"/>
          <w:w w:val="105"/>
          <w:sz w:val="26"/>
        </w:rPr>
        <w:t xml:space="preserve"> </w:t>
      </w:r>
      <w:r>
        <w:rPr>
          <w:rFonts w:ascii="Tahoma"/>
          <w:color w:val="842A44"/>
          <w:w w:val="105"/>
          <w:sz w:val="26"/>
        </w:rPr>
        <w:t>paraphrased</w:t>
      </w:r>
      <w:r>
        <w:rPr>
          <w:rFonts w:ascii="Tahoma"/>
          <w:color w:val="842A44"/>
          <w:spacing w:val="-24"/>
          <w:w w:val="105"/>
          <w:sz w:val="26"/>
        </w:rPr>
        <w:t xml:space="preserve"> </w:t>
      </w:r>
      <w:r>
        <w:rPr>
          <w:rFonts w:ascii="Tahoma"/>
          <w:color w:val="842A44"/>
          <w:w w:val="105"/>
          <w:sz w:val="26"/>
        </w:rPr>
        <w:t>some</w:t>
      </w:r>
      <w:r>
        <w:rPr>
          <w:rFonts w:ascii="Tahoma"/>
          <w:color w:val="842A44"/>
          <w:spacing w:val="-24"/>
          <w:w w:val="105"/>
          <w:sz w:val="26"/>
        </w:rPr>
        <w:t xml:space="preserve"> </w:t>
      </w:r>
      <w:r>
        <w:rPr>
          <w:rFonts w:ascii="Tahoma"/>
          <w:color w:val="842A44"/>
          <w:w w:val="105"/>
          <w:sz w:val="26"/>
        </w:rPr>
        <w:t>of</w:t>
      </w:r>
      <w:r>
        <w:rPr>
          <w:rFonts w:ascii="Tahoma"/>
          <w:color w:val="842A44"/>
          <w:spacing w:val="-24"/>
          <w:w w:val="105"/>
          <w:sz w:val="26"/>
        </w:rPr>
        <w:t xml:space="preserve"> </w:t>
      </w:r>
      <w:r>
        <w:rPr>
          <w:rFonts w:ascii="Tahoma"/>
          <w:color w:val="842A44"/>
          <w:w w:val="105"/>
          <w:sz w:val="26"/>
        </w:rPr>
        <w:t>the</w:t>
      </w:r>
      <w:r>
        <w:rPr>
          <w:rFonts w:ascii="Tahoma"/>
          <w:color w:val="842A44"/>
          <w:spacing w:val="-24"/>
          <w:w w:val="105"/>
          <w:sz w:val="26"/>
        </w:rPr>
        <w:t xml:space="preserve"> </w:t>
      </w:r>
      <w:r>
        <w:rPr>
          <w:rFonts w:ascii="Tahoma"/>
          <w:color w:val="842A44"/>
          <w:w w:val="105"/>
          <w:sz w:val="26"/>
        </w:rPr>
        <w:t>answers</w:t>
      </w:r>
      <w:r>
        <w:rPr>
          <w:rFonts w:ascii="Tahoma"/>
          <w:color w:val="842A44"/>
          <w:spacing w:val="-24"/>
          <w:w w:val="105"/>
          <w:sz w:val="26"/>
        </w:rPr>
        <w:t xml:space="preserve"> </w:t>
      </w:r>
      <w:r>
        <w:rPr>
          <w:rFonts w:ascii="Tahoma"/>
          <w:color w:val="842A44"/>
          <w:w w:val="105"/>
          <w:sz w:val="26"/>
        </w:rPr>
        <w:t>the</w:t>
      </w:r>
      <w:r>
        <w:rPr>
          <w:rFonts w:ascii="Tahoma"/>
          <w:color w:val="842A44"/>
          <w:spacing w:val="-24"/>
          <w:w w:val="105"/>
          <w:sz w:val="26"/>
        </w:rPr>
        <w:t xml:space="preserve"> </w:t>
      </w:r>
      <w:r>
        <w:rPr>
          <w:rFonts w:ascii="Tahoma"/>
          <w:color w:val="842A44"/>
          <w:w w:val="105"/>
          <w:sz w:val="26"/>
        </w:rPr>
        <w:t>students</w:t>
      </w:r>
      <w:r>
        <w:rPr>
          <w:rFonts w:ascii="Tahoma"/>
          <w:color w:val="842A44"/>
          <w:spacing w:val="-24"/>
          <w:w w:val="105"/>
          <w:sz w:val="26"/>
        </w:rPr>
        <w:t xml:space="preserve"> </w:t>
      </w:r>
      <w:r>
        <w:rPr>
          <w:rFonts w:ascii="Tahoma"/>
          <w:color w:val="842A44"/>
          <w:w w:val="105"/>
          <w:sz w:val="26"/>
        </w:rPr>
        <w:t>gave</w:t>
      </w:r>
      <w:r>
        <w:rPr>
          <w:rFonts w:ascii="Tahoma"/>
          <w:color w:val="842A44"/>
          <w:spacing w:val="-24"/>
          <w:w w:val="105"/>
          <w:sz w:val="26"/>
        </w:rPr>
        <w:t xml:space="preserve"> </w:t>
      </w:r>
      <w:r>
        <w:rPr>
          <w:rFonts w:ascii="Tahoma"/>
          <w:color w:val="842A44"/>
          <w:w w:val="105"/>
          <w:sz w:val="26"/>
        </w:rPr>
        <w:t>him.</w:t>
      </w:r>
      <w:r>
        <w:rPr>
          <w:rFonts w:ascii="Tahoma"/>
          <w:color w:val="842A44"/>
          <w:spacing w:val="-24"/>
          <w:w w:val="105"/>
          <w:sz w:val="26"/>
        </w:rPr>
        <w:t xml:space="preserve"> </w:t>
      </w:r>
      <w:r>
        <w:rPr>
          <w:rFonts w:ascii="Tahoma"/>
          <w:color w:val="842A44"/>
          <w:w w:val="105"/>
          <w:sz w:val="26"/>
        </w:rPr>
        <w:t xml:space="preserve">Listen </w:t>
      </w:r>
      <w:r>
        <w:rPr>
          <w:rFonts w:ascii="Tahoma"/>
          <w:color w:val="842A44"/>
          <w:sz w:val="26"/>
        </w:rPr>
        <w:t>to the interviews again and complete the sentences with the words you hear.</w:t>
      </w:r>
    </w:p>
    <w:p w14:paraId="318B561B">
      <w:pPr>
        <w:pStyle w:val="15"/>
        <w:numPr>
          <w:ilvl w:val="0"/>
          <w:numId w:val="64"/>
        </w:numPr>
        <w:tabs>
          <w:tab w:val="left" w:pos="1912"/>
        </w:tabs>
        <w:spacing w:before="199" w:after="0" w:line="240" w:lineRule="auto"/>
        <w:ind w:left="1912" w:right="0" w:hanging="351"/>
        <w:jc w:val="left"/>
        <w:rPr>
          <w:sz w:val="22"/>
        </w:rPr>
      </w:pPr>
      <w:r>
        <w:rPr>
          <w:color w:val="231F20"/>
          <w:sz w:val="22"/>
        </w:rPr>
        <w:t>A:</w:t>
      </w:r>
      <w:r>
        <w:rPr>
          <w:color w:val="231F20"/>
          <w:spacing w:val="-13"/>
          <w:sz w:val="22"/>
        </w:rPr>
        <w:t xml:space="preserve"> </w:t>
      </w:r>
      <w:r>
        <w:rPr>
          <w:color w:val="231F20"/>
          <w:sz w:val="22"/>
        </w:rPr>
        <w:t>Country</w:t>
      </w:r>
      <w:r>
        <w:rPr>
          <w:color w:val="231F20"/>
          <w:spacing w:val="-13"/>
          <w:sz w:val="22"/>
        </w:rPr>
        <w:t xml:space="preserve"> </w:t>
      </w:r>
      <w:r>
        <w:rPr>
          <w:color w:val="231F20"/>
          <w:sz w:val="22"/>
        </w:rPr>
        <w:t>music</w:t>
      </w:r>
      <w:r>
        <w:rPr>
          <w:color w:val="231F20"/>
          <w:spacing w:val="-13"/>
          <w:sz w:val="22"/>
        </w:rPr>
        <w:t xml:space="preserve"> </w:t>
      </w:r>
      <w:r>
        <w:rPr>
          <w:color w:val="231F20"/>
          <w:sz w:val="22"/>
        </w:rPr>
        <w:t>touches</w:t>
      </w:r>
      <w:r>
        <w:rPr>
          <w:color w:val="231F20"/>
          <w:spacing w:val="-13"/>
          <w:sz w:val="22"/>
        </w:rPr>
        <w:t xml:space="preserve"> </w:t>
      </w:r>
      <w:r>
        <w:rPr>
          <w:color w:val="231F20"/>
          <w:sz w:val="22"/>
        </w:rPr>
        <w:t>my</w:t>
      </w:r>
      <w:r>
        <w:rPr>
          <w:color w:val="231F20"/>
          <w:spacing w:val="-13"/>
          <w:sz w:val="22"/>
        </w:rPr>
        <w:t xml:space="preserve"> </w:t>
      </w:r>
      <w:r>
        <w:rPr>
          <w:color w:val="231F20"/>
          <w:spacing w:val="-2"/>
          <w:sz w:val="22"/>
        </w:rPr>
        <w:t>heart.</w:t>
      </w:r>
    </w:p>
    <w:p w14:paraId="12D7791D">
      <w:pPr>
        <w:pStyle w:val="11"/>
        <w:tabs>
          <w:tab w:val="left" w:pos="5611"/>
          <w:tab w:val="left" w:pos="7051"/>
        </w:tabs>
        <w:spacing w:before="28"/>
        <w:ind w:left="1913"/>
      </w:pPr>
      <w:r>
        <w:rPr>
          <w:color w:val="231F20"/>
        </w:rPr>
        <w:t>B:</w:t>
      </w:r>
      <w:r>
        <w:rPr>
          <w:color w:val="231F20"/>
          <w:spacing w:val="-8"/>
        </w:rPr>
        <w:t xml:space="preserve"> </w:t>
      </w:r>
      <w:r>
        <w:rPr>
          <w:color w:val="231F20"/>
        </w:rPr>
        <w:t>So</w:t>
      </w:r>
      <w:r>
        <w:rPr>
          <w:color w:val="231F20"/>
          <w:spacing w:val="-8"/>
        </w:rPr>
        <w:t xml:space="preserve"> </w:t>
      </w:r>
      <w:r>
        <w:rPr>
          <w:color w:val="231F20"/>
        </w:rPr>
        <w:t>you</w:t>
      </w:r>
      <w:r>
        <w:rPr>
          <w:color w:val="231F20"/>
          <w:spacing w:val="-8"/>
        </w:rPr>
        <w:t xml:space="preserve"> </w:t>
      </w:r>
      <w:r>
        <w:rPr>
          <w:color w:val="231F20"/>
        </w:rPr>
        <w:t>like</w:t>
      </w:r>
      <w:r>
        <w:rPr>
          <w:color w:val="231F20"/>
          <w:spacing w:val="-8"/>
        </w:rPr>
        <w:t xml:space="preserve"> </w:t>
      </w:r>
      <w:r>
        <w:rPr>
          <w:color w:val="231F20"/>
        </w:rPr>
        <w:t>music</w:t>
      </w:r>
      <w:r>
        <w:rPr>
          <w:color w:val="231F20"/>
          <w:spacing w:val="-8"/>
        </w:rPr>
        <w:t xml:space="preserve"> </w:t>
      </w:r>
      <w:r>
        <w:rPr>
          <w:color w:val="231F20"/>
        </w:rPr>
        <w:t>that’s</w:t>
      </w:r>
      <w:r>
        <w:rPr>
          <w:color w:val="231F20"/>
          <w:spacing w:val="-8"/>
        </w:rPr>
        <w:t xml:space="preserve"> </w:t>
      </w:r>
      <w:r>
        <w:rPr>
          <w:color w:val="231F20"/>
          <w:u w:val="single" w:color="231F20"/>
        </w:rPr>
        <w:tab/>
      </w:r>
      <w:r>
        <w:rPr>
          <w:color w:val="231F20"/>
        </w:rPr>
        <w:t xml:space="preserve"> of </w:t>
      </w:r>
      <w:r>
        <w:rPr>
          <w:color w:val="231F20"/>
          <w:u w:val="single" w:color="231F20"/>
        </w:rPr>
        <w:tab/>
      </w:r>
      <w:r>
        <w:rPr>
          <w:color w:val="231F20"/>
          <w:spacing w:val="-10"/>
        </w:rPr>
        <w:t>?</w:t>
      </w:r>
    </w:p>
    <w:p w14:paraId="39E3D632">
      <w:pPr>
        <w:pStyle w:val="15"/>
        <w:numPr>
          <w:ilvl w:val="0"/>
          <w:numId w:val="64"/>
        </w:numPr>
        <w:tabs>
          <w:tab w:val="left" w:pos="1913"/>
        </w:tabs>
        <w:spacing w:before="140" w:after="0" w:line="240" w:lineRule="auto"/>
        <w:ind w:left="1913" w:right="0" w:hanging="352"/>
        <w:jc w:val="left"/>
        <w:rPr>
          <w:sz w:val="22"/>
        </w:rPr>
      </w:pPr>
      <w:r>
        <w:rPr>
          <w:color w:val="231F20"/>
          <w:sz w:val="22"/>
        </w:rPr>
        <w:t>A:</w:t>
      </w:r>
      <w:r>
        <w:rPr>
          <w:color w:val="231F20"/>
          <w:spacing w:val="-14"/>
          <w:sz w:val="22"/>
        </w:rPr>
        <w:t xml:space="preserve"> </w:t>
      </w:r>
      <w:r>
        <w:rPr>
          <w:color w:val="231F20"/>
          <w:sz w:val="22"/>
        </w:rPr>
        <w:t>When</w:t>
      </w:r>
      <w:r>
        <w:rPr>
          <w:color w:val="231F20"/>
          <w:spacing w:val="-13"/>
          <w:sz w:val="22"/>
        </w:rPr>
        <w:t xml:space="preserve"> </w:t>
      </w:r>
      <w:r>
        <w:rPr>
          <w:color w:val="231F20"/>
          <w:sz w:val="22"/>
        </w:rPr>
        <w:t>I</w:t>
      </w:r>
      <w:r>
        <w:rPr>
          <w:color w:val="231F20"/>
          <w:spacing w:val="-13"/>
          <w:sz w:val="22"/>
        </w:rPr>
        <w:t xml:space="preserve"> </w:t>
      </w:r>
      <w:r>
        <w:rPr>
          <w:color w:val="231F20"/>
          <w:sz w:val="22"/>
        </w:rPr>
        <w:t>listen</w:t>
      </w:r>
      <w:r>
        <w:rPr>
          <w:color w:val="231F20"/>
          <w:spacing w:val="-14"/>
          <w:sz w:val="22"/>
        </w:rPr>
        <w:t xml:space="preserve"> </w:t>
      </w:r>
      <w:r>
        <w:rPr>
          <w:color w:val="231F20"/>
          <w:sz w:val="22"/>
        </w:rPr>
        <w:t>to</w:t>
      </w:r>
      <w:r>
        <w:rPr>
          <w:color w:val="231F20"/>
          <w:spacing w:val="-13"/>
          <w:sz w:val="22"/>
        </w:rPr>
        <w:t xml:space="preserve"> </w:t>
      </w:r>
      <w:r>
        <w:rPr>
          <w:color w:val="231F20"/>
          <w:sz w:val="22"/>
        </w:rPr>
        <w:t>hip-hop,</w:t>
      </w:r>
      <w:r>
        <w:rPr>
          <w:color w:val="231F20"/>
          <w:spacing w:val="-13"/>
          <w:sz w:val="22"/>
        </w:rPr>
        <w:t xml:space="preserve"> </w:t>
      </w:r>
      <w:r>
        <w:rPr>
          <w:color w:val="231F20"/>
          <w:sz w:val="22"/>
        </w:rPr>
        <w:t>I</w:t>
      </w:r>
      <w:r>
        <w:rPr>
          <w:color w:val="231F20"/>
          <w:spacing w:val="-14"/>
          <w:sz w:val="22"/>
        </w:rPr>
        <w:t xml:space="preserve"> </w:t>
      </w:r>
      <w:r>
        <w:rPr>
          <w:color w:val="231F20"/>
          <w:sz w:val="22"/>
        </w:rPr>
        <w:t>just</w:t>
      </w:r>
      <w:r>
        <w:rPr>
          <w:color w:val="231F20"/>
          <w:spacing w:val="-13"/>
          <w:sz w:val="22"/>
        </w:rPr>
        <w:t xml:space="preserve"> </w:t>
      </w:r>
      <w:r>
        <w:rPr>
          <w:color w:val="231F20"/>
          <w:sz w:val="22"/>
        </w:rPr>
        <w:t>have</w:t>
      </w:r>
      <w:r>
        <w:rPr>
          <w:color w:val="231F20"/>
          <w:spacing w:val="-13"/>
          <w:sz w:val="22"/>
        </w:rPr>
        <w:t xml:space="preserve"> </w:t>
      </w:r>
      <w:r>
        <w:rPr>
          <w:color w:val="231F20"/>
          <w:sz w:val="22"/>
        </w:rPr>
        <w:t>to</w:t>
      </w:r>
      <w:r>
        <w:rPr>
          <w:color w:val="231F20"/>
          <w:spacing w:val="-13"/>
          <w:sz w:val="22"/>
        </w:rPr>
        <w:t xml:space="preserve"> </w:t>
      </w:r>
      <w:r>
        <w:rPr>
          <w:color w:val="231F20"/>
          <w:spacing w:val="-2"/>
          <w:sz w:val="22"/>
        </w:rPr>
        <w:t>move!</w:t>
      </w:r>
    </w:p>
    <w:p w14:paraId="13DA0E28">
      <w:pPr>
        <w:pStyle w:val="11"/>
        <w:tabs>
          <w:tab w:val="left" w:pos="5680"/>
        </w:tabs>
        <w:spacing w:before="27"/>
        <w:ind w:left="1913"/>
      </w:pPr>
      <w:r>
        <w:rPr>
          <w:color w:val="231F20"/>
        </w:rPr>
        <w:t>B:</w:t>
      </w:r>
      <w:r>
        <w:rPr>
          <w:color w:val="231F20"/>
          <w:spacing w:val="-5"/>
        </w:rPr>
        <w:t xml:space="preserve"> </w:t>
      </w:r>
      <w:r>
        <w:rPr>
          <w:color w:val="231F20"/>
        </w:rPr>
        <w:t>So</w:t>
      </w:r>
      <w:r>
        <w:rPr>
          <w:color w:val="231F20"/>
          <w:spacing w:val="-5"/>
        </w:rPr>
        <w:t xml:space="preserve"> </w:t>
      </w:r>
      <w:r>
        <w:rPr>
          <w:color w:val="231F20"/>
        </w:rPr>
        <w:t>it</w:t>
      </w:r>
      <w:r>
        <w:rPr>
          <w:color w:val="231F20"/>
          <w:spacing w:val="-5"/>
        </w:rPr>
        <w:t xml:space="preserve"> </w:t>
      </w:r>
      <w:r>
        <w:rPr>
          <w:color w:val="231F20"/>
        </w:rPr>
        <w:t>makes</w:t>
      </w:r>
      <w:r>
        <w:rPr>
          <w:color w:val="231F20"/>
          <w:spacing w:val="-5"/>
        </w:rPr>
        <w:t xml:space="preserve"> </w:t>
      </w:r>
      <w:r>
        <w:rPr>
          <w:color w:val="231F20"/>
        </w:rPr>
        <w:t>you</w:t>
      </w:r>
      <w:r>
        <w:rPr>
          <w:color w:val="231F20"/>
          <w:spacing w:val="-5"/>
        </w:rPr>
        <w:t xml:space="preserve"> </w:t>
      </w:r>
      <w:r>
        <w:rPr>
          <w:color w:val="231F20"/>
        </w:rPr>
        <w:t>want</w:t>
      </w:r>
      <w:r>
        <w:rPr>
          <w:color w:val="231F20"/>
          <w:spacing w:val="-5"/>
        </w:rPr>
        <w:t xml:space="preserve"> </w:t>
      </w:r>
      <w:r>
        <w:rPr>
          <w:color w:val="231F20"/>
        </w:rPr>
        <w:t>to</w:t>
      </w:r>
      <w:r>
        <w:rPr>
          <w:color w:val="231F20"/>
          <w:spacing w:val="-6"/>
        </w:rPr>
        <w:t xml:space="preserve"> </w:t>
      </w:r>
      <w:r>
        <w:rPr>
          <w:color w:val="231F20"/>
          <w:u w:val="single" w:color="231F20"/>
        </w:rPr>
        <w:tab/>
      </w:r>
      <w:r>
        <w:rPr>
          <w:color w:val="231F20"/>
          <w:spacing w:val="-10"/>
        </w:rPr>
        <w:t>?</w:t>
      </w:r>
    </w:p>
    <w:p w14:paraId="17152302">
      <w:pPr>
        <w:pStyle w:val="15"/>
        <w:numPr>
          <w:ilvl w:val="0"/>
          <w:numId w:val="64"/>
        </w:numPr>
        <w:tabs>
          <w:tab w:val="left" w:pos="1913"/>
          <w:tab w:val="left" w:pos="2189"/>
        </w:tabs>
        <w:spacing w:before="140" w:after="0" w:line="266" w:lineRule="auto"/>
        <w:ind w:left="2189" w:right="4628" w:hanging="629"/>
        <w:jc w:val="left"/>
        <w:rPr>
          <w:sz w:val="22"/>
        </w:rPr>
      </w:pPr>
      <w:r>
        <w:rPr>
          <w:color w:val="231F20"/>
          <w:spacing w:val="-2"/>
          <w:sz w:val="22"/>
        </w:rPr>
        <w:t>A:</w:t>
      </w:r>
      <w:r>
        <w:rPr>
          <w:color w:val="231F20"/>
          <w:spacing w:val="-13"/>
          <w:sz w:val="22"/>
        </w:rPr>
        <w:t xml:space="preserve"> </w:t>
      </w:r>
      <w:r>
        <w:rPr>
          <w:color w:val="231F20"/>
          <w:spacing w:val="-2"/>
          <w:sz w:val="22"/>
        </w:rPr>
        <w:t>Classical</w:t>
      </w:r>
      <w:r>
        <w:rPr>
          <w:color w:val="231F20"/>
          <w:spacing w:val="-13"/>
          <w:sz w:val="22"/>
        </w:rPr>
        <w:t xml:space="preserve"> </w:t>
      </w:r>
      <w:r>
        <w:rPr>
          <w:color w:val="231F20"/>
          <w:spacing w:val="-2"/>
          <w:sz w:val="22"/>
        </w:rPr>
        <w:t>music</w:t>
      </w:r>
      <w:r>
        <w:rPr>
          <w:color w:val="231F20"/>
          <w:spacing w:val="-13"/>
          <w:sz w:val="22"/>
        </w:rPr>
        <w:t xml:space="preserve"> </w:t>
      </w:r>
      <w:r>
        <w:rPr>
          <w:color w:val="231F20"/>
          <w:spacing w:val="-2"/>
          <w:sz w:val="22"/>
        </w:rPr>
        <w:t>makes</w:t>
      </w:r>
      <w:r>
        <w:rPr>
          <w:color w:val="231F20"/>
          <w:spacing w:val="-13"/>
          <w:sz w:val="22"/>
        </w:rPr>
        <w:t xml:space="preserve"> </w:t>
      </w:r>
      <w:r>
        <w:rPr>
          <w:color w:val="231F20"/>
          <w:spacing w:val="-2"/>
          <w:sz w:val="22"/>
        </w:rPr>
        <w:t>me</w:t>
      </w:r>
      <w:r>
        <w:rPr>
          <w:color w:val="231F20"/>
          <w:spacing w:val="-13"/>
          <w:sz w:val="22"/>
        </w:rPr>
        <w:t xml:space="preserve"> </w:t>
      </w:r>
      <w:r>
        <w:rPr>
          <w:color w:val="231F20"/>
          <w:spacing w:val="-2"/>
          <w:sz w:val="22"/>
        </w:rPr>
        <w:t>feel</w:t>
      </w:r>
      <w:r>
        <w:rPr>
          <w:color w:val="231F20"/>
          <w:spacing w:val="-13"/>
          <w:sz w:val="22"/>
        </w:rPr>
        <w:t xml:space="preserve"> </w:t>
      </w:r>
      <w:r>
        <w:rPr>
          <w:color w:val="231F20"/>
          <w:spacing w:val="-2"/>
          <w:sz w:val="22"/>
        </w:rPr>
        <w:t>like</w:t>
      </w:r>
      <w:r>
        <w:rPr>
          <w:color w:val="231F20"/>
          <w:spacing w:val="-13"/>
          <w:sz w:val="22"/>
        </w:rPr>
        <w:t xml:space="preserve"> </w:t>
      </w:r>
      <w:r>
        <w:rPr>
          <w:color w:val="231F20"/>
          <w:spacing w:val="-2"/>
          <w:sz w:val="22"/>
        </w:rPr>
        <w:t>I’m</w:t>
      </w:r>
      <w:r>
        <w:rPr>
          <w:color w:val="231F20"/>
          <w:spacing w:val="-13"/>
          <w:sz w:val="22"/>
        </w:rPr>
        <w:t xml:space="preserve"> </w:t>
      </w:r>
      <w:r>
        <w:rPr>
          <w:color w:val="231F20"/>
          <w:spacing w:val="-2"/>
          <w:sz w:val="22"/>
        </w:rPr>
        <w:t>sitting</w:t>
      </w:r>
      <w:r>
        <w:rPr>
          <w:color w:val="231F20"/>
          <w:spacing w:val="-13"/>
          <w:sz w:val="22"/>
        </w:rPr>
        <w:t xml:space="preserve"> </w:t>
      </w:r>
      <w:r>
        <w:rPr>
          <w:color w:val="231F20"/>
          <w:spacing w:val="-2"/>
          <w:sz w:val="22"/>
        </w:rPr>
        <w:t>beside</w:t>
      </w:r>
      <w:r>
        <w:rPr>
          <w:color w:val="231F20"/>
          <w:spacing w:val="-13"/>
          <w:sz w:val="22"/>
        </w:rPr>
        <w:t xml:space="preserve"> </w:t>
      </w:r>
      <w:r>
        <w:rPr>
          <w:color w:val="231F20"/>
          <w:spacing w:val="-2"/>
          <w:sz w:val="22"/>
        </w:rPr>
        <w:t xml:space="preserve">a </w:t>
      </w:r>
      <w:r>
        <w:rPr>
          <w:color w:val="231F20"/>
          <w:sz w:val="22"/>
        </w:rPr>
        <w:t>quiet stream and enjoying nature.</w:t>
      </w:r>
    </w:p>
    <w:p w14:paraId="01373265">
      <w:pPr>
        <w:pStyle w:val="11"/>
        <w:tabs>
          <w:tab w:val="left" w:pos="4674"/>
          <w:tab w:val="left" w:pos="6294"/>
        </w:tabs>
        <w:spacing w:line="251" w:lineRule="exact"/>
        <w:ind w:left="1913"/>
      </w:pPr>
      <w:r>
        <w:rPr>
          <w:color w:val="231F20"/>
        </w:rPr>
        <w:t xml:space="preserve">B: So to you, it’s </w:t>
      </w:r>
      <w:r>
        <w:rPr>
          <w:color w:val="231F20"/>
          <w:u w:val="single" w:color="231F20"/>
        </w:rPr>
        <w:tab/>
      </w:r>
      <w:r>
        <w:rPr>
          <w:color w:val="231F20"/>
        </w:rPr>
        <w:t xml:space="preserve"> and </w:t>
      </w:r>
      <w:r>
        <w:rPr>
          <w:color w:val="231F20"/>
          <w:u w:val="single" w:color="231F20"/>
        </w:rPr>
        <w:tab/>
      </w:r>
      <w:r>
        <w:rPr>
          <w:color w:val="231F20"/>
          <w:spacing w:val="-10"/>
        </w:rPr>
        <w:t>?</w:t>
      </w:r>
    </w:p>
    <w:p w14:paraId="3E6889AE">
      <w:pPr>
        <w:pStyle w:val="11"/>
        <w:rPr>
          <w:sz w:val="20"/>
        </w:rPr>
      </w:pPr>
    </w:p>
    <w:p w14:paraId="08F2C890">
      <w:pPr>
        <w:pStyle w:val="11"/>
        <w:rPr>
          <w:sz w:val="20"/>
        </w:rPr>
      </w:pPr>
    </w:p>
    <w:p w14:paraId="6B8E7A53">
      <w:pPr>
        <w:pStyle w:val="11"/>
        <w:rPr>
          <w:sz w:val="20"/>
        </w:rPr>
      </w:pPr>
    </w:p>
    <w:p w14:paraId="13A89212">
      <w:pPr>
        <w:pStyle w:val="11"/>
        <w:spacing w:before="4"/>
        <w:rPr>
          <w:sz w:val="29"/>
        </w:rPr>
      </w:pPr>
    </w:p>
    <w:p w14:paraId="6AF7C2F9">
      <w:pPr>
        <w:tabs>
          <w:tab w:val="left" w:pos="1155"/>
        </w:tabs>
        <w:spacing w:before="97"/>
        <w:ind w:left="619" w:right="0" w:firstLine="0"/>
        <w:jc w:val="left"/>
        <w:rPr>
          <w:sz w:val="18"/>
        </w:rPr>
      </w:pPr>
      <w:r>
        <w:rPr>
          <w:rFonts w:ascii="Tahoma"/>
          <w:color w:val="231F20"/>
          <w:spacing w:val="-5"/>
          <w:sz w:val="20"/>
        </w:rPr>
        <w:t>50</w:t>
      </w:r>
      <w:r>
        <w:rPr>
          <w:rFonts w:ascii="Tahoma"/>
          <w:color w:val="231F20"/>
          <w:sz w:val="20"/>
        </w:rPr>
        <w:tab/>
      </w: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p>
    <w:p w14:paraId="73862A9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7855CB">
      <w:pPr>
        <w:spacing w:after="0" w:line="240" w:lineRule="auto"/>
        <w:jc w:val="left"/>
        <w:rPr>
          <w:sz w:val="20"/>
        </w:rPr>
        <w:sectPr>
          <w:type w:val="continuous"/>
          <w:pgSz w:w="11910" w:h="16840"/>
          <w:pgMar w:top="1340" w:right="0" w:bottom="280" w:left="0" w:header="720" w:footer="720" w:gutter="0"/>
          <w:cols w:space="720" w:num="1"/>
        </w:sectPr>
      </w:pPr>
    </w:p>
    <w:p w14:paraId="067B79C1">
      <w:pPr>
        <w:pStyle w:val="11"/>
        <w:rPr>
          <w:sz w:val="20"/>
        </w:rPr>
      </w:pPr>
    </w:p>
    <w:p w14:paraId="5A270616">
      <w:pPr>
        <w:pStyle w:val="11"/>
        <w:rPr>
          <w:sz w:val="20"/>
        </w:rPr>
      </w:pPr>
    </w:p>
    <w:p w14:paraId="1861BC7F">
      <w:pPr>
        <w:pStyle w:val="11"/>
        <w:rPr>
          <w:sz w:val="20"/>
        </w:rPr>
      </w:pPr>
    </w:p>
    <w:p w14:paraId="4F9A87C0">
      <w:pPr>
        <w:pStyle w:val="11"/>
        <w:rPr>
          <w:sz w:val="20"/>
        </w:rPr>
      </w:pPr>
    </w:p>
    <w:p w14:paraId="49519A38">
      <w:pPr>
        <w:pStyle w:val="11"/>
        <w:spacing w:before="7"/>
        <w:rPr>
          <w:sz w:val="21"/>
        </w:rPr>
      </w:pPr>
    </w:p>
    <w:p w14:paraId="6DA70E7D">
      <w:pPr>
        <w:spacing w:before="100"/>
        <w:ind w:left="1752" w:right="0" w:firstLine="0"/>
        <w:jc w:val="left"/>
        <w:rPr>
          <w:rFonts w:ascii="Tahoma"/>
          <w:sz w:val="26"/>
        </w:rPr>
      </w:pPr>
      <w:r>
        <w:rPr>
          <w:rFonts w:ascii="Tahoma"/>
          <w:color w:val="842A44"/>
          <w:sz w:val="26"/>
        </w:rPr>
        <w:t>Discuss</w:t>
      </w:r>
      <w:r>
        <w:rPr>
          <w:rFonts w:ascii="Tahoma"/>
          <w:color w:val="842A44"/>
          <w:spacing w:val="4"/>
          <w:sz w:val="26"/>
        </w:rPr>
        <w:t xml:space="preserve"> </w:t>
      </w:r>
      <w:r>
        <w:rPr>
          <w:rFonts w:ascii="Tahoma"/>
          <w:color w:val="842A44"/>
          <w:sz w:val="26"/>
        </w:rPr>
        <w:t>these</w:t>
      </w:r>
      <w:r>
        <w:rPr>
          <w:rFonts w:ascii="Tahoma"/>
          <w:color w:val="842A44"/>
          <w:spacing w:val="4"/>
          <w:sz w:val="26"/>
        </w:rPr>
        <w:t xml:space="preserve"> </w:t>
      </w:r>
      <w:r>
        <w:rPr>
          <w:rFonts w:ascii="Tahoma"/>
          <w:color w:val="842A44"/>
          <w:sz w:val="26"/>
        </w:rPr>
        <w:t>questions</w:t>
      </w:r>
      <w:r>
        <w:rPr>
          <w:rFonts w:ascii="Tahoma"/>
          <w:color w:val="842A44"/>
          <w:spacing w:val="5"/>
          <w:sz w:val="26"/>
        </w:rPr>
        <w:t xml:space="preserve"> </w:t>
      </w:r>
      <w:r>
        <w:rPr>
          <w:rFonts w:ascii="Tahoma"/>
          <w:color w:val="842A44"/>
          <w:sz w:val="26"/>
        </w:rPr>
        <w:t>with</w:t>
      </w:r>
      <w:r>
        <w:rPr>
          <w:rFonts w:ascii="Tahoma"/>
          <w:color w:val="842A44"/>
          <w:spacing w:val="4"/>
          <w:sz w:val="26"/>
        </w:rPr>
        <w:t xml:space="preserve"> </w:t>
      </w:r>
      <w:r>
        <w:rPr>
          <w:rFonts w:ascii="Tahoma"/>
          <w:color w:val="842A44"/>
          <w:sz w:val="26"/>
        </w:rPr>
        <w:t>your</w:t>
      </w:r>
      <w:r>
        <w:rPr>
          <w:rFonts w:ascii="Tahoma"/>
          <w:color w:val="842A44"/>
          <w:spacing w:val="4"/>
          <w:sz w:val="26"/>
        </w:rPr>
        <w:t xml:space="preserve"> </w:t>
      </w:r>
      <w:r>
        <w:rPr>
          <w:rFonts w:ascii="Tahoma"/>
          <w:color w:val="842A44"/>
          <w:spacing w:val="-2"/>
          <w:sz w:val="26"/>
        </w:rPr>
        <w:t>classmates.</w:t>
      </w:r>
    </w:p>
    <w:p w14:paraId="05695052">
      <w:pPr>
        <w:pStyle w:val="15"/>
        <w:numPr>
          <w:ilvl w:val="0"/>
          <w:numId w:val="65"/>
        </w:numPr>
        <w:tabs>
          <w:tab w:val="left" w:pos="2092"/>
        </w:tabs>
        <w:spacing w:before="192" w:after="0" w:line="240" w:lineRule="auto"/>
        <w:ind w:left="2092" w:right="0" w:hanging="340"/>
        <w:jc w:val="left"/>
        <w:rPr>
          <w:sz w:val="22"/>
        </w:rPr>
      </w:pPr>
      <w:r>
        <w:rPr>
          <w:color w:val="231F20"/>
          <w:spacing w:val="-2"/>
          <w:sz w:val="22"/>
        </w:rPr>
        <w:t>Do</w:t>
      </w:r>
      <w:r>
        <w:rPr>
          <w:color w:val="231F20"/>
          <w:spacing w:val="-9"/>
          <w:sz w:val="22"/>
        </w:rPr>
        <w:t xml:space="preserve"> </w:t>
      </w:r>
      <w:r>
        <w:rPr>
          <w:color w:val="231F20"/>
          <w:spacing w:val="-2"/>
          <w:sz w:val="22"/>
        </w:rPr>
        <w:t>these</w:t>
      </w:r>
      <w:r>
        <w:rPr>
          <w:color w:val="231F20"/>
          <w:spacing w:val="-8"/>
          <w:sz w:val="22"/>
        </w:rPr>
        <w:t xml:space="preserve"> </w:t>
      </w:r>
      <w:r>
        <w:rPr>
          <w:color w:val="231F20"/>
          <w:spacing w:val="-2"/>
          <w:sz w:val="22"/>
        </w:rPr>
        <w:t>types</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music</w:t>
      </w:r>
      <w:r>
        <w:rPr>
          <w:color w:val="231F20"/>
          <w:spacing w:val="-8"/>
          <w:sz w:val="22"/>
        </w:rPr>
        <w:t xml:space="preserve"> </w:t>
      </w:r>
      <w:r>
        <w:rPr>
          <w:color w:val="231F20"/>
          <w:spacing w:val="-2"/>
          <w:sz w:val="22"/>
        </w:rPr>
        <w:t>make</w:t>
      </w:r>
      <w:r>
        <w:rPr>
          <w:color w:val="231F20"/>
          <w:spacing w:val="-8"/>
          <w:sz w:val="22"/>
        </w:rPr>
        <w:t xml:space="preserve"> </w:t>
      </w:r>
      <w:r>
        <w:rPr>
          <w:color w:val="231F20"/>
          <w:spacing w:val="-2"/>
          <w:sz w:val="22"/>
        </w:rPr>
        <w:t>you</w:t>
      </w:r>
      <w:r>
        <w:rPr>
          <w:color w:val="231F20"/>
          <w:spacing w:val="-9"/>
          <w:sz w:val="22"/>
        </w:rPr>
        <w:t xml:space="preserve"> </w:t>
      </w:r>
      <w:r>
        <w:rPr>
          <w:color w:val="231F20"/>
          <w:spacing w:val="-2"/>
          <w:sz w:val="22"/>
        </w:rPr>
        <w:t>feel</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same</w:t>
      </w:r>
      <w:r>
        <w:rPr>
          <w:color w:val="231F20"/>
          <w:spacing w:val="-8"/>
          <w:sz w:val="22"/>
        </w:rPr>
        <w:t xml:space="preserve"> </w:t>
      </w:r>
      <w:r>
        <w:rPr>
          <w:color w:val="231F20"/>
          <w:spacing w:val="-2"/>
          <w:sz w:val="22"/>
        </w:rPr>
        <w:t>as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students?</w:t>
      </w:r>
      <w:r>
        <w:rPr>
          <w:color w:val="231F20"/>
          <w:spacing w:val="-9"/>
          <w:sz w:val="22"/>
        </w:rPr>
        <w:t xml:space="preserve"> </w:t>
      </w:r>
      <w:r>
        <w:rPr>
          <w:color w:val="231F20"/>
          <w:spacing w:val="-2"/>
          <w:sz w:val="22"/>
        </w:rPr>
        <w:t>Why</w:t>
      </w:r>
      <w:r>
        <w:rPr>
          <w:color w:val="231F20"/>
          <w:spacing w:val="-8"/>
          <w:sz w:val="22"/>
        </w:rPr>
        <w:t xml:space="preserve"> </w:t>
      </w:r>
      <w:r>
        <w:rPr>
          <w:color w:val="231F20"/>
          <w:spacing w:val="-2"/>
          <w:sz w:val="22"/>
        </w:rPr>
        <w:t>or</w:t>
      </w:r>
      <w:r>
        <w:rPr>
          <w:color w:val="231F20"/>
          <w:spacing w:val="-8"/>
          <w:sz w:val="22"/>
        </w:rPr>
        <w:t xml:space="preserve"> </w:t>
      </w:r>
      <w:r>
        <w:rPr>
          <w:color w:val="231F20"/>
          <w:spacing w:val="-2"/>
          <w:sz w:val="22"/>
        </w:rPr>
        <w:t>why</w:t>
      </w:r>
      <w:r>
        <w:rPr>
          <w:color w:val="231F20"/>
          <w:spacing w:val="-8"/>
          <w:sz w:val="22"/>
        </w:rPr>
        <w:t xml:space="preserve"> </w:t>
      </w:r>
      <w:r>
        <w:rPr>
          <w:color w:val="231F20"/>
          <w:spacing w:val="-4"/>
          <w:sz w:val="22"/>
        </w:rPr>
        <w:t>not?</w:t>
      </w:r>
    </w:p>
    <w:p w14:paraId="3880AAD2">
      <w:pPr>
        <w:pStyle w:val="15"/>
        <w:numPr>
          <w:ilvl w:val="0"/>
          <w:numId w:val="65"/>
        </w:numPr>
        <w:tabs>
          <w:tab w:val="left" w:pos="2092"/>
        </w:tabs>
        <w:spacing w:before="141" w:after="0" w:line="240" w:lineRule="auto"/>
        <w:ind w:left="2092" w:right="0" w:hanging="340"/>
        <w:jc w:val="left"/>
        <w:rPr>
          <w:sz w:val="22"/>
        </w:rPr>
      </w:pPr>
      <w:r>
        <w:rPr>
          <w:color w:val="231F20"/>
          <w:sz w:val="22"/>
        </w:rPr>
        <w:t>What</w:t>
      </w:r>
      <w:r>
        <w:rPr>
          <w:color w:val="231F20"/>
          <w:spacing w:val="-12"/>
          <w:sz w:val="22"/>
        </w:rPr>
        <w:t xml:space="preserve"> </w:t>
      </w:r>
      <w:r>
        <w:rPr>
          <w:color w:val="231F20"/>
          <w:sz w:val="22"/>
        </w:rPr>
        <w:t>type</w:t>
      </w:r>
      <w:r>
        <w:rPr>
          <w:color w:val="231F20"/>
          <w:spacing w:val="-12"/>
          <w:sz w:val="22"/>
        </w:rPr>
        <w:t xml:space="preserve"> </w:t>
      </w:r>
      <w:r>
        <w:rPr>
          <w:color w:val="231F20"/>
          <w:sz w:val="22"/>
        </w:rPr>
        <w:t>of</w:t>
      </w:r>
      <w:r>
        <w:rPr>
          <w:color w:val="231F20"/>
          <w:spacing w:val="-11"/>
          <w:sz w:val="22"/>
        </w:rPr>
        <w:t xml:space="preserve"> </w:t>
      </w:r>
      <w:r>
        <w:rPr>
          <w:color w:val="231F20"/>
          <w:sz w:val="22"/>
        </w:rPr>
        <w:t>music</w:t>
      </w:r>
      <w:r>
        <w:rPr>
          <w:color w:val="231F20"/>
          <w:spacing w:val="-12"/>
          <w:sz w:val="22"/>
        </w:rPr>
        <w:t xml:space="preserve"> </w:t>
      </w:r>
      <w:r>
        <w:rPr>
          <w:color w:val="231F20"/>
          <w:sz w:val="22"/>
        </w:rPr>
        <w:t>do</w:t>
      </w:r>
      <w:r>
        <w:rPr>
          <w:color w:val="231F20"/>
          <w:spacing w:val="-12"/>
          <w:sz w:val="22"/>
        </w:rPr>
        <w:t xml:space="preserve"> </w:t>
      </w:r>
      <w:r>
        <w:rPr>
          <w:color w:val="231F20"/>
          <w:sz w:val="22"/>
        </w:rPr>
        <w:t>you</w:t>
      </w:r>
      <w:r>
        <w:rPr>
          <w:color w:val="231F20"/>
          <w:spacing w:val="-11"/>
          <w:sz w:val="22"/>
        </w:rPr>
        <w:t xml:space="preserve"> </w:t>
      </w:r>
      <w:r>
        <w:rPr>
          <w:color w:val="231F20"/>
          <w:sz w:val="22"/>
        </w:rPr>
        <w:t>not</w:t>
      </w:r>
      <w:r>
        <w:rPr>
          <w:color w:val="231F20"/>
          <w:spacing w:val="-12"/>
          <w:sz w:val="22"/>
        </w:rPr>
        <w:t xml:space="preserve"> </w:t>
      </w:r>
      <w:r>
        <w:rPr>
          <w:color w:val="231F20"/>
          <w:sz w:val="22"/>
        </w:rPr>
        <w:t>like,</w:t>
      </w:r>
      <w:r>
        <w:rPr>
          <w:color w:val="231F20"/>
          <w:spacing w:val="-11"/>
          <w:sz w:val="22"/>
        </w:rPr>
        <w:t xml:space="preserve"> </w:t>
      </w:r>
      <w:r>
        <w:rPr>
          <w:color w:val="231F20"/>
          <w:sz w:val="22"/>
        </w:rPr>
        <w:t>and</w:t>
      </w:r>
      <w:r>
        <w:rPr>
          <w:color w:val="231F20"/>
          <w:spacing w:val="-12"/>
          <w:sz w:val="22"/>
        </w:rPr>
        <w:t xml:space="preserve"> </w:t>
      </w:r>
      <w:r>
        <w:rPr>
          <w:color w:val="231F20"/>
          <w:sz w:val="22"/>
        </w:rPr>
        <w:t>how</w:t>
      </w:r>
      <w:r>
        <w:rPr>
          <w:color w:val="231F20"/>
          <w:spacing w:val="-12"/>
          <w:sz w:val="22"/>
        </w:rPr>
        <w:t xml:space="preserve"> </w:t>
      </w:r>
      <w:r>
        <w:rPr>
          <w:color w:val="231F20"/>
          <w:sz w:val="22"/>
        </w:rPr>
        <w:t>does</w:t>
      </w:r>
      <w:r>
        <w:rPr>
          <w:color w:val="231F20"/>
          <w:spacing w:val="-11"/>
          <w:sz w:val="22"/>
        </w:rPr>
        <w:t xml:space="preserve"> </w:t>
      </w:r>
      <w:r>
        <w:rPr>
          <w:color w:val="231F20"/>
          <w:sz w:val="22"/>
        </w:rPr>
        <w:t>it</w:t>
      </w:r>
      <w:r>
        <w:rPr>
          <w:color w:val="231F20"/>
          <w:spacing w:val="-12"/>
          <w:sz w:val="22"/>
        </w:rPr>
        <w:t xml:space="preserve"> </w:t>
      </w:r>
      <w:r>
        <w:rPr>
          <w:color w:val="231F20"/>
          <w:sz w:val="22"/>
        </w:rPr>
        <w:t>make</w:t>
      </w:r>
      <w:r>
        <w:rPr>
          <w:color w:val="231F20"/>
          <w:spacing w:val="-12"/>
          <w:sz w:val="22"/>
        </w:rPr>
        <w:t xml:space="preserve"> </w:t>
      </w:r>
      <w:r>
        <w:rPr>
          <w:color w:val="231F20"/>
          <w:sz w:val="22"/>
        </w:rPr>
        <w:t>you</w:t>
      </w:r>
      <w:r>
        <w:rPr>
          <w:color w:val="231F20"/>
          <w:spacing w:val="-11"/>
          <w:sz w:val="22"/>
        </w:rPr>
        <w:t xml:space="preserve"> </w:t>
      </w:r>
      <w:r>
        <w:rPr>
          <w:color w:val="231F20"/>
          <w:spacing w:val="-2"/>
          <w:sz w:val="22"/>
        </w:rPr>
        <w:t>feel?</w:t>
      </w:r>
    </w:p>
    <w:p w14:paraId="6DF4DA56">
      <w:pPr>
        <w:pStyle w:val="11"/>
        <w:spacing w:before="3"/>
      </w:pPr>
    </w:p>
    <w:p w14:paraId="2AAF3D91">
      <w:pPr>
        <w:spacing w:before="129" w:line="213" w:lineRule="auto"/>
        <w:ind w:left="1757" w:right="1294" w:firstLine="0"/>
        <w:jc w:val="left"/>
        <w:rPr>
          <w:rFonts w:ascii="Tahoma"/>
          <w:sz w:val="26"/>
        </w:rPr>
      </w:pPr>
      <w:r>
        <mc:AlternateContent>
          <mc:Choice Requires="wpg">
            <w:drawing>
              <wp:anchor distT="0" distB="0" distL="0" distR="0" simplePos="0" relativeHeight="251747328" behindDoc="0" locked="0" layoutInCell="1" allowOverlap="1">
                <wp:simplePos x="0" y="0"/>
                <wp:positionH relativeFrom="page">
                  <wp:posOffset>4180205</wp:posOffset>
                </wp:positionH>
                <wp:positionV relativeFrom="paragraph">
                  <wp:posOffset>366395</wp:posOffset>
                </wp:positionV>
                <wp:extent cx="2403475" cy="1587500"/>
                <wp:effectExtent l="0" t="0" r="0" b="0"/>
                <wp:wrapNone/>
                <wp:docPr id="2532" name="Group 2532"/>
                <wp:cNvGraphicFramePr/>
                <a:graphic xmlns:a="http://schemas.openxmlformats.org/drawingml/2006/main">
                  <a:graphicData uri="http://schemas.microsoft.com/office/word/2010/wordprocessingGroup">
                    <wpg:wgp>
                      <wpg:cNvGrpSpPr/>
                      <wpg:grpSpPr>
                        <a:xfrm>
                          <a:off x="0" y="0"/>
                          <a:ext cx="2403475" cy="1587500"/>
                          <a:chOff x="0" y="0"/>
                          <a:chExt cx="2403475" cy="1587500"/>
                        </a:xfrm>
                      </wpg:grpSpPr>
                      <wps:wsp>
                        <wps:cNvPr id="2533" name="Graphic 2533"/>
                        <wps:cNvSpPr/>
                        <wps:spPr>
                          <a:xfrm>
                            <a:off x="0" y="0"/>
                            <a:ext cx="2403475" cy="1587500"/>
                          </a:xfrm>
                          <a:custGeom>
                            <a:avLst/>
                            <a:gdLst/>
                            <a:ahLst/>
                            <a:cxnLst/>
                            <a:rect l="l" t="t" r="r" b="b"/>
                            <a:pathLst>
                              <a:path w="2403475" h="1587500">
                                <a:moveTo>
                                  <a:pt x="2326132" y="0"/>
                                </a:moveTo>
                                <a:lnTo>
                                  <a:pt x="77088" y="0"/>
                                </a:lnTo>
                                <a:lnTo>
                                  <a:pt x="32521" y="1204"/>
                                </a:lnTo>
                                <a:lnTo>
                                  <a:pt x="9636" y="9636"/>
                                </a:lnTo>
                                <a:lnTo>
                                  <a:pt x="1204" y="32521"/>
                                </a:lnTo>
                                <a:lnTo>
                                  <a:pt x="0" y="77089"/>
                                </a:lnTo>
                                <a:lnTo>
                                  <a:pt x="0" y="1509903"/>
                                </a:lnTo>
                                <a:lnTo>
                                  <a:pt x="1204" y="1554470"/>
                                </a:lnTo>
                                <a:lnTo>
                                  <a:pt x="9636" y="1577355"/>
                                </a:lnTo>
                                <a:lnTo>
                                  <a:pt x="32521" y="1585787"/>
                                </a:lnTo>
                                <a:lnTo>
                                  <a:pt x="77088" y="1586992"/>
                                </a:lnTo>
                                <a:lnTo>
                                  <a:pt x="2326132" y="1586992"/>
                                </a:lnTo>
                                <a:lnTo>
                                  <a:pt x="2370772" y="1585787"/>
                                </a:lnTo>
                                <a:lnTo>
                                  <a:pt x="2393696" y="1577355"/>
                                </a:lnTo>
                                <a:lnTo>
                                  <a:pt x="2402141" y="1554470"/>
                                </a:lnTo>
                                <a:lnTo>
                                  <a:pt x="2403347" y="1509903"/>
                                </a:lnTo>
                                <a:lnTo>
                                  <a:pt x="2403347" y="77089"/>
                                </a:lnTo>
                                <a:lnTo>
                                  <a:pt x="2402141" y="32521"/>
                                </a:lnTo>
                                <a:lnTo>
                                  <a:pt x="2393696" y="9636"/>
                                </a:lnTo>
                                <a:lnTo>
                                  <a:pt x="2370772" y="1204"/>
                                </a:lnTo>
                                <a:lnTo>
                                  <a:pt x="2326132" y="0"/>
                                </a:lnTo>
                                <a:close/>
                              </a:path>
                            </a:pathLst>
                          </a:custGeom>
                          <a:solidFill>
                            <a:srgbClr val="F5E5D9"/>
                          </a:solidFill>
                        </wps:spPr>
                        <wps:bodyPr wrap="square" lIns="0" tIns="0" rIns="0" bIns="0" rtlCol="0">
                          <a:noAutofit/>
                        </wps:bodyPr>
                      </wps:wsp>
                      <wps:wsp>
                        <wps:cNvPr id="2534" name="Textbox 2534"/>
                        <wps:cNvSpPr txBox="1"/>
                        <wps:spPr>
                          <a:xfrm>
                            <a:off x="0" y="0"/>
                            <a:ext cx="2403475" cy="1587500"/>
                          </a:xfrm>
                          <a:prstGeom prst="rect">
                            <a:avLst/>
                          </a:prstGeom>
                        </wps:spPr>
                        <wps:txbx>
                          <w:txbxContent>
                            <w:p w14:paraId="4EEA4651">
                              <w:pPr>
                                <w:spacing w:before="11" w:line="240" w:lineRule="auto"/>
                                <w:rPr>
                                  <w:rFonts w:ascii="Tahoma"/>
                                  <w:sz w:val="24"/>
                                </w:rPr>
                              </w:pPr>
                            </w:p>
                            <w:p w14:paraId="5DF3E540">
                              <w:pPr>
                                <w:spacing w:before="1"/>
                                <w:ind w:left="242" w:right="0" w:firstLine="0"/>
                                <w:jc w:val="left"/>
                                <w:rPr>
                                  <w:sz w:val="28"/>
                                </w:rPr>
                              </w:pPr>
                              <w:r>
                                <w:rPr>
                                  <w:color w:val="D4936B"/>
                                  <w:spacing w:val="-8"/>
                                  <w:sz w:val="28"/>
                                </w:rPr>
                                <w:t>Reasons</w:t>
                              </w:r>
                              <w:r>
                                <w:rPr>
                                  <w:color w:val="D4936B"/>
                                  <w:spacing w:val="-6"/>
                                  <w:sz w:val="28"/>
                                </w:rPr>
                                <w:t xml:space="preserve"> </w:t>
                              </w:r>
                              <w:r>
                                <w:rPr>
                                  <w:color w:val="D4936B"/>
                                  <w:spacing w:val="-8"/>
                                  <w:sz w:val="28"/>
                                </w:rPr>
                                <w:t>for</w:t>
                              </w:r>
                              <w:r>
                                <w:rPr>
                                  <w:color w:val="D4936B"/>
                                  <w:spacing w:val="-5"/>
                                  <w:sz w:val="28"/>
                                </w:rPr>
                                <w:t xml:space="preserve"> </w:t>
                              </w:r>
                              <w:r>
                                <w:rPr>
                                  <w:color w:val="D4936B"/>
                                  <w:spacing w:val="-8"/>
                                  <w:sz w:val="28"/>
                                </w:rPr>
                                <w:t>liking</w:t>
                              </w:r>
                              <w:r>
                                <w:rPr>
                                  <w:color w:val="D4936B"/>
                                  <w:spacing w:val="-6"/>
                                  <w:sz w:val="28"/>
                                </w:rPr>
                                <w:t xml:space="preserve"> </w:t>
                              </w:r>
                              <w:r>
                                <w:rPr>
                                  <w:color w:val="D4936B"/>
                                  <w:spacing w:val="-8"/>
                                  <w:sz w:val="28"/>
                                </w:rPr>
                                <w:t>music</w:t>
                              </w:r>
                            </w:p>
                            <w:p w14:paraId="0AA8D124">
                              <w:pPr>
                                <w:spacing w:before="112" w:line="253" w:lineRule="exact"/>
                                <w:ind w:left="256" w:right="0" w:firstLine="0"/>
                                <w:jc w:val="left"/>
                                <w:rPr>
                                  <w:rFonts w:ascii="Tahoma"/>
                                  <w:b/>
                                  <w:sz w:val="22"/>
                                </w:rPr>
                              </w:pPr>
                              <w:r>
                                <w:rPr>
                                  <w:rFonts w:ascii="Tahoma"/>
                                  <w:color w:val="231F20"/>
                                  <w:sz w:val="22"/>
                                </w:rPr>
                                <w:t>touches</w:t>
                              </w:r>
                              <w:r>
                                <w:rPr>
                                  <w:rFonts w:ascii="Tahoma"/>
                                  <w:color w:val="231F20"/>
                                  <w:spacing w:val="-17"/>
                                  <w:sz w:val="22"/>
                                </w:rPr>
                                <w:t xml:space="preserve"> </w:t>
                              </w:r>
                              <w:r>
                                <w:rPr>
                                  <w:rFonts w:ascii="Tahoma"/>
                                  <w:color w:val="231F20"/>
                                  <w:sz w:val="22"/>
                                </w:rPr>
                                <w:t>my</w:t>
                              </w:r>
                              <w:r>
                                <w:rPr>
                                  <w:rFonts w:ascii="Tahoma"/>
                                  <w:color w:val="231F20"/>
                                  <w:spacing w:val="-17"/>
                                  <w:sz w:val="22"/>
                                </w:rPr>
                                <w:t xml:space="preserve"> </w:t>
                              </w:r>
                              <w:r>
                                <w:rPr>
                                  <w:rFonts w:ascii="Tahoma"/>
                                  <w:color w:val="231F20"/>
                                  <w:spacing w:val="-2"/>
                                  <w:sz w:val="22"/>
                                </w:rPr>
                                <w:t>heart/</w:t>
                              </w:r>
                              <w:r>
                                <w:rPr>
                                  <w:rFonts w:ascii="Tahoma"/>
                                  <w:b/>
                                  <w:color w:val="231F20"/>
                                  <w:spacing w:val="-2"/>
                                  <w:sz w:val="22"/>
                                </w:rPr>
                                <w:t>soul</w:t>
                              </w:r>
                            </w:p>
                            <w:p w14:paraId="19D8E069">
                              <w:pPr>
                                <w:spacing w:before="10" w:line="216" w:lineRule="auto"/>
                                <w:ind w:left="256" w:right="42" w:firstLine="0"/>
                                <w:jc w:val="left"/>
                                <w:rPr>
                                  <w:rFonts w:ascii="Tahoma"/>
                                  <w:sz w:val="22"/>
                                </w:rPr>
                              </w:pPr>
                              <w:r>
                                <w:rPr>
                                  <w:rFonts w:ascii="Tahoma"/>
                                  <w:color w:val="231F20"/>
                                  <w:spacing w:val="-2"/>
                                  <w:sz w:val="22"/>
                                </w:rPr>
                                <w:t>makes</w:t>
                              </w:r>
                              <w:r>
                                <w:rPr>
                                  <w:rFonts w:ascii="Tahoma"/>
                                  <w:color w:val="231F20"/>
                                  <w:spacing w:val="-15"/>
                                  <w:sz w:val="22"/>
                                </w:rPr>
                                <w:t xml:space="preserve"> </w:t>
                              </w:r>
                              <w:r>
                                <w:rPr>
                                  <w:rFonts w:ascii="Tahoma"/>
                                  <w:color w:val="231F20"/>
                                  <w:spacing w:val="-2"/>
                                  <w:sz w:val="22"/>
                                </w:rPr>
                                <w:t>me</w:t>
                              </w:r>
                              <w:r>
                                <w:rPr>
                                  <w:rFonts w:ascii="Tahoma"/>
                                  <w:color w:val="231F20"/>
                                  <w:spacing w:val="-15"/>
                                  <w:sz w:val="22"/>
                                </w:rPr>
                                <w:t xml:space="preserve"> </w:t>
                              </w:r>
                              <w:r>
                                <w:rPr>
                                  <w:rFonts w:ascii="Tahoma"/>
                                  <w:color w:val="231F20"/>
                                  <w:spacing w:val="-2"/>
                                  <w:sz w:val="22"/>
                                </w:rPr>
                                <w:t>happy/want</w:t>
                              </w:r>
                              <w:r>
                                <w:rPr>
                                  <w:rFonts w:ascii="Tahoma"/>
                                  <w:color w:val="231F20"/>
                                  <w:spacing w:val="-15"/>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 xml:space="preserve">dance </w:t>
                              </w:r>
                              <w:r>
                                <w:rPr>
                                  <w:rFonts w:ascii="Tahoma"/>
                                  <w:color w:val="231F20"/>
                                  <w:sz w:val="22"/>
                                </w:rPr>
                                <w:t>gives me energy/hope</w:t>
                              </w:r>
                            </w:p>
                            <w:p w14:paraId="3882D2C5">
                              <w:pPr>
                                <w:spacing w:before="2" w:line="216" w:lineRule="auto"/>
                                <w:ind w:left="256" w:right="524" w:firstLine="0"/>
                                <w:jc w:val="left"/>
                                <w:rPr>
                                  <w:rFonts w:ascii="Tahoma"/>
                                  <w:sz w:val="22"/>
                                </w:rPr>
                              </w:pPr>
                              <w:r>
                                <w:rPr>
                                  <w:rFonts w:ascii="Tahoma"/>
                                  <w:color w:val="231F20"/>
                                  <w:sz w:val="22"/>
                                </w:rPr>
                                <w:t>helps me exercise/study sounds</w:t>
                              </w:r>
                              <w:r>
                                <w:rPr>
                                  <w:rFonts w:ascii="Tahoma"/>
                                  <w:color w:val="231F20"/>
                                  <w:spacing w:val="-18"/>
                                  <w:sz w:val="22"/>
                                </w:rPr>
                                <w:t xml:space="preserve"> </w:t>
                              </w:r>
                              <w:r>
                                <w:rPr>
                                  <w:rFonts w:ascii="Tahoma"/>
                                  <w:color w:val="231F20"/>
                                  <w:sz w:val="22"/>
                                </w:rPr>
                                <w:t>peaceful/beautiful</w:t>
                              </w:r>
                            </w:p>
                            <w:p w14:paraId="39DCCA26">
                              <w:pPr>
                                <w:spacing w:before="0" w:line="246" w:lineRule="exact"/>
                                <w:ind w:left="256" w:right="0" w:firstLine="0"/>
                                <w:jc w:val="left"/>
                                <w:rPr>
                                  <w:rFonts w:ascii="Tahoma"/>
                                  <w:sz w:val="22"/>
                                </w:rPr>
                              </w:pPr>
                              <w:r>
                                <w:rPr>
                                  <w:rFonts w:ascii="Tahoma"/>
                                  <w:color w:val="231F20"/>
                                  <w:spacing w:val="-2"/>
                                  <w:sz w:val="22"/>
                                </w:rPr>
                                <w:t>reminds</w:t>
                              </w:r>
                              <w:r>
                                <w:rPr>
                                  <w:rFonts w:ascii="Tahoma"/>
                                  <w:color w:val="231F20"/>
                                  <w:spacing w:val="-10"/>
                                  <w:sz w:val="22"/>
                                </w:rPr>
                                <w:t xml:space="preserve"> </w:t>
                              </w:r>
                              <w:r>
                                <w:rPr>
                                  <w:rFonts w:ascii="Tahoma"/>
                                  <w:color w:val="231F20"/>
                                  <w:spacing w:val="-2"/>
                                  <w:sz w:val="22"/>
                                </w:rPr>
                                <w:t>me</w:t>
                              </w:r>
                              <w:r>
                                <w:rPr>
                                  <w:rFonts w:ascii="Tahoma"/>
                                  <w:color w:val="231F20"/>
                                  <w:spacing w:val="-9"/>
                                  <w:sz w:val="22"/>
                                </w:rPr>
                                <w:t xml:space="preserve"> </w:t>
                              </w:r>
                              <w:r>
                                <w:rPr>
                                  <w:rFonts w:ascii="Tahoma"/>
                                  <w:color w:val="231F20"/>
                                  <w:spacing w:val="-2"/>
                                  <w:sz w:val="22"/>
                                </w:rPr>
                                <w:t>of</w:t>
                              </w:r>
                              <w:r>
                                <w:rPr>
                                  <w:rFonts w:ascii="Tahoma"/>
                                  <w:color w:val="231F20"/>
                                  <w:spacing w:val="-9"/>
                                  <w:sz w:val="22"/>
                                </w:rPr>
                                <w:t xml:space="preserve"> </w:t>
                              </w:r>
                              <w:r>
                                <w:rPr>
                                  <w:rFonts w:ascii="Tahoma"/>
                                  <w:color w:val="231F20"/>
                                  <w:spacing w:val="-2"/>
                                  <w:sz w:val="22"/>
                                </w:rPr>
                                <w:t>home/people</w:t>
                              </w:r>
                              <w:r>
                                <w:rPr>
                                  <w:rFonts w:ascii="Tahoma"/>
                                  <w:color w:val="231F20"/>
                                  <w:spacing w:val="-9"/>
                                  <w:sz w:val="22"/>
                                </w:rPr>
                                <w:t xml:space="preserve"> </w:t>
                              </w:r>
                              <w:r>
                                <w:rPr>
                                  <w:rFonts w:ascii="Tahoma"/>
                                  <w:color w:val="231F20"/>
                                  <w:spacing w:val="-2"/>
                                  <w:sz w:val="22"/>
                                </w:rPr>
                                <w:t>I</w:t>
                              </w:r>
                              <w:r>
                                <w:rPr>
                                  <w:rFonts w:ascii="Tahoma"/>
                                  <w:color w:val="231F20"/>
                                  <w:spacing w:val="-9"/>
                                  <w:sz w:val="22"/>
                                </w:rPr>
                                <w:t xml:space="preserve"> </w:t>
                              </w:r>
                              <w:r>
                                <w:rPr>
                                  <w:rFonts w:ascii="Tahoma"/>
                                  <w:color w:val="231F20"/>
                                  <w:spacing w:val="-4"/>
                                  <w:sz w:val="22"/>
                                </w:rPr>
                                <w:t>love</w:t>
                              </w:r>
                            </w:p>
                          </w:txbxContent>
                        </wps:txbx>
                        <wps:bodyPr wrap="square" lIns="0" tIns="0" rIns="0" bIns="0" rtlCol="0">
                          <a:noAutofit/>
                        </wps:bodyPr>
                      </wps:wsp>
                    </wpg:wgp>
                  </a:graphicData>
                </a:graphic>
              </wp:anchor>
            </w:drawing>
          </mc:Choice>
          <mc:Fallback>
            <w:pict>
              <v:group id="Group 2532" o:spid="_x0000_s1026" o:spt="203" style="position:absolute;left:0pt;margin-left:329.15pt;margin-top:28.85pt;height:125pt;width:189.25pt;mso-position-horizontal-relative:page;z-index:251747328;mso-width-relative:page;mso-height-relative:page;" coordsize="2403475,1587500" o:gfxdata="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PtcXlbaAAAACwEAAA8AAAAAAAAAAQAgAAAAIgAAAGRycy9k&#10;b3ducmV2LnhtbFBLAQIUABQAAAAIAIdO4kDTauqcVgMAAJkKAAAOAAAAAAAAAAEAIAAAACkBAABk&#10;cnMvZTJvRG9jLnhtbFBLBQYAAAAABgAGAFkBAADxBgAAAAA=&#10;">
                <o:lock v:ext="edit" aspectratio="f"/>
                <v:shape id="Graphic 2533" o:spid="_x0000_s1026" o:spt="100" style="position:absolute;left:0;top:0;height:1587500;width:2403475;" fillcolor="#F5E5D9" filled="t" stroked="f" coordsize="2403475,1587500" o:gfxdata="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3lj4i/&#10;AAAA3QAAAA8AAAAAAAAAAQAgAAAAIgAAAGRycy9kb3ducmV2LnhtbFBLAQIUABQAAAAIAIdO4kAz&#10;LwWeOwAAADkAAAAQAAAAAAAAAAEAIAAAAA4BAABkcnMvc2hhcGV4bWwueG1sUEsFBgAAAAAGAAYA&#10;WwEAALgDAAAAAA==&#10;" path="m2326132,0l77088,0,32521,1204,9636,9636,1204,32521,0,77089,0,1509903,1204,1554470,9636,1577355,32521,1585787,77088,1586992,2326132,1586992,2370772,1585787,2393696,1577355,2402141,1554470,2403347,1509903,2403347,77089,2402141,32521,2393696,9636,2370772,1204,2326132,0xe">
                  <v:fill on="t" focussize="0,0"/>
                  <v:stroke on="f"/>
                  <v:imagedata o:title=""/>
                  <o:lock v:ext="edit" aspectratio="f"/>
                  <v:textbox inset="0mm,0mm,0mm,0mm"/>
                </v:shape>
                <v:shape id="Textbox 2534" o:spid="_x0000_s1026" o:spt="202" type="#_x0000_t202" style="position:absolute;left:0;top:0;height:1587500;width:2403475;" filled="f" stroked="f" coordsize="21600,21600" o:gfxdata="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q/n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EEA4651">
                        <w:pPr>
                          <w:spacing w:before="11" w:line="240" w:lineRule="auto"/>
                          <w:rPr>
                            <w:rFonts w:ascii="Tahoma"/>
                            <w:sz w:val="24"/>
                          </w:rPr>
                        </w:pPr>
                      </w:p>
                      <w:p w14:paraId="5DF3E540">
                        <w:pPr>
                          <w:spacing w:before="1"/>
                          <w:ind w:left="242" w:right="0" w:firstLine="0"/>
                          <w:jc w:val="left"/>
                          <w:rPr>
                            <w:sz w:val="28"/>
                          </w:rPr>
                        </w:pPr>
                        <w:r>
                          <w:rPr>
                            <w:color w:val="D4936B"/>
                            <w:spacing w:val="-8"/>
                            <w:sz w:val="28"/>
                          </w:rPr>
                          <w:t>Reasons</w:t>
                        </w:r>
                        <w:r>
                          <w:rPr>
                            <w:color w:val="D4936B"/>
                            <w:spacing w:val="-6"/>
                            <w:sz w:val="28"/>
                          </w:rPr>
                          <w:t xml:space="preserve"> </w:t>
                        </w:r>
                        <w:r>
                          <w:rPr>
                            <w:color w:val="D4936B"/>
                            <w:spacing w:val="-8"/>
                            <w:sz w:val="28"/>
                          </w:rPr>
                          <w:t>for</w:t>
                        </w:r>
                        <w:r>
                          <w:rPr>
                            <w:color w:val="D4936B"/>
                            <w:spacing w:val="-5"/>
                            <w:sz w:val="28"/>
                          </w:rPr>
                          <w:t xml:space="preserve"> </w:t>
                        </w:r>
                        <w:r>
                          <w:rPr>
                            <w:color w:val="D4936B"/>
                            <w:spacing w:val="-8"/>
                            <w:sz w:val="28"/>
                          </w:rPr>
                          <w:t>liking</w:t>
                        </w:r>
                        <w:r>
                          <w:rPr>
                            <w:color w:val="D4936B"/>
                            <w:spacing w:val="-6"/>
                            <w:sz w:val="28"/>
                          </w:rPr>
                          <w:t xml:space="preserve"> </w:t>
                        </w:r>
                        <w:r>
                          <w:rPr>
                            <w:color w:val="D4936B"/>
                            <w:spacing w:val="-8"/>
                            <w:sz w:val="28"/>
                          </w:rPr>
                          <w:t>music</w:t>
                        </w:r>
                      </w:p>
                      <w:p w14:paraId="0AA8D124">
                        <w:pPr>
                          <w:spacing w:before="112" w:line="253" w:lineRule="exact"/>
                          <w:ind w:left="256" w:right="0" w:firstLine="0"/>
                          <w:jc w:val="left"/>
                          <w:rPr>
                            <w:rFonts w:ascii="Tahoma"/>
                            <w:b/>
                            <w:sz w:val="22"/>
                          </w:rPr>
                        </w:pPr>
                        <w:r>
                          <w:rPr>
                            <w:rFonts w:ascii="Tahoma"/>
                            <w:color w:val="231F20"/>
                            <w:sz w:val="22"/>
                          </w:rPr>
                          <w:t>touches</w:t>
                        </w:r>
                        <w:r>
                          <w:rPr>
                            <w:rFonts w:ascii="Tahoma"/>
                            <w:color w:val="231F20"/>
                            <w:spacing w:val="-17"/>
                            <w:sz w:val="22"/>
                          </w:rPr>
                          <w:t xml:space="preserve"> </w:t>
                        </w:r>
                        <w:r>
                          <w:rPr>
                            <w:rFonts w:ascii="Tahoma"/>
                            <w:color w:val="231F20"/>
                            <w:sz w:val="22"/>
                          </w:rPr>
                          <w:t>my</w:t>
                        </w:r>
                        <w:r>
                          <w:rPr>
                            <w:rFonts w:ascii="Tahoma"/>
                            <w:color w:val="231F20"/>
                            <w:spacing w:val="-17"/>
                            <w:sz w:val="22"/>
                          </w:rPr>
                          <w:t xml:space="preserve"> </w:t>
                        </w:r>
                        <w:r>
                          <w:rPr>
                            <w:rFonts w:ascii="Tahoma"/>
                            <w:color w:val="231F20"/>
                            <w:spacing w:val="-2"/>
                            <w:sz w:val="22"/>
                          </w:rPr>
                          <w:t>heart/</w:t>
                        </w:r>
                        <w:r>
                          <w:rPr>
                            <w:rFonts w:ascii="Tahoma"/>
                            <w:b/>
                            <w:color w:val="231F20"/>
                            <w:spacing w:val="-2"/>
                            <w:sz w:val="22"/>
                          </w:rPr>
                          <w:t>soul</w:t>
                        </w:r>
                      </w:p>
                      <w:p w14:paraId="19D8E069">
                        <w:pPr>
                          <w:spacing w:before="10" w:line="216" w:lineRule="auto"/>
                          <w:ind w:left="256" w:right="42" w:firstLine="0"/>
                          <w:jc w:val="left"/>
                          <w:rPr>
                            <w:rFonts w:ascii="Tahoma"/>
                            <w:sz w:val="22"/>
                          </w:rPr>
                        </w:pPr>
                        <w:r>
                          <w:rPr>
                            <w:rFonts w:ascii="Tahoma"/>
                            <w:color w:val="231F20"/>
                            <w:spacing w:val="-2"/>
                            <w:sz w:val="22"/>
                          </w:rPr>
                          <w:t>makes</w:t>
                        </w:r>
                        <w:r>
                          <w:rPr>
                            <w:rFonts w:ascii="Tahoma"/>
                            <w:color w:val="231F20"/>
                            <w:spacing w:val="-15"/>
                            <w:sz w:val="22"/>
                          </w:rPr>
                          <w:t xml:space="preserve"> </w:t>
                        </w:r>
                        <w:r>
                          <w:rPr>
                            <w:rFonts w:ascii="Tahoma"/>
                            <w:color w:val="231F20"/>
                            <w:spacing w:val="-2"/>
                            <w:sz w:val="22"/>
                          </w:rPr>
                          <w:t>me</w:t>
                        </w:r>
                        <w:r>
                          <w:rPr>
                            <w:rFonts w:ascii="Tahoma"/>
                            <w:color w:val="231F20"/>
                            <w:spacing w:val="-15"/>
                            <w:sz w:val="22"/>
                          </w:rPr>
                          <w:t xml:space="preserve"> </w:t>
                        </w:r>
                        <w:r>
                          <w:rPr>
                            <w:rFonts w:ascii="Tahoma"/>
                            <w:color w:val="231F20"/>
                            <w:spacing w:val="-2"/>
                            <w:sz w:val="22"/>
                          </w:rPr>
                          <w:t>happy/want</w:t>
                        </w:r>
                        <w:r>
                          <w:rPr>
                            <w:rFonts w:ascii="Tahoma"/>
                            <w:color w:val="231F20"/>
                            <w:spacing w:val="-15"/>
                            <w:sz w:val="22"/>
                          </w:rPr>
                          <w:t xml:space="preserve"> </w:t>
                        </w:r>
                        <w:r>
                          <w:rPr>
                            <w:rFonts w:ascii="Tahoma"/>
                            <w:color w:val="231F20"/>
                            <w:spacing w:val="-2"/>
                            <w:sz w:val="22"/>
                          </w:rPr>
                          <w:t>to</w:t>
                        </w:r>
                        <w:r>
                          <w:rPr>
                            <w:rFonts w:ascii="Tahoma"/>
                            <w:color w:val="231F20"/>
                            <w:spacing w:val="-15"/>
                            <w:sz w:val="22"/>
                          </w:rPr>
                          <w:t xml:space="preserve"> </w:t>
                        </w:r>
                        <w:r>
                          <w:rPr>
                            <w:rFonts w:ascii="Tahoma"/>
                            <w:color w:val="231F20"/>
                            <w:spacing w:val="-2"/>
                            <w:sz w:val="22"/>
                          </w:rPr>
                          <w:t xml:space="preserve">dance </w:t>
                        </w:r>
                        <w:r>
                          <w:rPr>
                            <w:rFonts w:ascii="Tahoma"/>
                            <w:color w:val="231F20"/>
                            <w:sz w:val="22"/>
                          </w:rPr>
                          <w:t>gives me energy/hope</w:t>
                        </w:r>
                      </w:p>
                      <w:p w14:paraId="3882D2C5">
                        <w:pPr>
                          <w:spacing w:before="2" w:line="216" w:lineRule="auto"/>
                          <w:ind w:left="256" w:right="524" w:firstLine="0"/>
                          <w:jc w:val="left"/>
                          <w:rPr>
                            <w:rFonts w:ascii="Tahoma"/>
                            <w:sz w:val="22"/>
                          </w:rPr>
                        </w:pPr>
                        <w:r>
                          <w:rPr>
                            <w:rFonts w:ascii="Tahoma"/>
                            <w:color w:val="231F20"/>
                            <w:sz w:val="22"/>
                          </w:rPr>
                          <w:t>helps me exercise/study sounds</w:t>
                        </w:r>
                        <w:r>
                          <w:rPr>
                            <w:rFonts w:ascii="Tahoma"/>
                            <w:color w:val="231F20"/>
                            <w:spacing w:val="-18"/>
                            <w:sz w:val="22"/>
                          </w:rPr>
                          <w:t xml:space="preserve"> </w:t>
                        </w:r>
                        <w:r>
                          <w:rPr>
                            <w:rFonts w:ascii="Tahoma"/>
                            <w:color w:val="231F20"/>
                            <w:sz w:val="22"/>
                          </w:rPr>
                          <w:t>peaceful/beautiful</w:t>
                        </w:r>
                      </w:p>
                      <w:p w14:paraId="39DCCA26">
                        <w:pPr>
                          <w:spacing w:before="0" w:line="246" w:lineRule="exact"/>
                          <w:ind w:left="256" w:right="0" w:firstLine="0"/>
                          <w:jc w:val="left"/>
                          <w:rPr>
                            <w:rFonts w:ascii="Tahoma"/>
                            <w:sz w:val="22"/>
                          </w:rPr>
                        </w:pPr>
                        <w:r>
                          <w:rPr>
                            <w:rFonts w:ascii="Tahoma"/>
                            <w:color w:val="231F20"/>
                            <w:spacing w:val="-2"/>
                            <w:sz w:val="22"/>
                          </w:rPr>
                          <w:t>reminds</w:t>
                        </w:r>
                        <w:r>
                          <w:rPr>
                            <w:rFonts w:ascii="Tahoma"/>
                            <w:color w:val="231F20"/>
                            <w:spacing w:val="-10"/>
                            <w:sz w:val="22"/>
                          </w:rPr>
                          <w:t xml:space="preserve"> </w:t>
                        </w:r>
                        <w:r>
                          <w:rPr>
                            <w:rFonts w:ascii="Tahoma"/>
                            <w:color w:val="231F20"/>
                            <w:spacing w:val="-2"/>
                            <w:sz w:val="22"/>
                          </w:rPr>
                          <w:t>me</w:t>
                        </w:r>
                        <w:r>
                          <w:rPr>
                            <w:rFonts w:ascii="Tahoma"/>
                            <w:color w:val="231F20"/>
                            <w:spacing w:val="-9"/>
                            <w:sz w:val="22"/>
                          </w:rPr>
                          <w:t xml:space="preserve"> </w:t>
                        </w:r>
                        <w:r>
                          <w:rPr>
                            <w:rFonts w:ascii="Tahoma"/>
                            <w:color w:val="231F20"/>
                            <w:spacing w:val="-2"/>
                            <w:sz w:val="22"/>
                          </w:rPr>
                          <w:t>of</w:t>
                        </w:r>
                        <w:r>
                          <w:rPr>
                            <w:rFonts w:ascii="Tahoma"/>
                            <w:color w:val="231F20"/>
                            <w:spacing w:val="-9"/>
                            <w:sz w:val="22"/>
                          </w:rPr>
                          <w:t xml:space="preserve"> </w:t>
                        </w:r>
                        <w:r>
                          <w:rPr>
                            <w:rFonts w:ascii="Tahoma"/>
                            <w:color w:val="231F20"/>
                            <w:spacing w:val="-2"/>
                            <w:sz w:val="22"/>
                          </w:rPr>
                          <w:t>home/people</w:t>
                        </w:r>
                        <w:r>
                          <w:rPr>
                            <w:rFonts w:ascii="Tahoma"/>
                            <w:color w:val="231F20"/>
                            <w:spacing w:val="-9"/>
                            <w:sz w:val="22"/>
                          </w:rPr>
                          <w:t xml:space="preserve"> </w:t>
                        </w:r>
                        <w:r>
                          <w:rPr>
                            <w:rFonts w:ascii="Tahoma"/>
                            <w:color w:val="231F20"/>
                            <w:spacing w:val="-2"/>
                            <w:sz w:val="22"/>
                          </w:rPr>
                          <w:t>I</w:t>
                        </w:r>
                        <w:r>
                          <w:rPr>
                            <w:rFonts w:ascii="Tahoma"/>
                            <w:color w:val="231F20"/>
                            <w:spacing w:val="-9"/>
                            <w:sz w:val="22"/>
                          </w:rPr>
                          <w:t xml:space="preserve"> </w:t>
                        </w:r>
                        <w:r>
                          <w:rPr>
                            <w:rFonts w:ascii="Tahoma"/>
                            <w:color w:val="231F20"/>
                            <w:spacing w:val="-4"/>
                            <w:sz w:val="22"/>
                          </w:rPr>
                          <w:t>love</w:t>
                        </w:r>
                      </w:p>
                    </w:txbxContent>
                  </v:textbox>
                </v:shape>
              </v:group>
            </w:pict>
          </mc:Fallback>
        </mc:AlternateContent>
      </w:r>
      <w:r>
        <w:rPr>
          <w:rFonts w:ascii="Tahoma"/>
          <w:color w:val="842A44"/>
          <w:sz w:val="26"/>
        </w:rPr>
        <w:t xml:space="preserve">Talk in pairs. Interview each other about music. Use the pictures below for </w:t>
      </w:r>
      <w:r>
        <w:rPr>
          <w:rFonts w:ascii="Tahoma"/>
          <w:color w:val="842A44"/>
          <w:spacing w:val="-2"/>
          <w:w w:val="105"/>
          <w:sz w:val="26"/>
        </w:rPr>
        <w:t>ideas.</w:t>
      </w:r>
    </w:p>
    <w:p w14:paraId="41B318A3">
      <w:pPr>
        <w:pStyle w:val="11"/>
        <w:spacing w:before="236"/>
        <w:ind w:left="1729"/>
        <w:rPr>
          <w:rFonts w:ascii="Tahoma"/>
        </w:rPr>
      </w:pPr>
      <w:r>
        <w:rPr>
          <w:rFonts w:ascii="Tahoma"/>
          <w:color w:val="231F20"/>
          <w:spacing w:val="-2"/>
          <w:w w:val="105"/>
        </w:rPr>
        <w:t>EXAMPLE</w:t>
      </w:r>
    </w:p>
    <w:p w14:paraId="467C8CB1">
      <w:pPr>
        <w:pStyle w:val="11"/>
        <w:spacing w:before="131"/>
        <w:ind w:left="1729"/>
      </w:pPr>
      <w:r>
        <w:rPr>
          <w:color w:val="231F20"/>
          <w:w w:val="105"/>
        </w:rPr>
        <w:t>A:</w:t>
      </w:r>
      <w:r>
        <w:rPr>
          <w:color w:val="231F20"/>
          <w:spacing w:val="63"/>
          <w:w w:val="105"/>
        </w:rPr>
        <w:t xml:space="preserve"> </w:t>
      </w:r>
      <w:r>
        <w:rPr>
          <w:color w:val="231F20"/>
          <w:w w:val="105"/>
          <w:position w:val="1"/>
        </w:rPr>
        <w:t>What</w:t>
      </w:r>
      <w:r>
        <w:rPr>
          <w:color w:val="231F20"/>
          <w:spacing w:val="-16"/>
          <w:w w:val="105"/>
          <w:position w:val="1"/>
        </w:rPr>
        <w:t xml:space="preserve"> </w:t>
      </w:r>
      <w:r>
        <w:rPr>
          <w:color w:val="231F20"/>
          <w:w w:val="105"/>
          <w:position w:val="1"/>
        </w:rPr>
        <w:t>kind</w:t>
      </w:r>
      <w:r>
        <w:rPr>
          <w:color w:val="231F20"/>
          <w:spacing w:val="-16"/>
          <w:w w:val="105"/>
          <w:position w:val="1"/>
        </w:rPr>
        <w:t xml:space="preserve"> </w:t>
      </w:r>
      <w:r>
        <w:rPr>
          <w:color w:val="231F20"/>
          <w:w w:val="105"/>
          <w:position w:val="1"/>
        </w:rPr>
        <w:t>of</w:t>
      </w:r>
      <w:r>
        <w:rPr>
          <w:color w:val="231F20"/>
          <w:spacing w:val="-16"/>
          <w:w w:val="105"/>
          <w:position w:val="1"/>
        </w:rPr>
        <w:t xml:space="preserve"> </w:t>
      </w:r>
      <w:r>
        <w:rPr>
          <w:color w:val="231F20"/>
          <w:w w:val="105"/>
          <w:position w:val="1"/>
        </w:rPr>
        <w:t>music</w:t>
      </w:r>
      <w:r>
        <w:rPr>
          <w:color w:val="231F20"/>
          <w:spacing w:val="-16"/>
          <w:w w:val="105"/>
          <w:position w:val="1"/>
        </w:rPr>
        <w:t xml:space="preserve"> </w:t>
      </w:r>
      <w:r>
        <w:rPr>
          <w:color w:val="231F20"/>
          <w:w w:val="105"/>
          <w:position w:val="1"/>
        </w:rPr>
        <w:t>do</w:t>
      </w:r>
      <w:r>
        <w:rPr>
          <w:color w:val="231F20"/>
          <w:spacing w:val="-16"/>
          <w:w w:val="105"/>
          <w:position w:val="1"/>
        </w:rPr>
        <w:t xml:space="preserve"> </w:t>
      </w:r>
      <w:r>
        <w:rPr>
          <w:color w:val="231F20"/>
          <w:w w:val="105"/>
          <w:position w:val="1"/>
        </w:rPr>
        <w:t>you</w:t>
      </w:r>
      <w:r>
        <w:rPr>
          <w:color w:val="231F20"/>
          <w:spacing w:val="-16"/>
          <w:w w:val="105"/>
          <w:position w:val="1"/>
        </w:rPr>
        <w:t xml:space="preserve"> </w:t>
      </w:r>
      <w:r>
        <w:rPr>
          <w:color w:val="231F20"/>
          <w:spacing w:val="-4"/>
          <w:w w:val="105"/>
          <w:position w:val="1"/>
        </w:rPr>
        <w:t>like?</w:t>
      </w:r>
    </w:p>
    <w:p w14:paraId="33424852">
      <w:pPr>
        <w:pStyle w:val="11"/>
        <w:spacing w:before="120"/>
        <w:ind w:left="1729"/>
      </w:pPr>
      <w:r>
        <w:rPr>
          <w:color w:val="231F20"/>
          <w:w w:val="105"/>
        </w:rPr>
        <w:t>B:</w:t>
      </w:r>
      <w:r>
        <w:rPr>
          <w:color w:val="231F20"/>
          <w:spacing w:val="59"/>
          <w:w w:val="105"/>
        </w:rPr>
        <w:t xml:space="preserve"> </w:t>
      </w:r>
      <w:r>
        <w:rPr>
          <w:color w:val="231F20"/>
          <w:w w:val="105"/>
          <w:position w:val="1"/>
        </w:rPr>
        <w:t>I</w:t>
      </w:r>
      <w:r>
        <w:rPr>
          <w:color w:val="231F20"/>
          <w:spacing w:val="-15"/>
          <w:w w:val="105"/>
          <w:position w:val="1"/>
        </w:rPr>
        <w:t xml:space="preserve"> </w:t>
      </w:r>
      <w:r>
        <w:rPr>
          <w:color w:val="231F20"/>
          <w:w w:val="105"/>
          <w:position w:val="1"/>
        </w:rPr>
        <w:t>like</w:t>
      </w:r>
      <w:r>
        <w:rPr>
          <w:color w:val="231F20"/>
          <w:spacing w:val="-14"/>
          <w:w w:val="105"/>
          <w:position w:val="1"/>
        </w:rPr>
        <w:t xml:space="preserve"> </w:t>
      </w:r>
      <w:r>
        <w:rPr>
          <w:color w:val="231F20"/>
          <w:w w:val="105"/>
          <w:position w:val="1"/>
        </w:rPr>
        <w:t>techno</w:t>
      </w:r>
      <w:r>
        <w:rPr>
          <w:color w:val="231F20"/>
          <w:spacing w:val="-15"/>
          <w:w w:val="105"/>
          <w:position w:val="1"/>
        </w:rPr>
        <w:t xml:space="preserve"> </w:t>
      </w:r>
      <w:r>
        <w:rPr>
          <w:color w:val="231F20"/>
          <w:spacing w:val="-2"/>
          <w:w w:val="105"/>
          <w:position w:val="1"/>
        </w:rPr>
        <w:t>music.</w:t>
      </w:r>
    </w:p>
    <w:p w14:paraId="19B66946">
      <w:pPr>
        <w:pStyle w:val="11"/>
        <w:spacing w:before="119"/>
        <w:ind w:left="1729"/>
      </w:pPr>
      <w:r>
        <w:rPr>
          <w:color w:val="231F20"/>
        </w:rPr>
        <w:t>A:</w:t>
      </w:r>
      <w:r>
        <w:rPr>
          <w:color w:val="231F20"/>
          <w:spacing w:val="54"/>
          <w:w w:val="150"/>
        </w:rPr>
        <w:t xml:space="preserve"> </w:t>
      </w:r>
      <w:r>
        <w:rPr>
          <w:color w:val="231F20"/>
          <w:position w:val="1"/>
        </w:rPr>
        <w:t>What</w:t>
      </w:r>
      <w:r>
        <w:rPr>
          <w:color w:val="231F20"/>
          <w:spacing w:val="-6"/>
          <w:position w:val="1"/>
        </w:rPr>
        <w:t xml:space="preserve"> </w:t>
      </w:r>
      <w:r>
        <w:rPr>
          <w:color w:val="231F20"/>
          <w:position w:val="1"/>
        </w:rPr>
        <w:t>makes</w:t>
      </w:r>
      <w:r>
        <w:rPr>
          <w:color w:val="231F20"/>
          <w:spacing w:val="-6"/>
          <w:position w:val="1"/>
        </w:rPr>
        <w:t xml:space="preserve"> </w:t>
      </w:r>
      <w:r>
        <w:rPr>
          <w:color w:val="231F20"/>
          <w:position w:val="1"/>
        </w:rPr>
        <w:t>it</w:t>
      </w:r>
      <w:r>
        <w:rPr>
          <w:color w:val="231F20"/>
          <w:spacing w:val="-6"/>
          <w:position w:val="1"/>
        </w:rPr>
        <w:t xml:space="preserve"> </w:t>
      </w:r>
      <w:r>
        <w:rPr>
          <w:color w:val="231F20"/>
          <w:position w:val="1"/>
        </w:rPr>
        <w:t>so</w:t>
      </w:r>
      <w:r>
        <w:rPr>
          <w:color w:val="231F20"/>
          <w:spacing w:val="-6"/>
          <w:position w:val="1"/>
        </w:rPr>
        <w:t xml:space="preserve"> </w:t>
      </w:r>
      <w:r>
        <w:rPr>
          <w:color w:val="231F20"/>
          <w:position w:val="1"/>
        </w:rPr>
        <w:t>special</w:t>
      </w:r>
      <w:r>
        <w:rPr>
          <w:color w:val="231F20"/>
          <w:spacing w:val="-5"/>
          <w:position w:val="1"/>
        </w:rPr>
        <w:t xml:space="preserve"> </w:t>
      </w:r>
      <w:r>
        <w:rPr>
          <w:color w:val="231F20"/>
          <w:position w:val="1"/>
        </w:rPr>
        <w:t>to</w:t>
      </w:r>
      <w:r>
        <w:rPr>
          <w:color w:val="231F20"/>
          <w:spacing w:val="-6"/>
          <w:position w:val="1"/>
        </w:rPr>
        <w:t xml:space="preserve"> </w:t>
      </w:r>
      <w:r>
        <w:rPr>
          <w:color w:val="231F20"/>
          <w:spacing w:val="-4"/>
          <w:position w:val="1"/>
        </w:rPr>
        <w:t>you?</w:t>
      </w:r>
    </w:p>
    <w:p w14:paraId="514C23D6">
      <w:pPr>
        <w:pStyle w:val="11"/>
        <w:spacing w:before="119"/>
        <w:ind w:left="1734"/>
      </w:pPr>
      <w:r>
        <w:rPr>
          <w:color w:val="231F20"/>
          <w:w w:val="105"/>
        </w:rPr>
        <w:t>B:</w:t>
      </w:r>
      <w:r>
        <w:rPr>
          <w:color w:val="231F20"/>
          <w:spacing w:val="73"/>
          <w:w w:val="105"/>
        </w:rPr>
        <w:t xml:space="preserve"> </w:t>
      </w:r>
      <w:r>
        <w:rPr>
          <w:color w:val="231F20"/>
          <w:w w:val="105"/>
          <w:position w:val="1"/>
        </w:rPr>
        <w:t>I</w:t>
      </w:r>
      <w:r>
        <w:rPr>
          <w:color w:val="231F20"/>
          <w:spacing w:val="-6"/>
          <w:w w:val="105"/>
          <w:position w:val="1"/>
        </w:rPr>
        <w:t xml:space="preserve"> </w:t>
      </w:r>
      <w:r>
        <w:rPr>
          <w:color w:val="231F20"/>
          <w:w w:val="105"/>
          <w:position w:val="1"/>
        </w:rPr>
        <w:t>like</w:t>
      </w:r>
      <w:r>
        <w:rPr>
          <w:color w:val="231F20"/>
          <w:spacing w:val="-7"/>
          <w:w w:val="105"/>
          <w:position w:val="1"/>
        </w:rPr>
        <w:t xml:space="preserve"> </w:t>
      </w:r>
      <w:r>
        <w:rPr>
          <w:color w:val="231F20"/>
          <w:w w:val="105"/>
          <w:position w:val="1"/>
        </w:rPr>
        <w:t>to</w:t>
      </w:r>
      <w:r>
        <w:rPr>
          <w:color w:val="231F20"/>
          <w:spacing w:val="-6"/>
          <w:w w:val="105"/>
          <w:position w:val="1"/>
        </w:rPr>
        <w:t xml:space="preserve"> </w:t>
      </w:r>
      <w:r>
        <w:rPr>
          <w:color w:val="231F20"/>
          <w:w w:val="105"/>
          <w:position w:val="1"/>
        </w:rPr>
        <w:t>listen</w:t>
      </w:r>
      <w:r>
        <w:rPr>
          <w:color w:val="231F20"/>
          <w:spacing w:val="-6"/>
          <w:w w:val="105"/>
          <w:position w:val="1"/>
        </w:rPr>
        <w:t xml:space="preserve"> </w:t>
      </w:r>
      <w:r>
        <w:rPr>
          <w:color w:val="231F20"/>
          <w:w w:val="105"/>
          <w:position w:val="1"/>
        </w:rPr>
        <w:t>to</w:t>
      </w:r>
      <w:r>
        <w:rPr>
          <w:color w:val="231F20"/>
          <w:spacing w:val="-7"/>
          <w:w w:val="105"/>
          <w:position w:val="1"/>
        </w:rPr>
        <w:t xml:space="preserve"> </w:t>
      </w:r>
      <w:r>
        <w:rPr>
          <w:color w:val="231F20"/>
          <w:w w:val="105"/>
          <w:position w:val="1"/>
        </w:rPr>
        <w:t>it</w:t>
      </w:r>
      <w:r>
        <w:rPr>
          <w:color w:val="231F20"/>
          <w:spacing w:val="-6"/>
          <w:w w:val="105"/>
          <w:position w:val="1"/>
        </w:rPr>
        <w:t xml:space="preserve"> </w:t>
      </w:r>
      <w:r>
        <w:rPr>
          <w:color w:val="231F20"/>
          <w:w w:val="105"/>
          <w:position w:val="1"/>
        </w:rPr>
        <w:t>when</w:t>
      </w:r>
      <w:r>
        <w:rPr>
          <w:color w:val="231F20"/>
          <w:spacing w:val="-6"/>
          <w:w w:val="105"/>
          <w:position w:val="1"/>
        </w:rPr>
        <w:t xml:space="preserve"> </w:t>
      </w:r>
      <w:r>
        <w:rPr>
          <w:color w:val="231F20"/>
          <w:w w:val="105"/>
          <w:position w:val="1"/>
        </w:rPr>
        <w:t>I</w:t>
      </w:r>
      <w:r>
        <w:rPr>
          <w:color w:val="231F20"/>
          <w:spacing w:val="-7"/>
          <w:w w:val="105"/>
          <w:position w:val="1"/>
        </w:rPr>
        <w:t xml:space="preserve"> </w:t>
      </w:r>
      <w:r>
        <w:rPr>
          <w:color w:val="231F20"/>
          <w:spacing w:val="-2"/>
          <w:w w:val="105"/>
          <w:position w:val="1"/>
        </w:rPr>
        <w:t>exercise.</w:t>
      </w:r>
    </w:p>
    <w:p w14:paraId="576AC3BB">
      <w:pPr>
        <w:pStyle w:val="11"/>
        <w:spacing w:before="20"/>
        <w:ind w:left="2080"/>
      </w:pPr>
      <w:r>
        <w:rPr>
          <w:color w:val="231F20"/>
        </w:rPr>
        <w:t>It</w:t>
      </w:r>
      <w:r>
        <w:rPr>
          <w:color w:val="231F20"/>
          <w:spacing w:val="-3"/>
        </w:rPr>
        <w:t xml:space="preserve"> </w:t>
      </w:r>
      <w:r>
        <w:rPr>
          <w:color w:val="231F20"/>
        </w:rPr>
        <w:t>gives</w:t>
      </w:r>
      <w:r>
        <w:rPr>
          <w:color w:val="231F20"/>
          <w:spacing w:val="-3"/>
        </w:rPr>
        <w:t xml:space="preserve"> </w:t>
      </w:r>
      <w:r>
        <w:rPr>
          <w:color w:val="231F20"/>
        </w:rPr>
        <w:t>me</w:t>
      </w:r>
      <w:r>
        <w:rPr>
          <w:color w:val="231F20"/>
          <w:spacing w:val="-3"/>
        </w:rPr>
        <w:t xml:space="preserve"> </w:t>
      </w:r>
      <w:r>
        <w:rPr>
          <w:color w:val="231F20"/>
          <w:spacing w:val="-2"/>
        </w:rPr>
        <w:t>energy.</w:t>
      </w:r>
    </w:p>
    <w:p w14:paraId="4DFA5375">
      <w:pPr>
        <w:pStyle w:val="11"/>
        <w:rPr>
          <w:sz w:val="20"/>
        </w:rPr>
      </w:pPr>
    </w:p>
    <w:p w14:paraId="7259CF81">
      <w:pPr>
        <w:pStyle w:val="11"/>
        <w:spacing w:before="11"/>
        <w:rPr>
          <w:sz w:val="15"/>
        </w:rPr>
      </w:pPr>
    </w:p>
    <w:p w14:paraId="1D6684D1">
      <w:pPr>
        <w:pStyle w:val="11"/>
        <w:rPr>
          <w:sz w:val="20"/>
        </w:rPr>
      </w:pPr>
    </w:p>
    <w:p w14:paraId="6A68AC91">
      <w:pPr>
        <w:pStyle w:val="11"/>
        <w:rPr>
          <w:sz w:val="20"/>
        </w:rPr>
      </w:pPr>
    </w:p>
    <w:p w14:paraId="0578B414">
      <w:pPr>
        <w:pStyle w:val="11"/>
        <w:rPr>
          <w:sz w:val="20"/>
        </w:rPr>
      </w:pPr>
    </w:p>
    <w:p w14:paraId="51D965B6">
      <w:pPr>
        <w:pStyle w:val="11"/>
        <w:spacing w:before="3"/>
        <w:rPr>
          <w:sz w:val="23"/>
        </w:rPr>
      </w:pPr>
    </w:p>
    <w:p w14:paraId="5E8304C3">
      <w:pPr>
        <w:pStyle w:val="15"/>
        <w:numPr>
          <w:ilvl w:val="1"/>
          <w:numId w:val="65"/>
        </w:numPr>
        <w:tabs>
          <w:tab w:val="left" w:pos="2310"/>
          <w:tab w:val="left" w:pos="2312"/>
        </w:tabs>
        <w:spacing w:before="0" w:after="0" w:line="232" w:lineRule="auto"/>
        <w:ind w:left="2312" w:right="1649" w:hanging="324"/>
        <w:jc w:val="left"/>
        <w:rPr>
          <w:rFonts w:ascii="Tahoma" w:hAnsi="Tahoma"/>
          <w:b/>
          <w:color w:val="842A44"/>
          <w:sz w:val="24"/>
        </w:rPr>
      </w:pPr>
      <w:r>
        <mc:AlternateContent>
          <mc:Choice Requires="wps">
            <w:drawing>
              <wp:anchor distT="0" distB="0" distL="0" distR="0" simplePos="0" relativeHeight="251748352" behindDoc="0" locked="0" layoutInCell="1" allowOverlap="1">
                <wp:simplePos x="0" y="0"/>
                <wp:positionH relativeFrom="page">
                  <wp:posOffset>1530985</wp:posOffset>
                </wp:positionH>
                <wp:positionV relativeFrom="paragraph">
                  <wp:posOffset>-373380</wp:posOffset>
                </wp:positionV>
                <wp:extent cx="1038225" cy="165100"/>
                <wp:effectExtent l="0" t="0" r="0" b="0"/>
                <wp:wrapNone/>
                <wp:docPr id="2548" name="Textbox 2548"/>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472FCCB1">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548" o:spid="_x0000_s1026" o:spt="202" type="#_x0000_t202" style="position:absolute;left:0pt;margin-left:120.55pt;margin-top:-29.4pt;height:13pt;width:81.75pt;mso-position-horizontal-relative:page;rotation:-196608f;z-index:251748352;mso-width-relative:page;mso-height-relative:page;" filled="f" stroked="f" coordsize="21600,21600" o:gfxdata="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WKL2vbAAAACwEAAA8AAAAAAAAAAQAgAAAAIgAAAGRycy9kb3ducmV2&#10;LnhtbFBLAQIUABQAAAAIAIdO4kAbYNL1wAEAAIkDAAAOAAAAAAAAAAEAIAAAACoBAABkcnMvZTJv&#10;RG9jLnhtbFBLBQYAAAAABgAGAFkBAABcBQAAAAA=&#10;">
                <v:fill on="f" focussize="0,0"/>
                <v:stroke on="f"/>
                <v:imagedata o:title=""/>
                <o:lock v:ext="edit" aspectratio="f"/>
                <v:textbox inset="0mm,0mm,0mm,0mm">
                  <w:txbxContent>
                    <w:p w14:paraId="472FCCB1">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hAnsi="Tahoma"/>
          <w:color w:val="842A44"/>
          <w:sz w:val="24"/>
        </w:rPr>
        <w:t>Read</w:t>
      </w:r>
      <w:r>
        <w:rPr>
          <w:rFonts w:ascii="Tahoma" w:hAnsi="Tahoma"/>
          <w:color w:val="842A44"/>
          <w:spacing w:val="-2"/>
          <w:sz w:val="24"/>
        </w:rPr>
        <w:t xml:space="preserve"> </w:t>
      </w:r>
      <w:r>
        <w:rPr>
          <w:rFonts w:ascii="Tahoma" w:hAnsi="Tahoma"/>
          <w:color w:val="842A44"/>
          <w:sz w:val="24"/>
        </w:rPr>
        <w:t>the</w:t>
      </w:r>
      <w:r>
        <w:rPr>
          <w:rFonts w:ascii="Tahoma" w:hAnsi="Tahoma"/>
          <w:color w:val="842A44"/>
          <w:spacing w:val="-2"/>
          <w:sz w:val="24"/>
        </w:rPr>
        <w:t xml:space="preserve"> </w:t>
      </w:r>
      <w:r>
        <w:rPr>
          <w:rFonts w:ascii="Tahoma" w:hAnsi="Tahoma"/>
          <w:color w:val="842A44"/>
          <w:sz w:val="24"/>
        </w:rPr>
        <w:t>lyrics</w:t>
      </w:r>
      <w:r>
        <w:rPr>
          <w:rFonts w:ascii="Tahoma" w:hAnsi="Tahoma"/>
          <w:color w:val="842A44"/>
          <w:spacing w:val="-2"/>
          <w:sz w:val="24"/>
        </w:rPr>
        <w:t xml:space="preserve"> </w:t>
      </w:r>
      <w:r>
        <w:rPr>
          <w:rFonts w:ascii="Tahoma" w:hAnsi="Tahoma"/>
          <w:color w:val="842A44"/>
          <w:sz w:val="24"/>
        </w:rPr>
        <w:t>below</w:t>
      </w:r>
      <w:r>
        <w:rPr>
          <w:rFonts w:ascii="Tahoma" w:hAnsi="Tahoma"/>
          <w:color w:val="842A44"/>
          <w:spacing w:val="-2"/>
          <w:sz w:val="24"/>
        </w:rPr>
        <w:t xml:space="preserve"> </w:t>
      </w:r>
      <w:r>
        <w:rPr>
          <w:rFonts w:ascii="Tahoma" w:hAnsi="Tahoma"/>
          <w:color w:val="842A44"/>
          <w:sz w:val="24"/>
        </w:rPr>
        <w:t>from</w:t>
      </w:r>
      <w:r>
        <w:rPr>
          <w:rFonts w:ascii="Tahoma" w:hAnsi="Tahoma"/>
          <w:color w:val="842A44"/>
          <w:spacing w:val="-2"/>
          <w:sz w:val="24"/>
        </w:rPr>
        <w:t xml:space="preserve"> </w:t>
      </w:r>
      <w:r>
        <w:rPr>
          <w:rFonts w:ascii="Tahoma" w:hAnsi="Tahoma"/>
          <w:color w:val="842A44"/>
          <w:sz w:val="24"/>
        </w:rPr>
        <w:t>“Blowin'</w:t>
      </w:r>
      <w:r>
        <w:rPr>
          <w:rFonts w:ascii="Tahoma" w:hAnsi="Tahoma"/>
          <w:color w:val="842A44"/>
          <w:spacing w:val="-2"/>
          <w:sz w:val="24"/>
        </w:rPr>
        <w:t xml:space="preserve"> </w:t>
      </w:r>
      <w:r>
        <w:rPr>
          <w:rFonts w:ascii="Tahoma" w:hAnsi="Tahoma"/>
          <w:color w:val="842A44"/>
          <w:sz w:val="24"/>
        </w:rPr>
        <w:t>in</w:t>
      </w:r>
      <w:r>
        <w:rPr>
          <w:rFonts w:ascii="Tahoma" w:hAnsi="Tahoma"/>
          <w:color w:val="842A44"/>
          <w:spacing w:val="-2"/>
          <w:sz w:val="24"/>
        </w:rPr>
        <w:t xml:space="preserve"> </w:t>
      </w:r>
      <w:r>
        <w:rPr>
          <w:rFonts w:ascii="Tahoma" w:hAnsi="Tahoma"/>
          <w:color w:val="842A44"/>
          <w:sz w:val="24"/>
        </w:rPr>
        <w:t>the</w:t>
      </w:r>
      <w:r>
        <w:rPr>
          <w:rFonts w:ascii="Tahoma" w:hAnsi="Tahoma"/>
          <w:color w:val="842A44"/>
          <w:spacing w:val="-2"/>
          <w:sz w:val="24"/>
        </w:rPr>
        <w:t xml:space="preserve"> </w:t>
      </w:r>
      <w:r>
        <w:rPr>
          <w:rFonts w:ascii="Tahoma" w:hAnsi="Tahoma"/>
          <w:color w:val="842A44"/>
          <w:sz w:val="24"/>
        </w:rPr>
        <w:t>Wind”</w:t>
      </w:r>
      <w:r>
        <w:rPr>
          <w:rFonts w:ascii="Tahoma" w:hAnsi="Tahoma"/>
          <w:color w:val="842A44"/>
          <w:spacing w:val="-2"/>
          <w:sz w:val="24"/>
        </w:rPr>
        <w:t xml:space="preserve"> </w:t>
      </w:r>
      <w:r>
        <w:rPr>
          <w:rFonts w:ascii="Tahoma" w:hAnsi="Tahoma"/>
          <w:color w:val="842A44"/>
          <w:sz w:val="24"/>
        </w:rPr>
        <w:t>by</w:t>
      </w:r>
      <w:r>
        <w:rPr>
          <w:rFonts w:ascii="Tahoma" w:hAnsi="Tahoma"/>
          <w:color w:val="842A44"/>
          <w:spacing w:val="-2"/>
          <w:sz w:val="24"/>
        </w:rPr>
        <w:t xml:space="preserve"> </w:t>
      </w:r>
      <w:r>
        <w:rPr>
          <w:rFonts w:ascii="Tahoma" w:hAnsi="Tahoma"/>
          <w:color w:val="842A44"/>
          <w:sz w:val="24"/>
        </w:rPr>
        <w:t>Bob</w:t>
      </w:r>
      <w:r>
        <w:rPr>
          <w:rFonts w:ascii="Tahoma" w:hAnsi="Tahoma"/>
          <w:color w:val="842A44"/>
          <w:spacing w:val="-2"/>
          <w:sz w:val="24"/>
        </w:rPr>
        <w:t xml:space="preserve"> </w:t>
      </w:r>
      <w:r>
        <w:rPr>
          <w:rFonts w:ascii="Tahoma" w:hAnsi="Tahoma"/>
          <w:color w:val="842A44"/>
          <w:sz w:val="24"/>
        </w:rPr>
        <w:t>Dylan.</w:t>
      </w:r>
      <w:r>
        <w:rPr>
          <w:rFonts w:ascii="Tahoma" w:hAnsi="Tahoma"/>
          <w:color w:val="842A44"/>
          <w:spacing w:val="-2"/>
          <w:sz w:val="24"/>
        </w:rPr>
        <w:t xml:space="preserve"> </w:t>
      </w:r>
      <w:r>
        <w:rPr>
          <w:rFonts w:ascii="Tahoma" w:hAnsi="Tahoma"/>
          <w:color w:val="842A44"/>
          <w:sz w:val="24"/>
        </w:rPr>
        <w:t>Notice</w:t>
      </w:r>
      <w:r>
        <w:rPr>
          <w:rFonts w:ascii="Tahoma" w:hAnsi="Tahoma"/>
          <w:color w:val="842A44"/>
          <w:spacing w:val="-2"/>
          <w:sz w:val="24"/>
        </w:rPr>
        <w:t xml:space="preserve"> </w:t>
      </w:r>
      <w:r>
        <w:rPr>
          <w:rFonts w:ascii="Tahoma" w:hAnsi="Tahoma"/>
          <w:color w:val="842A44"/>
          <w:sz w:val="24"/>
        </w:rPr>
        <w:t>how the plosives are pronounced.</w:t>
      </w:r>
    </w:p>
    <w:p w14:paraId="3B94E929">
      <w:pPr>
        <w:pStyle w:val="11"/>
        <w:spacing w:before="11"/>
        <w:rPr>
          <w:rFonts w:ascii="Tahoma"/>
          <w:sz w:val="12"/>
        </w:rPr>
      </w:pPr>
    </w:p>
    <w:p w14:paraId="70B912D4">
      <w:pPr>
        <w:spacing w:after="0"/>
        <w:rPr>
          <w:rFonts w:ascii="Tahoma"/>
          <w:sz w:val="12"/>
        </w:rPr>
        <w:sectPr>
          <w:pgSz w:w="11910" w:h="16840"/>
          <w:pgMar w:top="0" w:right="0" w:bottom="0" w:left="0" w:header="720" w:footer="720" w:gutter="0"/>
          <w:cols w:space="720" w:num="1"/>
        </w:sectPr>
      </w:pPr>
    </w:p>
    <w:p w14:paraId="1695F971">
      <w:pPr>
        <w:spacing w:before="91" w:line="333" w:lineRule="auto"/>
        <w:ind w:left="2204" w:right="510" w:firstLine="0"/>
        <w:jc w:val="left"/>
        <w:rPr>
          <w:rFonts w:ascii="Times New Roman"/>
          <w:sz w:val="20"/>
        </w:rPr>
      </w:pPr>
      <w:r>
        <w:rPr>
          <w:rFonts w:ascii="Times New Roman"/>
          <w:color w:val="231F20"/>
          <w:sz w:val="20"/>
        </w:rPr>
        <w:t>How</w:t>
      </w:r>
      <w:r>
        <w:rPr>
          <w:rFonts w:ascii="Times New Roman"/>
          <w:color w:val="231F20"/>
          <w:spacing w:val="-6"/>
          <w:sz w:val="20"/>
        </w:rPr>
        <w:t xml:space="preserve"> </w:t>
      </w:r>
      <w:r>
        <w:rPr>
          <w:rFonts w:ascii="Times New Roman"/>
          <w:color w:val="231F20"/>
          <w:sz w:val="20"/>
        </w:rPr>
        <w:t>many</w:t>
      </w:r>
      <w:r>
        <w:rPr>
          <w:rFonts w:ascii="Times New Roman"/>
          <w:color w:val="231F20"/>
          <w:spacing w:val="-5"/>
          <w:sz w:val="20"/>
        </w:rPr>
        <w:t xml:space="preserve"> </w:t>
      </w:r>
      <w:r>
        <w:rPr>
          <w:rFonts w:ascii="Times New Roman"/>
          <w:color w:val="231F20"/>
          <w:sz w:val="20"/>
        </w:rPr>
        <w:t>roads</w:t>
      </w:r>
      <w:r>
        <w:rPr>
          <w:rFonts w:ascii="Times New Roman"/>
          <w:color w:val="231F20"/>
          <w:spacing w:val="-6"/>
          <w:sz w:val="20"/>
        </w:rPr>
        <w:t xml:space="preserve"> </w:t>
      </w:r>
      <w:r>
        <w:rPr>
          <w:rFonts w:ascii="Times New Roman"/>
          <w:color w:val="231F20"/>
          <w:sz w:val="20"/>
        </w:rPr>
        <w:t>must</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man</w:t>
      </w:r>
      <w:r>
        <w:rPr>
          <w:rFonts w:ascii="Times New Roman"/>
          <w:color w:val="231F20"/>
          <w:spacing w:val="-5"/>
          <w:sz w:val="20"/>
        </w:rPr>
        <w:t xml:space="preserve"> </w:t>
      </w:r>
      <w:r>
        <w:rPr>
          <w:rFonts w:ascii="Times New Roman"/>
          <w:color w:val="231F20"/>
          <w:sz w:val="20"/>
        </w:rPr>
        <w:t>wal(k)</w:t>
      </w:r>
      <w:r>
        <w:rPr>
          <w:rFonts w:ascii="Times New Roman"/>
          <w:color w:val="231F20"/>
          <w:spacing w:val="-5"/>
          <w:sz w:val="20"/>
        </w:rPr>
        <w:t xml:space="preserve"> </w:t>
      </w:r>
      <w:r>
        <w:rPr>
          <w:rFonts w:ascii="Times New Roman"/>
          <w:color w:val="231F20"/>
          <w:sz w:val="20"/>
        </w:rPr>
        <w:t>down Before you call him a man?</w:t>
      </w:r>
    </w:p>
    <w:p w14:paraId="0FC6FD51">
      <w:pPr>
        <w:spacing w:before="1" w:line="333" w:lineRule="auto"/>
        <w:ind w:left="2204" w:right="510" w:firstLine="0"/>
        <w:jc w:val="left"/>
        <w:rPr>
          <w:rFonts w:ascii="Times New Roman"/>
          <w:sz w:val="20"/>
        </w:rPr>
      </w:pPr>
      <w:r>
        <w:rPr>
          <w:rFonts w:ascii="Times New Roman"/>
          <w:color w:val="231F20"/>
          <w:sz w:val="20"/>
        </w:rPr>
        <w:t>How</w:t>
      </w:r>
      <w:r>
        <w:rPr>
          <w:rFonts w:ascii="Times New Roman"/>
          <w:color w:val="231F20"/>
          <w:spacing w:val="-6"/>
          <w:sz w:val="20"/>
        </w:rPr>
        <w:t xml:space="preserve"> </w:t>
      </w:r>
      <w:r>
        <w:rPr>
          <w:rFonts w:ascii="Times New Roman"/>
          <w:color w:val="231F20"/>
          <w:sz w:val="20"/>
        </w:rPr>
        <w:t>many</w:t>
      </w:r>
      <w:r>
        <w:rPr>
          <w:rFonts w:ascii="Times New Roman"/>
          <w:color w:val="231F20"/>
          <w:spacing w:val="-5"/>
          <w:sz w:val="20"/>
        </w:rPr>
        <w:t xml:space="preserve"> </w:t>
      </w:r>
      <w:r>
        <w:rPr>
          <w:rFonts w:ascii="Times New Roman"/>
          <w:color w:val="231F20"/>
          <w:sz w:val="20"/>
        </w:rPr>
        <w:t>seas</w:t>
      </w:r>
      <w:r>
        <w:rPr>
          <w:rFonts w:ascii="Times New Roman"/>
          <w:color w:val="231F20"/>
          <w:spacing w:val="-6"/>
          <w:sz w:val="20"/>
        </w:rPr>
        <w:t xml:space="preserve"> </w:t>
      </w:r>
      <w:r>
        <w:rPr>
          <w:rFonts w:ascii="Times New Roman"/>
          <w:color w:val="231F20"/>
          <w:sz w:val="20"/>
        </w:rPr>
        <w:t>must</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whi(te)</w:t>
      </w:r>
      <w:r>
        <w:rPr>
          <w:rFonts w:ascii="Times New Roman"/>
          <w:color w:val="231F20"/>
          <w:spacing w:val="-5"/>
          <w:sz w:val="20"/>
        </w:rPr>
        <w:t xml:space="preserve"> </w:t>
      </w:r>
      <w:r>
        <w:rPr>
          <w:rFonts w:ascii="Times New Roman"/>
          <w:color w:val="231F20"/>
          <w:sz w:val="20"/>
        </w:rPr>
        <w:t>dove</w:t>
      </w:r>
      <w:r>
        <w:rPr>
          <w:rFonts w:ascii="Times New Roman"/>
          <w:color w:val="231F20"/>
          <w:spacing w:val="-5"/>
          <w:sz w:val="20"/>
        </w:rPr>
        <w:t xml:space="preserve"> </w:t>
      </w:r>
      <w:r>
        <w:rPr>
          <w:rFonts w:ascii="Times New Roman"/>
          <w:color w:val="231F20"/>
          <w:sz w:val="20"/>
        </w:rPr>
        <w:t>sail Before she sleeps in the sand?</w:t>
      </w:r>
    </w:p>
    <w:p w14:paraId="51D03CC3">
      <w:pPr>
        <w:spacing w:before="1"/>
        <w:ind w:left="2204" w:right="0" w:firstLine="0"/>
        <w:jc w:val="left"/>
        <w:rPr>
          <w:rFonts w:ascii="Times New Roman"/>
          <w:sz w:val="20"/>
        </w:rPr>
      </w:pPr>
      <w:r>
        <w:rPr>
          <w:rFonts w:ascii="Times New Roman"/>
          <w:color w:val="231F20"/>
          <w:sz w:val="20"/>
        </w:rPr>
        <w:t>Yes,</w:t>
      </w:r>
      <w:r>
        <w:rPr>
          <w:rFonts w:ascii="Times New Roman"/>
          <w:color w:val="231F20"/>
          <w:spacing w:val="-4"/>
          <w:sz w:val="20"/>
        </w:rPr>
        <w:t xml:space="preserve"> </w:t>
      </w:r>
      <w:r>
        <w:rPr>
          <w:rFonts w:ascii="Times New Roman"/>
          <w:color w:val="231F20"/>
          <w:sz w:val="20"/>
        </w:rPr>
        <w:t>and</w:t>
      </w:r>
      <w:r>
        <w:rPr>
          <w:rFonts w:ascii="Times New Roman"/>
          <w:color w:val="231F20"/>
          <w:spacing w:val="-3"/>
          <w:sz w:val="20"/>
        </w:rPr>
        <w:t xml:space="preserve"> </w:t>
      </w:r>
      <w:r>
        <w:rPr>
          <w:rFonts w:ascii="Times New Roman"/>
          <w:color w:val="231F20"/>
          <w:sz w:val="20"/>
        </w:rPr>
        <w:t>how</w:t>
      </w:r>
      <w:r>
        <w:rPr>
          <w:rFonts w:ascii="Times New Roman"/>
          <w:color w:val="231F20"/>
          <w:spacing w:val="-5"/>
          <w:sz w:val="20"/>
        </w:rPr>
        <w:t xml:space="preserve"> </w:t>
      </w:r>
      <w:r>
        <w:rPr>
          <w:rFonts w:ascii="Times New Roman"/>
          <w:color w:val="231F20"/>
          <w:sz w:val="20"/>
        </w:rPr>
        <w:t>many</w:t>
      </w:r>
      <w:r>
        <w:rPr>
          <w:rFonts w:ascii="Times New Roman"/>
          <w:color w:val="231F20"/>
          <w:spacing w:val="-3"/>
          <w:sz w:val="20"/>
        </w:rPr>
        <w:t xml:space="preserve"> </w:t>
      </w:r>
      <w:r>
        <w:rPr>
          <w:rFonts w:ascii="Times New Roman"/>
          <w:color w:val="231F20"/>
          <w:sz w:val="20"/>
        </w:rPr>
        <w:t>times</w:t>
      </w:r>
      <w:r>
        <w:rPr>
          <w:rFonts w:ascii="Times New Roman"/>
          <w:color w:val="231F20"/>
          <w:spacing w:val="-5"/>
          <w:sz w:val="20"/>
        </w:rPr>
        <w:t xml:space="preserve"> </w:t>
      </w:r>
      <w:r>
        <w:rPr>
          <w:rFonts w:ascii="Times New Roman"/>
          <w:color w:val="231F20"/>
          <w:sz w:val="20"/>
        </w:rPr>
        <w:t>mus(t)</w:t>
      </w:r>
      <w:r>
        <w:rPr>
          <w:rFonts w:ascii="Times New Roman"/>
          <w:color w:val="231F20"/>
          <w:spacing w:val="-3"/>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cannon</w:t>
      </w:r>
      <w:r>
        <w:rPr>
          <w:rFonts w:ascii="Times New Roman"/>
          <w:color w:val="231F20"/>
          <w:spacing w:val="-3"/>
          <w:sz w:val="20"/>
        </w:rPr>
        <w:t xml:space="preserve"> </w:t>
      </w:r>
      <w:r>
        <w:rPr>
          <w:rFonts w:ascii="Times New Roman"/>
          <w:color w:val="231F20"/>
          <w:sz w:val="20"/>
        </w:rPr>
        <w:t>balls</w:t>
      </w:r>
      <w:r>
        <w:rPr>
          <w:rFonts w:ascii="Times New Roman"/>
          <w:color w:val="231F20"/>
          <w:spacing w:val="-4"/>
          <w:sz w:val="20"/>
        </w:rPr>
        <w:t xml:space="preserve"> </w:t>
      </w:r>
      <w:r>
        <w:rPr>
          <w:rFonts w:ascii="Times New Roman"/>
          <w:color w:val="231F20"/>
          <w:spacing w:val="-5"/>
          <w:sz w:val="20"/>
        </w:rPr>
        <w:t>fly</w:t>
      </w:r>
    </w:p>
    <w:p w14:paraId="52BD5971">
      <w:pPr>
        <w:spacing w:before="90"/>
        <w:ind w:left="2204" w:right="0" w:firstLine="0"/>
        <w:jc w:val="left"/>
        <w:rPr>
          <w:rFonts w:ascii="Times New Roman" w:hAnsi="Times New Roman"/>
          <w:sz w:val="20"/>
        </w:rPr>
      </w:pPr>
      <w:r>
        <w:rPr>
          <w:rFonts w:ascii="Times New Roman" w:hAnsi="Times New Roman"/>
          <w:color w:val="231F20"/>
          <w:sz w:val="20"/>
        </w:rPr>
        <w:t xml:space="preserve">Before they’re forever </w:t>
      </w:r>
      <w:r>
        <w:rPr>
          <w:rFonts w:ascii="Times New Roman" w:hAnsi="Times New Roman"/>
          <w:color w:val="231F20"/>
          <w:spacing w:val="-2"/>
          <w:sz w:val="20"/>
        </w:rPr>
        <w:t>banned?</w:t>
      </w:r>
    </w:p>
    <w:p w14:paraId="61EEAC64">
      <w:pPr>
        <w:spacing w:before="90" w:line="333" w:lineRule="auto"/>
        <w:ind w:left="2204" w:right="510" w:firstLine="0"/>
        <w:jc w:val="left"/>
        <w:rPr>
          <w:rFonts w:ascii="Times New Roman" w:hAnsi="Times New Roman"/>
          <w:sz w:val="20"/>
        </w:rPr>
      </w:pPr>
      <w:r>
        <w:rPr>
          <w:rFonts w:ascii="Times New Roman" w:hAnsi="Times New Roman"/>
          <w:color w:val="231F20"/>
          <w:sz w:val="20"/>
        </w:rPr>
        <w:t>The</w:t>
      </w:r>
      <w:r>
        <w:rPr>
          <w:rFonts w:ascii="Times New Roman" w:hAnsi="Times New Roman"/>
          <w:color w:val="231F20"/>
          <w:spacing w:val="-10"/>
          <w:sz w:val="20"/>
        </w:rPr>
        <w:t xml:space="preserve"> </w:t>
      </w:r>
      <w:r>
        <w:rPr>
          <w:rFonts w:ascii="Times New Roman" w:hAnsi="Times New Roman"/>
          <w:color w:val="231F20"/>
          <w:sz w:val="20"/>
        </w:rPr>
        <w:t>answer,</w:t>
      </w:r>
      <w:r>
        <w:rPr>
          <w:rFonts w:ascii="Times New Roman" w:hAnsi="Times New Roman"/>
          <w:color w:val="231F20"/>
          <w:spacing w:val="-6"/>
          <w:sz w:val="20"/>
        </w:rPr>
        <w:t xml:space="preserve"> </w:t>
      </w:r>
      <w:r>
        <w:rPr>
          <w:rFonts w:ascii="Times New Roman" w:hAnsi="Times New Roman"/>
          <w:color w:val="231F20"/>
          <w:sz w:val="20"/>
        </w:rPr>
        <w:t>my</w:t>
      </w:r>
      <w:r>
        <w:rPr>
          <w:rFonts w:ascii="Times New Roman" w:hAnsi="Times New Roman"/>
          <w:color w:val="231F20"/>
          <w:spacing w:val="-6"/>
          <w:sz w:val="20"/>
        </w:rPr>
        <w:t xml:space="preserve"> </w:t>
      </w:r>
      <w:r>
        <w:rPr>
          <w:rFonts w:ascii="Times New Roman" w:hAnsi="Times New Roman"/>
          <w:color w:val="231F20"/>
          <w:sz w:val="20"/>
        </w:rPr>
        <w:t>friend,</w:t>
      </w:r>
      <w:r>
        <w:rPr>
          <w:rFonts w:ascii="Times New Roman" w:hAnsi="Times New Roman"/>
          <w:color w:val="231F20"/>
          <w:spacing w:val="-6"/>
          <w:sz w:val="20"/>
        </w:rPr>
        <w:t xml:space="preserve"> </w:t>
      </w:r>
      <w:r>
        <w:rPr>
          <w:rFonts w:ascii="Times New Roman" w:hAnsi="Times New Roman"/>
          <w:color w:val="231F20"/>
          <w:sz w:val="20"/>
        </w:rPr>
        <w:t>is</w:t>
      </w:r>
      <w:r>
        <w:rPr>
          <w:rFonts w:ascii="Times New Roman" w:hAnsi="Times New Roman"/>
          <w:color w:val="231F20"/>
          <w:spacing w:val="-7"/>
          <w:sz w:val="20"/>
        </w:rPr>
        <w:t xml:space="preserve"> </w:t>
      </w:r>
      <w:r>
        <w:rPr>
          <w:rFonts w:ascii="Times New Roman" w:hAnsi="Times New Roman"/>
          <w:color w:val="231F20"/>
          <w:sz w:val="20"/>
        </w:rPr>
        <w:t>blowin’</w:t>
      </w:r>
      <w:r>
        <w:rPr>
          <w:rFonts w:ascii="Times New Roman" w:hAnsi="Times New Roman"/>
          <w:color w:val="231F20"/>
          <w:spacing w:val="-15"/>
          <w:sz w:val="20"/>
        </w:rPr>
        <w:t xml:space="preserve"> </w:t>
      </w:r>
      <w:r>
        <w:rPr>
          <w:rFonts w:ascii="Times New Roman" w:hAnsi="Times New Roman"/>
          <w:color w:val="231F20"/>
          <w:sz w:val="20"/>
        </w:rPr>
        <w:t>in</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wind The answer is blowin’ in the wind.</w:t>
      </w:r>
    </w:p>
    <w:p w14:paraId="317CFA72">
      <w:pPr>
        <w:spacing w:before="91" w:line="333" w:lineRule="auto"/>
        <w:ind w:left="148" w:right="1166" w:firstLine="0"/>
        <w:jc w:val="left"/>
        <w:rPr>
          <w:rFonts w:ascii="Times New Roman" w:hAnsi="Times New Roman"/>
          <w:sz w:val="20"/>
        </w:rPr>
      </w:pPr>
      <w:r>
        <w:br w:type="column"/>
      </w:r>
      <w:r>
        <w:rPr>
          <w:rFonts w:ascii="Times New Roman" w:hAnsi="Times New Roman"/>
          <w:color w:val="231F20"/>
          <w:sz w:val="20"/>
        </w:rPr>
        <w:t>Yes,</w:t>
      </w:r>
      <w:r>
        <w:rPr>
          <w:rFonts w:ascii="Times New Roman" w:hAnsi="Times New Roman"/>
          <w:color w:val="231F20"/>
          <w:spacing w:val="-7"/>
          <w:sz w:val="20"/>
        </w:rPr>
        <w:t xml:space="preserve"> </w:t>
      </w:r>
      <w:r>
        <w:rPr>
          <w:rFonts w:ascii="Times New Roman" w:hAnsi="Times New Roman"/>
          <w:color w:val="231F20"/>
          <w:sz w:val="20"/>
        </w:rPr>
        <w:t>and</w:t>
      </w:r>
      <w:r>
        <w:rPr>
          <w:rFonts w:ascii="Times New Roman" w:hAnsi="Times New Roman"/>
          <w:color w:val="231F20"/>
          <w:spacing w:val="-7"/>
          <w:sz w:val="20"/>
        </w:rPr>
        <w:t xml:space="preserve"> </w:t>
      </w:r>
      <w:r>
        <w:rPr>
          <w:rFonts w:ascii="Times New Roman" w:hAnsi="Times New Roman"/>
          <w:color w:val="231F20"/>
          <w:sz w:val="20"/>
        </w:rPr>
        <w:t>how</w:t>
      </w:r>
      <w:r>
        <w:rPr>
          <w:rFonts w:ascii="Times New Roman" w:hAnsi="Times New Roman"/>
          <w:color w:val="231F20"/>
          <w:spacing w:val="-8"/>
          <w:sz w:val="20"/>
        </w:rPr>
        <w:t xml:space="preserve"> </w:t>
      </w:r>
      <w:r>
        <w:rPr>
          <w:rFonts w:ascii="Times New Roman" w:hAnsi="Times New Roman"/>
          <w:color w:val="231F20"/>
          <w:sz w:val="20"/>
        </w:rPr>
        <w:t>many</w:t>
      </w:r>
      <w:r>
        <w:rPr>
          <w:rFonts w:ascii="Times New Roman" w:hAnsi="Times New Roman"/>
          <w:color w:val="231F20"/>
          <w:spacing w:val="-7"/>
          <w:sz w:val="20"/>
        </w:rPr>
        <w:t xml:space="preserve"> </w:t>
      </w:r>
      <w:r>
        <w:rPr>
          <w:rFonts w:ascii="Times New Roman" w:hAnsi="Times New Roman"/>
          <w:color w:val="231F20"/>
          <w:sz w:val="20"/>
        </w:rPr>
        <w:t>years</w:t>
      </w:r>
      <w:r>
        <w:rPr>
          <w:rFonts w:ascii="Times New Roman" w:hAnsi="Times New Roman"/>
          <w:color w:val="231F20"/>
          <w:spacing w:val="-8"/>
          <w:sz w:val="20"/>
        </w:rPr>
        <w:t xml:space="preserve"> </w:t>
      </w:r>
      <w:r>
        <w:rPr>
          <w:rFonts w:ascii="Times New Roman" w:hAnsi="Times New Roman"/>
          <w:color w:val="231F20"/>
          <w:sz w:val="20"/>
        </w:rPr>
        <w:t>can</w:t>
      </w:r>
      <w:r>
        <w:rPr>
          <w:rFonts w:ascii="Times New Roman" w:hAnsi="Times New Roman"/>
          <w:color w:val="231F20"/>
          <w:spacing w:val="-7"/>
          <w:sz w:val="20"/>
        </w:rPr>
        <w:t xml:space="preserve"> </w:t>
      </w:r>
      <w:r>
        <w:rPr>
          <w:rFonts w:ascii="Times New Roman" w:hAnsi="Times New Roman"/>
          <w:color w:val="231F20"/>
          <w:sz w:val="20"/>
        </w:rPr>
        <w:t>a</w:t>
      </w:r>
      <w:r>
        <w:rPr>
          <w:rFonts w:ascii="Times New Roman" w:hAnsi="Times New Roman"/>
          <w:color w:val="231F20"/>
          <w:spacing w:val="-7"/>
          <w:sz w:val="20"/>
        </w:rPr>
        <w:t xml:space="preserve"> </w:t>
      </w:r>
      <w:r>
        <w:rPr>
          <w:rFonts w:ascii="Times New Roman" w:hAnsi="Times New Roman"/>
          <w:color w:val="231F20"/>
          <w:sz w:val="20"/>
        </w:rPr>
        <w:t>mountain</w:t>
      </w:r>
      <w:r>
        <w:rPr>
          <w:rFonts w:ascii="Times New Roman" w:hAnsi="Times New Roman"/>
          <w:color w:val="231F20"/>
          <w:spacing w:val="-7"/>
          <w:sz w:val="20"/>
        </w:rPr>
        <w:t xml:space="preserve"> </w:t>
      </w:r>
      <w:r>
        <w:rPr>
          <w:rFonts w:ascii="Times New Roman" w:hAnsi="Times New Roman"/>
          <w:color w:val="231F20"/>
          <w:sz w:val="20"/>
        </w:rPr>
        <w:t>exist Before it’s wash(ed) to the sea?</w:t>
      </w:r>
    </w:p>
    <w:p w14:paraId="2BE75C8B">
      <w:pPr>
        <w:spacing w:before="1" w:line="333" w:lineRule="auto"/>
        <w:ind w:left="148" w:right="1166" w:firstLine="0"/>
        <w:jc w:val="left"/>
        <w:rPr>
          <w:rFonts w:ascii="Times New Roman" w:hAnsi="Times New Roman"/>
          <w:sz w:val="20"/>
        </w:rPr>
      </w:pPr>
      <w:r>
        <w:rPr>
          <w:rFonts w:ascii="Times New Roman" w:hAnsi="Times New Roman"/>
          <w:color w:val="231F20"/>
          <w:spacing w:val="-6"/>
          <w:sz w:val="20"/>
        </w:rPr>
        <w:t>Yes,</w:t>
      </w:r>
      <w:r>
        <w:rPr>
          <w:rFonts w:ascii="Times New Roman" w:hAnsi="Times New Roman"/>
          <w:color w:val="231F20"/>
          <w:spacing w:val="-7"/>
          <w:sz w:val="20"/>
        </w:rPr>
        <w:t xml:space="preserve"> </w:t>
      </w:r>
      <w:r>
        <w:rPr>
          <w:rFonts w:ascii="Times New Roman" w:hAnsi="Times New Roman"/>
          <w:color w:val="231F20"/>
          <w:spacing w:val="-6"/>
          <w:sz w:val="20"/>
        </w:rPr>
        <w:t>and</w:t>
      </w:r>
      <w:r>
        <w:rPr>
          <w:rFonts w:ascii="Times New Roman" w:hAnsi="Times New Roman"/>
          <w:color w:val="231F20"/>
          <w:spacing w:val="-7"/>
          <w:sz w:val="20"/>
        </w:rPr>
        <w:t xml:space="preserve"> </w:t>
      </w:r>
      <w:r>
        <w:rPr>
          <w:rFonts w:ascii="Times New Roman" w:hAnsi="Times New Roman"/>
          <w:color w:val="231F20"/>
          <w:spacing w:val="-6"/>
          <w:sz w:val="20"/>
        </w:rPr>
        <w:t>how</w:t>
      </w:r>
      <w:r>
        <w:rPr>
          <w:rFonts w:ascii="Times New Roman" w:hAnsi="Times New Roman"/>
          <w:color w:val="231F20"/>
          <w:spacing w:val="-8"/>
          <w:sz w:val="20"/>
        </w:rPr>
        <w:t xml:space="preserve"> </w:t>
      </w:r>
      <w:r>
        <w:rPr>
          <w:rFonts w:ascii="Times New Roman" w:hAnsi="Times New Roman"/>
          <w:color w:val="231F20"/>
          <w:spacing w:val="-6"/>
          <w:sz w:val="20"/>
        </w:rPr>
        <w:t>many</w:t>
      </w:r>
      <w:r>
        <w:rPr>
          <w:rFonts w:ascii="Times New Roman" w:hAnsi="Times New Roman"/>
          <w:color w:val="231F20"/>
          <w:spacing w:val="-7"/>
          <w:sz w:val="20"/>
        </w:rPr>
        <w:t xml:space="preserve"> </w:t>
      </w:r>
      <w:r>
        <w:rPr>
          <w:rFonts w:ascii="Times New Roman" w:hAnsi="Times New Roman"/>
          <w:color w:val="231F20"/>
          <w:spacing w:val="-6"/>
          <w:sz w:val="20"/>
        </w:rPr>
        <w:t>years</w:t>
      </w:r>
      <w:r>
        <w:rPr>
          <w:rFonts w:ascii="Times New Roman" w:hAnsi="Times New Roman"/>
          <w:color w:val="231F20"/>
          <w:spacing w:val="-8"/>
          <w:sz w:val="20"/>
        </w:rPr>
        <w:t xml:space="preserve"> </w:t>
      </w:r>
      <w:r>
        <w:rPr>
          <w:rFonts w:ascii="Times New Roman" w:hAnsi="Times New Roman"/>
          <w:color w:val="231F20"/>
          <w:spacing w:val="-6"/>
          <w:sz w:val="20"/>
        </w:rPr>
        <w:t>can</w:t>
      </w:r>
      <w:r>
        <w:rPr>
          <w:rFonts w:ascii="Times New Roman" w:hAnsi="Times New Roman"/>
          <w:color w:val="231F20"/>
          <w:spacing w:val="-7"/>
          <w:sz w:val="20"/>
        </w:rPr>
        <w:t xml:space="preserve"> </w:t>
      </w:r>
      <w:r>
        <w:rPr>
          <w:rFonts w:ascii="Times New Roman" w:hAnsi="Times New Roman"/>
          <w:color w:val="231F20"/>
          <w:spacing w:val="-6"/>
          <w:sz w:val="20"/>
        </w:rPr>
        <w:t>some</w:t>
      </w:r>
      <w:r>
        <w:rPr>
          <w:rFonts w:ascii="Times New Roman" w:hAnsi="Times New Roman"/>
          <w:color w:val="231F20"/>
          <w:spacing w:val="-7"/>
          <w:sz w:val="20"/>
        </w:rPr>
        <w:t xml:space="preserve"> </w:t>
      </w:r>
      <w:r>
        <w:rPr>
          <w:rFonts w:ascii="Times New Roman" w:hAnsi="Times New Roman"/>
          <w:color w:val="231F20"/>
          <w:spacing w:val="-6"/>
          <w:sz w:val="20"/>
        </w:rPr>
        <w:t>people</w:t>
      </w:r>
      <w:r>
        <w:rPr>
          <w:rFonts w:ascii="Times New Roman" w:hAnsi="Times New Roman"/>
          <w:color w:val="231F20"/>
          <w:spacing w:val="-7"/>
          <w:sz w:val="20"/>
        </w:rPr>
        <w:t xml:space="preserve"> </w:t>
      </w:r>
      <w:r>
        <w:rPr>
          <w:rFonts w:ascii="Times New Roman" w:hAnsi="Times New Roman"/>
          <w:color w:val="231F20"/>
          <w:spacing w:val="-6"/>
          <w:sz w:val="20"/>
        </w:rPr>
        <w:t xml:space="preserve">exist </w:t>
      </w:r>
      <w:r>
        <w:rPr>
          <w:rFonts w:ascii="Times New Roman" w:hAnsi="Times New Roman"/>
          <w:color w:val="231F20"/>
          <w:sz w:val="20"/>
        </w:rPr>
        <w:t>Before they’re allow(ed) to be free?</w:t>
      </w:r>
    </w:p>
    <w:p w14:paraId="74308B86">
      <w:pPr>
        <w:spacing w:before="1" w:line="333" w:lineRule="auto"/>
        <w:ind w:left="148" w:right="1166" w:firstLine="0"/>
        <w:jc w:val="left"/>
        <w:rPr>
          <w:rFonts w:ascii="Times New Roman" w:hAnsi="Times New Roman"/>
          <w:sz w:val="20"/>
        </w:rPr>
      </w:pPr>
      <w:r>
        <w:rPr>
          <w:rFonts w:ascii="Times New Roman" w:hAnsi="Times New Roman"/>
          <w:color w:val="231F20"/>
          <w:sz w:val="20"/>
        </w:rPr>
        <w:t>Yes,</w:t>
      </w:r>
      <w:r>
        <w:rPr>
          <w:rFonts w:ascii="Times New Roman" w:hAnsi="Times New Roman"/>
          <w:color w:val="231F20"/>
          <w:spacing w:val="-6"/>
          <w:sz w:val="20"/>
        </w:rPr>
        <w:t xml:space="preserve"> </w:t>
      </w:r>
      <w:r>
        <w:rPr>
          <w:rFonts w:ascii="Times New Roman" w:hAnsi="Times New Roman"/>
          <w:color w:val="231F20"/>
          <w:sz w:val="20"/>
        </w:rPr>
        <w:t>and</w:t>
      </w:r>
      <w:r>
        <w:rPr>
          <w:rFonts w:ascii="Times New Roman" w:hAnsi="Times New Roman"/>
          <w:color w:val="231F20"/>
          <w:spacing w:val="-6"/>
          <w:sz w:val="20"/>
        </w:rPr>
        <w:t xml:space="preserve"> </w:t>
      </w:r>
      <w:r>
        <w:rPr>
          <w:rFonts w:ascii="Times New Roman" w:hAnsi="Times New Roman"/>
          <w:color w:val="231F20"/>
          <w:sz w:val="20"/>
        </w:rPr>
        <w:t>how</w:t>
      </w:r>
      <w:r>
        <w:rPr>
          <w:rFonts w:ascii="Times New Roman" w:hAnsi="Times New Roman"/>
          <w:color w:val="231F20"/>
          <w:spacing w:val="-6"/>
          <w:sz w:val="20"/>
        </w:rPr>
        <w:t xml:space="preserve"> </w:t>
      </w:r>
      <w:r>
        <w:rPr>
          <w:rFonts w:ascii="Times New Roman" w:hAnsi="Times New Roman"/>
          <w:color w:val="231F20"/>
          <w:sz w:val="20"/>
        </w:rPr>
        <w:t>many</w:t>
      </w:r>
      <w:r>
        <w:rPr>
          <w:rFonts w:ascii="Times New Roman" w:hAnsi="Times New Roman"/>
          <w:color w:val="231F20"/>
          <w:spacing w:val="-6"/>
          <w:sz w:val="20"/>
        </w:rPr>
        <w:t xml:space="preserve"> </w:t>
      </w:r>
      <w:r>
        <w:rPr>
          <w:rFonts w:ascii="Times New Roman" w:hAnsi="Times New Roman"/>
          <w:color w:val="231F20"/>
          <w:sz w:val="20"/>
        </w:rPr>
        <w:t>times</w:t>
      </w:r>
      <w:r>
        <w:rPr>
          <w:rFonts w:ascii="Times New Roman" w:hAnsi="Times New Roman"/>
          <w:color w:val="231F20"/>
          <w:spacing w:val="-6"/>
          <w:sz w:val="20"/>
        </w:rPr>
        <w:t xml:space="preserve"> </w:t>
      </w:r>
      <w:r>
        <w:rPr>
          <w:rFonts w:ascii="Times New Roman" w:hAnsi="Times New Roman"/>
          <w:color w:val="231F20"/>
          <w:sz w:val="20"/>
        </w:rPr>
        <w:t>can</w:t>
      </w:r>
      <w:r>
        <w:rPr>
          <w:rFonts w:ascii="Times New Roman" w:hAnsi="Times New Roman"/>
          <w:color w:val="231F20"/>
          <w:spacing w:val="-6"/>
          <w:sz w:val="20"/>
        </w:rPr>
        <w:t xml:space="preserve"> </w:t>
      </w:r>
      <w:r>
        <w:rPr>
          <w:rFonts w:ascii="Times New Roman" w:hAnsi="Times New Roman"/>
          <w:color w:val="231F20"/>
          <w:sz w:val="20"/>
        </w:rPr>
        <w:t>a</w:t>
      </w:r>
      <w:r>
        <w:rPr>
          <w:rFonts w:ascii="Times New Roman" w:hAnsi="Times New Roman"/>
          <w:color w:val="231F20"/>
          <w:spacing w:val="-6"/>
          <w:sz w:val="20"/>
        </w:rPr>
        <w:t xml:space="preserve"> </w:t>
      </w:r>
      <w:r>
        <w:rPr>
          <w:rFonts w:ascii="Times New Roman" w:hAnsi="Times New Roman"/>
          <w:color w:val="231F20"/>
          <w:sz w:val="20"/>
        </w:rPr>
        <w:t>man</w:t>
      </w:r>
      <w:r>
        <w:rPr>
          <w:rFonts w:ascii="Times New Roman" w:hAnsi="Times New Roman"/>
          <w:color w:val="231F20"/>
          <w:spacing w:val="-6"/>
          <w:sz w:val="20"/>
        </w:rPr>
        <w:t xml:space="preserve"> </w:t>
      </w:r>
      <w:r>
        <w:rPr>
          <w:rFonts w:ascii="Times New Roman" w:hAnsi="Times New Roman"/>
          <w:color w:val="231F20"/>
          <w:sz w:val="20"/>
        </w:rPr>
        <w:t>turn</w:t>
      </w:r>
      <w:r>
        <w:rPr>
          <w:rFonts w:ascii="Times New Roman" w:hAnsi="Times New Roman"/>
          <w:color w:val="231F20"/>
          <w:spacing w:val="-6"/>
          <w:sz w:val="20"/>
        </w:rPr>
        <w:t xml:space="preserve"> </w:t>
      </w:r>
      <w:r>
        <w:rPr>
          <w:rFonts w:ascii="Times New Roman" w:hAnsi="Times New Roman"/>
          <w:color w:val="231F20"/>
          <w:sz w:val="20"/>
        </w:rPr>
        <w:t>his</w:t>
      </w:r>
      <w:r>
        <w:rPr>
          <w:rFonts w:ascii="Times New Roman" w:hAnsi="Times New Roman"/>
          <w:color w:val="231F20"/>
          <w:spacing w:val="-6"/>
          <w:sz w:val="20"/>
        </w:rPr>
        <w:t xml:space="preserve"> </w:t>
      </w:r>
      <w:r>
        <w:rPr>
          <w:rFonts w:ascii="Times New Roman" w:hAnsi="Times New Roman"/>
          <w:color w:val="231F20"/>
          <w:sz w:val="20"/>
        </w:rPr>
        <w:t>head Pretending he jus(t) doesn’(t) see?</w:t>
      </w:r>
    </w:p>
    <w:p w14:paraId="0EA7CD23">
      <w:pPr>
        <w:spacing w:before="0" w:line="333" w:lineRule="auto"/>
        <w:ind w:left="148" w:right="1387" w:firstLine="0"/>
        <w:jc w:val="left"/>
        <w:rPr>
          <w:rFonts w:ascii="Times New Roman" w:hAnsi="Times New Roman"/>
          <w:sz w:val="20"/>
        </w:rPr>
      </w:pPr>
      <w:r>
        <w:rPr>
          <w:rFonts w:ascii="Times New Roman" w:hAnsi="Times New Roman"/>
          <w:color w:val="231F20"/>
          <w:sz w:val="20"/>
        </w:rPr>
        <w:t>The</w:t>
      </w:r>
      <w:r>
        <w:rPr>
          <w:rFonts w:ascii="Times New Roman" w:hAnsi="Times New Roman"/>
          <w:color w:val="231F20"/>
          <w:spacing w:val="-10"/>
          <w:sz w:val="20"/>
        </w:rPr>
        <w:t xml:space="preserve"> </w:t>
      </w:r>
      <w:r>
        <w:rPr>
          <w:rFonts w:ascii="Times New Roman" w:hAnsi="Times New Roman"/>
          <w:color w:val="231F20"/>
          <w:sz w:val="20"/>
        </w:rPr>
        <w:t>answer,</w:t>
      </w:r>
      <w:r>
        <w:rPr>
          <w:rFonts w:ascii="Times New Roman" w:hAnsi="Times New Roman"/>
          <w:color w:val="231F20"/>
          <w:spacing w:val="-6"/>
          <w:sz w:val="20"/>
        </w:rPr>
        <w:t xml:space="preserve"> </w:t>
      </w:r>
      <w:r>
        <w:rPr>
          <w:rFonts w:ascii="Times New Roman" w:hAnsi="Times New Roman"/>
          <w:color w:val="231F20"/>
          <w:sz w:val="20"/>
        </w:rPr>
        <w:t>my</w:t>
      </w:r>
      <w:r>
        <w:rPr>
          <w:rFonts w:ascii="Times New Roman" w:hAnsi="Times New Roman"/>
          <w:color w:val="231F20"/>
          <w:spacing w:val="-6"/>
          <w:sz w:val="20"/>
        </w:rPr>
        <w:t xml:space="preserve"> </w:t>
      </w:r>
      <w:r>
        <w:rPr>
          <w:rFonts w:ascii="Times New Roman" w:hAnsi="Times New Roman"/>
          <w:color w:val="231F20"/>
          <w:sz w:val="20"/>
        </w:rPr>
        <w:t>friend,</w:t>
      </w:r>
      <w:r>
        <w:rPr>
          <w:rFonts w:ascii="Times New Roman" w:hAnsi="Times New Roman"/>
          <w:color w:val="231F20"/>
          <w:spacing w:val="-6"/>
          <w:sz w:val="20"/>
        </w:rPr>
        <w:t xml:space="preserve"> </w:t>
      </w:r>
      <w:r>
        <w:rPr>
          <w:rFonts w:ascii="Times New Roman" w:hAnsi="Times New Roman"/>
          <w:color w:val="231F20"/>
          <w:sz w:val="20"/>
        </w:rPr>
        <w:t>is</w:t>
      </w:r>
      <w:r>
        <w:rPr>
          <w:rFonts w:ascii="Times New Roman" w:hAnsi="Times New Roman"/>
          <w:color w:val="231F20"/>
          <w:spacing w:val="-7"/>
          <w:sz w:val="20"/>
        </w:rPr>
        <w:t xml:space="preserve"> </w:t>
      </w:r>
      <w:r>
        <w:rPr>
          <w:rFonts w:ascii="Times New Roman" w:hAnsi="Times New Roman"/>
          <w:color w:val="231F20"/>
          <w:sz w:val="20"/>
        </w:rPr>
        <w:t>blowin’</w:t>
      </w:r>
      <w:r>
        <w:rPr>
          <w:rFonts w:ascii="Times New Roman" w:hAnsi="Times New Roman"/>
          <w:color w:val="231F20"/>
          <w:spacing w:val="-15"/>
          <w:sz w:val="20"/>
        </w:rPr>
        <w:t xml:space="preserve"> </w:t>
      </w:r>
      <w:r>
        <w:rPr>
          <w:rFonts w:ascii="Times New Roman" w:hAnsi="Times New Roman"/>
          <w:color w:val="231F20"/>
          <w:sz w:val="20"/>
        </w:rPr>
        <w:t>in</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wind The answer is blowin’ in the wind.</w:t>
      </w:r>
    </w:p>
    <w:p w14:paraId="7CF5C52E">
      <w:pPr>
        <w:spacing w:after="0" w:line="333" w:lineRule="auto"/>
        <w:jc w:val="left"/>
        <w:rPr>
          <w:rFonts w:ascii="Times New Roman" w:hAnsi="Times New Roman"/>
          <w:sz w:val="20"/>
        </w:rPr>
        <w:sectPr>
          <w:type w:val="continuous"/>
          <w:pgSz w:w="11910" w:h="16840"/>
          <w:pgMar w:top="1340" w:right="0" w:bottom="280" w:left="0" w:header="720" w:footer="720" w:gutter="0"/>
          <w:cols w:equalWidth="0" w:num="2">
            <w:col w:w="6440" w:space="40"/>
            <w:col w:w="5430"/>
          </w:cols>
        </w:sectPr>
      </w:pPr>
    </w:p>
    <w:p w14:paraId="35A4E919">
      <w:pPr>
        <w:pStyle w:val="11"/>
        <w:spacing w:before="7"/>
        <w:rPr>
          <w:rFonts w:ascii="Times New Roman"/>
        </w:rPr>
      </w:pPr>
    </w:p>
    <w:p w14:paraId="007388F4">
      <w:pPr>
        <w:pStyle w:val="15"/>
        <w:numPr>
          <w:ilvl w:val="1"/>
          <w:numId w:val="65"/>
        </w:numPr>
        <w:tabs>
          <w:tab w:val="left" w:pos="2310"/>
        </w:tabs>
        <w:spacing w:before="100" w:after="0" w:line="240" w:lineRule="auto"/>
        <w:ind w:left="2310" w:right="0" w:hanging="275"/>
        <w:jc w:val="left"/>
        <w:rPr>
          <w:rFonts w:ascii="Tahoma"/>
          <w:color w:val="7B3018"/>
          <w:sz w:val="24"/>
        </w:rPr>
      </w:pPr>
      <w:r>
        <w:rPr>
          <w:rFonts w:ascii="Tahoma"/>
          <w:color w:val="842A44"/>
          <w:sz w:val="24"/>
        </w:rPr>
        <w:t>Repeat</w:t>
      </w:r>
      <w:r>
        <w:rPr>
          <w:rFonts w:ascii="Tahoma"/>
          <w:color w:val="842A44"/>
          <w:spacing w:val="-4"/>
          <w:sz w:val="24"/>
        </w:rPr>
        <w:t xml:space="preserve"> </w:t>
      </w:r>
      <w:r>
        <w:rPr>
          <w:rFonts w:ascii="Tahoma"/>
          <w:color w:val="842A44"/>
          <w:sz w:val="24"/>
        </w:rPr>
        <w:t>after</w:t>
      </w:r>
      <w:r>
        <w:rPr>
          <w:rFonts w:ascii="Tahoma"/>
          <w:color w:val="842A44"/>
          <w:spacing w:val="-3"/>
          <w:sz w:val="24"/>
        </w:rPr>
        <w:t xml:space="preserve"> </w:t>
      </w:r>
      <w:r>
        <w:rPr>
          <w:rFonts w:ascii="Tahoma"/>
          <w:color w:val="842A44"/>
          <w:sz w:val="24"/>
        </w:rPr>
        <w:t>the</w:t>
      </w:r>
      <w:r>
        <w:rPr>
          <w:rFonts w:ascii="Tahoma"/>
          <w:color w:val="842A44"/>
          <w:spacing w:val="-4"/>
          <w:sz w:val="24"/>
        </w:rPr>
        <w:t xml:space="preserve"> </w:t>
      </w:r>
      <w:r>
        <w:rPr>
          <w:rFonts w:ascii="Tahoma"/>
          <w:color w:val="842A44"/>
          <w:spacing w:val="-2"/>
          <w:sz w:val="24"/>
        </w:rPr>
        <w:t>recording.</w:t>
      </w:r>
    </w:p>
    <w:p w14:paraId="1C3E29F1">
      <w:pPr>
        <w:pStyle w:val="11"/>
        <w:rPr>
          <w:rFonts w:ascii="Tahoma"/>
          <w:sz w:val="20"/>
        </w:rPr>
      </w:pPr>
    </w:p>
    <w:p w14:paraId="76445DBE">
      <w:pPr>
        <w:pStyle w:val="11"/>
        <w:spacing w:before="1"/>
        <w:rPr>
          <w:rFonts w:ascii="Tahoma"/>
          <w:sz w:val="21"/>
        </w:rPr>
      </w:pPr>
    </w:p>
    <w:p w14:paraId="207FFB3D">
      <w:pPr>
        <w:tabs>
          <w:tab w:val="left" w:pos="1530"/>
        </w:tabs>
        <w:spacing w:before="97"/>
        <w:ind w:left="0" w:right="617" w:firstLine="0"/>
        <w:jc w:val="right"/>
        <w:rPr>
          <w:rFonts w:ascii="Tahoma"/>
          <w:sz w:val="20"/>
        </w:rPr>
      </w:pP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r>
        <w:rPr>
          <w:color w:val="231F20"/>
          <w:sz w:val="18"/>
        </w:rPr>
        <w:tab/>
      </w:r>
      <w:r>
        <w:rPr>
          <w:rFonts w:ascii="Tahoma"/>
          <w:color w:val="231F20"/>
          <w:spacing w:val="-5"/>
          <w:sz w:val="20"/>
        </w:rPr>
        <w:t>51</w:t>
      </w:r>
    </w:p>
    <w:p w14:paraId="4C45075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20CB2AE">
      <w:pPr>
        <w:spacing w:after="0" w:line="240" w:lineRule="auto"/>
        <w:jc w:val="left"/>
        <w:rPr>
          <w:rFonts w:ascii="Tahoma"/>
          <w:sz w:val="20"/>
        </w:rPr>
        <w:sectPr>
          <w:type w:val="continuous"/>
          <w:pgSz w:w="11910" w:h="16840"/>
          <w:pgMar w:top="1340" w:right="0" w:bottom="280" w:left="0" w:header="720" w:footer="720" w:gutter="0"/>
          <w:cols w:space="720" w:num="1"/>
        </w:sectPr>
      </w:pPr>
    </w:p>
    <w:p w14:paraId="60066FAB">
      <w:pPr>
        <w:pStyle w:val="11"/>
        <w:rPr>
          <w:rFonts w:ascii="Tahoma"/>
          <w:sz w:val="20"/>
        </w:rPr>
      </w:pPr>
    </w:p>
    <w:p w14:paraId="7DA72E52">
      <w:pPr>
        <w:pStyle w:val="11"/>
        <w:rPr>
          <w:rFonts w:ascii="Tahoma"/>
          <w:sz w:val="20"/>
        </w:rPr>
      </w:pPr>
    </w:p>
    <w:p w14:paraId="104976B7">
      <w:pPr>
        <w:pStyle w:val="11"/>
        <w:rPr>
          <w:rFonts w:ascii="Tahoma"/>
          <w:sz w:val="20"/>
        </w:rPr>
      </w:pPr>
    </w:p>
    <w:p w14:paraId="5C1B5878">
      <w:pPr>
        <w:pStyle w:val="11"/>
        <w:rPr>
          <w:rFonts w:ascii="Tahoma"/>
          <w:sz w:val="20"/>
        </w:rPr>
      </w:pPr>
    </w:p>
    <w:p w14:paraId="001B87FA">
      <w:pPr>
        <w:pStyle w:val="11"/>
        <w:spacing w:before="11"/>
        <w:rPr>
          <w:rFonts w:ascii="Tahoma"/>
          <w:sz w:val="14"/>
        </w:rPr>
      </w:pPr>
    </w:p>
    <w:p w14:paraId="5E421A75">
      <w:pPr>
        <w:pStyle w:val="9"/>
      </w:pPr>
      <w:r>
        <mc:AlternateContent>
          <mc:Choice Requires="wps">
            <w:drawing>
              <wp:anchor distT="0" distB="0" distL="0" distR="0" simplePos="0" relativeHeight="25174937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568" name="Graphic 256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568" o:spid="_x0000_s1026" o:spt="100" style="position:absolute;left:0pt;margin-left:217pt;margin-top:-51.35pt;height:20.25pt;width:22.3pt;mso-position-horizontal-relative:page;z-index:25174937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BrMTq7UAMAAII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w:t>
      </w:r>
      <w:r>
        <w:rPr>
          <w:color w:val="231F20"/>
          <w:spacing w:val="18"/>
        </w:rPr>
        <w:t xml:space="preserve"> </w:t>
      </w:r>
      <w:r>
        <w:rPr>
          <w:color w:val="231F20"/>
        </w:rPr>
        <w:t>about</w:t>
      </w:r>
      <w:r>
        <w:rPr>
          <w:color w:val="231F20"/>
          <w:spacing w:val="20"/>
        </w:rPr>
        <w:t xml:space="preserve"> </w:t>
      </w:r>
      <w:r>
        <w:rPr>
          <w:color w:val="231F20"/>
        </w:rPr>
        <w:t>experiencing</w:t>
      </w:r>
      <w:r>
        <w:rPr>
          <w:color w:val="231F20"/>
          <w:spacing w:val="20"/>
        </w:rPr>
        <w:t xml:space="preserve"> </w:t>
      </w:r>
      <w:r>
        <w:rPr>
          <w:color w:val="231F20"/>
        </w:rPr>
        <w:t>music</w:t>
      </w:r>
      <w:r>
        <w:rPr>
          <w:color w:val="231F20"/>
          <w:spacing w:val="20"/>
        </w:rPr>
        <w:t xml:space="preserve"> </w:t>
      </w:r>
      <w:r>
        <w:rPr>
          <w:color w:val="231F20"/>
          <w:spacing w:val="-2"/>
        </w:rPr>
        <w:t>online</w:t>
      </w:r>
    </w:p>
    <w:p w14:paraId="60878AE6">
      <w:pPr>
        <w:spacing w:before="270"/>
        <w:ind w:left="1582" w:right="0" w:firstLine="0"/>
        <w:jc w:val="left"/>
        <w:rPr>
          <w:rFonts w:ascii="Tahoma"/>
          <w:sz w:val="26"/>
        </w:rPr>
      </w:pPr>
      <w:r>
        <w:rPr>
          <w:rFonts w:ascii="Tahoma"/>
          <w:color w:val="842A44"/>
          <w:sz w:val="26"/>
        </w:rPr>
        <w:t>Before</w:t>
      </w:r>
      <w:r>
        <w:rPr>
          <w:rFonts w:ascii="Tahoma"/>
          <w:color w:val="842A44"/>
          <w:spacing w:val="-3"/>
          <w:sz w:val="26"/>
        </w:rPr>
        <w:t xml:space="preserve"> </w:t>
      </w:r>
      <w:r>
        <w:rPr>
          <w:rFonts w:ascii="Tahoma"/>
          <w:color w:val="842A44"/>
          <w:sz w:val="26"/>
        </w:rPr>
        <w:t>you</w:t>
      </w:r>
      <w:r>
        <w:rPr>
          <w:rFonts w:ascii="Tahoma"/>
          <w:color w:val="842A44"/>
          <w:spacing w:val="-3"/>
          <w:sz w:val="26"/>
        </w:rPr>
        <w:t xml:space="preserve"> </w:t>
      </w:r>
      <w:r>
        <w:rPr>
          <w:rFonts w:ascii="Tahoma"/>
          <w:color w:val="842A44"/>
          <w:sz w:val="26"/>
        </w:rPr>
        <w:t>read,</w:t>
      </w:r>
      <w:r>
        <w:rPr>
          <w:rFonts w:ascii="Tahoma"/>
          <w:color w:val="842A44"/>
          <w:spacing w:val="-2"/>
          <w:sz w:val="26"/>
        </w:rPr>
        <w:t xml:space="preserve"> </w:t>
      </w:r>
      <w:r>
        <w:rPr>
          <w:rFonts w:ascii="Tahoma"/>
          <w:color w:val="842A44"/>
          <w:sz w:val="26"/>
        </w:rPr>
        <w:t>discuss</w:t>
      </w:r>
      <w:r>
        <w:rPr>
          <w:rFonts w:ascii="Tahoma"/>
          <w:color w:val="842A44"/>
          <w:spacing w:val="-3"/>
          <w:sz w:val="26"/>
        </w:rPr>
        <w:t xml:space="preserve"> </w:t>
      </w:r>
      <w:r>
        <w:rPr>
          <w:rFonts w:ascii="Tahoma"/>
          <w:color w:val="842A44"/>
          <w:sz w:val="26"/>
        </w:rPr>
        <w:t>the</w:t>
      </w:r>
      <w:r>
        <w:rPr>
          <w:rFonts w:ascii="Tahoma"/>
          <w:color w:val="842A44"/>
          <w:spacing w:val="-2"/>
          <w:sz w:val="26"/>
        </w:rPr>
        <w:t xml:space="preserve"> </w:t>
      </w:r>
      <w:r>
        <w:rPr>
          <w:rFonts w:ascii="Tahoma"/>
          <w:color w:val="842A44"/>
          <w:sz w:val="26"/>
        </w:rPr>
        <w:t>question</w:t>
      </w:r>
      <w:r>
        <w:rPr>
          <w:rFonts w:ascii="Tahoma"/>
          <w:color w:val="842A44"/>
          <w:spacing w:val="-3"/>
          <w:sz w:val="26"/>
        </w:rPr>
        <w:t xml:space="preserve"> </w:t>
      </w:r>
      <w:r>
        <w:rPr>
          <w:rFonts w:ascii="Tahoma"/>
          <w:color w:val="842A44"/>
          <w:sz w:val="26"/>
        </w:rPr>
        <w:t>in</w:t>
      </w:r>
      <w:r>
        <w:rPr>
          <w:rFonts w:ascii="Tahoma"/>
          <w:color w:val="842A44"/>
          <w:spacing w:val="-3"/>
          <w:sz w:val="26"/>
        </w:rPr>
        <w:t xml:space="preserve"> </w:t>
      </w:r>
      <w:r>
        <w:rPr>
          <w:rFonts w:ascii="Tahoma"/>
          <w:color w:val="842A44"/>
          <w:spacing w:val="-2"/>
          <w:sz w:val="26"/>
        </w:rPr>
        <w:t>groups.</w:t>
      </w:r>
    </w:p>
    <w:p w14:paraId="32CA8A72">
      <w:pPr>
        <w:pStyle w:val="11"/>
        <w:spacing w:before="213"/>
        <w:ind w:left="1582"/>
      </w:pPr>
      <w:r>
        <w:rPr>
          <w:color w:val="231F20"/>
          <w:spacing w:val="-2"/>
        </w:rPr>
        <w:t>How</w:t>
      </w:r>
      <w:r>
        <w:rPr>
          <w:color w:val="231F20"/>
          <w:spacing w:val="-8"/>
        </w:rPr>
        <w:t xml:space="preserve"> </w:t>
      </w:r>
      <w:r>
        <w:rPr>
          <w:color w:val="231F20"/>
          <w:spacing w:val="-2"/>
        </w:rPr>
        <w:t>can</w:t>
      </w:r>
      <w:r>
        <w:rPr>
          <w:color w:val="231F20"/>
          <w:spacing w:val="-7"/>
        </w:rPr>
        <w:t xml:space="preserve"> </w:t>
      </w:r>
      <w:r>
        <w:rPr>
          <w:color w:val="231F20"/>
          <w:spacing w:val="-2"/>
        </w:rPr>
        <w:t>computers</w:t>
      </w:r>
      <w:r>
        <w:rPr>
          <w:color w:val="231F20"/>
          <w:spacing w:val="-7"/>
        </w:rPr>
        <w:t xml:space="preserve"> </w:t>
      </w:r>
      <w:r>
        <w:rPr>
          <w:color w:val="231F20"/>
          <w:spacing w:val="-2"/>
        </w:rPr>
        <w:t>and</w:t>
      </w:r>
      <w:r>
        <w:rPr>
          <w:color w:val="231F20"/>
          <w:spacing w:val="-7"/>
        </w:rPr>
        <w:t xml:space="preserve"> </w:t>
      </w:r>
      <w:r>
        <w:rPr>
          <w:color w:val="231F20"/>
          <w:spacing w:val="-2"/>
        </w:rPr>
        <w:t>the</w:t>
      </w:r>
      <w:r>
        <w:rPr>
          <w:color w:val="231F20"/>
          <w:spacing w:val="-7"/>
        </w:rPr>
        <w:t xml:space="preserve"> </w:t>
      </w:r>
      <w:r>
        <w:rPr>
          <w:color w:val="231F20"/>
          <w:spacing w:val="-2"/>
        </w:rPr>
        <w:t>Internet</w:t>
      </w:r>
      <w:r>
        <w:rPr>
          <w:color w:val="231F20"/>
          <w:spacing w:val="-7"/>
        </w:rPr>
        <w:t xml:space="preserve"> </w:t>
      </w:r>
      <w:r>
        <w:rPr>
          <w:color w:val="231F20"/>
          <w:spacing w:val="-2"/>
        </w:rPr>
        <w:t>help</w:t>
      </w:r>
      <w:r>
        <w:rPr>
          <w:color w:val="231F20"/>
          <w:spacing w:val="-7"/>
        </w:rPr>
        <w:t xml:space="preserve"> </w:t>
      </w:r>
      <w:r>
        <w:rPr>
          <w:color w:val="231F20"/>
          <w:spacing w:val="-2"/>
        </w:rPr>
        <w:t>us</w:t>
      </w:r>
      <w:r>
        <w:rPr>
          <w:color w:val="231F20"/>
          <w:spacing w:val="-7"/>
        </w:rPr>
        <w:t xml:space="preserve"> </w:t>
      </w:r>
      <w:r>
        <w:rPr>
          <w:color w:val="231F20"/>
          <w:spacing w:val="-2"/>
        </w:rPr>
        <w:t>experience</w:t>
      </w:r>
      <w:r>
        <w:rPr>
          <w:color w:val="231F20"/>
          <w:spacing w:val="-7"/>
        </w:rPr>
        <w:t xml:space="preserve"> </w:t>
      </w:r>
      <w:r>
        <w:rPr>
          <w:color w:val="231F20"/>
          <w:spacing w:val="-2"/>
        </w:rPr>
        <w:t>music</w:t>
      </w:r>
      <w:r>
        <w:rPr>
          <w:color w:val="231F20"/>
          <w:spacing w:val="-7"/>
        </w:rPr>
        <w:t xml:space="preserve"> </w:t>
      </w:r>
      <w:r>
        <w:rPr>
          <w:color w:val="231F20"/>
          <w:spacing w:val="-2"/>
        </w:rPr>
        <w:t>differently?</w:t>
      </w:r>
    </w:p>
    <w:p w14:paraId="77BE206F">
      <w:pPr>
        <w:pStyle w:val="11"/>
        <w:spacing w:before="4"/>
        <w:rPr>
          <w:sz w:val="19"/>
        </w:rPr>
      </w:pPr>
    </w:p>
    <w:p w14:paraId="1C196185">
      <w:pPr>
        <w:spacing w:before="100"/>
        <w:ind w:left="736" w:right="0" w:firstLine="0"/>
        <w:jc w:val="left"/>
        <w:rPr>
          <w:rFonts w:ascii="Tahoma"/>
          <w:sz w:val="26"/>
        </w:rPr>
      </w:pPr>
      <w:r>
        <w:rPr>
          <w:rFonts w:ascii="Times New Roman"/>
          <w:spacing w:val="80"/>
          <w:sz w:val="20"/>
        </w:rPr>
        <w:t xml:space="preserve">    </w:t>
      </w:r>
      <w:r>
        <w:rPr>
          <w:rFonts w:ascii="Tahoma"/>
          <w:color w:val="842A44"/>
          <w:sz w:val="26"/>
        </w:rPr>
        <w:t>Scan and circle the information in the text.</w:t>
      </w:r>
    </w:p>
    <w:p w14:paraId="669F7CE5">
      <w:pPr>
        <w:pStyle w:val="15"/>
        <w:numPr>
          <w:ilvl w:val="0"/>
          <w:numId w:val="66"/>
        </w:numPr>
        <w:tabs>
          <w:tab w:val="left" w:pos="1922"/>
        </w:tabs>
        <w:spacing w:before="164" w:after="0" w:line="240" w:lineRule="auto"/>
        <w:ind w:left="1922" w:right="0" w:hanging="340"/>
        <w:jc w:val="left"/>
        <w:rPr>
          <w:sz w:val="22"/>
        </w:rPr>
      </w:pPr>
      <w:r>
        <w:rPr>
          <w:color w:val="231F20"/>
          <w:sz w:val="22"/>
        </w:rPr>
        <w:t>The</w:t>
      </w:r>
      <w:r>
        <w:rPr>
          <w:color w:val="231F20"/>
          <w:spacing w:val="-9"/>
          <w:sz w:val="22"/>
        </w:rPr>
        <w:t xml:space="preserve"> </w:t>
      </w:r>
      <w:r>
        <w:rPr>
          <w:color w:val="231F20"/>
          <w:sz w:val="22"/>
        </w:rPr>
        <w:t>man</w:t>
      </w:r>
      <w:r>
        <w:rPr>
          <w:color w:val="231F20"/>
          <w:spacing w:val="-8"/>
          <w:sz w:val="22"/>
        </w:rPr>
        <w:t xml:space="preserve"> </w:t>
      </w:r>
      <w:r>
        <w:rPr>
          <w:color w:val="231F20"/>
          <w:sz w:val="22"/>
        </w:rPr>
        <w:t>who</w:t>
      </w:r>
      <w:r>
        <w:rPr>
          <w:color w:val="231F20"/>
          <w:spacing w:val="-8"/>
          <w:sz w:val="22"/>
        </w:rPr>
        <w:t xml:space="preserve"> </w:t>
      </w:r>
      <w:r>
        <w:rPr>
          <w:color w:val="231F20"/>
          <w:sz w:val="22"/>
        </w:rPr>
        <w:t>came</w:t>
      </w:r>
      <w:r>
        <w:rPr>
          <w:color w:val="231F20"/>
          <w:spacing w:val="-8"/>
          <w:sz w:val="22"/>
        </w:rPr>
        <w:t xml:space="preserve"> </w:t>
      </w:r>
      <w:r>
        <w:rPr>
          <w:color w:val="231F20"/>
          <w:sz w:val="22"/>
        </w:rPr>
        <w:t>up</w:t>
      </w:r>
      <w:r>
        <w:rPr>
          <w:color w:val="231F20"/>
          <w:spacing w:val="-8"/>
          <w:sz w:val="22"/>
        </w:rPr>
        <w:t xml:space="preserve"> </w:t>
      </w:r>
      <w:r>
        <w:rPr>
          <w:color w:val="231F20"/>
          <w:sz w:val="22"/>
        </w:rPr>
        <w:t>with</w:t>
      </w:r>
      <w:r>
        <w:rPr>
          <w:color w:val="231F20"/>
          <w:spacing w:val="-8"/>
          <w:sz w:val="22"/>
        </w:rPr>
        <w:t xml:space="preserve"> </w:t>
      </w:r>
      <w:r>
        <w:rPr>
          <w:color w:val="231F20"/>
          <w:sz w:val="22"/>
        </w:rPr>
        <w:t>the</w:t>
      </w:r>
      <w:r>
        <w:rPr>
          <w:color w:val="231F20"/>
          <w:spacing w:val="-8"/>
          <w:sz w:val="22"/>
        </w:rPr>
        <w:t xml:space="preserve"> </w:t>
      </w:r>
      <w:r>
        <w:rPr>
          <w:color w:val="231F20"/>
          <w:sz w:val="22"/>
        </w:rPr>
        <w:t>idea</w:t>
      </w:r>
      <w:r>
        <w:rPr>
          <w:color w:val="231F20"/>
          <w:spacing w:val="-8"/>
          <w:sz w:val="22"/>
        </w:rPr>
        <w:t xml:space="preserve"> </w:t>
      </w:r>
      <w:r>
        <w:rPr>
          <w:color w:val="231F20"/>
          <w:sz w:val="22"/>
        </w:rPr>
        <w:t>for</w:t>
      </w:r>
      <w:r>
        <w:rPr>
          <w:color w:val="231F20"/>
          <w:spacing w:val="-9"/>
          <w:sz w:val="22"/>
        </w:rPr>
        <w:t xml:space="preserve"> </w:t>
      </w:r>
      <w:r>
        <w:rPr>
          <w:color w:val="231F20"/>
          <w:sz w:val="22"/>
        </w:rPr>
        <w:t>a</w:t>
      </w:r>
      <w:r>
        <w:rPr>
          <w:color w:val="231F20"/>
          <w:spacing w:val="-8"/>
          <w:sz w:val="22"/>
        </w:rPr>
        <w:t xml:space="preserve"> </w:t>
      </w:r>
      <w:r>
        <w:rPr>
          <w:color w:val="231F20"/>
          <w:sz w:val="22"/>
        </w:rPr>
        <w:t>virtual</w:t>
      </w:r>
      <w:r>
        <w:rPr>
          <w:color w:val="231F20"/>
          <w:spacing w:val="-8"/>
          <w:sz w:val="22"/>
        </w:rPr>
        <w:t xml:space="preserve"> </w:t>
      </w:r>
      <w:r>
        <w:rPr>
          <w:color w:val="231F20"/>
          <w:spacing w:val="-2"/>
          <w:sz w:val="22"/>
        </w:rPr>
        <w:t>choir.</w:t>
      </w:r>
    </w:p>
    <w:p w14:paraId="27CD4679">
      <w:pPr>
        <w:pStyle w:val="15"/>
        <w:numPr>
          <w:ilvl w:val="0"/>
          <w:numId w:val="66"/>
        </w:numPr>
        <w:tabs>
          <w:tab w:val="left" w:pos="1922"/>
        </w:tabs>
        <w:spacing w:before="96" w:after="0" w:line="240" w:lineRule="auto"/>
        <w:ind w:left="1922" w:right="0" w:hanging="340"/>
        <w:jc w:val="left"/>
        <w:rPr>
          <w:sz w:val="22"/>
        </w:rPr>
      </w:pPr>
      <w:r>
        <w:rPr>
          <w:color w:val="231F20"/>
          <w:spacing w:val="-2"/>
          <w:sz w:val="22"/>
        </w:rPr>
        <w:t>The</w:t>
      </w:r>
      <w:r>
        <w:rPr>
          <w:color w:val="231F20"/>
          <w:spacing w:val="-13"/>
          <w:sz w:val="22"/>
        </w:rPr>
        <w:t xml:space="preserve"> </w:t>
      </w:r>
      <w:r>
        <w:rPr>
          <w:color w:val="231F20"/>
          <w:spacing w:val="-2"/>
          <w:sz w:val="22"/>
        </w:rPr>
        <w:t>place</w:t>
      </w:r>
      <w:r>
        <w:rPr>
          <w:color w:val="231F20"/>
          <w:spacing w:val="-13"/>
          <w:sz w:val="22"/>
        </w:rPr>
        <w:t xml:space="preserve"> </w:t>
      </w:r>
      <w:r>
        <w:rPr>
          <w:color w:val="231F20"/>
          <w:spacing w:val="-2"/>
          <w:sz w:val="22"/>
        </w:rPr>
        <w:t>where</w:t>
      </w:r>
      <w:r>
        <w:rPr>
          <w:color w:val="231F20"/>
          <w:spacing w:val="-12"/>
          <w:sz w:val="22"/>
        </w:rPr>
        <w:t xml:space="preserve"> </w:t>
      </w:r>
      <w:r>
        <w:rPr>
          <w:color w:val="231F20"/>
          <w:spacing w:val="-2"/>
          <w:sz w:val="22"/>
        </w:rPr>
        <w:t>he</w:t>
      </w:r>
      <w:r>
        <w:rPr>
          <w:color w:val="231F20"/>
          <w:spacing w:val="-13"/>
          <w:sz w:val="22"/>
        </w:rPr>
        <w:t xml:space="preserve"> </w:t>
      </w:r>
      <w:r>
        <w:rPr>
          <w:color w:val="231F20"/>
          <w:spacing w:val="-2"/>
          <w:sz w:val="22"/>
        </w:rPr>
        <w:t>studied</w:t>
      </w:r>
      <w:r>
        <w:rPr>
          <w:color w:val="231F20"/>
          <w:spacing w:val="-12"/>
          <w:sz w:val="22"/>
        </w:rPr>
        <w:t xml:space="preserve"> </w:t>
      </w:r>
      <w:r>
        <w:rPr>
          <w:color w:val="231F20"/>
          <w:spacing w:val="-2"/>
          <w:sz w:val="22"/>
        </w:rPr>
        <w:t>musical</w:t>
      </w:r>
      <w:r>
        <w:rPr>
          <w:color w:val="231F20"/>
          <w:spacing w:val="-13"/>
          <w:sz w:val="22"/>
        </w:rPr>
        <w:t xml:space="preserve"> </w:t>
      </w:r>
      <w:r>
        <w:rPr>
          <w:color w:val="231F20"/>
          <w:spacing w:val="-2"/>
          <w:sz w:val="22"/>
        </w:rPr>
        <w:t>composition.</w:t>
      </w:r>
    </w:p>
    <w:p w14:paraId="7355B6F5">
      <w:pPr>
        <w:pStyle w:val="15"/>
        <w:numPr>
          <w:ilvl w:val="0"/>
          <w:numId w:val="66"/>
        </w:numPr>
        <w:tabs>
          <w:tab w:val="left" w:pos="1922"/>
        </w:tabs>
        <w:spacing w:before="95" w:after="0" w:line="240" w:lineRule="auto"/>
        <w:ind w:left="1922" w:right="0" w:hanging="340"/>
        <w:jc w:val="left"/>
        <w:rPr>
          <w:sz w:val="22"/>
        </w:rPr>
      </w:pPr>
      <w:r>
        <w:rPr>
          <w:color w:val="231F20"/>
          <w:spacing w:val="-2"/>
          <w:sz w:val="22"/>
        </w:rPr>
        <w:t>The</w:t>
      </w:r>
      <w:r>
        <w:rPr>
          <w:color w:val="231F20"/>
          <w:spacing w:val="-12"/>
          <w:sz w:val="22"/>
        </w:rPr>
        <w:t xml:space="preserve"> </w:t>
      </w:r>
      <w:r>
        <w:rPr>
          <w:color w:val="231F20"/>
          <w:spacing w:val="-2"/>
          <w:sz w:val="22"/>
        </w:rPr>
        <w:t>name</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his</w:t>
      </w:r>
      <w:r>
        <w:rPr>
          <w:color w:val="231F20"/>
          <w:spacing w:val="-11"/>
          <w:sz w:val="22"/>
        </w:rPr>
        <w:t xml:space="preserve"> </w:t>
      </w:r>
      <w:r>
        <w:rPr>
          <w:color w:val="231F20"/>
          <w:spacing w:val="-2"/>
          <w:sz w:val="22"/>
        </w:rPr>
        <w:t>song.</w:t>
      </w:r>
    </w:p>
    <w:p w14:paraId="506E8FDA">
      <w:pPr>
        <w:pStyle w:val="11"/>
        <w:spacing w:before="7"/>
        <w:rPr>
          <w:sz w:val="27"/>
        </w:rPr>
      </w:pPr>
    </w:p>
    <w:p w14:paraId="654F74BF">
      <w:pPr>
        <w:tabs>
          <w:tab w:val="left" w:pos="1403"/>
          <w:tab w:val="left" w:pos="4196"/>
        </w:tabs>
        <w:spacing w:before="1"/>
        <w:ind w:left="0" w:right="45" w:firstLine="0"/>
        <w:jc w:val="center"/>
        <w:rPr>
          <w:rFonts w:ascii="Cambria"/>
          <w:b/>
          <w:sz w:val="48"/>
        </w:rPr>
      </w:pPr>
      <w:r>
        <w:rPr>
          <w:rFonts w:ascii="Cambria"/>
          <w:b/>
          <w:color w:val="FFFFFF"/>
          <w:spacing w:val="-22"/>
          <w:sz w:val="48"/>
        </w:rPr>
        <w:t>T</w:t>
      </w:r>
      <w:r>
        <w:rPr>
          <w:rFonts w:ascii="Cambria"/>
          <w:b/>
          <w:color w:val="FFFFFF"/>
          <w:spacing w:val="-5"/>
          <w:sz w:val="48"/>
        </w:rPr>
        <w:t xml:space="preserve"> </w:t>
      </w:r>
      <w:r>
        <w:rPr>
          <w:rFonts w:ascii="Cambria"/>
          <w:b/>
          <w:color w:val="FFFFFF"/>
          <w:spacing w:val="-22"/>
          <w:sz w:val="48"/>
        </w:rPr>
        <w:t>H</w:t>
      </w:r>
      <w:r>
        <w:rPr>
          <w:rFonts w:ascii="Cambria"/>
          <w:b/>
          <w:color w:val="FFFFFF"/>
          <w:spacing w:val="-5"/>
          <w:sz w:val="48"/>
        </w:rPr>
        <w:t xml:space="preserve"> </w:t>
      </w:r>
      <w:r>
        <w:rPr>
          <w:rFonts w:ascii="Cambria"/>
          <w:b/>
          <w:color w:val="FFFFFF"/>
          <w:spacing w:val="-22"/>
          <w:sz w:val="48"/>
        </w:rPr>
        <w:t>E</w:t>
      </w:r>
      <w:r>
        <w:rPr>
          <w:rFonts w:ascii="Cambria"/>
          <w:b/>
          <w:color w:val="FFFFFF"/>
          <w:sz w:val="48"/>
        </w:rPr>
        <w:tab/>
      </w:r>
      <w:r>
        <w:rPr>
          <w:rFonts w:ascii="Cambria"/>
          <w:b/>
          <w:color w:val="FFFFFF"/>
          <w:sz w:val="48"/>
        </w:rPr>
        <w:t>V</w:t>
      </w:r>
      <w:r>
        <w:rPr>
          <w:rFonts w:ascii="Cambria"/>
          <w:b/>
          <w:color w:val="FFFFFF"/>
          <w:spacing w:val="-27"/>
          <w:sz w:val="48"/>
        </w:rPr>
        <w:t xml:space="preserve"> </w:t>
      </w:r>
      <w:r>
        <w:rPr>
          <w:rFonts w:ascii="Cambria"/>
          <w:b/>
          <w:color w:val="FFFFFF"/>
          <w:sz w:val="48"/>
        </w:rPr>
        <w:t>I</w:t>
      </w:r>
      <w:r>
        <w:rPr>
          <w:rFonts w:ascii="Cambria"/>
          <w:b/>
          <w:color w:val="FFFFFF"/>
          <w:spacing w:val="-26"/>
          <w:sz w:val="48"/>
        </w:rPr>
        <w:t xml:space="preserve"> </w:t>
      </w:r>
      <w:r>
        <w:rPr>
          <w:rFonts w:ascii="Cambria"/>
          <w:b/>
          <w:color w:val="FFFFFF"/>
          <w:sz w:val="48"/>
        </w:rPr>
        <w:t>R</w:t>
      </w:r>
      <w:r>
        <w:rPr>
          <w:rFonts w:ascii="Cambria"/>
          <w:b/>
          <w:color w:val="FFFFFF"/>
          <w:spacing w:val="-27"/>
          <w:sz w:val="48"/>
        </w:rPr>
        <w:t xml:space="preserve"> </w:t>
      </w:r>
      <w:r>
        <w:rPr>
          <w:rFonts w:ascii="Cambria"/>
          <w:b/>
          <w:color w:val="FFFFFF"/>
          <w:sz w:val="48"/>
        </w:rPr>
        <w:t>T</w:t>
      </w:r>
      <w:r>
        <w:rPr>
          <w:rFonts w:ascii="Cambria"/>
          <w:b/>
          <w:color w:val="FFFFFF"/>
          <w:spacing w:val="-21"/>
          <w:sz w:val="48"/>
        </w:rPr>
        <w:t xml:space="preserve"> </w:t>
      </w:r>
      <w:r>
        <w:rPr>
          <w:rFonts w:ascii="Cambria"/>
          <w:b/>
          <w:color w:val="FFFFFF"/>
          <w:sz w:val="48"/>
        </w:rPr>
        <w:t>U</w:t>
      </w:r>
      <w:r>
        <w:rPr>
          <w:rFonts w:ascii="Cambria"/>
          <w:b/>
          <w:color w:val="FFFFFF"/>
          <w:spacing w:val="-39"/>
          <w:sz w:val="48"/>
        </w:rPr>
        <w:t xml:space="preserve"> </w:t>
      </w:r>
      <w:r>
        <w:rPr>
          <w:rFonts w:ascii="Cambria"/>
          <w:b/>
          <w:color w:val="FFFFFF"/>
          <w:sz w:val="48"/>
        </w:rPr>
        <w:t>A</w:t>
      </w:r>
      <w:r>
        <w:rPr>
          <w:rFonts w:ascii="Cambria"/>
          <w:b/>
          <w:color w:val="FFFFFF"/>
          <w:spacing w:val="-20"/>
          <w:sz w:val="48"/>
        </w:rPr>
        <w:t xml:space="preserve"> </w:t>
      </w:r>
      <w:r>
        <w:rPr>
          <w:rFonts w:ascii="Cambria"/>
          <w:b/>
          <w:color w:val="FFFFFF"/>
          <w:spacing w:val="-10"/>
          <w:sz w:val="48"/>
        </w:rPr>
        <w:t>L</w:t>
      </w:r>
      <w:r>
        <w:rPr>
          <w:rFonts w:ascii="Cambria"/>
          <w:b/>
          <w:color w:val="FFFFFF"/>
          <w:sz w:val="48"/>
        </w:rPr>
        <w:tab/>
      </w:r>
      <w:r>
        <w:rPr>
          <w:rFonts w:ascii="Cambria"/>
          <w:b/>
          <w:color w:val="FFFFFF"/>
          <w:sz w:val="48"/>
        </w:rPr>
        <w:t>C</w:t>
      </w:r>
      <w:r>
        <w:rPr>
          <w:rFonts w:ascii="Cambria"/>
          <w:b/>
          <w:color w:val="FFFFFF"/>
          <w:spacing w:val="-7"/>
          <w:sz w:val="48"/>
        </w:rPr>
        <w:t xml:space="preserve"> </w:t>
      </w:r>
      <w:r>
        <w:rPr>
          <w:rFonts w:ascii="Cambria"/>
          <w:b/>
          <w:color w:val="FFFFFF"/>
          <w:sz w:val="48"/>
        </w:rPr>
        <w:t>H</w:t>
      </w:r>
      <w:r>
        <w:rPr>
          <w:rFonts w:ascii="Cambria"/>
          <w:b/>
          <w:color w:val="FFFFFF"/>
          <w:spacing w:val="-11"/>
          <w:sz w:val="48"/>
        </w:rPr>
        <w:t xml:space="preserve"> </w:t>
      </w:r>
      <w:r>
        <w:rPr>
          <w:rFonts w:ascii="Cambria"/>
          <w:b/>
          <w:color w:val="FFFFFF"/>
          <w:sz w:val="48"/>
        </w:rPr>
        <w:t>O</w:t>
      </w:r>
      <w:r>
        <w:rPr>
          <w:rFonts w:ascii="Cambria"/>
          <w:b/>
          <w:color w:val="FFFFFF"/>
          <w:spacing w:val="-12"/>
          <w:sz w:val="48"/>
        </w:rPr>
        <w:t xml:space="preserve"> </w:t>
      </w:r>
      <w:r>
        <w:rPr>
          <w:rFonts w:ascii="Cambria"/>
          <w:b/>
          <w:color w:val="FFFFFF"/>
          <w:sz w:val="48"/>
        </w:rPr>
        <w:t>I</w:t>
      </w:r>
      <w:r>
        <w:rPr>
          <w:rFonts w:ascii="Cambria"/>
          <w:b/>
          <w:color w:val="FFFFFF"/>
          <w:spacing w:val="-7"/>
          <w:sz w:val="48"/>
        </w:rPr>
        <w:t xml:space="preserve"> </w:t>
      </w:r>
      <w:r>
        <w:rPr>
          <w:rFonts w:ascii="Cambria"/>
          <w:b/>
          <w:color w:val="FFFFFF"/>
          <w:spacing w:val="-10"/>
          <w:sz w:val="48"/>
        </w:rPr>
        <w:t>R</w:t>
      </w:r>
    </w:p>
    <w:p w14:paraId="3ABB35AB">
      <w:pPr>
        <w:pStyle w:val="11"/>
        <w:rPr>
          <w:rFonts w:ascii="Cambria"/>
          <w:b/>
        </w:rPr>
      </w:pPr>
    </w:p>
    <w:p w14:paraId="0E259FC4">
      <w:pPr>
        <w:pStyle w:val="11"/>
        <w:spacing w:before="91" w:line="276" w:lineRule="auto"/>
        <w:ind w:left="1582" w:right="1683"/>
        <w:jc w:val="both"/>
        <w:rPr>
          <w:rFonts w:ascii="Times New Roman" w:hAnsi="Times New Roman"/>
        </w:rPr>
      </w:pPr>
      <w:r>
        <w:rPr>
          <w:rFonts w:ascii="Times New Roman" w:hAnsi="Times New Roman"/>
          <w:color w:val="231F20"/>
        </w:rPr>
        <w:t xml:space="preserve">Imagine having the </w:t>
      </w:r>
      <w:r>
        <w:rPr>
          <w:rFonts w:ascii="Times New Roman" w:hAnsi="Times New Roman"/>
          <w:b/>
          <w:color w:val="231F20"/>
        </w:rPr>
        <w:t xml:space="preserve">opportunity </w:t>
      </w:r>
      <w:r>
        <w:rPr>
          <w:rFonts w:ascii="Times New Roman" w:hAnsi="Times New Roman"/>
          <w:color w:val="231F20"/>
        </w:rPr>
        <w:t xml:space="preserve">to sing together with hundreds of other people while you are at home alone. You can do this in a virtual choir. Virtual choir members record themselves while they perform alone on video. These videos are uploaded </w:t>
      </w:r>
      <w:r>
        <w:rPr>
          <w:rFonts w:ascii="Times New Roman" w:hAnsi="Times New Roman"/>
          <w:b/>
          <w:color w:val="231F20"/>
        </w:rPr>
        <w:t xml:space="preserve">onto </w:t>
      </w:r>
      <w:r>
        <w:rPr>
          <w:rFonts w:ascii="Times New Roman" w:hAnsi="Times New Roman"/>
          <w:color w:val="231F20"/>
        </w:rPr>
        <w:t>the Internet, and then they are put together into one video that you can see online—a virtual choir.</w:t>
      </w:r>
      <w:r>
        <w:rPr>
          <w:rFonts w:ascii="Times New Roman" w:hAnsi="Times New Roman"/>
          <w:color w:val="231F20"/>
          <w:spacing w:val="-9"/>
        </w:rPr>
        <w:t xml:space="preserve"> </w:t>
      </w:r>
      <w:r>
        <w:rPr>
          <w:rFonts w:ascii="Times New Roman" w:hAnsi="Times New Roman"/>
          <w:color w:val="231F20"/>
        </w:rPr>
        <w:t xml:space="preserve">Anyone can take part in a virtual choir from anywhere—all you need is a video camera and an Internet connection. You do not even need a </w:t>
      </w:r>
      <w:r>
        <w:rPr>
          <w:rFonts w:ascii="Times New Roman" w:hAnsi="Times New Roman"/>
          <w:b/>
          <w:color w:val="231F20"/>
        </w:rPr>
        <w:t>studio</w:t>
      </w:r>
      <w:r>
        <w:rPr>
          <w:rFonts w:ascii="Times New Roman" w:hAnsi="Times New Roman"/>
          <w:color w:val="231F20"/>
        </w:rPr>
        <w:t>.</w:t>
      </w:r>
      <w:r>
        <w:rPr>
          <w:rFonts w:ascii="Times New Roman" w:hAnsi="Times New Roman"/>
          <w:color w:val="231F20"/>
          <w:spacing w:val="-4"/>
        </w:rPr>
        <w:t xml:space="preserve"> </w:t>
      </w:r>
      <w:r>
        <w:rPr>
          <w:rFonts w:ascii="Times New Roman" w:hAnsi="Times New Roman"/>
          <w:color w:val="231F20"/>
        </w:rPr>
        <w:t>A</w:t>
      </w:r>
      <w:r>
        <w:rPr>
          <w:rFonts w:ascii="Times New Roman" w:hAnsi="Times New Roman"/>
          <w:color w:val="231F20"/>
          <w:spacing w:val="-4"/>
        </w:rPr>
        <w:t xml:space="preserve"> </w:t>
      </w:r>
      <w:r>
        <w:rPr>
          <w:rFonts w:ascii="Times New Roman" w:hAnsi="Times New Roman"/>
          <w:color w:val="231F20"/>
        </w:rPr>
        <w:t xml:space="preserve">virtual choir helps connect </w:t>
      </w:r>
      <w:r>
        <w:rPr>
          <w:rFonts w:ascii="Times New Roman" w:hAnsi="Times New Roman"/>
          <w:b/>
          <w:color w:val="231F20"/>
        </w:rPr>
        <w:t xml:space="preserve">ordinary </w:t>
      </w:r>
      <w:r>
        <w:rPr>
          <w:rFonts w:ascii="Times New Roman" w:hAnsi="Times New Roman"/>
          <w:color w:val="231F20"/>
        </w:rPr>
        <w:t xml:space="preserve">people together. Many people do not have close friends or contacts who have the same interest in music. Many others do not have the chance to join a local choir. A virtual choir </w:t>
      </w:r>
      <w:r>
        <w:rPr>
          <w:rFonts w:ascii="Times New Roman" w:hAnsi="Times New Roman"/>
          <w:b/>
          <w:color w:val="231F20"/>
        </w:rPr>
        <w:t xml:space="preserve">enables </w:t>
      </w:r>
      <w:r>
        <w:rPr>
          <w:rFonts w:ascii="Times New Roman" w:hAnsi="Times New Roman"/>
          <w:color w:val="231F20"/>
        </w:rPr>
        <w:t>them to add their voices to those of other individuals</w:t>
      </w:r>
      <w:r>
        <w:rPr>
          <w:rFonts w:ascii="Times New Roman" w:hAnsi="Times New Roman"/>
          <w:color w:val="231F20"/>
          <w:spacing w:val="21"/>
        </w:rPr>
        <w:t xml:space="preserve"> </w:t>
      </w:r>
      <w:r>
        <w:rPr>
          <w:rFonts w:ascii="Times New Roman" w:hAnsi="Times New Roman"/>
          <w:color w:val="231F20"/>
        </w:rPr>
        <w:t>and</w:t>
      </w:r>
      <w:r>
        <w:rPr>
          <w:rFonts w:ascii="Times New Roman" w:hAnsi="Times New Roman"/>
          <w:color w:val="231F20"/>
          <w:spacing w:val="21"/>
        </w:rPr>
        <w:t xml:space="preserve"> </w:t>
      </w:r>
      <w:r>
        <w:rPr>
          <w:rFonts w:ascii="Times New Roman" w:hAnsi="Times New Roman"/>
          <w:color w:val="231F20"/>
        </w:rPr>
        <w:t>become</w:t>
      </w:r>
      <w:r>
        <w:rPr>
          <w:rFonts w:ascii="Times New Roman" w:hAnsi="Times New Roman"/>
          <w:color w:val="231F20"/>
          <w:spacing w:val="21"/>
        </w:rPr>
        <w:t xml:space="preserve"> </w:t>
      </w:r>
      <w:r>
        <w:rPr>
          <w:rFonts w:ascii="Times New Roman" w:hAnsi="Times New Roman"/>
          <w:color w:val="231F20"/>
        </w:rPr>
        <w:t>part</w:t>
      </w:r>
      <w:r>
        <w:rPr>
          <w:rFonts w:ascii="Times New Roman" w:hAnsi="Times New Roman"/>
          <w:color w:val="231F20"/>
          <w:spacing w:val="21"/>
        </w:rPr>
        <w:t xml:space="preserve"> </w:t>
      </w:r>
      <w:r>
        <w:rPr>
          <w:rFonts w:ascii="Times New Roman" w:hAnsi="Times New Roman"/>
          <w:color w:val="231F20"/>
        </w:rPr>
        <w:t>of</w:t>
      </w:r>
      <w:r>
        <w:rPr>
          <w:rFonts w:ascii="Times New Roman" w:hAnsi="Times New Roman"/>
          <w:color w:val="231F20"/>
          <w:spacing w:val="21"/>
        </w:rPr>
        <w:t xml:space="preserve"> </w:t>
      </w:r>
      <w:r>
        <w:rPr>
          <w:rFonts w:ascii="Times New Roman" w:hAnsi="Times New Roman"/>
          <w:color w:val="231F20"/>
        </w:rPr>
        <w:t>the</w:t>
      </w:r>
      <w:r>
        <w:rPr>
          <w:rFonts w:ascii="Times New Roman" w:hAnsi="Times New Roman"/>
          <w:color w:val="231F20"/>
          <w:spacing w:val="21"/>
        </w:rPr>
        <w:t xml:space="preserve"> </w:t>
      </w:r>
      <w:r>
        <w:rPr>
          <w:rFonts w:ascii="Times New Roman" w:hAnsi="Times New Roman"/>
          <w:color w:val="231F20"/>
        </w:rPr>
        <w:t>global</w:t>
      </w:r>
      <w:r>
        <w:rPr>
          <w:rFonts w:ascii="Times New Roman" w:hAnsi="Times New Roman"/>
          <w:color w:val="231F20"/>
          <w:spacing w:val="21"/>
        </w:rPr>
        <w:t xml:space="preserve"> </w:t>
      </w:r>
      <w:r>
        <w:rPr>
          <w:rFonts w:ascii="Times New Roman" w:hAnsi="Times New Roman"/>
          <w:color w:val="231F20"/>
        </w:rPr>
        <w:t>community.</w:t>
      </w:r>
      <w:r>
        <w:rPr>
          <w:rFonts w:ascii="Times New Roman" w:hAnsi="Times New Roman"/>
          <w:color w:val="231F20"/>
          <w:spacing w:val="21"/>
        </w:rPr>
        <w:t xml:space="preserve"> </w:t>
      </w:r>
      <w:r>
        <w:rPr>
          <w:rFonts w:ascii="Times New Roman" w:hAnsi="Times New Roman"/>
          <w:color w:val="231F20"/>
        </w:rPr>
        <w:t>It</w:t>
      </w:r>
      <w:r>
        <w:rPr>
          <w:rFonts w:ascii="Times New Roman" w:hAnsi="Times New Roman"/>
          <w:color w:val="231F20"/>
          <w:spacing w:val="21"/>
        </w:rPr>
        <w:t xml:space="preserve"> </w:t>
      </w:r>
      <w:r>
        <w:rPr>
          <w:rFonts w:ascii="Times New Roman" w:hAnsi="Times New Roman"/>
          <w:color w:val="231F20"/>
        </w:rPr>
        <w:t>has</w:t>
      </w:r>
      <w:r>
        <w:rPr>
          <w:rFonts w:ascii="Times New Roman" w:hAnsi="Times New Roman"/>
          <w:color w:val="231F20"/>
          <w:spacing w:val="21"/>
        </w:rPr>
        <w:t xml:space="preserve"> </w:t>
      </w:r>
      <w:r>
        <w:rPr>
          <w:rFonts w:ascii="Times New Roman" w:hAnsi="Times New Roman"/>
          <w:b/>
          <w:color w:val="231F20"/>
        </w:rPr>
        <w:t>proved</w:t>
      </w:r>
      <w:r>
        <w:rPr>
          <w:rFonts w:ascii="Times New Roman" w:hAnsi="Times New Roman"/>
          <w:b/>
          <w:color w:val="231F20"/>
          <w:spacing w:val="21"/>
        </w:rPr>
        <w:t xml:space="preserve"> </w:t>
      </w:r>
      <w:r>
        <w:rPr>
          <w:rFonts w:ascii="Times New Roman" w:hAnsi="Times New Roman"/>
          <w:color w:val="231F20"/>
        </w:rPr>
        <w:t>to</w:t>
      </w:r>
      <w:r>
        <w:rPr>
          <w:rFonts w:ascii="Times New Roman" w:hAnsi="Times New Roman"/>
          <w:color w:val="231F20"/>
          <w:spacing w:val="21"/>
        </w:rPr>
        <w:t xml:space="preserve"> </w:t>
      </w:r>
      <w:r>
        <w:rPr>
          <w:rFonts w:ascii="Times New Roman" w:hAnsi="Times New Roman"/>
          <w:color w:val="231F20"/>
        </w:rPr>
        <w:t>be</w:t>
      </w:r>
      <w:r>
        <w:rPr>
          <w:rFonts w:ascii="Times New Roman" w:hAnsi="Times New Roman"/>
          <w:color w:val="231F20"/>
          <w:spacing w:val="21"/>
        </w:rPr>
        <w:t xml:space="preserve"> </w:t>
      </w:r>
      <w:r>
        <w:rPr>
          <w:rFonts w:ascii="Times New Roman" w:hAnsi="Times New Roman"/>
          <w:color w:val="231F20"/>
        </w:rPr>
        <w:t>a</w:t>
      </w:r>
      <w:r>
        <w:rPr>
          <w:rFonts w:ascii="Times New Roman" w:hAnsi="Times New Roman"/>
          <w:color w:val="231F20"/>
          <w:spacing w:val="21"/>
        </w:rPr>
        <w:t xml:space="preserve"> </w:t>
      </w:r>
      <w:r>
        <w:rPr>
          <w:rFonts w:ascii="Times New Roman" w:hAnsi="Times New Roman"/>
          <w:color w:val="231F20"/>
        </w:rPr>
        <w:t>positive</w:t>
      </w:r>
      <w:r>
        <w:rPr>
          <w:rFonts w:ascii="Times New Roman" w:hAnsi="Times New Roman"/>
          <w:color w:val="231F20"/>
          <w:spacing w:val="21"/>
        </w:rPr>
        <w:t xml:space="preserve"> </w:t>
      </w:r>
      <w:r>
        <w:rPr>
          <w:rFonts w:ascii="Times New Roman" w:hAnsi="Times New Roman"/>
          <w:color w:val="231F20"/>
        </w:rPr>
        <w:t>influence on the lives of many people.</w:t>
      </w:r>
      <w:r>
        <w:rPr>
          <w:rFonts w:ascii="Times New Roman" w:hAnsi="Times New Roman"/>
          <w:color w:val="231F20"/>
          <w:spacing w:val="-6"/>
        </w:rPr>
        <w:t xml:space="preserve"> </w:t>
      </w:r>
      <w:r>
        <w:rPr>
          <w:rFonts w:ascii="Times New Roman" w:hAnsi="Times New Roman"/>
          <w:color w:val="231F20"/>
        </w:rPr>
        <w:t>As one virtual choir member said, “Music helps me to … forget my problems. With music, I become someone else.”</w:t>
      </w:r>
    </w:p>
    <w:p w14:paraId="730FCA9A">
      <w:pPr>
        <w:pStyle w:val="11"/>
        <w:spacing w:before="3"/>
        <w:rPr>
          <w:rFonts w:ascii="Times New Roman"/>
          <w:sz w:val="24"/>
        </w:rPr>
      </w:pPr>
    </w:p>
    <w:p w14:paraId="0642A6CE">
      <w:pPr>
        <w:pStyle w:val="11"/>
        <w:spacing w:line="276" w:lineRule="auto"/>
        <w:ind w:left="1582" w:right="1689"/>
        <w:jc w:val="both"/>
        <w:rPr>
          <w:rFonts w:ascii="Times New Roman" w:hAnsi="Times New Roman"/>
        </w:rPr>
      </w:pPr>
      <w:r>
        <w:rPr>
          <w:rFonts w:ascii="Times New Roman" w:hAnsi="Times New Roman"/>
          <w:color w:val="231F20"/>
        </w:rPr>
        <w:t xml:space="preserve">The virtual choir was the idea of </w:t>
      </w:r>
      <w:r>
        <w:rPr>
          <w:rFonts w:ascii="Times New Roman" w:hAnsi="Times New Roman"/>
          <w:b/>
          <w:color w:val="231F20"/>
        </w:rPr>
        <w:t>award</w:t>
      </w:r>
      <w:r>
        <w:rPr>
          <w:rFonts w:ascii="Times New Roman" w:hAnsi="Times New Roman"/>
          <w:color w:val="231F20"/>
        </w:rPr>
        <w:t>-winning composer and conductor Eric</w:t>
      </w:r>
      <w:r>
        <w:rPr>
          <w:rFonts w:ascii="Times New Roman" w:hAnsi="Times New Roman"/>
          <w:color w:val="231F20"/>
          <w:spacing w:val="-2"/>
        </w:rPr>
        <w:t xml:space="preserve"> </w:t>
      </w:r>
      <w:r>
        <w:rPr>
          <w:rFonts w:ascii="Times New Roman" w:hAnsi="Times New Roman"/>
          <w:color w:val="231F20"/>
        </w:rPr>
        <w:t>Whitacre. Born in the USA</w:t>
      </w:r>
      <w:r>
        <w:rPr>
          <w:rFonts w:ascii="Times New Roman" w:hAnsi="Times New Roman"/>
          <w:color w:val="231F20"/>
          <w:spacing w:val="-9"/>
        </w:rPr>
        <w:t xml:space="preserve"> </w:t>
      </w:r>
      <w:r>
        <w:rPr>
          <w:rFonts w:ascii="Times New Roman" w:hAnsi="Times New Roman"/>
          <w:color w:val="231F20"/>
        </w:rPr>
        <w:t>on 2 January 1970,</w:t>
      </w:r>
      <w:r>
        <w:rPr>
          <w:rFonts w:ascii="Times New Roman" w:hAnsi="Times New Roman"/>
          <w:color w:val="231F20"/>
          <w:spacing w:val="-3"/>
        </w:rPr>
        <w:t xml:space="preserve"> </w:t>
      </w:r>
      <w:r>
        <w:rPr>
          <w:rFonts w:ascii="Times New Roman" w:hAnsi="Times New Roman"/>
          <w:color w:val="231F20"/>
        </w:rPr>
        <w:t>Whitacre began studying music at the University of Nevada in 1988. He</w:t>
      </w:r>
      <w:r>
        <w:rPr>
          <w:rFonts w:ascii="Times New Roman" w:hAnsi="Times New Roman"/>
          <w:color w:val="231F20"/>
          <w:spacing w:val="-4"/>
        </w:rPr>
        <w:t xml:space="preserve"> </w:t>
      </w:r>
      <w:r>
        <w:rPr>
          <w:rFonts w:ascii="Times New Roman" w:hAnsi="Times New Roman"/>
          <w:color w:val="231F20"/>
        </w:rPr>
        <w:t>fell</w:t>
      </w:r>
      <w:r>
        <w:rPr>
          <w:rFonts w:ascii="Times New Roman" w:hAnsi="Times New Roman"/>
          <w:color w:val="231F20"/>
          <w:spacing w:val="-4"/>
        </w:rPr>
        <w:t xml:space="preserve"> </w:t>
      </w:r>
      <w:r>
        <w:rPr>
          <w:rFonts w:ascii="Times New Roman" w:hAnsi="Times New Roman"/>
          <w:color w:val="231F20"/>
        </w:rPr>
        <w:t>in</w:t>
      </w:r>
      <w:r>
        <w:rPr>
          <w:rFonts w:ascii="Times New Roman" w:hAnsi="Times New Roman"/>
          <w:color w:val="231F20"/>
          <w:spacing w:val="-4"/>
        </w:rPr>
        <w:t xml:space="preserve"> </w:t>
      </w:r>
      <w:r>
        <w:rPr>
          <w:rFonts w:ascii="Times New Roman" w:hAnsi="Times New Roman"/>
          <w:color w:val="231F20"/>
        </w:rPr>
        <w:t>love</w:t>
      </w:r>
      <w:r>
        <w:rPr>
          <w:rFonts w:ascii="Times New Roman" w:hAnsi="Times New Roman"/>
          <w:color w:val="231F20"/>
          <w:spacing w:val="-4"/>
        </w:rPr>
        <w:t xml:space="preserve"> </w:t>
      </w:r>
      <w:r>
        <w:rPr>
          <w:rFonts w:ascii="Times New Roman" w:hAnsi="Times New Roman"/>
          <w:color w:val="231F20"/>
        </w:rPr>
        <w:t>with</w:t>
      </w:r>
      <w:r>
        <w:rPr>
          <w:rFonts w:ascii="Times New Roman" w:hAnsi="Times New Roman"/>
          <w:color w:val="231F20"/>
          <w:spacing w:val="-4"/>
        </w:rPr>
        <w:t xml:space="preserve"> </w:t>
      </w:r>
      <w:r>
        <w:rPr>
          <w:rFonts w:ascii="Times New Roman" w:hAnsi="Times New Roman"/>
          <w:color w:val="231F20"/>
        </w:rPr>
        <w:t>Mozart’s</w:t>
      </w:r>
      <w:r>
        <w:rPr>
          <w:rFonts w:ascii="Times New Roman" w:hAnsi="Times New Roman"/>
          <w:color w:val="231F20"/>
          <w:spacing w:val="-4"/>
        </w:rPr>
        <w:t xml:space="preserve"> </w:t>
      </w:r>
      <w:r>
        <w:rPr>
          <w:rFonts w:ascii="Times New Roman" w:hAnsi="Times New Roman"/>
          <w:color w:val="231F20"/>
        </w:rPr>
        <w:t>classical</w:t>
      </w:r>
      <w:r>
        <w:rPr>
          <w:rFonts w:ascii="Times New Roman" w:hAnsi="Times New Roman"/>
          <w:color w:val="231F20"/>
          <w:spacing w:val="-4"/>
        </w:rPr>
        <w:t xml:space="preserve"> </w:t>
      </w:r>
      <w:r>
        <w:rPr>
          <w:rFonts w:ascii="Times New Roman" w:hAnsi="Times New Roman"/>
          <w:color w:val="231F20"/>
        </w:rPr>
        <w:t>music</w:t>
      </w:r>
      <w:r>
        <w:rPr>
          <w:rFonts w:ascii="Times New Roman" w:hAnsi="Times New Roman"/>
          <w:color w:val="231F20"/>
          <w:spacing w:val="-4"/>
        </w:rPr>
        <w:t xml:space="preserve"> </w:t>
      </w:r>
      <w:r>
        <w:rPr>
          <w:rFonts w:ascii="Times New Roman" w:hAnsi="Times New Roman"/>
          <w:color w:val="231F20"/>
        </w:rPr>
        <w:t>when</w:t>
      </w:r>
      <w:r>
        <w:rPr>
          <w:rFonts w:ascii="Times New Roman" w:hAnsi="Times New Roman"/>
          <w:color w:val="231F20"/>
          <w:spacing w:val="-4"/>
        </w:rPr>
        <w:t xml:space="preserve"> </w:t>
      </w:r>
      <w:r>
        <w:rPr>
          <w:rFonts w:ascii="Times New Roman" w:hAnsi="Times New Roman"/>
          <w:color w:val="231F20"/>
        </w:rPr>
        <w:t>he</w:t>
      </w:r>
      <w:r>
        <w:rPr>
          <w:rFonts w:ascii="Times New Roman" w:hAnsi="Times New Roman"/>
          <w:color w:val="231F20"/>
          <w:spacing w:val="-4"/>
        </w:rPr>
        <w:t xml:space="preserve"> </w:t>
      </w:r>
      <w:r>
        <w:rPr>
          <w:rFonts w:ascii="Times New Roman" w:hAnsi="Times New Roman"/>
          <w:color w:val="231F20"/>
        </w:rPr>
        <w:t>sang</w:t>
      </w:r>
      <w:r>
        <w:rPr>
          <w:rFonts w:ascii="Times New Roman" w:hAnsi="Times New Roman"/>
          <w:color w:val="231F20"/>
          <w:spacing w:val="-4"/>
        </w:rPr>
        <w:t xml:space="preserve"> </w:t>
      </w:r>
      <w:r>
        <w:rPr>
          <w:rFonts w:ascii="Times New Roman" w:hAnsi="Times New Roman"/>
          <w:color w:val="231F20"/>
        </w:rPr>
        <w:t>for</w:t>
      </w:r>
      <w:r>
        <w:rPr>
          <w:rFonts w:ascii="Times New Roman" w:hAnsi="Times New Roman"/>
          <w:color w:val="231F20"/>
          <w:spacing w:val="-4"/>
        </w:rPr>
        <w:t xml:space="preserve"> </w:t>
      </w:r>
      <w:r>
        <w:rPr>
          <w:rFonts w:ascii="Times New Roman" w:hAnsi="Times New Roman"/>
          <w:color w:val="231F20"/>
        </w:rPr>
        <w:t>the</w:t>
      </w:r>
      <w:r>
        <w:rPr>
          <w:rFonts w:ascii="Times New Roman" w:hAnsi="Times New Roman"/>
          <w:color w:val="231F20"/>
          <w:spacing w:val="-4"/>
        </w:rPr>
        <w:t xml:space="preserve"> </w:t>
      </w:r>
      <w:r>
        <w:rPr>
          <w:rFonts w:ascii="Times New Roman" w:hAnsi="Times New Roman"/>
          <w:color w:val="231F20"/>
        </w:rPr>
        <w:t>university</w:t>
      </w:r>
      <w:r>
        <w:rPr>
          <w:rFonts w:ascii="Times New Roman" w:hAnsi="Times New Roman"/>
          <w:color w:val="231F20"/>
          <w:spacing w:val="-4"/>
        </w:rPr>
        <w:t xml:space="preserve"> </w:t>
      </w:r>
      <w:r>
        <w:rPr>
          <w:rFonts w:ascii="Times New Roman" w:hAnsi="Times New Roman"/>
          <w:color w:val="231F20"/>
        </w:rPr>
        <w:t>choir.</w:t>
      </w:r>
      <w:r>
        <w:rPr>
          <w:rFonts w:ascii="Times New Roman" w:hAnsi="Times New Roman"/>
          <w:color w:val="231F20"/>
          <w:spacing w:val="-4"/>
        </w:rPr>
        <w:t xml:space="preserve"> </w:t>
      </w:r>
      <w:r>
        <w:rPr>
          <w:rFonts w:ascii="Times New Roman" w:hAnsi="Times New Roman"/>
          <w:color w:val="231F20"/>
        </w:rPr>
        <w:t>Moved</w:t>
      </w:r>
      <w:r>
        <w:rPr>
          <w:rFonts w:ascii="Times New Roman" w:hAnsi="Times New Roman"/>
          <w:color w:val="231F20"/>
          <w:spacing w:val="-4"/>
        </w:rPr>
        <w:t xml:space="preserve"> </w:t>
      </w:r>
      <w:r>
        <w:rPr>
          <w:rFonts w:ascii="Times New Roman" w:hAnsi="Times New Roman"/>
          <w:color w:val="231F20"/>
        </w:rPr>
        <w:t>by</w:t>
      </w:r>
      <w:r>
        <w:rPr>
          <w:rFonts w:ascii="Times New Roman" w:hAnsi="Times New Roman"/>
          <w:color w:val="231F20"/>
          <w:spacing w:val="-4"/>
        </w:rPr>
        <w:t xml:space="preserve"> </w:t>
      </w:r>
      <w:r>
        <w:rPr>
          <w:rFonts w:ascii="Times New Roman" w:hAnsi="Times New Roman"/>
          <w:color w:val="231F20"/>
        </w:rPr>
        <w:t>this music, he said, “It was like seeing color for the first time.” He graduated from university in 1995, and</w:t>
      </w:r>
      <w:r>
        <w:rPr>
          <w:rFonts w:ascii="Times New Roman" w:hAnsi="Times New Roman"/>
          <w:color w:val="231F20"/>
          <w:spacing w:val="-7"/>
        </w:rPr>
        <w:t xml:space="preserve"> </w:t>
      </w:r>
      <w:r>
        <w:rPr>
          <w:rFonts w:ascii="Times New Roman" w:hAnsi="Times New Roman"/>
          <w:color w:val="231F20"/>
        </w:rPr>
        <w:t>then</w:t>
      </w:r>
      <w:r>
        <w:rPr>
          <w:rFonts w:ascii="Times New Roman" w:hAnsi="Times New Roman"/>
          <w:color w:val="231F20"/>
          <w:spacing w:val="-7"/>
        </w:rPr>
        <w:t xml:space="preserve"> </w:t>
      </w:r>
      <w:r>
        <w:rPr>
          <w:rFonts w:ascii="Times New Roman" w:hAnsi="Times New Roman"/>
          <w:color w:val="231F20"/>
        </w:rPr>
        <w:t>received</w:t>
      </w:r>
      <w:r>
        <w:rPr>
          <w:rFonts w:ascii="Times New Roman" w:hAnsi="Times New Roman"/>
          <w:color w:val="231F20"/>
          <w:spacing w:val="-7"/>
        </w:rPr>
        <w:t xml:space="preserve"> </w:t>
      </w:r>
      <w:r>
        <w:rPr>
          <w:rFonts w:ascii="Times New Roman" w:hAnsi="Times New Roman"/>
          <w:color w:val="231F20"/>
        </w:rPr>
        <w:t>a</w:t>
      </w:r>
      <w:r>
        <w:rPr>
          <w:rFonts w:ascii="Times New Roman" w:hAnsi="Times New Roman"/>
          <w:color w:val="231F20"/>
          <w:spacing w:val="-7"/>
        </w:rPr>
        <w:t xml:space="preserve"> </w:t>
      </w:r>
      <w:r>
        <w:rPr>
          <w:rFonts w:ascii="Times New Roman" w:hAnsi="Times New Roman"/>
          <w:color w:val="231F20"/>
        </w:rPr>
        <w:t>master’s</w:t>
      </w:r>
      <w:r>
        <w:rPr>
          <w:rFonts w:ascii="Times New Roman" w:hAnsi="Times New Roman"/>
          <w:color w:val="231F20"/>
          <w:spacing w:val="-7"/>
        </w:rPr>
        <w:t xml:space="preserve"> </w:t>
      </w:r>
      <w:r>
        <w:rPr>
          <w:rFonts w:ascii="Times New Roman" w:hAnsi="Times New Roman"/>
          <w:color w:val="231F20"/>
        </w:rPr>
        <w:t>degree</w:t>
      </w:r>
      <w:r>
        <w:rPr>
          <w:rFonts w:ascii="Times New Roman" w:hAnsi="Times New Roman"/>
          <w:color w:val="231F20"/>
          <w:spacing w:val="-7"/>
        </w:rPr>
        <w:t xml:space="preserve"> </w:t>
      </w:r>
      <w:r>
        <w:rPr>
          <w:rFonts w:ascii="Times New Roman" w:hAnsi="Times New Roman"/>
          <w:color w:val="231F20"/>
        </w:rPr>
        <w:t>in</w:t>
      </w:r>
      <w:r>
        <w:rPr>
          <w:rFonts w:ascii="Times New Roman" w:hAnsi="Times New Roman"/>
          <w:color w:val="231F20"/>
          <w:spacing w:val="-7"/>
        </w:rPr>
        <w:t xml:space="preserve"> </w:t>
      </w:r>
      <w:r>
        <w:rPr>
          <w:rFonts w:ascii="Times New Roman" w:hAnsi="Times New Roman"/>
          <w:color w:val="231F20"/>
        </w:rPr>
        <w:t>musical</w:t>
      </w:r>
      <w:r>
        <w:rPr>
          <w:rFonts w:ascii="Times New Roman" w:hAnsi="Times New Roman"/>
          <w:color w:val="231F20"/>
          <w:spacing w:val="-7"/>
        </w:rPr>
        <w:t xml:space="preserve"> </w:t>
      </w:r>
      <w:r>
        <w:rPr>
          <w:rFonts w:ascii="Times New Roman" w:hAnsi="Times New Roman"/>
          <w:color w:val="231F20"/>
        </w:rPr>
        <w:t>composition</w:t>
      </w:r>
      <w:r>
        <w:rPr>
          <w:rFonts w:ascii="Times New Roman" w:hAnsi="Times New Roman"/>
          <w:color w:val="231F20"/>
          <w:spacing w:val="-7"/>
        </w:rPr>
        <w:t xml:space="preserve"> </w:t>
      </w:r>
      <w:r>
        <w:rPr>
          <w:rFonts w:ascii="Times New Roman" w:hAnsi="Times New Roman"/>
          <w:color w:val="231F20"/>
        </w:rPr>
        <w:t>from</w:t>
      </w:r>
      <w:r>
        <w:rPr>
          <w:rFonts w:ascii="Times New Roman" w:hAnsi="Times New Roman"/>
          <w:color w:val="231F20"/>
          <w:spacing w:val="-7"/>
        </w:rPr>
        <w:t xml:space="preserve"> </w:t>
      </w:r>
      <w:r>
        <w:rPr>
          <w:rFonts w:ascii="Times New Roman" w:hAnsi="Times New Roman"/>
          <w:color w:val="231F20"/>
        </w:rPr>
        <w:t>the</w:t>
      </w:r>
      <w:r>
        <w:rPr>
          <w:rFonts w:ascii="Times New Roman" w:hAnsi="Times New Roman"/>
          <w:color w:val="231F20"/>
          <w:spacing w:val="-7"/>
        </w:rPr>
        <w:t xml:space="preserve"> </w:t>
      </w:r>
      <w:r>
        <w:rPr>
          <w:rFonts w:ascii="Times New Roman" w:hAnsi="Times New Roman"/>
          <w:color w:val="231F20"/>
        </w:rPr>
        <w:t>Juilliard</w:t>
      </w:r>
      <w:r>
        <w:rPr>
          <w:rFonts w:ascii="Times New Roman" w:hAnsi="Times New Roman"/>
          <w:color w:val="231F20"/>
          <w:spacing w:val="-7"/>
        </w:rPr>
        <w:t xml:space="preserve"> </w:t>
      </w:r>
      <w:r>
        <w:rPr>
          <w:rFonts w:ascii="Times New Roman" w:hAnsi="Times New Roman"/>
          <w:color w:val="231F20"/>
        </w:rPr>
        <w:t>School</w:t>
      </w:r>
      <w:r>
        <w:rPr>
          <w:rFonts w:ascii="Times New Roman" w:hAnsi="Times New Roman"/>
          <w:color w:val="231F20"/>
          <w:spacing w:val="-7"/>
        </w:rPr>
        <w:t xml:space="preserve"> </w:t>
      </w:r>
      <w:r>
        <w:rPr>
          <w:rFonts w:ascii="Times New Roman" w:hAnsi="Times New Roman"/>
          <w:color w:val="231F20"/>
        </w:rPr>
        <w:t>in</w:t>
      </w:r>
      <w:r>
        <w:rPr>
          <w:rFonts w:ascii="Times New Roman" w:hAnsi="Times New Roman"/>
          <w:color w:val="231F20"/>
          <w:spacing w:val="-7"/>
        </w:rPr>
        <w:t xml:space="preserve"> </w:t>
      </w:r>
      <w:r>
        <w:rPr>
          <w:rFonts w:ascii="Times New Roman" w:hAnsi="Times New Roman"/>
          <w:color w:val="231F20"/>
        </w:rPr>
        <w:t>New</w:t>
      </w:r>
      <w:r>
        <w:rPr>
          <w:rFonts w:ascii="Times New Roman" w:hAnsi="Times New Roman"/>
          <w:color w:val="231F20"/>
          <w:spacing w:val="-14"/>
        </w:rPr>
        <w:t xml:space="preserve"> </w:t>
      </w:r>
      <w:r>
        <w:rPr>
          <w:rFonts w:ascii="Times New Roman" w:hAnsi="Times New Roman"/>
          <w:color w:val="231F20"/>
        </w:rPr>
        <w:t>York in</w:t>
      </w:r>
      <w:r>
        <w:rPr>
          <w:rFonts w:ascii="Times New Roman" w:hAnsi="Times New Roman"/>
          <w:color w:val="231F20"/>
          <w:spacing w:val="-2"/>
        </w:rPr>
        <w:t xml:space="preserve"> </w:t>
      </w:r>
      <w:r>
        <w:rPr>
          <w:rFonts w:ascii="Times New Roman" w:hAnsi="Times New Roman"/>
          <w:color w:val="231F20"/>
        </w:rPr>
        <w:t>1997.</w:t>
      </w:r>
      <w:r>
        <w:rPr>
          <w:rFonts w:ascii="Times New Roman" w:hAnsi="Times New Roman"/>
          <w:color w:val="231F20"/>
          <w:spacing w:val="-2"/>
        </w:rPr>
        <w:t xml:space="preserve"> </w:t>
      </w:r>
      <w:r>
        <w:rPr>
          <w:rFonts w:ascii="Times New Roman" w:hAnsi="Times New Roman"/>
          <w:color w:val="231F20"/>
        </w:rPr>
        <w:t>Over</w:t>
      </w:r>
      <w:r>
        <w:rPr>
          <w:rFonts w:ascii="Times New Roman" w:hAnsi="Times New Roman"/>
          <w:color w:val="231F20"/>
          <w:spacing w:val="-2"/>
        </w:rPr>
        <w:t xml:space="preserve"> </w:t>
      </w:r>
      <w:r>
        <w:rPr>
          <w:rFonts w:ascii="Times New Roman" w:hAnsi="Times New Roman"/>
          <w:color w:val="231F20"/>
        </w:rPr>
        <w:t>the</w:t>
      </w:r>
      <w:r>
        <w:rPr>
          <w:rFonts w:ascii="Times New Roman" w:hAnsi="Times New Roman"/>
          <w:color w:val="231F20"/>
          <w:spacing w:val="-2"/>
        </w:rPr>
        <w:t xml:space="preserve"> </w:t>
      </w:r>
      <w:r>
        <w:rPr>
          <w:rFonts w:ascii="Times New Roman" w:hAnsi="Times New Roman"/>
          <w:color w:val="231F20"/>
        </w:rPr>
        <w:t>next</w:t>
      </w:r>
      <w:r>
        <w:rPr>
          <w:rFonts w:ascii="Times New Roman" w:hAnsi="Times New Roman"/>
          <w:color w:val="231F20"/>
          <w:spacing w:val="-2"/>
        </w:rPr>
        <w:t xml:space="preserve"> </w:t>
      </w:r>
      <w:r>
        <w:rPr>
          <w:rFonts w:ascii="Times New Roman" w:hAnsi="Times New Roman"/>
          <w:color w:val="231F20"/>
        </w:rPr>
        <w:t>10</w:t>
      </w:r>
      <w:r>
        <w:rPr>
          <w:rFonts w:ascii="Times New Roman" w:hAnsi="Times New Roman"/>
          <w:color w:val="231F20"/>
          <w:spacing w:val="-2"/>
        </w:rPr>
        <w:t xml:space="preserve"> </w:t>
      </w:r>
      <w:r>
        <w:rPr>
          <w:rFonts w:ascii="Times New Roman" w:hAnsi="Times New Roman"/>
          <w:color w:val="231F20"/>
        </w:rPr>
        <w:t>years,</w:t>
      </w:r>
      <w:r>
        <w:rPr>
          <w:rFonts w:ascii="Times New Roman" w:hAnsi="Times New Roman"/>
          <w:color w:val="231F20"/>
          <w:spacing w:val="-5"/>
        </w:rPr>
        <w:t xml:space="preserve"> </w:t>
      </w:r>
      <w:r>
        <w:rPr>
          <w:rFonts w:ascii="Times New Roman" w:hAnsi="Times New Roman"/>
          <w:color w:val="231F20"/>
        </w:rPr>
        <w:t>Whitacre’s</w:t>
      </w:r>
      <w:r>
        <w:rPr>
          <w:rFonts w:ascii="Times New Roman" w:hAnsi="Times New Roman"/>
          <w:color w:val="231F20"/>
          <w:spacing w:val="-2"/>
        </w:rPr>
        <w:t xml:space="preserve"> </w:t>
      </w:r>
      <w:r>
        <w:rPr>
          <w:rFonts w:ascii="Times New Roman" w:hAnsi="Times New Roman"/>
          <w:b/>
          <w:color w:val="231F20"/>
        </w:rPr>
        <w:t>original</w:t>
      </w:r>
      <w:r>
        <w:rPr>
          <w:rFonts w:ascii="Times New Roman" w:hAnsi="Times New Roman"/>
          <w:b/>
          <w:color w:val="231F20"/>
          <w:spacing w:val="-2"/>
        </w:rPr>
        <w:t xml:space="preserve"> </w:t>
      </w:r>
      <w:r>
        <w:rPr>
          <w:rFonts w:ascii="Times New Roman" w:hAnsi="Times New Roman"/>
          <w:color w:val="231F20"/>
        </w:rPr>
        <w:t>compositions</w:t>
      </w:r>
      <w:r>
        <w:rPr>
          <w:rFonts w:ascii="Times New Roman" w:hAnsi="Times New Roman"/>
          <w:color w:val="231F20"/>
          <w:spacing w:val="-2"/>
        </w:rPr>
        <w:t xml:space="preserve"> </w:t>
      </w:r>
      <w:r>
        <w:rPr>
          <w:rFonts w:ascii="Times New Roman" w:hAnsi="Times New Roman"/>
          <w:color w:val="231F20"/>
        </w:rPr>
        <w:t>began</w:t>
      </w:r>
      <w:r>
        <w:rPr>
          <w:rFonts w:ascii="Times New Roman" w:hAnsi="Times New Roman"/>
          <w:color w:val="231F20"/>
          <w:spacing w:val="-2"/>
        </w:rPr>
        <w:t xml:space="preserve"> </w:t>
      </w:r>
      <w:r>
        <w:rPr>
          <w:rFonts w:ascii="Times New Roman" w:hAnsi="Times New Roman"/>
          <w:color w:val="231F20"/>
        </w:rPr>
        <w:t>to</w:t>
      </w:r>
      <w:r>
        <w:rPr>
          <w:rFonts w:ascii="Times New Roman" w:hAnsi="Times New Roman"/>
          <w:color w:val="231F20"/>
          <w:spacing w:val="-2"/>
        </w:rPr>
        <w:t xml:space="preserve"> </w:t>
      </w:r>
      <w:r>
        <w:rPr>
          <w:rFonts w:ascii="Times New Roman" w:hAnsi="Times New Roman"/>
          <w:color w:val="231F20"/>
        </w:rPr>
        <w:t>become</w:t>
      </w:r>
      <w:r>
        <w:rPr>
          <w:rFonts w:ascii="Times New Roman" w:hAnsi="Times New Roman"/>
          <w:color w:val="231F20"/>
          <w:spacing w:val="-2"/>
        </w:rPr>
        <w:t xml:space="preserve"> </w:t>
      </w:r>
      <w:r>
        <w:rPr>
          <w:rFonts w:ascii="Times New Roman" w:hAnsi="Times New Roman"/>
          <w:color w:val="231F20"/>
        </w:rPr>
        <w:t>quite</w:t>
      </w:r>
      <w:r>
        <w:rPr>
          <w:rFonts w:ascii="Times New Roman" w:hAnsi="Times New Roman"/>
          <w:color w:val="231F20"/>
          <w:spacing w:val="-2"/>
        </w:rPr>
        <w:t xml:space="preserve"> </w:t>
      </w:r>
      <w:r>
        <w:rPr>
          <w:rFonts w:ascii="Times New Roman" w:hAnsi="Times New Roman"/>
          <w:color w:val="231F20"/>
        </w:rPr>
        <w:t>popular among</w:t>
      </w:r>
      <w:r>
        <w:rPr>
          <w:rFonts w:ascii="Times New Roman" w:hAnsi="Times New Roman"/>
          <w:color w:val="231F20"/>
          <w:spacing w:val="-5"/>
        </w:rPr>
        <w:t xml:space="preserve"> </w:t>
      </w:r>
      <w:r>
        <w:rPr>
          <w:rFonts w:ascii="Times New Roman" w:hAnsi="Times New Roman"/>
          <w:color w:val="231F20"/>
        </w:rPr>
        <w:t>choirs</w:t>
      </w:r>
      <w:r>
        <w:rPr>
          <w:rFonts w:ascii="Times New Roman" w:hAnsi="Times New Roman"/>
          <w:color w:val="231F20"/>
          <w:spacing w:val="-5"/>
        </w:rPr>
        <w:t xml:space="preserve"> </w:t>
      </w:r>
      <w:r>
        <w:rPr>
          <w:rFonts w:ascii="Times New Roman" w:hAnsi="Times New Roman"/>
          <w:color w:val="231F20"/>
        </w:rPr>
        <w:t>and</w:t>
      </w:r>
      <w:r>
        <w:rPr>
          <w:rFonts w:ascii="Times New Roman" w:hAnsi="Times New Roman"/>
          <w:color w:val="231F20"/>
          <w:spacing w:val="-5"/>
        </w:rPr>
        <w:t xml:space="preserve"> </w:t>
      </w:r>
      <w:r>
        <w:rPr>
          <w:rFonts w:ascii="Times New Roman" w:hAnsi="Times New Roman"/>
          <w:color w:val="231F20"/>
        </w:rPr>
        <w:t>singers.</w:t>
      </w:r>
      <w:r>
        <w:rPr>
          <w:rFonts w:ascii="Times New Roman" w:hAnsi="Times New Roman"/>
          <w:color w:val="231F20"/>
          <w:spacing w:val="-9"/>
        </w:rPr>
        <w:t xml:space="preserve"> </w:t>
      </w:r>
      <w:r>
        <w:rPr>
          <w:rFonts w:ascii="Times New Roman" w:hAnsi="Times New Roman"/>
          <w:color w:val="231F20"/>
        </w:rPr>
        <w:t>This</w:t>
      </w:r>
      <w:r>
        <w:rPr>
          <w:rFonts w:ascii="Times New Roman" w:hAnsi="Times New Roman"/>
          <w:color w:val="231F20"/>
          <w:spacing w:val="-5"/>
        </w:rPr>
        <w:t xml:space="preserve"> </w:t>
      </w:r>
      <w:r>
        <w:rPr>
          <w:rFonts w:ascii="Times New Roman" w:hAnsi="Times New Roman"/>
          <w:color w:val="231F20"/>
        </w:rPr>
        <w:t>led</w:t>
      </w:r>
      <w:r>
        <w:rPr>
          <w:rFonts w:ascii="Times New Roman" w:hAnsi="Times New Roman"/>
          <w:color w:val="231F20"/>
          <w:spacing w:val="-5"/>
        </w:rPr>
        <w:t xml:space="preserve"> </w:t>
      </w:r>
      <w:r>
        <w:rPr>
          <w:rFonts w:ascii="Times New Roman" w:hAnsi="Times New Roman"/>
          <w:color w:val="231F20"/>
        </w:rPr>
        <w:t>to</w:t>
      </w:r>
      <w:r>
        <w:rPr>
          <w:rFonts w:ascii="Times New Roman" w:hAnsi="Times New Roman"/>
          <w:color w:val="231F20"/>
          <w:spacing w:val="-5"/>
        </w:rPr>
        <w:t xml:space="preserve"> </w:t>
      </w:r>
      <w:r>
        <w:rPr>
          <w:rFonts w:ascii="Times New Roman" w:hAnsi="Times New Roman"/>
          <w:color w:val="231F20"/>
        </w:rPr>
        <w:t>the</w:t>
      </w:r>
      <w:r>
        <w:rPr>
          <w:rFonts w:ascii="Times New Roman" w:hAnsi="Times New Roman"/>
          <w:color w:val="231F20"/>
          <w:spacing w:val="-5"/>
        </w:rPr>
        <w:t xml:space="preserve"> </w:t>
      </w:r>
      <w:r>
        <w:rPr>
          <w:rFonts w:ascii="Times New Roman" w:hAnsi="Times New Roman"/>
          <w:color w:val="231F20"/>
        </w:rPr>
        <w:t>creation</w:t>
      </w:r>
      <w:r>
        <w:rPr>
          <w:rFonts w:ascii="Times New Roman" w:hAnsi="Times New Roman"/>
          <w:color w:val="231F20"/>
          <w:spacing w:val="-5"/>
        </w:rPr>
        <w:t xml:space="preserve"> </w:t>
      </w:r>
      <w:r>
        <w:rPr>
          <w:rFonts w:ascii="Times New Roman" w:hAnsi="Times New Roman"/>
          <w:color w:val="231F20"/>
        </w:rPr>
        <w:t>of</w:t>
      </w:r>
      <w:r>
        <w:rPr>
          <w:rFonts w:ascii="Times New Roman" w:hAnsi="Times New Roman"/>
          <w:color w:val="231F20"/>
          <w:spacing w:val="-5"/>
        </w:rPr>
        <w:t xml:space="preserve"> </w:t>
      </w:r>
      <w:r>
        <w:rPr>
          <w:rFonts w:ascii="Times New Roman" w:hAnsi="Times New Roman"/>
          <w:color w:val="231F20"/>
        </w:rPr>
        <w:t>the</w:t>
      </w:r>
      <w:r>
        <w:rPr>
          <w:rFonts w:ascii="Times New Roman" w:hAnsi="Times New Roman"/>
          <w:color w:val="231F20"/>
          <w:spacing w:val="-5"/>
        </w:rPr>
        <w:t xml:space="preserve"> </w:t>
      </w:r>
      <w:r>
        <w:rPr>
          <w:rFonts w:ascii="Times New Roman" w:hAnsi="Times New Roman"/>
          <w:color w:val="231F20"/>
        </w:rPr>
        <w:t>virtual</w:t>
      </w:r>
      <w:r>
        <w:rPr>
          <w:rFonts w:ascii="Times New Roman" w:hAnsi="Times New Roman"/>
          <w:color w:val="231F20"/>
          <w:spacing w:val="-5"/>
        </w:rPr>
        <w:t xml:space="preserve"> </w:t>
      </w:r>
      <w:r>
        <w:rPr>
          <w:rFonts w:ascii="Times New Roman" w:hAnsi="Times New Roman"/>
          <w:color w:val="231F20"/>
        </w:rPr>
        <w:t>choir.</w:t>
      </w:r>
    </w:p>
    <w:p w14:paraId="31CDC6D9">
      <w:pPr>
        <w:pStyle w:val="11"/>
        <w:spacing w:before="7"/>
        <w:rPr>
          <w:rFonts w:ascii="Times New Roman"/>
          <w:sz w:val="24"/>
        </w:rPr>
      </w:pPr>
    </w:p>
    <w:p w14:paraId="701F25B9">
      <w:pPr>
        <w:pStyle w:val="11"/>
        <w:spacing w:before="1" w:line="276" w:lineRule="auto"/>
        <w:ind w:left="1582" w:right="1688"/>
        <w:jc w:val="both"/>
        <w:rPr>
          <w:rFonts w:ascii="Times New Roman" w:hAnsi="Times New Roman"/>
        </w:rPr>
      </w:pPr>
      <w:r>
        <w:rPr>
          <w:rFonts w:ascii="Times New Roman" w:hAnsi="Times New Roman"/>
          <w:color w:val="231F20"/>
        </w:rPr>
        <w:t>In 2009,</w:t>
      </w:r>
      <w:r>
        <w:rPr>
          <w:rFonts w:ascii="Times New Roman" w:hAnsi="Times New Roman"/>
          <w:color w:val="231F20"/>
          <w:spacing w:val="-4"/>
        </w:rPr>
        <w:t xml:space="preserve"> </w:t>
      </w:r>
      <w:r>
        <w:rPr>
          <w:rFonts w:ascii="Times New Roman" w:hAnsi="Times New Roman"/>
          <w:color w:val="231F20"/>
        </w:rPr>
        <w:t xml:space="preserve">Whitacre received a video of a girl who was singing one of his works. Inspired, he asked his fans to make videos, which he then joined together into one </w:t>
      </w:r>
      <w:r>
        <w:rPr>
          <w:rFonts w:ascii="Times New Roman" w:hAnsi="Times New Roman"/>
          <w:b/>
          <w:color w:val="231F20"/>
        </w:rPr>
        <w:t>performance</w:t>
      </w:r>
      <w:r>
        <w:rPr>
          <w:rFonts w:ascii="Times New Roman" w:hAnsi="Times New Roman"/>
          <w:color w:val="231F20"/>
        </w:rPr>
        <w:t>. His first virtual choir,</w:t>
      </w:r>
      <w:r>
        <w:rPr>
          <w:rFonts w:ascii="Times New Roman" w:hAnsi="Times New Roman"/>
          <w:color w:val="231F20"/>
          <w:spacing w:val="31"/>
        </w:rPr>
        <w:t xml:space="preserve"> </w:t>
      </w:r>
      <w:r>
        <w:rPr>
          <w:rFonts w:ascii="Times New Roman" w:hAnsi="Times New Roman"/>
          <w:color w:val="231F20"/>
        </w:rPr>
        <w:t>“Lux</w:t>
      </w:r>
      <w:r>
        <w:rPr>
          <w:rFonts w:ascii="Times New Roman" w:hAnsi="Times New Roman"/>
          <w:color w:val="231F20"/>
          <w:spacing w:val="17"/>
        </w:rPr>
        <w:t xml:space="preserve"> </w:t>
      </w:r>
      <w:r>
        <w:rPr>
          <w:rFonts w:ascii="Times New Roman" w:hAnsi="Times New Roman"/>
          <w:color w:val="231F20"/>
        </w:rPr>
        <w:t>Aurumque”,</w:t>
      </w:r>
      <w:r>
        <w:rPr>
          <w:rFonts w:ascii="Times New Roman" w:hAnsi="Times New Roman"/>
          <w:color w:val="231F20"/>
          <w:spacing w:val="31"/>
        </w:rPr>
        <w:t xml:space="preserve"> </w:t>
      </w:r>
      <w:r>
        <w:rPr>
          <w:rFonts w:ascii="Times New Roman" w:hAnsi="Times New Roman"/>
          <w:color w:val="231F20"/>
        </w:rPr>
        <w:t>had</w:t>
      </w:r>
      <w:r>
        <w:rPr>
          <w:rFonts w:ascii="Times New Roman" w:hAnsi="Times New Roman"/>
          <w:color w:val="231F20"/>
          <w:spacing w:val="31"/>
        </w:rPr>
        <w:t xml:space="preserve"> </w:t>
      </w:r>
      <w:r>
        <w:rPr>
          <w:rFonts w:ascii="Times New Roman" w:hAnsi="Times New Roman"/>
          <w:color w:val="231F20"/>
        </w:rPr>
        <w:t>185</w:t>
      </w:r>
      <w:r>
        <w:rPr>
          <w:rFonts w:ascii="Times New Roman" w:hAnsi="Times New Roman"/>
          <w:color w:val="231F20"/>
          <w:spacing w:val="31"/>
        </w:rPr>
        <w:t xml:space="preserve"> </w:t>
      </w:r>
      <w:r>
        <w:rPr>
          <w:rFonts w:ascii="Times New Roman" w:hAnsi="Times New Roman"/>
          <w:color w:val="231F20"/>
        </w:rPr>
        <w:t>singers</w:t>
      </w:r>
      <w:r>
        <w:rPr>
          <w:rFonts w:ascii="Times New Roman" w:hAnsi="Times New Roman"/>
          <w:color w:val="231F20"/>
          <w:spacing w:val="31"/>
        </w:rPr>
        <w:t xml:space="preserve"> </w:t>
      </w:r>
      <w:r>
        <w:rPr>
          <w:rFonts w:ascii="Times New Roman" w:hAnsi="Times New Roman"/>
          <w:color w:val="231F20"/>
        </w:rPr>
        <w:t>from</w:t>
      </w:r>
      <w:r>
        <w:rPr>
          <w:rFonts w:ascii="Times New Roman" w:hAnsi="Times New Roman"/>
          <w:color w:val="231F20"/>
          <w:spacing w:val="31"/>
        </w:rPr>
        <w:t xml:space="preserve"> </w:t>
      </w:r>
      <w:r>
        <w:rPr>
          <w:rFonts w:ascii="Times New Roman" w:hAnsi="Times New Roman"/>
          <w:color w:val="231F20"/>
        </w:rPr>
        <w:t>12</w:t>
      </w:r>
      <w:r>
        <w:rPr>
          <w:rFonts w:ascii="Times New Roman" w:hAnsi="Times New Roman"/>
          <w:color w:val="231F20"/>
          <w:spacing w:val="31"/>
        </w:rPr>
        <w:t xml:space="preserve"> </w:t>
      </w:r>
      <w:r>
        <w:rPr>
          <w:rFonts w:ascii="Times New Roman" w:hAnsi="Times New Roman"/>
          <w:color w:val="231F20"/>
        </w:rPr>
        <w:t>different</w:t>
      </w:r>
      <w:r>
        <w:rPr>
          <w:rFonts w:ascii="Times New Roman" w:hAnsi="Times New Roman"/>
          <w:color w:val="231F20"/>
          <w:spacing w:val="31"/>
        </w:rPr>
        <w:t xml:space="preserve"> </w:t>
      </w:r>
      <w:r>
        <w:rPr>
          <w:rFonts w:ascii="Times New Roman" w:hAnsi="Times New Roman"/>
          <w:color w:val="231F20"/>
        </w:rPr>
        <w:t>countries.</w:t>
      </w:r>
      <w:r>
        <w:rPr>
          <w:rFonts w:ascii="Times New Roman" w:hAnsi="Times New Roman"/>
          <w:color w:val="231F20"/>
          <w:spacing w:val="31"/>
        </w:rPr>
        <w:t xml:space="preserve"> </w:t>
      </w:r>
      <w:r>
        <w:rPr>
          <w:rFonts w:ascii="Times New Roman" w:hAnsi="Times New Roman"/>
          <w:color w:val="231F20"/>
        </w:rPr>
        <w:t>It</w:t>
      </w:r>
      <w:r>
        <w:rPr>
          <w:rFonts w:ascii="Times New Roman" w:hAnsi="Times New Roman"/>
          <w:color w:val="231F20"/>
          <w:spacing w:val="31"/>
        </w:rPr>
        <w:t xml:space="preserve"> </w:t>
      </w:r>
      <w:r>
        <w:rPr>
          <w:rFonts w:ascii="Times New Roman" w:hAnsi="Times New Roman"/>
          <w:color w:val="231F20"/>
        </w:rPr>
        <w:t>has</w:t>
      </w:r>
      <w:r>
        <w:rPr>
          <w:rFonts w:ascii="Times New Roman" w:hAnsi="Times New Roman"/>
          <w:color w:val="231F20"/>
          <w:spacing w:val="31"/>
        </w:rPr>
        <w:t xml:space="preserve"> </w:t>
      </w:r>
      <w:r>
        <w:rPr>
          <w:rFonts w:ascii="Times New Roman" w:hAnsi="Times New Roman"/>
          <w:color w:val="231F20"/>
        </w:rPr>
        <w:t>received</w:t>
      </w:r>
      <w:r>
        <w:rPr>
          <w:rFonts w:ascii="Times New Roman" w:hAnsi="Times New Roman"/>
          <w:color w:val="231F20"/>
          <w:spacing w:val="31"/>
        </w:rPr>
        <w:t xml:space="preserve"> </w:t>
      </w:r>
      <w:r>
        <w:rPr>
          <w:rFonts w:ascii="Times New Roman" w:hAnsi="Times New Roman"/>
          <w:color w:val="231F20"/>
        </w:rPr>
        <w:t xml:space="preserve">millions of views on the Internet. Since then, the virtual choir has become a worldwide </w:t>
      </w:r>
      <w:r>
        <w:rPr>
          <w:rFonts w:ascii="Times New Roman" w:hAnsi="Times New Roman"/>
          <w:b/>
          <w:color w:val="231F20"/>
        </w:rPr>
        <w:t>phenomenon</w:t>
      </w:r>
      <w:r>
        <w:rPr>
          <w:rFonts w:ascii="Times New Roman" w:hAnsi="Times New Roman"/>
          <w:color w:val="231F20"/>
        </w:rPr>
        <w:t>. Whitacre’s</w:t>
      </w:r>
      <w:r>
        <w:rPr>
          <w:rFonts w:ascii="Times New Roman" w:hAnsi="Times New Roman"/>
          <w:color w:val="231F20"/>
          <w:spacing w:val="40"/>
        </w:rPr>
        <w:t xml:space="preserve"> </w:t>
      </w:r>
      <w:r>
        <w:rPr>
          <w:rFonts w:ascii="Times New Roman" w:hAnsi="Times New Roman"/>
          <w:color w:val="231F20"/>
        </w:rPr>
        <w:t>next</w:t>
      </w:r>
      <w:r>
        <w:rPr>
          <w:rFonts w:ascii="Times New Roman" w:hAnsi="Times New Roman"/>
          <w:color w:val="231F20"/>
          <w:spacing w:val="40"/>
        </w:rPr>
        <w:t xml:space="preserve"> </w:t>
      </w:r>
      <w:r>
        <w:rPr>
          <w:rFonts w:ascii="Times New Roman" w:hAnsi="Times New Roman"/>
          <w:color w:val="231F20"/>
        </w:rPr>
        <w:t>effort</w:t>
      </w:r>
      <w:r>
        <w:rPr>
          <w:rFonts w:ascii="Times New Roman" w:hAnsi="Times New Roman"/>
          <w:color w:val="231F20"/>
          <w:spacing w:val="40"/>
        </w:rPr>
        <w:t xml:space="preserve"> </w:t>
      </w:r>
      <w:r>
        <w:rPr>
          <w:rFonts w:ascii="Times New Roman" w:hAnsi="Times New Roman"/>
          <w:color w:val="231F20"/>
        </w:rPr>
        <w:t>was</w:t>
      </w:r>
      <w:r>
        <w:rPr>
          <w:rFonts w:ascii="Times New Roman" w:hAnsi="Times New Roman"/>
          <w:color w:val="231F20"/>
          <w:spacing w:val="40"/>
        </w:rPr>
        <w:t xml:space="preserve"> </w:t>
      </w:r>
      <w:r>
        <w:rPr>
          <w:rFonts w:ascii="Times New Roman" w:hAnsi="Times New Roman"/>
          <w:color w:val="231F20"/>
        </w:rPr>
        <w:t>the</w:t>
      </w:r>
      <w:r>
        <w:rPr>
          <w:rFonts w:ascii="Times New Roman" w:hAnsi="Times New Roman"/>
          <w:color w:val="231F20"/>
          <w:spacing w:val="40"/>
        </w:rPr>
        <w:t xml:space="preserve"> </w:t>
      </w:r>
      <w:r>
        <w:rPr>
          <w:rFonts w:ascii="Times New Roman" w:hAnsi="Times New Roman"/>
          <w:color w:val="231F20"/>
        </w:rPr>
        <w:t>Virtual Youth</w:t>
      </w:r>
    </w:p>
    <w:p w14:paraId="6681AD0E">
      <w:pPr>
        <w:pStyle w:val="11"/>
        <w:spacing w:line="276" w:lineRule="auto"/>
        <w:ind w:left="1582" w:right="6147"/>
        <w:jc w:val="both"/>
        <w:rPr>
          <w:rFonts w:ascii="Times New Roman" w:hAnsi="Times New Roman"/>
        </w:rPr>
      </w:pPr>
      <w:r>
        <w:rPr>
          <w:rFonts w:ascii="Times New Roman" w:hAnsi="Times New Roman"/>
          <w:color w:val="231F20"/>
        </w:rPr>
        <w:t xml:space="preserve">Choir for UNICEF, which was first seen on </w:t>
      </w:r>
      <w:r>
        <w:rPr>
          <w:rFonts w:ascii="Times New Roman" w:hAnsi="Times New Roman"/>
          <w:b/>
          <w:color w:val="231F20"/>
        </w:rPr>
        <w:t xml:space="preserve">stage </w:t>
      </w:r>
      <w:r>
        <w:rPr>
          <w:rFonts w:ascii="Times New Roman" w:hAnsi="Times New Roman"/>
          <w:color w:val="231F20"/>
        </w:rPr>
        <w:t xml:space="preserve">on 23 July 2014 in the UK. </w:t>
      </w:r>
      <w:r>
        <w:rPr>
          <w:rFonts w:ascii="Times New Roman" w:hAnsi="Times New Roman"/>
          <w:b/>
          <w:color w:val="231F20"/>
        </w:rPr>
        <w:t>Altogether</w:t>
      </w:r>
      <w:r>
        <w:rPr>
          <w:rFonts w:ascii="Times New Roman" w:hAnsi="Times New Roman"/>
          <w:color w:val="231F20"/>
        </w:rPr>
        <w:t>, 2,292 young people from 80 countries joined</w:t>
      </w:r>
      <w:r>
        <w:rPr>
          <w:rFonts w:ascii="Times New Roman" w:hAnsi="Times New Roman"/>
          <w:color w:val="231F20"/>
          <w:spacing w:val="40"/>
        </w:rPr>
        <w:t xml:space="preserve"> </w:t>
      </w:r>
      <w:r>
        <w:rPr>
          <w:rFonts w:ascii="Times New Roman" w:hAnsi="Times New Roman"/>
          <w:color w:val="231F20"/>
        </w:rPr>
        <w:t>in to sing Whitacre’s song “What If”.</w:t>
      </w:r>
    </w:p>
    <w:p w14:paraId="6AD3B9EE">
      <w:pPr>
        <w:pStyle w:val="11"/>
        <w:spacing w:before="5"/>
        <w:rPr>
          <w:rFonts w:ascii="Times New Roman"/>
          <w:sz w:val="24"/>
        </w:rPr>
      </w:pPr>
    </w:p>
    <w:p w14:paraId="67B5D5EC">
      <w:pPr>
        <w:pStyle w:val="11"/>
        <w:spacing w:line="276" w:lineRule="auto"/>
        <w:ind w:left="1582" w:right="6148"/>
        <w:jc w:val="both"/>
        <w:rPr>
          <w:rFonts w:ascii="Times New Roman"/>
        </w:rPr>
      </w:pPr>
      <w:r>
        <w:rPr>
          <w:rFonts w:ascii="Times New Roman"/>
          <w:color w:val="231F20"/>
        </w:rPr>
        <w:t>The</w:t>
      </w:r>
      <w:r>
        <w:rPr>
          <w:rFonts w:ascii="Times New Roman"/>
          <w:color w:val="231F20"/>
          <w:spacing w:val="-4"/>
        </w:rPr>
        <w:t xml:space="preserve"> </w:t>
      </w:r>
      <w:r>
        <w:rPr>
          <w:rFonts w:ascii="Times New Roman"/>
          <w:color w:val="231F20"/>
        </w:rPr>
        <w:t>virtual</w:t>
      </w:r>
      <w:r>
        <w:rPr>
          <w:rFonts w:ascii="Times New Roman"/>
          <w:color w:val="231F20"/>
          <w:spacing w:val="-4"/>
        </w:rPr>
        <w:t xml:space="preserve"> </w:t>
      </w:r>
      <w:r>
        <w:rPr>
          <w:rFonts w:ascii="Times New Roman"/>
          <w:color w:val="231F20"/>
        </w:rPr>
        <w:t>choir</w:t>
      </w:r>
      <w:r>
        <w:rPr>
          <w:rFonts w:ascii="Times New Roman"/>
          <w:color w:val="231F20"/>
          <w:spacing w:val="-4"/>
        </w:rPr>
        <w:t xml:space="preserve"> </w:t>
      </w:r>
      <w:r>
        <w:rPr>
          <w:rFonts w:ascii="Times New Roman"/>
          <w:color w:val="231F20"/>
        </w:rPr>
        <w:t>is</w:t>
      </w:r>
      <w:r>
        <w:rPr>
          <w:rFonts w:ascii="Times New Roman"/>
          <w:color w:val="231F20"/>
          <w:spacing w:val="-4"/>
        </w:rPr>
        <w:t xml:space="preserve"> </w:t>
      </w:r>
      <w:r>
        <w:rPr>
          <w:rFonts w:ascii="Times New Roman"/>
          <w:color w:val="231F20"/>
        </w:rPr>
        <w:t>a</w:t>
      </w:r>
      <w:r>
        <w:rPr>
          <w:rFonts w:ascii="Times New Roman"/>
          <w:color w:val="231F20"/>
          <w:spacing w:val="-4"/>
        </w:rPr>
        <w:t xml:space="preserve"> </w:t>
      </w:r>
      <w:r>
        <w:rPr>
          <w:rFonts w:ascii="Times New Roman"/>
          <w:color w:val="231F20"/>
        </w:rPr>
        <w:t>wonderful</w:t>
      </w:r>
      <w:r>
        <w:rPr>
          <w:rFonts w:ascii="Times New Roman"/>
          <w:color w:val="231F20"/>
          <w:spacing w:val="-4"/>
        </w:rPr>
        <w:t xml:space="preserve"> </w:t>
      </w:r>
      <w:r>
        <w:rPr>
          <w:rFonts w:ascii="Times New Roman"/>
          <w:color w:val="231F20"/>
        </w:rPr>
        <w:t>way</w:t>
      </w:r>
      <w:r>
        <w:rPr>
          <w:rFonts w:ascii="Times New Roman"/>
          <w:color w:val="231F20"/>
          <w:spacing w:val="-4"/>
        </w:rPr>
        <w:t xml:space="preserve"> </w:t>
      </w:r>
      <w:r>
        <w:rPr>
          <w:rFonts w:ascii="Times New Roman"/>
          <w:color w:val="231F20"/>
        </w:rPr>
        <w:t>for</w:t>
      </w:r>
      <w:r>
        <w:rPr>
          <w:rFonts w:ascii="Times New Roman"/>
          <w:color w:val="231F20"/>
          <w:spacing w:val="-4"/>
        </w:rPr>
        <w:t xml:space="preserve"> </w:t>
      </w:r>
      <w:r>
        <w:rPr>
          <w:rFonts w:ascii="Times New Roman"/>
          <w:color w:val="231F20"/>
        </w:rPr>
        <w:t xml:space="preserve">people around the world to sing with one voice and </w:t>
      </w:r>
      <w:r>
        <w:rPr>
          <w:rFonts w:ascii="Times New Roman"/>
          <w:b/>
          <w:color w:val="231F20"/>
        </w:rPr>
        <w:t xml:space="preserve">thus </w:t>
      </w:r>
      <w:r>
        <w:rPr>
          <w:rFonts w:ascii="Times New Roman"/>
          <w:color w:val="231F20"/>
        </w:rPr>
        <w:t>make the world a better place.</w:t>
      </w:r>
    </w:p>
    <w:p w14:paraId="78215087">
      <w:pPr>
        <w:pStyle w:val="11"/>
        <w:rPr>
          <w:rFonts w:ascii="Times New Roman"/>
          <w:sz w:val="20"/>
        </w:rPr>
      </w:pPr>
    </w:p>
    <w:p w14:paraId="3A12BE98">
      <w:pPr>
        <w:pStyle w:val="11"/>
        <w:rPr>
          <w:rFonts w:ascii="Times New Roman"/>
          <w:sz w:val="20"/>
        </w:rPr>
      </w:pPr>
    </w:p>
    <w:p w14:paraId="2124F768">
      <w:pPr>
        <w:pStyle w:val="11"/>
        <w:spacing w:before="3"/>
        <w:rPr>
          <w:rFonts w:ascii="Times New Roman"/>
          <w:sz w:val="24"/>
        </w:rPr>
      </w:pPr>
    </w:p>
    <w:p w14:paraId="5FB90FB7">
      <w:pPr>
        <w:tabs>
          <w:tab w:val="left" w:pos="1155"/>
        </w:tabs>
        <w:spacing w:before="97"/>
        <w:ind w:left="619" w:right="0" w:firstLine="0"/>
        <w:jc w:val="left"/>
        <w:rPr>
          <w:sz w:val="18"/>
        </w:rPr>
      </w:pPr>
      <w:r>
        <w:rPr>
          <w:rFonts w:ascii="Tahoma"/>
          <w:color w:val="231F20"/>
          <w:spacing w:val="-5"/>
          <w:sz w:val="20"/>
        </w:rPr>
        <w:t>52</w:t>
      </w:r>
      <w:r>
        <w:rPr>
          <w:rFonts w:ascii="Tahoma"/>
          <w:color w:val="231F20"/>
          <w:sz w:val="20"/>
        </w:rPr>
        <w:tab/>
      </w: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p>
    <w:p w14:paraId="4E8EFB5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034D147">
      <w:pPr>
        <w:spacing w:after="0" w:line="240" w:lineRule="auto"/>
        <w:jc w:val="left"/>
        <w:rPr>
          <w:sz w:val="20"/>
        </w:rPr>
        <w:sectPr>
          <w:pgSz w:w="11910" w:h="16840"/>
          <w:pgMar w:top="0" w:right="0" w:bottom="0" w:left="0" w:header="720" w:footer="720" w:gutter="0"/>
          <w:cols w:space="720" w:num="1"/>
        </w:sectPr>
      </w:pPr>
    </w:p>
    <w:p w14:paraId="15FF2C3C">
      <w:pPr>
        <w:pStyle w:val="11"/>
        <w:rPr>
          <w:sz w:val="20"/>
        </w:rPr>
      </w:pPr>
    </w:p>
    <w:p w14:paraId="1179F18A">
      <w:pPr>
        <w:pStyle w:val="11"/>
        <w:rPr>
          <w:sz w:val="20"/>
        </w:rPr>
      </w:pPr>
    </w:p>
    <w:p w14:paraId="3A4CEF5F">
      <w:pPr>
        <w:pStyle w:val="11"/>
        <w:rPr>
          <w:sz w:val="20"/>
        </w:rPr>
      </w:pPr>
    </w:p>
    <w:p w14:paraId="771BB361">
      <w:pPr>
        <w:pStyle w:val="11"/>
        <w:rPr>
          <w:sz w:val="20"/>
        </w:rPr>
      </w:pPr>
    </w:p>
    <w:p w14:paraId="096A8BA5">
      <w:pPr>
        <w:pStyle w:val="11"/>
        <w:spacing w:before="8"/>
        <w:rPr>
          <w:sz w:val="20"/>
        </w:rPr>
      </w:pPr>
    </w:p>
    <w:p w14:paraId="7116B089">
      <w:pPr>
        <w:spacing w:before="100"/>
        <w:ind w:left="1748" w:right="0" w:firstLine="0"/>
        <w:jc w:val="left"/>
        <w:rPr>
          <w:rFonts w:ascii="Tahoma"/>
          <w:sz w:val="26"/>
        </w:rPr>
      </w:pPr>
      <w:r>
        <w:rPr>
          <w:rFonts w:ascii="Tahoma"/>
          <w:color w:val="842A44"/>
          <w:sz w:val="26"/>
        </w:rPr>
        <w:t>Read</w:t>
      </w:r>
      <w:r>
        <w:rPr>
          <w:rFonts w:ascii="Tahoma"/>
          <w:color w:val="842A44"/>
          <w:spacing w:val="-8"/>
          <w:sz w:val="26"/>
        </w:rPr>
        <w:t xml:space="preserve"> </w:t>
      </w:r>
      <w:r>
        <w:rPr>
          <w:rFonts w:ascii="Tahoma"/>
          <w:color w:val="842A44"/>
          <w:sz w:val="26"/>
        </w:rPr>
        <w:t>the</w:t>
      </w:r>
      <w:r>
        <w:rPr>
          <w:rFonts w:ascii="Tahoma"/>
          <w:color w:val="842A44"/>
          <w:spacing w:val="-8"/>
          <w:sz w:val="26"/>
        </w:rPr>
        <w:t xml:space="preserve"> </w:t>
      </w:r>
      <w:r>
        <w:rPr>
          <w:rFonts w:ascii="Tahoma"/>
          <w:color w:val="842A44"/>
          <w:sz w:val="26"/>
        </w:rPr>
        <w:t>text</w:t>
      </w:r>
      <w:r>
        <w:rPr>
          <w:rFonts w:ascii="Tahoma"/>
          <w:color w:val="842A44"/>
          <w:spacing w:val="-8"/>
          <w:sz w:val="26"/>
        </w:rPr>
        <w:t xml:space="preserve"> </w:t>
      </w:r>
      <w:r>
        <w:rPr>
          <w:rFonts w:ascii="Tahoma"/>
          <w:color w:val="842A44"/>
          <w:sz w:val="26"/>
        </w:rPr>
        <w:t>again</w:t>
      </w:r>
      <w:r>
        <w:rPr>
          <w:rFonts w:ascii="Tahoma"/>
          <w:color w:val="842A44"/>
          <w:spacing w:val="-7"/>
          <w:sz w:val="26"/>
        </w:rPr>
        <w:t xml:space="preserve"> </w:t>
      </w:r>
      <w:r>
        <w:rPr>
          <w:rFonts w:ascii="Tahoma"/>
          <w:color w:val="842A44"/>
          <w:sz w:val="26"/>
        </w:rPr>
        <w:t>and</w:t>
      </w:r>
      <w:r>
        <w:rPr>
          <w:rFonts w:ascii="Tahoma"/>
          <w:color w:val="842A44"/>
          <w:spacing w:val="-8"/>
          <w:sz w:val="26"/>
        </w:rPr>
        <w:t xml:space="preserve"> </w:t>
      </w:r>
      <w:r>
        <w:rPr>
          <w:rFonts w:ascii="Tahoma"/>
          <w:color w:val="842A44"/>
          <w:sz w:val="26"/>
        </w:rPr>
        <w:t>answer</w:t>
      </w:r>
      <w:r>
        <w:rPr>
          <w:rFonts w:ascii="Tahoma"/>
          <w:color w:val="842A44"/>
          <w:spacing w:val="-8"/>
          <w:sz w:val="26"/>
        </w:rPr>
        <w:t xml:space="preserve"> </w:t>
      </w:r>
      <w:r>
        <w:rPr>
          <w:rFonts w:ascii="Tahoma"/>
          <w:color w:val="842A44"/>
          <w:sz w:val="26"/>
        </w:rPr>
        <w:t>the</w:t>
      </w:r>
      <w:r>
        <w:rPr>
          <w:rFonts w:ascii="Tahoma"/>
          <w:color w:val="842A44"/>
          <w:spacing w:val="-7"/>
          <w:sz w:val="26"/>
        </w:rPr>
        <w:t xml:space="preserve"> </w:t>
      </w:r>
      <w:r>
        <w:rPr>
          <w:rFonts w:ascii="Tahoma"/>
          <w:color w:val="842A44"/>
          <w:spacing w:val="-2"/>
          <w:sz w:val="26"/>
        </w:rPr>
        <w:t>questions.</w:t>
      </w:r>
    </w:p>
    <w:p w14:paraId="1038705A">
      <w:pPr>
        <w:pStyle w:val="15"/>
        <w:numPr>
          <w:ilvl w:val="0"/>
          <w:numId w:val="67"/>
        </w:numPr>
        <w:tabs>
          <w:tab w:val="left" w:pos="2097"/>
        </w:tabs>
        <w:spacing w:before="213" w:after="0" w:line="240" w:lineRule="auto"/>
        <w:ind w:left="2097" w:right="0" w:hanging="340"/>
        <w:jc w:val="left"/>
        <w:rPr>
          <w:sz w:val="22"/>
        </w:rPr>
      </w:pPr>
      <w:r>
        <w:rPr>
          <w:color w:val="231F20"/>
          <w:spacing w:val="-2"/>
          <w:sz w:val="22"/>
        </w:rPr>
        <w:t>How</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virtual</w:t>
      </w:r>
      <w:r>
        <w:rPr>
          <w:color w:val="231F20"/>
          <w:spacing w:val="-8"/>
          <w:sz w:val="22"/>
        </w:rPr>
        <w:t xml:space="preserve"> </w:t>
      </w:r>
      <w:r>
        <w:rPr>
          <w:color w:val="231F20"/>
          <w:spacing w:val="-2"/>
          <w:sz w:val="22"/>
        </w:rPr>
        <w:t>choir</w:t>
      </w:r>
      <w:r>
        <w:rPr>
          <w:color w:val="231F20"/>
          <w:spacing w:val="-8"/>
          <w:sz w:val="22"/>
        </w:rPr>
        <w:t xml:space="preserve"> </w:t>
      </w:r>
      <w:r>
        <w:rPr>
          <w:color w:val="231F20"/>
          <w:spacing w:val="-2"/>
          <w:sz w:val="22"/>
        </w:rPr>
        <w:t>different</w:t>
      </w:r>
      <w:r>
        <w:rPr>
          <w:color w:val="231F20"/>
          <w:spacing w:val="-8"/>
          <w:sz w:val="22"/>
        </w:rPr>
        <w:t xml:space="preserve"> </w:t>
      </w:r>
      <w:r>
        <w:rPr>
          <w:color w:val="231F20"/>
          <w:spacing w:val="-2"/>
          <w:sz w:val="22"/>
        </w:rPr>
        <w:t>from</w:t>
      </w:r>
      <w:r>
        <w:rPr>
          <w:color w:val="231F20"/>
          <w:spacing w:val="-8"/>
          <w:sz w:val="22"/>
        </w:rPr>
        <w:t xml:space="preserve"> </w:t>
      </w:r>
      <w:r>
        <w:rPr>
          <w:color w:val="231F20"/>
          <w:spacing w:val="-2"/>
          <w:sz w:val="22"/>
        </w:rPr>
        <w:t>other</w:t>
      </w:r>
      <w:r>
        <w:rPr>
          <w:color w:val="231F20"/>
          <w:spacing w:val="-9"/>
          <w:sz w:val="22"/>
        </w:rPr>
        <w:t xml:space="preserve"> </w:t>
      </w:r>
      <w:r>
        <w:rPr>
          <w:color w:val="231F20"/>
          <w:spacing w:val="-2"/>
          <w:sz w:val="22"/>
        </w:rPr>
        <w:t>choirs?</w:t>
      </w:r>
      <w:r>
        <w:rPr>
          <w:color w:val="231F20"/>
          <w:spacing w:val="-8"/>
          <w:sz w:val="22"/>
        </w:rPr>
        <w:t xml:space="preserve"> </w:t>
      </w:r>
      <w:r>
        <w:rPr>
          <w:color w:val="231F20"/>
          <w:spacing w:val="-2"/>
          <w:sz w:val="22"/>
        </w:rPr>
        <w:t>Who</w:t>
      </w:r>
      <w:r>
        <w:rPr>
          <w:color w:val="231F20"/>
          <w:spacing w:val="-8"/>
          <w:sz w:val="22"/>
        </w:rPr>
        <w:t xml:space="preserve"> </w:t>
      </w:r>
      <w:r>
        <w:rPr>
          <w:color w:val="231F20"/>
          <w:spacing w:val="-2"/>
          <w:sz w:val="22"/>
        </w:rPr>
        <w:t>can</w:t>
      </w:r>
      <w:r>
        <w:rPr>
          <w:color w:val="231F20"/>
          <w:spacing w:val="-8"/>
          <w:sz w:val="22"/>
        </w:rPr>
        <w:t xml:space="preserve"> </w:t>
      </w:r>
      <w:r>
        <w:rPr>
          <w:color w:val="231F20"/>
          <w:spacing w:val="-2"/>
          <w:sz w:val="22"/>
        </w:rPr>
        <w:t>take</w:t>
      </w:r>
      <w:r>
        <w:rPr>
          <w:color w:val="231F20"/>
          <w:spacing w:val="-8"/>
          <w:sz w:val="22"/>
        </w:rPr>
        <w:t xml:space="preserve"> </w:t>
      </w:r>
      <w:r>
        <w:rPr>
          <w:color w:val="231F20"/>
          <w:spacing w:val="-2"/>
          <w:sz w:val="22"/>
        </w:rPr>
        <w:t>part</w:t>
      </w:r>
      <w:r>
        <w:rPr>
          <w:color w:val="231F20"/>
          <w:spacing w:val="-8"/>
          <w:sz w:val="22"/>
        </w:rPr>
        <w:t xml:space="preserve"> </w:t>
      </w:r>
      <w:r>
        <w:rPr>
          <w:color w:val="231F20"/>
          <w:spacing w:val="-2"/>
          <w:sz w:val="22"/>
        </w:rPr>
        <w:t>in</w:t>
      </w:r>
      <w:r>
        <w:rPr>
          <w:color w:val="231F20"/>
          <w:spacing w:val="-8"/>
          <w:sz w:val="22"/>
        </w:rPr>
        <w:t xml:space="preserve"> </w:t>
      </w:r>
      <w:r>
        <w:rPr>
          <w:color w:val="231F20"/>
          <w:spacing w:val="-5"/>
          <w:sz w:val="22"/>
        </w:rPr>
        <w:t>it?</w:t>
      </w:r>
    </w:p>
    <w:p w14:paraId="42B160F5">
      <w:pPr>
        <w:pStyle w:val="15"/>
        <w:numPr>
          <w:ilvl w:val="0"/>
          <w:numId w:val="67"/>
        </w:numPr>
        <w:tabs>
          <w:tab w:val="left" w:pos="2098"/>
        </w:tabs>
        <w:spacing w:before="84" w:after="0" w:line="266" w:lineRule="auto"/>
        <w:ind w:left="2098" w:right="1187" w:hanging="341"/>
        <w:jc w:val="left"/>
        <w:rPr>
          <w:sz w:val="22"/>
        </w:rPr>
      </w:pPr>
      <w:r>
        <w:rPr>
          <w:color w:val="231F20"/>
          <w:sz w:val="22"/>
        </w:rPr>
        <w:t>What</w:t>
      </w:r>
      <w:r>
        <w:rPr>
          <w:color w:val="231F20"/>
          <w:spacing w:val="40"/>
          <w:sz w:val="22"/>
        </w:rPr>
        <w:t xml:space="preserve"> </w:t>
      </w:r>
      <w:r>
        <w:rPr>
          <w:color w:val="231F20"/>
          <w:sz w:val="22"/>
        </w:rPr>
        <w:t>caused</w:t>
      </w:r>
      <w:r>
        <w:rPr>
          <w:color w:val="231F20"/>
          <w:spacing w:val="40"/>
          <w:sz w:val="22"/>
        </w:rPr>
        <w:t xml:space="preserve"> </w:t>
      </w:r>
      <w:r>
        <w:rPr>
          <w:color w:val="231F20"/>
          <w:sz w:val="22"/>
        </w:rPr>
        <w:t>Eric</w:t>
      </w:r>
      <w:r>
        <w:rPr>
          <w:color w:val="231F20"/>
          <w:spacing w:val="40"/>
          <w:sz w:val="22"/>
        </w:rPr>
        <w:t xml:space="preserve"> </w:t>
      </w:r>
      <w:r>
        <w:rPr>
          <w:color w:val="231F20"/>
          <w:sz w:val="22"/>
        </w:rPr>
        <w:t>Whitacre</w:t>
      </w:r>
      <w:r>
        <w:rPr>
          <w:color w:val="231F20"/>
          <w:spacing w:val="40"/>
          <w:sz w:val="22"/>
        </w:rPr>
        <w:t xml:space="preserve"> </w:t>
      </w:r>
      <w:r>
        <w:rPr>
          <w:color w:val="231F20"/>
          <w:sz w:val="22"/>
        </w:rPr>
        <w:t>to</w:t>
      </w:r>
      <w:r>
        <w:rPr>
          <w:color w:val="231F20"/>
          <w:spacing w:val="40"/>
          <w:sz w:val="22"/>
        </w:rPr>
        <w:t xml:space="preserve"> </w:t>
      </w:r>
      <w:r>
        <w:rPr>
          <w:color w:val="231F20"/>
          <w:sz w:val="22"/>
        </w:rPr>
        <w:t>fall</w:t>
      </w:r>
      <w:r>
        <w:rPr>
          <w:color w:val="231F20"/>
          <w:spacing w:val="40"/>
          <w:sz w:val="22"/>
        </w:rPr>
        <w:t xml:space="preserve"> </w:t>
      </w:r>
      <w:r>
        <w:rPr>
          <w:color w:val="231F20"/>
          <w:sz w:val="22"/>
        </w:rPr>
        <w:t>in</w:t>
      </w:r>
      <w:r>
        <w:rPr>
          <w:color w:val="231F20"/>
          <w:spacing w:val="40"/>
          <w:sz w:val="22"/>
        </w:rPr>
        <w:t xml:space="preserve"> </w:t>
      </w:r>
      <w:r>
        <w:rPr>
          <w:color w:val="231F20"/>
          <w:sz w:val="22"/>
        </w:rPr>
        <w:t>love</w:t>
      </w:r>
      <w:r>
        <w:rPr>
          <w:color w:val="231F20"/>
          <w:spacing w:val="40"/>
          <w:sz w:val="22"/>
        </w:rPr>
        <w:t xml:space="preserve"> </w:t>
      </w:r>
      <w:r>
        <w:rPr>
          <w:color w:val="231F20"/>
          <w:sz w:val="22"/>
        </w:rPr>
        <w:t>with</w:t>
      </w:r>
      <w:r>
        <w:rPr>
          <w:color w:val="231F20"/>
          <w:spacing w:val="40"/>
          <w:sz w:val="22"/>
        </w:rPr>
        <w:t xml:space="preserve"> </w:t>
      </w:r>
      <w:r>
        <w:rPr>
          <w:color w:val="231F20"/>
          <w:sz w:val="22"/>
        </w:rPr>
        <w:t>classical</w:t>
      </w:r>
      <w:r>
        <w:rPr>
          <w:color w:val="231F20"/>
          <w:spacing w:val="40"/>
          <w:sz w:val="22"/>
        </w:rPr>
        <w:t xml:space="preserve"> </w:t>
      </w:r>
      <w:r>
        <w:rPr>
          <w:color w:val="231F20"/>
          <w:sz w:val="22"/>
        </w:rPr>
        <w:t>music?</w:t>
      </w:r>
      <w:r>
        <w:rPr>
          <w:color w:val="231F20"/>
          <w:spacing w:val="40"/>
          <w:sz w:val="22"/>
        </w:rPr>
        <w:t xml:space="preserve"> </w:t>
      </w:r>
      <w:r>
        <w:rPr>
          <w:color w:val="231F20"/>
          <w:sz w:val="22"/>
        </w:rPr>
        <w:t>What</w:t>
      </w:r>
      <w:r>
        <w:rPr>
          <w:color w:val="231F20"/>
          <w:spacing w:val="40"/>
          <w:sz w:val="22"/>
        </w:rPr>
        <w:t xml:space="preserve"> </w:t>
      </w:r>
      <w:r>
        <w:rPr>
          <w:color w:val="231F20"/>
          <w:sz w:val="22"/>
        </w:rPr>
        <w:t>gave</w:t>
      </w:r>
      <w:r>
        <w:rPr>
          <w:color w:val="231F20"/>
          <w:spacing w:val="40"/>
          <w:sz w:val="22"/>
        </w:rPr>
        <w:t xml:space="preserve"> </w:t>
      </w:r>
      <w:r>
        <w:rPr>
          <w:color w:val="231F20"/>
          <w:sz w:val="22"/>
        </w:rPr>
        <w:t>him</w:t>
      </w:r>
      <w:r>
        <w:rPr>
          <w:color w:val="231F20"/>
          <w:spacing w:val="40"/>
          <w:sz w:val="22"/>
        </w:rPr>
        <w:t xml:space="preserve"> </w:t>
      </w:r>
      <w:r>
        <w:rPr>
          <w:color w:val="231F20"/>
          <w:sz w:val="22"/>
        </w:rPr>
        <w:t>the inspiration to make his first virtual choir?</w:t>
      </w:r>
    </w:p>
    <w:p w14:paraId="5F20B0D5">
      <w:pPr>
        <w:pStyle w:val="11"/>
        <w:rPr>
          <w:sz w:val="20"/>
        </w:rPr>
      </w:pPr>
    </w:p>
    <w:p w14:paraId="02F1C3FA">
      <w:pPr>
        <w:spacing w:before="255"/>
        <w:ind w:left="1757" w:right="0" w:firstLine="0"/>
        <w:jc w:val="left"/>
        <w:rPr>
          <w:rFonts w:ascii="Tahoma"/>
          <w:sz w:val="26"/>
        </w:rPr>
      </w:pPr>
      <w:r>
        <w:rPr>
          <w:rFonts w:ascii="Tahoma"/>
          <w:color w:val="842A44"/>
          <w:sz w:val="26"/>
        </w:rPr>
        <w:t>Find</w:t>
      </w:r>
      <w:r>
        <w:rPr>
          <w:rFonts w:ascii="Tahoma"/>
          <w:color w:val="842A44"/>
          <w:spacing w:val="-6"/>
          <w:sz w:val="26"/>
        </w:rPr>
        <w:t xml:space="preserve"> </w:t>
      </w:r>
      <w:r>
        <w:rPr>
          <w:rFonts w:ascii="Tahoma"/>
          <w:color w:val="842A44"/>
          <w:sz w:val="26"/>
        </w:rPr>
        <w:t>the</w:t>
      </w:r>
      <w:r>
        <w:rPr>
          <w:rFonts w:ascii="Tahoma"/>
          <w:color w:val="842A44"/>
          <w:spacing w:val="-6"/>
          <w:sz w:val="26"/>
        </w:rPr>
        <w:t xml:space="preserve"> </w:t>
      </w:r>
      <w:r>
        <w:rPr>
          <w:rFonts w:ascii="Tahoma"/>
          <w:color w:val="842A44"/>
          <w:sz w:val="26"/>
        </w:rPr>
        <w:t>numbers</w:t>
      </w:r>
      <w:r>
        <w:rPr>
          <w:rFonts w:ascii="Tahoma"/>
          <w:color w:val="842A44"/>
          <w:spacing w:val="-6"/>
          <w:sz w:val="26"/>
        </w:rPr>
        <w:t xml:space="preserve"> </w:t>
      </w:r>
      <w:r>
        <w:rPr>
          <w:rFonts w:ascii="Tahoma"/>
          <w:color w:val="842A44"/>
          <w:sz w:val="26"/>
        </w:rPr>
        <w:t>and</w:t>
      </w:r>
      <w:r>
        <w:rPr>
          <w:rFonts w:ascii="Tahoma"/>
          <w:color w:val="842A44"/>
          <w:spacing w:val="-6"/>
          <w:sz w:val="26"/>
        </w:rPr>
        <w:t xml:space="preserve"> </w:t>
      </w:r>
      <w:r>
        <w:rPr>
          <w:rFonts w:ascii="Tahoma"/>
          <w:color w:val="842A44"/>
          <w:sz w:val="26"/>
        </w:rPr>
        <w:t>dates</w:t>
      </w:r>
      <w:r>
        <w:rPr>
          <w:rFonts w:ascii="Tahoma"/>
          <w:color w:val="842A44"/>
          <w:spacing w:val="-6"/>
          <w:sz w:val="26"/>
        </w:rPr>
        <w:t xml:space="preserve"> </w:t>
      </w:r>
      <w:r>
        <w:rPr>
          <w:rFonts w:ascii="Tahoma"/>
          <w:color w:val="842A44"/>
          <w:sz w:val="26"/>
        </w:rPr>
        <w:t>to</w:t>
      </w:r>
      <w:r>
        <w:rPr>
          <w:rFonts w:ascii="Tahoma"/>
          <w:color w:val="842A44"/>
          <w:spacing w:val="-6"/>
          <w:sz w:val="26"/>
        </w:rPr>
        <w:t xml:space="preserve"> </w:t>
      </w:r>
      <w:r>
        <w:rPr>
          <w:rFonts w:ascii="Tahoma"/>
          <w:color w:val="842A44"/>
          <w:sz w:val="26"/>
        </w:rPr>
        <w:t>fill</w:t>
      </w:r>
      <w:r>
        <w:rPr>
          <w:rFonts w:ascii="Tahoma"/>
          <w:color w:val="842A44"/>
          <w:spacing w:val="-5"/>
          <w:sz w:val="26"/>
        </w:rPr>
        <w:t xml:space="preserve"> </w:t>
      </w:r>
      <w:r>
        <w:rPr>
          <w:rFonts w:ascii="Tahoma"/>
          <w:color w:val="842A44"/>
          <w:sz w:val="26"/>
        </w:rPr>
        <w:t>in</w:t>
      </w:r>
      <w:r>
        <w:rPr>
          <w:rFonts w:ascii="Tahoma"/>
          <w:color w:val="842A44"/>
          <w:spacing w:val="-6"/>
          <w:sz w:val="26"/>
        </w:rPr>
        <w:t xml:space="preserve"> </w:t>
      </w:r>
      <w:r>
        <w:rPr>
          <w:rFonts w:ascii="Tahoma"/>
          <w:color w:val="842A44"/>
          <w:sz w:val="26"/>
        </w:rPr>
        <w:t>the</w:t>
      </w:r>
      <w:r>
        <w:rPr>
          <w:rFonts w:ascii="Tahoma"/>
          <w:color w:val="842A44"/>
          <w:spacing w:val="-6"/>
          <w:sz w:val="26"/>
        </w:rPr>
        <w:t xml:space="preserve"> </w:t>
      </w:r>
      <w:r>
        <w:rPr>
          <w:rFonts w:ascii="Tahoma"/>
          <w:color w:val="842A44"/>
          <w:spacing w:val="-2"/>
          <w:sz w:val="26"/>
        </w:rPr>
        <w:t>timeline.</w:t>
      </w:r>
    </w:p>
    <w:p w14:paraId="414D8332">
      <w:pPr>
        <w:pStyle w:val="11"/>
        <w:spacing w:before="2"/>
        <w:rPr>
          <w:rFonts w:ascii="Tahoma"/>
          <w:sz w:val="28"/>
        </w:rPr>
      </w:pPr>
    </w:p>
    <w:p w14:paraId="309EE565">
      <w:pPr>
        <w:spacing w:after="0"/>
        <w:rPr>
          <w:rFonts w:ascii="Tahoma"/>
          <w:sz w:val="28"/>
        </w:rPr>
        <w:sectPr>
          <w:pgSz w:w="11910" w:h="16840"/>
          <w:pgMar w:top="0" w:right="0" w:bottom="0" w:left="0" w:header="720" w:footer="720" w:gutter="0"/>
          <w:cols w:space="720" w:num="1"/>
        </w:sectPr>
      </w:pPr>
    </w:p>
    <w:p w14:paraId="50ED0B32">
      <w:pPr>
        <w:pStyle w:val="11"/>
        <w:tabs>
          <w:tab w:val="left" w:pos="2221"/>
          <w:tab w:val="left" w:pos="3273"/>
        </w:tabs>
        <w:spacing w:before="120" w:line="307" w:lineRule="auto"/>
        <w:ind w:left="1644"/>
      </w:pPr>
      <w:r>
        <mc:AlternateContent>
          <mc:Choice Requires="wps">
            <w:drawing>
              <wp:anchor distT="0" distB="0" distL="0" distR="0" simplePos="0" relativeHeight="251894784" behindDoc="1" locked="0" layoutInCell="1" allowOverlap="1">
                <wp:simplePos x="0" y="0"/>
                <wp:positionH relativeFrom="page">
                  <wp:posOffset>854710</wp:posOffset>
                </wp:positionH>
                <wp:positionV relativeFrom="paragraph">
                  <wp:posOffset>-69215</wp:posOffset>
                </wp:positionV>
                <wp:extent cx="6141085" cy="1941830"/>
                <wp:effectExtent l="0" t="0" r="0" b="0"/>
                <wp:wrapNone/>
                <wp:docPr id="2611" name="Graphic 2611"/>
                <wp:cNvGraphicFramePr/>
                <a:graphic xmlns:a="http://schemas.openxmlformats.org/drawingml/2006/main">
                  <a:graphicData uri="http://schemas.microsoft.com/office/word/2010/wordprocessingShape">
                    <wps:wsp>
                      <wps:cNvSpPr/>
                      <wps:spPr>
                        <a:xfrm>
                          <a:off x="0" y="0"/>
                          <a:ext cx="6141085" cy="1941830"/>
                        </a:xfrm>
                        <a:custGeom>
                          <a:avLst/>
                          <a:gdLst/>
                          <a:ahLst/>
                          <a:cxnLst/>
                          <a:rect l="l" t="t" r="r" b="b"/>
                          <a:pathLst>
                            <a:path w="6141085" h="1941830">
                              <a:moveTo>
                                <a:pt x="6032881" y="0"/>
                              </a:moveTo>
                              <a:lnTo>
                                <a:pt x="107822" y="0"/>
                              </a:lnTo>
                              <a:lnTo>
                                <a:pt x="0" y="107823"/>
                              </a:lnTo>
                              <a:lnTo>
                                <a:pt x="0" y="1833372"/>
                              </a:lnTo>
                              <a:lnTo>
                                <a:pt x="107822" y="1941322"/>
                              </a:lnTo>
                              <a:lnTo>
                                <a:pt x="6032881" y="1941322"/>
                              </a:lnTo>
                              <a:lnTo>
                                <a:pt x="6140831" y="1833372"/>
                              </a:lnTo>
                              <a:lnTo>
                                <a:pt x="6140831" y="107823"/>
                              </a:lnTo>
                              <a:lnTo>
                                <a:pt x="6032881" y="0"/>
                              </a:lnTo>
                              <a:close/>
                            </a:path>
                          </a:pathLst>
                        </a:custGeom>
                        <a:solidFill>
                          <a:srgbClr val="E6E6E6"/>
                        </a:solidFill>
                      </wps:spPr>
                      <wps:bodyPr wrap="square" lIns="0" tIns="0" rIns="0" bIns="0" rtlCol="0">
                        <a:noAutofit/>
                      </wps:bodyPr>
                    </wps:wsp>
                  </a:graphicData>
                </a:graphic>
              </wp:anchor>
            </w:drawing>
          </mc:Choice>
          <mc:Fallback>
            <w:pict>
              <v:shape id="Graphic 2611" o:spid="_x0000_s1026" o:spt="100" style="position:absolute;left:0pt;margin-left:67.3pt;margin-top:-5.45pt;height:152.9pt;width:483.55pt;mso-position-horizontal-relative:page;z-index:-251421696;mso-width-relative:page;mso-height-relative:page;" fillcolor="#E6E6E6" filled="t" stroked="f" coordsize="6141085,1941830" o:gfxdata="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foNIbaAAAA&#10;DAEAAA8AAAAAAAAAAQAgAAAAIgAAAGRycy9kb3ducmV2LnhtbFBLAQIUABQAAAAIAIdO4kARgUbV&#10;VAIAAKoFAAAOAAAAAAAAAAEAIAAAACkBAABkcnMvZTJvRG9jLnhtbFBLBQYAAAAABgAGAFkBAADv&#10;BQAAAAA=&#10;" path="m6032881,0l107822,0,0,107823,0,1833372,107822,1941322,6032881,1941322,6140831,1833372,6140831,107823,6032881,0xe">
                <v:fill on="t" focussize="0,0"/>
                <v:stroke on="f"/>
                <v:imagedata o:title=""/>
                <o:lock v:ext="edit" aspectratio="f"/>
                <v:textbox inset="0mm,0mm,0mm,0mm"/>
              </v:shape>
            </w:pict>
          </mc:Fallback>
        </mc:AlternateContent>
      </w:r>
      <w:r>
        <w:rPr>
          <w:color w:val="231F20"/>
        </w:rPr>
        <w:t>2 January 19</w:t>
      </w:r>
      <w:r>
        <w:rPr>
          <w:color w:val="231F20"/>
          <w:u w:val="single" w:color="231F20"/>
        </w:rPr>
        <w:tab/>
      </w:r>
      <w:r>
        <w:rPr>
          <w:color w:val="231F20"/>
        </w:rPr>
        <w:t xml:space="preserve"> </w:t>
      </w:r>
      <w:r>
        <w:rPr>
          <w:color w:val="231F20"/>
          <w:spacing w:val="-6"/>
        </w:rPr>
        <w:t>19</w:t>
      </w:r>
      <w:r>
        <w:rPr>
          <w:color w:val="231F20"/>
          <w:u w:val="single" w:color="231F20"/>
        </w:rPr>
        <w:tab/>
      </w:r>
      <w:r>
        <w:rPr>
          <w:rFonts w:ascii="Tahoma" w:hAnsi="Tahoma"/>
          <w:color w:val="231F20"/>
          <w:spacing w:val="-2"/>
        </w:rPr>
        <w:t>–</w:t>
      </w:r>
      <w:r>
        <w:rPr>
          <w:color w:val="231F20"/>
          <w:spacing w:val="-2"/>
        </w:rPr>
        <w:t>1995</w:t>
      </w:r>
    </w:p>
    <w:p w14:paraId="3BA567D3">
      <w:pPr>
        <w:pStyle w:val="11"/>
        <w:tabs>
          <w:tab w:val="left" w:pos="2221"/>
        </w:tabs>
        <w:spacing w:before="9"/>
        <w:ind w:left="1644"/>
      </w:pPr>
      <w:r>
        <w:rPr>
          <w:color w:val="231F20"/>
          <w:spacing w:val="-5"/>
        </w:rPr>
        <w:t>19</w:t>
      </w:r>
      <w:r>
        <w:rPr>
          <w:color w:val="231F20"/>
          <w:u w:val="single" w:color="231F20"/>
        </w:rPr>
        <w:tab/>
      </w:r>
    </w:p>
    <w:p w14:paraId="1EAA736D">
      <w:pPr>
        <w:pStyle w:val="11"/>
        <w:spacing w:before="83"/>
        <w:ind w:left="1644"/>
      </w:pPr>
      <w:r>
        <w:rPr>
          <w:color w:val="231F20"/>
          <w:spacing w:val="-4"/>
        </w:rPr>
        <w:t>2009</w:t>
      </w:r>
    </w:p>
    <w:p w14:paraId="77764D84">
      <w:pPr>
        <w:pStyle w:val="11"/>
        <w:rPr>
          <w:sz w:val="26"/>
        </w:rPr>
      </w:pPr>
    </w:p>
    <w:p w14:paraId="0823BE0F">
      <w:pPr>
        <w:pStyle w:val="11"/>
        <w:rPr>
          <w:sz w:val="26"/>
        </w:rPr>
      </w:pPr>
    </w:p>
    <w:p w14:paraId="5698CDA8">
      <w:pPr>
        <w:pStyle w:val="11"/>
        <w:tabs>
          <w:tab w:val="left" w:pos="1977"/>
        </w:tabs>
        <w:spacing w:before="160"/>
        <w:ind w:left="1644"/>
      </w:pPr>
      <w:r>
        <w:rPr>
          <w:color w:val="231F20"/>
          <w:u w:val="single" w:color="231F20"/>
        </w:rPr>
        <w:tab/>
      </w:r>
      <w:r>
        <w:rPr>
          <w:color w:val="231F20"/>
          <w:spacing w:val="20"/>
        </w:rPr>
        <w:t xml:space="preserve"> </w:t>
      </w:r>
      <w:r>
        <w:rPr>
          <w:color w:val="231F20"/>
        </w:rPr>
        <w:t>July</w:t>
      </w:r>
      <w:r>
        <w:rPr>
          <w:color w:val="231F20"/>
          <w:spacing w:val="20"/>
        </w:rPr>
        <w:t xml:space="preserve"> </w:t>
      </w:r>
      <w:r>
        <w:rPr>
          <w:color w:val="231F20"/>
        </w:rPr>
        <w:t>2014</w:t>
      </w:r>
    </w:p>
    <w:p w14:paraId="57D11762">
      <w:pPr>
        <w:pStyle w:val="11"/>
        <w:spacing w:before="106"/>
        <w:ind w:left="276"/>
      </w:pPr>
      <w:r>
        <w:br w:type="column"/>
      </w:r>
      <w:r>
        <w:rPr>
          <w:color w:val="231F20"/>
          <w:spacing w:val="-4"/>
        </w:rPr>
        <w:t>Eric</w:t>
      </w:r>
      <w:r>
        <w:rPr>
          <w:color w:val="231F20"/>
          <w:spacing w:val="-7"/>
        </w:rPr>
        <w:t xml:space="preserve"> </w:t>
      </w:r>
      <w:r>
        <w:rPr>
          <w:color w:val="231F20"/>
          <w:spacing w:val="-4"/>
        </w:rPr>
        <w:t>Whitacre</w:t>
      </w:r>
      <w:r>
        <w:rPr>
          <w:color w:val="231F20"/>
          <w:spacing w:val="-7"/>
        </w:rPr>
        <w:t xml:space="preserve"> </w:t>
      </w:r>
      <w:r>
        <w:rPr>
          <w:color w:val="231F20"/>
          <w:spacing w:val="-4"/>
        </w:rPr>
        <w:t>was</w:t>
      </w:r>
      <w:r>
        <w:rPr>
          <w:color w:val="231F20"/>
          <w:spacing w:val="-7"/>
        </w:rPr>
        <w:t xml:space="preserve"> </w:t>
      </w:r>
      <w:r>
        <w:rPr>
          <w:color w:val="231F20"/>
          <w:spacing w:val="-4"/>
        </w:rPr>
        <w:t>born.</w:t>
      </w:r>
    </w:p>
    <w:p w14:paraId="54E9A2B4">
      <w:pPr>
        <w:pStyle w:val="11"/>
        <w:spacing w:before="84"/>
        <w:ind w:left="276"/>
      </w:pPr>
      <w:r>
        <w:rPr>
          <w:color w:val="231F20"/>
          <w:spacing w:val="-4"/>
        </w:rPr>
        <w:t>Whitacre</w:t>
      </w:r>
      <w:r>
        <w:rPr>
          <w:color w:val="231F20"/>
          <w:spacing w:val="-3"/>
        </w:rPr>
        <w:t xml:space="preserve"> </w:t>
      </w:r>
      <w:r>
        <w:rPr>
          <w:color w:val="231F20"/>
          <w:spacing w:val="-4"/>
        </w:rPr>
        <w:t>attended</w:t>
      </w:r>
      <w:r>
        <w:rPr>
          <w:color w:val="231F20"/>
          <w:spacing w:val="-3"/>
        </w:rPr>
        <w:t xml:space="preserve"> </w:t>
      </w:r>
      <w:r>
        <w:rPr>
          <w:color w:val="231F20"/>
          <w:spacing w:val="-4"/>
        </w:rPr>
        <w:t>the</w:t>
      </w:r>
      <w:r>
        <w:rPr>
          <w:color w:val="231F20"/>
          <w:spacing w:val="-2"/>
        </w:rPr>
        <w:t xml:space="preserve"> </w:t>
      </w:r>
      <w:r>
        <w:rPr>
          <w:color w:val="231F20"/>
          <w:spacing w:val="-4"/>
        </w:rPr>
        <w:t>University</w:t>
      </w:r>
      <w:r>
        <w:rPr>
          <w:color w:val="231F20"/>
          <w:spacing w:val="-3"/>
        </w:rPr>
        <w:t xml:space="preserve"> </w:t>
      </w:r>
      <w:r>
        <w:rPr>
          <w:color w:val="231F20"/>
          <w:spacing w:val="-4"/>
        </w:rPr>
        <w:t>of</w:t>
      </w:r>
      <w:r>
        <w:rPr>
          <w:color w:val="231F20"/>
          <w:spacing w:val="-3"/>
        </w:rPr>
        <w:t xml:space="preserve"> </w:t>
      </w:r>
      <w:r>
        <w:rPr>
          <w:color w:val="231F20"/>
          <w:spacing w:val="-4"/>
        </w:rPr>
        <w:t>Nevada,</w:t>
      </w:r>
      <w:r>
        <w:rPr>
          <w:color w:val="231F20"/>
          <w:spacing w:val="-2"/>
        </w:rPr>
        <w:t xml:space="preserve"> </w:t>
      </w:r>
      <w:r>
        <w:rPr>
          <w:color w:val="231F20"/>
          <w:spacing w:val="-4"/>
        </w:rPr>
        <w:t>Las</w:t>
      </w:r>
      <w:r>
        <w:rPr>
          <w:color w:val="231F20"/>
          <w:spacing w:val="-3"/>
        </w:rPr>
        <w:t xml:space="preserve"> </w:t>
      </w:r>
      <w:r>
        <w:rPr>
          <w:color w:val="231F20"/>
          <w:spacing w:val="-4"/>
        </w:rPr>
        <w:t>Vegas.</w:t>
      </w:r>
    </w:p>
    <w:p w14:paraId="4963ED0A">
      <w:pPr>
        <w:pStyle w:val="11"/>
        <w:spacing w:before="83" w:line="319" w:lineRule="auto"/>
        <w:ind w:left="276" w:right="1098"/>
      </w:pPr>
      <w:r>
        <w:rPr>
          <w:color w:val="231F20"/>
        </w:rPr>
        <w:t>Whitacre</w:t>
      </w:r>
      <w:r>
        <w:rPr>
          <w:color w:val="231F20"/>
          <w:spacing w:val="-11"/>
        </w:rPr>
        <w:t xml:space="preserve"> </w:t>
      </w:r>
      <w:r>
        <w:rPr>
          <w:color w:val="231F20"/>
        </w:rPr>
        <w:t>got</w:t>
      </w:r>
      <w:r>
        <w:rPr>
          <w:color w:val="231F20"/>
          <w:spacing w:val="-11"/>
        </w:rPr>
        <w:t xml:space="preserve"> </w:t>
      </w:r>
      <w:r>
        <w:rPr>
          <w:color w:val="231F20"/>
        </w:rPr>
        <w:t>a</w:t>
      </w:r>
      <w:r>
        <w:rPr>
          <w:color w:val="231F20"/>
          <w:spacing w:val="-11"/>
        </w:rPr>
        <w:t xml:space="preserve"> </w:t>
      </w:r>
      <w:r>
        <w:rPr>
          <w:color w:val="231F20"/>
        </w:rPr>
        <w:t>master’s</w:t>
      </w:r>
      <w:r>
        <w:rPr>
          <w:color w:val="231F20"/>
          <w:spacing w:val="-11"/>
        </w:rPr>
        <w:t xml:space="preserve"> </w:t>
      </w:r>
      <w:r>
        <w:rPr>
          <w:color w:val="231F20"/>
        </w:rPr>
        <w:t>degree</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Juilliard</w:t>
      </w:r>
      <w:r>
        <w:rPr>
          <w:color w:val="231F20"/>
          <w:spacing w:val="-11"/>
        </w:rPr>
        <w:t xml:space="preserve"> </w:t>
      </w:r>
      <w:r>
        <w:rPr>
          <w:color w:val="231F20"/>
        </w:rPr>
        <w:t>School</w:t>
      </w:r>
      <w:r>
        <w:rPr>
          <w:color w:val="231F20"/>
          <w:spacing w:val="-11"/>
        </w:rPr>
        <w:t xml:space="preserve"> </w:t>
      </w:r>
      <w:r>
        <w:rPr>
          <w:color w:val="231F20"/>
        </w:rPr>
        <w:t>in</w:t>
      </w:r>
      <w:r>
        <w:rPr>
          <w:color w:val="231F20"/>
          <w:spacing w:val="-11"/>
        </w:rPr>
        <w:t xml:space="preserve"> </w:t>
      </w:r>
      <w:r>
        <w:rPr>
          <w:color w:val="231F20"/>
        </w:rPr>
        <w:t>New</w:t>
      </w:r>
      <w:r>
        <w:rPr>
          <w:color w:val="231F20"/>
          <w:spacing w:val="-11"/>
        </w:rPr>
        <w:t xml:space="preserve"> </w:t>
      </w:r>
      <w:r>
        <w:rPr>
          <w:color w:val="231F20"/>
        </w:rPr>
        <w:t xml:space="preserve">York. </w:t>
      </w:r>
      <w:r>
        <w:rPr>
          <w:color w:val="231F20"/>
          <w:spacing w:val="-2"/>
        </w:rPr>
        <w:t>Whitacre</w:t>
      </w:r>
      <w:r>
        <w:rPr>
          <w:color w:val="231F20"/>
          <w:spacing w:val="-13"/>
        </w:rPr>
        <w:t xml:space="preserve"> </w:t>
      </w:r>
      <w:r>
        <w:rPr>
          <w:color w:val="231F20"/>
          <w:spacing w:val="-2"/>
        </w:rPr>
        <w:t>first</w:t>
      </w:r>
      <w:r>
        <w:rPr>
          <w:color w:val="231F20"/>
          <w:spacing w:val="-13"/>
        </w:rPr>
        <w:t xml:space="preserve"> </w:t>
      </w:r>
      <w:r>
        <w:rPr>
          <w:color w:val="231F20"/>
          <w:spacing w:val="-2"/>
        </w:rPr>
        <w:t>got</w:t>
      </w:r>
      <w:r>
        <w:rPr>
          <w:color w:val="231F20"/>
          <w:spacing w:val="-13"/>
        </w:rPr>
        <w:t xml:space="preserve"> </w:t>
      </w:r>
      <w:r>
        <w:rPr>
          <w:color w:val="231F20"/>
          <w:spacing w:val="-2"/>
        </w:rPr>
        <w:t>the</w:t>
      </w:r>
      <w:r>
        <w:rPr>
          <w:color w:val="231F20"/>
          <w:spacing w:val="-13"/>
        </w:rPr>
        <w:t xml:space="preserve"> </w:t>
      </w:r>
      <w:r>
        <w:rPr>
          <w:color w:val="231F20"/>
          <w:spacing w:val="-2"/>
        </w:rPr>
        <w:t>idea</w:t>
      </w:r>
      <w:r>
        <w:rPr>
          <w:color w:val="231F20"/>
          <w:spacing w:val="-13"/>
        </w:rPr>
        <w:t xml:space="preserve"> </w:t>
      </w:r>
      <w:r>
        <w:rPr>
          <w:color w:val="231F20"/>
          <w:spacing w:val="-2"/>
        </w:rPr>
        <w:t>for</w:t>
      </w:r>
      <w:r>
        <w:rPr>
          <w:color w:val="231F20"/>
          <w:spacing w:val="-13"/>
        </w:rPr>
        <w:t xml:space="preserve"> </w:t>
      </w:r>
      <w:r>
        <w:rPr>
          <w:color w:val="231F20"/>
          <w:spacing w:val="-2"/>
        </w:rPr>
        <w:t>the</w:t>
      </w:r>
      <w:r>
        <w:rPr>
          <w:color w:val="231F20"/>
          <w:spacing w:val="-13"/>
        </w:rPr>
        <w:t xml:space="preserve"> </w:t>
      </w:r>
      <w:r>
        <w:rPr>
          <w:color w:val="231F20"/>
          <w:spacing w:val="-2"/>
        </w:rPr>
        <w:t>virtual</w:t>
      </w:r>
      <w:r>
        <w:rPr>
          <w:color w:val="231F20"/>
          <w:spacing w:val="-13"/>
        </w:rPr>
        <w:t xml:space="preserve"> </w:t>
      </w:r>
      <w:r>
        <w:rPr>
          <w:color w:val="231F20"/>
          <w:spacing w:val="-2"/>
        </w:rPr>
        <w:t>choir.</w:t>
      </w:r>
      <w:r>
        <w:rPr>
          <w:color w:val="231F20"/>
          <w:spacing w:val="-13"/>
        </w:rPr>
        <w:t xml:space="preserve"> </w:t>
      </w:r>
      <w:r>
        <w:rPr>
          <w:color w:val="231F20"/>
          <w:spacing w:val="-2"/>
        </w:rPr>
        <w:t>His</w:t>
      </w:r>
      <w:r>
        <w:rPr>
          <w:color w:val="231F20"/>
          <w:spacing w:val="-13"/>
        </w:rPr>
        <w:t xml:space="preserve"> </w:t>
      </w:r>
      <w:r>
        <w:rPr>
          <w:color w:val="231F20"/>
          <w:spacing w:val="-2"/>
        </w:rPr>
        <w:t>first</w:t>
      </w:r>
      <w:r>
        <w:rPr>
          <w:color w:val="231F20"/>
          <w:spacing w:val="-13"/>
        </w:rPr>
        <w:t xml:space="preserve"> </w:t>
      </w:r>
      <w:r>
        <w:rPr>
          <w:color w:val="231F20"/>
          <w:spacing w:val="-2"/>
        </w:rPr>
        <w:t>virtual</w:t>
      </w:r>
      <w:r>
        <w:rPr>
          <w:color w:val="231F20"/>
          <w:spacing w:val="-13"/>
        </w:rPr>
        <w:t xml:space="preserve"> </w:t>
      </w:r>
      <w:r>
        <w:rPr>
          <w:color w:val="231F20"/>
          <w:spacing w:val="-2"/>
        </w:rPr>
        <w:t>choir</w:t>
      </w:r>
      <w:r>
        <w:rPr>
          <w:color w:val="231F20"/>
          <w:spacing w:val="-13"/>
        </w:rPr>
        <w:t xml:space="preserve"> </w:t>
      </w:r>
      <w:r>
        <w:rPr>
          <w:color w:val="231F20"/>
          <w:spacing w:val="-2"/>
        </w:rPr>
        <w:t>used</w:t>
      </w:r>
    </w:p>
    <w:p w14:paraId="0AE68090">
      <w:pPr>
        <w:pStyle w:val="11"/>
        <w:tabs>
          <w:tab w:val="left" w:pos="1255"/>
          <w:tab w:val="left" w:pos="3523"/>
        </w:tabs>
        <w:spacing w:before="1"/>
        <w:ind w:left="276"/>
      </w:pPr>
      <w:r>
        <w:rPr>
          <w:color w:val="231F20"/>
          <w:u w:val="single" w:color="231F20"/>
        </w:rPr>
        <w:tab/>
      </w:r>
      <w:r>
        <w:rPr>
          <w:color w:val="231F20"/>
        </w:rPr>
        <w:t xml:space="preserve"> </w:t>
      </w:r>
      <w:r>
        <w:rPr>
          <w:color w:val="231F20"/>
          <w:spacing w:val="-4"/>
        </w:rPr>
        <w:t xml:space="preserve">singers </w:t>
      </w:r>
      <w:r>
        <w:rPr>
          <w:color w:val="231F20"/>
        </w:rPr>
        <w:t xml:space="preserve">from </w:t>
      </w:r>
      <w:r>
        <w:rPr>
          <w:color w:val="231F20"/>
          <w:u w:val="single" w:color="231F20"/>
        </w:rPr>
        <w:tab/>
      </w:r>
      <w:r>
        <w:rPr>
          <w:color w:val="231F20"/>
        </w:rPr>
        <w:t xml:space="preserve"> </w:t>
      </w:r>
      <w:r>
        <w:rPr>
          <w:color w:val="231F20"/>
          <w:spacing w:val="-4"/>
        </w:rPr>
        <w:t>different countries; received</w:t>
      </w:r>
    </w:p>
    <w:p w14:paraId="4E9056BE">
      <w:pPr>
        <w:pStyle w:val="11"/>
        <w:tabs>
          <w:tab w:val="left" w:pos="2639"/>
        </w:tabs>
        <w:spacing w:before="84"/>
        <w:ind w:left="276"/>
      </w:pPr>
      <w:r>
        <w:rPr>
          <w:color w:val="231F20"/>
          <w:u w:val="single" w:color="231F20"/>
        </w:rPr>
        <w:tab/>
      </w:r>
      <w:r>
        <w:rPr>
          <w:color w:val="231F20"/>
          <w:spacing w:val="-6"/>
        </w:rPr>
        <w:t xml:space="preserve"> </w:t>
      </w:r>
      <w:r>
        <w:rPr>
          <w:color w:val="231F20"/>
        </w:rPr>
        <w:t>views</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Internet.</w:t>
      </w:r>
    </w:p>
    <w:p w14:paraId="6C2A310D">
      <w:pPr>
        <w:pStyle w:val="11"/>
        <w:tabs>
          <w:tab w:val="left" w:pos="2450"/>
          <w:tab w:val="left" w:pos="6773"/>
        </w:tabs>
        <w:spacing w:before="83" w:line="266" w:lineRule="auto"/>
        <w:ind w:left="276" w:right="1098"/>
      </w:pPr>
      <w:r>
        <w:rPr>
          <w:color w:val="231F20"/>
        </w:rPr>
        <w:t>Whitacre</w:t>
      </w:r>
      <w:r>
        <w:rPr>
          <w:color w:val="231F20"/>
          <w:spacing w:val="40"/>
        </w:rPr>
        <w:t xml:space="preserve"> </w:t>
      </w:r>
      <w:r>
        <w:rPr>
          <w:color w:val="231F20"/>
        </w:rPr>
        <w:t>formed</w:t>
      </w:r>
      <w:r>
        <w:rPr>
          <w:color w:val="231F20"/>
          <w:spacing w:val="40"/>
        </w:rPr>
        <w:t xml:space="preserve"> </w:t>
      </w:r>
      <w:r>
        <w:rPr>
          <w:color w:val="231F20"/>
        </w:rPr>
        <w:t>the</w:t>
      </w:r>
      <w:r>
        <w:rPr>
          <w:color w:val="231F20"/>
          <w:spacing w:val="40"/>
        </w:rPr>
        <w:t xml:space="preserve"> </w:t>
      </w:r>
      <w:r>
        <w:rPr>
          <w:color w:val="231F20"/>
        </w:rPr>
        <w:t>Virtual</w:t>
      </w:r>
      <w:r>
        <w:rPr>
          <w:color w:val="231F20"/>
          <w:spacing w:val="40"/>
        </w:rPr>
        <w:t xml:space="preserve"> </w:t>
      </w:r>
      <w:r>
        <w:rPr>
          <w:color w:val="231F20"/>
        </w:rPr>
        <w:t>Youth</w:t>
      </w:r>
      <w:r>
        <w:rPr>
          <w:color w:val="231F20"/>
          <w:spacing w:val="40"/>
        </w:rPr>
        <w:t xml:space="preserve"> </w:t>
      </w:r>
      <w:r>
        <w:rPr>
          <w:color w:val="231F20"/>
        </w:rPr>
        <w:t>Choir</w:t>
      </w:r>
      <w:r>
        <w:rPr>
          <w:color w:val="231F20"/>
          <w:spacing w:val="40"/>
        </w:rPr>
        <w:t xml:space="preserve"> </w:t>
      </w:r>
      <w:r>
        <w:rPr>
          <w:color w:val="231F20"/>
        </w:rPr>
        <w:t>for</w:t>
      </w:r>
      <w:r>
        <w:rPr>
          <w:color w:val="231F20"/>
          <w:spacing w:val="40"/>
        </w:rPr>
        <w:t xml:space="preserve"> </w:t>
      </w:r>
      <w:r>
        <w:rPr>
          <w:color w:val="231F20"/>
        </w:rPr>
        <w:t>UNICEF.</w:t>
      </w:r>
      <w:r>
        <w:rPr>
          <w:color w:val="231F20"/>
          <w:spacing w:val="37"/>
        </w:rPr>
        <w:t xml:space="preserve"> </w:t>
      </w:r>
      <w:r>
        <w:rPr>
          <w:color w:val="231F20"/>
          <w:u w:val="single" w:color="231F20"/>
        </w:rPr>
        <w:tab/>
      </w:r>
      <w:r>
        <w:rPr>
          <w:color w:val="231F20"/>
          <w:spacing w:val="24"/>
        </w:rPr>
        <w:t xml:space="preserve"> </w:t>
      </w:r>
      <w:r>
        <w:rPr>
          <w:color w:val="231F20"/>
        </w:rPr>
        <w:t xml:space="preserve">young people from </w:t>
      </w:r>
      <w:r>
        <w:rPr>
          <w:color w:val="231F20"/>
          <w:u w:val="single" w:color="231F20"/>
        </w:rPr>
        <w:tab/>
      </w:r>
      <w:r>
        <w:rPr>
          <w:color w:val="231F20"/>
        </w:rPr>
        <w:t xml:space="preserve"> countries sang “What If”.</w:t>
      </w:r>
    </w:p>
    <w:p w14:paraId="0AFF7935">
      <w:pPr>
        <w:spacing w:after="0" w:line="266" w:lineRule="auto"/>
        <w:sectPr>
          <w:type w:val="continuous"/>
          <w:pgSz w:w="11910" w:h="16840"/>
          <w:pgMar w:top="1340" w:right="0" w:bottom="280" w:left="0" w:header="720" w:footer="720" w:gutter="0"/>
          <w:cols w:equalWidth="0" w:num="2">
            <w:col w:w="3274" w:space="40"/>
            <w:col w:w="8596"/>
          </w:cols>
        </w:sectPr>
      </w:pPr>
    </w:p>
    <w:p w14:paraId="5B21A84D">
      <w:pPr>
        <w:pStyle w:val="11"/>
        <w:rPr>
          <w:sz w:val="20"/>
        </w:rPr>
      </w:pPr>
    </w:p>
    <w:p w14:paraId="5FEAC4B3">
      <w:pPr>
        <w:pStyle w:val="11"/>
        <w:rPr>
          <w:sz w:val="20"/>
        </w:rPr>
      </w:pPr>
    </w:p>
    <w:p w14:paraId="0E94859F">
      <w:pPr>
        <w:pStyle w:val="11"/>
        <w:spacing w:before="3"/>
        <w:rPr>
          <w:sz w:val="21"/>
        </w:rPr>
      </w:pPr>
    </w:p>
    <w:p w14:paraId="169A52DF">
      <w:pPr>
        <w:spacing w:before="128" w:line="213" w:lineRule="auto"/>
        <w:ind w:left="1757" w:right="1067" w:firstLine="0"/>
        <w:jc w:val="left"/>
        <w:rPr>
          <w:rFonts w:ascii="Tahoma"/>
          <w:sz w:val="26"/>
        </w:rPr>
      </w:pPr>
      <w:r>
        <w:rPr>
          <w:rFonts w:ascii="Tahoma"/>
          <w:color w:val="842A44"/>
          <w:sz w:val="26"/>
        </w:rPr>
        <w:t>Learn</w:t>
      </w:r>
      <w:r>
        <w:rPr>
          <w:rFonts w:ascii="Tahoma"/>
          <w:color w:val="842A44"/>
          <w:spacing w:val="-13"/>
          <w:sz w:val="26"/>
        </w:rPr>
        <w:t xml:space="preserve"> </w:t>
      </w:r>
      <w:r>
        <w:rPr>
          <w:rFonts w:ascii="Tahoma"/>
          <w:color w:val="842A44"/>
          <w:sz w:val="26"/>
        </w:rPr>
        <w:t>more</w:t>
      </w:r>
      <w:r>
        <w:rPr>
          <w:rFonts w:ascii="Tahoma"/>
          <w:color w:val="842A44"/>
          <w:spacing w:val="-13"/>
          <w:sz w:val="26"/>
        </w:rPr>
        <w:t xml:space="preserve"> </w:t>
      </w:r>
      <w:r>
        <w:rPr>
          <w:rFonts w:ascii="Tahoma"/>
          <w:color w:val="842A44"/>
          <w:sz w:val="26"/>
        </w:rPr>
        <w:t>about</w:t>
      </w:r>
      <w:r>
        <w:rPr>
          <w:rFonts w:ascii="Tahoma"/>
          <w:color w:val="842A44"/>
          <w:spacing w:val="-13"/>
          <w:sz w:val="26"/>
        </w:rPr>
        <w:t xml:space="preserve"> </w:t>
      </w:r>
      <w:r>
        <w:rPr>
          <w:rFonts w:ascii="Tahoma"/>
          <w:color w:val="842A44"/>
          <w:sz w:val="26"/>
        </w:rPr>
        <w:t>music</w:t>
      </w:r>
      <w:r>
        <w:rPr>
          <w:rFonts w:ascii="Tahoma"/>
          <w:color w:val="842A44"/>
          <w:spacing w:val="-13"/>
          <w:sz w:val="26"/>
        </w:rPr>
        <w:t xml:space="preserve"> </w:t>
      </w:r>
      <w:r>
        <w:rPr>
          <w:rFonts w:ascii="Tahoma"/>
          <w:color w:val="842A44"/>
          <w:sz w:val="26"/>
        </w:rPr>
        <w:t>by</w:t>
      </w:r>
      <w:r>
        <w:rPr>
          <w:rFonts w:ascii="Tahoma"/>
          <w:color w:val="842A44"/>
          <w:spacing w:val="-13"/>
          <w:sz w:val="26"/>
        </w:rPr>
        <w:t xml:space="preserve"> </w:t>
      </w:r>
      <w:r>
        <w:rPr>
          <w:rFonts w:ascii="Tahoma"/>
          <w:color w:val="842A44"/>
          <w:sz w:val="26"/>
        </w:rPr>
        <w:t>completing</w:t>
      </w:r>
      <w:r>
        <w:rPr>
          <w:rFonts w:ascii="Tahoma"/>
          <w:color w:val="842A44"/>
          <w:spacing w:val="-13"/>
          <w:sz w:val="26"/>
        </w:rPr>
        <w:t xml:space="preserve"> </w:t>
      </w:r>
      <w:r>
        <w:rPr>
          <w:rFonts w:ascii="Tahoma"/>
          <w:color w:val="842A44"/>
          <w:sz w:val="26"/>
        </w:rPr>
        <w:t>the</w:t>
      </w:r>
      <w:r>
        <w:rPr>
          <w:rFonts w:ascii="Tahoma"/>
          <w:color w:val="842A44"/>
          <w:spacing w:val="-13"/>
          <w:sz w:val="26"/>
        </w:rPr>
        <w:t xml:space="preserve"> </w:t>
      </w:r>
      <w:r>
        <w:rPr>
          <w:rFonts w:ascii="Tahoma"/>
          <w:color w:val="842A44"/>
          <w:sz w:val="26"/>
        </w:rPr>
        <w:t>sentences</w:t>
      </w:r>
      <w:r>
        <w:rPr>
          <w:rFonts w:ascii="Tahoma"/>
          <w:color w:val="842A44"/>
          <w:spacing w:val="-13"/>
          <w:sz w:val="26"/>
        </w:rPr>
        <w:t xml:space="preserve"> </w:t>
      </w:r>
      <w:r>
        <w:rPr>
          <w:rFonts w:ascii="Tahoma"/>
          <w:color w:val="842A44"/>
          <w:sz w:val="26"/>
        </w:rPr>
        <w:t>with</w:t>
      </w:r>
      <w:r>
        <w:rPr>
          <w:rFonts w:ascii="Tahoma"/>
          <w:color w:val="842A44"/>
          <w:spacing w:val="-13"/>
          <w:sz w:val="26"/>
        </w:rPr>
        <w:t xml:space="preserve"> </w:t>
      </w:r>
      <w:r>
        <w:rPr>
          <w:rFonts w:ascii="Tahoma"/>
          <w:color w:val="842A44"/>
          <w:sz w:val="26"/>
        </w:rPr>
        <w:t>the</w:t>
      </w:r>
      <w:r>
        <w:rPr>
          <w:rFonts w:ascii="Tahoma"/>
          <w:color w:val="842A44"/>
          <w:spacing w:val="-13"/>
          <w:sz w:val="26"/>
        </w:rPr>
        <w:t xml:space="preserve"> </w:t>
      </w:r>
      <w:r>
        <w:rPr>
          <w:rFonts w:ascii="Tahoma"/>
          <w:color w:val="842A44"/>
          <w:sz w:val="26"/>
        </w:rPr>
        <w:t>correct</w:t>
      </w:r>
      <w:r>
        <w:rPr>
          <w:rFonts w:ascii="Tahoma"/>
          <w:color w:val="842A44"/>
          <w:spacing w:val="-13"/>
          <w:sz w:val="26"/>
        </w:rPr>
        <w:t xml:space="preserve"> </w:t>
      </w:r>
      <w:r>
        <w:rPr>
          <w:rFonts w:ascii="Tahoma"/>
          <w:color w:val="842A44"/>
          <w:sz w:val="26"/>
        </w:rPr>
        <w:t>forms</w:t>
      </w:r>
      <w:r>
        <w:rPr>
          <w:rFonts w:ascii="Tahoma"/>
          <w:color w:val="842A44"/>
          <w:spacing w:val="-13"/>
          <w:sz w:val="26"/>
        </w:rPr>
        <w:t xml:space="preserve"> </w:t>
      </w:r>
      <w:r>
        <w:rPr>
          <w:rFonts w:ascii="Tahoma"/>
          <w:color w:val="842A44"/>
          <w:sz w:val="26"/>
        </w:rPr>
        <w:t>of the</w:t>
      </w:r>
      <w:r>
        <w:rPr>
          <w:rFonts w:ascii="Tahoma"/>
          <w:color w:val="842A44"/>
          <w:spacing w:val="-22"/>
          <w:sz w:val="26"/>
        </w:rPr>
        <w:t xml:space="preserve"> </w:t>
      </w:r>
      <w:r>
        <w:rPr>
          <w:rFonts w:ascii="Tahoma"/>
          <w:color w:val="842A44"/>
          <w:sz w:val="26"/>
        </w:rPr>
        <w:t>words</w:t>
      </w:r>
      <w:r>
        <w:rPr>
          <w:rFonts w:ascii="Tahoma"/>
          <w:color w:val="842A44"/>
          <w:spacing w:val="-21"/>
          <w:sz w:val="26"/>
        </w:rPr>
        <w:t xml:space="preserve"> </w:t>
      </w:r>
      <w:r>
        <w:rPr>
          <w:rFonts w:ascii="Tahoma"/>
          <w:color w:val="842A44"/>
          <w:sz w:val="26"/>
        </w:rPr>
        <w:t>and</w:t>
      </w:r>
      <w:r>
        <w:rPr>
          <w:rFonts w:ascii="Tahoma"/>
          <w:color w:val="842A44"/>
          <w:spacing w:val="-22"/>
          <w:sz w:val="26"/>
        </w:rPr>
        <w:t xml:space="preserve"> </w:t>
      </w:r>
      <w:r>
        <w:rPr>
          <w:rFonts w:ascii="Tahoma"/>
          <w:color w:val="842A44"/>
          <w:sz w:val="26"/>
        </w:rPr>
        <w:t>phrase.</w:t>
      </w:r>
      <w:r>
        <w:rPr>
          <w:rFonts w:ascii="Tahoma"/>
          <w:color w:val="842A44"/>
          <w:spacing w:val="-21"/>
          <w:sz w:val="26"/>
        </w:rPr>
        <w:t xml:space="preserve"> </w:t>
      </w:r>
      <w:r>
        <w:rPr>
          <w:rFonts w:ascii="Tahoma"/>
          <w:color w:val="842A44"/>
          <w:sz w:val="26"/>
        </w:rPr>
        <w:t>Then</w:t>
      </w:r>
      <w:r>
        <w:rPr>
          <w:rFonts w:ascii="Tahoma"/>
          <w:color w:val="842A44"/>
          <w:spacing w:val="-22"/>
          <w:sz w:val="26"/>
        </w:rPr>
        <w:t xml:space="preserve"> </w:t>
      </w:r>
      <w:r>
        <w:rPr>
          <w:rFonts w:ascii="Tahoma"/>
          <w:color w:val="842A44"/>
          <w:sz w:val="26"/>
        </w:rPr>
        <w:t>make</w:t>
      </w:r>
      <w:r>
        <w:rPr>
          <w:rFonts w:ascii="Tahoma"/>
          <w:color w:val="842A44"/>
          <w:spacing w:val="-21"/>
          <w:sz w:val="26"/>
        </w:rPr>
        <w:t xml:space="preserve"> </w:t>
      </w:r>
      <w:r>
        <w:rPr>
          <w:rFonts w:ascii="Tahoma"/>
          <w:color w:val="842A44"/>
          <w:sz w:val="26"/>
        </w:rPr>
        <w:t>a</w:t>
      </w:r>
      <w:r>
        <w:rPr>
          <w:rFonts w:ascii="Tahoma"/>
          <w:color w:val="842A44"/>
          <w:spacing w:val="-22"/>
          <w:sz w:val="26"/>
        </w:rPr>
        <w:t xml:space="preserve"> </w:t>
      </w:r>
      <w:r>
        <w:rPr>
          <w:rFonts w:ascii="Tahoma"/>
          <w:color w:val="842A44"/>
          <w:sz w:val="26"/>
        </w:rPr>
        <w:t>mind</w:t>
      </w:r>
      <w:r>
        <w:rPr>
          <w:rFonts w:ascii="Tahoma"/>
          <w:color w:val="842A44"/>
          <w:spacing w:val="-21"/>
          <w:sz w:val="26"/>
        </w:rPr>
        <w:t xml:space="preserve"> </w:t>
      </w:r>
      <w:r>
        <w:rPr>
          <w:rFonts w:ascii="Tahoma"/>
          <w:color w:val="842A44"/>
          <w:sz w:val="26"/>
        </w:rPr>
        <w:t>map</w:t>
      </w:r>
      <w:r>
        <w:rPr>
          <w:rFonts w:ascii="Tahoma"/>
          <w:color w:val="842A44"/>
          <w:spacing w:val="-21"/>
          <w:sz w:val="26"/>
        </w:rPr>
        <w:t xml:space="preserve"> </w:t>
      </w:r>
      <w:r>
        <w:rPr>
          <w:rFonts w:ascii="Tahoma"/>
          <w:color w:val="842A44"/>
          <w:sz w:val="26"/>
        </w:rPr>
        <w:t>about</w:t>
      </w:r>
      <w:r>
        <w:rPr>
          <w:rFonts w:ascii="Tahoma"/>
          <w:color w:val="842A44"/>
          <w:spacing w:val="-22"/>
          <w:sz w:val="26"/>
        </w:rPr>
        <w:t xml:space="preserve"> </w:t>
      </w:r>
      <w:r>
        <w:rPr>
          <w:rFonts w:ascii="Tahoma"/>
          <w:color w:val="842A44"/>
          <w:sz w:val="26"/>
        </w:rPr>
        <w:t>what</w:t>
      </w:r>
      <w:r>
        <w:rPr>
          <w:rFonts w:ascii="Tahoma"/>
          <w:color w:val="842A44"/>
          <w:spacing w:val="-21"/>
          <w:sz w:val="26"/>
        </w:rPr>
        <w:t xml:space="preserve"> </w:t>
      </w:r>
      <w:r>
        <w:rPr>
          <w:rFonts w:ascii="Tahoma"/>
          <w:color w:val="842A44"/>
          <w:sz w:val="26"/>
        </w:rPr>
        <w:t>music</w:t>
      </w:r>
      <w:r>
        <w:rPr>
          <w:rFonts w:ascii="Tahoma"/>
          <w:color w:val="842A44"/>
          <w:spacing w:val="-22"/>
          <w:sz w:val="26"/>
        </w:rPr>
        <w:t xml:space="preserve"> </w:t>
      </w:r>
      <w:r>
        <w:rPr>
          <w:rFonts w:ascii="Tahoma"/>
          <w:color w:val="842A44"/>
          <w:sz w:val="26"/>
        </w:rPr>
        <w:t>means</w:t>
      </w:r>
      <w:r>
        <w:rPr>
          <w:rFonts w:ascii="Tahoma"/>
          <w:color w:val="842A44"/>
          <w:spacing w:val="-21"/>
          <w:sz w:val="26"/>
        </w:rPr>
        <w:t xml:space="preserve"> </w:t>
      </w:r>
      <w:r>
        <w:rPr>
          <w:rFonts w:ascii="Tahoma"/>
          <w:color w:val="842A44"/>
          <w:sz w:val="26"/>
        </w:rPr>
        <w:t>to</w:t>
      </w:r>
      <w:r>
        <w:rPr>
          <w:rFonts w:ascii="Tahoma"/>
          <w:color w:val="842A44"/>
          <w:spacing w:val="-22"/>
          <w:sz w:val="26"/>
        </w:rPr>
        <w:t xml:space="preserve"> </w:t>
      </w:r>
      <w:r>
        <w:rPr>
          <w:rFonts w:ascii="Tahoma"/>
          <w:color w:val="842A44"/>
          <w:spacing w:val="-4"/>
          <w:sz w:val="26"/>
        </w:rPr>
        <w:t>you.</w:t>
      </w:r>
    </w:p>
    <w:p w14:paraId="3F6E4D98">
      <w:pPr>
        <w:pStyle w:val="11"/>
        <w:spacing w:before="8"/>
        <w:rPr>
          <w:rFonts w:ascii="Tahoma"/>
          <w:sz w:val="18"/>
        </w:rPr>
      </w:pPr>
    </w:p>
    <w:tbl>
      <w:tblPr>
        <w:tblStyle w:val="12"/>
        <w:tblW w:w="0" w:type="auto"/>
        <w:tblInd w:w="19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530"/>
        <w:gridCol w:w="956"/>
        <w:gridCol w:w="2052"/>
        <w:gridCol w:w="884"/>
        <w:gridCol w:w="1287"/>
        <w:gridCol w:w="1718"/>
      </w:tblGrid>
      <w:tr w14:paraId="63159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38" w:hRule="atLeast"/>
        </w:trPr>
        <w:tc>
          <w:tcPr>
            <w:tcW w:w="1530" w:type="dxa"/>
            <w:shd w:val="clear" w:color="auto" w:fill="F9EDEC"/>
          </w:tcPr>
          <w:p w14:paraId="37F840A0">
            <w:pPr>
              <w:pStyle w:val="16"/>
              <w:spacing w:before="119"/>
              <w:ind w:right="123"/>
              <w:jc w:val="right"/>
              <w:rPr>
                <w:sz w:val="22"/>
              </w:rPr>
            </w:pPr>
            <w:r>
              <w:rPr>
                <w:color w:val="231F20"/>
                <w:spacing w:val="-2"/>
                <w:w w:val="105"/>
                <w:sz w:val="22"/>
              </w:rPr>
              <w:t>ordinary</w:t>
            </w:r>
          </w:p>
        </w:tc>
        <w:tc>
          <w:tcPr>
            <w:tcW w:w="956" w:type="dxa"/>
            <w:shd w:val="clear" w:color="auto" w:fill="F9EDEC"/>
          </w:tcPr>
          <w:p w14:paraId="73213645">
            <w:pPr>
              <w:pStyle w:val="16"/>
              <w:spacing w:before="119"/>
              <w:ind w:left="110" w:right="110"/>
              <w:jc w:val="center"/>
              <w:rPr>
                <w:sz w:val="22"/>
              </w:rPr>
            </w:pPr>
            <w:r>
              <w:rPr>
                <w:color w:val="231F20"/>
                <w:spacing w:val="-2"/>
                <w:w w:val="105"/>
                <w:sz w:val="22"/>
              </w:rPr>
              <w:t>remind</w:t>
            </w:r>
          </w:p>
        </w:tc>
        <w:tc>
          <w:tcPr>
            <w:tcW w:w="2052" w:type="dxa"/>
            <w:shd w:val="clear" w:color="auto" w:fill="F9EDEC"/>
          </w:tcPr>
          <w:p w14:paraId="3727BD06">
            <w:pPr>
              <w:pStyle w:val="16"/>
              <w:tabs>
                <w:tab w:val="left" w:pos="1150"/>
              </w:tabs>
              <w:spacing w:before="119"/>
              <w:ind w:left="130"/>
              <w:rPr>
                <w:sz w:val="22"/>
              </w:rPr>
            </w:pPr>
            <w:r>
              <w:rPr>
                <w:color w:val="231F20"/>
                <w:spacing w:val="-2"/>
                <w:w w:val="105"/>
                <w:sz w:val="22"/>
              </w:rPr>
              <w:t>perform</w:t>
            </w:r>
            <w:r>
              <w:rPr>
                <w:color w:val="231F20"/>
                <w:sz w:val="22"/>
              </w:rPr>
              <w:tab/>
            </w:r>
            <w:r>
              <w:rPr>
                <w:color w:val="231F20"/>
                <w:spacing w:val="-2"/>
                <w:w w:val="105"/>
                <w:sz w:val="22"/>
              </w:rPr>
              <w:t>award</w:t>
            </w:r>
          </w:p>
        </w:tc>
        <w:tc>
          <w:tcPr>
            <w:tcW w:w="884" w:type="dxa"/>
            <w:shd w:val="clear" w:color="auto" w:fill="F9EDEC"/>
          </w:tcPr>
          <w:p w14:paraId="78C8B0A9">
            <w:pPr>
              <w:pStyle w:val="16"/>
              <w:spacing w:before="119"/>
              <w:ind w:left="158"/>
              <w:rPr>
                <w:sz w:val="22"/>
              </w:rPr>
            </w:pPr>
            <w:r>
              <w:rPr>
                <w:color w:val="231F20"/>
                <w:spacing w:val="-2"/>
                <w:w w:val="110"/>
                <w:sz w:val="22"/>
              </w:rPr>
              <w:t>effort</w:t>
            </w:r>
          </w:p>
        </w:tc>
        <w:tc>
          <w:tcPr>
            <w:tcW w:w="1287" w:type="dxa"/>
            <w:shd w:val="clear" w:color="auto" w:fill="F9EDEC"/>
          </w:tcPr>
          <w:p w14:paraId="79E83232">
            <w:pPr>
              <w:pStyle w:val="16"/>
              <w:spacing w:before="119"/>
              <w:ind w:left="154"/>
              <w:rPr>
                <w:sz w:val="22"/>
              </w:rPr>
            </w:pPr>
            <w:r>
              <w:rPr>
                <w:color w:val="231F20"/>
                <w:spacing w:val="-2"/>
                <w:w w:val="105"/>
                <w:sz w:val="22"/>
              </w:rPr>
              <w:t>individual</w:t>
            </w:r>
          </w:p>
        </w:tc>
        <w:tc>
          <w:tcPr>
            <w:tcW w:w="1718" w:type="dxa"/>
            <w:shd w:val="clear" w:color="auto" w:fill="F9EDEC"/>
          </w:tcPr>
          <w:p w14:paraId="1700EB75">
            <w:pPr>
              <w:pStyle w:val="16"/>
              <w:spacing w:before="119"/>
              <w:ind w:left="167"/>
              <w:rPr>
                <w:sz w:val="22"/>
              </w:rPr>
            </w:pPr>
            <w:r>
              <w:rPr>
                <w:color w:val="231F20"/>
                <w:w w:val="105"/>
                <w:sz w:val="22"/>
              </w:rPr>
              <w:t>fall</w:t>
            </w:r>
            <w:r>
              <w:rPr>
                <w:color w:val="231F20"/>
                <w:spacing w:val="-4"/>
                <w:w w:val="105"/>
                <w:sz w:val="22"/>
              </w:rPr>
              <w:t xml:space="preserve"> </w:t>
            </w:r>
            <w:r>
              <w:rPr>
                <w:color w:val="231F20"/>
                <w:w w:val="105"/>
                <w:sz w:val="22"/>
              </w:rPr>
              <w:t>in</w:t>
            </w:r>
            <w:r>
              <w:rPr>
                <w:color w:val="231F20"/>
                <w:spacing w:val="-4"/>
                <w:w w:val="105"/>
                <w:sz w:val="22"/>
              </w:rPr>
              <w:t xml:space="preserve"> love</w:t>
            </w:r>
          </w:p>
        </w:tc>
      </w:tr>
      <w:tr w14:paraId="73DC5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1530" w:type="dxa"/>
            <w:shd w:val="clear" w:color="auto" w:fill="F9EDEC"/>
          </w:tcPr>
          <w:p w14:paraId="10746D85">
            <w:pPr>
              <w:pStyle w:val="16"/>
              <w:spacing w:before="73"/>
              <w:ind w:right="274"/>
              <w:jc w:val="right"/>
              <w:rPr>
                <w:sz w:val="22"/>
              </w:rPr>
            </w:pPr>
            <w:r>
              <w:rPr>
                <w:color w:val="231F20"/>
                <w:spacing w:val="-2"/>
                <w:w w:val="105"/>
                <w:sz w:val="22"/>
              </w:rPr>
              <w:t>enable</w:t>
            </w:r>
          </w:p>
        </w:tc>
        <w:tc>
          <w:tcPr>
            <w:tcW w:w="956" w:type="dxa"/>
            <w:shd w:val="clear" w:color="auto" w:fill="F9EDEC"/>
          </w:tcPr>
          <w:p w14:paraId="7933C0E9">
            <w:pPr>
              <w:pStyle w:val="16"/>
              <w:spacing w:before="73"/>
              <w:ind w:left="110" w:right="249"/>
              <w:jc w:val="center"/>
              <w:rPr>
                <w:sz w:val="22"/>
              </w:rPr>
            </w:pPr>
            <w:r>
              <w:rPr>
                <w:color w:val="231F20"/>
                <w:spacing w:val="-4"/>
                <w:w w:val="105"/>
                <w:sz w:val="22"/>
              </w:rPr>
              <w:t>stage</w:t>
            </w:r>
          </w:p>
        </w:tc>
        <w:tc>
          <w:tcPr>
            <w:tcW w:w="2052" w:type="dxa"/>
            <w:shd w:val="clear" w:color="auto" w:fill="F9EDEC"/>
          </w:tcPr>
          <w:p w14:paraId="1BF5D737">
            <w:pPr>
              <w:pStyle w:val="16"/>
              <w:tabs>
                <w:tab w:val="left" w:pos="1149"/>
              </w:tabs>
              <w:spacing w:before="73"/>
              <w:ind w:left="130"/>
              <w:rPr>
                <w:sz w:val="22"/>
              </w:rPr>
            </w:pPr>
            <w:r>
              <w:rPr>
                <w:color w:val="231F20"/>
                <w:spacing w:val="-2"/>
                <w:w w:val="105"/>
                <w:sz w:val="22"/>
              </w:rPr>
              <w:t>studio</w:t>
            </w:r>
            <w:r>
              <w:rPr>
                <w:color w:val="231F20"/>
                <w:sz w:val="22"/>
              </w:rPr>
              <w:tab/>
            </w:r>
            <w:r>
              <w:rPr>
                <w:color w:val="231F20"/>
                <w:spacing w:val="-2"/>
                <w:w w:val="105"/>
                <w:sz w:val="22"/>
              </w:rPr>
              <w:t>original</w:t>
            </w:r>
          </w:p>
        </w:tc>
        <w:tc>
          <w:tcPr>
            <w:tcW w:w="884" w:type="dxa"/>
            <w:shd w:val="clear" w:color="auto" w:fill="F9EDEC"/>
          </w:tcPr>
          <w:p w14:paraId="318182E6">
            <w:pPr>
              <w:pStyle w:val="16"/>
              <w:spacing w:before="73"/>
              <w:ind w:left="157"/>
              <w:rPr>
                <w:sz w:val="22"/>
              </w:rPr>
            </w:pPr>
            <w:r>
              <w:rPr>
                <w:color w:val="231F20"/>
                <w:spacing w:val="-2"/>
                <w:w w:val="105"/>
                <w:sz w:val="22"/>
              </w:rPr>
              <w:t>prove</w:t>
            </w:r>
          </w:p>
        </w:tc>
        <w:tc>
          <w:tcPr>
            <w:tcW w:w="1287" w:type="dxa"/>
            <w:shd w:val="clear" w:color="auto" w:fill="F9EDEC"/>
          </w:tcPr>
          <w:p w14:paraId="36EE9288">
            <w:pPr>
              <w:pStyle w:val="16"/>
              <w:spacing w:before="73"/>
              <w:ind w:left="153"/>
              <w:rPr>
                <w:sz w:val="22"/>
              </w:rPr>
            </w:pPr>
            <w:r>
              <w:rPr>
                <w:color w:val="231F20"/>
                <w:spacing w:val="-4"/>
                <w:w w:val="105"/>
                <w:sz w:val="22"/>
              </w:rPr>
              <w:t>onto</w:t>
            </w:r>
          </w:p>
        </w:tc>
        <w:tc>
          <w:tcPr>
            <w:tcW w:w="1718" w:type="dxa"/>
            <w:shd w:val="clear" w:color="auto" w:fill="F9EDEC"/>
          </w:tcPr>
          <w:p w14:paraId="4AA25539">
            <w:pPr>
              <w:pStyle w:val="16"/>
              <w:spacing w:before="73"/>
              <w:ind w:left="166"/>
              <w:rPr>
                <w:sz w:val="22"/>
              </w:rPr>
            </w:pPr>
            <w:r>
              <w:rPr>
                <w:color w:val="231F20"/>
                <w:spacing w:val="-2"/>
                <w:w w:val="105"/>
                <w:sz w:val="22"/>
              </w:rPr>
              <w:t>opportunity</w:t>
            </w:r>
          </w:p>
        </w:tc>
      </w:tr>
    </w:tbl>
    <w:p w14:paraId="5B7296B1">
      <w:pPr>
        <w:pStyle w:val="15"/>
        <w:numPr>
          <w:ilvl w:val="0"/>
          <w:numId w:val="68"/>
        </w:numPr>
        <w:tabs>
          <w:tab w:val="left" w:pos="2097"/>
          <w:tab w:val="left" w:pos="8506"/>
          <w:tab w:val="left" w:pos="10260"/>
        </w:tabs>
        <w:spacing w:before="253" w:after="0" w:line="266" w:lineRule="auto"/>
        <w:ind w:left="2097" w:right="1189" w:hanging="341"/>
        <w:jc w:val="left"/>
        <w:rPr>
          <w:sz w:val="22"/>
        </w:rPr>
      </w:pPr>
      <w:r>
        <w:rPr>
          <w:color w:val="231F20"/>
          <w:sz w:val="22"/>
        </w:rPr>
        <w:t xml:space="preserve">Last night I went to see my friend’s new rock band </w:t>
      </w:r>
      <w:r>
        <w:rPr>
          <w:color w:val="231F20"/>
          <w:sz w:val="22"/>
          <w:u w:val="single" w:color="231F20"/>
        </w:rPr>
        <w:tab/>
      </w:r>
      <w:r>
        <w:rPr>
          <w:color w:val="231F20"/>
          <w:sz w:val="22"/>
        </w:rPr>
        <w:t xml:space="preserve"> on </w:t>
      </w:r>
      <w:r>
        <w:rPr>
          <w:color w:val="231F20"/>
          <w:sz w:val="22"/>
          <w:u w:val="single" w:color="231F20"/>
        </w:rPr>
        <w:tab/>
      </w:r>
      <w:r>
        <w:rPr>
          <w:color w:val="231F20"/>
          <w:spacing w:val="-4"/>
          <w:sz w:val="22"/>
        </w:rPr>
        <w:t xml:space="preserve"> </w:t>
      </w:r>
      <w:r>
        <w:rPr>
          <w:color w:val="231F20"/>
          <w:sz w:val="22"/>
        </w:rPr>
        <w:t>at</w:t>
      </w:r>
      <w:r>
        <w:rPr>
          <w:color w:val="231F20"/>
          <w:spacing w:val="-4"/>
          <w:sz w:val="22"/>
        </w:rPr>
        <w:t xml:space="preserve"> </w:t>
      </w:r>
      <w:r>
        <w:rPr>
          <w:color w:val="231F20"/>
          <w:sz w:val="22"/>
        </w:rPr>
        <w:t>a small local music festival.</w:t>
      </w:r>
    </w:p>
    <w:p w14:paraId="6DAACDF6">
      <w:pPr>
        <w:pStyle w:val="15"/>
        <w:numPr>
          <w:ilvl w:val="0"/>
          <w:numId w:val="68"/>
        </w:numPr>
        <w:tabs>
          <w:tab w:val="left" w:pos="2097"/>
          <w:tab w:val="left" w:pos="5345"/>
          <w:tab w:val="left" w:pos="9449"/>
        </w:tabs>
        <w:spacing w:before="55" w:after="0" w:line="266" w:lineRule="auto"/>
        <w:ind w:left="2097" w:right="1189" w:hanging="341"/>
        <w:jc w:val="left"/>
        <w:rPr>
          <w:sz w:val="22"/>
        </w:rPr>
      </w:pPr>
      <w:r>
        <w:rPr>
          <w:color w:val="231F20"/>
          <w:sz w:val="22"/>
        </w:rPr>
        <w:t xml:space="preserve">This new pop song </w:t>
      </w:r>
      <w:r>
        <w:rPr>
          <w:color w:val="231F20"/>
          <w:sz w:val="22"/>
          <w:u w:val="single" w:color="231F20"/>
        </w:rPr>
        <w:tab/>
      </w:r>
      <w:r>
        <w:rPr>
          <w:color w:val="231F20"/>
          <w:sz w:val="22"/>
        </w:rPr>
        <w:t xml:space="preserve"> me of an old song that was </w:t>
      </w:r>
      <w:r>
        <w:rPr>
          <w:color w:val="231F20"/>
          <w:sz w:val="22"/>
          <w:u w:val="single" w:color="231F20"/>
        </w:rPr>
        <w:tab/>
      </w:r>
      <w:r>
        <w:rPr>
          <w:color w:val="231F20"/>
          <w:spacing w:val="-16"/>
          <w:sz w:val="22"/>
        </w:rPr>
        <w:t xml:space="preserve"> </w:t>
      </w:r>
      <w:r>
        <w:rPr>
          <w:color w:val="231F20"/>
          <w:sz w:val="22"/>
        </w:rPr>
        <w:t>sung</w:t>
      </w:r>
      <w:r>
        <w:rPr>
          <w:color w:val="231F20"/>
          <w:spacing w:val="-15"/>
          <w:sz w:val="22"/>
        </w:rPr>
        <w:t xml:space="preserve"> </w:t>
      </w:r>
      <w:r>
        <w:rPr>
          <w:color w:val="231F20"/>
          <w:sz w:val="22"/>
        </w:rPr>
        <w:t>by</w:t>
      </w:r>
      <w:r>
        <w:rPr>
          <w:color w:val="231F20"/>
          <w:spacing w:val="-15"/>
          <w:sz w:val="22"/>
        </w:rPr>
        <w:t xml:space="preserve"> </w:t>
      </w:r>
      <w:r>
        <w:rPr>
          <w:color w:val="231F20"/>
          <w:sz w:val="22"/>
        </w:rPr>
        <w:t>Billy White but later made popular by another singer.</w:t>
      </w:r>
    </w:p>
    <w:p w14:paraId="443B4452">
      <w:pPr>
        <w:pStyle w:val="15"/>
        <w:numPr>
          <w:ilvl w:val="0"/>
          <w:numId w:val="68"/>
        </w:numPr>
        <w:tabs>
          <w:tab w:val="left" w:pos="2097"/>
          <w:tab w:val="left" w:pos="4066"/>
          <w:tab w:val="left" w:pos="8349"/>
          <w:tab w:val="left" w:pos="10284"/>
        </w:tabs>
        <w:spacing w:before="55" w:after="0" w:line="266" w:lineRule="auto"/>
        <w:ind w:left="2097" w:right="1189" w:hanging="341"/>
        <w:jc w:val="left"/>
        <w:rPr>
          <w:sz w:val="22"/>
        </w:rPr>
      </w:pPr>
      <w:r>
        <w:rPr>
          <w:color w:val="231F20"/>
          <w:sz w:val="22"/>
        </w:rPr>
        <w:t xml:space="preserve">I’m so happy! My favourite singer just won a music </w:t>
      </w:r>
      <w:r>
        <w:rPr>
          <w:color w:val="231F20"/>
          <w:sz w:val="22"/>
          <w:u w:val="single" w:color="231F20"/>
        </w:rPr>
        <w:tab/>
      </w:r>
      <w:r>
        <w:rPr>
          <w:color w:val="231F20"/>
          <w:sz w:val="22"/>
        </w:rPr>
        <w:t xml:space="preserve">. This </w:t>
      </w:r>
      <w:r>
        <w:rPr>
          <w:color w:val="231F20"/>
          <w:sz w:val="22"/>
          <w:u w:val="single" w:color="231F20"/>
        </w:rPr>
        <w:tab/>
      </w:r>
      <w:r>
        <w:rPr>
          <w:color w:val="231F20"/>
          <w:spacing w:val="-16"/>
          <w:sz w:val="22"/>
        </w:rPr>
        <w:t xml:space="preserve"> </w:t>
      </w:r>
      <w:r>
        <w:rPr>
          <w:color w:val="231F20"/>
          <w:sz w:val="22"/>
        </w:rPr>
        <w:t xml:space="preserve">that all the </w:t>
      </w:r>
      <w:r>
        <w:rPr>
          <w:color w:val="231F20"/>
          <w:sz w:val="22"/>
          <w:u w:val="single" w:color="231F20"/>
        </w:rPr>
        <w:tab/>
      </w:r>
      <w:r>
        <w:rPr>
          <w:color w:val="231F20"/>
          <w:sz w:val="22"/>
        </w:rPr>
        <w:t xml:space="preserve"> she put into her work was worth it.</w:t>
      </w:r>
    </w:p>
    <w:p w14:paraId="2BE0AADF">
      <w:pPr>
        <w:pStyle w:val="15"/>
        <w:numPr>
          <w:ilvl w:val="0"/>
          <w:numId w:val="68"/>
        </w:numPr>
        <w:tabs>
          <w:tab w:val="left" w:pos="2097"/>
          <w:tab w:val="left" w:pos="3575"/>
          <w:tab w:val="left" w:pos="10340"/>
        </w:tabs>
        <w:spacing w:before="55" w:after="0" w:line="266" w:lineRule="auto"/>
        <w:ind w:left="2097" w:right="1189" w:hanging="341"/>
        <w:jc w:val="left"/>
        <w:rPr>
          <w:sz w:val="22"/>
        </w:rPr>
      </w:pPr>
      <w:r>
        <w:rPr>
          <w:color w:val="231F20"/>
          <w:sz w:val="22"/>
        </w:rPr>
        <w:t xml:space="preserve">I </w:t>
      </w:r>
      <w:r>
        <w:rPr>
          <w:color w:val="231F20"/>
          <w:sz w:val="22"/>
          <w:u w:val="single" w:color="231F20"/>
        </w:rPr>
        <w:tab/>
      </w:r>
      <w:r>
        <w:rPr>
          <w:color w:val="231F20"/>
          <w:sz w:val="22"/>
        </w:rPr>
        <w:t xml:space="preserve"> with rap music when I was a teenager. Listening to it </w:t>
      </w:r>
      <w:r>
        <w:rPr>
          <w:color w:val="231F20"/>
          <w:sz w:val="22"/>
          <w:u w:val="single" w:color="231F20"/>
        </w:rPr>
        <w:tab/>
      </w:r>
      <w:r>
        <w:rPr>
          <w:color w:val="231F20"/>
          <w:spacing w:val="-13"/>
          <w:sz w:val="22"/>
        </w:rPr>
        <w:t xml:space="preserve"> </w:t>
      </w:r>
      <w:r>
        <w:rPr>
          <w:color w:val="231F20"/>
          <w:sz w:val="22"/>
        </w:rPr>
        <w:t>me to relax and forget about my problems.</w:t>
      </w:r>
    </w:p>
    <w:p w14:paraId="34B5345A">
      <w:pPr>
        <w:pStyle w:val="15"/>
        <w:numPr>
          <w:ilvl w:val="0"/>
          <w:numId w:val="68"/>
        </w:numPr>
        <w:tabs>
          <w:tab w:val="left" w:pos="2097"/>
          <w:tab w:val="left" w:pos="7861"/>
        </w:tabs>
        <w:spacing w:before="55" w:after="0" w:line="240" w:lineRule="auto"/>
        <w:ind w:left="2097" w:right="0" w:hanging="340"/>
        <w:jc w:val="left"/>
        <w:rPr>
          <w:sz w:val="22"/>
        </w:rPr>
      </w:pPr>
      <w:r>
        <w:rPr>
          <w:color w:val="231F20"/>
          <w:sz w:val="22"/>
        </w:rPr>
        <w:t>Five</w:t>
      </w:r>
      <w:r>
        <w:rPr>
          <w:color w:val="231F20"/>
          <w:spacing w:val="40"/>
          <w:sz w:val="22"/>
        </w:rPr>
        <w:t xml:space="preserve"> </w:t>
      </w:r>
      <w:r>
        <w:rPr>
          <w:color w:val="231F20"/>
          <w:sz w:val="22"/>
        </w:rPr>
        <w:t>years</w:t>
      </w:r>
      <w:r>
        <w:rPr>
          <w:color w:val="231F20"/>
          <w:spacing w:val="40"/>
          <w:sz w:val="22"/>
        </w:rPr>
        <w:t xml:space="preserve"> </w:t>
      </w:r>
      <w:r>
        <w:rPr>
          <w:color w:val="231F20"/>
          <w:sz w:val="22"/>
        </w:rPr>
        <w:t>ago,</w:t>
      </w:r>
      <w:r>
        <w:rPr>
          <w:color w:val="231F20"/>
          <w:spacing w:val="40"/>
          <w:sz w:val="22"/>
        </w:rPr>
        <w:t xml:space="preserve"> </w:t>
      </w:r>
      <w:r>
        <w:rPr>
          <w:color w:val="231F20"/>
          <w:sz w:val="22"/>
        </w:rPr>
        <w:t>he</w:t>
      </w:r>
      <w:r>
        <w:rPr>
          <w:color w:val="231F20"/>
          <w:spacing w:val="40"/>
          <w:sz w:val="22"/>
        </w:rPr>
        <w:t xml:space="preserve"> </w:t>
      </w:r>
      <w:r>
        <w:rPr>
          <w:color w:val="231F20"/>
          <w:sz w:val="22"/>
        </w:rPr>
        <w:t>was</w:t>
      </w:r>
      <w:r>
        <w:rPr>
          <w:color w:val="231F20"/>
          <w:spacing w:val="40"/>
          <w:sz w:val="22"/>
        </w:rPr>
        <w:t xml:space="preserve"> </w:t>
      </w:r>
      <w:r>
        <w:rPr>
          <w:color w:val="231F20"/>
          <w:spacing w:val="9"/>
          <w:sz w:val="22"/>
        </w:rPr>
        <w:t>finally</w:t>
      </w:r>
      <w:r>
        <w:rPr>
          <w:color w:val="231F20"/>
          <w:spacing w:val="40"/>
          <w:sz w:val="22"/>
        </w:rPr>
        <w:t xml:space="preserve"> </w:t>
      </w:r>
      <w:r>
        <w:rPr>
          <w:color w:val="231F20"/>
          <w:sz w:val="22"/>
        </w:rPr>
        <w:t>given</w:t>
      </w:r>
      <w:r>
        <w:rPr>
          <w:color w:val="231F20"/>
          <w:spacing w:val="40"/>
          <w:sz w:val="22"/>
        </w:rPr>
        <w:t xml:space="preserve"> </w:t>
      </w:r>
      <w:r>
        <w:rPr>
          <w:color w:val="231F20"/>
          <w:sz w:val="22"/>
        </w:rPr>
        <w:t>a(n)</w:t>
      </w:r>
      <w:r>
        <w:rPr>
          <w:color w:val="231F20"/>
          <w:spacing w:val="41"/>
          <w:sz w:val="22"/>
        </w:rPr>
        <w:t xml:space="preserve"> </w:t>
      </w:r>
      <w:r>
        <w:rPr>
          <w:color w:val="231F20"/>
          <w:sz w:val="22"/>
          <w:u w:val="single" w:color="231F20"/>
        </w:rPr>
        <w:tab/>
      </w:r>
      <w:r>
        <w:rPr>
          <w:color w:val="231F20"/>
          <w:spacing w:val="67"/>
          <w:sz w:val="22"/>
        </w:rPr>
        <w:t xml:space="preserve"> </w:t>
      </w:r>
      <w:r>
        <w:rPr>
          <w:color w:val="231F20"/>
          <w:sz w:val="22"/>
        </w:rPr>
        <w:t>to</w:t>
      </w:r>
      <w:r>
        <w:rPr>
          <w:color w:val="231F20"/>
          <w:spacing w:val="67"/>
          <w:sz w:val="22"/>
        </w:rPr>
        <w:t xml:space="preserve"> </w:t>
      </w:r>
      <w:r>
        <w:rPr>
          <w:color w:val="231F20"/>
          <w:sz w:val="22"/>
        </w:rPr>
        <w:t>record</w:t>
      </w:r>
      <w:r>
        <w:rPr>
          <w:color w:val="231F20"/>
          <w:spacing w:val="67"/>
          <w:sz w:val="22"/>
        </w:rPr>
        <w:t xml:space="preserve"> </w:t>
      </w:r>
      <w:r>
        <w:rPr>
          <w:color w:val="231F20"/>
          <w:sz w:val="22"/>
        </w:rPr>
        <w:t>his</w:t>
      </w:r>
      <w:r>
        <w:rPr>
          <w:color w:val="231F20"/>
          <w:spacing w:val="67"/>
          <w:sz w:val="22"/>
        </w:rPr>
        <w:t xml:space="preserve"> </w:t>
      </w:r>
      <w:r>
        <w:rPr>
          <w:color w:val="231F20"/>
          <w:sz w:val="22"/>
        </w:rPr>
        <w:t>song</w:t>
      </w:r>
      <w:r>
        <w:rPr>
          <w:color w:val="231F20"/>
          <w:spacing w:val="67"/>
          <w:sz w:val="22"/>
        </w:rPr>
        <w:t xml:space="preserve"> </w:t>
      </w:r>
      <w:r>
        <w:rPr>
          <w:color w:val="231F20"/>
          <w:sz w:val="22"/>
        </w:rPr>
        <w:t>at</w:t>
      </w:r>
      <w:r>
        <w:rPr>
          <w:color w:val="231F20"/>
          <w:spacing w:val="67"/>
          <w:sz w:val="22"/>
        </w:rPr>
        <w:t xml:space="preserve"> </w:t>
      </w:r>
      <w:r>
        <w:rPr>
          <w:color w:val="231F20"/>
          <w:spacing w:val="11"/>
          <w:sz w:val="22"/>
        </w:rPr>
        <w:t>a(n)</w:t>
      </w:r>
    </w:p>
    <w:p w14:paraId="65C7FBE3">
      <w:pPr>
        <w:pStyle w:val="11"/>
        <w:tabs>
          <w:tab w:val="left" w:pos="3451"/>
          <w:tab w:val="left" w:pos="10714"/>
        </w:tabs>
        <w:spacing w:before="27" w:line="266" w:lineRule="auto"/>
        <w:ind w:left="2097" w:right="1189"/>
      </w:pPr>
      <w:r>
        <w:rPr>
          <w:color w:val="231F20"/>
          <w:u w:val="single" w:color="231F20"/>
        </w:rPr>
        <w:tab/>
      </w:r>
      <w:r>
        <w:rPr>
          <w:color w:val="231F20"/>
        </w:rPr>
        <w:t xml:space="preserve">. Ever since, his success has shown the world that even </w:t>
      </w:r>
      <w:r>
        <w:rPr>
          <w:color w:val="231F20"/>
          <w:u w:val="single" w:color="231F20"/>
        </w:rPr>
        <w:tab/>
      </w:r>
      <w:r>
        <w:rPr>
          <w:color w:val="231F20"/>
        </w:rPr>
        <w:t xml:space="preserve"> people can become famous.</w:t>
      </w:r>
    </w:p>
    <w:p w14:paraId="44148026">
      <w:pPr>
        <w:pStyle w:val="15"/>
        <w:numPr>
          <w:ilvl w:val="0"/>
          <w:numId w:val="68"/>
        </w:numPr>
        <w:tabs>
          <w:tab w:val="left" w:pos="2097"/>
          <w:tab w:val="left" w:pos="4959"/>
          <w:tab w:val="left" w:pos="9017"/>
        </w:tabs>
        <w:spacing w:before="55" w:after="0" w:line="266" w:lineRule="auto"/>
        <w:ind w:left="2097" w:right="1190" w:hanging="341"/>
        <w:jc w:val="left"/>
        <w:rPr>
          <w:sz w:val="22"/>
        </w:rPr>
      </w:pPr>
      <w:r>
        <w:rPr>
          <w:color w:val="231F20"/>
          <w:sz w:val="22"/>
        </w:rPr>
        <w:t xml:space="preserve">Nowadays millions of musical performances are uploaded </w:t>
      </w:r>
      <w:r>
        <w:rPr>
          <w:color w:val="231F20"/>
          <w:sz w:val="22"/>
          <w:u w:val="single" w:color="231F20"/>
        </w:rPr>
        <w:tab/>
      </w:r>
      <w:r>
        <w:rPr>
          <w:color w:val="231F20"/>
          <w:spacing w:val="-16"/>
          <w:sz w:val="22"/>
        </w:rPr>
        <w:t xml:space="preserve"> </w:t>
      </w:r>
      <w:r>
        <w:rPr>
          <w:color w:val="231F20"/>
          <w:spacing w:val="-4"/>
          <w:sz w:val="22"/>
        </w:rPr>
        <w:t>the</w:t>
      </w:r>
      <w:r>
        <w:rPr>
          <w:color w:val="231F20"/>
          <w:spacing w:val="-11"/>
          <w:sz w:val="22"/>
        </w:rPr>
        <w:t xml:space="preserve"> </w:t>
      </w:r>
      <w:r>
        <w:rPr>
          <w:color w:val="231F20"/>
          <w:spacing w:val="-4"/>
          <w:sz w:val="22"/>
        </w:rPr>
        <w:t>Internet</w:t>
      </w:r>
      <w:r>
        <w:rPr>
          <w:color w:val="231F20"/>
          <w:spacing w:val="-11"/>
          <w:sz w:val="22"/>
        </w:rPr>
        <w:t xml:space="preserve"> </w:t>
      </w:r>
      <w:r>
        <w:rPr>
          <w:color w:val="231F20"/>
          <w:spacing w:val="-4"/>
          <w:sz w:val="22"/>
        </w:rPr>
        <w:t xml:space="preserve">every </w:t>
      </w:r>
      <w:r>
        <w:rPr>
          <w:color w:val="231F20"/>
          <w:sz w:val="22"/>
        </w:rPr>
        <w:t xml:space="preserve">day by different </w:t>
      </w:r>
      <w:r>
        <w:rPr>
          <w:color w:val="231F20"/>
          <w:sz w:val="22"/>
          <w:u w:val="single" w:color="231F20"/>
        </w:rPr>
        <w:tab/>
      </w:r>
      <w:r>
        <w:rPr>
          <w:color w:val="231F20"/>
          <w:spacing w:val="-1"/>
          <w:sz w:val="22"/>
        </w:rPr>
        <w:t xml:space="preserve"> </w:t>
      </w:r>
      <w:r>
        <w:rPr>
          <w:color w:val="231F20"/>
          <w:sz w:val="22"/>
        </w:rPr>
        <w:t>who</w:t>
      </w:r>
      <w:r>
        <w:rPr>
          <w:color w:val="231F20"/>
          <w:spacing w:val="-1"/>
          <w:sz w:val="22"/>
        </w:rPr>
        <w:t xml:space="preserve"> </w:t>
      </w:r>
      <w:r>
        <w:rPr>
          <w:color w:val="231F20"/>
          <w:sz w:val="22"/>
        </w:rPr>
        <w:t>may</w:t>
      </w:r>
      <w:r>
        <w:rPr>
          <w:color w:val="231F20"/>
          <w:spacing w:val="-1"/>
          <w:sz w:val="22"/>
        </w:rPr>
        <w:t xml:space="preserve"> </w:t>
      </w:r>
      <w:r>
        <w:rPr>
          <w:color w:val="231F20"/>
          <w:sz w:val="22"/>
        </w:rPr>
        <w:t>or</w:t>
      </w:r>
      <w:r>
        <w:rPr>
          <w:color w:val="231F20"/>
          <w:spacing w:val="-1"/>
          <w:sz w:val="22"/>
        </w:rPr>
        <w:t xml:space="preserve"> </w:t>
      </w:r>
      <w:r>
        <w:rPr>
          <w:color w:val="231F20"/>
          <w:sz w:val="22"/>
        </w:rPr>
        <w:t>may</w:t>
      </w:r>
      <w:r>
        <w:rPr>
          <w:color w:val="231F20"/>
          <w:spacing w:val="-1"/>
          <w:sz w:val="22"/>
        </w:rPr>
        <w:t xml:space="preserve"> </w:t>
      </w:r>
      <w:r>
        <w:rPr>
          <w:color w:val="231F20"/>
          <w:sz w:val="22"/>
        </w:rPr>
        <w:t>not</w:t>
      </w:r>
      <w:r>
        <w:rPr>
          <w:color w:val="231F20"/>
          <w:spacing w:val="-1"/>
          <w:sz w:val="22"/>
        </w:rPr>
        <w:t xml:space="preserve"> </w:t>
      </w:r>
      <w:r>
        <w:rPr>
          <w:color w:val="231F20"/>
          <w:sz w:val="22"/>
        </w:rPr>
        <w:t>be</w:t>
      </w:r>
      <w:r>
        <w:rPr>
          <w:color w:val="231F20"/>
          <w:spacing w:val="-1"/>
          <w:sz w:val="22"/>
        </w:rPr>
        <w:t xml:space="preserve"> </w:t>
      </w:r>
      <w:r>
        <w:rPr>
          <w:color w:val="231F20"/>
          <w:sz w:val="22"/>
        </w:rPr>
        <w:t>professional</w:t>
      </w:r>
      <w:r>
        <w:rPr>
          <w:color w:val="231F20"/>
          <w:spacing w:val="-1"/>
          <w:sz w:val="22"/>
        </w:rPr>
        <w:t xml:space="preserve"> </w:t>
      </w:r>
      <w:r>
        <w:rPr>
          <w:color w:val="231F20"/>
          <w:sz w:val="22"/>
        </w:rPr>
        <w:t>musicians</w:t>
      </w:r>
      <w:r>
        <w:rPr>
          <w:color w:val="231F20"/>
          <w:spacing w:val="-1"/>
          <w:sz w:val="22"/>
        </w:rPr>
        <w:t xml:space="preserve"> </w:t>
      </w:r>
      <w:r>
        <w:rPr>
          <w:color w:val="231F20"/>
          <w:sz w:val="22"/>
        </w:rPr>
        <w:t>or</w:t>
      </w:r>
      <w:r>
        <w:rPr>
          <w:color w:val="231F20"/>
          <w:spacing w:val="-1"/>
          <w:sz w:val="22"/>
        </w:rPr>
        <w:t xml:space="preserve"> </w:t>
      </w:r>
      <w:r>
        <w:rPr>
          <w:color w:val="231F20"/>
          <w:sz w:val="22"/>
        </w:rPr>
        <w:t>singers.</w:t>
      </w:r>
    </w:p>
    <w:p w14:paraId="06728B9D">
      <w:pPr>
        <w:pStyle w:val="11"/>
        <w:rPr>
          <w:sz w:val="20"/>
        </w:rPr>
      </w:pPr>
    </w:p>
    <w:p w14:paraId="7678728B">
      <w:pPr>
        <w:spacing w:before="256"/>
        <w:ind w:left="1756" w:right="0" w:firstLine="0"/>
        <w:jc w:val="left"/>
        <w:rPr>
          <w:rFonts w:ascii="Tahoma"/>
          <w:sz w:val="26"/>
        </w:rPr>
      </w:pPr>
      <w:r>
        <w:rPr>
          <w:rFonts w:ascii="Tahoma"/>
          <w:color w:val="842A44"/>
          <w:sz w:val="26"/>
        </w:rPr>
        <w:t>Discuss</w:t>
      </w:r>
      <w:r>
        <w:rPr>
          <w:rFonts w:ascii="Tahoma"/>
          <w:color w:val="842A44"/>
          <w:spacing w:val="5"/>
          <w:sz w:val="26"/>
        </w:rPr>
        <w:t xml:space="preserve"> </w:t>
      </w:r>
      <w:r>
        <w:rPr>
          <w:rFonts w:ascii="Tahoma"/>
          <w:color w:val="842A44"/>
          <w:sz w:val="26"/>
        </w:rPr>
        <w:t>the</w:t>
      </w:r>
      <w:r>
        <w:rPr>
          <w:rFonts w:ascii="Tahoma"/>
          <w:color w:val="842A44"/>
          <w:spacing w:val="6"/>
          <w:sz w:val="26"/>
        </w:rPr>
        <w:t xml:space="preserve"> </w:t>
      </w:r>
      <w:r>
        <w:rPr>
          <w:rFonts w:ascii="Tahoma"/>
          <w:color w:val="842A44"/>
          <w:sz w:val="26"/>
        </w:rPr>
        <w:t>questions</w:t>
      </w:r>
      <w:r>
        <w:rPr>
          <w:rFonts w:ascii="Tahoma"/>
          <w:color w:val="842A44"/>
          <w:spacing w:val="6"/>
          <w:sz w:val="26"/>
        </w:rPr>
        <w:t xml:space="preserve"> </w:t>
      </w:r>
      <w:r>
        <w:rPr>
          <w:rFonts w:ascii="Tahoma"/>
          <w:color w:val="842A44"/>
          <w:sz w:val="26"/>
        </w:rPr>
        <w:t>in</w:t>
      </w:r>
      <w:r>
        <w:rPr>
          <w:rFonts w:ascii="Tahoma"/>
          <w:color w:val="842A44"/>
          <w:spacing w:val="6"/>
          <w:sz w:val="26"/>
        </w:rPr>
        <w:t xml:space="preserve"> </w:t>
      </w:r>
      <w:r>
        <w:rPr>
          <w:rFonts w:ascii="Tahoma"/>
          <w:color w:val="842A44"/>
          <w:spacing w:val="-2"/>
          <w:sz w:val="26"/>
        </w:rPr>
        <w:t>groups.</w:t>
      </w:r>
    </w:p>
    <w:p w14:paraId="38D933C8">
      <w:pPr>
        <w:pStyle w:val="15"/>
        <w:numPr>
          <w:ilvl w:val="0"/>
          <w:numId w:val="69"/>
        </w:numPr>
        <w:tabs>
          <w:tab w:val="left" w:pos="2096"/>
        </w:tabs>
        <w:spacing w:before="213" w:after="0" w:line="240" w:lineRule="auto"/>
        <w:ind w:left="2096" w:right="0" w:hanging="340"/>
        <w:jc w:val="left"/>
        <w:rPr>
          <w:sz w:val="22"/>
        </w:rPr>
      </w:pPr>
      <w:r>
        <w:rPr>
          <w:color w:val="231F20"/>
          <w:spacing w:val="-2"/>
          <w:sz w:val="22"/>
        </w:rPr>
        <w:t>What</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the</w:t>
      </w:r>
      <w:r>
        <w:rPr>
          <w:color w:val="231F20"/>
          <w:spacing w:val="-12"/>
          <w:sz w:val="22"/>
        </w:rPr>
        <w:t xml:space="preserve"> </w:t>
      </w:r>
      <w:r>
        <w:rPr>
          <w:color w:val="231F20"/>
          <w:spacing w:val="-2"/>
          <w:sz w:val="22"/>
        </w:rPr>
        <w:t>advantages</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disadvantages</w:t>
      </w:r>
      <w:r>
        <w:rPr>
          <w:color w:val="231F20"/>
          <w:spacing w:val="-12"/>
          <w:sz w:val="22"/>
        </w:rPr>
        <w:t xml:space="preserve"> </w:t>
      </w:r>
      <w:r>
        <w:rPr>
          <w:color w:val="231F20"/>
          <w:spacing w:val="-2"/>
          <w:sz w:val="22"/>
        </w:rPr>
        <w:t>of</w:t>
      </w:r>
      <w:r>
        <w:rPr>
          <w:color w:val="231F20"/>
          <w:spacing w:val="-13"/>
          <w:sz w:val="22"/>
        </w:rPr>
        <w:t xml:space="preserve"> </w:t>
      </w:r>
      <w:r>
        <w:rPr>
          <w:color w:val="231F20"/>
          <w:spacing w:val="-2"/>
          <w:sz w:val="22"/>
        </w:rPr>
        <w:t>being</w:t>
      </w:r>
      <w:r>
        <w:rPr>
          <w:color w:val="231F20"/>
          <w:spacing w:val="-13"/>
          <w:sz w:val="22"/>
        </w:rPr>
        <w:t xml:space="preserve"> </w:t>
      </w:r>
      <w:r>
        <w:rPr>
          <w:color w:val="231F20"/>
          <w:spacing w:val="-2"/>
          <w:sz w:val="22"/>
        </w:rPr>
        <w:t>a</w:t>
      </w:r>
      <w:r>
        <w:rPr>
          <w:color w:val="231F20"/>
          <w:spacing w:val="-12"/>
          <w:sz w:val="22"/>
        </w:rPr>
        <w:t xml:space="preserve"> </w:t>
      </w:r>
      <w:r>
        <w:rPr>
          <w:color w:val="231F20"/>
          <w:spacing w:val="-2"/>
          <w:sz w:val="22"/>
        </w:rPr>
        <w:t>member</w:t>
      </w:r>
      <w:r>
        <w:rPr>
          <w:color w:val="231F20"/>
          <w:spacing w:val="-13"/>
          <w:sz w:val="22"/>
        </w:rPr>
        <w:t xml:space="preserve"> </w:t>
      </w:r>
      <w:r>
        <w:rPr>
          <w:color w:val="231F20"/>
          <w:spacing w:val="-2"/>
          <w:sz w:val="22"/>
        </w:rPr>
        <w:t>of</w:t>
      </w:r>
      <w:r>
        <w:rPr>
          <w:color w:val="231F20"/>
          <w:spacing w:val="-12"/>
          <w:sz w:val="22"/>
        </w:rPr>
        <w:t xml:space="preserve"> </w:t>
      </w:r>
      <w:r>
        <w:rPr>
          <w:color w:val="231F20"/>
          <w:spacing w:val="-2"/>
          <w:sz w:val="22"/>
        </w:rPr>
        <w:t>a</w:t>
      </w:r>
      <w:r>
        <w:rPr>
          <w:color w:val="231F20"/>
          <w:spacing w:val="-13"/>
          <w:sz w:val="22"/>
        </w:rPr>
        <w:t xml:space="preserve"> </w:t>
      </w:r>
      <w:r>
        <w:rPr>
          <w:color w:val="231F20"/>
          <w:spacing w:val="-2"/>
          <w:sz w:val="22"/>
        </w:rPr>
        <w:t>virtual</w:t>
      </w:r>
      <w:r>
        <w:rPr>
          <w:color w:val="231F20"/>
          <w:spacing w:val="-13"/>
          <w:sz w:val="22"/>
        </w:rPr>
        <w:t xml:space="preserve"> </w:t>
      </w:r>
      <w:r>
        <w:rPr>
          <w:color w:val="231F20"/>
          <w:spacing w:val="-2"/>
          <w:sz w:val="22"/>
        </w:rPr>
        <w:t>choir?</w:t>
      </w:r>
    </w:p>
    <w:p w14:paraId="5704DC1C">
      <w:pPr>
        <w:pStyle w:val="15"/>
        <w:numPr>
          <w:ilvl w:val="0"/>
          <w:numId w:val="69"/>
        </w:numPr>
        <w:tabs>
          <w:tab w:val="left" w:pos="2096"/>
        </w:tabs>
        <w:spacing w:before="140" w:after="0" w:line="240" w:lineRule="auto"/>
        <w:ind w:left="2096" w:right="0" w:hanging="340"/>
        <w:jc w:val="left"/>
        <w:rPr>
          <w:sz w:val="22"/>
        </w:rPr>
      </w:pPr>
      <w:r>
        <w:rPr>
          <w:color w:val="231F20"/>
          <w:spacing w:val="-2"/>
          <w:sz w:val="22"/>
        </w:rPr>
        <w:t>Does</w:t>
      </w:r>
      <w:r>
        <w:rPr>
          <w:color w:val="231F20"/>
          <w:spacing w:val="-14"/>
          <w:sz w:val="22"/>
        </w:rPr>
        <w:t xml:space="preserve"> </w:t>
      </w:r>
      <w:r>
        <w:rPr>
          <w:color w:val="231F20"/>
          <w:spacing w:val="-2"/>
          <w:sz w:val="22"/>
        </w:rPr>
        <w:t>a</w:t>
      </w:r>
      <w:r>
        <w:rPr>
          <w:color w:val="231F20"/>
          <w:spacing w:val="-13"/>
          <w:sz w:val="22"/>
        </w:rPr>
        <w:t xml:space="preserve"> </w:t>
      </w:r>
      <w:r>
        <w:rPr>
          <w:color w:val="231F20"/>
          <w:spacing w:val="-2"/>
          <w:sz w:val="22"/>
        </w:rPr>
        <w:t>virtual</w:t>
      </w:r>
      <w:r>
        <w:rPr>
          <w:color w:val="231F20"/>
          <w:spacing w:val="-13"/>
          <w:sz w:val="22"/>
        </w:rPr>
        <w:t xml:space="preserve"> </w:t>
      </w:r>
      <w:r>
        <w:rPr>
          <w:color w:val="231F20"/>
          <w:spacing w:val="-2"/>
          <w:sz w:val="22"/>
        </w:rPr>
        <w:t>choir</w:t>
      </w:r>
      <w:r>
        <w:rPr>
          <w:color w:val="231F20"/>
          <w:spacing w:val="-13"/>
          <w:sz w:val="22"/>
        </w:rPr>
        <w:t xml:space="preserve"> </w:t>
      </w:r>
      <w:r>
        <w:rPr>
          <w:color w:val="231F20"/>
          <w:spacing w:val="-2"/>
          <w:sz w:val="22"/>
        </w:rPr>
        <w:t>really</w:t>
      </w:r>
      <w:r>
        <w:rPr>
          <w:color w:val="231F20"/>
          <w:spacing w:val="-13"/>
          <w:sz w:val="22"/>
        </w:rPr>
        <w:t xml:space="preserve"> </w:t>
      </w:r>
      <w:r>
        <w:rPr>
          <w:color w:val="231F20"/>
          <w:spacing w:val="-2"/>
          <w:sz w:val="22"/>
        </w:rPr>
        <w:t>bring</w:t>
      </w:r>
      <w:r>
        <w:rPr>
          <w:color w:val="231F20"/>
          <w:spacing w:val="-13"/>
          <w:sz w:val="22"/>
        </w:rPr>
        <w:t xml:space="preserve"> </w:t>
      </w:r>
      <w:r>
        <w:rPr>
          <w:color w:val="231F20"/>
          <w:spacing w:val="-2"/>
          <w:sz w:val="22"/>
        </w:rPr>
        <w:t>people</w:t>
      </w:r>
      <w:r>
        <w:rPr>
          <w:color w:val="231F20"/>
          <w:spacing w:val="-13"/>
          <w:sz w:val="22"/>
        </w:rPr>
        <w:t xml:space="preserve"> </w:t>
      </w:r>
      <w:r>
        <w:rPr>
          <w:color w:val="231F20"/>
          <w:spacing w:val="-2"/>
          <w:sz w:val="22"/>
        </w:rPr>
        <w:t>together?</w:t>
      </w:r>
      <w:r>
        <w:rPr>
          <w:color w:val="231F20"/>
          <w:spacing w:val="-13"/>
          <w:sz w:val="22"/>
        </w:rPr>
        <w:t xml:space="preserve"> </w:t>
      </w:r>
      <w:r>
        <w:rPr>
          <w:color w:val="231F20"/>
          <w:spacing w:val="-2"/>
          <w:sz w:val="22"/>
        </w:rPr>
        <w:t>Why</w:t>
      </w:r>
      <w:r>
        <w:rPr>
          <w:color w:val="231F20"/>
          <w:spacing w:val="-13"/>
          <w:sz w:val="22"/>
        </w:rPr>
        <w:t xml:space="preserve"> </w:t>
      </w:r>
      <w:r>
        <w:rPr>
          <w:color w:val="231F20"/>
          <w:spacing w:val="-2"/>
          <w:sz w:val="22"/>
        </w:rPr>
        <w:t>or</w:t>
      </w:r>
      <w:r>
        <w:rPr>
          <w:color w:val="231F20"/>
          <w:spacing w:val="-13"/>
          <w:sz w:val="22"/>
        </w:rPr>
        <w:t xml:space="preserve"> </w:t>
      </w:r>
      <w:r>
        <w:rPr>
          <w:color w:val="231F20"/>
          <w:spacing w:val="-2"/>
          <w:sz w:val="22"/>
        </w:rPr>
        <w:t>why</w:t>
      </w:r>
      <w:r>
        <w:rPr>
          <w:color w:val="231F20"/>
          <w:spacing w:val="-13"/>
          <w:sz w:val="22"/>
        </w:rPr>
        <w:t xml:space="preserve"> </w:t>
      </w:r>
      <w:r>
        <w:rPr>
          <w:color w:val="231F20"/>
          <w:spacing w:val="-4"/>
          <w:sz w:val="22"/>
        </w:rPr>
        <w:t>not?</w:t>
      </w:r>
    </w:p>
    <w:p w14:paraId="3B5FE7F5">
      <w:pPr>
        <w:pStyle w:val="11"/>
        <w:rPr>
          <w:sz w:val="20"/>
        </w:rPr>
      </w:pPr>
    </w:p>
    <w:p w14:paraId="31BDDDC5">
      <w:pPr>
        <w:pStyle w:val="11"/>
        <w:rPr>
          <w:sz w:val="20"/>
        </w:rPr>
      </w:pPr>
    </w:p>
    <w:p w14:paraId="746C44EC">
      <w:pPr>
        <w:pStyle w:val="11"/>
        <w:rPr>
          <w:sz w:val="20"/>
        </w:rPr>
      </w:pPr>
    </w:p>
    <w:p w14:paraId="5617BC84">
      <w:pPr>
        <w:pStyle w:val="11"/>
        <w:rPr>
          <w:sz w:val="20"/>
        </w:rPr>
      </w:pPr>
    </w:p>
    <w:p w14:paraId="2142DF42">
      <w:pPr>
        <w:pStyle w:val="11"/>
        <w:spacing w:before="10"/>
        <w:rPr>
          <w:sz w:val="20"/>
        </w:rPr>
      </w:pPr>
    </w:p>
    <w:p w14:paraId="2892290E">
      <w:pPr>
        <w:tabs>
          <w:tab w:val="left" w:pos="1530"/>
        </w:tabs>
        <w:spacing w:before="98"/>
        <w:ind w:left="0" w:right="617" w:firstLine="0"/>
        <w:jc w:val="right"/>
        <w:rPr>
          <w:rFonts w:ascii="Tahoma"/>
          <w:sz w:val="20"/>
        </w:rPr>
      </w:pP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r>
        <w:rPr>
          <w:color w:val="231F20"/>
          <w:sz w:val="18"/>
        </w:rPr>
        <w:tab/>
      </w:r>
      <w:r>
        <w:rPr>
          <w:rFonts w:ascii="Tahoma"/>
          <w:color w:val="231F20"/>
          <w:spacing w:val="-5"/>
          <w:sz w:val="20"/>
        </w:rPr>
        <w:t>53</w:t>
      </w:r>
    </w:p>
    <w:p w14:paraId="32A1A2D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4F60FEA">
      <w:pPr>
        <w:spacing w:after="0" w:line="240" w:lineRule="auto"/>
        <w:jc w:val="left"/>
        <w:rPr>
          <w:rFonts w:ascii="Tahoma"/>
          <w:sz w:val="20"/>
        </w:rPr>
        <w:sectPr>
          <w:type w:val="continuous"/>
          <w:pgSz w:w="11910" w:h="16840"/>
          <w:pgMar w:top="1340" w:right="0" w:bottom="280" w:left="0" w:header="720" w:footer="720" w:gutter="0"/>
          <w:cols w:space="720" w:num="1"/>
        </w:sectPr>
      </w:pPr>
    </w:p>
    <w:p w14:paraId="0A7A81F4">
      <w:pPr>
        <w:pStyle w:val="11"/>
        <w:rPr>
          <w:rFonts w:ascii="Tahoma"/>
          <w:sz w:val="20"/>
        </w:rPr>
      </w:pPr>
    </w:p>
    <w:p w14:paraId="5A687388">
      <w:pPr>
        <w:pStyle w:val="11"/>
        <w:rPr>
          <w:rFonts w:ascii="Tahoma"/>
          <w:sz w:val="20"/>
        </w:rPr>
      </w:pPr>
    </w:p>
    <w:p w14:paraId="6B1BB70A">
      <w:pPr>
        <w:pStyle w:val="11"/>
        <w:rPr>
          <w:rFonts w:ascii="Tahoma"/>
          <w:sz w:val="20"/>
        </w:rPr>
      </w:pPr>
    </w:p>
    <w:p w14:paraId="36194E88">
      <w:pPr>
        <w:pStyle w:val="11"/>
        <w:rPr>
          <w:rFonts w:ascii="Tahoma"/>
          <w:sz w:val="20"/>
        </w:rPr>
      </w:pPr>
    </w:p>
    <w:p w14:paraId="46268423">
      <w:pPr>
        <w:pStyle w:val="11"/>
        <w:spacing w:before="9"/>
        <w:rPr>
          <w:rFonts w:ascii="Tahoma"/>
          <w:sz w:val="15"/>
        </w:rPr>
      </w:pPr>
    </w:p>
    <w:p w14:paraId="37422387">
      <w:pPr>
        <w:pStyle w:val="9"/>
      </w:pPr>
      <w:r>
        <mc:AlternateContent>
          <mc:Choice Requires="wps">
            <w:drawing>
              <wp:anchor distT="0" distB="0" distL="0" distR="0" simplePos="0" relativeHeight="251750400"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2637" name="Graphic 263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637" o:spid="_x0000_s1026" o:spt="100" style="position:absolute;left:0pt;margin-left:217pt;margin-top:-51.85pt;height:20.25pt;width:22.3pt;mso-position-horizontal-relative:page;z-index:251750400;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CM6ft/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57fWotoAAAAMAQAADwAAAAAAAAABACAAAAAiAAAAZHJzL2Rvd25y&#10;ZXYueG1sUEsBAhQAFAAAAAgAh07iQIzp+39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Express</w:t>
      </w:r>
      <w:r>
        <w:rPr>
          <w:color w:val="231F20"/>
          <w:spacing w:val="21"/>
        </w:rPr>
        <w:t xml:space="preserve"> </w:t>
      </w:r>
      <w:r>
        <w:rPr>
          <w:color w:val="231F20"/>
        </w:rPr>
        <w:t>feelings</w:t>
      </w:r>
      <w:r>
        <w:rPr>
          <w:color w:val="231F20"/>
          <w:spacing w:val="21"/>
        </w:rPr>
        <w:t xml:space="preserve"> </w:t>
      </w:r>
      <w:r>
        <w:rPr>
          <w:color w:val="231F20"/>
        </w:rPr>
        <w:t>and</w:t>
      </w:r>
      <w:r>
        <w:rPr>
          <w:color w:val="231F20"/>
          <w:spacing w:val="21"/>
        </w:rPr>
        <w:t xml:space="preserve"> </w:t>
      </w:r>
      <w:r>
        <w:rPr>
          <w:color w:val="231F20"/>
        </w:rPr>
        <w:t>describe</w:t>
      </w:r>
      <w:r>
        <w:rPr>
          <w:color w:val="231F20"/>
          <w:spacing w:val="21"/>
        </w:rPr>
        <w:t xml:space="preserve"> </w:t>
      </w:r>
      <w:r>
        <w:rPr>
          <w:color w:val="231F20"/>
          <w:spacing w:val="-2"/>
        </w:rPr>
        <w:t>situations</w:t>
      </w:r>
    </w:p>
    <w:p w14:paraId="03810D05">
      <w:pPr>
        <w:spacing w:before="289" w:line="213" w:lineRule="auto"/>
        <w:ind w:left="1587" w:right="1294" w:firstLine="0"/>
        <w:jc w:val="left"/>
        <w:rPr>
          <w:rFonts w:ascii="Tahoma"/>
          <w:sz w:val="26"/>
        </w:rPr>
      </w:pPr>
      <w:r>
        <w:rPr>
          <w:rFonts w:ascii="Tahoma"/>
          <w:color w:val="842A44"/>
          <w:spacing w:val="-2"/>
          <w:w w:val="105"/>
          <w:sz w:val="26"/>
        </w:rPr>
        <w:t>Look</w:t>
      </w:r>
      <w:r>
        <w:rPr>
          <w:rFonts w:ascii="Tahoma"/>
          <w:color w:val="842A44"/>
          <w:spacing w:val="-21"/>
          <w:w w:val="105"/>
          <w:sz w:val="26"/>
        </w:rPr>
        <w:t xml:space="preserve"> </w:t>
      </w:r>
      <w:r>
        <w:rPr>
          <w:rFonts w:ascii="Tahoma"/>
          <w:color w:val="842A44"/>
          <w:spacing w:val="-2"/>
          <w:w w:val="105"/>
          <w:sz w:val="26"/>
        </w:rPr>
        <w:t>at</w:t>
      </w:r>
      <w:r>
        <w:rPr>
          <w:rFonts w:ascii="Tahoma"/>
          <w:color w:val="842A44"/>
          <w:spacing w:val="-21"/>
          <w:w w:val="105"/>
          <w:sz w:val="26"/>
        </w:rPr>
        <w:t xml:space="preserve"> </w:t>
      </w:r>
      <w:r>
        <w:rPr>
          <w:rFonts w:ascii="Tahoma"/>
          <w:color w:val="842A44"/>
          <w:spacing w:val="-2"/>
          <w:w w:val="105"/>
          <w:sz w:val="26"/>
        </w:rPr>
        <w:t>the</w:t>
      </w:r>
      <w:r>
        <w:rPr>
          <w:rFonts w:ascii="Tahoma"/>
          <w:color w:val="842A44"/>
          <w:spacing w:val="-21"/>
          <w:w w:val="105"/>
          <w:sz w:val="26"/>
        </w:rPr>
        <w:t xml:space="preserve"> </w:t>
      </w:r>
      <w:r>
        <w:rPr>
          <w:rFonts w:ascii="Tahoma"/>
          <w:color w:val="842A44"/>
          <w:spacing w:val="-2"/>
          <w:w w:val="105"/>
          <w:sz w:val="26"/>
        </w:rPr>
        <w:t>following</w:t>
      </w:r>
      <w:r>
        <w:rPr>
          <w:rFonts w:ascii="Tahoma"/>
          <w:color w:val="842A44"/>
          <w:spacing w:val="-21"/>
          <w:w w:val="105"/>
          <w:sz w:val="26"/>
        </w:rPr>
        <w:t xml:space="preserve"> </w:t>
      </w:r>
      <w:r>
        <w:rPr>
          <w:rFonts w:ascii="Tahoma"/>
          <w:color w:val="842A44"/>
          <w:spacing w:val="-2"/>
          <w:w w:val="105"/>
          <w:sz w:val="26"/>
        </w:rPr>
        <w:t>sentences</w:t>
      </w:r>
      <w:r>
        <w:rPr>
          <w:rFonts w:ascii="Tahoma"/>
          <w:color w:val="842A44"/>
          <w:spacing w:val="-21"/>
          <w:w w:val="105"/>
          <w:sz w:val="26"/>
        </w:rPr>
        <w:t xml:space="preserve"> </w:t>
      </w:r>
      <w:r>
        <w:rPr>
          <w:rFonts w:ascii="Tahoma"/>
          <w:color w:val="842A44"/>
          <w:spacing w:val="-2"/>
          <w:w w:val="105"/>
          <w:sz w:val="26"/>
        </w:rPr>
        <w:t>and</w:t>
      </w:r>
      <w:r>
        <w:rPr>
          <w:rFonts w:ascii="Tahoma"/>
          <w:color w:val="842A44"/>
          <w:spacing w:val="-21"/>
          <w:w w:val="105"/>
          <w:sz w:val="26"/>
        </w:rPr>
        <w:t xml:space="preserve"> </w:t>
      </w:r>
      <w:r>
        <w:rPr>
          <w:rFonts w:ascii="Tahoma"/>
          <w:color w:val="842A44"/>
          <w:spacing w:val="-2"/>
          <w:w w:val="105"/>
          <w:sz w:val="26"/>
        </w:rPr>
        <w:t>underline</w:t>
      </w:r>
      <w:r>
        <w:rPr>
          <w:rFonts w:ascii="Tahoma"/>
          <w:color w:val="842A44"/>
          <w:spacing w:val="-21"/>
          <w:w w:val="105"/>
          <w:sz w:val="26"/>
        </w:rPr>
        <w:t xml:space="preserve"> </w:t>
      </w:r>
      <w:r>
        <w:rPr>
          <w:rFonts w:ascii="Tahoma"/>
          <w:color w:val="842A44"/>
          <w:spacing w:val="-2"/>
          <w:w w:val="105"/>
          <w:sz w:val="26"/>
        </w:rPr>
        <w:t>the</w:t>
      </w:r>
      <w:r>
        <w:rPr>
          <w:rFonts w:ascii="Tahoma"/>
          <w:color w:val="842A44"/>
          <w:spacing w:val="-21"/>
          <w:w w:val="105"/>
          <w:sz w:val="26"/>
        </w:rPr>
        <w:t xml:space="preserve"> </w:t>
      </w:r>
      <w:r>
        <w:rPr>
          <w:rFonts w:ascii="Tahoma"/>
          <w:color w:val="842A44"/>
          <w:spacing w:val="-2"/>
          <w:w w:val="105"/>
          <w:sz w:val="26"/>
        </w:rPr>
        <w:t>past</w:t>
      </w:r>
      <w:r>
        <w:rPr>
          <w:rFonts w:ascii="Tahoma"/>
          <w:color w:val="842A44"/>
          <w:spacing w:val="-21"/>
          <w:w w:val="105"/>
          <w:sz w:val="26"/>
        </w:rPr>
        <w:t xml:space="preserve"> </w:t>
      </w:r>
      <w:r>
        <w:rPr>
          <w:rFonts w:ascii="Tahoma"/>
          <w:color w:val="842A44"/>
          <w:spacing w:val="-2"/>
          <w:w w:val="105"/>
          <w:sz w:val="26"/>
        </w:rPr>
        <w:t>participles.</w:t>
      </w:r>
      <w:r>
        <w:rPr>
          <w:rFonts w:ascii="Tahoma"/>
          <w:color w:val="842A44"/>
          <w:spacing w:val="-21"/>
          <w:w w:val="105"/>
          <w:sz w:val="26"/>
        </w:rPr>
        <w:t xml:space="preserve"> </w:t>
      </w:r>
      <w:r>
        <w:rPr>
          <w:rFonts w:ascii="Tahoma"/>
          <w:color w:val="842A44"/>
          <w:spacing w:val="-2"/>
          <w:w w:val="105"/>
          <w:sz w:val="26"/>
        </w:rPr>
        <w:t>Find</w:t>
      </w:r>
      <w:r>
        <w:rPr>
          <w:rFonts w:ascii="Tahoma"/>
          <w:color w:val="842A44"/>
          <w:spacing w:val="-21"/>
          <w:w w:val="105"/>
          <w:sz w:val="26"/>
        </w:rPr>
        <w:t xml:space="preserve"> </w:t>
      </w:r>
      <w:r>
        <w:rPr>
          <w:rFonts w:ascii="Tahoma"/>
          <w:color w:val="842A44"/>
          <w:spacing w:val="-2"/>
          <w:w w:val="105"/>
          <w:sz w:val="26"/>
        </w:rPr>
        <w:t xml:space="preserve">more </w:t>
      </w:r>
      <w:r>
        <w:rPr>
          <w:rFonts w:ascii="Tahoma"/>
          <w:color w:val="842A44"/>
          <w:w w:val="105"/>
          <w:sz w:val="26"/>
        </w:rPr>
        <w:t>of</w:t>
      </w:r>
      <w:r>
        <w:rPr>
          <w:rFonts w:ascii="Tahoma"/>
          <w:color w:val="842A44"/>
          <w:spacing w:val="-15"/>
          <w:w w:val="105"/>
          <w:sz w:val="26"/>
        </w:rPr>
        <w:t xml:space="preserve"> </w:t>
      </w:r>
      <w:r>
        <w:rPr>
          <w:rFonts w:ascii="Tahoma"/>
          <w:color w:val="842A44"/>
          <w:w w:val="105"/>
          <w:sz w:val="26"/>
        </w:rPr>
        <w:t>them</w:t>
      </w:r>
      <w:r>
        <w:rPr>
          <w:rFonts w:ascii="Tahoma"/>
          <w:color w:val="842A44"/>
          <w:spacing w:val="-15"/>
          <w:w w:val="105"/>
          <w:sz w:val="26"/>
        </w:rPr>
        <w:t xml:space="preserve"> </w:t>
      </w:r>
      <w:r>
        <w:rPr>
          <w:rFonts w:ascii="Tahoma"/>
          <w:color w:val="842A44"/>
          <w:w w:val="105"/>
          <w:sz w:val="26"/>
        </w:rPr>
        <w:t>in</w:t>
      </w:r>
      <w:r>
        <w:rPr>
          <w:rFonts w:ascii="Tahoma"/>
          <w:color w:val="842A44"/>
          <w:spacing w:val="-15"/>
          <w:w w:val="105"/>
          <w:sz w:val="26"/>
        </w:rPr>
        <w:t xml:space="preserve"> </w:t>
      </w:r>
      <w:r>
        <w:rPr>
          <w:rFonts w:ascii="Tahoma"/>
          <w:color w:val="842A44"/>
          <w:w w:val="105"/>
          <w:sz w:val="26"/>
        </w:rPr>
        <w:t>the</w:t>
      </w:r>
      <w:r>
        <w:rPr>
          <w:rFonts w:ascii="Tahoma"/>
          <w:color w:val="842A44"/>
          <w:spacing w:val="-15"/>
          <w:w w:val="105"/>
          <w:sz w:val="26"/>
        </w:rPr>
        <w:t xml:space="preserve"> </w:t>
      </w:r>
      <w:r>
        <w:rPr>
          <w:rFonts w:ascii="Tahoma"/>
          <w:color w:val="842A44"/>
          <w:w w:val="105"/>
          <w:sz w:val="26"/>
        </w:rPr>
        <w:t>text.</w:t>
      </w:r>
      <w:r>
        <w:rPr>
          <w:rFonts w:ascii="Tahoma"/>
          <w:color w:val="842A44"/>
          <w:spacing w:val="-15"/>
          <w:w w:val="105"/>
          <w:sz w:val="26"/>
        </w:rPr>
        <w:t xml:space="preserve"> </w:t>
      </w:r>
      <w:r>
        <w:rPr>
          <w:rFonts w:ascii="Tahoma"/>
          <w:color w:val="842A44"/>
          <w:w w:val="105"/>
          <w:sz w:val="26"/>
        </w:rPr>
        <w:t>In</w:t>
      </w:r>
      <w:r>
        <w:rPr>
          <w:rFonts w:ascii="Tahoma"/>
          <w:color w:val="842A44"/>
          <w:spacing w:val="-15"/>
          <w:w w:val="105"/>
          <w:sz w:val="26"/>
        </w:rPr>
        <w:t xml:space="preserve"> </w:t>
      </w:r>
      <w:r>
        <w:rPr>
          <w:rFonts w:ascii="Tahoma"/>
          <w:color w:val="842A44"/>
          <w:w w:val="105"/>
          <w:sz w:val="26"/>
        </w:rPr>
        <w:t>pairs,</w:t>
      </w:r>
      <w:r>
        <w:rPr>
          <w:rFonts w:ascii="Tahoma"/>
          <w:color w:val="842A44"/>
          <w:spacing w:val="-15"/>
          <w:w w:val="105"/>
          <w:sz w:val="26"/>
        </w:rPr>
        <w:t xml:space="preserve"> </w:t>
      </w:r>
      <w:r>
        <w:rPr>
          <w:rFonts w:ascii="Tahoma"/>
          <w:color w:val="842A44"/>
          <w:w w:val="105"/>
          <w:sz w:val="26"/>
        </w:rPr>
        <w:t>discuss</w:t>
      </w:r>
      <w:r>
        <w:rPr>
          <w:rFonts w:ascii="Tahoma"/>
          <w:color w:val="842A44"/>
          <w:spacing w:val="-15"/>
          <w:w w:val="105"/>
          <w:sz w:val="26"/>
        </w:rPr>
        <w:t xml:space="preserve"> </w:t>
      </w:r>
      <w:r>
        <w:rPr>
          <w:rFonts w:ascii="Tahoma"/>
          <w:color w:val="842A44"/>
          <w:w w:val="105"/>
          <w:sz w:val="26"/>
        </w:rPr>
        <w:t>their</w:t>
      </w:r>
      <w:r>
        <w:rPr>
          <w:rFonts w:ascii="Tahoma"/>
          <w:color w:val="842A44"/>
          <w:spacing w:val="-15"/>
          <w:w w:val="105"/>
          <w:sz w:val="26"/>
        </w:rPr>
        <w:t xml:space="preserve"> </w:t>
      </w:r>
      <w:r>
        <w:rPr>
          <w:rFonts w:ascii="Tahoma"/>
          <w:color w:val="842A44"/>
          <w:w w:val="105"/>
          <w:sz w:val="26"/>
        </w:rPr>
        <w:t>functions.</w:t>
      </w:r>
    </w:p>
    <w:p w14:paraId="0CAAB638">
      <w:pPr>
        <w:pStyle w:val="15"/>
        <w:numPr>
          <w:ilvl w:val="0"/>
          <w:numId w:val="70"/>
        </w:numPr>
        <w:tabs>
          <w:tab w:val="left" w:pos="1925"/>
          <w:tab w:val="left" w:pos="1927"/>
        </w:tabs>
        <w:spacing w:before="219" w:after="0" w:line="266" w:lineRule="auto"/>
        <w:ind w:left="1927" w:right="1362" w:hanging="341"/>
        <w:jc w:val="both"/>
        <w:rPr>
          <w:sz w:val="22"/>
        </w:rPr>
      </w:pPr>
      <w:r>
        <w:rPr>
          <w:color w:val="231F20"/>
          <w:sz w:val="22"/>
        </w:rPr>
        <w:t>Born in the USA on 2 January 1970, Whitacre began studying music at the University of Nevada in 1988.</w:t>
      </w:r>
    </w:p>
    <w:p w14:paraId="625E7C7D">
      <w:pPr>
        <w:pStyle w:val="15"/>
        <w:numPr>
          <w:ilvl w:val="0"/>
          <w:numId w:val="70"/>
        </w:numPr>
        <w:tabs>
          <w:tab w:val="left" w:pos="1927"/>
        </w:tabs>
        <w:spacing w:before="112" w:after="0" w:line="240" w:lineRule="auto"/>
        <w:ind w:left="1927" w:right="0" w:hanging="340"/>
        <w:jc w:val="left"/>
        <w:rPr>
          <w:sz w:val="22"/>
        </w:rPr>
      </w:pPr>
      <w:r>
        <w:rPr>
          <w:color w:val="231F20"/>
          <w:sz w:val="22"/>
        </w:rPr>
        <w:t>Moved</w:t>
      </w:r>
      <w:r>
        <w:rPr>
          <w:color w:val="231F20"/>
          <w:spacing w:val="-15"/>
          <w:sz w:val="22"/>
        </w:rPr>
        <w:t xml:space="preserve"> </w:t>
      </w:r>
      <w:r>
        <w:rPr>
          <w:color w:val="231F20"/>
          <w:sz w:val="22"/>
        </w:rPr>
        <w:t>by</w:t>
      </w:r>
      <w:r>
        <w:rPr>
          <w:color w:val="231F20"/>
          <w:spacing w:val="-15"/>
          <w:sz w:val="22"/>
        </w:rPr>
        <w:t xml:space="preserve"> </w:t>
      </w:r>
      <w:r>
        <w:rPr>
          <w:color w:val="231F20"/>
          <w:sz w:val="22"/>
        </w:rPr>
        <w:t>this</w:t>
      </w:r>
      <w:r>
        <w:rPr>
          <w:color w:val="231F20"/>
          <w:spacing w:val="-14"/>
          <w:sz w:val="22"/>
        </w:rPr>
        <w:t xml:space="preserve"> </w:t>
      </w:r>
      <w:r>
        <w:rPr>
          <w:color w:val="231F20"/>
          <w:sz w:val="22"/>
        </w:rPr>
        <w:t>music,</w:t>
      </w:r>
      <w:r>
        <w:rPr>
          <w:color w:val="231F20"/>
          <w:spacing w:val="-15"/>
          <w:sz w:val="22"/>
        </w:rPr>
        <w:t xml:space="preserve"> </w:t>
      </w:r>
      <w:r>
        <w:rPr>
          <w:color w:val="231F20"/>
          <w:sz w:val="22"/>
        </w:rPr>
        <w:t>he</w:t>
      </w:r>
      <w:r>
        <w:rPr>
          <w:color w:val="231F20"/>
          <w:spacing w:val="-14"/>
          <w:sz w:val="22"/>
        </w:rPr>
        <w:t xml:space="preserve"> </w:t>
      </w:r>
      <w:r>
        <w:rPr>
          <w:color w:val="231F20"/>
          <w:sz w:val="22"/>
        </w:rPr>
        <w:t>said,</w:t>
      </w:r>
      <w:r>
        <w:rPr>
          <w:color w:val="231F20"/>
          <w:spacing w:val="-15"/>
          <w:sz w:val="22"/>
        </w:rPr>
        <w:t xml:space="preserve"> </w:t>
      </w:r>
      <w:r>
        <w:rPr>
          <w:color w:val="231F20"/>
          <w:sz w:val="22"/>
        </w:rPr>
        <w:t>“It</w:t>
      </w:r>
      <w:r>
        <w:rPr>
          <w:color w:val="231F20"/>
          <w:spacing w:val="-14"/>
          <w:sz w:val="22"/>
        </w:rPr>
        <w:t xml:space="preserve"> </w:t>
      </w:r>
      <w:r>
        <w:rPr>
          <w:color w:val="231F20"/>
          <w:sz w:val="22"/>
        </w:rPr>
        <w:t>was</w:t>
      </w:r>
      <w:r>
        <w:rPr>
          <w:color w:val="231F20"/>
          <w:spacing w:val="-15"/>
          <w:sz w:val="22"/>
        </w:rPr>
        <w:t xml:space="preserve"> </w:t>
      </w:r>
      <w:r>
        <w:rPr>
          <w:color w:val="231F20"/>
          <w:sz w:val="22"/>
        </w:rPr>
        <w:t>like</w:t>
      </w:r>
      <w:r>
        <w:rPr>
          <w:color w:val="231F20"/>
          <w:spacing w:val="-14"/>
          <w:sz w:val="22"/>
        </w:rPr>
        <w:t xml:space="preserve"> </w:t>
      </w:r>
      <w:r>
        <w:rPr>
          <w:color w:val="231F20"/>
          <w:sz w:val="22"/>
        </w:rPr>
        <w:t>seeing</w:t>
      </w:r>
      <w:r>
        <w:rPr>
          <w:color w:val="231F20"/>
          <w:spacing w:val="-15"/>
          <w:sz w:val="22"/>
        </w:rPr>
        <w:t xml:space="preserve"> </w:t>
      </w:r>
      <w:r>
        <w:rPr>
          <w:color w:val="231F20"/>
          <w:sz w:val="22"/>
        </w:rPr>
        <w:t>color</w:t>
      </w:r>
      <w:r>
        <w:rPr>
          <w:color w:val="231F20"/>
          <w:spacing w:val="-14"/>
          <w:sz w:val="22"/>
        </w:rPr>
        <w:t xml:space="preserve"> </w:t>
      </w:r>
      <w:r>
        <w:rPr>
          <w:color w:val="231F20"/>
          <w:sz w:val="22"/>
        </w:rPr>
        <w:t>for</w:t>
      </w:r>
      <w:r>
        <w:rPr>
          <w:color w:val="231F20"/>
          <w:spacing w:val="-15"/>
          <w:sz w:val="22"/>
        </w:rPr>
        <w:t xml:space="preserve"> </w:t>
      </w:r>
      <w:r>
        <w:rPr>
          <w:color w:val="231F20"/>
          <w:sz w:val="22"/>
        </w:rPr>
        <w:t>the</w:t>
      </w:r>
      <w:r>
        <w:rPr>
          <w:color w:val="231F20"/>
          <w:spacing w:val="-14"/>
          <w:sz w:val="22"/>
        </w:rPr>
        <w:t xml:space="preserve"> </w:t>
      </w:r>
      <w:r>
        <w:rPr>
          <w:color w:val="231F20"/>
          <w:sz w:val="22"/>
        </w:rPr>
        <w:t>first</w:t>
      </w:r>
      <w:r>
        <w:rPr>
          <w:color w:val="231F20"/>
          <w:spacing w:val="-15"/>
          <w:sz w:val="22"/>
        </w:rPr>
        <w:t xml:space="preserve"> </w:t>
      </w:r>
      <w:r>
        <w:rPr>
          <w:color w:val="231F20"/>
          <w:spacing w:val="-2"/>
          <w:sz w:val="22"/>
        </w:rPr>
        <w:t>time.”</w:t>
      </w:r>
    </w:p>
    <w:p w14:paraId="45CB2A6A">
      <w:pPr>
        <w:pStyle w:val="11"/>
        <w:spacing w:before="9"/>
        <w:rPr>
          <w:sz w:val="26"/>
        </w:rPr>
      </w:pPr>
    </w:p>
    <w:p w14:paraId="043F5F2C">
      <w:pPr>
        <w:spacing w:before="1"/>
        <w:ind w:left="1582" w:right="0" w:firstLine="0"/>
        <w:jc w:val="left"/>
        <w:rPr>
          <w:rFonts w:ascii="Tahoma"/>
          <w:sz w:val="26"/>
        </w:rPr>
      </w:pPr>
      <w:r>
        <w:rPr>
          <w:rFonts w:ascii="Tahoma"/>
          <w:color w:val="842A44"/>
          <w:sz w:val="26"/>
        </w:rPr>
        <w:t>Rewrite</w:t>
      </w:r>
      <w:r>
        <w:rPr>
          <w:rFonts w:ascii="Tahoma"/>
          <w:color w:val="842A44"/>
          <w:spacing w:val="5"/>
          <w:sz w:val="26"/>
        </w:rPr>
        <w:t xml:space="preserve"> </w:t>
      </w:r>
      <w:r>
        <w:rPr>
          <w:rFonts w:ascii="Tahoma"/>
          <w:color w:val="842A44"/>
          <w:sz w:val="26"/>
        </w:rPr>
        <w:t>the</w:t>
      </w:r>
      <w:r>
        <w:rPr>
          <w:rFonts w:ascii="Tahoma"/>
          <w:color w:val="842A44"/>
          <w:spacing w:val="5"/>
          <w:sz w:val="26"/>
        </w:rPr>
        <w:t xml:space="preserve"> </w:t>
      </w:r>
      <w:r>
        <w:rPr>
          <w:rFonts w:ascii="Tahoma"/>
          <w:color w:val="842A44"/>
          <w:sz w:val="26"/>
        </w:rPr>
        <w:t>story</w:t>
      </w:r>
      <w:r>
        <w:rPr>
          <w:rFonts w:ascii="Tahoma"/>
          <w:color w:val="842A44"/>
          <w:spacing w:val="6"/>
          <w:sz w:val="26"/>
        </w:rPr>
        <w:t xml:space="preserve"> </w:t>
      </w:r>
      <w:r>
        <w:rPr>
          <w:rFonts w:ascii="Tahoma"/>
          <w:color w:val="842A44"/>
          <w:sz w:val="26"/>
        </w:rPr>
        <w:t>using</w:t>
      </w:r>
      <w:r>
        <w:rPr>
          <w:rFonts w:ascii="Tahoma"/>
          <w:color w:val="842A44"/>
          <w:spacing w:val="5"/>
          <w:sz w:val="26"/>
        </w:rPr>
        <w:t xml:space="preserve"> </w:t>
      </w:r>
      <w:r>
        <w:rPr>
          <w:rFonts w:ascii="Tahoma"/>
          <w:color w:val="842A44"/>
          <w:sz w:val="26"/>
        </w:rPr>
        <w:t>past</w:t>
      </w:r>
      <w:r>
        <w:rPr>
          <w:rFonts w:ascii="Tahoma"/>
          <w:color w:val="842A44"/>
          <w:spacing w:val="5"/>
          <w:sz w:val="26"/>
        </w:rPr>
        <w:t xml:space="preserve"> </w:t>
      </w:r>
      <w:r>
        <w:rPr>
          <w:rFonts w:ascii="Tahoma"/>
          <w:color w:val="842A44"/>
          <w:sz w:val="26"/>
        </w:rPr>
        <w:t>participles</w:t>
      </w:r>
      <w:r>
        <w:rPr>
          <w:rFonts w:ascii="Tahoma"/>
          <w:color w:val="842A44"/>
          <w:spacing w:val="6"/>
          <w:sz w:val="26"/>
        </w:rPr>
        <w:t xml:space="preserve"> </w:t>
      </w:r>
      <w:r>
        <w:rPr>
          <w:rFonts w:ascii="Tahoma"/>
          <w:color w:val="842A44"/>
          <w:sz w:val="26"/>
        </w:rPr>
        <w:t>as</w:t>
      </w:r>
      <w:r>
        <w:rPr>
          <w:rFonts w:ascii="Tahoma"/>
          <w:color w:val="842A44"/>
          <w:spacing w:val="5"/>
          <w:sz w:val="26"/>
        </w:rPr>
        <w:t xml:space="preserve"> </w:t>
      </w:r>
      <w:r>
        <w:rPr>
          <w:rFonts w:ascii="Tahoma"/>
          <w:color w:val="842A44"/>
          <w:sz w:val="26"/>
        </w:rPr>
        <w:t>the</w:t>
      </w:r>
      <w:r>
        <w:rPr>
          <w:rFonts w:ascii="Tahoma"/>
          <w:color w:val="842A44"/>
          <w:spacing w:val="6"/>
          <w:sz w:val="26"/>
        </w:rPr>
        <w:t xml:space="preserve"> </w:t>
      </w:r>
      <w:r>
        <w:rPr>
          <w:rFonts w:ascii="Tahoma"/>
          <w:color w:val="842A44"/>
          <w:spacing w:val="-2"/>
          <w:sz w:val="26"/>
        </w:rPr>
        <w:t>adverbial.</w:t>
      </w:r>
    </w:p>
    <w:p w14:paraId="228366CD">
      <w:pPr>
        <w:pStyle w:val="11"/>
        <w:spacing w:before="137"/>
        <w:ind w:left="1587"/>
        <w:rPr>
          <w:rFonts w:ascii="Tahoma"/>
        </w:rPr>
      </w:pPr>
      <w:r>
        <w:rPr>
          <w:rFonts w:ascii="Tahoma"/>
          <w:color w:val="231F20"/>
          <w:spacing w:val="-2"/>
          <w:w w:val="105"/>
        </w:rPr>
        <w:t>EXAMPLE</w:t>
      </w:r>
    </w:p>
    <w:p w14:paraId="1A531A6B">
      <w:pPr>
        <w:pStyle w:val="11"/>
        <w:spacing w:before="142"/>
        <w:ind w:left="1587"/>
      </w:pPr>
      <w:r>
        <w:rPr>
          <w:color w:val="231F20"/>
          <w:spacing w:val="-4"/>
        </w:rPr>
        <w:t>The</w:t>
      </w:r>
      <w:r>
        <w:rPr>
          <w:color w:val="231F20"/>
          <w:spacing w:val="-6"/>
        </w:rPr>
        <w:t xml:space="preserve"> </w:t>
      </w:r>
      <w:r>
        <w:rPr>
          <w:color w:val="231F20"/>
          <w:spacing w:val="-4"/>
        </w:rPr>
        <w:t>Silver</w:t>
      </w:r>
      <w:r>
        <w:rPr>
          <w:color w:val="231F20"/>
          <w:spacing w:val="-6"/>
        </w:rPr>
        <w:t xml:space="preserve"> </w:t>
      </w:r>
      <w:r>
        <w:rPr>
          <w:color w:val="231F20"/>
          <w:spacing w:val="-4"/>
        </w:rPr>
        <w:t>Hall</w:t>
      </w:r>
      <w:r>
        <w:rPr>
          <w:color w:val="231F20"/>
          <w:spacing w:val="-6"/>
        </w:rPr>
        <w:t xml:space="preserve"> </w:t>
      </w:r>
      <w:r>
        <w:rPr>
          <w:color w:val="231F20"/>
          <w:spacing w:val="-4"/>
        </w:rPr>
        <w:t>is</w:t>
      </w:r>
      <w:r>
        <w:rPr>
          <w:color w:val="231F20"/>
          <w:spacing w:val="-6"/>
        </w:rPr>
        <w:t xml:space="preserve"> </w:t>
      </w:r>
      <w:r>
        <w:rPr>
          <w:color w:val="231F20"/>
          <w:spacing w:val="-4"/>
        </w:rPr>
        <w:t>usually</w:t>
      </w:r>
      <w:r>
        <w:rPr>
          <w:color w:val="231F20"/>
          <w:spacing w:val="-5"/>
        </w:rPr>
        <w:t xml:space="preserve"> </w:t>
      </w:r>
      <w:r>
        <w:rPr>
          <w:color w:val="231F20"/>
          <w:spacing w:val="-4"/>
          <w:u w:val="single" w:color="231F20"/>
        </w:rPr>
        <w:t>used</w:t>
      </w:r>
      <w:r>
        <w:rPr>
          <w:color w:val="231F20"/>
          <w:spacing w:val="-6"/>
        </w:rPr>
        <w:t xml:space="preserve"> </w:t>
      </w:r>
      <w:r>
        <w:rPr>
          <w:color w:val="231F20"/>
          <w:spacing w:val="-4"/>
        </w:rPr>
        <w:t>for</w:t>
      </w:r>
      <w:r>
        <w:rPr>
          <w:color w:val="231F20"/>
          <w:spacing w:val="-6"/>
        </w:rPr>
        <w:t xml:space="preserve"> </w:t>
      </w:r>
      <w:r>
        <w:rPr>
          <w:color w:val="231F20"/>
          <w:spacing w:val="-4"/>
        </w:rPr>
        <w:t>singing</w:t>
      </w:r>
      <w:r>
        <w:rPr>
          <w:color w:val="231F20"/>
          <w:spacing w:val="-6"/>
        </w:rPr>
        <w:t xml:space="preserve"> </w:t>
      </w:r>
      <w:r>
        <w:rPr>
          <w:color w:val="231F20"/>
          <w:spacing w:val="-4"/>
        </w:rPr>
        <w:t>performances</w:t>
      </w:r>
      <w:r>
        <w:rPr>
          <w:color w:val="231F20"/>
          <w:spacing w:val="-6"/>
        </w:rPr>
        <w:t xml:space="preserve"> </w:t>
      </w:r>
      <w:r>
        <w:rPr>
          <w:color w:val="231F20"/>
          <w:spacing w:val="-4"/>
        </w:rPr>
        <w:t>and</w:t>
      </w:r>
      <w:r>
        <w:rPr>
          <w:color w:val="231F20"/>
          <w:spacing w:val="-5"/>
        </w:rPr>
        <w:t xml:space="preserve"> </w:t>
      </w:r>
      <w:r>
        <w:rPr>
          <w:color w:val="231F20"/>
          <w:spacing w:val="-4"/>
        </w:rPr>
        <w:t>is</w:t>
      </w:r>
      <w:r>
        <w:rPr>
          <w:color w:val="231F20"/>
          <w:spacing w:val="-6"/>
        </w:rPr>
        <w:t xml:space="preserve"> </w:t>
      </w:r>
      <w:r>
        <w:rPr>
          <w:color w:val="231F20"/>
          <w:spacing w:val="-4"/>
        </w:rPr>
        <w:t>full</w:t>
      </w:r>
      <w:r>
        <w:rPr>
          <w:color w:val="231F20"/>
          <w:spacing w:val="-6"/>
        </w:rPr>
        <w:t xml:space="preserve"> </w:t>
      </w:r>
      <w:r>
        <w:rPr>
          <w:color w:val="231F20"/>
          <w:spacing w:val="-4"/>
        </w:rPr>
        <w:t>of</w:t>
      </w:r>
      <w:r>
        <w:rPr>
          <w:color w:val="231F20"/>
          <w:spacing w:val="-6"/>
        </w:rPr>
        <w:t xml:space="preserve"> </w:t>
      </w:r>
      <w:r>
        <w:rPr>
          <w:color w:val="231F20"/>
          <w:spacing w:val="-4"/>
        </w:rPr>
        <w:t>cheers</w:t>
      </w:r>
      <w:r>
        <w:rPr>
          <w:color w:val="231F20"/>
          <w:spacing w:val="-5"/>
        </w:rPr>
        <w:t xml:space="preserve"> </w:t>
      </w:r>
      <w:r>
        <w:rPr>
          <w:color w:val="231F20"/>
          <w:spacing w:val="-4"/>
        </w:rPr>
        <w:t>and</w:t>
      </w:r>
      <w:r>
        <w:rPr>
          <w:color w:val="231F20"/>
          <w:spacing w:val="-6"/>
        </w:rPr>
        <w:t xml:space="preserve"> </w:t>
      </w:r>
      <w:r>
        <w:rPr>
          <w:color w:val="231F20"/>
          <w:spacing w:val="-4"/>
        </w:rPr>
        <w:t>energy.→</w:t>
      </w:r>
    </w:p>
    <w:p w14:paraId="2BEBC712">
      <w:pPr>
        <w:spacing w:before="141"/>
        <w:ind w:left="1587" w:right="0" w:firstLine="0"/>
        <w:jc w:val="left"/>
        <w:rPr>
          <w:i/>
          <w:sz w:val="22"/>
        </w:rPr>
      </w:pPr>
      <w:r>
        <w:rPr>
          <w:i/>
          <w:color w:val="231F20"/>
          <w:spacing w:val="-4"/>
          <w:sz w:val="22"/>
        </w:rPr>
        <w:t>Usually</w:t>
      </w:r>
      <w:r>
        <w:rPr>
          <w:i/>
          <w:color w:val="231F20"/>
          <w:spacing w:val="-6"/>
          <w:sz w:val="22"/>
        </w:rPr>
        <w:t xml:space="preserve"> </w:t>
      </w:r>
      <w:r>
        <w:rPr>
          <w:i/>
          <w:color w:val="231F20"/>
          <w:spacing w:val="-4"/>
          <w:sz w:val="22"/>
        </w:rPr>
        <w:t>used</w:t>
      </w:r>
      <w:r>
        <w:rPr>
          <w:i/>
          <w:color w:val="231F20"/>
          <w:spacing w:val="-5"/>
          <w:sz w:val="22"/>
        </w:rPr>
        <w:t xml:space="preserve"> </w:t>
      </w:r>
      <w:r>
        <w:rPr>
          <w:i/>
          <w:color w:val="231F20"/>
          <w:spacing w:val="-4"/>
          <w:sz w:val="22"/>
        </w:rPr>
        <w:t>for</w:t>
      </w:r>
      <w:r>
        <w:rPr>
          <w:i/>
          <w:color w:val="231F20"/>
          <w:spacing w:val="-5"/>
          <w:sz w:val="22"/>
        </w:rPr>
        <w:t xml:space="preserve"> </w:t>
      </w:r>
      <w:r>
        <w:rPr>
          <w:i/>
          <w:color w:val="231F20"/>
          <w:spacing w:val="-4"/>
          <w:sz w:val="22"/>
        </w:rPr>
        <w:t>singing</w:t>
      </w:r>
      <w:r>
        <w:rPr>
          <w:i/>
          <w:color w:val="231F20"/>
          <w:spacing w:val="-5"/>
          <w:sz w:val="22"/>
        </w:rPr>
        <w:t xml:space="preserve"> </w:t>
      </w:r>
      <w:r>
        <w:rPr>
          <w:i/>
          <w:color w:val="231F20"/>
          <w:spacing w:val="-4"/>
          <w:sz w:val="22"/>
        </w:rPr>
        <w:t>performances,</w:t>
      </w:r>
      <w:r>
        <w:rPr>
          <w:i/>
          <w:color w:val="231F20"/>
          <w:spacing w:val="-5"/>
          <w:sz w:val="22"/>
        </w:rPr>
        <w:t xml:space="preserve"> </w:t>
      </w:r>
      <w:r>
        <w:rPr>
          <w:i/>
          <w:color w:val="231F20"/>
          <w:spacing w:val="-4"/>
          <w:sz w:val="22"/>
        </w:rPr>
        <w:t>the</w:t>
      </w:r>
      <w:r>
        <w:rPr>
          <w:i/>
          <w:color w:val="231F20"/>
          <w:spacing w:val="-5"/>
          <w:sz w:val="22"/>
        </w:rPr>
        <w:t xml:space="preserve"> </w:t>
      </w:r>
      <w:r>
        <w:rPr>
          <w:i/>
          <w:color w:val="231F20"/>
          <w:spacing w:val="-4"/>
          <w:sz w:val="22"/>
        </w:rPr>
        <w:t>Silver</w:t>
      </w:r>
      <w:r>
        <w:rPr>
          <w:i/>
          <w:color w:val="231F20"/>
          <w:spacing w:val="-5"/>
          <w:sz w:val="22"/>
        </w:rPr>
        <w:t xml:space="preserve"> </w:t>
      </w:r>
      <w:r>
        <w:rPr>
          <w:i/>
          <w:color w:val="231F20"/>
          <w:spacing w:val="-4"/>
          <w:sz w:val="22"/>
        </w:rPr>
        <w:t>Hall</w:t>
      </w:r>
      <w:r>
        <w:rPr>
          <w:i/>
          <w:color w:val="231F20"/>
          <w:spacing w:val="-5"/>
          <w:sz w:val="22"/>
        </w:rPr>
        <w:t xml:space="preserve"> </w:t>
      </w:r>
      <w:r>
        <w:rPr>
          <w:i/>
          <w:color w:val="231F20"/>
          <w:spacing w:val="-4"/>
          <w:sz w:val="22"/>
        </w:rPr>
        <w:t>is</w:t>
      </w:r>
      <w:r>
        <w:rPr>
          <w:i/>
          <w:color w:val="231F20"/>
          <w:spacing w:val="-5"/>
          <w:sz w:val="22"/>
        </w:rPr>
        <w:t xml:space="preserve"> </w:t>
      </w:r>
      <w:r>
        <w:rPr>
          <w:i/>
          <w:color w:val="231F20"/>
          <w:spacing w:val="-4"/>
          <w:sz w:val="22"/>
        </w:rPr>
        <w:t>full</w:t>
      </w:r>
      <w:r>
        <w:rPr>
          <w:i/>
          <w:color w:val="231F20"/>
          <w:spacing w:val="-5"/>
          <w:sz w:val="22"/>
        </w:rPr>
        <w:t xml:space="preserve"> </w:t>
      </w:r>
      <w:r>
        <w:rPr>
          <w:i/>
          <w:color w:val="231F20"/>
          <w:spacing w:val="-4"/>
          <w:sz w:val="22"/>
        </w:rPr>
        <w:t>of</w:t>
      </w:r>
      <w:r>
        <w:rPr>
          <w:i/>
          <w:color w:val="231F20"/>
          <w:spacing w:val="-5"/>
          <w:sz w:val="22"/>
        </w:rPr>
        <w:t xml:space="preserve"> </w:t>
      </w:r>
      <w:r>
        <w:rPr>
          <w:i/>
          <w:color w:val="231F20"/>
          <w:spacing w:val="-4"/>
          <w:sz w:val="22"/>
        </w:rPr>
        <w:t>cheers</w:t>
      </w:r>
      <w:r>
        <w:rPr>
          <w:i/>
          <w:color w:val="231F20"/>
          <w:spacing w:val="-5"/>
          <w:sz w:val="22"/>
        </w:rPr>
        <w:t xml:space="preserve"> </w:t>
      </w:r>
      <w:r>
        <w:rPr>
          <w:i/>
          <w:color w:val="231F20"/>
          <w:spacing w:val="-4"/>
          <w:sz w:val="22"/>
        </w:rPr>
        <w:t>and</w:t>
      </w:r>
      <w:r>
        <w:rPr>
          <w:i/>
          <w:color w:val="231F20"/>
          <w:spacing w:val="-6"/>
          <w:sz w:val="22"/>
        </w:rPr>
        <w:t xml:space="preserve"> </w:t>
      </w:r>
      <w:r>
        <w:rPr>
          <w:i/>
          <w:color w:val="231F20"/>
          <w:spacing w:val="-4"/>
          <w:sz w:val="22"/>
        </w:rPr>
        <w:t>energy.</w:t>
      </w:r>
    </w:p>
    <w:p w14:paraId="185BDCB4">
      <w:pPr>
        <w:pStyle w:val="15"/>
        <w:numPr>
          <w:ilvl w:val="0"/>
          <w:numId w:val="71"/>
        </w:numPr>
        <w:tabs>
          <w:tab w:val="left" w:pos="1925"/>
          <w:tab w:val="left" w:pos="1927"/>
        </w:tabs>
        <w:spacing w:before="140" w:after="0" w:line="266" w:lineRule="auto"/>
        <w:ind w:left="1927" w:right="1360" w:hanging="341"/>
        <w:jc w:val="both"/>
        <w:rPr>
          <w:sz w:val="22"/>
        </w:rPr>
      </w:pPr>
      <w:r>
        <w:rPr>
          <w:color w:val="231F20"/>
          <w:sz w:val="22"/>
        </w:rPr>
        <w:t>Henry was highly interested in music and began to write original compositions when he was in high school.</w:t>
      </w:r>
    </w:p>
    <w:p w14:paraId="0DFE677E">
      <w:pPr>
        <w:pStyle w:val="15"/>
        <w:numPr>
          <w:ilvl w:val="0"/>
          <w:numId w:val="71"/>
        </w:numPr>
        <w:tabs>
          <w:tab w:val="left" w:pos="1927"/>
        </w:tabs>
        <w:spacing w:before="112" w:after="0" w:line="240" w:lineRule="auto"/>
        <w:ind w:left="1927" w:right="0" w:hanging="340"/>
        <w:jc w:val="left"/>
        <w:rPr>
          <w:sz w:val="22"/>
        </w:rPr>
      </w:pPr>
      <w:r>
        <w:rPr>
          <w:color w:val="231F20"/>
          <w:spacing w:val="-10"/>
          <w:sz w:val="22"/>
        </w:rPr>
        <w:t>They</w:t>
      </w:r>
      <w:r>
        <w:rPr>
          <w:color w:val="231F20"/>
          <w:spacing w:val="-9"/>
          <w:sz w:val="22"/>
        </w:rPr>
        <w:t xml:space="preserve"> </w:t>
      </w:r>
      <w:r>
        <w:rPr>
          <w:color w:val="231F20"/>
          <w:spacing w:val="-10"/>
          <w:sz w:val="22"/>
        </w:rPr>
        <w:t>were</w:t>
      </w:r>
      <w:r>
        <w:rPr>
          <w:color w:val="231F20"/>
          <w:spacing w:val="-8"/>
          <w:sz w:val="22"/>
        </w:rPr>
        <w:t xml:space="preserve"> </w:t>
      </w:r>
      <w:r>
        <w:rPr>
          <w:color w:val="231F20"/>
          <w:spacing w:val="-10"/>
          <w:sz w:val="22"/>
        </w:rPr>
        <w:t>pleased</w:t>
      </w:r>
      <w:r>
        <w:rPr>
          <w:color w:val="231F20"/>
          <w:spacing w:val="-9"/>
          <w:sz w:val="22"/>
        </w:rPr>
        <w:t xml:space="preserve"> </w:t>
      </w:r>
      <w:r>
        <w:rPr>
          <w:color w:val="231F20"/>
          <w:spacing w:val="-10"/>
          <w:sz w:val="22"/>
        </w:rPr>
        <w:t>with</w:t>
      </w:r>
      <w:r>
        <w:rPr>
          <w:color w:val="231F20"/>
          <w:spacing w:val="-8"/>
          <w:sz w:val="22"/>
        </w:rPr>
        <w:t xml:space="preserve"> </w:t>
      </w:r>
      <w:r>
        <w:rPr>
          <w:color w:val="231F20"/>
          <w:spacing w:val="-10"/>
          <w:sz w:val="22"/>
        </w:rPr>
        <w:t>his</w:t>
      </w:r>
      <w:r>
        <w:rPr>
          <w:color w:val="231F20"/>
          <w:spacing w:val="-9"/>
          <w:sz w:val="22"/>
        </w:rPr>
        <w:t xml:space="preserve"> </w:t>
      </w:r>
      <w:r>
        <w:rPr>
          <w:color w:val="231F20"/>
          <w:spacing w:val="-10"/>
          <w:sz w:val="22"/>
        </w:rPr>
        <w:t>music</w:t>
      </w:r>
      <w:r>
        <w:rPr>
          <w:color w:val="231F20"/>
          <w:spacing w:val="-8"/>
          <w:sz w:val="22"/>
        </w:rPr>
        <w:t xml:space="preserve"> </w:t>
      </w:r>
      <w:r>
        <w:rPr>
          <w:color w:val="231F20"/>
          <w:spacing w:val="-10"/>
          <w:sz w:val="22"/>
        </w:rPr>
        <w:t>and</w:t>
      </w:r>
      <w:r>
        <w:rPr>
          <w:color w:val="231F20"/>
          <w:spacing w:val="-8"/>
          <w:sz w:val="22"/>
        </w:rPr>
        <w:t xml:space="preserve"> </w:t>
      </w:r>
      <w:r>
        <w:rPr>
          <w:color w:val="231F20"/>
          <w:spacing w:val="-10"/>
          <w:sz w:val="22"/>
        </w:rPr>
        <w:t>songs</w:t>
      </w:r>
      <w:r>
        <w:rPr>
          <w:color w:val="231F20"/>
          <w:spacing w:val="-9"/>
          <w:sz w:val="22"/>
        </w:rPr>
        <w:t xml:space="preserve"> </w:t>
      </w:r>
      <w:r>
        <w:rPr>
          <w:color w:val="231F20"/>
          <w:spacing w:val="-10"/>
          <w:sz w:val="22"/>
        </w:rPr>
        <w:t>and</w:t>
      </w:r>
      <w:r>
        <w:rPr>
          <w:color w:val="231F20"/>
          <w:spacing w:val="-8"/>
          <w:sz w:val="22"/>
        </w:rPr>
        <w:t xml:space="preserve"> </w:t>
      </w:r>
      <w:r>
        <w:rPr>
          <w:color w:val="231F20"/>
          <w:spacing w:val="-10"/>
          <w:sz w:val="22"/>
        </w:rPr>
        <w:t>finally</w:t>
      </w:r>
      <w:r>
        <w:rPr>
          <w:color w:val="231F20"/>
          <w:spacing w:val="-9"/>
          <w:sz w:val="22"/>
        </w:rPr>
        <w:t xml:space="preserve"> </w:t>
      </w:r>
      <w:r>
        <w:rPr>
          <w:color w:val="231F20"/>
          <w:spacing w:val="-10"/>
          <w:sz w:val="22"/>
        </w:rPr>
        <w:t>invited</w:t>
      </w:r>
      <w:r>
        <w:rPr>
          <w:color w:val="231F20"/>
          <w:spacing w:val="-8"/>
          <w:sz w:val="22"/>
        </w:rPr>
        <w:t xml:space="preserve"> </w:t>
      </w:r>
      <w:r>
        <w:rPr>
          <w:color w:val="231F20"/>
          <w:spacing w:val="-10"/>
          <w:sz w:val="22"/>
        </w:rPr>
        <w:t>him</w:t>
      </w:r>
      <w:r>
        <w:rPr>
          <w:color w:val="231F20"/>
          <w:spacing w:val="-8"/>
          <w:sz w:val="22"/>
        </w:rPr>
        <w:t xml:space="preserve"> </w:t>
      </w:r>
      <w:r>
        <w:rPr>
          <w:color w:val="231F20"/>
          <w:spacing w:val="-10"/>
          <w:sz w:val="22"/>
        </w:rPr>
        <w:t>to</w:t>
      </w:r>
      <w:r>
        <w:rPr>
          <w:color w:val="231F20"/>
          <w:spacing w:val="-9"/>
          <w:sz w:val="22"/>
        </w:rPr>
        <w:t xml:space="preserve"> </w:t>
      </w:r>
      <w:r>
        <w:rPr>
          <w:color w:val="231F20"/>
          <w:spacing w:val="-10"/>
          <w:sz w:val="22"/>
        </w:rPr>
        <w:t>perform</w:t>
      </w:r>
      <w:r>
        <w:rPr>
          <w:color w:val="231F20"/>
          <w:spacing w:val="-8"/>
          <w:sz w:val="22"/>
        </w:rPr>
        <w:t xml:space="preserve"> </w:t>
      </w:r>
      <w:r>
        <w:rPr>
          <w:color w:val="231F20"/>
          <w:spacing w:val="-10"/>
          <w:sz w:val="22"/>
        </w:rPr>
        <w:t>in</w:t>
      </w:r>
      <w:r>
        <w:rPr>
          <w:color w:val="231F20"/>
          <w:spacing w:val="-9"/>
          <w:sz w:val="22"/>
        </w:rPr>
        <w:t xml:space="preserve"> </w:t>
      </w:r>
      <w:r>
        <w:rPr>
          <w:color w:val="231F20"/>
          <w:spacing w:val="-10"/>
          <w:sz w:val="22"/>
        </w:rPr>
        <w:t>the</w:t>
      </w:r>
      <w:r>
        <w:rPr>
          <w:color w:val="231F20"/>
          <w:spacing w:val="-8"/>
          <w:sz w:val="22"/>
        </w:rPr>
        <w:t xml:space="preserve"> </w:t>
      </w:r>
      <w:r>
        <w:rPr>
          <w:color w:val="231F20"/>
          <w:spacing w:val="-10"/>
          <w:sz w:val="22"/>
        </w:rPr>
        <w:t>Silver</w:t>
      </w:r>
      <w:r>
        <w:rPr>
          <w:color w:val="231F20"/>
          <w:spacing w:val="-8"/>
          <w:sz w:val="22"/>
        </w:rPr>
        <w:t xml:space="preserve"> </w:t>
      </w:r>
      <w:r>
        <w:rPr>
          <w:color w:val="231F20"/>
          <w:spacing w:val="-10"/>
          <w:sz w:val="22"/>
        </w:rPr>
        <w:t>Hall.</w:t>
      </w:r>
    </w:p>
    <w:p w14:paraId="21266A8E">
      <w:pPr>
        <w:pStyle w:val="15"/>
        <w:numPr>
          <w:ilvl w:val="0"/>
          <w:numId w:val="71"/>
        </w:numPr>
        <w:tabs>
          <w:tab w:val="left" w:pos="1925"/>
          <w:tab w:val="left" w:pos="1927"/>
        </w:tabs>
        <w:spacing w:before="140" w:after="0" w:line="266" w:lineRule="auto"/>
        <w:ind w:left="1927" w:right="1357" w:hanging="341"/>
        <w:jc w:val="both"/>
        <w:rPr>
          <w:sz w:val="22"/>
        </w:rPr>
      </w:pPr>
      <w:r>
        <w:rPr>
          <w:color w:val="231F20"/>
          <w:sz w:val="22"/>
        </w:rPr>
        <w:t>Though</w:t>
      </w:r>
      <w:r>
        <w:rPr>
          <w:color w:val="231F20"/>
          <w:spacing w:val="-7"/>
          <w:sz w:val="22"/>
        </w:rPr>
        <w:t xml:space="preserve"> </w:t>
      </w:r>
      <w:r>
        <w:rPr>
          <w:color w:val="231F20"/>
          <w:sz w:val="22"/>
        </w:rPr>
        <w:t>he</w:t>
      </w:r>
      <w:r>
        <w:rPr>
          <w:color w:val="231F20"/>
          <w:spacing w:val="-7"/>
          <w:sz w:val="22"/>
        </w:rPr>
        <w:t xml:space="preserve"> </w:t>
      </w:r>
      <w:r>
        <w:rPr>
          <w:color w:val="231F20"/>
          <w:sz w:val="22"/>
        </w:rPr>
        <w:t>was</w:t>
      </w:r>
      <w:r>
        <w:rPr>
          <w:color w:val="231F20"/>
          <w:spacing w:val="-7"/>
          <w:sz w:val="22"/>
        </w:rPr>
        <w:t xml:space="preserve"> </w:t>
      </w:r>
      <w:r>
        <w:rPr>
          <w:color w:val="231F20"/>
          <w:sz w:val="22"/>
        </w:rPr>
        <w:t>affected</w:t>
      </w:r>
      <w:r>
        <w:rPr>
          <w:color w:val="231F20"/>
          <w:spacing w:val="-7"/>
          <w:sz w:val="22"/>
        </w:rPr>
        <w:t xml:space="preserve"> </w:t>
      </w:r>
      <w:r>
        <w:rPr>
          <w:color w:val="231F20"/>
          <w:sz w:val="22"/>
        </w:rPr>
        <w:t>by</w:t>
      </w:r>
      <w:r>
        <w:rPr>
          <w:color w:val="231F20"/>
          <w:spacing w:val="-7"/>
          <w:sz w:val="22"/>
        </w:rPr>
        <w:t xml:space="preserve"> </w:t>
      </w:r>
      <w:r>
        <w:rPr>
          <w:color w:val="231F20"/>
          <w:sz w:val="22"/>
        </w:rPr>
        <w:t>gradual</w:t>
      </w:r>
      <w:r>
        <w:rPr>
          <w:color w:val="231F20"/>
          <w:spacing w:val="-7"/>
          <w:sz w:val="22"/>
        </w:rPr>
        <w:t xml:space="preserve"> </w:t>
      </w:r>
      <w:r>
        <w:rPr>
          <w:color w:val="231F20"/>
          <w:sz w:val="22"/>
        </w:rPr>
        <w:t>blindness</w:t>
      </w:r>
      <w:r>
        <w:rPr>
          <w:color w:val="231F20"/>
          <w:spacing w:val="-7"/>
          <w:sz w:val="22"/>
        </w:rPr>
        <w:t xml:space="preserve"> </w:t>
      </w:r>
      <w:r>
        <w:rPr>
          <w:color w:val="231F20"/>
          <w:sz w:val="22"/>
        </w:rPr>
        <w:t>soon</w:t>
      </w:r>
      <w:r>
        <w:rPr>
          <w:color w:val="231F20"/>
          <w:spacing w:val="-7"/>
          <w:sz w:val="22"/>
        </w:rPr>
        <w:t xml:space="preserve"> </w:t>
      </w:r>
      <w:r>
        <w:rPr>
          <w:color w:val="231F20"/>
          <w:sz w:val="22"/>
        </w:rPr>
        <w:t>after</w:t>
      </w:r>
      <w:r>
        <w:rPr>
          <w:color w:val="231F20"/>
          <w:spacing w:val="-7"/>
          <w:sz w:val="22"/>
        </w:rPr>
        <w:t xml:space="preserve"> </w:t>
      </w:r>
      <w:r>
        <w:rPr>
          <w:color w:val="231F20"/>
          <w:sz w:val="22"/>
        </w:rPr>
        <w:t>the</w:t>
      </w:r>
      <w:r>
        <w:rPr>
          <w:color w:val="231F20"/>
          <w:spacing w:val="-7"/>
          <w:sz w:val="22"/>
        </w:rPr>
        <w:t xml:space="preserve"> </w:t>
      </w:r>
      <w:r>
        <w:rPr>
          <w:color w:val="231F20"/>
          <w:sz w:val="22"/>
        </w:rPr>
        <w:t>performance,</w:t>
      </w:r>
      <w:r>
        <w:rPr>
          <w:color w:val="231F20"/>
          <w:spacing w:val="-7"/>
          <w:sz w:val="22"/>
        </w:rPr>
        <w:t xml:space="preserve"> </w:t>
      </w:r>
      <w:r>
        <w:rPr>
          <w:color w:val="231F20"/>
          <w:sz w:val="22"/>
        </w:rPr>
        <w:t>Henry</w:t>
      </w:r>
      <w:r>
        <w:rPr>
          <w:color w:val="231F20"/>
          <w:spacing w:val="-7"/>
          <w:sz w:val="22"/>
        </w:rPr>
        <w:t xml:space="preserve"> </w:t>
      </w:r>
      <w:r>
        <w:rPr>
          <w:color w:val="231F20"/>
          <w:sz w:val="22"/>
        </w:rPr>
        <w:t>was</w:t>
      </w:r>
      <w:r>
        <w:rPr>
          <w:color w:val="231F20"/>
          <w:spacing w:val="-7"/>
          <w:sz w:val="22"/>
        </w:rPr>
        <w:t xml:space="preserve"> </w:t>
      </w:r>
      <w:r>
        <w:rPr>
          <w:color w:val="231F20"/>
          <w:sz w:val="22"/>
        </w:rPr>
        <w:t>still capable of writing compositions and he found that creating music was a relief and cure for his illness.</w:t>
      </w:r>
    </w:p>
    <w:p w14:paraId="57805946">
      <w:pPr>
        <w:pStyle w:val="15"/>
        <w:numPr>
          <w:ilvl w:val="0"/>
          <w:numId w:val="71"/>
        </w:numPr>
        <w:tabs>
          <w:tab w:val="left" w:pos="1925"/>
          <w:tab w:val="left" w:pos="1927"/>
        </w:tabs>
        <w:spacing w:before="111" w:after="0" w:line="266" w:lineRule="auto"/>
        <w:ind w:left="1927" w:right="1360" w:hanging="341"/>
        <w:jc w:val="both"/>
        <w:rPr>
          <w:sz w:val="22"/>
        </w:rPr>
      </w:pPr>
      <w:r>
        <w:rPr>
          <w:color w:val="231F20"/>
          <w:sz w:val="22"/>
        </w:rPr>
        <w:t>When</w:t>
      </w:r>
      <w:r>
        <w:rPr>
          <w:color w:val="231F20"/>
          <w:spacing w:val="-2"/>
          <w:sz w:val="22"/>
        </w:rPr>
        <w:t xml:space="preserve"> </w:t>
      </w:r>
      <w:r>
        <w:rPr>
          <w:color w:val="231F20"/>
          <w:sz w:val="22"/>
        </w:rPr>
        <w:t>he</w:t>
      </w:r>
      <w:r>
        <w:rPr>
          <w:color w:val="231F20"/>
          <w:spacing w:val="-2"/>
          <w:sz w:val="22"/>
        </w:rPr>
        <w:t xml:space="preserve"> </w:t>
      </w:r>
      <w:r>
        <w:rPr>
          <w:color w:val="231F20"/>
          <w:sz w:val="22"/>
        </w:rPr>
        <w:t>got</w:t>
      </w:r>
      <w:r>
        <w:rPr>
          <w:color w:val="231F20"/>
          <w:spacing w:val="-2"/>
          <w:sz w:val="22"/>
        </w:rPr>
        <w:t xml:space="preserve"> </w:t>
      </w:r>
      <w:r>
        <w:rPr>
          <w:color w:val="231F20"/>
          <w:sz w:val="22"/>
        </w:rPr>
        <w:t>absorbed</w:t>
      </w:r>
      <w:r>
        <w:rPr>
          <w:color w:val="231F20"/>
          <w:spacing w:val="-2"/>
          <w:sz w:val="22"/>
        </w:rPr>
        <w:t xml:space="preserve"> </w:t>
      </w:r>
      <w:r>
        <w:rPr>
          <w:color w:val="231F20"/>
          <w:sz w:val="22"/>
        </w:rPr>
        <w:t>in</w:t>
      </w:r>
      <w:r>
        <w:rPr>
          <w:color w:val="231F20"/>
          <w:spacing w:val="-2"/>
          <w:sz w:val="22"/>
        </w:rPr>
        <w:t xml:space="preserve"> </w:t>
      </w:r>
      <w:r>
        <w:rPr>
          <w:color w:val="231F20"/>
          <w:sz w:val="22"/>
        </w:rPr>
        <w:t>his</w:t>
      </w:r>
      <w:r>
        <w:rPr>
          <w:color w:val="231F20"/>
          <w:spacing w:val="-2"/>
          <w:sz w:val="22"/>
        </w:rPr>
        <w:t xml:space="preserve"> </w:t>
      </w:r>
      <w:r>
        <w:rPr>
          <w:color w:val="231F20"/>
          <w:sz w:val="22"/>
        </w:rPr>
        <w:t>world</w:t>
      </w:r>
      <w:r>
        <w:rPr>
          <w:color w:val="231F20"/>
          <w:spacing w:val="-2"/>
          <w:sz w:val="22"/>
        </w:rPr>
        <w:t xml:space="preserve"> </w:t>
      </w:r>
      <w:r>
        <w:rPr>
          <w:color w:val="231F20"/>
          <w:sz w:val="22"/>
        </w:rPr>
        <w:t>of</w:t>
      </w:r>
      <w:r>
        <w:rPr>
          <w:color w:val="231F20"/>
          <w:spacing w:val="-2"/>
          <w:sz w:val="22"/>
        </w:rPr>
        <w:t xml:space="preserve"> </w:t>
      </w:r>
      <w:r>
        <w:rPr>
          <w:color w:val="231F20"/>
          <w:sz w:val="22"/>
        </w:rPr>
        <w:t>music,</w:t>
      </w:r>
      <w:r>
        <w:rPr>
          <w:color w:val="231F20"/>
          <w:spacing w:val="-2"/>
          <w:sz w:val="22"/>
        </w:rPr>
        <w:t xml:space="preserve"> </w:t>
      </w:r>
      <w:r>
        <w:rPr>
          <w:color w:val="231F20"/>
          <w:sz w:val="22"/>
        </w:rPr>
        <w:t>he</w:t>
      </w:r>
      <w:r>
        <w:rPr>
          <w:color w:val="231F20"/>
          <w:spacing w:val="-2"/>
          <w:sz w:val="22"/>
        </w:rPr>
        <w:t xml:space="preserve"> </w:t>
      </w:r>
      <w:r>
        <w:rPr>
          <w:color w:val="231F20"/>
          <w:sz w:val="22"/>
        </w:rPr>
        <w:t>felt</w:t>
      </w:r>
      <w:r>
        <w:rPr>
          <w:color w:val="231F20"/>
          <w:spacing w:val="-2"/>
          <w:sz w:val="22"/>
        </w:rPr>
        <w:t xml:space="preserve"> </w:t>
      </w:r>
      <w:r>
        <w:rPr>
          <w:color w:val="231F20"/>
          <w:sz w:val="22"/>
        </w:rPr>
        <w:t>as</w:t>
      </w:r>
      <w:r>
        <w:rPr>
          <w:color w:val="231F20"/>
          <w:spacing w:val="-2"/>
          <w:sz w:val="22"/>
        </w:rPr>
        <w:t xml:space="preserve"> </w:t>
      </w:r>
      <w:r>
        <w:rPr>
          <w:color w:val="231F20"/>
          <w:sz w:val="22"/>
        </w:rPr>
        <w:t>if</w:t>
      </w:r>
      <w:r>
        <w:rPr>
          <w:color w:val="231F20"/>
          <w:spacing w:val="-2"/>
          <w:sz w:val="22"/>
        </w:rPr>
        <w:t xml:space="preserve"> </w:t>
      </w:r>
      <w:r>
        <w:rPr>
          <w:color w:val="231F20"/>
          <w:sz w:val="22"/>
        </w:rPr>
        <w:t>he</w:t>
      </w:r>
      <w:r>
        <w:rPr>
          <w:color w:val="231F20"/>
          <w:spacing w:val="-2"/>
          <w:sz w:val="22"/>
        </w:rPr>
        <w:t xml:space="preserve"> </w:t>
      </w:r>
      <w:r>
        <w:rPr>
          <w:color w:val="231F20"/>
          <w:sz w:val="22"/>
        </w:rPr>
        <w:t>could</w:t>
      </w:r>
      <w:r>
        <w:rPr>
          <w:color w:val="231F20"/>
          <w:spacing w:val="-2"/>
          <w:sz w:val="22"/>
        </w:rPr>
        <w:t xml:space="preserve"> </w:t>
      </w:r>
      <w:r>
        <w:rPr>
          <w:color w:val="231F20"/>
          <w:sz w:val="22"/>
        </w:rPr>
        <w:t>“see”</w:t>
      </w:r>
      <w:r>
        <w:rPr>
          <w:color w:val="231F20"/>
          <w:spacing w:val="-2"/>
          <w:sz w:val="22"/>
        </w:rPr>
        <w:t xml:space="preserve"> </w:t>
      </w:r>
      <w:r>
        <w:rPr>
          <w:color w:val="231F20"/>
          <w:sz w:val="22"/>
        </w:rPr>
        <w:t>the</w:t>
      </w:r>
      <w:r>
        <w:rPr>
          <w:color w:val="231F20"/>
          <w:spacing w:val="-2"/>
          <w:sz w:val="22"/>
        </w:rPr>
        <w:t xml:space="preserve"> </w:t>
      </w:r>
      <w:r>
        <w:rPr>
          <w:color w:val="231F20"/>
          <w:sz w:val="22"/>
        </w:rPr>
        <w:t>beauty</w:t>
      </w:r>
      <w:r>
        <w:rPr>
          <w:color w:val="231F20"/>
          <w:spacing w:val="-2"/>
          <w:sz w:val="22"/>
        </w:rPr>
        <w:t xml:space="preserve"> </w:t>
      </w:r>
      <w:r>
        <w:rPr>
          <w:color w:val="231F20"/>
          <w:sz w:val="22"/>
        </w:rPr>
        <w:t>of</w:t>
      </w:r>
      <w:r>
        <w:rPr>
          <w:color w:val="231F20"/>
          <w:spacing w:val="-2"/>
          <w:sz w:val="22"/>
        </w:rPr>
        <w:t xml:space="preserve"> </w:t>
      </w:r>
      <w:r>
        <w:rPr>
          <w:color w:val="231F20"/>
          <w:sz w:val="22"/>
        </w:rPr>
        <w:t>the world around him, like he had in his previous life.</w:t>
      </w:r>
    </w:p>
    <w:p w14:paraId="7F9137FF">
      <w:pPr>
        <w:spacing w:before="121" w:line="213" w:lineRule="auto"/>
        <w:ind w:left="1587" w:right="1294" w:firstLine="0"/>
        <w:jc w:val="left"/>
        <w:rPr>
          <w:rFonts w:ascii="Tahoma"/>
          <w:sz w:val="26"/>
        </w:rPr>
      </w:pPr>
      <w:r>
        <w:rPr>
          <w:rFonts w:ascii="Tahoma"/>
          <w:color w:val="842A44"/>
          <w:sz w:val="26"/>
        </w:rPr>
        <w:t>Find</w:t>
      </w:r>
      <w:r>
        <w:rPr>
          <w:rFonts w:ascii="Tahoma"/>
          <w:color w:val="842A44"/>
          <w:spacing w:val="-2"/>
          <w:sz w:val="26"/>
        </w:rPr>
        <w:t xml:space="preserve"> </w:t>
      </w:r>
      <w:r>
        <w:rPr>
          <w:rFonts w:ascii="Tahoma"/>
          <w:color w:val="842A44"/>
          <w:sz w:val="26"/>
        </w:rPr>
        <w:t>out</w:t>
      </w:r>
      <w:r>
        <w:rPr>
          <w:rFonts w:ascii="Tahoma"/>
          <w:color w:val="842A44"/>
          <w:spacing w:val="-2"/>
          <w:sz w:val="26"/>
        </w:rPr>
        <w:t xml:space="preserve"> </w:t>
      </w:r>
      <w:r>
        <w:rPr>
          <w:rFonts w:ascii="Tahoma"/>
          <w:color w:val="842A44"/>
          <w:sz w:val="26"/>
        </w:rPr>
        <w:t>the</w:t>
      </w:r>
      <w:r>
        <w:rPr>
          <w:rFonts w:ascii="Tahoma"/>
          <w:color w:val="842A44"/>
          <w:spacing w:val="-2"/>
          <w:sz w:val="26"/>
        </w:rPr>
        <w:t xml:space="preserve"> </w:t>
      </w:r>
      <w:r>
        <w:rPr>
          <w:rFonts w:ascii="Tahoma"/>
          <w:color w:val="842A44"/>
          <w:sz w:val="26"/>
        </w:rPr>
        <w:t>differences</w:t>
      </w:r>
      <w:r>
        <w:rPr>
          <w:rFonts w:ascii="Tahoma"/>
          <w:color w:val="842A44"/>
          <w:spacing w:val="-2"/>
          <w:sz w:val="26"/>
        </w:rPr>
        <w:t xml:space="preserve"> </w:t>
      </w:r>
      <w:r>
        <w:rPr>
          <w:rFonts w:ascii="Tahoma"/>
          <w:color w:val="842A44"/>
          <w:sz w:val="26"/>
        </w:rPr>
        <w:t>in</w:t>
      </w:r>
      <w:r>
        <w:rPr>
          <w:rFonts w:ascii="Tahoma"/>
          <w:color w:val="842A44"/>
          <w:spacing w:val="-2"/>
          <w:sz w:val="26"/>
        </w:rPr>
        <w:t xml:space="preserve"> </w:t>
      </w:r>
      <w:r>
        <w:rPr>
          <w:rFonts w:ascii="Tahoma"/>
          <w:color w:val="842A44"/>
          <w:sz w:val="26"/>
        </w:rPr>
        <w:t>meaning</w:t>
      </w:r>
      <w:r>
        <w:rPr>
          <w:rFonts w:ascii="Tahoma"/>
          <w:color w:val="842A44"/>
          <w:spacing w:val="-2"/>
          <w:sz w:val="26"/>
        </w:rPr>
        <w:t xml:space="preserve"> </w:t>
      </w:r>
      <w:r>
        <w:rPr>
          <w:rFonts w:ascii="Tahoma"/>
          <w:color w:val="842A44"/>
          <w:sz w:val="26"/>
        </w:rPr>
        <w:t>and</w:t>
      </w:r>
      <w:r>
        <w:rPr>
          <w:rFonts w:ascii="Tahoma"/>
          <w:color w:val="842A44"/>
          <w:spacing w:val="-2"/>
          <w:sz w:val="26"/>
        </w:rPr>
        <w:t xml:space="preserve"> </w:t>
      </w:r>
      <w:r>
        <w:rPr>
          <w:rFonts w:ascii="Tahoma"/>
          <w:color w:val="842A44"/>
          <w:sz w:val="26"/>
        </w:rPr>
        <w:t>function</w:t>
      </w:r>
      <w:r>
        <w:rPr>
          <w:rFonts w:ascii="Tahoma"/>
          <w:color w:val="842A44"/>
          <w:spacing w:val="-2"/>
          <w:sz w:val="26"/>
        </w:rPr>
        <w:t xml:space="preserve"> </w:t>
      </w:r>
      <w:r>
        <w:rPr>
          <w:rFonts w:ascii="Tahoma"/>
          <w:color w:val="842A44"/>
          <w:sz w:val="26"/>
        </w:rPr>
        <w:t>between</w:t>
      </w:r>
      <w:r>
        <w:rPr>
          <w:rFonts w:ascii="Tahoma"/>
          <w:color w:val="842A44"/>
          <w:spacing w:val="-2"/>
          <w:sz w:val="26"/>
        </w:rPr>
        <w:t xml:space="preserve"> </w:t>
      </w:r>
      <w:r>
        <w:rPr>
          <w:rFonts w:ascii="Tahoma"/>
          <w:color w:val="842A44"/>
          <w:sz w:val="26"/>
        </w:rPr>
        <w:t>the</w:t>
      </w:r>
      <w:r>
        <w:rPr>
          <w:rFonts w:ascii="Tahoma"/>
          <w:color w:val="842A44"/>
          <w:spacing w:val="-2"/>
          <w:sz w:val="26"/>
        </w:rPr>
        <w:t xml:space="preserve"> </w:t>
      </w:r>
      <w:r>
        <w:rPr>
          <w:rFonts w:ascii="Tahoma"/>
          <w:color w:val="842A44"/>
          <w:sz w:val="26"/>
        </w:rPr>
        <w:t>newly</w:t>
      </w:r>
      <w:r>
        <w:rPr>
          <w:rFonts w:ascii="Tahoma"/>
          <w:color w:val="842A44"/>
          <w:spacing w:val="-2"/>
          <w:sz w:val="26"/>
        </w:rPr>
        <w:t xml:space="preserve"> </w:t>
      </w:r>
      <w:r>
        <w:rPr>
          <w:rFonts w:ascii="Tahoma"/>
          <w:color w:val="842A44"/>
          <w:sz w:val="26"/>
        </w:rPr>
        <w:t xml:space="preserve">written </w:t>
      </w:r>
      <w:r>
        <w:rPr>
          <w:rFonts w:ascii="Tahoma"/>
          <w:color w:val="842A44"/>
          <w:w w:val="105"/>
          <w:sz w:val="26"/>
        </w:rPr>
        <w:t>sentences and the original ones.</w:t>
      </w:r>
    </w:p>
    <w:p w14:paraId="23C62AD6">
      <w:pPr>
        <w:pStyle w:val="11"/>
        <w:spacing w:before="4"/>
        <w:rPr>
          <w:rFonts w:ascii="Tahoma"/>
          <w:sz w:val="28"/>
        </w:rPr>
      </w:pPr>
    </w:p>
    <w:p w14:paraId="2B7E946C">
      <w:pPr>
        <w:spacing w:before="0" w:line="213" w:lineRule="auto"/>
        <w:ind w:left="1568" w:right="1294" w:firstLine="0"/>
        <w:jc w:val="left"/>
        <w:rPr>
          <w:rFonts w:ascii="Tahoma"/>
          <w:sz w:val="26"/>
        </w:rPr>
      </w:pPr>
      <w:r>
        <w:rPr>
          <w:rFonts w:ascii="Tahoma"/>
          <w:color w:val="842A44"/>
          <w:spacing w:val="-2"/>
          <w:sz w:val="26"/>
        </w:rPr>
        <w:t>Match</w:t>
      </w:r>
      <w:r>
        <w:rPr>
          <w:rFonts w:ascii="Tahoma"/>
          <w:color w:val="842A44"/>
          <w:spacing w:val="-24"/>
          <w:sz w:val="26"/>
        </w:rPr>
        <w:t xml:space="preserve"> </w:t>
      </w:r>
      <w:r>
        <w:rPr>
          <w:rFonts w:ascii="Tahoma"/>
          <w:color w:val="842A44"/>
          <w:spacing w:val="-2"/>
          <w:sz w:val="26"/>
        </w:rPr>
        <w:t>the</w:t>
      </w:r>
      <w:r>
        <w:rPr>
          <w:rFonts w:ascii="Tahoma"/>
          <w:color w:val="842A44"/>
          <w:spacing w:val="-24"/>
          <w:sz w:val="26"/>
        </w:rPr>
        <w:t xml:space="preserve"> </w:t>
      </w:r>
      <w:r>
        <w:rPr>
          <w:rFonts w:ascii="Tahoma"/>
          <w:color w:val="842A44"/>
          <w:spacing w:val="-2"/>
          <w:sz w:val="26"/>
        </w:rPr>
        <w:t>sentence</w:t>
      </w:r>
      <w:r>
        <w:rPr>
          <w:rFonts w:ascii="Tahoma"/>
          <w:color w:val="842A44"/>
          <w:spacing w:val="-24"/>
          <w:sz w:val="26"/>
        </w:rPr>
        <w:t xml:space="preserve"> </w:t>
      </w:r>
      <w:r>
        <w:rPr>
          <w:rFonts w:ascii="Tahoma"/>
          <w:color w:val="842A44"/>
          <w:spacing w:val="-2"/>
          <w:sz w:val="26"/>
        </w:rPr>
        <w:t>halves</w:t>
      </w:r>
      <w:r>
        <w:rPr>
          <w:rFonts w:ascii="Tahoma"/>
          <w:color w:val="842A44"/>
          <w:spacing w:val="-24"/>
          <w:sz w:val="26"/>
        </w:rPr>
        <w:t xml:space="preserve"> </w:t>
      </w:r>
      <w:r>
        <w:rPr>
          <w:rFonts w:ascii="Tahoma"/>
          <w:color w:val="842A44"/>
          <w:spacing w:val="-2"/>
          <w:sz w:val="26"/>
        </w:rPr>
        <w:t>and</w:t>
      </w:r>
      <w:r>
        <w:rPr>
          <w:rFonts w:ascii="Tahoma"/>
          <w:color w:val="842A44"/>
          <w:spacing w:val="-24"/>
          <w:sz w:val="26"/>
        </w:rPr>
        <w:t xml:space="preserve"> </w:t>
      </w:r>
      <w:r>
        <w:rPr>
          <w:rFonts w:ascii="Tahoma"/>
          <w:color w:val="842A44"/>
          <w:spacing w:val="-2"/>
          <w:sz w:val="26"/>
        </w:rPr>
        <w:t>rewrite</w:t>
      </w:r>
      <w:r>
        <w:rPr>
          <w:rFonts w:ascii="Tahoma"/>
          <w:color w:val="842A44"/>
          <w:spacing w:val="-24"/>
          <w:sz w:val="26"/>
        </w:rPr>
        <w:t xml:space="preserve"> </w:t>
      </w:r>
      <w:r>
        <w:rPr>
          <w:rFonts w:ascii="Tahoma"/>
          <w:color w:val="842A44"/>
          <w:spacing w:val="-2"/>
          <w:sz w:val="26"/>
        </w:rPr>
        <w:t>each</w:t>
      </w:r>
      <w:r>
        <w:rPr>
          <w:rFonts w:ascii="Tahoma"/>
          <w:color w:val="842A44"/>
          <w:spacing w:val="-24"/>
          <w:sz w:val="26"/>
        </w:rPr>
        <w:t xml:space="preserve"> </w:t>
      </w:r>
      <w:r>
        <w:rPr>
          <w:rFonts w:ascii="Tahoma"/>
          <w:color w:val="842A44"/>
          <w:spacing w:val="-2"/>
          <w:sz w:val="26"/>
        </w:rPr>
        <w:t>sentence</w:t>
      </w:r>
      <w:r>
        <w:rPr>
          <w:rFonts w:ascii="Tahoma"/>
          <w:color w:val="842A44"/>
          <w:spacing w:val="-24"/>
          <w:sz w:val="26"/>
        </w:rPr>
        <w:t xml:space="preserve"> </w:t>
      </w:r>
      <w:r>
        <w:rPr>
          <w:rFonts w:ascii="Tahoma"/>
          <w:color w:val="842A44"/>
          <w:spacing w:val="-2"/>
          <w:sz w:val="26"/>
        </w:rPr>
        <w:t>beginning</w:t>
      </w:r>
      <w:r>
        <w:rPr>
          <w:rFonts w:ascii="Tahoma"/>
          <w:color w:val="842A44"/>
          <w:spacing w:val="-24"/>
          <w:sz w:val="26"/>
        </w:rPr>
        <w:t xml:space="preserve"> </w:t>
      </w:r>
      <w:r>
        <w:rPr>
          <w:rFonts w:ascii="Tahoma"/>
          <w:color w:val="842A44"/>
          <w:spacing w:val="-2"/>
          <w:sz w:val="26"/>
        </w:rPr>
        <w:t>with</w:t>
      </w:r>
      <w:r>
        <w:rPr>
          <w:rFonts w:ascii="Tahoma"/>
          <w:color w:val="842A44"/>
          <w:spacing w:val="-24"/>
          <w:sz w:val="26"/>
        </w:rPr>
        <w:t xml:space="preserve"> </w:t>
      </w:r>
      <w:r>
        <w:rPr>
          <w:rFonts w:ascii="Tahoma"/>
          <w:color w:val="842A44"/>
          <w:spacing w:val="-2"/>
          <w:sz w:val="26"/>
        </w:rPr>
        <w:t>a</w:t>
      </w:r>
      <w:r>
        <w:rPr>
          <w:rFonts w:ascii="Tahoma"/>
          <w:color w:val="842A44"/>
          <w:spacing w:val="-24"/>
          <w:sz w:val="26"/>
        </w:rPr>
        <w:t xml:space="preserve"> </w:t>
      </w:r>
      <w:r>
        <w:rPr>
          <w:rFonts w:ascii="Tahoma"/>
          <w:color w:val="842A44"/>
          <w:spacing w:val="-2"/>
          <w:sz w:val="26"/>
        </w:rPr>
        <w:t xml:space="preserve">past </w:t>
      </w:r>
      <w:r>
        <w:rPr>
          <w:rFonts w:ascii="Tahoma"/>
          <w:color w:val="842A44"/>
          <w:spacing w:val="-2"/>
          <w:w w:val="105"/>
          <w:sz w:val="26"/>
        </w:rPr>
        <w:t>participle.</w:t>
      </w:r>
    </w:p>
    <w:p w14:paraId="4ABA8010">
      <w:pPr>
        <w:pStyle w:val="11"/>
        <w:rPr>
          <w:rFonts w:ascii="Tahoma"/>
          <w:sz w:val="9"/>
        </w:rPr>
      </w:pPr>
      <w:r>
        <mc:AlternateContent>
          <mc:Choice Requires="wpg">
            <w:drawing>
              <wp:anchor distT="0" distB="0" distL="0" distR="0" simplePos="0" relativeHeight="251949056" behindDoc="1" locked="0" layoutInCell="1" allowOverlap="1">
                <wp:simplePos x="0" y="0"/>
                <wp:positionH relativeFrom="page">
                  <wp:posOffset>969645</wp:posOffset>
                </wp:positionH>
                <wp:positionV relativeFrom="paragraph">
                  <wp:posOffset>84455</wp:posOffset>
                </wp:positionV>
                <wp:extent cx="3028950" cy="2032635"/>
                <wp:effectExtent l="0" t="0" r="0" b="0"/>
                <wp:wrapTopAndBottom/>
                <wp:docPr id="2647" name="Group 2647"/>
                <wp:cNvGraphicFramePr/>
                <a:graphic xmlns:a="http://schemas.openxmlformats.org/drawingml/2006/main">
                  <a:graphicData uri="http://schemas.microsoft.com/office/word/2010/wordprocessingGroup">
                    <wpg:wgp>
                      <wpg:cNvGrpSpPr/>
                      <wpg:grpSpPr>
                        <a:xfrm>
                          <a:off x="0" y="0"/>
                          <a:ext cx="3028950" cy="2032635"/>
                          <a:chOff x="0" y="0"/>
                          <a:chExt cx="3028950" cy="2032635"/>
                        </a:xfrm>
                      </wpg:grpSpPr>
                      <wps:wsp>
                        <wps:cNvPr id="2648" name="Graphic 2648"/>
                        <wps:cNvSpPr/>
                        <wps:spPr>
                          <a:xfrm>
                            <a:off x="0" y="0"/>
                            <a:ext cx="3028950" cy="2032635"/>
                          </a:xfrm>
                          <a:custGeom>
                            <a:avLst/>
                            <a:gdLst/>
                            <a:ahLst/>
                            <a:cxnLst/>
                            <a:rect l="l" t="t" r="r" b="b"/>
                            <a:pathLst>
                              <a:path w="3028950" h="2032635">
                                <a:moveTo>
                                  <a:pt x="2935986" y="0"/>
                                </a:moveTo>
                                <a:lnTo>
                                  <a:pt x="92837" y="0"/>
                                </a:lnTo>
                                <a:lnTo>
                                  <a:pt x="39165" y="1450"/>
                                </a:lnTo>
                                <a:lnTo>
                                  <a:pt x="11604" y="11604"/>
                                </a:lnTo>
                                <a:lnTo>
                                  <a:pt x="1450" y="39165"/>
                                </a:lnTo>
                                <a:lnTo>
                                  <a:pt x="0" y="92837"/>
                                </a:lnTo>
                                <a:lnTo>
                                  <a:pt x="0" y="1939544"/>
                                </a:lnTo>
                                <a:lnTo>
                                  <a:pt x="1450" y="1993215"/>
                                </a:lnTo>
                                <a:lnTo>
                                  <a:pt x="11604" y="2020776"/>
                                </a:lnTo>
                                <a:lnTo>
                                  <a:pt x="39165" y="2030930"/>
                                </a:lnTo>
                                <a:lnTo>
                                  <a:pt x="92837" y="2032381"/>
                                </a:lnTo>
                                <a:lnTo>
                                  <a:pt x="2935986" y="2032381"/>
                                </a:lnTo>
                                <a:lnTo>
                                  <a:pt x="2989657" y="2030930"/>
                                </a:lnTo>
                                <a:lnTo>
                                  <a:pt x="3017218" y="2020776"/>
                                </a:lnTo>
                                <a:lnTo>
                                  <a:pt x="3027372" y="1993215"/>
                                </a:lnTo>
                                <a:lnTo>
                                  <a:pt x="3028823" y="1939544"/>
                                </a:lnTo>
                                <a:lnTo>
                                  <a:pt x="3028823" y="92837"/>
                                </a:lnTo>
                                <a:lnTo>
                                  <a:pt x="3027372" y="39165"/>
                                </a:lnTo>
                                <a:lnTo>
                                  <a:pt x="3017218" y="11604"/>
                                </a:lnTo>
                                <a:lnTo>
                                  <a:pt x="2989657" y="1450"/>
                                </a:lnTo>
                                <a:lnTo>
                                  <a:pt x="2935986" y="0"/>
                                </a:lnTo>
                                <a:close/>
                              </a:path>
                            </a:pathLst>
                          </a:custGeom>
                          <a:solidFill>
                            <a:srgbClr val="F6E0E0"/>
                          </a:solidFill>
                        </wps:spPr>
                        <wps:bodyPr wrap="square" lIns="0" tIns="0" rIns="0" bIns="0" rtlCol="0">
                          <a:noAutofit/>
                        </wps:bodyPr>
                      </wps:wsp>
                      <wps:wsp>
                        <wps:cNvPr id="2649" name="Textbox 2649"/>
                        <wps:cNvSpPr txBox="1"/>
                        <wps:spPr>
                          <a:xfrm>
                            <a:off x="0" y="0"/>
                            <a:ext cx="3028950" cy="2032635"/>
                          </a:xfrm>
                          <a:prstGeom prst="rect">
                            <a:avLst/>
                          </a:prstGeom>
                        </wps:spPr>
                        <wps:txbx>
                          <w:txbxContent>
                            <w:p w14:paraId="7267D46F">
                              <w:pPr>
                                <w:numPr>
                                  <w:ilvl w:val="0"/>
                                  <w:numId w:val="72"/>
                                </w:numPr>
                                <w:tabs>
                                  <w:tab w:val="left" w:pos="605"/>
                                </w:tabs>
                                <w:spacing w:before="211"/>
                                <w:ind w:left="605" w:right="0" w:hanging="340"/>
                                <w:jc w:val="left"/>
                                <w:rPr>
                                  <w:sz w:val="22"/>
                                </w:rPr>
                              </w:pPr>
                              <w:r>
                                <w:rPr>
                                  <w:color w:val="231F20"/>
                                  <w:spacing w:val="-6"/>
                                  <w:sz w:val="22"/>
                                </w:rPr>
                                <w:t>The</w:t>
                              </w:r>
                              <w:r>
                                <w:rPr>
                                  <w:color w:val="231F20"/>
                                  <w:spacing w:val="-7"/>
                                  <w:sz w:val="22"/>
                                </w:rPr>
                                <w:t xml:space="preserve"> </w:t>
                              </w:r>
                              <w:r>
                                <w:rPr>
                                  <w:color w:val="231F20"/>
                                  <w:spacing w:val="-6"/>
                                  <w:sz w:val="22"/>
                                </w:rPr>
                                <w:t>room</w:t>
                              </w:r>
                              <w:r>
                                <w:rPr>
                                  <w:color w:val="231F20"/>
                                  <w:spacing w:val="-7"/>
                                  <w:sz w:val="22"/>
                                </w:rPr>
                                <w:t xml:space="preserve"> </w:t>
                              </w:r>
                              <w:r>
                                <w:rPr>
                                  <w:color w:val="231F20"/>
                                  <w:spacing w:val="-6"/>
                                  <w:sz w:val="22"/>
                                </w:rPr>
                                <w:t>had</w:t>
                              </w:r>
                              <w:r>
                                <w:rPr>
                                  <w:color w:val="231F20"/>
                                  <w:spacing w:val="-7"/>
                                  <w:sz w:val="22"/>
                                </w:rPr>
                                <w:t xml:space="preserve"> </w:t>
                              </w:r>
                              <w:r>
                                <w:rPr>
                                  <w:color w:val="231F20"/>
                                  <w:spacing w:val="-6"/>
                                  <w:sz w:val="22"/>
                                </w:rPr>
                                <w:t>been painted</w:t>
                              </w:r>
                              <w:r>
                                <w:rPr>
                                  <w:color w:val="231F20"/>
                                  <w:spacing w:val="-7"/>
                                  <w:sz w:val="22"/>
                                </w:rPr>
                                <w:t xml:space="preserve"> </w:t>
                              </w:r>
                              <w:r>
                                <w:rPr>
                                  <w:color w:val="231F20"/>
                                  <w:spacing w:val="-6"/>
                                  <w:sz w:val="22"/>
                                </w:rPr>
                                <w:t>in</w:t>
                              </w:r>
                              <w:r>
                                <w:rPr>
                                  <w:color w:val="231F20"/>
                                  <w:spacing w:val="-7"/>
                                  <w:sz w:val="22"/>
                                </w:rPr>
                                <w:t xml:space="preserve"> </w:t>
                              </w:r>
                              <w:r>
                                <w:rPr>
                                  <w:color w:val="231F20"/>
                                  <w:spacing w:val="-6"/>
                                  <w:sz w:val="22"/>
                                </w:rPr>
                                <w:t>dark colours</w:t>
                              </w:r>
                            </w:p>
                            <w:p w14:paraId="569FDA6C">
                              <w:pPr>
                                <w:numPr>
                                  <w:ilvl w:val="0"/>
                                  <w:numId w:val="72"/>
                                </w:numPr>
                                <w:tabs>
                                  <w:tab w:val="left" w:pos="605"/>
                                </w:tabs>
                                <w:spacing w:before="205"/>
                                <w:ind w:left="605" w:right="0" w:hanging="340"/>
                                <w:jc w:val="left"/>
                                <w:rPr>
                                  <w:sz w:val="22"/>
                                </w:rPr>
                              </w:pPr>
                              <w:r>
                                <w:rPr>
                                  <w:color w:val="231F20"/>
                                  <w:spacing w:val="-4"/>
                                  <w:sz w:val="22"/>
                                </w:rPr>
                                <w:t>Dave</w:t>
                              </w:r>
                              <w:r>
                                <w:rPr>
                                  <w:color w:val="231F20"/>
                                  <w:spacing w:val="-10"/>
                                  <w:sz w:val="22"/>
                                </w:rPr>
                                <w:t xml:space="preserve"> </w:t>
                              </w:r>
                              <w:r>
                                <w:rPr>
                                  <w:color w:val="231F20"/>
                                  <w:spacing w:val="-4"/>
                                  <w:sz w:val="22"/>
                                </w:rPr>
                                <w:t>was</w:t>
                              </w:r>
                              <w:r>
                                <w:rPr>
                                  <w:color w:val="231F20"/>
                                  <w:spacing w:val="-10"/>
                                  <w:sz w:val="22"/>
                                </w:rPr>
                                <w:t xml:space="preserve"> </w:t>
                              </w:r>
                              <w:r>
                                <w:rPr>
                                  <w:color w:val="231F20"/>
                                  <w:spacing w:val="-4"/>
                                  <w:sz w:val="22"/>
                                </w:rPr>
                                <w:t>unemployed</w:t>
                              </w:r>
                            </w:p>
                            <w:p w14:paraId="4497818D">
                              <w:pPr>
                                <w:numPr>
                                  <w:ilvl w:val="0"/>
                                  <w:numId w:val="72"/>
                                </w:numPr>
                                <w:tabs>
                                  <w:tab w:val="left" w:pos="605"/>
                                </w:tabs>
                                <w:spacing w:before="206"/>
                                <w:ind w:left="605" w:right="0" w:hanging="340"/>
                                <w:jc w:val="left"/>
                                <w:rPr>
                                  <w:sz w:val="22"/>
                                </w:rPr>
                              </w:pPr>
                              <w:r>
                                <w:rPr>
                                  <w:color w:val="231F20"/>
                                  <w:spacing w:val="-2"/>
                                  <w:sz w:val="22"/>
                                </w:rPr>
                                <w:t>The</w:t>
                              </w:r>
                              <w:r>
                                <w:rPr>
                                  <w:color w:val="231F20"/>
                                  <w:spacing w:val="-13"/>
                                  <w:sz w:val="22"/>
                                </w:rPr>
                                <w:t xml:space="preserve"> </w:t>
                              </w:r>
                              <w:r>
                                <w:rPr>
                                  <w:color w:val="231F20"/>
                                  <w:spacing w:val="-2"/>
                                  <w:sz w:val="22"/>
                                </w:rPr>
                                <w:t>girl</w:t>
                              </w:r>
                              <w:r>
                                <w:rPr>
                                  <w:color w:val="231F20"/>
                                  <w:spacing w:val="-13"/>
                                  <w:sz w:val="22"/>
                                </w:rPr>
                                <w:t xml:space="preserve"> </w:t>
                              </w:r>
                              <w:r>
                                <w:rPr>
                                  <w:color w:val="231F20"/>
                                  <w:spacing w:val="-2"/>
                                  <w:sz w:val="22"/>
                                </w:rPr>
                                <w:t>was</w:t>
                              </w:r>
                              <w:r>
                                <w:rPr>
                                  <w:color w:val="231F20"/>
                                  <w:spacing w:val="-13"/>
                                  <w:sz w:val="22"/>
                                </w:rPr>
                                <w:t xml:space="preserve"> </w:t>
                              </w:r>
                              <w:r>
                                <w:rPr>
                                  <w:color w:val="231F20"/>
                                  <w:spacing w:val="-2"/>
                                  <w:sz w:val="22"/>
                                </w:rPr>
                                <w:t>moved</w:t>
                              </w:r>
                              <w:r>
                                <w:rPr>
                                  <w:color w:val="231F20"/>
                                  <w:spacing w:val="-13"/>
                                  <w:sz w:val="22"/>
                                </w:rPr>
                                <w:t xml:space="preserve"> </w:t>
                              </w:r>
                              <w:r>
                                <w:rPr>
                                  <w:color w:val="231F20"/>
                                  <w:spacing w:val="-2"/>
                                  <w:sz w:val="22"/>
                                </w:rPr>
                                <w:t>by</w:t>
                              </w:r>
                              <w:r>
                                <w:rPr>
                                  <w:color w:val="231F20"/>
                                  <w:spacing w:val="-13"/>
                                  <w:sz w:val="22"/>
                                </w:rPr>
                                <w:t xml:space="preserve"> </w:t>
                              </w:r>
                              <w:r>
                                <w:rPr>
                                  <w:color w:val="231F20"/>
                                  <w:spacing w:val="-2"/>
                                  <w:sz w:val="22"/>
                                </w:rPr>
                                <w:t>his</w:t>
                              </w:r>
                              <w:r>
                                <w:rPr>
                                  <w:color w:val="231F20"/>
                                  <w:spacing w:val="-12"/>
                                  <w:sz w:val="22"/>
                                </w:rPr>
                                <w:t xml:space="preserve"> </w:t>
                              </w:r>
                              <w:r>
                                <w:rPr>
                                  <w:color w:val="231F20"/>
                                  <w:spacing w:val="-2"/>
                                  <w:sz w:val="22"/>
                                </w:rPr>
                                <w:t>romantic</w:t>
                              </w:r>
                              <w:r>
                                <w:rPr>
                                  <w:color w:val="231F20"/>
                                  <w:spacing w:val="-13"/>
                                  <w:sz w:val="22"/>
                                </w:rPr>
                                <w:t xml:space="preserve"> </w:t>
                              </w:r>
                              <w:r>
                                <w:rPr>
                                  <w:color w:val="231F20"/>
                                  <w:spacing w:val="-4"/>
                                  <w:sz w:val="22"/>
                                </w:rPr>
                                <w:t>words</w:t>
                              </w:r>
                            </w:p>
                            <w:p w14:paraId="23B11681">
                              <w:pPr>
                                <w:numPr>
                                  <w:ilvl w:val="0"/>
                                  <w:numId w:val="72"/>
                                </w:numPr>
                                <w:tabs>
                                  <w:tab w:val="left" w:pos="606"/>
                                </w:tabs>
                                <w:spacing w:before="206" w:line="326" w:lineRule="auto"/>
                                <w:ind w:left="606" w:right="143" w:hanging="341"/>
                                <w:jc w:val="left"/>
                                <w:rPr>
                                  <w:sz w:val="22"/>
                                </w:rPr>
                              </w:pPr>
                              <w:r>
                                <w:rPr>
                                  <w:color w:val="231F20"/>
                                  <w:spacing w:val="-2"/>
                                  <w:sz w:val="22"/>
                                </w:rPr>
                                <w:t>He</w:t>
                              </w:r>
                              <w:r>
                                <w:rPr>
                                  <w:color w:val="231F20"/>
                                  <w:spacing w:val="-11"/>
                                  <w:sz w:val="22"/>
                                </w:rPr>
                                <w:t xml:space="preserve"> </w:t>
                              </w:r>
                              <w:r>
                                <w:rPr>
                                  <w:color w:val="231F20"/>
                                  <w:spacing w:val="-2"/>
                                  <w:sz w:val="22"/>
                                </w:rPr>
                                <w:t>was</w:t>
                              </w:r>
                              <w:r>
                                <w:rPr>
                                  <w:color w:val="231F20"/>
                                  <w:spacing w:val="-11"/>
                                  <w:sz w:val="22"/>
                                </w:rPr>
                                <w:t xml:space="preserve"> </w:t>
                              </w:r>
                              <w:r>
                                <w:rPr>
                                  <w:color w:val="231F20"/>
                                  <w:spacing w:val="-2"/>
                                  <w:sz w:val="22"/>
                                </w:rPr>
                                <w:t>corrected</w:t>
                              </w:r>
                              <w:r>
                                <w:rPr>
                                  <w:color w:val="231F20"/>
                                  <w:spacing w:val="-11"/>
                                  <w:sz w:val="22"/>
                                </w:rPr>
                                <w:t xml:space="preserve"> </w:t>
                              </w:r>
                              <w:r>
                                <w:rPr>
                                  <w:color w:val="231F20"/>
                                  <w:spacing w:val="-2"/>
                                  <w:sz w:val="22"/>
                                </w:rPr>
                                <w:t>by</w:t>
                              </w:r>
                              <w:r>
                                <w:rPr>
                                  <w:color w:val="231F20"/>
                                  <w:spacing w:val="-11"/>
                                  <w:sz w:val="22"/>
                                </w:rPr>
                                <w:t xml:space="preserve"> </w:t>
                              </w:r>
                              <w:r>
                                <w:rPr>
                                  <w:color w:val="231F20"/>
                                  <w:spacing w:val="-2"/>
                                  <w:sz w:val="22"/>
                                </w:rPr>
                                <w:t>his</w:t>
                              </w:r>
                              <w:r>
                                <w:rPr>
                                  <w:color w:val="231F20"/>
                                  <w:spacing w:val="-11"/>
                                  <w:sz w:val="22"/>
                                </w:rPr>
                                <w:t xml:space="preserve"> </w:t>
                              </w:r>
                              <w:r>
                                <w:rPr>
                                  <w:color w:val="231F20"/>
                                  <w:spacing w:val="-2"/>
                                  <w:sz w:val="22"/>
                                </w:rPr>
                                <w:t>teacher</w:t>
                              </w:r>
                              <w:r>
                                <w:rPr>
                                  <w:color w:val="231F20"/>
                                  <w:spacing w:val="-11"/>
                                  <w:sz w:val="22"/>
                                </w:rPr>
                                <w:t xml:space="preserve"> </w:t>
                              </w:r>
                              <w:r>
                                <w:rPr>
                                  <w:color w:val="231F20"/>
                                  <w:spacing w:val="-2"/>
                                  <w:sz w:val="22"/>
                                </w:rPr>
                                <w:t>from</w:t>
                              </w:r>
                              <w:r>
                                <w:rPr>
                                  <w:color w:val="231F20"/>
                                  <w:spacing w:val="-11"/>
                                  <w:sz w:val="22"/>
                                </w:rPr>
                                <w:t xml:space="preserve"> </w:t>
                              </w:r>
                              <w:r>
                                <w:rPr>
                                  <w:color w:val="231F20"/>
                                  <w:spacing w:val="-2"/>
                                  <w:sz w:val="22"/>
                                </w:rPr>
                                <w:t xml:space="preserve">time </w:t>
                              </w:r>
                              <w:r>
                                <w:rPr>
                                  <w:color w:val="231F20"/>
                                  <w:sz w:val="22"/>
                                </w:rPr>
                                <w:t>to time</w:t>
                              </w:r>
                            </w:p>
                            <w:p w14:paraId="2CC371EF">
                              <w:pPr>
                                <w:numPr>
                                  <w:ilvl w:val="0"/>
                                  <w:numId w:val="72"/>
                                </w:numPr>
                                <w:tabs>
                                  <w:tab w:val="left" w:pos="605"/>
                                </w:tabs>
                                <w:spacing w:before="116"/>
                                <w:ind w:left="605" w:right="0" w:hanging="340"/>
                                <w:jc w:val="left"/>
                                <w:rPr>
                                  <w:sz w:val="22"/>
                                </w:rPr>
                              </w:pPr>
                              <w:r>
                                <w:rPr>
                                  <w:color w:val="231F20"/>
                                  <w:spacing w:val="-6"/>
                                  <w:sz w:val="22"/>
                                </w:rPr>
                                <w:t>The</w:t>
                              </w:r>
                              <w:r>
                                <w:rPr>
                                  <w:color w:val="231F20"/>
                                  <w:spacing w:val="-8"/>
                                  <w:sz w:val="22"/>
                                </w:rPr>
                                <w:t xml:space="preserve"> </w:t>
                              </w:r>
                              <w:r>
                                <w:rPr>
                                  <w:color w:val="231F20"/>
                                  <w:spacing w:val="-6"/>
                                  <w:sz w:val="22"/>
                                </w:rPr>
                                <w:t>album</w:t>
                              </w:r>
                              <w:r>
                                <w:rPr>
                                  <w:color w:val="231F20"/>
                                  <w:spacing w:val="-8"/>
                                  <w:sz w:val="22"/>
                                </w:rPr>
                                <w:t xml:space="preserve"> </w:t>
                              </w:r>
                              <w:r>
                                <w:rPr>
                                  <w:color w:val="231F20"/>
                                  <w:spacing w:val="-6"/>
                                  <w:sz w:val="22"/>
                                </w:rPr>
                                <w:t>was</w:t>
                              </w:r>
                              <w:r>
                                <w:rPr>
                                  <w:color w:val="231F20"/>
                                  <w:spacing w:val="-8"/>
                                  <w:sz w:val="22"/>
                                </w:rPr>
                                <w:t xml:space="preserve"> </w:t>
                              </w:r>
                              <w:r>
                                <w:rPr>
                                  <w:color w:val="231F20"/>
                                  <w:spacing w:val="-6"/>
                                  <w:sz w:val="22"/>
                                </w:rPr>
                                <w:t>recorded</w:t>
                              </w:r>
                              <w:r>
                                <w:rPr>
                                  <w:color w:val="231F20"/>
                                  <w:spacing w:val="-7"/>
                                  <w:sz w:val="22"/>
                                </w:rPr>
                                <w:t xml:space="preserve"> </w:t>
                              </w:r>
                              <w:r>
                                <w:rPr>
                                  <w:color w:val="231F20"/>
                                  <w:spacing w:val="-6"/>
                                  <w:sz w:val="22"/>
                                </w:rPr>
                                <w:t>in</w:t>
                              </w:r>
                              <w:r>
                                <w:rPr>
                                  <w:color w:val="231F20"/>
                                  <w:spacing w:val="-8"/>
                                  <w:sz w:val="22"/>
                                </w:rPr>
                                <w:t xml:space="preserve"> </w:t>
                              </w:r>
                              <w:r>
                                <w:rPr>
                                  <w:color w:val="231F20"/>
                                  <w:spacing w:val="-6"/>
                                  <w:sz w:val="22"/>
                                </w:rPr>
                                <w:t>a</w:t>
                              </w:r>
                              <w:r>
                                <w:rPr>
                                  <w:color w:val="231F20"/>
                                  <w:spacing w:val="-8"/>
                                  <w:sz w:val="22"/>
                                </w:rPr>
                                <w:t xml:space="preserve"> </w:t>
                              </w:r>
                              <w:r>
                                <w:rPr>
                                  <w:color w:val="231F20"/>
                                  <w:spacing w:val="-6"/>
                                  <w:sz w:val="22"/>
                                </w:rPr>
                                <w:t>new</w:t>
                              </w:r>
                              <w:r>
                                <w:rPr>
                                  <w:color w:val="231F20"/>
                                  <w:spacing w:val="-8"/>
                                  <w:sz w:val="22"/>
                                </w:rPr>
                                <w:t xml:space="preserve"> </w:t>
                              </w:r>
                              <w:r>
                                <w:rPr>
                                  <w:color w:val="231F20"/>
                                  <w:spacing w:val="-6"/>
                                  <w:sz w:val="22"/>
                                </w:rPr>
                                <w:t>way</w:t>
                              </w:r>
                            </w:p>
                            <w:p w14:paraId="552208EF">
                              <w:pPr>
                                <w:numPr>
                                  <w:ilvl w:val="0"/>
                                  <w:numId w:val="72"/>
                                </w:numPr>
                                <w:tabs>
                                  <w:tab w:val="left" w:pos="605"/>
                                </w:tabs>
                                <w:spacing w:before="205"/>
                                <w:ind w:left="605" w:right="0" w:hanging="340"/>
                                <w:jc w:val="left"/>
                                <w:rPr>
                                  <w:sz w:val="22"/>
                                </w:rPr>
                              </w:pPr>
                              <w:r>
                                <w:rPr>
                                  <w:color w:val="231F20"/>
                                  <w:spacing w:val="-4"/>
                                  <w:sz w:val="22"/>
                                </w:rPr>
                                <w:t>He</w:t>
                              </w:r>
                              <w:r>
                                <w:rPr>
                                  <w:color w:val="231F20"/>
                                  <w:spacing w:val="-12"/>
                                  <w:sz w:val="22"/>
                                </w:rPr>
                                <w:t xml:space="preserve"> </w:t>
                              </w:r>
                              <w:r>
                                <w:rPr>
                                  <w:color w:val="231F20"/>
                                  <w:spacing w:val="-4"/>
                                  <w:sz w:val="22"/>
                                </w:rPr>
                                <w:t>was</w:t>
                              </w:r>
                              <w:r>
                                <w:rPr>
                                  <w:color w:val="231F20"/>
                                  <w:spacing w:val="-11"/>
                                  <w:sz w:val="22"/>
                                </w:rPr>
                                <w:t xml:space="preserve"> </w:t>
                              </w:r>
                              <w:r>
                                <w:rPr>
                                  <w:color w:val="231F20"/>
                                  <w:spacing w:val="-4"/>
                                  <w:sz w:val="22"/>
                                </w:rPr>
                                <w:t>invited</w:t>
                              </w:r>
                              <w:r>
                                <w:rPr>
                                  <w:color w:val="231F20"/>
                                  <w:spacing w:val="-11"/>
                                  <w:sz w:val="22"/>
                                </w:rPr>
                                <w:t xml:space="preserve"> </w:t>
                              </w:r>
                              <w:r>
                                <w:rPr>
                                  <w:color w:val="231F20"/>
                                  <w:spacing w:val="-4"/>
                                  <w:sz w:val="22"/>
                                </w:rPr>
                                <w:t>to</w:t>
                              </w:r>
                              <w:r>
                                <w:rPr>
                                  <w:color w:val="231F20"/>
                                  <w:spacing w:val="-11"/>
                                  <w:sz w:val="22"/>
                                </w:rPr>
                                <w:t xml:space="preserve"> </w:t>
                              </w:r>
                              <w:r>
                                <w:rPr>
                                  <w:color w:val="231F20"/>
                                  <w:spacing w:val="-4"/>
                                  <w:sz w:val="22"/>
                                </w:rPr>
                                <w:t>perform</w:t>
                              </w:r>
                              <w:r>
                                <w:rPr>
                                  <w:color w:val="231F20"/>
                                  <w:spacing w:val="-12"/>
                                  <w:sz w:val="22"/>
                                </w:rPr>
                                <w:t xml:space="preserve"> </w:t>
                              </w:r>
                              <w:r>
                                <w:rPr>
                                  <w:color w:val="231F20"/>
                                  <w:spacing w:val="-4"/>
                                  <w:sz w:val="22"/>
                                </w:rPr>
                                <w:t>on</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stage</w:t>
                              </w:r>
                            </w:p>
                          </w:txbxContent>
                        </wps:txbx>
                        <wps:bodyPr wrap="square" lIns="0" tIns="0" rIns="0" bIns="0" rtlCol="0">
                          <a:noAutofit/>
                        </wps:bodyPr>
                      </wps:wsp>
                    </wpg:wgp>
                  </a:graphicData>
                </a:graphic>
              </wp:anchor>
            </w:drawing>
          </mc:Choice>
          <mc:Fallback>
            <w:pict>
              <v:group id="Group 2647" o:spid="_x0000_s1026" o:spt="203" style="position:absolute;left:0pt;margin-left:76.35pt;margin-top:6.65pt;height:160.05pt;width:238.5pt;mso-position-horizontal-relative:page;mso-wrap-distance-bottom:0pt;mso-wrap-distance-top:0pt;z-index:-251367424;mso-width-relative:page;mso-height-relative:page;" coordsize="3028950,2032635" o:gfxdata="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bTNZ7doAAAAKAQAADwAAAAAAAAABACAAAAAiAAAAZHJzL2Rvd25y&#10;ZXYueG1sUEsBAhQAFAAAAAgAh07iQI5F4RJSAwAAnQoAAA4AAAAAAAAAAQAgAAAAKQEAAGRycy9l&#10;Mm9Eb2MueG1sUEsFBgAAAAAGAAYAWQEAAO0GAAAAAA==&#10;">
                <o:lock v:ext="edit" aspectratio="f"/>
                <v:shape id="Graphic 2648" o:spid="_x0000_s1026" o:spt="100" style="position:absolute;left:0;top:0;height:2032635;width:3028950;" fillcolor="#F6E0E0" filled="t" stroked="f" coordsize="3028950,2032635" o:gfxdata="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sLrXvQAA&#10;AN0AAAAPAAAAAAAAAAEAIAAAACIAAABkcnMvZG93bnJldi54bWxQSwECFAAUAAAACACHTuJAMy8F&#10;njsAAAA5AAAAEAAAAAAAAAABACAAAAAMAQAAZHJzL3NoYXBleG1sLnhtbFBLBQYAAAAABgAGAFsB&#10;AAC2AwAAAAA=&#10;" path="m2935986,0l92837,0,39165,1450,11604,11604,1450,39165,0,92837,0,1939544,1450,1993215,11604,2020776,39165,2030930,92837,2032381,2935986,2032381,2989657,2030930,3017218,2020776,3027372,1993215,3028823,1939544,3028823,92837,3027372,39165,3017218,11604,2989657,1450,2935986,0xe">
                  <v:fill on="t" focussize="0,0"/>
                  <v:stroke on="f"/>
                  <v:imagedata o:title=""/>
                  <o:lock v:ext="edit" aspectratio="f"/>
                  <v:textbox inset="0mm,0mm,0mm,0mm"/>
                </v:shape>
                <v:shape id="Textbox 2649" o:spid="_x0000_s1026" o:spt="202" type="#_x0000_t202" style="position:absolute;left:0;top:0;height:2032635;width:3028950;" filled="f" stroked="f" coordsize="21600,21600" o:gfxdata="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iU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267D46F">
                        <w:pPr>
                          <w:numPr>
                            <w:ilvl w:val="0"/>
                            <w:numId w:val="72"/>
                          </w:numPr>
                          <w:tabs>
                            <w:tab w:val="left" w:pos="605"/>
                          </w:tabs>
                          <w:spacing w:before="211"/>
                          <w:ind w:left="605" w:right="0" w:hanging="340"/>
                          <w:jc w:val="left"/>
                          <w:rPr>
                            <w:sz w:val="22"/>
                          </w:rPr>
                        </w:pPr>
                        <w:r>
                          <w:rPr>
                            <w:color w:val="231F20"/>
                            <w:spacing w:val="-6"/>
                            <w:sz w:val="22"/>
                          </w:rPr>
                          <w:t>The</w:t>
                        </w:r>
                        <w:r>
                          <w:rPr>
                            <w:color w:val="231F20"/>
                            <w:spacing w:val="-7"/>
                            <w:sz w:val="22"/>
                          </w:rPr>
                          <w:t xml:space="preserve"> </w:t>
                        </w:r>
                        <w:r>
                          <w:rPr>
                            <w:color w:val="231F20"/>
                            <w:spacing w:val="-6"/>
                            <w:sz w:val="22"/>
                          </w:rPr>
                          <w:t>room</w:t>
                        </w:r>
                        <w:r>
                          <w:rPr>
                            <w:color w:val="231F20"/>
                            <w:spacing w:val="-7"/>
                            <w:sz w:val="22"/>
                          </w:rPr>
                          <w:t xml:space="preserve"> </w:t>
                        </w:r>
                        <w:r>
                          <w:rPr>
                            <w:color w:val="231F20"/>
                            <w:spacing w:val="-6"/>
                            <w:sz w:val="22"/>
                          </w:rPr>
                          <w:t>had</w:t>
                        </w:r>
                        <w:r>
                          <w:rPr>
                            <w:color w:val="231F20"/>
                            <w:spacing w:val="-7"/>
                            <w:sz w:val="22"/>
                          </w:rPr>
                          <w:t xml:space="preserve"> </w:t>
                        </w:r>
                        <w:r>
                          <w:rPr>
                            <w:color w:val="231F20"/>
                            <w:spacing w:val="-6"/>
                            <w:sz w:val="22"/>
                          </w:rPr>
                          <w:t>been painted</w:t>
                        </w:r>
                        <w:r>
                          <w:rPr>
                            <w:color w:val="231F20"/>
                            <w:spacing w:val="-7"/>
                            <w:sz w:val="22"/>
                          </w:rPr>
                          <w:t xml:space="preserve"> </w:t>
                        </w:r>
                        <w:r>
                          <w:rPr>
                            <w:color w:val="231F20"/>
                            <w:spacing w:val="-6"/>
                            <w:sz w:val="22"/>
                          </w:rPr>
                          <w:t>in</w:t>
                        </w:r>
                        <w:r>
                          <w:rPr>
                            <w:color w:val="231F20"/>
                            <w:spacing w:val="-7"/>
                            <w:sz w:val="22"/>
                          </w:rPr>
                          <w:t xml:space="preserve"> </w:t>
                        </w:r>
                        <w:r>
                          <w:rPr>
                            <w:color w:val="231F20"/>
                            <w:spacing w:val="-6"/>
                            <w:sz w:val="22"/>
                          </w:rPr>
                          <w:t>dark colours</w:t>
                        </w:r>
                      </w:p>
                      <w:p w14:paraId="569FDA6C">
                        <w:pPr>
                          <w:numPr>
                            <w:ilvl w:val="0"/>
                            <w:numId w:val="72"/>
                          </w:numPr>
                          <w:tabs>
                            <w:tab w:val="left" w:pos="605"/>
                          </w:tabs>
                          <w:spacing w:before="205"/>
                          <w:ind w:left="605" w:right="0" w:hanging="340"/>
                          <w:jc w:val="left"/>
                          <w:rPr>
                            <w:sz w:val="22"/>
                          </w:rPr>
                        </w:pPr>
                        <w:r>
                          <w:rPr>
                            <w:color w:val="231F20"/>
                            <w:spacing w:val="-4"/>
                            <w:sz w:val="22"/>
                          </w:rPr>
                          <w:t>Dave</w:t>
                        </w:r>
                        <w:r>
                          <w:rPr>
                            <w:color w:val="231F20"/>
                            <w:spacing w:val="-10"/>
                            <w:sz w:val="22"/>
                          </w:rPr>
                          <w:t xml:space="preserve"> </w:t>
                        </w:r>
                        <w:r>
                          <w:rPr>
                            <w:color w:val="231F20"/>
                            <w:spacing w:val="-4"/>
                            <w:sz w:val="22"/>
                          </w:rPr>
                          <w:t>was</w:t>
                        </w:r>
                        <w:r>
                          <w:rPr>
                            <w:color w:val="231F20"/>
                            <w:spacing w:val="-10"/>
                            <w:sz w:val="22"/>
                          </w:rPr>
                          <w:t xml:space="preserve"> </w:t>
                        </w:r>
                        <w:r>
                          <w:rPr>
                            <w:color w:val="231F20"/>
                            <w:spacing w:val="-4"/>
                            <w:sz w:val="22"/>
                          </w:rPr>
                          <w:t>unemployed</w:t>
                        </w:r>
                      </w:p>
                      <w:p w14:paraId="4497818D">
                        <w:pPr>
                          <w:numPr>
                            <w:ilvl w:val="0"/>
                            <w:numId w:val="72"/>
                          </w:numPr>
                          <w:tabs>
                            <w:tab w:val="left" w:pos="605"/>
                          </w:tabs>
                          <w:spacing w:before="206"/>
                          <w:ind w:left="605" w:right="0" w:hanging="340"/>
                          <w:jc w:val="left"/>
                          <w:rPr>
                            <w:sz w:val="22"/>
                          </w:rPr>
                        </w:pPr>
                        <w:r>
                          <w:rPr>
                            <w:color w:val="231F20"/>
                            <w:spacing w:val="-2"/>
                            <w:sz w:val="22"/>
                          </w:rPr>
                          <w:t>The</w:t>
                        </w:r>
                        <w:r>
                          <w:rPr>
                            <w:color w:val="231F20"/>
                            <w:spacing w:val="-13"/>
                            <w:sz w:val="22"/>
                          </w:rPr>
                          <w:t xml:space="preserve"> </w:t>
                        </w:r>
                        <w:r>
                          <w:rPr>
                            <w:color w:val="231F20"/>
                            <w:spacing w:val="-2"/>
                            <w:sz w:val="22"/>
                          </w:rPr>
                          <w:t>girl</w:t>
                        </w:r>
                        <w:r>
                          <w:rPr>
                            <w:color w:val="231F20"/>
                            <w:spacing w:val="-13"/>
                            <w:sz w:val="22"/>
                          </w:rPr>
                          <w:t xml:space="preserve"> </w:t>
                        </w:r>
                        <w:r>
                          <w:rPr>
                            <w:color w:val="231F20"/>
                            <w:spacing w:val="-2"/>
                            <w:sz w:val="22"/>
                          </w:rPr>
                          <w:t>was</w:t>
                        </w:r>
                        <w:r>
                          <w:rPr>
                            <w:color w:val="231F20"/>
                            <w:spacing w:val="-13"/>
                            <w:sz w:val="22"/>
                          </w:rPr>
                          <w:t xml:space="preserve"> </w:t>
                        </w:r>
                        <w:r>
                          <w:rPr>
                            <w:color w:val="231F20"/>
                            <w:spacing w:val="-2"/>
                            <w:sz w:val="22"/>
                          </w:rPr>
                          <w:t>moved</w:t>
                        </w:r>
                        <w:r>
                          <w:rPr>
                            <w:color w:val="231F20"/>
                            <w:spacing w:val="-13"/>
                            <w:sz w:val="22"/>
                          </w:rPr>
                          <w:t xml:space="preserve"> </w:t>
                        </w:r>
                        <w:r>
                          <w:rPr>
                            <w:color w:val="231F20"/>
                            <w:spacing w:val="-2"/>
                            <w:sz w:val="22"/>
                          </w:rPr>
                          <w:t>by</w:t>
                        </w:r>
                        <w:r>
                          <w:rPr>
                            <w:color w:val="231F20"/>
                            <w:spacing w:val="-13"/>
                            <w:sz w:val="22"/>
                          </w:rPr>
                          <w:t xml:space="preserve"> </w:t>
                        </w:r>
                        <w:r>
                          <w:rPr>
                            <w:color w:val="231F20"/>
                            <w:spacing w:val="-2"/>
                            <w:sz w:val="22"/>
                          </w:rPr>
                          <w:t>his</w:t>
                        </w:r>
                        <w:r>
                          <w:rPr>
                            <w:color w:val="231F20"/>
                            <w:spacing w:val="-12"/>
                            <w:sz w:val="22"/>
                          </w:rPr>
                          <w:t xml:space="preserve"> </w:t>
                        </w:r>
                        <w:r>
                          <w:rPr>
                            <w:color w:val="231F20"/>
                            <w:spacing w:val="-2"/>
                            <w:sz w:val="22"/>
                          </w:rPr>
                          <w:t>romantic</w:t>
                        </w:r>
                        <w:r>
                          <w:rPr>
                            <w:color w:val="231F20"/>
                            <w:spacing w:val="-13"/>
                            <w:sz w:val="22"/>
                          </w:rPr>
                          <w:t xml:space="preserve"> </w:t>
                        </w:r>
                        <w:r>
                          <w:rPr>
                            <w:color w:val="231F20"/>
                            <w:spacing w:val="-4"/>
                            <w:sz w:val="22"/>
                          </w:rPr>
                          <w:t>words</w:t>
                        </w:r>
                      </w:p>
                      <w:p w14:paraId="23B11681">
                        <w:pPr>
                          <w:numPr>
                            <w:ilvl w:val="0"/>
                            <w:numId w:val="72"/>
                          </w:numPr>
                          <w:tabs>
                            <w:tab w:val="left" w:pos="606"/>
                          </w:tabs>
                          <w:spacing w:before="206" w:line="326" w:lineRule="auto"/>
                          <w:ind w:left="606" w:right="143" w:hanging="341"/>
                          <w:jc w:val="left"/>
                          <w:rPr>
                            <w:sz w:val="22"/>
                          </w:rPr>
                        </w:pPr>
                        <w:r>
                          <w:rPr>
                            <w:color w:val="231F20"/>
                            <w:spacing w:val="-2"/>
                            <w:sz w:val="22"/>
                          </w:rPr>
                          <w:t>He</w:t>
                        </w:r>
                        <w:r>
                          <w:rPr>
                            <w:color w:val="231F20"/>
                            <w:spacing w:val="-11"/>
                            <w:sz w:val="22"/>
                          </w:rPr>
                          <w:t xml:space="preserve"> </w:t>
                        </w:r>
                        <w:r>
                          <w:rPr>
                            <w:color w:val="231F20"/>
                            <w:spacing w:val="-2"/>
                            <w:sz w:val="22"/>
                          </w:rPr>
                          <w:t>was</w:t>
                        </w:r>
                        <w:r>
                          <w:rPr>
                            <w:color w:val="231F20"/>
                            <w:spacing w:val="-11"/>
                            <w:sz w:val="22"/>
                          </w:rPr>
                          <w:t xml:space="preserve"> </w:t>
                        </w:r>
                        <w:r>
                          <w:rPr>
                            <w:color w:val="231F20"/>
                            <w:spacing w:val="-2"/>
                            <w:sz w:val="22"/>
                          </w:rPr>
                          <w:t>corrected</w:t>
                        </w:r>
                        <w:r>
                          <w:rPr>
                            <w:color w:val="231F20"/>
                            <w:spacing w:val="-11"/>
                            <w:sz w:val="22"/>
                          </w:rPr>
                          <w:t xml:space="preserve"> </w:t>
                        </w:r>
                        <w:r>
                          <w:rPr>
                            <w:color w:val="231F20"/>
                            <w:spacing w:val="-2"/>
                            <w:sz w:val="22"/>
                          </w:rPr>
                          <w:t>by</w:t>
                        </w:r>
                        <w:r>
                          <w:rPr>
                            <w:color w:val="231F20"/>
                            <w:spacing w:val="-11"/>
                            <w:sz w:val="22"/>
                          </w:rPr>
                          <w:t xml:space="preserve"> </w:t>
                        </w:r>
                        <w:r>
                          <w:rPr>
                            <w:color w:val="231F20"/>
                            <w:spacing w:val="-2"/>
                            <w:sz w:val="22"/>
                          </w:rPr>
                          <w:t>his</w:t>
                        </w:r>
                        <w:r>
                          <w:rPr>
                            <w:color w:val="231F20"/>
                            <w:spacing w:val="-11"/>
                            <w:sz w:val="22"/>
                          </w:rPr>
                          <w:t xml:space="preserve"> </w:t>
                        </w:r>
                        <w:r>
                          <w:rPr>
                            <w:color w:val="231F20"/>
                            <w:spacing w:val="-2"/>
                            <w:sz w:val="22"/>
                          </w:rPr>
                          <w:t>teacher</w:t>
                        </w:r>
                        <w:r>
                          <w:rPr>
                            <w:color w:val="231F20"/>
                            <w:spacing w:val="-11"/>
                            <w:sz w:val="22"/>
                          </w:rPr>
                          <w:t xml:space="preserve"> </w:t>
                        </w:r>
                        <w:r>
                          <w:rPr>
                            <w:color w:val="231F20"/>
                            <w:spacing w:val="-2"/>
                            <w:sz w:val="22"/>
                          </w:rPr>
                          <w:t>from</w:t>
                        </w:r>
                        <w:r>
                          <w:rPr>
                            <w:color w:val="231F20"/>
                            <w:spacing w:val="-11"/>
                            <w:sz w:val="22"/>
                          </w:rPr>
                          <w:t xml:space="preserve"> </w:t>
                        </w:r>
                        <w:r>
                          <w:rPr>
                            <w:color w:val="231F20"/>
                            <w:spacing w:val="-2"/>
                            <w:sz w:val="22"/>
                          </w:rPr>
                          <w:t xml:space="preserve">time </w:t>
                        </w:r>
                        <w:r>
                          <w:rPr>
                            <w:color w:val="231F20"/>
                            <w:sz w:val="22"/>
                          </w:rPr>
                          <w:t>to time</w:t>
                        </w:r>
                      </w:p>
                      <w:p w14:paraId="2CC371EF">
                        <w:pPr>
                          <w:numPr>
                            <w:ilvl w:val="0"/>
                            <w:numId w:val="72"/>
                          </w:numPr>
                          <w:tabs>
                            <w:tab w:val="left" w:pos="605"/>
                          </w:tabs>
                          <w:spacing w:before="116"/>
                          <w:ind w:left="605" w:right="0" w:hanging="340"/>
                          <w:jc w:val="left"/>
                          <w:rPr>
                            <w:sz w:val="22"/>
                          </w:rPr>
                        </w:pPr>
                        <w:r>
                          <w:rPr>
                            <w:color w:val="231F20"/>
                            <w:spacing w:val="-6"/>
                            <w:sz w:val="22"/>
                          </w:rPr>
                          <w:t>The</w:t>
                        </w:r>
                        <w:r>
                          <w:rPr>
                            <w:color w:val="231F20"/>
                            <w:spacing w:val="-8"/>
                            <w:sz w:val="22"/>
                          </w:rPr>
                          <w:t xml:space="preserve"> </w:t>
                        </w:r>
                        <w:r>
                          <w:rPr>
                            <w:color w:val="231F20"/>
                            <w:spacing w:val="-6"/>
                            <w:sz w:val="22"/>
                          </w:rPr>
                          <w:t>album</w:t>
                        </w:r>
                        <w:r>
                          <w:rPr>
                            <w:color w:val="231F20"/>
                            <w:spacing w:val="-8"/>
                            <w:sz w:val="22"/>
                          </w:rPr>
                          <w:t xml:space="preserve"> </w:t>
                        </w:r>
                        <w:r>
                          <w:rPr>
                            <w:color w:val="231F20"/>
                            <w:spacing w:val="-6"/>
                            <w:sz w:val="22"/>
                          </w:rPr>
                          <w:t>was</w:t>
                        </w:r>
                        <w:r>
                          <w:rPr>
                            <w:color w:val="231F20"/>
                            <w:spacing w:val="-8"/>
                            <w:sz w:val="22"/>
                          </w:rPr>
                          <w:t xml:space="preserve"> </w:t>
                        </w:r>
                        <w:r>
                          <w:rPr>
                            <w:color w:val="231F20"/>
                            <w:spacing w:val="-6"/>
                            <w:sz w:val="22"/>
                          </w:rPr>
                          <w:t>recorded</w:t>
                        </w:r>
                        <w:r>
                          <w:rPr>
                            <w:color w:val="231F20"/>
                            <w:spacing w:val="-7"/>
                            <w:sz w:val="22"/>
                          </w:rPr>
                          <w:t xml:space="preserve"> </w:t>
                        </w:r>
                        <w:r>
                          <w:rPr>
                            <w:color w:val="231F20"/>
                            <w:spacing w:val="-6"/>
                            <w:sz w:val="22"/>
                          </w:rPr>
                          <w:t>in</w:t>
                        </w:r>
                        <w:r>
                          <w:rPr>
                            <w:color w:val="231F20"/>
                            <w:spacing w:val="-8"/>
                            <w:sz w:val="22"/>
                          </w:rPr>
                          <w:t xml:space="preserve"> </w:t>
                        </w:r>
                        <w:r>
                          <w:rPr>
                            <w:color w:val="231F20"/>
                            <w:spacing w:val="-6"/>
                            <w:sz w:val="22"/>
                          </w:rPr>
                          <w:t>a</w:t>
                        </w:r>
                        <w:r>
                          <w:rPr>
                            <w:color w:val="231F20"/>
                            <w:spacing w:val="-8"/>
                            <w:sz w:val="22"/>
                          </w:rPr>
                          <w:t xml:space="preserve"> </w:t>
                        </w:r>
                        <w:r>
                          <w:rPr>
                            <w:color w:val="231F20"/>
                            <w:spacing w:val="-6"/>
                            <w:sz w:val="22"/>
                          </w:rPr>
                          <w:t>new</w:t>
                        </w:r>
                        <w:r>
                          <w:rPr>
                            <w:color w:val="231F20"/>
                            <w:spacing w:val="-8"/>
                            <w:sz w:val="22"/>
                          </w:rPr>
                          <w:t xml:space="preserve"> </w:t>
                        </w:r>
                        <w:r>
                          <w:rPr>
                            <w:color w:val="231F20"/>
                            <w:spacing w:val="-6"/>
                            <w:sz w:val="22"/>
                          </w:rPr>
                          <w:t>way</w:t>
                        </w:r>
                      </w:p>
                      <w:p w14:paraId="552208EF">
                        <w:pPr>
                          <w:numPr>
                            <w:ilvl w:val="0"/>
                            <w:numId w:val="72"/>
                          </w:numPr>
                          <w:tabs>
                            <w:tab w:val="left" w:pos="605"/>
                          </w:tabs>
                          <w:spacing w:before="205"/>
                          <w:ind w:left="605" w:right="0" w:hanging="340"/>
                          <w:jc w:val="left"/>
                          <w:rPr>
                            <w:sz w:val="22"/>
                          </w:rPr>
                        </w:pPr>
                        <w:r>
                          <w:rPr>
                            <w:color w:val="231F20"/>
                            <w:spacing w:val="-4"/>
                            <w:sz w:val="22"/>
                          </w:rPr>
                          <w:t>He</w:t>
                        </w:r>
                        <w:r>
                          <w:rPr>
                            <w:color w:val="231F20"/>
                            <w:spacing w:val="-12"/>
                            <w:sz w:val="22"/>
                          </w:rPr>
                          <w:t xml:space="preserve"> </w:t>
                        </w:r>
                        <w:r>
                          <w:rPr>
                            <w:color w:val="231F20"/>
                            <w:spacing w:val="-4"/>
                            <w:sz w:val="22"/>
                          </w:rPr>
                          <w:t>was</w:t>
                        </w:r>
                        <w:r>
                          <w:rPr>
                            <w:color w:val="231F20"/>
                            <w:spacing w:val="-11"/>
                            <w:sz w:val="22"/>
                          </w:rPr>
                          <w:t xml:space="preserve"> </w:t>
                        </w:r>
                        <w:r>
                          <w:rPr>
                            <w:color w:val="231F20"/>
                            <w:spacing w:val="-4"/>
                            <w:sz w:val="22"/>
                          </w:rPr>
                          <w:t>invited</w:t>
                        </w:r>
                        <w:r>
                          <w:rPr>
                            <w:color w:val="231F20"/>
                            <w:spacing w:val="-11"/>
                            <w:sz w:val="22"/>
                          </w:rPr>
                          <w:t xml:space="preserve"> </w:t>
                        </w:r>
                        <w:r>
                          <w:rPr>
                            <w:color w:val="231F20"/>
                            <w:spacing w:val="-4"/>
                            <w:sz w:val="22"/>
                          </w:rPr>
                          <w:t>to</w:t>
                        </w:r>
                        <w:r>
                          <w:rPr>
                            <w:color w:val="231F20"/>
                            <w:spacing w:val="-11"/>
                            <w:sz w:val="22"/>
                          </w:rPr>
                          <w:t xml:space="preserve"> </w:t>
                        </w:r>
                        <w:r>
                          <w:rPr>
                            <w:color w:val="231F20"/>
                            <w:spacing w:val="-4"/>
                            <w:sz w:val="22"/>
                          </w:rPr>
                          <w:t>perform</w:t>
                        </w:r>
                        <w:r>
                          <w:rPr>
                            <w:color w:val="231F20"/>
                            <w:spacing w:val="-12"/>
                            <w:sz w:val="22"/>
                          </w:rPr>
                          <w:t xml:space="preserve"> </w:t>
                        </w:r>
                        <w:r>
                          <w:rPr>
                            <w:color w:val="231F20"/>
                            <w:spacing w:val="-4"/>
                            <w:sz w:val="22"/>
                          </w:rPr>
                          <w:t>on</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stage</w:t>
                        </w:r>
                      </w:p>
                    </w:txbxContent>
                  </v:textbox>
                </v:shape>
                <w10:wrap type="topAndBottom"/>
              </v:group>
            </w:pict>
          </mc:Fallback>
        </mc:AlternateContent>
      </w:r>
      <w:r>
        <mc:AlternateContent>
          <mc:Choice Requires="wpg">
            <w:drawing>
              <wp:anchor distT="0" distB="0" distL="0" distR="0" simplePos="0" relativeHeight="251949056" behindDoc="1" locked="0" layoutInCell="1" allowOverlap="1">
                <wp:simplePos x="0" y="0"/>
                <wp:positionH relativeFrom="page">
                  <wp:posOffset>4061460</wp:posOffset>
                </wp:positionH>
                <wp:positionV relativeFrom="paragraph">
                  <wp:posOffset>84455</wp:posOffset>
                </wp:positionV>
                <wp:extent cx="2637155" cy="2025650"/>
                <wp:effectExtent l="0" t="0" r="0" b="0"/>
                <wp:wrapTopAndBottom/>
                <wp:docPr id="2650" name="Group 2650"/>
                <wp:cNvGraphicFramePr/>
                <a:graphic xmlns:a="http://schemas.openxmlformats.org/drawingml/2006/main">
                  <a:graphicData uri="http://schemas.microsoft.com/office/word/2010/wordprocessingGroup">
                    <wpg:wgp>
                      <wpg:cNvGrpSpPr/>
                      <wpg:grpSpPr>
                        <a:xfrm>
                          <a:off x="0" y="0"/>
                          <a:ext cx="2637155" cy="2025650"/>
                          <a:chOff x="0" y="0"/>
                          <a:chExt cx="2637155" cy="2025650"/>
                        </a:xfrm>
                      </wpg:grpSpPr>
                      <wps:wsp>
                        <wps:cNvPr id="2651" name="Graphic 2651"/>
                        <wps:cNvSpPr/>
                        <wps:spPr>
                          <a:xfrm>
                            <a:off x="0" y="0"/>
                            <a:ext cx="2637155" cy="2025650"/>
                          </a:xfrm>
                          <a:custGeom>
                            <a:avLst/>
                            <a:gdLst/>
                            <a:ahLst/>
                            <a:cxnLst/>
                            <a:rect l="l" t="t" r="r" b="b"/>
                            <a:pathLst>
                              <a:path w="2637155" h="2025650">
                                <a:moveTo>
                                  <a:pt x="2544064" y="0"/>
                                </a:moveTo>
                                <a:lnTo>
                                  <a:pt x="92837" y="0"/>
                                </a:lnTo>
                                <a:lnTo>
                                  <a:pt x="39165" y="1450"/>
                                </a:lnTo>
                                <a:lnTo>
                                  <a:pt x="11604" y="11604"/>
                                </a:lnTo>
                                <a:lnTo>
                                  <a:pt x="1450" y="39165"/>
                                </a:lnTo>
                                <a:lnTo>
                                  <a:pt x="0" y="92837"/>
                                </a:lnTo>
                                <a:lnTo>
                                  <a:pt x="0" y="1932305"/>
                                </a:lnTo>
                                <a:lnTo>
                                  <a:pt x="1450" y="1985976"/>
                                </a:lnTo>
                                <a:lnTo>
                                  <a:pt x="11604" y="2013537"/>
                                </a:lnTo>
                                <a:lnTo>
                                  <a:pt x="39165" y="2023691"/>
                                </a:lnTo>
                                <a:lnTo>
                                  <a:pt x="92837" y="2025142"/>
                                </a:lnTo>
                                <a:lnTo>
                                  <a:pt x="2544064" y="2025142"/>
                                </a:lnTo>
                                <a:lnTo>
                                  <a:pt x="2597735" y="2023691"/>
                                </a:lnTo>
                                <a:lnTo>
                                  <a:pt x="2625296" y="2013537"/>
                                </a:lnTo>
                                <a:lnTo>
                                  <a:pt x="2635450" y="1985976"/>
                                </a:lnTo>
                                <a:lnTo>
                                  <a:pt x="2636901" y="1932305"/>
                                </a:lnTo>
                                <a:lnTo>
                                  <a:pt x="2636901" y="92837"/>
                                </a:lnTo>
                                <a:lnTo>
                                  <a:pt x="2635450" y="39165"/>
                                </a:lnTo>
                                <a:lnTo>
                                  <a:pt x="2625296" y="11604"/>
                                </a:lnTo>
                                <a:lnTo>
                                  <a:pt x="2597735" y="1450"/>
                                </a:lnTo>
                                <a:lnTo>
                                  <a:pt x="2544064" y="0"/>
                                </a:lnTo>
                                <a:close/>
                              </a:path>
                            </a:pathLst>
                          </a:custGeom>
                          <a:solidFill>
                            <a:srgbClr val="E7DFEF"/>
                          </a:solidFill>
                        </wps:spPr>
                        <wps:bodyPr wrap="square" lIns="0" tIns="0" rIns="0" bIns="0" rtlCol="0">
                          <a:noAutofit/>
                        </wps:bodyPr>
                      </wps:wsp>
                      <wps:wsp>
                        <wps:cNvPr id="2652" name="Textbox 2652"/>
                        <wps:cNvSpPr txBox="1"/>
                        <wps:spPr>
                          <a:xfrm>
                            <a:off x="0" y="0"/>
                            <a:ext cx="2637155" cy="2025650"/>
                          </a:xfrm>
                          <a:prstGeom prst="rect">
                            <a:avLst/>
                          </a:prstGeom>
                        </wps:spPr>
                        <wps:txbx>
                          <w:txbxContent>
                            <w:p w14:paraId="4565908F">
                              <w:pPr>
                                <w:numPr>
                                  <w:ilvl w:val="0"/>
                                  <w:numId w:val="73"/>
                                </w:numPr>
                                <w:tabs>
                                  <w:tab w:val="left" w:pos="575"/>
                                </w:tabs>
                                <w:spacing w:before="121" w:line="324" w:lineRule="auto"/>
                                <w:ind w:left="575" w:right="159" w:hanging="341"/>
                                <w:jc w:val="left"/>
                                <w:rPr>
                                  <w:sz w:val="22"/>
                                </w:rPr>
                              </w:pPr>
                              <w:r>
                                <w:rPr>
                                  <w:color w:val="231F20"/>
                                  <w:sz w:val="22"/>
                                </w:rPr>
                                <w:t>so</w:t>
                              </w:r>
                              <w:r>
                                <w:rPr>
                                  <w:color w:val="231F20"/>
                                  <w:spacing w:val="-12"/>
                                  <w:sz w:val="22"/>
                                </w:rPr>
                                <w:t xml:space="preserve"> </w:t>
                              </w:r>
                              <w:r>
                                <w:rPr>
                                  <w:color w:val="231F20"/>
                                  <w:sz w:val="22"/>
                                </w:rPr>
                                <w:t>he</w:t>
                              </w:r>
                              <w:r>
                                <w:rPr>
                                  <w:color w:val="231F20"/>
                                  <w:spacing w:val="-12"/>
                                  <w:sz w:val="22"/>
                                </w:rPr>
                                <w:t xml:space="preserve"> </w:t>
                              </w:r>
                              <w:r>
                                <w:rPr>
                                  <w:color w:val="231F20"/>
                                  <w:sz w:val="22"/>
                                </w:rPr>
                                <w:t>had</w:t>
                              </w:r>
                              <w:r>
                                <w:rPr>
                                  <w:color w:val="231F20"/>
                                  <w:spacing w:val="-12"/>
                                  <w:sz w:val="22"/>
                                </w:rPr>
                                <w:t xml:space="preserve"> </w:t>
                              </w:r>
                              <w:r>
                                <w:rPr>
                                  <w:color w:val="231F20"/>
                                  <w:sz w:val="22"/>
                                </w:rPr>
                                <w:t>time</w:t>
                              </w:r>
                              <w:r>
                                <w:rPr>
                                  <w:color w:val="231F20"/>
                                  <w:spacing w:val="-12"/>
                                  <w:sz w:val="22"/>
                                </w:rPr>
                                <w:t xml:space="preserve"> </w:t>
                              </w:r>
                              <w:r>
                                <w:rPr>
                                  <w:color w:val="231F20"/>
                                  <w:sz w:val="22"/>
                                </w:rPr>
                                <w:t>to</w:t>
                              </w:r>
                              <w:r>
                                <w:rPr>
                                  <w:color w:val="231F20"/>
                                  <w:spacing w:val="-12"/>
                                  <w:sz w:val="22"/>
                                </w:rPr>
                                <w:t xml:space="preserve"> </w:t>
                              </w:r>
                              <w:r>
                                <w:rPr>
                                  <w:color w:val="231F20"/>
                                  <w:sz w:val="22"/>
                                </w:rPr>
                                <w:t>consider</w:t>
                              </w:r>
                              <w:r>
                                <w:rPr>
                                  <w:color w:val="231F20"/>
                                  <w:spacing w:val="-12"/>
                                  <w:sz w:val="22"/>
                                </w:rPr>
                                <w:t xml:space="preserve"> </w:t>
                              </w:r>
                              <w:r>
                                <w:rPr>
                                  <w:color w:val="231F20"/>
                                  <w:sz w:val="22"/>
                                </w:rPr>
                                <w:t>what</w:t>
                              </w:r>
                              <w:r>
                                <w:rPr>
                                  <w:color w:val="231F20"/>
                                  <w:spacing w:val="-12"/>
                                  <w:sz w:val="22"/>
                                </w:rPr>
                                <w:t xml:space="preserve"> </w:t>
                              </w:r>
                              <w:r>
                                <w:rPr>
                                  <w:color w:val="231F20"/>
                                  <w:sz w:val="22"/>
                                </w:rPr>
                                <w:t>job he really wanted.</w:t>
                              </w:r>
                            </w:p>
                            <w:p w14:paraId="46E5F0CB">
                              <w:pPr>
                                <w:numPr>
                                  <w:ilvl w:val="0"/>
                                  <w:numId w:val="73"/>
                                </w:numPr>
                                <w:tabs>
                                  <w:tab w:val="left" w:pos="574"/>
                                </w:tabs>
                                <w:spacing w:before="0" w:line="252" w:lineRule="exact"/>
                                <w:ind w:left="574" w:right="0" w:hanging="339"/>
                                <w:jc w:val="left"/>
                                <w:rPr>
                                  <w:sz w:val="22"/>
                                </w:rPr>
                              </w:pPr>
                              <w:r>
                                <w:rPr>
                                  <w:color w:val="231F20"/>
                                  <w:spacing w:val="-2"/>
                                  <w:sz w:val="22"/>
                                </w:rPr>
                                <w:t>so</w:t>
                              </w:r>
                              <w:r>
                                <w:rPr>
                                  <w:color w:val="231F20"/>
                                  <w:spacing w:val="-11"/>
                                  <w:sz w:val="22"/>
                                </w:rPr>
                                <w:t xml:space="preserve"> </w:t>
                              </w:r>
                              <w:r>
                                <w:rPr>
                                  <w:color w:val="231F20"/>
                                  <w:spacing w:val="-2"/>
                                  <w:sz w:val="22"/>
                                </w:rPr>
                                <w:t>he</w:t>
                              </w:r>
                              <w:r>
                                <w:rPr>
                                  <w:color w:val="231F20"/>
                                  <w:spacing w:val="-10"/>
                                  <w:sz w:val="22"/>
                                </w:rPr>
                                <w:t xml:space="preserve"> </w:t>
                              </w:r>
                              <w:r>
                                <w:rPr>
                                  <w:color w:val="231F20"/>
                                  <w:spacing w:val="-2"/>
                                  <w:sz w:val="22"/>
                                </w:rPr>
                                <w:t>felt</w:t>
                              </w:r>
                              <w:r>
                                <w:rPr>
                                  <w:color w:val="231F20"/>
                                  <w:spacing w:val="-10"/>
                                  <w:sz w:val="22"/>
                                </w:rPr>
                                <w:t xml:space="preserve"> </w:t>
                              </w:r>
                              <w:r>
                                <w:rPr>
                                  <w:color w:val="231F20"/>
                                  <w:spacing w:val="-2"/>
                                  <w:sz w:val="22"/>
                                </w:rPr>
                                <w:t>nervous</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excited.</w:t>
                              </w:r>
                            </w:p>
                            <w:p w14:paraId="791AB857">
                              <w:pPr>
                                <w:numPr>
                                  <w:ilvl w:val="0"/>
                                  <w:numId w:val="73"/>
                                </w:numPr>
                                <w:tabs>
                                  <w:tab w:val="left" w:pos="573"/>
                                  <w:tab w:val="left" w:pos="575"/>
                                </w:tabs>
                                <w:spacing w:before="202" w:line="324" w:lineRule="auto"/>
                                <w:ind w:left="575" w:right="465" w:hanging="341"/>
                                <w:jc w:val="left"/>
                                <w:rPr>
                                  <w:sz w:val="22"/>
                                </w:rPr>
                              </w:pPr>
                              <w:r>
                                <w:rPr>
                                  <w:color w:val="231F20"/>
                                  <w:sz w:val="22"/>
                                </w:rPr>
                                <w:t>so</w:t>
                              </w:r>
                              <w:r>
                                <w:rPr>
                                  <w:color w:val="231F20"/>
                                  <w:spacing w:val="-14"/>
                                  <w:sz w:val="22"/>
                                </w:rPr>
                                <w:t xml:space="preserve"> </w:t>
                              </w:r>
                              <w:r>
                                <w:rPr>
                                  <w:color w:val="231F20"/>
                                  <w:sz w:val="22"/>
                                </w:rPr>
                                <w:t>it</w:t>
                              </w:r>
                              <w:r>
                                <w:rPr>
                                  <w:color w:val="231F20"/>
                                  <w:spacing w:val="-14"/>
                                  <w:sz w:val="22"/>
                                </w:rPr>
                                <w:t xml:space="preserve"> </w:t>
                              </w:r>
                              <w:r>
                                <w:rPr>
                                  <w:color w:val="231F20"/>
                                  <w:sz w:val="22"/>
                                </w:rPr>
                                <w:t>was</w:t>
                              </w:r>
                              <w:r>
                                <w:rPr>
                                  <w:color w:val="231F20"/>
                                  <w:spacing w:val="-14"/>
                                  <w:sz w:val="22"/>
                                </w:rPr>
                                <w:t xml:space="preserve"> </w:t>
                              </w:r>
                              <w:r>
                                <w:rPr>
                                  <w:color w:val="231F20"/>
                                  <w:sz w:val="22"/>
                                </w:rPr>
                                <w:t>expected</w:t>
                              </w:r>
                              <w:r>
                                <w:rPr>
                                  <w:color w:val="231F20"/>
                                  <w:spacing w:val="-14"/>
                                  <w:sz w:val="22"/>
                                </w:rPr>
                                <w:t xml:space="preserve"> </w:t>
                              </w:r>
                              <w:r>
                                <w:rPr>
                                  <w:color w:val="231F20"/>
                                  <w:sz w:val="22"/>
                                </w:rPr>
                                <w:t>to</w:t>
                              </w:r>
                              <w:r>
                                <w:rPr>
                                  <w:color w:val="231F20"/>
                                  <w:spacing w:val="-14"/>
                                  <w:sz w:val="22"/>
                                </w:rPr>
                                <w:t xml:space="preserve"> </w:t>
                              </w:r>
                              <w:r>
                                <w:rPr>
                                  <w:color w:val="231F20"/>
                                  <w:sz w:val="22"/>
                                </w:rPr>
                                <w:t>be</w:t>
                              </w:r>
                              <w:r>
                                <w:rPr>
                                  <w:color w:val="231F20"/>
                                  <w:spacing w:val="-14"/>
                                  <w:sz w:val="22"/>
                                </w:rPr>
                                <w:t xml:space="preserve"> </w:t>
                              </w:r>
                              <w:r>
                                <w:rPr>
                                  <w:color w:val="231F20"/>
                                  <w:sz w:val="22"/>
                                </w:rPr>
                                <w:t>popular with techno fans.</w:t>
                              </w:r>
                            </w:p>
                            <w:p w14:paraId="4ED517E9">
                              <w:pPr>
                                <w:numPr>
                                  <w:ilvl w:val="0"/>
                                  <w:numId w:val="73"/>
                                </w:numPr>
                                <w:tabs>
                                  <w:tab w:val="left" w:pos="574"/>
                                </w:tabs>
                                <w:spacing w:before="0" w:line="252" w:lineRule="exact"/>
                                <w:ind w:left="574" w:right="0" w:hanging="339"/>
                                <w:jc w:val="left"/>
                                <w:rPr>
                                  <w:sz w:val="22"/>
                                </w:rPr>
                              </w:pPr>
                              <w:r>
                                <w:rPr>
                                  <w:color w:val="231F20"/>
                                  <w:sz w:val="22"/>
                                </w:rPr>
                                <w:t>so</w:t>
                              </w:r>
                              <w:r>
                                <w:rPr>
                                  <w:color w:val="231F20"/>
                                  <w:spacing w:val="-13"/>
                                  <w:sz w:val="22"/>
                                </w:rPr>
                                <w:t xml:space="preserve"> </w:t>
                              </w:r>
                              <w:r>
                                <w:rPr>
                                  <w:color w:val="231F20"/>
                                  <w:sz w:val="22"/>
                                </w:rPr>
                                <w:t>she</w:t>
                              </w:r>
                              <w:r>
                                <w:rPr>
                                  <w:color w:val="231F20"/>
                                  <w:spacing w:val="-12"/>
                                  <w:sz w:val="22"/>
                                </w:rPr>
                                <w:t xml:space="preserve"> </w:t>
                              </w:r>
                              <w:r>
                                <w:rPr>
                                  <w:color w:val="231F20"/>
                                  <w:sz w:val="22"/>
                                </w:rPr>
                                <w:t>accepted</w:t>
                              </w:r>
                              <w:r>
                                <w:rPr>
                                  <w:color w:val="231F20"/>
                                  <w:spacing w:val="-12"/>
                                  <w:sz w:val="22"/>
                                </w:rPr>
                                <w:t xml:space="preserve"> </w:t>
                              </w:r>
                              <w:r>
                                <w:rPr>
                                  <w:color w:val="231F20"/>
                                  <w:sz w:val="22"/>
                                </w:rPr>
                                <w:t>his</w:t>
                              </w:r>
                              <w:r>
                                <w:rPr>
                                  <w:color w:val="231F20"/>
                                  <w:spacing w:val="-12"/>
                                  <w:sz w:val="22"/>
                                </w:rPr>
                                <w:t xml:space="preserve"> </w:t>
                              </w:r>
                              <w:r>
                                <w:rPr>
                                  <w:color w:val="231F20"/>
                                  <w:spacing w:val="-2"/>
                                  <w:sz w:val="22"/>
                                </w:rPr>
                                <w:t>gift.</w:t>
                              </w:r>
                            </w:p>
                            <w:p w14:paraId="525071C8">
                              <w:pPr>
                                <w:numPr>
                                  <w:ilvl w:val="0"/>
                                  <w:numId w:val="73"/>
                                </w:numPr>
                                <w:tabs>
                                  <w:tab w:val="left" w:pos="574"/>
                                </w:tabs>
                                <w:spacing w:before="201"/>
                                <w:ind w:left="574" w:right="0" w:hanging="339"/>
                                <w:jc w:val="left"/>
                                <w:rPr>
                                  <w:sz w:val="22"/>
                                </w:rPr>
                              </w:pPr>
                              <w:r>
                                <w:rPr>
                                  <w:color w:val="231F20"/>
                                  <w:sz w:val="22"/>
                                </w:rPr>
                                <w:t>so</w:t>
                              </w:r>
                              <w:r>
                                <w:rPr>
                                  <w:color w:val="231F20"/>
                                  <w:spacing w:val="-12"/>
                                  <w:sz w:val="22"/>
                                </w:rPr>
                                <w:t xml:space="preserve"> </w:t>
                              </w:r>
                              <w:r>
                                <w:rPr>
                                  <w:color w:val="231F20"/>
                                  <w:sz w:val="22"/>
                                </w:rPr>
                                <w:t>it</w:t>
                              </w:r>
                              <w:r>
                                <w:rPr>
                                  <w:color w:val="231F20"/>
                                  <w:spacing w:val="-12"/>
                                  <w:sz w:val="22"/>
                                </w:rPr>
                                <w:t xml:space="preserve"> </w:t>
                              </w:r>
                              <w:r>
                                <w:rPr>
                                  <w:color w:val="231F20"/>
                                  <w:sz w:val="22"/>
                                </w:rPr>
                                <w:t>needed</w:t>
                              </w:r>
                              <w:r>
                                <w:rPr>
                                  <w:color w:val="231F20"/>
                                  <w:spacing w:val="-11"/>
                                  <w:sz w:val="22"/>
                                </w:rPr>
                                <w:t xml:space="preserve"> </w:t>
                              </w:r>
                              <w:r>
                                <w:rPr>
                                  <w:color w:val="231F20"/>
                                  <w:sz w:val="22"/>
                                </w:rPr>
                                <w:t>some</w:t>
                              </w:r>
                              <w:r>
                                <w:rPr>
                                  <w:color w:val="231F20"/>
                                  <w:spacing w:val="-12"/>
                                  <w:sz w:val="22"/>
                                </w:rPr>
                                <w:t xml:space="preserve"> </w:t>
                              </w:r>
                              <w:r>
                                <w:rPr>
                                  <w:color w:val="231F20"/>
                                  <w:sz w:val="22"/>
                                </w:rPr>
                                <w:t>bright</w:t>
                              </w:r>
                              <w:r>
                                <w:rPr>
                                  <w:color w:val="231F20"/>
                                  <w:spacing w:val="-12"/>
                                  <w:sz w:val="22"/>
                                </w:rPr>
                                <w:t xml:space="preserve"> </w:t>
                              </w:r>
                              <w:r>
                                <w:rPr>
                                  <w:color w:val="231F20"/>
                                  <w:spacing w:val="-2"/>
                                  <w:sz w:val="22"/>
                                </w:rPr>
                                <w:t>lights.</w:t>
                              </w:r>
                            </w:p>
                            <w:p w14:paraId="7F0C8D52">
                              <w:pPr>
                                <w:numPr>
                                  <w:ilvl w:val="0"/>
                                  <w:numId w:val="73"/>
                                </w:numPr>
                                <w:tabs>
                                  <w:tab w:val="left" w:pos="575"/>
                                </w:tabs>
                                <w:spacing w:before="202"/>
                                <w:ind w:left="575" w:right="0" w:hanging="340"/>
                                <w:jc w:val="left"/>
                                <w:rPr>
                                  <w:sz w:val="22"/>
                                </w:rPr>
                              </w:pPr>
                              <w:r>
                                <w:rPr>
                                  <w:color w:val="231F20"/>
                                  <w:spacing w:val="-2"/>
                                  <w:sz w:val="22"/>
                                </w:rPr>
                                <w:t>so</w:t>
                              </w:r>
                              <w:r>
                                <w:rPr>
                                  <w:color w:val="231F20"/>
                                  <w:spacing w:val="-9"/>
                                  <w:sz w:val="22"/>
                                </w:rPr>
                                <w:t xml:space="preserve"> </w:t>
                              </w:r>
                              <w:r>
                                <w:rPr>
                                  <w:color w:val="231F20"/>
                                  <w:spacing w:val="-2"/>
                                  <w:sz w:val="22"/>
                                </w:rPr>
                                <w:t>he</w:t>
                              </w:r>
                              <w:r>
                                <w:rPr>
                                  <w:color w:val="231F20"/>
                                  <w:spacing w:val="-8"/>
                                  <w:sz w:val="22"/>
                                </w:rPr>
                                <w:t xml:space="preserve"> </w:t>
                              </w:r>
                              <w:r>
                                <w:rPr>
                                  <w:color w:val="231F20"/>
                                  <w:spacing w:val="-2"/>
                                  <w:sz w:val="22"/>
                                </w:rPr>
                                <w:t>lost</w:t>
                              </w:r>
                              <w:r>
                                <w:rPr>
                                  <w:color w:val="231F20"/>
                                  <w:spacing w:val="-8"/>
                                  <w:sz w:val="22"/>
                                </w:rPr>
                                <w:t xml:space="preserve"> </w:t>
                              </w:r>
                              <w:r>
                                <w:rPr>
                                  <w:color w:val="231F20"/>
                                  <w:spacing w:val="-2"/>
                                  <w:sz w:val="22"/>
                                </w:rPr>
                                <w:t>interest</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singing.</w:t>
                              </w:r>
                            </w:p>
                          </w:txbxContent>
                        </wps:txbx>
                        <wps:bodyPr wrap="square" lIns="0" tIns="0" rIns="0" bIns="0" rtlCol="0">
                          <a:noAutofit/>
                        </wps:bodyPr>
                      </wps:wsp>
                    </wpg:wgp>
                  </a:graphicData>
                </a:graphic>
              </wp:anchor>
            </w:drawing>
          </mc:Choice>
          <mc:Fallback>
            <w:pict>
              <v:group id="Group 2650" o:spid="_x0000_s1026" o:spt="203" style="position:absolute;left:0pt;margin-left:319.8pt;margin-top:6.65pt;height:159.5pt;width:207.65pt;mso-position-horizontal-relative:page;mso-wrap-distance-bottom:0pt;mso-wrap-distance-top:0pt;z-index:-251367424;mso-width-relative:page;mso-height-relative:page;" coordsize="2637155,2025650" o:gfxdata="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wgJ9dNoAAAALAQAADwAAAAAAAAABACAAAAAiAAAAZHJzL2Rvd25yZXYueG1s&#10;UEsBAhQAFAAAAAgAh07iQChYUBVMAwAAnQoAAA4AAAAAAAAAAQAgAAAAKQEAAGRycy9lMm9Eb2Mu&#10;eG1sUEsFBgAAAAAGAAYAWQEAAOcGAAAAAA==&#10;">
                <o:lock v:ext="edit" aspectratio="f"/>
                <v:shape id="Graphic 2651" o:spid="_x0000_s1026" o:spt="100" style="position:absolute;left:0;top:0;height:2025650;width:2637155;" fillcolor="#E7DFEF" filled="t" stroked="f" coordsize="2637155,2025650" o:gfxdata="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vCaZ&#10;wAAAAN0AAAAPAAAAAAAAAAEAIAAAACIAAABkcnMvZG93bnJldi54bWxQSwECFAAUAAAACACHTuJA&#10;My8FnjsAAAA5AAAAEAAAAAAAAAABACAAAAAPAQAAZHJzL3NoYXBleG1sLnhtbFBLBQYAAAAABgAG&#10;AFsBAAC5AwAAAAA=&#10;" path="m2544064,0l92837,0,39165,1450,11604,11604,1450,39165,0,92837,0,1932305,1450,1985976,11604,2013537,39165,2023691,92837,2025142,2544064,2025142,2597735,2023691,2625296,2013537,2635450,1985976,2636901,1932305,2636901,92837,2635450,39165,2625296,11604,2597735,1450,2544064,0xe">
                  <v:fill on="t" focussize="0,0"/>
                  <v:stroke on="f"/>
                  <v:imagedata o:title=""/>
                  <o:lock v:ext="edit" aspectratio="f"/>
                  <v:textbox inset="0mm,0mm,0mm,0mm"/>
                </v:shape>
                <v:shape id="Textbox 2652" o:spid="_x0000_s1026" o:spt="202" type="#_x0000_t202" style="position:absolute;left:0;top:0;height:2025650;width:2637155;" filled="f" stroked="f" coordsize="21600,21600" o:gfxdata="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9ED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565908F">
                        <w:pPr>
                          <w:numPr>
                            <w:ilvl w:val="0"/>
                            <w:numId w:val="73"/>
                          </w:numPr>
                          <w:tabs>
                            <w:tab w:val="left" w:pos="575"/>
                          </w:tabs>
                          <w:spacing w:before="121" w:line="324" w:lineRule="auto"/>
                          <w:ind w:left="575" w:right="159" w:hanging="341"/>
                          <w:jc w:val="left"/>
                          <w:rPr>
                            <w:sz w:val="22"/>
                          </w:rPr>
                        </w:pPr>
                        <w:r>
                          <w:rPr>
                            <w:color w:val="231F20"/>
                            <w:sz w:val="22"/>
                          </w:rPr>
                          <w:t>so</w:t>
                        </w:r>
                        <w:r>
                          <w:rPr>
                            <w:color w:val="231F20"/>
                            <w:spacing w:val="-12"/>
                            <w:sz w:val="22"/>
                          </w:rPr>
                          <w:t xml:space="preserve"> </w:t>
                        </w:r>
                        <w:r>
                          <w:rPr>
                            <w:color w:val="231F20"/>
                            <w:sz w:val="22"/>
                          </w:rPr>
                          <w:t>he</w:t>
                        </w:r>
                        <w:r>
                          <w:rPr>
                            <w:color w:val="231F20"/>
                            <w:spacing w:val="-12"/>
                            <w:sz w:val="22"/>
                          </w:rPr>
                          <w:t xml:space="preserve"> </w:t>
                        </w:r>
                        <w:r>
                          <w:rPr>
                            <w:color w:val="231F20"/>
                            <w:sz w:val="22"/>
                          </w:rPr>
                          <w:t>had</w:t>
                        </w:r>
                        <w:r>
                          <w:rPr>
                            <w:color w:val="231F20"/>
                            <w:spacing w:val="-12"/>
                            <w:sz w:val="22"/>
                          </w:rPr>
                          <w:t xml:space="preserve"> </w:t>
                        </w:r>
                        <w:r>
                          <w:rPr>
                            <w:color w:val="231F20"/>
                            <w:sz w:val="22"/>
                          </w:rPr>
                          <w:t>time</w:t>
                        </w:r>
                        <w:r>
                          <w:rPr>
                            <w:color w:val="231F20"/>
                            <w:spacing w:val="-12"/>
                            <w:sz w:val="22"/>
                          </w:rPr>
                          <w:t xml:space="preserve"> </w:t>
                        </w:r>
                        <w:r>
                          <w:rPr>
                            <w:color w:val="231F20"/>
                            <w:sz w:val="22"/>
                          </w:rPr>
                          <w:t>to</w:t>
                        </w:r>
                        <w:r>
                          <w:rPr>
                            <w:color w:val="231F20"/>
                            <w:spacing w:val="-12"/>
                            <w:sz w:val="22"/>
                          </w:rPr>
                          <w:t xml:space="preserve"> </w:t>
                        </w:r>
                        <w:r>
                          <w:rPr>
                            <w:color w:val="231F20"/>
                            <w:sz w:val="22"/>
                          </w:rPr>
                          <w:t>consider</w:t>
                        </w:r>
                        <w:r>
                          <w:rPr>
                            <w:color w:val="231F20"/>
                            <w:spacing w:val="-12"/>
                            <w:sz w:val="22"/>
                          </w:rPr>
                          <w:t xml:space="preserve"> </w:t>
                        </w:r>
                        <w:r>
                          <w:rPr>
                            <w:color w:val="231F20"/>
                            <w:sz w:val="22"/>
                          </w:rPr>
                          <w:t>what</w:t>
                        </w:r>
                        <w:r>
                          <w:rPr>
                            <w:color w:val="231F20"/>
                            <w:spacing w:val="-12"/>
                            <w:sz w:val="22"/>
                          </w:rPr>
                          <w:t xml:space="preserve"> </w:t>
                        </w:r>
                        <w:r>
                          <w:rPr>
                            <w:color w:val="231F20"/>
                            <w:sz w:val="22"/>
                          </w:rPr>
                          <w:t>job he really wanted.</w:t>
                        </w:r>
                      </w:p>
                      <w:p w14:paraId="46E5F0CB">
                        <w:pPr>
                          <w:numPr>
                            <w:ilvl w:val="0"/>
                            <w:numId w:val="73"/>
                          </w:numPr>
                          <w:tabs>
                            <w:tab w:val="left" w:pos="574"/>
                          </w:tabs>
                          <w:spacing w:before="0" w:line="252" w:lineRule="exact"/>
                          <w:ind w:left="574" w:right="0" w:hanging="339"/>
                          <w:jc w:val="left"/>
                          <w:rPr>
                            <w:sz w:val="22"/>
                          </w:rPr>
                        </w:pPr>
                        <w:r>
                          <w:rPr>
                            <w:color w:val="231F20"/>
                            <w:spacing w:val="-2"/>
                            <w:sz w:val="22"/>
                          </w:rPr>
                          <w:t>so</w:t>
                        </w:r>
                        <w:r>
                          <w:rPr>
                            <w:color w:val="231F20"/>
                            <w:spacing w:val="-11"/>
                            <w:sz w:val="22"/>
                          </w:rPr>
                          <w:t xml:space="preserve"> </w:t>
                        </w:r>
                        <w:r>
                          <w:rPr>
                            <w:color w:val="231F20"/>
                            <w:spacing w:val="-2"/>
                            <w:sz w:val="22"/>
                          </w:rPr>
                          <w:t>he</w:t>
                        </w:r>
                        <w:r>
                          <w:rPr>
                            <w:color w:val="231F20"/>
                            <w:spacing w:val="-10"/>
                            <w:sz w:val="22"/>
                          </w:rPr>
                          <w:t xml:space="preserve"> </w:t>
                        </w:r>
                        <w:r>
                          <w:rPr>
                            <w:color w:val="231F20"/>
                            <w:spacing w:val="-2"/>
                            <w:sz w:val="22"/>
                          </w:rPr>
                          <w:t>felt</w:t>
                        </w:r>
                        <w:r>
                          <w:rPr>
                            <w:color w:val="231F20"/>
                            <w:spacing w:val="-10"/>
                            <w:sz w:val="22"/>
                          </w:rPr>
                          <w:t xml:space="preserve"> </w:t>
                        </w:r>
                        <w:r>
                          <w:rPr>
                            <w:color w:val="231F20"/>
                            <w:spacing w:val="-2"/>
                            <w:sz w:val="22"/>
                          </w:rPr>
                          <w:t>nervous</w:t>
                        </w:r>
                        <w:r>
                          <w:rPr>
                            <w:color w:val="231F20"/>
                            <w:spacing w:val="-10"/>
                            <w:sz w:val="22"/>
                          </w:rPr>
                          <w:t xml:space="preserve"> </w:t>
                        </w:r>
                        <w:r>
                          <w:rPr>
                            <w:color w:val="231F20"/>
                            <w:spacing w:val="-2"/>
                            <w:sz w:val="22"/>
                          </w:rPr>
                          <w:t>and</w:t>
                        </w:r>
                        <w:r>
                          <w:rPr>
                            <w:color w:val="231F20"/>
                            <w:spacing w:val="-11"/>
                            <w:sz w:val="22"/>
                          </w:rPr>
                          <w:t xml:space="preserve"> </w:t>
                        </w:r>
                        <w:r>
                          <w:rPr>
                            <w:color w:val="231F20"/>
                            <w:spacing w:val="-2"/>
                            <w:sz w:val="22"/>
                          </w:rPr>
                          <w:t>excited.</w:t>
                        </w:r>
                      </w:p>
                      <w:p w14:paraId="791AB857">
                        <w:pPr>
                          <w:numPr>
                            <w:ilvl w:val="0"/>
                            <w:numId w:val="73"/>
                          </w:numPr>
                          <w:tabs>
                            <w:tab w:val="left" w:pos="573"/>
                            <w:tab w:val="left" w:pos="575"/>
                          </w:tabs>
                          <w:spacing w:before="202" w:line="324" w:lineRule="auto"/>
                          <w:ind w:left="575" w:right="465" w:hanging="341"/>
                          <w:jc w:val="left"/>
                          <w:rPr>
                            <w:sz w:val="22"/>
                          </w:rPr>
                        </w:pPr>
                        <w:r>
                          <w:rPr>
                            <w:color w:val="231F20"/>
                            <w:sz w:val="22"/>
                          </w:rPr>
                          <w:t>so</w:t>
                        </w:r>
                        <w:r>
                          <w:rPr>
                            <w:color w:val="231F20"/>
                            <w:spacing w:val="-14"/>
                            <w:sz w:val="22"/>
                          </w:rPr>
                          <w:t xml:space="preserve"> </w:t>
                        </w:r>
                        <w:r>
                          <w:rPr>
                            <w:color w:val="231F20"/>
                            <w:sz w:val="22"/>
                          </w:rPr>
                          <w:t>it</w:t>
                        </w:r>
                        <w:r>
                          <w:rPr>
                            <w:color w:val="231F20"/>
                            <w:spacing w:val="-14"/>
                            <w:sz w:val="22"/>
                          </w:rPr>
                          <w:t xml:space="preserve"> </w:t>
                        </w:r>
                        <w:r>
                          <w:rPr>
                            <w:color w:val="231F20"/>
                            <w:sz w:val="22"/>
                          </w:rPr>
                          <w:t>was</w:t>
                        </w:r>
                        <w:r>
                          <w:rPr>
                            <w:color w:val="231F20"/>
                            <w:spacing w:val="-14"/>
                            <w:sz w:val="22"/>
                          </w:rPr>
                          <w:t xml:space="preserve"> </w:t>
                        </w:r>
                        <w:r>
                          <w:rPr>
                            <w:color w:val="231F20"/>
                            <w:sz w:val="22"/>
                          </w:rPr>
                          <w:t>expected</w:t>
                        </w:r>
                        <w:r>
                          <w:rPr>
                            <w:color w:val="231F20"/>
                            <w:spacing w:val="-14"/>
                            <w:sz w:val="22"/>
                          </w:rPr>
                          <w:t xml:space="preserve"> </w:t>
                        </w:r>
                        <w:r>
                          <w:rPr>
                            <w:color w:val="231F20"/>
                            <w:sz w:val="22"/>
                          </w:rPr>
                          <w:t>to</w:t>
                        </w:r>
                        <w:r>
                          <w:rPr>
                            <w:color w:val="231F20"/>
                            <w:spacing w:val="-14"/>
                            <w:sz w:val="22"/>
                          </w:rPr>
                          <w:t xml:space="preserve"> </w:t>
                        </w:r>
                        <w:r>
                          <w:rPr>
                            <w:color w:val="231F20"/>
                            <w:sz w:val="22"/>
                          </w:rPr>
                          <w:t>be</w:t>
                        </w:r>
                        <w:r>
                          <w:rPr>
                            <w:color w:val="231F20"/>
                            <w:spacing w:val="-14"/>
                            <w:sz w:val="22"/>
                          </w:rPr>
                          <w:t xml:space="preserve"> </w:t>
                        </w:r>
                        <w:r>
                          <w:rPr>
                            <w:color w:val="231F20"/>
                            <w:sz w:val="22"/>
                          </w:rPr>
                          <w:t>popular with techno fans.</w:t>
                        </w:r>
                      </w:p>
                      <w:p w14:paraId="4ED517E9">
                        <w:pPr>
                          <w:numPr>
                            <w:ilvl w:val="0"/>
                            <w:numId w:val="73"/>
                          </w:numPr>
                          <w:tabs>
                            <w:tab w:val="left" w:pos="574"/>
                          </w:tabs>
                          <w:spacing w:before="0" w:line="252" w:lineRule="exact"/>
                          <w:ind w:left="574" w:right="0" w:hanging="339"/>
                          <w:jc w:val="left"/>
                          <w:rPr>
                            <w:sz w:val="22"/>
                          </w:rPr>
                        </w:pPr>
                        <w:r>
                          <w:rPr>
                            <w:color w:val="231F20"/>
                            <w:sz w:val="22"/>
                          </w:rPr>
                          <w:t>so</w:t>
                        </w:r>
                        <w:r>
                          <w:rPr>
                            <w:color w:val="231F20"/>
                            <w:spacing w:val="-13"/>
                            <w:sz w:val="22"/>
                          </w:rPr>
                          <w:t xml:space="preserve"> </w:t>
                        </w:r>
                        <w:r>
                          <w:rPr>
                            <w:color w:val="231F20"/>
                            <w:sz w:val="22"/>
                          </w:rPr>
                          <w:t>she</w:t>
                        </w:r>
                        <w:r>
                          <w:rPr>
                            <w:color w:val="231F20"/>
                            <w:spacing w:val="-12"/>
                            <w:sz w:val="22"/>
                          </w:rPr>
                          <w:t xml:space="preserve"> </w:t>
                        </w:r>
                        <w:r>
                          <w:rPr>
                            <w:color w:val="231F20"/>
                            <w:sz w:val="22"/>
                          </w:rPr>
                          <w:t>accepted</w:t>
                        </w:r>
                        <w:r>
                          <w:rPr>
                            <w:color w:val="231F20"/>
                            <w:spacing w:val="-12"/>
                            <w:sz w:val="22"/>
                          </w:rPr>
                          <w:t xml:space="preserve"> </w:t>
                        </w:r>
                        <w:r>
                          <w:rPr>
                            <w:color w:val="231F20"/>
                            <w:sz w:val="22"/>
                          </w:rPr>
                          <w:t>his</w:t>
                        </w:r>
                        <w:r>
                          <w:rPr>
                            <w:color w:val="231F20"/>
                            <w:spacing w:val="-12"/>
                            <w:sz w:val="22"/>
                          </w:rPr>
                          <w:t xml:space="preserve"> </w:t>
                        </w:r>
                        <w:r>
                          <w:rPr>
                            <w:color w:val="231F20"/>
                            <w:spacing w:val="-2"/>
                            <w:sz w:val="22"/>
                          </w:rPr>
                          <w:t>gift.</w:t>
                        </w:r>
                      </w:p>
                      <w:p w14:paraId="525071C8">
                        <w:pPr>
                          <w:numPr>
                            <w:ilvl w:val="0"/>
                            <w:numId w:val="73"/>
                          </w:numPr>
                          <w:tabs>
                            <w:tab w:val="left" w:pos="574"/>
                          </w:tabs>
                          <w:spacing w:before="201"/>
                          <w:ind w:left="574" w:right="0" w:hanging="339"/>
                          <w:jc w:val="left"/>
                          <w:rPr>
                            <w:sz w:val="22"/>
                          </w:rPr>
                        </w:pPr>
                        <w:r>
                          <w:rPr>
                            <w:color w:val="231F20"/>
                            <w:sz w:val="22"/>
                          </w:rPr>
                          <w:t>so</w:t>
                        </w:r>
                        <w:r>
                          <w:rPr>
                            <w:color w:val="231F20"/>
                            <w:spacing w:val="-12"/>
                            <w:sz w:val="22"/>
                          </w:rPr>
                          <w:t xml:space="preserve"> </w:t>
                        </w:r>
                        <w:r>
                          <w:rPr>
                            <w:color w:val="231F20"/>
                            <w:sz w:val="22"/>
                          </w:rPr>
                          <w:t>it</w:t>
                        </w:r>
                        <w:r>
                          <w:rPr>
                            <w:color w:val="231F20"/>
                            <w:spacing w:val="-12"/>
                            <w:sz w:val="22"/>
                          </w:rPr>
                          <w:t xml:space="preserve"> </w:t>
                        </w:r>
                        <w:r>
                          <w:rPr>
                            <w:color w:val="231F20"/>
                            <w:sz w:val="22"/>
                          </w:rPr>
                          <w:t>needed</w:t>
                        </w:r>
                        <w:r>
                          <w:rPr>
                            <w:color w:val="231F20"/>
                            <w:spacing w:val="-11"/>
                            <w:sz w:val="22"/>
                          </w:rPr>
                          <w:t xml:space="preserve"> </w:t>
                        </w:r>
                        <w:r>
                          <w:rPr>
                            <w:color w:val="231F20"/>
                            <w:sz w:val="22"/>
                          </w:rPr>
                          <w:t>some</w:t>
                        </w:r>
                        <w:r>
                          <w:rPr>
                            <w:color w:val="231F20"/>
                            <w:spacing w:val="-12"/>
                            <w:sz w:val="22"/>
                          </w:rPr>
                          <w:t xml:space="preserve"> </w:t>
                        </w:r>
                        <w:r>
                          <w:rPr>
                            <w:color w:val="231F20"/>
                            <w:sz w:val="22"/>
                          </w:rPr>
                          <w:t>bright</w:t>
                        </w:r>
                        <w:r>
                          <w:rPr>
                            <w:color w:val="231F20"/>
                            <w:spacing w:val="-12"/>
                            <w:sz w:val="22"/>
                          </w:rPr>
                          <w:t xml:space="preserve"> </w:t>
                        </w:r>
                        <w:r>
                          <w:rPr>
                            <w:color w:val="231F20"/>
                            <w:spacing w:val="-2"/>
                            <w:sz w:val="22"/>
                          </w:rPr>
                          <w:t>lights.</w:t>
                        </w:r>
                      </w:p>
                      <w:p w14:paraId="7F0C8D52">
                        <w:pPr>
                          <w:numPr>
                            <w:ilvl w:val="0"/>
                            <w:numId w:val="73"/>
                          </w:numPr>
                          <w:tabs>
                            <w:tab w:val="left" w:pos="575"/>
                          </w:tabs>
                          <w:spacing w:before="202"/>
                          <w:ind w:left="575" w:right="0" w:hanging="340"/>
                          <w:jc w:val="left"/>
                          <w:rPr>
                            <w:sz w:val="22"/>
                          </w:rPr>
                        </w:pPr>
                        <w:r>
                          <w:rPr>
                            <w:color w:val="231F20"/>
                            <w:spacing w:val="-2"/>
                            <w:sz w:val="22"/>
                          </w:rPr>
                          <w:t>so</w:t>
                        </w:r>
                        <w:r>
                          <w:rPr>
                            <w:color w:val="231F20"/>
                            <w:spacing w:val="-9"/>
                            <w:sz w:val="22"/>
                          </w:rPr>
                          <w:t xml:space="preserve"> </w:t>
                        </w:r>
                        <w:r>
                          <w:rPr>
                            <w:color w:val="231F20"/>
                            <w:spacing w:val="-2"/>
                            <w:sz w:val="22"/>
                          </w:rPr>
                          <w:t>he</w:t>
                        </w:r>
                        <w:r>
                          <w:rPr>
                            <w:color w:val="231F20"/>
                            <w:spacing w:val="-8"/>
                            <w:sz w:val="22"/>
                          </w:rPr>
                          <w:t xml:space="preserve"> </w:t>
                        </w:r>
                        <w:r>
                          <w:rPr>
                            <w:color w:val="231F20"/>
                            <w:spacing w:val="-2"/>
                            <w:sz w:val="22"/>
                          </w:rPr>
                          <w:t>lost</w:t>
                        </w:r>
                        <w:r>
                          <w:rPr>
                            <w:color w:val="231F20"/>
                            <w:spacing w:val="-8"/>
                            <w:sz w:val="22"/>
                          </w:rPr>
                          <w:t xml:space="preserve"> </w:t>
                        </w:r>
                        <w:r>
                          <w:rPr>
                            <w:color w:val="231F20"/>
                            <w:spacing w:val="-2"/>
                            <w:sz w:val="22"/>
                          </w:rPr>
                          <w:t>interest</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singing.</w:t>
                        </w:r>
                      </w:p>
                    </w:txbxContent>
                  </v:textbox>
                </v:shape>
                <w10:wrap type="topAndBottom"/>
              </v:group>
            </w:pict>
          </mc:Fallback>
        </mc:AlternateContent>
      </w:r>
    </w:p>
    <w:p w14:paraId="4A3486A8">
      <w:pPr>
        <w:pStyle w:val="11"/>
        <w:spacing w:before="8"/>
        <w:rPr>
          <w:rFonts w:ascii="Tahoma"/>
          <w:sz w:val="19"/>
        </w:rPr>
      </w:pPr>
    </w:p>
    <w:p w14:paraId="095A65F6">
      <w:pPr>
        <w:spacing w:before="100"/>
        <w:ind w:left="1587" w:right="0" w:firstLine="0"/>
        <w:jc w:val="both"/>
        <w:rPr>
          <w:rFonts w:ascii="Tahoma"/>
          <w:sz w:val="26"/>
        </w:rPr>
      </w:pPr>
      <w:r>
        <w:rPr>
          <w:rFonts w:ascii="Tahoma"/>
          <w:color w:val="842A44"/>
          <w:spacing w:val="-2"/>
          <w:sz w:val="26"/>
        </w:rPr>
        <w:t>Complete</w:t>
      </w:r>
      <w:r>
        <w:rPr>
          <w:rFonts w:ascii="Tahoma"/>
          <w:color w:val="842A44"/>
          <w:spacing w:val="-21"/>
          <w:sz w:val="26"/>
        </w:rPr>
        <w:t xml:space="preserve"> </w:t>
      </w:r>
      <w:r>
        <w:rPr>
          <w:rFonts w:ascii="Tahoma"/>
          <w:color w:val="842A44"/>
          <w:spacing w:val="-2"/>
          <w:sz w:val="26"/>
        </w:rPr>
        <w:t>the</w:t>
      </w:r>
      <w:r>
        <w:rPr>
          <w:rFonts w:ascii="Tahoma"/>
          <w:color w:val="842A44"/>
          <w:spacing w:val="-20"/>
          <w:sz w:val="26"/>
        </w:rPr>
        <w:t xml:space="preserve"> </w:t>
      </w:r>
      <w:r>
        <w:rPr>
          <w:rFonts w:ascii="Tahoma"/>
          <w:color w:val="842A44"/>
          <w:spacing w:val="-2"/>
          <w:sz w:val="26"/>
        </w:rPr>
        <w:t>passage</w:t>
      </w:r>
      <w:r>
        <w:rPr>
          <w:rFonts w:ascii="Tahoma"/>
          <w:color w:val="842A44"/>
          <w:spacing w:val="-21"/>
          <w:sz w:val="26"/>
        </w:rPr>
        <w:t xml:space="preserve"> </w:t>
      </w:r>
      <w:r>
        <w:rPr>
          <w:rFonts w:ascii="Tahoma"/>
          <w:color w:val="842A44"/>
          <w:spacing w:val="-2"/>
          <w:sz w:val="26"/>
        </w:rPr>
        <w:t>with</w:t>
      </w:r>
      <w:r>
        <w:rPr>
          <w:rFonts w:ascii="Tahoma"/>
          <w:color w:val="842A44"/>
          <w:spacing w:val="-20"/>
          <w:sz w:val="26"/>
        </w:rPr>
        <w:t xml:space="preserve"> </w:t>
      </w:r>
      <w:r>
        <w:rPr>
          <w:rFonts w:ascii="Tahoma"/>
          <w:color w:val="842A44"/>
          <w:spacing w:val="-2"/>
          <w:sz w:val="26"/>
        </w:rPr>
        <w:t>the</w:t>
      </w:r>
      <w:r>
        <w:rPr>
          <w:rFonts w:ascii="Tahoma"/>
          <w:color w:val="842A44"/>
          <w:spacing w:val="-20"/>
          <w:sz w:val="26"/>
        </w:rPr>
        <w:t xml:space="preserve"> </w:t>
      </w:r>
      <w:r>
        <w:rPr>
          <w:rFonts w:ascii="Tahoma"/>
          <w:color w:val="842A44"/>
          <w:spacing w:val="-2"/>
          <w:sz w:val="26"/>
        </w:rPr>
        <w:t>words</w:t>
      </w:r>
      <w:r>
        <w:rPr>
          <w:rFonts w:ascii="Tahoma"/>
          <w:color w:val="842A44"/>
          <w:spacing w:val="-21"/>
          <w:sz w:val="26"/>
        </w:rPr>
        <w:t xml:space="preserve"> </w:t>
      </w:r>
      <w:r>
        <w:rPr>
          <w:rFonts w:ascii="Tahoma"/>
          <w:color w:val="842A44"/>
          <w:spacing w:val="-2"/>
          <w:sz w:val="26"/>
        </w:rPr>
        <w:t>in</w:t>
      </w:r>
      <w:r>
        <w:rPr>
          <w:rFonts w:ascii="Tahoma"/>
          <w:color w:val="842A44"/>
          <w:spacing w:val="-20"/>
          <w:sz w:val="26"/>
        </w:rPr>
        <w:t xml:space="preserve"> </w:t>
      </w:r>
      <w:r>
        <w:rPr>
          <w:rFonts w:ascii="Tahoma"/>
          <w:color w:val="842A44"/>
          <w:spacing w:val="-2"/>
          <w:sz w:val="26"/>
        </w:rPr>
        <w:t>brackets</w:t>
      </w:r>
      <w:r>
        <w:rPr>
          <w:rFonts w:ascii="Tahoma"/>
          <w:color w:val="842A44"/>
          <w:spacing w:val="-20"/>
          <w:sz w:val="26"/>
        </w:rPr>
        <w:t xml:space="preserve"> </w:t>
      </w:r>
      <w:r>
        <w:rPr>
          <w:rFonts w:ascii="Tahoma"/>
          <w:color w:val="842A44"/>
          <w:spacing w:val="-2"/>
          <w:sz w:val="26"/>
        </w:rPr>
        <w:t>in</w:t>
      </w:r>
      <w:r>
        <w:rPr>
          <w:rFonts w:ascii="Tahoma"/>
          <w:color w:val="842A44"/>
          <w:spacing w:val="-21"/>
          <w:sz w:val="26"/>
        </w:rPr>
        <w:t xml:space="preserve"> </w:t>
      </w:r>
      <w:r>
        <w:rPr>
          <w:rFonts w:ascii="Tahoma"/>
          <w:color w:val="842A44"/>
          <w:spacing w:val="-2"/>
          <w:sz w:val="26"/>
        </w:rPr>
        <w:t>their</w:t>
      </w:r>
      <w:r>
        <w:rPr>
          <w:rFonts w:ascii="Tahoma"/>
          <w:color w:val="842A44"/>
          <w:spacing w:val="-20"/>
          <w:sz w:val="26"/>
        </w:rPr>
        <w:t xml:space="preserve"> </w:t>
      </w:r>
      <w:r>
        <w:rPr>
          <w:rFonts w:ascii="Tahoma"/>
          <w:color w:val="842A44"/>
          <w:spacing w:val="-2"/>
          <w:sz w:val="26"/>
        </w:rPr>
        <w:t>correct</w:t>
      </w:r>
      <w:r>
        <w:rPr>
          <w:rFonts w:ascii="Tahoma"/>
          <w:color w:val="842A44"/>
          <w:spacing w:val="-21"/>
          <w:sz w:val="26"/>
        </w:rPr>
        <w:t xml:space="preserve"> </w:t>
      </w:r>
      <w:r>
        <w:rPr>
          <w:rFonts w:ascii="Tahoma"/>
          <w:color w:val="842A44"/>
          <w:spacing w:val="-2"/>
          <w:sz w:val="26"/>
        </w:rPr>
        <w:t>forms.</w:t>
      </w:r>
    </w:p>
    <w:p w14:paraId="2EF2D6DE">
      <w:pPr>
        <w:pStyle w:val="11"/>
        <w:tabs>
          <w:tab w:val="left" w:pos="5468"/>
          <w:tab w:val="left" w:pos="7061"/>
          <w:tab w:val="left" w:pos="10549"/>
        </w:tabs>
        <w:spacing w:before="199" w:line="304" w:lineRule="auto"/>
        <w:ind w:left="1559" w:right="1348"/>
        <w:jc w:val="both"/>
      </w:pPr>
      <w:r>
        <w:rPr>
          <w:color w:val="231F20"/>
          <w:spacing w:val="-2"/>
        </w:rPr>
        <w:t>Well</w:t>
      </w:r>
      <w:r>
        <w:rPr>
          <w:color w:val="231F20"/>
          <w:spacing w:val="-13"/>
        </w:rPr>
        <w:t xml:space="preserve"> </w:t>
      </w:r>
      <w:r>
        <w:rPr>
          <w:color w:val="231F20"/>
          <w:spacing w:val="-2"/>
        </w:rPr>
        <w:t>known</w:t>
      </w:r>
      <w:r>
        <w:rPr>
          <w:color w:val="231F20"/>
          <w:spacing w:val="-13"/>
        </w:rPr>
        <w:t xml:space="preserve"> </w:t>
      </w:r>
      <w:r>
        <w:rPr>
          <w:color w:val="231F20"/>
          <w:spacing w:val="-2"/>
        </w:rPr>
        <w:t>as</w:t>
      </w:r>
      <w:r>
        <w:rPr>
          <w:color w:val="231F20"/>
          <w:spacing w:val="-13"/>
        </w:rPr>
        <w:t xml:space="preserve"> </w:t>
      </w:r>
      <w:r>
        <w:rPr>
          <w:color w:val="231F20"/>
          <w:spacing w:val="-2"/>
        </w:rPr>
        <w:t>a</w:t>
      </w:r>
      <w:r>
        <w:rPr>
          <w:color w:val="231F20"/>
          <w:spacing w:val="-13"/>
        </w:rPr>
        <w:t xml:space="preserve"> </w:t>
      </w:r>
      <w:r>
        <w:rPr>
          <w:color w:val="231F20"/>
          <w:spacing w:val="-2"/>
        </w:rPr>
        <w:t>successful</w:t>
      </w:r>
      <w:r>
        <w:rPr>
          <w:color w:val="231F20"/>
          <w:spacing w:val="-13"/>
        </w:rPr>
        <w:t xml:space="preserve"> </w:t>
      </w:r>
      <w:r>
        <w:rPr>
          <w:color w:val="231F20"/>
          <w:spacing w:val="-2"/>
        </w:rPr>
        <w:t>band,</w:t>
      </w:r>
      <w:r>
        <w:rPr>
          <w:color w:val="231F20"/>
          <w:spacing w:val="-13"/>
        </w:rPr>
        <w:t xml:space="preserve"> </w:t>
      </w:r>
      <w:r>
        <w:rPr>
          <w:color w:val="231F20"/>
          <w:spacing w:val="-2"/>
        </w:rPr>
        <w:t>the</w:t>
      </w:r>
      <w:r>
        <w:rPr>
          <w:color w:val="231F20"/>
          <w:spacing w:val="-13"/>
        </w:rPr>
        <w:t xml:space="preserve"> </w:t>
      </w:r>
      <w:r>
        <w:rPr>
          <w:color w:val="231F20"/>
          <w:spacing w:val="-2"/>
        </w:rPr>
        <w:t>Impact</w:t>
      </w:r>
      <w:r>
        <w:rPr>
          <w:color w:val="231F20"/>
          <w:spacing w:val="-13"/>
        </w:rPr>
        <w:t xml:space="preserve"> </w:t>
      </w:r>
      <w:r>
        <w:rPr>
          <w:color w:val="231F20"/>
          <w:spacing w:val="-2"/>
        </w:rPr>
        <w:t>members</w:t>
      </w:r>
      <w:r>
        <w:rPr>
          <w:color w:val="231F20"/>
          <w:spacing w:val="-13"/>
        </w:rPr>
        <w:t xml:space="preserve"> </w:t>
      </w:r>
      <w:r>
        <w:rPr>
          <w:color w:val="231F20"/>
          <w:spacing w:val="-2"/>
        </w:rPr>
        <w:t>show</w:t>
      </w:r>
      <w:r>
        <w:rPr>
          <w:color w:val="231F20"/>
          <w:spacing w:val="-13"/>
        </w:rPr>
        <w:t xml:space="preserve"> </w:t>
      </w:r>
      <w:r>
        <w:rPr>
          <w:color w:val="231F20"/>
          <w:spacing w:val="-2"/>
        </w:rPr>
        <w:t>quite</w:t>
      </w:r>
      <w:r>
        <w:rPr>
          <w:color w:val="231F20"/>
          <w:spacing w:val="-13"/>
        </w:rPr>
        <w:t xml:space="preserve"> </w:t>
      </w:r>
      <w:r>
        <w:rPr>
          <w:color w:val="231F20"/>
          <w:spacing w:val="-2"/>
        </w:rPr>
        <w:t>a</w:t>
      </w:r>
      <w:r>
        <w:rPr>
          <w:color w:val="231F20"/>
          <w:spacing w:val="-13"/>
        </w:rPr>
        <w:t xml:space="preserve"> </w:t>
      </w:r>
      <w:r>
        <w:rPr>
          <w:color w:val="231F20"/>
          <w:spacing w:val="-2"/>
        </w:rPr>
        <w:t>few</w:t>
      </w:r>
      <w:r>
        <w:rPr>
          <w:color w:val="231F20"/>
          <w:spacing w:val="-13"/>
        </w:rPr>
        <w:t xml:space="preserve"> </w:t>
      </w:r>
      <w:r>
        <w:rPr>
          <w:color w:val="231F20"/>
          <w:spacing w:val="-2"/>
        </w:rPr>
        <w:t>striking</w:t>
      </w:r>
      <w:r>
        <w:rPr>
          <w:color w:val="231F20"/>
          <w:spacing w:val="-13"/>
        </w:rPr>
        <w:t xml:space="preserve"> </w:t>
      </w:r>
      <w:r>
        <w:rPr>
          <w:color w:val="231F20"/>
          <w:spacing w:val="-2"/>
        </w:rPr>
        <w:t>qualities.</w:t>
      </w:r>
      <w:r>
        <w:rPr>
          <w:color w:val="231F20"/>
          <w:spacing w:val="-13"/>
        </w:rPr>
        <w:t xml:space="preserve"> </w:t>
      </w:r>
      <w:r>
        <w:rPr>
          <w:color w:val="231F20"/>
          <w:spacing w:val="-2"/>
        </w:rPr>
        <w:t xml:space="preserve">They </w:t>
      </w:r>
      <w:r>
        <w:rPr>
          <w:color w:val="231F20"/>
        </w:rPr>
        <w:t xml:space="preserve">never ever give up. When </w:t>
      </w:r>
      <w:r>
        <w:rPr>
          <w:color w:val="231F20"/>
          <w:u w:val="single" w:color="231F20"/>
        </w:rPr>
        <w:tab/>
      </w:r>
      <w:r>
        <w:rPr>
          <w:color w:val="231F20"/>
        </w:rPr>
        <w:t xml:space="preserve"> (question) by the media, they are not </w:t>
      </w:r>
      <w:r>
        <w:rPr>
          <w:color w:val="231F20"/>
          <w:u w:val="single" w:color="231F20"/>
        </w:rPr>
        <w:tab/>
      </w:r>
      <w:r>
        <w:rPr>
          <w:color w:val="231F20"/>
        </w:rPr>
        <w:t xml:space="preserve"> (discourage) and practise even harder. They are improving themselves by attending several master training classes. They are united. </w:t>
      </w:r>
      <w:r>
        <w:rPr>
          <w:color w:val="231F20"/>
          <w:u w:val="single" w:color="231F20"/>
        </w:rPr>
        <w:tab/>
      </w:r>
      <w:r>
        <w:rPr>
          <w:color w:val="231F20"/>
        </w:rPr>
        <w:t xml:space="preserve"> (fill with) team spirit, they act as a whole, always aiming for glory.</w:t>
      </w:r>
    </w:p>
    <w:p w14:paraId="718A6C7D">
      <w:pPr>
        <w:pStyle w:val="11"/>
        <w:rPr>
          <w:sz w:val="20"/>
        </w:rPr>
      </w:pPr>
    </w:p>
    <w:p w14:paraId="71D634CB">
      <w:pPr>
        <w:pStyle w:val="11"/>
        <w:spacing w:before="6"/>
        <w:rPr>
          <w:sz w:val="17"/>
        </w:rPr>
      </w:pPr>
    </w:p>
    <w:p w14:paraId="2AAD99E2">
      <w:pPr>
        <w:tabs>
          <w:tab w:val="left" w:pos="1155"/>
        </w:tabs>
        <w:spacing w:before="97"/>
        <w:ind w:left="619" w:right="0" w:firstLine="0"/>
        <w:jc w:val="left"/>
        <w:rPr>
          <w:sz w:val="18"/>
        </w:rPr>
      </w:pPr>
      <w:r>
        <w:rPr>
          <w:rFonts w:ascii="Tahoma"/>
          <w:color w:val="231F20"/>
          <w:spacing w:val="-5"/>
          <w:sz w:val="20"/>
        </w:rPr>
        <w:t>54</w:t>
      </w:r>
      <w:r>
        <w:rPr>
          <w:rFonts w:ascii="Tahoma"/>
          <w:color w:val="231F20"/>
          <w:sz w:val="20"/>
        </w:rPr>
        <w:tab/>
      </w: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p>
    <w:p w14:paraId="455CD2A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50D2189">
      <w:pPr>
        <w:spacing w:after="0" w:line="240" w:lineRule="auto"/>
        <w:jc w:val="left"/>
        <w:rPr>
          <w:sz w:val="20"/>
        </w:rPr>
        <w:sectPr>
          <w:pgSz w:w="11910" w:h="16840"/>
          <w:pgMar w:top="0" w:right="0" w:bottom="0" w:left="0" w:header="720" w:footer="720" w:gutter="0"/>
          <w:cols w:space="720" w:num="1"/>
        </w:sectPr>
      </w:pPr>
    </w:p>
    <w:p w14:paraId="4EFF67F9">
      <w:pPr>
        <w:pStyle w:val="11"/>
        <w:rPr>
          <w:sz w:val="20"/>
        </w:rPr>
      </w:pPr>
    </w:p>
    <w:p w14:paraId="3B8FE97A">
      <w:pPr>
        <w:pStyle w:val="11"/>
        <w:rPr>
          <w:sz w:val="20"/>
        </w:rPr>
      </w:pPr>
    </w:p>
    <w:p w14:paraId="0FE13D55">
      <w:pPr>
        <w:pStyle w:val="11"/>
        <w:rPr>
          <w:sz w:val="20"/>
        </w:rPr>
      </w:pPr>
    </w:p>
    <w:p w14:paraId="4C25026A">
      <w:pPr>
        <w:pStyle w:val="11"/>
        <w:rPr>
          <w:sz w:val="20"/>
        </w:rPr>
      </w:pPr>
    </w:p>
    <w:p w14:paraId="1EB11DC8">
      <w:pPr>
        <w:pStyle w:val="11"/>
        <w:spacing w:before="5"/>
        <w:rPr>
          <w:sz w:val="20"/>
        </w:rPr>
      </w:pPr>
    </w:p>
    <w:p w14:paraId="7E97F433">
      <w:pPr>
        <w:pStyle w:val="9"/>
        <w:spacing w:before="102"/>
        <w:ind w:left="1345"/>
      </w:pPr>
      <w:r>
        <mc:AlternateContent>
          <mc:Choice Requires="wps">
            <w:drawing>
              <wp:anchor distT="0" distB="0" distL="0" distR="0" simplePos="0" relativeHeight="251755520" behindDoc="0" locked="0" layoutInCell="1" allowOverlap="1">
                <wp:simplePos x="0" y="0"/>
                <wp:positionH relativeFrom="page">
                  <wp:posOffset>2755900</wp:posOffset>
                </wp:positionH>
                <wp:positionV relativeFrom="paragraph">
                  <wp:posOffset>-657860</wp:posOffset>
                </wp:positionV>
                <wp:extent cx="283210" cy="257175"/>
                <wp:effectExtent l="0" t="0" r="0" b="0"/>
                <wp:wrapNone/>
                <wp:docPr id="2675" name="Graphic 267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675" o:spid="_x0000_s1026" o:spt="100" style="position:absolute;left:0pt;margin-left:217pt;margin-top:-51.8pt;height:20.25pt;width:22.3pt;mso-position-horizontal-relative:page;z-index:251755520;mso-width-relative:page;mso-height-relative:page;" fillcolor="#2B7150" filled="t" stroked="f" coordsize="283210,257175" o:gfxdata="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USZwgdoAAAAMAQAADwAAAAAAAAABACAAAAAiAAAAZHJzL2Rvd25y&#10;ZXYueG1sUEsBAhQAFAAAAAgAh07iQB7HQw5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w w:val="105"/>
        </w:rPr>
        <w:t>Plan</w:t>
      </w:r>
      <w:r>
        <w:rPr>
          <w:color w:val="231F20"/>
          <w:spacing w:val="-23"/>
          <w:w w:val="105"/>
        </w:rPr>
        <w:t xml:space="preserve"> </w:t>
      </w:r>
      <w:r>
        <w:rPr>
          <w:color w:val="231F20"/>
          <w:w w:val="105"/>
        </w:rPr>
        <w:t>a</w:t>
      </w:r>
      <w:r>
        <w:rPr>
          <w:color w:val="231F20"/>
          <w:spacing w:val="-22"/>
          <w:w w:val="105"/>
        </w:rPr>
        <w:t xml:space="preserve"> </w:t>
      </w:r>
      <w:r>
        <w:rPr>
          <w:color w:val="231F20"/>
          <w:w w:val="105"/>
        </w:rPr>
        <w:t>music</w:t>
      </w:r>
      <w:r>
        <w:rPr>
          <w:color w:val="231F20"/>
          <w:spacing w:val="-22"/>
          <w:w w:val="105"/>
        </w:rPr>
        <w:t xml:space="preserve"> </w:t>
      </w:r>
      <w:r>
        <w:rPr>
          <w:color w:val="231F20"/>
          <w:spacing w:val="-2"/>
          <w:w w:val="105"/>
        </w:rPr>
        <w:t>festival</w:t>
      </w:r>
    </w:p>
    <w:p w14:paraId="0AB52924">
      <w:pPr>
        <w:spacing w:before="282" w:line="213" w:lineRule="auto"/>
        <w:ind w:left="1756" w:right="1294" w:hanging="910"/>
        <w:jc w:val="left"/>
        <w:rPr>
          <w:rFonts w:ascii="Tahoma"/>
          <w:sz w:val="26"/>
        </w:rPr>
      </w:pPr>
      <w:r>
        <w:rPr>
          <w:rFonts w:ascii="Times New Roman"/>
          <w:spacing w:val="80"/>
          <w:w w:val="150"/>
          <w:sz w:val="20"/>
        </w:rPr>
        <w:t xml:space="preserve">    </w:t>
      </w:r>
      <w:r>
        <w:rPr>
          <w:rFonts w:ascii="Tahoma"/>
          <w:color w:val="842A44"/>
          <w:sz w:val="26"/>
        </w:rPr>
        <w:t>Listen</w:t>
      </w:r>
      <w:r>
        <w:rPr>
          <w:rFonts w:ascii="Tahoma"/>
          <w:color w:val="842A44"/>
          <w:spacing w:val="-8"/>
          <w:sz w:val="26"/>
        </w:rPr>
        <w:t xml:space="preserve"> </w:t>
      </w:r>
      <w:r>
        <w:rPr>
          <w:rFonts w:ascii="Tahoma"/>
          <w:color w:val="842A44"/>
          <w:sz w:val="26"/>
        </w:rPr>
        <w:t>to</w:t>
      </w:r>
      <w:r>
        <w:rPr>
          <w:rFonts w:ascii="Tahoma"/>
          <w:color w:val="842A44"/>
          <w:spacing w:val="-8"/>
          <w:sz w:val="26"/>
        </w:rPr>
        <w:t xml:space="preserve"> </w:t>
      </w:r>
      <w:r>
        <w:rPr>
          <w:rFonts w:ascii="Tahoma"/>
          <w:color w:val="842A44"/>
          <w:sz w:val="26"/>
        </w:rPr>
        <w:t>an</w:t>
      </w:r>
      <w:r>
        <w:rPr>
          <w:rFonts w:ascii="Tahoma"/>
          <w:color w:val="842A44"/>
          <w:spacing w:val="-8"/>
          <w:sz w:val="26"/>
        </w:rPr>
        <w:t xml:space="preserve"> </w:t>
      </w:r>
      <w:r>
        <w:rPr>
          <w:rFonts w:ascii="Tahoma"/>
          <w:color w:val="842A44"/>
          <w:sz w:val="26"/>
        </w:rPr>
        <w:t>announcement</w:t>
      </w:r>
      <w:r>
        <w:rPr>
          <w:rFonts w:ascii="Tahoma"/>
          <w:color w:val="842A44"/>
          <w:spacing w:val="-8"/>
          <w:sz w:val="26"/>
        </w:rPr>
        <w:t xml:space="preserve"> </w:t>
      </w:r>
      <w:r>
        <w:rPr>
          <w:rFonts w:ascii="Tahoma"/>
          <w:color w:val="842A44"/>
          <w:sz w:val="26"/>
        </w:rPr>
        <w:t>about</w:t>
      </w:r>
      <w:r>
        <w:rPr>
          <w:rFonts w:ascii="Tahoma"/>
          <w:color w:val="842A44"/>
          <w:spacing w:val="-8"/>
          <w:sz w:val="26"/>
        </w:rPr>
        <w:t xml:space="preserve"> </w:t>
      </w:r>
      <w:r>
        <w:rPr>
          <w:rFonts w:ascii="Tahoma"/>
          <w:color w:val="842A44"/>
          <w:sz w:val="26"/>
        </w:rPr>
        <w:t>a</w:t>
      </w:r>
      <w:r>
        <w:rPr>
          <w:rFonts w:ascii="Tahoma"/>
          <w:color w:val="842A44"/>
          <w:spacing w:val="-8"/>
          <w:sz w:val="26"/>
        </w:rPr>
        <w:t xml:space="preserve"> </w:t>
      </w:r>
      <w:r>
        <w:rPr>
          <w:rFonts w:ascii="Tahoma"/>
          <w:color w:val="842A44"/>
          <w:sz w:val="26"/>
        </w:rPr>
        <w:t>school</w:t>
      </w:r>
      <w:r>
        <w:rPr>
          <w:rFonts w:ascii="Tahoma"/>
          <w:color w:val="842A44"/>
          <w:spacing w:val="-8"/>
          <w:sz w:val="26"/>
        </w:rPr>
        <w:t xml:space="preserve"> </w:t>
      </w:r>
      <w:r>
        <w:rPr>
          <w:rFonts w:ascii="Tahoma"/>
          <w:color w:val="842A44"/>
          <w:sz w:val="26"/>
        </w:rPr>
        <w:t>music</w:t>
      </w:r>
      <w:r>
        <w:rPr>
          <w:rFonts w:ascii="Tahoma"/>
          <w:color w:val="842A44"/>
          <w:spacing w:val="-8"/>
          <w:sz w:val="26"/>
        </w:rPr>
        <w:t xml:space="preserve"> </w:t>
      </w:r>
      <w:r>
        <w:rPr>
          <w:rFonts w:ascii="Tahoma"/>
          <w:color w:val="842A44"/>
          <w:sz w:val="26"/>
        </w:rPr>
        <w:t>festival.</w:t>
      </w:r>
      <w:r>
        <w:rPr>
          <w:rFonts w:ascii="Tahoma"/>
          <w:color w:val="842A44"/>
          <w:spacing w:val="-8"/>
          <w:sz w:val="26"/>
        </w:rPr>
        <w:t xml:space="preserve"> </w:t>
      </w:r>
      <w:r>
        <w:rPr>
          <w:rFonts w:ascii="Tahoma"/>
          <w:color w:val="842A44"/>
          <w:sz w:val="26"/>
        </w:rPr>
        <w:t>Tick</w:t>
      </w:r>
      <w:r>
        <w:rPr>
          <w:rFonts w:ascii="Tahoma"/>
          <w:color w:val="842A44"/>
          <w:spacing w:val="-8"/>
          <w:sz w:val="26"/>
        </w:rPr>
        <w:t xml:space="preserve"> </w:t>
      </w:r>
      <w:r>
        <w:rPr>
          <w:rFonts w:ascii="Tahoma"/>
          <w:color w:val="842A44"/>
          <w:sz w:val="26"/>
        </w:rPr>
        <w:t>the</w:t>
      </w:r>
      <w:r>
        <w:rPr>
          <w:rFonts w:ascii="Tahoma"/>
          <w:color w:val="842A44"/>
          <w:spacing w:val="-8"/>
          <w:sz w:val="26"/>
        </w:rPr>
        <w:t xml:space="preserve"> </w:t>
      </w:r>
      <w:r>
        <w:rPr>
          <w:rFonts w:ascii="Tahoma"/>
          <w:color w:val="842A44"/>
          <w:sz w:val="26"/>
        </w:rPr>
        <w:t>kinds</w:t>
      </w:r>
      <w:r>
        <w:rPr>
          <w:rFonts w:ascii="Tahoma"/>
          <w:color w:val="842A44"/>
          <w:spacing w:val="-8"/>
          <w:sz w:val="26"/>
        </w:rPr>
        <w:t xml:space="preserve"> </w:t>
      </w:r>
      <w:r>
        <w:rPr>
          <w:rFonts w:ascii="Tahoma"/>
          <w:color w:val="842A44"/>
          <w:sz w:val="26"/>
        </w:rPr>
        <w:t>of volunteers the festival needs.</w:t>
      </w:r>
    </w:p>
    <w:p w14:paraId="3D84FB24">
      <w:pPr>
        <w:pStyle w:val="11"/>
        <w:spacing w:before="7"/>
        <w:rPr>
          <w:rFonts w:ascii="Tahoma"/>
          <w:sz w:val="19"/>
        </w:rPr>
      </w:pPr>
    </w:p>
    <w:p w14:paraId="7D2BE599">
      <w:pPr>
        <w:spacing w:after="0"/>
        <w:rPr>
          <w:rFonts w:ascii="Tahoma"/>
          <w:sz w:val="19"/>
        </w:rPr>
        <w:sectPr>
          <w:pgSz w:w="11910" w:h="16840"/>
          <w:pgMar w:top="0" w:right="0" w:bottom="0" w:left="0" w:header="720" w:footer="720" w:gutter="0"/>
          <w:cols w:space="720" w:num="1"/>
        </w:sectPr>
      </w:pPr>
    </w:p>
    <w:p w14:paraId="560F474B">
      <w:pPr>
        <w:pStyle w:val="11"/>
        <w:spacing w:before="4"/>
        <w:rPr>
          <w:rFonts w:ascii="Tahoma"/>
          <w:sz w:val="13"/>
        </w:rPr>
      </w:pPr>
    </w:p>
    <w:p w14:paraId="11ADFA71">
      <w:pPr>
        <w:pStyle w:val="11"/>
        <w:ind w:left="1699"/>
        <w:rPr>
          <w:rFonts w:ascii="Tahoma"/>
          <w:sz w:val="20"/>
        </w:rPr>
      </w:pPr>
    </w:p>
    <w:p w14:paraId="4D023574">
      <w:pPr>
        <w:pStyle w:val="11"/>
        <w:spacing w:before="1"/>
        <w:rPr>
          <w:rFonts w:ascii="Tahoma"/>
          <w:sz w:val="36"/>
        </w:rPr>
      </w:pPr>
    </w:p>
    <w:p w14:paraId="7260ED24">
      <w:pPr>
        <w:spacing w:before="0" w:line="213" w:lineRule="auto"/>
        <w:ind w:left="1756" w:right="0" w:hanging="910"/>
        <w:jc w:val="left"/>
        <w:rPr>
          <w:rFonts w:ascii="Tahoma"/>
          <w:sz w:val="26"/>
        </w:rPr>
      </w:pPr>
      <w:r>
        <w:rPr>
          <w:rFonts w:ascii="Times New Roman"/>
          <w:spacing w:val="80"/>
          <w:w w:val="150"/>
          <w:sz w:val="20"/>
        </w:rPr>
        <w:t xml:space="preserve">   </w:t>
      </w:r>
      <w:r>
        <w:rPr>
          <w:rFonts w:ascii="Tahoma"/>
          <w:color w:val="842A44"/>
          <w:sz w:val="26"/>
        </w:rPr>
        <w:t>Listen</w:t>
      </w:r>
      <w:r>
        <w:rPr>
          <w:rFonts w:ascii="Tahoma"/>
          <w:color w:val="842A44"/>
          <w:spacing w:val="-30"/>
          <w:sz w:val="26"/>
        </w:rPr>
        <w:t xml:space="preserve"> </w:t>
      </w:r>
      <w:r>
        <w:rPr>
          <w:rFonts w:ascii="Tahoma"/>
          <w:color w:val="842A44"/>
          <w:sz w:val="26"/>
        </w:rPr>
        <w:t>to</w:t>
      </w:r>
      <w:r>
        <w:rPr>
          <w:rFonts w:ascii="Tahoma"/>
          <w:color w:val="842A44"/>
          <w:spacing w:val="-30"/>
          <w:sz w:val="26"/>
        </w:rPr>
        <w:t xml:space="preserve"> </w:t>
      </w:r>
      <w:r>
        <w:rPr>
          <w:rFonts w:ascii="Tahoma"/>
          <w:color w:val="842A44"/>
          <w:sz w:val="26"/>
        </w:rPr>
        <w:t>the</w:t>
      </w:r>
      <w:r>
        <w:rPr>
          <w:rFonts w:ascii="Tahoma"/>
          <w:color w:val="842A44"/>
          <w:spacing w:val="-30"/>
          <w:sz w:val="26"/>
        </w:rPr>
        <w:t xml:space="preserve"> </w:t>
      </w:r>
      <w:r>
        <w:rPr>
          <w:rFonts w:ascii="Tahoma"/>
          <w:color w:val="842A44"/>
          <w:sz w:val="26"/>
        </w:rPr>
        <w:t>announcement</w:t>
      </w:r>
      <w:r>
        <w:rPr>
          <w:rFonts w:ascii="Tahoma"/>
          <w:color w:val="842A44"/>
          <w:spacing w:val="-30"/>
          <w:sz w:val="26"/>
        </w:rPr>
        <w:t xml:space="preserve"> </w:t>
      </w:r>
      <w:r>
        <w:rPr>
          <w:rFonts w:ascii="Tahoma"/>
          <w:color w:val="842A44"/>
          <w:sz w:val="26"/>
        </w:rPr>
        <w:t>again</w:t>
      </w:r>
      <w:r>
        <w:rPr>
          <w:rFonts w:ascii="Tahoma"/>
          <w:color w:val="842A44"/>
          <w:spacing w:val="-30"/>
          <w:sz w:val="26"/>
        </w:rPr>
        <w:t xml:space="preserve"> </w:t>
      </w:r>
      <w:r>
        <w:rPr>
          <w:rFonts w:ascii="Tahoma"/>
          <w:color w:val="842A44"/>
          <w:sz w:val="26"/>
        </w:rPr>
        <w:t>and answer the questions.</w:t>
      </w:r>
    </w:p>
    <w:p w14:paraId="7CF5473D">
      <w:pPr>
        <w:pStyle w:val="15"/>
        <w:numPr>
          <w:ilvl w:val="0"/>
          <w:numId w:val="74"/>
        </w:numPr>
        <w:tabs>
          <w:tab w:val="left" w:pos="2110"/>
        </w:tabs>
        <w:spacing w:before="147" w:after="0" w:line="266" w:lineRule="auto"/>
        <w:ind w:left="2110" w:right="0" w:hanging="341"/>
        <w:jc w:val="left"/>
        <w:rPr>
          <w:sz w:val="22"/>
        </w:rPr>
      </w:pPr>
      <w:r>
        <w:rPr>
          <w:color w:val="231F20"/>
          <w:sz w:val="22"/>
        </w:rPr>
        <w:t>What</w:t>
      </w:r>
      <w:r>
        <w:rPr>
          <w:color w:val="231F20"/>
          <w:spacing w:val="-2"/>
          <w:sz w:val="22"/>
        </w:rPr>
        <w:t xml:space="preserve"> </w:t>
      </w:r>
      <w:r>
        <w:rPr>
          <w:color w:val="231F20"/>
          <w:sz w:val="22"/>
        </w:rPr>
        <w:t>kind</w:t>
      </w:r>
      <w:r>
        <w:rPr>
          <w:color w:val="231F20"/>
          <w:spacing w:val="-2"/>
          <w:sz w:val="22"/>
        </w:rPr>
        <w:t xml:space="preserve"> </w:t>
      </w:r>
      <w:r>
        <w:rPr>
          <w:color w:val="231F20"/>
          <w:sz w:val="22"/>
        </w:rPr>
        <w:t>of</w:t>
      </w:r>
      <w:r>
        <w:rPr>
          <w:color w:val="231F20"/>
          <w:spacing w:val="-2"/>
          <w:sz w:val="22"/>
        </w:rPr>
        <w:t xml:space="preserve"> </w:t>
      </w:r>
      <w:r>
        <w:rPr>
          <w:color w:val="231F20"/>
          <w:sz w:val="22"/>
        </w:rPr>
        <w:t>songs</w:t>
      </w:r>
      <w:r>
        <w:rPr>
          <w:color w:val="231F20"/>
          <w:spacing w:val="-2"/>
          <w:sz w:val="22"/>
        </w:rPr>
        <w:t xml:space="preserve"> </w:t>
      </w:r>
      <w:r>
        <w:rPr>
          <w:color w:val="231F20"/>
          <w:sz w:val="22"/>
        </w:rPr>
        <w:t>will</w:t>
      </w:r>
      <w:r>
        <w:rPr>
          <w:color w:val="231F20"/>
          <w:spacing w:val="-2"/>
          <w:sz w:val="22"/>
        </w:rPr>
        <w:t xml:space="preserve"> </w:t>
      </w:r>
      <w:r>
        <w:rPr>
          <w:color w:val="231F20"/>
          <w:sz w:val="22"/>
        </w:rPr>
        <w:t>Grace</w:t>
      </w:r>
      <w:r>
        <w:rPr>
          <w:color w:val="231F20"/>
          <w:spacing w:val="-2"/>
          <w:sz w:val="22"/>
        </w:rPr>
        <w:t xml:space="preserve"> </w:t>
      </w:r>
      <w:r>
        <w:rPr>
          <w:color w:val="231F20"/>
          <w:sz w:val="22"/>
        </w:rPr>
        <w:t>Davis</w:t>
      </w:r>
      <w:r>
        <w:rPr>
          <w:color w:val="231F20"/>
          <w:spacing w:val="-2"/>
          <w:sz w:val="22"/>
        </w:rPr>
        <w:t xml:space="preserve"> </w:t>
      </w:r>
      <w:r>
        <w:rPr>
          <w:color w:val="231F20"/>
          <w:sz w:val="22"/>
        </w:rPr>
        <w:t>sing at the festival?</w:t>
      </w:r>
    </w:p>
    <w:p w14:paraId="36BEFC50">
      <w:pPr>
        <w:pStyle w:val="15"/>
        <w:numPr>
          <w:ilvl w:val="0"/>
          <w:numId w:val="74"/>
        </w:numPr>
        <w:tabs>
          <w:tab w:val="left" w:pos="2110"/>
        </w:tabs>
        <w:spacing w:before="112" w:after="0" w:line="240" w:lineRule="auto"/>
        <w:ind w:left="2110" w:right="0" w:hanging="340"/>
        <w:jc w:val="left"/>
        <w:rPr>
          <w:sz w:val="22"/>
        </w:rPr>
      </w:pPr>
      <w:r>
        <w:rPr>
          <w:color w:val="231F20"/>
          <w:sz w:val="22"/>
        </w:rPr>
        <w:t>Who</w:t>
      </w:r>
      <w:r>
        <w:rPr>
          <w:color w:val="231F20"/>
          <w:spacing w:val="-10"/>
          <w:sz w:val="22"/>
        </w:rPr>
        <w:t xml:space="preserve"> </w:t>
      </w:r>
      <w:r>
        <w:rPr>
          <w:color w:val="231F20"/>
          <w:sz w:val="22"/>
        </w:rPr>
        <w:t>can</w:t>
      </w:r>
      <w:r>
        <w:rPr>
          <w:color w:val="231F20"/>
          <w:spacing w:val="-10"/>
          <w:sz w:val="22"/>
        </w:rPr>
        <w:t xml:space="preserve"> </w:t>
      </w:r>
      <w:r>
        <w:rPr>
          <w:color w:val="231F20"/>
          <w:sz w:val="22"/>
        </w:rPr>
        <w:t>try</w:t>
      </w:r>
      <w:r>
        <w:rPr>
          <w:color w:val="231F20"/>
          <w:spacing w:val="-10"/>
          <w:sz w:val="22"/>
        </w:rPr>
        <w:t xml:space="preserve"> </w:t>
      </w:r>
      <w:r>
        <w:rPr>
          <w:color w:val="231F20"/>
          <w:sz w:val="22"/>
        </w:rPr>
        <w:t>out</w:t>
      </w:r>
      <w:r>
        <w:rPr>
          <w:color w:val="231F20"/>
          <w:spacing w:val="-10"/>
          <w:sz w:val="22"/>
        </w:rPr>
        <w:t xml:space="preserve"> </w:t>
      </w:r>
      <w:r>
        <w:rPr>
          <w:color w:val="231F20"/>
          <w:sz w:val="22"/>
        </w:rPr>
        <w:t>as</w:t>
      </w:r>
      <w:r>
        <w:rPr>
          <w:color w:val="231F20"/>
          <w:spacing w:val="-10"/>
          <w:sz w:val="22"/>
        </w:rPr>
        <w:t xml:space="preserve"> </w:t>
      </w:r>
      <w:r>
        <w:rPr>
          <w:color w:val="231F20"/>
          <w:sz w:val="22"/>
        </w:rPr>
        <w:t>a</w:t>
      </w:r>
      <w:r>
        <w:rPr>
          <w:color w:val="231F20"/>
          <w:spacing w:val="-10"/>
          <w:sz w:val="22"/>
        </w:rPr>
        <w:t xml:space="preserve"> </w:t>
      </w:r>
      <w:r>
        <w:rPr>
          <w:color w:val="231F20"/>
          <w:spacing w:val="-2"/>
          <w:sz w:val="22"/>
        </w:rPr>
        <w:t>performer?</w:t>
      </w:r>
    </w:p>
    <w:p w14:paraId="1F18DC6A">
      <w:pPr>
        <w:pStyle w:val="15"/>
        <w:numPr>
          <w:ilvl w:val="0"/>
          <w:numId w:val="74"/>
        </w:numPr>
        <w:tabs>
          <w:tab w:val="left" w:pos="2111"/>
        </w:tabs>
        <w:spacing w:before="140" w:after="0" w:line="266" w:lineRule="auto"/>
        <w:ind w:left="2111" w:right="1" w:hanging="341"/>
        <w:jc w:val="left"/>
        <w:rPr>
          <w:sz w:val="22"/>
        </w:rPr>
      </w:pPr>
      <w:r>
        <w:rPr>
          <w:color w:val="231F20"/>
          <w:sz w:val="22"/>
        </w:rPr>
        <w:t>What</w:t>
      </w:r>
      <w:r>
        <w:rPr>
          <w:color w:val="231F20"/>
          <w:spacing w:val="40"/>
          <w:sz w:val="22"/>
        </w:rPr>
        <w:t xml:space="preserve"> </w:t>
      </w:r>
      <w:r>
        <w:rPr>
          <w:color w:val="231F20"/>
          <w:sz w:val="22"/>
        </w:rPr>
        <w:t>can</w:t>
      </w:r>
      <w:r>
        <w:rPr>
          <w:color w:val="231F20"/>
          <w:spacing w:val="40"/>
          <w:sz w:val="22"/>
        </w:rPr>
        <w:t xml:space="preserve"> </w:t>
      </w:r>
      <w:r>
        <w:rPr>
          <w:color w:val="231F20"/>
          <w:sz w:val="22"/>
        </w:rPr>
        <w:t>those</w:t>
      </w:r>
      <w:r>
        <w:rPr>
          <w:color w:val="231F20"/>
          <w:spacing w:val="40"/>
          <w:sz w:val="22"/>
        </w:rPr>
        <w:t xml:space="preserve"> </w:t>
      </w:r>
      <w:r>
        <w:rPr>
          <w:color w:val="231F20"/>
          <w:sz w:val="22"/>
        </w:rPr>
        <w:t>who</w:t>
      </w:r>
      <w:r>
        <w:rPr>
          <w:color w:val="231F20"/>
          <w:spacing w:val="40"/>
          <w:sz w:val="22"/>
        </w:rPr>
        <w:t xml:space="preserve"> </w:t>
      </w:r>
      <w:r>
        <w:rPr>
          <w:color w:val="231F20"/>
          <w:sz w:val="22"/>
        </w:rPr>
        <w:t>think</w:t>
      </w:r>
      <w:r>
        <w:rPr>
          <w:color w:val="231F20"/>
          <w:spacing w:val="40"/>
          <w:sz w:val="22"/>
        </w:rPr>
        <w:t xml:space="preserve"> </w:t>
      </w:r>
      <w:r>
        <w:rPr>
          <w:color w:val="231F20"/>
          <w:sz w:val="22"/>
        </w:rPr>
        <w:t>they</w:t>
      </w:r>
      <w:r>
        <w:rPr>
          <w:color w:val="231F20"/>
          <w:spacing w:val="40"/>
          <w:sz w:val="22"/>
        </w:rPr>
        <w:t xml:space="preserve"> </w:t>
      </w:r>
      <w:r>
        <w:rPr>
          <w:color w:val="231F20"/>
          <w:sz w:val="22"/>
        </w:rPr>
        <w:t>do</w:t>
      </w:r>
      <w:r>
        <w:rPr>
          <w:color w:val="231F20"/>
          <w:spacing w:val="40"/>
          <w:sz w:val="22"/>
        </w:rPr>
        <w:t xml:space="preserve"> </w:t>
      </w:r>
      <w:r>
        <w:rPr>
          <w:color w:val="231F20"/>
          <w:sz w:val="22"/>
        </w:rPr>
        <w:t>not have musical talent do?</w:t>
      </w:r>
    </w:p>
    <w:p w14:paraId="56F3F99B">
      <w:pPr>
        <w:pStyle w:val="15"/>
        <w:numPr>
          <w:ilvl w:val="0"/>
          <w:numId w:val="74"/>
        </w:numPr>
        <w:tabs>
          <w:tab w:val="left" w:pos="2110"/>
        </w:tabs>
        <w:spacing w:before="112" w:after="0" w:line="240" w:lineRule="auto"/>
        <w:ind w:left="2110" w:right="0" w:hanging="339"/>
        <w:jc w:val="left"/>
        <w:rPr>
          <w:sz w:val="22"/>
        </w:rPr>
      </w:pPr>
      <w:r>
        <w:rPr>
          <w:color w:val="231F20"/>
          <w:sz w:val="22"/>
        </w:rPr>
        <w:t>How</w:t>
      </w:r>
      <w:r>
        <w:rPr>
          <w:color w:val="231F20"/>
          <w:spacing w:val="-14"/>
          <w:sz w:val="22"/>
        </w:rPr>
        <w:t xml:space="preserve"> </w:t>
      </w:r>
      <w:r>
        <w:rPr>
          <w:color w:val="231F20"/>
          <w:sz w:val="22"/>
        </w:rPr>
        <w:t>can</w:t>
      </w:r>
      <w:r>
        <w:rPr>
          <w:color w:val="231F20"/>
          <w:spacing w:val="-14"/>
          <w:sz w:val="22"/>
        </w:rPr>
        <w:t xml:space="preserve"> </w:t>
      </w:r>
      <w:r>
        <w:rPr>
          <w:color w:val="231F20"/>
          <w:sz w:val="22"/>
        </w:rPr>
        <w:t>students</w:t>
      </w:r>
      <w:r>
        <w:rPr>
          <w:color w:val="231F20"/>
          <w:spacing w:val="-13"/>
          <w:sz w:val="22"/>
        </w:rPr>
        <w:t xml:space="preserve"> </w:t>
      </w:r>
      <w:r>
        <w:rPr>
          <w:color w:val="231F20"/>
          <w:sz w:val="22"/>
        </w:rPr>
        <w:t>volunteer</w:t>
      </w:r>
      <w:r>
        <w:rPr>
          <w:color w:val="231F20"/>
          <w:spacing w:val="-14"/>
          <w:sz w:val="22"/>
        </w:rPr>
        <w:t xml:space="preserve"> </w:t>
      </w:r>
      <w:r>
        <w:rPr>
          <w:color w:val="231F20"/>
          <w:sz w:val="22"/>
        </w:rPr>
        <w:t>to</w:t>
      </w:r>
      <w:r>
        <w:rPr>
          <w:color w:val="231F20"/>
          <w:spacing w:val="-13"/>
          <w:sz w:val="22"/>
        </w:rPr>
        <w:t xml:space="preserve"> </w:t>
      </w:r>
      <w:r>
        <w:rPr>
          <w:color w:val="231F20"/>
          <w:sz w:val="22"/>
        </w:rPr>
        <w:t>take</w:t>
      </w:r>
      <w:r>
        <w:rPr>
          <w:color w:val="231F20"/>
          <w:spacing w:val="-14"/>
          <w:sz w:val="22"/>
        </w:rPr>
        <w:t xml:space="preserve"> </w:t>
      </w:r>
      <w:r>
        <w:rPr>
          <w:color w:val="231F20"/>
          <w:spacing w:val="-2"/>
          <w:sz w:val="22"/>
        </w:rPr>
        <w:t>part?</w:t>
      </w:r>
    </w:p>
    <w:p w14:paraId="550C943A">
      <w:pPr>
        <w:pStyle w:val="11"/>
        <w:spacing w:before="93"/>
        <w:ind w:left="481"/>
        <w:rPr>
          <w:rFonts w:ascii="Tahoma"/>
        </w:rPr>
      </w:pPr>
      <w:r>
        <w:br w:type="column"/>
      </w:r>
      <w:r>
        <w:rPr>
          <w:rFonts w:ascii="Tahoma"/>
          <w:color w:val="231F20"/>
        </w:rPr>
        <w:t>people</w:t>
      </w:r>
      <w:r>
        <w:rPr>
          <w:rFonts w:ascii="Tahoma"/>
          <w:color w:val="231F20"/>
          <w:spacing w:val="-17"/>
        </w:rPr>
        <w:t xml:space="preserve"> </w:t>
      </w:r>
      <w:r>
        <w:rPr>
          <w:rFonts w:ascii="Tahoma"/>
          <w:color w:val="231F20"/>
        </w:rPr>
        <w:t>to</w:t>
      </w:r>
      <w:r>
        <w:rPr>
          <w:rFonts w:ascii="Tahoma"/>
          <w:color w:val="231F20"/>
          <w:spacing w:val="-16"/>
        </w:rPr>
        <w:t xml:space="preserve"> </w:t>
      </w:r>
      <w:r>
        <w:rPr>
          <w:rFonts w:ascii="Tahoma"/>
          <w:color w:val="231F20"/>
        </w:rPr>
        <w:t>give</w:t>
      </w:r>
      <w:r>
        <w:rPr>
          <w:rFonts w:ascii="Tahoma"/>
          <w:color w:val="231F20"/>
          <w:spacing w:val="-16"/>
        </w:rPr>
        <w:t xml:space="preserve"> </w:t>
      </w:r>
      <w:r>
        <w:rPr>
          <w:rFonts w:ascii="Tahoma"/>
          <w:color w:val="231F20"/>
        </w:rPr>
        <w:t>music</w:t>
      </w:r>
      <w:r>
        <w:rPr>
          <w:rFonts w:ascii="Tahoma"/>
          <w:color w:val="231F20"/>
          <w:spacing w:val="-16"/>
        </w:rPr>
        <w:t xml:space="preserve"> </w:t>
      </w:r>
      <w:r>
        <w:rPr>
          <w:rFonts w:ascii="Tahoma"/>
          <w:color w:val="231F20"/>
          <w:spacing w:val="-2"/>
        </w:rPr>
        <w:t>lessons</w:t>
      </w:r>
    </w:p>
    <w:p w14:paraId="1722089B">
      <w:pPr>
        <w:pStyle w:val="11"/>
        <w:spacing w:before="132"/>
        <w:ind w:left="481"/>
      </w:pPr>
      <w:r>
        <mc:AlternateContent>
          <mc:Choice Requires="wps">
            <w:drawing>
              <wp:anchor distT="0" distB="0" distL="0" distR="0" simplePos="0" relativeHeight="251751424" behindDoc="0" locked="0" layoutInCell="1" allowOverlap="1">
                <wp:simplePos x="0" y="0"/>
                <wp:positionH relativeFrom="page">
                  <wp:posOffset>4069080</wp:posOffset>
                </wp:positionH>
                <wp:positionV relativeFrom="paragraph">
                  <wp:posOffset>-106045</wp:posOffset>
                </wp:positionV>
                <wp:extent cx="100965" cy="100965"/>
                <wp:effectExtent l="0" t="0" r="0" b="0"/>
                <wp:wrapNone/>
                <wp:docPr id="2685" name="Graphic 2685"/>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85" o:spid="_x0000_s1026" o:spt="100" style="position:absolute;left:0pt;margin-left:320.4pt;margin-top:-8.35pt;height:7.95pt;width:7.95pt;mso-position-horizontal-relative:page;z-index:251751424;mso-width-relative:page;mso-height-relative:page;" filled="f" stroked="t" coordsize="100965,100965" o:gfxdata="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PVXEnWAAAACQEAAA8AAAAAAAAAAQAgAAAAIgAAAGRycy9kb3du&#10;cmV2LnhtbFBLAQIUABQAAAAIAIdO4kAnOuS8OgIAABQFAAAOAAAAAAAAAAEAIAAAACUBAABkcnMv&#10;ZTJvRG9jLnhtbFBLBQYAAAAABgAGAFkBAADRBQAAAAA=&#10;" path="m0,100838l100838,100838,100838,0,0,0,0,100838xe">
                <v:fill on="f" focussize="0,0"/>
                <v:stroke weight="0.5pt" color="#D26277" joinstyle="round"/>
                <v:imagedata o:title=""/>
                <o:lock v:ext="edit" aspectratio="f"/>
                <v:textbox inset="0mm,0mm,0mm,0mm"/>
              </v:shape>
            </w:pict>
          </mc:Fallback>
        </mc:AlternateContent>
      </w:r>
      <w:r>
        <mc:AlternateContent>
          <mc:Choice Requires="wps">
            <w:drawing>
              <wp:anchor distT="0" distB="0" distL="0" distR="0" simplePos="0" relativeHeight="251751424" behindDoc="0" locked="0" layoutInCell="1" allowOverlap="1">
                <wp:simplePos x="0" y="0"/>
                <wp:positionH relativeFrom="page">
                  <wp:posOffset>4069080</wp:posOffset>
                </wp:positionH>
                <wp:positionV relativeFrom="paragraph">
                  <wp:posOffset>130810</wp:posOffset>
                </wp:positionV>
                <wp:extent cx="100965" cy="100965"/>
                <wp:effectExtent l="0" t="0" r="0" b="0"/>
                <wp:wrapNone/>
                <wp:docPr id="2686" name="Graphic 2686"/>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86" o:spid="_x0000_s1026" o:spt="100" style="position:absolute;left:0pt;margin-left:320.4pt;margin-top:10.3pt;height:7.95pt;width:7.95pt;mso-position-horizontal-relative:page;z-index:251751424;mso-width-relative:page;mso-height-relative:page;" filled="f" stroked="t" coordsize="100965,100965" o:gfxdata="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njNBDWAAAACQEAAA8AAAAAAAAAAQAgAAAAIgAAAGRycy9kb3du&#10;cmV2LnhtbFBLAQIUABQAAAAIAIdO4kCCWeToOgIAABQFAAAOAAAAAAAAAAEAIAAAACUBAABkcnMv&#10;ZTJvRG9jLnhtbFBLBQYAAAAABgAGAFkBAADRBQAAAAA=&#10;" path="m0,100838l100838,100838,100838,0,0,0,0,100838xe">
                <v:fill on="f" focussize="0,0"/>
                <v:stroke weight="0.5pt" color="#D26277" joinstyle="round"/>
                <v:imagedata o:title=""/>
                <o:lock v:ext="edit" aspectratio="f"/>
                <v:textbox inset="0mm,0mm,0mm,0mm"/>
              </v:shape>
            </w:pict>
          </mc:Fallback>
        </mc:AlternateContent>
      </w:r>
      <w:r>
        <w:rPr>
          <w:color w:val="231F20"/>
        </w:rPr>
        <w:t>choir</w:t>
      </w:r>
      <w:r>
        <w:rPr>
          <w:color w:val="231F20"/>
          <w:spacing w:val="-15"/>
        </w:rPr>
        <w:t xml:space="preserve"> </w:t>
      </w:r>
      <w:r>
        <w:rPr>
          <w:color w:val="231F20"/>
          <w:spacing w:val="-2"/>
        </w:rPr>
        <w:t>members</w:t>
      </w:r>
    </w:p>
    <w:p w14:paraId="0C4FF67D">
      <w:pPr>
        <w:pStyle w:val="11"/>
        <w:spacing w:before="126" w:line="367" w:lineRule="auto"/>
        <w:ind w:left="481" w:right="2272"/>
      </w:pPr>
      <w:r>
        <mc:AlternateContent>
          <mc:Choice Requires="wps">
            <w:drawing>
              <wp:anchor distT="0" distB="0" distL="0" distR="0" simplePos="0" relativeHeight="251752448" behindDoc="0" locked="0" layoutInCell="1" allowOverlap="1">
                <wp:simplePos x="0" y="0"/>
                <wp:positionH relativeFrom="page">
                  <wp:posOffset>4069080</wp:posOffset>
                </wp:positionH>
                <wp:positionV relativeFrom="paragraph">
                  <wp:posOffset>135255</wp:posOffset>
                </wp:positionV>
                <wp:extent cx="100965" cy="100965"/>
                <wp:effectExtent l="0" t="0" r="0" b="0"/>
                <wp:wrapNone/>
                <wp:docPr id="2687" name="Graphic 2687"/>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87" o:spid="_x0000_s1026" o:spt="100" style="position:absolute;left:0pt;margin-left:320.4pt;margin-top:10.65pt;height:7.95pt;width:7.95pt;mso-position-horizontal-relative:page;z-index:251752448;mso-width-relative:page;mso-height-relative:page;" filled="f" stroked="t" coordsize="100965,100965" o:gfxdata="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nIvRLWAAAACQEAAA8AAAAAAAAAAQAgAAAAIgAAAGRycy9kb3du&#10;cmV2LnhtbFBLAQIUABQAAAAIAIdO4kDeesttOgIAABQFAAAOAAAAAAAAAAEAIAAAACUBAABkcnMv&#10;ZTJvRG9jLnhtbFBLBQYAAAAABgAGAFkBAADRBQAAAAA=&#10;" path="m0,100838l100838,100838,100838,0,0,0,0,100838xe">
                <v:fill on="f" focussize="0,0"/>
                <v:stroke weight="0.5pt" color="#D26277" joinstyle="round"/>
                <v:imagedata o:title=""/>
                <o:lock v:ext="edit" aspectratio="f"/>
                <v:textbox inset="0mm,0mm,0mm,0mm"/>
              </v:shape>
            </w:pict>
          </mc:Fallback>
        </mc:AlternateContent>
      </w:r>
      <w:r>
        <mc:AlternateContent>
          <mc:Choice Requires="wps">
            <w:drawing>
              <wp:anchor distT="0" distB="0" distL="0" distR="0" simplePos="0" relativeHeight="251752448" behindDoc="0" locked="0" layoutInCell="1" allowOverlap="1">
                <wp:simplePos x="0" y="0"/>
                <wp:positionH relativeFrom="page">
                  <wp:posOffset>4069080</wp:posOffset>
                </wp:positionH>
                <wp:positionV relativeFrom="paragraph">
                  <wp:posOffset>385445</wp:posOffset>
                </wp:positionV>
                <wp:extent cx="100965" cy="100965"/>
                <wp:effectExtent l="0" t="0" r="0" b="0"/>
                <wp:wrapNone/>
                <wp:docPr id="2688" name="Graphic 2688"/>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88" o:spid="_x0000_s1026" o:spt="100" style="position:absolute;left:0pt;margin-left:320.4pt;margin-top:30.35pt;height:7.95pt;width:7.95pt;mso-position-horizontal-relative:page;z-index:251752448;mso-width-relative:page;mso-height-relative:page;" filled="f" stroked="t" coordsize="100965,100965" o:gfxdata="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Uhbb9UAAAAJAQAADwAAAAAAAAABACAAAAAiAAAAZHJzL2Rvd25y&#10;ZXYueG1sUEsBAhQAFAAAAAgAh07iQK6Ru7I6AgAAFAUAAA4AAAAAAAAAAQAgAAAAJAEAAGRycy9l&#10;Mm9Eb2MueG1sUEsFBgAAAAAGAAYAWQEAANAFAAAAAA==&#10;" path="m0,100838l100838,100838,100838,0,0,0,0,100838xe">
                <v:fill on="f" focussize="0,0"/>
                <v:stroke weight="0.5pt" color="#D26277" joinstyle="round"/>
                <v:imagedata o:title=""/>
                <o:lock v:ext="edit" aspectratio="f"/>
                <v:textbox inset="0mm,0mm,0mm,0mm"/>
              </v:shape>
            </w:pict>
          </mc:Fallback>
        </mc:AlternateContent>
      </w:r>
      <w:r>
        <mc:AlternateContent>
          <mc:Choice Requires="wps">
            <w:drawing>
              <wp:anchor distT="0" distB="0" distL="0" distR="0" simplePos="0" relativeHeight="251753472" behindDoc="0" locked="0" layoutInCell="1" allowOverlap="1">
                <wp:simplePos x="0" y="0"/>
                <wp:positionH relativeFrom="page">
                  <wp:posOffset>4069080</wp:posOffset>
                </wp:positionH>
                <wp:positionV relativeFrom="paragraph">
                  <wp:posOffset>635000</wp:posOffset>
                </wp:positionV>
                <wp:extent cx="100965" cy="100965"/>
                <wp:effectExtent l="0" t="0" r="0" b="0"/>
                <wp:wrapNone/>
                <wp:docPr id="2689" name="Graphic 2689"/>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89" o:spid="_x0000_s1026" o:spt="100" style="position:absolute;left:0pt;margin-left:320.4pt;margin-top:50pt;height:7.95pt;width:7.95pt;mso-position-horizontal-relative:page;z-index:251753472;mso-width-relative:page;mso-height-relative:page;" filled="f" stroked="t" coordsize="100965,100965" o:gfxdata="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XFTo1NcAAAALAQAADwAAAAAAAAABACAAAAAiAAAAZHJzL2Rv&#10;d25yZXYueG1sUEsBAhQAFAAAAAgAh07iQPKylDc7AgAAFAUAAA4AAAAAAAAAAQAgAAAAJgEAAGRy&#10;cy9lMm9Eb2MueG1sUEsFBgAAAAAGAAYAWQEAANMFAAAAAA==&#10;" path="m0,100838l100838,100838,100838,0,0,0,0,100838xe">
                <v:fill on="f" focussize="0,0"/>
                <v:stroke weight="0.5pt" color="#D26277" joinstyle="round"/>
                <v:imagedata o:title=""/>
                <o:lock v:ext="edit" aspectratio="f"/>
                <v:textbox inset="0mm,0mm,0mm,0mm"/>
              </v:shape>
            </w:pict>
          </mc:Fallback>
        </mc:AlternateContent>
      </w:r>
      <w:r>
        <mc:AlternateContent>
          <mc:Choice Requires="wps">
            <w:drawing>
              <wp:anchor distT="0" distB="0" distL="0" distR="0" simplePos="0" relativeHeight="251753472" behindDoc="0" locked="0" layoutInCell="1" allowOverlap="1">
                <wp:simplePos x="0" y="0"/>
                <wp:positionH relativeFrom="page">
                  <wp:posOffset>4069080</wp:posOffset>
                </wp:positionH>
                <wp:positionV relativeFrom="paragraph">
                  <wp:posOffset>884555</wp:posOffset>
                </wp:positionV>
                <wp:extent cx="100965" cy="100965"/>
                <wp:effectExtent l="0" t="0" r="0" b="0"/>
                <wp:wrapNone/>
                <wp:docPr id="2690" name="Graphic 2690"/>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90" o:spid="_x0000_s1026" o:spt="100" style="position:absolute;left:0pt;margin-left:320.4pt;margin-top:69.65pt;height:7.95pt;width:7.95pt;mso-position-horizontal-relative:page;z-index:251753472;mso-width-relative:page;mso-height-relative:page;" filled="f" stroked="t" coordsize="100965,100965" o:gfxdata="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JO/139gAAAALAQAADwAAAAAAAAABACAAAAAiAAAAZHJzL2Rv&#10;d25yZXYueG1sUEsBAhQAFAAAAAgAh07iQDSsvCI6AgAAFAUAAA4AAAAAAAAAAQAgAAAAJwEAAGRy&#10;cy9lMm9Eb2MueG1sUEsFBgAAAAAGAAYAWQEAANMFAAAAAA==&#10;" path="m0,100838l100838,100838,100838,0,0,0,0,100838xe">
                <v:fill on="f" focussize="0,0"/>
                <v:stroke weight="0.5pt" color="#D26277" joinstyle="round"/>
                <v:imagedata o:title=""/>
                <o:lock v:ext="edit" aspectratio="f"/>
                <v:textbox inset="0mm,0mm,0mm,0mm"/>
              </v:shape>
            </w:pict>
          </mc:Fallback>
        </mc:AlternateContent>
      </w:r>
      <w:r>
        <mc:AlternateContent>
          <mc:Choice Requires="wps">
            <w:drawing>
              <wp:anchor distT="0" distB="0" distL="0" distR="0" simplePos="0" relativeHeight="251754496" behindDoc="0" locked="0" layoutInCell="1" allowOverlap="1">
                <wp:simplePos x="0" y="0"/>
                <wp:positionH relativeFrom="page">
                  <wp:posOffset>4069080</wp:posOffset>
                </wp:positionH>
                <wp:positionV relativeFrom="paragraph">
                  <wp:posOffset>1134745</wp:posOffset>
                </wp:positionV>
                <wp:extent cx="100965" cy="100965"/>
                <wp:effectExtent l="0" t="0" r="0" b="0"/>
                <wp:wrapNone/>
                <wp:docPr id="2691" name="Graphic 2691"/>
                <wp:cNvGraphicFramePr/>
                <a:graphic xmlns:a="http://schemas.openxmlformats.org/drawingml/2006/main">
                  <a:graphicData uri="http://schemas.microsoft.com/office/word/2010/wordprocessingShape">
                    <wps:wsp>
                      <wps:cNvSpPr/>
                      <wps:spPr>
                        <a:xfrm>
                          <a:off x="0" y="0"/>
                          <a:ext cx="100965" cy="100965"/>
                        </a:xfrm>
                        <a:custGeom>
                          <a:avLst/>
                          <a:gdLst/>
                          <a:ahLst/>
                          <a:cxnLst/>
                          <a:rect l="l" t="t" r="r" b="b"/>
                          <a:pathLst>
                            <a:path w="100965" h="100965">
                              <a:moveTo>
                                <a:pt x="0" y="100838"/>
                              </a:moveTo>
                              <a:lnTo>
                                <a:pt x="100838" y="100838"/>
                              </a:lnTo>
                              <a:lnTo>
                                <a:pt x="100838" y="0"/>
                              </a:lnTo>
                              <a:lnTo>
                                <a:pt x="0" y="0"/>
                              </a:lnTo>
                              <a:lnTo>
                                <a:pt x="0" y="100838"/>
                              </a:lnTo>
                              <a:close/>
                            </a:path>
                          </a:pathLst>
                        </a:custGeom>
                        <a:ln w="6350">
                          <a:solidFill>
                            <a:srgbClr val="D26277"/>
                          </a:solidFill>
                          <a:prstDash val="solid"/>
                        </a:ln>
                      </wps:spPr>
                      <wps:bodyPr wrap="square" lIns="0" tIns="0" rIns="0" bIns="0" rtlCol="0">
                        <a:noAutofit/>
                      </wps:bodyPr>
                    </wps:wsp>
                  </a:graphicData>
                </a:graphic>
              </wp:anchor>
            </w:drawing>
          </mc:Choice>
          <mc:Fallback>
            <w:pict>
              <v:shape id="Graphic 2691" o:spid="_x0000_s1026" o:spt="100" style="position:absolute;left:0pt;margin-left:320.4pt;margin-top:89.35pt;height:7.95pt;width:7.95pt;mso-position-horizontal-relative:page;z-index:251754496;mso-width-relative:page;mso-height-relative:page;" filled="f" stroked="t" coordsize="100965,100965" o:gfxdata="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9Vd/ZtcAAAALAQAADwAAAAAAAAABACAAAAAiAAAAZHJzL2Rv&#10;d25yZXYueG1sUEsBAhQAFAAAAAgAh07iQGiPk6c7AgAAFAUAAA4AAAAAAAAAAQAgAAAAJgEAAGRy&#10;cy9lMm9Eb2MueG1sUEsFBgAAAAAGAAYAWQEAANMFAAAAAA==&#10;" path="m0,100838l100838,100838,100838,0,0,0,0,100838xe">
                <v:fill on="f" focussize="0,0"/>
                <v:stroke weight="0.5pt" color="#D26277" joinstyle="round"/>
                <v:imagedata o:title=""/>
                <o:lock v:ext="edit" aspectratio="f"/>
                <v:textbox inset="0mm,0mm,0mm,0mm"/>
              </v:shape>
            </w:pict>
          </mc:Fallback>
        </mc:AlternateContent>
      </w:r>
      <w:r>
        <w:rPr>
          <w:rFonts w:ascii="Tahoma"/>
          <w:color w:val="231F20"/>
        </w:rPr>
        <w:t xml:space="preserve">people to run food stands </w:t>
      </w:r>
      <w:r>
        <w:rPr>
          <w:color w:val="231F20"/>
        </w:rPr>
        <w:t>people</w:t>
      </w:r>
      <w:r>
        <w:rPr>
          <w:color w:val="231F20"/>
          <w:spacing w:val="-16"/>
        </w:rPr>
        <w:t xml:space="preserve"> </w:t>
      </w:r>
      <w:r>
        <w:rPr>
          <w:color w:val="231F20"/>
        </w:rPr>
        <w:t>to</w:t>
      </w:r>
      <w:r>
        <w:rPr>
          <w:color w:val="231F20"/>
          <w:spacing w:val="-15"/>
        </w:rPr>
        <w:t xml:space="preserve"> </w:t>
      </w:r>
      <w:r>
        <w:rPr>
          <w:color w:val="231F20"/>
        </w:rPr>
        <w:t>sell</w:t>
      </w:r>
      <w:r>
        <w:rPr>
          <w:color w:val="231F20"/>
          <w:spacing w:val="-15"/>
        </w:rPr>
        <w:t xml:space="preserve"> </w:t>
      </w:r>
      <w:r>
        <w:rPr>
          <w:color w:val="231F20"/>
        </w:rPr>
        <w:t>festival</w:t>
      </w:r>
      <w:r>
        <w:rPr>
          <w:color w:val="231F20"/>
          <w:spacing w:val="-16"/>
        </w:rPr>
        <w:t xml:space="preserve"> </w:t>
      </w:r>
      <w:r>
        <w:rPr>
          <w:color w:val="231F20"/>
        </w:rPr>
        <w:t xml:space="preserve">tickets </w:t>
      </w:r>
      <w:r>
        <w:rPr>
          <w:rFonts w:ascii="Tahoma"/>
          <w:color w:val="231F20"/>
        </w:rPr>
        <w:t xml:space="preserve">people to sell music CDs </w:t>
      </w:r>
      <w:r>
        <w:rPr>
          <w:color w:val="231F20"/>
        </w:rPr>
        <w:t>people to set up equipment musical performers</w:t>
      </w:r>
    </w:p>
    <w:p w14:paraId="4EC3D53D">
      <w:pPr>
        <w:pStyle w:val="11"/>
        <w:rPr>
          <w:sz w:val="26"/>
        </w:rPr>
      </w:pPr>
    </w:p>
    <w:p w14:paraId="39CA8C69">
      <w:pPr>
        <w:pStyle w:val="11"/>
        <w:spacing w:before="5"/>
        <w:rPr>
          <w:sz w:val="27"/>
        </w:rPr>
      </w:pPr>
    </w:p>
    <w:p w14:paraId="48094BD7">
      <w:pPr>
        <w:spacing w:before="0"/>
        <w:ind w:left="957" w:right="0" w:firstLine="0"/>
        <w:jc w:val="left"/>
        <w:rPr>
          <w:rFonts w:ascii="Tahoma"/>
          <w:b/>
          <w:sz w:val="29"/>
        </w:rPr>
      </w:pPr>
      <w:r>
        <w:rPr>
          <w:rFonts w:ascii="Tahoma"/>
          <w:b/>
          <w:color w:val="0089CF"/>
          <w:spacing w:val="-2"/>
          <w:w w:val="90"/>
          <w:sz w:val="29"/>
        </w:rPr>
        <w:t>Talking</w:t>
      </w:r>
      <w:r>
        <w:rPr>
          <w:rFonts w:ascii="Tahoma"/>
          <w:b/>
          <w:color w:val="0089CF"/>
          <w:spacing w:val="-9"/>
          <w:w w:val="90"/>
          <w:sz w:val="29"/>
        </w:rPr>
        <w:t xml:space="preserve"> </w:t>
      </w:r>
      <w:r>
        <w:rPr>
          <w:rFonts w:ascii="Tahoma"/>
          <w:b/>
          <w:color w:val="0089CF"/>
          <w:spacing w:val="-2"/>
          <w:w w:val="90"/>
          <w:sz w:val="29"/>
        </w:rPr>
        <w:t>about</w:t>
      </w:r>
      <w:r>
        <w:rPr>
          <w:rFonts w:ascii="Tahoma"/>
          <w:b/>
          <w:color w:val="0089CF"/>
          <w:spacing w:val="-9"/>
          <w:w w:val="90"/>
          <w:sz w:val="29"/>
        </w:rPr>
        <w:t xml:space="preserve"> </w:t>
      </w:r>
      <w:r>
        <w:rPr>
          <w:rFonts w:ascii="Tahoma"/>
          <w:b/>
          <w:color w:val="0089CF"/>
          <w:spacing w:val="-2"/>
          <w:w w:val="90"/>
          <w:sz w:val="29"/>
        </w:rPr>
        <w:t>preferences</w:t>
      </w:r>
    </w:p>
    <w:p w14:paraId="01AEEB7E">
      <w:pPr>
        <w:pStyle w:val="11"/>
        <w:spacing w:before="1"/>
        <w:rPr>
          <w:rFonts w:ascii="Tahoma"/>
          <w:b/>
          <w:sz w:val="9"/>
        </w:rPr>
      </w:pPr>
      <w:r>
        <mc:AlternateContent>
          <mc:Choice Requires="wpg">
            <w:drawing>
              <wp:anchor distT="0" distB="0" distL="0" distR="0" simplePos="0" relativeHeight="251950080" behindDoc="1" locked="0" layoutInCell="1" allowOverlap="1">
                <wp:simplePos x="0" y="0"/>
                <wp:positionH relativeFrom="page">
                  <wp:posOffset>4380865</wp:posOffset>
                </wp:positionH>
                <wp:positionV relativeFrom="paragraph">
                  <wp:posOffset>84455</wp:posOffset>
                </wp:positionV>
                <wp:extent cx="2423160" cy="1424940"/>
                <wp:effectExtent l="0" t="0" r="0" b="0"/>
                <wp:wrapTopAndBottom/>
                <wp:docPr id="2692" name="Group 2692"/>
                <wp:cNvGraphicFramePr/>
                <a:graphic xmlns:a="http://schemas.openxmlformats.org/drawingml/2006/main">
                  <a:graphicData uri="http://schemas.microsoft.com/office/word/2010/wordprocessingGroup">
                    <wpg:wgp>
                      <wpg:cNvGrpSpPr/>
                      <wpg:grpSpPr>
                        <a:xfrm>
                          <a:off x="0" y="0"/>
                          <a:ext cx="2423160" cy="1424940"/>
                          <a:chOff x="0" y="0"/>
                          <a:chExt cx="2423160" cy="1424940"/>
                        </a:xfrm>
                      </wpg:grpSpPr>
                      <wps:wsp>
                        <wps:cNvPr id="2693" name="Graphic 2693"/>
                        <wps:cNvSpPr/>
                        <wps:spPr>
                          <a:xfrm>
                            <a:off x="0" y="0"/>
                            <a:ext cx="2423160" cy="1424940"/>
                          </a:xfrm>
                          <a:custGeom>
                            <a:avLst/>
                            <a:gdLst/>
                            <a:ahLst/>
                            <a:cxnLst/>
                            <a:rect l="l" t="t" r="r" b="b"/>
                            <a:pathLst>
                              <a:path w="2423160" h="1424940">
                                <a:moveTo>
                                  <a:pt x="2339085" y="0"/>
                                </a:moveTo>
                                <a:lnTo>
                                  <a:pt x="83692" y="0"/>
                                </a:lnTo>
                                <a:lnTo>
                                  <a:pt x="35307" y="1307"/>
                                </a:lnTo>
                                <a:lnTo>
                                  <a:pt x="10461" y="10461"/>
                                </a:lnTo>
                                <a:lnTo>
                                  <a:pt x="1307" y="35307"/>
                                </a:lnTo>
                                <a:lnTo>
                                  <a:pt x="0" y="83693"/>
                                </a:lnTo>
                                <a:lnTo>
                                  <a:pt x="0" y="1341374"/>
                                </a:lnTo>
                                <a:lnTo>
                                  <a:pt x="1307" y="1389612"/>
                                </a:lnTo>
                                <a:lnTo>
                                  <a:pt x="10461" y="1414383"/>
                                </a:lnTo>
                                <a:lnTo>
                                  <a:pt x="35307" y="1423509"/>
                                </a:lnTo>
                                <a:lnTo>
                                  <a:pt x="83692" y="1424813"/>
                                </a:lnTo>
                                <a:lnTo>
                                  <a:pt x="2339085" y="1424813"/>
                                </a:lnTo>
                                <a:lnTo>
                                  <a:pt x="2387471" y="1423509"/>
                                </a:lnTo>
                                <a:lnTo>
                                  <a:pt x="2412317" y="1414383"/>
                                </a:lnTo>
                                <a:lnTo>
                                  <a:pt x="2421471" y="1389612"/>
                                </a:lnTo>
                                <a:lnTo>
                                  <a:pt x="2422779" y="1341374"/>
                                </a:lnTo>
                                <a:lnTo>
                                  <a:pt x="2422779" y="83693"/>
                                </a:lnTo>
                                <a:lnTo>
                                  <a:pt x="2421471" y="35307"/>
                                </a:lnTo>
                                <a:lnTo>
                                  <a:pt x="2412317" y="10461"/>
                                </a:lnTo>
                                <a:lnTo>
                                  <a:pt x="2387471" y="1307"/>
                                </a:lnTo>
                                <a:lnTo>
                                  <a:pt x="2339085" y="0"/>
                                </a:lnTo>
                                <a:close/>
                              </a:path>
                            </a:pathLst>
                          </a:custGeom>
                          <a:solidFill>
                            <a:srgbClr val="E6EFF9"/>
                          </a:solidFill>
                        </wps:spPr>
                        <wps:bodyPr wrap="square" lIns="0" tIns="0" rIns="0" bIns="0" rtlCol="0">
                          <a:noAutofit/>
                        </wps:bodyPr>
                      </wps:wsp>
                      <wps:wsp>
                        <wps:cNvPr id="2694" name="Textbox 2694"/>
                        <wps:cNvSpPr txBox="1"/>
                        <wps:spPr>
                          <a:xfrm>
                            <a:off x="0" y="0"/>
                            <a:ext cx="2423160" cy="1424940"/>
                          </a:xfrm>
                          <a:prstGeom prst="rect">
                            <a:avLst/>
                          </a:prstGeom>
                        </wps:spPr>
                        <wps:txbx>
                          <w:txbxContent>
                            <w:p w14:paraId="3551F3C2">
                              <w:pPr>
                                <w:spacing w:before="208" w:line="273" w:lineRule="auto"/>
                                <w:ind w:left="209" w:right="333" w:firstLine="0"/>
                                <w:jc w:val="left"/>
                                <w:rPr>
                                  <w:rFonts w:ascii="Tahoma" w:hAnsi="Tahoma"/>
                                  <w:sz w:val="23"/>
                                </w:rPr>
                              </w:pPr>
                              <w:r>
                                <w:rPr>
                                  <w:rFonts w:ascii="Tahoma" w:hAnsi="Tahoma"/>
                                  <w:color w:val="231F20"/>
                                  <w:sz w:val="23"/>
                                </w:rPr>
                                <w:t>Would you prefer doing …? What would you prefer to do? Would you rather do … or …? What would you rather do?</w:t>
                              </w:r>
                            </w:p>
                            <w:p w14:paraId="56D2799A">
                              <w:pPr>
                                <w:spacing w:before="0" w:line="272" w:lineRule="exact"/>
                                <w:ind w:left="209" w:right="0" w:firstLine="0"/>
                                <w:jc w:val="left"/>
                                <w:rPr>
                                  <w:rFonts w:ascii="Tahoma" w:hAnsi="Tahoma"/>
                                  <w:sz w:val="23"/>
                                </w:rPr>
                              </w:pPr>
                              <w:r>
                                <w:rPr>
                                  <w:rFonts w:ascii="Tahoma" w:hAnsi="Tahoma"/>
                                  <w:color w:val="231F20"/>
                                  <w:w w:val="105"/>
                                  <w:sz w:val="23"/>
                                </w:rPr>
                                <w:t>I’d</w:t>
                              </w:r>
                              <w:r>
                                <w:rPr>
                                  <w:rFonts w:ascii="Tahoma" w:hAnsi="Tahoma"/>
                                  <w:color w:val="231F20"/>
                                  <w:spacing w:val="-3"/>
                                  <w:w w:val="105"/>
                                  <w:sz w:val="23"/>
                                </w:rPr>
                                <w:t xml:space="preserve"> </w:t>
                              </w:r>
                              <w:r>
                                <w:rPr>
                                  <w:rFonts w:ascii="Tahoma" w:hAnsi="Tahoma"/>
                                  <w:color w:val="231F20"/>
                                  <w:w w:val="105"/>
                                  <w:sz w:val="23"/>
                                </w:rPr>
                                <w:t>prefer</w:t>
                              </w:r>
                              <w:r>
                                <w:rPr>
                                  <w:rFonts w:ascii="Tahoma" w:hAnsi="Tahoma"/>
                                  <w:color w:val="231F20"/>
                                  <w:spacing w:val="-2"/>
                                  <w:w w:val="105"/>
                                  <w:sz w:val="23"/>
                                </w:rPr>
                                <w:t xml:space="preserve"> </w:t>
                              </w:r>
                              <w:r>
                                <w:rPr>
                                  <w:rFonts w:ascii="Tahoma" w:hAnsi="Tahoma"/>
                                  <w:color w:val="231F20"/>
                                  <w:w w:val="105"/>
                                  <w:sz w:val="23"/>
                                </w:rPr>
                                <w:t>…</w:t>
                              </w:r>
                              <w:r>
                                <w:rPr>
                                  <w:rFonts w:ascii="Tahoma" w:hAnsi="Tahoma"/>
                                  <w:color w:val="231F20"/>
                                  <w:spacing w:val="-2"/>
                                  <w:w w:val="105"/>
                                  <w:sz w:val="23"/>
                                </w:rPr>
                                <w:t xml:space="preserve"> </w:t>
                              </w:r>
                              <w:r>
                                <w:rPr>
                                  <w:rFonts w:ascii="Tahoma" w:hAnsi="Tahoma"/>
                                  <w:color w:val="231F20"/>
                                  <w:w w:val="105"/>
                                  <w:sz w:val="23"/>
                                </w:rPr>
                                <w:t>to</w:t>
                              </w:r>
                              <w:r>
                                <w:rPr>
                                  <w:rFonts w:ascii="Tahoma" w:hAnsi="Tahoma"/>
                                  <w:color w:val="231F20"/>
                                  <w:spacing w:val="-3"/>
                                  <w:w w:val="105"/>
                                  <w:sz w:val="23"/>
                                </w:rPr>
                                <w:t xml:space="preserve"> </w:t>
                              </w:r>
                              <w:r>
                                <w:rPr>
                                  <w:rFonts w:ascii="Tahoma" w:hAnsi="Tahoma"/>
                                  <w:color w:val="231F20"/>
                                  <w:spacing w:val="-10"/>
                                  <w:w w:val="105"/>
                                  <w:sz w:val="23"/>
                                </w:rPr>
                                <w:t>…</w:t>
                              </w:r>
                            </w:p>
                            <w:p w14:paraId="254A10D5">
                              <w:pPr>
                                <w:spacing w:before="37"/>
                                <w:ind w:left="209" w:right="0" w:firstLine="0"/>
                                <w:jc w:val="left"/>
                                <w:rPr>
                                  <w:rFonts w:ascii="Tahoma" w:hAnsi="Tahoma"/>
                                  <w:sz w:val="23"/>
                                </w:rPr>
                              </w:pPr>
                              <w:r>
                                <w:rPr>
                                  <w:rFonts w:ascii="Tahoma" w:hAnsi="Tahoma"/>
                                  <w:color w:val="231F20"/>
                                  <w:w w:val="105"/>
                                  <w:sz w:val="23"/>
                                </w:rPr>
                                <w:t>I’d</w:t>
                              </w:r>
                              <w:r>
                                <w:rPr>
                                  <w:rFonts w:ascii="Tahoma" w:hAnsi="Tahoma"/>
                                  <w:color w:val="231F20"/>
                                  <w:spacing w:val="-9"/>
                                  <w:w w:val="105"/>
                                  <w:sz w:val="23"/>
                                </w:rPr>
                                <w:t xml:space="preserve"> </w:t>
                              </w:r>
                              <w:r>
                                <w:rPr>
                                  <w:rFonts w:ascii="Tahoma" w:hAnsi="Tahoma"/>
                                  <w:color w:val="231F20"/>
                                  <w:w w:val="105"/>
                                  <w:sz w:val="23"/>
                                </w:rPr>
                                <w:t>rather</w:t>
                              </w:r>
                              <w:r>
                                <w:rPr>
                                  <w:rFonts w:ascii="Tahoma" w:hAnsi="Tahoma"/>
                                  <w:color w:val="231F20"/>
                                  <w:spacing w:val="-8"/>
                                  <w:w w:val="105"/>
                                  <w:sz w:val="23"/>
                                </w:rPr>
                                <w:t xml:space="preserve"> </w:t>
                              </w:r>
                              <w:r>
                                <w:rPr>
                                  <w:rFonts w:ascii="Tahoma" w:hAnsi="Tahoma"/>
                                  <w:color w:val="231F20"/>
                                  <w:w w:val="105"/>
                                  <w:sz w:val="23"/>
                                </w:rPr>
                                <w:t>have</w:t>
                              </w:r>
                              <w:r>
                                <w:rPr>
                                  <w:rFonts w:ascii="Tahoma" w:hAnsi="Tahoma"/>
                                  <w:color w:val="231F20"/>
                                  <w:spacing w:val="-8"/>
                                  <w:w w:val="105"/>
                                  <w:sz w:val="23"/>
                                </w:rPr>
                                <w:t xml:space="preserve"> </w:t>
                              </w:r>
                              <w:r>
                                <w:rPr>
                                  <w:rFonts w:ascii="Tahoma" w:hAnsi="Tahoma"/>
                                  <w:color w:val="231F20"/>
                                  <w:w w:val="105"/>
                                  <w:sz w:val="23"/>
                                </w:rPr>
                                <w:t>…</w:t>
                              </w:r>
                              <w:r>
                                <w:rPr>
                                  <w:rFonts w:ascii="Tahoma" w:hAnsi="Tahoma"/>
                                  <w:color w:val="231F20"/>
                                  <w:spacing w:val="-8"/>
                                  <w:w w:val="105"/>
                                  <w:sz w:val="23"/>
                                </w:rPr>
                                <w:t xml:space="preserve"> </w:t>
                              </w:r>
                              <w:r>
                                <w:rPr>
                                  <w:rFonts w:ascii="Tahoma" w:hAnsi="Tahoma"/>
                                  <w:color w:val="231F20"/>
                                  <w:w w:val="105"/>
                                  <w:sz w:val="23"/>
                                </w:rPr>
                                <w:t>than</w:t>
                              </w:r>
                              <w:r>
                                <w:rPr>
                                  <w:rFonts w:ascii="Tahoma" w:hAnsi="Tahoma"/>
                                  <w:color w:val="231F20"/>
                                  <w:spacing w:val="-9"/>
                                  <w:w w:val="105"/>
                                  <w:sz w:val="23"/>
                                </w:rPr>
                                <w:t xml:space="preserve"> </w:t>
                              </w:r>
                              <w:r>
                                <w:rPr>
                                  <w:rFonts w:ascii="Tahoma" w:hAnsi="Tahoma"/>
                                  <w:color w:val="231F20"/>
                                  <w:spacing w:val="-12"/>
                                  <w:w w:val="105"/>
                                  <w:sz w:val="23"/>
                                </w:rPr>
                                <w:t>…</w:t>
                              </w:r>
                            </w:p>
                          </w:txbxContent>
                        </wps:txbx>
                        <wps:bodyPr wrap="square" lIns="0" tIns="0" rIns="0" bIns="0" rtlCol="0">
                          <a:noAutofit/>
                        </wps:bodyPr>
                      </wps:wsp>
                    </wpg:wgp>
                  </a:graphicData>
                </a:graphic>
              </wp:anchor>
            </w:drawing>
          </mc:Choice>
          <mc:Fallback>
            <w:pict>
              <v:group id="Group 2692" o:spid="_x0000_s1026" o:spt="203" style="position:absolute;left:0pt;margin-left:344.95pt;margin-top:6.65pt;height:112.2pt;width:190.8pt;mso-position-horizontal-relative:page;mso-wrap-distance-bottom:0pt;mso-wrap-distance-top:0pt;z-index:-251366400;mso-width-relative:page;mso-height-relative:page;" coordsize="2423160,1424940" o:gfxdata="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Dhm+h62wAAAAsBAAAPAAAAAAAAAAEAIAAAACIAAABkcnMvZG93bnJldi54&#10;bWxQSwECFAAUAAAACACHTuJAlgFLvE0DAACdCgAADgAAAAAAAAABACAAAAAqAQAAZHJzL2Uyb0Rv&#10;Yy54bWxQSwUGAAAAAAYABgBZAQAA6QYAAAAA&#10;">
                <o:lock v:ext="edit" aspectratio="f"/>
                <v:shape id="Graphic 2693" o:spid="_x0000_s1026" o:spt="100" style="position:absolute;left:0;top:0;height:1424940;width:2423160;" fillcolor="#E6EFF9" filled="t" stroked="f" coordsize="2423160,1424940" o:gfxdata="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fmi74A&#10;AADdAAAADwAAAAAAAAABACAAAAAiAAAAZHJzL2Rvd25yZXYueG1sUEsBAhQAFAAAAAgAh07iQDMv&#10;BZ47AAAAOQAAABAAAAAAAAAAAQAgAAAADQEAAGRycy9zaGFwZXhtbC54bWxQSwUGAAAAAAYABgBb&#10;AQAAtwMAAAAA&#10;" path="m2339085,0l83692,0,35307,1307,10461,10461,1307,35307,0,83693,0,1341374,1307,1389612,10461,1414383,35307,1423509,83692,1424813,2339085,1424813,2387471,1423509,2412317,1414383,2421471,1389612,2422779,1341374,2422779,83693,2421471,35307,2412317,10461,2387471,1307,2339085,0xe">
                  <v:fill on="t" focussize="0,0"/>
                  <v:stroke on="f"/>
                  <v:imagedata o:title=""/>
                  <o:lock v:ext="edit" aspectratio="f"/>
                  <v:textbox inset="0mm,0mm,0mm,0mm"/>
                </v:shape>
                <v:shape id="Textbox 2694" o:spid="_x0000_s1026" o:spt="202" type="#_x0000_t202" style="position:absolute;left:0;top:0;height:1424940;width:2423160;" filled="f" stroked="f" coordsize="21600,21600" o:gfxdata="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6Me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551F3C2">
                        <w:pPr>
                          <w:spacing w:before="208" w:line="273" w:lineRule="auto"/>
                          <w:ind w:left="209" w:right="333" w:firstLine="0"/>
                          <w:jc w:val="left"/>
                          <w:rPr>
                            <w:rFonts w:ascii="Tahoma" w:hAnsi="Tahoma"/>
                            <w:sz w:val="23"/>
                          </w:rPr>
                        </w:pPr>
                        <w:r>
                          <w:rPr>
                            <w:rFonts w:ascii="Tahoma" w:hAnsi="Tahoma"/>
                            <w:color w:val="231F20"/>
                            <w:sz w:val="23"/>
                          </w:rPr>
                          <w:t>Would you prefer doing …? What would you prefer to do? Would you rather do … or …? What would you rather do?</w:t>
                        </w:r>
                      </w:p>
                      <w:p w14:paraId="56D2799A">
                        <w:pPr>
                          <w:spacing w:before="0" w:line="272" w:lineRule="exact"/>
                          <w:ind w:left="209" w:right="0" w:firstLine="0"/>
                          <w:jc w:val="left"/>
                          <w:rPr>
                            <w:rFonts w:ascii="Tahoma" w:hAnsi="Tahoma"/>
                            <w:sz w:val="23"/>
                          </w:rPr>
                        </w:pPr>
                        <w:r>
                          <w:rPr>
                            <w:rFonts w:ascii="Tahoma" w:hAnsi="Tahoma"/>
                            <w:color w:val="231F20"/>
                            <w:w w:val="105"/>
                            <w:sz w:val="23"/>
                          </w:rPr>
                          <w:t>I’d</w:t>
                        </w:r>
                        <w:r>
                          <w:rPr>
                            <w:rFonts w:ascii="Tahoma" w:hAnsi="Tahoma"/>
                            <w:color w:val="231F20"/>
                            <w:spacing w:val="-3"/>
                            <w:w w:val="105"/>
                            <w:sz w:val="23"/>
                          </w:rPr>
                          <w:t xml:space="preserve"> </w:t>
                        </w:r>
                        <w:r>
                          <w:rPr>
                            <w:rFonts w:ascii="Tahoma" w:hAnsi="Tahoma"/>
                            <w:color w:val="231F20"/>
                            <w:w w:val="105"/>
                            <w:sz w:val="23"/>
                          </w:rPr>
                          <w:t>prefer</w:t>
                        </w:r>
                        <w:r>
                          <w:rPr>
                            <w:rFonts w:ascii="Tahoma" w:hAnsi="Tahoma"/>
                            <w:color w:val="231F20"/>
                            <w:spacing w:val="-2"/>
                            <w:w w:val="105"/>
                            <w:sz w:val="23"/>
                          </w:rPr>
                          <w:t xml:space="preserve"> </w:t>
                        </w:r>
                        <w:r>
                          <w:rPr>
                            <w:rFonts w:ascii="Tahoma" w:hAnsi="Tahoma"/>
                            <w:color w:val="231F20"/>
                            <w:w w:val="105"/>
                            <w:sz w:val="23"/>
                          </w:rPr>
                          <w:t>…</w:t>
                        </w:r>
                        <w:r>
                          <w:rPr>
                            <w:rFonts w:ascii="Tahoma" w:hAnsi="Tahoma"/>
                            <w:color w:val="231F20"/>
                            <w:spacing w:val="-2"/>
                            <w:w w:val="105"/>
                            <w:sz w:val="23"/>
                          </w:rPr>
                          <w:t xml:space="preserve"> </w:t>
                        </w:r>
                        <w:r>
                          <w:rPr>
                            <w:rFonts w:ascii="Tahoma" w:hAnsi="Tahoma"/>
                            <w:color w:val="231F20"/>
                            <w:w w:val="105"/>
                            <w:sz w:val="23"/>
                          </w:rPr>
                          <w:t>to</w:t>
                        </w:r>
                        <w:r>
                          <w:rPr>
                            <w:rFonts w:ascii="Tahoma" w:hAnsi="Tahoma"/>
                            <w:color w:val="231F20"/>
                            <w:spacing w:val="-3"/>
                            <w:w w:val="105"/>
                            <w:sz w:val="23"/>
                          </w:rPr>
                          <w:t xml:space="preserve"> </w:t>
                        </w:r>
                        <w:r>
                          <w:rPr>
                            <w:rFonts w:ascii="Tahoma" w:hAnsi="Tahoma"/>
                            <w:color w:val="231F20"/>
                            <w:spacing w:val="-10"/>
                            <w:w w:val="105"/>
                            <w:sz w:val="23"/>
                          </w:rPr>
                          <w:t>…</w:t>
                        </w:r>
                      </w:p>
                      <w:p w14:paraId="254A10D5">
                        <w:pPr>
                          <w:spacing w:before="37"/>
                          <w:ind w:left="209" w:right="0" w:firstLine="0"/>
                          <w:jc w:val="left"/>
                          <w:rPr>
                            <w:rFonts w:ascii="Tahoma" w:hAnsi="Tahoma"/>
                            <w:sz w:val="23"/>
                          </w:rPr>
                        </w:pPr>
                        <w:r>
                          <w:rPr>
                            <w:rFonts w:ascii="Tahoma" w:hAnsi="Tahoma"/>
                            <w:color w:val="231F20"/>
                            <w:w w:val="105"/>
                            <w:sz w:val="23"/>
                          </w:rPr>
                          <w:t>I’d</w:t>
                        </w:r>
                        <w:r>
                          <w:rPr>
                            <w:rFonts w:ascii="Tahoma" w:hAnsi="Tahoma"/>
                            <w:color w:val="231F20"/>
                            <w:spacing w:val="-9"/>
                            <w:w w:val="105"/>
                            <w:sz w:val="23"/>
                          </w:rPr>
                          <w:t xml:space="preserve"> </w:t>
                        </w:r>
                        <w:r>
                          <w:rPr>
                            <w:rFonts w:ascii="Tahoma" w:hAnsi="Tahoma"/>
                            <w:color w:val="231F20"/>
                            <w:w w:val="105"/>
                            <w:sz w:val="23"/>
                          </w:rPr>
                          <w:t>rather</w:t>
                        </w:r>
                        <w:r>
                          <w:rPr>
                            <w:rFonts w:ascii="Tahoma" w:hAnsi="Tahoma"/>
                            <w:color w:val="231F20"/>
                            <w:spacing w:val="-8"/>
                            <w:w w:val="105"/>
                            <w:sz w:val="23"/>
                          </w:rPr>
                          <w:t xml:space="preserve"> </w:t>
                        </w:r>
                        <w:r>
                          <w:rPr>
                            <w:rFonts w:ascii="Tahoma" w:hAnsi="Tahoma"/>
                            <w:color w:val="231F20"/>
                            <w:w w:val="105"/>
                            <w:sz w:val="23"/>
                          </w:rPr>
                          <w:t>have</w:t>
                        </w:r>
                        <w:r>
                          <w:rPr>
                            <w:rFonts w:ascii="Tahoma" w:hAnsi="Tahoma"/>
                            <w:color w:val="231F20"/>
                            <w:spacing w:val="-8"/>
                            <w:w w:val="105"/>
                            <w:sz w:val="23"/>
                          </w:rPr>
                          <w:t xml:space="preserve"> </w:t>
                        </w:r>
                        <w:r>
                          <w:rPr>
                            <w:rFonts w:ascii="Tahoma" w:hAnsi="Tahoma"/>
                            <w:color w:val="231F20"/>
                            <w:w w:val="105"/>
                            <w:sz w:val="23"/>
                          </w:rPr>
                          <w:t>…</w:t>
                        </w:r>
                        <w:r>
                          <w:rPr>
                            <w:rFonts w:ascii="Tahoma" w:hAnsi="Tahoma"/>
                            <w:color w:val="231F20"/>
                            <w:spacing w:val="-8"/>
                            <w:w w:val="105"/>
                            <w:sz w:val="23"/>
                          </w:rPr>
                          <w:t xml:space="preserve"> </w:t>
                        </w:r>
                        <w:r>
                          <w:rPr>
                            <w:rFonts w:ascii="Tahoma" w:hAnsi="Tahoma"/>
                            <w:color w:val="231F20"/>
                            <w:w w:val="105"/>
                            <w:sz w:val="23"/>
                          </w:rPr>
                          <w:t>than</w:t>
                        </w:r>
                        <w:r>
                          <w:rPr>
                            <w:rFonts w:ascii="Tahoma" w:hAnsi="Tahoma"/>
                            <w:color w:val="231F20"/>
                            <w:spacing w:val="-9"/>
                            <w:w w:val="105"/>
                            <w:sz w:val="23"/>
                          </w:rPr>
                          <w:t xml:space="preserve"> </w:t>
                        </w:r>
                        <w:r>
                          <w:rPr>
                            <w:rFonts w:ascii="Tahoma" w:hAnsi="Tahoma"/>
                            <w:color w:val="231F20"/>
                            <w:spacing w:val="-12"/>
                            <w:w w:val="105"/>
                            <w:sz w:val="23"/>
                          </w:rPr>
                          <w:t>…</w:t>
                        </w:r>
                      </w:p>
                    </w:txbxContent>
                  </v:textbox>
                </v:shape>
                <w10:wrap type="topAndBottom"/>
              </v:group>
            </w:pict>
          </mc:Fallback>
        </mc:AlternateContent>
      </w:r>
    </w:p>
    <w:p w14:paraId="6DED90F3">
      <w:pPr>
        <w:spacing w:after="0"/>
        <w:rPr>
          <w:rFonts w:ascii="Tahoma"/>
          <w:sz w:val="9"/>
        </w:rPr>
        <w:sectPr>
          <w:type w:val="continuous"/>
          <w:pgSz w:w="11910" w:h="16840"/>
          <w:pgMar w:top="1340" w:right="0" w:bottom="280" w:left="0" w:header="720" w:footer="720" w:gutter="0"/>
          <w:cols w:equalWidth="0" w:num="2">
            <w:col w:w="6112" w:space="40"/>
            <w:col w:w="5758"/>
          </w:cols>
        </w:sectPr>
      </w:pPr>
    </w:p>
    <w:p w14:paraId="2A558D55">
      <w:pPr>
        <w:pStyle w:val="11"/>
        <w:rPr>
          <w:rFonts w:ascii="Tahoma"/>
          <w:b/>
          <w:sz w:val="20"/>
        </w:rPr>
      </w:pPr>
    </w:p>
    <w:p w14:paraId="4D637B3D">
      <w:pPr>
        <w:spacing w:before="230"/>
        <w:ind w:left="1720" w:right="0" w:firstLine="0"/>
        <w:jc w:val="left"/>
        <w:rPr>
          <w:rFonts w:ascii="Tahoma"/>
          <w:sz w:val="26"/>
        </w:rPr>
      </w:pPr>
      <w:r>
        <w:rPr>
          <w:rFonts w:ascii="Tahoma"/>
          <w:color w:val="842A44"/>
          <w:spacing w:val="-2"/>
          <w:sz w:val="26"/>
        </w:rPr>
        <w:t>Work</w:t>
      </w:r>
      <w:r>
        <w:rPr>
          <w:rFonts w:ascii="Tahoma"/>
          <w:color w:val="842A44"/>
          <w:spacing w:val="-27"/>
          <w:sz w:val="26"/>
        </w:rPr>
        <w:t xml:space="preserve"> </w:t>
      </w:r>
      <w:r>
        <w:rPr>
          <w:rFonts w:ascii="Tahoma"/>
          <w:color w:val="842A44"/>
          <w:spacing w:val="-2"/>
          <w:sz w:val="26"/>
        </w:rPr>
        <w:t>in</w:t>
      </w:r>
      <w:r>
        <w:rPr>
          <w:rFonts w:ascii="Tahoma"/>
          <w:color w:val="842A44"/>
          <w:spacing w:val="-26"/>
          <w:sz w:val="26"/>
        </w:rPr>
        <w:t xml:space="preserve"> </w:t>
      </w:r>
      <w:r>
        <w:rPr>
          <w:rFonts w:ascii="Tahoma"/>
          <w:color w:val="842A44"/>
          <w:spacing w:val="-2"/>
          <w:sz w:val="26"/>
        </w:rPr>
        <w:t>groups.</w:t>
      </w:r>
      <w:r>
        <w:rPr>
          <w:rFonts w:ascii="Tahoma"/>
          <w:color w:val="842A44"/>
          <w:spacing w:val="-26"/>
          <w:sz w:val="26"/>
        </w:rPr>
        <w:t xml:space="preserve"> </w:t>
      </w:r>
      <w:r>
        <w:rPr>
          <w:rFonts w:ascii="Tahoma"/>
          <w:color w:val="842A44"/>
          <w:spacing w:val="-2"/>
          <w:sz w:val="26"/>
        </w:rPr>
        <w:t>Role-play</w:t>
      </w:r>
      <w:r>
        <w:rPr>
          <w:rFonts w:ascii="Tahoma"/>
          <w:color w:val="842A44"/>
          <w:spacing w:val="-26"/>
          <w:sz w:val="26"/>
        </w:rPr>
        <w:t xml:space="preserve"> </w:t>
      </w:r>
      <w:r>
        <w:rPr>
          <w:rFonts w:ascii="Tahoma"/>
          <w:color w:val="842A44"/>
          <w:spacing w:val="-2"/>
          <w:sz w:val="26"/>
        </w:rPr>
        <w:t>the</w:t>
      </w:r>
      <w:r>
        <w:rPr>
          <w:rFonts w:ascii="Tahoma"/>
          <w:color w:val="842A44"/>
          <w:spacing w:val="-26"/>
          <w:sz w:val="26"/>
        </w:rPr>
        <w:t xml:space="preserve"> </w:t>
      </w:r>
      <w:r>
        <w:rPr>
          <w:rFonts w:ascii="Tahoma"/>
          <w:color w:val="842A44"/>
          <w:spacing w:val="-2"/>
          <w:sz w:val="26"/>
        </w:rPr>
        <w:t>conversation</w:t>
      </w:r>
      <w:r>
        <w:rPr>
          <w:rFonts w:ascii="Tahoma"/>
          <w:color w:val="842A44"/>
          <w:spacing w:val="-26"/>
          <w:sz w:val="26"/>
        </w:rPr>
        <w:t xml:space="preserve"> </w:t>
      </w:r>
      <w:r>
        <w:rPr>
          <w:rFonts w:ascii="Tahoma"/>
          <w:color w:val="842A44"/>
          <w:spacing w:val="-2"/>
          <w:sz w:val="26"/>
        </w:rPr>
        <w:t>or</w:t>
      </w:r>
      <w:r>
        <w:rPr>
          <w:rFonts w:ascii="Tahoma"/>
          <w:color w:val="842A44"/>
          <w:spacing w:val="-26"/>
          <w:sz w:val="26"/>
        </w:rPr>
        <w:t xml:space="preserve"> </w:t>
      </w:r>
      <w:r>
        <w:rPr>
          <w:rFonts w:ascii="Tahoma"/>
          <w:color w:val="842A44"/>
          <w:spacing w:val="-2"/>
          <w:sz w:val="26"/>
        </w:rPr>
        <w:t>make</w:t>
      </w:r>
      <w:r>
        <w:rPr>
          <w:rFonts w:ascii="Tahoma"/>
          <w:color w:val="842A44"/>
          <w:spacing w:val="-26"/>
          <w:sz w:val="26"/>
        </w:rPr>
        <w:t xml:space="preserve"> </w:t>
      </w:r>
      <w:r>
        <w:rPr>
          <w:rFonts w:ascii="Tahoma"/>
          <w:color w:val="842A44"/>
          <w:spacing w:val="-2"/>
          <w:sz w:val="26"/>
        </w:rPr>
        <w:t>a</w:t>
      </w:r>
      <w:r>
        <w:rPr>
          <w:rFonts w:ascii="Tahoma"/>
          <w:color w:val="842A44"/>
          <w:spacing w:val="-27"/>
          <w:sz w:val="26"/>
        </w:rPr>
        <w:t xml:space="preserve"> </w:t>
      </w:r>
      <w:r>
        <w:rPr>
          <w:rFonts w:ascii="Tahoma"/>
          <w:color w:val="842A44"/>
          <w:spacing w:val="-2"/>
          <w:sz w:val="26"/>
        </w:rPr>
        <w:t>new</w:t>
      </w:r>
      <w:r>
        <w:rPr>
          <w:rFonts w:ascii="Tahoma"/>
          <w:color w:val="842A44"/>
          <w:spacing w:val="-26"/>
          <w:sz w:val="26"/>
        </w:rPr>
        <w:t xml:space="preserve"> </w:t>
      </w:r>
      <w:r>
        <w:rPr>
          <w:rFonts w:ascii="Tahoma"/>
          <w:color w:val="842A44"/>
          <w:spacing w:val="-4"/>
          <w:sz w:val="26"/>
        </w:rPr>
        <w:t>one.</w:t>
      </w:r>
    </w:p>
    <w:p w14:paraId="64B03DB2">
      <w:pPr>
        <w:pStyle w:val="11"/>
        <w:spacing w:before="213"/>
        <w:ind w:left="1755"/>
      </w:pPr>
      <w:r>
        <w:rPr>
          <w:color w:val="231F20"/>
          <w:spacing w:val="-2"/>
        </w:rPr>
        <w:t>Debbie:</w:t>
      </w:r>
      <w:r>
        <w:rPr>
          <w:color w:val="231F20"/>
          <w:spacing w:val="61"/>
          <w:w w:val="150"/>
        </w:rPr>
        <w:t xml:space="preserve"> </w:t>
      </w:r>
      <w:r>
        <w:rPr>
          <w:color w:val="231F20"/>
          <w:spacing w:val="-2"/>
        </w:rPr>
        <w:t>Where</w:t>
      </w:r>
      <w:r>
        <w:rPr>
          <w:color w:val="231F20"/>
          <w:spacing w:val="-8"/>
        </w:rPr>
        <w:t xml:space="preserve"> </w:t>
      </w:r>
      <w:r>
        <w:rPr>
          <w:color w:val="231F20"/>
          <w:spacing w:val="-2"/>
        </w:rPr>
        <w:t>have</w:t>
      </w:r>
      <w:r>
        <w:rPr>
          <w:color w:val="231F20"/>
          <w:spacing w:val="-8"/>
        </w:rPr>
        <w:t xml:space="preserve"> </w:t>
      </w:r>
      <w:r>
        <w:rPr>
          <w:color w:val="231F20"/>
          <w:spacing w:val="-2"/>
        </w:rPr>
        <w:t>you</w:t>
      </w:r>
      <w:r>
        <w:rPr>
          <w:color w:val="231F20"/>
          <w:spacing w:val="-8"/>
        </w:rPr>
        <w:t xml:space="preserve"> </w:t>
      </w:r>
      <w:r>
        <w:rPr>
          <w:color w:val="231F20"/>
          <w:spacing w:val="-2"/>
        </w:rPr>
        <w:t>been?</w:t>
      </w:r>
      <w:r>
        <w:rPr>
          <w:color w:val="231F20"/>
          <w:spacing w:val="-8"/>
        </w:rPr>
        <w:t xml:space="preserve"> </w:t>
      </w:r>
      <w:r>
        <w:rPr>
          <w:color w:val="231F20"/>
          <w:spacing w:val="-2"/>
        </w:rPr>
        <w:t>You</w:t>
      </w:r>
      <w:r>
        <w:rPr>
          <w:color w:val="231F20"/>
          <w:spacing w:val="-8"/>
        </w:rPr>
        <w:t xml:space="preserve"> </w:t>
      </w:r>
      <w:r>
        <w:rPr>
          <w:color w:val="231F20"/>
          <w:spacing w:val="-2"/>
        </w:rPr>
        <w:t>missed</w:t>
      </w:r>
      <w:r>
        <w:rPr>
          <w:color w:val="231F20"/>
          <w:spacing w:val="-8"/>
        </w:rPr>
        <w:t xml:space="preserve"> </w:t>
      </w:r>
      <w:r>
        <w:rPr>
          <w:color w:val="231F20"/>
          <w:spacing w:val="-2"/>
        </w:rPr>
        <w:t>the</w:t>
      </w:r>
      <w:r>
        <w:rPr>
          <w:color w:val="231F20"/>
          <w:spacing w:val="-8"/>
        </w:rPr>
        <w:t xml:space="preserve"> </w:t>
      </w:r>
      <w:r>
        <w:rPr>
          <w:color w:val="231F20"/>
          <w:spacing w:val="-2"/>
        </w:rPr>
        <w:t>announcement</w:t>
      </w:r>
      <w:r>
        <w:rPr>
          <w:color w:val="231F20"/>
          <w:spacing w:val="-8"/>
        </w:rPr>
        <w:t xml:space="preserve"> </w:t>
      </w:r>
      <w:r>
        <w:rPr>
          <w:color w:val="231F20"/>
          <w:spacing w:val="-2"/>
        </w:rPr>
        <w:t>about</w:t>
      </w:r>
      <w:r>
        <w:rPr>
          <w:color w:val="231F20"/>
          <w:spacing w:val="-8"/>
        </w:rPr>
        <w:t xml:space="preserve"> </w:t>
      </w:r>
      <w:r>
        <w:rPr>
          <w:color w:val="231F20"/>
          <w:spacing w:val="-2"/>
        </w:rPr>
        <w:t>the</w:t>
      </w:r>
      <w:r>
        <w:rPr>
          <w:color w:val="231F20"/>
          <w:spacing w:val="-8"/>
        </w:rPr>
        <w:t xml:space="preserve"> </w:t>
      </w:r>
      <w:r>
        <w:rPr>
          <w:color w:val="231F20"/>
          <w:spacing w:val="-2"/>
        </w:rPr>
        <w:t>music</w:t>
      </w:r>
      <w:r>
        <w:rPr>
          <w:color w:val="231F20"/>
          <w:spacing w:val="-8"/>
        </w:rPr>
        <w:t xml:space="preserve"> </w:t>
      </w:r>
      <w:r>
        <w:rPr>
          <w:color w:val="231F20"/>
          <w:spacing w:val="-2"/>
        </w:rPr>
        <w:t>festival.</w:t>
      </w:r>
    </w:p>
    <w:p w14:paraId="5DA77CE2">
      <w:pPr>
        <w:pStyle w:val="11"/>
        <w:tabs>
          <w:tab w:val="left" w:pos="2719"/>
        </w:tabs>
        <w:spacing w:before="67"/>
        <w:ind w:left="1755"/>
      </w:pPr>
      <w:r>
        <w:rPr>
          <w:color w:val="231F20"/>
          <w:spacing w:val="-2"/>
        </w:rPr>
        <w:t>John:</w:t>
      </w:r>
      <w:r>
        <w:rPr>
          <w:color w:val="231F20"/>
        </w:rPr>
        <w:tab/>
      </w:r>
      <w:r>
        <w:rPr>
          <w:color w:val="231F20"/>
        </w:rPr>
        <w:t>I</w:t>
      </w:r>
      <w:r>
        <w:rPr>
          <w:color w:val="231F20"/>
          <w:spacing w:val="-14"/>
        </w:rPr>
        <w:t xml:space="preserve"> </w:t>
      </w:r>
      <w:r>
        <w:rPr>
          <w:color w:val="231F20"/>
        </w:rPr>
        <w:t>was</w:t>
      </w:r>
      <w:r>
        <w:rPr>
          <w:color w:val="231F20"/>
          <w:spacing w:val="-14"/>
        </w:rPr>
        <w:t xml:space="preserve"> </w:t>
      </w:r>
      <w:r>
        <w:rPr>
          <w:color w:val="231F20"/>
        </w:rPr>
        <w:t>at</w:t>
      </w:r>
      <w:r>
        <w:rPr>
          <w:color w:val="231F20"/>
          <w:spacing w:val="-14"/>
        </w:rPr>
        <w:t xml:space="preserve"> </w:t>
      </w:r>
      <w:r>
        <w:rPr>
          <w:color w:val="231F20"/>
        </w:rPr>
        <w:t>the</w:t>
      </w:r>
      <w:r>
        <w:rPr>
          <w:color w:val="231F20"/>
          <w:spacing w:val="-14"/>
        </w:rPr>
        <w:t xml:space="preserve"> </w:t>
      </w:r>
      <w:r>
        <w:rPr>
          <w:color w:val="231F20"/>
        </w:rPr>
        <w:t>doctor’s</w:t>
      </w:r>
      <w:r>
        <w:rPr>
          <w:color w:val="231F20"/>
          <w:spacing w:val="-14"/>
        </w:rPr>
        <w:t xml:space="preserve"> </w:t>
      </w:r>
      <w:r>
        <w:rPr>
          <w:color w:val="231F20"/>
        </w:rPr>
        <w:t>office.</w:t>
      </w:r>
      <w:r>
        <w:rPr>
          <w:color w:val="231F20"/>
          <w:spacing w:val="-14"/>
        </w:rPr>
        <w:t xml:space="preserve"> </w:t>
      </w:r>
      <w:r>
        <w:rPr>
          <w:color w:val="231F20"/>
        </w:rPr>
        <w:t>Music</w:t>
      </w:r>
      <w:r>
        <w:rPr>
          <w:color w:val="231F20"/>
          <w:spacing w:val="-14"/>
        </w:rPr>
        <w:t xml:space="preserve"> </w:t>
      </w:r>
      <w:r>
        <w:rPr>
          <w:color w:val="231F20"/>
          <w:spacing w:val="-2"/>
        </w:rPr>
        <w:t>festival?</w:t>
      </w:r>
    </w:p>
    <w:p w14:paraId="5485BA15">
      <w:pPr>
        <w:pStyle w:val="11"/>
        <w:tabs>
          <w:tab w:val="left" w:pos="2719"/>
        </w:tabs>
        <w:spacing w:before="67"/>
        <w:ind w:left="1755"/>
      </w:pPr>
      <w:r>
        <w:rPr>
          <w:color w:val="231F20"/>
          <w:spacing w:val="-2"/>
        </w:rPr>
        <w:t>Frank:</w:t>
      </w:r>
      <w:r>
        <w:rPr>
          <w:color w:val="231F20"/>
        </w:rPr>
        <w:tab/>
      </w:r>
      <w:r>
        <w:rPr>
          <w:color w:val="231F20"/>
        </w:rPr>
        <w:t>Yes,</w:t>
      </w:r>
      <w:r>
        <w:rPr>
          <w:color w:val="231F20"/>
          <w:spacing w:val="4"/>
        </w:rPr>
        <w:t xml:space="preserve"> </w:t>
      </w:r>
      <w:r>
        <w:rPr>
          <w:color w:val="231F20"/>
        </w:rPr>
        <w:t>it’s</w:t>
      </w:r>
      <w:r>
        <w:rPr>
          <w:color w:val="231F20"/>
          <w:spacing w:val="5"/>
        </w:rPr>
        <w:t xml:space="preserve"> </w:t>
      </w:r>
      <w:r>
        <w:rPr>
          <w:color w:val="231F20"/>
        </w:rPr>
        <w:t>going</w:t>
      </w:r>
      <w:r>
        <w:rPr>
          <w:color w:val="231F20"/>
          <w:spacing w:val="4"/>
        </w:rPr>
        <w:t xml:space="preserve"> </w:t>
      </w:r>
      <w:r>
        <w:rPr>
          <w:color w:val="231F20"/>
        </w:rPr>
        <w:t>to</w:t>
      </w:r>
      <w:r>
        <w:rPr>
          <w:color w:val="231F20"/>
          <w:spacing w:val="5"/>
        </w:rPr>
        <w:t xml:space="preserve"> </w:t>
      </w:r>
      <w:r>
        <w:rPr>
          <w:color w:val="231F20"/>
        </w:rPr>
        <w:t>be</w:t>
      </w:r>
      <w:r>
        <w:rPr>
          <w:color w:val="231F20"/>
          <w:spacing w:val="4"/>
        </w:rPr>
        <w:t xml:space="preserve"> </w:t>
      </w:r>
      <w:r>
        <w:rPr>
          <w:color w:val="231F20"/>
        </w:rPr>
        <w:t>next</w:t>
      </w:r>
      <w:r>
        <w:rPr>
          <w:color w:val="231F20"/>
          <w:spacing w:val="5"/>
        </w:rPr>
        <w:t xml:space="preserve"> </w:t>
      </w:r>
      <w:r>
        <w:rPr>
          <w:color w:val="231F20"/>
        </w:rPr>
        <w:t>month</w:t>
      </w:r>
      <w:r>
        <w:rPr>
          <w:color w:val="231F20"/>
          <w:spacing w:val="4"/>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school</w:t>
      </w:r>
      <w:r>
        <w:rPr>
          <w:color w:val="231F20"/>
          <w:spacing w:val="4"/>
        </w:rPr>
        <w:t xml:space="preserve"> </w:t>
      </w:r>
      <w:r>
        <w:rPr>
          <w:color w:val="231F20"/>
        </w:rPr>
        <w:t>sports</w:t>
      </w:r>
      <w:r>
        <w:rPr>
          <w:color w:val="231F20"/>
          <w:spacing w:val="5"/>
        </w:rPr>
        <w:t xml:space="preserve"> </w:t>
      </w:r>
      <w:r>
        <w:rPr>
          <w:color w:val="231F20"/>
        </w:rPr>
        <w:t>field.</w:t>
      </w:r>
      <w:r>
        <w:rPr>
          <w:color w:val="231F20"/>
          <w:spacing w:val="4"/>
        </w:rPr>
        <w:t xml:space="preserve"> </w:t>
      </w:r>
      <w:r>
        <w:rPr>
          <w:color w:val="231F20"/>
        </w:rPr>
        <w:t>John,</w:t>
      </w:r>
      <w:r>
        <w:rPr>
          <w:color w:val="231F20"/>
          <w:spacing w:val="5"/>
        </w:rPr>
        <w:t xml:space="preserve"> </w:t>
      </w:r>
      <w:r>
        <w:rPr>
          <w:color w:val="231F20"/>
        </w:rPr>
        <w:t>you</w:t>
      </w:r>
      <w:r>
        <w:rPr>
          <w:color w:val="231F20"/>
          <w:spacing w:val="4"/>
        </w:rPr>
        <w:t xml:space="preserve"> </w:t>
      </w:r>
      <w:r>
        <w:rPr>
          <w:color w:val="231F20"/>
        </w:rPr>
        <w:t>can</w:t>
      </w:r>
      <w:r>
        <w:rPr>
          <w:color w:val="231F20"/>
          <w:spacing w:val="5"/>
        </w:rPr>
        <w:t xml:space="preserve"> </w:t>
      </w:r>
      <w:r>
        <w:rPr>
          <w:color w:val="231F20"/>
        </w:rPr>
        <w:t>play</w:t>
      </w:r>
      <w:r>
        <w:rPr>
          <w:color w:val="231F20"/>
          <w:spacing w:val="4"/>
        </w:rPr>
        <w:t xml:space="preserve"> </w:t>
      </w:r>
      <w:r>
        <w:rPr>
          <w:color w:val="231F20"/>
          <w:spacing w:val="-5"/>
        </w:rPr>
        <w:t>the</w:t>
      </w:r>
    </w:p>
    <w:p w14:paraId="4418C97B">
      <w:pPr>
        <w:pStyle w:val="11"/>
        <w:spacing w:before="67"/>
        <w:ind w:left="2719"/>
      </w:pPr>
      <w:r>
        <w:rPr>
          <w:color w:val="231F20"/>
        </w:rPr>
        <w:t>piano.</w:t>
      </w:r>
      <w:r>
        <w:rPr>
          <w:color w:val="231F20"/>
          <w:spacing w:val="-5"/>
        </w:rPr>
        <w:t xml:space="preserve"> </w:t>
      </w:r>
      <w:r>
        <w:rPr>
          <w:color w:val="231F20"/>
        </w:rPr>
        <w:t>How</w:t>
      </w:r>
      <w:r>
        <w:rPr>
          <w:color w:val="231F20"/>
          <w:spacing w:val="-5"/>
        </w:rPr>
        <w:t xml:space="preserve"> </w:t>
      </w:r>
      <w:r>
        <w:rPr>
          <w:color w:val="231F20"/>
        </w:rPr>
        <w:t>about</w:t>
      </w:r>
      <w:r>
        <w:rPr>
          <w:color w:val="231F20"/>
          <w:spacing w:val="-4"/>
        </w:rPr>
        <w:t xml:space="preserve"> </w:t>
      </w:r>
      <w:r>
        <w:rPr>
          <w:color w:val="231F20"/>
        </w:rPr>
        <w:t>playing</w:t>
      </w:r>
      <w:r>
        <w:rPr>
          <w:color w:val="231F20"/>
          <w:spacing w:val="-5"/>
        </w:rPr>
        <w:t xml:space="preserve"> </w:t>
      </w:r>
      <w:r>
        <w:rPr>
          <w:color w:val="231F20"/>
        </w:rPr>
        <w:t>it</w:t>
      </w:r>
      <w:r>
        <w:rPr>
          <w:color w:val="231F20"/>
          <w:spacing w:val="-5"/>
        </w:rPr>
        <w:t xml:space="preserve"> </w:t>
      </w:r>
      <w:r>
        <w:rPr>
          <w:color w:val="231F20"/>
        </w:rPr>
        <w:t>at</w:t>
      </w:r>
      <w:r>
        <w:rPr>
          <w:color w:val="231F20"/>
          <w:spacing w:val="-4"/>
        </w:rPr>
        <w:t xml:space="preserve"> </w:t>
      </w:r>
      <w:r>
        <w:rPr>
          <w:color w:val="231F20"/>
        </w:rPr>
        <w:t>the</w:t>
      </w:r>
      <w:r>
        <w:rPr>
          <w:color w:val="231F20"/>
          <w:spacing w:val="-5"/>
        </w:rPr>
        <w:t xml:space="preserve"> </w:t>
      </w:r>
      <w:r>
        <w:rPr>
          <w:color w:val="231F20"/>
          <w:spacing w:val="-2"/>
        </w:rPr>
        <w:t>festival?</w:t>
      </w:r>
    </w:p>
    <w:p w14:paraId="292D3887">
      <w:pPr>
        <w:pStyle w:val="11"/>
        <w:tabs>
          <w:tab w:val="left" w:pos="2719"/>
        </w:tabs>
        <w:spacing w:before="67"/>
        <w:ind w:left="1755"/>
      </w:pPr>
      <w:r>
        <w:rPr>
          <w:color w:val="231F20"/>
          <w:spacing w:val="-2"/>
        </w:rPr>
        <w:t>John:</w:t>
      </w:r>
      <w:r>
        <w:rPr>
          <w:color w:val="231F20"/>
        </w:rPr>
        <w:tab/>
      </w:r>
      <w:r>
        <w:rPr>
          <w:color w:val="231F20"/>
          <w:spacing w:val="-2"/>
        </w:rPr>
        <w:t>Well,</w:t>
      </w:r>
      <w:r>
        <w:rPr>
          <w:color w:val="231F20"/>
          <w:spacing w:val="-13"/>
        </w:rPr>
        <w:t xml:space="preserve"> </w:t>
      </w:r>
      <w:r>
        <w:rPr>
          <w:color w:val="231F20"/>
          <w:spacing w:val="-2"/>
        </w:rPr>
        <w:t>I’d</w:t>
      </w:r>
      <w:r>
        <w:rPr>
          <w:color w:val="231F20"/>
          <w:spacing w:val="-13"/>
        </w:rPr>
        <w:t xml:space="preserve"> </w:t>
      </w:r>
      <w:r>
        <w:rPr>
          <w:color w:val="231F20"/>
          <w:spacing w:val="-2"/>
        </w:rPr>
        <w:t>rather</w:t>
      </w:r>
      <w:r>
        <w:rPr>
          <w:color w:val="231F20"/>
          <w:spacing w:val="-13"/>
        </w:rPr>
        <w:t xml:space="preserve"> </w:t>
      </w:r>
      <w:r>
        <w:rPr>
          <w:color w:val="231F20"/>
          <w:spacing w:val="-2"/>
        </w:rPr>
        <w:t>play</w:t>
      </w:r>
      <w:r>
        <w:rPr>
          <w:color w:val="231F20"/>
          <w:spacing w:val="-13"/>
        </w:rPr>
        <w:t xml:space="preserve"> </w:t>
      </w:r>
      <w:r>
        <w:rPr>
          <w:color w:val="231F20"/>
          <w:spacing w:val="-2"/>
        </w:rPr>
        <w:t>the</w:t>
      </w:r>
      <w:r>
        <w:rPr>
          <w:color w:val="231F20"/>
          <w:spacing w:val="-13"/>
        </w:rPr>
        <w:t xml:space="preserve"> </w:t>
      </w:r>
      <w:r>
        <w:rPr>
          <w:color w:val="231F20"/>
          <w:spacing w:val="-2"/>
        </w:rPr>
        <w:t>violin.</w:t>
      </w:r>
      <w:r>
        <w:rPr>
          <w:color w:val="231F20"/>
          <w:spacing w:val="-13"/>
        </w:rPr>
        <w:t xml:space="preserve"> </w:t>
      </w:r>
      <w:r>
        <w:rPr>
          <w:color w:val="231F20"/>
          <w:spacing w:val="-2"/>
        </w:rPr>
        <w:t>I</w:t>
      </w:r>
      <w:r>
        <w:rPr>
          <w:color w:val="231F20"/>
          <w:spacing w:val="-13"/>
        </w:rPr>
        <w:t xml:space="preserve"> </w:t>
      </w:r>
      <w:r>
        <w:rPr>
          <w:color w:val="231F20"/>
          <w:spacing w:val="-2"/>
        </w:rPr>
        <w:t>can</w:t>
      </w:r>
      <w:r>
        <w:rPr>
          <w:color w:val="231F20"/>
          <w:spacing w:val="-13"/>
        </w:rPr>
        <w:t xml:space="preserve"> </w:t>
      </w:r>
      <w:r>
        <w:rPr>
          <w:color w:val="231F20"/>
          <w:spacing w:val="-2"/>
        </w:rPr>
        <w:t>play</w:t>
      </w:r>
      <w:r>
        <w:rPr>
          <w:color w:val="231F20"/>
          <w:spacing w:val="-13"/>
        </w:rPr>
        <w:t xml:space="preserve"> </w:t>
      </w:r>
      <w:r>
        <w:rPr>
          <w:i/>
          <w:color w:val="231F20"/>
          <w:spacing w:val="-2"/>
        </w:rPr>
        <w:t>Liang</w:t>
      </w:r>
      <w:r>
        <w:rPr>
          <w:i/>
          <w:color w:val="231F20"/>
          <w:spacing w:val="-13"/>
        </w:rPr>
        <w:t xml:space="preserve"> </w:t>
      </w:r>
      <w:r>
        <w:rPr>
          <w:i/>
          <w:color w:val="231F20"/>
          <w:spacing w:val="-4"/>
        </w:rPr>
        <w:t>Zhu</w:t>
      </w:r>
      <w:r>
        <w:rPr>
          <w:color w:val="231F20"/>
          <w:spacing w:val="-4"/>
        </w:rPr>
        <w:t>.</w:t>
      </w:r>
    </w:p>
    <w:p w14:paraId="2810B7B6">
      <w:pPr>
        <w:pStyle w:val="11"/>
        <w:tabs>
          <w:tab w:val="left" w:pos="2719"/>
        </w:tabs>
        <w:spacing w:before="67"/>
        <w:ind w:left="1755"/>
      </w:pPr>
      <w:r>
        <w:rPr>
          <w:color w:val="231F20"/>
          <w:spacing w:val="-2"/>
        </w:rPr>
        <w:t>Frank:</w:t>
      </w:r>
      <w:r>
        <w:rPr>
          <w:color w:val="231F20"/>
        </w:rPr>
        <w:tab/>
      </w:r>
      <w:r>
        <w:rPr>
          <w:color w:val="231F20"/>
        </w:rPr>
        <w:t>Wow!</w:t>
      </w:r>
      <w:r>
        <w:rPr>
          <w:color w:val="231F20"/>
          <w:spacing w:val="-14"/>
        </w:rPr>
        <w:t xml:space="preserve"> </w:t>
      </w:r>
      <w:r>
        <w:rPr>
          <w:color w:val="231F20"/>
        </w:rPr>
        <w:t>Sounds</w:t>
      </w:r>
      <w:r>
        <w:rPr>
          <w:color w:val="231F20"/>
          <w:spacing w:val="-13"/>
        </w:rPr>
        <w:t xml:space="preserve"> </w:t>
      </w:r>
      <w:r>
        <w:rPr>
          <w:color w:val="231F20"/>
        </w:rPr>
        <w:t>good.</w:t>
      </w:r>
      <w:r>
        <w:rPr>
          <w:color w:val="231F20"/>
          <w:spacing w:val="-14"/>
        </w:rPr>
        <w:t xml:space="preserve"> </w:t>
      </w:r>
      <w:r>
        <w:rPr>
          <w:color w:val="231F20"/>
        </w:rPr>
        <w:t>What</w:t>
      </w:r>
      <w:r>
        <w:rPr>
          <w:color w:val="231F20"/>
          <w:spacing w:val="-13"/>
        </w:rPr>
        <w:t xml:space="preserve"> </w:t>
      </w:r>
      <w:r>
        <w:rPr>
          <w:color w:val="231F20"/>
        </w:rPr>
        <w:t>about</w:t>
      </w:r>
      <w:r>
        <w:rPr>
          <w:color w:val="231F20"/>
          <w:spacing w:val="-13"/>
        </w:rPr>
        <w:t xml:space="preserve"> </w:t>
      </w:r>
      <w:r>
        <w:rPr>
          <w:color w:val="231F20"/>
        </w:rPr>
        <w:t>you,</w:t>
      </w:r>
      <w:r>
        <w:rPr>
          <w:color w:val="231F20"/>
          <w:spacing w:val="-14"/>
        </w:rPr>
        <w:t xml:space="preserve"> </w:t>
      </w:r>
      <w:r>
        <w:rPr>
          <w:color w:val="231F20"/>
          <w:spacing w:val="-2"/>
        </w:rPr>
        <w:t>Debbie?</w:t>
      </w:r>
    </w:p>
    <w:p w14:paraId="2A1E84C6">
      <w:pPr>
        <w:pStyle w:val="11"/>
        <w:spacing w:before="68"/>
        <w:ind w:left="1755"/>
      </w:pPr>
      <w:r>
        <w:rPr>
          <w:color w:val="231F20"/>
        </w:rPr>
        <w:t>Debbie:</w:t>
      </w:r>
      <w:r>
        <w:rPr>
          <w:color w:val="231F20"/>
          <w:spacing w:val="75"/>
        </w:rPr>
        <w:t xml:space="preserve"> </w:t>
      </w:r>
      <w:r>
        <w:rPr>
          <w:color w:val="231F20"/>
        </w:rPr>
        <w:t>Actually,</w:t>
      </w:r>
      <w:r>
        <w:rPr>
          <w:color w:val="231F20"/>
          <w:spacing w:val="-14"/>
        </w:rPr>
        <w:t xml:space="preserve"> </w:t>
      </w:r>
      <w:r>
        <w:rPr>
          <w:color w:val="231F20"/>
        </w:rPr>
        <w:t>I</w:t>
      </w:r>
      <w:r>
        <w:rPr>
          <w:color w:val="231F20"/>
          <w:spacing w:val="-14"/>
        </w:rPr>
        <w:t xml:space="preserve"> </w:t>
      </w:r>
      <w:r>
        <w:rPr>
          <w:color w:val="231F20"/>
        </w:rPr>
        <w:t>don’t</w:t>
      </w:r>
      <w:r>
        <w:rPr>
          <w:color w:val="231F20"/>
          <w:spacing w:val="-14"/>
        </w:rPr>
        <w:t xml:space="preserve"> </w:t>
      </w:r>
      <w:r>
        <w:rPr>
          <w:color w:val="231F20"/>
        </w:rPr>
        <w:t>have</w:t>
      </w:r>
      <w:r>
        <w:rPr>
          <w:color w:val="231F20"/>
          <w:spacing w:val="-14"/>
        </w:rPr>
        <w:t xml:space="preserve"> </w:t>
      </w:r>
      <w:r>
        <w:rPr>
          <w:color w:val="231F20"/>
        </w:rPr>
        <w:t>much</w:t>
      </w:r>
      <w:r>
        <w:rPr>
          <w:color w:val="231F20"/>
          <w:spacing w:val="-14"/>
        </w:rPr>
        <w:t xml:space="preserve"> </w:t>
      </w:r>
      <w:r>
        <w:rPr>
          <w:color w:val="231F20"/>
        </w:rPr>
        <w:t>musical</w:t>
      </w:r>
      <w:r>
        <w:rPr>
          <w:color w:val="231F20"/>
          <w:spacing w:val="-13"/>
        </w:rPr>
        <w:t xml:space="preserve"> </w:t>
      </w:r>
      <w:r>
        <w:rPr>
          <w:color w:val="231F20"/>
        </w:rPr>
        <w:t>ability.</w:t>
      </w:r>
      <w:r>
        <w:rPr>
          <w:color w:val="231F20"/>
          <w:spacing w:val="-14"/>
        </w:rPr>
        <w:t xml:space="preserve"> </w:t>
      </w:r>
      <w:r>
        <w:rPr>
          <w:color w:val="231F20"/>
        </w:rPr>
        <w:t>I’d</w:t>
      </w:r>
      <w:r>
        <w:rPr>
          <w:color w:val="231F20"/>
          <w:spacing w:val="-14"/>
        </w:rPr>
        <w:t xml:space="preserve"> </w:t>
      </w:r>
      <w:r>
        <w:rPr>
          <w:color w:val="231F20"/>
        </w:rPr>
        <w:t>prefer</w:t>
      </w:r>
      <w:r>
        <w:rPr>
          <w:color w:val="231F20"/>
          <w:spacing w:val="-14"/>
        </w:rPr>
        <w:t xml:space="preserve"> </w:t>
      </w:r>
      <w:r>
        <w:rPr>
          <w:color w:val="231F20"/>
        </w:rPr>
        <w:t>just</w:t>
      </w:r>
      <w:r>
        <w:rPr>
          <w:color w:val="231F20"/>
          <w:spacing w:val="-14"/>
        </w:rPr>
        <w:t xml:space="preserve"> </w:t>
      </w:r>
      <w:r>
        <w:rPr>
          <w:color w:val="231F20"/>
        </w:rPr>
        <w:t>to</w:t>
      </w:r>
      <w:r>
        <w:rPr>
          <w:color w:val="231F20"/>
          <w:spacing w:val="-14"/>
        </w:rPr>
        <w:t xml:space="preserve"> </w:t>
      </w:r>
      <w:r>
        <w:rPr>
          <w:color w:val="231F20"/>
        </w:rPr>
        <w:t>help</w:t>
      </w:r>
      <w:r>
        <w:rPr>
          <w:color w:val="231F20"/>
          <w:spacing w:val="-13"/>
        </w:rPr>
        <w:t xml:space="preserve"> </w:t>
      </w:r>
      <w:r>
        <w:rPr>
          <w:color w:val="231F20"/>
        </w:rPr>
        <w:t>out</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spacing w:val="-2"/>
        </w:rPr>
        <w:t>crowds.</w:t>
      </w:r>
    </w:p>
    <w:p w14:paraId="1DAEF4DC">
      <w:pPr>
        <w:pStyle w:val="11"/>
        <w:tabs>
          <w:tab w:val="left" w:pos="2719"/>
        </w:tabs>
        <w:spacing w:before="67"/>
        <w:ind w:left="1755"/>
      </w:pPr>
      <w:r>
        <w:rPr>
          <w:color w:val="231F20"/>
          <w:spacing w:val="-2"/>
        </w:rPr>
        <w:t>Frank:</w:t>
      </w:r>
      <w:r>
        <w:rPr>
          <w:color w:val="231F20"/>
        </w:rPr>
        <w:tab/>
      </w:r>
      <w:r>
        <w:rPr>
          <w:color w:val="231F20"/>
        </w:rPr>
        <w:t>You</w:t>
      </w:r>
      <w:r>
        <w:rPr>
          <w:color w:val="231F20"/>
          <w:spacing w:val="-13"/>
        </w:rPr>
        <w:t xml:space="preserve"> </w:t>
      </w:r>
      <w:r>
        <w:rPr>
          <w:color w:val="231F20"/>
        </w:rPr>
        <w:t>can</w:t>
      </w:r>
      <w:r>
        <w:rPr>
          <w:color w:val="231F20"/>
          <w:spacing w:val="-13"/>
        </w:rPr>
        <w:t xml:space="preserve"> </w:t>
      </w:r>
      <w:r>
        <w:rPr>
          <w:color w:val="231F20"/>
        </w:rPr>
        <w:t>sell</w:t>
      </w:r>
      <w:r>
        <w:rPr>
          <w:color w:val="231F20"/>
          <w:spacing w:val="-13"/>
        </w:rPr>
        <w:t xml:space="preserve"> </w:t>
      </w:r>
      <w:r>
        <w:rPr>
          <w:color w:val="231F20"/>
        </w:rPr>
        <w:t>tickets</w:t>
      </w:r>
      <w:r>
        <w:rPr>
          <w:color w:val="231F20"/>
          <w:spacing w:val="-13"/>
        </w:rPr>
        <w:t xml:space="preserve"> </w:t>
      </w:r>
      <w:r>
        <w:rPr>
          <w:color w:val="231F20"/>
        </w:rPr>
        <w:t>or</w:t>
      </w:r>
      <w:r>
        <w:rPr>
          <w:color w:val="231F20"/>
          <w:spacing w:val="-13"/>
        </w:rPr>
        <w:t xml:space="preserve"> </w:t>
      </w:r>
      <w:r>
        <w:rPr>
          <w:color w:val="231F20"/>
        </w:rPr>
        <w:t>work</w:t>
      </w:r>
      <w:r>
        <w:rPr>
          <w:color w:val="231F20"/>
          <w:spacing w:val="-13"/>
        </w:rPr>
        <w:t xml:space="preserve"> </w:t>
      </w:r>
      <w:r>
        <w:rPr>
          <w:color w:val="231F20"/>
        </w:rPr>
        <w:t>at</w:t>
      </w:r>
      <w:r>
        <w:rPr>
          <w:color w:val="231F20"/>
          <w:spacing w:val="-13"/>
        </w:rPr>
        <w:t xml:space="preserve"> </w:t>
      </w:r>
      <w:r>
        <w:rPr>
          <w:color w:val="231F20"/>
        </w:rPr>
        <w:t>a</w:t>
      </w:r>
      <w:r>
        <w:rPr>
          <w:color w:val="231F20"/>
          <w:spacing w:val="-13"/>
        </w:rPr>
        <w:t xml:space="preserve"> </w:t>
      </w:r>
      <w:r>
        <w:rPr>
          <w:color w:val="231F20"/>
        </w:rPr>
        <w:t>food</w:t>
      </w:r>
      <w:r>
        <w:rPr>
          <w:color w:val="231F20"/>
          <w:spacing w:val="-13"/>
        </w:rPr>
        <w:t xml:space="preserve"> </w:t>
      </w:r>
      <w:r>
        <w:rPr>
          <w:color w:val="231F20"/>
          <w:spacing w:val="-2"/>
        </w:rPr>
        <w:t>stand.</w:t>
      </w:r>
    </w:p>
    <w:p w14:paraId="3EA49901">
      <w:pPr>
        <w:pStyle w:val="11"/>
        <w:tabs>
          <w:tab w:val="left" w:pos="2719"/>
        </w:tabs>
        <w:spacing w:before="67"/>
        <w:ind w:left="1755"/>
      </w:pPr>
      <w:r>
        <w:rPr>
          <w:color w:val="231F20"/>
          <w:spacing w:val="-2"/>
        </w:rPr>
        <w:t>John:</w:t>
      </w:r>
      <w:r>
        <w:rPr>
          <w:color w:val="231F20"/>
        </w:rPr>
        <w:tab/>
      </w:r>
      <w:r>
        <w:rPr>
          <w:color w:val="231F20"/>
        </w:rPr>
        <w:t>So</w:t>
      </w:r>
      <w:r>
        <w:rPr>
          <w:color w:val="231F20"/>
          <w:spacing w:val="-13"/>
        </w:rPr>
        <w:t xml:space="preserve"> </w:t>
      </w:r>
      <w:r>
        <w:rPr>
          <w:color w:val="231F20"/>
        </w:rPr>
        <w:t>can</w:t>
      </w:r>
      <w:r>
        <w:rPr>
          <w:color w:val="231F20"/>
          <w:spacing w:val="-12"/>
        </w:rPr>
        <w:t xml:space="preserve"> </w:t>
      </w:r>
      <w:r>
        <w:rPr>
          <w:color w:val="231F20"/>
        </w:rPr>
        <w:t>I</w:t>
      </w:r>
      <w:r>
        <w:rPr>
          <w:color w:val="231F20"/>
          <w:spacing w:val="-12"/>
        </w:rPr>
        <w:t xml:space="preserve"> </w:t>
      </w:r>
      <w:r>
        <w:rPr>
          <w:color w:val="231F20"/>
        </w:rPr>
        <w:t>assume</w:t>
      </w:r>
      <w:r>
        <w:rPr>
          <w:color w:val="231F20"/>
          <w:spacing w:val="-12"/>
        </w:rPr>
        <w:t xml:space="preserve"> </w:t>
      </w:r>
      <w:r>
        <w:rPr>
          <w:color w:val="231F20"/>
        </w:rPr>
        <w:t>that</w:t>
      </w:r>
      <w:r>
        <w:rPr>
          <w:color w:val="231F20"/>
          <w:spacing w:val="-12"/>
        </w:rPr>
        <w:t xml:space="preserve"> </w:t>
      </w:r>
      <w:r>
        <w:rPr>
          <w:color w:val="231F20"/>
        </w:rPr>
        <w:t>the</w:t>
      </w:r>
      <w:r>
        <w:rPr>
          <w:color w:val="231F20"/>
          <w:spacing w:val="-12"/>
        </w:rPr>
        <w:t xml:space="preserve"> </w:t>
      </w:r>
      <w:r>
        <w:rPr>
          <w:color w:val="231F20"/>
        </w:rPr>
        <w:t>aim</w:t>
      </w:r>
      <w:r>
        <w:rPr>
          <w:color w:val="231F20"/>
          <w:spacing w:val="-13"/>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festival</w:t>
      </w:r>
      <w:r>
        <w:rPr>
          <w:color w:val="231F20"/>
          <w:spacing w:val="-12"/>
        </w:rPr>
        <w:t xml:space="preserve"> </w:t>
      </w:r>
      <w:r>
        <w:rPr>
          <w:color w:val="231F20"/>
        </w:rPr>
        <w:t>is</w:t>
      </w:r>
      <w:r>
        <w:rPr>
          <w:color w:val="231F20"/>
          <w:spacing w:val="-12"/>
        </w:rPr>
        <w:t xml:space="preserve"> </w:t>
      </w:r>
      <w:r>
        <w:rPr>
          <w:color w:val="231F20"/>
        </w:rPr>
        <w:t>to</w:t>
      </w:r>
      <w:r>
        <w:rPr>
          <w:color w:val="231F20"/>
          <w:spacing w:val="-12"/>
        </w:rPr>
        <w:t xml:space="preserve"> </w:t>
      </w:r>
      <w:r>
        <w:rPr>
          <w:color w:val="231F20"/>
        </w:rPr>
        <w:t>raise</w:t>
      </w:r>
      <w:r>
        <w:rPr>
          <w:color w:val="231F20"/>
          <w:spacing w:val="-13"/>
        </w:rPr>
        <w:t xml:space="preserve"> </w:t>
      </w:r>
      <w:r>
        <w:rPr>
          <w:color w:val="231F20"/>
          <w:spacing w:val="-2"/>
        </w:rPr>
        <w:t>money?</w:t>
      </w:r>
    </w:p>
    <w:p w14:paraId="22BBE582">
      <w:pPr>
        <w:pStyle w:val="11"/>
        <w:spacing w:before="67"/>
        <w:ind w:left="1755"/>
      </w:pPr>
      <w:r>
        <w:rPr>
          <w:color w:val="231F20"/>
        </w:rPr>
        <w:t>Debbie:</w:t>
      </w:r>
      <w:r>
        <w:rPr>
          <w:color w:val="231F20"/>
          <w:spacing w:val="54"/>
          <w:w w:val="150"/>
        </w:rPr>
        <w:t xml:space="preserve"> </w:t>
      </w:r>
      <w:r>
        <w:rPr>
          <w:color w:val="231F20"/>
        </w:rPr>
        <w:t>Yes.</w:t>
      </w:r>
      <w:r>
        <w:rPr>
          <w:color w:val="231F20"/>
          <w:spacing w:val="-11"/>
        </w:rPr>
        <w:t xml:space="preserve"> </w:t>
      </w:r>
      <w:r>
        <w:rPr>
          <w:color w:val="231F20"/>
        </w:rPr>
        <w:t>All</w:t>
      </w:r>
      <w:r>
        <w:rPr>
          <w:color w:val="231F20"/>
          <w:spacing w:val="-10"/>
        </w:rPr>
        <w:t xml:space="preserve"> </w:t>
      </w:r>
      <w:r>
        <w:rPr>
          <w:color w:val="231F20"/>
        </w:rPr>
        <w:t>of</w:t>
      </w:r>
      <w:r>
        <w:rPr>
          <w:color w:val="231F20"/>
          <w:spacing w:val="-11"/>
        </w:rPr>
        <w:t xml:space="preserve"> </w:t>
      </w:r>
      <w:r>
        <w:rPr>
          <w:color w:val="231F20"/>
        </w:rPr>
        <w:t>the</w:t>
      </w:r>
      <w:r>
        <w:rPr>
          <w:color w:val="231F20"/>
          <w:spacing w:val="-10"/>
        </w:rPr>
        <w:t xml:space="preserve"> </w:t>
      </w:r>
      <w:r>
        <w:rPr>
          <w:color w:val="231F20"/>
        </w:rPr>
        <w:t>money</w:t>
      </w:r>
      <w:r>
        <w:rPr>
          <w:color w:val="231F20"/>
          <w:spacing w:val="-11"/>
        </w:rPr>
        <w:t xml:space="preserve"> </w:t>
      </w:r>
      <w:r>
        <w:rPr>
          <w:color w:val="231F20"/>
        </w:rPr>
        <w:t>will</w:t>
      </w:r>
      <w:r>
        <w:rPr>
          <w:color w:val="231F20"/>
          <w:spacing w:val="-10"/>
        </w:rPr>
        <w:t xml:space="preserve"> </w:t>
      </w:r>
      <w:r>
        <w:rPr>
          <w:color w:val="231F20"/>
        </w:rPr>
        <w:t>go</w:t>
      </w:r>
      <w:r>
        <w:rPr>
          <w:color w:val="231F20"/>
          <w:spacing w:val="-11"/>
        </w:rPr>
        <w:t xml:space="preserve"> </w:t>
      </w:r>
      <w:r>
        <w:rPr>
          <w:color w:val="231F20"/>
        </w:rPr>
        <w:t>to</w:t>
      </w:r>
      <w:r>
        <w:rPr>
          <w:color w:val="231F20"/>
          <w:spacing w:val="-10"/>
        </w:rPr>
        <w:t xml:space="preserve"> </w:t>
      </w:r>
      <w:r>
        <w:rPr>
          <w:color w:val="231F20"/>
          <w:spacing w:val="-2"/>
        </w:rPr>
        <w:t>charity.</w:t>
      </w:r>
    </w:p>
    <w:p w14:paraId="5E21F5A4">
      <w:pPr>
        <w:pStyle w:val="11"/>
        <w:tabs>
          <w:tab w:val="left" w:pos="2719"/>
        </w:tabs>
        <w:spacing w:before="67"/>
        <w:ind w:left="1755"/>
      </w:pPr>
      <w:r>
        <w:rPr>
          <w:color w:val="231F20"/>
          <w:spacing w:val="-2"/>
        </w:rPr>
        <w:t>John:</w:t>
      </w:r>
      <w:r>
        <w:rPr>
          <w:color w:val="231F20"/>
        </w:rPr>
        <w:tab/>
      </w:r>
      <w:r>
        <w:rPr>
          <w:color w:val="231F20"/>
          <w:spacing w:val="-2"/>
        </w:rPr>
        <w:t>Well,</w:t>
      </w:r>
      <w:r>
        <w:rPr>
          <w:color w:val="231F20"/>
          <w:spacing w:val="-12"/>
        </w:rPr>
        <w:t xml:space="preserve"> </w:t>
      </w:r>
      <w:r>
        <w:rPr>
          <w:color w:val="231F20"/>
          <w:spacing w:val="-2"/>
        </w:rPr>
        <w:t>if</w:t>
      </w:r>
      <w:r>
        <w:rPr>
          <w:color w:val="231F20"/>
          <w:spacing w:val="-12"/>
        </w:rPr>
        <w:t xml:space="preserve"> </w:t>
      </w:r>
      <w:r>
        <w:rPr>
          <w:color w:val="231F20"/>
          <w:spacing w:val="-2"/>
        </w:rPr>
        <w:t>it’s</w:t>
      </w:r>
      <w:r>
        <w:rPr>
          <w:color w:val="231F20"/>
          <w:spacing w:val="-12"/>
        </w:rPr>
        <w:t xml:space="preserve"> </w:t>
      </w:r>
      <w:r>
        <w:rPr>
          <w:color w:val="231F20"/>
          <w:spacing w:val="-2"/>
        </w:rPr>
        <w:t>for</w:t>
      </w:r>
      <w:r>
        <w:rPr>
          <w:color w:val="231F20"/>
          <w:spacing w:val="-11"/>
        </w:rPr>
        <w:t xml:space="preserve"> </w:t>
      </w:r>
      <w:r>
        <w:rPr>
          <w:color w:val="231F20"/>
          <w:spacing w:val="-2"/>
        </w:rPr>
        <w:t>a</w:t>
      </w:r>
      <w:r>
        <w:rPr>
          <w:color w:val="231F20"/>
          <w:spacing w:val="-12"/>
        </w:rPr>
        <w:t xml:space="preserve"> </w:t>
      </w:r>
      <w:r>
        <w:rPr>
          <w:color w:val="231F20"/>
          <w:spacing w:val="-2"/>
        </w:rPr>
        <w:t>good</w:t>
      </w:r>
      <w:r>
        <w:rPr>
          <w:color w:val="231F20"/>
          <w:spacing w:val="-12"/>
        </w:rPr>
        <w:t xml:space="preserve"> </w:t>
      </w:r>
      <w:r>
        <w:rPr>
          <w:color w:val="231F20"/>
          <w:spacing w:val="-2"/>
        </w:rPr>
        <w:t>cause,</w:t>
      </w:r>
      <w:r>
        <w:rPr>
          <w:color w:val="231F20"/>
          <w:spacing w:val="-12"/>
        </w:rPr>
        <w:t xml:space="preserve"> </w:t>
      </w:r>
      <w:r>
        <w:rPr>
          <w:color w:val="231F20"/>
          <w:spacing w:val="-2"/>
        </w:rPr>
        <w:t>everyone</w:t>
      </w:r>
      <w:r>
        <w:rPr>
          <w:color w:val="231F20"/>
          <w:spacing w:val="-11"/>
        </w:rPr>
        <w:t xml:space="preserve"> </w:t>
      </w:r>
      <w:r>
        <w:rPr>
          <w:color w:val="231F20"/>
          <w:spacing w:val="-2"/>
        </w:rPr>
        <w:t>should</w:t>
      </w:r>
      <w:r>
        <w:rPr>
          <w:color w:val="231F20"/>
          <w:spacing w:val="-12"/>
        </w:rPr>
        <w:t xml:space="preserve"> </w:t>
      </w:r>
      <w:r>
        <w:rPr>
          <w:color w:val="231F20"/>
          <w:spacing w:val="-2"/>
        </w:rPr>
        <w:t>take</w:t>
      </w:r>
      <w:r>
        <w:rPr>
          <w:color w:val="231F20"/>
          <w:spacing w:val="-12"/>
        </w:rPr>
        <w:t xml:space="preserve"> </w:t>
      </w:r>
      <w:r>
        <w:rPr>
          <w:color w:val="231F20"/>
          <w:spacing w:val="-2"/>
        </w:rPr>
        <w:t>part!</w:t>
      </w:r>
    </w:p>
    <w:p w14:paraId="0D17DF53">
      <w:pPr>
        <w:pStyle w:val="11"/>
        <w:spacing w:before="10"/>
        <w:rPr>
          <w:sz w:val="24"/>
        </w:rPr>
      </w:pPr>
    </w:p>
    <w:p w14:paraId="4F9CAF60">
      <w:pPr>
        <w:spacing w:before="0"/>
        <w:ind w:left="1755" w:right="0" w:firstLine="0"/>
        <w:jc w:val="left"/>
        <w:rPr>
          <w:rFonts w:ascii="Tahoma"/>
          <w:sz w:val="26"/>
        </w:rPr>
      </w:pPr>
      <w:r>
        <w:rPr>
          <w:rFonts w:ascii="Tahoma"/>
          <w:color w:val="842A44"/>
          <w:spacing w:val="-2"/>
          <w:sz w:val="26"/>
        </w:rPr>
        <w:t>In</w:t>
      </w:r>
      <w:r>
        <w:rPr>
          <w:rFonts w:ascii="Tahoma"/>
          <w:color w:val="842A44"/>
          <w:spacing w:val="-30"/>
          <w:sz w:val="26"/>
        </w:rPr>
        <w:t xml:space="preserve"> </w:t>
      </w:r>
      <w:r>
        <w:rPr>
          <w:rFonts w:ascii="Tahoma"/>
          <w:color w:val="842A44"/>
          <w:spacing w:val="-2"/>
          <w:sz w:val="26"/>
        </w:rPr>
        <w:t>pairs,</w:t>
      </w:r>
      <w:r>
        <w:rPr>
          <w:rFonts w:ascii="Tahoma"/>
          <w:color w:val="842A44"/>
          <w:spacing w:val="-29"/>
          <w:sz w:val="26"/>
        </w:rPr>
        <w:t xml:space="preserve"> </w:t>
      </w:r>
      <w:r>
        <w:rPr>
          <w:rFonts w:ascii="Tahoma"/>
          <w:color w:val="842A44"/>
          <w:spacing w:val="-2"/>
          <w:sz w:val="26"/>
        </w:rPr>
        <w:t>talk</w:t>
      </w:r>
      <w:r>
        <w:rPr>
          <w:rFonts w:ascii="Tahoma"/>
          <w:color w:val="842A44"/>
          <w:spacing w:val="-30"/>
          <w:sz w:val="26"/>
        </w:rPr>
        <w:t xml:space="preserve"> </w:t>
      </w:r>
      <w:r>
        <w:rPr>
          <w:rFonts w:ascii="Tahoma"/>
          <w:color w:val="842A44"/>
          <w:spacing w:val="-2"/>
          <w:sz w:val="26"/>
        </w:rPr>
        <w:t>about</w:t>
      </w:r>
      <w:r>
        <w:rPr>
          <w:rFonts w:ascii="Tahoma"/>
          <w:color w:val="842A44"/>
          <w:spacing w:val="-29"/>
          <w:sz w:val="26"/>
        </w:rPr>
        <w:t xml:space="preserve"> </w:t>
      </w:r>
      <w:r>
        <w:rPr>
          <w:rFonts w:ascii="Tahoma"/>
          <w:color w:val="842A44"/>
          <w:spacing w:val="-2"/>
          <w:sz w:val="26"/>
        </w:rPr>
        <w:t>what</w:t>
      </w:r>
      <w:r>
        <w:rPr>
          <w:rFonts w:ascii="Tahoma"/>
          <w:color w:val="842A44"/>
          <w:spacing w:val="-30"/>
          <w:sz w:val="26"/>
        </w:rPr>
        <w:t xml:space="preserve"> </w:t>
      </w:r>
      <w:r>
        <w:rPr>
          <w:rFonts w:ascii="Tahoma"/>
          <w:color w:val="842A44"/>
          <w:spacing w:val="-2"/>
          <w:sz w:val="26"/>
        </w:rPr>
        <w:t>you</w:t>
      </w:r>
      <w:r>
        <w:rPr>
          <w:rFonts w:ascii="Tahoma"/>
          <w:color w:val="842A44"/>
          <w:spacing w:val="-29"/>
          <w:sz w:val="26"/>
        </w:rPr>
        <w:t xml:space="preserve"> </w:t>
      </w:r>
      <w:r>
        <w:rPr>
          <w:rFonts w:ascii="Tahoma"/>
          <w:color w:val="842A44"/>
          <w:spacing w:val="-2"/>
          <w:sz w:val="26"/>
        </w:rPr>
        <w:t>would</w:t>
      </w:r>
      <w:r>
        <w:rPr>
          <w:rFonts w:ascii="Tahoma"/>
          <w:color w:val="842A44"/>
          <w:spacing w:val="-29"/>
          <w:sz w:val="26"/>
        </w:rPr>
        <w:t xml:space="preserve"> </w:t>
      </w:r>
      <w:r>
        <w:rPr>
          <w:rFonts w:ascii="Tahoma"/>
          <w:color w:val="842A44"/>
          <w:spacing w:val="-2"/>
          <w:sz w:val="26"/>
        </w:rPr>
        <w:t>do</w:t>
      </w:r>
      <w:r>
        <w:rPr>
          <w:rFonts w:ascii="Tahoma"/>
          <w:color w:val="842A44"/>
          <w:spacing w:val="-30"/>
          <w:sz w:val="26"/>
        </w:rPr>
        <w:t xml:space="preserve"> </w:t>
      </w:r>
      <w:r>
        <w:rPr>
          <w:rFonts w:ascii="Tahoma"/>
          <w:color w:val="842A44"/>
          <w:spacing w:val="-2"/>
          <w:sz w:val="26"/>
        </w:rPr>
        <w:t>at</w:t>
      </w:r>
      <w:r>
        <w:rPr>
          <w:rFonts w:ascii="Tahoma"/>
          <w:color w:val="842A44"/>
          <w:spacing w:val="-29"/>
          <w:sz w:val="26"/>
        </w:rPr>
        <w:t xml:space="preserve"> </w:t>
      </w:r>
      <w:r>
        <w:rPr>
          <w:rFonts w:ascii="Tahoma"/>
          <w:color w:val="842A44"/>
          <w:spacing w:val="-2"/>
          <w:sz w:val="26"/>
        </w:rPr>
        <w:t>the</w:t>
      </w:r>
      <w:r>
        <w:rPr>
          <w:rFonts w:ascii="Tahoma"/>
          <w:color w:val="842A44"/>
          <w:spacing w:val="-30"/>
          <w:sz w:val="26"/>
        </w:rPr>
        <w:t xml:space="preserve"> </w:t>
      </w:r>
      <w:r>
        <w:rPr>
          <w:rFonts w:ascii="Tahoma"/>
          <w:color w:val="842A44"/>
          <w:spacing w:val="-2"/>
          <w:sz w:val="26"/>
        </w:rPr>
        <w:t>music</w:t>
      </w:r>
      <w:r>
        <w:rPr>
          <w:rFonts w:ascii="Tahoma"/>
          <w:color w:val="842A44"/>
          <w:spacing w:val="-29"/>
          <w:sz w:val="26"/>
        </w:rPr>
        <w:t xml:space="preserve"> </w:t>
      </w:r>
      <w:r>
        <w:rPr>
          <w:rFonts w:ascii="Tahoma"/>
          <w:color w:val="842A44"/>
          <w:spacing w:val="-2"/>
          <w:sz w:val="26"/>
        </w:rPr>
        <w:t>festival.</w:t>
      </w:r>
    </w:p>
    <w:p w14:paraId="3BDEB548">
      <w:pPr>
        <w:pStyle w:val="15"/>
        <w:numPr>
          <w:ilvl w:val="0"/>
          <w:numId w:val="75"/>
        </w:numPr>
        <w:tabs>
          <w:tab w:val="left" w:pos="2095"/>
        </w:tabs>
        <w:spacing w:before="213" w:after="0" w:line="240" w:lineRule="auto"/>
        <w:ind w:left="2095" w:right="0" w:hanging="340"/>
        <w:jc w:val="left"/>
        <w:rPr>
          <w:sz w:val="22"/>
        </w:rPr>
      </w:pPr>
      <w:r>
        <w:rPr>
          <w:color w:val="231F20"/>
          <w:sz w:val="22"/>
        </w:rPr>
        <w:t>Would</w:t>
      </w:r>
      <w:r>
        <w:rPr>
          <w:color w:val="231F20"/>
          <w:spacing w:val="-3"/>
          <w:sz w:val="22"/>
        </w:rPr>
        <w:t xml:space="preserve"> </w:t>
      </w:r>
      <w:r>
        <w:rPr>
          <w:color w:val="231F20"/>
          <w:sz w:val="22"/>
        </w:rPr>
        <w:t>you</w:t>
      </w:r>
      <w:r>
        <w:rPr>
          <w:color w:val="231F20"/>
          <w:spacing w:val="-3"/>
          <w:sz w:val="22"/>
        </w:rPr>
        <w:t xml:space="preserve"> </w:t>
      </w:r>
      <w:r>
        <w:rPr>
          <w:color w:val="231F20"/>
          <w:sz w:val="22"/>
        </w:rPr>
        <w:t>like</w:t>
      </w:r>
      <w:r>
        <w:rPr>
          <w:color w:val="231F20"/>
          <w:spacing w:val="-3"/>
          <w:sz w:val="22"/>
        </w:rPr>
        <w:t xml:space="preserve"> </w:t>
      </w:r>
      <w:r>
        <w:rPr>
          <w:color w:val="231F20"/>
          <w:sz w:val="22"/>
        </w:rPr>
        <w:t>to</w:t>
      </w:r>
      <w:r>
        <w:rPr>
          <w:color w:val="231F20"/>
          <w:spacing w:val="-2"/>
          <w:sz w:val="22"/>
        </w:rPr>
        <w:t xml:space="preserve"> </w:t>
      </w:r>
      <w:r>
        <w:rPr>
          <w:color w:val="231F20"/>
          <w:sz w:val="22"/>
        </w:rPr>
        <w:t>sing</w:t>
      </w:r>
      <w:r>
        <w:rPr>
          <w:color w:val="231F20"/>
          <w:spacing w:val="-3"/>
          <w:sz w:val="22"/>
        </w:rPr>
        <w:t xml:space="preserve"> </w:t>
      </w:r>
      <w:r>
        <w:rPr>
          <w:color w:val="231F20"/>
          <w:sz w:val="22"/>
        </w:rPr>
        <w:t>or</w:t>
      </w:r>
      <w:r>
        <w:rPr>
          <w:color w:val="231F20"/>
          <w:spacing w:val="-3"/>
          <w:sz w:val="22"/>
        </w:rPr>
        <w:t xml:space="preserve"> </w:t>
      </w:r>
      <w:r>
        <w:rPr>
          <w:color w:val="231F20"/>
          <w:sz w:val="22"/>
        </w:rPr>
        <w:t>play</w:t>
      </w:r>
      <w:r>
        <w:rPr>
          <w:color w:val="231F20"/>
          <w:spacing w:val="-2"/>
          <w:sz w:val="22"/>
        </w:rPr>
        <w:t xml:space="preserve"> </w:t>
      </w:r>
      <w:r>
        <w:rPr>
          <w:color w:val="231F20"/>
          <w:sz w:val="22"/>
        </w:rPr>
        <w:t>a</w:t>
      </w:r>
      <w:r>
        <w:rPr>
          <w:color w:val="231F20"/>
          <w:spacing w:val="-3"/>
          <w:sz w:val="22"/>
        </w:rPr>
        <w:t xml:space="preserve"> </w:t>
      </w:r>
      <w:r>
        <w:rPr>
          <w:color w:val="231F20"/>
          <w:sz w:val="22"/>
        </w:rPr>
        <w:t>musical</w:t>
      </w:r>
      <w:r>
        <w:rPr>
          <w:color w:val="231F20"/>
          <w:spacing w:val="-3"/>
          <w:sz w:val="22"/>
        </w:rPr>
        <w:t xml:space="preserve"> </w:t>
      </w:r>
      <w:r>
        <w:rPr>
          <w:color w:val="231F20"/>
          <w:sz w:val="22"/>
        </w:rPr>
        <w:t>instrument?</w:t>
      </w:r>
      <w:r>
        <w:rPr>
          <w:color w:val="231F20"/>
          <w:spacing w:val="-2"/>
          <w:sz w:val="22"/>
        </w:rPr>
        <w:t xml:space="preserve"> </w:t>
      </w:r>
      <w:r>
        <w:rPr>
          <w:color w:val="231F20"/>
          <w:sz w:val="22"/>
        </w:rPr>
        <w:t>How</w:t>
      </w:r>
      <w:r>
        <w:rPr>
          <w:color w:val="231F20"/>
          <w:spacing w:val="-3"/>
          <w:sz w:val="22"/>
        </w:rPr>
        <w:t xml:space="preserve"> </w:t>
      </w:r>
      <w:r>
        <w:rPr>
          <w:color w:val="231F20"/>
          <w:sz w:val="22"/>
        </w:rPr>
        <w:t>else</w:t>
      </w:r>
      <w:r>
        <w:rPr>
          <w:color w:val="231F20"/>
          <w:spacing w:val="-3"/>
          <w:sz w:val="22"/>
        </w:rPr>
        <w:t xml:space="preserve"> </w:t>
      </w:r>
      <w:r>
        <w:rPr>
          <w:color w:val="231F20"/>
          <w:sz w:val="22"/>
        </w:rPr>
        <w:t>could</w:t>
      </w:r>
      <w:r>
        <w:rPr>
          <w:color w:val="231F20"/>
          <w:spacing w:val="-2"/>
          <w:sz w:val="22"/>
        </w:rPr>
        <w:t xml:space="preserve"> </w:t>
      </w:r>
      <w:r>
        <w:rPr>
          <w:color w:val="231F20"/>
          <w:sz w:val="22"/>
        </w:rPr>
        <w:t>you</w:t>
      </w:r>
      <w:r>
        <w:rPr>
          <w:color w:val="231F20"/>
          <w:spacing w:val="-3"/>
          <w:sz w:val="22"/>
        </w:rPr>
        <w:t xml:space="preserve"> </w:t>
      </w:r>
      <w:r>
        <w:rPr>
          <w:color w:val="231F20"/>
          <w:sz w:val="22"/>
        </w:rPr>
        <w:t>help</w:t>
      </w:r>
      <w:r>
        <w:rPr>
          <w:color w:val="231F20"/>
          <w:spacing w:val="-3"/>
          <w:sz w:val="22"/>
        </w:rPr>
        <w:t xml:space="preserve"> </w:t>
      </w:r>
      <w:r>
        <w:rPr>
          <w:color w:val="231F20"/>
          <w:sz w:val="22"/>
        </w:rPr>
        <w:t>in</w:t>
      </w:r>
      <w:r>
        <w:rPr>
          <w:color w:val="231F20"/>
          <w:spacing w:val="-2"/>
          <w:sz w:val="22"/>
        </w:rPr>
        <w:t xml:space="preserve"> addition</w:t>
      </w:r>
    </w:p>
    <w:p w14:paraId="19E7D3CE">
      <w:pPr>
        <w:pStyle w:val="11"/>
        <w:spacing w:before="27"/>
        <w:ind w:left="2095"/>
      </w:pPr>
      <w:r>
        <w:rPr>
          <w:color w:val="231F20"/>
          <w:spacing w:val="-2"/>
        </w:rPr>
        <w:t>to</w:t>
      </w:r>
      <w:r>
        <w:rPr>
          <w:color w:val="231F20"/>
          <w:spacing w:val="-10"/>
        </w:rPr>
        <w:t xml:space="preserve"> </w:t>
      </w:r>
      <w:r>
        <w:rPr>
          <w:color w:val="231F20"/>
          <w:spacing w:val="-2"/>
        </w:rPr>
        <w:t>what</w:t>
      </w:r>
      <w:r>
        <w:rPr>
          <w:color w:val="231F20"/>
          <w:spacing w:val="-10"/>
        </w:rPr>
        <w:t xml:space="preserve"> </w:t>
      </w:r>
      <w:r>
        <w:rPr>
          <w:color w:val="231F20"/>
          <w:spacing w:val="-2"/>
        </w:rPr>
        <w:t>has</w:t>
      </w:r>
      <w:r>
        <w:rPr>
          <w:color w:val="231F20"/>
          <w:spacing w:val="-9"/>
        </w:rPr>
        <w:t xml:space="preserve"> </w:t>
      </w:r>
      <w:r>
        <w:rPr>
          <w:color w:val="231F20"/>
          <w:spacing w:val="-2"/>
        </w:rPr>
        <w:t>already</w:t>
      </w:r>
      <w:r>
        <w:rPr>
          <w:color w:val="231F20"/>
          <w:spacing w:val="-10"/>
        </w:rPr>
        <w:t xml:space="preserve"> </w:t>
      </w:r>
      <w:r>
        <w:rPr>
          <w:color w:val="231F20"/>
          <w:spacing w:val="-2"/>
        </w:rPr>
        <w:t>been</w:t>
      </w:r>
      <w:r>
        <w:rPr>
          <w:color w:val="231F20"/>
          <w:spacing w:val="-10"/>
        </w:rPr>
        <w:t xml:space="preserve"> </w:t>
      </w:r>
      <w:r>
        <w:rPr>
          <w:color w:val="231F20"/>
          <w:spacing w:val="-2"/>
        </w:rPr>
        <w:t>mentioned?</w:t>
      </w:r>
    </w:p>
    <w:p w14:paraId="17E0EB41">
      <w:pPr>
        <w:pStyle w:val="15"/>
        <w:numPr>
          <w:ilvl w:val="0"/>
          <w:numId w:val="75"/>
        </w:numPr>
        <w:tabs>
          <w:tab w:val="left" w:pos="2095"/>
        </w:tabs>
        <w:spacing w:before="27" w:after="0" w:line="240" w:lineRule="auto"/>
        <w:ind w:left="2095" w:right="0" w:hanging="340"/>
        <w:jc w:val="left"/>
        <w:rPr>
          <w:sz w:val="22"/>
        </w:rPr>
      </w:pPr>
      <w:r>
        <w:rPr>
          <w:color w:val="231F20"/>
          <w:sz w:val="22"/>
        </w:rPr>
        <w:t>Whom</w:t>
      </w:r>
      <w:r>
        <w:rPr>
          <w:color w:val="231F20"/>
          <w:spacing w:val="-16"/>
          <w:sz w:val="22"/>
        </w:rPr>
        <w:t xml:space="preserve"> </w:t>
      </w:r>
      <w:r>
        <w:rPr>
          <w:color w:val="231F20"/>
          <w:sz w:val="22"/>
        </w:rPr>
        <w:t>would</w:t>
      </w:r>
      <w:r>
        <w:rPr>
          <w:color w:val="231F20"/>
          <w:spacing w:val="-15"/>
          <w:sz w:val="22"/>
        </w:rPr>
        <w:t xml:space="preserve"> </w:t>
      </w:r>
      <w:r>
        <w:rPr>
          <w:color w:val="231F20"/>
          <w:sz w:val="22"/>
        </w:rPr>
        <w:t>you</w:t>
      </w:r>
      <w:r>
        <w:rPr>
          <w:color w:val="231F20"/>
          <w:spacing w:val="-15"/>
          <w:sz w:val="22"/>
        </w:rPr>
        <w:t xml:space="preserve"> </w:t>
      </w:r>
      <w:r>
        <w:rPr>
          <w:color w:val="231F20"/>
          <w:sz w:val="22"/>
        </w:rPr>
        <w:t>invite?</w:t>
      </w:r>
      <w:r>
        <w:rPr>
          <w:color w:val="231F20"/>
          <w:spacing w:val="-15"/>
          <w:sz w:val="22"/>
        </w:rPr>
        <w:t xml:space="preserve"> </w:t>
      </w:r>
      <w:r>
        <w:rPr>
          <w:color w:val="231F20"/>
          <w:sz w:val="22"/>
        </w:rPr>
        <w:t>What</w:t>
      </w:r>
      <w:r>
        <w:rPr>
          <w:color w:val="231F20"/>
          <w:spacing w:val="-15"/>
          <w:sz w:val="22"/>
        </w:rPr>
        <w:t xml:space="preserve"> </w:t>
      </w:r>
      <w:r>
        <w:rPr>
          <w:color w:val="231F20"/>
          <w:sz w:val="22"/>
        </w:rPr>
        <w:t>other</w:t>
      </w:r>
      <w:r>
        <w:rPr>
          <w:color w:val="231F20"/>
          <w:spacing w:val="-16"/>
          <w:sz w:val="22"/>
        </w:rPr>
        <w:t xml:space="preserve"> </w:t>
      </w:r>
      <w:r>
        <w:rPr>
          <w:color w:val="231F20"/>
          <w:sz w:val="22"/>
        </w:rPr>
        <w:t>activities</w:t>
      </w:r>
      <w:r>
        <w:rPr>
          <w:color w:val="231F20"/>
          <w:spacing w:val="-15"/>
          <w:sz w:val="22"/>
        </w:rPr>
        <w:t xml:space="preserve"> </w:t>
      </w:r>
      <w:r>
        <w:rPr>
          <w:color w:val="231F20"/>
          <w:sz w:val="22"/>
        </w:rPr>
        <w:t>could</w:t>
      </w:r>
      <w:r>
        <w:rPr>
          <w:color w:val="231F20"/>
          <w:spacing w:val="-15"/>
          <w:sz w:val="22"/>
        </w:rPr>
        <w:t xml:space="preserve"> </w:t>
      </w:r>
      <w:r>
        <w:rPr>
          <w:color w:val="231F20"/>
          <w:sz w:val="22"/>
        </w:rPr>
        <w:t>you</w:t>
      </w:r>
      <w:r>
        <w:rPr>
          <w:color w:val="231F20"/>
          <w:spacing w:val="-15"/>
          <w:sz w:val="22"/>
        </w:rPr>
        <w:t xml:space="preserve"> </w:t>
      </w:r>
      <w:r>
        <w:rPr>
          <w:color w:val="231F20"/>
          <w:sz w:val="22"/>
        </w:rPr>
        <w:t>do</w:t>
      </w:r>
      <w:r>
        <w:rPr>
          <w:color w:val="231F20"/>
          <w:spacing w:val="-15"/>
          <w:sz w:val="22"/>
        </w:rPr>
        <w:t xml:space="preserve"> </w:t>
      </w:r>
      <w:r>
        <w:rPr>
          <w:color w:val="231F20"/>
          <w:sz w:val="22"/>
        </w:rPr>
        <w:t>at</w:t>
      </w:r>
      <w:r>
        <w:rPr>
          <w:color w:val="231F20"/>
          <w:spacing w:val="-16"/>
          <w:sz w:val="22"/>
        </w:rPr>
        <w:t xml:space="preserve"> </w:t>
      </w:r>
      <w:r>
        <w:rPr>
          <w:color w:val="231F20"/>
          <w:sz w:val="22"/>
        </w:rPr>
        <w:t>the</w:t>
      </w:r>
      <w:r>
        <w:rPr>
          <w:color w:val="231F20"/>
          <w:spacing w:val="-15"/>
          <w:sz w:val="22"/>
        </w:rPr>
        <w:t xml:space="preserve"> </w:t>
      </w:r>
      <w:r>
        <w:rPr>
          <w:color w:val="231F20"/>
          <w:sz w:val="22"/>
        </w:rPr>
        <w:t>music</w:t>
      </w:r>
      <w:r>
        <w:rPr>
          <w:color w:val="231F20"/>
          <w:spacing w:val="-15"/>
          <w:sz w:val="22"/>
        </w:rPr>
        <w:t xml:space="preserve"> </w:t>
      </w:r>
      <w:r>
        <w:rPr>
          <w:color w:val="231F20"/>
          <w:spacing w:val="-2"/>
          <w:sz w:val="22"/>
        </w:rPr>
        <w:t>festival?</w:t>
      </w:r>
    </w:p>
    <w:p w14:paraId="30AAB9CA">
      <w:pPr>
        <w:pStyle w:val="11"/>
        <w:rPr>
          <w:sz w:val="20"/>
        </w:rPr>
      </w:pPr>
    </w:p>
    <w:p w14:paraId="351EB448">
      <w:pPr>
        <w:pStyle w:val="11"/>
        <w:rPr>
          <w:sz w:val="20"/>
        </w:rPr>
      </w:pPr>
    </w:p>
    <w:p w14:paraId="29E7BC85">
      <w:pPr>
        <w:pStyle w:val="11"/>
        <w:rPr>
          <w:sz w:val="20"/>
        </w:rPr>
      </w:pPr>
    </w:p>
    <w:p w14:paraId="605D3B2A">
      <w:pPr>
        <w:pStyle w:val="11"/>
        <w:spacing w:before="2"/>
        <w:rPr>
          <w:sz w:val="23"/>
        </w:rPr>
      </w:pPr>
    </w:p>
    <w:p w14:paraId="4359621D">
      <w:pPr>
        <w:tabs>
          <w:tab w:val="left" w:pos="1530"/>
        </w:tabs>
        <w:spacing w:before="0"/>
        <w:ind w:left="0" w:right="617" w:firstLine="0"/>
        <w:jc w:val="right"/>
        <w:rPr>
          <w:rFonts w:ascii="Tahoma"/>
          <w:sz w:val="20"/>
        </w:rPr>
      </w:pP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r>
        <w:rPr>
          <w:color w:val="231F20"/>
          <w:sz w:val="18"/>
        </w:rPr>
        <w:tab/>
      </w:r>
      <w:r>
        <w:rPr>
          <w:rFonts w:ascii="Tahoma"/>
          <w:color w:val="231F20"/>
          <w:spacing w:val="-5"/>
          <w:sz w:val="20"/>
        </w:rPr>
        <w:t>55</w:t>
      </w:r>
    </w:p>
    <w:p w14:paraId="0DCCA54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B24F51F">
      <w:pPr>
        <w:spacing w:after="0" w:line="240" w:lineRule="auto"/>
        <w:jc w:val="left"/>
        <w:rPr>
          <w:rFonts w:ascii="Tahoma"/>
          <w:sz w:val="20"/>
        </w:rPr>
        <w:sectPr>
          <w:type w:val="continuous"/>
          <w:pgSz w:w="11910" w:h="16840"/>
          <w:pgMar w:top="1340" w:right="0" w:bottom="280" w:left="0" w:header="720" w:footer="720" w:gutter="0"/>
          <w:cols w:space="720" w:num="1"/>
        </w:sectPr>
      </w:pPr>
    </w:p>
    <w:p w14:paraId="58623EE4">
      <w:pPr>
        <w:pStyle w:val="11"/>
        <w:rPr>
          <w:rFonts w:ascii="Tahoma"/>
          <w:sz w:val="20"/>
        </w:rPr>
      </w:pPr>
    </w:p>
    <w:p w14:paraId="0534CB14">
      <w:pPr>
        <w:pStyle w:val="11"/>
        <w:rPr>
          <w:rFonts w:ascii="Tahoma"/>
          <w:sz w:val="20"/>
        </w:rPr>
      </w:pPr>
    </w:p>
    <w:p w14:paraId="36DAA8F3">
      <w:pPr>
        <w:pStyle w:val="11"/>
        <w:rPr>
          <w:rFonts w:ascii="Tahoma"/>
          <w:sz w:val="20"/>
        </w:rPr>
      </w:pPr>
    </w:p>
    <w:p w14:paraId="47110BF5">
      <w:pPr>
        <w:pStyle w:val="11"/>
        <w:rPr>
          <w:rFonts w:ascii="Tahoma"/>
          <w:sz w:val="20"/>
        </w:rPr>
      </w:pPr>
    </w:p>
    <w:p w14:paraId="218678EE">
      <w:pPr>
        <w:pStyle w:val="9"/>
        <w:spacing w:before="276"/>
        <w:ind w:left="1185"/>
      </w:pPr>
      <w:r>
        <mc:AlternateContent>
          <mc:Choice Requires="wps">
            <w:drawing>
              <wp:anchor distT="0" distB="0" distL="0" distR="0" simplePos="0" relativeHeight="251756544"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720" name="Graphic 272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720" o:spid="_x0000_s1026" o:spt="100" style="position:absolute;left:0pt;margin-left:217pt;margin-top:-42.35pt;height:20.25pt;width:22.3pt;mso-position-horizontal-relative:page;z-index:251756544;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PII0M1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DyCNDN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Write</w:t>
      </w:r>
      <w:r>
        <w:rPr>
          <w:color w:val="231F20"/>
          <w:spacing w:val="-13"/>
        </w:rPr>
        <w:t xml:space="preserve"> </w:t>
      </w:r>
      <w:r>
        <w:rPr>
          <w:color w:val="231F20"/>
        </w:rPr>
        <w:t>a</w:t>
      </w:r>
      <w:r>
        <w:rPr>
          <w:color w:val="231F20"/>
          <w:spacing w:val="-12"/>
        </w:rPr>
        <w:t xml:space="preserve"> </w:t>
      </w:r>
      <w:r>
        <w:rPr>
          <w:color w:val="231F20"/>
          <w:spacing w:val="-2"/>
        </w:rPr>
        <w:t>speech</w:t>
      </w:r>
    </w:p>
    <w:p w14:paraId="02DC3EB3">
      <w:pPr>
        <w:spacing w:before="272"/>
        <w:ind w:left="736" w:right="0" w:firstLine="0"/>
        <w:jc w:val="left"/>
        <w:rPr>
          <w:rFonts w:ascii="Tahoma"/>
          <w:sz w:val="26"/>
        </w:rPr>
      </w:pPr>
      <w:r>
        <w:rPr>
          <w:rFonts w:ascii="Times New Roman"/>
          <w:spacing w:val="80"/>
          <w:position w:val="2"/>
          <w:sz w:val="20"/>
        </w:rPr>
        <w:t xml:space="preserve">    </w:t>
      </w:r>
      <w:r>
        <w:rPr>
          <w:rFonts w:ascii="Tahoma"/>
          <w:color w:val="842A44"/>
          <w:spacing w:val="-4"/>
          <w:position w:val="2"/>
          <w:sz w:val="26"/>
        </w:rPr>
        <w:t>Read</w:t>
      </w:r>
      <w:r>
        <w:rPr>
          <w:rFonts w:ascii="Tahoma"/>
          <w:color w:val="842A44"/>
          <w:spacing w:val="-18"/>
          <w:position w:val="2"/>
          <w:sz w:val="26"/>
        </w:rPr>
        <w:t xml:space="preserve"> </w:t>
      </w:r>
      <w:r>
        <w:rPr>
          <w:rFonts w:ascii="Tahoma"/>
          <w:color w:val="842A44"/>
          <w:spacing w:val="-4"/>
          <w:position w:val="2"/>
          <w:sz w:val="26"/>
        </w:rPr>
        <w:t>the</w:t>
      </w:r>
      <w:r>
        <w:rPr>
          <w:rFonts w:ascii="Tahoma"/>
          <w:color w:val="842A44"/>
          <w:spacing w:val="-18"/>
          <w:position w:val="2"/>
          <w:sz w:val="26"/>
        </w:rPr>
        <w:t xml:space="preserve"> </w:t>
      </w:r>
      <w:r>
        <w:rPr>
          <w:rFonts w:ascii="Tahoma"/>
          <w:color w:val="842A44"/>
          <w:spacing w:val="-4"/>
          <w:position w:val="2"/>
          <w:sz w:val="26"/>
        </w:rPr>
        <w:t>speech</w:t>
      </w:r>
      <w:r>
        <w:rPr>
          <w:rFonts w:ascii="Tahoma"/>
          <w:color w:val="842A44"/>
          <w:spacing w:val="-18"/>
          <w:position w:val="2"/>
          <w:sz w:val="26"/>
        </w:rPr>
        <w:t xml:space="preserve"> </w:t>
      </w:r>
      <w:r>
        <w:rPr>
          <w:rFonts w:ascii="Tahoma"/>
          <w:color w:val="842A44"/>
          <w:spacing w:val="-4"/>
          <w:position w:val="2"/>
          <w:sz w:val="26"/>
        </w:rPr>
        <w:t>below</w:t>
      </w:r>
      <w:r>
        <w:rPr>
          <w:rFonts w:ascii="Tahoma"/>
          <w:color w:val="842A44"/>
          <w:spacing w:val="-18"/>
          <w:position w:val="2"/>
          <w:sz w:val="26"/>
        </w:rPr>
        <w:t xml:space="preserve"> </w:t>
      </w:r>
      <w:r>
        <w:rPr>
          <w:rFonts w:ascii="Tahoma"/>
          <w:color w:val="842A44"/>
          <w:spacing w:val="-4"/>
          <w:position w:val="2"/>
          <w:sz w:val="26"/>
        </w:rPr>
        <w:t>and</w:t>
      </w:r>
      <w:r>
        <w:rPr>
          <w:rFonts w:ascii="Tahoma"/>
          <w:color w:val="842A44"/>
          <w:spacing w:val="-18"/>
          <w:position w:val="2"/>
          <w:sz w:val="26"/>
        </w:rPr>
        <w:t xml:space="preserve"> </w:t>
      </w:r>
      <w:r>
        <w:rPr>
          <w:rFonts w:ascii="Tahoma"/>
          <w:color w:val="842A44"/>
          <w:spacing w:val="-4"/>
          <w:position w:val="2"/>
          <w:sz w:val="26"/>
        </w:rPr>
        <w:t>answer</w:t>
      </w:r>
      <w:r>
        <w:rPr>
          <w:rFonts w:ascii="Tahoma"/>
          <w:color w:val="842A44"/>
          <w:spacing w:val="-18"/>
          <w:position w:val="2"/>
          <w:sz w:val="26"/>
        </w:rPr>
        <w:t xml:space="preserve"> </w:t>
      </w:r>
      <w:r>
        <w:rPr>
          <w:rFonts w:ascii="Tahoma"/>
          <w:color w:val="842A44"/>
          <w:spacing w:val="-4"/>
          <w:position w:val="2"/>
          <w:sz w:val="26"/>
        </w:rPr>
        <w:t>the</w:t>
      </w:r>
      <w:r>
        <w:rPr>
          <w:rFonts w:ascii="Tahoma"/>
          <w:color w:val="842A44"/>
          <w:spacing w:val="-18"/>
          <w:position w:val="2"/>
          <w:sz w:val="26"/>
        </w:rPr>
        <w:t xml:space="preserve"> </w:t>
      </w:r>
      <w:r>
        <w:rPr>
          <w:rFonts w:ascii="Tahoma"/>
          <w:color w:val="842A44"/>
          <w:spacing w:val="-4"/>
          <w:position w:val="2"/>
          <w:sz w:val="26"/>
        </w:rPr>
        <w:t>questions.</w:t>
      </w:r>
    </w:p>
    <w:p w14:paraId="0349AA93">
      <w:pPr>
        <w:pStyle w:val="11"/>
        <w:rPr>
          <w:rFonts w:ascii="Tahoma"/>
          <w:sz w:val="24"/>
        </w:rPr>
      </w:pPr>
    </w:p>
    <w:p w14:paraId="00381A9D">
      <w:pPr>
        <w:pStyle w:val="11"/>
        <w:spacing w:before="64" w:line="285" w:lineRule="auto"/>
        <w:ind w:left="1833" w:right="6168"/>
        <w:jc w:val="both"/>
      </w:pPr>
      <w:r>
        <w:rPr>
          <w:color w:val="231F20"/>
          <w:spacing w:val="12"/>
        </w:rPr>
        <w:t xml:space="preserve">Good </w:t>
      </w:r>
      <w:r>
        <w:rPr>
          <w:color w:val="231F20"/>
          <w:spacing w:val="14"/>
        </w:rPr>
        <w:t xml:space="preserve">morning! </w:t>
      </w:r>
      <w:r>
        <w:rPr>
          <w:color w:val="231F20"/>
        </w:rPr>
        <w:t xml:space="preserve">My </w:t>
      </w:r>
      <w:r>
        <w:rPr>
          <w:color w:val="231F20"/>
          <w:spacing w:val="12"/>
        </w:rPr>
        <w:t xml:space="preserve">name </w:t>
      </w:r>
      <w:r>
        <w:rPr>
          <w:color w:val="231F20"/>
        </w:rPr>
        <w:t xml:space="preserve">is </w:t>
      </w:r>
      <w:r>
        <w:rPr>
          <w:color w:val="231F20"/>
          <w:spacing w:val="12"/>
        </w:rPr>
        <w:t xml:space="preserve">Sarah </w:t>
      </w:r>
      <w:r>
        <w:rPr>
          <w:color w:val="231F20"/>
        </w:rPr>
        <w:t>Williams. It’s an honour to be here and to</w:t>
      </w:r>
      <w:r>
        <w:rPr>
          <w:color w:val="231F20"/>
          <w:spacing w:val="-6"/>
        </w:rPr>
        <w:t xml:space="preserve"> </w:t>
      </w:r>
      <w:r>
        <w:rPr>
          <w:color w:val="231F20"/>
        </w:rPr>
        <w:t>share</w:t>
      </w:r>
      <w:r>
        <w:rPr>
          <w:color w:val="231F20"/>
          <w:spacing w:val="-6"/>
        </w:rPr>
        <w:t xml:space="preserve"> </w:t>
      </w:r>
      <w:r>
        <w:rPr>
          <w:color w:val="231F20"/>
        </w:rPr>
        <w:t>with</w:t>
      </w:r>
      <w:r>
        <w:rPr>
          <w:color w:val="231F20"/>
          <w:spacing w:val="-6"/>
        </w:rPr>
        <w:t xml:space="preserve"> </w:t>
      </w:r>
      <w:r>
        <w:rPr>
          <w:color w:val="231F20"/>
        </w:rPr>
        <w:t>you</w:t>
      </w:r>
      <w:r>
        <w:rPr>
          <w:color w:val="231F20"/>
          <w:spacing w:val="-6"/>
        </w:rPr>
        <w:t xml:space="preserve"> </w:t>
      </w:r>
      <w:r>
        <w:rPr>
          <w:color w:val="231F20"/>
        </w:rPr>
        <w:t>the</w:t>
      </w:r>
      <w:r>
        <w:rPr>
          <w:color w:val="231F20"/>
          <w:spacing w:val="-6"/>
        </w:rPr>
        <w:t xml:space="preserve"> </w:t>
      </w:r>
      <w:r>
        <w:rPr>
          <w:color w:val="231F20"/>
        </w:rPr>
        <w:t>story</w:t>
      </w:r>
      <w:r>
        <w:rPr>
          <w:color w:val="231F20"/>
          <w:spacing w:val="-6"/>
        </w:rPr>
        <w:t xml:space="preserve"> </w:t>
      </w:r>
      <w:r>
        <w:rPr>
          <w:color w:val="231F20"/>
        </w:rPr>
        <w:t>of</w:t>
      </w:r>
      <w:r>
        <w:rPr>
          <w:color w:val="231F20"/>
          <w:spacing w:val="-6"/>
        </w:rPr>
        <w:t xml:space="preserve"> </w:t>
      </w:r>
      <w:r>
        <w:rPr>
          <w:color w:val="231F20"/>
        </w:rPr>
        <w:t>how</w:t>
      </w:r>
      <w:r>
        <w:rPr>
          <w:color w:val="231F20"/>
          <w:spacing w:val="-6"/>
        </w:rPr>
        <w:t xml:space="preserve"> </w:t>
      </w:r>
      <w:r>
        <w:rPr>
          <w:color w:val="231F20"/>
        </w:rPr>
        <w:t>music has had an impact on my life.</w:t>
      </w:r>
    </w:p>
    <w:p w14:paraId="7337822C">
      <w:pPr>
        <w:pStyle w:val="11"/>
        <w:spacing w:before="8"/>
        <w:rPr>
          <w:sz w:val="25"/>
        </w:rPr>
      </w:pPr>
    </w:p>
    <w:p w14:paraId="055D555B">
      <w:pPr>
        <w:pStyle w:val="11"/>
        <w:spacing w:line="285" w:lineRule="auto"/>
        <w:ind w:left="1833" w:right="6122"/>
        <w:jc w:val="both"/>
      </w:pPr>
      <w:r>
        <w:rPr>
          <w:rFonts w:ascii="Tahoma" w:hAnsi="Tahoma"/>
          <w:color w:val="D26277"/>
          <w:position w:val="2"/>
          <w:sz w:val="16"/>
        </w:rPr>
        <w:t xml:space="preserve">(A) </w:t>
      </w:r>
      <w:r>
        <w:rPr>
          <w:color w:val="231F20"/>
        </w:rPr>
        <w:t xml:space="preserve">Have you ever faced a time when </w:t>
      </w:r>
      <w:r>
        <w:rPr>
          <w:color w:val="231F20"/>
          <w:spacing w:val="9"/>
        </w:rPr>
        <w:t xml:space="preserve">things looked </w:t>
      </w:r>
      <w:r>
        <w:rPr>
          <w:color w:val="231F20"/>
        </w:rPr>
        <w:t>dark and you had no hope</w:t>
      </w:r>
      <w:r>
        <w:rPr>
          <w:color w:val="231F20"/>
          <w:spacing w:val="27"/>
        </w:rPr>
        <w:t xml:space="preserve"> </w:t>
      </w:r>
      <w:r>
        <w:rPr>
          <w:color w:val="231F20"/>
        </w:rPr>
        <w:t>at</w:t>
      </w:r>
      <w:r>
        <w:rPr>
          <w:color w:val="231F20"/>
          <w:spacing w:val="27"/>
        </w:rPr>
        <w:t xml:space="preserve"> </w:t>
      </w:r>
      <w:r>
        <w:rPr>
          <w:color w:val="231F20"/>
        </w:rPr>
        <w:t>all?</w:t>
      </w:r>
      <w:r>
        <w:rPr>
          <w:color w:val="231F20"/>
          <w:spacing w:val="27"/>
        </w:rPr>
        <w:t xml:space="preserve"> </w:t>
      </w:r>
      <w:r>
        <w:rPr>
          <w:color w:val="231F20"/>
        </w:rPr>
        <w:t>Two</w:t>
      </w:r>
      <w:r>
        <w:rPr>
          <w:color w:val="231F20"/>
          <w:spacing w:val="27"/>
        </w:rPr>
        <w:t xml:space="preserve"> </w:t>
      </w:r>
      <w:r>
        <w:rPr>
          <w:color w:val="231F20"/>
        </w:rPr>
        <w:t>years</w:t>
      </w:r>
      <w:r>
        <w:rPr>
          <w:color w:val="231F20"/>
          <w:spacing w:val="27"/>
        </w:rPr>
        <w:t xml:space="preserve"> </w:t>
      </w:r>
      <w:r>
        <w:rPr>
          <w:color w:val="231F20"/>
        </w:rPr>
        <w:t>ago,</w:t>
      </w:r>
      <w:r>
        <w:rPr>
          <w:color w:val="231F20"/>
          <w:spacing w:val="27"/>
        </w:rPr>
        <w:t xml:space="preserve"> </w:t>
      </w:r>
      <w:r>
        <w:rPr>
          <w:color w:val="231F20"/>
        </w:rPr>
        <w:t>I</w:t>
      </w:r>
      <w:r>
        <w:rPr>
          <w:color w:val="231F20"/>
          <w:spacing w:val="27"/>
        </w:rPr>
        <w:t xml:space="preserve"> </w:t>
      </w:r>
      <w:r>
        <w:rPr>
          <w:color w:val="231F20"/>
        </w:rPr>
        <w:t>was</w:t>
      </w:r>
      <w:r>
        <w:rPr>
          <w:color w:val="231F20"/>
          <w:spacing w:val="27"/>
        </w:rPr>
        <w:t xml:space="preserve"> </w:t>
      </w:r>
      <w:r>
        <w:rPr>
          <w:color w:val="231F20"/>
        </w:rPr>
        <w:t xml:space="preserve">told I had a </w:t>
      </w:r>
      <w:r>
        <w:rPr>
          <w:color w:val="231F20"/>
          <w:spacing w:val="10"/>
        </w:rPr>
        <w:t xml:space="preserve">serious disease </w:t>
      </w:r>
      <w:r>
        <w:rPr>
          <w:color w:val="231F20"/>
          <w:spacing w:val="9"/>
        </w:rPr>
        <w:t xml:space="preserve">which </w:t>
      </w:r>
      <w:r>
        <w:rPr>
          <w:color w:val="231F20"/>
          <w:spacing w:val="12"/>
        </w:rPr>
        <w:t xml:space="preserve">was </w:t>
      </w:r>
      <w:r>
        <w:rPr>
          <w:color w:val="231F20"/>
        </w:rPr>
        <w:t>difficult to cure. My body ached all the time</w:t>
      </w:r>
      <w:r>
        <w:rPr>
          <w:color w:val="231F20"/>
          <w:spacing w:val="59"/>
        </w:rPr>
        <w:t xml:space="preserve"> </w:t>
      </w:r>
      <w:r>
        <w:rPr>
          <w:color w:val="231F20"/>
        </w:rPr>
        <w:t>and</w:t>
      </w:r>
      <w:r>
        <w:rPr>
          <w:color w:val="231F20"/>
          <w:spacing w:val="59"/>
        </w:rPr>
        <w:t xml:space="preserve"> </w:t>
      </w:r>
      <w:r>
        <w:rPr>
          <w:color w:val="231F20"/>
        </w:rPr>
        <w:t>thus</w:t>
      </w:r>
      <w:r>
        <w:rPr>
          <w:color w:val="231F20"/>
          <w:spacing w:val="60"/>
        </w:rPr>
        <w:t xml:space="preserve"> </w:t>
      </w:r>
      <w:r>
        <w:rPr>
          <w:color w:val="231F20"/>
        </w:rPr>
        <w:t>I</w:t>
      </w:r>
      <w:r>
        <w:rPr>
          <w:color w:val="231F20"/>
          <w:spacing w:val="59"/>
        </w:rPr>
        <w:t xml:space="preserve"> </w:t>
      </w:r>
      <w:r>
        <w:rPr>
          <w:color w:val="231F20"/>
        </w:rPr>
        <w:t>thought</w:t>
      </w:r>
      <w:r>
        <w:rPr>
          <w:color w:val="231F20"/>
          <w:spacing w:val="59"/>
        </w:rPr>
        <w:t xml:space="preserve"> </w:t>
      </w:r>
      <w:r>
        <w:rPr>
          <w:color w:val="231F20"/>
        </w:rPr>
        <w:t>I</w:t>
      </w:r>
      <w:r>
        <w:rPr>
          <w:color w:val="231F20"/>
          <w:spacing w:val="60"/>
        </w:rPr>
        <w:t xml:space="preserve"> </w:t>
      </w:r>
      <w:r>
        <w:rPr>
          <w:color w:val="231F20"/>
        </w:rPr>
        <w:t>didn’t</w:t>
      </w:r>
      <w:r>
        <w:rPr>
          <w:color w:val="231F20"/>
          <w:spacing w:val="59"/>
        </w:rPr>
        <w:t xml:space="preserve"> </w:t>
      </w:r>
      <w:r>
        <w:rPr>
          <w:color w:val="231F20"/>
          <w:spacing w:val="-4"/>
        </w:rPr>
        <w:t>have</w:t>
      </w:r>
    </w:p>
    <w:p w14:paraId="404595C8">
      <w:pPr>
        <w:pStyle w:val="11"/>
        <w:spacing w:line="285" w:lineRule="auto"/>
        <w:ind w:left="1833" w:right="1648"/>
        <w:jc w:val="both"/>
      </w:pPr>
      <w:r>
        <w:rPr>
          <w:color w:val="231F20"/>
        </w:rPr>
        <w:t>much longer to live. I was very afraid and I felt so alone and discouraged. Then one day,</w:t>
      </w:r>
      <w:r>
        <w:rPr>
          <w:color w:val="231F20"/>
          <w:spacing w:val="-1"/>
        </w:rPr>
        <w:t xml:space="preserve"> </w:t>
      </w:r>
      <w:r>
        <w:rPr>
          <w:color w:val="231F20"/>
        </w:rPr>
        <w:t>I</w:t>
      </w:r>
      <w:r>
        <w:rPr>
          <w:color w:val="231F20"/>
          <w:spacing w:val="-1"/>
        </w:rPr>
        <w:t xml:space="preserve"> </w:t>
      </w:r>
      <w:r>
        <w:rPr>
          <w:color w:val="231F20"/>
        </w:rPr>
        <w:t>had</w:t>
      </w:r>
      <w:r>
        <w:rPr>
          <w:color w:val="231F20"/>
          <w:spacing w:val="-1"/>
        </w:rPr>
        <w:t xml:space="preserve"> </w:t>
      </w:r>
      <w:r>
        <w:rPr>
          <w:color w:val="231F20"/>
        </w:rPr>
        <w:t>to</w:t>
      </w:r>
      <w:r>
        <w:rPr>
          <w:color w:val="231F20"/>
          <w:spacing w:val="-1"/>
        </w:rPr>
        <w:t xml:space="preserve"> </w:t>
      </w:r>
      <w:r>
        <w:rPr>
          <w:color w:val="231F20"/>
        </w:rPr>
        <w:t>go through a</w:t>
      </w:r>
      <w:r>
        <w:rPr>
          <w:color w:val="231F20"/>
          <w:spacing w:val="-1"/>
        </w:rPr>
        <w:t xml:space="preserve"> </w:t>
      </w:r>
      <w:r>
        <w:rPr>
          <w:color w:val="231F20"/>
        </w:rPr>
        <w:t>two-hour</w:t>
      </w:r>
      <w:r>
        <w:rPr>
          <w:color w:val="231F20"/>
          <w:spacing w:val="-1"/>
        </w:rPr>
        <w:t xml:space="preserve"> </w:t>
      </w:r>
      <w:r>
        <w:rPr>
          <w:color w:val="231F20"/>
        </w:rPr>
        <w:t>medical</w:t>
      </w:r>
      <w:r>
        <w:rPr>
          <w:color w:val="231F20"/>
          <w:spacing w:val="-1"/>
        </w:rPr>
        <w:t xml:space="preserve"> </w:t>
      </w:r>
      <w:r>
        <w:rPr>
          <w:color w:val="231F20"/>
        </w:rPr>
        <w:t>treatment.</w:t>
      </w:r>
      <w:r>
        <w:rPr>
          <w:color w:val="231F20"/>
          <w:spacing w:val="-1"/>
        </w:rPr>
        <w:t xml:space="preserve"> </w:t>
      </w:r>
      <w:r>
        <w:rPr>
          <w:color w:val="231F20"/>
        </w:rPr>
        <w:t>The</w:t>
      </w:r>
      <w:r>
        <w:rPr>
          <w:color w:val="231F20"/>
          <w:spacing w:val="-1"/>
        </w:rPr>
        <w:t xml:space="preserve"> </w:t>
      </w:r>
      <w:r>
        <w:rPr>
          <w:color w:val="231F20"/>
        </w:rPr>
        <w:t>doctor</w:t>
      </w:r>
      <w:r>
        <w:rPr>
          <w:color w:val="231F20"/>
          <w:spacing w:val="-1"/>
        </w:rPr>
        <w:t xml:space="preserve"> </w:t>
      </w:r>
      <w:r>
        <w:rPr>
          <w:color w:val="231F20"/>
        </w:rPr>
        <w:t>wanted</w:t>
      </w:r>
      <w:r>
        <w:rPr>
          <w:color w:val="231F20"/>
          <w:spacing w:val="-1"/>
        </w:rPr>
        <w:t xml:space="preserve"> </w:t>
      </w:r>
      <w:r>
        <w:rPr>
          <w:color w:val="231F20"/>
        </w:rPr>
        <w:t>me</w:t>
      </w:r>
      <w:r>
        <w:rPr>
          <w:color w:val="231F20"/>
          <w:spacing w:val="-1"/>
        </w:rPr>
        <w:t xml:space="preserve"> </w:t>
      </w:r>
      <w:r>
        <w:rPr>
          <w:color w:val="231F20"/>
        </w:rPr>
        <w:t>to</w:t>
      </w:r>
      <w:r>
        <w:rPr>
          <w:color w:val="231F20"/>
          <w:spacing w:val="-1"/>
        </w:rPr>
        <w:t xml:space="preserve"> </w:t>
      </w:r>
      <w:r>
        <w:rPr>
          <w:color w:val="231F20"/>
        </w:rPr>
        <w:t>relax, so he had me listen to some music, and one of the songs was “Happy”. The song made</w:t>
      </w:r>
      <w:r>
        <w:rPr>
          <w:color w:val="231F20"/>
          <w:spacing w:val="-9"/>
        </w:rPr>
        <w:t xml:space="preserve"> </w:t>
      </w:r>
      <w:r>
        <w:rPr>
          <w:color w:val="231F20"/>
        </w:rPr>
        <w:t>me</w:t>
      </w:r>
      <w:r>
        <w:rPr>
          <w:color w:val="231F20"/>
          <w:spacing w:val="-9"/>
        </w:rPr>
        <w:t xml:space="preserve"> </w:t>
      </w:r>
      <w:r>
        <w:rPr>
          <w:color w:val="231F20"/>
        </w:rPr>
        <w:t>feel</w:t>
      </w:r>
      <w:r>
        <w:rPr>
          <w:color w:val="231F20"/>
          <w:spacing w:val="-9"/>
        </w:rPr>
        <w:t xml:space="preserve"> </w:t>
      </w:r>
      <w:r>
        <w:rPr>
          <w:color w:val="231F20"/>
        </w:rPr>
        <w:t>so</w:t>
      </w:r>
      <w:r>
        <w:rPr>
          <w:color w:val="231F20"/>
          <w:spacing w:val="-9"/>
        </w:rPr>
        <w:t xml:space="preserve"> </w:t>
      </w:r>
      <w:r>
        <w:rPr>
          <w:color w:val="231F20"/>
        </w:rPr>
        <w:t>much</w:t>
      </w:r>
      <w:r>
        <w:rPr>
          <w:color w:val="231F20"/>
          <w:spacing w:val="-9"/>
        </w:rPr>
        <w:t xml:space="preserve"> </w:t>
      </w:r>
      <w:r>
        <w:rPr>
          <w:color w:val="231F20"/>
        </w:rPr>
        <w:t>better</w:t>
      </w:r>
      <w:r>
        <w:rPr>
          <w:color w:val="231F20"/>
          <w:spacing w:val="-9"/>
        </w:rPr>
        <w:t xml:space="preserve"> </w:t>
      </w:r>
      <w:r>
        <w:rPr>
          <w:color w:val="231F20"/>
        </w:rPr>
        <w:t>that</w:t>
      </w:r>
      <w:r>
        <w:rPr>
          <w:color w:val="231F20"/>
          <w:spacing w:val="-9"/>
        </w:rPr>
        <w:t xml:space="preserve"> </w:t>
      </w:r>
      <w:r>
        <w:rPr>
          <w:color w:val="231F20"/>
        </w:rPr>
        <w:t>from</w:t>
      </w:r>
      <w:r>
        <w:rPr>
          <w:color w:val="231F20"/>
          <w:spacing w:val="-5"/>
        </w:rPr>
        <w:t xml:space="preserve"> </w:t>
      </w:r>
      <w:r>
        <w:rPr>
          <w:color w:val="231F20"/>
        </w:rPr>
        <w:t>then</w:t>
      </w:r>
      <w:r>
        <w:rPr>
          <w:color w:val="231F20"/>
          <w:spacing w:val="-5"/>
        </w:rPr>
        <w:t xml:space="preserve"> </w:t>
      </w:r>
      <w:r>
        <w:rPr>
          <w:color w:val="231F20"/>
        </w:rPr>
        <w:t>on</w:t>
      </w:r>
      <w:r>
        <w:rPr>
          <w:color w:val="231F20"/>
          <w:spacing w:val="-5"/>
        </w:rPr>
        <w:t xml:space="preserve"> </w:t>
      </w:r>
      <w:r>
        <w:rPr>
          <w:color w:val="231F20"/>
        </w:rPr>
        <w:t>I</w:t>
      </w:r>
      <w:r>
        <w:rPr>
          <w:color w:val="231F20"/>
          <w:spacing w:val="-7"/>
        </w:rPr>
        <w:t xml:space="preserve"> </w:t>
      </w:r>
      <w:r>
        <w:rPr>
          <w:color w:val="231F20"/>
        </w:rPr>
        <w:t>began</w:t>
      </w:r>
      <w:r>
        <w:rPr>
          <w:color w:val="231F20"/>
          <w:spacing w:val="-9"/>
        </w:rPr>
        <w:t xml:space="preserve"> </w:t>
      </w:r>
      <w:r>
        <w:rPr>
          <w:color w:val="231F20"/>
        </w:rPr>
        <w:t>to</w:t>
      </w:r>
      <w:r>
        <w:rPr>
          <w:color w:val="231F20"/>
          <w:spacing w:val="-9"/>
        </w:rPr>
        <w:t xml:space="preserve"> </w:t>
      </w:r>
      <w:r>
        <w:rPr>
          <w:color w:val="231F20"/>
        </w:rPr>
        <w:t>listen</w:t>
      </w:r>
      <w:r>
        <w:rPr>
          <w:color w:val="231F20"/>
          <w:spacing w:val="-9"/>
        </w:rPr>
        <w:t xml:space="preserve"> </w:t>
      </w:r>
      <w:r>
        <w:rPr>
          <w:color w:val="231F20"/>
        </w:rPr>
        <w:t>to</w:t>
      </w:r>
      <w:r>
        <w:rPr>
          <w:color w:val="231F20"/>
          <w:spacing w:val="-9"/>
        </w:rPr>
        <w:t xml:space="preserve"> </w:t>
      </w:r>
      <w:r>
        <w:rPr>
          <w:color w:val="231F20"/>
        </w:rPr>
        <w:t>music</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time.</w:t>
      </w:r>
      <w:r>
        <w:rPr>
          <w:color w:val="231F20"/>
          <w:spacing w:val="-10"/>
        </w:rPr>
        <w:t xml:space="preserve"> </w:t>
      </w:r>
      <w:r>
        <w:rPr>
          <w:rFonts w:ascii="Tahoma" w:hAnsi="Tahoma"/>
          <w:color w:val="D26277"/>
          <w:position w:val="2"/>
          <w:sz w:val="16"/>
        </w:rPr>
        <w:t xml:space="preserve">(B) </w:t>
      </w:r>
      <w:r>
        <w:rPr>
          <w:color w:val="231F20"/>
        </w:rPr>
        <w:t>John</w:t>
      </w:r>
      <w:r>
        <w:rPr>
          <w:color w:val="231F20"/>
          <w:spacing w:val="-6"/>
        </w:rPr>
        <w:t xml:space="preserve"> </w:t>
      </w:r>
      <w:r>
        <w:rPr>
          <w:color w:val="231F20"/>
        </w:rPr>
        <w:t>A.</w:t>
      </w:r>
      <w:r>
        <w:rPr>
          <w:color w:val="231F20"/>
          <w:spacing w:val="-6"/>
        </w:rPr>
        <w:t xml:space="preserve"> </w:t>
      </w:r>
      <w:r>
        <w:rPr>
          <w:color w:val="231F20"/>
        </w:rPr>
        <w:t>Logan</w:t>
      </w:r>
      <w:r>
        <w:rPr>
          <w:color w:val="231F20"/>
          <w:spacing w:val="-6"/>
        </w:rPr>
        <w:t xml:space="preserve"> </w:t>
      </w:r>
      <w:r>
        <w:rPr>
          <w:color w:val="231F20"/>
        </w:rPr>
        <w:t>said,</w:t>
      </w:r>
      <w:r>
        <w:rPr>
          <w:color w:val="231F20"/>
          <w:spacing w:val="-6"/>
        </w:rPr>
        <w:t xml:space="preserve"> </w:t>
      </w:r>
      <w:r>
        <w:rPr>
          <w:color w:val="231F20"/>
        </w:rPr>
        <w:t>“Music</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medicine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mind.”</w:t>
      </w:r>
      <w:r>
        <w:rPr>
          <w:color w:val="231F20"/>
          <w:spacing w:val="-6"/>
        </w:rPr>
        <w:t xml:space="preserve"> </w:t>
      </w:r>
      <w:r>
        <w:rPr>
          <w:color w:val="231F20"/>
        </w:rPr>
        <w:t>And</w:t>
      </w:r>
      <w:r>
        <w:rPr>
          <w:color w:val="231F20"/>
          <w:spacing w:val="-6"/>
        </w:rPr>
        <w:t xml:space="preserve"> </w:t>
      </w:r>
      <w:r>
        <w:rPr>
          <w:color w:val="231F20"/>
        </w:rPr>
        <w:t>it’s</w:t>
      </w:r>
      <w:r>
        <w:rPr>
          <w:color w:val="231F20"/>
          <w:spacing w:val="-6"/>
        </w:rPr>
        <w:t xml:space="preserve"> </w:t>
      </w:r>
      <w:r>
        <w:rPr>
          <w:color w:val="231F20"/>
        </w:rPr>
        <w:t>true.</w:t>
      </w:r>
      <w:r>
        <w:rPr>
          <w:color w:val="231F20"/>
          <w:spacing w:val="-6"/>
        </w:rPr>
        <w:t xml:space="preserve"> </w:t>
      </w:r>
      <w:r>
        <w:rPr>
          <w:color w:val="231F20"/>
        </w:rPr>
        <w:t>Music</w:t>
      </w:r>
      <w:r>
        <w:rPr>
          <w:color w:val="231F20"/>
          <w:spacing w:val="-6"/>
        </w:rPr>
        <w:t xml:space="preserve"> </w:t>
      </w:r>
      <w:r>
        <w:rPr>
          <w:color w:val="231F20"/>
        </w:rPr>
        <w:t>helped</w:t>
      </w:r>
      <w:r>
        <w:rPr>
          <w:color w:val="231F20"/>
          <w:spacing w:val="-6"/>
        </w:rPr>
        <w:t xml:space="preserve"> </w:t>
      </w:r>
      <w:r>
        <w:rPr>
          <w:color w:val="231F20"/>
        </w:rPr>
        <w:t xml:space="preserve">me </w:t>
      </w:r>
      <w:r>
        <w:rPr>
          <w:color w:val="231F20"/>
          <w:spacing w:val="-2"/>
        </w:rPr>
        <w:t>recover.</w:t>
      </w:r>
    </w:p>
    <w:p w14:paraId="59C6DD87">
      <w:pPr>
        <w:pStyle w:val="11"/>
        <w:rPr>
          <w:sz w:val="25"/>
        </w:rPr>
      </w:pPr>
    </w:p>
    <w:p w14:paraId="1087CD32">
      <w:pPr>
        <w:pStyle w:val="11"/>
        <w:spacing w:line="285" w:lineRule="auto"/>
        <w:ind w:left="1833" w:right="1646"/>
        <w:jc w:val="both"/>
      </w:pPr>
      <w:r>
        <w:rPr>
          <w:rFonts w:ascii="Tahoma"/>
          <w:color w:val="D26277"/>
          <w:position w:val="2"/>
          <w:sz w:val="16"/>
        </w:rPr>
        <w:t>(C)</w:t>
      </w:r>
      <w:r>
        <w:rPr>
          <w:rFonts w:ascii="Tahoma"/>
          <w:color w:val="D26277"/>
          <w:spacing w:val="-13"/>
          <w:position w:val="2"/>
          <w:sz w:val="16"/>
        </w:rPr>
        <w:t xml:space="preserve"> </w:t>
      </w:r>
      <w:r>
        <w:rPr>
          <w:color w:val="231F20"/>
        </w:rPr>
        <w:t xml:space="preserve">Music gave me happiness. When I listened to music, </w:t>
      </w:r>
      <w:r>
        <w:rPr>
          <w:rFonts w:ascii="Tahoma"/>
          <w:color w:val="D26277"/>
          <w:position w:val="2"/>
          <w:sz w:val="16"/>
        </w:rPr>
        <w:t>(D)</w:t>
      </w:r>
      <w:r>
        <w:rPr>
          <w:rFonts w:ascii="Tahoma"/>
          <w:color w:val="D26277"/>
          <w:spacing w:val="-13"/>
          <w:position w:val="2"/>
          <w:sz w:val="16"/>
        </w:rPr>
        <w:t xml:space="preserve"> </w:t>
      </w:r>
      <w:r>
        <w:rPr>
          <w:color w:val="231F20"/>
        </w:rPr>
        <w:t xml:space="preserve">it made my spirits fly like a kite in the wind. </w:t>
      </w:r>
      <w:r>
        <w:rPr>
          <w:rFonts w:ascii="Tahoma"/>
          <w:color w:val="D26277"/>
          <w:position w:val="2"/>
          <w:sz w:val="16"/>
        </w:rPr>
        <w:t>(C)</w:t>
      </w:r>
      <w:r>
        <w:rPr>
          <w:rFonts w:ascii="Tahoma"/>
          <w:color w:val="D26277"/>
          <w:spacing w:val="-13"/>
          <w:position w:val="2"/>
          <w:sz w:val="16"/>
        </w:rPr>
        <w:t xml:space="preserve"> </w:t>
      </w:r>
      <w:r>
        <w:rPr>
          <w:color w:val="231F20"/>
        </w:rPr>
        <w:t xml:space="preserve">Music gave me strength and brought me relief. </w:t>
      </w:r>
      <w:r>
        <w:rPr>
          <w:rFonts w:ascii="Tahoma"/>
          <w:color w:val="D26277"/>
          <w:position w:val="2"/>
          <w:sz w:val="16"/>
        </w:rPr>
        <w:t>(E)</w:t>
      </w:r>
      <w:r>
        <w:rPr>
          <w:rFonts w:ascii="Tahoma"/>
          <w:color w:val="D26277"/>
          <w:spacing w:val="-13"/>
          <w:position w:val="2"/>
          <w:sz w:val="16"/>
        </w:rPr>
        <w:t xml:space="preserve"> </w:t>
      </w:r>
      <w:r>
        <w:rPr>
          <w:color w:val="231F20"/>
        </w:rPr>
        <w:t xml:space="preserve">It was the rock I leant on to become strong and to get through those hard times. Moreover, </w:t>
      </w:r>
      <w:r>
        <w:rPr>
          <w:rFonts w:ascii="Tahoma"/>
          <w:color w:val="D26277"/>
          <w:position w:val="2"/>
          <w:sz w:val="16"/>
        </w:rPr>
        <w:t>(C)</w:t>
      </w:r>
      <w:r>
        <w:rPr>
          <w:rFonts w:ascii="Tahoma"/>
          <w:color w:val="D26277"/>
          <w:spacing w:val="-6"/>
          <w:position w:val="2"/>
          <w:sz w:val="16"/>
        </w:rPr>
        <w:t xml:space="preserve"> </w:t>
      </w:r>
      <w:r>
        <w:rPr>
          <w:color w:val="231F20"/>
        </w:rPr>
        <w:t>music gave</w:t>
      </w:r>
      <w:r>
        <w:rPr>
          <w:color w:val="231F20"/>
          <w:spacing w:val="40"/>
        </w:rPr>
        <w:t xml:space="preserve"> </w:t>
      </w:r>
      <w:r>
        <w:rPr>
          <w:color w:val="231F20"/>
        </w:rPr>
        <w:t>me</w:t>
      </w:r>
      <w:r>
        <w:rPr>
          <w:color w:val="231F20"/>
          <w:spacing w:val="40"/>
        </w:rPr>
        <w:t xml:space="preserve"> </w:t>
      </w:r>
      <w:r>
        <w:rPr>
          <w:color w:val="231F20"/>
        </w:rPr>
        <w:t>hope</w:t>
      </w:r>
      <w:r>
        <w:rPr>
          <w:color w:val="231F20"/>
          <w:spacing w:val="40"/>
        </w:rPr>
        <w:t xml:space="preserve"> </w:t>
      </w:r>
      <w:r>
        <w:rPr>
          <w:color w:val="231F20"/>
        </w:rPr>
        <w:t>and</w:t>
      </w:r>
      <w:r>
        <w:rPr>
          <w:color w:val="231F20"/>
          <w:spacing w:val="40"/>
        </w:rPr>
        <w:t xml:space="preserve"> </w:t>
      </w:r>
      <w:r>
        <w:rPr>
          <w:color w:val="231F20"/>
        </w:rPr>
        <w:t>a</w:t>
      </w:r>
      <w:r>
        <w:rPr>
          <w:color w:val="231F20"/>
          <w:spacing w:val="40"/>
        </w:rPr>
        <w:t xml:space="preserve"> </w:t>
      </w:r>
      <w:r>
        <w:rPr>
          <w:color w:val="231F20"/>
        </w:rPr>
        <w:t>sense</w:t>
      </w:r>
      <w:r>
        <w:rPr>
          <w:color w:val="231F20"/>
          <w:spacing w:val="40"/>
        </w:rPr>
        <w:t xml:space="preserve"> </w:t>
      </w:r>
      <w:r>
        <w:rPr>
          <w:color w:val="231F20"/>
        </w:rPr>
        <w:t>of</w:t>
      </w:r>
      <w:r>
        <w:rPr>
          <w:color w:val="231F20"/>
          <w:spacing w:val="40"/>
        </w:rPr>
        <w:t xml:space="preserve"> </w:t>
      </w:r>
      <w:r>
        <w:rPr>
          <w:color w:val="231F20"/>
        </w:rPr>
        <w:t>satisfaction.</w:t>
      </w:r>
      <w:r>
        <w:rPr>
          <w:color w:val="231F20"/>
          <w:spacing w:val="40"/>
        </w:rPr>
        <w:t xml:space="preserve"> </w:t>
      </w:r>
      <w:r>
        <w:rPr>
          <w:rFonts w:ascii="Tahoma"/>
          <w:color w:val="D26277"/>
          <w:position w:val="2"/>
          <w:sz w:val="16"/>
        </w:rPr>
        <w:t xml:space="preserve">(F) </w:t>
      </w:r>
      <w:r>
        <w:rPr>
          <w:color w:val="231F20"/>
        </w:rPr>
        <w:t>It</w:t>
      </w:r>
      <w:r>
        <w:rPr>
          <w:color w:val="231F20"/>
          <w:spacing w:val="40"/>
        </w:rPr>
        <w:t xml:space="preserve"> </w:t>
      </w:r>
      <w:r>
        <w:rPr>
          <w:color w:val="231F20"/>
        </w:rPr>
        <w:t>became</w:t>
      </w:r>
      <w:r>
        <w:rPr>
          <w:color w:val="231F20"/>
          <w:spacing w:val="40"/>
        </w:rPr>
        <w:t xml:space="preserve"> </w:t>
      </w:r>
      <w:r>
        <w:rPr>
          <w:color w:val="231F20"/>
        </w:rPr>
        <w:t>my</w:t>
      </w:r>
      <w:r>
        <w:rPr>
          <w:color w:val="231F20"/>
          <w:spacing w:val="40"/>
        </w:rPr>
        <w:t xml:space="preserve"> </w:t>
      </w:r>
      <w:r>
        <w:rPr>
          <w:color w:val="231F20"/>
        </w:rPr>
        <w:t>best</w:t>
      </w:r>
      <w:r>
        <w:rPr>
          <w:color w:val="231F20"/>
          <w:spacing w:val="40"/>
        </w:rPr>
        <w:t xml:space="preserve"> </w:t>
      </w:r>
      <w:r>
        <w:rPr>
          <w:color w:val="231F20"/>
        </w:rPr>
        <w:t>friend.</w:t>
      </w:r>
      <w:r>
        <w:rPr>
          <w:color w:val="231F20"/>
          <w:spacing w:val="40"/>
        </w:rPr>
        <w:t xml:space="preserve"> </w:t>
      </w:r>
      <w:r>
        <w:rPr>
          <w:color w:val="231F20"/>
        </w:rPr>
        <w:t>It</w:t>
      </w:r>
      <w:r>
        <w:rPr>
          <w:color w:val="231F20"/>
          <w:spacing w:val="40"/>
        </w:rPr>
        <w:t xml:space="preserve"> </w:t>
      </w:r>
      <w:r>
        <w:rPr>
          <w:color w:val="231F20"/>
        </w:rPr>
        <w:t>spoke words of encouragement to the deepest part of my being.</w:t>
      </w:r>
    </w:p>
    <w:p w14:paraId="6E2B2E2B">
      <w:pPr>
        <w:pStyle w:val="11"/>
        <w:spacing w:before="7"/>
        <w:rPr>
          <w:sz w:val="25"/>
        </w:rPr>
      </w:pPr>
    </w:p>
    <w:p w14:paraId="3F9A4BB6">
      <w:pPr>
        <w:pStyle w:val="11"/>
        <w:spacing w:line="285" w:lineRule="auto"/>
        <w:ind w:left="1833" w:right="1647"/>
        <w:jc w:val="both"/>
      </w:pPr>
      <w:r>
        <w:rPr>
          <w:color w:val="231F20"/>
        </w:rPr>
        <w:t>Of</w:t>
      </w:r>
      <w:r>
        <w:rPr>
          <w:color w:val="231F20"/>
          <w:spacing w:val="27"/>
        </w:rPr>
        <w:t xml:space="preserve"> </w:t>
      </w:r>
      <w:r>
        <w:rPr>
          <w:color w:val="231F20"/>
        </w:rPr>
        <w:t>course,</w:t>
      </w:r>
      <w:r>
        <w:rPr>
          <w:color w:val="231F20"/>
          <w:spacing w:val="27"/>
        </w:rPr>
        <w:t xml:space="preserve"> </w:t>
      </w:r>
      <w:r>
        <w:rPr>
          <w:color w:val="231F20"/>
        </w:rPr>
        <w:t>I</w:t>
      </w:r>
      <w:r>
        <w:rPr>
          <w:color w:val="231F20"/>
          <w:spacing w:val="27"/>
        </w:rPr>
        <w:t xml:space="preserve"> </w:t>
      </w:r>
      <w:r>
        <w:rPr>
          <w:color w:val="231F20"/>
        </w:rPr>
        <w:t>hope</w:t>
      </w:r>
      <w:r>
        <w:rPr>
          <w:color w:val="231F20"/>
          <w:spacing w:val="27"/>
        </w:rPr>
        <w:t xml:space="preserve"> </w:t>
      </w:r>
      <w:r>
        <w:rPr>
          <w:color w:val="231F20"/>
        </w:rPr>
        <w:t>none</w:t>
      </w:r>
      <w:r>
        <w:rPr>
          <w:color w:val="231F20"/>
          <w:spacing w:val="27"/>
        </w:rPr>
        <w:t xml:space="preserve"> </w:t>
      </w:r>
      <w:r>
        <w:rPr>
          <w:color w:val="231F20"/>
        </w:rPr>
        <w:t>of</w:t>
      </w:r>
      <w:r>
        <w:rPr>
          <w:color w:val="231F20"/>
          <w:spacing w:val="27"/>
        </w:rPr>
        <w:t xml:space="preserve"> </w:t>
      </w:r>
      <w:r>
        <w:rPr>
          <w:color w:val="231F20"/>
        </w:rPr>
        <w:t>you</w:t>
      </w:r>
      <w:r>
        <w:rPr>
          <w:color w:val="231F20"/>
          <w:spacing w:val="27"/>
        </w:rPr>
        <w:t xml:space="preserve"> </w:t>
      </w:r>
      <w:r>
        <w:rPr>
          <w:color w:val="231F20"/>
        </w:rPr>
        <w:t>have</w:t>
      </w:r>
      <w:r>
        <w:rPr>
          <w:color w:val="231F20"/>
          <w:spacing w:val="27"/>
        </w:rPr>
        <w:t xml:space="preserve"> </w:t>
      </w:r>
      <w:r>
        <w:rPr>
          <w:color w:val="231F20"/>
        </w:rPr>
        <w:t>to</w:t>
      </w:r>
      <w:r>
        <w:rPr>
          <w:color w:val="231F20"/>
          <w:spacing w:val="27"/>
        </w:rPr>
        <w:t xml:space="preserve"> </w:t>
      </w:r>
      <w:r>
        <w:rPr>
          <w:color w:val="231F20"/>
        </w:rPr>
        <w:t>go</w:t>
      </w:r>
      <w:r>
        <w:rPr>
          <w:color w:val="231F20"/>
          <w:spacing w:val="27"/>
        </w:rPr>
        <w:t xml:space="preserve"> </w:t>
      </w:r>
      <w:r>
        <w:rPr>
          <w:color w:val="231F20"/>
        </w:rPr>
        <w:t>through</w:t>
      </w:r>
      <w:r>
        <w:rPr>
          <w:color w:val="231F20"/>
          <w:spacing w:val="27"/>
        </w:rPr>
        <w:t xml:space="preserve"> </w:t>
      </w:r>
      <w:r>
        <w:rPr>
          <w:color w:val="231F20"/>
        </w:rPr>
        <w:t>the</w:t>
      </w:r>
      <w:r>
        <w:rPr>
          <w:color w:val="231F20"/>
          <w:spacing w:val="27"/>
        </w:rPr>
        <w:t xml:space="preserve"> </w:t>
      </w:r>
      <w:r>
        <w:rPr>
          <w:color w:val="231F20"/>
        </w:rPr>
        <w:t>same</w:t>
      </w:r>
      <w:r>
        <w:rPr>
          <w:color w:val="231F20"/>
          <w:spacing w:val="27"/>
        </w:rPr>
        <w:t xml:space="preserve"> </w:t>
      </w:r>
      <w:r>
        <w:rPr>
          <w:color w:val="231F20"/>
        </w:rPr>
        <w:t>kind</w:t>
      </w:r>
      <w:r>
        <w:rPr>
          <w:color w:val="231F20"/>
          <w:spacing w:val="27"/>
        </w:rPr>
        <w:t xml:space="preserve"> </w:t>
      </w:r>
      <w:r>
        <w:rPr>
          <w:color w:val="231F20"/>
        </w:rPr>
        <w:t>of</w:t>
      </w:r>
      <w:r>
        <w:rPr>
          <w:color w:val="231F20"/>
          <w:spacing w:val="27"/>
        </w:rPr>
        <w:t xml:space="preserve"> </w:t>
      </w:r>
      <w:r>
        <w:rPr>
          <w:color w:val="231F20"/>
        </w:rPr>
        <w:t>suffering</w:t>
      </w:r>
      <w:r>
        <w:rPr>
          <w:color w:val="231F20"/>
          <w:spacing w:val="27"/>
        </w:rPr>
        <w:t xml:space="preserve"> </w:t>
      </w:r>
      <w:r>
        <w:rPr>
          <w:color w:val="231F20"/>
        </w:rPr>
        <w:t>that</w:t>
      </w:r>
      <w:r>
        <w:rPr>
          <w:color w:val="231F20"/>
          <w:spacing w:val="27"/>
        </w:rPr>
        <w:t xml:space="preserve"> </w:t>
      </w:r>
      <w:r>
        <w:rPr>
          <w:color w:val="231F20"/>
        </w:rPr>
        <w:t>I did. At the same time, we all go through various periods when we feel sad or alone. During those times, music can help you in the same way that it helped me. I hope all</w:t>
      </w:r>
      <w:r>
        <w:rPr>
          <w:color w:val="231F20"/>
          <w:spacing w:val="40"/>
        </w:rPr>
        <w:t xml:space="preserve"> </w:t>
      </w:r>
      <w:r>
        <w:rPr>
          <w:color w:val="231F20"/>
        </w:rPr>
        <w:t>of you will somehow begin to treasure music and make it a part of your life.</w:t>
      </w:r>
    </w:p>
    <w:p w14:paraId="6F456FC9">
      <w:pPr>
        <w:pStyle w:val="11"/>
        <w:spacing w:before="9"/>
        <w:rPr>
          <w:sz w:val="25"/>
        </w:rPr>
      </w:pPr>
    </w:p>
    <w:p w14:paraId="77425B1D">
      <w:pPr>
        <w:pStyle w:val="11"/>
        <w:ind w:left="1833"/>
        <w:jc w:val="both"/>
      </w:pPr>
      <w:r>
        <w:rPr>
          <w:color w:val="231F20"/>
        </w:rPr>
        <w:t>Thank</w:t>
      </w:r>
      <w:r>
        <w:rPr>
          <w:color w:val="231F20"/>
          <w:spacing w:val="-13"/>
        </w:rPr>
        <w:t xml:space="preserve"> </w:t>
      </w:r>
      <w:r>
        <w:rPr>
          <w:color w:val="231F20"/>
          <w:spacing w:val="-4"/>
        </w:rPr>
        <w:t>you!</w:t>
      </w:r>
    </w:p>
    <w:p w14:paraId="4401FC19">
      <w:pPr>
        <w:pStyle w:val="11"/>
        <w:spacing w:before="10"/>
      </w:pPr>
    </w:p>
    <w:p w14:paraId="3B54A722">
      <w:pPr>
        <w:pStyle w:val="15"/>
        <w:numPr>
          <w:ilvl w:val="0"/>
          <w:numId w:val="76"/>
        </w:numPr>
        <w:tabs>
          <w:tab w:val="left" w:pos="1933"/>
        </w:tabs>
        <w:spacing w:before="0" w:after="0" w:line="240" w:lineRule="auto"/>
        <w:ind w:left="1933" w:right="0" w:hanging="340"/>
        <w:jc w:val="left"/>
        <w:rPr>
          <w:sz w:val="22"/>
        </w:rPr>
      </w:pPr>
      <w:r>
        <w:rPr>
          <w:color w:val="231F20"/>
          <w:spacing w:val="-4"/>
          <w:sz w:val="22"/>
        </w:rPr>
        <w:t>What</w:t>
      </w:r>
      <w:r>
        <w:rPr>
          <w:color w:val="231F20"/>
          <w:spacing w:val="-10"/>
          <w:sz w:val="22"/>
        </w:rPr>
        <w:t xml:space="preserve"> </w:t>
      </w:r>
      <w:r>
        <w:rPr>
          <w:color w:val="231F20"/>
          <w:spacing w:val="-4"/>
          <w:sz w:val="22"/>
        </w:rPr>
        <w:t>was</w:t>
      </w:r>
      <w:r>
        <w:rPr>
          <w:color w:val="231F20"/>
          <w:spacing w:val="-10"/>
          <w:sz w:val="22"/>
        </w:rPr>
        <w:t xml:space="preserve"> </w:t>
      </w:r>
      <w:r>
        <w:rPr>
          <w:color w:val="231F20"/>
          <w:spacing w:val="-4"/>
          <w:sz w:val="22"/>
        </w:rPr>
        <w:t>Sarah’s</w:t>
      </w:r>
      <w:r>
        <w:rPr>
          <w:color w:val="231F20"/>
          <w:spacing w:val="-9"/>
          <w:sz w:val="22"/>
        </w:rPr>
        <w:t xml:space="preserve"> </w:t>
      </w:r>
      <w:r>
        <w:rPr>
          <w:color w:val="231F20"/>
          <w:spacing w:val="-4"/>
          <w:sz w:val="22"/>
        </w:rPr>
        <w:t>problem?</w:t>
      </w:r>
    </w:p>
    <w:p w14:paraId="4C5DE2AB">
      <w:pPr>
        <w:pStyle w:val="15"/>
        <w:numPr>
          <w:ilvl w:val="0"/>
          <w:numId w:val="76"/>
        </w:numPr>
        <w:tabs>
          <w:tab w:val="left" w:pos="1933"/>
        </w:tabs>
        <w:spacing w:before="83" w:after="0" w:line="240" w:lineRule="auto"/>
        <w:ind w:left="1933" w:right="0" w:hanging="340"/>
        <w:jc w:val="left"/>
        <w:rPr>
          <w:sz w:val="22"/>
        </w:rPr>
      </w:pPr>
      <w:r>
        <w:rPr>
          <w:color w:val="231F20"/>
          <w:spacing w:val="-2"/>
          <w:sz w:val="22"/>
        </w:rPr>
        <w:t>How</w:t>
      </w:r>
      <w:r>
        <w:rPr>
          <w:color w:val="231F20"/>
          <w:spacing w:val="-7"/>
          <w:sz w:val="22"/>
        </w:rPr>
        <w:t xml:space="preserve"> </w:t>
      </w:r>
      <w:r>
        <w:rPr>
          <w:color w:val="231F20"/>
          <w:spacing w:val="-2"/>
          <w:sz w:val="22"/>
        </w:rPr>
        <w:t>did</w:t>
      </w:r>
      <w:r>
        <w:rPr>
          <w:color w:val="231F20"/>
          <w:spacing w:val="-7"/>
          <w:sz w:val="22"/>
        </w:rPr>
        <w:t xml:space="preserve"> </w:t>
      </w:r>
      <w:r>
        <w:rPr>
          <w:color w:val="231F20"/>
          <w:spacing w:val="-2"/>
          <w:sz w:val="22"/>
        </w:rPr>
        <w:t>music</w:t>
      </w:r>
      <w:r>
        <w:rPr>
          <w:color w:val="231F20"/>
          <w:spacing w:val="-6"/>
          <w:sz w:val="22"/>
        </w:rPr>
        <w:t xml:space="preserve"> </w:t>
      </w:r>
      <w:r>
        <w:rPr>
          <w:color w:val="231F20"/>
          <w:spacing w:val="-2"/>
          <w:sz w:val="22"/>
        </w:rPr>
        <w:t>help</w:t>
      </w:r>
      <w:r>
        <w:rPr>
          <w:color w:val="231F20"/>
          <w:spacing w:val="-7"/>
          <w:sz w:val="22"/>
        </w:rPr>
        <w:t xml:space="preserve"> </w:t>
      </w:r>
      <w:r>
        <w:rPr>
          <w:color w:val="231F20"/>
          <w:spacing w:val="-2"/>
          <w:sz w:val="22"/>
        </w:rPr>
        <w:t>her</w:t>
      </w:r>
      <w:r>
        <w:rPr>
          <w:color w:val="231F20"/>
          <w:spacing w:val="-6"/>
          <w:sz w:val="22"/>
        </w:rPr>
        <w:t xml:space="preserve"> </w:t>
      </w:r>
      <w:r>
        <w:rPr>
          <w:color w:val="231F20"/>
          <w:spacing w:val="-2"/>
          <w:sz w:val="22"/>
        </w:rPr>
        <w:t>during</w:t>
      </w:r>
      <w:r>
        <w:rPr>
          <w:color w:val="231F20"/>
          <w:spacing w:val="-7"/>
          <w:sz w:val="22"/>
        </w:rPr>
        <w:t xml:space="preserve"> </w:t>
      </w:r>
      <w:r>
        <w:rPr>
          <w:color w:val="231F20"/>
          <w:spacing w:val="-2"/>
          <w:sz w:val="22"/>
        </w:rPr>
        <w:t>her</w:t>
      </w:r>
      <w:r>
        <w:rPr>
          <w:color w:val="231F20"/>
          <w:spacing w:val="-7"/>
          <w:sz w:val="22"/>
        </w:rPr>
        <w:t xml:space="preserve"> </w:t>
      </w:r>
      <w:r>
        <w:rPr>
          <w:color w:val="231F20"/>
          <w:spacing w:val="-2"/>
          <w:sz w:val="22"/>
        </w:rPr>
        <w:t>difficult</w:t>
      </w:r>
      <w:r>
        <w:rPr>
          <w:color w:val="231F20"/>
          <w:spacing w:val="-6"/>
          <w:sz w:val="22"/>
        </w:rPr>
        <w:t xml:space="preserve"> </w:t>
      </w:r>
      <w:r>
        <w:rPr>
          <w:color w:val="231F20"/>
          <w:spacing w:val="-2"/>
          <w:sz w:val="22"/>
        </w:rPr>
        <w:t>time?</w:t>
      </w:r>
    </w:p>
    <w:p w14:paraId="5F0B29FC">
      <w:pPr>
        <w:pStyle w:val="15"/>
        <w:numPr>
          <w:ilvl w:val="0"/>
          <w:numId w:val="76"/>
        </w:numPr>
        <w:tabs>
          <w:tab w:val="left" w:pos="1933"/>
        </w:tabs>
        <w:spacing w:before="84" w:after="0" w:line="240" w:lineRule="auto"/>
        <w:ind w:left="1933" w:right="0" w:hanging="340"/>
        <w:jc w:val="left"/>
        <w:rPr>
          <w:sz w:val="22"/>
        </w:rPr>
      </w:pPr>
      <w:r>
        <w:rPr>
          <w:color w:val="231F20"/>
          <w:sz w:val="22"/>
        </w:rPr>
        <w:t>What</w:t>
      </w:r>
      <w:r>
        <w:rPr>
          <w:color w:val="231F20"/>
          <w:spacing w:val="-15"/>
          <w:sz w:val="22"/>
        </w:rPr>
        <w:t xml:space="preserve"> </w:t>
      </w:r>
      <w:r>
        <w:rPr>
          <w:color w:val="231F20"/>
          <w:sz w:val="22"/>
        </w:rPr>
        <w:t>is</w:t>
      </w:r>
      <w:r>
        <w:rPr>
          <w:color w:val="231F20"/>
          <w:spacing w:val="-15"/>
          <w:sz w:val="22"/>
        </w:rPr>
        <w:t xml:space="preserve"> </w:t>
      </w:r>
      <w:r>
        <w:rPr>
          <w:color w:val="231F20"/>
          <w:sz w:val="22"/>
        </w:rPr>
        <w:t>her</w:t>
      </w:r>
      <w:r>
        <w:rPr>
          <w:color w:val="231F20"/>
          <w:spacing w:val="-15"/>
          <w:sz w:val="22"/>
        </w:rPr>
        <w:t xml:space="preserve"> </w:t>
      </w:r>
      <w:r>
        <w:rPr>
          <w:color w:val="231F20"/>
          <w:sz w:val="22"/>
        </w:rPr>
        <w:t>advice</w:t>
      </w:r>
      <w:r>
        <w:rPr>
          <w:color w:val="231F20"/>
          <w:spacing w:val="-15"/>
          <w:sz w:val="22"/>
        </w:rPr>
        <w:t xml:space="preserve"> </w:t>
      </w:r>
      <w:r>
        <w:rPr>
          <w:color w:val="231F20"/>
          <w:sz w:val="22"/>
        </w:rPr>
        <w:t>to</w:t>
      </w:r>
      <w:r>
        <w:rPr>
          <w:color w:val="231F20"/>
          <w:spacing w:val="-15"/>
          <w:sz w:val="22"/>
        </w:rPr>
        <w:t xml:space="preserve"> </w:t>
      </w:r>
      <w:r>
        <w:rPr>
          <w:color w:val="231F20"/>
          <w:spacing w:val="-2"/>
          <w:sz w:val="22"/>
        </w:rPr>
        <w:t>others?</w:t>
      </w:r>
    </w:p>
    <w:p w14:paraId="4FB9487D">
      <w:pPr>
        <w:spacing w:before="223"/>
        <w:ind w:left="1582" w:right="0" w:firstLine="0"/>
        <w:jc w:val="left"/>
        <w:rPr>
          <w:rFonts w:ascii="Tahoma"/>
          <w:sz w:val="26"/>
        </w:rPr>
      </w:pPr>
      <w:r>
        <w:rPr>
          <w:rFonts w:ascii="Tahoma"/>
          <w:color w:val="842A44"/>
          <w:spacing w:val="-4"/>
          <w:sz w:val="26"/>
        </w:rPr>
        <w:t>Study</w:t>
      </w:r>
      <w:r>
        <w:rPr>
          <w:rFonts w:ascii="Tahoma"/>
          <w:color w:val="842A44"/>
          <w:spacing w:val="-32"/>
          <w:sz w:val="26"/>
        </w:rPr>
        <w:t xml:space="preserve"> </w:t>
      </w:r>
      <w:r>
        <w:rPr>
          <w:rFonts w:ascii="Tahoma"/>
          <w:color w:val="842A44"/>
          <w:spacing w:val="-4"/>
          <w:sz w:val="26"/>
        </w:rPr>
        <w:t>the</w:t>
      </w:r>
      <w:r>
        <w:rPr>
          <w:rFonts w:ascii="Tahoma"/>
          <w:color w:val="842A44"/>
          <w:spacing w:val="-32"/>
          <w:sz w:val="26"/>
        </w:rPr>
        <w:t xml:space="preserve"> </w:t>
      </w:r>
      <w:r>
        <w:rPr>
          <w:rFonts w:ascii="Tahoma"/>
          <w:color w:val="842A44"/>
          <w:spacing w:val="-4"/>
          <w:sz w:val="26"/>
        </w:rPr>
        <w:t>language</w:t>
      </w:r>
      <w:r>
        <w:rPr>
          <w:rFonts w:ascii="Tahoma"/>
          <w:color w:val="842A44"/>
          <w:spacing w:val="-31"/>
          <w:sz w:val="26"/>
        </w:rPr>
        <w:t xml:space="preserve"> </w:t>
      </w:r>
      <w:r>
        <w:rPr>
          <w:rFonts w:ascii="Tahoma"/>
          <w:color w:val="842A44"/>
          <w:spacing w:val="-4"/>
          <w:sz w:val="26"/>
        </w:rPr>
        <w:t>features.</w:t>
      </w:r>
    </w:p>
    <w:p w14:paraId="1359F30C">
      <w:pPr>
        <w:pStyle w:val="15"/>
        <w:numPr>
          <w:ilvl w:val="0"/>
          <w:numId w:val="77"/>
        </w:numPr>
        <w:tabs>
          <w:tab w:val="left" w:pos="1922"/>
          <w:tab w:val="left" w:pos="2945"/>
          <w:tab w:val="left" w:pos="4320"/>
          <w:tab w:val="left" w:pos="4937"/>
          <w:tab w:val="left" w:pos="5445"/>
          <w:tab w:val="left" w:pos="6965"/>
          <w:tab w:val="left" w:pos="8957"/>
        </w:tabs>
        <w:spacing w:before="192" w:after="0" w:line="374" w:lineRule="auto"/>
        <w:ind w:left="1922" w:right="2584" w:hanging="341"/>
        <w:jc w:val="left"/>
        <w:rPr>
          <w:sz w:val="22"/>
        </w:rPr>
      </w:pPr>
      <w:r>
        <w:rPr>
          <w:color w:val="231F20"/>
          <w:spacing w:val="-2"/>
          <w:sz w:val="22"/>
        </w:rPr>
        <w:t>Match</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names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rhetorical</w:t>
      </w:r>
      <w:r>
        <w:rPr>
          <w:color w:val="231F20"/>
          <w:spacing w:val="-10"/>
          <w:sz w:val="22"/>
        </w:rPr>
        <w:t xml:space="preserve"> </w:t>
      </w:r>
      <w:r>
        <w:rPr>
          <w:color w:val="231F20"/>
          <w:spacing w:val="-2"/>
          <w:sz w:val="22"/>
        </w:rPr>
        <w:t>devices</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lettered</w:t>
      </w:r>
      <w:r>
        <w:rPr>
          <w:color w:val="231F20"/>
          <w:spacing w:val="-10"/>
          <w:sz w:val="22"/>
        </w:rPr>
        <w:t xml:space="preserve"> </w:t>
      </w:r>
      <w:r>
        <w:rPr>
          <w:color w:val="231F20"/>
          <w:spacing w:val="-2"/>
          <w:sz w:val="22"/>
        </w:rPr>
        <w:t>sentences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 xml:space="preserve">speech. </w:t>
      </w:r>
      <w:r>
        <w:rPr>
          <w:color w:val="231F20"/>
          <w:sz w:val="22"/>
        </w:rPr>
        <w:t>metaphor</w:t>
      </w:r>
      <w:r>
        <w:rPr>
          <w:color w:val="231F20"/>
          <w:spacing w:val="49"/>
          <w:sz w:val="22"/>
        </w:rPr>
        <w:t xml:space="preserve"> </w:t>
      </w:r>
      <w:r>
        <w:rPr>
          <w:color w:val="231F20"/>
          <w:sz w:val="22"/>
          <w:u w:val="single" w:color="231F20"/>
        </w:rPr>
        <w:tab/>
      </w:r>
      <w:r>
        <w:rPr>
          <w:color w:val="231F20"/>
          <w:sz w:val="22"/>
          <w:u w:val="single" w:color="231F20"/>
        </w:rPr>
        <w:tab/>
      </w:r>
      <w:r>
        <w:rPr>
          <w:color w:val="231F20"/>
          <w:sz w:val="22"/>
        </w:rPr>
        <w:tab/>
      </w:r>
      <w:r>
        <w:rPr>
          <w:color w:val="231F20"/>
          <w:sz w:val="22"/>
        </w:rPr>
        <w:t>personification</w:t>
      </w:r>
      <w:r>
        <w:rPr>
          <w:color w:val="231F20"/>
          <w:spacing w:val="89"/>
          <w:sz w:val="22"/>
        </w:rPr>
        <w:t xml:space="preserve"> </w:t>
      </w:r>
      <w:r>
        <w:rPr>
          <w:color w:val="231F20"/>
          <w:sz w:val="22"/>
          <w:u w:val="single" w:color="231F20"/>
        </w:rPr>
        <w:tab/>
      </w:r>
      <w:r>
        <w:rPr>
          <w:color w:val="231F20"/>
          <w:sz w:val="22"/>
        </w:rPr>
        <w:t xml:space="preserve"> </w:t>
      </w:r>
      <w:r>
        <w:rPr>
          <w:color w:val="231F20"/>
          <w:spacing w:val="-2"/>
          <w:sz w:val="22"/>
        </w:rPr>
        <w:t>quote</w:t>
      </w:r>
      <w:r>
        <w:rPr>
          <w:color w:val="231F20"/>
          <w:sz w:val="22"/>
        </w:rPr>
        <w:tab/>
      </w:r>
      <w:r>
        <w:rPr>
          <w:color w:val="231F20"/>
          <w:sz w:val="22"/>
          <w:u w:val="single" w:color="231F20"/>
        </w:rPr>
        <w:tab/>
      </w:r>
      <w:r>
        <w:rPr>
          <w:color w:val="231F20"/>
          <w:sz w:val="22"/>
          <w:u w:val="single" w:color="231F20"/>
        </w:rPr>
        <w:tab/>
      </w:r>
      <w:r>
        <w:rPr>
          <w:color w:val="231F20"/>
          <w:sz w:val="22"/>
        </w:rPr>
        <w:tab/>
      </w:r>
      <w:r>
        <w:rPr>
          <w:color w:val="231F20"/>
          <w:spacing w:val="-2"/>
          <w:sz w:val="22"/>
        </w:rPr>
        <w:t>repetition</w:t>
      </w:r>
      <w:r>
        <w:rPr>
          <w:color w:val="231F20"/>
          <w:sz w:val="22"/>
        </w:rPr>
        <w:tab/>
      </w:r>
      <w:r>
        <w:rPr>
          <w:color w:val="231F20"/>
          <w:sz w:val="22"/>
          <w:u w:val="single" w:color="231F20"/>
        </w:rPr>
        <w:tab/>
      </w:r>
      <w:r>
        <w:rPr>
          <w:color w:val="231F20"/>
          <w:sz w:val="22"/>
        </w:rPr>
        <w:t xml:space="preserve"> rhetorical question</w:t>
      </w:r>
      <w:r>
        <w:rPr>
          <w:color w:val="231F20"/>
          <w:spacing w:val="109"/>
          <w:sz w:val="22"/>
        </w:rPr>
        <w:t xml:space="preserve"> </w:t>
      </w:r>
      <w:r>
        <w:rPr>
          <w:i/>
          <w:color w:val="231F20"/>
          <w:sz w:val="22"/>
          <w:u w:val="single" w:color="231F20"/>
        </w:rPr>
        <w:tab/>
      </w:r>
      <w:r>
        <w:rPr>
          <w:i/>
          <w:color w:val="231F20"/>
          <w:spacing w:val="-10"/>
          <w:sz w:val="22"/>
          <w:u w:val="single" w:color="231F20"/>
        </w:rPr>
        <w:t>A</w:t>
      </w:r>
      <w:r>
        <w:rPr>
          <w:i/>
          <w:color w:val="231F20"/>
          <w:sz w:val="22"/>
          <w:u w:val="single" w:color="231F20"/>
        </w:rPr>
        <w:tab/>
      </w:r>
      <w:r>
        <w:rPr>
          <w:i/>
          <w:color w:val="231F20"/>
          <w:spacing w:val="-54"/>
          <w:sz w:val="22"/>
          <w:u w:val="single" w:color="231F20"/>
        </w:rPr>
        <w:t xml:space="preserve"> </w:t>
      </w:r>
      <w:r>
        <w:rPr>
          <w:i/>
          <w:color w:val="231F20"/>
          <w:sz w:val="22"/>
        </w:rPr>
        <w:tab/>
      </w:r>
      <w:r>
        <w:rPr>
          <w:color w:val="231F20"/>
          <w:spacing w:val="-2"/>
          <w:sz w:val="22"/>
        </w:rPr>
        <w:t>simile</w:t>
      </w:r>
      <w:r>
        <w:rPr>
          <w:color w:val="231F20"/>
          <w:sz w:val="22"/>
        </w:rPr>
        <w:tab/>
      </w:r>
      <w:r>
        <w:rPr>
          <w:color w:val="231F20"/>
          <w:sz w:val="22"/>
          <w:u w:val="single" w:color="231F20"/>
        </w:rPr>
        <w:tab/>
      </w:r>
    </w:p>
    <w:p w14:paraId="353426F9">
      <w:pPr>
        <w:pStyle w:val="15"/>
        <w:numPr>
          <w:ilvl w:val="0"/>
          <w:numId w:val="77"/>
        </w:numPr>
        <w:tabs>
          <w:tab w:val="left" w:pos="1922"/>
        </w:tabs>
        <w:spacing w:before="0" w:after="0" w:line="266" w:lineRule="auto"/>
        <w:ind w:left="1922" w:right="1728" w:hanging="341"/>
        <w:jc w:val="left"/>
        <w:rPr>
          <w:sz w:val="22"/>
        </w:rPr>
      </w:pPr>
      <w:r>
        <w:rPr>
          <w:color w:val="231F20"/>
          <w:sz w:val="22"/>
        </w:rPr>
        <w:t>What expressions does Sarah use to talk about how music can make us feel? Circle the phrases in the speech.</w:t>
      </w:r>
    </w:p>
    <w:p w14:paraId="1764303D">
      <w:pPr>
        <w:pStyle w:val="11"/>
        <w:rPr>
          <w:sz w:val="20"/>
        </w:rPr>
      </w:pPr>
    </w:p>
    <w:p w14:paraId="2041CE85">
      <w:pPr>
        <w:pStyle w:val="11"/>
        <w:spacing w:before="9"/>
      </w:pPr>
    </w:p>
    <w:p w14:paraId="444FE3B4">
      <w:pPr>
        <w:tabs>
          <w:tab w:val="left" w:pos="1155"/>
        </w:tabs>
        <w:spacing w:before="0"/>
        <w:ind w:left="619" w:right="0" w:firstLine="0"/>
        <w:jc w:val="left"/>
        <w:rPr>
          <w:sz w:val="18"/>
        </w:rPr>
      </w:pPr>
      <w:r>
        <w:rPr>
          <w:rFonts w:ascii="Tahoma"/>
          <w:color w:val="231F20"/>
          <w:spacing w:val="-5"/>
          <w:sz w:val="20"/>
        </w:rPr>
        <w:t>56</w:t>
      </w:r>
      <w:r>
        <w:rPr>
          <w:rFonts w:ascii="Tahoma"/>
          <w:color w:val="231F20"/>
          <w:sz w:val="20"/>
        </w:rPr>
        <w:tab/>
      </w: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p>
    <w:p w14:paraId="63FC409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9634CE">
      <w:pPr>
        <w:spacing w:after="0" w:line="240" w:lineRule="auto"/>
        <w:jc w:val="left"/>
        <w:rPr>
          <w:sz w:val="20"/>
        </w:rPr>
        <w:sectPr>
          <w:pgSz w:w="11910" w:h="16840"/>
          <w:pgMar w:top="0" w:right="0" w:bottom="0" w:left="0" w:header="720" w:footer="720" w:gutter="0"/>
          <w:cols w:space="720" w:num="1"/>
        </w:sectPr>
      </w:pPr>
    </w:p>
    <w:p w14:paraId="5642D2CB">
      <w:pPr>
        <w:pStyle w:val="11"/>
        <w:rPr>
          <w:sz w:val="20"/>
        </w:rPr>
      </w:pPr>
    </w:p>
    <w:p w14:paraId="4414C621">
      <w:pPr>
        <w:pStyle w:val="11"/>
        <w:rPr>
          <w:sz w:val="20"/>
        </w:rPr>
      </w:pPr>
    </w:p>
    <w:p w14:paraId="2BDB6534">
      <w:pPr>
        <w:pStyle w:val="11"/>
        <w:rPr>
          <w:sz w:val="20"/>
        </w:rPr>
      </w:pPr>
    </w:p>
    <w:p w14:paraId="018C4503">
      <w:pPr>
        <w:pStyle w:val="11"/>
        <w:rPr>
          <w:sz w:val="20"/>
        </w:rPr>
      </w:pPr>
    </w:p>
    <w:p w14:paraId="58E78602">
      <w:pPr>
        <w:pStyle w:val="11"/>
        <w:spacing w:before="6"/>
      </w:pPr>
    </w:p>
    <w:p w14:paraId="57D8D7FC">
      <w:pPr>
        <w:spacing w:before="128" w:line="213" w:lineRule="auto"/>
        <w:ind w:left="1757" w:right="1294" w:firstLine="22"/>
        <w:jc w:val="left"/>
        <w:rPr>
          <w:rFonts w:ascii="Tahoma" w:hAnsi="Tahoma"/>
          <w:sz w:val="26"/>
        </w:rPr>
      </w:pPr>
      <w:r>
        <w:rPr>
          <w:rFonts w:ascii="Tahoma" w:hAnsi="Tahoma"/>
          <w:color w:val="842A44"/>
          <w:spacing w:val="-2"/>
          <w:sz w:val="26"/>
        </w:rPr>
        <w:t>Use</w:t>
      </w:r>
      <w:r>
        <w:rPr>
          <w:rFonts w:ascii="Tahoma" w:hAnsi="Tahoma"/>
          <w:color w:val="842A44"/>
          <w:spacing w:val="-26"/>
          <w:sz w:val="26"/>
        </w:rPr>
        <w:t xml:space="preserve"> </w:t>
      </w:r>
      <w:r>
        <w:rPr>
          <w:rFonts w:ascii="Tahoma" w:hAnsi="Tahoma"/>
          <w:color w:val="842A44"/>
          <w:spacing w:val="-2"/>
          <w:sz w:val="26"/>
        </w:rPr>
        <w:t>what</w:t>
      </w:r>
      <w:r>
        <w:rPr>
          <w:rFonts w:ascii="Tahoma" w:hAnsi="Tahoma"/>
          <w:color w:val="842A44"/>
          <w:spacing w:val="-26"/>
          <w:sz w:val="26"/>
        </w:rPr>
        <w:t xml:space="preserve"> </w:t>
      </w:r>
      <w:r>
        <w:rPr>
          <w:rFonts w:ascii="Tahoma" w:hAnsi="Tahoma"/>
          <w:color w:val="842A44"/>
          <w:spacing w:val="-2"/>
          <w:sz w:val="26"/>
        </w:rPr>
        <w:t>you</w:t>
      </w:r>
      <w:r>
        <w:rPr>
          <w:rFonts w:ascii="Tahoma" w:hAnsi="Tahoma"/>
          <w:color w:val="842A44"/>
          <w:spacing w:val="-26"/>
          <w:sz w:val="26"/>
        </w:rPr>
        <w:t xml:space="preserve"> </w:t>
      </w:r>
      <w:r>
        <w:rPr>
          <w:rFonts w:ascii="Tahoma" w:hAnsi="Tahoma"/>
          <w:color w:val="842A44"/>
          <w:spacing w:val="-2"/>
          <w:sz w:val="26"/>
        </w:rPr>
        <w:t>have</w:t>
      </w:r>
      <w:r>
        <w:rPr>
          <w:rFonts w:ascii="Tahoma" w:hAnsi="Tahoma"/>
          <w:color w:val="842A44"/>
          <w:spacing w:val="-26"/>
          <w:sz w:val="26"/>
        </w:rPr>
        <w:t xml:space="preserve"> </w:t>
      </w:r>
      <w:r>
        <w:rPr>
          <w:rFonts w:ascii="Tahoma" w:hAnsi="Tahoma"/>
          <w:color w:val="842A44"/>
          <w:spacing w:val="-2"/>
          <w:sz w:val="26"/>
        </w:rPr>
        <w:t>learnt</w:t>
      </w:r>
      <w:r>
        <w:rPr>
          <w:rFonts w:ascii="Tahoma" w:hAnsi="Tahoma"/>
          <w:color w:val="842A44"/>
          <w:spacing w:val="-26"/>
          <w:sz w:val="26"/>
        </w:rPr>
        <w:t xml:space="preserve"> </w:t>
      </w:r>
      <w:r>
        <w:rPr>
          <w:rFonts w:ascii="Tahoma" w:hAnsi="Tahoma"/>
          <w:color w:val="842A44"/>
          <w:spacing w:val="-2"/>
          <w:sz w:val="26"/>
        </w:rPr>
        <w:t>to</w:t>
      </w:r>
      <w:r>
        <w:rPr>
          <w:rFonts w:ascii="Tahoma" w:hAnsi="Tahoma"/>
          <w:color w:val="842A44"/>
          <w:spacing w:val="-26"/>
          <w:sz w:val="26"/>
        </w:rPr>
        <w:t xml:space="preserve"> </w:t>
      </w:r>
      <w:r>
        <w:rPr>
          <w:rFonts w:ascii="Tahoma" w:hAnsi="Tahoma"/>
          <w:color w:val="842A44"/>
          <w:spacing w:val="-2"/>
          <w:sz w:val="26"/>
        </w:rPr>
        <w:t>write</w:t>
      </w:r>
      <w:r>
        <w:rPr>
          <w:rFonts w:ascii="Tahoma" w:hAnsi="Tahoma"/>
          <w:color w:val="842A44"/>
          <w:spacing w:val="-26"/>
          <w:sz w:val="26"/>
        </w:rPr>
        <w:t xml:space="preserve"> </w:t>
      </w:r>
      <w:r>
        <w:rPr>
          <w:rFonts w:ascii="Tahoma" w:hAnsi="Tahoma"/>
          <w:color w:val="842A44"/>
          <w:spacing w:val="-2"/>
          <w:sz w:val="26"/>
        </w:rPr>
        <w:t>a</w:t>
      </w:r>
      <w:r>
        <w:rPr>
          <w:rFonts w:ascii="Tahoma" w:hAnsi="Tahoma"/>
          <w:color w:val="842A44"/>
          <w:spacing w:val="-26"/>
          <w:sz w:val="26"/>
        </w:rPr>
        <w:t xml:space="preserve"> </w:t>
      </w:r>
      <w:r>
        <w:rPr>
          <w:rFonts w:ascii="Tahoma" w:hAnsi="Tahoma"/>
          <w:color w:val="842A44"/>
          <w:spacing w:val="-2"/>
          <w:sz w:val="26"/>
        </w:rPr>
        <w:t>speech</w:t>
      </w:r>
      <w:r>
        <w:rPr>
          <w:rFonts w:ascii="Tahoma" w:hAnsi="Tahoma"/>
          <w:color w:val="842A44"/>
          <w:spacing w:val="-26"/>
          <w:sz w:val="26"/>
        </w:rPr>
        <w:t xml:space="preserve"> </w:t>
      </w:r>
      <w:r>
        <w:rPr>
          <w:rFonts w:ascii="Tahoma" w:hAnsi="Tahoma"/>
          <w:color w:val="842A44"/>
          <w:spacing w:val="-2"/>
          <w:sz w:val="26"/>
        </w:rPr>
        <w:t>about</w:t>
      </w:r>
      <w:r>
        <w:rPr>
          <w:rFonts w:ascii="Tahoma" w:hAnsi="Tahoma"/>
          <w:color w:val="842A44"/>
          <w:spacing w:val="-26"/>
          <w:sz w:val="26"/>
        </w:rPr>
        <w:t xml:space="preserve"> </w:t>
      </w:r>
      <w:r>
        <w:rPr>
          <w:rFonts w:ascii="Tahoma" w:hAnsi="Tahoma"/>
          <w:color w:val="842A44"/>
          <w:spacing w:val="-2"/>
          <w:sz w:val="26"/>
        </w:rPr>
        <w:t>how</w:t>
      </w:r>
      <w:r>
        <w:rPr>
          <w:rFonts w:ascii="Tahoma" w:hAnsi="Tahoma"/>
          <w:color w:val="842A44"/>
          <w:spacing w:val="-26"/>
          <w:sz w:val="26"/>
        </w:rPr>
        <w:t xml:space="preserve"> </w:t>
      </w:r>
      <w:r>
        <w:rPr>
          <w:rFonts w:ascii="Tahoma" w:hAnsi="Tahoma"/>
          <w:color w:val="842A44"/>
          <w:spacing w:val="-2"/>
          <w:sz w:val="26"/>
        </w:rPr>
        <w:t>music</w:t>
      </w:r>
      <w:r>
        <w:rPr>
          <w:rFonts w:ascii="Tahoma" w:hAnsi="Tahoma"/>
          <w:color w:val="842A44"/>
          <w:spacing w:val="-26"/>
          <w:sz w:val="26"/>
        </w:rPr>
        <w:t xml:space="preserve"> </w:t>
      </w:r>
      <w:r>
        <w:rPr>
          <w:rFonts w:ascii="Tahoma" w:hAnsi="Tahoma"/>
          <w:color w:val="842A44"/>
          <w:spacing w:val="-2"/>
          <w:sz w:val="26"/>
        </w:rPr>
        <w:t>can</w:t>
      </w:r>
      <w:r>
        <w:rPr>
          <w:rFonts w:ascii="Tahoma" w:hAnsi="Tahoma"/>
          <w:color w:val="842A44"/>
          <w:spacing w:val="-26"/>
          <w:sz w:val="26"/>
        </w:rPr>
        <w:t xml:space="preserve"> </w:t>
      </w:r>
      <w:r>
        <w:rPr>
          <w:rFonts w:ascii="Tahoma" w:hAnsi="Tahoma"/>
          <w:color w:val="842A44"/>
          <w:spacing w:val="-2"/>
          <w:sz w:val="26"/>
        </w:rPr>
        <w:t>change</w:t>
      </w:r>
      <w:r>
        <w:rPr>
          <w:rFonts w:ascii="Tahoma" w:hAnsi="Tahoma"/>
          <w:color w:val="842A44"/>
          <w:spacing w:val="-26"/>
          <w:sz w:val="26"/>
        </w:rPr>
        <w:t xml:space="preserve"> </w:t>
      </w:r>
      <w:r>
        <w:rPr>
          <w:rFonts w:ascii="Tahoma" w:hAnsi="Tahoma"/>
          <w:color w:val="842A44"/>
          <w:spacing w:val="-2"/>
          <w:sz w:val="26"/>
        </w:rPr>
        <w:t xml:space="preserve">a </w:t>
      </w:r>
      <w:r>
        <w:rPr>
          <w:rFonts w:ascii="Tahoma" w:hAnsi="Tahoma"/>
          <w:color w:val="842A44"/>
          <w:w w:val="105"/>
          <w:sz w:val="26"/>
        </w:rPr>
        <w:t>person’s</w:t>
      </w:r>
      <w:r>
        <w:rPr>
          <w:rFonts w:ascii="Tahoma" w:hAnsi="Tahoma"/>
          <w:color w:val="842A44"/>
          <w:spacing w:val="-24"/>
          <w:w w:val="105"/>
          <w:sz w:val="26"/>
        </w:rPr>
        <w:t xml:space="preserve"> </w:t>
      </w:r>
      <w:r>
        <w:rPr>
          <w:rFonts w:ascii="Tahoma" w:hAnsi="Tahoma"/>
          <w:color w:val="842A44"/>
          <w:w w:val="105"/>
          <w:sz w:val="26"/>
        </w:rPr>
        <w:t>life.</w:t>
      </w:r>
    </w:p>
    <w:p w14:paraId="0D29478B">
      <w:pPr>
        <w:pStyle w:val="15"/>
        <w:numPr>
          <w:ilvl w:val="0"/>
          <w:numId w:val="78"/>
        </w:numPr>
        <w:tabs>
          <w:tab w:val="left" w:pos="2097"/>
        </w:tabs>
        <w:spacing w:before="220" w:after="0" w:line="240" w:lineRule="auto"/>
        <w:ind w:left="2097" w:right="0" w:hanging="340"/>
        <w:jc w:val="left"/>
        <w:rPr>
          <w:color w:val="231F20"/>
          <w:sz w:val="22"/>
        </w:rPr>
      </w:pPr>
      <w:r>
        <w:rPr>
          <w:color w:val="231F20"/>
          <w:spacing w:val="-8"/>
          <w:sz w:val="22"/>
        </w:rPr>
        <w:t>Work in groups.</w:t>
      </w:r>
      <w:r>
        <w:rPr>
          <w:color w:val="231F20"/>
          <w:spacing w:val="-7"/>
          <w:sz w:val="22"/>
        </w:rPr>
        <w:t xml:space="preserve"> </w:t>
      </w:r>
      <w:r>
        <w:rPr>
          <w:color w:val="231F20"/>
          <w:spacing w:val="-8"/>
          <w:sz w:val="22"/>
        </w:rPr>
        <w:t>Think of ways</w:t>
      </w:r>
      <w:r>
        <w:rPr>
          <w:color w:val="231F20"/>
          <w:spacing w:val="-7"/>
          <w:sz w:val="22"/>
        </w:rPr>
        <w:t xml:space="preserve"> </w:t>
      </w:r>
      <w:r>
        <w:rPr>
          <w:color w:val="231F20"/>
          <w:spacing w:val="-8"/>
          <w:sz w:val="22"/>
        </w:rPr>
        <w:t>that people experience</w:t>
      </w:r>
      <w:r>
        <w:rPr>
          <w:color w:val="231F20"/>
          <w:spacing w:val="-7"/>
          <w:sz w:val="22"/>
        </w:rPr>
        <w:t xml:space="preserve"> </w:t>
      </w:r>
      <w:r>
        <w:rPr>
          <w:color w:val="231F20"/>
          <w:spacing w:val="-8"/>
          <w:sz w:val="22"/>
        </w:rPr>
        <w:t>music, and</w:t>
      </w:r>
      <w:r>
        <w:rPr>
          <w:color w:val="231F20"/>
          <w:spacing w:val="-7"/>
          <w:sz w:val="22"/>
        </w:rPr>
        <w:t xml:space="preserve"> </w:t>
      </w:r>
      <w:r>
        <w:rPr>
          <w:color w:val="231F20"/>
          <w:spacing w:val="-8"/>
          <w:sz w:val="22"/>
        </w:rPr>
        <w:t>how music can</w:t>
      </w:r>
      <w:r>
        <w:rPr>
          <w:color w:val="231F20"/>
          <w:spacing w:val="-7"/>
          <w:sz w:val="22"/>
        </w:rPr>
        <w:t xml:space="preserve"> </w:t>
      </w:r>
      <w:r>
        <w:rPr>
          <w:color w:val="231F20"/>
          <w:spacing w:val="-8"/>
          <w:sz w:val="22"/>
        </w:rPr>
        <w:t>help people.</w:t>
      </w:r>
    </w:p>
    <w:p w14:paraId="7EF10098">
      <w:pPr>
        <w:pStyle w:val="11"/>
        <w:spacing w:before="3"/>
        <w:rPr>
          <w:sz w:val="20"/>
        </w:rPr>
      </w:pPr>
      <w:r>
        <mc:AlternateContent>
          <mc:Choice Requires="wpg">
            <w:drawing>
              <wp:anchor distT="0" distB="0" distL="0" distR="0" simplePos="0" relativeHeight="251951104" behindDoc="1" locked="0" layoutInCell="1" allowOverlap="1">
                <wp:simplePos x="0" y="0"/>
                <wp:positionH relativeFrom="page">
                  <wp:posOffset>1070610</wp:posOffset>
                </wp:positionH>
                <wp:positionV relativeFrom="paragraph">
                  <wp:posOffset>163195</wp:posOffset>
                </wp:positionV>
                <wp:extent cx="2801620" cy="1137285"/>
                <wp:effectExtent l="0" t="0" r="0" b="0"/>
                <wp:wrapTopAndBottom/>
                <wp:docPr id="2753" name="Group 2753"/>
                <wp:cNvGraphicFramePr/>
                <a:graphic xmlns:a="http://schemas.openxmlformats.org/drawingml/2006/main">
                  <a:graphicData uri="http://schemas.microsoft.com/office/word/2010/wordprocessingGroup">
                    <wpg:wgp>
                      <wpg:cNvGrpSpPr/>
                      <wpg:grpSpPr>
                        <a:xfrm>
                          <a:off x="0" y="0"/>
                          <a:ext cx="2801620" cy="1137285"/>
                          <a:chOff x="0" y="0"/>
                          <a:chExt cx="2801620" cy="1137285"/>
                        </a:xfrm>
                      </wpg:grpSpPr>
                      <wps:wsp>
                        <wps:cNvPr id="2754" name="Graphic 2754"/>
                        <wps:cNvSpPr/>
                        <wps:spPr>
                          <a:xfrm>
                            <a:off x="0" y="0"/>
                            <a:ext cx="2801620" cy="1137285"/>
                          </a:xfrm>
                          <a:custGeom>
                            <a:avLst/>
                            <a:gdLst/>
                            <a:ahLst/>
                            <a:cxnLst/>
                            <a:rect l="l" t="t" r="r" b="b"/>
                            <a:pathLst>
                              <a:path w="2801620" h="1137285">
                                <a:moveTo>
                                  <a:pt x="2693416" y="0"/>
                                </a:moveTo>
                                <a:lnTo>
                                  <a:pt x="107822" y="0"/>
                                </a:lnTo>
                                <a:lnTo>
                                  <a:pt x="45487" y="1684"/>
                                </a:lnTo>
                                <a:lnTo>
                                  <a:pt x="13477" y="13477"/>
                                </a:lnTo>
                                <a:lnTo>
                                  <a:pt x="1684" y="45487"/>
                                </a:lnTo>
                                <a:lnTo>
                                  <a:pt x="0" y="107823"/>
                                </a:lnTo>
                                <a:lnTo>
                                  <a:pt x="0" y="1028827"/>
                                </a:lnTo>
                                <a:lnTo>
                                  <a:pt x="1684" y="1091235"/>
                                </a:lnTo>
                                <a:lnTo>
                                  <a:pt x="13477" y="1123283"/>
                                </a:lnTo>
                                <a:lnTo>
                                  <a:pt x="45487" y="1135090"/>
                                </a:lnTo>
                                <a:lnTo>
                                  <a:pt x="107822" y="1136777"/>
                                </a:lnTo>
                                <a:lnTo>
                                  <a:pt x="2693416" y="1136777"/>
                                </a:lnTo>
                                <a:lnTo>
                                  <a:pt x="2755824" y="1135090"/>
                                </a:lnTo>
                                <a:lnTo>
                                  <a:pt x="2787872" y="1123283"/>
                                </a:lnTo>
                                <a:lnTo>
                                  <a:pt x="2799679" y="1091235"/>
                                </a:lnTo>
                                <a:lnTo>
                                  <a:pt x="2801366" y="1028827"/>
                                </a:lnTo>
                                <a:lnTo>
                                  <a:pt x="2801366" y="107823"/>
                                </a:lnTo>
                                <a:lnTo>
                                  <a:pt x="2799679" y="45487"/>
                                </a:lnTo>
                                <a:lnTo>
                                  <a:pt x="2787872" y="13477"/>
                                </a:lnTo>
                                <a:lnTo>
                                  <a:pt x="2755824" y="1684"/>
                                </a:lnTo>
                                <a:lnTo>
                                  <a:pt x="2693416" y="0"/>
                                </a:lnTo>
                                <a:close/>
                              </a:path>
                            </a:pathLst>
                          </a:custGeom>
                          <a:solidFill>
                            <a:srgbClr val="F8E9E8"/>
                          </a:solidFill>
                        </wps:spPr>
                        <wps:bodyPr wrap="square" lIns="0" tIns="0" rIns="0" bIns="0" rtlCol="0">
                          <a:noAutofit/>
                        </wps:bodyPr>
                      </wps:wsp>
                      <wps:wsp>
                        <wps:cNvPr id="2755" name="Textbox 2755"/>
                        <wps:cNvSpPr txBox="1"/>
                        <wps:spPr>
                          <a:xfrm>
                            <a:off x="0" y="0"/>
                            <a:ext cx="2801620" cy="1137285"/>
                          </a:xfrm>
                          <a:prstGeom prst="rect">
                            <a:avLst/>
                          </a:prstGeom>
                        </wps:spPr>
                        <wps:txbx>
                          <w:txbxContent>
                            <w:p w14:paraId="2B694D23">
                              <w:pPr>
                                <w:spacing w:before="164"/>
                                <w:ind w:left="593" w:right="0" w:firstLine="0"/>
                                <w:jc w:val="left"/>
                                <w:rPr>
                                  <w:rFonts w:ascii="Tahoma"/>
                                  <w:sz w:val="24"/>
                                </w:rPr>
                              </w:pPr>
                              <w:r>
                                <w:rPr>
                                  <w:rFonts w:ascii="Tahoma"/>
                                  <w:color w:val="B63A6E"/>
                                  <w:sz w:val="24"/>
                                </w:rPr>
                                <w:t>Ways</w:t>
                              </w:r>
                              <w:r>
                                <w:rPr>
                                  <w:rFonts w:ascii="Tahoma"/>
                                  <w:color w:val="B63A6E"/>
                                  <w:spacing w:val="-15"/>
                                  <w:sz w:val="24"/>
                                </w:rPr>
                                <w:t xml:space="preserve"> </w:t>
                              </w:r>
                              <w:r>
                                <w:rPr>
                                  <w:rFonts w:ascii="Tahoma"/>
                                  <w:color w:val="B63A6E"/>
                                  <w:sz w:val="24"/>
                                </w:rPr>
                                <w:t>people</w:t>
                              </w:r>
                              <w:r>
                                <w:rPr>
                                  <w:rFonts w:ascii="Tahoma"/>
                                  <w:color w:val="B63A6E"/>
                                  <w:spacing w:val="-15"/>
                                  <w:sz w:val="24"/>
                                </w:rPr>
                                <w:t xml:space="preserve"> </w:t>
                              </w:r>
                              <w:r>
                                <w:rPr>
                                  <w:rFonts w:ascii="Tahoma"/>
                                  <w:color w:val="B63A6E"/>
                                  <w:sz w:val="24"/>
                                </w:rPr>
                                <w:t>experience</w:t>
                              </w:r>
                              <w:r>
                                <w:rPr>
                                  <w:rFonts w:ascii="Tahoma"/>
                                  <w:color w:val="B63A6E"/>
                                  <w:spacing w:val="-15"/>
                                  <w:sz w:val="24"/>
                                </w:rPr>
                                <w:t xml:space="preserve"> </w:t>
                              </w:r>
                              <w:r>
                                <w:rPr>
                                  <w:rFonts w:ascii="Tahoma"/>
                                  <w:color w:val="B63A6E"/>
                                  <w:spacing w:val="-2"/>
                                  <w:sz w:val="24"/>
                                </w:rPr>
                                <w:t>music</w:t>
                              </w:r>
                            </w:p>
                            <w:p w14:paraId="477E0329">
                              <w:pPr>
                                <w:spacing w:before="194"/>
                                <w:ind w:left="221" w:right="0" w:firstLine="0"/>
                                <w:jc w:val="left"/>
                                <w:rPr>
                                  <w:sz w:val="24"/>
                                </w:rPr>
                              </w:pPr>
                              <w:r>
                                <w:rPr>
                                  <w:color w:val="231F20"/>
                                  <w:spacing w:val="18"/>
                                  <w:w w:val="85"/>
                                  <w:sz w:val="24"/>
                                </w:rPr>
                                <w:t>sing</w:t>
                              </w:r>
                              <w:r>
                                <w:rPr>
                                  <w:color w:val="231F20"/>
                                  <w:spacing w:val="-22"/>
                                  <w:w w:val="85"/>
                                  <w:sz w:val="24"/>
                                </w:rPr>
                                <w:t xml:space="preserve"> </w:t>
                              </w:r>
                              <w:r>
                                <w:rPr>
                                  <w:color w:val="231F20"/>
                                  <w:spacing w:val="14"/>
                                  <w:w w:val="95"/>
                                  <w:sz w:val="24"/>
                                </w:rPr>
                                <w:t xml:space="preserve">ing, </w:t>
                              </w:r>
                            </w:p>
                          </w:txbxContent>
                        </wps:txbx>
                        <wps:bodyPr wrap="square" lIns="0" tIns="0" rIns="0" bIns="0" rtlCol="0">
                          <a:noAutofit/>
                        </wps:bodyPr>
                      </wps:wsp>
                    </wpg:wgp>
                  </a:graphicData>
                </a:graphic>
              </wp:anchor>
            </w:drawing>
          </mc:Choice>
          <mc:Fallback>
            <w:pict>
              <v:group id="Group 2753" o:spid="_x0000_s1026" o:spt="203" style="position:absolute;left:0pt;margin-left:84.3pt;margin-top:12.85pt;height:89.55pt;width:220.6pt;mso-position-horizontal-relative:page;mso-wrap-distance-bottom:0pt;mso-wrap-distance-top:0pt;z-index:-251365376;mso-width-relative:page;mso-height-relative:page;" coordsize="2801620,1137285" o:gfxdata="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RCa9eNkAAAAKAQAADwAAAAAAAAABACAAAAAiAAAA&#10;ZHJzL2Rvd25yZXYueG1sUEsBAhQAFAAAAAgAh07iQNtRzdhcAwAAoQoAAA4AAAAAAAAAAQAgAAAA&#10;KAEAAGRycy9lMm9Eb2MueG1sUEsFBgAAAAAGAAYAWQEAAPYGAAAAAA==&#10;">
                <o:lock v:ext="edit" aspectratio="f"/>
                <v:shape id="Graphic 2754" o:spid="_x0000_s1026" o:spt="100" style="position:absolute;left:0;top:0;height:1137285;width:2801620;" fillcolor="#F8E9E8" filled="t" stroked="f" coordsize="2801620,1137285" o:gfxdata="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Slsg&#10;wAAAAN0AAAAPAAAAAAAAAAEAIAAAACIAAABkcnMvZG93bnJldi54bWxQSwECFAAUAAAACACHTuJA&#10;My8FnjsAAAA5AAAAEAAAAAAAAAABACAAAAAPAQAAZHJzL3NoYXBleG1sLnhtbFBLBQYAAAAABgAG&#10;AFsBAAC5AwAAAAA=&#10;" path="m2693416,0l107822,0,45487,1684,13477,13477,1684,45487,0,107823,0,1028827,1684,1091235,13477,1123283,45487,1135090,107822,1136777,2693416,1136777,2755824,1135090,2787872,1123283,2799679,1091235,2801366,1028827,2801366,107823,2799679,45487,2787872,13477,2755824,1684,2693416,0xe">
                  <v:fill on="t" focussize="0,0"/>
                  <v:stroke on="f"/>
                  <v:imagedata o:title=""/>
                  <o:lock v:ext="edit" aspectratio="f"/>
                  <v:textbox inset="0mm,0mm,0mm,0mm"/>
                </v:shape>
                <v:shape id="Textbox 2755" o:spid="_x0000_s1026" o:spt="202" type="#_x0000_t202" style="position:absolute;left:0;top:0;height:1137285;width:2801620;" filled="f" stroked="f" coordsize="21600,21600" o:gfxdata="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Nc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B694D23">
                        <w:pPr>
                          <w:spacing w:before="164"/>
                          <w:ind w:left="593" w:right="0" w:firstLine="0"/>
                          <w:jc w:val="left"/>
                          <w:rPr>
                            <w:rFonts w:ascii="Tahoma"/>
                            <w:sz w:val="24"/>
                          </w:rPr>
                        </w:pPr>
                        <w:r>
                          <w:rPr>
                            <w:rFonts w:ascii="Tahoma"/>
                            <w:color w:val="B63A6E"/>
                            <w:sz w:val="24"/>
                          </w:rPr>
                          <w:t>Ways</w:t>
                        </w:r>
                        <w:r>
                          <w:rPr>
                            <w:rFonts w:ascii="Tahoma"/>
                            <w:color w:val="B63A6E"/>
                            <w:spacing w:val="-15"/>
                            <w:sz w:val="24"/>
                          </w:rPr>
                          <w:t xml:space="preserve"> </w:t>
                        </w:r>
                        <w:r>
                          <w:rPr>
                            <w:rFonts w:ascii="Tahoma"/>
                            <w:color w:val="B63A6E"/>
                            <w:sz w:val="24"/>
                          </w:rPr>
                          <w:t>people</w:t>
                        </w:r>
                        <w:r>
                          <w:rPr>
                            <w:rFonts w:ascii="Tahoma"/>
                            <w:color w:val="B63A6E"/>
                            <w:spacing w:val="-15"/>
                            <w:sz w:val="24"/>
                          </w:rPr>
                          <w:t xml:space="preserve"> </w:t>
                        </w:r>
                        <w:r>
                          <w:rPr>
                            <w:rFonts w:ascii="Tahoma"/>
                            <w:color w:val="B63A6E"/>
                            <w:sz w:val="24"/>
                          </w:rPr>
                          <w:t>experience</w:t>
                        </w:r>
                        <w:r>
                          <w:rPr>
                            <w:rFonts w:ascii="Tahoma"/>
                            <w:color w:val="B63A6E"/>
                            <w:spacing w:val="-15"/>
                            <w:sz w:val="24"/>
                          </w:rPr>
                          <w:t xml:space="preserve"> </w:t>
                        </w:r>
                        <w:r>
                          <w:rPr>
                            <w:rFonts w:ascii="Tahoma"/>
                            <w:color w:val="B63A6E"/>
                            <w:spacing w:val="-2"/>
                            <w:sz w:val="24"/>
                          </w:rPr>
                          <w:t>music</w:t>
                        </w:r>
                      </w:p>
                      <w:p w14:paraId="477E0329">
                        <w:pPr>
                          <w:spacing w:before="194"/>
                          <w:ind w:left="221" w:right="0" w:firstLine="0"/>
                          <w:jc w:val="left"/>
                          <w:rPr>
                            <w:sz w:val="24"/>
                          </w:rPr>
                        </w:pPr>
                        <w:r>
                          <w:rPr>
                            <w:color w:val="231F20"/>
                            <w:spacing w:val="18"/>
                            <w:w w:val="85"/>
                            <w:sz w:val="24"/>
                          </w:rPr>
                          <w:t>sing</w:t>
                        </w:r>
                        <w:r>
                          <w:rPr>
                            <w:color w:val="231F20"/>
                            <w:spacing w:val="-22"/>
                            <w:w w:val="85"/>
                            <w:sz w:val="24"/>
                          </w:rPr>
                          <w:t xml:space="preserve"> </w:t>
                        </w:r>
                        <w:r>
                          <w:rPr>
                            <w:color w:val="231F20"/>
                            <w:spacing w:val="14"/>
                            <w:w w:val="95"/>
                            <w:sz w:val="24"/>
                          </w:rPr>
                          <w:t xml:space="preserve">ing, </w:t>
                        </w:r>
                      </w:p>
                    </w:txbxContent>
                  </v:textbox>
                </v:shape>
                <w10:wrap type="topAndBottom"/>
              </v:group>
            </w:pict>
          </mc:Fallback>
        </mc:AlternateContent>
      </w:r>
    </w:p>
    <w:p w14:paraId="2A7CD107">
      <w:pPr>
        <w:pStyle w:val="11"/>
        <w:spacing w:before="6"/>
      </w:pPr>
    </w:p>
    <w:p w14:paraId="47C36D3B">
      <w:pPr>
        <w:pStyle w:val="15"/>
        <w:numPr>
          <w:ilvl w:val="0"/>
          <w:numId w:val="78"/>
        </w:numPr>
        <w:tabs>
          <w:tab w:val="left" w:pos="2095"/>
          <w:tab w:val="left" w:pos="2097"/>
        </w:tabs>
        <w:spacing w:before="119" w:after="0" w:line="228" w:lineRule="auto"/>
        <w:ind w:left="2097" w:right="1166" w:hanging="341"/>
        <w:jc w:val="both"/>
        <w:rPr>
          <w:color w:val="231F20"/>
          <w:sz w:val="22"/>
        </w:rPr>
      </w:pPr>
      <w:r>
        <w:rPr>
          <w:color w:val="231F20"/>
          <w:sz w:val="22"/>
        </w:rPr>
        <w:t xml:space="preserve">Now think about your experience with music and how it has changed your life, or think about how the life of someone you know has been changed by his/her experience with </w:t>
      </w:r>
      <w:r>
        <w:rPr>
          <w:color w:val="231F20"/>
          <w:spacing w:val="-2"/>
          <w:sz w:val="22"/>
        </w:rPr>
        <w:t>music.</w:t>
      </w:r>
    </w:p>
    <w:p w14:paraId="47352D62">
      <w:pPr>
        <w:pStyle w:val="11"/>
        <w:spacing w:before="3"/>
        <w:rPr>
          <w:sz w:val="14"/>
        </w:rPr>
      </w:pPr>
    </w:p>
    <w:p w14:paraId="02AAB607">
      <w:pPr>
        <w:pStyle w:val="15"/>
        <w:numPr>
          <w:ilvl w:val="0"/>
          <w:numId w:val="78"/>
        </w:numPr>
        <w:tabs>
          <w:tab w:val="left" w:pos="342"/>
        </w:tabs>
        <w:spacing w:before="106" w:after="0" w:line="240" w:lineRule="auto"/>
        <w:ind w:left="342" w:right="1237" w:hanging="342"/>
        <w:jc w:val="right"/>
        <w:rPr>
          <w:color w:val="231F20"/>
          <w:position w:val="2"/>
          <w:sz w:val="22"/>
        </w:rPr>
      </w:pPr>
      <w:r>
        <w:rPr>
          <w:color w:val="231F20"/>
          <w:spacing w:val="-2"/>
          <w:sz w:val="22"/>
        </w:rPr>
        <w:t>Fill</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blanks</w:t>
      </w:r>
      <w:r>
        <w:rPr>
          <w:color w:val="231F20"/>
          <w:spacing w:val="-8"/>
          <w:sz w:val="22"/>
        </w:rPr>
        <w:t xml:space="preserve"> </w:t>
      </w:r>
      <w:r>
        <w:rPr>
          <w:color w:val="231F20"/>
          <w:spacing w:val="-2"/>
          <w:sz w:val="22"/>
        </w:rPr>
        <w:t>below</w:t>
      </w:r>
      <w:r>
        <w:rPr>
          <w:color w:val="231F20"/>
          <w:spacing w:val="-9"/>
          <w:sz w:val="22"/>
        </w:rPr>
        <w:t xml:space="preserve"> </w:t>
      </w:r>
      <w:r>
        <w:rPr>
          <w:color w:val="231F20"/>
          <w:spacing w:val="-2"/>
          <w:sz w:val="22"/>
        </w:rPr>
        <w:t>with</w:t>
      </w:r>
      <w:r>
        <w:rPr>
          <w:color w:val="231F20"/>
          <w:spacing w:val="-9"/>
          <w:sz w:val="22"/>
        </w:rPr>
        <w:t xml:space="preserve"> </w:t>
      </w:r>
      <w:r>
        <w:rPr>
          <w:color w:val="231F20"/>
          <w:spacing w:val="-2"/>
          <w:sz w:val="22"/>
        </w:rPr>
        <w:t>some</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rhetorical</w:t>
      </w:r>
      <w:r>
        <w:rPr>
          <w:color w:val="231F20"/>
          <w:spacing w:val="-9"/>
          <w:sz w:val="22"/>
        </w:rPr>
        <w:t xml:space="preserve"> </w:t>
      </w:r>
      <w:r>
        <w:rPr>
          <w:color w:val="231F20"/>
          <w:spacing w:val="-2"/>
          <w:sz w:val="22"/>
        </w:rPr>
        <w:t>devices</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hope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use</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your</w:t>
      </w:r>
      <w:r>
        <w:rPr>
          <w:color w:val="231F20"/>
          <w:spacing w:val="-9"/>
          <w:sz w:val="22"/>
        </w:rPr>
        <w:t xml:space="preserve"> </w:t>
      </w:r>
      <w:r>
        <w:rPr>
          <w:color w:val="231F20"/>
          <w:spacing w:val="-2"/>
          <w:sz w:val="22"/>
        </w:rPr>
        <w:t>speech.</w:t>
      </w:r>
    </w:p>
    <w:p w14:paraId="40B4A19D">
      <w:pPr>
        <w:pStyle w:val="15"/>
        <w:numPr>
          <w:ilvl w:val="1"/>
          <w:numId w:val="78"/>
        </w:numPr>
        <w:tabs>
          <w:tab w:val="left" w:pos="293"/>
          <w:tab w:val="left" w:pos="8609"/>
        </w:tabs>
        <w:spacing w:before="127" w:after="0" w:line="240" w:lineRule="auto"/>
        <w:ind w:left="293" w:right="1227" w:hanging="293"/>
        <w:jc w:val="right"/>
        <w:rPr>
          <w:sz w:val="22"/>
        </w:rPr>
      </w:pPr>
      <w:r>
        <w:rPr>
          <w:color w:val="231F20"/>
          <w:sz w:val="22"/>
        </w:rPr>
        <w:t xml:space="preserve">Metaphor: </w:t>
      </w:r>
      <w:r>
        <w:rPr>
          <w:color w:val="231F20"/>
          <w:sz w:val="22"/>
          <w:u w:val="single" w:color="231F20"/>
        </w:rPr>
        <w:tab/>
      </w:r>
    </w:p>
    <w:p w14:paraId="4D7239FD">
      <w:pPr>
        <w:pStyle w:val="15"/>
        <w:numPr>
          <w:ilvl w:val="1"/>
          <w:numId w:val="78"/>
        </w:numPr>
        <w:tabs>
          <w:tab w:val="left" w:pos="293"/>
          <w:tab w:val="left" w:pos="8620"/>
        </w:tabs>
        <w:spacing w:before="70" w:after="0" w:line="240" w:lineRule="auto"/>
        <w:ind w:left="293" w:right="1216" w:hanging="293"/>
        <w:jc w:val="right"/>
        <w:rPr>
          <w:sz w:val="22"/>
        </w:rPr>
      </w:pPr>
      <w:r>
        <w:rPr>
          <w:color w:val="231F20"/>
          <w:sz w:val="22"/>
        </w:rPr>
        <w:t xml:space="preserve">Personification: </w:t>
      </w:r>
      <w:r>
        <w:rPr>
          <w:color w:val="231F20"/>
          <w:sz w:val="22"/>
          <w:u w:val="single" w:color="231F20"/>
        </w:rPr>
        <w:tab/>
      </w:r>
    </w:p>
    <w:p w14:paraId="622BDD1D">
      <w:pPr>
        <w:pStyle w:val="15"/>
        <w:numPr>
          <w:ilvl w:val="1"/>
          <w:numId w:val="78"/>
        </w:numPr>
        <w:tabs>
          <w:tab w:val="left" w:pos="293"/>
          <w:tab w:val="left" w:pos="2632"/>
          <w:tab w:val="left" w:pos="8599"/>
        </w:tabs>
        <w:spacing w:before="70" w:after="0" w:line="240" w:lineRule="auto"/>
        <w:ind w:left="293" w:right="1156" w:hanging="293"/>
        <w:jc w:val="right"/>
        <w:rPr>
          <w:sz w:val="22"/>
        </w:rPr>
      </w:pPr>
      <w:r>
        <w:rPr>
          <w:color w:val="231F20"/>
          <w:sz w:val="22"/>
        </w:rPr>
        <w:t xml:space="preserve">Quote: </w:t>
      </w:r>
      <w:r>
        <w:rPr>
          <w:color w:val="231F20"/>
          <w:sz w:val="22"/>
          <w:u w:val="single" w:color="231F20"/>
        </w:rPr>
        <w:tab/>
      </w:r>
      <w:r>
        <w:rPr>
          <w:color w:val="231F20"/>
          <w:sz w:val="22"/>
        </w:rPr>
        <w:t xml:space="preserve"> </w:t>
      </w:r>
      <w:r>
        <w:rPr>
          <w:color w:val="231F20"/>
          <w:spacing w:val="-2"/>
          <w:sz w:val="22"/>
        </w:rPr>
        <w:t xml:space="preserve">said, </w:t>
      </w:r>
      <w:r>
        <w:rPr>
          <w:color w:val="231F20"/>
          <w:sz w:val="22"/>
        </w:rPr>
        <w:t>“</w:t>
      </w:r>
      <w:r>
        <w:rPr>
          <w:color w:val="231F20"/>
          <w:sz w:val="22"/>
          <w:u w:val="single" w:color="231F20"/>
        </w:rPr>
        <w:tab/>
      </w:r>
      <w:r>
        <w:rPr>
          <w:color w:val="231F20"/>
          <w:spacing w:val="-12"/>
          <w:sz w:val="22"/>
        </w:rPr>
        <w:t>”</w:t>
      </w:r>
    </w:p>
    <w:p w14:paraId="2D7FD7DB">
      <w:pPr>
        <w:pStyle w:val="15"/>
        <w:numPr>
          <w:ilvl w:val="1"/>
          <w:numId w:val="78"/>
        </w:numPr>
        <w:tabs>
          <w:tab w:val="left" w:pos="2358"/>
        </w:tabs>
        <w:spacing w:before="70" w:after="0" w:line="240" w:lineRule="auto"/>
        <w:ind w:left="2358" w:right="0" w:hanging="293"/>
        <w:jc w:val="left"/>
        <w:rPr>
          <w:sz w:val="22"/>
        </w:rPr>
      </w:pPr>
      <w:r>
        <w:rPr>
          <w:color w:val="231F20"/>
          <w:spacing w:val="-2"/>
          <w:sz w:val="22"/>
        </w:rPr>
        <w:t>Repetition:</w:t>
      </w:r>
      <w:r>
        <w:rPr>
          <w:color w:val="231F20"/>
          <w:spacing w:val="-13"/>
          <w:sz w:val="22"/>
        </w:rPr>
        <w:t xml:space="preserve"> </w:t>
      </w:r>
      <w:r>
        <w:rPr>
          <w:color w:val="231F20"/>
          <w:spacing w:val="-2"/>
          <w:sz w:val="22"/>
        </w:rPr>
        <w:t>Music</w:t>
      </w:r>
      <w:r>
        <w:rPr>
          <w:color w:val="231F20"/>
          <w:spacing w:val="-12"/>
          <w:sz w:val="22"/>
        </w:rPr>
        <w:t xml:space="preserve"> </w:t>
      </w:r>
      <w:r>
        <w:rPr>
          <w:color w:val="231F20"/>
          <w:spacing w:val="-2"/>
          <w:sz w:val="22"/>
        </w:rPr>
        <w:t>makes/gives/helps</w:t>
      </w:r>
      <w:r>
        <w:rPr>
          <w:color w:val="231F20"/>
          <w:spacing w:val="-13"/>
          <w:sz w:val="22"/>
        </w:rPr>
        <w:t xml:space="preserve"> </w:t>
      </w:r>
      <w:r>
        <w:rPr>
          <w:color w:val="231F20"/>
          <w:spacing w:val="-2"/>
          <w:sz w:val="22"/>
        </w:rPr>
        <w:t>me/him/her</w:t>
      </w:r>
      <w:r>
        <w:rPr>
          <w:color w:val="231F20"/>
          <w:spacing w:val="-12"/>
          <w:sz w:val="22"/>
        </w:rPr>
        <w:t xml:space="preserve"> </w:t>
      </w:r>
      <w:r>
        <w:rPr>
          <w:color w:val="231F20"/>
          <w:spacing w:val="-10"/>
          <w:sz w:val="22"/>
        </w:rPr>
        <w:t>…</w:t>
      </w:r>
    </w:p>
    <w:p w14:paraId="39164B99">
      <w:pPr>
        <w:pStyle w:val="11"/>
        <w:tabs>
          <w:tab w:val="left" w:pos="4668"/>
          <w:tab w:val="left" w:pos="7161"/>
          <w:tab w:val="left" w:pos="9593"/>
        </w:tabs>
        <w:spacing w:before="83"/>
        <w:ind w:left="2359"/>
      </w:pPr>
      <w:r>
        <w:rPr>
          <w:color w:val="231F20"/>
        </w:rPr>
        <w:t xml:space="preserve">1 </w:t>
      </w:r>
      <w:r>
        <w:rPr>
          <w:color w:val="231F20"/>
          <w:u w:val="single" w:color="231F20"/>
        </w:rPr>
        <w:tab/>
      </w:r>
      <w:r>
        <w:rPr>
          <w:color w:val="231F20"/>
          <w:spacing w:val="80"/>
        </w:rPr>
        <w:t xml:space="preserve"> </w:t>
      </w:r>
      <w:r>
        <w:rPr>
          <w:color w:val="231F20"/>
        </w:rPr>
        <w:t xml:space="preserve">2 </w:t>
      </w:r>
      <w:r>
        <w:rPr>
          <w:color w:val="231F20"/>
          <w:u w:val="single" w:color="231F20"/>
        </w:rPr>
        <w:tab/>
      </w:r>
      <w:r>
        <w:rPr>
          <w:color w:val="231F20"/>
          <w:spacing w:val="40"/>
        </w:rPr>
        <w:t xml:space="preserve"> </w:t>
      </w:r>
      <w:r>
        <w:rPr>
          <w:color w:val="231F20"/>
        </w:rPr>
        <w:t xml:space="preserve">3 </w:t>
      </w:r>
      <w:r>
        <w:rPr>
          <w:color w:val="231F20"/>
          <w:u w:val="single" w:color="231F20"/>
        </w:rPr>
        <w:tab/>
      </w:r>
    </w:p>
    <w:p w14:paraId="51505D56">
      <w:pPr>
        <w:pStyle w:val="15"/>
        <w:numPr>
          <w:ilvl w:val="1"/>
          <w:numId w:val="78"/>
        </w:numPr>
        <w:tabs>
          <w:tab w:val="left" w:pos="2358"/>
          <w:tab w:val="left" w:pos="10576"/>
        </w:tabs>
        <w:spacing w:before="70" w:after="0" w:line="240" w:lineRule="auto"/>
        <w:ind w:left="2358" w:right="0" w:hanging="293"/>
        <w:jc w:val="left"/>
        <w:rPr>
          <w:sz w:val="22"/>
        </w:rPr>
      </w:pPr>
      <w:r>
        <w:rPr>
          <w:color w:val="231F20"/>
          <w:spacing w:val="-4"/>
          <w:sz w:val="22"/>
        </w:rPr>
        <w:t xml:space="preserve">Rhetorical question: Have you ever </w:t>
      </w:r>
      <w:r>
        <w:rPr>
          <w:color w:val="231F20"/>
          <w:sz w:val="22"/>
          <w:u w:val="single" w:color="231F20"/>
        </w:rPr>
        <w:tab/>
      </w:r>
      <w:r>
        <w:rPr>
          <w:color w:val="231F20"/>
          <w:spacing w:val="-10"/>
          <w:sz w:val="22"/>
        </w:rPr>
        <w:t>?</w:t>
      </w:r>
    </w:p>
    <w:p w14:paraId="4D4B312E">
      <w:pPr>
        <w:pStyle w:val="15"/>
        <w:numPr>
          <w:ilvl w:val="1"/>
          <w:numId w:val="78"/>
        </w:numPr>
        <w:tabs>
          <w:tab w:val="left" w:pos="2358"/>
          <w:tab w:val="left" w:pos="10685"/>
        </w:tabs>
        <w:spacing w:before="70" w:after="0" w:line="240" w:lineRule="auto"/>
        <w:ind w:left="2358" w:right="0" w:hanging="293"/>
        <w:jc w:val="left"/>
        <w:rPr>
          <w:sz w:val="22"/>
        </w:rPr>
      </w:pPr>
      <w:r>
        <w:rPr>
          <w:color w:val="231F20"/>
          <w:spacing w:val="-4"/>
          <w:sz w:val="22"/>
        </w:rPr>
        <w:t>Simile (</w:t>
      </w:r>
      <w:r>
        <w:rPr>
          <w:i/>
          <w:color w:val="231F20"/>
          <w:spacing w:val="-4"/>
          <w:sz w:val="22"/>
        </w:rPr>
        <w:t>verb + like</w:t>
      </w:r>
      <w:r>
        <w:rPr>
          <w:color w:val="231F20"/>
          <w:spacing w:val="-4"/>
          <w:sz w:val="22"/>
        </w:rPr>
        <w:t xml:space="preserve">): </w:t>
      </w:r>
      <w:r>
        <w:rPr>
          <w:color w:val="231F20"/>
          <w:sz w:val="22"/>
          <w:u w:val="single" w:color="231F20"/>
        </w:rPr>
        <w:tab/>
      </w:r>
    </w:p>
    <w:p w14:paraId="1A2ADE68">
      <w:pPr>
        <w:pStyle w:val="11"/>
        <w:spacing w:before="8"/>
        <w:rPr>
          <w:sz w:val="25"/>
        </w:rPr>
      </w:pPr>
    </w:p>
    <w:p w14:paraId="0BA24A3E">
      <w:pPr>
        <w:pStyle w:val="11"/>
        <w:spacing w:before="108"/>
        <w:ind w:right="188"/>
        <w:jc w:val="center"/>
      </w:pPr>
      <w:r>
        <w:rPr>
          <w:color w:val="231F20"/>
          <w:spacing w:val="-4"/>
        </w:rPr>
        <w:t>Complete</w:t>
      </w:r>
      <w:r>
        <w:rPr>
          <w:color w:val="231F20"/>
          <w:spacing w:val="-12"/>
        </w:rPr>
        <w:t xml:space="preserve"> </w:t>
      </w:r>
      <w:r>
        <w:rPr>
          <w:color w:val="231F20"/>
          <w:spacing w:val="-4"/>
        </w:rPr>
        <w:t>the</w:t>
      </w:r>
      <w:r>
        <w:rPr>
          <w:color w:val="231F20"/>
          <w:spacing w:val="-11"/>
        </w:rPr>
        <w:t xml:space="preserve"> </w:t>
      </w:r>
      <w:r>
        <w:rPr>
          <w:color w:val="231F20"/>
          <w:spacing w:val="-4"/>
        </w:rPr>
        <w:t>outline</w:t>
      </w:r>
      <w:r>
        <w:rPr>
          <w:color w:val="231F20"/>
          <w:spacing w:val="-11"/>
        </w:rPr>
        <w:t xml:space="preserve"> </w:t>
      </w:r>
      <w:r>
        <w:rPr>
          <w:color w:val="231F20"/>
          <w:spacing w:val="-4"/>
        </w:rPr>
        <w:t>and</w:t>
      </w:r>
      <w:r>
        <w:rPr>
          <w:color w:val="231F20"/>
          <w:spacing w:val="-12"/>
        </w:rPr>
        <w:t xml:space="preserve"> </w:t>
      </w:r>
      <w:r>
        <w:rPr>
          <w:color w:val="231F20"/>
          <w:spacing w:val="-4"/>
        </w:rPr>
        <w:t>use</w:t>
      </w:r>
      <w:r>
        <w:rPr>
          <w:color w:val="231F20"/>
          <w:spacing w:val="-11"/>
        </w:rPr>
        <w:t xml:space="preserve"> </w:t>
      </w:r>
      <w:r>
        <w:rPr>
          <w:color w:val="231F20"/>
          <w:spacing w:val="-4"/>
        </w:rPr>
        <w:t>it</w:t>
      </w:r>
      <w:r>
        <w:rPr>
          <w:color w:val="231F20"/>
          <w:spacing w:val="-11"/>
        </w:rPr>
        <w:t xml:space="preserve"> </w:t>
      </w:r>
      <w:r>
        <w:rPr>
          <w:color w:val="231F20"/>
          <w:spacing w:val="-4"/>
        </w:rPr>
        <w:t>along</w:t>
      </w:r>
      <w:r>
        <w:rPr>
          <w:color w:val="231F20"/>
          <w:spacing w:val="-11"/>
        </w:rPr>
        <w:t xml:space="preserve"> </w:t>
      </w:r>
      <w:r>
        <w:rPr>
          <w:color w:val="231F20"/>
          <w:spacing w:val="-4"/>
        </w:rPr>
        <w:t>with</w:t>
      </w:r>
      <w:r>
        <w:rPr>
          <w:color w:val="231F20"/>
          <w:spacing w:val="-7"/>
        </w:rPr>
        <w:t xml:space="preserve"> </w:t>
      </w:r>
      <w:r>
        <w:rPr>
          <w:color w:val="231F20"/>
          <w:spacing w:val="-4"/>
        </w:rPr>
        <w:t>rhetorical</w:t>
      </w:r>
      <w:r>
        <w:rPr>
          <w:color w:val="231F20"/>
          <w:spacing w:val="-12"/>
        </w:rPr>
        <w:t xml:space="preserve"> </w:t>
      </w:r>
      <w:r>
        <w:rPr>
          <w:color w:val="231F20"/>
          <w:spacing w:val="-4"/>
        </w:rPr>
        <w:t>devices</w:t>
      </w:r>
      <w:r>
        <w:rPr>
          <w:color w:val="231F20"/>
          <w:spacing w:val="-12"/>
        </w:rPr>
        <w:t xml:space="preserve"> </w:t>
      </w:r>
      <w:r>
        <w:rPr>
          <w:color w:val="231F20"/>
          <w:spacing w:val="-4"/>
        </w:rPr>
        <w:t>to</w:t>
      </w:r>
      <w:r>
        <w:rPr>
          <w:color w:val="231F20"/>
          <w:spacing w:val="-12"/>
        </w:rPr>
        <w:t xml:space="preserve"> </w:t>
      </w:r>
      <w:r>
        <w:rPr>
          <w:color w:val="231F20"/>
          <w:spacing w:val="-4"/>
        </w:rPr>
        <w:t>draft</w:t>
      </w:r>
      <w:r>
        <w:rPr>
          <w:color w:val="231F20"/>
          <w:spacing w:val="-12"/>
        </w:rPr>
        <w:t xml:space="preserve"> </w:t>
      </w:r>
      <w:r>
        <w:rPr>
          <w:color w:val="231F20"/>
          <w:spacing w:val="-4"/>
        </w:rPr>
        <w:t>your</w:t>
      </w:r>
      <w:r>
        <w:rPr>
          <w:color w:val="231F20"/>
          <w:spacing w:val="-12"/>
        </w:rPr>
        <w:t xml:space="preserve"> </w:t>
      </w:r>
      <w:r>
        <w:rPr>
          <w:color w:val="231F20"/>
          <w:spacing w:val="-4"/>
        </w:rPr>
        <w:t>speech.</w:t>
      </w:r>
    </w:p>
    <w:p w14:paraId="4313619D">
      <w:pPr>
        <w:pStyle w:val="11"/>
        <w:spacing w:before="4"/>
        <w:rPr>
          <w:sz w:val="10"/>
        </w:rPr>
      </w:pPr>
    </w:p>
    <w:p w14:paraId="37B0DC68">
      <w:pPr>
        <w:spacing w:after="0"/>
        <w:rPr>
          <w:sz w:val="10"/>
        </w:rPr>
        <w:sectPr>
          <w:pgSz w:w="11910" w:h="16840"/>
          <w:pgMar w:top="0" w:right="0" w:bottom="0" w:left="0" w:header="720" w:footer="720" w:gutter="0"/>
          <w:cols w:space="720" w:num="1"/>
        </w:sectPr>
      </w:pPr>
    </w:p>
    <w:p w14:paraId="714D135F">
      <w:pPr>
        <w:pStyle w:val="15"/>
        <w:numPr>
          <w:ilvl w:val="1"/>
          <w:numId w:val="78"/>
        </w:numPr>
        <w:tabs>
          <w:tab w:val="left" w:pos="2351"/>
        </w:tabs>
        <w:spacing w:before="94" w:after="0" w:line="240" w:lineRule="auto"/>
        <w:ind w:left="2351" w:right="0" w:hanging="293"/>
        <w:jc w:val="left"/>
        <w:rPr>
          <w:sz w:val="22"/>
        </w:rPr>
      </w:pPr>
      <w:r>
        <w:rPr>
          <w:color w:val="231F20"/>
          <w:spacing w:val="-2"/>
          <w:sz w:val="22"/>
        </w:rPr>
        <w:t>Introduce</w:t>
      </w:r>
      <w:r>
        <w:rPr>
          <w:color w:val="231F20"/>
          <w:spacing w:val="-12"/>
          <w:sz w:val="22"/>
        </w:rPr>
        <w:t xml:space="preserve"> </w:t>
      </w:r>
      <w:r>
        <w:rPr>
          <w:color w:val="231F20"/>
          <w:spacing w:val="-2"/>
          <w:sz w:val="22"/>
        </w:rPr>
        <w:t>yourself.</w:t>
      </w:r>
    </w:p>
    <w:p w14:paraId="29D75BC4">
      <w:pPr>
        <w:pStyle w:val="15"/>
        <w:numPr>
          <w:ilvl w:val="1"/>
          <w:numId w:val="78"/>
        </w:numPr>
        <w:tabs>
          <w:tab w:val="left" w:pos="2351"/>
        </w:tabs>
        <w:spacing w:before="13" w:after="0" w:line="240" w:lineRule="auto"/>
        <w:ind w:left="2351" w:right="0" w:hanging="293"/>
        <w:jc w:val="left"/>
        <w:rPr>
          <w:sz w:val="22"/>
        </w:rPr>
      </w:pPr>
      <w:r>
        <w:rPr>
          <w:color w:val="231F20"/>
          <w:sz w:val="22"/>
        </w:rPr>
        <w:t>Give</w:t>
      </w:r>
      <w:r>
        <w:rPr>
          <w:color w:val="231F20"/>
          <w:spacing w:val="-14"/>
          <w:sz w:val="22"/>
        </w:rPr>
        <w:t xml:space="preserve"> </w:t>
      </w:r>
      <w:r>
        <w:rPr>
          <w:color w:val="231F20"/>
          <w:sz w:val="22"/>
        </w:rPr>
        <w:t>the</w:t>
      </w:r>
      <w:r>
        <w:rPr>
          <w:color w:val="231F20"/>
          <w:spacing w:val="-14"/>
          <w:sz w:val="22"/>
        </w:rPr>
        <w:t xml:space="preserve"> </w:t>
      </w:r>
      <w:r>
        <w:rPr>
          <w:color w:val="231F20"/>
          <w:sz w:val="22"/>
        </w:rPr>
        <w:t>topic</w:t>
      </w:r>
      <w:r>
        <w:rPr>
          <w:color w:val="231F20"/>
          <w:spacing w:val="-13"/>
          <w:sz w:val="22"/>
        </w:rPr>
        <w:t xml:space="preserve"> </w:t>
      </w:r>
      <w:r>
        <w:rPr>
          <w:color w:val="231F20"/>
          <w:sz w:val="22"/>
        </w:rPr>
        <w:t>of</w:t>
      </w:r>
      <w:r>
        <w:rPr>
          <w:color w:val="231F20"/>
          <w:spacing w:val="-14"/>
          <w:sz w:val="22"/>
        </w:rPr>
        <w:t xml:space="preserve"> </w:t>
      </w:r>
      <w:r>
        <w:rPr>
          <w:color w:val="231F20"/>
          <w:sz w:val="22"/>
        </w:rPr>
        <w:t>your</w:t>
      </w:r>
      <w:r>
        <w:rPr>
          <w:color w:val="231F20"/>
          <w:spacing w:val="-13"/>
          <w:sz w:val="22"/>
        </w:rPr>
        <w:t xml:space="preserve"> </w:t>
      </w:r>
      <w:r>
        <w:rPr>
          <w:color w:val="231F20"/>
          <w:spacing w:val="-2"/>
          <w:sz w:val="22"/>
        </w:rPr>
        <w:t>speech.</w:t>
      </w:r>
    </w:p>
    <w:p w14:paraId="38A5B293">
      <w:pPr>
        <w:pStyle w:val="15"/>
        <w:numPr>
          <w:ilvl w:val="1"/>
          <w:numId w:val="78"/>
        </w:numPr>
        <w:tabs>
          <w:tab w:val="left" w:pos="2351"/>
          <w:tab w:val="left" w:pos="2364"/>
        </w:tabs>
        <w:spacing w:before="13" w:after="0" w:line="264" w:lineRule="auto"/>
        <w:ind w:left="2364" w:right="0" w:hanging="306"/>
        <w:jc w:val="left"/>
        <w:rPr>
          <w:sz w:val="22"/>
        </w:rPr>
      </w:pPr>
      <w:r>
        <w:rPr>
          <w:color w:val="231F20"/>
          <w:sz w:val="22"/>
        </w:rPr>
        <w:t>Write</w:t>
      </w:r>
      <w:r>
        <w:rPr>
          <w:color w:val="231F20"/>
          <w:spacing w:val="-15"/>
          <w:sz w:val="22"/>
        </w:rPr>
        <w:t xml:space="preserve"> </w:t>
      </w:r>
      <w:r>
        <w:rPr>
          <w:color w:val="231F20"/>
          <w:sz w:val="22"/>
        </w:rPr>
        <w:t>about</w:t>
      </w:r>
      <w:r>
        <w:rPr>
          <w:color w:val="231F20"/>
          <w:spacing w:val="-15"/>
          <w:sz w:val="22"/>
        </w:rPr>
        <w:t xml:space="preserve"> </w:t>
      </w:r>
      <w:r>
        <w:rPr>
          <w:color w:val="231F20"/>
          <w:sz w:val="22"/>
        </w:rPr>
        <w:t>your</w:t>
      </w:r>
      <w:r>
        <w:rPr>
          <w:color w:val="231F20"/>
          <w:spacing w:val="-15"/>
          <w:sz w:val="22"/>
        </w:rPr>
        <w:t xml:space="preserve"> </w:t>
      </w:r>
      <w:r>
        <w:rPr>
          <w:color w:val="231F20"/>
          <w:sz w:val="22"/>
        </w:rPr>
        <w:t>experience</w:t>
      </w:r>
      <w:r>
        <w:rPr>
          <w:color w:val="231F20"/>
          <w:spacing w:val="-15"/>
          <w:sz w:val="22"/>
        </w:rPr>
        <w:t xml:space="preserve"> </w:t>
      </w:r>
      <w:r>
        <w:rPr>
          <w:color w:val="231F20"/>
          <w:sz w:val="22"/>
        </w:rPr>
        <w:t>with</w:t>
      </w:r>
      <w:r>
        <w:rPr>
          <w:color w:val="231F20"/>
          <w:spacing w:val="-15"/>
          <w:sz w:val="22"/>
        </w:rPr>
        <w:t xml:space="preserve"> </w:t>
      </w:r>
      <w:r>
        <w:rPr>
          <w:color w:val="231F20"/>
          <w:sz w:val="22"/>
        </w:rPr>
        <w:t xml:space="preserve">music, </w:t>
      </w:r>
      <w:r>
        <w:rPr>
          <w:color w:val="231F20"/>
          <w:spacing w:val="-2"/>
          <w:sz w:val="22"/>
        </w:rPr>
        <w:t>or</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experience</w:t>
      </w:r>
      <w:r>
        <w:rPr>
          <w:color w:val="231F20"/>
          <w:spacing w:val="-10"/>
          <w:sz w:val="22"/>
        </w:rPr>
        <w:t xml:space="preserve"> </w:t>
      </w:r>
      <w:r>
        <w:rPr>
          <w:color w:val="231F20"/>
          <w:spacing w:val="-2"/>
          <w:sz w:val="22"/>
        </w:rPr>
        <w:t>of</w:t>
      </w:r>
      <w:r>
        <w:rPr>
          <w:color w:val="231F20"/>
          <w:spacing w:val="-11"/>
          <w:sz w:val="22"/>
        </w:rPr>
        <w:t xml:space="preserve"> </w:t>
      </w:r>
      <w:r>
        <w:rPr>
          <w:color w:val="231F20"/>
          <w:spacing w:val="-2"/>
          <w:sz w:val="22"/>
        </w:rPr>
        <w:t>someone</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4"/>
          <w:sz w:val="22"/>
        </w:rPr>
        <w:t>know.</w:t>
      </w:r>
    </w:p>
    <w:p w14:paraId="38CB9A3F">
      <w:pPr>
        <w:pStyle w:val="15"/>
        <w:numPr>
          <w:ilvl w:val="1"/>
          <w:numId w:val="78"/>
        </w:numPr>
        <w:tabs>
          <w:tab w:val="left" w:pos="358"/>
        </w:tabs>
        <w:spacing w:before="93" w:after="0" w:line="240" w:lineRule="auto"/>
        <w:ind w:left="358" w:right="0" w:hanging="293"/>
        <w:jc w:val="left"/>
        <w:rPr>
          <w:sz w:val="22"/>
        </w:rPr>
      </w:pPr>
      <w:r>
        <w:br w:type="column"/>
      </w:r>
      <w:r>
        <w:rPr>
          <w:color w:val="231F20"/>
          <w:spacing w:val="-2"/>
          <w:sz w:val="22"/>
        </w:rPr>
        <w:t>Write</w:t>
      </w:r>
      <w:r>
        <w:rPr>
          <w:color w:val="231F20"/>
          <w:spacing w:val="-6"/>
          <w:sz w:val="22"/>
        </w:rPr>
        <w:t xml:space="preserve"> </w:t>
      </w:r>
      <w:r>
        <w:rPr>
          <w:color w:val="231F20"/>
          <w:spacing w:val="-2"/>
          <w:sz w:val="22"/>
        </w:rPr>
        <w:t>about</w:t>
      </w:r>
      <w:r>
        <w:rPr>
          <w:color w:val="231F20"/>
          <w:spacing w:val="-5"/>
          <w:sz w:val="22"/>
        </w:rPr>
        <w:t xml:space="preserve"> </w:t>
      </w:r>
      <w:r>
        <w:rPr>
          <w:color w:val="231F20"/>
          <w:spacing w:val="-2"/>
          <w:sz w:val="22"/>
        </w:rPr>
        <w:t>how</w:t>
      </w:r>
      <w:r>
        <w:rPr>
          <w:color w:val="231F20"/>
          <w:spacing w:val="-5"/>
          <w:sz w:val="22"/>
        </w:rPr>
        <w:t xml:space="preserve"> </w:t>
      </w:r>
      <w:r>
        <w:rPr>
          <w:color w:val="231F20"/>
          <w:spacing w:val="-2"/>
          <w:sz w:val="22"/>
        </w:rPr>
        <w:t>music</w:t>
      </w:r>
      <w:r>
        <w:rPr>
          <w:color w:val="231F20"/>
          <w:spacing w:val="-5"/>
          <w:sz w:val="22"/>
        </w:rPr>
        <w:t xml:space="preserve"> </w:t>
      </w:r>
      <w:r>
        <w:rPr>
          <w:color w:val="231F20"/>
          <w:spacing w:val="-2"/>
          <w:sz w:val="22"/>
        </w:rPr>
        <w:t>made</w:t>
      </w:r>
      <w:r>
        <w:rPr>
          <w:color w:val="231F20"/>
          <w:spacing w:val="-5"/>
          <w:sz w:val="22"/>
        </w:rPr>
        <w:t xml:space="preserve"> </w:t>
      </w:r>
      <w:r>
        <w:rPr>
          <w:color w:val="231F20"/>
          <w:spacing w:val="-2"/>
          <w:sz w:val="22"/>
        </w:rPr>
        <w:t>you/him/her</w:t>
      </w:r>
      <w:r>
        <w:rPr>
          <w:color w:val="231F20"/>
          <w:spacing w:val="-5"/>
          <w:sz w:val="22"/>
        </w:rPr>
        <w:t xml:space="preserve"> </w:t>
      </w:r>
      <w:r>
        <w:rPr>
          <w:color w:val="231F20"/>
          <w:spacing w:val="-2"/>
          <w:sz w:val="22"/>
        </w:rPr>
        <w:t>feel.</w:t>
      </w:r>
    </w:p>
    <w:p w14:paraId="6B6DEE3F">
      <w:pPr>
        <w:pStyle w:val="15"/>
        <w:numPr>
          <w:ilvl w:val="1"/>
          <w:numId w:val="78"/>
        </w:numPr>
        <w:tabs>
          <w:tab w:val="left" w:pos="358"/>
        </w:tabs>
        <w:spacing w:before="14" w:after="0" w:line="240" w:lineRule="auto"/>
        <w:ind w:left="358" w:right="0" w:hanging="293"/>
        <w:jc w:val="left"/>
        <w:rPr>
          <w:sz w:val="22"/>
        </w:rPr>
      </w:pPr>
      <w:r>
        <w:rPr>
          <w:color w:val="231F20"/>
          <w:spacing w:val="-4"/>
          <w:sz w:val="22"/>
        </w:rPr>
        <w:t>Relate</w:t>
      </w:r>
      <w:r>
        <w:rPr>
          <w:color w:val="231F20"/>
          <w:spacing w:val="-2"/>
          <w:sz w:val="22"/>
        </w:rPr>
        <w:t xml:space="preserve"> </w:t>
      </w:r>
      <w:r>
        <w:rPr>
          <w:color w:val="231F20"/>
          <w:spacing w:val="-4"/>
          <w:sz w:val="22"/>
        </w:rPr>
        <w:t>your/his/her</w:t>
      </w:r>
      <w:r>
        <w:rPr>
          <w:color w:val="231F20"/>
          <w:spacing w:val="-1"/>
          <w:sz w:val="22"/>
        </w:rPr>
        <w:t xml:space="preserve"> </w:t>
      </w:r>
      <w:r>
        <w:rPr>
          <w:color w:val="231F20"/>
          <w:spacing w:val="-4"/>
          <w:sz w:val="22"/>
        </w:rPr>
        <w:t>experience</w:t>
      </w:r>
      <w:r>
        <w:rPr>
          <w:color w:val="231F20"/>
          <w:spacing w:val="-1"/>
          <w:sz w:val="22"/>
        </w:rPr>
        <w:t xml:space="preserve"> </w:t>
      </w:r>
      <w:r>
        <w:rPr>
          <w:color w:val="231F20"/>
          <w:spacing w:val="-4"/>
          <w:sz w:val="22"/>
        </w:rPr>
        <w:t>to</w:t>
      </w:r>
      <w:r>
        <w:rPr>
          <w:color w:val="231F20"/>
          <w:spacing w:val="-2"/>
          <w:sz w:val="22"/>
        </w:rPr>
        <w:t xml:space="preserve"> </w:t>
      </w:r>
      <w:r>
        <w:rPr>
          <w:color w:val="231F20"/>
          <w:spacing w:val="-4"/>
          <w:sz w:val="22"/>
        </w:rPr>
        <w:t>the</w:t>
      </w:r>
      <w:r>
        <w:rPr>
          <w:color w:val="231F20"/>
          <w:spacing w:val="-1"/>
          <w:sz w:val="22"/>
        </w:rPr>
        <w:t xml:space="preserve"> </w:t>
      </w:r>
      <w:r>
        <w:rPr>
          <w:color w:val="231F20"/>
          <w:spacing w:val="-4"/>
          <w:sz w:val="22"/>
        </w:rPr>
        <w:t>audience.</w:t>
      </w:r>
    </w:p>
    <w:p w14:paraId="4A9E1B9B">
      <w:pPr>
        <w:pStyle w:val="15"/>
        <w:numPr>
          <w:ilvl w:val="1"/>
          <w:numId w:val="78"/>
        </w:numPr>
        <w:tabs>
          <w:tab w:val="left" w:pos="358"/>
        </w:tabs>
        <w:spacing w:before="13" w:after="0" w:line="240" w:lineRule="auto"/>
        <w:ind w:left="358" w:right="0" w:hanging="293"/>
        <w:jc w:val="left"/>
        <w:rPr>
          <w:sz w:val="22"/>
        </w:rPr>
      </w:pPr>
      <w:r>
        <w:rPr>
          <w:color w:val="231F20"/>
          <w:spacing w:val="-2"/>
          <w:sz w:val="22"/>
        </w:rPr>
        <w:t>Close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speech.</w:t>
      </w:r>
    </w:p>
    <w:p w14:paraId="221931C6">
      <w:pPr>
        <w:spacing w:after="0" w:line="240" w:lineRule="auto"/>
        <w:jc w:val="left"/>
        <w:rPr>
          <w:sz w:val="22"/>
        </w:rPr>
        <w:sectPr>
          <w:type w:val="continuous"/>
          <w:pgSz w:w="11910" w:h="16840"/>
          <w:pgMar w:top="1340" w:right="0" w:bottom="280" w:left="0" w:header="720" w:footer="720" w:gutter="0"/>
          <w:cols w:equalWidth="0" w:num="2">
            <w:col w:w="6217" w:space="40"/>
            <w:col w:w="5653"/>
          </w:cols>
        </w:sectPr>
      </w:pPr>
    </w:p>
    <w:p w14:paraId="4C59EAD5">
      <w:pPr>
        <w:pStyle w:val="11"/>
        <w:spacing w:before="6"/>
        <w:rPr>
          <w:sz w:val="21"/>
        </w:rPr>
      </w:pPr>
    </w:p>
    <w:p w14:paraId="286C93CA">
      <w:pPr>
        <w:pStyle w:val="11"/>
        <w:ind w:left="1645"/>
        <w:rPr>
          <w:sz w:val="20"/>
        </w:rPr>
      </w:pPr>
      <w:r>
        <w:rPr>
          <w:sz w:val="20"/>
        </w:rPr>
        <mc:AlternateContent>
          <mc:Choice Requires="wpg">
            <w:drawing>
              <wp:inline distT="0" distB="0" distL="0" distR="0">
                <wp:extent cx="5813425" cy="746760"/>
                <wp:effectExtent l="0" t="0" r="0" b="5715"/>
                <wp:docPr id="2760" name="Group 2760"/>
                <wp:cNvGraphicFramePr/>
                <a:graphic xmlns:a="http://schemas.openxmlformats.org/drawingml/2006/main">
                  <a:graphicData uri="http://schemas.microsoft.com/office/word/2010/wordprocessingGroup">
                    <wpg:wgp>
                      <wpg:cNvGrpSpPr/>
                      <wpg:grpSpPr>
                        <a:xfrm>
                          <a:off x="0" y="0"/>
                          <a:ext cx="5813425" cy="746760"/>
                          <a:chOff x="0" y="0"/>
                          <a:chExt cx="5813425" cy="746760"/>
                        </a:xfrm>
                      </wpg:grpSpPr>
                      <wps:wsp>
                        <wps:cNvPr id="2761" name="Graphic 2761"/>
                        <wps:cNvSpPr/>
                        <wps:spPr>
                          <a:xfrm>
                            <a:off x="0" y="0"/>
                            <a:ext cx="5813425" cy="746760"/>
                          </a:xfrm>
                          <a:custGeom>
                            <a:avLst/>
                            <a:gdLst/>
                            <a:ahLst/>
                            <a:cxnLst/>
                            <a:rect l="l" t="t" r="r" b="b"/>
                            <a:pathLst>
                              <a:path w="5813425" h="746760">
                                <a:moveTo>
                                  <a:pt x="5764276" y="0"/>
                                </a:moveTo>
                                <a:lnTo>
                                  <a:pt x="49021" y="0"/>
                                </a:lnTo>
                                <a:lnTo>
                                  <a:pt x="20681" y="765"/>
                                </a:lnTo>
                                <a:lnTo>
                                  <a:pt x="6127" y="6127"/>
                                </a:lnTo>
                                <a:lnTo>
                                  <a:pt x="765" y="20681"/>
                                </a:lnTo>
                                <a:lnTo>
                                  <a:pt x="0" y="49021"/>
                                </a:lnTo>
                                <a:lnTo>
                                  <a:pt x="0" y="697610"/>
                                </a:lnTo>
                                <a:lnTo>
                                  <a:pt x="765" y="725951"/>
                                </a:lnTo>
                                <a:lnTo>
                                  <a:pt x="6127" y="740505"/>
                                </a:lnTo>
                                <a:lnTo>
                                  <a:pt x="20681" y="745867"/>
                                </a:lnTo>
                                <a:lnTo>
                                  <a:pt x="49021" y="746632"/>
                                </a:lnTo>
                                <a:lnTo>
                                  <a:pt x="5764276" y="746632"/>
                                </a:lnTo>
                                <a:lnTo>
                                  <a:pt x="5792543" y="745867"/>
                                </a:lnTo>
                                <a:lnTo>
                                  <a:pt x="5807059" y="740505"/>
                                </a:lnTo>
                                <a:lnTo>
                                  <a:pt x="5812407" y="725951"/>
                                </a:lnTo>
                                <a:lnTo>
                                  <a:pt x="5813171" y="697610"/>
                                </a:lnTo>
                                <a:lnTo>
                                  <a:pt x="5813171" y="49021"/>
                                </a:lnTo>
                                <a:lnTo>
                                  <a:pt x="5812407" y="20681"/>
                                </a:lnTo>
                                <a:lnTo>
                                  <a:pt x="5807059" y="6127"/>
                                </a:lnTo>
                                <a:lnTo>
                                  <a:pt x="5792543" y="765"/>
                                </a:lnTo>
                                <a:lnTo>
                                  <a:pt x="5764276" y="0"/>
                                </a:lnTo>
                                <a:close/>
                              </a:path>
                            </a:pathLst>
                          </a:custGeom>
                          <a:solidFill>
                            <a:srgbClr val="ECECEB"/>
                          </a:solidFill>
                        </wps:spPr>
                        <wps:bodyPr wrap="square" lIns="0" tIns="0" rIns="0" bIns="0" rtlCol="0">
                          <a:noAutofit/>
                        </wps:bodyPr>
                      </wps:wsp>
                      <wps:wsp>
                        <wps:cNvPr id="2762" name="Textbox 2762"/>
                        <wps:cNvSpPr txBox="1"/>
                        <wps:spPr>
                          <a:xfrm>
                            <a:off x="0" y="0"/>
                            <a:ext cx="5813425" cy="746760"/>
                          </a:xfrm>
                          <a:prstGeom prst="rect">
                            <a:avLst/>
                          </a:prstGeom>
                        </wps:spPr>
                        <wps:txbx>
                          <w:txbxContent>
                            <w:p w14:paraId="3D35A4B0">
                              <w:pPr>
                                <w:tabs>
                                  <w:tab w:val="left" w:pos="3337"/>
                                  <w:tab w:val="left" w:pos="8871"/>
                                </w:tabs>
                                <w:spacing w:before="197"/>
                                <w:ind w:left="112" w:right="0" w:firstLine="0"/>
                                <w:jc w:val="left"/>
                                <w:rPr>
                                  <w:sz w:val="22"/>
                                </w:rPr>
                              </w:pPr>
                              <w:r>
                                <w:rPr>
                                  <w:color w:val="231F20"/>
                                  <w:spacing w:val="-2"/>
                                  <w:sz w:val="22"/>
                                </w:rPr>
                                <w:t>Hello,</w:t>
                              </w:r>
                              <w:r>
                                <w:rPr>
                                  <w:color w:val="231F20"/>
                                  <w:spacing w:val="-6"/>
                                  <w:sz w:val="22"/>
                                </w:rPr>
                                <w:t xml:space="preserve"> </w:t>
                              </w:r>
                              <w:r>
                                <w:rPr>
                                  <w:color w:val="231F20"/>
                                  <w:spacing w:val="-2"/>
                                  <w:sz w:val="22"/>
                                </w:rPr>
                                <w:t>my</w:t>
                              </w:r>
                              <w:r>
                                <w:rPr>
                                  <w:color w:val="231F20"/>
                                  <w:spacing w:val="-6"/>
                                  <w:sz w:val="22"/>
                                </w:rPr>
                                <w:t xml:space="preserve"> </w:t>
                              </w:r>
                              <w:r>
                                <w:rPr>
                                  <w:color w:val="231F20"/>
                                  <w:spacing w:val="-2"/>
                                  <w:sz w:val="22"/>
                                </w:rPr>
                                <w:t>name</w:t>
                              </w:r>
                              <w:r>
                                <w:rPr>
                                  <w:color w:val="231F20"/>
                                  <w:spacing w:val="-6"/>
                                  <w:sz w:val="22"/>
                                </w:rPr>
                                <w:t xml:space="preserve"> </w:t>
                              </w:r>
                              <w:r>
                                <w:rPr>
                                  <w:color w:val="231F20"/>
                                  <w:spacing w:val="-2"/>
                                  <w:sz w:val="22"/>
                                </w:rPr>
                                <w:t>is</w:t>
                              </w:r>
                              <w:r>
                                <w:rPr>
                                  <w:color w:val="231F20"/>
                                  <w:spacing w:val="-6"/>
                                  <w:sz w:val="22"/>
                                </w:rPr>
                                <w:t xml:space="preserve"> </w:t>
                              </w:r>
                              <w:r>
                                <w:rPr>
                                  <w:color w:val="231F20"/>
                                  <w:sz w:val="22"/>
                                  <w:u w:val="single" w:color="231F20"/>
                                </w:rPr>
                                <w:tab/>
                              </w:r>
                              <w:r>
                                <w:rPr>
                                  <w:color w:val="231F20"/>
                                  <w:sz w:val="22"/>
                                </w:rPr>
                                <w:t>,</w:t>
                              </w:r>
                              <w:r>
                                <w:rPr>
                                  <w:color w:val="231F20"/>
                                  <w:spacing w:val="-3"/>
                                  <w:sz w:val="22"/>
                                </w:rPr>
                                <w:t xml:space="preserve"> </w:t>
                              </w:r>
                              <w:r>
                                <w:rPr>
                                  <w:color w:val="231F20"/>
                                  <w:sz w:val="22"/>
                                </w:rPr>
                                <w:t>and</w:t>
                              </w:r>
                              <w:r>
                                <w:rPr>
                                  <w:color w:val="231F20"/>
                                  <w:spacing w:val="-3"/>
                                  <w:sz w:val="22"/>
                                </w:rPr>
                                <w:t xml:space="preserve"> </w:t>
                              </w:r>
                              <w:r>
                                <w:rPr>
                                  <w:color w:val="231F20"/>
                                  <w:sz w:val="22"/>
                                </w:rPr>
                                <w:t>I’m</w:t>
                              </w:r>
                              <w:r>
                                <w:rPr>
                                  <w:color w:val="231F20"/>
                                  <w:spacing w:val="-3"/>
                                  <w:sz w:val="22"/>
                                </w:rPr>
                                <w:t xml:space="preserve"> </w:t>
                              </w:r>
                              <w:r>
                                <w:rPr>
                                  <w:color w:val="231F20"/>
                                  <w:sz w:val="22"/>
                                </w:rPr>
                                <w:t>here</w:t>
                              </w:r>
                              <w:r>
                                <w:rPr>
                                  <w:color w:val="231F20"/>
                                  <w:spacing w:val="-3"/>
                                  <w:sz w:val="22"/>
                                </w:rPr>
                                <w:t xml:space="preserve"> </w:t>
                              </w:r>
                              <w:r>
                                <w:rPr>
                                  <w:color w:val="231F20"/>
                                  <w:sz w:val="22"/>
                                </w:rPr>
                                <w:t>to</w:t>
                              </w:r>
                              <w:r>
                                <w:rPr>
                                  <w:color w:val="231F20"/>
                                  <w:spacing w:val="-3"/>
                                  <w:sz w:val="22"/>
                                </w:rPr>
                                <w:t xml:space="preserve"> </w:t>
                              </w:r>
                              <w:r>
                                <w:rPr>
                                  <w:color w:val="231F20"/>
                                  <w:sz w:val="22"/>
                                </w:rPr>
                                <w:t>talk</w:t>
                              </w:r>
                              <w:r>
                                <w:rPr>
                                  <w:color w:val="231F20"/>
                                  <w:spacing w:val="-3"/>
                                  <w:sz w:val="22"/>
                                </w:rPr>
                                <w:t xml:space="preserve"> </w:t>
                              </w:r>
                              <w:r>
                                <w:rPr>
                                  <w:color w:val="231F20"/>
                                  <w:sz w:val="22"/>
                                </w:rPr>
                                <w:t>about</w:t>
                              </w:r>
                              <w:r>
                                <w:rPr>
                                  <w:color w:val="231F20"/>
                                  <w:spacing w:val="-3"/>
                                  <w:sz w:val="22"/>
                                </w:rPr>
                                <w:t xml:space="preserve"> </w:t>
                              </w:r>
                              <w:r>
                                <w:rPr>
                                  <w:color w:val="231F20"/>
                                  <w:sz w:val="22"/>
                                  <w:u w:val="single" w:color="231F20"/>
                                </w:rPr>
                                <w:tab/>
                              </w:r>
                            </w:p>
                            <w:p w14:paraId="16C00380">
                              <w:pPr>
                                <w:spacing w:before="8" w:line="240" w:lineRule="auto"/>
                                <w:rPr>
                                  <w:sz w:val="23"/>
                                </w:rPr>
                              </w:pPr>
                            </w:p>
                            <w:p w14:paraId="77FFBC76">
                              <w:pPr>
                                <w:tabs>
                                  <w:tab w:val="left" w:pos="2053"/>
                                  <w:tab w:val="left" w:pos="2707"/>
                                  <w:tab w:val="left" w:pos="8871"/>
                                </w:tabs>
                                <w:spacing w:before="0"/>
                                <w:ind w:left="112" w:right="0" w:firstLine="0"/>
                                <w:jc w:val="left"/>
                                <w:rPr>
                                  <w:sz w:val="22"/>
                                </w:rPr>
                              </w:pPr>
                              <w:r>
                                <w:rPr>
                                  <w:color w:val="231F20"/>
                                  <w:sz w:val="22"/>
                                  <w:u w:val="single" w:color="231F20"/>
                                </w:rPr>
                                <w:tab/>
                              </w:r>
                              <w:r>
                                <w:rPr>
                                  <w:color w:val="231F20"/>
                                  <w:sz w:val="22"/>
                                </w:rPr>
                                <w:t xml:space="preserve">. </w:t>
                              </w:r>
                              <w:r>
                                <w:rPr>
                                  <w:color w:val="231F20"/>
                                  <w:sz w:val="22"/>
                                  <w:u w:val="single" w:color="231F20"/>
                                </w:rPr>
                                <w:tab/>
                              </w:r>
                              <w:r>
                                <w:rPr>
                                  <w:color w:val="231F20"/>
                                  <w:sz w:val="22"/>
                                </w:rPr>
                                <w:t xml:space="preserve"> </w:t>
                              </w:r>
                              <w:r>
                                <w:rPr>
                                  <w:color w:val="231F20"/>
                                  <w:spacing w:val="-6"/>
                                  <w:sz w:val="22"/>
                                </w:rPr>
                                <w:t xml:space="preserve">years </w:t>
                              </w:r>
                              <w:r>
                                <w:rPr>
                                  <w:color w:val="231F20"/>
                                  <w:sz w:val="22"/>
                                </w:rPr>
                                <w:t xml:space="preserve">ago, </w:t>
                              </w:r>
                              <w:r>
                                <w:rPr>
                                  <w:color w:val="231F20"/>
                                  <w:sz w:val="22"/>
                                  <w:u w:val="single" w:color="231F20"/>
                                </w:rPr>
                                <w:tab/>
                              </w:r>
                              <w:r>
                                <w:rPr>
                                  <w:color w:val="231F20"/>
                                  <w:spacing w:val="-10"/>
                                  <w:sz w:val="22"/>
                                </w:rPr>
                                <w:t>.</w:t>
                              </w:r>
                            </w:p>
                          </w:txbxContent>
                        </wps:txbx>
                        <wps:bodyPr wrap="square" lIns="0" tIns="0" rIns="0" bIns="0" rtlCol="0">
                          <a:noAutofit/>
                        </wps:bodyPr>
                      </wps:wsp>
                    </wpg:wgp>
                  </a:graphicData>
                </a:graphic>
              </wp:inline>
            </w:drawing>
          </mc:Choice>
          <mc:Fallback>
            <w:pict>
              <v:group id="Group 2760" o:spid="_x0000_s1026" o:spt="203" style="height:58.8pt;width:457.75pt;" coordsize="5813425,746760" o:gfxdata="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Bl0&#10;S+DVAAAABQEAAA8AAAAAAAAAAQAgAAAAIgAAAGRycy9kb3ducmV2LnhtbFBLAQIUABQAAAAIAIdO&#10;4kA7VstQQwMAAIYKAAAOAAAAAAAAAAEAIAAAACQBAABkcnMvZTJvRG9jLnhtbFBLBQYAAAAABgAG&#10;AFkBAADZBgAAAAA=&#10;">
                <o:lock v:ext="edit" aspectratio="f"/>
                <v:shape id="Graphic 2761" o:spid="_x0000_s1026" o:spt="100" style="position:absolute;left:0;top:0;height:746760;width:5813425;" fillcolor="#ECECEB" filled="t" stroked="f" coordsize="5813425,746760" o:gfxdata="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Gb6O/&#10;AAAA3QAAAA8AAAAAAAAAAQAgAAAAIgAAAGRycy9kb3ducmV2LnhtbFBLAQIUABQAAAAIAIdO4kAz&#10;LwWeOwAAADkAAAAQAAAAAAAAAAEAIAAAAA4BAABkcnMvc2hhcGV4bWwueG1sUEsFBgAAAAAGAAYA&#10;WwEAALgDAAAAAA==&#10;" path="m5764276,0l49021,0,20681,765,6127,6127,765,20681,0,49021,0,697610,765,725951,6127,740505,20681,745867,49021,746632,5764276,746632,5792543,745867,5807059,740505,5812407,725951,5813171,697610,5813171,49021,5812407,20681,5807059,6127,5792543,765,5764276,0xe">
                  <v:fill on="t" focussize="0,0"/>
                  <v:stroke on="f"/>
                  <v:imagedata o:title=""/>
                  <o:lock v:ext="edit" aspectratio="f"/>
                  <v:textbox inset="0mm,0mm,0mm,0mm"/>
                </v:shape>
                <v:shape id="Textbox 2762" o:spid="_x0000_s1026" o:spt="202" type="#_x0000_t202" style="position:absolute;left:0;top:0;height:746760;width:5813425;" filled="f" stroked="f" coordsize="21600,21600" o:gfxdata="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eYX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D35A4B0">
                        <w:pPr>
                          <w:tabs>
                            <w:tab w:val="left" w:pos="3337"/>
                            <w:tab w:val="left" w:pos="8871"/>
                          </w:tabs>
                          <w:spacing w:before="197"/>
                          <w:ind w:left="112" w:right="0" w:firstLine="0"/>
                          <w:jc w:val="left"/>
                          <w:rPr>
                            <w:sz w:val="22"/>
                          </w:rPr>
                        </w:pPr>
                        <w:r>
                          <w:rPr>
                            <w:color w:val="231F20"/>
                            <w:spacing w:val="-2"/>
                            <w:sz w:val="22"/>
                          </w:rPr>
                          <w:t>Hello,</w:t>
                        </w:r>
                        <w:r>
                          <w:rPr>
                            <w:color w:val="231F20"/>
                            <w:spacing w:val="-6"/>
                            <w:sz w:val="22"/>
                          </w:rPr>
                          <w:t xml:space="preserve"> </w:t>
                        </w:r>
                        <w:r>
                          <w:rPr>
                            <w:color w:val="231F20"/>
                            <w:spacing w:val="-2"/>
                            <w:sz w:val="22"/>
                          </w:rPr>
                          <w:t>my</w:t>
                        </w:r>
                        <w:r>
                          <w:rPr>
                            <w:color w:val="231F20"/>
                            <w:spacing w:val="-6"/>
                            <w:sz w:val="22"/>
                          </w:rPr>
                          <w:t xml:space="preserve"> </w:t>
                        </w:r>
                        <w:r>
                          <w:rPr>
                            <w:color w:val="231F20"/>
                            <w:spacing w:val="-2"/>
                            <w:sz w:val="22"/>
                          </w:rPr>
                          <w:t>name</w:t>
                        </w:r>
                        <w:r>
                          <w:rPr>
                            <w:color w:val="231F20"/>
                            <w:spacing w:val="-6"/>
                            <w:sz w:val="22"/>
                          </w:rPr>
                          <w:t xml:space="preserve"> </w:t>
                        </w:r>
                        <w:r>
                          <w:rPr>
                            <w:color w:val="231F20"/>
                            <w:spacing w:val="-2"/>
                            <w:sz w:val="22"/>
                          </w:rPr>
                          <w:t>is</w:t>
                        </w:r>
                        <w:r>
                          <w:rPr>
                            <w:color w:val="231F20"/>
                            <w:spacing w:val="-6"/>
                            <w:sz w:val="22"/>
                          </w:rPr>
                          <w:t xml:space="preserve"> </w:t>
                        </w:r>
                        <w:r>
                          <w:rPr>
                            <w:color w:val="231F20"/>
                            <w:sz w:val="22"/>
                            <w:u w:val="single" w:color="231F20"/>
                          </w:rPr>
                          <w:tab/>
                        </w:r>
                        <w:r>
                          <w:rPr>
                            <w:color w:val="231F20"/>
                            <w:sz w:val="22"/>
                          </w:rPr>
                          <w:t>,</w:t>
                        </w:r>
                        <w:r>
                          <w:rPr>
                            <w:color w:val="231F20"/>
                            <w:spacing w:val="-3"/>
                            <w:sz w:val="22"/>
                          </w:rPr>
                          <w:t xml:space="preserve"> </w:t>
                        </w:r>
                        <w:r>
                          <w:rPr>
                            <w:color w:val="231F20"/>
                            <w:sz w:val="22"/>
                          </w:rPr>
                          <w:t>and</w:t>
                        </w:r>
                        <w:r>
                          <w:rPr>
                            <w:color w:val="231F20"/>
                            <w:spacing w:val="-3"/>
                            <w:sz w:val="22"/>
                          </w:rPr>
                          <w:t xml:space="preserve"> </w:t>
                        </w:r>
                        <w:r>
                          <w:rPr>
                            <w:color w:val="231F20"/>
                            <w:sz w:val="22"/>
                          </w:rPr>
                          <w:t>I’m</w:t>
                        </w:r>
                        <w:r>
                          <w:rPr>
                            <w:color w:val="231F20"/>
                            <w:spacing w:val="-3"/>
                            <w:sz w:val="22"/>
                          </w:rPr>
                          <w:t xml:space="preserve"> </w:t>
                        </w:r>
                        <w:r>
                          <w:rPr>
                            <w:color w:val="231F20"/>
                            <w:sz w:val="22"/>
                          </w:rPr>
                          <w:t>here</w:t>
                        </w:r>
                        <w:r>
                          <w:rPr>
                            <w:color w:val="231F20"/>
                            <w:spacing w:val="-3"/>
                            <w:sz w:val="22"/>
                          </w:rPr>
                          <w:t xml:space="preserve"> </w:t>
                        </w:r>
                        <w:r>
                          <w:rPr>
                            <w:color w:val="231F20"/>
                            <w:sz w:val="22"/>
                          </w:rPr>
                          <w:t>to</w:t>
                        </w:r>
                        <w:r>
                          <w:rPr>
                            <w:color w:val="231F20"/>
                            <w:spacing w:val="-3"/>
                            <w:sz w:val="22"/>
                          </w:rPr>
                          <w:t xml:space="preserve"> </w:t>
                        </w:r>
                        <w:r>
                          <w:rPr>
                            <w:color w:val="231F20"/>
                            <w:sz w:val="22"/>
                          </w:rPr>
                          <w:t>talk</w:t>
                        </w:r>
                        <w:r>
                          <w:rPr>
                            <w:color w:val="231F20"/>
                            <w:spacing w:val="-3"/>
                            <w:sz w:val="22"/>
                          </w:rPr>
                          <w:t xml:space="preserve"> </w:t>
                        </w:r>
                        <w:r>
                          <w:rPr>
                            <w:color w:val="231F20"/>
                            <w:sz w:val="22"/>
                          </w:rPr>
                          <w:t>about</w:t>
                        </w:r>
                        <w:r>
                          <w:rPr>
                            <w:color w:val="231F20"/>
                            <w:spacing w:val="-3"/>
                            <w:sz w:val="22"/>
                          </w:rPr>
                          <w:t xml:space="preserve"> </w:t>
                        </w:r>
                        <w:r>
                          <w:rPr>
                            <w:color w:val="231F20"/>
                            <w:sz w:val="22"/>
                            <w:u w:val="single" w:color="231F20"/>
                          </w:rPr>
                          <w:tab/>
                        </w:r>
                      </w:p>
                      <w:p w14:paraId="16C00380">
                        <w:pPr>
                          <w:spacing w:before="8" w:line="240" w:lineRule="auto"/>
                          <w:rPr>
                            <w:sz w:val="23"/>
                          </w:rPr>
                        </w:pPr>
                      </w:p>
                      <w:p w14:paraId="77FFBC76">
                        <w:pPr>
                          <w:tabs>
                            <w:tab w:val="left" w:pos="2053"/>
                            <w:tab w:val="left" w:pos="2707"/>
                            <w:tab w:val="left" w:pos="8871"/>
                          </w:tabs>
                          <w:spacing w:before="0"/>
                          <w:ind w:left="112" w:right="0" w:firstLine="0"/>
                          <w:jc w:val="left"/>
                          <w:rPr>
                            <w:sz w:val="22"/>
                          </w:rPr>
                        </w:pPr>
                        <w:r>
                          <w:rPr>
                            <w:color w:val="231F20"/>
                            <w:sz w:val="22"/>
                            <w:u w:val="single" w:color="231F20"/>
                          </w:rPr>
                          <w:tab/>
                        </w:r>
                        <w:r>
                          <w:rPr>
                            <w:color w:val="231F20"/>
                            <w:sz w:val="22"/>
                          </w:rPr>
                          <w:t xml:space="preserve">. </w:t>
                        </w:r>
                        <w:r>
                          <w:rPr>
                            <w:color w:val="231F20"/>
                            <w:sz w:val="22"/>
                            <w:u w:val="single" w:color="231F20"/>
                          </w:rPr>
                          <w:tab/>
                        </w:r>
                        <w:r>
                          <w:rPr>
                            <w:color w:val="231F20"/>
                            <w:sz w:val="22"/>
                          </w:rPr>
                          <w:t xml:space="preserve"> </w:t>
                        </w:r>
                        <w:r>
                          <w:rPr>
                            <w:color w:val="231F20"/>
                            <w:spacing w:val="-6"/>
                            <w:sz w:val="22"/>
                          </w:rPr>
                          <w:t xml:space="preserve">years </w:t>
                        </w:r>
                        <w:r>
                          <w:rPr>
                            <w:color w:val="231F20"/>
                            <w:sz w:val="22"/>
                          </w:rPr>
                          <w:t xml:space="preserve">ago, </w:t>
                        </w:r>
                        <w:r>
                          <w:rPr>
                            <w:color w:val="231F20"/>
                            <w:sz w:val="22"/>
                            <w:u w:val="single" w:color="231F20"/>
                          </w:rPr>
                          <w:tab/>
                        </w:r>
                        <w:r>
                          <w:rPr>
                            <w:color w:val="231F20"/>
                            <w:spacing w:val="-10"/>
                            <w:sz w:val="22"/>
                          </w:rPr>
                          <w:t>.</w:t>
                        </w:r>
                      </w:p>
                    </w:txbxContent>
                  </v:textbox>
                </v:shape>
                <w10:wrap type="none"/>
                <w10:anchorlock/>
              </v:group>
            </w:pict>
          </mc:Fallback>
        </mc:AlternateContent>
      </w:r>
    </w:p>
    <w:p w14:paraId="2330CB4C">
      <w:pPr>
        <w:pStyle w:val="11"/>
        <w:spacing w:before="10"/>
        <w:rPr>
          <w:sz w:val="19"/>
        </w:rPr>
      </w:pPr>
    </w:p>
    <w:p w14:paraId="06017813">
      <w:pPr>
        <w:spacing w:before="100"/>
        <w:ind w:left="1763" w:right="0" w:firstLine="0"/>
        <w:jc w:val="left"/>
        <w:rPr>
          <w:rFonts w:ascii="Tahoma"/>
          <w:sz w:val="26"/>
        </w:rPr>
      </w:pPr>
      <w:r>
        <w:rPr>
          <w:rFonts w:ascii="Tahoma"/>
          <w:color w:val="842A44"/>
          <w:spacing w:val="-2"/>
          <w:sz w:val="26"/>
        </w:rPr>
        <w:t>Exchange</w:t>
      </w:r>
      <w:r>
        <w:rPr>
          <w:rFonts w:ascii="Tahoma"/>
          <w:color w:val="842A44"/>
          <w:spacing w:val="-26"/>
          <w:sz w:val="26"/>
        </w:rPr>
        <w:t xml:space="preserve"> </w:t>
      </w:r>
      <w:r>
        <w:rPr>
          <w:rFonts w:ascii="Tahoma"/>
          <w:color w:val="842A44"/>
          <w:spacing w:val="-2"/>
          <w:sz w:val="26"/>
        </w:rPr>
        <w:t>drafts</w:t>
      </w:r>
      <w:r>
        <w:rPr>
          <w:rFonts w:ascii="Tahoma"/>
          <w:color w:val="842A44"/>
          <w:spacing w:val="-25"/>
          <w:sz w:val="26"/>
        </w:rPr>
        <w:t xml:space="preserve"> </w:t>
      </w:r>
      <w:r>
        <w:rPr>
          <w:rFonts w:ascii="Tahoma"/>
          <w:color w:val="842A44"/>
          <w:spacing w:val="-2"/>
          <w:sz w:val="26"/>
        </w:rPr>
        <w:t>with</w:t>
      </w:r>
      <w:r>
        <w:rPr>
          <w:rFonts w:ascii="Tahoma"/>
          <w:color w:val="842A44"/>
          <w:spacing w:val="-25"/>
          <w:sz w:val="26"/>
        </w:rPr>
        <w:t xml:space="preserve"> </w:t>
      </w:r>
      <w:r>
        <w:rPr>
          <w:rFonts w:ascii="Tahoma"/>
          <w:color w:val="842A44"/>
          <w:spacing w:val="-2"/>
          <w:sz w:val="26"/>
        </w:rPr>
        <w:t>a</w:t>
      </w:r>
      <w:r>
        <w:rPr>
          <w:rFonts w:ascii="Tahoma"/>
          <w:color w:val="842A44"/>
          <w:spacing w:val="-25"/>
          <w:sz w:val="26"/>
        </w:rPr>
        <w:t xml:space="preserve"> </w:t>
      </w:r>
      <w:r>
        <w:rPr>
          <w:rFonts w:ascii="Tahoma"/>
          <w:color w:val="842A44"/>
          <w:spacing w:val="-2"/>
          <w:sz w:val="26"/>
        </w:rPr>
        <w:t>partner.</w:t>
      </w:r>
      <w:r>
        <w:rPr>
          <w:rFonts w:ascii="Tahoma"/>
          <w:color w:val="842A44"/>
          <w:spacing w:val="-32"/>
          <w:sz w:val="26"/>
        </w:rPr>
        <w:t xml:space="preserve"> </w:t>
      </w:r>
      <w:r>
        <w:rPr>
          <w:rFonts w:ascii="Tahoma"/>
          <w:color w:val="842A44"/>
          <w:spacing w:val="-2"/>
          <w:sz w:val="26"/>
        </w:rPr>
        <w:t>Use</w:t>
      </w:r>
      <w:r>
        <w:rPr>
          <w:rFonts w:ascii="Tahoma"/>
          <w:color w:val="842A44"/>
          <w:spacing w:val="-25"/>
          <w:sz w:val="26"/>
        </w:rPr>
        <w:t xml:space="preserve"> </w:t>
      </w:r>
      <w:r>
        <w:rPr>
          <w:rFonts w:ascii="Tahoma"/>
          <w:color w:val="842A44"/>
          <w:spacing w:val="-2"/>
          <w:sz w:val="26"/>
        </w:rPr>
        <w:t>this</w:t>
      </w:r>
      <w:r>
        <w:rPr>
          <w:rFonts w:ascii="Tahoma"/>
          <w:color w:val="842A44"/>
          <w:spacing w:val="-25"/>
          <w:sz w:val="26"/>
        </w:rPr>
        <w:t xml:space="preserve"> </w:t>
      </w:r>
      <w:r>
        <w:rPr>
          <w:rFonts w:ascii="Tahoma"/>
          <w:color w:val="842A44"/>
          <w:spacing w:val="-2"/>
          <w:sz w:val="26"/>
        </w:rPr>
        <w:t>checklist</w:t>
      </w:r>
      <w:r>
        <w:rPr>
          <w:rFonts w:ascii="Tahoma"/>
          <w:color w:val="842A44"/>
          <w:spacing w:val="-25"/>
          <w:sz w:val="26"/>
        </w:rPr>
        <w:t xml:space="preserve"> </w:t>
      </w:r>
      <w:r>
        <w:rPr>
          <w:rFonts w:ascii="Tahoma"/>
          <w:color w:val="842A44"/>
          <w:spacing w:val="-2"/>
          <w:sz w:val="26"/>
        </w:rPr>
        <w:t>to</w:t>
      </w:r>
      <w:r>
        <w:rPr>
          <w:rFonts w:ascii="Tahoma"/>
          <w:color w:val="842A44"/>
          <w:spacing w:val="-25"/>
          <w:sz w:val="26"/>
        </w:rPr>
        <w:t xml:space="preserve"> </w:t>
      </w:r>
      <w:r>
        <w:rPr>
          <w:rFonts w:ascii="Tahoma"/>
          <w:color w:val="842A44"/>
          <w:spacing w:val="-2"/>
          <w:sz w:val="26"/>
        </w:rPr>
        <w:t>help</w:t>
      </w:r>
      <w:r>
        <w:rPr>
          <w:rFonts w:ascii="Tahoma"/>
          <w:color w:val="842A44"/>
          <w:spacing w:val="-25"/>
          <w:sz w:val="26"/>
        </w:rPr>
        <w:t xml:space="preserve"> </w:t>
      </w:r>
      <w:r>
        <w:rPr>
          <w:rFonts w:ascii="Tahoma"/>
          <w:color w:val="842A44"/>
          <w:spacing w:val="-2"/>
          <w:sz w:val="26"/>
        </w:rPr>
        <w:t>you</w:t>
      </w:r>
      <w:r>
        <w:rPr>
          <w:rFonts w:ascii="Tahoma"/>
          <w:color w:val="842A44"/>
          <w:spacing w:val="-26"/>
          <w:sz w:val="26"/>
        </w:rPr>
        <w:t xml:space="preserve"> </w:t>
      </w:r>
      <w:r>
        <w:rPr>
          <w:rFonts w:ascii="Tahoma"/>
          <w:color w:val="842A44"/>
          <w:spacing w:val="-2"/>
          <w:sz w:val="26"/>
        </w:rPr>
        <w:t>revise</w:t>
      </w:r>
      <w:r>
        <w:rPr>
          <w:rFonts w:ascii="Tahoma"/>
          <w:color w:val="842A44"/>
          <w:spacing w:val="-25"/>
          <w:sz w:val="26"/>
        </w:rPr>
        <w:t xml:space="preserve"> </w:t>
      </w:r>
      <w:r>
        <w:rPr>
          <w:rFonts w:ascii="Tahoma"/>
          <w:color w:val="842A44"/>
          <w:spacing w:val="-2"/>
          <w:sz w:val="26"/>
        </w:rPr>
        <w:t>the</w:t>
      </w:r>
      <w:r>
        <w:rPr>
          <w:rFonts w:ascii="Tahoma"/>
          <w:color w:val="842A44"/>
          <w:spacing w:val="-25"/>
          <w:sz w:val="26"/>
        </w:rPr>
        <w:t xml:space="preserve"> </w:t>
      </w:r>
      <w:r>
        <w:rPr>
          <w:rFonts w:ascii="Tahoma"/>
          <w:color w:val="842A44"/>
          <w:spacing w:val="-2"/>
          <w:sz w:val="26"/>
        </w:rPr>
        <w:t>draft.</w:t>
      </w:r>
    </w:p>
    <w:p w14:paraId="572EFB7F">
      <w:pPr>
        <w:pStyle w:val="11"/>
        <w:spacing w:before="178" w:line="324" w:lineRule="auto"/>
        <w:ind w:left="2344" w:right="1696"/>
        <w:rPr>
          <w:rFonts w:ascii="Tahoma" w:hAnsi="Tahoma"/>
        </w:rPr>
      </w:pPr>
      <w:r>
        <mc:AlternateContent>
          <mc:Choice Requires="wps">
            <w:drawing>
              <wp:anchor distT="0" distB="0" distL="0" distR="0" simplePos="0" relativeHeight="251757568" behindDoc="0" locked="0" layoutInCell="1" allowOverlap="1">
                <wp:simplePos x="0" y="0"/>
                <wp:positionH relativeFrom="page">
                  <wp:posOffset>1327150</wp:posOffset>
                </wp:positionH>
                <wp:positionV relativeFrom="paragraph">
                  <wp:posOffset>152400</wp:posOffset>
                </wp:positionV>
                <wp:extent cx="123190" cy="106045"/>
                <wp:effectExtent l="0" t="0" r="0" b="0"/>
                <wp:wrapNone/>
                <wp:docPr id="2766" name="Graphic 276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2766" o:spid="_x0000_s1026" o:spt="100" style="position:absolute;left:0pt;margin-left:104.5pt;margin-top:12pt;height:8.35pt;width:9.7pt;mso-position-horizontal-relative:page;z-index:251757568;mso-width-relative:page;mso-height-relative:page;" fillcolor="#00BBC5" filled="t" stroked="f" coordsize="123189,106045" o:gfxdata="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sx59gAAAAJAQAADwAAAAAAAAABACAAAAAiAAAAZHJzL2Rvd25y&#10;ZXYueG1sUEsBAhQAFAAAAAgAh07iQLVQ4UM3AgAA6wQAAA4AAAAAAAAAAQAgAAAAJw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58592" behindDoc="0" locked="0" layoutInCell="1" allowOverlap="1">
                <wp:simplePos x="0" y="0"/>
                <wp:positionH relativeFrom="page">
                  <wp:posOffset>1327150</wp:posOffset>
                </wp:positionH>
                <wp:positionV relativeFrom="paragraph">
                  <wp:posOffset>379730</wp:posOffset>
                </wp:positionV>
                <wp:extent cx="123190" cy="106045"/>
                <wp:effectExtent l="0" t="0" r="0" b="0"/>
                <wp:wrapNone/>
                <wp:docPr id="2767" name="Graphic 276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855C98"/>
                        </a:solidFill>
                      </wps:spPr>
                      <wps:bodyPr wrap="square" lIns="0" tIns="0" rIns="0" bIns="0" rtlCol="0">
                        <a:noAutofit/>
                      </wps:bodyPr>
                    </wps:wsp>
                  </a:graphicData>
                </a:graphic>
              </wp:anchor>
            </w:drawing>
          </mc:Choice>
          <mc:Fallback>
            <w:pict>
              <v:shape id="Graphic 2767" o:spid="_x0000_s1026" o:spt="100" style="position:absolute;left:0pt;margin-left:104.5pt;margin-top:29.9pt;height:8.35pt;width:9.7pt;mso-position-horizontal-relative:page;z-index:251758592;mso-width-relative:page;mso-height-relative:page;" fillcolor="#855C98" filled="t" stroked="f" coordsize="123189,106045" o:gfxdata="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F5qzNsAAAAJAQAADwAAAAAAAAABACAAAAAiAAAA&#10;ZHJzL2Rvd25yZXYueG1sUEsBAhQAFAAAAAgAh07iQBCF42A9AgAA6wQAAA4AAAAAAAAAAQAgAAAA&#10;KgEAAGRycy9lMm9Eb2MueG1sUEsFBgAAAAAGAAYAWQEAANkFAAAAAA==&#10;" path="m122936,0l42291,75310,0,61467,44958,105663,122936,0xe">
                <v:fill on="t" focussize="0,0"/>
                <v:stroke on="f"/>
                <v:imagedata o:title=""/>
                <o:lock v:ext="edit" aspectratio="f"/>
                <v:textbox inset="0mm,0mm,0mm,0mm"/>
              </v:shape>
            </w:pict>
          </mc:Fallback>
        </mc:AlternateContent>
      </w:r>
      <w:r>
        <w:rPr>
          <w:rFonts w:ascii="Tahoma" w:hAnsi="Tahoma"/>
          <w:color w:val="231F20"/>
          <w:w w:val="105"/>
        </w:rPr>
        <w:t>Does the writer explain how music has changed his/her/someone else’s life? Are some of the rhetorical devices included and used properly?</w:t>
      </w:r>
    </w:p>
    <w:p w14:paraId="148018E7">
      <w:pPr>
        <w:pStyle w:val="11"/>
        <w:spacing w:line="324" w:lineRule="auto"/>
        <w:ind w:left="2344" w:right="2425"/>
        <w:rPr>
          <w:rFonts w:ascii="Tahoma"/>
        </w:rPr>
      </w:pPr>
      <w:r>
        <mc:AlternateContent>
          <mc:Choice Requires="wps">
            <w:drawing>
              <wp:anchor distT="0" distB="0" distL="0" distR="0" simplePos="0" relativeHeight="251758592" behindDoc="0" locked="0" layoutInCell="1" allowOverlap="1">
                <wp:simplePos x="0" y="0"/>
                <wp:positionH relativeFrom="page">
                  <wp:posOffset>1327150</wp:posOffset>
                </wp:positionH>
                <wp:positionV relativeFrom="paragraph">
                  <wp:posOffset>39370</wp:posOffset>
                </wp:positionV>
                <wp:extent cx="123190" cy="106045"/>
                <wp:effectExtent l="0" t="0" r="0" b="0"/>
                <wp:wrapNone/>
                <wp:docPr id="2768" name="Graphic 276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4936B"/>
                        </a:solidFill>
                      </wps:spPr>
                      <wps:bodyPr wrap="square" lIns="0" tIns="0" rIns="0" bIns="0" rtlCol="0">
                        <a:noAutofit/>
                      </wps:bodyPr>
                    </wps:wsp>
                  </a:graphicData>
                </a:graphic>
              </wp:anchor>
            </w:drawing>
          </mc:Choice>
          <mc:Fallback>
            <w:pict>
              <v:shape id="Graphic 2768" o:spid="_x0000_s1026" o:spt="100" style="position:absolute;left:0pt;margin-left:104.5pt;margin-top:3.1pt;height:8.35pt;width:9.7pt;mso-position-horizontal-relative:page;z-index:251758592;mso-width-relative:page;mso-height-relative:page;" fillcolor="#D4936B" filled="t" stroked="f" coordsize="123189,106045" o:gfxdata="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Yt/CG1gAAAAgBAAAPAAAAAAAAAAEAIAAAACIAAABkcnMvZG93&#10;bnJldi54bWxQSwECFAAUAAAACACHTuJA32yOADsCAADrBAAADgAAAAAAAAABACAAAAAlAQAAZHJz&#10;L2Uyb0RvYy54bWxQSwUGAAAAAAYABgBZAQAA0g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59616" behindDoc="0" locked="0" layoutInCell="1" allowOverlap="1">
                <wp:simplePos x="0" y="0"/>
                <wp:positionH relativeFrom="page">
                  <wp:posOffset>1327150</wp:posOffset>
                </wp:positionH>
                <wp:positionV relativeFrom="paragraph">
                  <wp:posOffset>266700</wp:posOffset>
                </wp:positionV>
                <wp:extent cx="123190" cy="106045"/>
                <wp:effectExtent l="0" t="0" r="0" b="0"/>
                <wp:wrapNone/>
                <wp:docPr id="2769" name="Graphic 276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B63A6E"/>
                        </a:solidFill>
                      </wps:spPr>
                      <wps:bodyPr wrap="square" lIns="0" tIns="0" rIns="0" bIns="0" rtlCol="0">
                        <a:noAutofit/>
                      </wps:bodyPr>
                    </wps:wsp>
                  </a:graphicData>
                </a:graphic>
              </wp:anchor>
            </w:drawing>
          </mc:Choice>
          <mc:Fallback>
            <w:pict>
              <v:shape id="Graphic 2769" o:spid="_x0000_s1026" o:spt="100" style="position:absolute;left:0pt;margin-left:104.5pt;margin-top:21pt;height:8.35pt;width:9.7pt;mso-position-horizontal-relative:page;z-index:251759616;mso-width-relative:page;mso-height-relative:page;" fillcolor="#B63A6E" filled="t" stroked="f" coordsize="123189,106045" o:gfxdata="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Zg7IPYAAAACQEAAA8AAAAAAAAAAQAgAAAAIgAAAGRycy9kb3du&#10;cmV2LnhtbFBLAQIUABQAAAAIAIdO4kCvc7jS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 the writer talk about how music makes him/her/someone feel? Is the first word in each sentence capitalised?</w:t>
      </w:r>
    </w:p>
    <w:p w14:paraId="7C322671">
      <w:pPr>
        <w:pStyle w:val="11"/>
        <w:spacing w:line="264" w:lineRule="exact"/>
        <w:ind w:left="2343"/>
        <w:rPr>
          <w:rFonts w:ascii="Tahoma"/>
        </w:rPr>
      </w:pPr>
      <w:r>
        <mc:AlternateContent>
          <mc:Choice Requires="wps">
            <w:drawing>
              <wp:anchor distT="0" distB="0" distL="0" distR="0" simplePos="0" relativeHeight="251759616" behindDoc="0" locked="0" layoutInCell="1" allowOverlap="1">
                <wp:simplePos x="0" y="0"/>
                <wp:positionH relativeFrom="page">
                  <wp:posOffset>1327150</wp:posOffset>
                </wp:positionH>
                <wp:positionV relativeFrom="paragraph">
                  <wp:posOffset>52705</wp:posOffset>
                </wp:positionV>
                <wp:extent cx="123190" cy="106045"/>
                <wp:effectExtent l="0" t="0" r="0" b="0"/>
                <wp:wrapNone/>
                <wp:docPr id="2770" name="Graphic 277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2770" o:spid="_x0000_s1026" o:spt="100" style="position:absolute;left:0pt;margin-left:104.5pt;margin-top:4.15pt;height:8.35pt;width:9.7pt;mso-position-horizontal-relative:page;z-index:251759616;mso-width-relative:page;mso-height-relative:page;" fillcolor="#F8951D" filled="t" stroked="f" coordsize="123189,106045" o:gfxdata="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X1S2W1gAAAAgBAAAPAAAAAAAAAAEAIAAAACIAAABkcnMvZG93bnJl&#10;di54bWxQSwECFAAUAAAACACHTuJAzRMuoT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25"/>
        </w:rPr>
        <w:t xml:space="preserve"> </w:t>
      </w:r>
      <w:r>
        <w:rPr>
          <w:rFonts w:ascii="Tahoma"/>
          <w:color w:val="231F20"/>
        </w:rPr>
        <w:t>the</w:t>
      </w:r>
      <w:r>
        <w:rPr>
          <w:rFonts w:ascii="Tahoma"/>
          <w:color w:val="231F20"/>
          <w:spacing w:val="26"/>
        </w:rPr>
        <w:t xml:space="preserve"> </w:t>
      </w:r>
      <w:r>
        <w:rPr>
          <w:rFonts w:ascii="Tahoma"/>
          <w:color w:val="231F20"/>
        </w:rPr>
        <w:t>writer</w:t>
      </w:r>
      <w:r>
        <w:rPr>
          <w:rFonts w:ascii="Tahoma"/>
          <w:color w:val="231F20"/>
          <w:spacing w:val="25"/>
        </w:rPr>
        <w:t xml:space="preserve"> </w:t>
      </w:r>
      <w:r>
        <w:rPr>
          <w:rFonts w:ascii="Tahoma"/>
          <w:color w:val="231F20"/>
        </w:rPr>
        <w:t>use</w:t>
      </w:r>
      <w:r>
        <w:rPr>
          <w:rFonts w:ascii="Tahoma"/>
          <w:color w:val="231F20"/>
          <w:spacing w:val="26"/>
        </w:rPr>
        <w:t xml:space="preserve"> </w:t>
      </w:r>
      <w:r>
        <w:rPr>
          <w:rFonts w:ascii="Tahoma"/>
          <w:color w:val="231F20"/>
        </w:rPr>
        <w:t>correct</w:t>
      </w:r>
      <w:r>
        <w:rPr>
          <w:rFonts w:ascii="Tahoma"/>
          <w:color w:val="231F20"/>
          <w:spacing w:val="25"/>
        </w:rPr>
        <w:t xml:space="preserve"> </w:t>
      </w:r>
      <w:r>
        <w:rPr>
          <w:rFonts w:ascii="Tahoma"/>
          <w:color w:val="231F20"/>
          <w:spacing w:val="-2"/>
        </w:rPr>
        <w:t>punctuation?</w:t>
      </w:r>
    </w:p>
    <w:p w14:paraId="3E50D72B">
      <w:pPr>
        <w:pStyle w:val="11"/>
        <w:spacing w:before="11"/>
        <w:rPr>
          <w:rFonts w:ascii="Tahoma"/>
          <w:sz w:val="21"/>
        </w:rPr>
      </w:pPr>
    </w:p>
    <w:p w14:paraId="2E21424A">
      <w:pPr>
        <w:spacing w:before="100"/>
        <w:ind w:left="1756" w:right="0" w:firstLine="0"/>
        <w:jc w:val="left"/>
        <w:rPr>
          <w:rFonts w:ascii="Tahoma"/>
          <w:sz w:val="26"/>
        </w:rPr>
      </w:pPr>
      <w:r>
        <w:rPr>
          <w:rFonts w:ascii="Tahoma"/>
          <w:color w:val="842A44"/>
          <w:sz w:val="26"/>
        </w:rPr>
        <w:t>Put</w:t>
      </w:r>
      <w:r>
        <w:rPr>
          <w:rFonts w:ascii="Tahoma"/>
          <w:color w:val="842A44"/>
          <w:spacing w:val="-29"/>
          <w:sz w:val="26"/>
        </w:rPr>
        <w:t xml:space="preserve"> </w:t>
      </w:r>
      <w:r>
        <w:rPr>
          <w:rFonts w:ascii="Tahoma"/>
          <w:color w:val="842A44"/>
          <w:sz w:val="26"/>
        </w:rPr>
        <w:t>up</w:t>
      </w:r>
      <w:r>
        <w:rPr>
          <w:rFonts w:ascii="Tahoma"/>
          <w:color w:val="842A44"/>
          <w:spacing w:val="-29"/>
          <w:sz w:val="26"/>
        </w:rPr>
        <w:t xml:space="preserve"> </w:t>
      </w:r>
      <w:r>
        <w:rPr>
          <w:rFonts w:ascii="Tahoma"/>
          <w:color w:val="842A44"/>
          <w:sz w:val="26"/>
        </w:rPr>
        <w:t>your</w:t>
      </w:r>
      <w:r>
        <w:rPr>
          <w:rFonts w:ascii="Tahoma"/>
          <w:color w:val="842A44"/>
          <w:spacing w:val="-28"/>
          <w:sz w:val="26"/>
        </w:rPr>
        <w:t xml:space="preserve"> </w:t>
      </w:r>
      <w:r>
        <w:rPr>
          <w:rFonts w:ascii="Tahoma"/>
          <w:color w:val="842A44"/>
          <w:sz w:val="26"/>
        </w:rPr>
        <w:t>speech</w:t>
      </w:r>
      <w:r>
        <w:rPr>
          <w:rFonts w:ascii="Tahoma"/>
          <w:color w:val="842A44"/>
          <w:spacing w:val="-29"/>
          <w:sz w:val="26"/>
        </w:rPr>
        <w:t xml:space="preserve"> </w:t>
      </w:r>
      <w:r>
        <w:rPr>
          <w:rFonts w:ascii="Tahoma"/>
          <w:color w:val="842A44"/>
          <w:sz w:val="26"/>
        </w:rPr>
        <w:t>in</w:t>
      </w:r>
      <w:r>
        <w:rPr>
          <w:rFonts w:ascii="Tahoma"/>
          <w:color w:val="842A44"/>
          <w:spacing w:val="-28"/>
          <w:sz w:val="26"/>
        </w:rPr>
        <w:t xml:space="preserve"> </w:t>
      </w:r>
      <w:r>
        <w:rPr>
          <w:rFonts w:ascii="Tahoma"/>
          <w:color w:val="842A44"/>
          <w:sz w:val="26"/>
        </w:rPr>
        <w:t>the</w:t>
      </w:r>
      <w:r>
        <w:rPr>
          <w:rFonts w:ascii="Tahoma"/>
          <w:color w:val="842A44"/>
          <w:spacing w:val="-29"/>
          <w:sz w:val="26"/>
        </w:rPr>
        <w:t xml:space="preserve"> </w:t>
      </w:r>
      <w:r>
        <w:rPr>
          <w:rFonts w:ascii="Tahoma"/>
          <w:color w:val="842A44"/>
          <w:sz w:val="26"/>
        </w:rPr>
        <w:t>classroom</w:t>
      </w:r>
      <w:r>
        <w:rPr>
          <w:rFonts w:ascii="Tahoma"/>
          <w:color w:val="842A44"/>
          <w:spacing w:val="-28"/>
          <w:sz w:val="26"/>
        </w:rPr>
        <w:t xml:space="preserve"> </w:t>
      </w:r>
      <w:r>
        <w:rPr>
          <w:rFonts w:ascii="Tahoma"/>
          <w:color w:val="842A44"/>
          <w:sz w:val="26"/>
        </w:rPr>
        <w:t>or</w:t>
      </w:r>
      <w:r>
        <w:rPr>
          <w:rFonts w:ascii="Tahoma"/>
          <w:color w:val="842A44"/>
          <w:spacing w:val="-29"/>
          <w:sz w:val="26"/>
        </w:rPr>
        <w:t xml:space="preserve"> </w:t>
      </w:r>
      <w:r>
        <w:rPr>
          <w:rFonts w:ascii="Tahoma"/>
          <w:color w:val="842A44"/>
          <w:sz w:val="26"/>
        </w:rPr>
        <w:t>deliver</w:t>
      </w:r>
      <w:r>
        <w:rPr>
          <w:rFonts w:ascii="Tahoma"/>
          <w:color w:val="842A44"/>
          <w:spacing w:val="-28"/>
          <w:sz w:val="26"/>
        </w:rPr>
        <w:t xml:space="preserve"> </w:t>
      </w:r>
      <w:r>
        <w:rPr>
          <w:rFonts w:ascii="Tahoma"/>
          <w:color w:val="842A44"/>
          <w:sz w:val="26"/>
        </w:rPr>
        <w:t>it</w:t>
      </w:r>
      <w:r>
        <w:rPr>
          <w:rFonts w:ascii="Tahoma"/>
          <w:color w:val="842A44"/>
          <w:spacing w:val="-29"/>
          <w:sz w:val="26"/>
        </w:rPr>
        <w:t xml:space="preserve"> </w:t>
      </w:r>
      <w:r>
        <w:rPr>
          <w:rFonts w:ascii="Tahoma"/>
          <w:color w:val="842A44"/>
          <w:sz w:val="26"/>
        </w:rPr>
        <w:t>to</w:t>
      </w:r>
      <w:r>
        <w:rPr>
          <w:rFonts w:ascii="Tahoma"/>
          <w:color w:val="842A44"/>
          <w:spacing w:val="-28"/>
          <w:sz w:val="26"/>
        </w:rPr>
        <w:t xml:space="preserve"> </w:t>
      </w:r>
      <w:r>
        <w:rPr>
          <w:rFonts w:ascii="Tahoma"/>
          <w:color w:val="842A44"/>
          <w:sz w:val="26"/>
        </w:rPr>
        <w:t>your</w:t>
      </w:r>
      <w:r>
        <w:rPr>
          <w:rFonts w:ascii="Tahoma"/>
          <w:color w:val="842A44"/>
          <w:spacing w:val="-29"/>
          <w:sz w:val="26"/>
        </w:rPr>
        <w:t xml:space="preserve"> </w:t>
      </w:r>
      <w:r>
        <w:rPr>
          <w:rFonts w:ascii="Tahoma"/>
          <w:color w:val="842A44"/>
          <w:spacing w:val="-2"/>
          <w:sz w:val="26"/>
        </w:rPr>
        <w:t>class.</w:t>
      </w:r>
    </w:p>
    <w:p w14:paraId="24843177">
      <w:pPr>
        <w:pStyle w:val="11"/>
        <w:rPr>
          <w:rFonts w:ascii="Tahoma"/>
          <w:sz w:val="20"/>
        </w:rPr>
      </w:pPr>
    </w:p>
    <w:p w14:paraId="0E07E50B">
      <w:pPr>
        <w:pStyle w:val="11"/>
        <w:rPr>
          <w:rFonts w:ascii="Tahoma"/>
          <w:sz w:val="20"/>
        </w:rPr>
      </w:pPr>
    </w:p>
    <w:p w14:paraId="18D719EC">
      <w:pPr>
        <w:pStyle w:val="11"/>
        <w:rPr>
          <w:rFonts w:ascii="Tahoma"/>
          <w:sz w:val="20"/>
        </w:rPr>
      </w:pPr>
    </w:p>
    <w:p w14:paraId="61324C77">
      <w:pPr>
        <w:pStyle w:val="11"/>
        <w:spacing w:before="8"/>
        <w:rPr>
          <w:rFonts w:ascii="Tahoma"/>
          <w:sz w:val="15"/>
        </w:rPr>
      </w:pPr>
    </w:p>
    <w:p w14:paraId="71D96F32">
      <w:pPr>
        <w:tabs>
          <w:tab w:val="left" w:pos="1530"/>
        </w:tabs>
        <w:spacing w:before="97"/>
        <w:ind w:left="0" w:right="617" w:firstLine="0"/>
        <w:jc w:val="right"/>
        <w:rPr>
          <w:rFonts w:ascii="Tahoma"/>
          <w:sz w:val="20"/>
        </w:rPr>
      </w:pP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r>
        <w:rPr>
          <w:color w:val="231F20"/>
          <w:sz w:val="18"/>
        </w:rPr>
        <w:tab/>
      </w:r>
      <w:r>
        <w:rPr>
          <w:rFonts w:ascii="Tahoma"/>
          <w:color w:val="231F20"/>
          <w:spacing w:val="-5"/>
          <w:sz w:val="20"/>
        </w:rPr>
        <w:t>57</w:t>
      </w:r>
    </w:p>
    <w:p w14:paraId="1738B2B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66FFA56">
      <w:pPr>
        <w:spacing w:after="0" w:line="240" w:lineRule="auto"/>
        <w:jc w:val="left"/>
        <w:rPr>
          <w:rFonts w:ascii="Tahoma"/>
          <w:sz w:val="20"/>
        </w:rPr>
        <w:sectPr>
          <w:type w:val="continuous"/>
          <w:pgSz w:w="11910" w:h="16840"/>
          <w:pgMar w:top="1340" w:right="0" w:bottom="280" w:left="0" w:header="720" w:footer="720" w:gutter="0"/>
          <w:cols w:space="720" w:num="1"/>
        </w:sectPr>
      </w:pPr>
    </w:p>
    <w:p w14:paraId="7A1F074E">
      <w:pPr>
        <w:pStyle w:val="11"/>
        <w:rPr>
          <w:rFonts w:ascii="Tahoma"/>
          <w:sz w:val="20"/>
        </w:rPr>
      </w:pPr>
    </w:p>
    <w:p w14:paraId="786833F2">
      <w:pPr>
        <w:pStyle w:val="11"/>
        <w:rPr>
          <w:rFonts w:ascii="Tahoma"/>
          <w:sz w:val="20"/>
        </w:rPr>
      </w:pPr>
    </w:p>
    <w:p w14:paraId="4498D7EC">
      <w:pPr>
        <w:pStyle w:val="11"/>
        <w:rPr>
          <w:rFonts w:ascii="Tahoma"/>
          <w:sz w:val="20"/>
        </w:rPr>
      </w:pPr>
    </w:p>
    <w:p w14:paraId="18C375FA">
      <w:pPr>
        <w:pStyle w:val="11"/>
        <w:rPr>
          <w:rFonts w:ascii="Tahoma"/>
          <w:sz w:val="20"/>
        </w:rPr>
      </w:pPr>
    </w:p>
    <w:p w14:paraId="4E319752">
      <w:pPr>
        <w:pStyle w:val="11"/>
        <w:spacing w:before="5"/>
        <w:rPr>
          <w:rFonts w:ascii="Tahoma"/>
          <w:sz w:val="16"/>
        </w:rPr>
      </w:pPr>
    </w:p>
    <w:p w14:paraId="1AE972C2">
      <w:pPr>
        <w:spacing w:before="100"/>
        <w:ind w:left="1582" w:right="0" w:firstLine="0"/>
        <w:jc w:val="left"/>
        <w:rPr>
          <w:rFonts w:ascii="Tahoma"/>
          <w:sz w:val="26"/>
        </w:rPr>
      </w:pPr>
      <w:r>
        <mc:AlternateContent>
          <mc:Choice Requires="wps">
            <w:drawing>
              <wp:anchor distT="0" distB="0" distL="0" distR="0" simplePos="0" relativeHeight="251760640" behindDoc="0" locked="0" layoutInCell="1" allowOverlap="1">
                <wp:simplePos x="0" y="0"/>
                <wp:positionH relativeFrom="page">
                  <wp:posOffset>2755900</wp:posOffset>
                </wp:positionH>
                <wp:positionV relativeFrom="paragraph">
                  <wp:posOffset>-663575</wp:posOffset>
                </wp:positionV>
                <wp:extent cx="283210" cy="257175"/>
                <wp:effectExtent l="0" t="0" r="0" b="0"/>
                <wp:wrapNone/>
                <wp:docPr id="2796" name="Graphic 279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796" o:spid="_x0000_s1026" o:spt="100" style="position:absolute;left:0pt;margin-left:217pt;margin-top:-52.25pt;height:20.25pt;width:22.3pt;mso-position-horizontal-relative:page;z-index:251760640;mso-width-relative:page;mso-height-relative:page;" fillcolor="#2B7150" filled="t" stroked="f" coordsize="283210,257175" o:gfxdata="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DWwu/72gAAAAwBAAAPAAAAAAAAAAEAIAAAACIAAABkcnMvZG93&#10;bnJldi54bWxQSwECFAAUAAAACACHTuJAYkF+DV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42A44"/>
          <w:sz w:val="26"/>
        </w:rPr>
        <w:t>Complete</w:t>
      </w:r>
      <w:r>
        <w:rPr>
          <w:rFonts w:ascii="Tahoma"/>
          <w:color w:val="842A44"/>
          <w:spacing w:val="-3"/>
          <w:sz w:val="26"/>
        </w:rPr>
        <w:t xml:space="preserve"> </w:t>
      </w:r>
      <w:r>
        <w:rPr>
          <w:rFonts w:ascii="Tahoma"/>
          <w:color w:val="842A44"/>
          <w:sz w:val="26"/>
        </w:rPr>
        <w:t>each</w:t>
      </w:r>
      <w:r>
        <w:rPr>
          <w:rFonts w:ascii="Tahoma"/>
          <w:color w:val="842A44"/>
          <w:spacing w:val="-2"/>
          <w:sz w:val="26"/>
        </w:rPr>
        <w:t xml:space="preserve"> </w:t>
      </w:r>
      <w:r>
        <w:rPr>
          <w:rFonts w:ascii="Tahoma"/>
          <w:color w:val="842A44"/>
          <w:sz w:val="26"/>
        </w:rPr>
        <w:t>sentence</w:t>
      </w:r>
      <w:r>
        <w:rPr>
          <w:rFonts w:ascii="Tahoma"/>
          <w:color w:val="842A44"/>
          <w:spacing w:val="-2"/>
          <w:sz w:val="26"/>
        </w:rPr>
        <w:t xml:space="preserve"> </w:t>
      </w:r>
      <w:r>
        <w:rPr>
          <w:rFonts w:ascii="Tahoma"/>
          <w:color w:val="842A44"/>
          <w:sz w:val="26"/>
        </w:rPr>
        <w:t>with</w:t>
      </w:r>
      <w:r>
        <w:rPr>
          <w:rFonts w:ascii="Tahoma"/>
          <w:color w:val="842A44"/>
          <w:spacing w:val="-2"/>
          <w:sz w:val="26"/>
        </w:rPr>
        <w:t xml:space="preserve"> </w:t>
      </w:r>
      <w:r>
        <w:rPr>
          <w:rFonts w:ascii="Tahoma"/>
          <w:color w:val="842A44"/>
          <w:sz w:val="26"/>
        </w:rPr>
        <w:t>a</w:t>
      </w:r>
      <w:r>
        <w:rPr>
          <w:rFonts w:ascii="Tahoma"/>
          <w:color w:val="842A44"/>
          <w:spacing w:val="-2"/>
          <w:sz w:val="26"/>
        </w:rPr>
        <w:t xml:space="preserve"> </w:t>
      </w:r>
      <w:r>
        <w:rPr>
          <w:rFonts w:ascii="Tahoma"/>
          <w:color w:val="842A44"/>
          <w:sz w:val="26"/>
        </w:rPr>
        <w:t>word</w:t>
      </w:r>
      <w:r>
        <w:rPr>
          <w:rFonts w:ascii="Tahoma"/>
          <w:color w:val="842A44"/>
          <w:spacing w:val="-2"/>
          <w:sz w:val="26"/>
        </w:rPr>
        <w:t xml:space="preserve"> </w:t>
      </w:r>
      <w:r>
        <w:rPr>
          <w:rFonts w:ascii="Tahoma"/>
          <w:color w:val="842A44"/>
          <w:sz w:val="26"/>
        </w:rPr>
        <w:t>or</w:t>
      </w:r>
      <w:r>
        <w:rPr>
          <w:rFonts w:ascii="Tahoma"/>
          <w:color w:val="842A44"/>
          <w:spacing w:val="-2"/>
          <w:sz w:val="26"/>
        </w:rPr>
        <w:t xml:space="preserve"> </w:t>
      </w:r>
      <w:r>
        <w:rPr>
          <w:rFonts w:ascii="Tahoma"/>
          <w:color w:val="842A44"/>
          <w:sz w:val="26"/>
        </w:rPr>
        <w:t>phrase</w:t>
      </w:r>
      <w:r>
        <w:rPr>
          <w:rFonts w:ascii="Tahoma"/>
          <w:color w:val="842A44"/>
          <w:spacing w:val="-3"/>
          <w:sz w:val="26"/>
        </w:rPr>
        <w:t xml:space="preserve"> </w:t>
      </w:r>
      <w:r>
        <w:rPr>
          <w:rFonts w:ascii="Tahoma"/>
          <w:color w:val="842A44"/>
          <w:sz w:val="26"/>
        </w:rPr>
        <w:t>from</w:t>
      </w:r>
      <w:r>
        <w:rPr>
          <w:rFonts w:ascii="Tahoma"/>
          <w:color w:val="842A44"/>
          <w:spacing w:val="-2"/>
          <w:sz w:val="26"/>
        </w:rPr>
        <w:t xml:space="preserve"> </w:t>
      </w:r>
      <w:r>
        <w:rPr>
          <w:rFonts w:ascii="Tahoma"/>
          <w:color w:val="842A44"/>
          <w:sz w:val="26"/>
        </w:rPr>
        <w:t>the</w:t>
      </w:r>
      <w:r>
        <w:rPr>
          <w:rFonts w:ascii="Tahoma"/>
          <w:color w:val="842A44"/>
          <w:spacing w:val="-2"/>
          <w:sz w:val="26"/>
        </w:rPr>
        <w:t xml:space="preserve"> </w:t>
      </w:r>
      <w:r>
        <w:rPr>
          <w:rFonts w:ascii="Tahoma"/>
          <w:color w:val="842A44"/>
          <w:spacing w:val="-4"/>
          <w:sz w:val="26"/>
        </w:rPr>
        <w:t>box.</w:t>
      </w:r>
    </w:p>
    <w:p w14:paraId="16325B12">
      <w:pPr>
        <w:pStyle w:val="11"/>
        <w:spacing w:before="7"/>
        <w:rPr>
          <w:rFonts w:ascii="Tahoma"/>
          <w:sz w:val="17"/>
        </w:rPr>
      </w:pPr>
      <w:r>
        <mc:AlternateContent>
          <mc:Choice Requires="wpg">
            <w:drawing>
              <wp:anchor distT="0" distB="0" distL="0" distR="0" simplePos="0" relativeHeight="251952128" behindDoc="1" locked="0" layoutInCell="1" allowOverlap="1">
                <wp:simplePos x="0" y="0"/>
                <wp:positionH relativeFrom="page">
                  <wp:posOffset>977265</wp:posOffset>
                </wp:positionH>
                <wp:positionV relativeFrom="paragraph">
                  <wp:posOffset>149860</wp:posOffset>
                </wp:positionV>
                <wp:extent cx="5647055" cy="391795"/>
                <wp:effectExtent l="0" t="0" r="0" b="0"/>
                <wp:wrapTopAndBottom/>
                <wp:docPr id="2797" name="Group 2797"/>
                <wp:cNvGraphicFramePr/>
                <a:graphic xmlns:a="http://schemas.openxmlformats.org/drawingml/2006/main">
                  <a:graphicData uri="http://schemas.microsoft.com/office/word/2010/wordprocessingGroup">
                    <wpg:wgp>
                      <wpg:cNvGrpSpPr/>
                      <wpg:grpSpPr>
                        <a:xfrm>
                          <a:off x="0" y="0"/>
                          <a:ext cx="5647055" cy="391795"/>
                          <a:chOff x="0" y="0"/>
                          <a:chExt cx="5647055" cy="391795"/>
                        </a:xfrm>
                      </wpg:grpSpPr>
                      <wps:wsp>
                        <wps:cNvPr id="2798" name="Graphic 2798"/>
                        <wps:cNvSpPr/>
                        <wps:spPr>
                          <a:xfrm>
                            <a:off x="0" y="0"/>
                            <a:ext cx="5647055" cy="391795"/>
                          </a:xfrm>
                          <a:custGeom>
                            <a:avLst/>
                            <a:gdLst/>
                            <a:ahLst/>
                            <a:cxnLst/>
                            <a:rect l="l" t="t" r="r" b="b"/>
                            <a:pathLst>
                              <a:path w="5647055" h="391795">
                                <a:moveTo>
                                  <a:pt x="5574665" y="0"/>
                                </a:moveTo>
                                <a:lnTo>
                                  <a:pt x="72009" y="0"/>
                                </a:lnTo>
                                <a:lnTo>
                                  <a:pt x="30378" y="1125"/>
                                </a:lnTo>
                                <a:lnTo>
                                  <a:pt x="9001" y="9001"/>
                                </a:lnTo>
                                <a:lnTo>
                                  <a:pt x="1125" y="30378"/>
                                </a:lnTo>
                                <a:lnTo>
                                  <a:pt x="0" y="72009"/>
                                </a:lnTo>
                                <a:lnTo>
                                  <a:pt x="0" y="319532"/>
                                </a:lnTo>
                                <a:lnTo>
                                  <a:pt x="1125" y="361162"/>
                                </a:lnTo>
                                <a:lnTo>
                                  <a:pt x="9001" y="382539"/>
                                </a:lnTo>
                                <a:lnTo>
                                  <a:pt x="30378" y="390415"/>
                                </a:lnTo>
                                <a:lnTo>
                                  <a:pt x="72009" y="391541"/>
                                </a:lnTo>
                                <a:lnTo>
                                  <a:pt x="5574665" y="391541"/>
                                </a:lnTo>
                                <a:lnTo>
                                  <a:pt x="5616295" y="390415"/>
                                </a:lnTo>
                                <a:lnTo>
                                  <a:pt x="5637672" y="382539"/>
                                </a:lnTo>
                                <a:lnTo>
                                  <a:pt x="5645548" y="361162"/>
                                </a:lnTo>
                                <a:lnTo>
                                  <a:pt x="5646674" y="319532"/>
                                </a:lnTo>
                                <a:lnTo>
                                  <a:pt x="5646674" y="72009"/>
                                </a:lnTo>
                                <a:lnTo>
                                  <a:pt x="5645548" y="30378"/>
                                </a:lnTo>
                                <a:lnTo>
                                  <a:pt x="5637672" y="9001"/>
                                </a:lnTo>
                                <a:lnTo>
                                  <a:pt x="5616295" y="1125"/>
                                </a:lnTo>
                                <a:lnTo>
                                  <a:pt x="5574665" y="0"/>
                                </a:lnTo>
                                <a:close/>
                              </a:path>
                            </a:pathLst>
                          </a:custGeom>
                          <a:solidFill>
                            <a:srgbClr val="ECECEB"/>
                          </a:solidFill>
                        </wps:spPr>
                        <wps:bodyPr wrap="square" lIns="0" tIns="0" rIns="0" bIns="0" rtlCol="0">
                          <a:noAutofit/>
                        </wps:bodyPr>
                      </wps:wsp>
                      <wps:wsp>
                        <wps:cNvPr id="2799" name="Textbox 2799"/>
                        <wps:cNvSpPr txBox="1"/>
                        <wps:spPr>
                          <a:xfrm>
                            <a:off x="0" y="0"/>
                            <a:ext cx="5647055" cy="391795"/>
                          </a:xfrm>
                          <a:prstGeom prst="rect">
                            <a:avLst/>
                          </a:prstGeom>
                        </wps:spPr>
                        <wps:txbx>
                          <w:txbxContent>
                            <w:p w14:paraId="2343F9D0">
                              <w:pPr>
                                <w:spacing w:before="181"/>
                                <w:ind w:left="493" w:right="0" w:firstLine="0"/>
                                <w:jc w:val="left"/>
                                <w:rPr>
                                  <w:rFonts w:ascii="Tahoma"/>
                                  <w:sz w:val="22"/>
                                </w:rPr>
                              </w:pPr>
                              <w:r>
                                <w:rPr>
                                  <w:rFonts w:ascii="Tahoma"/>
                                  <w:color w:val="231F20"/>
                                  <w:sz w:val="22"/>
                                </w:rPr>
                                <w:t>aim</w:t>
                              </w:r>
                              <w:r>
                                <w:rPr>
                                  <w:rFonts w:ascii="Tahoma"/>
                                  <w:color w:val="231F20"/>
                                  <w:spacing w:val="70"/>
                                  <w:w w:val="150"/>
                                  <w:sz w:val="22"/>
                                </w:rPr>
                                <w:t xml:space="preserve"> </w:t>
                              </w:r>
                              <w:r>
                                <w:rPr>
                                  <w:rFonts w:ascii="Tahoma"/>
                                  <w:color w:val="231F20"/>
                                  <w:sz w:val="22"/>
                                </w:rPr>
                                <w:t>impact</w:t>
                              </w:r>
                              <w:r>
                                <w:rPr>
                                  <w:rFonts w:ascii="Tahoma"/>
                                  <w:color w:val="231F20"/>
                                  <w:spacing w:val="70"/>
                                  <w:w w:val="150"/>
                                  <w:sz w:val="22"/>
                                </w:rPr>
                                <w:t xml:space="preserve"> </w:t>
                              </w:r>
                              <w:r>
                                <w:rPr>
                                  <w:rFonts w:ascii="Tahoma"/>
                                  <w:color w:val="231F20"/>
                                  <w:sz w:val="22"/>
                                </w:rPr>
                                <w:t>peaceful</w:t>
                              </w:r>
                              <w:r>
                                <w:rPr>
                                  <w:rFonts w:ascii="Tahoma"/>
                                  <w:color w:val="231F20"/>
                                  <w:spacing w:val="70"/>
                                  <w:w w:val="150"/>
                                  <w:sz w:val="22"/>
                                </w:rPr>
                                <w:t xml:space="preserve"> </w:t>
                              </w:r>
                              <w:r>
                                <w:rPr>
                                  <w:rFonts w:ascii="Tahoma"/>
                                  <w:color w:val="231F20"/>
                                  <w:sz w:val="22"/>
                                </w:rPr>
                                <w:t>phenomenon</w:t>
                              </w:r>
                              <w:r>
                                <w:rPr>
                                  <w:rFonts w:ascii="Tahoma"/>
                                  <w:color w:val="231F20"/>
                                  <w:spacing w:val="70"/>
                                  <w:w w:val="150"/>
                                  <w:sz w:val="22"/>
                                </w:rPr>
                                <w:t xml:space="preserve"> </w:t>
                              </w:r>
                              <w:r>
                                <w:rPr>
                                  <w:rFonts w:ascii="Tahoma"/>
                                  <w:color w:val="231F20"/>
                                  <w:sz w:val="22"/>
                                </w:rPr>
                                <w:t>somehow</w:t>
                              </w:r>
                              <w:r>
                                <w:rPr>
                                  <w:rFonts w:ascii="Tahoma"/>
                                  <w:color w:val="231F20"/>
                                  <w:spacing w:val="71"/>
                                  <w:w w:val="150"/>
                                  <w:sz w:val="22"/>
                                </w:rPr>
                                <w:t xml:space="preserve"> </w:t>
                              </w:r>
                              <w:r>
                                <w:rPr>
                                  <w:rFonts w:ascii="Tahoma"/>
                                  <w:color w:val="231F20"/>
                                  <w:sz w:val="22"/>
                                </w:rPr>
                                <w:t>souls</w:t>
                              </w:r>
                              <w:r>
                                <w:rPr>
                                  <w:rFonts w:ascii="Tahoma"/>
                                  <w:color w:val="231F20"/>
                                  <w:spacing w:val="70"/>
                                  <w:w w:val="150"/>
                                  <w:sz w:val="22"/>
                                </w:rPr>
                                <w:t xml:space="preserve"> </w:t>
                              </w:r>
                              <w:r>
                                <w:rPr>
                                  <w:rFonts w:ascii="Tahoma"/>
                                  <w:color w:val="231F20"/>
                                  <w:sz w:val="22"/>
                                </w:rPr>
                                <w:t>trying</w:t>
                              </w:r>
                              <w:r>
                                <w:rPr>
                                  <w:rFonts w:ascii="Tahoma"/>
                                  <w:color w:val="231F20"/>
                                  <w:spacing w:val="-10"/>
                                  <w:sz w:val="22"/>
                                </w:rPr>
                                <w:t xml:space="preserve"> </w:t>
                              </w:r>
                              <w:r>
                                <w:rPr>
                                  <w:rFonts w:ascii="Tahoma"/>
                                  <w:color w:val="231F20"/>
                                  <w:sz w:val="22"/>
                                </w:rPr>
                                <w:t>out</w:t>
                              </w:r>
                              <w:r>
                                <w:rPr>
                                  <w:rFonts w:ascii="Tahoma"/>
                                  <w:color w:val="231F20"/>
                                  <w:spacing w:val="-11"/>
                                  <w:sz w:val="22"/>
                                </w:rPr>
                                <w:t xml:space="preserve"> </w:t>
                              </w:r>
                              <w:r>
                                <w:rPr>
                                  <w:rFonts w:ascii="Tahoma"/>
                                  <w:color w:val="231F20"/>
                                  <w:sz w:val="22"/>
                                </w:rPr>
                                <w:t>(for)</w:t>
                              </w:r>
                              <w:r>
                                <w:rPr>
                                  <w:rFonts w:ascii="Tahoma"/>
                                  <w:color w:val="231F20"/>
                                  <w:spacing w:val="70"/>
                                  <w:w w:val="150"/>
                                  <w:sz w:val="22"/>
                                </w:rPr>
                                <w:t xml:space="preserve"> </w:t>
                              </w:r>
                              <w:r>
                                <w:rPr>
                                  <w:rFonts w:ascii="Tahoma"/>
                                  <w:color w:val="231F20"/>
                                  <w:spacing w:val="-2"/>
                                  <w:sz w:val="22"/>
                                </w:rPr>
                                <w:t>various</w:t>
                              </w:r>
                            </w:p>
                          </w:txbxContent>
                        </wps:txbx>
                        <wps:bodyPr wrap="square" lIns="0" tIns="0" rIns="0" bIns="0" rtlCol="0">
                          <a:noAutofit/>
                        </wps:bodyPr>
                      </wps:wsp>
                    </wpg:wgp>
                  </a:graphicData>
                </a:graphic>
              </wp:anchor>
            </w:drawing>
          </mc:Choice>
          <mc:Fallback>
            <w:pict>
              <v:group id="Group 2797" o:spid="_x0000_s1026" o:spt="203" style="position:absolute;left:0pt;margin-left:76.95pt;margin-top:11.8pt;height:30.85pt;width:444.65pt;mso-position-horizontal-relative:page;mso-wrap-distance-bottom:0pt;mso-wrap-distance-top:0pt;z-index:-251364352;mso-width-relative:page;mso-height-relative:page;" coordsize="5647055,391795" o:gfxdata="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L2yR4PaAAAACgEAAA8AAAAAAAAAAQAgAAAAIgAAAGRycy9kb3ducmV2&#10;LnhtbFBLAQIUABQAAAAIAIdO4kAepCEAUAMAAIoKAAAOAAAAAAAAAAEAIAAAACkBAABkcnMvZTJv&#10;RG9jLnhtbFBLBQYAAAAABgAGAFkBAADrBgAAAAA=&#10;">
                <o:lock v:ext="edit" aspectratio="f"/>
                <v:shape id="Graphic 2798" o:spid="_x0000_s1026" o:spt="100" style="position:absolute;left:0;top:0;height:391795;width:5647055;" fillcolor="#ECECEB" filled="t" stroked="f" coordsize="5647055,391795" o:gfxdata="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6pt7sAAADd&#10;AAAADwAAAAAAAAABACAAAAAiAAAAZHJzL2Rvd25yZXYueG1sUEsBAhQAFAAAAAgAh07iQDMvBZ47&#10;AAAAOQAAABAAAAAAAAAAAQAgAAAACgEAAGRycy9zaGFwZXhtbC54bWxQSwUGAAAAAAYABgBbAQAA&#10;tAMAAAAA&#10;" path="m5574665,0l72009,0,30378,1125,9001,9001,1125,30378,0,72009,0,319532,1125,361162,9001,382539,30378,390415,72009,391541,5574665,391541,5616295,390415,5637672,382539,5645548,361162,5646674,319532,5646674,72009,5645548,30378,5637672,9001,5616295,1125,5574665,0xe">
                  <v:fill on="t" focussize="0,0"/>
                  <v:stroke on="f"/>
                  <v:imagedata o:title=""/>
                  <o:lock v:ext="edit" aspectratio="f"/>
                  <v:textbox inset="0mm,0mm,0mm,0mm"/>
                </v:shape>
                <v:shape id="Textbox 2799" o:spid="_x0000_s1026" o:spt="202" type="#_x0000_t202" style="position:absolute;left:0;top:0;height:391795;width:5647055;" filled="f" stroked="f" coordsize="21600,21600" o:gfxdata="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CGe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343F9D0">
                        <w:pPr>
                          <w:spacing w:before="181"/>
                          <w:ind w:left="493" w:right="0" w:firstLine="0"/>
                          <w:jc w:val="left"/>
                          <w:rPr>
                            <w:rFonts w:ascii="Tahoma"/>
                            <w:sz w:val="22"/>
                          </w:rPr>
                        </w:pPr>
                        <w:r>
                          <w:rPr>
                            <w:rFonts w:ascii="Tahoma"/>
                            <w:color w:val="231F20"/>
                            <w:sz w:val="22"/>
                          </w:rPr>
                          <w:t>aim</w:t>
                        </w:r>
                        <w:r>
                          <w:rPr>
                            <w:rFonts w:ascii="Tahoma"/>
                            <w:color w:val="231F20"/>
                            <w:spacing w:val="70"/>
                            <w:w w:val="150"/>
                            <w:sz w:val="22"/>
                          </w:rPr>
                          <w:t xml:space="preserve"> </w:t>
                        </w:r>
                        <w:r>
                          <w:rPr>
                            <w:rFonts w:ascii="Tahoma"/>
                            <w:color w:val="231F20"/>
                            <w:sz w:val="22"/>
                          </w:rPr>
                          <w:t>impact</w:t>
                        </w:r>
                        <w:r>
                          <w:rPr>
                            <w:rFonts w:ascii="Tahoma"/>
                            <w:color w:val="231F20"/>
                            <w:spacing w:val="70"/>
                            <w:w w:val="150"/>
                            <w:sz w:val="22"/>
                          </w:rPr>
                          <w:t xml:space="preserve"> </w:t>
                        </w:r>
                        <w:r>
                          <w:rPr>
                            <w:rFonts w:ascii="Tahoma"/>
                            <w:color w:val="231F20"/>
                            <w:sz w:val="22"/>
                          </w:rPr>
                          <w:t>peaceful</w:t>
                        </w:r>
                        <w:r>
                          <w:rPr>
                            <w:rFonts w:ascii="Tahoma"/>
                            <w:color w:val="231F20"/>
                            <w:spacing w:val="70"/>
                            <w:w w:val="150"/>
                            <w:sz w:val="22"/>
                          </w:rPr>
                          <w:t xml:space="preserve"> </w:t>
                        </w:r>
                        <w:r>
                          <w:rPr>
                            <w:rFonts w:ascii="Tahoma"/>
                            <w:color w:val="231F20"/>
                            <w:sz w:val="22"/>
                          </w:rPr>
                          <w:t>phenomenon</w:t>
                        </w:r>
                        <w:r>
                          <w:rPr>
                            <w:rFonts w:ascii="Tahoma"/>
                            <w:color w:val="231F20"/>
                            <w:spacing w:val="70"/>
                            <w:w w:val="150"/>
                            <w:sz w:val="22"/>
                          </w:rPr>
                          <w:t xml:space="preserve"> </w:t>
                        </w:r>
                        <w:r>
                          <w:rPr>
                            <w:rFonts w:ascii="Tahoma"/>
                            <w:color w:val="231F20"/>
                            <w:sz w:val="22"/>
                          </w:rPr>
                          <w:t>somehow</w:t>
                        </w:r>
                        <w:r>
                          <w:rPr>
                            <w:rFonts w:ascii="Tahoma"/>
                            <w:color w:val="231F20"/>
                            <w:spacing w:val="71"/>
                            <w:w w:val="150"/>
                            <w:sz w:val="22"/>
                          </w:rPr>
                          <w:t xml:space="preserve"> </w:t>
                        </w:r>
                        <w:r>
                          <w:rPr>
                            <w:rFonts w:ascii="Tahoma"/>
                            <w:color w:val="231F20"/>
                            <w:sz w:val="22"/>
                          </w:rPr>
                          <w:t>souls</w:t>
                        </w:r>
                        <w:r>
                          <w:rPr>
                            <w:rFonts w:ascii="Tahoma"/>
                            <w:color w:val="231F20"/>
                            <w:spacing w:val="70"/>
                            <w:w w:val="150"/>
                            <w:sz w:val="22"/>
                          </w:rPr>
                          <w:t xml:space="preserve"> </w:t>
                        </w:r>
                        <w:r>
                          <w:rPr>
                            <w:rFonts w:ascii="Tahoma"/>
                            <w:color w:val="231F20"/>
                            <w:sz w:val="22"/>
                          </w:rPr>
                          <w:t>trying</w:t>
                        </w:r>
                        <w:r>
                          <w:rPr>
                            <w:rFonts w:ascii="Tahoma"/>
                            <w:color w:val="231F20"/>
                            <w:spacing w:val="-10"/>
                            <w:sz w:val="22"/>
                          </w:rPr>
                          <w:t xml:space="preserve"> </w:t>
                        </w:r>
                        <w:r>
                          <w:rPr>
                            <w:rFonts w:ascii="Tahoma"/>
                            <w:color w:val="231F20"/>
                            <w:sz w:val="22"/>
                          </w:rPr>
                          <w:t>out</w:t>
                        </w:r>
                        <w:r>
                          <w:rPr>
                            <w:rFonts w:ascii="Tahoma"/>
                            <w:color w:val="231F20"/>
                            <w:spacing w:val="-11"/>
                            <w:sz w:val="22"/>
                          </w:rPr>
                          <w:t xml:space="preserve"> </w:t>
                        </w:r>
                        <w:r>
                          <w:rPr>
                            <w:rFonts w:ascii="Tahoma"/>
                            <w:color w:val="231F20"/>
                            <w:sz w:val="22"/>
                          </w:rPr>
                          <w:t>(for)</w:t>
                        </w:r>
                        <w:r>
                          <w:rPr>
                            <w:rFonts w:ascii="Tahoma"/>
                            <w:color w:val="231F20"/>
                            <w:spacing w:val="70"/>
                            <w:w w:val="150"/>
                            <w:sz w:val="22"/>
                          </w:rPr>
                          <w:t xml:space="preserve"> </w:t>
                        </w:r>
                        <w:r>
                          <w:rPr>
                            <w:rFonts w:ascii="Tahoma"/>
                            <w:color w:val="231F20"/>
                            <w:spacing w:val="-2"/>
                            <w:sz w:val="22"/>
                          </w:rPr>
                          <w:t>various</w:t>
                        </w:r>
                      </w:p>
                    </w:txbxContent>
                  </v:textbox>
                </v:shape>
                <w10:wrap type="topAndBottom"/>
              </v:group>
            </w:pict>
          </mc:Fallback>
        </mc:AlternateContent>
      </w:r>
    </w:p>
    <w:p w14:paraId="61875D1D">
      <w:pPr>
        <w:pStyle w:val="15"/>
        <w:numPr>
          <w:ilvl w:val="0"/>
          <w:numId w:val="79"/>
        </w:numPr>
        <w:tabs>
          <w:tab w:val="left" w:pos="1935"/>
          <w:tab w:val="left" w:pos="5324"/>
        </w:tabs>
        <w:spacing w:before="177" w:after="0" w:line="240" w:lineRule="auto"/>
        <w:ind w:left="1935" w:right="0" w:hanging="340"/>
        <w:jc w:val="left"/>
        <w:rPr>
          <w:sz w:val="22"/>
        </w:rPr>
      </w:pPr>
      <w:r>
        <w:rPr>
          <w:color w:val="231F20"/>
          <w:spacing w:val="-6"/>
          <w:sz w:val="22"/>
        </w:rPr>
        <w:t>Rachel</w:t>
      </w:r>
      <w:r>
        <w:rPr>
          <w:color w:val="231F20"/>
          <w:sz w:val="22"/>
        </w:rPr>
        <w:t xml:space="preserve"> </w:t>
      </w:r>
      <w:r>
        <w:rPr>
          <w:color w:val="231F20"/>
          <w:spacing w:val="-6"/>
          <w:sz w:val="22"/>
        </w:rPr>
        <w:t>is</w:t>
      </w:r>
      <w:r>
        <w:rPr>
          <w:color w:val="231F20"/>
          <w:sz w:val="22"/>
        </w:rPr>
        <w:t xml:space="preserve"> </w:t>
      </w:r>
      <w:r>
        <w:rPr>
          <w:color w:val="231F20"/>
          <w:spacing w:val="-6"/>
          <w:sz w:val="22"/>
        </w:rPr>
        <w:t>listening</w:t>
      </w:r>
      <w:r>
        <w:rPr>
          <w:color w:val="231F20"/>
          <w:sz w:val="22"/>
        </w:rPr>
        <w:t xml:space="preserve"> </w:t>
      </w:r>
      <w:r>
        <w:rPr>
          <w:color w:val="231F20"/>
          <w:spacing w:val="-6"/>
          <w:sz w:val="22"/>
        </w:rPr>
        <w:t>to</w:t>
      </w:r>
      <w:r>
        <w:rPr>
          <w:color w:val="231F20"/>
          <w:sz w:val="22"/>
        </w:rPr>
        <w:t xml:space="preserve"> </w:t>
      </w:r>
      <w:r>
        <w:rPr>
          <w:color w:val="231F20"/>
          <w:sz w:val="22"/>
          <w:u w:val="single" w:color="231F20"/>
        </w:rPr>
        <w:tab/>
      </w:r>
      <w:r>
        <w:rPr>
          <w:color w:val="231F20"/>
          <w:spacing w:val="-16"/>
          <w:sz w:val="22"/>
        </w:rPr>
        <w:t xml:space="preserve"> </w:t>
      </w:r>
      <w:r>
        <w:rPr>
          <w:color w:val="231F20"/>
          <w:sz w:val="22"/>
        </w:rPr>
        <w:t>music</w:t>
      </w:r>
      <w:r>
        <w:rPr>
          <w:color w:val="231F20"/>
          <w:spacing w:val="-10"/>
          <w:sz w:val="22"/>
        </w:rPr>
        <w:t xml:space="preserve"> </w:t>
      </w:r>
      <w:r>
        <w:rPr>
          <w:color w:val="231F20"/>
          <w:sz w:val="22"/>
        </w:rPr>
        <w:t>to</w:t>
      </w:r>
      <w:r>
        <w:rPr>
          <w:color w:val="231F20"/>
          <w:spacing w:val="-11"/>
          <w:sz w:val="22"/>
        </w:rPr>
        <w:t xml:space="preserve"> </w:t>
      </w:r>
      <w:r>
        <w:rPr>
          <w:color w:val="231F20"/>
          <w:sz w:val="22"/>
        </w:rPr>
        <w:t>help</w:t>
      </w:r>
      <w:r>
        <w:rPr>
          <w:color w:val="231F20"/>
          <w:spacing w:val="-11"/>
          <w:sz w:val="22"/>
        </w:rPr>
        <w:t xml:space="preserve"> </w:t>
      </w:r>
      <w:r>
        <w:rPr>
          <w:color w:val="231F20"/>
          <w:sz w:val="22"/>
        </w:rPr>
        <w:t>her</w:t>
      </w:r>
      <w:r>
        <w:rPr>
          <w:color w:val="231F20"/>
          <w:spacing w:val="-11"/>
          <w:sz w:val="22"/>
        </w:rPr>
        <w:t xml:space="preserve"> </w:t>
      </w:r>
      <w:r>
        <w:rPr>
          <w:color w:val="231F20"/>
          <w:sz w:val="22"/>
        </w:rPr>
        <w:t>concentrate</w:t>
      </w:r>
      <w:r>
        <w:rPr>
          <w:color w:val="231F20"/>
          <w:spacing w:val="-11"/>
          <w:sz w:val="22"/>
        </w:rPr>
        <w:t xml:space="preserve"> </w:t>
      </w:r>
      <w:r>
        <w:rPr>
          <w:color w:val="231F20"/>
          <w:sz w:val="22"/>
        </w:rPr>
        <w:t>on</w:t>
      </w:r>
      <w:r>
        <w:rPr>
          <w:color w:val="231F20"/>
          <w:spacing w:val="-11"/>
          <w:sz w:val="22"/>
        </w:rPr>
        <w:t xml:space="preserve"> </w:t>
      </w:r>
      <w:r>
        <w:rPr>
          <w:color w:val="231F20"/>
          <w:sz w:val="22"/>
        </w:rPr>
        <w:t>her</w:t>
      </w:r>
      <w:r>
        <w:rPr>
          <w:color w:val="231F20"/>
          <w:spacing w:val="-11"/>
          <w:sz w:val="22"/>
        </w:rPr>
        <w:t xml:space="preserve"> </w:t>
      </w:r>
      <w:r>
        <w:rPr>
          <w:color w:val="231F20"/>
          <w:sz w:val="22"/>
        </w:rPr>
        <w:t>studying.</w:t>
      </w:r>
    </w:p>
    <w:p w14:paraId="1BD403F7">
      <w:pPr>
        <w:pStyle w:val="15"/>
        <w:numPr>
          <w:ilvl w:val="0"/>
          <w:numId w:val="79"/>
        </w:numPr>
        <w:tabs>
          <w:tab w:val="left" w:pos="1935"/>
          <w:tab w:val="left" w:pos="6343"/>
        </w:tabs>
        <w:spacing w:before="130" w:after="0" w:line="240" w:lineRule="auto"/>
        <w:ind w:left="1935" w:right="0" w:hanging="340"/>
        <w:jc w:val="left"/>
        <w:rPr>
          <w:sz w:val="22"/>
        </w:rPr>
      </w:pPr>
      <w:r>
        <w:rPr>
          <w:color w:val="231F20"/>
          <w:spacing w:val="-2"/>
          <w:sz w:val="22"/>
        </w:rPr>
        <w:t>Sad</w:t>
      </w:r>
      <w:r>
        <w:rPr>
          <w:color w:val="231F20"/>
          <w:spacing w:val="-3"/>
          <w:sz w:val="22"/>
        </w:rPr>
        <w:t xml:space="preserve"> </w:t>
      </w:r>
      <w:r>
        <w:rPr>
          <w:color w:val="231F20"/>
          <w:spacing w:val="-2"/>
          <w:sz w:val="22"/>
        </w:rPr>
        <w:t>love</w:t>
      </w:r>
      <w:r>
        <w:rPr>
          <w:color w:val="231F20"/>
          <w:spacing w:val="-3"/>
          <w:sz w:val="22"/>
        </w:rPr>
        <w:t xml:space="preserve"> </w:t>
      </w:r>
      <w:r>
        <w:rPr>
          <w:color w:val="231F20"/>
          <w:spacing w:val="-2"/>
          <w:sz w:val="22"/>
        </w:rPr>
        <w:t>songs</w:t>
      </w:r>
      <w:r>
        <w:rPr>
          <w:color w:val="231F20"/>
          <w:spacing w:val="-3"/>
          <w:sz w:val="22"/>
        </w:rPr>
        <w:t xml:space="preserve"> </w:t>
      </w:r>
      <w:r>
        <w:rPr>
          <w:color w:val="231F20"/>
          <w:spacing w:val="-2"/>
          <w:sz w:val="22"/>
        </w:rPr>
        <w:t>often</w:t>
      </w:r>
      <w:r>
        <w:rPr>
          <w:color w:val="231F20"/>
          <w:spacing w:val="-3"/>
          <w:sz w:val="22"/>
        </w:rPr>
        <w:t xml:space="preserve"> </w:t>
      </w:r>
      <w:r>
        <w:rPr>
          <w:color w:val="231F20"/>
          <w:spacing w:val="-2"/>
          <w:sz w:val="22"/>
        </w:rPr>
        <w:t>touch</w:t>
      </w:r>
      <w:r>
        <w:rPr>
          <w:color w:val="231F20"/>
          <w:spacing w:val="-3"/>
          <w:sz w:val="22"/>
        </w:rPr>
        <w:t xml:space="preserve"> </w:t>
      </w:r>
      <w:r>
        <w:rPr>
          <w:color w:val="231F20"/>
          <w:spacing w:val="-2"/>
          <w:sz w:val="22"/>
        </w:rPr>
        <w:t>the</w:t>
      </w:r>
      <w:r>
        <w:rPr>
          <w:color w:val="231F20"/>
          <w:spacing w:val="-3"/>
          <w:sz w:val="22"/>
        </w:rPr>
        <w:t xml:space="preserve"> </w:t>
      </w:r>
      <w:r>
        <w:rPr>
          <w:color w:val="231F20"/>
          <w:sz w:val="22"/>
          <w:u w:val="single" w:color="231F20"/>
        </w:rPr>
        <w:tab/>
      </w:r>
      <w:r>
        <w:rPr>
          <w:color w:val="231F20"/>
          <w:spacing w:val="-12"/>
          <w:sz w:val="22"/>
        </w:rPr>
        <w:t xml:space="preserve"> </w:t>
      </w:r>
      <w:r>
        <w:rPr>
          <w:color w:val="231F20"/>
          <w:sz w:val="22"/>
        </w:rPr>
        <w:t>of</w:t>
      </w:r>
      <w:r>
        <w:rPr>
          <w:color w:val="231F20"/>
          <w:spacing w:val="-7"/>
          <w:sz w:val="22"/>
        </w:rPr>
        <w:t xml:space="preserve"> </w:t>
      </w:r>
      <w:r>
        <w:rPr>
          <w:color w:val="231F20"/>
          <w:sz w:val="22"/>
        </w:rPr>
        <w:t>those</w:t>
      </w:r>
      <w:r>
        <w:rPr>
          <w:color w:val="231F20"/>
          <w:spacing w:val="-7"/>
          <w:sz w:val="22"/>
        </w:rPr>
        <w:t xml:space="preserve"> </w:t>
      </w:r>
      <w:r>
        <w:rPr>
          <w:color w:val="231F20"/>
          <w:sz w:val="22"/>
        </w:rPr>
        <w:t>who</w:t>
      </w:r>
      <w:r>
        <w:rPr>
          <w:color w:val="231F20"/>
          <w:spacing w:val="-7"/>
          <w:sz w:val="22"/>
        </w:rPr>
        <w:t xml:space="preserve"> </w:t>
      </w:r>
      <w:r>
        <w:rPr>
          <w:color w:val="231F20"/>
          <w:sz w:val="22"/>
        </w:rPr>
        <w:t>listen</w:t>
      </w:r>
      <w:r>
        <w:rPr>
          <w:color w:val="231F20"/>
          <w:spacing w:val="-7"/>
          <w:sz w:val="22"/>
        </w:rPr>
        <w:t xml:space="preserve"> </w:t>
      </w:r>
      <w:r>
        <w:rPr>
          <w:color w:val="231F20"/>
          <w:sz w:val="22"/>
        </w:rPr>
        <w:t>to</w:t>
      </w:r>
      <w:r>
        <w:rPr>
          <w:color w:val="231F20"/>
          <w:spacing w:val="-7"/>
          <w:sz w:val="22"/>
        </w:rPr>
        <w:t xml:space="preserve"> </w:t>
      </w:r>
      <w:r>
        <w:rPr>
          <w:color w:val="231F20"/>
          <w:sz w:val="22"/>
        </w:rPr>
        <w:t>them.</w:t>
      </w:r>
    </w:p>
    <w:p w14:paraId="64EAE6F7">
      <w:pPr>
        <w:pStyle w:val="15"/>
        <w:numPr>
          <w:ilvl w:val="0"/>
          <w:numId w:val="79"/>
        </w:numPr>
        <w:tabs>
          <w:tab w:val="left" w:pos="1936"/>
          <w:tab w:val="left" w:pos="4040"/>
        </w:tabs>
        <w:spacing w:before="129" w:after="0" w:line="240" w:lineRule="auto"/>
        <w:ind w:left="1936" w:right="0" w:hanging="340"/>
        <w:jc w:val="left"/>
        <w:rPr>
          <w:sz w:val="22"/>
        </w:rPr>
      </w:pPr>
      <w:r>
        <w:rPr>
          <w:color w:val="231F20"/>
          <w:spacing w:val="-13"/>
          <w:sz w:val="22"/>
        </w:rPr>
        <w:t>Tony</w:t>
      </w:r>
      <w:r>
        <w:rPr>
          <w:color w:val="231F20"/>
          <w:sz w:val="22"/>
        </w:rPr>
        <w:t xml:space="preserve"> is </w:t>
      </w:r>
      <w:r>
        <w:rPr>
          <w:color w:val="231F20"/>
          <w:sz w:val="22"/>
          <w:u w:val="single" w:color="231F20"/>
        </w:rPr>
        <w:tab/>
      </w:r>
      <w:r>
        <w:rPr>
          <w:color w:val="231F20"/>
          <w:spacing w:val="-9"/>
          <w:sz w:val="22"/>
        </w:rPr>
        <w:t xml:space="preserve"> </w:t>
      </w:r>
      <w:r>
        <w:rPr>
          <w:color w:val="231F20"/>
          <w:sz w:val="22"/>
        </w:rPr>
        <w:t>a</w:t>
      </w:r>
      <w:r>
        <w:rPr>
          <w:color w:val="231F20"/>
          <w:spacing w:val="-9"/>
          <w:sz w:val="22"/>
        </w:rPr>
        <w:t xml:space="preserve"> </w:t>
      </w:r>
      <w:r>
        <w:rPr>
          <w:color w:val="231F20"/>
          <w:sz w:val="22"/>
        </w:rPr>
        <w:t>band</w:t>
      </w:r>
      <w:r>
        <w:rPr>
          <w:color w:val="231F20"/>
          <w:spacing w:val="-9"/>
          <w:sz w:val="22"/>
        </w:rPr>
        <w:t xml:space="preserve"> </w:t>
      </w:r>
      <w:r>
        <w:rPr>
          <w:color w:val="231F20"/>
          <w:sz w:val="22"/>
        </w:rPr>
        <w:t>that</w:t>
      </w:r>
      <w:r>
        <w:rPr>
          <w:color w:val="231F20"/>
          <w:spacing w:val="-9"/>
          <w:sz w:val="22"/>
        </w:rPr>
        <w:t xml:space="preserve"> </w:t>
      </w:r>
      <w:r>
        <w:rPr>
          <w:color w:val="231F20"/>
          <w:sz w:val="22"/>
        </w:rPr>
        <w:t>is</w:t>
      </w:r>
      <w:r>
        <w:rPr>
          <w:color w:val="231F20"/>
          <w:spacing w:val="-9"/>
          <w:sz w:val="22"/>
        </w:rPr>
        <w:t xml:space="preserve"> </w:t>
      </w:r>
      <w:r>
        <w:rPr>
          <w:color w:val="231F20"/>
          <w:sz w:val="22"/>
        </w:rPr>
        <w:t>looking</w:t>
      </w:r>
      <w:r>
        <w:rPr>
          <w:color w:val="231F20"/>
          <w:spacing w:val="-9"/>
          <w:sz w:val="22"/>
        </w:rPr>
        <w:t xml:space="preserve"> </w:t>
      </w:r>
      <w:r>
        <w:rPr>
          <w:color w:val="231F20"/>
          <w:sz w:val="22"/>
        </w:rPr>
        <w:t>for</w:t>
      </w:r>
      <w:r>
        <w:rPr>
          <w:color w:val="231F20"/>
          <w:spacing w:val="-9"/>
          <w:sz w:val="22"/>
        </w:rPr>
        <w:t xml:space="preserve"> </w:t>
      </w:r>
      <w:r>
        <w:rPr>
          <w:color w:val="231F20"/>
          <w:sz w:val="22"/>
        </w:rPr>
        <w:t>a</w:t>
      </w:r>
      <w:r>
        <w:rPr>
          <w:color w:val="231F20"/>
          <w:spacing w:val="-9"/>
          <w:sz w:val="22"/>
        </w:rPr>
        <w:t xml:space="preserve"> </w:t>
      </w:r>
      <w:r>
        <w:rPr>
          <w:color w:val="231F20"/>
          <w:sz w:val="22"/>
        </w:rPr>
        <w:t>guitar</w:t>
      </w:r>
      <w:r>
        <w:rPr>
          <w:color w:val="231F20"/>
          <w:spacing w:val="-9"/>
          <w:sz w:val="22"/>
        </w:rPr>
        <w:t xml:space="preserve"> </w:t>
      </w:r>
      <w:r>
        <w:rPr>
          <w:color w:val="231F20"/>
          <w:sz w:val="22"/>
        </w:rPr>
        <w:t>player.</w:t>
      </w:r>
    </w:p>
    <w:p w14:paraId="651C7976">
      <w:pPr>
        <w:pStyle w:val="15"/>
        <w:numPr>
          <w:ilvl w:val="0"/>
          <w:numId w:val="79"/>
        </w:numPr>
        <w:tabs>
          <w:tab w:val="left" w:pos="1935"/>
          <w:tab w:val="left" w:pos="6151"/>
        </w:tabs>
        <w:spacing w:before="129" w:after="0" w:line="240" w:lineRule="auto"/>
        <w:ind w:left="1935" w:right="0" w:hanging="340"/>
        <w:jc w:val="left"/>
        <w:rPr>
          <w:sz w:val="22"/>
        </w:rPr>
      </w:pPr>
      <w:r>
        <w:rPr>
          <w:color w:val="231F20"/>
          <w:spacing w:val="-2"/>
          <w:sz w:val="22"/>
        </w:rPr>
        <w:t>This</w:t>
      </w:r>
      <w:r>
        <w:rPr>
          <w:color w:val="231F20"/>
          <w:spacing w:val="-8"/>
          <w:sz w:val="22"/>
        </w:rPr>
        <w:t xml:space="preserve"> </w:t>
      </w:r>
      <w:r>
        <w:rPr>
          <w:color w:val="231F20"/>
          <w:spacing w:val="-2"/>
          <w:sz w:val="22"/>
        </w:rPr>
        <w:t>new</w:t>
      </w:r>
      <w:r>
        <w:rPr>
          <w:color w:val="231F20"/>
          <w:spacing w:val="-8"/>
          <w:sz w:val="22"/>
        </w:rPr>
        <w:t xml:space="preserve"> </w:t>
      </w:r>
      <w:r>
        <w:rPr>
          <w:color w:val="231F20"/>
          <w:spacing w:val="-2"/>
          <w:sz w:val="22"/>
        </w:rPr>
        <w:t>variety</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music</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a</w:t>
      </w:r>
      <w:r>
        <w:rPr>
          <w:color w:val="231F20"/>
          <w:spacing w:val="-8"/>
          <w:sz w:val="22"/>
        </w:rPr>
        <w:t xml:space="preserve"> </w:t>
      </w:r>
      <w:r>
        <w:rPr>
          <w:color w:val="231F20"/>
          <w:sz w:val="22"/>
          <w:u w:val="single" w:color="231F20"/>
        </w:rPr>
        <w:tab/>
      </w:r>
      <w:r>
        <w:rPr>
          <w:color w:val="231F20"/>
          <w:spacing w:val="-4"/>
          <w:sz w:val="22"/>
        </w:rPr>
        <w:t xml:space="preserve"> </w:t>
      </w:r>
      <w:r>
        <w:rPr>
          <w:color w:val="231F20"/>
          <w:spacing w:val="-2"/>
          <w:sz w:val="22"/>
        </w:rPr>
        <w:t>that</w:t>
      </w:r>
      <w:r>
        <w:rPr>
          <w:color w:val="231F20"/>
          <w:spacing w:val="-4"/>
          <w:sz w:val="22"/>
        </w:rPr>
        <w:t xml:space="preserve"> </w:t>
      </w:r>
      <w:r>
        <w:rPr>
          <w:color w:val="231F20"/>
          <w:spacing w:val="-2"/>
          <w:sz w:val="22"/>
        </w:rPr>
        <w:t>is</w:t>
      </w:r>
      <w:r>
        <w:rPr>
          <w:color w:val="231F20"/>
          <w:spacing w:val="-4"/>
          <w:sz w:val="22"/>
        </w:rPr>
        <w:t xml:space="preserve"> </w:t>
      </w:r>
      <w:r>
        <w:rPr>
          <w:color w:val="231F20"/>
          <w:spacing w:val="-2"/>
          <w:sz w:val="22"/>
        </w:rPr>
        <w:t>spreading</w:t>
      </w:r>
      <w:r>
        <w:rPr>
          <w:color w:val="231F20"/>
          <w:spacing w:val="-4"/>
          <w:sz w:val="22"/>
        </w:rPr>
        <w:t xml:space="preserve"> </w:t>
      </w:r>
      <w:r>
        <w:rPr>
          <w:color w:val="231F20"/>
          <w:spacing w:val="-2"/>
          <w:sz w:val="22"/>
        </w:rPr>
        <w:t>around</w:t>
      </w:r>
      <w:r>
        <w:rPr>
          <w:color w:val="231F20"/>
          <w:spacing w:val="-4"/>
          <w:sz w:val="22"/>
        </w:rPr>
        <w:t xml:space="preserve"> </w:t>
      </w:r>
      <w:r>
        <w:rPr>
          <w:color w:val="231F20"/>
          <w:spacing w:val="-2"/>
          <w:sz w:val="22"/>
        </w:rPr>
        <w:t>the</w:t>
      </w:r>
      <w:r>
        <w:rPr>
          <w:color w:val="231F20"/>
          <w:spacing w:val="-4"/>
          <w:sz w:val="22"/>
        </w:rPr>
        <w:t xml:space="preserve"> </w:t>
      </w:r>
      <w:r>
        <w:rPr>
          <w:color w:val="231F20"/>
          <w:spacing w:val="-2"/>
          <w:sz w:val="22"/>
        </w:rPr>
        <w:t>world.</w:t>
      </w:r>
    </w:p>
    <w:p w14:paraId="5509309D">
      <w:pPr>
        <w:pStyle w:val="15"/>
        <w:numPr>
          <w:ilvl w:val="0"/>
          <w:numId w:val="79"/>
        </w:numPr>
        <w:tabs>
          <w:tab w:val="left" w:pos="1935"/>
          <w:tab w:val="left" w:pos="3747"/>
        </w:tabs>
        <w:spacing w:before="129" w:after="0" w:line="240" w:lineRule="auto"/>
        <w:ind w:left="1935" w:right="0" w:hanging="340"/>
        <w:jc w:val="left"/>
        <w:rPr>
          <w:sz w:val="22"/>
        </w:rPr>
      </w:pPr>
      <w:r>
        <w:rPr>
          <w:color w:val="231F20"/>
          <w:sz w:val="22"/>
        </w:rPr>
        <w:t xml:space="preserve">The </w:t>
      </w:r>
      <w:r>
        <w:rPr>
          <w:color w:val="231F20"/>
          <w:sz w:val="22"/>
          <w:u w:val="single" w:color="231F20"/>
        </w:rPr>
        <w:tab/>
      </w:r>
      <w:r>
        <w:rPr>
          <w:color w:val="231F20"/>
          <w:spacing w:val="-13"/>
          <w:sz w:val="22"/>
        </w:rPr>
        <w:t xml:space="preserve"> </w:t>
      </w:r>
      <w:r>
        <w:rPr>
          <w:color w:val="231F20"/>
          <w:spacing w:val="-2"/>
          <w:sz w:val="22"/>
        </w:rPr>
        <w:t>of</w:t>
      </w:r>
      <w:r>
        <w:rPr>
          <w:color w:val="231F20"/>
          <w:spacing w:val="-8"/>
          <w:sz w:val="22"/>
        </w:rPr>
        <w:t xml:space="preserve"> </w:t>
      </w:r>
      <w:r>
        <w:rPr>
          <w:color w:val="231F20"/>
          <w:spacing w:val="-2"/>
          <w:sz w:val="22"/>
        </w:rPr>
        <w:t>this</w:t>
      </w:r>
      <w:r>
        <w:rPr>
          <w:color w:val="231F20"/>
          <w:spacing w:val="-8"/>
          <w:sz w:val="22"/>
        </w:rPr>
        <w:t xml:space="preserve"> </w:t>
      </w:r>
      <w:r>
        <w:rPr>
          <w:color w:val="231F20"/>
          <w:spacing w:val="-2"/>
          <w:sz w:val="22"/>
        </w:rPr>
        <w:t>music</w:t>
      </w:r>
      <w:r>
        <w:rPr>
          <w:color w:val="231F20"/>
          <w:spacing w:val="-8"/>
          <w:sz w:val="22"/>
        </w:rPr>
        <w:t xml:space="preserve"> </w:t>
      </w:r>
      <w:r>
        <w:rPr>
          <w:color w:val="231F20"/>
          <w:spacing w:val="-2"/>
          <w:sz w:val="22"/>
        </w:rPr>
        <w:t>festival</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bring</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different</w:t>
      </w:r>
      <w:r>
        <w:rPr>
          <w:color w:val="231F20"/>
          <w:spacing w:val="-8"/>
          <w:sz w:val="22"/>
        </w:rPr>
        <w:t xml:space="preserve"> </w:t>
      </w:r>
      <w:r>
        <w:rPr>
          <w:color w:val="231F20"/>
          <w:spacing w:val="-2"/>
          <w:sz w:val="22"/>
        </w:rPr>
        <w:t>cultures</w:t>
      </w:r>
      <w:r>
        <w:rPr>
          <w:color w:val="231F20"/>
          <w:spacing w:val="-8"/>
          <w:sz w:val="22"/>
        </w:rPr>
        <w:t xml:space="preserve"> </w:t>
      </w:r>
      <w:r>
        <w:rPr>
          <w:color w:val="231F20"/>
          <w:spacing w:val="-2"/>
          <w:sz w:val="22"/>
        </w:rPr>
        <w:t>together.</w:t>
      </w:r>
    </w:p>
    <w:p w14:paraId="70FF8007">
      <w:pPr>
        <w:pStyle w:val="15"/>
        <w:numPr>
          <w:ilvl w:val="0"/>
          <w:numId w:val="79"/>
        </w:numPr>
        <w:tabs>
          <w:tab w:val="left" w:pos="1935"/>
          <w:tab w:val="left" w:pos="8099"/>
        </w:tabs>
        <w:spacing w:before="129" w:after="0" w:line="240" w:lineRule="auto"/>
        <w:ind w:left="1935" w:right="0" w:hanging="340"/>
        <w:jc w:val="left"/>
        <w:rPr>
          <w:sz w:val="22"/>
        </w:rPr>
      </w:pPr>
      <w:r>
        <w:rPr>
          <w:color w:val="231F20"/>
          <w:sz w:val="22"/>
        </w:rPr>
        <w:t>The</w:t>
      </w:r>
      <w:r>
        <w:rPr>
          <w:color w:val="231F20"/>
          <w:spacing w:val="-12"/>
          <w:sz w:val="22"/>
        </w:rPr>
        <w:t xml:space="preserve"> </w:t>
      </w:r>
      <w:r>
        <w:rPr>
          <w:color w:val="231F20"/>
          <w:sz w:val="22"/>
        </w:rPr>
        <w:t>CD</w:t>
      </w:r>
      <w:r>
        <w:rPr>
          <w:color w:val="231F20"/>
          <w:spacing w:val="-12"/>
          <w:sz w:val="22"/>
        </w:rPr>
        <w:t xml:space="preserve"> </w:t>
      </w:r>
      <w:r>
        <w:rPr>
          <w:color w:val="231F20"/>
          <w:sz w:val="22"/>
        </w:rPr>
        <w:t>my</w:t>
      </w:r>
      <w:r>
        <w:rPr>
          <w:color w:val="231F20"/>
          <w:spacing w:val="-12"/>
          <w:sz w:val="22"/>
        </w:rPr>
        <w:t xml:space="preserve"> </w:t>
      </w:r>
      <w:r>
        <w:rPr>
          <w:color w:val="231F20"/>
          <w:sz w:val="22"/>
        </w:rPr>
        <w:t>dad</w:t>
      </w:r>
      <w:r>
        <w:rPr>
          <w:color w:val="231F20"/>
          <w:spacing w:val="-12"/>
          <w:sz w:val="22"/>
        </w:rPr>
        <w:t xml:space="preserve"> </w:t>
      </w:r>
      <w:r>
        <w:rPr>
          <w:color w:val="231F20"/>
          <w:sz w:val="22"/>
        </w:rPr>
        <w:t>gave</w:t>
      </w:r>
      <w:r>
        <w:rPr>
          <w:color w:val="231F20"/>
          <w:spacing w:val="-12"/>
          <w:sz w:val="22"/>
        </w:rPr>
        <w:t xml:space="preserve"> </w:t>
      </w:r>
      <w:r>
        <w:rPr>
          <w:color w:val="231F20"/>
          <w:sz w:val="22"/>
        </w:rPr>
        <w:t>me</w:t>
      </w:r>
      <w:r>
        <w:rPr>
          <w:color w:val="231F20"/>
          <w:spacing w:val="-12"/>
          <w:sz w:val="22"/>
        </w:rPr>
        <w:t xml:space="preserve"> </w:t>
      </w:r>
      <w:r>
        <w:rPr>
          <w:color w:val="231F20"/>
          <w:sz w:val="22"/>
        </w:rPr>
        <w:t>for</w:t>
      </w:r>
      <w:r>
        <w:rPr>
          <w:color w:val="231F20"/>
          <w:spacing w:val="-12"/>
          <w:sz w:val="22"/>
        </w:rPr>
        <w:t xml:space="preserve"> </w:t>
      </w:r>
      <w:r>
        <w:rPr>
          <w:color w:val="231F20"/>
          <w:sz w:val="22"/>
        </w:rPr>
        <w:t>my</w:t>
      </w:r>
      <w:r>
        <w:rPr>
          <w:color w:val="231F20"/>
          <w:spacing w:val="-12"/>
          <w:sz w:val="22"/>
        </w:rPr>
        <w:t xml:space="preserve"> </w:t>
      </w:r>
      <w:r>
        <w:rPr>
          <w:color w:val="231F20"/>
          <w:sz w:val="22"/>
        </w:rPr>
        <w:t>birthday</w:t>
      </w:r>
      <w:r>
        <w:rPr>
          <w:color w:val="231F20"/>
          <w:spacing w:val="-12"/>
          <w:sz w:val="22"/>
        </w:rPr>
        <w:t xml:space="preserve"> </w:t>
      </w:r>
      <w:r>
        <w:rPr>
          <w:color w:val="231F20"/>
          <w:sz w:val="22"/>
        </w:rPr>
        <w:t>contains</w:t>
      </w:r>
      <w:r>
        <w:rPr>
          <w:color w:val="231F20"/>
          <w:spacing w:val="-12"/>
          <w:sz w:val="22"/>
        </w:rPr>
        <w:t xml:space="preserve"> </w:t>
      </w:r>
      <w:r>
        <w:rPr>
          <w:color w:val="231F20"/>
          <w:sz w:val="22"/>
          <w:u w:val="single" w:color="231F20"/>
        </w:rPr>
        <w:tab/>
      </w:r>
      <w:r>
        <w:rPr>
          <w:color w:val="231F20"/>
          <w:spacing w:val="-9"/>
          <w:sz w:val="22"/>
        </w:rPr>
        <w:t xml:space="preserve"> </w:t>
      </w:r>
      <w:r>
        <w:rPr>
          <w:color w:val="231F20"/>
          <w:spacing w:val="-2"/>
          <w:sz w:val="22"/>
        </w:rPr>
        <w:t>styles</w:t>
      </w:r>
      <w:r>
        <w:rPr>
          <w:color w:val="231F20"/>
          <w:spacing w:val="-3"/>
          <w:sz w:val="22"/>
        </w:rPr>
        <w:t xml:space="preserve"> </w:t>
      </w:r>
      <w:r>
        <w:rPr>
          <w:color w:val="231F20"/>
          <w:spacing w:val="-2"/>
          <w:sz w:val="22"/>
        </w:rPr>
        <w:t>of</w:t>
      </w:r>
      <w:r>
        <w:rPr>
          <w:color w:val="231F20"/>
          <w:spacing w:val="-3"/>
          <w:sz w:val="22"/>
        </w:rPr>
        <w:t xml:space="preserve"> </w:t>
      </w:r>
      <w:r>
        <w:rPr>
          <w:color w:val="231F20"/>
          <w:spacing w:val="-2"/>
          <w:sz w:val="22"/>
        </w:rPr>
        <w:t>music.</w:t>
      </w:r>
    </w:p>
    <w:p w14:paraId="7569B807">
      <w:pPr>
        <w:pStyle w:val="15"/>
        <w:numPr>
          <w:ilvl w:val="0"/>
          <w:numId w:val="79"/>
        </w:numPr>
        <w:tabs>
          <w:tab w:val="left" w:pos="1936"/>
          <w:tab w:val="left" w:pos="5414"/>
        </w:tabs>
        <w:spacing w:before="129" w:after="0" w:line="266" w:lineRule="auto"/>
        <w:ind w:left="1936" w:right="1359" w:hanging="341"/>
        <w:jc w:val="left"/>
        <w:rPr>
          <w:sz w:val="22"/>
        </w:rPr>
      </w:pPr>
      <w:r>
        <w:rPr>
          <w:color w:val="231F20"/>
          <w:sz w:val="22"/>
        </w:rPr>
        <w:t xml:space="preserve">Jazz music had a big </w:t>
      </w:r>
      <w:r>
        <w:rPr>
          <w:color w:val="231F20"/>
          <w:sz w:val="22"/>
          <w:u w:val="single" w:color="231F20"/>
        </w:rPr>
        <w:tab/>
      </w:r>
      <w:r>
        <w:rPr>
          <w:color w:val="231F20"/>
          <w:spacing w:val="-16"/>
          <w:sz w:val="22"/>
        </w:rPr>
        <w:t xml:space="preserve"> </w:t>
      </w:r>
      <w:r>
        <w:rPr>
          <w:color w:val="231F20"/>
          <w:sz w:val="22"/>
        </w:rPr>
        <w:t>on</w:t>
      </w:r>
      <w:r>
        <w:rPr>
          <w:color w:val="231F20"/>
          <w:spacing w:val="-13"/>
          <w:sz w:val="22"/>
        </w:rPr>
        <w:t xml:space="preserve"> </w:t>
      </w:r>
      <w:r>
        <w:rPr>
          <w:color w:val="231F20"/>
          <w:sz w:val="22"/>
        </w:rPr>
        <w:t>his</w:t>
      </w:r>
      <w:r>
        <w:rPr>
          <w:color w:val="231F20"/>
          <w:spacing w:val="-13"/>
          <w:sz w:val="22"/>
        </w:rPr>
        <w:t xml:space="preserve"> </w:t>
      </w:r>
      <w:r>
        <w:rPr>
          <w:color w:val="231F20"/>
          <w:sz w:val="22"/>
        </w:rPr>
        <w:t>life</w:t>
      </w:r>
      <w:r>
        <w:rPr>
          <w:color w:val="231F20"/>
          <w:spacing w:val="-13"/>
          <w:sz w:val="22"/>
        </w:rPr>
        <w:t xml:space="preserve"> </w:t>
      </w:r>
      <w:r>
        <w:rPr>
          <w:color w:val="231F20"/>
          <w:sz w:val="22"/>
        </w:rPr>
        <w:t>because</w:t>
      </w:r>
      <w:r>
        <w:rPr>
          <w:color w:val="231F20"/>
          <w:spacing w:val="-13"/>
          <w:sz w:val="22"/>
        </w:rPr>
        <w:t xml:space="preserve"> </w:t>
      </w:r>
      <w:r>
        <w:rPr>
          <w:color w:val="231F20"/>
          <w:sz w:val="22"/>
        </w:rPr>
        <w:t>it</w:t>
      </w:r>
      <w:r>
        <w:rPr>
          <w:color w:val="231F20"/>
          <w:spacing w:val="-13"/>
          <w:sz w:val="22"/>
        </w:rPr>
        <w:t xml:space="preserve"> </w:t>
      </w:r>
      <w:r>
        <w:rPr>
          <w:color w:val="231F20"/>
          <w:sz w:val="22"/>
        </w:rPr>
        <w:t>was</w:t>
      </w:r>
      <w:r>
        <w:rPr>
          <w:color w:val="231F20"/>
          <w:spacing w:val="-13"/>
          <w:sz w:val="22"/>
        </w:rPr>
        <w:t xml:space="preserve"> </w:t>
      </w:r>
      <w:r>
        <w:rPr>
          <w:color w:val="231F20"/>
          <w:sz w:val="22"/>
        </w:rPr>
        <w:t>the</w:t>
      </w:r>
      <w:r>
        <w:rPr>
          <w:color w:val="231F20"/>
          <w:spacing w:val="-13"/>
          <w:sz w:val="22"/>
        </w:rPr>
        <w:t xml:space="preserve"> </w:t>
      </w:r>
      <w:r>
        <w:rPr>
          <w:color w:val="231F20"/>
          <w:sz w:val="22"/>
        </w:rPr>
        <w:t>only</w:t>
      </w:r>
      <w:r>
        <w:rPr>
          <w:color w:val="231F20"/>
          <w:spacing w:val="-13"/>
          <w:sz w:val="22"/>
        </w:rPr>
        <w:t xml:space="preserve"> </w:t>
      </w:r>
      <w:r>
        <w:rPr>
          <w:color w:val="231F20"/>
          <w:sz w:val="22"/>
        </w:rPr>
        <w:t>thing</w:t>
      </w:r>
      <w:r>
        <w:rPr>
          <w:color w:val="231F20"/>
          <w:spacing w:val="-13"/>
          <w:sz w:val="22"/>
        </w:rPr>
        <w:t xml:space="preserve"> </w:t>
      </w:r>
      <w:r>
        <w:rPr>
          <w:color w:val="231F20"/>
          <w:sz w:val="22"/>
        </w:rPr>
        <w:t>he</w:t>
      </w:r>
      <w:r>
        <w:rPr>
          <w:color w:val="231F20"/>
          <w:spacing w:val="-13"/>
          <w:sz w:val="22"/>
        </w:rPr>
        <w:t xml:space="preserve"> </w:t>
      </w:r>
      <w:r>
        <w:rPr>
          <w:color w:val="231F20"/>
          <w:sz w:val="22"/>
        </w:rPr>
        <w:t>listened</w:t>
      </w:r>
      <w:r>
        <w:rPr>
          <w:color w:val="231F20"/>
          <w:spacing w:val="-13"/>
          <w:sz w:val="22"/>
        </w:rPr>
        <w:t xml:space="preserve"> </w:t>
      </w:r>
      <w:r>
        <w:rPr>
          <w:color w:val="231F20"/>
          <w:sz w:val="22"/>
        </w:rPr>
        <w:t>to while growing up.</w:t>
      </w:r>
    </w:p>
    <w:p w14:paraId="0264AB70">
      <w:pPr>
        <w:pStyle w:val="15"/>
        <w:numPr>
          <w:ilvl w:val="0"/>
          <w:numId w:val="79"/>
        </w:numPr>
        <w:tabs>
          <w:tab w:val="left" w:pos="1935"/>
          <w:tab w:val="left" w:pos="3763"/>
        </w:tabs>
        <w:spacing w:before="100" w:after="0" w:line="240" w:lineRule="auto"/>
        <w:ind w:left="1935" w:right="0" w:hanging="340"/>
        <w:jc w:val="left"/>
        <w:rPr>
          <w:sz w:val="22"/>
        </w:rPr>
      </w:pPr>
      <w:r>
        <w:rPr>
          <w:color w:val="231F20"/>
          <w:sz w:val="22"/>
        </w:rPr>
        <w:t xml:space="preserve">She </w:t>
      </w:r>
      <w:r>
        <w:rPr>
          <w:color w:val="231F20"/>
          <w:sz w:val="22"/>
          <w:u w:val="single" w:color="231F20"/>
        </w:rPr>
        <w:tab/>
      </w:r>
      <w:r>
        <w:rPr>
          <w:color w:val="231F20"/>
          <w:spacing w:val="-16"/>
          <w:sz w:val="22"/>
        </w:rPr>
        <w:t xml:space="preserve"> </w:t>
      </w:r>
      <w:r>
        <w:rPr>
          <w:color w:val="231F20"/>
          <w:sz w:val="22"/>
        </w:rPr>
        <w:t>learnt</w:t>
      </w:r>
      <w:r>
        <w:rPr>
          <w:color w:val="231F20"/>
          <w:spacing w:val="-14"/>
          <w:sz w:val="22"/>
        </w:rPr>
        <w:t xml:space="preserve"> </w:t>
      </w:r>
      <w:r>
        <w:rPr>
          <w:color w:val="231F20"/>
          <w:sz w:val="22"/>
        </w:rPr>
        <w:t>how</w:t>
      </w:r>
      <w:r>
        <w:rPr>
          <w:color w:val="231F20"/>
          <w:spacing w:val="-12"/>
          <w:sz w:val="22"/>
        </w:rPr>
        <w:t xml:space="preserve"> </w:t>
      </w:r>
      <w:r>
        <w:rPr>
          <w:color w:val="231F20"/>
          <w:sz w:val="22"/>
        </w:rPr>
        <w:t>to</w:t>
      </w:r>
      <w:r>
        <w:rPr>
          <w:color w:val="231F20"/>
          <w:spacing w:val="-13"/>
          <w:sz w:val="22"/>
        </w:rPr>
        <w:t xml:space="preserve"> </w:t>
      </w:r>
      <w:r>
        <w:rPr>
          <w:color w:val="231F20"/>
          <w:sz w:val="22"/>
        </w:rPr>
        <w:t>play</w:t>
      </w:r>
      <w:r>
        <w:rPr>
          <w:color w:val="231F20"/>
          <w:spacing w:val="-13"/>
          <w:sz w:val="22"/>
        </w:rPr>
        <w:t xml:space="preserve"> </w:t>
      </w:r>
      <w:r>
        <w:rPr>
          <w:color w:val="231F20"/>
          <w:sz w:val="22"/>
        </w:rPr>
        <w:t>the</w:t>
      </w:r>
      <w:r>
        <w:rPr>
          <w:color w:val="231F20"/>
          <w:spacing w:val="-13"/>
          <w:sz w:val="22"/>
        </w:rPr>
        <w:t xml:space="preserve"> </w:t>
      </w:r>
      <w:r>
        <w:rPr>
          <w:color w:val="231F20"/>
          <w:sz w:val="22"/>
        </w:rPr>
        <w:t>piano</w:t>
      </w:r>
      <w:r>
        <w:rPr>
          <w:color w:val="231F20"/>
          <w:spacing w:val="-13"/>
          <w:sz w:val="22"/>
        </w:rPr>
        <w:t xml:space="preserve"> </w:t>
      </w:r>
      <w:r>
        <w:rPr>
          <w:color w:val="231F20"/>
          <w:sz w:val="22"/>
        </w:rPr>
        <w:t>on</w:t>
      </w:r>
      <w:r>
        <w:rPr>
          <w:color w:val="231F20"/>
          <w:spacing w:val="-13"/>
          <w:sz w:val="22"/>
        </w:rPr>
        <w:t xml:space="preserve"> </w:t>
      </w:r>
      <w:r>
        <w:rPr>
          <w:color w:val="231F20"/>
          <w:sz w:val="22"/>
        </w:rPr>
        <w:t>her</w:t>
      </w:r>
      <w:r>
        <w:rPr>
          <w:color w:val="231F20"/>
          <w:spacing w:val="-13"/>
          <w:sz w:val="22"/>
        </w:rPr>
        <w:t xml:space="preserve"> </w:t>
      </w:r>
      <w:r>
        <w:rPr>
          <w:color w:val="231F20"/>
          <w:sz w:val="22"/>
        </w:rPr>
        <w:t>own</w:t>
      </w:r>
      <w:r>
        <w:rPr>
          <w:color w:val="231F20"/>
          <w:spacing w:val="-13"/>
          <w:sz w:val="22"/>
        </w:rPr>
        <w:t xml:space="preserve"> </w:t>
      </w:r>
      <w:r>
        <w:rPr>
          <w:color w:val="231F20"/>
          <w:sz w:val="22"/>
        </w:rPr>
        <w:t>when</w:t>
      </w:r>
      <w:r>
        <w:rPr>
          <w:color w:val="231F20"/>
          <w:spacing w:val="-13"/>
          <w:sz w:val="22"/>
        </w:rPr>
        <w:t xml:space="preserve"> </w:t>
      </w:r>
      <w:r>
        <w:rPr>
          <w:color w:val="231F20"/>
          <w:sz w:val="22"/>
        </w:rPr>
        <w:t>she</w:t>
      </w:r>
      <w:r>
        <w:rPr>
          <w:color w:val="231F20"/>
          <w:spacing w:val="-13"/>
          <w:sz w:val="22"/>
        </w:rPr>
        <w:t xml:space="preserve"> </w:t>
      </w:r>
      <w:r>
        <w:rPr>
          <w:color w:val="231F20"/>
          <w:sz w:val="22"/>
        </w:rPr>
        <w:t>was</w:t>
      </w:r>
      <w:r>
        <w:rPr>
          <w:color w:val="231F20"/>
          <w:spacing w:val="-13"/>
          <w:sz w:val="22"/>
        </w:rPr>
        <w:t xml:space="preserve"> </w:t>
      </w:r>
      <w:r>
        <w:rPr>
          <w:color w:val="231F20"/>
          <w:sz w:val="22"/>
        </w:rPr>
        <w:t>very</w:t>
      </w:r>
      <w:r>
        <w:rPr>
          <w:color w:val="231F20"/>
          <w:spacing w:val="-13"/>
          <w:sz w:val="22"/>
        </w:rPr>
        <w:t xml:space="preserve"> </w:t>
      </w:r>
      <w:r>
        <w:rPr>
          <w:color w:val="231F20"/>
          <w:sz w:val="22"/>
        </w:rPr>
        <w:t>young.</w:t>
      </w:r>
    </w:p>
    <w:p w14:paraId="07A640A8">
      <w:pPr>
        <w:pStyle w:val="11"/>
        <w:spacing w:before="5"/>
        <w:rPr>
          <w:sz w:val="27"/>
        </w:rPr>
      </w:pPr>
    </w:p>
    <w:p w14:paraId="325E708A">
      <w:pPr>
        <w:spacing w:before="0"/>
        <w:ind w:left="1584" w:right="0" w:firstLine="0"/>
        <w:jc w:val="left"/>
        <w:rPr>
          <w:rFonts w:ascii="Tahoma"/>
          <w:sz w:val="26"/>
        </w:rPr>
      </w:pPr>
      <w:r>
        <w:rPr>
          <w:rFonts w:ascii="Tahoma"/>
          <w:color w:val="8E3F4F"/>
          <w:sz w:val="26"/>
        </w:rPr>
        <w:t>Read</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story</w:t>
      </w:r>
      <w:r>
        <w:rPr>
          <w:rFonts w:ascii="Tahoma"/>
          <w:color w:val="8E3F4F"/>
          <w:spacing w:val="-2"/>
          <w:sz w:val="26"/>
        </w:rPr>
        <w:t xml:space="preserve"> </w:t>
      </w:r>
      <w:r>
        <w:rPr>
          <w:rFonts w:ascii="Tahoma"/>
          <w:color w:val="8E3F4F"/>
          <w:sz w:val="26"/>
        </w:rPr>
        <w:t>and</w:t>
      </w:r>
      <w:r>
        <w:rPr>
          <w:rFonts w:ascii="Tahoma"/>
          <w:color w:val="8E3F4F"/>
          <w:spacing w:val="-1"/>
          <w:sz w:val="26"/>
        </w:rPr>
        <w:t xml:space="preserve"> </w:t>
      </w:r>
      <w:r>
        <w:rPr>
          <w:rFonts w:ascii="Tahoma"/>
          <w:color w:val="8E3F4F"/>
          <w:sz w:val="26"/>
        </w:rPr>
        <w:t>underline</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past</w:t>
      </w:r>
      <w:r>
        <w:rPr>
          <w:rFonts w:ascii="Tahoma"/>
          <w:color w:val="8E3F4F"/>
          <w:spacing w:val="-1"/>
          <w:sz w:val="26"/>
        </w:rPr>
        <w:t xml:space="preserve"> </w:t>
      </w:r>
      <w:r>
        <w:rPr>
          <w:rFonts w:ascii="Tahoma"/>
          <w:color w:val="8E3F4F"/>
          <w:spacing w:val="-2"/>
          <w:sz w:val="26"/>
        </w:rPr>
        <w:t>participles.</w:t>
      </w:r>
    </w:p>
    <w:p w14:paraId="064C9855">
      <w:pPr>
        <w:pStyle w:val="11"/>
        <w:spacing w:before="10"/>
        <w:rPr>
          <w:rFonts w:ascii="Tahoma"/>
          <w:sz w:val="10"/>
        </w:rPr>
      </w:pPr>
    </w:p>
    <w:p w14:paraId="5DDD55B4">
      <w:pPr>
        <w:spacing w:after="0"/>
        <w:rPr>
          <w:rFonts w:ascii="Tahoma"/>
          <w:sz w:val="10"/>
        </w:rPr>
        <w:sectPr>
          <w:pgSz w:w="11910" w:h="16840"/>
          <w:pgMar w:top="0" w:right="0" w:bottom="0" w:left="0" w:header="720" w:footer="720" w:gutter="0"/>
          <w:cols w:space="720" w:num="1"/>
        </w:sectPr>
      </w:pPr>
    </w:p>
    <w:p w14:paraId="24312613">
      <w:pPr>
        <w:pStyle w:val="11"/>
        <w:spacing w:before="63" w:line="266" w:lineRule="auto"/>
        <w:ind w:left="1539"/>
        <w:jc w:val="both"/>
      </w:pPr>
      <w:r>
        <w:rPr>
          <w:color w:val="231F20"/>
          <w:spacing w:val="-2"/>
        </w:rPr>
        <w:t>I</w:t>
      </w:r>
      <w:r>
        <w:rPr>
          <w:color w:val="231F20"/>
          <w:spacing w:val="-13"/>
        </w:rPr>
        <w:t xml:space="preserve"> </w:t>
      </w:r>
      <w:r>
        <w:rPr>
          <w:color w:val="231F20"/>
          <w:spacing w:val="-2"/>
        </w:rPr>
        <w:t>never</w:t>
      </w:r>
      <w:r>
        <w:rPr>
          <w:color w:val="231F20"/>
          <w:spacing w:val="-13"/>
        </w:rPr>
        <w:t xml:space="preserve"> </w:t>
      </w:r>
      <w:r>
        <w:rPr>
          <w:color w:val="231F20"/>
          <w:spacing w:val="-2"/>
        </w:rPr>
        <w:t>thought</w:t>
      </w:r>
      <w:r>
        <w:rPr>
          <w:color w:val="231F20"/>
          <w:spacing w:val="-13"/>
        </w:rPr>
        <w:t xml:space="preserve"> </w:t>
      </w:r>
      <w:r>
        <w:rPr>
          <w:color w:val="231F20"/>
          <w:spacing w:val="-2"/>
        </w:rPr>
        <w:t>I</w:t>
      </w:r>
      <w:r>
        <w:rPr>
          <w:color w:val="231F20"/>
          <w:spacing w:val="-13"/>
        </w:rPr>
        <w:t xml:space="preserve"> </w:t>
      </w:r>
      <w:r>
        <w:rPr>
          <w:color w:val="231F20"/>
          <w:spacing w:val="-2"/>
        </w:rPr>
        <w:t>was</w:t>
      </w:r>
      <w:r>
        <w:rPr>
          <w:color w:val="231F20"/>
          <w:spacing w:val="-13"/>
        </w:rPr>
        <w:t xml:space="preserve"> </w:t>
      </w:r>
      <w:r>
        <w:rPr>
          <w:color w:val="231F20"/>
          <w:spacing w:val="-2"/>
        </w:rPr>
        <w:t>very</w:t>
      </w:r>
      <w:r>
        <w:rPr>
          <w:color w:val="231F20"/>
          <w:spacing w:val="-13"/>
        </w:rPr>
        <w:t xml:space="preserve"> </w:t>
      </w:r>
      <w:r>
        <w:rPr>
          <w:color w:val="231F20"/>
          <w:spacing w:val="-2"/>
        </w:rPr>
        <w:t>talented</w:t>
      </w:r>
      <w:r>
        <w:rPr>
          <w:color w:val="231F20"/>
          <w:spacing w:val="-13"/>
        </w:rPr>
        <w:t xml:space="preserve"> </w:t>
      </w:r>
      <w:r>
        <w:rPr>
          <w:color w:val="231F20"/>
          <w:spacing w:val="-2"/>
        </w:rPr>
        <w:t>at</w:t>
      </w:r>
      <w:r>
        <w:rPr>
          <w:color w:val="231F20"/>
          <w:spacing w:val="-13"/>
        </w:rPr>
        <w:t xml:space="preserve"> </w:t>
      </w:r>
      <w:r>
        <w:rPr>
          <w:color w:val="231F20"/>
          <w:spacing w:val="-2"/>
        </w:rPr>
        <w:t xml:space="preserve">anything </w:t>
      </w:r>
      <w:r>
        <w:rPr>
          <w:color w:val="231F20"/>
        </w:rPr>
        <w:t>to do with music, but my parents wanted me to learn to play the piano at the age of six.</w:t>
      </w:r>
      <w:r>
        <w:rPr>
          <w:color w:val="231F20"/>
          <w:spacing w:val="40"/>
        </w:rPr>
        <w:t xml:space="preserve"> </w:t>
      </w:r>
      <w:r>
        <w:rPr>
          <w:color w:val="231F20"/>
        </w:rPr>
        <w:t>To be a good daughter, I agreed to learn even though I wasn’t interested in it at all. Experienced in reading her students’ minds, my piano teacher could tell after a couple of lessons</w:t>
      </w:r>
      <w:r>
        <w:rPr>
          <w:color w:val="231F20"/>
          <w:spacing w:val="-6"/>
        </w:rPr>
        <w:t xml:space="preserve"> </w:t>
      </w:r>
      <w:r>
        <w:rPr>
          <w:color w:val="231F20"/>
        </w:rPr>
        <w:t>that</w:t>
      </w:r>
      <w:r>
        <w:rPr>
          <w:color w:val="231F20"/>
          <w:spacing w:val="-6"/>
        </w:rPr>
        <w:t xml:space="preserve"> </w:t>
      </w:r>
      <w:r>
        <w:rPr>
          <w:color w:val="231F20"/>
        </w:rPr>
        <w:t>my</w:t>
      </w:r>
      <w:r>
        <w:rPr>
          <w:color w:val="231F20"/>
          <w:spacing w:val="-6"/>
        </w:rPr>
        <w:t xml:space="preserve"> </w:t>
      </w:r>
      <w:r>
        <w:rPr>
          <w:color w:val="231F20"/>
        </w:rPr>
        <w:t>heart</w:t>
      </w:r>
      <w:r>
        <w:rPr>
          <w:color w:val="231F20"/>
          <w:spacing w:val="-6"/>
        </w:rPr>
        <w:t xml:space="preserve"> </w:t>
      </w:r>
      <w:r>
        <w:rPr>
          <w:color w:val="231F20"/>
        </w:rPr>
        <w:t>was</w:t>
      </w:r>
      <w:r>
        <w:rPr>
          <w:color w:val="231F20"/>
          <w:spacing w:val="-6"/>
        </w:rPr>
        <w:t xml:space="preserve"> </w:t>
      </w:r>
      <w:r>
        <w:rPr>
          <w:color w:val="231F20"/>
        </w:rPr>
        <w:t>not</w:t>
      </w:r>
      <w:r>
        <w:rPr>
          <w:color w:val="231F20"/>
          <w:spacing w:val="-6"/>
        </w:rPr>
        <w:t xml:space="preserve"> </w:t>
      </w:r>
      <w:r>
        <w:rPr>
          <w:color w:val="231F20"/>
        </w:rPr>
        <w:t>in</w:t>
      </w:r>
      <w:r>
        <w:rPr>
          <w:color w:val="231F20"/>
          <w:spacing w:val="-6"/>
        </w:rPr>
        <w:t xml:space="preserve"> </w:t>
      </w:r>
      <w:r>
        <w:rPr>
          <w:color w:val="231F20"/>
        </w:rPr>
        <w:t>it.</w:t>
      </w:r>
      <w:r>
        <w:rPr>
          <w:color w:val="231F20"/>
          <w:spacing w:val="-6"/>
        </w:rPr>
        <w:t xml:space="preserve"> </w:t>
      </w:r>
      <w:r>
        <w:rPr>
          <w:color w:val="231F20"/>
        </w:rPr>
        <w:t>However, after learning for about six months, I was asked to perform something at the year-end concert arranged by my teacher. Surprised and</w:t>
      </w:r>
      <w:r>
        <w:rPr>
          <w:color w:val="231F20"/>
          <w:spacing w:val="30"/>
        </w:rPr>
        <w:t xml:space="preserve"> </w:t>
      </w:r>
      <w:r>
        <w:rPr>
          <w:color w:val="231F20"/>
        </w:rPr>
        <w:t>terrified</w:t>
      </w:r>
      <w:r>
        <w:rPr>
          <w:color w:val="231F20"/>
          <w:spacing w:val="30"/>
        </w:rPr>
        <w:t xml:space="preserve"> </w:t>
      </w:r>
      <w:r>
        <w:rPr>
          <w:color w:val="231F20"/>
        </w:rPr>
        <w:t>at</w:t>
      </w:r>
      <w:r>
        <w:rPr>
          <w:color w:val="231F20"/>
          <w:spacing w:val="30"/>
        </w:rPr>
        <w:t xml:space="preserve"> </w:t>
      </w:r>
      <w:r>
        <w:rPr>
          <w:color w:val="231F20"/>
        </w:rPr>
        <w:t>the</w:t>
      </w:r>
      <w:r>
        <w:rPr>
          <w:color w:val="231F20"/>
          <w:spacing w:val="31"/>
        </w:rPr>
        <w:t xml:space="preserve"> </w:t>
      </w:r>
      <w:r>
        <w:rPr>
          <w:color w:val="231F20"/>
        </w:rPr>
        <w:t>same</w:t>
      </w:r>
      <w:r>
        <w:rPr>
          <w:color w:val="231F20"/>
          <w:spacing w:val="30"/>
        </w:rPr>
        <w:t xml:space="preserve"> </w:t>
      </w:r>
      <w:r>
        <w:rPr>
          <w:color w:val="231F20"/>
        </w:rPr>
        <w:t>time,</w:t>
      </w:r>
      <w:r>
        <w:rPr>
          <w:color w:val="231F20"/>
          <w:spacing w:val="30"/>
        </w:rPr>
        <w:t xml:space="preserve"> </w:t>
      </w:r>
      <w:r>
        <w:rPr>
          <w:color w:val="231F20"/>
        </w:rPr>
        <w:t>I</w:t>
      </w:r>
      <w:r>
        <w:rPr>
          <w:color w:val="231F20"/>
          <w:spacing w:val="30"/>
        </w:rPr>
        <w:t xml:space="preserve"> </w:t>
      </w:r>
      <w:r>
        <w:rPr>
          <w:color w:val="231F20"/>
        </w:rPr>
        <w:t>could</w:t>
      </w:r>
      <w:r>
        <w:rPr>
          <w:color w:val="231F20"/>
          <w:spacing w:val="31"/>
        </w:rPr>
        <w:t xml:space="preserve"> </w:t>
      </w:r>
      <w:r>
        <w:rPr>
          <w:color w:val="231F20"/>
          <w:spacing w:val="-4"/>
        </w:rPr>
        <w:t>only</w:t>
      </w:r>
    </w:p>
    <w:p w14:paraId="422E80CC">
      <w:pPr>
        <w:pStyle w:val="11"/>
        <w:spacing w:before="65" w:line="266" w:lineRule="auto"/>
        <w:ind w:left="237" w:right="1341"/>
        <w:jc w:val="both"/>
      </w:pPr>
      <w:r>
        <w:br w:type="column"/>
      </w:r>
      <w:r>
        <w:rPr>
          <w:color w:val="231F20"/>
        </w:rPr>
        <w:t>agree.</w:t>
      </w:r>
      <w:r>
        <w:rPr>
          <w:color w:val="231F20"/>
          <w:spacing w:val="-16"/>
        </w:rPr>
        <w:t xml:space="preserve"> </w:t>
      </w:r>
      <w:r>
        <w:rPr>
          <w:color w:val="231F20"/>
        </w:rPr>
        <w:t>Given</w:t>
      </w:r>
      <w:r>
        <w:rPr>
          <w:color w:val="231F20"/>
          <w:spacing w:val="-15"/>
        </w:rPr>
        <w:t xml:space="preserve"> </w:t>
      </w:r>
      <w:r>
        <w:rPr>
          <w:color w:val="231F20"/>
        </w:rPr>
        <w:t>my</w:t>
      </w:r>
      <w:r>
        <w:rPr>
          <w:color w:val="231F20"/>
          <w:spacing w:val="-15"/>
        </w:rPr>
        <w:t xml:space="preserve"> </w:t>
      </w:r>
      <w:r>
        <w:rPr>
          <w:color w:val="231F20"/>
        </w:rPr>
        <w:t>inexperience,</w:t>
      </w:r>
      <w:r>
        <w:rPr>
          <w:color w:val="231F20"/>
          <w:spacing w:val="-16"/>
        </w:rPr>
        <w:t xml:space="preserve"> </w:t>
      </w:r>
      <w:r>
        <w:rPr>
          <w:color w:val="231F20"/>
        </w:rPr>
        <w:t>I</w:t>
      </w:r>
      <w:r>
        <w:rPr>
          <w:color w:val="231F20"/>
          <w:spacing w:val="-15"/>
        </w:rPr>
        <w:t xml:space="preserve"> </w:t>
      </w:r>
      <w:r>
        <w:rPr>
          <w:color w:val="231F20"/>
        </w:rPr>
        <w:t>chose</w:t>
      </w:r>
      <w:r>
        <w:rPr>
          <w:color w:val="231F20"/>
          <w:spacing w:val="-15"/>
        </w:rPr>
        <w:t xml:space="preserve"> </w:t>
      </w:r>
      <w:r>
        <w:rPr>
          <w:color w:val="231F20"/>
        </w:rPr>
        <w:t>a</w:t>
      </w:r>
      <w:r>
        <w:rPr>
          <w:color w:val="231F20"/>
          <w:spacing w:val="-15"/>
        </w:rPr>
        <w:t xml:space="preserve"> </w:t>
      </w:r>
      <w:r>
        <w:rPr>
          <w:color w:val="231F20"/>
        </w:rPr>
        <w:t xml:space="preserve">fairly simple composition. In order to perform well, I practised the same composition for an hour a day for the next two months. On the day of the concert, I was so nervous that I woke up </w:t>
      </w:r>
      <w:r>
        <w:rPr>
          <w:color w:val="231F20"/>
          <w:spacing w:val="-2"/>
        </w:rPr>
        <w:t>with</w:t>
      </w:r>
      <w:r>
        <w:rPr>
          <w:color w:val="231F20"/>
          <w:spacing w:val="-14"/>
        </w:rPr>
        <w:t xml:space="preserve"> </w:t>
      </w:r>
      <w:r>
        <w:rPr>
          <w:color w:val="231F20"/>
          <w:spacing w:val="-2"/>
        </w:rPr>
        <w:t>butterflies</w:t>
      </w:r>
      <w:r>
        <w:rPr>
          <w:color w:val="231F20"/>
          <w:spacing w:val="-13"/>
        </w:rPr>
        <w:t xml:space="preserve"> </w:t>
      </w:r>
      <w:r>
        <w:rPr>
          <w:color w:val="231F20"/>
          <w:spacing w:val="-2"/>
        </w:rPr>
        <w:t>in</w:t>
      </w:r>
      <w:r>
        <w:rPr>
          <w:color w:val="231F20"/>
          <w:spacing w:val="-13"/>
        </w:rPr>
        <w:t xml:space="preserve"> </w:t>
      </w:r>
      <w:r>
        <w:rPr>
          <w:color w:val="231F20"/>
          <w:spacing w:val="-2"/>
        </w:rPr>
        <w:t>my</w:t>
      </w:r>
      <w:r>
        <w:rPr>
          <w:color w:val="231F20"/>
          <w:spacing w:val="-14"/>
        </w:rPr>
        <w:t xml:space="preserve"> </w:t>
      </w:r>
      <w:r>
        <w:rPr>
          <w:color w:val="231F20"/>
          <w:spacing w:val="-2"/>
        </w:rPr>
        <w:t>stomach.</w:t>
      </w:r>
      <w:r>
        <w:rPr>
          <w:color w:val="231F20"/>
          <w:spacing w:val="-13"/>
        </w:rPr>
        <w:t xml:space="preserve"> </w:t>
      </w:r>
      <w:r>
        <w:rPr>
          <w:color w:val="231F20"/>
          <w:spacing w:val="-2"/>
        </w:rPr>
        <w:t>As</w:t>
      </w:r>
      <w:r>
        <w:rPr>
          <w:color w:val="231F20"/>
          <w:spacing w:val="-13"/>
        </w:rPr>
        <w:t xml:space="preserve"> </w:t>
      </w:r>
      <w:r>
        <w:rPr>
          <w:color w:val="231F20"/>
          <w:spacing w:val="-2"/>
        </w:rPr>
        <w:t>it</w:t>
      </w:r>
      <w:r>
        <w:rPr>
          <w:color w:val="231F20"/>
          <w:spacing w:val="-13"/>
        </w:rPr>
        <w:t xml:space="preserve"> </w:t>
      </w:r>
      <w:r>
        <w:rPr>
          <w:color w:val="231F20"/>
          <w:spacing w:val="-2"/>
        </w:rPr>
        <w:t>turned</w:t>
      </w:r>
      <w:r>
        <w:rPr>
          <w:color w:val="231F20"/>
          <w:spacing w:val="-14"/>
        </w:rPr>
        <w:t xml:space="preserve"> </w:t>
      </w:r>
      <w:r>
        <w:rPr>
          <w:color w:val="231F20"/>
          <w:spacing w:val="-2"/>
        </w:rPr>
        <w:t xml:space="preserve">out, </w:t>
      </w:r>
      <w:r>
        <w:rPr>
          <w:color w:val="231F20"/>
        </w:rPr>
        <w:t>there</w:t>
      </w:r>
      <w:r>
        <w:rPr>
          <w:color w:val="231F20"/>
          <w:spacing w:val="-4"/>
        </w:rPr>
        <w:t xml:space="preserve"> </w:t>
      </w:r>
      <w:r>
        <w:rPr>
          <w:color w:val="231F20"/>
        </w:rPr>
        <w:t>was</w:t>
      </w:r>
      <w:r>
        <w:rPr>
          <w:color w:val="231F20"/>
          <w:spacing w:val="-4"/>
        </w:rPr>
        <w:t xml:space="preserve"> </w:t>
      </w:r>
      <w:r>
        <w:rPr>
          <w:color w:val="231F20"/>
        </w:rPr>
        <w:t>no</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nervous</w:t>
      </w:r>
      <w:r>
        <w:rPr>
          <w:color w:val="231F20"/>
          <w:spacing w:val="-4"/>
        </w:rPr>
        <w:t xml:space="preserve"> </w:t>
      </w:r>
      <w:r>
        <w:rPr>
          <w:color w:val="231F20"/>
        </w:rPr>
        <w:t>because</w:t>
      </w:r>
      <w:r>
        <w:rPr>
          <w:color w:val="231F20"/>
          <w:spacing w:val="-4"/>
        </w:rPr>
        <w:t xml:space="preserve"> </w:t>
      </w:r>
      <w:r>
        <w:rPr>
          <w:color w:val="231F20"/>
        </w:rPr>
        <w:t>all my hard work paid off and I played perfectly. Encouraged by this first performance and</w:t>
      </w:r>
      <w:r>
        <w:rPr>
          <w:color w:val="231F20"/>
          <w:spacing w:val="40"/>
        </w:rPr>
        <w:t xml:space="preserve"> </w:t>
      </w:r>
      <w:r>
        <w:rPr>
          <w:color w:val="231F20"/>
        </w:rPr>
        <w:t xml:space="preserve">the positive </w:t>
      </w:r>
      <w:r>
        <w:rPr>
          <w:b/>
          <w:color w:val="231F20"/>
        </w:rPr>
        <w:t xml:space="preserve">reaction </w:t>
      </w:r>
      <w:r>
        <w:rPr>
          <w:color w:val="231F20"/>
        </w:rPr>
        <w:t>of the audience, I have continued</w:t>
      </w:r>
      <w:r>
        <w:rPr>
          <w:color w:val="231F20"/>
          <w:spacing w:val="-4"/>
        </w:rPr>
        <w:t xml:space="preserve"> </w:t>
      </w:r>
      <w:r>
        <w:rPr>
          <w:color w:val="231F20"/>
        </w:rPr>
        <w:t>to</w:t>
      </w:r>
      <w:r>
        <w:rPr>
          <w:color w:val="231F20"/>
          <w:spacing w:val="-4"/>
        </w:rPr>
        <w:t xml:space="preserve"> </w:t>
      </w:r>
      <w:r>
        <w:rPr>
          <w:color w:val="231F20"/>
        </w:rPr>
        <w:t>play</w:t>
      </w:r>
      <w:r>
        <w:rPr>
          <w:color w:val="231F20"/>
          <w:spacing w:val="-4"/>
        </w:rPr>
        <w:t xml:space="preserve"> </w:t>
      </w:r>
      <w:r>
        <w:rPr>
          <w:color w:val="231F20"/>
        </w:rPr>
        <w:t>the</w:t>
      </w:r>
      <w:r>
        <w:rPr>
          <w:color w:val="231F20"/>
          <w:spacing w:val="-4"/>
        </w:rPr>
        <w:t xml:space="preserve"> </w:t>
      </w:r>
      <w:r>
        <w:rPr>
          <w:color w:val="231F20"/>
        </w:rPr>
        <w:t>piano</w:t>
      </w:r>
      <w:r>
        <w:rPr>
          <w:color w:val="231F20"/>
          <w:spacing w:val="-4"/>
        </w:rPr>
        <w:t xml:space="preserve"> </w:t>
      </w:r>
      <w:r>
        <w:rPr>
          <w:color w:val="231F20"/>
        </w:rPr>
        <w:t>and</w:t>
      </w:r>
      <w:r>
        <w:rPr>
          <w:color w:val="231F20"/>
          <w:spacing w:val="-4"/>
        </w:rPr>
        <w:t xml:space="preserve"> </w:t>
      </w:r>
      <w:r>
        <w:rPr>
          <w:color w:val="231F20"/>
        </w:rPr>
        <w:t>enjoy</w:t>
      </w:r>
      <w:r>
        <w:rPr>
          <w:color w:val="231F20"/>
          <w:spacing w:val="-4"/>
        </w:rPr>
        <w:t xml:space="preserve"> </w:t>
      </w:r>
      <w:r>
        <w:rPr>
          <w:color w:val="231F20"/>
        </w:rPr>
        <w:t>it</w:t>
      </w:r>
      <w:r>
        <w:rPr>
          <w:color w:val="231F20"/>
          <w:spacing w:val="-4"/>
        </w:rPr>
        <w:t xml:space="preserve"> </w:t>
      </w:r>
      <w:r>
        <w:rPr>
          <w:color w:val="231F20"/>
        </w:rPr>
        <w:t>more every</w:t>
      </w:r>
      <w:r>
        <w:rPr>
          <w:color w:val="231F20"/>
          <w:spacing w:val="-2"/>
        </w:rPr>
        <w:t xml:space="preserve"> </w:t>
      </w:r>
      <w:r>
        <w:rPr>
          <w:color w:val="231F20"/>
        </w:rPr>
        <w:t>day.</w:t>
      </w:r>
    </w:p>
    <w:p w14:paraId="74084D4D">
      <w:pPr>
        <w:spacing w:after="0" w:line="266" w:lineRule="auto"/>
        <w:jc w:val="both"/>
        <w:sectPr>
          <w:type w:val="continuous"/>
          <w:pgSz w:w="11910" w:h="16840"/>
          <w:pgMar w:top="1340" w:right="0" w:bottom="280" w:left="0" w:header="720" w:footer="720" w:gutter="0"/>
          <w:cols w:equalWidth="0" w:num="2">
            <w:col w:w="5902" w:space="40"/>
            <w:col w:w="5968"/>
          </w:cols>
        </w:sectPr>
      </w:pPr>
    </w:p>
    <w:p w14:paraId="11A35823">
      <w:pPr>
        <w:spacing w:before="156" w:line="266" w:lineRule="auto"/>
        <w:ind w:left="1587" w:right="1294" w:firstLine="0"/>
        <w:jc w:val="left"/>
        <w:rPr>
          <w:b/>
          <w:sz w:val="22"/>
        </w:rPr>
      </w:pPr>
      <w:r>
        <w:rPr>
          <w:b/>
          <w:color w:val="231F20"/>
          <w:sz w:val="22"/>
        </w:rPr>
        <w:t>Work</w:t>
      </w:r>
      <w:r>
        <w:rPr>
          <w:b/>
          <w:color w:val="231F20"/>
          <w:spacing w:val="-3"/>
          <w:sz w:val="22"/>
        </w:rPr>
        <w:t xml:space="preserve"> </w:t>
      </w:r>
      <w:r>
        <w:rPr>
          <w:b/>
          <w:color w:val="231F20"/>
          <w:sz w:val="22"/>
        </w:rPr>
        <w:t>in</w:t>
      </w:r>
      <w:r>
        <w:rPr>
          <w:b/>
          <w:color w:val="231F20"/>
          <w:spacing w:val="-3"/>
          <w:sz w:val="22"/>
        </w:rPr>
        <w:t xml:space="preserve"> </w:t>
      </w:r>
      <w:r>
        <w:rPr>
          <w:b/>
          <w:color w:val="231F20"/>
          <w:sz w:val="22"/>
        </w:rPr>
        <w:t>pairs</w:t>
      </w:r>
      <w:r>
        <w:rPr>
          <w:b/>
          <w:color w:val="231F20"/>
          <w:spacing w:val="-3"/>
          <w:sz w:val="22"/>
        </w:rPr>
        <w:t xml:space="preserve"> </w:t>
      </w:r>
      <w:r>
        <w:rPr>
          <w:b/>
          <w:color w:val="231F20"/>
          <w:sz w:val="22"/>
        </w:rPr>
        <w:t>and</w:t>
      </w:r>
      <w:r>
        <w:rPr>
          <w:b/>
          <w:color w:val="231F20"/>
          <w:spacing w:val="-3"/>
          <w:sz w:val="22"/>
        </w:rPr>
        <w:t xml:space="preserve"> </w:t>
      </w:r>
      <w:r>
        <w:rPr>
          <w:b/>
          <w:color w:val="231F20"/>
          <w:sz w:val="22"/>
        </w:rPr>
        <w:t>reflect</w:t>
      </w:r>
      <w:r>
        <w:rPr>
          <w:b/>
          <w:color w:val="231F20"/>
          <w:spacing w:val="-3"/>
          <w:sz w:val="22"/>
        </w:rPr>
        <w:t xml:space="preserve"> </w:t>
      </w:r>
      <w:r>
        <w:rPr>
          <w:b/>
          <w:color w:val="231F20"/>
          <w:sz w:val="22"/>
        </w:rPr>
        <w:t>on</w:t>
      </w:r>
      <w:r>
        <w:rPr>
          <w:b/>
          <w:color w:val="231F20"/>
          <w:spacing w:val="-3"/>
          <w:sz w:val="22"/>
        </w:rPr>
        <w:t xml:space="preserve"> </w:t>
      </w:r>
      <w:r>
        <w:rPr>
          <w:b/>
          <w:color w:val="231F20"/>
          <w:sz w:val="22"/>
        </w:rPr>
        <w:t>the</w:t>
      </w:r>
      <w:r>
        <w:rPr>
          <w:b/>
          <w:color w:val="231F20"/>
          <w:spacing w:val="-3"/>
          <w:sz w:val="22"/>
        </w:rPr>
        <w:t xml:space="preserve"> </w:t>
      </w:r>
      <w:r>
        <w:rPr>
          <w:b/>
          <w:color w:val="231F20"/>
          <w:sz w:val="22"/>
        </w:rPr>
        <w:t>functions</w:t>
      </w:r>
      <w:r>
        <w:rPr>
          <w:b/>
          <w:color w:val="231F20"/>
          <w:spacing w:val="-3"/>
          <w:sz w:val="22"/>
        </w:rPr>
        <w:t xml:space="preserve"> </w:t>
      </w:r>
      <w:r>
        <w:rPr>
          <w:b/>
          <w:color w:val="231F20"/>
          <w:sz w:val="22"/>
        </w:rPr>
        <w:t>of</w:t>
      </w:r>
      <w:r>
        <w:rPr>
          <w:b/>
          <w:color w:val="231F20"/>
          <w:spacing w:val="-3"/>
          <w:sz w:val="22"/>
        </w:rPr>
        <w:t xml:space="preserve"> </w:t>
      </w:r>
      <w:r>
        <w:rPr>
          <w:b/>
          <w:color w:val="231F20"/>
          <w:sz w:val="22"/>
        </w:rPr>
        <w:t>the</w:t>
      </w:r>
      <w:r>
        <w:rPr>
          <w:b/>
          <w:color w:val="231F20"/>
          <w:spacing w:val="-3"/>
          <w:sz w:val="22"/>
        </w:rPr>
        <w:t xml:space="preserve"> </w:t>
      </w:r>
      <w:r>
        <w:rPr>
          <w:b/>
          <w:color w:val="231F20"/>
          <w:sz w:val="22"/>
        </w:rPr>
        <w:t>past</w:t>
      </w:r>
      <w:r>
        <w:rPr>
          <w:b/>
          <w:color w:val="231F20"/>
          <w:spacing w:val="-3"/>
          <w:sz w:val="22"/>
        </w:rPr>
        <w:t xml:space="preserve"> </w:t>
      </w:r>
      <w:r>
        <w:rPr>
          <w:b/>
          <w:color w:val="231F20"/>
          <w:sz w:val="22"/>
        </w:rPr>
        <w:t>participles.</w:t>
      </w:r>
      <w:r>
        <w:rPr>
          <w:b/>
          <w:color w:val="231F20"/>
          <w:spacing w:val="-3"/>
          <w:sz w:val="22"/>
        </w:rPr>
        <w:t xml:space="preserve"> </w:t>
      </w:r>
      <w:r>
        <w:rPr>
          <w:b/>
          <w:color w:val="231F20"/>
          <w:sz w:val="22"/>
        </w:rPr>
        <w:t>What</w:t>
      </w:r>
      <w:r>
        <w:rPr>
          <w:b/>
          <w:color w:val="231F20"/>
          <w:spacing w:val="-3"/>
          <w:sz w:val="22"/>
        </w:rPr>
        <w:t xml:space="preserve"> </w:t>
      </w:r>
      <w:r>
        <w:rPr>
          <w:b/>
          <w:color w:val="231F20"/>
          <w:sz w:val="22"/>
        </w:rPr>
        <w:t>do</w:t>
      </w:r>
      <w:r>
        <w:rPr>
          <w:b/>
          <w:color w:val="231F20"/>
          <w:spacing w:val="-3"/>
          <w:sz w:val="22"/>
        </w:rPr>
        <w:t xml:space="preserve"> </w:t>
      </w:r>
      <w:r>
        <w:rPr>
          <w:b/>
          <w:color w:val="231F20"/>
          <w:sz w:val="22"/>
        </w:rPr>
        <w:t>you</w:t>
      </w:r>
      <w:r>
        <w:rPr>
          <w:b/>
          <w:color w:val="231F20"/>
          <w:spacing w:val="-3"/>
          <w:sz w:val="22"/>
        </w:rPr>
        <w:t xml:space="preserve"> </w:t>
      </w:r>
      <w:r>
        <w:rPr>
          <w:b/>
          <w:color w:val="231F20"/>
          <w:sz w:val="22"/>
        </w:rPr>
        <w:t>think</w:t>
      </w:r>
      <w:r>
        <w:rPr>
          <w:b/>
          <w:color w:val="231F20"/>
          <w:spacing w:val="-3"/>
          <w:sz w:val="22"/>
        </w:rPr>
        <w:t xml:space="preserve"> </w:t>
      </w:r>
      <w:r>
        <w:rPr>
          <w:b/>
          <w:color w:val="231F20"/>
          <w:sz w:val="22"/>
        </w:rPr>
        <w:t>of the girl’s experience in learning music?</w:t>
      </w:r>
    </w:p>
    <w:p w14:paraId="25A0F74C">
      <w:pPr>
        <w:pStyle w:val="11"/>
        <w:rPr>
          <w:b/>
          <w:sz w:val="20"/>
        </w:rPr>
      </w:pPr>
    </w:p>
    <w:p w14:paraId="477175A2">
      <w:pPr>
        <w:pStyle w:val="11"/>
        <w:spacing w:before="5"/>
        <w:rPr>
          <w:b/>
          <w:sz w:val="19"/>
        </w:rPr>
      </w:pPr>
    </w:p>
    <w:p w14:paraId="26403885">
      <w:pPr>
        <w:tabs>
          <w:tab w:val="left" w:pos="1155"/>
        </w:tabs>
        <w:spacing w:before="98"/>
        <w:ind w:left="619" w:right="0" w:firstLine="0"/>
        <w:jc w:val="left"/>
        <w:rPr>
          <w:sz w:val="18"/>
        </w:rPr>
      </w:pPr>
      <w:r>
        <w:rPr>
          <w:rFonts w:ascii="Tahoma"/>
          <w:color w:val="231F20"/>
          <w:spacing w:val="-5"/>
          <w:sz w:val="20"/>
        </w:rPr>
        <w:t>58</w:t>
      </w:r>
      <w:r>
        <w:rPr>
          <w:rFonts w:ascii="Tahoma"/>
          <w:color w:val="231F20"/>
          <w:sz w:val="20"/>
        </w:rPr>
        <w:tab/>
      </w: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p>
    <w:p w14:paraId="6B7004B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36C78DB">
      <w:pPr>
        <w:spacing w:after="0" w:line="240" w:lineRule="auto"/>
        <w:jc w:val="left"/>
        <w:rPr>
          <w:sz w:val="20"/>
        </w:rPr>
        <w:sectPr>
          <w:type w:val="continuous"/>
          <w:pgSz w:w="11910" w:h="16840"/>
          <w:pgMar w:top="1340" w:right="0" w:bottom="280" w:left="0" w:header="720" w:footer="720" w:gutter="0"/>
          <w:cols w:space="720" w:num="1"/>
        </w:sectPr>
      </w:pPr>
    </w:p>
    <w:p w14:paraId="52500F3D">
      <w:pPr>
        <w:pStyle w:val="11"/>
        <w:rPr>
          <w:sz w:val="20"/>
        </w:rPr>
      </w:pPr>
    </w:p>
    <w:p w14:paraId="35D55F48">
      <w:pPr>
        <w:pStyle w:val="11"/>
        <w:rPr>
          <w:sz w:val="20"/>
        </w:rPr>
      </w:pPr>
    </w:p>
    <w:p w14:paraId="11D6C62E">
      <w:pPr>
        <w:pStyle w:val="11"/>
        <w:rPr>
          <w:sz w:val="20"/>
        </w:rPr>
      </w:pPr>
    </w:p>
    <w:p w14:paraId="4DA24A5C">
      <w:pPr>
        <w:pStyle w:val="11"/>
        <w:rPr>
          <w:sz w:val="20"/>
        </w:rPr>
      </w:pPr>
    </w:p>
    <w:p w14:paraId="21E40EB2">
      <w:pPr>
        <w:pStyle w:val="11"/>
        <w:spacing w:before="1"/>
        <w:rPr>
          <w:sz w:val="20"/>
        </w:rPr>
      </w:pPr>
    </w:p>
    <w:p w14:paraId="610BC365">
      <w:pPr>
        <w:pStyle w:val="9"/>
        <w:ind w:left="1348"/>
      </w:pPr>
      <w:r>
        <w:rPr>
          <w:color w:val="8E3F4F"/>
        </w:rPr>
        <w:t>*Project:</w:t>
      </w:r>
      <w:r>
        <w:rPr>
          <w:color w:val="8E3F4F"/>
          <w:spacing w:val="-35"/>
        </w:rPr>
        <w:t xml:space="preserve"> </w:t>
      </w:r>
      <w:r>
        <w:rPr>
          <w:color w:val="8E3F4F"/>
        </w:rPr>
        <w:t>Explore</w:t>
      </w:r>
      <w:r>
        <w:rPr>
          <w:color w:val="8E3F4F"/>
          <w:spacing w:val="-10"/>
        </w:rPr>
        <w:t xml:space="preserve"> </w:t>
      </w:r>
      <w:r>
        <w:rPr>
          <w:color w:val="8E3F4F"/>
        </w:rPr>
        <w:t>interesting</w:t>
      </w:r>
      <w:r>
        <w:rPr>
          <w:color w:val="8E3F4F"/>
          <w:spacing w:val="-9"/>
        </w:rPr>
        <w:t xml:space="preserve"> </w:t>
      </w:r>
      <w:r>
        <w:rPr>
          <w:color w:val="8E3F4F"/>
        </w:rPr>
        <w:t>aspects</w:t>
      </w:r>
      <w:r>
        <w:rPr>
          <w:color w:val="8E3F4F"/>
          <w:spacing w:val="-10"/>
        </w:rPr>
        <w:t xml:space="preserve"> </w:t>
      </w:r>
      <w:r>
        <w:rPr>
          <w:color w:val="8E3F4F"/>
        </w:rPr>
        <w:t>about</w:t>
      </w:r>
      <w:r>
        <w:rPr>
          <w:color w:val="8E3F4F"/>
          <w:spacing w:val="-9"/>
        </w:rPr>
        <w:t xml:space="preserve"> </w:t>
      </w:r>
      <w:r>
        <w:rPr>
          <w:color w:val="8E3F4F"/>
          <w:spacing w:val="-2"/>
        </w:rPr>
        <w:t>music</w:t>
      </w:r>
    </w:p>
    <w:p w14:paraId="4A8FBC4B">
      <w:pPr>
        <w:pStyle w:val="11"/>
        <w:spacing w:before="3"/>
        <w:rPr>
          <w:rFonts w:ascii="Tahoma"/>
          <w:sz w:val="15"/>
        </w:rPr>
      </w:pPr>
    </w:p>
    <w:p w14:paraId="265BF1BD">
      <w:pPr>
        <w:pStyle w:val="11"/>
        <w:spacing w:before="93" w:line="264" w:lineRule="auto"/>
        <w:ind w:left="1744" w:right="1294"/>
      </w:pPr>
      <w:r>
        <w:rPr>
          <w:rFonts w:ascii="Verdana"/>
          <w:color w:val="231F20"/>
          <w:w w:val="90"/>
        </w:rPr>
        <w:t xml:space="preserve">In this project, you are going to make a presentation using a poster or presentation file </w:t>
      </w:r>
      <w:r>
        <w:rPr>
          <w:color w:val="231F20"/>
        </w:rPr>
        <w:t>about one of these topics:</w:t>
      </w:r>
    </w:p>
    <w:p w14:paraId="14CE047B">
      <w:pPr>
        <w:pStyle w:val="11"/>
        <w:tabs>
          <w:tab w:val="left" w:pos="5301"/>
          <w:tab w:val="left" w:pos="7032"/>
          <w:tab w:val="left" w:pos="8234"/>
        </w:tabs>
        <w:spacing w:before="108" w:line="264" w:lineRule="auto"/>
        <w:ind w:left="1976" w:right="1717"/>
      </w:pPr>
      <w:r>
        <w:rPr>
          <w:color w:val="231F20"/>
        </w:rPr>
        <w:t>a musical composition</w:t>
      </w:r>
      <w:r>
        <w:rPr>
          <w:color w:val="231F20"/>
        </w:rPr>
        <w:tab/>
      </w:r>
      <w:r>
        <w:rPr>
          <w:rFonts w:ascii="Tahoma"/>
          <w:color w:val="231F20"/>
        </w:rPr>
        <w:t>a musical play or film</w:t>
      </w:r>
      <w:r>
        <w:rPr>
          <w:rFonts w:ascii="Tahoma"/>
          <w:color w:val="231F20"/>
        </w:rPr>
        <w:tab/>
      </w:r>
      <w:r>
        <w:rPr>
          <w:color w:val="231F20"/>
          <w:spacing w:val="-4"/>
        </w:rPr>
        <w:t>a</w:t>
      </w:r>
      <w:r>
        <w:rPr>
          <w:color w:val="231F20"/>
          <w:spacing w:val="-12"/>
        </w:rPr>
        <w:t xml:space="preserve"> </w:t>
      </w:r>
      <w:r>
        <w:rPr>
          <w:color w:val="231F20"/>
          <w:spacing w:val="-4"/>
        </w:rPr>
        <w:t>musical</w:t>
      </w:r>
      <w:r>
        <w:rPr>
          <w:color w:val="231F20"/>
          <w:spacing w:val="-11"/>
        </w:rPr>
        <w:t xml:space="preserve"> </w:t>
      </w:r>
      <w:r>
        <w:rPr>
          <w:color w:val="231F20"/>
          <w:spacing w:val="-4"/>
        </w:rPr>
        <w:t>instrument a</w:t>
      </w:r>
      <w:r>
        <w:rPr>
          <w:color w:val="231F20"/>
          <w:spacing w:val="-9"/>
        </w:rPr>
        <w:t xml:space="preserve"> </w:t>
      </w:r>
      <w:r>
        <w:rPr>
          <w:color w:val="231F20"/>
          <w:spacing w:val="-4"/>
        </w:rPr>
        <w:t>musical</w:t>
      </w:r>
      <w:r>
        <w:rPr>
          <w:color w:val="231F20"/>
          <w:spacing w:val="-8"/>
        </w:rPr>
        <w:t xml:space="preserve"> </w:t>
      </w:r>
      <w:r>
        <w:rPr>
          <w:color w:val="231F20"/>
          <w:spacing w:val="-4"/>
        </w:rPr>
        <w:t>artist</w:t>
      </w:r>
      <w:r>
        <w:rPr>
          <w:color w:val="231F20"/>
          <w:spacing w:val="-8"/>
        </w:rPr>
        <w:t xml:space="preserve"> </w:t>
      </w:r>
      <w:r>
        <w:rPr>
          <w:color w:val="231F20"/>
          <w:spacing w:val="-4"/>
        </w:rPr>
        <w:t>(singer,</w:t>
      </w:r>
      <w:r>
        <w:rPr>
          <w:color w:val="231F20"/>
          <w:spacing w:val="-8"/>
        </w:rPr>
        <w:t xml:space="preserve"> </w:t>
      </w:r>
      <w:r>
        <w:rPr>
          <w:color w:val="231F20"/>
          <w:spacing w:val="-4"/>
        </w:rPr>
        <w:t>composer,</w:t>
      </w:r>
      <w:r>
        <w:rPr>
          <w:color w:val="231F20"/>
          <w:spacing w:val="-9"/>
        </w:rPr>
        <w:t xml:space="preserve"> </w:t>
      </w:r>
      <w:r>
        <w:rPr>
          <w:color w:val="231F20"/>
          <w:spacing w:val="-4"/>
        </w:rPr>
        <w:t>etc.)</w:t>
      </w:r>
      <w:r>
        <w:rPr>
          <w:color w:val="231F20"/>
        </w:rPr>
        <w:tab/>
      </w:r>
      <w:r>
        <w:rPr>
          <w:color w:val="231F20"/>
        </w:rPr>
        <w:t>a</w:t>
      </w:r>
      <w:r>
        <w:rPr>
          <w:color w:val="231F20"/>
          <w:spacing w:val="-13"/>
        </w:rPr>
        <w:t xml:space="preserve"> </w:t>
      </w:r>
      <w:r>
        <w:rPr>
          <w:color w:val="231F20"/>
        </w:rPr>
        <w:t>concert/a</w:t>
      </w:r>
      <w:r>
        <w:rPr>
          <w:color w:val="231F20"/>
          <w:spacing w:val="-13"/>
        </w:rPr>
        <w:t xml:space="preserve"> </w:t>
      </w:r>
      <w:r>
        <w:rPr>
          <w:color w:val="231F20"/>
        </w:rPr>
        <w:t>musical</w:t>
      </w:r>
      <w:r>
        <w:rPr>
          <w:color w:val="231F20"/>
          <w:spacing w:val="-13"/>
        </w:rPr>
        <w:t xml:space="preserve"> </w:t>
      </w:r>
      <w:r>
        <w:rPr>
          <w:color w:val="231F20"/>
          <w:spacing w:val="-2"/>
        </w:rPr>
        <w:t>performance</w:t>
      </w:r>
    </w:p>
    <w:p w14:paraId="62958E1B">
      <w:pPr>
        <w:pStyle w:val="11"/>
        <w:rPr>
          <w:sz w:val="23"/>
        </w:rPr>
      </w:pPr>
    </w:p>
    <w:p w14:paraId="2D0622D1">
      <w:pPr>
        <w:spacing w:before="0"/>
        <w:ind w:left="1744" w:right="0" w:firstLine="0"/>
        <w:jc w:val="left"/>
        <w:rPr>
          <w:rFonts w:ascii="Tahoma"/>
          <w:sz w:val="26"/>
        </w:rPr>
      </w:pPr>
      <w:r>
        <w:rPr>
          <w:rFonts w:ascii="Tahoma"/>
          <w:color w:val="8E3F4F"/>
          <w:sz w:val="26"/>
        </w:rPr>
        <w:t>In</w:t>
      </w:r>
      <w:r>
        <w:rPr>
          <w:rFonts w:ascii="Tahoma"/>
          <w:color w:val="8E3F4F"/>
          <w:spacing w:val="-3"/>
          <w:sz w:val="26"/>
        </w:rPr>
        <w:t xml:space="preserve"> </w:t>
      </w:r>
      <w:r>
        <w:rPr>
          <w:rFonts w:ascii="Tahoma"/>
          <w:color w:val="8E3F4F"/>
          <w:sz w:val="26"/>
        </w:rPr>
        <w:t>groups,</w:t>
      </w:r>
      <w:r>
        <w:rPr>
          <w:rFonts w:ascii="Tahoma"/>
          <w:color w:val="8E3F4F"/>
          <w:spacing w:val="-2"/>
          <w:sz w:val="26"/>
        </w:rPr>
        <w:t xml:space="preserve"> </w:t>
      </w:r>
      <w:r>
        <w:rPr>
          <w:rFonts w:ascii="Tahoma"/>
          <w:color w:val="8E3F4F"/>
          <w:sz w:val="26"/>
        </w:rPr>
        <w:t>discuss</w:t>
      </w:r>
      <w:r>
        <w:rPr>
          <w:rFonts w:ascii="Tahoma"/>
          <w:color w:val="8E3F4F"/>
          <w:spacing w:val="-2"/>
          <w:sz w:val="26"/>
        </w:rPr>
        <w:t xml:space="preserve"> </w:t>
      </w:r>
      <w:r>
        <w:rPr>
          <w:rFonts w:ascii="Tahoma"/>
          <w:color w:val="8E3F4F"/>
          <w:sz w:val="26"/>
        </w:rPr>
        <w:t>these</w:t>
      </w:r>
      <w:r>
        <w:rPr>
          <w:rFonts w:ascii="Tahoma"/>
          <w:color w:val="8E3F4F"/>
          <w:spacing w:val="-2"/>
          <w:sz w:val="26"/>
        </w:rPr>
        <w:t xml:space="preserve"> questions.</w:t>
      </w:r>
    </w:p>
    <w:p w14:paraId="4147F642">
      <w:pPr>
        <w:pStyle w:val="15"/>
        <w:numPr>
          <w:ilvl w:val="0"/>
          <w:numId w:val="80"/>
        </w:numPr>
        <w:tabs>
          <w:tab w:val="left" w:pos="2084"/>
        </w:tabs>
        <w:spacing w:before="213" w:after="0" w:line="240" w:lineRule="auto"/>
        <w:ind w:left="2084" w:right="0" w:hanging="340"/>
        <w:jc w:val="left"/>
        <w:rPr>
          <w:sz w:val="22"/>
        </w:rPr>
      </w:pPr>
      <w:r>
        <w:rPr>
          <w:color w:val="231F20"/>
          <w:sz w:val="22"/>
        </w:rPr>
        <w:t>What</w:t>
      </w:r>
      <w:r>
        <w:rPr>
          <w:color w:val="231F20"/>
          <w:spacing w:val="-12"/>
          <w:sz w:val="22"/>
        </w:rPr>
        <w:t xml:space="preserve"> </w:t>
      </w:r>
      <w:r>
        <w:rPr>
          <w:color w:val="231F20"/>
          <w:sz w:val="22"/>
        </w:rPr>
        <w:t>will</w:t>
      </w:r>
      <w:r>
        <w:rPr>
          <w:color w:val="231F20"/>
          <w:spacing w:val="-11"/>
          <w:sz w:val="22"/>
        </w:rPr>
        <w:t xml:space="preserve"> </w:t>
      </w:r>
      <w:r>
        <w:rPr>
          <w:color w:val="231F20"/>
          <w:sz w:val="22"/>
        </w:rPr>
        <w:t>be</w:t>
      </w:r>
      <w:r>
        <w:rPr>
          <w:color w:val="231F20"/>
          <w:spacing w:val="-11"/>
          <w:sz w:val="22"/>
        </w:rPr>
        <w:t xml:space="preserve"> </w:t>
      </w:r>
      <w:r>
        <w:rPr>
          <w:color w:val="231F20"/>
          <w:sz w:val="22"/>
        </w:rPr>
        <w:t>the</w:t>
      </w:r>
      <w:r>
        <w:rPr>
          <w:color w:val="231F20"/>
          <w:spacing w:val="-11"/>
          <w:sz w:val="22"/>
        </w:rPr>
        <w:t xml:space="preserve"> </w:t>
      </w:r>
      <w:r>
        <w:rPr>
          <w:color w:val="231F20"/>
          <w:sz w:val="22"/>
        </w:rPr>
        <w:t>topic</w:t>
      </w:r>
      <w:r>
        <w:rPr>
          <w:color w:val="231F20"/>
          <w:spacing w:val="-12"/>
          <w:sz w:val="22"/>
        </w:rPr>
        <w:t xml:space="preserve"> </w:t>
      </w:r>
      <w:r>
        <w:rPr>
          <w:color w:val="231F20"/>
          <w:sz w:val="22"/>
        </w:rPr>
        <w:t>of</w:t>
      </w:r>
      <w:r>
        <w:rPr>
          <w:color w:val="231F20"/>
          <w:spacing w:val="-11"/>
          <w:sz w:val="22"/>
        </w:rPr>
        <w:t xml:space="preserve"> </w:t>
      </w:r>
      <w:r>
        <w:rPr>
          <w:color w:val="231F20"/>
          <w:sz w:val="22"/>
        </w:rPr>
        <w:t>your</w:t>
      </w:r>
      <w:r>
        <w:rPr>
          <w:color w:val="231F20"/>
          <w:spacing w:val="-11"/>
          <w:sz w:val="22"/>
        </w:rPr>
        <w:t xml:space="preserve"> </w:t>
      </w:r>
      <w:r>
        <w:rPr>
          <w:color w:val="231F20"/>
          <w:spacing w:val="-2"/>
          <w:sz w:val="22"/>
        </w:rPr>
        <w:t>presentation?</w:t>
      </w:r>
    </w:p>
    <w:p w14:paraId="52728A5C">
      <w:pPr>
        <w:pStyle w:val="15"/>
        <w:numPr>
          <w:ilvl w:val="0"/>
          <w:numId w:val="80"/>
        </w:numPr>
        <w:tabs>
          <w:tab w:val="left" w:pos="2084"/>
        </w:tabs>
        <w:spacing w:before="70" w:after="0" w:line="240" w:lineRule="auto"/>
        <w:ind w:left="2084" w:right="0" w:hanging="340"/>
        <w:jc w:val="left"/>
        <w:rPr>
          <w:rFonts w:ascii="Tahoma"/>
          <w:sz w:val="22"/>
        </w:rPr>
      </w:pPr>
      <w:r>
        <w:rPr>
          <w:rFonts w:ascii="Tahoma"/>
          <w:color w:val="231F20"/>
          <w:spacing w:val="-2"/>
          <w:sz w:val="22"/>
        </w:rPr>
        <w:t>What</w:t>
      </w:r>
      <w:r>
        <w:rPr>
          <w:rFonts w:ascii="Tahoma"/>
          <w:color w:val="231F20"/>
          <w:spacing w:val="-13"/>
          <w:sz w:val="22"/>
        </w:rPr>
        <w:t xml:space="preserve"> </w:t>
      </w:r>
      <w:r>
        <w:rPr>
          <w:rFonts w:ascii="Tahoma"/>
          <w:color w:val="231F20"/>
          <w:spacing w:val="-2"/>
          <w:sz w:val="22"/>
        </w:rPr>
        <w:t>information</w:t>
      </w:r>
      <w:r>
        <w:rPr>
          <w:rFonts w:ascii="Tahoma"/>
          <w:color w:val="231F20"/>
          <w:spacing w:val="-12"/>
          <w:sz w:val="22"/>
        </w:rPr>
        <w:t xml:space="preserve"> </w:t>
      </w:r>
      <w:r>
        <w:rPr>
          <w:rFonts w:ascii="Tahoma"/>
          <w:color w:val="231F20"/>
          <w:spacing w:val="-2"/>
          <w:sz w:val="22"/>
        </w:rPr>
        <w:t>do</w:t>
      </w:r>
      <w:r>
        <w:rPr>
          <w:rFonts w:ascii="Tahoma"/>
          <w:color w:val="231F20"/>
          <w:spacing w:val="-12"/>
          <w:sz w:val="22"/>
        </w:rPr>
        <w:t xml:space="preserve"> </w:t>
      </w:r>
      <w:r>
        <w:rPr>
          <w:rFonts w:ascii="Tahoma"/>
          <w:color w:val="231F20"/>
          <w:spacing w:val="-2"/>
          <w:sz w:val="22"/>
        </w:rPr>
        <w:t>you</w:t>
      </w:r>
      <w:r>
        <w:rPr>
          <w:rFonts w:ascii="Tahoma"/>
          <w:color w:val="231F20"/>
          <w:spacing w:val="-12"/>
          <w:sz w:val="22"/>
        </w:rPr>
        <w:t xml:space="preserve"> </w:t>
      </w:r>
      <w:r>
        <w:rPr>
          <w:rFonts w:ascii="Tahoma"/>
          <w:color w:val="231F20"/>
          <w:spacing w:val="-2"/>
          <w:sz w:val="22"/>
        </w:rPr>
        <w:t>need</w:t>
      </w:r>
      <w:r>
        <w:rPr>
          <w:rFonts w:ascii="Tahoma"/>
          <w:color w:val="231F20"/>
          <w:spacing w:val="-13"/>
          <w:sz w:val="22"/>
        </w:rPr>
        <w:t xml:space="preserve"> </w:t>
      </w:r>
      <w:r>
        <w:rPr>
          <w:rFonts w:ascii="Tahoma"/>
          <w:color w:val="231F20"/>
          <w:spacing w:val="-2"/>
          <w:sz w:val="22"/>
        </w:rPr>
        <w:t>to</w:t>
      </w:r>
      <w:r>
        <w:rPr>
          <w:rFonts w:ascii="Tahoma"/>
          <w:color w:val="231F20"/>
          <w:spacing w:val="-12"/>
          <w:sz w:val="22"/>
        </w:rPr>
        <w:t xml:space="preserve"> </w:t>
      </w:r>
      <w:r>
        <w:rPr>
          <w:rFonts w:ascii="Tahoma"/>
          <w:color w:val="231F20"/>
          <w:spacing w:val="-2"/>
          <w:sz w:val="22"/>
        </w:rPr>
        <w:t>collect?</w:t>
      </w:r>
      <w:r>
        <w:rPr>
          <w:rFonts w:ascii="Tahoma"/>
          <w:color w:val="231F20"/>
          <w:spacing w:val="-12"/>
          <w:sz w:val="22"/>
        </w:rPr>
        <w:t xml:space="preserve"> </w:t>
      </w:r>
      <w:r>
        <w:rPr>
          <w:rFonts w:ascii="Tahoma"/>
          <w:color w:val="231F20"/>
          <w:spacing w:val="-2"/>
          <w:sz w:val="22"/>
        </w:rPr>
        <w:t>Where</w:t>
      </w:r>
      <w:r>
        <w:rPr>
          <w:rFonts w:ascii="Tahoma"/>
          <w:color w:val="231F20"/>
          <w:spacing w:val="-12"/>
          <w:sz w:val="22"/>
        </w:rPr>
        <w:t xml:space="preserve"> </w:t>
      </w:r>
      <w:r>
        <w:rPr>
          <w:rFonts w:ascii="Tahoma"/>
          <w:color w:val="231F20"/>
          <w:spacing w:val="-2"/>
          <w:sz w:val="22"/>
        </w:rPr>
        <w:t>can</w:t>
      </w:r>
      <w:r>
        <w:rPr>
          <w:rFonts w:ascii="Tahoma"/>
          <w:color w:val="231F20"/>
          <w:spacing w:val="-13"/>
          <w:sz w:val="22"/>
        </w:rPr>
        <w:t xml:space="preserve"> </w:t>
      </w:r>
      <w:r>
        <w:rPr>
          <w:rFonts w:ascii="Tahoma"/>
          <w:color w:val="231F20"/>
          <w:spacing w:val="-2"/>
          <w:sz w:val="22"/>
        </w:rPr>
        <w:t>you</w:t>
      </w:r>
      <w:r>
        <w:rPr>
          <w:rFonts w:ascii="Tahoma"/>
          <w:color w:val="231F20"/>
          <w:spacing w:val="-12"/>
          <w:sz w:val="22"/>
        </w:rPr>
        <w:t xml:space="preserve"> </w:t>
      </w:r>
      <w:r>
        <w:rPr>
          <w:rFonts w:ascii="Tahoma"/>
          <w:color w:val="231F20"/>
          <w:spacing w:val="-2"/>
          <w:sz w:val="22"/>
        </w:rPr>
        <w:t>find</w:t>
      </w:r>
      <w:r>
        <w:rPr>
          <w:rFonts w:ascii="Tahoma"/>
          <w:color w:val="231F20"/>
          <w:spacing w:val="-12"/>
          <w:sz w:val="22"/>
        </w:rPr>
        <w:t xml:space="preserve"> </w:t>
      </w:r>
      <w:r>
        <w:rPr>
          <w:rFonts w:ascii="Tahoma"/>
          <w:color w:val="231F20"/>
          <w:spacing w:val="-2"/>
          <w:sz w:val="22"/>
        </w:rPr>
        <w:t>this</w:t>
      </w:r>
      <w:r>
        <w:rPr>
          <w:rFonts w:ascii="Tahoma"/>
          <w:color w:val="231F20"/>
          <w:spacing w:val="-12"/>
          <w:sz w:val="22"/>
        </w:rPr>
        <w:t xml:space="preserve"> </w:t>
      </w:r>
      <w:r>
        <w:rPr>
          <w:rFonts w:ascii="Tahoma"/>
          <w:color w:val="231F20"/>
          <w:spacing w:val="-2"/>
          <w:sz w:val="22"/>
        </w:rPr>
        <w:t>information?</w:t>
      </w:r>
    </w:p>
    <w:p w14:paraId="641C95A9">
      <w:pPr>
        <w:pStyle w:val="15"/>
        <w:numPr>
          <w:ilvl w:val="0"/>
          <w:numId w:val="80"/>
        </w:numPr>
        <w:tabs>
          <w:tab w:val="left" w:pos="2084"/>
        </w:tabs>
        <w:spacing w:before="83" w:after="0" w:line="266" w:lineRule="auto"/>
        <w:ind w:left="2084" w:right="3103" w:hanging="341"/>
        <w:jc w:val="left"/>
        <w:rPr>
          <w:sz w:val="22"/>
        </w:rPr>
      </w:pPr>
      <w:r>
        <w:rPr>
          <w:color w:val="231F20"/>
          <w:sz w:val="22"/>
        </w:rPr>
        <w:t>What</w:t>
      </w:r>
      <w:r>
        <w:rPr>
          <w:color w:val="231F20"/>
          <w:spacing w:val="-14"/>
          <w:sz w:val="22"/>
        </w:rPr>
        <w:t xml:space="preserve"> </w:t>
      </w:r>
      <w:r>
        <w:rPr>
          <w:color w:val="231F20"/>
          <w:sz w:val="22"/>
        </w:rPr>
        <w:t>tasks</w:t>
      </w:r>
      <w:r>
        <w:rPr>
          <w:color w:val="231F20"/>
          <w:spacing w:val="-14"/>
          <w:sz w:val="22"/>
        </w:rPr>
        <w:t xml:space="preserve"> </w:t>
      </w:r>
      <w:r>
        <w:rPr>
          <w:color w:val="231F20"/>
          <w:sz w:val="22"/>
        </w:rPr>
        <w:t>will</w:t>
      </w:r>
      <w:r>
        <w:rPr>
          <w:color w:val="231F20"/>
          <w:spacing w:val="-14"/>
          <w:sz w:val="22"/>
        </w:rPr>
        <w:t xml:space="preserve"> </w:t>
      </w:r>
      <w:r>
        <w:rPr>
          <w:color w:val="231F20"/>
          <w:sz w:val="22"/>
        </w:rPr>
        <w:t>need</w:t>
      </w:r>
      <w:r>
        <w:rPr>
          <w:color w:val="231F20"/>
          <w:spacing w:val="-14"/>
          <w:sz w:val="22"/>
        </w:rPr>
        <w:t xml:space="preserve"> </w:t>
      </w:r>
      <w:r>
        <w:rPr>
          <w:color w:val="231F20"/>
          <w:sz w:val="22"/>
        </w:rPr>
        <w:t>to</w:t>
      </w:r>
      <w:r>
        <w:rPr>
          <w:color w:val="231F20"/>
          <w:spacing w:val="-14"/>
          <w:sz w:val="22"/>
        </w:rPr>
        <w:t xml:space="preserve"> </w:t>
      </w:r>
      <w:r>
        <w:rPr>
          <w:color w:val="231F20"/>
          <w:sz w:val="22"/>
        </w:rPr>
        <w:t>be</w:t>
      </w:r>
      <w:r>
        <w:rPr>
          <w:color w:val="231F20"/>
          <w:spacing w:val="-14"/>
          <w:sz w:val="22"/>
        </w:rPr>
        <w:t xml:space="preserve"> </w:t>
      </w:r>
      <w:r>
        <w:rPr>
          <w:color w:val="231F20"/>
          <w:sz w:val="22"/>
        </w:rPr>
        <w:t>done</w:t>
      </w:r>
      <w:r>
        <w:rPr>
          <w:color w:val="231F20"/>
          <w:spacing w:val="-14"/>
          <w:sz w:val="22"/>
        </w:rPr>
        <w:t xml:space="preserve"> </w:t>
      </w:r>
      <w:r>
        <w:rPr>
          <w:color w:val="231F20"/>
          <w:sz w:val="22"/>
        </w:rPr>
        <w:t>so</w:t>
      </w:r>
      <w:r>
        <w:rPr>
          <w:color w:val="231F20"/>
          <w:spacing w:val="-14"/>
          <w:sz w:val="22"/>
        </w:rPr>
        <w:t xml:space="preserve"> </w:t>
      </w:r>
      <w:r>
        <w:rPr>
          <w:color w:val="231F20"/>
          <w:sz w:val="22"/>
        </w:rPr>
        <w:t>that</w:t>
      </w:r>
      <w:r>
        <w:rPr>
          <w:color w:val="231F20"/>
          <w:spacing w:val="-14"/>
          <w:sz w:val="22"/>
        </w:rPr>
        <w:t xml:space="preserve"> </w:t>
      </w:r>
      <w:r>
        <w:rPr>
          <w:color w:val="231F20"/>
          <w:sz w:val="22"/>
        </w:rPr>
        <w:t>you</w:t>
      </w:r>
      <w:r>
        <w:rPr>
          <w:color w:val="231F20"/>
          <w:spacing w:val="-14"/>
          <w:sz w:val="22"/>
        </w:rPr>
        <w:t xml:space="preserve"> </w:t>
      </w:r>
      <w:r>
        <w:rPr>
          <w:color w:val="231F20"/>
          <w:sz w:val="22"/>
        </w:rPr>
        <w:t>can</w:t>
      </w:r>
      <w:r>
        <w:rPr>
          <w:color w:val="231F20"/>
          <w:spacing w:val="-14"/>
          <w:sz w:val="22"/>
        </w:rPr>
        <w:t xml:space="preserve"> </w:t>
      </w:r>
      <w:r>
        <w:rPr>
          <w:color w:val="231F20"/>
          <w:sz w:val="22"/>
        </w:rPr>
        <w:t>complete</w:t>
      </w:r>
      <w:r>
        <w:rPr>
          <w:color w:val="231F20"/>
          <w:spacing w:val="-14"/>
          <w:sz w:val="22"/>
        </w:rPr>
        <w:t xml:space="preserve"> </w:t>
      </w:r>
      <w:r>
        <w:rPr>
          <w:color w:val="231F20"/>
          <w:sz w:val="22"/>
        </w:rPr>
        <w:t>this</w:t>
      </w:r>
      <w:r>
        <w:rPr>
          <w:color w:val="231F20"/>
          <w:spacing w:val="-14"/>
          <w:sz w:val="22"/>
        </w:rPr>
        <w:t xml:space="preserve"> </w:t>
      </w:r>
      <w:r>
        <w:rPr>
          <w:color w:val="231F20"/>
          <w:sz w:val="22"/>
        </w:rPr>
        <w:t>project? (research,</w:t>
      </w:r>
      <w:r>
        <w:rPr>
          <w:color w:val="231F20"/>
          <w:spacing w:val="-2"/>
          <w:sz w:val="22"/>
        </w:rPr>
        <w:t xml:space="preserve"> </w:t>
      </w:r>
      <w:r>
        <w:rPr>
          <w:color w:val="231F20"/>
          <w:sz w:val="22"/>
        </w:rPr>
        <w:t>writing,</w:t>
      </w:r>
      <w:r>
        <w:rPr>
          <w:color w:val="231F20"/>
          <w:spacing w:val="-2"/>
          <w:sz w:val="22"/>
        </w:rPr>
        <w:t xml:space="preserve"> </w:t>
      </w:r>
      <w:r>
        <w:rPr>
          <w:color w:val="231F20"/>
          <w:sz w:val="22"/>
        </w:rPr>
        <w:t>making</w:t>
      </w:r>
      <w:r>
        <w:rPr>
          <w:color w:val="231F20"/>
          <w:spacing w:val="-2"/>
          <w:sz w:val="22"/>
        </w:rPr>
        <w:t xml:space="preserve"> </w:t>
      </w:r>
      <w:r>
        <w:rPr>
          <w:color w:val="231F20"/>
          <w:sz w:val="22"/>
        </w:rPr>
        <w:t>the</w:t>
      </w:r>
      <w:r>
        <w:rPr>
          <w:color w:val="231F20"/>
          <w:spacing w:val="-2"/>
          <w:sz w:val="22"/>
        </w:rPr>
        <w:t xml:space="preserve"> </w:t>
      </w:r>
      <w:r>
        <w:rPr>
          <w:color w:val="231F20"/>
          <w:sz w:val="22"/>
        </w:rPr>
        <w:t>poster,</w:t>
      </w:r>
      <w:r>
        <w:rPr>
          <w:color w:val="231F20"/>
          <w:spacing w:val="-2"/>
          <w:sz w:val="22"/>
        </w:rPr>
        <w:t xml:space="preserve"> </w:t>
      </w:r>
      <w:r>
        <w:rPr>
          <w:color w:val="231F20"/>
          <w:sz w:val="22"/>
        </w:rPr>
        <w:t>artwork,</w:t>
      </w:r>
      <w:r>
        <w:rPr>
          <w:color w:val="231F20"/>
          <w:spacing w:val="-2"/>
          <w:sz w:val="22"/>
        </w:rPr>
        <w:t xml:space="preserve"> </w:t>
      </w:r>
      <w:r>
        <w:rPr>
          <w:color w:val="231F20"/>
          <w:sz w:val="22"/>
        </w:rPr>
        <w:t>etc.)</w:t>
      </w:r>
    </w:p>
    <w:p w14:paraId="65D4B44A">
      <w:pPr>
        <w:pStyle w:val="15"/>
        <w:numPr>
          <w:ilvl w:val="0"/>
          <w:numId w:val="80"/>
        </w:numPr>
        <w:tabs>
          <w:tab w:val="left" w:pos="2084"/>
        </w:tabs>
        <w:spacing w:before="55" w:after="0" w:line="240" w:lineRule="auto"/>
        <w:ind w:left="2084" w:right="0" w:hanging="340"/>
        <w:jc w:val="left"/>
        <w:rPr>
          <w:sz w:val="22"/>
        </w:rPr>
      </w:pPr>
      <w:r>
        <w:rPr>
          <w:color w:val="231F20"/>
          <w:sz w:val="22"/>
        </w:rPr>
        <w:t>Who</w:t>
      </w:r>
      <w:r>
        <w:rPr>
          <w:color w:val="231F20"/>
          <w:spacing w:val="-12"/>
          <w:sz w:val="22"/>
        </w:rPr>
        <w:t xml:space="preserve"> </w:t>
      </w:r>
      <w:r>
        <w:rPr>
          <w:color w:val="231F20"/>
          <w:sz w:val="22"/>
        </w:rPr>
        <w:t>in</w:t>
      </w:r>
      <w:r>
        <w:rPr>
          <w:color w:val="231F20"/>
          <w:spacing w:val="-11"/>
          <w:sz w:val="22"/>
        </w:rPr>
        <w:t xml:space="preserve"> </w:t>
      </w:r>
      <w:r>
        <w:rPr>
          <w:color w:val="231F20"/>
          <w:sz w:val="22"/>
        </w:rPr>
        <w:t>the</w:t>
      </w:r>
      <w:r>
        <w:rPr>
          <w:color w:val="231F20"/>
          <w:spacing w:val="-12"/>
          <w:sz w:val="22"/>
        </w:rPr>
        <w:t xml:space="preserve"> </w:t>
      </w:r>
      <w:r>
        <w:rPr>
          <w:color w:val="231F20"/>
          <w:sz w:val="22"/>
        </w:rPr>
        <w:t>group</w:t>
      </w:r>
      <w:r>
        <w:rPr>
          <w:color w:val="231F20"/>
          <w:spacing w:val="-11"/>
          <w:sz w:val="22"/>
        </w:rPr>
        <w:t xml:space="preserve"> </w:t>
      </w:r>
      <w:r>
        <w:rPr>
          <w:color w:val="231F20"/>
          <w:sz w:val="22"/>
        </w:rPr>
        <w:t>will</w:t>
      </w:r>
      <w:r>
        <w:rPr>
          <w:color w:val="231F20"/>
          <w:spacing w:val="-12"/>
          <w:sz w:val="22"/>
        </w:rPr>
        <w:t xml:space="preserve"> </w:t>
      </w:r>
      <w:r>
        <w:rPr>
          <w:color w:val="231F20"/>
          <w:sz w:val="22"/>
        </w:rPr>
        <w:t>do</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2"/>
          <w:sz w:val="22"/>
        </w:rPr>
        <w:t xml:space="preserve"> </w:t>
      </w:r>
      <w:r>
        <w:rPr>
          <w:color w:val="231F20"/>
          <w:sz w:val="22"/>
        </w:rPr>
        <w:t>the</w:t>
      </w:r>
      <w:r>
        <w:rPr>
          <w:color w:val="231F20"/>
          <w:spacing w:val="-11"/>
          <w:sz w:val="22"/>
        </w:rPr>
        <w:t xml:space="preserve"> </w:t>
      </w:r>
      <w:r>
        <w:rPr>
          <w:color w:val="231F20"/>
          <w:spacing w:val="-2"/>
          <w:sz w:val="22"/>
        </w:rPr>
        <w:t>tasks?</w:t>
      </w:r>
    </w:p>
    <w:p w14:paraId="2C6A32E3">
      <w:pPr>
        <w:pStyle w:val="11"/>
        <w:spacing w:before="5"/>
        <w:rPr>
          <w:sz w:val="20"/>
        </w:rPr>
      </w:pPr>
    </w:p>
    <w:p w14:paraId="6A9F7A37">
      <w:pPr>
        <w:spacing w:before="129" w:line="213" w:lineRule="auto"/>
        <w:ind w:left="1743" w:right="1067" w:firstLine="0"/>
        <w:jc w:val="left"/>
        <w:rPr>
          <w:rFonts w:ascii="Tahoma"/>
          <w:sz w:val="26"/>
        </w:rPr>
      </w:pPr>
      <w:r>
        <w:rPr>
          <w:rFonts w:ascii="Tahoma"/>
          <w:color w:val="8E3F4F"/>
          <w:sz w:val="26"/>
        </w:rPr>
        <w:t>Now</w:t>
      </w:r>
      <w:r>
        <w:rPr>
          <w:rFonts w:ascii="Tahoma"/>
          <w:color w:val="8E3F4F"/>
          <w:spacing w:val="-1"/>
          <w:sz w:val="26"/>
        </w:rPr>
        <w:t xml:space="preserve"> </w:t>
      </w:r>
      <w:r>
        <w:rPr>
          <w:rFonts w:ascii="Tahoma"/>
          <w:color w:val="8E3F4F"/>
          <w:sz w:val="26"/>
        </w:rPr>
        <w:t>prepare</w:t>
      </w:r>
      <w:r>
        <w:rPr>
          <w:rFonts w:ascii="Tahoma"/>
          <w:color w:val="8E3F4F"/>
          <w:spacing w:val="-1"/>
          <w:sz w:val="26"/>
        </w:rPr>
        <w:t xml:space="preserve"> </w:t>
      </w:r>
      <w:r>
        <w:rPr>
          <w:rFonts w:ascii="Tahoma"/>
          <w:color w:val="8E3F4F"/>
          <w:sz w:val="26"/>
        </w:rPr>
        <w:t>your</w:t>
      </w:r>
      <w:r>
        <w:rPr>
          <w:rFonts w:ascii="Tahoma"/>
          <w:color w:val="8E3F4F"/>
          <w:spacing w:val="-1"/>
          <w:sz w:val="26"/>
        </w:rPr>
        <w:t xml:space="preserve"> </w:t>
      </w:r>
      <w:r>
        <w:rPr>
          <w:rFonts w:ascii="Tahoma"/>
          <w:color w:val="8E3F4F"/>
          <w:sz w:val="26"/>
        </w:rPr>
        <w:t>presentation,</w:t>
      </w:r>
      <w:r>
        <w:rPr>
          <w:rFonts w:ascii="Tahoma"/>
          <w:color w:val="8E3F4F"/>
          <w:spacing w:val="-1"/>
          <w:sz w:val="26"/>
        </w:rPr>
        <w:t xml:space="preserve"> </w:t>
      </w:r>
      <w:r>
        <w:rPr>
          <w:rFonts w:ascii="Tahoma"/>
          <w:color w:val="8E3F4F"/>
          <w:sz w:val="26"/>
        </w:rPr>
        <w:t>and</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poster</w:t>
      </w:r>
      <w:r>
        <w:rPr>
          <w:rFonts w:ascii="Tahoma"/>
          <w:color w:val="8E3F4F"/>
          <w:spacing w:val="-1"/>
          <w:sz w:val="26"/>
        </w:rPr>
        <w:t xml:space="preserve"> </w:t>
      </w:r>
      <w:r>
        <w:rPr>
          <w:rFonts w:ascii="Tahoma"/>
          <w:color w:val="8E3F4F"/>
          <w:sz w:val="26"/>
        </w:rPr>
        <w:t>or</w:t>
      </w:r>
      <w:r>
        <w:rPr>
          <w:rFonts w:ascii="Tahoma"/>
          <w:color w:val="8E3F4F"/>
          <w:spacing w:val="-1"/>
          <w:sz w:val="26"/>
        </w:rPr>
        <w:t xml:space="preserve"> </w:t>
      </w:r>
      <w:r>
        <w:rPr>
          <w:rFonts w:ascii="Tahoma"/>
          <w:color w:val="8E3F4F"/>
          <w:sz w:val="26"/>
        </w:rPr>
        <w:t>presentation</w:t>
      </w:r>
      <w:r>
        <w:rPr>
          <w:rFonts w:ascii="Tahoma"/>
          <w:color w:val="8E3F4F"/>
          <w:spacing w:val="-1"/>
          <w:sz w:val="26"/>
        </w:rPr>
        <w:t xml:space="preserve"> </w:t>
      </w:r>
      <w:r>
        <w:rPr>
          <w:rFonts w:ascii="Tahoma"/>
          <w:color w:val="8E3F4F"/>
          <w:sz w:val="26"/>
        </w:rPr>
        <w:t>file</w:t>
      </w:r>
      <w:r>
        <w:rPr>
          <w:rFonts w:ascii="Tahoma"/>
          <w:color w:val="8E3F4F"/>
          <w:spacing w:val="-1"/>
          <w:sz w:val="26"/>
        </w:rPr>
        <w:t xml:space="preserve"> </w:t>
      </w:r>
      <w:r>
        <w:rPr>
          <w:rFonts w:ascii="Tahoma"/>
          <w:color w:val="8E3F4F"/>
          <w:sz w:val="26"/>
        </w:rPr>
        <w:t>to</w:t>
      </w:r>
      <w:r>
        <w:rPr>
          <w:rFonts w:ascii="Tahoma"/>
          <w:color w:val="8E3F4F"/>
          <w:spacing w:val="-1"/>
          <w:sz w:val="26"/>
        </w:rPr>
        <w:t xml:space="preserve"> </w:t>
      </w:r>
      <w:r>
        <w:rPr>
          <w:rFonts w:ascii="Tahoma"/>
          <w:color w:val="8E3F4F"/>
          <w:sz w:val="26"/>
        </w:rPr>
        <w:t>go</w:t>
      </w:r>
      <w:r>
        <w:rPr>
          <w:rFonts w:ascii="Tahoma"/>
          <w:color w:val="8E3F4F"/>
          <w:spacing w:val="-1"/>
          <w:sz w:val="26"/>
        </w:rPr>
        <w:t xml:space="preserve"> </w:t>
      </w:r>
      <w:r>
        <w:rPr>
          <w:rFonts w:ascii="Tahoma"/>
          <w:color w:val="8E3F4F"/>
          <w:sz w:val="26"/>
        </w:rPr>
        <w:t xml:space="preserve">with </w:t>
      </w:r>
      <w:r>
        <w:rPr>
          <w:rFonts w:ascii="Tahoma"/>
          <w:color w:val="8E3F4F"/>
          <w:w w:val="105"/>
          <w:sz w:val="26"/>
        </w:rPr>
        <w:t>it.</w:t>
      </w:r>
      <w:r>
        <w:rPr>
          <w:rFonts w:ascii="Tahoma"/>
          <w:color w:val="8E3F4F"/>
          <w:spacing w:val="40"/>
          <w:w w:val="105"/>
          <w:sz w:val="26"/>
        </w:rPr>
        <w:t xml:space="preserve"> </w:t>
      </w:r>
      <w:r>
        <w:rPr>
          <w:rFonts w:ascii="Tahoma"/>
          <w:color w:val="842A44"/>
          <w:w w:val="105"/>
          <w:sz w:val="26"/>
        </w:rPr>
        <w:t>Refer</w:t>
      </w:r>
      <w:r>
        <w:rPr>
          <w:rFonts w:ascii="Tahoma"/>
          <w:color w:val="842A44"/>
          <w:spacing w:val="-19"/>
          <w:w w:val="105"/>
          <w:sz w:val="26"/>
        </w:rPr>
        <w:t xml:space="preserve"> </w:t>
      </w:r>
      <w:r>
        <w:rPr>
          <w:rFonts w:ascii="Tahoma"/>
          <w:color w:val="842A44"/>
          <w:w w:val="105"/>
          <w:sz w:val="26"/>
        </w:rPr>
        <w:t>to</w:t>
      </w:r>
      <w:r>
        <w:rPr>
          <w:rFonts w:ascii="Tahoma"/>
          <w:color w:val="842A44"/>
          <w:spacing w:val="-19"/>
          <w:w w:val="105"/>
          <w:sz w:val="26"/>
        </w:rPr>
        <w:t xml:space="preserve"> </w:t>
      </w:r>
      <w:r>
        <w:rPr>
          <w:rFonts w:ascii="Tahoma"/>
          <w:color w:val="842A44"/>
          <w:w w:val="105"/>
          <w:sz w:val="26"/>
        </w:rPr>
        <w:t>the</w:t>
      </w:r>
      <w:r>
        <w:rPr>
          <w:rFonts w:ascii="Tahoma"/>
          <w:color w:val="842A44"/>
          <w:spacing w:val="-19"/>
          <w:w w:val="105"/>
          <w:sz w:val="26"/>
        </w:rPr>
        <w:t xml:space="preserve"> </w:t>
      </w:r>
      <w:r>
        <w:rPr>
          <w:rFonts w:ascii="Tahoma"/>
          <w:color w:val="842A44"/>
          <w:w w:val="105"/>
          <w:sz w:val="26"/>
        </w:rPr>
        <w:t>biography</w:t>
      </w:r>
      <w:r>
        <w:rPr>
          <w:rFonts w:ascii="Tahoma"/>
          <w:color w:val="842A44"/>
          <w:spacing w:val="-19"/>
          <w:w w:val="105"/>
          <w:sz w:val="26"/>
        </w:rPr>
        <w:t xml:space="preserve"> </w:t>
      </w:r>
      <w:r>
        <w:rPr>
          <w:rFonts w:ascii="Tahoma"/>
          <w:color w:val="842A44"/>
          <w:w w:val="105"/>
          <w:sz w:val="26"/>
        </w:rPr>
        <w:t>below</w:t>
      </w:r>
      <w:r>
        <w:rPr>
          <w:rFonts w:ascii="Tahoma"/>
          <w:color w:val="842A44"/>
          <w:spacing w:val="-19"/>
          <w:w w:val="105"/>
          <w:sz w:val="26"/>
        </w:rPr>
        <w:t xml:space="preserve"> </w:t>
      </w:r>
      <w:r>
        <w:rPr>
          <w:rFonts w:ascii="Tahoma"/>
          <w:color w:val="842A44"/>
          <w:w w:val="105"/>
          <w:sz w:val="26"/>
        </w:rPr>
        <w:t>for</w:t>
      </w:r>
      <w:r>
        <w:rPr>
          <w:rFonts w:ascii="Tahoma"/>
          <w:color w:val="842A44"/>
          <w:spacing w:val="-19"/>
          <w:w w:val="105"/>
          <w:sz w:val="26"/>
        </w:rPr>
        <w:t xml:space="preserve"> </w:t>
      </w:r>
      <w:r>
        <w:rPr>
          <w:rFonts w:ascii="Tahoma"/>
          <w:color w:val="842A44"/>
          <w:w w:val="105"/>
          <w:sz w:val="26"/>
        </w:rPr>
        <w:t>main</w:t>
      </w:r>
      <w:r>
        <w:rPr>
          <w:rFonts w:ascii="Tahoma"/>
          <w:color w:val="842A44"/>
          <w:spacing w:val="-19"/>
          <w:w w:val="105"/>
          <w:sz w:val="26"/>
        </w:rPr>
        <w:t xml:space="preserve"> </w:t>
      </w:r>
      <w:r>
        <w:rPr>
          <w:rFonts w:ascii="Tahoma"/>
          <w:color w:val="842A44"/>
          <w:w w:val="105"/>
          <w:sz w:val="26"/>
        </w:rPr>
        <w:t>points</w:t>
      </w:r>
      <w:r>
        <w:rPr>
          <w:rFonts w:ascii="Tahoma"/>
          <w:color w:val="842A44"/>
          <w:spacing w:val="-19"/>
          <w:w w:val="105"/>
          <w:sz w:val="26"/>
        </w:rPr>
        <w:t xml:space="preserve"> </w:t>
      </w:r>
      <w:r>
        <w:rPr>
          <w:rFonts w:ascii="Tahoma"/>
          <w:color w:val="842A44"/>
          <w:w w:val="105"/>
          <w:sz w:val="26"/>
        </w:rPr>
        <w:t>to</w:t>
      </w:r>
      <w:r>
        <w:rPr>
          <w:rFonts w:ascii="Tahoma"/>
          <w:color w:val="842A44"/>
          <w:spacing w:val="-19"/>
          <w:w w:val="105"/>
          <w:sz w:val="26"/>
        </w:rPr>
        <w:t xml:space="preserve"> </w:t>
      </w:r>
      <w:r>
        <w:rPr>
          <w:rFonts w:ascii="Tahoma"/>
          <w:color w:val="842A44"/>
          <w:w w:val="105"/>
          <w:sz w:val="26"/>
        </w:rPr>
        <w:t>include.</w:t>
      </w:r>
    </w:p>
    <w:p w14:paraId="7E73B8F8">
      <w:pPr>
        <w:pStyle w:val="11"/>
        <w:spacing w:before="11"/>
        <w:rPr>
          <w:rFonts w:ascii="Tahoma"/>
          <w:sz w:val="28"/>
        </w:rPr>
      </w:pPr>
    </w:p>
    <w:p w14:paraId="7DCA9AA6">
      <w:pPr>
        <w:pStyle w:val="7"/>
        <w:ind w:left="5732"/>
        <w:rPr>
          <w:rFonts w:ascii="Trebuchet MS"/>
        </w:rPr>
      </w:pPr>
      <w:r>
        <w:rPr>
          <w:rFonts w:ascii="Trebuchet MS"/>
          <w:color w:val="231F20"/>
        </w:rPr>
        <w:t>Ludwig</w:t>
      </w:r>
      <w:r>
        <w:rPr>
          <w:rFonts w:ascii="Trebuchet MS"/>
          <w:color w:val="231F20"/>
          <w:spacing w:val="-16"/>
        </w:rPr>
        <w:t xml:space="preserve"> </w:t>
      </w:r>
      <w:r>
        <w:rPr>
          <w:rFonts w:ascii="Trebuchet MS"/>
          <w:color w:val="231F20"/>
        </w:rPr>
        <w:t>van</w:t>
      </w:r>
      <w:r>
        <w:rPr>
          <w:rFonts w:ascii="Trebuchet MS"/>
          <w:color w:val="231F20"/>
          <w:spacing w:val="-15"/>
        </w:rPr>
        <w:t xml:space="preserve"> </w:t>
      </w:r>
      <w:r>
        <w:rPr>
          <w:rFonts w:ascii="Trebuchet MS"/>
          <w:color w:val="231F20"/>
          <w:spacing w:val="-2"/>
        </w:rPr>
        <w:t>Beethoven</w:t>
      </w:r>
    </w:p>
    <w:p w14:paraId="0723D654">
      <w:pPr>
        <w:pStyle w:val="11"/>
        <w:spacing w:before="212" w:line="285" w:lineRule="auto"/>
        <w:ind w:left="4522" w:right="1529"/>
        <w:jc w:val="both"/>
      </w:pPr>
      <w:r>
        <w:rPr>
          <w:color w:val="231F20"/>
        </w:rPr>
        <w:t>Ludwig</w:t>
      </w:r>
      <w:r>
        <w:rPr>
          <w:color w:val="231F20"/>
          <w:spacing w:val="-16"/>
        </w:rPr>
        <w:t xml:space="preserve"> </w:t>
      </w:r>
      <w:r>
        <w:rPr>
          <w:color w:val="231F20"/>
        </w:rPr>
        <w:t>van Beethoven (1770</w:t>
      </w:r>
      <w:r>
        <w:rPr>
          <w:color w:val="231F20"/>
          <w:spacing w:val="-16"/>
        </w:rPr>
        <w:t xml:space="preserve"> </w:t>
      </w:r>
      <w:r>
        <w:rPr>
          <w:color w:val="231F20"/>
        </w:rPr>
        <w:t>–1827) was born in Germany. He started his musical training when he was five years old, and some of his teachers worked him so hard that he often cried.</w:t>
      </w:r>
      <w:r>
        <w:rPr>
          <w:color w:val="231F20"/>
          <w:spacing w:val="40"/>
        </w:rPr>
        <w:t xml:space="preserve"> </w:t>
      </w:r>
      <w:r>
        <w:rPr>
          <w:color w:val="231F20"/>
        </w:rPr>
        <w:t>He</w:t>
      </w:r>
      <w:r>
        <w:rPr>
          <w:color w:val="231F20"/>
          <w:spacing w:val="40"/>
        </w:rPr>
        <w:t xml:space="preserve"> </w:t>
      </w:r>
      <w:r>
        <w:rPr>
          <w:color w:val="231F20"/>
        </w:rPr>
        <w:t>started</w:t>
      </w:r>
      <w:r>
        <w:rPr>
          <w:color w:val="231F20"/>
          <w:spacing w:val="40"/>
        </w:rPr>
        <w:t xml:space="preserve"> </w:t>
      </w:r>
      <w:r>
        <w:rPr>
          <w:color w:val="231F20"/>
        </w:rPr>
        <w:t>writing</w:t>
      </w:r>
      <w:r>
        <w:rPr>
          <w:color w:val="231F20"/>
          <w:spacing w:val="40"/>
        </w:rPr>
        <w:t xml:space="preserve"> </w:t>
      </w:r>
      <w:r>
        <w:rPr>
          <w:color w:val="231F20"/>
        </w:rPr>
        <w:t>music</w:t>
      </w:r>
      <w:r>
        <w:rPr>
          <w:color w:val="231F20"/>
          <w:spacing w:val="40"/>
        </w:rPr>
        <w:t xml:space="preserve"> </w:t>
      </w:r>
      <w:r>
        <w:rPr>
          <w:color w:val="231F20"/>
        </w:rPr>
        <w:t>when</w:t>
      </w:r>
      <w:r>
        <w:rPr>
          <w:color w:val="231F20"/>
          <w:spacing w:val="40"/>
        </w:rPr>
        <w:t xml:space="preserve"> </w:t>
      </w:r>
      <w:r>
        <w:rPr>
          <w:color w:val="231F20"/>
        </w:rPr>
        <w:t>he</w:t>
      </w:r>
      <w:r>
        <w:rPr>
          <w:color w:val="231F20"/>
          <w:spacing w:val="40"/>
        </w:rPr>
        <w:t xml:space="preserve"> </w:t>
      </w:r>
      <w:r>
        <w:rPr>
          <w:color w:val="231F20"/>
        </w:rPr>
        <w:t>was</w:t>
      </w:r>
      <w:r>
        <w:rPr>
          <w:color w:val="231F20"/>
          <w:spacing w:val="10"/>
        </w:rPr>
        <w:t xml:space="preserve"> nineteen, </w:t>
      </w:r>
      <w:r>
        <w:rPr>
          <w:color w:val="231F20"/>
        </w:rPr>
        <w:t>and</w:t>
      </w:r>
      <w:r>
        <w:rPr>
          <w:color w:val="231F20"/>
          <w:spacing w:val="40"/>
        </w:rPr>
        <w:t xml:space="preserve"> </w:t>
      </w:r>
      <w:r>
        <w:rPr>
          <w:color w:val="231F20"/>
        </w:rPr>
        <w:t>two</w:t>
      </w:r>
      <w:r>
        <w:rPr>
          <w:color w:val="231F20"/>
          <w:spacing w:val="40"/>
        </w:rPr>
        <w:t xml:space="preserve"> </w:t>
      </w:r>
      <w:r>
        <w:rPr>
          <w:color w:val="231F20"/>
        </w:rPr>
        <w:t>years</w:t>
      </w:r>
      <w:r>
        <w:rPr>
          <w:color w:val="231F20"/>
          <w:spacing w:val="40"/>
        </w:rPr>
        <w:t xml:space="preserve"> </w:t>
      </w:r>
      <w:r>
        <w:rPr>
          <w:color w:val="231F20"/>
        </w:rPr>
        <w:t>later</w:t>
      </w:r>
      <w:r>
        <w:rPr>
          <w:color w:val="231F20"/>
          <w:spacing w:val="40"/>
        </w:rPr>
        <w:t xml:space="preserve"> </w:t>
      </w:r>
      <w:r>
        <w:rPr>
          <w:color w:val="231F20"/>
        </w:rPr>
        <w:t>he</w:t>
      </w:r>
      <w:r>
        <w:rPr>
          <w:color w:val="231F20"/>
          <w:spacing w:val="40"/>
        </w:rPr>
        <w:t xml:space="preserve"> </w:t>
      </w:r>
      <w:r>
        <w:rPr>
          <w:color w:val="231F20"/>
        </w:rPr>
        <w:t>moved</w:t>
      </w:r>
      <w:r>
        <w:rPr>
          <w:color w:val="231F20"/>
          <w:spacing w:val="40"/>
        </w:rPr>
        <w:t xml:space="preserve"> </w:t>
      </w:r>
      <w:r>
        <w:rPr>
          <w:color w:val="231F20"/>
        </w:rPr>
        <w:t>to</w:t>
      </w:r>
      <w:r>
        <w:rPr>
          <w:color w:val="231F20"/>
          <w:spacing w:val="40"/>
        </w:rPr>
        <w:t xml:space="preserve"> </w:t>
      </w:r>
      <w:r>
        <w:rPr>
          <w:color w:val="231F20"/>
        </w:rPr>
        <w:t>Vienna</w:t>
      </w:r>
      <w:r>
        <w:rPr>
          <w:color w:val="231F20"/>
          <w:spacing w:val="40"/>
        </w:rPr>
        <w:t xml:space="preserve"> </w:t>
      </w:r>
      <w:r>
        <w:rPr>
          <w:color w:val="231F20"/>
        </w:rPr>
        <w:t>to</w:t>
      </w:r>
      <w:r>
        <w:rPr>
          <w:color w:val="231F20"/>
          <w:spacing w:val="40"/>
        </w:rPr>
        <w:t xml:space="preserve"> </w:t>
      </w:r>
      <w:r>
        <w:rPr>
          <w:color w:val="231F20"/>
        </w:rPr>
        <w:t>study</w:t>
      </w:r>
      <w:r>
        <w:rPr>
          <w:color w:val="231F20"/>
          <w:spacing w:val="40"/>
        </w:rPr>
        <w:t xml:space="preserve"> </w:t>
      </w:r>
      <w:r>
        <w:rPr>
          <w:color w:val="231F20"/>
        </w:rPr>
        <w:t>music and perform. Beethoven first became famous as a pianist. However, by 1800, his musical works were so popular that he</w:t>
      </w:r>
      <w:r>
        <w:rPr>
          <w:color w:val="231F20"/>
          <w:spacing w:val="-2"/>
        </w:rPr>
        <w:t xml:space="preserve"> </w:t>
      </w:r>
      <w:r>
        <w:rPr>
          <w:color w:val="231F20"/>
        </w:rPr>
        <w:t>was</w:t>
      </w:r>
      <w:r>
        <w:rPr>
          <w:color w:val="231F20"/>
          <w:spacing w:val="-2"/>
        </w:rPr>
        <w:t xml:space="preserve"> </w:t>
      </w:r>
      <w:r>
        <w:rPr>
          <w:color w:val="231F20"/>
        </w:rPr>
        <w:t>thought</w:t>
      </w:r>
      <w:r>
        <w:rPr>
          <w:color w:val="231F20"/>
          <w:spacing w:val="-2"/>
        </w:rPr>
        <w:t xml:space="preserve"> </w:t>
      </w:r>
      <w:r>
        <w:rPr>
          <w:color w:val="231F20"/>
        </w:rPr>
        <w:t>of</w:t>
      </w:r>
      <w:r>
        <w:rPr>
          <w:color w:val="231F20"/>
          <w:spacing w:val="-2"/>
        </w:rPr>
        <w:t xml:space="preserve"> </w:t>
      </w:r>
      <w:r>
        <w:rPr>
          <w:color w:val="231F20"/>
        </w:rPr>
        <w:t>by</w:t>
      </w:r>
      <w:r>
        <w:rPr>
          <w:color w:val="231F20"/>
          <w:spacing w:val="-2"/>
        </w:rPr>
        <w:t xml:space="preserve"> </w:t>
      </w:r>
      <w:r>
        <w:rPr>
          <w:color w:val="231F20"/>
        </w:rPr>
        <w:t>many</w:t>
      </w:r>
      <w:r>
        <w:rPr>
          <w:color w:val="231F20"/>
          <w:spacing w:val="-2"/>
        </w:rPr>
        <w:t xml:space="preserve"> </w:t>
      </w:r>
      <w:r>
        <w:rPr>
          <w:color w:val="231F20"/>
        </w:rPr>
        <w:t>as</w:t>
      </w:r>
      <w:r>
        <w:rPr>
          <w:color w:val="231F20"/>
          <w:spacing w:val="-2"/>
        </w:rPr>
        <w:t xml:space="preserve"> </w:t>
      </w:r>
      <w:r>
        <w:rPr>
          <w:color w:val="231F20"/>
        </w:rPr>
        <w:t>the</w:t>
      </w:r>
      <w:r>
        <w:rPr>
          <w:color w:val="231F20"/>
          <w:spacing w:val="-2"/>
        </w:rPr>
        <w:t xml:space="preserve"> </w:t>
      </w:r>
      <w:r>
        <w:rPr>
          <w:color w:val="231F20"/>
        </w:rPr>
        <w:t>most</w:t>
      </w:r>
      <w:r>
        <w:rPr>
          <w:color w:val="231F20"/>
          <w:spacing w:val="-2"/>
        </w:rPr>
        <w:t xml:space="preserve"> </w:t>
      </w:r>
      <w:r>
        <w:rPr>
          <w:color w:val="231F20"/>
        </w:rPr>
        <w:t>important</w:t>
      </w:r>
      <w:r>
        <w:rPr>
          <w:color w:val="231F20"/>
          <w:spacing w:val="-2"/>
        </w:rPr>
        <w:t xml:space="preserve"> </w:t>
      </w:r>
      <w:r>
        <w:rPr>
          <w:color w:val="231F20"/>
        </w:rPr>
        <w:t>composer of</w:t>
      </w:r>
      <w:r>
        <w:rPr>
          <w:color w:val="231F20"/>
          <w:spacing w:val="-14"/>
        </w:rPr>
        <w:t xml:space="preserve"> </w:t>
      </w:r>
      <w:r>
        <w:rPr>
          <w:color w:val="231F20"/>
        </w:rPr>
        <w:t>his</w:t>
      </w:r>
      <w:r>
        <w:rPr>
          <w:color w:val="231F20"/>
          <w:spacing w:val="-14"/>
        </w:rPr>
        <w:t xml:space="preserve"> </w:t>
      </w:r>
      <w:r>
        <w:rPr>
          <w:color w:val="231F20"/>
        </w:rPr>
        <w:t>generation.</w:t>
      </w:r>
      <w:r>
        <w:rPr>
          <w:color w:val="231F20"/>
          <w:spacing w:val="-14"/>
        </w:rPr>
        <w:t xml:space="preserve"> </w:t>
      </w:r>
      <w:r>
        <w:rPr>
          <w:color w:val="231F20"/>
        </w:rPr>
        <w:t>During</w:t>
      </w:r>
      <w:r>
        <w:rPr>
          <w:color w:val="231F20"/>
          <w:spacing w:val="-14"/>
        </w:rPr>
        <w:t xml:space="preserve"> </w:t>
      </w:r>
      <w:r>
        <w:rPr>
          <w:color w:val="231F20"/>
        </w:rPr>
        <w:t>this</w:t>
      </w:r>
      <w:r>
        <w:rPr>
          <w:color w:val="231F20"/>
          <w:spacing w:val="-14"/>
        </w:rPr>
        <w:t xml:space="preserve"> </w:t>
      </w:r>
      <w:r>
        <w:rPr>
          <w:color w:val="231F20"/>
        </w:rPr>
        <w:t>same</w:t>
      </w:r>
      <w:r>
        <w:rPr>
          <w:color w:val="231F20"/>
          <w:spacing w:val="-14"/>
        </w:rPr>
        <w:t xml:space="preserve"> </w:t>
      </w:r>
      <w:r>
        <w:rPr>
          <w:color w:val="231F20"/>
        </w:rPr>
        <w:t>period,</w:t>
      </w:r>
      <w:r>
        <w:rPr>
          <w:color w:val="231F20"/>
          <w:spacing w:val="-14"/>
        </w:rPr>
        <w:t xml:space="preserve"> </w:t>
      </w:r>
      <w:r>
        <w:rPr>
          <w:color w:val="231F20"/>
        </w:rPr>
        <w:t>he</w:t>
      </w:r>
      <w:r>
        <w:rPr>
          <w:color w:val="231F20"/>
          <w:spacing w:val="-14"/>
        </w:rPr>
        <w:t xml:space="preserve"> </w:t>
      </w:r>
      <w:r>
        <w:rPr>
          <w:color w:val="231F20"/>
        </w:rPr>
        <w:t>slowly</w:t>
      </w:r>
      <w:r>
        <w:rPr>
          <w:color w:val="231F20"/>
          <w:spacing w:val="-14"/>
        </w:rPr>
        <w:t xml:space="preserve"> </w:t>
      </w:r>
      <w:r>
        <w:rPr>
          <w:color w:val="231F20"/>
        </w:rPr>
        <w:t>became deaf. Even though he could not hear with his ears, he could still write music because he could hear music in his head. Most of his greatest musical works were completed after he became</w:t>
      </w:r>
      <w:r>
        <w:rPr>
          <w:color w:val="231F20"/>
          <w:spacing w:val="-4"/>
        </w:rPr>
        <w:t xml:space="preserve"> </w:t>
      </w:r>
      <w:r>
        <w:rPr>
          <w:color w:val="231F20"/>
        </w:rPr>
        <w:t>deaf.</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later</w:t>
      </w:r>
      <w:r>
        <w:rPr>
          <w:color w:val="231F20"/>
          <w:spacing w:val="-4"/>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his</w:t>
      </w:r>
      <w:r>
        <w:rPr>
          <w:color w:val="231F20"/>
          <w:spacing w:val="-4"/>
        </w:rPr>
        <w:t xml:space="preserve"> </w:t>
      </w:r>
      <w:r>
        <w:rPr>
          <w:color w:val="231F20"/>
        </w:rPr>
        <w:t>life,</w:t>
      </w:r>
      <w:r>
        <w:rPr>
          <w:color w:val="231F20"/>
          <w:spacing w:val="-4"/>
        </w:rPr>
        <w:t xml:space="preserve"> </w:t>
      </w:r>
      <w:r>
        <w:rPr>
          <w:color w:val="231F20"/>
        </w:rPr>
        <w:t>he</w:t>
      </w:r>
      <w:r>
        <w:rPr>
          <w:color w:val="231F20"/>
          <w:spacing w:val="-4"/>
        </w:rPr>
        <w:t xml:space="preserve"> </w:t>
      </w:r>
      <w:r>
        <w:rPr>
          <w:color w:val="231F20"/>
        </w:rPr>
        <w:t>had</w:t>
      </w:r>
      <w:r>
        <w:rPr>
          <w:color w:val="231F20"/>
          <w:spacing w:val="-4"/>
        </w:rPr>
        <w:t xml:space="preserve"> </w:t>
      </w:r>
      <w:r>
        <w:rPr>
          <w:color w:val="231F20"/>
        </w:rPr>
        <w:t>many</w:t>
      </w:r>
      <w:r>
        <w:rPr>
          <w:color w:val="231F20"/>
          <w:spacing w:val="-4"/>
        </w:rPr>
        <w:t xml:space="preserve"> </w:t>
      </w:r>
      <w:r>
        <w:rPr>
          <w:color w:val="231F20"/>
        </w:rPr>
        <w:t>health and money issues. He was also lonely because the woman he</w:t>
      </w:r>
      <w:r>
        <w:rPr>
          <w:color w:val="231F20"/>
          <w:spacing w:val="-15"/>
        </w:rPr>
        <w:t xml:space="preserve"> </w:t>
      </w:r>
      <w:r>
        <w:rPr>
          <w:color w:val="231F20"/>
        </w:rPr>
        <w:t>loved</w:t>
      </w:r>
      <w:r>
        <w:rPr>
          <w:color w:val="231F20"/>
          <w:spacing w:val="-15"/>
        </w:rPr>
        <w:t xml:space="preserve"> </w:t>
      </w:r>
      <w:r>
        <w:rPr>
          <w:color w:val="231F20"/>
        </w:rPr>
        <w:t>and</w:t>
      </w:r>
      <w:r>
        <w:rPr>
          <w:color w:val="231F20"/>
          <w:spacing w:val="-15"/>
        </w:rPr>
        <w:t xml:space="preserve"> </w:t>
      </w:r>
      <w:r>
        <w:rPr>
          <w:color w:val="231F20"/>
        </w:rPr>
        <w:t>wanted</w:t>
      </w:r>
      <w:r>
        <w:rPr>
          <w:color w:val="231F20"/>
          <w:spacing w:val="-15"/>
        </w:rPr>
        <w:t xml:space="preserve"> </w:t>
      </w:r>
      <w:r>
        <w:rPr>
          <w:color w:val="231F20"/>
        </w:rPr>
        <w:t>to</w:t>
      </w:r>
      <w:r>
        <w:rPr>
          <w:color w:val="231F20"/>
          <w:spacing w:val="-15"/>
        </w:rPr>
        <w:t xml:space="preserve"> </w:t>
      </w:r>
      <w:r>
        <w:rPr>
          <w:color w:val="231F20"/>
        </w:rPr>
        <w:t>marry</w:t>
      </w:r>
      <w:r>
        <w:rPr>
          <w:color w:val="231F20"/>
          <w:spacing w:val="-15"/>
        </w:rPr>
        <w:t xml:space="preserve"> </w:t>
      </w:r>
      <w:r>
        <w:rPr>
          <w:color w:val="231F20"/>
        </w:rPr>
        <w:t>had</w:t>
      </w:r>
      <w:r>
        <w:rPr>
          <w:color w:val="231F20"/>
          <w:spacing w:val="-15"/>
        </w:rPr>
        <w:t xml:space="preserve"> </w:t>
      </w:r>
      <w:r>
        <w:rPr>
          <w:color w:val="231F20"/>
        </w:rPr>
        <w:t>left</w:t>
      </w:r>
      <w:r>
        <w:rPr>
          <w:color w:val="231F20"/>
          <w:spacing w:val="-15"/>
        </w:rPr>
        <w:t xml:space="preserve"> </w:t>
      </w:r>
      <w:r>
        <w:rPr>
          <w:color w:val="231F20"/>
        </w:rPr>
        <w:t>him.</w:t>
      </w:r>
      <w:r>
        <w:rPr>
          <w:color w:val="231F20"/>
          <w:spacing w:val="-15"/>
        </w:rPr>
        <w:t xml:space="preserve"> </w:t>
      </w:r>
      <w:r>
        <w:rPr>
          <w:color w:val="231F20"/>
        </w:rPr>
        <w:t>His</w:t>
      </w:r>
      <w:r>
        <w:rPr>
          <w:color w:val="231F20"/>
          <w:spacing w:val="-15"/>
        </w:rPr>
        <w:t xml:space="preserve"> </w:t>
      </w:r>
      <w:r>
        <w:rPr>
          <w:color w:val="231F20"/>
        </w:rPr>
        <w:t>friends</w:t>
      </w:r>
      <w:r>
        <w:rPr>
          <w:color w:val="231F20"/>
          <w:spacing w:val="-15"/>
        </w:rPr>
        <w:t xml:space="preserve"> </w:t>
      </w:r>
      <w:r>
        <w:rPr>
          <w:color w:val="231F20"/>
        </w:rPr>
        <w:t>tried</w:t>
      </w:r>
      <w:r>
        <w:rPr>
          <w:color w:val="231F20"/>
          <w:spacing w:val="-15"/>
        </w:rPr>
        <w:t xml:space="preserve"> </w:t>
      </w:r>
      <w:r>
        <w:rPr>
          <w:color w:val="231F20"/>
        </w:rPr>
        <w:t>to help him through his dark times, but his life became marked by sadness. He died after a long illness in 1827.</w:t>
      </w:r>
    </w:p>
    <w:p w14:paraId="0C852353">
      <w:pPr>
        <w:spacing w:after="0" w:line="285" w:lineRule="auto"/>
        <w:jc w:val="both"/>
        <w:sectPr>
          <w:pgSz w:w="11910" w:h="16840"/>
          <w:pgMar w:top="0" w:right="0" w:bottom="0" w:left="0" w:header="720" w:footer="720" w:gutter="0"/>
          <w:cols w:space="720" w:num="1"/>
        </w:sectPr>
      </w:pPr>
    </w:p>
    <w:p w14:paraId="6C3A62B6">
      <w:pPr>
        <w:spacing w:before="181"/>
        <w:ind w:left="2730" w:right="0" w:firstLine="0"/>
        <w:jc w:val="left"/>
        <w:rPr>
          <w:sz w:val="21"/>
        </w:rPr>
      </w:pPr>
      <w:r>
        <w:rPr>
          <w:color w:val="231F20"/>
          <w:sz w:val="21"/>
        </w:rPr>
        <w:t>Famous</w:t>
      </w:r>
      <w:r>
        <w:rPr>
          <w:color w:val="231F20"/>
          <w:spacing w:val="15"/>
          <w:sz w:val="21"/>
        </w:rPr>
        <w:t xml:space="preserve"> </w:t>
      </w:r>
      <w:r>
        <w:rPr>
          <w:color w:val="231F20"/>
          <w:spacing w:val="-2"/>
          <w:sz w:val="21"/>
        </w:rPr>
        <w:t>works</w:t>
      </w:r>
    </w:p>
    <w:p w14:paraId="1C34CEAA">
      <w:pPr>
        <w:spacing w:before="119" w:line="288" w:lineRule="auto"/>
        <w:ind w:left="2137" w:right="788" w:firstLine="0"/>
        <w:jc w:val="left"/>
        <w:rPr>
          <w:rFonts w:hint="eastAsia" w:ascii="宋体" w:eastAsia="宋体"/>
          <w:sz w:val="17"/>
        </w:rPr>
      </w:pPr>
      <w:r>
        <w:rPr>
          <w:color w:val="231F20"/>
          <w:sz w:val="17"/>
        </w:rPr>
        <w:t>Symphony No. 3 (</w:t>
      </w:r>
      <w:r>
        <w:rPr>
          <w:i/>
          <w:color w:val="231F20"/>
          <w:sz w:val="17"/>
        </w:rPr>
        <w:t>Eroica</w:t>
      </w:r>
      <w:r>
        <w:rPr>
          <w:color w:val="231F20"/>
          <w:sz w:val="17"/>
        </w:rPr>
        <w:t>)</w:t>
      </w:r>
      <w:r>
        <w:rPr>
          <w:color w:val="231F20"/>
          <w:spacing w:val="80"/>
          <w:w w:val="150"/>
          <w:sz w:val="17"/>
        </w:rPr>
        <w:t xml:space="preserve"> </w:t>
      </w:r>
      <w:r>
        <w:rPr>
          <w:rFonts w:hint="eastAsia" w:ascii="宋体" w:eastAsia="宋体"/>
          <w:color w:val="231F20"/>
          <w:sz w:val="17"/>
        </w:rPr>
        <w:t xml:space="preserve">《英雄交响曲》 </w:t>
      </w:r>
      <w:r>
        <w:rPr>
          <w:color w:val="231F20"/>
          <w:sz w:val="17"/>
        </w:rPr>
        <w:t>Symphony No. 5 (</w:t>
      </w:r>
      <w:r>
        <w:rPr>
          <w:i/>
          <w:color w:val="231F20"/>
          <w:sz w:val="17"/>
        </w:rPr>
        <w:t>Fate</w:t>
      </w:r>
      <w:r>
        <w:rPr>
          <w:color w:val="231F20"/>
          <w:spacing w:val="40"/>
          <w:sz w:val="17"/>
        </w:rPr>
        <w:t xml:space="preserve">) </w:t>
      </w:r>
      <w:r>
        <w:rPr>
          <w:rFonts w:hint="eastAsia" w:ascii="宋体" w:eastAsia="宋体"/>
          <w:color w:val="231F20"/>
          <w:sz w:val="17"/>
        </w:rPr>
        <w:t xml:space="preserve">《命运交响曲》 </w:t>
      </w:r>
      <w:r>
        <w:rPr>
          <w:color w:val="231F20"/>
          <w:sz w:val="17"/>
        </w:rPr>
        <w:t>Symphony No. 6 (</w:t>
      </w:r>
      <w:r>
        <w:rPr>
          <w:i/>
          <w:color w:val="231F20"/>
          <w:sz w:val="17"/>
        </w:rPr>
        <w:t>Pastoral</w:t>
      </w:r>
      <w:r>
        <w:rPr>
          <w:color w:val="231F20"/>
          <w:spacing w:val="40"/>
          <w:sz w:val="17"/>
        </w:rPr>
        <w:t xml:space="preserve">) </w:t>
      </w:r>
      <w:r>
        <w:rPr>
          <w:rFonts w:hint="eastAsia" w:ascii="宋体" w:eastAsia="宋体"/>
          <w:color w:val="231F20"/>
          <w:sz w:val="17"/>
        </w:rPr>
        <w:t>《田园交响曲》</w:t>
      </w:r>
    </w:p>
    <w:p w14:paraId="5D5F2A38">
      <w:pPr>
        <w:spacing w:before="1"/>
        <w:ind w:left="2137" w:right="0" w:firstLine="0"/>
        <w:jc w:val="left"/>
        <w:rPr>
          <w:rFonts w:hint="eastAsia" w:ascii="宋体" w:eastAsia="宋体"/>
          <w:sz w:val="17"/>
        </w:rPr>
      </w:pPr>
      <w:r>
        <w:rPr>
          <w:color w:val="231F20"/>
          <w:sz w:val="17"/>
        </w:rPr>
        <w:t>Symphony</w:t>
      </w:r>
      <w:r>
        <w:rPr>
          <w:color w:val="231F20"/>
          <w:spacing w:val="10"/>
          <w:sz w:val="17"/>
        </w:rPr>
        <w:t xml:space="preserve"> </w:t>
      </w:r>
      <w:r>
        <w:rPr>
          <w:color w:val="231F20"/>
          <w:sz w:val="17"/>
        </w:rPr>
        <w:t>No.</w:t>
      </w:r>
      <w:r>
        <w:rPr>
          <w:color w:val="231F20"/>
          <w:spacing w:val="11"/>
          <w:sz w:val="17"/>
        </w:rPr>
        <w:t xml:space="preserve"> </w:t>
      </w:r>
      <w:r>
        <w:rPr>
          <w:color w:val="231F20"/>
          <w:sz w:val="17"/>
        </w:rPr>
        <w:t>9</w:t>
      </w:r>
      <w:r>
        <w:rPr>
          <w:color w:val="231F20"/>
          <w:spacing w:val="5"/>
          <w:sz w:val="17"/>
        </w:rPr>
        <w:t xml:space="preserve"> (</w:t>
      </w:r>
      <w:r>
        <w:rPr>
          <w:i/>
          <w:color w:val="231F20"/>
          <w:sz w:val="17"/>
        </w:rPr>
        <w:t>The</w:t>
      </w:r>
      <w:r>
        <w:rPr>
          <w:i/>
          <w:color w:val="231F20"/>
          <w:spacing w:val="11"/>
          <w:sz w:val="17"/>
        </w:rPr>
        <w:t xml:space="preserve"> </w:t>
      </w:r>
      <w:r>
        <w:rPr>
          <w:i/>
          <w:color w:val="231F20"/>
          <w:sz w:val="17"/>
        </w:rPr>
        <w:t>Choral,</w:t>
      </w:r>
      <w:r>
        <w:rPr>
          <w:i/>
          <w:color w:val="231F20"/>
          <w:spacing w:val="11"/>
          <w:sz w:val="17"/>
        </w:rPr>
        <w:t xml:space="preserve"> </w:t>
      </w:r>
      <w:r>
        <w:rPr>
          <w:i/>
          <w:color w:val="231F20"/>
          <w:sz w:val="17"/>
        </w:rPr>
        <w:t>Ode</w:t>
      </w:r>
      <w:r>
        <w:rPr>
          <w:i/>
          <w:color w:val="231F20"/>
          <w:spacing w:val="11"/>
          <w:sz w:val="17"/>
        </w:rPr>
        <w:t xml:space="preserve"> </w:t>
      </w:r>
      <w:r>
        <w:rPr>
          <w:i/>
          <w:color w:val="231F20"/>
          <w:sz w:val="17"/>
        </w:rPr>
        <w:t>to</w:t>
      </w:r>
      <w:r>
        <w:rPr>
          <w:i/>
          <w:color w:val="231F20"/>
          <w:spacing w:val="11"/>
          <w:sz w:val="17"/>
        </w:rPr>
        <w:t xml:space="preserve"> </w:t>
      </w:r>
      <w:r>
        <w:rPr>
          <w:i/>
          <w:color w:val="231F20"/>
          <w:sz w:val="17"/>
        </w:rPr>
        <w:t>Joy</w:t>
      </w:r>
      <w:r>
        <w:rPr>
          <w:color w:val="231F20"/>
          <w:spacing w:val="34"/>
          <w:sz w:val="17"/>
        </w:rPr>
        <w:t xml:space="preserve">) </w:t>
      </w:r>
      <w:r>
        <w:rPr>
          <w:rFonts w:hint="eastAsia" w:ascii="宋体" w:eastAsia="宋体"/>
          <w:color w:val="231F20"/>
          <w:spacing w:val="-2"/>
          <w:sz w:val="17"/>
        </w:rPr>
        <w:t>《欢乐颂》</w:t>
      </w:r>
    </w:p>
    <w:p w14:paraId="2812DE4A">
      <w:pPr>
        <w:spacing w:before="0" w:line="240" w:lineRule="auto"/>
        <w:rPr>
          <w:rFonts w:ascii="宋体"/>
          <w:sz w:val="22"/>
        </w:rPr>
      </w:pPr>
      <w:r>
        <w:br w:type="column"/>
      </w:r>
    </w:p>
    <w:p w14:paraId="1BA08360">
      <w:pPr>
        <w:pStyle w:val="11"/>
        <w:spacing w:before="6"/>
        <w:rPr>
          <w:rFonts w:ascii="宋体"/>
          <w:sz w:val="19"/>
        </w:rPr>
      </w:pPr>
    </w:p>
    <w:p w14:paraId="26932A58">
      <w:pPr>
        <w:spacing w:before="0" w:line="288" w:lineRule="auto"/>
        <w:ind w:left="202" w:right="1415" w:firstLine="0"/>
        <w:jc w:val="both"/>
        <w:rPr>
          <w:rFonts w:hint="eastAsia" w:ascii="宋体" w:hAnsi="宋体" w:eastAsia="宋体"/>
          <w:sz w:val="17"/>
        </w:rPr>
      </w:pPr>
      <w:r>
        <w:rPr>
          <w:color w:val="231F20"/>
          <w:sz w:val="17"/>
        </w:rPr>
        <w:t>Violin Sonata No. 9 (</w:t>
      </w:r>
      <w:r>
        <w:rPr>
          <w:i/>
          <w:color w:val="231F20"/>
          <w:sz w:val="17"/>
        </w:rPr>
        <w:t>Kreutzer</w:t>
      </w:r>
      <w:r>
        <w:rPr>
          <w:color w:val="231F20"/>
          <w:spacing w:val="20"/>
          <w:sz w:val="17"/>
        </w:rPr>
        <w:t xml:space="preserve">) </w:t>
      </w:r>
      <w:r>
        <w:rPr>
          <w:rFonts w:hint="eastAsia" w:ascii="宋体" w:hAnsi="宋体" w:eastAsia="宋体"/>
          <w:color w:val="231F20"/>
          <w:sz w:val="17"/>
        </w:rPr>
        <w:t xml:space="preserve">《克莱采奏鸣曲》 </w:t>
      </w:r>
      <w:r>
        <w:rPr>
          <w:color w:val="231F20"/>
          <w:sz w:val="17"/>
        </w:rPr>
        <w:t>Piano Sonata No. 14 (</w:t>
      </w:r>
      <w:r>
        <w:rPr>
          <w:i/>
          <w:color w:val="231F20"/>
          <w:sz w:val="17"/>
        </w:rPr>
        <w:t>Moonlight</w:t>
      </w:r>
      <w:r>
        <w:rPr>
          <w:color w:val="231F20"/>
          <w:spacing w:val="20"/>
          <w:sz w:val="17"/>
        </w:rPr>
        <w:t xml:space="preserve">) </w:t>
      </w:r>
      <w:r>
        <w:rPr>
          <w:rFonts w:hint="eastAsia" w:ascii="宋体" w:hAnsi="宋体" w:eastAsia="宋体"/>
          <w:color w:val="231F20"/>
          <w:sz w:val="17"/>
        </w:rPr>
        <w:t xml:space="preserve">《月光奏鸣曲》 </w:t>
      </w:r>
      <w:r>
        <w:rPr>
          <w:color w:val="231F20"/>
          <w:sz w:val="17"/>
        </w:rPr>
        <w:t>Piano Sonata No. 8 (</w:t>
      </w:r>
      <w:r>
        <w:rPr>
          <w:i/>
          <w:color w:val="231F20"/>
          <w:sz w:val="17"/>
        </w:rPr>
        <w:t>Pathétique</w:t>
      </w:r>
      <w:r>
        <w:rPr>
          <w:color w:val="231F20"/>
          <w:spacing w:val="20"/>
          <w:sz w:val="17"/>
        </w:rPr>
        <w:t xml:space="preserve">) </w:t>
      </w:r>
      <w:r>
        <w:rPr>
          <w:rFonts w:hint="eastAsia" w:ascii="宋体" w:hAnsi="宋体" w:eastAsia="宋体"/>
          <w:color w:val="231F20"/>
          <w:sz w:val="17"/>
        </w:rPr>
        <w:t xml:space="preserve">《悲怆奏鸣曲》 </w:t>
      </w:r>
      <w:r>
        <w:rPr>
          <w:color w:val="231F20"/>
          <w:sz w:val="17"/>
        </w:rPr>
        <w:t>Bagatelle No. 25 (</w:t>
      </w:r>
      <w:r>
        <w:rPr>
          <w:i/>
          <w:color w:val="231F20"/>
          <w:sz w:val="17"/>
        </w:rPr>
        <w:t>Für Elise</w:t>
      </w:r>
      <w:r>
        <w:rPr>
          <w:color w:val="231F20"/>
          <w:spacing w:val="20"/>
          <w:sz w:val="17"/>
        </w:rPr>
        <w:t xml:space="preserve">) </w:t>
      </w:r>
      <w:r>
        <w:rPr>
          <w:rFonts w:hint="eastAsia" w:ascii="宋体" w:hAnsi="宋体" w:eastAsia="宋体"/>
          <w:color w:val="231F20"/>
          <w:sz w:val="17"/>
        </w:rPr>
        <w:t>《致爱丽丝》</w:t>
      </w:r>
    </w:p>
    <w:p w14:paraId="667C98AB">
      <w:pPr>
        <w:spacing w:after="0" w:line="288" w:lineRule="auto"/>
        <w:jc w:val="both"/>
        <w:rPr>
          <w:rFonts w:hint="eastAsia" w:ascii="宋体" w:hAnsi="宋体" w:eastAsia="宋体"/>
          <w:sz w:val="17"/>
        </w:rPr>
        <w:sectPr>
          <w:type w:val="continuous"/>
          <w:pgSz w:w="11910" w:h="16840"/>
          <w:pgMar w:top="1340" w:right="0" w:bottom="280" w:left="0" w:header="720" w:footer="720" w:gutter="0"/>
          <w:cols w:equalWidth="0" w:num="2">
            <w:col w:w="6382" w:space="40"/>
            <w:col w:w="5488"/>
          </w:cols>
        </w:sectPr>
      </w:pPr>
    </w:p>
    <w:p w14:paraId="756FC6DC">
      <w:pPr>
        <w:pStyle w:val="11"/>
        <w:spacing w:before="11"/>
        <w:rPr>
          <w:rFonts w:ascii="宋体"/>
          <w:sz w:val="15"/>
        </w:rPr>
      </w:pPr>
    </w:p>
    <w:p w14:paraId="00BBE2E9">
      <w:pPr>
        <w:spacing w:before="129" w:line="213" w:lineRule="auto"/>
        <w:ind w:left="1742" w:right="1294" w:hanging="9"/>
        <w:jc w:val="left"/>
        <w:rPr>
          <w:rFonts w:ascii="Tahoma"/>
          <w:sz w:val="26"/>
        </w:rPr>
      </w:pPr>
      <w:r>
        <w:rPr>
          <w:rFonts w:ascii="Tahoma"/>
          <w:color w:val="8E3F4F"/>
          <w:sz w:val="26"/>
        </w:rPr>
        <w:t xml:space="preserve">Now give your presentation to the class. Each member should take turns to </w:t>
      </w:r>
      <w:r>
        <w:rPr>
          <w:rFonts w:ascii="Tahoma"/>
          <w:color w:val="8E3F4F"/>
          <w:w w:val="105"/>
          <w:sz w:val="26"/>
        </w:rPr>
        <w:t>explain</w:t>
      </w:r>
      <w:r>
        <w:rPr>
          <w:rFonts w:ascii="Tahoma"/>
          <w:color w:val="8E3F4F"/>
          <w:spacing w:val="-13"/>
          <w:w w:val="105"/>
          <w:sz w:val="26"/>
        </w:rPr>
        <w:t xml:space="preserve"> </w:t>
      </w:r>
      <w:r>
        <w:rPr>
          <w:rFonts w:ascii="Tahoma"/>
          <w:color w:val="8E3F4F"/>
          <w:w w:val="105"/>
          <w:sz w:val="26"/>
        </w:rPr>
        <w:t>or</w:t>
      </w:r>
      <w:r>
        <w:rPr>
          <w:rFonts w:ascii="Tahoma"/>
          <w:color w:val="8E3F4F"/>
          <w:spacing w:val="-13"/>
          <w:w w:val="105"/>
          <w:sz w:val="26"/>
        </w:rPr>
        <w:t xml:space="preserve"> </w:t>
      </w:r>
      <w:r>
        <w:rPr>
          <w:rFonts w:ascii="Tahoma"/>
          <w:color w:val="8E3F4F"/>
          <w:w w:val="105"/>
          <w:sz w:val="26"/>
        </w:rPr>
        <w:t>show</w:t>
      </w:r>
      <w:r>
        <w:rPr>
          <w:rFonts w:ascii="Tahoma"/>
          <w:color w:val="8E3F4F"/>
          <w:spacing w:val="-13"/>
          <w:w w:val="105"/>
          <w:sz w:val="26"/>
        </w:rPr>
        <w:t xml:space="preserve"> </w:t>
      </w:r>
      <w:r>
        <w:rPr>
          <w:rFonts w:ascii="Tahoma"/>
          <w:color w:val="8E3F4F"/>
          <w:w w:val="105"/>
          <w:sz w:val="26"/>
        </w:rPr>
        <w:t>one</w:t>
      </w:r>
      <w:r>
        <w:rPr>
          <w:rFonts w:ascii="Tahoma"/>
          <w:color w:val="8E3F4F"/>
          <w:spacing w:val="-13"/>
          <w:w w:val="105"/>
          <w:sz w:val="26"/>
        </w:rPr>
        <w:t xml:space="preserve"> </w:t>
      </w:r>
      <w:r>
        <w:rPr>
          <w:rFonts w:ascii="Tahoma"/>
          <w:color w:val="8E3F4F"/>
          <w:w w:val="105"/>
          <w:sz w:val="26"/>
        </w:rPr>
        <w:t>part</w:t>
      </w:r>
      <w:r>
        <w:rPr>
          <w:rFonts w:ascii="Tahoma"/>
          <w:color w:val="8E3F4F"/>
          <w:spacing w:val="-13"/>
          <w:w w:val="105"/>
          <w:sz w:val="26"/>
        </w:rPr>
        <w:t xml:space="preserve"> </w:t>
      </w:r>
      <w:r>
        <w:rPr>
          <w:rFonts w:ascii="Tahoma"/>
          <w:color w:val="8E3F4F"/>
          <w:w w:val="105"/>
          <w:sz w:val="26"/>
        </w:rPr>
        <w:t>of</w:t>
      </w:r>
      <w:r>
        <w:rPr>
          <w:rFonts w:ascii="Tahoma"/>
          <w:color w:val="8E3F4F"/>
          <w:spacing w:val="-13"/>
          <w:w w:val="105"/>
          <w:sz w:val="26"/>
        </w:rPr>
        <w:t xml:space="preserve"> </w:t>
      </w:r>
      <w:r>
        <w:rPr>
          <w:rFonts w:ascii="Tahoma"/>
          <w:color w:val="8E3F4F"/>
          <w:w w:val="105"/>
          <w:sz w:val="26"/>
        </w:rPr>
        <w:t>the</w:t>
      </w:r>
      <w:r>
        <w:rPr>
          <w:rFonts w:ascii="Tahoma"/>
          <w:color w:val="8E3F4F"/>
          <w:spacing w:val="-13"/>
          <w:w w:val="105"/>
          <w:sz w:val="26"/>
        </w:rPr>
        <w:t xml:space="preserve"> </w:t>
      </w:r>
      <w:r>
        <w:rPr>
          <w:rFonts w:ascii="Tahoma"/>
          <w:color w:val="8E3F4F"/>
          <w:w w:val="105"/>
          <w:sz w:val="26"/>
        </w:rPr>
        <w:t>presentation.</w:t>
      </w:r>
    </w:p>
    <w:p w14:paraId="410864FB">
      <w:pPr>
        <w:pStyle w:val="11"/>
        <w:spacing w:before="4"/>
        <w:rPr>
          <w:rFonts w:ascii="Tahoma"/>
          <w:sz w:val="23"/>
        </w:rPr>
      </w:pPr>
    </w:p>
    <w:p w14:paraId="18E79B25">
      <w:pPr>
        <w:spacing w:before="0" w:line="213" w:lineRule="auto"/>
        <w:ind w:left="1742" w:right="1294" w:hanging="9"/>
        <w:jc w:val="left"/>
        <w:rPr>
          <w:rFonts w:ascii="Tahoma"/>
          <w:sz w:val="26"/>
        </w:rPr>
      </w:pPr>
      <w:r>
        <w:rPr>
          <w:rFonts w:ascii="Tahoma"/>
          <w:color w:val="8E3F4F"/>
          <w:sz w:val="26"/>
        </w:rPr>
        <w:t>After</w:t>
      </w:r>
      <w:r>
        <w:rPr>
          <w:rFonts w:ascii="Tahoma"/>
          <w:color w:val="8E3F4F"/>
          <w:spacing w:val="-1"/>
          <w:sz w:val="26"/>
        </w:rPr>
        <w:t xml:space="preserve"> </w:t>
      </w:r>
      <w:r>
        <w:rPr>
          <w:rFonts w:ascii="Tahoma"/>
          <w:color w:val="8E3F4F"/>
          <w:sz w:val="26"/>
        </w:rPr>
        <w:t>listening</w:t>
      </w:r>
      <w:r>
        <w:rPr>
          <w:rFonts w:ascii="Tahoma"/>
          <w:color w:val="8E3F4F"/>
          <w:spacing w:val="-1"/>
          <w:sz w:val="26"/>
        </w:rPr>
        <w:t xml:space="preserve"> </w:t>
      </w:r>
      <w:r>
        <w:rPr>
          <w:rFonts w:ascii="Tahoma"/>
          <w:color w:val="8E3F4F"/>
          <w:sz w:val="26"/>
        </w:rPr>
        <w:t>to</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presentations,</w:t>
      </w:r>
      <w:r>
        <w:rPr>
          <w:rFonts w:ascii="Tahoma"/>
          <w:color w:val="8E3F4F"/>
          <w:spacing w:val="-1"/>
          <w:sz w:val="26"/>
        </w:rPr>
        <w:t xml:space="preserve"> </w:t>
      </w:r>
      <w:r>
        <w:rPr>
          <w:rFonts w:ascii="Tahoma"/>
          <w:color w:val="8E3F4F"/>
          <w:sz w:val="26"/>
        </w:rPr>
        <w:t>decide</w:t>
      </w:r>
      <w:r>
        <w:rPr>
          <w:rFonts w:ascii="Tahoma"/>
          <w:color w:val="8E3F4F"/>
          <w:spacing w:val="-1"/>
          <w:sz w:val="26"/>
        </w:rPr>
        <w:t xml:space="preserve"> </w:t>
      </w:r>
      <w:r>
        <w:rPr>
          <w:rFonts w:ascii="Tahoma"/>
          <w:color w:val="8E3F4F"/>
          <w:sz w:val="26"/>
        </w:rPr>
        <w:t>on</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best</w:t>
      </w:r>
      <w:r>
        <w:rPr>
          <w:rFonts w:ascii="Tahoma"/>
          <w:color w:val="8E3F4F"/>
          <w:spacing w:val="-1"/>
          <w:sz w:val="26"/>
        </w:rPr>
        <w:t xml:space="preserve"> </w:t>
      </w:r>
      <w:r>
        <w:rPr>
          <w:rFonts w:ascii="Tahoma"/>
          <w:color w:val="8E3F4F"/>
          <w:sz w:val="26"/>
        </w:rPr>
        <w:t>ones</w:t>
      </w:r>
      <w:r>
        <w:rPr>
          <w:rFonts w:ascii="Tahoma"/>
          <w:color w:val="8E3F4F"/>
          <w:spacing w:val="-1"/>
          <w:sz w:val="26"/>
        </w:rPr>
        <w:t xml:space="preserve"> </w:t>
      </w:r>
      <w:r>
        <w:rPr>
          <w:rFonts w:ascii="Tahoma"/>
          <w:color w:val="8E3F4F"/>
          <w:sz w:val="26"/>
        </w:rPr>
        <w:t>and</w:t>
      </w:r>
      <w:r>
        <w:rPr>
          <w:rFonts w:ascii="Tahoma"/>
          <w:color w:val="8E3F4F"/>
          <w:spacing w:val="-1"/>
          <w:sz w:val="26"/>
        </w:rPr>
        <w:t xml:space="preserve"> </w:t>
      </w:r>
      <w:r>
        <w:rPr>
          <w:rFonts w:ascii="Tahoma"/>
          <w:color w:val="8E3F4F"/>
          <w:sz w:val="26"/>
        </w:rPr>
        <w:t>give</w:t>
      </w:r>
      <w:r>
        <w:rPr>
          <w:rFonts w:ascii="Tahoma"/>
          <w:color w:val="8E3F4F"/>
          <w:spacing w:val="-1"/>
          <w:sz w:val="26"/>
        </w:rPr>
        <w:t xml:space="preserve"> </w:t>
      </w:r>
      <w:r>
        <w:rPr>
          <w:rFonts w:ascii="Tahoma"/>
          <w:color w:val="8E3F4F"/>
          <w:sz w:val="26"/>
        </w:rPr>
        <w:t>tips</w:t>
      </w:r>
      <w:r>
        <w:rPr>
          <w:rFonts w:ascii="Tahoma"/>
          <w:color w:val="8E3F4F"/>
          <w:spacing w:val="-1"/>
          <w:sz w:val="26"/>
        </w:rPr>
        <w:t xml:space="preserve"> </w:t>
      </w:r>
      <w:r>
        <w:rPr>
          <w:rFonts w:ascii="Tahoma"/>
          <w:color w:val="8E3F4F"/>
          <w:sz w:val="26"/>
        </w:rPr>
        <w:t xml:space="preserve">for </w:t>
      </w:r>
      <w:r>
        <w:rPr>
          <w:rFonts w:ascii="Tahoma"/>
          <w:color w:val="8E3F4F"/>
          <w:w w:val="105"/>
          <w:sz w:val="26"/>
        </w:rPr>
        <w:t>improving</w:t>
      </w:r>
      <w:r>
        <w:rPr>
          <w:rFonts w:ascii="Tahoma"/>
          <w:color w:val="8E3F4F"/>
          <w:spacing w:val="-2"/>
          <w:w w:val="105"/>
          <w:sz w:val="26"/>
        </w:rPr>
        <w:t xml:space="preserve"> </w:t>
      </w:r>
      <w:r>
        <w:rPr>
          <w:rFonts w:ascii="Tahoma"/>
          <w:color w:val="8E3F4F"/>
          <w:w w:val="105"/>
          <w:sz w:val="26"/>
        </w:rPr>
        <w:t>them.</w:t>
      </w:r>
    </w:p>
    <w:p w14:paraId="1DDEA107">
      <w:pPr>
        <w:pStyle w:val="11"/>
        <w:spacing w:before="1"/>
        <w:rPr>
          <w:rFonts w:ascii="Tahoma"/>
          <w:sz w:val="12"/>
        </w:rPr>
      </w:pPr>
    </w:p>
    <w:p w14:paraId="3B8125A1">
      <w:pPr>
        <w:tabs>
          <w:tab w:val="left" w:pos="1530"/>
        </w:tabs>
        <w:spacing w:before="97"/>
        <w:ind w:left="0" w:right="617" w:firstLine="0"/>
        <w:jc w:val="right"/>
        <w:rPr>
          <w:rFonts w:ascii="Tahoma"/>
          <w:sz w:val="20"/>
        </w:rPr>
      </w:pP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r>
        <w:rPr>
          <w:color w:val="231F20"/>
          <w:sz w:val="18"/>
        </w:rPr>
        <w:tab/>
      </w:r>
      <w:r>
        <w:rPr>
          <w:rFonts w:ascii="Tahoma"/>
          <w:color w:val="231F20"/>
          <w:spacing w:val="-5"/>
          <w:sz w:val="20"/>
        </w:rPr>
        <w:t>59</w:t>
      </w:r>
    </w:p>
    <w:p w14:paraId="467B003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551EEF6">
      <w:pPr>
        <w:spacing w:after="0" w:line="240" w:lineRule="auto"/>
        <w:jc w:val="left"/>
        <w:rPr>
          <w:rFonts w:ascii="Tahoma"/>
          <w:sz w:val="20"/>
        </w:rPr>
        <w:sectPr>
          <w:type w:val="continuous"/>
          <w:pgSz w:w="11910" w:h="16840"/>
          <w:pgMar w:top="1340" w:right="0" w:bottom="280" w:left="0" w:header="720" w:footer="720" w:gutter="0"/>
          <w:cols w:space="720" w:num="1"/>
        </w:sectPr>
      </w:pPr>
    </w:p>
    <w:p w14:paraId="6D36C31F">
      <w:pPr>
        <w:pStyle w:val="11"/>
        <w:rPr>
          <w:rFonts w:ascii="Tahoma"/>
          <w:sz w:val="20"/>
        </w:rPr>
      </w:pPr>
    </w:p>
    <w:p w14:paraId="05C3A96D">
      <w:pPr>
        <w:pStyle w:val="11"/>
        <w:rPr>
          <w:rFonts w:ascii="Tahoma"/>
          <w:sz w:val="20"/>
        </w:rPr>
      </w:pPr>
    </w:p>
    <w:p w14:paraId="584B57B7">
      <w:pPr>
        <w:pStyle w:val="11"/>
        <w:rPr>
          <w:rFonts w:ascii="Tahoma"/>
          <w:sz w:val="20"/>
        </w:rPr>
      </w:pPr>
    </w:p>
    <w:p w14:paraId="5E5A868B">
      <w:pPr>
        <w:pStyle w:val="11"/>
        <w:rPr>
          <w:rFonts w:ascii="Tahoma"/>
          <w:sz w:val="20"/>
        </w:rPr>
      </w:pPr>
    </w:p>
    <w:p w14:paraId="221940E5">
      <w:pPr>
        <w:pStyle w:val="11"/>
        <w:rPr>
          <w:rFonts w:ascii="Tahoma"/>
          <w:sz w:val="20"/>
        </w:rPr>
      </w:pPr>
    </w:p>
    <w:p w14:paraId="2B054537">
      <w:pPr>
        <w:pStyle w:val="11"/>
        <w:rPr>
          <w:rFonts w:ascii="Tahoma"/>
          <w:sz w:val="20"/>
        </w:rPr>
      </w:pPr>
    </w:p>
    <w:p w14:paraId="4077B37D">
      <w:pPr>
        <w:pStyle w:val="11"/>
        <w:rPr>
          <w:rFonts w:ascii="Tahoma"/>
          <w:sz w:val="20"/>
        </w:rPr>
      </w:pPr>
    </w:p>
    <w:p w14:paraId="2C02DB26">
      <w:pPr>
        <w:pStyle w:val="11"/>
        <w:rPr>
          <w:rFonts w:ascii="Tahoma"/>
          <w:sz w:val="20"/>
        </w:rPr>
      </w:pPr>
    </w:p>
    <w:p w14:paraId="2CAEF720">
      <w:pPr>
        <w:pStyle w:val="11"/>
        <w:rPr>
          <w:rFonts w:ascii="Tahoma"/>
          <w:sz w:val="20"/>
        </w:rPr>
      </w:pPr>
    </w:p>
    <w:p w14:paraId="5B418134">
      <w:pPr>
        <w:pStyle w:val="11"/>
        <w:rPr>
          <w:rFonts w:ascii="Tahoma"/>
          <w:sz w:val="20"/>
        </w:rPr>
      </w:pPr>
    </w:p>
    <w:p w14:paraId="6EC3D2E4">
      <w:pPr>
        <w:pStyle w:val="11"/>
        <w:rPr>
          <w:rFonts w:ascii="Tahoma"/>
          <w:sz w:val="20"/>
        </w:rPr>
      </w:pPr>
    </w:p>
    <w:p w14:paraId="64C4D247">
      <w:pPr>
        <w:pStyle w:val="11"/>
        <w:rPr>
          <w:rFonts w:ascii="Tahoma"/>
          <w:sz w:val="20"/>
        </w:rPr>
      </w:pPr>
    </w:p>
    <w:p w14:paraId="6F090C71">
      <w:pPr>
        <w:pStyle w:val="11"/>
        <w:rPr>
          <w:rFonts w:ascii="Tahoma"/>
          <w:sz w:val="20"/>
        </w:rPr>
      </w:pPr>
    </w:p>
    <w:p w14:paraId="5D69E315">
      <w:pPr>
        <w:pStyle w:val="11"/>
        <w:rPr>
          <w:rFonts w:ascii="Tahoma"/>
          <w:sz w:val="20"/>
        </w:rPr>
      </w:pPr>
    </w:p>
    <w:p w14:paraId="1E06BEAF">
      <w:pPr>
        <w:pStyle w:val="11"/>
        <w:rPr>
          <w:rFonts w:ascii="Tahoma"/>
          <w:sz w:val="20"/>
        </w:rPr>
      </w:pPr>
    </w:p>
    <w:p w14:paraId="55C87F80">
      <w:pPr>
        <w:pStyle w:val="11"/>
        <w:rPr>
          <w:rFonts w:ascii="Tahoma"/>
          <w:sz w:val="20"/>
        </w:rPr>
      </w:pPr>
    </w:p>
    <w:p w14:paraId="1A67D1B5">
      <w:pPr>
        <w:pStyle w:val="11"/>
        <w:rPr>
          <w:rFonts w:ascii="Tahoma"/>
          <w:sz w:val="20"/>
        </w:rPr>
      </w:pPr>
    </w:p>
    <w:p w14:paraId="0780657F">
      <w:pPr>
        <w:pStyle w:val="11"/>
        <w:rPr>
          <w:rFonts w:ascii="Tahoma"/>
          <w:sz w:val="20"/>
        </w:rPr>
      </w:pPr>
    </w:p>
    <w:p w14:paraId="55A1C6B5">
      <w:pPr>
        <w:pStyle w:val="11"/>
        <w:rPr>
          <w:rFonts w:ascii="Tahoma"/>
          <w:sz w:val="20"/>
        </w:rPr>
      </w:pPr>
    </w:p>
    <w:p w14:paraId="04253369">
      <w:pPr>
        <w:pStyle w:val="11"/>
        <w:rPr>
          <w:rFonts w:ascii="Tahoma"/>
          <w:sz w:val="20"/>
        </w:rPr>
      </w:pPr>
    </w:p>
    <w:p w14:paraId="3AA0AD6A">
      <w:pPr>
        <w:pStyle w:val="11"/>
        <w:spacing w:before="9"/>
        <w:rPr>
          <w:rFonts w:ascii="Tahoma"/>
          <w:sz w:val="29"/>
        </w:rPr>
      </w:pPr>
    </w:p>
    <w:p w14:paraId="39CE4076">
      <w:pPr>
        <w:spacing w:before="104"/>
        <w:ind w:left="1523" w:right="0" w:firstLine="0"/>
        <w:jc w:val="left"/>
        <w:rPr>
          <w:rFonts w:ascii="Tahoma"/>
          <w:b/>
          <w:sz w:val="32"/>
        </w:rPr>
      </w:pPr>
      <w:r>
        <mc:AlternateContent>
          <mc:Choice Requires="wps">
            <w:drawing>
              <wp:anchor distT="0" distB="0" distL="0" distR="0" simplePos="0" relativeHeight="251768832" behindDoc="0" locked="0" layoutInCell="1" allowOverlap="1">
                <wp:simplePos x="0" y="0"/>
                <wp:positionH relativeFrom="page">
                  <wp:posOffset>757555</wp:posOffset>
                </wp:positionH>
                <wp:positionV relativeFrom="paragraph">
                  <wp:posOffset>114935</wp:posOffset>
                </wp:positionV>
                <wp:extent cx="52705" cy="2186940"/>
                <wp:effectExtent l="0" t="0" r="0" b="0"/>
                <wp:wrapNone/>
                <wp:docPr id="2900" name="Graphic 2900"/>
                <wp:cNvGraphicFramePr/>
                <a:graphic xmlns:a="http://schemas.openxmlformats.org/drawingml/2006/main">
                  <a:graphicData uri="http://schemas.microsoft.com/office/word/2010/wordprocessingShape">
                    <wps:wsp>
                      <wps:cNvSpPr/>
                      <wps:spPr>
                        <a:xfrm>
                          <a:off x="0" y="0"/>
                          <a:ext cx="52705" cy="2186940"/>
                        </a:xfrm>
                        <a:custGeom>
                          <a:avLst/>
                          <a:gdLst/>
                          <a:ahLst/>
                          <a:cxnLst/>
                          <a:rect l="l" t="t" r="r" b="b"/>
                          <a:pathLst>
                            <a:path w="52705" h="2186940">
                              <a:moveTo>
                                <a:pt x="52197" y="0"/>
                              </a:moveTo>
                              <a:lnTo>
                                <a:pt x="0" y="0"/>
                              </a:lnTo>
                              <a:lnTo>
                                <a:pt x="0" y="2186813"/>
                              </a:lnTo>
                              <a:lnTo>
                                <a:pt x="52197" y="2186813"/>
                              </a:lnTo>
                              <a:lnTo>
                                <a:pt x="52197" y="0"/>
                              </a:lnTo>
                              <a:close/>
                            </a:path>
                          </a:pathLst>
                        </a:custGeom>
                        <a:solidFill>
                          <a:srgbClr val="D26277"/>
                        </a:solidFill>
                      </wps:spPr>
                      <wps:bodyPr wrap="square" lIns="0" tIns="0" rIns="0" bIns="0" rtlCol="0">
                        <a:noAutofit/>
                      </wps:bodyPr>
                    </wps:wsp>
                  </a:graphicData>
                </a:graphic>
              </wp:anchor>
            </w:drawing>
          </mc:Choice>
          <mc:Fallback>
            <w:pict>
              <v:shape id="Graphic 2900" o:spid="_x0000_s1026" o:spt="100" style="position:absolute;left:0pt;margin-left:59.65pt;margin-top:9.05pt;height:172.2pt;width:4.15pt;mso-position-horizontal-relative:page;z-index:251768832;mso-width-relative:page;mso-height-relative:page;" fillcolor="#D26277" filled="t" stroked="f" coordsize="52705,2186940" o:gfxdata="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XWoGdgAAAAKAQAADwAAAAAAAAABACAAAAAiAAAAZHJzL2Rvd25yZXYueG1sUEsBAhQAFAAA&#10;AAgAh07iQKAXCbwoAgAA5AQAAA4AAAAAAAAAAQAgAAAAJwEAAGRycy9lMm9Eb2MueG1sUEsFBgAA&#10;AAAGAAYAWQEAAMEFAAAAAA==&#10;" path="m52197,0l0,0,0,2186813,52197,2186813,52197,0xe">
                <v:fill on="t" focussize="0,0"/>
                <v:stroke on="f"/>
                <v:imagedata o:title=""/>
                <o:lock v:ext="edit" aspectratio="f"/>
                <v:textbox inset="0mm,0mm,0mm,0mm"/>
              </v:shape>
            </w:pict>
          </mc:Fallback>
        </mc:AlternateContent>
      </w:r>
      <w:r>
        <w:rPr>
          <w:rFonts w:ascii="Tahoma"/>
          <w:b/>
          <w:color w:val="D26277"/>
          <w:w w:val="90"/>
          <w:sz w:val="32"/>
        </w:rPr>
        <w:t>BEFORE</w:t>
      </w:r>
      <w:r>
        <w:rPr>
          <w:rFonts w:ascii="Tahoma"/>
          <w:b/>
          <w:color w:val="D26277"/>
          <w:spacing w:val="57"/>
          <w:sz w:val="32"/>
        </w:rPr>
        <w:t xml:space="preserve"> </w:t>
      </w:r>
      <w:r>
        <w:rPr>
          <w:rFonts w:ascii="Tahoma"/>
          <w:b/>
          <w:color w:val="E4A1A8"/>
          <w:w w:val="90"/>
          <w:sz w:val="32"/>
        </w:rPr>
        <w:t>YOU</w:t>
      </w:r>
      <w:r>
        <w:rPr>
          <w:rFonts w:ascii="Tahoma"/>
          <w:b/>
          <w:color w:val="E4A1A8"/>
          <w:spacing w:val="-8"/>
          <w:w w:val="90"/>
          <w:sz w:val="32"/>
        </w:rPr>
        <w:t xml:space="preserve"> </w:t>
      </w:r>
      <w:r>
        <w:rPr>
          <w:rFonts w:ascii="Tahoma"/>
          <w:b/>
          <w:color w:val="E4A1A8"/>
          <w:spacing w:val="-4"/>
          <w:w w:val="90"/>
          <w:sz w:val="32"/>
        </w:rPr>
        <w:t>WATCH</w:t>
      </w:r>
    </w:p>
    <w:p w14:paraId="443C971B">
      <w:pPr>
        <w:spacing w:before="103"/>
        <w:ind w:left="1551" w:right="0" w:firstLine="0"/>
        <w:jc w:val="left"/>
        <w:rPr>
          <w:rFonts w:ascii="Tahoma"/>
          <w:sz w:val="26"/>
        </w:rPr>
      </w:pPr>
      <w:r>
        <w:rPr>
          <w:rFonts w:ascii="Tahoma"/>
          <w:color w:val="231F20"/>
          <w:sz w:val="26"/>
        </w:rPr>
        <w:t>Complete</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sentences</w:t>
      </w:r>
      <w:r>
        <w:rPr>
          <w:rFonts w:ascii="Tahoma"/>
          <w:color w:val="231F20"/>
          <w:spacing w:val="-2"/>
          <w:sz w:val="26"/>
        </w:rPr>
        <w:t xml:space="preserve"> </w:t>
      </w:r>
      <w:r>
        <w:rPr>
          <w:rFonts w:ascii="Tahoma"/>
          <w:color w:val="231F20"/>
          <w:sz w:val="26"/>
        </w:rPr>
        <w:t>with</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words</w:t>
      </w:r>
      <w:r>
        <w:rPr>
          <w:rFonts w:ascii="Tahoma"/>
          <w:color w:val="231F20"/>
          <w:spacing w:val="-2"/>
          <w:sz w:val="26"/>
        </w:rPr>
        <w:t xml:space="preserve"> </w:t>
      </w:r>
      <w:r>
        <w:rPr>
          <w:rFonts w:ascii="Tahoma"/>
          <w:color w:val="231F20"/>
          <w:sz w:val="26"/>
        </w:rPr>
        <w:t>in</w:t>
      </w:r>
      <w:r>
        <w:rPr>
          <w:rFonts w:ascii="Tahoma"/>
          <w:color w:val="231F20"/>
          <w:spacing w:val="-2"/>
          <w:sz w:val="26"/>
        </w:rPr>
        <w:t xml:space="preserve"> </w:t>
      </w:r>
      <w:r>
        <w:rPr>
          <w:rFonts w:ascii="Tahoma"/>
          <w:color w:val="231F20"/>
          <w:sz w:val="26"/>
        </w:rPr>
        <w:t>the</w:t>
      </w:r>
      <w:r>
        <w:rPr>
          <w:rFonts w:ascii="Tahoma"/>
          <w:color w:val="231F20"/>
          <w:spacing w:val="-2"/>
          <w:sz w:val="26"/>
        </w:rPr>
        <w:t xml:space="preserve"> </w:t>
      </w:r>
      <w:r>
        <w:rPr>
          <w:rFonts w:ascii="Tahoma"/>
          <w:color w:val="231F20"/>
          <w:spacing w:val="-4"/>
          <w:sz w:val="26"/>
        </w:rPr>
        <w:t>box.</w:t>
      </w:r>
    </w:p>
    <w:p w14:paraId="521899F4">
      <w:pPr>
        <w:pStyle w:val="11"/>
        <w:spacing w:before="6"/>
        <w:rPr>
          <w:rFonts w:ascii="Tahoma"/>
          <w:sz w:val="18"/>
        </w:rPr>
      </w:pPr>
      <w:r>
        <mc:AlternateContent>
          <mc:Choice Requires="wps">
            <w:drawing>
              <wp:anchor distT="0" distB="0" distL="0" distR="0" simplePos="0" relativeHeight="251953152" behindDoc="1" locked="0" layoutInCell="1" allowOverlap="1">
                <wp:simplePos x="0" y="0"/>
                <wp:positionH relativeFrom="page">
                  <wp:posOffset>998220</wp:posOffset>
                </wp:positionH>
                <wp:positionV relativeFrom="paragraph">
                  <wp:posOffset>160655</wp:posOffset>
                </wp:positionV>
                <wp:extent cx="5443220" cy="378460"/>
                <wp:effectExtent l="0" t="0" r="0" b="0"/>
                <wp:wrapTopAndBottom/>
                <wp:docPr id="2901" name="Textbox 2901"/>
                <wp:cNvGraphicFramePr/>
                <a:graphic xmlns:a="http://schemas.openxmlformats.org/drawingml/2006/main">
                  <a:graphicData uri="http://schemas.microsoft.com/office/word/2010/wordprocessingShape">
                    <wps:wsp>
                      <wps:cNvSpPr txBox="1"/>
                      <wps:spPr>
                        <a:xfrm>
                          <a:off x="0" y="0"/>
                          <a:ext cx="5443220" cy="378460"/>
                        </a:xfrm>
                        <a:prstGeom prst="rect">
                          <a:avLst/>
                        </a:prstGeom>
                        <a:ln w="6385">
                          <a:solidFill>
                            <a:srgbClr val="D26277"/>
                          </a:solidFill>
                          <a:prstDash val="solid"/>
                        </a:ln>
                      </wps:spPr>
                      <wps:txbx>
                        <w:txbxContent>
                          <w:p w14:paraId="1B36FEE3">
                            <w:pPr>
                              <w:pStyle w:val="11"/>
                              <w:tabs>
                                <w:tab w:val="left" w:pos="1825"/>
                                <w:tab w:val="left" w:pos="3851"/>
                                <w:tab w:val="left" w:pos="5358"/>
                                <w:tab w:val="left" w:pos="7118"/>
                              </w:tabs>
                              <w:spacing w:before="146"/>
                              <w:ind w:left="577"/>
                              <w:rPr>
                                <w:rFonts w:ascii="Tahoma"/>
                              </w:rPr>
                            </w:pPr>
                            <w:r>
                              <w:rPr>
                                <w:rFonts w:ascii="Tahoma"/>
                                <w:color w:val="231F20"/>
                                <w:spacing w:val="-2"/>
                              </w:rPr>
                              <w:t>bands</w:t>
                            </w:r>
                            <w:r>
                              <w:rPr>
                                <w:rFonts w:ascii="Tahoma"/>
                                <w:color w:val="231F20"/>
                              </w:rPr>
                              <w:tab/>
                            </w:r>
                            <w:r>
                              <w:rPr>
                                <w:rFonts w:ascii="Tahoma"/>
                                <w:color w:val="231F20"/>
                                <w:spacing w:val="-2"/>
                              </w:rPr>
                              <w:t>performances</w:t>
                            </w:r>
                            <w:r>
                              <w:rPr>
                                <w:rFonts w:ascii="Tahoma"/>
                                <w:color w:val="231F20"/>
                              </w:rPr>
                              <w:tab/>
                            </w:r>
                            <w:r>
                              <w:rPr>
                                <w:rFonts w:ascii="Tahoma"/>
                                <w:color w:val="231F20"/>
                              </w:rPr>
                              <w:t>folk</w:t>
                            </w:r>
                            <w:r>
                              <w:rPr>
                                <w:rFonts w:ascii="Tahoma"/>
                                <w:color w:val="231F20"/>
                                <w:spacing w:val="-1"/>
                              </w:rPr>
                              <w:t xml:space="preserve"> </w:t>
                            </w:r>
                            <w:r>
                              <w:rPr>
                                <w:rFonts w:ascii="Tahoma"/>
                                <w:color w:val="231F20"/>
                                <w:spacing w:val="-4"/>
                              </w:rPr>
                              <w:t>rock</w:t>
                            </w:r>
                            <w:r>
                              <w:rPr>
                                <w:rFonts w:ascii="Tahoma"/>
                                <w:color w:val="231F20"/>
                              </w:rPr>
                              <w:tab/>
                            </w:r>
                            <w:r>
                              <w:rPr>
                                <w:rFonts w:ascii="Tahoma"/>
                                <w:color w:val="231F20"/>
                              </w:rPr>
                              <w:t>co-</w:t>
                            </w:r>
                            <w:r>
                              <w:rPr>
                                <w:rFonts w:ascii="Tahoma"/>
                                <w:color w:val="231F20"/>
                                <w:spacing w:val="-2"/>
                              </w:rPr>
                              <w:t>founded</w:t>
                            </w:r>
                            <w:r>
                              <w:rPr>
                                <w:rFonts w:ascii="Tahoma"/>
                                <w:color w:val="231F20"/>
                              </w:rPr>
                              <w:tab/>
                            </w:r>
                            <w:r>
                              <w:rPr>
                                <w:rFonts w:ascii="Tahoma"/>
                                <w:color w:val="231F20"/>
                                <w:spacing w:val="-2"/>
                              </w:rPr>
                              <w:t>stunning</w:t>
                            </w:r>
                          </w:p>
                        </w:txbxContent>
                      </wps:txbx>
                      <wps:bodyPr wrap="square" lIns="0" tIns="0" rIns="0" bIns="0" rtlCol="0">
                        <a:noAutofit/>
                      </wps:bodyPr>
                    </wps:wsp>
                  </a:graphicData>
                </a:graphic>
              </wp:anchor>
            </w:drawing>
          </mc:Choice>
          <mc:Fallback>
            <w:pict>
              <v:shape id="Textbox 2901" o:spid="_x0000_s1026" o:spt="202" type="#_x0000_t202" style="position:absolute;left:0pt;margin-left:78.6pt;margin-top:12.65pt;height:29.8pt;width:428.6pt;mso-position-horizontal-relative:page;mso-wrap-distance-bottom:0pt;mso-wrap-distance-top:0pt;z-index:-251363328;mso-width-relative:page;mso-height-relative:page;" filled="f" stroked="t" coordsize="21600,21600" o:gfxdata="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p&#10;7cXd2wAAAAoBAAAPAAAAAAAAAAEAIAAAACIAAABkcnMvZG93bnJldi54bWxQSwECFAAUAAAACACH&#10;TuJAhnAFXugBAADdAwAADgAAAAAAAAABACAAAAAqAQAAZHJzL2Uyb0RvYy54bWxQSwUGAAAAAAYA&#10;BgBZAQAAhAUAAAAA&#10;">
                <v:fill on="f" focussize="0,0"/>
                <v:stroke weight="0.502755905511811pt" color="#D26277" joinstyle="round"/>
                <v:imagedata o:title=""/>
                <o:lock v:ext="edit" aspectratio="f"/>
                <v:textbox inset="0mm,0mm,0mm,0mm">
                  <w:txbxContent>
                    <w:p w14:paraId="1B36FEE3">
                      <w:pPr>
                        <w:pStyle w:val="11"/>
                        <w:tabs>
                          <w:tab w:val="left" w:pos="1825"/>
                          <w:tab w:val="left" w:pos="3851"/>
                          <w:tab w:val="left" w:pos="5358"/>
                          <w:tab w:val="left" w:pos="7118"/>
                        </w:tabs>
                        <w:spacing w:before="146"/>
                        <w:ind w:left="577"/>
                        <w:rPr>
                          <w:rFonts w:ascii="Tahoma"/>
                        </w:rPr>
                      </w:pPr>
                      <w:r>
                        <w:rPr>
                          <w:rFonts w:ascii="Tahoma"/>
                          <w:color w:val="231F20"/>
                          <w:spacing w:val="-2"/>
                        </w:rPr>
                        <w:t>bands</w:t>
                      </w:r>
                      <w:r>
                        <w:rPr>
                          <w:rFonts w:ascii="Tahoma"/>
                          <w:color w:val="231F20"/>
                        </w:rPr>
                        <w:tab/>
                      </w:r>
                      <w:r>
                        <w:rPr>
                          <w:rFonts w:ascii="Tahoma"/>
                          <w:color w:val="231F20"/>
                          <w:spacing w:val="-2"/>
                        </w:rPr>
                        <w:t>performances</w:t>
                      </w:r>
                      <w:r>
                        <w:rPr>
                          <w:rFonts w:ascii="Tahoma"/>
                          <w:color w:val="231F20"/>
                        </w:rPr>
                        <w:tab/>
                      </w:r>
                      <w:r>
                        <w:rPr>
                          <w:rFonts w:ascii="Tahoma"/>
                          <w:color w:val="231F20"/>
                        </w:rPr>
                        <w:t>folk</w:t>
                      </w:r>
                      <w:r>
                        <w:rPr>
                          <w:rFonts w:ascii="Tahoma"/>
                          <w:color w:val="231F20"/>
                          <w:spacing w:val="-1"/>
                        </w:rPr>
                        <w:t xml:space="preserve"> </w:t>
                      </w:r>
                      <w:r>
                        <w:rPr>
                          <w:rFonts w:ascii="Tahoma"/>
                          <w:color w:val="231F20"/>
                          <w:spacing w:val="-4"/>
                        </w:rPr>
                        <w:t>rock</w:t>
                      </w:r>
                      <w:r>
                        <w:rPr>
                          <w:rFonts w:ascii="Tahoma"/>
                          <w:color w:val="231F20"/>
                        </w:rPr>
                        <w:tab/>
                      </w:r>
                      <w:r>
                        <w:rPr>
                          <w:rFonts w:ascii="Tahoma"/>
                          <w:color w:val="231F20"/>
                        </w:rPr>
                        <w:t>co-</w:t>
                      </w:r>
                      <w:r>
                        <w:rPr>
                          <w:rFonts w:ascii="Tahoma"/>
                          <w:color w:val="231F20"/>
                          <w:spacing w:val="-2"/>
                        </w:rPr>
                        <w:t>founded</w:t>
                      </w:r>
                      <w:r>
                        <w:rPr>
                          <w:rFonts w:ascii="Tahoma"/>
                          <w:color w:val="231F20"/>
                        </w:rPr>
                        <w:tab/>
                      </w:r>
                      <w:r>
                        <w:rPr>
                          <w:rFonts w:ascii="Tahoma"/>
                          <w:color w:val="231F20"/>
                          <w:spacing w:val="-2"/>
                        </w:rPr>
                        <w:t>stunning</w:t>
                      </w:r>
                    </w:p>
                  </w:txbxContent>
                </v:textbox>
                <w10:wrap type="topAndBottom"/>
              </v:shape>
            </w:pict>
          </mc:Fallback>
        </mc:AlternateContent>
      </w:r>
    </w:p>
    <w:p w14:paraId="0341010B">
      <w:pPr>
        <w:pStyle w:val="15"/>
        <w:numPr>
          <w:ilvl w:val="0"/>
          <w:numId w:val="81"/>
        </w:numPr>
        <w:tabs>
          <w:tab w:val="left" w:pos="1891"/>
          <w:tab w:val="left" w:pos="5872"/>
        </w:tabs>
        <w:spacing w:before="207" w:after="0" w:line="240" w:lineRule="auto"/>
        <w:ind w:left="1551" w:right="0" w:firstLine="0"/>
        <w:jc w:val="left"/>
        <w:rPr>
          <w:b/>
          <w:color w:val="231F20"/>
          <w:sz w:val="22"/>
        </w:rPr>
      </w:pPr>
      <w:r>
        <w:rPr>
          <w:color w:val="231F20"/>
          <w:spacing w:val="-6"/>
          <w:sz w:val="22"/>
        </w:rPr>
        <w:t xml:space="preserve">A singer-songwriter </w:t>
      </w:r>
      <w:r>
        <w:rPr>
          <w:color w:val="231F20"/>
          <w:sz w:val="22"/>
          <w:u w:val="single" w:color="231F20"/>
        </w:rPr>
        <w:tab/>
      </w:r>
      <w:r>
        <w:rPr>
          <w:color w:val="231F20"/>
          <w:spacing w:val="-5"/>
          <w:sz w:val="22"/>
        </w:rPr>
        <w:t xml:space="preserve"> </w:t>
      </w:r>
      <w:r>
        <w:rPr>
          <w:color w:val="231F20"/>
          <w:spacing w:val="-2"/>
          <w:sz w:val="22"/>
        </w:rPr>
        <w:t>WOMAD</w:t>
      </w:r>
      <w:r>
        <w:rPr>
          <w:color w:val="231F20"/>
          <w:spacing w:val="-5"/>
          <w:sz w:val="22"/>
        </w:rPr>
        <w:t xml:space="preserve"> </w:t>
      </w:r>
      <w:r>
        <w:rPr>
          <w:color w:val="231F20"/>
          <w:spacing w:val="-2"/>
          <w:sz w:val="22"/>
        </w:rPr>
        <w:t>in</w:t>
      </w:r>
      <w:r>
        <w:rPr>
          <w:color w:val="231F20"/>
          <w:spacing w:val="-5"/>
          <w:sz w:val="22"/>
        </w:rPr>
        <w:t xml:space="preserve"> </w:t>
      </w:r>
      <w:r>
        <w:rPr>
          <w:color w:val="231F20"/>
          <w:spacing w:val="-2"/>
          <w:sz w:val="22"/>
        </w:rPr>
        <w:t>the</w:t>
      </w:r>
      <w:r>
        <w:rPr>
          <w:color w:val="231F20"/>
          <w:spacing w:val="-5"/>
          <w:sz w:val="22"/>
        </w:rPr>
        <w:t xml:space="preserve"> </w:t>
      </w:r>
      <w:r>
        <w:rPr>
          <w:color w:val="231F20"/>
          <w:spacing w:val="-2"/>
          <w:sz w:val="22"/>
        </w:rPr>
        <w:t>1980s.</w:t>
      </w:r>
    </w:p>
    <w:p w14:paraId="02484763">
      <w:pPr>
        <w:pStyle w:val="15"/>
        <w:numPr>
          <w:ilvl w:val="0"/>
          <w:numId w:val="81"/>
        </w:numPr>
        <w:tabs>
          <w:tab w:val="left" w:pos="1892"/>
          <w:tab w:val="left" w:pos="3981"/>
        </w:tabs>
        <w:spacing w:before="27" w:after="0" w:line="240" w:lineRule="auto"/>
        <w:ind w:left="1892" w:right="0" w:hanging="340"/>
        <w:jc w:val="left"/>
        <w:rPr>
          <w:color w:val="231F20"/>
          <w:sz w:val="22"/>
        </w:rPr>
      </w:pPr>
      <w:r>
        <w:rPr>
          <w:color w:val="231F20"/>
          <w:sz w:val="22"/>
          <w:u w:val="single" w:color="231F20"/>
        </w:rPr>
        <w:tab/>
      </w:r>
      <w:r>
        <w:rPr>
          <w:color w:val="231F20"/>
          <w:spacing w:val="-9"/>
          <w:sz w:val="22"/>
        </w:rPr>
        <w:t xml:space="preserve"> </w:t>
      </w:r>
      <w:r>
        <w:rPr>
          <w:color w:val="231F20"/>
          <w:sz w:val="22"/>
        </w:rPr>
        <w:t>from</w:t>
      </w:r>
      <w:r>
        <w:rPr>
          <w:color w:val="231F20"/>
          <w:spacing w:val="-9"/>
          <w:sz w:val="22"/>
        </w:rPr>
        <w:t xml:space="preserve"> </w:t>
      </w:r>
      <w:r>
        <w:rPr>
          <w:color w:val="231F20"/>
          <w:sz w:val="22"/>
        </w:rPr>
        <w:t>all</w:t>
      </w:r>
      <w:r>
        <w:rPr>
          <w:color w:val="231F20"/>
          <w:spacing w:val="-9"/>
          <w:sz w:val="22"/>
        </w:rPr>
        <w:t xml:space="preserve"> </w:t>
      </w:r>
      <w:r>
        <w:rPr>
          <w:color w:val="231F20"/>
          <w:sz w:val="22"/>
        </w:rPr>
        <w:t>over</w:t>
      </w:r>
      <w:r>
        <w:rPr>
          <w:color w:val="231F20"/>
          <w:spacing w:val="-9"/>
          <w:sz w:val="22"/>
        </w:rPr>
        <w:t xml:space="preserve"> </w:t>
      </w:r>
      <w:r>
        <w:rPr>
          <w:color w:val="231F20"/>
          <w:sz w:val="22"/>
        </w:rPr>
        <w:t>the</w:t>
      </w:r>
      <w:r>
        <w:rPr>
          <w:color w:val="231F20"/>
          <w:spacing w:val="-9"/>
          <w:sz w:val="22"/>
        </w:rPr>
        <w:t xml:space="preserve"> </w:t>
      </w:r>
      <w:r>
        <w:rPr>
          <w:color w:val="231F20"/>
          <w:sz w:val="22"/>
        </w:rPr>
        <w:t>world</w:t>
      </w:r>
      <w:r>
        <w:rPr>
          <w:color w:val="231F20"/>
          <w:spacing w:val="-9"/>
          <w:sz w:val="22"/>
        </w:rPr>
        <w:t xml:space="preserve"> </w:t>
      </w:r>
      <w:r>
        <w:rPr>
          <w:color w:val="231F20"/>
          <w:sz w:val="22"/>
        </w:rPr>
        <w:t>come</w:t>
      </w:r>
      <w:r>
        <w:rPr>
          <w:color w:val="231F20"/>
          <w:spacing w:val="-9"/>
          <w:sz w:val="22"/>
        </w:rPr>
        <w:t xml:space="preserve"> </w:t>
      </w:r>
      <w:r>
        <w:rPr>
          <w:color w:val="231F20"/>
          <w:sz w:val="22"/>
        </w:rPr>
        <w:t>to</w:t>
      </w:r>
      <w:r>
        <w:rPr>
          <w:color w:val="231F20"/>
          <w:spacing w:val="-9"/>
          <w:sz w:val="22"/>
        </w:rPr>
        <w:t xml:space="preserve"> </w:t>
      </w:r>
      <w:r>
        <w:rPr>
          <w:color w:val="231F20"/>
          <w:sz w:val="22"/>
        </w:rPr>
        <w:t>perform</w:t>
      </w:r>
      <w:r>
        <w:rPr>
          <w:color w:val="231F20"/>
          <w:spacing w:val="-9"/>
          <w:sz w:val="22"/>
        </w:rPr>
        <w:t xml:space="preserve"> </w:t>
      </w:r>
      <w:r>
        <w:rPr>
          <w:color w:val="231F20"/>
          <w:sz w:val="22"/>
        </w:rPr>
        <w:t>at</w:t>
      </w:r>
      <w:r>
        <w:rPr>
          <w:color w:val="231F20"/>
          <w:spacing w:val="-9"/>
          <w:sz w:val="22"/>
        </w:rPr>
        <w:t xml:space="preserve"> </w:t>
      </w:r>
      <w:r>
        <w:rPr>
          <w:color w:val="231F20"/>
          <w:sz w:val="22"/>
        </w:rPr>
        <w:t>WOMAD.</w:t>
      </w:r>
    </w:p>
    <w:p w14:paraId="6ABA8E8B">
      <w:pPr>
        <w:pStyle w:val="15"/>
        <w:numPr>
          <w:ilvl w:val="0"/>
          <w:numId w:val="81"/>
        </w:numPr>
        <w:tabs>
          <w:tab w:val="left" w:pos="1892"/>
          <w:tab w:val="left" w:pos="5436"/>
        </w:tabs>
        <w:spacing w:before="27" w:after="0" w:line="240" w:lineRule="auto"/>
        <w:ind w:left="1892" w:right="0" w:hanging="340"/>
        <w:jc w:val="left"/>
        <w:rPr>
          <w:color w:val="231F20"/>
          <w:sz w:val="22"/>
        </w:rPr>
      </w:pPr>
      <w:r>
        <w:rPr>
          <w:color w:val="231F20"/>
          <w:spacing w:val="-2"/>
          <w:sz w:val="22"/>
        </w:rPr>
        <w:t>All the different</w:t>
      </w:r>
      <w:r>
        <w:rPr>
          <w:color w:val="231F20"/>
          <w:spacing w:val="-3"/>
          <w:sz w:val="22"/>
        </w:rPr>
        <w:t xml:space="preserve"> </w:t>
      </w:r>
      <w:r>
        <w:rPr>
          <w:color w:val="231F20"/>
          <w:sz w:val="22"/>
          <w:u w:val="single" w:color="231F20"/>
        </w:rPr>
        <w:tab/>
      </w:r>
      <w:r>
        <w:rPr>
          <w:color w:val="231F20"/>
          <w:spacing w:val="-1"/>
          <w:sz w:val="22"/>
        </w:rPr>
        <w:t xml:space="preserve"> </w:t>
      </w:r>
      <w:r>
        <w:rPr>
          <w:color w:val="231F20"/>
          <w:spacing w:val="-2"/>
          <w:sz w:val="22"/>
        </w:rPr>
        <w:t>celebrate world music and cultures.</w:t>
      </w:r>
    </w:p>
    <w:p w14:paraId="41B1A728">
      <w:pPr>
        <w:pStyle w:val="15"/>
        <w:numPr>
          <w:ilvl w:val="0"/>
          <w:numId w:val="81"/>
        </w:numPr>
        <w:tabs>
          <w:tab w:val="left" w:pos="1892"/>
          <w:tab w:val="left" w:pos="7344"/>
        </w:tabs>
        <w:spacing w:before="27" w:after="0" w:line="266" w:lineRule="auto"/>
        <w:ind w:left="1892" w:right="1350" w:hanging="340"/>
        <w:jc w:val="left"/>
        <w:rPr>
          <w:color w:val="231F20"/>
          <w:sz w:val="22"/>
        </w:rPr>
      </w:pPr>
      <w:r>
        <w:rPr>
          <w:color w:val="231F20"/>
          <w:sz w:val="22"/>
        </w:rPr>
        <w:t>The</w:t>
      </w:r>
      <w:r>
        <w:rPr>
          <w:color w:val="231F20"/>
          <w:spacing w:val="40"/>
          <w:sz w:val="22"/>
        </w:rPr>
        <w:t xml:space="preserve"> </w:t>
      </w:r>
      <w:r>
        <w:rPr>
          <w:color w:val="231F20"/>
          <w:sz w:val="22"/>
        </w:rPr>
        <w:t>band’s</w:t>
      </w:r>
      <w:r>
        <w:rPr>
          <w:color w:val="231F20"/>
          <w:spacing w:val="40"/>
          <w:sz w:val="22"/>
        </w:rPr>
        <w:t xml:space="preserve"> </w:t>
      </w:r>
      <w:r>
        <w:rPr>
          <w:color w:val="231F20"/>
          <w:sz w:val="22"/>
        </w:rPr>
        <w:t>music</w:t>
      </w:r>
      <w:r>
        <w:rPr>
          <w:color w:val="231F20"/>
          <w:spacing w:val="40"/>
          <w:sz w:val="22"/>
        </w:rPr>
        <w:t xml:space="preserve"> </w:t>
      </w:r>
      <w:r>
        <w:rPr>
          <w:color w:val="231F20"/>
          <w:sz w:val="22"/>
        </w:rPr>
        <w:t>is</w:t>
      </w:r>
      <w:r>
        <w:rPr>
          <w:color w:val="231F20"/>
          <w:spacing w:val="40"/>
          <w:sz w:val="22"/>
        </w:rPr>
        <w:t xml:space="preserve"> </w:t>
      </w:r>
      <w:r>
        <w:rPr>
          <w:color w:val="231F20"/>
          <w:sz w:val="22"/>
        </w:rPr>
        <w:t>inspired</w:t>
      </w:r>
      <w:r>
        <w:rPr>
          <w:color w:val="231F20"/>
          <w:spacing w:val="40"/>
          <w:sz w:val="22"/>
        </w:rPr>
        <w:t xml:space="preserve"> </w:t>
      </w:r>
      <w:r>
        <w:rPr>
          <w:color w:val="231F20"/>
          <w:sz w:val="22"/>
        </w:rPr>
        <w:t>by</w:t>
      </w:r>
      <w:r>
        <w:rPr>
          <w:color w:val="231F20"/>
          <w:spacing w:val="33"/>
          <w:sz w:val="22"/>
        </w:rPr>
        <w:t xml:space="preserve"> </w:t>
      </w:r>
      <w:r>
        <w:rPr>
          <w:color w:val="231F20"/>
          <w:sz w:val="22"/>
          <w:u w:val="single" w:color="231F20"/>
        </w:rPr>
        <w:tab/>
      </w:r>
      <w:r>
        <w:rPr>
          <w:color w:val="231F20"/>
          <w:spacing w:val="39"/>
          <w:sz w:val="22"/>
        </w:rPr>
        <w:t xml:space="preserve"> </w:t>
      </w:r>
      <w:r>
        <w:rPr>
          <w:color w:val="231F20"/>
          <w:sz w:val="22"/>
        </w:rPr>
        <w:t>and</w:t>
      </w:r>
      <w:r>
        <w:rPr>
          <w:color w:val="231F20"/>
          <w:spacing w:val="39"/>
          <w:sz w:val="22"/>
        </w:rPr>
        <w:t xml:space="preserve"> </w:t>
      </w:r>
      <w:r>
        <w:rPr>
          <w:color w:val="231F20"/>
          <w:sz w:val="22"/>
        </w:rPr>
        <w:t>the</w:t>
      </w:r>
      <w:r>
        <w:rPr>
          <w:color w:val="231F20"/>
          <w:spacing w:val="39"/>
          <w:sz w:val="22"/>
        </w:rPr>
        <w:t xml:space="preserve"> </w:t>
      </w:r>
      <w:r>
        <w:rPr>
          <w:color w:val="231F20"/>
          <w:sz w:val="22"/>
        </w:rPr>
        <w:t>music</w:t>
      </w:r>
      <w:r>
        <w:rPr>
          <w:color w:val="231F20"/>
          <w:spacing w:val="39"/>
          <w:sz w:val="22"/>
        </w:rPr>
        <w:t xml:space="preserve"> </w:t>
      </w:r>
      <w:r>
        <w:rPr>
          <w:color w:val="231F20"/>
          <w:sz w:val="22"/>
        </w:rPr>
        <w:t>of</w:t>
      </w:r>
      <w:r>
        <w:rPr>
          <w:color w:val="231F20"/>
          <w:spacing w:val="39"/>
          <w:sz w:val="22"/>
        </w:rPr>
        <w:t xml:space="preserve"> </w:t>
      </w:r>
      <w:r>
        <w:rPr>
          <w:color w:val="231F20"/>
          <w:sz w:val="22"/>
        </w:rPr>
        <w:t>two</w:t>
      </w:r>
      <w:r>
        <w:rPr>
          <w:color w:val="231F20"/>
          <w:spacing w:val="39"/>
          <w:sz w:val="22"/>
        </w:rPr>
        <w:t xml:space="preserve"> </w:t>
      </w:r>
      <w:r>
        <w:rPr>
          <w:color w:val="231F20"/>
          <w:sz w:val="22"/>
        </w:rPr>
        <w:t>kinds</w:t>
      </w:r>
      <w:r>
        <w:rPr>
          <w:color w:val="231F20"/>
          <w:spacing w:val="39"/>
          <w:sz w:val="22"/>
        </w:rPr>
        <w:t xml:space="preserve"> </w:t>
      </w:r>
      <w:r>
        <w:rPr>
          <w:color w:val="231F20"/>
          <w:sz w:val="22"/>
        </w:rPr>
        <w:t>of traditional Italian dances.</w:t>
      </w:r>
    </w:p>
    <w:p w14:paraId="51908133">
      <w:pPr>
        <w:pStyle w:val="15"/>
        <w:numPr>
          <w:ilvl w:val="0"/>
          <w:numId w:val="81"/>
        </w:numPr>
        <w:tabs>
          <w:tab w:val="left" w:pos="1891"/>
          <w:tab w:val="left" w:pos="6153"/>
        </w:tabs>
        <w:spacing w:before="0" w:after="0" w:line="251" w:lineRule="exact"/>
        <w:ind w:left="1891" w:right="0" w:hanging="340"/>
        <w:jc w:val="left"/>
        <w:rPr>
          <w:color w:val="231F20"/>
          <w:sz w:val="22"/>
        </w:rPr>
      </w:pPr>
      <w:r>
        <w:rPr>
          <w:color w:val="231F20"/>
          <w:spacing w:val="-2"/>
          <w:sz w:val="22"/>
        </w:rPr>
        <w:t>The</w:t>
      </w:r>
      <w:r>
        <w:rPr>
          <w:color w:val="231F20"/>
          <w:spacing w:val="-5"/>
          <w:sz w:val="22"/>
        </w:rPr>
        <w:t xml:space="preserve"> </w:t>
      </w:r>
      <w:r>
        <w:rPr>
          <w:color w:val="231F20"/>
          <w:spacing w:val="-2"/>
          <w:sz w:val="22"/>
        </w:rPr>
        <w:t>band’s</w:t>
      </w:r>
      <w:r>
        <w:rPr>
          <w:color w:val="231F20"/>
          <w:spacing w:val="-5"/>
          <w:sz w:val="22"/>
        </w:rPr>
        <w:t xml:space="preserve"> </w:t>
      </w:r>
      <w:r>
        <w:rPr>
          <w:color w:val="231F20"/>
          <w:spacing w:val="-2"/>
          <w:sz w:val="22"/>
        </w:rPr>
        <w:t>music</w:t>
      </w:r>
      <w:r>
        <w:rPr>
          <w:color w:val="231F20"/>
          <w:spacing w:val="-5"/>
          <w:sz w:val="22"/>
        </w:rPr>
        <w:t xml:space="preserve"> </w:t>
      </w:r>
      <w:r>
        <w:rPr>
          <w:color w:val="231F20"/>
          <w:spacing w:val="-2"/>
          <w:sz w:val="22"/>
        </w:rPr>
        <w:t>was</w:t>
      </w:r>
      <w:r>
        <w:rPr>
          <w:color w:val="231F20"/>
          <w:spacing w:val="-5"/>
          <w:sz w:val="22"/>
        </w:rPr>
        <w:t xml:space="preserve"> </w:t>
      </w:r>
      <w:r>
        <w:rPr>
          <w:color w:val="231F20"/>
          <w:sz w:val="22"/>
          <w:u w:val="single" w:color="231F20"/>
        </w:rPr>
        <w:tab/>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people</w:t>
      </w:r>
      <w:r>
        <w:rPr>
          <w:color w:val="231F20"/>
          <w:spacing w:val="-7"/>
          <w:sz w:val="22"/>
        </w:rPr>
        <w:t xml:space="preserve"> </w:t>
      </w:r>
      <w:r>
        <w:rPr>
          <w:color w:val="231F20"/>
          <w:spacing w:val="-2"/>
          <w:sz w:val="22"/>
        </w:rPr>
        <w:t>at</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festival</w:t>
      </w:r>
      <w:r>
        <w:rPr>
          <w:color w:val="231F20"/>
          <w:spacing w:val="-7"/>
          <w:sz w:val="22"/>
        </w:rPr>
        <w:t xml:space="preserve"> </w:t>
      </w:r>
      <w:r>
        <w:rPr>
          <w:color w:val="231F20"/>
          <w:spacing w:val="-2"/>
          <w:sz w:val="22"/>
        </w:rPr>
        <w:t>enjoyed</w:t>
      </w:r>
      <w:r>
        <w:rPr>
          <w:color w:val="231F20"/>
          <w:spacing w:val="-7"/>
          <w:sz w:val="22"/>
        </w:rPr>
        <w:t xml:space="preserve"> </w:t>
      </w:r>
      <w:r>
        <w:rPr>
          <w:color w:val="231F20"/>
          <w:spacing w:val="-2"/>
          <w:sz w:val="22"/>
        </w:rPr>
        <w:t>it</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lot.</w:t>
      </w:r>
    </w:p>
    <w:p w14:paraId="2AD273DB">
      <w:pPr>
        <w:pStyle w:val="11"/>
        <w:rPr>
          <w:sz w:val="20"/>
        </w:rPr>
      </w:pPr>
    </w:p>
    <w:p w14:paraId="79CF6B5A">
      <w:pPr>
        <w:spacing w:before="284"/>
        <w:ind w:left="1547" w:right="0" w:firstLine="0"/>
        <w:jc w:val="left"/>
        <w:rPr>
          <w:rFonts w:ascii="Tahoma"/>
          <w:b/>
          <w:sz w:val="32"/>
        </w:rPr>
      </w:pPr>
      <w:r>
        <mc:AlternateContent>
          <mc:Choice Requires="wps">
            <w:drawing>
              <wp:anchor distT="0" distB="0" distL="0" distR="0" simplePos="0" relativeHeight="251761664" behindDoc="0" locked="0" layoutInCell="1" allowOverlap="1">
                <wp:simplePos x="0" y="0"/>
                <wp:positionH relativeFrom="page">
                  <wp:posOffset>757555</wp:posOffset>
                </wp:positionH>
                <wp:positionV relativeFrom="paragraph">
                  <wp:posOffset>220345</wp:posOffset>
                </wp:positionV>
                <wp:extent cx="52705" cy="2099945"/>
                <wp:effectExtent l="0" t="0" r="0" b="0"/>
                <wp:wrapNone/>
                <wp:docPr id="2902" name="Graphic 2902"/>
                <wp:cNvGraphicFramePr/>
                <a:graphic xmlns:a="http://schemas.openxmlformats.org/drawingml/2006/main">
                  <a:graphicData uri="http://schemas.microsoft.com/office/word/2010/wordprocessingShape">
                    <wps:wsp>
                      <wps:cNvSpPr/>
                      <wps:spPr>
                        <a:xfrm>
                          <a:off x="0" y="0"/>
                          <a:ext cx="52705" cy="2099945"/>
                        </a:xfrm>
                        <a:custGeom>
                          <a:avLst/>
                          <a:gdLst/>
                          <a:ahLst/>
                          <a:cxnLst/>
                          <a:rect l="l" t="t" r="r" b="b"/>
                          <a:pathLst>
                            <a:path w="52705" h="2099945">
                              <a:moveTo>
                                <a:pt x="52197" y="0"/>
                              </a:moveTo>
                              <a:lnTo>
                                <a:pt x="0" y="0"/>
                              </a:lnTo>
                              <a:lnTo>
                                <a:pt x="0" y="2099437"/>
                              </a:lnTo>
                              <a:lnTo>
                                <a:pt x="52197" y="2099437"/>
                              </a:lnTo>
                              <a:lnTo>
                                <a:pt x="52197" y="0"/>
                              </a:lnTo>
                              <a:close/>
                            </a:path>
                          </a:pathLst>
                        </a:custGeom>
                        <a:solidFill>
                          <a:srgbClr val="B698C7"/>
                        </a:solidFill>
                      </wps:spPr>
                      <wps:bodyPr wrap="square" lIns="0" tIns="0" rIns="0" bIns="0" rtlCol="0">
                        <a:noAutofit/>
                      </wps:bodyPr>
                    </wps:wsp>
                  </a:graphicData>
                </a:graphic>
              </wp:anchor>
            </w:drawing>
          </mc:Choice>
          <mc:Fallback>
            <w:pict>
              <v:shape id="Graphic 2902" o:spid="_x0000_s1026" o:spt="100" style="position:absolute;left:0pt;margin-left:59.65pt;margin-top:17.35pt;height:165.35pt;width:4.15pt;mso-position-horizontal-relative:page;z-index:251761664;mso-width-relative:page;mso-height-relative:page;" fillcolor="#B698C7" filled="t" stroked="f" coordsize="52705,2099945" o:gfxdata="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5acud2QAAAAoBAAAPAAAAAAAAAAEAIAAAACIAAABkcnMvZG93bnJldi54bWxQSwECFAAU&#10;AAAACACHTuJAPaKjWSkCAADkBAAADgAAAAAAAAABACAAAAAoAQAAZHJzL2Uyb0RvYy54bWxQSwUG&#10;AAAAAAYABgBZAQAAwwUAAAAA&#10;" path="m52197,0l0,0,0,2099437,52197,2099437,52197,0xe">
                <v:fill on="t" focussize="0,0"/>
                <v:stroke on="f"/>
                <v:imagedata o:title=""/>
                <o:lock v:ext="edit" aspectratio="f"/>
                <v:textbox inset="0mm,0mm,0mm,0mm"/>
              </v:shape>
            </w:pict>
          </mc:Fallback>
        </mc:AlternateContent>
      </w:r>
      <w:r>
        <w:rPr>
          <w:rFonts w:ascii="Tahoma"/>
          <w:b/>
          <w:color w:val="855C98"/>
          <w:w w:val="85"/>
          <w:sz w:val="32"/>
        </w:rPr>
        <w:t>WHILE</w:t>
      </w:r>
      <w:r>
        <w:rPr>
          <w:rFonts w:ascii="Tahoma"/>
          <w:b/>
          <w:color w:val="855C98"/>
          <w:spacing w:val="-14"/>
          <w:sz w:val="32"/>
        </w:rPr>
        <w:t xml:space="preserve"> </w:t>
      </w:r>
      <w:r>
        <w:rPr>
          <w:rFonts w:ascii="Tahoma"/>
          <w:b/>
          <w:color w:val="B098BF"/>
          <w:w w:val="85"/>
          <w:sz w:val="32"/>
        </w:rPr>
        <w:t>YOU</w:t>
      </w:r>
      <w:r>
        <w:rPr>
          <w:rFonts w:ascii="Tahoma"/>
          <w:b/>
          <w:color w:val="B098BF"/>
          <w:spacing w:val="-1"/>
          <w:sz w:val="32"/>
        </w:rPr>
        <w:t xml:space="preserve"> </w:t>
      </w:r>
      <w:r>
        <w:rPr>
          <w:rFonts w:ascii="Tahoma"/>
          <w:b/>
          <w:color w:val="B098BF"/>
          <w:spacing w:val="-4"/>
          <w:w w:val="85"/>
          <w:sz w:val="32"/>
        </w:rPr>
        <w:t>WATCH</w:t>
      </w:r>
    </w:p>
    <w:p w14:paraId="26304897">
      <w:pPr>
        <w:pStyle w:val="15"/>
        <w:numPr>
          <w:ilvl w:val="0"/>
          <w:numId w:val="82"/>
        </w:numPr>
        <w:tabs>
          <w:tab w:val="left" w:pos="1916"/>
        </w:tabs>
        <w:spacing w:before="142" w:after="0" w:line="240" w:lineRule="auto"/>
        <w:ind w:left="1916" w:right="0" w:hanging="363"/>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7C8581C0">
      <w:pPr>
        <w:pStyle w:val="15"/>
        <w:numPr>
          <w:ilvl w:val="0"/>
          <w:numId w:val="82"/>
        </w:numPr>
        <w:tabs>
          <w:tab w:val="left" w:pos="1899"/>
        </w:tabs>
        <w:spacing w:before="80" w:after="0" w:line="240" w:lineRule="auto"/>
        <w:ind w:left="1899" w:right="0" w:hanging="346"/>
        <w:jc w:val="left"/>
        <w:rPr>
          <w:rFonts w:ascii="Tahoma"/>
          <w:sz w:val="26"/>
        </w:rPr>
      </w:pPr>
      <w:r>
        <w:rPr>
          <w:rFonts w:ascii="Tahoma"/>
          <w:color w:val="231F20"/>
          <w:sz w:val="26"/>
        </w:rPr>
        <w:t>Read</w:t>
      </w:r>
      <w:r>
        <w:rPr>
          <w:rFonts w:ascii="Tahoma"/>
          <w:color w:val="231F20"/>
          <w:spacing w:val="-7"/>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statements</w:t>
      </w:r>
      <w:r>
        <w:rPr>
          <w:rFonts w:ascii="Tahoma"/>
          <w:color w:val="231F20"/>
          <w:spacing w:val="-6"/>
          <w:sz w:val="26"/>
        </w:rPr>
        <w:t xml:space="preserve"> </w:t>
      </w:r>
      <w:r>
        <w:rPr>
          <w:rFonts w:ascii="Tahoma"/>
          <w:color w:val="231F20"/>
          <w:sz w:val="26"/>
        </w:rPr>
        <w:t>and</w:t>
      </w:r>
      <w:r>
        <w:rPr>
          <w:rFonts w:ascii="Tahoma"/>
          <w:color w:val="231F20"/>
          <w:spacing w:val="-7"/>
          <w:sz w:val="26"/>
        </w:rPr>
        <w:t xml:space="preserve"> </w:t>
      </w:r>
      <w:r>
        <w:rPr>
          <w:rFonts w:ascii="Tahoma"/>
          <w:color w:val="231F20"/>
          <w:sz w:val="26"/>
        </w:rPr>
        <w:t>decide</w:t>
      </w:r>
      <w:r>
        <w:rPr>
          <w:rFonts w:ascii="Tahoma"/>
          <w:color w:val="231F20"/>
          <w:spacing w:val="-6"/>
          <w:sz w:val="26"/>
        </w:rPr>
        <w:t xml:space="preserve"> </w:t>
      </w:r>
      <w:r>
        <w:rPr>
          <w:rFonts w:ascii="Tahoma"/>
          <w:color w:val="231F20"/>
          <w:sz w:val="26"/>
        </w:rPr>
        <w:t>whether</w:t>
      </w:r>
      <w:r>
        <w:rPr>
          <w:rFonts w:ascii="Tahoma"/>
          <w:color w:val="231F20"/>
          <w:spacing w:val="-6"/>
          <w:sz w:val="26"/>
        </w:rPr>
        <w:t xml:space="preserve"> </w:t>
      </w:r>
      <w:r>
        <w:rPr>
          <w:rFonts w:ascii="Tahoma"/>
          <w:color w:val="231F20"/>
          <w:sz w:val="26"/>
        </w:rPr>
        <w:t>they</w:t>
      </w:r>
      <w:r>
        <w:rPr>
          <w:rFonts w:ascii="Tahoma"/>
          <w:color w:val="231F20"/>
          <w:spacing w:val="-6"/>
          <w:sz w:val="26"/>
        </w:rPr>
        <w:t xml:space="preserve"> </w:t>
      </w:r>
      <w:r>
        <w:rPr>
          <w:rFonts w:ascii="Tahoma"/>
          <w:color w:val="231F20"/>
          <w:sz w:val="26"/>
        </w:rPr>
        <w:t>are</w:t>
      </w:r>
      <w:r>
        <w:rPr>
          <w:rFonts w:ascii="Tahoma"/>
          <w:color w:val="231F20"/>
          <w:spacing w:val="-7"/>
          <w:sz w:val="26"/>
        </w:rPr>
        <w:t xml:space="preserve"> </w:t>
      </w:r>
      <w:r>
        <w:rPr>
          <w:rFonts w:ascii="Tahoma"/>
          <w:color w:val="231F20"/>
          <w:sz w:val="26"/>
        </w:rPr>
        <w:t>true</w:t>
      </w:r>
      <w:r>
        <w:rPr>
          <w:rFonts w:ascii="Tahoma"/>
          <w:color w:val="231F20"/>
          <w:spacing w:val="-6"/>
          <w:sz w:val="26"/>
        </w:rPr>
        <w:t xml:space="preserve"> </w:t>
      </w:r>
      <w:r>
        <w:rPr>
          <w:rFonts w:ascii="Tahoma"/>
          <w:color w:val="231F20"/>
          <w:sz w:val="26"/>
        </w:rPr>
        <w:t>(T)</w:t>
      </w:r>
      <w:r>
        <w:rPr>
          <w:rFonts w:ascii="Tahoma"/>
          <w:color w:val="231F20"/>
          <w:spacing w:val="-6"/>
          <w:sz w:val="26"/>
        </w:rPr>
        <w:t xml:space="preserve"> </w:t>
      </w:r>
      <w:r>
        <w:rPr>
          <w:rFonts w:ascii="Tahoma"/>
          <w:color w:val="231F20"/>
          <w:sz w:val="26"/>
        </w:rPr>
        <w:t>or</w:t>
      </w:r>
      <w:r>
        <w:rPr>
          <w:rFonts w:ascii="Tahoma"/>
          <w:color w:val="231F20"/>
          <w:spacing w:val="-6"/>
          <w:sz w:val="26"/>
        </w:rPr>
        <w:t xml:space="preserve"> </w:t>
      </w:r>
      <w:r>
        <w:rPr>
          <w:rFonts w:ascii="Tahoma"/>
          <w:color w:val="231F20"/>
          <w:sz w:val="26"/>
        </w:rPr>
        <w:t>false</w:t>
      </w:r>
      <w:r>
        <w:rPr>
          <w:rFonts w:ascii="Tahoma"/>
          <w:color w:val="231F20"/>
          <w:spacing w:val="-7"/>
          <w:sz w:val="26"/>
        </w:rPr>
        <w:t xml:space="preserve"> </w:t>
      </w:r>
      <w:r>
        <w:rPr>
          <w:rFonts w:ascii="Tahoma"/>
          <w:color w:val="231F20"/>
          <w:spacing w:val="-4"/>
          <w:sz w:val="26"/>
        </w:rPr>
        <w:t>(F).</w:t>
      </w:r>
    </w:p>
    <w:p w14:paraId="116D30E9">
      <w:pPr>
        <w:pStyle w:val="15"/>
        <w:numPr>
          <w:ilvl w:val="1"/>
          <w:numId w:val="82"/>
        </w:numPr>
        <w:tabs>
          <w:tab w:val="left" w:pos="2258"/>
        </w:tabs>
        <w:spacing w:before="213" w:after="0" w:line="240" w:lineRule="auto"/>
        <w:ind w:left="2258" w:right="0" w:hanging="342"/>
        <w:jc w:val="left"/>
        <w:rPr>
          <w:sz w:val="22"/>
        </w:rPr>
      </w:pPr>
      <w:r>
        <mc:AlternateContent>
          <mc:Choice Requires="wpg">
            <w:drawing>
              <wp:anchor distT="0" distB="0" distL="0" distR="0" simplePos="0" relativeHeight="251762688" behindDoc="0" locked="0" layoutInCell="1" allowOverlap="1">
                <wp:simplePos x="0" y="0"/>
                <wp:positionH relativeFrom="page">
                  <wp:posOffset>5904865</wp:posOffset>
                </wp:positionH>
                <wp:positionV relativeFrom="paragraph">
                  <wp:posOffset>151130</wp:posOffset>
                </wp:positionV>
                <wp:extent cx="278130" cy="135255"/>
                <wp:effectExtent l="0" t="0" r="0" b="0"/>
                <wp:wrapNone/>
                <wp:docPr id="2903" name="Group 290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04" name="Graphic 290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05" name="Graphic 2905"/>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2906" name="Textbox 2906"/>
                        <wps:cNvSpPr txBox="1"/>
                        <wps:spPr>
                          <a:xfrm>
                            <a:off x="0" y="0"/>
                            <a:ext cx="278130" cy="135255"/>
                          </a:xfrm>
                          <a:prstGeom prst="rect">
                            <a:avLst/>
                          </a:prstGeom>
                        </wps:spPr>
                        <wps:txbx>
                          <w:txbxContent>
                            <w:p w14:paraId="09B12BE6">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2903" o:spid="_x0000_s1026" o:spt="203" style="position:absolute;left:0pt;margin-left:464.95pt;margin-top:11.9pt;height:10.65pt;width:21.9pt;mso-position-horizontal-relative:page;z-index:251762688;mso-width-relative:page;mso-height-relative:page;" coordsize="278130,135255" o:gfxdata="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uU5GedoAAAAJAQAADwAAAAAAAAABACAAAAAiAAAAZHJzL2Rvd25yZXYueG1sUEsBAhQAFAAA&#10;AAgAh07iQJjo0k58AwAARwwAAA4AAAAAAAAAAQAgAAAAKQEAAGRycy9lMm9Eb2MueG1sUEsFBgAA&#10;AAAGAAYAWQEAABcHAAAAAA==&#10;">
                <o:lock v:ext="edit" aspectratio="f"/>
                <v:shape id="Graphic 2904" o:spid="_x0000_s1026" o:spt="100" style="position:absolute;left:0;top:0;height:135255;width:139700;" fillcolor="#D5CADF" filled="t" stroked="f" coordsize="139700,135255" o:gfxdata="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zmL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2905" o:spid="_x0000_s1026" o:spt="100" style="position:absolute;left:141376;top:2717;height:130810;width:135255;" filled="f" stroked="t" coordsize="135255,130810" o:gfxdata="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RSJK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855C98" joinstyle="round"/>
                  <v:imagedata o:title=""/>
                  <o:lock v:ext="edit" aspectratio="f"/>
                  <v:textbox inset="0mm,0mm,0mm,0mm"/>
                </v:shape>
                <v:shape id="Textbox 2906" o:spid="_x0000_s1026" o:spt="202" type="#_x0000_t202" style="position:absolute;left:0;top:0;height:135255;width:278130;" filled="f" stroked="f" coordsize="21600,21600" o:gfxdata="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Z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9B12BE6">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62688" behindDoc="0" locked="0" layoutInCell="1" allowOverlap="1">
                <wp:simplePos x="0" y="0"/>
                <wp:positionH relativeFrom="page">
                  <wp:posOffset>6345555</wp:posOffset>
                </wp:positionH>
                <wp:positionV relativeFrom="paragraph">
                  <wp:posOffset>151130</wp:posOffset>
                </wp:positionV>
                <wp:extent cx="278130" cy="135255"/>
                <wp:effectExtent l="0" t="0" r="0" b="0"/>
                <wp:wrapNone/>
                <wp:docPr id="2907" name="Group 290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08" name="Graphic 290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09" name="Graphic 2909"/>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855C98"/>
                            </a:solidFill>
                            <a:prstDash val="solid"/>
                          </a:ln>
                        </wps:spPr>
                        <wps:bodyPr wrap="square" lIns="0" tIns="0" rIns="0" bIns="0" rtlCol="0">
                          <a:noAutofit/>
                        </wps:bodyPr>
                      </wps:wsp>
                      <wps:wsp>
                        <wps:cNvPr id="2910" name="Textbox 2910"/>
                        <wps:cNvSpPr txBox="1"/>
                        <wps:spPr>
                          <a:xfrm>
                            <a:off x="0" y="0"/>
                            <a:ext cx="278130" cy="135255"/>
                          </a:xfrm>
                          <a:prstGeom prst="rect">
                            <a:avLst/>
                          </a:prstGeom>
                        </wps:spPr>
                        <wps:txbx>
                          <w:txbxContent>
                            <w:p w14:paraId="7BCA72DD">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2907" o:spid="_x0000_s1026" o:spt="203" style="position:absolute;left:0pt;margin-left:499.65pt;margin-top:11.9pt;height:10.65pt;width:21.9pt;mso-position-horizontal-relative:page;z-index:251762688;mso-width-relative:page;mso-height-relative:page;" coordsize="278130,135255" o:gfxdata="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YLvPmdoAAAAKAQAADwAAAAAAAAABACAAAAAiAAAAZHJzL2Rvd25yZXYueG1sUEsBAhQAFAAAAAgA&#10;h07iQLJnl0B5AwAARwwAAA4AAAAAAAAAAQAgAAAAKQEAAGRycy9lMm9Eb2MueG1sUEsFBgAAAAAG&#10;AAYAWQEAABQHAAAAAA==&#10;">
                <o:lock v:ext="edit" aspectratio="f"/>
                <v:shape id="Graphic 2908" o:spid="_x0000_s1026" o:spt="100" style="position:absolute;left:0;top:0;height:135255;width:139700;" fillcolor="#D5CADF" filled="t" stroked="f" coordsize="139700,135255" o:gfxdata="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p5nb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2909" o:spid="_x0000_s1026" o:spt="100" style="position:absolute;left:141236;top:2717;height:130810;width:135255;" filled="f" stroked="t" coordsize="135255,130810" o:gfxdata="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IKE+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855C98" joinstyle="round"/>
                  <v:imagedata o:title=""/>
                  <o:lock v:ext="edit" aspectratio="f"/>
                  <v:textbox inset="0mm,0mm,0mm,0mm"/>
                </v:shape>
                <v:shape id="Textbox 2910" o:spid="_x0000_s1026" o:spt="202" type="#_x0000_t202" style="position:absolute;left:0;top:0;height:135255;width:278130;" filled="f" stroked="f" coordsize="21600,21600" o:gfxdata="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tFa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CA72DD">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z w:val="22"/>
        </w:rPr>
        <w:t>WOMAD</w:t>
      </w:r>
      <w:r>
        <w:rPr>
          <w:color w:val="231F20"/>
          <w:spacing w:val="-15"/>
          <w:sz w:val="22"/>
        </w:rPr>
        <w:t xml:space="preserve"> </w:t>
      </w:r>
      <w:r>
        <w:rPr>
          <w:color w:val="231F20"/>
          <w:sz w:val="22"/>
        </w:rPr>
        <w:t>stands</w:t>
      </w:r>
      <w:r>
        <w:rPr>
          <w:color w:val="231F20"/>
          <w:spacing w:val="-12"/>
          <w:sz w:val="22"/>
        </w:rPr>
        <w:t xml:space="preserve"> </w:t>
      </w:r>
      <w:r>
        <w:rPr>
          <w:color w:val="231F20"/>
          <w:sz w:val="22"/>
        </w:rPr>
        <w:t>for</w:t>
      </w:r>
      <w:r>
        <w:rPr>
          <w:color w:val="231F20"/>
          <w:spacing w:val="-13"/>
          <w:sz w:val="22"/>
        </w:rPr>
        <w:t xml:space="preserve"> </w:t>
      </w:r>
      <w:r>
        <w:rPr>
          <w:color w:val="231F20"/>
          <w:sz w:val="22"/>
        </w:rPr>
        <w:t>“world</w:t>
      </w:r>
      <w:r>
        <w:rPr>
          <w:color w:val="231F20"/>
          <w:spacing w:val="-12"/>
          <w:sz w:val="22"/>
        </w:rPr>
        <w:t xml:space="preserve"> </w:t>
      </w:r>
      <w:r>
        <w:rPr>
          <w:color w:val="231F20"/>
          <w:sz w:val="22"/>
        </w:rPr>
        <w:t>of</w:t>
      </w:r>
      <w:r>
        <w:rPr>
          <w:color w:val="231F20"/>
          <w:spacing w:val="-13"/>
          <w:sz w:val="22"/>
        </w:rPr>
        <w:t xml:space="preserve"> </w:t>
      </w:r>
      <w:r>
        <w:rPr>
          <w:color w:val="231F20"/>
          <w:sz w:val="22"/>
        </w:rPr>
        <w:t>music,</w:t>
      </w:r>
      <w:r>
        <w:rPr>
          <w:color w:val="231F20"/>
          <w:spacing w:val="-12"/>
          <w:sz w:val="22"/>
        </w:rPr>
        <w:t xml:space="preserve"> </w:t>
      </w:r>
      <w:r>
        <w:rPr>
          <w:color w:val="231F20"/>
          <w:sz w:val="22"/>
        </w:rPr>
        <w:t>arts,</w:t>
      </w:r>
      <w:r>
        <w:rPr>
          <w:color w:val="231F20"/>
          <w:spacing w:val="-13"/>
          <w:sz w:val="22"/>
        </w:rPr>
        <w:t xml:space="preserve"> </w:t>
      </w:r>
      <w:r>
        <w:rPr>
          <w:color w:val="231F20"/>
          <w:sz w:val="22"/>
        </w:rPr>
        <w:t>and</w:t>
      </w:r>
      <w:r>
        <w:rPr>
          <w:color w:val="231F20"/>
          <w:spacing w:val="-12"/>
          <w:sz w:val="22"/>
        </w:rPr>
        <w:t xml:space="preserve"> </w:t>
      </w:r>
      <w:r>
        <w:rPr>
          <w:color w:val="231F20"/>
          <w:spacing w:val="-2"/>
          <w:sz w:val="22"/>
        </w:rPr>
        <w:t>dance”.</w:t>
      </w:r>
    </w:p>
    <w:p w14:paraId="4CA5254E">
      <w:pPr>
        <w:pStyle w:val="15"/>
        <w:numPr>
          <w:ilvl w:val="1"/>
          <w:numId w:val="82"/>
        </w:numPr>
        <w:tabs>
          <w:tab w:val="left" w:pos="2258"/>
        </w:tabs>
        <w:spacing w:before="83" w:after="0" w:line="240" w:lineRule="auto"/>
        <w:ind w:left="2258" w:right="0" w:hanging="342"/>
        <w:jc w:val="left"/>
        <w:rPr>
          <w:sz w:val="22"/>
        </w:rPr>
      </w:pPr>
      <w:r>
        <mc:AlternateContent>
          <mc:Choice Requires="wpg">
            <w:drawing>
              <wp:anchor distT="0" distB="0" distL="0" distR="0" simplePos="0" relativeHeight="251763712" behindDoc="0" locked="0" layoutInCell="1" allowOverlap="1">
                <wp:simplePos x="0" y="0"/>
                <wp:positionH relativeFrom="page">
                  <wp:posOffset>5904865</wp:posOffset>
                </wp:positionH>
                <wp:positionV relativeFrom="paragraph">
                  <wp:posOffset>68580</wp:posOffset>
                </wp:positionV>
                <wp:extent cx="278130" cy="135255"/>
                <wp:effectExtent l="0" t="0" r="0" b="0"/>
                <wp:wrapNone/>
                <wp:docPr id="2911" name="Group 291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12" name="Graphic 2912"/>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13" name="Graphic 2913"/>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2914" name="Textbox 2914"/>
                        <wps:cNvSpPr txBox="1"/>
                        <wps:spPr>
                          <a:xfrm>
                            <a:off x="0" y="0"/>
                            <a:ext cx="278130" cy="135255"/>
                          </a:xfrm>
                          <a:prstGeom prst="rect">
                            <a:avLst/>
                          </a:prstGeom>
                        </wps:spPr>
                        <wps:txbx>
                          <w:txbxContent>
                            <w:p w14:paraId="77584693">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2911" o:spid="_x0000_s1026" o:spt="203" style="position:absolute;left:0pt;margin-left:464.95pt;margin-top:5.4pt;height:10.65pt;width:21.9pt;mso-position-horizontal-relative:page;z-index:251763712;mso-width-relative:page;mso-height-relative:page;" coordsize="278130,135255" o:gfxdata="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B1UWzm&#10;2QAAAAkBAAAPAAAAAAAAAAEAIAAAACIAAABkcnMvZG93bnJldi54bWxQSwECFAAUAAAACACHTuJA&#10;93za0XYDAABHDAAADgAAAAAAAAABACAAAAAoAQAAZHJzL2Uyb0RvYy54bWxQSwUGAAAAAAYABgBZ&#10;AQAAEAcAAAAA&#10;">
                <o:lock v:ext="edit" aspectratio="f"/>
                <v:shape id="Graphic 2912" o:spid="_x0000_s1026" o:spt="100" style="position:absolute;left:0;top:0;height:135255;width:139700;" fillcolor="#D5CADF" filled="t" stroked="f" coordsize="139700,135255" o:gfxdata="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r2Kq/&#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2913" o:spid="_x0000_s1026" o:spt="100" style="position:absolute;left:141376;top:2717;height:130810;width:135255;" filled="f" stroked="t" coordsize="135255,130810" o:gfxdata="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mJeLsAAADd&#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855C98" joinstyle="round"/>
                  <v:imagedata o:title=""/>
                  <o:lock v:ext="edit" aspectratio="f"/>
                  <v:textbox inset="0mm,0mm,0mm,0mm"/>
                </v:shape>
                <v:shape id="Textbox 2914" o:spid="_x0000_s1026" o:spt="202" type="#_x0000_t202" style="position:absolute;left:0;top:0;height:135255;width:278130;" filled="f" stroked="f" coordsize="21600,21600" o:gfxdata="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j1C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7584693">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63712" behindDoc="0" locked="0" layoutInCell="1" allowOverlap="1">
                <wp:simplePos x="0" y="0"/>
                <wp:positionH relativeFrom="page">
                  <wp:posOffset>6345555</wp:posOffset>
                </wp:positionH>
                <wp:positionV relativeFrom="paragraph">
                  <wp:posOffset>68580</wp:posOffset>
                </wp:positionV>
                <wp:extent cx="278130" cy="135255"/>
                <wp:effectExtent l="0" t="0" r="0" b="0"/>
                <wp:wrapNone/>
                <wp:docPr id="2915" name="Group 291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16" name="Graphic 291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17" name="Graphic 2917"/>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855C98"/>
                            </a:solidFill>
                            <a:prstDash val="solid"/>
                          </a:ln>
                        </wps:spPr>
                        <wps:bodyPr wrap="square" lIns="0" tIns="0" rIns="0" bIns="0" rtlCol="0">
                          <a:noAutofit/>
                        </wps:bodyPr>
                      </wps:wsp>
                      <wps:wsp>
                        <wps:cNvPr id="2918" name="Textbox 2918"/>
                        <wps:cNvSpPr txBox="1"/>
                        <wps:spPr>
                          <a:xfrm>
                            <a:off x="0" y="0"/>
                            <a:ext cx="278130" cy="135255"/>
                          </a:xfrm>
                          <a:prstGeom prst="rect">
                            <a:avLst/>
                          </a:prstGeom>
                        </wps:spPr>
                        <wps:txbx>
                          <w:txbxContent>
                            <w:p w14:paraId="73AFC083">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2915" o:spid="_x0000_s1026" o:spt="203" style="position:absolute;left:0pt;margin-left:499.65pt;margin-top:5.4pt;height:10.65pt;width:21.9pt;mso-position-horizontal-relative:page;z-index:251763712;mso-width-relative:page;mso-height-relative:page;" coordsize="278130,135255" o:gfxdata="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DeH&#10;H4/ZAAAACgEAAA8AAAAAAAAAAQAgAAAAIgAAAGRycy9kb3ducmV2LnhtbFBLAQIUABQAAAAIAIdO&#10;4kDO93NfeAMAAEcMAAAOAAAAAAAAAAEAIAAAACgBAABkcnMvZTJvRG9jLnhtbFBLBQYAAAAABgAG&#10;AFkBAAASBwAAAAA=&#10;">
                <o:lock v:ext="edit" aspectratio="f"/>
                <v:shape id="Graphic 2916" o:spid="_x0000_s1026" o:spt="100" style="position:absolute;left:0;top:0;height:135255;width:139700;" fillcolor="#D5CADF" filled="t" stroked="f" coordsize="139700,135255" o:gfxdata="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Q3qm/&#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2917" o:spid="_x0000_s1026" o:spt="100" style="position:absolute;left:141236;top:2717;height:130810;width:135255;" filled="f" stroked="t" coordsize="135255,130810" o:gfxdata="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Cj3u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855C98" joinstyle="round"/>
                  <v:imagedata o:title=""/>
                  <o:lock v:ext="edit" aspectratio="f"/>
                  <v:textbox inset="0mm,0mm,0mm,0mm"/>
                </v:shape>
                <v:shape id="Textbox 2918" o:spid="_x0000_s1026" o:spt="202" type="#_x0000_t202" style="position:absolute;left:0;top:0;height:135255;width:278130;" filled="f" stroked="f" coordsize="21600,21600" o:gfxdata="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wlq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3AFC083">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2"/>
          <w:sz w:val="22"/>
        </w:rPr>
        <w:t>Marcello</w:t>
      </w:r>
      <w:r>
        <w:rPr>
          <w:color w:val="231F20"/>
          <w:spacing w:val="-10"/>
          <w:sz w:val="22"/>
        </w:rPr>
        <w:t xml:space="preserve"> </w:t>
      </w:r>
      <w:r>
        <w:rPr>
          <w:color w:val="231F20"/>
          <w:spacing w:val="-2"/>
          <w:sz w:val="22"/>
        </w:rPr>
        <w:t>Collasurdo</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co-founder</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WOMAD.</w:t>
      </w:r>
    </w:p>
    <w:p w14:paraId="0D63DB48">
      <w:pPr>
        <w:pStyle w:val="15"/>
        <w:numPr>
          <w:ilvl w:val="1"/>
          <w:numId w:val="82"/>
        </w:numPr>
        <w:tabs>
          <w:tab w:val="left" w:pos="2258"/>
        </w:tabs>
        <w:spacing w:before="84" w:after="0" w:line="240" w:lineRule="auto"/>
        <w:ind w:left="2258" w:right="0" w:hanging="342"/>
        <w:jc w:val="left"/>
        <w:rPr>
          <w:sz w:val="22"/>
        </w:rPr>
      </w:pPr>
      <w:r>
        <mc:AlternateContent>
          <mc:Choice Requires="wpg">
            <w:drawing>
              <wp:anchor distT="0" distB="0" distL="0" distR="0" simplePos="0" relativeHeight="251764736" behindDoc="0" locked="0" layoutInCell="1" allowOverlap="1">
                <wp:simplePos x="0" y="0"/>
                <wp:positionH relativeFrom="page">
                  <wp:posOffset>5904865</wp:posOffset>
                </wp:positionH>
                <wp:positionV relativeFrom="paragraph">
                  <wp:posOffset>69215</wp:posOffset>
                </wp:positionV>
                <wp:extent cx="278130" cy="135255"/>
                <wp:effectExtent l="0" t="0" r="0" b="0"/>
                <wp:wrapNone/>
                <wp:docPr id="2919" name="Group 291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20" name="Graphic 292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21" name="Graphic 2921"/>
                        <wps:cNvSpPr/>
                        <wps:spPr>
                          <a:xfrm>
                            <a:off x="141376" y="2730"/>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2922" name="Textbox 2922"/>
                        <wps:cNvSpPr txBox="1"/>
                        <wps:spPr>
                          <a:xfrm>
                            <a:off x="0" y="0"/>
                            <a:ext cx="278130" cy="135255"/>
                          </a:xfrm>
                          <a:prstGeom prst="rect">
                            <a:avLst/>
                          </a:prstGeom>
                        </wps:spPr>
                        <wps:txbx>
                          <w:txbxContent>
                            <w:p w14:paraId="1F27AE45">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2919" o:spid="_x0000_s1026" o:spt="203" style="position:absolute;left:0pt;margin-left:464.95pt;margin-top:5.45pt;height:10.65pt;width:21.9pt;mso-position-horizontal-relative:page;z-index:251764736;mso-width-relative:page;mso-height-relative:page;" coordsize="278130,135255" o:gfxdata="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SQNK0NkAAAAJAQAADwAAAAAAAAABACAAAAAiAAAAZHJzL2Rvd25yZXYueG1s&#10;UEsBAhQAFAAAAAgAh07iQJmtEu+GAwAARwwAAA4AAAAAAAAAAQAgAAAAKAEAAGRycy9lMm9Eb2Mu&#10;eG1sUEsFBgAAAAAGAAYAWQEAACAHAAAAAA==&#10;">
                <o:lock v:ext="edit" aspectratio="f"/>
                <v:shape id="Graphic 2920" o:spid="_x0000_s1026" o:spt="100" style="position:absolute;left:0;top:0;height:135255;width:139700;" fillcolor="#D5CADF" filled="t" stroked="f" coordsize="139700,135255" o:gfxdata="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5kp+7sAAADd&#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2921" o:spid="_x0000_s1026" o:spt="100" style="position:absolute;left:141376;top:2730;height:130810;width:135255;" filled="f" stroked="t" coordsize="135255,130810" o:gfxdata="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y3gpvQAA&#10;AN0AAAAPAAAAAAAAAAEAIAAAACIAAABkcnMvZG93bnJldi54bWxQSwECFAAUAAAACACHTuJAMy8F&#10;njsAAAA5AAAAEAAAAAAAAAABACAAAAAMAQAAZHJzL3NoYXBleG1sLnhtbFBLBQYAAAAABgAGAFsB&#10;AAC2AwAAAAA=&#10;" path="m10033,0l0,0,0,10033,0,120523,0,130556,10033,130556,125222,130556,135128,130556,135128,120523,135128,10033,135128,0,125222,0,10033,0xe">
                  <v:fill on="f" focussize="0,0"/>
                  <v:stroke weight="0.25pt" color="#855C98" joinstyle="round"/>
                  <v:imagedata o:title=""/>
                  <o:lock v:ext="edit" aspectratio="f"/>
                  <v:textbox inset="0mm,0mm,0mm,0mm"/>
                </v:shape>
                <v:shape id="Textbox 2922" o:spid="_x0000_s1026" o:spt="202" type="#_x0000_t202" style="position:absolute;left:0;top:0;height:135255;width:278130;" filled="f" stroked="f" coordsize="21600,21600" o:gfxdata="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Gp/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27AE45">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64736" behindDoc="0" locked="0" layoutInCell="1" allowOverlap="1">
                <wp:simplePos x="0" y="0"/>
                <wp:positionH relativeFrom="page">
                  <wp:posOffset>6345555</wp:posOffset>
                </wp:positionH>
                <wp:positionV relativeFrom="paragraph">
                  <wp:posOffset>69215</wp:posOffset>
                </wp:positionV>
                <wp:extent cx="278130" cy="135255"/>
                <wp:effectExtent l="0" t="0" r="0" b="0"/>
                <wp:wrapNone/>
                <wp:docPr id="2923" name="Group 292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24" name="Graphic 292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25" name="Graphic 2925"/>
                        <wps:cNvSpPr/>
                        <wps:spPr>
                          <a:xfrm>
                            <a:off x="141236" y="2730"/>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855C98"/>
                            </a:solidFill>
                            <a:prstDash val="solid"/>
                          </a:ln>
                        </wps:spPr>
                        <wps:bodyPr wrap="square" lIns="0" tIns="0" rIns="0" bIns="0" rtlCol="0">
                          <a:noAutofit/>
                        </wps:bodyPr>
                      </wps:wsp>
                      <wps:wsp>
                        <wps:cNvPr id="2926" name="Textbox 2926"/>
                        <wps:cNvSpPr txBox="1"/>
                        <wps:spPr>
                          <a:xfrm>
                            <a:off x="0" y="0"/>
                            <a:ext cx="278130" cy="135255"/>
                          </a:xfrm>
                          <a:prstGeom prst="rect">
                            <a:avLst/>
                          </a:prstGeom>
                        </wps:spPr>
                        <wps:txbx>
                          <w:txbxContent>
                            <w:p w14:paraId="2C567770">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2923" o:spid="_x0000_s1026" o:spt="203" style="position:absolute;left:0pt;margin-left:499.65pt;margin-top:5.45pt;height:10.65pt;width:21.9pt;mso-position-horizontal-relative:page;z-index:251764736;mso-width-relative:page;mso-height-relative:page;" coordsize="278130,135255" o:gfxdata="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CBFrms2QAAAAoBAAAPAAAAAAAAAAEAIAAAACIAAABkcnMvZG93bnJldi54bWxQSwECFAAU&#10;AAAACACHTuJAU4K5638DAABHDAAADgAAAAAAAAABACAAAAAoAQAAZHJzL2Uyb0RvYy54bWxQSwUG&#10;AAAAAAYABgBZAQAAGQcAAAAA&#10;">
                <o:lock v:ext="edit" aspectratio="f"/>
                <v:shape id="Graphic 2924" o:spid="_x0000_s1026" o:spt="100" style="position:absolute;left:0;top:0;height:135255;width:139700;" fillcolor="#D5CADF" filled="t" stroked="f" coordsize="139700,135255" o:gfxdata="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Iv+L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2925" o:spid="_x0000_s1026" o:spt="100" style="position:absolute;left:141236;top:2730;height:130810;width:135255;" filled="f" stroked="t" coordsize="135255,130810" o:gfxdata="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8H4qvQAA&#10;AN0AAAAPAAAAAAAAAAEAIAAAACIAAABkcnMvZG93bnJldi54bWxQSwECFAAUAAAACACHTuJAMy8F&#10;njsAAAA5AAAAEAAAAAAAAAABACAAAAAMAQAAZHJzL3NoYXBleG1sLnhtbFBLBQYAAAAABgAGAFsB&#10;AAC2AwAAAAA=&#10;" path="m10032,0l0,0,0,10033,0,120523,0,130556,10032,130556,125221,130556,135127,130556,135127,120523,135127,10033,135127,0,125221,0,10032,0xe">
                  <v:fill on="f" focussize="0,0"/>
                  <v:stroke weight="0.25pt" color="#855C98" joinstyle="round"/>
                  <v:imagedata o:title=""/>
                  <o:lock v:ext="edit" aspectratio="f"/>
                  <v:textbox inset="0mm,0mm,0mm,0mm"/>
                </v:shape>
                <v:shape id="Textbox 2926" o:spid="_x0000_s1026" o:spt="202" type="#_x0000_t202" style="position:absolute;left:0;top:0;height:135255;width:278130;" filled="f" stroked="f" coordsize="21600,21600" o:gfxdata="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faH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C567770">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4"/>
          <w:sz w:val="22"/>
        </w:rPr>
        <w:t>Marcello</w:t>
      </w:r>
      <w:r>
        <w:rPr>
          <w:color w:val="231F20"/>
          <w:spacing w:val="-5"/>
          <w:sz w:val="22"/>
        </w:rPr>
        <w:t xml:space="preserve"> </w:t>
      </w:r>
      <w:r>
        <w:rPr>
          <w:color w:val="231F20"/>
          <w:spacing w:val="-4"/>
          <w:sz w:val="22"/>
        </w:rPr>
        <w:t>is</w:t>
      </w:r>
      <w:r>
        <w:rPr>
          <w:color w:val="231F20"/>
          <w:spacing w:val="-5"/>
          <w:sz w:val="22"/>
        </w:rPr>
        <w:t xml:space="preserve"> </w:t>
      </w:r>
      <w:r>
        <w:rPr>
          <w:color w:val="231F20"/>
          <w:spacing w:val="-4"/>
          <w:sz w:val="22"/>
        </w:rPr>
        <w:t>from</w:t>
      </w:r>
      <w:r>
        <w:rPr>
          <w:color w:val="231F20"/>
          <w:spacing w:val="-5"/>
          <w:sz w:val="22"/>
        </w:rPr>
        <w:t xml:space="preserve"> </w:t>
      </w:r>
      <w:r>
        <w:rPr>
          <w:color w:val="231F20"/>
          <w:spacing w:val="-4"/>
          <w:sz w:val="22"/>
        </w:rPr>
        <w:t>Spaccanapoli.</w:t>
      </w:r>
    </w:p>
    <w:p w14:paraId="36A01EBB">
      <w:pPr>
        <w:pStyle w:val="15"/>
        <w:numPr>
          <w:ilvl w:val="1"/>
          <w:numId w:val="82"/>
        </w:numPr>
        <w:tabs>
          <w:tab w:val="left" w:pos="2258"/>
        </w:tabs>
        <w:spacing w:before="84" w:after="0" w:line="240" w:lineRule="auto"/>
        <w:ind w:left="2258" w:right="0" w:hanging="342"/>
        <w:jc w:val="left"/>
        <w:rPr>
          <w:sz w:val="22"/>
        </w:rPr>
      </w:pPr>
      <w:r>
        <mc:AlternateContent>
          <mc:Choice Requires="wpg">
            <w:drawing>
              <wp:anchor distT="0" distB="0" distL="0" distR="0" simplePos="0" relativeHeight="251765760" behindDoc="0" locked="0" layoutInCell="1" allowOverlap="1">
                <wp:simplePos x="0" y="0"/>
                <wp:positionH relativeFrom="page">
                  <wp:posOffset>5904865</wp:posOffset>
                </wp:positionH>
                <wp:positionV relativeFrom="paragraph">
                  <wp:posOffset>69215</wp:posOffset>
                </wp:positionV>
                <wp:extent cx="278130" cy="135255"/>
                <wp:effectExtent l="0" t="0" r="0" b="0"/>
                <wp:wrapNone/>
                <wp:docPr id="2927" name="Group 292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28" name="Graphic 2928"/>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5CADF"/>
                          </a:solidFill>
                        </wps:spPr>
                        <wps:bodyPr wrap="square" lIns="0" tIns="0" rIns="0" bIns="0" rtlCol="0">
                          <a:noAutofit/>
                        </wps:bodyPr>
                      </wps:wsp>
                      <wps:wsp>
                        <wps:cNvPr id="2929" name="Graphic 2929"/>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2930" name="Textbox 2930"/>
                        <wps:cNvSpPr txBox="1"/>
                        <wps:spPr>
                          <a:xfrm>
                            <a:off x="0" y="0"/>
                            <a:ext cx="278130" cy="135255"/>
                          </a:xfrm>
                          <a:prstGeom prst="rect">
                            <a:avLst/>
                          </a:prstGeom>
                        </wps:spPr>
                        <wps:txbx>
                          <w:txbxContent>
                            <w:p w14:paraId="707A7D8E">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2927" o:spid="_x0000_s1026" o:spt="203" style="position:absolute;left:0pt;margin-left:464.95pt;margin-top:5.45pt;height:10.65pt;width:21.9pt;mso-position-horizontal-relative:page;z-index:251765760;mso-width-relative:page;mso-height-relative:page;" coordsize="278130,135255" o:gfxdata="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SQNK&#10;0NkAAAAJAQAADwAAAAAAAAABACAAAAAiAAAAZHJzL2Rvd25yZXYueG1sUEsBAhQAFAAAAAgAh07i&#10;QOpKxOB3AwAARwwAAA4AAAAAAAAAAQAgAAAAKAEAAGRycy9lMm9Eb2MueG1sUEsFBgAAAAAGAAYA&#10;WQEAABEHAAAAAA==&#10;">
                <o:lock v:ext="edit" aspectratio="f"/>
                <v:shape id="Graphic 2928" o:spid="_x0000_s1026" o:spt="100" style="position:absolute;left:0;top:0;height:135255;width:139700;" fillcolor="#D5CADF" filled="t" stroked="f" coordsize="139700,135255" o:gfxdata="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8l/bsAAADd&#10;AAAADwAAAAAAAAABACAAAAAiAAAAZHJzL2Rvd25yZXYueG1sUEsBAhQAFAAAAAgAh07iQDMvBZ47&#10;AAAAOQAAABAAAAAAAAAAAQAgAAAACgEAAGRycy9zaGFwZXhtbC54bWxQSwUGAAAAAAYABgBbAQAA&#10;tAMAAAAA&#10;" path="m139700,0l0,0,0,135000,139700,135000,139700,0xe">
                  <v:fill on="t" focussize="0,0"/>
                  <v:stroke on="f"/>
                  <v:imagedata o:title=""/>
                  <o:lock v:ext="edit" aspectratio="f"/>
                  <v:textbox inset="0mm,0mm,0mm,0mm"/>
                </v:shape>
                <v:shape id="Graphic 2929" o:spid="_x0000_s1026" o:spt="100" style="position:absolute;left:141376;top:2717;height:130810;width:135255;" filled="f" stroked="t" coordsize="135255,130810" o:gfxdata="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XQvvQAA&#10;AN0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855C98" joinstyle="round"/>
                  <v:imagedata o:title=""/>
                  <o:lock v:ext="edit" aspectratio="f"/>
                  <v:textbox inset="0mm,0mm,0mm,0mm"/>
                </v:shape>
                <v:shape id="Textbox 2930" o:spid="_x0000_s1026" o:spt="202" type="#_x0000_t202" style="position:absolute;left:0;top:0;height:135255;width:278130;" filled="f" stroked="f" coordsize="21600,21600" o:gfxdata="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BCs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7A7D8E">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65760" behindDoc="0" locked="0" layoutInCell="1" allowOverlap="1">
                <wp:simplePos x="0" y="0"/>
                <wp:positionH relativeFrom="page">
                  <wp:posOffset>6345555</wp:posOffset>
                </wp:positionH>
                <wp:positionV relativeFrom="paragraph">
                  <wp:posOffset>69215</wp:posOffset>
                </wp:positionV>
                <wp:extent cx="278130" cy="135255"/>
                <wp:effectExtent l="0" t="0" r="0" b="0"/>
                <wp:wrapNone/>
                <wp:docPr id="2931" name="Group 293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32" name="Graphic 2932"/>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5CADF"/>
                          </a:solidFill>
                        </wps:spPr>
                        <wps:bodyPr wrap="square" lIns="0" tIns="0" rIns="0" bIns="0" rtlCol="0">
                          <a:noAutofit/>
                        </wps:bodyPr>
                      </wps:wsp>
                      <wps:wsp>
                        <wps:cNvPr id="2933" name="Graphic 2933"/>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855C98"/>
                            </a:solidFill>
                            <a:prstDash val="solid"/>
                          </a:ln>
                        </wps:spPr>
                        <wps:bodyPr wrap="square" lIns="0" tIns="0" rIns="0" bIns="0" rtlCol="0">
                          <a:noAutofit/>
                        </wps:bodyPr>
                      </wps:wsp>
                      <wps:wsp>
                        <wps:cNvPr id="2934" name="Textbox 2934"/>
                        <wps:cNvSpPr txBox="1"/>
                        <wps:spPr>
                          <a:xfrm>
                            <a:off x="0" y="0"/>
                            <a:ext cx="278130" cy="135255"/>
                          </a:xfrm>
                          <a:prstGeom prst="rect">
                            <a:avLst/>
                          </a:prstGeom>
                        </wps:spPr>
                        <wps:txbx>
                          <w:txbxContent>
                            <w:p w14:paraId="09FE97D1">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2931" o:spid="_x0000_s1026" o:spt="203" style="position:absolute;left:0pt;margin-left:499.65pt;margin-top:5.45pt;height:10.65pt;width:21.9pt;mso-position-horizontal-relative:page;z-index:251765760;mso-width-relative:page;mso-height-relative:page;" coordsize="278130,135255" o:gfxdata="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IEWuazZAAAACgEA&#10;AA8AAAAAAAAAAQAgAAAAIgAAAGRycy9kb3ducmV2LnhtbFBLAQIUABQAAAAIAIdO4kCvUYlxbwMA&#10;AEcMAAAOAAAAAAAAAAEAIAAAACgBAABkcnMvZTJvRG9jLnhtbFBLBQYAAAAABgAGAFkBAAAJBwAA&#10;AAA=&#10;">
                <o:lock v:ext="edit" aspectratio="f"/>
                <v:shape id="Graphic 2932" o:spid="_x0000_s1026" o:spt="100" style="position:absolute;left:0;top:0;height:135255;width:139700;" fillcolor="#D5CADF" filled="t" stroked="f" coordsize="139700,135255" o:gfxdata="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d6Eyr4A&#10;AADdAAAADwAAAAAAAAABACAAAAAiAAAAZHJzL2Rvd25yZXYueG1sUEsBAhQAFAAAAAgAh07iQDMv&#10;BZ47AAAAOQAAABAAAAAAAAAAAQAgAAAADQEAAGRycy9zaGFwZXhtbC54bWxQSwUGAAAAAAYABgBb&#10;AQAAtwMAAAAA&#10;" path="m139700,0l0,0,0,135000,139700,135000,139700,0xe">
                  <v:fill on="t" focussize="0,0"/>
                  <v:stroke on="f"/>
                  <v:imagedata o:title=""/>
                  <o:lock v:ext="edit" aspectratio="f"/>
                  <v:textbox inset="0mm,0mm,0mm,0mm"/>
                </v:shape>
                <v:shape id="Graphic 2933" o:spid="_x0000_s1026" o:spt="100" style="position:absolute;left:141236;top:2717;height:130810;width:135255;" filled="f" stroked="t" coordsize="135255,130810" o:gfxdata="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zVGL4A&#10;AADdAAAADwAAAAAAAAABACAAAAAiAAAAZHJzL2Rvd25yZXYueG1sUEsBAhQAFAAAAAgAh07iQDMv&#10;BZ47AAAAOQAAABAAAAAAAAAAAQAgAAAADQEAAGRycy9zaGFwZXhtbC54bWxQSwUGAAAAAAYABgBb&#10;AQAAtwMAAAAA&#10;" path="m10032,0l0,0,0,10033,0,120523,0,130555,10032,130555,125221,130555,135127,130555,135127,120523,135127,10033,135127,0,125221,0,10032,0xe">
                  <v:fill on="f" focussize="0,0"/>
                  <v:stroke weight="0.25pt" color="#855C98" joinstyle="round"/>
                  <v:imagedata o:title=""/>
                  <o:lock v:ext="edit" aspectratio="f"/>
                  <v:textbox inset="0mm,0mm,0mm,0mm"/>
                </v:shape>
                <v:shape id="Textbox 2934" o:spid="_x0000_s1026" o:spt="202" type="#_x0000_t202" style="position:absolute;left:0;top:0;height:135255;width:278130;" filled="f" stroked="f" coordsize="21600,21600" o:gfxdata="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Ogz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9FE97D1">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4"/>
          <w:sz w:val="22"/>
        </w:rPr>
        <w:t>There</w:t>
      </w:r>
      <w:r>
        <w:rPr>
          <w:color w:val="231F20"/>
          <w:spacing w:val="-8"/>
          <w:sz w:val="22"/>
        </w:rPr>
        <w:t xml:space="preserve"> </w:t>
      </w:r>
      <w:r>
        <w:rPr>
          <w:color w:val="231F20"/>
          <w:spacing w:val="-4"/>
          <w:sz w:val="22"/>
        </w:rPr>
        <w:t>are</w:t>
      </w:r>
      <w:r>
        <w:rPr>
          <w:color w:val="231F20"/>
          <w:spacing w:val="-7"/>
          <w:sz w:val="22"/>
        </w:rPr>
        <w:t xml:space="preserve"> </w:t>
      </w:r>
      <w:r>
        <w:rPr>
          <w:color w:val="231F20"/>
          <w:spacing w:val="-4"/>
          <w:sz w:val="22"/>
        </w:rPr>
        <w:t>eight</w:t>
      </w:r>
      <w:r>
        <w:rPr>
          <w:color w:val="231F20"/>
          <w:spacing w:val="-8"/>
          <w:sz w:val="22"/>
        </w:rPr>
        <w:t xml:space="preserve"> </w:t>
      </w:r>
      <w:r>
        <w:rPr>
          <w:color w:val="231F20"/>
          <w:spacing w:val="-4"/>
          <w:sz w:val="22"/>
        </w:rPr>
        <w:t>different</w:t>
      </w:r>
      <w:r>
        <w:rPr>
          <w:color w:val="231F20"/>
          <w:spacing w:val="-7"/>
          <w:sz w:val="22"/>
        </w:rPr>
        <w:t xml:space="preserve"> </w:t>
      </w:r>
      <w:r>
        <w:rPr>
          <w:color w:val="231F20"/>
          <w:spacing w:val="-4"/>
          <w:sz w:val="22"/>
        </w:rPr>
        <w:t>instruments</w:t>
      </w:r>
      <w:r>
        <w:rPr>
          <w:color w:val="231F20"/>
          <w:spacing w:val="-7"/>
          <w:sz w:val="22"/>
        </w:rPr>
        <w:t xml:space="preserve"> </w:t>
      </w:r>
      <w:r>
        <w:rPr>
          <w:color w:val="231F20"/>
          <w:spacing w:val="-4"/>
          <w:sz w:val="22"/>
        </w:rPr>
        <w:t>used</w:t>
      </w:r>
      <w:r>
        <w:rPr>
          <w:color w:val="231F20"/>
          <w:spacing w:val="-8"/>
          <w:sz w:val="22"/>
        </w:rPr>
        <w:t xml:space="preserve"> </w:t>
      </w:r>
      <w:r>
        <w:rPr>
          <w:color w:val="231F20"/>
          <w:spacing w:val="-4"/>
          <w:sz w:val="22"/>
        </w:rPr>
        <w:t>in</w:t>
      </w:r>
      <w:r>
        <w:rPr>
          <w:color w:val="231F20"/>
          <w:spacing w:val="-7"/>
          <w:sz w:val="22"/>
        </w:rPr>
        <w:t xml:space="preserve"> </w:t>
      </w:r>
      <w:r>
        <w:rPr>
          <w:color w:val="231F20"/>
          <w:spacing w:val="-4"/>
          <w:sz w:val="22"/>
        </w:rPr>
        <w:t>Marcello’s</w:t>
      </w:r>
      <w:r>
        <w:rPr>
          <w:color w:val="231F20"/>
          <w:spacing w:val="-8"/>
          <w:sz w:val="22"/>
        </w:rPr>
        <w:t xml:space="preserve"> </w:t>
      </w:r>
      <w:r>
        <w:rPr>
          <w:color w:val="231F20"/>
          <w:spacing w:val="-4"/>
          <w:sz w:val="22"/>
        </w:rPr>
        <w:t>band.</w:t>
      </w:r>
    </w:p>
    <w:p w14:paraId="0617405F">
      <w:pPr>
        <w:pStyle w:val="15"/>
        <w:numPr>
          <w:ilvl w:val="1"/>
          <w:numId w:val="82"/>
        </w:numPr>
        <w:tabs>
          <w:tab w:val="left" w:pos="2258"/>
        </w:tabs>
        <w:spacing w:before="83" w:after="0" w:line="240" w:lineRule="auto"/>
        <w:ind w:left="2258" w:right="0" w:hanging="342"/>
        <w:jc w:val="left"/>
        <w:rPr>
          <w:sz w:val="22"/>
        </w:rPr>
      </w:pPr>
      <w:r>
        <mc:AlternateContent>
          <mc:Choice Requires="wpg">
            <w:drawing>
              <wp:anchor distT="0" distB="0" distL="0" distR="0" simplePos="0" relativeHeight="251766784" behindDoc="0" locked="0" layoutInCell="1" allowOverlap="1">
                <wp:simplePos x="0" y="0"/>
                <wp:positionH relativeFrom="page">
                  <wp:posOffset>5904865</wp:posOffset>
                </wp:positionH>
                <wp:positionV relativeFrom="paragraph">
                  <wp:posOffset>68580</wp:posOffset>
                </wp:positionV>
                <wp:extent cx="278130" cy="135255"/>
                <wp:effectExtent l="0" t="0" r="0" b="0"/>
                <wp:wrapNone/>
                <wp:docPr id="2935" name="Group 293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36" name="Graphic 293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37" name="Graphic 2937"/>
                        <wps:cNvSpPr/>
                        <wps:spPr>
                          <a:xfrm>
                            <a:off x="141376"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2938" name="Textbox 2938"/>
                        <wps:cNvSpPr txBox="1"/>
                        <wps:spPr>
                          <a:xfrm>
                            <a:off x="0" y="0"/>
                            <a:ext cx="278130" cy="135255"/>
                          </a:xfrm>
                          <a:prstGeom prst="rect">
                            <a:avLst/>
                          </a:prstGeom>
                        </wps:spPr>
                        <wps:txbx>
                          <w:txbxContent>
                            <w:p w14:paraId="55A91848">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2935" o:spid="_x0000_s1026" o:spt="203" style="position:absolute;left:0pt;margin-left:464.95pt;margin-top:5.4pt;height:10.65pt;width:21.9pt;mso-position-horizontal-relative:page;z-index:251766784;mso-width-relative:page;mso-height-relative:page;" coordsize="278130,135255" o:gfxdata="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dVFs&#10;5tkAAAAJAQAADwAAAAAAAAABACAAAAAiAAAAZHJzL2Rvd25yZXYueG1sUEsBAhQAFAAAAAgAh07i&#10;QNJ8NaV3AwAARwwAAA4AAAAAAAAAAQAgAAAAKAEAAGRycy9lMm9Eb2MueG1sUEsFBgAAAAAGAAYA&#10;WQEAABEHAAAAAA==&#10;">
                <o:lock v:ext="edit" aspectratio="f"/>
                <v:shape id="Graphic 2936" o:spid="_x0000_s1026" o:spt="100" style="position:absolute;left:0;top:0;height:135255;width:139700;" fillcolor="#D5CADF" filled="t" stroked="f" coordsize="139700,135255" o:gfxdata="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WCyb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2937" o:spid="_x0000_s1026" o:spt="100" style="position:absolute;left:141376;top:2717;height:130810;width:135255;" filled="f" stroked="t" coordsize="135255,130810" o:gfxdata="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fTG74A&#10;AADdAAAADwAAAAAAAAABACAAAAAiAAAAZHJzL2Rvd25yZXYueG1sUEsBAhQAFAAAAAgAh07iQDMv&#10;BZ47AAAAOQAAABAAAAAAAAAAAQAgAAAADQEAAGRycy9zaGFwZXhtbC54bWxQSwUGAAAAAAYABgBb&#10;AQAAtwMAAAAA&#10;" path="m10033,0l0,0,0,10032,0,120522,0,130555,10033,130555,125222,130555,135128,130555,135128,120522,135128,10032,135128,0,125222,0,10033,0xe">
                  <v:fill on="f" focussize="0,0"/>
                  <v:stroke weight="0.25pt" color="#855C98" joinstyle="round"/>
                  <v:imagedata o:title=""/>
                  <o:lock v:ext="edit" aspectratio="f"/>
                  <v:textbox inset="0mm,0mm,0mm,0mm"/>
                </v:shape>
                <v:shape id="Textbox 2938" o:spid="_x0000_s1026" o:spt="202" type="#_x0000_t202" style="position:absolute;left:0;top:0;height:135255;width:278130;" filled="f" stroked="f" coordsize="21600,21600" o:gfxdata="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3Bs6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5A91848">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66784" behindDoc="0" locked="0" layoutInCell="1" allowOverlap="1">
                <wp:simplePos x="0" y="0"/>
                <wp:positionH relativeFrom="page">
                  <wp:posOffset>6345555</wp:posOffset>
                </wp:positionH>
                <wp:positionV relativeFrom="paragraph">
                  <wp:posOffset>68580</wp:posOffset>
                </wp:positionV>
                <wp:extent cx="278130" cy="135255"/>
                <wp:effectExtent l="0" t="0" r="0" b="0"/>
                <wp:wrapNone/>
                <wp:docPr id="2939" name="Group 293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40" name="Graphic 294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5CADF"/>
                          </a:solidFill>
                        </wps:spPr>
                        <wps:bodyPr wrap="square" lIns="0" tIns="0" rIns="0" bIns="0" rtlCol="0">
                          <a:noAutofit/>
                        </wps:bodyPr>
                      </wps:wsp>
                      <wps:wsp>
                        <wps:cNvPr id="2941" name="Graphic 2941"/>
                        <wps:cNvSpPr/>
                        <wps:spPr>
                          <a:xfrm>
                            <a:off x="141236"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855C98"/>
                            </a:solidFill>
                            <a:prstDash val="solid"/>
                          </a:ln>
                        </wps:spPr>
                        <wps:bodyPr wrap="square" lIns="0" tIns="0" rIns="0" bIns="0" rtlCol="0">
                          <a:noAutofit/>
                        </wps:bodyPr>
                      </wps:wsp>
                      <wps:wsp>
                        <wps:cNvPr id="2942" name="Textbox 2942"/>
                        <wps:cNvSpPr txBox="1"/>
                        <wps:spPr>
                          <a:xfrm>
                            <a:off x="0" y="0"/>
                            <a:ext cx="278130" cy="135255"/>
                          </a:xfrm>
                          <a:prstGeom prst="rect">
                            <a:avLst/>
                          </a:prstGeom>
                        </wps:spPr>
                        <wps:txbx>
                          <w:txbxContent>
                            <w:p w14:paraId="7FF84A11">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2939" o:spid="_x0000_s1026" o:spt="203" style="position:absolute;left:0pt;margin-left:499.65pt;margin-top:5.4pt;height:10.65pt;width:21.9pt;mso-position-horizontal-relative:page;z-index:251766784;mso-width-relative:page;mso-height-relative:page;" coordsize="278130,135255" o:gfxdata="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A3hx+P2QAAAAoBAAAPAAAAAAAAAAEAIAAAACIAAABkcnMvZG93bnJldi54bWxQSwECFAAUAAAA&#10;CACHTuJASzWVxXwDAABHDAAADgAAAAAAAAABACAAAAAoAQAAZHJzL2Uyb0RvYy54bWxQSwUGAAAA&#10;AAYABgBZAQAAFgcAAAAA&#10;">
                <o:lock v:ext="edit" aspectratio="f"/>
                <v:shape id="Graphic 2940" o:spid="_x0000_s1026" o:spt="100" style="position:absolute;left:0;top:0;height:135255;width:139700;" fillcolor="#D5CADF" filled="t" stroked="f" coordsize="139700,135255" o:gfxdata="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RsxbugAAAN0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2941" o:spid="_x0000_s1026" o:spt="100" style="position:absolute;left:141236;top:2717;height:130810;width:135255;" filled="f" stroked="t" coordsize="135255,130810" o:gfxdata="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UnYm8AAAA&#10;3QAAAA8AAAAAAAAAAQAgAAAAIgAAAGRycy9kb3ducmV2LnhtbFBLAQIUABQAAAAIAIdO4kAzLwWe&#10;OwAAADkAAAAQAAAAAAAAAAEAIAAAAAsBAABkcnMvc2hhcGV4bWwueG1sUEsFBgAAAAAGAAYAWwEA&#10;ALUDAAAAAA==&#10;" path="m10032,0l0,0,0,10032,0,120522,0,130555,10032,130555,125221,130555,135127,130555,135127,120522,135127,10032,135127,0,125221,0,10032,0xe">
                  <v:fill on="f" focussize="0,0"/>
                  <v:stroke weight="0.25pt" color="#855C98" joinstyle="round"/>
                  <v:imagedata o:title=""/>
                  <o:lock v:ext="edit" aspectratio="f"/>
                  <v:textbox inset="0mm,0mm,0mm,0mm"/>
                </v:shape>
                <v:shape id="Textbox 2942" o:spid="_x0000_s1026" o:spt="202" type="#_x0000_t202" style="position:absolute;left:0;top:0;height:135255;width:278130;" filled="f" stroked="f" coordsize="21600,21600" o:gfxdata="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mUJ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FF84A11">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6"/>
          <w:sz w:val="22"/>
        </w:rPr>
        <w:t>Marcello’s</w:t>
      </w:r>
      <w:r>
        <w:rPr>
          <w:color w:val="231F20"/>
          <w:spacing w:val="-8"/>
          <w:sz w:val="22"/>
        </w:rPr>
        <w:t xml:space="preserve"> </w:t>
      </w:r>
      <w:r>
        <w:rPr>
          <w:color w:val="231F20"/>
          <w:spacing w:val="-6"/>
          <w:sz w:val="22"/>
        </w:rPr>
        <w:t>father</w:t>
      </w:r>
      <w:r>
        <w:rPr>
          <w:color w:val="231F20"/>
          <w:spacing w:val="-7"/>
          <w:sz w:val="22"/>
        </w:rPr>
        <w:t xml:space="preserve"> </w:t>
      </w:r>
      <w:r>
        <w:rPr>
          <w:color w:val="231F20"/>
          <w:spacing w:val="-6"/>
          <w:sz w:val="22"/>
        </w:rPr>
        <w:t>taught</w:t>
      </w:r>
      <w:r>
        <w:rPr>
          <w:color w:val="231F20"/>
          <w:spacing w:val="-7"/>
          <w:sz w:val="22"/>
        </w:rPr>
        <w:t xml:space="preserve"> </w:t>
      </w:r>
      <w:r>
        <w:rPr>
          <w:color w:val="231F20"/>
          <w:spacing w:val="-6"/>
          <w:sz w:val="22"/>
        </w:rPr>
        <w:t>him</w:t>
      </w:r>
      <w:r>
        <w:rPr>
          <w:color w:val="231F20"/>
          <w:spacing w:val="-7"/>
          <w:sz w:val="22"/>
        </w:rPr>
        <w:t xml:space="preserve"> </w:t>
      </w:r>
      <w:r>
        <w:rPr>
          <w:color w:val="231F20"/>
          <w:spacing w:val="-6"/>
          <w:sz w:val="22"/>
        </w:rPr>
        <w:t>to</w:t>
      </w:r>
      <w:r>
        <w:rPr>
          <w:color w:val="231F20"/>
          <w:spacing w:val="-7"/>
          <w:sz w:val="22"/>
        </w:rPr>
        <w:t xml:space="preserve"> </w:t>
      </w:r>
      <w:r>
        <w:rPr>
          <w:color w:val="231F20"/>
          <w:spacing w:val="-6"/>
          <w:sz w:val="22"/>
        </w:rPr>
        <w:t>dance</w:t>
      </w:r>
      <w:r>
        <w:rPr>
          <w:color w:val="231F20"/>
          <w:spacing w:val="-7"/>
          <w:sz w:val="22"/>
        </w:rPr>
        <w:t xml:space="preserve"> </w:t>
      </w:r>
      <w:r>
        <w:rPr>
          <w:color w:val="231F20"/>
          <w:spacing w:val="-6"/>
          <w:sz w:val="22"/>
        </w:rPr>
        <w:t>the</w:t>
      </w:r>
      <w:r>
        <w:rPr>
          <w:color w:val="231F20"/>
          <w:spacing w:val="-7"/>
          <w:sz w:val="22"/>
        </w:rPr>
        <w:t xml:space="preserve"> </w:t>
      </w:r>
      <w:r>
        <w:rPr>
          <w:color w:val="231F20"/>
          <w:spacing w:val="-6"/>
          <w:sz w:val="22"/>
        </w:rPr>
        <w:t>tamurriata</w:t>
      </w:r>
      <w:r>
        <w:rPr>
          <w:color w:val="231F20"/>
          <w:spacing w:val="-7"/>
          <w:sz w:val="22"/>
        </w:rPr>
        <w:t xml:space="preserve"> </w:t>
      </w:r>
      <w:r>
        <w:rPr>
          <w:color w:val="231F20"/>
          <w:spacing w:val="-6"/>
          <w:sz w:val="22"/>
        </w:rPr>
        <w:t>when</w:t>
      </w:r>
      <w:r>
        <w:rPr>
          <w:color w:val="231F20"/>
          <w:spacing w:val="-7"/>
          <w:sz w:val="22"/>
        </w:rPr>
        <w:t xml:space="preserve"> </w:t>
      </w:r>
      <w:r>
        <w:rPr>
          <w:color w:val="231F20"/>
          <w:spacing w:val="-6"/>
          <w:sz w:val="22"/>
        </w:rPr>
        <w:t>he</w:t>
      </w:r>
      <w:r>
        <w:rPr>
          <w:color w:val="231F20"/>
          <w:spacing w:val="-7"/>
          <w:sz w:val="22"/>
        </w:rPr>
        <w:t xml:space="preserve"> </w:t>
      </w:r>
      <w:r>
        <w:rPr>
          <w:color w:val="231F20"/>
          <w:spacing w:val="-6"/>
          <w:sz w:val="22"/>
        </w:rPr>
        <w:t>was</w:t>
      </w:r>
      <w:r>
        <w:rPr>
          <w:color w:val="231F20"/>
          <w:spacing w:val="-7"/>
          <w:sz w:val="22"/>
        </w:rPr>
        <w:t xml:space="preserve"> </w:t>
      </w:r>
      <w:r>
        <w:rPr>
          <w:color w:val="231F20"/>
          <w:spacing w:val="-6"/>
          <w:sz w:val="22"/>
        </w:rPr>
        <w:t>young.</w:t>
      </w:r>
    </w:p>
    <w:p w14:paraId="65C7E475">
      <w:pPr>
        <w:pStyle w:val="15"/>
        <w:numPr>
          <w:ilvl w:val="1"/>
          <w:numId w:val="82"/>
        </w:numPr>
        <w:tabs>
          <w:tab w:val="left" w:pos="2258"/>
        </w:tabs>
        <w:spacing w:before="84" w:after="0" w:line="240" w:lineRule="auto"/>
        <w:ind w:left="2258" w:right="0" w:hanging="342"/>
        <w:jc w:val="left"/>
        <w:rPr>
          <w:sz w:val="22"/>
        </w:rPr>
      </w:pPr>
      <w:r>
        <mc:AlternateContent>
          <mc:Choice Requires="wpg">
            <w:drawing>
              <wp:anchor distT="0" distB="0" distL="0" distR="0" simplePos="0" relativeHeight="251767808" behindDoc="0" locked="0" layoutInCell="1" allowOverlap="1">
                <wp:simplePos x="0" y="0"/>
                <wp:positionH relativeFrom="page">
                  <wp:posOffset>5904865</wp:posOffset>
                </wp:positionH>
                <wp:positionV relativeFrom="paragraph">
                  <wp:posOffset>69215</wp:posOffset>
                </wp:positionV>
                <wp:extent cx="278130" cy="135255"/>
                <wp:effectExtent l="0" t="0" r="0" b="0"/>
                <wp:wrapNone/>
                <wp:docPr id="2943" name="Group 294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44" name="Graphic 2944"/>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5CADF"/>
                          </a:solidFill>
                        </wps:spPr>
                        <wps:bodyPr wrap="square" lIns="0" tIns="0" rIns="0" bIns="0" rtlCol="0">
                          <a:noAutofit/>
                        </wps:bodyPr>
                      </wps:wsp>
                      <wps:wsp>
                        <wps:cNvPr id="2945" name="Graphic 2945"/>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855C98"/>
                            </a:solidFill>
                            <a:prstDash val="solid"/>
                          </a:ln>
                        </wps:spPr>
                        <wps:bodyPr wrap="square" lIns="0" tIns="0" rIns="0" bIns="0" rtlCol="0">
                          <a:noAutofit/>
                        </wps:bodyPr>
                      </wps:wsp>
                      <wps:wsp>
                        <wps:cNvPr id="2946" name="Textbox 2946"/>
                        <wps:cNvSpPr txBox="1"/>
                        <wps:spPr>
                          <a:xfrm>
                            <a:off x="0" y="0"/>
                            <a:ext cx="278130" cy="135255"/>
                          </a:xfrm>
                          <a:prstGeom prst="rect">
                            <a:avLst/>
                          </a:prstGeom>
                        </wps:spPr>
                        <wps:txbx>
                          <w:txbxContent>
                            <w:p w14:paraId="144A0963">
                              <w:pPr>
                                <w:spacing w:before="9"/>
                                <w:ind w:left="65" w:right="0" w:firstLine="0"/>
                                <w:jc w:val="left"/>
                                <w:rPr>
                                  <w:rFonts w:ascii="Tahoma"/>
                                  <w:sz w:val="16"/>
                                </w:rPr>
                              </w:pPr>
                              <w:r>
                                <w:rPr>
                                  <w:rFonts w:ascii="Tahoma"/>
                                  <w:color w:val="855C98"/>
                                  <w:w w:val="98"/>
                                  <w:sz w:val="16"/>
                                </w:rPr>
                                <w:t>T</w:t>
                              </w:r>
                            </w:p>
                          </w:txbxContent>
                        </wps:txbx>
                        <wps:bodyPr wrap="square" lIns="0" tIns="0" rIns="0" bIns="0" rtlCol="0">
                          <a:noAutofit/>
                        </wps:bodyPr>
                      </wps:wsp>
                    </wpg:wgp>
                  </a:graphicData>
                </a:graphic>
              </wp:anchor>
            </w:drawing>
          </mc:Choice>
          <mc:Fallback>
            <w:pict>
              <v:group id="Group 2943" o:spid="_x0000_s1026" o:spt="203" style="position:absolute;left:0pt;margin-left:464.95pt;margin-top:5.45pt;height:10.65pt;width:21.9pt;mso-position-horizontal-relative:page;z-index:251767808;mso-width-relative:page;mso-height-relative:page;" coordsize="278130,135255" o:gfxdata="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EkD&#10;StDZAAAACQEAAA8AAAAAAAAAAQAgAAAAIgAAAGRycy9kb3ducmV2LnhtbFBLAQIUABQAAAAIAIdO&#10;4kAjQJ59eAMAAEcMAAAOAAAAAAAAAAEAIAAAACgBAABkcnMvZTJvRG9jLnhtbFBLBQYAAAAABgAG&#10;AFkBAAASBwAAAAA=&#10;">
                <o:lock v:ext="edit" aspectratio="f"/>
                <v:shape id="Graphic 2944" o:spid="_x0000_s1026" o:spt="100" style="position:absolute;left:0;top:0;height:135255;width:139700;" fillcolor="#D5CADF" filled="t" stroked="f" coordsize="139700,135255" o:gfxdata="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9yli/&#10;AAAA3QAAAA8AAAAAAAAAAQAgAAAAIgAAAGRycy9kb3ducmV2LnhtbFBLAQIUABQAAAAIAIdO4kAz&#10;LwWeOwAAADkAAAAQAAAAAAAAAAEAIAAAAA4BAABkcnMvc2hhcGV4bWwueG1sUEsFBgAAAAAGAAYA&#10;WwEAALgDAAAAAA==&#10;" path="m139700,0l0,0,0,135000,139700,135000,139700,0xe">
                  <v:fill on="t" focussize="0,0"/>
                  <v:stroke on="f"/>
                  <v:imagedata o:title=""/>
                  <o:lock v:ext="edit" aspectratio="f"/>
                  <v:textbox inset="0mm,0mm,0mm,0mm"/>
                </v:shape>
                <v:shape id="Graphic 2945" o:spid="_x0000_s1026" o:spt="100" style="position:absolute;left:141376;top:2717;height:130810;width:135255;" filled="f" stroked="t" coordsize="135255,130810" o:gfxdata="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5uKvQAA&#10;AN0AAAAPAAAAAAAAAAEAIAAAACIAAABkcnMvZG93bnJldi54bWxQSwECFAAUAAAACACHTuJAMy8F&#10;njsAAAA5AAAAEAAAAAAAAAABACAAAAAMAQAAZHJzL3NoYXBleG1sLnhtbFBLBQYAAAAABgAGAFsB&#10;AAC2AwAAAAA=&#10;" path="m10033,0l0,0,0,10033,0,120523,0,130556,10033,130556,125222,130556,135128,130556,135128,120523,135128,10033,135128,0,125222,0,10033,0xe">
                  <v:fill on="f" focussize="0,0"/>
                  <v:stroke weight="0.25pt" color="#855C98" joinstyle="round"/>
                  <v:imagedata o:title=""/>
                  <o:lock v:ext="edit" aspectratio="f"/>
                  <v:textbox inset="0mm,0mm,0mm,0mm"/>
                </v:shape>
                <v:shape id="Textbox 2946" o:spid="_x0000_s1026" o:spt="202" type="#_x0000_t202" style="position:absolute;left:0;top:0;height:135255;width:278130;" filled="f" stroked="f" coordsize="21600,21600" o:gfxdata="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okR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44A0963">
                        <w:pPr>
                          <w:spacing w:before="9"/>
                          <w:ind w:left="65" w:right="0" w:firstLine="0"/>
                          <w:jc w:val="left"/>
                          <w:rPr>
                            <w:rFonts w:ascii="Tahoma"/>
                            <w:sz w:val="16"/>
                          </w:rPr>
                        </w:pPr>
                        <w:r>
                          <w:rPr>
                            <w:rFonts w:ascii="Tahoma"/>
                            <w:color w:val="855C98"/>
                            <w:w w:val="98"/>
                            <w:sz w:val="16"/>
                          </w:rPr>
                          <w:t>T</w:t>
                        </w:r>
                      </w:p>
                    </w:txbxContent>
                  </v:textbox>
                </v:shape>
              </v:group>
            </w:pict>
          </mc:Fallback>
        </mc:AlternateContent>
      </w:r>
      <w:r>
        <mc:AlternateContent>
          <mc:Choice Requires="wpg">
            <w:drawing>
              <wp:anchor distT="0" distB="0" distL="0" distR="0" simplePos="0" relativeHeight="251767808" behindDoc="0" locked="0" layoutInCell="1" allowOverlap="1">
                <wp:simplePos x="0" y="0"/>
                <wp:positionH relativeFrom="page">
                  <wp:posOffset>6345555</wp:posOffset>
                </wp:positionH>
                <wp:positionV relativeFrom="paragraph">
                  <wp:posOffset>69215</wp:posOffset>
                </wp:positionV>
                <wp:extent cx="278130" cy="135255"/>
                <wp:effectExtent l="0" t="0" r="0" b="0"/>
                <wp:wrapNone/>
                <wp:docPr id="2947" name="Group 294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948" name="Graphic 2948"/>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5CADF"/>
                          </a:solidFill>
                        </wps:spPr>
                        <wps:bodyPr wrap="square" lIns="0" tIns="0" rIns="0" bIns="0" rtlCol="0">
                          <a:noAutofit/>
                        </wps:bodyPr>
                      </wps:wsp>
                      <wps:wsp>
                        <wps:cNvPr id="2949" name="Graphic 2949"/>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855C98"/>
                            </a:solidFill>
                            <a:prstDash val="solid"/>
                          </a:ln>
                        </wps:spPr>
                        <wps:bodyPr wrap="square" lIns="0" tIns="0" rIns="0" bIns="0" rtlCol="0">
                          <a:noAutofit/>
                        </wps:bodyPr>
                      </wps:wsp>
                      <wps:wsp>
                        <wps:cNvPr id="2950" name="Textbox 2950"/>
                        <wps:cNvSpPr txBox="1"/>
                        <wps:spPr>
                          <a:xfrm>
                            <a:off x="0" y="0"/>
                            <a:ext cx="278130" cy="135255"/>
                          </a:xfrm>
                          <a:prstGeom prst="rect">
                            <a:avLst/>
                          </a:prstGeom>
                        </wps:spPr>
                        <wps:txbx>
                          <w:txbxContent>
                            <w:p w14:paraId="6995F821">
                              <w:pPr>
                                <w:spacing w:before="9"/>
                                <w:ind w:left="63" w:right="0" w:firstLine="0"/>
                                <w:jc w:val="left"/>
                                <w:rPr>
                                  <w:rFonts w:ascii="Tahoma"/>
                                  <w:sz w:val="16"/>
                                </w:rPr>
                              </w:pPr>
                              <w:r>
                                <w:rPr>
                                  <w:rFonts w:ascii="Tahoma"/>
                                  <w:color w:val="855C98"/>
                                  <w:w w:val="115"/>
                                  <w:sz w:val="16"/>
                                </w:rPr>
                                <w:t>F</w:t>
                              </w:r>
                            </w:p>
                          </w:txbxContent>
                        </wps:txbx>
                        <wps:bodyPr wrap="square" lIns="0" tIns="0" rIns="0" bIns="0" rtlCol="0">
                          <a:noAutofit/>
                        </wps:bodyPr>
                      </wps:wsp>
                    </wpg:wgp>
                  </a:graphicData>
                </a:graphic>
              </wp:anchor>
            </w:drawing>
          </mc:Choice>
          <mc:Fallback>
            <w:pict>
              <v:group id="Group 2947" o:spid="_x0000_s1026" o:spt="203" style="position:absolute;left:0pt;margin-left:499.65pt;margin-top:5.45pt;height:10.65pt;width:21.9pt;mso-position-horizontal-relative:page;z-index:251767808;mso-width-relative:page;mso-height-relative:page;" coordsize="278130,135255" o:gfxdata="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IEW&#10;uazZAAAACgEAAA8AAAAAAAAAAQAgAAAAIgAAAGRycy9kb3ducmV2LnhtbFBLAQIUABQAAAAIAIdO&#10;4kAJz9tzeAMAAEcMAAAOAAAAAAAAAAEAIAAAACgBAABkcnMvZTJvRG9jLnhtbFBLBQYAAAAABgAG&#10;AFkBAAASBwAAAAA=&#10;">
                <o:lock v:ext="edit" aspectratio="f"/>
                <v:shape id="Graphic 2948" o:spid="_x0000_s1026" o:spt="100" style="position:absolute;left:0;top:0;height:135255;width:139700;" fillcolor="#D5CADF" filled="t" stroked="f" coordsize="139700,135255" o:gfxdata="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MMBdugAAAN0A&#10;AAAPAAAAAAAAAAEAIAAAACIAAABkcnMvZG93bnJldi54bWxQSwECFAAUAAAACACHTuJAMy8FnjsA&#10;AAA5AAAAEAAAAAAAAAABACAAAAAJAQAAZHJzL3NoYXBleG1sLnhtbFBLBQYAAAAABgAGAFsBAACz&#10;AwAAAAA=&#10;" path="m139700,0l0,0,0,135000,139700,135000,139700,0xe">
                  <v:fill on="t" focussize="0,0"/>
                  <v:stroke on="f"/>
                  <v:imagedata o:title=""/>
                  <o:lock v:ext="edit" aspectratio="f"/>
                  <v:textbox inset="0mm,0mm,0mm,0mm"/>
                </v:shape>
                <v:shape id="Graphic 2949" o:spid="_x0000_s1026" o:spt="100" style="position:absolute;left:141236;top:2717;height:130810;width:135255;" filled="f" stroked="t" coordsize="135255,130810" o:gfxdata="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2KRj74A&#10;AADdAAAADwAAAAAAAAABACAAAAAiAAAAZHJzL2Rvd25yZXYueG1sUEsBAhQAFAAAAAgAh07iQDMv&#10;BZ47AAAAOQAAABAAAAAAAAAAAQAgAAAADQEAAGRycy9zaGFwZXhtbC54bWxQSwUGAAAAAAYABgBb&#10;AQAAtwMAAAAA&#10;" path="m10032,0l0,0,0,10033,0,120523,0,130556,10032,130556,125221,130556,135127,130556,135127,120523,135127,10033,135127,0,125221,0,10032,0xe">
                  <v:fill on="f" focussize="0,0"/>
                  <v:stroke weight="0.25pt" color="#855C98" joinstyle="round"/>
                  <v:imagedata o:title=""/>
                  <o:lock v:ext="edit" aspectratio="f"/>
                  <v:textbox inset="0mm,0mm,0mm,0mm"/>
                </v:shape>
                <v:shape id="Textbox 2950" o:spid="_x0000_s1026" o:spt="202" type="#_x0000_t202" style="position:absolute;left:0;top:0;height:135255;width:278130;" filled="f" stroked="f" coordsize="21600,21600" o:gfxdata="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e72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995F821">
                        <w:pPr>
                          <w:spacing w:before="9"/>
                          <w:ind w:left="63" w:right="0" w:firstLine="0"/>
                          <w:jc w:val="left"/>
                          <w:rPr>
                            <w:rFonts w:ascii="Tahoma"/>
                            <w:sz w:val="16"/>
                          </w:rPr>
                        </w:pPr>
                        <w:r>
                          <w:rPr>
                            <w:rFonts w:ascii="Tahoma"/>
                            <w:color w:val="855C98"/>
                            <w:w w:val="115"/>
                            <w:sz w:val="16"/>
                          </w:rPr>
                          <w:t>F</w:t>
                        </w:r>
                      </w:p>
                    </w:txbxContent>
                  </v:textbox>
                </v:shape>
              </v:group>
            </w:pict>
          </mc:Fallback>
        </mc:AlternateContent>
      </w:r>
      <w:r>
        <w:rPr>
          <w:color w:val="231F20"/>
          <w:spacing w:val="-2"/>
          <w:sz w:val="22"/>
        </w:rPr>
        <w:t>The</w:t>
      </w:r>
      <w:r>
        <w:rPr>
          <w:color w:val="231F20"/>
          <w:spacing w:val="-12"/>
          <w:sz w:val="22"/>
        </w:rPr>
        <w:t xml:space="preserve"> </w:t>
      </w:r>
      <w:r>
        <w:rPr>
          <w:color w:val="231F20"/>
          <w:spacing w:val="-2"/>
          <w:sz w:val="22"/>
        </w:rPr>
        <w:t>streets</w:t>
      </w:r>
      <w:r>
        <w:rPr>
          <w:color w:val="231F20"/>
          <w:spacing w:val="-12"/>
          <w:sz w:val="22"/>
        </w:rPr>
        <w:t xml:space="preserve"> </w:t>
      </w:r>
      <w:r>
        <w:rPr>
          <w:color w:val="231F20"/>
          <w:spacing w:val="-2"/>
          <w:sz w:val="22"/>
        </w:rPr>
        <w:t>of</w:t>
      </w:r>
      <w:r>
        <w:rPr>
          <w:color w:val="231F20"/>
          <w:spacing w:val="-11"/>
          <w:sz w:val="22"/>
        </w:rPr>
        <w:t xml:space="preserve"> </w:t>
      </w:r>
      <w:r>
        <w:rPr>
          <w:color w:val="231F20"/>
          <w:spacing w:val="-2"/>
          <w:sz w:val="22"/>
        </w:rPr>
        <w:t>Naples</w:t>
      </w:r>
      <w:r>
        <w:rPr>
          <w:color w:val="231F20"/>
          <w:spacing w:val="-12"/>
          <w:sz w:val="22"/>
        </w:rPr>
        <w:t xml:space="preserve"> </w:t>
      </w:r>
      <w:r>
        <w:rPr>
          <w:color w:val="231F20"/>
          <w:spacing w:val="-2"/>
          <w:sz w:val="22"/>
        </w:rPr>
        <w:t>are</w:t>
      </w:r>
      <w:r>
        <w:rPr>
          <w:color w:val="231F20"/>
          <w:spacing w:val="-12"/>
          <w:sz w:val="22"/>
        </w:rPr>
        <w:t xml:space="preserve"> </w:t>
      </w:r>
      <w:r>
        <w:rPr>
          <w:color w:val="231F20"/>
          <w:spacing w:val="-2"/>
          <w:sz w:val="22"/>
        </w:rPr>
        <w:t>like</w:t>
      </w:r>
      <w:r>
        <w:rPr>
          <w:color w:val="231F20"/>
          <w:spacing w:val="-11"/>
          <w:sz w:val="22"/>
        </w:rPr>
        <w:t xml:space="preserve"> </w:t>
      </w:r>
      <w:r>
        <w:rPr>
          <w:color w:val="231F20"/>
          <w:spacing w:val="-2"/>
          <w:sz w:val="22"/>
        </w:rPr>
        <w:t>a</w:t>
      </w:r>
      <w:r>
        <w:rPr>
          <w:color w:val="231F20"/>
          <w:spacing w:val="-12"/>
          <w:sz w:val="22"/>
        </w:rPr>
        <w:t xml:space="preserve"> </w:t>
      </w:r>
      <w:r>
        <w:rPr>
          <w:color w:val="231F20"/>
          <w:spacing w:val="-2"/>
          <w:sz w:val="22"/>
        </w:rPr>
        <w:t>stage</w:t>
      </w:r>
      <w:r>
        <w:rPr>
          <w:color w:val="231F20"/>
          <w:spacing w:val="-12"/>
          <w:sz w:val="22"/>
        </w:rPr>
        <w:t xml:space="preserve"> </w:t>
      </w:r>
      <w:r>
        <w:rPr>
          <w:color w:val="231F20"/>
          <w:spacing w:val="-2"/>
          <w:sz w:val="22"/>
        </w:rPr>
        <w:t>to</w:t>
      </w:r>
      <w:r>
        <w:rPr>
          <w:color w:val="231F20"/>
          <w:spacing w:val="-11"/>
          <w:sz w:val="22"/>
        </w:rPr>
        <w:t xml:space="preserve"> </w:t>
      </w:r>
      <w:r>
        <w:rPr>
          <w:color w:val="231F20"/>
          <w:spacing w:val="-2"/>
          <w:sz w:val="22"/>
        </w:rPr>
        <w:t>Marcello.</w:t>
      </w:r>
    </w:p>
    <w:p w14:paraId="03DA9B39">
      <w:pPr>
        <w:pStyle w:val="11"/>
        <w:rPr>
          <w:sz w:val="20"/>
        </w:rPr>
      </w:pPr>
    </w:p>
    <w:p w14:paraId="632B96D6">
      <w:pPr>
        <w:spacing w:before="259"/>
        <w:ind w:left="1537" w:right="0" w:firstLine="0"/>
        <w:jc w:val="left"/>
        <w:rPr>
          <w:rFonts w:ascii="Tahoma"/>
          <w:b/>
          <w:sz w:val="32"/>
        </w:rPr>
      </w:pPr>
      <w:r>
        <mc:AlternateContent>
          <mc:Choice Requires="wps">
            <w:drawing>
              <wp:anchor distT="0" distB="0" distL="0" distR="0" simplePos="0" relativeHeight="251768832" behindDoc="0" locked="0" layoutInCell="1" allowOverlap="1">
                <wp:simplePos x="0" y="0"/>
                <wp:positionH relativeFrom="page">
                  <wp:posOffset>757555</wp:posOffset>
                </wp:positionH>
                <wp:positionV relativeFrom="paragraph">
                  <wp:posOffset>193675</wp:posOffset>
                </wp:positionV>
                <wp:extent cx="52705" cy="1002030"/>
                <wp:effectExtent l="0" t="0" r="0" b="0"/>
                <wp:wrapNone/>
                <wp:docPr id="2951" name="Graphic 2951"/>
                <wp:cNvGraphicFramePr/>
                <a:graphic xmlns:a="http://schemas.openxmlformats.org/drawingml/2006/main">
                  <a:graphicData uri="http://schemas.microsoft.com/office/word/2010/wordprocessingShape">
                    <wps:wsp>
                      <wps:cNvSpPr/>
                      <wps:spPr>
                        <a:xfrm>
                          <a:off x="0" y="0"/>
                          <a:ext cx="52705" cy="1002030"/>
                        </a:xfrm>
                        <a:custGeom>
                          <a:avLst/>
                          <a:gdLst/>
                          <a:ahLst/>
                          <a:cxnLst/>
                          <a:rect l="l" t="t" r="r" b="b"/>
                          <a:pathLst>
                            <a:path w="52705" h="1002030">
                              <a:moveTo>
                                <a:pt x="52197" y="0"/>
                              </a:moveTo>
                              <a:lnTo>
                                <a:pt x="0" y="0"/>
                              </a:lnTo>
                              <a:lnTo>
                                <a:pt x="0" y="1001902"/>
                              </a:lnTo>
                              <a:lnTo>
                                <a:pt x="52197" y="1001902"/>
                              </a:lnTo>
                              <a:lnTo>
                                <a:pt x="52197" y="0"/>
                              </a:lnTo>
                              <a:close/>
                            </a:path>
                          </a:pathLst>
                        </a:custGeom>
                        <a:solidFill>
                          <a:srgbClr val="D59F7E"/>
                        </a:solidFill>
                      </wps:spPr>
                      <wps:bodyPr wrap="square" lIns="0" tIns="0" rIns="0" bIns="0" rtlCol="0">
                        <a:noAutofit/>
                      </wps:bodyPr>
                    </wps:wsp>
                  </a:graphicData>
                </a:graphic>
              </wp:anchor>
            </w:drawing>
          </mc:Choice>
          <mc:Fallback>
            <w:pict>
              <v:shape id="Graphic 2951" o:spid="_x0000_s1026" o:spt="100" style="position:absolute;left:0pt;margin-left:59.65pt;margin-top:15.25pt;height:78.9pt;width:4.15pt;mso-position-horizontal-relative:page;z-index:251768832;mso-width-relative:page;mso-height-relative:page;" fillcolor="#D59F7E" filled="t" stroked="f" coordsize="52705,1002030" o:gfxdata="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QsatjbAAAACgEAAA8AAAAAAAAAAQAgAAAAIgAAAGRycy9kb3ducmV2LnhtbFBLAQIU&#10;ABQAAAAIAIdO4kDnNkkgKQIAAOQEAAAOAAAAAAAAAAEAIAAAACoBAABkcnMvZTJvRG9jLnhtbFBL&#10;BQYAAAAABgAGAFkBAADFBQAAAAA=&#10;" path="m52197,0l0,0,0,1001902,52197,1001902,52197,0xe">
                <v:fill on="t" focussize="0,0"/>
                <v:stroke on="f"/>
                <v:imagedata o:title=""/>
                <o:lock v:ext="edit" aspectratio="f"/>
                <v:textbox inset="0mm,0mm,0mm,0mm"/>
              </v:shape>
            </w:pict>
          </mc:Fallback>
        </mc:AlternateContent>
      </w:r>
      <w:r>
        <w:rPr>
          <w:rFonts w:ascii="Tahoma"/>
          <w:b/>
          <w:color w:val="D4936B"/>
          <w:w w:val="90"/>
          <w:sz w:val="32"/>
        </w:rPr>
        <w:t>AFTER</w:t>
      </w:r>
      <w:r>
        <w:rPr>
          <w:rFonts w:ascii="Tahoma"/>
          <w:b/>
          <w:color w:val="D4936B"/>
          <w:spacing w:val="57"/>
          <w:sz w:val="32"/>
        </w:rPr>
        <w:t xml:space="preserve"> </w:t>
      </w:r>
      <w:r>
        <w:rPr>
          <w:rFonts w:ascii="Tahoma"/>
          <w:b/>
          <w:color w:val="E6BEA2"/>
          <w:w w:val="90"/>
          <w:sz w:val="32"/>
        </w:rPr>
        <w:t>YOU</w:t>
      </w:r>
      <w:r>
        <w:rPr>
          <w:rFonts w:ascii="Tahoma"/>
          <w:b/>
          <w:color w:val="E6BEA2"/>
          <w:spacing w:val="-8"/>
          <w:w w:val="90"/>
          <w:sz w:val="32"/>
        </w:rPr>
        <w:t xml:space="preserve"> </w:t>
      </w:r>
      <w:r>
        <w:rPr>
          <w:rFonts w:ascii="Tahoma"/>
          <w:b/>
          <w:color w:val="E6BEA2"/>
          <w:spacing w:val="-4"/>
          <w:w w:val="90"/>
          <w:sz w:val="32"/>
        </w:rPr>
        <w:t>WATCH</w:t>
      </w:r>
    </w:p>
    <w:p w14:paraId="5742059F">
      <w:pPr>
        <w:spacing w:before="143"/>
        <w:ind w:left="1542" w:right="0" w:firstLine="0"/>
        <w:jc w:val="left"/>
        <w:rPr>
          <w:rFonts w:ascii="Tahoma"/>
          <w:sz w:val="26"/>
        </w:rPr>
      </w:pPr>
      <w:r>
        <w:rPr>
          <w:rFonts w:ascii="Tahoma"/>
          <w:color w:val="231F20"/>
          <w:sz w:val="26"/>
        </w:rPr>
        <w:t>Discuss</w:t>
      </w:r>
      <w:r>
        <w:rPr>
          <w:rFonts w:ascii="Tahoma"/>
          <w:color w:val="231F20"/>
          <w:spacing w:val="5"/>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questions</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pacing w:val="-2"/>
          <w:sz w:val="26"/>
        </w:rPr>
        <w:t>groups.</w:t>
      </w:r>
    </w:p>
    <w:p w14:paraId="54F2D0B7">
      <w:pPr>
        <w:pStyle w:val="15"/>
        <w:numPr>
          <w:ilvl w:val="0"/>
          <w:numId w:val="83"/>
        </w:numPr>
        <w:tabs>
          <w:tab w:val="left" w:pos="1905"/>
        </w:tabs>
        <w:spacing w:before="156" w:after="0" w:line="240" w:lineRule="auto"/>
        <w:ind w:left="1905" w:right="0" w:hanging="340"/>
        <w:jc w:val="left"/>
        <w:rPr>
          <w:sz w:val="22"/>
        </w:rPr>
      </w:pPr>
      <w:r>
        <w:rPr>
          <w:color w:val="231F20"/>
          <w:spacing w:val="-2"/>
          <w:sz w:val="22"/>
        </w:rPr>
        <w:t>Would</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like</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go</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WOMAD</w:t>
      </w:r>
      <w:r>
        <w:rPr>
          <w:color w:val="231F20"/>
          <w:spacing w:val="-10"/>
          <w:sz w:val="22"/>
        </w:rPr>
        <w:t xml:space="preserve"> </w:t>
      </w:r>
      <w:r>
        <w:rPr>
          <w:color w:val="231F20"/>
          <w:spacing w:val="-2"/>
          <w:sz w:val="22"/>
        </w:rPr>
        <w:t>festival?</w:t>
      </w:r>
      <w:r>
        <w:rPr>
          <w:color w:val="231F20"/>
          <w:spacing w:val="-9"/>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9"/>
          <w:sz w:val="22"/>
        </w:rPr>
        <w:t xml:space="preserve"> </w:t>
      </w:r>
      <w:r>
        <w:rPr>
          <w:color w:val="231F20"/>
          <w:spacing w:val="-2"/>
          <w:sz w:val="22"/>
        </w:rPr>
        <w:t>why</w:t>
      </w:r>
      <w:r>
        <w:rPr>
          <w:color w:val="231F20"/>
          <w:spacing w:val="-10"/>
          <w:sz w:val="22"/>
        </w:rPr>
        <w:t xml:space="preserve"> </w:t>
      </w:r>
      <w:r>
        <w:rPr>
          <w:color w:val="231F20"/>
          <w:spacing w:val="-4"/>
          <w:sz w:val="22"/>
        </w:rPr>
        <w:t>not?</w:t>
      </w:r>
    </w:p>
    <w:p w14:paraId="67C1BBFF">
      <w:pPr>
        <w:pStyle w:val="15"/>
        <w:numPr>
          <w:ilvl w:val="0"/>
          <w:numId w:val="83"/>
        </w:numPr>
        <w:tabs>
          <w:tab w:val="left" w:pos="1905"/>
        </w:tabs>
        <w:spacing w:before="140" w:after="0" w:line="240" w:lineRule="auto"/>
        <w:ind w:left="1905" w:right="0" w:hanging="340"/>
        <w:jc w:val="left"/>
        <w:rPr>
          <w:sz w:val="22"/>
        </w:rPr>
      </w:pPr>
      <w:r>
        <w:rPr>
          <w:color w:val="231F20"/>
          <w:sz w:val="22"/>
        </w:rPr>
        <w:t>Why</w:t>
      </w:r>
      <w:r>
        <w:rPr>
          <w:color w:val="231F20"/>
          <w:spacing w:val="-14"/>
          <w:sz w:val="22"/>
        </w:rPr>
        <w:t xml:space="preserve"> </w:t>
      </w:r>
      <w:r>
        <w:rPr>
          <w:color w:val="231F20"/>
          <w:sz w:val="22"/>
        </w:rPr>
        <w:t>is</w:t>
      </w:r>
      <w:r>
        <w:rPr>
          <w:color w:val="231F20"/>
          <w:spacing w:val="-13"/>
          <w:sz w:val="22"/>
        </w:rPr>
        <w:t xml:space="preserve"> </w:t>
      </w:r>
      <w:r>
        <w:rPr>
          <w:color w:val="231F20"/>
          <w:sz w:val="22"/>
        </w:rPr>
        <w:t>it</w:t>
      </w:r>
      <w:r>
        <w:rPr>
          <w:color w:val="231F20"/>
          <w:spacing w:val="-13"/>
          <w:sz w:val="22"/>
        </w:rPr>
        <w:t xml:space="preserve"> </w:t>
      </w:r>
      <w:r>
        <w:rPr>
          <w:color w:val="231F20"/>
          <w:sz w:val="22"/>
        </w:rPr>
        <w:t>important</w:t>
      </w:r>
      <w:r>
        <w:rPr>
          <w:color w:val="231F20"/>
          <w:spacing w:val="-13"/>
          <w:sz w:val="22"/>
        </w:rPr>
        <w:t xml:space="preserve"> </w:t>
      </w:r>
      <w:r>
        <w:rPr>
          <w:color w:val="231F20"/>
          <w:sz w:val="22"/>
        </w:rPr>
        <w:t>to</w:t>
      </w:r>
      <w:r>
        <w:rPr>
          <w:color w:val="231F20"/>
          <w:spacing w:val="-13"/>
          <w:sz w:val="22"/>
        </w:rPr>
        <w:t xml:space="preserve"> </w:t>
      </w:r>
      <w:r>
        <w:rPr>
          <w:color w:val="231F20"/>
          <w:sz w:val="22"/>
        </w:rPr>
        <w:t>celebrate</w:t>
      </w:r>
      <w:r>
        <w:rPr>
          <w:color w:val="231F20"/>
          <w:spacing w:val="-14"/>
          <w:sz w:val="22"/>
        </w:rPr>
        <w:t xml:space="preserve"> </w:t>
      </w:r>
      <w:r>
        <w:rPr>
          <w:color w:val="231F20"/>
          <w:sz w:val="22"/>
        </w:rPr>
        <w:t>music,</w:t>
      </w:r>
      <w:r>
        <w:rPr>
          <w:color w:val="231F20"/>
          <w:spacing w:val="-13"/>
          <w:sz w:val="22"/>
        </w:rPr>
        <w:t xml:space="preserve"> </w:t>
      </w:r>
      <w:r>
        <w:rPr>
          <w:color w:val="231F20"/>
          <w:sz w:val="22"/>
        </w:rPr>
        <w:t>arts,</w:t>
      </w:r>
      <w:r>
        <w:rPr>
          <w:color w:val="231F20"/>
          <w:spacing w:val="-13"/>
          <w:sz w:val="22"/>
        </w:rPr>
        <w:t xml:space="preserve"> </w:t>
      </w:r>
      <w:r>
        <w:rPr>
          <w:color w:val="231F20"/>
          <w:sz w:val="22"/>
        </w:rPr>
        <w:t>and</w:t>
      </w:r>
      <w:r>
        <w:rPr>
          <w:color w:val="231F20"/>
          <w:spacing w:val="-13"/>
          <w:sz w:val="22"/>
        </w:rPr>
        <w:t xml:space="preserve"> </w:t>
      </w:r>
      <w:r>
        <w:rPr>
          <w:color w:val="231F20"/>
          <w:sz w:val="22"/>
        </w:rPr>
        <w:t>world</w:t>
      </w:r>
      <w:r>
        <w:rPr>
          <w:color w:val="231F20"/>
          <w:spacing w:val="-13"/>
          <w:sz w:val="22"/>
        </w:rPr>
        <w:t xml:space="preserve"> </w:t>
      </w:r>
      <w:r>
        <w:rPr>
          <w:color w:val="231F20"/>
          <w:spacing w:val="-2"/>
          <w:sz w:val="22"/>
        </w:rPr>
        <w:t>cultures?</w:t>
      </w:r>
    </w:p>
    <w:p w14:paraId="4A182C7E">
      <w:pPr>
        <w:pStyle w:val="11"/>
        <w:rPr>
          <w:sz w:val="20"/>
        </w:rPr>
      </w:pPr>
    </w:p>
    <w:p w14:paraId="11709065">
      <w:pPr>
        <w:pStyle w:val="11"/>
        <w:rPr>
          <w:sz w:val="20"/>
        </w:rPr>
      </w:pPr>
    </w:p>
    <w:p w14:paraId="2E4A037F">
      <w:pPr>
        <w:pStyle w:val="11"/>
        <w:rPr>
          <w:sz w:val="20"/>
        </w:rPr>
      </w:pPr>
    </w:p>
    <w:p w14:paraId="19799C5C">
      <w:pPr>
        <w:pStyle w:val="11"/>
        <w:rPr>
          <w:sz w:val="20"/>
        </w:rPr>
      </w:pPr>
    </w:p>
    <w:p w14:paraId="2CDAD1CA">
      <w:pPr>
        <w:pStyle w:val="11"/>
      </w:pPr>
    </w:p>
    <w:p w14:paraId="2FB355BE">
      <w:pPr>
        <w:tabs>
          <w:tab w:val="left" w:pos="1155"/>
        </w:tabs>
        <w:spacing w:before="97"/>
        <w:ind w:left="619" w:right="0" w:firstLine="0"/>
        <w:jc w:val="left"/>
        <w:rPr>
          <w:sz w:val="18"/>
        </w:rPr>
      </w:pPr>
      <w:r>
        <w:rPr>
          <w:rFonts w:ascii="Tahoma"/>
          <w:color w:val="231F20"/>
          <w:spacing w:val="-5"/>
          <w:sz w:val="20"/>
        </w:rPr>
        <w:t>60</w:t>
      </w:r>
      <w:r>
        <w:rPr>
          <w:rFonts w:ascii="Tahoma"/>
          <w:color w:val="231F20"/>
          <w:sz w:val="20"/>
        </w:rPr>
        <w:tab/>
      </w:r>
      <w:r>
        <w:rPr>
          <w:color w:val="231F20"/>
          <w:sz w:val="18"/>
        </w:rPr>
        <w:t>UNIT</w:t>
      </w:r>
      <w:r>
        <w:rPr>
          <w:color w:val="231F20"/>
          <w:spacing w:val="-3"/>
          <w:sz w:val="18"/>
        </w:rPr>
        <w:t xml:space="preserve"> </w:t>
      </w:r>
      <w:r>
        <w:rPr>
          <w:color w:val="231F20"/>
          <w:sz w:val="18"/>
        </w:rPr>
        <w:t>5</w:t>
      </w:r>
      <w:r>
        <w:rPr>
          <w:color w:val="231F20"/>
          <w:spacing w:val="-3"/>
          <w:sz w:val="18"/>
        </w:rPr>
        <w:t xml:space="preserve"> </w:t>
      </w:r>
      <w:r>
        <w:rPr>
          <w:color w:val="231F20"/>
          <w:spacing w:val="-2"/>
          <w:sz w:val="18"/>
        </w:rPr>
        <w:t>MUSIC</w:t>
      </w:r>
    </w:p>
    <w:p w14:paraId="1A46B7F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26C3CC8">
      <w:pPr>
        <w:spacing w:after="0" w:line="240" w:lineRule="auto"/>
        <w:jc w:val="left"/>
        <w:rPr>
          <w:sz w:val="20"/>
        </w:rPr>
        <w:sectPr>
          <w:pgSz w:w="11910" w:h="16840"/>
          <w:pgMar w:top="0" w:right="0" w:bottom="0" w:left="0" w:header="720" w:footer="720" w:gutter="0"/>
          <w:cols w:space="720" w:num="1"/>
        </w:sectPr>
      </w:pPr>
    </w:p>
    <w:p w14:paraId="1516B436">
      <w:pPr>
        <w:pStyle w:val="11"/>
        <w:rPr>
          <w:sz w:val="20"/>
        </w:rPr>
      </w:pPr>
    </w:p>
    <w:p w14:paraId="6620112A">
      <w:pPr>
        <w:pStyle w:val="11"/>
        <w:rPr>
          <w:sz w:val="20"/>
        </w:rPr>
      </w:pPr>
    </w:p>
    <w:p w14:paraId="1D346546">
      <w:pPr>
        <w:pStyle w:val="11"/>
        <w:rPr>
          <w:sz w:val="20"/>
        </w:rPr>
      </w:pPr>
    </w:p>
    <w:p w14:paraId="2A77D0B0">
      <w:pPr>
        <w:pStyle w:val="11"/>
        <w:rPr>
          <w:sz w:val="20"/>
        </w:rPr>
      </w:pPr>
    </w:p>
    <w:p w14:paraId="6AFCBBC9">
      <w:pPr>
        <w:pStyle w:val="11"/>
        <w:rPr>
          <w:sz w:val="20"/>
        </w:rPr>
      </w:pPr>
    </w:p>
    <w:p w14:paraId="3D59E63D">
      <w:pPr>
        <w:pStyle w:val="11"/>
        <w:spacing w:before="10"/>
        <w:rPr>
          <w:sz w:val="17"/>
        </w:rPr>
      </w:pPr>
    </w:p>
    <w:p w14:paraId="37D1BBA3">
      <w:pPr>
        <w:spacing w:after="0"/>
        <w:rPr>
          <w:sz w:val="17"/>
        </w:rPr>
        <w:sectPr>
          <w:pgSz w:w="11910" w:h="16840"/>
          <w:pgMar w:top="0" w:right="0" w:bottom="0" w:left="0" w:header="720" w:footer="720" w:gutter="0"/>
          <w:cols w:space="720" w:num="1"/>
        </w:sectPr>
      </w:pPr>
    </w:p>
    <w:p w14:paraId="3F5A0A50">
      <w:pPr>
        <w:pStyle w:val="4"/>
        <w:spacing w:before="121"/>
        <w:ind w:left="1360"/>
        <w:jc w:val="left"/>
      </w:pPr>
      <w:r>
        <mc:AlternateContent>
          <mc:Choice Requires="wps">
            <w:drawing>
              <wp:anchor distT="0" distB="0" distL="0" distR="0" simplePos="0" relativeHeight="251895808" behindDoc="1" locked="0" layoutInCell="1" allowOverlap="1">
                <wp:simplePos x="0" y="0"/>
                <wp:positionH relativeFrom="page">
                  <wp:posOffset>5053330</wp:posOffset>
                </wp:positionH>
                <wp:positionV relativeFrom="paragraph">
                  <wp:posOffset>-603885</wp:posOffset>
                </wp:positionV>
                <wp:extent cx="2097405" cy="184785"/>
                <wp:effectExtent l="0" t="0" r="0" b="0"/>
                <wp:wrapNone/>
                <wp:docPr id="2961" name="Textbox 2961"/>
                <wp:cNvGraphicFramePr/>
                <a:graphic xmlns:a="http://schemas.openxmlformats.org/drawingml/2006/main">
                  <a:graphicData uri="http://schemas.microsoft.com/office/word/2010/wordprocessingShape">
                    <wps:wsp>
                      <wps:cNvSpPr txBox="1"/>
                      <wps:spPr>
                        <a:xfrm>
                          <a:off x="0" y="0"/>
                          <a:ext cx="2097405" cy="184785"/>
                        </a:xfrm>
                        <a:prstGeom prst="rect">
                          <a:avLst/>
                        </a:prstGeom>
                      </wps:spPr>
                      <wps:txbx>
                        <w:txbxContent>
                          <w:p w14:paraId="1A0E608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54BC7F"/>
                                <w:sz w:val="24"/>
                              </w:rPr>
                              <w:t>CULTURAL</w:t>
                            </w:r>
                            <w:r>
                              <w:rPr>
                                <w:rFonts w:ascii="Tahoma"/>
                                <w:color w:val="54BC7F"/>
                                <w:spacing w:val="19"/>
                                <w:sz w:val="24"/>
                              </w:rPr>
                              <w:t xml:space="preserve"> </w:t>
                            </w:r>
                            <w:r>
                              <w:rPr>
                                <w:rFonts w:ascii="Tahoma"/>
                                <w:color w:val="54BC7F"/>
                                <w:spacing w:val="-2"/>
                                <w:sz w:val="24"/>
                              </w:rPr>
                              <w:t>HERITAGE</w:t>
                            </w:r>
                          </w:p>
                        </w:txbxContent>
                      </wps:txbx>
                      <wps:bodyPr wrap="square" lIns="0" tIns="0" rIns="0" bIns="0" rtlCol="0">
                        <a:noAutofit/>
                      </wps:bodyPr>
                    </wps:wsp>
                  </a:graphicData>
                </a:graphic>
              </wp:anchor>
            </w:drawing>
          </mc:Choice>
          <mc:Fallback>
            <w:pict>
              <v:shape id="Textbox 2961" o:spid="_x0000_s1026" o:spt="202" type="#_x0000_t202" style="position:absolute;left:0pt;margin-left:397.9pt;margin-top:-47.55pt;height:14.55pt;width:165.15pt;mso-position-horizontal-relative:page;z-index:-251420672;mso-width-relative:page;mso-height-relative:page;" filled="f" stroked="f" coordsize="21600,21600" o:gfxdata="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DGdhatoAAAAMAQAADwAAAAAAAAABACAAAAAiAAAAZHJzL2Rvd25yZXYueG1sUEsBAhQA&#10;FAAAAAgAh07iQH7mvEG3AQAAegMAAA4AAAAAAAAAAQAgAAAAKQEAAGRycy9lMm9Eb2MueG1sUEsF&#10;BgAAAAAGAAYAWQEAAFIFAAAAAA==&#10;">
                <v:fill on="f" focussize="0,0"/>
                <v:stroke on="f"/>
                <v:imagedata o:title=""/>
                <o:lock v:ext="edit" aspectratio="f"/>
                <v:textbox inset="0mm,0mm,0mm,0mm">
                  <w:txbxContent>
                    <w:p w14:paraId="1A0E608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54BC7F"/>
                          <w:sz w:val="24"/>
                        </w:rPr>
                        <w:t>CULTURAL</w:t>
                      </w:r>
                      <w:r>
                        <w:rPr>
                          <w:rFonts w:ascii="Tahoma"/>
                          <w:color w:val="54BC7F"/>
                          <w:spacing w:val="19"/>
                          <w:sz w:val="24"/>
                        </w:rPr>
                        <w:t xml:space="preserve"> </w:t>
                      </w:r>
                      <w:r>
                        <w:rPr>
                          <w:rFonts w:ascii="Tahoma"/>
                          <w:color w:val="54BC7F"/>
                          <w:spacing w:val="-2"/>
                          <w:sz w:val="24"/>
                        </w:rPr>
                        <w:t>HERITAGE</w:t>
                      </w:r>
                    </w:p>
                  </w:txbxContent>
                </v:textbox>
              </v:shape>
            </w:pict>
          </mc:Fallback>
        </mc:AlternateContent>
      </w:r>
      <w:r>
        <mc:AlternateContent>
          <mc:Choice Requires="wps">
            <w:drawing>
              <wp:anchor distT="0" distB="0" distL="0" distR="0" simplePos="0" relativeHeight="251769856" behindDoc="0" locked="0" layoutInCell="1" allowOverlap="1">
                <wp:simplePos x="0" y="0"/>
                <wp:positionH relativeFrom="page">
                  <wp:posOffset>1667510</wp:posOffset>
                </wp:positionH>
                <wp:positionV relativeFrom="paragraph">
                  <wp:posOffset>163830</wp:posOffset>
                </wp:positionV>
                <wp:extent cx="3808730" cy="1270"/>
                <wp:effectExtent l="0" t="0" r="0" b="0"/>
                <wp:wrapNone/>
                <wp:docPr id="2962" name="Graphic 2962"/>
                <wp:cNvGraphicFramePr/>
                <a:graphic xmlns:a="http://schemas.openxmlformats.org/drawingml/2006/main">
                  <a:graphicData uri="http://schemas.microsoft.com/office/word/2010/wordprocessingShape">
                    <wps:wsp>
                      <wps:cNvSpPr/>
                      <wps:spPr>
                        <a:xfrm>
                          <a:off x="0" y="0"/>
                          <a:ext cx="3808729" cy="1270"/>
                        </a:xfrm>
                        <a:custGeom>
                          <a:avLst/>
                          <a:gdLst/>
                          <a:ahLst/>
                          <a:cxnLst/>
                          <a:rect l="l" t="t" r="r" b="b"/>
                          <a:pathLst>
                            <a:path w="3808729">
                              <a:moveTo>
                                <a:pt x="0" y="0"/>
                              </a:moveTo>
                              <a:lnTo>
                                <a:pt x="3808476"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2962" o:spid="_x0000_s1026" o:spt="100" style="position:absolute;left:0pt;margin-left:131.3pt;margin-top:12.9pt;height:0.1pt;width:299.9pt;mso-position-horizontal-relative:page;z-index:251769856;mso-width-relative:page;mso-height-relative:page;" filled="f" stroked="t" coordsize="3808729,1" o:gfxdata="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xoGldgAAAAJAQAADwAA&#10;AAAAAAABACAAAAAiAAAAZHJzL2Rvd25yZXYueG1sUEsBAhQAFAAAAAgAh07iQJYN7uAWAgAAgAQA&#10;AA4AAAAAAAAAAQAgAAAAJwEAAGRycy9lMm9Eb2MueG1sUEsFBgAAAAAGAAYAWQEAAK8FAAAAAA==&#10;" path="m0,0l3808476,0e">
                <v:fill on="f" focussize="0,0"/>
                <v:stroke weight="0.1pt" color="#231F20" joinstyle="round"/>
                <v:imagedata o:title=""/>
                <o:lock v:ext="edit" aspectratio="f"/>
                <v:textbox inset="0mm,0mm,0mm,0mm"/>
              </v:shape>
            </w:pict>
          </mc:Fallback>
        </mc:AlternateContent>
      </w:r>
      <w:r>
        <w:rPr>
          <w:color w:val="231F20"/>
          <w:spacing w:val="-15"/>
          <w:w w:val="80"/>
        </w:rPr>
        <w:t>UNIT</w:t>
      </w:r>
      <w:r>
        <w:rPr>
          <w:color w:val="231F20"/>
          <w:spacing w:val="-14"/>
          <w:w w:val="80"/>
        </w:rPr>
        <w:t xml:space="preserve"> </w:t>
      </w:r>
      <w:r>
        <w:rPr>
          <w:color w:val="231F20"/>
          <w:spacing w:val="-10"/>
          <w:w w:val="90"/>
        </w:rPr>
        <w:t>1</w:t>
      </w:r>
    </w:p>
    <w:p w14:paraId="12D08F0D">
      <w:pPr>
        <w:pStyle w:val="8"/>
        <w:spacing w:before="222"/>
        <w:ind w:left="1360"/>
      </w:pPr>
      <w:r>
        <w:rPr>
          <w:color w:val="54BC7F"/>
          <w:spacing w:val="-12"/>
        </w:rPr>
        <w:t>Using</w:t>
      </w:r>
      <w:r>
        <w:rPr>
          <w:color w:val="54BC7F"/>
          <w:spacing w:val="-9"/>
        </w:rPr>
        <w:t xml:space="preserve"> </w:t>
      </w:r>
      <w:r>
        <w:rPr>
          <w:color w:val="54BC7F"/>
          <w:spacing w:val="-12"/>
        </w:rPr>
        <w:t>Words</w:t>
      </w:r>
      <w:r>
        <w:rPr>
          <w:color w:val="54BC7F"/>
          <w:spacing w:val="-8"/>
        </w:rPr>
        <w:t xml:space="preserve"> </w:t>
      </w:r>
      <w:r>
        <w:rPr>
          <w:color w:val="54BC7F"/>
          <w:spacing w:val="-12"/>
        </w:rPr>
        <w:t>and</w:t>
      </w:r>
      <w:r>
        <w:rPr>
          <w:color w:val="54BC7F"/>
          <w:spacing w:val="-8"/>
        </w:rPr>
        <w:t xml:space="preserve"> </w:t>
      </w:r>
      <w:r>
        <w:rPr>
          <w:color w:val="54BC7F"/>
          <w:spacing w:val="-12"/>
        </w:rPr>
        <w:t>Expressions</w:t>
      </w:r>
    </w:p>
    <w:p w14:paraId="17C7BFCE">
      <w:pPr>
        <w:spacing w:before="325" w:line="213" w:lineRule="auto"/>
        <w:ind w:left="1757" w:right="895" w:hanging="1"/>
        <w:jc w:val="left"/>
        <w:rPr>
          <w:rFonts w:ascii="Tahoma"/>
          <w:sz w:val="26"/>
        </w:rPr>
      </w:pPr>
      <w:r>
        <mc:AlternateContent>
          <mc:Choice Requires="wpg">
            <w:drawing>
              <wp:anchor distT="0" distB="0" distL="0" distR="0" simplePos="0" relativeHeight="251770880" behindDoc="0" locked="0" layoutInCell="1" allowOverlap="1">
                <wp:simplePos x="0" y="0"/>
                <wp:positionH relativeFrom="page">
                  <wp:posOffset>4072890</wp:posOffset>
                </wp:positionH>
                <wp:positionV relativeFrom="paragraph">
                  <wp:posOffset>217805</wp:posOffset>
                </wp:positionV>
                <wp:extent cx="2742565" cy="514985"/>
                <wp:effectExtent l="0" t="0" r="0" b="0"/>
                <wp:wrapNone/>
                <wp:docPr id="2975" name="Group 2975"/>
                <wp:cNvGraphicFramePr/>
                <a:graphic xmlns:a="http://schemas.openxmlformats.org/drawingml/2006/main">
                  <a:graphicData uri="http://schemas.microsoft.com/office/word/2010/wordprocessingGroup">
                    <wpg:wgp>
                      <wpg:cNvGrpSpPr/>
                      <wpg:grpSpPr>
                        <a:xfrm>
                          <a:off x="0" y="0"/>
                          <a:ext cx="2742565" cy="514984"/>
                          <a:chOff x="0" y="0"/>
                          <a:chExt cx="2742565" cy="514984"/>
                        </a:xfrm>
                      </wpg:grpSpPr>
                      <wps:wsp>
                        <wps:cNvPr id="2976" name="Graphic 2976"/>
                        <wps:cNvSpPr/>
                        <wps:spPr>
                          <a:xfrm>
                            <a:off x="0" y="0"/>
                            <a:ext cx="2742565" cy="514984"/>
                          </a:xfrm>
                          <a:custGeom>
                            <a:avLst/>
                            <a:gdLst/>
                            <a:ahLst/>
                            <a:cxnLst/>
                            <a:rect l="l" t="t" r="r" b="b"/>
                            <a:pathLst>
                              <a:path w="2742565" h="514984">
                                <a:moveTo>
                                  <a:pt x="2670556" y="0"/>
                                </a:moveTo>
                                <a:lnTo>
                                  <a:pt x="72009" y="0"/>
                                </a:lnTo>
                                <a:lnTo>
                                  <a:pt x="30378" y="1125"/>
                                </a:lnTo>
                                <a:lnTo>
                                  <a:pt x="9001" y="9001"/>
                                </a:lnTo>
                                <a:lnTo>
                                  <a:pt x="1125" y="30378"/>
                                </a:lnTo>
                                <a:lnTo>
                                  <a:pt x="0" y="72009"/>
                                </a:lnTo>
                                <a:lnTo>
                                  <a:pt x="0" y="442722"/>
                                </a:lnTo>
                                <a:lnTo>
                                  <a:pt x="1125" y="484352"/>
                                </a:lnTo>
                                <a:lnTo>
                                  <a:pt x="9001" y="505729"/>
                                </a:lnTo>
                                <a:lnTo>
                                  <a:pt x="30378" y="513605"/>
                                </a:lnTo>
                                <a:lnTo>
                                  <a:pt x="72009" y="514731"/>
                                </a:lnTo>
                                <a:lnTo>
                                  <a:pt x="2670556" y="514731"/>
                                </a:lnTo>
                                <a:lnTo>
                                  <a:pt x="2712186" y="513605"/>
                                </a:lnTo>
                                <a:lnTo>
                                  <a:pt x="2733563" y="505729"/>
                                </a:lnTo>
                                <a:lnTo>
                                  <a:pt x="2741439" y="484352"/>
                                </a:lnTo>
                                <a:lnTo>
                                  <a:pt x="2742565" y="442722"/>
                                </a:lnTo>
                                <a:lnTo>
                                  <a:pt x="2742565" y="72009"/>
                                </a:lnTo>
                                <a:lnTo>
                                  <a:pt x="2741439" y="30378"/>
                                </a:lnTo>
                                <a:lnTo>
                                  <a:pt x="2733563" y="9001"/>
                                </a:lnTo>
                                <a:lnTo>
                                  <a:pt x="2712186" y="1125"/>
                                </a:lnTo>
                                <a:lnTo>
                                  <a:pt x="2670556" y="0"/>
                                </a:lnTo>
                                <a:close/>
                              </a:path>
                            </a:pathLst>
                          </a:custGeom>
                          <a:solidFill>
                            <a:srgbClr val="DFF0E3"/>
                          </a:solidFill>
                        </wps:spPr>
                        <wps:bodyPr wrap="square" lIns="0" tIns="0" rIns="0" bIns="0" rtlCol="0">
                          <a:noAutofit/>
                        </wps:bodyPr>
                      </wps:wsp>
                      <wps:wsp>
                        <wps:cNvPr id="2977" name="Textbox 2977"/>
                        <wps:cNvSpPr txBox="1"/>
                        <wps:spPr>
                          <a:xfrm>
                            <a:off x="0" y="0"/>
                            <a:ext cx="2742565" cy="514984"/>
                          </a:xfrm>
                          <a:prstGeom prst="rect">
                            <a:avLst/>
                          </a:prstGeom>
                        </wps:spPr>
                        <wps:txbx>
                          <w:txbxContent>
                            <w:p w14:paraId="547F1E6B">
                              <w:pPr>
                                <w:tabs>
                                  <w:tab w:val="left" w:pos="1065"/>
                                  <w:tab w:val="left" w:pos="2525"/>
                                  <w:tab w:val="left" w:pos="3665"/>
                                </w:tabs>
                                <w:spacing w:before="116" w:line="276" w:lineRule="auto"/>
                                <w:ind w:left="245" w:right="154" w:firstLine="0"/>
                                <w:jc w:val="left"/>
                                <w:rPr>
                                  <w:rFonts w:ascii="Tahoma"/>
                                  <w:sz w:val="22"/>
                                </w:rPr>
                              </w:pPr>
                              <w:r>
                                <w:rPr>
                                  <w:rFonts w:ascii="Tahoma"/>
                                  <w:color w:val="231F20"/>
                                  <w:spacing w:val="-4"/>
                                  <w:w w:val="105"/>
                                  <w:sz w:val="22"/>
                                </w:rPr>
                                <w:t>make</w:t>
                              </w:r>
                              <w:r>
                                <w:rPr>
                                  <w:rFonts w:ascii="Tahoma"/>
                                  <w:color w:val="231F20"/>
                                  <w:sz w:val="22"/>
                                </w:rPr>
                                <w:tab/>
                              </w:r>
                              <w:r>
                                <w:rPr>
                                  <w:rFonts w:ascii="Tahoma"/>
                                  <w:color w:val="231F20"/>
                                  <w:spacing w:val="-2"/>
                                  <w:w w:val="105"/>
                                  <w:sz w:val="22"/>
                                </w:rPr>
                                <w:t>establish</w:t>
                              </w:r>
                              <w:r>
                                <w:rPr>
                                  <w:rFonts w:ascii="Tahoma"/>
                                  <w:color w:val="231F20"/>
                                  <w:sz w:val="22"/>
                                </w:rPr>
                                <w:tab/>
                              </w:r>
                              <w:r>
                                <w:rPr>
                                  <w:rFonts w:ascii="Tahoma"/>
                                  <w:color w:val="231F20"/>
                                  <w:spacing w:val="-4"/>
                                  <w:w w:val="105"/>
                                  <w:sz w:val="22"/>
                                </w:rPr>
                                <w:t>keep</w:t>
                              </w:r>
                              <w:r>
                                <w:rPr>
                                  <w:rFonts w:ascii="Tahoma"/>
                                  <w:color w:val="231F20"/>
                                  <w:sz w:val="22"/>
                                </w:rPr>
                                <w:tab/>
                              </w:r>
                              <w:r>
                                <w:rPr>
                                  <w:rFonts w:ascii="Tahoma"/>
                                  <w:color w:val="231F20"/>
                                  <w:spacing w:val="-2"/>
                                  <w:w w:val="105"/>
                                  <w:sz w:val="22"/>
                                </w:rPr>
                                <w:t xml:space="preserve">raise </w:t>
                              </w:r>
                              <w:r>
                                <w:rPr>
                                  <w:rFonts w:ascii="Tahoma"/>
                                  <w:color w:val="231F20"/>
                                  <w:spacing w:val="-4"/>
                                  <w:w w:val="105"/>
                                  <w:sz w:val="22"/>
                                </w:rPr>
                                <w:t>run</w:t>
                              </w:r>
                              <w:r>
                                <w:rPr>
                                  <w:rFonts w:ascii="Tahoma"/>
                                  <w:color w:val="231F20"/>
                                  <w:sz w:val="22"/>
                                </w:rPr>
                                <w:tab/>
                              </w:r>
                              <w:r>
                                <w:rPr>
                                  <w:rFonts w:ascii="Tahoma"/>
                                  <w:color w:val="231F20"/>
                                  <w:spacing w:val="-2"/>
                                  <w:w w:val="105"/>
                                  <w:sz w:val="22"/>
                                </w:rPr>
                                <w:t>investigate</w:t>
                              </w:r>
                              <w:r>
                                <w:rPr>
                                  <w:rFonts w:ascii="Tahoma"/>
                                  <w:color w:val="231F20"/>
                                  <w:sz w:val="22"/>
                                </w:rPr>
                                <w:tab/>
                              </w:r>
                              <w:r>
                                <w:rPr>
                                  <w:rFonts w:ascii="Tahoma"/>
                                  <w:color w:val="231F20"/>
                                  <w:spacing w:val="-2"/>
                                  <w:w w:val="105"/>
                                  <w:sz w:val="22"/>
                                </w:rPr>
                                <w:t>conduct</w:t>
                              </w:r>
                              <w:r>
                                <w:rPr>
                                  <w:rFonts w:ascii="Tahoma"/>
                                  <w:color w:val="231F20"/>
                                  <w:sz w:val="22"/>
                                </w:rPr>
                                <w:tab/>
                              </w:r>
                              <w:r>
                                <w:rPr>
                                  <w:rFonts w:ascii="Tahoma"/>
                                  <w:color w:val="231F20"/>
                                  <w:spacing w:val="-4"/>
                                  <w:w w:val="105"/>
                                  <w:sz w:val="22"/>
                                </w:rPr>
                                <w:t>sign</w:t>
                              </w:r>
                            </w:p>
                          </w:txbxContent>
                        </wps:txbx>
                        <wps:bodyPr wrap="square" lIns="0" tIns="0" rIns="0" bIns="0" rtlCol="0">
                          <a:noAutofit/>
                        </wps:bodyPr>
                      </wps:wsp>
                    </wpg:wgp>
                  </a:graphicData>
                </a:graphic>
              </wp:anchor>
            </w:drawing>
          </mc:Choice>
          <mc:Fallback>
            <w:pict>
              <v:group id="Group 2975" o:spid="_x0000_s1026" o:spt="203" style="position:absolute;left:0pt;margin-left:320.7pt;margin-top:17.15pt;height:40.55pt;width:215.95pt;mso-position-horizontal-relative:page;z-index:251770880;mso-width-relative:page;mso-height-relative:page;" coordsize="2742565,514984" o:gfxdata="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NHKapTaAAAACwEAAA8AAAAAAAAAAQAgAAAAIgAAAGRycy9kb3ducmV2LnhtbFBL&#10;AQIUABQAAAAIAIdO4kADfDHZSgMAAIoKAAAOAAAAAAAAAAEAIAAAACkBAABkcnMvZTJvRG9jLnht&#10;bFBLBQYAAAAABgAGAFkBAADlBgAAAAA=&#10;">
                <o:lock v:ext="edit" aspectratio="f"/>
                <v:shape id="Graphic 2976" o:spid="_x0000_s1026" o:spt="100" style="position:absolute;left:0;top:0;height:514984;width:2742565;" fillcolor="#DFF0E3" filled="t" stroked="f" coordsize="2742565,514984" o:gfxdata="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Ai+/&#10;AAAA3QAAAA8AAAAAAAAAAQAgAAAAIgAAAGRycy9kb3ducmV2LnhtbFBLAQIUABQAAAAIAIdO4kAz&#10;LwWeOwAAADkAAAAQAAAAAAAAAAEAIAAAAA4BAABkcnMvc2hhcGV4bWwueG1sUEsFBgAAAAAGAAYA&#10;WwEAALgDAAAAAA==&#10;" path="m2670556,0l72009,0,30378,1125,9001,9001,1125,30378,0,72009,0,442722,1125,484352,9001,505729,30378,513605,72009,514731,2670556,514731,2712186,513605,2733563,505729,2741439,484352,2742565,442722,2742565,72009,2741439,30378,2733563,9001,2712186,1125,2670556,0xe">
                  <v:fill on="t" focussize="0,0"/>
                  <v:stroke on="f"/>
                  <v:imagedata o:title=""/>
                  <o:lock v:ext="edit" aspectratio="f"/>
                  <v:textbox inset="0mm,0mm,0mm,0mm"/>
                </v:shape>
                <v:shape id="Textbox 2977" o:spid="_x0000_s1026" o:spt="202" type="#_x0000_t202" style="position:absolute;left:0;top:0;height:514984;width:2742565;" filled="f" stroked="f" coordsize="21600,21600" o:gfxdata="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CK3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7F1E6B">
                        <w:pPr>
                          <w:tabs>
                            <w:tab w:val="left" w:pos="1065"/>
                            <w:tab w:val="left" w:pos="2525"/>
                            <w:tab w:val="left" w:pos="3665"/>
                          </w:tabs>
                          <w:spacing w:before="116" w:line="276" w:lineRule="auto"/>
                          <w:ind w:left="245" w:right="154" w:firstLine="0"/>
                          <w:jc w:val="left"/>
                          <w:rPr>
                            <w:rFonts w:ascii="Tahoma"/>
                            <w:sz w:val="22"/>
                          </w:rPr>
                        </w:pPr>
                        <w:r>
                          <w:rPr>
                            <w:rFonts w:ascii="Tahoma"/>
                            <w:color w:val="231F20"/>
                            <w:spacing w:val="-4"/>
                            <w:w w:val="105"/>
                            <w:sz w:val="22"/>
                          </w:rPr>
                          <w:t>make</w:t>
                        </w:r>
                        <w:r>
                          <w:rPr>
                            <w:rFonts w:ascii="Tahoma"/>
                            <w:color w:val="231F20"/>
                            <w:sz w:val="22"/>
                          </w:rPr>
                          <w:tab/>
                        </w:r>
                        <w:r>
                          <w:rPr>
                            <w:rFonts w:ascii="Tahoma"/>
                            <w:color w:val="231F20"/>
                            <w:spacing w:val="-2"/>
                            <w:w w:val="105"/>
                            <w:sz w:val="22"/>
                          </w:rPr>
                          <w:t>establish</w:t>
                        </w:r>
                        <w:r>
                          <w:rPr>
                            <w:rFonts w:ascii="Tahoma"/>
                            <w:color w:val="231F20"/>
                            <w:sz w:val="22"/>
                          </w:rPr>
                          <w:tab/>
                        </w:r>
                        <w:r>
                          <w:rPr>
                            <w:rFonts w:ascii="Tahoma"/>
                            <w:color w:val="231F20"/>
                            <w:spacing w:val="-4"/>
                            <w:w w:val="105"/>
                            <w:sz w:val="22"/>
                          </w:rPr>
                          <w:t>keep</w:t>
                        </w:r>
                        <w:r>
                          <w:rPr>
                            <w:rFonts w:ascii="Tahoma"/>
                            <w:color w:val="231F20"/>
                            <w:sz w:val="22"/>
                          </w:rPr>
                          <w:tab/>
                        </w:r>
                        <w:r>
                          <w:rPr>
                            <w:rFonts w:ascii="Tahoma"/>
                            <w:color w:val="231F20"/>
                            <w:spacing w:val="-2"/>
                            <w:w w:val="105"/>
                            <w:sz w:val="22"/>
                          </w:rPr>
                          <w:t xml:space="preserve">raise </w:t>
                        </w:r>
                        <w:r>
                          <w:rPr>
                            <w:rFonts w:ascii="Tahoma"/>
                            <w:color w:val="231F20"/>
                            <w:spacing w:val="-4"/>
                            <w:w w:val="105"/>
                            <w:sz w:val="22"/>
                          </w:rPr>
                          <w:t>run</w:t>
                        </w:r>
                        <w:r>
                          <w:rPr>
                            <w:rFonts w:ascii="Tahoma"/>
                            <w:color w:val="231F20"/>
                            <w:sz w:val="22"/>
                          </w:rPr>
                          <w:tab/>
                        </w:r>
                        <w:r>
                          <w:rPr>
                            <w:rFonts w:ascii="Tahoma"/>
                            <w:color w:val="231F20"/>
                            <w:spacing w:val="-2"/>
                            <w:w w:val="105"/>
                            <w:sz w:val="22"/>
                          </w:rPr>
                          <w:t>investigate</w:t>
                        </w:r>
                        <w:r>
                          <w:rPr>
                            <w:rFonts w:ascii="Tahoma"/>
                            <w:color w:val="231F20"/>
                            <w:sz w:val="22"/>
                          </w:rPr>
                          <w:tab/>
                        </w:r>
                        <w:r>
                          <w:rPr>
                            <w:rFonts w:ascii="Tahoma"/>
                            <w:color w:val="231F20"/>
                            <w:spacing w:val="-2"/>
                            <w:w w:val="105"/>
                            <w:sz w:val="22"/>
                          </w:rPr>
                          <w:t>conduct</w:t>
                        </w:r>
                        <w:r>
                          <w:rPr>
                            <w:rFonts w:ascii="Tahoma"/>
                            <w:color w:val="231F20"/>
                            <w:sz w:val="22"/>
                          </w:rPr>
                          <w:tab/>
                        </w:r>
                        <w:r>
                          <w:rPr>
                            <w:rFonts w:ascii="Tahoma"/>
                            <w:color w:val="231F20"/>
                            <w:spacing w:val="-4"/>
                            <w:w w:val="105"/>
                            <w:sz w:val="22"/>
                          </w:rPr>
                          <w:t>sign</w:t>
                        </w:r>
                      </w:p>
                    </w:txbxContent>
                  </v:textbox>
                </v:shape>
              </v:group>
            </w:pict>
          </mc:Fallback>
        </mc:AlternateContent>
      </w:r>
      <w:r>
        <mc:AlternateContent>
          <mc:Choice Requires="wps">
            <w:drawing>
              <wp:anchor distT="0" distB="0" distL="0" distR="0" simplePos="0" relativeHeight="251771904" behindDoc="0" locked="0" layoutInCell="1" allowOverlap="1">
                <wp:simplePos x="0" y="0"/>
                <wp:positionH relativeFrom="page">
                  <wp:posOffset>4072890</wp:posOffset>
                </wp:positionH>
                <wp:positionV relativeFrom="paragraph">
                  <wp:posOffset>818515</wp:posOffset>
                </wp:positionV>
                <wp:extent cx="2749550" cy="2139315"/>
                <wp:effectExtent l="0" t="0" r="0" b="0"/>
                <wp:wrapNone/>
                <wp:docPr id="2981" name="Textbox 2981"/>
                <wp:cNvGraphicFramePr/>
                <a:graphic xmlns:a="http://schemas.openxmlformats.org/drawingml/2006/main">
                  <a:graphicData uri="http://schemas.microsoft.com/office/word/2010/wordprocessingShape">
                    <wps:wsp>
                      <wps:cNvSpPr txBox="1"/>
                      <wps:spPr>
                        <a:xfrm>
                          <a:off x="0" y="0"/>
                          <a:ext cx="2749550" cy="2139315"/>
                        </a:xfrm>
                        <a:prstGeom prst="rect">
                          <a:avLst/>
                        </a:prstGeom>
                        <a:solidFill>
                          <a:srgbClr val="ECF6EE"/>
                        </a:solidFill>
                      </wps:spPr>
                      <wps:txbx>
                        <w:txbxContent>
                          <w:p w14:paraId="2CA34CB0">
                            <w:pPr>
                              <w:pStyle w:val="11"/>
                              <w:spacing w:before="10"/>
                              <w:rPr>
                                <w:rFonts w:ascii="Tahoma"/>
                                <w:color w:val="000000"/>
                                <w:sz w:val="32"/>
                              </w:rPr>
                            </w:pPr>
                          </w:p>
                          <w:p w14:paraId="653FEC24">
                            <w:pPr>
                              <w:numPr>
                                <w:ilvl w:val="0"/>
                                <w:numId w:val="84"/>
                              </w:numPr>
                              <w:tabs>
                                <w:tab w:val="left" w:pos="866"/>
                                <w:tab w:val="left" w:pos="2284"/>
                              </w:tabs>
                              <w:spacing w:before="0"/>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proposal</w:t>
                            </w:r>
                          </w:p>
                          <w:p w14:paraId="158989BA">
                            <w:pPr>
                              <w:numPr>
                                <w:ilvl w:val="0"/>
                                <w:numId w:val="84"/>
                              </w:numPr>
                              <w:tabs>
                                <w:tab w:val="left" w:pos="866"/>
                                <w:tab w:val="left" w:pos="2284"/>
                              </w:tabs>
                              <w:spacing w:before="2"/>
                              <w:ind w:left="866" w:right="0" w:hanging="244"/>
                              <w:jc w:val="left"/>
                              <w:rPr>
                                <w:rFonts w:ascii="Calibri"/>
                                <w:color w:val="000000"/>
                                <w:sz w:val="26"/>
                              </w:rPr>
                            </w:pPr>
                            <w:r>
                              <w:rPr>
                                <w:color w:val="231F20"/>
                                <w:sz w:val="22"/>
                                <w:u w:val="single" w:color="231F20"/>
                              </w:rPr>
                              <w:tab/>
                            </w:r>
                            <w:r>
                              <w:rPr>
                                <w:color w:val="231F20"/>
                                <w:spacing w:val="-13"/>
                                <w:sz w:val="22"/>
                              </w:rPr>
                              <w:t xml:space="preserve"> </w:t>
                            </w:r>
                            <w:r>
                              <w:rPr>
                                <w:rFonts w:ascii="Calibri"/>
                                <w:color w:val="231F20"/>
                                <w:w w:val="75"/>
                                <w:sz w:val="26"/>
                              </w:rPr>
                              <w:t>the</w:t>
                            </w:r>
                            <w:r>
                              <w:rPr>
                                <w:rFonts w:ascii="Calibri"/>
                                <w:color w:val="231F20"/>
                                <w:spacing w:val="-5"/>
                                <w:w w:val="90"/>
                                <w:sz w:val="26"/>
                              </w:rPr>
                              <w:t xml:space="preserve"> </w:t>
                            </w:r>
                            <w:r>
                              <w:rPr>
                                <w:rFonts w:ascii="Calibri"/>
                                <w:color w:val="231F20"/>
                                <w:w w:val="90"/>
                                <w:sz w:val="26"/>
                              </w:rPr>
                              <w:t>issue</w:t>
                            </w:r>
                          </w:p>
                          <w:p w14:paraId="6E3BBB74">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programme</w:t>
                            </w:r>
                          </w:p>
                          <w:p w14:paraId="39331AF6">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0"/>
                                <w:sz w:val="22"/>
                              </w:rPr>
                              <w:t xml:space="preserve"> </w:t>
                            </w:r>
                            <w:r>
                              <w:rPr>
                                <w:rFonts w:ascii="Calibri"/>
                                <w:color w:val="231F20"/>
                                <w:w w:val="80"/>
                                <w:sz w:val="26"/>
                              </w:rPr>
                              <w:t>hundreds</w:t>
                            </w:r>
                            <w:r>
                              <w:rPr>
                                <w:rFonts w:ascii="Calibri"/>
                                <w:color w:val="231F20"/>
                                <w:spacing w:val="-8"/>
                                <w:sz w:val="26"/>
                              </w:rPr>
                              <w:t xml:space="preserve"> </w:t>
                            </w:r>
                            <w:r>
                              <w:rPr>
                                <w:rFonts w:ascii="Calibri"/>
                                <w:color w:val="231F20"/>
                                <w:w w:val="80"/>
                                <w:sz w:val="26"/>
                              </w:rPr>
                              <w:t>of</w:t>
                            </w:r>
                            <w:r>
                              <w:rPr>
                                <w:rFonts w:ascii="Calibri"/>
                                <w:color w:val="231F20"/>
                                <w:spacing w:val="-7"/>
                                <w:sz w:val="26"/>
                              </w:rPr>
                              <w:t xml:space="preserve"> </w:t>
                            </w:r>
                            <w:r>
                              <w:rPr>
                                <w:rFonts w:ascii="Calibri"/>
                                <w:color w:val="231F20"/>
                                <w:w w:val="80"/>
                                <w:sz w:val="26"/>
                              </w:rPr>
                              <w:t>tests</w:t>
                            </w:r>
                          </w:p>
                          <w:p w14:paraId="2632264F">
                            <w:pPr>
                              <w:numPr>
                                <w:ilvl w:val="0"/>
                                <w:numId w:val="84"/>
                              </w:numPr>
                              <w:tabs>
                                <w:tab w:val="left" w:pos="866"/>
                                <w:tab w:val="left" w:pos="2284"/>
                              </w:tabs>
                              <w:spacing w:before="2"/>
                              <w:ind w:left="866" w:right="0" w:hanging="244"/>
                              <w:jc w:val="left"/>
                              <w:rPr>
                                <w:rFonts w:ascii="Calibri"/>
                                <w:color w:val="000000"/>
                                <w:sz w:val="26"/>
                              </w:rPr>
                            </w:pPr>
                            <w:r>
                              <w:rPr>
                                <w:color w:val="231F20"/>
                                <w:sz w:val="22"/>
                                <w:u w:val="single" w:color="231F20"/>
                              </w:rPr>
                              <w:tab/>
                            </w:r>
                            <w:r>
                              <w:rPr>
                                <w:color w:val="231F20"/>
                                <w:spacing w:val="-20"/>
                                <w:sz w:val="22"/>
                              </w:rPr>
                              <w:t xml:space="preserve"> </w:t>
                            </w:r>
                            <w:r>
                              <w:rPr>
                                <w:rFonts w:ascii="Calibri"/>
                                <w:color w:val="231F20"/>
                                <w:w w:val="90"/>
                                <w:sz w:val="26"/>
                              </w:rPr>
                              <w:t>funds</w:t>
                            </w:r>
                          </w:p>
                          <w:p w14:paraId="56E49C70">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document</w:t>
                            </w:r>
                          </w:p>
                          <w:p w14:paraId="503E37D1">
                            <w:pPr>
                              <w:numPr>
                                <w:ilvl w:val="0"/>
                                <w:numId w:val="84"/>
                              </w:numPr>
                              <w:tabs>
                                <w:tab w:val="left" w:pos="866"/>
                                <w:tab w:val="left" w:pos="2284"/>
                              </w:tabs>
                              <w:spacing w:before="2"/>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balance</w:t>
                            </w:r>
                          </w:p>
                          <w:p w14:paraId="6B3B68C2">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commiuee</w:t>
                            </w:r>
                          </w:p>
                        </w:txbxContent>
                      </wps:txbx>
                      <wps:bodyPr wrap="square" lIns="0" tIns="0" rIns="0" bIns="0" rtlCol="0">
                        <a:noAutofit/>
                      </wps:bodyPr>
                    </wps:wsp>
                  </a:graphicData>
                </a:graphic>
              </wp:anchor>
            </w:drawing>
          </mc:Choice>
          <mc:Fallback>
            <w:pict>
              <v:shape id="Textbox 2981" o:spid="_x0000_s1026" o:spt="202" type="#_x0000_t202" style="position:absolute;left:0pt;margin-left:320.7pt;margin-top:64.45pt;height:168.45pt;width:216.5pt;mso-position-horizontal-relative:page;z-index:251771904;mso-width-relative:page;mso-height-relative:page;" fillcolor="#ECF6EE" filled="t" stroked="f" coordsize="21600,21600" o:gfxdata="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N4ADzbAAAADAEAAA8AAAAAAAAAAQAg&#10;AAAAIgAAAGRycy9kb3ducmV2LnhtbFBLAQIUABQAAAAIAIdO4kB5//nC0gEAAK8DAAAOAAAAAAAA&#10;AAEAIAAAACoBAABkcnMvZTJvRG9jLnhtbFBLBQYAAAAABgAGAFkBAABuBQAAAAA=&#10;">
                <v:fill on="t" focussize="0,0"/>
                <v:stroke on="f"/>
                <v:imagedata o:title=""/>
                <o:lock v:ext="edit" aspectratio="f"/>
                <v:textbox inset="0mm,0mm,0mm,0mm">
                  <w:txbxContent>
                    <w:p w14:paraId="2CA34CB0">
                      <w:pPr>
                        <w:pStyle w:val="11"/>
                        <w:spacing w:before="10"/>
                        <w:rPr>
                          <w:rFonts w:ascii="Tahoma"/>
                          <w:color w:val="000000"/>
                          <w:sz w:val="32"/>
                        </w:rPr>
                      </w:pPr>
                    </w:p>
                    <w:p w14:paraId="653FEC24">
                      <w:pPr>
                        <w:numPr>
                          <w:ilvl w:val="0"/>
                          <w:numId w:val="84"/>
                        </w:numPr>
                        <w:tabs>
                          <w:tab w:val="left" w:pos="866"/>
                          <w:tab w:val="left" w:pos="2284"/>
                        </w:tabs>
                        <w:spacing w:before="0"/>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proposal</w:t>
                      </w:r>
                    </w:p>
                    <w:p w14:paraId="158989BA">
                      <w:pPr>
                        <w:numPr>
                          <w:ilvl w:val="0"/>
                          <w:numId w:val="84"/>
                        </w:numPr>
                        <w:tabs>
                          <w:tab w:val="left" w:pos="866"/>
                          <w:tab w:val="left" w:pos="2284"/>
                        </w:tabs>
                        <w:spacing w:before="2"/>
                        <w:ind w:left="866" w:right="0" w:hanging="244"/>
                        <w:jc w:val="left"/>
                        <w:rPr>
                          <w:rFonts w:ascii="Calibri"/>
                          <w:color w:val="000000"/>
                          <w:sz w:val="26"/>
                        </w:rPr>
                      </w:pPr>
                      <w:r>
                        <w:rPr>
                          <w:color w:val="231F20"/>
                          <w:sz w:val="22"/>
                          <w:u w:val="single" w:color="231F20"/>
                        </w:rPr>
                        <w:tab/>
                      </w:r>
                      <w:r>
                        <w:rPr>
                          <w:color w:val="231F20"/>
                          <w:spacing w:val="-13"/>
                          <w:sz w:val="22"/>
                        </w:rPr>
                        <w:t xml:space="preserve"> </w:t>
                      </w:r>
                      <w:r>
                        <w:rPr>
                          <w:rFonts w:ascii="Calibri"/>
                          <w:color w:val="231F20"/>
                          <w:w w:val="75"/>
                          <w:sz w:val="26"/>
                        </w:rPr>
                        <w:t>the</w:t>
                      </w:r>
                      <w:r>
                        <w:rPr>
                          <w:rFonts w:ascii="Calibri"/>
                          <w:color w:val="231F20"/>
                          <w:spacing w:val="-5"/>
                          <w:w w:val="90"/>
                          <w:sz w:val="26"/>
                        </w:rPr>
                        <w:t xml:space="preserve"> </w:t>
                      </w:r>
                      <w:r>
                        <w:rPr>
                          <w:rFonts w:ascii="Calibri"/>
                          <w:color w:val="231F20"/>
                          <w:w w:val="90"/>
                          <w:sz w:val="26"/>
                        </w:rPr>
                        <w:t>issue</w:t>
                      </w:r>
                    </w:p>
                    <w:p w14:paraId="6E3BBB74">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programme</w:t>
                      </w:r>
                    </w:p>
                    <w:p w14:paraId="39331AF6">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0"/>
                          <w:sz w:val="22"/>
                        </w:rPr>
                        <w:t xml:space="preserve"> </w:t>
                      </w:r>
                      <w:r>
                        <w:rPr>
                          <w:rFonts w:ascii="Calibri"/>
                          <w:color w:val="231F20"/>
                          <w:w w:val="80"/>
                          <w:sz w:val="26"/>
                        </w:rPr>
                        <w:t>hundreds</w:t>
                      </w:r>
                      <w:r>
                        <w:rPr>
                          <w:rFonts w:ascii="Calibri"/>
                          <w:color w:val="231F20"/>
                          <w:spacing w:val="-8"/>
                          <w:sz w:val="26"/>
                        </w:rPr>
                        <w:t xml:space="preserve"> </w:t>
                      </w:r>
                      <w:r>
                        <w:rPr>
                          <w:rFonts w:ascii="Calibri"/>
                          <w:color w:val="231F20"/>
                          <w:w w:val="80"/>
                          <w:sz w:val="26"/>
                        </w:rPr>
                        <w:t>of</w:t>
                      </w:r>
                      <w:r>
                        <w:rPr>
                          <w:rFonts w:ascii="Calibri"/>
                          <w:color w:val="231F20"/>
                          <w:spacing w:val="-7"/>
                          <w:sz w:val="26"/>
                        </w:rPr>
                        <w:t xml:space="preserve"> </w:t>
                      </w:r>
                      <w:r>
                        <w:rPr>
                          <w:rFonts w:ascii="Calibri"/>
                          <w:color w:val="231F20"/>
                          <w:w w:val="80"/>
                          <w:sz w:val="26"/>
                        </w:rPr>
                        <w:t>tests</w:t>
                      </w:r>
                    </w:p>
                    <w:p w14:paraId="2632264F">
                      <w:pPr>
                        <w:numPr>
                          <w:ilvl w:val="0"/>
                          <w:numId w:val="84"/>
                        </w:numPr>
                        <w:tabs>
                          <w:tab w:val="left" w:pos="866"/>
                          <w:tab w:val="left" w:pos="2284"/>
                        </w:tabs>
                        <w:spacing w:before="2"/>
                        <w:ind w:left="866" w:right="0" w:hanging="244"/>
                        <w:jc w:val="left"/>
                        <w:rPr>
                          <w:rFonts w:ascii="Calibri"/>
                          <w:color w:val="000000"/>
                          <w:sz w:val="26"/>
                        </w:rPr>
                      </w:pPr>
                      <w:r>
                        <w:rPr>
                          <w:color w:val="231F20"/>
                          <w:sz w:val="22"/>
                          <w:u w:val="single" w:color="231F20"/>
                        </w:rPr>
                        <w:tab/>
                      </w:r>
                      <w:r>
                        <w:rPr>
                          <w:color w:val="231F20"/>
                          <w:spacing w:val="-20"/>
                          <w:sz w:val="22"/>
                        </w:rPr>
                        <w:t xml:space="preserve"> </w:t>
                      </w:r>
                      <w:r>
                        <w:rPr>
                          <w:rFonts w:ascii="Calibri"/>
                          <w:color w:val="231F20"/>
                          <w:w w:val="90"/>
                          <w:sz w:val="26"/>
                        </w:rPr>
                        <w:t>funds</w:t>
                      </w:r>
                    </w:p>
                    <w:p w14:paraId="56E49C70">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document</w:t>
                      </w:r>
                    </w:p>
                    <w:p w14:paraId="503E37D1">
                      <w:pPr>
                        <w:numPr>
                          <w:ilvl w:val="0"/>
                          <w:numId w:val="84"/>
                        </w:numPr>
                        <w:tabs>
                          <w:tab w:val="left" w:pos="866"/>
                          <w:tab w:val="left" w:pos="2284"/>
                        </w:tabs>
                        <w:spacing w:before="2"/>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balance</w:t>
                      </w:r>
                    </w:p>
                    <w:p w14:paraId="6B3B68C2">
                      <w:pPr>
                        <w:numPr>
                          <w:ilvl w:val="0"/>
                          <w:numId w:val="84"/>
                        </w:numPr>
                        <w:tabs>
                          <w:tab w:val="left" w:pos="866"/>
                          <w:tab w:val="left" w:pos="2284"/>
                        </w:tabs>
                        <w:spacing w:before="3"/>
                        <w:ind w:left="866" w:right="0" w:hanging="244"/>
                        <w:jc w:val="left"/>
                        <w:rPr>
                          <w:rFonts w:ascii="Calibri"/>
                          <w:color w:val="000000"/>
                          <w:sz w:val="26"/>
                        </w:rPr>
                      </w:pPr>
                      <w:r>
                        <w:rPr>
                          <w:color w:val="231F20"/>
                          <w:sz w:val="22"/>
                          <w:u w:val="single" w:color="231F20"/>
                        </w:rPr>
                        <w:tab/>
                      </w:r>
                      <w:r>
                        <w:rPr>
                          <w:color w:val="231F20"/>
                          <w:spacing w:val="-19"/>
                          <w:sz w:val="22"/>
                        </w:rPr>
                        <w:t xml:space="preserve"> </w:t>
                      </w:r>
                      <w:r>
                        <w:rPr>
                          <w:rFonts w:ascii="Calibri"/>
                          <w:color w:val="231F20"/>
                          <w:w w:val="75"/>
                          <w:sz w:val="26"/>
                        </w:rPr>
                        <w:t>a</w:t>
                      </w:r>
                      <w:r>
                        <w:rPr>
                          <w:rFonts w:ascii="Calibri"/>
                          <w:color w:val="231F20"/>
                          <w:spacing w:val="-3"/>
                          <w:w w:val="75"/>
                          <w:sz w:val="26"/>
                        </w:rPr>
                        <w:t xml:space="preserve"> </w:t>
                      </w:r>
                      <w:r>
                        <w:rPr>
                          <w:rFonts w:ascii="Calibri"/>
                          <w:color w:val="231F20"/>
                          <w:w w:val="90"/>
                          <w:sz w:val="26"/>
                        </w:rPr>
                        <w:t>commiuee</w:t>
                      </w:r>
                    </w:p>
                  </w:txbxContent>
                </v:textbox>
              </v:shape>
            </w:pict>
          </mc:Fallback>
        </mc:AlternateContent>
      </w:r>
      <w:r>
        <w:rPr>
          <w:rFonts w:ascii="Tahoma"/>
          <w:color w:val="25704A"/>
          <w:spacing w:val="-2"/>
          <w:w w:val="105"/>
          <w:sz w:val="26"/>
        </w:rPr>
        <w:t>Find</w:t>
      </w:r>
      <w:r>
        <w:rPr>
          <w:rFonts w:ascii="Tahoma"/>
          <w:color w:val="25704A"/>
          <w:spacing w:val="-31"/>
          <w:w w:val="105"/>
          <w:sz w:val="26"/>
        </w:rPr>
        <w:t xml:space="preserve"> </w:t>
      </w:r>
      <w:r>
        <w:rPr>
          <w:rFonts w:ascii="Tahoma"/>
          <w:color w:val="25704A"/>
          <w:spacing w:val="-2"/>
          <w:w w:val="105"/>
          <w:sz w:val="26"/>
        </w:rPr>
        <w:t>seven</w:t>
      </w:r>
      <w:r>
        <w:rPr>
          <w:rFonts w:ascii="Tahoma"/>
          <w:color w:val="25704A"/>
          <w:spacing w:val="-31"/>
          <w:w w:val="105"/>
          <w:sz w:val="26"/>
        </w:rPr>
        <w:t xml:space="preserve"> </w:t>
      </w:r>
      <w:r>
        <w:rPr>
          <w:rFonts w:ascii="Tahoma"/>
          <w:color w:val="25704A"/>
          <w:spacing w:val="-2"/>
          <w:w w:val="105"/>
          <w:sz w:val="26"/>
        </w:rPr>
        <w:t>words</w:t>
      </w:r>
      <w:r>
        <w:rPr>
          <w:rFonts w:ascii="Tahoma"/>
          <w:color w:val="25704A"/>
          <w:spacing w:val="-31"/>
          <w:w w:val="105"/>
          <w:sz w:val="26"/>
        </w:rPr>
        <w:t xml:space="preserve"> </w:t>
      </w:r>
      <w:r>
        <w:rPr>
          <w:rFonts w:ascii="Tahoma"/>
          <w:color w:val="25704A"/>
          <w:spacing w:val="-2"/>
          <w:w w:val="105"/>
          <w:sz w:val="26"/>
        </w:rPr>
        <w:t>with</w:t>
      </w:r>
      <w:r>
        <w:rPr>
          <w:rFonts w:ascii="Tahoma"/>
          <w:color w:val="25704A"/>
          <w:spacing w:val="-57"/>
          <w:w w:val="105"/>
          <w:sz w:val="26"/>
        </w:rPr>
        <w:t xml:space="preserve"> </w:t>
      </w:r>
      <w:r>
        <w:rPr>
          <w:rFonts w:ascii="Verdana"/>
          <w:i/>
          <w:color w:val="25704A"/>
          <w:spacing w:val="-2"/>
          <w:w w:val="105"/>
          <w:sz w:val="27"/>
        </w:rPr>
        <w:t>p</w:t>
      </w:r>
      <w:r>
        <w:rPr>
          <w:rFonts w:ascii="Verdana"/>
          <w:i/>
          <w:color w:val="25704A"/>
          <w:spacing w:val="-19"/>
          <w:w w:val="105"/>
          <w:sz w:val="27"/>
        </w:rPr>
        <w:t xml:space="preserve"> </w:t>
      </w:r>
      <w:r>
        <w:rPr>
          <w:rFonts w:ascii="Tahoma"/>
          <w:color w:val="25704A"/>
          <w:spacing w:val="-2"/>
          <w:w w:val="105"/>
          <w:sz w:val="26"/>
        </w:rPr>
        <w:t>as</w:t>
      </w:r>
      <w:r>
        <w:rPr>
          <w:rFonts w:ascii="Tahoma"/>
          <w:color w:val="25704A"/>
          <w:spacing w:val="-31"/>
          <w:w w:val="105"/>
          <w:sz w:val="26"/>
        </w:rPr>
        <w:t xml:space="preserve"> </w:t>
      </w:r>
      <w:r>
        <w:rPr>
          <w:rFonts w:ascii="Tahoma"/>
          <w:color w:val="25704A"/>
          <w:spacing w:val="-2"/>
          <w:w w:val="105"/>
          <w:sz w:val="26"/>
        </w:rPr>
        <w:t>the</w:t>
      </w:r>
      <w:r>
        <w:rPr>
          <w:rFonts w:ascii="Tahoma"/>
          <w:color w:val="25704A"/>
          <w:spacing w:val="-31"/>
          <w:w w:val="105"/>
          <w:sz w:val="26"/>
        </w:rPr>
        <w:t xml:space="preserve"> </w:t>
      </w:r>
      <w:r>
        <w:rPr>
          <w:rFonts w:ascii="Tahoma"/>
          <w:color w:val="25704A"/>
          <w:spacing w:val="-2"/>
          <w:w w:val="105"/>
          <w:sz w:val="26"/>
        </w:rPr>
        <w:t xml:space="preserve">first </w:t>
      </w:r>
      <w:r>
        <w:rPr>
          <w:rFonts w:ascii="Tahoma"/>
          <w:color w:val="25704A"/>
          <w:w w:val="105"/>
          <w:sz w:val="26"/>
        </w:rPr>
        <w:t>letter</w:t>
      </w:r>
      <w:r>
        <w:rPr>
          <w:rFonts w:ascii="Tahoma"/>
          <w:color w:val="25704A"/>
          <w:spacing w:val="-35"/>
          <w:w w:val="105"/>
          <w:sz w:val="26"/>
        </w:rPr>
        <w:t xml:space="preserve"> </w:t>
      </w:r>
      <w:r>
        <w:rPr>
          <w:rFonts w:ascii="Tahoma"/>
          <w:color w:val="25704A"/>
          <w:w w:val="105"/>
          <w:sz w:val="26"/>
        </w:rPr>
        <w:t>in</w:t>
      </w:r>
      <w:r>
        <w:rPr>
          <w:rFonts w:ascii="Tahoma"/>
          <w:color w:val="25704A"/>
          <w:spacing w:val="-34"/>
          <w:w w:val="105"/>
          <w:sz w:val="26"/>
        </w:rPr>
        <w:t xml:space="preserve"> </w:t>
      </w:r>
      <w:r>
        <w:rPr>
          <w:rFonts w:ascii="Tahoma"/>
          <w:color w:val="25704A"/>
          <w:w w:val="105"/>
          <w:sz w:val="26"/>
        </w:rPr>
        <w:t>the</w:t>
      </w:r>
      <w:r>
        <w:rPr>
          <w:rFonts w:ascii="Tahoma"/>
          <w:color w:val="25704A"/>
          <w:spacing w:val="-34"/>
          <w:w w:val="105"/>
          <w:sz w:val="26"/>
        </w:rPr>
        <w:t xml:space="preserve"> </w:t>
      </w:r>
      <w:r>
        <w:rPr>
          <w:rFonts w:ascii="Tahoma"/>
          <w:color w:val="25704A"/>
          <w:w w:val="105"/>
          <w:sz w:val="26"/>
        </w:rPr>
        <w:t>puzzle</w:t>
      </w:r>
      <w:r>
        <w:rPr>
          <w:rFonts w:ascii="Tahoma"/>
          <w:color w:val="25704A"/>
          <w:spacing w:val="-34"/>
          <w:w w:val="105"/>
          <w:sz w:val="26"/>
        </w:rPr>
        <w:t xml:space="preserve"> </w:t>
      </w:r>
      <w:r>
        <w:rPr>
          <w:rFonts w:ascii="Tahoma"/>
          <w:color w:val="25704A"/>
          <w:w w:val="105"/>
          <w:sz w:val="26"/>
        </w:rPr>
        <w:t>and</w:t>
      </w:r>
      <w:r>
        <w:rPr>
          <w:rFonts w:ascii="Tahoma"/>
          <w:color w:val="25704A"/>
          <w:spacing w:val="-34"/>
          <w:w w:val="105"/>
          <w:sz w:val="26"/>
        </w:rPr>
        <w:t xml:space="preserve"> </w:t>
      </w:r>
      <w:r>
        <w:rPr>
          <w:rFonts w:ascii="Tahoma"/>
          <w:color w:val="25704A"/>
          <w:w w:val="105"/>
          <w:sz w:val="26"/>
        </w:rPr>
        <w:t>circle</w:t>
      </w:r>
      <w:r>
        <w:rPr>
          <w:rFonts w:ascii="Tahoma"/>
          <w:color w:val="25704A"/>
          <w:spacing w:val="-34"/>
          <w:w w:val="105"/>
          <w:sz w:val="26"/>
        </w:rPr>
        <w:t xml:space="preserve"> </w:t>
      </w:r>
      <w:r>
        <w:rPr>
          <w:rFonts w:ascii="Tahoma"/>
          <w:color w:val="25704A"/>
          <w:w w:val="105"/>
          <w:sz w:val="26"/>
        </w:rPr>
        <w:t xml:space="preserve">them. </w:t>
      </w:r>
      <w:r>
        <w:rPr>
          <w:rFonts w:ascii="Tahoma"/>
          <w:color w:val="25704A"/>
          <w:spacing w:val="-4"/>
          <w:w w:val="105"/>
          <w:sz w:val="26"/>
        </w:rPr>
        <w:t>Check</w:t>
      </w:r>
      <w:r>
        <w:rPr>
          <w:rFonts w:ascii="Tahoma"/>
          <w:color w:val="25704A"/>
          <w:spacing w:val="-35"/>
          <w:w w:val="105"/>
          <w:sz w:val="26"/>
        </w:rPr>
        <w:t xml:space="preserve"> </w:t>
      </w:r>
      <w:r>
        <w:rPr>
          <w:rFonts w:ascii="Tahoma"/>
          <w:color w:val="25704A"/>
          <w:spacing w:val="-4"/>
          <w:w w:val="105"/>
          <w:sz w:val="26"/>
        </w:rPr>
        <w:t>their</w:t>
      </w:r>
      <w:r>
        <w:rPr>
          <w:rFonts w:ascii="Tahoma"/>
          <w:color w:val="25704A"/>
          <w:spacing w:val="-34"/>
          <w:w w:val="105"/>
          <w:sz w:val="26"/>
        </w:rPr>
        <w:t xml:space="preserve"> </w:t>
      </w:r>
      <w:r>
        <w:rPr>
          <w:rFonts w:ascii="Tahoma"/>
          <w:color w:val="25704A"/>
          <w:spacing w:val="-4"/>
          <w:w w:val="105"/>
          <w:sz w:val="26"/>
        </w:rPr>
        <w:t>meanings</w:t>
      </w:r>
      <w:r>
        <w:rPr>
          <w:rFonts w:ascii="Tahoma"/>
          <w:color w:val="25704A"/>
          <w:spacing w:val="-34"/>
          <w:w w:val="105"/>
          <w:sz w:val="26"/>
        </w:rPr>
        <w:t xml:space="preserve"> </w:t>
      </w:r>
      <w:r>
        <w:rPr>
          <w:rFonts w:ascii="Tahoma"/>
          <w:color w:val="25704A"/>
          <w:spacing w:val="-4"/>
          <w:w w:val="105"/>
          <w:sz w:val="26"/>
        </w:rPr>
        <w:t>and</w:t>
      </w:r>
      <w:r>
        <w:rPr>
          <w:rFonts w:ascii="Tahoma"/>
          <w:color w:val="25704A"/>
          <w:spacing w:val="-34"/>
          <w:w w:val="105"/>
          <w:sz w:val="26"/>
        </w:rPr>
        <w:t xml:space="preserve"> </w:t>
      </w:r>
      <w:r>
        <w:rPr>
          <w:rFonts w:ascii="Tahoma"/>
          <w:color w:val="25704A"/>
          <w:spacing w:val="-4"/>
          <w:w w:val="105"/>
          <w:sz w:val="26"/>
        </w:rPr>
        <w:t xml:space="preserve">complete </w:t>
      </w:r>
      <w:r>
        <w:rPr>
          <w:rFonts w:ascii="Tahoma"/>
          <w:color w:val="25704A"/>
          <w:spacing w:val="-2"/>
          <w:sz w:val="26"/>
        </w:rPr>
        <w:t>the</w:t>
      </w:r>
      <w:r>
        <w:rPr>
          <w:rFonts w:ascii="Tahoma"/>
          <w:color w:val="25704A"/>
          <w:spacing w:val="-25"/>
          <w:sz w:val="26"/>
        </w:rPr>
        <w:t xml:space="preserve"> </w:t>
      </w:r>
      <w:r>
        <w:rPr>
          <w:rFonts w:ascii="Tahoma"/>
          <w:color w:val="25704A"/>
          <w:spacing w:val="-2"/>
          <w:sz w:val="26"/>
        </w:rPr>
        <w:t>sentences</w:t>
      </w:r>
      <w:r>
        <w:rPr>
          <w:rFonts w:ascii="Tahoma"/>
          <w:color w:val="25704A"/>
          <w:spacing w:val="-25"/>
          <w:sz w:val="26"/>
        </w:rPr>
        <w:t xml:space="preserve"> </w:t>
      </w:r>
      <w:r>
        <w:rPr>
          <w:rFonts w:ascii="Tahoma"/>
          <w:color w:val="25704A"/>
          <w:spacing w:val="-2"/>
          <w:sz w:val="26"/>
        </w:rPr>
        <w:t>below</w:t>
      </w:r>
      <w:r>
        <w:rPr>
          <w:rFonts w:ascii="Tahoma"/>
          <w:color w:val="25704A"/>
          <w:spacing w:val="-25"/>
          <w:sz w:val="26"/>
        </w:rPr>
        <w:t xml:space="preserve"> </w:t>
      </w:r>
      <w:r>
        <w:rPr>
          <w:rFonts w:ascii="Tahoma"/>
          <w:color w:val="25704A"/>
          <w:spacing w:val="-2"/>
          <w:sz w:val="26"/>
        </w:rPr>
        <w:t>with</w:t>
      </w:r>
      <w:r>
        <w:rPr>
          <w:rFonts w:ascii="Tahoma"/>
          <w:color w:val="25704A"/>
          <w:spacing w:val="-25"/>
          <w:sz w:val="26"/>
        </w:rPr>
        <w:t xml:space="preserve"> </w:t>
      </w:r>
      <w:r>
        <w:rPr>
          <w:rFonts w:ascii="Tahoma"/>
          <w:color w:val="25704A"/>
          <w:spacing w:val="-2"/>
          <w:sz w:val="26"/>
        </w:rPr>
        <w:t>the</w:t>
      </w:r>
      <w:r>
        <w:rPr>
          <w:rFonts w:ascii="Tahoma"/>
          <w:color w:val="25704A"/>
          <w:spacing w:val="-25"/>
          <w:sz w:val="26"/>
        </w:rPr>
        <w:t xml:space="preserve"> </w:t>
      </w:r>
      <w:r>
        <w:rPr>
          <w:rFonts w:ascii="Tahoma"/>
          <w:color w:val="25704A"/>
          <w:spacing w:val="-2"/>
          <w:sz w:val="26"/>
        </w:rPr>
        <w:t xml:space="preserve">correct </w:t>
      </w:r>
      <w:r>
        <w:rPr>
          <w:rFonts w:ascii="Tahoma"/>
          <w:color w:val="25704A"/>
          <w:spacing w:val="-2"/>
          <w:w w:val="105"/>
          <w:sz w:val="26"/>
        </w:rPr>
        <w:t>forms</w:t>
      </w:r>
      <w:r>
        <w:rPr>
          <w:rFonts w:ascii="Tahoma"/>
          <w:color w:val="25704A"/>
          <w:spacing w:val="-35"/>
          <w:w w:val="105"/>
          <w:sz w:val="26"/>
        </w:rPr>
        <w:t xml:space="preserve"> </w:t>
      </w:r>
      <w:r>
        <w:rPr>
          <w:rFonts w:ascii="Tahoma"/>
          <w:color w:val="25704A"/>
          <w:spacing w:val="-2"/>
          <w:w w:val="105"/>
          <w:sz w:val="26"/>
        </w:rPr>
        <w:t>of</w:t>
      </w:r>
      <w:r>
        <w:rPr>
          <w:rFonts w:ascii="Tahoma"/>
          <w:color w:val="25704A"/>
          <w:spacing w:val="-34"/>
          <w:w w:val="105"/>
          <w:sz w:val="26"/>
        </w:rPr>
        <w:t xml:space="preserve"> </w:t>
      </w:r>
      <w:r>
        <w:rPr>
          <w:rFonts w:ascii="Tahoma"/>
          <w:color w:val="25704A"/>
          <w:spacing w:val="-2"/>
          <w:w w:val="105"/>
          <w:sz w:val="26"/>
        </w:rPr>
        <w:t>the</w:t>
      </w:r>
      <w:r>
        <w:rPr>
          <w:rFonts w:ascii="Tahoma"/>
          <w:color w:val="25704A"/>
          <w:spacing w:val="-34"/>
          <w:w w:val="105"/>
          <w:sz w:val="26"/>
        </w:rPr>
        <w:t xml:space="preserve"> </w:t>
      </w:r>
      <w:r>
        <w:rPr>
          <w:rFonts w:ascii="Tahoma"/>
          <w:color w:val="25704A"/>
          <w:spacing w:val="-2"/>
          <w:w w:val="105"/>
          <w:sz w:val="26"/>
        </w:rPr>
        <w:t>words</w:t>
      </w:r>
      <w:r>
        <w:rPr>
          <w:rFonts w:ascii="Tahoma"/>
          <w:color w:val="25704A"/>
          <w:spacing w:val="-34"/>
          <w:w w:val="105"/>
          <w:sz w:val="26"/>
        </w:rPr>
        <w:t xml:space="preserve"> </w:t>
      </w:r>
      <w:r>
        <w:rPr>
          <w:rFonts w:ascii="Tahoma"/>
          <w:color w:val="25704A"/>
          <w:spacing w:val="-2"/>
          <w:w w:val="105"/>
          <w:sz w:val="26"/>
        </w:rPr>
        <w:t>from</w:t>
      </w:r>
      <w:r>
        <w:rPr>
          <w:rFonts w:ascii="Tahoma"/>
          <w:color w:val="25704A"/>
          <w:spacing w:val="-34"/>
          <w:w w:val="105"/>
          <w:sz w:val="26"/>
        </w:rPr>
        <w:t xml:space="preserve"> </w:t>
      </w:r>
      <w:r>
        <w:rPr>
          <w:rFonts w:ascii="Tahoma"/>
          <w:color w:val="25704A"/>
          <w:spacing w:val="-2"/>
          <w:w w:val="105"/>
          <w:sz w:val="26"/>
        </w:rPr>
        <w:t>the</w:t>
      </w:r>
      <w:r>
        <w:rPr>
          <w:rFonts w:ascii="Tahoma"/>
          <w:color w:val="25704A"/>
          <w:spacing w:val="-34"/>
          <w:w w:val="105"/>
          <w:sz w:val="26"/>
        </w:rPr>
        <w:t xml:space="preserve"> </w:t>
      </w:r>
      <w:r>
        <w:rPr>
          <w:rFonts w:ascii="Tahoma"/>
          <w:color w:val="25704A"/>
          <w:spacing w:val="-2"/>
          <w:w w:val="105"/>
          <w:sz w:val="26"/>
        </w:rPr>
        <w:t>puzzle.</w:t>
      </w:r>
    </w:p>
    <w:p w14:paraId="0D3FD3EA">
      <w:pPr>
        <w:spacing w:before="100"/>
        <w:ind w:left="1360" w:right="0" w:firstLine="0"/>
        <w:jc w:val="left"/>
        <w:rPr>
          <w:rFonts w:ascii="Tahoma"/>
          <w:sz w:val="24"/>
        </w:rPr>
      </w:pPr>
      <w:r>
        <w:br w:type="column"/>
      </w:r>
      <w:r>
        <w:rPr>
          <w:rFonts w:ascii="Tahoma"/>
          <w:color w:val="54BC7F"/>
          <w:spacing w:val="-4"/>
          <w:w w:val="105"/>
          <w:sz w:val="24"/>
        </w:rPr>
        <w:t>CULTURAL</w:t>
      </w:r>
      <w:r>
        <w:rPr>
          <w:rFonts w:ascii="Tahoma"/>
          <w:color w:val="54BC7F"/>
          <w:spacing w:val="-9"/>
          <w:w w:val="105"/>
          <w:sz w:val="24"/>
        </w:rPr>
        <w:t xml:space="preserve"> </w:t>
      </w:r>
      <w:r>
        <w:rPr>
          <w:rFonts w:ascii="Tahoma"/>
          <w:color w:val="54BC7F"/>
          <w:spacing w:val="-2"/>
          <w:w w:val="105"/>
          <w:sz w:val="24"/>
        </w:rPr>
        <w:t>HERITAGE</w:t>
      </w:r>
    </w:p>
    <w:p w14:paraId="59657856">
      <w:pPr>
        <w:spacing w:after="0"/>
        <w:jc w:val="left"/>
        <w:rPr>
          <w:rFonts w:ascii="Tahoma"/>
          <w:sz w:val="24"/>
        </w:rPr>
        <w:sectPr>
          <w:type w:val="continuous"/>
          <w:pgSz w:w="11910" w:h="16840"/>
          <w:pgMar w:top="1340" w:right="0" w:bottom="280" w:left="0" w:header="720" w:footer="720" w:gutter="0"/>
          <w:cols w:equalWidth="0" w:num="2">
            <w:col w:w="7051" w:space="380"/>
            <w:col w:w="4479"/>
          </w:cols>
        </w:sectPr>
      </w:pPr>
    </w:p>
    <w:p w14:paraId="10281DBC">
      <w:pPr>
        <w:pStyle w:val="11"/>
        <w:spacing w:before="5"/>
        <w:rPr>
          <w:rFonts w:ascii="Tahoma"/>
          <w:sz w:val="8"/>
        </w:rPr>
      </w:pPr>
    </w:p>
    <w:p w14:paraId="7DD39FC5">
      <w:pPr>
        <w:spacing w:after="0"/>
        <w:rPr>
          <w:rFonts w:ascii="Tahoma"/>
          <w:sz w:val="8"/>
        </w:rPr>
        <w:sectPr>
          <w:type w:val="continuous"/>
          <w:pgSz w:w="11910" w:h="16840"/>
          <w:pgMar w:top="1340" w:right="0" w:bottom="280" w:left="0" w:header="720" w:footer="720" w:gutter="0"/>
          <w:cols w:space="720" w:num="1"/>
        </w:sectPr>
      </w:pPr>
    </w:p>
    <w:p w14:paraId="372493AC">
      <w:pPr>
        <w:pStyle w:val="15"/>
        <w:numPr>
          <w:ilvl w:val="1"/>
          <w:numId w:val="47"/>
        </w:numPr>
        <w:tabs>
          <w:tab w:val="left" w:pos="5656"/>
        </w:tabs>
        <w:spacing w:before="107" w:after="0" w:line="240" w:lineRule="auto"/>
        <w:ind w:left="5656" w:right="0" w:hanging="3860"/>
        <w:jc w:val="left"/>
        <w:rPr>
          <w:rFonts w:ascii="Tahoma"/>
          <w:b/>
          <w:color w:val="FFFFFF"/>
          <w:sz w:val="28"/>
        </w:rPr>
      </w:pPr>
      <w:r>
        <mc:AlternateContent>
          <mc:Choice Requires="wps">
            <w:drawing>
              <wp:anchor distT="0" distB="0" distL="0" distR="0" simplePos="0" relativeHeight="251896832" behindDoc="1" locked="0" layoutInCell="1" allowOverlap="1">
                <wp:simplePos x="0" y="0"/>
                <wp:positionH relativeFrom="page">
                  <wp:posOffset>1086485</wp:posOffset>
                </wp:positionH>
                <wp:positionV relativeFrom="paragraph">
                  <wp:posOffset>73025</wp:posOffset>
                </wp:positionV>
                <wp:extent cx="194945" cy="212090"/>
                <wp:effectExtent l="0" t="0" r="0" b="0"/>
                <wp:wrapNone/>
                <wp:docPr id="2982" name="Graphic 2982"/>
                <wp:cNvGraphicFramePr/>
                <a:graphic xmlns:a="http://schemas.openxmlformats.org/drawingml/2006/main">
                  <a:graphicData uri="http://schemas.microsoft.com/office/word/2010/wordprocessingShape">
                    <wps:wsp>
                      <wps:cNvSpPr/>
                      <wps:spPr>
                        <a:xfrm>
                          <a:off x="0" y="0"/>
                          <a:ext cx="194945" cy="212090"/>
                        </a:xfrm>
                        <a:custGeom>
                          <a:avLst/>
                          <a:gdLst/>
                          <a:ahLst/>
                          <a:cxnLst/>
                          <a:rect l="l" t="t" r="r" b="b"/>
                          <a:pathLst>
                            <a:path w="194945" h="212090">
                              <a:moveTo>
                                <a:pt x="194564" y="0"/>
                              </a:moveTo>
                              <a:lnTo>
                                <a:pt x="76200" y="0"/>
                              </a:lnTo>
                              <a:lnTo>
                                <a:pt x="32146" y="1190"/>
                              </a:lnTo>
                              <a:lnTo>
                                <a:pt x="9525" y="9525"/>
                              </a:lnTo>
                              <a:lnTo>
                                <a:pt x="1190" y="32146"/>
                              </a:lnTo>
                              <a:lnTo>
                                <a:pt x="0" y="76200"/>
                              </a:lnTo>
                              <a:lnTo>
                                <a:pt x="0" y="211963"/>
                              </a:lnTo>
                              <a:lnTo>
                                <a:pt x="194564" y="211963"/>
                              </a:lnTo>
                              <a:lnTo>
                                <a:pt x="194564" y="0"/>
                              </a:lnTo>
                              <a:close/>
                            </a:path>
                          </a:pathLst>
                        </a:custGeom>
                        <a:solidFill>
                          <a:srgbClr val="ACADAC"/>
                        </a:solidFill>
                      </wps:spPr>
                      <wps:bodyPr wrap="square" lIns="0" tIns="0" rIns="0" bIns="0" rtlCol="0">
                        <a:noAutofit/>
                      </wps:bodyPr>
                    </wps:wsp>
                  </a:graphicData>
                </a:graphic>
              </wp:anchor>
            </w:drawing>
          </mc:Choice>
          <mc:Fallback>
            <w:pict>
              <v:shape id="Graphic 2982" o:spid="_x0000_s1026" o:spt="100" style="position:absolute;left:0pt;margin-left:85.55pt;margin-top:5.75pt;height:16.7pt;width:15.35pt;mso-position-horizontal-relative:page;z-index:-251419648;mso-width-relative:page;mso-height-relative:page;" fillcolor="#ACADAC" filled="t" stroked="f" coordsize="194945,212090" o:gfxdata="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dRedNYAAAAJAQAA&#10;DwAAAAAAAAABACAAAAAiAAAAZHJzL2Rvd25yZXYueG1sUEsBAhQAFAAAAAgAh07iQIqFQexUAgAA&#10;kQUAAA4AAAAAAAAAAQAgAAAAJQEAAGRycy9lMm9Eb2MueG1sUEsFBgAAAAAGAAYAWQEAAOsFAAAA&#10;AA==&#10;" path="m194564,0l76200,0,32146,1190,9525,9525,1190,32146,0,76200,0,211963,194564,211963,194564,0xe">
                <v:fill on="t" focussize="0,0"/>
                <v:stroke on="f"/>
                <v:imagedata o:title=""/>
                <o:lock v:ext="edit" aspectratio="f"/>
                <v:textbox inset="0mm,0mm,0mm,0mm"/>
              </v:shape>
            </w:pict>
          </mc:Fallback>
        </mc:AlternateContent>
      </w:r>
      <w:r>
        <mc:AlternateContent>
          <mc:Choice Requires="wps">
            <w:drawing>
              <wp:anchor distT="0" distB="0" distL="0" distR="0" simplePos="0" relativeHeight="251897856" behindDoc="1" locked="0" layoutInCell="1" allowOverlap="1">
                <wp:simplePos x="0" y="0"/>
                <wp:positionH relativeFrom="page">
                  <wp:posOffset>3546475</wp:posOffset>
                </wp:positionH>
                <wp:positionV relativeFrom="paragraph">
                  <wp:posOffset>73025</wp:posOffset>
                </wp:positionV>
                <wp:extent cx="194945" cy="212090"/>
                <wp:effectExtent l="0" t="0" r="0" b="0"/>
                <wp:wrapNone/>
                <wp:docPr id="2983" name="Graphic 2983"/>
                <wp:cNvGraphicFramePr/>
                <a:graphic xmlns:a="http://schemas.openxmlformats.org/drawingml/2006/main">
                  <a:graphicData uri="http://schemas.microsoft.com/office/word/2010/wordprocessingShape">
                    <wps:wsp>
                      <wps:cNvSpPr/>
                      <wps:spPr>
                        <a:xfrm>
                          <a:off x="0" y="0"/>
                          <a:ext cx="194945" cy="212090"/>
                        </a:xfrm>
                        <a:custGeom>
                          <a:avLst/>
                          <a:gdLst/>
                          <a:ahLst/>
                          <a:cxnLst/>
                          <a:rect l="l" t="t" r="r" b="b"/>
                          <a:pathLst>
                            <a:path w="194945" h="212090">
                              <a:moveTo>
                                <a:pt x="118364" y="0"/>
                              </a:moveTo>
                              <a:lnTo>
                                <a:pt x="0" y="0"/>
                              </a:lnTo>
                              <a:lnTo>
                                <a:pt x="0" y="211963"/>
                              </a:lnTo>
                              <a:lnTo>
                                <a:pt x="194564" y="211963"/>
                              </a:lnTo>
                              <a:lnTo>
                                <a:pt x="194564" y="76200"/>
                              </a:lnTo>
                              <a:lnTo>
                                <a:pt x="193373" y="32146"/>
                              </a:lnTo>
                              <a:lnTo>
                                <a:pt x="185039" y="9525"/>
                              </a:lnTo>
                              <a:lnTo>
                                <a:pt x="162417" y="1190"/>
                              </a:lnTo>
                              <a:lnTo>
                                <a:pt x="118364" y="0"/>
                              </a:lnTo>
                              <a:close/>
                            </a:path>
                          </a:pathLst>
                        </a:custGeom>
                        <a:solidFill>
                          <a:srgbClr val="ACADAC"/>
                        </a:solidFill>
                      </wps:spPr>
                      <wps:bodyPr wrap="square" lIns="0" tIns="0" rIns="0" bIns="0" rtlCol="0">
                        <a:noAutofit/>
                      </wps:bodyPr>
                    </wps:wsp>
                  </a:graphicData>
                </a:graphic>
              </wp:anchor>
            </w:drawing>
          </mc:Choice>
          <mc:Fallback>
            <w:pict>
              <v:shape id="Graphic 2983" o:spid="_x0000_s1026" o:spt="100" style="position:absolute;left:0pt;margin-left:279.25pt;margin-top:5.75pt;height:16.7pt;width:15.35pt;mso-position-horizontal-relative:page;z-index:-251418624;mso-width-relative:page;mso-height-relative:page;" fillcolor="#ACADAC" filled="t" stroked="f" coordsize="194945,212090" o:gfxdata="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gzRD69cA&#10;AAAJAQAADwAAAAAAAAABACAAAAAiAAAAZHJzL2Rvd25yZXYueG1sUEsBAhQAFAAAAAgAh07iQIeV&#10;9AhZAgAAlwUAAA4AAAAAAAAAAQAgAAAAJgEAAGRycy9lMm9Eb2MueG1sUEsFBgAAAAAGAAYAWQEA&#10;APEFAAAAAA==&#10;" path="m118364,0l0,0,0,211963,194564,211963,194564,76200,193373,32146,185039,9525,162417,1190,118364,0xe">
                <v:fill on="t" focussize="0,0"/>
                <v:stroke on="f"/>
                <v:imagedata o:title=""/>
                <o:lock v:ext="edit" aspectratio="f"/>
                <v:textbox inset="0mm,0mm,0mm,0mm"/>
              </v:shape>
            </w:pict>
          </mc:Fallback>
        </mc:AlternateContent>
      </w:r>
      <w:r>
        <mc:AlternateContent>
          <mc:Choice Requires="wps">
            <w:drawing>
              <wp:anchor distT="0" distB="0" distL="0" distR="0" simplePos="0" relativeHeight="251771904" behindDoc="0" locked="0" layoutInCell="1" allowOverlap="1">
                <wp:simplePos x="0" y="0"/>
                <wp:positionH relativeFrom="page">
                  <wp:posOffset>1242695</wp:posOffset>
                </wp:positionH>
                <wp:positionV relativeFrom="paragraph">
                  <wp:posOffset>73025</wp:posOffset>
                </wp:positionV>
                <wp:extent cx="2342515" cy="1779270"/>
                <wp:effectExtent l="0" t="0" r="0" b="0"/>
                <wp:wrapNone/>
                <wp:docPr id="2984" name="Textbox 2984"/>
                <wp:cNvGraphicFramePr/>
                <a:graphic xmlns:a="http://schemas.openxmlformats.org/drawingml/2006/main">
                  <a:graphicData uri="http://schemas.microsoft.com/office/word/2010/wordprocessingShape">
                    <wps:wsp>
                      <wps:cNvSpPr txBox="1"/>
                      <wps:spPr>
                        <a:xfrm>
                          <a:off x="0" y="0"/>
                          <a:ext cx="2342515" cy="1779270"/>
                        </a:xfrm>
                        <a:prstGeom prst="rect">
                          <a:avLst/>
                        </a:prstGeom>
                      </wps:spPr>
                      <wps:txbx>
                        <w:txbxContent>
                          <w:tbl>
                            <w:tblPr>
                              <w:tblStyle w:val="12"/>
                              <w:tblW w:w="0" w:type="auto"/>
                              <w:tblInd w:w="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322"/>
                            </w:tblGrid>
                            <w:tr w14:paraId="63133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3" w:hRule="atLeast"/>
                              </w:trPr>
                              <w:tc>
                                <w:tcPr>
                                  <w:tcW w:w="323" w:type="dxa"/>
                                  <w:tcBorders>
                                    <w:left w:val="single" w:color="FFFFFF" w:sz="8" w:space="0"/>
                                    <w:right w:val="single" w:color="FFFFFF" w:sz="8" w:space="0"/>
                                  </w:tcBorders>
                                </w:tcPr>
                                <w:p w14:paraId="00F38757">
                                  <w:pPr>
                                    <w:pStyle w:val="16"/>
                                    <w:spacing w:line="314" w:lineRule="exact"/>
                                    <w:ind w:left="6" w:right="-15"/>
                                    <w:rPr>
                                      <w:rFonts w:ascii="Tahoma"/>
                                      <w:b/>
                                      <w:sz w:val="28"/>
                                    </w:rPr>
                                  </w:pPr>
                                  <w:r>
                                    <w:rPr>
                                      <w:rFonts w:ascii="Tahoma"/>
                                      <w:b/>
                                      <w:color w:val="FFFFFF"/>
                                      <w:spacing w:val="-1"/>
                                      <w:w w:val="85"/>
                                      <w:sz w:val="28"/>
                                      <w:shd w:val="clear" w:color="auto" w:fill="ACADAC"/>
                                    </w:rPr>
                                    <w:t xml:space="preserve"> </w:t>
                                  </w:r>
                                  <w:r>
                                    <w:rPr>
                                      <w:rFonts w:ascii="Tahoma"/>
                                      <w:b/>
                                      <w:color w:val="FFFFFF"/>
                                      <w:spacing w:val="-10"/>
                                      <w:w w:val="85"/>
                                      <w:sz w:val="28"/>
                                      <w:shd w:val="clear" w:color="auto" w:fill="ACADAC"/>
                                    </w:rPr>
                                    <w:t>R</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4A1DD1F7">
                                  <w:pPr>
                                    <w:pStyle w:val="16"/>
                                    <w:spacing w:line="314" w:lineRule="exact"/>
                                    <w:ind w:left="6" w:right="-15"/>
                                    <w:jc w:val="center"/>
                                    <w:rPr>
                                      <w:rFonts w:ascii="Tahoma"/>
                                      <w:b/>
                                      <w:sz w:val="28"/>
                                    </w:rPr>
                                  </w:pPr>
                                  <w:r>
                                    <w:rPr>
                                      <w:rFonts w:ascii="Tahoma"/>
                                      <w:b/>
                                      <w:color w:val="FFFFFF"/>
                                      <w:spacing w:val="-13"/>
                                      <w:sz w:val="28"/>
                                      <w:shd w:val="clear" w:color="auto" w:fill="ACADAC"/>
                                    </w:rPr>
                                    <w:t xml:space="preserve"> </w:t>
                                  </w:r>
                                  <w:r>
                                    <w:rPr>
                                      <w:rFonts w:ascii="Tahoma"/>
                                      <w:b/>
                                      <w:color w:val="FFFFFF"/>
                                      <w:spacing w:val="-10"/>
                                      <w:sz w:val="28"/>
                                      <w:shd w:val="clear" w:color="auto" w:fill="ACADAC"/>
                                    </w:rPr>
                                    <w:t>U</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45F89705">
                                  <w:pPr>
                                    <w:pStyle w:val="16"/>
                                    <w:spacing w:line="314" w:lineRule="exact"/>
                                    <w:ind w:left="6" w:right="-15"/>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P</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1624A4A4">
                                  <w:pPr>
                                    <w:pStyle w:val="16"/>
                                    <w:spacing w:line="314" w:lineRule="exact"/>
                                    <w:ind w:right="-15"/>
                                    <w:jc w:val="right"/>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T</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1C4B27E7">
                                  <w:pPr>
                                    <w:pStyle w:val="16"/>
                                    <w:spacing w:line="314" w:lineRule="exact"/>
                                    <w:ind w:left="6" w:right="-15"/>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P</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2D82CE4E">
                                  <w:pPr>
                                    <w:pStyle w:val="16"/>
                                    <w:spacing w:line="314" w:lineRule="exact"/>
                                    <w:ind w:right="15"/>
                                    <w:jc w:val="right"/>
                                    <w:rPr>
                                      <w:rFonts w:ascii="Tahoma"/>
                                      <w:b/>
                                      <w:sz w:val="28"/>
                                    </w:rPr>
                                  </w:pPr>
                                  <w:r>
                                    <w:rPr>
                                      <w:rFonts w:ascii="Tahoma"/>
                                      <w:b/>
                                      <w:color w:val="FFFFFF"/>
                                      <w:spacing w:val="-5"/>
                                      <w:w w:val="90"/>
                                      <w:sz w:val="28"/>
                                      <w:shd w:val="clear" w:color="auto" w:fill="ACADAC"/>
                                    </w:rPr>
                                    <w:t xml:space="preserve"> </w:t>
                                  </w:r>
                                  <w:r>
                                    <w:rPr>
                                      <w:rFonts w:ascii="Tahoma"/>
                                      <w:b/>
                                      <w:color w:val="FFFFFF"/>
                                      <w:spacing w:val="-18"/>
                                      <w:w w:val="90"/>
                                      <w:sz w:val="28"/>
                                      <w:shd w:val="clear" w:color="auto" w:fill="ACADAC"/>
                                    </w:rPr>
                                    <w:t>M</w:t>
                                  </w:r>
                                </w:p>
                              </w:tc>
                              <w:tc>
                                <w:tcPr>
                                  <w:tcW w:w="323" w:type="dxa"/>
                                  <w:tcBorders>
                                    <w:left w:val="single" w:color="FFFFFF" w:sz="8" w:space="0"/>
                                    <w:right w:val="single" w:color="FFFFFF" w:sz="8" w:space="0"/>
                                  </w:tcBorders>
                                </w:tcPr>
                                <w:p w14:paraId="42EA7001">
                                  <w:pPr>
                                    <w:pStyle w:val="16"/>
                                    <w:spacing w:line="314" w:lineRule="exact"/>
                                    <w:ind w:left="6" w:right="-15"/>
                                    <w:jc w:val="center"/>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C</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0E05F4B9">
                                  <w:pPr>
                                    <w:pStyle w:val="16"/>
                                    <w:spacing w:line="314" w:lineRule="exact"/>
                                    <w:ind w:left="6" w:right="-15"/>
                                    <w:jc w:val="center"/>
                                    <w:rPr>
                                      <w:rFonts w:ascii="Tahoma"/>
                                      <w:b/>
                                      <w:sz w:val="28"/>
                                    </w:rPr>
                                  </w:pPr>
                                  <w:r>
                                    <w:rPr>
                                      <w:rFonts w:ascii="Tahoma"/>
                                      <w:b/>
                                      <w:color w:val="FFFFFF"/>
                                      <w:spacing w:val="-1"/>
                                      <w:w w:val="85"/>
                                      <w:sz w:val="28"/>
                                      <w:shd w:val="clear" w:color="auto" w:fill="ACADAC"/>
                                    </w:rPr>
                                    <w:t xml:space="preserve"> </w:t>
                                  </w:r>
                                  <w:r>
                                    <w:rPr>
                                      <w:rFonts w:ascii="Tahoma"/>
                                      <w:b/>
                                      <w:color w:val="FFFFFF"/>
                                      <w:spacing w:val="-10"/>
                                      <w:w w:val="85"/>
                                      <w:sz w:val="28"/>
                                      <w:shd w:val="clear" w:color="auto" w:fill="ACADAC"/>
                                    </w:rPr>
                                    <w:t>R</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4A002782">
                                  <w:pPr>
                                    <w:pStyle w:val="16"/>
                                    <w:spacing w:line="314" w:lineRule="exact"/>
                                    <w:ind w:right="-15"/>
                                    <w:jc w:val="right"/>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A</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0582A25A">
                                  <w:pPr>
                                    <w:pStyle w:val="16"/>
                                    <w:spacing w:line="314" w:lineRule="exact"/>
                                    <w:ind w:left="6" w:right="-15"/>
                                    <w:jc w:val="center"/>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C</w:t>
                                  </w:r>
                                  <w:r>
                                    <w:rPr>
                                      <w:rFonts w:ascii="Tahoma"/>
                                      <w:b/>
                                      <w:color w:val="FFFFFF"/>
                                      <w:spacing w:val="40"/>
                                      <w:sz w:val="28"/>
                                      <w:shd w:val="clear" w:color="auto" w:fill="ACADAC"/>
                                    </w:rPr>
                                    <w:t xml:space="preserve"> </w:t>
                                  </w:r>
                                </w:p>
                              </w:tc>
                              <w:tc>
                                <w:tcPr>
                                  <w:tcW w:w="322" w:type="dxa"/>
                                  <w:tcBorders>
                                    <w:left w:val="single" w:color="FFFFFF" w:sz="8" w:space="0"/>
                                    <w:right w:val="single" w:color="FFFFFF" w:sz="6" w:space="0"/>
                                  </w:tcBorders>
                                  <w:shd w:val="clear" w:color="auto" w:fill="ACADAC"/>
                                </w:tcPr>
                                <w:p w14:paraId="3F337C39">
                                  <w:pPr>
                                    <w:pStyle w:val="16"/>
                                    <w:spacing w:line="314" w:lineRule="exact"/>
                                    <w:ind w:right="54"/>
                                    <w:jc w:val="right"/>
                                    <w:rPr>
                                      <w:rFonts w:ascii="Tahoma"/>
                                      <w:b/>
                                      <w:sz w:val="28"/>
                                    </w:rPr>
                                  </w:pPr>
                                  <w:r>
                                    <w:rPr>
                                      <w:rFonts w:ascii="Tahoma"/>
                                      <w:b/>
                                      <w:color w:val="FFFFFF"/>
                                      <w:w w:val="87"/>
                                      <w:sz w:val="28"/>
                                    </w:rPr>
                                    <w:t>K</w:t>
                                  </w:r>
                                </w:p>
                              </w:tc>
                            </w:tr>
                            <w:tr w14:paraId="64526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3" w:hRule="atLeast"/>
                              </w:trPr>
                              <w:tc>
                                <w:tcPr>
                                  <w:tcW w:w="323" w:type="dxa"/>
                                  <w:tcBorders>
                                    <w:left w:val="single" w:color="FFFFFF" w:sz="8" w:space="0"/>
                                    <w:right w:val="single" w:color="FFFFFF" w:sz="8" w:space="0"/>
                                  </w:tcBorders>
                                  <w:shd w:val="clear" w:color="auto" w:fill="ACADAC"/>
                                </w:tcPr>
                                <w:p w14:paraId="005F75DB">
                                  <w:pPr>
                                    <w:pStyle w:val="16"/>
                                    <w:spacing w:before="8"/>
                                    <w:ind w:left="77"/>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25DEBEBA">
                                  <w:pPr>
                                    <w:pStyle w:val="16"/>
                                    <w:spacing w:before="9"/>
                                    <w:ind w:left="3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33A751B8">
                                  <w:pPr>
                                    <w:pStyle w:val="16"/>
                                    <w:spacing w:before="7"/>
                                    <w:ind w:left="77"/>
                                    <w:rPr>
                                      <w:rFonts w:ascii="Tahoma"/>
                                      <w:b/>
                                      <w:sz w:val="28"/>
                                    </w:rPr>
                                  </w:pPr>
                                  <w:r>
                                    <w:rPr>
                                      <w:rFonts w:ascii="Tahoma"/>
                                      <w:b/>
                                      <w:color w:val="FFFFFF"/>
                                      <w:w w:val="85"/>
                                      <w:sz w:val="28"/>
                                    </w:rPr>
                                    <w:t>S</w:t>
                                  </w:r>
                                </w:p>
                              </w:tc>
                              <w:tc>
                                <w:tcPr>
                                  <w:tcW w:w="323" w:type="dxa"/>
                                  <w:tcBorders>
                                    <w:left w:val="single" w:color="FFFFFF" w:sz="8" w:space="0"/>
                                    <w:right w:val="single" w:color="FFFFFF" w:sz="8" w:space="0"/>
                                  </w:tcBorders>
                                  <w:shd w:val="clear" w:color="auto" w:fill="ACADAC"/>
                                </w:tcPr>
                                <w:p w14:paraId="2C2F8178">
                                  <w:pPr>
                                    <w:pStyle w:val="16"/>
                                    <w:spacing w:before="9"/>
                                    <w:ind w:left="77"/>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639F938F">
                                  <w:pPr>
                                    <w:pStyle w:val="16"/>
                                    <w:spacing w:before="7"/>
                                    <w:ind w:left="77"/>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623E69D2">
                                  <w:pPr>
                                    <w:pStyle w:val="16"/>
                                    <w:spacing w:before="8"/>
                                    <w:ind w:right="59"/>
                                    <w:jc w:val="right"/>
                                    <w:rPr>
                                      <w:rFonts w:ascii="Tahoma"/>
                                      <w:b/>
                                      <w:sz w:val="28"/>
                                    </w:rPr>
                                  </w:pPr>
                                  <w:r>
                                    <w:rPr>
                                      <w:rFonts w:ascii="Tahoma"/>
                                      <w:b/>
                                      <w:color w:val="FFFFFF"/>
                                      <w:w w:val="79"/>
                                      <w:sz w:val="28"/>
                                    </w:rPr>
                                    <w:t>V</w:t>
                                  </w:r>
                                </w:p>
                              </w:tc>
                              <w:tc>
                                <w:tcPr>
                                  <w:tcW w:w="323" w:type="dxa"/>
                                  <w:tcBorders>
                                    <w:left w:val="single" w:color="FFFFFF" w:sz="8" w:space="0"/>
                                    <w:right w:val="single" w:color="FFFFFF" w:sz="8" w:space="0"/>
                                  </w:tcBorders>
                                  <w:shd w:val="clear" w:color="auto" w:fill="ACADAC"/>
                                </w:tcPr>
                                <w:p w14:paraId="3CF6C0B2">
                                  <w:pPr>
                                    <w:pStyle w:val="16"/>
                                    <w:spacing w:before="6"/>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17538BDE">
                                  <w:pPr>
                                    <w:pStyle w:val="16"/>
                                    <w:spacing w:before="9"/>
                                    <w:ind w:left="15"/>
                                    <w:jc w:val="center"/>
                                    <w:rPr>
                                      <w:rFonts w:ascii="Tahoma"/>
                                      <w:b/>
                                      <w:sz w:val="28"/>
                                    </w:rPr>
                                  </w:pPr>
                                  <w:r>
                                    <w:rPr>
                                      <w:rFonts w:ascii="Tahoma"/>
                                      <w:b/>
                                      <w:color w:val="FFFFFF"/>
                                      <w:w w:val="85"/>
                                      <w:sz w:val="28"/>
                                    </w:rPr>
                                    <w:t>A</w:t>
                                  </w:r>
                                </w:p>
                              </w:tc>
                              <w:tc>
                                <w:tcPr>
                                  <w:tcW w:w="323" w:type="dxa"/>
                                  <w:tcBorders>
                                    <w:left w:val="single" w:color="FFFFFF" w:sz="8" w:space="0"/>
                                    <w:right w:val="single" w:color="FFFFFF" w:sz="8" w:space="0"/>
                                  </w:tcBorders>
                                  <w:shd w:val="clear" w:color="auto" w:fill="ACADAC"/>
                                </w:tcPr>
                                <w:p w14:paraId="1BFE3A6B">
                                  <w:pPr>
                                    <w:pStyle w:val="16"/>
                                    <w:spacing w:before="8"/>
                                    <w:ind w:right="62"/>
                                    <w:jc w:val="right"/>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17CE68DD">
                                  <w:pPr>
                                    <w:pStyle w:val="16"/>
                                    <w:spacing w:before="8"/>
                                    <w:ind w:left="27"/>
                                    <w:jc w:val="center"/>
                                    <w:rPr>
                                      <w:rFonts w:ascii="Tahoma"/>
                                      <w:b/>
                                      <w:sz w:val="28"/>
                                    </w:rPr>
                                  </w:pPr>
                                  <w:r>
                                    <w:rPr>
                                      <w:rFonts w:ascii="Tahoma"/>
                                      <w:b/>
                                      <w:color w:val="FFFFFF"/>
                                      <w:w w:val="82"/>
                                      <w:sz w:val="28"/>
                                    </w:rPr>
                                    <w:t>H</w:t>
                                  </w:r>
                                </w:p>
                              </w:tc>
                              <w:tc>
                                <w:tcPr>
                                  <w:tcW w:w="322" w:type="dxa"/>
                                  <w:tcBorders>
                                    <w:left w:val="single" w:color="FFFFFF" w:sz="8" w:space="0"/>
                                    <w:right w:val="single" w:color="FFFFFF" w:sz="6" w:space="0"/>
                                  </w:tcBorders>
                                </w:tcPr>
                                <w:p w14:paraId="122B8198">
                                  <w:pPr>
                                    <w:pStyle w:val="16"/>
                                    <w:spacing w:before="6"/>
                                    <w:ind w:right="-15"/>
                                    <w:jc w:val="right"/>
                                    <w:rPr>
                                      <w:rFonts w:ascii="Tahoma"/>
                                      <w:b/>
                                      <w:sz w:val="28"/>
                                    </w:rPr>
                                  </w:pPr>
                                  <w:r>
                                    <w:rPr>
                                      <w:rFonts w:ascii="Tahoma"/>
                                      <w:b/>
                                      <w:color w:val="FFFFFF"/>
                                      <w:spacing w:val="-5"/>
                                      <w:w w:val="90"/>
                                      <w:sz w:val="28"/>
                                      <w:shd w:val="clear" w:color="auto" w:fill="ACADAC"/>
                                    </w:rPr>
                                    <w:t xml:space="preserve"> </w:t>
                                  </w:r>
                                  <w:r>
                                    <w:rPr>
                                      <w:rFonts w:ascii="Tahoma"/>
                                      <w:b/>
                                      <w:color w:val="FFFFFF"/>
                                      <w:spacing w:val="-10"/>
                                      <w:w w:val="90"/>
                                      <w:sz w:val="28"/>
                                      <w:shd w:val="clear" w:color="auto" w:fill="ACADAC"/>
                                    </w:rPr>
                                    <w:t>X</w:t>
                                  </w:r>
                                  <w:r>
                                    <w:rPr>
                                      <w:rFonts w:ascii="Tahoma"/>
                                      <w:b/>
                                      <w:color w:val="FFFFFF"/>
                                      <w:spacing w:val="40"/>
                                      <w:sz w:val="28"/>
                                      <w:shd w:val="clear" w:color="auto" w:fill="ACADAC"/>
                                    </w:rPr>
                                    <w:t xml:space="preserve"> </w:t>
                                  </w:r>
                                </w:p>
                              </w:tc>
                            </w:tr>
                            <w:tr w14:paraId="33673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3" w:hRule="atLeast"/>
                              </w:trPr>
                              <w:tc>
                                <w:tcPr>
                                  <w:tcW w:w="323" w:type="dxa"/>
                                  <w:tcBorders>
                                    <w:left w:val="single" w:color="FFFFFF" w:sz="8" w:space="0"/>
                                    <w:right w:val="single" w:color="FFFFFF" w:sz="8" w:space="0"/>
                                  </w:tcBorders>
                                </w:tcPr>
                                <w:p w14:paraId="007A65B9">
                                  <w:pPr>
                                    <w:pStyle w:val="16"/>
                                    <w:spacing w:line="314" w:lineRule="exact"/>
                                    <w:ind w:left="6" w:right="-15"/>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S</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08FBA1A5">
                                  <w:pPr>
                                    <w:pStyle w:val="16"/>
                                    <w:spacing w:line="314" w:lineRule="exact"/>
                                    <w:ind w:left="6" w:right="-15"/>
                                    <w:jc w:val="center"/>
                                    <w:rPr>
                                      <w:rFonts w:ascii="Tahoma"/>
                                      <w:b/>
                                      <w:sz w:val="28"/>
                                    </w:rPr>
                                  </w:pPr>
                                  <w:r>
                                    <w:rPr>
                                      <w:rFonts w:ascii="Tahoma"/>
                                      <w:b/>
                                      <w:color w:val="FFFFFF"/>
                                      <w:spacing w:val="2"/>
                                      <w:sz w:val="28"/>
                                      <w:shd w:val="clear" w:color="auto" w:fill="ACADAC"/>
                                    </w:rPr>
                                    <w:t xml:space="preserve"> </w:t>
                                  </w:r>
                                  <w:r>
                                    <w:rPr>
                                      <w:rFonts w:ascii="Tahoma"/>
                                      <w:b/>
                                      <w:color w:val="FFFFFF"/>
                                      <w:spacing w:val="-10"/>
                                      <w:sz w:val="28"/>
                                      <w:shd w:val="clear" w:color="auto" w:fill="ACADAC"/>
                                    </w:rPr>
                                    <w:t>E</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1C5F552">
                                  <w:pPr>
                                    <w:pStyle w:val="16"/>
                                    <w:spacing w:line="314" w:lineRule="exact"/>
                                    <w:ind w:left="6" w:right="-15"/>
                                    <w:rPr>
                                      <w:rFonts w:ascii="Tahoma"/>
                                      <w:b/>
                                      <w:sz w:val="28"/>
                                    </w:rPr>
                                  </w:pPr>
                                  <w:r>
                                    <w:rPr>
                                      <w:rFonts w:ascii="Tahoma"/>
                                      <w:b/>
                                      <w:color w:val="FFFFFF"/>
                                      <w:spacing w:val="-13"/>
                                      <w:sz w:val="28"/>
                                      <w:shd w:val="clear" w:color="auto" w:fill="ACADAC"/>
                                    </w:rPr>
                                    <w:t xml:space="preserve"> </w:t>
                                  </w:r>
                                  <w:r>
                                    <w:rPr>
                                      <w:rFonts w:ascii="Tahoma"/>
                                      <w:b/>
                                      <w:color w:val="FFFFFF"/>
                                      <w:spacing w:val="-10"/>
                                      <w:sz w:val="28"/>
                                      <w:shd w:val="clear" w:color="auto" w:fill="ACADAC"/>
                                    </w:rPr>
                                    <w:t>N</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480631F">
                                  <w:pPr>
                                    <w:pStyle w:val="16"/>
                                    <w:spacing w:line="314" w:lineRule="exact"/>
                                    <w:ind w:right="-15"/>
                                    <w:jc w:val="right"/>
                                    <w:rPr>
                                      <w:rFonts w:ascii="Tahoma"/>
                                      <w:b/>
                                      <w:sz w:val="28"/>
                                    </w:rPr>
                                  </w:pPr>
                                  <w:r>
                                    <w:rPr>
                                      <w:rFonts w:ascii="Tahoma"/>
                                      <w:b/>
                                      <w:color w:val="FFFFFF"/>
                                      <w:spacing w:val="-1"/>
                                      <w:w w:val="85"/>
                                      <w:sz w:val="28"/>
                                      <w:shd w:val="clear" w:color="auto" w:fill="ACADAC"/>
                                    </w:rPr>
                                    <w:t xml:space="preserve"> </w:t>
                                  </w:r>
                                  <w:r>
                                    <w:rPr>
                                      <w:rFonts w:ascii="Tahoma"/>
                                      <w:b/>
                                      <w:color w:val="FFFFFF"/>
                                      <w:spacing w:val="-10"/>
                                      <w:w w:val="85"/>
                                      <w:sz w:val="28"/>
                                      <w:shd w:val="clear" w:color="auto" w:fill="ACADAC"/>
                                    </w:rPr>
                                    <w:t>O</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74CD751E">
                                  <w:pPr>
                                    <w:pStyle w:val="16"/>
                                    <w:spacing w:line="314" w:lineRule="exact"/>
                                    <w:ind w:left="6" w:right="-15"/>
                                    <w:rPr>
                                      <w:rFonts w:ascii="Tahoma"/>
                                      <w:b/>
                                      <w:sz w:val="28"/>
                                    </w:rPr>
                                  </w:pPr>
                                  <w:r>
                                    <w:rPr>
                                      <w:rFonts w:ascii="Tahoma"/>
                                      <w:b/>
                                      <w:color w:val="FFFFFF"/>
                                      <w:spacing w:val="-10"/>
                                      <w:sz w:val="28"/>
                                      <w:shd w:val="clear" w:color="auto" w:fill="ACADAC"/>
                                    </w:rPr>
                                    <w:t xml:space="preserve"> E</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6524FC2">
                                  <w:pPr>
                                    <w:pStyle w:val="16"/>
                                    <w:spacing w:line="314" w:lineRule="exact"/>
                                    <w:ind w:right="23"/>
                                    <w:jc w:val="right"/>
                                    <w:rPr>
                                      <w:rFonts w:ascii="Tahoma"/>
                                      <w:b/>
                                      <w:sz w:val="28"/>
                                    </w:rPr>
                                  </w:pPr>
                                  <w:r>
                                    <w:rPr>
                                      <w:rFonts w:ascii="Tahoma"/>
                                      <w:b/>
                                      <w:color w:val="FFFFFF"/>
                                      <w:w w:val="79"/>
                                      <w:sz w:val="28"/>
                                      <w:shd w:val="clear" w:color="auto" w:fill="ACADAC"/>
                                    </w:rPr>
                                    <w:t>W</w:t>
                                  </w:r>
                                </w:p>
                              </w:tc>
                              <w:tc>
                                <w:tcPr>
                                  <w:tcW w:w="323" w:type="dxa"/>
                                  <w:tcBorders>
                                    <w:left w:val="single" w:color="FFFFFF" w:sz="8" w:space="0"/>
                                    <w:right w:val="single" w:color="FFFFFF" w:sz="8" w:space="0"/>
                                  </w:tcBorders>
                                </w:tcPr>
                                <w:p w14:paraId="10A27237">
                                  <w:pPr>
                                    <w:pStyle w:val="16"/>
                                    <w:spacing w:line="314" w:lineRule="exact"/>
                                    <w:ind w:left="6" w:right="-15"/>
                                    <w:jc w:val="center"/>
                                    <w:rPr>
                                      <w:rFonts w:ascii="Tahoma"/>
                                      <w:b/>
                                      <w:sz w:val="28"/>
                                    </w:rPr>
                                  </w:pPr>
                                  <w:r>
                                    <w:rPr>
                                      <w:rFonts w:ascii="Tahoma"/>
                                      <w:b/>
                                      <w:color w:val="FFFFFF"/>
                                      <w:spacing w:val="-13"/>
                                      <w:sz w:val="28"/>
                                      <w:shd w:val="clear" w:color="auto" w:fill="ACADAC"/>
                                    </w:rPr>
                                    <w:t xml:space="preserve"> </w:t>
                                  </w:r>
                                  <w:r>
                                    <w:rPr>
                                      <w:rFonts w:ascii="Tahoma"/>
                                      <w:b/>
                                      <w:color w:val="FFFFFF"/>
                                      <w:spacing w:val="-10"/>
                                      <w:sz w:val="28"/>
                                      <w:shd w:val="clear" w:color="auto" w:fill="ACADAC"/>
                                    </w:rPr>
                                    <w:t>A</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56B9DD24">
                                  <w:pPr>
                                    <w:pStyle w:val="16"/>
                                    <w:spacing w:line="314" w:lineRule="exact"/>
                                    <w:ind w:left="6" w:right="-15"/>
                                    <w:jc w:val="center"/>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S</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26677E1E">
                                  <w:pPr>
                                    <w:pStyle w:val="16"/>
                                    <w:spacing w:line="314" w:lineRule="exact"/>
                                    <w:ind w:right="-15"/>
                                    <w:jc w:val="right"/>
                                    <w:rPr>
                                      <w:rFonts w:ascii="Tahoma"/>
                                      <w:b/>
                                      <w:sz w:val="28"/>
                                    </w:rPr>
                                  </w:pPr>
                                  <w:r>
                                    <w:rPr>
                                      <w:rFonts w:ascii="Tahoma"/>
                                      <w:b/>
                                      <w:color w:val="FFFFFF"/>
                                      <w:spacing w:val="-7"/>
                                      <w:w w:val="95"/>
                                      <w:sz w:val="28"/>
                                      <w:shd w:val="clear" w:color="auto" w:fill="ACADAC"/>
                                    </w:rPr>
                                    <w:t xml:space="preserve"> </w:t>
                                  </w:r>
                                  <w:r>
                                    <w:rPr>
                                      <w:rFonts w:ascii="Tahoma"/>
                                      <w:b/>
                                      <w:color w:val="FFFFFF"/>
                                      <w:spacing w:val="-10"/>
                                      <w:w w:val="95"/>
                                      <w:sz w:val="28"/>
                                      <w:shd w:val="clear" w:color="auto" w:fill="ACADAC"/>
                                    </w:rPr>
                                    <w:t>A</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112AB5D">
                                  <w:pPr>
                                    <w:pStyle w:val="16"/>
                                    <w:spacing w:line="314" w:lineRule="exact"/>
                                    <w:ind w:left="6" w:right="-15"/>
                                    <w:jc w:val="center"/>
                                    <w:rPr>
                                      <w:rFonts w:ascii="Tahoma"/>
                                      <w:b/>
                                      <w:sz w:val="28"/>
                                    </w:rPr>
                                  </w:pPr>
                                  <w:r>
                                    <w:rPr>
                                      <w:rFonts w:ascii="Tahoma"/>
                                      <w:b/>
                                      <w:color w:val="FFFFFF"/>
                                      <w:spacing w:val="-5"/>
                                      <w:sz w:val="28"/>
                                      <w:shd w:val="clear" w:color="auto" w:fill="ACADAC"/>
                                    </w:rPr>
                                    <w:t xml:space="preserve"> </w:t>
                                  </w:r>
                                  <w:r>
                                    <w:rPr>
                                      <w:rFonts w:ascii="Tahoma"/>
                                      <w:b/>
                                      <w:color w:val="FFFFFF"/>
                                      <w:spacing w:val="-12"/>
                                      <w:w w:val="90"/>
                                      <w:sz w:val="28"/>
                                      <w:shd w:val="clear" w:color="auto" w:fill="ACADAC"/>
                                    </w:rPr>
                                    <w:t>V</w:t>
                                  </w:r>
                                  <w:r>
                                    <w:rPr>
                                      <w:rFonts w:ascii="Tahoma"/>
                                      <w:b/>
                                      <w:color w:val="FFFFFF"/>
                                      <w:spacing w:val="40"/>
                                      <w:sz w:val="28"/>
                                      <w:shd w:val="clear" w:color="auto" w:fill="ACADAC"/>
                                    </w:rPr>
                                    <w:t xml:space="preserve"> </w:t>
                                  </w:r>
                                </w:p>
                              </w:tc>
                              <w:tc>
                                <w:tcPr>
                                  <w:tcW w:w="322" w:type="dxa"/>
                                  <w:tcBorders>
                                    <w:left w:val="single" w:color="FFFFFF" w:sz="8" w:space="0"/>
                                    <w:right w:val="single" w:color="FFFFFF" w:sz="6" w:space="0"/>
                                  </w:tcBorders>
                                  <w:shd w:val="clear" w:color="auto" w:fill="ACADAC"/>
                                </w:tcPr>
                                <w:p w14:paraId="5EDDD79C">
                                  <w:pPr>
                                    <w:pStyle w:val="16"/>
                                    <w:spacing w:line="314" w:lineRule="exact"/>
                                    <w:ind w:right="55"/>
                                    <w:jc w:val="right"/>
                                    <w:rPr>
                                      <w:rFonts w:ascii="Tahoma"/>
                                      <w:b/>
                                      <w:sz w:val="28"/>
                                    </w:rPr>
                                  </w:pPr>
                                  <w:r>
                                    <w:rPr>
                                      <w:rFonts w:ascii="Tahoma"/>
                                      <w:b/>
                                      <w:color w:val="FFFFFF"/>
                                      <w:w w:val="80"/>
                                      <w:sz w:val="28"/>
                                    </w:rPr>
                                    <w:t>D</w:t>
                                  </w:r>
                                </w:p>
                              </w:tc>
                            </w:tr>
                            <w:tr w14:paraId="28283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4F9DB520">
                                  <w:pPr>
                                    <w:pStyle w:val="16"/>
                                    <w:spacing w:before="8" w:line="324" w:lineRule="exact"/>
                                    <w:ind w:left="77"/>
                                    <w:rPr>
                                      <w:rFonts w:ascii="Tahoma"/>
                                      <w:b/>
                                      <w:sz w:val="28"/>
                                    </w:rPr>
                                  </w:pPr>
                                  <w:r>
                                    <w:rPr>
                                      <w:rFonts w:ascii="Tahoma"/>
                                      <w:b/>
                                      <w:color w:val="FFFFFF"/>
                                      <w:w w:val="84"/>
                                      <w:sz w:val="28"/>
                                    </w:rPr>
                                    <w:t>N</w:t>
                                  </w:r>
                                </w:p>
                              </w:tc>
                              <w:tc>
                                <w:tcPr>
                                  <w:tcW w:w="323" w:type="dxa"/>
                                  <w:tcBorders>
                                    <w:left w:val="single" w:color="FFFFFF" w:sz="8" w:space="0"/>
                                    <w:right w:val="single" w:color="FFFFFF" w:sz="8" w:space="0"/>
                                  </w:tcBorders>
                                  <w:shd w:val="clear" w:color="auto" w:fill="ACADAC"/>
                                </w:tcPr>
                                <w:p w14:paraId="050D08C7">
                                  <w:pPr>
                                    <w:pStyle w:val="16"/>
                                    <w:spacing w:before="9" w:line="323" w:lineRule="exact"/>
                                    <w:ind w:left="16"/>
                                    <w:jc w:val="center"/>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5D1C40A3">
                                  <w:pPr>
                                    <w:pStyle w:val="16"/>
                                    <w:spacing w:before="7" w:line="325" w:lineRule="exact"/>
                                    <w:ind w:left="128"/>
                                    <w:rPr>
                                      <w:rFonts w:ascii="Tahoma"/>
                                      <w:b/>
                                      <w:sz w:val="28"/>
                                    </w:rPr>
                                  </w:pPr>
                                  <w:r>
                                    <w:rPr>
                                      <w:rFonts w:ascii="Tahoma"/>
                                      <w:b/>
                                      <w:color w:val="FFFFFF"/>
                                      <w:w w:val="58"/>
                                      <w:sz w:val="28"/>
                                    </w:rPr>
                                    <w:t>I</w:t>
                                  </w:r>
                                </w:p>
                              </w:tc>
                              <w:tc>
                                <w:tcPr>
                                  <w:tcW w:w="323" w:type="dxa"/>
                                  <w:tcBorders>
                                    <w:left w:val="single" w:color="FFFFFF" w:sz="8" w:space="0"/>
                                    <w:right w:val="single" w:color="FFFFFF" w:sz="8" w:space="0"/>
                                  </w:tcBorders>
                                  <w:shd w:val="clear" w:color="auto" w:fill="ACADAC"/>
                                </w:tcPr>
                                <w:p w14:paraId="053334B9">
                                  <w:pPr>
                                    <w:pStyle w:val="16"/>
                                    <w:spacing w:before="9" w:line="323" w:lineRule="exact"/>
                                    <w:ind w:left="77"/>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4649A27E">
                                  <w:pPr>
                                    <w:pStyle w:val="16"/>
                                    <w:spacing w:before="7" w:line="325" w:lineRule="exact"/>
                                    <w:ind w:left="77"/>
                                    <w:rPr>
                                      <w:rFonts w:ascii="Tahoma"/>
                                      <w:b/>
                                      <w:sz w:val="28"/>
                                    </w:rPr>
                                  </w:pPr>
                                  <w:r>
                                    <w:rPr>
                                      <w:rFonts w:ascii="Tahoma"/>
                                      <w:b/>
                                      <w:color w:val="FFFFFF"/>
                                      <w:w w:val="85"/>
                                      <w:sz w:val="28"/>
                                    </w:rPr>
                                    <w:t>C</w:t>
                                  </w:r>
                                </w:p>
                              </w:tc>
                              <w:tc>
                                <w:tcPr>
                                  <w:tcW w:w="323" w:type="dxa"/>
                                  <w:tcBorders>
                                    <w:left w:val="single" w:color="FFFFFF" w:sz="8" w:space="0"/>
                                    <w:right w:val="single" w:color="FFFFFF" w:sz="8" w:space="0"/>
                                  </w:tcBorders>
                                  <w:shd w:val="clear" w:color="auto" w:fill="ACADAC"/>
                                </w:tcPr>
                                <w:p w14:paraId="1C1C5361">
                                  <w:pPr>
                                    <w:pStyle w:val="16"/>
                                    <w:spacing w:before="8" w:line="324" w:lineRule="exact"/>
                                    <w:ind w:right="68"/>
                                    <w:jc w:val="right"/>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5C932F0F">
                                  <w:pPr>
                                    <w:pStyle w:val="16"/>
                                    <w:spacing w:before="6" w:line="326" w:lineRule="exact"/>
                                    <w:jc w:val="center"/>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20FFA567">
                                  <w:pPr>
                                    <w:pStyle w:val="16"/>
                                    <w:spacing w:before="9" w:line="323" w:lineRule="exact"/>
                                    <w:ind w:left="16"/>
                                    <w:jc w:val="center"/>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76550D09">
                                  <w:pPr>
                                    <w:pStyle w:val="16"/>
                                    <w:spacing w:before="7" w:line="324" w:lineRule="exact"/>
                                    <w:ind w:right="55"/>
                                    <w:jc w:val="right"/>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49F0F308">
                                  <w:pPr>
                                    <w:pStyle w:val="16"/>
                                    <w:spacing w:before="8" w:line="323" w:lineRule="exact"/>
                                    <w:ind w:left="12"/>
                                    <w:jc w:val="center"/>
                                    <w:rPr>
                                      <w:rFonts w:ascii="Tahoma"/>
                                      <w:b/>
                                      <w:sz w:val="28"/>
                                    </w:rPr>
                                  </w:pPr>
                                  <w:r>
                                    <w:rPr>
                                      <w:rFonts w:ascii="Tahoma"/>
                                      <w:b/>
                                      <w:color w:val="FFFFFF"/>
                                      <w:w w:val="87"/>
                                      <w:sz w:val="28"/>
                                    </w:rPr>
                                    <w:t>P</w:t>
                                  </w:r>
                                </w:p>
                              </w:tc>
                              <w:tc>
                                <w:tcPr>
                                  <w:tcW w:w="322" w:type="dxa"/>
                                  <w:tcBorders>
                                    <w:left w:val="single" w:color="FFFFFF" w:sz="8" w:space="0"/>
                                    <w:right w:val="single" w:color="FFFFFF" w:sz="6" w:space="0"/>
                                  </w:tcBorders>
                                </w:tcPr>
                                <w:p w14:paraId="53FD412E">
                                  <w:pPr>
                                    <w:pStyle w:val="16"/>
                                    <w:spacing w:before="6" w:line="325" w:lineRule="exact"/>
                                    <w:ind w:right="-15"/>
                                    <w:jc w:val="right"/>
                                    <w:rPr>
                                      <w:rFonts w:ascii="Tahoma"/>
                                      <w:b/>
                                      <w:sz w:val="28"/>
                                    </w:rPr>
                                  </w:pPr>
                                  <w:r>
                                    <w:rPr>
                                      <w:rFonts w:ascii="Tahoma"/>
                                      <w:b/>
                                      <w:color w:val="FFFFFF"/>
                                      <w:spacing w:val="37"/>
                                      <w:sz w:val="28"/>
                                      <w:shd w:val="clear" w:color="auto" w:fill="ACADAC"/>
                                    </w:rPr>
                                    <w:t xml:space="preserve"> </w:t>
                                  </w:r>
                                  <w:r>
                                    <w:rPr>
                                      <w:rFonts w:ascii="Tahoma"/>
                                      <w:b/>
                                      <w:color w:val="FFFFFF"/>
                                      <w:spacing w:val="-12"/>
                                      <w:w w:val="70"/>
                                      <w:sz w:val="28"/>
                                      <w:shd w:val="clear" w:color="auto" w:fill="ACADAC"/>
                                    </w:rPr>
                                    <w:t>I</w:t>
                                  </w:r>
                                  <w:r>
                                    <w:rPr>
                                      <w:rFonts w:ascii="Tahoma"/>
                                      <w:b/>
                                      <w:color w:val="FFFFFF"/>
                                      <w:spacing w:val="40"/>
                                      <w:sz w:val="28"/>
                                      <w:shd w:val="clear" w:color="auto" w:fill="ACADAC"/>
                                    </w:rPr>
                                    <w:t xml:space="preserve"> </w:t>
                                  </w:r>
                                </w:p>
                              </w:tc>
                            </w:tr>
                            <w:tr w14:paraId="44E2C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3F96E9C1">
                                  <w:pPr>
                                    <w:pStyle w:val="16"/>
                                    <w:spacing w:before="8" w:line="324" w:lineRule="exact"/>
                                    <w:ind w:left="77"/>
                                    <w:rPr>
                                      <w:rFonts w:ascii="Tahoma"/>
                                      <w:b/>
                                      <w:sz w:val="28"/>
                                    </w:rPr>
                                  </w:pPr>
                                  <w:r>
                                    <w:rPr>
                                      <w:rFonts w:ascii="Tahoma"/>
                                      <w:b/>
                                      <w:color w:val="FFFFFF"/>
                                      <w:w w:val="83"/>
                                      <w:sz w:val="28"/>
                                    </w:rPr>
                                    <w:t>U</w:t>
                                  </w:r>
                                </w:p>
                              </w:tc>
                              <w:tc>
                                <w:tcPr>
                                  <w:tcW w:w="323" w:type="dxa"/>
                                  <w:tcBorders>
                                    <w:left w:val="single" w:color="FFFFFF" w:sz="8" w:space="0"/>
                                    <w:right w:val="single" w:color="FFFFFF" w:sz="8" w:space="0"/>
                                  </w:tcBorders>
                                  <w:shd w:val="clear" w:color="auto" w:fill="ACADAC"/>
                                </w:tcPr>
                                <w:p w14:paraId="78A8C9A1">
                                  <w:pPr>
                                    <w:pStyle w:val="16"/>
                                    <w:spacing w:before="9" w:line="323" w:lineRule="exact"/>
                                    <w:ind w:left="16"/>
                                    <w:jc w:val="center"/>
                                    <w:rPr>
                                      <w:rFonts w:ascii="Tahoma"/>
                                      <w:b/>
                                      <w:sz w:val="28"/>
                                    </w:rPr>
                                  </w:pPr>
                                  <w:r>
                                    <w:rPr>
                                      <w:rFonts w:ascii="Tahoma"/>
                                      <w:b/>
                                      <w:color w:val="FFFFFF"/>
                                      <w:w w:val="58"/>
                                      <w:sz w:val="28"/>
                                    </w:rPr>
                                    <w:t>I</w:t>
                                  </w:r>
                                </w:p>
                              </w:tc>
                              <w:tc>
                                <w:tcPr>
                                  <w:tcW w:w="323" w:type="dxa"/>
                                  <w:tcBorders>
                                    <w:left w:val="single" w:color="FFFFFF" w:sz="8" w:space="0"/>
                                    <w:right w:val="single" w:color="FFFFFF" w:sz="8" w:space="0"/>
                                  </w:tcBorders>
                                  <w:shd w:val="clear" w:color="auto" w:fill="ACADAC"/>
                                </w:tcPr>
                                <w:p w14:paraId="38BAB4F8">
                                  <w:pPr>
                                    <w:pStyle w:val="16"/>
                                    <w:spacing w:before="7" w:line="325" w:lineRule="exact"/>
                                    <w:ind w:left="77"/>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284BCC18">
                                  <w:pPr>
                                    <w:pStyle w:val="16"/>
                                    <w:spacing w:before="9" w:line="323" w:lineRule="exact"/>
                                    <w:ind w:right="55"/>
                                    <w:jc w:val="right"/>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0CF56675">
                                  <w:pPr>
                                    <w:pStyle w:val="16"/>
                                    <w:spacing w:before="7" w:line="324" w:lineRule="exact"/>
                                    <w:ind w:left="77"/>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62A252E8">
                                  <w:pPr>
                                    <w:pStyle w:val="16"/>
                                    <w:spacing w:before="8" w:line="324" w:lineRule="exact"/>
                                    <w:ind w:right="67"/>
                                    <w:jc w:val="right"/>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115F33C0">
                                  <w:pPr>
                                    <w:pStyle w:val="16"/>
                                    <w:spacing w:before="6" w:line="326" w:lineRule="exact"/>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30526997">
                                  <w:pPr>
                                    <w:pStyle w:val="16"/>
                                    <w:spacing w:before="9" w:line="322" w:lineRule="exact"/>
                                    <w:ind w:left="3"/>
                                    <w:jc w:val="center"/>
                                    <w:rPr>
                                      <w:rFonts w:ascii="Tahoma"/>
                                      <w:b/>
                                      <w:sz w:val="28"/>
                                    </w:rPr>
                                  </w:pPr>
                                  <w:r>
                                    <w:rPr>
                                      <w:rFonts w:ascii="Tahoma"/>
                                      <w:b/>
                                      <w:color w:val="FFFFFF"/>
                                      <w:w w:val="85"/>
                                      <w:sz w:val="28"/>
                                    </w:rPr>
                                    <w:t>S</w:t>
                                  </w:r>
                                </w:p>
                              </w:tc>
                              <w:tc>
                                <w:tcPr>
                                  <w:tcW w:w="323" w:type="dxa"/>
                                  <w:tcBorders>
                                    <w:left w:val="single" w:color="FFFFFF" w:sz="8" w:space="0"/>
                                    <w:right w:val="single" w:color="FFFFFF" w:sz="8" w:space="0"/>
                                  </w:tcBorders>
                                  <w:shd w:val="clear" w:color="auto" w:fill="ACADAC"/>
                                </w:tcPr>
                                <w:p w14:paraId="5EA30FEF">
                                  <w:pPr>
                                    <w:pStyle w:val="16"/>
                                    <w:spacing w:before="8" w:line="324" w:lineRule="exact"/>
                                    <w:ind w:right="67"/>
                                    <w:jc w:val="right"/>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4CDF4482">
                                  <w:pPr>
                                    <w:pStyle w:val="16"/>
                                    <w:spacing w:before="9" w:line="323" w:lineRule="exact"/>
                                    <w:ind w:left="3"/>
                                    <w:jc w:val="center"/>
                                    <w:rPr>
                                      <w:rFonts w:ascii="Tahoma"/>
                                      <w:b/>
                                      <w:sz w:val="28"/>
                                    </w:rPr>
                                  </w:pPr>
                                  <w:r>
                                    <w:rPr>
                                      <w:rFonts w:ascii="Tahoma"/>
                                      <w:b/>
                                      <w:color w:val="FFFFFF"/>
                                      <w:w w:val="85"/>
                                      <w:sz w:val="28"/>
                                    </w:rPr>
                                    <w:t>S</w:t>
                                  </w:r>
                                </w:p>
                              </w:tc>
                              <w:tc>
                                <w:tcPr>
                                  <w:tcW w:w="322" w:type="dxa"/>
                                  <w:tcBorders>
                                    <w:left w:val="single" w:color="FFFFFF" w:sz="8" w:space="0"/>
                                    <w:right w:val="single" w:color="FFFFFF" w:sz="6" w:space="0"/>
                                  </w:tcBorders>
                                  <w:shd w:val="clear" w:color="auto" w:fill="ACADAC"/>
                                </w:tcPr>
                                <w:p w14:paraId="1E88E30E">
                                  <w:pPr>
                                    <w:pStyle w:val="16"/>
                                    <w:spacing w:before="7" w:line="325" w:lineRule="exact"/>
                                    <w:ind w:right="78"/>
                                    <w:jc w:val="right"/>
                                    <w:rPr>
                                      <w:rFonts w:ascii="Tahoma"/>
                                      <w:b/>
                                      <w:sz w:val="28"/>
                                    </w:rPr>
                                  </w:pPr>
                                  <w:r>
                                    <w:rPr>
                                      <w:rFonts w:ascii="Tahoma"/>
                                      <w:b/>
                                      <w:color w:val="FFFFFF"/>
                                      <w:w w:val="78"/>
                                      <w:sz w:val="28"/>
                                    </w:rPr>
                                    <w:t>Y</w:t>
                                  </w:r>
                                </w:p>
                              </w:tc>
                            </w:tr>
                            <w:tr w14:paraId="17199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69FAE52A">
                                  <w:pPr>
                                    <w:pStyle w:val="16"/>
                                    <w:spacing w:before="8" w:line="324" w:lineRule="exact"/>
                                    <w:ind w:left="77"/>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6D993C66">
                                  <w:pPr>
                                    <w:pStyle w:val="16"/>
                                    <w:spacing w:before="9" w:line="323" w:lineRule="exact"/>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0324B1F0">
                                  <w:pPr>
                                    <w:pStyle w:val="16"/>
                                    <w:spacing w:before="7" w:line="325" w:lineRule="exact"/>
                                    <w:ind w:left="77"/>
                                    <w:rPr>
                                      <w:rFonts w:ascii="Tahoma"/>
                                      <w:b/>
                                      <w:sz w:val="28"/>
                                    </w:rPr>
                                  </w:pPr>
                                  <w:r>
                                    <w:rPr>
                                      <w:rFonts w:ascii="Tahoma"/>
                                      <w:b/>
                                      <w:color w:val="FFFFFF"/>
                                      <w:w w:val="79"/>
                                      <w:sz w:val="28"/>
                                    </w:rPr>
                                    <w:t>V</w:t>
                                  </w:r>
                                </w:p>
                              </w:tc>
                              <w:tc>
                                <w:tcPr>
                                  <w:tcW w:w="323" w:type="dxa"/>
                                  <w:tcBorders>
                                    <w:left w:val="single" w:color="FFFFFF" w:sz="8" w:space="0"/>
                                    <w:right w:val="single" w:color="FFFFFF" w:sz="8" w:space="0"/>
                                  </w:tcBorders>
                                  <w:shd w:val="clear" w:color="auto" w:fill="ACADAC"/>
                                </w:tcPr>
                                <w:p w14:paraId="6FD13296">
                                  <w:pPr>
                                    <w:pStyle w:val="16"/>
                                    <w:spacing w:before="9" w:line="323" w:lineRule="exact"/>
                                    <w:ind w:right="59"/>
                                    <w:jc w:val="right"/>
                                    <w:rPr>
                                      <w:rFonts w:ascii="Tahoma"/>
                                      <w:b/>
                                      <w:sz w:val="28"/>
                                    </w:rPr>
                                  </w:pPr>
                                  <w:r>
                                    <w:rPr>
                                      <w:rFonts w:ascii="Tahoma"/>
                                      <w:b/>
                                      <w:color w:val="FFFFFF"/>
                                      <w:w w:val="85"/>
                                      <w:sz w:val="28"/>
                                    </w:rPr>
                                    <w:t>A</w:t>
                                  </w:r>
                                </w:p>
                              </w:tc>
                              <w:tc>
                                <w:tcPr>
                                  <w:tcW w:w="323" w:type="dxa"/>
                                  <w:tcBorders>
                                    <w:left w:val="single" w:color="FFFFFF" w:sz="8" w:space="0"/>
                                    <w:right w:val="single" w:color="FFFFFF" w:sz="8" w:space="0"/>
                                  </w:tcBorders>
                                  <w:shd w:val="clear" w:color="auto" w:fill="ACADAC"/>
                                </w:tcPr>
                                <w:p w14:paraId="3207C18F">
                                  <w:pPr>
                                    <w:pStyle w:val="16"/>
                                    <w:spacing w:before="7" w:line="324" w:lineRule="exact"/>
                                    <w:ind w:left="77"/>
                                    <w:rPr>
                                      <w:rFonts w:ascii="Tahoma"/>
                                      <w:b/>
                                      <w:sz w:val="28"/>
                                    </w:rPr>
                                  </w:pPr>
                                  <w:r>
                                    <w:rPr>
                                      <w:rFonts w:ascii="Tahoma"/>
                                      <w:b/>
                                      <w:color w:val="FFFFFF"/>
                                      <w:w w:val="84"/>
                                      <w:sz w:val="28"/>
                                    </w:rPr>
                                    <w:t>N</w:t>
                                  </w:r>
                                </w:p>
                              </w:tc>
                              <w:tc>
                                <w:tcPr>
                                  <w:tcW w:w="323" w:type="dxa"/>
                                  <w:tcBorders>
                                    <w:left w:val="single" w:color="FFFFFF" w:sz="8" w:space="0"/>
                                    <w:right w:val="single" w:color="FFFFFF" w:sz="8" w:space="0"/>
                                  </w:tcBorders>
                                  <w:shd w:val="clear" w:color="auto" w:fill="ACADAC"/>
                                </w:tcPr>
                                <w:p w14:paraId="6B421DDB">
                                  <w:pPr>
                                    <w:pStyle w:val="16"/>
                                    <w:spacing w:before="8" w:line="324" w:lineRule="exact"/>
                                    <w:ind w:right="47"/>
                                    <w:jc w:val="right"/>
                                    <w:rPr>
                                      <w:rFonts w:ascii="Tahoma"/>
                                      <w:b/>
                                      <w:sz w:val="28"/>
                                    </w:rPr>
                                  </w:pPr>
                                  <w:r>
                                    <w:rPr>
                                      <w:rFonts w:ascii="Tahoma"/>
                                      <w:b/>
                                      <w:color w:val="FFFFFF"/>
                                      <w:w w:val="82"/>
                                      <w:sz w:val="28"/>
                                    </w:rPr>
                                    <w:t>H</w:t>
                                  </w:r>
                                </w:p>
                              </w:tc>
                              <w:tc>
                                <w:tcPr>
                                  <w:tcW w:w="323" w:type="dxa"/>
                                  <w:tcBorders>
                                    <w:left w:val="single" w:color="FFFFFF" w:sz="8" w:space="0"/>
                                    <w:right w:val="single" w:color="FFFFFF" w:sz="8" w:space="0"/>
                                  </w:tcBorders>
                                  <w:shd w:val="clear" w:color="auto" w:fill="ACADAC"/>
                                </w:tcPr>
                                <w:p w14:paraId="008C5C1A">
                                  <w:pPr>
                                    <w:pStyle w:val="16"/>
                                    <w:spacing w:before="6" w:line="326" w:lineRule="exact"/>
                                    <w:ind w:left="16"/>
                                    <w:jc w:val="center"/>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028AD0DE">
                                  <w:pPr>
                                    <w:pStyle w:val="16"/>
                                    <w:spacing w:before="9" w:line="323" w:lineRule="exact"/>
                                    <w:ind w:left="3"/>
                                    <w:jc w:val="center"/>
                                    <w:rPr>
                                      <w:rFonts w:ascii="Tahoma"/>
                                      <w:b/>
                                      <w:sz w:val="28"/>
                                    </w:rPr>
                                  </w:pPr>
                                  <w:r>
                                    <w:rPr>
                                      <w:rFonts w:ascii="Tahoma"/>
                                      <w:b/>
                                      <w:color w:val="FFFFFF"/>
                                      <w:w w:val="93"/>
                                      <w:sz w:val="28"/>
                                    </w:rPr>
                                    <w:t>F</w:t>
                                  </w:r>
                                </w:p>
                              </w:tc>
                              <w:tc>
                                <w:tcPr>
                                  <w:tcW w:w="323" w:type="dxa"/>
                                  <w:tcBorders>
                                    <w:left w:val="single" w:color="FFFFFF" w:sz="8" w:space="0"/>
                                    <w:right w:val="single" w:color="FFFFFF" w:sz="8" w:space="0"/>
                                  </w:tcBorders>
                                  <w:shd w:val="clear" w:color="auto" w:fill="ACADAC"/>
                                </w:tcPr>
                                <w:p w14:paraId="69FE7AD6">
                                  <w:pPr>
                                    <w:pStyle w:val="16"/>
                                    <w:spacing w:before="8" w:line="324" w:lineRule="exact"/>
                                    <w:ind w:right="40"/>
                                    <w:jc w:val="right"/>
                                    <w:rPr>
                                      <w:rFonts w:ascii="Tahoma"/>
                                      <w:b/>
                                      <w:sz w:val="28"/>
                                    </w:rPr>
                                  </w:pPr>
                                  <w:r>
                                    <w:rPr>
                                      <w:rFonts w:ascii="Tahoma"/>
                                      <w:b/>
                                      <w:color w:val="FFFFFF"/>
                                      <w:w w:val="84"/>
                                      <w:sz w:val="28"/>
                                    </w:rPr>
                                    <w:t>N</w:t>
                                  </w:r>
                                </w:p>
                              </w:tc>
                              <w:tc>
                                <w:tcPr>
                                  <w:tcW w:w="323" w:type="dxa"/>
                                  <w:tcBorders>
                                    <w:left w:val="single" w:color="FFFFFF" w:sz="8" w:space="0"/>
                                    <w:right w:val="single" w:color="FFFFFF" w:sz="8" w:space="0"/>
                                  </w:tcBorders>
                                  <w:shd w:val="clear" w:color="auto" w:fill="ACADAC"/>
                                </w:tcPr>
                                <w:p w14:paraId="0ADE4C95">
                                  <w:pPr>
                                    <w:pStyle w:val="16"/>
                                    <w:spacing w:before="8" w:line="323" w:lineRule="exact"/>
                                    <w:jc w:val="center"/>
                                    <w:rPr>
                                      <w:rFonts w:ascii="Tahoma"/>
                                      <w:b/>
                                      <w:sz w:val="28"/>
                                    </w:rPr>
                                  </w:pPr>
                                  <w:r>
                                    <w:rPr>
                                      <w:rFonts w:ascii="Tahoma"/>
                                      <w:b/>
                                      <w:color w:val="FFFFFF"/>
                                      <w:w w:val="79"/>
                                      <w:sz w:val="28"/>
                                    </w:rPr>
                                    <w:t>V</w:t>
                                  </w:r>
                                </w:p>
                              </w:tc>
                              <w:tc>
                                <w:tcPr>
                                  <w:tcW w:w="322" w:type="dxa"/>
                                  <w:tcBorders>
                                    <w:left w:val="single" w:color="FFFFFF" w:sz="8" w:space="0"/>
                                    <w:right w:val="single" w:color="FFFFFF" w:sz="6" w:space="0"/>
                                  </w:tcBorders>
                                  <w:shd w:val="clear" w:color="auto" w:fill="ACADAC"/>
                                </w:tcPr>
                                <w:p w14:paraId="784494B5">
                                  <w:pPr>
                                    <w:pStyle w:val="16"/>
                                    <w:spacing w:before="6" w:line="325" w:lineRule="exact"/>
                                    <w:ind w:right="77"/>
                                    <w:jc w:val="right"/>
                                    <w:rPr>
                                      <w:rFonts w:ascii="Tahoma"/>
                                      <w:b/>
                                      <w:sz w:val="28"/>
                                    </w:rPr>
                                  </w:pPr>
                                  <w:r>
                                    <w:rPr>
                                      <w:rFonts w:ascii="Tahoma"/>
                                      <w:b/>
                                      <w:color w:val="FFFFFF"/>
                                      <w:w w:val="92"/>
                                      <w:sz w:val="28"/>
                                    </w:rPr>
                                    <w:t>L</w:t>
                                  </w:r>
                                </w:p>
                              </w:tc>
                            </w:tr>
                            <w:tr w14:paraId="16F30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323" w:type="dxa"/>
                                  <w:tcBorders>
                                    <w:left w:val="single" w:color="FFFFFF" w:sz="8" w:space="0"/>
                                    <w:right w:val="single" w:color="FFFFFF" w:sz="8" w:space="0"/>
                                  </w:tcBorders>
                                  <w:shd w:val="clear" w:color="auto" w:fill="ACADAC"/>
                                </w:tcPr>
                                <w:p w14:paraId="2742A4A6">
                                  <w:pPr>
                                    <w:pStyle w:val="16"/>
                                    <w:spacing w:before="11" w:line="324" w:lineRule="exact"/>
                                    <w:ind w:left="92"/>
                                    <w:rPr>
                                      <w:rFonts w:ascii="Tahoma"/>
                                      <w:b/>
                                      <w:sz w:val="28"/>
                                    </w:rPr>
                                  </w:pPr>
                                  <w:r>
                                    <w:rPr>
                                      <w:rFonts w:ascii="Tahoma"/>
                                      <w:b/>
                                      <w:color w:val="FFFFFF"/>
                                      <w:w w:val="92"/>
                                      <w:sz w:val="28"/>
                                    </w:rPr>
                                    <w:t>L</w:t>
                                  </w:r>
                                </w:p>
                              </w:tc>
                              <w:tc>
                                <w:tcPr>
                                  <w:tcW w:w="323" w:type="dxa"/>
                                  <w:tcBorders>
                                    <w:left w:val="single" w:color="FFFFFF" w:sz="8" w:space="0"/>
                                    <w:right w:val="single" w:color="FFFFFF" w:sz="8" w:space="0"/>
                                  </w:tcBorders>
                                  <w:shd w:val="clear" w:color="auto" w:fill="ACADAC"/>
                                </w:tcPr>
                                <w:p w14:paraId="1C6D1B39">
                                  <w:pPr>
                                    <w:pStyle w:val="16"/>
                                    <w:spacing w:before="12" w:line="323" w:lineRule="exact"/>
                                    <w:ind w:left="15"/>
                                    <w:jc w:val="center"/>
                                    <w:rPr>
                                      <w:rFonts w:ascii="Tahoma"/>
                                      <w:b/>
                                      <w:sz w:val="28"/>
                                    </w:rPr>
                                  </w:pPr>
                                  <w:r>
                                    <w:rPr>
                                      <w:rFonts w:ascii="Tahoma"/>
                                      <w:b/>
                                      <w:color w:val="FFFFFF"/>
                                      <w:w w:val="85"/>
                                      <w:sz w:val="28"/>
                                    </w:rPr>
                                    <w:t>A</w:t>
                                  </w:r>
                                </w:p>
                              </w:tc>
                              <w:tc>
                                <w:tcPr>
                                  <w:tcW w:w="323" w:type="dxa"/>
                                  <w:tcBorders>
                                    <w:left w:val="single" w:color="FFFFFF" w:sz="8" w:space="0"/>
                                    <w:right w:val="single" w:color="FFFFFF" w:sz="8" w:space="0"/>
                                  </w:tcBorders>
                                  <w:shd w:val="clear" w:color="auto" w:fill="ACADAC"/>
                                </w:tcPr>
                                <w:p w14:paraId="4F3696A0">
                                  <w:pPr>
                                    <w:pStyle w:val="16"/>
                                    <w:spacing w:before="10" w:line="325" w:lineRule="exact"/>
                                    <w:ind w:left="77"/>
                                    <w:rPr>
                                      <w:rFonts w:ascii="Tahoma"/>
                                      <w:b/>
                                      <w:sz w:val="28"/>
                                    </w:rPr>
                                  </w:pPr>
                                  <w:r>
                                    <w:rPr>
                                      <w:rFonts w:ascii="Tahoma"/>
                                      <w:b/>
                                      <w:color w:val="FFFFFF"/>
                                      <w:w w:val="85"/>
                                      <w:sz w:val="28"/>
                                    </w:rPr>
                                    <w:t>S</w:t>
                                  </w:r>
                                </w:p>
                              </w:tc>
                              <w:tc>
                                <w:tcPr>
                                  <w:tcW w:w="323" w:type="dxa"/>
                                  <w:tcBorders>
                                    <w:left w:val="single" w:color="FFFFFF" w:sz="8" w:space="0"/>
                                    <w:right w:val="single" w:color="FFFFFF" w:sz="8" w:space="0"/>
                                  </w:tcBorders>
                                  <w:shd w:val="clear" w:color="auto" w:fill="ACADAC"/>
                                </w:tcPr>
                                <w:p w14:paraId="49DE71CF">
                                  <w:pPr>
                                    <w:pStyle w:val="16"/>
                                    <w:spacing w:before="12" w:line="323"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0ED42CC7">
                                  <w:pPr>
                                    <w:pStyle w:val="16"/>
                                    <w:spacing w:before="10" w:line="324" w:lineRule="exact"/>
                                    <w:ind w:left="77"/>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7E967DDB">
                                  <w:pPr>
                                    <w:pStyle w:val="16"/>
                                    <w:spacing w:before="11" w:line="324"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321BC2C0">
                                  <w:pPr>
                                    <w:pStyle w:val="16"/>
                                    <w:spacing w:before="9" w:line="326" w:lineRule="exact"/>
                                    <w:ind w:left="19"/>
                                    <w:jc w:val="center"/>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61AB6104">
                                  <w:pPr>
                                    <w:pStyle w:val="16"/>
                                    <w:spacing w:before="12" w:line="322" w:lineRule="exact"/>
                                    <w:ind w:left="12"/>
                                    <w:jc w:val="center"/>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0D7D6216">
                                  <w:pPr>
                                    <w:pStyle w:val="16"/>
                                    <w:spacing w:before="11" w:line="324" w:lineRule="exact"/>
                                    <w:ind w:right="67"/>
                                    <w:jc w:val="right"/>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0D78502B">
                                  <w:pPr>
                                    <w:pStyle w:val="16"/>
                                    <w:spacing w:before="11" w:line="323" w:lineRule="exact"/>
                                    <w:ind w:left="10"/>
                                    <w:jc w:val="center"/>
                                    <w:rPr>
                                      <w:rFonts w:ascii="Tahoma"/>
                                      <w:b/>
                                      <w:sz w:val="28"/>
                                    </w:rPr>
                                  </w:pPr>
                                  <w:r>
                                    <w:rPr>
                                      <w:rFonts w:ascii="Tahoma"/>
                                      <w:b/>
                                      <w:color w:val="FFFFFF"/>
                                      <w:w w:val="85"/>
                                      <w:sz w:val="28"/>
                                    </w:rPr>
                                    <w:t>C</w:t>
                                  </w:r>
                                </w:p>
                              </w:tc>
                              <w:tc>
                                <w:tcPr>
                                  <w:tcW w:w="322" w:type="dxa"/>
                                  <w:tcBorders>
                                    <w:left w:val="single" w:color="FFFFFF" w:sz="8" w:space="0"/>
                                    <w:right w:val="single" w:color="FFFFFF" w:sz="6" w:space="0"/>
                                  </w:tcBorders>
                                  <w:shd w:val="clear" w:color="auto" w:fill="ACADAC"/>
                                </w:tcPr>
                                <w:p w14:paraId="7A16BBD6">
                                  <w:pPr>
                                    <w:pStyle w:val="16"/>
                                    <w:spacing w:before="9" w:line="325" w:lineRule="exact"/>
                                    <w:ind w:right="69"/>
                                    <w:jc w:val="right"/>
                                    <w:rPr>
                                      <w:rFonts w:ascii="Tahoma"/>
                                      <w:b/>
                                      <w:sz w:val="28"/>
                                    </w:rPr>
                                  </w:pPr>
                                  <w:r>
                                    <w:rPr>
                                      <w:rFonts w:ascii="Tahoma"/>
                                      <w:b/>
                                      <w:color w:val="FFFFFF"/>
                                      <w:w w:val="90"/>
                                      <w:sz w:val="28"/>
                                    </w:rPr>
                                    <w:t>E</w:t>
                                  </w:r>
                                </w:p>
                              </w:tc>
                            </w:tr>
                            <w:tr w14:paraId="58E1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07FC633A">
                                  <w:pPr>
                                    <w:pStyle w:val="16"/>
                                    <w:spacing w:before="8" w:line="324" w:lineRule="exact"/>
                                    <w:ind w:left="120"/>
                                    <w:rPr>
                                      <w:rFonts w:ascii="Tahoma"/>
                                      <w:b/>
                                      <w:sz w:val="28"/>
                                    </w:rPr>
                                  </w:pPr>
                                  <w:r>
                                    <w:rPr>
                                      <w:rFonts w:ascii="Tahoma"/>
                                      <w:b/>
                                      <w:color w:val="FFFFFF"/>
                                      <w:w w:val="58"/>
                                      <w:sz w:val="28"/>
                                    </w:rPr>
                                    <w:t>I</w:t>
                                  </w:r>
                                </w:p>
                              </w:tc>
                              <w:tc>
                                <w:tcPr>
                                  <w:tcW w:w="323" w:type="dxa"/>
                                  <w:tcBorders>
                                    <w:left w:val="single" w:color="FFFFFF" w:sz="8" w:space="0"/>
                                    <w:right w:val="single" w:color="FFFFFF" w:sz="8" w:space="0"/>
                                  </w:tcBorders>
                                  <w:shd w:val="clear" w:color="auto" w:fill="ACADAC"/>
                                </w:tcPr>
                                <w:p w14:paraId="248C8E1E">
                                  <w:pPr>
                                    <w:pStyle w:val="16"/>
                                    <w:spacing w:before="9" w:line="323" w:lineRule="exact"/>
                                    <w:ind w:left="12"/>
                                    <w:jc w:val="center"/>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51EF4BA2">
                                  <w:pPr>
                                    <w:pStyle w:val="16"/>
                                    <w:spacing w:before="7" w:line="325" w:lineRule="exact"/>
                                    <w:ind w:left="75"/>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7ECC9ABD">
                                  <w:pPr>
                                    <w:pStyle w:val="16"/>
                                    <w:spacing w:before="9" w:line="323"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554357D5">
                                  <w:pPr>
                                    <w:pStyle w:val="16"/>
                                    <w:spacing w:before="7" w:line="325" w:lineRule="exact"/>
                                    <w:ind w:left="62"/>
                                    <w:rPr>
                                      <w:rFonts w:ascii="Tahoma"/>
                                      <w:b/>
                                      <w:sz w:val="28"/>
                                    </w:rPr>
                                  </w:pPr>
                                  <w:r>
                                    <w:rPr>
                                      <w:rFonts w:ascii="Tahoma"/>
                                      <w:b/>
                                      <w:color w:val="FFFFFF"/>
                                      <w:w w:val="83"/>
                                      <w:sz w:val="28"/>
                                    </w:rPr>
                                    <w:t>M</w:t>
                                  </w:r>
                                </w:p>
                              </w:tc>
                              <w:tc>
                                <w:tcPr>
                                  <w:tcW w:w="323" w:type="dxa"/>
                                  <w:tcBorders>
                                    <w:left w:val="single" w:color="FFFFFF" w:sz="8" w:space="0"/>
                                    <w:right w:val="single" w:color="FFFFFF" w:sz="8" w:space="0"/>
                                  </w:tcBorders>
                                  <w:shd w:val="clear" w:color="auto" w:fill="ACADAC"/>
                                </w:tcPr>
                                <w:p w14:paraId="7E99F1C1">
                                  <w:pPr>
                                    <w:pStyle w:val="16"/>
                                    <w:spacing w:before="8" w:line="324"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756F55FA">
                                  <w:pPr>
                                    <w:pStyle w:val="16"/>
                                    <w:spacing w:before="6" w:line="326" w:lineRule="exact"/>
                                    <w:ind w:left="26"/>
                                    <w:jc w:val="center"/>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36CFA4C2">
                                  <w:pPr>
                                    <w:pStyle w:val="16"/>
                                    <w:spacing w:before="9" w:line="323" w:lineRule="exact"/>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63A39A45">
                                  <w:pPr>
                                    <w:pStyle w:val="16"/>
                                    <w:spacing w:before="7" w:line="324" w:lineRule="exact"/>
                                    <w:ind w:right="55"/>
                                    <w:jc w:val="right"/>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47A59734">
                                  <w:pPr>
                                    <w:pStyle w:val="16"/>
                                    <w:spacing w:before="8" w:line="323" w:lineRule="exact"/>
                                    <w:ind w:left="22"/>
                                    <w:jc w:val="center"/>
                                    <w:rPr>
                                      <w:rFonts w:ascii="Tahoma"/>
                                      <w:b/>
                                      <w:sz w:val="28"/>
                                    </w:rPr>
                                  </w:pPr>
                                  <w:r>
                                    <w:rPr>
                                      <w:rFonts w:ascii="Tahoma"/>
                                      <w:b/>
                                      <w:color w:val="FFFFFF"/>
                                      <w:w w:val="87"/>
                                      <w:sz w:val="28"/>
                                    </w:rPr>
                                    <w:t>K</w:t>
                                  </w:r>
                                </w:p>
                              </w:tc>
                              <w:tc>
                                <w:tcPr>
                                  <w:tcW w:w="322" w:type="dxa"/>
                                  <w:tcBorders>
                                    <w:left w:val="single" w:color="FFFFFF" w:sz="8" w:space="0"/>
                                    <w:right w:val="single" w:color="FFFFFF" w:sz="6" w:space="0"/>
                                  </w:tcBorders>
                                  <w:shd w:val="clear" w:color="auto" w:fill="ACADAC"/>
                                </w:tcPr>
                                <w:p w14:paraId="738135D9">
                                  <w:pPr>
                                    <w:pStyle w:val="16"/>
                                    <w:spacing w:before="6" w:line="325" w:lineRule="exact"/>
                                    <w:ind w:right="49"/>
                                    <w:jc w:val="right"/>
                                    <w:rPr>
                                      <w:rFonts w:ascii="Tahoma"/>
                                      <w:b/>
                                      <w:sz w:val="28"/>
                                    </w:rPr>
                                  </w:pPr>
                                  <w:r>
                                    <w:rPr>
                                      <w:rFonts w:ascii="Tahoma"/>
                                      <w:b/>
                                      <w:color w:val="FFFFFF"/>
                                      <w:w w:val="82"/>
                                      <w:sz w:val="28"/>
                                    </w:rPr>
                                    <w:t>H</w:t>
                                  </w:r>
                                </w:p>
                              </w:tc>
                            </w:tr>
                          </w:tbl>
                          <w:p w14:paraId="29CC33F8">
                            <w:pPr>
                              <w:pStyle w:val="11"/>
                            </w:pPr>
                          </w:p>
                        </w:txbxContent>
                      </wps:txbx>
                      <wps:bodyPr wrap="square" lIns="0" tIns="0" rIns="0" bIns="0" rtlCol="0">
                        <a:noAutofit/>
                      </wps:bodyPr>
                    </wps:wsp>
                  </a:graphicData>
                </a:graphic>
              </wp:anchor>
            </w:drawing>
          </mc:Choice>
          <mc:Fallback>
            <w:pict>
              <v:shape id="Textbox 2984" o:spid="_x0000_s1026" o:spt="202" type="#_x0000_t202" style="position:absolute;left:0pt;margin-left:97.85pt;margin-top:5.75pt;height:140.1pt;width:184.45pt;mso-position-horizontal-relative:page;z-index:251771904;mso-width-relative:page;mso-height-relative:page;" filled="f" stroked="f" coordsize="21600,21600" o:gfxdata="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DzPg9kAAAAKAQAADwAAAAAAAAABACAAAAAiAAAAZHJzL2Rvd25yZXYueG1sUEsBAhQA&#10;FAAAAAgAh07iQPHlsfq4AQAAewMAAA4AAAAAAAAAAQAgAAAAKAEAAGRycy9lMm9Eb2MueG1sUEsF&#10;BgAAAAAGAAYAWQEAAFIFAAAAAA==&#10;">
                <v:fill on="f" focussize="0,0"/>
                <v:stroke on="f"/>
                <v:imagedata o:title=""/>
                <o:lock v:ext="edit" aspectratio="f"/>
                <v:textbox inset="0mm,0mm,0mm,0mm">
                  <w:txbxContent>
                    <w:tbl>
                      <w:tblPr>
                        <w:tblStyle w:val="12"/>
                        <w:tblW w:w="0" w:type="auto"/>
                        <w:tblInd w:w="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3"/>
                        <w:gridCol w:w="323"/>
                        <w:gridCol w:w="323"/>
                        <w:gridCol w:w="323"/>
                        <w:gridCol w:w="323"/>
                        <w:gridCol w:w="323"/>
                        <w:gridCol w:w="323"/>
                        <w:gridCol w:w="323"/>
                        <w:gridCol w:w="323"/>
                        <w:gridCol w:w="323"/>
                        <w:gridCol w:w="322"/>
                      </w:tblGrid>
                      <w:tr w14:paraId="63133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3" w:hRule="atLeast"/>
                        </w:trPr>
                        <w:tc>
                          <w:tcPr>
                            <w:tcW w:w="323" w:type="dxa"/>
                            <w:tcBorders>
                              <w:left w:val="single" w:color="FFFFFF" w:sz="8" w:space="0"/>
                              <w:right w:val="single" w:color="FFFFFF" w:sz="8" w:space="0"/>
                            </w:tcBorders>
                          </w:tcPr>
                          <w:p w14:paraId="00F38757">
                            <w:pPr>
                              <w:pStyle w:val="16"/>
                              <w:spacing w:line="314" w:lineRule="exact"/>
                              <w:ind w:left="6" w:right="-15"/>
                              <w:rPr>
                                <w:rFonts w:ascii="Tahoma"/>
                                <w:b/>
                                <w:sz w:val="28"/>
                              </w:rPr>
                            </w:pPr>
                            <w:r>
                              <w:rPr>
                                <w:rFonts w:ascii="Tahoma"/>
                                <w:b/>
                                <w:color w:val="FFFFFF"/>
                                <w:spacing w:val="-1"/>
                                <w:w w:val="85"/>
                                <w:sz w:val="28"/>
                                <w:shd w:val="clear" w:color="auto" w:fill="ACADAC"/>
                              </w:rPr>
                              <w:t xml:space="preserve"> </w:t>
                            </w:r>
                            <w:r>
                              <w:rPr>
                                <w:rFonts w:ascii="Tahoma"/>
                                <w:b/>
                                <w:color w:val="FFFFFF"/>
                                <w:spacing w:val="-10"/>
                                <w:w w:val="85"/>
                                <w:sz w:val="28"/>
                                <w:shd w:val="clear" w:color="auto" w:fill="ACADAC"/>
                              </w:rPr>
                              <w:t>R</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4A1DD1F7">
                            <w:pPr>
                              <w:pStyle w:val="16"/>
                              <w:spacing w:line="314" w:lineRule="exact"/>
                              <w:ind w:left="6" w:right="-15"/>
                              <w:jc w:val="center"/>
                              <w:rPr>
                                <w:rFonts w:ascii="Tahoma"/>
                                <w:b/>
                                <w:sz w:val="28"/>
                              </w:rPr>
                            </w:pPr>
                            <w:r>
                              <w:rPr>
                                <w:rFonts w:ascii="Tahoma"/>
                                <w:b/>
                                <w:color w:val="FFFFFF"/>
                                <w:spacing w:val="-13"/>
                                <w:sz w:val="28"/>
                                <w:shd w:val="clear" w:color="auto" w:fill="ACADAC"/>
                              </w:rPr>
                              <w:t xml:space="preserve"> </w:t>
                            </w:r>
                            <w:r>
                              <w:rPr>
                                <w:rFonts w:ascii="Tahoma"/>
                                <w:b/>
                                <w:color w:val="FFFFFF"/>
                                <w:spacing w:val="-10"/>
                                <w:sz w:val="28"/>
                                <w:shd w:val="clear" w:color="auto" w:fill="ACADAC"/>
                              </w:rPr>
                              <w:t>U</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45F89705">
                            <w:pPr>
                              <w:pStyle w:val="16"/>
                              <w:spacing w:line="314" w:lineRule="exact"/>
                              <w:ind w:left="6" w:right="-15"/>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P</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1624A4A4">
                            <w:pPr>
                              <w:pStyle w:val="16"/>
                              <w:spacing w:line="314" w:lineRule="exact"/>
                              <w:ind w:right="-15"/>
                              <w:jc w:val="right"/>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T</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1C4B27E7">
                            <w:pPr>
                              <w:pStyle w:val="16"/>
                              <w:spacing w:line="314" w:lineRule="exact"/>
                              <w:ind w:left="6" w:right="-15"/>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P</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2D82CE4E">
                            <w:pPr>
                              <w:pStyle w:val="16"/>
                              <w:spacing w:line="314" w:lineRule="exact"/>
                              <w:ind w:right="15"/>
                              <w:jc w:val="right"/>
                              <w:rPr>
                                <w:rFonts w:ascii="Tahoma"/>
                                <w:b/>
                                <w:sz w:val="28"/>
                              </w:rPr>
                            </w:pPr>
                            <w:r>
                              <w:rPr>
                                <w:rFonts w:ascii="Tahoma"/>
                                <w:b/>
                                <w:color w:val="FFFFFF"/>
                                <w:spacing w:val="-5"/>
                                <w:w w:val="90"/>
                                <w:sz w:val="28"/>
                                <w:shd w:val="clear" w:color="auto" w:fill="ACADAC"/>
                              </w:rPr>
                              <w:t xml:space="preserve"> </w:t>
                            </w:r>
                            <w:r>
                              <w:rPr>
                                <w:rFonts w:ascii="Tahoma"/>
                                <w:b/>
                                <w:color w:val="FFFFFF"/>
                                <w:spacing w:val="-18"/>
                                <w:w w:val="90"/>
                                <w:sz w:val="28"/>
                                <w:shd w:val="clear" w:color="auto" w:fill="ACADAC"/>
                              </w:rPr>
                              <w:t>M</w:t>
                            </w:r>
                          </w:p>
                        </w:tc>
                        <w:tc>
                          <w:tcPr>
                            <w:tcW w:w="323" w:type="dxa"/>
                            <w:tcBorders>
                              <w:left w:val="single" w:color="FFFFFF" w:sz="8" w:space="0"/>
                              <w:right w:val="single" w:color="FFFFFF" w:sz="8" w:space="0"/>
                            </w:tcBorders>
                          </w:tcPr>
                          <w:p w14:paraId="42EA7001">
                            <w:pPr>
                              <w:pStyle w:val="16"/>
                              <w:spacing w:line="314" w:lineRule="exact"/>
                              <w:ind w:left="6" w:right="-15"/>
                              <w:jc w:val="center"/>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C</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0E05F4B9">
                            <w:pPr>
                              <w:pStyle w:val="16"/>
                              <w:spacing w:line="314" w:lineRule="exact"/>
                              <w:ind w:left="6" w:right="-15"/>
                              <w:jc w:val="center"/>
                              <w:rPr>
                                <w:rFonts w:ascii="Tahoma"/>
                                <w:b/>
                                <w:sz w:val="28"/>
                              </w:rPr>
                            </w:pPr>
                            <w:r>
                              <w:rPr>
                                <w:rFonts w:ascii="Tahoma"/>
                                <w:b/>
                                <w:color w:val="FFFFFF"/>
                                <w:spacing w:val="-1"/>
                                <w:w w:val="85"/>
                                <w:sz w:val="28"/>
                                <w:shd w:val="clear" w:color="auto" w:fill="ACADAC"/>
                              </w:rPr>
                              <w:t xml:space="preserve"> </w:t>
                            </w:r>
                            <w:r>
                              <w:rPr>
                                <w:rFonts w:ascii="Tahoma"/>
                                <w:b/>
                                <w:color w:val="FFFFFF"/>
                                <w:spacing w:val="-10"/>
                                <w:w w:val="85"/>
                                <w:sz w:val="28"/>
                                <w:shd w:val="clear" w:color="auto" w:fill="ACADAC"/>
                              </w:rPr>
                              <w:t>R</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4A002782">
                            <w:pPr>
                              <w:pStyle w:val="16"/>
                              <w:spacing w:line="314" w:lineRule="exact"/>
                              <w:ind w:right="-15"/>
                              <w:jc w:val="right"/>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A</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0582A25A">
                            <w:pPr>
                              <w:pStyle w:val="16"/>
                              <w:spacing w:line="314" w:lineRule="exact"/>
                              <w:ind w:left="6" w:right="-15"/>
                              <w:jc w:val="center"/>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C</w:t>
                            </w:r>
                            <w:r>
                              <w:rPr>
                                <w:rFonts w:ascii="Tahoma"/>
                                <w:b/>
                                <w:color w:val="FFFFFF"/>
                                <w:spacing w:val="40"/>
                                <w:sz w:val="28"/>
                                <w:shd w:val="clear" w:color="auto" w:fill="ACADAC"/>
                              </w:rPr>
                              <w:t xml:space="preserve"> </w:t>
                            </w:r>
                          </w:p>
                        </w:tc>
                        <w:tc>
                          <w:tcPr>
                            <w:tcW w:w="322" w:type="dxa"/>
                            <w:tcBorders>
                              <w:left w:val="single" w:color="FFFFFF" w:sz="8" w:space="0"/>
                              <w:right w:val="single" w:color="FFFFFF" w:sz="6" w:space="0"/>
                            </w:tcBorders>
                            <w:shd w:val="clear" w:color="auto" w:fill="ACADAC"/>
                          </w:tcPr>
                          <w:p w14:paraId="3F337C39">
                            <w:pPr>
                              <w:pStyle w:val="16"/>
                              <w:spacing w:line="314" w:lineRule="exact"/>
                              <w:ind w:right="54"/>
                              <w:jc w:val="right"/>
                              <w:rPr>
                                <w:rFonts w:ascii="Tahoma"/>
                                <w:b/>
                                <w:sz w:val="28"/>
                              </w:rPr>
                            </w:pPr>
                            <w:r>
                              <w:rPr>
                                <w:rFonts w:ascii="Tahoma"/>
                                <w:b/>
                                <w:color w:val="FFFFFF"/>
                                <w:w w:val="87"/>
                                <w:sz w:val="28"/>
                              </w:rPr>
                              <w:t>K</w:t>
                            </w:r>
                          </w:p>
                        </w:tc>
                      </w:tr>
                      <w:tr w14:paraId="64526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3" w:hRule="atLeast"/>
                        </w:trPr>
                        <w:tc>
                          <w:tcPr>
                            <w:tcW w:w="323" w:type="dxa"/>
                            <w:tcBorders>
                              <w:left w:val="single" w:color="FFFFFF" w:sz="8" w:space="0"/>
                              <w:right w:val="single" w:color="FFFFFF" w:sz="8" w:space="0"/>
                            </w:tcBorders>
                            <w:shd w:val="clear" w:color="auto" w:fill="ACADAC"/>
                          </w:tcPr>
                          <w:p w14:paraId="005F75DB">
                            <w:pPr>
                              <w:pStyle w:val="16"/>
                              <w:spacing w:before="8"/>
                              <w:ind w:left="77"/>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25DEBEBA">
                            <w:pPr>
                              <w:pStyle w:val="16"/>
                              <w:spacing w:before="9"/>
                              <w:ind w:left="3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33A751B8">
                            <w:pPr>
                              <w:pStyle w:val="16"/>
                              <w:spacing w:before="7"/>
                              <w:ind w:left="77"/>
                              <w:rPr>
                                <w:rFonts w:ascii="Tahoma"/>
                                <w:b/>
                                <w:sz w:val="28"/>
                              </w:rPr>
                            </w:pPr>
                            <w:r>
                              <w:rPr>
                                <w:rFonts w:ascii="Tahoma"/>
                                <w:b/>
                                <w:color w:val="FFFFFF"/>
                                <w:w w:val="85"/>
                                <w:sz w:val="28"/>
                              </w:rPr>
                              <w:t>S</w:t>
                            </w:r>
                          </w:p>
                        </w:tc>
                        <w:tc>
                          <w:tcPr>
                            <w:tcW w:w="323" w:type="dxa"/>
                            <w:tcBorders>
                              <w:left w:val="single" w:color="FFFFFF" w:sz="8" w:space="0"/>
                              <w:right w:val="single" w:color="FFFFFF" w:sz="8" w:space="0"/>
                            </w:tcBorders>
                            <w:shd w:val="clear" w:color="auto" w:fill="ACADAC"/>
                          </w:tcPr>
                          <w:p w14:paraId="2C2F8178">
                            <w:pPr>
                              <w:pStyle w:val="16"/>
                              <w:spacing w:before="9"/>
                              <w:ind w:left="77"/>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639F938F">
                            <w:pPr>
                              <w:pStyle w:val="16"/>
                              <w:spacing w:before="7"/>
                              <w:ind w:left="77"/>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623E69D2">
                            <w:pPr>
                              <w:pStyle w:val="16"/>
                              <w:spacing w:before="8"/>
                              <w:ind w:right="59"/>
                              <w:jc w:val="right"/>
                              <w:rPr>
                                <w:rFonts w:ascii="Tahoma"/>
                                <w:b/>
                                <w:sz w:val="28"/>
                              </w:rPr>
                            </w:pPr>
                            <w:r>
                              <w:rPr>
                                <w:rFonts w:ascii="Tahoma"/>
                                <w:b/>
                                <w:color w:val="FFFFFF"/>
                                <w:w w:val="79"/>
                                <w:sz w:val="28"/>
                              </w:rPr>
                              <w:t>V</w:t>
                            </w:r>
                          </w:p>
                        </w:tc>
                        <w:tc>
                          <w:tcPr>
                            <w:tcW w:w="323" w:type="dxa"/>
                            <w:tcBorders>
                              <w:left w:val="single" w:color="FFFFFF" w:sz="8" w:space="0"/>
                              <w:right w:val="single" w:color="FFFFFF" w:sz="8" w:space="0"/>
                            </w:tcBorders>
                            <w:shd w:val="clear" w:color="auto" w:fill="ACADAC"/>
                          </w:tcPr>
                          <w:p w14:paraId="3CF6C0B2">
                            <w:pPr>
                              <w:pStyle w:val="16"/>
                              <w:spacing w:before="6"/>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17538BDE">
                            <w:pPr>
                              <w:pStyle w:val="16"/>
                              <w:spacing w:before="9"/>
                              <w:ind w:left="15"/>
                              <w:jc w:val="center"/>
                              <w:rPr>
                                <w:rFonts w:ascii="Tahoma"/>
                                <w:b/>
                                <w:sz w:val="28"/>
                              </w:rPr>
                            </w:pPr>
                            <w:r>
                              <w:rPr>
                                <w:rFonts w:ascii="Tahoma"/>
                                <w:b/>
                                <w:color w:val="FFFFFF"/>
                                <w:w w:val="85"/>
                                <w:sz w:val="28"/>
                              </w:rPr>
                              <w:t>A</w:t>
                            </w:r>
                          </w:p>
                        </w:tc>
                        <w:tc>
                          <w:tcPr>
                            <w:tcW w:w="323" w:type="dxa"/>
                            <w:tcBorders>
                              <w:left w:val="single" w:color="FFFFFF" w:sz="8" w:space="0"/>
                              <w:right w:val="single" w:color="FFFFFF" w:sz="8" w:space="0"/>
                            </w:tcBorders>
                            <w:shd w:val="clear" w:color="auto" w:fill="ACADAC"/>
                          </w:tcPr>
                          <w:p w14:paraId="1BFE3A6B">
                            <w:pPr>
                              <w:pStyle w:val="16"/>
                              <w:spacing w:before="8"/>
                              <w:ind w:right="62"/>
                              <w:jc w:val="right"/>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17CE68DD">
                            <w:pPr>
                              <w:pStyle w:val="16"/>
                              <w:spacing w:before="8"/>
                              <w:ind w:left="27"/>
                              <w:jc w:val="center"/>
                              <w:rPr>
                                <w:rFonts w:ascii="Tahoma"/>
                                <w:b/>
                                <w:sz w:val="28"/>
                              </w:rPr>
                            </w:pPr>
                            <w:r>
                              <w:rPr>
                                <w:rFonts w:ascii="Tahoma"/>
                                <w:b/>
                                <w:color w:val="FFFFFF"/>
                                <w:w w:val="82"/>
                                <w:sz w:val="28"/>
                              </w:rPr>
                              <w:t>H</w:t>
                            </w:r>
                          </w:p>
                        </w:tc>
                        <w:tc>
                          <w:tcPr>
                            <w:tcW w:w="322" w:type="dxa"/>
                            <w:tcBorders>
                              <w:left w:val="single" w:color="FFFFFF" w:sz="8" w:space="0"/>
                              <w:right w:val="single" w:color="FFFFFF" w:sz="6" w:space="0"/>
                            </w:tcBorders>
                          </w:tcPr>
                          <w:p w14:paraId="122B8198">
                            <w:pPr>
                              <w:pStyle w:val="16"/>
                              <w:spacing w:before="6"/>
                              <w:ind w:right="-15"/>
                              <w:jc w:val="right"/>
                              <w:rPr>
                                <w:rFonts w:ascii="Tahoma"/>
                                <w:b/>
                                <w:sz w:val="28"/>
                              </w:rPr>
                            </w:pPr>
                            <w:r>
                              <w:rPr>
                                <w:rFonts w:ascii="Tahoma"/>
                                <w:b/>
                                <w:color w:val="FFFFFF"/>
                                <w:spacing w:val="-5"/>
                                <w:w w:val="90"/>
                                <w:sz w:val="28"/>
                                <w:shd w:val="clear" w:color="auto" w:fill="ACADAC"/>
                              </w:rPr>
                              <w:t xml:space="preserve"> </w:t>
                            </w:r>
                            <w:r>
                              <w:rPr>
                                <w:rFonts w:ascii="Tahoma"/>
                                <w:b/>
                                <w:color w:val="FFFFFF"/>
                                <w:spacing w:val="-10"/>
                                <w:w w:val="90"/>
                                <w:sz w:val="28"/>
                                <w:shd w:val="clear" w:color="auto" w:fill="ACADAC"/>
                              </w:rPr>
                              <w:t>X</w:t>
                            </w:r>
                            <w:r>
                              <w:rPr>
                                <w:rFonts w:ascii="Tahoma"/>
                                <w:b/>
                                <w:color w:val="FFFFFF"/>
                                <w:spacing w:val="40"/>
                                <w:sz w:val="28"/>
                                <w:shd w:val="clear" w:color="auto" w:fill="ACADAC"/>
                              </w:rPr>
                              <w:t xml:space="preserve"> </w:t>
                            </w:r>
                          </w:p>
                        </w:tc>
                      </w:tr>
                      <w:tr w14:paraId="33673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3" w:hRule="atLeast"/>
                        </w:trPr>
                        <w:tc>
                          <w:tcPr>
                            <w:tcW w:w="323" w:type="dxa"/>
                            <w:tcBorders>
                              <w:left w:val="single" w:color="FFFFFF" w:sz="8" w:space="0"/>
                              <w:right w:val="single" w:color="FFFFFF" w:sz="8" w:space="0"/>
                            </w:tcBorders>
                          </w:tcPr>
                          <w:p w14:paraId="007A65B9">
                            <w:pPr>
                              <w:pStyle w:val="16"/>
                              <w:spacing w:line="314" w:lineRule="exact"/>
                              <w:ind w:left="6" w:right="-15"/>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S</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08FBA1A5">
                            <w:pPr>
                              <w:pStyle w:val="16"/>
                              <w:spacing w:line="314" w:lineRule="exact"/>
                              <w:ind w:left="6" w:right="-15"/>
                              <w:jc w:val="center"/>
                              <w:rPr>
                                <w:rFonts w:ascii="Tahoma"/>
                                <w:b/>
                                <w:sz w:val="28"/>
                              </w:rPr>
                            </w:pPr>
                            <w:r>
                              <w:rPr>
                                <w:rFonts w:ascii="Tahoma"/>
                                <w:b/>
                                <w:color w:val="FFFFFF"/>
                                <w:spacing w:val="2"/>
                                <w:sz w:val="28"/>
                                <w:shd w:val="clear" w:color="auto" w:fill="ACADAC"/>
                              </w:rPr>
                              <w:t xml:space="preserve"> </w:t>
                            </w:r>
                            <w:r>
                              <w:rPr>
                                <w:rFonts w:ascii="Tahoma"/>
                                <w:b/>
                                <w:color w:val="FFFFFF"/>
                                <w:spacing w:val="-10"/>
                                <w:sz w:val="28"/>
                                <w:shd w:val="clear" w:color="auto" w:fill="ACADAC"/>
                              </w:rPr>
                              <w:t>E</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1C5F552">
                            <w:pPr>
                              <w:pStyle w:val="16"/>
                              <w:spacing w:line="314" w:lineRule="exact"/>
                              <w:ind w:left="6" w:right="-15"/>
                              <w:rPr>
                                <w:rFonts w:ascii="Tahoma"/>
                                <w:b/>
                                <w:sz w:val="28"/>
                              </w:rPr>
                            </w:pPr>
                            <w:r>
                              <w:rPr>
                                <w:rFonts w:ascii="Tahoma"/>
                                <w:b/>
                                <w:color w:val="FFFFFF"/>
                                <w:spacing w:val="-13"/>
                                <w:sz w:val="28"/>
                                <w:shd w:val="clear" w:color="auto" w:fill="ACADAC"/>
                              </w:rPr>
                              <w:t xml:space="preserve"> </w:t>
                            </w:r>
                            <w:r>
                              <w:rPr>
                                <w:rFonts w:ascii="Tahoma"/>
                                <w:b/>
                                <w:color w:val="FFFFFF"/>
                                <w:spacing w:val="-10"/>
                                <w:sz w:val="28"/>
                                <w:shd w:val="clear" w:color="auto" w:fill="ACADAC"/>
                              </w:rPr>
                              <w:t>N</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480631F">
                            <w:pPr>
                              <w:pStyle w:val="16"/>
                              <w:spacing w:line="314" w:lineRule="exact"/>
                              <w:ind w:right="-15"/>
                              <w:jc w:val="right"/>
                              <w:rPr>
                                <w:rFonts w:ascii="Tahoma"/>
                                <w:b/>
                                <w:sz w:val="28"/>
                              </w:rPr>
                            </w:pPr>
                            <w:r>
                              <w:rPr>
                                <w:rFonts w:ascii="Tahoma"/>
                                <w:b/>
                                <w:color w:val="FFFFFF"/>
                                <w:spacing w:val="-1"/>
                                <w:w w:val="85"/>
                                <w:sz w:val="28"/>
                                <w:shd w:val="clear" w:color="auto" w:fill="ACADAC"/>
                              </w:rPr>
                              <w:t xml:space="preserve"> </w:t>
                            </w:r>
                            <w:r>
                              <w:rPr>
                                <w:rFonts w:ascii="Tahoma"/>
                                <w:b/>
                                <w:color w:val="FFFFFF"/>
                                <w:spacing w:val="-10"/>
                                <w:w w:val="85"/>
                                <w:sz w:val="28"/>
                                <w:shd w:val="clear" w:color="auto" w:fill="ACADAC"/>
                              </w:rPr>
                              <w:t>O</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74CD751E">
                            <w:pPr>
                              <w:pStyle w:val="16"/>
                              <w:spacing w:line="314" w:lineRule="exact"/>
                              <w:ind w:left="6" w:right="-15"/>
                              <w:rPr>
                                <w:rFonts w:ascii="Tahoma"/>
                                <w:b/>
                                <w:sz w:val="28"/>
                              </w:rPr>
                            </w:pPr>
                            <w:r>
                              <w:rPr>
                                <w:rFonts w:ascii="Tahoma"/>
                                <w:b/>
                                <w:color w:val="FFFFFF"/>
                                <w:spacing w:val="-10"/>
                                <w:sz w:val="28"/>
                                <w:shd w:val="clear" w:color="auto" w:fill="ACADAC"/>
                              </w:rPr>
                              <w:t xml:space="preserve"> E</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6524FC2">
                            <w:pPr>
                              <w:pStyle w:val="16"/>
                              <w:spacing w:line="314" w:lineRule="exact"/>
                              <w:ind w:right="23"/>
                              <w:jc w:val="right"/>
                              <w:rPr>
                                <w:rFonts w:ascii="Tahoma"/>
                                <w:b/>
                                <w:sz w:val="28"/>
                              </w:rPr>
                            </w:pPr>
                            <w:r>
                              <w:rPr>
                                <w:rFonts w:ascii="Tahoma"/>
                                <w:b/>
                                <w:color w:val="FFFFFF"/>
                                <w:w w:val="79"/>
                                <w:sz w:val="28"/>
                                <w:shd w:val="clear" w:color="auto" w:fill="ACADAC"/>
                              </w:rPr>
                              <w:t>W</w:t>
                            </w:r>
                          </w:p>
                        </w:tc>
                        <w:tc>
                          <w:tcPr>
                            <w:tcW w:w="323" w:type="dxa"/>
                            <w:tcBorders>
                              <w:left w:val="single" w:color="FFFFFF" w:sz="8" w:space="0"/>
                              <w:right w:val="single" w:color="FFFFFF" w:sz="8" w:space="0"/>
                            </w:tcBorders>
                          </w:tcPr>
                          <w:p w14:paraId="10A27237">
                            <w:pPr>
                              <w:pStyle w:val="16"/>
                              <w:spacing w:line="314" w:lineRule="exact"/>
                              <w:ind w:left="6" w:right="-15"/>
                              <w:jc w:val="center"/>
                              <w:rPr>
                                <w:rFonts w:ascii="Tahoma"/>
                                <w:b/>
                                <w:sz w:val="28"/>
                              </w:rPr>
                            </w:pPr>
                            <w:r>
                              <w:rPr>
                                <w:rFonts w:ascii="Tahoma"/>
                                <w:b/>
                                <w:color w:val="FFFFFF"/>
                                <w:spacing w:val="-13"/>
                                <w:sz w:val="28"/>
                                <w:shd w:val="clear" w:color="auto" w:fill="ACADAC"/>
                              </w:rPr>
                              <w:t xml:space="preserve"> </w:t>
                            </w:r>
                            <w:r>
                              <w:rPr>
                                <w:rFonts w:ascii="Tahoma"/>
                                <w:b/>
                                <w:color w:val="FFFFFF"/>
                                <w:spacing w:val="-10"/>
                                <w:sz w:val="28"/>
                                <w:shd w:val="clear" w:color="auto" w:fill="ACADAC"/>
                              </w:rPr>
                              <w:t>A</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56B9DD24">
                            <w:pPr>
                              <w:pStyle w:val="16"/>
                              <w:spacing w:line="314" w:lineRule="exact"/>
                              <w:ind w:left="6" w:right="-15"/>
                              <w:jc w:val="center"/>
                              <w:rPr>
                                <w:rFonts w:ascii="Tahoma"/>
                                <w:b/>
                                <w:sz w:val="28"/>
                              </w:rPr>
                            </w:pPr>
                            <w:r>
                              <w:rPr>
                                <w:rFonts w:ascii="Tahoma"/>
                                <w:b/>
                                <w:color w:val="FFFFFF"/>
                                <w:spacing w:val="-9"/>
                                <w:w w:val="95"/>
                                <w:sz w:val="28"/>
                                <w:shd w:val="clear" w:color="auto" w:fill="ACADAC"/>
                              </w:rPr>
                              <w:t xml:space="preserve"> </w:t>
                            </w:r>
                            <w:r>
                              <w:rPr>
                                <w:rFonts w:ascii="Tahoma"/>
                                <w:b/>
                                <w:color w:val="FFFFFF"/>
                                <w:spacing w:val="-10"/>
                                <w:w w:val="95"/>
                                <w:sz w:val="28"/>
                                <w:shd w:val="clear" w:color="auto" w:fill="ACADAC"/>
                              </w:rPr>
                              <w:t>S</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26677E1E">
                            <w:pPr>
                              <w:pStyle w:val="16"/>
                              <w:spacing w:line="314" w:lineRule="exact"/>
                              <w:ind w:right="-15"/>
                              <w:jc w:val="right"/>
                              <w:rPr>
                                <w:rFonts w:ascii="Tahoma"/>
                                <w:b/>
                                <w:sz w:val="28"/>
                              </w:rPr>
                            </w:pPr>
                            <w:r>
                              <w:rPr>
                                <w:rFonts w:ascii="Tahoma"/>
                                <w:b/>
                                <w:color w:val="FFFFFF"/>
                                <w:spacing w:val="-7"/>
                                <w:w w:val="95"/>
                                <w:sz w:val="28"/>
                                <w:shd w:val="clear" w:color="auto" w:fill="ACADAC"/>
                              </w:rPr>
                              <w:t xml:space="preserve"> </w:t>
                            </w:r>
                            <w:r>
                              <w:rPr>
                                <w:rFonts w:ascii="Tahoma"/>
                                <w:b/>
                                <w:color w:val="FFFFFF"/>
                                <w:spacing w:val="-10"/>
                                <w:w w:val="95"/>
                                <w:sz w:val="28"/>
                                <w:shd w:val="clear" w:color="auto" w:fill="ACADAC"/>
                              </w:rPr>
                              <w:t>A</w:t>
                            </w:r>
                            <w:r>
                              <w:rPr>
                                <w:rFonts w:ascii="Tahoma"/>
                                <w:b/>
                                <w:color w:val="FFFFFF"/>
                                <w:spacing w:val="40"/>
                                <w:sz w:val="28"/>
                                <w:shd w:val="clear" w:color="auto" w:fill="ACADAC"/>
                              </w:rPr>
                              <w:t xml:space="preserve"> </w:t>
                            </w:r>
                          </w:p>
                        </w:tc>
                        <w:tc>
                          <w:tcPr>
                            <w:tcW w:w="323" w:type="dxa"/>
                            <w:tcBorders>
                              <w:left w:val="single" w:color="FFFFFF" w:sz="8" w:space="0"/>
                              <w:right w:val="single" w:color="FFFFFF" w:sz="8" w:space="0"/>
                            </w:tcBorders>
                          </w:tcPr>
                          <w:p w14:paraId="6112AB5D">
                            <w:pPr>
                              <w:pStyle w:val="16"/>
                              <w:spacing w:line="314" w:lineRule="exact"/>
                              <w:ind w:left="6" w:right="-15"/>
                              <w:jc w:val="center"/>
                              <w:rPr>
                                <w:rFonts w:ascii="Tahoma"/>
                                <w:b/>
                                <w:sz w:val="28"/>
                              </w:rPr>
                            </w:pPr>
                            <w:r>
                              <w:rPr>
                                <w:rFonts w:ascii="Tahoma"/>
                                <w:b/>
                                <w:color w:val="FFFFFF"/>
                                <w:spacing w:val="-5"/>
                                <w:sz w:val="28"/>
                                <w:shd w:val="clear" w:color="auto" w:fill="ACADAC"/>
                              </w:rPr>
                              <w:t xml:space="preserve"> </w:t>
                            </w:r>
                            <w:r>
                              <w:rPr>
                                <w:rFonts w:ascii="Tahoma"/>
                                <w:b/>
                                <w:color w:val="FFFFFF"/>
                                <w:spacing w:val="-12"/>
                                <w:w w:val="90"/>
                                <w:sz w:val="28"/>
                                <w:shd w:val="clear" w:color="auto" w:fill="ACADAC"/>
                              </w:rPr>
                              <w:t>V</w:t>
                            </w:r>
                            <w:r>
                              <w:rPr>
                                <w:rFonts w:ascii="Tahoma"/>
                                <w:b/>
                                <w:color w:val="FFFFFF"/>
                                <w:spacing w:val="40"/>
                                <w:sz w:val="28"/>
                                <w:shd w:val="clear" w:color="auto" w:fill="ACADAC"/>
                              </w:rPr>
                              <w:t xml:space="preserve"> </w:t>
                            </w:r>
                          </w:p>
                        </w:tc>
                        <w:tc>
                          <w:tcPr>
                            <w:tcW w:w="322" w:type="dxa"/>
                            <w:tcBorders>
                              <w:left w:val="single" w:color="FFFFFF" w:sz="8" w:space="0"/>
                              <w:right w:val="single" w:color="FFFFFF" w:sz="6" w:space="0"/>
                            </w:tcBorders>
                            <w:shd w:val="clear" w:color="auto" w:fill="ACADAC"/>
                          </w:tcPr>
                          <w:p w14:paraId="5EDDD79C">
                            <w:pPr>
                              <w:pStyle w:val="16"/>
                              <w:spacing w:line="314" w:lineRule="exact"/>
                              <w:ind w:right="55"/>
                              <w:jc w:val="right"/>
                              <w:rPr>
                                <w:rFonts w:ascii="Tahoma"/>
                                <w:b/>
                                <w:sz w:val="28"/>
                              </w:rPr>
                            </w:pPr>
                            <w:r>
                              <w:rPr>
                                <w:rFonts w:ascii="Tahoma"/>
                                <w:b/>
                                <w:color w:val="FFFFFF"/>
                                <w:w w:val="80"/>
                                <w:sz w:val="28"/>
                              </w:rPr>
                              <w:t>D</w:t>
                            </w:r>
                          </w:p>
                        </w:tc>
                      </w:tr>
                      <w:tr w14:paraId="28283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4F9DB520">
                            <w:pPr>
                              <w:pStyle w:val="16"/>
                              <w:spacing w:before="8" w:line="324" w:lineRule="exact"/>
                              <w:ind w:left="77"/>
                              <w:rPr>
                                <w:rFonts w:ascii="Tahoma"/>
                                <w:b/>
                                <w:sz w:val="28"/>
                              </w:rPr>
                            </w:pPr>
                            <w:r>
                              <w:rPr>
                                <w:rFonts w:ascii="Tahoma"/>
                                <w:b/>
                                <w:color w:val="FFFFFF"/>
                                <w:w w:val="84"/>
                                <w:sz w:val="28"/>
                              </w:rPr>
                              <w:t>N</w:t>
                            </w:r>
                          </w:p>
                        </w:tc>
                        <w:tc>
                          <w:tcPr>
                            <w:tcW w:w="323" w:type="dxa"/>
                            <w:tcBorders>
                              <w:left w:val="single" w:color="FFFFFF" w:sz="8" w:space="0"/>
                              <w:right w:val="single" w:color="FFFFFF" w:sz="8" w:space="0"/>
                            </w:tcBorders>
                            <w:shd w:val="clear" w:color="auto" w:fill="ACADAC"/>
                          </w:tcPr>
                          <w:p w14:paraId="050D08C7">
                            <w:pPr>
                              <w:pStyle w:val="16"/>
                              <w:spacing w:before="9" w:line="323" w:lineRule="exact"/>
                              <w:ind w:left="16"/>
                              <w:jc w:val="center"/>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5D1C40A3">
                            <w:pPr>
                              <w:pStyle w:val="16"/>
                              <w:spacing w:before="7" w:line="325" w:lineRule="exact"/>
                              <w:ind w:left="128"/>
                              <w:rPr>
                                <w:rFonts w:ascii="Tahoma"/>
                                <w:b/>
                                <w:sz w:val="28"/>
                              </w:rPr>
                            </w:pPr>
                            <w:r>
                              <w:rPr>
                                <w:rFonts w:ascii="Tahoma"/>
                                <w:b/>
                                <w:color w:val="FFFFFF"/>
                                <w:w w:val="58"/>
                                <w:sz w:val="28"/>
                              </w:rPr>
                              <w:t>I</w:t>
                            </w:r>
                          </w:p>
                        </w:tc>
                        <w:tc>
                          <w:tcPr>
                            <w:tcW w:w="323" w:type="dxa"/>
                            <w:tcBorders>
                              <w:left w:val="single" w:color="FFFFFF" w:sz="8" w:space="0"/>
                              <w:right w:val="single" w:color="FFFFFF" w:sz="8" w:space="0"/>
                            </w:tcBorders>
                            <w:shd w:val="clear" w:color="auto" w:fill="ACADAC"/>
                          </w:tcPr>
                          <w:p w14:paraId="053334B9">
                            <w:pPr>
                              <w:pStyle w:val="16"/>
                              <w:spacing w:before="9" w:line="323" w:lineRule="exact"/>
                              <w:ind w:left="77"/>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4649A27E">
                            <w:pPr>
                              <w:pStyle w:val="16"/>
                              <w:spacing w:before="7" w:line="325" w:lineRule="exact"/>
                              <w:ind w:left="77"/>
                              <w:rPr>
                                <w:rFonts w:ascii="Tahoma"/>
                                <w:b/>
                                <w:sz w:val="28"/>
                              </w:rPr>
                            </w:pPr>
                            <w:r>
                              <w:rPr>
                                <w:rFonts w:ascii="Tahoma"/>
                                <w:b/>
                                <w:color w:val="FFFFFF"/>
                                <w:w w:val="85"/>
                                <w:sz w:val="28"/>
                              </w:rPr>
                              <w:t>C</w:t>
                            </w:r>
                          </w:p>
                        </w:tc>
                        <w:tc>
                          <w:tcPr>
                            <w:tcW w:w="323" w:type="dxa"/>
                            <w:tcBorders>
                              <w:left w:val="single" w:color="FFFFFF" w:sz="8" w:space="0"/>
                              <w:right w:val="single" w:color="FFFFFF" w:sz="8" w:space="0"/>
                            </w:tcBorders>
                            <w:shd w:val="clear" w:color="auto" w:fill="ACADAC"/>
                          </w:tcPr>
                          <w:p w14:paraId="1C1C5361">
                            <w:pPr>
                              <w:pStyle w:val="16"/>
                              <w:spacing w:before="8" w:line="324" w:lineRule="exact"/>
                              <w:ind w:right="68"/>
                              <w:jc w:val="right"/>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5C932F0F">
                            <w:pPr>
                              <w:pStyle w:val="16"/>
                              <w:spacing w:before="6" w:line="326" w:lineRule="exact"/>
                              <w:jc w:val="center"/>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20FFA567">
                            <w:pPr>
                              <w:pStyle w:val="16"/>
                              <w:spacing w:before="9" w:line="323" w:lineRule="exact"/>
                              <w:ind w:left="16"/>
                              <w:jc w:val="center"/>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76550D09">
                            <w:pPr>
                              <w:pStyle w:val="16"/>
                              <w:spacing w:before="7" w:line="324" w:lineRule="exact"/>
                              <w:ind w:right="55"/>
                              <w:jc w:val="right"/>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49F0F308">
                            <w:pPr>
                              <w:pStyle w:val="16"/>
                              <w:spacing w:before="8" w:line="323" w:lineRule="exact"/>
                              <w:ind w:left="12"/>
                              <w:jc w:val="center"/>
                              <w:rPr>
                                <w:rFonts w:ascii="Tahoma"/>
                                <w:b/>
                                <w:sz w:val="28"/>
                              </w:rPr>
                            </w:pPr>
                            <w:r>
                              <w:rPr>
                                <w:rFonts w:ascii="Tahoma"/>
                                <w:b/>
                                <w:color w:val="FFFFFF"/>
                                <w:w w:val="87"/>
                                <w:sz w:val="28"/>
                              </w:rPr>
                              <w:t>P</w:t>
                            </w:r>
                          </w:p>
                        </w:tc>
                        <w:tc>
                          <w:tcPr>
                            <w:tcW w:w="322" w:type="dxa"/>
                            <w:tcBorders>
                              <w:left w:val="single" w:color="FFFFFF" w:sz="8" w:space="0"/>
                              <w:right w:val="single" w:color="FFFFFF" w:sz="6" w:space="0"/>
                            </w:tcBorders>
                          </w:tcPr>
                          <w:p w14:paraId="53FD412E">
                            <w:pPr>
                              <w:pStyle w:val="16"/>
                              <w:spacing w:before="6" w:line="325" w:lineRule="exact"/>
                              <w:ind w:right="-15"/>
                              <w:jc w:val="right"/>
                              <w:rPr>
                                <w:rFonts w:ascii="Tahoma"/>
                                <w:b/>
                                <w:sz w:val="28"/>
                              </w:rPr>
                            </w:pPr>
                            <w:r>
                              <w:rPr>
                                <w:rFonts w:ascii="Tahoma"/>
                                <w:b/>
                                <w:color w:val="FFFFFF"/>
                                <w:spacing w:val="37"/>
                                <w:sz w:val="28"/>
                                <w:shd w:val="clear" w:color="auto" w:fill="ACADAC"/>
                              </w:rPr>
                              <w:t xml:space="preserve"> </w:t>
                            </w:r>
                            <w:r>
                              <w:rPr>
                                <w:rFonts w:ascii="Tahoma"/>
                                <w:b/>
                                <w:color w:val="FFFFFF"/>
                                <w:spacing w:val="-12"/>
                                <w:w w:val="70"/>
                                <w:sz w:val="28"/>
                                <w:shd w:val="clear" w:color="auto" w:fill="ACADAC"/>
                              </w:rPr>
                              <w:t>I</w:t>
                            </w:r>
                            <w:r>
                              <w:rPr>
                                <w:rFonts w:ascii="Tahoma"/>
                                <w:b/>
                                <w:color w:val="FFFFFF"/>
                                <w:spacing w:val="40"/>
                                <w:sz w:val="28"/>
                                <w:shd w:val="clear" w:color="auto" w:fill="ACADAC"/>
                              </w:rPr>
                              <w:t xml:space="preserve"> </w:t>
                            </w:r>
                          </w:p>
                        </w:tc>
                      </w:tr>
                      <w:tr w14:paraId="44E2C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3F96E9C1">
                            <w:pPr>
                              <w:pStyle w:val="16"/>
                              <w:spacing w:before="8" w:line="324" w:lineRule="exact"/>
                              <w:ind w:left="77"/>
                              <w:rPr>
                                <w:rFonts w:ascii="Tahoma"/>
                                <w:b/>
                                <w:sz w:val="28"/>
                              </w:rPr>
                            </w:pPr>
                            <w:r>
                              <w:rPr>
                                <w:rFonts w:ascii="Tahoma"/>
                                <w:b/>
                                <w:color w:val="FFFFFF"/>
                                <w:w w:val="83"/>
                                <w:sz w:val="28"/>
                              </w:rPr>
                              <w:t>U</w:t>
                            </w:r>
                          </w:p>
                        </w:tc>
                        <w:tc>
                          <w:tcPr>
                            <w:tcW w:w="323" w:type="dxa"/>
                            <w:tcBorders>
                              <w:left w:val="single" w:color="FFFFFF" w:sz="8" w:space="0"/>
                              <w:right w:val="single" w:color="FFFFFF" w:sz="8" w:space="0"/>
                            </w:tcBorders>
                            <w:shd w:val="clear" w:color="auto" w:fill="ACADAC"/>
                          </w:tcPr>
                          <w:p w14:paraId="78A8C9A1">
                            <w:pPr>
                              <w:pStyle w:val="16"/>
                              <w:spacing w:before="9" w:line="323" w:lineRule="exact"/>
                              <w:ind w:left="16"/>
                              <w:jc w:val="center"/>
                              <w:rPr>
                                <w:rFonts w:ascii="Tahoma"/>
                                <w:b/>
                                <w:sz w:val="28"/>
                              </w:rPr>
                            </w:pPr>
                            <w:r>
                              <w:rPr>
                                <w:rFonts w:ascii="Tahoma"/>
                                <w:b/>
                                <w:color w:val="FFFFFF"/>
                                <w:w w:val="58"/>
                                <w:sz w:val="28"/>
                              </w:rPr>
                              <w:t>I</w:t>
                            </w:r>
                          </w:p>
                        </w:tc>
                        <w:tc>
                          <w:tcPr>
                            <w:tcW w:w="323" w:type="dxa"/>
                            <w:tcBorders>
                              <w:left w:val="single" w:color="FFFFFF" w:sz="8" w:space="0"/>
                              <w:right w:val="single" w:color="FFFFFF" w:sz="8" w:space="0"/>
                            </w:tcBorders>
                            <w:shd w:val="clear" w:color="auto" w:fill="ACADAC"/>
                          </w:tcPr>
                          <w:p w14:paraId="38BAB4F8">
                            <w:pPr>
                              <w:pStyle w:val="16"/>
                              <w:spacing w:before="7" w:line="325" w:lineRule="exact"/>
                              <w:ind w:left="77"/>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284BCC18">
                            <w:pPr>
                              <w:pStyle w:val="16"/>
                              <w:spacing w:before="9" w:line="323" w:lineRule="exact"/>
                              <w:ind w:right="55"/>
                              <w:jc w:val="right"/>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0CF56675">
                            <w:pPr>
                              <w:pStyle w:val="16"/>
                              <w:spacing w:before="7" w:line="324" w:lineRule="exact"/>
                              <w:ind w:left="77"/>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62A252E8">
                            <w:pPr>
                              <w:pStyle w:val="16"/>
                              <w:spacing w:before="8" w:line="324" w:lineRule="exact"/>
                              <w:ind w:right="67"/>
                              <w:jc w:val="right"/>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115F33C0">
                            <w:pPr>
                              <w:pStyle w:val="16"/>
                              <w:spacing w:before="6" w:line="326" w:lineRule="exact"/>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30526997">
                            <w:pPr>
                              <w:pStyle w:val="16"/>
                              <w:spacing w:before="9" w:line="322" w:lineRule="exact"/>
                              <w:ind w:left="3"/>
                              <w:jc w:val="center"/>
                              <w:rPr>
                                <w:rFonts w:ascii="Tahoma"/>
                                <w:b/>
                                <w:sz w:val="28"/>
                              </w:rPr>
                            </w:pPr>
                            <w:r>
                              <w:rPr>
                                <w:rFonts w:ascii="Tahoma"/>
                                <w:b/>
                                <w:color w:val="FFFFFF"/>
                                <w:w w:val="85"/>
                                <w:sz w:val="28"/>
                              </w:rPr>
                              <w:t>S</w:t>
                            </w:r>
                          </w:p>
                        </w:tc>
                        <w:tc>
                          <w:tcPr>
                            <w:tcW w:w="323" w:type="dxa"/>
                            <w:tcBorders>
                              <w:left w:val="single" w:color="FFFFFF" w:sz="8" w:space="0"/>
                              <w:right w:val="single" w:color="FFFFFF" w:sz="8" w:space="0"/>
                            </w:tcBorders>
                            <w:shd w:val="clear" w:color="auto" w:fill="ACADAC"/>
                          </w:tcPr>
                          <w:p w14:paraId="5EA30FEF">
                            <w:pPr>
                              <w:pStyle w:val="16"/>
                              <w:spacing w:before="8" w:line="324" w:lineRule="exact"/>
                              <w:ind w:right="67"/>
                              <w:jc w:val="right"/>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4CDF4482">
                            <w:pPr>
                              <w:pStyle w:val="16"/>
                              <w:spacing w:before="9" w:line="323" w:lineRule="exact"/>
                              <w:ind w:left="3"/>
                              <w:jc w:val="center"/>
                              <w:rPr>
                                <w:rFonts w:ascii="Tahoma"/>
                                <w:b/>
                                <w:sz w:val="28"/>
                              </w:rPr>
                            </w:pPr>
                            <w:r>
                              <w:rPr>
                                <w:rFonts w:ascii="Tahoma"/>
                                <w:b/>
                                <w:color w:val="FFFFFF"/>
                                <w:w w:val="85"/>
                                <w:sz w:val="28"/>
                              </w:rPr>
                              <w:t>S</w:t>
                            </w:r>
                          </w:p>
                        </w:tc>
                        <w:tc>
                          <w:tcPr>
                            <w:tcW w:w="322" w:type="dxa"/>
                            <w:tcBorders>
                              <w:left w:val="single" w:color="FFFFFF" w:sz="8" w:space="0"/>
                              <w:right w:val="single" w:color="FFFFFF" w:sz="6" w:space="0"/>
                            </w:tcBorders>
                            <w:shd w:val="clear" w:color="auto" w:fill="ACADAC"/>
                          </w:tcPr>
                          <w:p w14:paraId="1E88E30E">
                            <w:pPr>
                              <w:pStyle w:val="16"/>
                              <w:spacing w:before="7" w:line="325" w:lineRule="exact"/>
                              <w:ind w:right="78"/>
                              <w:jc w:val="right"/>
                              <w:rPr>
                                <w:rFonts w:ascii="Tahoma"/>
                                <w:b/>
                                <w:sz w:val="28"/>
                              </w:rPr>
                            </w:pPr>
                            <w:r>
                              <w:rPr>
                                <w:rFonts w:ascii="Tahoma"/>
                                <w:b/>
                                <w:color w:val="FFFFFF"/>
                                <w:w w:val="78"/>
                                <w:sz w:val="28"/>
                              </w:rPr>
                              <w:t>Y</w:t>
                            </w:r>
                          </w:p>
                        </w:tc>
                      </w:tr>
                      <w:tr w14:paraId="17199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69FAE52A">
                            <w:pPr>
                              <w:pStyle w:val="16"/>
                              <w:spacing w:before="8" w:line="324" w:lineRule="exact"/>
                              <w:ind w:left="77"/>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6D993C66">
                            <w:pPr>
                              <w:pStyle w:val="16"/>
                              <w:spacing w:before="9" w:line="323" w:lineRule="exact"/>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0324B1F0">
                            <w:pPr>
                              <w:pStyle w:val="16"/>
                              <w:spacing w:before="7" w:line="325" w:lineRule="exact"/>
                              <w:ind w:left="77"/>
                              <w:rPr>
                                <w:rFonts w:ascii="Tahoma"/>
                                <w:b/>
                                <w:sz w:val="28"/>
                              </w:rPr>
                            </w:pPr>
                            <w:r>
                              <w:rPr>
                                <w:rFonts w:ascii="Tahoma"/>
                                <w:b/>
                                <w:color w:val="FFFFFF"/>
                                <w:w w:val="79"/>
                                <w:sz w:val="28"/>
                              </w:rPr>
                              <w:t>V</w:t>
                            </w:r>
                          </w:p>
                        </w:tc>
                        <w:tc>
                          <w:tcPr>
                            <w:tcW w:w="323" w:type="dxa"/>
                            <w:tcBorders>
                              <w:left w:val="single" w:color="FFFFFF" w:sz="8" w:space="0"/>
                              <w:right w:val="single" w:color="FFFFFF" w:sz="8" w:space="0"/>
                            </w:tcBorders>
                            <w:shd w:val="clear" w:color="auto" w:fill="ACADAC"/>
                          </w:tcPr>
                          <w:p w14:paraId="6FD13296">
                            <w:pPr>
                              <w:pStyle w:val="16"/>
                              <w:spacing w:before="9" w:line="323" w:lineRule="exact"/>
                              <w:ind w:right="59"/>
                              <w:jc w:val="right"/>
                              <w:rPr>
                                <w:rFonts w:ascii="Tahoma"/>
                                <w:b/>
                                <w:sz w:val="28"/>
                              </w:rPr>
                            </w:pPr>
                            <w:r>
                              <w:rPr>
                                <w:rFonts w:ascii="Tahoma"/>
                                <w:b/>
                                <w:color w:val="FFFFFF"/>
                                <w:w w:val="85"/>
                                <w:sz w:val="28"/>
                              </w:rPr>
                              <w:t>A</w:t>
                            </w:r>
                          </w:p>
                        </w:tc>
                        <w:tc>
                          <w:tcPr>
                            <w:tcW w:w="323" w:type="dxa"/>
                            <w:tcBorders>
                              <w:left w:val="single" w:color="FFFFFF" w:sz="8" w:space="0"/>
                              <w:right w:val="single" w:color="FFFFFF" w:sz="8" w:space="0"/>
                            </w:tcBorders>
                            <w:shd w:val="clear" w:color="auto" w:fill="ACADAC"/>
                          </w:tcPr>
                          <w:p w14:paraId="3207C18F">
                            <w:pPr>
                              <w:pStyle w:val="16"/>
                              <w:spacing w:before="7" w:line="324" w:lineRule="exact"/>
                              <w:ind w:left="77"/>
                              <w:rPr>
                                <w:rFonts w:ascii="Tahoma"/>
                                <w:b/>
                                <w:sz w:val="28"/>
                              </w:rPr>
                            </w:pPr>
                            <w:r>
                              <w:rPr>
                                <w:rFonts w:ascii="Tahoma"/>
                                <w:b/>
                                <w:color w:val="FFFFFF"/>
                                <w:w w:val="84"/>
                                <w:sz w:val="28"/>
                              </w:rPr>
                              <w:t>N</w:t>
                            </w:r>
                          </w:p>
                        </w:tc>
                        <w:tc>
                          <w:tcPr>
                            <w:tcW w:w="323" w:type="dxa"/>
                            <w:tcBorders>
                              <w:left w:val="single" w:color="FFFFFF" w:sz="8" w:space="0"/>
                              <w:right w:val="single" w:color="FFFFFF" w:sz="8" w:space="0"/>
                            </w:tcBorders>
                            <w:shd w:val="clear" w:color="auto" w:fill="ACADAC"/>
                          </w:tcPr>
                          <w:p w14:paraId="6B421DDB">
                            <w:pPr>
                              <w:pStyle w:val="16"/>
                              <w:spacing w:before="8" w:line="324" w:lineRule="exact"/>
                              <w:ind w:right="47"/>
                              <w:jc w:val="right"/>
                              <w:rPr>
                                <w:rFonts w:ascii="Tahoma"/>
                                <w:b/>
                                <w:sz w:val="28"/>
                              </w:rPr>
                            </w:pPr>
                            <w:r>
                              <w:rPr>
                                <w:rFonts w:ascii="Tahoma"/>
                                <w:b/>
                                <w:color w:val="FFFFFF"/>
                                <w:w w:val="82"/>
                                <w:sz w:val="28"/>
                              </w:rPr>
                              <w:t>H</w:t>
                            </w:r>
                          </w:p>
                        </w:tc>
                        <w:tc>
                          <w:tcPr>
                            <w:tcW w:w="323" w:type="dxa"/>
                            <w:tcBorders>
                              <w:left w:val="single" w:color="FFFFFF" w:sz="8" w:space="0"/>
                              <w:right w:val="single" w:color="FFFFFF" w:sz="8" w:space="0"/>
                            </w:tcBorders>
                            <w:shd w:val="clear" w:color="auto" w:fill="ACADAC"/>
                          </w:tcPr>
                          <w:p w14:paraId="008C5C1A">
                            <w:pPr>
                              <w:pStyle w:val="16"/>
                              <w:spacing w:before="6" w:line="326" w:lineRule="exact"/>
                              <w:ind w:left="16"/>
                              <w:jc w:val="center"/>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028AD0DE">
                            <w:pPr>
                              <w:pStyle w:val="16"/>
                              <w:spacing w:before="9" w:line="323" w:lineRule="exact"/>
                              <w:ind w:left="3"/>
                              <w:jc w:val="center"/>
                              <w:rPr>
                                <w:rFonts w:ascii="Tahoma"/>
                                <w:b/>
                                <w:sz w:val="28"/>
                              </w:rPr>
                            </w:pPr>
                            <w:r>
                              <w:rPr>
                                <w:rFonts w:ascii="Tahoma"/>
                                <w:b/>
                                <w:color w:val="FFFFFF"/>
                                <w:w w:val="93"/>
                                <w:sz w:val="28"/>
                              </w:rPr>
                              <w:t>F</w:t>
                            </w:r>
                          </w:p>
                        </w:tc>
                        <w:tc>
                          <w:tcPr>
                            <w:tcW w:w="323" w:type="dxa"/>
                            <w:tcBorders>
                              <w:left w:val="single" w:color="FFFFFF" w:sz="8" w:space="0"/>
                              <w:right w:val="single" w:color="FFFFFF" w:sz="8" w:space="0"/>
                            </w:tcBorders>
                            <w:shd w:val="clear" w:color="auto" w:fill="ACADAC"/>
                          </w:tcPr>
                          <w:p w14:paraId="69FE7AD6">
                            <w:pPr>
                              <w:pStyle w:val="16"/>
                              <w:spacing w:before="8" w:line="324" w:lineRule="exact"/>
                              <w:ind w:right="40"/>
                              <w:jc w:val="right"/>
                              <w:rPr>
                                <w:rFonts w:ascii="Tahoma"/>
                                <w:b/>
                                <w:sz w:val="28"/>
                              </w:rPr>
                            </w:pPr>
                            <w:r>
                              <w:rPr>
                                <w:rFonts w:ascii="Tahoma"/>
                                <w:b/>
                                <w:color w:val="FFFFFF"/>
                                <w:w w:val="84"/>
                                <w:sz w:val="28"/>
                              </w:rPr>
                              <w:t>N</w:t>
                            </w:r>
                          </w:p>
                        </w:tc>
                        <w:tc>
                          <w:tcPr>
                            <w:tcW w:w="323" w:type="dxa"/>
                            <w:tcBorders>
                              <w:left w:val="single" w:color="FFFFFF" w:sz="8" w:space="0"/>
                              <w:right w:val="single" w:color="FFFFFF" w:sz="8" w:space="0"/>
                            </w:tcBorders>
                            <w:shd w:val="clear" w:color="auto" w:fill="ACADAC"/>
                          </w:tcPr>
                          <w:p w14:paraId="0ADE4C95">
                            <w:pPr>
                              <w:pStyle w:val="16"/>
                              <w:spacing w:before="8" w:line="323" w:lineRule="exact"/>
                              <w:jc w:val="center"/>
                              <w:rPr>
                                <w:rFonts w:ascii="Tahoma"/>
                                <w:b/>
                                <w:sz w:val="28"/>
                              </w:rPr>
                            </w:pPr>
                            <w:r>
                              <w:rPr>
                                <w:rFonts w:ascii="Tahoma"/>
                                <w:b/>
                                <w:color w:val="FFFFFF"/>
                                <w:w w:val="79"/>
                                <w:sz w:val="28"/>
                              </w:rPr>
                              <w:t>V</w:t>
                            </w:r>
                          </w:p>
                        </w:tc>
                        <w:tc>
                          <w:tcPr>
                            <w:tcW w:w="322" w:type="dxa"/>
                            <w:tcBorders>
                              <w:left w:val="single" w:color="FFFFFF" w:sz="8" w:space="0"/>
                              <w:right w:val="single" w:color="FFFFFF" w:sz="6" w:space="0"/>
                            </w:tcBorders>
                            <w:shd w:val="clear" w:color="auto" w:fill="ACADAC"/>
                          </w:tcPr>
                          <w:p w14:paraId="784494B5">
                            <w:pPr>
                              <w:pStyle w:val="16"/>
                              <w:spacing w:before="6" w:line="325" w:lineRule="exact"/>
                              <w:ind w:right="77"/>
                              <w:jc w:val="right"/>
                              <w:rPr>
                                <w:rFonts w:ascii="Tahoma"/>
                                <w:b/>
                                <w:sz w:val="28"/>
                              </w:rPr>
                            </w:pPr>
                            <w:r>
                              <w:rPr>
                                <w:rFonts w:ascii="Tahoma"/>
                                <w:b/>
                                <w:color w:val="FFFFFF"/>
                                <w:w w:val="92"/>
                                <w:sz w:val="28"/>
                              </w:rPr>
                              <w:t>L</w:t>
                            </w:r>
                          </w:p>
                        </w:tc>
                      </w:tr>
                      <w:tr w14:paraId="16F30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5" w:hRule="atLeast"/>
                        </w:trPr>
                        <w:tc>
                          <w:tcPr>
                            <w:tcW w:w="323" w:type="dxa"/>
                            <w:tcBorders>
                              <w:left w:val="single" w:color="FFFFFF" w:sz="8" w:space="0"/>
                              <w:right w:val="single" w:color="FFFFFF" w:sz="8" w:space="0"/>
                            </w:tcBorders>
                            <w:shd w:val="clear" w:color="auto" w:fill="ACADAC"/>
                          </w:tcPr>
                          <w:p w14:paraId="2742A4A6">
                            <w:pPr>
                              <w:pStyle w:val="16"/>
                              <w:spacing w:before="11" w:line="324" w:lineRule="exact"/>
                              <w:ind w:left="92"/>
                              <w:rPr>
                                <w:rFonts w:ascii="Tahoma"/>
                                <w:b/>
                                <w:sz w:val="28"/>
                              </w:rPr>
                            </w:pPr>
                            <w:r>
                              <w:rPr>
                                <w:rFonts w:ascii="Tahoma"/>
                                <w:b/>
                                <w:color w:val="FFFFFF"/>
                                <w:w w:val="92"/>
                                <w:sz w:val="28"/>
                              </w:rPr>
                              <w:t>L</w:t>
                            </w:r>
                          </w:p>
                        </w:tc>
                        <w:tc>
                          <w:tcPr>
                            <w:tcW w:w="323" w:type="dxa"/>
                            <w:tcBorders>
                              <w:left w:val="single" w:color="FFFFFF" w:sz="8" w:space="0"/>
                              <w:right w:val="single" w:color="FFFFFF" w:sz="8" w:space="0"/>
                            </w:tcBorders>
                            <w:shd w:val="clear" w:color="auto" w:fill="ACADAC"/>
                          </w:tcPr>
                          <w:p w14:paraId="1C6D1B39">
                            <w:pPr>
                              <w:pStyle w:val="16"/>
                              <w:spacing w:before="12" w:line="323" w:lineRule="exact"/>
                              <w:ind w:left="15"/>
                              <w:jc w:val="center"/>
                              <w:rPr>
                                <w:rFonts w:ascii="Tahoma"/>
                                <w:b/>
                                <w:sz w:val="28"/>
                              </w:rPr>
                            </w:pPr>
                            <w:r>
                              <w:rPr>
                                <w:rFonts w:ascii="Tahoma"/>
                                <w:b/>
                                <w:color w:val="FFFFFF"/>
                                <w:w w:val="85"/>
                                <w:sz w:val="28"/>
                              </w:rPr>
                              <w:t>A</w:t>
                            </w:r>
                          </w:p>
                        </w:tc>
                        <w:tc>
                          <w:tcPr>
                            <w:tcW w:w="323" w:type="dxa"/>
                            <w:tcBorders>
                              <w:left w:val="single" w:color="FFFFFF" w:sz="8" w:space="0"/>
                              <w:right w:val="single" w:color="FFFFFF" w:sz="8" w:space="0"/>
                            </w:tcBorders>
                            <w:shd w:val="clear" w:color="auto" w:fill="ACADAC"/>
                          </w:tcPr>
                          <w:p w14:paraId="4F3696A0">
                            <w:pPr>
                              <w:pStyle w:val="16"/>
                              <w:spacing w:before="10" w:line="325" w:lineRule="exact"/>
                              <w:ind w:left="77"/>
                              <w:rPr>
                                <w:rFonts w:ascii="Tahoma"/>
                                <w:b/>
                                <w:sz w:val="28"/>
                              </w:rPr>
                            </w:pPr>
                            <w:r>
                              <w:rPr>
                                <w:rFonts w:ascii="Tahoma"/>
                                <w:b/>
                                <w:color w:val="FFFFFF"/>
                                <w:w w:val="85"/>
                                <w:sz w:val="28"/>
                              </w:rPr>
                              <w:t>S</w:t>
                            </w:r>
                          </w:p>
                        </w:tc>
                        <w:tc>
                          <w:tcPr>
                            <w:tcW w:w="323" w:type="dxa"/>
                            <w:tcBorders>
                              <w:left w:val="single" w:color="FFFFFF" w:sz="8" w:space="0"/>
                              <w:right w:val="single" w:color="FFFFFF" w:sz="8" w:space="0"/>
                            </w:tcBorders>
                            <w:shd w:val="clear" w:color="auto" w:fill="ACADAC"/>
                          </w:tcPr>
                          <w:p w14:paraId="49DE71CF">
                            <w:pPr>
                              <w:pStyle w:val="16"/>
                              <w:spacing w:before="12" w:line="323"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0ED42CC7">
                            <w:pPr>
                              <w:pStyle w:val="16"/>
                              <w:spacing w:before="10" w:line="324" w:lineRule="exact"/>
                              <w:ind w:left="77"/>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7E967DDB">
                            <w:pPr>
                              <w:pStyle w:val="16"/>
                              <w:spacing w:before="11" w:line="324"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321BC2C0">
                            <w:pPr>
                              <w:pStyle w:val="16"/>
                              <w:spacing w:before="9" w:line="326" w:lineRule="exact"/>
                              <w:ind w:left="19"/>
                              <w:jc w:val="center"/>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61AB6104">
                            <w:pPr>
                              <w:pStyle w:val="16"/>
                              <w:spacing w:before="12" w:line="322" w:lineRule="exact"/>
                              <w:ind w:left="12"/>
                              <w:jc w:val="center"/>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0D7D6216">
                            <w:pPr>
                              <w:pStyle w:val="16"/>
                              <w:spacing w:before="11" w:line="324" w:lineRule="exact"/>
                              <w:ind w:right="67"/>
                              <w:jc w:val="right"/>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0D78502B">
                            <w:pPr>
                              <w:pStyle w:val="16"/>
                              <w:spacing w:before="11" w:line="323" w:lineRule="exact"/>
                              <w:ind w:left="10"/>
                              <w:jc w:val="center"/>
                              <w:rPr>
                                <w:rFonts w:ascii="Tahoma"/>
                                <w:b/>
                                <w:sz w:val="28"/>
                              </w:rPr>
                            </w:pPr>
                            <w:r>
                              <w:rPr>
                                <w:rFonts w:ascii="Tahoma"/>
                                <w:b/>
                                <w:color w:val="FFFFFF"/>
                                <w:w w:val="85"/>
                                <w:sz w:val="28"/>
                              </w:rPr>
                              <w:t>C</w:t>
                            </w:r>
                          </w:p>
                        </w:tc>
                        <w:tc>
                          <w:tcPr>
                            <w:tcW w:w="322" w:type="dxa"/>
                            <w:tcBorders>
                              <w:left w:val="single" w:color="FFFFFF" w:sz="8" w:space="0"/>
                              <w:right w:val="single" w:color="FFFFFF" w:sz="6" w:space="0"/>
                            </w:tcBorders>
                            <w:shd w:val="clear" w:color="auto" w:fill="ACADAC"/>
                          </w:tcPr>
                          <w:p w14:paraId="7A16BBD6">
                            <w:pPr>
                              <w:pStyle w:val="16"/>
                              <w:spacing w:before="9" w:line="325" w:lineRule="exact"/>
                              <w:ind w:right="69"/>
                              <w:jc w:val="right"/>
                              <w:rPr>
                                <w:rFonts w:ascii="Tahoma"/>
                                <w:b/>
                                <w:sz w:val="28"/>
                              </w:rPr>
                            </w:pPr>
                            <w:r>
                              <w:rPr>
                                <w:rFonts w:ascii="Tahoma"/>
                                <w:b/>
                                <w:color w:val="FFFFFF"/>
                                <w:w w:val="90"/>
                                <w:sz w:val="28"/>
                              </w:rPr>
                              <w:t>E</w:t>
                            </w:r>
                          </w:p>
                        </w:tc>
                      </w:tr>
                      <w:tr w14:paraId="58E1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2" w:hRule="atLeast"/>
                        </w:trPr>
                        <w:tc>
                          <w:tcPr>
                            <w:tcW w:w="323" w:type="dxa"/>
                            <w:tcBorders>
                              <w:left w:val="single" w:color="FFFFFF" w:sz="8" w:space="0"/>
                              <w:right w:val="single" w:color="FFFFFF" w:sz="8" w:space="0"/>
                            </w:tcBorders>
                            <w:shd w:val="clear" w:color="auto" w:fill="ACADAC"/>
                          </w:tcPr>
                          <w:p w14:paraId="07FC633A">
                            <w:pPr>
                              <w:pStyle w:val="16"/>
                              <w:spacing w:before="8" w:line="324" w:lineRule="exact"/>
                              <w:ind w:left="120"/>
                              <w:rPr>
                                <w:rFonts w:ascii="Tahoma"/>
                                <w:b/>
                                <w:sz w:val="28"/>
                              </w:rPr>
                            </w:pPr>
                            <w:r>
                              <w:rPr>
                                <w:rFonts w:ascii="Tahoma"/>
                                <w:b/>
                                <w:color w:val="FFFFFF"/>
                                <w:w w:val="58"/>
                                <w:sz w:val="28"/>
                              </w:rPr>
                              <w:t>I</w:t>
                            </w:r>
                          </w:p>
                        </w:tc>
                        <w:tc>
                          <w:tcPr>
                            <w:tcW w:w="323" w:type="dxa"/>
                            <w:tcBorders>
                              <w:left w:val="single" w:color="FFFFFF" w:sz="8" w:space="0"/>
                              <w:right w:val="single" w:color="FFFFFF" w:sz="8" w:space="0"/>
                            </w:tcBorders>
                            <w:shd w:val="clear" w:color="auto" w:fill="ACADAC"/>
                          </w:tcPr>
                          <w:p w14:paraId="248C8E1E">
                            <w:pPr>
                              <w:pStyle w:val="16"/>
                              <w:spacing w:before="9" w:line="323" w:lineRule="exact"/>
                              <w:ind w:left="12"/>
                              <w:jc w:val="center"/>
                              <w:rPr>
                                <w:rFonts w:ascii="Tahoma"/>
                                <w:b/>
                                <w:sz w:val="28"/>
                              </w:rPr>
                            </w:pPr>
                            <w:r>
                              <w:rPr>
                                <w:rFonts w:ascii="Tahoma"/>
                                <w:b/>
                                <w:color w:val="FFFFFF"/>
                                <w:w w:val="87"/>
                                <w:sz w:val="28"/>
                              </w:rPr>
                              <w:t>P</w:t>
                            </w:r>
                          </w:p>
                        </w:tc>
                        <w:tc>
                          <w:tcPr>
                            <w:tcW w:w="323" w:type="dxa"/>
                            <w:tcBorders>
                              <w:left w:val="single" w:color="FFFFFF" w:sz="8" w:space="0"/>
                              <w:right w:val="single" w:color="FFFFFF" w:sz="8" w:space="0"/>
                            </w:tcBorders>
                            <w:shd w:val="clear" w:color="auto" w:fill="ACADAC"/>
                          </w:tcPr>
                          <w:p w14:paraId="51EF4BA2">
                            <w:pPr>
                              <w:pStyle w:val="16"/>
                              <w:spacing w:before="7" w:line="325" w:lineRule="exact"/>
                              <w:ind w:left="75"/>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7ECC9ABD">
                            <w:pPr>
                              <w:pStyle w:val="16"/>
                              <w:spacing w:before="9" w:line="323"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554357D5">
                            <w:pPr>
                              <w:pStyle w:val="16"/>
                              <w:spacing w:before="7" w:line="325" w:lineRule="exact"/>
                              <w:ind w:left="62"/>
                              <w:rPr>
                                <w:rFonts w:ascii="Tahoma"/>
                                <w:b/>
                                <w:sz w:val="28"/>
                              </w:rPr>
                            </w:pPr>
                            <w:r>
                              <w:rPr>
                                <w:rFonts w:ascii="Tahoma"/>
                                <w:b/>
                                <w:color w:val="FFFFFF"/>
                                <w:w w:val="83"/>
                                <w:sz w:val="28"/>
                              </w:rPr>
                              <w:t>M</w:t>
                            </w:r>
                          </w:p>
                        </w:tc>
                        <w:tc>
                          <w:tcPr>
                            <w:tcW w:w="323" w:type="dxa"/>
                            <w:tcBorders>
                              <w:left w:val="single" w:color="FFFFFF" w:sz="8" w:space="0"/>
                              <w:right w:val="single" w:color="FFFFFF" w:sz="8" w:space="0"/>
                            </w:tcBorders>
                            <w:shd w:val="clear" w:color="auto" w:fill="ACADAC"/>
                          </w:tcPr>
                          <w:p w14:paraId="7E99F1C1">
                            <w:pPr>
                              <w:pStyle w:val="16"/>
                              <w:spacing w:before="8" w:line="324" w:lineRule="exact"/>
                              <w:ind w:right="58"/>
                              <w:jc w:val="right"/>
                              <w:rPr>
                                <w:rFonts w:ascii="Tahoma"/>
                                <w:b/>
                                <w:sz w:val="28"/>
                              </w:rPr>
                            </w:pPr>
                            <w:r>
                              <w:rPr>
                                <w:rFonts w:ascii="Tahoma"/>
                                <w:b/>
                                <w:color w:val="FFFFFF"/>
                                <w:w w:val="76"/>
                                <w:sz w:val="28"/>
                              </w:rPr>
                              <w:t>O</w:t>
                            </w:r>
                          </w:p>
                        </w:tc>
                        <w:tc>
                          <w:tcPr>
                            <w:tcW w:w="323" w:type="dxa"/>
                            <w:tcBorders>
                              <w:left w:val="single" w:color="FFFFFF" w:sz="8" w:space="0"/>
                              <w:right w:val="single" w:color="FFFFFF" w:sz="8" w:space="0"/>
                            </w:tcBorders>
                            <w:shd w:val="clear" w:color="auto" w:fill="ACADAC"/>
                          </w:tcPr>
                          <w:p w14:paraId="756F55FA">
                            <w:pPr>
                              <w:pStyle w:val="16"/>
                              <w:spacing w:before="6" w:line="326" w:lineRule="exact"/>
                              <w:ind w:left="26"/>
                              <w:jc w:val="center"/>
                              <w:rPr>
                                <w:rFonts w:ascii="Tahoma"/>
                                <w:b/>
                                <w:sz w:val="28"/>
                              </w:rPr>
                            </w:pPr>
                            <w:r>
                              <w:rPr>
                                <w:rFonts w:ascii="Tahoma"/>
                                <w:b/>
                                <w:color w:val="FFFFFF"/>
                                <w:w w:val="85"/>
                                <w:sz w:val="28"/>
                              </w:rPr>
                              <w:t>T</w:t>
                            </w:r>
                          </w:p>
                        </w:tc>
                        <w:tc>
                          <w:tcPr>
                            <w:tcW w:w="323" w:type="dxa"/>
                            <w:tcBorders>
                              <w:left w:val="single" w:color="FFFFFF" w:sz="8" w:space="0"/>
                              <w:right w:val="single" w:color="FFFFFF" w:sz="8" w:space="0"/>
                            </w:tcBorders>
                            <w:shd w:val="clear" w:color="auto" w:fill="ACADAC"/>
                          </w:tcPr>
                          <w:p w14:paraId="36CFA4C2">
                            <w:pPr>
                              <w:pStyle w:val="16"/>
                              <w:spacing w:before="9" w:line="323" w:lineRule="exact"/>
                              <w:ind w:left="6"/>
                              <w:jc w:val="center"/>
                              <w:rPr>
                                <w:rFonts w:ascii="Tahoma"/>
                                <w:b/>
                                <w:sz w:val="28"/>
                              </w:rPr>
                            </w:pPr>
                            <w:r>
                              <w:rPr>
                                <w:rFonts w:ascii="Tahoma"/>
                                <w:b/>
                                <w:color w:val="FFFFFF"/>
                                <w:w w:val="90"/>
                                <w:sz w:val="28"/>
                              </w:rPr>
                              <w:t>E</w:t>
                            </w:r>
                          </w:p>
                        </w:tc>
                        <w:tc>
                          <w:tcPr>
                            <w:tcW w:w="323" w:type="dxa"/>
                            <w:tcBorders>
                              <w:left w:val="single" w:color="FFFFFF" w:sz="8" w:space="0"/>
                              <w:right w:val="single" w:color="FFFFFF" w:sz="8" w:space="0"/>
                            </w:tcBorders>
                            <w:shd w:val="clear" w:color="auto" w:fill="ACADAC"/>
                          </w:tcPr>
                          <w:p w14:paraId="63A39A45">
                            <w:pPr>
                              <w:pStyle w:val="16"/>
                              <w:spacing w:before="7" w:line="324" w:lineRule="exact"/>
                              <w:ind w:right="55"/>
                              <w:jc w:val="right"/>
                              <w:rPr>
                                <w:rFonts w:ascii="Tahoma"/>
                                <w:b/>
                                <w:sz w:val="28"/>
                              </w:rPr>
                            </w:pPr>
                            <w:r>
                              <w:rPr>
                                <w:rFonts w:ascii="Tahoma"/>
                                <w:b/>
                                <w:color w:val="FFFFFF"/>
                                <w:w w:val="82"/>
                                <w:sz w:val="28"/>
                              </w:rPr>
                              <w:t>R</w:t>
                            </w:r>
                          </w:p>
                        </w:tc>
                        <w:tc>
                          <w:tcPr>
                            <w:tcW w:w="323" w:type="dxa"/>
                            <w:tcBorders>
                              <w:left w:val="single" w:color="FFFFFF" w:sz="8" w:space="0"/>
                              <w:right w:val="single" w:color="FFFFFF" w:sz="8" w:space="0"/>
                            </w:tcBorders>
                            <w:shd w:val="clear" w:color="auto" w:fill="ACADAC"/>
                          </w:tcPr>
                          <w:p w14:paraId="47A59734">
                            <w:pPr>
                              <w:pStyle w:val="16"/>
                              <w:spacing w:before="8" w:line="323" w:lineRule="exact"/>
                              <w:ind w:left="22"/>
                              <w:jc w:val="center"/>
                              <w:rPr>
                                <w:rFonts w:ascii="Tahoma"/>
                                <w:b/>
                                <w:sz w:val="28"/>
                              </w:rPr>
                            </w:pPr>
                            <w:r>
                              <w:rPr>
                                <w:rFonts w:ascii="Tahoma"/>
                                <w:b/>
                                <w:color w:val="FFFFFF"/>
                                <w:w w:val="87"/>
                                <w:sz w:val="28"/>
                              </w:rPr>
                              <w:t>K</w:t>
                            </w:r>
                          </w:p>
                        </w:tc>
                        <w:tc>
                          <w:tcPr>
                            <w:tcW w:w="322" w:type="dxa"/>
                            <w:tcBorders>
                              <w:left w:val="single" w:color="FFFFFF" w:sz="8" w:space="0"/>
                              <w:right w:val="single" w:color="FFFFFF" w:sz="6" w:space="0"/>
                            </w:tcBorders>
                            <w:shd w:val="clear" w:color="auto" w:fill="ACADAC"/>
                          </w:tcPr>
                          <w:p w14:paraId="738135D9">
                            <w:pPr>
                              <w:pStyle w:val="16"/>
                              <w:spacing w:before="6" w:line="325" w:lineRule="exact"/>
                              <w:ind w:right="49"/>
                              <w:jc w:val="right"/>
                              <w:rPr>
                                <w:rFonts w:ascii="Tahoma"/>
                                <w:b/>
                                <w:sz w:val="28"/>
                              </w:rPr>
                            </w:pPr>
                            <w:r>
                              <w:rPr>
                                <w:rFonts w:ascii="Tahoma"/>
                                <w:b/>
                                <w:color w:val="FFFFFF"/>
                                <w:w w:val="82"/>
                                <w:sz w:val="28"/>
                              </w:rPr>
                              <w:t>H</w:t>
                            </w:r>
                          </w:p>
                        </w:tc>
                      </w:tr>
                    </w:tbl>
                    <w:p w14:paraId="29CC33F8">
                      <w:pPr>
                        <w:pStyle w:val="11"/>
                      </w:pPr>
                    </w:p>
                  </w:txbxContent>
                </v:textbox>
              </v:shape>
            </w:pict>
          </mc:Fallback>
        </mc:AlternateContent>
      </w:r>
      <w:r>
        <w:rPr>
          <w:rFonts w:ascii="Tahoma"/>
          <w:b/>
          <w:color w:val="FFFFFF"/>
          <w:w w:val="87"/>
          <w:sz w:val="28"/>
        </w:rPr>
        <w:t>P</w:t>
      </w:r>
    </w:p>
    <w:p w14:paraId="3C7EA1B2">
      <w:pPr>
        <w:tabs>
          <w:tab w:val="left" w:pos="5585"/>
        </w:tabs>
        <w:spacing w:before="14"/>
        <w:ind w:left="1711" w:right="0" w:firstLine="0"/>
        <w:jc w:val="left"/>
        <w:rPr>
          <w:rFonts w:ascii="Tahoma"/>
          <w:b/>
          <w:sz w:val="28"/>
        </w:rPr>
      </w:pPr>
      <w:r>
        <w:rPr>
          <w:rFonts w:ascii="Tahoma"/>
          <w:b/>
          <w:color w:val="FFFFFF"/>
          <w:spacing w:val="13"/>
          <w:sz w:val="28"/>
          <w:shd w:val="clear" w:color="auto" w:fill="ACADAC"/>
        </w:rPr>
        <w:t xml:space="preserve"> </w:t>
      </w:r>
      <w:r>
        <w:rPr>
          <w:rFonts w:ascii="Tahoma"/>
          <w:b/>
          <w:color w:val="FFFFFF"/>
          <w:sz w:val="28"/>
          <w:shd w:val="clear" w:color="auto" w:fill="ACADAC"/>
        </w:rPr>
        <w:t>P</w:t>
      </w:r>
      <w:r>
        <w:rPr>
          <w:rFonts w:ascii="Tahoma"/>
          <w:b/>
          <w:color w:val="FFFFFF"/>
          <w:spacing w:val="-16"/>
          <w:sz w:val="28"/>
          <w:shd w:val="clear" w:color="auto" w:fill="ACADAC"/>
        </w:rPr>
        <w:t xml:space="preserve"> </w:t>
      </w:r>
      <w:r>
        <w:rPr>
          <w:rFonts w:ascii="Tahoma"/>
          <w:b/>
          <w:color w:val="FFFFFF"/>
          <w:sz w:val="28"/>
        </w:rPr>
        <w:tab/>
      </w:r>
      <w:r>
        <w:rPr>
          <w:rFonts w:ascii="Tahoma"/>
          <w:b/>
          <w:color w:val="FFFFFF"/>
          <w:spacing w:val="-18"/>
          <w:sz w:val="28"/>
          <w:shd w:val="clear" w:color="auto" w:fill="ACADAC"/>
        </w:rPr>
        <w:t xml:space="preserve"> </w:t>
      </w:r>
      <w:r>
        <w:rPr>
          <w:rFonts w:ascii="Tahoma"/>
          <w:b/>
          <w:color w:val="FFFFFF"/>
          <w:sz w:val="28"/>
          <w:shd w:val="clear" w:color="auto" w:fill="ACADAC"/>
        </w:rPr>
        <w:t>R</w:t>
      </w:r>
      <w:r>
        <w:rPr>
          <w:rFonts w:ascii="Tahoma"/>
          <w:b/>
          <w:color w:val="FFFFFF"/>
          <w:spacing w:val="40"/>
          <w:sz w:val="28"/>
          <w:shd w:val="clear" w:color="auto" w:fill="ACADAC"/>
        </w:rPr>
        <w:t xml:space="preserve"> </w:t>
      </w:r>
    </w:p>
    <w:p w14:paraId="72520282">
      <w:pPr>
        <w:tabs>
          <w:tab w:val="left" w:pos="5585"/>
        </w:tabs>
        <w:spacing w:before="17"/>
        <w:ind w:left="1711" w:right="0" w:firstLine="0"/>
        <w:jc w:val="left"/>
        <w:rPr>
          <w:rFonts w:ascii="Tahoma"/>
          <w:b/>
          <w:sz w:val="28"/>
        </w:rPr>
      </w:pPr>
      <w:r>
        <w:rPr>
          <w:rFonts w:ascii="Tahoma"/>
          <w:b/>
          <w:color w:val="FFFFFF"/>
          <w:sz w:val="28"/>
          <w:shd w:val="clear" w:color="auto" w:fill="ACADAC"/>
        </w:rPr>
        <w:t xml:space="preserve"> S</w:t>
      </w:r>
      <w:r>
        <w:rPr>
          <w:rFonts w:ascii="Tahoma"/>
          <w:b/>
          <w:color w:val="FFFFFF"/>
          <w:spacing w:val="-2"/>
          <w:sz w:val="28"/>
          <w:shd w:val="clear" w:color="auto" w:fill="ACADAC"/>
        </w:rPr>
        <w:t xml:space="preserve"> </w:t>
      </w:r>
      <w:r>
        <w:rPr>
          <w:rFonts w:ascii="Tahoma"/>
          <w:b/>
          <w:color w:val="FFFFFF"/>
          <w:sz w:val="28"/>
        </w:rPr>
        <w:tab/>
      </w:r>
      <w:r>
        <w:rPr>
          <w:rFonts w:ascii="Tahoma"/>
          <w:b/>
          <w:color w:val="FFFFFF"/>
          <w:sz w:val="28"/>
          <w:shd w:val="clear" w:color="auto" w:fill="ACADAC"/>
        </w:rPr>
        <w:t xml:space="preserve"> E</w:t>
      </w:r>
      <w:r>
        <w:rPr>
          <w:rFonts w:ascii="Tahoma"/>
          <w:b/>
          <w:color w:val="FFFFFF"/>
          <w:spacing w:val="40"/>
          <w:sz w:val="28"/>
          <w:shd w:val="clear" w:color="auto" w:fill="ACADAC"/>
        </w:rPr>
        <w:t xml:space="preserve"> </w:t>
      </w:r>
    </w:p>
    <w:p w14:paraId="086C2E87">
      <w:pPr>
        <w:tabs>
          <w:tab w:val="left" w:pos="5585"/>
        </w:tabs>
        <w:spacing w:before="14"/>
        <w:ind w:left="1711" w:right="0" w:firstLine="0"/>
        <w:jc w:val="left"/>
        <w:rPr>
          <w:rFonts w:ascii="Tahoma"/>
          <w:b/>
          <w:sz w:val="28"/>
        </w:rPr>
      </w:pPr>
      <w:r>
        <w:rPr>
          <w:rFonts w:ascii="Tahoma"/>
          <w:b/>
          <w:color w:val="FFFFFF"/>
          <w:spacing w:val="8"/>
          <w:sz w:val="28"/>
          <w:shd w:val="clear" w:color="auto" w:fill="ACADAC"/>
        </w:rPr>
        <w:t xml:space="preserve"> </w:t>
      </w:r>
      <w:r>
        <w:rPr>
          <w:rFonts w:ascii="Tahoma"/>
          <w:b/>
          <w:color w:val="FFFFFF"/>
          <w:w w:val="95"/>
          <w:sz w:val="28"/>
          <w:shd w:val="clear" w:color="auto" w:fill="ACADAC"/>
        </w:rPr>
        <w:t>B</w:t>
      </w:r>
      <w:r>
        <w:rPr>
          <w:rFonts w:ascii="Tahoma"/>
          <w:b/>
          <w:color w:val="FFFFFF"/>
          <w:spacing w:val="-23"/>
          <w:w w:val="95"/>
          <w:sz w:val="28"/>
          <w:shd w:val="clear" w:color="auto" w:fill="ACADAC"/>
        </w:rPr>
        <w:t xml:space="preserve"> </w:t>
      </w:r>
      <w:r>
        <w:rPr>
          <w:rFonts w:ascii="Tahoma"/>
          <w:b/>
          <w:color w:val="FFFFFF"/>
          <w:sz w:val="28"/>
        </w:rPr>
        <w:tab/>
      </w:r>
      <w:r>
        <w:rPr>
          <w:rFonts w:ascii="Tahoma"/>
          <w:b/>
          <w:color w:val="FFFFFF"/>
          <w:sz w:val="28"/>
          <w:shd w:val="clear" w:color="auto" w:fill="ACADAC"/>
        </w:rPr>
        <w:t xml:space="preserve"> </w:t>
      </w:r>
      <w:r>
        <w:rPr>
          <w:rFonts w:ascii="Tahoma"/>
          <w:b/>
          <w:color w:val="FFFFFF"/>
          <w:w w:val="95"/>
          <w:sz w:val="28"/>
          <w:shd w:val="clear" w:color="auto" w:fill="ACADAC"/>
        </w:rPr>
        <w:t>V</w:t>
      </w:r>
      <w:r>
        <w:rPr>
          <w:rFonts w:ascii="Tahoma"/>
          <w:b/>
          <w:color w:val="FFFFFF"/>
          <w:spacing w:val="40"/>
          <w:sz w:val="28"/>
          <w:shd w:val="clear" w:color="auto" w:fill="ACADAC"/>
        </w:rPr>
        <w:t xml:space="preserve"> </w:t>
      </w:r>
    </w:p>
    <w:p w14:paraId="49B3B65B">
      <w:pPr>
        <w:tabs>
          <w:tab w:val="left" w:pos="5585"/>
        </w:tabs>
        <w:spacing w:before="15"/>
        <w:ind w:left="1711" w:right="0" w:firstLine="0"/>
        <w:jc w:val="left"/>
        <w:rPr>
          <w:rFonts w:ascii="Tahoma"/>
          <w:b/>
          <w:sz w:val="28"/>
        </w:rPr>
      </w:pPr>
      <w:r>
        <w:rPr>
          <w:rFonts w:ascii="Tahoma"/>
          <w:b/>
          <w:color w:val="FFFFFF"/>
          <w:sz w:val="28"/>
          <w:shd w:val="clear" w:color="auto" w:fill="ACADAC"/>
        </w:rPr>
        <w:t xml:space="preserve"> S</w:t>
      </w:r>
      <w:r>
        <w:rPr>
          <w:rFonts w:ascii="Tahoma"/>
          <w:b/>
          <w:color w:val="FFFFFF"/>
          <w:spacing w:val="-2"/>
          <w:sz w:val="28"/>
          <w:shd w:val="clear" w:color="auto" w:fill="ACADAC"/>
        </w:rPr>
        <w:t xml:space="preserve"> </w:t>
      </w:r>
      <w:r>
        <w:rPr>
          <w:rFonts w:ascii="Tahoma"/>
          <w:b/>
          <w:color w:val="FFFFFF"/>
          <w:sz w:val="28"/>
        </w:rPr>
        <w:tab/>
      </w:r>
      <w:r>
        <w:rPr>
          <w:rFonts w:ascii="Tahoma"/>
          <w:b/>
          <w:color w:val="FFFFFF"/>
          <w:sz w:val="28"/>
          <w:shd w:val="clear" w:color="auto" w:fill="ACADAC"/>
        </w:rPr>
        <w:t xml:space="preserve"> E</w:t>
      </w:r>
      <w:r>
        <w:rPr>
          <w:rFonts w:ascii="Tahoma"/>
          <w:b/>
          <w:color w:val="FFFFFF"/>
          <w:spacing w:val="40"/>
          <w:sz w:val="28"/>
          <w:shd w:val="clear" w:color="auto" w:fill="ACADAC"/>
        </w:rPr>
        <w:t xml:space="preserve"> </w:t>
      </w:r>
    </w:p>
    <w:p w14:paraId="2728D0EE">
      <w:pPr>
        <w:tabs>
          <w:tab w:val="left" w:pos="5585"/>
        </w:tabs>
        <w:spacing w:before="14"/>
        <w:ind w:left="1711" w:right="0" w:firstLine="0"/>
        <w:jc w:val="left"/>
        <w:rPr>
          <w:rFonts w:ascii="Tahoma"/>
          <w:b/>
          <w:sz w:val="28"/>
        </w:rPr>
      </w:pPr>
      <w:r>
        <w:rPr>
          <w:rFonts w:ascii="Tahoma"/>
          <w:b/>
          <w:color w:val="FFFFFF"/>
          <w:spacing w:val="-1"/>
          <w:sz w:val="28"/>
          <w:shd w:val="clear" w:color="auto" w:fill="ACADAC"/>
        </w:rPr>
        <w:t xml:space="preserve"> </w:t>
      </w:r>
      <w:r>
        <w:rPr>
          <w:rFonts w:ascii="Tahoma"/>
          <w:b/>
          <w:color w:val="FFFFFF"/>
          <w:sz w:val="28"/>
          <w:shd w:val="clear" w:color="auto" w:fill="ACADAC"/>
        </w:rPr>
        <w:t>K</w:t>
      </w:r>
      <w:r>
        <w:rPr>
          <w:rFonts w:ascii="Tahoma"/>
          <w:b/>
          <w:color w:val="FFFFFF"/>
          <w:spacing w:val="-7"/>
          <w:sz w:val="28"/>
          <w:shd w:val="clear" w:color="auto" w:fill="ACADAC"/>
        </w:rPr>
        <w:t xml:space="preserve"> </w:t>
      </w:r>
      <w:r>
        <w:rPr>
          <w:rFonts w:ascii="Tahoma"/>
          <w:b/>
          <w:color w:val="FFFFFF"/>
          <w:sz w:val="28"/>
        </w:rPr>
        <w:tab/>
      </w:r>
      <w:r>
        <w:rPr>
          <w:rFonts w:ascii="Tahoma"/>
          <w:b/>
          <w:color w:val="FFFFFF"/>
          <w:spacing w:val="-21"/>
          <w:sz w:val="28"/>
          <w:shd w:val="clear" w:color="auto" w:fill="ACADAC"/>
        </w:rPr>
        <w:t xml:space="preserve"> </w:t>
      </w:r>
      <w:r>
        <w:rPr>
          <w:rFonts w:ascii="Tahoma"/>
          <w:b/>
          <w:color w:val="FFFFFF"/>
          <w:sz w:val="28"/>
          <w:shd w:val="clear" w:color="auto" w:fill="ACADAC"/>
        </w:rPr>
        <w:t>N</w:t>
      </w:r>
      <w:r>
        <w:rPr>
          <w:rFonts w:ascii="Tahoma"/>
          <w:b/>
          <w:color w:val="FFFFFF"/>
          <w:spacing w:val="40"/>
          <w:sz w:val="28"/>
          <w:shd w:val="clear" w:color="auto" w:fill="ACADAC"/>
        </w:rPr>
        <w:t xml:space="preserve"> </w:t>
      </w:r>
    </w:p>
    <w:p w14:paraId="1CB3B8BC">
      <w:pPr>
        <w:tabs>
          <w:tab w:val="left" w:pos="5585"/>
        </w:tabs>
        <w:spacing w:before="17"/>
        <w:ind w:left="1711" w:right="0" w:firstLine="0"/>
        <w:jc w:val="left"/>
        <w:rPr>
          <w:rFonts w:ascii="Tahoma"/>
          <w:b/>
          <w:sz w:val="28"/>
        </w:rPr>
      </w:pPr>
      <w:r>
        <w:rPr>
          <w:rFonts w:ascii="Tahoma"/>
          <w:b/>
          <w:color w:val="FFFFFF"/>
          <w:sz w:val="28"/>
          <w:shd w:val="clear" w:color="auto" w:fill="ACADAC"/>
        </w:rPr>
        <w:t xml:space="preserve"> F </w:t>
      </w:r>
      <w:r>
        <w:rPr>
          <w:rFonts w:ascii="Tahoma"/>
          <w:b/>
          <w:color w:val="FFFFFF"/>
          <w:sz w:val="28"/>
        </w:rPr>
        <w:tab/>
      </w:r>
      <w:r>
        <w:rPr>
          <w:rFonts w:ascii="Tahoma"/>
          <w:b/>
          <w:color w:val="FFFFFF"/>
          <w:sz w:val="28"/>
          <w:shd w:val="clear" w:color="auto" w:fill="ACADAC"/>
        </w:rPr>
        <w:t xml:space="preserve"> T</w:t>
      </w:r>
      <w:r>
        <w:rPr>
          <w:rFonts w:ascii="Tahoma"/>
          <w:b/>
          <w:color w:val="FFFFFF"/>
          <w:spacing w:val="40"/>
          <w:sz w:val="28"/>
          <w:shd w:val="clear" w:color="auto" w:fill="ACADAC"/>
        </w:rPr>
        <w:t xml:space="preserve"> </w:t>
      </w:r>
    </w:p>
    <w:p w14:paraId="48919CA2">
      <w:pPr>
        <w:tabs>
          <w:tab w:val="left" w:pos="5656"/>
        </w:tabs>
        <w:spacing w:before="14"/>
        <w:ind w:left="1781" w:right="0" w:firstLine="0"/>
        <w:jc w:val="left"/>
        <w:rPr>
          <w:rFonts w:ascii="Tahoma"/>
          <w:b/>
          <w:sz w:val="28"/>
        </w:rPr>
      </w:pPr>
      <w:r>
        <mc:AlternateContent>
          <mc:Choice Requires="wps">
            <w:drawing>
              <wp:anchor distT="0" distB="0" distL="0" distR="0" simplePos="0" relativeHeight="251896832" behindDoc="1" locked="0" layoutInCell="1" allowOverlap="1">
                <wp:simplePos x="0" y="0"/>
                <wp:positionH relativeFrom="page">
                  <wp:posOffset>1086485</wp:posOffset>
                </wp:positionH>
                <wp:positionV relativeFrom="paragraph">
                  <wp:posOffset>13970</wp:posOffset>
                </wp:positionV>
                <wp:extent cx="194945" cy="212090"/>
                <wp:effectExtent l="0" t="0" r="0" b="0"/>
                <wp:wrapNone/>
                <wp:docPr id="2985" name="Graphic 2985"/>
                <wp:cNvGraphicFramePr/>
                <a:graphic xmlns:a="http://schemas.openxmlformats.org/drawingml/2006/main">
                  <a:graphicData uri="http://schemas.microsoft.com/office/word/2010/wordprocessingShape">
                    <wps:wsp>
                      <wps:cNvSpPr/>
                      <wps:spPr>
                        <a:xfrm>
                          <a:off x="0" y="0"/>
                          <a:ext cx="194945" cy="212090"/>
                        </a:xfrm>
                        <a:custGeom>
                          <a:avLst/>
                          <a:gdLst/>
                          <a:ahLst/>
                          <a:cxnLst/>
                          <a:rect l="l" t="t" r="r" b="b"/>
                          <a:pathLst>
                            <a:path w="194945" h="212090">
                              <a:moveTo>
                                <a:pt x="194564" y="0"/>
                              </a:moveTo>
                              <a:lnTo>
                                <a:pt x="0" y="0"/>
                              </a:lnTo>
                              <a:lnTo>
                                <a:pt x="0" y="135763"/>
                              </a:lnTo>
                              <a:lnTo>
                                <a:pt x="1190" y="179816"/>
                              </a:lnTo>
                              <a:lnTo>
                                <a:pt x="9525" y="202438"/>
                              </a:lnTo>
                              <a:lnTo>
                                <a:pt x="32146" y="210772"/>
                              </a:lnTo>
                              <a:lnTo>
                                <a:pt x="76200" y="211963"/>
                              </a:lnTo>
                              <a:lnTo>
                                <a:pt x="194564" y="211963"/>
                              </a:lnTo>
                              <a:lnTo>
                                <a:pt x="194564" y="0"/>
                              </a:lnTo>
                              <a:close/>
                            </a:path>
                          </a:pathLst>
                        </a:custGeom>
                        <a:solidFill>
                          <a:srgbClr val="ACADAC"/>
                        </a:solidFill>
                      </wps:spPr>
                      <wps:bodyPr wrap="square" lIns="0" tIns="0" rIns="0" bIns="0" rtlCol="0">
                        <a:noAutofit/>
                      </wps:bodyPr>
                    </wps:wsp>
                  </a:graphicData>
                </a:graphic>
              </wp:anchor>
            </w:drawing>
          </mc:Choice>
          <mc:Fallback>
            <w:pict>
              <v:shape id="Graphic 2985" o:spid="_x0000_s1026" o:spt="100" style="position:absolute;left:0pt;margin-left:85.55pt;margin-top:1.1pt;height:16.7pt;width:15.35pt;mso-position-horizontal-relative:page;z-index:-251419648;mso-width-relative:page;mso-height-relative:page;" fillcolor="#ACADAC" filled="t" stroked="f" coordsize="194945,212090" o:gfxdata="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8U&#10;pGLWAAAACAEAAA8AAAAAAAAAAQAgAAAAIgAAAGRycy9kb3ducmV2LnhtbFBLAQIUABQAAAAIAIdO&#10;4kArErarXgIAAJcFAAAOAAAAAAAAAAEAIAAAACUBAABkcnMvZTJvRG9jLnhtbFBLBQYAAAAABgAG&#10;AFkBAAD1BQAAAAA=&#10;" path="m194564,0l0,0,0,135763,1190,179816,9525,202438,32146,210772,76200,211963,194564,211963,194564,0xe">
                <v:fill on="t" focussize="0,0"/>
                <v:stroke on="f"/>
                <v:imagedata o:title=""/>
                <o:lock v:ext="edit" aspectratio="f"/>
                <v:textbox inset="0mm,0mm,0mm,0mm"/>
              </v:shape>
            </w:pict>
          </mc:Fallback>
        </mc:AlternateContent>
      </w:r>
      <w:r>
        <mc:AlternateContent>
          <mc:Choice Requires="wps">
            <w:drawing>
              <wp:anchor distT="0" distB="0" distL="0" distR="0" simplePos="0" relativeHeight="251897856" behindDoc="1" locked="0" layoutInCell="1" allowOverlap="1">
                <wp:simplePos x="0" y="0"/>
                <wp:positionH relativeFrom="page">
                  <wp:posOffset>3546475</wp:posOffset>
                </wp:positionH>
                <wp:positionV relativeFrom="paragraph">
                  <wp:posOffset>13970</wp:posOffset>
                </wp:positionV>
                <wp:extent cx="194945" cy="212090"/>
                <wp:effectExtent l="0" t="0" r="0" b="0"/>
                <wp:wrapNone/>
                <wp:docPr id="2986" name="Graphic 2986"/>
                <wp:cNvGraphicFramePr/>
                <a:graphic xmlns:a="http://schemas.openxmlformats.org/drawingml/2006/main">
                  <a:graphicData uri="http://schemas.microsoft.com/office/word/2010/wordprocessingShape">
                    <wps:wsp>
                      <wps:cNvSpPr/>
                      <wps:spPr>
                        <a:xfrm>
                          <a:off x="0" y="0"/>
                          <a:ext cx="194945" cy="212090"/>
                        </a:xfrm>
                        <a:custGeom>
                          <a:avLst/>
                          <a:gdLst/>
                          <a:ahLst/>
                          <a:cxnLst/>
                          <a:rect l="l" t="t" r="r" b="b"/>
                          <a:pathLst>
                            <a:path w="194945" h="212090">
                              <a:moveTo>
                                <a:pt x="194564" y="0"/>
                              </a:moveTo>
                              <a:lnTo>
                                <a:pt x="0" y="0"/>
                              </a:lnTo>
                              <a:lnTo>
                                <a:pt x="0" y="211963"/>
                              </a:lnTo>
                              <a:lnTo>
                                <a:pt x="118364" y="211963"/>
                              </a:lnTo>
                              <a:lnTo>
                                <a:pt x="162417" y="210772"/>
                              </a:lnTo>
                              <a:lnTo>
                                <a:pt x="185039" y="202438"/>
                              </a:lnTo>
                              <a:lnTo>
                                <a:pt x="193373" y="179816"/>
                              </a:lnTo>
                              <a:lnTo>
                                <a:pt x="194564" y="135763"/>
                              </a:lnTo>
                              <a:lnTo>
                                <a:pt x="194564" y="0"/>
                              </a:lnTo>
                              <a:close/>
                            </a:path>
                          </a:pathLst>
                        </a:custGeom>
                        <a:solidFill>
                          <a:srgbClr val="ACADAC"/>
                        </a:solidFill>
                      </wps:spPr>
                      <wps:bodyPr wrap="square" lIns="0" tIns="0" rIns="0" bIns="0" rtlCol="0">
                        <a:noAutofit/>
                      </wps:bodyPr>
                    </wps:wsp>
                  </a:graphicData>
                </a:graphic>
              </wp:anchor>
            </w:drawing>
          </mc:Choice>
          <mc:Fallback>
            <w:pict>
              <v:shape id="Graphic 2986" o:spid="_x0000_s1026" o:spt="100" style="position:absolute;left:0pt;margin-left:279.25pt;margin-top:1.1pt;height:16.7pt;width:15.35pt;mso-position-horizontal-relative:page;z-index:-251418624;mso-width-relative:page;mso-height-relative:page;" fillcolor="#ACADAC" filled="t" stroked="f" coordsize="194945,212090" o:gfxdata="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25DtNcAAAAIAQAADwAAAAAAAAABACAAAAAiAAAAZHJzL2Rvd25yZXYueG1sUEsBAhQAFAAAAAgA&#10;h07iQF+hX+ZfAgAAnQUAAA4AAAAAAAAAAQAgAAAAJgEAAGRycy9lMm9Eb2MueG1sUEsFBgAAAAAG&#10;AAYAWQEAAPcFAAAAAA==&#10;" path="m194564,0l0,0,0,211963,118364,211963,162417,210772,185039,202438,193373,179816,194564,135763,194564,0xe">
                <v:fill on="t" focussize="0,0"/>
                <v:stroke on="f"/>
                <v:imagedata o:title=""/>
                <o:lock v:ext="edit" aspectratio="f"/>
                <v:textbox inset="0mm,0mm,0mm,0mm"/>
              </v:shape>
            </w:pict>
          </mc:Fallback>
        </mc:AlternateContent>
      </w:r>
      <w:r>
        <w:rPr>
          <w:rFonts w:ascii="Tahoma"/>
          <w:b/>
          <w:color w:val="FFFFFF"/>
          <w:spacing w:val="-10"/>
          <w:w w:val="95"/>
          <w:sz w:val="28"/>
        </w:rPr>
        <w:t>H</w:t>
      </w:r>
      <w:r>
        <w:rPr>
          <w:rFonts w:ascii="Tahoma"/>
          <w:b/>
          <w:color w:val="FFFFFF"/>
          <w:sz w:val="28"/>
        </w:rPr>
        <w:tab/>
      </w:r>
      <w:r>
        <w:rPr>
          <w:rFonts w:ascii="Tahoma"/>
          <w:b/>
          <w:color w:val="FFFFFF"/>
          <w:spacing w:val="-10"/>
          <w:w w:val="95"/>
          <w:sz w:val="28"/>
        </w:rPr>
        <w:t>T</w:t>
      </w:r>
    </w:p>
    <w:p w14:paraId="4F6C44F9">
      <w:pPr>
        <w:spacing w:before="192" w:line="213" w:lineRule="auto"/>
        <w:ind w:left="1757" w:right="657" w:firstLine="0"/>
        <w:jc w:val="left"/>
        <w:rPr>
          <w:rFonts w:ascii="Tahoma"/>
          <w:sz w:val="26"/>
        </w:rPr>
      </w:pPr>
      <w:r>
        <w:rPr>
          <w:rFonts w:ascii="Tahoma"/>
          <w:color w:val="25704A"/>
          <w:spacing w:val="-2"/>
          <w:sz w:val="26"/>
        </w:rPr>
        <w:t>(Words</w:t>
      </w:r>
      <w:r>
        <w:rPr>
          <w:rFonts w:ascii="Tahoma"/>
          <w:color w:val="25704A"/>
          <w:spacing w:val="-30"/>
          <w:sz w:val="26"/>
        </w:rPr>
        <w:t xml:space="preserve"> </w:t>
      </w:r>
      <w:r>
        <w:rPr>
          <w:rFonts w:ascii="Tahoma"/>
          <w:color w:val="25704A"/>
          <w:spacing w:val="-2"/>
          <w:sz w:val="26"/>
        </w:rPr>
        <w:t>are</w:t>
      </w:r>
      <w:r>
        <w:rPr>
          <w:rFonts w:ascii="Tahoma"/>
          <w:color w:val="25704A"/>
          <w:spacing w:val="-30"/>
          <w:sz w:val="26"/>
        </w:rPr>
        <w:t xml:space="preserve"> </w:t>
      </w:r>
      <w:r>
        <w:rPr>
          <w:rFonts w:ascii="Tahoma"/>
          <w:color w:val="25704A"/>
          <w:spacing w:val="-2"/>
          <w:sz w:val="26"/>
        </w:rPr>
        <w:t>hidden</w:t>
      </w:r>
      <w:r>
        <w:rPr>
          <w:rFonts w:ascii="Tahoma"/>
          <w:color w:val="25704A"/>
          <w:spacing w:val="-30"/>
          <w:sz w:val="26"/>
        </w:rPr>
        <w:t xml:space="preserve"> </w:t>
      </w:r>
      <w:r>
        <w:rPr>
          <w:rFonts w:ascii="Tahoma"/>
          <w:color w:val="25704A"/>
          <w:spacing w:val="-2"/>
          <w:sz w:val="26"/>
        </w:rPr>
        <w:t xml:space="preserve">horizontally, </w:t>
      </w:r>
      <w:r>
        <w:rPr>
          <w:rFonts w:ascii="Tahoma"/>
          <w:color w:val="25704A"/>
          <w:w w:val="105"/>
          <w:sz w:val="26"/>
        </w:rPr>
        <w:t>vertically,</w:t>
      </w:r>
      <w:r>
        <w:rPr>
          <w:rFonts w:ascii="Tahoma"/>
          <w:color w:val="25704A"/>
          <w:spacing w:val="-35"/>
          <w:w w:val="105"/>
          <w:sz w:val="26"/>
        </w:rPr>
        <w:t xml:space="preserve"> </w:t>
      </w:r>
      <w:r>
        <w:rPr>
          <w:rFonts w:ascii="Tahoma"/>
          <w:color w:val="25704A"/>
          <w:w w:val="105"/>
          <w:sz w:val="26"/>
        </w:rPr>
        <w:t>or</w:t>
      </w:r>
      <w:r>
        <w:rPr>
          <w:rFonts w:ascii="Tahoma"/>
          <w:color w:val="25704A"/>
          <w:spacing w:val="-34"/>
          <w:w w:val="105"/>
          <w:sz w:val="26"/>
        </w:rPr>
        <w:t xml:space="preserve"> </w:t>
      </w:r>
      <w:r>
        <w:rPr>
          <w:rFonts w:ascii="Tahoma"/>
          <w:color w:val="25704A"/>
          <w:w w:val="105"/>
          <w:sz w:val="26"/>
        </w:rPr>
        <w:t>back</w:t>
      </w:r>
      <w:r>
        <w:rPr>
          <w:rFonts w:ascii="Tahoma"/>
          <w:color w:val="25704A"/>
          <w:spacing w:val="-34"/>
          <w:w w:val="105"/>
          <w:sz w:val="26"/>
        </w:rPr>
        <w:t xml:space="preserve"> </w:t>
      </w:r>
      <w:r>
        <w:rPr>
          <w:rFonts w:ascii="Tahoma"/>
          <w:color w:val="25704A"/>
          <w:w w:val="105"/>
          <w:sz w:val="26"/>
        </w:rPr>
        <w:t>to</w:t>
      </w:r>
      <w:r>
        <w:rPr>
          <w:rFonts w:ascii="Tahoma"/>
          <w:color w:val="25704A"/>
          <w:spacing w:val="-34"/>
          <w:w w:val="105"/>
          <w:sz w:val="26"/>
        </w:rPr>
        <w:t xml:space="preserve"> </w:t>
      </w:r>
      <w:r>
        <w:rPr>
          <w:rFonts w:ascii="Tahoma"/>
          <w:color w:val="25704A"/>
          <w:w w:val="105"/>
          <w:sz w:val="26"/>
        </w:rPr>
        <w:t>front.)</w:t>
      </w:r>
    </w:p>
    <w:p w14:paraId="55FF45DF">
      <w:pPr>
        <w:pStyle w:val="15"/>
        <w:numPr>
          <w:ilvl w:val="0"/>
          <w:numId w:val="85"/>
        </w:numPr>
        <w:tabs>
          <w:tab w:val="left" w:pos="2014"/>
          <w:tab w:val="left" w:pos="4551"/>
        </w:tabs>
        <w:spacing w:before="118" w:after="0" w:line="242" w:lineRule="auto"/>
        <w:ind w:left="2014" w:right="89" w:hanging="312"/>
        <w:jc w:val="left"/>
        <w:rPr>
          <w:rFonts w:ascii="Calibri"/>
          <w:sz w:val="26"/>
        </w:rPr>
      </w:pPr>
      <w:r>
        <w:rPr>
          <w:rFonts w:ascii="Calibri"/>
          <w:color w:val="231F20"/>
          <w:w w:val="80"/>
          <w:sz w:val="26"/>
        </w:rPr>
        <w:t xml:space="preserve">The local government tries to find a balance </w:t>
      </w:r>
      <w:r>
        <w:rPr>
          <w:rFonts w:ascii="Calibri"/>
          <w:color w:val="231F20"/>
          <w:w w:val="85"/>
          <w:sz w:val="26"/>
        </w:rPr>
        <w:t xml:space="preserve">between economic development and </w:t>
      </w:r>
      <w:r>
        <w:rPr>
          <w:rFonts w:ascii="Calibri"/>
          <w:color w:val="231F20"/>
          <w:w w:val="90"/>
          <w:sz w:val="26"/>
        </w:rPr>
        <w:t>heritage</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0"/>
          <w:w w:val="90"/>
          <w:sz w:val="26"/>
        </w:rPr>
        <w:t>.</w:t>
      </w:r>
    </w:p>
    <w:p w14:paraId="7BC6A18F">
      <w:pPr>
        <w:pStyle w:val="15"/>
        <w:numPr>
          <w:ilvl w:val="0"/>
          <w:numId w:val="85"/>
        </w:numPr>
        <w:tabs>
          <w:tab w:val="left" w:pos="2014"/>
        </w:tabs>
        <w:spacing w:before="0" w:after="0" w:line="316" w:lineRule="exact"/>
        <w:ind w:left="2014" w:right="0" w:hanging="311"/>
        <w:jc w:val="left"/>
        <w:rPr>
          <w:rFonts w:ascii="Calibri"/>
          <w:sz w:val="26"/>
        </w:rPr>
      </w:pPr>
      <w:r>
        <w:rPr>
          <w:rFonts w:ascii="Calibri"/>
          <w:color w:val="231F20"/>
          <w:w w:val="80"/>
          <w:sz w:val="26"/>
        </w:rPr>
        <w:t>The</w:t>
      </w:r>
      <w:r>
        <w:rPr>
          <w:rFonts w:ascii="Calibri"/>
          <w:color w:val="231F20"/>
          <w:spacing w:val="-10"/>
          <w:sz w:val="26"/>
        </w:rPr>
        <w:t xml:space="preserve"> </w:t>
      </w:r>
      <w:r>
        <w:rPr>
          <w:rFonts w:ascii="Calibri"/>
          <w:color w:val="231F20"/>
          <w:w w:val="80"/>
          <w:sz w:val="26"/>
        </w:rPr>
        <w:t>issue</w:t>
      </w:r>
      <w:r>
        <w:rPr>
          <w:rFonts w:ascii="Calibri"/>
          <w:color w:val="231F20"/>
          <w:spacing w:val="-10"/>
          <w:sz w:val="26"/>
        </w:rPr>
        <w:t xml:space="preserve"> </w:t>
      </w:r>
      <w:r>
        <w:rPr>
          <w:rFonts w:ascii="Calibri"/>
          <w:color w:val="231F20"/>
          <w:w w:val="80"/>
          <w:sz w:val="26"/>
        </w:rPr>
        <w:t>whether</w:t>
      </w:r>
      <w:r>
        <w:rPr>
          <w:rFonts w:ascii="Calibri"/>
          <w:color w:val="231F20"/>
          <w:spacing w:val="-10"/>
          <w:sz w:val="26"/>
        </w:rPr>
        <w:t xml:space="preserve"> </w:t>
      </w:r>
      <w:r>
        <w:rPr>
          <w:rFonts w:ascii="Calibri"/>
          <w:color w:val="231F20"/>
          <w:w w:val="80"/>
          <w:sz w:val="26"/>
        </w:rPr>
        <w:t>they</w:t>
      </w:r>
      <w:r>
        <w:rPr>
          <w:rFonts w:ascii="Calibri"/>
          <w:color w:val="231F20"/>
          <w:spacing w:val="-9"/>
          <w:sz w:val="26"/>
        </w:rPr>
        <w:t xml:space="preserve"> </w:t>
      </w:r>
      <w:r>
        <w:rPr>
          <w:rFonts w:ascii="Calibri"/>
          <w:color w:val="231F20"/>
          <w:spacing w:val="-2"/>
          <w:w w:val="80"/>
          <w:sz w:val="26"/>
        </w:rPr>
        <w:t>should</w:t>
      </w:r>
    </w:p>
    <w:p w14:paraId="53CEC61B">
      <w:pPr>
        <w:tabs>
          <w:tab w:val="left" w:pos="3807"/>
        </w:tabs>
        <w:spacing w:before="3" w:line="242" w:lineRule="auto"/>
        <w:ind w:left="2014" w:right="40" w:firstLine="0"/>
        <w:jc w:val="left"/>
        <w:rPr>
          <w:rFonts w:ascii="Calibri"/>
          <w:sz w:val="26"/>
        </w:rPr>
      </w:pPr>
      <w:r>
        <w:rPr>
          <w:rFonts w:ascii="Calibri"/>
          <w:color w:val="231F20"/>
          <w:sz w:val="26"/>
          <w:u w:val="single" w:color="231F20"/>
        </w:rPr>
        <w:tab/>
      </w:r>
      <w:r>
        <w:rPr>
          <w:rFonts w:ascii="Calibri"/>
          <w:color w:val="231F20"/>
          <w:spacing w:val="-8"/>
          <w:sz w:val="26"/>
        </w:rPr>
        <w:t xml:space="preserve"> </w:t>
      </w:r>
      <w:r>
        <w:rPr>
          <w:rFonts w:ascii="Calibri"/>
          <w:color w:val="231F20"/>
          <w:w w:val="80"/>
          <w:sz w:val="26"/>
        </w:rPr>
        <w:t xml:space="preserve">the old buildings in the </w:t>
      </w:r>
      <w:r>
        <w:rPr>
          <w:rFonts w:ascii="Calibri"/>
          <w:color w:val="231F20"/>
          <w:w w:val="85"/>
          <w:sz w:val="26"/>
        </w:rPr>
        <w:t>town</w:t>
      </w:r>
      <w:r>
        <w:rPr>
          <w:rFonts w:ascii="Calibri"/>
          <w:color w:val="231F20"/>
          <w:spacing w:val="-10"/>
          <w:w w:val="85"/>
          <w:sz w:val="26"/>
        </w:rPr>
        <w:t xml:space="preserve"> </w:t>
      </w:r>
      <w:r>
        <w:rPr>
          <w:rFonts w:ascii="Calibri"/>
          <w:color w:val="231F20"/>
          <w:w w:val="85"/>
          <w:sz w:val="26"/>
        </w:rPr>
        <w:t>gets</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lot</w:t>
      </w:r>
      <w:r>
        <w:rPr>
          <w:rFonts w:ascii="Calibri"/>
          <w:color w:val="231F20"/>
          <w:spacing w:val="-9"/>
          <w:w w:val="85"/>
          <w:sz w:val="26"/>
        </w:rPr>
        <w:t xml:space="preserve"> </w:t>
      </w:r>
      <w:r>
        <w:rPr>
          <w:rFonts w:ascii="Calibri"/>
          <w:color w:val="231F20"/>
          <w:w w:val="85"/>
          <w:sz w:val="26"/>
        </w:rPr>
        <w:t>of</w:t>
      </w:r>
      <w:r>
        <w:rPr>
          <w:rFonts w:ascii="Calibri"/>
          <w:color w:val="231F20"/>
          <w:spacing w:val="23"/>
          <w:sz w:val="26"/>
        </w:rPr>
        <w:t xml:space="preserve"> </w:t>
      </w:r>
      <w:r>
        <w:rPr>
          <w:rFonts w:ascii="Calibri"/>
          <w:color w:val="231F20"/>
          <w:w w:val="85"/>
          <w:sz w:val="26"/>
        </w:rPr>
        <w:t>auention</w:t>
      </w:r>
      <w:r>
        <w:rPr>
          <w:rFonts w:ascii="Calibri"/>
          <w:color w:val="231F20"/>
          <w:spacing w:val="-10"/>
          <w:w w:val="85"/>
          <w:sz w:val="26"/>
        </w:rPr>
        <w:t xml:space="preserve"> </w:t>
      </w:r>
      <w:r>
        <w:rPr>
          <w:rFonts w:ascii="Calibri"/>
          <w:color w:val="231F20"/>
          <w:w w:val="85"/>
          <w:sz w:val="26"/>
        </w:rPr>
        <w:t>these</w:t>
      </w:r>
      <w:r>
        <w:rPr>
          <w:rFonts w:ascii="Calibri"/>
          <w:color w:val="231F20"/>
          <w:spacing w:val="-9"/>
          <w:w w:val="85"/>
          <w:sz w:val="26"/>
        </w:rPr>
        <w:t xml:space="preserve"> </w:t>
      </w:r>
      <w:r>
        <w:rPr>
          <w:rFonts w:ascii="Calibri"/>
          <w:color w:val="231F20"/>
          <w:w w:val="85"/>
          <w:sz w:val="26"/>
        </w:rPr>
        <w:t>days.</w:t>
      </w:r>
    </w:p>
    <w:p w14:paraId="3852E5AB">
      <w:pPr>
        <w:pStyle w:val="15"/>
        <w:numPr>
          <w:ilvl w:val="0"/>
          <w:numId w:val="85"/>
        </w:numPr>
        <w:tabs>
          <w:tab w:val="left" w:pos="2014"/>
          <w:tab w:val="left" w:pos="4815"/>
        </w:tabs>
        <w:spacing w:before="0" w:after="0" w:line="242" w:lineRule="auto"/>
        <w:ind w:left="2014" w:right="116" w:hanging="312"/>
        <w:jc w:val="left"/>
        <w:rPr>
          <w:rFonts w:ascii="Calibri" w:hAnsi="Calibri"/>
          <w:sz w:val="26"/>
        </w:rPr>
      </w:pPr>
      <w:r>
        <w:rPr>
          <w:rFonts w:ascii="Calibri" w:hAnsi="Calibri"/>
          <w:color w:val="231F20"/>
          <w:w w:val="80"/>
          <w:sz w:val="26"/>
        </w:rPr>
        <w:t xml:space="preserve">The new assistant impressed the boss with </w:t>
      </w:r>
      <w:r>
        <w:rPr>
          <w:rFonts w:ascii="Calibri" w:hAnsi="Calibri"/>
          <w:color w:val="231F20"/>
          <w:w w:val="90"/>
          <w:sz w:val="26"/>
        </w:rPr>
        <w:t xml:space="preserve">his creative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2"/>
          <w:w w:val="85"/>
          <w:sz w:val="26"/>
        </w:rPr>
        <w:t>for</w:t>
      </w:r>
      <w:r>
        <w:rPr>
          <w:rFonts w:ascii="Calibri" w:hAnsi="Calibri"/>
          <w:color w:val="231F20"/>
          <w:spacing w:val="-10"/>
          <w:w w:val="85"/>
          <w:sz w:val="26"/>
        </w:rPr>
        <w:t xml:space="preserve"> </w:t>
      </w:r>
      <w:r>
        <w:rPr>
          <w:rFonts w:ascii="Calibri" w:hAnsi="Calibri"/>
          <w:color w:val="231F20"/>
          <w:spacing w:val="-2"/>
          <w:w w:val="85"/>
          <w:sz w:val="26"/>
        </w:rPr>
        <w:t xml:space="preserve">solving </w:t>
      </w:r>
      <w:r>
        <w:rPr>
          <w:rFonts w:ascii="Calibri" w:hAnsi="Calibri"/>
          <w:color w:val="231F20"/>
          <w:spacing w:val="-2"/>
          <w:w w:val="90"/>
          <w:sz w:val="26"/>
        </w:rPr>
        <w:t>the</w:t>
      </w:r>
      <w:r>
        <w:rPr>
          <w:rFonts w:ascii="Calibri" w:hAnsi="Calibri"/>
          <w:color w:val="231F20"/>
          <w:spacing w:val="-13"/>
          <w:w w:val="90"/>
          <w:sz w:val="26"/>
        </w:rPr>
        <w:t xml:space="preserve"> </w:t>
      </w:r>
      <w:r>
        <w:rPr>
          <w:rFonts w:ascii="Calibri" w:hAnsi="Calibri"/>
          <w:color w:val="231F20"/>
          <w:spacing w:val="-2"/>
          <w:w w:val="90"/>
          <w:sz w:val="26"/>
        </w:rPr>
        <w:t>company’s</w:t>
      </w:r>
      <w:r>
        <w:rPr>
          <w:rFonts w:ascii="Calibri" w:hAnsi="Calibri"/>
          <w:color w:val="231F20"/>
          <w:spacing w:val="-12"/>
          <w:w w:val="90"/>
          <w:sz w:val="26"/>
        </w:rPr>
        <w:t xml:space="preserve"> </w:t>
      </w:r>
      <w:r>
        <w:rPr>
          <w:rFonts w:ascii="Calibri" w:hAnsi="Calibri"/>
          <w:color w:val="231F20"/>
          <w:spacing w:val="-2"/>
          <w:w w:val="90"/>
          <w:sz w:val="26"/>
        </w:rPr>
        <w:t>problems.</w:t>
      </w:r>
    </w:p>
    <w:p w14:paraId="04F88D0F">
      <w:pPr>
        <w:pStyle w:val="15"/>
        <w:numPr>
          <w:ilvl w:val="0"/>
          <w:numId w:val="85"/>
        </w:numPr>
        <w:tabs>
          <w:tab w:val="left" w:pos="2014"/>
          <w:tab w:val="left" w:pos="4456"/>
        </w:tabs>
        <w:spacing w:before="0" w:after="0" w:line="242" w:lineRule="auto"/>
        <w:ind w:left="2014" w:right="241" w:hanging="312"/>
        <w:jc w:val="left"/>
        <w:rPr>
          <w:rFonts w:ascii="Calibri"/>
          <w:sz w:val="26"/>
        </w:rPr>
      </w:pPr>
      <w:r>
        <w:rPr>
          <w:rFonts w:ascii="Calibri"/>
          <w:color w:val="231F20"/>
          <w:w w:val="80"/>
          <w:sz w:val="26"/>
        </w:rPr>
        <w:t xml:space="preserve">The department held a meeting to discuss </w:t>
      </w:r>
      <w:r>
        <w:rPr>
          <w:rFonts w:ascii="Calibri"/>
          <w:color w:val="231F20"/>
          <w:w w:val="90"/>
          <w:sz w:val="26"/>
        </w:rPr>
        <w:t xml:space="preserve">how to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the new </w:t>
      </w:r>
      <w:r>
        <w:rPr>
          <w:rFonts w:ascii="Calibri"/>
          <w:color w:val="231F20"/>
          <w:spacing w:val="-2"/>
          <w:w w:val="90"/>
          <w:sz w:val="26"/>
        </w:rPr>
        <w:t>product.</w:t>
      </w:r>
    </w:p>
    <w:p w14:paraId="69654302">
      <w:pPr>
        <w:pStyle w:val="15"/>
        <w:numPr>
          <w:ilvl w:val="0"/>
          <w:numId w:val="85"/>
        </w:numPr>
        <w:tabs>
          <w:tab w:val="left" w:pos="2014"/>
        </w:tabs>
        <w:spacing w:before="0" w:after="0" w:line="316" w:lineRule="exact"/>
        <w:ind w:left="2014" w:right="0" w:hanging="311"/>
        <w:jc w:val="left"/>
        <w:rPr>
          <w:rFonts w:ascii="Calibri"/>
          <w:sz w:val="26"/>
        </w:rPr>
      </w:pPr>
      <w:r>
        <w:rPr>
          <w:rFonts w:ascii="Calibri"/>
          <w:color w:val="231F20"/>
          <w:w w:val="80"/>
          <w:sz w:val="26"/>
        </w:rPr>
        <w:t>The</w:t>
      </w:r>
      <w:r>
        <w:rPr>
          <w:rFonts w:ascii="Calibri"/>
          <w:color w:val="231F20"/>
          <w:spacing w:val="-7"/>
          <w:sz w:val="26"/>
        </w:rPr>
        <w:t xml:space="preserve"> </w:t>
      </w:r>
      <w:r>
        <w:rPr>
          <w:rFonts w:ascii="Calibri"/>
          <w:color w:val="231F20"/>
          <w:w w:val="80"/>
          <w:sz w:val="26"/>
        </w:rPr>
        <w:t>organisers</w:t>
      </w:r>
      <w:r>
        <w:rPr>
          <w:rFonts w:ascii="Calibri"/>
          <w:color w:val="231F20"/>
          <w:spacing w:val="-7"/>
          <w:sz w:val="26"/>
        </w:rPr>
        <w:t xml:space="preserve"> </w:t>
      </w:r>
      <w:r>
        <w:rPr>
          <w:rFonts w:ascii="Calibri"/>
          <w:color w:val="231F20"/>
          <w:w w:val="80"/>
          <w:sz w:val="26"/>
        </w:rPr>
        <w:t>did</w:t>
      </w:r>
      <w:r>
        <w:rPr>
          <w:rFonts w:ascii="Calibri"/>
          <w:color w:val="231F20"/>
          <w:spacing w:val="-7"/>
          <w:sz w:val="26"/>
        </w:rPr>
        <w:t xml:space="preserve"> </w:t>
      </w:r>
      <w:r>
        <w:rPr>
          <w:rFonts w:ascii="Calibri"/>
          <w:color w:val="231F20"/>
          <w:w w:val="80"/>
          <w:sz w:val="26"/>
        </w:rPr>
        <w:t>their</w:t>
      </w:r>
      <w:r>
        <w:rPr>
          <w:rFonts w:ascii="Calibri"/>
          <w:color w:val="231F20"/>
          <w:spacing w:val="-7"/>
          <w:sz w:val="26"/>
        </w:rPr>
        <w:t xml:space="preserve"> </w:t>
      </w:r>
      <w:r>
        <w:rPr>
          <w:rFonts w:ascii="Calibri"/>
          <w:color w:val="231F20"/>
          <w:w w:val="80"/>
          <w:sz w:val="26"/>
        </w:rPr>
        <w:t>best</w:t>
      </w:r>
      <w:r>
        <w:rPr>
          <w:rFonts w:ascii="Calibri"/>
          <w:color w:val="231F20"/>
          <w:spacing w:val="-7"/>
          <w:sz w:val="26"/>
        </w:rPr>
        <w:t xml:space="preserve"> </w:t>
      </w:r>
      <w:r>
        <w:rPr>
          <w:rFonts w:ascii="Calibri"/>
          <w:color w:val="231F20"/>
          <w:spacing w:val="-5"/>
          <w:w w:val="80"/>
          <w:sz w:val="26"/>
        </w:rPr>
        <w:t>to</w:t>
      </w:r>
    </w:p>
    <w:p w14:paraId="42DEFD09">
      <w:pPr>
        <w:tabs>
          <w:tab w:val="left" w:pos="3807"/>
        </w:tabs>
        <w:spacing w:before="0" w:line="242" w:lineRule="auto"/>
        <w:ind w:left="2014" w:right="479"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situation</w:t>
      </w:r>
      <w:r>
        <w:rPr>
          <w:rFonts w:ascii="Calibri"/>
          <w:color w:val="231F20"/>
          <w:spacing w:val="-5"/>
          <w:w w:val="80"/>
          <w:sz w:val="26"/>
        </w:rPr>
        <w:t xml:space="preserve"> </w:t>
      </w:r>
      <w:r>
        <w:rPr>
          <w:rFonts w:ascii="Calibri"/>
          <w:color w:val="231F20"/>
          <w:w w:val="80"/>
          <w:sz w:val="26"/>
        </w:rPr>
        <w:t xml:space="preserve">from </w:t>
      </w:r>
      <w:r>
        <w:rPr>
          <w:rFonts w:ascii="Calibri"/>
          <w:color w:val="231F20"/>
          <w:w w:val="90"/>
          <w:sz w:val="26"/>
        </w:rPr>
        <w:t>geuing</w:t>
      </w:r>
      <w:r>
        <w:rPr>
          <w:rFonts w:ascii="Calibri"/>
          <w:color w:val="231F20"/>
          <w:sz w:val="26"/>
        </w:rPr>
        <w:t xml:space="preserve"> </w:t>
      </w:r>
      <w:r>
        <w:rPr>
          <w:rFonts w:ascii="Calibri"/>
          <w:color w:val="231F20"/>
          <w:w w:val="90"/>
          <w:sz w:val="26"/>
        </w:rPr>
        <w:t>worse.</w:t>
      </w:r>
    </w:p>
    <w:p w14:paraId="474ACCB3">
      <w:pPr>
        <w:pStyle w:val="15"/>
        <w:numPr>
          <w:ilvl w:val="0"/>
          <w:numId w:val="85"/>
        </w:numPr>
        <w:tabs>
          <w:tab w:val="left" w:pos="2014"/>
          <w:tab w:val="left" w:pos="5197"/>
        </w:tabs>
        <w:spacing w:before="0" w:after="0" w:line="242" w:lineRule="auto"/>
        <w:ind w:left="2014" w:right="405" w:hanging="312"/>
        <w:jc w:val="left"/>
        <w:rPr>
          <w:rFonts w:ascii="Calibri"/>
          <w:sz w:val="26"/>
        </w:rPr>
      </w:pPr>
      <w:r>
        <w:rPr>
          <w:rFonts w:ascii="Calibri"/>
          <w:color w:val="231F20"/>
          <w:w w:val="80"/>
          <w:sz w:val="26"/>
        </w:rPr>
        <w:t xml:space="preserve">Write down your answers and exchange </w:t>
      </w:r>
      <w:r>
        <w:rPr>
          <w:rFonts w:ascii="Calibri"/>
          <w:color w:val="231F20"/>
          <w:w w:val="90"/>
          <w:sz w:val="26"/>
        </w:rPr>
        <w:t xml:space="preserve">them with your </w:t>
      </w:r>
      <w:r>
        <w:rPr>
          <w:rFonts w:ascii="Calibri"/>
          <w:color w:val="231F20"/>
          <w:sz w:val="26"/>
          <w:u w:val="single" w:color="231F20"/>
        </w:rPr>
        <w:tab/>
      </w:r>
      <w:r>
        <w:rPr>
          <w:rFonts w:ascii="Calibri"/>
          <w:color w:val="231F20"/>
          <w:spacing w:val="-10"/>
          <w:w w:val="90"/>
          <w:sz w:val="26"/>
        </w:rPr>
        <w:t>.</w:t>
      </w:r>
    </w:p>
    <w:p w14:paraId="5B0ABA91">
      <w:pPr>
        <w:pStyle w:val="15"/>
        <w:numPr>
          <w:ilvl w:val="0"/>
          <w:numId w:val="85"/>
        </w:numPr>
        <w:tabs>
          <w:tab w:val="left" w:pos="2014"/>
          <w:tab w:val="left" w:pos="5265"/>
        </w:tabs>
        <w:spacing w:before="0" w:after="0" w:line="242" w:lineRule="auto"/>
        <w:ind w:left="2014" w:right="47" w:hanging="312"/>
        <w:jc w:val="left"/>
        <w:rPr>
          <w:rFonts w:ascii="Calibri"/>
          <w:sz w:val="26"/>
        </w:rPr>
      </w:pPr>
      <w:r>
        <w:rPr>
          <w:rFonts w:ascii="Calibri"/>
          <w:color w:val="231F20"/>
          <w:w w:val="80"/>
          <w:sz w:val="26"/>
        </w:rPr>
        <w:t xml:space="preserve">The decision of pulling down the temple led </w:t>
      </w:r>
      <w:r>
        <w:rPr>
          <w:rFonts w:ascii="Calibri"/>
          <w:color w:val="231F20"/>
          <w:w w:val="90"/>
          <w:sz w:val="26"/>
        </w:rPr>
        <w:t xml:space="preserve">to an immediate </w:t>
      </w:r>
      <w:r>
        <w:rPr>
          <w:rFonts w:ascii="Calibri"/>
          <w:color w:val="231F20"/>
          <w:sz w:val="26"/>
          <w:u w:val="single" w:color="231F20"/>
        </w:rPr>
        <w:tab/>
      </w:r>
      <w:r>
        <w:rPr>
          <w:rFonts w:ascii="Calibri"/>
          <w:color w:val="231F20"/>
          <w:spacing w:val="-10"/>
          <w:w w:val="90"/>
          <w:sz w:val="26"/>
        </w:rPr>
        <w:t>.</w:t>
      </w:r>
    </w:p>
    <w:p w14:paraId="75DD5002">
      <w:pPr>
        <w:pStyle w:val="11"/>
        <w:spacing w:before="11"/>
        <w:rPr>
          <w:rFonts w:ascii="Calibri"/>
          <w:sz w:val="25"/>
        </w:rPr>
      </w:pPr>
    </w:p>
    <w:p w14:paraId="362E83C9">
      <w:pPr>
        <w:spacing w:before="0" w:line="213" w:lineRule="auto"/>
        <w:ind w:left="1757" w:right="0" w:firstLine="0"/>
        <w:jc w:val="left"/>
        <w:rPr>
          <w:rFonts w:ascii="Tahoma"/>
          <w:sz w:val="26"/>
        </w:rPr>
      </w:pPr>
      <w:r>
        <w:rPr>
          <w:rFonts w:ascii="Tahoma"/>
          <w:color w:val="25704A"/>
          <w:sz w:val="26"/>
        </w:rPr>
        <w:t>Use</w:t>
      </w:r>
      <w:r>
        <w:rPr>
          <w:rFonts w:ascii="Tahoma"/>
          <w:color w:val="25704A"/>
          <w:spacing w:val="-12"/>
          <w:sz w:val="26"/>
        </w:rPr>
        <w:t xml:space="preserve"> </w:t>
      </w:r>
      <w:r>
        <w:rPr>
          <w:rFonts w:ascii="Tahoma"/>
          <w:color w:val="25704A"/>
          <w:sz w:val="26"/>
        </w:rPr>
        <w:t>the</w:t>
      </w:r>
      <w:r>
        <w:rPr>
          <w:rFonts w:ascii="Tahoma"/>
          <w:color w:val="25704A"/>
          <w:spacing w:val="-12"/>
          <w:sz w:val="26"/>
        </w:rPr>
        <w:t xml:space="preserve"> </w:t>
      </w:r>
      <w:r>
        <w:rPr>
          <w:rFonts w:ascii="Tahoma"/>
          <w:color w:val="25704A"/>
          <w:sz w:val="26"/>
        </w:rPr>
        <w:t>verbs</w:t>
      </w:r>
      <w:r>
        <w:rPr>
          <w:rFonts w:ascii="Tahoma"/>
          <w:color w:val="25704A"/>
          <w:spacing w:val="-12"/>
          <w:sz w:val="26"/>
        </w:rPr>
        <w:t xml:space="preserve"> </w:t>
      </w:r>
      <w:r>
        <w:rPr>
          <w:rFonts w:ascii="Tahoma"/>
          <w:color w:val="25704A"/>
          <w:sz w:val="26"/>
        </w:rPr>
        <w:t>in</w:t>
      </w:r>
      <w:r>
        <w:rPr>
          <w:rFonts w:ascii="Tahoma"/>
          <w:color w:val="25704A"/>
          <w:spacing w:val="-12"/>
          <w:sz w:val="26"/>
        </w:rPr>
        <w:t xml:space="preserve"> </w:t>
      </w:r>
      <w:r>
        <w:rPr>
          <w:rFonts w:ascii="Tahoma"/>
          <w:color w:val="25704A"/>
          <w:sz w:val="26"/>
        </w:rPr>
        <w:t>the</w:t>
      </w:r>
      <w:r>
        <w:rPr>
          <w:rFonts w:ascii="Tahoma"/>
          <w:color w:val="25704A"/>
          <w:spacing w:val="-12"/>
          <w:sz w:val="26"/>
        </w:rPr>
        <w:t xml:space="preserve"> </w:t>
      </w:r>
      <w:r>
        <w:rPr>
          <w:rFonts w:ascii="Tahoma"/>
          <w:color w:val="25704A"/>
          <w:sz w:val="26"/>
        </w:rPr>
        <w:t>box</w:t>
      </w:r>
      <w:r>
        <w:rPr>
          <w:rFonts w:ascii="Tahoma"/>
          <w:color w:val="25704A"/>
          <w:spacing w:val="-12"/>
          <w:sz w:val="26"/>
        </w:rPr>
        <w:t xml:space="preserve"> </w:t>
      </w:r>
      <w:r>
        <w:rPr>
          <w:rFonts w:ascii="Tahoma"/>
          <w:color w:val="25704A"/>
          <w:sz w:val="26"/>
        </w:rPr>
        <w:t>to</w:t>
      </w:r>
      <w:r>
        <w:rPr>
          <w:rFonts w:ascii="Tahoma"/>
          <w:color w:val="25704A"/>
          <w:spacing w:val="-12"/>
          <w:sz w:val="26"/>
        </w:rPr>
        <w:t xml:space="preserve"> </w:t>
      </w:r>
      <w:r>
        <w:rPr>
          <w:rFonts w:ascii="Tahoma"/>
          <w:color w:val="25704A"/>
          <w:sz w:val="26"/>
        </w:rPr>
        <w:t xml:space="preserve">make </w:t>
      </w:r>
      <w:r>
        <w:rPr>
          <w:rFonts w:ascii="Tahoma"/>
          <w:color w:val="25704A"/>
          <w:w w:val="105"/>
          <w:sz w:val="26"/>
        </w:rPr>
        <w:t>phrases. Then complete the</w:t>
      </w:r>
    </w:p>
    <w:p w14:paraId="27B85A9D">
      <w:pPr>
        <w:spacing w:before="0" w:line="240" w:lineRule="auto"/>
        <w:rPr>
          <w:rFonts w:ascii="Tahoma"/>
          <w:sz w:val="32"/>
        </w:rPr>
      </w:pPr>
      <w:r>
        <w:br w:type="column"/>
      </w:r>
    </w:p>
    <w:p w14:paraId="2452F101">
      <w:pPr>
        <w:pStyle w:val="11"/>
        <w:rPr>
          <w:rFonts w:ascii="Tahoma"/>
          <w:sz w:val="32"/>
        </w:rPr>
      </w:pPr>
    </w:p>
    <w:p w14:paraId="5E0CFBE3">
      <w:pPr>
        <w:pStyle w:val="11"/>
        <w:rPr>
          <w:rFonts w:ascii="Tahoma"/>
          <w:sz w:val="32"/>
        </w:rPr>
      </w:pPr>
    </w:p>
    <w:p w14:paraId="269B3592">
      <w:pPr>
        <w:pStyle w:val="11"/>
        <w:rPr>
          <w:rFonts w:ascii="Tahoma"/>
          <w:sz w:val="32"/>
        </w:rPr>
      </w:pPr>
    </w:p>
    <w:p w14:paraId="35685174">
      <w:pPr>
        <w:pStyle w:val="11"/>
        <w:rPr>
          <w:rFonts w:ascii="Tahoma"/>
          <w:sz w:val="32"/>
        </w:rPr>
      </w:pPr>
    </w:p>
    <w:p w14:paraId="66AD4808">
      <w:pPr>
        <w:pStyle w:val="11"/>
        <w:rPr>
          <w:rFonts w:ascii="Tahoma"/>
          <w:sz w:val="32"/>
        </w:rPr>
      </w:pPr>
    </w:p>
    <w:p w14:paraId="16648631">
      <w:pPr>
        <w:pStyle w:val="11"/>
        <w:rPr>
          <w:rFonts w:ascii="Tahoma"/>
          <w:sz w:val="32"/>
        </w:rPr>
      </w:pPr>
    </w:p>
    <w:p w14:paraId="02B571B2">
      <w:pPr>
        <w:pStyle w:val="11"/>
        <w:spacing w:before="3"/>
        <w:rPr>
          <w:rFonts w:ascii="Tahoma"/>
          <w:sz w:val="30"/>
        </w:rPr>
      </w:pPr>
    </w:p>
    <w:p w14:paraId="2B613A22">
      <w:pPr>
        <w:pStyle w:val="15"/>
        <w:numPr>
          <w:ilvl w:val="0"/>
          <w:numId w:val="86"/>
        </w:numPr>
        <w:tabs>
          <w:tab w:val="left" w:pos="955"/>
          <w:tab w:val="left" w:pos="4690"/>
        </w:tabs>
        <w:spacing w:before="0" w:after="0" w:line="240" w:lineRule="auto"/>
        <w:ind w:left="955" w:right="0" w:hanging="311"/>
        <w:jc w:val="both"/>
        <w:rPr>
          <w:rFonts w:ascii="Calibri"/>
          <w:sz w:val="26"/>
        </w:rPr>
      </w:pPr>
      <w:r>
        <w:rPr>
          <w:rFonts w:ascii="Calibri"/>
          <w:color w:val="231F20"/>
          <w:w w:val="80"/>
          <w:sz w:val="26"/>
        </w:rPr>
        <w:t>The</w:t>
      </w:r>
      <w:r>
        <w:rPr>
          <w:rFonts w:ascii="Calibri"/>
          <w:color w:val="231F20"/>
          <w:spacing w:val="-7"/>
          <w:sz w:val="26"/>
        </w:rPr>
        <w:t xml:space="preserve"> </w:t>
      </w:r>
      <w:r>
        <w:rPr>
          <w:rFonts w:ascii="Calibri"/>
          <w:color w:val="231F20"/>
          <w:w w:val="80"/>
          <w:sz w:val="26"/>
        </w:rPr>
        <w:t>purpose</w:t>
      </w:r>
      <w:r>
        <w:rPr>
          <w:rFonts w:ascii="Calibri"/>
          <w:color w:val="231F20"/>
          <w:spacing w:val="-7"/>
          <w:sz w:val="26"/>
        </w:rPr>
        <w:t xml:space="preserve"> </w:t>
      </w:r>
      <w:r>
        <w:rPr>
          <w:rFonts w:ascii="Calibri"/>
          <w:color w:val="231F20"/>
          <w:w w:val="80"/>
          <w:sz w:val="26"/>
        </w:rPr>
        <w:t>of</w:t>
      </w:r>
      <w:r>
        <w:rPr>
          <w:rFonts w:ascii="Calibri"/>
          <w:color w:val="231F20"/>
          <w:spacing w:val="-7"/>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w w:val="80"/>
          <w:sz w:val="26"/>
        </w:rPr>
        <w:t>concert</w:t>
      </w:r>
      <w:r>
        <w:rPr>
          <w:rFonts w:ascii="Calibri"/>
          <w:color w:val="231F20"/>
          <w:spacing w:val="-7"/>
          <w:sz w:val="26"/>
        </w:rPr>
        <w:t xml:space="preserve"> </w:t>
      </w:r>
      <w:r>
        <w:rPr>
          <w:rFonts w:ascii="Calibri"/>
          <w:color w:val="231F20"/>
          <w:w w:val="80"/>
          <w:sz w:val="26"/>
        </w:rPr>
        <w:t>is</w:t>
      </w:r>
      <w:r>
        <w:rPr>
          <w:rFonts w:ascii="Calibri"/>
          <w:color w:val="231F20"/>
          <w:spacing w:val="-7"/>
          <w:sz w:val="26"/>
        </w:rPr>
        <w:t xml:space="preserve"> </w:t>
      </w:r>
      <w:r>
        <w:rPr>
          <w:rFonts w:ascii="Calibri"/>
          <w:color w:val="231F20"/>
          <w:w w:val="80"/>
          <w:sz w:val="26"/>
        </w:rPr>
        <w:t>to</w:t>
      </w:r>
      <w:r>
        <w:rPr>
          <w:rFonts w:ascii="Calibri"/>
          <w:color w:val="231F20"/>
          <w:spacing w:val="-7"/>
          <w:sz w:val="26"/>
        </w:rPr>
        <w:t xml:space="preserve"> </w:t>
      </w:r>
      <w:r>
        <w:rPr>
          <w:rFonts w:ascii="Calibri"/>
          <w:color w:val="231F20"/>
          <w:sz w:val="26"/>
          <w:u w:val="single" w:color="231F20"/>
        </w:rPr>
        <w:tab/>
      </w:r>
    </w:p>
    <w:p w14:paraId="0740082F">
      <w:pPr>
        <w:tabs>
          <w:tab w:val="left" w:pos="3563"/>
        </w:tabs>
        <w:spacing w:before="2" w:line="242" w:lineRule="auto"/>
        <w:ind w:left="956" w:right="1410" w:hanging="1"/>
        <w:jc w:val="both"/>
        <w:rPr>
          <w:rFonts w:ascii="Calibri"/>
          <w:sz w:val="26"/>
        </w:rPr>
      </w:pPr>
      <w:r>
        <w:rPr>
          <w:rFonts w:ascii="Tahoma"/>
          <w:color w:val="25704A"/>
          <w:position w:val="2"/>
          <w:sz w:val="26"/>
          <w:u w:val="single" w:color="231F20"/>
        </w:rPr>
        <w:tab/>
      </w:r>
      <w:r>
        <w:rPr>
          <w:rFonts w:ascii="Tahoma"/>
          <w:color w:val="25704A"/>
          <w:position w:val="2"/>
          <w:sz w:val="26"/>
          <w:u w:val="single" w:color="231F20"/>
        </w:rPr>
        <w:tab/>
      </w:r>
      <w:r>
        <w:rPr>
          <w:rFonts w:ascii="Tahoma"/>
          <w:color w:val="25704A"/>
          <w:spacing w:val="-23"/>
          <w:position w:val="2"/>
          <w:sz w:val="26"/>
        </w:rPr>
        <w:t xml:space="preserve"> </w:t>
      </w:r>
      <w:r>
        <w:rPr>
          <w:rFonts w:ascii="Calibri"/>
          <w:color w:val="231F20"/>
          <w:spacing w:val="-2"/>
          <w:w w:val="80"/>
          <w:sz w:val="26"/>
        </w:rPr>
        <w:t>for</w:t>
      </w:r>
      <w:r>
        <w:rPr>
          <w:rFonts w:ascii="Calibri"/>
          <w:color w:val="231F20"/>
          <w:spacing w:val="-12"/>
          <w:sz w:val="26"/>
        </w:rPr>
        <w:t xml:space="preserve"> </w:t>
      </w:r>
      <w:r>
        <w:rPr>
          <w:rFonts w:ascii="Calibri"/>
          <w:color w:val="231F20"/>
          <w:spacing w:val="-2"/>
          <w:w w:val="80"/>
          <w:sz w:val="26"/>
        </w:rPr>
        <w:t xml:space="preserve">cultural </w:t>
      </w:r>
      <w:r>
        <w:rPr>
          <w:rFonts w:ascii="Calibri"/>
          <w:color w:val="231F20"/>
          <w:spacing w:val="-2"/>
          <w:w w:val="90"/>
          <w:sz w:val="26"/>
        </w:rPr>
        <w:t>heritage</w:t>
      </w:r>
      <w:r>
        <w:rPr>
          <w:rFonts w:ascii="Calibri"/>
          <w:color w:val="231F20"/>
          <w:spacing w:val="-12"/>
          <w:w w:val="90"/>
          <w:sz w:val="26"/>
        </w:rPr>
        <w:t xml:space="preserve"> </w:t>
      </w:r>
      <w:r>
        <w:rPr>
          <w:rFonts w:ascii="Calibri"/>
          <w:color w:val="231F20"/>
          <w:spacing w:val="-2"/>
          <w:w w:val="90"/>
          <w:sz w:val="26"/>
        </w:rPr>
        <w:t>protection</w:t>
      </w:r>
      <w:r>
        <w:rPr>
          <w:rFonts w:ascii="Calibri"/>
          <w:color w:val="231F20"/>
          <w:spacing w:val="-12"/>
          <w:w w:val="90"/>
          <w:sz w:val="26"/>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Tongli.</w:t>
      </w:r>
    </w:p>
    <w:p w14:paraId="3EE68CA4">
      <w:pPr>
        <w:pStyle w:val="15"/>
        <w:numPr>
          <w:ilvl w:val="0"/>
          <w:numId w:val="86"/>
        </w:numPr>
        <w:tabs>
          <w:tab w:val="left" w:pos="955"/>
          <w:tab w:val="left" w:pos="3825"/>
        </w:tabs>
        <w:spacing w:before="0" w:after="0" w:line="242" w:lineRule="auto"/>
        <w:ind w:left="955" w:right="1350" w:hanging="312"/>
        <w:jc w:val="both"/>
        <w:rPr>
          <w:rFonts w:ascii="Calibri"/>
          <w:sz w:val="26"/>
        </w:rPr>
      </w:pPr>
      <w:r>
        <w:rPr>
          <w:b/>
          <w:color w:val="231F20"/>
          <w:sz w:val="22"/>
          <w:u w:val="single" w:color="231F20"/>
        </w:rPr>
        <w:tab/>
      </w:r>
      <w:r>
        <w:rPr>
          <w:b/>
          <w:color w:val="231F20"/>
          <w:spacing w:val="-16"/>
          <w:sz w:val="22"/>
        </w:rPr>
        <w:t xml:space="preserve"> </w:t>
      </w:r>
      <w:r>
        <w:rPr>
          <w:rFonts w:ascii="Calibri"/>
          <w:color w:val="231F20"/>
          <w:spacing w:val="-2"/>
          <w:w w:val="80"/>
          <w:sz w:val="26"/>
        </w:rPr>
        <w:t xml:space="preserve">between </w:t>
      </w:r>
      <w:r>
        <w:rPr>
          <w:rFonts w:ascii="Calibri"/>
          <w:color w:val="231F20"/>
          <w:w w:val="80"/>
          <w:sz w:val="26"/>
        </w:rPr>
        <w:t xml:space="preserve">work and family can be a big challenge for </w:t>
      </w:r>
      <w:r>
        <w:rPr>
          <w:rFonts w:ascii="Calibri"/>
          <w:color w:val="231F20"/>
          <w:w w:val="90"/>
          <w:sz w:val="26"/>
        </w:rPr>
        <w:t>many</w:t>
      </w:r>
      <w:r>
        <w:rPr>
          <w:rFonts w:ascii="Calibri"/>
          <w:color w:val="231F20"/>
          <w:spacing w:val="-12"/>
          <w:w w:val="90"/>
          <w:sz w:val="26"/>
        </w:rPr>
        <w:t xml:space="preserve"> </w:t>
      </w:r>
      <w:r>
        <w:rPr>
          <w:rFonts w:ascii="Calibri"/>
          <w:color w:val="231F20"/>
          <w:w w:val="90"/>
          <w:sz w:val="26"/>
        </w:rPr>
        <w:t>parents.</w:t>
      </w:r>
    </w:p>
    <w:p w14:paraId="06F4208A">
      <w:pPr>
        <w:pStyle w:val="15"/>
        <w:numPr>
          <w:ilvl w:val="0"/>
          <w:numId w:val="86"/>
        </w:numPr>
        <w:tabs>
          <w:tab w:val="left" w:pos="955"/>
          <w:tab w:val="left" w:pos="4683"/>
        </w:tabs>
        <w:spacing w:before="0" w:after="0" w:line="316" w:lineRule="exact"/>
        <w:ind w:left="955" w:right="0" w:hanging="311"/>
        <w:jc w:val="both"/>
        <w:rPr>
          <w:rFonts w:ascii="Calibri"/>
          <w:sz w:val="26"/>
        </w:rPr>
      </w:pPr>
      <w:r>
        <w:rPr>
          <w:rFonts w:ascii="Calibri"/>
          <w:color w:val="231F20"/>
          <w:w w:val="80"/>
          <w:sz w:val="26"/>
        </w:rPr>
        <w:t>If</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power</w:t>
      </w:r>
      <w:r>
        <w:rPr>
          <w:rFonts w:ascii="Calibri"/>
          <w:color w:val="231F20"/>
          <w:spacing w:val="-3"/>
          <w:w w:val="80"/>
          <w:sz w:val="26"/>
        </w:rPr>
        <w:t xml:space="preserve"> </w:t>
      </w:r>
      <w:r>
        <w:rPr>
          <w:rFonts w:ascii="Calibri"/>
          <w:color w:val="231F20"/>
          <w:w w:val="80"/>
          <w:sz w:val="26"/>
        </w:rPr>
        <w:t>company</w:t>
      </w:r>
      <w:r>
        <w:rPr>
          <w:rFonts w:ascii="Calibri"/>
          <w:color w:val="231F20"/>
          <w:spacing w:val="-3"/>
          <w:w w:val="80"/>
          <w:sz w:val="26"/>
        </w:rPr>
        <w:t xml:space="preserve"> </w:t>
      </w:r>
      <w:r>
        <w:rPr>
          <w:rFonts w:ascii="Calibri"/>
          <w:color w:val="231F20"/>
          <w:sz w:val="26"/>
          <w:u w:val="single" w:color="231F20"/>
        </w:rPr>
        <w:tab/>
      </w:r>
    </w:p>
    <w:p w14:paraId="5CB08E4A">
      <w:pPr>
        <w:tabs>
          <w:tab w:val="left" w:pos="2883"/>
        </w:tabs>
        <w:spacing w:before="2" w:line="242" w:lineRule="auto"/>
        <w:ind w:left="955" w:right="1260" w:firstLine="0"/>
        <w:jc w:val="left"/>
        <w:rPr>
          <w:rFonts w:ascii="Calibri" w:eastAsia="Calibri"/>
          <w:sz w:val="26"/>
        </w:rPr>
      </w:pPr>
      <w:r>
        <w:rPr>
          <w:rFonts w:ascii="Calibri" w:eastAsia="Calibri"/>
          <w:color w:val="231F20"/>
          <w:sz w:val="26"/>
          <w:u w:val="single" w:color="231F20"/>
        </w:rPr>
        <w:tab/>
      </w:r>
      <w:r>
        <w:rPr>
          <w:rFonts w:ascii="Calibri" w:eastAsia="Calibri"/>
          <w:color w:val="231F20"/>
          <w:spacing w:val="-4"/>
          <w:w w:val="80"/>
          <w:sz w:val="26"/>
        </w:rPr>
        <w:t xml:space="preserve">, </w:t>
      </w:r>
      <w:r>
        <w:rPr>
          <w:rFonts w:ascii="Calibri" w:eastAsia="Calibri"/>
          <w:color w:val="231F20"/>
          <w:w w:val="80"/>
          <w:sz w:val="26"/>
        </w:rPr>
        <w:t>they</w:t>
      </w:r>
      <w:r>
        <w:rPr>
          <w:rFonts w:ascii="Calibri" w:eastAsia="Calibri"/>
          <w:color w:val="231F20"/>
          <w:spacing w:val="-6"/>
          <w:w w:val="80"/>
          <w:sz w:val="26"/>
        </w:rPr>
        <w:t xml:space="preserve"> </w:t>
      </w:r>
      <w:r>
        <w:rPr>
          <w:rFonts w:ascii="Calibri" w:eastAsia="Calibri"/>
          <w:color w:val="231F20"/>
          <w:w w:val="80"/>
          <w:sz w:val="26"/>
        </w:rPr>
        <w:t>will</w:t>
      </w:r>
      <w:r>
        <w:rPr>
          <w:rFonts w:ascii="Calibri" w:eastAsia="Calibri"/>
          <w:color w:val="231F20"/>
          <w:spacing w:val="-6"/>
          <w:w w:val="80"/>
          <w:sz w:val="26"/>
        </w:rPr>
        <w:t xml:space="preserve"> </w:t>
      </w:r>
      <w:r>
        <w:rPr>
          <w:rFonts w:ascii="Calibri" w:eastAsia="Calibri"/>
          <w:color w:val="231F20"/>
          <w:w w:val="80"/>
          <w:sz w:val="26"/>
        </w:rPr>
        <w:t>take</w:t>
      </w:r>
      <w:r>
        <w:rPr>
          <w:rFonts w:ascii="Calibri" w:eastAsia="Calibri"/>
          <w:color w:val="231F20"/>
          <w:spacing w:val="-6"/>
          <w:w w:val="80"/>
          <w:sz w:val="26"/>
        </w:rPr>
        <w:t xml:space="preserve"> </w:t>
      </w:r>
      <w:r>
        <w:rPr>
          <w:rFonts w:ascii="Calibri" w:eastAsia="Calibri"/>
          <w:color w:val="231F20"/>
          <w:w w:val="80"/>
          <w:sz w:val="26"/>
        </w:rPr>
        <w:t>on</w:t>
      </w:r>
      <w:r>
        <w:rPr>
          <w:rFonts w:ascii="Calibri" w:eastAsia="Calibri"/>
          <w:color w:val="231F20"/>
          <w:spacing w:val="-7"/>
          <w:w w:val="80"/>
          <w:sz w:val="26"/>
        </w:rPr>
        <w:t xml:space="preserve"> </w:t>
      </w:r>
      <w:r>
        <w:rPr>
          <w:rFonts w:ascii="Calibri" w:eastAsia="Calibri"/>
          <w:color w:val="231F20"/>
          <w:w w:val="80"/>
          <w:sz w:val="26"/>
        </w:rPr>
        <w:t xml:space="preserve">the </w:t>
      </w:r>
      <w:r>
        <w:rPr>
          <w:rFonts w:ascii="Calibri" w:eastAsia="Calibri"/>
          <w:color w:val="231F20"/>
          <w:w w:val="85"/>
          <w:sz w:val="26"/>
        </w:rPr>
        <w:t xml:space="preserve">responsibility to protect the Semmering </w:t>
      </w:r>
      <w:r>
        <w:rPr>
          <w:rFonts w:ascii="Calibri" w:eastAsia="Calibri"/>
          <w:color w:val="231F20"/>
          <w:sz w:val="26"/>
        </w:rPr>
        <w:t>Railway</w:t>
      </w:r>
      <w:r>
        <w:rPr>
          <w:rFonts w:ascii="Calibri" w:eastAsia="Calibri"/>
          <w:color w:val="231F20"/>
          <w:spacing w:val="-2"/>
          <w:sz w:val="26"/>
        </w:rPr>
        <w:t xml:space="preserve"> ( </w:t>
      </w:r>
      <w:r>
        <w:rPr>
          <w:rFonts w:hint="eastAsia" w:ascii="宋体" w:eastAsia="宋体"/>
          <w:color w:val="231F20"/>
          <w:spacing w:val="-6"/>
          <w:position w:val="1"/>
          <w:sz w:val="20"/>
        </w:rPr>
        <w:t xml:space="preserve">塞默灵铁路 </w:t>
      </w:r>
      <w:r>
        <w:rPr>
          <w:rFonts w:ascii="Calibri" w:eastAsia="Calibri"/>
          <w:color w:val="231F20"/>
          <w:sz w:val="26"/>
        </w:rPr>
        <w:t>).</w:t>
      </w:r>
    </w:p>
    <w:p w14:paraId="3EEA1940">
      <w:pPr>
        <w:pStyle w:val="15"/>
        <w:numPr>
          <w:ilvl w:val="0"/>
          <w:numId w:val="86"/>
        </w:numPr>
        <w:tabs>
          <w:tab w:val="left" w:pos="955"/>
          <w:tab w:val="left" w:pos="4683"/>
        </w:tabs>
        <w:spacing w:before="0" w:after="0" w:line="242" w:lineRule="auto"/>
        <w:ind w:left="955" w:right="1287" w:hanging="312"/>
        <w:jc w:val="left"/>
        <w:rPr>
          <w:rFonts w:ascii="Calibri" w:hAnsi="Calibri"/>
          <w:sz w:val="26"/>
        </w:rPr>
      </w:pPr>
      <w:r>
        <w:rPr>
          <w:rFonts w:ascii="Calibri" w:hAnsi="Calibri"/>
          <w:color w:val="231F20"/>
          <w:w w:val="90"/>
          <w:sz w:val="26"/>
        </w:rPr>
        <w:t xml:space="preserve">The scientists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2"/>
          <w:w w:val="85"/>
          <w:sz w:val="26"/>
        </w:rPr>
        <w:t>and</w:t>
      </w:r>
      <w:r>
        <w:rPr>
          <w:rFonts w:ascii="Calibri" w:hAnsi="Calibri"/>
          <w:color w:val="231F20"/>
          <w:spacing w:val="-4"/>
          <w:w w:val="85"/>
          <w:sz w:val="26"/>
        </w:rPr>
        <w:t xml:space="preserve"> </w:t>
      </w:r>
      <w:r>
        <w:rPr>
          <w:rFonts w:ascii="Calibri" w:hAnsi="Calibri"/>
          <w:color w:val="231F20"/>
          <w:spacing w:val="-2"/>
          <w:w w:val="85"/>
          <w:sz w:val="26"/>
        </w:rPr>
        <w:t>finally</w:t>
      </w:r>
      <w:r>
        <w:rPr>
          <w:rFonts w:ascii="Calibri" w:hAnsi="Calibri"/>
          <w:color w:val="231F20"/>
          <w:spacing w:val="-4"/>
          <w:w w:val="85"/>
          <w:sz w:val="26"/>
        </w:rPr>
        <w:t xml:space="preserve"> </w:t>
      </w:r>
      <w:r>
        <w:rPr>
          <w:rFonts w:ascii="Calibri" w:hAnsi="Calibri"/>
          <w:color w:val="231F20"/>
          <w:spacing w:val="-2"/>
          <w:w w:val="85"/>
          <w:sz w:val="26"/>
        </w:rPr>
        <w:t>proved</w:t>
      </w:r>
      <w:r>
        <w:rPr>
          <w:rFonts w:ascii="Calibri" w:hAnsi="Calibri"/>
          <w:color w:val="231F20"/>
          <w:spacing w:val="-4"/>
          <w:w w:val="85"/>
          <w:sz w:val="26"/>
        </w:rPr>
        <w:t xml:space="preserve"> </w:t>
      </w:r>
      <w:r>
        <w:rPr>
          <w:rFonts w:ascii="Calibri" w:hAnsi="Calibri"/>
          <w:color w:val="231F20"/>
          <w:spacing w:val="-2"/>
          <w:w w:val="85"/>
          <w:sz w:val="26"/>
        </w:rPr>
        <w:t>that</w:t>
      </w:r>
      <w:r>
        <w:rPr>
          <w:rFonts w:ascii="Calibri" w:hAnsi="Calibri"/>
          <w:color w:val="231F20"/>
          <w:spacing w:val="-4"/>
          <w:w w:val="85"/>
          <w:sz w:val="26"/>
        </w:rPr>
        <w:t xml:space="preserve"> </w:t>
      </w:r>
      <w:r>
        <w:rPr>
          <w:rFonts w:ascii="Calibri" w:hAnsi="Calibri"/>
          <w:color w:val="231F20"/>
          <w:spacing w:val="-2"/>
          <w:w w:val="85"/>
          <w:sz w:val="26"/>
        </w:rPr>
        <w:t>the</w:t>
      </w:r>
      <w:r>
        <w:rPr>
          <w:rFonts w:ascii="Calibri" w:hAnsi="Calibri"/>
          <w:color w:val="231F20"/>
          <w:spacing w:val="-4"/>
          <w:w w:val="85"/>
          <w:sz w:val="26"/>
        </w:rPr>
        <w:t xml:space="preserve"> </w:t>
      </w:r>
      <w:r>
        <w:rPr>
          <w:rFonts w:ascii="Calibri" w:hAnsi="Calibri"/>
          <w:color w:val="231F20"/>
          <w:spacing w:val="-2"/>
          <w:w w:val="85"/>
          <w:sz w:val="26"/>
        </w:rPr>
        <w:t>medicine</w:t>
      </w:r>
      <w:r>
        <w:rPr>
          <w:rFonts w:ascii="Calibri" w:hAnsi="Calibri"/>
          <w:color w:val="231F20"/>
          <w:spacing w:val="-4"/>
          <w:w w:val="85"/>
          <w:sz w:val="26"/>
        </w:rPr>
        <w:t xml:space="preserve"> </w:t>
      </w:r>
      <w:r>
        <w:rPr>
          <w:rFonts w:ascii="Calibri" w:hAnsi="Calibri"/>
          <w:color w:val="231F20"/>
          <w:spacing w:val="-2"/>
          <w:w w:val="85"/>
          <w:sz w:val="26"/>
        </w:rPr>
        <w:t xml:space="preserve">helps </w:t>
      </w:r>
      <w:r>
        <w:rPr>
          <w:rFonts w:ascii="Calibri" w:hAnsi="Calibri"/>
          <w:color w:val="231F20"/>
          <w:w w:val="85"/>
          <w:sz w:val="26"/>
        </w:rPr>
        <w:t>improve people’s health.</w:t>
      </w:r>
    </w:p>
    <w:p w14:paraId="23B9DD44">
      <w:pPr>
        <w:pStyle w:val="15"/>
        <w:numPr>
          <w:ilvl w:val="0"/>
          <w:numId w:val="86"/>
        </w:numPr>
        <w:tabs>
          <w:tab w:val="left" w:pos="955"/>
          <w:tab w:val="left" w:pos="4683"/>
        </w:tabs>
        <w:spacing w:before="0" w:after="0" w:line="242" w:lineRule="auto"/>
        <w:ind w:left="955" w:right="1287" w:hanging="312"/>
        <w:jc w:val="both"/>
        <w:rPr>
          <w:rFonts w:ascii="Calibri"/>
          <w:sz w:val="26"/>
        </w:rPr>
      </w:pPr>
      <w:r>
        <w:rPr>
          <w:rFonts w:ascii="Calibri"/>
          <w:color w:val="231F20"/>
          <w:w w:val="90"/>
          <w:sz w:val="26"/>
        </w:rPr>
        <w:t xml:space="preserve">The museum </w:t>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which helps visitors realise the importance </w:t>
      </w:r>
      <w:r>
        <w:rPr>
          <w:rFonts w:ascii="Calibri"/>
          <w:color w:val="231F20"/>
          <w:w w:val="85"/>
          <w:sz w:val="26"/>
        </w:rPr>
        <w:t>of cultural heritage protection.</w:t>
      </w:r>
    </w:p>
    <w:p w14:paraId="314D5C8D">
      <w:pPr>
        <w:pStyle w:val="15"/>
        <w:numPr>
          <w:ilvl w:val="0"/>
          <w:numId w:val="86"/>
        </w:numPr>
        <w:tabs>
          <w:tab w:val="left" w:pos="955"/>
          <w:tab w:val="left" w:pos="4263"/>
        </w:tabs>
        <w:spacing w:before="0" w:after="0" w:line="242" w:lineRule="auto"/>
        <w:ind w:left="955" w:right="1283" w:hanging="312"/>
        <w:jc w:val="left"/>
        <w:rPr>
          <w:rFonts w:ascii="Calibri"/>
          <w:sz w:val="26"/>
        </w:rPr>
      </w:pPr>
      <w:r>
        <w:rPr>
          <w:rFonts w:ascii="Calibri"/>
          <w:color w:val="231F20"/>
          <w:w w:val="95"/>
          <w:sz w:val="26"/>
        </w:rPr>
        <w:t>UNESCO</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5"/>
          <w:sz w:val="26"/>
        </w:rPr>
        <w:t xml:space="preserve"> </w:t>
      </w:r>
      <w:r>
        <w:rPr>
          <w:rFonts w:ascii="Calibri"/>
          <w:color w:val="231F20"/>
          <w:spacing w:val="-8"/>
          <w:w w:val="90"/>
          <w:sz w:val="26"/>
        </w:rPr>
        <w:t xml:space="preserve">that </w:t>
      </w:r>
      <w:r>
        <w:rPr>
          <w:rFonts w:ascii="Calibri"/>
          <w:color w:val="231F20"/>
          <w:w w:val="85"/>
          <w:sz w:val="26"/>
        </w:rPr>
        <w:t>lists</w:t>
      </w:r>
      <w:r>
        <w:rPr>
          <w:rFonts w:ascii="Calibri"/>
          <w:color w:val="231F20"/>
          <w:spacing w:val="-5"/>
          <w:w w:val="85"/>
          <w:sz w:val="26"/>
        </w:rPr>
        <w:t xml:space="preserve"> </w:t>
      </w:r>
      <w:r>
        <w:rPr>
          <w:rFonts w:ascii="Calibri"/>
          <w:color w:val="231F20"/>
          <w:w w:val="85"/>
          <w:sz w:val="26"/>
        </w:rPr>
        <w:t>and</w:t>
      </w:r>
      <w:r>
        <w:rPr>
          <w:rFonts w:ascii="Calibri"/>
          <w:color w:val="231F20"/>
          <w:spacing w:val="-5"/>
          <w:w w:val="85"/>
          <w:sz w:val="26"/>
        </w:rPr>
        <w:t xml:space="preserve"> </w:t>
      </w:r>
      <w:r>
        <w:rPr>
          <w:rFonts w:ascii="Calibri"/>
          <w:color w:val="231F20"/>
          <w:w w:val="85"/>
          <w:sz w:val="26"/>
        </w:rPr>
        <w:t>protects</w:t>
      </w:r>
      <w:r>
        <w:rPr>
          <w:rFonts w:ascii="Calibri"/>
          <w:color w:val="231F20"/>
          <w:spacing w:val="-6"/>
          <w:w w:val="85"/>
          <w:sz w:val="26"/>
        </w:rPr>
        <w:t xml:space="preserve"> </w:t>
      </w:r>
      <w:r>
        <w:rPr>
          <w:rFonts w:ascii="Calibri"/>
          <w:color w:val="231F20"/>
          <w:w w:val="85"/>
          <w:sz w:val="26"/>
        </w:rPr>
        <w:t>world</w:t>
      </w:r>
      <w:r>
        <w:rPr>
          <w:rFonts w:ascii="Calibri"/>
          <w:color w:val="231F20"/>
          <w:spacing w:val="-5"/>
          <w:w w:val="85"/>
          <w:sz w:val="26"/>
        </w:rPr>
        <w:t xml:space="preserve"> </w:t>
      </w:r>
      <w:r>
        <w:rPr>
          <w:rFonts w:ascii="Calibri"/>
          <w:color w:val="231F20"/>
          <w:w w:val="85"/>
          <w:sz w:val="26"/>
        </w:rPr>
        <w:t>cultural</w:t>
      </w:r>
      <w:r>
        <w:rPr>
          <w:rFonts w:ascii="Calibri"/>
          <w:color w:val="231F20"/>
          <w:spacing w:val="-5"/>
          <w:w w:val="85"/>
          <w:sz w:val="26"/>
        </w:rPr>
        <w:t xml:space="preserve"> </w:t>
      </w:r>
      <w:r>
        <w:rPr>
          <w:rFonts w:ascii="Calibri"/>
          <w:color w:val="231F20"/>
          <w:w w:val="85"/>
          <w:sz w:val="26"/>
        </w:rPr>
        <w:t>heritage sites all over the world.</w:t>
      </w:r>
    </w:p>
    <w:p w14:paraId="1870AB06">
      <w:pPr>
        <w:pStyle w:val="15"/>
        <w:numPr>
          <w:ilvl w:val="0"/>
          <w:numId w:val="86"/>
        </w:numPr>
        <w:tabs>
          <w:tab w:val="left" w:pos="955"/>
          <w:tab w:val="left" w:pos="3595"/>
        </w:tabs>
        <w:spacing w:before="0" w:after="0" w:line="242" w:lineRule="auto"/>
        <w:ind w:left="955" w:right="1202" w:hanging="312"/>
        <w:jc w:val="both"/>
        <w:rPr>
          <w:rFonts w:ascii="Calibri" w:hAnsi="Calibri"/>
          <w:sz w:val="26"/>
        </w:rPr>
      </w:pPr>
      <w:r>
        <w:rPr>
          <w:rFonts w:ascii="Calibri" w:hAnsi="Calibri"/>
          <w:color w:val="231F20"/>
          <w:w w:val="90"/>
          <w:sz w:val="26"/>
        </w:rPr>
        <w:t>He</w:t>
      </w:r>
      <w:r>
        <w:rPr>
          <w:rFonts w:ascii="Calibri" w:hAnsi="Calibri"/>
          <w:color w:val="231F20"/>
          <w:spacing w:val="-5"/>
          <w:w w:val="90"/>
          <w:sz w:val="26"/>
        </w:rPr>
        <w:t xml:space="preserve"> </w:t>
      </w:r>
      <w:r>
        <w:rPr>
          <w:rFonts w:ascii="Calibri" w:hAnsi="Calibri"/>
          <w:color w:val="231F20"/>
          <w:sz w:val="26"/>
          <w:u w:val="single" w:color="231F20"/>
        </w:rPr>
        <w:tab/>
      </w:r>
      <w:r>
        <w:rPr>
          <w:rFonts w:ascii="Calibri" w:hAnsi="Calibri"/>
          <w:color w:val="231F20"/>
          <w:spacing w:val="-13"/>
          <w:sz w:val="26"/>
        </w:rPr>
        <w:t xml:space="preserve"> </w:t>
      </w:r>
      <w:r>
        <w:rPr>
          <w:rFonts w:ascii="Calibri" w:hAnsi="Calibri"/>
          <w:color w:val="231F20"/>
          <w:w w:val="80"/>
          <w:sz w:val="26"/>
        </w:rPr>
        <w:t>that</w:t>
      </w:r>
      <w:r>
        <w:rPr>
          <w:rFonts w:ascii="Calibri" w:hAnsi="Calibri"/>
          <w:color w:val="231F20"/>
          <w:spacing w:val="-1"/>
          <w:w w:val="80"/>
          <w:sz w:val="26"/>
        </w:rPr>
        <w:t xml:space="preserve"> </w:t>
      </w:r>
      <w:r>
        <w:rPr>
          <w:rFonts w:ascii="Calibri" w:hAnsi="Calibri"/>
          <w:color w:val="231F20"/>
          <w:w w:val="80"/>
          <w:sz w:val="26"/>
        </w:rPr>
        <w:t>we</w:t>
      </w:r>
      <w:r>
        <w:rPr>
          <w:rFonts w:ascii="Calibri" w:hAnsi="Calibri"/>
          <w:color w:val="231F20"/>
          <w:spacing w:val="-1"/>
          <w:w w:val="80"/>
          <w:sz w:val="26"/>
        </w:rPr>
        <w:t xml:space="preserve"> </w:t>
      </w:r>
      <w:r>
        <w:rPr>
          <w:rFonts w:ascii="Calibri" w:hAnsi="Calibri"/>
          <w:color w:val="231F20"/>
          <w:w w:val="80"/>
          <w:sz w:val="26"/>
        </w:rPr>
        <w:t>each donate</w:t>
      </w:r>
      <w:r>
        <w:rPr>
          <w:rFonts w:ascii="Calibri" w:hAnsi="Calibri"/>
          <w:color w:val="231F20"/>
          <w:spacing w:val="-3"/>
          <w:w w:val="80"/>
          <w:sz w:val="26"/>
        </w:rPr>
        <w:t xml:space="preserve"> </w:t>
      </w:r>
      <w:r>
        <w:rPr>
          <w:rFonts w:ascii="Calibri" w:hAnsi="Calibri"/>
          <w:color w:val="231F20"/>
          <w:w w:val="80"/>
          <w:sz w:val="26"/>
        </w:rPr>
        <w:t>100</w:t>
      </w:r>
      <w:r>
        <w:rPr>
          <w:rFonts w:ascii="Calibri" w:hAnsi="Calibri"/>
          <w:color w:val="231F20"/>
          <w:spacing w:val="-3"/>
          <w:w w:val="80"/>
          <w:sz w:val="26"/>
        </w:rPr>
        <w:t xml:space="preserve"> </w:t>
      </w:r>
      <w:r>
        <w:rPr>
          <w:rFonts w:ascii="Calibri" w:hAnsi="Calibri"/>
          <w:color w:val="231F20"/>
          <w:w w:val="80"/>
          <w:sz w:val="26"/>
        </w:rPr>
        <w:t>yuan</w:t>
      </w:r>
      <w:r>
        <w:rPr>
          <w:rFonts w:ascii="Calibri" w:hAnsi="Calibri"/>
          <w:color w:val="231F20"/>
          <w:spacing w:val="-3"/>
          <w:w w:val="80"/>
          <w:sz w:val="26"/>
        </w:rPr>
        <w:t xml:space="preserve"> </w:t>
      </w:r>
      <w:r>
        <w:rPr>
          <w:rFonts w:ascii="Calibri" w:hAnsi="Calibri"/>
          <w:color w:val="231F20"/>
          <w:w w:val="80"/>
          <w:sz w:val="26"/>
        </w:rPr>
        <w:t>to</w:t>
      </w:r>
      <w:r>
        <w:rPr>
          <w:rFonts w:ascii="Calibri" w:hAnsi="Calibri"/>
          <w:color w:val="231F20"/>
          <w:spacing w:val="-3"/>
          <w:w w:val="80"/>
          <w:sz w:val="26"/>
        </w:rPr>
        <w:t xml:space="preserve"> </w:t>
      </w:r>
      <w:r>
        <w:rPr>
          <w:rFonts w:ascii="Calibri" w:hAnsi="Calibri"/>
          <w:color w:val="231F20"/>
          <w:w w:val="80"/>
          <w:sz w:val="26"/>
        </w:rPr>
        <w:t>help</w:t>
      </w:r>
      <w:r>
        <w:rPr>
          <w:rFonts w:ascii="Calibri" w:hAnsi="Calibri"/>
          <w:color w:val="231F20"/>
          <w:spacing w:val="-3"/>
          <w:w w:val="80"/>
          <w:sz w:val="26"/>
        </w:rPr>
        <w:t xml:space="preserve"> </w:t>
      </w:r>
      <w:r>
        <w:rPr>
          <w:rFonts w:ascii="Calibri" w:hAnsi="Calibri"/>
          <w:color w:val="231F20"/>
          <w:w w:val="80"/>
          <w:sz w:val="26"/>
        </w:rPr>
        <w:t>preserve</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 xml:space="preserve">town’s </w:t>
      </w:r>
      <w:r>
        <w:rPr>
          <w:rFonts w:ascii="Calibri" w:hAnsi="Calibri"/>
          <w:color w:val="231F20"/>
          <w:w w:val="85"/>
          <w:sz w:val="26"/>
        </w:rPr>
        <w:t>intangible cultural heritage.</w:t>
      </w:r>
    </w:p>
    <w:p w14:paraId="735BFA1F">
      <w:pPr>
        <w:pStyle w:val="15"/>
        <w:numPr>
          <w:ilvl w:val="0"/>
          <w:numId w:val="86"/>
        </w:numPr>
        <w:tabs>
          <w:tab w:val="left" w:pos="956"/>
        </w:tabs>
        <w:spacing w:before="0" w:after="0" w:line="242" w:lineRule="auto"/>
        <w:ind w:left="956" w:right="1482" w:hanging="312"/>
        <w:jc w:val="both"/>
        <w:rPr>
          <w:rFonts w:ascii="Calibri"/>
          <w:sz w:val="26"/>
        </w:rPr>
      </w:pPr>
      <w:r>
        <w:rPr>
          <w:rFonts w:ascii="Calibri"/>
          <w:color w:val="231F20"/>
          <w:w w:val="85"/>
          <w:sz w:val="26"/>
        </w:rPr>
        <w:t>The</w:t>
      </w:r>
      <w:r>
        <w:rPr>
          <w:rFonts w:ascii="Calibri"/>
          <w:color w:val="231F20"/>
          <w:spacing w:val="-6"/>
          <w:w w:val="85"/>
          <w:sz w:val="26"/>
        </w:rPr>
        <w:t xml:space="preserve"> </w:t>
      </w:r>
      <w:r>
        <w:rPr>
          <w:rFonts w:ascii="Calibri"/>
          <w:color w:val="231F20"/>
          <w:w w:val="85"/>
          <w:sz w:val="26"/>
        </w:rPr>
        <w:t>situation</w:t>
      </w:r>
      <w:r>
        <w:rPr>
          <w:rFonts w:ascii="Calibri"/>
          <w:color w:val="231F20"/>
          <w:spacing w:val="-6"/>
          <w:w w:val="85"/>
          <w:sz w:val="26"/>
        </w:rPr>
        <w:t xml:space="preserve"> </w:t>
      </w:r>
      <w:r>
        <w:rPr>
          <w:rFonts w:ascii="Calibri"/>
          <w:color w:val="231F20"/>
          <w:w w:val="85"/>
          <w:sz w:val="26"/>
        </w:rPr>
        <w:t>was</w:t>
      </w:r>
      <w:r>
        <w:rPr>
          <w:rFonts w:ascii="Calibri"/>
          <w:color w:val="231F20"/>
          <w:spacing w:val="-6"/>
          <w:w w:val="85"/>
          <w:sz w:val="26"/>
        </w:rPr>
        <w:t xml:space="preserve"> </w:t>
      </w:r>
      <w:r>
        <w:rPr>
          <w:rFonts w:ascii="Calibri"/>
          <w:color w:val="231F20"/>
          <w:w w:val="85"/>
          <w:sz w:val="26"/>
        </w:rPr>
        <w:t>once</w:t>
      </w:r>
      <w:r>
        <w:rPr>
          <w:rFonts w:ascii="Calibri"/>
          <w:color w:val="231F20"/>
          <w:spacing w:val="-6"/>
          <w:w w:val="85"/>
          <w:sz w:val="26"/>
        </w:rPr>
        <w:t xml:space="preserve"> </w:t>
      </w:r>
      <w:r>
        <w:rPr>
          <w:rFonts w:ascii="Calibri"/>
          <w:color w:val="231F20"/>
          <w:w w:val="85"/>
          <w:sz w:val="26"/>
        </w:rPr>
        <w:t>again</w:t>
      </w:r>
      <w:r>
        <w:rPr>
          <w:rFonts w:ascii="Calibri"/>
          <w:color w:val="231F20"/>
          <w:spacing w:val="-6"/>
          <w:w w:val="85"/>
          <w:sz w:val="26"/>
        </w:rPr>
        <w:t xml:space="preserve"> </w:t>
      </w:r>
      <w:r>
        <w:rPr>
          <w:rFonts w:ascii="Calibri"/>
          <w:color w:val="231F20"/>
          <w:w w:val="85"/>
          <w:sz w:val="26"/>
        </w:rPr>
        <w:t xml:space="preserve">becoming </w:t>
      </w:r>
      <w:r>
        <w:rPr>
          <w:rFonts w:ascii="Calibri"/>
          <w:color w:val="231F20"/>
          <w:w w:val="80"/>
          <w:sz w:val="26"/>
        </w:rPr>
        <w:t>so serious that the oflcials were</w:t>
      </w:r>
      <w:r>
        <w:rPr>
          <w:rFonts w:ascii="Calibri"/>
          <w:color w:val="231F20"/>
          <w:spacing w:val="39"/>
          <w:sz w:val="26"/>
        </w:rPr>
        <w:t xml:space="preserve"> </w:t>
      </w:r>
      <w:r>
        <w:rPr>
          <w:rFonts w:ascii="Calibri"/>
          <w:color w:val="231F20"/>
          <w:w w:val="80"/>
          <w:sz w:val="26"/>
        </w:rPr>
        <w:t>asked to</w:t>
      </w:r>
    </w:p>
    <w:p w14:paraId="6D9D8DBA">
      <w:pPr>
        <w:spacing w:after="0" w:line="242" w:lineRule="auto"/>
        <w:jc w:val="both"/>
        <w:rPr>
          <w:rFonts w:ascii="Calibri"/>
          <w:sz w:val="26"/>
        </w:rPr>
        <w:sectPr>
          <w:type w:val="continuous"/>
          <w:pgSz w:w="11910" w:h="16840"/>
          <w:pgMar w:top="1340" w:right="0" w:bottom="280" w:left="0" w:header="720" w:footer="720" w:gutter="0"/>
          <w:cols w:equalWidth="0" w:num="2">
            <w:col w:w="5893" w:space="40"/>
            <w:col w:w="5977"/>
          </w:cols>
        </w:sectPr>
      </w:pPr>
    </w:p>
    <w:p w14:paraId="38428D68">
      <w:pPr>
        <w:tabs>
          <w:tab w:val="left" w:pos="6888"/>
          <w:tab w:val="left" w:pos="9212"/>
        </w:tabs>
        <w:spacing w:before="0" w:line="275" w:lineRule="exact"/>
        <w:ind w:left="1757" w:right="0" w:firstLine="0"/>
        <w:jc w:val="left"/>
        <w:rPr>
          <w:rFonts w:ascii="Calibri"/>
          <w:sz w:val="26"/>
        </w:rPr>
      </w:pPr>
      <w:r>
        <mc:AlternateContent>
          <mc:Choice Requires="wps">
            <w:drawing>
              <wp:anchor distT="0" distB="0" distL="0" distR="0" simplePos="0" relativeHeight="251769856" behindDoc="0" locked="0" layoutInCell="1" allowOverlap="1">
                <wp:simplePos x="0" y="0"/>
                <wp:positionH relativeFrom="page">
                  <wp:posOffset>7172960</wp:posOffset>
                </wp:positionH>
                <wp:positionV relativeFrom="page">
                  <wp:posOffset>1029970</wp:posOffset>
                </wp:positionV>
                <wp:extent cx="387350" cy="1270"/>
                <wp:effectExtent l="0" t="0" r="0" b="0"/>
                <wp:wrapNone/>
                <wp:docPr id="2990" name="Graphic 2990"/>
                <wp:cNvGraphicFramePr/>
                <a:graphic xmlns:a="http://schemas.openxmlformats.org/drawingml/2006/main">
                  <a:graphicData uri="http://schemas.microsoft.com/office/word/2010/wordprocessingShape">
                    <wps:wsp>
                      <wps:cNvSpPr/>
                      <wps:spPr>
                        <a:xfrm>
                          <a:off x="0" y="0"/>
                          <a:ext cx="387350" cy="1270"/>
                        </a:xfrm>
                        <a:custGeom>
                          <a:avLst/>
                          <a:gdLst/>
                          <a:ahLst/>
                          <a:cxnLst/>
                          <a:rect l="l" t="t" r="r" b="b"/>
                          <a:pathLst>
                            <a:path w="387350">
                              <a:moveTo>
                                <a:pt x="0" y="0"/>
                              </a:moveTo>
                              <a:lnTo>
                                <a:pt x="386994"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2990" o:spid="_x0000_s1026" o:spt="100" style="position:absolute;left:0pt;margin-left:564.8pt;margin-top:81.1pt;height:0.1pt;width:30.5pt;mso-position-horizontal-relative:page;mso-position-vertical-relative:page;z-index:251769856;mso-width-relative:page;mso-height-relative:page;" filled="f" stroked="t" coordsize="387350,1" o:gfxdata="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K7LAx2AAAAA0BAAAPAAAA&#10;AAAAAAEAIAAAACIAAABkcnMvZG93bnJldi54bWxQSwECFAAUAAAACACHTuJAFje0BxUCAAB9BAAA&#10;DgAAAAAAAAABACAAAAAnAQAAZHJzL2Uyb0RvYy54bWxQSwUGAAAAAAYABgBZAQAArgUAAAAA&#10;" path="m0,0l386994,0e">
                <v:fill on="f" focussize="0,0"/>
                <v:stroke weight="0.1pt" color="#231F20" joinstyle="round"/>
                <v:imagedata o:title=""/>
                <o:lock v:ext="edit" aspectratio="f"/>
                <v:textbox inset="0mm,0mm,0mm,0mm"/>
              </v:shape>
            </w:pict>
          </mc:Fallback>
        </mc:AlternateContent>
      </w:r>
      <w:r>
        <w:rPr>
          <w:rFonts w:ascii="Tahoma"/>
          <w:color w:val="25704A"/>
          <w:position w:val="2"/>
          <w:sz w:val="26"/>
        </w:rPr>
        <w:t>sentences</w:t>
      </w:r>
      <w:r>
        <w:rPr>
          <w:rFonts w:ascii="Tahoma"/>
          <w:color w:val="25704A"/>
          <w:spacing w:val="7"/>
          <w:position w:val="2"/>
          <w:sz w:val="26"/>
        </w:rPr>
        <w:t xml:space="preserve"> </w:t>
      </w:r>
      <w:r>
        <w:rPr>
          <w:rFonts w:ascii="Tahoma"/>
          <w:color w:val="25704A"/>
          <w:position w:val="2"/>
          <w:sz w:val="26"/>
        </w:rPr>
        <w:t>with</w:t>
      </w:r>
      <w:r>
        <w:rPr>
          <w:rFonts w:ascii="Tahoma"/>
          <w:color w:val="25704A"/>
          <w:spacing w:val="7"/>
          <w:position w:val="2"/>
          <w:sz w:val="26"/>
        </w:rPr>
        <w:t xml:space="preserve"> </w:t>
      </w:r>
      <w:r>
        <w:rPr>
          <w:rFonts w:ascii="Tahoma"/>
          <w:color w:val="25704A"/>
          <w:position w:val="2"/>
          <w:sz w:val="26"/>
        </w:rPr>
        <w:t>the</w:t>
      </w:r>
      <w:r>
        <w:rPr>
          <w:rFonts w:ascii="Tahoma"/>
          <w:color w:val="25704A"/>
          <w:spacing w:val="8"/>
          <w:position w:val="2"/>
          <w:sz w:val="26"/>
        </w:rPr>
        <w:t xml:space="preserve"> </w:t>
      </w:r>
      <w:r>
        <w:rPr>
          <w:rFonts w:ascii="Tahoma"/>
          <w:color w:val="25704A"/>
          <w:position w:val="2"/>
          <w:sz w:val="26"/>
        </w:rPr>
        <w:t>correct</w:t>
      </w:r>
      <w:r>
        <w:rPr>
          <w:rFonts w:ascii="Tahoma"/>
          <w:color w:val="25704A"/>
          <w:spacing w:val="7"/>
          <w:position w:val="2"/>
          <w:sz w:val="26"/>
        </w:rPr>
        <w:t xml:space="preserve"> </w:t>
      </w:r>
      <w:r>
        <w:rPr>
          <w:rFonts w:ascii="Tahoma"/>
          <w:color w:val="25704A"/>
          <w:position w:val="2"/>
          <w:sz w:val="26"/>
        </w:rPr>
        <w:t>forms</w:t>
      </w:r>
      <w:r>
        <w:rPr>
          <w:rFonts w:ascii="Tahoma"/>
          <w:color w:val="25704A"/>
          <w:spacing w:val="8"/>
          <w:position w:val="2"/>
          <w:sz w:val="26"/>
        </w:rPr>
        <w:t xml:space="preserve"> </w:t>
      </w:r>
      <w:r>
        <w:rPr>
          <w:rFonts w:ascii="Tahoma"/>
          <w:color w:val="25704A"/>
          <w:spacing w:val="-5"/>
          <w:position w:val="2"/>
          <w:sz w:val="26"/>
        </w:rPr>
        <w:t>of</w:t>
      </w:r>
      <w:r>
        <w:rPr>
          <w:rFonts w:ascii="Tahoma"/>
          <w:color w:val="25704A"/>
          <w:position w:val="2"/>
          <w:sz w:val="26"/>
        </w:rPr>
        <w:tab/>
      </w:r>
      <w:r>
        <w:rPr>
          <w:rFonts w:ascii="Tahoma"/>
          <w:color w:val="25704A"/>
          <w:position w:val="2"/>
          <w:sz w:val="26"/>
          <w:u w:val="single" w:color="231F20"/>
        </w:rPr>
        <w:tab/>
      </w:r>
      <w:r>
        <w:rPr>
          <w:rFonts w:ascii="Tahoma"/>
          <w:color w:val="25704A"/>
          <w:spacing w:val="-40"/>
          <w:position w:val="2"/>
          <w:sz w:val="26"/>
        </w:rPr>
        <w:t xml:space="preserve"> </w:t>
      </w:r>
      <w:r>
        <w:rPr>
          <w:rFonts w:ascii="Calibri"/>
          <w:color w:val="231F20"/>
          <w:spacing w:val="-9"/>
          <w:sz w:val="26"/>
        </w:rPr>
        <w:t>immediately.</w:t>
      </w:r>
    </w:p>
    <w:p w14:paraId="48EA53B0">
      <w:pPr>
        <w:spacing w:before="0" w:line="281" w:lineRule="exact"/>
        <w:ind w:left="1757" w:right="0" w:firstLine="0"/>
        <w:jc w:val="left"/>
        <w:rPr>
          <w:rFonts w:ascii="Tahoma"/>
          <w:sz w:val="26"/>
        </w:rPr>
      </w:pPr>
      <w:r>
        <w:rPr>
          <w:rFonts w:ascii="Tahoma"/>
          <w:color w:val="25704A"/>
          <w:sz w:val="26"/>
        </w:rPr>
        <w:t>the</w:t>
      </w:r>
      <w:r>
        <w:rPr>
          <w:rFonts w:ascii="Tahoma"/>
          <w:color w:val="25704A"/>
          <w:spacing w:val="-12"/>
          <w:sz w:val="26"/>
        </w:rPr>
        <w:t xml:space="preserve"> </w:t>
      </w:r>
      <w:r>
        <w:rPr>
          <w:rFonts w:ascii="Tahoma"/>
          <w:color w:val="25704A"/>
          <w:spacing w:val="-2"/>
          <w:sz w:val="26"/>
        </w:rPr>
        <w:t>phrases.</w:t>
      </w:r>
    </w:p>
    <w:p w14:paraId="7610D2F1">
      <w:pPr>
        <w:pStyle w:val="11"/>
        <w:spacing w:before="2"/>
        <w:rPr>
          <w:rFonts w:ascii="Tahoma"/>
          <w:sz w:val="21"/>
        </w:rPr>
      </w:pPr>
    </w:p>
    <w:p w14:paraId="1949E32C">
      <w:pPr>
        <w:spacing w:before="97"/>
        <w:ind w:left="0" w:right="617" w:firstLine="0"/>
        <w:jc w:val="right"/>
        <w:rPr>
          <w:rFonts w:ascii="Tahoma"/>
          <w:sz w:val="20"/>
        </w:rPr>
      </w:pPr>
      <w:r>
        <w:rPr>
          <w:rFonts w:ascii="Tahoma"/>
          <w:color w:val="231F20"/>
          <w:spacing w:val="-5"/>
          <w:sz w:val="20"/>
        </w:rPr>
        <w:t>61</w:t>
      </w:r>
    </w:p>
    <w:p w14:paraId="3A55F0E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9254B6">
      <w:pPr>
        <w:spacing w:after="0" w:line="240" w:lineRule="auto"/>
        <w:jc w:val="left"/>
        <w:rPr>
          <w:rFonts w:ascii="Tahoma"/>
          <w:sz w:val="20"/>
        </w:rPr>
        <w:sectPr>
          <w:type w:val="continuous"/>
          <w:pgSz w:w="11910" w:h="16840"/>
          <w:pgMar w:top="1340" w:right="0" w:bottom="280" w:left="0" w:header="720" w:footer="720" w:gutter="0"/>
          <w:cols w:space="720" w:num="1"/>
        </w:sectPr>
      </w:pPr>
    </w:p>
    <w:p w14:paraId="5D67DDDC">
      <w:pPr>
        <w:pStyle w:val="11"/>
        <w:rPr>
          <w:rFonts w:ascii="Tahoma"/>
          <w:sz w:val="20"/>
        </w:rPr>
      </w:pPr>
    </w:p>
    <w:p w14:paraId="5811A75F">
      <w:pPr>
        <w:pStyle w:val="11"/>
        <w:spacing w:before="7"/>
        <w:rPr>
          <w:rFonts w:ascii="Tahoma"/>
          <w:sz w:val="26"/>
        </w:rPr>
      </w:pPr>
    </w:p>
    <w:p w14:paraId="196C155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000" name="Group 300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001" name="Graphic 300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00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BciWfNaAIAAK0FAAAOAAAAAAAAAAEAIAAAACEBAABkcnMvZTJvRG9jLnhtbFBLBQYA&#10;AAAABgAGAFkBAAD7BQAAAAA=&#10;">
                <o:lock v:ext="edit" aspectratio="f"/>
                <v:shape id="Graphic 3001" o:spid="_x0000_s1026" o:spt="100" style="position:absolute;left:0;top:635;height:1270;width:323215;" filled="f" stroked="t" coordsize="323215,1" o:gfxdata="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ayKJvQAA&#10;AN0AAAAPAAAAAAAAAAEAIAAAACIAAABkcnMvZG93bnJldi54bWxQSwECFAAUAAAACACHTuJAMy8F&#10;njsAAAA5AAAAEAAAAAAAAAABACAAAAAMAQAAZHJzL3NoYXBleG1sLnhtbFBLBQYAAAAABgAGAFsB&#10;AAC2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B58C4F2">
      <w:pPr>
        <w:pStyle w:val="11"/>
        <w:rPr>
          <w:rFonts w:ascii="Tahoma"/>
          <w:sz w:val="20"/>
        </w:rPr>
      </w:pPr>
    </w:p>
    <w:p w14:paraId="6AD187F5">
      <w:pPr>
        <w:pStyle w:val="11"/>
        <w:spacing w:before="8"/>
        <w:rPr>
          <w:rFonts w:ascii="Tahoma"/>
          <w:sz w:val="25"/>
        </w:rPr>
      </w:pPr>
    </w:p>
    <w:p w14:paraId="480BCBD8">
      <w:pPr>
        <w:spacing w:after="0"/>
        <w:rPr>
          <w:rFonts w:ascii="Tahoma"/>
          <w:sz w:val="25"/>
        </w:rPr>
        <w:sectPr>
          <w:pgSz w:w="11910" w:h="16840"/>
          <w:pgMar w:top="0" w:right="0" w:bottom="0" w:left="0" w:header="720" w:footer="720" w:gutter="0"/>
          <w:cols w:space="720" w:num="1"/>
        </w:sectPr>
      </w:pPr>
    </w:p>
    <w:p w14:paraId="4E70BDFC">
      <w:pPr>
        <w:spacing w:before="157" w:line="213" w:lineRule="auto"/>
        <w:ind w:left="1587" w:right="0" w:firstLine="0"/>
        <w:jc w:val="left"/>
        <w:rPr>
          <w:rFonts w:ascii="Tahoma"/>
          <w:sz w:val="26"/>
        </w:rPr>
      </w:pPr>
      <w:r>
        <w:rPr>
          <w:rFonts w:ascii="Tahoma"/>
          <w:color w:val="25704A"/>
          <w:spacing w:val="-2"/>
          <w:w w:val="105"/>
          <w:sz w:val="26"/>
        </w:rPr>
        <w:t>Summarise</w:t>
      </w:r>
      <w:r>
        <w:rPr>
          <w:rFonts w:ascii="Tahoma"/>
          <w:color w:val="25704A"/>
          <w:spacing w:val="-40"/>
          <w:w w:val="105"/>
          <w:sz w:val="26"/>
        </w:rPr>
        <w:t xml:space="preserve"> </w:t>
      </w:r>
      <w:r>
        <w:rPr>
          <w:rFonts w:ascii="Tahoma"/>
          <w:color w:val="25704A"/>
          <w:spacing w:val="-2"/>
          <w:w w:val="105"/>
          <w:sz w:val="26"/>
        </w:rPr>
        <w:t>the</w:t>
      </w:r>
      <w:r>
        <w:rPr>
          <w:rFonts w:ascii="Tahoma"/>
          <w:color w:val="25704A"/>
          <w:spacing w:val="-39"/>
          <w:w w:val="105"/>
          <w:sz w:val="26"/>
        </w:rPr>
        <w:t xml:space="preserve"> </w:t>
      </w:r>
      <w:r>
        <w:rPr>
          <w:rFonts w:ascii="Tahoma"/>
          <w:color w:val="25704A"/>
          <w:spacing w:val="-2"/>
          <w:w w:val="105"/>
          <w:sz w:val="26"/>
        </w:rPr>
        <w:t>text</w:t>
      </w:r>
      <w:r>
        <w:rPr>
          <w:rFonts w:ascii="Tahoma"/>
          <w:color w:val="25704A"/>
          <w:spacing w:val="-39"/>
          <w:w w:val="105"/>
          <w:sz w:val="26"/>
        </w:rPr>
        <w:t xml:space="preserve"> </w:t>
      </w:r>
      <w:r>
        <w:rPr>
          <w:rFonts w:ascii="Tahoma"/>
          <w:color w:val="25704A"/>
          <w:spacing w:val="-2"/>
          <w:w w:val="105"/>
          <w:sz w:val="26"/>
        </w:rPr>
        <w:t>on</w:t>
      </w:r>
      <w:r>
        <w:rPr>
          <w:rFonts w:ascii="Tahoma"/>
          <w:color w:val="25704A"/>
          <w:spacing w:val="-39"/>
          <w:w w:val="105"/>
          <w:sz w:val="26"/>
        </w:rPr>
        <w:t xml:space="preserve"> </w:t>
      </w:r>
      <w:r>
        <w:rPr>
          <w:rFonts w:ascii="Tahoma"/>
          <w:color w:val="25704A"/>
          <w:spacing w:val="-2"/>
          <w:w w:val="105"/>
          <w:sz w:val="26"/>
        </w:rPr>
        <w:t>page</w:t>
      </w:r>
      <w:r>
        <w:rPr>
          <w:rFonts w:ascii="Tahoma"/>
          <w:color w:val="25704A"/>
          <w:spacing w:val="-39"/>
          <w:w w:val="105"/>
          <w:sz w:val="26"/>
        </w:rPr>
        <w:t xml:space="preserve"> </w:t>
      </w:r>
      <w:r>
        <w:rPr>
          <w:rFonts w:ascii="Tahoma"/>
          <w:color w:val="25704A"/>
          <w:spacing w:val="-2"/>
          <w:w w:val="105"/>
          <w:sz w:val="26"/>
        </w:rPr>
        <w:t>4</w:t>
      </w:r>
      <w:r>
        <w:rPr>
          <w:rFonts w:ascii="Tahoma"/>
          <w:color w:val="25704A"/>
          <w:spacing w:val="-39"/>
          <w:w w:val="105"/>
          <w:sz w:val="26"/>
        </w:rPr>
        <w:t xml:space="preserve"> </w:t>
      </w:r>
      <w:r>
        <w:rPr>
          <w:rFonts w:ascii="Tahoma"/>
          <w:color w:val="25704A"/>
          <w:spacing w:val="-2"/>
          <w:w w:val="105"/>
          <w:sz w:val="26"/>
        </w:rPr>
        <w:t>by completing</w:t>
      </w:r>
      <w:r>
        <w:rPr>
          <w:rFonts w:ascii="Tahoma"/>
          <w:color w:val="25704A"/>
          <w:spacing w:val="-40"/>
          <w:w w:val="105"/>
          <w:sz w:val="26"/>
        </w:rPr>
        <w:t xml:space="preserve"> </w:t>
      </w:r>
      <w:r>
        <w:rPr>
          <w:rFonts w:ascii="Tahoma"/>
          <w:color w:val="25704A"/>
          <w:spacing w:val="-2"/>
          <w:w w:val="105"/>
          <w:sz w:val="26"/>
        </w:rPr>
        <w:t>the</w:t>
      </w:r>
      <w:r>
        <w:rPr>
          <w:rFonts w:ascii="Tahoma"/>
          <w:color w:val="25704A"/>
          <w:spacing w:val="-34"/>
          <w:w w:val="105"/>
          <w:sz w:val="26"/>
        </w:rPr>
        <w:t xml:space="preserve"> </w:t>
      </w:r>
      <w:r>
        <w:rPr>
          <w:rFonts w:ascii="Tahoma"/>
          <w:color w:val="25704A"/>
          <w:spacing w:val="-2"/>
          <w:w w:val="105"/>
          <w:sz w:val="26"/>
        </w:rPr>
        <w:t>passage.</w:t>
      </w:r>
      <w:r>
        <w:rPr>
          <w:rFonts w:ascii="Tahoma"/>
          <w:color w:val="25704A"/>
          <w:spacing w:val="-34"/>
          <w:w w:val="105"/>
          <w:sz w:val="26"/>
        </w:rPr>
        <w:t xml:space="preserve"> </w:t>
      </w:r>
      <w:r>
        <w:rPr>
          <w:rFonts w:ascii="Tahoma"/>
          <w:color w:val="25704A"/>
          <w:spacing w:val="-2"/>
          <w:w w:val="105"/>
          <w:sz w:val="26"/>
        </w:rPr>
        <w:t>The</w:t>
      </w:r>
      <w:r>
        <w:rPr>
          <w:rFonts w:ascii="Tahoma"/>
          <w:color w:val="25704A"/>
          <w:spacing w:val="-34"/>
          <w:w w:val="105"/>
          <w:sz w:val="26"/>
        </w:rPr>
        <w:t xml:space="preserve"> </w:t>
      </w:r>
      <w:r>
        <w:rPr>
          <w:rFonts w:ascii="Tahoma"/>
          <w:color w:val="25704A"/>
          <w:spacing w:val="-2"/>
          <w:w w:val="105"/>
          <w:sz w:val="26"/>
        </w:rPr>
        <w:t xml:space="preserve">first </w:t>
      </w:r>
      <w:r>
        <w:rPr>
          <w:rFonts w:ascii="Tahoma"/>
          <w:color w:val="25704A"/>
          <w:spacing w:val="-2"/>
          <w:sz w:val="26"/>
        </w:rPr>
        <w:t>letter</w:t>
      </w:r>
      <w:r>
        <w:rPr>
          <w:rFonts w:ascii="Tahoma"/>
          <w:color w:val="25704A"/>
          <w:spacing w:val="-30"/>
          <w:sz w:val="26"/>
        </w:rPr>
        <w:t xml:space="preserve"> </w:t>
      </w:r>
      <w:r>
        <w:rPr>
          <w:rFonts w:ascii="Tahoma"/>
          <w:color w:val="25704A"/>
          <w:spacing w:val="-2"/>
          <w:sz w:val="26"/>
        </w:rPr>
        <w:t>of</w:t>
      </w:r>
      <w:r>
        <w:rPr>
          <w:rFonts w:ascii="Tahoma"/>
          <w:color w:val="25704A"/>
          <w:spacing w:val="-30"/>
          <w:sz w:val="26"/>
        </w:rPr>
        <w:t xml:space="preserve"> </w:t>
      </w:r>
      <w:r>
        <w:rPr>
          <w:rFonts w:ascii="Tahoma"/>
          <w:color w:val="25704A"/>
          <w:spacing w:val="-2"/>
          <w:sz w:val="26"/>
        </w:rPr>
        <w:t>each</w:t>
      </w:r>
      <w:r>
        <w:rPr>
          <w:rFonts w:ascii="Tahoma"/>
          <w:color w:val="25704A"/>
          <w:spacing w:val="-30"/>
          <w:sz w:val="26"/>
        </w:rPr>
        <w:t xml:space="preserve"> </w:t>
      </w:r>
      <w:r>
        <w:rPr>
          <w:rFonts w:ascii="Tahoma"/>
          <w:color w:val="25704A"/>
          <w:spacing w:val="-2"/>
          <w:sz w:val="26"/>
        </w:rPr>
        <w:t>word</w:t>
      </w:r>
      <w:r>
        <w:rPr>
          <w:rFonts w:ascii="Tahoma"/>
          <w:color w:val="25704A"/>
          <w:spacing w:val="-30"/>
          <w:sz w:val="26"/>
        </w:rPr>
        <w:t xml:space="preserve"> </w:t>
      </w:r>
      <w:r>
        <w:rPr>
          <w:rFonts w:ascii="Tahoma"/>
          <w:color w:val="25704A"/>
          <w:spacing w:val="-2"/>
          <w:sz w:val="26"/>
        </w:rPr>
        <w:t>has</w:t>
      </w:r>
      <w:r>
        <w:rPr>
          <w:rFonts w:ascii="Tahoma"/>
          <w:color w:val="25704A"/>
          <w:spacing w:val="-30"/>
          <w:sz w:val="26"/>
        </w:rPr>
        <w:t xml:space="preserve"> </w:t>
      </w:r>
      <w:r>
        <w:rPr>
          <w:rFonts w:ascii="Tahoma"/>
          <w:color w:val="25704A"/>
          <w:spacing w:val="-2"/>
          <w:sz w:val="26"/>
        </w:rPr>
        <w:t>been</w:t>
      </w:r>
      <w:r>
        <w:rPr>
          <w:rFonts w:ascii="Tahoma"/>
          <w:color w:val="25704A"/>
          <w:spacing w:val="-30"/>
          <w:sz w:val="26"/>
        </w:rPr>
        <w:t xml:space="preserve"> </w:t>
      </w:r>
      <w:r>
        <w:rPr>
          <w:rFonts w:ascii="Tahoma"/>
          <w:color w:val="25704A"/>
          <w:spacing w:val="-2"/>
          <w:sz w:val="26"/>
        </w:rPr>
        <w:t>given.</w:t>
      </w:r>
    </w:p>
    <w:p w14:paraId="277CF056">
      <w:pPr>
        <w:tabs>
          <w:tab w:val="left" w:pos="3191"/>
          <w:tab w:val="left" w:pos="5015"/>
        </w:tabs>
        <w:spacing w:before="246" w:line="242" w:lineRule="auto"/>
        <w:ind w:left="1558" w:right="606" w:firstLine="0"/>
        <w:jc w:val="both"/>
        <w:rPr>
          <w:rFonts w:ascii="Calibri"/>
          <w:sz w:val="26"/>
        </w:rPr>
      </w:pPr>
      <w:r>
        <w:rPr>
          <w:rFonts w:ascii="Calibri"/>
          <w:color w:val="231F20"/>
          <w:w w:val="85"/>
          <w:sz w:val="26"/>
        </w:rPr>
        <w:t>How</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balance</w:t>
      </w:r>
      <w:r>
        <w:rPr>
          <w:rFonts w:ascii="Calibri"/>
          <w:color w:val="231F20"/>
          <w:spacing w:val="-6"/>
          <w:w w:val="85"/>
          <w:sz w:val="26"/>
        </w:rPr>
        <w:t xml:space="preserve"> </w:t>
      </w:r>
      <w:r>
        <w:rPr>
          <w:rFonts w:ascii="Calibri"/>
          <w:color w:val="231F20"/>
          <w:w w:val="85"/>
          <w:sz w:val="26"/>
        </w:rPr>
        <w:t>economic</w:t>
      </w:r>
      <w:r>
        <w:rPr>
          <w:rFonts w:ascii="Calibri"/>
          <w:color w:val="231F20"/>
          <w:spacing w:val="-6"/>
          <w:w w:val="85"/>
          <w:sz w:val="26"/>
        </w:rPr>
        <w:t xml:space="preserve"> </w:t>
      </w:r>
      <w:r>
        <w:rPr>
          <w:rFonts w:ascii="Calibri"/>
          <w:color w:val="231F20"/>
          <w:w w:val="85"/>
          <w:sz w:val="26"/>
        </w:rPr>
        <w:t xml:space="preserve">development </w:t>
      </w:r>
      <w:r>
        <w:rPr>
          <w:rFonts w:ascii="Calibri"/>
          <w:color w:val="231F20"/>
          <w:w w:val="90"/>
          <w:sz w:val="26"/>
        </w:rPr>
        <w:t>and cultural heritage p</w:t>
      </w:r>
      <w:r>
        <w:rPr>
          <w:rFonts w:ascii="Calibri"/>
          <w:color w:val="231F20"/>
          <w:sz w:val="26"/>
          <w:u w:val="single" w:color="231F20"/>
        </w:rPr>
        <w:tab/>
      </w:r>
      <w:r>
        <w:rPr>
          <w:rFonts w:ascii="Calibri"/>
          <w:color w:val="231F20"/>
          <w:sz w:val="26"/>
        </w:rPr>
        <w:t xml:space="preserve"> </w:t>
      </w:r>
      <w:r>
        <w:rPr>
          <w:rFonts w:ascii="Calibri"/>
          <w:color w:val="231F20"/>
          <w:w w:val="85"/>
          <w:sz w:val="26"/>
        </w:rPr>
        <w:t>can</w:t>
      </w:r>
      <w:r>
        <w:rPr>
          <w:rFonts w:ascii="Calibri"/>
          <w:color w:val="231F20"/>
          <w:spacing w:val="-1"/>
          <w:w w:val="85"/>
          <w:sz w:val="26"/>
        </w:rPr>
        <w:t xml:space="preserve"> </w:t>
      </w:r>
      <w:r>
        <w:rPr>
          <w:rFonts w:ascii="Calibri"/>
          <w:color w:val="231F20"/>
          <w:w w:val="85"/>
          <w:sz w:val="26"/>
        </w:rPr>
        <w:t>be</w:t>
      </w:r>
      <w:r>
        <w:rPr>
          <w:rFonts w:ascii="Calibri"/>
          <w:color w:val="231F20"/>
          <w:spacing w:val="-1"/>
          <w:w w:val="85"/>
          <w:sz w:val="26"/>
        </w:rPr>
        <w:t xml:space="preserve"> </w:t>
      </w:r>
      <w:r>
        <w:rPr>
          <w:rFonts w:ascii="Calibri"/>
          <w:color w:val="231F20"/>
          <w:w w:val="85"/>
          <w:sz w:val="26"/>
        </w:rPr>
        <w:t>a</w:t>
      </w:r>
      <w:r>
        <w:rPr>
          <w:rFonts w:ascii="Calibri"/>
          <w:color w:val="231F20"/>
          <w:spacing w:val="-1"/>
          <w:w w:val="85"/>
          <w:sz w:val="26"/>
        </w:rPr>
        <w:t xml:space="preserve"> </w:t>
      </w:r>
      <w:r>
        <w:rPr>
          <w:rFonts w:ascii="Calibri"/>
          <w:color w:val="231F20"/>
          <w:w w:val="85"/>
          <w:sz w:val="26"/>
        </w:rPr>
        <w:t>complex</w:t>
      </w:r>
      <w:r>
        <w:rPr>
          <w:rFonts w:ascii="Calibri"/>
          <w:color w:val="231F20"/>
          <w:spacing w:val="-1"/>
          <w:w w:val="85"/>
          <w:sz w:val="26"/>
        </w:rPr>
        <w:t xml:space="preserve"> </w:t>
      </w:r>
      <w:r>
        <w:rPr>
          <w:rFonts w:ascii="Calibri"/>
          <w:color w:val="231F20"/>
          <w:w w:val="85"/>
          <w:sz w:val="26"/>
        </w:rPr>
        <w:t>problem.</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Egypt</w:t>
      </w:r>
      <w:r>
        <w:rPr>
          <w:rFonts w:ascii="Calibri"/>
          <w:color w:val="231F20"/>
          <w:spacing w:val="-1"/>
          <w:w w:val="85"/>
          <w:sz w:val="26"/>
        </w:rPr>
        <w:t xml:space="preserve"> </w:t>
      </w:r>
      <w:r>
        <w:rPr>
          <w:rFonts w:ascii="Calibri"/>
          <w:color w:val="231F20"/>
          <w:w w:val="85"/>
          <w:sz w:val="26"/>
        </w:rPr>
        <w:t xml:space="preserve">the </w:t>
      </w:r>
      <w:r>
        <w:rPr>
          <w:rFonts w:ascii="Calibri"/>
          <w:color w:val="231F20"/>
          <w:spacing w:val="-10"/>
          <w:w w:val="90"/>
          <w:sz w:val="26"/>
        </w:rPr>
        <w:t>p</w:t>
      </w:r>
      <w:r>
        <w:rPr>
          <w:rFonts w:ascii="Calibri"/>
          <w:color w:val="231F20"/>
          <w:sz w:val="26"/>
          <w:u w:val="single" w:color="231F20"/>
        </w:rPr>
        <w:tab/>
      </w:r>
      <w:r>
        <w:rPr>
          <w:rFonts w:ascii="Calibri"/>
          <w:color w:val="231F20"/>
          <w:spacing w:val="-8"/>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w w:val="80"/>
          <w:sz w:val="26"/>
        </w:rPr>
        <w:t>building</w:t>
      </w:r>
      <w:r>
        <w:rPr>
          <w:rFonts w:ascii="Calibri"/>
          <w:color w:val="231F20"/>
          <w:spacing w:val="-8"/>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w w:val="80"/>
          <w:sz w:val="26"/>
        </w:rPr>
        <w:t>Aswan</w:t>
      </w:r>
    </w:p>
    <w:p w14:paraId="18A142E1">
      <w:pPr>
        <w:tabs>
          <w:tab w:val="left" w:pos="3193"/>
          <w:tab w:val="left" w:pos="4509"/>
          <w:tab w:val="left" w:pos="5172"/>
          <w:tab w:val="left" w:pos="5204"/>
        </w:tabs>
        <w:spacing w:before="0" w:line="242" w:lineRule="auto"/>
        <w:ind w:left="1558" w:right="370" w:firstLine="0"/>
        <w:jc w:val="left"/>
        <w:rPr>
          <w:rFonts w:ascii="Calibri"/>
          <w:sz w:val="26"/>
        </w:rPr>
      </w:pPr>
      <w:r>
        <w:rPr>
          <w:rFonts w:ascii="Calibri"/>
          <w:color w:val="231F20"/>
          <w:w w:val="90"/>
          <w:sz w:val="26"/>
        </w:rPr>
        <w:t>Dam met with p</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0"/>
          <w:sz w:val="26"/>
        </w:rPr>
        <w:t>for</w:t>
      </w:r>
      <w:r>
        <w:rPr>
          <w:rFonts w:ascii="Calibri"/>
          <w:color w:val="231F20"/>
          <w:spacing w:val="-7"/>
          <w:w w:val="80"/>
          <w:sz w:val="26"/>
        </w:rPr>
        <w:t xml:space="preserve"> </w:t>
      </w:r>
      <w:r>
        <w:rPr>
          <w:rFonts w:ascii="Calibri"/>
          <w:color w:val="231F20"/>
          <w:spacing w:val="-2"/>
          <w:w w:val="80"/>
          <w:sz w:val="26"/>
        </w:rPr>
        <w:t>fear</w:t>
      </w:r>
      <w:r>
        <w:rPr>
          <w:rFonts w:ascii="Calibri"/>
          <w:color w:val="231F20"/>
          <w:spacing w:val="-6"/>
          <w:w w:val="80"/>
          <w:sz w:val="26"/>
        </w:rPr>
        <w:t xml:space="preserve"> </w:t>
      </w:r>
      <w:r>
        <w:rPr>
          <w:rFonts w:ascii="Calibri"/>
          <w:color w:val="231F20"/>
          <w:spacing w:val="-2"/>
          <w:w w:val="80"/>
          <w:sz w:val="26"/>
        </w:rPr>
        <w:t xml:space="preserve">of </w:t>
      </w:r>
      <w:r>
        <w:rPr>
          <w:rFonts w:ascii="Calibri"/>
          <w:color w:val="231F20"/>
          <w:spacing w:val="-10"/>
          <w:w w:val="90"/>
          <w:sz w:val="26"/>
        </w:rPr>
        <w:t>d</w:t>
      </w:r>
      <w:r>
        <w:rPr>
          <w:rFonts w:ascii="Calibri"/>
          <w:color w:val="231F20"/>
          <w:sz w:val="26"/>
          <w:u w:val="single" w:color="231F20"/>
        </w:rPr>
        <w:tab/>
      </w:r>
      <w:r>
        <w:rPr>
          <w:rFonts w:ascii="Calibri"/>
          <w:color w:val="231F20"/>
          <w:spacing w:val="-3"/>
          <w:sz w:val="26"/>
        </w:rPr>
        <w:t xml:space="preserve"> </w:t>
      </w:r>
      <w:r>
        <w:rPr>
          <w:rFonts w:ascii="Calibri"/>
          <w:color w:val="231F20"/>
          <w:w w:val="80"/>
          <w:sz w:val="26"/>
        </w:rPr>
        <w:t xml:space="preserve">the temples and cultural </w:t>
      </w:r>
      <w:r>
        <w:rPr>
          <w:rFonts w:ascii="Calibri"/>
          <w:color w:val="231F20"/>
          <w:w w:val="90"/>
          <w:sz w:val="26"/>
        </w:rPr>
        <w:t>relics. The government t</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to the UN for help and e</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a</w:t>
      </w:r>
    </w:p>
    <w:p w14:paraId="5A8AD0EB">
      <w:pPr>
        <w:tabs>
          <w:tab w:val="left" w:pos="3178"/>
          <w:tab w:val="left" w:pos="5370"/>
        </w:tabs>
        <w:spacing w:before="0" w:line="242" w:lineRule="auto"/>
        <w:ind w:left="1558" w:right="162" w:hanging="1"/>
        <w:jc w:val="left"/>
        <w:rPr>
          <w:rFonts w:ascii="Calibri" w:hAnsi="Calibri"/>
          <w:sz w:val="26"/>
        </w:rPr>
      </w:pPr>
      <w:r>
        <w:rPr>
          <w:rFonts w:ascii="Calibri" w:hAnsi="Calibri"/>
          <w:color w:val="231F20"/>
          <w:w w:val="90"/>
          <w:sz w:val="26"/>
        </w:rPr>
        <w:t>commiuee to prevent the l</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14"/>
          <w:w w:val="90"/>
          <w:sz w:val="26"/>
        </w:rPr>
        <w:t>of</w:t>
      </w:r>
      <w:r>
        <w:rPr>
          <w:rFonts w:ascii="Calibri" w:hAnsi="Calibri"/>
          <w:color w:val="231F20"/>
          <w:w w:val="90"/>
          <w:sz w:val="26"/>
        </w:rPr>
        <w:t xml:space="preserve"> cultural heritage and raise f</w:t>
      </w:r>
      <w:r>
        <w:rPr>
          <w:rFonts w:ascii="Calibri" w:hAnsi="Calibri"/>
          <w:color w:val="231F20"/>
          <w:sz w:val="26"/>
          <w:u w:val="single" w:color="231F20"/>
        </w:rPr>
        <w:tab/>
      </w:r>
      <w:r>
        <w:rPr>
          <w:rFonts w:ascii="Calibri" w:hAnsi="Calibri"/>
          <w:color w:val="231F20"/>
          <w:spacing w:val="-32"/>
          <w:sz w:val="26"/>
          <w:u w:val="single" w:color="231F20"/>
        </w:rPr>
        <w:t xml:space="preserve"> </w:t>
      </w:r>
      <w:r>
        <w:rPr>
          <w:rFonts w:ascii="Calibri" w:hAnsi="Calibri"/>
          <w:color w:val="231F20"/>
          <w:sz w:val="26"/>
        </w:rPr>
        <w:t xml:space="preserve"> </w:t>
      </w:r>
      <w:r>
        <w:rPr>
          <w:rFonts w:ascii="Calibri" w:hAnsi="Calibri"/>
          <w:color w:val="231F20"/>
          <w:w w:val="80"/>
          <w:sz w:val="26"/>
        </w:rPr>
        <w:t xml:space="preserve">internationally. Thanks to the hard work of the </w:t>
      </w:r>
      <w:r>
        <w:rPr>
          <w:rFonts w:ascii="Calibri" w:hAnsi="Calibri"/>
          <w:color w:val="231F20"/>
          <w:spacing w:val="-10"/>
          <w:w w:val="90"/>
          <w:sz w:val="26"/>
        </w:rPr>
        <w:t>g</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90"/>
          <w:sz w:val="26"/>
        </w:rPr>
        <w:t>community,</w:t>
      </w:r>
      <w:r>
        <w:rPr>
          <w:rFonts w:ascii="Calibri" w:hAnsi="Calibri"/>
          <w:color w:val="231F20"/>
          <w:spacing w:val="-13"/>
          <w:w w:val="90"/>
          <w:sz w:val="26"/>
        </w:rPr>
        <w:t xml:space="preserve">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w w:val="90"/>
          <w:sz w:val="26"/>
        </w:rPr>
        <w:t xml:space="preserve">project </w:t>
      </w:r>
      <w:r>
        <w:rPr>
          <w:rFonts w:ascii="Calibri" w:hAnsi="Calibri"/>
          <w:color w:val="231F20"/>
          <w:w w:val="80"/>
          <w:sz w:val="26"/>
        </w:rPr>
        <w:t xml:space="preserve">was completed successfully with the country’s </w:t>
      </w:r>
      <w:r>
        <w:rPr>
          <w:rFonts w:ascii="Calibri" w:hAnsi="Calibri"/>
          <w:color w:val="231F20"/>
          <w:w w:val="85"/>
          <w:sz w:val="26"/>
        </w:rPr>
        <w:t>cultural heritage preserved.</w:t>
      </w:r>
    </w:p>
    <w:p w14:paraId="2DC79865">
      <w:pPr>
        <w:pStyle w:val="11"/>
        <w:spacing w:before="10"/>
        <w:rPr>
          <w:rFonts w:ascii="Calibri"/>
          <w:sz w:val="36"/>
        </w:rPr>
      </w:pPr>
    </w:p>
    <w:p w14:paraId="511F165A">
      <w:pPr>
        <w:spacing w:before="0" w:line="213" w:lineRule="auto"/>
        <w:ind w:left="1587" w:right="64" w:firstLine="0"/>
        <w:jc w:val="both"/>
        <w:rPr>
          <w:rFonts w:ascii="Tahoma"/>
          <w:sz w:val="26"/>
        </w:rPr>
      </w:pPr>
      <w:r>
        <w:rPr>
          <w:rFonts w:ascii="Tahoma"/>
          <w:color w:val="25704A"/>
          <w:spacing w:val="-8"/>
          <w:w w:val="105"/>
          <w:sz w:val="26"/>
        </w:rPr>
        <w:t>Translate</w:t>
      </w:r>
      <w:r>
        <w:rPr>
          <w:rFonts w:ascii="Tahoma"/>
          <w:color w:val="25704A"/>
          <w:spacing w:val="-9"/>
          <w:w w:val="105"/>
          <w:sz w:val="26"/>
        </w:rPr>
        <w:t xml:space="preserve"> </w:t>
      </w:r>
      <w:r>
        <w:rPr>
          <w:rFonts w:ascii="Tahoma"/>
          <w:color w:val="25704A"/>
          <w:spacing w:val="-8"/>
          <w:w w:val="105"/>
          <w:sz w:val="26"/>
        </w:rPr>
        <w:t>the</w:t>
      </w:r>
      <w:r>
        <w:rPr>
          <w:rFonts w:ascii="Tahoma"/>
          <w:color w:val="25704A"/>
          <w:spacing w:val="-9"/>
          <w:w w:val="105"/>
          <w:sz w:val="26"/>
        </w:rPr>
        <w:t xml:space="preserve"> </w:t>
      </w:r>
      <w:r>
        <w:rPr>
          <w:rFonts w:ascii="Tahoma"/>
          <w:color w:val="25704A"/>
          <w:spacing w:val="-8"/>
          <w:w w:val="105"/>
          <w:sz w:val="26"/>
        </w:rPr>
        <w:t>sentences</w:t>
      </w:r>
      <w:r>
        <w:rPr>
          <w:rFonts w:ascii="Tahoma"/>
          <w:color w:val="25704A"/>
          <w:spacing w:val="-9"/>
          <w:w w:val="105"/>
          <w:sz w:val="26"/>
        </w:rPr>
        <w:t xml:space="preserve"> </w:t>
      </w:r>
      <w:r>
        <w:rPr>
          <w:rFonts w:ascii="Tahoma"/>
          <w:color w:val="25704A"/>
          <w:spacing w:val="-8"/>
          <w:w w:val="105"/>
          <w:sz w:val="26"/>
        </w:rPr>
        <w:t>into</w:t>
      </w:r>
      <w:r>
        <w:rPr>
          <w:rFonts w:ascii="Tahoma"/>
          <w:color w:val="25704A"/>
          <w:spacing w:val="-9"/>
          <w:w w:val="105"/>
          <w:sz w:val="26"/>
        </w:rPr>
        <w:t xml:space="preserve"> </w:t>
      </w:r>
      <w:r>
        <w:rPr>
          <w:rFonts w:ascii="Tahoma"/>
          <w:color w:val="25704A"/>
          <w:spacing w:val="-8"/>
          <w:w w:val="105"/>
          <w:sz w:val="26"/>
        </w:rPr>
        <w:t xml:space="preserve">English </w:t>
      </w:r>
      <w:r>
        <w:rPr>
          <w:rFonts w:ascii="Tahoma"/>
          <w:color w:val="25704A"/>
          <w:spacing w:val="9"/>
          <w:w w:val="105"/>
          <w:sz w:val="26"/>
        </w:rPr>
        <w:t xml:space="preserve">using </w:t>
      </w:r>
      <w:r>
        <w:rPr>
          <w:rFonts w:ascii="Tahoma"/>
          <w:color w:val="25704A"/>
          <w:w w:val="105"/>
          <w:sz w:val="26"/>
        </w:rPr>
        <w:t xml:space="preserve">the words and </w:t>
      </w:r>
      <w:r>
        <w:rPr>
          <w:rFonts w:ascii="Tahoma"/>
          <w:color w:val="25704A"/>
          <w:spacing w:val="9"/>
          <w:w w:val="105"/>
          <w:sz w:val="26"/>
        </w:rPr>
        <w:t xml:space="preserve">phrases </w:t>
      </w:r>
      <w:r>
        <w:rPr>
          <w:rFonts w:ascii="Tahoma"/>
          <w:color w:val="25704A"/>
          <w:spacing w:val="12"/>
          <w:w w:val="105"/>
          <w:sz w:val="26"/>
        </w:rPr>
        <w:t xml:space="preserve">in </w:t>
      </w:r>
      <w:r>
        <w:rPr>
          <w:rFonts w:ascii="Tahoma"/>
          <w:color w:val="25704A"/>
          <w:spacing w:val="-2"/>
          <w:w w:val="105"/>
          <w:sz w:val="26"/>
        </w:rPr>
        <w:t>brackets.</w:t>
      </w:r>
    </w:p>
    <w:p w14:paraId="11863BEE">
      <w:pPr>
        <w:pStyle w:val="15"/>
        <w:numPr>
          <w:ilvl w:val="1"/>
          <w:numId w:val="86"/>
        </w:numPr>
        <w:tabs>
          <w:tab w:val="left" w:pos="1870"/>
        </w:tabs>
        <w:spacing w:before="207" w:after="0" w:line="249" w:lineRule="auto"/>
        <w:ind w:left="1870" w:right="42" w:hanging="312"/>
        <w:jc w:val="left"/>
        <w:rPr>
          <w:b/>
          <w:color w:val="231F20"/>
          <w:sz w:val="22"/>
        </w:rPr>
      </w:pPr>
      <w:r>
        <w:rPr>
          <w:rFonts w:hint="eastAsia" w:ascii="宋体" w:eastAsia="宋体"/>
          <w:color w:val="231F20"/>
          <w:spacing w:val="-2"/>
          <w:sz w:val="22"/>
        </w:rPr>
        <w:t>每年泰山都会吸引世界各地的游客来观</w:t>
      </w:r>
      <w:r>
        <w:rPr>
          <w:rFonts w:hint="eastAsia" w:ascii="宋体" w:eastAsia="宋体"/>
          <w:color w:val="231F20"/>
          <w:spacing w:val="-6"/>
          <w:sz w:val="22"/>
        </w:rPr>
        <w:t>赏它的美景。</w:t>
      </w:r>
      <w:r>
        <w:rPr>
          <w:rFonts w:ascii="Calibri" w:eastAsia="Calibri"/>
          <w:color w:val="231F20"/>
          <w:spacing w:val="-6"/>
          <w:sz w:val="26"/>
        </w:rPr>
        <w:t>(all</w:t>
      </w:r>
      <w:r>
        <w:rPr>
          <w:rFonts w:ascii="Calibri" w:eastAsia="Calibri"/>
          <w:color w:val="231F20"/>
          <w:spacing w:val="-18"/>
          <w:sz w:val="26"/>
        </w:rPr>
        <w:t xml:space="preserve"> </w:t>
      </w:r>
      <w:r>
        <w:rPr>
          <w:rFonts w:ascii="Calibri" w:eastAsia="Calibri"/>
          <w:color w:val="231F20"/>
          <w:spacing w:val="-6"/>
          <w:sz w:val="26"/>
        </w:rPr>
        <w:t>over</w:t>
      </w:r>
      <w:r>
        <w:rPr>
          <w:rFonts w:ascii="Calibri" w:eastAsia="Calibri"/>
          <w:color w:val="231F20"/>
          <w:spacing w:val="-18"/>
          <w:sz w:val="26"/>
        </w:rPr>
        <w:t xml:space="preserve"> </w:t>
      </w:r>
      <w:r>
        <w:rPr>
          <w:rFonts w:ascii="Calibri" w:eastAsia="Calibri"/>
          <w:color w:val="231F20"/>
          <w:spacing w:val="-6"/>
          <w:sz w:val="26"/>
        </w:rPr>
        <w:t>the</w:t>
      </w:r>
      <w:r>
        <w:rPr>
          <w:rFonts w:ascii="Calibri" w:eastAsia="Calibri"/>
          <w:color w:val="231F20"/>
          <w:spacing w:val="-18"/>
          <w:sz w:val="26"/>
        </w:rPr>
        <w:t xml:space="preserve"> </w:t>
      </w:r>
      <w:r>
        <w:rPr>
          <w:rFonts w:ascii="Calibri" w:eastAsia="Calibri"/>
          <w:color w:val="231F20"/>
          <w:spacing w:val="-6"/>
          <w:sz w:val="26"/>
        </w:rPr>
        <w:t>world)</w:t>
      </w:r>
    </w:p>
    <w:p w14:paraId="0FAB7554">
      <w:pPr>
        <w:pStyle w:val="15"/>
        <w:numPr>
          <w:ilvl w:val="1"/>
          <w:numId w:val="86"/>
        </w:numPr>
        <w:tabs>
          <w:tab w:val="left" w:pos="1870"/>
        </w:tabs>
        <w:spacing w:before="17" w:after="0" w:line="240" w:lineRule="auto"/>
        <w:ind w:left="1870" w:right="0" w:hanging="311"/>
        <w:jc w:val="left"/>
        <w:rPr>
          <w:b/>
          <w:color w:val="231F20"/>
          <w:sz w:val="22"/>
        </w:rPr>
      </w:pPr>
      <w:r>
        <w:rPr>
          <w:rFonts w:hint="eastAsia" w:ascii="宋体" w:eastAsia="宋体"/>
          <w:color w:val="231F20"/>
          <w:spacing w:val="-7"/>
          <w:sz w:val="22"/>
        </w:rPr>
        <w:t>把钱花在买高质量的产品上是值得的。</w:t>
      </w:r>
    </w:p>
    <w:p w14:paraId="7CE28C18">
      <w:pPr>
        <w:spacing w:before="12"/>
        <w:ind w:left="1770" w:right="0" w:firstLine="0"/>
        <w:jc w:val="left"/>
        <w:rPr>
          <w:rFonts w:ascii="Calibri" w:eastAsia="Calibri"/>
          <w:sz w:val="26"/>
        </w:rPr>
      </w:pPr>
      <w:r>
        <w:rPr>
          <w:rFonts w:hint="eastAsia" w:ascii="宋体" w:eastAsia="宋体"/>
          <w:color w:val="231F20"/>
          <w:spacing w:val="4"/>
          <w:w w:val="80"/>
          <w:sz w:val="26"/>
        </w:rPr>
        <w:t>（</w:t>
      </w:r>
      <w:r>
        <w:rPr>
          <w:rFonts w:ascii="Calibri" w:eastAsia="Calibri"/>
          <w:color w:val="231F20"/>
          <w:spacing w:val="4"/>
          <w:w w:val="80"/>
          <w:position w:val="1"/>
          <w:sz w:val="26"/>
        </w:rPr>
        <w:t>worthwhile,</w:t>
      </w:r>
      <w:r>
        <w:rPr>
          <w:rFonts w:ascii="Calibri" w:eastAsia="Calibri"/>
          <w:color w:val="231F20"/>
          <w:spacing w:val="2"/>
          <w:position w:val="1"/>
          <w:sz w:val="26"/>
        </w:rPr>
        <w:t xml:space="preserve"> </w:t>
      </w:r>
      <w:r>
        <w:rPr>
          <w:rFonts w:ascii="Calibri" w:eastAsia="Calibri"/>
          <w:color w:val="231F20"/>
          <w:spacing w:val="-2"/>
          <w:w w:val="95"/>
          <w:position w:val="1"/>
          <w:sz w:val="26"/>
        </w:rPr>
        <w:t>quality)</w:t>
      </w:r>
    </w:p>
    <w:p w14:paraId="6F1842EC">
      <w:pPr>
        <w:pStyle w:val="15"/>
        <w:numPr>
          <w:ilvl w:val="1"/>
          <w:numId w:val="86"/>
        </w:numPr>
        <w:tabs>
          <w:tab w:val="left" w:pos="1870"/>
        </w:tabs>
        <w:spacing w:before="13" w:after="0" w:line="244" w:lineRule="auto"/>
        <w:ind w:left="1870" w:right="34" w:hanging="312"/>
        <w:jc w:val="left"/>
        <w:rPr>
          <w:b/>
          <w:color w:val="231F20"/>
          <w:sz w:val="22"/>
        </w:rPr>
      </w:pPr>
      <w:r>
        <w:rPr>
          <w:rFonts w:hint="eastAsia" w:ascii="宋体" w:hAnsi="宋体" w:eastAsia="宋体"/>
          <w:color w:val="231F20"/>
          <w:spacing w:val="-2"/>
          <w:sz w:val="22"/>
        </w:rPr>
        <w:t>许多国家参与了这项工程，并为保护尼</w:t>
      </w:r>
      <w:r>
        <w:rPr>
          <w:rFonts w:hint="eastAsia" w:ascii="宋体" w:hAnsi="宋体" w:eastAsia="宋体"/>
          <w:color w:val="231F20"/>
          <w:spacing w:val="-6"/>
          <w:sz w:val="22"/>
        </w:rPr>
        <w:t>罗河沿岸的文化遗产捐款。</w:t>
      </w:r>
      <w:r>
        <w:rPr>
          <w:rFonts w:ascii="Calibri" w:hAnsi="Calibri" w:eastAsia="Calibri"/>
          <w:color w:val="231F20"/>
          <w:spacing w:val="-6"/>
          <w:sz w:val="26"/>
        </w:rPr>
        <w:t>(take</w:t>
      </w:r>
      <w:r>
        <w:rPr>
          <w:rFonts w:ascii="Calibri" w:hAnsi="Calibri" w:eastAsia="Calibri"/>
          <w:color w:val="231F20"/>
          <w:spacing w:val="-20"/>
          <w:sz w:val="26"/>
        </w:rPr>
        <w:t xml:space="preserve"> </w:t>
      </w:r>
      <w:r>
        <w:rPr>
          <w:rFonts w:ascii="Calibri" w:hAnsi="Calibri" w:eastAsia="Calibri"/>
          <w:color w:val="231F20"/>
          <w:spacing w:val="-6"/>
          <w:sz w:val="26"/>
        </w:rPr>
        <w:t>part</w:t>
      </w:r>
      <w:r>
        <w:rPr>
          <w:rFonts w:ascii="Calibri" w:hAnsi="Calibri" w:eastAsia="Calibri"/>
          <w:color w:val="231F20"/>
          <w:spacing w:val="-18"/>
          <w:sz w:val="26"/>
        </w:rPr>
        <w:t xml:space="preserve"> </w:t>
      </w:r>
      <w:r>
        <w:rPr>
          <w:rFonts w:ascii="Calibri" w:hAnsi="Calibri" w:eastAsia="Calibri"/>
          <w:color w:val="231F20"/>
          <w:spacing w:val="-6"/>
          <w:sz w:val="26"/>
        </w:rPr>
        <w:t xml:space="preserve">in, </w:t>
      </w:r>
      <w:r>
        <w:rPr>
          <w:rFonts w:ascii="Calibri" w:hAnsi="Calibri" w:eastAsia="Calibri"/>
          <w:color w:val="231F20"/>
          <w:spacing w:val="-2"/>
          <w:sz w:val="26"/>
        </w:rPr>
        <w:t>donate…to…)</w:t>
      </w:r>
    </w:p>
    <w:p w14:paraId="17E39B5D">
      <w:pPr>
        <w:pStyle w:val="15"/>
        <w:numPr>
          <w:ilvl w:val="1"/>
          <w:numId w:val="86"/>
        </w:numPr>
        <w:tabs>
          <w:tab w:val="left" w:pos="1870"/>
        </w:tabs>
        <w:spacing w:before="25" w:after="0" w:line="244" w:lineRule="auto"/>
        <w:ind w:left="1870" w:right="41" w:hanging="312"/>
        <w:jc w:val="both"/>
        <w:rPr>
          <w:b/>
          <w:color w:val="231F20"/>
          <w:sz w:val="22"/>
        </w:rPr>
      </w:pPr>
      <w:r>
        <w:rPr>
          <w:rFonts w:hint="eastAsia" w:ascii="宋体" w:eastAsia="宋体"/>
          <w:color w:val="231F20"/>
          <w:spacing w:val="-2"/>
          <w:sz w:val="22"/>
        </w:rPr>
        <w:t>这位父亲非常自豪地把儿子介绍给一位</w:t>
      </w:r>
      <w:r>
        <w:rPr>
          <w:rFonts w:hint="eastAsia" w:ascii="宋体" w:eastAsia="宋体"/>
          <w:color w:val="231F20"/>
          <w:spacing w:val="24"/>
          <w:w w:val="85"/>
          <w:sz w:val="22"/>
        </w:rPr>
        <w:t>职业运动 员。</w:t>
      </w:r>
      <w:r>
        <w:rPr>
          <w:rFonts w:ascii="Calibri" w:eastAsia="Calibri"/>
          <w:color w:val="231F20"/>
          <w:w w:val="85"/>
          <w:sz w:val="26"/>
        </w:rPr>
        <w:t>(be</w:t>
      </w:r>
      <w:r>
        <w:rPr>
          <w:rFonts w:ascii="Calibri" w:eastAsia="Calibri"/>
          <w:color w:val="231F20"/>
          <w:sz w:val="26"/>
        </w:rPr>
        <w:t xml:space="preserve"> </w:t>
      </w:r>
      <w:r>
        <w:rPr>
          <w:rFonts w:ascii="Calibri" w:eastAsia="Calibri"/>
          <w:color w:val="231F20"/>
          <w:w w:val="85"/>
          <w:sz w:val="26"/>
        </w:rPr>
        <w:t>proud</w:t>
      </w:r>
      <w:r>
        <w:rPr>
          <w:rFonts w:ascii="Calibri" w:eastAsia="Calibri"/>
          <w:color w:val="231F20"/>
          <w:sz w:val="26"/>
        </w:rPr>
        <w:t xml:space="preserve"> </w:t>
      </w:r>
      <w:r>
        <w:rPr>
          <w:rFonts w:ascii="Calibri" w:eastAsia="Calibri"/>
          <w:color w:val="231F20"/>
          <w:w w:val="85"/>
          <w:sz w:val="26"/>
        </w:rPr>
        <w:t>to,</w:t>
      </w:r>
      <w:r>
        <w:rPr>
          <w:rFonts w:ascii="Calibri" w:eastAsia="Calibri"/>
          <w:color w:val="231F20"/>
          <w:sz w:val="26"/>
        </w:rPr>
        <w:t xml:space="preserve"> </w:t>
      </w:r>
      <w:r>
        <w:rPr>
          <w:rFonts w:ascii="Calibri" w:eastAsia="Calibri"/>
          <w:color w:val="231F20"/>
          <w:w w:val="85"/>
          <w:sz w:val="26"/>
        </w:rPr>
        <w:t xml:space="preserve">professional </w:t>
      </w:r>
      <w:r>
        <w:rPr>
          <w:rFonts w:ascii="Calibri" w:eastAsia="Calibri"/>
          <w:color w:val="231F20"/>
          <w:spacing w:val="-2"/>
          <w:sz w:val="26"/>
        </w:rPr>
        <w:t>athlete)</w:t>
      </w:r>
    </w:p>
    <w:p w14:paraId="574AAB01">
      <w:pPr>
        <w:pStyle w:val="15"/>
        <w:numPr>
          <w:ilvl w:val="1"/>
          <w:numId w:val="86"/>
        </w:numPr>
        <w:tabs>
          <w:tab w:val="left" w:pos="1870"/>
        </w:tabs>
        <w:spacing w:before="25" w:after="0" w:line="249" w:lineRule="auto"/>
        <w:ind w:left="1870" w:right="0" w:hanging="312"/>
        <w:jc w:val="left"/>
        <w:rPr>
          <w:b/>
          <w:color w:val="231F20"/>
          <w:sz w:val="22"/>
        </w:rPr>
      </w:pPr>
      <w:r>
        <w:rPr>
          <w:rFonts w:hint="eastAsia" w:ascii="宋体" w:eastAsia="宋体"/>
          <w:color w:val="231F20"/>
          <w:spacing w:val="-6"/>
          <w:sz w:val="22"/>
        </w:rPr>
        <w:t>你一定要在上下文当中去理解这些数字，否则它们就没有任何意义。</w:t>
      </w:r>
      <w:r>
        <w:rPr>
          <w:rFonts w:ascii="Calibri" w:eastAsia="Calibri"/>
          <w:color w:val="231F20"/>
          <w:spacing w:val="-6"/>
          <w:sz w:val="26"/>
        </w:rPr>
        <w:t>(make</w:t>
      </w:r>
      <w:r>
        <w:rPr>
          <w:rFonts w:ascii="Calibri" w:eastAsia="Calibri"/>
          <w:color w:val="231F20"/>
          <w:spacing w:val="-18"/>
          <w:sz w:val="26"/>
        </w:rPr>
        <w:t xml:space="preserve"> </w:t>
      </w:r>
      <w:r>
        <w:rPr>
          <w:rFonts w:ascii="Calibri" w:eastAsia="Calibri"/>
          <w:color w:val="231F20"/>
          <w:spacing w:val="-6"/>
          <w:sz w:val="26"/>
        </w:rPr>
        <w:t>sure,</w:t>
      </w:r>
    </w:p>
    <w:p w14:paraId="225590E1">
      <w:pPr>
        <w:spacing w:before="0" w:line="307" w:lineRule="exact"/>
        <w:ind w:left="1877" w:right="2805" w:firstLine="0"/>
        <w:jc w:val="center"/>
        <w:rPr>
          <w:rFonts w:ascii="Calibri"/>
          <w:sz w:val="26"/>
        </w:rPr>
      </w:pPr>
      <w:r>
        <w:rPr>
          <w:rFonts w:ascii="Calibri"/>
          <w:color w:val="231F20"/>
          <w:w w:val="85"/>
          <w:sz w:val="26"/>
        </w:rPr>
        <w:t>in</w:t>
      </w:r>
      <w:r>
        <w:rPr>
          <w:rFonts w:ascii="Calibri"/>
          <w:color w:val="231F20"/>
          <w:spacing w:val="-6"/>
          <w:w w:val="85"/>
          <w:sz w:val="26"/>
        </w:rPr>
        <w:t xml:space="preserve"> </w:t>
      </w:r>
      <w:r>
        <w:rPr>
          <w:rFonts w:ascii="Calibri"/>
          <w:color w:val="231F20"/>
          <w:spacing w:val="-2"/>
          <w:w w:val="95"/>
          <w:sz w:val="26"/>
        </w:rPr>
        <w:t>context)</w:t>
      </w:r>
    </w:p>
    <w:p w14:paraId="50824BF4">
      <w:pPr>
        <w:spacing w:before="100"/>
        <w:ind w:left="7" w:right="0" w:firstLine="0"/>
        <w:jc w:val="left"/>
        <w:rPr>
          <w:rFonts w:ascii="Tahoma"/>
          <w:sz w:val="26"/>
        </w:rPr>
      </w:pPr>
      <w:r>
        <w:br w:type="column"/>
      </w:r>
      <w:r>
        <w:rPr>
          <w:rFonts w:ascii="Tahoma"/>
          <w:color w:val="54BC7F"/>
          <w:spacing w:val="-10"/>
          <w:w w:val="85"/>
          <w:sz w:val="26"/>
        </w:rPr>
        <w:t>*</w:t>
      </w:r>
    </w:p>
    <w:p w14:paraId="3EFD30AE">
      <w:pPr>
        <w:spacing w:before="157" w:line="213" w:lineRule="auto"/>
        <w:ind w:left="443" w:right="1327" w:firstLine="0"/>
        <w:jc w:val="both"/>
        <w:rPr>
          <w:rFonts w:ascii="Tahoma"/>
          <w:sz w:val="26"/>
        </w:rPr>
      </w:pPr>
      <w:r>
        <w:br w:type="column"/>
      </w:r>
      <w:r>
        <w:rPr>
          <w:rFonts w:ascii="Tahoma"/>
          <w:color w:val="25704A"/>
          <w:spacing w:val="-4"/>
          <w:sz w:val="26"/>
        </w:rPr>
        <w:t>For</w:t>
      </w:r>
      <w:r>
        <w:rPr>
          <w:rFonts w:ascii="Tahoma"/>
          <w:color w:val="25704A"/>
          <w:spacing w:val="-17"/>
          <w:sz w:val="26"/>
        </w:rPr>
        <w:t xml:space="preserve"> </w:t>
      </w:r>
      <w:r>
        <w:rPr>
          <w:rFonts w:ascii="Tahoma"/>
          <w:color w:val="25704A"/>
          <w:spacing w:val="-4"/>
          <w:sz w:val="26"/>
        </w:rPr>
        <w:t>each</w:t>
      </w:r>
      <w:r>
        <w:rPr>
          <w:rFonts w:ascii="Tahoma"/>
          <w:color w:val="25704A"/>
          <w:spacing w:val="-16"/>
          <w:sz w:val="26"/>
        </w:rPr>
        <w:t xml:space="preserve"> </w:t>
      </w:r>
      <w:r>
        <w:rPr>
          <w:rFonts w:ascii="Tahoma"/>
          <w:color w:val="25704A"/>
          <w:spacing w:val="-4"/>
          <w:sz w:val="26"/>
        </w:rPr>
        <w:t>sentence</w:t>
      </w:r>
      <w:r>
        <w:rPr>
          <w:rFonts w:ascii="Tahoma"/>
          <w:color w:val="25704A"/>
          <w:spacing w:val="-16"/>
          <w:sz w:val="26"/>
        </w:rPr>
        <w:t xml:space="preserve"> </w:t>
      </w:r>
      <w:r>
        <w:rPr>
          <w:rFonts w:ascii="Tahoma"/>
          <w:color w:val="25704A"/>
          <w:spacing w:val="-4"/>
          <w:sz w:val="26"/>
        </w:rPr>
        <w:t>below,</w:t>
      </w:r>
      <w:r>
        <w:rPr>
          <w:rFonts w:ascii="Tahoma"/>
          <w:color w:val="25704A"/>
          <w:spacing w:val="-17"/>
          <w:sz w:val="26"/>
        </w:rPr>
        <w:t xml:space="preserve"> </w:t>
      </w:r>
      <w:r>
        <w:rPr>
          <w:rFonts w:ascii="Tahoma"/>
          <w:color w:val="25704A"/>
          <w:spacing w:val="-4"/>
          <w:sz w:val="26"/>
        </w:rPr>
        <w:t>write</w:t>
      </w:r>
      <w:r>
        <w:rPr>
          <w:rFonts w:ascii="Tahoma"/>
          <w:color w:val="25704A"/>
          <w:spacing w:val="-16"/>
          <w:sz w:val="26"/>
        </w:rPr>
        <w:t xml:space="preserve"> </w:t>
      </w:r>
      <w:r>
        <w:rPr>
          <w:rFonts w:ascii="Tahoma"/>
          <w:color w:val="25704A"/>
          <w:spacing w:val="-4"/>
          <w:sz w:val="26"/>
        </w:rPr>
        <w:t>a</w:t>
      </w:r>
      <w:r>
        <w:rPr>
          <w:rFonts w:ascii="Tahoma"/>
          <w:color w:val="25704A"/>
          <w:spacing w:val="-16"/>
          <w:sz w:val="26"/>
        </w:rPr>
        <w:t xml:space="preserve"> </w:t>
      </w:r>
      <w:r>
        <w:rPr>
          <w:rFonts w:ascii="Tahoma"/>
          <w:color w:val="25704A"/>
          <w:spacing w:val="-4"/>
          <w:sz w:val="26"/>
        </w:rPr>
        <w:t xml:space="preserve">new </w:t>
      </w:r>
      <w:r>
        <w:rPr>
          <w:rFonts w:ascii="Tahoma"/>
          <w:color w:val="25704A"/>
          <w:w w:val="105"/>
          <w:sz w:val="26"/>
        </w:rPr>
        <w:t xml:space="preserve">sentence as similar as possible in </w:t>
      </w:r>
      <w:r>
        <w:rPr>
          <w:rFonts w:ascii="Tahoma"/>
          <w:color w:val="25704A"/>
          <w:spacing w:val="-12"/>
          <w:w w:val="105"/>
          <w:sz w:val="26"/>
        </w:rPr>
        <w:t>meaning</w:t>
      </w:r>
      <w:r>
        <w:rPr>
          <w:rFonts w:ascii="Tahoma"/>
          <w:color w:val="25704A"/>
          <w:spacing w:val="-61"/>
          <w:w w:val="105"/>
          <w:sz w:val="26"/>
        </w:rPr>
        <w:t xml:space="preserve"> </w:t>
      </w:r>
      <w:r>
        <w:rPr>
          <w:rFonts w:ascii="Tahoma"/>
          <w:color w:val="25704A"/>
          <w:spacing w:val="-12"/>
          <w:w w:val="105"/>
          <w:sz w:val="26"/>
        </w:rPr>
        <w:t>using</w:t>
      </w:r>
      <w:r>
        <w:rPr>
          <w:rFonts w:ascii="Tahoma"/>
          <w:color w:val="25704A"/>
          <w:spacing w:val="-60"/>
          <w:w w:val="105"/>
          <w:sz w:val="26"/>
        </w:rPr>
        <w:t xml:space="preserve"> </w:t>
      </w:r>
      <w:r>
        <w:rPr>
          <w:rFonts w:ascii="Tahoma"/>
          <w:color w:val="25704A"/>
          <w:spacing w:val="-12"/>
          <w:w w:val="105"/>
          <w:sz w:val="26"/>
        </w:rPr>
        <w:t>the</w:t>
      </w:r>
      <w:r>
        <w:rPr>
          <w:rFonts w:ascii="Tahoma"/>
          <w:color w:val="25704A"/>
          <w:spacing w:val="-60"/>
          <w:w w:val="105"/>
          <w:sz w:val="26"/>
        </w:rPr>
        <w:t xml:space="preserve"> </w:t>
      </w:r>
      <w:r>
        <w:rPr>
          <w:rFonts w:ascii="Tahoma"/>
          <w:color w:val="25704A"/>
          <w:spacing w:val="-12"/>
          <w:w w:val="105"/>
          <w:sz w:val="26"/>
        </w:rPr>
        <w:t>phrases</w:t>
      </w:r>
      <w:r>
        <w:rPr>
          <w:rFonts w:ascii="Tahoma"/>
          <w:color w:val="25704A"/>
          <w:spacing w:val="-60"/>
          <w:w w:val="105"/>
          <w:sz w:val="26"/>
        </w:rPr>
        <w:t xml:space="preserve"> </w:t>
      </w:r>
      <w:r>
        <w:rPr>
          <w:rFonts w:ascii="Tahoma"/>
          <w:color w:val="25704A"/>
          <w:spacing w:val="-12"/>
          <w:w w:val="105"/>
          <w:sz w:val="26"/>
        </w:rPr>
        <w:t>given.</w:t>
      </w:r>
    </w:p>
    <w:p w14:paraId="72CFE45B">
      <w:pPr>
        <w:pStyle w:val="15"/>
        <w:numPr>
          <w:ilvl w:val="0"/>
          <w:numId w:val="87"/>
        </w:numPr>
        <w:tabs>
          <w:tab w:val="left" w:pos="724"/>
        </w:tabs>
        <w:spacing w:before="167" w:after="0" w:line="242" w:lineRule="auto"/>
        <w:ind w:left="724" w:right="1621" w:hanging="312"/>
        <w:jc w:val="left"/>
        <w:rPr>
          <w:rFonts w:ascii="Calibri"/>
          <w:sz w:val="26"/>
        </w:rPr>
      </w:pPr>
      <w:r>
        <w:rPr>
          <w:rFonts w:ascii="Calibri"/>
          <w:color w:val="231F20"/>
          <w:w w:val="85"/>
          <w:sz w:val="26"/>
        </w:rPr>
        <w:t xml:space="preserve">Some people believe that compared to </w:t>
      </w:r>
      <w:r>
        <w:rPr>
          <w:rFonts w:ascii="Calibri"/>
          <w:color w:val="231F20"/>
          <w:w w:val="80"/>
          <w:sz w:val="26"/>
        </w:rPr>
        <w:t>economic development, cultural heritage protection is less important. (give way to)</w:t>
      </w:r>
    </w:p>
    <w:p w14:paraId="714E0352">
      <w:pPr>
        <w:pStyle w:val="15"/>
        <w:numPr>
          <w:ilvl w:val="0"/>
          <w:numId w:val="87"/>
        </w:numPr>
        <w:tabs>
          <w:tab w:val="left" w:pos="724"/>
        </w:tabs>
        <w:spacing w:before="0" w:after="0" w:line="242" w:lineRule="auto"/>
        <w:ind w:left="724" w:right="1454" w:hanging="312"/>
        <w:jc w:val="left"/>
        <w:rPr>
          <w:rFonts w:ascii="Calibri"/>
          <w:sz w:val="26"/>
        </w:rPr>
      </w:pPr>
      <w:r>
        <w:rPr>
          <w:rFonts w:ascii="Calibri"/>
          <w:color w:val="231F20"/>
          <w:w w:val="85"/>
          <w:sz w:val="26"/>
        </w:rPr>
        <w:t>He</w:t>
      </w:r>
      <w:r>
        <w:rPr>
          <w:rFonts w:ascii="Calibri"/>
          <w:color w:val="231F20"/>
          <w:spacing w:val="-15"/>
          <w:w w:val="85"/>
          <w:sz w:val="26"/>
        </w:rPr>
        <w:t xml:space="preserve"> </w:t>
      </w:r>
      <w:r>
        <w:rPr>
          <w:rFonts w:ascii="Calibri"/>
          <w:color w:val="231F20"/>
          <w:w w:val="85"/>
          <w:sz w:val="26"/>
        </w:rPr>
        <w:t>made</w:t>
      </w:r>
      <w:r>
        <w:rPr>
          <w:rFonts w:ascii="Calibri"/>
          <w:color w:val="231F20"/>
          <w:spacing w:val="-14"/>
          <w:w w:val="85"/>
          <w:sz w:val="26"/>
        </w:rPr>
        <w:t xml:space="preserve"> </w:t>
      </w:r>
      <w:r>
        <w:rPr>
          <w:rFonts w:ascii="Calibri"/>
          <w:color w:val="231F20"/>
          <w:w w:val="85"/>
          <w:sz w:val="26"/>
        </w:rPr>
        <w:t>a</w:t>
      </w:r>
      <w:r>
        <w:rPr>
          <w:rFonts w:ascii="Calibri"/>
          <w:color w:val="231F20"/>
          <w:spacing w:val="-14"/>
          <w:w w:val="85"/>
          <w:sz w:val="26"/>
        </w:rPr>
        <w:t xml:space="preserve"> </w:t>
      </w:r>
      <w:r>
        <w:rPr>
          <w:rFonts w:ascii="Calibri"/>
          <w:color w:val="231F20"/>
          <w:w w:val="85"/>
          <w:sz w:val="26"/>
        </w:rPr>
        <w:t>proposal</w:t>
      </w:r>
      <w:r>
        <w:rPr>
          <w:rFonts w:ascii="Calibri"/>
          <w:color w:val="231F20"/>
          <w:spacing w:val="-14"/>
          <w:w w:val="85"/>
          <w:sz w:val="26"/>
        </w:rPr>
        <w:t xml:space="preserve"> </w:t>
      </w:r>
      <w:r>
        <w:rPr>
          <w:rFonts w:ascii="Calibri"/>
          <w:color w:val="231F20"/>
          <w:w w:val="85"/>
          <w:sz w:val="26"/>
        </w:rPr>
        <w:t>at</w:t>
      </w:r>
      <w:r>
        <w:rPr>
          <w:rFonts w:ascii="Calibri"/>
          <w:color w:val="231F20"/>
          <w:spacing w:val="-14"/>
          <w:w w:val="85"/>
          <w:sz w:val="26"/>
        </w:rPr>
        <w:t xml:space="preserve"> </w:t>
      </w:r>
      <w:r>
        <w:rPr>
          <w:rFonts w:ascii="Calibri"/>
          <w:color w:val="231F20"/>
          <w:w w:val="85"/>
          <w:sz w:val="26"/>
        </w:rPr>
        <w:t>the</w:t>
      </w:r>
      <w:r>
        <w:rPr>
          <w:rFonts w:ascii="Calibri"/>
          <w:color w:val="231F20"/>
          <w:spacing w:val="-15"/>
          <w:w w:val="85"/>
          <w:sz w:val="26"/>
        </w:rPr>
        <w:t xml:space="preserve"> </w:t>
      </w:r>
      <w:r>
        <w:rPr>
          <w:rFonts w:ascii="Calibri"/>
          <w:color w:val="231F20"/>
          <w:w w:val="85"/>
          <w:sz w:val="26"/>
        </w:rPr>
        <w:t>meeting</w:t>
      </w:r>
      <w:r>
        <w:rPr>
          <w:rFonts w:ascii="Calibri"/>
          <w:color w:val="231F20"/>
          <w:spacing w:val="-14"/>
          <w:w w:val="85"/>
          <w:sz w:val="26"/>
        </w:rPr>
        <w:t xml:space="preserve"> </w:t>
      </w:r>
      <w:r>
        <w:rPr>
          <w:rFonts w:ascii="Calibri"/>
          <w:color w:val="231F20"/>
          <w:w w:val="85"/>
          <w:sz w:val="26"/>
        </w:rPr>
        <w:t xml:space="preserve">but </w:t>
      </w:r>
      <w:r>
        <w:rPr>
          <w:rFonts w:ascii="Calibri"/>
          <w:color w:val="231F20"/>
          <w:spacing w:val="-2"/>
          <w:w w:val="80"/>
          <w:sz w:val="26"/>
        </w:rPr>
        <w:t>received</w:t>
      </w:r>
      <w:r>
        <w:rPr>
          <w:rFonts w:ascii="Calibri"/>
          <w:color w:val="231F20"/>
          <w:spacing w:val="-8"/>
          <w:w w:val="80"/>
          <w:sz w:val="26"/>
        </w:rPr>
        <w:t xml:space="preserve"> </w:t>
      </w:r>
      <w:r>
        <w:rPr>
          <w:rFonts w:ascii="Calibri"/>
          <w:color w:val="231F20"/>
          <w:spacing w:val="-2"/>
          <w:w w:val="80"/>
          <w:sz w:val="26"/>
        </w:rPr>
        <w:t>a</w:t>
      </w:r>
      <w:r>
        <w:rPr>
          <w:rFonts w:ascii="Calibri"/>
          <w:color w:val="231F20"/>
          <w:spacing w:val="-8"/>
          <w:w w:val="80"/>
          <w:sz w:val="26"/>
        </w:rPr>
        <w:t xml:space="preserve"> </w:t>
      </w:r>
      <w:r>
        <w:rPr>
          <w:rFonts w:ascii="Calibri"/>
          <w:color w:val="231F20"/>
          <w:spacing w:val="-2"/>
          <w:w w:val="80"/>
          <w:sz w:val="26"/>
        </w:rPr>
        <w:t>lot</w:t>
      </w:r>
      <w:r>
        <w:rPr>
          <w:rFonts w:ascii="Calibri"/>
          <w:color w:val="231F20"/>
          <w:spacing w:val="-8"/>
          <w:w w:val="80"/>
          <w:sz w:val="26"/>
        </w:rPr>
        <w:t xml:space="preserve"> </w:t>
      </w:r>
      <w:r>
        <w:rPr>
          <w:rFonts w:ascii="Calibri"/>
          <w:color w:val="231F20"/>
          <w:spacing w:val="-2"/>
          <w:w w:val="80"/>
          <w:sz w:val="26"/>
        </w:rPr>
        <w:t>of</w:t>
      </w:r>
      <w:r>
        <w:rPr>
          <w:rFonts w:ascii="Calibri"/>
          <w:color w:val="231F20"/>
          <w:spacing w:val="-8"/>
          <w:w w:val="80"/>
          <w:sz w:val="26"/>
        </w:rPr>
        <w:t xml:space="preserve"> </w:t>
      </w:r>
      <w:r>
        <w:rPr>
          <w:rFonts w:ascii="Calibri"/>
          <w:color w:val="231F20"/>
          <w:spacing w:val="-2"/>
          <w:w w:val="80"/>
          <w:sz w:val="26"/>
        </w:rPr>
        <w:t>different</w:t>
      </w:r>
      <w:r>
        <w:rPr>
          <w:rFonts w:ascii="Calibri"/>
          <w:color w:val="231F20"/>
          <w:spacing w:val="-8"/>
          <w:w w:val="80"/>
          <w:sz w:val="26"/>
        </w:rPr>
        <w:t xml:space="preserve"> </w:t>
      </w:r>
      <w:r>
        <w:rPr>
          <w:rFonts w:ascii="Calibri"/>
          <w:color w:val="231F20"/>
          <w:spacing w:val="-2"/>
          <w:w w:val="80"/>
          <w:sz w:val="26"/>
        </w:rPr>
        <w:t>responses.</w:t>
      </w:r>
      <w:r>
        <w:rPr>
          <w:rFonts w:ascii="Calibri"/>
          <w:color w:val="231F20"/>
          <w:spacing w:val="-8"/>
          <w:w w:val="80"/>
          <w:sz w:val="26"/>
        </w:rPr>
        <w:t xml:space="preserve"> </w:t>
      </w:r>
      <w:r>
        <w:rPr>
          <w:rFonts w:ascii="Calibri"/>
          <w:color w:val="231F20"/>
          <w:spacing w:val="-2"/>
          <w:w w:val="80"/>
          <w:sz w:val="26"/>
        </w:rPr>
        <w:t>(lead</w:t>
      </w:r>
      <w:r>
        <w:rPr>
          <w:rFonts w:ascii="Calibri"/>
          <w:color w:val="231F20"/>
          <w:spacing w:val="-8"/>
          <w:w w:val="80"/>
          <w:sz w:val="26"/>
        </w:rPr>
        <w:t xml:space="preserve"> </w:t>
      </w:r>
      <w:r>
        <w:rPr>
          <w:rFonts w:ascii="Calibri"/>
          <w:color w:val="231F20"/>
          <w:spacing w:val="-2"/>
          <w:w w:val="80"/>
          <w:sz w:val="26"/>
        </w:rPr>
        <w:t>to)</w:t>
      </w:r>
    </w:p>
    <w:p w14:paraId="33438A80">
      <w:pPr>
        <w:pStyle w:val="15"/>
        <w:numPr>
          <w:ilvl w:val="0"/>
          <w:numId w:val="87"/>
        </w:numPr>
        <w:tabs>
          <w:tab w:val="left" w:pos="724"/>
        </w:tabs>
        <w:spacing w:before="0" w:after="0" w:line="242" w:lineRule="auto"/>
        <w:ind w:left="724" w:right="1380" w:hanging="312"/>
        <w:jc w:val="left"/>
        <w:rPr>
          <w:rFonts w:ascii="Calibri" w:hAnsi="Calibri"/>
          <w:sz w:val="26"/>
        </w:rPr>
      </w:pPr>
      <w:r>
        <w:rPr>
          <w:rFonts w:ascii="Calibri" w:hAnsi="Calibri"/>
          <w:color w:val="231F20"/>
          <w:spacing w:val="-2"/>
          <w:w w:val="85"/>
          <w:sz w:val="26"/>
        </w:rPr>
        <w:t>People</w:t>
      </w:r>
      <w:r>
        <w:rPr>
          <w:rFonts w:ascii="Calibri" w:hAnsi="Calibri"/>
          <w:color w:val="231F20"/>
          <w:spacing w:val="-4"/>
          <w:w w:val="85"/>
          <w:sz w:val="26"/>
        </w:rPr>
        <w:t xml:space="preserve"> </w:t>
      </w:r>
      <w:r>
        <w:rPr>
          <w:rFonts w:ascii="Calibri" w:hAnsi="Calibri"/>
          <w:color w:val="231F20"/>
          <w:spacing w:val="-2"/>
          <w:w w:val="85"/>
          <w:sz w:val="26"/>
        </w:rPr>
        <w:t>there</w:t>
      </w:r>
      <w:r>
        <w:rPr>
          <w:rFonts w:ascii="Calibri" w:hAnsi="Calibri"/>
          <w:color w:val="231F20"/>
          <w:spacing w:val="-4"/>
          <w:w w:val="85"/>
          <w:sz w:val="26"/>
        </w:rPr>
        <w:t xml:space="preserve"> </w:t>
      </w:r>
      <w:r>
        <w:rPr>
          <w:rFonts w:ascii="Calibri" w:hAnsi="Calibri"/>
          <w:color w:val="231F20"/>
          <w:spacing w:val="-2"/>
          <w:w w:val="85"/>
          <w:sz w:val="26"/>
        </w:rPr>
        <w:t>are</w:t>
      </w:r>
      <w:r>
        <w:rPr>
          <w:rFonts w:ascii="Calibri" w:hAnsi="Calibri"/>
          <w:color w:val="231F20"/>
          <w:spacing w:val="-4"/>
          <w:w w:val="85"/>
          <w:sz w:val="26"/>
        </w:rPr>
        <w:t xml:space="preserve"> </w:t>
      </w:r>
      <w:r>
        <w:rPr>
          <w:rFonts w:ascii="Calibri" w:hAnsi="Calibri"/>
          <w:color w:val="231F20"/>
          <w:spacing w:val="-2"/>
          <w:w w:val="85"/>
          <w:sz w:val="26"/>
        </w:rPr>
        <w:t>still</w:t>
      </w:r>
      <w:r>
        <w:rPr>
          <w:rFonts w:ascii="Calibri" w:hAnsi="Calibri"/>
          <w:color w:val="231F20"/>
          <w:spacing w:val="-4"/>
          <w:w w:val="85"/>
          <w:sz w:val="26"/>
        </w:rPr>
        <w:t xml:space="preserve"> </w:t>
      </w:r>
      <w:r>
        <w:rPr>
          <w:rFonts w:ascii="Calibri" w:hAnsi="Calibri"/>
          <w:color w:val="231F20"/>
          <w:spacing w:val="-2"/>
          <w:w w:val="85"/>
          <w:sz w:val="26"/>
        </w:rPr>
        <w:t>suffering,</w:t>
      </w:r>
      <w:r>
        <w:rPr>
          <w:rFonts w:ascii="Calibri" w:hAnsi="Calibri"/>
          <w:color w:val="231F20"/>
          <w:spacing w:val="-4"/>
          <w:w w:val="85"/>
          <w:sz w:val="26"/>
        </w:rPr>
        <w:t xml:space="preserve"> </w:t>
      </w:r>
      <w:r>
        <w:rPr>
          <w:rFonts w:ascii="Calibri" w:hAnsi="Calibri"/>
          <w:color w:val="231F20"/>
          <w:spacing w:val="-2"/>
          <w:w w:val="85"/>
          <w:sz w:val="26"/>
        </w:rPr>
        <w:t>though</w:t>
      </w:r>
      <w:r>
        <w:rPr>
          <w:rFonts w:ascii="Calibri" w:hAnsi="Calibri"/>
          <w:color w:val="231F20"/>
          <w:spacing w:val="-4"/>
          <w:w w:val="85"/>
          <w:sz w:val="26"/>
        </w:rPr>
        <w:t xml:space="preserve"> </w:t>
      </w:r>
      <w:r>
        <w:rPr>
          <w:rFonts w:ascii="Calibri" w:hAnsi="Calibri"/>
          <w:color w:val="231F20"/>
          <w:spacing w:val="-2"/>
          <w:w w:val="85"/>
          <w:sz w:val="26"/>
        </w:rPr>
        <w:t>a</w:t>
      </w:r>
      <w:r>
        <w:rPr>
          <w:rFonts w:ascii="Calibri" w:hAnsi="Calibri"/>
          <w:color w:val="231F20"/>
          <w:spacing w:val="-4"/>
          <w:w w:val="85"/>
          <w:sz w:val="26"/>
        </w:rPr>
        <w:t xml:space="preserve"> </w:t>
      </w:r>
      <w:r>
        <w:rPr>
          <w:rFonts w:ascii="Calibri" w:hAnsi="Calibri"/>
          <w:color w:val="231F20"/>
          <w:spacing w:val="-2"/>
          <w:w w:val="85"/>
          <w:sz w:val="26"/>
        </w:rPr>
        <w:t xml:space="preserve">lot </w:t>
      </w:r>
      <w:r>
        <w:rPr>
          <w:rFonts w:ascii="Calibri" w:hAnsi="Calibri"/>
          <w:color w:val="231F20"/>
          <w:w w:val="80"/>
          <w:sz w:val="26"/>
        </w:rPr>
        <w:t xml:space="preserve">of supplies have been provided by the global </w:t>
      </w:r>
      <w:r>
        <w:rPr>
          <w:rFonts w:ascii="Calibri" w:hAnsi="Calibri"/>
          <w:color w:val="231F20"/>
          <w:w w:val="90"/>
          <w:sz w:val="26"/>
        </w:rPr>
        <w:t>community.</w:t>
      </w:r>
      <w:r>
        <w:rPr>
          <w:rFonts w:ascii="Calibri" w:hAnsi="Calibri"/>
          <w:color w:val="231F20"/>
          <w:spacing w:val="-12"/>
          <w:w w:val="90"/>
          <w:sz w:val="26"/>
        </w:rPr>
        <w:t xml:space="preserve"> </w:t>
      </w:r>
      <w:r>
        <w:rPr>
          <w:rFonts w:ascii="Calibri" w:hAnsi="Calibri"/>
          <w:color w:val="231F20"/>
          <w:w w:val="90"/>
          <w:sz w:val="26"/>
        </w:rPr>
        <w:t>(prevent…from…)</w:t>
      </w:r>
    </w:p>
    <w:p w14:paraId="1E70C206">
      <w:pPr>
        <w:pStyle w:val="15"/>
        <w:numPr>
          <w:ilvl w:val="0"/>
          <w:numId w:val="87"/>
        </w:numPr>
        <w:tabs>
          <w:tab w:val="left" w:pos="724"/>
        </w:tabs>
        <w:spacing w:before="0" w:after="0" w:line="242" w:lineRule="auto"/>
        <w:ind w:left="724" w:right="1488" w:hanging="312"/>
        <w:jc w:val="left"/>
        <w:rPr>
          <w:rFonts w:ascii="Calibri"/>
          <w:sz w:val="26"/>
        </w:rPr>
      </w:pPr>
      <w:r>
        <w:rPr>
          <w:rFonts w:ascii="Calibri"/>
          <w:color w:val="231F20"/>
          <w:w w:val="80"/>
          <w:sz w:val="26"/>
        </w:rPr>
        <w:t xml:space="preserve">I trust him a lot and know he will always be </w:t>
      </w:r>
      <w:r>
        <w:rPr>
          <w:rFonts w:ascii="Calibri"/>
          <w:color w:val="231F20"/>
          <w:w w:val="85"/>
          <w:sz w:val="26"/>
        </w:rPr>
        <w:t>there</w:t>
      </w:r>
      <w:r>
        <w:rPr>
          <w:rFonts w:ascii="Calibri"/>
          <w:color w:val="231F20"/>
          <w:spacing w:val="-1"/>
          <w:w w:val="85"/>
          <w:sz w:val="26"/>
        </w:rPr>
        <w:t xml:space="preserve"> </w:t>
      </w:r>
      <w:r>
        <w:rPr>
          <w:rFonts w:ascii="Calibri"/>
          <w:color w:val="231F20"/>
          <w:w w:val="85"/>
          <w:sz w:val="26"/>
        </w:rPr>
        <w:t>for</w:t>
      </w:r>
      <w:r>
        <w:rPr>
          <w:rFonts w:ascii="Calibri"/>
          <w:color w:val="231F20"/>
          <w:spacing w:val="-1"/>
          <w:w w:val="85"/>
          <w:sz w:val="26"/>
        </w:rPr>
        <w:t xml:space="preserve"> </w:t>
      </w:r>
      <w:r>
        <w:rPr>
          <w:rFonts w:ascii="Calibri"/>
          <w:color w:val="231F20"/>
          <w:w w:val="85"/>
          <w:sz w:val="26"/>
        </w:rPr>
        <w:t>me</w:t>
      </w:r>
      <w:r>
        <w:rPr>
          <w:rFonts w:ascii="Calibri"/>
          <w:color w:val="231F20"/>
          <w:spacing w:val="-1"/>
          <w:w w:val="85"/>
          <w:sz w:val="26"/>
        </w:rPr>
        <w:t xml:space="preserve"> </w:t>
      </w:r>
      <w:r>
        <w:rPr>
          <w:rFonts w:ascii="Calibri"/>
          <w:color w:val="231F20"/>
          <w:w w:val="85"/>
          <w:sz w:val="26"/>
        </w:rPr>
        <w:t>if</w:t>
      </w:r>
      <w:r>
        <w:rPr>
          <w:rFonts w:ascii="Calibri"/>
          <w:color w:val="231F20"/>
          <w:spacing w:val="-1"/>
          <w:w w:val="85"/>
          <w:sz w:val="26"/>
        </w:rPr>
        <w:t xml:space="preserve"> </w:t>
      </w:r>
      <w:r>
        <w:rPr>
          <w:rFonts w:ascii="Calibri"/>
          <w:color w:val="231F20"/>
          <w:w w:val="85"/>
          <w:sz w:val="26"/>
        </w:rPr>
        <w:t>I</w:t>
      </w:r>
      <w:r>
        <w:rPr>
          <w:rFonts w:ascii="Calibri"/>
          <w:color w:val="231F20"/>
          <w:spacing w:val="-1"/>
          <w:w w:val="85"/>
          <w:sz w:val="26"/>
        </w:rPr>
        <w:t xml:space="preserve"> </w:t>
      </w:r>
      <w:r>
        <w:rPr>
          <w:rFonts w:ascii="Calibri"/>
          <w:color w:val="231F20"/>
          <w:w w:val="85"/>
          <w:sz w:val="26"/>
        </w:rPr>
        <w:t>am</w:t>
      </w:r>
      <w:r>
        <w:rPr>
          <w:rFonts w:ascii="Calibri"/>
          <w:color w:val="231F20"/>
          <w:spacing w:val="-1"/>
          <w:w w:val="85"/>
          <w:sz w:val="26"/>
        </w:rPr>
        <w:t xml:space="preserve"> </w:t>
      </w:r>
      <w:r>
        <w:rPr>
          <w:rFonts w:ascii="Calibri"/>
          <w:color w:val="231F20"/>
          <w:w w:val="85"/>
          <w:sz w:val="26"/>
        </w:rPr>
        <w:t>in</w:t>
      </w:r>
      <w:r>
        <w:rPr>
          <w:rFonts w:ascii="Calibri"/>
          <w:color w:val="231F20"/>
          <w:spacing w:val="-1"/>
          <w:w w:val="85"/>
          <w:sz w:val="26"/>
        </w:rPr>
        <w:t xml:space="preserve"> </w:t>
      </w:r>
      <w:r>
        <w:rPr>
          <w:rFonts w:ascii="Calibri"/>
          <w:color w:val="231F20"/>
          <w:w w:val="85"/>
          <w:sz w:val="26"/>
        </w:rPr>
        <w:t>trouble.</w:t>
      </w:r>
      <w:r>
        <w:rPr>
          <w:rFonts w:ascii="Calibri"/>
          <w:color w:val="231F20"/>
          <w:spacing w:val="-1"/>
          <w:w w:val="85"/>
          <w:sz w:val="26"/>
        </w:rPr>
        <w:t xml:space="preserve"> </w:t>
      </w:r>
      <w:r>
        <w:rPr>
          <w:rFonts w:ascii="Calibri"/>
          <w:color w:val="231F20"/>
          <w:w w:val="85"/>
          <w:sz w:val="26"/>
        </w:rPr>
        <w:t>(turn</w:t>
      </w:r>
      <w:r>
        <w:rPr>
          <w:rFonts w:ascii="Calibri"/>
          <w:color w:val="231F20"/>
          <w:spacing w:val="-1"/>
          <w:w w:val="85"/>
          <w:sz w:val="26"/>
        </w:rPr>
        <w:t xml:space="preserve"> </w:t>
      </w:r>
      <w:r>
        <w:rPr>
          <w:rFonts w:ascii="Calibri"/>
          <w:color w:val="231F20"/>
          <w:w w:val="85"/>
          <w:sz w:val="26"/>
        </w:rPr>
        <w:t>to)</w:t>
      </w:r>
    </w:p>
    <w:p w14:paraId="3BE41A8E">
      <w:pPr>
        <w:pStyle w:val="15"/>
        <w:numPr>
          <w:ilvl w:val="0"/>
          <w:numId w:val="87"/>
        </w:numPr>
        <w:tabs>
          <w:tab w:val="left" w:pos="724"/>
        </w:tabs>
        <w:spacing w:before="0" w:after="0" w:line="242" w:lineRule="auto"/>
        <w:ind w:left="724" w:right="1527" w:hanging="312"/>
        <w:jc w:val="left"/>
        <w:rPr>
          <w:rFonts w:ascii="Calibri" w:hAnsi="Calibri"/>
          <w:sz w:val="26"/>
        </w:rPr>
      </w:pPr>
      <w:r>
        <w:rPr>
          <w:rFonts w:ascii="Calibri" w:hAnsi="Calibri"/>
          <w:color w:val="231F20"/>
          <w:w w:val="80"/>
          <w:sz w:val="26"/>
        </w:rPr>
        <w:t xml:space="preserve">Volunteers did all they could to raise funds </w:t>
      </w:r>
      <w:r>
        <w:rPr>
          <w:rFonts w:ascii="Calibri" w:hAnsi="Calibri"/>
          <w:color w:val="231F20"/>
          <w:w w:val="85"/>
          <w:sz w:val="26"/>
        </w:rPr>
        <w:t xml:space="preserve">to help the children go back to school. </w:t>
      </w:r>
      <w:r>
        <w:rPr>
          <w:rFonts w:ascii="Calibri" w:hAnsi="Calibri"/>
          <w:color w:val="231F20"/>
          <w:spacing w:val="-2"/>
          <w:w w:val="95"/>
          <w:sz w:val="26"/>
        </w:rPr>
        <w:t>(contribute…to…)</w:t>
      </w:r>
    </w:p>
    <w:p w14:paraId="1D86FEEF">
      <w:pPr>
        <w:pStyle w:val="8"/>
        <w:spacing w:before="288"/>
        <w:ind w:left="46"/>
      </w:pPr>
      <w:r>
        <w:rPr>
          <w:color w:val="54BC7F"/>
          <w:w w:val="90"/>
        </w:rPr>
        <w:t>Using</w:t>
      </w:r>
      <w:r>
        <w:rPr>
          <w:color w:val="54BC7F"/>
        </w:rPr>
        <w:t xml:space="preserve"> </w:t>
      </w:r>
      <w:r>
        <w:rPr>
          <w:color w:val="54BC7F"/>
          <w:spacing w:val="-2"/>
        </w:rPr>
        <w:t>Structures</w:t>
      </w:r>
    </w:p>
    <w:p w14:paraId="3596BD8E">
      <w:pPr>
        <w:spacing w:before="198" w:line="213" w:lineRule="auto"/>
        <w:ind w:left="439" w:right="1386" w:firstLine="0"/>
        <w:jc w:val="both"/>
        <w:rPr>
          <w:rFonts w:ascii="Tahoma"/>
          <w:sz w:val="26"/>
        </w:rPr>
      </w:pPr>
      <w:r>
        <w:rPr>
          <w:rFonts w:ascii="Tahoma"/>
          <w:color w:val="25704A"/>
          <w:w w:val="105"/>
          <w:sz w:val="26"/>
        </w:rPr>
        <w:t>Choose the correct words to fill in the</w:t>
      </w:r>
      <w:r>
        <w:rPr>
          <w:rFonts w:ascii="Tahoma"/>
          <w:color w:val="25704A"/>
          <w:spacing w:val="-24"/>
          <w:w w:val="105"/>
          <w:sz w:val="26"/>
        </w:rPr>
        <w:t xml:space="preserve"> </w:t>
      </w:r>
      <w:r>
        <w:rPr>
          <w:rFonts w:ascii="Tahoma"/>
          <w:color w:val="25704A"/>
          <w:w w:val="105"/>
          <w:sz w:val="26"/>
        </w:rPr>
        <w:t>blanks.</w:t>
      </w:r>
    </w:p>
    <w:p w14:paraId="23850DD1">
      <w:pPr>
        <w:pStyle w:val="11"/>
        <w:spacing w:before="3"/>
        <w:rPr>
          <w:rFonts w:ascii="Tahoma"/>
          <w:sz w:val="11"/>
        </w:rPr>
      </w:pPr>
      <w:r>
        <mc:AlternateContent>
          <mc:Choice Requires="wpg">
            <w:drawing>
              <wp:anchor distT="0" distB="0" distL="0" distR="0" simplePos="0" relativeHeight="251954176" behindDoc="1" locked="0" layoutInCell="1" allowOverlap="1">
                <wp:simplePos x="0" y="0"/>
                <wp:positionH relativeFrom="page">
                  <wp:posOffset>3888740</wp:posOffset>
                </wp:positionH>
                <wp:positionV relativeFrom="paragraph">
                  <wp:posOffset>101600</wp:posOffset>
                </wp:positionV>
                <wp:extent cx="2742565" cy="486410"/>
                <wp:effectExtent l="0" t="0" r="0" b="0"/>
                <wp:wrapTopAndBottom/>
                <wp:docPr id="3027" name="Group 3027"/>
                <wp:cNvGraphicFramePr/>
                <a:graphic xmlns:a="http://schemas.openxmlformats.org/drawingml/2006/main">
                  <a:graphicData uri="http://schemas.microsoft.com/office/word/2010/wordprocessingGroup">
                    <wpg:wgp>
                      <wpg:cNvGrpSpPr/>
                      <wpg:grpSpPr>
                        <a:xfrm>
                          <a:off x="0" y="0"/>
                          <a:ext cx="2742565" cy="486409"/>
                          <a:chOff x="0" y="0"/>
                          <a:chExt cx="2742565" cy="486409"/>
                        </a:xfrm>
                      </wpg:grpSpPr>
                      <wps:wsp>
                        <wps:cNvPr id="3028" name="Graphic 3028"/>
                        <wps:cNvSpPr/>
                        <wps:spPr>
                          <a:xfrm>
                            <a:off x="0" y="0"/>
                            <a:ext cx="2742565" cy="486409"/>
                          </a:xfrm>
                          <a:custGeom>
                            <a:avLst/>
                            <a:gdLst/>
                            <a:ahLst/>
                            <a:cxnLst/>
                            <a:rect l="l" t="t" r="r" b="b"/>
                            <a:pathLst>
                              <a:path w="2742565" h="486409">
                                <a:moveTo>
                                  <a:pt x="2670556" y="0"/>
                                </a:moveTo>
                                <a:lnTo>
                                  <a:pt x="72009" y="0"/>
                                </a:lnTo>
                                <a:lnTo>
                                  <a:pt x="30378" y="1125"/>
                                </a:lnTo>
                                <a:lnTo>
                                  <a:pt x="9001" y="9001"/>
                                </a:lnTo>
                                <a:lnTo>
                                  <a:pt x="1125" y="30378"/>
                                </a:lnTo>
                                <a:lnTo>
                                  <a:pt x="0" y="72009"/>
                                </a:lnTo>
                                <a:lnTo>
                                  <a:pt x="0" y="414147"/>
                                </a:lnTo>
                                <a:lnTo>
                                  <a:pt x="1125" y="455850"/>
                                </a:lnTo>
                                <a:lnTo>
                                  <a:pt x="9001" y="477266"/>
                                </a:lnTo>
                                <a:lnTo>
                                  <a:pt x="30378" y="485155"/>
                                </a:lnTo>
                                <a:lnTo>
                                  <a:pt x="72009" y="486283"/>
                                </a:lnTo>
                                <a:lnTo>
                                  <a:pt x="2670556" y="486283"/>
                                </a:lnTo>
                                <a:lnTo>
                                  <a:pt x="2712186" y="485155"/>
                                </a:lnTo>
                                <a:lnTo>
                                  <a:pt x="2733563" y="477266"/>
                                </a:lnTo>
                                <a:lnTo>
                                  <a:pt x="2741439" y="455850"/>
                                </a:lnTo>
                                <a:lnTo>
                                  <a:pt x="2742565" y="414147"/>
                                </a:lnTo>
                                <a:lnTo>
                                  <a:pt x="2742565" y="72009"/>
                                </a:lnTo>
                                <a:lnTo>
                                  <a:pt x="2741439" y="30378"/>
                                </a:lnTo>
                                <a:lnTo>
                                  <a:pt x="2733563" y="9001"/>
                                </a:lnTo>
                                <a:lnTo>
                                  <a:pt x="2712186" y="1125"/>
                                </a:lnTo>
                                <a:lnTo>
                                  <a:pt x="2670556" y="0"/>
                                </a:lnTo>
                                <a:close/>
                              </a:path>
                            </a:pathLst>
                          </a:custGeom>
                          <a:solidFill>
                            <a:srgbClr val="ECF6EE"/>
                          </a:solidFill>
                        </wps:spPr>
                        <wps:bodyPr wrap="square" lIns="0" tIns="0" rIns="0" bIns="0" rtlCol="0">
                          <a:noAutofit/>
                        </wps:bodyPr>
                      </wps:wsp>
                      <wps:wsp>
                        <wps:cNvPr id="3029" name="Textbox 3029"/>
                        <wps:cNvSpPr txBox="1"/>
                        <wps:spPr>
                          <a:xfrm>
                            <a:off x="0" y="0"/>
                            <a:ext cx="2742565" cy="486409"/>
                          </a:xfrm>
                          <a:prstGeom prst="rect">
                            <a:avLst/>
                          </a:prstGeom>
                        </wps:spPr>
                        <wps:txbx>
                          <w:txbxContent>
                            <w:p w14:paraId="73C5D0F9">
                              <w:pPr>
                                <w:tabs>
                                  <w:tab w:val="left" w:pos="1445"/>
                                  <w:tab w:val="left" w:pos="2305"/>
                                  <w:tab w:val="left" w:pos="3205"/>
                                  <w:tab w:val="left" w:pos="3236"/>
                                </w:tabs>
                                <w:spacing w:before="89" w:line="276" w:lineRule="auto"/>
                                <w:ind w:left="671" w:right="690" w:firstLine="0"/>
                                <w:jc w:val="left"/>
                                <w:rPr>
                                  <w:rFonts w:ascii="Tahoma"/>
                                  <w:sz w:val="22"/>
                                </w:rPr>
                              </w:pPr>
                              <w:r>
                                <w:rPr>
                                  <w:rFonts w:ascii="Tahoma"/>
                                  <w:color w:val="231F20"/>
                                  <w:spacing w:val="-4"/>
                                  <w:sz w:val="22"/>
                                </w:rPr>
                                <w:t>who</w:t>
                              </w:r>
                              <w:r>
                                <w:rPr>
                                  <w:rFonts w:ascii="Tahoma"/>
                                  <w:color w:val="231F20"/>
                                  <w:sz w:val="22"/>
                                </w:rPr>
                                <w:tab/>
                              </w:r>
                              <w:r>
                                <w:rPr>
                                  <w:rFonts w:ascii="Tahoma"/>
                                  <w:color w:val="231F20"/>
                                  <w:spacing w:val="-4"/>
                                  <w:sz w:val="22"/>
                                </w:rPr>
                                <w:t>whom</w:t>
                              </w:r>
                              <w:r>
                                <w:rPr>
                                  <w:rFonts w:ascii="Tahoma"/>
                                  <w:color w:val="231F20"/>
                                  <w:sz w:val="22"/>
                                </w:rPr>
                                <w:tab/>
                              </w:r>
                              <w:r>
                                <w:rPr>
                                  <w:rFonts w:ascii="Tahoma"/>
                                  <w:color w:val="231F20"/>
                                  <w:spacing w:val="-68"/>
                                  <w:sz w:val="22"/>
                                </w:rPr>
                                <w:t xml:space="preserve"> </w:t>
                              </w:r>
                              <w:r>
                                <w:rPr>
                                  <w:rFonts w:ascii="Tahoma"/>
                                  <w:color w:val="231F20"/>
                                  <w:spacing w:val="-2"/>
                                  <w:sz w:val="22"/>
                                </w:rPr>
                                <w:t>whose</w:t>
                              </w:r>
                              <w:r>
                                <w:rPr>
                                  <w:rFonts w:ascii="Tahoma"/>
                                  <w:color w:val="231F20"/>
                                  <w:sz w:val="22"/>
                                </w:rPr>
                                <w:tab/>
                              </w:r>
                              <w:r>
                                <w:rPr>
                                  <w:rFonts w:ascii="Tahoma"/>
                                  <w:color w:val="231F20"/>
                                  <w:spacing w:val="-4"/>
                                  <w:sz w:val="22"/>
                                </w:rPr>
                                <w:t xml:space="preserve">that </w:t>
                              </w:r>
                              <w:r>
                                <w:rPr>
                                  <w:rFonts w:ascii="Tahoma"/>
                                  <w:color w:val="231F20"/>
                                  <w:spacing w:val="-2"/>
                                  <w:sz w:val="22"/>
                                </w:rPr>
                                <w:t>which</w:t>
                              </w:r>
                              <w:r>
                                <w:rPr>
                                  <w:rFonts w:ascii="Tahoma"/>
                                  <w:color w:val="231F20"/>
                                  <w:sz w:val="22"/>
                                </w:rPr>
                                <w:tab/>
                              </w:r>
                              <w:r>
                                <w:rPr>
                                  <w:rFonts w:ascii="Tahoma"/>
                                  <w:color w:val="231F20"/>
                                  <w:spacing w:val="-57"/>
                                  <w:sz w:val="22"/>
                                </w:rPr>
                                <w:t xml:space="preserve"> </w:t>
                              </w:r>
                              <w:r>
                                <w:rPr>
                                  <w:rFonts w:ascii="Tahoma"/>
                                  <w:color w:val="231F20"/>
                                  <w:sz w:val="22"/>
                                </w:rPr>
                                <w:t>when</w:t>
                              </w:r>
                              <w:r>
                                <w:rPr>
                                  <w:rFonts w:ascii="Tahoma"/>
                                  <w:color w:val="231F20"/>
                                  <w:sz w:val="22"/>
                                </w:rPr>
                                <w:tab/>
                              </w:r>
                              <w:r>
                                <w:rPr>
                                  <w:rFonts w:ascii="Tahoma"/>
                                  <w:color w:val="231F20"/>
                                  <w:spacing w:val="-4"/>
                                  <w:sz w:val="22"/>
                                </w:rPr>
                                <w:t>where</w:t>
                              </w:r>
                              <w:r>
                                <w:rPr>
                                  <w:rFonts w:ascii="Tahoma"/>
                                  <w:color w:val="231F20"/>
                                  <w:sz w:val="22"/>
                                </w:rPr>
                                <w:tab/>
                              </w:r>
                              <w:r>
                                <w:rPr>
                                  <w:rFonts w:ascii="Tahoma"/>
                                  <w:color w:val="231F20"/>
                                  <w:sz w:val="22"/>
                                </w:rPr>
                                <w:tab/>
                              </w:r>
                              <w:r>
                                <w:rPr>
                                  <w:rFonts w:ascii="Tahoma"/>
                                  <w:color w:val="231F20"/>
                                  <w:spacing w:val="-6"/>
                                  <w:sz w:val="22"/>
                                </w:rPr>
                                <w:t>why</w:t>
                              </w:r>
                            </w:p>
                          </w:txbxContent>
                        </wps:txbx>
                        <wps:bodyPr wrap="square" lIns="0" tIns="0" rIns="0" bIns="0" rtlCol="0">
                          <a:noAutofit/>
                        </wps:bodyPr>
                      </wps:wsp>
                    </wpg:wgp>
                  </a:graphicData>
                </a:graphic>
              </wp:anchor>
            </w:drawing>
          </mc:Choice>
          <mc:Fallback>
            <w:pict>
              <v:group id="Group 3027" o:spid="_x0000_s1026" o:spt="203" style="position:absolute;left:0pt;margin-left:306.2pt;margin-top:8pt;height:38.3pt;width:215.95pt;mso-position-horizontal-relative:page;mso-wrap-distance-bottom:0pt;mso-wrap-distance-top:0pt;z-index:-251362304;mso-width-relative:page;mso-height-relative:page;" coordsize="2742565,486409" o:gfxdata="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MB0RfXaAAAACgEAAA8AAAAAAAAAAQAgAAAAIgAAAGRycy9kb3ducmV2Lnht&#10;bFBLAQIUABQAAAAIAIdO4kDS8lIWTQMAAIoKAAAOAAAAAAAAAAEAIAAAACkBAABkcnMvZTJvRG9j&#10;LnhtbFBLBQYAAAAABgAGAFkBAADoBgAAAAA=&#10;">
                <o:lock v:ext="edit" aspectratio="f"/>
                <v:shape id="Graphic 3028" o:spid="_x0000_s1026" o:spt="100" style="position:absolute;left:0;top:0;height:486409;width:2742565;" fillcolor="#ECF6EE" filled="t" stroked="f" coordsize="2742565,486409" o:gfxdata="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IwOy8AAAA&#10;3QAAAA8AAAAAAAAAAQAgAAAAIgAAAGRycy9kb3ducmV2LnhtbFBLAQIUABQAAAAIAIdO4kAzLwWe&#10;OwAAADkAAAAQAAAAAAAAAAEAIAAAAAsBAABkcnMvc2hhcGV4bWwueG1sUEsFBgAAAAAGAAYAWwEA&#10;ALUDAAAAAA==&#10;" path="m2670556,0l72009,0,30378,1125,9001,9001,1125,30378,0,72009,0,414147,1125,455850,9001,477266,30378,485155,72009,486283,2670556,486283,2712186,485155,2733563,477266,2741439,455850,2742565,414147,2742565,72009,2741439,30378,2733563,9001,2712186,1125,2670556,0xe">
                  <v:fill on="t" focussize="0,0"/>
                  <v:stroke on="f"/>
                  <v:imagedata o:title=""/>
                  <o:lock v:ext="edit" aspectratio="f"/>
                  <v:textbox inset="0mm,0mm,0mm,0mm"/>
                </v:shape>
                <v:shape id="Textbox 3029" o:spid="_x0000_s1026" o:spt="202" type="#_x0000_t202" style="position:absolute;left:0;top:0;height:486409;width:2742565;" filled="f" stroked="f" coordsize="21600,21600" o:gfxdata="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xpi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C5D0F9">
                        <w:pPr>
                          <w:tabs>
                            <w:tab w:val="left" w:pos="1445"/>
                            <w:tab w:val="left" w:pos="2305"/>
                            <w:tab w:val="left" w:pos="3205"/>
                            <w:tab w:val="left" w:pos="3236"/>
                          </w:tabs>
                          <w:spacing w:before="89" w:line="276" w:lineRule="auto"/>
                          <w:ind w:left="671" w:right="690" w:firstLine="0"/>
                          <w:jc w:val="left"/>
                          <w:rPr>
                            <w:rFonts w:ascii="Tahoma"/>
                            <w:sz w:val="22"/>
                          </w:rPr>
                        </w:pPr>
                        <w:r>
                          <w:rPr>
                            <w:rFonts w:ascii="Tahoma"/>
                            <w:color w:val="231F20"/>
                            <w:spacing w:val="-4"/>
                            <w:sz w:val="22"/>
                          </w:rPr>
                          <w:t>who</w:t>
                        </w:r>
                        <w:r>
                          <w:rPr>
                            <w:rFonts w:ascii="Tahoma"/>
                            <w:color w:val="231F20"/>
                            <w:sz w:val="22"/>
                          </w:rPr>
                          <w:tab/>
                        </w:r>
                        <w:r>
                          <w:rPr>
                            <w:rFonts w:ascii="Tahoma"/>
                            <w:color w:val="231F20"/>
                            <w:spacing w:val="-4"/>
                            <w:sz w:val="22"/>
                          </w:rPr>
                          <w:t>whom</w:t>
                        </w:r>
                        <w:r>
                          <w:rPr>
                            <w:rFonts w:ascii="Tahoma"/>
                            <w:color w:val="231F20"/>
                            <w:sz w:val="22"/>
                          </w:rPr>
                          <w:tab/>
                        </w:r>
                        <w:r>
                          <w:rPr>
                            <w:rFonts w:ascii="Tahoma"/>
                            <w:color w:val="231F20"/>
                            <w:spacing w:val="-68"/>
                            <w:sz w:val="22"/>
                          </w:rPr>
                          <w:t xml:space="preserve"> </w:t>
                        </w:r>
                        <w:r>
                          <w:rPr>
                            <w:rFonts w:ascii="Tahoma"/>
                            <w:color w:val="231F20"/>
                            <w:spacing w:val="-2"/>
                            <w:sz w:val="22"/>
                          </w:rPr>
                          <w:t>whose</w:t>
                        </w:r>
                        <w:r>
                          <w:rPr>
                            <w:rFonts w:ascii="Tahoma"/>
                            <w:color w:val="231F20"/>
                            <w:sz w:val="22"/>
                          </w:rPr>
                          <w:tab/>
                        </w:r>
                        <w:r>
                          <w:rPr>
                            <w:rFonts w:ascii="Tahoma"/>
                            <w:color w:val="231F20"/>
                            <w:spacing w:val="-4"/>
                            <w:sz w:val="22"/>
                          </w:rPr>
                          <w:t xml:space="preserve">that </w:t>
                        </w:r>
                        <w:r>
                          <w:rPr>
                            <w:rFonts w:ascii="Tahoma"/>
                            <w:color w:val="231F20"/>
                            <w:spacing w:val="-2"/>
                            <w:sz w:val="22"/>
                          </w:rPr>
                          <w:t>which</w:t>
                        </w:r>
                        <w:r>
                          <w:rPr>
                            <w:rFonts w:ascii="Tahoma"/>
                            <w:color w:val="231F20"/>
                            <w:sz w:val="22"/>
                          </w:rPr>
                          <w:tab/>
                        </w:r>
                        <w:r>
                          <w:rPr>
                            <w:rFonts w:ascii="Tahoma"/>
                            <w:color w:val="231F20"/>
                            <w:spacing w:val="-57"/>
                            <w:sz w:val="22"/>
                          </w:rPr>
                          <w:t xml:space="preserve"> </w:t>
                        </w:r>
                        <w:r>
                          <w:rPr>
                            <w:rFonts w:ascii="Tahoma"/>
                            <w:color w:val="231F20"/>
                            <w:sz w:val="22"/>
                          </w:rPr>
                          <w:t>when</w:t>
                        </w:r>
                        <w:r>
                          <w:rPr>
                            <w:rFonts w:ascii="Tahoma"/>
                            <w:color w:val="231F20"/>
                            <w:sz w:val="22"/>
                          </w:rPr>
                          <w:tab/>
                        </w:r>
                        <w:r>
                          <w:rPr>
                            <w:rFonts w:ascii="Tahoma"/>
                            <w:color w:val="231F20"/>
                            <w:spacing w:val="-4"/>
                            <w:sz w:val="22"/>
                          </w:rPr>
                          <w:t>where</w:t>
                        </w:r>
                        <w:r>
                          <w:rPr>
                            <w:rFonts w:ascii="Tahoma"/>
                            <w:color w:val="231F20"/>
                            <w:sz w:val="22"/>
                          </w:rPr>
                          <w:tab/>
                        </w:r>
                        <w:r>
                          <w:rPr>
                            <w:rFonts w:ascii="Tahoma"/>
                            <w:color w:val="231F20"/>
                            <w:sz w:val="22"/>
                          </w:rPr>
                          <w:tab/>
                        </w:r>
                        <w:r>
                          <w:rPr>
                            <w:rFonts w:ascii="Tahoma"/>
                            <w:color w:val="231F20"/>
                            <w:spacing w:val="-6"/>
                            <w:sz w:val="22"/>
                          </w:rPr>
                          <w:t>why</w:t>
                        </w:r>
                      </w:p>
                    </w:txbxContent>
                  </v:textbox>
                </v:shape>
                <w10:wrap type="topAndBottom"/>
              </v:group>
            </w:pict>
          </mc:Fallback>
        </mc:AlternateContent>
      </w:r>
    </w:p>
    <w:p w14:paraId="6D77ED17">
      <w:pPr>
        <w:pStyle w:val="15"/>
        <w:numPr>
          <w:ilvl w:val="0"/>
          <w:numId w:val="88"/>
        </w:numPr>
        <w:tabs>
          <w:tab w:val="left" w:pos="723"/>
          <w:tab w:val="left" w:pos="3561"/>
        </w:tabs>
        <w:spacing w:before="132" w:after="0" w:line="242" w:lineRule="auto"/>
        <w:ind w:left="723" w:right="1803" w:hanging="312"/>
        <w:jc w:val="left"/>
        <w:rPr>
          <w:rFonts w:ascii="Calibri"/>
          <w:sz w:val="26"/>
        </w:rPr>
      </w:pPr>
      <w:r>
        <w:rPr>
          <w:rFonts w:ascii="Calibri"/>
          <w:color w:val="231F20"/>
          <w:w w:val="90"/>
          <w:sz w:val="26"/>
        </w:rPr>
        <w:t>That is the site</w:t>
      </w:r>
      <w:r>
        <w:rPr>
          <w:rFonts w:ascii="Calibri"/>
          <w:color w:val="231F20"/>
          <w:sz w:val="26"/>
        </w:rPr>
        <w:tab/>
      </w:r>
      <w:r>
        <w:rPr>
          <w:rFonts w:ascii="Calibri"/>
          <w:color w:val="231F20"/>
          <w:spacing w:val="-4"/>
          <w:w w:val="90"/>
          <w:sz w:val="26"/>
        </w:rPr>
        <w:t xml:space="preserve">they </w:t>
      </w:r>
      <w:r>
        <w:rPr>
          <w:rFonts w:ascii="Calibri"/>
          <w:color w:val="231F20"/>
          <w:w w:val="80"/>
          <w:sz w:val="26"/>
        </w:rPr>
        <w:t>discovered caves full of Buddha statues.</w:t>
      </w:r>
    </w:p>
    <w:p w14:paraId="07EB5C58">
      <w:pPr>
        <w:pStyle w:val="15"/>
        <w:numPr>
          <w:ilvl w:val="0"/>
          <w:numId w:val="88"/>
        </w:numPr>
        <w:tabs>
          <w:tab w:val="left" w:pos="723"/>
        </w:tabs>
        <w:spacing w:before="0" w:after="0" w:line="242" w:lineRule="auto"/>
        <w:ind w:left="723" w:right="2327" w:hanging="312"/>
        <w:jc w:val="left"/>
        <w:rPr>
          <w:rFonts w:ascii="Calibri"/>
          <w:sz w:val="26"/>
        </w:rPr>
      </w:pPr>
      <w:r>
        <mc:AlternateContent>
          <mc:Choice Requires="wps">
            <w:drawing>
              <wp:anchor distT="0" distB="0" distL="0" distR="0" simplePos="0" relativeHeight="251898880" behindDoc="1" locked="0" layoutInCell="1" allowOverlap="1">
                <wp:simplePos x="0" y="0"/>
                <wp:positionH relativeFrom="page">
                  <wp:posOffset>5059680</wp:posOffset>
                </wp:positionH>
                <wp:positionV relativeFrom="paragraph">
                  <wp:posOffset>-218440</wp:posOffset>
                </wp:positionV>
                <wp:extent cx="963295" cy="1270"/>
                <wp:effectExtent l="0" t="0" r="0" b="0"/>
                <wp:wrapNone/>
                <wp:docPr id="3030" name="Graphic 3030"/>
                <wp:cNvGraphicFramePr/>
                <a:graphic xmlns:a="http://schemas.openxmlformats.org/drawingml/2006/main">
                  <a:graphicData uri="http://schemas.microsoft.com/office/word/2010/wordprocessingShape">
                    <wps:wsp>
                      <wps:cNvSpPr/>
                      <wps:spPr>
                        <a:xfrm>
                          <a:off x="0" y="0"/>
                          <a:ext cx="963294" cy="1270"/>
                        </a:xfrm>
                        <a:custGeom>
                          <a:avLst/>
                          <a:gdLst/>
                          <a:ahLst/>
                          <a:cxnLst/>
                          <a:rect l="l" t="t" r="r" b="b"/>
                          <a:pathLst>
                            <a:path w="963294">
                              <a:moveTo>
                                <a:pt x="0" y="0"/>
                              </a:moveTo>
                              <a:lnTo>
                                <a:pt x="96304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30" o:spid="_x0000_s1026" o:spt="100" style="position:absolute;left:0pt;margin-left:398.4pt;margin-top:-17.2pt;height:0.1pt;width:75.85pt;mso-position-horizontal-relative:page;z-index:-251417600;mso-width-relative:page;mso-height-relative:page;" filled="f" stroked="t" coordsize="963294,1" o:gfxdata="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Ke8aHaAAAACwEA&#10;AA8AAAAAAAAAAQAgAAAAIgAAAGRycy9kb3ducmV2LnhtbFBLAQIUABQAAAAIAIdO4kAeAR8JGAIA&#10;AH0EAAAOAAAAAAAAAAEAIAAAACkBAABkcnMvZTJvRG9jLnhtbFBLBQYAAAAABgAGAFkBAACzBQAA&#10;AAA=&#10;" path="m0,0l963041,0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772928" behindDoc="0" locked="0" layoutInCell="1" allowOverlap="1">
                <wp:simplePos x="0" y="0"/>
                <wp:positionH relativeFrom="page">
                  <wp:posOffset>6026785</wp:posOffset>
                </wp:positionH>
                <wp:positionV relativeFrom="paragraph">
                  <wp:posOffset>187325</wp:posOffset>
                </wp:positionV>
                <wp:extent cx="604520" cy="1270"/>
                <wp:effectExtent l="0" t="0" r="0" b="0"/>
                <wp:wrapNone/>
                <wp:docPr id="3031" name="Graphic 3031"/>
                <wp:cNvGraphicFramePr/>
                <a:graphic xmlns:a="http://schemas.openxmlformats.org/drawingml/2006/main">
                  <a:graphicData uri="http://schemas.microsoft.com/office/word/2010/wordprocessingShape">
                    <wps:wsp>
                      <wps:cNvSpPr/>
                      <wps:spPr>
                        <a:xfrm>
                          <a:off x="0" y="0"/>
                          <a:ext cx="604520" cy="1270"/>
                        </a:xfrm>
                        <a:custGeom>
                          <a:avLst/>
                          <a:gdLst/>
                          <a:ahLst/>
                          <a:cxnLst/>
                          <a:rect l="l" t="t" r="r" b="b"/>
                          <a:pathLst>
                            <a:path w="604520">
                              <a:moveTo>
                                <a:pt x="0" y="0"/>
                              </a:moveTo>
                              <a:lnTo>
                                <a:pt x="60439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31" o:spid="_x0000_s1026" o:spt="100" style="position:absolute;left:0pt;margin-left:474.55pt;margin-top:14.75pt;height:0.1pt;width:47.6pt;mso-position-horizontal-relative:page;z-index:251772928;mso-width-relative:page;mso-height-relative:page;" filled="f" stroked="t" coordsize="604520,1" o:gfxdata="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4V/5doAAAAK&#10;AQAADwAAAAAAAAABACAAAAAiAAAAZHJzL2Rvd25yZXYueG1sUEsBAhQAFAAAAAgAh07iQHugCy4a&#10;AgAAfQQAAA4AAAAAAAAAAQAgAAAAKQEAAGRycy9lMm9Eb2MueG1sUEsFBgAAAAAGAAYAWQEAALUF&#10;AAAAAA==&#10;" path="m0,0l604393,0e">
                <v:fill on="f" focussize="0,0"/>
                <v:stroke weight="0.25pt" color="#231F20" joinstyle="round"/>
                <v:imagedata o:title=""/>
                <o:lock v:ext="edit" aspectratio="f"/>
                <v:textbox inset="0mm,0mm,0mm,0mm"/>
              </v:shape>
            </w:pict>
          </mc:Fallback>
        </mc:AlternateContent>
      </w:r>
      <w:r>
        <w:rPr>
          <w:rFonts w:ascii="Calibri"/>
          <w:color w:val="231F20"/>
          <w:w w:val="85"/>
          <w:sz w:val="26"/>
        </w:rPr>
        <w:t xml:space="preserve">Does anybody know the reason </w:t>
      </w:r>
      <w:r>
        <w:rPr>
          <w:rFonts w:ascii="Calibri"/>
          <w:color w:val="231F20"/>
          <w:w w:val="80"/>
          <w:sz w:val="26"/>
        </w:rPr>
        <w:t>he refused to sign the document?</w:t>
      </w:r>
    </w:p>
    <w:p w14:paraId="2DC35693">
      <w:pPr>
        <w:pStyle w:val="15"/>
        <w:numPr>
          <w:ilvl w:val="0"/>
          <w:numId w:val="88"/>
        </w:numPr>
        <w:tabs>
          <w:tab w:val="left" w:pos="723"/>
          <w:tab w:val="left" w:pos="3977"/>
        </w:tabs>
        <w:spacing w:before="0" w:after="0" w:line="242" w:lineRule="auto"/>
        <w:ind w:left="723" w:right="1444" w:hanging="312"/>
        <w:jc w:val="left"/>
        <w:rPr>
          <w:rFonts w:ascii="Calibri"/>
          <w:sz w:val="26"/>
        </w:rPr>
      </w:pPr>
      <w:r>
        <w:rPr>
          <w:rFonts w:ascii="Calibri"/>
          <w:color w:val="231F20"/>
          <w:w w:val="90"/>
          <w:sz w:val="26"/>
        </w:rPr>
        <w:t xml:space="preserve">Sue is the person to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5"/>
          <w:sz w:val="26"/>
        </w:rPr>
        <w:t>I</w:t>
      </w:r>
      <w:r>
        <w:rPr>
          <w:rFonts w:ascii="Calibri"/>
          <w:color w:val="231F20"/>
          <w:spacing w:val="-10"/>
          <w:w w:val="85"/>
          <w:sz w:val="26"/>
        </w:rPr>
        <w:t xml:space="preserve"> </w:t>
      </w:r>
      <w:r>
        <w:rPr>
          <w:rFonts w:ascii="Calibri"/>
          <w:color w:val="231F20"/>
          <w:spacing w:val="-2"/>
          <w:w w:val="85"/>
          <w:sz w:val="26"/>
        </w:rPr>
        <w:t>sent the</w:t>
      </w:r>
      <w:r>
        <w:rPr>
          <w:rFonts w:ascii="Calibri"/>
          <w:color w:val="231F20"/>
          <w:spacing w:val="-9"/>
          <w:w w:val="85"/>
          <w:sz w:val="26"/>
        </w:rPr>
        <w:t xml:space="preserve"> </w:t>
      </w:r>
      <w:r>
        <w:rPr>
          <w:rFonts w:ascii="Calibri"/>
          <w:color w:val="231F20"/>
          <w:spacing w:val="-2"/>
          <w:w w:val="85"/>
          <w:sz w:val="26"/>
        </w:rPr>
        <w:t>text</w:t>
      </w:r>
      <w:r>
        <w:rPr>
          <w:rFonts w:ascii="Calibri"/>
          <w:color w:val="231F20"/>
          <w:spacing w:val="-9"/>
          <w:w w:val="85"/>
          <w:sz w:val="26"/>
        </w:rPr>
        <w:t xml:space="preserve"> </w:t>
      </w:r>
      <w:r>
        <w:rPr>
          <w:rFonts w:ascii="Calibri"/>
          <w:color w:val="231F20"/>
          <w:spacing w:val="-2"/>
          <w:w w:val="85"/>
          <w:sz w:val="26"/>
        </w:rPr>
        <w:t>message</w:t>
      </w:r>
      <w:r>
        <w:rPr>
          <w:rFonts w:ascii="Calibri"/>
          <w:color w:val="231F20"/>
          <w:spacing w:val="-9"/>
          <w:w w:val="85"/>
          <w:sz w:val="26"/>
        </w:rPr>
        <w:t xml:space="preserve"> </w:t>
      </w:r>
      <w:r>
        <w:rPr>
          <w:rFonts w:ascii="Calibri"/>
          <w:color w:val="231F20"/>
          <w:spacing w:val="-2"/>
          <w:w w:val="85"/>
          <w:sz w:val="26"/>
        </w:rPr>
        <w:t>yesterday.</w:t>
      </w:r>
    </w:p>
    <w:p w14:paraId="4F8DD60E">
      <w:pPr>
        <w:pStyle w:val="15"/>
        <w:numPr>
          <w:ilvl w:val="0"/>
          <w:numId w:val="88"/>
        </w:numPr>
        <w:tabs>
          <w:tab w:val="left" w:pos="723"/>
          <w:tab w:val="left" w:pos="4291"/>
        </w:tabs>
        <w:spacing w:before="0" w:after="0" w:line="242" w:lineRule="auto"/>
        <w:ind w:left="723" w:right="1646" w:hanging="312"/>
        <w:jc w:val="left"/>
        <w:rPr>
          <w:rFonts w:ascii="Calibri" w:hAnsi="Calibri"/>
          <w:sz w:val="26"/>
        </w:rPr>
      </w:pPr>
      <w:r>
        <w:rPr>
          <w:rFonts w:ascii="Calibri" w:hAnsi="Calibri"/>
          <w:color w:val="231F20"/>
          <w:w w:val="90"/>
          <w:sz w:val="26"/>
        </w:rPr>
        <w:t xml:space="preserve">My brother works in a café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top-quality Italian food is served.</w:t>
      </w:r>
    </w:p>
    <w:p w14:paraId="665B58BE">
      <w:pPr>
        <w:pStyle w:val="15"/>
        <w:numPr>
          <w:ilvl w:val="0"/>
          <w:numId w:val="88"/>
        </w:numPr>
        <w:tabs>
          <w:tab w:val="left" w:pos="723"/>
          <w:tab w:val="left" w:pos="4365"/>
        </w:tabs>
        <w:spacing w:before="0" w:after="0" w:line="242" w:lineRule="auto"/>
        <w:ind w:left="723" w:right="1572" w:hanging="312"/>
        <w:jc w:val="left"/>
        <w:rPr>
          <w:rFonts w:ascii="Calibri"/>
          <w:sz w:val="26"/>
        </w:rPr>
      </w:pPr>
      <w:r>
        <w:rPr>
          <w:rFonts w:ascii="Calibri"/>
          <w:color w:val="231F20"/>
          <w:w w:val="90"/>
          <w:sz w:val="26"/>
        </w:rPr>
        <w:t xml:space="preserve">This is the archaeologist </w:t>
      </w:r>
      <w:r>
        <w:rPr>
          <w:rFonts w:ascii="Calibri"/>
          <w:color w:val="231F20"/>
          <w:sz w:val="26"/>
          <w:u w:val="single" w:color="231F20"/>
        </w:rPr>
        <w:tab/>
      </w:r>
      <w:r>
        <w:rPr>
          <w:rFonts w:ascii="Calibri"/>
          <w:color w:val="231F20"/>
          <w:sz w:val="26"/>
        </w:rPr>
        <w:t xml:space="preserve"> </w:t>
      </w:r>
      <w:r>
        <w:rPr>
          <w:rFonts w:ascii="Calibri"/>
          <w:color w:val="231F20"/>
          <w:w w:val="90"/>
          <w:sz w:val="26"/>
        </w:rPr>
        <w:t>discovered</w:t>
      </w:r>
      <w:r>
        <w:rPr>
          <w:rFonts w:ascii="Calibri"/>
          <w:color w:val="231F20"/>
          <w:spacing w:val="-13"/>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Inca</w:t>
      </w:r>
      <w:r>
        <w:rPr>
          <w:rFonts w:ascii="Calibri"/>
          <w:color w:val="231F20"/>
          <w:spacing w:val="-12"/>
          <w:w w:val="90"/>
          <w:sz w:val="26"/>
        </w:rPr>
        <w:t xml:space="preserve"> </w:t>
      </w:r>
      <w:r>
        <w:rPr>
          <w:rFonts w:ascii="Calibri"/>
          <w:color w:val="231F20"/>
          <w:w w:val="90"/>
          <w:sz w:val="26"/>
        </w:rPr>
        <w:t>ruins.</w:t>
      </w:r>
    </w:p>
    <w:p w14:paraId="45812B94">
      <w:pPr>
        <w:pStyle w:val="15"/>
        <w:numPr>
          <w:ilvl w:val="0"/>
          <w:numId w:val="88"/>
        </w:numPr>
        <w:tabs>
          <w:tab w:val="left" w:pos="722"/>
        </w:tabs>
        <w:spacing w:before="0" w:after="0" w:line="316" w:lineRule="exact"/>
        <w:ind w:left="722" w:right="0" w:hanging="311"/>
        <w:jc w:val="left"/>
        <w:rPr>
          <w:rFonts w:ascii="Calibri"/>
          <w:sz w:val="26"/>
        </w:rPr>
      </w:pPr>
      <w:r>
        <w:rPr>
          <w:rFonts w:ascii="Calibri"/>
          <w:color w:val="231F20"/>
          <w:w w:val="80"/>
          <w:sz w:val="26"/>
        </w:rPr>
        <w:t>On</w:t>
      </w:r>
      <w:r>
        <w:rPr>
          <w:rFonts w:ascii="Calibri"/>
          <w:color w:val="231F20"/>
          <w:spacing w:val="-6"/>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w w:val="80"/>
          <w:sz w:val="26"/>
        </w:rPr>
        <w:t>way</w:t>
      </w:r>
      <w:r>
        <w:rPr>
          <w:rFonts w:ascii="Calibri"/>
          <w:color w:val="231F20"/>
          <w:spacing w:val="-6"/>
          <w:sz w:val="26"/>
        </w:rPr>
        <w:t xml:space="preserve"> </w:t>
      </w:r>
      <w:r>
        <w:rPr>
          <w:rFonts w:ascii="Calibri"/>
          <w:color w:val="231F20"/>
          <w:w w:val="80"/>
          <w:sz w:val="26"/>
        </w:rPr>
        <w:t>home,</w:t>
      </w:r>
      <w:r>
        <w:rPr>
          <w:rFonts w:ascii="Calibri"/>
          <w:color w:val="231F20"/>
          <w:spacing w:val="-6"/>
          <w:sz w:val="26"/>
        </w:rPr>
        <w:t xml:space="preserve"> </w:t>
      </w:r>
      <w:r>
        <w:rPr>
          <w:rFonts w:ascii="Calibri"/>
          <w:color w:val="231F20"/>
          <w:w w:val="80"/>
          <w:sz w:val="26"/>
        </w:rPr>
        <w:t>he</w:t>
      </w:r>
      <w:r>
        <w:rPr>
          <w:rFonts w:ascii="Calibri"/>
          <w:color w:val="231F20"/>
          <w:spacing w:val="-6"/>
          <w:sz w:val="26"/>
        </w:rPr>
        <w:t xml:space="preserve"> </w:t>
      </w:r>
      <w:r>
        <w:rPr>
          <w:rFonts w:ascii="Calibri"/>
          <w:color w:val="231F20"/>
          <w:w w:val="80"/>
          <w:sz w:val="26"/>
        </w:rPr>
        <w:t>helped</w:t>
      </w:r>
      <w:r>
        <w:rPr>
          <w:rFonts w:ascii="Calibri"/>
          <w:color w:val="231F20"/>
          <w:spacing w:val="-6"/>
          <w:sz w:val="26"/>
        </w:rPr>
        <w:t xml:space="preserve"> </w:t>
      </w:r>
      <w:r>
        <w:rPr>
          <w:rFonts w:ascii="Calibri"/>
          <w:color w:val="231F20"/>
          <w:w w:val="80"/>
          <w:sz w:val="26"/>
        </w:rPr>
        <w:t>a</w:t>
      </w:r>
      <w:r>
        <w:rPr>
          <w:rFonts w:ascii="Calibri"/>
          <w:color w:val="231F20"/>
          <w:spacing w:val="-6"/>
          <w:sz w:val="26"/>
        </w:rPr>
        <w:t xml:space="preserve"> </w:t>
      </w:r>
      <w:r>
        <w:rPr>
          <w:rFonts w:ascii="Calibri"/>
          <w:color w:val="231F20"/>
          <w:w w:val="80"/>
          <w:sz w:val="26"/>
        </w:rPr>
        <w:t>young</w:t>
      </w:r>
      <w:r>
        <w:rPr>
          <w:rFonts w:ascii="Calibri"/>
          <w:color w:val="231F20"/>
          <w:spacing w:val="-5"/>
          <w:sz w:val="26"/>
        </w:rPr>
        <w:t xml:space="preserve"> </w:t>
      </w:r>
      <w:r>
        <w:rPr>
          <w:rFonts w:ascii="Calibri"/>
          <w:color w:val="231F20"/>
          <w:spacing w:val="-5"/>
          <w:w w:val="80"/>
          <w:sz w:val="26"/>
        </w:rPr>
        <w:t>man</w:t>
      </w:r>
    </w:p>
    <w:p w14:paraId="02045C3D">
      <w:pPr>
        <w:spacing w:after="0" w:line="316" w:lineRule="exact"/>
        <w:jc w:val="left"/>
        <w:rPr>
          <w:rFonts w:ascii="Calibri"/>
          <w:sz w:val="26"/>
        </w:rPr>
        <w:sectPr>
          <w:type w:val="continuous"/>
          <w:pgSz w:w="11910" w:h="16840"/>
          <w:pgMar w:top="1340" w:right="0" w:bottom="280" w:left="0" w:header="720" w:footer="720" w:gutter="0"/>
          <w:cols w:equalWidth="0" w:num="3">
            <w:col w:w="5752" w:space="40"/>
            <w:col w:w="134" w:space="39"/>
            <w:col w:w="5945"/>
          </w:cols>
        </w:sectPr>
      </w:pPr>
    </w:p>
    <w:p w14:paraId="4A37C53D">
      <w:pPr>
        <w:pStyle w:val="15"/>
        <w:numPr>
          <w:ilvl w:val="1"/>
          <w:numId w:val="86"/>
        </w:numPr>
        <w:tabs>
          <w:tab w:val="left" w:pos="1870"/>
          <w:tab w:val="left" w:pos="6688"/>
          <w:tab w:val="left" w:pos="8205"/>
        </w:tabs>
        <w:spacing w:before="0" w:after="0" w:line="316" w:lineRule="exact"/>
        <w:ind w:left="1870" w:right="0" w:hanging="311"/>
        <w:jc w:val="left"/>
        <w:rPr>
          <w:b/>
          <w:color w:val="231F20"/>
          <w:position w:val="2"/>
          <w:sz w:val="22"/>
        </w:rPr>
      </w:pPr>
      <w:r>
        <w:rPr>
          <w:rFonts w:hint="eastAsia" w:ascii="宋体" w:eastAsia="宋体"/>
          <w:color w:val="231F20"/>
          <w:spacing w:val="-6"/>
          <w:position w:val="2"/>
          <w:sz w:val="22"/>
        </w:rPr>
        <w:t>你知道从故宫入口到九龙壁有多远吗</w:t>
      </w:r>
      <w:r>
        <w:rPr>
          <w:rFonts w:hint="eastAsia" w:ascii="宋体" w:eastAsia="宋体"/>
          <w:color w:val="231F20"/>
          <w:spacing w:val="-10"/>
          <w:position w:val="2"/>
          <w:sz w:val="22"/>
        </w:rPr>
        <w:t>？</w:t>
      </w:r>
      <w:r>
        <w:rPr>
          <w:rFonts w:hint="eastAsia" w:ascii="宋体" w:eastAsia="宋体"/>
          <w:color w:val="231F20"/>
          <w:position w:val="2"/>
          <w:sz w:val="22"/>
        </w:rPr>
        <w:tab/>
      </w:r>
      <w:r>
        <w:rPr>
          <w:rFonts w:ascii="Times New Roman" w:eastAsia="Times New Roman"/>
          <w:color w:val="231F20"/>
          <w:position w:val="2"/>
          <w:sz w:val="22"/>
          <w:u w:val="single" w:color="231F20"/>
        </w:rPr>
        <w:tab/>
      </w:r>
      <w:r>
        <w:rPr>
          <w:rFonts w:ascii="Times New Roman" w:eastAsia="Times New Roman"/>
          <w:color w:val="231F20"/>
          <w:spacing w:val="-8"/>
          <w:position w:val="2"/>
          <w:sz w:val="22"/>
        </w:rPr>
        <w:t xml:space="preserve"> </w:t>
      </w:r>
      <w:r>
        <w:rPr>
          <w:rFonts w:ascii="Calibri" w:eastAsia="Calibri"/>
          <w:color w:val="231F20"/>
          <w:w w:val="80"/>
          <w:sz w:val="26"/>
        </w:rPr>
        <w:t>car</w:t>
      </w:r>
      <w:r>
        <w:rPr>
          <w:rFonts w:ascii="Calibri" w:eastAsia="Calibri"/>
          <w:color w:val="231F20"/>
          <w:spacing w:val="-12"/>
          <w:sz w:val="26"/>
        </w:rPr>
        <w:t xml:space="preserve"> </w:t>
      </w:r>
      <w:r>
        <w:rPr>
          <w:rFonts w:ascii="Calibri" w:eastAsia="Calibri"/>
          <w:color w:val="231F20"/>
          <w:w w:val="80"/>
          <w:sz w:val="26"/>
        </w:rPr>
        <w:t>had</w:t>
      </w:r>
      <w:r>
        <w:rPr>
          <w:rFonts w:ascii="Calibri" w:eastAsia="Calibri"/>
          <w:color w:val="231F20"/>
          <w:spacing w:val="-12"/>
          <w:sz w:val="26"/>
        </w:rPr>
        <w:t xml:space="preserve"> </w:t>
      </w:r>
      <w:r>
        <w:rPr>
          <w:rFonts w:ascii="Calibri" w:eastAsia="Calibri"/>
          <w:color w:val="231F20"/>
          <w:w w:val="80"/>
          <w:sz w:val="26"/>
        </w:rPr>
        <w:t>broken</w:t>
      </w:r>
      <w:r>
        <w:rPr>
          <w:rFonts w:ascii="Calibri" w:eastAsia="Calibri"/>
          <w:color w:val="231F20"/>
          <w:spacing w:val="-11"/>
          <w:sz w:val="26"/>
        </w:rPr>
        <w:t xml:space="preserve"> </w:t>
      </w:r>
      <w:r>
        <w:rPr>
          <w:rFonts w:ascii="Calibri" w:eastAsia="Calibri"/>
          <w:color w:val="231F20"/>
          <w:w w:val="80"/>
          <w:sz w:val="26"/>
        </w:rPr>
        <w:t>down.</w:t>
      </w:r>
    </w:p>
    <w:p w14:paraId="7FD8EB19">
      <w:pPr>
        <w:tabs>
          <w:tab w:val="left" w:pos="4688"/>
        </w:tabs>
        <w:spacing w:before="0" w:line="320" w:lineRule="exact"/>
        <w:ind w:left="210" w:right="0" w:firstLine="0"/>
        <w:jc w:val="center"/>
        <w:rPr>
          <w:rFonts w:ascii="Calibri"/>
          <w:sz w:val="26"/>
        </w:rPr>
      </w:pPr>
      <w:r>
        <w:rPr>
          <w:rFonts w:ascii="Calibri"/>
          <w:color w:val="231F20"/>
          <w:w w:val="85"/>
          <w:position w:val="2"/>
          <w:sz w:val="26"/>
        </w:rPr>
        <w:t>(Nine</w:t>
      </w:r>
      <w:r>
        <w:rPr>
          <w:rFonts w:ascii="Calibri"/>
          <w:color w:val="231F20"/>
          <w:spacing w:val="-2"/>
          <w:position w:val="2"/>
          <w:sz w:val="26"/>
        </w:rPr>
        <w:t xml:space="preserve"> </w:t>
      </w:r>
      <w:r>
        <w:rPr>
          <w:rFonts w:ascii="Calibri"/>
          <w:color w:val="231F20"/>
          <w:w w:val="85"/>
          <w:position w:val="2"/>
          <w:sz w:val="26"/>
        </w:rPr>
        <w:t>Dragon</w:t>
      </w:r>
      <w:r>
        <w:rPr>
          <w:rFonts w:ascii="Calibri"/>
          <w:color w:val="231F20"/>
          <w:spacing w:val="-2"/>
          <w:position w:val="2"/>
          <w:sz w:val="26"/>
        </w:rPr>
        <w:t xml:space="preserve"> </w:t>
      </w:r>
      <w:r>
        <w:rPr>
          <w:rFonts w:ascii="Calibri"/>
          <w:color w:val="231F20"/>
          <w:w w:val="85"/>
          <w:position w:val="2"/>
          <w:sz w:val="26"/>
        </w:rPr>
        <w:t>Wall,</w:t>
      </w:r>
      <w:r>
        <w:rPr>
          <w:rFonts w:ascii="Calibri"/>
          <w:color w:val="231F20"/>
          <w:spacing w:val="-1"/>
          <w:position w:val="2"/>
          <w:sz w:val="26"/>
        </w:rPr>
        <w:t xml:space="preserve"> </w:t>
      </w:r>
      <w:r>
        <w:rPr>
          <w:rFonts w:ascii="Calibri"/>
          <w:color w:val="231F20"/>
          <w:spacing w:val="-2"/>
          <w:w w:val="85"/>
          <w:position w:val="2"/>
          <w:sz w:val="26"/>
        </w:rPr>
        <w:t>entrance)</w:t>
      </w:r>
      <w:r>
        <w:rPr>
          <w:rFonts w:ascii="Calibri"/>
          <w:color w:val="231F20"/>
          <w:position w:val="2"/>
          <w:sz w:val="26"/>
        </w:rPr>
        <w:tab/>
      </w:r>
      <w:r>
        <w:rPr>
          <w:b/>
          <w:color w:val="231F20"/>
          <w:spacing w:val="-2"/>
          <w:w w:val="85"/>
          <w:sz w:val="22"/>
        </w:rPr>
        <w:t>7</w:t>
      </w:r>
      <w:r>
        <w:rPr>
          <w:b/>
          <w:color w:val="231F20"/>
          <w:spacing w:val="63"/>
          <w:w w:val="150"/>
          <w:sz w:val="22"/>
        </w:rPr>
        <w:t xml:space="preserve"> </w:t>
      </w:r>
      <w:r>
        <w:rPr>
          <w:rFonts w:ascii="Calibri"/>
          <w:color w:val="231F20"/>
          <w:spacing w:val="-2"/>
          <w:w w:val="85"/>
          <w:sz w:val="26"/>
        </w:rPr>
        <w:t>Tasmania</w:t>
      </w:r>
      <w:r>
        <w:rPr>
          <w:rFonts w:ascii="Calibri"/>
          <w:color w:val="231F20"/>
          <w:spacing w:val="-9"/>
          <w:w w:val="85"/>
          <w:sz w:val="26"/>
        </w:rPr>
        <w:t xml:space="preserve"> </w:t>
      </w:r>
      <w:r>
        <w:rPr>
          <w:rFonts w:ascii="Calibri"/>
          <w:color w:val="231F20"/>
          <w:spacing w:val="-2"/>
          <w:w w:val="85"/>
          <w:sz w:val="26"/>
        </w:rPr>
        <w:t>is</w:t>
      </w:r>
      <w:r>
        <w:rPr>
          <w:rFonts w:ascii="Calibri"/>
          <w:color w:val="231F20"/>
          <w:spacing w:val="-9"/>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most</w:t>
      </w:r>
      <w:r>
        <w:rPr>
          <w:rFonts w:ascii="Calibri"/>
          <w:color w:val="231F20"/>
          <w:spacing w:val="-10"/>
          <w:w w:val="85"/>
          <w:sz w:val="26"/>
        </w:rPr>
        <w:t xml:space="preserve"> </w:t>
      </w:r>
      <w:r>
        <w:rPr>
          <w:rFonts w:ascii="Calibri"/>
          <w:color w:val="231F20"/>
          <w:spacing w:val="-2"/>
          <w:w w:val="85"/>
          <w:sz w:val="26"/>
        </w:rPr>
        <w:t>unforgeuable</w:t>
      </w:r>
      <w:r>
        <w:rPr>
          <w:rFonts w:ascii="Calibri"/>
          <w:color w:val="231F20"/>
          <w:spacing w:val="-9"/>
          <w:w w:val="85"/>
          <w:sz w:val="26"/>
        </w:rPr>
        <w:t xml:space="preserve"> </w:t>
      </w:r>
      <w:r>
        <w:rPr>
          <w:rFonts w:ascii="Calibri"/>
          <w:color w:val="231F20"/>
          <w:spacing w:val="-2"/>
          <w:w w:val="85"/>
          <w:sz w:val="26"/>
        </w:rPr>
        <w:t>place</w:t>
      </w:r>
    </w:p>
    <w:p w14:paraId="69D1A57B">
      <w:pPr>
        <w:pStyle w:val="15"/>
        <w:numPr>
          <w:ilvl w:val="1"/>
          <w:numId w:val="86"/>
        </w:numPr>
        <w:tabs>
          <w:tab w:val="left" w:pos="1870"/>
          <w:tab w:val="left" w:pos="6688"/>
          <w:tab w:val="left" w:pos="8205"/>
        </w:tabs>
        <w:spacing w:before="2" w:after="0" w:line="240" w:lineRule="auto"/>
        <w:ind w:left="1870" w:right="0" w:hanging="311"/>
        <w:jc w:val="left"/>
        <w:rPr>
          <w:b/>
          <w:color w:val="231F20"/>
          <w:position w:val="2"/>
          <w:sz w:val="22"/>
        </w:rPr>
      </w:pPr>
      <w:r>
        <w:rPr>
          <w:rFonts w:hint="eastAsia" w:ascii="宋体" w:eastAsia="宋体"/>
          <w:color w:val="231F20"/>
          <w:spacing w:val="-6"/>
          <w:position w:val="2"/>
          <w:sz w:val="22"/>
        </w:rPr>
        <w:t>朱迪非常熟悉海外学习项目的申请过程</w:t>
      </w:r>
      <w:r>
        <w:rPr>
          <w:rFonts w:hint="eastAsia" w:ascii="宋体" w:eastAsia="宋体"/>
          <w:color w:val="231F20"/>
          <w:spacing w:val="-10"/>
          <w:position w:val="2"/>
          <w:sz w:val="22"/>
        </w:rPr>
        <w:t>。</w:t>
      </w:r>
      <w:r>
        <w:rPr>
          <w:rFonts w:hint="eastAsia" w:ascii="宋体" w:eastAsia="宋体"/>
          <w:color w:val="231F20"/>
          <w:position w:val="2"/>
          <w:sz w:val="22"/>
        </w:rPr>
        <w:tab/>
      </w:r>
      <w:r>
        <w:rPr>
          <w:rFonts w:ascii="Times New Roman" w:eastAsia="Times New Roman"/>
          <w:color w:val="231F20"/>
          <w:position w:val="2"/>
          <w:sz w:val="22"/>
          <w:u w:val="single" w:color="231F20"/>
        </w:rPr>
        <w:tab/>
      </w:r>
      <w:r>
        <w:rPr>
          <w:rFonts w:ascii="Times New Roman" w:eastAsia="Times New Roman"/>
          <w:color w:val="231F20"/>
          <w:spacing w:val="-13"/>
          <w:position w:val="2"/>
          <w:sz w:val="22"/>
        </w:rPr>
        <w:t xml:space="preserve"> </w:t>
      </w:r>
      <w:r>
        <w:rPr>
          <w:rFonts w:ascii="Calibri" w:eastAsia="Calibri"/>
          <w:color w:val="231F20"/>
          <w:w w:val="80"/>
          <w:sz w:val="26"/>
        </w:rPr>
        <w:t>I</w:t>
      </w:r>
      <w:r>
        <w:rPr>
          <w:rFonts w:ascii="Calibri" w:eastAsia="Calibri"/>
          <w:color w:val="231F20"/>
          <w:spacing w:val="-5"/>
          <w:w w:val="80"/>
          <w:sz w:val="26"/>
        </w:rPr>
        <w:t xml:space="preserve"> </w:t>
      </w:r>
      <w:r>
        <w:rPr>
          <w:rFonts w:ascii="Calibri" w:eastAsia="Calibri"/>
          <w:color w:val="231F20"/>
          <w:w w:val="80"/>
          <w:sz w:val="26"/>
        </w:rPr>
        <w:t>have</w:t>
      </w:r>
      <w:r>
        <w:rPr>
          <w:rFonts w:ascii="Calibri" w:eastAsia="Calibri"/>
          <w:color w:val="231F20"/>
          <w:spacing w:val="-5"/>
          <w:w w:val="80"/>
          <w:sz w:val="26"/>
        </w:rPr>
        <w:t xml:space="preserve"> </w:t>
      </w:r>
      <w:r>
        <w:rPr>
          <w:rFonts w:ascii="Calibri" w:eastAsia="Calibri"/>
          <w:color w:val="231F20"/>
          <w:w w:val="80"/>
          <w:sz w:val="26"/>
        </w:rPr>
        <w:t>ever</w:t>
      </w:r>
      <w:r>
        <w:rPr>
          <w:rFonts w:ascii="Calibri" w:eastAsia="Calibri"/>
          <w:color w:val="231F20"/>
          <w:spacing w:val="-5"/>
          <w:w w:val="80"/>
          <w:sz w:val="26"/>
        </w:rPr>
        <w:t xml:space="preserve"> </w:t>
      </w:r>
      <w:r>
        <w:rPr>
          <w:rFonts w:ascii="Calibri" w:eastAsia="Calibri"/>
          <w:color w:val="231F20"/>
          <w:w w:val="80"/>
          <w:sz w:val="26"/>
        </w:rPr>
        <w:t>been</w:t>
      </w:r>
      <w:r>
        <w:rPr>
          <w:rFonts w:ascii="Calibri" w:eastAsia="Calibri"/>
          <w:color w:val="231F20"/>
          <w:spacing w:val="-5"/>
          <w:w w:val="80"/>
          <w:sz w:val="26"/>
        </w:rPr>
        <w:t xml:space="preserve"> </w:t>
      </w:r>
      <w:r>
        <w:rPr>
          <w:rFonts w:ascii="Calibri" w:eastAsia="Calibri"/>
          <w:color w:val="231F20"/>
          <w:w w:val="80"/>
          <w:sz w:val="26"/>
        </w:rPr>
        <w:t>to.</w:t>
      </w:r>
    </w:p>
    <w:p w14:paraId="2087E016">
      <w:pPr>
        <w:spacing w:after="0" w:line="240" w:lineRule="auto"/>
        <w:jc w:val="left"/>
        <w:rPr>
          <w:sz w:val="22"/>
        </w:rPr>
        <w:sectPr>
          <w:type w:val="continuous"/>
          <w:pgSz w:w="11910" w:h="16840"/>
          <w:pgMar w:top="1340" w:right="0" w:bottom="280" w:left="0" w:header="720" w:footer="720" w:gutter="0"/>
          <w:cols w:space="720" w:num="1"/>
        </w:sectPr>
      </w:pPr>
    </w:p>
    <w:p w14:paraId="3CBFD030">
      <w:pPr>
        <w:spacing w:before="0" w:line="242" w:lineRule="auto"/>
        <w:ind w:left="1850" w:right="0" w:firstLine="5"/>
        <w:jc w:val="left"/>
        <w:rPr>
          <w:rFonts w:ascii="Calibri"/>
          <w:sz w:val="26"/>
        </w:rPr>
      </w:pPr>
      <w:r>
        <w:rPr>
          <w:rFonts w:ascii="Calibri"/>
          <w:color w:val="231F20"/>
          <w:w w:val="80"/>
          <w:sz w:val="26"/>
        </w:rPr>
        <w:t xml:space="preserve">(overseas study programme, application </w:t>
      </w:r>
      <w:r>
        <w:rPr>
          <w:rFonts w:ascii="Calibri"/>
          <w:color w:val="231F20"/>
          <w:spacing w:val="-2"/>
          <w:w w:val="95"/>
          <w:sz w:val="26"/>
        </w:rPr>
        <w:t>process)</w:t>
      </w:r>
    </w:p>
    <w:p w14:paraId="344830E1">
      <w:pPr>
        <w:pStyle w:val="15"/>
        <w:numPr>
          <w:ilvl w:val="1"/>
          <w:numId w:val="86"/>
        </w:numPr>
        <w:tabs>
          <w:tab w:val="left" w:pos="1870"/>
        </w:tabs>
        <w:spacing w:before="10" w:after="0" w:line="249" w:lineRule="auto"/>
        <w:ind w:left="1870" w:right="0" w:hanging="312"/>
        <w:jc w:val="left"/>
        <w:rPr>
          <w:b/>
          <w:color w:val="231F20"/>
          <w:sz w:val="22"/>
        </w:rPr>
      </w:pPr>
      <w:r>
        <w:rPr>
          <w:rFonts w:hint="eastAsia" w:ascii="宋体" w:eastAsia="宋体"/>
          <w:color w:val="231F20"/>
          <w:spacing w:val="-2"/>
          <w:sz w:val="22"/>
        </w:rPr>
        <w:t>南非，正式名称为南非共和国，地处非</w:t>
      </w:r>
      <w:r>
        <w:rPr>
          <w:rFonts w:hint="eastAsia" w:ascii="宋体" w:eastAsia="宋体"/>
          <w:color w:val="231F20"/>
          <w:spacing w:val="-4"/>
          <w:w w:val="90"/>
          <w:sz w:val="22"/>
        </w:rPr>
        <w:t>洲大陆的南端。</w:t>
      </w:r>
      <w:r>
        <w:rPr>
          <w:rFonts w:ascii="Calibri" w:eastAsia="Calibri"/>
          <w:color w:val="231F20"/>
          <w:spacing w:val="-4"/>
          <w:w w:val="90"/>
          <w:sz w:val="26"/>
        </w:rPr>
        <w:t>(republic</w:t>
      </w:r>
      <w:r>
        <w:rPr>
          <w:rFonts w:ascii="Calibri" w:eastAsia="Calibri"/>
          <w:color w:val="231F20"/>
          <w:spacing w:val="-6"/>
          <w:w w:val="90"/>
          <w:sz w:val="26"/>
        </w:rPr>
        <w:t xml:space="preserve">, </w:t>
      </w:r>
      <w:r>
        <w:rPr>
          <w:rFonts w:ascii="Calibri" w:eastAsia="Calibri"/>
          <w:color w:val="231F20"/>
          <w:spacing w:val="-4"/>
          <w:w w:val="90"/>
          <w:sz w:val="26"/>
        </w:rPr>
        <w:t>the</w:t>
      </w:r>
      <w:r>
        <w:rPr>
          <w:rFonts w:ascii="Calibri" w:eastAsia="Calibri"/>
          <w:color w:val="231F20"/>
          <w:spacing w:val="-7"/>
          <w:w w:val="90"/>
          <w:sz w:val="26"/>
        </w:rPr>
        <w:t xml:space="preserve"> </w:t>
      </w:r>
      <w:r>
        <w:rPr>
          <w:rFonts w:ascii="Calibri" w:eastAsia="Calibri"/>
          <w:color w:val="231F20"/>
          <w:spacing w:val="-4"/>
          <w:w w:val="90"/>
          <w:sz w:val="26"/>
        </w:rPr>
        <w:t>southern</w:t>
      </w:r>
      <w:r>
        <w:rPr>
          <w:rFonts w:ascii="Calibri" w:eastAsia="Calibri"/>
          <w:color w:val="231F20"/>
          <w:spacing w:val="-7"/>
          <w:w w:val="90"/>
          <w:sz w:val="26"/>
        </w:rPr>
        <w:t xml:space="preserve"> </w:t>
      </w:r>
      <w:r>
        <w:rPr>
          <w:rFonts w:ascii="Calibri" w:eastAsia="Calibri"/>
          <w:color w:val="231F20"/>
          <w:spacing w:val="-4"/>
          <w:w w:val="90"/>
          <w:sz w:val="26"/>
        </w:rPr>
        <w:t>tip)</w:t>
      </w:r>
    </w:p>
    <w:p w14:paraId="2FB7B9A7">
      <w:pPr>
        <w:tabs>
          <w:tab w:val="left" w:pos="3683"/>
        </w:tabs>
        <w:spacing w:before="3" w:line="242" w:lineRule="auto"/>
        <w:ind w:left="934" w:right="1731" w:hanging="312"/>
        <w:jc w:val="left"/>
        <w:rPr>
          <w:rFonts w:ascii="Calibri"/>
          <w:sz w:val="26"/>
        </w:rPr>
      </w:pPr>
      <w:r>
        <w:br w:type="column"/>
      </w:r>
      <w:r>
        <w:rPr>
          <w:b/>
          <w:color w:val="231F20"/>
          <w:spacing w:val="-2"/>
          <w:w w:val="90"/>
          <w:sz w:val="22"/>
        </w:rPr>
        <w:t>8</w:t>
      </w:r>
      <w:r>
        <w:rPr>
          <w:b/>
          <w:color w:val="231F20"/>
          <w:spacing w:val="74"/>
          <w:sz w:val="22"/>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European</w:t>
      </w:r>
      <w:r>
        <w:rPr>
          <w:rFonts w:ascii="Calibri"/>
          <w:color w:val="231F20"/>
          <w:spacing w:val="-13"/>
          <w:w w:val="90"/>
          <w:sz w:val="26"/>
        </w:rPr>
        <w:t xml:space="preserve"> </w:t>
      </w:r>
      <w:r>
        <w:rPr>
          <w:rFonts w:ascii="Calibri"/>
          <w:color w:val="231F20"/>
          <w:spacing w:val="-2"/>
          <w:w w:val="90"/>
          <w:sz w:val="26"/>
        </w:rPr>
        <w:t>countries,</w:t>
      </w:r>
      <w:r>
        <w:rPr>
          <w:rFonts w:ascii="Calibri"/>
          <w:color w:val="231F20"/>
          <w:spacing w:val="-12"/>
          <w:w w:val="90"/>
          <w:sz w:val="26"/>
        </w:rPr>
        <w:t xml:space="preserve"> </w:t>
      </w:r>
      <w:r>
        <w:rPr>
          <w:rFonts w:ascii="Calibri"/>
          <w:color w:val="231F20"/>
          <w:spacing w:val="-2"/>
          <w:w w:val="90"/>
          <w:sz w:val="26"/>
        </w:rPr>
        <w:t>the</w:t>
      </w:r>
      <w:r>
        <w:rPr>
          <w:rFonts w:ascii="Calibri"/>
          <w:color w:val="231F20"/>
          <w:spacing w:val="-12"/>
          <w:w w:val="90"/>
          <w:sz w:val="26"/>
        </w:rPr>
        <w:t xml:space="preserve"> </w:t>
      </w:r>
      <w:r>
        <w:rPr>
          <w:rFonts w:ascii="Calibri"/>
          <w:color w:val="231F20"/>
          <w:spacing w:val="-2"/>
          <w:w w:val="90"/>
          <w:sz w:val="26"/>
        </w:rPr>
        <w:t>weekend</w:t>
      </w:r>
      <w:r>
        <w:rPr>
          <w:rFonts w:ascii="Calibri"/>
          <w:color w:val="231F20"/>
          <w:spacing w:val="-12"/>
          <w:w w:val="90"/>
          <w:sz w:val="26"/>
        </w:rPr>
        <w:t xml:space="preserve"> </w:t>
      </w:r>
      <w:r>
        <w:rPr>
          <w:rFonts w:ascii="Calibri"/>
          <w:color w:val="231F20"/>
          <w:spacing w:val="-2"/>
          <w:w w:val="90"/>
          <w:sz w:val="26"/>
        </w:rPr>
        <w:t xml:space="preserve">is </w:t>
      </w:r>
      <w:r>
        <w:rPr>
          <w:rFonts w:ascii="Calibri"/>
          <w:color w:val="231F20"/>
          <w:w w:val="90"/>
          <w:sz w:val="26"/>
        </w:rPr>
        <w:t xml:space="preserve">usually a time </w:t>
      </w:r>
      <w:r>
        <w:rPr>
          <w:rFonts w:ascii="Calibri"/>
          <w:color w:val="231F20"/>
          <w:sz w:val="26"/>
          <w:u w:val="single" w:color="231F20"/>
        </w:rPr>
        <w:tab/>
      </w:r>
      <w:r>
        <w:rPr>
          <w:rFonts w:ascii="Calibri"/>
          <w:color w:val="231F20"/>
          <w:spacing w:val="-20"/>
          <w:sz w:val="26"/>
        </w:rPr>
        <w:t xml:space="preserve"> </w:t>
      </w:r>
      <w:r>
        <w:rPr>
          <w:rFonts w:ascii="Calibri"/>
          <w:color w:val="231F20"/>
          <w:w w:val="85"/>
          <w:sz w:val="26"/>
        </w:rPr>
        <w:t xml:space="preserve">nobody </w:t>
      </w:r>
      <w:r>
        <w:rPr>
          <w:rFonts w:ascii="Calibri"/>
          <w:color w:val="231F20"/>
          <w:w w:val="90"/>
          <w:sz w:val="26"/>
        </w:rPr>
        <w:t>goes to work.</w:t>
      </w:r>
    </w:p>
    <w:p w14:paraId="46532721">
      <w:pPr>
        <w:spacing w:after="0" w:line="242" w:lineRule="auto"/>
        <w:jc w:val="left"/>
        <w:rPr>
          <w:rFonts w:ascii="Calibri"/>
          <w:sz w:val="26"/>
        </w:rPr>
        <w:sectPr>
          <w:type w:val="continuous"/>
          <w:pgSz w:w="11910" w:h="16840"/>
          <w:pgMar w:top="1340" w:right="0" w:bottom="280" w:left="0" w:header="720" w:footer="720" w:gutter="0"/>
          <w:cols w:equalWidth="0" w:num="2">
            <w:col w:w="5715" w:space="40"/>
            <w:col w:w="6155"/>
          </w:cols>
        </w:sectPr>
      </w:pPr>
    </w:p>
    <w:p w14:paraId="01BF33C8">
      <w:pPr>
        <w:pStyle w:val="11"/>
        <w:rPr>
          <w:rFonts w:ascii="Calibri"/>
          <w:sz w:val="20"/>
        </w:rPr>
      </w:pPr>
    </w:p>
    <w:p w14:paraId="6A98FAF9">
      <w:pPr>
        <w:pStyle w:val="11"/>
        <w:rPr>
          <w:rFonts w:ascii="Calibri"/>
          <w:sz w:val="20"/>
        </w:rPr>
      </w:pPr>
    </w:p>
    <w:p w14:paraId="6343993B">
      <w:pPr>
        <w:pStyle w:val="11"/>
        <w:rPr>
          <w:rFonts w:ascii="Calibri"/>
          <w:sz w:val="20"/>
        </w:rPr>
      </w:pPr>
    </w:p>
    <w:p w14:paraId="1FE2993E">
      <w:pPr>
        <w:pStyle w:val="11"/>
        <w:rPr>
          <w:rFonts w:ascii="Calibri"/>
          <w:sz w:val="20"/>
        </w:rPr>
      </w:pPr>
    </w:p>
    <w:p w14:paraId="3E8E3E95">
      <w:pPr>
        <w:pStyle w:val="11"/>
        <w:rPr>
          <w:rFonts w:ascii="Calibri"/>
          <w:sz w:val="24"/>
        </w:rPr>
      </w:pPr>
    </w:p>
    <w:p w14:paraId="4BF847B4">
      <w:pPr>
        <w:spacing w:before="97"/>
        <w:ind w:left="619" w:right="0" w:firstLine="0"/>
        <w:jc w:val="left"/>
        <w:rPr>
          <w:rFonts w:ascii="Tahoma"/>
          <w:sz w:val="20"/>
        </w:rPr>
      </w:pPr>
      <w:r>
        <w:rPr>
          <w:rFonts w:ascii="Tahoma"/>
          <w:color w:val="231F20"/>
          <w:spacing w:val="-5"/>
          <w:sz w:val="20"/>
        </w:rPr>
        <w:t>62</w:t>
      </w:r>
    </w:p>
    <w:p w14:paraId="1631C4D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7B441F">
      <w:pPr>
        <w:spacing w:after="0" w:line="240" w:lineRule="auto"/>
        <w:jc w:val="left"/>
        <w:rPr>
          <w:rFonts w:ascii="Tahoma"/>
          <w:sz w:val="20"/>
        </w:rPr>
        <w:sectPr>
          <w:type w:val="continuous"/>
          <w:pgSz w:w="11910" w:h="16840"/>
          <w:pgMar w:top="1340" w:right="0" w:bottom="280" w:left="0" w:header="720" w:footer="720" w:gutter="0"/>
          <w:cols w:space="720" w:num="1"/>
        </w:sectPr>
      </w:pPr>
    </w:p>
    <w:p w14:paraId="62024EC0">
      <w:pPr>
        <w:pStyle w:val="11"/>
        <w:rPr>
          <w:rFonts w:ascii="Tahoma"/>
          <w:sz w:val="20"/>
        </w:rPr>
      </w:pPr>
    </w:p>
    <w:p w14:paraId="36EA04A0">
      <w:pPr>
        <w:pStyle w:val="11"/>
        <w:rPr>
          <w:rFonts w:ascii="Tahoma"/>
          <w:sz w:val="20"/>
        </w:rPr>
      </w:pPr>
    </w:p>
    <w:p w14:paraId="56A2766C">
      <w:pPr>
        <w:pStyle w:val="11"/>
        <w:rPr>
          <w:rFonts w:ascii="Tahoma"/>
          <w:sz w:val="20"/>
        </w:rPr>
      </w:pPr>
    </w:p>
    <w:p w14:paraId="536691E4">
      <w:pPr>
        <w:pStyle w:val="11"/>
        <w:rPr>
          <w:rFonts w:ascii="Tahoma"/>
          <w:sz w:val="20"/>
        </w:rPr>
      </w:pPr>
    </w:p>
    <w:p w14:paraId="7CA5308E">
      <w:pPr>
        <w:pStyle w:val="11"/>
        <w:spacing w:before="4"/>
        <w:rPr>
          <w:rFonts w:ascii="Tahoma"/>
          <w:sz w:val="18"/>
        </w:rPr>
      </w:pPr>
    </w:p>
    <w:p w14:paraId="4245F7D2">
      <w:pPr>
        <w:spacing w:after="0"/>
        <w:rPr>
          <w:rFonts w:ascii="Tahoma"/>
          <w:sz w:val="18"/>
        </w:rPr>
        <w:sectPr>
          <w:pgSz w:w="11910" w:h="16840"/>
          <w:pgMar w:top="0" w:right="0" w:bottom="0" w:left="0" w:header="720" w:footer="720" w:gutter="0"/>
          <w:cols w:space="720" w:num="1"/>
        </w:sectPr>
      </w:pPr>
    </w:p>
    <w:p w14:paraId="34C4E21B">
      <w:pPr>
        <w:pStyle w:val="15"/>
        <w:numPr>
          <w:ilvl w:val="1"/>
          <w:numId w:val="86"/>
        </w:numPr>
        <w:tabs>
          <w:tab w:val="left" w:pos="2047"/>
          <w:tab w:val="left" w:pos="4977"/>
        </w:tabs>
        <w:spacing w:before="75" w:after="0" w:line="242" w:lineRule="auto"/>
        <w:ind w:left="2047" w:right="64" w:hanging="312"/>
        <w:jc w:val="left"/>
        <w:rPr>
          <w:b/>
          <w:color w:val="231F20"/>
          <w:sz w:val="22"/>
        </w:rPr>
      </w:pPr>
      <w:r>
        <mc:AlternateContent>
          <mc:Choice Requires="wps">
            <w:drawing>
              <wp:anchor distT="0" distB="0" distL="0" distR="0" simplePos="0" relativeHeight="251773952" behindDoc="0" locked="0" layoutInCell="1" allowOverlap="1">
                <wp:simplePos x="0" y="0"/>
                <wp:positionH relativeFrom="page">
                  <wp:posOffset>7235825</wp:posOffset>
                </wp:positionH>
                <wp:positionV relativeFrom="paragraph">
                  <wp:posOffset>-396240</wp:posOffset>
                </wp:positionV>
                <wp:extent cx="324485" cy="1270"/>
                <wp:effectExtent l="0" t="0" r="0" b="0"/>
                <wp:wrapNone/>
                <wp:docPr id="3053" name="Graphic 305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53" o:spid="_x0000_s1026" o:spt="100" style="position:absolute;left:0pt;margin-left:569.75pt;margin-top:-31.2pt;height:0.1pt;width:25.55pt;mso-position-horizontal-relative:page;z-index:251773952;mso-width-relative:page;mso-height-relative:page;" filled="f" stroked="t" coordsize="324485,1" o:gfxdata="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alEg02gAAAA0B&#10;AAAPAAAAAAAAAAEAIAAAACIAAABkcnMvZG93bnJldi54bWxQSwECFAAUAAAACACHTuJAJfIl6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Calibri"/>
          <w:color w:val="231F20"/>
          <w:w w:val="95"/>
          <w:sz w:val="26"/>
        </w:rPr>
        <w:t xml:space="preserve">This is the story in </w:t>
      </w: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 xml:space="preserve">the </w:t>
      </w:r>
      <w:r>
        <w:rPr>
          <w:rFonts w:ascii="Calibri"/>
          <w:color w:val="231F20"/>
          <w:w w:val="80"/>
          <w:sz w:val="26"/>
        </w:rPr>
        <w:t>valuable blue and white porcelain vase from the Ming</w:t>
      </w:r>
      <w:r>
        <w:rPr>
          <w:rFonts w:ascii="Calibri"/>
          <w:color w:val="231F20"/>
          <w:spacing w:val="40"/>
          <w:sz w:val="26"/>
        </w:rPr>
        <w:t xml:space="preserve"> </w:t>
      </w:r>
      <w:r>
        <w:rPr>
          <w:rFonts w:ascii="Calibri"/>
          <w:color w:val="231F20"/>
          <w:w w:val="80"/>
          <w:sz w:val="26"/>
        </w:rPr>
        <w:t xml:space="preserve">Dynasty was finally returned to its </w:t>
      </w:r>
      <w:r>
        <w:rPr>
          <w:rFonts w:ascii="Calibri"/>
          <w:color w:val="231F20"/>
          <w:spacing w:val="-2"/>
          <w:w w:val="95"/>
          <w:sz w:val="26"/>
        </w:rPr>
        <w:t>owner.</w:t>
      </w:r>
    </w:p>
    <w:p w14:paraId="55F94CE3">
      <w:pPr>
        <w:pStyle w:val="11"/>
        <w:spacing w:before="4"/>
        <w:rPr>
          <w:rFonts w:ascii="Calibri"/>
          <w:sz w:val="24"/>
        </w:rPr>
      </w:pPr>
    </w:p>
    <w:p w14:paraId="2158ABC2">
      <w:pPr>
        <w:spacing w:before="0" w:line="213" w:lineRule="auto"/>
        <w:ind w:left="1757" w:right="0" w:firstLine="0"/>
        <w:jc w:val="both"/>
        <w:rPr>
          <w:rFonts w:ascii="Tahoma"/>
          <w:sz w:val="26"/>
        </w:rPr>
      </w:pPr>
      <w:r>
        <w:rPr>
          <w:rFonts w:ascii="Tahoma"/>
          <w:color w:val="25704A"/>
          <w:spacing w:val="-6"/>
          <w:w w:val="105"/>
          <w:sz w:val="26"/>
        </w:rPr>
        <w:t>Join</w:t>
      </w:r>
      <w:r>
        <w:rPr>
          <w:rFonts w:ascii="Tahoma"/>
          <w:color w:val="25704A"/>
          <w:spacing w:val="-16"/>
          <w:w w:val="105"/>
          <w:sz w:val="26"/>
        </w:rPr>
        <w:t xml:space="preserve"> </w:t>
      </w:r>
      <w:r>
        <w:rPr>
          <w:rFonts w:ascii="Tahoma"/>
          <w:color w:val="25704A"/>
          <w:spacing w:val="-6"/>
          <w:w w:val="105"/>
          <w:sz w:val="26"/>
        </w:rPr>
        <w:t>the</w:t>
      </w:r>
      <w:r>
        <w:rPr>
          <w:rFonts w:ascii="Tahoma"/>
          <w:color w:val="25704A"/>
          <w:spacing w:val="-15"/>
          <w:w w:val="105"/>
          <w:sz w:val="26"/>
        </w:rPr>
        <w:t xml:space="preserve"> </w:t>
      </w:r>
      <w:r>
        <w:rPr>
          <w:rFonts w:ascii="Tahoma"/>
          <w:color w:val="25704A"/>
          <w:spacing w:val="-6"/>
          <w:w w:val="105"/>
          <w:sz w:val="26"/>
        </w:rPr>
        <w:t>two</w:t>
      </w:r>
      <w:r>
        <w:rPr>
          <w:rFonts w:ascii="Tahoma"/>
          <w:color w:val="25704A"/>
          <w:spacing w:val="-15"/>
          <w:w w:val="105"/>
          <w:sz w:val="26"/>
        </w:rPr>
        <w:t xml:space="preserve"> </w:t>
      </w:r>
      <w:r>
        <w:rPr>
          <w:rFonts w:ascii="Tahoma"/>
          <w:color w:val="25704A"/>
          <w:spacing w:val="-6"/>
          <w:w w:val="105"/>
          <w:sz w:val="26"/>
        </w:rPr>
        <w:t>sentences</w:t>
      </w:r>
      <w:r>
        <w:rPr>
          <w:rFonts w:ascii="Tahoma"/>
          <w:color w:val="25704A"/>
          <w:spacing w:val="-16"/>
          <w:w w:val="105"/>
          <w:sz w:val="26"/>
        </w:rPr>
        <w:t xml:space="preserve"> </w:t>
      </w:r>
      <w:r>
        <w:rPr>
          <w:rFonts w:ascii="Tahoma"/>
          <w:color w:val="25704A"/>
          <w:spacing w:val="-6"/>
          <w:w w:val="105"/>
          <w:sz w:val="26"/>
        </w:rPr>
        <w:t>using</w:t>
      </w:r>
      <w:r>
        <w:rPr>
          <w:rFonts w:ascii="Tahoma"/>
          <w:color w:val="25704A"/>
          <w:spacing w:val="-15"/>
          <w:w w:val="105"/>
          <w:sz w:val="26"/>
        </w:rPr>
        <w:t xml:space="preserve"> </w:t>
      </w:r>
      <w:r>
        <w:rPr>
          <w:rFonts w:ascii="Tahoma"/>
          <w:color w:val="25704A"/>
          <w:spacing w:val="-6"/>
          <w:w w:val="105"/>
          <w:sz w:val="26"/>
        </w:rPr>
        <w:t xml:space="preserve">relative </w:t>
      </w:r>
      <w:r>
        <w:rPr>
          <w:rFonts w:ascii="Tahoma"/>
          <w:color w:val="25704A"/>
          <w:w w:val="105"/>
          <w:sz w:val="26"/>
        </w:rPr>
        <w:t xml:space="preserve">clauses. Then translate them into </w:t>
      </w:r>
      <w:r>
        <w:rPr>
          <w:rFonts w:ascii="Tahoma"/>
          <w:color w:val="25704A"/>
          <w:spacing w:val="-2"/>
          <w:w w:val="105"/>
          <w:sz w:val="26"/>
        </w:rPr>
        <w:t>Chinese.</w:t>
      </w:r>
    </w:p>
    <w:p w14:paraId="727CA841">
      <w:pPr>
        <w:pStyle w:val="15"/>
        <w:numPr>
          <w:ilvl w:val="0"/>
          <w:numId w:val="89"/>
        </w:numPr>
        <w:tabs>
          <w:tab w:val="left" w:pos="2047"/>
        </w:tabs>
        <w:spacing w:before="197" w:after="0" w:line="242" w:lineRule="auto"/>
        <w:ind w:left="2047" w:right="236" w:hanging="312"/>
        <w:jc w:val="left"/>
        <w:rPr>
          <w:rFonts w:ascii="Calibri"/>
          <w:sz w:val="26"/>
        </w:rPr>
      </w:pPr>
      <w:r>
        <w:rPr>
          <w:rFonts w:ascii="Calibri"/>
          <w:color w:val="231F20"/>
          <w:w w:val="85"/>
          <w:sz w:val="26"/>
        </w:rPr>
        <w:t>Last</w:t>
      </w:r>
      <w:r>
        <w:rPr>
          <w:rFonts w:ascii="Calibri"/>
          <w:color w:val="231F20"/>
          <w:spacing w:val="-6"/>
          <w:w w:val="85"/>
          <w:sz w:val="26"/>
        </w:rPr>
        <w:t xml:space="preserve"> </w:t>
      </w:r>
      <w:r>
        <w:rPr>
          <w:rFonts w:ascii="Calibri"/>
          <w:color w:val="231F20"/>
          <w:w w:val="85"/>
          <w:sz w:val="26"/>
        </w:rPr>
        <w:t>winter</w:t>
      </w:r>
      <w:r>
        <w:rPr>
          <w:rFonts w:ascii="Calibri"/>
          <w:color w:val="231F20"/>
          <w:spacing w:val="-6"/>
          <w:w w:val="85"/>
          <w:sz w:val="26"/>
        </w:rPr>
        <w:t xml:space="preserve"> </w:t>
      </w:r>
      <w:r>
        <w:rPr>
          <w:rFonts w:ascii="Calibri"/>
          <w:color w:val="231F20"/>
          <w:w w:val="85"/>
          <w:sz w:val="26"/>
        </w:rPr>
        <w:t>we</w:t>
      </w:r>
      <w:r>
        <w:rPr>
          <w:rFonts w:ascii="Calibri"/>
          <w:color w:val="231F20"/>
          <w:spacing w:val="-6"/>
          <w:w w:val="85"/>
          <w:sz w:val="26"/>
        </w:rPr>
        <w:t xml:space="preserve"> </w:t>
      </w:r>
      <w:r>
        <w:rPr>
          <w:rFonts w:ascii="Calibri"/>
          <w:color w:val="231F20"/>
          <w:w w:val="85"/>
          <w:sz w:val="26"/>
        </w:rPr>
        <w:t>saw</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 xml:space="preserve">well-preserved </w:t>
      </w:r>
      <w:r>
        <w:rPr>
          <w:rFonts w:ascii="Calibri"/>
          <w:color w:val="231F20"/>
          <w:w w:val="80"/>
          <w:sz w:val="26"/>
        </w:rPr>
        <w:t>temple</w:t>
      </w:r>
      <w:r>
        <w:rPr>
          <w:rFonts w:ascii="Calibri"/>
          <w:color w:val="231F20"/>
          <w:spacing w:val="-1"/>
          <w:w w:val="80"/>
          <w:sz w:val="26"/>
        </w:rPr>
        <w:t xml:space="preserve"> </w:t>
      </w:r>
      <w:r>
        <w:rPr>
          <w:rFonts w:ascii="Calibri"/>
          <w:color w:val="231F20"/>
          <w:w w:val="80"/>
          <w:sz w:val="26"/>
        </w:rPr>
        <w:t>for</w:t>
      </w:r>
      <w:r>
        <w:rPr>
          <w:rFonts w:ascii="Calibri"/>
          <w:color w:val="231F20"/>
          <w:spacing w:val="-1"/>
          <w:w w:val="80"/>
          <w:sz w:val="26"/>
        </w:rPr>
        <w:t xml:space="preserve"> </w:t>
      </w:r>
      <w:r>
        <w:rPr>
          <w:rFonts w:ascii="Calibri"/>
          <w:color w:val="231F20"/>
          <w:w w:val="80"/>
          <w:sz w:val="26"/>
        </w:rPr>
        <w:t>the</w:t>
      </w:r>
      <w:r>
        <w:rPr>
          <w:rFonts w:ascii="Calibri"/>
          <w:color w:val="231F20"/>
          <w:spacing w:val="-1"/>
          <w:w w:val="80"/>
          <w:sz w:val="26"/>
        </w:rPr>
        <w:t xml:space="preserve"> </w:t>
      </w:r>
      <w:r>
        <w:rPr>
          <w:rFonts w:ascii="Calibri"/>
          <w:color w:val="231F20"/>
          <w:w w:val="80"/>
          <w:sz w:val="26"/>
        </w:rPr>
        <w:t>first</w:t>
      </w:r>
      <w:r>
        <w:rPr>
          <w:rFonts w:ascii="Calibri"/>
          <w:color w:val="231F20"/>
          <w:spacing w:val="-1"/>
          <w:w w:val="80"/>
          <w:sz w:val="26"/>
        </w:rPr>
        <w:t xml:space="preserve"> </w:t>
      </w:r>
      <w:r>
        <w:rPr>
          <w:rFonts w:ascii="Calibri"/>
          <w:color w:val="231F20"/>
          <w:w w:val="80"/>
          <w:sz w:val="26"/>
        </w:rPr>
        <w:t>time.</w:t>
      </w:r>
      <w:r>
        <w:rPr>
          <w:rFonts w:ascii="Calibri"/>
          <w:color w:val="231F20"/>
          <w:spacing w:val="-1"/>
          <w:w w:val="80"/>
          <w:sz w:val="26"/>
        </w:rPr>
        <w:t xml:space="preserve"> </w:t>
      </w:r>
      <w:r>
        <w:rPr>
          <w:rFonts w:ascii="Calibri"/>
          <w:color w:val="231F20"/>
          <w:w w:val="80"/>
          <w:sz w:val="26"/>
        </w:rPr>
        <w:t>I</w:t>
      </w:r>
      <w:r>
        <w:rPr>
          <w:rFonts w:ascii="Calibri"/>
          <w:color w:val="231F20"/>
          <w:spacing w:val="-1"/>
          <w:w w:val="80"/>
          <w:sz w:val="26"/>
        </w:rPr>
        <w:t xml:space="preserve"> </w:t>
      </w:r>
      <w:r>
        <w:rPr>
          <w:rFonts w:ascii="Calibri"/>
          <w:color w:val="231F20"/>
          <w:w w:val="80"/>
          <w:sz w:val="26"/>
        </w:rPr>
        <w:t>will</w:t>
      </w:r>
      <w:r>
        <w:rPr>
          <w:rFonts w:ascii="Calibri"/>
          <w:color w:val="231F20"/>
          <w:spacing w:val="-1"/>
          <w:w w:val="80"/>
          <w:sz w:val="26"/>
        </w:rPr>
        <w:t xml:space="preserve"> </w:t>
      </w:r>
      <w:r>
        <w:rPr>
          <w:rFonts w:ascii="Calibri"/>
          <w:color w:val="231F20"/>
          <w:w w:val="80"/>
          <w:sz w:val="26"/>
        </w:rPr>
        <w:t>remember</w:t>
      </w:r>
      <w:r>
        <w:rPr>
          <w:rFonts w:ascii="Calibri"/>
          <w:color w:val="231F20"/>
          <w:spacing w:val="-1"/>
          <w:w w:val="80"/>
          <w:sz w:val="26"/>
        </w:rPr>
        <w:t xml:space="preserve"> </w:t>
      </w:r>
      <w:r>
        <w:rPr>
          <w:rFonts w:ascii="Calibri"/>
          <w:color w:val="231F20"/>
          <w:w w:val="80"/>
          <w:sz w:val="26"/>
        </w:rPr>
        <w:t xml:space="preserve">it </w:t>
      </w:r>
      <w:r>
        <w:rPr>
          <w:rFonts w:ascii="Calibri"/>
          <w:color w:val="231F20"/>
          <w:spacing w:val="-2"/>
          <w:w w:val="90"/>
          <w:sz w:val="26"/>
        </w:rPr>
        <w:t>forever.</w:t>
      </w:r>
    </w:p>
    <w:p w14:paraId="1536EDA0">
      <w:pPr>
        <w:pStyle w:val="15"/>
        <w:numPr>
          <w:ilvl w:val="0"/>
          <w:numId w:val="89"/>
        </w:numPr>
        <w:tabs>
          <w:tab w:val="left" w:pos="2047"/>
        </w:tabs>
        <w:spacing w:before="0" w:after="0" w:line="242" w:lineRule="auto"/>
        <w:ind w:left="2047" w:right="219" w:hanging="312"/>
        <w:jc w:val="left"/>
        <w:rPr>
          <w:rFonts w:ascii="Calibri"/>
          <w:sz w:val="26"/>
        </w:rPr>
      </w:pPr>
      <w:r>
        <w:rPr>
          <w:rFonts w:ascii="Calibri"/>
          <w:color w:val="231F20"/>
          <w:w w:val="85"/>
          <w:sz w:val="26"/>
        </w:rPr>
        <w:t>I</w:t>
      </w:r>
      <w:r>
        <w:rPr>
          <w:rFonts w:ascii="Calibri"/>
          <w:color w:val="231F20"/>
          <w:spacing w:val="-4"/>
          <w:w w:val="85"/>
          <w:sz w:val="26"/>
        </w:rPr>
        <w:t xml:space="preserve"> </w:t>
      </w:r>
      <w:r>
        <w:rPr>
          <w:rFonts w:ascii="Calibri"/>
          <w:color w:val="231F20"/>
          <w:w w:val="85"/>
          <w:sz w:val="26"/>
        </w:rPr>
        <w:t>met</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German</w:t>
      </w:r>
      <w:r>
        <w:rPr>
          <w:rFonts w:ascii="Calibri"/>
          <w:color w:val="231F20"/>
          <w:spacing w:val="-4"/>
          <w:w w:val="85"/>
          <w:sz w:val="26"/>
        </w:rPr>
        <w:t xml:space="preserve"> </w:t>
      </w:r>
      <w:r>
        <w:rPr>
          <w:rFonts w:ascii="Calibri"/>
          <w:color w:val="231F20"/>
          <w:w w:val="85"/>
          <w:sz w:val="26"/>
        </w:rPr>
        <w:t>scientist</w:t>
      </w:r>
      <w:r>
        <w:rPr>
          <w:rFonts w:ascii="Calibri"/>
          <w:color w:val="231F20"/>
          <w:spacing w:val="-4"/>
          <w:w w:val="85"/>
          <w:sz w:val="26"/>
        </w:rPr>
        <w:t xml:space="preserve"> </w:t>
      </w:r>
      <w:r>
        <w:rPr>
          <w:rFonts w:ascii="Calibri"/>
          <w:color w:val="231F20"/>
          <w:w w:val="85"/>
          <w:sz w:val="26"/>
        </w:rPr>
        <w:t>at</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party</w:t>
      </w:r>
      <w:r>
        <w:rPr>
          <w:rFonts w:ascii="Calibri"/>
          <w:color w:val="231F20"/>
          <w:spacing w:val="-4"/>
          <w:w w:val="85"/>
          <w:sz w:val="26"/>
        </w:rPr>
        <w:t xml:space="preserve"> </w:t>
      </w:r>
      <w:r>
        <w:rPr>
          <w:rFonts w:ascii="Calibri"/>
          <w:color w:val="231F20"/>
          <w:w w:val="85"/>
          <w:sz w:val="26"/>
        </w:rPr>
        <w:t xml:space="preserve">last </w:t>
      </w:r>
      <w:r>
        <w:rPr>
          <w:rFonts w:ascii="Calibri"/>
          <w:color w:val="231F20"/>
          <w:w w:val="80"/>
          <w:sz w:val="26"/>
        </w:rPr>
        <w:t>week. He is likely to be working in our city.</w:t>
      </w:r>
    </w:p>
    <w:p w14:paraId="3C498145">
      <w:pPr>
        <w:pStyle w:val="15"/>
        <w:numPr>
          <w:ilvl w:val="0"/>
          <w:numId w:val="89"/>
        </w:numPr>
        <w:tabs>
          <w:tab w:val="left" w:pos="2047"/>
        </w:tabs>
        <w:spacing w:before="0" w:after="0" w:line="242" w:lineRule="auto"/>
        <w:ind w:left="2047" w:right="179" w:hanging="312"/>
        <w:jc w:val="both"/>
        <w:rPr>
          <w:rFonts w:ascii="Calibri" w:hAnsi="Calibri"/>
          <w:sz w:val="26"/>
        </w:rPr>
      </w:pPr>
      <w:r>
        <w:rPr>
          <w:rFonts w:ascii="Calibri" w:hAnsi="Calibri"/>
          <w:color w:val="231F20"/>
          <w:w w:val="80"/>
          <w:sz w:val="26"/>
        </w:rPr>
        <w:t xml:space="preserve">This is the bookshop. I found a book about </w:t>
      </w:r>
      <w:r>
        <w:rPr>
          <w:rFonts w:ascii="Calibri" w:hAnsi="Calibri"/>
          <w:color w:val="231F20"/>
          <w:spacing w:val="-2"/>
          <w:w w:val="85"/>
          <w:sz w:val="26"/>
        </w:rPr>
        <w:t xml:space="preserve">Liang Sicheng’s contribution to protecting </w:t>
      </w:r>
      <w:r>
        <w:rPr>
          <w:rFonts w:ascii="Calibri" w:hAnsi="Calibri"/>
          <w:color w:val="231F20"/>
          <w:spacing w:val="-2"/>
          <w:w w:val="90"/>
          <w:sz w:val="26"/>
        </w:rPr>
        <w:t>China’s</w:t>
      </w:r>
      <w:r>
        <w:rPr>
          <w:rFonts w:ascii="Calibri" w:hAnsi="Calibri"/>
          <w:color w:val="231F20"/>
          <w:spacing w:val="-13"/>
          <w:w w:val="90"/>
          <w:sz w:val="26"/>
        </w:rPr>
        <w:t xml:space="preserve"> </w:t>
      </w:r>
      <w:r>
        <w:rPr>
          <w:rFonts w:ascii="Calibri" w:hAnsi="Calibri"/>
          <w:color w:val="231F20"/>
          <w:spacing w:val="-2"/>
          <w:w w:val="90"/>
          <w:sz w:val="26"/>
        </w:rPr>
        <w:t>cultural</w:t>
      </w:r>
      <w:r>
        <w:rPr>
          <w:rFonts w:ascii="Calibri" w:hAnsi="Calibri"/>
          <w:color w:val="231F20"/>
          <w:spacing w:val="-12"/>
          <w:w w:val="90"/>
          <w:sz w:val="26"/>
        </w:rPr>
        <w:t xml:space="preserve"> </w:t>
      </w:r>
      <w:r>
        <w:rPr>
          <w:rFonts w:ascii="Calibri" w:hAnsi="Calibri"/>
          <w:color w:val="231F20"/>
          <w:spacing w:val="-2"/>
          <w:w w:val="90"/>
          <w:sz w:val="26"/>
        </w:rPr>
        <w:t>heritage</w:t>
      </w:r>
      <w:r>
        <w:rPr>
          <w:rFonts w:ascii="Calibri" w:hAnsi="Calibri"/>
          <w:color w:val="231F20"/>
          <w:spacing w:val="-12"/>
          <w:w w:val="90"/>
          <w:sz w:val="26"/>
        </w:rPr>
        <w:t xml:space="preserve"> </w:t>
      </w:r>
      <w:r>
        <w:rPr>
          <w:rFonts w:ascii="Calibri" w:hAnsi="Calibri"/>
          <w:color w:val="231F20"/>
          <w:spacing w:val="-2"/>
          <w:w w:val="90"/>
          <w:sz w:val="26"/>
        </w:rPr>
        <w:t>in</w:t>
      </w:r>
      <w:r>
        <w:rPr>
          <w:rFonts w:ascii="Calibri" w:hAnsi="Calibri"/>
          <w:color w:val="231F20"/>
          <w:spacing w:val="-12"/>
          <w:w w:val="90"/>
          <w:sz w:val="26"/>
        </w:rPr>
        <w:t xml:space="preserve"> </w:t>
      </w:r>
      <w:r>
        <w:rPr>
          <w:rFonts w:ascii="Calibri" w:hAnsi="Calibri"/>
          <w:color w:val="231F20"/>
          <w:spacing w:val="-2"/>
          <w:w w:val="90"/>
          <w:sz w:val="26"/>
        </w:rPr>
        <w:t>it.</w:t>
      </w:r>
    </w:p>
    <w:p w14:paraId="0614456A">
      <w:pPr>
        <w:pStyle w:val="15"/>
        <w:numPr>
          <w:ilvl w:val="0"/>
          <w:numId w:val="89"/>
        </w:numPr>
        <w:tabs>
          <w:tab w:val="left" w:pos="2047"/>
        </w:tabs>
        <w:spacing w:before="0" w:after="0" w:line="242" w:lineRule="auto"/>
        <w:ind w:left="2047" w:right="54" w:hanging="312"/>
        <w:jc w:val="both"/>
        <w:rPr>
          <w:rFonts w:ascii="Calibri" w:hAnsi="Calibri"/>
          <w:sz w:val="26"/>
        </w:rPr>
      </w:pPr>
      <w:r>
        <w:rPr>
          <w:rFonts w:ascii="Calibri" w:hAnsi="Calibri"/>
          <w:color w:val="231F20"/>
          <w:w w:val="80"/>
          <w:sz w:val="26"/>
        </w:rPr>
        <w:t xml:space="preserve">The boy’s proposal was helpful and practical. </w:t>
      </w:r>
      <w:r>
        <w:rPr>
          <w:rFonts w:ascii="Calibri" w:hAnsi="Calibri"/>
          <w:color w:val="231F20"/>
          <w:w w:val="85"/>
          <w:sz w:val="26"/>
        </w:rPr>
        <w:t>Most</w:t>
      </w:r>
      <w:r>
        <w:rPr>
          <w:rFonts w:ascii="Calibri" w:hAnsi="Calibri"/>
          <w:color w:val="231F20"/>
          <w:spacing w:val="-3"/>
          <w:w w:val="85"/>
          <w:sz w:val="26"/>
        </w:rPr>
        <w:t xml:space="preserve"> </w:t>
      </w:r>
      <w:r>
        <w:rPr>
          <w:rFonts w:ascii="Calibri" w:hAnsi="Calibri"/>
          <w:color w:val="231F20"/>
          <w:w w:val="85"/>
          <w:sz w:val="26"/>
        </w:rPr>
        <w:t>of</w:t>
      </w:r>
      <w:r>
        <w:rPr>
          <w:rFonts w:ascii="Calibri" w:hAnsi="Calibri"/>
          <w:color w:val="231F20"/>
          <w:spacing w:val="-3"/>
          <w:w w:val="85"/>
          <w:sz w:val="26"/>
        </w:rPr>
        <w:t xml:space="preserve"> </w:t>
      </w:r>
      <w:r>
        <w:rPr>
          <w:rFonts w:ascii="Calibri" w:hAnsi="Calibri"/>
          <w:color w:val="231F20"/>
          <w:w w:val="85"/>
          <w:sz w:val="26"/>
        </w:rPr>
        <w:t>the</w:t>
      </w:r>
      <w:r>
        <w:rPr>
          <w:rFonts w:ascii="Calibri" w:hAnsi="Calibri"/>
          <w:color w:val="231F20"/>
          <w:spacing w:val="-3"/>
          <w:w w:val="85"/>
          <w:sz w:val="26"/>
        </w:rPr>
        <w:t xml:space="preserve"> </w:t>
      </w:r>
      <w:r>
        <w:rPr>
          <w:rFonts w:ascii="Calibri" w:hAnsi="Calibri"/>
          <w:color w:val="231F20"/>
          <w:w w:val="85"/>
          <w:sz w:val="26"/>
        </w:rPr>
        <w:t>students</w:t>
      </w:r>
      <w:r>
        <w:rPr>
          <w:rFonts w:ascii="Calibri" w:hAnsi="Calibri"/>
          <w:color w:val="231F20"/>
          <w:spacing w:val="-3"/>
          <w:w w:val="85"/>
          <w:sz w:val="26"/>
        </w:rPr>
        <w:t xml:space="preserve"> </w:t>
      </w:r>
      <w:r>
        <w:rPr>
          <w:rFonts w:ascii="Calibri" w:hAnsi="Calibri"/>
          <w:color w:val="231F20"/>
          <w:w w:val="85"/>
          <w:sz w:val="26"/>
        </w:rPr>
        <w:t>agreed</w:t>
      </w:r>
      <w:r>
        <w:rPr>
          <w:rFonts w:ascii="Calibri" w:hAnsi="Calibri"/>
          <w:color w:val="231F20"/>
          <w:spacing w:val="-3"/>
          <w:w w:val="85"/>
          <w:sz w:val="26"/>
        </w:rPr>
        <w:t xml:space="preserve"> </w:t>
      </w:r>
      <w:r>
        <w:rPr>
          <w:rFonts w:ascii="Calibri" w:hAnsi="Calibri"/>
          <w:color w:val="231F20"/>
          <w:w w:val="85"/>
          <w:sz w:val="26"/>
        </w:rPr>
        <w:t>with</w:t>
      </w:r>
      <w:r>
        <w:rPr>
          <w:rFonts w:ascii="Calibri" w:hAnsi="Calibri"/>
          <w:color w:val="231F20"/>
          <w:spacing w:val="-3"/>
          <w:w w:val="85"/>
          <w:sz w:val="26"/>
        </w:rPr>
        <w:t xml:space="preserve"> </w:t>
      </w:r>
      <w:r>
        <w:rPr>
          <w:rFonts w:ascii="Calibri" w:hAnsi="Calibri"/>
          <w:color w:val="231F20"/>
          <w:w w:val="85"/>
          <w:sz w:val="26"/>
        </w:rPr>
        <w:t>him.</w:t>
      </w:r>
    </w:p>
    <w:p w14:paraId="4CF4047A">
      <w:pPr>
        <w:pStyle w:val="15"/>
        <w:numPr>
          <w:ilvl w:val="0"/>
          <w:numId w:val="89"/>
        </w:numPr>
        <w:tabs>
          <w:tab w:val="left" w:pos="2047"/>
        </w:tabs>
        <w:spacing w:before="0" w:after="0" w:line="242" w:lineRule="auto"/>
        <w:ind w:left="2047" w:right="77" w:hanging="312"/>
        <w:jc w:val="both"/>
        <w:rPr>
          <w:rFonts w:ascii="Calibri"/>
          <w:sz w:val="26"/>
        </w:rPr>
      </w:pPr>
      <w:r>
        <w:rPr>
          <w:rFonts w:ascii="Calibri"/>
          <w:color w:val="231F20"/>
          <w:w w:val="80"/>
          <w:sz w:val="26"/>
        </w:rPr>
        <w:t xml:space="preserve">He does not identify happiness with money. </w:t>
      </w:r>
      <w:r>
        <w:rPr>
          <w:rFonts w:ascii="Calibri"/>
          <w:color w:val="231F20"/>
          <w:w w:val="90"/>
          <w:sz w:val="26"/>
        </w:rPr>
        <w:t>That</w:t>
      </w:r>
      <w:r>
        <w:rPr>
          <w:rFonts w:ascii="Calibri"/>
          <w:color w:val="231F20"/>
          <w:spacing w:val="-13"/>
          <w:w w:val="90"/>
          <w:sz w:val="26"/>
        </w:rPr>
        <w:t xml:space="preserve"> </w:t>
      </w:r>
      <w:r>
        <w:rPr>
          <w:rFonts w:ascii="Calibri"/>
          <w:color w:val="231F20"/>
          <w:w w:val="90"/>
          <w:sz w:val="26"/>
        </w:rPr>
        <w:t>is</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reason.</w:t>
      </w:r>
    </w:p>
    <w:p w14:paraId="2217CB93">
      <w:pPr>
        <w:pStyle w:val="15"/>
        <w:numPr>
          <w:ilvl w:val="0"/>
          <w:numId w:val="89"/>
        </w:numPr>
        <w:tabs>
          <w:tab w:val="left" w:pos="2047"/>
        </w:tabs>
        <w:spacing w:before="0" w:after="0" w:line="242" w:lineRule="auto"/>
        <w:ind w:left="2047" w:right="207" w:hanging="312"/>
        <w:jc w:val="left"/>
        <w:rPr>
          <w:rFonts w:ascii="Calibri"/>
          <w:sz w:val="26"/>
        </w:rPr>
      </w:pPr>
      <w:r>
        <w:rPr>
          <w:rFonts w:ascii="Calibri"/>
          <w:color w:val="231F20"/>
          <w:w w:val="80"/>
          <w:sz w:val="26"/>
        </w:rPr>
        <w:t>The</w:t>
      </w:r>
      <w:r>
        <w:rPr>
          <w:rFonts w:ascii="Calibri"/>
          <w:color w:val="231F20"/>
          <w:spacing w:val="-3"/>
          <w:w w:val="80"/>
          <w:sz w:val="26"/>
        </w:rPr>
        <w:t xml:space="preserve"> </w:t>
      </w:r>
      <w:r>
        <w:rPr>
          <w:rFonts w:ascii="Calibri"/>
          <w:color w:val="231F20"/>
          <w:w w:val="80"/>
          <w:sz w:val="26"/>
        </w:rPr>
        <w:t>commiuee</w:t>
      </w:r>
      <w:r>
        <w:rPr>
          <w:rFonts w:ascii="Calibri"/>
          <w:color w:val="231F20"/>
          <w:spacing w:val="-3"/>
          <w:w w:val="80"/>
          <w:sz w:val="26"/>
        </w:rPr>
        <w:t xml:space="preserve"> </w:t>
      </w:r>
      <w:r>
        <w:rPr>
          <w:rFonts w:ascii="Calibri"/>
          <w:color w:val="231F20"/>
          <w:w w:val="80"/>
          <w:sz w:val="26"/>
        </w:rPr>
        <w:t>was</w:t>
      </w:r>
      <w:r>
        <w:rPr>
          <w:rFonts w:ascii="Calibri"/>
          <w:color w:val="231F20"/>
          <w:spacing w:val="-3"/>
          <w:w w:val="80"/>
          <w:sz w:val="26"/>
        </w:rPr>
        <w:t xml:space="preserve"> </w:t>
      </w:r>
      <w:r>
        <w:rPr>
          <w:rFonts w:ascii="Calibri"/>
          <w:color w:val="231F20"/>
          <w:w w:val="80"/>
          <w:sz w:val="26"/>
        </w:rPr>
        <w:t>established</w:t>
      </w:r>
      <w:r>
        <w:rPr>
          <w:rFonts w:ascii="Calibri"/>
          <w:color w:val="231F20"/>
          <w:spacing w:val="-3"/>
          <w:w w:val="80"/>
          <w:sz w:val="26"/>
        </w:rPr>
        <w:t xml:space="preserve"> </w:t>
      </w:r>
      <w:r>
        <w:rPr>
          <w:rFonts w:ascii="Calibri"/>
          <w:color w:val="231F20"/>
          <w:w w:val="80"/>
          <w:sz w:val="26"/>
        </w:rPr>
        <w:t>last</w:t>
      </w:r>
      <w:r>
        <w:rPr>
          <w:rFonts w:ascii="Calibri"/>
          <w:color w:val="231F20"/>
          <w:spacing w:val="-3"/>
          <w:w w:val="80"/>
          <w:sz w:val="26"/>
        </w:rPr>
        <w:t xml:space="preserve"> </w:t>
      </w:r>
      <w:r>
        <w:rPr>
          <w:rFonts w:ascii="Calibri"/>
          <w:color w:val="231F20"/>
          <w:w w:val="80"/>
          <w:sz w:val="26"/>
        </w:rPr>
        <w:t>year.</w:t>
      </w:r>
      <w:r>
        <w:rPr>
          <w:rFonts w:ascii="Calibri"/>
          <w:color w:val="231F20"/>
          <w:spacing w:val="32"/>
          <w:sz w:val="26"/>
        </w:rPr>
        <w:t xml:space="preserve"> </w:t>
      </w:r>
      <w:r>
        <w:rPr>
          <w:rFonts w:ascii="Calibri"/>
          <w:color w:val="231F20"/>
          <w:w w:val="80"/>
          <w:sz w:val="26"/>
        </w:rPr>
        <w:t xml:space="preserve">It </w:t>
      </w:r>
      <w:r>
        <w:rPr>
          <w:rFonts w:ascii="Calibri"/>
          <w:color w:val="231F20"/>
          <w:w w:val="85"/>
          <w:sz w:val="26"/>
        </w:rPr>
        <w:t>plays</w:t>
      </w:r>
      <w:r>
        <w:rPr>
          <w:rFonts w:ascii="Calibri"/>
          <w:color w:val="231F20"/>
          <w:spacing w:val="-4"/>
          <w:w w:val="85"/>
          <w:sz w:val="26"/>
        </w:rPr>
        <w:t xml:space="preserve"> </w:t>
      </w:r>
      <w:r>
        <w:rPr>
          <w:rFonts w:ascii="Calibri"/>
          <w:color w:val="231F20"/>
          <w:w w:val="85"/>
          <w:sz w:val="26"/>
        </w:rPr>
        <w:t>an</w:t>
      </w:r>
      <w:r>
        <w:rPr>
          <w:rFonts w:ascii="Calibri"/>
          <w:color w:val="231F20"/>
          <w:spacing w:val="-4"/>
          <w:w w:val="85"/>
          <w:sz w:val="26"/>
        </w:rPr>
        <w:t xml:space="preserve"> </w:t>
      </w:r>
      <w:r>
        <w:rPr>
          <w:rFonts w:ascii="Calibri"/>
          <w:color w:val="231F20"/>
          <w:w w:val="85"/>
          <w:sz w:val="26"/>
        </w:rPr>
        <w:t>important</w:t>
      </w:r>
      <w:r>
        <w:rPr>
          <w:rFonts w:ascii="Calibri"/>
          <w:color w:val="231F20"/>
          <w:spacing w:val="-4"/>
          <w:w w:val="85"/>
          <w:sz w:val="26"/>
        </w:rPr>
        <w:t xml:space="preserve"> </w:t>
      </w:r>
      <w:r>
        <w:rPr>
          <w:rFonts w:ascii="Calibri"/>
          <w:color w:val="231F20"/>
          <w:w w:val="85"/>
          <w:sz w:val="26"/>
        </w:rPr>
        <w:t>role</w:t>
      </w:r>
      <w:r>
        <w:rPr>
          <w:rFonts w:ascii="Calibri"/>
          <w:color w:val="231F20"/>
          <w:spacing w:val="-4"/>
          <w:w w:val="85"/>
          <w:sz w:val="26"/>
        </w:rPr>
        <w:t xml:space="preserve"> </w:t>
      </w:r>
      <w:r>
        <w:rPr>
          <w:rFonts w:ascii="Calibri"/>
          <w:color w:val="231F20"/>
          <w:w w:val="85"/>
          <w:sz w:val="26"/>
        </w:rPr>
        <w:t>in</w:t>
      </w:r>
      <w:r>
        <w:rPr>
          <w:rFonts w:ascii="Calibri"/>
          <w:color w:val="231F20"/>
          <w:spacing w:val="-4"/>
          <w:w w:val="85"/>
          <w:sz w:val="26"/>
        </w:rPr>
        <w:t xml:space="preserve"> </w:t>
      </w:r>
      <w:r>
        <w:rPr>
          <w:rFonts w:ascii="Calibri"/>
          <w:color w:val="231F20"/>
          <w:w w:val="85"/>
          <w:sz w:val="26"/>
        </w:rPr>
        <w:t xml:space="preserve">environmental </w:t>
      </w:r>
      <w:r>
        <w:rPr>
          <w:rFonts w:ascii="Calibri"/>
          <w:color w:val="231F20"/>
          <w:spacing w:val="-2"/>
          <w:w w:val="90"/>
          <w:sz w:val="26"/>
        </w:rPr>
        <w:t>protection.</w:t>
      </w:r>
    </w:p>
    <w:p w14:paraId="021C2BE3">
      <w:pPr>
        <w:pStyle w:val="11"/>
        <w:spacing w:before="11"/>
        <w:rPr>
          <w:rFonts w:ascii="Calibri"/>
          <w:sz w:val="32"/>
        </w:rPr>
      </w:pPr>
    </w:p>
    <w:p w14:paraId="228FFDB5">
      <w:pPr>
        <w:spacing w:before="0" w:line="206" w:lineRule="auto"/>
        <w:ind w:left="1732" w:right="0" w:firstLine="24"/>
        <w:jc w:val="left"/>
        <w:rPr>
          <w:rFonts w:ascii="Tahoma"/>
          <w:sz w:val="26"/>
        </w:rPr>
      </w:pPr>
      <w:r>
        <w:rPr>
          <w:rFonts w:ascii="Tahoma"/>
          <w:color w:val="25704A"/>
          <w:sz w:val="26"/>
        </w:rPr>
        <w:t xml:space="preserve">Rewrite the sentences by replacing </w:t>
      </w:r>
      <w:r>
        <w:rPr>
          <w:rFonts w:ascii="Verdana"/>
          <w:i/>
          <w:color w:val="25704A"/>
          <w:w w:val="90"/>
          <w:sz w:val="27"/>
        </w:rPr>
        <w:t>prep</w:t>
      </w:r>
      <w:r>
        <w:rPr>
          <w:rFonts w:ascii="Verdana"/>
          <w:i/>
          <w:color w:val="25704A"/>
          <w:spacing w:val="-11"/>
          <w:w w:val="90"/>
          <w:sz w:val="27"/>
        </w:rPr>
        <w:t xml:space="preserve"> </w:t>
      </w:r>
      <w:r>
        <w:rPr>
          <w:rFonts w:ascii="Verdana"/>
          <w:i/>
          <w:color w:val="25704A"/>
          <w:w w:val="90"/>
          <w:sz w:val="27"/>
        </w:rPr>
        <w:t>+</w:t>
      </w:r>
      <w:r>
        <w:rPr>
          <w:rFonts w:ascii="Verdana"/>
          <w:i/>
          <w:color w:val="25704A"/>
          <w:spacing w:val="-11"/>
          <w:w w:val="90"/>
          <w:sz w:val="27"/>
        </w:rPr>
        <w:t xml:space="preserve"> </w:t>
      </w:r>
      <w:r>
        <w:rPr>
          <w:rFonts w:ascii="Verdana"/>
          <w:i/>
          <w:color w:val="25704A"/>
          <w:w w:val="90"/>
          <w:sz w:val="27"/>
        </w:rPr>
        <w:t xml:space="preserve">which/whom </w:t>
      </w:r>
      <w:r>
        <w:rPr>
          <w:rFonts w:ascii="Tahoma"/>
          <w:color w:val="25704A"/>
          <w:w w:val="90"/>
          <w:sz w:val="26"/>
        </w:rPr>
        <w:t>with</w:t>
      </w:r>
      <w:r>
        <w:rPr>
          <w:rFonts w:ascii="Tahoma"/>
          <w:color w:val="25704A"/>
          <w:spacing w:val="-29"/>
          <w:w w:val="90"/>
          <w:sz w:val="26"/>
        </w:rPr>
        <w:t xml:space="preserve"> </w:t>
      </w:r>
      <w:r>
        <w:rPr>
          <w:rFonts w:ascii="Verdana"/>
          <w:i/>
          <w:color w:val="25704A"/>
          <w:w w:val="90"/>
          <w:sz w:val="27"/>
        </w:rPr>
        <w:t xml:space="preserve">when/ </w:t>
      </w:r>
      <w:r>
        <w:rPr>
          <w:rFonts w:ascii="Verdana"/>
          <w:i/>
          <w:color w:val="25704A"/>
          <w:spacing w:val="-4"/>
          <w:sz w:val="27"/>
        </w:rPr>
        <w:t>where/why</w:t>
      </w:r>
      <w:r>
        <w:rPr>
          <w:rFonts w:ascii="Verdana"/>
          <w:i/>
          <w:color w:val="25704A"/>
          <w:spacing w:val="-71"/>
          <w:sz w:val="27"/>
        </w:rPr>
        <w:t xml:space="preserve"> </w:t>
      </w:r>
      <w:r>
        <w:rPr>
          <w:rFonts w:ascii="Tahoma"/>
          <w:color w:val="25704A"/>
          <w:spacing w:val="-4"/>
          <w:sz w:val="26"/>
        </w:rPr>
        <w:t>.</w:t>
      </w:r>
    </w:p>
    <w:p w14:paraId="23B68456">
      <w:pPr>
        <w:pStyle w:val="15"/>
        <w:numPr>
          <w:ilvl w:val="0"/>
          <w:numId w:val="90"/>
        </w:numPr>
        <w:tabs>
          <w:tab w:val="left" w:pos="2041"/>
        </w:tabs>
        <w:spacing w:before="176" w:after="0" w:line="242" w:lineRule="auto"/>
        <w:ind w:left="2041" w:right="181" w:hanging="312"/>
        <w:jc w:val="both"/>
        <w:rPr>
          <w:rFonts w:ascii="Calibri" w:hAnsi="Calibri"/>
          <w:sz w:val="26"/>
        </w:rPr>
      </w:pPr>
      <w:r>
        <w:rPr>
          <w:rFonts w:ascii="Calibri" w:hAnsi="Calibri"/>
          <w:color w:val="231F20"/>
          <w:w w:val="80"/>
          <w:sz w:val="26"/>
        </w:rPr>
        <w:t xml:space="preserve">This is the month during which we’d like to </w:t>
      </w:r>
      <w:r>
        <w:rPr>
          <w:rFonts w:ascii="Calibri" w:hAnsi="Calibri"/>
          <w:color w:val="231F20"/>
          <w:w w:val="90"/>
          <w:sz w:val="26"/>
        </w:rPr>
        <w:t>travel</w:t>
      </w:r>
      <w:r>
        <w:rPr>
          <w:rFonts w:ascii="Calibri" w:hAnsi="Calibri"/>
          <w:color w:val="231F20"/>
          <w:spacing w:val="-12"/>
          <w:w w:val="90"/>
          <w:sz w:val="26"/>
        </w:rPr>
        <w:t xml:space="preserve"> </w:t>
      </w:r>
      <w:r>
        <w:rPr>
          <w:rFonts w:ascii="Calibri" w:hAnsi="Calibri"/>
          <w:color w:val="231F20"/>
          <w:w w:val="90"/>
          <w:sz w:val="26"/>
        </w:rPr>
        <w:t>around.</w:t>
      </w:r>
    </w:p>
    <w:p w14:paraId="0956D5E9">
      <w:pPr>
        <w:pStyle w:val="15"/>
        <w:numPr>
          <w:ilvl w:val="0"/>
          <w:numId w:val="90"/>
        </w:numPr>
        <w:tabs>
          <w:tab w:val="left" w:pos="2041"/>
        </w:tabs>
        <w:spacing w:before="0" w:after="0" w:line="242" w:lineRule="auto"/>
        <w:ind w:left="2041" w:right="364" w:hanging="312"/>
        <w:jc w:val="both"/>
        <w:rPr>
          <w:rFonts w:ascii="Calibri"/>
          <w:sz w:val="26"/>
        </w:rPr>
      </w:pPr>
      <w:r>
        <w:rPr>
          <w:rFonts w:ascii="Calibri"/>
          <w:color w:val="231F20"/>
          <w:w w:val="80"/>
          <w:sz w:val="26"/>
        </w:rPr>
        <w:t xml:space="preserve">She gave a lecture in the hall in which we interviewed a famous Beijing opera actor </w:t>
      </w:r>
      <w:r>
        <w:rPr>
          <w:rFonts w:ascii="Calibri"/>
          <w:color w:val="231F20"/>
          <w:w w:val="90"/>
          <w:sz w:val="26"/>
        </w:rPr>
        <w:t>last</w:t>
      </w:r>
      <w:r>
        <w:rPr>
          <w:rFonts w:ascii="Calibri"/>
          <w:color w:val="231F20"/>
          <w:spacing w:val="-12"/>
          <w:w w:val="90"/>
          <w:sz w:val="26"/>
        </w:rPr>
        <w:t xml:space="preserve"> </w:t>
      </w:r>
      <w:r>
        <w:rPr>
          <w:rFonts w:ascii="Calibri"/>
          <w:color w:val="231F20"/>
          <w:w w:val="90"/>
          <w:sz w:val="26"/>
        </w:rPr>
        <w:t>week.</w:t>
      </w:r>
    </w:p>
    <w:p w14:paraId="0DCB6099">
      <w:pPr>
        <w:pStyle w:val="15"/>
        <w:numPr>
          <w:ilvl w:val="0"/>
          <w:numId w:val="90"/>
        </w:numPr>
        <w:tabs>
          <w:tab w:val="left" w:pos="2041"/>
        </w:tabs>
        <w:spacing w:before="0" w:after="0" w:line="242" w:lineRule="auto"/>
        <w:ind w:left="2041" w:right="69" w:hanging="312"/>
        <w:jc w:val="left"/>
        <w:rPr>
          <w:rFonts w:ascii="Calibri"/>
          <w:sz w:val="26"/>
        </w:rPr>
      </w:pPr>
      <w:r>
        <w:rPr>
          <w:rFonts w:ascii="Calibri"/>
          <w:color w:val="231F20"/>
          <w:w w:val="90"/>
          <w:sz w:val="26"/>
        </w:rPr>
        <w:t>Lillian</w:t>
      </w:r>
      <w:r>
        <w:rPr>
          <w:rFonts w:ascii="Calibri"/>
          <w:color w:val="231F20"/>
          <w:spacing w:val="-7"/>
          <w:w w:val="90"/>
          <w:sz w:val="26"/>
        </w:rPr>
        <w:t xml:space="preserve"> </w:t>
      </w:r>
      <w:r>
        <w:rPr>
          <w:rFonts w:ascii="Calibri"/>
          <w:color w:val="231F20"/>
          <w:w w:val="90"/>
          <w:sz w:val="26"/>
        </w:rPr>
        <w:t>works</w:t>
      </w:r>
      <w:r>
        <w:rPr>
          <w:rFonts w:ascii="Calibri"/>
          <w:color w:val="231F20"/>
          <w:spacing w:val="-7"/>
          <w:w w:val="90"/>
          <w:sz w:val="26"/>
        </w:rPr>
        <w:t xml:space="preserve"> </w:t>
      </w:r>
      <w:r>
        <w:rPr>
          <w:rFonts w:ascii="Calibri"/>
          <w:color w:val="231F20"/>
          <w:w w:val="90"/>
          <w:sz w:val="26"/>
        </w:rPr>
        <w:t>in</w:t>
      </w:r>
      <w:r>
        <w:rPr>
          <w:rFonts w:ascii="Calibri"/>
          <w:color w:val="231F20"/>
          <w:spacing w:val="-7"/>
          <w:w w:val="90"/>
          <w:sz w:val="26"/>
        </w:rPr>
        <w:t xml:space="preserve"> </w:t>
      </w:r>
      <w:r>
        <w:rPr>
          <w:rFonts w:ascii="Calibri"/>
          <w:color w:val="231F20"/>
          <w:w w:val="90"/>
          <w:sz w:val="26"/>
        </w:rPr>
        <w:t>a</w:t>
      </w:r>
      <w:r>
        <w:rPr>
          <w:rFonts w:ascii="Calibri"/>
          <w:color w:val="231F20"/>
          <w:spacing w:val="-7"/>
          <w:w w:val="90"/>
          <w:sz w:val="26"/>
        </w:rPr>
        <w:t xml:space="preserve"> </w:t>
      </w:r>
      <w:r>
        <w:rPr>
          <w:rFonts w:ascii="Calibri"/>
          <w:color w:val="231F20"/>
          <w:w w:val="90"/>
          <w:sz w:val="26"/>
        </w:rPr>
        <w:t>government</w:t>
      </w:r>
      <w:r>
        <w:rPr>
          <w:rFonts w:ascii="Calibri"/>
          <w:color w:val="231F20"/>
          <w:spacing w:val="-7"/>
          <w:w w:val="90"/>
          <w:sz w:val="26"/>
        </w:rPr>
        <w:t xml:space="preserve"> </w:t>
      </w:r>
      <w:r>
        <w:rPr>
          <w:rFonts w:ascii="Calibri"/>
          <w:color w:val="231F20"/>
          <w:w w:val="90"/>
          <w:sz w:val="26"/>
        </w:rPr>
        <w:t>oflce</w:t>
      </w:r>
      <w:r>
        <w:rPr>
          <w:rFonts w:ascii="Calibri"/>
          <w:color w:val="231F20"/>
          <w:spacing w:val="-7"/>
          <w:w w:val="90"/>
          <w:sz w:val="26"/>
        </w:rPr>
        <w:t xml:space="preserve"> </w:t>
      </w:r>
      <w:r>
        <w:rPr>
          <w:rFonts w:ascii="Calibri"/>
          <w:color w:val="231F20"/>
          <w:w w:val="90"/>
          <w:sz w:val="26"/>
        </w:rPr>
        <w:t xml:space="preserve">in </w:t>
      </w:r>
      <w:r>
        <w:rPr>
          <w:rFonts w:ascii="Calibri"/>
          <w:color w:val="231F20"/>
          <w:w w:val="80"/>
          <w:sz w:val="26"/>
        </w:rPr>
        <w:t>which</w:t>
      </w:r>
      <w:r>
        <w:rPr>
          <w:rFonts w:ascii="Calibri"/>
          <w:color w:val="231F20"/>
          <w:spacing w:val="-6"/>
          <w:w w:val="80"/>
          <w:sz w:val="26"/>
        </w:rPr>
        <w:t xml:space="preserve"> </w:t>
      </w:r>
      <w:r>
        <w:rPr>
          <w:rFonts w:ascii="Calibri"/>
          <w:color w:val="231F20"/>
          <w:w w:val="80"/>
          <w:sz w:val="26"/>
        </w:rPr>
        <w:t>there</w:t>
      </w:r>
      <w:r>
        <w:rPr>
          <w:rFonts w:ascii="Calibri"/>
          <w:color w:val="231F20"/>
          <w:spacing w:val="-6"/>
          <w:w w:val="80"/>
          <w:sz w:val="26"/>
        </w:rPr>
        <w:t xml:space="preserve"> </w:t>
      </w:r>
      <w:r>
        <w:rPr>
          <w:rFonts w:ascii="Calibri"/>
          <w:color w:val="231F20"/>
          <w:w w:val="80"/>
          <w:sz w:val="26"/>
        </w:rPr>
        <w:t>are</w:t>
      </w:r>
      <w:r>
        <w:rPr>
          <w:rFonts w:ascii="Calibri"/>
          <w:color w:val="231F20"/>
          <w:spacing w:val="-6"/>
          <w:w w:val="80"/>
          <w:sz w:val="26"/>
        </w:rPr>
        <w:t xml:space="preserve"> </w:t>
      </w:r>
      <w:r>
        <w:rPr>
          <w:rFonts w:ascii="Calibri"/>
          <w:color w:val="231F20"/>
          <w:w w:val="80"/>
          <w:sz w:val="26"/>
        </w:rPr>
        <w:t>many</w:t>
      </w:r>
      <w:r>
        <w:rPr>
          <w:rFonts w:ascii="Calibri"/>
          <w:color w:val="231F20"/>
          <w:spacing w:val="-6"/>
          <w:w w:val="80"/>
          <w:sz w:val="26"/>
        </w:rPr>
        <w:t xml:space="preserve"> </w:t>
      </w:r>
      <w:r>
        <w:rPr>
          <w:rFonts w:ascii="Calibri"/>
          <w:color w:val="231F20"/>
          <w:w w:val="80"/>
          <w:sz w:val="26"/>
        </w:rPr>
        <w:t>different</w:t>
      </w:r>
      <w:r>
        <w:rPr>
          <w:rFonts w:ascii="Calibri"/>
          <w:color w:val="231F20"/>
          <w:spacing w:val="-6"/>
          <w:w w:val="80"/>
          <w:sz w:val="26"/>
        </w:rPr>
        <w:t xml:space="preserve"> </w:t>
      </w:r>
      <w:r>
        <w:rPr>
          <w:rFonts w:ascii="Calibri"/>
          <w:color w:val="231F20"/>
          <w:w w:val="80"/>
          <w:sz w:val="26"/>
        </w:rPr>
        <w:t>departments.</w:t>
      </w:r>
    </w:p>
    <w:p w14:paraId="0B929307">
      <w:pPr>
        <w:pStyle w:val="15"/>
        <w:numPr>
          <w:ilvl w:val="0"/>
          <w:numId w:val="90"/>
        </w:numPr>
        <w:tabs>
          <w:tab w:val="left" w:pos="2041"/>
        </w:tabs>
        <w:spacing w:before="0" w:after="0" w:line="242" w:lineRule="auto"/>
        <w:ind w:left="2041" w:right="136" w:hanging="312"/>
        <w:jc w:val="left"/>
        <w:rPr>
          <w:rFonts w:ascii="Calibri"/>
          <w:sz w:val="26"/>
        </w:rPr>
      </w:pPr>
      <w:r>
        <w:rPr>
          <w:rFonts w:ascii="Calibri"/>
          <w:color w:val="231F20"/>
          <w:w w:val="80"/>
          <w:sz w:val="26"/>
        </w:rPr>
        <w:t xml:space="preserve">Finding a job as a history teacher in another </w:t>
      </w:r>
      <w:r>
        <w:rPr>
          <w:rFonts w:ascii="Calibri"/>
          <w:color w:val="231F20"/>
          <w:w w:val="85"/>
          <w:sz w:val="26"/>
        </w:rPr>
        <w:t>school was the reason for which I moved.</w:t>
      </w:r>
    </w:p>
    <w:p w14:paraId="1E2826E2">
      <w:pPr>
        <w:pStyle w:val="15"/>
        <w:numPr>
          <w:ilvl w:val="0"/>
          <w:numId w:val="90"/>
        </w:numPr>
        <w:tabs>
          <w:tab w:val="left" w:pos="2041"/>
        </w:tabs>
        <w:spacing w:before="0" w:after="0" w:line="242" w:lineRule="auto"/>
        <w:ind w:left="2041" w:right="258" w:hanging="312"/>
        <w:jc w:val="left"/>
        <w:rPr>
          <w:rFonts w:ascii="Calibri"/>
          <w:sz w:val="26"/>
        </w:rPr>
      </w:pPr>
      <w:r>
        <w:rPr>
          <w:rFonts w:ascii="Calibri"/>
          <w:color w:val="231F20"/>
          <w:w w:val="80"/>
          <w:sz w:val="26"/>
        </w:rPr>
        <w:t xml:space="preserve">Summer is the season in which it is best to </w:t>
      </w:r>
      <w:r>
        <w:rPr>
          <w:rFonts w:ascii="Calibri"/>
          <w:color w:val="231F20"/>
          <w:w w:val="85"/>
          <w:sz w:val="26"/>
        </w:rPr>
        <w:t>practise outside with your team.</w:t>
      </w:r>
    </w:p>
    <w:p w14:paraId="3C4C1B15">
      <w:pPr>
        <w:pStyle w:val="15"/>
        <w:numPr>
          <w:ilvl w:val="0"/>
          <w:numId w:val="90"/>
        </w:numPr>
        <w:tabs>
          <w:tab w:val="left" w:pos="868"/>
        </w:tabs>
        <w:spacing w:before="71" w:after="0" w:line="242" w:lineRule="auto"/>
        <w:ind w:left="868" w:right="1232" w:hanging="312"/>
        <w:jc w:val="left"/>
        <w:rPr>
          <w:rFonts w:ascii="Calibri"/>
          <w:sz w:val="26"/>
        </w:rPr>
      </w:pPr>
      <w:r>
        <w:br w:type="column"/>
      </w:r>
      <w:r>
        <w:rPr>
          <w:rFonts w:ascii="Calibri"/>
          <w:color w:val="231F20"/>
          <w:spacing w:val="-2"/>
          <w:w w:val="90"/>
          <w:sz w:val="26"/>
        </w:rPr>
        <w:t>The</w:t>
      </w:r>
      <w:r>
        <w:rPr>
          <w:rFonts w:ascii="Calibri"/>
          <w:color w:val="231F20"/>
          <w:spacing w:val="-10"/>
          <w:w w:val="90"/>
          <w:sz w:val="26"/>
        </w:rPr>
        <w:t xml:space="preserve"> </w:t>
      </w:r>
      <w:r>
        <w:rPr>
          <w:rFonts w:ascii="Calibri"/>
          <w:color w:val="231F20"/>
          <w:spacing w:val="-2"/>
          <w:w w:val="90"/>
          <w:sz w:val="26"/>
        </w:rPr>
        <w:t>Longmen</w:t>
      </w:r>
      <w:r>
        <w:rPr>
          <w:rFonts w:ascii="Calibri"/>
          <w:color w:val="231F20"/>
          <w:spacing w:val="-10"/>
          <w:w w:val="90"/>
          <w:sz w:val="26"/>
        </w:rPr>
        <w:t xml:space="preserve"> </w:t>
      </w:r>
      <w:r>
        <w:rPr>
          <w:rFonts w:ascii="Calibri"/>
          <w:color w:val="231F20"/>
          <w:spacing w:val="-2"/>
          <w:w w:val="90"/>
          <w:sz w:val="26"/>
        </w:rPr>
        <w:t>Grouoes</w:t>
      </w:r>
      <w:r>
        <w:rPr>
          <w:rFonts w:ascii="Calibri"/>
          <w:color w:val="231F20"/>
          <w:spacing w:val="-10"/>
          <w:w w:val="90"/>
          <w:sz w:val="26"/>
        </w:rPr>
        <w:t xml:space="preserve"> </w:t>
      </w:r>
      <w:r>
        <w:rPr>
          <w:rFonts w:ascii="Calibri"/>
          <w:color w:val="231F20"/>
          <w:spacing w:val="-2"/>
          <w:w w:val="90"/>
          <w:sz w:val="26"/>
        </w:rPr>
        <w:t>were</w:t>
      </w:r>
      <w:r>
        <w:rPr>
          <w:rFonts w:ascii="Calibri"/>
          <w:color w:val="231F20"/>
          <w:spacing w:val="-10"/>
          <w:w w:val="90"/>
          <w:sz w:val="26"/>
        </w:rPr>
        <w:t xml:space="preserve"> </w:t>
      </w:r>
      <w:r>
        <w:rPr>
          <w:rFonts w:ascii="Calibri"/>
          <w:color w:val="231F20"/>
          <w:spacing w:val="-2"/>
          <w:w w:val="90"/>
          <w:sz w:val="26"/>
        </w:rPr>
        <w:t>the</w:t>
      </w:r>
      <w:r>
        <w:rPr>
          <w:rFonts w:ascii="Calibri"/>
          <w:color w:val="231F20"/>
          <w:spacing w:val="-10"/>
          <w:w w:val="90"/>
          <w:sz w:val="26"/>
        </w:rPr>
        <w:t xml:space="preserve"> </w:t>
      </w:r>
      <w:r>
        <w:rPr>
          <w:rFonts w:ascii="Calibri"/>
          <w:color w:val="231F20"/>
          <w:spacing w:val="-2"/>
          <w:w w:val="90"/>
          <w:sz w:val="26"/>
        </w:rPr>
        <w:t>place</w:t>
      </w:r>
      <w:r>
        <w:rPr>
          <w:rFonts w:ascii="Calibri"/>
          <w:color w:val="231F20"/>
          <w:spacing w:val="-10"/>
          <w:w w:val="90"/>
          <w:sz w:val="26"/>
        </w:rPr>
        <w:t xml:space="preserve"> </w:t>
      </w:r>
      <w:r>
        <w:rPr>
          <w:rFonts w:ascii="Calibri"/>
          <w:color w:val="231F20"/>
          <w:spacing w:val="-2"/>
          <w:w w:val="90"/>
          <w:sz w:val="26"/>
        </w:rPr>
        <w:t xml:space="preserve">in </w:t>
      </w:r>
      <w:r>
        <w:rPr>
          <w:rFonts w:ascii="Calibri"/>
          <w:color w:val="231F20"/>
          <w:w w:val="85"/>
          <w:sz w:val="26"/>
        </w:rPr>
        <w:t>which</w:t>
      </w:r>
      <w:r>
        <w:rPr>
          <w:rFonts w:ascii="Calibri"/>
          <w:color w:val="231F20"/>
          <w:spacing w:val="-8"/>
          <w:w w:val="85"/>
          <w:sz w:val="26"/>
        </w:rPr>
        <w:t xml:space="preserve"> </w:t>
      </w:r>
      <w:r>
        <w:rPr>
          <w:rFonts w:ascii="Calibri"/>
          <w:color w:val="231F20"/>
          <w:w w:val="85"/>
          <w:sz w:val="26"/>
        </w:rPr>
        <w:t>I</w:t>
      </w:r>
      <w:r>
        <w:rPr>
          <w:rFonts w:ascii="Calibri"/>
          <w:color w:val="231F20"/>
          <w:spacing w:val="-8"/>
          <w:w w:val="85"/>
          <w:sz w:val="26"/>
        </w:rPr>
        <w:t xml:space="preserve"> </w:t>
      </w:r>
      <w:r>
        <w:rPr>
          <w:rFonts w:ascii="Calibri"/>
          <w:color w:val="231F20"/>
          <w:w w:val="85"/>
          <w:sz w:val="26"/>
        </w:rPr>
        <w:t>met</w:t>
      </w:r>
      <w:r>
        <w:rPr>
          <w:rFonts w:ascii="Calibri"/>
          <w:color w:val="231F20"/>
          <w:spacing w:val="-8"/>
          <w:w w:val="85"/>
          <w:sz w:val="26"/>
        </w:rPr>
        <w:t xml:space="preserve"> </w:t>
      </w:r>
      <w:r>
        <w:rPr>
          <w:rFonts w:ascii="Calibri"/>
          <w:color w:val="231F20"/>
          <w:w w:val="85"/>
          <w:sz w:val="26"/>
        </w:rPr>
        <w:t>the</w:t>
      </w:r>
      <w:r>
        <w:rPr>
          <w:rFonts w:ascii="Calibri"/>
          <w:color w:val="231F20"/>
          <w:spacing w:val="-8"/>
          <w:w w:val="85"/>
          <w:sz w:val="26"/>
        </w:rPr>
        <w:t xml:space="preserve"> </w:t>
      </w:r>
      <w:r>
        <w:rPr>
          <w:rFonts w:ascii="Calibri"/>
          <w:color w:val="231F20"/>
          <w:w w:val="85"/>
          <w:sz w:val="26"/>
        </w:rPr>
        <w:t>famous</w:t>
      </w:r>
      <w:r>
        <w:rPr>
          <w:rFonts w:ascii="Calibri"/>
          <w:color w:val="231F20"/>
          <w:spacing w:val="-8"/>
          <w:w w:val="85"/>
          <w:sz w:val="26"/>
        </w:rPr>
        <w:t xml:space="preserve"> </w:t>
      </w:r>
      <w:r>
        <w:rPr>
          <w:rFonts w:ascii="Calibri"/>
          <w:color w:val="231F20"/>
          <w:w w:val="85"/>
          <w:sz w:val="26"/>
        </w:rPr>
        <w:t>artist</w:t>
      </w:r>
      <w:r>
        <w:rPr>
          <w:rFonts w:ascii="Calibri"/>
          <w:color w:val="231F20"/>
          <w:spacing w:val="-8"/>
          <w:w w:val="85"/>
          <w:sz w:val="26"/>
        </w:rPr>
        <w:t xml:space="preserve"> </w:t>
      </w:r>
      <w:r>
        <w:rPr>
          <w:rFonts w:ascii="Calibri"/>
          <w:color w:val="231F20"/>
          <w:w w:val="85"/>
          <w:sz w:val="26"/>
        </w:rPr>
        <w:t>who</w:t>
      </w:r>
      <w:r>
        <w:rPr>
          <w:rFonts w:ascii="Calibri"/>
          <w:color w:val="231F20"/>
          <w:spacing w:val="-8"/>
          <w:w w:val="85"/>
          <w:sz w:val="26"/>
        </w:rPr>
        <w:t xml:space="preserve"> </w:t>
      </w:r>
      <w:r>
        <w:rPr>
          <w:rFonts w:ascii="Calibri"/>
          <w:color w:val="231F20"/>
          <w:w w:val="85"/>
          <w:sz w:val="26"/>
        </w:rPr>
        <w:t xml:space="preserve">showed </w:t>
      </w:r>
      <w:r>
        <w:rPr>
          <w:rFonts w:ascii="Calibri"/>
          <w:color w:val="231F20"/>
          <w:w w:val="80"/>
          <w:sz w:val="26"/>
        </w:rPr>
        <w:t>me many of his paintings and digital photos.</w:t>
      </w:r>
    </w:p>
    <w:p w14:paraId="15010C4C">
      <w:pPr>
        <w:pStyle w:val="15"/>
        <w:numPr>
          <w:ilvl w:val="0"/>
          <w:numId w:val="90"/>
        </w:numPr>
        <w:tabs>
          <w:tab w:val="left" w:pos="868"/>
        </w:tabs>
        <w:spacing w:before="0" w:after="0" w:line="242" w:lineRule="auto"/>
        <w:ind w:left="868" w:right="1301" w:hanging="312"/>
        <w:jc w:val="left"/>
        <w:rPr>
          <w:rFonts w:ascii="Calibri"/>
          <w:sz w:val="26"/>
        </w:rPr>
      </w:pPr>
      <w:r>
        <w:rPr>
          <w:rFonts w:ascii="Calibri"/>
          <w:color w:val="231F20"/>
          <w:w w:val="80"/>
          <w:sz w:val="26"/>
        </w:rPr>
        <w:t xml:space="preserve">I relied on my car until it broke down at the </w:t>
      </w:r>
      <w:r>
        <w:rPr>
          <w:rFonts w:ascii="Calibri"/>
          <w:color w:val="231F20"/>
          <w:w w:val="85"/>
          <w:sz w:val="26"/>
        </w:rPr>
        <w:t>place</w:t>
      </w:r>
      <w:r>
        <w:rPr>
          <w:rFonts w:ascii="Calibri"/>
          <w:color w:val="231F20"/>
          <w:spacing w:val="-8"/>
          <w:w w:val="85"/>
          <w:sz w:val="26"/>
        </w:rPr>
        <w:t xml:space="preserve"> </w:t>
      </w:r>
      <w:r>
        <w:rPr>
          <w:rFonts w:ascii="Calibri"/>
          <w:color w:val="231F20"/>
          <w:w w:val="85"/>
          <w:sz w:val="26"/>
        </w:rPr>
        <w:t>at</w:t>
      </w:r>
      <w:r>
        <w:rPr>
          <w:rFonts w:ascii="Calibri"/>
          <w:color w:val="231F20"/>
          <w:spacing w:val="-8"/>
          <w:w w:val="85"/>
          <w:sz w:val="26"/>
        </w:rPr>
        <w:t xml:space="preserve"> </w:t>
      </w:r>
      <w:r>
        <w:rPr>
          <w:rFonts w:ascii="Calibri"/>
          <w:color w:val="231F20"/>
          <w:w w:val="85"/>
          <w:sz w:val="26"/>
        </w:rPr>
        <w:t>which</w:t>
      </w:r>
      <w:r>
        <w:rPr>
          <w:rFonts w:ascii="Calibri"/>
          <w:color w:val="231F20"/>
          <w:spacing w:val="-8"/>
          <w:w w:val="85"/>
          <w:sz w:val="26"/>
        </w:rPr>
        <w:t xml:space="preserve"> </w:t>
      </w:r>
      <w:r>
        <w:rPr>
          <w:rFonts w:ascii="Calibri"/>
          <w:color w:val="231F20"/>
          <w:w w:val="85"/>
          <w:sz w:val="26"/>
        </w:rPr>
        <w:t>the</w:t>
      </w:r>
      <w:r>
        <w:rPr>
          <w:rFonts w:ascii="Calibri"/>
          <w:color w:val="231F20"/>
          <w:spacing w:val="-8"/>
          <w:w w:val="85"/>
          <w:sz w:val="26"/>
        </w:rPr>
        <w:t xml:space="preserve"> </w:t>
      </w:r>
      <w:r>
        <w:rPr>
          <w:rFonts w:ascii="Calibri"/>
          <w:color w:val="231F20"/>
          <w:w w:val="85"/>
          <w:sz w:val="26"/>
        </w:rPr>
        <w:t>three</w:t>
      </w:r>
      <w:r>
        <w:rPr>
          <w:rFonts w:ascii="Calibri"/>
          <w:color w:val="231F20"/>
          <w:spacing w:val="-8"/>
          <w:w w:val="85"/>
          <w:sz w:val="26"/>
        </w:rPr>
        <w:t xml:space="preserve"> </w:t>
      </w:r>
      <w:r>
        <w:rPr>
          <w:rFonts w:ascii="Calibri"/>
          <w:color w:val="231F20"/>
          <w:w w:val="85"/>
          <w:sz w:val="26"/>
        </w:rPr>
        <w:t>roads</w:t>
      </w:r>
      <w:r>
        <w:rPr>
          <w:rFonts w:ascii="Calibri"/>
          <w:color w:val="231F20"/>
          <w:spacing w:val="-8"/>
          <w:w w:val="85"/>
          <w:sz w:val="26"/>
        </w:rPr>
        <w:t xml:space="preserve"> </w:t>
      </w:r>
      <w:r>
        <w:rPr>
          <w:rFonts w:ascii="Calibri"/>
          <w:color w:val="231F20"/>
          <w:w w:val="85"/>
          <w:sz w:val="26"/>
        </w:rPr>
        <w:t>met.</w:t>
      </w:r>
    </w:p>
    <w:p w14:paraId="7679F2F8">
      <w:pPr>
        <w:pStyle w:val="15"/>
        <w:numPr>
          <w:ilvl w:val="0"/>
          <w:numId w:val="90"/>
        </w:numPr>
        <w:tabs>
          <w:tab w:val="left" w:pos="868"/>
        </w:tabs>
        <w:spacing w:before="0" w:after="0" w:line="242" w:lineRule="auto"/>
        <w:ind w:left="868" w:right="1214" w:hanging="312"/>
        <w:jc w:val="left"/>
        <w:rPr>
          <w:rFonts w:ascii="Calibri"/>
          <w:sz w:val="26"/>
        </w:rPr>
      </w:pPr>
      <w:r>
        <w:rPr>
          <w:rFonts w:ascii="Calibri"/>
          <w:color w:val="231F20"/>
          <w:w w:val="85"/>
          <w:sz w:val="26"/>
        </w:rPr>
        <w:t>It</w:t>
      </w:r>
      <w:r>
        <w:rPr>
          <w:rFonts w:ascii="Calibri"/>
          <w:color w:val="231F20"/>
          <w:spacing w:val="-5"/>
          <w:w w:val="85"/>
          <w:sz w:val="26"/>
        </w:rPr>
        <w:t xml:space="preserve"> </w:t>
      </w:r>
      <w:r>
        <w:rPr>
          <w:rFonts w:ascii="Calibri"/>
          <w:color w:val="231F20"/>
          <w:w w:val="85"/>
          <w:sz w:val="26"/>
        </w:rPr>
        <w:t>is</w:t>
      </w:r>
      <w:r>
        <w:rPr>
          <w:rFonts w:ascii="Calibri"/>
          <w:color w:val="231F20"/>
          <w:spacing w:val="-5"/>
          <w:w w:val="85"/>
          <w:sz w:val="26"/>
        </w:rPr>
        <w:t xml:space="preserve"> </w:t>
      </w:r>
      <w:r>
        <w:rPr>
          <w:rFonts w:ascii="Calibri"/>
          <w:color w:val="231F20"/>
          <w:w w:val="85"/>
          <w:sz w:val="26"/>
        </w:rPr>
        <w:t>a</w:t>
      </w:r>
      <w:r>
        <w:rPr>
          <w:rFonts w:ascii="Calibri"/>
          <w:color w:val="231F20"/>
          <w:spacing w:val="-5"/>
          <w:w w:val="85"/>
          <w:sz w:val="26"/>
        </w:rPr>
        <w:t xml:space="preserve"> </w:t>
      </w:r>
      <w:r>
        <w:rPr>
          <w:rFonts w:ascii="Calibri"/>
          <w:color w:val="231F20"/>
          <w:w w:val="85"/>
          <w:sz w:val="26"/>
        </w:rPr>
        <w:t>time</w:t>
      </w:r>
      <w:r>
        <w:rPr>
          <w:rFonts w:ascii="Calibri"/>
          <w:color w:val="231F20"/>
          <w:spacing w:val="-5"/>
          <w:w w:val="85"/>
          <w:sz w:val="26"/>
        </w:rPr>
        <w:t xml:space="preserve"> </w:t>
      </w:r>
      <w:r>
        <w:rPr>
          <w:rFonts w:ascii="Calibri"/>
          <w:color w:val="231F20"/>
          <w:w w:val="85"/>
          <w:sz w:val="26"/>
        </w:rPr>
        <w:t>at</w:t>
      </w:r>
      <w:r>
        <w:rPr>
          <w:rFonts w:ascii="Calibri"/>
          <w:color w:val="231F20"/>
          <w:spacing w:val="-5"/>
          <w:w w:val="85"/>
          <w:sz w:val="26"/>
        </w:rPr>
        <w:t xml:space="preserve"> </w:t>
      </w:r>
      <w:r>
        <w:rPr>
          <w:rFonts w:ascii="Calibri"/>
          <w:color w:val="231F20"/>
          <w:w w:val="85"/>
          <w:sz w:val="26"/>
        </w:rPr>
        <w:t>which</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sun</w:t>
      </w:r>
      <w:r>
        <w:rPr>
          <w:rFonts w:ascii="Calibri"/>
          <w:color w:val="231F20"/>
          <w:spacing w:val="-5"/>
          <w:w w:val="85"/>
          <w:sz w:val="26"/>
        </w:rPr>
        <w:t xml:space="preserve"> </w:t>
      </w:r>
      <w:r>
        <w:rPr>
          <w:rFonts w:ascii="Calibri"/>
          <w:color w:val="231F20"/>
          <w:w w:val="85"/>
          <w:sz w:val="26"/>
        </w:rPr>
        <w:t>begins</w:t>
      </w:r>
      <w:r>
        <w:rPr>
          <w:rFonts w:ascii="Calibri"/>
          <w:color w:val="231F20"/>
          <w:spacing w:val="-5"/>
          <w:w w:val="85"/>
          <w:sz w:val="26"/>
        </w:rPr>
        <w:t xml:space="preserve"> </w:t>
      </w:r>
      <w:r>
        <w:rPr>
          <w:rFonts w:ascii="Calibri"/>
          <w:color w:val="231F20"/>
          <w:w w:val="85"/>
          <w:sz w:val="26"/>
        </w:rPr>
        <w:t>to</w:t>
      </w:r>
      <w:r>
        <w:rPr>
          <w:rFonts w:ascii="Calibri"/>
          <w:color w:val="231F20"/>
          <w:spacing w:val="-5"/>
          <w:w w:val="85"/>
          <w:sz w:val="26"/>
        </w:rPr>
        <w:t xml:space="preserve"> </w:t>
      </w:r>
      <w:r>
        <w:rPr>
          <w:rFonts w:ascii="Calibri"/>
          <w:color w:val="231F20"/>
          <w:w w:val="85"/>
          <w:sz w:val="26"/>
        </w:rPr>
        <w:t xml:space="preserve">set </w:t>
      </w:r>
      <w:r>
        <w:rPr>
          <w:rFonts w:ascii="Calibri"/>
          <w:color w:val="231F20"/>
          <w:w w:val="80"/>
          <w:sz w:val="26"/>
        </w:rPr>
        <w:t xml:space="preserve">and the moon begins to rise. He likes to take </w:t>
      </w:r>
      <w:r>
        <w:rPr>
          <w:rFonts w:ascii="Calibri"/>
          <w:color w:val="231F20"/>
          <w:w w:val="85"/>
          <w:sz w:val="26"/>
        </w:rPr>
        <w:t>photos from the roof of his house.</w:t>
      </w:r>
    </w:p>
    <w:p w14:paraId="60C10B13">
      <w:pPr>
        <w:pStyle w:val="11"/>
        <w:spacing w:before="7"/>
        <w:rPr>
          <w:rFonts w:ascii="Calibri"/>
          <w:sz w:val="29"/>
        </w:rPr>
      </w:pPr>
    </w:p>
    <w:p w14:paraId="2F5A9228">
      <w:pPr>
        <w:spacing w:before="0" w:line="213" w:lineRule="auto"/>
        <w:ind w:left="591" w:right="775" w:firstLine="0"/>
        <w:jc w:val="left"/>
        <w:rPr>
          <w:rFonts w:ascii="Tahoma"/>
          <w:sz w:val="26"/>
        </w:rPr>
      </w:pPr>
      <w:r>
        <w:rPr>
          <w:rFonts w:ascii="Tahoma"/>
          <w:color w:val="25704A"/>
          <w:w w:val="105"/>
          <w:sz w:val="26"/>
        </w:rPr>
        <w:t>The</w:t>
      </w:r>
      <w:r>
        <w:rPr>
          <w:rFonts w:ascii="Tahoma"/>
          <w:color w:val="25704A"/>
          <w:spacing w:val="-35"/>
          <w:w w:val="105"/>
          <w:sz w:val="26"/>
        </w:rPr>
        <w:t xml:space="preserve"> </w:t>
      </w:r>
      <w:r>
        <w:rPr>
          <w:rFonts w:ascii="Tahoma"/>
          <w:color w:val="25704A"/>
          <w:w w:val="105"/>
          <w:sz w:val="26"/>
        </w:rPr>
        <w:t>large</w:t>
      </w:r>
      <w:r>
        <w:rPr>
          <w:rFonts w:ascii="Tahoma"/>
          <w:color w:val="25704A"/>
          <w:spacing w:val="-34"/>
          <w:w w:val="105"/>
          <w:sz w:val="26"/>
        </w:rPr>
        <w:t xml:space="preserve"> </w:t>
      </w:r>
      <w:r>
        <w:rPr>
          <w:rFonts w:ascii="Tahoma"/>
          <w:color w:val="25704A"/>
          <w:w w:val="105"/>
          <w:sz w:val="26"/>
        </w:rPr>
        <w:t>stone</w:t>
      </w:r>
      <w:r>
        <w:rPr>
          <w:rFonts w:ascii="Tahoma"/>
          <w:color w:val="25704A"/>
          <w:spacing w:val="-34"/>
          <w:w w:val="105"/>
          <w:sz w:val="26"/>
        </w:rPr>
        <w:t xml:space="preserve"> </w:t>
      </w:r>
      <w:r>
        <w:rPr>
          <w:rFonts w:ascii="Tahoma"/>
          <w:color w:val="25704A"/>
          <w:w w:val="105"/>
          <w:sz w:val="26"/>
        </w:rPr>
        <w:t>statues</w:t>
      </w:r>
      <w:r>
        <w:rPr>
          <w:rFonts w:ascii="Tahoma"/>
          <w:color w:val="25704A"/>
          <w:spacing w:val="-34"/>
          <w:w w:val="105"/>
          <w:sz w:val="26"/>
        </w:rPr>
        <w:t xml:space="preserve"> </w:t>
      </w:r>
      <w:r>
        <w:rPr>
          <w:rFonts w:ascii="Tahoma"/>
          <w:color w:val="25704A"/>
          <w:w w:val="105"/>
          <w:sz w:val="26"/>
        </w:rPr>
        <w:t>on</w:t>
      </w:r>
      <w:r>
        <w:rPr>
          <w:rFonts w:ascii="Tahoma"/>
          <w:color w:val="25704A"/>
          <w:spacing w:val="-34"/>
          <w:w w:val="105"/>
          <w:sz w:val="26"/>
        </w:rPr>
        <w:t xml:space="preserve"> </w:t>
      </w:r>
      <w:r>
        <w:rPr>
          <w:rFonts w:ascii="Tahoma"/>
          <w:color w:val="25704A"/>
          <w:w w:val="105"/>
          <w:sz w:val="26"/>
        </w:rPr>
        <w:t xml:space="preserve">Easter </w:t>
      </w:r>
      <w:r>
        <w:rPr>
          <w:rFonts w:ascii="Tahoma"/>
          <w:color w:val="25704A"/>
          <w:spacing w:val="-2"/>
          <w:sz w:val="26"/>
        </w:rPr>
        <w:t>Island</w:t>
      </w:r>
      <w:r>
        <w:rPr>
          <w:rFonts w:ascii="Tahoma"/>
          <w:color w:val="25704A"/>
          <w:spacing w:val="-27"/>
          <w:sz w:val="26"/>
        </w:rPr>
        <w:t xml:space="preserve"> </w:t>
      </w:r>
      <w:r>
        <w:rPr>
          <w:rFonts w:ascii="Tahoma"/>
          <w:color w:val="25704A"/>
          <w:spacing w:val="-2"/>
          <w:sz w:val="26"/>
        </w:rPr>
        <w:t>remain</w:t>
      </w:r>
      <w:r>
        <w:rPr>
          <w:rFonts w:ascii="Tahoma"/>
          <w:color w:val="25704A"/>
          <w:spacing w:val="-27"/>
          <w:sz w:val="26"/>
        </w:rPr>
        <w:t xml:space="preserve"> </w:t>
      </w:r>
      <w:r>
        <w:rPr>
          <w:rFonts w:ascii="Tahoma"/>
          <w:color w:val="25704A"/>
          <w:spacing w:val="-2"/>
          <w:sz w:val="26"/>
        </w:rPr>
        <w:t>a</w:t>
      </w:r>
      <w:r>
        <w:rPr>
          <w:rFonts w:ascii="Tahoma"/>
          <w:color w:val="25704A"/>
          <w:spacing w:val="-27"/>
          <w:sz w:val="26"/>
        </w:rPr>
        <w:t xml:space="preserve"> </w:t>
      </w:r>
      <w:r>
        <w:rPr>
          <w:rFonts w:ascii="Tahoma"/>
          <w:color w:val="25704A"/>
          <w:spacing w:val="-2"/>
          <w:sz w:val="26"/>
        </w:rPr>
        <w:t>mystery</w:t>
      </w:r>
      <w:r>
        <w:rPr>
          <w:rFonts w:ascii="Tahoma"/>
          <w:color w:val="25704A"/>
          <w:spacing w:val="-27"/>
          <w:sz w:val="26"/>
        </w:rPr>
        <w:t xml:space="preserve"> </w:t>
      </w:r>
      <w:r>
        <w:rPr>
          <w:rFonts w:ascii="Tahoma"/>
          <w:color w:val="25704A"/>
          <w:spacing w:val="-2"/>
          <w:sz w:val="26"/>
        </w:rPr>
        <w:t>to</w:t>
      </w:r>
      <w:r>
        <w:rPr>
          <w:rFonts w:ascii="Tahoma"/>
          <w:color w:val="25704A"/>
          <w:spacing w:val="-27"/>
          <w:sz w:val="26"/>
        </w:rPr>
        <w:t xml:space="preserve"> </w:t>
      </w:r>
      <w:r>
        <w:rPr>
          <w:rFonts w:ascii="Tahoma"/>
          <w:color w:val="25704A"/>
          <w:spacing w:val="-2"/>
          <w:sz w:val="26"/>
        </w:rPr>
        <w:t>us.</w:t>
      </w:r>
      <w:r>
        <w:rPr>
          <w:rFonts w:ascii="Tahoma"/>
          <w:color w:val="25704A"/>
          <w:spacing w:val="-27"/>
          <w:sz w:val="26"/>
        </w:rPr>
        <w:t xml:space="preserve"> </w:t>
      </w:r>
      <w:r>
        <w:rPr>
          <w:rFonts w:ascii="Tahoma"/>
          <w:color w:val="25704A"/>
          <w:spacing w:val="-2"/>
          <w:sz w:val="26"/>
        </w:rPr>
        <w:t xml:space="preserve">Read </w:t>
      </w:r>
      <w:r>
        <w:rPr>
          <w:rFonts w:ascii="Tahoma"/>
          <w:color w:val="25704A"/>
          <w:spacing w:val="-2"/>
          <w:w w:val="105"/>
          <w:sz w:val="26"/>
        </w:rPr>
        <w:t>about</w:t>
      </w:r>
      <w:r>
        <w:rPr>
          <w:rFonts w:ascii="Tahoma"/>
          <w:color w:val="25704A"/>
          <w:spacing w:val="-29"/>
          <w:w w:val="105"/>
          <w:sz w:val="26"/>
        </w:rPr>
        <w:t xml:space="preserve"> </w:t>
      </w:r>
      <w:r>
        <w:rPr>
          <w:rFonts w:ascii="Tahoma"/>
          <w:color w:val="25704A"/>
          <w:spacing w:val="-2"/>
          <w:w w:val="105"/>
          <w:sz w:val="26"/>
        </w:rPr>
        <w:t>their</w:t>
      </w:r>
      <w:r>
        <w:rPr>
          <w:rFonts w:ascii="Tahoma"/>
          <w:color w:val="25704A"/>
          <w:spacing w:val="-29"/>
          <w:w w:val="105"/>
          <w:sz w:val="26"/>
        </w:rPr>
        <w:t xml:space="preserve"> </w:t>
      </w:r>
      <w:r>
        <w:rPr>
          <w:rFonts w:ascii="Tahoma"/>
          <w:color w:val="25704A"/>
          <w:spacing w:val="-2"/>
          <w:w w:val="105"/>
          <w:sz w:val="26"/>
        </w:rPr>
        <w:t>history</w:t>
      </w:r>
      <w:r>
        <w:rPr>
          <w:rFonts w:ascii="Tahoma"/>
          <w:color w:val="25704A"/>
          <w:spacing w:val="-29"/>
          <w:w w:val="105"/>
          <w:sz w:val="26"/>
        </w:rPr>
        <w:t xml:space="preserve"> </w:t>
      </w:r>
      <w:r>
        <w:rPr>
          <w:rFonts w:ascii="Tahoma"/>
          <w:color w:val="25704A"/>
          <w:spacing w:val="-2"/>
          <w:w w:val="105"/>
          <w:sz w:val="26"/>
        </w:rPr>
        <w:t>and</w:t>
      </w:r>
      <w:r>
        <w:rPr>
          <w:rFonts w:ascii="Tahoma"/>
          <w:color w:val="25704A"/>
          <w:spacing w:val="-29"/>
          <w:w w:val="105"/>
          <w:sz w:val="26"/>
        </w:rPr>
        <w:t xml:space="preserve"> </w:t>
      </w:r>
      <w:r>
        <w:rPr>
          <w:rFonts w:ascii="Tahoma"/>
          <w:color w:val="25704A"/>
          <w:spacing w:val="-2"/>
          <w:w w:val="105"/>
          <w:sz w:val="26"/>
        </w:rPr>
        <w:t>correct</w:t>
      </w:r>
      <w:r>
        <w:rPr>
          <w:rFonts w:ascii="Tahoma"/>
          <w:color w:val="25704A"/>
          <w:spacing w:val="-29"/>
          <w:w w:val="105"/>
          <w:sz w:val="26"/>
        </w:rPr>
        <w:t xml:space="preserve"> </w:t>
      </w:r>
      <w:r>
        <w:rPr>
          <w:rFonts w:ascii="Tahoma"/>
          <w:color w:val="25704A"/>
          <w:spacing w:val="-2"/>
          <w:w w:val="105"/>
          <w:sz w:val="26"/>
        </w:rPr>
        <w:t xml:space="preserve">the </w:t>
      </w:r>
      <w:r>
        <w:rPr>
          <w:rFonts w:ascii="Tahoma"/>
          <w:color w:val="25704A"/>
          <w:w w:val="105"/>
          <w:sz w:val="26"/>
        </w:rPr>
        <w:t>mistakes</w:t>
      </w:r>
      <w:r>
        <w:rPr>
          <w:rFonts w:ascii="Tahoma"/>
          <w:color w:val="25704A"/>
          <w:spacing w:val="-20"/>
          <w:w w:val="105"/>
          <w:sz w:val="26"/>
        </w:rPr>
        <w:t xml:space="preserve"> </w:t>
      </w:r>
      <w:r>
        <w:rPr>
          <w:rFonts w:ascii="Tahoma"/>
          <w:color w:val="25704A"/>
          <w:w w:val="105"/>
          <w:sz w:val="26"/>
        </w:rPr>
        <w:t>in</w:t>
      </w:r>
      <w:r>
        <w:rPr>
          <w:rFonts w:ascii="Tahoma"/>
          <w:color w:val="25704A"/>
          <w:spacing w:val="-20"/>
          <w:w w:val="105"/>
          <w:sz w:val="26"/>
        </w:rPr>
        <w:t xml:space="preserve"> </w:t>
      </w:r>
      <w:r>
        <w:rPr>
          <w:rFonts w:ascii="Tahoma"/>
          <w:color w:val="25704A"/>
          <w:w w:val="105"/>
          <w:sz w:val="26"/>
        </w:rPr>
        <w:t>the</w:t>
      </w:r>
      <w:r>
        <w:rPr>
          <w:rFonts w:ascii="Tahoma"/>
          <w:color w:val="25704A"/>
          <w:spacing w:val="-20"/>
          <w:w w:val="105"/>
          <w:sz w:val="26"/>
        </w:rPr>
        <w:t xml:space="preserve"> </w:t>
      </w:r>
      <w:r>
        <w:rPr>
          <w:rFonts w:ascii="Tahoma"/>
          <w:color w:val="25704A"/>
          <w:w w:val="105"/>
          <w:sz w:val="26"/>
        </w:rPr>
        <w:t>text.</w:t>
      </w:r>
    </w:p>
    <w:p w14:paraId="6734EFA6">
      <w:pPr>
        <w:pStyle w:val="15"/>
        <w:numPr>
          <w:ilvl w:val="0"/>
          <w:numId w:val="91"/>
        </w:numPr>
        <w:tabs>
          <w:tab w:val="left" w:pos="866"/>
        </w:tabs>
        <w:spacing w:before="234" w:after="0" w:line="242" w:lineRule="auto"/>
        <w:ind w:left="866" w:right="1234" w:hanging="312"/>
        <w:jc w:val="both"/>
        <w:rPr>
          <w:rFonts w:ascii="Calibri"/>
          <w:sz w:val="26"/>
        </w:rPr>
      </w:pPr>
      <w:r>
        <w:rPr>
          <w:rFonts w:ascii="Calibri"/>
          <w:color w:val="231F20"/>
          <w:w w:val="80"/>
          <w:sz w:val="26"/>
        </w:rPr>
        <w:t xml:space="preserve">No one knows for certain how the islanders </w:t>
      </w:r>
      <w:r>
        <w:rPr>
          <w:rFonts w:ascii="Calibri"/>
          <w:color w:val="231F20"/>
          <w:spacing w:val="-2"/>
          <w:w w:val="80"/>
          <w:sz w:val="26"/>
        </w:rPr>
        <w:t>transported</w:t>
      </w:r>
      <w:r>
        <w:rPr>
          <w:rFonts w:ascii="Calibri"/>
          <w:color w:val="231F20"/>
          <w:spacing w:val="-10"/>
          <w:sz w:val="26"/>
        </w:rPr>
        <w:t xml:space="preserve"> </w:t>
      </w:r>
      <w:r>
        <w:rPr>
          <w:rFonts w:ascii="Calibri"/>
          <w:color w:val="231F20"/>
          <w:spacing w:val="-2"/>
          <w:w w:val="80"/>
          <w:sz w:val="26"/>
        </w:rPr>
        <w:t>the</w:t>
      </w:r>
      <w:r>
        <w:rPr>
          <w:rFonts w:ascii="Calibri"/>
          <w:color w:val="231F20"/>
          <w:spacing w:val="-10"/>
          <w:sz w:val="26"/>
        </w:rPr>
        <w:t xml:space="preserve"> </w:t>
      </w:r>
      <w:r>
        <w:rPr>
          <w:rFonts w:ascii="Calibri"/>
          <w:color w:val="231F20"/>
          <w:spacing w:val="-2"/>
          <w:w w:val="80"/>
          <w:sz w:val="26"/>
        </w:rPr>
        <w:t>statues,</w:t>
      </w:r>
      <w:r>
        <w:rPr>
          <w:rFonts w:ascii="Calibri"/>
          <w:color w:val="231F20"/>
          <w:spacing w:val="-10"/>
          <w:sz w:val="26"/>
        </w:rPr>
        <w:t xml:space="preserve"> </w:t>
      </w:r>
      <w:r>
        <w:rPr>
          <w:rFonts w:ascii="Calibri"/>
          <w:color w:val="231F20"/>
          <w:spacing w:val="-2"/>
          <w:w w:val="80"/>
          <w:sz w:val="26"/>
        </w:rPr>
        <w:t>they</w:t>
      </w:r>
      <w:r>
        <w:rPr>
          <w:rFonts w:ascii="Calibri"/>
          <w:color w:val="231F20"/>
          <w:spacing w:val="-10"/>
          <w:sz w:val="26"/>
        </w:rPr>
        <w:t xml:space="preserve"> </w:t>
      </w:r>
      <w:r>
        <w:rPr>
          <w:rFonts w:ascii="Calibri"/>
          <w:color w:val="231F20"/>
          <w:spacing w:val="-2"/>
          <w:w w:val="80"/>
          <w:sz w:val="26"/>
        </w:rPr>
        <w:t>were</w:t>
      </w:r>
      <w:r>
        <w:rPr>
          <w:rFonts w:ascii="Calibri"/>
          <w:color w:val="231F20"/>
          <w:spacing w:val="-10"/>
          <w:sz w:val="26"/>
        </w:rPr>
        <w:t xml:space="preserve"> </w:t>
      </w:r>
      <w:r>
        <w:rPr>
          <w:rFonts w:ascii="Calibri"/>
          <w:color w:val="231F20"/>
          <w:spacing w:val="-2"/>
          <w:w w:val="80"/>
          <w:sz w:val="26"/>
        </w:rPr>
        <w:t xml:space="preserve">extremely </w:t>
      </w:r>
      <w:r>
        <w:rPr>
          <w:rFonts w:ascii="Calibri"/>
          <w:color w:val="231F20"/>
          <w:w w:val="90"/>
          <w:sz w:val="26"/>
        </w:rPr>
        <w:t>large</w:t>
      </w:r>
      <w:r>
        <w:rPr>
          <w:rFonts w:ascii="Calibri"/>
          <w:color w:val="231F20"/>
          <w:spacing w:val="-13"/>
          <w:w w:val="90"/>
          <w:sz w:val="26"/>
        </w:rPr>
        <w:t xml:space="preserve"> </w:t>
      </w:r>
      <w:r>
        <w:rPr>
          <w:rFonts w:ascii="Calibri"/>
          <w:color w:val="231F20"/>
          <w:w w:val="90"/>
          <w:sz w:val="26"/>
        </w:rPr>
        <w:t>and</w:t>
      </w:r>
      <w:r>
        <w:rPr>
          <w:rFonts w:ascii="Calibri"/>
          <w:color w:val="231F20"/>
          <w:spacing w:val="-12"/>
          <w:w w:val="90"/>
          <w:sz w:val="26"/>
        </w:rPr>
        <w:t xml:space="preserve"> </w:t>
      </w:r>
      <w:r>
        <w:rPr>
          <w:rFonts w:ascii="Calibri"/>
          <w:color w:val="231F20"/>
          <w:w w:val="90"/>
          <w:sz w:val="26"/>
        </w:rPr>
        <w:t>heavy.</w:t>
      </w:r>
    </w:p>
    <w:p w14:paraId="0ACCD86B">
      <w:pPr>
        <w:pStyle w:val="15"/>
        <w:numPr>
          <w:ilvl w:val="0"/>
          <w:numId w:val="91"/>
        </w:numPr>
        <w:tabs>
          <w:tab w:val="left" w:pos="866"/>
        </w:tabs>
        <w:spacing w:before="0" w:after="0" w:line="242" w:lineRule="auto"/>
        <w:ind w:left="866" w:right="1188" w:hanging="312"/>
        <w:jc w:val="both"/>
        <w:rPr>
          <w:rFonts w:ascii="Calibri" w:eastAsia="Calibri"/>
          <w:sz w:val="26"/>
        </w:rPr>
      </w:pPr>
      <w:r>
        <w:rPr>
          <w:rFonts w:ascii="Calibri" w:eastAsia="Calibri"/>
          <w:color w:val="231F20"/>
          <w:w w:val="80"/>
          <w:sz w:val="26"/>
        </w:rPr>
        <w:t>People doubt that they were dragged</w:t>
      </w:r>
      <w:r>
        <w:rPr>
          <w:rFonts w:ascii="Calibri" w:eastAsia="Calibri"/>
          <w:color w:val="231F20"/>
          <w:spacing w:val="12"/>
          <w:w w:val="80"/>
          <w:sz w:val="26"/>
        </w:rPr>
        <w:t xml:space="preserve"> (</w:t>
      </w:r>
      <w:r>
        <w:rPr>
          <w:rFonts w:hint="eastAsia" w:ascii="宋体" w:eastAsia="宋体"/>
          <w:color w:val="231F20"/>
          <w:spacing w:val="12"/>
          <w:w w:val="80"/>
          <w:position w:val="1"/>
          <w:sz w:val="20"/>
        </w:rPr>
        <w:t>牵引</w:t>
      </w:r>
      <w:r>
        <w:rPr>
          <w:rFonts w:ascii="Calibri" w:eastAsia="Calibri"/>
          <w:color w:val="231F20"/>
          <w:w w:val="80"/>
          <w:sz w:val="26"/>
        </w:rPr>
        <w:t xml:space="preserve">) </w:t>
      </w:r>
      <w:r>
        <w:rPr>
          <w:rFonts w:ascii="Calibri" w:eastAsia="Calibri"/>
          <w:color w:val="231F20"/>
          <w:w w:val="85"/>
          <w:sz w:val="26"/>
        </w:rPr>
        <w:t>over</w:t>
      </w:r>
      <w:r>
        <w:rPr>
          <w:rFonts w:ascii="Calibri" w:eastAsia="Calibri"/>
          <w:color w:val="231F20"/>
          <w:spacing w:val="-3"/>
          <w:w w:val="85"/>
          <w:sz w:val="26"/>
        </w:rPr>
        <w:t xml:space="preserve"> </w:t>
      </w:r>
      <w:r>
        <w:rPr>
          <w:rFonts w:ascii="Calibri" w:eastAsia="Calibri"/>
          <w:color w:val="231F20"/>
          <w:w w:val="85"/>
          <w:sz w:val="26"/>
        </w:rPr>
        <w:t>the</w:t>
      </w:r>
      <w:r>
        <w:rPr>
          <w:rFonts w:ascii="Calibri" w:eastAsia="Calibri"/>
          <w:color w:val="231F20"/>
          <w:spacing w:val="-3"/>
          <w:w w:val="85"/>
          <w:sz w:val="26"/>
        </w:rPr>
        <w:t xml:space="preserve"> </w:t>
      </w:r>
      <w:r>
        <w:rPr>
          <w:rFonts w:ascii="Calibri" w:eastAsia="Calibri"/>
          <w:color w:val="231F20"/>
          <w:w w:val="85"/>
          <w:sz w:val="26"/>
        </w:rPr>
        <w:t>land</w:t>
      </w:r>
      <w:r>
        <w:rPr>
          <w:rFonts w:ascii="Calibri" w:eastAsia="Calibri"/>
          <w:color w:val="231F20"/>
          <w:spacing w:val="-2"/>
          <w:w w:val="85"/>
          <w:sz w:val="26"/>
        </w:rPr>
        <w:t xml:space="preserve">, </w:t>
      </w:r>
      <w:r>
        <w:rPr>
          <w:rFonts w:ascii="Calibri" w:eastAsia="Calibri"/>
          <w:color w:val="231F20"/>
          <w:w w:val="85"/>
          <w:sz w:val="26"/>
        </w:rPr>
        <w:t>that</w:t>
      </w:r>
      <w:r>
        <w:rPr>
          <w:rFonts w:ascii="Calibri" w:eastAsia="Calibri"/>
          <w:color w:val="231F20"/>
          <w:spacing w:val="-3"/>
          <w:w w:val="85"/>
          <w:sz w:val="26"/>
        </w:rPr>
        <w:t xml:space="preserve"> </w:t>
      </w:r>
      <w:r>
        <w:rPr>
          <w:rFonts w:ascii="Calibri" w:eastAsia="Calibri"/>
          <w:color w:val="231F20"/>
          <w:w w:val="85"/>
          <w:sz w:val="26"/>
        </w:rPr>
        <w:t>is</w:t>
      </w:r>
      <w:r>
        <w:rPr>
          <w:rFonts w:ascii="Calibri" w:eastAsia="Calibri"/>
          <w:color w:val="231F20"/>
          <w:spacing w:val="-3"/>
          <w:w w:val="85"/>
          <w:sz w:val="26"/>
        </w:rPr>
        <w:t xml:space="preserve"> </w:t>
      </w:r>
      <w:r>
        <w:rPr>
          <w:rFonts w:ascii="Calibri" w:eastAsia="Calibri"/>
          <w:color w:val="231F20"/>
          <w:w w:val="85"/>
          <w:sz w:val="26"/>
        </w:rPr>
        <w:t>so</w:t>
      </w:r>
      <w:r>
        <w:rPr>
          <w:rFonts w:ascii="Calibri" w:eastAsia="Calibri"/>
          <w:color w:val="231F20"/>
          <w:spacing w:val="-3"/>
          <w:w w:val="85"/>
          <w:sz w:val="26"/>
        </w:rPr>
        <w:t xml:space="preserve"> </w:t>
      </w:r>
      <w:r>
        <w:rPr>
          <w:rFonts w:ascii="Calibri" w:eastAsia="Calibri"/>
          <w:color w:val="231F20"/>
          <w:w w:val="85"/>
          <w:sz w:val="26"/>
        </w:rPr>
        <w:t>rough.</w:t>
      </w:r>
    </w:p>
    <w:p w14:paraId="5505E830">
      <w:pPr>
        <w:pStyle w:val="15"/>
        <w:numPr>
          <w:ilvl w:val="0"/>
          <w:numId w:val="91"/>
        </w:numPr>
        <w:tabs>
          <w:tab w:val="left" w:pos="866"/>
        </w:tabs>
        <w:spacing w:before="0" w:after="0" w:line="242" w:lineRule="auto"/>
        <w:ind w:left="866" w:right="1417" w:hanging="312"/>
        <w:jc w:val="left"/>
        <w:rPr>
          <w:rFonts w:ascii="Calibri"/>
          <w:sz w:val="26"/>
        </w:rPr>
      </w:pPr>
      <w:r>
        <w:rPr>
          <w:rFonts w:ascii="Calibri"/>
          <w:color w:val="231F20"/>
          <w:w w:val="80"/>
          <w:sz w:val="26"/>
        </w:rPr>
        <w:t xml:space="preserve">Some people think that the islanders used </w:t>
      </w:r>
      <w:r>
        <w:rPr>
          <w:rFonts w:ascii="Calibri"/>
          <w:color w:val="231F20"/>
          <w:w w:val="85"/>
          <w:sz w:val="26"/>
        </w:rPr>
        <w:t>large</w:t>
      </w:r>
      <w:r>
        <w:rPr>
          <w:rFonts w:ascii="Calibri"/>
          <w:color w:val="231F20"/>
          <w:spacing w:val="-8"/>
          <w:w w:val="85"/>
          <w:sz w:val="26"/>
        </w:rPr>
        <w:t xml:space="preserve"> </w:t>
      </w:r>
      <w:r>
        <w:rPr>
          <w:rFonts w:ascii="Calibri"/>
          <w:color w:val="231F20"/>
          <w:w w:val="85"/>
          <w:sz w:val="26"/>
        </w:rPr>
        <w:t>tools</w:t>
      </w:r>
      <w:r>
        <w:rPr>
          <w:rFonts w:ascii="Calibri"/>
          <w:color w:val="231F20"/>
          <w:spacing w:val="-8"/>
          <w:w w:val="85"/>
          <w:sz w:val="26"/>
        </w:rPr>
        <w:t xml:space="preserve"> </w:t>
      </w:r>
      <w:r>
        <w:rPr>
          <w:rFonts w:ascii="Calibri"/>
          <w:color w:val="231F20"/>
          <w:w w:val="85"/>
          <w:sz w:val="26"/>
        </w:rPr>
        <w:t>that</w:t>
      </w:r>
      <w:r>
        <w:rPr>
          <w:rFonts w:ascii="Calibri"/>
          <w:color w:val="231F20"/>
          <w:spacing w:val="-8"/>
          <w:w w:val="85"/>
          <w:sz w:val="26"/>
        </w:rPr>
        <w:t xml:space="preserve"> </w:t>
      </w:r>
      <w:r>
        <w:rPr>
          <w:rFonts w:ascii="Calibri"/>
          <w:color w:val="231F20"/>
          <w:w w:val="85"/>
          <w:sz w:val="26"/>
        </w:rPr>
        <w:t>is</w:t>
      </w:r>
      <w:r>
        <w:rPr>
          <w:rFonts w:ascii="Calibri"/>
          <w:color w:val="231F20"/>
          <w:spacing w:val="-8"/>
          <w:w w:val="85"/>
          <w:sz w:val="26"/>
        </w:rPr>
        <w:t xml:space="preserve"> </w:t>
      </w:r>
      <w:r>
        <w:rPr>
          <w:rFonts w:ascii="Calibri"/>
          <w:color w:val="231F20"/>
          <w:w w:val="85"/>
          <w:sz w:val="26"/>
        </w:rPr>
        <w:t>made</w:t>
      </w:r>
      <w:r>
        <w:rPr>
          <w:rFonts w:ascii="Calibri"/>
          <w:color w:val="231F20"/>
          <w:spacing w:val="-8"/>
          <w:w w:val="85"/>
          <w:sz w:val="26"/>
        </w:rPr>
        <w:t xml:space="preserve"> </w:t>
      </w:r>
      <w:r>
        <w:rPr>
          <w:rFonts w:ascii="Calibri"/>
          <w:color w:val="231F20"/>
          <w:w w:val="85"/>
          <w:sz w:val="26"/>
        </w:rPr>
        <w:t>of</w:t>
      </w:r>
      <w:r>
        <w:rPr>
          <w:rFonts w:ascii="Calibri"/>
          <w:color w:val="231F20"/>
          <w:spacing w:val="-8"/>
          <w:w w:val="85"/>
          <w:sz w:val="26"/>
        </w:rPr>
        <w:t xml:space="preserve"> </w:t>
      </w:r>
      <w:r>
        <w:rPr>
          <w:rFonts w:ascii="Calibri"/>
          <w:color w:val="231F20"/>
          <w:w w:val="85"/>
          <w:sz w:val="26"/>
        </w:rPr>
        <w:t>strong</w:t>
      </w:r>
      <w:r>
        <w:rPr>
          <w:rFonts w:ascii="Calibri"/>
          <w:color w:val="231F20"/>
          <w:spacing w:val="-8"/>
          <w:w w:val="85"/>
          <w:sz w:val="26"/>
        </w:rPr>
        <w:t xml:space="preserve"> </w:t>
      </w:r>
      <w:r>
        <w:rPr>
          <w:rFonts w:ascii="Calibri"/>
          <w:color w:val="231F20"/>
          <w:w w:val="85"/>
          <w:sz w:val="26"/>
        </w:rPr>
        <w:t>wood.</w:t>
      </w:r>
    </w:p>
    <w:p w14:paraId="265A2A2D">
      <w:pPr>
        <w:pStyle w:val="15"/>
        <w:numPr>
          <w:ilvl w:val="0"/>
          <w:numId w:val="91"/>
        </w:numPr>
        <w:tabs>
          <w:tab w:val="left" w:pos="866"/>
        </w:tabs>
        <w:spacing w:before="0" w:after="0" w:line="242" w:lineRule="auto"/>
        <w:ind w:left="866" w:right="1417" w:hanging="312"/>
        <w:jc w:val="left"/>
        <w:rPr>
          <w:rFonts w:ascii="Calibri"/>
          <w:sz w:val="26"/>
        </w:rPr>
      </w:pPr>
      <w:r>
        <w:rPr>
          <w:rFonts w:ascii="Calibri"/>
          <w:color w:val="231F20"/>
          <w:w w:val="85"/>
          <w:sz w:val="26"/>
        </w:rPr>
        <w:t>The</w:t>
      </w:r>
      <w:r>
        <w:rPr>
          <w:rFonts w:ascii="Calibri"/>
          <w:color w:val="231F20"/>
          <w:spacing w:val="-1"/>
          <w:w w:val="85"/>
          <w:sz w:val="26"/>
        </w:rPr>
        <w:t xml:space="preserve"> </w:t>
      </w:r>
      <w:r>
        <w:rPr>
          <w:rFonts w:ascii="Calibri"/>
          <w:color w:val="231F20"/>
          <w:w w:val="85"/>
          <w:sz w:val="26"/>
        </w:rPr>
        <w:t>wood</w:t>
      </w:r>
      <w:r>
        <w:rPr>
          <w:rFonts w:ascii="Calibri"/>
          <w:color w:val="231F20"/>
          <w:spacing w:val="-1"/>
          <w:w w:val="85"/>
          <w:sz w:val="26"/>
        </w:rPr>
        <w:t xml:space="preserve"> </w:t>
      </w:r>
      <w:r>
        <w:rPr>
          <w:rFonts w:ascii="Calibri"/>
          <w:color w:val="231F20"/>
          <w:w w:val="85"/>
          <w:sz w:val="26"/>
        </w:rPr>
        <w:t>for</w:t>
      </w:r>
      <w:r>
        <w:rPr>
          <w:rFonts w:ascii="Calibri"/>
          <w:color w:val="231F20"/>
          <w:spacing w:val="-1"/>
          <w:w w:val="85"/>
          <w:sz w:val="26"/>
        </w:rPr>
        <w:t xml:space="preserve"> </w:t>
      </w:r>
      <w:r>
        <w:rPr>
          <w:rFonts w:ascii="Calibri"/>
          <w:color w:val="231F20"/>
          <w:w w:val="85"/>
          <w:sz w:val="26"/>
        </w:rPr>
        <w:t>making</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tools</w:t>
      </w:r>
      <w:r>
        <w:rPr>
          <w:rFonts w:ascii="Calibri"/>
          <w:color w:val="231F20"/>
          <w:spacing w:val="-1"/>
          <w:w w:val="85"/>
          <w:sz w:val="26"/>
        </w:rPr>
        <w:t xml:space="preserve"> </w:t>
      </w:r>
      <w:r>
        <w:rPr>
          <w:rFonts w:ascii="Calibri"/>
          <w:color w:val="231F20"/>
          <w:w w:val="85"/>
          <w:sz w:val="26"/>
        </w:rPr>
        <w:t xml:space="preserve">probably </w:t>
      </w:r>
      <w:r>
        <w:rPr>
          <w:rFonts w:ascii="Calibri"/>
          <w:color w:val="231F20"/>
          <w:w w:val="80"/>
          <w:sz w:val="26"/>
        </w:rPr>
        <w:t>came</w:t>
      </w:r>
      <w:r>
        <w:rPr>
          <w:rFonts w:ascii="Calibri"/>
          <w:color w:val="231F20"/>
          <w:spacing w:val="-1"/>
          <w:w w:val="80"/>
          <w:sz w:val="26"/>
        </w:rPr>
        <w:t xml:space="preserve"> </w:t>
      </w:r>
      <w:r>
        <w:rPr>
          <w:rFonts w:ascii="Calibri"/>
          <w:color w:val="231F20"/>
          <w:w w:val="80"/>
          <w:sz w:val="26"/>
        </w:rPr>
        <w:t>from</w:t>
      </w:r>
      <w:r>
        <w:rPr>
          <w:rFonts w:ascii="Calibri"/>
          <w:color w:val="231F20"/>
          <w:spacing w:val="-1"/>
          <w:w w:val="80"/>
          <w:sz w:val="26"/>
        </w:rPr>
        <w:t xml:space="preserve"> </w:t>
      </w:r>
      <w:r>
        <w:rPr>
          <w:rFonts w:ascii="Calibri"/>
          <w:color w:val="231F20"/>
          <w:w w:val="80"/>
          <w:sz w:val="26"/>
        </w:rPr>
        <w:t>big</w:t>
      </w:r>
      <w:r>
        <w:rPr>
          <w:rFonts w:ascii="Calibri"/>
          <w:color w:val="231F20"/>
          <w:spacing w:val="-1"/>
          <w:w w:val="80"/>
          <w:sz w:val="26"/>
        </w:rPr>
        <w:t xml:space="preserve"> </w:t>
      </w:r>
      <w:r>
        <w:rPr>
          <w:rFonts w:ascii="Calibri"/>
          <w:color w:val="231F20"/>
          <w:w w:val="80"/>
          <w:sz w:val="26"/>
        </w:rPr>
        <w:t>trees,</w:t>
      </w:r>
      <w:r>
        <w:rPr>
          <w:rFonts w:ascii="Calibri"/>
          <w:color w:val="231F20"/>
          <w:spacing w:val="-1"/>
          <w:w w:val="80"/>
          <w:sz w:val="26"/>
        </w:rPr>
        <w:t xml:space="preserve"> </w:t>
      </w:r>
      <w:r>
        <w:rPr>
          <w:rFonts w:ascii="Calibri"/>
          <w:color w:val="231F20"/>
          <w:w w:val="80"/>
          <w:sz w:val="26"/>
        </w:rPr>
        <w:t>it</w:t>
      </w:r>
      <w:r>
        <w:rPr>
          <w:rFonts w:ascii="Calibri"/>
          <w:color w:val="231F20"/>
          <w:spacing w:val="-1"/>
          <w:w w:val="80"/>
          <w:sz w:val="26"/>
        </w:rPr>
        <w:t xml:space="preserve"> </w:t>
      </w:r>
      <w:r>
        <w:rPr>
          <w:rFonts w:ascii="Calibri"/>
          <w:color w:val="231F20"/>
          <w:w w:val="80"/>
          <w:sz w:val="26"/>
        </w:rPr>
        <w:t>did</w:t>
      </w:r>
      <w:r>
        <w:rPr>
          <w:rFonts w:ascii="Calibri"/>
          <w:color w:val="231F20"/>
          <w:spacing w:val="-1"/>
          <w:w w:val="80"/>
          <w:sz w:val="26"/>
        </w:rPr>
        <w:t xml:space="preserve"> </w:t>
      </w:r>
      <w:r>
        <w:rPr>
          <w:rFonts w:ascii="Calibri"/>
          <w:color w:val="231F20"/>
          <w:w w:val="80"/>
          <w:sz w:val="26"/>
        </w:rPr>
        <w:t>not</w:t>
      </w:r>
      <w:r>
        <w:rPr>
          <w:rFonts w:ascii="Calibri"/>
          <w:color w:val="231F20"/>
          <w:spacing w:val="-1"/>
          <w:w w:val="80"/>
          <w:sz w:val="26"/>
        </w:rPr>
        <w:t xml:space="preserve"> </w:t>
      </w:r>
      <w:r>
        <w:rPr>
          <w:rFonts w:ascii="Calibri"/>
          <w:color w:val="231F20"/>
          <w:w w:val="80"/>
          <w:sz w:val="26"/>
        </w:rPr>
        <w:t>exist</w:t>
      </w:r>
      <w:r>
        <w:rPr>
          <w:rFonts w:ascii="Calibri"/>
          <w:color w:val="231F20"/>
          <w:spacing w:val="-1"/>
          <w:w w:val="80"/>
          <w:sz w:val="26"/>
        </w:rPr>
        <w:t xml:space="preserve"> </w:t>
      </w:r>
      <w:r>
        <w:rPr>
          <w:rFonts w:ascii="Calibri"/>
          <w:color w:val="231F20"/>
          <w:w w:val="80"/>
          <w:sz w:val="26"/>
        </w:rPr>
        <w:t>on</w:t>
      </w:r>
      <w:r>
        <w:rPr>
          <w:rFonts w:ascii="Calibri"/>
          <w:color w:val="231F20"/>
          <w:spacing w:val="-1"/>
          <w:w w:val="80"/>
          <w:sz w:val="26"/>
        </w:rPr>
        <w:t xml:space="preserve"> </w:t>
      </w:r>
      <w:r>
        <w:rPr>
          <w:rFonts w:ascii="Calibri"/>
          <w:color w:val="231F20"/>
          <w:w w:val="80"/>
          <w:sz w:val="26"/>
        </w:rPr>
        <w:t xml:space="preserve">the </w:t>
      </w:r>
      <w:r>
        <w:rPr>
          <w:rFonts w:ascii="Calibri"/>
          <w:color w:val="231F20"/>
          <w:spacing w:val="-2"/>
          <w:w w:val="95"/>
          <w:sz w:val="26"/>
        </w:rPr>
        <w:t>island.</w:t>
      </w:r>
    </w:p>
    <w:p w14:paraId="69E118F1">
      <w:pPr>
        <w:pStyle w:val="15"/>
        <w:numPr>
          <w:ilvl w:val="0"/>
          <w:numId w:val="91"/>
        </w:numPr>
        <w:tabs>
          <w:tab w:val="left" w:pos="866"/>
        </w:tabs>
        <w:spacing w:before="0" w:after="0" w:line="242" w:lineRule="auto"/>
        <w:ind w:left="866" w:right="1467" w:hanging="312"/>
        <w:jc w:val="both"/>
        <w:rPr>
          <w:rFonts w:ascii="Calibri"/>
          <w:sz w:val="26"/>
        </w:rPr>
      </w:pPr>
      <w:r>
        <w:rPr>
          <w:rFonts w:ascii="Calibri"/>
          <w:color w:val="231F20"/>
          <w:w w:val="80"/>
          <w:sz w:val="26"/>
        </w:rPr>
        <w:t xml:space="preserve">Some people claim that unknown beings </w:t>
      </w:r>
      <w:r>
        <w:rPr>
          <w:rFonts w:ascii="Calibri"/>
          <w:color w:val="231F20"/>
          <w:spacing w:val="-2"/>
          <w:w w:val="80"/>
          <w:sz w:val="26"/>
        </w:rPr>
        <w:t>from</w:t>
      </w:r>
      <w:r>
        <w:rPr>
          <w:rFonts w:ascii="Calibri"/>
          <w:color w:val="231F20"/>
          <w:spacing w:val="-10"/>
          <w:sz w:val="26"/>
        </w:rPr>
        <w:t xml:space="preserve"> </w:t>
      </w:r>
      <w:r>
        <w:rPr>
          <w:rFonts w:ascii="Calibri"/>
          <w:color w:val="231F20"/>
          <w:spacing w:val="-2"/>
          <w:w w:val="80"/>
          <w:sz w:val="26"/>
        </w:rPr>
        <w:t>space</w:t>
      </w:r>
      <w:r>
        <w:rPr>
          <w:rFonts w:ascii="Calibri"/>
          <w:color w:val="231F20"/>
          <w:spacing w:val="-10"/>
          <w:sz w:val="26"/>
        </w:rPr>
        <w:t xml:space="preserve"> </w:t>
      </w:r>
      <w:r>
        <w:rPr>
          <w:rFonts w:ascii="Calibri"/>
          <w:color w:val="231F20"/>
          <w:spacing w:val="-2"/>
          <w:w w:val="80"/>
          <w:sz w:val="26"/>
        </w:rPr>
        <w:t>moved</w:t>
      </w:r>
      <w:r>
        <w:rPr>
          <w:rFonts w:ascii="Calibri"/>
          <w:color w:val="231F20"/>
          <w:spacing w:val="-10"/>
          <w:sz w:val="26"/>
        </w:rPr>
        <w:t xml:space="preserve"> </w:t>
      </w:r>
      <w:r>
        <w:rPr>
          <w:rFonts w:ascii="Calibri"/>
          <w:color w:val="231F20"/>
          <w:spacing w:val="-2"/>
          <w:w w:val="80"/>
          <w:sz w:val="26"/>
        </w:rPr>
        <w:t>the</w:t>
      </w:r>
      <w:r>
        <w:rPr>
          <w:rFonts w:ascii="Calibri"/>
          <w:color w:val="231F20"/>
          <w:spacing w:val="-10"/>
          <w:sz w:val="26"/>
        </w:rPr>
        <w:t xml:space="preserve"> </w:t>
      </w:r>
      <w:r>
        <w:rPr>
          <w:rFonts w:ascii="Calibri"/>
          <w:color w:val="231F20"/>
          <w:spacing w:val="-2"/>
          <w:w w:val="80"/>
          <w:sz w:val="26"/>
        </w:rPr>
        <w:t>statues,</w:t>
      </w:r>
      <w:r>
        <w:rPr>
          <w:rFonts w:ascii="Calibri"/>
          <w:color w:val="231F20"/>
          <w:spacing w:val="-10"/>
          <w:sz w:val="26"/>
        </w:rPr>
        <w:t xml:space="preserve"> </w:t>
      </w:r>
      <w:r>
        <w:rPr>
          <w:rFonts w:ascii="Calibri"/>
          <w:color w:val="231F20"/>
          <w:spacing w:val="-2"/>
          <w:w w:val="80"/>
          <w:sz w:val="26"/>
        </w:rPr>
        <w:t>they</w:t>
      </w:r>
      <w:r>
        <w:rPr>
          <w:rFonts w:ascii="Calibri"/>
          <w:color w:val="231F20"/>
          <w:spacing w:val="-10"/>
          <w:sz w:val="26"/>
        </w:rPr>
        <w:t xml:space="preserve"> </w:t>
      </w:r>
      <w:r>
        <w:rPr>
          <w:rFonts w:ascii="Calibri"/>
          <w:color w:val="231F20"/>
          <w:spacing w:val="-2"/>
          <w:w w:val="80"/>
          <w:sz w:val="26"/>
        </w:rPr>
        <w:t>are</w:t>
      </w:r>
      <w:r>
        <w:rPr>
          <w:rFonts w:ascii="Calibri"/>
          <w:color w:val="231F20"/>
          <w:spacing w:val="-10"/>
          <w:sz w:val="26"/>
        </w:rPr>
        <w:t xml:space="preserve"> </w:t>
      </w:r>
      <w:r>
        <w:rPr>
          <w:rFonts w:ascii="Calibri"/>
          <w:color w:val="231F20"/>
          <w:spacing w:val="-2"/>
          <w:w w:val="80"/>
          <w:sz w:val="26"/>
        </w:rPr>
        <w:t xml:space="preserve">so </w:t>
      </w:r>
      <w:r>
        <w:rPr>
          <w:rFonts w:ascii="Calibri"/>
          <w:color w:val="231F20"/>
          <w:spacing w:val="-2"/>
          <w:w w:val="95"/>
          <w:sz w:val="26"/>
        </w:rPr>
        <w:t>heavy.</w:t>
      </w:r>
    </w:p>
    <w:p w14:paraId="2D590C16">
      <w:pPr>
        <w:pStyle w:val="15"/>
        <w:numPr>
          <w:ilvl w:val="0"/>
          <w:numId w:val="91"/>
        </w:numPr>
        <w:tabs>
          <w:tab w:val="left" w:pos="866"/>
        </w:tabs>
        <w:spacing w:before="0" w:after="0" w:line="242" w:lineRule="auto"/>
        <w:ind w:left="866" w:right="1615" w:hanging="312"/>
        <w:jc w:val="both"/>
        <w:rPr>
          <w:rFonts w:ascii="Calibri"/>
          <w:sz w:val="26"/>
        </w:rPr>
      </w:pPr>
      <w:r>
        <w:rPr>
          <w:rFonts w:ascii="Calibri"/>
          <w:color w:val="231F20"/>
          <w:w w:val="80"/>
          <w:sz w:val="26"/>
        </w:rPr>
        <w:t>According to the islanders, the finished statues</w:t>
      </w:r>
      <w:r>
        <w:rPr>
          <w:rFonts w:ascii="Calibri"/>
          <w:color w:val="231F20"/>
          <w:spacing w:val="-1"/>
          <w:w w:val="80"/>
          <w:sz w:val="26"/>
        </w:rPr>
        <w:t xml:space="preserve"> </w:t>
      </w:r>
      <w:r>
        <w:rPr>
          <w:rFonts w:ascii="Calibri"/>
          <w:color w:val="231F20"/>
          <w:w w:val="80"/>
          <w:sz w:val="26"/>
        </w:rPr>
        <w:t>were</w:t>
      </w:r>
      <w:r>
        <w:rPr>
          <w:rFonts w:ascii="Calibri"/>
          <w:color w:val="231F20"/>
          <w:spacing w:val="-2"/>
          <w:w w:val="80"/>
          <w:sz w:val="26"/>
        </w:rPr>
        <w:t xml:space="preserve"> </w:t>
      </w:r>
      <w:r>
        <w:rPr>
          <w:rFonts w:ascii="Calibri"/>
          <w:color w:val="231F20"/>
          <w:w w:val="80"/>
          <w:sz w:val="26"/>
        </w:rPr>
        <w:t>moved</w:t>
      </w:r>
      <w:r>
        <w:rPr>
          <w:rFonts w:ascii="Calibri"/>
          <w:color w:val="231F20"/>
          <w:spacing w:val="-1"/>
          <w:w w:val="80"/>
          <w:sz w:val="26"/>
        </w:rPr>
        <w:t xml:space="preserve"> </w:t>
      </w:r>
      <w:r>
        <w:rPr>
          <w:rFonts w:ascii="Calibri"/>
          <w:color w:val="231F20"/>
          <w:w w:val="80"/>
          <w:sz w:val="26"/>
        </w:rPr>
        <w:t>by</w:t>
      </w:r>
      <w:r>
        <w:rPr>
          <w:rFonts w:ascii="Calibri"/>
          <w:color w:val="231F20"/>
          <w:spacing w:val="-2"/>
          <w:w w:val="80"/>
          <w:sz w:val="26"/>
        </w:rPr>
        <w:t xml:space="preserve"> </w:t>
      </w:r>
      <w:r>
        <w:rPr>
          <w:rFonts w:ascii="Calibri"/>
          <w:color w:val="231F20"/>
          <w:w w:val="80"/>
          <w:sz w:val="26"/>
        </w:rPr>
        <w:t>those</w:t>
      </w:r>
      <w:r>
        <w:rPr>
          <w:rFonts w:ascii="Calibri"/>
          <w:color w:val="231F20"/>
          <w:spacing w:val="-1"/>
          <w:w w:val="80"/>
          <w:sz w:val="26"/>
        </w:rPr>
        <w:t xml:space="preserve"> </w:t>
      </w:r>
      <w:r>
        <w:rPr>
          <w:rFonts w:ascii="Calibri"/>
          <w:color w:val="231F20"/>
          <w:w w:val="80"/>
          <w:sz w:val="26"/>
        </w:rPr>
        <w:t>had</w:t>
      </w:r>
      <w:r>
        <w:rPr>
          <w:rFonts w:ascii="Calibri"/>
          <w:color w:val="231F20"/>
          <w:spacing w:val="-2"/>
          <w:w w:val="80"/>
          <w:sz w:val="26"/>
        </w:rPr>
        <w:t xml:space="preserve"> </w:t>
      </w:r>
      <w:r>
        <w:rPr>
          <w:rFonts w:ascii="Calibri"/>
          <w:color w:val="231F20"/>
          <w:w w:val="80"/>
          <w:sz w:val="26"/>
        </w:rPr>
        <w:t xml:space="preserve">magic </w:t>
      </w:r>
      <w:r>
        <w:rPr>
          <w:rFonts w:ascii="Calibri"/>
          <w:color w:val="231F20"/>
          <w:spacing w:val="-2"/>
          <w:w w:val="90"/>
          <w:sz w:val="26"/>
        </w:rPr>
        <w:t>powers.</w:t>
      </w:r>
    </w:p>
    <w:p w14:paraId="43807595">
      <w:pPr>
        <w:pStyle w:val="15"/>
        <w:numPr>
          <w:ilvl w:val="0"/>
          <w:numId w:val="91"/>
        </w:numPr>
        <w:tabs>
          <w:tab w:val="left" w:pos="866"/>
        </w:tabs>
        <w:spacing w:before="0" w:after="0" w:line="242" w:lineRule="auto"/>
        <w:ind w:left="866" w:right="1290" w:hanging="312"/>
        <w:jc w:val="left"/>
        <w:rPr>
          <w:rFonts w:ascii="Calibri"/>
          <w:sz w:val="26"/>
        </w:rPr>
      </w:pPr>
      <w:r>
        <w:rPr>
          <w:rFonts w:ascii="Calibri"/>
          <w:color w:val="231F20"/>
          <w:w w:val="80"/>
          <w:sz w:val="26"/>
        </w:rPr>
        <w:t>It</w:t>
      </w:r>
      <w:r>
        <w:rPr>
          <w:rFonts w:ascii="Calibri"/>
          <w:color w:val="231F20"/>
          <w:spacing w:val="-4"/>
          <w:w w:val="80"/>
          <w:sz w:val="26"/>
        </w:rPr>
        <w:t xml:space="preserve"> </w:t>
      </w:r>
      <w:r>
        <w:rPr>
          <w:rFonts w:ascii="Calibri"/>
          <w:color w:val="231F20"/>
          <w:w w:val="80"/>
          <w:sz w:val="26"/>
        </w:rPr>
        <w:t>is</w:t>
      </w:r>
      <w:r>
        <w:rPr>
          <w:rFonts w:ascii="Calibri"/>
          <w:color w:val="231F20"/>
          <w:spacing w:val="-4"/>
          <w:w w:val="80"/>
          <w:sz w:val="26"/>
        </w:rPr>
        <w:t xml:space="preserve"> </w:t>
      </w:r>
      <w:r>
        <w:rPr>
          <w:rFonts w:ascii="Calibri"/>
          <w:color w:val="231F20"/>
          <w:w w:val="80"/>
          <w:sz w:val="26"/>
        </w:rPr>
        <w:t>said</w:t>
      </w:r>
      <w:r>
        <w:rPr>
          <w:rFonts w:ascii="Calibri"/>
          <w:color w:val="231F20"/>
          <w:spacing w:val="-4"/>
          <w:w w:val="80"/>
          <w:sz w:val="26"/>
        </w:rPr>
        <w:t xml:space="preserve"> </w:t>
      </w:r>
      <w:r>
        <w:rPr>
          <w:rFonts w:ascii="Calibri"/>
          <w:color w:val="231F20"/>
          <w:w w:val="80"/>
          <w:sz w:val="26"/>
        </w:rPr>
        <w:t>that</w:t>
      </w:r>
      <w:r>
        <w:rPr>
          <w:rFonts w:ascii="Calibri"/>
          <w:color w:val="231F20"/>
          <w:spacing w:val="-4"/>
          <w:w w:val="80"/>
          <w:sz w:val="26"/>
        </w:rPr>
        <w:t xml:space="preserve"> </w:t>
      </w:r>
      <w:r>
        <w:rPr>
          <w:rFonts w:ascii="Calibri"/>
          <w:color w:val="231F20"/>
          <w:w w:val="80"/>
          <w:sz w:val="26"/>
        </w:rPr>
        <w:t>the</w:t>
      </w:r>
      <w:r>
        <w:rPr>
          <w:rFonts w:ascii="Calibri"/>
          <w:color w:val="231F20"/>
          <w:spacing w:val="-4"/>
          <w:w w:val="80"/>
          <w:sz w:val="26"/>
        </w:rPr>
        <w:t xml:space="preserve"> </w:t>
      </w:r>
      <w:r>
        <w:rPr>
          <w:rFonts w:ascii="Calibri"/>
          <w:color w:val="231F20"/>
          <w:w w:val="80"/>
          <w:sz w:val="26"/>
        </w:rPr>
        <w:t>statues</w:t>
      </w:r>
      <w:r>
        <w:rPr>
          <w:rFonts w:ascii="Calibri"/>
          <w:color w:val="231F20"/>
          <w:spacing w:val="-4"/>
          <w:w w:val="80"/>
          <w:sz w:val="26"/>
        </w:rPr>
        <w:t xml:space="preserve"> </w:t>
      </w:r>
      <w:r>
        <w:rPr>
          <w:rFonts w:ascii="Calibri"/>
          <w:color w:val="231F20"/>
          <w:w w:val="80"/>
          <w:sz w:val="26"/>
        </w:rPr>
        <w:t>were</w:t>
      </w:r>
      <w:r>
        <w:rPr>
          <w:rFonts w:ascii="Calibri"/>
          <w:color w:val="231F20"/>
          <w:spacing w:val="-4"/>
          <w:w w:val="80"/>
          <w:sz w:val="26"/>
        </w:rPr>
        <w:t xml:space="preserve"> </w:t>
      </w:r>
      <w:r>
        <w:rPr>
          <w:rFonts w:ascii="Calibri"/>
          <w:color w:val="231F20"/>
          <w:w w:val="80"/>
          <w:sz w:val="26"/>
        </w:rPr>
        <w:t>carved</w:t>
      </w:r>
      <w:r>
        <w:rPr>
          <w:rFonts w:ascii="Calibri"/>
          <w:color w:val="231F20"/>
          <w:spacing w:val="-4"/>
          <w:w w:val="80"/>
          <w:sz w:val="26"/>
        </w:rPr>
        <w:t xml:space="preserve"> </w:t>
      </w:r>
      <w:r>
        <w:rPr>
          <w:rFonts w:ascii="Calibri"/>
          <w:color w:val="231F20"/>
          <w:w w:val="80"/>
          <w:sz w:val="26"/>
        </w:rPr>
        <w:t xml:space="preserve">during </w:t>
      </w:r>
      <w:r>
        <w:rPr>
          <w:rFonts w:ascii="Calibri"/>
          <w:color w:val="231F20"/>
          <w:w w:val="85"/>
          <w:sz w:val="26"/>
        </w:rPr>
        <w:t>the</w:t>
      </w:r>
      <w:r>
        <w:rPr>
          <w:rFonts w:ascii="Calibri"/>
          <w:color w:val="231F20"/>
          <w:spacing w:val="-10"/>
          <w:w w:val="85"/>
          <w:sz w:val="26"/>
        </w:rPr>
        <w:t xml:space="preserve"> </w:t>
      </w:r>
      <w:r>
        <w:rPr>
          <w:rFonts w:ascii="Calibri"/>
          <w:color w:val="231F20"/>
          <w:w w:val="85"/>
          <w:sz w:val="26"/>
        </w:rPr>
        <w:t>sixteenth</w:t>
      </w:r>
      <w:r>
        <w:rPr>
          <w:rFonts w:ascii="Calibri"/>
          <w:color w:val="231F20"/>
          <w:spacing w:val="-9"/>
          <w:w w:val="85"/>
          <w:sz w:val="26"/>
        </w:rPr>
        <w:t xml:space="preserve"> </w:t>
      </w:r>
      <w:r>
        <w:rPr>
          <w:rFonts w:ascii="Calibri"/>
          <w:color w:val="231F20"/>
          <w:w w:val="85"/>
          <w:sz w:val="26"/>
        </w:rPr>
        <w:t>and</w:t>
      </w:r>
      <w:r>
        <w:rPr>
          <w:rFonts w:ascii="Calibri"/>
          <w:color w:val="231F20"/>
          <w:spacing w:val="-9"/>
          <w:w w:val="85"/>
          <w:sz w:val="26"/>
        </w:rPr>
        <w:t xml:space="preserve"> </w:t>
      </w:r>
      <w:r>
        <w:rPr>
          <w:rFonts w:ascii="Calibri"/>
          <w:color w:val="231F20"/>
          <w:w w:val="85"/>
          <w:sz w:val="26"/>
        </w:rPr>
        <w:t>seventeenth</w:t>
      </w:r>
      <w:r>
        <w:rPr>
          <w:rFonts w:ascii="Calibri"/>
          <w:color w:val="231F20"/>
          <w:spacing w:val="-9"/>
          <w:w w:val="85"/>
          <w:sz w:val="26"/>
        </w:rPr>
        <w:t xml:space="preserve"> </w:t>
      </w:r>
      <w:r>
        <w:rPr>
          <w:rFonts w:ascii="Calibri"/>
          <w:color w:val="231F20"/>
          <w:w w:val="85"/>
          <w:sz w:val="26"/>
        </w:rPr>
        <w:t>centuries, when</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island</w:t>
      </w:r>
      <w:r>
        <w:rPr>
          <w:rFonts w:ascii="Calibri"/>
          <w:color w:val="231F20"/>
          <w:spacing w:val="-9"/>
          <w:w w:val="85"/>
          <w:sz w:val="26"/>
        </w:rPr>
        <w:t xml:space="preserve"> </w:t>
      </w:r>
      <w:r>
        <w:rPr>
          <w:rFonts w:ascii="Calibri"/>
          <w:color w:val="231F20"/>
          <w:w w:val="85"/>
          <w:sz w:val="26"/>
        </w:rPr>
        <w:t>was</w:t>
      </w:r>
      <w:r>
        <w:rPr>
          <w:rFonts w:ascii="Calibri"/>
          <w:color w:val="231F20"/>
          <w:spacing w:val="-9"/>
          <w:w w:val="85"/>
          <w:sz w:val="26"/>
        </w:rPr>
        <w:t xml:space="preserve"> </w:t>
      </w:r>
      <w:r>
        <w:rPr>
          <w:rFonts w:ascii="Calibri"/>
          <w:color w:val="231F20"/>
          <w:w w:val="85"/>
          <w:sz w:val="26"/>
        </w:rPr>
        <w:t>ruled</w:t>
      </w:r>
      <w:r>
        <w:rPr>
          <w:rFonts w:ascii="Calibri"/>
          <w:color w:val="231F20"/>
          <w:spacing w:val="-9"/>
          <w:w w:val="85"/>
          <w:sz w:val="26"/>
        </w:rPr>
        <w:t xml:space="preserve"> </w:t>
      </w:r>
      <w:r>
        <w:rPr>
          <w:rFonts w:ascii="Calibri"/>
          <w:color w:val="231F20"/>
          <w:w w:val="85"/>
          <w:sz w:val="26"/>
        </w:rPr>
        <w:t>by</w:t>
      </w:r>
      <w:r>
        <w:rPr>
          <w:rFonts w:ascii="Calibri"/>
          <w:color w:val="231F20"/>
          <w:spacing w:val="-10"/>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 xml:space="preserve">mysterious </w:t>
      </w:r>
      <w:r>
        <w:rPr>
          <w:rFonts w:ascii="Calibri"/>
          <w:color w:val="231F20"/>
          <w:w w:val="90"/>
          <w:sz w:val="26"/>
        </w:rPr>
        <w:t>society</w:t>
      </w:r>
      <w:r>
        <w:rPr>
          <w:rFonts w:ascii="Calibri"/>
          <w:color w:val="231F20"/>
          <w:spacing w:val="-12"/>
          <w:w w:val="90"/>
          <w:sz w:val="26"/>
        </w:rPr>
        <w:t xml:space="preserve"> </w:t>
      </w:r>
      <w:r>
        <w:rPr>
          <w:rFonts w:ascii="Calibri"/>
          <w:color w:val="231F20"/>
          <w:w w:val="90"/>
          <w:sz w:val="26"/>
        </w:rPr>
        <w:t>then.</w:t>
      </w:r>
    </w:p>
    <w:p w14:paraId="5BE023C1">
      <w:pPr>
        <w:pStyle w:val="15"/>
        <w:numPr>
          <w:ilvl w:val="0"/>
          <w:numId w:val="91"/>
        </w:numPr>
        <w:tabs>
          <w:tab w:val="left" w:pos="866"/>
        </w:tabs>
        <w:spacing w:before="0" w:after="0" w:line="242" w:lineRule="auto"/>
        <w:ind w:left="866" w:right="1412" w:hanging="312"/>
        <w:jc w:val="left"/>
        <w:rPr>
          <w:rFonts w:ascii="Calibri"/>
          <w:sz w:val="26"/>
        </w:rPr>
      </w:pPr>
      <w:r>
        <w:rPr>
          <w:rFonts w:ascii="Calibri"/>
          <w:color w:val="231F20"/>
          <w:w w:val="85"/>
          <w:sz w:val="26"/>
        </w:rPr>
        <w:t xml:space="preserve">The Dutch visited the island in 1722 the </w:t>
      </w:r>
      <w:r>
        <w:rPr>
          <w:rFonts w:ascii="Calibri"/>
          <w:color w:val="231F20"/>
          <w:w w:val="80"/>
          <w:sz w:val="26"/>
        </w:rPr>
        <w:t>time</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w w:val="80"/>
          <w:sz w:val="26"/>
        </w:rPr>
        <w:t>society</w:t>
      </w:r>
      <w:r>
        <w:rPr>
          <w:rFonts w:ascii="Calibri"/>
          <w:color w:val="231F20"/>
          <w:spacing w:val="-6"/>
          <w:w w:val="80"/>
          <w:sz w:val="26"/>
        </w:rPr>
        <w:t xml:space="preserve"> </w:t>
      </w:r>
      <w:r>
        <w:rPr>
          <w:rFonts w:ascii="Calibri"/>
          <w:color w:val="231F20"/>
          <w:w w:val="80"/>
          <w:sz w:val="26"/>
        </w:rPr>
        <w:t>that</w:t>
      </w:r>
      <w:r>
        <w:rPr>
          <w:rFonts w:ascii="Calibri"/>
          <w:color w:val="231F20"/>
          <w:spacing w:val="-6"/>
          <w:w w:val="80"/>
          <w:sz w:val="26"/>
        </w:rPr>
        <w:t xml:space="preserve"> </w:t>
      </w:r>
      <w:r>
        <w:rPr>
          <w:rFonts w:ascii="Calibri"/>
          <w:color w:val="231F20"/>
          <w:w w:val="80"/>
          <w:sz w:val="26"/>
        </w:rPr>
        <w:t>had</w:t>
      </w:r>
      <w:r>
        <w:rPr>
          <w:rFonts w:ascii="Calibri"/>
          <w:color w:val="231F20"/>
          <w:spacing w:val="-6"/>
          <w:w w:val="80"/>
          <w:sz w:val="26"/>
        </w:rPr>
        <w:t xml:space="preserve"> </w:t>
      </w:r>
      <w:r>
        <w:rPr>
          <w:rFonts w:ascii="Calibri"/>
          <w:color w:val="231F20"/>
          <w:w w:val="80"/>
          <w:sz w:val="26"/>
        </w:rPr>
        <w:t>made</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w w:val="80"/>
          <w:sz w:val="26"/>
        </w:rPr>
        <w:t xml:space="preserve">statues </w:t>
      </w:r>
      <w:r>
        <w:rPr>
          <w:rFonts w:ascii="Calibri"/>
          <w:color w:val="231F20"/>
          <w:w w:val="90"/>
          <w:sz w:val="26"/>
        </w:rPr>
        <w:t>had</w:t>
      </w:r>
      <w:r>
        <w:rPr>
          <w:rFonts w:ascii="Calibri"/>
          <w:color w:val="231F20"/>
          <w:spacing w:val="-13"/>
          <w:w w:val="90"/>
          <w:sz w:val="26"/>
        </w:rPr>
        <w:t xml:space="preserve"> </w:t>
      </w:r>
      <w:r>
        <w:rPr>
          <w:rFonts w:ascii="Calibri"/>
          <w:color w:val="231F20"/>
          <w:w w:val="90"/>
          <w:sz w:val="26"/>
        </w:rPr>
        <w:t>disappeared.</w:t>
      </w:r>
    </w:p>
    <w:p w14:paraId="383A9C6C">
      <w:pPr>
        <w:pStyle w:val="15"/>
        <w:numPr>
          <w:ilvl w:val="0"/>
          <w:numId w:val="91"/>
        </w:numPr>
        <w:tabs>
          <w:tab w:val="left" w:pos="866"/>
        </w:tabs>
        <w:spacing w:before="0" w:after="0" w:line="242" w:lineRule="auto"/>
        <w:ind w:left="866" w:right="1289" w:hanging="312"/>
        <w:jc w:val="left"/>
        <w:rPr>
          <w:rFonts w:ascii="Calibri"/>
          <w:sz w:val="26"/>
        </w:rPr>
      </w:pPr>
      <w:r>
        <w:rPr>
          <w:rFonts w:ascii="Calibri"/>
          <w:color w:val="231F20"/>
          <w:w w:val="85"/>
          <w:sz w:val="26"/>
        </w:rPr>
        <w:t xml:space="preserve">The Dutch wanted to get supplies on this </w:t>
      </w:r>
      <w:r>
        <w:rPr>
          <w:rFonts w:ascii="Calibri"/>
          <w:color w:val="231F20"/>
          <w:w w:val="80"/>
          <w:sz w:val="26"/>
        </w:rPr>
        <w:t xml:space="preserve">island where there were only four thousand </w:t>
      </w:r>
      <w:r>
        <w:rPr>
          <w:rFonts w:ascii="Calibri"/>
          <w:color w:val="231F20"/>
          <w:w w:val="95"/>
          <w:sz w:val="26"/>
        </w:rPr>
        <w:t>people</w:t>
      </w:r>
      <w:r>
        <w:rPr>
          <w:rFonts w:ascii="Calibri"/>
          <w:color w:val="231F20"/>
          <w:spacing w:val="-16"/>
          <w:w w:val="95"/>
          <w:sz w:val="26"/>
        </w:rPr>
        <w:t xml:space="preserve"> </w:t>
      </w:r>
      <w:r>
        <w:rPr>
          <w:rFonts w:ascii="Calibri"/>
          <w:color w:val="231F20"/>
          <w:w w:val="95"/>
          <w:sz w:val="26"/>
        </w:rPr>
        <w:t>on</w:t>
      </w:r>
      <w:r>
        <w:rPr>
          <w:rFonts w:ascii="Calibri"/>
          <w:color w:val="231F20"/>
          <w:spacing w:val="-15"/>
          <w:w w:val="95"/>
          <w:sz w:val="26"/>
        </w:rPr>
        <w:t xml:space="preserve"> </w:t>
      </w:r>
      <w:r>
        <w:rPr>
          <w:rFonts w:ascii="Calibri"/>
          <w:color w:val="231F20"/>
          <w:w w:val="95"/>
          <w:sz w:val="26"/>
        </w:rPr>
        <w:t>it.</w:t>
      </w:r>
    </w:p>
    <w:p w14:paraId="79908C18">
      <w:pPr>
        <w:spacing w:after="0" w:line="242" w:lineRule="auto"/>
        <w:jc w:val="left"/>
        <w:rPr>
          <w:rFonts w:ascii="Calibri"/>
          <w:sz w:val="26"/>
        </w:rPr>
        <w:sectPr>
          <w:type w:val="continuous"/>
          <w:pgSz w:w="11910" w:h="16840"/>
          <w:pgMar w:top="1340" w:right="0" w:bottom="280" w:left="0" w:header="720" w:footer="720" w:gutter="0"/>
          <w:cols w:equalWidth="0" w:num="2">
            <w:col w:w="5953" w:space="40"/>
            <w:col w:w="5917"/>
          </w:cols>
        </w:sectPr>
      </w:pPr>
    </w:p>
    <w:p w14:paraId="6460D3D6">
      <w:pPr>
        <w:pStyle w:val="11"/>
        <w:rPr>
          <w:rFonts w:ascii="Calibri"/>
          <w:sz w:val="20"/>
        </w:rPr>
      </w:pPr>
    </w:p>
    <w:p w14:paraId="49CAB459">
      <w:pPr>
        <w:pStyle w:val="11"/>
        <w:rPr>
          <w:rFonts w:ascii="Calibri"/>
          <w:sz w:val="20"/>
        </w:rPr>
      </w:pPr>
    </w:p>
    <w:p w14:paraId="36A160C8">
      <w:pPr>
        <w:pStyle w:val="11"/>
        <w:rPr>
          <w:rFonts w:ascii="Calibri"/>
          <w:sz w:val="20"/>
        </w:rPr>
      </w:pPr>
    </w:p>
    <w:p w14:paraId="6377163F">
      <w:pPr>
        <w:pStyle w:val="11"/>
        <w:rPr>
          <w:rFonts w:ascii="Calibri"/>
          <w:sz w:val="20"/>
        </w:rPr>
      </w:pPr>
    </w:p>
    <w:p w14:paraId="65B1528F">
      <w:pPr>
        <w:pStyle w:val="11"/>
        <w:rPr>
          <w:rFonts w:ascii="Calibri"/>
          <w:sz w:val="20"/>
        </w:rPr>
      </w:pPr>
    </w:p>
    <w:p w14:paraId="6B4B7943">
      <w:pPr>
        <w:pStyle w:val="11"/>
        <w:rPr>
          <w:rFonts w:ascii="Calibri"/>
          <w:sz w:val="20"/>
        </w:rPr>
      </w:pPr>
    </w:p>
    <w:p w14:paraId="335D5FD4">
      <w:pPr>
        <w:pStyle w:val="11"/>
        <w:rPr>
          <w:rFonts w:ascii="Calibri"/>
          <w:sz w:val="20"/>
        </w:rPr>
      </w:pPr>
    </w:p>
    <w:p w14:paraId="1E66F635">
      <w:pPr>
        <w:pStyle w:val="11"/>
        <w:rPr>
          <w:rFonts w:ascii="Calibri"/>
          <w:sz w:val="20"/>
        </w:rPr>
      </w:pPr>
    </w:p>
    <w:p w14:paraId="0E28F765">
      <w:pPr>
        <w:pStyle w:val="11"/>
        <w:spacing w:before="4"/>
        <w:rPr>
          <w:rFonts w:ascii="Calibri"/>
          <w:sz w:val="15"/>
        </w:rPr>
      </w:pPr>
    </w:p>
    <w:p w14:paraId="6A2C509C">
      <w:pPr>
        <w:spacing w:before="97"/>
        <w:ind w:left="0" w:right="617" w:firstLine="0"/>
        <w:jc w:val="right"/>
        <w:rPr>
          <w:rFonts w:ascii="Tahoma"/>
          <w:sz w:val="20"/>
        </w:rPr>
      </w:pPr>
      <w:r>
        <w:rPr>
          <w:rFonts w:ascii="Tahoma"/>
          <w:color w:val="FFFFFF"/>
          <w:spacing w:val="-5"/>
          <w:sz w:val="20"/>
        </w:rPr>
        <w:t>63</w:t>
      </w:r>
    </w:p>
    <w:p w14:paraId="301894A9">
      <w:pPr>
        <w:spacing w:after="0"/>
        <w:jc w:val="right"/>
        <w:rPr>
          <w:rFonts w:ascii="Tahoma"/>
          <w:sz w:val="20"/>
        </w:rPr>
        <w:sectPr>
          <w:type w:val="continuous"/>
          <w:pgSz w:w="11910" w:h="16840"/>
          <w:pgMar w:top="1340" w:right="0" w:bottom="280" w:left="0" w:header="720" w:footer="720" w:gutter="0"/>
          <w:cols w:space="720" w:num="1"/>
        </w:sectPr>
      </w:pPr>
    </w:p>
    <w:p w14:paraId="761DC798">
      <w:pPr>
        <w:pStyle w:val="11"/>
        <w:rPr>
          <w:rFonts w:ascii="Tahoma"/>
          <w:sz w:val="20"/>
        </w:rPr>
      </w:pPr>
    </w:p>
    <w:p w14:paraId="16D8057A">
      <w:pPr>
        <w:pStyle w:val="11"/>
        <w:rPr>
          <w:rFonts w:ascii="Tahoma"/>
          <w:sz w:val="20"/>
        </w:rPr>
      </w:pPr>
    </w:p>
    <w:p w14:paraId="2ABDE4AA">
      <w:pPr>
        <w:pStyle w:val="11"/>
        <w:rPr>
          <w:rFonts w:ascii="Tahoma"/>
          <w:sz w:val="20"/>
        </w:rPr>
      </w:pPr>
    </w:p>
    <w:p w14:paraId="35075689">
      <w:pPr>
        <w:pStyle w:val="11"/>
        <w:rPr>
          <w:rFonts w:ascii="Tahoma"/>
          <w:sz w:val="20"/>
        </w:rPr>
      </w:pPr>
    </w:p>
    <w:p w14:paraId="2A4C380B">
      <w:pPr>
        <w:pStyle w:val="11"/>
        <w:spacing w:before="3"/>
        <w:rPr>
          <w:rFonts w:ascii="Tahoma"/>
          <w:sz w:val="15"/>
        </w:rPr>
      </w:pPr>
    </w:p>
    <w:p w14:paraId="2A0C3C60">
      <w:pPr>
        <w:pStyle w:val="8"/>
        <w:spacing w:before="103"/>
        <w:ind w:left="1200"/>
      </w:pPr>
      <w:r>
        <w:rPr>
          <w:color w:val="54BC7F"/>
        </w:rPr>
        <w:t>Reading</w:t>
      </w:r>
      <w:r>
        <w:rPr>
          <w:color w:val="54BC7F"/>
          <w:spacing w:val="-14"/>
        </w:rPr>
        <w:t xml:space="preserve"> </w:t>
      </w:r>
      <w:r>
        <w:rPr>
          <w:color w:val="54BC7F"/>
        </w:rPr>
        <w:t>and</w:t>
      </w:r>
      <w:r>
        <w:rPr>
          <w:color w:val="54BC7F"/>
          <w:spacing w:val="-14"/>
        </w:rPr>
        <w:t xml:space="preserve"> </w:t>
      </w:r>
      <w:r>
        <w:rPr>
          <w:color w:val="54BC7F"/>
          <w:spacing w:val="-2"/>
        </w:rPr>
        <w:t>Writing</w:t>
      </w:r>
    </w:p>
    <w:p w14:paraId="676566F2">
      <w:pPr>
        <w:spacing w:before="258"/>
        <w:ind w:left="736" w:right="0" w:firstLine="0"/>
        <w:jc w:val="left"/>
        <w:rPr>
          <w:rFonts w:ascii="Tahoma"/>
          <w:sz w:val="26"/>
        </w:rPr>
      </w:pPr>
      <w:r>
        <w:rPr>
          <w:rFonts w:ascii="Times New Roman"/>
          <w:spacing w:val="80"/>
          <w:w w:val="150"/>
          <w:sz w:val="20"/>
        </w:rPr>
        <w:t xml:space="preserve">    </w:t>
      </w:r>
      <w:r>
        <w:rPr>
          <w:rFonts w:ascii="Tahoma"/>
          <w:color w:val="25704A"/>
          <w:sz w:val="26"/>
        </w:rPr>
        <w:t>Discuss the questions in pairs. Then read the text.</w:t>
      </w:r>
    </w:p>
    <w:p w14:paraId="01746940">
      <w:pPr>
        <w:pStyle w:val="11"/>
        <w:spacing w:before="4"/>
        <w:rPr>
          <w:rFonts w:ascii="Tahoma"/>
          <w:sz w:val="25"/>
        </w:rPr>
      </w:pPr>
    </w:p>
    <w:p w14:paraId="79F8D047">
      <w:pPr>
        <w:pStyle w:val="15"/>
        <w:numPr>
          <w:ilvl w:val="1"/>
          <w:numId w:val="91"/>
        </w:numPr>
        <w:tabs>
          <w:tab w:val="left" w:pos="1905"/>
        </w:tabs>
        <w:spacing w:before="0" w:after="0" w:line="240" w:lineRule="auto"/>
        <w:ind w:left="1905" w:right="0" w:hanging="351"/>
        <w:jc w:val="left"/>
        <w:rPr>
          <w:sz w:val="22"/>
        </w:rPr>
      </w:pPr>
      <w:r>
        <w:rPr>
          <w:color w:val="231F20"/>
          <w:spacing w:val="-2"/>
          <w:sz w:val="22"/>
        </w:rPr>
        <w:t>Do</w:t>
      </w:r>
      <w:r>
        <w:rPr>
          <w:color w:val="231F20"/>
          <w:spacing w:val="-14"/>
          <w:sz w:val="22"/>
        </w:rPr>
        <w:t xml:space="preserve"> </w:t>
      </w:r>
      <w:r>
        <w:rPr>
          <w:color w:val="231F20"/>
          <w:spacing w:val="-2"/>
          <w:sz w:val="22"/>
        </w:rPr>
        <w:t>you</w:t>
      </w:r>
      <w:r>
        <w:rPr>
          <w:color w:val="231F20"/>
          <w:spacing w:val="-11"/>
          <w:sz w:val="22"/>
        </w:rPr>
        <w:t xml:space="preserve"> </w:t>
      </w:r>
      <w:r>
        <w:rPr>
          <w:color w:val="231F20"/>
          <w:spacing w:val="-2"/>
          <w:sz w:val="22"/>
        </w:rPr>
        <w:t>know</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any</w:t>
      </w:r>
      <w:r>
        <w:rPr>
          <w:color w:val="231F20"/>
          <w:spacing w:val="-11"/>
          <w:sz w:val="22"/>
        </w:rPr>
        <w:t xml:space="preserve"> </w:t>
      </w:r>
      <w:r>
        <w:rPr>
          <w:color w:val="231F20"/>
          <w:spacing w:val="-2"/>
          <w:sz w:val="22"/>
        </w:rPr>
        <w:t>famous</w:t>
      </w:r>
      <w:r>
        <w:rPr>
          <w:color w:val="231F20"/>
          <w:spacing w:val="-11"/>
          <w:sz w:val="22"/>
        </w:rPr>
        <w:t xml:space="preserve"> </w:t>
      </w:r>
      <w:r>
        <w:rPr>
          <w:color w:val="231F20"/>
          <w:spacing w:val="-2"/>
          <w:sz w:val="22"/>
        </w:rPr>
        <w:t>archaeological</w:t>
      </w:r>
      <w:r>
        <w:rPr>
          <w:color w:val="231F20"/>
          <w:spacing w:val="-13"/>
          <w:sz w:val="22"/>
        </w:rPr>
        <w:t xml:space="preserve"> </w:t>
      </w:r>
      <w:r>
        <w:rPr>
          <w:color w:val="231F20"/>
          <w:spacing w:val="-2"/>
          <w:sz w:val="22"/>
        </w:rPr>
        <w:t>discoveries?</w:t>
      </w:r>
    </w:p>
    <w:p w14:paraId="2A4673DB">
      <w:pPr>
        <w:pStyle w:val="15"/>
        <w:numPr>
          <w:ilvl w:val="1"/>
          <w:numId w:val="91"/>
        </w:numPr>
        <w:tabs>
          <w:tab w:val="left" w:pos="1905"/>
        </w:tabs>
        <w:spacing w:before="140" w:after="0" w:line="240" w:lineRule="auto"/>
        <w:ind w:left="1905" w:right="0" w:hanging="351"/>
        <w:jc w:val="left"/>
        <w:rPr>
          <w:sz w:val="22"/>
        </w:rPr>
      </w:pPr>
      <w:r>
        <w:rPr>
          <w:color w:val="231F20"/>
          <w:spacing w:val="-2"/>
          <w:sz w:val="22"/>
        </w:rPr>
        <w:t>What</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we</w:t>
      </w:r>
      <w:r>
        <w:rPr>
          <w:color w:val="231F20"/>
          <w:spacing w:val="-10"/>
          <w:sz w:val="22"/>
        </w:rPr>
        <w:t xml:space="preserve"> </w:t>
      </w:r>
      <w:r>
        <w:rPr>
          <w:color w:val="231F20"/>
          <w:spacing w:val="-2"/>
          <w:sz w:val="22"/>
        </w:rPr>
        <w:t>learn</w:t>
      </w:r>
      <w:r>
        <w:rPr>
          <w:color w:val="231F20"/>
          <w:spacing w:val="-10"/>
          <w:sz w:val="22"/>
        </w:rPr>
        <w:t xml:space="preserve"> </w:t>
      </w:r>
      <w:r>
        <w:rPr>
          <w:color w:val="231F20"/>
          <w:spacing w:val="-2"/>
          <w:sz w:val="22"/>
        </w:rPr>
        <w:t>by</w:t>
      </w:r>
      <w:r>
        <w:rPr>
          <w:color w:val="231F20"/>
          <w:spacing w:val="-10"/>
          <w:sz w:val="22"/>
        </w:rPr>
        <w:t xml:space="preserve"> </w:t>
      </w:r>
      <w:r>
        <w:rPr>
          <w:color w:val="231F20"/>
          <w:spacing w:val="-2"/>
          <w:sz w:val="22"/>
        </w:rPr>
        <w:t>studying</w:t>
      </w:r>
      <w:r>
        <w:rPr>
          <w:color w:val="231F20"/>
          <w:spacing w:val="-9"/>
          <w:sz w:val="22"/>
        </w:rPr>
        <w:t xml:space="preserve"> </w:t>
      </w:r>
      <w:r>
        <w:rPr>
          <w:color w:val="231F20"/>
          <w:spacing w:val="-2"/>
          <w:sz w:val="22"/>
        </w:rPr>
        <w:t>cultural</w:t>
      </w:r>
      <w:r>
        <w:rPr>
          <w:color w:val="231F20"/>
          <w:spacing w:val="-10"/>
          <w:sz w:val="22"/>
        </w:rPr>
        <w:t xml:space="preserve"> </w:t>
      </w:r>
      <w:r>
        <w:rPr>
          <w:color w:val="231F20"/>
          <w:spacing w:val="-2"/>
          <w:sz w:val="22"/>
        </w:rPr>
        <w:t>relics?</w:t>
      </w:r>
    </w:p>
    <w:p w14:paraId="157BE7D2">
      <w:pPr>
        <w:pStyle w:val="11"/>
        <w:rPr>
          <w:sz w:val="20"/>
        </w:rPr>
      </w:pPr>
    </w:p>
    <w:p w14:paraId="4BED0FAC">
      <w:pPr>
        <w:pStyle w:val="11"/>
        <w:spacing w:before="4"/>
      </w:pPr>
    </w:p>
    <w:p w14:paraId="3CE931CE">
      <w:pPr>
        <w:spacing w:before="101"/>
        <w:ind w:left="150" w:right="0" w:firstLine="0"/>
        <w:jc w:val="center"/>
        <w:rPr>
          <w:rFonts w:ascii="Arial Black"/>
          <w:sz w:val="28"/>
        </w:rPr>
      </w:pPr>
      <w:r>
        <w:rPr>
          <w:rFonts w:ascii="Arial Black"/>
          <w:color w:val="231F20"/>
          <w:w w:val="90"/>
          <w:sz w:val="28"/>
        </w:rPr>
        <w:t>NEW</w:t>
      </w:r>
      <w:r>
        <w:rPr>
          <w:rFonts w:ascii="Arial Black"/>
          <w:color w:val="231F20"/>
          <w:spacing w:val="14"/>
          <w:sz w:val="28"/>
        </w:rPr>
        <w:t xml:space="preserve"> </w:t>
      </w:r>
      <w:r>
        <w:rPr>
          <w:rFonts w:ascii="Arial Black"/>
          <w:color w:val="231F20"/>
          <w:w w:val="90"/>
          <w:sz w:val="28"/>
        </w:rPr>
        <w:t>DISCOVERIES</w:t>
      </w:r>
      <w:r>
        <w:rPr>
          <w:rFonts w:ascii="Arial Black"/>
          <w:color w:val="231F20"/>
          <w:spacing w:val="15"/>
          <w:sz w:val="28"/>
        </w:rPr>
        <w:t xml:space="preserve"> </w:t>
      </w:r>
      <w:r>
        <w:rPr>
          <w:rFonts w:ascii="Arial Black"/>
          <w:color w:val="231F20"/>
          <w:w w:val="90"/>
          <w:sz w:val="28"/>
        </w:rPr>
        <w:t>FROM</w:t>
      </w:r>
      <w:r>
        <w:rPr>
          <w:rFonts w:ascii="Arial Black"/>
          <w:color w:val="231F20"/>
          <w:spacing w:val="15"/>
          <w:sz w:val="28"/>
        </w:rPr>
        <w:t xml:space="preserve"> </w:t>
      </w:r>
      <w:r>
        <w:rPr>
          <w:rFonts w:ascii="Arial Black"/>
          <w:color w:val="231F20"/>
          <w:w w:val="90"/>
          <w:sz w:val="28"/>
        </w:rPr>
        <w:t>THE</w:t>
      </w:r>
      <w:r>
        <w:rPr>
          <w:rFonts w:ascii="Arial Black"/>
          <w:color w:val="231F20"/>
          <w:spacing w:val="14"/>
          <w:sz w:val="28"/>
        </w:rPr>
        <w:t xml:space="preserve"> </w:t>
      </w:r>
      <w:r>
        <w:rPr>
          <w:rFonts w:ascii="Arial Black"/>
          <w:color w:val="231F20"/>
          <w:spacing w:val="-4"/>
          <w:w w:val="90"/>
          <w:sz w:val="28"/>
        </w:rPr>
        <w:t>PAST</w:t>
      </w:r>
    </w:p>
    <w:p w14:paraId="0202F874">
      <w:pPr>
        <w:spacing w:before="164" w:line="312" w:lineRule="auto"/>
        <w:ind w:left="1426" w:right="1294" w:firstLine="0"/>
        <w:jc w:val="left"/>
        <w:rPr>
          <w:sz w:val="24"/>
        </w:rPr>
      </w:pPr>
      <w:r>
        <w:rPr>
          <w:color w:val="231F20"/>
          <w:spacing w:val="-2"/>
          <w:sz w:val="24"/>
        </w:rPr>
        <w:t>Few</w:t>
      </w:r>
      <w:r>
        <w:rPr>
          <w:color w:val="231F20"/>
          <w:spacing w:val="-15"/>
          <w:sz w:val="24"/>
        </w:rPr>
        <w:t xml:space="preserve"> </w:t>
      </w:r>
      <w:r>
        <w:rPr>
          <w:color w:val="231F20"/>
          <w:spacing w:val="-2"/>
          <w:sz w:val="24"/>
        </w:rPr>
        <w:t>discoveries</w:t>
      </w:r>
      <w:r>
        <w:rPr>
          <w:color w:val="231F20"/>
          <w:spacing w:val="-15"/>
          <w:sz w:val="24"/>
        </w:rPr>
        <w:t xml:space="preserve"> </w:t>
      </w:r>
      <w:r>
        <w:rPr>
          <w:color w:val="231F20"/>
          <w:spacing w:val="-2"/>
          <w:sz w:val="24"/>
        </w:rPr>
        <w:t>are</w:t>
      </w:r>
      <w:r>
        <w:rPr>
          <w:color w:val="231F20"/>
          <w:spacing w:val="-15"/>
          <w:sz w:val="24"/>
        </w:rPr>
        <w:t xml:space="preserve"> </w:t>
      </w:r>
      <w:r>
        <w:rPr>
          <w:color w:val="231F20"/>
          <w:spacing w:val="-2"/>
          <w:sz w:val="24"/>
        </w:rPr>
        <w:t>as</w:t>
      </w:r>
      <w:r>
        <w:rPr>
          <w:color w:val="231F20"/>
          <w:spacing w:val="-15"/>
          <w:sz w:val="24"/>
        </w:rPr>
        <w:t xml:space="preserve"> </w:t>
      </w:r>
      <w:r>
        <w:rPr>
          <w:color w:val="231F20"/>
          <w:spacing w:val="-2"/>
          <w:sz w:val="24"/>
        </w:rPr>
        <w:t>dramatic</w:t>
      </w:r>
      <w:r>
        <w:rPr>
          <w:color w:val="231F20"/>
          <w:spacing w:val="-15"/>
          <w:sz w:val="24"/>
        </w:rPr>
        <w:t xml:space="preserve"> </w:t>
      </w:r>
      <w:r>
        <w:rPr>
          <w:color w:val="231F20"/>
          <w:spacing w:val="-2"/>
          <w:sz w:val="24"/>
        </w:rPr>
        <w:t>as</w:t>
      </w:r>
      <w:r>
        <w:rPr>
          <w:color w:val="231F20"/>
          <w:spacing w:val="-15"/>
          <w:sz w:val="24"/>
        </w:rPr>
        <w:t xml:space="preserve"> </w:t>
      </w:r>
      <w:r>
        <w:rPr>
          <w:color w:val="231F20"/>
          <w:spacing w:val="-2"/>
          <w:sz w:val="24"/>
        </w:rPr>
        <w:t>finding</w:t>
      </w:r>
      <w:r>
        <w:rPr>
          <w:color w:val="231F20"/>
          <w:spacing w:val="-15"/>
          <w:sz w:val="24"/>
        </w:rPr>
        <w:t xml:space="preserve"> </w:t>
      </w:r>
      <w:r>
        <w:rPr>
          <w:color w:val="231F20"/>
          <w:spacing w:val="-2"/>
          <w:sz w:val="24"/>
        </w:rPr>
        <w:t>the</w:t>
      </w:r>
      <w:r>
        <w:rPr>
          <w:color w:val="231F20"/>
          <w:spacing w:val="-17"/>
          <w:sz w:val="24"/>
        </w:rPr>
        <w:t xml:space="preserve"> </w:t>
      </w:r>
      <w:r>
        <w:rPr>
          <w:i/>
          <w:color w:val="231F20"/>
          <w:spacing w:val="-2"/>
          <w:position w:val="1"/>
          <w:sz w:val="24"/>
        </w:rPr>
        <w:t>Titanic</w:t>
      </w:r>
      <w:r>
        <w:rPr>
          <w:i/>
          <w:color w:val="231F20"/>
          <w:spacing w:val="-15"/>
          <w:position w:val="1"/>
          <w:sz w:val="24"/>
        </w:rPr>
        <w:t xml:space="preserve"> </w:t>
      </w:r>
      <w:r>
        <w:rPr>
          <w:color w:val="231F20"/>
          <w:spacing w:val="-2"/>
          <w:sz w:val="24"/>
        </w:rPr>
        <w:t>at</w:t>
      </w:r>
      <w:r>
        <w:rPr>
          <w:color w:val="231F20"/>
          <w:spacing w:val="-15"/>
          <w:sz w:val="24"/>
        </w:rPr>
        <w:t xml:space="preserve"> </w:t>
      </w:r>
      <w:r>
        <w:rPr>
          <w:color w:val="231F20"/>
          <w:spacing w:val="-2"/>
          <w:sz w:val="24"/>
        </w:rPr>
        <w:t>the</w:t>
      </w:r>
      <w:r>
        <w:rPr>
          <w:color w:val="231F20"/>
          <w:spacing w:val="-15"/>
          <w:sz w:val="24"/>
        </w:rPr>
        <w:t xml:space="preserve"> </w:t>
      </w:r>
      <w:r>
        <w:rPr>
          <w:color w:val="231F20"/>
          <w:spacing w:val="-2"/>
          <w:sz w:val="24"/>
        </w:rPr>
        <w:t>bottom</w:t>
      </w:r>
      <w:r>
        <w:rPr>
          <w:color w:val="231F20"/>
          <w:spacing w:val="-15"/>
          <w:sz w:val="24"/>
        </w:rPr>
        <w:t xml:space="preserve"> </w:t>
      </w:r>
      <w:r>
        <w:rPr>
          <w:color w:val="231F20"/>
          <w:spacing w:val="-2"/>
          <w:sz w:val="24"/>
        </w:rPr>
        <w:t>of</w:t>
      </w:r>
      <w:r>
        <w:rPr>
          <w:color w:val="231F20"/>
          <w:spacing w:val="-15"/>
          <w:sz w:val="24"/>
        </w:rPr>
        <w:t xml:space="preserve"> </w:t>
      </w:r>
      <w:r>
        <w:rPr>
          <w:color w:val="231F20"/>
          <w:spacing w:val="-2"/>
          <w:sz w:val="24"/>
        </w:rPr>
        <w:t>the</w:t>
      </w:r>
      <w:r>
        <w:rPr>
          <w:color w:val="231F20"/>
          <w:spacing w:val="-15"/>
          <w:sz w:val="24"/>
        </w:rPr>
        <w:t xml:space="preserve"> </w:t>
      </w:r>
      <w:r>
        <w:rPr>
          <w:color w:val="231F20"/>
          <w:spacing w:val="-2"/>
          <w:sz w:val="24"/>
        </w:rPr>
        <w:t>Atlantic</w:t>
      </w:r>
      <w:r>
        <w:rPr>
          <w:color w:val="231F20"/>
          <w:spacing w:val="-15"/>
          <w:sz w:val="24"/>
        </w:rPr>
        <w:t xml:space="preserve"> </w:t>
      </w:r>
      <w:r>
        <w:rPr>
          <w:color w:val="231F20"/>
          <w:spacing w:val="-2"/>
          <w:sz w:val="24"/>
        </w:rPr>
        <w:t xml:space="preserve">or </w:t>
      </w:r>
      <w:r>
        <w:rPr>
          <w:color w:val="231F20"/>
          <w:spacing w:val="-6"/>
          <w:sz w:val="24"/>
        </w:rPr>
        <w:t>Machu</w:t>
      </w:r>
      <w:r>
        <w:rPr>
          <w:color w:val="231F20"/>
          <w:spacing w:val="-11"/>
          <w:sz w:val="24"/>
        </w:rPr>
        <w:t xml:space="preserve"> </w:t>
      </w:r>
      <w:r>
        <w:rPr>
          <w:color w:val="231F20"/>
          <w:spacing w:val="-6"/>
          <w:sz w:val="24"/>
        </w:rPr>
        <w:t>Picchu</w:t>
      </w:r>
      <w:r>
        <w:rPr>
          <w:color w:val="231F20"/>
          <w:spacing w:val="-11"/>
          <w:sz w:val="24"/>
        </w:rPr>
        <w:t xml:space="preserve"> </w:t>
      </w:r>
      <w:r>
        <w:rPr>
          <w:color w:val="231F20"/>
          <w:spacing w:val="-6"/>
          <w:sz w:val="24"/>
        </w:rPr>
        <w:t>in</w:t>
      </w:r>
      <w:r>
        <w:rPr>
          <w:color w:val="231F20"/>
          <w:spacing w:val="-11"/>
          <w:sz w:val="24"/>
        </w:rPr>
        <w:t xml:space="preserve"> </w:t>
      </w:r>
      <w:r>
        <w:rPr>
          <w:color w:val="231F20"/>
          <w:spacing w:val="-6"/>
          <w:sz w:val="24"/>
        </w:rPr>
        <w:t>the</w:t>
      </w:r>
      <w:r>
        <w:rPr>
          <w:color w:val="231F20"/>
          <w:spacing w:val="-11"/>
          <w:sz w:val="24"/>
        </w:rPr>
        <w:t xml:space="preserve"> </w:t>
      </w:r>
      <w:r>
        <w:rPr>
          <w:color w:val="231F20"/>
          <w:spacing w:val="-6"/>
          <w:sz w:val="24"/>
        </w:rPr>
        <w:t>mountains</w:t>
      </w:r>
      <w:r>
        <w:rPr>
          <w:color w:val="231F20"/>
          <w:spacing w:val="-11"/>
          <w:sz w:val="24"/>
        </w:rPr>
        <w:t xml:space="preserve"> </w:t>
      </w:r>
      <w:r>
        <w:rPr>
          <w:color w:val="231F20"/>
          <w:spacing w:val="-6"/>
          <w:sz w:val="24"/>
        </w:rPr>
        <w:t>of</w:t>
      </w:r>
      <w:r>
        <w:rPr>
          <w:color w:val="231F20"/>
          <w:spacing w:val="-11"/>
          <w:sz w:val="24"/>
        </w:rPr>
        <w:t xml:space="preserve"> </w:t>
      </w:r>
      <w:r>
        <w:rPr>
          <w:color w:val="231F20"/>
          <w:spacing w:val="-6"/>
          <w:sz w:val="24"/>
        </w:rPr>
        <w:t>Peru.</w:t>
      </w:r>
      <w:r>
        <w:rPr>
          <w:color w:val="231F20"/>
          <w:spacing w:val="-11"/>
          <w:sz w:val="24"/>
        </w:rPr>
        <w:t xml:space="preserve"> </w:t>
      </w:r>
      <w:r>
        <w:rPr>
          <w:color w:val="231F20"/>
          <w:spacing w:val="-6"/>
          <w:sz w:val="24"/>
        </w:rPr>
        <w:t>But</w:t>
      </w:r>
      <w:r>
        <w:rPr>
          <w:color w:val="231F20"/>
          <w:spacing w:val="-11"/>
          <w:sz w:val="24"/>
        </w:rPr>
        <w:t xml:space="preserve"> </w:t>
      </w:r>
      <w:r>
        <w:rPr>
          <w:color w:val="231F20"/>
          <w:spacing w:val="-6"/>
          <w:sz w:val="24"/>
        </w:rPr>
        <w:t>that</w:t>
      </w:r>
      <w:r>
        <w:rPr>
          <w:color w:val="231F20"/>
          <w:spacing w:val="-11"/>
          <w:sz w:val="24"/>
        </w:rPr>
        <w:t xml:space="preserve"> </w:t>
      </w:r>
      <w:r>
        <w:rPr>
          <w:color w:val="231F20"/>
          <w:spacing w:val="-6"/>
          <w:sz w:val="24"/>
        </w:rPr>
        <w:t>does</w:t>
      </w:r>
      <w:r>
        <w:rPr>
          <w:color w:val="231F20"/>
          <w:spacing w:val="-11"/>
          <w:sz w:val="24"/>
        </w:rPr>
        <w:t xml:space="preserve"> </w:t>
      </w:r>
      <w:r>
        <w:rPr>
          <w:color w:val="231F20"/>
          <w:spacing w:val="-6"/>
          <w:sz w:val="24"/>
        </w:rPr>
        <w:t>not</w:t>
      </w:r>
      <w:r>
        <w:rPr>
          <w:color w:val="231F20"/>
          <w:spacing w:val="-11"/>
          <w:sz w:val="24"/>
        </w:rPr>
        <w:t xml:space="preserve"> </w:t>
      </w:r>
      <w:r>
        <w:rPr>
          <w:color w:val="231F20"/>
          <w:spacing w:val="-6"/>
          <w:sz w:val="24"/>
        </w:rPr>
        <w:t>mean</w:t>
      </w:r>
      <w:r>
        <w:rPr>
          <w:color w:val="231F20"/>
          <w:spacing w:val="-11"/>
          <w:sz w:val="24"/>
        </w:rPr>
        <w:t xml:space="preserve"> </w:t>
      </w:r>
      <w:r>
        <w:rPr>
          <w:color w:val="231F20"/>
          <w:spacing w:val="-6"/>
          <w:sz w:val="24"/>
        </w:rPr>
        <w:t>that</w:t>
      </w:r>
      <w:r>
        <w:rPr>
          <w:color w:val="231F20"/>
          <w:spacing w:val="-11"/>
          <w:sz w:val="24"/>
        </w:rPr>
        <w:t xml:space="preserve"> </w:t>
      </w:r>
      <w:r>
        <w:rPr>
          <w:color w:val="231F20"/>
          <w:spacing w:val="-6"/>
          <w:sz w:val="24"/>
        </w:rPr>
        <w:t>studying</w:t>
      </w:r>
      <w:r>
        <w:rPr>
          <w:color w:val="231F20"/>
          <w:spacing w:val="-11"/>
          <w:sz w:val="24"/>
        </w:rPr>
        <w:t xml:space="preserve"> </w:t>
      </w:r>
      <w:r>
        <w:rPr>
          <w:color w:val="231F20"/>
          <w:spacing w:val="-6"/>
          <w:sz w:val="24"/>
        </w:rPr>
        <w:t>history</w:t>
      </w:r>
      <w:r>
        <w:rPr>
          <w:color w:val="231F20"/>
          <w:spacing w:val="-11"/>
          <w:sz w:val="24"/>
        </w:rPr>
        <w:t xml:space="preserve"> </w:t>
      </w:r>
      <w:r>
        <w:rPr>
          <w:color w:val="231F20"/>
          <w:spacing w:val="-6"/>
          <w:sz w:val="24"/>
        </w:rPr>
        <w:t xml:space="preserve">and </w:t>
      </w:r>
      <w:r>
        <w:rPr>
          <w:color w:val="231F20"/>
          <w:spacing w:val="-4"/>
          <w:sz w:val="24"/>
        </w:rPr>
        <w:t>cultural</w:t>
      </w:r>
      <w:r>
        <w:rPr>
          <w:color w:val="231F20"/>
          <w:spacing w:val="-14"/>
          <w:sz w:val="24"/>
        </w:rPr>
        <w:t xml:space="preserve"> </w:t>
      </w:r>
      <w:r>
        <w:rPr>
          <w:color w:val="231F20"/>
          <w:spacing w:val="-4"/>
          <w:sz w:val="24"/>
        </w:rPr>
        <w:t>relics</w:t>
      </w:r>
      <w:r>
        <w:rPr>
          <w:color w:val="231F20"/>
          <w:spacing w:val="-14"/>
          <w:sz w:val="24"/>
        </w:rPr>
        <w:t xml:space="preserve"> </w:t>
      </w:r>
      <w:r>
        <w:rPr>
          <w:color w:val="231F20"/>
          <w:spacing w:val="-4"/>
          <w:sz w:val="24"/>
        </w:rPr>
        <w:t>is</w:t>
      </w:r>
      <w:r>
        <w:rPr>
          <w:color w:val="231F20"/>
          <w:spacing w:val="-14"/>
          <w:sz w:val="24"/>
        </w:rPr>
        <w:t xml:space="preserve"> </w:t>
      </w:r>
      <w:r>
        <w:rPr>
          <w:color w:val="231F20"/>
          <w:spacing w:val="-4"/>
          <w:sz w:val="24"/>
        </w:rPr>
        <w:t>boring</w:t>
      </w:r>
      <w:r>
        <w:rPr>
          <w:color w:val="231F20"/>
          <w:spacing w:val="-14"/>
          <w:sz w:val="24"/>
        </w:rPr>
        <w:t xml:space="preserve"> </w:t>
      </w:r>
      <w:r>
        <w:rPr>
          <w:color w:val="231F20"/>
          <w:spacing w:val="-4"/>
          <w:sz w:val="24"/>
        </w:rPr>
        <w:t>or</w:t>
      </w:r>
      <w:r>
        <w:rPr>
          <w:color w:val="231F20"/>
          <w:spacing w:val="-14"/>
          <w:sz w:val="24"/>
        </w:rPr>
        <w:t xml:space="preserve"> </w:t>
      </w:r>
      <w:r>
        <w:rPr>
          <w:color w:val="231F20"/>
          <w:spacing w:val="-4"/>
          <w:sz w:val="24"/>
        </w:rPr>
        <w:t>slow.</w:t>
      </w:r>
      <w:r>
        <w:rPr>
          <w:color w:val="231F20"/>
          <w:spacing w:val="-14"/>
          <w:sz w:val="24"/>
        </w:rPr>
        <w:t xml:space="preserve"> </w:t>
      </w:r>
      <w:r>
        <w:rPr>
          <w:color w:val="231F20"/>
          <w:spacing w:val="-4"/>
          <w:sz w:val="24"/>
        </w:rPr>
        <w:t>In</w:t>
      </w:r>
      <w:r>
        <w:rPr>
          <w:color w:val="231F20"/>
          <w:spacing w:val="-14"/>
          <w:sz w:val="24"/>
        </w:rPr>
        <w:t xml:space="preserve"> </w:t>
      </w:r>
      <w:r>
        <w:rPr>
          <w:color w:val="231F20"/>
          <w:spacing w:val="-4"/>
          <w:sz w:val="24"/>
        </w:rPr>
        <w:t>fact,</w:t>
      </w:r>
      <w:r>
        <w:rPr>
          <w:color w:val="231F20"/>
          <w:spacing w:val="-14"/>
          <w:sz w:val="24"/>
        </w:rPr>
        <w:t xml:space="preserve"> </w:t>
      </w:r>
      <w:r>
        <w:rPr>
          <w:color w:val="231F20"/>
          <w:spacing w:val="-4"/>
          <w:sz w:val="24"/>
        </w:rPr>
        <w:t>exciting</w:t>
      </w:r>
      <w:r>
        <w:rPr>
          <w:color w:val="231F20"/>
          <w:spacing w:val="-14"/>
          <w:sz w:val="24"/>
        </w:rPr>
        <w:t xml:space="preserve"> </w:t>
      </w:r>
      <w:r>
        <w:rPr>
          <w:color w:val="231F20"/>
          <w:spacing w:val="-4"/>
          <w:sz w:val="24"/>
        </w:rPr>
        <w:t>new</w:t>
      </w:r>
      <w:r>
        <w:rPr>
          <w:color w:val="231F20"/>
          <w:spacing w:val="-14"/>
          <w:sz w:val="24"/>
        </w:rPr>
        <w:t xml:space="preserve"> </w:t>
      </w:r>
      <w:r>
        <w:rPr>
          <w:color w:val="231F20"/>
          <w:spacing w:val="-4"/>
          <w:sz w:val="24"/>
        </w:rPr>
        <w:t>discoveries</w:t>
      </w:r>
      <w:r>
        <w:rPr>
          <w:color w:val="231F20"/>
          <w:spacing w:val="-14"/>
          <w:sz w:val="24"/>
        </w:rPr>
        <w:t xml:space="preserve"> </w:t>
      </w:r>
      <w:r>
        <w:rPr>
          <w:color w:val="231F20"/>
          <w:spacing w:val="-4"/>
          <w:sz w:val="24"/>
        </w:rPr>
        <w:t>from</w:t>
      </w:r>
      <w:r>
        <w:rPr>
          <w:color w:val="231F20"/>
          <w:spacing w:val="-14"/>
          <w:sz w:val="24"/>
        </w:rPr>
        <w:t xml:space="preserve"> </w:t>
      </w:r>
      <w:r>
        <w:rPr>
          <w:color w:val="231F20"/>
          <w:spacing w:val="-4"/>
          <w:sz w:val="24"/>
        </w:rPr>
        <w:t>the</w:t>
      </w:r>
      <w:r>
        <w:rPr>
          <w:color w:val="231F20"/>
          <w:spacing w:val="-14"/>
          <w:sz w:val="24"/>
        </w:rPr>
        <w:t xml:space="preserve"> </w:t>
      </w:r>
      <w:r>
        <w:rPr>
          <w:color w:val="231F20"/>
          <w:spacing w:val="-4"/>
          <w:sz w:val="24"/>
        </w:rPr>
        <w:t>past</w:t>
      </w:r>
      <w:r>
        <w:rPr>
          <w:color w:val="231F20"/>
          <w:spacing w:val="-14"/>
          <w:sz w:val="24"/>
        </w:rPr>
        <w:t xml:space="preserve"> </w:t>
      </w:r>
      <w:r>
        <w:rPr>
          <w:color w:val="231F20"/>
          <w:spacing w:val="-4"/>
          <w:sz w:val="24"/>
        </w:rPr>
        <w:t>are</w:t>
      </w:r>
      <w:r>
        <w:rPr>
          <w:color w:val="231F20"/>
          <w:spacing w:val="-14"/>
          <w:sz w:val="24"/>
        </w:rPr>
        <w:t xml:space="preserve"> </w:t>
      </w:r>
      <w:r>
        <w:rPr>
          <w:color w:val="231F20"/>
          <w:spacing w:val="-4"/>
          <w:sz w:val="24"/>
        </w:rPr>
        <w:t>made every</w:t>
      </w:r>
      <w:r>
        <w:rPr>
          <w:color w:val="231F20"/>
          <w:spacing w:val="-12"/>
          <w:sz w:val="24"/>
        </w:rPr>
        <w:t xml:space="preserve"> </w:t>
      </w:r>
      <w:r>
        <w:rPr>
          <w:color w:val="231F20"/>
          <w:spacing w:val="-4"/>
          <w:sz w:val="24"/>
        </w:rPr>
        <w:t>year.</w:t>
      </w:r>
      <w:r>
        <w:rPr>
          <w:color w:val="231F20"/>
          <w:spacing w:val="-12"/>
          <w:sz w:val="24"/>
        </w:rPr>
        <w:t xml:space="preserve"> </w:t>
      </w:r>
      <w:r>
        <w:rPr>
          <w:color w:val="231F20"/>
          <w:spacing w:val="-4"/>
          <w:sz w:val="24"/>
        </w:rPr>
        <w:t>Read</w:t>
      </w:r>
      <w:r>
        <w:rPr>
          <w:color w:val="231F20"/>
          <w:spacing w:val="-12"/>
          <w:sz w:val="24"/>
        </w:rPr>
        <w:t xml:space="preserve"> </w:t>
      </w:r>
      <w:r>
        <w:rPr>
          <w:color w:val="231F20"/>
          <w:spacing w:val="-4"/>
          <w:sz w:val="24"/>
        </w:rPr>
        <w:t>the</w:t>
      </w:r>
      <w:r>
        <w:rPr>
          <w:color w:val="231F20"/>
          <w:spacing w:val="-12"/>
          <w:sz w:val="24"/>
        </w:rPr>
        <w:t xml:space="preserve"> </w:t>
      </w:r>
      <w:r>
        <w:rPr>
          <w:color w:val="231F20"/>
          <w:spacing w:val="-4"/>
          <w:sz w:val="24"/>
        </w:rPr>
        <w:t>news</w:t>
      </w:r>
      <w:r>
        <w:rPr>
          <w:color w:val="231F20"/>
          <w:spacing w:val="-12"/>
          <w:sz w:val="24"/>
        </w:rPr>
        <w:t xml:space="preserve"> </w:t>
      </w:r>
      <w:r>
        <w:rPr>
          <w:color w:val="231F20"/>
          <w:spacing w:val="-4"/>
          <w:sz w:val="24"/>
        </w:rPr>
        <w:t>reports</w:t>
      </w:r>
      <w:r>
        <w:rPr>
          <w:color w:val="231F20"/>
          <w:spacing w:val="-12"/>
          <w:sz w:val="24"/>
        </w:rPr>
        <w:t xml:space="preserve"> </w:t>
      </w:r>
      <w:r>
        <w:rPr>
          <w:color w:val="231F20"/>
          <w:spacing w:val="-4"/>
          <w:sz w:val="24"/>
        </w:rPr>
        <w:t>below</w:t>
      </w:r>
      <w:r>
        <w:rPr>
          <w:color w:val="231F20"/>
          <w:spacing w:val="-12"/>
          <w:sz w:val="24"/>
        </w:rPr>
        <w:t xml:space="preserve"> </w:t>
      </w:r>
      <w:r>
        <w:rPr>
          <w:color w:val="231F20"/>
          <w:spacing w:val="-4"/>
          <w:sz w:val="24"/>
        </w:rPr>
        <w:t>to</w:t>
      </w:r>
      <w:r>
        <w:rPr>
          <w:color w:val="231F20"/>
          <w:spacing w:val="-12"/>
          <w:sz w:val="24"/>
        </w:rPr>
        <w:t xml:space="preserve"> </w:t>
      </w:r>
      <w:r>
        <w:rPr>
          <w:color w:val="231F20"/>
          <w:spacing w:val="-4"/>
          <w:sz w:val="24"/>
        </w:rPr>
        <w:t>learn</w:t>
      </w:r>
      <w:r>
        <w:rPr>
          <w:color w:val="231F20"/>
          <w:spacing w:val="-12"/>
          <w:sz w:val="24"/>
        </w:rPr>
        <w:t xml:space="preserve"> </w:t>
      </w:r>
      <w:r>
        <w:rPr>
          <w:color w:val="231F20"/>
          <w:spacing w:val="-4"/>
          <w:sz w:val="24"/>
        </w:rPr>
        <w:t>more</w:t>
      </w:r>
      <w:r>
        <w:rPr>
          <w:color w:val="231F20"/>
          <w:spacing w:val="-12"/>
          <w:sz w:val="24"/>
        </w:rPr>
        <w:t xml:space="preserve"> </w:t>
      </w:r>
      <w:r>
        <w:rPr>
          <w:color w:val="231F20"/>
          <w:spacing w:val="-4"/>
          <w:sz w:val="24"/>
        </w:rPr>
        <w:t>about</w:t>
      </w:r>
      <w:r>
        <w:rPr>
          <w:color w:val="231F20"/>
          <w:spacing w:val="-12"/>
          <w:sz w:val="24"/>
        </w:rPr>
        <w:t xml:space="preserve"> </w:t>
      </w:r>
      <w:r>
        <w:rPr>
          <w:color w:val="231F20"/>
          <w:spacing w:val="-4"/>
          <w:sz w:val="24"/>
        </w:rPr>
        <w:t>a</w:t>
      </w:r>
      <w:r>
        <w:rPr>
          <w:color w:val="231F20"/>
          <w:spacing w:val="-12"/>
          <w:sz w:val="24"/>
        </w:rPr>
        <w:t xml:space="preserve"> </w:t>
      </w:r>
      <w:r>
        <w:rPr>
          <w:color w:val="231F20"/>
          <w:spacing w:val="-4"/>
          <w:sz w:val="24"/>
        </w:rPr>
        <w:t>few</w:t>
      </w:r>
      <w:r>
        <w:rPr>
          <w:color w:val="231F20"/>
          <w:spacing w:val="-12"/>
          <w:sz w:val="24"/>
        </w:rPr>
        <w:t xml:space="preserve"> </w:t>
      </w:r>
      <w:r>
        <w:rPr>
          <w:color w:val="231F20"/>
          <w:spacing w:val="-4"/>
          <w:sz w:val="24"/>
        </w:rPr>
        <w:t>recent</w:t>
      </w:r>
      <w:r>
        <w:rPr>
          <w:color w:val="231F20"/>
          <w:spacing w:val="-12"/>
          <w:sz w:val="24"/>
        </w:rPr>
        <w:t xml:space="preserve"> </w:t>
      </w:r>
      <w:r>
        <w:rPr>
          <w:color w:val="231F20"/>
          <w:spacing w:val="-4"/>
          <w:sz w:val="24"/>
        </w:rPr>
        <w:t>finds.</w:t>
      </w:r>
    </w:p>
    <w:p w14:paraId="09F616C0">
      <w:pPr>
        <w:pStyle w:val="11"/>
        <w:rPr>
          <w:sz w:val="20"/>
        </w:rPr>
      </w:pPr>
    </w:p>
    <w:p w14:paraId="74EF960D">
      <w:pPr>
        <w:pStyle w:val="11"/>
        <w:spacing w:before="6"/>
      </w:pPr>
    </w:p>
    <w:p w14:paraId="5EE13713">
      <w:pPr>
        <w:spacing w:before="0"/>
        <w:ind w:left="1410" w:right="0" w:firstLine="0"/>
        <w:jc w:val="left"/>
        <w:rPr>
          <w:rFonts w:ascii="Trebuchet MS"/>
          <w:b/>
          <w:sz w:val="24"/>
        </w:rPr>
      </w:pPr>
      <w:r>
        <w:rPr>
          <w:rFonts w:ascii="Trebuchet MS"/>
          <w:b/>
          <w:color w:val="231F20"/>
          <w:w w:val="110"/>
          <w:sz w:val="24"/>
        </w:rPr>
        <w:t>Relics</w:t>
      </w:r>
      <w:r>
        <w:rPr>
          <w:rFonts w:ascii="Trebuchet MS"/>
          <w:b/>
          <w:color w:val="231F20"/>
          <w:spacing w:val="-8"/>
          <w:w w:val="110"/>
          <w:sz w:val="24"/>
        </w:rPr>
        <w:t xml:space="preserve"> </w:t>
      </w:r>
      <w:r>
        <w:rPr>
          <w:rFonts w:ascii="Trebuchet MS"/>
          <w:b/>
          <w:color w:val="231F20"/>
          <w:w w:val="110"/>
          <w:sz w:val="24"/>
        </w:rPr>
        <w:t>from</w:t>
      </w:r>
      <w:r>
        <w:rPr>
          <w:rFonts w:ascii="Trebuchet MS"/>
          <w:b/>
          <w:color w:val="231F20"/>
          <w:spacing w:val="-8"/>
          <w:w w:val="110"/>
          <w:sz w:val="24"/>
        </w:rPr>
        <w:t xml:space="preserve"> </w:t>
      </w:r>
      <w:r>
        <w:rPr>
          <w:rFonts w:ascii="Trebuchet MS"/>
          <w:b/>
          <w:color w:val="231F20"/>
          <w:w w:val="110"/>
          <w:sz w:val="24"/>
        </w:rPr>
        <w:t>Ancient</w:t>
      </w:r>
      <w:r>
        <w:rPr>
          <w:rFonts w:ascii="Trebuchet MS"/>
          <w:b/>
          <w:color w:val="231F20"/>
          <w:spacing w:val="-7"/>
          <w:w w:val="110"/>
          <w:sz w:val="24"/>
        </w:rPr>
        <w:t xml:space="preserve"> </w:t>
      </w:r>
      <w:r>
        <w:rPr>
          <w:rFonts w:ascii="Trebuchet MS"/>
          <w:b/>
          <w:color w:val="231F20"/>
          <w:w w:val="110"/>
          <w:sz w:val="24"/>
        </w:rPr>
        <w:t>Greek</w:t>
      </w:r>
      <w:r>
        <w:rPr>
          <w:rFonts w:ascii="Trebuchet MS"/>
          <w:b/>
          <w:color w:val="231F20"/>
          <w:spacing w:val="-8"/>
          <w:w w:val="110"/>
          <w:sz w:val="24"/>
        </w:rPr>
        <w:t xml:space="preserve"> </w:t>
      </w:r>
      <w:r>
        <w:rPr>
          <w:rFonts w:ascii="Trebuchet MS"/>
          <w:b/>
          <w:color w:val="231F20"/>
          <w:w w:val="110"/>
          <w:sz w:val="24"/>
        </w:rPr>
        <w:t>Ship</w:t>
      </w:r>
      <w:r>
        <w:rPr>
          <w:rFonts w:ascii="Trebuchet MS"/>
          <w:b/>
          <w:color w:val="231F20"/>
          <w:spacing w:val="-6"/>
          <w:w w:val="110"/>
          <w:sz w:val="24"/>
        </w:rPr>
        <w:t xml:space="preserve"> </w:t>
      </w:r>
      <w:r>
        <w:rPr>
          <w:rFonts w:ascii="Trebuchet MS"/>
          <w:b/>
          <w:color w:val="231F20"/>
          <w:spacing w:val="-2"/>
          <w:w w:val="110"/>
          <w:sz w:val="24"/>
        </w:rPr>
        <w:t>Rescued</w:t>
      </w:r>
    </w:p>
    <w:p w14:paraId="2F3F9724">
      <w:pPr>
        <w:spacing w:before="137" w:line="312" w:lineRule="auto"/>
        <w:ind w:left="1424" w:right="1354" w:firstLine="1"/>
        <w:jc w:val="left"/>
        <w:rPr>
          <w:sz w:val="24"/>
        </w:rPr>
      </w:pPr>
      <w:r>
        <w:rPr>
          <w:i/>
          <w:color w:val="231F20"/>
          <w:position w:val="3"/>
          <w:sz w:val="24"/>
        </w:rPr>
        <w:t>Athens,</w:t>
      </w:r>
      <w:r>
        <w:rPr>
          <w:i/>
          <w:color w:val="231F20"/>
          <w:spacing w:val="-16"/>
          <w:position w:val="3"/>
          <w:sz w:val="24"/>
        </w:rPr>
        <w:t xml:space="preserve"> </w:t>
      </w:r>
      <w:r>
        <w:rPr>
          <w:i/>
          <w:color w:val="231F20"/>
          <w:position w:val="3"/>
          <w:sz w:val="24"/>
        </w:rPr>
        <w:t>8</w:t>
      </w:r>
      <w:r>
        <w:rPr>
          <w:i/>
          <w:color w:val="231F20"/>
          <w:spacing w:val="-15"/>
          <w:position w:val="3"/>
          <w:sz w:val="24"/>
        </w:rPr>
        <w:t xml:space="preserve"> </w:t>
      </w:r>
      <w:r>
        <w:rPr>
          <w:i/>
          <w:color w:val="231F20"/>
          <w:position w:val="3"/>
          <w:sz w:val="24"/>
        </w:rPr>
        <w:t>October</w:t>
      </w:r>
      <w:r>
        <w:rPr>
          <w:i/>
          <w:color w:val="231F20"/>
          <w:spacing w:val="-13"/>
          <w:position w:val="3"/>
          <w:sz w:val="24"/>
        </w:rPr>
        <w:t xml:space="preserve"> </w:t>
      </w:r>
      <w:r>
        <w:rPr>
          <w:i/>
          <w:color w:val="231F20"/>
          <w:position w:val="3"/>
          <w:sz w:val="24"/>
        </w:rPr>
        <w:t>2014</w:t>
      </w:r>
      <w:r>
        <w:rPr>
          <w:color w:val="231F20"/>
          <w:sz w:val="24"/>
        </w:rPr>
        <w:t>.</w:t>
      </w:r>
      <w:r>
        <w:rPr>
          <w:color w:val="231F20"/>
          <w:spacing w:val="39"/>
          <w:sz w:val="24"/>
        </w:rPr>
        <w:t xml:space="preserve"> </w:t>
      </w:r>
      <w:r>
        <w:rPr>
          <w:color w:val="231F20"/>
          <w:sz w:val="24"/>
        </w:rPr>
        <w:t>Relics</w:t>
      </w:r>
      <w:r>
        <w:rPr>
          <w:color w:val="231F20"/>
          <w:spacing w:val="-15"/>
          <w:sz w:val="24"/>
        </w:rPr>
        <w:t xml:space="preserve"> </w:t>
      </w:r>
      <w:r>
        <w:rPr>
          <w:color w:val="231F20"/>
          <w:sz w:val="24"/>
        </w:rPr>
        <w:t>on</w:t>
      </w:r>
      <w:r>
        <w:rPr>
          <w:color w:val="231F20"/>
          <w:spacing w:val="-16"/>
          <w:sz w:val="24"/>
        </w:rPr>
        <w:t xml:space="preserve"> </w:t>
      </w:r>
      <w:r>
        <w:rPr>
          <w:color w:val="231F20"/>
          <w:sz w:val="24"/>
        </w:rPr>
        <w:t>a</w:t>
      </w:r>
      <w:r>
        <w:rPr>
          <w:color w:val="231F20"/>
          <w:spacing w:val="-16"/>
          <w:sz w:val="24"/>
        </w:rPr>
        <w:t xml:space="preserve"> </w:t>
      </w:r>
      <w:r>
        <w:rPr>
          <w:color w:val="231F20"/>
          <w:sz w:val="24"/>
        </w:rPr>
        <w:t>Greek</w:t>
      </w:r>
      <w:r>
        <w:rPr>
          <w:color w:val="231F20"/>
          <w:spacing w:val="-14"/>
          <w:sz w:val="24"/>
        </w:rPr>
        <w:t xml:space="preserve"> </w:t>
      </w:r>
      <w:r>
        <w:rPr>
          <w:color w:val="231F20"/>
          <w:sz w:val="24"/>
        </w:rPr>
        <w:t>ship</w:t>
      </w:r>
      <w:r>
        <w:rPr>
          <w:color w:val="231F20"/>
          <w:spacing w:val="-15"/>
          <w:sz w:val="24"/>
        </w:rPr>
        <w:t xml:space="preserve"> </w:t>
      </w:r>
      <w:r>
        <w:rPr>
          <w:color w:val="231F20"/>
          <w:sz w:val="24"/>
        </w:rPr>
        <w:t>that</w:t>
      </w:r>
      <w:r>
        <w:rPr>
          <w:color w:val="231F20"/>
          <w:spacing w:val="-14"/>
          <w:sz w:val="24"/>
        </w:rPr>
        <w:t xml:space="preserve"> </w:t>
      </w:r>
      <w:r>
        <w:rPr>
          <w:color w:val="231F20"/>
          <w:sz w:val="24"/>
        </w:rPr>
        <w:t>sank</w:t>
      </w:r>
      <w:r>
        <w:rPr>
          <w:color w:val="231F20"/>
          <w:spacing w:val="-15"/>
          <w:sz w:val="24"/>
        </w:rPr>
        <w:t xml:space="preserve"> </w:t>
      </w:r>
      <w:r>
        <w:rPr>
          <w:color w:val="231F20"/>
          <w:sz w:val="24"/>
        </w:rPr>
        <w:t>more</w:t>
      </w:r>
      <w:r>
        <w:rPr>
          <w:color w:val="231F20"/>
          <w:spacing w:val="-15"/>
          <w:sz w:val="24"/>
        </w:rPr>
        <w:t xml:space="preserve"> </w:t>
      </w:r>
      <w:r>
        <w:rPr>
          <w:color w:val="231F20"/>
          <w:sz w:val="24"/>
        </w:rPr>
        <w:t>than</w:t>
      </w:r>
      <w:r>
        <w:rPr>
          <w:color w:val="231F20"/>
          <w:spacing w:val="-16"/>
          <w:sz w:val="24"/>
        </w:rPr>
        <w:t xml:space="preserve"> </w:t>
      </w:r>
      <w:r>
        <w:rPr>
          <w:color w:val="231F20"/>
          <w:sz w:val="24"/>
        </w:rPr>
        <w:t>2,000</w:t>
      </w:r>
      <w:r>
        <w:rPr>
          <w:color w:val="231F20"/>
          <w:spacing w:val="-15"/>
          <w:sz w:val="24"/>
        </w:rPr>
        <w:t xml:space="preserve"> </w:t>
      </w:r>
      <w:r>
        <w:rPr>
          <w:color w:val="231F20"/>
          <w:sz w:val="24"/>
        </w:rPr>
        <w:t>years</w:t>
      </w:r>
      <w:r>
        <w:rPr>
          <w:color w:val="231F20"/>
          <w:spacing w:val="-15"/>
          <w:sz w:val="24"/>
        </w:rPr>
        <w:t xml:space="preserve"> </w:t>
      </w:r>
      <w:r>
        <w:rPr>
          <w:color w:val="231F20"/>
          <w:sz w:val="24"/>
        </w:rPr>
        <w:t>ago have</w:t>
      </w:r>
      <w:r>
        <w:rPr>
          <w:color w:val="231F20"/>
          <w:spacing w:val="-17"/>
          <w:sz w:val="24"/>
        </w:rPr>
        <w:t xml:space="preserve"> </w:t>
      </w:r>
      <w:r>
        <w:rPr>
          <w:color w:val="231F20"/>
          <w:sz w:val="24"/>
        </w:rPr>
        <w:t>been</w:t>
      </w:r>
      <w:r>
        <w:rPr>
          <w:color w:val="231F20"/>
          <w:spacing w:val="-17"/>
          <w:sz w:val="24"/>
        </w:rPr>
        <w:t xml:space="preserve"> </w:t>
      </w:r>
      <w:r>
        <w:rPr>
          <w:color w:val="231F20"/>
          <w:sz w:val="24"/>
        </w:rPr>
        <w:t>rescued</w:t>
      </w:r>
      <w:r>
        <w:rPr>
          <w:color w:val="231F20"/>
          <w:spacing w:val="-16"/>
          <w:sz w:val="24"/>
        </w:rPr>
        <w:t xml:space="preserve"> </w:t>
      </w:r>
      <w:r>
        <w:rPr>
          <w:color w:val="231F20"/>
          <w:sz w:val="24"/>
        </w:rPr>
        <w:t>by</w:t>
      </w:r>
      <w:r>
        <w:rPr>
          <w:color w:val="231F20"/>
          <w:spacing w:val="-17"/>
          <w:sz w:val="24"/>
        </w:rPr>
        <w:t xml:space="preserve"> </w:t>
      </w:r>
      <w:r>
        <w:rPr>
          <w:color w:val="231F20"/>
          <w:sz w:val="24"/>
        </w:rPr>
        <w:t>an</w:t>
      </w:r>
      <w:r>
        <w:rPr>
          <w:color w:val="231F20"/>
          <w:spacing w:val="-17"/>
          <w:sz w:val="24"/>
        </w:rPr>
        <w:t xml:space="preserve"> </w:t>
      </w:r>
      <w:r>
        <w:rPr>
          <w:color w:val="231F20"/>
          <w:sz w:val="24"/>
        </w:rPr>
        <w:t>international</w:t>
      </w:r>
      <w:r>
        <w:rPr>
          <w:color w:val="231F20"/>
          <w:spacing w:val="-17"/>
          <w:sz w:val="24"/>
        </w:rPr>
        <w:t xml:space="preserve"> </w:t>
      </w:r>
      <w:r>
        <w:rPr>
          <w:color w:val="231F20"/>
          <w:sz w:val="24"/>
        </w:rPr>
        <w:t>team</w:t>
      </w:r>
      <w:r>
        <w:rPr>
          <w:color w:val="231F20"/>
          <w:spacing w:val="-16"/>
          <w:sz w:val="24"/>
        </w:rPr>
        <w:t xml:space="preserve"> </w:t>
      </w:r>
      <w:r>
        <w:rPr>
          <w:color w:val="231F20"/>
          <w:sz w:val="24"/>
        </w:rPr>
        <w:t>of</w:t>
      </w:r>
      <w:r>
        <w:rPr>
          <w:color w:val="231F20"/>
          <w:spacing w:val="-17"/>
          <w:sz w:val="24"/>
        </w:rPr>
        <w:t xml:space="preserve"> </w:t>
      </w:r>
      <w:r>
        <w:rPr>
          <w:color w:val="231F20"/>
          <w:sz w:val="24"/>
        </w:rPr>
        <w:t>archaeologists</w:t>
      </w:r>
      <w:r>
        <w:rPr>
          <w:color w:val="231F20"/>
          <w:spacing w:val="-17"/>
          <w:sz w:val="24"/>
        </w:rPr>
        <w:t xml:space="preserve"> </w:t>
      </w:r>
      <w:r>
        <w:rPr>
          <w:color w:val="231F20"/>
          <w:sz w:val="24"/>
        </w:rPr>
        <w:t>and</w:t>
      </w:r>
      <w:r>
        <w:rPr>
          <w:color w:val="231F20"/>
          <w:spacing w:val="-16"/>
          <w:sz w:val="24"/>
        </w:rPr>
        <w:t xml:space="preserve"> </w:t>
      </w:r>
      <w:r>
        <w:rPr>
          <w:color w:val="231F20"/>
          <w:sz w:val="24"/>
        </w:rPr>
        <w:t>divers.</w:t>
      </w:r>
      <w:r>
        <w:rPr>
          <w:color w:val="231F20"/>
          <w:spacing w:val="12"/>
          <w:sz w:val="24"/>
        </w:rPr>
        <w:t xml:space="preserve"> </w:t>
      </w:r>
      <w:r>
        <w:rPr>
          <w:color w:val="231F20"/>
          <w:sz w:val="24"/>
        </w:rPr>
        <w:t xml:space="preserve">Several </w:t>
      </w:r>
      <w:r>
        <w:rPr>
          <w:color w:val="231F20"/>
          <w:spacing w:val="-2"/>
          <w:sz w:val="24"/>
        </w:rPr>
        <w:t>artefacts,</w:t>
      </w:r>
      <w:r>
        <w:rPr>
          <w:color w:val="231F20"/>
          <w:spacing w:val="-12"/>
          <w:sz w:val="24"/>
        </w:rPr>
        <w:t xml:space="preserve"> </w:t>
      </w:r>
      <w:r>
        <w:rPr>
          <w:color w:val="231F20"/>
          <w:spacing w:val="-2"/>
          <w:sz w:val="24"/>
        </w:rPr>
        <w:t>including</w:t>
      </w:r>
      <w:r>
        <w:rPr>
          <w:color w:val="231F20"/>
          <w:spacing w:val="-11"/>
          <w:sz w:val="24"/>
        </w:rPr>
        <w:t xml:space="preserve"> </w:t>
      </w:r>
      <w:r>
        <w:rPr>
          <w:color w:val="231F20"/>
          <w:spacing w:val="-2"/>
          <w:sz w:val="24"/>
        </w:rPr>
        <w:t>a</w:t>
      </w:r>
      <w:r>
        <w:rPr>
          <w:color w:val="231F20"/>
          <w:spacing w:val="-12"/>
          <w:sz w:val="24"/>
        </w:rPr>
        <w:t xml:space="preserve"> </w:t>
      </w:r>
      <w:r>
        <w:rPr>
          <w:color w:val="231F20"/>
          <w:spacing w:val="-2"/>
          <w:sz w:val="24"/>
        </w:rPr>
        <w:t>large</w:t>
      </w:r>
      <w:r>
        <w:rPr>
          <w:color w:val="231F20"/>
          <w:spacing w:val="-11"/>
          <w:sz w:val="24"/>
        </w:rPr>
        <w:t xml:space="preserve"> </w:t>
      </w:r>
      <w:r>
        <w:rPr>
          <w:color w:val="231F20"/>
          <w:spacing w:val="-2"/>
          <w:sz w:val="24"/>
        </w:rPr>
        <w:t>bronze</w:t>
      </w:r>
      <w:r>
        <w:rPr>
          <w:color w:val="231F20"/>
          <w:spacing w:val="-10"/>
          <w:sz w:val="24"/>
        </w:rPr>
        <w:t xml:space="preserve"> </w:t>
      </w:r>
      <w:r>
        <w:rPr>
          <w:color w:val="231F20"/>
          <w:spacing w:val="-2"/>
          <w:sz w:val="24"/>
        </w:rPr>
        <w:t>spear,</w:t>
      </w:r>
      <w:r>
        <w:rPr>
          <w:color w:val="231F20"/>
          <w:spacing w:val="-10"/>
          <w:sz w:val="24"/>
        </w:rPr>
        <w:t xml:space="preserve"> </w:t>
      </w:r>
      <w:r>
        <w:rPr>
          <w:color w:val="231F20"/>
          <w:spacing w:val="-2"/>
          <w:sz w:val="24"/>
        </w:rPr>
        <w:t>were</w:t>
      </w:r>
      <w:r>
        <w:rPr>
          <w:color w:val="231F20"/>
          <w:spacing w:val="-10"/>
          <w:sz w:val="24"/>
        </w:rPr>
        <w:t xml:space="preserve"> </w:t>
      </w:r>
      <w:r>
        <w:rPr>
          <w:color w:val="231F20"/>
          <w:spacing w:val="-2"/>
          <w:sz w:val="24"/>
        </w:rPr>
        <w:t>found.</w:t>
      </w:r>
      <w:r>
        <w:rPr>
          <w:color w:val="231F20"/>
          <w:spacing w:val="-11"/>
          <w:sz w:val="24"/>
        </w:rPr>
        <w:t xml:space="preserve"> </w:t>
      </w:r>
      <w:r>
        <w:rPr>
          <w:color w:val="231F20"/>
          <w:spacing w:val="-2"/>
          <w:sz w:val="24"/>
        </w:rPr>
        <w:t>The</w:t>
      </w:r>
      <w:r>
        <w:rPr>
          <w:color w:val="231F20"/>
          <w:spacing w:val="-10"/>
          <w:sz w:val="24"/>
        </w:rPr>
        <w:t xml:space="preserve"> </w:t>
      </w:r>
      <w:r>
        <w:rPr>
          <w:color w:val="231F20"/>
          <w:spacing w:val="-2"/>
          <w:sz w:val="24"/>
        </w:rPr>
        <w:t>ship,</w:t>
      </w:r>
      <w:r>
        <w:rPr>
          <w:color w:val="231F20"/>
          <w:spacing w:val="-10"/>
          <w:sz w:val="24"/>
        </w:rPr>
        <w:t xml:space="preserve"> </w:t>
      </w:r>
      <w:r>
        <w:rPr>
          <w:color w:val="231F20"/>
          <w:spacing w:val="-2"/>
          <w:sz w:val="24"/>
        </w:rPr>
        <w:t>which</w:t>
      </w:r>
      <w:r>
        <w:rPr>
          <w:color w:val="231F20"/>
          <w:spacing w:val="-12"/>
          <w:sz w:val="24"/>
        </w:rPr>
        <w:t xml:space="preserve"> </w:t>
      </w:r>
      <w:r>
        <w:rPr>
          <w:color w:val="231F20"/>
          <w:spacing w:val="-2"/>
          <w:sz w:val="24"/>
        </w:rPr>
        <w:t>rests</w:t>
      </w:r>
      <w:r>
        <w:rPr>
          <w:color w:val="231F20"/>
          <w:spacing w:val="-10"/>
          <w:sz w:val="24"/>
        </w:rPr>
        <w:t xml:space="preserve"> </w:t>
      </w:r>
      <w:r>
        <w:rPr>
          <w:color w:val="231F20"/>
          <w:spacing w:val="-2"/>
          <w:sz w:val="24"/>
        </w:rPr>
        <w:t>55</w:t>
      </w:r>
      <w:r>
        <w:rPr>
          <w:color w:val="231F20"/>
          <w:spacing w:val="-11"/>
          <w:sz w:val="24"/>
        </w:rPr>
        <w:t xml:space="preserve"> </w:t>
      </w:r>
      <w:r>
        <w:rPr>
          <w:color w:val="231F20"/>
          <w:spacing w:val="-2"/>
          <w:sz w:val="24"/>
        </w:rPr>
        <w:t xml:space="preserve">metres </w:t>
      </w:r>
      <w:r>
        <w:rPr>
          <w:color w:val="231F20"/>
          <w:sz w:val="24"/>
        </w:rPr>
        <w:t>below</w:t>
      </w:r>
      <w:r>
        <w:rPr>
          <w:color w:val="231F20"/>
          <w:spacing w:val="-17"/>
          <w:sz w:val="24"/>
        </w:rPr>
        <w:t xml:space="preserve"> </w:t>
      </w:r>
      <w:r>
        <w:rPr>
          <w:color w:val="231F20"/>
          <w:sz w:val="24"/>
        </w:rPr>
        <w:t>the</w:t>
      </w:r>
      <w:r>
        <w:rPr>
          <w:color w:val="231F20"/>
          <w:spacing w:val="-17"/>
          <w:sz w:val="24"/>
        </w:rPr>
        <w:t xml:space="preserve"> </w:t>
      </w:r>
      <w:r>
        <w:rPr>
          <w:color w:val="231F20"/>
          <w:sz w:val="24"/>
        </w:rPr>
        <w:t>surface,</w:t>
      </w:r>
      <w:r>
        <w:rPr>
          <w:color w:val="231F20"/>
          <w:spacing w:val="-16"/>
          <w:sz w:val="24"/>
        </w:rPr>
        <w:t xml:space="preserve"> </w:t>
      </w:r>
      <w:r>
        <w:rPr>
          <w:color w:val="231F20"/>
          <w:sz w:val="24"/>
        </w:rPr>
        <w:t>was</w:t>
      </w:r>
      <w:r>
        <w:rPr>
          <w:color w:val="231F20"/>
          <w:spacing w:val="-17"/>
          <w:sz w:val="24"/>
        </w:rPr>
        <w:t xml:space="preserve"> </w:t>
      </w:r>
      <w:r>
        <w:rPr>
          <w:color w:val="231F20"/>
          <w:sz w:val="24"/>
        </w:rPr>
        <w:t>first</w:t>
      </w:r>
      <w:r>
        <w:rPr>
          <w:color w:val="231F20"/>
          <w:spacing w:val="-17"/>
          <w:sz w:val="24"/>
        </w:rPr>
        <w:t xml:space="preserve"> </w:t>
      </w:r>
      <w:r>
        <w:rPr>
          <w:color w:val="231F20"/>
          <w:sz w:val="24"/>
        </w:rPr>
        <w:t>discovered</w:t>
      </w:r>
      <w:r>
        <w:rPr>
          <w:color w:val="231F20"/>
          <w:spacing w:val="-17"/>
          <w:sz w:val="24"/>
        </w:rPr>
        <w:t xml:space="preserve"> </w:t>
      </w:r>
      <w:r>
        <w:rPr>
          <w:color w:val="231F20"/>
          <w:sz w:val="24"/>
        </w:rPr>
        <w:t>in</w:t>
      </w:r>
      <w:r>
        <w:rPr>
          <w:color w:val="231F20"/>
          <w:spacing w:val="-16"/>
          <w:sz w:val="24"/>
        </w:rPr>
        <w:t xml:space="preserve"> </w:t>
      </w:r>
      <w:r>
        <w:rPr>
          <w:color w:val="231F20"/>
          <w:sz w:val="24"/>
        </w:rPr>
        <w:t>1900</w:t>
      </w:r>
      <w:r>
        <w:rPr>
          <w:color w:val="231F20"/>
          <w:spacing w:val="-17"/>
          <w:sz w:val="24"/>
        </w:rPr>
        <w:t xml:space="preserve"> </w:t>
      </w:r>
      <w:r>
        <w:rPr>
          <w:color w:val="231F20"/>
          <w:sz w:val="24"/>
        </w:rPr>
        <w:t>by</w:t>
      </w:r>
      <w:r>
        <w:rPr>
          <w:color w:val="231F20"/>
          <w:spacing w:val="-17"/>
          <w:sz w:val="24"/>
        </w:rPr>
        <w:t xml:space="preserve"> </w:t>
      </w:r>
      <w:r>
        <w:rPr>
          <w:color w:val="231F20"/>
          <w:sz w:val="24"/>
        </w:rPr>
        <w:t>local</w:t>
      </w:r>
      <w:r>
        <w:rPr>
          <w:color w:val="231F20"/>
          <w:spacing w:val="-16"/>
          <w:sz w:val="24"/>
        </w:rPr>
        <w:t xml:space="preserve"> </w:t>
      </w:r>
      <w:r>
        <w:rPr>
          <w:color w:val="231F20"/>
          <w:sz w:val="24"/>
        </w:rPr>
        <w:t>divers.</w:t>
      </w:r>
      <w:r>
        <w:rPr>
          <w:color w:val="231F20"/>
          <w:spacing w:val="-17"/>
          <w:sz w:val="24"/>
        </w:rPr>
        <w:t xml:space="preserve"> </w:t>
      </w:r>
      <w:r>
        <w:rPr>
          <w:color w:val="231F20"/>
          <w:sz w:val="24"/>
        </w:rPr>
        <w:t>Because</w:t>
      </w:r>
      <w:r>
        <w:rPr>
          <w:color w:val="231F20"/>
          <w:spacing w:val="-17"/>
          <w:sz w:val="24"/>
        </w:rPr>
        <w:t xml:space="preserve"> </w:t>
      </w:r>
      <w:r>
        <w:rPr>
          <w:color w:val="231F20"/>
          <w:sz w:val="24"/>
        </w:rPr>
        <w:t>the</w:t>
      </w:r>
      <w:r>
        <w:rPr>
          <w:color w:val="231F20"/>
          <w:spacing w:val="-16"/>
          <w:sz w:val="24"/>
        </w:rPr>
        <w:t xml:space="preserve"> </w:t>
      </w:r>
      <w:r>
        <w:rPr>
          <w:color w:val="231F20"/>
          <w:sz w:val="24"/>
        </w:rPr>
        <w:t>water</w:t>
      </w:r>
      <w:r>
        <w:rPr>
          <w:color w:val="231F20"/>
          <w:spacing w:val="-17"/>
          <w:sz w:val="24"/>
        </w:rPr>
        <w:t xml:space="preserve"> </w:t>
      </w:r>
      <w:r>
        <w:rPr>
          <w:color w:val="231F20"/>
          <w:sz w:val="24"/>
        </w:rPr>
        <w:t>is</w:t>
      </w:r>
      <w:r>
        <w:rPr>
          <w:color w:val="231F20"/>
          <w:spacing w:val="-17"/>
          <w:sz w:val="24"/>
        </w:rPr>
        <w:t xml:space="preserve"> </w:t>
      </w:r>
      <w:r>
        <w:rPr>
          <w:color w:val="231F20"/>
          <w:sz w:val="24"/>
        </w:rPr>
        <w:t xml:space="preserve">so </w:t>
      </w:r>
      <w:r>
        <w:rPr>
          <w:color w:val="231F20"/>
          <w:spacing w:val="-2"/>
          <w:sz w:val="24"/>
        </w:rPr>
        <w:t>deep,</w:t>
      </w:r>
      <w:r>
        <w:rPr>
          <w:color w:val="231F20"/>
          <w:spacing w:val="-15"/>
          <w:sz w:val="24"/>
        </w:rPr>
        <w:t xml:space="preserve"> </w:t>
      </w:r>
      <w:r>
        <w:rPr>
          <w:color w:val="231F20"/>
          <w:spacing w:val="-2"/>
          <w:sz w:val="24"/>
        </w:rPr>
        <w:t>it</w:t>
      </w:r>
      <w:r>
        <w:rPr>
          <w:color w:val="231F20"/>
          <w:spacing w:val="-15"/>
          <w:sz w:val="24"/>
        </w:rPr>
        <w:t xml:space="preserve"> </w:t>
      </w:r>
      <w:r>
        <w:rPr>
          <w:color w:val="231F20"/>
          <w:spacing w:val="-2"/>
          <w:sz w:val="24"/>
        </w:rPr>
        <w:t>has</w:t>
      </w:r>
      <w:r>
        <w:rPr>
          <w:color w:val="231F20"/>
          <w:spacing w:val="-14"/>
          <w:sz w:val="24"/>
        </w:rPr>
        <w:t xml:space="preserve"> </w:t>
      </w:r>
      <w:r>
        <w:rPr>
          <w:color w:val="231F20"/>
          <w:spacing w:val="-2"/>
          <w:sz w:val="24"/>
        </w:rPr>
        <w:t>been</w:t>
      </w:r>
      <w:r>
        <w:rPr>
          <w:color w:val="231F20"/>
          <w:spacing w:val="-15"/>
          <w:sz w:val="24"/>
        </w:rPr>
        <w:t xml:space="preserve"> </w:t>
      </w:r>
      <w:r>
        <w:rPr>
          <w:color w:val="231F20"/>
          <w:spacing w:val="-2"/>
          <w:sz w:val="24"/>
        </w:rPr>
        <w:t>very</w:t>
      </w:r>
      <w:r>
        <w:rPr>
          <w:color w:val="231F20"/>
          <w:spacing w:val="-15"/>
          <w:sz w:val="24"/>
        </w:rPr>
        <w:t xml:space="preserve"> </w:t>
      </w:r>
      <w:r>
        <w:rPr>
          <w:color w:val="231F20"/>
          <w:spacing w:val="-2"/>
          <w:sz w:val="24"/>
        </w:rPr>
        <w:t>difficult</w:t>
      </w:r>
      <w:r>
        <w:rPr>
          <w:color w:val="231F20"/>
          <w:spacing w:val="-13"/>
          <w:sz w:val="24"/>
        </w:rPr>
        <w:t xml:space="preserve"> </w:t>
      </w:r>
      <w:r>
        <w:rPr>
          <w:color w:val="231F20"/>
          <w:spacing w:val="-2"/>
          <w:sz w:val="24"/>
        </w:rPr>
        <w:t>to</w:t>
      </w:r>
      <w:r>
        <w:rPr>
          <w:color w:val="231F20"/>
          <w:spacing w:val="-15"/>
          <w:sz w:val="24"/>
        </w:rPr>
        <w:t xml:space="preserve"> </w:t>
      </w:r>
      <w:r>
        <w:rPr>
          <w:color w:val="231F20"/>
          <w:spacing w:val="-2"/>
          <w:sz w:val="24"/>
        </w:rPr>
        <w:t>examine</w:t>
      </w:r>
      <w:r>
        <w:rPr>
          <w:color w:val="231F20"/>
          <w:spacing w:val="-14"/>
          <w:sz w:val="24"/>
        </w:rPr>
        <w:t xml:space="preserve"> </w:t>
      </w:r>
      <w:r>
        <w:rPr>
          <w:color w:val="231F20"/>
          <w:spacing w:val="-2"/>
          <w:sz w:val="24"/>
        </w:rPr>
        <w:t>the</w:t>
      </w:r>
      <w:r>
        <w:rPr>
          <w:color w:val="231F20"/>
          <w:spacing w:val="-14"/>
          <w:sz w:val="24"/>
        </w:rPr>
        <w:t xml:space="preserve"> </w:t>
      </w:r>
      <w:r>
        <w:rPr>
          <w:color w:val="231F20"/>
          <w:spacing w:val="-2"/>
          <w:sz w:val="24"/>
        </w:rPr>
        <w:t>ship.</w:t>
      </w:r>
      <w:r>
        <w:rPr>
          <w:color w:val="231F20"/>
          <w:spacing w:val="-15"/>
          <w:sz w:val="24"/>
        </w:rPr>
        <w:t xml:space="preserve"> </w:t>
      </w:r>
      <w:r>
        <w:rPr>
          <w:color w:val="231F20"/>
          <w:spacing w:val="-2"/>
          <w:sz w:val="24"/>
        </w:rPr>
        <w:t>Earlier</w:t>
      </w:r>
      <w:r>
        <w:rPr>
          <w:color w:val="231F20"/>
          <w:spacing w:val="-12"/>
          <w:sz w:val="24"/>
        </w:rPr>
        <w:t xml:space="preserve"> </w:t>
      </w:r>
      <w:r>
        <w:rPr>
          <w:color w:val="231F20"/>
          <w:spacing w:val="-2"/>
          <w:sz w:val="24"/>
        </w:rPr>
        <w:t>this</w:t>
      </w:r>
      <w:r>
        <w:rPr>
          <w:color w:val="231F20"/>
          <w:spacing w:val="-13"/>
          <w:sz w:val="24"/>
        </w:rPr>
        <w:t xml:space="preserve"> </w:t>
      </w:r>
      <w:r>
        <w:rPr>
          <w:color w:val="231F20"/>
          <w:spacing w:val="-2"/>
          <w:sz w:val="24"/>
        </w:rPr>
        <w:t>year,</w:t>
      </w:r>
      <w:r>
        <w:rPr>
          <w:color w:val="231F20"/>
          <w:spacing w:val="-15"/>
          <w:sz w:val="24"/>
        </w:rPr>
        <w:t xml:space="preserve"> </w:t>
      </w:r>
      <w:r>
        <w:rPr>
          <w:color w:val="231F20"/>
          <w:spacing w:val="-2"/>
          <w:sz w:val="24"/>
        </w:rPr>
        <w:t>scientists</w:t>
      </w:r>
      <w:r>
        <w:rPr>
          <w:color w:val="231F20"/>
          <w:spacing w:val="-13"/>
          <w:sz w:val="24"/>
        </w:rPr>
        <w:t xml:space="preserve"> </w:t>
      </w:r>
      <w:r>
        <w:rPr>
          <w:color w:val="231F20"/>
          <w:spacing w:val="-2"/>
          <w:sz w:val="24"/>
        </w:rPr>
        <w:t>were</w:t>
      </w:r>
      <w:r>
        <w:rPr>
          <w:color w:val="231F20"/>
          <w:spacing w:val="-15"/>
          <w:sz w:val="24"/>
        </w:rPr>
        <w:t xml:space="preserve"> </w:t>
      </w:r>
      <w:r>
        <w:rPr>
          <w:color w:val="231F20"/>
          <w:spacing w:val="-2"/>
          <w:sz w:val="24"/>
        </w:rPr>
        <w:t xml:space="preserve">able </w:t>
      </w:r>
      <w:r>
        <w:rPr>
          <w:color w:val="231F20"/>
          <w:sz w:val="24"/>
        </w:rPr>
        <w:t>to</w:t>
      </w:r>
      <w:r>
        <w:rPr>
          <w:color w:val="231F20"/>
          <w:spacing w:val="-8"/>
          <w:sz w:val="24"/>
        </w:rPr>
        <w:t xml:space="preserve"> </w:t>
      </w:r>
      <w:r>
        <w:rPr>
          <w:color w:val="231F20"/>
          <w:sz w:val="24"/>
        </w:rPr>
        <w:t>use</w:t>
      </w:r>
      <w:r>
        <w:rPr>
          <w:color w:val="231F20"/>
          <w:spacing w:val="-8"/>
          <w:sz w:val="24"/>
        </w:rPr>
        <w:t xml:space="preserve"> </w:t>
      </w:r>
      <w:r>
        <w:rPr>
          <w:color w:val="231F20"/>
          <w:sz w:val="24"/>
        </w:rPr>
        <w:t>a</w:t>
      </w:r>
      <w:r>
        <w:rPr>
          <w:color w:val="231F20"/>
          <w:spacing w:val="-9"/>
          <w:sz w:val="24"/>
        </w:rPr>
        <w:t xml:space="preserve"> </w:t>
      </w:r>
      <w:r>
        <w:rPr>
          <w:color w:val="231F20"/>
          <w:sz w:val="24"/>
        </w:rPr>
        <w:t>robot</w:t>
      </w:r>
      <w:r>
        <w:rPr>
          <w:color w:val="231F20"/>
          <w:spacing w:val="-6"/>
          <w:sz w:val="24"/>
        </w:rPr>
        <w:t xml:space="preserve"> </w:t>
      </w:r>
      <w:r>
        <w:rPr>
          <w:color w:val="231F20"/>
          <w:sz w:val="24"/>
        </w:rPr>
        <w:t>to</w:t>
      </w:r>
      <w:r>
        <w:rPr>
          <w:color w:val="231F20"/>
          <w:spacing w:val="-8"/>
          <w:sz w:val="24"/>
        </w:rPr>
        <w:t xml:space="preserve"> </w:t>
      </w:r>
      <w:r>
        <w:rPr>
          <w:color w:val="231F20"/>
          <w:sz w:val="24"/>
        </w:rPr>
        <w:t>photograph</w:t>
      </w:r>
      <w:r>
        <w:rPr>
          <w:color w:val="231F20"/>
          <w:spacing w:val="-8"/>
          <w:sz w:val="24"/>
        </w:rPr>
        <w:t xml:space="preserve"> </w:t>
      </w:r>
      <w:r>
        <w:rPr>
          <w:color w:val="231F20"/>
          <w:sz w:val="24"/>
        </w:rPr>
        <w:t>and</w:t>
      </w:r>
      <w:r>
        <w:rPr>
          <w:color w:val="231F20"/>
          <w:spacing w:val="-9"/>
          <w:sz w:val="24"/>
        </w:rPr>
        <w:t xml:space="preserve"> </w:t>
      </w:r>
      <w:r>
        <w:rPr>
          <w:color w:val="231F20"/>
          <w:sz w:val="24"/>
        </w:rPr>
        <w:t>make</w:t>
      </w:r>
      <w:r>
        <w:rPr>
          <w:color w:val="231F20"/>
          <w:spacing w:val="-8"/>
          <w:sz w:val="24"/>
        </w:rPr>
        <w:t xml:space="preserve"> </w:t>
      </w:r>
      <w:r>
        <w:rPr>
          <w:color w:val="231F20"/>
          <w:sz w:val="24"/>
        </w:rPr>
        <w:t>a</w:t>
      </w:r>
      <w:r>
        <w:rPr>
          <w:color w:val="231F20"/>
          <w:spacing w:val="-9"/>
          <w:sz w:val="24"/>
        </w:rPr>
        <w:t xml:space="preserve"> </w:t>
      </w:r>
      <w:r>
        <w:rPr>
          <w:color w:val="231F20"/>
          <w:sz w:val="24"/>
        </w:rPr>
        <w:t>map</w:t>
      </w:r>
      <w:r>
        <w:rPr>
          <w:color w:val="231F20"/>
          <w:spacing w:val="-7"/>
          <w:sz w:val="24"/>
        </w:rPr>
        <w:t xml:space="preserve"> </w:t>
      </w:r>
      <w:r>
        <w:rPr>
          <w:color w:val="231F20"/>
          <w:sz w:val="24"/>
        </w:rPr>
        <w:t>of</w:t>
      </w:r>
      <w:r>
        <w:rPr>
          <w:color w:val="231F20"/>
          <w:spacing w:val="-5"/>
          <w:sz w:val="24"/>
        </w:rPr>
        <w:t xml:space="preserve"> </w:t>
      </w:r>
      <w:r>
        <w:rPr>
          <w:color w:val="231F20"/>
          <w:sz w:val="24"/>
        </w:rPr>
        <w:t>the</w:t>
      </w:r>
      <w:r>
        <w:rPr>
          <w:color w:val="231F20"/>
          <w:spacing w:val="-7"/>
          <w:sz w:val="24"/>
        </w:rPr>
        <w:t xml:space="preserve"> </w:t>
      </w:r>
      <w:r>
        <w:rPr>
          <w:color w:val="231F20"/>
          <w:sz w:val="24"/>
        </w:rPr>
        <w:t>wreck.</w:t>
      </w:r>
      <w:r>
        <w:rPr>
          <w:color w:val="231F20"/>
          <w:spacing w:val="-8"/>
          <w:sz w:val="24"/>
        </w:rPr>
        <w:t xml:space="preserve"> </w:t>
      </w:r>
      <w:r>
        <w:rPr>
          <w:color w:val="231F20"/>
          <w:sz w:val="24"/>
        </w:rPr>
        <w:t>The</w:t>
      </w:r>
      <w:r>
        <w:rPr>
          <w:color w:val="231F20"/>
          <w:spacing w:val="-8"/>
          <w:sz w:val="24"/>
        </w:rPr>
        <w:t xml:space="preserve"> </w:t>
      </w:r>
      <w:r>
        <w:rPr>
          <w:color w:val="231F20"/>
          <w:sz w:val="24"/>
        </w:rPr>
        <w:t>cultural</w:t>
      </w:r>
      <w:r>
        <w:rPr>
          <w:color w:val="231F20"/>
          <w:spacing w:val="-9"/>
          <w:sz w:val="24"/>
        </w:rPr>
        <w:t xml:space="preserve"> </w:t>
      </w:r>
      <w:r>
        <w:rPr>
          <w:color w:val="231F20"/>
          <w:sz w:val="24"/>
        </w:rPr>
        <w:t>relics</w:t>
      </w:r>
      <w:r>
        <w:rPr>
          <w:color w:val="231F20"/>
          <w:spacing w:val="-6"/>
          <w:sz w:val="24"/>
        </w:rPr>
        <w:t xml:space="preserve"> </w:t>
      </w:r>
      <w:r>
        <w:rPr>
          <w:color w:val="231F20"/>
          <w:sz w:val="24"/>
        </w:rPr>
        <w:t>which were</w:t>
      </w:r>
      <w:r>
        <w:rPr>
          <w:color w:val="231F20"/>
          <w:spacing w:val="-16"/>
          <w:sz w:val="24"/>
        </w:rPr>
        <w:t xml:space="preserve"> </w:t>
      </w:r>
      <w:r>
        <w:rPr>
          <w:color w:val="231F20"/>
          <w:sz w:val="24"/>
        </w:rPr>
        <w:t>then</w:t>
      </w:r>
      <w:r>
        <w:rPr>
          <w:color w:val="231F20"/>
          <w:spacing w:val="-17"/>
          <w:sz w:val="24"/>
        </w:rPr>
        <w:t xml:space="preserve"> </w:t>
      </w:r>
      <w:r>
        <w:rPr>
          <w:color w:val="231F20"/>
          <w:sz w:val="24"/>
        </w:rPr>
        <w:t>rescued</w:t>
      </w:r>
      <w:r>
        <w:rPr>
          <w:color w:val="231F20"/>
          <w:spacing w:val="-17"/>
          <w:sz w:val="24"/>
        </w:rPr>
        <w:t xml:space="preserve"> </w:t>
      </w:r>
      <w:r>
        <w:rPr>
          <w:color w:val="231F20"/>
          <w:sz w:val="24"/>
        </w:rPr>
        <w:t>by</w:t>
      </w:r>
      <w:r>
        <w:rPr>
          <w:color w:val="231F20"/>
          <w:spacing w:val="-14"/>
          <w:sz w:val="24"/>
        </w:rPr>
        <w:t xml:space="preserve"> </w:t>
      </w:r>
      <w:r>
        <w:rPr>
          <w:color w:val="231F20"/>
          <w:sz w:val="24"/>
        </w:rPr>
        <w:t>the</w:t>
      </w:r>
      <w:r>
        <w:rPr>
          <w:color w:val="231F20"/>
          <w:spacing w:val="-17"/>
          <w:sz w:val="24"/>
        </w:rPr>
        <w:t xml:space="preserve"> </w:t>
      </w:r>
      <w:r>
        <w:rPr>
          <w:color w:val="231F20"/>
          <w:sz w:val="24"/>
        </w:rPr>
        <w:t>international</w:t>
      </w:r>
      <w:r>
        <w:rPr>
          <w:color w:val="231F20"/>
          <w:spacing w:val="-16"/>
          <w:sz w:val="24"/>
        </w:rPr>
        <w:t xml:space="preserve"> </w:t>
      </w:r>
      <w:r>
        <w:rPr>
          <w:color w:val="231F20"/>
          <w:sz w:val="24"/>
        </w:rPr>
        <w:t>team</w:t>
      </w:r>
      <w:r>
        <w:rPr>
          <w:color w:val="231F20"/>
          <w:spacing w:val="-17"/>
          <w:sz w:val="24"/>
        </w:rPr>
        <w:t xml:space="preserve"> </w:t>
      </w:r>
      <w:r>
        <w:rPr>
          <w:color w:val="231F20"/>
          <w:sz w:val="24"/>
        </w:rPr>
        <w:t>are</w:t>
      </w:r>
      <w:r>
        <w:rPr>
          <w:color w:val="231F20"/>
          <w:spacing w:val="-16"/>
          <w:sz w:val="24"/>
        </w:rPr>
        <w:t xml:space="preserve"> </w:t>
      </w:r>
      <w:r>
        <w:rPr>
          <w:color w:val="231F20"/>
          <w:sz w:val="24"/>
        </w:rPr>
        <w:t>among</w:t>
      </w:r>
      <w:r>
        <w:rPr>
          <w:color w:val="231F20"/>
          <w:spacing w:val="-16"/>
          <w:sz w:val="24"/>
        </w:rPr>
        <w:t xml:space="preserve"> </w:t>
      </w:r>
      <w:r>
        <w:rPr>
          <w:color w:val="231F20"/>
          <w:sz w:val="24"/>
        </w:rPr>
        <w:t>the</w:t>
      </w:r>
      <w:r>
        <w:rPr>
          <w:color w:val="231F20"/>
          <w:spacing w:val="-17"/>
          <w:sz w:val="24"/>
        </w:rPr>
        <w:t xml:space="preserve"> </w:t>
      </w:r>
      <w:r>
        <w:rPr>
          <w:color w:val="231F20"/>
          <w:sz w:val="24"/>
        </w:rPr>
        <w:t>most</w:t>
      </w:r>
      <w:r>
        <w:rPr>
          <w:color w:val="231F20"/>
          <w:spacing w:val="-15"/>
          <w:sz w:val="24"/>
        </w:rPr>
        <w:t xml:space="preserve"> </w:t>
      </w:r>
      <w:r>
        <w:rPr>
          <w:color w:val="231F20"/>
          <w:sz w:val="24"/>
        </w:rPr>
        <w:t>important</w:t>
      </w:r>
      <w:r>
        <w:rPr>
          <w:color w:val="231F20"/>
          <w:spacing w:val="-15"/>
          <w:sz w:val="24"/>
        </w:rPr>
        <w:t xml:space="preserve"> </w:t>
      </w:r>
      <w:r>
        <w:rPr>
          <w:color w:val="231F20"/>
          <w:sz w:val="24"/>
        </w:rPr>
        <w:t>to</w:t>
      </w:r>
      <w:r>
        <w:rPr>
          <w:color w:val="231F20"/>
          <w:spacing w:val="-16"/>
          <w:sz w:val="24"/>
        </w:rPr>
        <w:t xml:space="preserve"> </w:t>
      </w:r>
      <w:r>
        <w:rPr>
          <w:color w:val="231F20"/>
          <w:sz w:val="24"/>
        </w:rPr>
        <w:t>date</w:t>
      </w:r>
      <w:r>
        <w:rPr>
          <w:color w:val="231F20"/>
          <w:spacing w:val="-17"/>
          <w:sz w:val="24"/>
        </w:rPr>
        <w:t xml:space="preserve"> </w:t>
      </w:r>
      <w:r>
        <w:rPr>
          <w:color w:val="231F20"/>
          <w:sz w:val="24"/>
        </w:rPr>
        <w:t>and will</w:t>
      </w:r>
      <w:r>
        <w:rPr>
          <w:color w:val="231F20"/>
          <w:spacing w:val="-13"/>
          <w:sz w:val="24"/>
        </w:rPr>
        <w:t xml:space="preserve"> </w:t>
      </w:r>
      <w:r>
        <w:rPr>
          <w:color w:val="231F20"/>
          <w:sz w:val="24"/>
        </w:rPr>
        <w:t>help</w:t>
      </w:r>
      <w:r>
        <w:rPr>
          <w:color w:val="231F20"/>
          <w:spacing w:val="-11"/>
          <w:sz w:val="24"/>
        </w:rPr>
        <w:t xml:space="preserve"> </w:t>
      </w:r>
      <w:r>
        <w:rPr>
          <w:color w:val="231F20"/>
          <w:sz w:val="24"/>
        </w:rPr>
        <w:t>answer</w:t>
      </w:r>
      <w:r>
        <w:rPr>
          <w:color w:val="231F20"/>
          <w:spacing w:val="-11"/>
          <w:sz w:val="24"/>
        </w:rPr>
        <w:t xml:space="preserve"> </w:t>
      </w:r>
      <w:r>
        <w:rPr>
          <w:color w:val="231F20"/>
          <w:sz w:val="24"/>
        </w:rPr>
        <w:t>some</w:t>
      </w:r>
      <w:r>
        <w:rPr>
          <w:color w:val="231F20"/>
          <w:spacing w:val="-12"/>
          <w:sz w:val="24"/>
        </w:rPr>
        <w:t xml:space="preserve"> </w:t>
      </w:r>
      <w:r>
        <w:rPr>
          <w:color w:val="231F20"/>
          <w:sz w:val="24"/>
        </w:rPr>
        <w:t>of</w:t>
      </w:r>
      <w:r>
        <w:rPr>
          <w:color w:val="231F20"/>
          <w:spacing w:val="-10"/>
          <w:sz w:val="24"/>
        </w:rPr>
        <w:t xml:space="preserve"> </w:t>
      </w:r>
      <w:r>
        <w:rPr>
          <w:color w:val="231F20"/>
          <w:sz w:val="24"/>
        </w:rPr>
        <w:t>the</w:t>
      </w:r>
      <w:r>
        <w:rPr>
          <w:color w:val="231F20"/>
          <w:spacing w:val="-11"/>
          <w:sz w:val="24"/>
        </w:rPr>
        <w:t xml:space="preserve"> </w:t>
      </w:r>
      <w:r>
        <w:rPr>
          <w:color w:val="231F20"/>
          <w:sz w:val="24"/>
        </w:rPr>
        <w:t>questions</w:t>
      </w:r>
      <w:r>
        <w:rPr>
          <w:color w:val="231F20"/>
          <w:spacing w:val="-11"/>
          <w:sz w:val="24"/>
        </w:rPr>
        <w:t xml:space="preserve"> </w:t>
      </w:r>
      <w:r>
        <w:rPr>
          <w:color w:val="231F20"/>
          <w:sz w:val="24"/>
        </w:rPr>
        <w:t>about</w:t>
      </w:r>
      <w:r>
        <w:rPr>
          <w:color w:val="231F20"/>
          <w:spacing w:val="-11"/>
          <w:sz w:val="24"/>
        </w:rPr>
        <w:t xml:space="preserve"> </w:t>
      </w:r>
      <w:r>
        <w:rPr>
          <w:color w:val="231F20"/>
          <w:sz w:val="24"/>
        </w:rPr>
        <w:t>the</w:t>
      </w:r>
      <w:r>
        <w:rPr>
          <w:color w:val="231F20"/>
          <w:spacing w:val="-12"/>
          <w:sz w:val="24"/>
        </w:rPr>
        <w:t xml:space="preserve"> </w:t>
      </w:r>
      <w:r>
        <w:rPr>
          <w:color w:val="231F20"/>
          <w:sz w:val="24"/>
        </w:rPr>
        <w:t>history</w:t>
      </w:r>
      <w:r>
        <w:rPr>
          <w:color w:val="231F20"/>
          <w:spacing w:val="-11"/>
          <w:sz w:val="24"/>
        </w:rPr>
        <w:t xml:space="preserve"> </w:t>
      </w:r>
      <w:r>
        <w:rPr>
          <w:color w:val="231F20"/>
          <w:sz w:val="24"/>
        </w:rPr>
        <w:t>of</w:t>
      </w:r>
      <w:r>
        <w:rPr>
          <w:color w:val="231F20"/>
          <w:spacing w:val="-10"/>
          <w:sz w:val="24"/>
        </w:rPr>
        <w:t xml:space="preserve"> </w:t>
      </w:r>
      <w:r>
        <w:rPr>
          <w:color w:val="231F20"/>
          <w:sz w:val="24"/>
        </w:rPr>
        <w:t>the</w:t>
      </w:r>
      <w:r>
        <w:rPr>
          <w:color w:val="231F20"/>
          <w:spacing w:val="-11"/>
          <w:sz w:val="24"/>
        </w:rPr>
        <w:t xml:space="preserve"> </w:t>
      </w:r>
      <w:r>
        <w:rPr>
          <w:color w:val="231F20"/>
          <w:sz w:val="24"/>
        </w:rPr>
        <w:t>ship.</w:t>
      </w:r>
      <w:r>
        <w:rPr>
          <w:color w:val="231F20"/>
          <w:spacing w:val="40"/>
          <w:sz w:val="24"/>
        </w:rPr>
        <w:t xml:space="preserve"> </w:t>
      </w:r>
      <w:r>
        <w:rPr>
          <w:color w:val="231F20"/>
          <w:sz w:val="24"/>
        </w:rPr>
        <w:t>“A</w:t>
      </w:r>
      <w:r>
        <w:rPr>
          <w:color w:val="231F20"/>
          <w:spacing w:val="-11"/>
          <w:sz w:val="24"/>
        </w:rPr>
        <w:t xml:space="preserve"> </w:t>
      </w:r>
      <w:r>
        <w:rPr>
          <w:color w:val="231F20"/>
          <w:sz w:val="24"/>
        </w:rPr>
        <w:t>lot</w:t>
      </w:r>
      <w:r>
        <w:rPr>
          <w:color w:val="231F20"/>
          <w:spacing w:val="-11"/>
          <w:sz w:val="24"/>
        </w:rPr>
        <w:t xml:space="preserve"> </w:t>
      </w:r>
      <w:r>
        <w:rPr>
          <w:color w:val="231F20"/>
          <w:sz w:val="24"/>
        </w:rPr>
        <w:t>of</w:t>
      </w:r>
      <w:r>
        <w:rPr>
          <w:color w:val="231F20"/>
          <w:spacing w:val="-10"/>
          <w:sz w:val="24"/>
        </w:rPr>
        <w:t xml:space="preserve"> </w:t>
      </w:r>
      <w:r>
        <w:rPr>
          <w:color w:val="231F20"/>
          <w:sz w:val="24"/>
        </w:rPr>
        <w:t>work</w:t>
      </w:r>
      <w:r>
        <w:rPr>
          <w:color w:val="231F20"/>
          <w:spacing w:val="-11"/>
          <w:sz w:val="24"/>
        </w:rPr>
        <w:t xml:space="preserve"> </w:t>
      </w:r>
      <w:r>
        <w:rPr>
          <w:color w:val="231F20"/>
          <w:sz w:val="24"/>
        </w:rPr>
        <w:t>has to</w:t>
      </w:r>
      <w:r>
        <w:rPr>
          <w:color w:val="231F20"/>
          <w:spacing w:val="-4"/>
          <w:sz w:val="24"/>
        </w:rPr>
        <w:t xml:space="preserve"> </w:t>
      </w:r>
      <w:r>
        <w:rPr>
          <w:color w:val="231F20"/>
          <w:sz w:val="24"/>
        </w:rPr>
        <w:t>be</w:t>
      </w:r>
      <w:r>
        <w:rPr>
          <w:color w:val="231F20"/>
          <w:spacing w:val="-3"/>
          <w:sz w:val="24"/>
        </w:rPr>
        <w:t xml:space="preserve"> </w:t>
      </w:r>
      <w:r>
        <w:rPr>
          <w:color w:val="231F20"/>
          <w:sz w:val="24"/>
        </w:rPr>
        <w:t>done</w:t>
      </w:r>
      <w:r>
        <w:rPr>
          <w:color w:val="231F20"/>
          <w:spacing w:val="-4"/>
          <w:sz w:val="24"/>
        </w:rPr>
        <w:t xml:space="preserve"> </w:t>
      </w:r>
      <w:r>
        <w:rPr>
          <w:color w:val="231F20"/>
          <w:sz w:val="24"/>
        </w:rPr>
        <w:t>at</w:t>
      </w:r>
      <w:r>
        <w:rPr>
          <w:color w:val="231F20"/>
          <w:spacing w:val="-2"/>
          <w:sz w:val="24"/>
        </w:rPr>
        <w:t xml:space="preserve"> </w:t>
      </w:r>
      <w:r>
        <w:rPr>
          <w:color w:val="231F20"/>
          <w:sz w:val="24"/>
        </w:rPr>
        <w:t>this</w:t>
      </w:r>
      <w:r>
        <w:rPr>
          <w:color w:val="231F20"/>
          <w:spacing w:val="-3"/>
          <w:sz w:val="24"/>
        </w:rPr>
        <w:t xml:space="preserve"> </w:t>
      </w:r>
      <w:r>
        <w:rPr>
          <w:color w:val="231F20"/>
          <w:sz w:val="24"/>
        </w:rPr>
        <w:t>site</w:t>
      </w:r>
      <w:r>
        <w:rPr>
          <w:color w:val="231F20"/>
          <w:spacing w:val="-3"/>
          <w:sz w:val="24"/>
        </w:rPr>
        <w:t xml:space="preserve"> </w:t>
      </w:r>
      <w:r>
        <w:rPr>
          <w:color w:val="231F20"/>
          <w:sz w:val="24"/>
        </w:rPr>
        <w:t>to</w:t>
      </w:r>
      <w:r>
        <w:rPr>
          <w:color w:val="231F20"/>
          <w:spacing w:val="-4"/>
          <w:sz w:val="24"/>
        </w:rPr>
        <w:t xml:space="preserve"> </w:t>
      </w:r>
      <w:r>
        <w:rPr>
          <w:color w:val="231F20"/>
          <w:sz w:val="24"/>
        </w:rPr>
        <w:t>uncover</w:t>
      </w:r>
      <w:r>
        <w:rPr>
          <w:color w:val="231F20"/>
          <w:spacing w:val="-3"/>
          <w:sz w:val="24"/>
        </w:rPr>
        <w:t xml:space="preserve"> </w:t>
      </w:r>
      <w:r>
        <w:rPr>
          <w:color w:val="231F20"/>
          <w:sz w:val="24"/>
        </w:rPr>
        <w:t>its</w:t>
      </w:r>
      <w:r>
        <w:rPr>
          <w:color w:val="231F20"/>
          <w:spacing w:val="-3"/>
          <w:sz w:val="24"/>
        </w:rPr>
        <w:t xml:space="preserve"> </w:t>
      </w:r>
      <w:r>
        <w:rPr>
          <w:color w:val="231F20"/>
          <w:sz w:val="24"/>
        </w:rPr>
        <w:t>secrets,”</w:t>
      </w:r>
      <w:r>
        <w:rPr>
          <w:color w:val="231F20"/>
          <w:spacing w:val="-4"/>
          <w:sz w:val="24"/>
        </w:rPr>
        <w:t xml:space="preserve"> </w:t>
      </w:r>
      <w:r>
        <w:rPr>
          <w:color w:val="231F20"/>
          <w:sz w:val="24"/>
        </w:rPr>
        <w:t>said</w:t>
      </w:r>
      <w:r>
        <w:rPr>
          <w:color w:val="231F20"/>
          <w:spacing w:val="-3"/>
          <w:sz w:val="24"/>
        </w:rPr>
        <w:t xml:space="preserve"> </w:t>
      </w:r>
      <w:r>
        <w:rPr>
          <w:color w:val="231F20"/>
          <w:sz w:val="24"/>
        </w:rPr>
        <w:t>the</w:t>
      </w:r>
      <w:r>
        <w:rPr>
          <w:color w:val="231F20"/>
          <w:spacing w:val="-5"/>
          <w:sz w:val="24"/>
        </w:rPr>
        <w:t xml:space="preserve"> </w:t>
      </w:r>
      <w:r>
        <w:rPr>
          <w:color w:val="231F20"/>
          <w:sz w:val="24"/>
        </w:rPr>
        <w:t>leader</w:t>
      </w:r>
      <w:r>
        <w:rPr>
          <w:color w:val="231F20"/>
          <w:spacing w:val="-2"/>
          <w:sz w:val="24"/>
        </w:rPr>
        <w:t xml:space="preserve"> </w:t>
      </w:r>
      <w:r>
        <w:rPr>
          <w:color w:val="231F20"/>
          <w:sz w:val="24"/>
        </w:rPr>
        <w:t>of</w:t>
      </w:r>
      <w:r>
        <w:rPr>
          <w:color w:val="231F20"/>
          <w:spacing w:val="-1"/>
          <w:sz w:val="24"/>
        </w:rPr>
        <w:t xml:space="preserve"> </w:t>
      </w:r>
      <w:r>
        <w:rPr>
          <w:color w:val="231F20"/>
          <w:sz w:val="24"/>
        </w:rPr>
        <w:t>the</w:t>
      </w:r>
      <w:r>
        <w:rPr>
          <w:color w:val="231F20"/>
          <w:spacing w:val="-3"/>
          <w:sz w:val="24"/>
        </w:rPr>
        <w:t xml:space="preserve"> </w:t>
      </w:r>
      <w:r>
        <w:rPr>
          <w:color w:val="231F20"/>
          <w:sz w:val="24"/>
        </w:rPr>
        <w:t>team.</w:t>
      </w:r>
    </w:p>
    <w:p w14:paraId="624E75B0">
      <w:pPr>
        <w:spacing w:before="215" w:line="328" w:lineRule="auto"/>
        <w:ind w:left="5383" w:right="1294" w:hanging="3"/>
        <w:jc w:val="left"/>
        <w:rPr>
          <w:sz w:val="24"/>
        </w:rPr>
      </w:pPr>
      <w:r>
        <w:rPr>
          <w:rFonts w:ascii="Trebuchet MS" w:hAnsi="Trebuchet MS"/>
          <w:b/>
          <w:color w:val="231F20"/>
          <w:sz w:val="24"/>
        </w:rPr>
        <w:t>Han Dynasty Treasures to Visit the Capital</w:t>
      </w:r>
      <w:r>
        <w:rPr>
          <w:rFonts w:ascii="Trebuchet MS" w:hAnsi="Trebuchet MS"/>
          <w:b/>
          <w:color w:val="231F20"/>
          <w:spacing w:val="40"/>
          <w:sz w:val="24"/>
        </w:rPr>
        <w:t xml:space="preserve"> </w:t>
      </w:r>
      <w:r>
        <w:rPr>
          <w:i/>
          <w:color w:val="231F20"/>
          <w:sz w:val="24"/>
        </w:rPr>
        <w:t>Beijing,</w:t>
      </w:r>
      <w:r>
        <w:rPr>
          <w:i/>
          <w:color w:val="231F20"/>
          <w:spacing w:val="-7"/>
          <w:sz w:val="24"/>
        </w:rPr>
        <w:t xml:space="preserve"> </w:t>
      </w:r>
      <w:r>
        <w:rPr>
          <w:i/>
          <w:color w:val="231F20"/>
          <w:sz w:val="24"/>
        </w:rPr>
        <w:t>25</w:t>
      </w:r>
      <w:r>
        <w:rPr>
          <w:i/>
          <w:color w:val="231F20"/>
          <w:spacing w:val="-6"/>
          <w:sz w:val="24"/>
        </w:rPr>
        <w:t xml:space="preserve"> </w:t>
      </w:r>
      <w:r>
        <w:rPr>
          <w:i/>
          <w:color w:val="231F20"/>
          <w:sz w:val="24"/>
        </w:rPr>
        <w:t>February</w:t>
      </w:r>
      <w:r>
        <w:rPr>
          <w:i/>
          <w:color w:val="231F20"/>
          <w:spacing w:val="-4"/>
          <w:sz w:val="24"/>
        </w:rPr>
        <w:t xml:space="preserve"> </w:t>
      </w:r>
      <w:r>
        <w:rPr>
          <w:i/>
          <w:color w:val="231F20"/>
          <w:sz w:val="24"/>
        </w:rPr>
        <w:t>2016</w:t>
      </w:r>
      <w:r>
        <w:rPr>
          <w:color w:val="231F20"/>
          <w:position w:val="-2"/>
          <w:sz w:val="24"/>
        </w:rPr>
        <w:t>.</w:t>
      </w:r>
      <w:r>
        <w:rPr>
          <w:color w:val="231F20"/>
          <w:spacing w:val="-9"/>
          <w:position w:val="-2"/>
          <w:sz w:val="24"/>
        </w:rPr>
        <w:t xml:space="preserve"> </w:t>
      </w:r>
      <w:r>
        <w:rPr>
          <w:color w:val="231F20"/>
          <w:position w:val="-2"/>
          <w:sz w:val="24"/>
        </w:rPr>
        <w:t>Beijing’s</w:t>
      </w:r>
      <w:r>
        <w:rPr>
          <w:color w:val="231F20"/>
          <w:spacing w:val="-6"/>
          <w:position w:val="-2"/>
          <w:sz w:val="24"/>
        </w:rPr>
        <w:t xml:space="preserve"> </w:t>
      </w:r>
      <w:r>
        <w:rPr>
          <w:color w:val="231F20"/>
          <w:position w:val="-2"/>
          <w:sz w:val="24"/>
        </w:rPr>
        <w:t xml:space="preserve">Capital </w:t>
      </w:r>
      <w:r>
        <w:rPr>
          <w:color w:val="231F20"/>
          <w:sz w:val="24"/>
        </w:rPr>
        <w:t>Museum</w:t>
      </w:r>
      <w:r>
        <w:rPr>
          <w:color w:val="231F20"/>
          <w:spacing w:val="-12"/>
          <w:sz w:val="24"/>
        </w:rPr>
        <w:t xml:space="preserve"> </w:t>
      </w:r>
      <w:r>
        <w:rPr>
          <w:color w:val="231F20"/>
          <w:sz w:val="24"/>
        </w:rPr>
        <w:t>will</w:t>
      </w:r>
      <w:r>
        <w:rPr>
          <w:color w:val="231F20"/>
          <w:spacing w:val="-13"/>
          <w:sz w:val="24"/>
        </w:rPr>
        <w:t xml:space="preserve"> </w:t>
      </w:r>
      <w:r>
        <w:rPr>
          <w:color w:val="231F20"/>
          <w:sz w:val="24"/>
        </w:rPr>
        <w:t>host</w:t>
      </w:r>
      <w:r>
        <w:rPr>
          <w:color w:val="231F20"/>
          <w:spacing w:val="-10"/>
          <w:sz w:val="24"/>
        </w:rPr>
        <w:t xml:space="preserve"> </w:t>
      </w:r>
      <w:r>
        <w:rPr>
          <w:color w:val="231F20"/>
          <w:sz w:val="24"/>
        </w:rPr>
        <w:t>some</w:t>
      </w:r>
      <w:r>
        <w:rPr>
          <w:color w:val="231F20"/>
          <w:spacing w:val="-11"/>
          <w:sz w:val="24"/>
        </w:rPr>
        <w:t xml:space="preserve"> </w:t>
      </w:r>
      <w:r>
        <w:rPr>
          <w:color w:val="231F20"/>
          <w:sz w:val="24"/>
        </w:rPr>
        <w:t>400</w:t>
      </w:r>
      <w:r>
        <w:rPr>
          <w:color w:val="231F20"/>
          <w:spacing w:val="-12"/>
          <w:sz w:val="24"/>
        </w:rPr>
        <w:t xml:space="preserve"> </w:t>
      </w:r>
      <w:r>
        <w:rPr>
          <w:color w:val="231F20"/>
          <w:sz w:val="24"/>
        </w:rPr>
        <w:t>rare</w:t>
      </w:r>
      <w:r>
        <w:rPr>
          <w:color w:val="231F20"/>
          <w:spacing w:val="-12"/>
          <w:sz w:val="24"/>
        </w:rPr>
        <w:t xml:space="preserve"> </w:t>
      </w:r>
      <w:r>
        <w:rPr>
          <w:color w:val="231F20"/>
          <w:sz w:val="24"/>
        </w:rPr>
        <w:t>cultural</w:t>
      </w:r>
      <w:r>
        <w:rPr>
          <w:color w:val="231F20"/>
          <w:spacing w:val="-13"/>
          <w:sz w:val="24"/>
        </w:rPr>
        <w:t xml:space="preserve"> </w:t>
      </w:r>
      <w:r>
        <w:rPr>
          <w:color w:val="231F20"/>
          <w:sz w:val="24"/>
        </w:rPr>
        <w:t>relics</w:t>
      </w:r>
    </w:p>
    <w:p w14:paraId="70DFDDD2">
      <w:pPr>
        <w:spacing w:before="0" w:line="260" w:lineRule="exact"/>
        <w:ind w:left="5385" w:right="0" w:firstLine="0"/>
        <w:jc w:val="left"/>
        <w:rPr>
          <w:sz w:val="24"/>
        </w:rPr>
      </w:pPr>
      <w:r>
        <w:rPr>
          <w:color w:val="231F20"/>
          <w:spacing w:val="-2"/>
          <w:sz w:val="24"/>
        </w:rPr>
        <w:t>from</w:t>
      </w:r>
      <w:r>
        <w:rPr>
          <w:color w:val="231F20"/>
          <w:spacing w:val="-15"/>
          <w:sz w:val="24"/>
        </w:rPr>
        <w:t xml:space="preserve"> </w:t>
      </w:r>
      <w:r>
        <w:rPr>
          <w:color w:val="231F20"/>
          <w:spacing w:val="-2"/>
          <w:sz w:val="24"/>
        </w:rPr>
        <w:t>the</w:t>
      </w:r>
      <w:r>
        <w:rPr>
          <w:color w:val="231F20"/>
          <w:spacing w:val="-15"/>
          <w:sz w:val="24"/>
        </w:rPr>
        <w:t xml:space="preserve"> </w:t>
      </w:r>
      <w:r>
        <w:rPr>
          <w:color w:val="231F20"/>
          <w:spacing w:val="-2"/>
          <w:sz w:val="24"/>
        </w:rPr>
        <w:t>Han</w:t>
      </w:r>
      <w:r>
        <w:rPr>
          <w:color w:val="231F20"/>
          <w:spacing w:val="-14"/>
          <w:sz w:val="24"/>
        </w:rPr>
        <w:t xml:space="preserve"> </w:t>
      </w:r>
      <w:r>
        <w:rPr>
          <w:color w:val="231F20"/>
          <w:spacing w:val="-2"/>
          <w:sz w:val="24"/>
        </w:rPr>
        <w:t>Dynasty</w:t>
      </w:r>
      <w:r>
        <w:rPr>
          <w:color w:val="231F20"/>
          <w:spacing w:val="-14"/>
          <w:sz w:val="24"/>
        </w:rPr>
        <w:t xml:space="preserve"> </w:t>
      </w:r>
      <w:r>
        <w:rPr>
          <w:color w:val="231F20"/>
          <w:spacing w:val="-2"/>
          <w:sz w:val="24"/>
        </w:rPr>
        <w:t>that</w:t>
      </w:r>
      <w:r>
        <w:rPr>
          <w:color w:val="231F20"/>
          <w:spacing w:val="-13"/>
          <w:sz w:val="24"/>
        </w:rPr>
        <w:t xml:space="preserve"> </w:t>
      </w:r>
      <w:r>
        <w:rPr>
          <w:color w:val="231F20"/>
          <w:spacing w:val="-2"/>
          <w:sz w:val="24"/>
        </w:rPr>
        <w:t>have</w:t>
      </w:r>
      <w:r>
        <w:rPr>
          <w:color w:val="231F20"/>
          <w:spacing w:val="-15"/>
          <w:sz w:val="24"/>
        </w:rPr>
        <w:t xml:space="preserve"> </w:t>
      </w:r>
      <w:r>
        <w:rPr>
          <w:color w:val="231F20"/>
          <w:spacing w:val="-2"/>
          <w:sz w:val="24"/>
        </w:rPr>
        <w:t>been</w:t>
      </w:r>
      <w:r>
        <w:rPr>
          <w:color w:val="231F20"/>
          <w:spacing w:val="-14"/>
          <w:sz w:val="24"/>
        </w:rPr>
        <w:t xml:space="preserve"> </w:t>
      </w:r>
      <w:r>
        <w:rPr>
          <w:color w:val="231F20"/>
          <w:spacing w:val="-2"/>
          <w:sz w:val="24"/>
        </w:rPr>
        <w:t>found</w:t>
      </w:r>
      <w:r>
        <w:rPr>
          <w:color w:val="231F20"/>
          <w:spacing w:val="-15"/>
          <w:sz w:val="24"/>
        </w:rPr>
        <w:t xml:space="preserve"> </w:t>
      </w:r>
      <w:r>
        <w:rPr>
          <w:color w:val="231F20"/>
          <w:spacing w:val="-5"/>
          <w:sz w:val="24"/>
        </w:rPr>
        <w:t>in</w:t>
      </w:r>
    </w:p>
    <w:p w14:paraId="735A0539">
      <w:pPr>
        <w:spacing w:before="84" w:line="312" w:lineRule="auto"/>
        <w:ind w:left="5383" w:right="1435" w:firstLine="1"/>
        <w:jc w:val="left"/>
        <w:rPr>
          <w:sz w:val="24"/>
        </w:rPr>
      </w:pPr>
      <w:r>
        <w:rPr>
          <w:color w:val="231F20"/>
          <w:sz w:val="24"/>
        </w:rPr>
        <w:t>Jiangxi</w:t>
      </w:r>
      <w:r>
        <w:rPr>
          <w:color w:val="231F20"/>
          <w:spacing w:val="-14"/>
          <w:sz w:val="24"/>
        </w:rPr>
        <w:t xml:space="preserve"> </w:t>
      </w:r>
      <w:r>
        <w:rPr>
          <w:color w:val="231F20"/>
          <w:sz w:val="24"/>
        </w:rPr>
        <w:t>Province</w:t>
      </w:r>
      <w:r>
        <w:rPr>
          <w:color w:val="231F20"/>
          <w:spacing w:val="-13"/>
          <w:sz w:val="24"/>
        </w:rPr>
        <w:t xml:space="preserve"> </w:t>
      </w:r>
      <w:r>
        <w:rPr>
          <w:color w:val="231F20"/>
          <w:sz w:val="24"/>
        </w:rPr>
        <w:t>during</w:t>
      </w:r>
      <w:r>
        <w:rPr>
          <w:color w:val="231F20"/>
          <w:spacing w:val="-13"/>
          <w:sz w:val="24"/>
        </w:rPr>
        <w:t xml:space="preserve"> </w:t>
      </w:r>
      <w:r>
        <w:rPr>
          <w:color w:val="231F20"/>
          <w:sz w:val="24"/>
        </w:rPr>
        <w:t>the</w:t>
      </w:r>
      <w:r>
        <w:rPr>
          <w:color w:val="231F20"/>
          <w:spacing w:val="-13"/>
          <w:sz w:val="24"/>
        </w:rPr>
        <w:t xml:space="preserve"> </w:t>
      </w:r>
      <w:r>
        <w:rPr>
          <w:color w:val="231F20"/>
          <w:sz w:val="24"/>
        </w:rPr>
        <w:t>last</w:t>
      </w:r>
      <w:r>
        <w:rPr>
          <w:color w:val="231F20"/>
          <w:spacing w:val="-12"/>
          <w:sz w:val="24"/>
        </w:rPr>
        <w:t xml:space="preserve"> </w:t>
      </w:r>
      <w:r>
        <w:rPr>
          <w:color w:val="231F20"/>
          <w:sz w:val="24"/>
        </w:rPr>
        <w:t>five</w:t>
      </w:r>
      <w:r>
        <w:rPr>
          <w:color w:val="231F20"/>
          <w:spacing w:val="-13"/>
          <w:sz w:val="24"/>
        </w:rPr>
        <w:t xml:space="preserve"> </w:t>
      </w:r>
      <w:r>
        <w:rPr>
          <w:color w:val="231F20"/>
          <w:sz w:val="24"/>
        </w:rPr>
        <w:t>years.</w:t>
      </w:r>
      <w:r>
        <w:rPr>
          <w:color w:val="231F20"/>
          <w:spacing w:val="-13"/>
          <w:sz w:val="24"/>
        </w:rPr>
        <w:t xml:space="preserve"> </w:t>
      </w:r>
      <w:r>
        <w:rPr>
          <w:color w:val="231F20"/>
          <w:sz w:val="24"/>
        </w:rPr>
        <w:t xml:space="preserve">The </w:t>
      </w:r>
      <w:r>
        <w:rPr>
          <w:color w:val="231F20"/>
          <w:spacing w:val="-2"/>
          <w:sz w:val="24"/>
        </w:rPr>
        <w:t>relics</w:t>
      </w:r>
      <w:r>
        <w:rPr>
          <w:color w:val="231F20"/>
          <w:spacing w:val="-15"/>
          <w:sz w:val="24"/>
        </w:rPr>
        <w:t xml:space="preserve"> </w:t>
      </w:r>
      <w:r>
        <w:rPr>
          <w:color w:val="231F20"/>
          <w:spacing w:val="-2"/>
          <w:sz w:val="24"/>
        </w:rPr>
        <w:t>were</w:t>
      </w:r>
      <w:r>
        <w:rPr>
          <w:color w:val="231F20"/>
          <w:spacing w:val="-15"/>
          <w:sz w:val="24"/>
        </w:rPr>
        <w:t xml:space="preserve"> </w:t>
      </w:r>
      <w:r>
        <w:rPr>
          <w:color w:val="231F20"/>
          <w:spacing w:val="-2"/>
          <w:sz w:val="24"/>
        </w:rPr>
        <w:t>chosen</w:t>
      </w:r>
      <w:r>
        <w:rPr>
          <w:color w:val="231F20"/>
          <w:spacing w:val="-14"/>
          <w:sz w:val="24"/>
        </w:rPr>
        <w:t xml:space="preserve"> </w:t>
      </w:r>
      <w:r>
        <w:rPr>
          <w:color w:val="231F20"/>
          <w:spacing w:val="-2"/>
          <w:sz w:val="24"/>
        </w:rPr>
        <w:t>from</w:t>
      </w:r>
      <w:r>
        <w:rPr>
          <w:color w:val="231F20"/>
          <w:spacing w:val="-15"/>
          <w:sz w:val="24"/>
        </w:rPr>
        <w:t xml:space="preserve"> </w:t>
      </w:r>
      <w:r>
        <w:rPr>
          <w:color w:val="231F20"/>
          <w:spacing w:val="-2"/>
          <w:sz w:val="24"/>
        </w:rPr>
        <w:t>more</w:t>
      </w:r>
      <w:r>
        <w:rPr>
          <w:color w:val="231F20"/>
          <w:spacing w:val="-15"/>
          <w:sz w:val="24"/>
        </w:rPr>
        <w:t xml:space="preserve"> </w:t>
      </w:r>
      <w:r>
        <w:rPr>
          <w:color w:val="231F20"/>
          <w:spacing w:val="-2"/>
          <w:sz w:val="24"/>
        </w:rPr>
        <w:t>than</w:t>
      </w:r>
      <w:r>
        <w:rPr>
          <w:color w:val="231F20"/>
          <w:spacing w:val="-15"/>
          <w:sz w:val="24"/>
        </w:rPr>
        <w:t xml:space="preserve"> </w:t>
      </w:r>
      <w:r>
        <w:rPr>
          <w:color w:val="231F20"/>
          <w:spacing w:val="-2"/>
          <w:sz w:val="24"/>
        </w:rPr>
        <w:t>20,000</w:t>
      </w:r>
      <w:r>
        <w:rPr>
          <w:color w:val="231F20"/>
          <w:spacing w:val="-14"/>
          <w:sz w:val="24"/>
        </w:rPr>
        <w:t xml:space="preserve"> </w:t>
      </w:r>
      <w:r>
        <w:rPr>
          <w:color w:val="231F20"/>
          <w:spacing w:val="-2"/>
          <w:sz w:val="24"/>
        </w:rPr>
        <w:t xml:space="preserve">pieces </w:t>
      </w:r>
      <w:r>
        <w:rPr>
          <w:color w:val="231F20"/>
          <w:sz w:val="24"/>
        </w:rPr>
        <w:t xml:space="preserve">and include objects made of gold and other </w:t>
      </w:r>
      <w:r>
        <w:rPr>
          <w:color w:val="231F20"/>
          <w:spacing w:val="-4"/>
          <w:sz w:val="24"/>
        </w:rPr>
        <w:t>metals.</w:t>
      </w:r>
      <w:r>
        <w:rPr>
          <w:color w:val="231F20"/>
          <w:spacing w:val="-13"/>
          <w:sz w:val="24"/>
        </w:rPr>
        <w:t xml:space="preserve"> </w:t>
      </w:r>
      <w:r>
        <w:rPr>
          <w:color w:val="231F20"/>
          <w:spacing w:val="-4"/>
          <w:sz w:val="24"/>
        </w:rPr>
        <w:t>Visitors</w:t>
      </w:r>
      <w:r>
        <w:rPr>
          <w:color w:val="231F20"/>
          <w:spacing w:val="-13"/>
          <w:sz w:val="24"/>
        </w:rPr>
        <w:t xml:space="preserve"> </w:t>
      </w:r>
      <w:r>
        <w:rPr>
          <w:color w:val="231F20"/>
          <w:spacing w:val="-4"/>
          <w:sz w:val="24"/>
        </w:rPr>
        <w:t>will</w:t>
      </w:r>
      <w:r>
        <w:rPr>
          <w:color w:val="231F20"/>
          <w:spacing w:val="-12"/>
          <w:sz w:val="24"/>
        </w:rPr>
        <w:t xml:space="preserve"> </w:t>
      </w:r>
      <w:r>
        <w:rPr>
          <w:color w:val="231F20"/>
          <w:spacing w:val="-4"/>
          <w:sz w:val="24"/>
        </w:rPr>
        <w:t>have</w:t>
      </w:r>
      <w:r>
        <w:rPr>
          <w:color w:val="231F20"/>
          <w:spacing w:val="-13"/>
          <w:sz w:val="24"/>
        </w:rPr>
        <w:t xml:space="preserve"> </w:t>
      </w:r>
      <w:r>
        <w:rPr>
          <w:color w:val="231F20"/>
          <w:spacing w:val="-4"/>
          <w:sz w:val="24"/>
        </w:rPr>
        <w:t>a</w:t>
      </w:r>
      <w:r>
        <w:rPr>
          <w:color w:val="231F20"/>
          <w:spacing w:val="-13"/>
          <w:sz w:val="24"/>
        </w:rPr>
        <w:t xml:space="preserve"> </w:t>
      </w:r>
      <w:r>
        <w:rPr>
          <w:color w:val="231F20"/>
          <w:spacing w:val="-4"/>
          <w:sz w:val="24"/>
        </w:rPr>
        <w:t>chance</w:t>
      </w:r>
      <w:r>
        <w:rPr>
          <w:color w:val="231F20"/>
          <w:spacing w:val="-13"/>
          <w:sz w:val="24"/>
        </w:rPr>
        <w:t xml:space="preserve"> </w:t>
      </w:r>
      <w:r>
        <w:rPr>
          <w:color w:val="231F20"/>
          <w:spacing w:val="-4"/>
          <w:sz w:val="24"/>
        </w:rPr>
        <w:t>to</w:t>
      </w:r>
      <w:r>
        <w:rPr>
          <w:color w:val="231F20"/>
          <w:spacing w:val="-12"/>
          <w:sz w:val="24"/>
        </w:rPr>
        <w:t xml:space="preserve"> </w:t>
      </w:r>
      <w:r>
        <w:rPr>
          <w:color w:val="231F20"/>
          <w:spacing w:val="-4"/>
          <w:sz w:val="24"/>
        </w:rPr>
        <w:t>see</w:t>
      </w:r>
      <w:r>
        <w:rPr>
          <w:color w:val="231F20"/>
          <w:spacing w:val="-13"/>
          <w:sz w:val="24"/>
        </w:rPr>
        <w:t xml:space="preserve"> </w:t>
      </w:r>
      <w:r>
        <w:rPr>
          <w:color w:val="231F20"/>
          <w:spacing w:val="-4"/>
          <w:sz w:val="24"/>
        </w:rPr>
        <w:t xml:space="preserve">beautiful </w:t>
      </w:r>
      <w:r>
        <w:rPr>
          <w:color w:val="231F20"/>
          <w:spacing w:val="-2"/>
          <w:sz w:val="24"/>
        </w:rPr>
        <w:t>works</w:t>
      </w:r>
      <w:r>
        <w:rPr>
          <w:color w:val="231F20"/>
          <w:spacing w:val="-15"/>
          <w:sz w:val="24"/>
        </w:rPr>
        <w:t xml:space="preserve"> </w:t>
      </w:r>
      <w:r>
        <w:rPr>
          <w:color w:val="231F20"/>
          <w:spacing w:val="-2"/>
          <w:sz w:val="24"/>
        </w:rPr>
        <w:t>of</w:t>
      </w:r>
      <w:r>
        <w:rPr>
          <w:color w:val="231F20"/>
          <w:spacing w:val="-15"/>
          <w:sz w:val="24"/>
        </w:rPr>
        <w:t xml:space="preserve"> </w:t>
      </w:r>
      <w:r>
        <w:rPr>
          <w:color w:val="231F20"/>
          <w:spacing w:val="-2"/>
          <w:sz w:val="24"/>
        </w:rPr>
        <w:t>art</w:t>
      </w:r>
      <w:r>
        <w:rPr>
          <w:color w:val="231F20"/>
          <w:spacing w:val="-14"/>
          <w:sz w:val="24"/>
        </w:rPr>
        <w:t xml:space="preserve"> </w:t>
      </w:r>
      <w:r>
        <w:rPr>
          <w:color w:val="231F20"/>
          <w:spacing w:val="-2"/>
          <w:sz w:val="24"/>
        </w:rPr>
        <w:t>as</w:t>
      </w:r>
      <w:r>
        <w:rPr>
          <w:color w:val="231F20"/>
          <w:spacing w:val="-15"/>
          <w:sz w:val="24"/>
        </w:rPr>
        <w:t xml:space="preserve"> </w:t>
      </w:r>
      <w:r>
        <w:rPr>
          <w:color w:val="231F20"/>
          <w:spacing w:val="-2"/>
          <w:sz w:val="24"/>
        </w:rPr>
        <w:t>well</w:t>
      </w:r>
      <w:r>
        <w:rPr>
          <w:color w:val="231F20"/>
          <w:spacing w:val="-15"/>
          <w:sz w:val="24"/>
        </w:rPr>
        <w:t xml:space="preserve"> </w:t>
      </w:r>
      <w:r>
        <w:rPr>
          <w:color w:val="231F20"/>
          <w:spacing w:val="-2"/>
          <w:sz w:val="24"/>
        </w:rPr>
        <w:t>as</w:t>
      </w:r>
      <w:r>
        <w:rPr>
          <w:color w:val="231F20"/>
          <w:spacing w:val="-15"/>
          <w:sz w:val="24"/>
        </w:rPr>
        <w:t xml:space="preserve"> </w:t>
      </w:r>
      <w:r>
        <w:rPr>
          <w:color w:val="231F20"/>
          <w:spacing w:val="-2"/>
          <w:sz w:val="24"/>
        </w:rPr>
        <w:t>pottery</w:t>
      </w:r>
      <w:r>
        <w:rPr>
          <w:color w:val="231F20"/>
          <w:spacing w:val="-14"/>
          <w:sz w:val="24"/>
        </w:rPr>
        <w:t xml:space="preserve"> </w:t>
      </w:r>
      <w:r>
        <w:rPr>
          <w:color w:val="231F20"/>
          <w:spacing w:val="-2"/>
          <w:sz w:val="24"/>
        </w:rPr>
        <w:t>and</w:t>
      </w:r>
      <w:r>
        <w:rPr>
          <w:color w:val="231F20"/>
          <w:spacing w:val="-15"/>
          <w:sz w:val="24"/>
        </w:rPr>
        <w:t xml:space="preserve"> </w:t>
      </w:r>
      <w:r>
        <w:rPr>
          <w:color w:val="231F20"/>
          <w:spacing w:val="-2"/>
          <w:sz w:val="24"/>
        </w:rPr>
        <w:t>horse</w:t>
      </w:r>
      <w:r>
        <w:rPr>
          <w:color w:val="231F20"/>
          <w:spacing w:val="-15"/>
          <w:sz w:val="24"/>
        </w:rPr>
        <w:t xml:space="preserve"> </w:t>
      </w:r>
      <w:r>
        <w:rPr>
          <w:color w:val="231F20"/>
          <w:spacing w:val="-2"/>
          <w:sz w:val="24"/>
        </w:rPr>
        <w:t xml:space="preserve">chariots. </w:t>
      </w:r>
      <w:r>
        <w:rPr>
          <w:color w:val="231F20"/>
          <w:sz w:val="24"/>
        </w:rPr>
        <w:t>The</w:t>
      </w:r>
      <w:r>
        <w:rPr>
          <w:color w:val="231F20"/>
          <w:spacing w:val="-9"/>
          <w:sz w:val="24"/>
        </w:rPr>
        <w:t xml:space="preserve"> </w:t>
      </w:r>
      <w:r>
        <w:rPr>
          <w:color w:val="231F20"/>
          <w:sz w:val="24"/>
        </w:rPr>
        <w:t>relics</w:t>
      </w:r>
      <w:r>
        <w:rPr>
          <w:color w:val="231F20"/>
          <w:spacing w:val="-7"/>
          <w:sz w:val="24"/>
        </w:rPr>
        <w:t xml:space="preserve"> </w:t>
      </w:r>
      <w:r>
        <w:rPr>
          <w:color w:val="231F20"/>
          <w:sz w:val="24"/>
        </w:rPr>
        <w:t>were</w:t>
      </w:r>
      <w:r>
        <w:rPr>
          <w:color w:val="231F20"/>
          <w:spacing w:val="-8"/>
          <w:sz w:val="24"/>
        </w:rPr>
        <w:t xml:space="preserve"> </w:t>
      </w:r>
      <w:r>
        <w:rPr>
          <w:color w:val="231F20"/>
          <w:sz w:val="24"/>
        </w:rPr>
        <w:t>found</w:t>
      </w:r>
      <w:r>
        <w:rPr>
          <w:color w:val="231F20"/>
          <w:spacing w:val="-10"/>
          <w:sz w:val="24"/>
        </w:rPr>
        <w:t xml:space="preserve"> </w:t>
      </w:r>
      <w:r>
        <w:rPr>
          <w:color w:val="231F20"/>
          <w:sz w:val="24"/>
        </w:rPr>
        <w:t>in</w:t>
      </w:r>
      <w:r>
        <w:rPr>
          <w:color w:val="231F20"/>
          <w:spacing w:val="-9"/>
          <w:sz w:val="24"/>
        </w:rPr>
        <w:t xml:space="preserve"> </w:t>
      </w:r>
      <w:r>
        <w:rPr>
          <w:color w:val="231F20"/>
          <w:sz w:val="24"/>
        </w:rPr>
        <w:t>the</w:t>
      </w:r>
      <w:r>
        <w:rPr>
          <w:color w:val="231F20"/>
          <w:spacing w:val="-8"/>
          <w:sz w:val="24"/>
        </w:rPr>
        <w:t xml:space="preserve"> </w:t>
      </w:r>
      <w:r>
        <w:rPr>
          <w:color w:val="231F20"/>
          <w:sz w:val="24"/>
        </w:rPr>
        <w:t>tomb</w:t>
      </w:r>
      <w:r>
        <w:rPr>
          <w:color w:val="231F20"/>
          <w:spacing w:val="-8"/>
          <w:sz w:val="24"/>
        </w:rPr>
        <w:t xml:space="preserve"> </w:t>
      </w:r>
      <w:r>
        <w:rPr>
          <w:color w:val="231F20"/>
          <w:sz w:val="24"/>
        </w:rPr>
        <w:t>of</w:t>
      </w:r>
      <w:r>
        <w:rPr>
          <w:color w:val="231F20"/>
          <w:spacing w:val="-8"/>
          <w:sz w:val="24"/>
        </w:rPr>
        <w:t xml:space="preserve"> </w:t>
      </w:r>
      <w:r>
        <w:rPr>
          <w:color w:val="231F20"/>
          <w:sz w:val="24"/>
        </w:rPr>
        <w:t>Haihunhou, where</w:t>
      </w:r>
      <w:r>
        <w:rPr>
          <w:color w:val="231F20"/>
          <w:spacing w:val="-3"/>
          <w:sz w:val="24"/>
        </w:rPr>
        <w:t xml:space="preserve"> </w:t>
      </w:r>
      <w:r>
        <w:rPr>
          <w:color w:val="231F20"/>
          <w:sz w:val="24"/>
        </w:rPr>
        <w:t>experts</w:t>
      </w:r>
      <w:r>
        <w:rPr>
          <w:color w:val="231F20"/>
          <w:spacing w:val="-3"/>
          <w:sz w:val="24"/>
        </w:rPr>
        <w:t xml:space="preserve"> </w:t>
      </w:r>
      <w:r>
        <w:rPr>
          <w:color w:val="231F20"/>
          <w:sz w:val="24"/>
        </w:rPr>
        <w:t>have</w:t>
      </w:r>
      <w:r>
        <w:rPr>
          <w:color w:val="231F20"/>
          <w:spacing w:val="-3"/>
          <w:sz w:val="24"/>
        </w:rPr>
        <w:t xml:space="preserve"> </w:t>
      </w:r>
      <w:r>
        <w:rPr>
          <w:color w:val="231F20"/>
          <w:sz w:val="24"/>
        </w:rPr>
        <w:t>been</w:t>
      </w:r>
      <w:r>
        <w:rPr>
          <w:color w:val="231F20"/>
          <w:spacing w:val="-3"/>
          <w:sz w:val="24"/>
        </w:rPr>
        <w:t xml:space="preserve"> </w:t>
      </w:r>
      <w:r>
        <w:rPr>
          <w:color w:val="231F20"/>
          <w:sz w:val="24"/>
        </w:rPr>
        <w:t>digging</w:t>
      </w:r>
      <w:r>
        <w:rPr>
          <w:color w:val="231F20"/>
          <w:spacing w:val="-3"/>
          <w:sz w:val="24"/>
        </w:rPr>
        <w:t xml:space="preserve"> </w:t>
      </w:r>
      <w:r>
        <w:rPr>
          <w:color w:val="231F20"/>
          <w:sz w:val="24"/>
        </w:rPr>
        <w:t>since</w:t>
      </w:r>
      <w:r>
        <w:rPr>
          <w:color w:val="231F20"/>
          <w:spacing w:val="-3"/>
          <w:sz w:val="24"/>
        </w:rPr>
        <w:t xml:space="preserve"> </w:t>
      </w:r>
      <w:r>
        <w:rPr>
          <w:color w:val="231F20"/>
          <w:sz w:val="24"/>
        </w:rPr>
        <w:t>2011.</w:t>
      </w:r>
    </w:p>
    <w:p w14:paraId="2379FDF4">
      <w:pPr>
        <w:spacing w:before="9" w:line="312" w:lineRule="auto"/>
        <w:ind w:left="5382" w:right="1354" w:firstLine="2"/>
        <w:jc w:val="left"/>
        <w:rPr>
          <w:sz w:val="24"/>
        </w:rPr>
      </w:pPr>
      <w:r>
        <w:rPr>
          <w:color w:val="231F20"/>
          <w:sz w:val="24"/>
        </w:rPr>
        <w:t>According</w:t>
      </w:r>
      <w:r>
        <w:rPr>
          <w:color w:val="231F20"/>
          <w:spacing w:val="-14"/>
          <w:sz w:val="24"/>
        </w:rPr>
        <w:t xml:space="preserve"> </w:t>
      </w:r>
      <w:r>
        <w:rPr>
          <w:color w:val="231F20"/>
          <w:sz w:val="24"/>
        </w:rPr>
        <w:t>to</w:t>
      </w:r>
      <w:r>
        <w:rPr>
          <w:color w:val="231F20"/>
          <w:spacing w:val="-15"/>
          <w:sz w:val="24"/>
        </w:rPr>
        <w:t xml:space="preserve"> </w:t>
      </w:r>
      <w:r>
        <w:rPr>
          <w:color w:val="231F20"/>
          <w:sz w:val="24"/>
        </w:rPr>
        <w:t>one</w:t>
      </w:r>
      <w:r>
        <w:rPr>
          <w:color w:val="231F20"/>
          <w:spacing w:val="-15"/>
          <w:sz w:val="24"/>
        </w:rPr>
        <w:t xml:space="preserve"> </w:t>
      </w:r>
      <w:r>
        <w:rPr>
          <w:color w:val="231F20"/>
          <w:sz w:val="24"/>
        </w:rPr>
        <w:t>of</w:t>
      </w:r>
      <w:r>
        <w:rPr>
          <w:color w:val="231F20"/>
          <w:spacing w:val="-12"/>
          <w:sz w:val="24"/>
        </w:rPr>
        <w:t xml:space="preserve"> </w:t>
      </w:r>
      <w:r>
        <w:rPr>
          <w:color w:val="231F20"/>
          <w:sz w:val="24"/>
        </w:rPr>
        <w:t>the</w:t>
      </w:r>
      <w:r>
        <w:rPr>
          <w:color w:val="231F20"/>
          <w:spacing w:val="-15"/>
          <w:sz w:val="24"/>
        </w:rPr>
        <w:t xml:space="preserve"> </w:t>
      </w:r>
      <w:r>
        <w:rPr>
          <w:color w:val="231F20"/>
          <w:sz w:val="24"/>
        </w:rPr>
        <w:t>experts,</w:t>
      </w:r>
      <w:r>
        <w:rPr>
          <w:color w:val="231F20"/>
          <w:spacing w:val="-14"/>
          <w:sz w:val="24"/>
        </w:rPr>
        <w:t xml:space="preserve"> </w:t>
      </w:r>
      <w:r>
        <w:rPr>
          <w:color w:val="231F20"/>
          <w:sz w:val="24"/>
        </w:rPr>
        <w:t>the</w:t>
      </w:r>
      <w:r>
        <w:rPr>
          <w:color w:val="231F20"/>
          <w:spacing w:val="-14"/>
          <w:sz w:val="24"/>
        </w:rPr>
        <w:t xml:space="preserve"> </w:t>
      </w:r>
      <w:r>
        <w:rPr>
          <w:color w:val="231F20"/>
          <w:sz w:val="24"/>
        </w:rPr>
        <w:t>find</w:t>
      </w:r>
      <w:r>
        <w:rPr>
          <w:color w:val="231F20"/>
          <w:spacing w:val="-15"/>
          <w:sz w:val="24"/>
        </w:rPr>
        <w:t xml:space="preserve"> </w:t>
      </w:r>
      <w:r>
        <w:rPr>
          <w:color w:val="231F20"/>
          <w:sz w:val="24"/>
        </w:rPr>
        <w:t>is</w:t>
      </w:r>
      <w:r>
        <w:rPr>
          <w:color w:val="231F20"/>
          <w:spacing w:val="-13"/>
          <w:sz w:val="24"/>
        </w:rPr>
        <w:t xml:space="preserve"> </w:t>
      </w:r>
      <w:r>
        <w:rPr>
          <w:color w:val="231F20"/>
          <w:sz w:val="24"/>
        </w:rPr>
        <w:t>very unusual,</w:t>
      </w:r>
      <w:r>
        <w:rPr>
          <w:color w:val="231F20"/>
          <w:spacing w:val="-14"/>
          <w:sz w:val="24"/>
        </w:rPr>
        <w:t xml:space="preserve"> </w:t>
      </w:r>
      <w:r>
        <w:rPr>
          <w:color w:val="231F20"/>
          <w:sz w:val="24"/>
        </w:rPr>
        <w:t>and</w:t>
      </w:r>
      <w:r>
        <w:rPr>
          <w:color w:val="231F20"/>
          <w:spacing w:val="-14"/>
          <w:sz w:val="24"/>
        </w:rPr>
        <w:t xml:space="preserve"> </w:t>
      </w:r>
      <w:r>
        <w:rPr>
          <w:color w:val="231F20"/>
          <w:sz w:val="24"/>
        </w:rPr>
        <w:t>special</w:t>
      </w:r>
      <w:r>
        <w:rPr>
          <w:color w:val="231F20"/>
          <w:spacing w:val="-15"/>
          <w:sz w:val="24"/>
        </w:rPr>
        <w:t xml:space="preserve"> </w:t>
      </w:r>
      <w:r>
        <w:rPr>
          <w:color w:val="231F20"/>
          <w:sz w:val="24"/>
        </w:rPr>
        <w:t>measures</w:t>
      </w:r>
      <w:r>
        <w:rPr>
          <w:color w:val="231F20"/>
          <w:spacing w:val="-12"/>
          <w:sz w:val="24"/>
        </w:rPr>
        <w:t xml:space="preserve"> </w:t>
      </w:r>
      <w:r>
        <w:rPr>
          <w:color w:val="231F20"/>
          <w:sz w:val="24"/>
        </w:rPr>
        <w:t>will</w:t>
      </w:r>
      <w:r>
        <w:rPr>
          <w:color w:val="231F20"/>
          <w:spacing w:val="-15"/>
          <w:sz w:val="24"/>
        </w:rPr>
        <w:t xml:space="preserve"> </w:t>
      </w:r>
      <w:r>
        <w:rPr>
          <w:color w:val="231F20"/>
          <w:sz w:val="24"/>
        </w:rPr>
        <w:t>be</w:t>
      </w:r>
      <w:r>
        <w:rPr>
          <w:color w:val="231F20"/>
          <w:spacing w:val="-13"/>
          <w:sz w:val="24"/>
        </w:rPr>
        <w:t xml:space="preserve"> </w:t>
      </w:r>
      <w:r>
        <w:rPr>
          <w:color w:val="231F20"/>
          <w:sz w:val="24"/>
        </w:rPr>
        <w:t>taken</w:t>
      </w:r>
      <w:r>
        <w:rPr>
          <w:color w:val="231F20"/>
          <w:spacing w:val="-14"/>
          <w:sz w:val="24"/>
        </w:rPr>
        <w:t xml:space="preserve"> </w:t>
      </w:r>
      <w:r>
        <w:rPr>
          <w:color w:val="231F20"/>
          <w:sz w:val="24"/>
        </w:rPr>
        <w:t>to safeguard</w:t>
      </w:r>
      <w:r>
        <w:rPr>
          <w:color w:val="231F20"/>
          <w:spacing w:val="-13"/>
          <w:sz w:val="24"/>
        </w:rPr>
        <w:t xml:space="preserve"> </w:t>
      </w:r>
      <w:r>
        <w:rPr>
          <w:color w:val="231F20"/>
          <w:sz w:val="24"/>
        </w:rPr>
        <w:t>the</w:t>
      </w:r>
      <w:r>
        <w:rPr>
          <w:color w:val="231F20"/>
          <w:spacing w:val="-14"/>
          <w:sz w:val="24"/>
        </w:rPr>
        <w:t xml:space="preserve"> </w:t>
      </w:r>
      <w:r>
        <w:rPr>
          <w:color w:val="231F20"/>
          <w:sz w:val="24"/>
        </w:rPr>
        <w:t>objects:</w:t>
      </w:r>
      <w:r>
        <w:rPr>
          <w:color w:val="231F20"/>
          <w:spacing w:val="-15"/>
          <w:sz w:val="24"/>
        </w:rPr>
        <w:t xml:space="preserve"> </w:t>
      </w:r>
      <w:r>
        <w:rPr>
          <w:color w:val="231F20"/>
          <w:sz w:val="24"/>
        </w:rPr>
        <w:t>“We</w:t>
      </w:r>
      <w:r>
        <w:rPr>
          <w:color w:val="231F20"/>
          <w:spacing w:val="-13"/>
          <w:sz w:val="24"/>
        </w:rPr>
        <w:t xml:space="preserve"> </w:t>
      </w:r>
      <w:r>
        <w:rPr>
          <w:color w:val="231F20"/>
          <w:sz w:val="24"/>
        </w:rPr>
        <w:t>will</w:t>
      </w:r>
      <w:r>
        <w:rPr>
          <w:color w:val="231F20"/>
          <w:spacing w:val="-14"/>
          <w:sz w:val="24"/>
        </w:rPr>
        <w:t xml:space="preserve"> </w:t>
      </w:r>
      <w:r>
        <w:rPr>
          <w:color w:val="231F20"/>
          <w:sz w:val="24"/>
        </w:rPr>
        <w:t>make</w:t>
      </w:r>
      <w:r>
        <w:rPr>
          <w:color w:val="231F20"/>
          <w:spacing w:val="-13"/>
          <w:sz w:val="24"/>
        </w:rPr>
        <w:t xml:space="preserve"> </w:t>
      </w:r>
      <w:r>
        <w:rPr>
          <w:color w:val="231F20"/>
          <w:sz w:val="24"/>
        </w:rPr>
        <w:t>sure</w:t>
      </w:r>
      <w:r>
        <w:rPr>
          <w:color w:val="231F20"/>
          <w:spacing w:val="-13"/>
          <w:sz w:val="24"/>
        </w:rPr>
        <w:t xml:space="preserve"> </w:t>
      </w:r>
      <w:r>
        <w:rPr>
          <w:color w:val="231F20"/>
          <w:sz w:val="24"/>
        </w:rPr>
        <w:t xml:space="preserve">they </w:t>
      </w:r>
      <w:r>
        <w:rPr>
          <w:color w:val="231F20"/>
          <w:spacing w:val="-2"/>
          <w:w w:val="105"/>
          <w:sz w:val="24"/>
        </w:rPr>
        <w:t>are</w:t>
      </w:r>
      <w:r>
        <w:rPr>
          <w:color w:val="231F20"/>
          <w:spacing w:val="-12"/>
          <w:w w:val="105"/>
          <w:sz w:val="24"/>
        </w:rPr>
        <w:t xml:space="preserve"> </w:t>
      </w:r>
      <w:r>
        <w:rPr>
          <w:color w:val="231F20"/>
          <w:spacing w:val="-2"/>
          <w:w w:val="105"/>
          <w:sz w:val="24"/>
        </w:rPr>
        <w:t>not</w:t>
      </w:r>
      <w:r>
        <w:rPr>
          <w:color w:val="231F20"/>
          <w:spacing w:val="-11"/>
          <w:w w:val="105"/>
          <w:sz w:val="24"/>
        </w:rPr>
        <w:t xml:space="preserve"> </w:t>
      </w:r>
      <w:r>
        <w:rPr>
          <w:color w:val="231F20"/>
          <w:spacing w:val="-2"/>
          <w:w w:val="105"/>
          <w:sz w:val="24"/>
        </w:rPr>
        <w:t>damaged.”</w:t>
      </w:r>
      <w:r>
        <w:rPr>
          <w:color w:val="231F20"/>
          <w:spacing w:val="-12"/>
          <w:w w:val="105"/>
          <w:sz w:val="24"/>
        </w:rPr>
        <w:t xml:space="preserve"> </w:t>
      </w:r>
      <w:r>
        <w:rPr>
          <w:color w:val="231F20"/>
          <w:spacing w:val="-2"/>
          <w:w w:val="105"/>
          <w:sz w:val="24"/>
        </w:rPr>
        <w:t>The</w:t>
      </w:r>
      <w:r>
        <w:rPr>
          <w:color w:val="231F20"/>
          <w:spacing w:val="-12"/>
          <w:w w:val="105"/>
          <w:sz w:val="24"/>
        </w:rPr>
        <w:t xml:space="preserve"> </w:t>
      </w:r>
      <w:r>
        <w:rPr>
          <w:color w:val="231F20"/>
          <w:spacing w:val="-2"/>
          <w:w w:val="105"/>
          <w:sz w:val="24"/>
        </w:rPr>
        <w:t>exhibition</w:t>
      </w:r>
      <w:r>
        <w:rPr>
          <w:color w:val="231F20"/>
          <w:spacing w:val="-12"/>
          <w:w w:val="105"/>
          <w:sz w:val="24"/>
        </w:rPr>
        <w:t xml:space="preserve"> </w:t>
      </w:r>
      <w:r>
        <w:rPr>
          <w:color w:val="231F20"/>
          <w:spacing w:val="-2"/>
          <w:w w:val="105"/>
          <w:sz w:val="24"/>
        </w:rPr>
        <w:t>will</w:t>
      </w:r>
      <w:r>
        <w:rPr>
          <w:color w:val="231F20"/>
          <w:spacing w:val="-13"/>
          <w:w w:val="105"/>
          <w:sz w:val="24"/>
        </w:rPr>
        <w:t xml:space="preserve"> </w:t>
      </w:r>
      <w:r>
        <w:rPr>
          <w:color w:val="231F20"/>
          <w:spacing w:val="-2"/>
          <w:w w:val="105"/>
          <w:sz w:val="24"/>
        </w:rPr>
        <w:t>open</w:t>
      </w:r>
      <w:r>
        <w:rPr>
          <w:color w:val="231F20"/>
          <w:spacing w:val="-13"/>
          <w:w w:val="105"/>
          <w:sz w:val="24"/>
        </w:rPr>
        <w:t xml:space="preserve"> </w:t>
      </w:r>
      <w:r>
        <w:rPr>
          <w:color w:val="231F20"/>
          <w:spacing w:val="-2"/>
          <w:w w:val="105"/>
          <w:sz w:val="24"/>
        </w:rPr>
        <w:t>in March</w:t>
      </w:r>
      <w:r>
        <w:rPr>
          <w:color w:val="231F20"/>
          <w:spacing w:val="-16"/>
          <w:w w:val="105"/>
          <w:sz w:val="24"/>
        </w:rPr>
        <w:t xml:space="preserve"> </w:t>
      </w:r>
      <w:r>
        <w:rPr>
          <w:color w:val="231F20"/>
          <w:spacing w:val="-2"/>
          <w:w w:val="105"/>
          <w:sz w:val="24"/>
        </w:rPr>
        <w:t>and</w:t>
      </w:r>
      <w:r>
        <w:rPr>
          <w:color w:val="231F20"/>
          <w:spacing w:val="-15"/>
          <w:w w:val="105"/>
          <w:sz w:val="24"/>
        </w:rPr>
        <w:t xml:space="preserve"> </w:t>
      </w:r>
      <w:r>
        <w:rPr>
          <w:color w:val="231F20"/>
          <w:spacing w:val="-2"/>
          <w:w w:val="105"/>
          <w:sz w:val="24"/>
        </w:rPr>
        <w:t>last</w:t>
      </w:r>
      <w:r>
        <w:rPr>
          <w:color w:val="231F20"/>
          <w:spacing w:val="-16"/>
          <w:w w:val="105"/>
          <w:sz w:val="24"/>
        </w:rPr>
        <w:t xml:space="preserve"> </w:t>
      </w:r>
      <w:r>
        <w:rPr>
          <w:color w:val="231F20"/>
          <w:spacing w:val="-2"/>
          <w:w w:val="105"/>
          <w:sz w:val="24"/>
        </w:rPr>
        <w:t>for</w:t>
      </w:r>
      <w:r>
        <w:rPr>
          <w:color w:val="231F20"/>
          <w:spacing w:val="-16"/>
          <w:w w:val="105"/>
          <w:sz w:val="24"/>
        </w:rPr>
        <w:t xml:space="preserve"> </w:t>
      </w:r>
      <w:r>
        <w:rPr>
          <w:color w:val="231F20"/>
          <w:spacing w:val="-2"/>
          <w:w w:val="105"/>
          <w:sz w:val="24"/>
        </w:rPr>
        <w:t>three</w:t>
      </w:r>
      <w:r>
        <w:rPr>
          <w:color w:val="231F20"/>
          <w:spacing w:val="-15"/>
          <w:w w:val="105"/>
          <w:sz w:val="24"/>
        </w:rPr>
        <w:t xml:space="preserve"> </w:t>
      </w:r>
      <w:r>
        <w:rPr>
          <w:color w:val="231F20"/>
          <w:spacing w:val="-2"/>
          <w:w w:val="105"/>
          <w:sz w:val="24"/>
        </w:rPr>
        <w:t>months.</w:t>
      </w:r>
    </w:p>
    <w:p w14:paraId="67896F2D">
      <w:pPr>
        <w:spacing w:before="111"/>
        <w:ind w:left="619" w:right="0" w:firstLine="0"/>
        <w:jc w:val="left"/>
        <w:rPr>
          <w:rFonts w:ascii="Tahoma"/>
          <w:sz w:val="20"/>
        </w:rPr>
      </w:pPr>
      <w:r>
        <w:rPr>
          <w:rFonts w:ascii="Tahoma"/>
          <w:color w:val="231F20"/>
          <w:spacing w:val="-5"/>
          <w:sz w:val="20"/>
        </w:rPr>
        <w:t>64</w:t>
      </w:r>
    </w:p>
    <w:p w14:paraId="414E4DC0">
      <w:pPr>
        <w:spacing w:after="0"/>
        <w:jc w:val="left"/>
        <w:rPr>
          <w:rFonts w:ascii="Tahoma"/>
          <w:sz w:val="20"/>
        </w:rPr>
        <w:sectPr>
          <w:pgSz w:w="11910" w:h="16840"/>
          <w:pgMar w:top="0" w:right="0" w:bottom="0" w:left="0" w:header="720" w:footer="720" w:gutter="0"/>
          <w:cols w:space="720" w:num="1"/>
        </w:sectPr>
      </w:pPr>
    </w:p>
    <w:p w14:paraId="4F621602">
      <w:pPr>
        <w:pStyle w:val="11"/>
        <w:rPr>
          <w:rFonts w:ascii="Tahoma"/>
          <w:sz w:val="20"/>
        </w:rPr>
      </w:pPr>
    </w:p>
    <w:p w14:paraId="7CCAFA81">
      <w:pPr>
        <w:pStyle w:val="11"/>
        <w:rPr>
          <w:rFonts w:ascii="Tahoma"/>
          <w:sz w:val="20"/>
        </w:rPr>
      </w:pPr>
    </w:p>
    <w:p w14:paraId="4B0D3906">
      <w:pPr>
        <w:pStyle w:val="11"/>
        <w:rPr>
          <w:rFonts w:ascii="Tahoma"/>
          <w:sz w:val="20"/>
        </w:rPr>
      </w:pPr>
    </w:p>
    <w:p w14:paraId="48B6F393">
      <w:pPr>
        <w:pStyle w:val="11"/>
        <w:rPr>
          <w:rFonts w:ascii="Tahoma"/>
          <w:sz w:val="20"/>
        </w:rPr>
      </w:pPr>
    </w:p>
    <w:p w14:paraId="003A32C3">
      <w:pPr>
        <w:pStyle w:val="11"/>
        <w:spacing w:before="1"/>
        <w:rPr>
          <w:rFonts w:ascii="Tahoma"/>
          <w:sz w:val="16"/>
        </w:rPr>
      </w:pPr>
    </w:p>
    <w:p w14:paraId="236D29FE">
      <w:pPr>
        <w:spacing w:before="129" w:line="213" w:lineRule="auto"/>
        <w:ind w:left="1758" w:right="1294" w:firstLine="0"/>
        <w:jc w:val="left"/>
        <w:rPr>
          <w:rFonts w:ascii="Tahoma"/>
          <w:sz w:val="26"/>
        </w:rPr>
      </w:pPr>
      <w:r>
        <mc:AlternateContent>
          <mc:Choice Requires="wps">
            <w:drawing>
              <wp:anchor distT="0" distB="0" distL="0" distR="0" simplePos="0" relativeHeight="251774976" behindDoc="0" locked="0" layoutInCell="1" allowOverlap="1">
                <wp:simplePos x="0" y="0"/>
                <wp:positionH relativeFrom="page">
                  <wp:posOffset>7235825</wp:posOffset>
                </wp:positionH>
                <wp:positionV relativeFrom="paragraph">
                  <wp:posOffset>-379095</wp:posOffset>
                </wp:positionV>
                <wp:extent cx="324485" cy="1270"/>
                <wp:effectExtent l="0" t="0" r="0" b="0"/>
                <wp:wrapNone/>
                <wp:docPr id="3096" name="Graphic 309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96" o:spid="_x0000_s1026" o:spt="100" style="position:absolute;left:0pt;margin-left:569.75pt;margin-top:-29.85pt;height:0.1pt;width:25.55pt;mso-position-horizontal-relative:page;z-index:251774976;mso-width-relative:page;mso-height-relative:page;" filled="f" stroked="t" coordsize="324485,1" o:gfxdata="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X9DpraAAAADQEA&#10;AA8AAAAAAAAAAQAgAAAAIgAAAGRycy9kb3ducmV2LnhtbFBLAQIUABQAAAAIAIdO4kDAvV6D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color w:val="25704A"/>
          <w:sz w:val="26"/>
        </w:rPr>
        <w:t>Work</w:t>
      </w:r>
      <w:r>
        <w:rPr>
          <w:rFonts w:ascii="Tahoma"/>
          <w:color w:val="25704A"/>
          <w:spacing w:val="-2"/>
          <w:sz w:val="26"/>
        </w:rPr>
        <w:t xml:space="preserve"> </w:t>
      </w:r>
      <w:r>
        <w:rPr>
          <w:rFonts w:ascii="Tahoma"/>
          <w:color w:val="25704A"/>
          <w:sz w:val="26"/>
        </w:rPr>
        <w:t>in</w:t>
      </w:r>
      <w:r>
        <w:rPr>
          <w:rFonts w:ascii="Tahoma"/>
          <w:color w:val="25704A"/>
          <w:spacing w:val="-2"/>
          <w:sz w:val="26"/>
        </w:rPr>
        <w:t xml:space="preserve"> </w:t>
      </w:r>
      <w:r>
        <w:rPr>
          <w:rFonts w:ascii="Tahoma"/>
          <w:color w:val="25704A"/>
          <w:sz w:val="26"/>
        </w:rPr>
        <w:t>pairs.</w:t>
      </w:r>
      <w:r>
        <w:rPr>
          <w:rFonts w:ascii="Tahoma"/>
          <w:color w:val="25704A"/>
          <w:spacing w:val="-2"/>
          <w:sz w:val="26"/>
        </w:rPr>
        <w:t xml:space="preserve"> </w:t>
      </w:r>
      <w:r>
        <w:rPr>
          <w:rFonts w:ascii="Tahoma"/>
          <w:color w:val="25704A"/>
          <w:sz w:val="26"/>
        </w:rPr>
        <w:t>Use</w:t>
      </w:r>
      <w:r>
        <w:rPr>
          <w:rFonts w:ascii="Tahoma"/>
          <w:color w:val="25704A"/>
          <w:spacing w:val="-2"/>
          <w:sz w:val="26"/>
        </w:rPr>
        <w:t xml:space="preserve"> </w:t>
      </w:r>
      <w:r>
        <w:rPr>
          <w:rFonts w:ascii="Tahoma"/>
          <w:color w:val="25704A"/>
          <w:sz w:val="26"/>
        </w:rPr>
        <w:t>what</w:t>
      </w:r>
      <w:r>
        <w:rPr>
          <w:rFonts w:ascii="Tahoma"/>
          <w:color w:val="25704A"/>
          <w:spacing w:val="-2"/>
          <w:sz w:val="26"/>
        </w:rPr>
        <w:t xml:space="preserve"> </w:t>
      </w:r>
      <w:r>
        <w:rPr>
          <w:rFonts w:ascii="Tahoma"/>
          <w:color w:val="25704A"/>
          <w:sz w:val="26"/>
        </w:rPr>
        <w:t>you</w:t>
      </w:r>
      <w:r>
        <w:rPr>
          <w:rFonts w:ascii="Tahoma"/>
          <w:color w:val="25704A"/>
          <w:spacing w:val="-2"/>
          <w:sz w:val="26"/>
        </w:rPr>
        <w:t xml:space="preserve"> </w:t>
      </w:r>
      <w:r>
        <w:rPr>
          <w:rFonts w:ascii="Tahoma"/>
          <w:color w:val="25704A"/>
          <w:sz w:val="26"/>
        </w:rPr>
        <w:t>have</w:t>
      </w:r>
      <w:r>
        <w:rPr>
          <w:rFonts w:ascii="Tahoma"/>
          <w:color w:val="25704A"/>
          <w:spacing w:val="-2"/>
          <w:sz w:val="26"/>
        </w:rPr>
        <w:t xml:space="preserve"> </w:t>
      </w:r>
      <w:r>
        <w:rPr>
          <w:rFonts w:ascii="Tahoma"/>
          <w:color w:val="25704A"/>
          <w:sz w:val="26"/>
        </w:rPr>
        <w:t>learnt</w:t>
      </w:r>
      <w:r>
        <w:rPr>
          <w:rFonts w:ascii="Tahoma"/>
          <w:color w:val="25704A"/>
          <w:spacing w:val="-2"/>
          <w:sz w:val="26"/>
        </w:rPr>
        <w:t xml:space="preserve"> </w:t>
      </w:r>
      <w:r>
        <w:rPr>
          <w:rFonts w:ascii="Tahoma"/>
          <w:color w:val="25704A"/>
          <w:sz w:val="26"/>
        </w:rPr>
        <w:t>in</w:t>
      </w:r>
      <w:r>
        <w:rPr>
          <w:rFonts w:ascii="Tahoma"/>
          <w:color w:val="25704A"/>
          <w:spacing w:val="-2"/>
          <w:sz w:val="26"/>
        </w:rPr>
        <w:t xml:space="preserve"> </w:t>
      </w:r>
      <w:r>
        <w:rPr>
          <w:rFonts w:ascii="Tahoma"/>
          <w:color w:val="25704A"/>
          <w:sz w:val="26"/>
        </w:rPr>
        <w:t>this</w:t>
      </w:r>
      <w:r>
        <w:rPr>
          <w:rFonts w:ascii="Tahoma"/>
          <w:color w:val="25704A"/>
          <w:spacing w:val="-2"/>
          <w:sz w:val="26"/>
        </w:rPr>
        <w:t xml:space="preserve"> </w:t>
      </w:r>
      <w:r>
        <w:rPr>
          <w:rFonts w:ascii="Tahoma"/>
          <w:color w:val="25704A"/>
          <w:sz w:val="26"/>
        </w:rPr>
        <w:t>unit</w:t>
      </w:r>
      <w:r>
        <w:rPr>
          <w:rFonts w:ascii="Tahoma"/>
          <w:color w:val="25704A"/>
          <w:spacing w:val="-2"/>
          <w:sz w:val="26"/>
        </w:rPr>
        <w:t xml:space="preserve"> </w:t>
      </w:r>
      <w:r>
        <w:rPr>
          <w:rFonts w:ascii="Tahoma"/>
          <w:color w:val="25704A"/>
          <w:sz w:val="26"/>
        </w:rPr>
        <w:t>or</w:t>
      </w:r>
      <w:r>
        <w:rPr>
          <w:rFonts w:ascii="Tahoma"/>
          <w:color w:val="25704A"/>
          <w:spacing w:val="-2"/>
          <w:sz w:val="26"/>
        </w:rPr>
        <w:t xml:space="preserve"> </w:t>
      </w:r>
      <w:r>
        <w:rPr>
          <w:rFonts w:ascii="Tahoma"/>
          <w:color w:val="25704A"/>
          <w:sz w:val="26"/>
        </w:rPr>
        <w:t>from</w:t>
      </w:r>
      <w:r>
        <w:rPr>
          <w:rFonts w:ascii="Tahoma"/>
          <w:color w:val="25704A"/>
          <w:spacing w:val="-2"/>
          <w:sz w:val="26"/>
        </w:rPr>
        <w:t xml:space="preserve"> </w:t>
      </w:r>
      <w:r>
        <w:rPr>
          <w:rFonts w:ascii="Tahoma"/>
          <w:color w:val="25704A"/>
          <w:sz w:val="26"/>
        </w:rPr>
        <w:t>newspapers</w:t>
      </w:r>
      <w:r>
        <w:rPr>
          <w:rFonts w:ascii="Tahoma"/>
          <w:color w:val="25704A"/>
          <w:spacing w:val="-2"/>
          <w:sz w:val="26"/>
        </w:rPr>
        <w:t xml:space="preserve"> </w:t>
      </w:r>
      <w:r>
        <w:rPr>
          <w:rFonts w:ascii="Tahoma"/>
          <w:color w:val="25704A"/>
          <w:sz w:val="26"/>
        </w:rPr>
        <w:t xml:space="preserve">to </w:t>
      </w:r>
      <w:r>
        <w:rPr>
          <w:rFonts w:ascii="Tahoma"/>
          <w:color w:val="25704A"/>
          <w:w w:val="105"/>
          <w:sz w:val="26"/>
        </w:rPr>
        <w:t>write a news report.</w:t>
      </w:r>
    </w:p>
    <w:p w14:paraId="7A7E62D5">
      <w:pPr>
        <w:pStyle w:val="15"/>
        <w:numPr>
          <w:ilvl w:val="2"/>
          <w:numId w:val="91"/>
        </w:numPr>
        <w:tabs>
          <w:tab w:val="left" w:pos="2102"/>
        </w:tabs>
        <w:spacing w:before="243" w:after="0" w:line="240" w:lineRule="auto"/>
        <w:ind w:left="2102" w:right="0" w:hanging="340"/>
        <w:jc w:val="left"/>
        <w:rPr>
          <w:sz w:val="22"/>
        </w:rPr>
      </w:pPr>
      <w:r>
        <w:rPr>
          <w:color w:val="231F20"/>
          <w:spacing w:val="-2"/>
          <w:sz w:val="22"/>
        </w:rPr>
        <w:t>Complete</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following</w:t>
      </w:r>
      <w:r>
        <w:rPr>
          <w:color w:val="231F20"/>
          <w:spacing w:val="-8"/>
          <w:sz w:val="22"/>
        </w:rPr>
        <w:t xml:space="preserve"> </w:t>
      </w:r>
      <w:r>
        <w:rPr>
          <w:color w:val="231F20"/>
          <w:spacing w:val="-2"/>
          <w:sz w:val="22"/>
        </w:rPr>
        <w:t>with</w:t>
      </w:r>
      <w:r>
        <w:rPr>
          <w:color w:val="231F20"/>
          <w:spacing w:val="-9"/>
          <w:sz w:val="22"/>
        </w:rPr>
        <w:t xml:space="preserve"> </w:t>
      </w:r>
      <w:r>
        <w:rPr>
          <w:color w:val="231F20"/>
          <w:spacing w:val="-2"/>
          <w:sz w:val="22"/>
        </w:rPr>
        <w:t>examples</w:t>
      </w:r>
      <w:r>
        <w:rPr>
          <w:color w:val="231F20"/>
          <w:spacing w:val="-8"/>
          <w:sz w:val="22"/>
        </w:rPr>
        <w:t xml:space="preserve"> </w:t>
      </w:r>
      <w:r>
        <w:rPr>
          <w:color w:val="231F20"/>
          <w:spacing w:val="-2"/>
          <w:sz w:val="22"/>
        </w:rPr>
        <w:t>from</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news</w:t>
      </w:r>
      <w:r>
        <w:rPr>
          <w:color w:val="231F20"/>
          <w:spacing w:val="-8"/>
          <w:sz w:val="22"/>
        </w:rPr>
        <w:t xml:space="preserve"> </w:t>
      </w:r>
      <w:r>
        <w:rPr>
          <w:color w:val="231F20"/>
          <w:spacing w:val="-2"/>
          <w:sz w:val="22"/>
        </w:rPr>
        <w:t>reports</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text.</w:t>
      </w:r>
    </w:p>
    <w:p w14:paraId="269FE846">
      <w:pPr>
        <w:pStyle w:val="11"/>
        <w:spacing w:before="9"/>
        <w:rPr>
          <w:sz w:val="19"/>
        </w:rPr>
      </w:pPr>
      <w:r>
        <mc:AlternateContent>
          <mc:Choice Requires="wpg">
            <w:drawing>
              <wp:anchor distT="0" distB="0" distL="0" distR="0" simplePos="0" relativeHeight="251955200" behindDoc="1" locked="0" layoutInCell="1" allowOverlap="1">
                <wp:simplePos x="0" y="0"/>
                <wp:positionH relativeFrom="page">
                  <wp:posOffset>1096010</wp:posOffset>
                </wp:positionH>
                <wp:positionV relativeFrom="paragraph">
                  <wp:posOffset>160020</wp:posOffset>
                </wp:positionV>
                <wp:extent cx="5679440" cy="677545"/>
                <wp:effectExtent l="0" t="0" r="0" b="0"/>
                <wp:wrapTopAndBottom/>
                <wp:docPr id="3100" name="Group 3100"/>
                <wp:cNvGraphicFramePr/>
                <a:graphic xmlns:a="http://schemas.openxmlformats.org/drawingml/2006/main">
                  <a:graphicData uri="http://schemas.microsoft.com/office/word/2010/wordprocessingGroup">
                    <wpg:wgp>
                      <wpg:cNvGrpSpPr/>
                      <wpg:grpSpPr>
                        <a:xfrm>
                          <a:off x="0" y="0"/>
                          <a:ext cx="5679440" cy="677545"/>
                          <a:chOff x="0" y="0"/>
                          <a:chExt cx="5679440" cy="677545"/>
                        </a:xfrm>
                      </wpg:grpSpPr>
                      <wps:wsp>
                        <wps:cNvPr id="3101" name="Graphic 3101"/>
                        <wps:cNvSpPr/>
                        <wps:spPr>
                          <a:xfrm>
                            <a:off x="6311" y="9169"/>
                            <a:ext cx="77470" cy="82550"/>
                          </a:xfrm>
                          <a:custGeom>
                            <a:avLst/>
                            <a:gdLst/>
                            <a:ahLst/>
                            <a:cxnLst/>
                            <a:rect l="l" t="t" r="r" b="b"/>
                            <a:pathLst>
                              <a:path w="77470" h="82550">
                                <a:moveTo>
                                  <a:pt x="77088" y="0"/>
                                </a:moveTo>
                                <a:lnTo>
                                  <a:pt x="54149" y="8322"/>
                                </a:lnTo>
                                <a:lnTo>
                                  <a:pt x="30924" y="23431"/>
                                </a:lnTo>
                                <a:lnTo>
                                  <a:pt x="11509" y="47398"/>
                                </a:lnTo>
                                <a:lnTo>
                                  <a:pt x="0" y="82296"/>
                                </a:lnTo>
                              </a:path>
                            </a:pathLst>
                          </a:custGeom>
                          <a:ln w="9524">
                            <a:solidFill>
                              <a:srgbClr val="0089CF"/>
                            </a:solidFill>
                            <a:prstDash val="sysDash"/>
                          </a:ln>
                        </wps:spPr>
                        <wps:bodyPr wrap="square" lIns="0" tIns="0" rIns="0" bIns="0" rtlCol="0">
                          <a:noAutofit/>
                        </wps:bodyPr>
                      </wps:wsp>
                      <wps:wsp>
                        <wps:cNvPr id="3102" name="Graphic 3102"/>
                        <wps:cNvSpPr/>
                        <wps:spPr>
                          <a:xfrm>
                            <a:off x="4762" y="148081"/>
                            <a:ext cx="1270" cy="391160"/>
                          </a:xfrm>
                          <a:custGeom>
                            <a:avLst/>
                            <a:gdLst/>
                            <a:ahLst/>
                            <a:cxnLst/>
                            <a:rect l="l" t="t" r="r" b="b"/>
                            <a:pathLst>
                              <a:path h="391160">
                                <a:moveTo>
                                  <a:pt x="0" y="0"/>
                                </a:moveTo>
                                <a:lnTo>
                                  <a:pt x="0" y="391033"/>
                                </a:lnTo>
                              </a:path>
                            </a:pathLst>
                          </a:custGeom>
                          <a:ln w="9525">
                            <a:solidFill>
                              <a:srgbClr val="0089CF"/>
                            </a:solidFill>
                            <a:prstDash val="sysDash"/>
                          </a:ln>
                        </wps:spPr>
                        <wps:bodyPr wrap="square" lIns="0" tIns="0" rIns="0" bIns="0" rtlCol="0">
                          <a:noAutofit/>
                        </wps:bodyPr>
                      </wps:wsp>
                      <wps:wsp>
                        <wps:cNvPr id="3103" name="Graphic 3103"/>
                        <wps:cNvSpPr/>
                        <wps:spPr>
                          <a:xfrm>
                            <a:off x="4813" y="99758"/>
                            <a:ext cx="1270" cy="27940"/>
                          </a:xfrm>
                          <a:custGeom>
                            <a:avLst/>
                            <a:gdLst/>
                            <a:ahLst/>
                            <a:cxnLst/>
                            <a:rect l="l" t="t" r="r" b="b"/>
                            <a:pathLst>
                              <a:path w="635" h="27940">
                                <a:moveTo>
                                  <a:pt x="508" y="0"/>
                                </a:moveTo>
                                <a:lnTo>
                                  <a:pt x="127" y="4191"/>
                                </a:lnTo>
                                <a:lnTo>
                                  <a:pt x="0" y="8509"/>
                                </a:lnTo>
                                <a:lnTo>
                                  <a:pt x="0" y="13081"/>
                                </a:lnTo>
                                <a:lnTo>
                                  <a:pt x="0" y="27813"/>
                                </a:lnTo>
                              </a:path>
                            </a:pathLst>
                          </a:custGeom>
                          <a:ln w="9525">
                            <a:solidFill>
                              <a:srgbClr val="0089CF"/>
                            </a:solidFill>
                            <a:prstDash val="solid"/>
                          </a:ln>
                        </wps:spPr>
                        <wps:bodyPr wrap="square" lIns="0" tIns="0" rIns="0" bIns="0" rtlCol="0">
                          <a:noAutofit/>
                        </wps:bodyPr>
                      </wps:wsp>
                      <wps:wsp>
                        <wps:cNvPr id="3104" name="Graphic 3104"/>
                        <wps:cNvSpPr/>
                        <wps:spPr>
                          <a:xfrm>
                            <a:off x="9105" y="593674"/>
                            <a:ext cx="82550" cy="77470"/>
                          </a:xfrm>
                          <a:custGeom>
                            <a:avLst/>
                            <a:gdLst/>
                            <a:ahLst/>
                            <a:cxnLst/>
                            <a:rect l="l" t="t" r="r" b="b"/>
                            <a:pathLst>
                              <a:path w="82550" h="77470">
                                <a:moveTo>
                                  <a:pt x="0" y="0"/>
                                </a:moveTo>
                                <a:lnTo>
                                  <a:pt x="8322" y="22921"/>
                                </a:lnTo>
                                <a:lnTo>
                                  <a:pt x="23431" y="46116"/>
                                </a:lnTo>
                                <a:lnTo>
                                  <a:pt x="47398" y="65526"/>
                                </a:lnTo>
                                <a:lnTo>
                                  <a:pt x="82296" y="77089"/>
                                </a:lnTo>
                              </a:path>
                            </a:pathLst>
                          </a:custGeom>
                          <a:ln w="9524">
                            <a:solidFill>
                              <a:srgbClr val="0089CF"/>
                            </a:solidFill>
                            <a:prstDash val="sysDash"/>
                          </a:ln>
                        </wps:spPr>
                        <wps:bodyPr wrap="square" lIns="0" tIns="0" rIns="0" bIns="0" rtlCol="0">
                          <a:noAutofit/>
                        </wps:bodyPr>
                      </wps:wsp>
                      <wps:wsp>
                        <wps:cNvPr id="3105" name="Graphic 3105"/>
                        <wps:cNvSpPr/>
                        <wps:spPr>
                          <a:xfrm>
                            <a:off x="4813" y="549211"/>
                            <a:ext cx="1270" cy="27940"/>
                          </a:xfrm>
                          <a:custGeom>
                            <a:avLst/>
                            <a:gdLst/>
                            <a:ahLst/>
                            <a:cxnLst/>
                            <a:rect l="l" t="t" r="r" b="b"/>
                            <a:pathLst>
                              <a:path w="1270" h="27940">
                                <a:moveTo>
                                  <a:pt x="0" y="0"/>
                                </a:moveTo>
                                <a:lnTo>
                                  <a:pt x="0" y="15113"/>
                                </a:lnTo>
                                <a:lnTo>
                                  <a:pt x="0" y="20193"/>
                                </a:lnTo>
                                <a:lnTo>
                                  <a:pt x="1016" y="27940"/>
                                </a:lnTo>
                              </a:path>
                            </a:pathLst>
                          </a:custGeom>
                          <a:ln w="9525">
                            <a:solidFill>
                              <a:srgbClr val="0089CF"/>
                            </a:solidFill>
                            <a:prstDash val="solid"/>
                          </a:ln>
                        </wps:spPr>
                        <wps:bodyPr wrap="square" lIns="0" tIns="0" rIns="0" bIns="0" rtlCol="0">
                          <a:noAutofit/>
                        </wps:bodyPr>
                      </wps:wsp>
                      <wps:wsp>
                        <wps:cNvPr id="3106" name="Graphic 3106"/>
                        <wps:cNvSpPr/>
                        <wps:spPr>
                          <a:xfrm>
                            <a:off x="145948" y="672299"/>
                            <a:ext cx="5396865" cy="1270"/>
                          </a:xfrm>
                          <a:custGeom>
                            <a:avLst/>
                            <a:gdLst/>
                            <a:ahLst/>
                            <a:cxnLst/>
                            <a:rect l="l" t="t" r="r" b="b"/>
                            <a:pathLst>
                              <a:path w="5396865">
                                <a:moveTo>
                                  <a:pt x="0" y="0"/>
                                </a:moveTo>
                                <a:lnTo>
                                  <a:pt x="5396611" y="0"/>
                                </a:lnTo>
                              </a:path>
                            </a:pathLst>
                          </a:custGeom>
                          <a:ln w="9525">
                            <a:solidFill>
                              <a:srgbClr val="0089CF"/>
                            </a:solidFill>
                            <a:prstDash val="sysDash"/>
                          </a:ln>
                        </wps:spPr>
                        <wps:bodyPr wrap="square" lIns="0" tIns="0" rIns="0" bIns="0" rtlCol="0">
                          <a:noAutofit/>
                        </wps:bodyPr>
                      </wps:wsp>
                      <wps:wsp>
                        <wps:cNvPr id="3107" name="Graphic 3107"/>
                        <wps:cNvSpPr/>
                        <wps:spPr>
                          <a:xfrm>
                            <a:off x="99682" y="671766"/>
                            <a:ext cx="27305" cy="1270"/>
                          </a:xfrm>
                          <a:custGeom>
                            <a:avLst/>
                            <a:gdLst/>
                            <a:ahLst/>
                            <a:cxnLst/>
                            <a:rect l="l" t="t" r="r" b="b"/>
                            <a:pathLst>
                              <a:path w="27305" h="635">
                                <a:moveTo>
                                  <a:pt x="0" y="0"/>
                                </a:moveTo>
                                <a:lnTo>
                                  <a:pt x="4190" y="381"/>
                                </a:lnTo>
                                <a:lnTo>
                                  <a:pt x="8381" y="508"/>
                                </a:lnTo>
                                <a:lnTo>
                                  <a:pt x="13080" y="508"/>
                                </a:lnTo>
                                <a:lnTo>
                                  <a:pt x="27304" y="508"/>
                                </a:lnTo>
                              </a:path>
                            </a:pathLst>
                          </a:custGeom>
                          <a:ln w="9525">
                            <a:solidFill>
                              <a:srgbClr val="0089CF"/>
                            </a:solidFill>
                            <a:prstDash val="solid"/>
                          </a:ln>
                        </wps:spPr>
                        <wps:bodyPr wrap="square" lIns="0" tIns="0" rIns="0" bIns="0" rtlCol="0">
                          <a:noAutofit/>
                        </wps:bodyPr>
                      </wps:wsp>
                      <wps:wsp>
                        <wps:cNvPr id="3108" name="Graphic 3108"/>
                        <wps:cNvSpPr/>
                        <wps:spPr>
                          <a:xfrm>
                            <a:off x="5595594" y="585635"/>
                            <a:ext cx="77470" cy="82550"/>
                          </a:xfrm>
                          <a:custGeom>
                            <a:avLst/>
                            <a:gdLst/>
                            <a:ahLst/>
                            <a:cxnLst/>
                            <a:rect l="l" t="t" r="r" b="b"/>
                            <a:pathLst>
                              <a:path w="77470" h="82550">
                                <a:moveTo>
                                  <a:pt x="0" y="82296"/>
                                </a:moveTo>
                                <a:lnTo>
                                  <a:pt x="22939" y="73973"/>
                                </a:lnTo>
                                <a:lnTo>
                                  <a:pt x="46164" y="58864"/>
                                </a:lnTo>
                                <a:lnTo>
                                  <a:pt x="65579" y="34897"/>
                                </a:lnTo>
                                <a:lnTo>
                                  <a:pt x="77089" y="0"/>
                                </a:lnTo>
                              </a:path>
                            </a:pathLst>
                          </a:custGeom>
                          <a:ln w="9524">
                            <a:solidFill>
                              <a:srgbClr val="0089CF"/>
                            </a:solidFill>
                            <a:prstDash val="sysDash"/>
                          </a:ln>
                        </wps:spPr>
                        <wps:bodyPr wrap="square" lIns="0" tIns="0" rIns="0" bIns="0" rtlCol="0">
                          <a:noAutofit/>
                        </wps:bodyPr>
                      </wps:wsp>
                      <wps:wsp>
                        <wps:cNvPr id="3109" name="Graphic 3109"/>
                        <wps:cNvSpPr/>
                        <wps:spPr>
                          <a:xfrm>
                            <a:off x="5552046" y="671131"/>
                            <a:ext cx="27305" cy="1270"/>
                          </a:xfrm>
                          <a:custGeom>
                            <a:avLst/>
                            <a:gdLst/>
                            <a:ahLst/>
                            <a:cxnLst/>
                            <a:rect l="l" t="t" r="r" b="b"/>
                            <a:pathLst>
                              <a:path w="27305" h="1270">
                                <a:moveTo>
                                  <a:pt x="0" y="1142"/>
                                </a:moveTo>
                                <a:lnTo>
                                  <a:pt x="14223" y="1142"/>
                                </a:lnTo>
                                <a:lnTo>
                                  <a:pt x="19303" y="1142"/>
                                </a:lnTo>
                                <a:lnTo>
                                  <a:pt x="27177" y="0"/>
                                </a:lnTo>
                              </a:path>
                            </a:pathLst>
                          </a:custGeom>
                          <a:ln w="9524">
                            <a:solidFill>
                              <a:srgbClr val="0089CF"/>
                            </a:solidFill>
                            <a:prstDash val="solid"/>
                          </a:ln>
                        </wps:spPr>
                        <wps:bodyPr wrap="square" lIns="0" tIns="0" rIns="0" bIns="0" rtlCol="0">
                          <a:noAutofit/>
                        </wps:bodyPr>
                      </wps:wsp>
                      <wps:wsp>
                        <wps:cNvPr id="3110" name="Graphic 3110"/>
                        <wps:cNvSpPr/>
                        <wps:spPr>
                          <a:xfrm>
                            <a:off x="5674233" y="137998"/>
                            <a:ext cx="1270" cy="391160"/>
                          </a:xfrm>
                          <a:custGeom>
                            <a:avLst/>
                            <a:gdLst/>
                            <a:ahLst/>
                            <a:cxnLst/>
                            <a:rect l="l" t="t" r="r" b="b"/>
                            <a:pathLst>
                              <a:path h="391160">
                                <a:moveTo>
                                  <a:pt x="0" y="391032"/>
                                </a:moveTo>
                                <a:lnTo>
                                  <a:pt x="0" y="0"/>
                                </a:lnTo>
                              </a:path>
                            </a:pathLst>
                          </a:custGeom>
                          <a:ln w="9525">
                            <a:solidFill>
                              <a:srgbClr val="0089CF"/>
                            </a:solidFill>
                            <a:prstDash val="sysDash"/>
                          </a:ln>
                        </wps:spPr>
                        <wps:bodyPr wrap="square" lIns="0" tIns="0" rIns="0" bIns="0" rtlCol="0">
                          <a:noAutofit/>
                        </wps:bodyPr>
                      </wps:wsp>
                      <wps:wsp>
                        <wps:cNvPr id="3111" name="Graphic 3111"/>
                        <wps:cNvSpPr/>
                        <wps:spPr>
                          <a:xfrm>
                            <a:off x="5673712" y="549211"/>
                            <a:ext cx="1270" cy="27940"/>
                          </a:xfrm>
                          <a:custGeom>
                            <a:avLst/>
                            <a:gdLst/>
                            <a:ahLst/>
                            <a:cxnLst/>
                            <a:rect l="l" t="t" r="r" b="b"/>
                            <a:pathLst>
                              <a:path w="635" h="27940">
                                <a:moveTo>
                                  <a:pt x="0" y="27940"/>
                                </a:moveTo>
                                <a:lnTo>
                                  <a:pt x="381" y="24003"/>
                                </a:lnTo>
                                <a:lnTo>
                                  <a:pt x="508" y="19558"/>
                                </a:lnTo>
                                <a:lnTo>
                                  <a:pt x="508" y="15113"/>
                                </a:lnTo>
                                <a:lnTo>
                                  <a:pt x="508" y="0"/>
                                </a:lnTo>
                              </a:path>
                            </a:pathLst>
                          </a:custGeom>
                          <a:ln w="9525">
                            <a:solidFill>
                              <a:srgbClr val="0089CF"/>
                            </a:solidFill>
                            <a:prstDash val="solid"/>
                          </a:ln>
                        </wps:spPr>
                        <wps:bodyPr wrap="square" lIns="0" tIns="0" rIns="0" bIns="0" rtlCol="0">
                          <a:noAutofit/>
                        </wps:bodyPr>
                      </wps:wsp>
                      <wps:wsp>
                        <wps:cNvPr id="3112" name="Graphic 3112"/>
                        <wps:cNvSpPr/>
                        <wps:spPr>
                          <a:xfrm>
                            <a:off x="5587593" y="6350"/>
                            <a:ext cx="82550" cy="77470"/>
                          </a:xfrm>
                          <a:custGeom>
                            <a:avLst/>
                            <a:gdLst/>
                            <a:ahLst/>
                            <a:cxnLst/>
                            <a:rect l="l" t="t" r="r" b="b"/>
                            <a:pathLst>
                              <a:path w="82550" h="77470">
                                <a:moveTo>
                                  <a:pt x="82296" y="77089"/>
                                </a:moveTo>
                                <a:lnTo>
                                  <a:pt x="73973" y="54167"/>
                                </a:lnTo>
                                <a:lnTo>
                                  <a:pt x="58864" y="30972"/>
                                </a:lnTo>
                                <a:lnTo>
                                  <a:pt x="34897" y="11562"/>
                                </a:lnTo>
                                <a:lnTo>
                                  <a:pt x="0" y="0"/>
                                </a:lnTo>
                              </a:path>
                            </a:pathLst>
                          </a:custGeom>
                          <a:ln w="9524">
                            <a:solidFill>
                              <a:srgbClr val="0089CF"/>
                            </a:solidFill>
                            <a:prstDash val="sysDash"/>
                          </a:ln>
                        </wps:spPr>
                        <wps:bodyPr wrap="square" lIns="0" tIns="0" rIns="0" bIns="0" rtlCol="0">
                          <a:noAutofit/>
                        </wps:bodyPr>
                      </wps:wsp>
                      <wps:wsp>
                        <wps:cNvPr id="3113" name="Graphic 3113"/>
                        <wps:cNvSpPr/>
                        <wps:spPr>
                          <a:xfrm>
                            <a:off x="5673204" y="99758"/>
                            <a:ext cx="1270" cy="27940"/>
                          </a:xfrm>
                          <a:custGeom>
                            <a:avLst/>
                            <a:gdLst/>
                            <a:ahLst/>
                            <a:cxnLst/>
                            <a:rect l="l" t="t" r="r" b="b"/>
                            <a:pathLst>
                              <a:path w="1270" h="27940">
                                <a:moveTo>
                                  <a:pt x="1015" y="27813"/>
                                </a:moveTo>
                                <a:lnTo>
                                  <a:pt x="1015" y="13081"/>
                                </a:lnTo>
                                <a:lnTo>
                                  <a:pt x="1015" y="8001"/>
                                </a:lnTo>
                                <a:lnTo>
                                  <a:pt x="0" y="0"/>
                                </a:lnTo>
                              </a:path>
                            </a:pathLst>
                          </a:custGeom>
                          <a:ln w="9524">
                            <a:solidFill>
                              <a:srgbClr val="0089CF"/>
                            </a:solidFill>
                            <a:prstDash val="solid"/>
                          </a:ln>
                        </wps:spPr>
                        <wps:bodyPr wrap="square" lIns="0" tIns="0" rIns="0" bIns="0" rtlCol="0">
                          <a:noAutofit/>
                        </wps:bodyPr>
                      </wps:wsp>
                      <wps:wsp>
                        <wps:cNvPr id="3114" name="Graphic 3114"/>
                        <wps:cNvSpPr/>
                        <wps:spPr>
                          <a:xfrm>
                            <a:off x="136436" y="4813"/>
                            <a:ext cx="5396865" cy="1270"/>
                          </a:xfrm>
                          <a:custGeom>
                            <a:avLst/>
                            <a:gdLst/>
                            <a:ahLst/>
                            <a:cxnLst/>
                            <a:rect l="l" t="t" r="r" b="b"/>
                            <a:pathLst>
                              <a:path w="5396865">
                                <a:moveTo>
                                  <a:pt x="5396611" y="0"/>
                                </a:moveTo>
                                <a:lnTo>
                                  <a:pt x="0" y="0"/>
                                </a:lnTo>
                              </a:path>
                            </a:pathLst>
                          </a:custGeom>
                          <a:ln w="9525">
                            <a:solidFill>
                              <a:srgbClr val="0089CF"/>
                            </a:solidFill>
                            <a:prstDash val="sysDash"/>
                          </a:ln>
                        </wps:spPr>
                        <wps:bodyPr wrap="square" lIns="0" tIns="0" rIns="0" bIns="0" rtlCol="0">
                          <a:noAutofit/>
                        </wps:bodyPr>
                      </wps:wsp>
                      <wps:wsp>
                        <wps:cNvPr id="3115" name="Graphic 3115"/>
                        <wps:cNvSpPr/>
                        <wps:spPr>
                          <a:xfrm>
                            <a:off x="99682" y="4762"/>
                            <a:ext cx="5480050" cy="1270"/>
                          </a:xfrm>
                          <a:custGeom>
                            <a:avLst/>
                            <a:gdLst/>
                            <a:ahLst/>
                            <a:cxnLst/>
                            <a:rect l="l" t="t" r="r" b="b"/>
                            <a:pathLst>
                              <a:path w="5480050" h="1270">
                                <a:moveTo>
                                  <a:pt x="5479542" y="635"/>
                                </a:moveTo>
                                <a:lnTo>
                                  <a:pt x="5475478" y="254"/>
                                </a:lnTo>
                                <a:lnTo>
                                  <a:pt x="5471160" y="0"/>
                                </a:lnTo>
                                <a:lnTo>
                                  <a:pt x="5466588" y="0"/>
                                </a:lnTo>
                                <a:lnTo>
                                  <a:pt x="5452364" y="0"/>
                                </a:lnTo>
                              </a:path>
                              <a:path w="5480050" h="1270">
                                <a:moveTo>
                                  <a:pt x="27304" y="0"/>
                                </a:moveTo>
                                <a:lnTo>
                                  <a:pt x="13080" y="0"/>
                                </a:lnTo>
                                <a:lnTo>
                                  <a:pt x="8000" y="0"/>
                                </a:lnTo>
                                <a:lnTo>
                                  <a:pt x="0" y="1143"/>
                                </a:lnTo>
                              </a:path>
                            </a:pathLst>
                          </a:custGeom>
                          <a:ln w="9525">
                            <a:solidFill>
                              <a:srgbClr val="0089CF"/>
                            </a:solidFill>
                            <a:prstDash val="solid"/>
                          </a:ln>
                        </wps:spPr>
                        <wps:bodyPr wrap="square" lIns="0" tIns="0" rIns="0" bIns="0" rtlCol="0">
                          <a:noAutofit/>
                        </wps:bodyPr>
                      </wps:wsp>
                      <wps:wsp>
                        <wps:cNvPr id="3116" name="Textbox 3116"/>
                        <wps:cNvSpPr txBox="1"/>
                        <wps:spPr>
                          <a:xfrm>
                            <a:off x="0" y="0"/>
                            <a:ext cx="5679440" cy="677545"/>
                          </a:xfrm>
                          <a:prstGeom prst="rect">
                            <a:avLst/>
                          </a:prstGeom>
                        </wps:spPr>
                        <wps:txbx>
                          <w:txbxContent>
                            <w:p w14:paraId="72552C01">
                              <w:pPr>
                                <w:spacing w:before="180"/>
                                <w:ind w:left="531" w:right="0" w:firstLine="0"/>
                                <w:jc w:val="left"/>
                                <w:rPr>
                                  <w:rFonts w:ascii="Tahoma" w:hAnsi="Tahoma"/>
                                  <w:sz w:val="22"/>
                                </w:rPr>
                              </w:pPr>
                              <w:r>
                                <w:rPr>
                                  <w:rFonts w:ascii="Tahoma" w:hAnsi="Tahoma"/>
                                  <w:color w:val="231F20"/>
                                  <w:sz w:val="22"/>
                                </w:rPr>
                                <w:t>Headline—This</w:t>
                              </w:r>
                              <w:r>
                                <w:rPr>
                                  <w:rFonts w:ascii="Tahoma" w:hAnsi="Tahoma"/>
                                  <w:color w:val="231F20"/>
                                  <w:spacing w:val="11"/>
                                  <w:sz w:val="22"/>
                                </w:rPr>
                                <w:t xml:space="preserve"> </w:t>
                              </w:r>
                              <w:r>
                                <w:rPr>
                                  <w:rFonts w:ascii="Tahoma" w:hAnsi="Tahoma"/>
                                  <w:color w:val="231F20"/>
                                  <w:sz w:val="22"/>
                                </w:rPr>
                                <w:t>should</w:t>
                              </w:r>
                              <w:r>
                                <w:rPr>
                                  <w:rFonts w:ascii="Tahoma" w:hAnsi="Tahoma"/>
                                  <w:color w:val="231F20"/>
                                  <w:spacing w:val="12"/>
                                  <w:sz w:val="22"/>
                                </w:rPr>
                                <w:t xml:space="preserve"> </w:t>
                              </w:r>
                              <w:r>
                                <w:rPr>
                                  <w:rFonts w:ascii="Tahoma" w:hAnsi="Tahoma"/>
                                  <w:color w:val="231F20"/>
                                  <w:sz w:val="22"/>
                                </w:rPr>
                                <w:t>get</w:t>
                              </w:r>
                              <w:r>
                                <w:rPr>
                                  <w:rFonts w:ascii="Tahoma" w:hAnsi="Tahoma"/>
                                  <w:color w:val="231F20"/>
                                  <w:spacing w:val="12"/>
                                  <w:sz w:val="22"/>
                                </w:rPr>
                                <w:t xml:space="preserve"> </w:t>
                              </w:r>
                              <w:r>
                                <w:rPr>
                                  <w:rFonts w:ascii="Tahoma" w:hAnsi="Tahoma"/>
                                  <w:color w:val="231F20"/>
                                  <w:sz w:val="22"/>
                                </w:rPr>
                                <w:t>the</w:t>
                              </w:r>
                              <w:r>
                                <w:rPr>
                                  <w:rFonts w:ascii="Tahoma" w:hAnsi="Tahoma"/>
                                  <w:color w:val="231F20"/>
                                  <w:spacing w:val="12"/>
                                  <w:sz w:val="22"/>
                                </w:rPr>
                                <w:t xml:space="preserve"> </w:t>
                              </w:r>
                              <w:r>
                                <w:rPr>
                                  <w:rFonts w:ascii="Tahoma" w:hAnsi="Tahoma"/>
                                  <w:color w:val="231F20"/>
                                  <w:sz w:val="22"/>
                                </w:rPr>
                                <w:t>reader’s</w:t>
                              </w:r>
                              <w:r>
                                <w:rPr>
                                  <w:rFonts w:ascii="Tahoma" w:hAnsi="Tahoma"/>
                                  <w:color w:val="231F20"/>
                                  <w:spacing w:val="12"/>
                                  <w:sz w:val="22"/>
                                </w:rPr>
                                <w:t xml:space="preserve"> </w:t>
                              </w:r>
                              <w:r>
                                <w:rPr>
                                  <w:rFonts w:ascii="Tahoma" w:hAnsi="Tahoma"/>
                                  <w:color w:val="231F20"/>
                                  <w:spacing w:val="-2"/>
                                  <w:sz w:val="22"/>
                                </w:rPr>
                                <w:t>attention.</w:t>
                              </w:r>
                            </w:p>
                            <w:p w14:paraId="60D67950">
                              <w:pPr>
                                <w:tabs>
                                  <w:tab w:val="left" w:pos="8444"/>
                                </w:tabs>
                                <w:spacing w:before="131"/>
                                <w:ind w:left="531" w:right="0" w:firstLine="0"/>
                                <w:jc w:val="left"/>
                                <w:rPr>
                                  <w:i/>
                                  <w:sz w:val="22"/>
                                </w:rPr>
                              </w:pPr>
                              <w:r>
                                <w:rPr>
                                  <w:i/>
                                  <w:color w:val="231F20"/>
                                  <w:sz w:val="22"/>
                                </w:rPr>
                                <w:t xml:space="preserve">Example: </w:t>
                              </w:r>
                              <w:r>
                                <w:rPr>
                                  <w:i/>
                                  <w:color w:val="231F20"/>
                                  <w:sz w:val="22"/>
                                  <w:u w:val="single" w:color="231F20"/>
                                </w:rPr>
                                <w:tab/>
                              </w:r>
                            </w:p>
                          </w:txbxContent>
                        </wps:txbx>
                        <wps:bodyPr wrap="square" lIns="0" tIns="0" rIns="0" bIns="0" rtlCol="0">
                          <a:noAutofit/>
                        </wps:bodyPr>
                      </wps:wsp>
                    </wpg:wgp>
                  </a:graphicData>
                </a:graphic>
              </wp:anchor>
            </w:drawing>
          </mc:Choice>
          <mc:Fallback>
            <w:pict>
              <v:group id="Group 3100" o:spid="_x0000_s1026" o:spt="203" style="position:absolute;left:0pt;margin-left:86.3pt;margin-top:12.6pt;height:53.35pt;width:447.2pt;mso-position-horizontal-relative:page;mso-wrap-distance-bottom:0pt;mso-wrap-distance-top:0pt;z-index:-251361280;mso-width-relative:page;mso-height-relative:page;" coordsize="5679440,677545" o:gfxdata="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">
                <o:lock v:ext="edit" aspectratio="f"/>
                <v:shape id="Graphic 3101" o:spid="_x0000_s1026" o:spt="100" style="position:absolute;left:6311;top:9169;height:82550;width:77470;" filled="f" stroked="t" coordsize="77470,82550" o:gfxdata="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fMa68AAAA&#10;3QAAAA8AAAAAAAAAAQAgAAAAIgAAAGRycy9kb3ducmV2LnhtbFBLAQIUABQAAAAIAIdO4kAzLwWe&#10;OwAAADkAAAAQAAAAAAAAAAEAIAAAAAsBAABkcnMvc2hhcGV4bWwueG1sUEsFBgAAAAAGAAYAWwEA&#10;ALUDAAAAAA==&#10;" path="m77088,0l54149,8322,30924,23431,11509,47398,0,82296e">
                  <v:fill on="f" focussize="0,0"/>
                  <v:stroke weight="0.74992125984252pt" color="#0089CF" joinstyle="round" dashstyle="3 1"/>
                  <v:imagedata o:title=""/>
                  <o:lock v:ext="edit" aspectratio="f"/>
                  <v:textbox inset="0mm,0mm,0mm,0mm"/>
                </v:shape>
                <v:shape id="Graphic 3102" o:spid="_x0000_s1026" o:spt="100" style="position:absolute;left:4762;top:148081;height:391160;width:1270;" filled="f" stroked="t" coordsize="1,391160" o:gfxdata="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sv5RvQAA&#10;AN0AAAAPAAAAAAAAAAEAIAAAACIAAABkcnMvZG93bnJldi54bWxQSwECFAAUAAAACACHTuJAMy8F&#10;njsAAAA5AAAAEAAAAAAAAAABACAAAAAMAQAAZHJzL3NoYXBleG1sLnhtbFBLBQYAAAAABgAGAFsB&#10;AAC2AwAAAAA=&#10;" path="m0,0l0,391033e">
                  <v:fill on="f" focussize="0,0"/>
                  <v:stroke color="#0089CF" joinstyle="round" dashstyle="3 1"/>
                  <v:imagedata o:title=""/>
                  <o:lock v:ext="edit" aspectratio="f"/>
                  <v:textbox inset="0mm,0mm,0mm,0mm"/>
                </v:shape>
                <v:shape id="Graphic 3103" o:spid="_x0000_s1026" o:spt="100" style="position:absolute;left:4813;top:99758;height:27940;width:1270;" filled="f" stroked="t" coordsize="635,27940" o:gfxdata="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JdWVvQAA&#10;AN0AAAAPAAAAAAAAAAEAIAAAACIAAABkcnMvZG93bnJldi54bWxQSwECFAAUAAAACACHTuJAMy8F&#10;njsAAAA5AAAAEAAAAAAAAAABACAAAAAMAQAAZHJzL3NoYXBleG1sLnhtbFBLBQYAAAAABgAGAFsB&#10;AAC2AwAAAAA=&#10;" path="m508,0l127,4191,0,8509,0,13081,0,27813e">
                  <v:fill on="f" focussize="0,0"/>
                  <v:stroke color="#0089CF" joinstyle="round"/>
                  <v:imagedata o:title=""/>
                  <o:lock v:ext="edit" aspectratio="f"/>
                  <v:textbox inset="0mm,0mm,0mm,0mm"/>
                </v:shape>
                <v:shape id="Graphic 3104" o:spid="_x0000_s1026" o:spt="100" style="position:absolute;left:9105;top:593674;height:77470;width:82550;" filled="f" stroked="t" coordsize="82550,77470" o:gfxdata="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kfTP&#10;wAAAAN0AAAAPAAAAAAAAAAEAIAAAACIAAABkcnMvZG93bnJldi54bWxQSwECFAAUAAAACACHTuJA&#10;My8FnjsAAAA5AAAAEAAAAAAAAAABACAAAAAPAQAAZHJzL3NoYXBleG1sLnhtbFBLBQYAAAAABgAG&#10;AFsBAAC5AwAAAAA=&#10;" path="m0,0l8322,22921,23431,46116,47398,65526,82296,77089e">
                  <v:fill on="f" focussize="0,0"/>
                  <v:stroke weight="0.74992125984252pt" color="#0089CF" joinstyle="round" dashstyle="3 1"/>
                  <v:imagedata o:title=""/>
                  <o:lock v:ext="edit" aspectratio="f"/>
                  <v:textbox inset="0mm,0mm,0mm,0mm"/>
                </v:shape>
                <v:shape id="Graphic 3105" o:spid="_x0000_s1026" o:spt="100" style="position:absolute;left:4813;top:549211;height:27940;width:1270;" filled="f" stroked="t" coordsize="1270,27940" o:gfxdata="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pFIb4A&#10;AADdAAAADwAAAAAAAAABACAAAAAiAAAAZHJzL2Rvd25yZXYueG1sUEsBAhQAFAAAAAgAh07iQDMv&#10;BZ47AAAAOQAAABAAAAAAAAAAAQAgAAAADQEAAGRycy9zaGFwZXhtbC54bWxQSwUGAAAAAAYABgBb&#10;AQAAtwMAAAAA&#10;" path="m0,0l0,15113,0,20193,1016,27940e">
                  <v:fill on="f" focussize="0,0"/>
                  <v:stroke color="#0089CF" joinstyle="round"/>
                  <v:imagedata o:title=""/>
                  <o:lock v:ext="edit" aspectratio="f"/>
                  <v:textbox inset="0mm,0mm,0mm,0mm"/>
                </v:shape>
                <v:shape id="Graphic 3106" o:spid="_x0000_s1026" o:spt="100" style="position:absolute;left:145948;top:672299;height:1270;width:5396865;" filled="f" stroked="t" coordsize="5396865,1" o:gfxdata="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NON&#10;JsEAAADdAAAADwAAAAAAAAABACAAAAAiAAAAZHJzL2Rvd25yZXYueG1sUEsBAhQAFAAAAAgAh07i&#10;QDMvBZ47AAAAOQAAABAAAAAAAAAAAQAgAAAAEAEAAGRycy9zaGFwZXhtbC54bWxQSwUGAAAAAAYA&#10;BgBbAQAAugMAAAAA&#10;" path="m0,0l5396611,0e">
                  <v:fill on="f" focussize="0,0"/>
                  <v:stroke color="#0089CF" joinstyle="round" dashstyle="3 1"/>
                  <v:imagedata o:title=""/>
                  <o:lock v:ext="edit" aspectratio="f"/>
                  <v:textbox inset="0mm,0mm,0mm,0mm"/>
                </v:shape>
                <v:shape id="Graphic 3107" o:spid="_x0000_s1026" o:spt="100" style="position:absolute;left:99682;top:671766;height:1270;width:27305;" filled="f" stroked="t" coordsize="27305,635" o:gfxdata="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Pt1IvQAA&#10;AN0AAAAPAAAAAAAAAAEAIAAAACIAAABkcnMvZG93bnJldi54bWxQSwECFAAUAAAACACHTuJAMy8F&#10;njsAAAA5AAAAEAAAAAAAAAABACAAAAAMAQAAZHJzL3NoYXBleG1sLnhtbFBLBQYAAAAABgAGAFsB&#10;AAC2AwAAAAA=&#10;" path="m0,0l4190,381,8381,508,13080,508,27304,508e">
                  <v:fill on="f" focussize="0,0"/>
                  <v:stroke color="#0089CF" joinstyle="round"/>
                  <v:imagedata o:title=""/>
                  <o:lock v:ext="edit" aspectratio="f"/>
                  <v:textbox inset="0mm,0mm,0mm,0mm"/>
                </v:shape>
                <v:shape id="Graphic 3108" o:spid="_x0000_s1026" o:spt="100" style="position:absolute;left:5595594;top:585635;height:82550;width:77470;" filled="f" stroked="t" coordsize="77470,82550" o:gfxdata="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NlmDO5AAAA3QAA&#10;AA8AAAAAAAAAAQAgAAAAIgAAAGRycy9kb3ducmV2LnhtbFBLAQIUABQAAAAIAIdO4kAzLwWeOwAA&#10;ADkAAAAQAAAAAAAAAAEAIAAAAAgBAABkcnMvc2hhcGV4bWwueG1sUEsFBgAAAAAGAAYAWwEAALID&#10;AAAAAA==&#10;" path="m0,82296l22939,73973,46164,58864,65579,34897,77089,0e">
                  <v:fill on="f" focussize="0,0"/>
                  <v:stroke weight="0.74992125984252pt" color="#0089CF" joinstyle="round" dashstyle="3 1"/>
                  <v:imagedata o:title=""/>
                  <o:lock v:ext="edit" aspectratio="f"/>
                  <v:textbox inset="0mm,0mm,0mm,0mm"/>
                </v:shape>
                <v:shape id="Graphic 3109" o:spid="_x0000_s1026" o:spt="100" style="position:absolute;left:5552046;top:671131;height:1270;width:27305;" filled="f" stroked="t" coordsize="27305,1270" o:gfxdata="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n5fK&#10;wAAAAN0AAAAPAAAAAAAAAAEAIAAAACIAAABkcnMvZG93bnJldi54bWxQSwECFAAUAAAACACHTuJA&#10;My8FnjsAAAA5AAAAEAAAAAAAAAABACAAAAAPAQAAZHJzL3NoYXBleG1sLnhtbFBLBQYAAAAABgAG&#10;AFsBAAC5AwAAAAA=&#10;" path="m0,1142l14223,1142,19303,1142,27177,0e">
                  <v:fill on="f" focussize="0,0"/>
                  <v:stroke weight="0.74992125984252pt" color="#0089CF" joinstyle="round"/>
                  <v:imagedata o:title=""/>
                  <o:lock v:ext="edit" aspectratio="f"/>
                  <v:textbox inset="0mm,0mm,0mm,0mm"/>
                </v:shape>
                <v:shape id="Graphic 3110" o:spid="_x0000_s1026" o:spt="100" style="position:absolute;left:5674233;top:137998;height:391160;width:1270;" filled="f" stroked="t" coordsize="1,391160" o:gfxdata="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1U2C5AAAA3QAA&#10;AA8AAAAAAAAAAQAgAAAAIgAAAGRycy9kb3ducmV2LnhtbFBLAQIUABQAAAAIAIdO4kAzLwWeOwAA&#10;ADkAAAAQAAAAAAAAAAEAIAAAAAgBAABkcnMvc2hhcGV4bWwueG1sUEsFBgAAAAAGAAYAWwEAALID&#10;AAAAAA==&#10;" path="m0,391032l0,0e">
                  <v:fill on="f" focussize="0,0"/>
                  <v:stroke color="#0089CF" joinstyle="round" dashstyle="3 1"/>
                  <v:imagedata o:title=""/>
                  <o:lock v:ext="edit" aspectratio="f"/>
                  <v:textbox inset="0mm,0mm,0mm,0mm"/>
                </v:shape>
                <v:shape id="Graphic 3111" o:spid="_x0000_s1026" o:spt="100" style="position:absolute;left:5673712;top:549211;height:27940;width:1270;" filled="f" stroked="t" coordsize="635,27940" o:gfxdata="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YnikvQAA&#10;AN0AAAAPAAAAAAAAAAEAIAAAACIAAABkcnMvZG93bnJldi54bWxQSwECFAAUAAAACACHTuJAMy8F&#10;njsAAAA5AAAAEAAAAAAAAAABACAAAAAMAQAAZHJzL3NoYXBleG1sLnhtbFBLBQYAAAAABgAGAFsB&#10;AAC2AwAAAAA=&#10;" path="m0,27940l381,24003,508,19558,508,15113,508,0e">
                  <v:fill on="f" focussize="0,0"/>
                  <v:stroke color="#0089CF" joinstyle="round"/>
                  <v:imagedata o:title=""/>
                  <o:lock v:ext="edit" aspectratio="f"/>
                  <v:textbox inset="0mm,0mm,0mm,0mm"/>
                </v:shape>
                <v:shape id="Graphic 3112" o:spid="_x0000_s1026" o:spt="100" style="position:absolute;left:5587593;top:6350;height:77470;width:82550;" filled="f" stroked="t" coordsize="82550,77470" o:gfxdata="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tX/2/&#10;AAAA3QAAAA8AAAAAAAAAAQAgAAAAIgAAAGRycy9kb3ducmV2LnhtbFBLAQIUABQAAAAIAIdO4kAz&#10;LwWeOwAAADkAAAAQAAAAAAAAAAEAIAAAAA4BAABkcnMvc2hhcGV4bWwueG1sUEsFBgAAAAAGAAYA&#10;WwEAALgDAAAAAA==&#10;" path="m82296,77089l73973,54167,58864,30972,34897,11562,0,0e">
                  <v:fill on="f" focussize="0,0"/>
                  <v:stroke weight="0.74992125984252pt" color="#0089CF" joinstyle="round" dashstyle="3 1"/>
                  <v:imagedata o:title=""/>
                  <o:lock v:ext="edit" aspectratio="f"/>
                  <v:textbox inset="0mm,0mm,0mm,0mm"/>
                </v:shape>
                <v:shape id="Graphic 3113" o:spid="_x0000_s1026" o:spt="100" style="position:absolute;left:5673204;top:99758;height:27940;width:1270;" filled="f" stroked="t" coordsize="1270,27940" o:gfxdata="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1Cm/2/&#10;AAAA3QAAAA8AAAAAAAAAAQAgAAAAIgAAAGRycy9kb3ducmV2LnhtbFBLAQIUABQAAAAIAIdO4kAz&#10;LwWeOwAAADkAAAAQAAAAAAAAAAEAIAAAAA4BAABkcnMvc2hhcGV4bWwueG1sUEsFBgAAAAAGAAYA&#10;WwEAALgDAAAAAA==&#10;" path="m1015,27813l1015,13081,1015,8001,0,0e">
                  <v:fill on="f" focussize="0,0"/>
                  <v:stroke weight="0.74992125984252pt" color="#0089CF" joinstyle="round"/>
                  <v:imagedata o:title=""/>
                  <o:lock v:ext="edit" aspectratio="f"/>
                  <v:textbox inset="0mm,0mm,0mm,0mm"/>
                </v:shape>
                <v:shape id="Graphic 3114" o:spid="_x0000_s1026" o:spt="100" style="position:absolute;left:136436;top:4813;height:1270;width:5396865;" filled="f" stroked="t" coordsize="5396865,1" o:gfxdata="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lCAX&#10;wAAAAN0AAAAPAAAAAAAAAAEAIAAAACIAAABkcnMvZG93bnJldi54bWxQSwECFAAUAAAACACHTuJA&#10;My8FnjsAAAA5AAAAEAAAAAAAAAABACAAAAAPAQAAZHJzL3NoYXBleG1sLnhtbFBLBQYAAAAABgAG&#10;AFsBAAC5AwAAAAA=&#10;" path="m5396611,0l0,0e">
                  <v:fill on="f" focussize="0,0"/>
                  <v:stroke color="#0089CF" joinstyle="round" dashstyle="3 1"/>
                  <v:imagedata o:title=""/>
                  <o:lock v:ext="edit" aspectratio="f"/>
                  <v:textbox inset="0mm,0mm,0mm,0mm"/>
                </v:shape>
                <v:shape id="Graphic 3115" o:spid="_x0000_s1026" o:spt="100" style="position:absolute;left:99682;top:4762;height:1270;width:5480050;" filled="f" stroked="t" coordsize="5480050,1270" o:gfxdata="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BMW/&#10;AAAA3QAAAA8AAAAAAAAAAQAgAAAAIgAAAGRycy9kb3ducmV2LnhtbFBLAQIUABQAAAAIAIdO4kAz&#10;LwWeOwAAADkAAAAQAAAAAAAAAAEAIAAAAA4BAABkcnMvc2hhcGV4bWwueG1sUEsFBgAAAAAGAAYA&#10;WwEAALgDAAAAAA==&#10;" path="m5479542,635l5475478,254,5471160,0,5466588,0,5452364,0em27304,0l13080,0,8000,0,0,1143e">
                  <v:fill on="f" focussize="0,0"/>
                  <v:stroke color="#0089CF" joinstyle="round"/>
                  <v:imagedata o:title=""/>
                  <o:lock v:ext="edit" aspectratio="f"/>
                  <v:textbox inset="0mm,0mm,0mm,0mm"/>
                </v:shape>
                <v:shape id="Textbox 3116" o:spid="_x0000_s1026" o:spt="202" type="#_x0000_t202" style="position:absolute;left:0;top:0;height:677545;width:5679440;" filled="f" stroked="f" coordsize="21600,21600" o:gfxdata="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Uyc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552C01">
                        <w:pPr>
                          <w:spacing w:before="180"/>
                          <w:ind w:left="531" w:right="0" w:firstLine="0"/>
                          <w:jc w:val="left"/>
                          <w:rPr>
                            <w:rFonts w:ascii="Tahoma" w:hAnsi="Tahoma"/>
                            <w:sz w:val="22"/>
                          </w:rPr>
                        </w:pPr>
                        <w:r>
                          <w:rPr>
                            <w:rFonts w:ascii="Tahoma" w:hAnsi="Tahoma"/>
                            <w:color w:val="231F20"/>
                            <w:sz w:val="22"/>
                          </w:rPr>
                          <w:t>Headline—This</w:t>
                        </w:r>
                        <w:r>
                          <w:rPr>
                            <w:rFonts w:ascii="Tahoma" w:hAnsi="Tahoma"/>
                            <w:color w:val="231F20"/>
                            <w:spacing w:val="11"/>
                            <w:sz w:val="22"/>
                          </w:rPr>
                          <w:t xml:space="preserve"> </w:t>
                        </w:r>
                        <w:r>
                          <w:rPr>
                            <w:rFonts w:ascii="Tahoma" w:hAnsi="Tahoma"/>
                            <w:color w:val="231F20"/>
                            <w:sz w:val="22"/>
                          </w:rPr>
                          <w:t>should</w:t>
                        </w:r>
                        <w:r>
                          <w:rPr>
                            <w:rFonts w:ascii="Tahoma" w:hAnsi="Tahoma"/>
                            <w:color w:val="231F20"/>
                            <w:spacing w:val="12"/>
                            <w:sz w:val="22"/>
                          </w:rPr>
                          <w:t xml:space="preserve"> </w:t>
                        </w:r>
                        <w:r>
                          <w:rPr>
                            <w:rFonts w:ascii="Tahoma" w:hAnsi="Tahoma"/>
                            <w:color w:val="231F20"/>
                            <w:sz w:val="22"/>
                          </w:rPr>
                          <w:t>get</w:t>
                        </w:r>
                        <w:r>
                          <w:rPr>
                            <w:rFonts w:ascii="Tahoma" w:hAnsi="Tahoma"/>
                            <w:color w:val="231F20"/>
                            <w:spacing w:val="12"/>
                            <w:sz w:val="22"/>
                          </w:rPr>
                          <w:t xml:space="preserve"> </w:t>
                        </w:r>
                        <w:r>
                          <w:rPr>
                            <w:rFonts w:ascii="Tahoma" w:hAnsi="Tahoma"/>
                            <w:color w:val="231F20"/>
                            <w:sz w:val="22"/>
                          </w:rPr>
                          <w:t>the</w:t>
                        </w:r>
                        <w:r>
                          <w:rPr>
                            <w:rFonts w:ascii="Tahoma" w:hAnsi="Tahoma"/>
                            <w:color w:val="231F20"/>
                            <w:spacing w:val="12"/>
                            <w:sz w:val="22"/>
                          </w:rPr>
                          <w:t xml:space="preserve"> </w:t>
                        </w:r>
                        <w:r>
                          <w:rPr>
                            <w:rFonts w:ascii="Tahoma" w:hAnsi="Tahoma"/>
                            <w:color w:val="231F20"/>
                            <w:sz w:val="22"/>
                          </w:rPr>
                          <w:t>reader’s</w:t>
                        </w:r>
                        <w:r>
                          <w:rPr>
                            <w:rFonts w:ascii="Tahoma" w:hAnsi="Tahoma"/>
                            <w:color w:val="231F20"/>
                            <w:spacing w:val="12"/>
                            <w:sz w:val="22"/>
                          </w:rPr>
                          <w:t xml:space="preserve"> </w:t>
                        </w:r>
                        <w:r>
                          <w:rPr>
                            <w:rFonts w:ascii="Tahoma" w:hAnsi="Tahoma"/>
                            <w:color w:val="231F20"/>
                            <w:spacing w:val="-2"/>
                            <w:sz w:val="22"/>
                          </w:rPr>
                          <w:t>attention.</w:t>
                        </w:r>
                      </w:p>
                      <w:p w14:paraId="60D67950">
                        <w:pPr>
                          <w:tabs>
                            <w:tab w:val="left" w:pos="8444"/>
                          </w:tabs>
                          <w:spacing w:before="131"/>
                          <w:ind w:left="531" w:right="0" w:firstLine="0"/>
                          <w:jc w:val="left"/>
                          <w:rPr>
                            <w:i/>
                            <w:sz w:val="22"/>
                          </w:rPr>
                        </w:pPr>
                        <w:r>
                          <w:rPr>
                            <w:i/>
                            <w:color w:val="231F20"/>
                            <w:sz w:val="22"/>
                          </w:rPr>
                          <w:t xml:space="preserve">Example: </w:t>
                        </w:r>
                        <w:r>
                          <w:rPr>
                            <w:i/>
                            <w:color w:val="231F20"/>
                            <w:sz w:val="22"/>
                            <w:u w:val="single" w:color="231F20"/>
                          </w:rPr>
                          <w:tab/>
                        </w:r>
                      </w:p>
                    </w:txbxContent>
                  </v:textbox>
                </v:shape>
                <w10:wrap type="topAndBottom"/>
              </v:group>
            </w:pict>
          </mc:Fallback>
        </mc:AlternateContent>
      </w:r>
      <w:r>
        <mc:AlternateContent>
          <mc:Choice Requires="wpg">
            <w:drawing>
              <wp:anchor distT="0" distB="0" distL="0" distR="0" simplePos="0" relativeHeight="251955200" behindDoc="1" locked="0" layoutInCell="1" allowOverlap="1">
                <wp:simplePos x="0" y="0"/>
                <wp:positionH relativeFrom="page">
                  <wp:posOffset>1096010</wp:posOffset>
                </wp:positionH>
                <wp:positionV relativeFrom="paragraph">
                  <wp:posOffset>1043940</wp:posOffset>
                </wp:positionV>
                <wp:extent cx="5679440" cy="807085"/>
                <wp:effectExtent l="0" t="0" r="0" b="0"/>
                <wp:wrapTopAndBottom/>
                <wp:docPr id="3117" name="Group 3117"/>
                <wp:cNvGraphicFramePr/>
                <a:graphic xmlns:a="http://schemas.openxmlformats.org/drawingml/2006/main">
                  <a:graphicData uri="http://schemas.microsoft.com/office/word/2010/wordprocessingGroup">
                    <wpg:wgp>
                      <wpg:cNvGrpSpPr/>
                      <wpg:grpSpPr>
                        <a:xfrm>
                          <a:off x="0" y="0"/>
                          <a:ext cx="5679440" cy="807085"/>
                          <a:chOff x="0" y="0"/>
                          <a:chExt cx="5679440" cy="807085"/>
                        </a:xfrm>
                      </wpg:grpSpPr>
                      <wps:wsp>
                        <wps:cNvPr id="3118" name="Graphic 3118"/>
                        <wps:cNvSpPr/>
                        <wps:spPr>
                          <a:xfrm>
                            <a:off x="6311" y="9131"/>
                            <a:ext cx="77470" cy="82550"/>
                          </a:xfrm>
                          <a:custGeom>
                            <a:avLst/>
                            <a:gdLst/>
                            <a:ahLst/>
                            <a:cxnLst/>
                            <a:rect l="l" t="t" r="r" b="b"/>
                            <a:pathLst>
                              <a:path w="77470" h="82550">
                                <a:moveTo>
                                  <a:pt x="77088" y="0"/>
                                </a:moveTo>
                                <a:lnTo>
                                  <a:pt x="54149" y="8322"/>
                                </a:lnTo>
                                <a:lnTo>
                                  <a:pt x="30924" y="23431"/>
                                </a:lnTo>
                                <a:lnTo>
                                  <a:pt x="11509" y="47398"/>
                                </a:lnTo>
                                <a:lnTo>
                                  <a:pt x="0" y="82296"/>
                                </a:lnTo>
                              </a:path>
                            </a:pathLst>
                          </a:custGeom>
                          <a:ln w="9524">
                            <a:solidFill>
                              <a:srgbClr val="D26277"/>
                            </a:solidFill>
                            <a:prstDash val="sysDash"/>
                          </a:ln>
                        </wps:spPr>
                        <wps:bodyPr wrap="square" lIns="0" tIns="0" rIns="0" bIns="0" rtlCol="0">
                          <a:noAutofit/>
                        </wps:bodyPr>
                      </wps:wsp>
                      <wps:wsp>
                        <wps:cNvPr id="3119" name="Graphic 3119"/>
                        <wps:cNvSpPr/>
                        <wps:spPr>
                          <a:xfrm>
                            <a:off x="4762" y="146697"/>
                            <a:ext cx="1270" cy="523240"/>
                          </a:xfrm>
                          <a:custGeom>
                            <a:avLst/>
                            <a:gdLst/>
                            <a:ahLst/>
                            <a:cxnLst/>
                            <a:rect l="l" t="t" r="r" b="b"/>
                            <a:pathLst>
                              <a:path h="523240">
                                <a:moveTo>
                                  <a:pt x="0" y="0"/>
                                </a:moveTo>
                                <a:lnTo>
                                  <a:pt x="0" y="522986"/>
                                </a:lnTo>
                              </a:path>
                            </a:pathLst>
                          </a:custGeom>
                          <a:ln w="9525">
                            <a:solidFill>
                              <a:srgbClr val="D26277"/>
                            </a:solidFill>
                            <a:prstDash val="sysDash"/>
                          </a:ln>
                        </wps:spPr>
                        <wps:bodyPr wrap="square" lIns="0" tIns="0" rIns="0" bIns="0" rtlCol="0">
                          <a:noAutofit/>
                        </wps:bodyPr>
                      </wps:wsp>
                      <wps:wsp>
                        <wps:cNvPr id="3120" name="Graphic 3120"/>
                        <wps:cNvSpPr/>
                        <wps:spPr>
                          <a:xfrm>
                            <a:off x="4813" y="99669"/>
                            <a:ext cx="1270" cy="27940"/>
                          </a:xfrm>
                          <a:custGeom>
                            <a:avLst/>
                            <a:gdLst/>
                            <a:ahLst/>
                            <a:cxnLst/>
                            <a:rect l="l" t="t" r="r" b="b"/>
                            <a:pathLst>
                              <a:path w="635" h="27940">
                                <a:moveTo>
                                  <a:pt x="508" y="0"/>
                                </a:moveTo>
                                <a:lnTo>
                                  <a:pt x="127" y="4191"/>
                                </a:lnTo>
                                <a:lnTo>
                                  <a:pt x="0" y="8509"/>
                                </a:lnTo>
                                <a:lnTo>
                                  <a:pt x="0" y="13081"/>
                                </a:lnTo>
                                <a:lnTo>
                                  <a:pt x="0" y="27559"/>
                                </a:lnTo>
                              </a:path>
                            </a:pathLst>
                          </a:custGeom>
                          <a:ln w="9525">
                            <a:solidFill>
                              <a:srgbClr val="D26277"/>
                            </a:solidFill>
                            <a:prstDash val="solid"/>
                          </a:ln>
                        </wps:spPr>
                        <wps:bodyPr wrap="square" lIns="0" tIns="0" rIns="0" bIns="0" rtlCol="0">
                          <a:noAutofit/>
                        </wps:bodyPr>
                      </wps:wsp>
                      <wps:wsp>
                        <wps:cNvPr id="3121" name="Graphic 3121"/>
                        <wps:cNvSpPr/>
                        <wps:spPr>
                          <a:xfrm>
                            <a:off x="9105" y="723214"/>
                            <a:ext cx="82550" cy="77470"/>
                          </a:xfrm>
                          <a:custGeom>
                            <a:avLst/>
                            <a:gdLst/>
                            <a:ahLst/>
                            <a:cxnLst/>
                            <a:rect l="l" t="t" r="r" b="b"/>
                            <a:pathLst>
                              <a:path w="82550" h="77470">
                                <a:moveTo>
                                  <a:pt x="0" y="0"/>
                                </a:moveTo>
                                <a:lnTo>
                                  <a:pt x="8322" y="22921"/>
                                </a:lnTo>
                                <a:lnTo>
                                  <a:pt x="23431" y="46116"/>
                                </a:lnTo>
                                <a:lnTo>
                                  <a:pt x="47398" y="65526"/>
                                </a:lnTo>
                                <a:lnTo>
                                  <a:pt x="82296" y="77089"/>
                                </a:lnTo>
                              </a:path>
                            </a:pathLst>
                          </a:custGeom>
                          <a:ln w="9524">
                            <a:solidFill>
                              <a:srgbClr val="D26277"/>
                            </a:solidFill>
                            <a:prstDash val="sysDash"/>
                          </a:ln>
                        </wps:spPr>
                        <wps:bodyPr wrap="square" lIns="0" tIns="0" rIns="0" bIns="0" rtlCol="0">
                          <a:noAutofit/>
                        </wps:bodyPr>
                      </wps:wsp>
                      <wps:wsp>
                        <wps:cNvPr id="3122" name="Graphic 3122"/>
                        <wps:cNvSpPr/>
                        <wps:spPr>
                          <a:xfrm>
                            <a:off x="4813" y="679424"/>
                            <a:ext cx="1270" cy="27940"/>
                          </a:xfrm>
                          <a:custGeom>
                            <a:avLst/>
                            <a:gdLst/>
                            <a:ahLst/>
                            <a:cxnLst/>
                            <a:rect l="l" t="t" r="r" b="b"/>
                            <a:pathLst>
                              <a:path w="1270" h="27940">
                                <a:moveTo>
                                  <a:pt x="0" y="0"/>
                                </a:moveTo>
                                <a:lnTo>
                                  <a:pt x="0" y="14478"/>
                                </a:lnTo>
                                <a:lnTo>
                                  <a:pt x="0" y="19558"/>
                                </a:lnTo>
                                <a:lnTo>
                                  <a:pt x="1016" y="27432"/>
                                </a:lnTo>
                              </a:path>
                            </a:pathLst>
                          </a:custGeom>
                          <a:ln w="9525">
                            <a:solidFill>
                              <a:srgbClr val="D26277"/>
                            </a:solidFill>
                            <a:prstDash val="solid"/>
                          </a:ln>
                        </wps:spPr>
                        <wps:bodyPr wrap="square" lIns="0" tIns="0" rIns="0" bIns="0" rtlCol="0">
                          <a:noAutofit/>
                        </wps:bodyPr>
                      </wps:wsp>
                      <wps:wsp>
                        <wps:cNvPr id="3123" name="Graphic 3123"/>
                        <wps:cNvSpPr/>
                        <wps:spPr>
                          <a:xfrm>
                            <a:off x="145948" y="801839"/>
                            <a:ext cx="5396865" cy="1270"/>
                          </a:xfrm>
                          <a:custGeom>
                            <a:avLst/>
                            <a:gdLst/>
                            <a:ahLst/>
                            <a:cxnLst/>
                            <a:rect l="l" t="t" r="r" b="b"/>
                            <a:pathLst>
                              <a:path w="5396865">
                                <a:moveTo>
                                  <a:pt x="0" y="0"/>
                                </a:moveTo>
                                <a:lnTo>
                                  <a:pt x="5396611" y="0"/>
                                </a:lnTo>
                              </a:path>
                            </a:pathLst>
                          </a:custGeom>
                          <a:ln w="9525">
                            <a:solidFill>
                              <a:srgbClr val="D26277"/>
                            </a:solidFill>
                            <a:prstDash val="sysDash"/>
                          </a:ln>
                        </wps:spPr>
                        <wps:bodyPr wrap="square" lIns="0" tIns="0" rIns="0" bIns="0" rtlCol="0">
                          <a:noAutofit/>
                        </wps:bodyPr>
                      </wps:wsp>
                      <wps:wsp>
                        <wps:cNvPr id="3124" name="Graphic 3124"/>
                        <wps:cNvSpPr/>
                        <wps:spPr>
                          <a:xfrm>
                            <a:off x="99682" y="801344"/>
                            <a:ext cx="27305" cy="1270"/>
                          </a:xfrm>
                          <a:custGeom>
                            <a:avLst/>
                            <a:gdLst/>
                            <a:ahLst/>
                            <a:cxnLst/>
                            <a:rect l="l" t="t" r="r" b="b"/>
                            <a:pathLst>
                              <a:path w="27305" h="635">
                                <a:moveTo>
                                  <a:pt x="0" y="0"/>
                                </a:moveTo>
                                <a:lnTo>
                                  <a:pt x="4190" y="254"/>
                                </a:lnTo>
                                <a:lnTo>
                                  <a:pt x="8381" y="507"/>
                                </a:lnTo>
                                <a:lnTo>
                                  <a:pt x="13080" y="507"/>
                                </a:lnTo>
                                <a:lnTo>
                                  <a:pt x="27304" y="507"/>
                                </a:lnTo>
                              </a:path>
                            </a:pathLst>
                          </a:custGeom>
                          <a:ln w="9525">
                            <a:solidFill>
                              <a:srgbClr val="D26277"/>
                            </a:solidFill>
                            <a:prstDash val="solid"/>
                          </a:ln>
                        </wps:spPr>
                        <wps:bodyPr wrap="square" lIns="0" tIns="0" rIns="0" bIns="0" rtlCol="0">
                          <a:noAutofit/>
                        </wps:bodyPr>
                      </wps:wsp>
                      <wps:wsp>
                        <wps:cNvPr id="3125" name="Graphic 3125"/>
                        <wps:cNvSpPr/>
                        <wps:spPr>
                          <a:xfrm>
                            <a:off x="5595594" y="715225"/>
                            <a:ext cx="77470" cy="82550"/>
                          </a:xfrm>
                          <a:custGeom>
                            <a:avLst/>
                            <a:gdLst/>
                            <a:ahLst/>
                            <a:cxnLst/>
                            <a:rect l="l" t="t" r="r" b="b"/>
                            <a:pathLst>
                              <a:path w="77470" h="82550">
                                <a:moveTo>
                                  <a:pt x="0" y="82296"/>
                                </a:moveTo>
                                <a:lnTo>
                                  <a:pt x="22939" y="73955"/>
                                </a:lnTo>
                                <a:lnTo>
                                  <a:pt x="46164" y="58816"/>
                                </a:lnTo>
                                <a:lnTo>
                                  <a:pt x="65579" y="34843"/>
                                </a:lnTo>
                                <a:lnTo>
                                  <a:pt x="77089" y="0"/>
                                </a:lnTo>
                              </a:path>
                            </a:pathLst>
                          </a:custGeom>
                          <a:ln w="9524">
                            <a:solidFill>
                              <a:srgbClr val="D26277"/>
                            </a:solidFill>
                            <a:prstDash val="sysDash"/>
                          </a:ln>
                        </wps:spPr>
                        <wps:bodyPr wrap="square" lIns="0" tIns="0" rIns="0" bIns="0" rtlCol="0">
                          <a:noAutofit/>
                        </wps:bodyPr>
                      </wps:wsp>
                      <wps:wsp>
                        <wps:cNvPr id="3126" name="Graphic 3126"/>
                        <wps:cNvSpPr/>
                        <wps:spPr>
                          <a:xfrm>
                            <a:off x="5552046" y="800582"/>
                            <a:ext cx="27305" cy="1270"/>
                          </a:xfrm>
                          <a:custGeom>
                            <a:avLst/>
                            <a:gdLst/>
                            <a:ahLst/>
                            <a:cxnLst/>
                            <a:rect l="l" t="t" r="r" b="b"/>
                            <a:pathLst>
                              <a:path w="27305" h="1270">
                                <a:moveTo>
                                  <a:pt x="0" y="1269"/>
                                </a:moveTo>
                                <a:lnTo>
                                  <a:pt x="14223" y="1269"/>
                                </a:lnTo>
                                <a:lnTo>
                                  <a:pt x="19303" y="1269"/>
                                </a:lnTo>
                                <a:lnTo>
                                  <a:pt x="27177" y="0"/>
                                </a:lnTo>
                              </a:path>
                            </a:pathLst>
                          </a:custGeom>
                          <a:ln w="9524">
                            <a:solidFill>
                              <a:srgbClr val="D26277"/>
                            </a:solidFill>
                            <a:prstDash val="solid"/>
                          </a:ln>
                        </wps:spPr>
                        <wps:bodyPr wrap="square" lIns="0" tIns="0" rIns="0" bIns="0" rtlCol="0">
                          <a:noAutofit/>
                        </wps:bodyPr>
                      </wps:wsp>
                      <wps:wsp>
                        <wps:cNvPr id="3127" name="Graphic 3127"/>
                        <wps:cNvSpPr/>
                        <wps:spPr>
                          <a:xfrm>
                            <a:off x="5674233" y="136931"/>
                            <a:ext cx="1270" cy="523240"/>
                          </a:xfrm>
                          <a:custGeom>
                            <a:avLst/>
                            <a:gdLst/>
                            <a:ahLst/>
                            <a:cxnLst/>
                            <a:rect l="l" t="t" r="r" b="b"/>
                            <a:pathLst>
                              <a:path h="523240">
                                <a:moveTo>
                                  <a:pt x="0" y="522985"/>
                                </a:moveTo>
                                <a:lnTo>
                                  <a:pt x="0" y="0"/>
                                </a:lnTo>
                              </a:path>
                            </a:pathLst>
                          </a:custGeom>
                          <a:ln w="9525">
                            <a:solidFill>
                              <a:srgbClr val="D26277"/>
                            </a:solidFill>
                            <a:prstDash val="sysDash"/>
                          </a:ln>
                        </wps:spPr>
                        <wps:bodyPr wrap="square" lIns="0" tIns="0" rIns="0" bIns="0" rtlCol="0">
                          <a:noAutofit/>
                        </wps:bodyPr>
                      </wps:wsp>
                      <wps:wsp>
                        <wps:cNvPr id="3128" name="Graphic 3128"/>
                        <wps:cNvSpPr/>
                        <wps:spPr>
                          <a:xfrm>
                            <a:off x="5673712" y="679424"/>
                            <a:ext cx="1270" cy="27940"/>
                          </a:xfrm>
                          <a:custGeom>
                            <a:avLst/>
                            <a:gdLst/>
                            <a:ahLst/>
                            <a:cxnLst/>
                            <a:rect l="l" t="t" r="r" b="b"/>
                            <a:pathLst>
                              <a:path w="635" h="27940">
                                <a:moveTo>
                                  <a:pt x="0" y="27559"/>
                                </a:moveTo>
                                <a:lnTo>
                                  <a:pt x="381" y="23368"/>
                                </a:lnTo>
                                <a:lnTo>
                                  <a:pt x="508" y="19050"/>
                                </a:lnTo>
                                <a:lnTo>
                                  <a:pt x="508" y="14478"/>
                                </a:lnTo>
                                <a:lnTo>
                                  <a:pt x="508" y="0"/>
                                </a:lnTo>
                              </a:path>
                            </a:pathLst>
                          </a:custGeom>
                          <a:ln w="9525">
                            <a:solidFill>
                              <a:srgbClr val="D26277"/>
                            </a:solidFill>
                            <a:prstDash val="solid"/>
                          </a:ln>
                        </wps:spPr>
                        <wps:bodyPr wrap="square" lIns="0" tIns="0" rIns="0" bIns="0" rtlCol="0">
                          <a:noAutofit/>
                        </wps:bodyPr>
                      </wps:wsp>
                      <wps:wsp>
                        <wps:cNvPr id="3129" name="Graphic 3129"/>
                        <wps:cNvSpPr/>
                        <wps:spPr>
                          <a:xfrm>
                            <a:off x="5587593" y="6311"/>
                            <a:ext cx="82550" cy="77470"/>
                          </a:xfrm>
                          <a:custGeom>
                            <a:avLst/>
                            <a:gdLst/>
                            <a:ahLst/>
                            <a:cxnLst/>
                            <a:rect l="l" t="t" r="r" b="b"/>
                            <a:pathLst>
                              <a:path w="82550" h="77470">
                                <a:moveTo>
                                  <a:pt x="82296" y="77089"/>
                                </a:moveTo>
                                <a:lnTo>
                                  <a:pt x="73973" y="54167"/>
                                </a:lnTo>
                                <a:lnTo>
                                  <a:pt x="58864" y="30972"/>
                                </a:lnTo>
                                <a:lnTo>
                                  <a:pt x="34897" y="11562"/>
                                </a:lnTo>
                                <a:lnTo>
                                  <a:pt x="0" y="0"/>
                                </a:lnTo>
                              </a:path>
                            </a:pathLst>
                          </a:custGeom>
                          <a:ln w="9524">
                            <a:solidFill>
                              <a:srgbClr val="D26277"/>
                            </a:solidFill>
                            <a:prstDash val="sysDash"/>
                          </a:ln>
                        </wps:spPr>
                        <wps:bodyPr wrap="square" lIns="0" tIns="0" rIns="0" bIns="0" rtlCol="0">
                          <a:noAutofit/>
                        </wps:bodyPr>
                      </wps:wsp>
                      <wps:wsp>
                        <wps:cNvPr id="3130" name="Graphic 3130"/>
                        <wps:cNvSpPr/>
                        <wps:spPr>
                          <a:xfrm>
                            <a:off x="5673204" y="99669"/>
                            <a:ext cx="1270" cy="27940"/>
                          </a:xfrm>
                          <a:custGeom>
                            <a:avLst/>
                            <a:gdLst/>
                            <a:ahLst/>
                            <a:cxnLst/>
                            <a:rect l="l" t="t" r="r" b="b"/>
                            <a:pathLst>
                              <a:path w="1270" h="27940">
                                <a:moveTo>
                                  <a:pt x="1015" y="27559"/>
                                </a:moveTo>
                                <a:lnTo>
                                  <a:pt x="1015" y="13081"/>
                                </a:lnTo>
                                <a:lnTo>
                                  <a:pt x="1015" y="8001"/>
                                </a:lnTo>
                                <a:lnTo>
                                  <a:pt x="0" y="0"/>
                                </a:lnTo>
                              </a:path>
                            </a:pathLst>
                          </a:custGeom>
                          <a:ln w="9525">
                            <a:solidFill>
                              <a:srgbClr val="D26277"/>
                            </a:solidFill>
                            <a:prstDash val="solid"/>
                          </a:ln>
                        </wps:spPr>
                        <wps:bodyPr wrap="square" lIns="0" tIns="0" rIns="0" bIns="0" rtlCol="0">
                          <a:noAutofit/>
                        </wps:bodyPr>
                      </wps:wsp>
                      <wps:wsp>
                        <wps:cNvPr id="3131" name="Graphic 3131"/>
                        <wps:cNvSpPr/>
                        <wps:spPr>
                          <a:xfrm>
                            <a:off x="136436" y="4762"/>
                            <a:ext cx="5396865" cy="1270"/>
                          </a:xfrm>
                          <a:custGeom>
                            <a:avLst/>
                            <a:gdLst/>
                            <a:ahLst/>
                            <a:cxnLst/>
                            <a:rect l="l" t="t" r="r" b="b"/>
                            <a:pathLst>
                              <a:path w="5396865">
                                <a:moveTo>
                                  <a:pt x="5396611" y="0"/>
                                </a:moveTo>
                                <a:lnTo>
                                  <a:pt x="0" y="0"/>
                                </a:lnTo>
                              </a:path>
                            </a:pathLst>
                          </a:custGeom>
                          <a:ln w="9525">
                            <a:solidFill>
                              <a:srgbClr val="D26277"/>
                            </a:solidFill>
                            <a:prstDash val="sysDash"/>
                          </a:ln>
                        </wps:spPr>
                        <wps:bodyPr wrap="square" lIns="0" tIns="0" rIns="0" bIns="0" rtlCol="0">
                          <a:noAutofit/>
                        </wps:bodyPr>
                      </wps:wsp>
                      <wps:wsp>
                        <wps:cNvPr id="3132" name="Graphic 3132"/>
                        <wps:cNvSpPr/>
                        <wps:spPr>
                          <a:xfrm>
                            <a:off x="99682" y="4800"/>
                            <a:ext cx="5480050" cy="1270"/>
                          </a:xfrm>
                          <a:custGeom>
                            <a:avLst/>
                            <a:gdLst/>
                            <a:ahLst/>
                            <a:cxnLst/>
                            <a:rect l="l" t="t" r="r" b="b"/>
                            <a:pathLst>
                              <a:path w="5480050" h="1270">
                                <a:moveTo>
                                  <a:pt x="5479542" y="508"/>
                                </a:moveTo>
                                <a:lnTo>
                                  <a:pt x="5475478" y="127"/>
                                </a:lnTo>
                                <a:lnTo>
                                  <a:pt x="5471160" y="0"/>
                                </a:lnTo>
                                <a:lnTo>
                                  <a:pt x="5466588" y="0"/>
                                </a:lnTo>
                                <a:lnTo>
                                  <a:pt x="5452364" y="0"/>
                                </a:lnTo>
                              </a:path>
                              <a:path w="5480050" h="1270">
                                <a:moveTo>
                                  <a:pt x="27304" y="0"/>
                                </a:moveTo>
                                <a:lnTo>
                                  <a:pt x="13080" y="0"/>
                                </a:lnTo>
                                <a:lnTo>
                                  <a:pt x="8000" y="0"/>
                                </a:lnTo>
                                <a:lnTo>
                                  <a:pt x="0" y="1016"/>
                                </a:lnTo>
                              </a:path>
                            </a:pathLst>
                          </a:custGeom>
                          <a:ln w="9525">
                            <a:solidFill>
                              <a:srgbClr val="D26277"/>
                            </a:solidFill>
                            <a:prstDash val="solid"/>
                          </a:ln>
                        </wps:spPr>
                        <wps:bodyPr wrap="square" lIns="0" tIns="0" rIns="0" bIns="0" rtlCol="0">
                          <a:noAutofit/>
                        </wps:bodyPr>
                      </wps:wsp>
                      <wps:wsp>
                        <wps:cNvPr id="3133" name="Graphic 3133"/>
                        <wps:cNvSpPr/>
                        <wps:spPr>
                          <a:xfrm>
                            <a:off x="958888" y="699643"/>
                            <a:ext cx="4414520" cy="1270"/>
                          </a:xfrm>
                          <a:custGeom>
                            <a:avLst/>
                            <a:gdLst/>
                            <a:ahLst/>
                            <a:cxnLst/>
                            <a:rect l="l" t="t" r="r" b="b"/>
                            <a:pathLst>
                              <a:path w="4414520">
                                <a:moveTo>
                                  <a:pt x="0" y="0"/>
                                </a:moveTo>
                                <a:lnTo>
                                  <a:pt x="4414139" y="0"/>
                                </a:lnTo>
                              </a:path>
                            </a:pathLst>
                          </a:custGeom>
                          <a:ln w="3175">
                            <a:solidFill>
                              <a:srgbClr val="231F20"/>
                            </a:solidFill>
                            <a:prstDash val="solid"/>
                          </a:ln>
                        </wps:spPr>
                        <wps:bodyPr wrap="square" lIns="0" tIns="0" rIns="0" bIns="0" rtlCol="0">
                          <a:noAutofit/>
                        </wps:bodyPr>
                      </wps:wsp>
                      <wps:wsp>
                        <wps:cNvPr id="3134" name="Textbox 3134"/>
                        <wps:cNvSpPr txBox="1"/>
                        <wps:spPr>
                          <a:xfrm>
                            <a:off x="0" y="0"/>
                            <a:ext cx="5679440" cy="807085"/>
                          </a:xfrm>
                          <a:prstGeom prst="rect">
                            <a:avLst/>
                          </a:prstGeom>
                        </wps:spPr>
                        <wps:txbx>
                          <w:txbxContent>
                            <w:p w14:paraId="5A17F436">
                              <w:pPr>
                                <w:spacing w:before="89"/>
                                <w:ind w:left="531" w:right="0" w:firstLine="0"/>
                                <w:jc w:val="left"/>
                                <w:rPr>
                                  <w:rFonts w:ascii="Tahoma" w:hAnsi="Tahoma"/>
                                  <w:sz w:val="22"/>
                                </w:rPr>
                              </w:pPr>
                              <w:r>
                                <w:rPr>
                                  <w:rFonts w:ascii="Tahoma" w:hAnsi="Tahoma"/>
                                  <w:color w:val="231F20"/>
                                  <w:sz w:val="22"/>
                                </w:rPr>
                                <w:t>Lead</w:t>
                              </w:r>
                              <w:r>
                                <w:rPr>
                                  <w:rFonts w:ascii="Tahoma" w:hAnsi="Tahoma"/>
                                  <w:color w:val="231F20"/>
                                  <w:spacing w:val="5"/>
                                  <w:sz w:val="22"/>
                                </w:rPr>
                                <w:t xml:space="preserve"> </w:t>
                              </w:r>
                              <w:r>
                                <w:rPr>
                                  <w:rFonts w:ascii="Tahoma" w:hAnsi="Tahoma"/>
                                  <w:color w:val="231F20"/>
                                  <w:sz w:val="22"/>
                                </w:rPr>
                                <w:t>sentence—This</w:t>
                              </w:r>
                              <w:r>
                                <w:rPr>
                                  <w:rFonts w:ascii="Tahoma" w:hAnsi="Tahoma"/>
                                  <w:color w:val="231F20"/>
                                  <w:spacing w:val="6"/>
                                  <w:sz w:val="22"/>
                                </w:rPr>
                                <w:t xml:space="preserve"> </w:t>
                              </w:r>
                              <w:r>
                                <w:rPr>
                                  <w:rFonts w:ascii="Tahoma" w:hAnsi="Tahoma"/>
                                  <w:color w:val="231F20"/>
                                  <w:sz w:val="22"/>
                                </w:rPr>
                                <w:t>should</w:t>
                              </w:r>
                              <w:r>
                                <w:rPr>
                                  <w:rFonts w:ascii="Tahoma" w:hAnsi="Tahoma"/>
                                  <w:color w:val="231F20"/>
                                  <w:spacing w:val="6"/>
                                  <w:sz w:val="22"/>
                                </w:rPr>
                                <w:t xml:space="preserve"> </w:t>
                              </w:r>
                              <w:r>
                                <w:rPr>
                                  <w:rFonts w:ascii="Tahoma" w:hAnsi="Tahoma"/>
                                  <w:color w:val="231F20"/>
                                  <w:sz w:val="22"/>
                                </w:rPr>
                                <w:t>tell</w:t>
                              </w:r>
                              <w:r>
                                <w:rPr>
                                  <w:rFonts w:ascii="Tahoma" w:hAnsi="Tahoma"/>
                                  <w:color w:val="231F20"/>
                                  <w:spacing w:val="6"/>
                                  <w:sz w:val="22"/>
                                </w:rPr>
                                <w:t xml:space="preserve"> </w:t>
                              </w:r>
                              <w:r>
                                <w:rPr>
                                  <w:rFonts w:ascii="Tahoma" w:hAnsi="Tahoma"/>
                                  <w:color w:val="231F20"/>
                                  <w:sz w:val="22"/>
                                </w:rPr>
                                <w:t>the</w:t>
                              </w:r>
                              <w:r>
                                <w:rPr>
                                  <w:rFonts w:ascii="Tahoma" w:hAnsi="Tahoma"/>
                                  <w:color w:val="231F20"/>
                                  <w:spacing w:val="6"/>
                                  <w:sz w:val="22"/>
                                </w:rPr>
                                <w:t xml:space="preserve"> </w:t>
                              </w:r>
                              <w:r>
                                <w:rPr>
                                  <w:rFonts w:ascii="Tahoma" w:hAnsi="Tahoma"/>
                                  <w:color w:val="231F20"/>
                                  <w:sz w:val="22"/>
                                </w:rPr>
                                <w:t>reader</w:t>
                              </w:r>
                              <w:r>
                                <w:rPr>
                                  <w:rFonts w:ascii="Tahoma" w:hAnsi="Tahoma"/>
                                  <w:color w:val="231F20"/>
                                  <w:spacing w:val="5"/>
                                  <w:sz w:val="22"/>
                                </w:rPr>
                                <w:t xml:space="preserve"> </w:t>
                              </w:r>
                              <w:r>
                                <w:rPr>
                                  <w:rFonts w:ascii="Tahoma" w:hAnsi="Tahoma"/>
                                  <w:color w:val="231F20"/>
                                  <w:sz w:val="22"/>
                                </w:rPr>
                                <w:t>what</w:t>
                              </w:r>
                              <w:r>
                                <w:rPr>
                                  <w:rFonts w:ascii="Tahoma" w:hAnsi="Tahoma"/>
                                  <w:color w:val="231F20"/>
                                  <w:spacing w:val="6"/>
                                  <w:sz w:val="22"/>
                                </w:rPr>
                                <w:t xml:space="preserve"> </w:t>
                              </w:r>
                              <w:r>
                                <w:rPr>
                                  <w:rFonts w:ascii="Tahoma" w:hAnsi="Tahoma"/>
                                  <w:color w:val="231F20"/>
                                  <w:sz w:val="22"/>
                                </w:rPr>
                                <w:t>the</w:t>
                              </w:r>
                              <w:r>
                                <w:rPr>
                                  <w:rFonts w:ascii="Tahoma" w:hAnsi="Tahoma"/>
                                  <w:color w:val="231F20"/>
                                  <w:spacing w:val="6"/>
                                  <w:sz w:val="22"/>
                                </w:rPr>
                                <w:t xml:space="preserve"> </w:t>
                              </w:r>
                              <w:r>
                                <w:rPr>
                                  <w:rFonts w:ascii="Tahoma" w:hAnsi="Tahoma"/>
                                  <w:color w:val="231F20"/>
                                  <w:sz w:val="22"/>
                                </w:rPr>
                                <w:t>whole</w:t>
                              </w:r>
                              <w:r>
                                <w:rPr>
                                  <w:rFonts w:ascii="Tahoma" w:hAnsi="Tahoma"/>
                                  <w:color w:val="231F20"/>
                                  <w:spacing w:val="6"/>
                                  <w:sz w:val="22"/>
                                </w:rPr>
                                <w:t xml:space="preserve"> </w:t>
                              </w:r>
                              <w:r>
                                <w:rPr>
                                  <w:rFonts w:ascii="Tahoma" w:hAnsi="Tahoma"/>
                                  <w:color w:val="231F20"/>
                                  <w:sz w:val="22"/>
                                </w:rPr>
                                <w:t>news</w:t>
                              </w:r>
                              <w:r>
                                <w:rPr>
                                  <w:rFonts w:ascii="Tahoma" w:hAnsi="Tahoma"/>
                                  <w:color w:val="231F20"/>
                                  <w:spacing w:val="6"/>
                                  <w:sz w:val="22"/>
                                </w:rPr>
                                <w:t xml:space="preserve"> </w:t>
                              </w:r>
                              <w:r>
                                <w:rPr>
                                  <w:rFonts w:ascii="Tahoma" w:hAnsi="Tahoma"/>
                                  <w:color w:val="231F20"/>
                                  <w:sz w:val="22"/>
                                </w:rPr>
                                <w:t>report</w:t>
                              </w:r>
                              <w:r>
                                <w:rPr>
                                  <w:rFonts w:ascii="Tahoma" w:hAnsi="Tahoma"/>
                                  <w:color w:val="231F20"/>
                                  <w:spacing w:val="5"/>
                                  <w:sz w:val="22"/>
                                </w:rPr>
                                <w:t xml:space="preserve"> </w:t>
                              </w:r>
                              <w:r>
                                <w:rPr>
                                  <w:rFonts w:ascii="Tahoma" w:hAnsi="Tahoma"/>
                                  <w:color w:val="231F20"/>
                                  <w:sz w:val="22"/>
                                </w:rPr>
                                <w:t>is</w:t>
                              </w:r>
                              <w:r>
                                <w:rPr>
                                  <w:rFonts w:ascii="Tahoma" w:hAnsi="Tahoma"/>
                                  <w:color w:val="231F20"/>
                                  <w:spacing w:val="6"/>
                                  <w:sz w:val="22"/>
                                </w:rPr>
                                <w:t xml:space="preserve"> </w:t>
                              </w:r>
                              <w:r>
                                <w:rPr>
                                  <w:rFonts w:ascii="Tahoma" w:hAnsi="Tahoma"/>
                                  <w:color w:val="231F20"/>
                                  <w:spacing w:val="-2"/>
                                  <w:sz w:val="22"/>
                                </w:rPr>
                                <w:t>about.</w:t>
                              </w:r>
                            </w:p>
                            <w:p w14:paraId="047F3445">
                              <w:pPr>
                                <w:tabs>
                                  <w:tab w:val="left" w:pos="8444"/>
                                </w:tabs>
                                <w:spacing w:before="130"/>
                                <w:ind w:left="531" w:right="0" w:firstLine="0"/>
                                <w:jc w:val="left"/>
                                <w:rPr>
                                  <w:i/>
                                  <w:sz w:val="22"/>
                                </w:rPr>
                              </w:pPr>
                              <w:r>
                                <w:rPr>
                                  <w:i/>
                                  <w:color w:val="231F20"/>
                                  <w:sz w:val="22"/>
                                </w:rPr>
                                <w:t xml:space="preserve">Example: </w:t>
                              </w:r>
                              <w:r>
                                <w:rPr>
                                  <w:i/>
                                  <w:color w:val="231F20"/>
                                  <w:sz w:val="22"/>
                                  <w:u w:val="single" w:color="231F20"/>
                                </w:rPr>
                                <w:tab/>
                              </w:r>
                            </w:p>
                          </w:txbxContent>
                        </wps:txbx>
                        <wps:bodyPr wrap="square" lIns="0" tIns="0" rIns="0" bIns="0" rtlCol="0">
                          <a:noAutofit/>
                        </wps:bodyPr>
                      </wps:wsp>
                    </wpg:wgp>
                  </a:graphicData>
                </a:graphic>
              </wp:anchor>
            </w:drawing>
          </mc:Choice>
          <mc:Fallback>
            <w:pict>
              <v:group id="Group 3117" o:spid="_x0000_s1026" o:spt="203" style="position:absolute;left:0pt;margin-left:86.3pt;margin-top:82.2pt;height:63.55pt;width:447.2pt;mso-position-horizontal-relative:page;mso-wrap-distance-bottom:0pt;mso-wrap-distance-top:0pt;z-index:-251361280;mso-width-relative:page;mso-height-relative:page;" coordsize="5679440,807085" o:gfxdata="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">
                <o:lock v:ext="edit" aspectratio="f"/>
                <v:shape id="Graphic 3118" o:spid="_x0000_s1026" o:spt="100" style="position:absolute;left:6311;top:9131;height:82550;width:77470;" filled="f" stroked="t" coordsize="77470,82550" o:gfxdata="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aHrQugAAAN0A&#10;AAAPAAAAAAAAAAEAIAAAACIAAABkcnMvZG93bnJldi54bWxQSwECFAAUAAAACACHTuJAMy8FnjsA&#10;AAA5AAAAEAAAAAAAAAABACAAAAAJAQAAZHJzL3NoYXBleG1sLnhtbFBLBQYAAAAABgAGAFsBAACz&#10;AwAAAAA=&#10;" path="m77088,0l54149,8322,30924,23431,11509,47398,0,82296e">
                  <v:fill on="f" focussize="0,0"/>
                  <v:stroke weight="0.74992125984252pt" color="#D26277" joinstyle="round" dashstyle="3 1"/>
                  <v:imagedata o:title=""/>
                  <o:lock v:ext="edit" aspectratio="f"/>
                  <v:textbox inset="0mm,0mm,0mm,0mm"/>
                </v:shape>
                <v:shape id="Graphic 3119" o:spid="_x0000_s1026" o:spt="100" style="position:absolute;left:4762;top:146697;height:523240;width:1270;" filled="f" stroked="t" coordsize="1,523240" o:gfxdata="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oqI74A&#10;AADdAAAADwAAAAAAAAABACAAAAAiAAAAZHJzL2Rvd25yZXYueG1sUEsBAhQAFAAAAAgAh07iQDMv&#10;BZ47AAAAOQAAABAAAAAAAAAAAQAgAAAADQEAAGRycy9zaGFwZXhtbC54bWxQSwUGAAAAAAYABgBb&#10;AQAAtwMAAAAA&#10;" path="m0,0l0,522986e">
                  <v:fill on="f" focussize="0,0"/>
                  <v:stroke color="#D26277" joinstyle="round" dashstyle="3 1"/>
                  <v:imagedata o:title=""/>
                  <o:lock v:ext="edit" aspectratio="f"/>
                  <v:textbox inset="0mm,0mm,0mm,0mm"/>
                </v:shape>
                <v:shape id="Graphic 3120" o:spid="_x0000_s1026" o:spt="100" style="position:absolute;left:4813;top:99669;height:27940;width:1270;" filled="f" stroked="t" coordsize="635,27940" o:gfxdata="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ZqlXugAAAN0A&#10;AAAPAAAAAAAAAAEAIAAAACIAAABkcnMvZG93bnJldi54bWxQSwECFAAUAAAACACHTuJAMy8FnjsA&#10;AAA5AAAAEAAAAAAAAAABACAAAAAJAQAAZHJzL3NoYXBleG1sLnhtbFBLBQYAAAAABgAGAFsBAACz&#10;AwAAAAA=&#10;" path="m508,0l127,4191,0,8509,0,13081,0,27559e">
                  <v:fill on="f" focussize="0,0"/>
                  <v:stroke color="#D26277" joinstyle="round"/>
                  <v:imagedata o:title=""/>
                  <o:lock v:ext="edit" aspectratio="f"/>
                  <v:textbox inset="0mm,0mm,0mm,0mm"/>
                </v:shape>
                <v:shape id="Graphic 3121" o:spid="_x0000_s1026" o:spt="100" style="position:absolute;left:9105;top:723214;height:77470;width:82550;" filled="f" stroked="t" coordsize="82550,77470" o:gfxdata="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goAo&#10;wAAAAN0AAAAPAAAAAAAAAAEAIAAAACIAAABkcnMvZG93bnJldi54bWxQSwECFAAUAAAACACHTuJA&#10;My8FnjsAAAA5AAAAEAAAAAAAAAABACAAAAAPAQAAZHJzL3NoYXBleG1sLnhtbFBLBQYAAAAABgAG&#10;AFsBAAC5AwAAAAA=&#10;" path="m0,0l8322,22921,23431,46116,47398,65526,82296,77089e">
                  <v:fill on="f" focussize="0,0"/>
                  <v:stroke weight="0.74992125984252pt" color="#D26277" joinstyle="round" dashstyle="3 1"/>
                  <v:imagedata o:title=""/>
                  <o:lock v:ext="edit" aspectratio="f"/>
                  <v:textbox inset="0mm,0mm,0mm,0mm"/>
                </v:shape>
                <v:shape id="Graphic 3122" o:spid="_x0000_s1026" o:spt="100" style="position:absolute;left:4813;top:679424;height:27940;width:1270;" filled="f" stroked="t" coordsize="1270,27940" o:gfxdata="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Zsnb4A&#10;AADdAAAADwAAAAAAAAABACAAAAAiAAAAZHJzL2Rvd25yZXYueG1sUEsBAhQAFAAAAAgAh07iQDMv&#10;BZ47AAAAOQAAABAAAAAAAAAAAQAgAAAADQEAAGRycy9zaGFwZXhtbC54bWxQSwUGAAAAAAYABgBb&#10;AQAAtwMAAAAA&#10;" path="m0,0l0,14478,0,19558,1016,27432e">
                  <v:fill on="f" focussize="0,0"/>
                  <v:stroke color="#D26277" joinstyle="round"/>
                  <v:imagedata o:title=""/>
                  <o:lock v:ext="edit" aspectratio="f"/>
                  <v:textbox inset="0mm,0mm,0mm,0mm"/>
                </v:shape>
                <v:shape id="Graphic 3123" o:spid="_x0000_s1026" o:spt="100" style="position:absolute;left:145948;top:801839;height:1270;width:5396865;" filled="f" stroked="t" coordsize="5396865,1" o:gfxdata="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NWo&#10;m8EAAADdAAAADwAAAAAAAAABACAAAAAiAAAAZHJzL2Rvd25yZXYueG1sUEsBAhQAFAAAAAgAh07i&#10;QDMvBZ47AAAAOQAAABAAAAAAAAAAAQAgAAAAEAEAAGRycy9zaGFwZXhtbC54bWxQSwUGAAAAAAYA&#10;BgBbAQAAugMAAAAA&#10;" path="m0,0l5396611,0e">
                  <v:fill on="f" focussize="0,0"/>
                  <v:stroke color="#D26277" joinstyle="round" dashstyle="3 1"/>
                  <v:imagedata o:title=""/>
                  <o:lock v:ext="edit" aspectratio="f"/>
                  <v:textbox inset="0mm,0mm,0mm,0mm"/>
                </v:shape>
                <v:shape id="Graphic 3124" o:spid="_x0000_s1026" o:spt="100" style="position:absolute;left:99682;top:801344;height:1270;width:27305;" filled="f" stroked="t" coordsize="27305,635" o:gfxdata="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XTjr4A&#10;AADdAAAADwAAAAAAAAABACAAAAAiAAAAZHJzL2Rvd25yZXYueG1sUEsBAhQAFAAAAAgAh07iQDMv&#10;BZ47AAAAOQAAABAAAAAAAAAAAQAgAAAADQEAAGRycy9zaGFwZXhtbC54bWxQSwUGAAAAAAYABgBb&#10;AQAAtwMAAAAA&#10;" path="m0,0l4190,254,8381,507,13080,507,27304,507e">
                  <v:fill on="f" focussize="0,0"/>
                  <v:stroke color="#D26277" joinstyle="round"/>
                  <v:imagedata o:title=""/>
                  <o:lock v:ext="edit" aspectratio="f"/>
                  <v:textbox inset="0mm,0mm,0mm,0mm"/>
                </v:shape>
                <v:shape id="Graphic 3125" o:spid="_x0000_s1026" o:spt="100" style="position:absolute;left:5595594;top:715225;height:82550;width:77470;" filled="f" stroked="t" coordsize="77470,82550" o:gfxdata="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f874A&#10;AADdAAAADwAAAAAAAAABACAAAAAiAAAAZHJzL2Rvd25yZXYueG1sUEsBAhQAFAAAAAgAh07iQDMv&#10;BZ47AAAAOQAAABAAAAAAAAAAAQAgAAAADQEAAGRycy9zaGFwZXhtbC54bWxQSwUGAAAAAAYABgBb&#10;AQAAtwMAAAAA&#10;" path="m0,82296l22939,73955,46164,58816,65579,34843,77089,0e">
                  <v:fill on="f" focussize="0,0"/>
                  <v:stroke weight="0.74992125984252pt" color="#D26277" joinstyle="round" dashstyle="3 1"/>
                  <v:imagedata o:title=""/>
                  <o:lock v:ext="edit" aspectratio="f"/>
                  <v:textbox inset="0mm,0mm,0mm,0mm"/>
                </v:shape>
                <v:shape id="Graphic 3126" o:spid="_x0000_s1026" o:spt="100" style="position:absolute;left:5552046;top:800582;height:1270;width:27305;" filled="f" stroked="t" coordsize="27305,1270" o:gfxdata="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9XHC/&#10;AAAA3QAAAA8AAAAAAAAAAQAgAAAAIgAAAGRycy9kb3ducmV2LnhtbFBLAQIUABQAAAAIAIdO4kAz&#10;LwWeOwAAADkAAAAQAAAAAAAAAAEAIAAAAA4BAABkcnMvc2hhcGV4bWwueG1sUEsFBgAAAAAGAAYA&#10;WwEAALgDAAAAAA==&#10;" path="m0,1269l14223,1269,19303,1269,27177,0e">
                  <v:fill on="f" focussize="0,0"/>
                  <v:stroke weight="0.74992125984252pt" color="#D26277" joinstyle="round"/>
                  <v:imagedata o:title=""/>
                  <o:lock v:ext="edit" aspectratio="f"/>
                  <v:textbox inset="0mm,0mm,0mm,0mm"/>
                </v:shape>
                <v:shape id="Graphic 3127" o:spid="_x0000_s1026" o:spt="100" style="position:absolute;left:5674233;top:136931;height:523240;width:1270;" filled="f" stroked="t" coordsize="1,523240" o:gfxdata="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cXRd74A&#10;AADdAAAADwAAAAAAAAABACAAAAAiAAAAZHJzL2Rvd25yZXYueG1sUEsBAhQAFAAAAAgAh07iQDMv&#10;BZ47AAAAOQAAABAAAAAAAAAAAQAgAAAADQEAAGRycy9zaGFwZXhtbC54bWxQSwUGAAAAAAYABgBb&#10;AQAAtwMAAAAA&#10;" path="m0,522985l0,0e">
                  <v:fill on="f" focussize="0,0"/>
                  <v:stroke color="#D26277" joinstyle="round" dashstyle="3 1"/>
                  <v:imagedata o:title=""/>
                  <o:lock v:ext="edit" aspectratio="f"/>
                  <v:textbox inset="0mm,0mm,0mm,0mm"/>
                </v:shape>
                <v:shape id="Graphic 3128" o:spid="_x0000_s1026" o:spt="100" style="position:absolute;left:5673712;top:679424;height:27940;width:1270;" filled="f" stroked="t" coordsize="635,27940" o:gfxdata="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EKVRugAAAN0A&#10;AAAPAAAAAAAAAAEAIAAAACIAAABkcnMvZG93bnJldi54bWxQSwECFAAUAAAACACHTuJAMy8FnjsA&#10;AAA5AAAAEAAAAAAAAAABACAAAAAJAQAAZHJzL3NoYXBleG1sLnhtbFBLBQYAAAAABgAGAFsBAACz&#10;AwAAAAA=&#10;" path="m0,27559l381,23368,508,19050,508,14478,508,0e">
                  <v:fill on="f" focussize="0,0"/>
                  <v:stroke color="#D26277" joinstyle="round"/>
                  <v:imagedata o:title=""/>
                  <o:lock v:ext="edit" aspectratio="f"/>
                  <v:textbox inset="0mm,0mm,0mm,0mm"/>
                </v:shape>
                <v:shape id="Graphic 3129" o:spid="_x0000_s1026" o:spt="100" style="position:absolute;left:5587593;top:6311;height:77470;width:82550;" filled="f" stroked="t" coordsize="82550,77470" o:gfxdata="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0jC6/&#10;AAAA3QAAAA8AAAAAAAAAAQAgAAAAIgAAAGRycy9kb3ducmV2LnhtbFBLAQIUABQAAAAIAIdO4kAz&#10;LwWeOwAAADkAAAAQAAAAAAAAAAEAIAAAAA4BAABkcnMvc2hhcGV4bWwueG1sUEsFBgAAAAAGAAYA&#10;WwEAALgDAAAAAA==&#10;" path="m82296,77089l73973,54167,58864,30972,34897,11562,0,0e">
                  <v:fill on="f" focussize="0,0"/>
                  <v:stroke weight="0.74992125984252pt" color="#D26277" joinstyle="round" dashstyle="3 1"/>
                  <v:imagedata o:title=""/>
                  <o:lock v:ext="edit" aspectratio="f"/>
                  <v:textbox inset="0mm,0mm,0mm,0mm"/>
                </v:shape>
                <v:shape id="Graphic 3130" o:spid="_x0000_s1026" o:spt="100" style="position:absolute;left:5673204;top:99669;height:27940;width:1270;" filled="f" stroked="t" coordsize="1270,27940" o:gfxdata="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BrLsAAADd&#10;AAAADwAAAAAAAAABACAAAAAiAAAAZHJzL2Rvd25yZXYueG1sUEsBAhQAFAAAAAgAh07iQDMvBZ47&#10;AAAAOQAAABAAAAAAAAAAAQAgAAAACgEAAGRycy9zaGFwZXhtbC54bWxQSwUGAAAAAAYABgBbAQAA&#10;tAMAAAAA&#10;" path="m1015,27559l1015,13081,1015,8001,0,0e">
                  <v:fill on="f" focussize="0,0"/>
                  <v:stroke color="#D26277" joinstyle="round"/>
                  <v:imagedata o:title=""/>
                  <o:lock v:ext="edit" aspectratio="f"/>
                  <v:textbox inset="0mm,0mm,0mm,0mm"/>
                </v:shape>
                <v:shape id="Graphic 3131" o:spid="_x0000_s1026" o:spt="100" style="position:absolute;left:136436;top:4762;height:1270;width:5396865;" filled="f" stroked="t" coordsize="5396865,1" o:gfxdata="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pIF&#10;qsEAAADdAAAADwAAAAAAAAABACAAAAAiAAAAZHJzL2Rvd25yZXYueG1sUEsBAhQAFAAAAAgAh07i&#10;QDMvBZ47AAAAOQAAABAAAAAAAAAAAQAgAAAAEAEAAGRycy9zaGFwZXhtbC54bWxQSwUGAAAAAAYA&#10;BgBbAQAAugMAAAAA&#10;" path="m5396611,0l0,0e">
                  <v:fill on="f" focussize="0,0"/>
                  <v:stroke color="#D26277" joinstyle="round" dashstyle="3 1"/>
                  <v:imagedata o:title=""/>
                  <o:lock v:ext="edit" aspectratio="f"/>
                  <v:textbox inset="0mm,0mm,0mm,0mm"/>
                </v:shape>
                <v:shape id="Graphic 3132" o:spid="_x0000_s1026" o:spt="100" style="position:absolute;left:99682;top:4800;height:1270;width:5480050;" filled="f" stroked="t" coordsize="5480050,1270" o:gfxdata="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mjlm/&#10;AAAA3QAAAA8AAAAAAAAAAQAgAAAAIgAAAGRycy9kb3ducmV2LnhtbFBLAQIUABQAAAAIAIdO4kAz&#10;LwWeOwAAADkAAAAQAAAAAAAAAAEAIAAAAA4BAABkcnMvc2hhcGV4bWwueG1sUEsFBgAAAAAGAAYA&#10;WwEAALgDAAAAAA==&#10;" path="m5479542,508l5475478,127,5471160,0,5466588,0,5452364,0em27304,0l13080,0,8000,0,0,1016e">
                  <v:fill on="f" focussize="0,0"/>
                  <v:stroke color="#D26277" joinstyle="round"/>
                  <v:imagedata o:title=""/>
                  <o:lock v:ext="edit" aspectratio="f"/>
                  <v:textbox inset="0mm,0mm,0mm,0mm"/>
                </v:shape>
                <v:shape id="Graphic 3133" o:spid="_x0000_s1026" o:spt="100" style="position:absolute;left:958888;top:699643;height:1270;width:4414520;" filled="f" stroked="t" coordsize="4414520,1" o:gfxdata="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OAQr4A&#10;AADdAAAADwAAAAAAAAABACAAAAAiAAAAZHJzL2Rvd25yZXYueG1sUEsBAhQAFAAAAAgAh07iQDMv&#10;BZ47AAAAOQAAABAAAAAAAAAAAQAgAAAADQEAAGRycy9zaGFwZXhtbC54bWxQSwUGAAAAAAYABgBb&#10;AQAAtwMAAAAA&#10;" path="m0,0l4414139,0e">
                  <v:fill on="f" focussize="0,0"/>
                  <v:stroke weight="0.25pt" color="#231F20" joinstyle="round"/>
                  <v:imagedata o:title=""/>
                  <o:lock v:ext="edit" aspectratio="f"/>
                  <v:textbox inset="0mm,0mm,0mm,0mm"/>
                </v:shape>
                <v:shape id="Textbox 3134" o:spid="_x0000_s1026" o:spt="202" type="#_x0000_t202" style="position:absolute;left:0;top:0;height:807085;width:5679440;" filled="f" stroked="f" coordsize="21600,21600" o:gfxdata="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65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A17F436">
                        <w:pPr>
                          <w:spacing w:before="89"/>
                          <w:ind w:left="531" w:right="0" w:firstLine="0"/>
                          <w:jc w:val="left"/>
                          <w:rPr>
                            <w:rFonts w:ascii="Tahoma" w:hAnsi="Tahoma"/>
                            <w:sz w:val="22"/>
                          </w:rPr>
                        </w:pPr>
                        <w:r>
                          <w:rPr>
                            <w:rFonts w:ascii="Tahoma" w:hAnsi="Tahoma"/>
                            <w:color w:val="231F20"/>
                            <w:sz w:val="22"/>
                          </w:rPr>
                          <w:t>Lead</w:t>
                        </w:r>
                        <w:r>
                          <w:rPr>
                            <w:rFonts w:ascii="Tahoma" w:hAnsi="Tahoma"/>
                            <w:color w:val="231F20"/>
                            <w:spacing w:val="5"/>
                            <w:sz w:val="22"/>
                          </w:rPr>
                          <w:t xml:space="preserve"> </w:t>
                        </w:r>
                        <w:r>
                          <w:rPr>
                            <w:rFonts w:ascii="Tahoma" w:hAnsi="Tahoma"/>
                            <w:color w:val="231F20"/>
                            <w:sz w:val="22"/>
                          </w:rPr>
                          <w:t>sentence—This</w:t>
                        </w:r>
                        <w:r>
                          <w:rPr>
                            <w:rFonts w:ascii="Tahoma" w:hAnsi="Tahoma"/>
                            <w:color w:val="231F20"/>
                            <w:spacing w:val="6"/>
                            <w:sz w:val="22"/>
                          </w:rPr>
                          <w:t xml:space="preserve"> </w:t>
                        </w:r>
                        <w:r>
                          <w:rPr>
                            <w:rFonts w:ascii="Tahoma" w:hAnsi="Tahoma"/>
                            <w:color w:val="231F20"/>
                            <w:sz w:val="22"/>
                          </w:rPr>
                          <w:t>should</w:t>
                        </w:r>
                        <w:r>
                          <w:rPr>
                            <w:rFonts w:ascii="Tahoma" w:hAnsi="Tahoma"/>
                            <w:color w:val="231F20"/>
                            <w:spacing w:val="6"/>
                            <w:sz w:val="22"/>
                          </w:rPr>
                          <w:t xml:space="preserve"> </w:t>
                        </w:r>
                        <w:r>
                          <w:rPr>
                            <w:rFonts w:ascii="Tahoma" w:hAnsi="Tahoma"/>
                            <w:color w:val="231F20"/>
                            <w:sz w:val="22"/>
                          </w:rPr>
                          <w:t>tell</w:t>
                        </w:r>
                        <w:r>
                          <w:rPr>
                            <w:rFonts w:ascii="Tahoma" w:hAnsi="Tahoma"/>
                            <w:color w:val="231F20"/>
                            <w:spacing w:val="6"/>
                            <w:sz w:val="22"/>
                          </w:rPr>
                          <w:t xml:space="preserve"> </w:t>
                        </w:r>
                        <w:r>
                          <w:rPr>
                            <w:rFonts w:ascii="Tahoma" w:hAnsi="Tahoma"/>
                            <w:color w:val="231F20"/>
                            <w:sz w:val="22"/>
                          </w:rPr>
                          <w:t>the</w:t>
                        </w:r>
                        <w:r>
                          <w:rPr>
                            <w:rFonts w:ascii="Tahoma" w:hAnsi="Tahoma"/>
                            <w:color w:val="231F20"/>
                            <w:spacing w:val="6"/>
                            <w:sz w:val="22"/>
                          </w:rPr>
                          <w:t xml:space="preserve"> </w:t>
                        </w:r>
                        <w:r>
                          <w:rPr>
                            <w:rFonts w:ascii="Tahoma" w:hAnsi="Tahoma"/>
                            <w:color w:val="231F20"/>
                            <w:sz w:val="22"/>
                          </w:rPr>
                          <w:t>reader</w:t>
                        </w:r>
                        <w:r>
                          <w:rPr>
                            <w:rFonts w:ascii="Tahoma" w:hAnsi="Tahoma"/>
                            <w:color w:val="231F20"/>
                            <w:spacing w:val="5"/>
                            <w:sz w:val="22"/>
                          </w:rPr>
                          <w:t xml:space="preserve"> </w:t>
                        </w:r>
                        <w:r>
                          <w:rPr>
                            <w:rFonts w:ascii="Tahoma" w:hAnsi="Tahoma"/>
                            <w:color w:val="231F20"/>
                            <w:sz w:val="22"/>
                          </w:rPr>
                          <w:t>what</w:t>
                        </w:r>
                        <w:r>
                          <w:rPr>
                            <w:rFonts w:ascii="Tahoma" w:hAnsi="Tahoma"/>
                            <w:color w:val="231F20"/>
                            <w:spacing w:val="6"/>
                            <w:sz w:val="22"/>
                          </w:rPr>
                          <w:t xml:space="preserve"> </w:t>
                        </w:r>
                        <w:r>
                          <w:rPr>
                            <w:rFonts w:ascii="Tahoma" w:hAnsi="Tahoma"/>
                            <w:color w:val="231F20"/>
                            <w:sz w:val="22"/>
                          </w:rPr>
                          <w:t>the</w:t>
                        </w:r>
                        <w:r>
                          <w:rPr>
                            <w:rFonts w:ascii="Tahoma" w:hAnsi="Tahoma"/>
                            <w:color w:val="231F20"/>
                            <w:spacing w:val="6"/>
                            <w:sz w:val="22"/>
                          </w:rPr>
                          <w:t xml:space="preserve"> </w:t>
                        </w:r>
                        <w:r>
                          <w:rPr>
                            <w:rFonts w:ascii="Tahoma" w:hAnsi="Tahoma"/>
                            <w:color w:val="231F20"/>
                            <w:sz w:val="22"/>
                          </w:rPr>
                          <w:t>whole</w:t>
                        </w:r>
                        <w:r>
                          <w:rPr>
                            <w:rFonts w:ascii="Tahoma" w:hAnsi="Tahoma"/>
                            <w:color w:val="231F20"/>
                            <w:spacing w:val="6"/>
                            <w:sz w:val="22"/>
                          </w:rPr>
                          <w:t xml:space="preserve"> </w:t>
                        </w:r>
                        <w:r>
                          <w:rPr>
                            <w:rFonts w:ascii="Tahoma" w:hAnsi="Tahoma"/>
                            <w:color w:val="231F20"/>
                            <w:sz w:val="22"/>
                          </w:rPr>
                          <w:t>news</w:t>
                        </w:r>
                        <w:r>
                          <w:rPr>
                            <w:rFonts w:ascii="Tahoma" w:hAnsi="Tahoma"/>
                            <w:color w:val="231F20"/>
                            <w:spacing w:val="6"/>
                            <w:sz w:val="22"/>
                          </w:rPr>
                          <w:t xml:space="preserve"> </w:t>
                        </w:r>
                        <w:r>
                          <w:rPr>
                            <w:rFonts w:ascii="Tahoma" w:hAnsi="Tahoma"/>
                            <w:color w:val="231F20"/>
                            <w:sz w:val="22"/>
                          </w:rPr>
                          <w:t>report</w:t>
                        </w:r>
                        <w:r>
                          <w:rPr>
                            <w:rFonts w:ascii="Tahoma" w:hAnsi="Tahoma"/>
                            <w:color w:val="231F20"/>
                            <w:spacing w:val="5"/>
                            <w:sz w:val="22"/>
                          </w:rPr>
                          <w:t xml:space="preserve"> </w:t>
                        </w:r>
                        <w:r>
                          <w:rPr>
                            <w:rFonts w:ascii="Tahoma" w:hAnsi="Tahoma"/>
                            <w:color w:val="231F20"/>
                            <w:sz w:val="22"/>
                          </w:rPr>
                          <w:t>is</w:t>
                        </w:r>
                        <w:r>
                          <w:rPr>
                            <w:rFonts w:ascii="Tahoma" w:hAnsi="Tahoma"/>
                            <w:color w:val="231F20"/>
                            <w:spacing w:val="6"/>
                            <w:sz w:val="22"/>
                          </w:rPr>
                          <w:t xml:space="preserve"> </w:t>
                        </w:r>
                        <w:r>
                          <w:rPr>
                            <w:rFonts w:ascii="Tahoma" w:hAnsi="Tahoma"/>
                            <w:color w:val="231F20"/>
                            <w:spacing w:val="-2"/>
                            <w:sz w:val="22"/>
                          </w:rPr>
                          <w:t>about.</w:t>
                        </w:r>
                      </w:p>
                      <w:p w14:paraId="047F3445">
                        <w:pPr>
                          <w:tabs>
                            <w:tab w:val="left" w:pos="8444"/>
                          </w:tabs>
                          <w:spacing w:before="130"/>
                          <w:ind w:left="531" w:right="0" w:firstLine="0"/>
                          <w:jc w:val="left"/>
                          <w:rPr>
                            <w:i/>
                            <w:sz w:val="22"/>
                          </w:rPr>
                        </w:pPr>
                        <w:r>
                          <w:rPr>
                            <w:i/>
                            <w:color w:val="231F20"/>
                            <w:sz w:val="22"/>
                          </w:rPr>
                          <w:t xml:space="preserve">Example: </w:t>
                        </w:r>
                        <w:r>
                          <w:rPr>
                            <w:i/>
                            <w:color w:val="231F20"/>
                            <w:sz w:val="22"/>
                            <w:u w:val="single" w:color="231F20"/>
                          </w:rPr>
                          <w:tab/>
                        </w:r>
                      </w:p>
                    </w:txbxContent>
                  </v:textbox>
                </v:shape>
                <w10:wrap type="topAndBottom"/>
              </v:group>
            </w:pict>
          </mc:Fallback>
        </mc:AlternateContent>
      </w:r>
    </w:p>
    <w:p w14:paraId="113B62A8">
      <w:pPr>
        <w:pStyle w:val="11"/>
        <w:spacing w:before="2"/>
        <w:rPr>
          <w:sz w:val="26"/>
        </w:rPr>
      </w:pPr>
    </w:p>
    <w:p w14:paraId="35FD4E95">
      <w:pPr>
        <w:pStyle w:val="11"/>
        <w:spacing w:before="10"/>
        <w:rPr>
          <w:sz w:val="28"/>
        </w:rPr>
      </w:pPr>
    </w:p>
    <w:p w14:paraId="36C83A2E">
      <w:pPr>
        <w:pStyle w:val="11"/>
        <w:spacing w:before="9"/>
        <w:rPr>
          <w:sz w:val="33"/>
        </w:rPr>
      </w:pPr>
    </w:p>
    <w:p w14:paraId="45F73D91">
      <w:pPr>
        <w:pStyle w:val="15"/>
        <w:numPr>
          <w:ilvl w:val="2"/>
          <w:numId w:val="91"/>
        </w:numPr>
        <w:tabs>
          <w:tab w:val="left" w:pos="2059"/>
        </w:tabs>
        <w:spacing w:before="0" w:after="0" w:line="240" w:lineRule="auto"/>
        <w:ind w:left="2059" w:right="0" w:hanging="340"/>
        <w:jc w:val="left"/>
        <w:rPr>
          <w:i/>
          <w:sz w:val="22"/>
        </w:rPr>
      </w:pPr>
      <w:r>
        <mc:AlternateContent>
          <mc:Choice Requires="wps">
            <w:drawing>
              <wp:anchor distT="0" distB="0" distL="0" distR="0" simplePos="0" relativeHeight="251899904" behindDoc="1" locked="0" layoutInCell="1" allowOverlap="1">
                <wp:simplePos x="0" y="0"/>
                <wp:positionH relativeFrom="page">
                  <wp:posOffset>1096010</wp:posOffset>
                </wp:positionH>
                <wp:positionV relativeFrom="paragraph">
                  <wp:posOffset>349250</wp:posOffset>
                </wp:positionV>
                <wp:extent cx="5702300" cy="2582545"/>
                <wp:effectExtent l="0" t="0" r="0" b="0"/>
                <wp:wrapNone/>
                <wp:docPr id="3154" name="Graphic 3154"/>
                <wp:cNvGraphicFramePr/>
                <a:graphic xmlns:a="http://schemas.openxmlformats.org/drawingml/2006/main">
                  <a:graphicData uri="http://schemas.microsoft.com/office/word/2010/wordprocessingShape">
                    <wps:wsp>
                      <wps:cNvSpPr/>
                      <wps:spPr>
                        <a:xfrm>
                          <a:off x="0" y="0"/>
                          <a:ext cx="5702300" cy="2582545"/>
                        </a:xfrm>
                        <a:custGeom>
                          <a:avLst/>
                          <a:gdLst/>
                          <a:ahLst/>
                          <a:cxnLst/>
                          <a:rect l="l" t="t" r="r" b="b"/>
                          <a:pathLst>
                            <a:path w="5702300" h="2582545">
                              <a:moveTo>
                                <a:pt x="5629783" y="0"/>
                              </a:moveTo>
                              <a:lnTo>
                                <a:pt x="72009" y="0"/>
                              </a:lnTo>
                              <a:lnTo>
                                <a:pt x="30378" y="1125"/>
                              </a:lnTo>
                              <a:lnTo>
                                <a:pt x="9001" y="9001"/>
                              </a:lnTo>
                              <a:lnTo>
                                <a:pt x="1125" y="30378"/>
                              </a:lnTo>
                              <a:lnTo>
                                <a:pt x="0" y="72009"/>
                              </a:lnTo>
                              <a:lnTo>
                                <a:pt x="0" y="2509901"/>
                              </a:lnTo>
                              <a:lnTo>
                                <a:pt x="1125" y="2551604"/>
                              </a:lnTo>
                              <a:lnTo>
                                <a:pt x="9001" y="2573020"/>
                              </a:lnTo>
                              <a:lnTo>
                                <a:pt x="30378" y="2580909"/>
                              </a:lnTo>
                              <a:lnTo>
                                <a:pt x="72009" y="2582037"/>
                              </a:lnTo>
                              <a:lnTo>
                                <a:pt x="5629783" y="2582037"/>
                              </a:lnTo>
                              <a:lnTo>
                                <a:pt x="5671413" y="2580909"/>
                              </a:lnTo>
                              <a:lnTo>
                                <a:pt x="5692790" y="2573020"/>
                              </a:lnTo>
                              <a:lnTo>
                                <a:pt x="5700666" y="2551604"/>
                              </a:lnTo>
                              <a:lnTo>
                                <a:pt x="5701792" y="2509901"/>
                              </a:lnTo>
                              <a:lnTo>
                                <a:pt x="5701792" y="72009"/>
                              </a:lnTo>
                              <a:lnTo>
                                <a:pt x="5700666" y="30378"/>
                              </a:lnTo>
                              <a:lnTo>
                                <a:pt x="5692790" y="9001"/>
                              </a:lnTo>
                              <a:lnTo>
                                <a:pt x="5671413" y="1125"/>
                              </a:lnTo>
                              <a:lnTo>
                                <a:pt x="5629783" y="0"/>
                              </a:lnTo>
                              <a:close/>
                            </a:path>
                          </a:pathLst>
                        </a:custGeom>
                        <a:solidFill>
                          <a:srgbClr val="E2E3E2"/>
                        </a:solidFill>
                      </wps:spPr>
                      <wps:bodyPr wrap="square" lIns="0" tIns="0" rIns="0" bIns="0" rtlCol="0">
                        <a:noAutofit/>
                      </wps:bodyPr>
                    </wps:wsp>
                  </a:graphicData>
                </a:graphic>
              </wp:anchor>
            </w:drawing>
          </mc:Choice>
          <mc:Fallback>
            <w:pict>
              <v:shape id="Graphic 3154" o:spid="_x0000_s1026" o:spt="100" style="position:absolute;left:0pt;margin-left:86.3pt;margin-top:27.5pt;height:203.35pt;width:449pt;mso-position-horizontal-relative:page;z-index:-251416576;mso-width-relative:page;mso-height-relative:page;" fillcolor="#E2E3E2" filled="t" stroked="f" coordsize="5702300,2582545" o:gfxdata="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J5SZA9kAAAALAQAADwAA&#10;AAAAAAABACAAAAAiAAAAZHJzL2Rvd25yZXYueG1sUEsBAhQAFAAAAAgAh07iQFtWa63AAgAAxgcA&#10;AA4AAAAAAAAAAQAgAAAAKAEAAGRycy9lMm9Eb2MueG1sUEsFBgAAAAAGAAYAWQEAAFoGAAAAAA==&#10;" path="m5629783,0l72009,0,30378,1125,9001,9001,1125,30378,0,72009,0,2509901,1125,2551604,9001,2573020,30378,2580909,72009,2582037,5629783,2582037,5671413,2580909,5692790,2573020,5700666,2551604,5701792,2509901,5701792,72009,5700666,30378,5692790,9001,5671413,1125,5629783,0xe">
                <v:fill on="t" focussize="0,0"/>
                <v:stroke on="f"/>
                <v:imagedata o:title=""/>
                <o:lock v:ext="edit" aspectratio="f"/>
                <v:textbox inset="0mm,0mm,0mm,0mm"/>
              </v:shape>
            </w:pict>
          </mc:Fallback>
        </mc:AlternateContent>
      </w:r>
      <w:r>
        <w:rPr>
          <w:color w:val="231F20"/>
          <w:sz w:val="22"/>
        </w:rPr>
        <w:t>Use</w:t>
      </w:r>
      <w:r>
        <w:rPr>
          <w:color w:val="231F20"/>
          <w:spacing w:val="-16"/>
          <w:sz w:val="22"/>
        </w:rPr>
        <w:t xml:space="preserve"> </w:t>
      </w:r>
      <w:r>
        <w:rPr>
          <w:color w:val="231F20"/>
          <w:sz w:val="22"/>
        </w:rPr>
        <w:t>the</w:t>
      </w:r>
      <w:r>
        <w:rPr>
          <w:color w:val="231F20"/>
          <w:spacing w:val="-15"/>
          <w:sz w:val="22"/>
        </w:rPr>
        <w:t xml:space="preserve"> </w:t>
      </w:r>
      <w:r>
        <w:rPr>
          <w:color w:val="231F20"/>
          <w:sz w:val="22"/>
        </w:rPr>
        <w:t>notes</w:t>
      </w:r>
      <w:r>
        <w:rPr>
          <w:color w:val="231F20"/>
          <w:spacing w:val="-15"/>
          <w:sz w:val="22"/>
        </w:rPr>
        <w:t xml:space="preserve"> </w:t>
      </w:r>
      <w:r>
        <w:rPr>
          <w:color w:val="231F20"/>
          <w:sz w:val="22"/>
        </w:rPr>
        <w:t>below</w:t>
      </w:r>
      <w:r>
        <w:rPr>
          <w:color w:val="231F20"/>
          <w:spacing w:val="-16"/>
          <w:sz w:val="22"/>
        </w:rPr>
        <w:t xml:space="preserve"> </w:t>
      </w:r>
      <w:r>
        <w:rPr>
          <w:color w:val="231F20"/>
          <w:sz w:val="22"/>
        </w:rPr>
        <w:t>to</w:t>
      </w:r>
      <w:r>
        <w:rPr>
          <w:color w:val="231F20"/>
          <w:spacing w:val="-15"/>
          <w:sz w:val="22"/>
        </w:rPr>
        <w:t xml:space="preserve"> </w:t>
      </w:r>
      <w:r>
        <w:rPr>
          <w:color w:val="231F20"/>
          <w:sz w:val="22"/>
        </w:rPr>
        <w:t>write</w:t>
      </w:r>
      <w:r>
        <w:rPr>
          <w:color w:val="231F20"/>
          <w:spacing w:val="-13"/>
          <w:sz w:val="22"/>
        </w:rPr>
        <w:t xml:space="preserve"> </w:t>
      </w:r>
      <w:r>
        <w:rPr>
          <w:color w:val="231F20"/>
          <w:sz w:val="22"/>
        </w:rPr>
        <w:t>a</w:t>
      </w:r>
      <w:r>
        <w:rPr>
          <w:color w:val="231F20"/>
          <w:spacing w:val="-14"/>
          <w:sz w:val="22"/>
        </w:rPr>
        <w:t xml:space="preserve"> </w:t>
      </w:r>
      <w:r>
        <w:rPr>
          <w:color w:val="231F20"/>
          <w:sz w:val="22"/>
        </w:rPr>
        <w:t>news</w:t>
      </w:r>
      <w:r>
        <w:rPr>
          <w:color w:val="231F20"/>
          <w:spacing w:val="-14"/>
          <w:sz w:val="22"/>
        </w:rPr>
        <w:t xml:space="preserve"> </w:t>
      </w:r>
      <w:r>
        <w:rPr>
          <w:color w:val="231F20"/>
          <w:sz w:val="22"/>
        </w:rPr>
        <w:t>report</w:t>
      </w:r>
      <w:r>
        <w:rPr>
          <w:color w:val="231F20"/>
          <w:spacing w:val="-13"/>
          <w:sz w:val="22"/>
        </w:rPr>
        <w:t xml:space="preserve"> </w:t>
      </w:r>
      <w:r>
        <w:rPr>
          <w:color w:val="231F20"/>
          <w:sz w:val="22"/>
        </w:rPr>
        <w:t>about</w:t>
      </w:r>
      <w:r>
        <w:rPr>
          <w:color w:val="231F20"/>
          <w:spacing w:val="-14"/>
          <w:sz w:val="22"/>
        </w:rPr>
        <w:t xml:space="preserve"> </w:t>
      </w:r>
      <w:r>
        <w:rPr>
          <w:color w:val="231F20"/>
          <w:sz w:val="22"/>
        </w:rPr>
        <w:t>the</w:t>
      </w:r>
      <w:r>
        <w:rPr>
          <w:color w:val="231F20"/>
          <w:spacing w:val="-22"/>
          <w:sz w:val="22"/>
        </w:rPr>
        <w:t xml:space="preserve"> </w:t>
      </w:r>
      <w:r>
        <w:rPr>
          <w:i/>
          <w:color w:val="231F20"/>
          <w:sz w:val="22"/>
        </w:rPr>
        <w:t>Nanhai</w:t>
      </w:r>
      <w:r>
        <w:rPr>
          <w:i/>
          <w:color w:val="231F20"/>
          <w:spacing w:val="-13"/>
          <w:sz w:val="22"/>
        </w:rPr>
        <w:t xml:space="preserve"> </w:t>
      </w:r>
      <w:r>
        <w:rPr>
          <w:i/>
          <w:color w:val="231F20"/>
          <w:sz w:val="22"/>
        </w:rPr>
        <w:t>No.</w:t>
      </w:r>
      <w:r>
        <w:rPr>
          <w:i/>
          <w:color w:val="231F20"/>
          <w:spacing w:val="-14"/>
          <w:sz w:val="22"/>
        </w:rPr>
        <w:t xml:space="preserve"> </w:t>
      </w:r>
      <w:r>
        <w:rPr>
          <w:i/>
          <w:color w:val="231F20"/>
          <w:spacing w:val="-5"/>
          <w:sz w:val="22"/>
        </w:rPr>
        <w:t>1.</w:t>
      </w:r>
    </w:p>
    <w:p w14:paraId="7F3A7D7F">
      <w:pPr>
        <w:pStyle w:val="11"/>
        <w:spacing w:before="6"/>
        <w:rPr>
          <w:i/>
          <w:sz w:val="8"/>
        </w:rPr>
      </w:pPr>
    </w:p>
    <w:tbl>
      <w:tblPr>
        <w:tblStyle w:val="12"/>
        <w:tblW w:w="0" w:type="auto"/>
        <w:tblInd w:w="159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07"/>
        <w:gridCol w:w="7178"/>
      </w:tblGrid>
      <w:tr w14:paraId="0825276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48" w:hRule="atLeast"/>
        </w:trPr>
        <w:tc>
          <w:tcPr>
            <w:tcW w:w="1607" w:type="dxa"/>
            <w:tcBorders>
              <w:top w:val="nil"/>
              <w:left w:val="nil"/>
            </w:tcBorders>
          </w:tcPr>
          <w:p w14:paraId="461B952E">
            <w:pPr>
              <w:pStyle w:val="16"/>
              <w:rPr>
                <w:i/>
                <w:sz w:val="22"/>
              </w:rPr>
            </w:pPr>
          </w:p>
          <w:p w14:paraId="79DFEAA4">
            <w:pPr>
              <w:pStyle w:val="16"/>
              <w:spacing w:before="136" w:line="220" w:lineRule="auto"/>
              <w:ind w:left="555" w:hanging="280"/>
              <w:rPr>
                <w:rFonts w:ascii="Tahoma"/>
                <w:sz w:val="18"/>
              </w:rPr>
            </w:pPr>
            <w:r>
              <w:rPr>
                <w:rFonts w:ascii="Tahoma"/>
                <w:color w:val="231F20"/>
                <w:sz w:val="18"/>
              </w:rPr>
              <w:t>Southern</w:t>
            </w:r>
            <w:r>
              <w:rPr>
                <w:rFonts w:ascii="Tahoma"/>
                <w:color w:val="231F20"/>
                <w:spacing w:val="-15"/>
                <w:sz w:val="18"/>
              </w:rPr>
              <w:t xml:space="preserve"> </w:t>
            </w:r>
            <w:r>
              <w:rPr>
                <w:rFonts w:ascii="Tahoma"/>
                <w:color w:val="231F20"/>
                <w:sz w:val="18"/>
              </w:rPr>
              <w:t xml:space="preserve">Song </w:t>
            </w:r>
            <w:r>
              <w:rPr>
                <w:rFonts w:ascii="Tahoma"/>
                <w:color w:val="231F20"/>
                <w:spacing w:val="-2"/>
                <w:sz w:val="18"/>
              </w:rPr>
              <w:t>Dynasty</w:t>
            </w:r>
          </w:p>
          <w:p w14:paraId="1FB164D0">
            <w:pPr>
              <w:pStyle w:val="16"/>
              <w:spacing w:before="87"/>
              <w:ind w:left="384"/>
              <w:rPr>
                <w:rFonts w:ascii="Tahoma" w:hAnsi="Tahoma"/>
                <w:sz w:val="18"/>
              </w:rPr>
            </w:pPr>
            <w:r>
              <w:rPr>
                <w:rFonts w:ascii="Tahoma" w:hAnsi="Tahoma"/>
                <w:color w:val="231F20"/>
                <w:spacing w:val="-2"/>
                <w:sz w:val="18"/>
              </w:rPr>
              <w:t>(1127–1279)</w:t>
            </w:r>
          </w:p>
        </w:tc>
        <w:tc>
          <w:tcPr>
            <w:tcW w:w="7178" w:type="dxa"/>
            <w:tcBorders>
              <w:top w:val="nil"/>
              <w:right w:val="nil"/>
            </w:tcBorders>
          </w:tcPr>
          <w:p w14:paraId="44142179">
            <w:pPr>
              <w:pStyle w:val="16"/>
              <w:spacing w:before="6"/>
              <w:rPr>
                <w:i/>
                <w:sz w:val="30"/>
              </w:rPr>
            </w:pPr>
          </w:p>
          <w:p w14:paraId="7E643505">
            <w:pPr>
              <w:pStyle w:val="16"/>
              <w:spacing w:line="249" w:lineRule="auto"/>
              <w:ind w:left="128" w:right="1243"/>
              <w:rPr>
                <w:sz w:val="22"/>
              </w:rPr>
            </w:pPr>
            <w:r>
              <w:rPr>
                <w:i/>
                <w:color w:val="231F20"/>
                <w:spacing w:val="-2"/>
                <w:sz w:val="22"/>
              </w:rPr>
              <w:t>Nanhai</w:t>
            </w:r>
            <w:r>
              <w:rPr>
                <w:i/>
                <w:color w:val="231F20"/>
                <w:spacing w:val="-12"/>
                <w:sz w:val="22"/>
              </w:rPr>
              <w:t xml:space="preserve"> </w:t>
            </w:r>
            <w:r>
              <w:rPr>
                <w:i/>
                <w:color w:val="231F20"/>
                <w:spacing w:val="-2"/>
                <w:sz w:val="22"/>
              </w:rPr>
              <w:t>No.</w:t>
            </w:r>
            <w:r>
              <w:rPr>
                <w:i/>
                <w:color w:val="231F20"/>
                <w:spacing w:val="-12"/>
                <w:sz w:val="22"/>
              </w:rPr>
              <w:t xml:space="preserve"> </w:t>
            </w:r>
            <w:r>
              <w:rPr>
                <w:i/>
                <w:color w:val="231F20"/>
                <w:spacing w:val="-2"/>
                <w:sz w:val="22"/>
              </w:rPr>
              <w:t>1</w:t>
            </w:r>
            <w:r>
              <w:rPr>
                <w:i/>
                <w:color w:val="231F20"/>
                <w:spacing w:val="-12"/>
                <w:sz w:val="22"/>
              </w:rPr>
              <w:t xml:space="preserve"> </w:t>
            </w:r>
            <w:r>
              <w:rPr>
                <w:color w:val="231F20"/>
                <w:spacing w:val="-2"/>
                <w:sz w:val="22"/>
              </w:rPr>
              <w:t>(NN1)</w:t>
            </w:r>
            <w:r>
              <w:rPr>
                <w:color w:val="231F20"/>
                <w:spacing w:val="-12"/>
                <w:sz w:val="22"/>
              </w:rPr>
              <w:t xml:space="preserve"> </w:t>
            </w:r>
            <w:r>
              <w:rPr>
                <w:color w:val="231F20"/>
                <w:spacing w:val="-2"/>
                <w:sz w:val="22"/>
              </w:rPr>
              <w:t>built,</w:t>
            </w:r>
            <w:r>
              <w:rPr>
                <w:color w:val="231F20"/>
                <w:spacing w:val="-12"/>
                <w:sz w:val="22"/>
              </w:rPr>
              <w:t xml:space="preserve"> </w:t>
            </w:r>
            <w:r>
              <w:rPr>
                <w:color w:val="231F20"/>
                <w:spacing w:val="-2"/>
                <w:sz w:val="22"/>
              </w:rPr>
              <w:t>22</w:t>
            </w:r>
            <w:r>
              <w:rPr>
                <w:color w:val="231F20"/>
                <w:spacing w:val="-12"/>
                <w:sz w:val="22"/>
              </w:rPr>
              <w:t xml:space="preserve"> </w:t>
            </w:r>
            <w:r>
              <w:rPr>
                <w:color w:val="231F20"/>
                <w:spacing w:val="-2"/>
                <w:sz w:val="22"/>
              </w:rPr>
              <w:t>metres</w:t>
            </w:r>
            <w:r>
              <w:rPr>
                <w:color w:val="231F20"/>
                <w:spacing w:val="-12"/>
                <w:sz w:val="22"/>
              </w:rPr>
              <w:t xml:space="preserve"> </w:t>
            </w:r>
            <w:r>
              <w:rPr>
                <w:color w:val="231F20"/>
                <w:spacing w:val="-2"/>
                <w:sz w:val="22"/>
              </w:rPr>
              <w:t>long,</w:t>
            </w:r>
            <w:r>
              <w:rPr>
                <w:color w:val="231F20"/>
                <w:spacing w:val="-12"/>
                <w:sz w:val="22"/>
              </w:rPr>
              <w:t xml:space="preserve"> </w:t>
            </w:r>
            <w:r>
              <w:rPr>
                <w:color w:val="231F20"/>
                <w:spacing w:val="-2"/>
                <w:sz w:val="22"/>
              </w:rPr>
              <w:t>10</w:t>
            </w:r>
            <w:r>
              <w:rPr>
                <w:color w:val="231F20"/>
                <w:spacing w:val="-12"/>
                <w:sz w:val="22"/>
              </w:rPr>
              <w:t xml:space="preserve"> </w:t>
            </w:r>
            <w:r>
              <w:rPr>
                <w:color w:val="231F20"/>
                <w:spacing w:val="-2"/>
                <w:sz w:val="22"/>
              </w:rPr>
              <w:t>metres</w:t>
            </w:r>
            <w:r>
              <w:rPr>
                <w:color w:val="231F20"/>
                <w:spacing w:val="-12"/>
                <w:sz w:val="22"/>
              </w:rPr>
              <w:t xml:space="preserve"> </w:t>
            </w:r>
            <w:r>
              <w:rPr>
                <w:color w:val="231F20"/>
                <w:spacing w:val="-2"/>
                <w:sz w:val="22"/>
              </w:rPr>
              <w:t xml:space="preserve">wide </w:t>
            </w:r>
            <w:r>
              <w:rPr>
                <w:color w:val="231F20"/>
                <w:sz w:val="22"/>
              </w:rPr>
              <w:t>NN1 sailed along Maritime Silk Road</w:t>
            </w:r>
          </w:p>
          <w:p w14:paraId="5E63689D">
            <w:pPr>
              <w:pStyle w:val="16"/>
              <w:spacing w:line="251" w:lineRule="exact"/>
              <w:ind w:left="128"/>
              <w:rPr>
                <w:sz w:val="22"/>
              </w:rPr>
            </w:pPr>
            <w:r>
              <w:rPr>
                <w:color w:val="231F20"/>
                <w:spacing w:val="-2"/>
                <w:sz w:val="22"/>
              </w:rPr>
              <w:t>NN1</w:t>
            </w:r>
            <w:r>
              <w:rPr>
                <w:color w:val="231F20"/>
                <w:spacing w:val="-11"/>
                <w:sz w:val="22"/>
              </w:rPr>
              <w:t xml:space="preserve"> </w:t>
            </w:r>
            <w:r>
              <w:rPr>
                <w:color w:val="231F20"/>
                <w:spacing w:val="-2"/>
                <w:sz w:val="22"/>
              </w:rPr>
              <w:t>sank</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South</w:t>
            </w:r>
            <w:r>
              <w:rPr>
                <w:color w:val="231F20"/>
                <w:spacing w:val="-11"/>
                <w:sz w:val="22"/>
              </w:rPr>
              <w:t xml:space="preserve"> </w:t>
            </w:r>
            <w:r>
              <w:rPr>
                <w:color w:val="231F20"/>
                <w:spacing w:val="-2"/>
                <w:sz w:val="22"/>
              </w:rPr>
              <w:t>China</w:t>
            </w:r>
            <w:r>
              <w:rPr>
                <w:color w:val="231F20"/>
                <w:spacing w:val="-11"/>
                <w:sz w:val="22"/>
              </w:rPr>
              <w:t xml:space="preserve"> </w:t>
            </w:r>
            <w:r>
              <w:rPr>
                <w:color w:val="231F20"/>
                <w:spacing w:val="-5"/>
                <w:sz w:val="22"/>
              </w:rPr>
              <w:t>Sea</w:t>
            </w:r>
          </w:p>
        </w:tc>
      </w:tr>
      <w:tr w14:paraId="713EF25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5" w:hRule="atLeast"/>
        </w:trPr>
        <w:tc>
          <w:tcPr>
            <w:tcW w:w="1607" w:type="dxa"/>
            <w:tcBorders>
              <w:left w:val="nil"/>
            </w:tcBorders>
          </w:tcPr>
          <w:p w14:paraId="16AD6957">
            <w:pPr>
              <w:pStyle w:val="16"/>
              <w:spacing w:before="148"/>
              <w:ind w:right="487"/>
              <w:jc w:val="right"/>
              <w:rPr>
                <w:rFonts w:ascii="Tahoma"/>
                <w:sz w:val="22"/>
              </w:rPr>
            </w:pPr>
            <w:r>
              <w:rPr>
                <w:rFonts w:ascii="Tahoma"/>
                <w:color w:val="231F20"/>
                <w:spacing w:val="-4"/>
                <w:sz w:val="22"/>
              </w:rPr>
              <w:t>1987</w:t>
            </w:r>
          </w:p>
        </w:tc>
        <w:tc>
          <w:tcPr>
            <w:tcW w:w="7178" w:type="dxa"/>
            <w:tcBorders>
              <w:right w:val="nil"/>
            </w:tcBorders>
          </w:tcPr>
          <w:p w14:paraId="179B300C">
            <w:pPr>
              <w:pStyle w:val="16"/>
              <w:spacing w:before="162"/>
              <w:ind w:left="128"/>
              <w:rPr>
                <w:sz w:val="22"/>
              </w:rPr>
            </w:pPr>
            <w:r>
              <w:rPr>
                <w:color w:val="231F20"/>
                <w:spacing w:val="-4"/>
                <w:sz w:val="22"/>
              </w:rPr>
              <w:t>British</w:t>
            </w:r>
            <w:r>
              <w:rPr>
                <w:color w:val="231F20"/>
                <w:spacing w:val="-5"/>
                <w:sz w:val="22"/>
              </w:rPr>
              <w:t xml:space="preserve"> </w:t>
            </w:r>
            <w:r>
              <w:rPr>
                <w:color w:val="231F20"/>
                <w:spacing w:val="-4"/>
                <w:sz w:val="22"/>
              </w:rPr>
              <w:t>divers</w:t>
            </w:r>
            <w:r>
              <w:rPr>
                <w:color w:val="231F20"/>
                <w:spacing w:val="-5"/>
                <w:sz w:val="22"/>
              </w:rPr>
              <w:t xml:space="preserve"> </w:t>
            </w:r>
            <w:r>
              <w:rPr>
                <w:color w:val="231F20"/>
                <w:spacing w:val="-4"/>
                <w:sz w:val="22"/>
              </w:rPr>
              <w:t>discovered</w:t>
            </w:r>
            <w:r>
              <w:rPr>
                <w:color w:val="231F20"/>
                <w:spacing w:val="-5"/>
                <w:sz w:val="22"/>
              </w:rPr>
              <w:t xml:space="preserve"> </w:t>
            </w:r>
            <w:r>
              <w:rPr>
                <w:color w:val="231F20"/>
                <w:spacing w:val="-4"/>
                <w:sz w:val="22"/>
              </w:rPr>
              <w:t>NN1 when</w:t>
            </w:r>
            <w:r>
              <w:rPr>
                <w:color w:val="231F20"/>
                <w:spacing w:val="-5"/>
                <w:sz w:val="22"/>
              </w:rPr>
              <w:t xml:space="preserve"> </w:t>
            </w:r>
            <w:r>
              <w:rPr>
                <w:color w:val="231F20"/>
                <w:spacing w:val="-4"/>
                <w:sz w:val="22"/>
              </w:rPr>
              <w:t>looking</w:t>
            </w:r>
            <w:r>
              <w:rPr>
                <w:color w:val="231F20"/>
                <w:spacing w:val="-5"/>
                <w:sz w:val="22"/>
              </w:rPr>
              <w:t xml:space="preserve"> </w:t>
            </w:r>
            <w:r>
              <w:rPr>
                <w:color w:val="231F20"/>
                <w:spacing w:val="-4"/>
                <w:sz w:val="22"/>
              </w:rPr>
              <w:t>for</w:t>
            </w:r>
            <w:r>
              <w:rPr>
                <w:color w:val="231F20"/>
                <w:spacing w:val="-5"/>
                <w:sz w:val="22"/>
              </w:rPr>
              <w:t xml:space="preserve"> </w:t>
            </w:r>
            <w:r>
              <w:rPr>
                <w:color w:val="231F20"/>
                <w:spacing w:val="-4"/>
                <w:sz w:val="22"/>
              </w:rPr>
              <w:t>another ship</w:t>
            </w:r>
          </w:p>
        </w:tc>
      </w:tr>
      <w:tr w14:paraId="5951778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20" w:hRule="atLeast"/>
        </w:trPr>
        <w:tc>
          <w:tcPr>
            <w:tcW w:w="1607" w:type="dxa"/>
            <w:tcBorders>
              <w:left w:val="nil"/>
            </w:tcBorders>
          </w:tcPr>
          <w:p w14:paraId="08B59DFD">
            <w:pPr>
              <w:pStyle w:val="16"/>
              <w:spacing w:before="133"/>
              <w:ind w:right="487"/>
              <w:jc w:val="right"/>
              <w:rPr>
                <w:rFonts w:ascii="Tahoma"/>
                <w:sz w:val="22"/>
              </w:rPr>
            </w:pPr>
            <w:r>
              <w:rPr>
                <w:rFonts w:ascii="Tahoma"/>
                <w:color w:val="231F20"/>
                <w:spacing w:val="-4"/>
                <w:sz w:val="22"/>
              </w:rPr>
              <w:t>2000</w:t>
            </w:r>
          </w:p>
        </w:tc>
        <w:tc>
          <w:tcPr>
            <w:tcW w:w="7178" w:type="dxa"/>
            <w:tcBorders>
              <w:right w:val="nil"/>
            </w:tcBorders>
          </w:tcPr>
          <w:p w14:paraId="12E005EA">
            <w:pPr>
              <w:pStyle w:val="16"/>
              <w:spacing w:before="147"/>
              <w:ind w:left="128"/>
              <w:rPr>
                <w:sz w:val="22"/>
              </w:rPr>
            </w:pPr>
            <w:r>
              <w:rPr>
                <w:color w:val="231F20"/>
                <w:spacing w:val="-4"/>
                <w:sz w:val="22"/>
              </w:rPr>
              <w:t>Chinese</w:t>
            </w:r>
            <w:r>
              <w:rPr>
                <w:color w:val="231F20"/>
                <w:spacing w:val="-11"/>
                <w:sz w:val="22"/>
              </w:rPr>
              <w:t xml:space="preserve"> </w:t>
            </w:r>
            <w:r>
              <w:rPr>
                <w:color w:val="231F20"/>
                <w:spacing w:val="-4"/>
                <w:sz w:val="22"/>
              </w:rPr>
              <w:t>archaeologists</w:t>
            </w:r>
            <w:r>
              <w:rPr>
                <w:color w:val="231F20"/>
                <w:spacing w:val="-11"/>
                <w:sz w:val="22"/>
              </w:rPr>
              <w:t xml:space="preserve"> </w:t>
            </w:r>
            <w:r>
              <w:rPr>
                <w:color w:val="231F20"/>
                <w:spacing w:val="-4"/>
                <w:sz w:val="22"/>
              </w:rPr>
              <w:t>mapped</w:t>
            </w:r>
            <w:r>
              <w:rPr>
                <w:color w:val="231F20"/>
                <w:spacing w:val="-10"/>
                <w:sz w:val="22"/>
              </w:rPr>
              <w:t xml:space="preserve"> </w:t>
            </w:r>
            <w:r>
              <w:rPr>
                <w:color w:val="231F20"/>
                <w:spacing w:val="-4"/>
                <w:sz w:val="22"/>
              </w:rPr>
              <w:t>the</w:t>
            </w:r>
            <w:r>
              <w:rPr>
                <w:color w:val="231F20"/>
                <w:spacing w:val="-11"/>
                <w:sz w:val="22"/>
              </w:rPr>
              <w:t xml:space="preserve"> </w:t>
            </w:r>
            <w:r>
              <w:rPr>
                <w:color w:val="231F20"/>
                <w:spacing w:val="-4"/>
                <w:sz w:val="22"/>
              </w:rPr>
              <w:t>site</w:t>
            </w:r>
          </w:p>
        </w:tc>
      </w:tr>
      <w:tr w14:paraId="69FF3AE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8" w:hRule="atLeast"/>
        </w:trPr>
        <w:tc>
          <w:tcPr>
            <w:tcW w:w="1607" w:type="dxa"/>
            <w:tcBorders>
              <w:left w:val="nil"/>
            </w:tcBorders>
          </w:tcPr>
          <w:p w14:paraId="5B8BCB8D">
            <w:pPr>
              <w:pStyle w:val="16"/>
              <w:spacing w:before="83"/>
              <w:ind w:right="487"/>
              <w:jc w:val="right"/>
              <w:rPr>
                <w:rFonts w:ascii="Tahoma"/>
                <w:sz w:val="22"/>
              </w:rPr>
            </w:pPr>
            <w:r>
              <w:rPr>
                <w:rFonts w:ascii="Tahoma"/>
                <w:color w:val="231F20"/>
                <w:spacing w:val="-4"/>
                <w:sz w:val="22"/>
              </w:rPr>
              <w:t>2007</w:t>
            </w:r>
          </w:p>
        </w:tc>
        <w:tc>
          <w:tcPr>
            <w:tcW w:w="7178" w:type="dxa"/>
            <w:tcBorders>
              <w:right w:val="nil"/>
            </w:tcBorders>
          </w:tcPr>
          <w:p w14:paraId="33315AA4">
            <w:pPr>
              <w:pStyle w:val="16"/>
              <w:spacing w:before="97"/>
              <w:ind w:left="128"/>
              <w:rPr>
                <w:sz w:val="22"/>
              </w:rPr>
            </w:pPr>
            <w:r>
              <w:rPr>
                <w:color w:val="231F20"/>
                <w:spacing w:val="-4"/>
                <w:sz w:val="22"/>
              </w:rPr>
              <w:t>Chinese</w:t>
            </w:r>
            <w:r>
              <w:rPr>
                <w:color w:val="231F20"/>
                <w:spacing w:val="-11"/>
                <w:sz w:val="22"/>
              </w:rPr>
              <w:t xml:space="preserve"> </w:t>
            </w:r>
            <w:r>
              <w:rPr>
                <w:color w:val="231F20"/>
                <w:spacing w:val="-4"/>
                <w:sz w:val="22"/>
              </w:rPr>
              <w:t>divers</w:t>
            </w:r>
            <w:r>
              <w:rPr>
                <w:color w:val="231F20"/>
                <w:spacing w:val="-11"/>
                <w:sz w:val="22"/>
              </w:rPr>
              <w:t xml:space="preserve"> </w:t>
            </w:r>
            <w:r>
              <w:rPr>
                <w:color w:val="231F20"/>
                <w:spacing w:val="-4"/>
                <w:sz w:val="22"/>
              </w:rPr>
              <w:t>and</w:t>
            </w:r>
            <w:r>
              <w:rPr>
                <w:color w:val="231F20"/>
                <w:spacing w:val="-11"/>
                <w:sz w:val="22"/>
              </w:rPr>
              <w:t xml:space="preserve"> </w:t>
            </w:r>
            <w:r>
              <w:rPr>
                <w:color w:val="231F20"/>
                <w:spacing w:val="-4"/>
                <w:sz w:val="22"/>
              </w:rPr>
              <w:t>scientists</w:t>
            </w:r>
            <w:r>
              <w:rPr>
                <w:color w:val="231F20"/>
                <w:spacing w:val="-11"/>
                <w:sz w:val="22"/>
              </w:rPr>
              <w:t xml:space="preserve"> </w:t>
            </w:r>
            <w:r>
              <w:rPr>
                <w:color w:val="231F20"/>
                <w:spacing w:val="-4"/>
                <w:sz w:val="22"/>
              </w:rPr>
              <w:t>began</w:t>
            </w:r>
            <w:r>
              <w:rPr>
                <w:color w:val="231F20"/>
                <w:spacing w:val="-11"/>
                <w:sz w:val="22"/>
              </w:rPr>
              <w:t xml:space="preserve"> </w:t>
            </w:r>
            <w:r>
              <w:rPr>
                <w:color w:val="231F20"/>
                <w:spacing w:val="-4"/>
                <w:sz w:val="22"/>
              </w:rPr>
              <w:t>rescuing</w:t>
            </w:r>
            <w:r>
              <w:rPr>
                <w:color w:val="231F20"/>
                <w:spacing w:val="-11"/>
                <w:sz w:val="22"/>
              </w:rPr>
              <w:t xml:space="preserve"> </w:t>
            </w:r>
            <w:r>
              <w:rPr>
                <w:color w:val="231F20"/>
                <w:spacing w:val="-4"/>
                <w:sz w:val="22"/>
              </w:rPr>
              <w:t>cultural</w:t>
            </w:r>
            <w:r>
              <w:rPr>
                <w:color w:val="231F20"/>
                <w:spacing w:val="-11"/>
                <w:sz w:val="22"/>
              </w:rPr>
              <w:t xml:space="preserve"> </w:t>
            </w:r>
            <w:r>
              <w:rPr>
                <w:color w:val="231F20"/>
                <w:spacing w:val="-4"/>
                <w:sz w:val="22"/>
              </w:rPr>
              <w:t>relics</w:t>
            </w:r>
          </w:p>
        </w:tc>
      </w:tr>
      <w:tr w14:paraId="25CB413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7" w:hRule="atLeast"/>
        </w:trPr>
        <w:tc>
          <w:tcPr>
            <w:tcW w:w="1607" w:type="dxa"/>
            <w:tcBorders>
              <w:left w:val="nil"/>
            </w:tcBorders>
          </w:tcPr>
          <w:p w14:paraId="570DD96F">
            <w:pPr>
              <w:pStyle w:val="16"/>
              <w:spacing w:before="217"/>
              <w:ind w:right="487"/>
              <w:jc w:val="right"/>
              <w:rPr>
                <w:rFonts w:ascii="Tahoma"/>
                <w:sz w:val="22"/>
              </w:rPr>
            </w:pPr>
            <w:r>
              <w:rPr>
                <w:rFonts w:ascii="Tahoma"/>
                <w:color w:val="231F20"/>
                <w:spacing w:val="-4"/>
                <w:sz w:val="22"/>
              </w:rPr>
              <w:t>2008</w:t>
            </w:r>
          </w:p>
        </w:tc>
        <w:tc>
          <w:tcPr>
            <w:tcW w:w="7178" w:type="dxa"/>
            <w:tcBorders>
              <w:right w:val="nil"/>
            </w:tcBorders>
          </w:tcPr>
          <w:p w14:paraId="39B22D47">
            <w:pPr>
              <w:pStyle w:val="16"/>
              <w:spacing w:before="91" w:line="266" w:lineRule="auto"/>
              <w:ind w:left="128" w:right="1648"/>
              <w:rPr>
                <w:sz w:val="22"/>
              </w:rPr>
            </w:pPr>
            <w:r>
              <w:rPr>
                <w:color w:val="231F20"/>
                <w:spacing w:val="-2"/>
                <w:sz w:val="22"/>
              </w:rPr>
              <w:t>NN1</w:t>
            </w:r>
            <w:r>
              <w:rPr>
                <w:color w:val="231F20"/>
                <w:spacing w:val="-14"/>
                <w:sz w:val="22"/>
              </w:rPr>
              <w:t xml:space="preserve"> </w:t>
            </w:r>
            <w:r>
              <w:rPr>
                <w:color w:val="231F20"/>
                <w:spacing w:val="-2"/>
                <w:sz w:val="22"/>
              </w:rPr>
              <w:t>placed</w:t>
            </w:r>
            <w:r>
              <w:rPr>
                <w:color w:val="231F20"/>
                <w:spacing w:val="-13"/>
                <w:sz w:val="22"/>
              </w:rPr>
              <w:t xml:space="preserve"> </w:t>
            </w:r>
            <w:r>
              <w:rPr>
                <w:color w:val="231F20"/>
                <w:spacing w:val="-2"/>
                <w:sz w:val="22"/>
              </w:rPr>
              <w:t>at</w:t>
            </w:r>
            <w:r>
              <w:rPr>
                <w:color w:val="231F20"/>
                <w:spacing w:val="-13"/>
                <w:sz w:val="22"/>
              </w:rPr>
              <w:t xml:space="preserve"> </w:t>
            </w:r>
            <w:r>
              <w:rPr>
                <w:color w:val="231F20"/>
                <w:spacing w:val="-2"/>
                <w:sz w:val="22"/>
              </w:rPr>
              <w:t>Guangdong</w:t>
            </w:r>
            <w:r>
              <w:rPr>
                <w:color w:val="231F20"/>
                <w:spacing w:val="-14"/>
                <w:sz w:val="22"/>
              </w:rPr>
              <w:t xml:space="preserve"> </w:t>
            </w:r>
            <w:r>
              <w:rPr>
                <w:color w:val="231F20"/>
                <w:spacing w:val="-2"/>
                <w:sz w:val="22"/>
              </w:rPr>
              <w:t>Maritime</w:t>
            </w:r>
            <w:r>
              <w:rPr>
                <w:color w:val="231F20"/>
                <w:spacing w:val="-13"/>
                <w:sz w:val="22"/>
              </w:rPr>
              <w:t xml:space="preserve"> </w:t>
            </w:r>
            <w:r>
              <w:rPr>
                <w:color w:val="231F20"/>
                <w:spacing w:val="-2"/>
                <w:sz w:val="22"/>
              </w:rPr>
              <w:t>Silk</w:t>
            </w:r>
            <w:r>
              <w:rPr>
                <w:color w:val="231F20"/>
                <w:spacing w:val="-13"/>
                <w:sz w:val="22"/>
              </w:rPr>
              <w:t xml:space="preserve"> </w:t>
            </w:r>
            <w:r>
              <w:rPr>
                <w:color w:val="231F20"/>
                <w:spacing w:val="-2"/>
                <w:sz w:val="22"/>
              </w:rPr>
              <w:t>Road</w:t>
            </w:r>
            <w:r>
              <w:rPr>
                <w:color w:val="231F20"/>
                <w:spacing w:val="-13"/>
                <w:sz w:val="22"/>
              </w:rPr>
              <w:t xml:space="preserve"> </w:t>
            </w:r>
            <w:r>
              <w:rPr>
                <w:color w:val="231F20"/>
                <w:spacing w:val="-2"/>
                <w:sz w:val="22"/>
              </w:rPr>
              <w:t xml:space="preserve">Museum </w:t>
            </w:r>
            <w:r>
              <w:rPr>
                <w:color w:val="231F20"/>
                <w:sz w:val="22"/>
              </w:rPr>
              <w:t>in Yangjiang</w:t>
            </w:r>
          </w:p>
        </w:tc>
      </w:tr>
      <w:tr w14:paraId="54DE724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5" w:hRule="atLeast"/>
        </w:trPr>
        <w:tc>
          <w:tcPr>
            <w:tcW w:w="1607" w:type="dxa"/>
            <w:tcBorders>
              <w:left w:val="nil"/>
              <w:bottom w:val="nil"/>
            </w:tcBorders>
          </w:tcPr>
          <w:p w14:paraId="45F33E1E">
            <w:pPr>
              <w:pStyle w:val="16"/>
              <w:spacing w:before="210"/>
              <w:ind w:right="487"/>
              <w:jc w:val="right"/>
              <w:rPr>
                <w:rFonts w:ascii="Tahoma"/>
                <w:sz w:val="22"/>
              </w:rPr>
            </w:pPr>
            <w:r>
              <w:rPr>
                <w:rFonts w:ascii="Tahoma"/>
                <w:color w:val="231F20"/>
                <w:spacing w:val="-4"/>
                <w:sz w:val="22"/>
              </w:rPr>
              <w:t>2016</w:t>
            </w:r>
          </w:p>
        </w:tc>
        <w:tc>
          <w:tcPr>
            <w:tcW w:w="7178" w:type="dxa"/>
            <w:tcBorders>
              <w:bottom w:val="nil"/>
              <w:right w:val="nil"/>
            </w:tcBorders>
          </w:tcPr>
          <w:p w14:paraId="4594E260">
            <w:pPr>
              <w:pStyle w:val="16"/>
              <w:spacing w:before="84" w:line="266" w:lineRule="auto"/>
              <w:ind w:left="128" w:right="1952"/>
              <w:rPr>
                <w:sz w:val="22"/>
              </w:rPr>
            </w:pPr>
            <w:r>
              <w:rPr>
                <w:color w:val="231F20"/>
                <w:spacing w:val="-4"/>
                <w:sz w:val="22"/>
              </w:rPr>
              <w:t xml:space="preserve">Archaeologists completed examination of some </w:t>
            </w:r>
            <w:r>
              <w:rPr>
                <w:color w:val="231F20"/>
                <w:sz w:val="22"/>
              </w:rPr>
              <w:t>50,000 cultural relics recovered from NN1</w:t>
            </w:r>
          </w:p>
        </w:tc>
      </w:tr>
    </w:tbl>
    <w:p w14:paraId="03246D60">
      <w:pPr>
        <w:pStyle w:val="11"/>
        <w:rPr>
          <w:i/>
          <w:sz w:val="20"/>
        </w:rPr>
      </w:pPr>
    </w:p>
    <w:p w14:paraId="62612A72">
      <w:pPr>
        <w:pStyle w:val="11"/>
        <w:spacing w:before="6"/>
        <w:rPr>
          <w:i/>
          <w:sz w:val="23"/>
        </w:rPr>
      </w:pPr>
      <w:r>
        <mc:AlternateContent>
          <mc:Choice Requires="wps">
            <w:drawing>
              <wp:anchor distT="0" distB="0" distL="0" distR="0" simplePos="0" relativeHeight="251956224" behindDoc="1" locked="0" layoutInCell="1" allowOverlap="1">
                <wp:simplePos x="0" y="0"/>
                <wp:positionH relativeFrom="page">
                  <wp:posOffset>1104900</wp:posOffset>
                </wp:positionH>
                <wp:positionV relativeFrom="paragraph">
                  <wp:posOffset>186690</wp:posOffset>
                </wp:positionV>
                <wp:extent cx="5702300" cy="1270"/>
                <wp:effectExtent l="0" t="0" r="0" b="0"/>
                <wp:wrapTopAndBottom/>
                <wp:docPr id="3156" name="Graphic 3156"/>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56" o:spid="_x0000_s1026" o:spt="100" style="position:absolute;left:0pt;margin-left:87pt;margin-top:14.7pt;height:0.1pt;width:449pt;mso-position-horizontal-relative:page;mso-wrap-distance-bottom:0pt;mso-wrap-distance-top:0pt;z-index:-251360256;mso-width-relative:page;mso-height-relative:page;" filled="f" stroked="t" coordsize="5702300,1" o:gfxdata="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RMoz1wAAAAoBAAAPAAAA&#10;AAAAAAEAIAAAACIAAABkcnMvZG93bnJldi54bWxQSwECFAAUAAAACACHTuJA7uPj0hYCAACABAAA&#10;DgAAAAAAAAABACAAAAAmAQAAZHJzL2Uyb0RvYy54bWxQSwUGAAAAAAYABgBZAQAArgUAAAAA&#10;" path="m0,0l5701792,0e">
                <v:fill on="f" focussize="0,0"/>
                <v:stroke weight="0.1pt" color="#231F20" joinstyle="round"/>
                <v:imagedata o:title=""/>
                <o:lock v:ext="edit" aspectratio="f"/>
                <v:textbox inset="0mm,0mm,0mm,0mm"/>
                <w10:wrap type="topAndBottom"/>
              </v:shape>
            </w:pict>
          </mc:Fallback>
        </mc:AlternateContent>
      </w:r>
    </w:p>
    <w:p w14:paraId="1FA1A15E">
      <w:pPr>
        <w:pStyle w:val="11"/>
        <w:rPr>
          <w:i/>
          <w:sz w:val="20"/>
        </w:rPr>
      </w:pPr>
    </w:p>
    <w:p w14:paraId="659C3615">
      <w:pPr>
        <w:pStyle w:val="11"/>
        <w:rPr>
          <w:i/>
          <w:sz w:val="19"/>
        </w:rPr>
      </w:pPr>
      <w:r>
        <mc:AlternateContent>
          <mc:Choice Requires="wps">
            <w:drawing>
              <wp:anchor distT="0" distB="0" distL="0" distR="0" simplePos="0" relativeHeight="251957248" behindDoc="1" locked="0" layoutInCell="1" allowOverlap="1">
                <wp:simplePos x="0" y="0"/>
                <wp:positionH relativeFrom="page">
                  <wp:posOffset>1104900</wp:posOffset>
                </wp:positionH>
                <wp:positionV relativeFrom="paragraph">
                  <wp:posOffset>153670</wp:posOffset>
                </wp:positionV>
                <wp:extent cx="5702300" cy="1270"/>
                <wp:effectExtent l="0" t="0" r="0" b="0"/>
                <wp:wrapTopAndBottom/>
                <wp:docPr id="3157" name="Graphic 3157"/>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57" o:spid="_x0000_s1026" o:spt="100" style="position:absolute;left:0pt;margin-left:87pt;margin-top:12.1pt;height:0.1pt;width:449pt;mso-position-horizontal-relative:page;mso-wrap-distance-bottom:0pt;mso-wrap-distance-top:0pt;z-index:-251359232;mso-width-relative:page;mso-height-relative:page;" filled="f" stroked="t" coordsize="5702300,1" o:gfxdata="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AtCTWAAAACgEAAA8AAAAA&#10;AAAAAQAgAAAAIgAAAGRycy9kb3ducmV2LnhtbFBLAQIUABQAAAAIAIdO4kBqO6poFgIAAIAEAAAO&#10;AAAAAAAAAAEAIAAAACUBAABkcnMvZTJvRG9jLnhtbFBLBQYAAAAABgAGAFkBAACtBQAAAAA=&#10;" path="m0,0l5701792,0e">
                <v:fill on="f" focussize="0,0"/>
                <v:stroke weight="0.1pt" color="#231F20" joinstyle="round"/>
                <v:imagedata o:title=""/>
                <o:lock v:ext="edit" aspectratio="f"/>
                <v:textbox inset="0mm,0mm,0mm,0mm"/>
                <w10:wrap type="topAndBottom"/>
              </v:shape>
            </w:pict>
          </mc:Fallback>
        </mc:AlternateContent>
      </w:r>
    </w:p>
    <w:p w14:paraId="23C2D334">
      <w:pPr>
        <w:pStyle w:val="11"/>
        <w:rPr>
          <w:i/>
          <w:sz w:val="20"/>
        </w:rPr>
      </w:pPr>
    </w:p>
    <w:p w14:paraId="66C9E69A">
      <w:pPr>
        <w:pStyle w:val="11"/>
        <w:rPr>
          <w:i/>
          <w:sz w:val="19"/>
        </w:rPr>
      </w:pPr>
      <w:r>
        <mc:AlternateContent>
          <mc:Choice Requires="wps">
            <w:drawing>
              <wp:anchor distT="0" distB="0" distL="0" distR="0" simplePos="0" relativeHeight="251957248" behindDoc="1" locked="0" layoutInCell="1" allowOverlap="1">
                <wp:simplePos x="0" y="0"/>
                <wp:positionH relativeFrom="page">
                  <wp:posOffset>1104900</wp:posOffset>
                </wp:positionH>
                <wp:positionV relativeFrom="paragraph">
                  <wp:posOffset>153670</wp:posOffset>
                </wp:positionV>
                <wp:extent cx="5702300" cy="1270"/>
                <wp:effectExtent l="0" t="0" r="0" b="0"/>
                <wp:wrapTopAndBottom/>
                <wp:docPr id="3158" name="Graphic 3158"/>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58" o:spid="_x0000_s1026" o:spt="100" style="position:absolute;left:0pt;margin-left:87pt;margin-top:12.1pt;height:0.1pt;width:449pt;mso-position-horizontal-relative:page;mso-wrap-distance-bottom:0pt;mso-wrap-distance-top:0pt;z-index:-251359232;mso-width-relative:page;mso-height-relative:page;" filled="f" stroked="t" coordsize="5702300,1" o:gfxdata="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AtCTWAAAACgEAAA8AAAAA&#10;AAAAAQAgAAAAIgAAAGRycy9kb3ducmV2LnhtbFBLAQIUABQAAAAIAIdO4kCT66wrFgIAAIAEAAAO&#10;AAAAAAAAAAEAIAAAACUBAABkcnMvZTJvRG9jLnhtbFBLBQYAAAAABgAGAFkBAACtBQAAAAA=&#10;" path="m0,0l5701792,0e">
                <v:fill on="f" focussize="0,0"/>
                <v:stroke weight="0.1pt" color="#231F20" joinstyle="round"/>
                <v:imagedata o:title=""/>
                <o:lock v:ext="edit" aspectratio="f"/>
                <v:textbox inset="0mm,0mm,0mm,0mm"/>
                <w10:wrap type="topAndBottom"/>
              </v:shape>
            </w:pict>
          </mc:Fallback>
        </mc:AlternateContent>
      </w:r>
    </w:p>
    <w:p w14:paraId="45D4BFA7">
      <w:pPr>
        <w:pStyle w:val="11"/>
        <w:rPr>
          <w:i/>
          <w:sz w:val="20"/>
        </w:rPr>
      </w:pPr>
    </w:p>
    <w:p w14:paraId="0436B496">
      <w:pPr>
        <w:pStyle w:val="11"/>
        <w:rPr>
          <w:i/>
          <w:sz w:val="19"/>
        </w:rPr>
      </w:pPr>
      <w:r>
        <mc:AlternateContent>
          <mc:Choice Requires="wps">
            <w:drawing>
              <wp:anchor distT="0" distB="0" distL="0" distR="0" simplePos="0" relativeHeight="251958272" behindDoc="1" locked="0" layoutInCell="1" allowOverlap="1">
                <wp:simplePos x="0" y="0"/>
                <wp:positionH relativeFrom="page">
                  <wp:posOffset>1104900</wp:posOffset>
                </wp:positionH>
                <wp:positionV relativeFrom="paragraph">
                  <wp:posOffset>153670</wp:posOffset>
                </wp:positionV>
                <wp:extent cx="5702300" cy="1270"/>
                <wp:effectExtent l="0" t="0" r="0" b="0"/>
                <wp:wrapTopAndBottom/>
                <wp:docPr id="3159" name="Graphic 3159"/>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59" o:spid="_x0000_s1026" o:spt="100" style="position:absolute;left:0pt;margin-left:87pt;margin-top:12.1pt;height:0.1pt;width:449pt;mso-position-horizontal-relative:page;mso-wrap-distance-bottom:0pt;mso-wrap-distance-top:0pt;z-index:-251358208;mso-width-relative:page;mso-height-relative:page;" filled="f" stroked="t" coordsize="5702300,1" o:gfxdata="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AtCTWAAAACgEAAA8AAAAA&#10;AAAAAQAgAAAAIgAAAGRycy9kb3ducmV2LnhtbFBLAQIUABQAAAAIAIdO4kAXM+WRFgIAAIAEAAAO&#10;AAAAAAAAAAEAIAAAACUBAABkcnMvZTJvRG9jLnhtbFBLBQYAAAAABgAGAFkBAACtBQAAAAA=&#10;" path="m0,0l5701792,0e">
                <v:fill on="f" focussize="0,0"/>
                <v:stroke weight="0.1pt" color="#231F20" joinstyle="round"/>
                <v:imagedata o:title=""/>
                <o:lock v:ext="edit" aspectratio="f"/>
                <v:textbox inset="0mm,0mm,0mm,0mm"/>
                <w10:wrap type="topAndBottom"/>
              </v:shape>
            </w:pict>
          </mc:Fallback>
        </mc:AlternateContent>
      </w:r>
    </w:p>
    <w:p w14:paraId="1ACD7BDD">
      <w:pPr>
        <w:pStyle w:val="11"/>
        <w:rPr>
          <w:i/>
          <w:sz w:val="20"/>
        </w:rPr>
      </w:pPr>
    </w:p>
    <w:p w14:paraId="119DD671">
      <w:pPr>
        <w:pStyle w:val="11"/>
        <w:rPr>
          <w:i/>
          <w:sz w:val="19"/>
        </w:rPr>
      </w:pPr>
      <w:r>
        <mc:AlternateContent>
          <mc:Choice Requires="wps">
            <w:drawing>
              <wp:anchor distT="0" distB="0" distL="0" distR="0" simplePos="0" relativeHeight="251958272" behindDoc="1" locked="0" layoutInCell="1" allowOverlap="1">
                <wp:simplePos x="0" y="0"/>
                <wp:positionH relativeFrom="page">
                  <wp:posOffset>1104900</wp:posOffset>
                </wp:positionH>
                <wp:positionV relativeFrom="paragraph">
                  <wp:posOffset>153670</wp:posOffset>
                </wp:positionV>
                <wp:extent cx="5702300" cy="1270"/>
                <wp:effectExtent l="0" t="0" r="0" b="0"/>
                <wp:wrapTopAndBottom/>
                <wp:docPr id="3160" name="Graphic 3160"/>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60" o:spid="_x0000_s1026" o:spt="100" style="position:absolute;left:0pt;margin-left:87pt;margin-top:12.1pt;height:0.1pt;width:449pt;mso-position-horizontal-relative:page;mso-wrap-distance-bottom:0pt;mso-wrap-distance-top:0pt;z-index:-251358208;mso-width-relative:page;mso-height-relative:page;" filled="f" stroked="t" coordsize="5702300,1" o:gfxdata="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AtCTWAAAACgEAAA8AAAAA&#10;AAAAAQAgAAAAIgAAAGRycy9kb3ducmV2LnhtbFBLAQIUABQAAAAIAIdO4kAWKXUcFgIAAIAEAAAO&#10;AAAAAAAAAAEAIAAAACUBAABkcnMvZTJvRG9jLnhtbFBLBQYAAAAABgAGAFkBAACtBQAAAAA=&#10;" path="m0,0l5701792,0e">
                <v:fill on="f" focussize="0,0"/>
                <v:stroke weight="0.1pt" color="#231F20" joinstyle="round"/>
                <v:imagedata o:title=""/>
                <o:lock v:ext="edit" aspectratio="f"/>
                <v:textbox inset="0mm,0mm,0mm,0mm"/>
                <w10:wrap type="topAndBottom"/>
              </v:shape>
            </w:pict>
          </mc:Fallback>
        </mc:AlternateContent>
      </w:r>
    </w:p>
    <w:p w14:paraId="524D714F">
      <w:pPr>
        <w:pStyle w:val="11"/>
        <w:rPr>
          <w:i/>
          <w:sz w:val="20"/>
        </w:rPr>
      </w:pPr>
    </w:p>
    <w:p w14:paraId="630E8067">
      <w:pPr>
        <w:pStyle w:val="11"/>
        <w:rPr>
          <w:i/>
          <w:sz w:val="19"/>
        </w:rPr>
      </w:pPr>
      <w:r>
        <mc:AlternateContent>
          <mc:Choice Requires="wps">
            <w:drawing>
              <wp:anchor distT="0" distB="0" distL="0" distR="0" simplePos="0" relativeHeight="251959296" behindDoc="1" locked="0" layoutInCell="1" allowOverlap="1">
                <wp:simplePos x="0" y="0"/>
                <wp:positionH relativeFrom="page">
                  <wp:posOffset>1104900</wp:posOffset>
                </wp:positionH>
                <wp:positionV relativeFrom="paragraph">
                  <wp:posOffset>153670</wp:posOffset>
                </wp:positionV>
                <wp:extent cx="5702300" cy="1270"/>
                <wp:effectExtent l="0" t="0" r="0" b="0"/>
                <wp:wrapTopAndBottom/>
                <wp:docPr id="3161" name="Graphic 3161"/>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61" o:spid="_x0000_s1026" o:spt="100" style="position:absolute;left:0pt;margin-left:87pt;margin-top:12.1pt;height:0.1pt;width:449pt;mso-position-horizontal-relative:page;mso-wrap-distance-bottom:0pt;mso-wrap-distance-top:0pt;z-index:-251357184;mso-width-relative:page;mso-height-relative:page;" filled="f" stroked="t" coordsize="5702300,1" o:gfxdata="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AtCTWAAAACgEAAA8AAAAA&#10;AAAAAQAgAAAAIgAAAGRycy9kb3ducmV2LnhtbFBLAQIUABQAAAAIAIdO4kCS8TymFgIAAIAEAAAO&#10;AAAAAAAAAAEAIAAAACUBAABkcnMvZTJvRG9jLnhtbFBLBQYAAAAABgAGAFkBAACtBQAAAAA=&#10;" path="m0,0l5701792,0e">
                <v:fill on="f" focussize="0,0"/>
                <v:stroke weight="0.1pt" color="#231F20" joinstyle="round"/>
                <v:imagedata o:title=""/>
                <o:lock v:ext="edit" aspectratio="f"/>
                <v:textbox inset="0mm,0mm,0mm,0mm"/>
                <w10:wrap type="topAndBottom"/>
              </v:shape>
            </w:pict>
          </mc:Fallback>
        </mc:AlternateContent>
      </w:r>
    </w:p>
    <w:p w14:paraId="0C369B89">
      <w:pPr>
        <w:pStyle w:val="11"/>
        <w:rPr>
          <w:i/>
          <w:sz w:val="20"/>
        </w:rPr>
      </w:pPr>
    </w:p>
    <w:p w14:paraId="620726AA">
      <w:pPr>
        <w:pStyle w:val="11"/>
        <w:rPr>
          <w:i/>
          <w:sz w:val="19"/>
        </w:rPr>
      </w:pPr>
      <w:r>
        <mc:AlternateContent>
          <mc:Choice Requires="wps">
            <w:drawing>
              <wp:anchor distT="0" distB="0" distL="0" distR="0" simplePos="0" relativeHeight="251959296" behindDoc="1" locked="0" layoutInCell="1" allowOverlap="1">
                <wp:simplePos x="0" y="0"/>
                <wp:positionH relativeFrom="page">
                  <wp:posOffset>1104900</wp:posOffset>
                </wp:positionH>
                <wp:positionV relativeFrom="paragraph">
                  <wp:posOffset>153670</wp:posOffset>
                </wp:positionV>
                <wp:extent cx="5702300" cy="1270"/>
                <wp:effectExtent l="0" t="0" r="0" b="0"/>
                <wp:wrapTopAndBottom/>
                <wp:docPr id="3162" name="Graphic 3162"/>
                <wp:cNvGraphicFramePr/>
                <a:graphic xmlns:a="http://schemas.openxmlformats.org/drawingml/2006/main">
                  <a:graphicData uri="http://schemas.microsoft.com/office/word/2010/wordprocessingShape">
                    <wps:wsp>
                      <wps:cNvSpPr/>
                      <wps:spPr>
                        <a:xfrm>
                          <a:off x="0" y="0"/>
                          <a:ext cx="5702300" cy="1270"/>
                        </a:xfrm>
                        <a:custGeom>
                          <a:avLst/>
                          <a:gdLst/>
                          <a:ahLst/>
                          <a:cxnLst/>
                          <a:rect l="l" t="t" r="r" b="b"/>
                          <a:pathLst>
                            <a:path w="5702300">
                              <a:moveTo>
                                <a:pt x="0" y="0"/>
                              </a:moveTo>
                              <a:lnTo>
                                <a:pt x="5701792" y="0"/>
                              </a:lnTo>
                            </a:path>
                          </a:pathLst>
                        </a:custGeom>
                        <a:ln w="1270">
                          <a:solidFill>
                            <a:srgbClr val="231F20"/>
                          </a:solidFill>
                          <a:prstDash val="solid"/>
                        </a:ln>
                      </wps:spPr>
                      <wps:bodyPr wrap="square" lIns="0" tIns="0" rIns="0" bIns="0" rtlCol="0">
                        <a:noAutofit/>
                      </wps:bodyPr>
                    </wps:wsp>
                  </a:graphicData>
                </a:graphic>
              </wp:anchor>
            </w:drawing>
          </mc:Choice>
          <mc:Fallback>
            <w:pict>
              <v:shape id="Graphic 3162" o:spid="_x0000_s1026" o:spt="100" style="position:absolute;left:0pt;margin-left:87pt;margin-top:12.1pt;height:0.1pt;width:449pt;mso-position-horizontal-relative:page;mso-wrap-distance-bottom:0pt;mso-wrap-distance-top:0pt;z-index:-251357184;mso-width-relative:page;mso-height-relative:page;" filled="f" stroked="t" coordsize="5702300,1" o:gfxdata="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AtCTWAAAACgEAAA8AAAAA&#10;AAAAAQAgAAAAIgAAAGRycy9kb3ducmV2LnhtbFBLAQIUABQAAAAIAIdO4kBfnpezFgIAAIAEAAAO&#10;AAAAAAAAAAEAIAAAACUBAABkcnMvZTJvRG9jLnhtbFBLBQYAAAAABgAGAFkBAACtBQAAAAA=&#10;" path="m0,0l5701792,0e">
                <v:fill on="f" focussize="0,0"/>
                <v:stroke weight="0.1pt" color="#231F20" joinstyle="round"/>
                <v:imagedata o:title=""/>
                <o:lock v:ext="edit" aspectratio="f"/>
                <v:textbox inset="0mm,0mm,0mm,0mm"/>
                <w10:wrap type="topAndBottom"/>
              </v:shape>
            </w:pict>
          </mc:Fallback>
        </mc:AlternateContent>
      </w:r>
    </w:p>
    <w:p w14:paraId="22731CAB">
      <w:pPr>
        <w:pStyle w:val="11"/>
        <w:spacing w:before="4"/>
        <w:rPr>
          <w:i/>
        </w:rPr>
      </w:pPr>
    </w:p>
    <w:p w14:paraId="6C50CAEE">
      <w:pPr>
        <w:spacing w:before="97"/>
        <w:ind w:left="0" w:right="617" w:firstLine="0"/>
        <w:jc w:val="right"/>
        <w:rPr>
          <w:rFonts w:ascii="Tahoma"/>
          <w:sz w:val="20"/>
        </w:rPr>
      </w:pPr>
      <w:r>
        <w:rPr>
          <w:rFonts w:ascii="Tahoma"/>
          <w:color w:val="231F20"/>
          <w:spacing w:val="-5"/>
          <w:sz w:val="20"/>
        </w:rPr>
        <w:t>65</w:t>
      </w:r>
    </w:p>
    <w:p w14:paraId="402B692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4AEE07">
      <w:pPr>
        <w:spacing w:after="0" w:line="240" w:lineRule="auto"/>
        <w:jc w:val="left"/>
        <w:rPr>
          <w:rFonts w:ascii="Tahoma"/>
          <w:sz w:val="20"/>
        </w:rPr>
        <w:sectPr>
          <w:pgSz w:w="11910" w:h="16840"/>
          <w:pgMar w:top="0" w:right="0" w:bottom="0" w:left="0" w:header="720" w:footer="720" w:gutter="0"/>
          <w:cols w:space="720" w:num="1"/>
        </w:sectPr>
      </w:pPr>
    </w:p>
    <w:p w14:paraId="468EFF6E">
      <w:pPr>
        <w:pStyle w:val="11"/>
        <w:rPr>
          <w:rFonts w:ascii="Tahoma"/>
          <w:sz w:val="20"/>
        </w:rPr>
      </w:pPr>
    </w:p>
    <w:p w14:paraId="51D03899">
      <w:pPr>
        <w:pStyle w:val="11"/>
        <w:spacing w:before="7"/>
        <w:rPr>
          <w:rFonts w:ascii="Tahoma"/>
          <w:sz w:val="26"/>
        </w:rPr>
      </w:pPr>
    </w:p>
    <w:p w14:paraId="7025D055">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187" name="Group 318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188" name="Graphic 318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18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Ou9DmawIAAK0FAAAOAAAAAAAAAAEAIAAAACEBAABkcnMvZTJvRG9jLnhtbFBL&#10;BQYAAAAABgAGAFkBAAD+BQAAAAA=&#10;">
                <o:lock v:ext="edit" aspectratio="f"/>
                <v:shape id="Graphic 3188" o:spid="_x0000_s1026" o:spt="100" style="position:absolute;left:0;top:635;height:1270;width:323215;" filled="f" stroked="t" coordsize="323215,1" o:gfxdata="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2OH0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8EF7429">
      <w:pPr>
        <w:pStyle w:val="11"/>
        <w:rPr>
          <w:rFonts w:ascii="Tahoma"/>
          <w:sz w:val="20"/>
        </w:rPr>
      </w:pPr>
    </w:p>
    <w:p w14:paraId="41E9BF95">
      <w:pPr>
        <w:pStyle w:val="11"/>
        <w:spacing w:before="6"/>
        <w:rPr>
          <w:rFonts w:ascii="Tahoma"/>
          <w:sz w:val="26"/>
        </w:rPr>
      </w:pPr>
    </w:p>
    <w:p w14:paraId="2A6615F2">
      <w:pPr>
        <w:pStyle w:val="8"/>
      </w:pPr>
      <w:r>
        <w:rPr>
          <w:color w:val="54BC7F"/>
          <w:w w:val="90"/>
          <w:position w:val="-3"/>
        </w:rPr>
        <w:t>*</w:t>
      </w:r>
      <w:r>
        <w:rPr>
          <w:color w:val="54BC7F"/>
          <w:spacing w:val="13"/>
          <w:position w:val="-3"/>
        </w:rPr>
        <w:t xml:space="preserve"> </w:t>
      </w:r>
      <w:r>
        <w:rPr>
          <w:color w:val="54BC7F"/>
          <w:w w:val="90"/>
        </w:rPr>
        <w:t>Expanding</w:t>
      </w:r>
      <w:r>
        <w:rPr>
          <w:color w:val="54BC7F"/>
          <w:spacing w:val="13"/>
        </w:rPr>
        <w:t xml:space="preserve"> </w:t>
      </w:r>
      <w:r>
        <w:rPr>
          <w:color w:val="54BC7F"/>
          <w:w w:val="90"/>
        </w:rPr>
        <w:t>Your</w:t>
      </w:r>
      <w:r>
        <w:rPr>
          <w:color w:val="54BC7F"/>
          <w:spacing w:val="13"/>
        </w:rPr>
        <w:t xml:space="preserve"> </w:t>
      </w:r>
      <w:r>
        <w:rPr>
          <w:color w:val="54BC7F"/>
          <w:spacing w:val="-2"/>
          <w:w w:val="90"/>
        </w:rPr>
        <w:t>World</w:t>
      </w:r>
    </w:p>
    <w:p w14:paraId="2610B9B9">
      <w:pPr>
        <w:pStyle w:val="11"/>
        <w:rPr>
          <w:rFonts w:ascii="Tahoma"/>
          <w:b/>
          <w:sz w:val="20"/>
        </w:rPr>
      </w:pPr>
    </w:p>
    <w:p w14:paraId="73FF8596">
      <w:pPr>
        <w:pStyle w:val="11"/>
        <w:rPr>
          <w:rFonts w:ascii="Tahoma"/>
          <w:b/>
          <w:sz w:val="20"/>
        </w:rPr>
      </w:pPr>
    </w:p>
    <w:p w14:paraId="110839B9">
      <w:pPr>
        <w:pStyle w:val="11"/>
        <w:rPr>
          <w:rFonts w:ascii="Tahoma"/>
          <w:b/>
          <w:sz w:val="20"/>
        </w:rPr>
      </w:pPr>
    </w:p>
    <w:p w14:paraId="575D0BAD">
      <w:pPr>
        <w:pStyle w:val="11"/>
        <w:rPr>
          <w:rFonts w:ascii="Tahoma"/>
          <w:b/>
          <w:sz w:val="20"/>
        </w:rPr>
      </w:pPr>
    </w:p>
    <w:p w14:paraId="01113883">
      <w:pPr>
        <w:pStyle w:val="11"/>
        <w:rPr>
          <w:rFonts w:ascii="Tahoma"/>
          <w:b/>
          <w:sz w:val="20"/>
        </w:rPr>
      </w:pPr>
    </w:p>
    <w:p w14:paraId="157E50AC">
      <w:pPr>
        <w:pStyle w:val="11"/>
        <w:rPr>
          <w:rFonts w:ascii="Tahoma"/>
          <w:b/>
          <w:sz w:val="20"/>
        </w:rPr>
      </w:pPr>
    </w:p>
    <w:p w14:paraId="08C4DD06">
      <w:pPr>
        <w:pStyle w:val="11"/>
        <w:rPr>
          <w:rFonts w:ascii="Tahoma"/>
          <w:b/>
          <w:sz w:val="20"/>
        </w:rPr>
      </w:pPr>
    </w:p>
    <w:p w14:paraId="2AD80032">
      <w:pPr>
        <w:pStyle w:val="11"/>
        <w:rPr>
          <w:rFonts w:ascii="Tahoma"/>
          <w:b/>
          <w:sz w:val="20"/>
        </w:rPr>
      </w:pPr>
    </w:p>
    <w:p w14:paraId="0065042C">
      <w:pPr>
        <w:pStyle w:val="11"/>
        <w:rPr>
          <w:rFonts w:ascii="Tahoma"/>
          <w:b/>
          <w:sz w:val="20"/>
        </w:rPr>
      </w:pPr>
    </w:p>
    <w:p w14:paraId="395C9C50">
      <w:pPr>
        <w:pStyle w:val="11"/>
        <w:rPr>
          <w:rFonts w:ascii="Tahoma"/>
          <w:b/>
          <w:sz w:val="20"/>
        </w:rPr>
      </w:pPr>
    </w:p>
    <w:p w14:paraId="4E93342C">
      <w:pPr>
        <w:pStyle w:val="11"/>
        <w:rPr>
          <w:rFonts w:ascii="Tahoma"/>
          <w:b/>
          <w:sz w:val="20"/>
        </w:rPr>
      </w:pPr>
    </w:p>
    <w:p w14:paraId="724A3A6C">
      <w:pPr>
        <w:pStyle w:val="11"/>
        <w:rPr>
          <w:rFonts w:ascii="Tahoma"/>
          <w:b/>
          <w:sz w:val="20"/>
        </w:rPr>
      </w:pPr>
    </w:p>
    <w:p w14:paraId="1B67C3A3">
      <w:pPr>
        <w:pStyle w:val="11"/>
        <w:rPr>
          <w:rFonts w:ascii="Tahoma"/>
          <w:b/>
          <w:sz w:val="20"/>
        </w:rPr>
      </w:pPr>
    </w:p>
    <w:p w14:paraId="491573E0">
      <w:pPr>
        <w:pStyle w:val="11"/>
        <w:spacing w:before="4"/>
        <w:rPr>
          <w:rFonts w:ascii="Tahoma"/>
          <w:b/>
          <w:sz w:val="26"/>
        </w:rPr>
      </w:pPr>
    </w:p>
    <w:p w14:paraId="41003CE4">
      <w:pPr>
        <w:spacing w:before="0" w:line="714" w:lineRule="exact"/>
        <w:ind w:left="0" w:right="133" w:firstLine="0"/>
        <w:jc w:val="center"/>
        <w:rPr>
          <w:rFonts w:ascii="Tahoma"/>
          <w:sz w:val="60"/>
        </w:rPr>
      </w:pPr>
      <w:r>
        <w:rPr>
          <w:rFonts w:ascii="Tahoma"/>
          <w:color w:val="FFFFFF"/>
          <w:spacing w:val="-6"/>
          <w:w w:val="90"/>
          <w:sz w:val="60"/>
        </w:rPr>
        <w:t>WORLD</w:t>
      </w:r>
      <w:r>
        <w:rPr>
          <w:rFonts w:ascii="Tahoma"/>
          <w:color w:val="FFFFFF"/>
          <w:spacing w:val="-34"/>
          <w:w w:val="90"/>
          <w:sz w:val="60"/>
        </w:rPr>
        <w:t xml:space="preserve"> </w:t>
      </w:r>
      <w:r>
        <w:rPr>
          <w:rFonts w:ascii="Tahoma"/>
          <w:color w:val="FFFFFF"/>
          <w:spacing w:val="-6"/>
          <w:w w:val="90"/>
          <w:sz w:val="60"/>
        </w:rPr>
        <w:t>CULTURAL</w:t>
      </w:r>
      <w:r>
        <w:rPr>
          <w:rFonts w:ascii="Tahoma"/>
          <w:color w:val="FFFFFF"/>
          <w:spacing w:val="-33"/>
          <w:w w:val="90"/>
          <w:sz w:val="60"/>
        </w:rPr>
        <w:t xml:space="preserve"> </w:t>
      </w:r>
      <w:r>
        <w:rPr>
          <w:rFonts w:ascii="Tahoma"/>
          <w:color w:val="FFFFFF"/>
          <w:spacing w:val="-6"/>
          <w:w w:val="90"/>
          <w:sz w:val="60"/>
        </w:rPr>
        <w:t>HERITAGE</w:t>
      </w:r>
      <w:r>
        <w:rPr>
          <w:rFonts w:ascii="Tahoma"/>
          <w:color w:val="FFFFFF"/>
          <w:spacing w:val="-32"/>
          <w:w w:val="90"/>
          <w:sz w:val="60"/>
        </w:rPr>
        <w:t xml:space="preserve"> </w:t>
      </w:r>
      <w:r>
        <w:rPr>
          <w:rFonts w:ascii="Tahoma"/>
          <w:color w:val="FFFFFF"/>
          <w:spacing w:val="-6"/>
          <w:w w:val="90"/>
          <w:sz w:val="60"/>
        </w:rPr>
        <w:t>SITES</w:t>
      </w:r>
    </w:p>
    <w:p w14:paraId="75C65642">
      <w:pPr>
        <w:pStyle w:val="11"/>
        <w:spacing w:before="11"/>
        <w:rPr>
          <w:rFonts w:ascii="Tahoma"/>
          <w:sz w:val="28"/>
        </w:rPr>
      </w:pPr>
    </w:p>
    <w:p w14:paraId="5287D93B">
      <w:pPr>
        <w:pStyle w:val="11"/>
        <w:spacing w:before="107" w:line="302" w:lineRule="auto"/>
        <w:ind w:left="1552" w:right="1696"/>
      </w:pPr>
      <w:r>
        <w:rPr>
          <w:color w:val="231F20"/>
          <w:spacing w:val="-2"/>
        </w:rPr>
        <w:t>In</w:t>
      </w:r>
      <w:r>
        <w:rPr>
          <w:color w:val="231F20"/>
          <w:spacing w:val="-8"/>
        </w:rPr>
        <w:t xml:space="preserve"> </w:t>
      </w:r>
      <w:r>
        <w:rPr>
          <w:color w:val="231F20"/>
          <w:spacing w:val="-2"/>
        </w:rPr>
        <w:t>1972,</w:t>
      </w:r>
      <w:r>
        <w:rPr>
          <w:color w:val="231F20"/>
          <w:spacing w:val="-8"/>
        </w:rPr>
        <w:t xml:space="preserve"> </w:t>
      </w:r>
      <w:r>
        <w:rPr>
          <w:color w:val="231F20"/>
          <w:spacing w:val="-2"/>
        </w:rPr>
        <w:t>UNESCO</w:t>
      </w:r>
      <w:r>
        <w:rPr>
          <w:color w:val="231F20"/>
          <w:spacing w:val="-8"/>
        </w:rPr>
        <w:t xml:space="preserve"> </w:t>
      </w:r>
      <w:r>
        <w:rPr>
          <w:color w:val="231F20"/>
          <w:spacing w:val="-2"/>
        </w:rPr>
        <w:t>started</w:t>
      </w:r>
      <w:r>
        <w:rPr>
          <w:color w:val="231F20"/>
          <w:spacing w:val="-8"/>
        </w:rPr>
        <w:t xml:space="preserve"> </w:t>
      </w:r>
      <w:r>
        <w:rPr>
          <w:color w:val="231F20"/>
          <w:spacing w:val="-2"/>
        </w:rPr>
        <w:t>a</w:t>
      </w:r>
      <w:r>
        <w:rPr>
          <w:color w:val="231F20"/>
          <w:spacing w:val="-8"/>
        </w:rPr>
        <w:t xml:space="preserve"> </w:t>
      </w:r>
      <w:r>
        <w:rPr>
          <w:color w:val="231F20"/>
          <w:spacing w:val="-2"/>
        </w:rPr>
        <w:t>programme</w:t>
      </w:r>
      <w:r>
        <w:rPr>
          <w:color w:val="231F20"/>
          <w:spacing w:val="-8"/>
        </w:rPr>
        <w:t xml:space="preserve"> </w:t>
      </w:r>
      <w:r>
        <w:rPr>
          <w:color w:val="231F20"/>
          <w:spacing w:val="-2"/>
        </w:rPr>
        <w:t>to</w:t>
      </w:r>
      <w:r>
        <w:rPr>
          <w:color w:val="231F20"/>
          <w:spacing w:val="-8"/>
        </w:rPr>
        <w:t xml:space="preserve"> </w:t>
      </w:r>
      <w:r>
        <w:rPr>
          <w:color w:val="231F20"/>
          <w:spacing w:val="-2"/>
        </w:rPr>
        <w:t>protect</w:t>
      </w:r>
      <w:r>
        <w:rPr>
          <w:color w:val="231F20"/>
          <w:spacing w:val="-8"/>
        </w:rPr>
        <w:t xml:space="preserve"> </w:t>
      </w:r>
      <w:r>
        <w:rPr>
          <w:color w:val="231F20"/>
          <w:spacing w:val="-2"/>
        </w:rPr>
        <w:t>the</w:t>
      </w:r>
      <w:r>
        <w:rPr>
          <w:color w:val="231F20"/>
          <w:spacing w:val="-8"/>
        </w:rPr>
        <w:t xml:space="preserve"> </w:t>
      </w:r>
      <w:r>
        <w:rPr>
          <w:color w:val="231F20"/>
          <w:spacing w:val="-2"/>
        </w:rPr>
        <w:t>world’s</w:t>
      </w:r>
      <w:r>
        <w:rPr>
          <w:color w:val="231F20"/>
          <w:spacing w:val="-8"/>
        </w:rPr>
        <w:t xml:space="preserve"> </w:t>
      </w:r>
      <w:r>
        <w:rPr>
          <w:color w:val="231F20"/>
          <w:spacing w:val="-2"/>
        </w:rPr>
        <w:t>cultural</w:t>
      </w:r>
      <w:r>
        <w:rPr>
          <w:color w:val="231F20"/>
          <w:spacing w:val="-8"/>
        </w:rPr>
        <w:t xml:space="preserve"> </w:t>
      </w:r>
      <w:r>
        <w:rPr>
          <w:color w:val="231F20"/>
          <w:spacing w:val="-2"/>
        </w:rPr>
        <w:t>and</w:t>
      </w:r>
      <w:r>
        <w:rPr>
          <w:color w:val="231F20"/>
          <w:spacing w:val="-8"/>
        </w:rPr>
        <w:t xml:space="preserve"> </w:t>
      </w:r>
      <w:r>
        <w:rPr>
          <w:color w:val="231F20"/>
          <w:spacing w:val="-2"/>
        </w:rPr>
        <w:t>natural</w:t>
      </w:r>
      <w:r>
        <w:rPr>
          <w:color w:val="231F20"/>
          <w:spacing w:val="-8"/>
        </w:rPr>
        <w:t xml:space="preserve"> </w:t>
      </w:r>
      <w:r>
        <w:rPr>
          <w:color w:val="231F20"/>
          <w:spacing w:val="-2"/>
        </w:rPr>
        <w:t xml:space="preserve">heritage. </w:t>
      </w:r>
      <w:r>
        <w:rPr>
          <w:color w:val="231F20"/>
        </w:rPr>
        <w:t>Since</w:t>
      </w:r>
      <w:r>
        <w:rPr>
          <w:color w:val="231F20"/>
          <w:spacing w:val="-3"/>
        </w:rPr>
        <w:t xml:space="preserve"> </w:t>
      </w:r>
      <w:r>
        <w:rPr>
          <w:color w:val="231F20"/>
        </w:rPr>
        <w:t>then,</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800</w:t>
      </w:r>
      <w:r>
        <w:rPr>
          <w:color w:val="231F20"/>
          <w:spacing w:val="-3"/>
        </w:rPr>
        <w:t xml:space="preserve"> </w:t>
      </w:r>
      <w:r>
        <w:rPr>
          <w:color w:val="231F20"/>
        </w:rPr>
        <w:t>cultural</w:t>
      </w:r>
      <w:r>
        <w:rPr>
          <w:color w:val="231F20"/>
          <w:spacing w:val="-3"/>
        </w:rPr>
        <w:t xml:space="preserve"> </w:t>
      </w:r>
      <w:r>
        <w:rPr>
          <w:color w:val="231F20"/>
        </w:rPr>
        <w:t>sites</w:t>
      </w:r>
      <w:r>
        <w:rPr>
          <w:color w:val="231F20"/>
          <w:spacing w:val="-3"/>
        </w:rPr>
        <w:t xml:space="preserve"> </w:t>
      </w:r>
      <w:r>
        <w:rPr>
          <w:color w:val="231F20"/>
        </w:rPr>
        <w:t>that</w:t>
      </w:r>
      <w:r>
        <w:rPr>
          <w:color w:val="231F20"/>
          <w:spacing w:val="-3"/>
        </w:rPr>
        <w:t xml:space="preserve"> </w:t>
      </w:r>
      <w:r>
        <w:rPr>
          <w:color w:val="231F20"/>
        </w:rPr>
        <w:t>are</w:t>
      </w:r>
      <w:r>
        <w:rPr>
          <w:color w:val="231F20"/>
          <w:spacing w:val="-3"/>
        </w:rPr>
        <w:t xml:space="preserve"> </w:t>
      </w:r>
      <w:r>
        <w:rPr>
          <w:color w:val="231F20"/>
        </w:rPr>
        <w:t>thought</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of</w:t>
      </w:r>
      <w:r>
        <w:rPr>
          <w:color w:val="231F20"/>
          <w:spacing w:val="-3"/>
        </w:rPr>
        <w:t xml:space="preserve"> </w:t>
      </w:r>
      <w:r>
        <w:rPr>
          <w:color w:val="231F20"/>
        </w:rPr>
        <w:t>special</w:t>
      </w:r>
      <w:r>
        <w:rPr>
          <w:color w:val="231F20"/>
          <w:spacing w:val="-3"/>
        </w:rPr>
        <w:t xml:space="preserve"> </w:t>
      </w:r>
      <w:r>
        <w:rPr>
          <w:color w:val="231F20"/>
        </w:rPr>
        <w:t>importance</w:t>
      </w:r>
      <w:r>
        <w:rPr>
          <w:color w:val="231F20"/>
          <w:spacing w:val="-3"/>
        </w:rPr>
        <w:t xml:space="preserve"> </w:t>
      </w:r>
      <w:r>
        <w:rPr>
          <w:color w:val="231F20"/>
        </w:rPr>
        <w:t xml:space="preserve">to </w:t>
      </w:r>
      <w:r>
        <w:rPr>
          <w:color w:val="231F20"/>
          <w:spacing w:val="-2"/>
        </w:rPr>
        <w:t>human</w:t>
      </w:r>
      <w:r>
        <w:rPr>
          <w:color w:val="231F20"/>
          <w:spacing w:val="-14"/>
        </w:rPr>
        <w:t xml:space="preserve"> </w:t>
      </w:r>
      <w:r>
        <w:rPr>
          <w:color w:val="231F20"/>
          <w:spacing w:val="-2"/>
        </w:rPr>
        <w:t>history</w:t>
      </w:r>
      <w:r>
        <w:rPr>
          <w:color w:val="231F20"/>
          <w:spacing w:val="-13"/>
        </w:rPr>
        <w:t xml:space="preserve"> </w:t>
      </w:r>
      <w:r>
        <w:rPr>
          <w:color w:val="231F20"/>
          <w:spacing w:val="-2"/>
        </w:rPr>
        <w:t>and</w:t>
      </w:r>
      <w:r>
        <w:rPr>
          <w:color w:val="231F20"/>
          <w:spacing w:val="-13"/>
        </w:rPr>
        <w:t xml:space="preserve"> </w:t>
      </w:r>
      <w:r>
        <w:rPr>
          <w:color w:val="231F20"/>
          <w:spacing w:val="-2"/>
        </w:rPr>
        <w:t>culture</w:t>
      </w:r>
      <w:r>
        <w:rPr>
          <w:color w:val="231F20"/>
          <w:spacing w:val="-14"/>
        </w:rPr>
        <w:t xml:space="preserve"> </w:t>
      </w:r>
      <w:r>
        <w:rPr>
          <w:color w:val="231F20"/>
          <w:spacing w:val="-2"/>
        </w:rPr>
        <w:t>have</w:t>
      </w:r>
      <w:r>
        <w:rPr>
          <w:color w:val="231F20"/>
          <w:spacing w:val="-13"/>
        </w:rPr>
        <w:t xml:space="preserve"> </w:t>
      </w:r>
      <w:r>
        <w:rPr>
          <w:color w:val="231F20"/>
          <w:spacing w:val="-2"/>
        </w:rPr>
        <w:t>been</w:t>
      </w:r>
      <w:r>
        <w:rPr>
          <w:color w:val="231F20"/>
          <w:spacing w:val="-13"/>
        </w:rPr>
        <w:t xml:space="preserve"> </w:t>
      </w:r>
      <w:r>
        <w:rPr>
          <w:color w:val="231F20"/>
          <w:spacing w:val="-2"/>
        </w:rPr>
        <w:t>added</w:t>
      </w:r>
      <w:r>
        <w:rPr>
          <w:color w:val="231F20"/>
          <w:spacing w:val="-13"/>
        </w:rPr>
        <w:t xml:space="preserve"> </w:t>
      </w:r>
      <w:r>
        <w:rPr>
          <w:color w:val="231F20"/>
          <w:spacing w:val="-2"/>
        </w:rPr>
        <w:t>to</w:t>
      </w:r>
      <w:r>
        <w:rPr>
          <w:color w:val="231F20"/>
          <w:spacing w:val="-14"/>
        </w:rPr>
        <w:t xml:space="preserve"> </w:t>
      </w:r>
      <w:r>
        <w:rPr>
          <w:color w:val="231F20"/>
          <w:spacing w:val="-2"/>
        </w:rPr>
        <w:t>the</w:t>
      </w:r>
      <w:r>
        <w:rPr>
          <w:color w:val="231F20"/>
          <w:spacing w:val="-13"/>
        </w:rPr>
        <w:t xml:space="preserve"> </w:t>
      </w:r>
      <w:r>
        <w:rPr>
          <w:color w:val="231F20"/>
          <w:spacing w:val="-2"/>
        </w:rPr>
        <w:t>World</w:t>
      </w:r>
      <w:r>
        <w:rPr>
          <w:color w:val="231F20"/>
          <w:spacing w:val="-13"/>
        </w:rPr>
        <w:t xml:space="preserve"> </w:t>
      </w:r>
      <w:r>
        <w:rPr>
          <w:color w:val="231F20"/>
          <w:spacing w:val="-2"/>
        </w:rPr>
        <w:t>Cultural</w:t>
      </w:r>
      <w:r>
        <w:rPr>
          <w:color w:val="231F20"/>
          <w:spacing w:val="-14"/>
        </w:rPr>
        <w:t xml:space="preserve"> </w:t>
      </w:r>
      <w:r>
        <w:rPr>
          <w:color w:val="231F20"/>
          <w:spacing w:val="-2"/>
        </w:rPr>
        <w:t>Heritage</w:t>
      </w:r>
      <w:r>
        <w:rPr>
          <w:color w:val="231F20"/>
          <w:spacing w:val="-13"/>
        </w:rPr>
        <w:t xml:space="preserve"> </w:t>
      </w:r>
      <w:r>
        <w:rPr>
          <w:color w:val="231F20"/>
          <w:spacing w:val="-2"/>
        </w:rPr>
        <w:t>Site</w:t>
      </w:r>
      <w:r>
        <w:rPr>
          <w:color w:val="231F20"/>
          <w:spacing w:val="-13"/>
        </w:rPr>
        <w:t xml:space="preserve"> </w:t>
      </w:r>
      <w:r>
        <w:rPr>
          <w:color w:val="231F20"/>
          <w:spacing w:val="-2"/>
        </w:rPr>
        <w:t>List.</w:t>
      </w:r>
      <w:r>
        <w:rPr>
          <w:color w:val="231F20"/>
          <w:spacing w:val="-13"/>
        </w:rPr>
        <w:t xml:space="preserve"> </w:t>
      </w:r>
      <w:r>
        <w:rPr>
          <w:color w:val="231F20"/>
          <w:spacing w:val="-2"/>
        </w:rPr>
        <w:t>The</w:t>
      </w:r>
      <w:r>
        <w:rPr>
          <w:color w:val="231F20"/>
          <w:spacing w:val="-14"/>
        </w:rPr>
        <w:t xml:space="preserve"> </w:t>
      </w:r>
      <w:r>
        <w:rPr>
          <w:color w:val="231F20"/>
          <w:spacing w:val="-2"/>
        </w:rPr>
        <w:t>Taj Mahal</w:t>
      </w:r>
      <w:r>
        <w:rPr>
          <w:color w:val="231F20"/>
          <w:spacing w:val="-14"/>
        </w:rPr>
        <w:t xml:space="preserve"> </w:t>
      </w:r>
      <w:r>
        <w:rPr>
          <w:color w:val="231F20"/>
          <w:spacing w:val="-2"/>
          <w:position w:val="1"/>
          <w:sz w:val="20"/>
        </w:rPr>
        <w:t>(</w:t>
      </w:r>
      <w:r>
        <w:rPr>
          <w:rFonts w:hint="eastAsia" w:ascii="宋体" w:hAnsi="宋体" w:eastAsia="宋体"/>
          <w:color w:val="231F20"/>
          <w:spacing w:val="-2"/>
          <w:position w:val="1"/>
          <w:sz w:val="20"/>
        </w:rPr>
        <w:t>泰姬陵</w:t>
      </w:r>
      <w:r>
        <w:rPr>
          <w:color w:val="231F20"/>
          <w:spacing w:val="-16"/>
          <w:position w:val="1"/>
          <w:sz w:val="20"/>
        </w:rPr>
        <w:t xml:space="preserve">) </w:t>
      </w:r>
      <w:r>
        <w:rPr>
          <w:color w:val="231F20"/>
          <w:spacing w:val="-2"/>
        </w:rPr>
        <w:t>in</w:t>
      </w:r>
      <w:r>
        <w:rPr>
          <w:color w:val="231F20"/>
          <w:spacing w:val="-9"/>
        </w:rPr>
        <w:t xml:space="preserve"> </w:t>
      </w:r>
      <w:r>
        <w:rPr>
          <w:color w:val="231F20"/>
          <w:spacing w:val="-2"/>
        </w:rPr>
        <w:t>India</w:t>
      </w:r>
      <w:r>
        <w:rPr>
          <w:color w:val="231F20"/>
          <w:spacing w:val="-10"/>
        </w:rPr>
        <w:t xml:space="preserve"> </w:t>
      </w:r>
      <w:r>
        <w:rPr>
          <w:color w:val="231F20"/>
          <w:spacing w:val="-2"/>
        </w:rPr>
        <w:t>and</w:t>
      </w:r>
      <w:r>
        <w:rPr>
          <w:color w:val="231F20"/>
          <w:spacing w:val="-10"/>
        </w:rPr>
        <w:t xml:space="preserve"> </w:t>
      </w:r>
      <w:r>
        <w:rPr>
          <w:color w:val="231F20"/>
          <w:spacing w:val="-2"/>
        </w:rPr>
        <w:t>the</w:t>
      </w:r>
      <w:r>
        <w:rPr>
          <w:color w:val="231F20"/>
          <w:spacing w:val="-10"/>
        </w:rPr>
        <w:t xml:space="preserve"> </w:t>
      </w:r>
      <w:r>
        <w:rPr>
          <w:color w:val="231F20"/>
          <w:spacing w:val="-2"/>
        </w:rPr>
        <w:t>Imperial</w:t>
      </w:r>
      <w:r>
        <w:rPr>
          <w:color w:val="231F20"/>
          <w:spacing w:val="-10"/>
        </w:rPr>
        <w:t xml:space="preserve"> </w:t>
      </w:r>
      <w:r>
        <w:rPr>
          <w:color w:val="231F20"/>
          <w:spacing w:val="-2"/>
        </w:rPr>
        <w:t>Tombs</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Ming</w:t>
      </w:r>
      <w:r>
        <w:rPr>
          <w:color w:val="231F20"/>
          <w:spacing w:val="-10"/>
        </w:rPr>
        <w:t xml:space="preserve"> </w:t>
      </w:r>
      <w:r>
        <w:rPr>
          <w:color w:val="231F20"/>
          <w:spacing w:val="-2"/>
        </w:rPr>
        <w:t>and</w:t>
      </w:r>
      <w:r>
        <w:rPr>
          <w:color w:val="231F20"/>
          <w:spacing w:val="-10"/>
        </w:rPr>
        <w:t xml:space="preserve"> </w:t>
      </w:r>
      <w:r>
        <w:rPr>
          <w:color w:val="231F20"/>
          <w:spacing w:val="-2"/>
        </w:rPr>
        <w:t>Qing</w:t>
      </w:r>
      <w:r>
        <w:rPr>
          <w:color w:val="231F20"/>
          <w:spacing w:val="-10"/>
        </w:rPr>
        <w:t xml:space="preserve"> </w:t>
      </w:r>
      <w:r>
        <w:rPr>
          <w:color w:val="231F20"/>
          <w:spacing w:val="-2"/>
        </w:rPr>
        <w:t>Dynasties</w:t>
      </w:r>
      <w:r>
        <w:rPr>
          <w:color w:val="231F20"/>
          <w:spacing w:val="-10"/>
        </w:rPr>
        <w:t xml:space="preserve"> </w:t>
      </w:r>
      <w:r>
        <w:rPr>
          <w:color w:val="231F20"/>
          <w:spacing w:val="-2"/>
        </w:rPr>
        <w:t>in</w:t>
      </w:r>
      <w:r>
        <w:rPr>
          <w:color w:val="231F20"/>
          <w:spacing w:val="-10"/>
        </w:rPr>
        <w:t xml:space="preserve"> </w:t>
      </w:r>
      <w:r>
        <w:rPr>
          <w:color w:val="231F20"/>
          <w:spacing w:val="-2"/>
        </w:rPr>
        <w:t>China</w:t>
      </w:r>
      <w:r>
        <w:rPr>
          <w:color w:val="231F20"/>
          <w:spacing w:val="-10"/>
        </w:rPr>
        <w:t xml:space="preserve"> </w:t>
      </w:r>
      <w:r>
        <w:rPr>
          <w:color w:val="231F20"/>
          <w:spacing w:val="-2"/>
        </w:rPr>
        <w:t xml:space="preserve">are </w:t>
      </w:r>
      <w:r>
        <w:rPr>
          <w:color w:val="231F20"/>
        </w:rPr>
        <w:t>two of the best known examples.</w:t>
      </w:r>
    </w:p>
    <w:p w14:paraId="53D6168C">
      <w:pPr>
        <w:pStyle w:val="11"/>
        <w:spacing w:before="104" w:line="304" w:lineRule="auto"/>
        <w:ind w:left="1552" w:right="1681"/>
        <w:jc w:val="both"/>
      </w:pPr>
      <w:r>
        <w:rPr>
          <w:color w:val="231F20"/>
        </w:rPr>
        <w:t>The</w:t>
      </w:r>
      <w:r>
        <w:rPr>
          <w:color w:val="231F20"/>
          <w:spacing w:val="-3"/>
        </w:rPr>
        <w:t xml:space="preserve"> </w:t>
      </w:r>
      <w:r>
        <w:rPr>
          <w:color w:val="231F20"/>
        </w:rPr>
        <w:t>Taj</w:t>
      </w:r>
      <w:r>
        <w:rPr>
          <w:color w:val="231F20"/>
          <w:spacing w:val="-3"/>
        </w:rPr>
        <w:t xml:space="preserve"> </w:t>
      </w:r>
      <w:r>
        <w:rPr>
          <w:color w:val="231F20"/>
        </w:rPr>
        <w:t>Mahal,</w:t>
      </w:r>
      <w:r>
        <w:rPr>
          <w:color w:val="231F20"/>
          <w:spacing w:val="-3"/>
        </w:rPr>
        <w:t xml:space="preserve"> </w:t>
      </w:r>
      <w:r>
        <w:rPr>
          <w:color w:val="231F20"/>
        </w:rPr>
        <w:t>which</w:t>
      </w:r>
      <w:r>
        <w:rPr>
          <w:color w:val="231F20"/>
          <w:spacing w:val="-3"/>
        </w:rPr>
        <w:t xml:space="preserve"> </w:t>
      </w:r>
      <w:r>
        <w:rPr>
          <w:color w:val="231F20"/>
        </w:rPr>
        <w:t>was</w:t>
      </w:r>
      <w:r>
        <w:rPr>
          <w:color w:val="231F20"/>
          <w:spacing w:val="-3"/>
        </w:rPr>
        <w:t xml:space="preserve"> </w:t>
      </w:r>
      <w:r>
        <w:rPr>
          <w:color w:val="231F20"/>
        </w:rPr>
        <w:t>built</w:t>
      </w:r>
      <w:r>
        <w:rPr>
          <w:color w:val="231F20"/>
          <w:spacing w:val="-3"/>
        </w:rPr>
        <w:t xml:space="preserve"> </w:t>
      </w:r>
      <w:r>
        <w:rPr>
          <w:color w:val="231F20"/>
        </w:rPr>
        <w:t>between</w:t>
      </w:r>
      <w:r>
        <w:rPr>
          <w:color w:val="231F20"/>
          <w:spacing w:val="-3"/>
        </w:rPr>
        <w:t xml:space="preserve"> </w:t>
      </w:r>
      <w:r>
        <w:rPr>
          <w:color w:val="231F20"/>
        </w:rPr>
        <w:t>1631</w:t>
      </w:r>
      <w:r>
        <w:rPr>
          <w:color w:val="231F20"/>
          <w:spacing w:val="-3"/>
        </w:rPr>
        <w:t xml:space="preserve"> </w:t>
      </w:r>
      <w:r>
        <w:rPr>
          <w:color w:val="231F20"/>
        </w:rPr>
        <w:t>and</w:t>
      </w:r>
      <w:r>
        <w:rPr>
          <w:color w:val="231F20"/>
          <w:spacing w:val="-3"/>
        </w:rPr>
        <w:t xml:space="preserve"> </w:t>
      </w:r>
      <w:r>
        <w:rPr>
          <w:color w:val="231F20"/>
        </w:rPr>
        <w:t>1648,</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masterpiece</w:t>
      </w:r>
      <w:r>
        <w:rPr>
          <w:color w:val="231F20"/>
          <w:spacing w:val="-3"/>
        </w:rPr>
        <w:t xml:space="preserve"> </w:t>
      </w:r>
      <w:r>
        <w:rPr>
          <w:color w:val="231F20"/>
        </w:rPr>
        <w:t>of</w:t>
      </w:r>
      <w:r>
        <w:rPr>
          <w:color w:val="231F20"/>
          <w:spacing w:val="-3"/>
        </w:rPr>
        <w:t xml:space="preserve"> </w:t>
      </w:r>
      <w:r>
        <w:rPr>
          <w:color w:val="231F20"/>
        </w:rPr>
        <w:t>architecture. It took more than 20,000 workers and 1,000 elephants to complete the project, and the stones came from as far away as China.</w:t>
      </w:r>
    </w:p>
    <w:p w14:paraId="01DBE40E">
      <w:pPr>
        <w:pStyle w:val="11"/>
        <w:spacing w:before="98" w:line="304" w:lineRule="auto"/>
        <w:ind w:left="1552" w:right="1685"/>
        <w:jc w:val="both"/>
      </w:pPr>
      <w:r>
        <w:rPr>
          <w:color w:val="231F20"/>
        </w:rPr>
        <w:t>Building</w:t>
      </w:r>
      <w:r>
        <w:rPr>
          <w:color w:val="231F20"/>
          <w:spacing w:val="-14"/>
        </w:rPr>
        <w:t xml:space="preserve"> </w:t>
      </w:r>
      <w:r>
        <w:rPr>
          <w:color w:val="231F20"/>
        </w:rPr>
        <w:t>the</w:t>
      </w:r>
      <w:r>
        <w:rPr>
          <w:color w:val="231F20"/>
          <w:spacing w:val="-14"/>
        </w:rPr>
        <w:t xml:space="preserve"> </w:t>
      </w:r>
      <w:r>
        <w:rPr>
          <w:color w:val="231F20"/>
        </w:rPr>
        <w:t>Taj</w:t>
      </w:r>
      <w:r>
        <w:rPr>
          <w:color w:val="231F20"/>
          <w:spacing w:val="-14"/>
        </w:rPr>
        <w:t xml:space="preserve"> </w:t>
      </w:r>
      <w:r>
        <w:rPr>
          <w:color w:val="231F20"/>
        </w:rPr>
        <w:t>Mahal</w:t>
      </w:r>
      <w:r>
        <w:rPr>
          <w:color w:val="231F20"/>
          <w:spacing w:val="-14"/>
        </w:rPr>
        <w:t xml:space="preserve"> </w:t>
      </w:r>
      <w:r>
        <w:rPr>
          <w:color w:val="231F20"/>
        </w:rPr>
        <w:t>was</w:t>
      </w:r>
      <w:r>
        <w:rPr>
          <w:color w:val="231F20"/>
          <w:spacing w:val="-14"/>
        </w:rPr>
        <w:t xml:space="preserve"> </w:t>
      </w:r>
      <w:r>
        <w:rPr>
          <w:color w:val="231F20"/>
        </w:rPr>
        <w:t>a</w:t>
      </w:r>
      <w:r>
        <w:rPr>
          <w:color w:val="231F20"/>
          <w:spacing w:val="-14"/>
        </w:rPr>
        <w:t xml:space="preserve"> </w:t>
      </w:r>
      <w:r>
        <w:rPr>
          <w:color w:val="231F20"/>
        </w:rPr>
        <w:t>labour</w:t>
      </w:r>
      <w:r>
        <w:rPr>
          <w:color w:val="231F20"/>
          <w:spacing w:val="-14"/>
        </w:rPr>
        <w:t xml:space="preserve"> </w:t>
      </w:r>
      <w:r>
        <w:rPr>
          <w:color w:val="231F20"/>
        </w:rPr>
        <w:t>of</w:t>
      </w:r>
      <w:r>
        <w:rPr>
          <w:color w:val="231F20"/>
          <w:spacing w:val="-14"/>
        </w:rPr>
        <w:t xml:space="preserve"> </w:t>
      </w:r>
      <w:r>
        <w:rPr>
          <w:color w:val="231F20"/>
        </w:rPr>
        <w:t>love.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early</w:t>
      </w:r>
      <w:r>
        <w:rPr>
          <w:color w:val="231F20"/>
          <w:spacing w:val="-14"/>
        </w:rPr>
        <w:t xml:space="preserve"> </w:t>
      </w:r>
      <w:r>
        <w:rPr>
          <w:color w:val="231F20"/>
        </w:rPr>
        <w:t>17th</w:t>
      </w:r>
      <w:r>
        <w:rPr>
          <w:color w:val="231F20"/>
          <w:spacing w:val="-14"/>
        </w:rPr>
        <w:t xml:space="preserve"> </w:t>
      </w:r>
      <w:r>
        <w:rPr>
          <w:color w:val="231F20"/>
        </w:rPr>
        <w:t>century,</w:t>
      </w:r>
      <w:r>
        <w:rPr>
          <w:color w:val="231F20"/>
          <w:spacing w:val="-14"/>
        </w:rPr>
        <w:t xml:space="preserve"> </w:t>
      </w:r>
      <w:r>
        <w:rPr>
          <w:color w:val="231F20"/>
        </w:rPr>
        <w:t>India</w:t>
      </w:r>
      <w:r>
        <w:rPr>
          <w:color w:val="231F20"/>
          <w:spacing w:val="-14"/>
        </w:rPr>
        <w:t xml:space="preserve"> </w:t>
      </w:r>
      <w:r>
        <w:rPr>
          <w:color w:val="231F20"/>
        </w:rPr>
        <w:t>was</w:t>
      </w:r>
      <w:r>
        <w:rPr>
          <w:color w:val="231F20"/>
          <w:spacing w:val="-14"/>
        </w:rPr>
        <w:t xml:space="preserve"> </w:t>
      </w:r>
      <w:r>
        <w:rPr>
          <w:color w:val="231F20"/>
        </w:rPr>
        <w:t>ruled</w:t>
      </w:r>
      <w:r>
        <w:rPr>
          <w:color w:val="231F20"/>
          <w:spacing w:val="-14"/>
        </w:rPr>
        <w:t xml:space="preserve"> </w:t>
      </w:r>
      <w:r>
        <w:rPr>
          <w:color w:val="231F20"/>
        </w:rPr>
        <w:t>by</w:t>
      </w:r>
      <w:r>
        <w:rPr>
          <w:color w:val="231F20"/>
          <w:spacing w:val="-14"/>
        </w:rPr>
        <w:t xml:space="preserve"> </w:t>
      </w:r>
      <w:r>
        <w:rPr>
          <w:color w:val="231F20"/>
        </w:rPr>
        <w:t>an emperor</w:t>
      </w:r>
      <w:r>
        <w:rPr>
          <w:color w:val="231F20"/>
          <w:spacing w:val="-3"/>
        </w:rPr>
        <w:t xml:space="preserve"> </w:t>
      </w:r>
      <w:r>
        <w:rPr>
          <w:color w:val="231F20"/>
        </w:rPr>
        <w:t>named</w:t>
      </w:r>
      <w:r>
        <w:rPr>
          <w:color w:val="231F20"/>
          <w:spacing w:val="-3"/>
        </w:rPr>
        <w:t xml:space="preserve"> </w:t>
      </w:r>
      <w:r>
        <w:rPr>
          <w:color w:val="231F20"/>
        </w:rPr>
        <w:t>Shah</w:t>
      </w:r>
      <w:r>
        <w:rPr>
          <w:color w:val="231F20"/>
          <w:spacing w:val="-3"/>
        </w:rPr>
        <w:t xml:space="preserve"> </w:t>
      </w:r>
      <w:r>
        <w:rPr>
          <w:color w:val="231F20"/>
        </w:rPr>
        <w:t>Jahan</w:t>
      </w:r>
      <w:r>
        <w:rPr>
          <w:color w:val="231F20"/>
          <w:spacing w:val="-3"/>
        </w:rPr>
        <w:t xml:space="preserve"> </w:t>
      </w:r>
      <w:r>
        <w:rPr>
          <w:color w:val="231F20"/>
        </w:rPr>
        <w:t>who</w:t>
      </w:r>
      <w:r>
        <w:rPr>
          <w:color w:val="231F20"/>
          <w:spacing w:val="-3"/>
        </w:rPr>
        <w:t xml:space="preserve"> </w:t>
      </w:r>
      <w:r>
        <w:rPr>
          <w:color w:val="231F20"/>
        </w:rPr>
        <w:t>was</w:t>
      </w:r>
      <w:r>
        <w:rPr>
          <w:color w:val="231F20"/>
          <w:spacing w:val="-3"/>
        </w:rPr>
        <w:t xml:space="preserve"> </w:t>
      </w:r>
      <w:r>
        <w:rPr>
          <w:color w:val="231F20"/>
        </w:rPr>
        <w:t>married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woman</w:t>
      </w:r>
      <w:r>
        <w:rPr>
          <w:color w:val="231F20"/>
          <w:spacing w:val="-3"/>
        </w:rPr>
        <w:t xml:space="preserve"> </w:t>
      </w:r>
      <w:r>
        <w:rPr>
          <w:color w:val="231F20"/>
        </w:rPr>
        <w:t>named</w:t>
      </w:r>
      <w:r>
        <w:rPr>
          <w:color w:val="231F20"/>
          <w:spacing w:val="-3"/>
        </w:rPr>
        <w:t xml:space="preserve"> </w:t>
      </w:r>
      <w:r>
        <w:rPr>
          <w:color w:val="231F20"/>
        </w:rPr>
        <w:t>Mumtaz.</w:t>
      </w:r>
      <w:r>
        <w:rPr>
          <w:color w:val="231F20"/>
          <w:spacing w:val="-3"/>
        </w:rPr>
        <w:t xml:space="preserve"> </w:t>
      </w:r>
      <w:r>
        <w:rPr>
          <w:color w:val="231F20"/>
        </w:rPr>
        <w:t>The</w:t>
      </w:r>
      <w:r>
        <w:rPr>
          <w:color w:val="231F20"/>
          <w:spacing w:val="-3"/>
        </w:rPr>
        <w:t xml:space="preserve"> </w:t>
      </w:r>
      <w:r>
        <w:rPr>
          <w:color w:val="231F20"/>
        </w:rPr>
        <w:t xml:space="preserve">emperor </w:t>
      </w:r>
      <w:r>
        <w:rPr>
          <w:color w:val="231F20"/>
          <w:spacing w:val="-6"/>
        </w:rPr>
        <w:t>loved</w:t>
      </w:r>
      <w:r>
        <w:rPr>
          <w:color w:val="231F20"/>
          <w:spacing w:val="-7"/>
        </w:rPr>
        <w:t xml:space="preserve"> </w:t>
      </w:r>
      <w:r>
        <w:rPr>
          <w:color w:val="231F20"/>
          <w:spacing w:val="-6"/>
        </w:rPr>
        <w:t>his</w:t>
      </w:r>
      <w:r>
        <w:rPr>
          <w:color w:val="231F20"/>
          <w:spacing w:val="-7"/>
        </w:rPr>
        <w:t xml:space="preserve"> </w:t>
      </w:r>
      <w:r>
        <w:rPr>
          <w:color w:val="231F20"/>
          <w:spacing w:val="-6"/>
        </w:rPr>
        <w:t>wife</w:t>
      </w:r>
      <w:r>
        <w:rPr>
          <w:color w:val="231F20"/>
          <w:spacing w:val="-7"/>
        </w:rPr>
        <w:t xml:space="preserve"> </w:t>
      </w:r>
      <w:r>
        <w:rPr>
          <w:color w:val="231F20"/>
          <w:spacing w:val="-6"/>
        </w:rPr>
        <w:t>so</w:t>
      </w:r>
      <w:r>
        <w:rPr>
          <w:color w:val="231F20"/>
          <w:spacing w:val="-7"/>
        </w:rPr>
        <w:t xml:space="preserve"> </w:t>
      </w:r>
      <w:r>
        <w:rPr>
          <w:color w:val="231F20"/>
          <w:spacing w:val="-6"/>
        </w:rPr>
        <w:t>much</w:t>
      </w:r>
      <w:r>
        <w:rPr>
          <w:color w:val="231F20"/>
          <w:spacing w:val="-7"/>
        </w:rPr>
        <w:t xml:space="preserve"> </w:t>
      </w:r>
      <w:r>
        <w:rPr>
          <w:color w:val="231F20"/>
          <w:spacing w:val="-6"/>
        </w:rPr>
        <w:t>that</w:t>
      </w:r>
      <w:r>
        <w:rPr>
          <w:color w:val="231F20"/>
          <w:spacing w:val="-7"/>
        </w:rPr>
        <w:t xml:space="preserve"> </w:t>
      </w:r>
      <w:r>
        <w:rPr>
          <w:color w:val="231F20"/>
          <w:spacing w:val="-6"/>
        </w:rPr>
        <w:t>when</w:t>
      </w:r>
      <w:r>
        <w:rPr>
          <w:color w:val="231F20"/>
          <w:spacing w:val="-7"/>
        </w:rPr>
        <w:t xml:space="preserve"> </w:t>
      </w:r>
      <w:r>
        <w:rPr>
          <w:color w:val="231F20"/>
          <w:spacing w:val="-6"/>
        </w:rPr>
        <w:t>she</w:t>
      </w:r>
      <w:r>
        <w:rPr>
          <w:color w:val="231F20"/>
          <w:spacing w:val="-7"/>
        </w:rPr>
        <w:t xml:space="preserve"> </w:t>
      </w:r>
      <w:r>
        <w:rPr>
          <w:color w:val="231F20"/>
          <w:spacing w:val="-6"/>
        </w:rPr>
        <w:t>died,</w:t>
      </w:r>
      <w:r>
        <w:rPr>
          <w:color w:val="231F20"/>
          <w:spacing w:val="-7"/>
        </w:rPr>
        <w:t xml:space="preserve"> </w:t>
      </w:r>
      <w:r>
        <w:rPr>
          <w:color w:val="231F20"/>
          <w:spacing w:val="-6"/>
        </w:rPr>
        <w:t>he</w:t>
      </w:r>
      <w:r>
        <w:rPr>
          <w:color w:val="231F20"/>
          <w:spacing w:val="-7"/>
        </w:rPr>
        <w:t xml:space="preserve"> </w:t>
      </w:r>
      <w:r>
        <w:rPr>
          <w:color w:val="231F20"/>
          <w:spacing w:val="-6"/>
        </w:rPr>
        <w:t>built</w:t>
      </w:r>
      <w:r>
        <w:rPr>
          <w:color w:val="231F20"/>
          <w:spacing w:val="-7"/>
        </w:rPr>
        <w:t xml:space="preserve"> </w:t>
      </w:r>
      <w:r>
        <w:rPr>
          <w:color w:val="231F20"/>
          <w:spacing w:val="-6"/>
        </w:rPr>
        <w:t>the</w:t>
      </w:r>
      <w:r>
        <w:rPr>
          <w:color w:val="231F20"/>
          <w:spacing w:val="-7"/>
        </w:rPr>
        <w:t xml:space="preserve"> </w:t>
      </w:r>
      <w:r>
        <w:rPr>
          <w:color w:val="231F20"/>
          <w:spacing w:val="-6"/>
        </w:rPr>
        <w:t>Taj</w:t>
      </w:r>
      <w:r>
        <w:rPr>
          <w:color w:val="231F20"/>
          <w:spacing w:val="-7"/>
        </w:rPr>
        <w:t xml:space="preserve"> </w:t>
      </w:r>
      <w:r>
        <w:rPr>
          <w:color w:val="231F20"/>
          <w:spacing w:val="-6"/>
        </w:rPr>
        <w:t>Mahal</w:t>
      </w:r>
      <w:r>
        <w:rPr>
          <w:color w:val="231F20"/>
          <w:spacing w:val="-7"/>
        </w:rPr>
        <w:t xml:space="preserve"> </w:t>
      </w:r>
      <w:r>
        <w:rPr>
          <w:color w:val="231F20"/>
          <w:spacing w:val="-6"/>
        </w:rPr>
        <w:t>in</w:t>
      </w:r>
      <w:r>
        <w:rPr>
          <w:color w:val="231F20"/>
          <w:spacing w:val="-7"/>
        </w:rPr>
        <w:t xml:space="preserve"> </w:t>
      </w:r>
      <w:r>
        <w:rPr>
          <w:color w:val="231F20"/>
          <w:spacing w:val="-6"/>
        </w:rPr>
        <w:t>her</w:t>
      </w:r>
      <w:r>
        <w:rPr>
          <w:color w:val="231F20"/>
          <w:spacing w:val="-7"/>
        </w:rPr>
        <w:t xml:space="preserve"> </w:t>
      </w:r>
      <w:r>
        <w:rPr>
          <w:color w:val="231F20"/>
          <w:spacing w:val="-6"/>
        </w:rPr>
        <w:t>memory.</w:t>
      </w:r>
      <w:r>
        <w:rPr>
          <w:color w:val="231F20"/>
          <w:spacing w:val="-7"/>
        </w:rPr>
        <w:t xml:space="preserve"> </w:t>
      </w:r>
      <w:r>
        <w:rPr>
          <w:color w:val="231F20"/>
          <w:spacing w:val="-6"/>
        </w:rPr>
        <w:t>The</w:t>
      </w:r>
      <w:r>
        <w:rPr>
          <w:color w:val="231F20"/>
          <w:spacing w:val="-7"/>
        </w:rPr>
        <w:t xml:space="preserve"> </w:t>
      </w:r>
      <w:r>
        <w:rPr>
          <w:color w:val="231F20"/>
          <w:spacing w:val="-6"/>
        </w:rPr>
        <w:t xml:space="preserve">beautiful </w:t>
      </w:r>
      <w:r>
        <w:rPr>
          <w:color w:val="231F20"/>
          <w:spacing w:val="-2"/>
        </w:rPr>
        <w:t>mausoleum</w:t>
      </w:r>
      <w:r>
        <w:rPr>
          <w:color w:val="231F20"/>
          <w:spacing w:val="-8"/>
        </w:rPr>
        <w:t xml:space="preserve"> </w:t>
      </w:r>
      <w:r>
        <w:rPr>
          <w:color w:val="231F20"/>
          <w:spacing w:val="-2"/>
        </w:rPr>
        <w:t>was</w:t>
      </w:r>
      <w:r>
        <w:rPr>
          <w:color w:val="231F20"/>
          <w:spacing w:val="-8"/>
        </w:rPr>
        <w:t xml:space="preserve"> </w:t>
      </w:r>
      <w:r>
        <w:rPr>
          <w:color w:val="231F20"/>
          <w:spacing w:val="-2"/>
        </w:rPr>
        <w:t>designed</w:t>
      </w:r>
      <w:r>
        <w:rPr>
          <w:color w:val="231F20"/>
          <w:spacing w:val="-8"/>
        </w:rPr>
        <w:t xml:space="preserve"> </w:t>
      </w:r>
      <w:r>
        <w:rPr>
          <w:color w:val="231F20"/>
          <w:spacing w:val="-2"/>
        </w:rPr>
        <w:t>to</w:t>
      </w:r>
      <w:r>
        <w:rPr>
          <w:color w:val="231F20"/>
          <w:spacing w:val="-8"/>
        </w:rPr>
        <w:t xml:space="preserve"> </w:t>
      </w:r>
      <w:r>
        <w:rPr>
          <w:color w:val="231F20"/>
          <w:spacing w:val="-2"/>
        </w:rPr>
        <w:t>look</w:t>
      </w:r>
      <w:r>
        <w:rPr>
          <w:color w:val="231F20"/>
          <w:spacing w:val="-8"/>
        </w:rPr>
        <w:t xml:space="preserve"> </w:t>
      </w:r>
      <w:r>
        <w:rPr>
          <w:color w:val="231F20"/>
          <w:spacing w:val="-2"/>
        </w:rPr>
        <w:t>like</w:t>
      </w:r>
      <w:r>
        <w:rPr>
          <w:color w:val="231F20"/>
          <w:spacing w:val="-8"/>
        </w:rPr>
        <w:t xml:space="preserve"> </w:t>
      </w:r>
      <w:r>
        <w:rPr>
          <w:color w:val="231F20"/>
          <w:spacing w:val="-2"/>
        </w:rPr>
        <w:t>what</w:t>
      </w:r>
      <w:r>
        <w:rPr>
          <w:color w:val="231F20"/>
          <w:spacing w:val="-8"/>
        </w:rPr>
        <w:t xml:space="preserve"> </w:t>
      </w:r>
      <w:r>
        <w:rPr>
          <w:color w:val="231F20"/>
          <w:spacing w:val="-2"/>
        </w:rPr>
        <w:t>the</w:t>
      </w:r>
      <w:r>
        <w:rPr>
          <w:color w:val="231F20"/>
          <w:spacing w:val="-8"/>
        </w:rPr>
        <w:t xml:space="preserve"> </w:t>
      </w:r>
      <w:r>
        <w:rPr>
          <w:color w:val="231F20"/>
          <w:spacing w:val="-2"/>
        </w:rPr>
        <w:t>emperor</w:t>
      </w:r>
      <w:r>
        <w:rPr>
          <w:color w:val="231F20"/>
          <w:spacing w:val="-8"/>
        </w:rPr>
        <w:t xml:space="preserve"> </w:t>
      </w:r>
      <w:r>
        <w:rPr>
          <w:color w:val="231F20"/>
          <w:spacing w:val="-2"/>
        </w:rPr>
        <w:t>hoped</w:t>
      </w:r>
      <w:r>
        <w:rPr>
          <w:color w:val="231F20"/>
          <w:spacing w:val="-8"/>
        </w:rPr>
        <w:t xml:space="preserve"> </w:t>
      </w:r>
      <w:r>
        <w:rPr>
          <w:color w:val="231F20"/>
          <w:spacing w:val="-2"/>
        </w:rPr>
        <w:t>would</w:t>
      </w:r>
      <w:r>
        <w:rPr>
          <w:color w:val="231F20"/>
          <w:spacing w:val="-8"/>
        </w:rPr>
        <w:t xml:space="preserve"> </w:t>
      </w:r>
      <w:r>
        <w:rPr>
          <w:color w:val="231F20"/>
          <w:spacing w:val="-2"/>
        </w:rPr>
        <w:t>be</w:t>
      </w:r>
      <w:r>
        <w:rPr>
          <w:color w:val="231F20"/>
          <w:spacing w:val="-8"/>
        </w:rPr>
        <w:t xml:space="preserve"> </w:t>
      </w:r>
      <w:r>
        <w:rPr>
          <w:color w:val="231F20"/>
          <w:spacing w:val="-2"/>
        </w:rPr>
        <w:t>Mumtaz’s</w:t>
      </w:r>
      <w:r>
        <w:rPr>
          <w:color w:val="231F20"/>
          <w:spacing w:val="-8"/>
        </w:rPr>
        <w:t xml:space="preserve"> </w:t>
      </w:r>
      <w:r>
        <w:rPr>
          <w:color w:val="231F20"/>
          <w:spacing w:val="-2"/>
        </w:rPr>
        <w:t>home</w:t>
      </w:r>
      <w:r>
        <w:rPr>
          <w:color w:val="231F20"/>
          <w:spacing w:val="-8"/>
        </w:rPr>
        <w:t xml:space="preserve"> </w:t>
      </w:r>
      <w:r>
        <w:rPr>
          <w:color w:val="231F20"/>
          <w:spacing w:val="-2"/>
        </w:rPr>
        <w:t>in the</w:t>
      </w:r>
      <w:r>
        <w:rPr>
          <w:color w:val="231F20"/>
          <w:spacing w:val="-8"/>
        </w:rPr>
        <w:t xml:space="preserve"> </w:t>
      </w:r>
      <w:r>
        <w:rPr>
          <w:color w:val="231F20"/>
          <w:spacing w:val="-2"/>
        </w:rPr>
        <w:t>afterlife.</w:t>
      </w:r>
      <w:r>
        <w:rPr>
          <w:color w:val="231F20"/>
          <w:spacing w:val="-8"/>
        </w:rPr>
        <w:t xml:space="preserve"> </w:t>
      </w:r>
      <w:r>
        <w:rPr>
          <w:color w:val="231F20"/>
          <w:spacing w:val="-2"/>
        </w:rPr>
        <w:t>The</w:t>
      </w:r>
      <w:r>
        <w:rPr>
          <w:color w:val="231F20"/>
          <w:spacing w:val="-8"/>
        </w:rPr>
        <w:t xml:space="preserve"> </w:t>
      </w:r>
      <w:r>
        <w:rPr>
          <w:color w:val="231F20"/>
          <w:spacing w:val="-2"/>
        </w:rPr>
        <w:t>colour</w:t>
      </w:r>
      <w:r>
        <w:rPr>
          <w:color w:val="231F20"/>
          <w:spacing w:val="-8"/>
        </w:rPr>
        <w:t xml:space="preserve"> </w:t>
      </w:r>
      <w:r>
        <w:rPr>
          <w:color w:val="231F20"/>
          <w:spacing w:val="-2"/>
        </w:rPr>
        <w:t>of</w:t>
      </w:r>
      <w:r>
        <w:rPr>
          <w:color w:val="231F20"/>
          <w:spacing w:val="-8"/>
        </w:rPr>
        <w:t xml:space="preserve"> </w:t>
      </w:r>
      <w:r>
        <w:rPr>
          <w:color w:val="231F20"/>
          <w:spacing w:val="-2"/>
        </w:rPr>
        <w:t>the</w:t>
      </w:r>
      <w:r>
        <w:rPr>
          <w:color w:val="231F20"/>
          <w:spacing w:val="-8"/>
        </w:rPr>
        <w:t xml:space="preserve"> </w:t>
      </w:r>
      <w:r>
        <w:rPr>
          <w:color w:val="231F20"/>
          <w:spacing w:val="-2"/>
        </w:rPr>
        <w:t>buildings</w:t>
      </w:r>
      <w:r>
        <w:rPr>
          <w:color w:val="231F20"/>
          <w:spacing w:val="-8"/>
        </w:rPr>
        <w:t xml:space="preserve"> </w:t>
      </w:r>
      <w:r>
        <w:rPr>
          <w:color w:val="231F20"/>
          <w:spacing w:val="-2"/>
        </w:rPr>
        <w:t>appears</w:t>
      </w:r>
      <w:r>
        <w:rPr>
          <w:color w:val="231F20"/>
          <w:spacing w:val="-8"/>
        </w:rPr>
        <w:t xml:space="preserve"> </w:t>
      </w:r>
      <w:r>
        <w:rPr>
          <w:color w:val="231F20"/>
          <w:spacing w:val="-2"/>
        </w:rPr>
        <w:t>to</w:t>
      </w:r>
      <w:r>
        <w:rPr>
          <w:color w:val="231F20"/>
          <w:spacing w:val="-8"/>
        </w:rPr>
        <w:t xml:space="preserve"> </w:t>
      </w:r>
      <w:r>
        <w:rPr>
          <w:color w:val="231F20"/>
          <w:spacing w:val="-2"/>
        </w:rPr>
        <w:t>change</w:t>
      </w:r>
      <w:r>
        <w:rPr>
          <w:color w:val="231F20"/>
          <w:spacing w:val="-8"/>
        </w:rPr>
        <w:t xml:space="preserve"> </w:t>
      </w:r>
      <w:r>
        <w:rPr>
          <w:color w:val="231F20"/>
          <w:spacing w:val="-2"/>
        </w:rPr>
        <w:t>with</w:t>
      </w:r>
      <w:r>
        <w:rPr>
          <w:color w:val="231F20"/>
          <w:spacing w:val="-8"/>
        </w:rPr>
        <w:t xml:space="preserve"> </w:t>
      </w:r>
      <w:r>
        <w:rPr>
          <w:color w:val="231F20"/>
          <w:spacing w:val="-2"/>
        </w:rPr>
        <w:t>the</w:t>
      </w:r>
      <w:r>
        <w:rPr>
          <w:color w:val="231F20"/>
          <w:spacing w:val="-8"/>
        </w:rPr>
        <w:t xml:space="preserve"> </w:t>
      </w:r>
      <w:r>
        <w:rPr>
          <w:color w:val="231F20"/>
          <w:spacing w:val="-2"/>
        </w:rPr>
        <w:t>light</w:t>
      </w:r>
      <w:r>
        <w:rPr>
          <w:color w:val="231F20"/>
          <w:spacing w:val="-8"/>
        </w:rPr>
        <w:t xml:space="preserve"> </w:t>
      </w:r>
      <w:r>
        <w:rPr>
          <w:color w:val="231F20"/>
          <w:spacing w:val="-2"/>
        </w:rPr>
        <w:t>of</w:t>
      </w:r>
      <w:r>
        <w:rPr>
          <w:color w:val="231F20"/>
          <w:spacing w:val="-8"/>
        </w:rPr>
        <w:t xml:space="preserve"> </w:t>
      </w:r>
      <w:r>
        <w:rPr>
          <w:color w:val="231F20"/>
          <w:spacing w:val="-2"/>
        </w:rPr>
        <w:t>day.</w:t>
      </w:r>
      <w:r>
        <w:rPr>
          <w:color w:val="231F20"/>
          <w:spacing w:val="-8"/>
        </w:rPr>
        <w:t xml:space="preserve"> </w:t>
      </w:r>
      <w:r>
        <w:rPr>
          <w:color w:val="231F20"/>
          <w:spacing w:val="-2"/>
        </w:rPr>
        <w:t>Shah</w:t>
      </w:r>
      <w:r>
        <w:rPr>
          <w:color w:val="231F20"/>
          <w:spacing w:val="-8"/>
        </w:rPr>
        <w:t xml:space="preserve"> </w:t>
      </w:r>
      <w:r>
        <w:rPr>
          <w:color w:val="231F20"/>
          <w:spacing w:val="-2"/>
        </w:rPr>
        <w:t>Jahan was</w:t>
      </w:r>
      <w:r>
        <w:rPr>
          <w:color w:val="231F20"/>
          <w:spacing w:val="-11"/>
        </w:rPr>
        <w:t xml:space="preserve"> </w:t>
      </w:r>
      <w:r>
        <w:rPr>
          <w:color w:val="231F20"/>
          <w:spacing w:val="-2"/>
        </w:rPr>
        <w:t>later</w:t>
      </w:r>
      <w:r>
        <w:rPr>
          <w:color w:val="231F20"/>
          <w:spacing w:val="-11"/>
        </w:rPr>
        <w:t xml:space="preserve"> </w:t>
      </w:r>
      <w:r>
        <w:rPr>
          <w:color w:val="231F20"/>
          <w:spacing w:val="-2"/>
        </w:rPr>
        <w:t>buried</w:t>
      </w:r>
      <w:r>
        <w:rPr>
          <w:color w:val="231F20"/>
          <w:spacing w:val="-11"/>
        </w:rPr>
        <w:t xml:space="preserve"> </w:t>
      </w:r>
      <w:r>
        <w:rPr>
          <w:color w:val="231F20"/>
          <w:spacing w:val="-2"/>
        </w:rPr>
        <w:t>next</w:t>
      </w:r>
      <w:r>
        <w:rPr>
          <w:color w:val="231F20"/>
          <w:spacing w:val="-11"/>
        </w:rPr>
        <w:t xml:space="preserve"> </w:t>
      </w:r>
      <w:r>
        <w:rPr>
          <w:color w:val="231F20"/>
          <w:spacing w:val="-2"/>
        </w:rPr>
        <w:t>to</w:t>
      </w:r>
      <w:r>
        <w:rPr>
          <w:color w:val="231F20"/>
          <w:spacing w:val="-11"/>
        </w:rPr>
        <w:t xml:space="preserve"> </w:t>
      </w:r>
      <w:r>
        <w:rPr>
          <w:color w:val="231F20"/>
          <w:spacing w:val="-2"/>
        </w:rPr>
        <w:t>Mumtaz,</w:t>
      </w:r>
      <w:r>
        <w:rPr>
          <w:color w:val="231F20"/>
          <w:spacing w:val="-11"/>
        </w:rPr>
        <w:t xml:space="preserve"> </w:t>
      </w:r>
      <w:r>
        <w:rPr>
          <w:color w:val="231F20"/>
          <w:spacing w:val="-2"/>
        </w:rPr>
        <w:t>and</w:t>
      </w:r>
      <w:r>
        <w:rPr>
          <w:color w:val="231F20"/>
          <w:spacing w:val="-11"/>
        </w:rPr>
        <w:t xml:space="preserve"> </w:t>
      </w:r>
      <w:r>
        <w:rPr>
          <w:color w:val="231F20"/>
          <w:spacing w:val="-2"/>
        </w:rPr>
        <w:t>the</w:t>
      </w:r>
      <w:r>
        <w:rPr>
          <w:color w:val="231F20"/>
          <w:spacing w:val="-11"/>
        </w:rPr>
        <w:t xml:space="preserve"> </w:t>
      </w:r>
      <w:r>
        <w:rPr>
          <w:color w:val="231F20"/>
          <w:spacing w:val="-2"/>
        </w:rPr>
        <w:t>couple</w:t>
      </w:r>
      <w:r>
        <w:rPr>
          <w:color w:val="231F20"/>
          <w:spacing w:val="-11"/>
        </w:rPr>
        <w:t xml:space="preserve"> </w:t>
      </w:r>
      <w:r>
        <w:rPr>
          <w:color w:val="231F20"/>
          <w:spacing w:val="-2"/>
        </w:rPr>
        <w:t>now</w:t>
      </w:r>
      <w:r>
        <w:rPr>
          <w:color w:val="231F20"/>
          <w:spacing w:val="-11"/>
        </w:rPr>
        <w:t xml:space="preserve"> </w:t>
      </w:r>
      <w:r>
        <w:rPr>
          <w:color w:val="231F20"/>
          <w:spacing w:val="-2"/>
        </w:rPr>
        <w:t>rest</w:t>
      </w:r>
      <w:r>
        <w:rPr>
          <w:color w:val="231F20"/>
          <w:spacing w:val="-11"/>
        </w:rPr>
        <w:t xml:space="preserve"> </w:t>
      </w:r>
      <w:r>
        <w:rPr>
          <w:color w:val="231F20"/>
          <w:spacing w:val="-2"/>
        </w:rPr>
        <w:t>together</w:t>
      </w:r>
      <w:r>
        <w:rPr>
          <w:color w:val="231F20"/>
          <w:spacing w:val="-11"/>
        </w:rPr>
        <w:t xml:space="preserve"> </w:t>
      </w:r>
      <w:r>
        <w:rPr>
          <w:color w:val="231F20"/>
          <w:spacing w:val="-2"/>
        </w:rPr>
        <w:t>forever.</w:t>
      </w:r>
    </w:p>
    <w:p w14:paraId="1C1BAC9D">
      <w:pPr>
        <w:pStyle w:val="11"/>
        <w:spacing w:before="95" w:line="304" w:lineRule="auto"/>
        <w:ind w:left="1552" w:right="1680"/>
        <w:jc w:val="both"/>
      </w:pPr>
      <w:r>
        <w:rPr>
          <w:color w:val="231F20"/>
        </w:rPr>
        <w:t>If</w:t>
      </w:r>
      <w:r>
        <w:rPr>
          <w:color w:val="231F20"/>
          <w:spacing w:val="-11"/>
        </w:rPr>
        <w:t xml:space="preserve"> </w:t>
      </w:r>
      <w:r>
        <w:rPr>
          <w:color w:val="231F20"/>
        </w:rPr>
        <w:t>the</w:t>
      </w:r>
      <w:r>
        <w:rPr>
          <w:color w:val="231F20"/>
          <w:spacing w:val="-11"/>
        </w:rPr>
        <w:t xml:space="preserve"> </w:t>
      </w:r>
      <w:r>
        <w:rPr>
          <w:color w:val="231F20"/>
        </w:rPr>
        <w:t>Taj</w:t>
      </w:r>
      <w:r>
        <w:rPr>
          <w:color w:val="231F20"/>
          <w:spacing w:val="-11"/>
        </w:rPr>
        <w:t xml:space="preserve"> </w:t>
      </w:r>
      <w:r>
        <w:rPr>
          <w:color w:val="231F20"/>
        </w:rPr>
        <w:t>Mahal</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celebration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heart,</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Imperial</w:t>
      </w:r>
      <w:r>
        <w:rPr>
          <w:color w:val="231F20"/>
          <w:spacing w:val="-11"/>
        </w:rPr>
        <w:t xml:space="preserve"> </w:t>
      </w:r>
      <w:r>
        <w:rPr>
          <w:color w:val="231F20"/>
        </w:rPr>
        <w:t>Tombs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Ming</w:t>
      </w:r>
      <w:r>
        <w:rPr>
          <w:color w:val="231F20"/>
          <w:spacing w:val="-11"/>
        </w:rPr>
        <w:t xml:space="preserve"> </w:t>
      </w:r>
      <w:r>
        <w:rPr>
          <w:color w:val="231F20"/>
        </w:rPr>
        <w:t>and</w:t>
      </w:r>
      <w:r>
        <w:rPr>
          <w:color w:val="231F20"/>
          <w:spacing w:val="-11"/>
        </w:rPr>
        <w:t xml:space="preserve"> </w:t>
      </w:r>
      <w:r>
        <w:rPr>
          <w:color w:val="231F20"/>
        </w:rPr>
        <w:t>Qing Dynasties are a monument to the mind and spirit. Visitors who walk among the buildings can</w:t>
      </w:r>
      <w:r>
        <w:rPr>
          <w:color w:val="231F20"/>
          <w:spacing w:val="-2"/>
        </w:rPr>
        <w:t xml:space="preserve"> </w:t>
      </w:r>
      <w:r>
        <w:rPr>
          <w:color w:val="231F20"/>
        </w:rPr>
        <w:t>feel</w:t>
      </w:r>
      <w:r>
        <w:rPr>
          <w:color w:val="231F20"/>
          <w:spacing w:val="-2"/>
        </w:rPr>
        <w:t xml:space="preserve"> </w:t>
      </w:r>
      <w:r>
        <w:rPr>
          <w:color w:val="231F20"/>
        </w:rPr>
        <w:t>both</w:t>
      </w:r>
      <w:r>
        <w:rPr>
          <w:color w:val="231F20"/>
          <w:spacing w:val="-2"/>
        </w:rPr>
        <w:t xml:space="preserve"> </w:t>
      </w:r>
      <w:r>
        <w:rPr>
          <w:color w:val="231F20"/>
        </w:rPr>
        <w:t>the</w:t>
      </w:r>
      <w:r>
        <w:rPr>
          <w:color w:val="231F20"/>
          <w:spacing w:val="-2"/>
        </w:rPr>
        <w:t xml:space="preserve"> </w:t>
      </w:r>
      <w:r>
        <w:rPr>
          <w:color w:val="231F20"/>
        </w:rPr>
        <w:t>weight</w:t>
      </w:r>
      <w:r>
        <w:rPr>
          <w:color w:val="231F20"/>
          <w:spacing w:val="-2"/>
        </w:rPr>
        <w:t xml:space="preserve"> </w:t>
      </w:r>
      <w:r>
        <w:rPr>
          <w:color w:val="231F20"/>
        </w:rPr>
        <w:t>of</w:t>
      </w:r>
      <w:r>
        <w:rPr>
          <w:color w:val="231F20"/>
          <w:spacing w:val="-2"/>
        </w:rPr>
        <w:t xml:space="preserve"> </w:t>
      </w:r>
      <w:r>
        <w:rPr>
          <w:color w:val="231F20"/>
        </w:rPr>
        <w:t>history</w:t>
      </w:r>
      <w:r>
        <w:rPr>
          <w:color w:val="231F20"/>
          <w:spacing w:val="-2"/>
        </w:rPr>
        <w:t xml:space="preserve"> </w:t>
      </w:r>
      <w:r>
        <w:rPr>
          <w:color w:val="231F20"/>
        </w:rPr>
        <w:t>and</w:t>
      </w:r>
      <w:r>
        <w:rPr>
          <w:color w:val="231F20"/>
          <w:spacing w:val="-2"/>
        </w:rPr>
        <w:t xml:space="preserve"> </w:t>
      </w:r>
      <w:r>
        <w:rPr>
          <w:color w:val="231F20"/>
        </w:rPr>
        <w:t>a</w:t>
      </w:r>
      <w:r>
        <w:rPr>
          <w:color w:val="231F20"/>
          <w:spacing w:val="-2"/>
        </w:rPr>
        <w:t xml:space="preserve"> </w:t>
      </w:r>
      <w:r>
        <w:rPr>
          <w:color w:val="231F20"/>
        </w:rPr>
        <w:t>wonderful</w:t>
      </w:r>
      <w:r>
        <w:rPr>
          <w:color w:val="231F20"/>
          <w:spacing w:val="-2"/>
        </w:rPr>
        <w:t xml:space="preserve"> </w:t>
      </w:r>
      <w:r>
        <w:rPr>
          <w:color w:val="231F20"/>
        </w:rPr>
        <w:t>sense</w:t>
      </w:r>
      <w:r>
        <w:rPr>
          <w:color w:val="231F20"/>
          <w:spacing w:val="-2"/>
        </w:rPr>
        <w:t xml:space="preserve"> </w:t>
      </w:r>
      <w:r>
        <w:rPr>
          <w:color w:val="231F20"/>
        </w:rPr>
        <w:t>of</w:t>
      </w:r>
      <w:r>
        <w:rPr>
          <w:color w:val="231F20"/>
          <w:spacing w:val="-2"/>
        </w:rPr>
        <w:t xml:space="preserve"> </w:t>
      </w:r>
      <w:r>
        <w:rPr>
          <w:color w:val="231F20"/>
        </w:rPr>
        <w:t>peace.</w:t>
      </w:r>
    </w:p>
    <w:p w14:paraId="11D0B436">
      <w:pPr>
        <w:pStyle w:val="11"/>
        <w:spacing w:before="98" w:line="302" w:lineRule="auto"/>
        <w:ind w:left="1552" w:right="1681"/>
        <w:jc w:val="both"/>
      </w:pPr>
      <w:r>
        <w:rPr>
          <w:color w:val="231F20"/>
        </w:rPr>
        <w:t>What</w:t>
      </w:r>
      <w:r>
        <w:rPr>
          <w:color w:val="231F20"/>
          <w:spacing w:val="-13"/>
        </w:rPr>
        <w:t xml:space="preserve"> </w:t>
      </w:r>
      <w:r>
        <w:rPr>
          <w:color w:val="231F20"/>
        </w:rPr>
        <w:t>makes</w:t>
      </w:r>
      <w:r>
        <w:rPr>
          <w:color w:val="231F20"/>
          <w:spacing w:val="-13"/>
        </w:rPr>
        <w:t xml:space="preserve"> </w:t>
      </w:r>
      <w:r>
        <w:rPr>
          <w:color w:val="231F20"/>
        </w:rPr>
        <w:t>the</w:t>
      </w:r>
      <w:r>
        <w:rPr>
          <w:color w:val="231F20"/>
          <w:spacing w:val="-13"/>
        </w:rPr>
        <w:t xml:space="preserve"> </w:t>
      </w:r>
      <w:r>
        <w:rPr>
          <w:color w:val="231F20"/>
        </w:rPr>
        <w:t>Ming</w:t>
      </w:r>
      <w:r>
        <w:rPr>
          <w:color w:val="231F20"/>
          <w:spacing w:val="-13"/>
        </w:rPr>
        <w:t xml:space="preserve"> </w:t>
      </w:r>
      <w:r>
        <w:rPr>
          <w:color w:val="231F20"/>
        </w:rPr>
        <w:t>and</w:t>
      </w:r>
      <w:r>
        <w:rPr>
          <w:color w:val="231F20"/>
          <w:spacing w:val="-13"/>
        </w:rPr>
        <w:t xml:space="preserve"> </w:t>
      </w:r>
      <w:r>
        <w:rPr>
          <w:color w:val="231F20"/>
        </w:rPr>
        <w:t>Qing</w:t>
      </w:r>
      <w:r>
        <w:rPr>
          <w:color w:val="231F20"/>
          <w:spacing w:val="-13"/>
        </w:rPr>
        <w:t xml:space="preserve"> </w:t>
      </w:r>
      <w:r>
        <w:rPr>
          <w:color w:val="231F20"/>
        </w:rPr>
        <w:t>Tombs</w:t>
      </w:r>
      <w:r>
        <w:rPr>
          <w:color w:val="231F20"/>
          <w:spacing w:val="-13"/>
        </w:rPr>
        <w:t xml:space="preserve"> </w:t>
      </w:r>
      <w:r>
        <w:rPr>
          <w:color w:val="231F20"/>
        </w:rPr>
        <w:t>unique</w:t>
      </w:r>
      <w:r>
        <w:rPr>
          <w:color w:val="231F20"/>
          <w:spacing w:val="-13"/>
        </w:rPr>
        <w:t xml:space="preserve"> </w:t>
      </w:r>
      <w:r>
        <w:rPr>
          <w:color w:val="231F20"/>
        </w:rPr>
        <w:t>even</w:t>
      </w:r>
      <w:r>
        <w:rPr>
          <w:color w:val="231F20"/>
          <w:spacing w:val="-13"/>
        </w:rPr>
        <w:t xml:space="preserve"> </w:t>
      </w:r>
      <w:r>
        <w:rPr>
          <w:color w:val="231F20"/>
        </w:rPr>
        <w:t>among</w:t>
      </w:r>
      <w:r>
        <w:rPr>
          <w:color w:val="231F20"/>
          <w:spacing w:val="-13"/>
        </w:rPr>
        <w:t xml:space="preserve"> </w:t>
      </w:r>
      <w:r>
        <w:rPr>
          <w:color w:val="231F20"/>
        </w:rPr>
        <w:t>amazing</w:t>
      </w:r>
      <w:r>
        <w:rPr>
          <w:color w:val="231F20"/>
          <w:spacing w:val="-13"/>
        </w:rPr>
        <w:t xml:space="preserve"> </w:t>
      </w:r>
      <w:r>
        <w:rPr>
          <w:color w:val="231F20"/>
        </w:rPr>
        <w:t>buildings</w:t>
      </w:r>
      <w:r>
        <w:rPr>
          <w:color w:val="231F20"/>
          <w:spacing w:val="-13"/>
        </w:rPr>
        <w:t xml:space="preserve"> </w:t>
      </w:r>
      <w:r>
        <w:rPr>
          <w:color w:val="231F20"/>
        </w:rPr>
        <w:t>such</w:t>
      </w:r>
      <w:r>
        <w:rPr>
          <w:color w:val="231F20"/>
          <w:spacing w:val="-13"/>
        </w:rPr>
        <w:t xml:space="preserve"> </w:t>
      </w:r>
      <w:r>
        <w:rPr>
          <w:color w:val="231F20"/>
        </w:rPr>
        <w:t>as</w:t>
      </w:r>
      <w:r>
        <w:rPr>
          <w:color w:val="231F20"/>
          <w:spacing w:val="-13"/>
        </w:rPr>
        <w:t xml:space="preserve"> </w:t>
      </w:r>
      <w:r>
        <w:rPr>
          <w:color w:val="231F20"/>
        </w:rPr>
        <w:t>the Taj</w:t>
      </w:r>
      <w:r>
        <w:rPr>
          <w:color w:val="231F20"/>
          <w:spacing w:val="-16"/>
        </w:rPr>
        <w:t xml:space="preserve"> </w:t>
      </w:r>
      <w:r>
        <w:rPr>
          <w:color w:val="231F20"/>
        </w:rPr>
        <w:t>Mahal,</w:t>
      </w:r>
      <w:r>
        <w:rPr>
          <w:color w:val="231F20"/>
          <w:spacing w:val="-6"/>
        </w:rPr>
        <w:t xml:space="preserve"> </w:t>
      </w:r>
      <w:r>
        <w:rPr>
          <w:color w:val="231F20"/>
        </w:rPr>
        <w:t>Angkor</w:t>
      </w:r>
      <w:r>
        <w:rPr>
          <w:color w:val="231F20"/>
          <w:spacing w:val="-6"/>
        </w:rPr>
        <w:t xml:space="preserve"> </w:t>
      </w:r>
      <w:r>
        <w:rPr>
          <w:color w:val="231F20"/>
        </w:rPr>
        <w:t>Wat</w:t>
      </w:r>
      <w:r>
        <w:rPr>
          <w:color w:val="231F20"/>
          <w:spacing w:val="-6"/>
        </w:rPr>
        <w:t xml:space="preserve"> </w:t>
      </w:r>
      <w:r>
        <w:rPr>
          <w:color w:val="231F20"/>
          <w:spacing w:val="12"/>
          <w:position w:val="1"/>
          <w:sz w:val="20"/>
        </w:rPr>
        <w:t>(</w:t>
      </w:r>
      <w:r>
        <w:rPr>
          <w:rFonts w:hint="eastAsia" w:ascii="宋体" w:eastAsia="宋体"/>
          <w:color w:val="231F20"/>
          <w:spacing w:val="10"/>
          <w:position w:val="1"/>
          <w:sz w:val="20"/>
        </w:rPr>
        <w:t>吴哥窟</w:t>
      </w:r>
      <w:r>
        <w:rPr>
          <w:color w:val="231F20"/>
          <w:position w:val="1"/>
          <w:sz w:val="20"/>
        </w:rPr>
        <w:t>)</w:t>
      </w:r>
      <w:r>
        <w:rPr>
          <w:color w:val="231F20"/>
        </w:rPr>
        <w:t>, and</w:t>
      </w:r>
      <w:r>
        <w:rPr>
          <w:color w:val="231F20"/>
          <w:spacing w:val="-6"/>
        </w:rPr>
        <w:t xml:space="preserve"> </w:t>
      </w:r>
      <w:r>
        <w:rPr>
          <w:color w:val="231F20"/>
        </w:rPr>
        <w:t>the</w:t>
      </w:r>
      <w:r>
        <w:rPr>
          <w:color w:val="231F20"/>
          <w:spacing w:val="-6"/>
        </w:rPr>
        <w:t xml:space="preserve"> </w:t>
      </w:r>
      <w:r>
        <w:rPr>
          <w:color w:val="231F20"/>
        </w:rPr>
        <w:t>Cologne</w:t>
      </w:r>
      <w:r>
        <w:rPr>
          <w:color w:val="231F20"/>
          <w:spacing w:val="-6"/>
        </w:rPr>
        <w:t xml:space="preserve"> </w:t>
      </w:r>
      <w:r>
        <w:rPr>
          <w:color w:val="231F20"/>
        </w:rPr>
        <w:t>Cathedral</w:t>
      </w:r>
      <w:r>
        <w:rPr>
          <w:color w:val="231F20"/>
          <w:spacing w:val="-6"/>
        </w:rPr>
        <w:t xml:space="preserve"> </w:t>
      </w:r>
      <w:r>
        <w:rPr>
          <w:color w:val="231F20"/>
          <w:position w:val="1"/>
          <w:sz w:val="20"/>
        </w:rPr>
        <w:t>(</w:t>
      </w:r>
      <w:r>
        <w:rPr>
          <w:rFonts w:hint="eastAsia" w:ascii="宋体" w:eastAsia="宋体"/>
          <w:color w:val="231F20"/>
          <w:spacing w:val="6"/>
          <w:position w:val="1"/>
          <w:sz w:val="20"/>
        </w:rPr>
        <w:t>科隆大教堂</w:t>
      </w:r>
      <w:r>
        <w:rPr>
          <w:color w:val="231F20"/>
          <w:spacing w:val="-7"/>
          <w:position w:val="1"/>
          <w:sz w:val="20"/>
        </w:rPr>
        <w:t xml:space="preserve">) </w:t>
      </w:r>
      <w:r>
        <w:rPr>
          <w:color w:val="231F20"/>
        </w:rPr>
        <w:t>is</w:t>
      </w:r>
      <w:r>
        <w:rPr>
          <w:color w:val="231F20"/>
          <w:spacing w:val="-6"/>
        </w:rPr>
        <w:t xml:space="preserve"> </w:t>
      </w:r>
      <w:r>
        <w:rPr>
          <w:color w:val="231F20"/>
        </w:rPr>
        <w:t>that</w:t>
      </w:r>
      <w:r>
        <w:rPr>
          <w:color w:val="231F20"/>
          <w:spacing w:val="-6"/>
        </w:rPr>
        <w:t xml:space="preserve"> </w:t>
      </w:r>
      <w:r>
        <w:rPr>
          <w:color w:val="231F20"/>
        </w:rPr>
        <w:t>they</w:t>
      </w:r>
      <w:r>
        <w:rPr>
          <w:color w:val="231F20"/>
          <w:spacing w:val="-6"/>
        </w:rPr>
        <w:t xml:space="preserve"> </w:t>
      </w:r>
      <w:r>
        <w:rPr>
          <w:color w:val="231F20"/>
        </w:rPr>
        <w:t xml:space="preserve">bring together architecture and philosophy. Built by several emperors between 1368 and 1915 in Beijing, Hebei, Hubei, Jiangsu, and Liaoning, the Imperial Tombs represent Chinese </w:t>
      </w:r>
      <w:r>
        <w:rPr>
          <w:color w:val="231F20"/>
          <w:spacing w:val="-2"/>
        </w:rPr>
        <w:t>cultural</w:t>
      </w:r>
      <w:r>
        <w:rPr>
          <w:color w:val="231F20"/>
          <w:spacing w:val="-11"/>
        </w:rPr>
        <w:t xml:space="preserve"> </w:t>
      </w:r>
      <w:r>
        <w:rPr>
          <w:color w:val="231F20"/>
          <w:spacing w:val="-2"/>
        </w:rPr>
        <w:t>and</w:t>
      </w:r>
      <w:r>
        <w:rPr>
          <w:color w:val="231F20"/>
          <w:spacing w:val="-11"/>
        </w:rPr>
        <w:t xml:space="preserve"> </w:t>
      </w:r>
      <w:r>
        <w:rPr>
          <w:color w:val="231F20"/>
          <w:spacing w:val="-2"/>
        </w:rPr>
        <w:t>historical</w:t>
      </w:r>
      <w:r>
        <w:rPr>
          <w:color w:val="231F20"/>
          <w:spacing w:val="-11"/>
        </w:rPr>
        <w:t xml:space="preserve"> </w:t>
      </w:r>
      <w:r>
        <w:rPr>
          <w:color w:val="231F20"/>
          <w:spacing w:val="-2"/>
        </w:rPr>
        <w:t>values</w:t>
      </w:r>
      <w:r>
        <w:rPr>
          <w:color w:val="231F20"/>
          <w:spacing w:val="-11"/>
        </w:rPr>
        <w:t xml:space="preserve"> </w:t>
      </w:r>
      <w:r>
        <w:rPr>
          <w:color w:val="231F20"/>
          <w:spacing w:val="-2"/>
        </w:rPr>
        <w:t>that</w:t>
      </w:r>
      <w:r>
        <w:rPr>
          <w:color w:val="231F20"/>
          <w:spacing w:val="-11"/>
        </w:rPr>
        <w:t xml:space="preserve"> </w:t>
      </w:r>
      <w:r>
        <w:rPr>
          <w:color w:val="231F20"/>
          <w:spacing w:val="-2"/>
        </w:rPr>
        <w:t>have</w:t>
      </w:r>
      <w:r>
        <w:rPr>
          <w:color w:val="231F20"/>
          <w:spacing w:val="-11"/>
        </w:rPr>
        <w:t xml:space="preserve"> </w:t>
      </w:r>
      <w:r>
        <w:rPr>
          <w:color w:val="231F20"/>
          <w:spacing w:val="-2"/>
        </w:rPr>
        <w:t>been</w:t>
      </w:r>
      <w:r>
        <w:rPr>
          <w:color w:val="231F20"/>
          <w:spacing w:val="-11"/>
        </w:rPr>
        <w:t xml:space="preserve"> </w:t>
      </w:r>
      <w:r>
        <w:rPr>
          <w:color w:val="231F20"/>
          <w:spacing w:val="-2"/>
        </w:rPr>
        <w:t>handed</w:t>
      </w:r>
      <w:r>
        <w:rPr>
          <w:color w:val="231F20"/>
          <w:spacing w:val="-11"/>
        </w:rPr>
        <w:t xml:space="preserve"> </w:t>
      </w:r>
      <w:r>
        <w:rPr>
          <w:color w:val="231F20"/>
          <w:spacing w:val="-2"/>
        </w:rPr>
        <w:t>down</w:t>
      </w:r>
      <w:r>
        <w:rPr>
          <w:color w:val="231F20"/>
          <w:spacing w:val="-11"/>
        </w:rPr>
        <w:t xml:space="preserve"> </w:t>
      </w:r>
      <w:r>
        <w:rPr>
          <w:color w:val="231F20"/>
          <w:spacing w:val="-2"/>
        </w:rPr>
        <w:t>from</w:t>
      </w:r>
      <w:r>
        <w:rPr>
          <w:color w:val="231F20"/>
          <w:spacing w:val="-11"/>
        </w:rPr>
        <w:t xml:space="preserve"> </w:t>
      </w:r>
      <w:r>
        <w:rPr>
          <w:color w:val="231F20"/>
          <w:spacing w:val="-2"/>
        </w:rPr>
        <w:t>generation</w:t>
      </w:r>
      <w:r>
        <w:rPr>
          <w:color w:val="231F20"/>
          <w:spacing w:val="-11"/>
        </w:rPr>
        <w:t xml:space="preserve"> </w:t>
      </w:r>
      <w:r>
        <w:rPr>
          <w:color w:val="231F20"/>
          <w:spacing w:val="-2"/>
        </w:rPr>
        <w:t>to</w:t>
      </w:r>
      <w:r>
        <w:rPr>
          <w:color w:val="231F20"/>
          <w:spacing w:val="-11"/>
        </w:rPr>
        <w:t xml:space="preserve"> </w:t>
      </w:r>
      <w:r>
        <w:rPr>
          <w:color w:val="231F20"/>
          <w:spacing w:val="-2"/>
        </w:rPr>
        <w:t>generation</w:t>
      </w:r>
      <w:r>
        <w:rPr>
          <w:color w:val="231F20"/>
          <w:spacing w:val="-11"/>
        </w:rPr>
        <w:t xml:space="preserve"> </w:t>
      </w:r>
      <w:r>
        <w:rPr>
          <w:color w:val="231F20"/>
          <w:spacing w:val="-2"/>
        </w:rPr>
        <w:t xml:space="preserve">for </w:t>
      </w:r>
      <w:r>
        <w:rPr>
          <w:color w:val="231F20"/>
        </w:rPr>
        <w:t>thousands of years.</w:t>
      </w:r>
    </w:p>
    <w:p w14:paraId="7D78B6AF">
      <w:pPr>
        <w:pStyle w:val="11"/>
        <w:spacing w:before="105" w:line="304" w:lineRule="auto"/>
        <w:ind w:left="1552" w:right="1676"/>
        <w:jc w:val="both"/>
      </w:pPr>
      <w:r>
        <w:rPr>
          <w:color w:val="231F20"/>
        </w:rPr>
        <w:t>Human life lasts only a short time but art and culture last forever. The UNESCO World Cultural Heritage Sites programme attempts to protect and preserve the best of human history.</w:t>
      </w:r>
      <w:r>
        <w:rPr>
          <w:color w:val="231F20"/>
          <w:spacing w:val="-9"/>
        </w:rPr>
        <w:t xml:space="preserve"> </w:t>
      </w:r>
      <w:r>
        <w:rPr>
          <w:color w:val="231F20"/>
        </w:rPr>
        <w:t>Masterpieces</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Taj</w:t>
      </w:r>
      <w:r>
        <w:rPr>
          <w:color w:val="231F20"/>
          <w:spacing w:val="-9"/>
        </w:rPr>
        <w:t xml:space="preserve"> </w:t>
      </w:r>
      <w:r>
        <w:rPr>
          <w:color w:val="231F20"/>
        </w:rPr>
        <w:t>Mahal</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Imperial</w:t>
      </w:r>
      <w:r>
        <w:rPr>
          <w:color w:val="231F20"/>
          <w:spacing w:val="-9"/>
        </w:rPr>
        <w:t xml:space="preserve"> </w:t>
      </w:r>
      <w:r>
        <w:rPr>
          <w:color w:val="231F20"/>
        </w:rPr>
        <w:t>Tombs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Ming</w:t>
      </w:r>
      <w:r>
        <w:rPr>
          <w:color w:val="231F20"/>
          <w:spacing w:val="-9"/>
        </w:rPr>
        <w:t xml:space="preserve"> </w:t>
      </w:r>
      <w:r>
        <w:rPr>
          <w:color w:val="231F20"/>
        </w:rPr>
        <w:t>and</w:t>
      </w:r>
      <w:r>
        <w:rPr>
          <w:color w:val="231F20"/>
          <w:spacing w:val="-9"/>
        </w:rPr>
        <w:t xml:space="preserve"> </w:t>
      </w:r>
      <w:r>
        <w:rPr>
          <w:color w:val="231F20"/>
        </w:rPr>
        <w:t>Qing Dynasties remind us of what we can achieve at our finest, and inspire us to live up to our great past in the future.</w:t>
      </w:r>
    </w:p>
    <w:p w14:paraId="2B7E1DF9">
      <w:pPr>
        <w:pStyle w:val="11"/>
        <w:rPr>
          <w:sz w:val="17"/>
        </w:rPr>
      </w:pPr>
    </w:p>
    <w:p w14:paraId="12B8640D">
      <w:pPr>
        <w:spacing w:before="97"/>
        <w:ind w:left="619" w:right="0" w:firstLine="0"/>
        <w:jc w:val="left"/>
        <w:rPr>
          <w:rFonts w:ascii="Tahoma"/>
          <w:sz w:val="20"/>
        </w:rPr>
      </w:pPr>
      <w:r>
        <w:rPr>
          <w:rFonts w:ascii="Tahoma"/>
          <w:color w:val="231F20"/>
          <w:spacing w:val="-5"/>
          <w:sz w:val="20"/>
        </w:rPr>
        <w:t>66</w:t>
      </w:r>
    </w:p>
    <w:p w14:paraId="3800661D">
      <w:pPr>
        <w:spacing w:after="0"/>
        <w:jc w:val="left"/>
        <w:rPr>
          <w:rFonts w:ascii="Tahoma"/>
          <w:sz w:val="20"/>
        </w:rPr>
        <w:sectPr>
          <w:pgSz w:w="11910" w:h="16840"/>
          <w:pgMar w:top="0" w:right="0" w:bottom="280" w:left="0" w:header="720" w:footer="720" w:gutter="0"/>
          <w:cols w:space="720" w:num="1"/>
        </w:sectPr>
      </w:pPr>
    </w:p>
    <w:p w14:paraId="3975B1E0">
      <w:pPr>
        <w:pStyle w:val="11"/>
        <w:spacing w:before="6"/>
        <w:rPr>
          <w:rFonts w:ascii="Tahoma"/>
          <w:sz w:val="25"/>
        </w:rPr>
      </w:pPr>
    </w:p>
    <w:p w14:paraId="1A9A967D">
      <w:pPr>
        <w:tabs>
          <w:tab w:val="left" w:pos="8543"/>
        </w:tabs>
        <w:spacing w:before="101"/>
        <w:ind w:left="1346" w:right="0" w:firstLine="0"/>
        <w:jc w:val="left"/>
        <w:rPr>
          <w:rFonts w:ascii="Tahoma"/>
          <w:sz w:val="24"/>
        </w:rPr>
      </w:pPr>
      <w:r>
        <mc:AlternateContent>
          <mc:Choice Requires="wps">
            <w:drawing>
              <wp:anchor distT="0" distB="0" distL="0" distR="0" simplePos="0" relativeHeight="251900928" behindDoc="1" locked="0" layoutInCell="1" allowOverlap="1">
                <wp:simplePos x="0" y="0"/>
                <wp:positionH relativeFrom="page">
                  <wp:posOffset>5053330</wp:posOffset>
                </wp:positionH>
                <wp:positionV relativeFrom="paragraph">
                  <wp:posOffset>60960</wp:posOffset>
                </wp:positionV>
                <wp:extent cx="2097405" cy="184785"/>
                <wp:effectExtent l="0" t="0" r="0" b="0"/>
                <wp:wrapNone/>
                <wp:docPr id="3203" name="Textbox 3203"/>
                <wp:cNvGraphicFramePr/>
                <a:graphic xmlns:a="http://schemas.openxmlformats.org/drawingml/2006/main">
                  <a:graphicData uri="http://schemas.microsoft.com/office/word/2010/wordprocessingShape">
                    <wps:wsp>
                      <wps:cNvSpPr txBox="1"/>
                      <wps:spPr>
                        <a:xfrm>
                          <a:off x="0" y="0"/>
                          <a:ext cx="2097405" cy="184785"/>
                        </a:xfrm>
                        <a:prstGeom prst="rect">
                          <a:avLst/>
                        </a:prstGeom>
                      </wps:spPr>
                      <wps:txbx>
                        <w:txbxContent>
                          <w:p w14:paraId="111BC91F">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54BC7F"/>
                                <w:sz w:val="24"/>
                              </w:rPr>
                              <w:t>CULTURAL</w:t>
                            </w:r>
                            <w:r>
                              <w:rPr>
                                <w:rFonts w:ascii="Tahoma"/>
                                <w:color w:val="54BC7F"/>
                                <w:spacing w:val="19"/>
                                <w:sz w:val="24"/>
                              </w:rPr>
                              <w:t xml:space="preserve"> </w:t>
                            </w:r>
                            <w:r>
                              <w:rPr>
                                <w:rFonts w:ascii="Tahoma"/>
                                <w:color w:val="54BC7F"/>
                                <w:spacing w:val="-2"/>
                                <w:sz w:val="24"/>
                              </w:rPr>
                              <w:t>HERITAGE</w:t>
                            </w:r>
                          </w:p>
                        </w:txbxContent>
                      </wps:txbx>
                      <wps:bodyPr wrap="square" lIns="0" tIns="0" rIns="0" bIns="0" rtlCol="0">
                        <a:noAutofit/>
                      </wps:bodyPr>
                    </wps:wsp>
                  </a:graphicData>
                </a:graphic>
              </wp:anchor>
            </w:drawing>
          </mc:Choice>
          <mc:Fallback>
            <w:pict>
              <v:shape id="Textbox 3203" o:spid="_x0000_s1026" o:spt="202" type="#_x0000_t202" style="position:absolute;left:0pt;margin-left:397.9pt;margin-top:4.8pt;height:14.55pt;width:165.15pt;mso-position-horizontal-relative:page;z-index:-251415552;mso-width-relative:page;mso-height-relative:page;" filled="f" stroked="f" coordsize="21600,21600" o:gfxdata="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dti89gAAAAJAQAADwAAAAAAAAABACAAAAAiAAAAZHJzL2Rvd25yZXYueG1sUEsBAhQAFAAA&#10;AAgAh07iQCupyMG2AQAAegMAAA4AAAAAAAAAAQAgAAAAJwEAAGRycy9lMm9Eb2MueG1sUEsFBgAA&#10;AAAGAAYAWQEAAE8FAAAAAA==&#10;">
                <v:fill on="f" focussize="0,0"/>
                <v:stroke on="f"/>
                <v:imagedata o:title=""/>
                <o:lock v:ext="edit" aspectratio="f"/>
                <v:textbox inset="0mm,0mm,0mm,0mm">
                  <w:txbxContent>
                    <w:p w14:paraId="111BC91F">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54BC7F"/>
                          <w:sz w:val="24"/>
                        </w:rPr>
                        <w:t>CULTURAL</w:t>
                      </w:r>
                      <w:r>
                        <w:rPr>
                          <w:rFonts w:ascii="Tahoma"/>
                          <w:color w:val="54BC7F"/>
                          <w:spacing w:val="19"/>
                          <w:sz w:val="24"/>
                        </w:rPr>
                        <w:t xml:space="preserve"> </w:t>
                      </w:r>
                      <w:r>
                        <w:rPr>
                          <w:rFonts w:ascii="Tahoma"/>
                          <w:color w:val="54BC7F"/>
                          <w:spacing w:val="-2"/>
                          <w:sz w:val="24"/>
                        </w:rPr>
                        <w:t>HERITAGE</w:t>
                      </w:r>
                    </w:p>
                  </w:txbxContent>
                </v:textbox>
              </v:shape>
            </w:pict>
          </mc:Fallback>
        </mc:AlternateContent>
      </w:r>
      <w:r>
        <mc:AlternateContent>
          <mc:Choice Requires="wps">
            <w:drawing>
              <wp:anchor distT="0" distB="0" distL="0" distR="0" simplePos="0" relativeHeight="251900928" behindDoc="1" locked="0" layoutInCell="1" allowOverlap="1">
                <wp:simplePos x="0" y="0"/>
                <wp:positionH relativeFrom="page">
                  <wp:posOffset>4925060</wp:posOffset>
                </wp:positionH>
                <wp:positionV relativeFrom="paragraph">
                  <wp:posOffset>60960</wp:posOffset>
                </wp:positionV>
                <wp:extent cx="2229485" cy="184785"/>
                <wp:effectExtent l="0" t="0" r="0" b="0"/>
                <wp:wrapNone/>
                <wp:docPr id="3204" name="Textbox 3204"/>
                <wp:cNvGraphicFramePr/>
                <a:graphic xmlns:a="http://schemas.openxmlformats.org/drawingml/2006/main">
                  <a:graphicData uri="http://schemas.microsoft.com/office/word/2010/wordprocessingShape">
                    <wps:wsp>
                      <wps:cNvSpPr txBox="1"/>
                      <wps:spPr>
                        <a:xfrm>
                          <a:off x="0" y="0"/>
                          <a:ext cx="2229485" cy="184785"/>
                        </a:xfrm>
                        <a:prstGeom prst="rect">
                          <a:avLst/>
                        </a:prstGeom>
                      </wps:spPr>
                      <wps:txbx>
                        <w:txbxContent>
                          <w:p w14:paraId="77423C6E">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2</w:t>
                            </w:r>
                            <w:r>
                              <w:rPr>
                                <w:rFonts w:ascii="Tahoma"/>
                                <w:color w:val="231F20"/>
                                <w:sz w:val="24"/>
                              </w:rPr>
                              <w:tab/>
                            </w:r>
                            <w:r>
                              <w:rPr>
                                <w:rFonts w:ascii="Tahoma"/>
                                <w:color w:val="00BBC5"/>
                                <w:sz w:val="24"/>
                              </w:rPr>
                              <w:t>WILDLIFE</w:t>
                            </w:r>
                            <w:r>
                              <w:rPr>
                                <w:rFonts w:ascii="Tahoma"/>
                                <w:color w:val="00BBC5"/>
                                <w:spacing w:val="-8"/>
                                <w:sz w:val="24"/>
                              </w:rPr>
                              <w:t xml:space="preserve"> </w:t>
                            </w:r>
                            <w:r>
                              <w:rPr>
                                <w:rFonts w:ascii="Tahoma"/>
                                <w:color w:val="00BBC5"/>
                                <w:spacing w:val="-2"/>
                                <w:sz w:val="24"/>
                              </w:rPr>
                              <w:t>PROTECTION</w:t>
                            </w:r>
                          </w:p>
                        </w:txbxContent>
                      </wps:txbx>
                      <wps:bodyPr wrap="square" lIns="0" tIns="0" rIns="0" bIns="0" rtlCol="0">
                        <a:noAutofit/>
                      </wps:bodyPr>
                    </wps:wsp>
                  </a:graphicData>
                </a:graphic>
              </wp:anchor>
            </w:drawing>
          </mc:Choice>
          <mc:Fallback>
            <w:pict>
              <v:shape id="Textbox 3204" o:spid="_x0000_s1026" o:spt="202" type="#_x0000_t202" style="position:absolute;left:0pt;margin-left:387.8pt;margin-top:4.8pt;height:14.55pt;width:175.55pt;mso-position-horizontal-relative:page;z-index:-251415552;mso-width-relative:page;mso-height-relative:page;" filled="f" stroked="f" coordsize="21600,21600" o:gfxdata="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XZGq2AAAAAkBAAAPAAAAAAAAAAEAIAAAACIAAABkcnMvZG93bnJldi54bWxQSwECFAAUAAAA&#10;CACHTuJAL52+obUBAAB6AwAADgAAAAAAAAABACAAAAAnAQAAZHJzL2Uyb0RvYy54bWxQSwUGAAAA&#10;AAYABgBZAQAATgUAAAAA&#10;">
                <v:fill on="f" focussize="0,0"/>
                <v:stroke on="f"/>
                <v:imagedata o:title=""/>
                <o:lock v:ext="edit" aspectratio="f"/>
                <v:textbox inset="0mm,0mm,0mm,0mm">
                  <w:txbxContent>
                    <w:p w14:paraId="77423C6E">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2</w:t>
                      </w:r>
                      <w:r>
                        <w:rPr>
                          <w:rFonts w:ascii="Tahoma"/>
                          <w:color w:val="231F20"/>
                          <w:sz w:val="24"/>
                        </w:rPr>
                        <w:tab/>
                      </w:r>
                      <w:r>
                        <w:rPr>
                          <w:rFonts w:ascii="Tahoma"/>
                          <w:color w:val="00BBC5"/>
                          <w:sz w:val="24"/>
                        </w:rPr>
                        <w:t>WILDLIFE</w:t>
                      </w:r>
                      <w:r>
                        <w:rPr>
                          <w:rFonts w:ascii="Tahoma"/>
                          <w:color w:val="00BBC5"/>
                          <w:spacing w:val="-8"/>
                          <w:sz w:val="24"/>
                        </w:rPr>
                        <w:t xml:space="preserve"> </w:t>
                      </w:r>
                      <w:r>
                        <w:rPr>
                          <w:rFonts w:ascii="Tahoma"/>
                          <w:color w:val="00BBC5"/>
                          <w:spacing w:val="-2"/>
                          <w:sz w:val="24"/>
                        </w:rPr>
                        <w:t>PROTECTION</w:t>
                      </w:r>
                    </w:p>
                  </w:txbxContent>
                </v:textbox>
              </v:shape>
            </w:pict>
          </mc:Fallback>
        </mc:AlternateContent>
      </w:r>
      <w:r>
        <w:rPr>
          <w:rFonts w:ascii="Tahoma"/>
          <w:b/>
          <w:color w:val="231F20"/>
          <w:spacing w:val="-15"/>
          <w:w w:val="80"/>
          <w:position w:val="-16"/>
          <w:sz w:val="40"/>
        </w:rPr>
        <w:t>UNIT</w:t>
      </w:r>
      <w:r>
        <w:rPr>
          <w:rFonts w:ascii="Tahoma"/>
          <w:b/>
          <w:color w:val="231F20"/>
          <w:spacing w:val="-14"/>
          <w:w w:val="80"/>
          <w:position w:val="-16"/>
          <w:sz w:val="40"/>
        </w:rPr>
        <w:t xml:space="preserve"> </w:t>
      </w:r>
      <w:r>
        <w:rPr>
          <w:rFonts w:ascii="Tahoma"/>
          <w:b/>
          <w:color w:val="231F20"/>
          <w:spacing w:val="-10"/>
          <w:w w:val="95"/>
          <w:position w:val="-16"/>
          <w:sz w:val="40"/>
        </w:rPr>
        <w:t>2</w:t>
      </w:r>
      <w:r>
        <w:rPr>
          <w:rFonts w:ascii="Tahoma"/>
          <w:b/>
          <w:color w:val="231F20"/>
          <w:position w:val="-16"/>
          <w:sz w:val="40"/>
        </w:rPr>
        <w:tab/>
      </w:r>
      <w:r>
        <w:rPr>
          <w:rFonts w:ascii="Tahoma"/>
          <w:color w:val="00BBC5"/>
          <w:sz w:val="24"/>
        </w:rPr>
        <w:t>WILDLIFE</w:t>
      </w:r>
      <w:r>
        <w:rPr>
          <w:rFonts w:ascii="Tahoma"/>
          <w:color w:val="00BBC5"/>
          <w:spacing w:val="-8"/>
          <w:sz w:val="24"/>
        </w:rPr>
        <w:t xml:space="preserve"> </w:t>
      </w:r>
      <w:r>
        <w:rPr>
          <w:rFonts w:ascii="Tahoma"/>
          <w:color w:val="00BBC5"/>
          <w:spacing w:val="-2"/>
          <w:sz w:val="24"/>
        </w:rPr>
        <w:t>PROTECTION</w:t>
      </w:r>
    </w:p>
    <w:p w14:paraId="5535B94D">
      <w:pPr>
        <w:pStyle w:val="8"/>
        <w:spacing w:before="346"/>
        <w:ind w:left="1360"/>
      </w:pPr>
      <w:r>
        <w:rPr>
          <w:color w:val="2FBEBE"/>
          <w:spacing w:val="-12"/>
        </w:rPr>
        <w:t>Using</w:t>
      </w:r>
      <w:r>
        <w:rPr>
          <w:color w:val="2FBEBE"/>
          <w:spacing w:val="-9"/>
        </w:rPr>
        <w:t xml:space="preserve"> </w:t>
      </w:r>
      <w:r>
        <w:rPr>
          <w:color w:val="2FBEBE"/>
          <w:spacing w:val="-12"/>
        </w:rPr>
        <w:t>Words</w:t>
      </w:r>
      <w:r>
        <w:rPr>
          <w:color w:val="2FBEBE"/>
          <w:spacing w:val="-8"/>
        </w:rPr>
        <w:t xml:space="preserve"> </w:t>
      </w:r>
      <w:r>
        <w:rPr>
          <w:color w:val="2FBEBE"/>
          <w:spacing w:val="-12"/>
        </w:rPr>
        <w:t>and</w:t>
      </w:r>
      <w:r>
        <w:rPr>
          <w:color w:val="2FBEBE"/>
          <w:spacing w:val="-8"/>
        </w:rPr>
        <w:t xml:space="preserve"> </w:t>
      </w:r>
      <w:r>
        <w:rPr>
          <w:color w:val="2FBEBE"/>
          <w:spacing w:val="-12"/>
        </w:rPr>
        <w:t>Expressions</w:t>
      </w:r>
    </w:p>
    <w:p w14:paraId="4714E06D">
      <w:pPr>
        <w:pStyle w:val="11"/>
        <w:spacing w:before="7"/>
        <w:rPr>
          <w:rFonts w:ascii="Tahoma"/>
          <w:b/>
          <w:sz w:val="14"/>
        </w:rPr>
      </w:pPr>
    </w:p>
    <w:p w14:paraId="1457FD1D">
      <w:pPr>
        <w:spacing w:after="0"/>
        <w:rPr>
          <w:rFonts w:ascii="Tahoma"/>
          <w:sz w:val="14"/>
        </w:rPr>
        <w:sectPr>
          <w:pgSz w:w="11910" w:h="16840"/>
          <w:pgMar w:top="0" w:right="0" w:bottom="0" w:left="0" w:header="720" w:footer="720" w:gutter="0"/>
          <w:cols w:space="720" w:num="1"/>
        </w:sectPr>
      </w:pPr>
    </w:p>
    <w:p w14:paraId="2DADEB0E">
      <w:pPr>
        <w:spacing w:before="136" w:line="213" w:lineRule="auto"/>
        <w:ind w:left="1743" w:right="0" w:firstLine="0"/>
        <w:jc w:val="left"/>
        <w:rPr>
          <w:rFonts w:ascii="Tahoma"/>
          <w:sz w:val="26"/>
        </w:rPr>
      </w:pPr>
      <w:r>
        <w:rPr>
          <w:rFonts w:ascii="Tahoma"/>
          <w:color w:val="168182"/>
          <w:w w:val="105"/>
          <w:sz w:val="26"/>
        </w:rPr>
        <w:t>Look</w:t>
      </w:r>
      <w:r>
        <w:rPr>
          <w:rFonts w:ascii="Tahoma"/>
          <w:color w:val="168182"/>
          <w:spacing w:val="-5"/>
          <w:w w:val="105"/>
          <w:sz w:val="26"/>
        </w:rPr>
        <w:t xml:space="preserve"> </w:t>
      </w:r>
      <w:r>
        <w:rPr>
          <w:rFonts w:ascii="Tahoma"/>
          <w:color w:val="168182"/>
          <w:w w:val="105"/>
          <w:sz w:val="26"/>
        </w:rPr>
        <w:t>at</w:t>
      </w:r>
      <w:r>
        <w:rPr>
          <w:rFonts w:ascii="Tahoma"/>
          <w:color w:val="168182"/>
          <w:spacing w:val="-5"/>
          <w:w w:val="105"/>
          <w:sz w:val="26"/>
        </w:rPr>
        <w:t xml:space="preserve"> </w:t>
      </w:r>
      <w:r>
        <w:rPr>
          <w:rFonts w:ascii="Tahoma"/>
          <w:color w:val="168182"/>
          <w:w w:val="105"/>
          <w:sz w:val="26"/>
        </w:rPr>
        <w:t>the</w:t>
      </w:r>
      <w:r>
        <w:rPr>
          <w:rFonts w:ascii="Tahoma"/>
          <w:color w:val="168182"/>
          <w:spacing w:val="-5"/>
          <w:w w:val="105"/>
          <w:sz w:val="26"/>
        </w:rPr>
        <w:t xml:space="preserve"> </w:t>
      </w:r>
      <w:r>
        <w:rPr>
          <w:rFonts w:ascii="Tahoma"/>
          <w:color w:val="168182"/>
          <w:w w:val="105"/>
          <w:sz w:val="26"/>
        </w:rPr>
        <w:t>underlined</w:t>
      </w:r>
      <w:r>
        <w:rPr>
          <w:rFonts w:ascii="Tahoma"/>
          <w:color w:val="168182"/>
          <w:spacing w:val="-5"/>
          <w:w w:val="105"/>
          <w:sz w:val="26"/>
        </w:rPr>
        <w:t xml:space="preserve"> </w:t>
      </w:r>
      <w:r>
        <w:rPr>
          <w:rFonts w:ascii="Tahoma"/>
          <w:color w:val="168182"/>
          <w:w w:val="105"/>
          <w:sz w:val="26"/>
        </w:rPr>
        <w:t>word(s)</w:t>
      </w:r>
      <w:r>
        <w:rPr>
          <w:rFonts w:ascii="Tahoma"/>
          <w:color w:val="168182"/>
          <w:spacing w:val="-5"/>
          <w:w w:val="105"/>
          <w:sz w:val="26"/>
        </w:rPr>
        <w:t xml:space="preserve"> </w:t>
      </w:r>
      <w:r>
        <w:rPr>
          <w:rFonts w:ascii="Tahoma"/>
          <w:color w:val="168182"/>
          <w:w w:val="105"/>
          <w:sz w:val="26"/>
        </w:rPr>
        <w:t xml:space="preserve">in </w:t>
      </w:r>
      <w:r>
        <w:rPr>
          <w:rFonts w:ascii="Tahoma"/>
          <w:color w:val="168182"/>
          <w:sz w:val="26"/>
        </w:rPr>
        <w:t>each</w:t>
      </w:r>
      <w:r>
        <w:rPr>
          <w:rFonts w:ascii="Tahoma"/>
          <w:color w:val="168182"/>
          <w:spacing w:val="-7"/>
          <w:sz w:val="26"/>
        </w:rPr>
        <w:t xml:space="preserve"> </w:t>
      </w:r>
      <w:r>
        <w:rPr>
          <w:rFonts w:ascii="Tahoma"/>
          <w:color w:val="168182"/>
          <w:sz w:val="26"/>
        </w:rPr>
        <w:t>sentence</w:t>
      </w:r>
      <w:r>
        <w:rPr>
          <w:rFonts w:ascii="Tahoma"/>
          <w:color w:val="168182"/>
          <w:spacing w:val="-7"/>
          <w:sz w:val="26"/>
        </w:rPr>
        <w:t xml:space="preserve"> </w:t>
      </w:r>
      <w:r>
        <w:rPr>
          <w:rFonts w:ascii="Tahoma"/>
          <w:color w:val="168182"/>
          <w:sz w:val="26"/>
        </w:rPr>
        <w:t>and</w:t>
      </w:r>
      <w:r>
        <w:rPr>
          <w:rFonts w:ascii="Tahoma"/>
          <w:color w:val="168182"/>
          <w:spacing w:val="-7"/>
          <w:sz w:val="26"/>
        </w:rPr>
        <w:t xml:space="preserve"> </w:t>
      </w:r>
      <w:r>
        <w:rPr>
          <w:rFonts w:ascii="Tahoma"/>
          <w:color w:val="168182"/>
          <w:sz w:val="26"/>
        </w:rPr>
        <w:t>choose</w:t>
      </w:r>
      <w:r>
        <w:rPr>
          <w:rFonts w:ascii="Tahoma"/>
          <w:color w:val="168182"/>
          <w:spacing w:val="-7"/>
          <w:sz w:val="26"/>
        </w:rPr>
        <w:t xml:space="preserve"> </w:t>
      </w:r>
      <w:r>
        <w:rPr>
          <w:rFonts w:ascii="Tahoma"/>
          <w:color w:val="168182"/>
          <w:sz w:val="26"/>
        </w:rPr>
        <w:t>the</w:t>
      </w:r>
      <w:r>
        <w:rPr>
          <w:rFonts w:ascii="Tahoma"/>
          <w:color w:val="168182"/>
          <w:spacing w:val="-7"/>
          <w:sz w:val="26"/>
        </w:rPr>
        <w:t xml:space="preserve"> </w:t>
      </w:r>
      <w:r>
        <w:rPr>
          <w:rFonts w:ascii="Tahoma"/>
          <w:color w:val="168182"/>
          <w:sz w:val="26"/>
        </w:rPr>
        <w:t xml:space="preserve">most </w:t>
      </w:r>
      <w:r>
        <w:rPr>
          <w:rFonts w:ascii="Tahoma"/>
          <w:color w:val="168182"/>
          <w:w w:val="105"/>
          <w:sz w:val="26"/>
        </w:rPr>
        <w:t>similar</w:t>
      </w:r>
      <w:r>
        <w:rPr>
          <w:rFonts w:ascii="Tahoma"/>
          <w:color w:val="168182"/>
          <w:spacing w:val="-2"/>
          <w:w w:val="105"/>
          <w:sz w:val="26"/>
        </w:rPr>
        <w:t xml:space="preserve"> </w:t>
      </w:r>
      <w:r>
        <w:rPr>
          <w:rFonts w:ascii="Tahoma"/>
          <w:color w:val="168182"/>
          <w:w w:val="105"/>
          <w:sz w:val="26"/>
        </w:rPr>
        <w:t>meaning.</w:t>
      </w:r>
    </w:p>
    <w:p w14:paraId="662D0A0B">
      <w:pPr>
        <w:pStyle w:val="15"/>
        <w:numPr>
          <w:ilvl w:val="0"/>
          <w:numId w:val="92"/>
        </w:numPr>
        <w:tabs>
          <w:tab w:val="left" w:pos="2026"/>
        </w:tabs>
        <w:spacing w:before="258" w:after="0" w:line="196" w:lineRule="auto"/>
        <w:ind w:left="2026" w:right="1" w:hanging="312"/>
        <w:jc w:val="left"/>
        <w:rPr>
          <w:rFonts w:ascii="Calibri"/>
          <w:sz w:val="26"/>
        </w:rPr>
      </w:pPr>
      <w:r>
        <w:rPr>
          <w:rFonts w:ascii="Calibri"/>
          <w:color w:val="231F20"/>
          <w:w w:val="85"/>
          <w:sz w:val="26"/>
          <w:u w:val="single" w:color="231F20"/>
        </w:rPr>
        <w:t>Mass</w:t>
      </w:r>
      <w:r>
        <w:rPr>
          <w:rFonts w:ascii="Calibri"/>
          <w:color w:val="231F20"/>
          <w:spacing w:val="13"/>
          <w:w w:val="85"/>
          <w:sz w:val="26"/>
        </w:rPr>
        <w:t xml:space="preserve"> extinction </w:t>
      </w:r>
      <w:r>
        <w:rPr>
          <w:rFonts w:ascii="Calibri"/>
          <w:color w:val="231F20"/>
          <w:w w:val="85"/>
          <w:sz w:val="26"/>
        </w:rPr>
        <w:t>is</w:t>
      </w:r>
      <w:r>
        <w:rPr>
          <w:rFonts w:ascii="Calibri"/>
          <w:color w:val="231F20"/>
          <w:spacing w:val="11"/>
          <w:w w:val="85"/>
          <w:sz w:val="26"/>
        </w:rPr>
        <w:t xml:space="preserve"> caused </w:t>
      </w:r>
      <w:r>
        <w:rPr>
          <w:rFonts w:ascii="Calibri"/>
          <w:color w:val="231F20"/>
          <w:w w:val="85"/>
          <w:sz w:val="26"/>
        </w:rPr>
        <w:t>by</w:t>
      </w:r>
      <w:r>
        <w:rPr>
          <w:rFonts w:ascii="Calibri"/>
          <w:color w:val="231F20"/>
          <w:spacing w:val="13"/>
          <w:w w:val="85"/>
          <w:sz w:val="26"/>
        </w:rPr>
        <w:t xml:space="preserve"> hunting, </w:t>
      </w:r>
      <w:r>
        <w:rPr>
          <w:rFonts w:ascii="Calibri"/>
          <w:color w:val="231F20"/>
          <w:w w:val="85"/>
          <w:sz w:val="26"/>
        </w:rPr>
        <w:t>habitat loss, and pollution.</w:t>
      </w:r>
    </w:p>
    <w:p w14:paraId="289F8E3B">
      <w:pPr>
        <w:pStyle w:val="15"/>
        <w:numPr>
          <w:ilvl w:val="1"/>
          <w:numId w:val="92"/>
        </w:numPr>
        <w:tabs>
          <w:tab w:val="left" w:pos="2315"/>
        </w:tabs>
        <w:spacing w:before="0" w:after="0" w:line="244" w:lineRule="exact"/>
        <w:ind w:left="2315" w:right="0" w:hanging="268"/>
        <w:jc w:val="left"/>
        <w:rPr>
          <w:rFonts w:ascii="Calibri"/>
          <w:sz w:val="26"/>
        </w:rPr>
      </w:pPr>
      <w:r>
        <w:rPr>
          <w:rFonts w:ascii="Calibri"/>
          <w:color w:val="231F20"/>
          <w:spacing w:val="-4"/>
          <w:w w:val="90"/>
          <w:sz w:val="26"/>
        </w:rPr>
        <w:t>huge</w:t>
      </w:r>
    </w:p>
    <w:p w14:paraId="1F29303C">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4"/>
          <w:w w:val="90"/>
          <w:sz w:val="26"/>
        </w:rPr>
        <w:t>most</w:t>
      </w:r>
    </w:p>
    <w:p w14:paraId="7E4443F9">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spacing w:val="-2"/>
          <w:w w:val="95"/>
          <w:sz w:val="26"/>
        </w:rPr>
        <w:t>common</w:t>
      </w:r>
    </w:p>
    <w:p w14:paraId="68219BB8">
      <w:pPr>
        <w:pStyle w:val="15"/>
        <w:numPr>
          <w:ilvl w:val="0"/>
          <w:numId w:val="92"/>
        </w:numPr>
        <w:tabs>
          <w:tab w:val="left" w:pos="2026"/>
        </w:tabs>
        <w:spacing w:before="275" w:after="0" w:line="228" w:lineRule="auto"/>
        <w:ind w:left="2026" w:right="584" w:hanging="312"/>
        <w:jc w:val="left"/>
        <w:rPr>
          <w:rFonts w:ascii="Calibri" w:hAnsi="Calibri"/>
          <w:sz w:val="26"/>
        </w:rPr>
      </w:pPr>
      <w:r>
        <w:rPr>
          <w:rFonts w:ascii="Calibri" w:hAnsi="Calibri"/>
          <w:color w:val="231F20"/>
          <w:w w:val="80"/>
          <w:sz w:val="26"/>
        </w:rPr>
        <w:t xml:space="preserve">Our planet’s wildlife is dying out at an </w:t>
      </w:r>
      <w:r>
        <w:rPr>
          <w:rFonts w:ascii="Calibri" w:hAnsi="Calibri"/>
          <w:color w:val="231F20"/>
          <w:w w:val="90"/>
          <w:sz w:val="26"/>
        </w:rPr>
        <w:t>alarming</w:t>
      </w:r>
      <w:r>
        <w:rPr>
          <w:rFonts w:ascii="Calibri" w:hAnsi="Calibri"/>
          <w:color w:val="231F20"/>
          <w:spacing w:val="-12"/>
          <w:w w:val="90"/>
          <w:sz w:val="26"/>
        </w:rPr>
        <w:t xml:space="preserve"> </w:t>
      </w:r>
      <w:r>
        <w:rPr>
          <w:rFonts w:ascii="Calibri" w:hAnsi="Calibri"/>
          <w:color w:val="231F20"/>
          <w:w w:val="90"/>
          <w:sz w:val="26"/>
          <w:u w:val="single" w:color="231F20"/>
        </w:rPr>
        <w:t>rate</w:t>
      </w:r>
      <w:r>
        <w:rPr>
          <w:rFonts w:ascii="Calibri" w:hAnsi="Calibri"/>
          <w:color w:val="231F20"/>
          <w:w w:val="90"/>
          <w:sz w:val="26"/>
        </w:rPr>
        <w:t>.</w:t>
      </w:r>
    </w:p>
    <w:p w14:paraId="20EE731A">
      <w:pPr>
        <w:pStyle w:val="15"/>
        <w:numPr>
          <w:ilvl w:val="1"/>
          <w:numId w:val="92"/>
        </w:numPr>
        <w:tabs>
          <w:tab w:val="left" w:pos="2315"/>
        </w:tabs>
        <w:spacing w:before="0" w:after="0" w:line="233" w:lineRule="exact"/>
        <w:ind w:left="2315" w:right="0" w:hanging="268"/>
        <w:jc w:val="left"/>
        <w:rPr>
          <w:rFonts w:ascii="Calibri"/>
          <w:sz w:val="26"/>
        </w:rPr>
      </w:pPr>
      <w:r>
        <w:rPr>
          <w:rFonts w:ascii="Calibri"/>
          <w:color w:val="231F20"/>
          <w:spacing w:val="-4"/>
          <w:w w:val="90"/>
          <w:sz w:val="26"/>
        </w:rPr>
        <w:t>price</w:t>
      </w:r>
    </w:p>
    <w:p w14:paraId="1B761CCA">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4"/>
          <w:w w:val="90"/>
          <w:sz w:val="26"/>
        </w:rPr>
        <w:t>speed</w:t>
      </w:r>
    </w:p>
    <w:p w14:paraId="3375A79B">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spacing w:val="-2"/>
          <w:w w:val="90"/>
          <w:sz w:val="26"/>
        </w:rPr>
        <w:t>interest</w:t>
      </w:r>
    </w:p>
    <w:p w14:paraId="48B17B9C">
      <w:pPr>
        <w:pStyle w:val="15"/>
        <w:numPr>
          <w:ilvl w:val="0"/>
          <w:numId w:val="92"/>
        </w:numPr>
        <w:tabs>
          <w:tab w:val="left" w:pos="2025"/>
        </w:tabs>
        <w:spacing w:before="203" w:after="0" w:line="289" w:lineRule="exact"/>
        <w:ind w:left="2025" w:right="0" w:hanging="311"/>
        <w:jc w:val="left"/>
        <w:rPr>
          <w:rFonts w:ascii="Calibri"/>
          <w:sz w:val="26"/>
        </w:rPr>
      </w:pPr>
      <w:r>
        <w:rPr>
          <w:rFonts w:ascii="Calibri"/>
          <w:color w:val="231F20"/>
          <w:spacing w:val="-2"/>
          <w:w w:val="80"/>
          <w:sz w:val="26"/>
        </w:rPr>
        <w:t>What</w:t>
      </w:r>
      <w:r>
        <w:rPr>
          <w:rFonts w:ascii="Calibri"/>
          <w:color w:val="231F20"/>
          <w:spacing w:val="-6"/>
          <w:w w:val="80"/>
          <w:sz w:val="26"/>
        </w:rPr>
        <w:t xml:space="preserve"> </w:t>
      </w:r>
      <w:r>
        <w:rPr>
          <w:rFonts w:ascii="Calibri"/>
          <w:color w:val="231F20"/>
          <w:spacing w:val="-2"/>
          <w:w w:val="80"/>
          <w:sz w:val="26"/>
          <w:u w:val="single" w:color="231F20"/>
        </w:rPr>
        <w:t>measures</w:t>
      </w:r>
      <w:r>
        <w:rPr>
          <w:rFonts w:ascii="Calibri"/>
          <w:color w:val="231F20"/>
          <w:spacing w:val="-14"/>
          <w:sz w:val="26"/>
        </w:rPr>
        <w:t xml:space="preserve"> </w:t>
      </w:r>
      <w:r>
        <w:rPr>
          <w:rFonts w:ascii="Calibri"/>
          <w:color w:val="231F20"/>
          <w:spacing w:val="-2"/>
          <w:w w:val="80"/>
          <w:sz w:val="26"/>
        </w:rPr>
        <w:t>are</w:t>
      </w:r>
      <w:r>
        <w:rPr>
          <w:rFonts w:ascii="Calibri"/>
          <w:color w:val="231F20"/>
          <w:spacing w:val="-6"/>
          <w:w w:val="80"/>
          <w:sz w:val="26"/>
        </w:rPr>
        <w:t xml:space="preserve"> </w:t>
      </w:r>
      <w:r>
        <w:rPr>
          <w:rFonts w:ascii="Calibri"/>
          <w:color w:val="231F20"/>
          <w:spacing w:val="-2"/>
          <w:w w:val="80"/>
          <w:sz w:val="26"/>
        </w:rPr>
        <w:t>being</w:t>
      </w:r>
      <w:r>
        <w:rPr>
          <w:rFonts w:ascii="Calibri"/>
          <w:color w:val="231F20"/>
          <w:spacing w:val="-5"/>
          <w:w w:val="80"/>
          <w:sz w:val="26"/>
        </w:rPr>
        <w:t xml:space="preserve"> </w:t>
      </w:r>
      <w:r>
        <w:rPr>
          <w:rFonts w:ascii="Calibri"/>
          <w:color w:val="231F20"/>
          <w:spacing w:val="-2"/>
          <w:w w:val="80"/>
          <w:sz w:val="26"/>
        </w:rPr>
        <w:t>taken</w:t>
      </w:r>
      <w:r>
        <w:rPr>
          <w:rFonts w:ascii="Calibri"/>
          <w:color w:val="231F20"/>
          <w:spacing w:val="-6"/>
          <w:w w:val="80"/>
          <w:sz w:val="26"/>
        </w:rPr>
        <w:t xml:space="preserve"> </w:t>
      </w:r>
      <w:r>
        <w:rPr>
          <w:rFonts w:ascii="Calibri"/>
          <w:color w:val="231F20"/>
          <w:spacing w:val="-2"/>
          <w:w w:val="80"/>
          <w:sz w:val="26"/>
        </w:rPr>
        <w:t>to</w:t>
      </w:r>
      <w:r>
        <w:rPr>
          <w:rFonts w:ascii="Calibri"/>
          <w:color w:val="231F20"/>
          <w:spacing w:val="-6"/>
          <w:w w:val="80"/>
          <w:sz w:val="26"/>
        </w:rPr>
        <w:t xml:space="preserve"> </w:t>
      </w:r>
      <w:r>
        <w:rPr>
          <w:rFonts w:ascii="Calibri"/>
          <w:color w:val="231F20"/>
          <w:spacing w:val="-2"/>
          <w:w w:val="80"/>
          <w:sz w:val="26"/>
        </w:rPr>
        <w:t>help</w:t>
      </w:r>
      <w:r>
        <w:rPr>
          <w:rFonts w:ascii="Calibri"/>
          <w:color w:val="231F20"/>
          <w:spacing w:val="-5"/>
          <w:w w:val="80"/>
          <w:sz w:val="26"/>
        </w:rPr>
        <w:t xml:space="preserve"> </w:t>
      </w:r>
      <w:r>
        <w:rPr>
          <w:rFonts w:ascii="Calibri"/>
          <w:color w:val="231F20"/>
          <w:spacing w:val="-4"/>
          <w:w w:val="80"/>
          <w:sz w:val="26"/>
        </w:rPr>
        <w:t>them?</w:t>
      </w:r>
    </w:p>
    <w:p w14:paraId="71E4B022">
      <w:pPr>
        <w:pStyle w:val="15"/>
        <w:numPr>
          <w:ilvl w:val="1"/>
          <w:numId w:val="92"/>
        </w:numPr>
        <w:tabs>
          <w:tab w:val="left" w:pos="2315"/>
        </w:tabs>
        <w:spacing w:before="0" w:after="0" w:line="260" w:lineRule="exact"/>
        <w:ind w:left="2315" w:right="0" w:hanging="268"/>
        <w:jc w:val="left"/>
        <w:rPr>
          <w:rFonts w:ascii="Calibri"/>
          <w:sz w:val="26"/>
        </w:rPr>
      </w:pPr>
      <w:r>
        <w:rPr>
          <w:rFonts w:ascii="Calibri"/>
          <w:color w:val="231F20"/>
          <w:spacing w:val="-2"/>
          <w:w w:val="90"/>
          <w:sz w:val="26"/>
        </w:rPr>
        <w:t>efforts</w:t>
      </w:r>
    </w:p>
    <w:p w14:paraId="5BBA2C7D">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2"/>
          <w:w w:val="90"/>
          <w:sz w:val="26"/>
        </w:rPr>
        <w:t>amounts</w:t>
      </w:r>
    </w:p>
    <w:p w14:paraId="0424C96E">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spacing w:val="-2"/>
          <w:w w:val="95"/>
          <w:sz w:val="26"/>
        </w:rPr>
        <w:t>signs</w:t>
      </w:r>
    </w:p>
    <w:p w14:paraId="4BD55AF9">
      <w:pPr>
        <w:pStyle w:val="15"/>
        <w:numPr>
          <w:ilvl w:val="0"/>
          <w:numId w:val="92"/>
        </w:numPr>
        <w:tabs>
          <w:tab w:val="left" w:pos="2026"/>
        </w:tabs>
        <w:spacing w:before="247" w:after="0" w:line="196" w:lineRule="auto"/>
        <w:ind w:left="2026" w:right="0" w:hanging="312"/>
        <w:jc w:val="left"/>
        <w:rPr>
          <w:rFonts w:ascii="Calibri"/>
          <w:sz w:val="26"/>
        </w:rPr>
      </w:pPr>
      <w:r>
        <w:rPr>
          <w:rFonts w:ascii="Calibri"/>
          <w:color w:val="231F20"/>
          <w:w w:val="85"/>
          <w:sz w:val="26"/>
        </w:rPr>
        <w:t>The</w:t>
      </w:r>
      <w:r>
        <w:rPr>
          <w:rFonts w:ascii="Calibri"/>
          <w:color w:val="231F20"/>
          <w:spacing w:val="-6"/>
          <w:w w:val="85"/>
          <w:sz w:val="26"/>
        </w:rPr>
        <w:t xml:space="preserve"> </w:t>
      </w:r>
      <w:r>
        <w:rPr>
          <w:rFonts w:ascii="Calibri"/>
          <w:color w:val="231F20"/>
          <w:w w:val="85"/>
          <w:sz w:val="26"/>
          <w:u w:val="single" w:color="231F20"/>
        </w:rPr>
        <w:t>authorities</w:t>
      </w:r>
      <w:r>
        <w:rPr>
          <w:rFonts w:ascii="Calibri"/>
          <w:color w:val="231F20"/>
          <w:spacing w:val="-6"/>
          <w:w w:val="85"/>
          <w:sz w:val="26"/>
        </w:rPr>
        <w:t xml:space="preserve"> </w:t>
      </w:r>
      <w:r>
        <w:rPr>
          <w:rFonts w:ascii="Calibri"/>
          <w:color w:val="231F20"/>
          <w:w w:val="85"/>
          <w:sz w:val="26"/>
        </w:rPr>
        <w:t>are</w:t>
      </w:r>
      <w:r>
        <w:rPr>
          <w:rFonts w:ascii="Calibri"/>
          <w:color w:val="231F20"/>
          <w:spacing w:val="-6"/>
          <w:w w:val="85"/>
          <w:sz w:val="26"/>
        </w:rPr>
        <w:t xml:space="preserve"> </w:t>
      </w:r>
      <w:r>
        <w:rPr>
          <w:rFonts w:ascii="Calibri"/>
          <w:color w:val="231F20"/>
          <w:w w:val="85"/>
          <w:sz w:val="26"/>
        </w:rPr>
        <w:t>under</w:t>
      </w:r>
      <w:r>
        <w:rPr>
          <w:rFonts w:ascii="Calibri"/>
          <w:color w:val="231F20"/>
          <w:spacing w:val="-6"/>
          <w:w w:val="85"/>
          <w:sz w:val="26"/>
        </w:rPr>
        <w:t xml:space="preserve"> </w:t>
      </w:r>
      <w:r>
        <w:rPr>
          <w:rFonts w:ascii="Calibri"/>
          <w:color w:val="231F20"/>
          <w:w w:val="85"/>
          <w:sz w:val="26"/>
        </w:rPr>
        <w:t>pressure</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 xml:space="preserve">build </w:t>
      </w:r>
      <w:r>
        <w:rPr>
          <w:rFonts w:ascii="Calibri"/>
          <w:color w:val="231F20"/>
          <w:spacing w:val="-2"/>
          <w:w w:val="90"/>
          <w:sz w:val="26"/>
        </w:rPr>
        <w:t>elephant</w:t>
      </w:r>
      <w:r>
        <w:rPr>
          <w:rFonts w:ascii="Calibri"/>
          <w:color w:val="231F20"/>
          <w:spacing w:val="-13"/>
          <w:w w:val="90"/>
          <w:sz w:val="26"/>
        </w:rPr>
        <w:t xml:space="preserve"> </w:t>
      </w:r>
      <w:r>
        <w:rPr>
          <w:rFonts w:ascii="Calibri"/>
          <w:color w:val="231F20"/>
          <w:spacing w:val="-2"/>
          <w:w w:val="90"/>
          <w:sz w:val="26"/>
        </w:rPr>
        <w:t>parks</w:t>
      </w:r>
      <w:r>
        <w:rPr>
          <w:rFonts w:ascii="Calibri"/>
          <w:color w:val="231F20"/>
          <w:spacing w:val="-12"/>
          <w:w w:val="90"/>
          <w:sz w:val="26"/>
        </w:rPr>
        <w:t xml:space="preserve"> </w:t>
      </w:r>
      <w:r>
        <w:rPr>
          <w:rFonts w:ascii="Calibri"/>
          <w:color w:val="231F20"/>
          <w:spacing w:val="-2"/>
          <w:w w:val="90"/>
          <w:sz w:val="26"/>
        </w:rPr>
        <w:t>...</w:t>
      </w:r>
    </w:p>
    <w:p w14:paraId="4EF72E11">
      <w:pPr>
        <w:pStyle w:val="15"/>
        <w:numPr>
          <w:ilvl w:val="1"/>
          <w:numId w:val="92"/>
        </w:numPr>
        <w:tabs>
          <w:tab w:val="left" w:pos="2315"/>
        </w:tabs>
        <w:spacing w:before="0" w:after="0" w:line="244" w:lineRule="exact"/>
        <w:ind w:left="2315" w:right="0" w:hanging="268"/>
        <w:jc w:val="left"/>
        <w:rPr>
          <w:rFonts w:ascii="Calibri"/>
          <w:sz w:val="26"/>
        </w:rPr>
      </w:pPr>
      <w:r>
        <w:rPr>
          <w:rFonts w:ascii="Calibri"/>
          <w:color w:val="231F20"/>
          <w:spacing w:val="-2"/>
          <w:w w:val="90"/>
          <w:sz w:val="26"/>
        </w:rPr>
        <w:t>organisations</w:t>
      </w:r>
    </w:p>
    <w:p w14:paraId="25C0E5CD">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2"/>
          <w:w w:val="90"/>
          <w:sz w:val="26"/>
        </w:rPr>
        <w:t>experts</w:t>
      </w:r>
    </w:p>
    <w:p w14:paraId="613D2667">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w w:val="80"/>
          <w:sz w:val="26"/>
        </w:rPr>
        <w:t>government</w:t>
      </w:r>
      <w:r>
        <w:rPr>
          <w:rFonts w:ascii="Calibri"/>
          <w:color w:val="231F20"/>
          <w:spacing w:val="13"/>
          <w:sz w:val="26"/>
        </w:rPr>
        <w:t xml:space="preserve"> </w:t>
      </w:r>
      <w:r>
        <w:rPr>
          <w:rFonts w:ascii="Calibri"/>
          <w:color w:val="231F20"/>
          <w:spacing w:val="-2"/>
          <w:w w:val="90"/>
          <w:sz w:val="26"/>
        </w:rPr>
        <w:t>departments</w:t>
      </w:r>
    </w:p>
    <w:p w14:paraId="429943F3">
      <w:pPr>
        <w:pStyle w:val="15"/>
        <w:numPr>
          <w:ilvl w:val="0"/>
          <w:numId w:val="92"/>
        </w:numPr>
        <w:tabs>
          <w:tab w:val="left" w:pos="2026"/>
        </w:tabs>
        <w:spacing w:before="247" w:after="0" w:line="196" w:lineRule="auto"/>
        <w:ind w:left="2026" w:right="0" w:hanging="312"/>
        <w:jc w:val="left"/>
        <w:rPr>
          <w:rFonts w:ascii="Calibri" w:hAnsi="Calibri"/>
          <w:sz w:val="26"/>
        </w:rPr>
      </w:pPr>
      <w:r>
        <w:rPr>
          <w:rFonts w:ascii="Calibri" w:hAnsi="Calibri"/>
          <w:color w:val="231F20"/>
          <w:w w:val="85"/>
          <w:sz w:val="26"/>
        </w:rPr>
        <w:t>This</w:t>
      </w:r>
      <w:r>
        <w:rPr>
          <w:rFonts w:ascii="Calibri" w:hAnsi="Calibri"/>
          <w:color w:val="231F20"/>
          <w:spacing w:val="-6"/>
          <w:w w:val="85"/>
          <w:sz w:val="26"/>
        </w:rPr>
        <w:t xml:space="preserve"> </w:t>
      </w:r>
      <w:r>
        <w:rPr>
          <w:rFonts w:ascii="Calibri" w:hAnsi="Calibri"/>
          <w:color w:val="231F20"/>
          <w:w w:val="85"/>
          <w:sz w:val="26"/>
        </w:rPr>
        <w:t>is</w:t>
      </w:r>
      <w:r>
        <w:rPr>
          <w:rFonts w:ascii="Calibri" w:hAnsi="Calibri"/>
          <w:color w:val="231F20"/>
          <w:spacing w:val="-6"/>
          <w:w w:val="85"/>
          <w:sz w:val="26"/>
        </w:rPr>
        <w:t xml:space="preserve"> </w:t>
      </w:r>
      <w:r>
        <w:rPr>
          <w:rFonts w:ascii="Calibri" w:hAnsi="Calibri"/>
          <w:color w:val="231F20"/>
          <w:w w:val="85"/>
          <w:sz w:val="26"/>
        </w:rPr>
        <w:t>why</w:t>
      </w:r>
      <w:r>
        <w:rPr>
          <w:rFonts w:ascii="Calibri" w:hAnsi="Calibri"/>
          <w:color w:val="231F20"/>
          <w:spacing w:val="-6"/>
          <w:w w:val="85"/>
          <w:sz w:val="26"/>
        </w:rPr>
        <w:t xml:space="preserve"> </w:t>
      </w:r>
      <w:r>
        <w:rPr>
          <w:rFonts w:ascii="Calibri" w:hAnsi="Calibri"/>
          <w:color w:val="231F20"/>
          <w:w w:val="85"/>
          <w:sz w:val="26"/>
        </w:rPr>
        <w:t>we’re</w:t>
      </w:r>
      <w:r>
        <w:rPr>
          <w:rFonts w:ascii="Calibri" w:hAnsi="Calibri"/>
          <w:color w:val="231F20"/>
          <w:spacing w:val="-6"/>
          <w:w w:val="85"/>
          <w:sz w:val="26"/>
        </w:rPr>
        <w:t xml:space="preserve"> </w:t>
      </w:r>
      <w:r>
        <w:rPr>
          <w:rFonts w:ascii="Calibri" w:hAnsi="Calibri"/>
          <w:color w:val="231F20"/>
          <w:w w:val="85"/>
          <w:sz w:val="26"/>
        </w:rPr>
        <w:t>here—to</w:t>
      </w:r>
      <w:r>
        <w:rPr>
          <w:rFonts w:ascii="Calibri" w:hAnsi="Calibri"/>
          <w:color w:val="231F20"/>
          <w:spacing w:val="-6"/>
          <w:w w:val="85"/>
          <w:sz w:val="26"/>
        </w:rPr>
        <w:t xml:space="preserve"> </w:t>
      </w:r>
      <w:r>
        <w:rPr>
          <w:rFonts w:ascii="Calibri" w:hAnsi="Calibri"/>
          <w:color w:val="231F20"/>
          <w:w w:val="85"/>
          <w:sz w:val="26"/>
          <w:u w:val="single" w:color="231F20"/>
        </w:rPr>
        <w:t>observe</w:t>
      </w:r>
      <w:r>
        <w:rPr>
          <w:rFonts w:ascii="Calibri" w:hAnsi="Calibri"/>
          <w:color w:val="231F20"/>
          <w:spacing w:val="-6"/>
          <w:w w:val="85"/>
          <w:sz w:val="26"/>
        </w:rPr>
        <w:t xml:space="preserve"> </w:t>
      </w:r>
      <w:r>
        <w:rPr>
          <w:rFonts w:ascii="Calibri" w:hAnsi="Calibri"/>
          <w:color w:val="231F20"/>
          <w:w w:val="85"/>
          <w:sz w:val="26"/>
        </w:rPr>
        <w:t xml:space="preserve">Tibetan </w:t>
      </w:r>
      <w:r>
        <w:rPr>
          <w:rFonts w:ascii="Calibri" w:hAnsi="Calibri"/>
          <w:color w:val="231F20"/>
          <w:spacing w:val="-2"/>
          <w:w w:val="90"/>
          <w:sz w:val="26"/>
        </w:rPr>
        <w:t>antelopes.</w:t>
      </w:r>
    </w:p>
    <w:p w14:paraId="7C66EC0B">
      <w:pPr>
        <w:pStyle w:val="15"/>
        <w:numPr>
          <w:ilvl w:val="1"/>
          <w:numId w:val="92"/>
        </w:numPr>
        <w:tabs>
          <w:tab w:val="left" w:pos="2315"/>
        </w:tabs>
        <w:spacing w:before="0" w:after="0" w:line="244" w:lineRule="exact"/>
        <w:ind w:left="2315" w:right="0" w:hanging="268"/>
        <w:jc w:val="left"/>
        <w:rPr>
          <w:rFonts w:ascii="Calibri"/>
          <w:sz w:val="26"/>
        </w:rPr>
      </w:pPr>
      <w:r>
        <w:rPr>
          <w:rFonts w:ascii="Calibri"/>
          <w:color w:val="231F20"/>
          <w:spacing w:val="-2"/>
          <w:w w:val="95"/>
          <w:sz w:val="26"/>
        </w:rPr>
        <w:t>notice</w:t>
      </w:r>
    </w:p>
    <w:p w14:paraId="1039B56C">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2"/>
          <w:w w:val="90"/>
          <w:sz w:val="26"/>
        </w:rPr>
        <w:t>follow</w:t>
      </w:r>
    </w:p>
    <w:p w14:paraId="3CAB1A62">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w w:val="80"/>
          <w:sz w:val="26"/>
        </w:rPr>
        <w:t>carefully</w:t>
      </w:r>
      <w:r>
        <w:rPr>
          <w:rFonts w:ascii="Calibri"/>
          <w:color w:val="231F20"/>
          <w:spacing w:val="-5"/>
          <w:w w:val="90"/>
          <w:sz w:val="26"/>
        </w:rPr>
        <w:t xml:space="preserve"> </w:t>
      </w:r>
      <w:r>
        <w:rPr>
          <w:rFonts w:ascii="Calibri"/>
          <w:color w:val="231F20"/>
          <w:spacing w:val="-2"/>
          <w:w w:val="90"/>
          <w:sz w:val="26"/>
        </w:rPr>
        <w:t>watch</w:t>
      </w:r>
    </w:p>
    <w:p w14:paraId="129F8E74">
      <w:pPr>
        <w:pStyle w:val="15"/>
        <w:numPr>
          <w:ilvl w:val="0"/>
          <w:numId w:val="92"/>
        </w:numPr>
        <w:tabs>
          <w:tab w:val="left" w:pos="2025"/>
        </w:tabs>
        <w:spacing w:before="203" w:after="0" w:line="289" w:lineRule="exact"/>
        <w:ind w:left="2025" w:right="0" w:hanging="311"/>
        <w:jc w:val="left"/>
        <w:rPr>
          <w:rFonts w:ascii="Calibri"/>
          <w:sz w:val="26"/>
        </w:rPr>
      </w:pPr>
      <w:r>
        <w:rPr>
          <w:rFonts w:ascii="Calibri"/>
          <w:color w:val="231F20"/>
          <w:w w:val="80"/>
          <w:sz w:val="26"/>
        </w:rPr>
        <w:t>The</w:t>
      </w:r>
      <w:r>
        <w:rPr>
          <w:rFonts w:ascii="Calibri"/>
          <w:color w:val="231F20"/>
          <w:spacing w:val="-4"/>
          <w:sz w:val="26"/>
        </w:rPr>
        <w:t xml:space="preserve"> </w:t>
      </w:r>
      <w:r>
        <w:rPr>
          <w:rFonts w:ascii="Calibri"/>
          <w:color w:val="231F20"/>
          <w:w w:val="80"/>
          <w:sz w:val="26"/>
        </w:rPr>
        <w:t>antelope</w:t>
      </w:r>
      <w:r>
        <w:rPr>
          <w:rFonts w:ascii="Calibri"/>
          <w:color w:val="231F20"/>
          <w:spacing w:val="-3"/>
          <w:sz w:val="26"/>
        </w:rPr>
        <w:t xml:space="preserve"> </w:t>
      </w:r>
      <w:r>
        <w:rPr>
          <w:rFonts w:ascii="Calibri"/>
          <w:color w:val="231F20"/>
          <w:w w:val="80"/>
          <w:sz w:val="26"/>
        </w:rPr>
        <w:t>population</w:t>
      </w:r>
      <w:r>
        <w:rPr>
          <w:rFonts w:ascii="Calibri"/>
          <w:color w:val="231F20"/>
          <w:spacing w:val="-4"/>
          <w:sz w:val="26"/>
        </w:rPr>
        <w:t xml:space="preserve"> </w:t>
      </w:r>
      <w:r>
        <w:rPr>
          <w:rFonts w:ascii="Calibri"/>
          <w:color w:val="231F20"/>
          <w:w w:val="80"/>
          <w:sz w:val="26"/>
        </w:rPr>
        <w:t>has</w:t>
      </w:r>
      <w:r>
        <w:rPr>
          <w:rFonts w:ascii="Calibri"/>
          <w:color w:val="231F20"/>
          <w:spacing w:val="-3"/>
          <w:sz w:val="26"/>
        </w:rPr>
        <w:t xml:space="preserve"> </w:t>
      </w:r>
      <w:r>
        <w:rPr>
          <w:rFonts w:ascii="Calibri"/>
          <w:color w:val="231F20"/>
          <w:spacing w:val="-2"/>
          <w:w w:val="80"/>
          <w:sz w:val="26"/>
          <w:u w:val="single" w:color="231F20"/>
        </w:rPr>
        <w:t>recovered</w:t>
      </w:r>
      <w:r>
        <w:rPr>
          <w:rFonts w:ascii="Calibri"/>
          <w:color w:val="231F20"/>
          <w:spacing w:val="-2"/>
          <w:w w:val="80"/>
          <w:sz w:val="26"/>
        </w:rPr>
        <w:t>.</w:t>
      </w:r>
    </w:p>
    <w:p w14:paraId="63A2880A">
      <w:pPr>
        <w:pStyle w:val="15"/>
        <w:numPr>
          <w:ilvl w:val="1"/>
          <w:numId w:val="92"/>
        </w:numPr>
        <w:tabs>
          <w:tab w:val="left" w:pos="2315"/>
        </w:tabs>
        <w:spacing w:before="0" w:after="0" w:line="260" w:lineRule="exact"/>
        <w:ind w:left="2315" w:right="0" w:hanging="268"/>
        <w:jc w:val="left"/>
        <w:rPr>
          <w:rFonts w:ascii="Calibri"/>
          <w:sz w:val="26"/>
        </w:rPr>
      </w:pPr>
      <w:r>
        <w:rPr>
          <w:rFonts w:ascii="Calibri"/>
          <w:color w:val="231F20"/>
          <w:spacing w:val="-2"/>
          <w:w w:val="80"/>
          <w:sz w:val="26"/>
        </w:rPr>
        <w:t>returned</w:t>
      </w:r>
      <w:r>
        <w:rPr>
          <w:rFonts w:ascii="Calibri"/>
          <w:color w:val="231F20"/>
          <w:spacing w:val="-10"/>
          <w:sz w:val="26"/>
        </w:rPr>
        <w:t xml:space="preserve"> </w:t>
      </w:r>
      <w:r>
        <w:rPr>
          <w:rFonts w:ascii="Calibri"/>
          <w:color w:val="231F20"/>
          <w:spacing w:val="-2"/>
          <w:w w:val="80"/>
          <w:sz w:val="26"/>
        </w:rPr>
        <w:t>to</w:t>
      </w:r>
      <w:r>
        <w:rPr>
          <w:rFonts w:ascii="Calibri"/>
          <w:color w:val="231F20"/>
          <w:spacing w:val="-10"/>
          <w:sz w:val="26"/>
        </w:rPr>
        <w:t xml:space="preserve"> </w:t>
      </w:r>
      <w:r>
        <w:rPr>
          <w:rFonts w:ascii="Calibri"/>
          <w:color w:val="231F20"/>
          <w:spacing w:val="-2"/>
          <w:w w:val="80"/>
          <w:sz w:val="26"/>
        </w:rPr>
        <w:t>its</w:t>
      </w:r>
      <w:r>
        <w:rPr>
          <w:rFonts w:ascii="Calibri"/>
          <w:color w:val="231F20"/>
          <w:spacing w:val="-10"/>
          <w:sz w:val="26"/>
        </w:rPr>
        <w:t xml:space="preserve"> </w:t>
      </w:r>
      <w:r>
        <w:rPr>
          <w:rFonts w:ascii="Calibri"/>
          <w:color w:val="231F20"/>
          <w:spacing w:val="-2"/>
          <w:w w:val="80"/>
          <w:sz w:val="26"/>
        </w:rPr>
        <w:t>earlier</w:t>
      </w:r>
      <w:r>
        <w:rPr>
          <w:rFonts w:ascii="Calibri"/>
          <w:color w:val="231F20"/>
          <w:spacing w:val="-10"/>
          <w:sz w:val="26"/>
        </w:rPr>
        <w:t xml:space="preserve"> </w:t>
      </w:r>
      <w:r>
        <w:rPr>
          <w:rFonts w:ascii="Calibri"/>
          <w:color w:val="231F20"/>
          <w:spacing w:val="-2"/>
          <w:w w:val="80"/>
          <w:sz w:val="26"/>
        </w:rPr>
        <w:t>level</w:t>
      </w:r>
    </w:p>
    <w:p w14:paraId="10D776ED">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w w:val="80"/>
          <w:sz w:val="26"/>
        </w:rPr>
        <w:t>become</w:t>
      </w:r>
      <w:r>
        <w:rPr>
          <w:rFonts w:ascii="Calibri"/>
          <w:color w:val="231F20"/>
          <w:spacing w:val="-2"/>
          <w:sz w:val="26"/>
        </w:rPr>
        <w:t xml:space="preserve"> </w:t>
      </w:r>
      <w:r>
        <w:rPr>
          <w:rFonts w:ascii="Calibri"/>
          <w:color w:val="231F20"/>
          <w:w w:val="80"/>
          <w:sz w:val="26"/>
        </w:rPr>
        <w:t>well</w:t>
      </w:r>
      <w:r>
        <w:rPr>
          <w:rFonts w:ascii="Calibri"/>
          <w:color w:val="231F20"/>
          <w:spacing w:val="-1"/>
          <w:sz w:val="26"/>
        </w:rPr>
        <w:t xml:space="preserve"> </w:t>
      </w:r>
      <w:r>
        <w:rPr>
          <w:rFonts w:ascii="Calibri"/>
          <w:color w:val="231F20"/>
          <w:spacing w:val="-2"/>
          <w:w w:val="80"/>
          <w:sz w:val="26"/>
        </w:rPr>
        <w:t>again</w:t>
      </w:r>
    </w:p>
    <w:p w14:paraId="5DFAA068">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w w:val="80"/>
          <w:sz w:val="26"/>
        </w:rPr>
        <w:t>got</w:t>
      </w:r>
      <w:r>
        <w:rPr>
          <w:rFonts w:ascii="Calibri"/>
          <w:color w:val="231F20"/>
          <w:spacing w:val="-8"/>
          <w:sz w:val="26"/>
        </w:rPr>
        <w:t xml:space="preserve"> </w:t>
      </w:r>
      <w:r>
        <w:rPr>
          <w:rFonts w:ascii="Calibri"/>
          <w:color w:val="231F20"/>
          <w:w w:val="80"/>
          <w:sz w:val="26"/>
        </w:rPr>
        <w:t>back</w:t>
      </w:r>
      <w:r>
        <w:rPr>
          <w:rFonts w:ascii="Calibri"/>
          <w:color w:val="231F20"/>
          <w:spacing w:val="-7"/>
          <w:sz w:val="26"/>
        </w:rPr>
        <w:t xml:space="preserve"> </w:t>
      </w:r>
      <w:r>
        <w:rPr>
          <w:rFonts w:ascii="Calibri"/>
          <w:color w:val="231F20"/>
          <w:spacing w:val="-2"/>
          <w:w w:val="80"/>
          <w:sz w:val="26"/>
        </w:rPr>
        <w:t>money</w:t>
      </w:r>
    </w:p>
    <w:p w14:paraId="0D67E4A4">
      <w:pPr>
        <w:pStyle w:val="15"/>
        <w:numPr>
          <w:ilvl w:val="0"/>
          <w:numId w:val="92"/>
        </w:numPr>
        <w:tabs>
          <w:tab w:val="left" w:pos="2026"/>
        </w:tabs>
        <w:spacing w:before="247" w:after="0" w:line="196" w:lineRule="auto"/>
        <w:ind w:left="2026" w:right="0" w:hanging="312"/>
        <w:jc w:val="left"/>
        <w:rPr>
          <w:rFonts w:ascii="Calibri"/>
          <w:sz w:val="26"/>
        </w:rPr>
      </w:pPr>
      <w:r>
        <w:rPr>
          <w:rFonts w:ascii="Calibri"/>
          <w:color w:val="231F20"/>
          <w:w w:val="80"/>
          <w:sz w:val="26"/>
        </w:rPr>
        <w:t xml:space="preserve">The government does not </w:t>
      </w:r>
      <w:r>
        <w:rPr>
          <w:rFonts w:ascii="Calibri"/>
          <w:color w:val="231F20"/>
          <w:w w:val="80"/>
          <w:sz w:val="26"/>
          <w:u w:val="single" w:color="231F20"/>
        </w:rPr>
        <w:t>intend</w:t>
      </w:r>
      <w:r>
        <w:rPr>
          <w:rFonts w:ascii="Calibri"/>
          <w:color w:val="231F20"/>
          <w:w w:val="80"/>
          <w:sz w:val="26"/>
        </w:rPr>
        <w:t xml:space="preserve"> to stop the </w:t>
      </w:r>
      <w:r>
        <w:rPr>
          <w:rFonts w:ascii="Calibri"/>
          <w:color w:val="231F20"/>
          <w:spacing w:val="-2"/>
          <w:w w:val="90"/>
          <w:sz w:val="26"/>
        </w:rPr>
        <w:t>protection</w:t>
      </w:r>
      <w:r>
        <w:rPr>
          <w:rFonts w:ascii="Calibri"/>
          <w:color w:val="231F20"/>
          <w:spacing w:val="-12"/>
          <w:w w:val="90"/>
          <w:sz w:val="26"/>
        </w:rPr>
        <w:t xml:space="preserve"> </w:t>
      </w:r>
      <w:r>
        <w:rPr>
          <w:rFonts w:ascii="Calibri"/>
          <w:color w:val="231F20"/>
          <w:spacing w:val="-2"/>
          <w:w w:val="90"/>
          <w:sz w:val="26"/>
        </w:rPr>
        <w:t>programmes.</w:t>
      </w:r>
    </w:p>
    <w:p w14:paraId="045DDFF8">
      <w:pPr>
        <w:pStyle w:val="15"/>
        <w:numPr>
          <w:ilvl w:val="1"/>
          <w:numId w:val="92"/>
        </w:numPr>
        <w:tabs>
          <w:tab w:val="left" w:pos="2315"/>
        </w:tabs>
        <w:spacing w:before="0" w:after="0" w:line="244" w:lineRule="exact"/>
        <w:ind w:left="2315" w:right="0" w:hanging="268"/>
        <w:jc w:val="left"/>
        <w:rPr>
          <w:rFonts w:ascii="Calibri"/>
          <w:sz w:val="26"/>
        </w:rPr>
      </w:pPr>
      <w:r>
        <w:rPr>
          <w:rFonts w:ascii="Calibri"/>
          <w:color w:val="231F20"/>
          <w:spacing w:val="-2"/>
          <w:w w:val="90"/>
          <w:sz w:val="26"/>
        </w:rPr>
        <w:t>pretend</w:t>
      </w:r>
    </w:p>
    <w:p w14:paraId="3D4BA38F">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5"/>
          <w:w w:val="90"/>
          <w:sz w:val="26"/>
        </w:rPr>
        <w:t>try</w:t>
      </w:r>
    </w:p>
    <w:p w14:paraId="37EFB6AA">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spacing w:val="-4"/>
          <w:w w:val="95"/>
          <w:sz w:val="26"/>
        </w:rPr>
        <w:t>plan</w:t>
      </w:r>
    </w:p>
    <w:p w14:paraId="226C086B">
      <w:pPr>
        <w:pStyle w:val="15"/>
        <w:numPr>
          <w:ilvl w:val="0"/>
          <w:numId w:val="92"/>
        </w:numPr>
        <w:tabs>
          <w:tab w:val="left" w:pos="2025"/>
        </w:tabs>
        <w:spacing w:before="202" w:after="0" w:line="289" w:lineRule="exact"/>
        <w:ind w:left="2025" w:right="0" w:hanging="311"/>
        <w:jc w:val="left"/>
        <w:rPr>
          <w:rFonts w:ascii="Calibri"/>
          <w:sz w:val="26"/>
        </w:rPr>
      </w:pPr>
      <w:r>
        <w:rPr>
          <w:rFonts w:ascii="Calibri"/>
          <w:color w:val="231F20"/>
          <w:w w:val="80"/>
          <w:sz w:val="26"/>
        </w:rPr>
        <w:t>Without</w:t>
      </w:r>
      <w:r>
        <w:rPr>
          <w:rFonts w:ascii="Calibri"/>
          <w:color w:val="231F20"/>
          <w:spacing w:val="-6"/>
          <w:sz w:val="26"/>
        </w:rPr>
        <w:t xml:space="preserve"> </w:t>
      </w:r>
      <w:r>
        <w:rPr>
          <w:rFonts w:ascii="Calibri"/>
          <w:color w:val="231F20"/>
          <w:w w:val="80"/>
          <w:sz w:val="26"/>
          <w:u w:val="single" w:color="231F20"/>
        </w:rPr>
        <w:t>variety</w:t>
      </w:r>
      <w:r>
        <w:rPr>
          <w:rFonts w:ascii="Calibri"/>
          <w:color w:val="231F20"/>
          <w:w w:val="80"/>
          <w:sz w:val="26"/>
        </w:rPr>
        <w:t>,</w:t>
      </w:r>
      <w:r>
        <w:rPr>
          <w:rFonts w:ascii="Calibri"/>
          <w:color w:val="231F20"/>
          <w:spacing w:val="-6"/>
          <w:sz w:val="26"/>
        </w:rPr>
        <w:t xml:space="preserve"> </w:t>
      </w:r>
      <w:r>
        <w:rPr>
          <w:rFonts w:ascii="Calibri"/>
          <w:color w:val="231F20"/>
          <w:w w:val="80"/>
          <w:sz w:val="26"/>
        </w:rPr>
        <w:t>our</w:t>
      </w:r>
      <w:r>
        <w:rPr>
          <w:rFonts w:ascii="Calibri"/>
          <w:color w:val="231F20"/>
          <w:spacing w:val="-6"/>
          <w:sz w:val="26"/>
        </w:rPr>
        <w:t xml:space="preserve"> </w:t>
      </w:r>
      <w:r>
        <w:rPr>
          <w:rFonts w:ascii="Calibri"/>
          <w:color w:val="231F20"/>
          <w:w w:val="80"/>
          <w:sz w:val="26"/>
        </w:rPr>
        <w:t>planet</w:t>
      </w:r>
      <w:r>
        <w:rPr>
          <w:rFonts w:ascii="Calibri"/>
          <w:color w:val="231F20"/>
          <w:spacing w:val="-6"/>
          <w:sz w:val="26"/>
        </w:rPr>
        <w:t xml:space="preserve"> </w:t>
      </w:r>
      <w:r>
        <w:rPr>
          <w:rFonts w:ascii="Calibri"/>
          <w:color w:val="231F20"/>
          <w:w w:val="80"/>
          <w:sz w:val="26"/>
        </w:rPr>
        <w:t>cannot</w:t>
      </w:r>
      <w:r>
        <w:rPr>
          <w:rFonts w:ascii="Calibri"/>
          <w:color w:val="231F20"/>
          <w:spacing w:val="-6"/>
          <w:sz w:val="26"/>
        </w:rPr>
        <w:t xml:space="preserve"> </w:t>
      </w:r>
      <w:r>
        <w:rPr>
          <w:rFonts w:ascii="Calibri"/>
          <w:color w:val="231F20"/>
          <w:spacing w:val="-2"/>
          <w:w w:val="80"/>
          <w:sz w:val="26"/>
        </w:rPr>
        <w:t>survive.</w:t>
      </w:r>
    </w:p>
    <w:p w14:paraId="21E43D0C">
      <w:pPr>
        <w:pStyle w:val="15"/>
        <w:numPr>
          <w:ilvl w:val="1"/>
          <w:numId w:val="92"/>
        </w:numPr>
        <w:tabs>
          <w:tab w:val="left" w:pos="2315"/>
        </w:tabs>
        <w:spacing w:before="0" w:after="0" w:line="260" w:lineRule="exact"/>
        <w:ind w:left="2315" w:right="0" w:hanging="268"/>
        <w:jc w:val="left"/>
        <w:rPr>
          <w:rFonts w:ascii="Calibri"/>
          <w:sz w:val="26"/>
        </w:rPr>
      </w:pPr>
      <w:r>
        <w:rPr>
          <w:rFonts w:ascii="Calibri"/>
          <w:color w:val="231F20"/>
          <w:spacing w:val="-2"/>
          <w:w w:val="95"/>
          <w:sz w:val="26"/>
        </w:rPr>
        <w:t>numbers</w:t>
      </w:r>
    </w:p>
    <w:p w14:paraId="30B46EB1">
      <w:pPr>
        <w:pStyle w:val="15"/>
        <w:numPr>
          <w:ilvl w:val="1"/>
          <w:numId w:val="92"/>
        </w:numPr>
        <w:tabs>
          <w:tab w:val="left" w:pos="2324"/>
        </w:tabs>
        <w:spacing w:before="0" w:after="0" w:line="260" w:lineRule="exact"/>
        <w:ind w:left="2324" w:right="0" w:hanging="277"/>
        <w:jc w:val="left"/>
        <w:rPr>
          <w:rFonts w:ascii="Calibri"/>
          <w:sz w:val="26"/>
        </w:rPr>
      </w:pPr>
      <w:r>
        <w:rPr>
          <w:rFonts w:ascii="Calibri"/>
          <w:color w:val="231F20"/>
          <w:spacing w:val="-2"/>
          <w:w w:val="90"/>
          <w:sz w:val="26"/>
        </w:rPr>
        <w:t>differences</w:t>
      </w:r>
    </w:p>
    <w:p w14:paraId="20ADD72A">
      <w:pPr>
        <w:pStyle w:val="15"/>
        <w:numPr>
          <w:ilvl w:val="1"/>
          <w:numId w:val="92"/>
        </w:numPr>
        <w:tabs>
          <w:tab w:val="left" w:pos="2328"/>
        </w:tabs>
        <w:spacing w:before="0" w:after="0" w:line="289" w:lineRule="exact"/>
        <w:ind w:left="2328" w:right="0" w:hanging="281"/>
        <w:jc w:val="left"/>
        <w:rPr>
          <w:rFonts w:ascii="Calibri"/>
          <w:sz w:val="26"/>
        </w:rPr>
      </w:pPr>
      <w:r>
        <w:rPr>
          <w:rFonts w:ascii="Calibri"/>
          <w:color w:val="231F20"/>
          <w:spacing w:val="-4"/>
          <w:w w:val="90"/>
          <w:sz w:val="26"/>
        </w:rPr>
        <w:t>shows</w:t>
      </w:r>
    </w:p>
    <w:p w14:paraId="4C8DCCEC">
      <w:pPr>
        <w:spacing w:before="129" w:line="213" w:lineRule="auto"/>
        <w:ind w:left="662" w:right="760" w:firstLine="0"/>
        <w:jc w:val="left"/>
        <w:rPr>
          <w:rFonts w:ascii="Tahoma"/>
          <w:sz w:val="26"/>
        </w:rPr>
      </w:pPr>
      <w:r>
        <w:br w:type="column"/>
      </w:r>
      <w:r>
        <w:rPr>
          <w:rFonts w:ascii="Tahoma"/>
          <w:color w:val="168182"/>
          <w:sz w:val="26"/>
        </w:rPr>
        <w:t>Rewrite</w:t>
      </w:r>
      <w:r>
        <w:rPr>
          <w:rFonts w:ascii="Tahoma"/>
          <w:color w:val="168182"/>
          <w:spacing w:val="-27"/>
          <w:sz w:val="26"/>
        </w:rPr>
        <w:t xml:space="preserve"> </w:t>
      </w:r>
      <w:r>
        <w:rPr>
          <w:rFonts w:ascii="Tahoma"/>
          <w:color w:val="168182"/>
          <w:sz w:val="26"/>
        </w:rPr>
        <w:t>each</w:t>
      </w:r>
      <w:r>
        <w:rPr>
          <w:rFonts w:ascii="Tahoma"/>
          <w:color w:val="168182"/>
          <w:spacing w:val="-27"/>
          <w:sz w:val="26"/>
        </w:rPr>
        <w:t xml:space="preserve"> </w:t>
      </w:r>
      <w:r>
        <w:rPr>
          <w:rFonts w:ascii="Tahoma"/>
          <w:color w:val="168182"/>
          <w:sz w:val="26"/>
        </w:rPr>
        <w:t>sentence</w:t>
      </w:r>
      <w:r>
        <w:rPr>
          <w:rFonts w:ascii="Tahoma"/>
          <w:color w:val="168182"/>
          <w:spacing w:val="-27"/>
          <w:sz w:val="26"/>
        </w:rPr>
        <w:t xml:space="preserve"> </w:t>
      </w:r>
      <w:r>
        <w:rPr>
          <w:rFonts w:ascii="Tahoma"/>
          <w:color w:val="168182"/>
          <w:sz w:val="26"/>
        </w:rPr>
        <w:t>with</w:t>
      </w:r>
      <w:r>
        <w:rPr>
          <w:rFonts w:ascii="Tahoma"/>
          <w:color w:val="168182"/>
          <w:spacing w:val="-27"/>
          <w:sz w:val="26"/>
        </w:rPr>
        <w:t xml:space="preserve"> </w:t>
      </w:r>
      <w:r>
        <w:rPr>
          <w:rFonts w:ascii="Tahoma"/>
          <w:color w:val="168182"/>
          <w:sz w:val="26"/>
        </w:rPr>
        <w:t>a</w:t>
      </w:r>
      <w:r>
        <w:rPr>
          <w:rFonts w:ascii="Tahoma"/>
          <w:color w:val="168182"/>
          <w:spacing w:val="-27"/>
          <w:sz w:val="26"/>
        </w:rPr>
        <w:t xml:space="preserve"> </w:t>
      </w:r>
      <w:r>
        <w:rPr>
          <w:rFonts w:ascii="Tahoma"/>
          <w:color w:val="168182"/>
          <w:sz w:val="26"/>
        </w:rPr>
        <w:t xml:space="preserve">phrase </w:t>
      </w:r>
      <w:r>
        <w:rPr>
          <w:rFonts w:ascii="Tahoma"/>
          <w:color w:val="168182"/>
          <w:spacing w:val="-2"/>
          <w:w w:val="105"/>
          <w:sz w:val="26"/>
        </w:rPr>
        <w:t>containing</w:t>
      </w:r>
      <w:r>
        <w:rPr>
          <w:rFonts w:ascii="Tahoma"/>
          <w:color w:val="168182"/>
          <w:spacing w:val="-32"/>
          <w:w w:val="105"/>
          <w:sz w:val="26"/>
        </w:rPr>
        <w:t xml:space="preserve"> </w:t>
      </w:r>
      <w:r>
        <w:rPr>
          <w:rFonts w:ascii="Tahoma"/>
          <w:color w:val="168182"/>
          <w:spacing w:val="-2"/>
          <w:w w:val="105"/>
          <w:sz w:val="26"/>
        </w:rPr>
        <w:t>the</w:t>
      </w:r>
      <w:r>
        <w:rPr>
          <w:rFonts w:ascii="Tahoma"/>
          <w:color w:val="168182"/>
          <w:spacing w:val="-32"/>
          <w:w w:val="105"/>
          <w:sz w:val="26"/>
        </w:rPr>
        <w:t xml:space="preserve"> </w:t>
      </w:r>
      <w:r>
        <w:rPr>
          <w:rFonts w:ascii="Tahoma"/>
          <w:color w:val="168182"/>
          <w:spacing w:val="-2"/>
          <w:w w:val="105"/>
          <w:sz w:val="26"/>
        </w:rPr>
        <w:t>word</w:t>
      </w:r>
      <w:r>
        <w:rPr>
          <w:rFonts w:ascii="Tahoma"/>
          <w:color w:val="168182"/>
          <w:spacing w:val="-32"/>
          <w:w w:val="105"/>
          <w:sz w:val="26"/>
        </w:rPr>
        <w:t xml:space="preserve"> </w:t>
      </w:r>
      <w:r>
        <w:rPr>
          <w:rFonts w:ascii="Tahoma"/>
          <w:color w:val="168182"/>
          <w:spacing w:val="-2"/>
          <w:w w:val="105"/>
          <w:sz w:val="26"/>
        </w:rPr>
        <w:t>in</w:t>
      </w:r>
      <w:r>
        <w:rPr>
          <w:rFonts w:ascii="Tahoma"/>
          <w:color w:val="168182"/>
          <w:spacing w:val="-32"/>
          <w:w w:val="105"/>
          <w:sz w:val="26"/>
        </w:rPr>
        <w:t xml:space="preserve"> </w:t>
      </w:r>
      <w:r>
        <w:rPr>
          <w:rFonts w:ascii="Tahoma"/>
          <w:color w:val="168182"/>
          <w:spacing w:val="-2"/>
          <w:w w:val="105"/>
          <w:sz w:val="26"/>
        </w:rPr>
        <w:t>brackets.</w:t>
      </w:r>
    </w:p>
    <w:p w14:paraId="16B6904A">
      <w:pPr>
        <w:pStyle w:val="11"/>
        <w:spacing w:before="10"/>
        <w:rPr>
          <w:rFonts w:ascii="Tahoma"/>
        </w:rPr>
      </w:pPr>
    </w:p>
    <w:p w14:paraId="57AEB55F">
      <w:pPr>
        <w:pStyle w:val="11"/>
        <w:ind w:left="623"/>
        <w:rPr>
          <w:rFonts w:ascii="Tahoma"/>
        </w:rPr>
      </w:pPr>
      <w:r>
        <w:rPr>
          <w:rFonts w:ascii="Tahoma"/>
          <w:color w:val="231F20"/>
          <w:spacing w:val="-2"/>
          <w:w w:val="105"/>
        </w:rPr>
        <w:t>EXAMPLE</w:t>
      </w:r>
    </w:p>
    <w:p w14:paraId="492E3C66">
      <w:pPr>
        <w:spacing w:before="134" w:line="228" w:lineRule="auto"/>
        <w:ind w:left="623" w:right="760" w:firstLine="0"/>
        <w:jc w:val="left"/>
        <w:rPr>
          <w:sz w:val="22"/>
        </w:rPr>
      </w:pPr>
      <w:r>
        <w:rPr>
          <w:rFonts w:ascii="Calibri" w:hAnsi="Calibri"/>
          <w:color w:val="231F20"/>
          <w:w w:val="80"/>
          <w:sz w:val="26"/>
        </w:rPr>
        <w:t xml:space="preserve">Some rare animals are dying out at an alarming </w:t>
      </w:r>
      <w:r>
        <w:rPr>
          <w:rFonts w:ascii="Calibri" w:hAnsi="Calibri"/>
          <w:color w:val="231F20"/>
          <w:w w:val="90"/>
          <w:sz w:val="26"/>
        </w:rPr>
        <w:t>speed.</w:t>
      </w:r>
      <w:r>
        <w:rPr>
          <w:rFonts w:ascii="Calibri" w:hAnsi="Calibri"/>
          <w:color w:val="231F20"/>
          <w:spacing w:val="-12"/>
          <w:w w:val="90"/>
          <w:sz w:val="26"/>
        </w:rPr>
        <w:t xml:space="preserve"> </w:t>
      </w:r>
      <w:r>
        <w:rPr>
          <w:rFonts w:ascii="Calibri" w:hAnsi="Calibri"/>
          <w:color w:val="231F20"/>
          <w:w w:val="90"/>
          <w:sz w:val="26"/>
        </w:rPr>
        <w:t>(rate)</w:t>
      </w:r>
      <w:r>
        <w:rPr>
          <w:color w:val="231F20"/>
          <w:w w:val="90"/>
          <w:sz w:val="22"/>
        </w:rPr>
        <w:t>→</w:t>
      </w:r>
    </w:p>
    <w:p w14:paraId="5D9F4301">
      <w:pPr>
        <w:spacing w:before="0" w:line="218" w:lineRule="auto"/>
        <w:ind w:left="602" w:right="828" w:firstLine="0"/>
        <w:jc w:val="left"/>
        <w:rPr>
          <w:rFonts w:ascii="Calibri"/>
          <w:i/>
          <w:sz w:val="27"/>
        </w:rPr>
      </w:pPr>
      <w:r>
        <w:rPr>
          <w:rFonts w:ascii="Calibri"/>
          <w:i/>
          <w:color w:val="231F20"/>
          <w:w w:val="80"/>
          <w:sz w:val="27"/>
        </w:rPr>
        <w:t>Some</w:t>
      </w:r>
      <w:r>
        <w:rPr>
          <w:rFonts w:ascii="Calibri"/>
          <w:i/>
          <w:color w:val="231F20"/>
          <w:spacing w:val="-4"/>
          <w:w w:val="80"/>
          <w:sz w:val="27"/>
        </w:rPr>
        <w:t xml:space="preserve"> </w:t>
      </w:r>
      <w:r>
        <w:rPr>
          <w:rFonts w:ascii="Calibri"/>
          <w:i/>
          <w:color w:val="231F20"/>
          <w:w w:val="80"/>
          <w:sz w:val="27"/>
        </w:rPr>
        <w:t>rare</w:t>
      </w:r>
      <w:r>
        <w:rPr>
          <w:rFonts w:ascii="Calibri"/>
          <w:i/>
          <w:color w:val="231F20"/>
          <w:spacing w:val="-3"/>
          <w:w w:val="80"/>
          <w:sz w:val="27"/>
        </w:rPr>
        <w:t xml:space="preserve"> </w:t>
      </w:r>
      <w:r>
        <w:rPr>
          <w:rFonts w:ascii="Calibri"/>
          <w:i/>
          <w:color w:val="231F20"/>
          <w:w w:val="80"/>
          <w:sz w:val="27"/>
        </w:rPr>
        <w:t>animals</w:t>
      </w:r>
      <w:r>
        <w:rPr>
          <w:rFonts w:ascii="Calibri"/>
          <w:i/>
          <w:color w:val="231F20"/>
          <w:spacing w:val="-3"/>
          <w:w w:val="80"/>
          <w:sz w:val="27"/>
        </w:rPr>
        <w:t xml:space="preserve"> </w:t>
      </w:r>
      <w:r>
        <w:rPr>
          <w:rFonts w:ascii="Calibri"/>
          <w:i/>
          <w:color w:val="231F20"/>
          <w:w w:val="80"/>
          <w:sz w:val="27"/>
        </w:rPr>
        <w:t>are</w:t>
      </w:r>
      <w:r>
        <w:rPr>
          <w:rFonts w:ascii="Calibri"/>
          <w:i/>
          <w:color w:val="231F20"/>
          <w:spacing w:val="-3"/>
          <w:w w:val="80"/>
          <w:sz w:val="27"/>
        </w:rPr>
        <w:t xml:space="preserve"> </w:t>
      </w:r>
      <w:r>
        <w:rPr>
          <w:rFonts w:ascii="Calibri"/>
          <w:i/>
          <w:color w:val="231F20"/>
          <w:w w:val="80"/>
          <w:sz w:val="27"/>
        </w:rPr>
        <w:t>dying</w:t>
      </w:r>
      <w:r>
        <w:rPr>
          <w:rFonts w:ascii="Calibri"/>
          <w:i/>
          <w:color w:val="231F20"/>
          <w:spacing w:val="-3"/>
          <w:w w:val="80"/>
          <w:sz w:val="27"/>
        </w:rPr>
        <w:t xml:space="preserve"> </w:t>
      </w:r>
      <w:r>
        <w:rPr>
          <w:rFonts w:ascii="Calibri"/>
          <w:i/>
          <w:color w:val="231F20"/>
          <w:w w:val="80"/>
          <w:sz w:val="27"/>
        </w:rPr>
        <w:t>out</w:t>
      </w:r>
      <w:r>
        <w:rPr>
          <w:rFonts w:ascii="Calibri"/>
          <w:i/>
          <w:color w:val="231F20"/>
          <w:spacing w:val="-3"/>
          <w:w w:val="80"/>
          <w:sz w:val="27"/>
        </w:rPr>
        <w:t xml:space="preserve"> </w:t>
      </w:r>
      <w:r>
        <w:rPr>
          <w:rFonts w:ascii="Calibri"/>
          <w:i/>
          <w:color w:val="231F20"/>
          <w:w w:val="80"/>
          <w:sz w:val="27"/>
        </w:rPr>
        <w:t>at</w:t>
      </w:r>
      <w:r>
        <w:rPr>
          <w:rFonts w:ascii="Calibri"/>
          <w:i/>
          <w:color w:val="231F20"/>
          <w:spacing w:val="-3"/>
          <w:w w:val="80"/>
          <w:sz w:val="27"/>
        </w:rPr>
        <w:t xml:space="preserve"> </w:t>
      </w:r>
      <w:r>
        <w:rPr>
          <w:rFonts w:ascii="Calibri"/>
          <w:i/>
          <w:color w:val="231F20"/>
          <w:w w:val="80"/>
          <w:sz w:val="27"/>
        </w:rPr>
        <w:t>an</w:t>
      </w:r>
      <w:r>
        <w:rPr>
          <w:rFonts w:ascii="Calibri"/>
          <w:i/>
          <w:color w:val="231F20"/>
          <w:spacing w:val="-3"/>
          <w:w w:val="80"/>
          <w:sz w:val="27"/>
        </w:rPr>
        <w:t xml:space="preserve"> </w:t>
      </w:r>
      <w:r>
        <w:rPr>
          <w:rFonts w:ascii="Calibri"/>
          <w:i/>
          <w:color w:val="231F20"/>
          <w:w w:val="80"/>
          <w:sz w:val="27"/>
        </w:rPr>
        <w:t xml:space="preserve">alarming </w:t>
      </w:r>
      <w:r>
        <w:rPr>
          <w:rFonts w:ascii="Calibri"/>
          <w:i/>
          <w:color w:val="231F20"/>
          <w:spacing w:val="-4"/>
          <w:w w:val="85"/>
          <w:sz w:val="27"/>
        </w:rPr>
        <w:t>rate.</w:t>
      </w:r>
    </w:p>
    <w:p w14:paraId="78E7A09A">
      <w:pPr>
        <w:pStyle w:val="15"/>
        <w:numPr>
          <w:ilvl w:val="0"/>
          <w:numId w:val="93"/>
        </w:numPr>
        <w:tabs>
          <w:tab w:val="left" w:pos="915"/>
          <w:tab w:val="left" w:pos="928"/>
        </w:tabs>
        <w:spacing w:before="237" w:after="0" w:line="228" w:lineRule="auto"/>
        <w:ind w:left="915" w:right="2251" w:hanging="292"/>
        <w:jc w:val="left"/>
        <w:rPr>
          <w:sz w:val="22"/>
        </w:rPr>
      </w:pPr>
      <w:r>
        <w:rPr>
          <w:rFonts w:ascii="Times New Roman" w:hAnsi="Times New Roman"/>
          <w:b/>
          <w:color w:val="231F20"/>
          <w:sz w:val="26"/>
        </w:rPr>
        <w:tab/>
      </w:r>
      <w:r>
        <w:rPr>
          <w:rFonts w:ascii="Calibri" w:hAnsi="Calibri"/>
          <w:color w:val="231F20"/>
          <w:w w:val="80"/>
          <w:sz w:val="26"/>
        </w:rPr>
        <w:t xml:space="preserve">The shepherds took care of their </w:t>
      </w:r>
      <w:r>
        <w:rPr>
          <w:rFonts w:ascii="Calibri" w:hAnsi="Calibri"/>
          <w:color w:val="231F20"/>
          <w:w w:val="95"/>
          <w:sz w:val="26"/>
        </w:rPr>
        <w:t>sheep.</w:t>
      </w:r>
      <w:r>
        <w:rPr>
          <w:rFonts w:ascii="Calibri" w:hAnsi="Calibri"/>
          <w:color w:val="231F20"/>
          <w:spacing w:val="-16"/>
          <w:w w:val="95"/>
          <w:sz w:val="26"/>
        </w:rPr>
        <w:t xml:space="preserve"> </w:t>
      </w:r>
      <w:r>
        <w:rPr>
          <w:rFonts w:ascii="Calibri" w:hAnsi="Calibri"/>
          <w:color w:val="231F20"/>
          <w:w w:val="95"/>
          <w:sz w:val="26"/>
        </w:rPr>
        <w:t>(watch)</w:t>
      </w:r>
      <w:r>
        <w:rPr>
          <w:color w:val="231F20"/>
          <w:w w:val="95"/>
          <w:sz w:val="22"/>
        </w:rPr>
        <w:t>→</w:t>
      </w:r>
    </w:p>
    <w:p w14:paraId="2D25E7D2">
      <w:pPr>
        <w:pStyle w:val="11"/>
        <w:rPr>
          <w:sz w:val="20"/>
        </w:rPr>
      </w:pPr>
    </w:p>
    <w:p w14:paraId="3E3C7ABC">
      <w:pPr>
        <w:pStyle w:val="11"/>
        <w:rPr>
          <w:sz w:val="11"/>
        </w:rPr>
      </w:pPr>
      <w:r>
        <mc:AlternateContent>
          <mc:Choice Requires="wps">
            <w:drawing>
              <wp:anchor distT="0" distB="0" distL="0" distR="0" simplePos="0" relativeHeight="251960320"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0" name="Graphic 3230"/>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0" o:spid="_x0000_s1026" o:spt="100" style="position:absolute;left:0pt;margin-left:342.95pt;margin-top:7.5pt;height:0.1pt;width:191.35pt;mso-position-horizontal-relative:page;mso-wrap-distance-bottom:0pt;mso-wrap-distance-top:0pt;z-index:-251356160;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RO2k2AAAAAoBAAAP&#10;AAAAAAAAAAEAIAAAACIAAABkcnMvZG93bnJldi54bWxQSwECFAAUAAAACACHTuJADrSerB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3876FD08">
      <w:pPr>
        <w:pStyle w:val="15"/>
        <w:numPr>
          <w:ilvl w:val="0"/>
          <w:numId w:val="93"/>
        </w:numPr>
        <w:tabs>
          <w:tab w:val="left" w:pos="915"/>
          <w:tab w:val="left" w:pos="928"/>
        </w:tabs>
        <w:spacing w:before="174" w:after="0" w:line="228" w:lineRule="auto"/>
        <w:ind w:left="915" w:right="2078" w:hanging="292"/>
        <w:jc w:val="left"/>
        <w:rPr>
          <w:sz w:val="22"/>
        </w:rPr>
      </w:pPr>
      <w:r>
        <w:rPr>
          <w:rFonts w:ascii="Times New Roman" w:hAnsi="Times New Roman"/>
          <w:b/>
          <w:color w:val="231F20"/>
          <w:sz w:val="26"/>
        </w:rPr>
        <w:tab/>
      </w:r>
      <w:r>
        <w:rPr>
          <w:rFonts w:ascii="Calibri" w:hAnsi="Calibri"/>
          <w:color w:val="231F20"/>
          <w:w w:val="80"/>
          <w:sz w:val="26"/>
        </w:rPr>
        <w:t xml:space="preserve">I couldn’t understand what he was </w:t>
      </w:r>
      <w:r>
        <w:rPr>
          <w:rFonts w:ascii="Calibri" w:hAnsi="Calibri"/>
          <w:color w:val="231F20"/>
          <w:w w:val="95"/>
          <w:sz w:val="26"/>
        </w:rPr>
        <w:t>saying.</w:t>
      </w:r>
      <w:r>
        <w:rPr>
          <w:rFonts w:ascii="Calibri" w:hAnsi="Calibri"/>
          <w:color w:val="231F20"/>
          <w:spacing w:val="-15"/>
          <w:w w:val="95"/>
          <w:sz w:val="26"/>
        </w:rPr>
        <w:t xml:space="preserve"> </w:t>
      </w:r>
      <w:r>
        <w:rPr>
          <w:rFonts w:ascii="Calibri" w:hAnsi="Calibri"/>
          <w:color w:val="231F20"/>
          <w:w w:val="95"/>
          <w:sz w:val="26"/>
        </w:rPr>
        <w:t>(make)</w:t>
      </w:r>
      <w:r>
        <w:rPr>
          <w:color w:val="231F20"/>
          <w:w w:val="95"/>
          <w:sz w:val="22"/>
        </w:rPr>
        <w:t>→</w:t>
      </w:r>
    </w:p>
    <w:p w14:paraId="41FA4B52">
      <w:pPr>
        <w:pStyle w:val="11"/>
        <w:rPr>
          <w:sz w:val="20"/>
        </w:rPr>
      </w:pPr>
    </w:p>
    <w:p w14:paraId="4C1F2827">
      <w:pPr>
        <w:pStyle w:val="11"/>
        <w:rPr>
          <w:sz w:val="11"/>
        </w:rPr>
      </w:pPr>
      <w:r>
        <mc:AlternateContent>
          <mc:Choice Requires="wps">
            <w:drawing>
              <wp:anchor distT="0" distB="0" distL="0" distR="0" simplePos="0" relativeHeight="251961344"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1" name="Graphic 3231"/>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1" o:spid="_x0000_s1026" o:spt="100" style="position:absolute;left:0pt;margin-left:342.95pt;margin-top:7.5pt;height:0.1pt;width:191.35pt;mso-position-horizontal-relative:page;mso-wrap-distance-bottom:0pt;mso-wrap-distance-top:0pt;z-index:-251355136;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RO2k2AAAAAoBAAAP&#10;AAAAAAAAAAEAIAAAACIAAABkcnMvZG93bnJldi54bWxQSwECFAAUAAAACACHTuJAimzXFh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19EC1756">
      <w:pPr>
        <w:pStyle w:val="15"/>
        <w:numPr>
          <w:ilvl w:val="0"/>
          <w:numId w:val="93"/>
        </w:numPr>
        <w:tabs>
          <w:tab w:val="left" w:pos="915"/>
          <w:tab w:val="left" w:pos="928"/>
        </w:tabs>
        <w:spacing w:before="174" w:after="0" w:line="228" w:lineRule="auto"/>
        <w:ind w:left="915" w:right="2085" w:hanging="292"/>
        <w:jc w:val="left"/>
        <w:rPr>
          <w:sz w:val="22"/>
        </w:rPr>
      </w:pPr>
      <w:r>
        <w:rPr>
          <w:rFonts w:ascii="Times New Roman" w:hAnsi="Times New Roman"/>
          <w:b/>
          <w:color w:val="231F20"/>
          <w:sz w:val="26"/>
        </w:rPr>
        <w:tab/>
      </w:r>
      <w:r>
        <w:rPr>
          <w:rFonts w:ascii="Calibri" w:hAnsi="Calibri"/>
          <w:color w:val="231F20"/>
          <w:w w:val="80"/>
          <w:sz w:val="26"/>
        </w:rPr>
        <w:t xml:space="preserve">We are worried about endangered </w:t>
      </w:r>
      <w:r>
        <w:rPr>
          <w:rFonts w:ascii="Calibri" w:hAnsi="Calibri"/>
          <w:color w:val="231F20"/>
          <w:w w:val="90"/>
          <w:sz w:val="26"/>
        </w:rPr>
        <w:t>animals.</w:t>
      </w:r>
      <w:r>
        <w:rPr>
          <w:rFonts w:ascii="Calibri" w:hAnsi="Calibri"/>
          <w:color w:val="231F20"/>
          <w:spacing w:val="-12"/>
          <w:w w:val="90"/>
          <w:sz w:val="26"/>
        </w:rPr>
        <w:t xml:space="preserve"> </w:t>
      </w:r>
      <w:r>
        <w:rPr>
          <w:rFonts w:ascii="Calibri" w:hAnsi="Calibri"/>
          <w:color w:val="231F20"/>
          <w:w w:val="90"/>
          <w:sz w:val="26"/>
        </w:rPr>
        <w:t>(concern)</w:t>
      </w:r>
      <w:r>
        <w:rPr>
          <w:color w:val="231F20"/>
          <w:w w:val="90"/>
          <w:sz w:val="22"/>
        </w:rPr>
        <w:t>→</w:t>
      </w:r>
    </w:p>
    <w:p w14:paraId="32B29115">
      <w:pPr>
        <w:pStyle w:val="11"/>
        <w:rPr>
          <w:sz w:val="20"/>
        </w:rPr>
      </w:pPr>
    </w:p>
    <w:p w14:paraId="1818C407">
      <w:pPr>
        <w:pStyle w:val="11"/>
        <w:rPr>
          <w:sz w:val="11"/>
        </w:rPr>
      </w:pPr>
      <w:r>
        <mc:AlternateContent>
          <mc:Choice Requires="wps">
            <w:drawing>
              <wp:anchor distT="0" distB="0" distL="0" distR="0" simplePos="0" relativeHeight="251961344"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2" name="Graphic 3232"/>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2" o:spid="_x0000_s1026" o:spt="100" style="position:absolute;left:0pt;margin-left:342.95pt;margin-top:7.5pt;height:0.1pt;width:191.35pt;mso-position-horizontal-relative:page;mso-wrap-distance-bottom:0pt;mso-wrap-distance-top:0pt;z-index:-251355136;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RO2k2AAAAAoBAAAP&#10;AAAAAAAAAAEAIAAAACIAAABkcnMvZG93bnJldi54bWxQSwECFAAUAAAACACHTuJARwN8Ax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2011E01D">
      <w:pPr>
        <w:pStyle w:val="15"/>
        <w:numPr>
          <w:ilvl w:val="0"/>
          <w:numId w:val="93"/>
        </w:numPr>
        <w:tabs>
          <w:tab w:val="left" w:pos="928"/>
          <w:tab w:val="left" w:pos="956"/>
        </w:tabs>
        <w:spacing w:before="174" w:after="0" w:line="228" w:lineRule="auto"/>
        <w:ind w:left="956" w:right="2248" w:hanging="333"/>
        <w:jc w:val="left"/>
        <w:rPr>
          <w:sz w:val="22"/>
        </w:rPr>
      </w:pPr>
      <w:r>
        <w:rPr>
          <w:rFonts w:ascii="Calibri" w:hAnsi="Calibri"/>
          <w:color w:val="231F20"/>
          <w:w w:val="80"/>
          <w:sz w:val="26"/>
        </w:rPr>
        <w:t>This</w:t>
      </w:r>
      <w:r>
        <w:rPr>
          <w:rFonts w:ascii="Calibri" w:hAnsi="Calibri"/>
          <w:color w:val="231F20"/>
          <w:spacing w:val="-2"/>
          <w:w w:val="80"/>
          <w:sz w:val="26"/>
        </w:rPr>
        <w:t xml:space="preserve"> </w:t>
      </w:r>
      <w:r>
        <w:rPr>
          <w:rFonts w:ascii="Calibri" w:hAnsi="Calibri"/>
          <w:color w:val="231F20"/>
          <w:w w:val="80"/>
          <w:sz w:val="26"/>
        </w:rPr>
        <w:t>poster</w:t>
      </w:r>
      <w:r>
        <w:rPr>
          <w:rFonts w:ascii="Calibri" w:hAnsi="Calibri"/>
          <w:color w:val="231F20"/>
          <w:spacing w:val="-2"/>
          <w:w w:val="80"/>
          <w:sz w:val="26"/>
        </w:rPr>
        <w:t xml:space="preserve"> </w:t>
      </w:r>
      <w:r>
        <w:rPr>
          <w:rFonts w:ascii="Calibri" w:hAnsi="Calibri"/>
          <w:color w:val="231F20"/>
          <w:w w:val="80"/>
          <w:sz w:val="26"/>
        </w:rPr>
        <w:t>makes</w:t>
      </w:r>
      <w:r>
        <w:rPr>
          <w:rFonts w:ascii="Calibri" w:hAnsi="Calibri"/>
          <w:color w:val="231F20"/>
          <w:spacing w:val="-2"/>
          <w:w w:val="80"/>
          <w:sz w:val="26"/>
        </w:rPr>
        <w:t xml:space="preserve"> </w:t>
      </w:r>
      <w:r>
        <w:rPr>
          <w:rFonts w:ascii="Calibri" w:hAnsi="Calibri"/>
          <w:color w:val="231F20"/>
          <w:w w:val="80"/>
          <w:sz w:val="26"/>
        </w:rPr>
        <w:t>me</w:t>
      </w:r>
      <w:r>
        <w:rPr>
          <w:rFonts w:ascii="Calibri" w:hAnsi="Calibri"/>
          <w:color w:val="231F20"/>
          <w:spacing w:val="-2"/>
          <w:w w:val="80"/>
          <w:sz w:val="26"/>
        </w:rPr>
        <w:t xml:space="preserve"> </w:t>
      </w:r>
      <w:r>
        <w:rPr>
          <w:rFonts w:ascii="Calibri" w:hAnsi="Calibri"/>
          <w:color w:val="231F20"/>
          <w:w w:val="80"/>
          <w:sz w:val="26"/>
        </w:rPr>
        <w:t>realise</w:t>
      </w:r>
      <w:r>
        <w:rPr>
          <w:rFonts w:ascii="Calibri" w:hAnsi="Calibri"/>
          <w:color w:val="231F20"/>
          <w:spacing w:val="-2"/>
          <w:w w:val="80"/>
          <w:sz w:val="26"/>
        </w:rPr>
        <w:t xml:space="preserve"> </w:t>
      </w:r>
      <w:r>
        <w:rPr>
          <w:rFonts w:ascii="Calibri" w:hAnsi="Calibri"/>
          <w:color w:val="231F20"/>
          <w:w w:val="80"/>
          <w:sz w:val="26"/>
        </w:rPr>
        <w:t xml:space="preserve">the </w:t>
      </w:r>
      <w:r>
        <w:rPr>
          <w:rFonts w:ascii="Calibri" w:hAnsi="Calibri"/>
          <w:color w:val="231F20"/>
          <w:w w:val="90"/>
          <w:sz w:val="26"/>
        </w:rPr>
        <w:t>importance</w:t>
      </w:r>
      <w:r>
        <w:rPr>
          <w:rFonts w:ascii="Calibri" w:hAnsi="Calibri"/>
          <w:color w:val="231F20"/>
          <w:spacing w:val="-13"/>
          <w:w w:val="90"/>
          <w:sz w:val="26"/>
        </w:rPr>
        <w:t xml:space="preserve"> </w:t>
      </w:r>
      <w:r>
        <w:rPr>
          <w:rFonts w:ascii="Calibri" w:hAnsi="Calibri"/>
          <w:color w:val="231F20"/>
          <w:w w:val="90"/>
          <w:sz w:val="26"/>
        </w:rPr>
        <w:t>of</w:t>
      </w:r>
      <w:r>
        <w:rPr>
          <w:rFonts w:ascii="Calibri" w:hAnsi="Calibri"/>
          <w:color w:val="231F20"/>
          <w:spacing w:val="-12"/>
          <w:w w:val="90"/>
          <w:sz w:val="26"/>
        </w:rPr>
        <w:t xml:space="preserve"> </w:t>
      </w:r>
      <w:r>
        <w:rPr>
          <w:rFonts w:ascii="Calibri" w:hAnsi="Calibri"/>
          <w:color w:val="231F20"/>
          <w:w w:val="90"/>
          <w:sz w:val="26"/>
        </w:rPr>
        <w:t xml:space="preserve">protecting </w:t>
      </w:r>
      <w:r>
        <w:rPr>
          <w:rFonts w:ascii="Calibri" w:hAnsi="Calibri"/>
          <w:color w:val="231F20"/>
          <w:w w:val="95"/>
          <w:sz w:val="26"/>
        </w:rPr>
        <w:t>wildlife.</w:t>
      </w:r>
      <w:r>
        <w:rPr>
          <w:rFonts w:ascii="Calibri" w:hAnsi="Calibri"/>
          <w:color w:val="231F20"/>
          <w:spacing w:val="-16"/>
          <w:w w:val="95"/>
          <w:sz w:val="26"/>
        </w:rPr>
        <w:t xml:space="preserve"> </w:t>
      </w:r>
      <w:r>
        <w:rPr>
          <w:rFonts w:ascii="Calibri" w:hAnsi="Calibri"/>
          <w:color w:val="231F20"/>
          <w:w w:val="95"/>
          <w:sz w:val="26"/>
        </w:rPr>
        <w:t>(remind)</w:t>
      </w:r>
      <w:r>
        <w:rPr>
          <w:color w:val="231F20"/>
          <w:w w:val="95"/>
          <w:sz w:val="22"/>
        </w:rPr>
        <w:t>→</w:t>
      </w:r>
    </w:p>
    <w:p w14:paraId="28982407">
      <w:pPr>
        <w:pStyle w:val="11"/>
        <w:rPr>
          <w:sz w:val="20"/>
        </w:rPr>
      </w:pPr>
    </w:p>
    <w:p w14:paraId="6DE46741">
      <w:pPr>
        <w:pStyle w:val="11"/>
        <w:spacing w:before="9"/>
        <w:rPr>
          <w:sz w:val="10"/>
        </w:rPr>
      </w:pPr>
      <w:r>
        <mc:AlternateContent>
          <mc:Choice Requires="wps">
            <w:drawing>
              <wp:anchor distT="0" distB="0" distL="0" distR="0" simplePos="0" relativeHeight="251962368" behindDoc="1" locked="0" layoutInCell="1" allowOverlap="1">
                <wp:simplePos x="0" y="0"/>
                <wp:positionH relativeFrom="page">
                  <wp:posOffset>4355465</wp:posOffset>
                </wp:positionH>
                <wp:positionV relativeFrom="paragraph">
                  <wp:posOffset>93980</wp:posOffset>
                </wp:positionV>
                <wp:extent cx="2430145" cy="1270"/>
                <wp:effectExtent l="0" t="0" r="0" b="0"/>
                <wp:wrapTopAndBottom/>
                <wp:docPr id="3233" name="Graphic 3233"/>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3" o:spid="_x0000_s1026" o:spt="100" style="position:absolute;left:0pt;margin-left:342.95pt;margin-top:7.4pt;height:0.1pt;width:191.35pt;mso-position-horizontal-relative:page;mso-wrap-distance-bottom:0pt;mso-wrap-distance-top:0pt;z-index:-251354112;mso-width-relative:page;mso-height-relative:page;" filled="f" stroked="t" coordsize="2430145,1" o:gfxdata="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FEneB2AAAAAoBAAAP&#10;AAAAAAAAAAEAIAAAACIAAABkcnMvZG93bnJldi54bWxQSwECFAAUAAAACACHTuJAw9s1uR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3BCDAC30">
      <w:pPr>
        <w:pStyle w:val="15"/>
        <w:numPr>
          <w:ilvl w:val="0"/>
          <w:numId w:val="93"/>
        </w:numPr>
        <w:tabs>
          <w:tab w:val="left" w:pos="915"/>
          <w:tab w:val="left" w:pos="928"/>
        </w:tabs>
        <w:spacing w:before="174" w:after="0" w:line="228" w:lineRule="auto"/>
        <w:ind w:left="915" w:right="2008" w:hanging="292"/>
        <w:jc w:val="left"/>
        <w:rPr>
          <w:sz w:val="22"/>
        </w:rPr>
      </w:pPr>
      <w:r>
        <w:rPr>
          <w:rFonts w:ascii="Times New Roman" w:hAnsi="Times New Roman"/>
          <w:b/>
          <w:color w:val="231F20"/>
          <w:sz w:val="26"/>
        </w:rPr>
        <w:tab/>
      </w:r>
      <w:r>
        <w:rPr>
          <w:rFonts w:ascii="Calibri" w:hAnsi="Calibri"/>
          <w:color w:val="231F20"/>
          <w:w w:val="80"/>
          <w:sz w:val="26"/>
        </w:rPr>
        <w:t xml:space="preserve">Everyone understands the animals’ </w:t>
      </w:r>
      <w:r>
        <w:rPr>
          <w:rFonts w:ascii="Calibri" w:hAnsi="Calibri"/>
          <w:color w:val="231F20"/>
          <w:spacing w:val="-2"/>
          <w:w w:val="90"/>
          <w:sz w:val="26"/>
        </w:rPr>
        <w:t>serious</w:t>
      </w:r>
      <w:r>
        <w:rPr>
          <w:rFonts w:ascii="Calibri" w:hAnsi="Calibri"/>
          <w:color w:val="231F20"/>
          <w:spacing w:val="-3"/>
          <w:w w:val="90"/>
          <w:sz w:val="26"/>
        </w:rPr>
        <w:t xml:space="preserve"> </w:t>
      </w:r>
      <w:r>
        <w:rPr>
          <w:rFonts w:ascii="Calibri" w:hAnsi="Calibri"/>
          <w:color w:val="231F20"/>
          <w:spacing w:val="-2"/>
          <w:w w:val="90"/>
          <w:sz w:val="26"/>
        </w:rPr>
        <w:t>situation.</w:t>
      </w:r>
      <w:r>
        <w:rPr>
          <w:rFonts w:ascii="Calibri" w:hAnsi="Calibri"/>
          <w:color w:val="231F20"/>
          <w:spacing w:val="-3"/>
          <w:w w:val="90"/>
          <w:sz w:val="26"/>
        </w:rPr>
        <w:t xml:space="preserve"> </w:t>
      </w:r>
      <w:r>
        <w:rPr>
          <w:rFonts w:ascii="Calibri" w:hAnsi="Calibri"/>
          <w:color w:val="231F20"/>
          <w:spacing w:val="-2"/>
          <w:w w:val="90"/>
          <w:sz w:val="26"/>
        </w:rPr>
        <w:t>(aware)</w:t>
      </w:r>
      <w:r>
        <w:rPr>
          <w:color w:val="231F20"/>
          <w:spacing w:val="-2"/>
          <w:w w:val="90"/>
          <w:sz w:val="22"/>
        </w:rPr>
        <w:t>→</w:t>
      </w:r>
    </w:p>
    <w:p w14:paraId="21E5425F">
      <w:pPr>
        <w:pStyle w:val="11"/>
        <w:rPr>
          <w:sz w:val="20"/>
        </w:rPr>
      </w:pPr>
    </w:p>
    <w:p w14:paraId="37E0ED9B">
      <w:pPr>
        <w:pStyle w:val="11"/>
        <w:rPr>
          <w:sz w:val="11"/>
        </w:rPr>
      </w:pPr>
      <w:r>
        <mc:AlternateContent>
          <mc:Choice Requires="wps">
            <w:drawing>
              <wp:anchor distT="0" distB="0" distL="0" distR="0" simplePos="0" relativeHeight="251962368"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4" name="Graphic 3234"/>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4" o:spid="_x0000_s1026" o:spt="100" style="position:absolute;left:0pt;margin-left:342.95pt;margin-top:7.5pt;height:0.1pt;width:191.35pt;mso-position-horizontal-relative:page;mso-wrap-distance-bottom:0pt;mso-wrap-distance-top:0pt;z-index:-251354112;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ETtpNgAAAAKAQAA&#10;DwAAAAAAAAABACAAAAAiAAAAZHJzL2Rvd25yZXYueG1sUEsBAhQAFAAAAAgAh07iQN3cKigZAgAA&#10;gAQAAA4AAAAAAAAAAQAgAAAAJwEAAGRycy9lMm9Eb2MueG1sUEsFBgAAAAAGAAYAWQEAALIFAAAA&#10;AA==&#10;" path="m0,0l2430018,0e">
                <v:fill on="f" focussize="0,0"/>
                <v:stroke weight="0.25pt" color="#231F20" joinstyle="round"/>
                <v:imagedata o:title=""/>
                <o:lock v:ext="edit" aspectratio="f"/>
                <v:textbox inset="0mm,0mm,0mm,0mm"/>
                <w10:wrap type="topAndBottom"/>
              </v:shape>
            </w:pict>
          </mc:Fallback>
        </mc:AlternateContent>
      </w:r>
    </w:p>
    <w:p w14:paraId="43DC4FA4">
      <w:pPr>
        <w:pStyle w:val="15"/>
        <w:numPr>
          <w:ilvl w:val="0"/>
          <w:numId w:val="93"/>
        </w:numPr>
        <w:tabs>
          <w:tab w:val="left" w:pos="867"/>
          <w:tab w:val="left" w:pos="873"/>
        </w:tabs>
        <w:spacing w:before="174" w:after="0" w:line="228" w:lineRule="auto"/>
        <w:ind w:left="873" w:right="2044" w:hanging="250"/>
        <w:jc w:val="left"/>
        <w:rPr>
          <w:sz w:val="22"/>
        </w:rPr>
      </w:pPr>
      <w:r>
        <w:rPr>
          <w:rFonts w:ascii="Calibri" w:hAnsi="Calibri"/>
          <w:color w:val="231F20"/>
          <w:w w:val="80"/>
          <w:sz w:val="26"/>
        </w:rPr>
        <w:t>Several</w:t>
      </w:r>
      <w:r>
        <w:rPr>
          <w:rFonts w:ascii="Calibri" w:hAnsi="Calibri"/>
          <w:color w:val="231F20"/>
          <w:spacing w:val="-3"/>
          <w:w w:val="80"/>
          <w:sz w:val="26"/>
        </w:rPr>
        <w:t xml:space="preserve"> </w:t>
      </w:r>
      <w:r>
        <w:rPr>
          <w:rFonts w:ascii="Calibri" w:hAnsi="Calibri"/>
          <w:color w:val="231F20"/>
          <w:w w:val="80"/>
          <w:sz w:val="26"/>
        </w:rPr>
        <w:t>bird</w:t>
      </w:r>
      <w:r>
        <w:rPr>
          <w:rFonts w:ascii="Calibri" w:hAnsi="Calibri"/>
          <w:color w:val="231F20"/>
          <w:spacing w:val="-3"/>
          <w:w w:val="80"/>
          <w:sz w:val="26"/>
        </w:rPr>
        <w:t xml:space="preserve"> </w:t>
      </w:r>
      <w:r>
        <w:rPr>
          <w:rFonts w:ascii="Calibri" w:hAnsi="Calibri"/>
          <w:color w:val="231F20"/>
          <w:w w:val="80"/>
          <w:sz w:val="26"/>
        </w:rPr>
        <w:t>species</w:t>
      </w:r>
      <w:r>
        <w:rPr>
          <w:rFonts w:ascii="Calibri" w:hAnsi="Calibri"/>
          <w:color w:val="231F20"/>
          <w:spacing w:val="-3"/>
          <w:w w:val="80"/>
          <w:sz w:val="26"/>
        </w:rPr>
        <w:t xml:space="preserve"> </w:t>
      </w:r>
      <w:r>
        <w:rPr>
          <w:rFonts w:ascii="Calibri" w:hAnsi="Calibri"/>
          <w:color w:val="231F20"/>
          <w:w w:val="80"/>
          <w:sz w:val="26"/>
        </w:rPr>
        <w:t>are</w:t>
      </w:r>
      <w:r>
        <w:rPr>
          <w:rFonts w:ascii="Calibri" w:hAnsi="Calibri"/>
          <w:color w:val="231F20"/>
          <w:spacing w:val="-3"/>
          <w:w w:val="80"/>
          <w:sz w:val="26"/>
        </w:rPr>
        <w:t xml:space="preserve"> </w:t>
      </w:r>
      <w:r>
        <w:rPr>
          <w:rFonts w:ascii="Calibri" w:hAnsi="Calibri"/>
          <w:color w:val="231F20"/>
          <w:w w:val="80"/>
          <w:sz w:val="26"/>
        </w:rPr>
        <w:t>in</w:t>
      </w:r>
      <w:r>
        <w:rPr>
          <w:rFonts w:ascii="Calibri" w:hAnsi="Calibri"/>
          <w:color w:val="231F20"/>
          <w:spacing w:val="-3"/>
          <w:w w:val="80"/>
          <w:sz w:val="26"/>
        </w:rPr>
        <w:t xml:space="preserve"> </w:t>
      </w:r>
      <w:r>
        <w:rPr>
          <w:rFonts w:ascii="Calibri" w:hAnsi="Calibri"/>
          <w:color w:val="231F20"/>
          <w:w w:val="80"/>
          <w:sz w:val="26"/>
        </w:rPr>
        <w:t>danger</w:t>
      </w:r>
      <w:r>
        <w:rPr>
          <w:rFonts w:ascii="Calibri" w:hAnsi="Calibri"/>
          <w:color w:val="231F20"/>
          <w:spacing w:val="-3"/>
          <w:w w:val="80"/>
          <w:sz w:val="26"/>
        </w:rPr>
        <w:t xml:space="preserve"> </w:t>
      </w:r>
      <w:r>
        <w:rPr>
          <w:rFonts w:ascii="Calibri" w:hAnsi="Calibri"/>
          <w:color w:val="231F20"/>
          <w:w w:val="80"/>
          <w:sz w:val="26"/>
        </w:rPr>
        <w:t xml:space="preserve">of </w:t>
      </w:r>
      <w:r>
        <w:rPr>
          <w:rFonts w:ascii="Calibri" w:hAnsi="Calibri"/>
          <w:color w:val="231F20"/>
          <w:w w:val="90"/>
          <w:sz w:val="26"/>
        </w:rPr>
        <w:t>extinction.</w:t>
      </w:r>
      <w:r>
        <w:rPr>
          <w:rFonts w:ascii="Calibri" w:hAnsi="Calibri"/>
          <w:color w:val="231F20"/>
          <w:spacing w:val="-12"/>
          <w:w w:val="90"/>
          <w:sz w:val="26"/>
        </w:rPr>
        <w:t xml:space="preserve"> </w:t>
      </w:r>
      <w:r>
        <w:rPr>
          <w:rFonts w:ascii="Calibri" w:hAnsi="Calibri"/>
          <w:color w:val="231F20"/>
          <w:w w:val="90"/>
          <w:sz w:val="26"/>
        </w:rPr>
        <w:t>(die)</w:t>
      </w:r>
      <w:r>
        <w:rPr>
          <w:color w:val="231F20"/>
          <w:w w:val="90"/>
          <w:sz w:val="22"/>
        </w:rPr>
        <w:t>→</w:t>
      </w:r>
    </w:p>
    <w:p w14:paraId="7C774FB5">
      <w:pPr>
        <w:pStyle w:val="11"/>
        <w:rPr>
          <w:sz w:val="20"/>
        </w:rPr>
      </w:pPr>
    </w:p>
    <w:p w14:paraId="474FD9BA">
      <w:pPr>
        <w:pStyle w:val="11"/>
        <w:rPr>
          <w:sz w:val="11"/>
        </w:rPr>
      </w:pPr>
      <w:r>
        <mc:AlternateContent>
          <mc:Choice Requires="wps">
            <w:drawing>
              <wp:anchor distT="0" distB="0" distL="0" distR="0" simplePos="0" relativeHeight="251963392"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5" name="Graphic 3235"/>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5" o:spid="_x0000_s1026" o:spt="100" style="position:absolute;left:0pt;margin-left:342.95pt;margin-top:7.5pt;height:0.1pt;width:191.35pt;mso-position-horizontal-relative:page;mso-wrap-distance-bottom:0pt;mso-wrap-distance-top:0pt;z-index:-251353088;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RO2k2AAAAAoBAAAP&#10;AAAAAAAAAAEAIAAAACIAAABkcnMvZG93bnJldi54bWxQSwECFAAUAAAACACHTuJAWQRjkh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07091094">
      <w:pPr>
        <w:pStyle w:val="15"/>
        <w:numPr>
          <w:ilvl w:val="0"/>
          <w:numId w:val="93"/>
        </w:numPr>
        <w:tabs>
          <w:tab w:val="left" w:pos="915"/>
          <w:tab w:val="left" w:pos="934"/>
        </w:tabs>
        <w:spacing w:before="174" w:after="0" w:line="228" w:lineRule="auto"/>
        <w:ind w:left="915" w:right="1990" w:hanging="292"/>
        <w:jc w:val="left"/>
        <w:rPr>
          <w:sz w:val="22"/>
        </w:rPr>
      </w:pPr>
      <w:r>
        <w:rPr>
          <w:rFonts w:ascii="Times New Roman" w:hAnsi="Times New Roman"/>
          <w:b/>
          <w:color w:val="231F20"/>
          <w:sz w:val="26"/>
        </w:rPr>
        <w:tab/>
      </w:r>
      <w:r>
        <w:rPr>
          <w:rFonts w:ascii="Calibri" w:hAnsi="Calibri"/>
          <w:color w:val="231F20"/>
          <w:w w:val="80"/>
          <w:sz w:val="26"/>
        </w:rPr>
        <w:t xml:space="preserve">The zoo provides shelter for a lot of </w:t>
      </w:r>
      <w:r>
        <w:rPr>
          <w:rFonts w:ascii="Calibri" w:hAnsi="Calibri"/>
          <w:color w:val="231F20"/>
          <w:spacing w:val="-2"/>
          <w:w w:val="90"/>
          <w:sz w:val="26"/>
        </w:rPr>
        <w:t>different animals. (variety)</w:t>
      </w:r>
      <w:r>
        <w:rPr>
          <w:color w:val="231F20"/>
          <w:spacing w:val="-2"/>
          <w:w w:val="90"/>
          <w:sz w:val="22"/>
        </w:rPr>
        <w:t>→</w:t>
      </w:r>
    </w:p>
    <w:p w14:paraId="4ED1480F">
      <w:pPr>
        <w:pStyle w:val="11"/>
        <w:rPr>
          <w:sz w:val="20"/>
        </w:rPr>
      </w:pPr>
    </w:p>
    <w:p w14:paraId="1F56C25C">
      <w:pPr>
        <w:pStyle w:val="11"/>
        <w:spacing w:before="11"/>
        <w:rPr>
          <w:sz w:val="10"/>
        </w:rPr>
      </w:pPr>
      <w:r>
        <mc:AlternateContent>
          <mc:Choice Requires="wps">
            <w:drawing>
              <wp:anchor distT="0" distB="0" distL="0" distR="0" simplePos="0" relativeHeight="251963392"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6" name="Graphic 3236"/>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6" o:spid="_x0000_s1026" o:spt="100" style="position:absolute;left:0pt;margin-left:342.95pt;margin-top:7.5pt;height:0.1pt;width:191.35pt;mso-position-horizontal-relative:page;mso-wrap-distance-bottom:0pt;mso-wrap-distance-top:0pt;z-index:-251353088;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RO2k2AAAAAoBAAAP&#10;AAAAAAAAAAEAIAAAACIAAABkcnMvZG93bnJldi54bWxQSwECFAAUAAAACACHTuJAlGvIhxgCAACA&#10;BAAADgAAAAAAAAABACAAAAAnAQAAZHJzL2Uyb0RvYy54bWxQSwUGAAAAAAYABgBZAQAAsQUAAAAA&#10;" path="m0,0l2430018,0e">
                <v:fill on="f" focussize="0,0"/>
                <v:stroke weight="0.25pt" color="#231F20" joinstyle="round"/>
                <v:imagedata o:title=""/>
                <o:lock v:ext="edit" aspectratio="f"/>
                <v:textbox inset="0mm,0mm,0mm,0mm"/>
                <w10:wrap type="topAndBottom"/>
              </v:shape>
            </w:pict>
          </mc:Fallback>
        </mc:AlternateContent>
      </w:r>
    </w:p>
    <w:p w14:paraId="7B97C58B">
      <w:pPr>
        <w:pStyle w:val="15"/>
        <w:numPr>
          <w:ilvl w:val="0"/>
          <w:numId w:val="93"/>
        </w:numPr>
        <w:tabs>
          <w:tab w:val="left" w:pos="915"/>
          <w:tab w:val="left" w:pos="928"/>
        </w:tabs>
        <w:spacing w:before="174" w:after="0" w:line="228" w:lineRule="auto"/>
        <w:ind w:left="915" w:right="1908" w:hanging="292"/>
        <w:jc w:val="left"/>
        <w:rPr>
          <w:sz w:val="22"/>
        </w:rPr>
      </w:pPr>
      <w:r>
        <w:rPr>
          <w:rFonts w:ascii="Times New Roman" w:hAnsi="Times New Roman"/>
          <w:b/>
          <w:color w:val="231F20"/>
          <w:sz w:val="26"/>
        </w:rPr>
        <w:tab/>
      </w:r>
      <w:r>
        <w:rPr>
          <w:rFonts w:ascii="Calibri" w:hAnsi="Calibri"/>
          <w:color w:val="231F20"/>
          <w:w w:val="85"/>
          <w:sz w:val="26"/>
        </w:rPr>
        <w:t>We are looking forward to living in peace</w:t>
      </w:r>
      <w:r>
        <w:rPr>
          <w:rFonts w:ascii="Calibri" w:hAnsi="Calibri"/>
          <w:color w:val="231F20"/>
          <w:spacing w:val="-10"/>
          <w:w w:val="85"/>
          <w:sz w:val="26"/>
        </w:rPr>
        <w:t xml:space="preserve"> </w:t>
      </w:r>
      <w:r>
        <w:rPr>
          <w:rFonts w:ascii="Calibri" w:hAnsi="Calibri"/>
          <w:color w:val="231F20"/>
          <w:w w:val="85"/>
          <w:sz w:val="26"/>
        </w:rPr>
        <w:t>with</w:t>
      </w:r>
      <w:r>
        <w:rPr>
          <w:rFonts w:ascii="Calibri" w:hAnsi="Calibri"/>
          <w:color w:val="231F20"/>
          <w:spacing w:val="-9"/>
          <w:w w:val="85"/>
          <w:sz w:val="26"/>
        </w:rPr>
        <w:t xml:space="preserve"> </w:t>
      </w:r>
      <w:r>
        <w:rPr>
          <w:rFonts w:ascii="Calibri" w:hAnsi="Calibri"/>
          <w:color w:val="231F20"/>
          <w:w w:val="85"/>
          <w:sz w:val="26"/>
        </w:rPr>
        <w:t>all</w:t>
      </w:r>
      <w:r>
        <w:rPr>
          <w:rFonts w:ascii="Calibri" w:hAnsi="Calibri"/>
          <w:color w:val="231F20"/>
          <w:spacing w:val="-9"/>
          <w:w w:val="85"/>
          <w:sz w:val="26"/>
        </w:rPr>
        <w:t xml:space="preserve"> </w:t>
      </w:r>
      <w:r>
        <w:rPr>
          <w:rFonts w:ascii="Calibri" w:hAnsi="Calibri"/>
          <w:color w:val="231F20"/>
          <w:w w:val="85"/>
          <w:sz w:val="26"/>
        </w:rPr>
        <w:t>wildlife.</w:t>
      </w:r>
      <w:r>
        <w:rPr>
          <w:rFonts w:ascii="Calibri" w:hAnsi="Calibri"/>
          <w:color w:val="231F20"/>
          <w:spacing w:val="-9"/>
          <w:w w:val="85"/>
          <w:sz w:val="26"/>
        </w:rPr>
        <w:t xml:space="preserve"> </w:t>
      </w:r>
      <w:r>
        <w:rPr>
          <w:rFonts w:ascii="Calibri" w:hAnsi="Calibri"/>
          <w:color w:val="231F20"/>
          <w:w w:val="85"/>
          <w:sz w:val="26"/>
        </w:rPr>
        <w:t>(harmony)</w:t>
      </w:r>
      <w:r>
        <w:rPr>
          <w:color w:val="231F20"/>
          <w:w w:val="85"/>
          <w:sz w:val="22"/>
        </w:rPr>
        <w:t>→</w:t>
      </w:r>
    </w:p>
    <w:p w14:paraId="5B4AD97F">
      <w:pPr>
        <w:pStyle w:val="11"/>
        <w:rPr>
          <w:sz w:val="20"/>
        </w:rPr>
      </w:pPr>
    </w:p>
    <w:p w14:paraId="0DA5A683">
      <w:pPr>
        <w:pStyle w:val="11"/>
        <w:rPr>
          <w:sz w:val="11"/>
        </w:rPr>
      </w:pPr>
      <w:r>
        <mc:AlternateContent>
          <mc:Choice Requires="wps">
            <w:drawing>
              <wp:anchor distT="0" distB="0" distL="0" distR="0" simplePos="0" relativeHeight="251964416" behindDoc="1" locked="0" layoutInCell="1" allowOverlap="1">
                <wp:simplePos x="0" y="0"/>
                <wp:positionH relativeFrom="page">
                  <wp:posOffset>4355465</wp:posOffset>
                </wp:positionH>
                <wp:positionV relativeFrom="paragraph">
                  <wp:posOffset>95250</wp:posOffset>
                </wp:positionV>
                <wp:extent cx="2430145" cy="1270"/>
                <wp:effectExtent l="0" t="0" r="0" b="0"/>
                <wp:wrapTopAndBottom/>
                <wp:docPr id="3237" name="Graphic 3237"/>
                <wp:cNvGraphicFramePr/>
                <a:graphic xmlns:a="http://schemas.openxmlformats.org/drawingml/2006/main">
                  <a:graphicData uri="http://schemas.microsoft.com/office/word/2010/wordprocessingShape">
                    <wps:wsp>
                      <wps:cNvSpPr/>
                      <wps:spPr>
                        <a:xfrm>
                          <a:off x="0" y="0"/>
                          <a:ext cx="2430145" cy="1270"/>
                        </a:xfrm>
                        <a:custGeom>
                          <a:avLst/>
                          <a:gdLst/>
                          <a:ahLst/>
                          <a:cxnLst/>
                          <a:rect l="l" t="t" r="r" b="b"/>
                          <a:pathLst>
                            <a:path w="2430145">
                              <a:moveTo>
                                <a:pt x="0" y="0"/>
                              </a:moveTo>
                              <a:lnTo>
                                <a:pt x="243001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37" o:spid="_x0000_s1026" o:spt="100" style="position:absolute;left:0pt;margin-left:342.95pt;margin-top:7.5pt;height:0.1pt;width:191.35pt;mso-position-horizontal-relative:page;mso-wrap-distance-bottom:0pt;mso-wrap-distance-top:0pt;z-index:-251352064;mso-width-relative:page;mso-height-relative:page;" filled="f" stroked="t" coordsize="2430145,1" o:gfxdata="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ETtpNgAAAAKAQAA&#10;DwAAAAAAAAABACAAAAAiAAAAZHJzL2Rvd25yZXYueG1sUEsBAhQAFAAAAAgAh07iQBCzgT0ZAgAA&#10;gAQAAA4AAAAAAAAAAQAgAAAAJwEAAGRycy9lMm9Eb2MueG1sUEsFBgAAAAAGAAYAWQEAALIFAAAA&#10;AA==&#10;" path="m0,0l2430018,0e">
                <v:fill on="f" focussize="0,0"/>
                <v:stroke weight="0.25pt" color="#231F20" joinstyle="round"/>
                <v:imagedata o:title=""/>
                <o:lock v:ext="edit" aspectratio="f"/>
                <v:textbox inset="0mm,0mm,0mm,0mm"/>
                <w10:wrap type="topAndBottom"/>
              </v:shape>
            </w:pict>
          </mc:Fallback>
        </mc:AlternateContent>
      </w:r>
    </w:p>
    <w:p w14:paraId="13560428">
      <w:pPr>
        <w:spacing w:after="0"/>
        <w:rPr>
          <w:sz w:val="11"/>
        </w:rPr>
        <w:sectPr>
          <w:type w:val="continuous"/>
          <w:pgSz w:w="11910" w:h="16840"/>
          <w:pgMar w:top="1340" w:right="0" w:bottom="280" w:left="0" w:header="720" w:footer="720" w:gutter="0"/>
          <w:cols w:equalWidth="0" w:num="2">
            <w:col w:w="5885" w:space="40"/>
            <w:col w:w="5985"/>
          </w:cols>
        </w:sectPr>
      </w:pPr>
    </w:p>
    <w:p w14:paraId="1CFD7652">
      <w:pPr>
        <w:rPr>
          <w:sz w:val="2"/>
          <w:szCs w:val="2"/>
        </w:rPr>
      </w:pPr>
    </w:p>
    <w:p w14:paraId="01BD86FF">
      <w:pPr>
        <w:spacing w:after="0"/>
        <w:rPr>
          <w:sz w:val="2"/>
          <w:szCs w:val="2"/>
        </w:rPr>
        <w:sectPr>
          <w:type w:val="continuous"/>
          <w:pgSz w:w="11910" w:h="16840"/>
          <w:pgMar w:top="1340" w:right="0" w:bottom="280" w:left="0" w:header="720" w:footer="720" w:gutter="0"/>
          <w:cols w:space="720" w:num="1"/>
        </w:sectPr>
      </w:pPr>
    </w:p>
    <w:p w14:paraId="4B17654D">
      <w:pPr>
        <w:pStyle w:val="11"/>
        <w:rPr>
          <w:sz w:val="20"/>
        </w:rPr>
      </w:pPr>
    </w:p>
    <w:p w14:paraId="43B0F85A">
      <w:pPr>
        <w:pStyle w:val="11"/>
        <w:spacing w:before="10"/>
        <w:rPr>
          <w:sz w:val="28"/>
        </w:rPr>
      </w:pPr>
    </w:p>
    <w:p w14:paraId="348C440B">
      <w:pPr>
        <w:pStyle w:val="11"/>
        <w:spacing w:line="20" w:lineRule="exact"/>
        <w:rPr>
          <w:sz w:val="2"/>
        </w:rPr>
      </w:pPr>
      <w:r>
        <w:rPr>
          <w:sz w:val="2"/>
        </w:rPr>
        <mc:AlternateContent>
          <mc:Choice Requires="wpg">
            <w:drawing>
              <wp:inline distT="0" distB="0" distL="0" distR="0">
                <wp:extent cx="323215" cy="1270"/>
                <wp:effectExtent l="9525" t="0" r="0" b="8255"/>
                <wp:docPr id="3249" name="Group 324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250" name="Graphic 325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24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I8IioxqAgAArQUAAA4AAAAAAAAAAQAgAAAAIQEAAGRycy9lMm9Eb2MueG1sUEsF&#10;BgAAAAAGAAYAWQEAAP0FAAAAAA==&#10;">
                <o:lock v:ext="edit" aspectratio="f"/>
                <v:shape id="Graphic 3250" o:spid="_x0000_s1026" o:spt="100" style="position:absolute;left:0;top:635;height:1270;width:323215;" filled="f" stroked="t" coordsize="323215,1" o:gfxdata="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FDG7r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7C4EFF1">
      <w:pPr>
        <w:pStyle w:val="11"/>
        <w:rPr>
          <w:sz w:val="20"/>
        </w:rPr>
      </w:pPr>
    </w:p>
    <w:p w14:paraId="48BDC27E">
      <w:pPr>
        <w:pStyle w:val="11"/>
        <w:spacing w:before="10"/>
        <w:rPr>
          <w:sz w:val="28"/>
        </w:rPr>
      </w:pPr>
    </w:p>
    <w:p w14:paraId="2B1BBFF2">
      <w:pPr>
        <w:spacing w:after="0"/>
        <w:rPr>
          <w:sz w:val="28"/>
        </w:rPr>
        <w:sectPr>
          <w:pgSz w:w="11910" w:h="16840"/>
          <w:pgMar w:top="0" w:right="0" w:bottom="0" w:left="0" w:header="720" w:footer="720" w:gutter="0"/>
          <w:cols w:space="720" w:num="1"/>
        </w:sectPr>
      </w:pPr>
    </w:p>
    <w:p w14:paraId="07A43ADD">
      <w:pPr>
        <w:spacing w:before="138" w:line="213" w:lineRule="auto"/>
        <w:ind w:left="1582" w:right="0" w:firstLine="0"/>
        <w:jc w:val="left"/>
        <w:rPr>
          <w:rFonts w:ascii="Tahoma"/>
          <w:sz w:val="26"/>
        </w:rPr>
      </w:pPr>
      <w:r>
        <w:rPr>
          <w:rFonts w:ascii="Tahoma"/>
          <w:color w:val="168182"/>
          <w:sz w:val="26"/>
        </w:rPr>
        <w:t>Complete</w:t>
      </w:r>
      <w:r>
        <w:rPr>
          <w:rFonts w:ascii="Tahoma"/>
          <w:color w:val="168182"/>
          <w:spacing w:val="-15"/>
          <w:sz w:val="26"/>
        </w:rPr>
        <w:t xml:space="preserve"> </w:t>
      </w:r>
      <w:r>
        <w:rPr>
          <w:rFonts w:ascii="Tahoma"/>
          <w:color w:val="168182"/>
          <w:sz w:val="26"/>
        </w:rPr>
        <w:t>the</w:t>
      </w:r>
      <w:r>
        <w:rPr>
          <w:rFonts w:ascii="Tahoma"/>
          <w:color w:val="168182"/>
          <w:spacing w:val="-15"/>
          <w:sz w:val="26"/>
        </w:rPr>
        <w:t xml:space="preserve"> </w:t>
      </w:r>
      <w:r>
        <w:rPr>
          <w:rFonts w:ascii="Tahoma"/>
          <w:color w:val="168182"/>
          <w:sz w:val="26"/>
        </w:rPr>
        <w:t>speech</w:t>
      </w:r>
      <w:r>
        <w:rPr>
          <w:rFonts w:ascii="Tahoma"/>
          <w:color w:val="168182"/>
          <w:spacing w:val="-15"/>
          <w:sz w:val="26"/>
        </w:rPr>
        <w:t xml:space="preserve"> </w:t>
      </w:r>
      <w:r>
        <w:rPr>
          <w:rFonts w:ascii="Tahoma"/>
          <w:color w:val="168182"/>
          <w:sz w:val="26"/>
        </w:rPr>
        <w:t>about</w:t>
      </w:r>
      <w:r>
        <w:rPr>
          <w:rFonts w:ascii="Tahoma"/>
          <w:color w:val="168182"/>
          <w:spacing w:val="-15"/>
          <w:sz w:val="26"/>
        </w:rPr>
        <w:t xml:space="preserve"> </w:t>
      </w:r>
      <w:r>
        <w:rPr>
          <w:rFonts w:ascii="Tahoma"/>
          <w:color w:val="168182"/>
          <w:sz w:val="26"/>
        </w:rPr>
        <w:t xml:space="preserve">wildlife </w:t>
      </w:r>
      <w:r>
        <w:rPr>
          <w:rFonts w:ascii="Tahoma"/>
          <w:color w:val="168182"/>
          <w:w w:val="105"/>
          <w:sz w:val="26"/>
        </w:rPr>
        <w:t>protection</w:t>
      </w:r>
      <w:r>
        <w:rPr>
          <w:rFonts w:ascii="Tahoma"/>
          <w:color w:val="168182"/>
          <w:spacing w:val="-14"/>
          <w:w w:val="105"/>
          <w:sz w:val="26"/>
        </w:rPr>
        <w:t xml:space="preserve"> </w:t>
      </w:r>
      <w:r>
        <w:rPr>
          <w:rFonts w:ascii="Tahoma"/>
          <w:color w:val="168182"/>
          <w:w w:val="105"/>
          <w:sz w:val="26"/>
        </w:rPr>
        <w:t>by</w:t>
      </w:r>
      <w:r>
        <w:rPr>
          <w:rFonts w:ascii="Tahoma"/>
          <w:color w:val="168182"/>
          <w:spacing w:val="-14"/>
          <w:w w:val="105"/>
          <w:sz w:val="26"/>
        </w:rPr>
        <w:t xml:space="preserve"> </w:t>
      </w:r>
      <w:r>
        <w:rPr>
          <w:rFonts w:ascii="Tahoma"/>
          <w:color w:val="168182"/>
          <w:w w:val="105"/>
          <w:sz w:val="26"/>
        </w:rPr>
        <w:t>translating</w:t>
      </w:r>
      <w:r>
        <w:rPr>
          <w:rFonts w:ascii="Tahoma"/>
          <w:color w:val="168182"/>
          <w:spacing w:val="-14"/>
          <w:w w:val="105"/>
          <w:sz w:val="26"/>
        </w:rPr>
        <w:t xml:space="preserve"> </w:t>
      </w:r>
      <w:r>
        <w:rPr>
          <w:rFonts w:ascii="Tahoma"/>
          <w:color w:val="168182"/>
          <w:w w:val="105"/>
          <w:sz w:val="26"/>
        </w:rPr>
        <w:t>the Chinese</w:t>
      </w:r>
      <w:r>
        <w:rPr>
          <w:rFonts w:ascii="Tahoma"/>
          <w:color w:val="168182"/>
          <w:spacing w:val="-8"/>
          <w:w w:val="105"/>
          <w:sz w:val="26"/>
        </w:rPr>
        <w:t xml:space="preserve"> </w:t>
      </w:r>
      <w:r>
        <w:rPr>
          <w:rFonts w:ascii="Tahoma"/>
          <w:color w:val="168182"/>
          <w:w w:val="105"/>
          <w:sz w:val="26"/>
        </w:rPr>
        <w:t>in</w:t>
      </w:r>
      <w:r>
        <w:rPr>
          <w:rFonts w:ascii="Tahoma"/>
          <w:color w:val="168182"/>
          <w:spacing w:val="-8"/>
          <w:w w:val="105"/>
          <w:sz w:val="26"/>
        </w:rPr>
        <w:t xml:space="preserve"> </w:t>
      </w:r>
      <w:r>
        <w:rPr>
          <w:rFonts w:ascii="Tahoma"/>
          <w:color w:val="168182"/>
          <w:w w:val="105"/>
          <w:sz w:val="26"/>
        </w:rPr>
        <w:t>brackets</w:t>
      </w:r>
      <w:r>
        <w:rPr>
          <w:rFonts w:ascii="Tahoma"/>
          <w:color w:val="168182"/>
          <w:spacing w:val="-8"/>
          <w:w w:val="105"/>
          <w:sz w:val="26"/>
        </w:rPr>
        <w:t xml:space="preserve"> </w:t>
      </w:r>
      <w:r>
        <w:rPr>
          <w:rFonts w:ascii="Tahoma"/>
          <w:color w:val="168182"/>
          <w:w w:val="105"/>
          <w:sz w:val="26"/>
        </w:rPr>
        <w:t>into</w:t>
      </w:r>
      <w:r>
        <w:rPr>
          <w:rFonts w:ascii="Tahoma"/>
          <w:color w:val="168182"/>
          <w:spacing w:val="-8"/>
          <w:w w:val="105"/>
          <w:sz w:val="26"/>
        </w:rPr>
        <w:t xml:space="preserve"> </w:t>
      </w:r>
      <w:r>
        <w:rPr>
          <w:rFonts w:ascii="Tahoma"/>
          <w:color w:val="168182"/>
          <w:w w:val="105"/>
          <w:sz w:val="26"/>
        </w:rPr>
        <w:t>English.</w:t>
      </w:r>
    </w:p>
    <w:p w14:paraId="765F3F64">
      <w:pPr>
        <w:spacing w:before="0" w:line="287" w:lineRule="exact"/>
        <w:ind w:left="1582" w:right="0" w:firstLine="0"/>
        <w:jc w:val="left"/>
        <w:rPr>
          <w:rFonts w:ascii="Tahoma"/>
          <w:sz w:val="26"/>
        </w:rPr>
      </w:pPr>
      <w:r>
        <w:rPr>
          <w:rFonts w:ascii="Tahoma"/>
          <w:color w:val="168182"/>
          <w:sz w:val="26"/>
        </w:rPr>
        <w:t>Then</w:t>
      </w:r>
      <w:r>
        <w:rPr>
          <w:rFonts w:ascii="Tahoma"/>
          <w:color w:val="168182"/>
          <w:spacing w:val="-25"/>
          <w:sz w:val="26"/>
        </w:rPr>
        <w:t xml:space="preserve"> </w:t>
      </w:r>
      <w:r>
        <w:rPr>
          <w:rFonts w:ascii="Tahoma"/>
          <w:color w:val="168182"/>
          <w:sz w:val="26"/>
        </w:rPr>
        <w:t>read</w:t>
      </w:r>
      <w:r>
        <w:rPr>
          <w:rFonts w:ascii="Tahoma"/>
          <w:color w:val="168182"/>
          <w:spacing w:val="-25"/>
          <w:sz w:val="26"/>
        </w:rPr>
        <w:t xml:space="preserve"> </w:t>
      </w:r>
      <w:r>
        <w:rPr>
          <w:rFonts w:ascii="Tahoma"/>
          <w:color w:val="168182"/>
          <w:sz w:val="26"/>
        </w:rPr>
        <w:t>it</w:t>
      </w:r>
      <w:r>
        <w:rPr>
          <w:rFonts w:ascii="Tahoma"/>
          <w:color w:val="168182"/>
          <w:spacing w:val="-25"/>
          <w:sz w:val="26"/>
        </w:rPr>
        <w:t xml:space="preserve"> </w:t>
      </w:r>
      <w:r>
        <w:rPr>
          <w:rFonts w:ascii="Tahoma"/>
          <w:color w:val="168182"/>
          <w:sz w:val="26"/>
        </w:rPr>
        <w:t>to</w:t>
      </w:r>
      <w:r>
        <w:rPr>
          <w:rFonts w:ascii="Tahoma"/>
          <w:color w:val="168182"/>
          <w:spacing w:val="-25"/>
          <w:sz w:val="26"/>
        </w:rPr>
        <w:t xml:space="preserve"> </w:t>
      </w:r>
      <w:r>
        <w:rPr>
          <w:rFonts w:ascii="Tahoma"/>
          <w:color w:val="168182"/>
          <w:sz w:val="26"/>
        </w:rPr>
        <w:t>a</w:t>
      </w:r>
      <w:r>
        <w:rPr>
          <w:rFonts w:ascii="Tahoma"/>
          <w:color w:val="168182"/>
          <w:spacing w:val="-25"/>
          <w:sz w:val="26"/>
        </w:rPr>
        <w:t xml:space="preserve"> </w:t>
      </w:r>
      <w:r>
        <w:rPr>
          <w:rFonts w:ascii="Tahoma"/>
          <w:color w:val="168182"/>
          <w:spacing w:val="-2"/>
          <w:sz w:val="26"/>
        </w:rPr>
        <w:t>partner.</w:t>
      </w:r>
    </w:p>
    <w:p w14:paraId="17AF0FC9">
      <w:pPr>
        <w:pStyle w:val="11"/>
        <w:spacing w:before="10"/>
        <w:rPr>
          <w:rFonts w:ascii="Tahoma"/>
          <w:sz w:val="24"/>
        </w:rPr>
      </w:pPr>
    </w:p>
    <w:p w14:paraId="7A904984">
      <w:pPr>
        <w:tabs>
          <w:tab w:val="left" w:pos="5755"/>
        </w:tabs>
        <w:spacing w:before="0" w:line="302" w:lineRule="auto"/>
        <w:ind w:left="1601" w:right="10" w:firstLine="0"/>
        <w:jc w:val="left"/>
        <w:rPr>
          <w:rFonts w:ascii="Calibri" w:hAnsi="Calibri" w:eastAsia="Calibri"/>
          <w:sz w:val="26"/>
        </w:rPr>
      </w:pPr>
      <w:r>
        <w:rPr>
          <w:rFonts w:ascii="Calibri" w:hAnsi="Calibri" w:eastAsia="Calibri"/>
          <w:color w:val="231F20"/>
          <w:w w:val="85"/>
          <w:sz w:val="26"/>
        </w:rPr>
        <w:t>As</w:t>
      </w:r>
      <w:r>
        <w:rPr>
          <w:rFonts w:ascii="Calibri" w:hAnsi="Calibri" w:eastAsia="Calibri"/>
          <w:color w:val="231F20"/>
          <w:spacing w:val="-1"/>
          <w:w w:val="85"/>
          <w:sz w:val="26"/>
        </w:rPr>
        <w:t xml:space="preserve"> </w:t>
      </w:r>
      <w:r>
        <w:rPr>
          <w:rFonts w:ascii="Calibri" w:hAnsi="Calibri" w:eastAsia="Calibri"/>
          <w:color w:val="231F20"/>
          <w:w w:val="85"/>
          <w:sz w:val="26"/>
        </w:rPr>
        <w:t>we</w:t>
      </w:r>
      <w:r>
        <w:rPr>
          <w:rFonts w:ascii="Calibri" w:hAnsi="Calibri" w:eastAsia="Calibri"/>
          <w:color w:val="231F20"/>
          <w:spacing w:val="-1"/>
          <w:w w:val="85"/>
          <w:sz w:val="26"/>
        </w:rPr>
        <w:t xml:space="preserve"> </w:t>
      </w:r>
      <w:r>
        <w:rPr>
          <w:rFonts w:ascii="Calibri" w:hAnsi="Calibri" w:eastAsia="Calibri"/>
          <w:color w:val="231F20"/>
          <w:w w:val="85"/>
          <w:sz w:val="26"/>
        </w:rPr>
        <w:t>know</w:t>
      </w:r>
      <w:r>
        <w:rPr>
          <w:rFonts w:ascii="Calibri" w:hAnsi="Calibri" w:eastAsia="Calibri"/>
          <w:color w:val="231F20"/>
          <w:spacing w:val="-1"/>
          <w:w w:val="85"/>
          <w:sz w:val="26"/>
        </w:rPr>
        <w:t xml:space="preserve">, </w:t>
      </w:r>
      <w:r>
        <w:rPr>
          <w:rFonts w:ascii="Calibri" w:hAnsi="Calibri" w:eastAsia="Calibri"/>
          <w:color w:val="231F20"/>
          <w:w w:val="85"/>
          <w:sz w:val="26"/>
        </w:rPr>
        <w:t>so</w:t>
      </w:r>
      <w:r>
        <w:rPr>
          <w:rFonts w:ascii="Calibri" w:hAnsi="Calibri" w:eastAsia="Calibri"/>
          <w:color w:val="231F20"/>
          <w:spacing w:val="-1"/>
          <w:w w:val="85"/>
          <w:sz w:val="26"/>
        </w:rPr>
        <w:t xml:space="preserve"> </w:t>
      </w:r>
      <w:r>
        <w:rPr>
          <w:rFonts w:ascii="Calibri" w:hAnsi="Calibri" w:eastAsia="Calibri"/>
          <w:color w:val="231F20"/>
          <w:w w:val="85"/>
          <w:sz w:val="26"/>
        </w:rPr>
        <w:t>many</w:t>
      </w:r>
      <w:r>
        <w:rPr>
          <w:rFonts w:ascii="Calibri" w:hAnsi="Calibri" w:eastAsia="Calibri"/>
          <w:color w:val="231F20"/>
          <w:spacing w:val="-1"/>
          <w:w w:val="85"/>
          <w:sz w:val="26"/>
        </w:rPr>
        <w:t xml:space="preserve"> </w:t>
      </w:r>
      <w:r>
        <w:rPr>
          <w:rFonts w:ascii="Calibri" w:hAnsi="Calibri" w:eastAsia="Calibri"/>
          <w:color w:val="231F20"/>
          <w:w w:val="85"/>
          <w:sz w:val="26"/>
        </w:rPr>
        <w:t>wild</w:t>
      </w:r>
      <w:r>
        <w:rPr>
          <w:rFonts w:ascii="Calibri" w:hAnsi="Calibri" w:eastAsia="Calibri"/>
          <w:color w:val="231F20"/>
          <w:spacing w:val="-1"/>
          <w:w w:val="85"/>
          <w:sz w:val="26"/>
        </w:rPr>
        <w:t xml:space="preserve"> </w:t>
      </w:r>
      <w:r>
        <w:rPr>
          <w:rFonts w:ascii="Calibri" w:hAnsi="Calibri" w:eastAsia="Calibri"/>
          <w:color w:val="231F20"/>
          <w:w w:val="85"/>
          <w:sz w:val="26"/>
        </w:rPr>
        <w:t>animals</w:t>
      </w:r>
      <w:r>
        <w:rPr>
          <w:rFonts w:ascii="Calibri" w:hAnsi="Calibri" w:eastAsia="Calibri"/>
          <w:color w:val="231F20"/>
          <w:spacing w:val="-1"/>
          <w:w w:val="85"/>
          <w:sz w:val="26"/>
        </w:rPr>
        <w:t xml:space="preserve"> </w:t>
      </w:r>
      <w:r>
        <w:rPr>
          <w:rFonts w:ascii="Calibri" w:hAnsi="Calibri" w:eastAsia="Calibri"/>
          <w:color w:val="231F20"/>
          <w:w w:val="85"/>
          <w:sz w:val="26"/>
        </w:rPr>
        <w:t>and</w:t>
      </w:r>
      <w:r>
        <w:rPr>
          <w:rFonts w:ascii="Calibri" w:hAnsi="Calibri" w:eastAsia="Calibri"/>
          <w:color w:val="231F20"/>
          <w:spacing w:val="-1"/>
          <w:w w:val="85"/>
          <w:sz w:val="26"/>
        </w:rPr>
        <w:t xml:space="preserve"> </w:t>
      </w:r>
      <w:r>
        <w:rPr>
          <w:rFonts w:ascii="Calibri" w:hAnsi="Calibri" w:eastAsia="Calibri"/>
          <w:color w:val="231F20"/>
          <w:w w:val="85"/>
          <w:sz w:val="26"/>
        </w:rPr>
        <w:t xml:space="preserve">plants </w:t>
      </w:r>
      <w:r>
        <w:rPr>
          <w:rFonts w:ascii="Calibri" w:hAnsi="Calibri" w:eastAsia="Calibri"/>
          <w:color w:val="231F20"/>
          <w:spacing w:val="-2"/>
          <w:w w:val="85"/>
          <w:sz w:val="26"/>
        </w:rPr>
        <w:t>are</w:t>
      </w:r>
      <w:r>
        <w:rPr>
          <w:rFonts w:ascii="Calibri" w:hAnsi="Calibri" w:eastAsia="Calibri"/>
          <w:color w:val="231F20"/>
          <w:spacing w:val="-5"/>
          <w:w w:val="85"/>
          <w:sz w:val="26"/>
        </w:rPr>
        <w:t xml:space="preserve"> </w:t>
      </w:r>
      <w:r>
        <w:rPr>
          <w:rFonts w:ascii="Calibri" w:hAnsi="Calibri" w:eastAsia="Calibri"/>
          <w:color w:val="231F20"/>
          <w:spacing w:val="-2"/>
          <w:w w:val="85"/>
          <w:sz w:val="26"/>
        </w:rPr>
        <w:t>dying</w:t>
      </w:r>
      <w:r>
        <w:rPr>
          <w:rFonts w:ascii="Calibri" w:hAnsi="Calibri" w:eastAsia="Calibri"/>
          <w:color w:val="231F20"/>
          <w:spacing w:val="-5"/>
          <w:w w:val="85"/>
          <w:sz w:val="26"/>
        </w:rPr>
        <w:t xml:space="preserve"> </w:t>
      </w:r>
      <w:r>
        <w:rPr>
          <w:rFonts w:ascii="Calibri" w:hAnsi="Calibri" w:eastAsia="Calibri"/>
          <w:color w:val="231F20"/>
          <w:spacing w:val="-2"/>
          <w:w w:val="85"/>
          <w:sz w:val="26"/>
        </w:rPr>
        <w:t>out</w:t>
      </w:r>
      <w:r>
        <w:rPr>
          <w:rFonts w:ascii="Calibri" w:hAnsi="Calibri" w:eastAsia="Calibri"/>
          <w:color w:val="231F20"/>
          <w:spacing w:val="-5"/>
          <w:w w:val="85"/>
          <w:sz w:val="26"/>
        </w:rPr>
        <w:t xml:space="preserve"> </w:t>
      </w:r>
      <w:r>
        <w:rPr>
          <w:rFonts w:ascii="Calibri" w:hAnsi="Calibri" w:eastAsia="Calibri"/>
          <w:color w:val="231F20"/>
          <w:spacing w:val="-2"/>
          <w:w w:val="85"/>
          <w:sz w:val="26"/>
        </w:rPr>
        <w:t>every</w:t>
      </w:r>
      <w:r>
        <w:rPr>
          <w:rFonts w:ascii="Calibri" w:hAnsi="Calibri" w:eastAsia="Calibri"/>
          <w:color w:val="231F20"/>
          <w:spacing w:val="-5"/>
          <w:w w:val="85"/>
          <w:sz w:val="26"/>
        </w:rPr>
        <w:t xml:space="preserve"> </w:t>
      </w:r>
      <w:r>
        <w:rPr>
          <w:rFonts w:ascii="Calibri" w:hAnsi="Calibri" w:eastAsia="Calibri"/>
          <w:color w:val="231F20"/>
          <w:spacing w:val="-2"/>
          <w:w w:val="85"/>
          <w:sz w:val="26"/>
        </w:rPr>
        <w:t>day</w:t>
      </w:r>
      <w:r>
        <w:rPr>
          <w:rFonts w:ascii="Calibri" w:hAnsi="Calibri" w:eastAsia="Calibri"/>
          <w:color w:val="231F20"/>
          <w:spacing w:val="-4"/>
          <w:w w:val="85"/>
          <w:sz w:val="26"/>
        </w:rPr>
        <w:t xml:space="preserve">. </w:t>
      </w:r>
      <w:r>
        <w:rPr>
          <w:rFonts w:ascii="Calibri" w:hAnsi="Calibri" w:eastAsia="Calibri"/>
          <w:color w:val="231F20"/>
          <w:spacing w:val="-2"/>
          <w:w w:val="85"/>
          <w:sz w:val="26"/>
        </w:rPr>
        <w:t>Someone</w:t>
      </w:r>
      <w:r>
        <w:rPr>
          <w:rFonts w:ascii="Calibri" w:hAnsi="Calibri" w:eastAsia="Calibri"/>
          <w:color w:val="231F20"/>
          <w:spacing w:val="-5"/>
          <w:w w:val="85"/>
          <w:sz w:val="26"/>
        </w:rPr>
        <w:t xml:space="preserve"> </w:t>
      </w:r>
      <w:r>
        <w:rPr>
          <w:rFonts w:ascii="Calibri" w:hAnsi="Calibri" w:eastAsia="Calibri"/>
          <w:color w:val="231F20"/>
          <w:spacing w:val="-2"/>
          <w:w w:val="85"/>
          <w:sz w:val="26"/>
        </w:rPr>
        <w:t>has</w:t>
      </w:r>
      <w:r>
        <w:rPr>
          <w:rFonts w:ascii="Calibri" w:hAnsi="Calibri" w:eastAsia="Calibri"/>
          <w:color w:val="231F20"/>
          <w:spacing w:val="-5"/>
          <w:w w:val="85"/>
          <w:sz w:val="26"/>
        </w:rPr>
        <w:t xml:space="preserve"> </w:t>
      </w:r>
      <w:r>
        <w:rPr>
          <w:rFonts w:ascii="Calibri" w:hAnsi="Calibri" w:eastAsia="Calibri"/>
          <w:color w:val="231F20"/>
          <w:spacing w:val="-2"/>
          <w:w w:val="85"/>
          <w:sz w:val="26"/>
        </w:rPr>
        <w:t>to</w:t>
      </w:r>
      <w:r>
        <w:rPr>
          <w:rFonts w:ascii="Calibri" w:hAnsi="Calibri" w:eastAsia="Calibri"/>
          <w:color w:val="231F20"/>
          <w:spacing w:val="-5"/>
          <w:w w:val="85"/>
          <w:sz w:val="26"/>
        </w:rPr>
        <w:t xml:space="preserve"> </w:t>
      </w:r>
      <w:r>
        <w:rPr>
          <w:rFonts w:ascii="Calibri" w:hAnsi="Calibri" w:eastAsia="Calibri"/>
          <w:color w:val="231F20"/>
          <w:spacing w:val="-2"/>
          <w:w w:val="85"/>
          <w:sz w:val="26"/>
        </w:rPr>
        <w:t xml:space="preserve">speak </w:t>
      </w:r>
      <w:r>
        <w:rPr>
          <w:rFonts w:ascii="Calibri" w:hAnsi="Calibri" w:eastAsia="Calibri"/>
          <w:color w:val="231F20"/>
          <w:w w:val="95"/>
          <w:sz w:val="26"/>
        </w:rPr>
        <w:t xml:space="preserve">up for </w:t>
      </w:r>
      <w:r>
        <w:rPr>
          <w:rFonts w:ascii="Calibri" w:hAnsi="Calibri" w:eastAsia="Calibri"/>
          <w:color w:val="231F20"/>
          <w:sz w:val="26"/>
          <w:u w:val="single" w:color="231F20"/>
        </w:rPr>
        <w:tab/>
      </w:r>
      <w:r>
        <w:rPr>
          <w:rFonts w:ascii="Calibri" w:hAnsi="Calibri" w:eastAsia="Calibri"/>
          <w:color w:val="231F20"/>
          <w:sz w:val="26"/>
        </w:rPr>
        <w:t xml:space="preserve"> </w:t>
      </w:r>
      <w:r>
        <w:rPr>
          <w:rFonts w:hint="eastAsia" w:ascii="宋体" w:hAnsi="宋体" w:eastAsia="宋体"/>
          <w:color w:val="231F20"/>
          <w:spacing w:val="-8"/>
          <w:w w:val="90"/>
          <w:position w:val="1"/>
          <w:sz w:val="20"/>
        </w:rPr>
        <w:t>(濒危野生生物 )</w:t>
      </w:r>
      <w:r>
        <w:rPr>
          <w:rFonts w:ascii="Calibri" w:hAnsi="Calibri" w:eastAsia="Calibri"/>
          <w:color w:val="231F20"/>
          <w:spacing w:val="-2"/>
          <w:w w:val="90"/>
          <w:sz w:val="26"/>
        </w:rPr>
        <w:t>.</w:t>
      </w:r>
      <w:r>
        <w:rPr>
          <w:rFonts w:ascii="Calibri" w:hAnsi="Calibri" w:eastAsia="Calibri"/>
          <w:color w:val="231F20"/>
          <w:spacing w:val="12"/>
          <w:sz w:val="26"/>
        </w:rPr>
        <w:t xml:space="preserve"> </w:t>
      </w:r>
      <w:r>
        <w:rPr>
          <w:rFonts w:ascii="Calibri" w:hAnsi="Calibri" w:eastAsia="Calibri"/>
          <w:color w:val="231F20"/>
          <w:spacing w:val="-2"/>
          <w:w w:val="90"/>
          <w:sz w:val="26"/>
        </w:rPr>
        <w:t>I’d</w:t>
      </w:r>
      <w:r>
        <w:rPr>
          <w:rFonts w:ascii="Calibri" w:hAnsi="Calibri" w:eastAsia="Calibri"/>
          <w:color w:val="231F20"/>
          <w:spacing w:val="-18"/>
          <w:w w:val="90"/>
          <w:sz w:val="26"/>
        </w:rPr>
        <w:t xml:space="preserve"> </w:t>
      </w:r>
      <w:r>
        <w:rPr>
          <w:rFonts w:ascii="Calibri" w:hAnsi="Calibri" w:eastAsia="Calibri"/>
          <w:color w:val="231F20"/>
          <w:spacing w:val="-2"/>
          <w:w w:val="90"/>
          <w:sz w:val="26"/>
        </w:rPr>
        <w:t>like</w:t>
      </w:r>
      <w:r>
        <w:rPr>
          <w:rFonts w:ascii="Calibri" w:hAnsi="Calibri" w:eastAsia="Calibri"/>
          <w:color w:val="231F20"/>
          <w:spacing w:val="-17"/>
          <w:w w:val="90"/>
          <w:sz w:val="26"/>
        </w:rPr>
        <w:t xml:space="preserve"> </w:t>
      </w:r>
      <w:r>
        <w:rPr>
          <w:rFonts w:ascii="Calibri" w:hAnsi="Calibri" w:eastAsia="Calibri"/>
          <w:color w:val="231F20"/>
          <w:spacing w:val="-2"/>
          <w:w w:val="90"/>
          <w:sz w:val="26"/>
        </w:rPr>
        <w:t>to</w:t>
      </w:r>
      <w:r>
        <w:rPr>
          <w:rFonts w:ascii="Calibri" w:hAnsi="Calibri" w:eastAsia="Calibri"/>
          <w:color w:val="231F20"/>
          <w:spacing w:val="-17"/>
          <w:w w:val="90"/>
          <w:sz w:val="26"/>
        </w:rPr>
        <w:t xml:space="preserve"> </w:t>
      </w:r>
      <w:r>
        <w:rPr>
          <w:rFonts w:ascii="Calibri" w:hAnsi="Calibri" w:eastAsia="Calibri"/>
          <w:color w:val="231F20"/>
          <w:spacing w:val="-2"/>
          <w:w w:val="90"/>
          <w:sz w:val="26"/>
        </w:rPr>
        <w:t>do</w:t>
      </w:r>
      <w:r>
        <w:rPr>
          <w:rFonts w:ascii="Calibri" w:hAnsi="Calibri" w:eastAsia="Calibri"/>
          <w:color w:val="231F20"/>
          <w:spacing w:val="-17"/>
          <w:w w:val="90"/>
          <w:sz w:val="26"/>
        </w:rPr>
        <w:t xml:space="preserve"> </w:t>
      </w:r>
      <w:r>
        <w:rPr>
          <w:rFonts w:ascii="Calibri" w:hAnsi="Calibri" w:eastAsia="Calibri"/>
          <w:color w:val="231F20"/>
          <w:spacing w:val="-2"/>
          <w:w w:val="90"/>
          <w:sz w:val="26"/>
        </w:rPr>
        <w:t>that</w:t>
      </w:r>
      <w:r>
        <w:rPr>
          <w:rFonts w:ascii="Calibri" w:hAnsi="Calibri" w:eastAsia="Calibri"/>
          <w:color w:val="231F20"/>
          <w:spacing w:val="-10"/>
          <w:w w:val="90"/>
          <w:sz w:val="26"/>
        </w:rPr>
        <w:t xml:space="preserve">. </w:t>
      </w:r>
      <w:r>
        <w:rPr>
          <w:rFonts w:ascii="Calibri" w:hAnsi="Calibri" w:eastAsia="Calibri"/>
          <w:color w:val="231F20"/>
          <w:spacing w:val="-2"/>
          <w:w w:val="90"/>
          <w:sz w:val="26"/>
        </w:rPr>
        <w:t>Their</w:t>
      </w:r>
      <w:r>
        <w:rPr>
          <w:rFonts w:ascii="Calibri" w:hAnsi="Calibri" w:eastAsia="Calibri"/>
          <w:color w:val="231F20"/>
          <w:spacing w:val="-17"/>
          <w:w w:val="90"/>
          <w:sz w:val="26"/>
        </w:rPr>
        <w:t xml:space="preserve"> </w:t>
      </w:r>
      <w:r>
        <w:rPr>
          <w:rFonts w:ascii="Calibri" w:hAnsi="Calibri" w:eastAsia="Calibri"/>
          <w:color w:val="231F20"/>
          <w:spacing w:val="-2"/>
          <w:w w:val="90"/>
          <w:sz w:val="26"/>
        </w:rPr>
        <w:t>lives</w:t>
      </w:r>
    </w:p>
    <w:p w14:paraId="727277A5">
      <w:pPr>
        <w:tabs>
          <w:tab w:val="left" w:pos="3925"/>
          <w:tab w:val="left" w:pos="4509"/>
          <w:tab w:val="left" w:pos="5768"/>
        </w:tabs>
        <w:spacing w:before="0" w:line="302" w:lineRule="auto"/>
        <w:ind w:left="1601" w:right="0" w:firstLine="0"/>
        <w:jc w:val="left"/>
        <w:rPr>
          <w:rFonts w:ascii="Calibri" w:eastAsia="Calibri"/>
          <w:sz w:val="26"/>
        </w:rPr>
      </w:pPr>
      <w:r>
        <w:rPr>
          <w:rFonts w:ascii="Times New Roman" w:eastAsia="Times New Roman"/>
          <w:color w:val="231F20"/>
          <w:position w:val="1"/>
          <w:sz w:val="20"/>
          <w:u w:val="single" w:color="231F20"/>
        </w:rPr>
        <w:tab/>
      </w:r>
      <w:r>
        <w:rPr>
          <w:rFonts w:ascii="Times New Roman" w:eastAsia="Times New Roman"/>
          <w:color w:val="231F20"/>
          <w:spacing w:val="-9"/>
          <w:position w:val="1"/>
          <w:sz w:val="20"/>
        </w:rPr>
        <w:t xml:space="preserve"> </w:t>
      </w:r>
      <w:r>
        <w:rPr>
          <w:rFonts w:hint="eastAsia" w:ascii="宋体" w:eastAsia="宋体"/>
          <w:color w:val="231F20"/>
          <w:w w:val="90"/>
          <w:position w:val="1"/>
          <w:sz w:val="20"/>
        </w:rPr>
        <w:t>(</w:t>
      </w:r>
      <w:r>
        <w:rPr>
          <w:rFonts w:hint="eastAsia" w:ascii="宋体" w:eastAsia="宋体"/>
          <w:color w:val="231F20"/>
          <w:spacing w:val="-35"/>
          <w:w w:val="90"/>
          <w:position w:val="1"/>
          <w:sz w:val="20"/>
        </w:rPr>
        <w:t xml:space="preserve"> </w:t>
      </w:r>
      <w:r>
        <w:rPr>
          <w:rFonts w:hint="eastAsia" w:ascii="宋体" w:eastAsia="宋体"/>
          <w:color w:val="231F20"/>
          <w:w w:val="90"/>
          <w:position w:val="1"/>
          <w:sz w:val="20"/>
        </w:rPr>
        <w:t>正遭受威胁</w:t>
      </w:r>
      <w:r>
        <w:rPr>
          <w:rFonts w:hint="eastAsia" w:ascii="宋体" w:eastAsia="宋体"/>
          <w:color w:val="231F20"/>
          <w:spacing w:val="-35"/>
          <w:w w:val="90"/>
          <w:position w:val="1"/>
          <w:sz w:val="20"/>
        </w:rPr>
        <w:t xml:space="preserve"> </w:t>
      </w:r>
      <w:r>
        <w:rPr>
          <w:rFonts w:hint="eastAsia" w:ascii="宋体" w:eastAsia="宋体"/>
          <w:color w:val="231F20"/>
          <w:w w:val="90"/>
          <w:position w:val="1"/>
          <w:sz w:val="20"/>
        </w:rPr>
        <w:t>)</w:t>
      </w:r>
      <w:r>
        <w:rPr>
          <w:rFonts w:ascii="Calibri" w:eastAsia="Calibri"/>
          <w:color w:val="231F20"/>
          <w:w w:val="90"/>
          <w:sz w:val="26"/>
        </w:rPr>
        <w:t>.</w:t>
      </w:r>
      <w:r>
        <w:rPr>
          <w:rFonts w:ascii="Calibri" w:eastAsia="Calibri"/>
          <w:color w:val="231F20"/>
          <w:spacing w:val="-12"/>
          <w:w w:val="90"/>
          <w:sz w:val="26"/>
        </w:rPr>
        <w:t xml:space="preserve"> </w:t>
      </w:r>
      <w:r>
        <w:rPr>
          <w:rFonts w:ascii="Calibri" w:eastAsia="Calibri"/>
          <w:color w:val="231F20"/>
          <w:w w:val="90"/>
          <w:sz w:val="26"/>
        </w:rPr>
        <w:t xml:space="preserve">Time </w:t>
      </w:r>
      <w:r>
        <w:rPr>
          <w:rFonts w:ascii="Calibri" w:eastAsia="Calibri"/>
          <w:color w:val="231F20"/>
          <w:spacing w:val="-2"/>
          <w:w w:val="85"/>
          <w:sz w:val="26"/>
        </w:rPr>
        <w:t>is</w:t>
      </w:r>
      <w:r>
        <w:rPr>
          <w:rFonts w:ascii="Calibri" w:eastAsia="Calibri"/>
          <w:color w:val="231F20"/>
          <w:spacing w:val="-10"/>
          <w:w w:val="85"/>
          <w:sz w:val="26"/>
        </w:rPr>
        <w:t xml:space="preserve"> </w:t>
      </w:r>
      <w:r>
        <w:rPr>
          <w:rFonts w:ascii="Calibri" w:eastAsia="Calibri"/>
          <w:color w:val="231F20"/>
          <w:spacing w:val="-2"/>
          <w:w w:val="85"/>
          <w:sz w:val="26"/>
        </w:rPr>
        <w:t>ticking</w:t>
      </w:r>
      <w:r>
        <w:rPr>
          <w:rFonts w:ascii="Calibri" w:eastAsia="Calibri"/>
          <w:color w:val="231F20"/>
          <w:spacing w:val="-10"/>
          <w:w w:val="85"/>
          <w:sz w:val="26"/>
        </w:rPr>
        <w:t xml:space="preserve"> </w:t>
      </w:r>
      <w:r>
        <w:rPr>
          <w:rFonts w:ascii="Calibri" w:eastAsia="Calibri"/>
          <w:color w:val="231F20"/>
          <w:spacing w:val="-2"/>
          <w:w w:val="85"/>
          <w:sz w:val="26"/>
        </w:rPr>
        <w:t>away</w:t>
      </w:r>
      <w:r>
        <w:rPr>
          <w:rFonts w:ascii="Calibri" w:eastAsia="Calibri"/>
          <w:color w:val="231F20"/>
          <w:spacing w:val="-10"/>
          <w:w w:val="85"/>
          <w:sz w:val="26"/>
        </w:rPr>
        <w:t xml:space="preserve"> </w:t>
      </w:r>
      <w:r>
        <w:rPr>
          <w:rFonts w:ascii="Calibri" w:eastAsia="Calibri"/>
          <w:color w:val="231F20"/>
          <w:spacing w:val="-2"/>
          <w:w w:val="85"/>
          <w:sz w:val="26"/>
        </w:rPr>
        <w:t>and</w:t>
      </w:r>
      <w:r>
        <w:rPr>
          <w:rFonts w:ascii="Calibri" w:eastAsia="Calibri"/>
          <w:color w:val="231F20"/>
          <w:spacing w:val="-10"/>
          <w:w w:val="85"/>
          <w:sz w:val="26"/>
        </w:rPr>
        <w:t xml:space="preserve"> </w:t>
      </w:r>
      <w:r>
        <w:rPr>
          <w:rFonts w:ascii="Calibri" w:eastAsia="Calibri"/>
          <w:color w:val="231F20"/>
          <w:spacing w:val="-2"/>
          <w:w w:val="85"/>
          <w:sz w:val="26"/>
        </w:rPr>
        <w:t>more</w:t>
      </w:r>
      <w:r>
        <w:rPr>
          <w:rFonts w:ascii="Calibri" w:eastAsia="Calibri"/>
          <w:color w:val="231F20"/>
          <w:spacing w:val="-10"/>
          <w:w w:val="85"/>
          <w:sz w:val="26"/>
        </w:rPr>
        <w:t xml:space="preserve"> </w:t>
      </w:r>
      <w:r>
        <w:rPr>
          <w:rFonts w:ascii="Calibri" w:eastAsia="Calibri"/>
          <w:color w:val="231F20"/>
          <w:spacing w:val="-2"/>
          <w:w w:val="85"/>
          <w:sz w:val="26"/>
        </w:rPr>
        <w:t>animals</w:t>
      </w:r>
      <w:r>
        <w:rPr>
          <w:rFonts w:ascii="Calibri" w:eastAsia="Calibri"/>
          <w:color w:val="231F20"/>
          <w:spacing w:val="-10"/>
          <w:w w:val="85"/>
          <w:sz w:val="26"/>
        </w:rPr>
        <w:t xml:space="preserve"> </w:t>
      </w:r>
      <w:r>
        <w:rPr>
          <w:rFonts w:ascii="Calibri" w:eastAsia="Calibri"/>
          <w:color w:val="231F20"/>
          <w:spacing w:val="-2"/>
          <w:w w:val="85"/>
          <w:sz w:val="26"/>
        </w:rPr>
        <w:t>are</w:t>
      </w:r>
      <w:r>
        <w:rPr>
          <w:rFonts w:ascii="Calibri" w:eastAsia="Calibri"/>
          <w:color w:val="231F20"/>
          <w:spacing w:val="-10"/>
          <w:w w:val="85"/>
          <w:sz w:val="26"/>
        </w:rPr>
        <w:t xml:space="preserve"> </w:t>
      </w:r>
      <w:r>
        <w:rPr>
          <w:rFonts w:ascii="Calibri" w:eastAsia="Calibri"/>
          <w:color w:val="231F20"/>
          <w:spacing w:val="-2"/>
          <w:w w:val="85"/>
          <w:sz w:val="26"/>
        </w:rPr>
        <w:t>dying</w:t>
      </w:r>
      <w:r>
        <w:rPr>
          <w:rFonts w:ascii="Calibri" w:eastAsia="Calibri"/>
          <w:color w:val="231F20"/>
          <w:spacing w:val="-10"/>
          <w:w w:val="85"/>
          <w:sz w:val="26"/>
        </w:rPr>
        <w:t xml:space="preserve"> </w:t>
      </w:r>
      <w:r>
        <w:rPr>
          <w:rFonts w:ascii="Calibri" w:eastAsia="Calibri"/>
          <w:color w:val="231F20"/>
          <w:spacing w:val="-2"/>
          <w:w w:val="85"/>
          <w:sz w:val="26"/>
        </w:rPr>
        <w:t xml:space="preserve">out. </w:t>
      </w:r>
      <w:r>
        <w:rPr>
          <w:rFonts w:ascii="Calibri" w:eastAsia="Calibri"/>
          <w:color w:val="231F20"/>
          <w:w w:val="90"/>
          <w:sz w:val="26"/>
        </w:rPr>
        <w:t>Some</w:t>
      </w:r>
      <w:r>
        <w:rPr>
          <w:rFonts w:ascii="Calibri" w:eastAsia="Calibri"/>
          <w:color w:val="231F20"/>
          <w:spacing w:val="-18"/>
          <w:w w:val="90"/>
          <w:sz w:val="26"/>
        </w:rPr>
        <w:t xml:space="preserve">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21"/>
          <w:sz w:val="26"/>
        </w:rPr>
        <w:t xml:space="preserve"> </w:t>
      </w:r>
      <w:r>
        <w:rPr>
          <w:rFonts w:hint="eastAsia" w:ascii="宋体" w:eastAsia="宋体"/>
          <w:color w:val="231F20"/>
          <w:w w:val="90"/>
          <w:position w:val="1"/>
          <w:sz w:val="20"/>
        </w:rPr>
        <w:t>(</w:t>
      </w:r>
      <w:r>
        <w:rPr>
          <w:rFonts w:hint="eastAsia" w:ascii="宋体" w:eastAsia="宋体"/>
          <w:color w:val="231F20"/>
          <w:spacing w:val="-40"/>
          <w:w w:val="90"/>
          <w:position w:val="1"/>
          <w:sz w:val="20"/>
        </w:rPr>
        <w:t xml:space="preserve"> </w:t>
      </w:r>
      <w:r>
        <w:rPr>
          <w:rFonts w:hint="eastAsia" w:ascii="宋体" w:eastAsia="宋体"/>
          <w:color w:val="231F20"/>
          <w:w w:val="90"/>
          <w:position w:val="1"/>
          <w:sz w:val="20"/>
        </w:rPr>
        <w:t>有效的措施</w:t>
      </w:r>
      <w:r>
        <w:rPr>
          <w:rFonts w:hint="eastAsia" w:ascii="宋体" w:eastAsia="宋体"/>
          <w:color w:val="231F20"/>
          <w:spacing w:val="-40"/>
          <w:w w:val="90"/>
          <w:position w:val="1"/>
          <w:sz w:val="20"/>
        </w:rPr>
        <w:t xml:space="preserve"> </w:t>
      </w:r>
      <w:r>
        <w:rPr>
          <w:rFonts w:hint="eastAsia" w:ascii="宋体" w:eastAsia="宋体"/>
          <w:color w:val="231F20"/>
          <w:w w:val="90"/>
          <w:position w:val="1"/>
          <w:sz w:val="20"/>
        </w:rPr>
        <w:t xml:space="preserve">) </w:t>
      </w:r>
      <w:r>
        <w:rPr>
          <w:rFonts w:ascii="Calibri" w:eastAsia="Calibri"/>
          <w:color w:val="231F20"/>
          <w:spacing w:val="-4"/>
          <w:w w:val="85"/>
          <w:sz w:val="26"/>
        </w:rPr>
        <w:t>must</w:t>
      </w:r>
      <w:r>
        <w:rPr>
          <w:rFonts w:ascii="Calibri" w:eastAsia="Calibri"/>
          <w:color w:val="231F20"/>
          <w:spacing w:val="-7"/>
          <w:w w:val="85"/>
          <w:sz w:val="26"/>
        </w:rPr>
        <w:t xml:space="preserve"> </w:t>
      </w:r>
      <w:r>
        <w:rPr>
          <w:rFonts w:ascii="Calibri" w:eastAsia="Calibri"/>
          <w:color w:val="231F20"/>
          <w:spacing w:val="-4"/>
          <w:w w:val="85"/>
          <w:sz w:val="26"/>
        </w:rPr>
        <w:t>therefore</w:t>
      </w:r>
      <w:r>
        <w:rPr>
          <w:rFonts w:ascii="Calibri" w:eastAsia="Calibri"/>
          <w:color w:val="231F20"/>
          <w:spacing w:val="-7"/>
          <w:w w:val="85"/>
          <w:sz w:val="26"/>
        </w:rPr>
        <w:t xml:space="preserve"> </w:t>
      </w:r>
      <w:r>
        <w:rPr>
          <w:rFonts w:ascii="Calibri" w:eastAsia="Calibri"/>
          <w:color w:val="231F20"/>
          <w:spacing w:val="-4"/>
          <w:w w:val="85"/>
          <w:sz w:val="26"/>
        </w:rPr>
        <w:t>be</w:t>
      </w:r>
      <w:r>
        <w:rPr>
          <w:rFonts w:ascii="Calibri" w:eastAsia="Calibri"/>
          <w:color w:val="231F20"/>
          <w:spacing w:val="-7"/>
          <w:w w:val="85"/>
          <w:sz w:val="26"/>
        </w:rPr>
        <w:t xml:space="preserve"> </w:t>
      </w:r>
      <w:r>
        <w:rPr>
          <w:rFonts w:ascii="Calibri" w:eastAsia="Calibri"/>
          <w:color w:val="231F20"/>
          <w:spacing w:val="-4"/>
          <w:w w:val="85"/>
          <w:sz w:val="26"/>
        </w:rPr>
        <w:t>taken</w:t>
      </w:r>
      <w:r>
        <w:rPr>
          <w:rFonts w:ascii="Calibri" w:eastAsia="Calibri"/>
          <w:color w:val="231F20"/>
          <w:spacing w:val="-7"/>
          <w:w w:val="85"/>
          <w:sz w:val="26"/>
        </w:rPr>
        <w:t xml:space="preserve"> </w:t>
      </w:r>
      <w:r>
        <w:rPr>
          <w:rFonts w:ascii="Calibri" w:eastAsia="Calibri"/>
          <w:color w:val="231F20"/>
          <w:spacing w:val="-4"/>
          <w:w w:val="85"/>
          <w:sz w:val="26"/>
        </w:rPr>
        <w:t>immediately.</w:t>
      </w:r>
      <w:r>
        <w:rPr>
          <w:rFonts w:ascii="Calibri" w:eastAsia="Calibri"/>
          <w:color w:val="231F20"/>
          <w:spacing w:val="-7"/>
          <w:w w:val="85"/>
          <w:sz w:val="26"/>
        </w:rPr>
        <w:t xml:space="preserve"> </w:t>
      </w:r>
      <w:r>
        <w:rPr>
          <w:rFonts w:ascii="Calibri" w:eastAsia="Calibri"/>
          <w:color w:val="231F20"/>
          <w:spacing w:val="-4"/>
          <w:w w:val="85"/>
          <w:sz w:val="26"/>
        </w:rPr>
        <w:t>The</w:t>
      </w:r>
      <w:r>
        <w:rPr>
          <w:rFonts w:ascii="Calibri" w:eastAsia="Calibri"/>
          <w:color w:val="231F20"/>
          <w:spacing w:val="-7"/>
          <w:w w:val="85"/>
          <w:sz w:val="26"/>
        </w:rPr>
        <w:t xml:space="preserve"> </w:t>
      </w:r>
      <w:r>
        <w:rPr>
          <w:rFonts w:ascii="Calibri" w:eastAsia="Calibri"/>
          <w:color w:val="231F20"/>
          <w:spacing w:val="-4"/>
          <w:w w:val="85"/>
          <w:sz w:val="26"/>
        </w:rPr>
        <w:t xml:space="preserve">most </w:t>
      </w:r>
      <w:r>
        <w:rPr>
          <w:rFonts w:ascii="Calibri" w:eastAsia="Calibri"/>
          <w:color w:val="231F20"/>
          <w:w w:val="90"/>
          <w:sz w:val="26"/>
        </w:rPr>
        <w:t xml:space="preserve">important thing for the authorities is to </w:t>
      </w:r>
      <w:r>
        <w:rPr>
          <w:rFonts w:ascii="Calibri" w:eastAsia="Calibri"/>
          <w:color w:val="231F20"/>
          <w:sz w:val="26"/>
          <w:u w:val="single" w:color="231F20"/>
        </w:rPr>
        <w:tab/>
      </w:r>
    </w:p>
    <w:p w14:paraId="576D68FF">
      <w:pPr>
        <w:tabs>
          <w:tab w:val="left" w:pos="4556"/>
          <w:tab w:val="left" w:pos="5739"/>
        </w:tabs>
        <w:spacing w:before="41" w:line="319" w:lineRule="auto"/>
        <w:ind w:left="1601" w:right="26" w:firstLine="0"/>
        <w:jc w:val="left"/>
        <w:rPr>
          <w:rFonts w:ascii="Calibri" w:eastAsia="Calibri"/>
          <w:sz w:val="26"/>
        </w:rPr>
      </w:pPr>
      <w:r>
        <w:rPr>
          <w:rFonts w:ascii="Times New Roman" w:eastAsia="Times New Roman"/>
          <w:color w:val="231F20"/>
          <w:sz w:val="20"/>
          <w:u w:val="single" w:color="231F20"/>
        </w:rPr>
        <w:tab/>
      </w:r>
      <w:r>
        <w:rPr>
          <w:rFonts w:ascii="Times New Roman" w:eastAsia="Times New Roman"/>
          <w:color w:val="231F20"/>
          <w:spacing w:val="-7"/>
          <w:sz w:val="20"/>
        </w:rPr>
        <w:t xml:space="preserve"> </w:t>
      </w:r>
      <w:r>
        <w:rPr>
          <w:rFonts w:hint="eastAsia" w:ascii="宋体" w:eastAsia="宋体"/>
          <w:color w:val="231F20"/>
          <w:w w:val="95"/>
          <w:sz w:val="20"/>
        </w:rPr>
        <w:t>(</w:t>
      </w:r>
      <w:r>
        <w:rPr>
          <w:rFonts w:hint="eastAsia" w:ascii="宋体" w:eastAsia="宋体"/>
          <w:color w:val="231F20"/>
          <w:spacing w:val="-37"/>
          <w:w w:val="95"/>
          <w:sz w:val="20"/>
        </w:rPr>
        <w:t xml:space="preserve"> </w:t>
      </w:r>
      <w:r>
        <w:rPr>
          <w:rFonts w:hint="eastAsia" w:ascii="宋体" w:eastAsia="宋体"/>
          <w:color w:val="231F20"/>
          <w:w w:val="95"/>
          <w:sz w:val="20"/>
        </w:rPr>
        <w:t>建造更多的</w:t>
      </w:r>
      <w:r>
        <w:rPr>
          <w:rFonts w:hint="eastAsia" w:ascii="宋体" w:eastAsia="宋体"/>
          <w:color w:val="231F20"/>
          <w:spacing w:val="-4"/>
          <w:w w:val="90"/>
          <w:position w:val="1"/>
          <w:sz w:val="20"/>
        </w:rPr>
        <w:t>自然保护区</w:t>
      </w:r>
      <w:r>
        <w:rPr>
          <w:rFonts w:hint="eastAsia" w:ascii="宋体" w:eastAsia="宋体"/>
          <w:color w:val="231F20"/>
          <w:spacing w:val="-39"/>
          <w:w w:val="90"/>
          <w:position w:val="1"/>
          <w:sz w:val="20"/>
        </w:rPr>
        <w:t xml:space="preserve"> </w:t>
      </w:r>
      <w:r>
        <w:rPr>
          <w:rFonts w:hint="eastAsia" w:ascii="宋体" w:eastAsia="宋体"/>
          <w:color w:val="231F20"/>
          <w:spacing w:val="-4"/>
          <w:w w:val="90"/>
          <w:position w:val="1"/>
          <w:sz w:val="20"/>
        </w:rPr>
        <w:t>)</w:t>
      </w:r>
      <w:r>
        <w:rPr>
          <w:rFonts w:ascii="Calibri" w:eastAsia="Calibri"/>
          <w:color w:val="231F20"/>
          <w:spacing w:val="-4"/>
          <w:w w:val="90"/>
          <w:sz w:val="26"/>
        </w:rPr>
        <w:t>.</w:t>
      </w:r>
      <w:r>
        <w:rPr>
          <w:rFonts w:ascii="Calibri" w:eastAsia="Calibri"/>
          <w:color w:val="231F20"/>
          <w:spacing w:val="-15"/>
          <w:w w:val="90"/>
          <w:sz w:val="26"/>
        </w:rPr>
        <w:t xml:space="preserve"> </w:t>
      </w:r>
      <w:r>
        <w:rPr>
          <w:rFonts w:ascii="Calibri" w:eastAsia="Calibri"/>
          <w:color w:val="231F20"/>
          <w:spacing w:val="-4"/>
          <w:w w:val="90"/>
          <w:sz w:val="26"/>
        </w:rPr>
        <w:t>Besides,</w:t>
      </w:r>
      <w:r>
        <w:rPr>
          <w:rFonts w:ascii="Calibri" w:eastAsia="Calibri"/>
          <w:color w:val="231F20"/>
          <w:spacing w:val="-15"/>
          <w:w w:val="90"/>
          <w:sz w:val="26"/>
        </w:rPr>
        <w:t xml:space="preserve"> </w:t>
      </w:r>
      <w:r>
        <w:rPr>
          <w:rFonts w:ascii="Calibri" w:eastAsia="Calibri"/>
          <w:color w:val="231F20"/>
          <w:spacing w:val="-4"/>
          <w:w w:val="90"/>
          <w:sz w:val="26"/>
        </w:rPr>
        <w:t>it</w:t>
      </w:r>
      <w:r>
        <w:rPr>
          <w:rFonts w:ascii="Calibri" w:eastAsia="Calibri"/>
          <w:color w:val="231F20"/>
          <w:spacing w:val="-15"/>
          <w:w w:val="90"/>
          <w:sz w:val="26"/>
        </w:rPr>
        <w:t xml:space="preserve"> </w:t>
      </w:r>
      <w:r>
        <w:rPr>
          <w:rFonts w:ascii="Calibri" w:eastAsia="Calibri"/>
          <w:color w:val="231F20"/>
          <w:spacing w:val="-4"/>
          <w:w w:val="90"/>
          <w:sz w:val="26"/>
        </w:rPr>
        <w:t>is</w:t>
      </w:r>
      <w:r>
        <w:rPr>
          <w:rFonts w:ascii="Calibri" w:eastAsia="Calibri"/>
          <w:color w:val="231F20"/>
          <w:spacing w:val="-15"/>
          <w:w w:val="90"/>
          <w:sz w:val="26"/>
        </w:rPr>
        <w:t xml:space="preserve"> </w:t>
      </w:r>
      <w:r>
        <w:rPr>
          <w:rFonts w:ascii="Calibri" w:eastAsia="Calibri"/>
          <w:color w:val="231F20"/>
          <w:spacing w:val="-4"/>
          <w:w w:val="90"/>
          <w:sz w:val="26"/>
        </w:rPr>
        <w:t>high</w:t>
      </w:r>
      <w:r>
        <w:rPr>
          <w:rFonts w:ascii="Calibri" w:eastAsia="Calibri"/>
          <w:color w:val="231F20"/>
          <w:spacing w:val="-15"/>
          <w:w w:val="90"/>
          <w:sz w:val="26"/>
        </w:rPr>
        <w:t xml:space="preserve"> </w:t>
      </w:r>
      <w:r>
        <w:rPr>
          <w:rFonts w:ascii="Calibri" w:eastAsia="Calibri"/>
          <w:color w:val="231F20"/>
          <w:spacing w:val="-4"/>
          <w:w w:val="90"/>
          <w:sz w:val="26"/>
        </w:rPr>
        <w:t>time</w:t>
      </w:r>
      <w:r>
        <w:rPr>
          <w:rFonts w:ascii="Calibri" w:eastAsia="Calibri"/>
          <w:color w:val="231F20"/>
          <w:spacing w:val="-15"/>
          <w:w w:val="90"/>
          <w:sz w:val="26"/>
        </w:rPr>
        <w:t xml:space="preserve"> </w:t>
      </w:r>
      <w:r>
        <w:rPr>
          <w:rFonts w:ascii="Calibri" w:eastAsia="Calibri"/>
          <w:color w:val="231F20"/>
          <w:spacing w:val="-4"/>
          <w:w w:val="90"/>
          <w:sz w:val="26"/>
        </w:rPr>
        <w:t>to</w:t>
      </w:r>
      <w:r>
        <w:rPr>
          <w:rFonts w:ascii="Calibri" w:eastAsia="Calibri"/>
          <w:color w:val="231F20"/>
          <w:spacing w:val="-15"/>
          <w:w w:val="90"/>
          <w:sz w:val="26"/>
        </w:rPr>
        <w:t xml:space="preserve"> </w:t>
      </w:r>
      <w:r>
        <w:rPr>
          <w:rFonts w:ascii="Calibri" w:eastAsia="Calibri"/>
          <w:color w:val="231F20"/>
          <w:spacing w:val="-4"/>
          <w:w w:val="90"/>
          <w:sz w:val="26"/>
        </w:rPr>
        <w:t>stop</w:t>
      </w:r>
      <w:r>
        <w:rPr>
          <w:rFonts w:ascii="Calibri" w:eastAsia="Calibri"/>
          <w:color w:val="231F20"/>
          <w:spacing w:val="-15"/>
          <w:w w:val="90"/>
          <w:sz w:val="26"/>
        </w:rPr>
        <w:t xml:space="preserve"> </w:t>
      </w:r>
      <w:r>
        <w:rPr>
          <w:rFonts w:ascii="Calibri" w:eastAsia="Calibri"/>
          <w:color w:val="231F20"/>
          <w:spacing w:val="-4"/>
          <w:w w:val="90"/>
          <w:sz w:val="26"/>
        </w:rPr>
        <w:t xml:space="preserve">the </w:t>
      </w:r>
      <w:r>
        <w:rPr>
          <w:rFonts w:ascii="Calibri" w:eastAsia="Calibri"/>
          <w:color w:val="231F20"/>
          <w:w w:val="95"/>
          <w:sz w:val="26"/>
        </w:rPr>
        <w:t xml:space="preserve">people who </w:t>
      </w:r>
      <w:r>
        <w:rPr>
          <w:rFonts w:ascii="Calibri" w:eastAsia="Calibri"/>
          <w:color w:val="231F20"/>
          <w:sz w:val="26"/>
          <w:u w:val="single" w:color="231F20"/>
        </w:rPr>
        <w:tab/>
      </w:r>
      <w:r>
        <w:rPr>
          <w:rFonts w:ascii="Calibri" w:eastAsia="Calibri"/>
          <w:color w:val="231F20"/>
          <w:sz w:val="26"/>
          <w:u w:val="single" w:color="231F20"/>
        </w:rPr>
        <w:tab/>
      </w:r>
    </w:p>
    <w:p w14:paraId="7B483F96">
      <w:pPr>
        <w:pStyle w:val="8"/>
        <w:spacing w:before="103"/>
        <w:ind w:left="214"/>
      </w:pPr>
      <w:r>
        <w:rPr>
          <w:b w:val="0"/>
        </w:rPr>
        <w:br w:type="column"/>
      </w:r>
      <w:r>
        <w:rPr>
          <w:color w:val="00BBC5"/>
          <w:w w:val="90"/>
        </w:rPr>
        <w:t>Using</w:t>
      </w:r>
      <w:r>
        <w:rPr>
          <w:color w:val="00BBC5"/>
        </w:rPr>
        <w:t xml:space="preserve"> </w:t>
      </w:r>
      <w:r>
        <w:rPr>
          <w:color w:val="00BBC5"/>
          <w:spacing w:val="-2"/>
        </w:rPr>
        <w:t>Structures</w:t>
      </w:r>
    </w:p>
    <w:p w14:paraId="336B4639">
      <w:pPr>
        <w:spacing w:before="317" w:line="213" w:lineRule="auto"/>
        <w:ind w:left="611" w:right="1031" w:firstLine="0"/>
        <w:jc w:val="left"/>
        <w:rPr>
          <w:rFonts w:ascii="Tahoma"/>
          <w:sz w:val="26"/>
        </w:rPr>
      </w:pPr>
      <w:r>
        <w:rPr>
          <w:rFonts w:ascii="Tahoma"/>
          <w:color w:val="168182"/>
          <w:sz w:val="26"/>
        </w:rPr>
        <w:t>Complete</w:t>
      </w:r>
      <w:r>
        <w:rPr>
          <w:rFonts w:ascii="Tahoma"/>
          <w:color w:val="168182"/>
          <w:spacing w:val="-20"/>
          <w:sz w:val="26"/>
        </w:rPr>
        <w:t xml:space="preserve"> </w:t>
      </w:r>
      <w:r>
        <w:rPr>
          <w:rFonts w:ascii="Tahoma"/>
          <w:color w:val="168182"/>
          <w:sz w:val="26"/>
        </w:rPr>
        <w:t>the</w:t>
      </w:r>
      <w:r>
        <w:rPr>
          <w:rFonts w:ascii="Tahoma"/>
          <w:color w:val="168182"/>
          <w:spacing w:val="-20"/>
          <w:sz w:val="26"/>
        </w:rPr>
        <w:t xml:space="preserve"> </w:t>
      </w:r>
      <w:r>
        <w:rPr>
          <w:rFonts w:ascii="Tahoma"/>
          <w:color w:val="168182"/>
          <w:sz w:val="26"/>
        </w:rPr>
        <w:t>sentences</w:t>
      </w:r>
      <w:r>
        <w:rPr>
          <w:rFonts w:ascii="Tahoma"/>
          <w:color w:val="168182"/>
          <w:spacing w:val="-20"/>
          <w:sz w:val="26"/>
        </w:rPr>
        <w:t xml:space="preserve"> </w:t>
      </w:r>
      <w:r>
        <w:rPr>
          <w:rFonts w:ascii="Tahoma"/>
          <w:color w:val="168182"/>
          <w:sz w:val="26"/>
        </w:rPr>
        <w:t>with</w:t>
      </w:r>
      <w:r>
        <w:rPr>
          <w:rFonts w:ascii="Tahoma"/>
          <w:color w:val="168182"/>
          <w:spacing w:val="-20"/>
          <w:sz w:val="26"/>
        </w:rPr>
        <w:t xml:space="preserve"> </w:t>
      </w:r>
      <w:r>
        <w:rPr>
          <w:rFonts w:ascii="Tahoma"/>
          <w:color w:val="168182"/>
          <w:sz w:val="26"/>
        </w:rPr>
        <w:t>the correct</w:t>
      </w:r>
      <w:r>
        <w:rPr>
          <w:rFonts w:ascii="Tahoma"/>
          <w:color w:val="168182"/>
          <w:spacing w:val="-18"/>
          <w:sz w:val="26"/>
        </w:rPr>
        <w:t xml:space="preserve"> </w:t>
      </w:r>
      <w:r>
        <w:rPr>
          <w:rFonts w:ascii="Tahoma"/>
          <w:color w:val="168182"/>
          <w:sz w:val="26"/>
        </w:rPr>
        <w:t>forms</w:t>
      </w:r>
      <w:r>
        <w:rPr>
          <w:rFonts w:ascii="Tahoma"/>
          <w:color w:val="168182"/>
          <w:spacing w:val="-18"/>
          <w:sz w:val="26"/>
        </w:rPr>
        <w:t xml:space="preserve"> </w:t>
      </w:r>
      <w:r>
        <w:rPr>
          <w:rFonts w:ascii="Tahoma"/>
          <w:color w:val="168182"/>
          <w:sz w:val="26"/>
        </w:rPr>
        <w:t>of</w:t>
      </w:r>
      <w:r>
        <w:rPr>
          <w:rFonts w:ascii="Tahoma"/>
          <w:color w:val="168182"/>
          <w:spacing w:val="-18"/>
          <w:sz w:val="26"/>
        </w:rPr>
        <w:t xml:space="preserve"> </w:t>
      </w:r>
      <w:r>
        <w:rPr>
          <w:rFonts w:ascii="Tahoma"/>
          <w:color w:val="168182"/>
          <w:sz w:val="26"/>
        </w:rPr>
        <w:t>the</w:t>
      </w:r>
      <w:r>
        <w:rPr>
          <w:rFonts w:ascii="Tahoma"/>
          <w:color w:val="168182"/>
          <w:spacing w:val="-18"/>
          <w:sz w:val="26"/>
        </w:rPr>
        <w:t xml:space="preserve"> </w:t>
      </w:r>
      <w:r>
        <w:rPr>
          <w:rFonts w:ascii="Tahoma"/>
          <w:color w:val="168182"/>
          <w:sz w:val="26"/>
        </w:rPr>
        <w:t>given</w:t>
      </w:r>
      <w:r>
        <w:rPr>
          <w:rFonts w:ascii="Tahoma"/>
          <w:color w:val="168182"/>
          <w:spacing w:val="-18"/>
          <w:sz w:val="26"/>
        </w:rPr>
        <w:t xml:space="preserve"> </w:t>
      </w:r>
      <w:r>
        <w:rPr>
          <w:rFonts w:ascii="Tahoma"/>
          <w:color w:val="168182"/>
          <w:spacing w:val="-2"/>
          <w:sz w:val="26"/>
        </w:rPr>
        <w:t>verbs.</w:t>
      </w:r>
    </w:p>
    <w:p w14:paraId="7DE0D21F">
      <w:pPr>
        <w:pStyle w:val="15"/>
        <w:numPr>
          <w:ilvl w:val="0"/>
          <w:numId w:val="94"/>
        </w:numPr>
        <w:tabs>
          <w:tab w:val="left" w:pos="894"/>
          <w:tab w:val="left" w:pos="3765"/>
        </w:tabs>
        <w:spacing w:before="212" w:after="0" w:line="242" w:lineRule="auto"/>
        <w:ind w:left="894" w:right="1430" w:hanging="312"/>
        <w:jc w:val="left"/>
        <w:rPr>
          <w:rFonts w:ascii="Calibri"/>
          <w:sz w:val="26"/>
        </w:rPr>
      </w:pPr>
      <w:r>
        <w:rPr>
          <w:rFonts w:ascii="Calibri"/>
          <w:color w:val="231F20"/>
          <w:w w:val="95"/>
          <w:sz w:val="26"/>
        </w:rPr>
        <w:t xml:space="preserve">A new library </w:t>
      </w:r>
      <w:r>
        <w:rPr>
          <w:rFonts w:ascii="Calibri"/>
          <w:color w:val="231F20"/>
          <w:sz w:val="26"/>
          <w:u w:val="single" w:color="231F20"/>
        </w:rPr>
        <w:tab/>
      </w:r>
      <w:r>
        <w:rPr>
          <w:rFonts w:ascii="Calibri"/>
          <w:color w:val="231F20"/>
          <w:spacing w:val="-18"/>
          <w:sz w:val="26"/>
        </w:rPr>
        <w:t xml:space="preserve"> </w:t>
      </w:r>
      <w:r>
        <w:rPr>
          <w:rFonts w:ascii="Calibri"/>
          <w:color w:val="231F20"/>
          <w:spacing w:val="-4"/>
          <w:w w:val="95"/>
          <w:sz w:val="26"/>
        </w:rPr>
        <w:t>(build)</w:t>
      </w:r>
      <w:r>
        <w:rPr>
          <w:rFonts w:ascii="Calibri"/>
          <w:color w:val="231F20"/>
          <w:spacing w:val="-16"/>
          <w:w w:val="95"/>
          <w:sz w:val="26"/>
        </w:rPr>
        <w:t xml:space="preserve"> </w:t>
      </w:r>
      <w:r>
        <w:rPr>
          <w:rFonts w:ascii="Calibri"/>
          <w:color w:val="231F20"/>
          <w:spacing w:val="-4"/>
          <w:w w:val="95"/>
          <w:sz w:val="26"/>
        </w:rPr>
        <w:t xml:space="preserve">in </w:t>
      </w:r>
      <w:r>
        <w:rPr>
          <w:rFonts w:ascii="Calibri"/>
          <w:color w:val="231F20"/>
          <w:w w:val="85"/>
          <w:sz w:val="26"/>
        </w:rPr>
        <w:t>our school. It will open next year.</w:t>
      </w:r>
    </w:p>
    <w:p w14:paraId="302DF162">
      <w:pPr>
        <w:pStyle w:val="15"/>
        <w:numPr>
          <w:ilvl w:val="0"/>
          <w:numId w:val="94"/>
        </w:numPr>
        <w:tabs>
          <w:tab w:val="left" w:pos="893"/>
        </w:tabs>
        <w:spacing w:before="0" w:after="0" w:line="316" w:lineRule="exact"/>
        <w:ind w:left="893" w:right="0" w:hanging="311"/>
        <w:jc w:val="left"/>
        <w:rPr>
          <w:rFonts w:ascii="Calibri"/>
          <w:sz w:val="26"/>
        </w:rPr>
      </w:pPr>
      <w:r>
        <w:rPr>
          <w:rFonts w:ascii="Calibri"/>
          <w:color w:val="231F20"/>
          <w:w w:val="80"/>
          <w:sz w:val="26"/>
        </w:rPr>
        <w:t>Conservation</w:t>
      </w:r>
      <w:r>
        <w:rPr>
          <w:rFonts w:ascii="Calibri"/>
          <w:color w:val="231F20"/>
          <w:spacing w:val="18"/>
          <w:sz w:val="26"/>
        </w:rPr>
        <w:t xml:space="preserve"> </w:t>
      </w:r>
      <w:r>
        <w:rPr>
          <w:rFonts w:ascii="Calibri"/>
          <w:color w:val="231F20"/>
          <w:w w:val="80"/>
          <w:sz w:val="26"/>
        </w:rPr>
        <w:t>programmes</w:t>
      </w:r>
      <w:r>
        <w:rPr>
          <w:rFonts w:ascii="Calibri"/>
          <w:color w:val="231F20"/>
          <w:spacing w:val="19"/>
          <w:sz w:val="26"/>
        </w:rPr>
        <w:t xml:space="preserve"> </w:t>
      </w:r>
      <w:r>
        <w:rPr>
          <w:rFonts w:ascii="Calibri"/>
          <w:color w:val="231F20"/>
          <w:w w:val="80"/>
          <w:sz w:val="26"/>
        </w:rPr>
        <w:t>for</w:t>
      </w:r>
      <w:r>
        <w:rPr>
          <w:rFonts w:ascii="Calibri"/>
          <w:color w:val="231F20"/>
          <w:spacing w:val="19"/>
          <w:sz w:val="26"/>
        </w:rPr>
        <w:t xml:space="preserve"> </w:t>
      </w:r>
      <w:r>
        <w:rPr>
          <w:rFonts w:ascii="Calibri"/>
          <w:color w:val="231F20"/>
          <w:w w:val="80"/>
          <w:sz w:val="26"/>
        </w:rPr>
        <w:t>wild</w:t>
      </w:r>
      <w:r>
        <w:rPr>
          <w:rFonts w:ascii="Calibri"/>
          <w:color w:val="231F20"/>
          <w:spacing w:val="19"/>
          <w:sz w:val="26"/>
        </w:rPr>
        <w:t xml:space="preserve"> </w:t>
      </w:r>
      <w:r>
        <w:rPr>
          <w:rFonts w:ascii="Calibri"/>
          <w:color w:val="231F20"/>
          <w:spacing w:val="-2"/>
          <w:w w:val="80"/>
          <w:sz w:val="26"/>
        </w:rPr>
        <w:t>animals</w:t>
      </w:r>
    </w:p>
    <w:p w14:paraId="0B03F3FF">
      <w:pPr>
        <w:tabs>
          <w:tab w:val="left" w:pos="2411"/>
        </w:tabs>
        <w:spacing w:before="3"/>
        <w:ind w:left="894" w:right="0" w:firstLine="0"/>
        <w:jc w:val="left"/>
        <w:rPr>
          <w:rFonts w:ascii="Calibri"/>
          <w:sz w:val="26"/>
        </w:rPr>
      </w:pPr>
      <w:r>
        <w:rPr>
          <w:rFonts w:ascii="Calibri"/>
          <w:color w:val="231F20"/>
          <w:sz w:val="26"/>
          <w:u w:val="single" w:color="231F20"/>
        </w:rPr>
        <w:tab/>
      </w:r>
      <w:r>
        <w:rPr>
          <w:rFonts w:ascii="Calibri"/>
          <w:color w:val="231F20"/>
          <w:spacing w:val="-12"/>
          <w:sz w:val="26"/>
        </w:rPr>
        <w:t xml:space="preserve"> </w:t>
      </w:r>
      <w:r>
        <w:rPr>
          <w:rFonts w:ascii="Calibri"/>
          <w:color w:val="231F20"/>
          <w:spacing w:val="-2"/>
          <w:w w:val="85"/>
          <w:sz w:val="26"/>
        </w:rPr>
        <w:t>(discuss)</w:t>
      </w:r>
      <w:r>
        <w:rPr>
          <w:rFonts w:ascii="Calibri"/>
          <w:color w:val="231F20"/>
          <w:spacing w:val="-3"/>
          <w:w w:val="85"/>
          <w:sz w:val="26"/>
        </w:rPr>
        <w:t xml:space="preserve"> </w:t>
      </w:r>
      <w:r>
        <w:rPr>
          <w:rFonts w:ascii="Calibri"/>
          <w:color w:val="231F20"/>
          <w:spacing w:val="-2"/>
          <w:w w:val="85"/>
          <w:sz w:val="26"/>
        </w:rPr>
        <w:t>in Australia</w:t>
      </w:r>
      <w:r>
        <w:rPr>
          <w:rFonts w:ascii="Calibri"/>
          <w:color w:val="231F20"/>
          <w:spacing w:val="-3"/>
          <w:w w:val="85"/>
          <w:sz w:val="26"/>
        </w:rPr>
        <w:t xml:space="preserve"> </w:t>
      </w:r>
      <w:r>
        <w:rPr>
          <w:rFonts w:ascii="Calibri"/>
          <w:color w:val="231F20"/>
          <w:spacing w:val="-2"/>
          <w:w w:val="85"/>
          <w:sz w:val="26"/>
        </w:rPr>
        <w:t>now.</w:t>
      </w:r>
    </w:p>
    <w:p w14:paraId="13FE46FB">
      <w:pPr>
        <w:pStyle w:val="15"/>
        <w:numPr>
          <w:ilvl w:val="0"/>
          <w:numId w:val="94"/>
        </w:numPr>
        <w:tabs>
          <w:tab w:val="left" w:pos="894"/>
          <w:tab w:val="left" w:pos="2962"/>
        </w:tabs>
        <w:spacing w:before="3" w:after="0" w:line="242" w:lineRule="auto"/>
        <w:ind w:left="894" w:right="1496" w:hanging="312"/>
        <w:jc w:val="left"/>
        <w:rPr>
          <w:rFonts w:ascii="Calibri"/>
          <w:sz w:val="26"/>
        </w:rPr>
      </w:pPr>
      <w:r>
        <w:rPr>
          <w:rFonts w:ascii="Calibri"/>
          <w:color w:val="231F20"/>
          <w:w w:val="90"/>
          <w:sz w:val="26"/>
        </w:rPr>
        <w:t>What</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4"/>
          <w:w w:val="90"/>
          <w:sz w:val="26"/>
        </w:rPr>
        <w:t>(do)</w:t>
      </w:r>
      <w:r>
        <w:rPr>
          <w:rFonts w:ascii="Calibri"/>
          <w:color w:val="231F20"/>
          <w:spacing w:val="-13"/>
          <w:w w:val="90"/>
          <w:sz w:val="26"/>
        </w:rPr>
        <w:t xml:space="preserve"> </w:t>
      </w:r>
      <w:r>
        <w:rPr>
          <w:rFonts w:ascii="Calibri"/>
          <w:color w:val="231F20"/>
          <w:spacing w:val="-4"/>
          <w:w w:val="90"/>
          <w:sz w:val="26"/>
        </w:rPr>
        <w:t>in</w:t>
      </w:r>
      <w:r>
        <w:rPr>
          <w:rFonts w:ascii="Calibri"/>
          <w:color w:val="231F20"/>
          <w:spacing w:val="-12"/>
          <w:w w:val="90"/>
          <w:sz w:val="26"/>
        </w:rPr>
        <w:t xml:space="preserve"> </w:t>
      </w:r>
      <w:r>
        <w:rPr>
          <w:rFonts w:ascii="Calibri"/>
          <w:color w:val="231F20"/>
          <w:spacing w:val="-4"/>
          <w:w w:val="90"/>
          <w:sz w:val="26"/>
        </w:rPr>
        <w:t>your</w:t>
      </w:r>
      <w:r>
        <w:rPr>
          <w:rFonts w:ascii="Calibri"/>
          <w:color w:val="231F20"/>
          <w:spacing w:val="-5"/>
          <w:sz w:val="26"/>
        </w:rPr>
        <w:t xml:space="preserve"> </w:t>
      </w:r>
      <w:r>
        <w:rPr>
          <w:rFonts w:ascii="Calibri"/>
          <w:color w:val="231F20"/>
          <w:spacing w:val="-4"/>
          <w:w w:val="90"/>
          <w:sz w:val="26"/>
        </w:rPr>
        <w:t xml:space="preserve">town </w:t>
      </w:r>
      <w:r>
        <w:rPr>
          <w:rFonts w:ascii="Calibri"/>
          <w:color w:val="231F20"/>
          <w:spacing w:val="-2"/>
          <w:w w:val="90"/>
          <w:sz w:val="26"/>
        </w:rPr>
        <w:t>to</w:t>
      </w:r>
      <w:r>
        <w:rPr>
          <w:rFonts w:ascii="Calibri"/>
          <w:color w:val="231F20"/>
          <w:spacing w:val="-9"/>
          <w:w w:val="90"/>
          <w:sz w:val="26"/>
        </w:rPr>
        <w:t xml:space="preserve"> </w:t>
      </w:r>
      <w:r>
        <w:rPr>
          <w:rFonts w:ascii="Calibri"/>
          <w:color w:val="231F20"/>
          <w:spacing w:val="-2"/>
          <w:w w:val="90"/>
          <w:sz w:val="26"/>
        </w:rPr>
        <w:t>protect</w:t>
      </w:r>
      <w:r>
        <w:rPr>
          <w:rFonts w:ascii="Calibri"/>
          <w:color w:val="231F20"/>
          <w:spacing w:val="-9"/>
          <w:w w:val="90"/>
          <w:sz w:val="26"/>
        </w:rPr>
        <w:t xml:space="preserve"> </w:t>
      </w:r>
      <w:r>
        <w:rPr>
          <w:rFonts w:ascii="Calibri"/>
          <w:color w:val="231F20"/>
          <w:spacing w:val="-2"/>
          <w:w w:val="90"/>
          <w:sz w:val="26"/>
        </w:rPr>
        <w:t>local</w:t>
      </w:r>
      <w:r>
        <w:rPr>
          <w:rFonts w:ascii="Calibri"/>
          <w:color w:val="231F20"/>
          <w:spacing w:val="-10"/>
          <w:w w:val="90"/>
          <w:sz w:val="26"/>
        </w:rPr>
        <w:t xml:space="preserve"> </w:t>
      </w:r>
      <w:r>
        <w:rPr>
          <w:rFonts w:ascii="Calibri"/>
          <w:color w:val="231F20"/>
          <w:spacing w:val="-2"/>
          <w:w w:val="90"/>
          <w:sz w:val="26"/>
        </w:rPr>
        <w:t>wildlife?</w:t>
      </w:r>
    </w:p>
    <w:p w14:paraId="6E233ABE">
      <w:pPr>
        <w:pStyle w:val="15"/>
        <w:numPr>
          <w:ilvl w:val="0"/>
          <w:numId w:val="94"/>
        </w:numPr>
        <w:tabs>
          <w:tab w:val="left" w:pos="894"/>
          <w:tab w:val="left" w:pos="4718"/>
        </w:tabs>
        <w:spacing w:before="0" w:after="0" w:line="242" w:lineRule="auto"/>
        <w:ind w:left="894" w:right="1376" w:hanging="312"/>
        <w:jc w:val="left"/>
        <w:rPr>
          <w:rFonts w:ascii="Calibri" w:hAnsi="Calibri"/>
          <w:sz w:val="26"/>
        </w:rPr>
      </w:pPr>
      <w:r>
        <w:rPr>
          <w:rFonts w:ascii="Calibri" w:hAnsi="Calibri"/>
          <w:color w:val="231F20"/>
          <w:w w:val="95"/>
          <w:sz w:val="26"/>
        </w:rPr>
        <w:t xml:space="preserve">Don’t worry. Measures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(take)</w:t>
      </w:r>
      <w:r>
        <w:rPr>
          <w:rFonts w:ascii="Calibri" w:hAnsi="Calibri"/>
          <w:color w:val="231F20"/>
          <w:spacing w:val="-5"/>
          <w:w w:val="85"/>
          <w:sz w:val="26"/>
        </w:rPr>
        <w:t xml:space="preserve"> </w:t>
      </w:r>
      <w:r>
        <w:rPr>
          <w:rFonts w:ascii="Calibri" w:hAnsi="Calibri"/>
          <w:color w:val="231F20"/>
          <w:w w:val="85"/>
          <w:sz w:val="26"/>
        </w:rPr>
        <w:t>to</w:t>
      </w:r>
      <w:r>
        <w:rPr>
          <w:rFonts w:ascii="Calibri" w:hAnsi="Calibri"/>
          <w:color w:val="231F20"/>
          <w:spacing w:val="-5"/>
          <w:w w:val="85"/>
          <w:sz w:val="26"/>
        </w:rPr>
        <w:t xml:space="preserve"> </w:t>
      </w:r>
      <w:r>
        <w:rPr>
          <w:rFonts w:ascii="Calibri" w:hAnsi="Calibri"/>
          <w:color w:val="231F20"/>
          <w:w w:val="85"/>
          <w:sz w:val="26"/>
        </w:rPr>
        <w:t>stop</w:t>
      </w:r>
      <w:r>
        <w:rPr>
          <w:rFonts w:ascii="Calibri" w:hAnsi="Calibri"/>
          <w:color w:val="231F20"/>
          <w:spacing w:val="-5"/>
          <w:w w:val="85"/>
          <w:sz w:val="26"/>
        </w:rPr>
        <w:t xml:space="preserve"> </w:t>
      </w:r>
      <w:r>
        <w:rPr>
          <w:rFonts w:ascii="Calibri" w:hAnsi="Calibri"/>
          <w:color w:val="231F20"/>
          <w:w w:val="85"/>
          <w:sz w:val="26"/>
        </w:rPr>
        <w:t>such</w:t>
      </w:r>
      <w:r>
        <w:rPr>
          <w:rFonts w:ascii="Calibri" w:hAnsi="Calibri"/>
          <w:color w:val="231F20"/>
          <w:spacing w:val="-5"/>
          <w:w w:val="85"/>
          <w:sz w:val="26"/>
        </w:rPr>
        <w:t xml:space="preserve"> </w:t>
      </w:r>
      <w:r>
        <w:rPr>
          <w:rFonts w:ascii="Calibri" w:hAnsi="Calibri"/>
          <w:color w:val="231F20"/>
          <w:w w:val="85"/>
          <w:sz w:val="26"/>
        </w:rPr>
        <w:t>a</w:t>
      </w:r>
      <w:r>
        <w:rPr>
          <w:rFonts w:ascii="Calibri" w:hAnsi="Calibri"/>
          <w:color w:val="231F20"/>
          <w:spacing w:val="-5"/>
          <w:w w:val="85"/>
          <w:sz w:val="26"/>
        </w:rPr>
        <w:t xml:space="preserve"> </w:t>
      </w:r>
      <w:r>
        <w:rPr>
          <w:rFonts w:ascii="Calibri" w:hAnsi="Calibri"/>
          <w:color w:val="231F20"/>
          <w:w w:val="85"/>
          <w:sz w:val="26"/>
        </w:rPr>
        <w:t>thing</w:t>
      </w:r>
      <w:r>
        <w:rPr>
          <w:rFonts w:ascii="Calibri" w:hAnsi="Calibri"/>
          <w:color w:val="231F20"/>
          <w:spacing w:val="-5"/>
          <w:w w:val="85"/>
          <w:sz w:val="26"/>
        </w:rPr>
        <w:t xml:space="preserve"> </w:t>
      </w:r>
      <w:r>
        <w:rPr>
          <w:rFonts w:ascii="Calibri" w:hAnsi="Calibri"/>
          <w:color w:val="231F20"/>
          <w:w w:val="85"/>
          <w:sz w:val="26"/>
        </w:rPr>
        <w:t>from</w:t>
      </w:r>
      <w:r>
        <w:rPr>
          <w:rFonts w:ascii="Calibri" w:hAnsi="Calibri"/>
          <w:color w:val="231F20"/>
          <w:spacing w:val="-5"/>
          <w:w w:val="85"/>
          <w:sz w:val="26"/>
        </w:rPr>
        <w:t xml:space="preserve"> </w:t>
      </w:r>
      <w:r>
        <w:rPr>
          <w:rFonts w:ascii="Calibri" w:hAnsi="Calibri"/>
          <w:color w:val="231F20"/>
          <w:w w:val="85"/>
          <w:sz w:val="26"/>
        </w:rPr>
        <w:t xml:space="preserve">happening </w:t>
      </w:r>
      <w:r>
        <w:rPr>
          <w:rFonts w:ascii="Calibri" w:hAnsi="Calibri"/>
          <w:color w:val="231F20"/>
          <w:spacing w:val="-2"/>
          <w:w w:val="95"/>
          <w:sz w:val="26"/>
        </w:rPr>
        <w:t>again.</w:t>
      </w:r>
    </w:p>
    <w:p w14:paraId="11C044B2">
      <w:pPr>
        <w:pStyle w:val="15"/>
        <w:numPr>
          <w:ilvl w:val="0"/>
          <w:numId w:val="94"/>
        </w:numPr>
        <w:tabs>
          <w:tab w:val="left" w:pos="894"/>
          <w:tab w:val="left" w:pos="2524"/>
        </w:tabs>
        <w:spacing w:before="0" w:after="0" w:line="242" w:lineRule="auto"/>
        <w:ind w:left="894" w:right="1610" w:hanging="312"/>
        <w:jc w:val="left"/>
        <w:rPr>
          <w:rFonts w:ascii="Calibri"/>
          <w:sz w:val="26"/>
        </w:rPr>
      </w:pPr>
      <w:r>
        <w:rPr>
          <w:rFonts w:ascii="Calibri"/>
          <w:color w:val="231F20"/>
          <w:sz w:val="26"/>
        </w:rPr>
        <w:t>I</w:t>
      </w:r>
      <w:r>
        <w:rPr>
          <w:rFonts w:ascii="Calibri"/>
          <w:color w:val="231F20"/>
          <w:spacing w:val="-18"/>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8"/>
          <w:sz w:val="26"/>
        </w:rPr>
        <w:t>(tell)</w:t>
      </w:r>
      <w:r>
        <w:rPr>
          <w:rFonts w:ascii="Calibri"/>
          <w:color w:val="231F20"/>
          <w:spacing w:val="-18"/>
          <w:sz w:val="26"/>
        </w:rPr>
        <w:t xml:space="preserve"> </w:t>
      </w:r>
      <w:r>
        <w:rPr>
          <w:rFonts w:ascii="Calibri"/>
          <w:color w:val="231F20"/>
          <w:spacing w:val="-8"/>
          <w:sz w:val="26"/>
        </w:rPr>
        <w:t>that</w:t>
      </w:r>
      <w:r>
        <w:rPr>
          <w:rFonts w:ascii="Calibri"/>
          <w:color w:val="231F20"/>
          <w:spacing w:val="-18"/>
          <w:sz w:val="26"/>
        </w:rPr>
        <w:t xml:space="preserve"> </w:t>
      </w:r>
      <w:r>
        <w:rPr>
          <w:rFonts w:ascii="Calibri"/>
          <w:color w:val="231F20"/>
          <w:spacing w:val="-8"/>
          <w:sz w:val="26"/>
        </w:rPr>
        <w:t>my</w:t>
      </w:r>
      <w:r>
        <w:rPr>
          <w:rFonts w:ascii="Calibri"/>
          <w:color w:val="231F20"/>
          <w:spacing w:val="-18"/>
          <w:sz w:val="26"/>
        </w:rPr>
        <w:t xml:space="preserve"> </w:t>
      </w:r>
      <w:r>
        <w:rPr>
          <w:rFonts w:ascii="Calibri"/>
          <w:color w:val="231F20"/>
          <w:spacing w:val="-8"/>
          <w:sz w:val="26"/>
        </w:rPr>
        <w:t>ID</w:t>
      </w:r>
      <w:r>
        <w:rPr>
          <w:rFonts w:ascii="Calibri"/>
          <w:color w:val="231F20"/>
          <w:spacing w:val="-18"/>
          <w:sz w:val="26"/>
        </w:rPr>
        <w:t xml:space="preserve"> </w:t>
      </w:r>
      <w:r>
        <w:rPr>
          <w:rFonts w:ascii="Calibri"/>
          <w:color w:val="231F20"/>
          <w:spacing w:val="-8"/>
          <w:sz w:val="26"/>
        </w:rPr>
        <w:t xml:space="preserve">and </w:t>
      </w:r>
      <w:r>
        <w:rPr>
          <w:rFonts w:ascii="Calibri"/>
          <w:color w:val="231F20"/>
          <w:w w:val="80"/>
          <w:sz w:val="26"/>
        </w:rPr>
        <w:t xml:space="preserve">password are not working. What should I </w:t>
      </w:r>
      <w:r>
        <w:rPr>
          <w:rFonts w:ascii="Calibri"/>
          <w:color w:val="231F20"/>
          <w:sz w:val="26"/>
        </w:rPr>
        <w:t>do</w:t>
      </w:r>
      <w:r>
        <w:rPr>
          <w:rFonts w:ascii="Calibri"/>
          <w:color w:val="231F20"/>
          <w:spacing w:val="-18"/>
          <w:sz w:val="26"/>
        </w:rPr>
        <w:t xml:space="preserve"> </w:t>
      </w:r>
      <w:r>
        <w:rPr>
          <w:rFonts w:ascii="Calibri"/>
          <w:color w:val="231F20"/>
          <w:sz w:val="26"/>
        </w:rPr>
        <w:t>now?</w:t>
      </w:r>
    </w:p>
    <w:p w14:paraId="61CF96A6">
      <w:pPr>
        <w:pStyle w:val="15"/>
        <w:numPr>
          <w:ilvl w:val="0"/>
          <w:numId w:val="94"/>
        </w:numPr>
        <w:tabs>
          <w:tab w:val="left" w:pos="894"/>
          <w:tab w:val="left" w:pos="4220"/>
        </w:tabs>
        <w:spacing w:before="0" w:after="0" w:line="242" w:lineRule="auto"/>
        <w:ind w:left="894" w:right="1441" w:hanging="312"/>
        <w:jc w:val="left"/>
        <w:rPr>
          <w:rFonts w:ascii="Calibri"/>
          <w:sz w:val="26"/>
        </w:rPr>
      </w:pPr>
      <w:r>
        <w:rPr>
          <w:rFonts w:ascii="Calibri"/>
          <w:color w:val="231F20"/>
          <w:w w:val="95"/>
          <w:sz w:val="26"/>
        </w:rPr>
        <w:t xml:space="preserve">Mum, my computer </w:t>
      </w:r>
      <w:r>
        <w:rPr>
          <w:rFonts w:ascii="Calibri"/>
          <w:color w:val="231F20"/>
          <w:sz w:val="26"/>
          <w:u w:val="single" w:color="231F20"/>
        </w:rPr>
        <w:tab/>
      </w:r>
      <w:r>
        <w:rPr>
          <w:rFonts w:ascii="Calibri"/>
          <w:color w:val="231F20"/>
          <w:spacing w:val="-4"/>
          <w:w w:val="95"/>
          <w:sz w:val="26"/>
        </w:rPr>
        <w:t xml:space="preserve">(fix). </w:t>
      </w:r>
      <w:r>
        <w:rPr>
          <w:rFonts w:ascii="Calibri"/>
          <w:color w:val="231F20"/>
          <w:w w:val="90"/>
          <w:sz w:val="26"/>
        </w:rPr>
        <w:t>Can</w:t>
      </w:r>
      <w:r>
        <w:rPr>
          <w:rFonts w:ascii="Calibri"/>
          <w:color w:val="231F20"/>
          <w:spacing w:val="-11"/>
          <w:w w:val="90"/>
          <w:sz w:val="26"/>
        </w:rPr>
        <w:t xml:space="preserve"> </w:t>
      </w:r>
      <w:r>
        <w:rPr>
          <w:rFonts w:ascii="Calibri"/>
          <w:color w:val="231F20"/>
          <w:w w:val="90"/>
          <w:sz w:val="26"/>
        </w:rPr>
        <w:t>I</w:t>
      </w:r>
      <w:r>
        <w:rPr>
          <w:rFonts w:ascii="Calibri"/>
          <w:color w:val="231F20"/>
          <w:spacing w:val="-11"/>
          <w:w w:val="90"/>
          <w:sz w:val="26"/>
        </w:rPr>
        <w:t xml:space="preserve"> </w:t>
      </w:r>
      <w:r>
        <w:rPr>
          <w:rFonts w:ascii="Calibri"/>
          <w:color w:val="231F20"/>
          <w:w w:val="90"/>
          <w:sz w:val="26"/>
        </w:rPr>
        <w:t>use</w:t>
      </w:r>
      <w:r>
        <w:rPr>
          <w:rFonts w:ascii="Calibri"/>
          <w:color w:val="231F20"/>
          <w:spacing w:val="-11"/>
          <w:w w:val="90"/>
          <w:sz w:val="26"/>
        </w:rPr>
        <w:t xml:space="preserve"> </w:t>
      </w:r>
      <w:r>
        <w:rPr>
          <w:rFonts w:ascii="Calibri"/>
          <w:color w:val="231F20"/>
          <w:w w:val="90"/>
          <w:sz w:val="26"/>
        </w:rPr>
        <w:t>yours</w:t>
      </w:r>
      <w:r>
        <w:rPr>
          <w:rFonts w:ascii="Calibri"/>
          <w:color w:val="231F20"/>
          <w:spacing w:val="-11"/>
          <w:w w:val="90"/>
          <w:sz w:val="26"/>
        </w:rPr>
        <w:t xml:space="preserve"> </w:t>
      </w:r>
      <w:r>
        <w:rPr>
          <w:rFonts w:ascii="Calibri"/>
          <w:color w:val="231F20"/>
          <w:w w:val="90"/>
          <w:sz w:val="26"/>
        </w:rPr>
        <w:t>for</w:t>
      </w:r>
      <w:r>
        <w:rPr>
          <w:rFonts w:ascii="Calibri"/>
          <w:color w:val="231F20"/>
          <w:spacing w:val="-11"/>
          <w:w w:val="90"/>
          <w:sz w:val="26"/>
        </w:rPr>
        <w:t xml:space="preserve"> </w:t>
      </w:r>
      <w:r>
        <w:rPr>
          <w:rFonts w:ascii="Calibri"/>
          <w:color w:val="231F20"/>
          <w:w w:val="90"/>
          <w:sz w:val="26"/>
        </w:rPr>
        <w:t>a</w:t>
      </w:r>
      <w:r>
        <w:rPr>
          <w:rFonts w:ascii="Calibri"/>
          <w:color w:val="231F20"/>
          <w:spacing w:val="-11"/>
          <w:w w:val="90"/>
          <w:sz w:val="26"/>
        </w:rPr>
        <w:t xml:space="preserve"> </w:t>
      </w:r>
      <w:r>
        <w:rPr>
          <w:rFonts w:ascii="Calibri"/>
          <w:color w:val="231F20"/>
          <w:w w:val="90"/>
          <w:sz w:val="26"/>
        </w:rPr>
        <w:t>while?</w:t>
      </w:r>
    </w:p>
    <w:p w14:paraId="002DCBFC">
      <w:pPr>
        <w:pStyle w:val="15"/>
        <w:numPr>
          <w:ilvl w:val="0"/>
          <w:numId w:val="94"/>
        </w:numPr>
        <w:tabs>
          <w:tab w:val="left" w:pos="893"/>
          <w:tab w:val="left" w:pos="4718"/>
        </w:tabs>
        <w:spacing w:before="0" w:after="0" w:line="297" w:lineRule="exact"/>
        <w:ind w:left="893" w:right="0" w:hanging="311"/>
        <w:jc w:val="left"/>
        <w:rPr>
          <w:rFonts w:ascii="Calibri"/>
          <w:sz w:val="26"/>
        </w:rPr>
      </w:pPr>
      <w:r>
        <w:rPr>
          <w:rFonts w:ascii="Calibri"/>
          <w:color w:val="231F20"/>
          <w:w w:val="80"/>
          <w:sz w:val="26"/>
        </w:rPr>
        <w:t>It</w:t>
      </w:r>
      <w:r>
        <w:rPr>
          <w:rFonts w:ascii="Calibri"/>
          <w:color w:val="231F20"/>
          <w:spacing w:val="-2"/>
          <w:w w:val="80"/>
          <w:sz w:val="26"/>
        </w:rPr>
        <w:t xml:space="preserve"> </w:t>
      </w:r>
      <w:r>
        <w:rPr>
          <w:rFonts w:ascii="Calibri"/>
          <w:color w:val="231F20"/>
          <w:w w:val="80"/>
          <w:sz w:val="26"/>
        </w:rPr>
        <w:t>is</w:t>
      </w:r>
      <w:r>
        <w:rPr>
          <w:rFonts w:ascii="Calibri"/>
          <w:color w:val="231F20"/>
          <w:spacing w:val="-1"/>
          <w:w w:val="80"/>
          <w:sz w:val="26"/>
        </w:rPr>
        <w:t xml:space="preserve"> </w:t>
      </w:r>
      <w:r>
        <w:rPr>
          <w:rFonts w:ascii="Calibri"/>
          <w:color w:val="231F20"/>
          <w:w w:val="80"/>
          <w:sz w:val="26"/>
        </w:rPr>
        <w:t>believed</w:t>
      </w:r>
      <w:r>
        <w:rPr>
          <w:rFonts w:ascii="Calibri"/>
          <w:color w:val="231F20"/>
          <w:spacing w:val="-2"/>
          <w:w w:val="80"/>
          <w:sz w:val="26"/>
        </w:rPr>
        <w:t xml:space="preserve"> </w:t>
      </w:r>
      <w:r>
        <w:rPr>
          <w:rFonts w:ascii="Calibri"/>
          <w:color w:val="231F20"/>
          <w:w w:val="80"/>
          <w:sz w:val="26"/>
        </w:rPr>
        <w:t>that</w:t>
      </w:r>
      <w:r>
        <w:rPr>
          <w:rFonts w:ascii="Calibri"/>
          <w:color w:val="231F20"/>
          <w:spacing w:val="-1"/>
          <w:w w:val="80"/>
          <w:sz w:val="26"/>
        </w:rPr>
        <w:t xml:space="preserve"> </w:t>
      </w:r>
      <w:r>
        <w:rPr>
          <w:rFonts w:ascii="Calibri"/>
          <w:color w:val="231F20"/>
          <w:w w:val="80"/>
          <w:sz w:val="26"/>
        </w:rPr>
        <w:t>many</w:t>
      </w:r>
      <w:r>
        <w:rPr>
          <w:rFonts w:ascii="Calibri"/>
          <w:color w:val="231F20"/>
          <w:spacing w:val="-1"/>
          <w:w w:val="80"/>
          <w:sz w:val="26"/>
        </w:rPr>
        <w:t xml:space="preserve"> </w:t>
      </w:r>
      <w:r>
        <w:rPr>
          <w:rFonts w:ascii="Calibri"/>
          <w:color w:val="231F20"/>
          <w:w w:val="80"/>
          <w:sz w:val="26"/>
        </w:rPr>
        <w:t>plant</w:t>
      </w:r>
      <w:r>
        <w:rPr>
          <w:rFonts w:ascii="Calibri"/>
          <w:color w:val="231F20"/>
          <w:spacing w:val="-2"/>
          <w:w w:val="80"/>
          <w:sz w:val="26"/>
        </w:rPr>
        <w:t xml:space="preserve"> </w:t>
      </w:r>
      <w:r>
        <w:rPr>
          <w:rFonts w:ascii="Calibri"/>
          <w:color w:val="231F20"/>
          <w:w w:val="80"/>
          <w:sz w:val="26"/>
        </w:rPr>
        <w:t>species</w:t>
      </w:r>
      <w:r>
        <w:rPr>
          <w:rFonts w:ascii="Calibri"/>
          <w:color w:val="231F20"/>
          <w:spacing w:val="-1"/>
          <w:w w:val="80"/>
          <w:sz w:val="26"/>
        </w:rPr>
        <w:t xml:space="preserve"> </w:t>
      </w:r>
      <w:r>
        <w:rPr>
          <w:rFonts w:ascii="Calibri"/>
          <w:color w:val="231F20"/>
          <w:sz w:val="26"/>
          <w:u w:val="single" w:color="231F20"/>
        </w:rPr>
        <w:tab/>
      </w:r>
    </w:p>
    <w:p w14:paraId="7FF88F60">
      <w:pPr>
        <w:spacing w:after="0" w:line="297" w:lineRule="exact"/>
        <w:jc w:val="left"/>
        <w:rPr>
          <w:rFonts w:ascii="Calibri"/>
          <w:sz w:val="26"/>
        </w:rPr>
        <w:sectPr>
          <w:type w:val="continuous"/>
          <w:pgSz w:w="11910" w:h="16840"/>
          <w:pgMar w:top="1340" w:right="0" w:bottom="280" w:left="0" w:header="720" w:footer="720" w:gutter="0"/>
          <w:cols w:equalWidth="0" w:num="2">
            <w:col w:w="5769" w:space="40"/>
            <w:col w:w="6101"/>
          </w:cols>
        </w:sectPr>
      </w:pPr>
    </w:p>
    <w:p w14:paraId="2D31A343">
      <w:pPr>
        <w:tabs>
          <w:tab w:val="left" w:pos="6702"/>
          <w:tab w:val="left" w:pos="8219"/>
        </w:tabs>
        <w:spacing w:before="0" w:line="206" w:lineRule="auto"/>
        <w:ind w:left="1601" w:right="0" w:firstLine="0"/>
        <w:jc w:val="left"/>
        <w:rPr>
          <w:rFonts w:ascii="Calibri" w:eastAsia="Calibri"/>
          <w:sz w:val="26"/>
        </w:rPr>
      </w:pPr>
      <w:r>
        <w:rPr>
          <w:rFonts w:hint="eastAsia" w:ascii="宋体" w:eastAsia="宋体"/>
          <w:color w:val="231F20"/>
          <w:w w:val="80"/>
          <w:position w:val="1"/>
          <w:sz w:val="20"/>
        </w:rPr>
        <w:t>(</w:t>
      </w:r>
      <w:r>
        <w:rPr>
          <w:rFonts w:hint="eastAsia" w:ascii="宋体" w:eastAsia="宋体"/>
          <w:color w:val="231F20"/>
          <w:spacing w:val="-51"/>
          <w:w w:val="80"/>
          <w:position w:val="1"/>
          <w:sz w:val="20"/>
        </w:rPr>
        <w:t xml:space="preserve"> </w:t>
      </w:r>
      <w:r>
        <w:rPr>
          <w:rFonts w:hint="eastAsia" w:ascii="宋体" w:eastAsia="宋体"/>
          <w:color w:val="231F20"/>
          <w:w w:val="80"/>
          <w:position w:val="1"/>
          <w:sz w:val="20"/>
        </w:rPr>
        <w:t>非法捕</w:t>
      </w:r>
      <w:r>
        <w:rPr>
          <w:rFonts w:hint="eastAsia" w:ascii="宋体" w:eastAsia="宋体"/>
          <w:color w:val="231F20"/>
          <w:spacing w:val="22"/>
          <w:w w:val="80"/>
          <w:position w:val="1"/>
          <w:sz w:val="20"/>
        </w:rPr>
        <w:t>猎</w:t>
      </w:r>
      <w:r>
        <w:rPr>
          <w:rFonts w:hint="eastAsia" w:ascii="宋体" w:eastAsia="宋体"/>
          <w:color w:val="231F20"/>
          <w:w w:val="80"/>
          <w:position w:val="1"/>
          <w:sz w:val="20"/>
        </w:rPr>
        <w:t>)</w:t>
      </w:r>
      <w:r>
        <w:rPr>
          <w:rFonts w:ascii="Calibri" w:eastAsia="Calibri"/>
          <w:color w:val="231F20"/>
          <w:w w:val="80"/>
          <w:sz w:val="26"/>
        </w:rPr>
        <w:t>.</w:t>
      </w:r>
      <w:r>
        <w:rPr>
          <w:rFonts w:ascii="Calibri" w:eastAsia="Calibri"/>
          <w:color w:val="231F20"/>
          <w:spacing w:val="-3"/>
          <w:w w:val="80"/>
          <w:sz w:val="26"/>
        </w:rPr>
        <w:t xml:space="preserve"> </w:t>
      </w:r>
      <w:r>
        <w:rPr>
          <w:rFonts w:ascii="Calibri" w:eastAsia="Calibri"/>
          <w:color w:val="231F20"/>
          <w:w w:val="80"/>
          <w:sz w:val="26"/>
        </w:rPr>
        <w:t>There</w:t>
      </w:r>
      <w:r>
        <w:rPr>
          <w:rFonts w:ascii="Calibri" w:eastAsia="Calibri"/>
          <w:color w:val="231F20"/>
          <w:spacing w:val="-3"/>
          <w:w w:val="80"/>
          <w:sz w:val="26"/>
        </w:rPr>
        <w:t xml:space="preserve"> </w:t>
      </w:r>
      <w:r>
        <w:rPr>
          <w:rFonts w:ascii="Calibri" w:eastAsia="Calibri"/>
          <w:color w:val="231F20"/>
          <w:w w:val="80"/>
          <w:sz w:val="26"/>
        </w:rPr>
        <w:t>are</w:t>
      </w:r>
      <w:r>
        <w:rPr>
          <w:rFonts w:ascii="Calibri" w:eastAsia="Calibri"/>
          <w:color w:val="231F20"/>
          <w:spacing w:val="-2"/>
          <w:w w:val="80"/>
          <w:sz w:val="26"/>
        </w:rPr>
        <w:t xml:space="preserve"> </w:t>
      </w:r>
      <w:r>
        <w:rPr>
          <w:rFonts w:ascii="Calibri" w:eastAsia="Calibri"/>
          <w:color w:val="231F20"/>
          <w:w w:val="80"/>
          <w:sz w:val="26"/>
        </w:rPr>
        <w:t>also</w:t>
      </w:r>
      <w:r>
        <w:rPr>
          <w:rFonts w:ascii="Calibri" w:eastAsia="Calibri"/>
          <w:color w:val="231F20"/>
          <w:spacing w:val="-3"/>
          <w:w w:val="80"/>
          <w:sz w:val="26"/>
        </w:rPr>
        <w:t xml:space="preserve"> </w:t>
      </w:r>
      <w:r>
        <w:rPr>
          <w:rFonts w:ascii="Calibri" w:eastAsia="Calibri"/>
          <w:color w:val="231F20"/>
          <w:w w:val="80"/>
          <w:sz w:val="26"/>
        </w:rPr>
        <w:t>other</w:t>
      </w:r>
      <w:r>
        <w:rPr>
          <w:rFonts w:ascii="Calibri" w:eastAsia="Calibri"/>
          <w:color w:val="231F20"/>
          <w:spacing w:val="-3"/>
          <w:w w:val="80"/>
          <w:sz w:val="26"/>
        </w:rPr>
        <w:t xml:space="preserve"> </w:t>
      </w:r>
      <w:r>
        <w:rPr>
          <w:rFonts w:ascii="Calibri" w:eastAsia="Calibri"/>
          <w:color w:val="231F20"/>
          <w:w w:val="80"/>
          <w:sz w:val="26"/>
        </w:rPr>
        <w:t>things</w:t>
      </w:r>
      <w:r>
        <w:rPr>
          <w:rFonts w:ascii="Calibri" w:eastAsia="Calibri"/>
          <w:color w:val="231F20"/>
          <w:spacing w:val="-3"/>
          <w:w w:val="80"/>
          <w:sz w:val="26"/>
        </w:rPr>
        <w:t xml:space="preserve"> </w:t>
      </w:r>
      <w:r>
        <w:rPr>
          <w:rFonts w:ascii="Calibri" w:eastAsia="Calibri"/>
          <w:color w:val="231F20"/>
          <w:w w:val="80"/>
          <w:sz w:val="26"/>
        </w:rPr>
        <w:t>we</w:t>
      </w:r>
      <w:r>
        <w:rPr>
          <w:rFonts w:ascii="Calibri" w:eastAsia="Calibri"/>
          <w:color w:val="231F20"/>
          <w:spacing w:val="-3"/>
          <w:w w:val="80"/>
          <w:sz w:val="26"/>
        </w:rPr>
        <w:t xml:space="preserve"> </w:t>
      </w:r>
      <w:r>
        <w:rPr>
          <w:rFonts w:ascii="Calibri" w:eastAsia="Calibri"/>
          <w:color w:val="231F20"/>
          <w:w w:val="80"/>
          <w:sz w:val="26"/>
        </w:rPr>
        <w:t>can</w:t>
      </w:r>
      <w:r>
        <w:rPr>
          <w:rFonts w:ascii="Calibri" w:eastAsia="Calibri"/>
          <w:color w:val="231F20"/>
          <w:spacing w:val="-3"/>
          <w:w w:val="80"/>
          <w:sz w:val="26"/>
        </w:rPr>
        <w:t xml:space="preserve"> </w:t>
      </w:r>
      <w:r>
        <w:rPr>
          <w:rFonts w:ascii="Calibri" w:eastAsia="Calibri"/>
          <w:color w:val="231F20"/>
          <w:spacing w:val="-5"/>
          <w:w w:val="80"/>
          <w:sz w:val="26"/>
        </w:rPr>
        <w:t>do</w:t>
      </w:r>
      <w:r>
        <w:rPr>
          <w:rFonts w:ascii="Calibri" w:eastAsia="Calibri"/>
          <w:color w:val="231F20"/>
          <w:sz w:val="26"/>
        </w:rPr>
        <w:tab/>
      </w:r>
      <w:r>
        <w:rPr>
          <w:rFonts w:ascii="Calibri" w:eastAsia="Calibri"/>
          <w:color w:val="231F20"/>
          <w:sz w:val="26"/>
          <w:u w:val="single" w:color="231F20"/>
        </w:rPr>
        <w:tab/>
      </w:r>
      <w:r>
        <w:rPr>
          <w:rFonts w:ascii="Calibri" w:eastAsia="Calibri"/>
          <w:color w:val="231F20"/>
          <w:spacing w:val="-11"/>
          <w:sz w:val="26"/>
        </w:rPr>
        <w:t xml:space="preserve"> </w:t>
      </w:r>
      <w:r>
        <w:rPr>
          <w:rFonts w:ascii="Calibri" w:eastAsia="Calibri"/>
          <w:color w:val="231F20"/>
          <w:w w:val="80"/>
          <w:position w:val="-4"/>
          <w:sz w:val="26"/>
        </w:rPr>
        <w:t>(threaten)</w:t>
      </w:r>
      <w:r>
        <w:rPr>
          <w:rFonts w:ascii="Calibri" w:eastAsia="Calibri"/>
          <w:color w:val="231F20"/>
          <w:spacing w:val="-10"/>
          <w:position w:val="-4"/>
          <w:sz w:val="26"/>
        </w:rPr>
        <w:t xml:space="preserve"> </w:t>
      </w:r>
      <w:r>
        <w:rPr>
          <w:rFonts w:ascii="Calibri" w:eastAsia="Calibri"/>
          <w:color w:val="231F20"/>
          <w:w w:val="80"/>
          <w:position w:val="-4"/>
          <w:sz w:val="26"/>
        </w:rPr>
        <w:t>with</w:t>
      </w:r>
      <w:r>
        <w:rPr>
          <w:rFonts w:ascii="Calibri" w:eastAsia="Calibri"/>
          <w:color w:val="231F20"/>
          <w:spacing w:val="-11"/>
          <w:position w:val="-4"/>
          <w:sz w:val="26"/>
        </w:rPr>
        <w:t xml:space="preserve"> </w:t>
      </w:r>
      <w:r>
        <w:rPr>
          <w:rFonts w:ascii="Calibri" w:eastAsia="Calibri"/>
          <w:color w:val="231F20"/>
          <w:w w:val="80"/>
          <w:position w:val="-4"/>
          <w:sz w:val="26"/>
        </w:rPr>
        <w:t>extinction.</w:t>
      </w:r>
    </w:p>
    <w:p w14:paraId="59606263">
      <w:pPr>
        <w:tabs>
          <w:tab w:val="left" w:pos="5756"/>
        </w:tabs>
        <w:spacing w:before="43" w:line="293" w:lineRule="exact"/>
        <w:ind w:left="1601" w:right="0" w:firstLine="0"/>
        <w:jc w:val="left"/>
        <w:rPr>
          <w:rFonts w:ascii="Calibri"/>
          <w:sz w:val="26"/>
        </w:rPr>
      </w:pPr>
      <w:r>
        <w:rPr>
          <w:rFonts w:ascii="Calibri"/>
          <w:color w:val="231F20"/>
          <w:spacing w:val="-4"/>
          <w:w w:val="80"/>
          <w:sz w:val="26"/>
        </w:rPr>
        <w:t>to</w:t>
      </w:r>
      <w:r>
        <w:rPr>
          <w:rFonts w:ascii="Calibri"/>
          <w:color w:val="231F20"/>
          <w:spacing w:val="-5"/>
          <w:w w:val="80"/>
          <w:sz w:val="26"/>
        </w:rPr>
        <w:t xml:space="preserve"> </w:t>
      </w:r>
      <w:r>
        <w:rPr>
          <w:rFonts w:ascii="Calibri"/>
          <w:color w:val="231F20"/>
          <w:spacing w:val="-4"/>
          <w:w w:val="80"/>
          <w:sz w:val="26"/>
        </w:rPr>
        <w:t>help.</w:t>
      </w:r>
      <w:r>
        <w:rPr>
          <w:rFonts w:ascii="Calibri"/>
          <w:color w:val="231F20"/>
          <w:spacing w:val="-16"/>
          <w:sz w:val="26"/>
        </w:rPr>
        <w:t xml:space="preserve"> </w:t>
      </w:r>
      <w:r>
        <w:rPr>
          <w:rFonts w:ascii="Calibri"/>
          <w:color w:val="231F20"/>
          <w:spacing w:val="-4"/>
          <w:w w:val="80"/>
          <w:sz w:val="26"/>
        </w:rPr>
        <w:t>For</w:t>
      </w:r>
      <w:r>
        <w:rPr>
          <w:rFonts w:ascii="Calibri"/>
          <w:color w:val="231F20"/>
          <w:spacing w:val="-16"/>
          <w:sz w:val="26"/>
        </w:rPr>
        <w:t xml:space="preserve"> </w:t>
      </w:r>
      <w:r>
        <w:rPr>
          <w:rFonts w:ascii="Calibri"/>
          <w:color w:val="231F20"/>
          <w:spacing w:val="-4"/>
          <w:w w:val="80"/>
          <w:sz w:val="26"/>
        </w:rPr>
        <w:t>example,</w:t>
      </w:r>
      <w:r>
        <w:rPr>
          <w:rFonts w:ascii="Calibri"/>
          <w:color w:val="231F20"/>
          <w:spacing w:val="-16"/>
          <w:sz w:val="26"/>
        </w:rPr>
        <w:t xml:space="preserve"> </w:t>
      </w:r>
      <w:r>
        <w:rPr>
          <w:rFonts w:ascii="Calibri"/>
          <w:color w:val="231F20"/>
          <w:spacing w:val="-4"/>
          <w:w w:val="80"/>
          <w:sz w:val="26"/>
        </w:rPr>
        <w:t>here</w:t>
      </w:r>
      <w:r>
        <w:rPr>
          <w:rFonts w:ascii="Calibri"/>
          <w:color w:val="231F20"/>
          <w:spacing w:val="-16"/>
          <w:sz w:val="26"/>
        </w:rPr>
        <w:t xml:space="preserve"> </w:t>
      </w:r>
      <w:r>
        <w:rPr>
          <w:rFonts w:ascii="Calibri"/>
          <w:color w:val="231F20"/>
          <w:spacing w:val="-4"/>
          <w:w w:val="80"/>
          <w:sz w:val="26"/>
        </w:rPr>
        <w:t>I</w:t>
      </w:r>
      <w:r>
        <w:rPr>
          <w:rFonts w:ascii="Calibri"/>
          <w:color w:val="231F20"/>
          <w:spacing w:val="-16"/>
          <w:sz w:val="26"/>
        </w:rPr>
        <w:t xml:space="preserve"> </w:t>
      </w:r>
      <w:r>
        <w:rPr>
          <w:rFonts w:ascii="Calibri"/>
          <w:color w:val="231F20"/>
          <w:sz w:val="26"/>
          <w:u w:val="single" w:color="231F20"/>
        </w:rPr>
        <w:tab/>
      </w:r>
    </w:p>
    <w:p w14:paraId="12ACF723">
      <w:pPr>
        <w:spacing w:after="0" w:line="293" w:lineRule="exact"/>
        <w:jc w:val="left"/>
        <w:rPr>
          <w:rFonts w:ascii="Calibri"/>
          <w:sz w:val="26"/>
        </w:rPr>
        <w:sectPr>
          <w:type w:val="continuous"/>
          <w:pgSz w:w="11910" w:h="16840"/>
          <w:pgMar w:top="1340" w:right="0" w:bottom="280" w:left="0" w:header="720" w:footer="720" w:gutter="0"/>
          <w:cols w:space="720" w:num="1"/>
        </w:sectPr>
      </w:pPr>
    </w:p>
    <w:p w14:paraId="13E2444B">
      <w:pPr>
        <w:pStyle w:val="11"/>
        <w:rPr>
          <w:rFonts w:ascii="Calibri"/>
          <w:sz w:val="20"/>
        </w:rPr>
      </w:pPr>
    </w:p>
    <w:p w14:paraId="4A735792">
      <w:pPr>
        <w:pStyle w:val="11"/>
        <w:rPr>
          <w:rFonts w:ascii="Calibri"/>
          <w:sz w:val="13"/>
        </w:rPr>
      </w:pPr>
    </w:p>
    <w:p w14:paraId="7EF485BC">
      <w:pPr>
        <w:pStyle w:val="11"/>
        <w:spacing w:line="20" w:lineRule="exact"/>
        <w:ind w:left="1601" w:right="-29"/>
        <w:rPr>
          <w:rFonts w:ascii="Calibri"/>
          <w:sz w:val="2"/>
        </w:rPr>
      </w:pPr>
      <w:r>
        <w:rPr>
          <w:rFonts w:ascii="Calibri"/>
          <w:sz w:val="2"/>
        </w:rPr>
        <mc:AlternateContent>
          <mc:Choice Requires="wpg">
            <w:drawing>
              <wp:inline distT="0" distB="0" distL="0" distR="0">
                <wp:extent cx="2628265" cy="3175"/>
                <wp:effectExtent l="9525" t="0" r="635" b="6350"/>
                <wp:docPr id="3273" name="Group 3273"/>
                <wp:cNvGraphicFramePr/>
                <a:graphic xmlns:a="http://schemas.openxmlformats.org/drawingml/2006/main">
                  <a:graphicData uri="http://schemas.microsoft.com/office/word/2010/wordprocessingGroup">
                    <wpg:wgp>
                      <wpg:cNvGrpSpPr/>
                      <wpg:grpSpPr>
                        <a:xfrm>
                          <a:off x="0" y="0"/>
                          <a:ext cx="2628265" cy="3175"/>
                          <a:chOff x="0" y="0"/>
                          <a:chExt cx="2628265" cy="3175"/>
                        </a:xfrm>
                      </wpg:grpSpPr>
                      <wps:wsp>
                        <wps:cNvPr id="3274" name="Graphic 3274"/>
                        <wps:cNvSpPr/>
                        <wps:spPr>
                          <a:xfrm>
                            <a:off x="0" y="1587"/>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273" o:spid="_x0000_s1026" o:spt="203" style="height:0.25pt;width:206.95pt;" coordsize="2628265,3175" o:gfxdata="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kvwFdQAAAACAQAADwAAAAAAAAABACAAAAAiAAAAZHJzL2Rvd25yZXYueG1sUEsB&#10;AhQAFAAAAAgAh07iQBk/ksRrAgAAswUAAA4AAAAAAAAAAQAgAAAAIwEAAGRycy9lMm9Eb2MueG1s&#10;UEsFBgAAAAAGAAYAWQEAAAAGAAAAAA==&#10;">
                <o:lock v:ext="edit" aspectratio="f"/>
                <v:shape id="Graphic 3274" o:spid="_x0000_s1026" o:spt="100" style="position:absolute;left:0;top:1587;height:1270;width:2628265;" filled="f" stroked="t" coordsize="2628265,1" o:gfxdata="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ZcHt&#10;wAAAAN0AAAAPAAAAAAAAAAEAIAAAACIAAABkcnMvZG93bnJldi54bWxQSwECFAAUAAAACACHTuJA&#10;My8FnjsAAAA5AAAAEAAAAAAAAAABACAAAAAPAQAAZHJzL3NoYXBleG1sLnhtbFBLBQYAAAAABgAG&#10;AFsBAAC5AwAAAAA=&#10;" path="m0,0l2628011,0e">
                  <v:fill on="f" focussize="0,0"/>
                  <v:stroke weight="0.25pt" color="#231F20" joinstyle="round"/>
                  <v:imagedata o:title=""/>
                  <o:lock v:ext="edit" aspectratio="f"/>
                  <v:textbox inset="0mm,0mm,0mm,0mm"/>
                </v:shape>
                <w10:wrap type="none"/>
                <w10:anchorlock/>
              </v:group>
            </w:pict>
          </mc:Fallback>
        </mc:AlternateContent>
      </w:r>
    </w:p>
    <w:p w14:paraId="2ECC870E">
      <w:pPr>
        <w:pStyle w:val="11"/>
        <w:spacing w:before="2"/>
        <w:rPr>
          <w:rFonts w:ascii="Calibri"/>
          <w:sz w:val="29"/>
        </w:rPr>
      </w:pPr>
      <w:r>
        <mc:AlternateContent>
          <mc:Choice Requires="wps">
            <w:drawing>
              <wp:anchor distT="0" distB="0" distL="0" distR="0" simplePos="0" relativeHeight="251965440" behindDoc="1" locked="0" layoutInCell="1" allowOverlap="1">
                <wp:simplePos x="0" y="0"/>
                <wp:positionH relativeFrom="page">
                  <wp:posOffset>1016635</wp:posOffset>
                </wp:positionH>
                <wp:positionV relativeFrom="paragraph">
                  <wp:posOffset>241300</wp:posOffset>
                </wp:positionV>
                <wp:extent cx="2628265" cy="1270"/>
                <wp:effectExtent l="0" t="0" r="0" b="0"/>
                <wp:wrapTopAndBottom/>
                <wp:docPr id="3275" name="Graphic 3275"/>
                <wp:cNvGraphicFramePr/>
                <a:graphic xmlns:a="http://schemas.openxmlformats.org/drawingml/2006/main">
                  <a:graphicData uri="http://schemas.microsoft.com/office/word/2010/wordprocessingShape">
                    <wps:wsp>
                      <wps:cNvSpPr/>
                      <wps:spPr>
                        <a:xfrm>
                          <a:off x="0" y="0"/>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275" o:spid="_x0000_s1026" o:spt="100" style="position:absolute;left:0pt;margin-left:80.05pt;margin-top:19pt;height:0.1pt;width:206.95pt;mso-position-horizontal-relative:page;mso-wrap-distance-bottom:0pt;mso-wrap-distance-top:0pt;z-index:-251351040;mso-width-relative:page;mso-height-relative:page;" filled="f" stroked="t" coordsize="2628265,1" o:gfxdata="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Ue/ntgAAAAJAQAADwAA&#10;AAAAAAABACAAAAAiAAAAZHJzL2Rvd25yZXYueG1sUEsBAhQAFAAAAAgAh07iQNiknKoWAgAAgAQA&#10;AA4AAAAAAAAAAQAgAAAAJwEAAGRycy9lMm9Eb2MueG1sUEsFBgAAAAAGAAYAWQEAAK8FAAAAAA==&#10;" path="m0,0l2628011,0e">
                <v:fill on="f" focussize="0,0"/>
                <v:stroke weight="0.25pt" color="#231F20" joinstyle="round"/>
                <v:imagedata o:title=""/>
                <o:lock v:ext="edit" aspectratio="f"/>
                <v:textbox inset="0mm,0mm,0mm,0mm"/>
                <w10:wrap type="topAndBottom"/>
              </v:shape>
            </w:pict>
          </mc:Fallback>
        </mc:AlternateContent>
      </w:r>
    </w:p>
    <w:p w14:paraId="7DC43423">
      <w:pPr>
        <w:tabs>
          <w:tab w:val="left" w:pos="4033"/>
        </w:tabs>
        <w:spacing w:before="142" w:line="314" w:lineRule="auto"/>
        <w:ind w:left="1601" w:right="0" w:firstLine="0"/>
        <w:jc w:val="both"/>
        <w:rPr>
          <w:rFonts w:ascii="Calibri" w:eastAsia="Calibri"/>
          <w:sz w:val="26"/>
        </w:rPr>
      </w:pPr>
      <w:r>
        <w:rPr>
          <w:rFonts w:ascii="Times New Roman" w:eastAsia="Times New Roman"/>
          <w:color w:val="231F20"/>
          <w:sz w:val="20"/>
          <w:u w:val="single" w:color="231F20"/>
        </w:rPr>
        <w:tab/>
      </w:r>
      <w:r>
        <w:rPr>
          <w:rFonts w:ascii="Times New Roman" w:eastAsia="Times New Roman"/>
          <w:color w:val="231F20"/>
          <w:spacing w:val="-4"/>
          <w:sz w:val="20"/>
        </w:rPr>
        <w:t xml:space="preserve"> </w:t>
      </w:r>
      <w:r>
        <w:rPr>
          <w:rFonts w:hint="eastAsia" w:ascii="宋体" w:eastAsia="宋体"/>
          <w:color w:val="231F20"/>
          <w:spacing w:val="-5"/>
          <w:w w:val="85"/>
          <w:sz w:val="20"/>
        </w:rPr>
        <w:t xml:space="preserve">( </w:t>
      </w:r>
      <w:r>
        <w:rPr>
          <w:rFonts w:hint="eastAsia" w:ascii="宋体" w:eastAsia="宋体"/>
          <w:color w:val="231F20"/>
          <w:spacing w:val="6"/>
          <w:w w:val="90"/>
          <w:sz w:val="20"/>
        </w:rPr>
        <w:t xml:space="preserve">设计了一个海报 </w:t>
      </w:r>
      <w:r>
        <w:rPr>
          <w:rFonts w:hint="eastAsia" w:ascii="宋体" w:eastAsia="宋体"/>
          <w:color w:val="231F20"/>
          <w:w w:val="85"/>
          <w:sz w:val="20"/>
        </w:rPr>
        <w:t>,</w:t>
      </w:r>
      <w:r>
        <w:rPr>
          <w:rFonts w:hint="eastAsia" w:ascii="宋体" w:eastAsia="宋体"/>
          <w:color w:val="231F20"/>
          <w:spacing w:val="-2"/>
          <w:w w:val="95"/>
          <w:position w:val="1"/>
          <w:sz w:val="20"/>
        </w:rPr>
        <w:t xml:space="preserve">让更多的人意识到保护野生生物的重要性 </w:t>
      </w:r>
      <w:r>
        <w:rPr>
          <w:rFonts w:hint="eastAsia" w:ascii="宋体" w:eastAsia="宋体"/>
          <w:color w:val="231F20"/>
          <w:w w:val="85"/>
          <w:position w:val="1"/>
          <w:sz w:val="20"/>
        </w:rPr>
        <w:t>)</w:t>
      </w:r>
      <w:r>
        <w:rPr>
          <w:rFonts w:ascii="Calibri" w:eastAsia="Calibri"/>
          <w:color w:val="231F20"/>
          <w:spacing w:val="-3"/>
          <w:w w:val="85"/>
          <w:sz w:val="26"/>
        </w:rPr>
        <w:t xml:space="preserve">. </w:t>
      </w:r>
      <w:r>
        <w:rPr>
          <w:rFonts w:ascii="Calibri" w:eastAsia="Calibri"/>
          <w:color w:val="231F20"/>
          <w:w w:val="95"/>
          <w:sz w:val="26"/>
        </w:rPr>
        <w:t>I</w:t>
      </w:r>
      <w:r>
        <w:rPr>
          <w:rFonts w:ascii="Calibri" w:eastAsia="Calibri"/>
          <w:color w:val="231F20"/>
          <w:spacing w:val="-12"/>
          <w:w w:val="95"/>
          <w:sz w:val="26"/>
        </w:rPr>
        <w:t xml:space="preserve"> </w:t>
      </w:r>
      <w:r>
        <w:rPr>
          <w:rFonts w:ascii="Calibri" w:eastAsia="Calibri"/>
          <w:color w:val="231F20"/>
          <w:w w:val="95"/>
          <w:sz w:val="26"/>
        </w:rPr>
        <w:t xml:space="preserve">will </w:t>
      </w:r>
      <w:r>
        <w:rPr>
          <w:rFonts w:ascii="Calibri" w:eastAsia="Calibri"/>
          <w:color w:val="231F20"/>
          <w:w w:val="80"/>
          <w:sz w:val="26"/>
        </w:rPr>
        <w:t>never</w:t>
      </w:r>
      <w:r>
        <w:rPr>
          <w:rFonts w:ascii="Calibri" w:eastAsia="Calibri"/>
          <w:color w:val="231F20"/>
          <w:spacing w:val="-2"/>
          <w:w w:val="80"/>
          <w:sz w:val="26"/>
        </w:rPr>
        <w:t xml:space="preserve"> </w:t>
      </w:r>
      <w:r>
        <w:rPr>
          <w:rFonts w:ascii="Calibri" w:eastAsia="Calibri"/>
          <w:color w:val="231F20"/>
          <w:w w:val="80"/>
          <w:sz w:val="26"/>
        </w:rPr>
        <w:t>wear</w:t>
      </w:r>
      <w:r>
        <w:rPr>
          <w:rFonts w:ascii="Calibri" w:eastAsia="Calibri"/>
          <w:color w:val="231F20"/>
          <w:spacing w:val="-2"/>
          <w:w w:val="80"/>
          <w:sz w:val="26"/>
        </w:rPr>
        <w:t xml:space="preserve"> </w:t>
      </w:r>
      <w:r>
        <w:rPr>
          <w:rFonts w:ascii="Calibri" w:eastAsia="Calibri"/>
          <w:color w:val="231F20"/>
          <w:w w:val="80"/>
          <w:sz w:val="26"/>
        </w:rPr>
        <w:t>fur</w:t>
      </w:r>
      <w:r>
        <w:rPr>
          <w:rFonts w:ascii="Calibri" w:eastAsia="Calibri"/>
          <w:color w:val="231F20"/>
          <w:spacing w:val="-2"/>
          <w:w w:val="80"/>
          <w:sz w:val="26"/>
        </w:rPr>
        <w:t xml:space="preserve"> </w:t>
      </w:r>
      <w:r>
        <w:rPr>
          <w:rFonts w:ascii="Calibri" w:eastAsia="Calibri"/>
          <w:color w:val="231F20"/>
          <w:w w:val="80"/>
          <w:sz w:val="26"/>
        </w:rPr>
        <w:t>clothes</w:t>
      </w:r>
      <w:r>
        <w:rPr>
          <w:rFonts w:ascii="Calibri" w:eastAsia="Calibri"/>
          <w:color w:val="231F20"/>
          <w:spacing w:val="-1"/>
          <w:w w:val="80"/>
          <w:sz w:val="26"/>
        </w:rPr>
        <w:t xml:space="preserve">, </w:t>
      </w:r>
      <w:r>
        <w:rPr>
          <w:rFonts w:ascii="Calibri" w:eastAsia="Calibri"/>
          <w:color w:val="231F20"/>
          <w:w w:val="80"/>
          <w:sz w:val="26"/>
        </w:rPr>
        <w:t>eat</w:t>
      </w:r>
      <w:r>
        <w:rPr>
          <w:rFonts w:ascii="Calibri" w:eastAsia="Calibri"/>
          <w:color w:val="231F20"/>
          <w:spacing w:val="-2"/>
          <w:w w:val="80"/>
          <w:sz w:val="26"/>
        </w:rPr>
        <w:t xml:space="preserve"> </w:t>
      </w:r>
      <w:r>
        <w:rPr>
          <w:rFonts w:ascii="Calibri" w:eastAsia="Calibri"/>
          <w:color w:val="231F20"/>
          <w:w w:val="80"/>
          <w:sz w:val="26"/>
        </w:rPr>
        <w:t>shark</w:t>
      </w:r>
      <w:r>
        <w:rPr>
          <w:rFonts w:ascii="Calibri" w:eastAsia="Calibri"/>
          <w:color w:val="231F20"/>
          <w:spacing w:val="-2"/>
          <w:w w:val="80"/>
          <w:sz w:val="26"/>
        </w:rPr>
        <w:t xml:space="preserve"> </w:t>
      </w:r>
      <w:r>
        <w:rPr>
          <w:rFonts w:ascii="Calibri" w:eastAsia="Calibri"/>
          <w:color w:val="231F20"/>
          <w:w w:val="80"/>
          <w:sz w:val="26"/>
        </w:rPr>
        <w:t>fin</w:t>
      </w:r>
      <w:r>
        <w:rPr>
          <w:rFonts w:ascii="Calibri" w:eastAsia="Calibri"/>
          <w:color w:val="231F20"/>
          <w:spacing w:val="-2"/>
          <w:w w:val="80"/>
          <w:sz w:val="26"/>
        </w:rPr>
        <w:t xml:space="preserve"> </w:t>
      </w:r>
      <w:r>
        <w:rPr>
          <w:rFonts w:ascii="Calibri" w:eastAsia="Calibri"/>
          <w:color w:val="231F20"/>
          <w:w w:val="80"/>
          <w:sz w:val="26"/>
        </w:rPr>
        <w:t>soup</w:t>
      </w:r>
      <w:r>
        <w:rPr>
          <w:rFonts w:ascii="Calibri" w:eastAsia="Calibri"/>
          <w:color w:val="231F20"/>
          <w:spacing w:val="-1"/>
          <w:w w:val="80"/>
          <w:sz w:val="26"/>
        </w:rPr>
        <w:t xml:space="preserve">, </w:t>
      </w:r>
      <w:r>
        <w:rPr>
          <w:rFonts w:ascii="Calibri" w:eastAsia="Calibri"/>
          <w:color w:val="231F20"/>
          <w:w w:val="80"/>
          <w:sz w:val="26"/>
        </w:rPr>
        <w:t>or</w:t>
      </w:r>
      <w:r>
        <w:rPr>
          <w:rFonts w:ascii="Calibri" w:eastAsia="Calibri"/>
          <w:color w:val="231F20"/>
          <w:spacing w:val="-2"/>
          <w:w w:val="80"/>
          <w:sz w:val="26"/>
        </w:rPr>
        <w:t xml:space="preserve"> </w:t>
      </w:r>
      <w:r>
        <w:rPr>
          <w:rFonts w:ascii="Calibri" w:eastAsia="Calibri"/>
          <w:color w:val="231F20"/>
          <w:w w:val="80"/>
          <w:sz w:val="26"/>
        </w:rPr>
        <w:t xml:space="preserve">buy </w:t>
      </w:r>
      <w:r>
        <w:rPr>
          <w:rFonts w:ascii="Calibri" w:eastAsia="Calibri"/>
          <w:color w:val="231F20"/>
          <w:w w:val="85"/>
          <w:sz w:val="26"/>
        </w:rPr>
        <w:t>other</w:t>
      </w:r>
      <w:r>
        <w:rPr>
          <w:rFonts w:ascii="Calibri" w:eastAsia="Calibri"/>
          <w:color w:val="231F20"/>
          <w:spacing w:val="-7"/>
          <w:sz w:val="26"/>
        </w:rPr>
        <w:t xml:space="preserve"> </w:t>
      </w:r>
      <w:r>
        <w:rPr>
          <w:rFonts w:ascii="Calibri" w:eastAsia="Calibri"/>
          <w:color w:val="231F20"/>
          <w:w w:val="85"/>
          <w:sz w:val="26"/>
        </w:rPr>
        <w:t>products</w:t>
      </w:r>
      <w:r>
        <w:rPr>
          <w:rFonts w:ascii="Calibri" w:eastAsia="Calibri"/>
          <w:color w:val="231F20"/>
          <w:spacing w:val="-5"/>
          <w:sz w:val="26"/>
        </w:rPr>
        <w:t xml:space="preserve"> </w:t>
      </w:r>
      <w:r>
        <w:rPr>
          <w:rFonts w:ascii="Calibri" w:eastAsia="Calibri"/>
          <w:color w:val="231F20"/>
          <w:w w:val="85"/>
          <w:sz w:val="26"/>
        </w:rPr>
        <w:t>made</w:t>
      </w:r>
      <w:r>
        <w:rPr>
          <w:rFonts w:ascii="Calibri" w:eastAsia="Calibri"/>
          <w:color w:val="231F20"/>
          <w:spacing w:val="-5"/>
          <w:sz w:val="26"/>
        </w:rPr>
        <w:t xml:space="preserve"> </w:t>
      </w:r>
      <w:r>
        <w:rPr>
          <w:rFonts w:ascii="Calibri" w:eastAsia="Calibri"/>
          <w:color w:val="231F20"/>
          <w:w w:val="85"/>
          <w:sz w:val="26"/>
        </w:rPr>
        <w:t>from</w:t>
      </w:r>
      <w:r>
        <w:rPr>
          <w:rFonts w:ascii="Calibri" w:eastAsia="Calibri"/>
          <w:color w:val="231F20"/>
          <w:spacing w:val="-5"/>
          <w:sz w:val="26"/>
        </w:rPr>
        <w:t xml:space="preserve"> </w:t>
      </w:r>
      <w:r>
        <w:rPr>
          <w:rFonts w:ascii="Calibri" w:eastAsia="Calibri"/>
          <w:color w:val="231F20"/>
          <w:w w:val="85"/>
          <w:sz w:val="26"/>
        </w:rPr>
        <w:t>wild</w:t>
      </w:r>
      <w:r>
        <w:rPr>
          <w:rFonts w:ascii="Calibri" w:eastAsia="Calibri"/>
          <w:color w:val="231F20"/>
          <w:spacing w:val="-5"/>
          <w:sz w:val="26"/>
        </w:rPr>
        <w:t xml:space="preserve"> </w:t>
      </w:r>
      <w:r>
        <w:rPr>
          <w:rFonts w:ascii="Calibri" w:eastAsia="Calibri"/>
          <w:color w:val="231F20"/>
          <w:w w:val="85"/>
          <w:sz w:val="26"/>
        </w:rPr>
        <w:t>animals</w:t>
      </w:r>
      <w:r>
        <w:rPr>
          <w:rFonts w:ascii="Calibri" w:eastAsia="Calibri"/>
          <w:color w:val="231F20"/>
          <w:spacing w:val="-5"/>
          <w:sz w:val="26"/>
        </w:rPr>
        <w:t xml:space="preserve"> </w:t>
      </w:r>
      <w:r>
        <w:rPr>
          <w:rFonts w:ascii="Calibri" w:eastAsia="Calibri"/>
          <w:color w:val="231F20"/>
          <w:w w:val="85"/>
          <w:sz w:val="26"/>
        </w:rPr>
        <w:t>in</w:t>
      </w:r>
      <w:r>
        <w:rPr>
          <w:rFonts w:ascii="Calibri" w:eastAsia="Calibri"/>
          <w:color w:val="231F20"/>
          <w:spacing w:val="-4"/>
          <w:sz w:val="26"/>
        </w:rPr>
        <w:t xml:space="preserve"> </w:t>
      </w:r>
      <w:r>
        <w:rPr>
          <w:rFonts w:ascii="Calibri" w:eastAsia="Calibri"/>
          <w:color w:val="231F20"/>
          <w:spacing w:val="-5"/>
          <w:w w:val="85"/>
          <w:sz w:val="26"/>
        </w:rPr>
        <w:t>the</w:t>
      </w:r>
    </w:p>
    <w:p w14:paraId="1C9E8D68">
      <w:pPr>
        <w:spacing w:before="0" w:line="294" w:lineRule="exact"/>
        <w:ind w:left="1601" w:right="0" w:firstLine="0"/>
        <w:jc w:val="left"/>
        <w:rPr>
          <w:rFonts w:ascii="Calibri" w:hAnsi="Calibri"/>
          <w:sz w:val="26"/>
        </w:rPr>
      </w:pPr>
      <w:r>
        <w:rPr>
          <w:rFonts w:ascii="Calibri" w:hAnsi="Calibri"/>
          <w:color w:val="231F20"/>
          <w:spacing w:val="-2"/>
          <w:w w:val="80"/>
          <w:sz w:val="26"/>
        </w:rPr>
        <w:t>future.</w:t>
      </w:r>
      <w:r>
        <w:rPr>
          <w:rFonts w:ascii="Calibri" w:hAnsi="Calibri"/>
          <w:color w:val="231F20"/>
          <w:spacing w:val="-12"/>
          <w:sz w:val="26"/>
        </w:rPr>
        <w:t xml:space="preserve"> </w:t>
      </w:r>
      <w:r>
        <w:rPr>
          <w:rFonts w:ascii="Calibri" w:hAnsi="Calibri"/>
          <w:color w:val="231F20"/>
          <w:spacing w:val="-2"/>
          <w:w w:val="80"/>
          <w:sz w:val="26"/>
        </w:rPr>
        <w:t>I</w:t>
      </w:r>
      <w:r>
        <w:rPr>
          <w:rFonts w:ascii="Calibri" w:hAnsi="Calibri"/>
          <w:color w:val="231F20"/>
          <w:spacing w:val="-11"/>
          <w:sz w:val="26"/>
        </w:rPr>
        <w:t xml:space="preserve"> </w:t>
      </w:r>
      <w:r>
        <w:rPr>
          <w:rFonts w:ascii="Calibri" w:hAnsi="Calibri"/>
          <w:color w:val="231F20"/>
          <w:spacing w:val="-2"/>
          <w:w w:val="80"/>
          <w:sz w:val="26"/>
        </w:rPr>
        <w:t>hope</w:t>
      </w:r>
      <w:r>
        <w:rPr>
          <w:rFonts w:ascii="Calibri" w:hAnsi="Calibri"/>
          <w:color w:val="231F20"/>
          <w:spacing w:val="-11"/>
          <w:sz w:val="26"/>
        </w:rPr>
        <w:t xml:space="preserve"> </w:t>
      </w:r>
      <w:r>
        <w:rPr>
          <w:rFonts w:ascii="Calibri" w:hAnsi="Calibri"/>
          <w:color w:val="231F20"/>
          <w:spacing w:val="-2"/>
          <w:w w:val="80"/>
          <w:sz w:val="26"/>
        </w:rPr>
        <w:t>you’ll</w:t>
      </w:r>
      <w:r>
        <w:rPr>
          <w:rFonts w:ascii="Calibri" w:hAnsi="Calibri"/>
          <w:color w:val="231F20"/>
          <w:spacing w:val="-11"/>
          <w:sz w:val="26"/>
        </w:rPr>
        <w:t xml:space="preserve"> </w:t>
      </w:r>
      <w:r>
        <w:rPr>
          <w:rFonts w:ascii="Calibri" w:hAnsi="Calibri"/>
          <w:color w:val="231F20"/>
          <w:spacing w:val="-2"/>
          <w:w w:val="80"/>
          <w:sz w:val="26"/>
        </w:rPr>
        <w:t>agree</w:t>
      </w:r>
      <w:r>
        <w:rPr>
          <w:rFonts w:ascii="Calibri" w:hAnsi="Calibri"/>
          <w:color w:val="231F20"/>
          <w:spacing w:val="-11"/>
          <w:sz w:val="26"/>
        </w:rPr>
        <w:t xml:space="preserve"> </w:t>
      </w:r>
      <w:r>
        <w:rPr>
          <w:rFonts w:ascii="Calibri" w:hAnsi="Calibri"/>
          <w:color w:val="231F20"/>
          <w:spacing w:val="-2"/>
          <w:w w:val="80"/>
          <w:sz w:val="26"/>
        </w:rPr>
        <w:t>with</w:t>
      </w:r>
      <w:r>
        <w:rPr>
          <w:rFonts w:ascii="Calibri" w:hAnsi="Calibri"/>
          <w:color w:val="231F20"/>
          <w:spacing w:val="-11"/>
          <w:sz w:val="26"/>
        </w:rPr>
        <w:t xml:space="preserve"> </w:t>
      </w:r>
      <w:r>
        <w:rPr>
          <w:rFonts w:ascii="Calibri" w:hAnsi="Calibri"/>
          <w:color w:val="231F20"/>
          <w:spacing w:val="-2"/>
          <w:w w:val="80"/>
          <w:sz w:val="26"/>
        </w:rPr>
        <w:t>me</w:t>
      </w:r>
      <w:r>
        <w:rPr>
          <w:rFonts w:ascii="Calibri" w:hAnsi="Calibri"/>
          <w:color w:val="231F20"/>
          <w:spacing w:val="-11"/>
          <w:sz w:val="26"/>
        </w:rPr>
        <w:t xml:space="preserve"> </w:t>
      </w:r>
      <w:r>
        <w:rPr>
          <w:rFonts w:ascii="Calibri" w:hAnsi="Calibri"/>
          <w:color w:val="231F20"/>
          <w:spacing w:val="-2"/>
          <w:w w:val="80"/>
          <w:sz w:val="26"/>
        </w:rPr>
        <w:t>and</w:t>
      </w:r>
      <w:r>
        <w:rPr>
          <w:rFonts w:ascii="Calibri" w:hAnsi="Calibri"/>
          <w:color w:val="231F20"/>
          <w:spacing w:val="-11"/>
          <w:sz w:val="26"/>
        </w:rPr>
        <w:t xml:space="preserve"> </w:t>
      </w:r>
      <w:r>
        <w:rPr>
          <w:rFonts w:ascii="Calibri" w:hAnsi="Calibri"/>
          <w:color w:val="231F20"/>
          <w:spacing w:val="-2"/>
          <w:w w:val="80"/>
          <w:sz w:val="26"/>
        </w:rPr>
        <w:t>follow</w:t>
      </w:r>
      <w:r>
        <w:rPr>
          <w:rFonts w:ascii="Calibri" w:hAnsi="Calibri"/>
          <w:color w:val="231F20"/>
          <w:spacing w:val="-11"/>
          <w:sz w:val="26"/>
        </w:rPr>
        <w:t xml:space="preserve"> </w:t>
      </w:r>
      <w:r>
        <w:rPr>
          <w:rFonts w:ascii="Calibri" w:hAnsi="Calibri"/>
          <w:color w:val="231F20"/>
          <w:spacing w:val="-5"/>
          <w:w w:val="80"/>
          <w:sz w:val="26"/>
        </w:rPr>
        <w:t>my</w:t>
      </w:r>
    </w:p>
    <w:p w14:paraId="5BFBA61D">
      <w:pPr>
        <w:spacing w:before="82"/>
        <w:ind w:left="1601" w:right="0" w:firstLine="0"/>
        <w:jc w:val="left"/>
        <w:rPr>
          <w:rFonts w:ascii="Calibri"/>
          <w:sz w:val="26"/>
        </w:rPr>
      </w:pPr>
      <w:r>
        <w:rPr>
          <w:rFonts w:ascii="Calibri"/>
          <w:color w:val="231F20"/>
          <w:spacing w:val="-2"/>
          <w:w w:val="90"/>
          <w:sz w:val="26"/>
        </w:rPr>
        <w:t>example.</w:t>
      </w:r>
    </w:p>
    <w:p w14:paraId="09B630F9">
      <w:pPr>
        <w:spacing w:before="28" w:line="213" w:lineRule="auto"/>
        <w:ind w:left="605" w:right="882" w:firstLine="0"/>
        <w:jc w:val="left"/>
        <w:rPr>
          <w:rFonts w:ascii="Tahoma"/>
          <w:sz w:val="26"/>
        </w:rPr>
      </w:pPr>
      <w:r>
        <w:br w:type="column"/>
      </w:r>
      <w:r>
        <w:rPr>
          <w:rFonts w:ascii="Tahoma"/>
          <w:color w:val="168182"/>
          <w:w w:val="105"/>
          <w:sz w:val="26"/>
        </w:rPr>
        <w:t>Rewrite</w:t>
      </w:r>
      <w:r>
        <w:rPr>
          <w:rFonts w:ascii="Tahoma"/>
          <w:color w:val="168182"/>
          <w:spacing w:val="-23"/>
          <w:w w:val="105"/>
          <w:sz w:val="26"/>
        </w:rPr>
        <w:t xml:space="preserve"> </w:t>
      </w:r>
      <w:r>
        <w:rPr>
          <w:rFonts w:ascii="Tahoma"/>
          <w:color w:val="168182"/>
          <w:w w:val="105"/>
          <w:sz w:val="26"/>
        </w:rPr>
        <w:t>the</w:t>
      </w:r>
      <w:r>
        <w:rPr>
          <w:rFonts w:ascii="Tahoma"/>
          <w:color w:val="168182"/>
          <w:spacing w:val="-23"/>
          <w:w w:val="105"/>
          <w:sz w:val="26"/>
        </w:rPr>
        <w:t xml:space="preserve"> </w:t>
      </w:r>
      <w:r>
        <w:rPr>
          <w:rFonts w:ascii="Tahoma"/>
          <w:color w:val="168182"/>
          <w:w w:val="105"/>
          <w:sz w:val="26"/>
        </w:rPr>
        <w:t>sentences</w:t>
      </w:r>
      <w:r>
        <w:rPr>
          <w:rFonts w:ascii="Tahoma"/>
          <w:color w:val="168182"/>
          <w:spacing w:val="-23"/>
          <w:w w:val="105"/>
          <w:sz w:val="26"/>
        </w:rPr>
        <w:t xml:space="preserve"> </w:t>
      </w:r>
      <w:r>
        <w:rPr>
          <w:rFonts w:ascii="Tahoma"/>
          <w:color w:val="168182"/>
          <w:w w:val="105"/>
          <w:sz w:val="26"/>
        </w:rPr>
        <w:t>using</w:t>
      </w:r>
      <w:r>
        <w:rPr>
          <w:rFonts w:ascii="Tahoma"/>
          <w:color w:val="168182"/>
          <w:spacing w:val="-23"/>
          <w:w w:val="105"/>
          <w:sz w:val="26"/>
        </w:rPr>
        <w:t xml:space="preserve"> </w:t>
      </w:r>
      <w:r>
        <w:rPr>
          <w:rFonts w:ascii="Tahoma"/>
          <w:color w:val="168182"/>
          <w:w w:val="105"/>
          <w:sz w:val="26"/>
        </w:rPr>
        <w:t xml:space="preserve">the </w:t>
      </w:r>
      <w:r>
        <w:rPr>
          <w:rFonts w:ascii="Tahoma"/>
          <w:color w:val="168182"/>
          <w:sz w:val="26"/>
        </w:rPr>
        <w:t>present</w:t>
      </w:r>
      <w:r>
        <w:rPr>
          <w:rFonts w:ascii="Tahoma"/>
          <w:color w:val="168182"/>
          <w:spacing w:val="-25"/>
          <w:sz w:val="26"/>
        </w:rPr>
        <w:t xml:space="preserve"> </w:t>
      </w:r>
      <w:r>
        <w:rPr>
          <w:rFonts w:ascii="Tahoma"/>
          <w:color w:val="168182"/>
          <w:sz w:val="26"/>
        </w:rPr>
        <w:t>continuous</w:t>
      </w:r>
      <w:r>
        <w:rPr>
          <w:rFonts w:ascii="Tahoma"/>
          <w:color w:val="168182"/>
          <w:spacing w:val="-25"/>
          <w:sz w:val="26"/>
        </w:rPr>
        <w:t xml:space="preserve"> </w:t>
      </w:r>
      <w:r>
        <w:rPr>
          <w:rFonts w:ascii="Tahoma"/>
          <w:color w:val="168182"/>
          <w:sz w:val="26"/>
        </w:rPr>
        <w:t>passive</w:t>
      </w:r>
      <w:r>
        <w:rPr>
          <w:rFonts w:ascii="Tahoma"/>
          <w:color w:val="168182"/>
          <w:spacing w:val="-25"/>
          <w:sz w:val="26"/>
        </w:rPr>
        <w:t xml:space="preserve"> </w:t>
      </w:r>
      <w:r>
        <w:rPr>
          <w:rFonts w:ascii="Tahoma"/>
          <w:color w:val="168182"/>
          <w:sz w:val="26"/>
        </w:rPr>
        <w:t>voice.</w:t>
      </w:r>
    </w:p>
    <w:p w14:paraId="7B3F7B87">
      <w:pPr>
        <w:pStyle w:val="15"/>
        <w:numPr>
          <w:ilvl w:val="0"/>
          <w:numId w:val="95"/>
        </w:numPr>
        <w:tabs>
          <w:tab w:val="left" w:pos="873"/>
        </w:tabs>
        <w:spacing w:before="180" w:after="0" w:line="242" w:lineRule="auto"/>
        <w:ind w:left="873" w:right="1620" w:hanging="312"/>
        <w:jc w:val="left"/>
        <w:rPr>
          <w:rFonts w:ascii="Calibri"/>
          <w:sz w:val="26"/>
        </w:rPr>
      </w:pPr>
      <w:r>
        <w:rPr>
          <w:rFonts w:ascii="Calibri"/>
          <w:color w:val="231F20"/>
          <w:w w:val="80"/>
          <w:sz w:val="26"/>
        </w:rPr>
        <w:t xml:space="preserve">The zoo is opening a new area for the two </w:t>
      </w:r>
      <w:r>
        <w:rPr>
          <w:rFonts w:ascii="Calibri"/>
          <w:color w:val="231F20"/>
          <w:w w:val="90"/>
          <w:sz w:val="26"/>
        </w:rPr>
        <w:t>baby</w:t>
      </w:r>
      <w:r>
        <w:rPr>
          <w:rFonts w:ascii="Calibri"/>
          <w:color w:val="231F20"/>
          <w:spacing w:val="-13"/>
          <w:w w:val="90"/>
          <w:sz w:val="26"/>
        </w:rPr>
        <w:t xml:space="preserve"> </w:t>
      </w:r>
      <w:r>
        <w:rPr>
          <w:rFonts w:ascii="Calibri"/>
          <w:color w:val="231F20"/>
          <w:w w:val="90"/>
          <w:sz w:val="26"/>
        </w:rPr>
        <w:t>elephants.</w:t>
      </w:r>
    </w:p>
    <w:p w14:paraId="17C426FC">
      <w:pPr>
        <w:pStyle w:val="15"/>
        <w:numPr>
          <w:ilvl w:val="0"/>
          <w:numId w:val="95"/>
        </w:numPr>
        <w:tabs>
          <w:tab w:val="left" w:pos="872"/>
        </w:tabs>
        <w:spacing w:before="0" w:after="0" w:line="316" w:lineRule="exact"/>
        <w:ind w:left="872" w:right="0" w:hanging="311"/>
        <w:jc w:val="left"/>
        <w:rPr>
          <w:rFonts w:ascii="Calibri"/>
          <w:sz w:val="26"/>
        </w:rPr>
      </w:pPr>
      <w:r>
        <w:rPr>
          <w:rFonts w:ascii="Calibri"/>
          <w:color w:val="231F20"/>
          <w:w w:val="80"/>
          <w:sz w:val="26"/>
        </w:rPr>
        <w:t>The</w:t>
      </w:r>
      <w:r>
        <w:rPr>
          <w:rFonts w:ascii="Calibri"/>
          <w:color w:val="231F20"/>
          <w:spacing w:val="-5"/>
          <w:sz w:val="26"/>
        </w:rPr>
        <w:t xml:space="preserve"> </w:t>
      </w:r>
      <w:r>
        <w:rPr>
          <w:rFonts w:ascii="Calibri"/>
          <w:color w:val="231F20"/>
          <w:w w:val="80"/>
          <w:sz w:val="26"/>
        </w:rPr>
        <w:t>doctors</w:t>
      </w:r>
      <w:r>
        <w:rPr>
          <w:rFonts w:ascii="Calibri"/>
          <w:color w:val="231F20"/>
          <w:spacing w:val="-5"/>
          <w:sz w:val="26"/>
        </w:rPr>
        <w:t xml:space="preserve"> </w:t>
      </w:r>
      <w:r>
        <w:rPr>
          <w:rFonts w:ascii="Calibri"/>
          <w:color w:val="231F20"/>
          <w:w w:val="80"/>
          <w:sz w:val="26"/>
        </w:rPr>
        <w:t>are</w:t>
      </w:r>
      <w:r>
        <w:rPr>
          <w:rFonts w:ascii="Calibri"/>
          <w:color w:val="231F20"/>
          <w:spacing w:val="-4"/>
          <w:sz w:val="26"/>
        </w:rPr>
        <w:t xml:space="preserve"> </w:t>
      </w:r>
      <w:r>
        <w:rPr>
          <w:rFonts w:ascii="Calibri"/>
          <w:color w:val="231F20"/>
          <w:w w:val="80"/>
          <w:sz w:val="26"/>
        </w:rPr>
        <w:t>not</w:t>
      </w:r>
      <w:r>
        <w:rPr>
          <w:rFonts w:ascii="Calibri"/>
          <w:color w:val="231F20"/>
          <w:spacing w:val="-5"/>
          <w:sz w:val="26"/>
        </w:rPr>
        <w:t xml:space="preserve"> </w:t>
      </w:r>
      <w:r>
        <w:rPr>
          <w:rFonts w:ascii="Calibri"/>
          <w:color w:val="231F20"/>
          <w:w w:val="80"/>
          <w:sz w:val="26"/>
        </w:rPr>
        <w:t>examining</w:t>
      </w:r>
      <w:r>
        <w:rPr>
          <w:rFonts w:ascii="Calibri"/>
          <w:color w:val="231F20"/>
          <w:spacing w:val="-4"/>
          <w:sz w:val="26"/>
        </w:rPr>
        <w:t xml:space="preserve"> </w:t>
      </w:r>
      <w:r>
        <w:rPr>
          <w:rFonts w:ascii="Calibri"/>
          <w:color w:val="231F20"/>
          <w:w w:val="80"/>
          <w:sz w:val="26"/>
        </w:rPr>
        <w:t>the</w:t>
      </w:r>
      <w:r>
        <w:rPr>
          <w:rFonts w:ascii="Calibri"/>
          <w:color w:val="231F20"/>
          <w:spacing w:val="-5"/>
          <w:sz w:val="26"/>
        </w:rPr>
        <w:t xml:space="preserve"> </w:t>
      </w:r>
      <w:r>
        <w:rPr>
          <w:rFonts w:ascii="Calibri"/>
          <w:color w:val="231F20"/>
          <w:spacing w:val="-2"/>
          <w:w w:val="80"/>
          <w:sz w:val="26"/>
        </w:rPr>
        <w:t>patient.</w:t>
      </w:r>
    </w:p>
    <w:p w14:paraId="1C6F58C9">
      <w:pPr>
        <w:pStyle w:val="15"/>
        <w:numPr>
          <w:ilvl w:val="0"/>
          <w:numId w:val="95"/>
        </w:numPr>
        <w:tabs>
          <w:tab w:val="left" w:pos="873"/>
        </w:tabs>
        <w:spacing w:before="2" w:after="0" w:line="242" w:lineRule="auto"/>
        <w:ind w:left="873" w:right="1369" w:hanging="312"/>
        <w:jc w:val="left"/>
        <w:rPr>
          <w:rFonts w:ascii="Calibri"/>
          <w:sz w:val="26"/>
        </w:rPr>
      </w:pPr>
      <w:r>
        <w:rPr>
          <w:rFonts w:ascii="Calibri"/>
          <w:color w:val="231F20"/>
          <w:w w:val="85"/>
          <w:sz w:val="26"/>
        </w:rPr>
        <w:t xml:space="preserve">They are raising more funds for research </w:t>
      </w:r>
      <w:r>
        <w:rPr>
          <w:rFonts w:ascii="Calibri"/>
          <w:color w:val="231F20"/>
          <w:w w:val="90"/>
          <w:sz w:val="26"/>
        </w:rPr>
        <w:t>into</w:t>
      </w:r>
      <w:r>
        <w:rPr>
          <w:rFonts w:ascii="Calibri"/>
          <w:color w:val="231F20"/>
          <w:spacing w:val="-13"/>
          <w:w w:val="90"/>
          <w:sz w:val="26"/>
        </w:rPr>
        <w:t xml:space="preserve"> </w:t>
      </w:r>
      <w:r>
        <w:rPr>
          <w:rFonts w:ascii="Calibri"/>
          <w:color w:val="231F20"/>
          <w:w w:val="90"/>
          <w:sz w:val="26"/>
        </w:rPr>
        <w:t>wildlife</w:t>
      </w:r>
      <w:r>
        <w:rPr>
          <w:rFonts w:ascii="Calibri"/>
          <w:color w:val="231F20"/>
          <w:spacing w:val="-12"/>
          <w:w w:val="90"/>
          <w:sz w:val="26"/>
        </w:rPr>
        <w:t xml:space="preserve"> </w:t>
      </w:r>
      <w:r>
        <w:rPr>
          <w:rFonts w:ascii="Calibri"/>
          <w:color w:val="231F20"/>
          <w:w w:val="90"/>
          <w:sz w:val="26"/>
        </w:rPr>
        <w:t>protection.</w:t>
      </w:r>
    </w:p>
    <w:p w14:paraId="7A04BCA9">
      <w:pPr>
        <w:pStyle w:val="15"/>
        <w:numPr>
          <w:ilvl w:val="0"/>
          <w:numId w:val="95"/>
        </w:numPr>
        <w:tabs>
          <w:tab w:val="left" w:pos="873"/>
        </w:tabs>
        <w:spacing w:before="0" w:after="0" w:line="242" w:lineRule="auto"/>
        <w:ind w:left="873" w:right="1373" w:hanging="312"/>
        <w:jc w:val="left"/>
        <w:rPr>
          <w:rFonts w:ascii="Calibri"/>
          <w:sz w:val="26"/>
        </w:rPr>
      </w:pPr>
      <w:r>
        <w:rPr>
          <w:rFonts w:ascii="Calibri"/>
          <w:color w:val="231F20"/>
          <w:w w:val="85"/>
          <w:sz w:val="26"/>
        </w:rPr>
        <w:t>The city is setting up a new nature reserve for endangered animals.</w:t>
      </w:r>
    </w:p>
    <w:p w14:paraId="48C4D441">
      <w:pPr>
        <w:pStyle w:val="15"/>
        <w:numPr>
          <w:ilvl w:val="0"/>
          <w:numId w:val="95"/>
        </w:numPr>
        <w:tabs>
          <w:tab w:val="left" w:pos="873"/>
        </w:tabs>
        <w:spacing w:before="0" w:after="0" w:line="242" w:lineRule="auto"/>
        <w:ind w:left="873" w:right="1373" w:hanging="312"/>
        <w:jc w:val="left"/>
        <w:rPr>
          <w:rFonts w:ascii="Calibri"/>
          <w:sz w:val="26"/>
        </w:rPr>
      </w:pPr>
      <w:r>
        <w:rPr>
          <w:rFonts w:ascii="Calibri"/>
          <w:color w:val="231F20"/>
          <w:w w:val="85"/>
          <w:sz w:val="26"/>
        </w:rPr>
        <w:t xml:space="preserve">Today we are completing our writing task </w:t>
      </w:r>
      <w:r>
        <w:rPr>
          <w:rFonts w:ascii="Calibri"/>
          <w:color w:val="231F20"/>
          <w:spacing w:val="-2"/>
          <w:w w:val="95"/>
          <w:sz w:val="26"/>
        </w:rPr>
        <w:t>online.</w:t>
      </w:r>
    </w:p>
    <w:p w14:paraId="108CAE59">
      <w:pPr>
        <w:spacing w:after="0" w:line="242" w:lineRule="auto"/>
        <w:jc w:val="left"/>
        <w:rPr>
          <w:rFonts w:ascii="Calibri"/>
          <w:sz w:val="26"/>
        </w:rPr>
        <w:sectPr>
          <w:type w:val="continuous"/>
          <w:pgSz w:w="11910" w:h="16840"/>
          <w:pgMar w:top="1340" w:right="0" w:bottom="280" w:left="0" w:header="720" w:footer="720" w:gutter="0"/>
          <w:cols w:equalWidth="0" w:num="2">
            <w:col w:w="5772" w:space="40"/>
            <w:col w:w="6098"/>
          </w:cols>
        </w:sectPr>
      </w:pPr>
    </w:p>
    <w:p w14:paraId="5372EAED">
      <w:pPr>
        <w:spacing w:before="196"/>
        <w:ind w:left="1587" w:right="0" w:firstLine="0"/>
        <w:jc w:val="left"/>
        <w:rPr>
          <w:rFonts w:ascii="Tahoma"/>
          <w:sz w:val="26"/>
        </w:rPr>
      </w:pPr>
      <w:r>
        <w:rPr>
          <w:rFonts w:ascii="Tahoma"/>
          <w:color w:val="168182"/>
          <w:sz w:val="26"/>
        </w:rPr>
        <w:t>Fill</w:t>
      </w:r>
      <w:r>
        <w:rPr>
          <w:rFonts w:ascii="Tahoma"/>
          <w:color w:val="168182"/>
          <w:spacing w:val="-8"/>
          <w:sz w:val="26"/>
        </w:rPr>
        <w:t xml:space="preserve"> </w:t>
      </w:r>
      <w:r>
        <w:rPr>
          <w:rFonts w:ascii="Tahoma"/>
          <w:color w:val="168182"/>
          <w:sz w:val="26"/>
        </w:rPr>
        <w:t>the</w:t>
      </w:r>
      <w:r>
        <w:rPr>
          <w:rFonts w:ascii="Tahoma"/>
          <w:color w:val="168182"/>
          <w:spacing w:val="-7"/>
          <w:sz w:val="26"/>
        </w:rPr>
        <w:t xml:space="preserve"> </w:t>
      </w:r>
      <w:r>
        <w:rPr>
          <w:rFonts w:ascii="Tahoma"/>
          <w:color w:val="168182"/>
          <w:sz w:val="26"/>
        </w:rPr>
        <w:t>boxes</w:t>
      </w:r>
      <w:r>
        <w:rPr>
          <w:rFonts w:ascii="Tahoma"/>
          <w:color w:val="168182"/>
          <w:spacing w:val="-7"/>
          <w:sz w:val="26"/>
        </w:rPr>
        <w:t xml:space="preserve"> </w:t>
      </w:r>
      <w:r>
        <w:rPr>
          <w:rFonts w:ascii="Tahoma"/>
          <w:color w:val="168182"/>
          <w:sz w:val="26"/>
        </w:rPr>
        <w:t>with</w:t>
      </w:r>
      <w:r>
        <w:rPr>
          <w:rFonts w:ascii="Tahoma"/>
          <w:color w:val="168182"/>
          <w:spacing w:val="-7"/>
          <w:sz w:val="26"/>
        </w:rPr>
        <w:t xml:space="preserve"> </w:t>
      </w:r>
      <w:r>
        <w:rPr>
          <w:rFonts w:ascii="Tahoma"/>
          <w:color w:val="168182"/>
          <w:sz w:val="26"/>
        </w:rPr>
        <w:t>as</w:t>
      </w:r>
      <w:r>
        <w:rPr>
          <w:rFonts w:ascii="Tahoma"/>
          <w:color w:val="168182"/>
          <w:spacing w:val="-7"/>
          <w:sz w:val="26"/>
        </w:rPr>
        <w:t xml:space="preserve"> </w:t>
      </w:r>
      <w:r>
        <w:rPr>
          <w:rFonts w:ascii="Tahoma"/>
          <w:color w:val="168182"/>
          <w:sz w:val="26"/>
        </w:rPr>
        <w:t>many</w:t>
      </w:r>
      <w:r>
        <w:rPr>
          <w:rFonts w:ascii="Tahoma"/>
          <w:color w:val="168182"/>
          <w:spacing w:val="-7"/>
          <w:sz w:val="26"/>
        </w:rPr>
        <w:t xml:space="preserve"> </w:t>
      </w:r>
      <w:r>
        <w:rPr>
          <w:rFonts w:ascii="Tahoma"/>
          <w:color w:val="168182"/>
          <w:sz w:val="26"/>
        </w:rPr>
        <w:t>words</w:t>
      </w:r>
      <w:r>
        <w:rPr>
          <w:rFonts w:ascii="Tahoma"/>
          <w:color w:val="168182"/>
          <w:spacing w:val="-7"/>
          <w:sz w:val="26"/>
        </w:rPr>
        <w:t xml:space="preserve"> </w:t>
      </w:r>
      <w:r>
        <w:rPr>
          <w:rFonts w:ascii="Tahoma"/>
          <w:color w:val="168182"/>
          <w:sz w:val="26"/>
        </w:rPr>
        <w:t>and</w:t>
      </w:r>
      <w:r>
        <w:rPr>
          <w:rFonts w:ascii="Tahoma"/>
          <w:color w:val="168182"/>
          <w:spacing w:val="-7"/>
          <w:sz w:val="26"/>
        </w:rPr>
        <w:t xml:space="preserve"> </w:t>
      </w:r>
      <w:r>
        <w:rPr>
          <w:rFonts w:ascii="Tahoma"/>
          <w:color w:val="168182"/>
          <w:sz w:val="26"/>
        </w:rPr>
        <w:t>phrases</w:t>
      </w:r>
      <w:r>
        <w:rPr>
          <w:rFonts w:ascii="Tahoma"/>
          <w:color w:val="168182"/>
          <w:spacing w:val="-7"/>
          <w:sz w:val="26"/>
        </w:rPr>
        <w:t xml:space="preserve"> </w:t>
      </w:r>
      <w:r>
        <w:rPr>
          <w:rFonts w:ascii="Tahoma"/>
          <w:color w:val="168182"/>
          <w:sz w:val="26"/>
        </w:rPr>
        <w:t>as</w:t>
      </w:r>
      <w:r>
        <w:rPr>
          <w:rFonts w:ascii="Tahoma"/>
          <w:color w:val="168182"/>
          <w:spacing w:val="-7"/>
          <w:sz w:val="26"/>
        </w:rPr>
        <w:t xml:space="preserve"> </w:t>
      </w:r>
      <w:r>
        <w:rPr>
          <w:rFonts w:ascii="Tahoma"/>
          <w:color w:val="168182"/>
          <w:sz w:val="26"/>
        </w:rPr>
        <w:t>you</w:t>
      </w:r>
      <w:r>
        <w:rPr>
          <w:rFonts w:ascii="Tahoma"/>
          <w:color w:val="168182"/>
          <w:spacing w:val="-7"/>
          <w:sz w:val="26"/>
        </w:rPr>
        <w:t xml:space="preserve"> </w:t>
      </w:r>
      <w:r>
        <w:rPr>
          <w:rFonts w:ascii="Tahoma"/>
          <w:color w:val="168182"/>
          <w:sz w:val="26"/>
        </w:rPr>
        <w:t>can</w:t>
      </w:r>
      <w:r>
        <w:rPr>
          <w:rFonts w:ascii="Tahoma"/>
          <w:color w:val="168182"/>
          <w:spacing w:val="-7"/>
          <w:sz w:val="26"/>
        </w:rPr>
        <w:t xml:space="preserve"> </w:t>
      </w:r>
      <w:r>
        <w:rPr>
          <w:rFonts w:ascii="Tahoma"/>
          <w:color w:val="168182"/>
          <w:sz w:val="26"/>
        </w:rPr>
        <w:t>think</w:t>
      </w:r>
      <w:r>
        <w:rPr>
          <w:rFonts w:ascii="Tahoma"/>
          <w:color w:val="168182"/>
          <w:spacing w:val="-7"/>
          <w:sz w:val="26"/>
        </w:rPr>
        <w:t xml:space="preserve"> </w:t>
      </w:r>
      <w:r>
        <w:rPr>
          <w:rFonts w:ascii="Tahoma"/>
          <w:color w:val="168182"/>
          <w:spacing w:val="-5"/>
          <w:sz w:val="26"/>
        </w:rPr>
        <w:t>of.</w:t>
      </w:r>
    </w:p>
    <w:p w14:paraId="27E4F41E">
      <w:pPr>
        <w:pStyle w:val="11"/>
        <w:rPr>
          <w:rFonts w:ascii="Tahoma"/>
        </w:rPr>
      </w:pPr>
    </w:p>
    <w:p w14:paraId="4CA1E56E">
      <w:pPr>
        <w:spacing w:before="109"/>
        <w:ind w:left="177" w:right="0" w:firstLine="0"/>
        <w:jc w:val="center"/>
        <w:rPr>
          <w:b/>
          <w:sz w:val="24"/>
        </w:rPr>
      </w:pPr>
      <w:r>
        <w:rPr>
          <w:b/>
          <w:color w:val="231F20"/>
          <w:spacing w:val="-2"/>
          <w:sz w:val="24"/>
        </w:rPr>
        <w:t>Wildlife protection</w:t>
      </w:r>
    </w:p>
    <w:p w14:paraId="490E2A5A">
      <w:pPr>
        <w:pStyle w:val="11"/>
        <w:rPr>
          <w:b/>
          <w:sz w:val="20"/>
        </w:rPr>
      </w:pPr>
    </w:p>
    <w:p w14:paraId="6D425F8D">
      <w:pPr>
        <w:pStyle w:val="11"/>
        <w:rPr>
          <w:b/>
          <w:sz w:val="20"/>
        </w:rPr>
      </w:pPr>
    </w:p>
    <w:p w14:paraId="04B2A709">
      <w:pPr>
        <w:spacing w:after="0"/>
        <w:rPr>
          <w:sz w:val="20"/>
        </w:rPr>
        <w:sectPr>
          <w:type w:val="continuous"/>
          <w:pgSz w:w="11910" w:h="16840"/>
          <w:pgMar w:top="1340" w:right="0" w:bottom="280" w:left="0" w:header="720" w:footer="720" w:gutter="0"/>
          <w:cols w:space="720" w:num="1"/>
        </w:sectPr>
      </w:pPr>
    </w:p>
    <w:p w14:paraId="40BDC0BD">
      <w:pPr>
        <w:pStyle w:val="11"/>
        <w:spacing w:before="7"/>
        <w:rPr>
          <w:b/>
          <w:sz w:val="26"/>
        </w:rPr>
      </w:pPr>
    </w:p>
    <w:p w14:paraId="424C4B54">
      <w:pPr>
        <w:pStyle w:val="11"/>
        <w:spacing w:line="201" w:lineRule="auto"/>
        <w:ind w:left="1191"/>
        <w:rPr>
          <w:rFonts w:ascii="Tahoma"/>
        </w:rPr>
      </w:pPr>
      <w:r>
        <w:rPr>
          <w:rFonts w:ascii="Tahoma"/>
          <w:color w:val="8F5DA6"/>
          <w:spacing w:val="-2"/>
        </w:rPr>
        <w:t xml:space="preserve">Endangered </w:t>
      </w:r>
      <w:r>
        <w:rPr>
          <w:rFonts w:ascii="Tahoma"/>
          <w:color w:val="8F5DA6"/>
          <w:spacing w:val="-2"/>
          <w:w w:val="105"/>
        </w:rPr>
        <w:t>species</w:t>
      </w:r>
    </w:p>
    <w:p w14:paraId="59F43866">
      <w:pPr>
        <w:spacing w:before="3" w:line="240" w:lineRule="auto"/>
        <w:rPr>
          <w:rFonts w:ascii="Tahoma"/>
          <w:sz w:val="29"/>
        </w:rPr>
      </w:pPr>
      <w:r>
        <w:br w:type="column"/>
      </w:r>
    </w:p>
    <w:p w14:paraId="480A7955">
      <w:pPr>
        <w:pStyle w:val="11"/>
        <w:ind w:left="1191"/>
        <w:rPr>
          <w:rFonts w:ascii="Tahoma"/>
        </w:rPr>
      </w:pPr>
      <w:r>
        <mc:AlternateContent>
          <mc:Choice Requires="wpg">
            <w:drawing>
              <wp:anchor distT="0" distB="0" distL="0" distR="0" simplePos="0" relativeHeight="251776000" behindDoc="0" locked="0" layoutInCell="1" allowOverlap="1">
                <wp:simplePos x="0" y="0"/>
                <wp:positionH relativeFrom="page">
                  <wp:posOffset>1619885</wp:posOffset>
                </wp:positionH>
                <wp:positionV relativeFrom="paragraph">
                  <wp:posOffset>-251460</wp:posOffset>
                </wp:positionV>
                <wp:extent cx="1998345" cy="720090"/>
                <wp:effectExtent l="0" t="0" r="0" b="0"/>
                <wp:wrapNone/>
                <wp:docPr id="3279" name="Group 3279"/>
                <wp:cNvGraphicFramePr/>
                <a:graphic xmlns:a="http://schemas.openxmlformats.org/drawingml/2006/main">
                  <a:graphicData uri="http://schemas.microsoft.com/office/word/2010/wordprocessingGroup">
                    <wpg:wgp>
                      <wpg:cNvGrpSpPr/>
                      <wpg:grpSpPr>
                        <a:xfrm>
                          <a:off x="0" y="0"/>
                          <a:ext cx="1998345" cy="720090"/>
                          <a:chOff x="0" y="0"/>
                          <a:chExt cx="1998345" cy="720090"/>
                        </a:xfrm>
                      </wpg:grpSpPr>
                      <wps:wsp>
                        <wps:cNvPr id="3280" name="Graphic 3280"/>
                        <wps:cNvSpPr/>
                        <wps:spPr>
                          <a:xfrm>
                            <a:off x="0" y="0"/>
                            <a:ext cx="1998345" cy="720090"/>
                          </a:xfrm>
                          <a:custGeom>
                            <a:avLst/>
                            <a:gdLst/>
                            <a:ahLst/>
                            <a:cxnLst/>
                            <a:rect l="l" t="t" r="r" b="b"/>
                            <a:pathLst>
                              <a:path w="1998345" h="720090">
                                <a:moveTo>
                                  <a:pt x="1925954" y="0"/>
                                </a:moveTo>
                                <a:lnTo>
                                  <a:pt x="72008" y="0"/>
                                </a:lnTo>
                                <a:lnTo>
                                  <a:pt x="30378" y="1125"/>
                                </a:lnTo>
                                <a:lnTo>
                                  <a:pt x="9001" y="9001"/>
                                </a:lnTo>
                                <a:lnTo>
                                  <a:pt x="1125" y="30378"/>
                                </a:lnTo>
                                <a:lnTo>
                                  <a:pt x="0" y="72009"/>
                                </a:lnTo>
                                <a:lnTo>
                                  <a:pt x="0" y="647954"/>
                                </a:lnTo>
                                <a:lnTo>
                                  <a:pt x="1125" y="689584"/>
                                </a:lnTo>
                                <a:lnTo>
                                  <a:pt x="9001" y="710961"/>
                                </a:lnTo>
                                <a:lnTo>
                                  <a:pt x="30378" y="718837"/>
                                </a:lnTo>
                                <a:lnTo>
                                  <a:pt x="72008" y="719963"/>
                                </a:lnTo>
                                <a:lnTo>
                                  <a:pt x="1925954" y="719963"/>
                                </a:lnTo>
                                <a:lnTo>
                                  <a:pt x="1967585" y="718837"/>
                                </a:lnTo>
                                <a:lnTo>
                                  <a:pt x="1988962" y="710961"/>
                                </a:lnTo>
                                <a:lnTo>
                                  <a:pt x="1996838" y="689584"/>
                                </a:lnTo>
                                <a:lnTo>
                                  <a:pt x="1997964" y="647954"/>
                                </a:lnTo>
                                <a:lnTo>
                                  <a:pt x="1997964" y="72009"/>
                                </a:lnTo>
                                <a:lnTo>
                                  <a:pt x="1996838" y="30378"/>
                                </a:lnTo>
                                <a:lnTo>
                                  <a:pt x="1988962" y="9001"/>
                                </a:lnTo>
                                <a:lnTo>
                                  <a:pt x="1967585" y="1125"/>
                                </a:lnTo>
                                <a:lnTo>
                                  <a:pt x="1925954" y="0"/>
                                </a:lnTo>
                                <a:close/>
                              </a:path>
                            </a:pathLst>
                          </a:custGeom>
                          <a:solidFill>
                            <a:srgbClr val="E7DFEF"/>
                          </a:solidFill>
                        </wps:spPr>
                        <wps:bodyPr wrap="square" lIns="0" tIns="0" rIns="0" bIns="0" rtlCol="0">
                          <a:noAutofit/>
                        </wps:bodyPr>
                      </wps:wsp>
                      <wps:wsp>
                        <wps:cNvPr id="3281" name="Textbox 3281"/>
                        <wps:cNvSpPr txBox="1"/>
                        <wps:spPr>
                          <a:xfrm>
                            <a:off x="0" y="0"/>
                            <a:ext cx="1998345" cy="720090"/>
                          </a:xfrm>
                          <a:prstGeom prst="rect">
                            <a:avLst/>
                          </a:prstGeom>
                        </wps:spPr>
                        <wps:txbx>
                          <w:txbxContent>
                            <w:p w14:paraId="18033EAE">
                              <w:pPr>
                                <w:spacing w:before="146"/>
                                <w:ind w:left="300" w:right="0" w:firstLine="0"/>
                                <w:jc w:val="left"/>
                                <w:rPr>
                                  <w:rFonts w:ascii="Times New Roman"/>
                                  <w:i/>
                                  <w:sz w:val="22"/>
                                </w:rPr>
                              </w:pPr>
                              <w:r>
                                <w:rPr>
                                  <w:rFonts w:ascii="Times New Roman"/>
                                  <w:i/>
                                  <w:color w:val="231F20"/>
                                  <w:sz w:val="22"/>
                                </w:rPr>
                                <w:t xml:space="preserve">South China </w:t>
                              </w:r>
                              <w:r>
                                <w:rPr>
                                  <w:rFonts w:ascii="Times New Roman"/>
                                  <w:i/>
                                  <w:color w:val="231F20"/>
                                  <w:spacing w:val="-2"/>
                                  <w:sz w:val="22"/>
                                </w:rPr>
                                <w:t>tiger</w:t>
                              </w:r>
                            </w:p>
                          </w:txbxContent>
                        </wps:txbx>
                        <wps:bodyPr wrap="square" lIns="0" tIns="0" rIns="0" bIns="0" rtlCol="0">
                          <a:noAutofit/>
                        </wps:bodyPr>
                      </wps:wsp>
                    </wpg:wgp>
                  </a:graphicData>
                </a:graphic>
              </wp:anchor>
            </w:drawing>
          </mc:Choice>
          <mc:Fallback>
            <w:pict>
              <v:group id="Group 3279" o:spid="_x0000_s1026" o:spt="203" style="position:absolute;left:0pt;margin-left:127.55pt;margin-top:-19.8pt;height:56.7pt;width:157.35pt;mso-position-horizontal-relative:page;z-index:251776000;mso-width-relative:page;mso-height-relative:page;" coordsize="1998345,720090" o:gfxdata="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mS9a9sAAAAKAQAADwAAAAAAAAABACAAAAAiAAAAZHJzL2Rvd25y&#10;ZXYueG1sUEsBAhQAFAAAAAgAh07iQF01HxhRAwAAigoAAA4AAAAAAAAAAQAgAAAAKgEAAGRycy9l&#10;Mm9Eb2MueG1sUEsFBgAAAAAGAAYAWQEAAO0GAAAAAA==&#10;">
                <o:lock v:ext="edit" aspectratio="f"/>
                <v:shape id="Graphic 3280" o:spid="_x0000_s1026" o:spt="100" style="position:absolute;left:0;top:0;height:720090;width:1998345;" fillcolor="#E7DFEF" filled="t" stroked="f" coordsize="1998345,720090" o:gfxdata="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RNo8LsAAADd&#10;AAAADwAAAAAAAAABACAAAAAiAAAAZHJzL2Rvd25yZXYueG1sUEsBAhQAFAAAAAgAh07iQDMvBZ47&#10;AAAAOQAAABAAAAAAAAAAAQAgAAAACgEAAGRycy9zaGFwZXhtbC54bWxQSwUGAAAAAAYABgBbAQAA&#10;tAMAAAAA&#10;" path="m1925954,0l72008,0,30378,1125,9001,9001,1125,30378,0,72009,0,647954,1125,689584,9001,710961,30378,718837,72008,719963,1925954,719963,1967585,718837,1988962,710961,1996838,689584,1997964,647954,1997964,72009,1996838,30378,1988962,9001,1967585,1125,1925954,0xe">
                  <v:fill on="t" focussize="0,0"/>
                  <v:stroke on="f"/>
                  <v:imagedata o:title=""/>
                  <o:lock v:ext="edit" aspectratio="f"/>
                  <v:textbox inset="0mm,0mm,0mm,0mm"/>
                </v:shape>
                <v:shape id="Textbox 3281" o:spid="_x0000_s1026" o:spt="202" type="#_x0000_t202" style="position:absolute;left:0;top:0;height:720090;width:1998345;" filled="f" stroked="f" coordsize="21600,21600" o:gfxdata="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EqV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8033EAE">
                        <w:pPr>
                          <w:spacing w:before="146"/>
                          <w:ind w:left="300" w:right="0" w:firstLine="0"/>
                          <w:jc w:val="left"/>
                          <w:rPr>
                            <w:rFonts w:ascii="Times New Roman"/>
                            <w:i/>
                            <w:sz w:val="22"/>
                          </w:rPr>
                        </w:pPr>
                        <w:r>
                          <w:rPr>
                            <w:rFonts w:ascii="Times New Roman"/>
                            <w:i/>
                            <w:color w:val="231F20"/>
                            <w:sz w:val="22"/>
                          </w:rPr>
                          <w:t xml:space="preserve">South China </w:t>
                        </w:r>
                        <w:r>
                          <w:rPr>
                            <w:rFonts w:ascii="Times New Roman"/>
                            <w:i/>
                            <w:color w:val="231F20"/>
                            <w:spacing w:val="-2"/>
                            <w:sz w:val="22"/>
                          </w:rPr>
                          <w:t>tiger</w:t>
                        </w:r>
                      </w:p>
                    </w:txbxContent>
                  </v:textbox>
                </v:shape>
              </v:group>
            </w:pict>
          </mc:Fallback>
        </mc:AlternateContent>
      </w:r>
      <w:r>
        <mc:AlternateContent>
          <mc:Choice Requires="wpg">
            <w:drawing>
              <wp:anchor distT="0" distB="0" distL="0" distR="0" simplePos="0" relativeHeight="251777024" behindDoc="0" locked="0" layoutInCell="1" allowOverlap="1">
                <wp:simplePos x="0" y="0"/>
                <wp:positionH relativeFrom="page">
                  <wp:posOffset>4686300</wp:posOffset>
                </wp:positionH>
                <wp:positionV relativeFrom="paragraph">
                  <wp:posOffset>-269875</wp:posOffset>
                </wp:positionV>
                <wp:extent cx="1998345" cy="720090"/>
                <wp:effectExtent l="0" t="0" r="0" b="0"/>
                <wp:wrapNone/>
                <wp:docPr id="3282" name="Group 3282"/>
                <wp:cNvGraphicFramePr/>
                <a:graphic xmlns:a="http://schemas.openxmlformats.org/drawingml/2006/main">
                  <a:graphicData uri="http://schemas.microsoft.com/office/word/2010/wordprocessingGroup">
                    <wpg:wgp>
                      <wpg:cNvGrpSpPr/>
                      <wpg:grpSpPr>
                        <a:xfrm>
                          <a:off x="0" y="0"/>
                          <a:ext cx="1998345" cy="720090"/>
                          <a:chOff x="0" y="0"/>
                          <a:chExt cx="1998345" cy="720090"/>
                        </a:xfrm>
                      </wpg:grpSpPr>
                      <wps:wsp>
                        <wps:cNvPr id="3283" name="Graphic 3283"/>
                        <wps:cNvSpPr/>
                        <wps:spPr>
                          <a:xfrm>
                            <a:off x="0" y="0"/>
                            <a:ext cx="1998345" cy="720090"/>
                          </a:xfrm>
                          <a:custGeom>
                            <a:avLst/>
                            <a:gdLst/>
                            <a:ahLst/>
                            <a:cxnLst/>
                            <a:rect l="l" t="t" r="r" b="b"/>
                            <a:pathLst>
                              <a:path w="1998345" h="720090">
                                <a:moveTo>
                                  <a:pt x="1925955" y="0"/>
                                </a:moveTo>
                                <a:lnTo>
                                  <a:pt x="72009" y="0"/>
                                </a:lnTo>
                                <a:lnTo>
                                  <a:pt x="30378" y="1125"/>
                                </a:lnTo>
                                <a:lnTo>
                                  <a:pt x="9001" y="9001"/>
                                </a:lnTo>
                                <a:lnTo>
                                  <a:pt x="1125" y="30378"/>
                                </a:lnTo>
                                <a:lnTo>
                                  <a:pt x="0" y="72009"/>
                                </a:lnTo>
                                <a:lnTo>
                                  <a:pt x="0" y="647954"/>
                                </a:lnTo>
                                <a:lnTo>
                                  <a:pt x="1125" y="689584"/>
                                </a:lnTo>
                                <a:lnTo>
                                  <a:pt x="9001" y="710961"/>
                                </a:lnTo>
                                <a:lnTo>
                                  <a:pt x="30378" y="718837"/>
                                </a:lnTo>
                                <a:lnTo>
                                  <a:pt x="72009" y="719963"/>
                                </a:lnTo>
                                <a:lnTo>
                                  <a:pt x="1925955" y="719963"/>
                                </a:lnTo>
                                <a:lnTo>
                                  <a:pt x="1967585" y="718837"/>
                                </a:lnTo>
                                <a:lnTo>
                                  <a:pt x="1988962" y="710961"/>
                                </a:lnTo>
                                <a:lnTo>
                                  <a:pt x="1996838" y="689584"/>
                                </a:lnTo>
                                <a:lnTo>
                                  <a:pt x="1997964" y="647954"/>
                                </a:lnTo>
                                <a:lnTo>
                                  <a:pt x="1997964" y="72009"/>
                                </a:lnTo>
                                <a:lnTo>
                                  <a:pt x="1996838" y="30378"/>
                                </a:lnTo>
                                <a:lnTo>
                                  <a:pt x="1988962" y="9001"/>
                                </a:lnTo>
                                <a:lnTo>
                                  <a:pt x="1967585" y="1125"/>
                                </a:lnTo>
                                <a:lnTo>
                                  <a:pt x="1925955" y="0"/>
                                </a:lnTo>
                                <a:close/>
                              </a:path>
                            </a:pathLst>
                          </a:custGeom>
                          <a:solidFill>
                            <a:srgbClr val="E4F2E7"/>
                          </a:solidFill>
                        </wps:spPr>
                        <wps:bodyPr wrap="square" lIns="0" tIns="0" rIns="0" bIns="0" rtlCol="0">
                          <a:noAutofit/>
                        </wps:bodyPr>
                      </wps:wsp>
                      <wps:wsp>
                        <wps:cNvPr id="3284" name="Textbox 3284"/>
                        <wps:cNvSpPr txBox="1"/>
                        <wps:spPr>
                          <a:xfrm>
                            <a:off x="0" y="0"/>
                            <a:ext cx="1998345" cy="720090"/>
                          </a:xfrm>
                          <a:prstGeom prst="rect">
                            <a:avLst/>
                          </a:prstGeom>
                        </wps:spPr>
                        <wps:txbx>
                          <w:txbxContent>
                            <w:p w14:paraId="384EA1D4">
                              <w:pPr>
                                <w:spacing w:before="153"/>
                                <w:ind w:left="282" w:right="0" w:firstLine="0"/>
                                <w:jc w:val="left"/>
                                <w:rPr>
                                  <w:rFonts w:ascii="Times New Roman"/>
                                  <w:i/>
                                  <w:sz w:val="22"/>
                                </w:rPr>
                              </w:pPr>
                              <w:r>
                                <w:rPr>
                                  <w:rFonts w:ascii="Times New Roman"/>
                                  <w:i/>
                                  <w:color w:val="231F20"/>
                                  <w:sz w:val="22"/>
                                </w:rPr>
                                <w:t xml:space="preserve">die </w:t>
                              </w:r>
                              <w:r>
                                <w:rPr>
                                  <w:rFonts w:ascii="Times New Roman"/>
                                  <w:i/>
                                  <w:color w:val="231F20"/>
                                  <w:spacing w:val="-5"/>
                                  <w:sz w:val="22"/>
                                </w:rPr>
                                <w:t>out</w:t>
                              </w:r>
                            </w:p>
                          </w:txbxContent>
                        </wps:txbx>
                        <wps:bodyPr wrap="square" lIns="0" tIns="0" rIns="0" bIns="0" rtlCol="0">
                          <a:noAutofit/>
                        </wps:bodyPr>
                      </wps:wsp>
                    </wpg:wgp>
                  </a:graphicData>
                </a:graphic>
              </wp:anchor>
            </w:drawing>
          </mc:Choice>
          <mc:Fallback>
            <w:pict>
              <v:group id="Group 3282" o:spid="_x0000_s1026" o:spt="203" style="position:absolute;left:0pt;margin-left:369pt;margin-top:-21.25pt;height:56.7pt;width:157.35pt;mso-position-horizontal-relative:page;z-index:251777024;mso-width-relative:page;mso-height-relative:page;" coordsize="1998345,720090" o:gfxdata="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fRHIHbAAAACwEAAA8AAAAAAAAAAQAgAAAAIgAAAGRycy9kb3ducmV2&#10;LnhtbFBLAQIUABQAAAAIAIdO4kAUZEGhTwMAAIoKAAAOAAAAAAAAAAEAIAAAACoBAABkcnMvZTJv&#10;RG9jLnhtbFBLBQYAAAAABgAGAFkBAADrBgAAAAA=&#10;">
                <o:lock v:ext="edit" aspectratio="f"/>
                <v:shape id="Graphic 3283" o:spid="_x0000_s1026" o:spt="100" style="position:absolute;left:0;top:0;height:720090;width:1998345;" fillcolor="#E4F2E7" filled="t" stroked="f" coordsize="1998345,720090" o:gfxdata="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9xg6/&#10;AAAA3QAAAA8AAAAAAAAAAQAgAAAAIgAAAGRycy9kb3ducmV2LnhtbFBLAQIUABQAAAAIAIdO4kAz&#10;LwWeOwAAADkAAAAQAAAAAAAAAAEAIAAAAA4BAABkcnMvc2hhcGV4bWwueG1sUEsFBgAAAAAGAAYA&#10;WwEAALgDAAAAAA==&#10;" path="m1925955,0l72009,0,30378,1125,9001,9001,1125,30378,0,72009,0,647954,1125,689584,9001,710961,30378,718837,72009,719963,1925955,719963,1967585,718837,1988962,710961,1996838,689584,1997964,647954,1997964,72009,1996838,30378,1988962,9001,1967585,1125,1925955,0xe">
                  <v:fill on="t" focussize="0,0"/>
                  <v:stroke on="f"/>
                  <v:imagedata o:title=""/>
                  <o:lock v:ext="edit" aspectratio="f"/>
                  <v:textbox inset="0mm,0mm,0mm,0mm"/>
                </v:shape>
                <v:shape id="Textbox 3284" o:spid="_x0000_s1026" o:spt="202" type="#_x0000_t202" style="position:absolute;left:0;top:0;height:720090;width:1998345;" filled="f" stroked="f" coordsize="21600,21600" o:gfxdata="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ZQb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84EA1D4">
                        <w:pPr>
                          <w:spacing w:before="153"/>
                          <w:ind w:left="282" w:right="0" w:firstLine="0"/>
                          <w:jc w:val="left"/>
                          <w:rPr>
                            <w:rFonts w:ascii="Times New Roman"/>
                            <w:i/>
                            <w:sz w:val="22"/>
                          </w:rPr>
                        </w:pPr>
                        <w:r>
                          <w:rPr>
                            <w:rFonts w:ascii="Times New Roman"/>
                            <w:i/>
                            <w:color w:val="231F20"/>
                            <w:sz w:val="22"/>
                          </w:rPr>
                          <w:t xml:space="preserve">die </w:t>
                        </w:r>
                        <w:r>
                          <w:rPr>
                            <w:rFonts w:ascii="Times New Roman"/>
                            <w:i/>
                            <w:color w:val="231F20"/>
                            <w:spacing w:val="-5"/>
                            <w:sz w:val="22"/>
                          </w:rPr>
                          <w:t>out</w:t>
                        </w:r>
                      </w:p>
                    </w:txbxContent>
                  </v:textbox>
                </v:shape>
              </v:group>
            </w:pict>
          </mc:Fallback>
        </mc:AlternateContent>
      </w:r>
      <w:r>
        <w:rPr>
          <w:rFonts w:ascii="Tahoma"/>
          <w:color w:val="54BC7F"/>
          <w:spacing w:val="-2"/>
          <w:w w:val="105"/>
        </w:rPr>
        <w:t>Situations</w:t>
      </w:r>
    </w:p>
    <w:p w14:paraId="06B9632E">
      <w:pPr>
        <w:spacing w:after="0"/>
        <w:rPr>
          <w:rFonts w:ascii="Tahoma"/>
        </w:rPr>
        <w:sectPr>
          <w:type w:val="continuous"/>
          <w:pgSz w:w="11910" w:h="16840"/>
          <w:pgMar w:top="1340" w:right="0" w:bottom="280" w:left="0" w:header="720" w:footer="720" w:gutter="0"/>
          <w:cols w:equalWidth="0" w:num="2">
            <w:col w:w="2422" w:space="2385"/>
            <w:col w:w="7103"/>
          </w:cols>
        </w:sectPr>
      </w:pPr>
    </w:p>
    <w:p w14:paraId="1EE3FD3B">
      <w:pPr>
        <w:pStyle w:val="11"/>
        <w:rPr>
          <w:rFonts w:ascii="Tahoma"/>
          <w:sz w:val="20"/>
        </w:rPr>
      </w:pPr>
    </w:p>
    <w:p w14:paraId="114C829F">
      <w:pPr>
        <w:pStyle w:val="11"/>
        <w:rPr>
          <w:rFonts w:ascii="Tahoma"/>
          <w:sz w:val="20"/>
        </w:rPr>
      </w:pPr>
    </w:p>
    <w:p w14:paraId="6EB72936">
      <w:pPr>
        <w:pStyle w:val="11"/>
        <w:spacing w:before="4"/>
        <w:rPr>
          <w:rFonts w:ascii="Tahoma"/>
          <w:sz w:val="24"/>
        </w:rPr>
      </w:pPr>
    </w:p>
    <w:p w14:paraId="77CE6562">
      <w:pPr>
        <w:pStyle w:val="11"/>
        <w:tabs>
          <w:tab w:val="left" w:pos="5997"/>
        </w:tabs>
        <w:spacing w:before="102"/>
        <w:ind w:left="1204"/>
        <w:rPr>
          <w:rFonts w:ascii="Tahoma"/>
        </w:rPr>
      </w:pPr>
      <w:r>
        <mc:AlternateContent>
          <mc:Choice Requires="wpg">
            <w:drawing>
              <wp:anchor distT="0" distB="0" distL="0" distR="0" simplePos="0" relativeHeight="251901952" behindDoc="1" locked="0" layoutInCell="1" allowOverlap="1">
                <wp:simplePos x="0" y="0"/>
                <wp:positionH relativeFrom="page">
                  <wp:posOffset>1619885</wp:posOffset>
                </wp:positionH>
                <wp:positionV relativeFrom="paragraph">
                  <wp:posOffset>-206375</wp:posOffset>
                </wp:positionV>
                <wp:extent cx="1998345" cy="720090"/>
                <wp:effectExtent l="0" t="0" r="0" b="0"/>
                <wp:wrapNone/>
                <wp:docPr id="3285" name="Group 3285"/>
                <wp:cNvGraphicFramePr/>
                <a:graphic xmlns:a="http://schemas.openxmlformats.org/drawingml/2006/main">
                  <a:graphicData uri="http://schemas.microsoft.com/office/word/2010/wordprocessingGroup">
                    <wpg:wgp>
                      <wpg:cNvGrpSpPr/>
                      <wpg:grpSpPr>
                        <a:xfrm>
                          <a:off x="0" y="0"/>
                          <a:ext cx="1998345" cy="720090"/>
                          <a:chOff x="0" y="0"/>
                          <a:chExt cx="1998345" cy="720090"/>
                        </a:xfrm>
                      </wpg:grpSpPr>
                      <wps:wsp>
                        <wps:cNvPr id="3286" name="Graphic 3286"/>
                        <wps:cNvSpPr/>
                        <wps:spPr>
                          <a:xfrm>
                            <a:off x="0" y="0"/>
                            <a:ext cx="1998345" cy="720090"/>
                          </a:xfrm>
                          <a:custGeom>
                            <a:avLst/>
                            <a:gdLst/>
                            <a:ahLst/>
                            <a:cxnLst/>
                            <a:rect l="l" t="t" r="r" b="b"/>
                            <a:pathLst>
                              <a:path w="1998345" h="720090">
                                <a:moveTo>
                                  <a:pt x="1925954" y="0"/>
                                </a:moveTo>
                                <a:lnTo>
                                  <a:pt x="72008" y="0"/>
                                </a:lnTo>
                                <a:lnTo>
                                  <a:pt x="30378" y="1125"/>
                                </a:lnTo>
                                <a:lnTo>
                                  <a:pt x="9001" y="9001"/>
                                </a:lnTo>
                                <a:lnTo>
                                  <a:pt x="1125" y="30378"/>
                                </a:lnTo>
                                <a:lnTo>
                                  <a:pt x="0" y="72008"/>
                                </a:lnTo>
                                <a:lnTo>
                                  <a:pt x="0" y="647953"/>
                                </a:lnTo>
                                <a:lnTo>
                                  <a:pt x="1125" y="689584"/>
                                </a:lnTo>
                                <a:lnTo>
                                  <a:pt x="9001" y="710961"/>
                                </a:lnTo>
                                <a:lnTo>
                                  <a:pt x="30378" y="718837"/>
                                </a:lnTo>
                                <a:lnTo>
                                  <a:pt x="72008" y="719962"/>
                                </a:lnTo>
                                <a:lnTo>
                                  <a:pt x="1925954" y="719962"/>
                                </a:lnTo>
                                <a:lnTo>
                                  <a:pt x="1967585" y="718837"/>
                                </a:lnTo>
                                <a:lnTo>
                                  <a:pt x="1988962" y="710961"/>
                                </a:lnTo>
                                <a:lnTo>
                                  <a:pt x="1996838" y="689584"/>
                                </a:lnTo>
                                <a:lnTo>
                                  <a:pt x="1997964" y="647953"/>
                                </a:lnTo>
                                <a:lnTo>
                                  <a:pt x="1997964" y="72008"/>
                                </a:lnTo>
                                <a:lnTo>
                                  <a:pt x="1996838" y="30378"/>
                                </a:lnTo>
                                <a:lnTo>
                                  <a:pt x="1988962" y="9001"/>
                                </a:lnTo>
                                <a:lnTo>
                                  <a:pt x="1967585" y="1125"/>
                                </a:lnTo>
                                <a:lnTo>
                                  <a:pt x="1925954" y="0"/>
                                </a:lnTo>
                                <a:close/>
                              </a:path>
                            </a:pathLst>
                          </a:custGeom>
                          <a:solidFill>
                            <a:srgbClr val="F3E4DC"/>
                          </a:solidFill>
                        </wps:spPr>
                        <wps:bodyPr wrap="square" lIns="0" tIns="0" rIns="0" bIns="0" rtlCol="0">
                          <a:noAutofit/>
                        </wps:bodyPr>
                      </wps:wsp>
                      <wps:wsp>
                        <wps:cNvPr id="3287" name="Textbox 3287"/>
                        <wps:cNvSpPr txBox="1"/>
                        <wps:spPr>
                          <a:xfrm>
                            <a:off x="0" y="0"/>
                            <a:ext cx="1998345" cy="720090"/>
                          </a:xfrm>
                          <a:prstGeom prst="rect">
                            <a:avLst/>
                          </a:prstGeom>
                        </wps:spPr>
                        <wps:txbx>
                          <w:txbxContent>
                            <w:p w14:paraId="2BCBDC19">
                              <w:pPr>
                                <w:spacing w:before="146"/>
                                <w:ind w:left="294" w:right="0" w:firstLine="0"/>
                                <w:jc w:val="left"/>
                                <w:rPr>
                                  <w:rFonts w:ascii="Times New Roman"/>
                                  <w:i/>
                                  <w:sz w:val="22"/>
                                </w:rPr>
                              </w:pPr>
                              <w:r>
                                <w:rPr>
                                  <w:rFonts w:ascii="Times New Roman"/>
                                  <w:i/>
                                  <w:color w:val="231F20"/>
                                  <w:spacing w:val="-2"/>
                                  <w:sz w:val="22"/>
                                </w:rPr>
                                <w:t>forest</w:t>
                              </w:r>
                            </w:p>
                          </w:txbxContent>
                        </wps:txbx>
                        <wps:bodyPr wrap="square" lIns="0" tIns="0" rIns="0" bIns="0" rtlCol="0">
                          <a:noAutofit/>
                        </wps:bodyPr>
                      </wps:wsp>
                    </wpg:wgp>
                  </a:graphicData>
                </a:graphic>
              </wp:anchor>
            </w:drawing>
          </mc:Choice>
          <mc:Fallback>
            <w:pict>
              <v:group id="Group 3285" o:spid="_x0000_s1026" o:spt="203" style="position:absolute;left:0pt;margin-left:127.55pt;margin-top:-16.25pt;height:56.7pt;width:157.35pt;mso-position-horizontal-relative:page;z-index:-251414528;mso-width-relative:page;mso-height-relative:page;" coordsize="1998345,720090" o:gfxdata="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Aez8S92gAAAAoBAAAPAAAAAAAAAAEAIAAAACIAAABkcnMvZG93bnJldi54bWxQ&#10;SwECFAAUAAAACACHTuJAV4NPMksDAACKCgAADgAAAAAAAAABACAAAAApAQAAZHJzL2Uyb0RvYy54&#10;bWxQSwUGAAAAAAYABgBZAQAA5gYAAAAA&#10;">
                <o:lock v:ext="edit" aspectratio="f"/>
                <v:shape id="Graphic 3286" o:spid="_x0000_s1026" o:spt="100" style="position:absolute;left:0;top:0;height:720090;width:1998345;" fillcolor="#F3E4DC" filled="t" stroked="f" coordsize="1998345,720090" o:gfxdata="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6iPB&#10;wAAAAN0AAAAPAAAAAAAAAAEAIAAAACIAAABkcnMvZG93bnJldi54bWxQSwECFAAUAAAACACHTuJA&#10;My8FnjsAAAA5AAAAEAAAAAAAAAABACAAAAAPAQAAZHJzL3NoYXBleG1sLnhtbFBLBQYAAAAABgAG&#10;AFsBAAC5AwAAAAA=&#10;" path="m1925954,0l72008,0,30378,1125,9001,9001,1125,30378,0,72008,0,647953,1125,689584,9001,710961,30378,718837,72008,719962,1925954,719962,1967585,718837,1988962,710961,1996838,689584,1997964,647953,1997964,72008,1996838,30378,1988962,9001,1967585,1125,1925954,0xe">
                  <v:fill on="t" focussize="0,0"/>
                  <v:stroke on="f"/>
                  <v:imagedata o:title=""/>
                  <o:lock v:ext="edit" aspectratio="f"/>
                  <v:textbox inset="0mm,0mm,0mm,0mm"/>
                </v:shape>
                <v:shape id="Textbox 3287" o:spid="_x0000_s1026" o:spt="202" type="#_x0000_t202" style="position:absolute;left:0;top:0;height:720090;width:1998345;" filled="f" stroked="f" coordsize="21600,21600" o:gfxdata="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3mK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CBDC19">
                        <w:pPr>
                          <w:spacing w:before="146"/>
                          <w:ind w:left="294" w:right="0" w:firstLine="0"/>
                          <w:jc w:val="left"/>
                          <w:rPr>
                            <w:rFonts w:ascii="Times New Roman"/>
                            <w:i/>
                            <w:sz w:val="22"/>
                          </w:rPr>
                        </w:pPr>
                        <w:r>
                          <w:rPr>
                            <w:rFonts w:ascii="Times New Roman"/>
                            <w:i/>
                            <w:color w:val="231F20"/>
                            <w:spacing w:val="-2"/>
                            <w:sz w:val="22"/>
                          </w:rPr>
                          <w:t>forest</w:t>
                        </w:r>
                      </w:p>
                    </w:txbxContent>
                  </v:textbox>
                </v:shape>
              </v:group>
            </w:pict>
          </mc:Fallback>
        </mc:AlternateContent>
      </w:r>
      <w:r>
        <w:rPr>
          <w:rFonts w:ascii="Tahoma"/>
          <w:color w:val="C8785B"/>
          <w:spacing w:val="-2"/>
          <w:w w:val="105"/>
        </w:rPr>
        <w:t>Habitats</w:t>
      </w:r>
      <w:r>
        <w:rPr>
          <w:rFonts w:ascii="Tahoma"/>
          <w:color w:val="C8785B"/>
        </w:rPr>
        <w:tab/>
      </w:r>
      <w:r>
        <w:rPr>
          <w:rFonts w:ascii="Tahoma"/>
          <w:color w:val="009CD0"/>
          <w:spacing w:val="-2"/>
          <w:w w:val="105"/>
        </w:rPr>
        <w:t>Protection</w:t>
      </w:r>
    </w:p>
    <w:p w14:paraId="546ABA19">
      <w:pPr>
        <w:pStyle w:val="11"/>
        <w:rPr>
          <w:rFonts w:ascii="Tahoma"/>
          <w:sz w:val="20"/>
        </w:rPr>
      </w:pPr>
    </w:p>
    <w:p w14:paraId="39B2BF52">
      <w:pPr>
        <w:pStyle w:val="11"/>
        <w:rPr>
          <w:rFonts w:ascii="Tahoma"/>
          <w:sz w:val="20"/>
        </w:rPr>
      </w:pPr>
    </w:p>
    <w:p w14:paraId="465A9FE7">
      <w:pPr>
        <w:pStyle w:val="11"/>
        <w:spacing w:before="4"/>
        <w:rPr>
          <w:rFonts w:ascii="Tahoma"/>
          <w:sz w:val="21"/>
        </w:rPr>
      </w:pPr>
    </w:p>
    <w:p w14:paraId="35422A6A">
      <w:pPr>
        <w:spacing w:before="0"/>
        <w:ind w:left="619" w:right="0" w:firstLine="0"/>
        <w:jc w:val="left"/>
        <w:rPr>
          <w:rFonts w:ascii="Tahoma"/>
          <w:sz w:val="20"/>
        </w:rPr>
      </w:pPr>
      <w:r>
        <w:rPr>
          <w:rFonts w:ascii="Tahoma"/>
          <w:color w:val="231F20"/>
          <w:spacing w:val="-5"/>
          <w:sz w:val="20"/>
        </w:rPr>
        <w:t>68</w:t>
      </w:r>
    </w:p>
    <w:p w14:paraId="06D584F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5D1D25">
      <w:pPr>
        <w:spacing w:after="0" w:line="240" w:lineRule="auto"/>
        <w:jc w:val="left"/>
        <w:rPr>
          <w:rFonts w:ascii="Tahoma"/>
          <w:sz w:val="20"/>
        </w:rPr>
        <w:sectPr>
          <w:type w:val="continuous"/>
          <w:pgSz w:w="11910" w:h="16840"/>
          <w:pgMar w:top="1340" w:right="0" w:bottom="280" w:left="0" w:header="720" w:footer="720" w:gutter="0"/>
          <w:cols w:space="720" w:num="1"/>
        </w:sectPr>
      </w:pPr>
    </w:p>
    <w:p w14:paraId="3E38024C">
      <w:pPr>
        <w:pStyle w:val="11"/>
        <w:rPr>
          <w:rFonts w:ascii="Tahoma"/>
          <w:sz w:val="20"/>
        </w:rPr>
      </w:pPr>
    </w:p>
    <w:p w14:paraId="4AFD9741">
      <w:pPr>
        <w:pStyle w:val="11"/>
        <w:rPr>
          <w:rFonts w:ascii="Tahoma"/>
          <w:sz w:val="20"/>
        </w:rPr>
      </w:pPr>
    </w:p>
    <w:p w14:paraId="423503F8">
      <w:pPr>
        <w:pStyle w:val="11"/>
        <w:rPr>
          <w:rFonts w:ascii="Tahoma"/>
          <w:sz w:val="20"/>
        </w:rPr>
      </w:pPr>
    </w:p>
    <w:p w14:paraId="26BBE56D">
      <w:pPr>
        <w:pStyle w:val="11"/>
        <w:rPr>
          <w:rFonts w:ascii="Tahoma"/>
          <w:sz w:val="20"/>
        </w:rPr>
      </w:pPr>
    </w:p>
    <w:p w14:paraId="03409488">
      <w:pPr>
        <w:pStyle w:val="11"/>
        <w:spacing w:before="11"/>
        <w:rPr>
          <w:rFonts w:ascii="Tahoma"/>
          <w:sz w:val="15"/>
        </w:rPr>
      </w:pPr>
    </w:p>
    <w:p w14:paraId="78305ECA">
      <w:pPr>
        <w:spacing w:after="0"/>
        <w:rPr>
          <w:rFonts w:ascii="Tahoma"/>
          <w:sz w:val="15"/>
        </w:rPr>
        <w:sectPr>
          <w:pgSz w:w="11910" w:h="16840"/>
          <w:pgMar w:top="0" w:right="0" w:bottom="0" w:left="0" w:header="720" w:footer="720" w:gutter="0"/>
          <w:cols w:space="720" w:num="1"/>
        </w:sectPr>
      </w:pPr>
    </w:p>
    <w:p w14:paraId="6DC44EA3">
      <w:pPr>
        <w:spacing w:before="129" w:line="213" w:lineRule="auto"/>
        <w:ind w:left="1765" w:right="147" w:firstLine="0"/>
        <w:jc w:val="both"/>
        <w:rPr>
          <w:rFonts w:ascii="Tahoma"/>
          <w:sz w:val="26"/>
        </w:rPr>
      </w:pPr>
      <w:r>
        <mc:AlternateContent>
          <mc:Choice Requires="wps">
            <w:drawing>
              <wp:anchor distT="0" distB="0" distL="0" distR="0" simplePos="0" relativeHeight="251778048"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3313" name="Graphic 331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313" o:spid="_x0000_s1026" o:spt="100" style="position:absolute;left:0pt;margin-left:569.75pt;margin-top:-29.75pt;height:0.1pt;width:25.55pt;mso-position-horizontal-relative:page;z-index:251778048;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DC7LH2gAAAA0B&#10;AAAPAAAAAAAAAAEAIAAAACIAAABkcnMvZG93bnJldi54bWxQSwECFAAUAAAACACHTuJA9kLEs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168182"/>
          <w:sz w:val="26"/>
        </w:rPr>
        <w:t>Read</w:t>
      </w:r>
      <w:r>
        <w:rPr>
          <w:rFonts w:ascii="Tahoma"/>
          <w:color w:val="168182"/>
          <w:spacing w:val="-1"/>
          <w:sz w:val="26"/>
        </w:rPr>
        <w:t xml:space="preserve"> </w:t>
      </w:r>
      <w:r>
        <w:rPr>
          <w:rFonts w:ascii="Tahoma"/>
          <w:color w:val="168182"/>
          <w:sz w:val="26"/>
        </w:rPr>
        <w:t>each</w:t>
      </w:r>
      <w:r>
        <w:rPr>
          <w:rFonts w:ascii="Tahoma"/>
          <w:color w:val="168182"/>
          <w:spacing w:val="-1"/>
          <w:sz w:val="26"/>
        </w:rPr>
        <w:t xml:space="preserve"> </w:t>
      </w:r>
      <w:r>
        <w:rPr>
          <w:rFonts w:ascii="Tahoma"/>
          <w:color w:val="168182"/>
          <w:sz w:val="26"/>
        </w:rPr>
        <w:t>sentence.</w:t>
      </w:r>
      <w:r>
        <w:rPr>
          <w:rFonts w:ascii="Tahoma"/>
          <w:color w:val="168182"/>
          <w:spacing w:val="-1"/>
          <w:sz w:val="26"/>
        </w:rPr>
        <w:t xml:space="preserve"> </w:t>
      </w:r>
      <w:r>
        <w:rPr>
          <w:rFonts w:ascii="Tahoma"/>
          <w:color w:val="168182"/>
          <w:sz w:val="26"/>
        </w:rPr>
        <w:t>If</w:t>
      </w:r>
      <w:r>
        <w:rPr>
          <w:rFonts w:ascii="Tahoma"/>
          <w:color w:val="168182"/>
          <w:spacing w:val="-1"/>
          <w:sz w:val="26"/>
        </w:rPr>
        <w:t xml:space="preserve"> </w:t>
      </w:r>
      <w:r>
        <w:rPr>
          <w:rFonts w:ascii="Tahoma"/>
          <w:color w:val="168182"/>
          <w:sz w:val="26"/>
        </w:rPr>
        <w:t>you</w:t>
      </w:r>
      <w:r>
        <w:rPr>
          <w:rFonts w:ascii="Tahoma"/>
          <w:color w:val="168182"/>
          <w:spacing w:val="-1"/>
          <w:sz w:val="26"/>
        </w:rPr>
        <w:t xml:space="preserve"> </w:t>
      </w:r>
      <w:r>
        <w:rPr>
          <w:rFonts w:ascii="Tahoma"/>
          <w:color w:val="168182"/>
          <w:sz w:val="26"/>
        </w:rPr>
        <w:t>find a</w:t>
      </w:r>
      <w:r>
        <w:rPr>
          <w:rFonts w:ascii="Tahoma"/>
          <w:color w:val="168182"/>
          <w:spacing w:val="-15"/>
          <w:sz w:val="26"/>
        </w:rPr>
        <w:t xml:space="preserve"> </w:t>
      </w:r>
      <w:r>
        <w:rPr>
          <w:rFonts w:ascii="Tahoma"/>
          <w:color w:val="168182"/>
          <w:sz w:val="26"/>
        </w:rPr>
        <w:t>mistake,</w:t>
      </w:r>
      <w:r>
        <w:rPr>
          <w:rFonts w:ascii="Tahoma"/>
          <w:color w:val="168182"/>
          <w:spacing w:val="-14"/>
          <w:sz w:val="26"/>
        </w:rPr>
        <w:t xml:space="preserve"> </w:t>
      </w:r>
      <w:r>
        <w:rPr>
          <w:rFonts w:ascii="Tahoma"/>
          <w:color w:val="168182"/>
          <w:sz w:val="26"/>
        </w:rPr>
        <w:t>underline</w:t>
      </w:r>
      <w:r>
        <w:rPr>
          <w:rFonts w:ascii="Tahoma"/>
          <w:color w:val="168182"/>
          <w:spacing w:val="-15"/>
          <w:sz w:val="26"/>
        </w:rPr>
        <w:t xml:space="preserve"> </w:t>
      </w:r>
      <w:r>
        <w:rPr>
          <w:rFonts w:ascii="Tahoma"/>
          <w:color w:val="168182"/>
          <w:sz w:val="26"/>
        </w:rPr>
        <w:t>it</w:t>
      </w:r>
      <w:r>
        <w:rPr>
          <w:rFonts w:ascii="Tahoma"/>
          <w:color w:val="168182"/>
          <w:spacing w:val="-14"/>
          <w:sz w:val="26"/>
        </w:rPr>
        <w:t xml:space="preserve"> </w:t>
      </w:r>
      <w:r>
        <w:rPr>
          <w:rFonts w:ascii="Tahoma"/>
          <w:color w:val="168182"/>
          <w:sz w:val="26"/>
        </w:rPr>
        <w:t>and</w:t>
      </w:r>
      <w:r>
        <w:rPr>
          <w:rFonts w:ascii="Tahoma"/>
          <w:color w:val="168182"/>
          <w:spacing w:val="-14"/>
          <w:sz w:val="26"/>
        </w:rPr>
        <w:t xml:space="preserve"> </w:t>
      </w:r>
      <w:r>
        <w:rPr>
          <w:rFonts w:ascii="Tahoma"/>
          <w:color w:val="168182"/>
          <w:spacing w:val="-2"/>
          <w:sz w:val="26"/>
        </w:rPr>
        <w:t>write</w:t>
      </w:r>
    </w:p>
    <w:p w14:paraId="11B8F299">
      <w:pPr>
        <w:spacing w:before="2" w:line="213" w:lineRule="auto"/>
        <w:ind w:left="1765" w:right="0" w:firstLine="0"/>
        <w:jc w:val="both"/>
        <w:rPr>
          <w:rFonts w:ascii="Tahoma"/>
          <w:sz w:val="26"/>
        </w:rPr>
      </w:pPr>
      <w:r>
        <w:rPr>
          <w:rFonts w:ascii="Tahoma"/>
          <w:color w:val="168182"/>
          <w:sz w:val="26"/>
        </w:rPr>
        <w:t>the</w:t>
      </w:r>
      <w:r>
        <w:rPr>
          <w:rFonts w:ascii="Tahoma"/>
          <w:color w:val="168182"/>
          <w:spacing w:val="-21"/>
          <w:sz w:val="26"/>
        </w:rPr>
        <w:t xml:space="preserve"> </w:t>
      </w:r>
      <w:r>
        <w:rPr>
          <w:rFonts w:ascii="Tahoma"/>
          <w:color w:val="168182"/>
          <w:sz w:val="26"/>
        </w:rPr>
        <w:t>correct</w:t>
      </w:r>
      <w:r>
        <w:rPr>
          <w:rFonts w:ascii="Tahoma"/>
          <w:color w:val="168182"/>
          <w:spacing w:val="-20"/>
          <w:sz w:val="26"/>
        </w:rPr>
        <w:t xml:space="preserve"> </w:t>
      </w:r>
      <w:r>
        <w:rPr>
          <w:rFonts w:ascii="Tahoma"/>
          <w:color w:val="168182"/>
          <w:sz w:val="26"/>
        </w:rPr>
        <w:t>form</w:t>
      </w:r>
      <w:r>
        <w:rPr>
          <w:rFonts w:ascii="Tahoma"/>
          <w:color w:val="168182"/>
          <w:spacing w:val="-20"/>
          <w:sz w:val="26"/>
        </w:rPr>
        <w:t xml:space="preserve"> </w:t>
      </w:r>
      <w:r>
        <w:rPr>
          <w:rFonts w:ascii="Tahoma"/>
          <w:color w:val="168182"/>
          <w:sz w:val="26"/>
        </w:rPr>
        <w:t>on</w:t>
      </w:r>
      <w:r>
        <w:rPr>
          <w:rFonts w:ascii="Tahoma"/>
          <w:color w:val="168182"/>
          <w:spacing w:val="-21"/>
          <w:sz w:val="26"/>
        </w:rPr>
        <w:t xml:space="preserve"> </w:t>
      </w:r>
      <w:r>
        <w:rPr>
          <w:rFonts w:ascii="Tahoma"/>
          <w:color w:val="168182"/>
          <w:sz w:val="26"/>
        </w:rPr>
        <w:t>the</w:t>
      </w:r>
      <w:r>
        <w:rPr>
          <w:rFonts w:ascii="Tahoma"/>
          <w:color w:val="168182"/>
          <w:spacing w:val="-20"/>
          <w:sz w:val="26"/>
        </w:rPr>
        <w:t xml:space="preserve"> </w:t>
      </w:r>
      <w:r>
        <w:rPr>
          <w:rFonts w:ascii="Tahoma"/>
          <w:color w:val="168182"/>
          <w:sz w:val="26"/>
        </w:rPr>
        <w:t>line.</w:t>
      </w:r>
      <w:r>
        <w:rPr>
          <w:rFonts w:ascii="Tahoma"/>
          <w:color w:val="168182"/>
          <w:spacing w:val="-20"/>
          <w:sz w:val="26"/>
        </w:rPr>
        <w:t xml:space="preserve"> </w:t>
      </w:r>
      <w:r>
        <w:rPr>
          <w:rFonts w:ascii="Tahoma"/>
          <w:color w:val="168182"/>
          <w:sz w:val="26"/>
        </w:rPr>
        <w:t>If</w:t>
      </w:r>
      <w:r>
        <w:rPr>
          <w:rFonts w:ascii="Tahoma"/>
          <w:color w:val="168182"/>
          <w:spacing w:val="-21"/>
          <w:sz w:val="26"/>
        </w:rPr>
        <w:t xml:space="preserve"> </w:t>
      </w:r>
      <w:r>
        <w:rPr>
          <w:rFonts w:ascii="Tahoma"/>
          <w:color w:val="168182"/>
          <w:sz w:val="26"/>
        </w:rPr>
        <w:t>the sentence</w:t>
      </w:r>
      <w:r>
        <w:rPr>
          <w:rFonts w:ascii="Tahoma"/>
          <w:color w:val="168182"/>
          <w:spacing w:val="-21"/>
          <w:sz w:val="26"/>
        </w:rPr>
        <w:t xml:space="preserve"> </w:t>
      </w:r>
      <w:r>
        <w:rPr>
          <w:rFonts w:ascii="Tahoma"/>
          <w:color w:val="168182"/>
          <w:sz w:val="26"/>
        </w:rPr>
        <w:t>is</w:t>
      </w:r>
      <w:r>
        <w:rPr>
          <w:rFonts w:ascii="Tahoma"/>
          <w:color w:val="168182"/>
          <w:spacing w:val="-20"/>
          <w:sz w:val="26"/>
        </w:rPr>
        <w:t xml:space="preserve"> </w:t>
      </w:r>
      <w:r>
        <w:rPr>
          <w:rFonts w:ascii="Tahoma"/>
          <w:color w:val="168182"/>
          <w:sz w:val="26"/>
        </w:rPr>
        <w:t>right,</w:t>
      </w:r>
      <w:r>
        <w:rPr>
          <w:rFonts w:ascii="Tahoma"/>
          <w:color w:val="168182"/>
          <w:spacing w:val="-20"/>
          <w:sz w:val="26"/>
        </w:rPr>
        <w:t xml:space="preserve"> </w:t>
      </w:r>
      <w:r>
        <w:rPr>
          <w:rFonts w:ascii="Tahoma"/>
          <w:color w:val="168182"/>
          <w:sz w:val="26"/>
        </w:rPr>
        <w:t>put</w:t>
      </w:r>
      <w:r>
        <w:rPr>
          <w:rFonts w:ascii="Tahoma"/>
          <w:color w:val="168182"/>
          <w:spacing w:val="-20"/>
          <w:sz w:val="26"/>
        </w:rPr>
        <w:t xml:space="preserve"> </w:t>
      </w:r>
      <w:r>
        <w:rPr>
          <w:rFonts w:ascii="Tahoma"/>
          <w:color w:val="168182"/>
          <w:sz w:val="26"/>
        </w:rPr>
        <w:t>a</w:t>
      </w:r>
      <w:r>
        <w:rPr>
          <w:rFonts w:ascii="Tahoma"/>
          <w:color w:val="168182"/>
          <w:spacing w:val="-21"/>
          <w:sz w:val="26"/>
        </w:rPr>
        <w:t xml:space="preserve"> </w:t>
      </w:r>
      <w:r>
        <w:rPr>
          <w:rFonts w:ascii="Tahoma"/>
          <w:color w:val="168182"/>
          <w:sz w:val="26"/>
        </w:rPr>
        <w:t>tick</w:t>
      </w:r>
      <w:r>
        <w:rPr>
          <w:rFonts w:ascii="Tahoma"/>
          <w:color w:val="168182"/>
          <w:spacing w:val="-20"/>
          <w:sz w:val="26"/>
        </w:rPr>
        <w:t xml:space="preserve"> </w:t>
      </w:r>
      <w:r>
        <w:rPr>
          <w:rFonts w:ascii="Tahoma"/>
          <w:color w:val="168182"/>
          <w:sz w:val="26"/>
        </w:rPr>
        <w:t>on</w:t>
      </w:r>
      <w:r>
        <w:rPr>
          <w:rFonts w:ascii="Tahoma"/>
          <w:color w:val="168182"/>
          <w:spacing w:val="-20"/>
          <w:sz w:val="26"/>
        </w:rPr>
        <w:t xml:space="preserve"> </w:t>
      </w:r>
      <w:r>
        <w:rPr>
          <w:rFonts w:ascii="Tahoma"/>
          <w:color w:val="168182"/>
          <w:sz w:val="26"/>
        </w:rPr>
        <w:t xml:space="preserve">the </w:t>
      </w:r>
      <w:r>
        <w:rPr>
          <w:rFonts w:ascii="Tahoma"/>
          <w:color w:val="168182"/>
          <w:spacing w:val="-4"/>
          <w:w w:val="105"/>
          <w:sz w:val="26"/>
        </w:rPr>
        <w:t>line.</w:t>
      </w:r>
    </w:p>
    <w:p w14:paraId="64E0951C">
      <w:pPr>
        <w:pStyle w:val="15"/>
        <w:numPr>
          <w:ilvl w:val="1"/>
          <w:numId w:val="95"/>
        </w:numPr>
        <w:tabs>
          <w:tab w:val="left" w:pos="2028"/>
          <w:tab w:val="left" w:pos="5521"/>
        </w:tabs>
        <w:spacing w:before="182" w:after="0" w:line="242" w:lineRule="auto"/>
        <w:ind w:left="2028" w:right="69" w:hanging="312"/>
        <w:jc w:val="left"/>
        <w:rPr>
          <w:b/>
          <w:color w:val="231F20"/>
          <w:sz w:val="22"/>
        </w:rPr>
      </w:pPr>
      <w:r>
        <w:rPr>
          <w:rFonts w:ascii="Calibri"/>
          <w:color w:val="231F20"/>
          <w:w w:val="80"/>
          <w:sz w:val="26"/>
        </w:rPr>
        <w:t xml:space="preserve">Nowadays more and more functions are </w:t>
      </w:r>
      <w:r>
        <w:rPr>
          <w:rFonts w:ascii="Calibri"/>
          <w:color w:val="231F20"/>
          <w:w w:val="95"/>
          <w:sz w:val="26"/>
        </w:rPr>
        <w:t>adding to mobile phones.</w:t>
      </w:r>
      <w:r>
        <w:rPr>
          <w:rFonts w:ascii="Calibri"/>
          <w:color w:val="231F20"/>
          <w:spacing w:val="24"/>
          <w:w w:val="95"/>
          <w:sz w:val="26"/>
        </w:rPr>
        <w:t xml:space="preserve"> </w:t>
      </w:r>
      <w:r>
        <w:rPr>
          <w:rFonts w:ascii="Calibri"/>
          <w:color w:val="231F20"/>
          <w:sz w:val="26"/>
          <w:u w:val="single" w:color="231F20"/>
        </w:rPr>
        <w:tab/>
      </w:r>
    </w:p>
    <w:p w14:paraId="10F594B9">
      <w:pPr>
        <w:spacing w:before="123" w:line="242" w:lineRule="auto"/>
        <w:ind w:left="905" w:right="1295" w:firstLine="0"/>
        <w:jc w:val="left"/>
        <w:rPr>
          <w:rFonts w:ascii="Calibri"/>
          <w:sz w:val="26"/>
        </w:rPr>
      </w:pPr>
      <w:r>
        <w:br w:type="column"/>
      </w:r>
      <w:r>
        <w:rPr>
          <w:rFonts w:ascii="Calibri"/>
          <w:color w:val="231F20"/>
          <w:spacing w:val="-2"/>
          <w:w w:val="85"/>
          <w:sz w:val="26"/>
        </w:rPr>
        <w:t>(produce)</w:t>
      </w:r>
      <w:r>
        <w:rPr>
          <w:rFonts w:ascii="Calibri"/>
          <w:color w:val="231F20"/>
          <w:spacing w:val="-3"/>
          <w:w w:val="85"/>
          <w:sz w:val="26"/>
        </w:rPr>
        <w:t xml:space="preserve"> </w:t>
      </w:r>
      <w:r>
        <w:rPr>
          <w:rFonts w:ascii="Calibri"/>
          <w:color w:val="231F20"/>
          <w:spacing w:val="-2"/>
          <w:w w:val="85"/>
          <w:sz w:val="26"/>
        </w:rPr>
        <w:t>by</w:t>
      </w:r>
      <w:r>
        <w:rPr>
          <w:rFonts w:ascii="Calibri"/>
          <w:color w:val="231F20"/>
          <w:spacing w:val="-3"/>
          <w:w w:val="85"/>
          <w:sz w:val="26"/>
        </w:rPr>
        <w:t xml:space="preserve"> </w:t>
      </w:r>
      <w:r>
        <w:rPr>
          <w:rFonts w:ascii="Calibri"/>
          <w:color w:val="231F20"/>
          <w:spacing w:val="-2"/>
          <w:w w:val="85"/>
          <w:sz w:val="26"/>
        </w:rPr>
        <w:t>humans,</w:t>
      </w:r>
      <w:r>
        <w:rPr>
          <w:rFonts w:ascii="Calibri"/>
          <w:color w:val="231F20"/>
          <w:spacing w:val="-3"/>
          <w:w w:val="85"/>
          <w:sz w:val="26"/>
        </w:rPr>
        <w:t xml:space="preserve"> </w:t>
      </w:r>
      <w:r>
        <w:rPr>
          <w:rFonts w:ascii="Calibri"/>
          <w:color w:val="231F20"/>
          <w:spacing w:val="-2"/>
          <w:w w:val="85"/>
          <w:sz w:val="26"/>
        </w:rPr>
        <w:t>which</w:t>
      </w:r>
      <w:r>
        <w:rPr>
          <w:rFonts w:ascii="Calibri"/>
          <w:color w:val="231F20"/>
          <w:spacing w:val="-3"/>
          <w:w w:val="85"/>
          <w:sz w:val="26"/>
        </w:rPr>
        <w:t xml:space="preserve"> </w:t>
      </w:r>
      <w:r>
        <w:rPr>
          <w:rFonts w:ascii="Calibri"/>
          <w:color w:val="231F20"/>
          <w:spacing w:val="-2"/>
          <w:w w:val="85"/>
          <w:sz w:val="26"/>
        </w:rPr>
        <w:t>are</w:t>
      </w:r>
      <w:r>
        <w:rPr>
          <w:rFonts w:ascii="Calibri"/>
          <w:color w:val="231F20"/>
          <w:spacing w:val="-3"/>
          <w:w w:val="85"/>
          <w:sz w:val="26"/>
        </w:rPr>
        <w:t xml:space="preserve"> </w:t>
      </w:r>
      <w:r>
        <w:rPr>
          <w:rFonts w:ascii="Calibri"/>
          <w:color w:val="231F20"/>
          <w:spacing w:val="-2"/>
          <w:w w:val="85"/>
          <w:sz w:val="26"/>
        </w:rPr>
        <w:t xml:space="preserve">polluting </w:t>
      </w:r>
      <w:r>
        <w:rPr>
          <w:rFonts w:ascii="Calibri"/>
          <w:color w:val="231F20"/>
          <w:w w:val="85"/>
          <w:sz w:val="26"/>
        </w:rPr>
        <w:t>animal habitats. Harmful chemicals</w:t>
      </w:r>
    </w:p>
    <w:p w14:paraId="7119C1B0">
      <w:pPr>
        <w:tabs>
          <w:tab w:val="left" w:pos="2571"/>
        </w:tabs>
        <w:spacing w:before="0" w:line="242" w:lineRule="auto"/>
        <w:ind w:left="905" w:right="1229" w:firstLine="0"/>
        <w:jc w:val="left"/>
        <w:rPr>
          <w:rFonts w:ascii="Calibri"/>
          <w:sz w:val="26"/>
        </w:rPr>
      </w:pPr>
      <w:r>
        <w:rPr>
          <w:rFonts w:ascii="Calibri"/>
          <w:color w:val="231F20"/>
          <w:sz w:val="26"/>
          <w:u w:val="single" w:color="231F20"/>
        </w:rPr>
        <w:tab/>
      </w:r>
      <w:r>
        <w:rPr>
          <w:rFonts w:ascii="Calibri"/>
          <w:color w:val="231F20"/>
          <w:spacing w:val="-4"/>
          <w:sz w:val="26"/>
        </w:rPr>
        <w:t xml:space="preserve"> </w:t>
      </w:r>
      <w:r>
        <w:rPr>
          <w:rFonts w:ascii="Calibri"/>
          <w:color w:val="231F20"/>
          <w:w w:val="80"/>
          <w:sz w:val="26"/>
        </w:rPr>
        <w:t>(create) by human activities are being released into the air, water, and soil.</w:t>
      </w:r>
    </w:p>
    <w:p w14:paraId="532EB3B0">
      <w:pPr>
        <w:tabs>
          <w:tab w:val="left" w:pos="4281"/>
        </w:tabs>
        <w:spacing w:before="0" w:line="242" w:lineRule="auto"/>
        <w:ind w:left="905" w:right="1295" w:firstLine="0"/>
        <w:jc w:val="left"/>
        <w:rPr>
          <w:rFonts w:ascii="Calibri"/>
          <w:sz w:val="26"/>
        </w:rPr>
      </w:pPr>
      <w:r>
        <w:rPr>
          <w:rFonts w:ascii="Calibri"/>
          <w:color w:val="231F20"/>
          <w:w w:val="95"/>
          <w:sz w:val="26"/>
        </w:rPr>
        <w:t xml:space="preserve">The whole of nature </w:t>
      </w:r>
      <w:r>
        <w:rPr>
          <w:rFonts w:ascii="Calibri"/>
          <w:color w:val="231F20"/>
          <w:sz w:val="26"/>
          <w:u w:val="single" w:color="231F20"/>
        </w:rPr>
        <w:tab/>
      </w:r>
      <w:r>
        <w:rPr>
          <w:rFonts w:ascii="Calibri"/>
          <w:color w:val="231F20"/>
          <w:spacing w:val="-20"/>
          <w:sz w:val="26"/>
        </w:rPr>
        <w:t xml:space="preserve"> </w:t>
      </w:r>
      <w:r>
        <w:rPr>
          <w:rFonts w:ascii="Calibri"/>
          <w:color w:val="231F20"/>
          <w:spacing w:val="-2"/>
          <w:w w:val="85"/>
          <w:sz w:val="26"/>
        </w:rPr>
        <w:t xml:space="preserve">(affect) </w:t>
      </w:r>
      <w:r>
        <w:rPr>
          <w:rFonts w:ascii="Calibri"/>
          <w:color w:val="231F20"/>
          <w:w w:val="90"/>
          <w:sz w:val="26"/>
        </w:rPr>
        <w:t>by human beings.</w:t>
      </w:r>
    </w:p>
    <w:p w14:paraId="2E4DC39B">
      <w:pPr>
        <w:tabs>
          <w:tab w:val="left" w:pos="5043"/>
        </w:tabs>
        <w:spacing w:before="0" w:line="316" w:lineRule="exact"/>
        <w:ind w:left="1164" w:right="0" w:firstLine="0"/>
        <w:jc w:val="left"/>
        <w:rPr>
          <w:rFonts w:ascii="Calibri"/>
          <w:sz w:val="26"/>
        </w:rPr>
      </w:pPr>
      <w:r>
        <w:rPr>
          <w:rFonts w:ascii="Calibri"/>
          <w:color w:val="231F20"/>
          <w:w w:val="80"/>
          <w:sz w:val="26"/>
        </w:rPr>
        <w:t>However,</w:t>
      </w:r>
      <w:r>
        <w:rPr>
          <w:rFonts w:ascii="Calibri"/>
          <w:color w:val="231F20"/>
          <w:spacing w:val="-9"/>
          <w:sz w:val="26"/>
        </w:rPr>
        <w:t xml:space="preserve"> </w:t>
      </w:r>
      <w:r>
        <w:rPr>
          <w:rFonts w:ascii="Calibri"/>
          <w:color w:val="231F20"/>
          <w:w w:val="80"/>
          <w:sz w:val="26"/>
        </w:rPr>
        <w:t>much</w:t>
      </w:r>
      <w:r>
        <w:rPr>
          <w:rFonts w:ascii="Calibri"/>
          <w:color w:val="231F20"/>
          <w:spacing w:val="-8"/>
          <w:sz w:val="26"/>
        </w:rPr>
        <w:t xml:space="preserve"> </w:t>
      </w:r>
      <w:r>
        <w:rPr>
          <w:rFonts w:ascii="Calibri"/>
          <w:color w:val="231F20"/>
          <w:w w:val="80"/>
          <w:sz w:val="26"/>
        </w:rPr>
        <w:t>has</w:t>
      </w:r>
      <w:r>
        <w:rPr>
          <w:rFonts w:ascii="Calibri"/>
          <w:color w:val="231F20"/>
          <w:spacing w:val="-8"/>
          <w:sz w:val="26"/>
        </w:rPr>
        <w:t xml:space="preserve"> </w:t>
      </w:r>
      <w:r>
        <w:rPr>
          <w:rFonts w:ascii="Calibri"/>
          <w:color w:val="231F20"/>
          <w:w w:val="80"/>
          <w:sz w:val="26"/>
        </w:rPr>
        <w:t>been</w:t>
      </w:r>
      <w:r>
        <w:rPr>
          <w:rFonts w:ascii="Calibri"/>
          <w:color w:val="231F20"/>
          <w:spacing w:val="-8"/>
          <w:sz w:val="26"/>
        </w:rPr>
        <w:t xml:space="preserve"> </w:t>
      </w:r>
      <w:r>
        <w:rPr>
          <w:rFonts w:ascii="Calibri"/>
          <w:color w:val="231F20"/>
          <w:w w:val="80"/>
          <w:sz w:val="26"/>
        </w:rPr>
        <w:t>done</w:t>
      </w:r>
      <w:r>
        <w:rPr>
          <w:rFonts w:ascii="Calibri"/>
          <w:color w:val="231F20"/>
          <w:spacing w:val="-8"/>
          <w:sz w:val="26"/>
        </w:rPr>
        <w:t xml:space="preserve"> </w:t>
      </w:r>
      <w:r>
        <w:rPr>
          <w:rFonts w:ascii="Calibri"/>
          <w:color w:val="231F20"/>
          <w:w w:val="80"/>
          <w:sz w:val="26"/>
        </w:rPr>
        <w:t>and</w:t>
      </w:r>
      <w:r>
        <w:rPr>
          <w:rFonts w:ascii="Calibri"/>
          <w:color w:val="231F20"/>
          <w:spacing w:val="-11"/>
          <w:sz w:val="26"/>
        </w:rPr>
        <w:t xml:space="preserve"> </w:t>
      </w:r>
      <w:r>
        <w:rPr>
          <w:rFonts w:ascii="Calibri"/>
          <w:color w:val="231F20"/>
          <w:sz w:val="26"/>
          <w:u w:val="single" w:color="231F20"/>
        </w:rPr>
        <w:tab/>
      </w:r>
    </w:p>
    <w:p w14:paraId="6D9761BB">
      <w:pPr>
        <w:spacing w:after="0" w:line="316" w:lineRule="exact"/>
        <w:jc w:val="left"/>
        <w:rPr>
          <w:rFonts w:ascii="Calibri"/>
          <w:sz w:val="26"/>
        </w:rPr>
        <w:sectPr>
          <w:type w:val="continuous"/>
          <w:pgSz w:w="11910" w:h="16840"/>
          <w:pgMar w:top="1340" w:right="0" w:bottom="280" w:left="0" w:header="720" w:footer="720" w:gutter="0"/>
          <w:cols w:equalWidth="0" w:num="2">
            <w:col w:w="5603" w:space="40"/>
            <w:col w:w="6267"/>
          </w:cols>
        </w:sectPr>
      </w:pPr>
    </w:p>
    <w:p w14:paraId="3DDFBB18">
      <w:pPr>
        <w:pStyle w:val="15"/>
        <w:numPr>
          <w:ilvl w:val="1"/>
          <w:numId w:val="95"/>
        </w:numPr>
        <w:tabs>
          <w:tab w:val="left" w:pos="2028"/>
          <w:tab w:val="left" w:pos="6547"/>
          <w:tab w:val="left" w:pos="8064"/>
        </w:tabs>
        <w:spacing w:before="0" w:after="0" w:line="318" w:lineRule="exact"/>
        <w:ind w:left="2028" w:right="0" w:hanging="311"/>
        <w:jc w:val="left"/>
        <w:rPr>
          <w:b/>
          <w:color w:val="231F20"/>
          <w:position w:val="2"/>
          <w:sz w:val="22"/>
        </w:rPr>
      </w:pPr>
      <w:r>
        <w:rPr>
          <w:rFonts w:ascii="Calibri" w:hAnsi="Calibri"/>
          <w:color w:val="231F20"/>
          <w:w w:val="80"/>
          <w:position w:val="1"/>
          <w:sz w:val="26"/>
        </w:rPr>
        <w:t>Don’t</w:t>
      </w:r>
      <w:r>
        <w:rPr>
          <w:rFonts w:ascii="Calibri" w:hAnsi="Calibri"/>
          <w:color w:val="231F20"/>
          <w:spacing w:val="-3"/>
          <w:position w:val="1"/>
          <w:sz w:val="26"/>
        </w:rPr>
        <w:t xml:space="preserve"> </w:t>
      </w:r>
      <w:r>
        <w:rPr>
          <w:rFonts w:ascii="Calibri" w:hAnsi="Calibri"/>
          <w:color w:val="231F20"/>
          <w:w w:val="80"/>
          <w:position w:val="1"/>
          <w:sz w:val="26"/>
        </w:rPr>
        <w:t>call</w:t>
      </w:r>
      <w:r>
        <w:rPr>
          <w:rFonts w:ascii="Calibri" w:hAnsi="Calibri"/>
          <w:color w:val="231F20"/>
          <w:spacing w:val="-2"/>
          <w:position w:val="1"/>
          <w:sz w:val="26"/>
        </w:rPr>
        <w:t xml:space="preserve"> </w:t>
      </w:r>
      <w:r>
        <w:rPr>
          <w:rFonts w:ascii="Calibri" w:hAnsi="Calibri"/>
          <w:color w:val="231F20"/>
          <w:w w:val="80"/>
          <w:position w:val="1"/>
          <w:sz w:val="26"/>
        </w:rPr>
        <w:t>Mary.</w:t>
      </w:r>
      <w:r>
        <w:rPr>
          <w:rFonts w:ascii="Calibri" w:hAnsi="Calibri"/>
          <w:color w:val="231F20"/>
          <w:spacing w:val="-2"/>
          <w:position w:val="1"/>
          <w:sz w:val="26"/>
        </w:rPr>
        <w:t xml:space="preserve"> </w:t>
      </w:r>
      <w:r>
        <w:rPr>
          <w:rFonts w:ascii="Calibri" w:hAnsi="Calibri"/>
          <w:color w:val="231F20"/>
          <w:w w:val="80"/>
          <w:position w:val="1"/>
          <w:sz w:val="26"/>
        </w:rPr>
        <w:t>She</w:t>
      </w:r>
      <w:r>
        <w:rPr>
          <w:rFonts w:ascii="Calibri" w:hAnsi="Calibri"/>
          <w:color w:val="231F20"/>
          <w:spacing w:val="-2"/>
          <w:position w:val="1"/>
          <w:sz w:val="26"/>
        </w:rPr>
        <w:t xml:space="preserve"> </w:t>
      </w:r>
      <w:r>
        <w:rPr>
          <w:rFonts w:ascii="Calibri" w:hAnsi="Calibri"/>
          <w:color w:val="231F20"/>
          <w:w w:val="80"/>
          <w:position w:val="1"/>
          <w:sz w:val="26"/>
        </w:rPr>
        <w:t>is</w:t>
      </w:r>
      <w:r>
        <w:rPr>
          <w:rFonts w:ascii="Calibri" w:hAnsi="Calibri"/>
          <w:color w:val="231F20"/>
          <w:spacing w:val="-2"/>
          <w:position w:val="1"/>
          <w:sz w:val="26"/>
        </w:rPr>
        <w:t xml:space="preserve"> </w:t>
      </w:r>
      <w:r>
        <w:rPr>
          <w:rFonts w:ascii="Calibri" w:hAnsi="Calibri"/>
          <w:color w:val="231F20"/>
          <w:w w:val="80"/>
          <w:position w:val="1"/>
          <w:sz w:val="26"/>
        </w:rPr>
        <w:t>interviewed</w:t>
      </w:r>
      <w:r>
        <w:rPr>
          <w:rFonts w:ascii="Calibri" w:hAnsi="Calibri"/>
          <w:color w:val="231F20"/>
          <w:spacing w:val="-2"/>
          <w:position w:val="1"/>
          <w:sz w:val="26"/>
        </w:rPr>
        <w:t xml:space="preserve"> </w:t>
      </w:r>
      <w:r>
        <w:rPr>
          <w:rFonts w:ascii="Calibri" w:hAnsi="Calibri"/>
          <w:color w:val="231F20"/>
          <w:spacing w:val="-2"/>
          <w:w w:val="80"/>
          <w:position w:val="1"/>
          <w:sz w:val="26"/>
        </w:rPr>
        <w:t>right</w:t>
      </w:r>
      <w:r>
        <w:rPr>
          <w:rFonts w:ascii="Calibri" w:hAnsi="Calibri"/>
          <w:color w:val="231F20"/>
          <w:position w:val="1"/>
          <w:sz w:val="26"/>
        </w:rPr>
        <w:tab/>
      </w:r>
      <w:r>
        <w:rPr>
          <w:rFonts w:ascii="Calibri" w:hAnsi="Calibri"/>
          <w:color w:val="231F20"/>
          <w:position w:val="1"/>
          <w:sz w:val="26"/>
          <w:u w:val="single" w:color="231F20"/>
        </w:rPr>
        <w:tab/>
      </w:r>
      <w:r>
        <w:rPr>
          <w:rFonts w:ascii="Calibri" w:hAnsi="Calibri"/>
          <w:color w:val="231F20"/>
          <w:spacing w:val="-12"/>
          <w:position w:val="1"/>
          <w:sz w:val="26"/>
        </w:rPr>
        <w:t xml:space="preserve"> </w:t>
      </w:r>
      <w:r>
        <w:rPr>
          <w:rFonts w:ascii="Calibri" w:hAnsi="Calibri"/>
          <w:color w:val="231F20"/>
          <w:spacing w:val="-4"/>
          <w:w w:val="85"/>
          <w:sz w:val="26"/>
        </w:rPr>
        <w:t>(still</w:t>
      </w:r>
      <w:r>
        <w:rPr>
          <w:rFonts w:ascii="Calibri" w:hAnsi="Calibri"/>
          <w:color w:val="231F20"/>
          <w:spacing w:val="-12"/>
          <w:sz w:val="26"/>
        </w:rPr>
        <w:t xml:space="preserve"> </w:t>
      </w:r>
      <w:r>
        <w:rPr>
          <w:rFonts w:ascii="Calibri" w:hAnsi="Calibri"/>
          <w:color w:val="231F20"/>
          <w:spacing w:val="-4"/>
          <w:w w:val="85"/>
          <w:sz w:val="26"/>
        </w:rPr>
        <w:t>do)</w:t>
      </w:r>
      <w:r>
        <w:rPr>
          <w:rFonts w:ascii="Calibri" w:hAnsi="Calibri"/>
          <w:color w:val="231F20"/>
          <w:spacing w:val="-12"/>
          <w:sz w:val="26"/>
        </w:rPr>
        <w:t xml:space="preserve"> </w:t>
      </w:r>
      <w:r>
        <w:rPr>
          <w:rFonts w:ascii="Calibri" w:hAnsi="Calibri"/>
          <w:color w:val="231F20"/>
          <w:spacing w:val="-4"/>
          <w:w w:val="85"/>
          <w:sz w:val="26"/>
        </w:rPr>
        <w:t>to</w:t>
      </w:r>
      <w:r>
        <w:rPr>
          <w:rFonts w:ascii="Calibri" w:hAnsi="Calibri"/>
          <w:color w:val="231F20"/>
          <w:spacing w:val="-12"/>
          <w:sz w:val="26"/>
        </w:rPr>
        <w:t xml:space="preserve"> </w:t>
      </w:r>
      <w:r>
        <w:rPr>
          <w:rFonts w:ascii="Calibri" w:hAnsi="Calibri"/>
          <w:color w:val="231F20"/>
          <w:spacing w:val="-4"/>
          <w:w w:val="85"/>
          <w:sz w:val="26"/>
        </w:rPr>
        <w:t>save</w:t>
      </w:r>
      <w:r>
        <w:rPr>
          <w:rFonts w:ascii="Calibri" w:hAnsi="Calibri"/>
          <w:color w:val="231F20"/>
          <w:spacing w:val="-12"/>
          <w:sz w:val="26"/>
        </w:rPr>
        <w:t xml:space="preserve"> </w:t>
      </w:r>
      <w:r>
        <w:rPr>
          <w:rFonts w:ascii="Calibri" w:hAnsi="Calibri"/>
          <w:color w:val="231F20"/>
          <w:spacing w:val="-4"/>
          <w:w w:val="85"/>
          <w:sz w:val="26"/>
        </w:rPr>
        <w:t>endangered</w:t>
      </w:r>
    </w:p>
    <w:p w14:paraId="1B9BFC5C">
      <w:pPr>
        <w:spacing w:after="0" w:line="318" w:lineRule="exact"/>
        <w:jc w:val="left"/>
        <w:rPr>
          <w:sz w:val="22"/>
        </w:rPr>
        <w:sectPr>
          <w:type w:val="continuous"/>
          <w:pgSz w:w="11910" w:h="16840"/>
          <w:pgMar w:top="1340" w:right="0" w:bottom="280" w:left="0" w:header="720" w:footer="720" w:gutter="0"/>
          <w:cols w:space="720" w:num="1"/>
        </w:sectPr>
      </w:pPr>
    </w:p>
    <w:p w14:paraId="787829BF">
      <w:pPr>
        <w:tabs>
          <w:tab w:val="left" w:pos="4328"/>
          <w:tab w:val="left" w:pos="5521"/>
        </w:tabs>
        <w:spacing w:before="0" w:line="306" w:lineRule="exact"/>
        <w:ind w:left="2028" w:right="0" w:firstLine="0"/>
        <w:jc w:val="left"/>
        <w:rPr>
          <w:rFonts w:ascii="Calibri"/>
          <w:sz w:val="26"/>
        </w:rPr>
      </w:pPr>
      <w:r>
        <w:rPr>
          <w:rFonts w:ascii="Calibri"/>
          <w:color w:val="231F20"/>
          <w:spacing w:val="-4"/>
          <w:w w:val="85"/>
          <w:sz w:val="26"/>
        </w:rPr>
        <w:t>now.</w:t>
      </w:r>
      <w:r>
        <w:rPr>
          <w:rFonts w:ascii="Calibri"/>
          <w:color w:val="231F20"/>
          <w:sz w:val="26"/>
        </w:rPr>
        <w:tab/>
      </w:r>
      <w:r>
        <w:rPr>
          <w:rFonts w:ascii="Calibri"/>
          <w:color w:val="231F20"/>
          <w:sz w:val="26"/>
          <w:u w:val="single" w:color="231F20"/>
        </w:rPr>
        <w:tab/>
      </w:r>
    </w:p>
    <w:p w14:paraId="753B9564">
      <w:pPr>
        <w:pStyle w:val="15"/>
        <w:numPr>
          <w:ilvl w:val="1"/>
          <w:numId w:val="95"/>
        </w:numPr>
        <w:tabs>
          <w:tab w:val="left" w:pos="2028"/>
          <w:tab w:val="left" w:pos="4328"/>
          <w:tab w:val="left" w:pos="5521"/>
        </w:tabs>
        <w:spacing w:before="2" w:after="0" w:line="242" w:lineRule="auto"/>
        <w:ind w:left="2028" w:right="330" w:hanging="312"/>
        <w:jc w:val="left"/>
        <w:rPr>
          <w:b/>
          <w:color w:val="231F20"/>
          <w:sz w:val="22"/>
        </w:rPr>
      </w:pPr>
      <w:r>
        <w:rPr>
          <w:rFonts w:ascii="Calibri"/>
          <w:color w:val="231F20"/>
          <w:spacing w:val="-2"/>
          <w:w w:val="85"/>
          <w:sz w:val="26"/>
        </w:rPr>
        <w:t>Are</w:t>
      </w:r>
      <w:r>
        <w:rPr>
          <w:rFonts w:ascii="Calibri"/>
          <w:color w:val="231F20"/>
          <w:spacing w:val="-10"/>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right</w:t>
      </w:r>
      <w:r>
        <w:rPr>
          <w:rFonts w:ascii="Calibri"/>
          <w:color w:val="231F20"/>
          <w:spacing w:val="-9"/>
          <w:w w:val="85"/>
          <w:sz w:val="26"/>
        </w:rPr>
        <w:t xml:space="preserve"> </w:t>
      </w:r>
      <w:r>
        <w:rPr>
          <w:rFonts w:ascii="Calibri"/>
          <w:color w:val="231F20"/>
          <w:spacing w:val="-2"/>
          <w:w w:val="85"/>
          <w:sz w:val="26"/>
        </w:rPr>
        <w:t>decisions</w:t>
      </w:r>
      <w:r>
        <w:rPr>
          <w:rFonts w:ascii="Calibri"/>
          <w:color w:val="231F20"/>
          <w:spacing w:val="-9"/>
          <w:w w:val="85"/>
          <w:sz w:val="26"/>
        </w:rPr>
        <w:t xml:space="preserve"> </w:t>
      </w:r>
      <w:r>
        <w:rPr>
          <w:rFonts w:ascii="Calibri"/>
          <w:color w:val="231F20"/>
          <w:spacing w:val="-2"/>
          <w:w w:val="85"/>
          <w:sz w:val="26"/>
        </w:rPr>
        <w:t>being</w:t>
      </w:r>
      <w:r>
        <w:rPr>
          <w:rFonts w:ascii="Calibri"/>
          <w:color w:val="231F20"/>
          <w:spacing w:val="-9"/>
          <w:w w:val="85"/>
          <w:sz w:val="26"/>
        </w:rPr>
        <w:t xml:space="preserve"> </w:t>
      </w:r>
      <w:r>
        <w:rPr>
          <w:rFonts w:ascii="Calibri"/>
          <w:color w:val="231F20"/>
          <w:spacing w:val="-2"/>
          <w:w w:val="85"/>
          <w:sz w:val="26"/>
        </w:rPr>
        <w:t>made?</w:t>
      </w:r>
      <w:r>
        <w:rPr>
          <w:rFonts w:ascii="Calibri"/>
          <w:color w:val="231F20"/>
          <w:spacing w:val="-10"/>
          <w:w w:val="85"/>
          <w:sz w:val="26"/>
        </w:rPr>
        <w:t xml:space="preserve"> </w:t>
      </w:r>
      <w:r>
        <w:rPr>
          <w:rFonts w:ascii="Calibri"/>
          <w:color w:val="231F20"/>
          <w:spacing w:val="-2"/>
          <w:w w:val="85"/>
          <w:sz w:val="26"/>
        </w:rPr>
        <w:t xml:space="preserve">We </w:t>
      </w:r>
      <w:r>
        <w:rPr>
          <w:rFonts w:ascii="Calibri"/>
          <w:color w:val="231F20"/>
          <w:w w:val="95"/>
          <w:sz w:val="26"/>
        </w:rPr>
        <w:t>have to wait and see.</w:t>
      </w:r>
      <w:r>
        <w:rPr>
          <w:rFonts w:ascii="Calibri"/>
          <w:color w:val="231F20"/>
          <w:sz w:val="26"/>
        </w:rPr>
        <w:tab/>
      </w:r>
      <w:r>
        <w:rPr>
          <w:rFonts w:ascii="Calibri"/>
          <w:color w:val="231F20"/>
          <w:sz w:val="26"/>
          <w:u w:val="single" w:color="231F20"/>
        </w:rPr>
        <w:tab/>
      </w:r>
    </w:p>
    <w:p w14:paraId="0B9AD40F">
      <w:pPr>
        <w:pStyle w:val="15"/>
        <w:numPr>
          <w:ilvl w:val="1"/>
          <w:numId w:val="95"/>
        </w:numPr>
        <w:tabs>
          <w:tab w:val="left" w:pos="2027"/>
          <w:tab w:val="left" w:pos="2049"/>
          <w:tab w:val="left" w:pos="4328"/>
          <w:tab w:val="left" w:pos="5521"/>
        </w:tabs>
        <w:spacing w:before="0" w:after="0" w:line="242" w:lineRule="auto"/>
        <w:ind w:left="2049" w:right="330" w:hanging="333"/>
        <w:jc w:val="left"/>
        <w:rPr>
          <w:b/>
          <w:color w:val="231F20"/>
          <w:sz w:val="22"/>
        </w:rPr>
      </w:pPr>
      <w:r>
        <w:rPr>
          <w:rFonts w:ascii="Calibri"/>
          <w:color w:val="231F20"/>
          <w:spacing w:val="-2"/>
          <w:w w:val="85"/>
          <w:sz w:val="26"/>
        </w:rPr>
        <w:t>Our</w:t>
      </w:r>
      <w:r>
        <w:rPr>
          <w:rFonts w:ascii="Calibri"/>
          <w:color w:val="231F20"/>
          <w:spacing w:val="-6"/>
          <w:w w:val="85"/>
          <w:sz w:val="26"/>
        </w:rPr>
        <w:t xml:space="preserve"> </w:t>
      </w:r>
      <w:r>
        <w:rPr>
          <w:rFonts w:ascii="Calibri"/>
          <w:color w:val="231F20"/>
          <w:spacing w:val="-2"/>
          <w:w w:val="85"/>
          <w:sz w:val="26"/>
        </w:rPr>
        <w:t>speech</w:t>
      </w:r>
      <w:r>
        <w:rPr>
          <w:rFonts w:ascii="Calibri"/>
          <w:color w:val="231F20"/>
          <w:spacing w:val="-6"/>
          <w:w w:val="85"/>
          <w:sz w:val="26"/>
        </w:rPr>
        <w:t xml:space="preserve"> </w:t>
      </w:r>
      <w:r>
        <w:rPr>
          <w:rFonts w:ascii="Calibri"/>
          <w:color w:val="231F20"/>
          <w:spacing w:val="-2"/>
          <w:w w:val="85"/>
          <w:sz w:val="26"/>
        </w:rPr>
        <w:t>is</w:t>
      </w:r>
      <w:r>
        <w:rPr>
          <w:rFonts w:ascii="Calibri"/>
          <w:color w:val="231F20"/>
          <w:spacing w:val="-6"/>
          <w:w w:val="85"/>
          <w:sz w:val="26"/>
        </w:rPr>
        <w:t xml:space="preserve"> </w:t>
      </w:r>
      <w:r>
        <w:rPr>
          <w:rFonts w:ascii="Calibri"/>
          <w:color w:val="231F20"/>
          <w:spacing w:val="-2"/>
          <w:w w:val="85"/>
          <w:sz w:val="26"/>
        </w:rPr>
        <w:t>preparing.</w:t>
      </w:r>
      <w:r>
        <w:rPr>
          <w:rFonts w:ascii="Calibri"/>
          <w:color w:val="231F20"/>
          <w:spacing w:val="-6"/>
          <w:w w:val="85"/>
          <w:sz w:val="26"/>
        </w:rPr>
        <w:t xml:space="preserve"> </w:t>
      </w:r>
      <w:r>
        <w:rPr>
          <w:rFonts w:ascii="Calibri"/>
          <w:color w:val="231F20"/>
          <w:spacing w:val="-2"/>
          <w:w w:val="85"/>
          <w:sz w:val="26"/>
        </w:rPr>
        <w:t>It</w:t>
      </w:r>
      <w:r>
        <w:rPr>
          <w:rFonts w:ascii="Calibri"/>
          <w:color w:val="231F20"/>
          <w:spacing w:val="-6"/>
          <w:w w:val="85"/>
          <w:sz w:val="26"/>
        </w:rPr>
        <w:t xml:space="preserve"> </w:t>
      </w:r>
      <w:r>
        <w:rPr>
          <w:rFonts w:ascii="Calibri"/>
          <w:color w:val="231F20"/>
          <w:spacing w:val="-2"/>
          <w:w w:val="85"/>
          <w:sz w:val="26"/>
        </w:rPr>
        <w:t>will</w:t>
      </w:r>
      <w:r>
        <w:rPr>
          <w:rFonts w:ascii="Calibri"/>
          <w:color w:val="231F20"/>
          <w:spacing w:val="-6"/>
          <w:w w:val="85"/>
          <w:sz w:val="26"/>
        </w:rPr>
        <w:t xml:space="preserve"> </w:t>
      </w:r>
      <w:r>
        <w:rPr>
          <w:rFonts w:ascii="Calibri"/>
          <w:color w:val="231F20"/>
          <w:spacing w:val="-2"/>
          <w:w w:val="85"/>
          <w:sz w:val="26"/>
        </w:rPr>
        <w:t>be</w:t>
      </w:r>
      <w:r>
        <w:rPr>
          <w:rFonts w:ascii="Calibri"/>
          <w:color w:val="231F20"/>
          <w:spacing w:val="-6"/>
          <w:w w:val="85"/>
          <w:sz w:val="26"/>
        </w:rPr>
        <w:t xml:space="preserve"> </w:t>
      </w:r>
      <w:r>
        <w:rPr>
          <w:rFonts w:ascii="Calibri"/>
          <w:color w:val="231F20"/>
          <w:spacing w:val="-2"/>
          <w:w w:val="85"/>
          <w:sz w:val="26"/>
        </w:rPr>
        <w:t xml:space="preserve">ready </w:t>
      </w:r>
      <w:r>
        <w:rPr>
          <w:rFonts w:ascii="Calibri"/>
          <w:color w:val="231F20"/>
          <w:w w:val="90"/>
          <w:sz w:val="26"/>
        </w:rPr>
        <w:t>in one or two hours.</w:t>
      </w:r>
      <w:r>
        <w:rPr>
          <w:rFonts w:ascii="Calibri"/>
          <w:color w:val="231F20"/>
          <w:sz w:val="26"/>
        </w:rPr>
        <w:tab/>
      </w:r>
      <w:r>
        <w:rPr>
          <w:rFonts w:ascii="Calibri"/>
          <w:color w:val="231F20"/>
          <w:sz w:val="26"/>
          <w:u w:val="single" w:color="231F20"/>
        </w:rPr>
        <w:tab/>
      </w:r>
    </w:p>
    <w:p w14:paraId="116D4301">
      <w:pPr>
        <w:pStyle w:val="15"/>
        <w:numPr>
          <w:ilvl w:val="1"/>
          <w:numId w:val="95"/>
        </w:numPr>
        <w:tabs>
          <w:tab w:val="left" w:pos="2027"/>
          <w:tab w:val="left" w:pos="2049"/>
          <w:tab w:val="left" w:pos="4328"/>
          <w:tab w:val="left" w:pos="5521"/>
        </w:tabs>
        <w:spacing w:before="0" w:after="0" w:line="242" w:lineRule="auto"/>
        <w:ind w:left="2049" w:right="330" w:hanging="333"/>
        <w:jc w:val="left"/>
        <w:rPr>
          <w:b/>
          <w:color w:val="231F20"/>
          <w:sz w:val="22"/>
        </w:rPr>
      </w:pPr>
      <w:r>
        <w:rPr>
          <w:rFonts w:ascii="Calibri"/>
          <w:color w:val="231F20"/>
          <w:w w:val="85"/>
          <w:sz w:val="26"/>
        </w:rPr>
        <w:t xml:space="preserve">Highway traffic is slowing down by the </w:t>
      </w:r>
      <w:r>
        <w:rPr>
          <w:rFonts w:ascii="Calibri"/>
          <w:color w:val="231F20"/>
          <w:spacing w:val="-2"/>
          <w:w w:val="90"/>
          <w:sz w:val="26"/>
        </w:rPr>
        <w:t>accident.</w:t>
      </w:r>
      <w:r>
        <w:rPr>
          <w:rFonts w:ascii="Calibri"/>
          <w:color w:val="231F20"/>
          <w:sz w:val="26"/>
        </w:rPr>
        <w:tab/>
      </w:r>
      <w:r>
        <w:rPr>
          <w:rFonts w:ascii="Calibri"/>
          <w:color w:val="231F20"/>
          <w:sz w:val="26"/>
          <w:u w:val="single" w:color="231F20"/>
        </w:rPr>
        <w:tab/>
      </w:r>
    </w:p>
    <w:p w14:paraId="5012A86E">
      <w:pPr>
        <w:pStyle w:val="15"/>
        <w:numPr>
          <w:ilvl w:val="1"/>
          <w:numId w:val="95"/>
        </w:numPr>
        <w:tabs>
          <w:tab w:val="left" w:pos="2027"/>
          <w:tab w:val="left" w:pos="2049"/>
          <w:tab w:val="left" w:pos="4328"/>
          <w:tab w:val="left" w:pos="5521"/>
        </w:tabs>
        <w:spacing w:before="0" w:after="0" w:line="242" w:lineRule="auto"/>
        <w:ind w:left="2049" w:right="330" w:hanging="333"/>
        <w:jc w:val="left"/>
        <w:rPr>
          <w:b/>
          <w:color w:val="231F20"/>
          <w:sz w:val="22"/>
        </w:rPr>
      </w:pPr>
      <w:r>
        <w:rPr>
          <w:rFonts w:ascii="Calibri"/>
          <w:color w:val="231F20"/>
          <w:w w:val="85"/>
          <w:sz w:val="26"/>
        </w:rPr>
        <w:t xml:space="preserve">You can find online what new clothes </w:t>
      </w:r>
      <w:r>
        <w:rPr>
          <w:rFonts w:ascii="Calibri"/>
          <w:color w:val="231F20"/>
          <w:w w:val="90"/>
          <w:sz w:val="26"/>
        </w:rPr>
        <w:t>are</w:t>
      </w:r>
      <w:r>
        <w:rPr>
          <w:rFonts w:ascii="Calibri"/>
          <w:color w:val="231F20"/>
          <w:spacing w:val="-12"/>
          <w:w w:val="90"/>
          <w:sz w:val="26"/>
        </w:rPr>
        <w:t xml:space="preserve"> </w:t>
      </w:r>
      <w:r>
        <w:rPr>
          <w:rFonts w:ascii="Calibri"/>
          <w:color w:val="231F20"/>
          <w:w w:val="90"/>
          <w:sz w:val="26"/>
        </w:rPr>
        <w:t>selling.</w:t>
      </w:r>
      <w:r>
        <w:rPr>
          <w:rFonts w:ascii="Calibri"/>
          <w:color w:val="231F20"/>
          <w:sz w:val="26"/>
        </w:rPr>
        <w:tab/>
      </w:r>
      <w:r>
        <w:rPr>
          <w:rFonts w:ascii="Calibri"/>
          <w:color w:val="231F20"/>
          <w:sz w:val="26"/>
          <w:u w:val="single" w:color="231F20"/>
        </w:rPr>
        <w:tab/>
      </w:r>
    </w:p>
    <w:p w14:paraId="4F1A29D7">
      <w:pPr>
        <w:pStyle w:val="15"/>
        <w:numPr>
          <w:ilvl w:val="1"/>
          <w:numId w:val="95"/>
        </w:numPr>
        <w:tabs>
          <w:tab w:val="left" w:pos="2028"/>
        </w:tabs>
        <w:spacing w:before="0" w:after="0" w:line="316" w:lineRule="exact"/>
        <w:ind w:left="2028" w:right="0" w:hanging="311"/>
        <w:jc w:val="left"/>
        <w:rPr>
          <w:b/>
          <w:color w:val="231F20"/>
          <w:sz w:val="22"/>
        </w:rPr>
      </w:pPr>
      <w:r>
        <w:rPr>
          <w:rFonts w:ascii="Calibri"/>
          <w:color w:val="231F20"/>
          <w:w w:val="80"/>
          <w:sz w:val="26"/>
        </w:rPr>
        <w:t>The</w:t>
      </w:r>
      <w:r>
        <w:rPr>
          <w:rFonts w:ascii="Calibri"/>
          <w:color w:val="231F20"/>
          <w:spacing w:val="-4"/>
          <w:sz w:val="26"/>
        </w:rPr>
        <w:t xml:space="preserve"> </w:t>
      </w:r>
      <w:r>
        <w:rPr>
          <w:rFonts w:ascii="Calibri"/>
          <w:color w:val="231F20"/>
          <w:w w:val="80"/>
          <w:sz w:val="26"/>
        </w:rPr>
        <w:t>park</w:t>
      </w:r>
      <w:r>
        <w:rPr>
          <w:rFonts w:ascii="Calibri"/>
          <w:color w:val="231F20"/>
          <w:spacing w:val="-3"/>
          <w:sz w:val="26"/>
        </w:rPr>
        <w:t xml:space="preserve"> </w:t>
      </w:r>
      <w:r>
        <w:rPr>
          <w:rFonts w:ascii="Calibri"/>
          <w:color w:val="231F20"/>
          <w:w w:val="80"/>
          <w:sz w:val="26"/>
        </w:rPr>
        <w:t>which</w:t>
      </w:r>
      <w:r>
        <w:rPr>
          <w:rFonts w:ascii="Calibri"/>
          <w:color w:val="231F20"/>
          <w:spacing w:val="-4"/>
          <w:sz w:val="26"/>
        </w:rPr>
        <w:t xml:space="preserve"> </w:t>
      </w:r>
      <w:r>
        <w:rPr>
          <w:rFonts w:ascii="Calibri"/>
          <w:color w:val="231F20"/>
          <w:w w:val="80"/>
          <w:sz w:val="26"/>
        </w:rPr>
        <w:t>is</w:t>
      </w:r>
      <w:r>
        <w:rPr>
          <w:rFonts w:ascii="Calibri"/>
          <w:color w:val="231F20"/>
          <w:spacing w:val="-3"/>
          <w:sz w:val="26"/>
        </w:rPr>
        <w:t xml:space="preserve"> </w:t>
      </w:r>
      <w:r>
        <w:rPr>
          <w:rFonts w:ascii="Calibri"/>
          <w:color w:val="231F20"/>
          <w:w w:val="80"/>
          <w:sz w:val="26"/>
        </w:rPr>
        <w:t>rebuilt</w:t>
      </w:r>
      <w:r>
        <w:rPr>
          <w:rFonts w:ascii="Calibri"/>
          <w:color w:val="231F20"/>
          <w:spacing w:val="-3"/>
          <w:sz w:val="26"/>
        </w:rPr>
        <w:t xml:space="preserve"> </w:t>
      </w:r>
      <w:r>
        <w:rPr>
          <w:rFonts w:ascii="Calibri"/>
          <w:color w:val="231F20"/>
          <w:w w:val="80"/>
          <w:sz w:val="26"/>
        </w:rPr>
        <w:t>will</w:t>
      </w:r>
      <w:r>
        <w:rPr>
          <w:rFonts w:ascii="Calibri"/>
          <w:color w:val="231F20"/>
          <w:spacing w:val="-4"/>
          <w:sz w:val="26"/>
        </w:rPr>
        <w:t xml:space="preserve"> </w:t>
      </w:r>
      <w:r>
        <w:rPr>
          <w:rFonts w:ascii="Calibri"/>
          <w:color w:val="231F20"/>
          <w:w w:val="80"/>
          <w:sz w:val="26"/>
        </w:rPr>
        <w:t>be</w:t>
      </w:r>
      <w:r>
        <w:rPr>
          <w:rFonts w:ascii="Calibri"/>
          <w:color w:val="231F20"/>
          <w:spacing w:val="-3"/>
          <w:sz w:val="26"/>
        </w:rPr>
        <w:t xml:space="preserve"> </w:t>
      </w:r>
      <w:r>
        <w:rPr>
          <w:rFonts w:ascii="Calibri"/>
          <w:color w:val="231F20"/>
          <w:spacing w:val="-4"/>
          <w:w w:val="80"/>
          <w:sz w:val="26"/>
        </w:rPr>
        <w:t>open</w:t>
      </w:r>
    </w:p>
    <w:p w14:paraId="4F9D2E8A">
      <w:pPr>
        <w:tabs>
          <w:tab w:val="left" w:pos="4328"/>
          <w:tab w:val="left" w:pos="5521"/>
        </w:tabs>
        <w:spacing w:before="0"/>
        <w:ind w:left="2049" w:right="0" w:firstLine="0"/>
        <w:jc w:val="left"/>
        <w:rPr>
          <w:rFonts w:ascii="Calibri"/>
          <w:sz w:val="26"/>
        </w:rPr>
      </w:pPr>
      <w:r>
        <w:rPr>
          <w:rFonts w:ascii="Calibri"/>
          <w:color w:val="231F20"/>
          <w:w w:val="80"/>
          <w:sz w:val="26"/>
        </w:rPr>
        <w:t>to</w:t>
      </w:r>
      <w:r>
        <w:rPr>
          <w:rFonts w:ascii="Calibri"/>
          <w:color w:val="231F20"/>
          <w:spacing w:val="-3"/>
          <w:w w:val="80"/>
          <w:sz w:val="26"/>
        </w:rPr>
        <w:t xml:space="preserve"> </w:t>
      </w:r>
      <w:r>
        <w:rPr>
          <w:rFonts w:ascii="Calibri"/>
          <w:color w:val="231F20"/>
          <w:w w:val="80"/>
          <w:sz w:val="26"/>
        </w:rPr>
        <w:t>tourists</w:t>
      </w:r>
      <w:r>
        <w:rPr>
          <w:rFonts w:ascii="Calibri"/>
          <w:color w:val="231F20"/>
          <w:spacing w:val="-3"/>
          <w:w w:val="80"/>
          <w:sz w:val="26"/>
        </w:rPr>
        <w:t xml:space="preserve"> </w:t>
      </w:r>
      <w:r>
        <w:rPr>
          <w:rFonts w:ascii="Calibri"/>
          <w:color w:val="231F20"/>
          <w:w w:val="80"/>
          <w:sz w:val="26"/>
        </w:rPr>
        <w:t>next</w:t>
      </w:r>
      <w:r>
        <w:rPr>
          <w:rFonts w:ascii="Calibri"/>
          <w:color w:val="231F20"/>
          <w:spacing w:val="-3"/>
          <w:w w:val="80"/>
          <w:sz w:val="26"/>
        </w:rPr>
        <w:t xml:space="preserve"> </w:t>
      </w:r>
      <w:r>
        <w:rPr>
          <w:rFonts w:ascii="Calibri"/>
          <w:color w:val="231F20"/>
          <w:spacing w:val="-2"/>
          <w:w w:val="80"/>
          <w:sz w:val="26"/>
        </w:rPr>
        <w:t>month.</w:t>
      </w:r>
      <w:r>
        <w:rPr>
          <w:rFonts w:ascii="Calibri"/>
          <w:color w:val="231F20"/>
          <w:sz w:val="26"/>
        </w:rPr>
        <w:tab/>
      </w:r>
      <w:r>
        <w:rPr>
          <w:rFonts w:ascii="Calibri"/>
          <w:color w:val="231F20"/>
          <w:sz w:val="26"/>
          <w:u w:val="single" w:color="231F20"/>
        </w:rPr>
        <w:tab/>
      </w:r>
    </w:p>
    <w:p w14:paraId="2EA55212">
      <w:pPr>
        <w:pStyle w:val="15"/>
        <w:numPr>
          <w:ilvl w:val="1"/>
          <w:numId w:val="95"/>
        </w:numPr>
        <w:tabs>
          <w:tab w:val="left" w:pos="2027"/>
          <w:tab w:val="left" w:pos="2049"/>
          <w:tab w:val="left" w:pos="4328"/>
          <w:tab w:val="left" w:pos="5521"/>
        </w:tabs>
        <w:spacing w:before="2" w:after="0" w:line="242" w:lineRule="auto"/>
        <w:ind w:left="2049" w:right="330" w:hanging="333"/>
        <w:jc w:val="left"/>
        <w:rPr>
          <w:b/>
          <w:color w:val="231F20"/>
          <w:sz w:val="22"/>
        </w:rPr>
      </w:pPr>
      <w:r>
        <w:rPr>
          <w:rFonts w:ascii="Calibri"/>
          <w:color w:val="231F20"/>
          <w:w w:val="85"/>
          <w:sz w:val="26"/>
        </w:rPr>
        <w:t>Where</w:t>
      </w:r>
      <w:r>
        <w:rPr>
          <w:rFonts w:ascii="Calibri"/>
          <w:color w:val="231F20"/>
          <w:spacing w:val="-1"/>
          <w:w w:val="85"/>
          <w:sz w:val="26"/>
        </w:rPr>
        <w:t xml:space="preserve"> </w:t>
      </w:r>
      <w:r>
        <w:rPr>
          <w:rFonts w:ascii="Calibri"/>
          <w:color w:val="231F20"/>
          <w:w w:val="85"/>
          <w:sz w:val="26"/>
        </w:rPr>
        <w:t>is</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experiment</w:t>
      </w:r>
      <w:r>
        <w:rPr>
          <w:rFonts w:ascii="Calibri"/>
          <w:color w:val="231F20"/>
          <w:spacing w:val="-1"/>
          <w:w w:val="85"/>
          <w:sz w:val="26"/>
        </w:rPr>
        <w:t xml:space="preserve"> </w:t>
      </w:r>
      <w:r>
        <w:rPr>
          <w:rFonts w:ascii="Calibri"/>
          <w:color w:val="231F20"/>
          <w:w w:val="85"/>
          <w:sz w:val="26"/>
        </w:rPr>
        <w:t>being</w:t>
      </w:r>
      <w:r>
        <w:rPr>
          <w:rFonts w:ascii="Calibri"/>
          <w:color w:val="231F20"/>
          <w:spacing w:val="-1"/>
          <w:w w:val="85"/>
          <w:sz w:val="26"/>
        </w:rPr>
        <w:t xml:space="preserve"> </w:t>
      </w:r>
      <w:r>
        <w:rPr>
          <w:rFonts w:ascii="Calibri"/>
          <w:color w:val="231F20"/>
          <w:w w:val="85"/>
          <w:sz w:val="26"/>
        </w:rPr>
        <w:t xml:space="preserve">carried </w:t>
      </w:r>
      <w:r>
        <w:rPr>
          <w:rFonts w:ascii="Calibri"/>
          <w:color w:val="231F20"/>
          <w:w w:val="90"/>
          <w:sz w:val="26"/>
        </w:rPr>
        <w:t>out by the students?</w:t>
      </w:r>
      <w:r>
        <w:rPr>
          <w:rFonts w:ascii="Calibri"/>
          <w:color w:val="231F20"/>
          <w:sz w:val="26"/>
        </w:rPr>
        <w:tab/>
      </w:r>
      <w:r>
        <w:rPr>
          <w:rFonts w:ascii="Calibri"/>
          <w:color w:val="231F20"/>
          <w:sz w:val="26"/>
          <w:u w:val="single" w:color="231F20"/>
        </w:rPr>
        <w:tab/>
      </w:r>
    </w:p>
    <w:p w14:paraId="2D207956">
      <w:pPr>
        <w:pStyle w:val="11"/>
        <w:spacing w:before="11"/>
        <w:rPr>
          <w:rFonts w:ascii="Calibri"/>
          <w:sz w:val="29"/>
        </w:rPr>
      </w:pPr>
    </w:p>
    <w:p w14:paraId="23AF2E02">
      <w:pPr>
        <w:spacing w:before="0" w:line="213" w:lineRule="auto"/>
        <w:ind w:left="1745" w:right="0" w:firstLine="0"/>
        <w:jc w:val="left"/>
        <w:rPr>
          <w:rFonts w:ascii="Tahoma"/>
          <w:sz w:val="26"/>
        </w:rPr>
      </w:pPr>
      <w:r>
        <w:rPr>
          <w:rFonts w:ascii="Tahoma"/>
          <w:color w:val="168182"/>
          <w:spacing w:val="-2"/>
          <w:w w:val="105"/>
          <w:sz w:val="26"/>
        </w:rPr>
        <w:t>Read</w:t>
      </w:r>
      <w:r>
        <w:rPr>
          <w:rFonts w:ascii="Tahoma"/>
          <w:color w:val="168182"/>
          <w:spacing w:val="-26"/>
          <w:w w:val="105"/>
          <w:sz w:val="26"/>
        </w:rPr>
        <w:t xml:space="preserve"> </w:t>
      </w:r>
      <w:r>
        <w:rPr>
          <w:rFonts w:ascii="Tahoma"/>
          <w:color w:val="168182"/>
          <w:spacing w:val="-2"/>
          <w:w w:val="105"/>
          <w:sz w:val="26"/>
        </w:rPr>
        <w:t>and</w:t>
      </w:r>
      <w:r>
        <w:rPr>
          <w:rFonts w:ascii="Tahoma"/>
          <w:color w:val="168182"/>
          <w:spacing w:val="-26"/>
          <w:w w:val="105"/>
          <w:sz w:val="26"/>
        </w:rPr>
        <w:t xml:space="preserve"> </w:t>
      </w:r>
      <w:r>
        <w:rPr>
          <w:rFonts w:ascii="Tahoma"/>
          <w:color w:val="168182"/>
          <w:spacing w:val="-2"/>
          <w:w w:val="105"/>
          <w:sz w:val="26"/>
        </w:rPr>
        <w:t>complete</w:t>
      </w:r>
      <w:r>
        <w:rPr>
          <w:rFonts w:ascii="Tahoma"/>
          <w:color w:val="168182"/>
          <w:spacing w:val="-26"/>
          <w:w w:val="105"/>
          <w:sz w:val="26"/>
        </w:rPr>
        <w:t xml:space="preserve"> </w:t>
      </w:r>
      <w:r>
        <w:rPr>
          <w:rFonts w:ascii="Tahoma"/>
          <w:color w:val="168182"/>
          <w:spacing w:val="-2"/>
          <w:w w:val="105"/>
          <w:sz w:val="26"/>
        </w:rPr>
        <w:t>the</w:t>
      </w:r>
      <w:r>
        <w:rPr>
          <w:rFonts w:ascii="Tahoma"/>
          <w:color w:val="168182"/>
          <w:spacing w:val="-26"/>
          <w:w w:val="105"/>
          <w:sz w:val="26"/>
        </w:rPr>
        <w:t xml:space="preserve"> </w:t>
      </w:r>
      <w:r>
        <w:rPr>
          <w:rFonts w:ascii="Tahoma"/>
          <w:color w:val="168182"/>
          <w:spacing w:val="-2"/>
          <w:w w:val="105"/>
          <w:sz w:val="26"/>
        </w:rPr>
        <w:t xml:space="preserve">passage </w:t>
      </w:r>
      <w:r>
        <w:rPr>
          <w:rFonts w:ascii="Tahoma"/>
          <w:color w:val="168182"/>
          <w:sz w:val="26"/>
        </w:rPr>
        <w:t>about</w:t>
      </w:r>
      <w:r>
        <w:rPr>
          <w:rFonts w:ascii="Tahoma"/>
          <w:color w:val="168182"/>
          <w:spacing w:val="-20"/>
          <w:sz w:val="26"/>
        </w:rPr>
        <w:t xml:space="preserve"> </w:t>
      </w:r>
      <w:r>
        <w:rPr>
          <w:rFonts w:ascii="Tahoma"/>
          <w:color w:val="168182"/>
          <w:sz w:val="26"/>
        </w:rPr>
        <w:t>wildlife</w:t>
      </w:r>
      <w:r>
        <w:rPr>
          <w:rFonts w:ascii="Tahoma"/>
          <w:color w:val="168182"/>
          <w:spacing w:val="-20"/>
          <w:sz w:val="26"/>
        </w:rPr>
        <w:t xml:space="preserve"> </w:t>
      </w:r>
      <w:r>
        <w:rPr>
          <w:rFonts w:ascii="Tahoma"/>
          <w:color w:val="168182"/>
          <w:sz w:val="26"/>
        </w:rPr>
        <w:t>protection</w:t>
      </w:r>
      <w:r>
        <w:rPr>
          <w:rFonts w:ascii="Tahoma"/>
          <w:color w:val="168182"/>
          <w:spacing w:val="-20"/>
          <w:sz w:val="26"/>
        </w:rPr>
        <w:t xml:space="preserve"> </w:t>
      </w:r>
      <w:r>
        <w:rPr>
          <w:rFonts w:ascii="Tahoma"/>
          <w:color w:val="168182"/>
          <w:sz w:val="26"/>
        </w:rPr>
        <w:t>with</w:t>
      </w:r>
      <w:r>
        <w:rPr>
          <w:rFonts w:ascii="Tahoma"/>
          <w:color w:val="168182"/>
          <w:spacing w:val="-20"/>
          <w:sz w:val="26"/>
        </w:rPr>
        <w:t xml:space="preserve"> </w:t>
      </w:r>
      <w:r>
        <w:rPr>
          <w:rFonts w:ascii="Tahoma"/>
          <w:color w:val="168182"/>
          <w:sz w:val="26"/>
        </w:rPr>
        <w:t xml:space="preserve">the </w:t>
      </w:r>
      <w:r>
        <w:rPr>
          <w:rFonts w:ascii="Tahoma"/>
          <w:color w:val="168182"/>
          <w:w w:val="105"/>
          <w:sz w:val="26"/>
        </w:rPr>
        <w:t>correct</w:t>
      </w:r>
      <w:r>
        <w:rPr>
          <w:rFonts w:ascii="Tahoma"/>
          <w:color w:val="168182"/>
          <w:spacing w:val="-8"/>
          <w:w w:val="105"/>
          <w:sz w:val="26"/>
        </w:rPr>
        <w:t xml:space="preserve"> </w:t>
      </w:r>
      <w:r>
        <w:rPr>
          <w:rFonts w:ascii="Tahoma"/>
          <w:color w:val="168182"/>
          <w:w w:val="105"/>
          <w:sz w:val="26"/>
        </w:rPr>
        <w:t>verb</w:t>
      </w:r>
      <w:r>
        <w:rPr>
          <w:rFonts w:ascii="Tahoma"/>
          <w:color w:val="168182"/>
          <w:spacing w:val="-8"/>
          <w:w w:val="105"/>
          <w:sz w:val="26"/>
        </w:rPr>
        <w:t xml:space="preserve"> </w:t>
      </w:r>
      <w:r>
        <w:rPr>
          <w:rFonts w:ascii="Tahoma"/>
          <w:color w:val="168182"/>
          <w:w w:val="105"/>
          <w:sz w:val="26"/>
        </w:rPr>
        <w:t>forms</w:t>
      </w:r>
      <w:r>
        <w:rPr>
          <w:rFonts w:ascii="Tahoma"/>
          <w:color w:val="168182"/>
          <w:spacing w:val="-8"/>
          <w:w w:val="105"/>
          <w:sz w:val="26"/>
        </w:rPr>
        <w:t xml:space="preserve"> </w:t>
      </w:r>
      <w:r>
        <w:rPr>
          <w:rFonts w:ascii="Tahoma"/>
          <w:color w:val="168182"/>
          <w:w w:val="105"/>
          <w:sz w:val="26"/>
        </w:rPr>
        <w:t>in</w:t>
      </w:r>
      <w:r>
        <w:rPr>
          <w:rFonts w:ascii="Tahoma"/>
          <w:color w:val="168182"/>
          <w:spacing w:val="-8"/>
          <w:w w:val="105"/>
          <w:sz w:val="26"/>
        </w:rPr>
        <w:t xml:space="preserve"> </w:t>
      </w:r>
      <w:r>
        <w:rPr>
          <w:rFonts w:ascii="Tahoma"/>
          <w:color w:val="168182"/>
          <w:w w:val="105"/>
          <w:sz w:val="26"/>
        </w:rPr>
        <w:t>brackets.</w:t>
      </w:r>
    </w:p>
    <w:p w14:paraId="6C08CEF9">
      <w:pPr>
        <w:tabs>
          <w:tab w:val="left" w:pos="5770"/>
        </w:tabs>
        <w:spacing w:before="180"/>
        <w:ind w:left="1728" w:right="0" w:firstLine="0"/>
        <w:jc w:val="left"/>
        <w:rPr>
          <w:rFonts w:ascii="Calibri"/>
          <w:sz w:val="26"/>
        </w:rPr>
      </w:pPr>
      <w:r>
        <w:rPr>
          <w:rFonts w:ascii="Calibri"/>
          <w:color w:val="231F20"/>
          <w:w w:val="80"/>
          <w:sz w:val="26"/>
        </w:rPr>
        <w:t>The</w:t>
      </w:r>
      <w:r>
        <w:rPr>
          <w:rFonts w:ascii="Calibri"/>
          <w:color w:val="231F20"/>
          <w:spacing w:val="-11"/>
          <w:sz w:val="26"/>
        </w:rPr>
        <w:t xml:space="preserve"> </w:t>
      </w:r>
      <w:r>
        <w:rPr>
          <w:rFonts w:ascii="Calibri"/>
          <w:color w:val="231F20"/>
          <w:w w:val="80"/>
          <w:sz w:val="26"/>
        </w:rPr>
        <w:t>balance</w:t>
      </w:r>
      <w:r>
        <w:rPr>
          <w:rFonts w:ascii="Calibri"/>
          <w:color w:val="231F20"/>
          <w:spacing w:val="-10"/>
          <w:sz w:val="26"/>
        </w:rPr>
        <w:t xml:space="preserve"> </w:t>
      </w:r>
      <w:r>
        <w:rPr>
          <w:rFonts w:ascii="Calibri"/>
          <w:color w:val="231F20"/>
          <w:w w:val="80"/>
          <w:sz w:val="26"/>
        </w:rPr>
        <w:t>of</w:t>
      </w:r>
      <w:r>
        <w:rPr>
          <w:rFonts w:ascii="Calibri"/>
          <w:color w:val="231F20"/>
          <w:spacing w:val="-10"/>
          <w:sz w:val="26"/>
        </w:rPr>
        <w:t xml:space="preserve"> </w:t>
      </w:r>
      <w:r>
        <w:rPr>
          <w:rFonts w:ascii="Calibri"/>
          <w:color w:val="231F20"/>
          <w:w w:val="80"/>
          <w:sz w:val="26"/>
        </w:rPr>
        <w:t>nature</w:t>
      </w:r>
      <w:r>
        <w:rPr>
          <w:rFonts w:ascii="Calibri"/>
          <w:color w:val="231F20"/>
          <w:spacing w:val="-10"/>
          <w:sz w:val="26"/>
        </w:rPr>
        <w:t xml:space="preserve"> </w:t>
      </w:r>
      <w:r>
        <w:rPr>
          <w:rFonts w:ascii="Calibri"/>
          <w:color w:val="231F20"/>
          <w:w w:val="80"/>
          <w:sz w:val="26"/>
        </w:rPr>
        <w:t>on</w:t>
      </w:r>
      <w:r>
        <w:rPr>
          <w:rFonts w:ascii="Calibri"/>
          <w:color w:val="231F20"/>
          <w:spacing w:val="-10"/>
          <w:sz w:val="26"/>
        </w:rPr>
        <w:t xml:space="preserve"> </w:t>
      </w:r>
      <w:r>
        <w:rPr>
          <w:rFonts w:ascii="Calibri"/>
          <w:color w:val="231F20"/>
          <w:w w:val="80"/>
          <w:sz w:val="26"/>
        </w:rPr>
        <w:t>our</w:t>
      </w:r>
      <w:r>
        <w:rPr>
          <w:rFonts w:ascii="Calibri"/>
          <w:color w:val="231F20"/>
          <w:spacing w:val="-10"/>
          <w:sz w:val="26"/>
        </w:rPr>
        <w:t xml:space="preserve"> </w:t>
      </w:r>
      <w:r>
        <w:rPr>
          <w:rFonts w:ascii="Calibri"/>
          <w:color w:val="231F20"/>
          <w:w w:val="80"/>
          <w:sz w:val="26"/>
        </w:rPr>
        <w:t>planet</w:t>
      </w:r>
      <w:r>
        <w:rPr>
          <w:rFonts w:ascii="Calibri"/>
          <w:color w:val="231F20"/>
          <w:spacing w:val="-10"/>
          <w:sz w:val="26"/>
        </w:rPr>
        <w:t xml:space="preserve"> </w:t>
      </w:r>
      <w:r>
        <w:rPr>
          <w:rFonts w:ascii="Calibri"/>
          <w:color w:val="231F20"/>
          <w:sz w:val="26"/>
          <w:u w:val="single" w:color="231F20"/>
        </w:rPr>
        <w:tab/>
      </w:r>
    </w:p>
    <w:p w14:paraId="2977EC10">
      <w:pPr>
        <w:tabs>
          <w:tab w:val="left" w:pos="3244"/>
          <w:tab w:val="left" w:pos="4606"/>
        </w:tabs>
        <w:spacing w:before="2" w:line="242" w:lineRule="auto"/>
        <w:ind w:left="1728" w:right="119"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(threaten)</w:t>
      </w:r>
      <w:r>
        <w:rPr>
          <w:rFonts w:ascii="Calibri"/>
          <w:color w:val="231F20"/>
          <w:spacing w:val="-4"/>
          <w:w w:val="80"/>
          <w:sz w:val="26"/>
        </w:rPr>
        <w:t xml:space="preserve"> </w:t>
      </w:r>
      <w:r>
        <w:rPr>
          <w:rFonts w:ascii="Calibri"/>
          <w:color w:val="231F20"/>
          <w:w w:val="80"/>
          <w:sz w:val="26"/>
        </w:rPr>
        <w:t>as</w:t>
      </w:r>
      <w:r>
        <w:rPr>
          <w:rFonts w:ascii="Calibri"/>
          <w:color w:val="231F20"/>
          <w:spacing w:val="-4"/>
          <w:w w:val="80"/>
          <w:sz w:val="26"/>
        </w:rPr>
        <w:t xml:space="preserve"> </w:t>
      </w:r>
      <w:r>
        <w:rPr>
          <w:rFonts w:ascii="Calibri"/>
          <w:color w:val="231F20"/>
          <w:w w:val="80"/>
          <w:sz w:val="26"/>
        </w:rPr>
        <w:t>a</w:t>
      </w:r>
      <w:r>
        <w:rPr>
          <w:rFonts w:ascii="Calibri"/>
          <w:color w:val="231F20"/>
          <w:spacing w:val="-4"/>
          <w:w w:val="80"/>
          <w:sz w:val="26"/>
        </w:rPr>
        <w:t xml:space="preserve"> </w:t>
      </w:r>
      <w:r>
        <w:rPr>
          <w:rFonts w:ascii="Calibri"/>
          <w:color w:val="231F20"/>
          <w:w w:val="80"/>
          <w:sz w:val="26"/>
        </w:rPr>
        <w:t>large</w:t>
      </w:r>
      <w:r>
        <w:rPr>
          <w:rFonts w:ascii="Calibri"/>
          <w:color w:val="231F20"/>
          <w:spacing w:val="-4"/>
          <w:w w:val="80"/>
          <w:sz w:val="26"/>
        </w:rPr>
        <w:t xml:space="preserve"> </w:t>
      </w:r>
      <w:r>
        <w:rPr>
          <w:rFonts w:ascii="Calibri"/>
          <w:color w:val="231F20"/>
          <w:w w:val="80"/>
          <w:sz w:val="26"/>
        </w:rPr>
        <w:t xml:space="preserve">number </w:t>
      </w:r>
      <w:r>
        <w:rPr>
          <w:rFonts w:ascii="Calibri"/>
          <w:color w:val="231F20"/>
          <w:w w:val="90"/>
          <w:sz w:val="26"/>
        </w:rPr>
        <w:t xml:space="preserve">of species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(drive) to </w:t>
      </w:r>
      <w:r>
        <w:rPr>
          <w:rFonts w:ascii="Calibri"/>
          <w:color w:val="231F20"/>
          <w:w w:val="85"/>
          <w:sz w:val="26"/>
        </w:rPr>
        <w:t>extinction.</w:t>
      </w:r>
      <w:r>
        <w:rPr>
          <w:rFonts w:ascii="Calibri"/>
          <w:color w:val="231F20"/>
          <w:spacing w:val="-3"/>
          <w:w w:val="85"/>
          <w:sz w:val="26"/>
        </w:rPr>
        <w:t xml:space="preserve"> </w:t>
      </w:r>
      <w:r>
        <w:rPr>
          <w:rFonts w:ascii="Calibri"/>
          <w:color w:val="231F20"/>
          <w:w w:val="85"/>
          <w:sz w:val="26"/>
        </w:rPr>
        <w:t>Some</w:t>
      </w:r>
      <w:r>
        <w:rPr>
          <w:rFonts w:ascii="Calibri"/>
          <w:color w:val="231F20"/>
          <w:spacing w:val="-3"/>
          <w:w w:val="85"/>
          <w:sz w:val="26"/>
        </w:rPr>
        <w:t xml:space="preserve"> </w:t>
      </w:r>
      <w:r>
        <w:rPr>
          <w:rFonts w:ascii="Calibri"/>
          <w:color w:val="231F20"/>
          <w:w w:val="85"/>
          <w:sz w:val="26"/>
        </w:rPr>
        <w:t>scientists</w:t>
      </w:r>
      <w:r>
        <w:rPr>
          <w:rFonts w:ascii="Calibri"/>
          <w:color w:val="231F20"/>
          <w:spacing w:val="-3"/>
          <w:w w:val="85"/>
          <w:sz w:val="26"/>
        </w:rPr>
        <w:t xml:space="preserve"> </w:t>
      </w:r>
      <w:r>
        <w:rPr>
          <w:rFonts w:ascii="Calibri"/>
          <w:color w:val="231F20"/>
          <w:w w:val="85"/>
          <w:sz w:val="26"/>
        </w:rPr>
        <w:t>predict</w:t>
      </w:r>
      <w:r>
        <w:rPr>
          <w:rFonts w:ascii="Calibri"/>
          <w:color w:val="231F20"/>
          <w:spacing w:val="-3"/>
          <w:w w:val="85"/>
          <w:sz w:val="26"/>
        </w:rPr>
        <w:t xml:space="preserve"> </w:t>
      </w:r>
      <w:r>
        <w:rPr>
          <w:rFonts w:ascii="Calibri"/>
          <w:color w:val="231F20"/>
          <w:w w:val="85"/>
          <w:sz w:val="26"/>
        </w:rPr>
        <w:t>that</w:t>
      </w:r>
      <w:r>
        <w:rPr>
          <w:rFonts w:ascii="Calibri"/>
          <w:color w:val="231F20"/>
          <w:spacing w:val="-3"/>
          <w:w w:val="85"/>
          <w:sz w:val="26"/>
        </w:rPr>
        <w:t xml:space="preserve"> </w:t>
      </w:r>
      <w:r>
        <w:rPr>
          <w:rFonts w:ascii="Calibri"/>
          <w:color w:val="231F20"/>
          <w:w w:val="85"/>
          <w:sz w:val="26"/>
        </w:rPr>
        <w:t>half</w:t>
      </w:r>
    </w:p>
    <w:p w14:paraId="7D228028">
      <w:pPr>
        <w:spacing w:before="0" w:line="242" w:lineRule="auto"/>
        <w:ind w:left="1728" w:right="337" w:firstLine="0"/>
        <w:jc w:val="left"/>
        <w:rPr>
          <w:rFonts w:ascii="Calibri"/>
          <w:sz w:val="26"/>
        </w:rPr>
      </w:pPr>
      <w:r>
        <w:rPr>
          <w:rFonts w:ascii="Calibri"/>
          <w:color w:val="231F20"/>
          <w:w w:val="80"/>
          <w:sz w:val="26"/>
        </w:rPr>
        <w:t>of all our plants and animals will be extinct by</w:t>
      </w:r>
      <w:r>
        <w:rPr>
          <w:rFonts w:ascii="Calibri"/>
          <w:color w:val="231F20"/>
          <w:spacing w:val="-7"/>
          <w:sz w:val="26"/>
        </w:rPr>
        <w:t xml:space="preserve"> </w:t>
      </w:r>
      <w:r>
        <w:rPr>
          <w:rFonts w:ascii="Calibri"/>
          <w:color w:val="231F20"/>
          <w:w w:val="80"/>
          <w:sz w:val="26"/>
        </w:rPr>
        <w:t>2100.</w:t>
      </w:r>
      <w:r>
        <w:rPr>
          <w:rFonts w:ascii="Calibri"/>
          <w:color w:val="231F20"/>
          <w:spacing w:val="-6"/>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w w:val="80"/>
          <w:sz w:val="26"/>
        </w:rPr>
        <w:t>question</w:t>
      </w:r>
      <w:r>
        <w:rPr>
          <w:rFonts w:ascii="Calibri"/>
          <w:color w:val="231F20"/>
          <w:spacing w:val="-6"/>
          <w:sz w:val="26"/>
        </w:rPr>
        <w:t xml:space="preserve"> </w:t>
      </w:r>
      <w:r>
        <w:rPr>
          <w:rFonts w:ascii="Calibri"/>
          <w:color w:val="231F20"/>
          <w:w w:val="80"/>
          <w:sz w:val="26"/>
        </w:rPr>
        <w:t>is</w:t>
      </w:r>
      <w:r>
        <w:rPr>
          <w:rFonts w:ascii="Calibri"/>
          <w:color w:val="231F20"/>
          <w:spacing w:val="-6"/>
          <w:sz w:val="26"/>
        </w:rPr>
        <w:t xml:space="preserve"> </w:t>
      </w:r>
      <w:r>
        <w:rPr>
          <w:rFonts w:ascii="Calibri"/>
          <w:color w:val="231F20"/>
          <w:w w:val="80"/>
          <w:sz w:val="26"/>
        </w:rPr>
        <w:t>why</w:t>
      </w:r>
      <w:r>
        <w:rPr>
          <w:rFonts w:ascii="Calibri"/>
          <w:color w:val="231F20"/>
          <w:spacing w:val="-6"/>
          <w:sz w:val="26"/>
        </w:rPr>
        <w:t xml:space="preserve"> </w:t>
      </w:r>
      <w:r>
        <w:rPr>
          <w:rFonts w:ascii="Calibri"/>
          <w:color w:val="231F20"/>
          <w:w w:val="80"/>
          <w:sz w:val="26"/>
        </w:rPr>
        <w:t>these</w:t>
      </w:r>
      <w:r>
        <w:rPr>
          <w:rFonts w:ascii="Calibri"/>
          <w:color w:val="231F20"/>
          <w:spacing w:val="-6"/>
          <w:sz w:val="26"/>
        </w:rPr>
        <w:t xml:space="preserve"> </w:t>
      </w:r>
      <w:r>
        <w:rPr>
          <w:rFonts w:ascii="Calibri"/>
          <w:color w:val="231F20"/>
          <w:spacing w:val="-2"/>
          <w:w w:val="80"/>
          <w:sz w:val="26"/>
        </w:rPr>
        <w:t>species</w:t>
      </w:r>
    </w:p>
    <w:p w14:paraId="272115B8">
      <w:pPr>
        <w:tabs>
          <w:tab w:val="left" w:pos="4773"/>
        </w:tabs>
        <w:spacing w:before="0" w:line="242" w:lineRule="auto"/>
        <w:ind w:left="1728" w:right="9" w:firstLine="0"/>
        <w:jc w:val="left"/>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spacing w:val="-4"/>
          <w:w w:val="85"/>
          <w:sz w:val="26"/>
        </w:rPr>
        <w:t xml:space="preserve">(endanger). </w:t>
      </w:r>
      <w:r>
        <w:rPr>
          <w:rFonts w:ascii="Calibri"/>
          <w:color w:val="231F20"/>
          <w:w w:val="85"/>
          <w:sz w:val="26"/>
        </w:rPr>
        <w:t>One</w:t>
      </w:r>
      <w:r>
        <w:rPr>
          <w:rFonts w:ascii="Calibri"/>
          <w:color w:val="231F20"/>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main</w:t>
      </w:r>
      <w:r>
        <w:rPr>
          <w:rFonts w:ascii="Calibri"/>
          <w:color w:val="231F20"/>
          <w:spacing w:val="-5"/>
          <w:w w:val="85"/>
          <w:sz w:val="26"/>
        </w:rPr>
        <w:t xml:space="preserve"> </w:t>
      </w:r>
      <w:r>
        <w:rPr>
          <w:rFonts w:ascii="Calibri"/>
          <w:color w:val="231F20"/>
          <w:w w:val="85"/>
          <w:sz w:val="26"/>
        </w:rPr>
        <w:t>reasons</w:t>
      </w:r>
      <w:r>
        <w:rPr>
          <w:rFonts w:ascii="Calibri"/>
          <w:color w:val="231F20"/>
          <w:spacing w:val="-5"/>
          <w:w w:val="85"/>
          <w:sz w:val="26"/>
        </w:rPr>
        <w:t xml:space="preserve"> </w:t>
      </w:r>
      <w:r>
        <w:rPr>
          <w:rFonts w:ascii="Calibri"/>
          <w:color w:val="231F20"/>
          <w:w w:val="85"/>
          <w:sz w:val="26"/>
        </w:rPr>
        <w:t>is</w:t>
      </w:r>
      <w:r>
        <w:rPr>
          <w:rFonts w:ascii="Calibri"/>
          <w:color w:val="231F20"/>
          <w:spacing w:val="-6"/>
          <w:w w:val="85"/>
          <w:sz w:val="26"/>
        </w:rPr>
        <w:t xml:space="preserve"> </w:t>
      </w:r>
      <w:r>
        <w:rPr>
          <w:rFonts w:ascii="Calibri"/>
          <w:color w:val="231F20"/>
          <w:w w:val="85"/>
          <w:sz w:val="26"/>
        </w:rPr>
        <w:t>loss</w:t>
      </w:r>
      <w:r>
        <w:rPr>
          <w:rFonts w:ascii="Calibri"/>
          <w:color w:val="231F20"/>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habitat.</w:t>
      </w:r>
    </w:p>
    <w:p w14:paraId="1859D39F">
      <w:pPr>
        <w:tabs>
          <w:tab w:val="left" w:pos="5782"/>
        </w:tabs>
        <w:spacing w:before="0" w:line="242" w:lineRule="auto"/>
        <w:ind w:left="1728" w:right="69" w:hanging="1"/>
        <w:jc w:val="left"/>
        <w:rPr>
          <w:rFonts w:ascii="Calibri" w:eastAsia="Calibri"/>
          <w:sz w:val="26"/>
        </w:rPr>
      </w:pPr>
      <w:r>
        <w:rPr>
          <w:rFonts w:ascii="Calibri" w:eastAsia="Calibri"/>
          <w:color w:val="231F20"/>
          <w:w w:val="95"/>
          <w:sz w:val="26"/>
        </w:rPr>
        <w:t xml:space="preserve">Animal habitats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w w:val="85"/>
          <w:sz w:val="26"/>
        </w:rPr>
        <w:t>(destroy</w:t>
      </w:r>
      <w:r>
        <w:rPr>
          <w:rFonts w:ascii="Calibri" w:eastAsia="Calibri"/>
          <w:color w:val="231F20"/>
          <w:spacing w:val="-2"/>
          <w:w w:val="85"/>
          <w:sz w:val="26"/>
        </w:rPr>
        <w:t xml:space="preserve">) </w:t>
      </w:r>
      <w:r>
        <w:rPr>
          <w:rFonts w:ascii="Calibri" w:eastAsia="Calibri"/>
          <w:color w:val="231F20"/>
          <w:w w:val="85"/>
          <w:sz w:val="26"/>
        </w:rPr>
        <w:t>as</w:t>
      </w:r>
      <w:r>
        <w:rPr>
          <w:rFonts w:ascii="Calibri" w:eastAsia="Calibri"/>
          <w:color w:val="231F20"/>
          <w:spacing w:val="-3"/>
          <w:w w:val="85"/>
          <w:sz w:val="26"/>
        </w:rPr>
        <w:t xml:space="preserve"> </w:t>
      </w:r>
      <w:r>
        <w:rPr>
          <w:rFonts w:ascii="Calibri" w:eastAsia="Calibri"/>
          <w:color w:val="231F20"/>
          <w:w w:val="85"/>
          <w:sz w:val="26"/>
        </w:rPr>
        <w:t>humans</w:t>
      </w:r>
      <w:r>
        <w:rPr>
          <w:rFonts w:ascii="Calibri" w:eastAsia="Calibri"/>
          <w:color w:val="231F20"/>
          <w:spacing w:val="-3"/>
          <w:w w:val="85"/>
          <w:sz w:val="26"/>
        </w:rPr>
        <w:t xml:space="preserve"> </w:t>
      </w:r>
      <w:r>
        <w:rPr>
          <w:rFonts w:ascii="Calibri" w:eastAsia="Calibri"/>
          <w:color w:val="231F20"/>
          <w:w w:val="85"/>
          <w:sz w:val="26"/>
        </w:rPr>
        <w:t>search</w:t>
      </w:r>
      <w:r>
        <w:rPr>
          <w:rFonts w:ascii="Calibri" w:eastAsia="Calibri"/>
          <w:color w:val="231F20"/>
          <w:spacing w:val="-3"/>
          <w:w w:val="85"/>
          <w:sz w:val="26"/>
        </w:rPr>
        <w:t xml:space="preserve"> </w:t>
      </w:r>
      <w:r>
        <w:rPr>
          <w:rFonts w:ascii="Calibri" w:eastAsia="Calibri"/>
          <w:color w:val="231F20"/>
          <w:w w:val="85"/>
          <w:sz w:val="26"/>
        </w:rPr>
        <w:t>for</w:t>
      </w:r>
      <w:r>
        <w:rPr>
          <w:rFonts w:ascii="Calibri" w:eastAsia="Calibri"/>
          <w:color w:val="231F20"/>
          <w:spacing w:val="-3"/>
          <w:w w:val="85"/>
          <w:sz w:val="26"/>
        </w:rPr>
        <w:t xml:space="preserve"> </w:t>
      </w:r>
      <w:r>
        <w:rPr>
          <w:rFonts w:ascii="Calibri" w:eastAsia="Calibri"/>
          <w:color w:val="231F20"/>
          <w:w w:val="85"/>
          <w:sz w:val="26"/>
        </w:rPr>
        <w:t>more</w:t>
      </w:r>
      <w:r>
        <w:rPr>
          <w:rFonts w:ascii="Calibri" w:eastAsia="Calibri"/>
          <w:color w:val="231F20"/>
          <w:spacing w:val="-3"/>
          <w:w w:val="85"/>
          <w:sz w:val="26"/>
        </w:rPr>
        <w:t xml:space="preserve"> </w:t>
      </w:r>
      <w:r>
        <w:rPr>
          <w:rFonts w:ascii="Calibri" w:eastAsia="Calibri"/>
          <w:color w:val="231F20"/>
          <w:w w:val="85"/>
          <w:sz w:val="26"/>
        </w:rPr>
        <w:t xml:space="preserve">natural </w:t>
      </w:r>
      <w:r>
        <w:rPr>
          <w:rFonts w:ascii="Calibri" w:eastAsia="Calibri"/>
          <w:color w:val="231F20"/>
          <w:w w:val="90"/>
          <w:sz w:val="26"/>
        </w:rPr>
        <w:t>resources</w:t>
      </w:r>
      <w:r>
        <w:rPr>
          <w:rFonts w:ascii="Calibri" w:eastAsia="Calibri"/>
          <w:color w:val="231F20"/>
          <w:spacing w:val="-13"/>
          <w:w w:val="90"/>
          <w:sz w:val="26"/>
        </w:rPr>
        <w:t xml:space="preserve"> </w:t>
      </w:r>
      <w:r>
        <w:rPr>
          <w:rFonts w:ascii="Calibri" w:eastAsia="Calibri"/>
          <w:color w:val="231F20"/>
          <w:w w:val="90"/>
          <w:sz w:val="26"/>
        </w:rPr>
        <w:t>to</w:t>
      </w:r>
      <w:r>
        <w:rPr>
          <w:rFonts w:ascii="Calibri" w:eastAsia="Calibri"/>
          <w:color w:val="231F20"/>
          <w:spacing w:val="-12"/>
          <w:w w:val="90"/>
          <w:sz w:val="26"/>
        </w:rPr>
        <w:t xml:space="preserve"> </w:t>
      </w:r>
      <w:r>
        <w:rPr>
          <w:rFonts w:ascii="Calibri" w:eastAsia="Calibri"/>
          <w:color w:val="231F20"/>
          <w:w w:val="90"/>
          <w:sz w:val="26"/>
        </w:rPr>
        <w:t>consume</w:t>
      </w:r>
      <w:r>
        <w:rPr>
          <w:rFonts w:ascii="Calibri" w:eastAsia="Calibri"/>
          <w:color w:val="231F20"/>
          <w:spacing w:val="-6"/>
          <w:w w:val="90"/>
          <w:sz w:val="26"/>
        </w:rPr>
        <w:t xml:space="preserve"> (</w:t>
      </w:r>
      <w:r>
        <w:rPr>
          <w:rFonts w:hint="eastAsia" w:ascii="宋体" w:eastAsia="宋体"/>
          <w:color w:val="231F20"/>
          <w:spacing w:val="15"/>
          <w:w w:val="90"/>
          <w:position w:val="1"/>
          <w:sz w:val="20"/>
        </w:rPr>
        <w:t>消费</w:t>
      </w:r>
      <w:r>
        <w:rPr>
          <w:rFonts w:ascii="Calibri" w:eastAsia="Calibri"/>
          <w:color w:val="231F20"/>
          <w:spacing w:val="-4"/>
          <w:w w:val="90"/>
          <w:sz w:val="26"/>
        </w:rPr>
        <w:t xml:space="preserve">). </w:t>
      </w:r>
      <w:r>
        <w:rPr>
          <w:rFonts w:ascii="Calibri" w:eastAsia="Calibri"/>
          <w:color w:val="231F20"/>
          <w:w w:val="90"/>
          <w:sz w:val="26"/>
        </w:rPr>
        <w:t>More</w:t>
      </w:r>
      <w:r>
        <w:rPr>
          <w:rFonts w:ascii="Calibri" w:eastAsia="Calibri"/>
          <w:color w:val="231F20"/>
          <w:spacing w:val="-12"/>
          <w:w w:val="90"/>
          <w:sz w:val="26"/>
        </w:rPr>
        <w:t xml:space="preserve"> </w:t>
      </w:r>
      <w:r>
        <w:rPr>
          <w:rFonts w:ascii="Calibri" w:eastAsia="Calibri"/>
          <w:color w:val="231F20"/>
          <w:w w:val="90"/>
          <w:sz w:val="26"/>
        </w:rPr>
        <w:t>land</w:t>
      </w:r>
    </w:p>
    <w:p w14:paraId="2767CA12">
      <w:pPr>
        <w:tabs>
          <w:tab w:val="left" w:pos="3725"/>
          <w:tab w:val="left" w:pos="5853"/>
        </w:tabs>
        <w:spacing w:before="0" w:line="242" w:lineRule="auto"/>
        <w:ind w:left="1728" w:right="0" w:firstLine="0"/>
        <w:jc w:val="left"/>
        <w:rPr>
          <w:rFonts w:ascii="Calibri" w:eastAsia="Calibri"/>
          <w:sz w:val="26"/>
        </w:rPr>
      </w:pPr>
      <w:r>
        <w:rPr>
          <w:rFonts w:ascii="Calibri" w:eastAsia="Calibri"/>
          <w:color w:val="231F20"/>
          <w:sz w:val="26"/>
          <w:u w:val="single" w:color="231F20"/>
        </w:rPr>
        <w:tab/>
      </w:r>
      <w:r>
        <w:rPr>
          <w:rFonts w:ascii="Calibri" w:eastAsia="Calibri"/>
          <w:color w:val="231F20"/>
          <w:spacing w:val="-12"/>
          <w:sz w:val="26"/>
        </w:rPr>
        <w:t xml:space="preserve"> </w:t>
      </w:r>
      <w:r>
        <w:rPr>
          <w:rFonts w:ascii="Calibri" w:eastAsia="Calibri"/>
          <w:color w:val="231F20"/>
          <w:w w:val="90"/>
          <w:sz w:val="26"/>
        </w:rPr>
        <w:t>(also</w:t>
      </w:r>
      <w:r>
        <w:rPr>
          <w:rFonts w:ascii="Calibri" w:eastAsia="Calibri"/>
          <w:color w:val="231F20"/>
          <w:spacing w:val="-6"/>
          <w:w w:val="90"/>
          <w:sz w:val="26"/>
        </w:rPr>
        <w:t xml:space="preserve"> </w:t>
      </w:r>
      <w:r>
        <w:rPr>
          <w:rFonts w:ascii="Calibri" w:eastAsia="Calibri"/>
          <w:color w:val="231F20"/>
          <w:w w:val="90"/>
          <w:sz w:val="26"/>
        </w:rPr>
        <w:t>use)</w:t>
      </w:r>
      <w:r>
        <w:rPr>
          <w:rFonts w:ascii="Calibri" w:eastAsia="Calibri"/>
          <w:color w:val="231F20"/>
          <w:spacing w:val="-6"/>
          <w:w w:val="90"/>
          <w:sz w:val="26"/>
        </w:rPr>
        <w:t xml:space="preserve"> </w:t>
      </w:r>
      <w:r>
        <w:rPr>
          <w:rFonts w:ascii="Calibri" w:eastAsia="Calibri"/>
          <w:color w:val="231F20"/>
          <w:w w:val="90"/>
          <w:sz w:val="26"/>
        </w:rPr>
        <w:t>for</w:t>
      </w:r>
      <w:r>
        <w:rPr>
          <w:rFonts w:ascii="Calibri" w:eastAsia="Calibri"/>
          <w:color w:val="231F20"/>
          <w:spacing w:val="-6"/>
          <w:w w:val="90"/>
          <w:sz w:val="26"/>
        </w:rPr>
        <w:t xml:space="preserve"> </w:t>
      </w:r>
      <w:r>
        <w:rPr>
          <w:rFonts w:ascii="Calibri" w:eastAsia="Calibri"/>
          <w:color w:val="231F20"/>
          <w:w w:val="90"/>
          <w:sz w:val="26"/>
        </w:rPr>
        <w:t xml:space="preserve">growing </w:t>
      </w:r>
      <w:r>
        <w:rPr>
          <w:rFonts w:ascii="Calibri" w:eastAsia="Calibri"/>
          <w:color w:val="231F20"/>
          <w:w w:val="85"/>
          <w:sz w:val="26"/>
        </w:rPr>
        <w:t>crops</w:t>
      </w:r>
      <w:r>
        <w:rPr>
          <w:rFonts w:ascii="Calibri" w:eastAsia="Calibri"/>
          <w:color w:val="231F20"/>
          <w:spacing w:val="-7"/>
          <w:w w:val="85"/>
          <w:sz w:val="26"/>
        </w:rPr>
        <w:t xml:space="preserve"> </w:t>
      </w:r>
      <w:r>
        <w:rPr>
          <w:rFonts w:ascii="Calibri" w:eastAsia="Calibri"/>
          <w:color w:val="231F20"/>
          <w:w w:val="85"/>
          <w:sz w:val="26"/>
        </w:rPr>
        <w:t>or</w:t>
      </w:r>
      <w:r>
        <w:rPr>
          <w:rFonts w:ascii="Calibri" w:eastAsia="Calibri"/>
          <w:color w:val="231F20"/>
          <w:spacing w:val="-7"/>
          <w:w w:val="85"/>
          <w:sz w:val="26"/>
        </w:rPr>
        <w:t xml:space="preserve"> </w:t>
      </w:r>
      <w:r>
        <w:rPr>
          <w:rFonts w:ascii="Calibri" w:eastAsia="Calibri"/>
          <w:color w:val="231F20"/>
          <w:w w:val="85"/>
          <w:sz w:val="26"/>
        </w:rPr>
        <w:t>keeping</w:t>
      </w:r>
      <w:r>
        <w:rPr>
          <w:rFonts w:ascii="Calibri" w:eastAsia="Calibri"/>
          <w:color w:val="231F20"/>
          <w:spacing w:val="-7"/>
          <w:w w:val="85"/>
          <w:sz w:val="26"/>
        </w:rPr>
        <w:t xml:space="preserve"> </w:t>
      </w:r>
      <w:r>
        <w:rPr>
          <w:rFonts w:ascii="Calibri" w:eastAsia="Calibri"/>
          <w:color w:val="231F20"/>
          <w:w w:val="85"/>
          <w:sz w:val="26"/>
        </w:rPr>
        <w:t>livestock</w:t>
      </w:r>
      <w:r>
        <w:rPr>
          <w:rFonts w:ascii="Calibri" w:eastAsia="Calibri"/>
          <w:color w:val="231F20"/>
          <w:spacing w:val="-7"/>
          <w:w w:val="85"/>
          <w:sz w:val="26"/>
        </w:rPr>
        <w:t xml:space="preserve"> </w:t>
      </w:r>
      <w:r>
        <w:rPr>
          <w:rFonts w:ascii="Calibri" w:eastAsia="Calibri"/>
          <w:color w:val="231F20"/>
          <w:w w:val="85"/>
          <w:sz w:val="26"/>
        </w:rPr>
        <w:t xml:space="preserve">( </w:t>
      </w:r>
      <w:r>
        <w:rPr>
          <w:rFonts w:hint="eastAsia" w:ascii="宋体" w:eastAsia="宋体"/>
          <w:color w:val="231F20"/>
          <w:w w:val="85"/>
          <w:position w:val="1"/>
          <w:sz w:val="20"/>
        </w:rPr>
        <w:t>家畜</w:t>
      </w:r>
      <w:r>
        <w:rPr>
          <w:rFonts w:hint="eastAsia" w:ascii="宋体" w:eastAsia="宋体"/>
          <w:color w:val="231F20"/>
          <w:spacing w:val="-32"/>
          <w:w w:val="85"/>
          <w:position w:val="1"/>
          <w:sz w:val="20"/>
        </w:rPr>
        <w:t xml:space="preserve"> </w:t>
      </w:r>
      <w:r>
        <w:rPr>
          <w:rFonts w:ascii="Calibri" w:eastAsia="Calibri"/>
          <w:color w:val="231F20"/>
          <w:w w:val="85"/>
          <w:sz w:val="26"/>
        </w:rPr>
        <w:t>).</w:t>
      </w:r>
      <w:r>
        <w:rPr>
          <w:rFonts w:ascii="Calibri" w:eastAsia="Calibri"/>
          <w:color w:val="231F20"/>
          <w:spacing w:val="29"/>
          <w:sz w:val="26"/>
        </w:rPr>
        <w:t xml:space="preserve"> </w:t>
      </w:r>
      <w:r>
        <w:rPr>
          <w:rFonts w:ascii="Calibri" w:eastAsia="Calibri"/>
          <w:color w:val="231F20"/>
          <w:w w:val="85"/>
          <w:sz w:val="26"/>
        </w:rPr>
        <w:t>In</w:t>
      </w:r>
      <w:r>
        <w:rPr>
          <w:rFonts w:ascii="Calibri" w:eastAsia="Calibri"/>
          <w:color w:val="231F20"/>
          <w:spacing w:val="-7"/>
          <w:w w:val="85"/>
          <w:sz w:val="26"/>
        </w:rPr>
        <w:t xml:space="preserve"> </w:t>
      </w:r>
      <w:r>
        <w:rPr>
          <w:rFonts w:ascii="Calibri" w:eastAsia="Calibri"/>
          <w:color w:val="231F20"/>
          <w:w w:val="85"/>
          <w:sz w:val="26"/>
        </w:rPr>
        <w:t xml:space="preserve">addition, </w:t>
      </w:r>
      <w:r>
        <w:rPr>
          <w:rFonts w:ascii="Calibri" w:eastAsia="Calibri"/>
          <w:color w:val="231F20"/>
          <w:w w:val="80"/>
          <w:sz w:val="26"/>
        </w:rPr>
        <w:t>massive</w:t>
      </w:r>
      <w:r>
        <w:rPr>
          <w:rFonts w:ascii="Calibri" w:eastAsia="Calibri"/>
          <w:color w:val="231F20"/>
          <w:spacing w:val="-3"/>
          <w:w w:val="80"/>
          <w:sz w:val="26"/>
        </w:rPr>
        <w:t xml:space="preserve"> </w:t>
      </w:r>
      <w:r>
        <w:rPr>
          <w:rFonts w:ascii="Calibri" w:eastAsia="Calibri"/>
          <w:color w:val="231F20"/>
          <w:w w:val="80"/>
          <w:sz w:val="26"/>
        </w:rPr>
        <w:t>amounts</w:t>
      </w:r>
      <w:r>
        <w:rPr>
          <w:rFonts w:ascii="Calibri" w:eastAsia="Calibri"/>
          <w:color w:val="231F20"/>
          <w:spacing w:val="-2"/>
          <w:w w:val="80"/>
          <w:sz w:val="26"/>
        </w:rPr>
        <w:t xml:space="preserve"> </w:t>
      </w:r>
      <w:r>
        <w:rPr>
          <w:rFonts w:ascii="Calibri" w:eastAsia="Calibri"/>
          <w:color w:val="231F20"/>
          <w:w w:val="80"/>
          <w:sz w:val="26"/>
        </w:rPr>
        <w:t>of</w:t>
      </w:r>
      <w:r>
        <w:rPr>
          <w:rFonts w:ascii="Calibri" w:eastAsia="Calibri"/>
          <w:color w:val="231F20"/>
          <w:spacing w:val="-3"/>
          <w:w w:val="80"/>
          <w:sz w:val="26"/>
        </w:rPr>
        <w:t xml:space="preserve"> </w:t>
      </w:r>
      <w:r>
        <w:rPr>
          <w:rFonts w:ascii="Calibri" w:eastAsia="Calibri"/>
          <w:color w:val="231F20"/>
          <w:w w:val="80"/>
          <w:sz w:val="26"/>
        </w:rPr>
        <w:t>waste</w:t>
      </w:r>
      <w:r>
        <w:rPr>
          <w:rFonts w:ascii="Calibri" w:eastAsia="Calibri"/>
          <w:color w:val="231F20"/>
          <w:spacing w:val="-1"/>
          <w:w w:val="80"/>
          <w:sz w:val="26"/>
        </w:rPr>
        <w:t xml:space="preserve"> </w:t>
      </w:r>
      <w:r>
        <w:rPr>
          <w:rFonts w:ascii="Calibri" w:eastAsia="Calibri"/>
          <w:color w:val="231F20"/>
          <w:sz w:val="26"/>
          <w:u w:val="single" w:color="231F20"/>
        </w:rPr>
        <w:tab/>
      </w:r>
    </w:p>
    <w:p w14:paraId="7B66FB68">
      <w:pPr>
        <w:tabs>
          <w:tab w:val="left" w:pos="4792"/>
        </w:tabs>
        <w:spacing w:before="2" w:line="242" w:lineRule="auto"/>
        <w:ind w:left="654" w:right="1216" w:firstLine="0"/>
        <w:jc w:val="left"/>
        <w:rPr>
          <w:rFonts w:ascii="Calibri"/>
          <w:sz w:val="26"/>
        </w:rPr>
      </w:pPr>
      <w:r>
        <w:br w:type="column"/>
      </w:r>
      <w:r>
        <w:rPr>
          <w:rFonts w:ascii="Calibri"/>
          <w:color w:val="231F20"/>
          <w:w w:val="95"/>
          <w:sz w:val="26"/>
        </w:rPr>
        <w:t xml:space="preserve">species. Many programmes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(design) to preserve the populations of </w:t>
      </w:r>
      <w:r>
        <w:rPr>
          <w:rFonts w:ascii="Calibri"/>
          <w:color w:val="231F20"/>
          <w:w w:val="80"/>
          <w:sz w:val="26"/>
        </w:rPr>
        <w:t xml:space="preserve">endangered species. In my opinion, there is still </w:t>
      </w:r>
      <w:r>
        <w:rPr>
          <w:rFonts w:ascii="Calibri"/>
          <w:color w:val="231F20"/>
          <w:w w:val="85"/>
          <w:sz w:val="26"/>
        </w:rPr>
        <w:t>hope</w:t>
      </w:r>
      <w:r>
        <w:rPr>
          <w:rFonts w:ascii="Calibri"/>
          <w:color w:val="231F20"/>
          <w:spacing w:val="-6"/>
          <w:w w:val="85"/>
          <w:sz w:val="26"/>
        </w:rPr>
        <w:t xml:space="preserve"> </w:t>
      </w:r>
      <w:r>
        <w:rPr>
          <w:rFonts w:ascii="Calibri"/>
          <w:color w:val="231F20"/>
          <w:w w:val="85"/>
          <w:sz w:val="26"/>
        </w:rPr>
        <w:t>that</w:t>
      </w:r>
      <w:r>
        <w:rPr>
          <w:rFonts w:ascii="Calibri"/>
          <w:color w:val="231F20"/>
          <w:spacing w:val="-6"/>
          <w:w w:val="85"/>
          <w:sz w:val="26"/>
        </w:rPr>
        <w:t xml:space="preserve"> </w:t>
      </w:r>
      <w:r>
        <w:rPr>
          <w:rFonts w:ascii="Calibri"/>
          <w:color w:val="231F20"/>
          <w:w w:val="85"/>
          <w:sz w:val="26"/>
        </w:rPr>
        <w:t>humans</w:t>
      </w:r>
      <w:r>
        <w:rPr>
          <w:rFonts w:ascii="Calibri"/>
          <w:color w:val="231F20"/>
          <w:spacing w:val="-6"/>
          <w:w w:val="85"/>
          <w:sz w:val="26"/>
        </w:rPr>
        <w:t xml:space="preserve"> </w:t>
      </w:r>
      <w:r>
        <w:rPr>
          <w:rFonts w:ascii="Calibri"/>
          <w:color w:val="231F20"/>
          <w:w w:val="85"/>
          <w:sz w:val="26"/>
        </w:rPr>
        <w:t>can</w:t>
      </w:r>
      <w:r>
        <w:rPr>
          <w:rFonts w:ascii="Calibri"/>
          <w:color w:val="231F20"/>
          <w:spacing w:val="-6"/>
          <w:w w:val="85"/>
          <w:sz w:val="26"/>
        </w:rPr>
        <w:t xml:space="preserve"> </w:t>
      </w:r>
      <w:r>
        <w:rPr>
          <w:rFonts w:ascii="Calibri"/>
          <w:color w:val="231F20"/>
          <w:w w:val="85"/>
          <w:sz w:val="26"/>
        </w:rPr>
        <w:t>live</w:t>
      </w:r>
      <w:r>
        <w:rPr>
          <w:rFonts w:ascii="Calibri"/>
          <w:color w:val="231F20"/>
          <w:spacing w:val="-6"/>
          <w:w w:val="85"/>
          <w:sz w:val="26"/>
        </w:rPr>
        <w:t xml:space="preserve"> </w:t>
      </w:r>
      <w:r>
        <w:rPr>
          <w:rFonts w:ascii="Calibri"/>
          <w:color w:val="231F20"/>
          <w:w w:val="85"/>
          <w:sz w:val="26"/>
        </w:rPr>
        <w:t>in</w:t>
      </w:r>
      <w:r>
        <w:rPr>
          <w:rFonts w:ascii="Calibri"/>
          <w:color w:val="231F20"/>
          <w:spacing w:val="-6"/>
          <w:w w:val="85"/>
          <w:sz w:val="26"/>
        </w:rPr>
        <w:t xml:space="preserve"> </w:t>
      </w:r>
      <w:r>
        <w:rPr>
          <w:rFonts w:ascii="Calibri"/>
          <w:color w:val="231F20"/>
          <w:w w:val="85"/>
          <w:sz w:val="26"/>
        </w:rPr>
        <w:t>harmony</w:t>
      </w:r>
      <w:r>
        <w:rPr>
          <w:rFonts w:ascii="Calibri"/>
          <w:color w:val="231F20"/>
          <w:spacing w:val="-6"/>
          <w:w w:val="85"/>
          <w:sz w:val="26"/>
        </w:rPr>
        <w:t xml:space="preserve"> </w:t>
      </w:r>
      <w:r>
        <w:rPr>
          <w:rFonts w:ascii="Calibri"/>
          <w:color w:val="231F20"/>
          <w:w w:val="85"/>
          <w:sz w:val="26"/>
        </w:rPr>
        <w:t>with</w:t>
      </w:r>
      <w:r>
        <w:rPr>
          <w:rFonts w:ascii="Calibri"/>
          <w:color w:val="231F20"/>
          <w:spacing w:val="-6"/>
          <w:w w:val="85"/>
          <w:sz w:val="26"/>
        </w:rPr>
        <w:t xml:space="preserve"> </w:t>
      </w:r>
      <w:r>
        <w:rPr>
          <w:rFonts w:ascii="Calibri"/>
          <w:color w:val="231F20"/>
          <w:w w:val="85"/>
          <w:sz w:val="26"/>
        </w:rPr>
        <w:t xml:space="preserve">all </w:t>
      </w:r>
      <w:r>
        <w:rPr>
          <w:rFonts w:ascii="Calibri"/>
          <w:color w:val="231F20"/>
          <w:w w:val="90"/>
          <w:sz w:val="26"/>
        </w:rPr>
        <w:t>things</w:t>
      </w:r>
      <w:r>
        <w:rPr>
          <w:rFonts w:ascii="Calibri"/>
          <w:color w:val="231F20"/>
          <w:spacing w:val="-13"/>
          <w:w w:val="90"/>
          <w:sz w:val="26"/>
        </w:rPr>
        <w:t xml:space="preserve"> </w:t>
      </w:r>
      <w:r>
        <w:rPr>
          <w:rFonts w:ascii="Calibri"/>
          <w:color w:val="231F20"/>
          <w:w w:val="90"/>
          <w:sz w:val="26"/>
        </w:rPr>
        <w:t>on</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earth.</w:t>
      </w:r>
    </w:p>
    <w:p w14:paraId="4E9F1712">
      <w:pPr>
        <w:pStyle w:val="11"/>
        <w:spacing w:before="1"/>
        <w:rPr>
          <w:rFonts w:ascii="Calibri"/>
          <w:sz w:val="30"/>
        </w:rPr>
      </w:pPr>
    </w:p>
    <w:p w14:paraId="09C531D1">
      <w:pPr>
        <w:spacing w:before="0" w:line="213" w:lineRule="auto"/>
        <w:ind w:left="687" w:right="1442" w:firstLine="0"/>
        <w:jc w:val="left"/>
        <w:rPr>
          <w:rFonts w:ascii="Tahoma"/>
          <w:sz w:val="26"/>
        </w:rPr>
      </w:pPr>
      <w:r>
        <w:rPr>
          <w:rFonts w:ascii="Tahoma"/>
          <w:color w:val="168182"/>
          <w:w w:val="105"/>
          <w:sz w:val="26"/>
        </w:rPr>
        <w:t>Complete</w:t>
      </w:r>
      <w:r>
        <w:rPr>
          <w:rFonts w:ascii="Tahoma"/>
          <w:color w:val="168182"/>
          <w:spacing w:val="-20"/>
          <w:w w:val="105"/>
          <w:sz w:val="26"/>
        </w:rPr>
        <w:t xml:space="preserve"> </w:t>
      </w:r>
      <w:r>
        <w:rPr>
          <w:rFonts w:ascii="Tahoma"/>
          <w:color w:val="168182"/>
          <w:w w:val="105"/>
          <w:sz w:val="26"/>
        </w:rPr>
        <w:t>the</w:t>
      </w:r>
      <w:r>
        <w:rPr>
          <w:rFonts w:ascii="Tahoma"/>
          <w:color w:val="168182"/>
          <w:spacing w:val="-20"/>
          <w:w w:val="105"/>
          <w:sz w:val="26"/>
        </w:rPr>
        <w:t xml:space="preserve"> </w:t>
      </w:r>
      <w:r>
        <w:rPr>
          <w:rFonts w:ascii="Tahoma"/>
          <w:color w:val="168182"/>
          <w:w w:val="105"/>
          <w:sz w:val="26"/>
        </w:rPr>
        <w:t>speech</w:t>
      </w:r>
      <w:r>
        <w:rPr>
          <w:rFonts w:ascii="Tahoma"/>
          <w:color w:val="168182"/>
          <w:spacing w:val="-20"/>
          <w:w w:val="105"/>
          <w:sz w:val="26"/>
        </w:rPr>
        <w:t xml:space="preserve"> </w:t>
      </w:r>
      <w:r>
        <w:rPr>
          <w:rFonts w:ascii="Tahoma"/>
          <w:color w:val="168182"/>
          <w:w w:val="105"/>
          <w:sz w:val="26"/>
        </w:rPr>
        <w:t>with</w:t>
      </w:r>
      <w:r>
        <w:rPr>
          <w:rFonts w:ascii="Tahoma"/>
          <w:color w:val="168182"/>
          <w:spacing w:val="-20"/>
          <w:w w:val="105"/>
          <w:sz w:val="26"/>
        </w:rPr>
        <w:t xml:space="preserve"> </w:t>
      </w:r>
      <w:r>
        <w:rPr>
          <w:rFonts w:ascii="Tahoma"/>
          <w:color w:val="168182"/>
          <w:w w:val="105"/>
          <w:sz w:val="26"/>
        </w:rPr>
        <w:t xml:space="preserve">the correct sentences or clauses. </w:t>
      </w:r>
      <w:r>
        <w:rPr>
          <w:rFonts w:ascii="Tahoma"/>
          <w:color w:val="168182"/>
          <w:spacing w:val="-2"/>
          <w:w w:val="105"/>
          <w:sz w:val="26"/>
        </w:rPr>
        <w:t>Then</w:t>
      </w:r>
      <w:r>
        <w:rPr>
          <w:rFonts w:ascii="Tahoma"/>
          <w:color w:val="168182"/>
          <w:spacing w:val="-30"/>
          <w:w w:val="105"/>
          <w:sz w:val="26"/>
        </w:rPr>
        <w:t xml:space="preserve"> </w:t>
      </w:r>
      <w:r>
        <w:rPr>
          <w:rFonts w:ascii="Tahoma"/>
          <w:color w:val="168182"/>
          <w:spacing w:val="-2"/>
          <w:w w:val="105"/>
          <w:sz w:val="26"/>
        </w:rPr>
        <w:t>discuss</w:t>
      </w:r>
      <w:r>
        <w:rPr>
          <w:rFonts w:ascii="Tahoma"/>
          <w:color w:val="168182"/>
          <w:spacing w:val="-29"/>
          <w:w w:val="105"/>
          <w:sz w:val="26"/>
        </w:rPr>
        <w:t xml:space="preserve"> </w:t>
      </w:r>
      <w:r>
        <w:rPr>
          <w:rFonts w:ascii="Tahoma"/>
          <w:color w:val="168182"/>
          <w:spacing w:val="-2"/>
          <w:w w:val="105"/>
          <w:sz w:val="26"/>
        </w:rPr>
        <w:t>possible</w:t>
      </w:r>
      <w:r>
        <w:rPr>
          <w:rFonts w:ascii="Tahoma"/>
          <w:color w:val="168182"/>
          <w:spacing w:val="-29"/>
          <w:w w:val="105"/>
          <w:sz w:val="26"/>
        </w:rPr>
        <w:t xml:space="preserve"> </w:t>
      </w:r>
      <w:r>
        <w:rPr>
          <w:rFonts w:ascii="Tahoma"/>
          <w:color w:val="168182"/>
          <w:spacing w:val="-2"/>
          <w:w w:val="105"/>
          <w:sz w:val="26"/>
        </w:rPr>
        <w:t>solutions</w:t>
      </w:r>
      <w:r>
        <w:rPr>
          <w:rFonts w:ascii="Tahoma"/>
          <w:color w:val="168182"/>
          <w:spacing w:val="-29"/>
          <w:w w:val="105"/>
          <w:sz w:val="26"/>
        </w:rPr>
        <w:t xml:space="preserve"> </w:t>
      </w:r>
      <w:r>
        <w:rPr>
          <w:rFonts w:ascii="Tahoma"/>
          <w:color w:val="168182"/>
          <w:spacing w:val="-2"/>
          <w:w w:val="105"/>
          <w:sz w:val="26"/>
        </w:rPr>
        <w:t>in groups.</w:t>
      </w:r>
    </w:p>
    <w:p w14:paraId="14A78189">
      <w:pPr>
        <w:tabs>
          <w:tab w:val="left" w:pos="4254"/>
          <w:tab w:val="left" w:pos="4398"/>
          <w:tab w:val="left" w:pos="4820"/>
        </w:tabs>
        <w:spacing w:before="181" w:line="242" w:lineRule="auto"/>
        <w:ind w:left="654" w:right="1188" w:firstLine="0"/>
        <w:jc w:val="left"/>
        <w:rPr>
          <w:rFonts w:ascii="Calibri" w:hAnsi="Calibri"/>
          <w:sz w:val="26"/>
        </w:rPr>
      </w:pPr>
      <w:r>
        <w:rPr>
          <w:rFonts w:ascii="Calibri" w:hAnsi="Calibri"/>
          <w:color w:val="231F20"/>
          <w:w w:val="85"/>
          <w:sz w:val="26"/>
        </w:rPr>
        <w:t>Hello,</w:t>
      </w:r>
      <w:r>
        <w:rPr>
          <w:rFonts w:ascii="Calibri" w:hAnsi="Calibri"/>
          <w:color w:val="231F20"/>
          <w:spacing w:val="-1"/>
          <w:w w:val="85"/>
          <w:sz w:val="26"/>
        </w:rPr>
        <w:t xml:space="preserve"> </w:t>
      </w:r>
      <w:r>
        <w:rPr>
          <w:rFonts w:ascii="Calibri" w:hAnsi="Calibri"/>
          <w:color w:val="231F20"/>
          <w:w w:val="85"/>
          <w:sz w:val="26"/>
        </w:rPr>
        <w:t>everyone!</w:t>
      </w:r>
      <w:r>
        <w:rPr>
          <w:rFonts w:ascii="Calibri" w:hAnsi="Calibri"/>
          <w:color w:val="231F20"/>
          <w:spacing w:val="-1"/>
          <w:w w:val="85"/>
          <w:sz w:val="26"/>
        </w:rPr>
        <w:t xml:space="preserve"> </w:t>
      </w:r>
      <w:r>
        <w:rPr>
          <w:rFonts w:ascii="Calibri" w:hAnsi="Calibri"/>
          <w:color w:val="231F20"/>
          <w:w w:val="85"/>
          <w:sz w:val="26"/>
        </w:rPr>
        <w:t>I’ve</w:t>
      </w:r>
      <w:r>
        <w:rPr>
          <w:rFonts w:ascii="Calibri" w:hAnsi="Calibri"/>
          <w:color w:val="231F20"/>
          <w:spacing w:val="-1"/>
          <w:w w:val="85"/>
          <w:sz w:val="26"/>
        </w:rPr>
        <w:t xml:space="preserve"> </w:t>
      </w:r>
      <w:r>
        <w:rPr>
          <w:rFonts w:ascii="Calibri" w:hAnsi="Calibri"/>
          <w:color w:val="231F20"/>
          <w:w w:val="85"/>
          <w:sz w:val="26"/>
        </w:rPr>
        <w:t>just</w:t>
      </w:r>
      <w:r>
        <w:rPr>
          <w:rFonts w:ascii="Calibri" w:hAnsi="Calibri"/>
          <w:color w:val="231F20"/>
          <w:spacing w:val="-1"/>
          <w:w w:val="85"/>
          <w:sz w:val="26"/>
        </w:rPr>
        <w:t xml:space="preserve"> </w:t>
      </w:r>
      <w:r>
        <w:rPr>
          <w:rFonts w:ascii="Calibri" w:hAnsi="Calibri"/>
          <w:color w:val="231F20"/>
          <w:w w:val="85"/>
          <w:sz w:val="26"/>
        </w:rPr>
        <w:t>come</w:t>
      </w:r>
      <w:r>
        <w:rPr>
          <w:rFonts w:ascii="Calibri" w:hAnsi="Calibri"/>
          <w:color w:val="231F20"/>
          <w:spacing w:val="-1"/>
          <w:w w:val="85"/>
          <w:sz w:val="26"/>
        </w:rPr>
        <w:t xml:space="preserve"> </w:t>
      </w:r>
      <w:r>
        <w:rPr>
          <w:rFonts w:ascii="Calibri" w:hAnsi="Calibri"/>
          <w:color w:val="231F20"/>
          <w:w w:val="85"/>
          <w:sz w:val="26"/>
        </w:rPr>
        <w:t>back</w:t>
      </w:r>
      <w:r>
        <w:rPr>
          <w:rFonts w:ascii="Calibri" w:hAnsi="Calibri"/>
          <w:color w:val="231F20"/>
          <w:spacing w:val="-7"/>
          <w:w w:val="85"/>
          <w:sz w:val="26"/>
        </w:rPr>
        <w:t xml:space="preserve"> </w:t>
      </w:r>
      <w:r>
        <w:rPr>
          <w:rFonts w:ascii="Calibri" w:hAnsi="Calibri"/>
          <w:color w:val="231F20"/>
          <w:w w:val="85"/>
          <w:sz w:val="26"/>
        </w:rPr>
        <w:t>from</w:t>
      </w:r>
      <w:r>
        <w:rPr>
          <w:rFonts w:ascii="Calibri" w:hAnsi="Calibri"/>
          <w:color w:val="231F20"/>
          <w:spacing w:val="-7"/>
          <w:w w:val="85"/>
          <w:sz w:val="26"/>
        </w:rPr>
        <w:t xml:space="preserve"> </w:t>
      </w:r>
      <w:r>
        <w:rPr>
          <w:rFonts w:ascii="Calibri" w:hAnsi="Calibri"/>
          <w:color w:val="231F20"/>
          <w:w w:val="85"/>
          <w:sz w:val="26"/>
        </w:rPr>
        <w:t xml:space="preserve">a </w:t>
      </w:r>
      <w:r>
        <w:rPr>
          <w:rFonts w:ascii="Calibri" w:hAnsi="Calibri"/>
          <w:color w:val="231F20"/>
          <w:w w:val="80"/>
          <w:sz w:val="26"/>
        </w:rPr>
        <w:t>wonderful</w:t>
      </w:r>
      <w:r>
        <w:rPr>
          <w:rFonts w:ascii="Calibri" w:hAnsi="Calibri"/>
          <w:color w:val="231F20"/>
          <w:spacing w:val="-15"/>
          <w:w w:val="80"/>
          <w:sz w:val="26"/>
        </w:rPr>
        <w:t xml:space="preserve"> </w:t>
      </w:r>
      <w:r>
        <w:rPr>
          <w:rFonts w:ascii="Calibri" w:hAnsi="Calibri"/>
          <w:color w:val="231F20"/>
          <w:w w:val="80"/>
          <w:sz w:val="26"/>
        </w:rPr>
        <w:t>trip</w:t>
      </w:r>
      <w:r>
        <w:rPr>
          <w:rFonts w:ascii="Calibri" w:hAnsi="Calibri"/>
          <w:color w:val="231F20"/>
          <w:spacing w:val="-14"/>
          <w:w w:val="80"/>
          <w:sz w:val="26"/>
        </w:rPr>
        <w:t xml:space="preserve"> </w:t>
      </w:r>
      <w:r>
        <w:rPr>
          <w:rFonts w:ascii="Calibri" w:hAnsi="Calibri"/>
          <w:color w:val="231F20"/>
          <w:w w:val="80"/>
          <w:sz w:val="26"/>
        </w:rPr>
        <w:t>to</w:t>
      </w:r>
      <w:r>
        <w:rPr>
          <w:rFonts w:ascii="Calibri" w:hAnsi="Calibri"/>
          <w:color w:val="231F20"/>
          <w:spacing w:val="-14"/>
          <w:w w:val="80"/>
          <w:sz w:val="26"/>
        </w:rPr>
        <w:t xml:space="preserve"> </w:t>
      </w:r>
      <w:r>
        <w:rPr>
          <w:rFonts w:ascii="Calibri" w:hAnsi="Calibri"/>
          <w:color w:val="231F20"/>
          <w:w w:val="80"/>
          <w:sz w:val="26"/>
        </w:rPr>
        <w:t>Xizang.</w:t>
      </w:r>
      <w:r>
        <w:rPr>
          <w:rFonts w:ascii="Calibri" w:hAnsi="Calibri"/>
          <w:color w:val="231F20"/>
          <w:spacing w:val="-14"/>
          <w:w w:val="80"/>
          <w:sz w:val="26"/>
        </w:rPr>
        <w:t xml:space="preserve"> </w:t>
      </w:r>
      <w:r>
        <w:rPr>
          <w:rFonts w:ascii="Calibri" w:hAnsi="Calibri"/>
          <w:color w:val="231F20"/>
          <w:w w:val="80"/>
          <w:sz w:val="26"/>
        </w:rPr>
        <w:t>It</w:t>
      </w:r>
      <w:r>
        <w:rPr>
          <w:rFonts w:ascii="Calibri" w:hAnsi="Calibri"/>
          <w:color w:val="231F20"/>
          <w:spacing w:val="-10"/>
          <w:w w:val="80"/>
          <w:sz w:val="26"/>
        </w:rPr>
        <w:t xml:space="preserve"> </w:t>
      </w:r>
      <w:r>
        <w:rPr>
          <w:rFonts w:ascii="Calibri" w:hAnsi="Calibri"/>
          <w:color w:val="231F20"/>
          <w:w w:val="80"/>
          <w:sz w:val="26"/>
        </w:rPr>
        <w:t>was</w:t>
      </w:r>
      <w:r>
        <w:rPr>
          <w:rFonts w:ascii="Calibri" w:hAnsi="Calibri"/>
          <w:color w:val="231F20"/>
          <w:spacing w:val="-9"/>
          <w:w w:val="80"/>
          <w:sz w:val="26"/>
        </w:rPr>
        <w:t xml:space="preserve"> </w:t>
      </w:r>
      <w:r>
        <w:rPr>
          <w:rFonts w:ascii="Calibri" w:hAnsi="Calibri"/>
          <w:color w:val="231F20"/>
          <w:w w:val="80"/>
          <w:sz w:val="26"/>
        </w:rPr>
        <w:t>so</w:t>
      </w:r>
      <w:r>
        <w:rPr>
          <w:rFonts w:ascii="Calibri" w:hAnsi="Calibri"/>
          <w:color w:val="231F20"/>
          <w:spacing w:val="-9"/>
          <w:w w:val="80"/>
          <w:sz w:val="26"/>
        </w:rPr>
        <w:t xml:space="preserve"> </w:t>
      </w:r>
      <w:r>
        <w:rPr>
          <w:rFonts w:ascii="Calibri" w:hAnsi="Calibri"/>
          <w:color w:val="231F20"/>
          <w:w w:val="80"/>
          <w:sz w:val="26"/>
        </w:rPr>
        <w:t>beautiful</w:t>
      </w:r>
      <w:r>
        <w:rPr>
          <w:rFonts w:ascii="Calibri" w:hAnsi="Calibri"/>
          <w:color w:val="231F20"/>
          <w:spacing w:val="19"/>
          <w:sz w:val="26"/>
        </w:rPr>
        <w:t xml:space="preserve"> </w:t>
      </w:r>
      <w:r>
        <w:rPr>
          <w:rFonts w:ascii="Calibri" w:hAnsi="Calibri"/>
          <w:color w:val="231F20"/>
          <w:w w:val="80"/>
          <w:sz w:val="26"/>
        </w:rPr>
        <w:t xml:space="preserve">there </w:t>
      </w:r>
      <w:r>
        <w:rPr>
          <w:rFonts w:ascii="Calibri" w:hAnsi="Calibri"/>
          <w:color w:val="231F20"/>
          <w:w w:val="90"/>
          <w:sz w:val="26"/>
        </w:rPr>
        <w:t>that</w:t>
      </w:r>
      <w:r>
        <w:rPr>
          <w:rFonts w:ascii="Calibri" w:hAnsi="Calibri"/>
          <w:color w:val="231F20"/>
          <w:spacing w:val="-14"/>
          <w:w w:val="90"/>
          <w:sz w:val="26"/>
        </w:rPr>
        <w:t xml:space="preserv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4"/>
          <w:w w:val="85"/>
          <w:sz w:val="26"/>
        </w:rPr>
        <w:t>.</w:t>
      </w:r>
      <w:r>
        <w:rPr>
          <w:rFonts w:ascii="Calibri" w:hAnsi="Calibri"/>
          <w:color w:val="231F20"/>
          <w:spacing w:val="-11"/>
          <w:w w:val="85"/>
          <w:sz w:val="26"/>
        </w:rPr>
        <w:t xml:space="preserve"> </w:t>
      </w:r>
      <w:r>
        <w:rPr>
          <w:rFonts w:ascii="Calibri" w:hAnsi="Calibri"/>
          <w:color w:val="231F20"/>
          <w:spacing w:val="-4"/>
          <w:w w:val="85"/>
          <w:sz w:val="26"/>
        </w:rPr>
        <w:t xml:space="preserve">The </w:t>
      </w:r>
      <w:r>
        <w:rPr>
          <w:rFonts w:ascii="Calibri" w:hAnsi="Calibri"/>
          <w:color w:val="231F20"/>
          <w:w w:val="85"/>
          <w:sz w:val="26"/>
        </w:rPr>
        <w:t>scenery</w:t>
      </w:r>
      <w:r>
        <w:rPr>
          <w:rFonts w:ascii="Calibri" w:hAnsi="Calibri"/>
          <w:color w:val="231F20"/>
          <w:spacing w:val="-8"/>
          <w:w w:val="85"/>
          <w:sz w:val="26"/>
        </w:rPr>
        <w:t xml:space="preserve"> </w:t>
      </w:r>
      <w:r>
        <w:rPr>
          <w:rFonts w:ascii="Calibri" w:hAnsi="Calibri"/>
          <w:color w:val="231F20"/>
          <w:w w:val="85"/>
          <w:sz w:val="26"/>
        </w:rPr>
        <w:t>was</w:t>
      </w:r>
      <w:r>
        <w:rPr>
          <w:rFonts w:ascii="Calibri" w:hAnsi="Calibri"/>
          <w:color w:val="231F20"/>
          <w:spacing w:val="-8"/>
          <w:w w:val="85"/>
          <w:sz w:val="26"/>
        </w:rPr>
        <w:t xml:space="preserve"> </w:t>
      </w:r>
      <w:r>
        <w:rPr>
          <w:rFonts w:ascii="Calibri" w:hAnsi="Calibri"/>
          <w:color w:val="231F20"/>
          <w:w w:val="85"/>
          <w:sz w:val="26"/>
        </w:rPr>
        <w:t>so</w:t>
      </w:r>
      <w:r>
        <w:rPr>
          <w:rFonts w:ascii="Calibri" w:hAnsi="Calibri"/>
          <w:color w:val="231F20"/>
          <w:spacing w:val="-8"/>
          <w:w w:val="85"/>
          <w:sz w:val="26"/>
        </w:rPr>
        <w:t xml:space="preserve"> </w:t>
      </w:r>
      <w:r>
        <w:rPr>
          <w:rFonts w:ascii="Calibri" w:hAnsi="Calibri"/>
          <w:color w:val="231F20"/>
          <w:w w:val="85"/>
          <w:sz w:val="26"/>
        </w:rPr>
        <w:t>impressive</w:t>
      </w:r>
      <w:r>
        <w:rPr>
          <w:rFonts w:ascii="Calibri" w:hAnsi="Calibri"/>
          <w:color w:val="231F20"/>
          <w:spacing w:val="-8"/>
          <w:w w:val="85"/>
          <w:sz w:val="26"/>
        </w:rPr>
        <w:t xml:space="preserve"> </w:t>
      </w:r>
      <w:r>
        <w:rPr>
          <w:rFonts w:ascii="Calibri" w:hAnsi="Calibri"/>
          <w:color w:val="231F20"/>
          <w:w w:val="85"/>
          <w:sz w:val="26"/>
        </w:rPr>
        <w:t>and</w:t>
      </w:r>
      <w:r>
        <w:rPr>
          <w:rFonts w:ascii="Calibri" w:hAnsi="Calibri"/>
          <w:color w:val="231F20"/>
          <w:spacing w:val="-8"/>
          <w:w w:val="85"/>
          <w:sz w:val="26"/>
        </w:rPr>
        <w:t xml:space="preserve"> </w:t>
      </w:r>
      <w:r>
        <w:rPr>
          <w:rFonts w:ascii="Calibri" w:hAnsi="Calibri"/>
          <w:color w:val="231F20"/>
          <w:w w:val="85"/>
          <w:sz w:val="26"/>
        </w:rPr>
        <w:t>the</w:t>
      </w:r>
      <w:r>
        <w:rPr>
          <w:rFonts w:ascii="Calibri" w:hAnsi="Calibri"/>
          <w:color w:val="231F20"/>
          <w:spacing w:val="-8"/>
          <w:w w:val="85"/>
          <w:sz w:val="26"/>
        </w:rPr>
        <w:t xml:space="preserve"> </w:t>
      </w:r>
      <w:r>
        <w:rPr>
          <w:rFonts w:ascii="Calibri" w:hAnsi="Calibri"/>
          <w:color w:val="231F20"/>
          <w:w w:val="85"/>
          <w:sz w:val="26"/>
        </w:rPr>
        <w:t>air</w:t>
      </w:r>
      <w:r>
        <w:rPr>
          <w:rFonts w:ascii="Calibri" w:hAnsi="Calibri"/>
          <w:color w:val="231F20"/>
          <w:spacing w:val="-8"/>
          <w:w w:val="85"/>
          <w:sz w:val="26"/>
        </w:rPr>
        <w:t xml:space="preserve"> </w:t>
      </w:r>
      <w:r>
        <w:rPr>
          <w:rFonts w:ascii="Calibri" w:hAnsi="Calibri"/>
          <w:color w:val="231F20"/>
          <w:w w:val="85"/>
          <w:sz w:val="26"/>
        </w:rPr>
        <w:t>was</w:t>
      </w:r>
      <w:r>
        <w:rPr>
          <w:rFonts w:ascii="Calibri" w:hAnsi="Calibri"/>
          <w:color w:val="231F20"/>
          <w:spacing w:val="-8"/>
          <w:w w:val="85"/>
          <w:sz w:val="26"/>
        </w:rPr>
        <w:t xml:space="preserve"> </w:t>
      </w:r>
      <w:r>
        <w:rPr>
          <w:rFonts w:ascii="Calibri" w:hAnsi="Calibri"/>
          <w:color w:val="231F20"/>
          <w:w w:val="85"/>
          <w:sz w:val="26"/>
        </w:rPr>
        <w:t xml:space="preserve">so </w:t>
      </w:r>
      <w:r>
        <w:rPr>
          <w:rFonts w:ascii="Calibri" w:hAnsi="Calibri"/>
          <w:color w:val="231F20"/>
          <w:w w:val="90"/>
          <w:sz w:val="26"/>
        </w:rPr>
        <w:t xml:space="preserve">fresh and clean.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However,</w:t>
      </w:r>
      <w:r>
        <w:rPr>
          <w:rFonts w:ascii="Calibri" w:hAnsi="Calibri"/>
          <w:color w:val="231F20"/>
          <w:spacing w:val="-15"/>
          <w:w w:val="90"/>
          <w:sz w:val="26"/>
        </w:rPr>
        <w:t xml:space="preserve"> </w:t>
      </w:r>
      <w:r>
        <w:rPr>
          <w:rFonts w:ascii="Calibri" w:hAnsi="Calibri"/>
          <w:color w:val="231F20"/>
          <w:sz w:val="26"/>
          <w:u w:val="single" w:color="231F20"/>
        </w:rPr>
        <w:tab/>
      </w:r>
      <w:r>
        <w:rPr>
          <w:rFonts w:ascii="Calibri" w:hAnsi="Calibri"/>
          <w:color w:val="231F20"/>
          <w:w w:val="55"/>
          <w:sz w:val="26"/>
        </w:rPr>
        <w:t>.</w:t>
      </w:r>
      <w:r>
        <w:rPr>
          <w:rFonts w:ascii="Calibri" w:hAnsi="Calibri"/>
          <w:color w:val="231F20"/>
          <w:spacing w:val="-14"/>
          <w:w w:val="90"/>
          <w:sz w:val="26"/>
        </w:rPr>
        <w:t xml:space="preserve"> </w:t>
      </w:r>
      <w:r>
        <w:rPr>
          <w:rFonts w:ascii="Calibri" w:hAnsi="Calibri"/>
          <w:color w:val="231F20"/>
          <w:spacing w:val="-6"/>
          <w:w w:val="90"/>
          <w:sz w:val="26"/>
        </w:rPr>
        <w:t>Cans,</w:t>
      </w:r>
    </w:p>
    <w:p w14:paraId="549908C9">
      <w:pPr>
        <w:tabs>
          <w:tab w:val="left" w:pos="2651"/>
          <w:tab w:val="left" w:pos="4478"/>
        </w:tabs>
        <w:spacing w:before="0" w:line="242" w:lineRule="auto"/>
        <w:ind w:left="654" w:right="1186" w:firstLine="0"/>
        <w:jc w:val="left"/>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as</w:t>
      </w:r>
      <w:r>
        <w:rPr>
          <w:rFonts w:ascii="Calibri"/>
          <w:color w:val="231F20"/>
          <w:spacing w:val="-13"/>
          <w:w w:val="90"/>
          <w:sz w:val="26"/>
        </w:rPr>
        <w:t xml:space="preserve"> </w:t>
      </w:r>
      <w:r>
        <w:rPr>
          <w:rFonts w:ascii="Calibri"/>
          <w:color w:val="231F20"/>
          <w:w w:val="90"/>
          <w:sz w:val="26"/>
        </w:rPr>
        <w:t>they</w:t>
      </w:r>
      <w:r>
        <w:rPr>
          <w:rFonts w:ascii="Calibri"/>
          <w:color w:val="231F20"/>
          <w:spacing w:val="-12"/>
          <w:w w:val="90"/>
          <w:sz w:val="26"/>
        </w:rPr>
        <w:t xml:space="preserve"> </w:t>
      </w:r>
      <w:r>
        <w:rPr>
          <w:rFonts w:ascii="Calibri"/>
          <w:color w:val="231F20"/>
          <w:w w:val="90"/>
          <w:sz w:val="26"/>
        </w:rPr>
        <w:t>pass</w:t>
      </w:r>
      <w:r>
        <w:rPr>
          <w:rFonts w:ascii="Calibri"/>
          <w:color w:val="231F20"/>
          <w:spacing w:val="-12"/>
          <w:w w:val="90"/>
          <w:sz w:val="26"/>
        </w:rPr>
        <w:t xml:space="preserve"> </w:t>
      </w:r>
      <w:r>
        <w:rPr>
          <w:rFonts w:ascii="Calibri"/>
          <w:color w:val="231F20"/>
          <w:w w:val="90"/>
          <w:sz w:val="26"/>
        </w:rPr>
        <w:t xml:space="preserve">through </w:t>
      </w:r>
      <w:r>
        <w:rPr>
          <w:rFonts w:ascii="Calibri"/>
          <w:color w:val="231F20"/>
          <w:w w:val="80"/>
          <w:sz w:val="26"/>
        </w:rPr>
        <w:t xml:space="preserve">Xizang. I worry about the effect this will have on </w:t>
      </w:r>
      <w:r>
        <w:rPr>
          <w:rFonts w:ascii="Calibri"/>
          <w:color w:val="231F20"/>
          <w:w w:val="90"/>
          <w:sz w:val="26"/>
        </w:rPr>
        <w:t xml:space="preserve">the local wildlife. </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spacing w:val="-12"/>
          <w:w w:val="90"/>
          <w:sz w:val="26"/>
        </w:rPr>
        <w:t xml:space="preserve">We </w:t>
      </w:r>
      <w:r>
        <w:rPr>
          <w:rFonts w:ascii="Calibri"/>
          <w:color w:val="231F20"/>
          <w:w w:val="90"/>
          <w:sz w:val="26"/>
        </w:rPr>
        <w:t>should</w:t>
      </w:r>
      <w:r>
        <w:rPr>
          <w:rFonts w:ascii="Calibri"/>
          <w:color w:val="231F20"/>
          <w:spacing w:val="-13"/>
          <w:w w:val="90"/>
          <w:sz w:val="26"/>
        </w:rPr>
        <w:t xml:space="preserve"> </w:t>
      </w:r>
      <w:r>
        <w:rPr>
          <w:rFonts w:ascii="Calibri"/>
          <w:color w:val="231F20"/>
          <w:w w:val="90"/>
          <w:sz w:val="26"/>
        </w:rPr>
        <w:t>all</w:t>
      </w:r>
      <w:r>
        <w:rPr>
          <w:rFonts w:ascii="Calibri"/>
          <w:color w:val="231F20"/>
          <w:spacing w:val="-12"/>
          <w:w w:val="90"/>
          <w:sz w:val="26"/>
        </w:rPr>
        <w:t xml:space="preserve"> </w:t>
      </w:r>
      <w:r>
        <w:rPr>
          <w:rFonts w:ascii="Calibri"/>
          <w:color w:val="231F20"/>
          <w:w w:val="90"/>
          <w:sz w:val="26"/>
        </w:rPr>
        <w:t>think</w:t>
      </w:r>
      <w:r>
        <w:rPr>
          <w:rFonts w:ascii="Calibri"/>
          <w:color w:val="231F20"/>
          <w:spacing w:val="-12"/>
          <w:w w:val="90"/>
          <w:sz w:val="26"/>
        </w:rPr>
        <w:t xml:space="preserve"> </w:t>
      </w:r>
      <w:r>
        <w:rPr>
          <w:rFonts w:ascii="Calibri"/>
          <w:color w:val="231F20"/>
          <w:w w:val="90"/>
          <w:sz w:val="26"/>
        </w:rPr>
        <w:t>about</w:t>
      </w:r>
      <w:r>
        <w:rPr>
          <w:rFonts w:ascii="Calibri"/>
          <w:color w:val="231F20"/>
          <w:spacing w:val="-12"/>
          <w:w w:val="90"/>
          <w:sz w:val="26"/>
        </w:rPr>
        <w:t xml:space="preserve"> </w:t>
      </w:r>
      <w:r>
        <w:rPr>
          <w:rFonts w:ascii="Calibri"/>
          <w:color w:val="231F20"/>
          <w:w w:val="90"/>
          <w:sz w:val="26"/>
        </w:rPr>
        <w:t>this.</w:t>
      </w:r>
    </w:p>
    <w:p w14:paraId="0E38937D">
      <w:pPr>
        <w:pStyle w:val="11"/>
        <w:spacing w:before="6"/>
        <w:rPr>
          <w:rFonts w:ascii="Calibri"/>
          <w:sz w:val="27"/>
        </w:rPr>
      </w:pPr>
    </w:p>
    <w:p w14:paraId="2EB4BD51">
      <w:pPr>
        <w:pStyle w:val="15"/>
        <w:numPr>
          <w:ilvl w:val="0"/>
          <w:numId w:val="96"/>
        </w:numPr>
        <w:tabs>
          <w:tab w:val="left" w:pos="966"/>
        </w:tabs>
        <w:spacing w:before="0" w:after="0" w:line="242" w:lineRule="auto"/>
        <w:ind w:left="966" w:right="1188" w:hanging="312"/>
        <w:jc w:val="left"/>
        <w:rPr>
          <w:rFonts w:ascii="Calibri"/>
          <w:sz w:val="26"/>
        </w:rPr>
      </w:pPr>
      <w:r>
        <w:rPr>
          <w:rFonts w:ascii="Calibri"/>
          <w:color w:val="231F20"/>
          <w:w w:val="80"/>
          <w:sz w:val="26"/>
        </w:rPr>
        <w:t xml:space="preserve">Visitors are being told to pay more auention </w:t>
      </w:r>
      <w:r>
        <w:rPr>
          <w:rFonts w:ascii="Calibri"/>
          <w:color w:val="231F20"/>
          <w:w w:val="85"/>
          <w:sz w:val="26"/>
        </w:rPr>
        <w:t>to protecting the environment.</w:t>
      </w:r>
    </w:p>
    <w:p w14:paraId="0BE974D9">
      <w:pPr>
        <w:pStyle w:val="15"/>
        <w:numPr>
          <w:ilvl w:val="0"/>
          <w:numId w:val="96"/>
        </w:numPr>
        <w:tabs>
          <w:tab w:val="left" w:pos="966"/>
        </w:tabs>
        <w:spacing w:before="0" w:after="0" w:line="242" w:lineRule="auto"/>
        <w:ind w:left="966" w:right="1189" w:hanging="312"/>
        <w:jc w:val="left"/>
        <w:rPr>
          <w:rFonts w:ascii="Calibri"/>
          <w:sz w:val="26"/>
        </w:rPr>
      </w:pPr>
      <w:r>
        <w:rPr>
          <w:rFonts w:ascii="Calibri"/>
          <w:color w:val="231F20"/>
          <w:w w:val="80"/>
          <w:sz w:val="26"/>
        </w:rPr>
        <w:t xml:space="preserve">this beautiful countryside is being spoiled by </w:t>
      </w:r>
      <w:r>
        <w:rPr>
          <w:rFonts w:ascii="Calibri"/>
          <w:color w:val="231F20"/>
          <w:w w:val="90"/>
          <w:sz w:val="26"/>
        </w:rPr>
        <w:t>careless</w:t>
      </w:r>
      <w:r>
        <w:rPr>
          <w:rFonts w:ascii="Calibri"/>
          <w:color w:val="231F20"/>
          <w:spacing w:val="-12"/>
          <w:w w:val="90"/>
          <w:sz w:val="26"/>
        </w:rPr>
        <w:t xml:space="preserve"> </w:t>
      </w:r>
      <w:r>
        <w:rPr>
          <w:rFonts w:ascii="Calibri"/>
          <w:color w:val="231F20"/>
          <w:w w:val="90"/>
          <w:sz w:val="26"/>
        </w:rPr>
        <w:t>visitors</w:t>
      </w:r>
    </w:p>
    <w:p w14:paraId="0927511C">
      <w:pPr>
        <w:pStyle w:val="15"/>
        <w:numPr>
          <w:ilvl w:val="0"/>
          <w:numId w:val="96"/>
        </w:numPr>
        <w:tabs>
          <w:tab w:val="left" w:pos="966"/>
        </w:tabs>
        <w:spacing w:before="0" w:after="0" w:line="242" w:lineRule="auto"/>
        <w:ind w:left="966" w:right="1276" w:hanging="312"/>
        <w:jc w:val="left"/>
        <w:rPr>
          <w:rFonts w:ascii="Calibri"/>
          <w:sz w:val="26"/>
        </w:rPr>
      </w:pPr>
      <w:r>
        <w:rPr>
          <w:rFonts w:ascii="Calibri"/>
          <w:color w:val="231F20"/>
          <w:w w:val="80"/>
          <w:sz w:val="26"/>
        </w:rPr>
        <w:t xml:space="preserve">paper and plastic bags are still being thrown </w:t>
      </w:r>
      <w:r>
        <w:rPr>
          <w:rFonts w:ascii="Calibri"/>
          <w:color w:val="231F20"/>
          <w:spacing w:val="-2"/>
          <w:w w:val="90"/>
          <w:sz w:val="26"/>
        </w:rPr>
        <w:t>away</w:t>
      </w:r>
      <w:r>
        <w:rPr>
          <w:rFonts w:ascii="Calibri"/>
          <w:color w:val="231F20"/>
          <w:spacing w:val="-13"/>
          <w:w w:val="90"/>
          <w:sz w:val="26"/>
        </w:rPr>
        <w:t xml:space="preserve"> </w:t>
      </w:r>
      <w:r>
        <w:rPr>
          <w:rFonts w:ascii="Calibri"/>
          <w:color w:val="231F20"/>
          <w:spacing w:val="-2"/>
          <w:w w:val="90"/>
          <w:sz w:val="26"/>
        </w:rPr>
        <w:t>by</w:t>
      </w:r>
      <w:r>
        <w:rPr>
          <w:rFonts w:ascii="Calibri"/>
          <w:color w:val="231F20"/>
          <w:spacing w:val="-12"/>
          <w:w w:val="90"/>
          <w:sz w:val="26"/>
        </w:rPr>
        <w:t xml:space="preserve"> </w:t>
      </w:r>
      <w:r>
        <w:rPr>
          <w:rFonts w:ascii="Calibri"/>
          <w:color w:val="231F20"/>
          <w:spacing w:val="-2"/>
          <w:w w:val="90"/>
          <w:sz w:val="26"/>
        </w:rPr>
        <w:t>many</w:t>
      </w:r>
      <w:r>
        <w:rPr>
          <w:rFonts w:ascii="Calibri"/>
          <w:color w:val="231F20"/>
          <w:spacing w:val="-12"/>
          <w:w w:val="90"/>
          <w:sz w:val="26"/>
        </w:rPr>
        <w:t xml:space="preserve"> </w:t>
      </w:r>
      <w:r>
        <w:rPr>
          <w:rFonts w:ascii="Calibri"/>
          <w:color w:val="231F20"/>
          <w:spacing w:val="-2"/>
          <w:w w:val="90"/>
          <w:sz w:val="26"/>
        </w:rPr>
        <w:t>tour</w:t>
      </w:r>
      <w:r>
        <w:rPr>
          <w:rFonts w:ascii="Calibri"/>
          <w:color w:val="231F20"/>
          <w:spacing w:val="-12"/>
          <w:w w:val="90"/>
          <w:sz w:val="26"/>
        </w:rPr>
        <w:t xml:space="preserve"> </w:t>
      </w:r>
      <w:r>
        <w:rPr>
          <w:rFonts w:ascii="Calibri"/>
          <w:color w:val="231F20"/>
          <w:spacing w:val="-2"/>
          <w:w w:val="90"/>
          <w:sz w:val="26"/>
        </w:rPr>
        <w:t>groups</w:t>
      </w:r>
    </w:p>
    <w:p w14:paraId="2EC42B49">
      <w:pPr>
        <w:pStyle w:val="15"/>
        <w:numPr>
          <w:ilvl w:val="0"/>
          <w:numId w:val="96"/>
        </w:numPr>
        <w:tabs>
          <w:tab w:val="left" w:pos="966"/>
        </w:tabs>
        <w:spacing w:before="0" w:after="0" w:line="242" w:lineRule="auto"/>
        <w:ind w:left="966" w:right="1687" w:hanging="312"/>
        <w:jc w:val="both"/>
        <w:rPr>
          <w:rFonts w:ascii="Calibri"/>
          <w:sz w:val="26"/>
        </w:rPr>
      </w:pPr>
      <w:r>
        <w:rPr>
          <w:rFonts w:ascii="Calibri"/>
          <w:color w:val="231F20"/>
          <w:w w:val="80"/>
          <w:sz w:val="26"/>
        </w:rPr>
        <w:t>How can we make visitors more aware of</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damage</w:t>
      </w:r>
      <w:r>
        <w:rPr>
          <w:rFonts w:ascii="Calibri"/>
          <w:color w:val="231F20"/>
          <w:spacing w:val="-3"/>
          <w:w w:val="80"/>
          <w:sz w:val="26"/>
        </w:rPr>
        <w:t xml:space="preserve"> </w:t>
      </w:r>
      <w:r>
        <w:rPr>
          <w:rFonts w:ascii="Calibri"/>
          <w:color w:val="231F20"/>
          <w:w w:val="80"/>
          <w:sz w:val="26"/>
        </w:rPr>
        <w:t>that</w:t>
      </w:r>
      <w:r>
        <w:rPr>
          <w:rFonts w:ascii="Calibri"/>
          <w:color w:val="231F20"/>
          <w:spacing w:val="-3"/>
          <w:w w:val="80"/>
          <w:sz w:val="26"/>
        </w:rPr>
        <w:t xml:space="preserve"> </w:t>
      </w:r>
      <w:r>
        <w:rPr>
          <w:rFonts w:ascii="Calibri"/>
          <w:color w:val="231F20"/>
          <w:w w:val="80"/>
          <w:sz w:val="26"/>
        </w:rPr>
        <w:t>is</w:t>
      </w:r>
      <w:r>
        <w:rPr>
          <w:rFonts w:ascii="Calibri"/>
          <w:color w:val="231F20"/>
          <w:spacing w:val="-3"/>
          <w:w w:val="80"/>
          <w:sz w:val="26"/>
        </w:rPr>
        <w:t xml:space="preserve"> </w:t>
      </w:r>
      <w:r>
        <w:rPr>
          <w:rFonts w:ascii="Calibri"/>
          <w:color w:val="231F20"/>
          <w:w w:val="80"/>
          <w:sz w:val="26"/>
        </w:rPr>
        <w:t>being</w:t>
      </w:r>
      <w:r>
        <w:rPr>
          <w:rFonts w:ascii="Calibri"/>
          <w:color w:val="231F20"/>
          <w:spacing w:val="-3"/>
          <w:w w:val="80"/>
          <w:sz w:val="26"/>
        </w:rPr>
        <w:t xml:space="preserve"> </w:t>
      </w:r>
      <w:r>
        <w:rPr>
          <w:rFonts w:ascii="Calibri"/>
          <w:color w:val="231F20"/>
          <w:w w:val="80"/>
          <w:sz w:val="26"/>
        </w:rPr>
        <w:t>done</w:t>
      </w:r>
      <w:r>
        <w:rPr>
          <w:rFonts w:ascii="Calibri"/>
          <w:color w:val="231F20"/>
          <w:spacing w:val="-3"/>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 xml:space="preserve">the </w:t>
      </w:r>
      <w:r>
        <w:rPr>
          <w:rFonts w:ascii="Calibri"/>
          <w:color w:val="231F20"/>
          <w:spacing w:val="-2"/>
          <w:w w:val="90"/>
          <w:sz w:val="26"/>
        </w:rPr>
        <w:t>environment?</w:t>
      </w:r>
    </w:p>
    <w:p w14:paraId="0D470649">
      <w:pPr>
        <w:pStyle w:val="15"/>
        <w:numPr>
          <w:ilvl w:val="0"/>
          <w:numId w:val="96"/>
        </w:numPr>
        <w:tabs>
          <w:tab w:val="left" w:pos="964"/>
        </w:tabs>
        <w:spacing w:before="0" w:after="0" w:line="316" w:lineRule="exact"/>
        <w:ind w:left="964" w:right="0" w:hanging="310"/>
        <w:jc w:val="both"/>
        <w:rPr>
          <w:rFonts w:ascii="Calibri" w:eastAsia="Calibri"/>
          <w:sz w:val="26"/>
        </w:rPr>
      </w:pPr>
      <w:r>
        <w:rPr>
          <w:rFonts w:ascii="Calibri" w:eastAsia="Calibri"/>
          <w:color w:val="231F20"/>
          <w:w w:val="85"/>
          <w:sz w:val="26"/>
        </w:rPr>
        <w:t>I</w:t>
      </w:r>
      <w:r>
        <w:rPr>
          <w:rFonts w:ascii="Calibri" w:eastAsia="Calibri"/>
          <w:color w:val="231F20"/>
          <w:spacing w:val="-7"/>
          <w:w w:val="85"/>
          <w:sz w:val="26"/>
        </w:rPr>
        <w:t xml:space="preserve"> </w:t>
      </w:r>
      <w:r>
        <w:rPr>
          <w:rFonts w:ascii="Calibri" w:eastAsia="Calibri"/>
          <w:color w:val="231F20"/>
          <w:w w:val="85"/>
          <w:sz w:val="26"/>
        </w:rPr>
        <w:t>felt</w:t>
      </w:r>
      <w:r>
        <w:rPr>
          <w:rFonts w:ascii="Calibri" w:eastAsia="Calibri"/>
          <w:color w:val="231F20"/>
          <w:spacing w:val="-6"/>
          <w:w w:val="85"/>
          <w:sz w:val="26"/>
        </w:rPr>
        <w:t xml:space="preserve"> </w:t>
      </w:r>
      <w:r>
        <w:rPr>
          <w:rFonts w:ascii="Calibri" w:eastAsia="Calibri"/>
          <w:color w:val="231F20"/>
          <w:w w:val="85"/>
          <w:sz w:val="26"/>
        </w:rPr>
        <w:t>I</w:t>
      </w:r>
      <w:r>
        <w:rPr>
          <w:rFonts w:ascii="Calibri" w:eastAsia="Calibri"/>
          <w:color w:val="231F20"/>
          <w:spacing w:val="-6"/>
          <w:w w:val="85"/>
          <w:sz w:val="26"/>
        </w:rPr>
        <w:t xml:space="preserve"> </w:t>
      </w:r>
      <w:r>
        <w:rPr>
          <w:rFonts w:ascii="Calibri" w:eastAsia="Calibri"/>
          <w:color w:val="231F20"/>
          <w:w w:val="85"/>
          <w:sz w:val="26"/>
        </w:rPr>
        <w:t>was</w:t>
      </w:r>
      <w:r>
        <w:rPr>
          <w:rFonts w:ascii="Calibri" w:eastAsia="Calibri"/>
          <w:color w:val="231F20"/>
          <w:spacing w:val="-6"/>
          <w:w w:val="85"/>
          <w:sz w:val="26"/>
        </w:rPr>
        <w:t xml:space="preserve"> </w:t>
      </w:r>
      <w:r>
        <w:rPr>
          <w:rFonts w:ascii="Calibri" w:eastAsia="Calibri"/>
          <w:color w:val="231F20"/>
          <w:w w:val="85"/>
          <w:sz w:val="26"/>
        </w:rPr>
        <w:t>in</w:t>
      </w:r>
      <w:r>
        <w:rPr>
          <w:rFonts w:ascii="Calibri" w:eastAsia="Calibri"/>
          <w:color w:val="231F20"/>
          <w:spacing w:val="-7"/>
          <w:w w:val="85"/>
          <w:sz w:val="26"/>
        </w:rPr>
        <w:t xml:space="preserve"> </w:t>
      </w:r>
      <w:r>
        <w:rPr>
          <w:rFonts w:ascii="Calibri" w:eastAsia="Calibri"/>
          <w:color w:val="231F20"/>
          <w:w w:val="85"/>
          <w:sz w:val="26"/>
        </w:rPr>
        <w:t>a</w:t>
      </w:r>
      <w:r>
        <w:rPr>
          <w:rFonts w:ascii="Calibri" w:eastAsia="Calibri"/>
          <w:color w:val="231F20"/>
          <w:spacing w:val="-6"/>
          <w:w w:val="85"/>
          <w:sz w:val="26"/>
        </w:rPr>
        <w:t xml:space="preserve"> </w:t>
      </w:r>
      <w:r>
        <w:rPr>
          <w:rFonts w:ascii="Calibri" w:eastAsia="Calibri"/>
          <w:color w:val="231F20"/>
          <w:w w:val="85"/>
          <w:sz w:val="26"/>
        </w:rPr>
        <w:t>fairyland</w:t>
      </w:r>
      <w:r>
        <w:rPr>
          <w:rFonts w:ascii="Calibri" w:eastAsia="Calibri"/>
          <w:color w:val="231F20"/>
          <w:spacing w:val="-3"/>
          <w:w w:val="85"/>
          <w:sz w:val="26"/>
        </w:rPr>
        <w:t xml:space="preserve"> (</w:t>
      </w:r>
      <w:r>
        <w:rPr>
          <w:rFonts w:ascii="Calibri" w:eastAsia="Calibri"/>
          <w:color w:val="231F20"/>
          <w:spacing w:val="-6"/>
          <w:sz w:val="26"/>
        </w:rPr>
        <w:t xml:space="preserve"> </w:t>
      </w:r>
      <w:r>
        <w:rPr>
          <w:rFonts w:hint="eastAsia" w:ascii="宋体" w:eastAsia="宋体"/>
          <w:color w:val="231F20"/>
          <w:spacing w:val="-11"/>
          <w:w w:val="85"/>
          <w:position w:val="1"/>
          <w:sz w:val="20"/>
        </w:rPr>
        <w:t xml:space="preserve">仙境 </w:t>
      </w:r>
      <w:r>
        <w:rPr>
          <w:rFonts w:ascii="Calibri" w:eastAsia="Calibri"/>
          <w:color w:val="231F20"/>
          <w:spacing w:val="-10"/>
          <w:w w:val="85"/>
          <w:sz w:val="26"/>
        </w:rPr>
        <w:t>)</w:t>
      </w:r>
    </w:p>
    <w:p w14:paraId="1C9A7176">
      <w:pPr>
        <w:spacing w:after="0" w:line="316" w:lineRule="exact"/>
        <w:jc w:val="both"/>
        <w:rPr>
          <w:rFonts w:ascii="Calibri" w:eastAsia="Calibri"/>
          <w:sz w:val="26"/>
        </w:rPr>
        <w:sectPr>
          <w:type w:val="continuous"/>
          <w:pgSz w:w="11910" w:h="16840"/>
          <w:pgMar w:top="1340" w:right="0" w:bottom="280" w:left="0" w:header="720" w:footer="720" w:gutter="0"/>
          <w:cols w:equalWidth="0" w:num="2">
            <w:col w:w="5854" w:space="40"/>
            <w:col w:w="6016"/>
          </w:cols>
        </w:sectPr>
      </w:pPr>
    </w:p>
    <w:p w14:paraId="72840EEF">
      <w:pPr>
        <w:pStyle w:val="11"/>
        <w:rPr>
          <w:rFonts w:ascii="Calibri"/>
          <w:sz w:val="20"/>
        </w:rPr>
      </w:pPr>
    </w:p>
    <w:p w14:paraId="51BAFA43">
      <w:pPr>
        <w:pStyle w:val="11"/>
        <w:rPr>
          <w:rFonts w:ascii="Calibri"/>
          <w:sz w:val="20"/>
        </w:rPr>
      </w:pPr>
    </w:p>
    <w:p w14:paraId="2AD1AE8C">
      <w:pPr>
        <w:pStyle w:val="11"/>
        <w:rPr>
          <w:rFonts w:ascii="Calibri"/>
          <w:sz w:val="20"/>
        </w:rPr>
      </w:pPr>
    </w:p>
    <w:p w14:paraId="054564FE">
      <w:pPr>
        <w:pStyle w:val="11"/>
        <w:rPr>
          <w:rFonts w:ascii="Calibri"/>
          <w:sz w:val="20"/>
        </w:rPr>
      </w:pPr>
    </w:p>
    <w:p w14:paraId="55D390AA">
      <w:pPr>
        <w:pStyle w:val="11"/>
        <w:rPr>
          <w:rFonts w:ascii="Calibri"/>
          <w:sz w:val="20"/>
        </w:rPr>
      </w:pPr>
    </w:p>
    <w:p w14:paraId="2F9C6B0F">
      <w:pPr>
        <w:pStyle w:val="11"/>
        <w:rPr>
          <w:rFonts w:ascii="Calibri"/>
          <w:sz w:val="20"/>
        </w:rPr>
      </w:pPr>
    </w:p>
    <w:p w14:paraId="52D8900F">
      <w:pPr>
        <w:pStyle w:val="11"/>
        <w:rPr>
          <w:rFonts w:ascii="Calibri"/>
          <w:sz w:val="20"/>
        </w:rPr>
      </w:pPr>
    </w:p>
    <w:p w14:paraId="77F32C9F">
      <w:pPr>
        <w:pStyle w:val="11"/>
        <w:rPr>
          <w:rFonts w:ascii="Calibri"/>
          <w:sz w:val="20"/>
        </w:rPr>
      </w:pPr>
    </w:p>
    <w:p w14:paraId="5B6B6E3D">
      <w:pPr>
        <w:pStyle w:val="11"/>
        <w:spacing w:before="3"/>
        <w:rPr>
          <w:rFonts w:ascii="Calibri"/>
          <w:sz w:val="16"/>
        </w:rPr>
      </w:pPr>
    </w:p>
    <w:p w14:paraId="14272B36">
      <w:pPr>
        <w:spacing w:before="97"/>
        <w:ind w:left="0" w:right="617" w:firstLine="0"/>
        <w:jc w:val="right"/>
        <w:rPr>
          <w:rFonts w:ascii="Tahoma"/>
          <w:sz w:val="20"/>
        </w:rPr>
      </w:pPr>
      <w:r>
        <mc:AlternateContent>
          <mc:Choice Requires="wps">
            <w:drawing>
              <wp:anchor distT="0" distB="0" distL="0" distR="0" simplePos="0" relativeHeight="251902976" behindDoc="1" locked="0" layoutInCell="1" allowOverlap="1">
                <wp:simplePos x="0" y="0"/>
                <wp:positionH relativeFrom="page">
                  <wp:posOffset>7033895</wp:posOffset>
                </wp:positionH>
                <wp:positionV relativeFrom="paragraph">
                  <wp:posOffset>63500</wp:posOffset>
                </wp:positionV>
                <wp:extent cx="132715" cy="154305"/>
                <wp:effectExtent l="0" t="0" r="0" b="0"/>
                <wp:wrapNone/>
                <wp:docPr id="3333" name="Textbox 3333"/>
                <wp:cNvGraphicFramePr/>
                <a:graphic xmlns:a="http://schemas.openxmlformats.org/drawingml/2006/main">
                  <a:graphicData uri="http://schemas.microsoft.com/office/word/2010/wordprocessingShape">
                    <wps:wsp>
                      <wps:cNvSpPr txBox="1"/>
                      <wps:spPr>
                        <a:xfrm>
                          <a:off x="0" y="0"/>
                          <a:ext cx="132715" cy="154305"/>
                        </a:xfrm>
                        <a:prstGeom prst="rect">
                          <a:avLst/>
                        </a:prstGeom>
                      </wps:spPr>
                      <wps:txbx>
                        <w:txbxContent>
                          <w:p w14:paraId="1E7FB413">
                            <w:pPr>
                              <w:spacing w:before="0" w:line="238" w:lineRule="exact"/>
                              <w:ind w:left="0" w:right="0" w:firstLine="0"/>
                              <w:jc w:val="left"/>
                              <w:rPr>
                                <w:rFonts w:ascii="Tahoma"/>
                                <w:sz w:val="20"/>
                              </w:rPr>
                            </w:pPr>
                            <w:r>
                              <w:rPr>
                                <w:rFonts w:ascii="Tahoma"/>
                                <w:color w:val="231F20"/>
                                <w:spacing w:val="-11"/>
                                <w:sz w:val="20"/>
                              </w:rPr>
                              <w:t>69</w:t>
                            </w:r>
                          </w:p>
                        </w:txbxContent>
                      </wps:txbx>
                      <wps:bodyPr wrap="square" lIns="0" tIns="0" rIns="0" bIns="0" rtlCol="0">
                        <a:noAutofit/>
                      </wps:bodyPr>
                    </wps:wsp>
                  </a:graphicData>
                </a:graphic>
              </wp:anchor>
            </w:drawing>
          </mc:Choice>
          <mc:Fallback>
            <w:pict>
              <v:shape id="Textbox 3333" o:spid="_x0000_s1026" o:spt="202" type="#_x0000_t202" style="position:absolute;left:0pt;margin-left:553.85pt;margin-top:5pt;height:12.15pt;width:10.45pt;mso-position-horizontal-relative:page;z-index:-251413504;mso-width-relative:page;mso-height-relative:page;" filled="f" stroked="f" coordsize="21600,21600" o:gfxdata="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abkvvYAAAACwEAAA8AAAAAAAAAAQAgAAAAIgAAAGRycy9kb3ducmV2LnhtbFBLAQIUABQAAAAI&#10;AIdO4kCzB+dotAEAAHkDAAAOAAAAAAAAAAEAIAAAACcBAABkcnMvZTJvRG9jLnhtbFBLBQYAAAAA&#10;BgAGAFkBAABNBQAAAAA=&#10;">
                <v:fill on="f" focussize="0,0"/>
                <v:stroke on="f"/>
                <v:imagedata o:title=""/>
                <o:lock v:ext="edit" aspectratio="f"/>
                <v:textbox inset="0mm,0mm,0mm,0mm">
                  <w:txbxContent>
                    <w:p w14:paraId="1E7FB413">
                      <w:pPr>
                        <w:spacing w:before="0" w:line="238" w:lineRule="exact"/>
                        <w:ind w:left="0" w:right="0" w:firstLine="0"/>
                        <w:jc w:val="left"/>
                        <w:rPr>
                          <w:rFonts w:ascii="Tahoma"/>
                          <w:sz w:val="20"/>
                        </w:rPr>
                      </w:pPr>
                      <w:r>
                        <w:rPr>
                          <w:rFonts w:ascii="Tahoma"/>
                          <w:color w:val="231F20"/>
                          <w:spacing w:val="-11"/>
                          <w:sz w:val="20"/>
                        </w:rPr>
                        <w:t>69</w:t>
                      </w:r>
                    </w:p>
                  </w:txbxContent>
                </v:textbox>
              </v:shape>
            </w:pict>
          </mc:Fallback>
        </mc:AlternateContent>
      </w:r>
      <w:r>
        <w:rPr>
          <w:rFonts w:ascii="Tahoma"/>
          <w:color w:val="231F20"/>
          <w:spacing w:val="-5"/>
          <w:sz w:val="20"/>
        </w:rPr>
        <w:t>69</w:t>
      </w:r>
    </w:p>
    <w:p w14:paraId="5260B3CA">
      <w:pPr>
        <w:spacing w:after="0"/>
        <w:jc w:val="right"/>
        <w:rPr>
          <w:rFonts w:ascii="Tahoma"/>
          <w:sz w:val="20"/>
        </w:rPr>
        <w:sectPr>
          <w:type w:val="continuous"/>
          <w:pgSz w:w="11910" w:h="16840"/>
          <w:pgMar w:top="1340" w:right="0" w:bottom="280" w:left="0" w:header="720" w:footer="720" w:gutter="0"/>
          <w:cols w:space="720" w:num="1"/>
        </w:sectPr>
      </w:pPr>
    </w:p>
    <w:p w14:paraId="15B473B1">
      <w:pPr>
        <w:pStyle w:val="11"/>
        <w:rPr>
          <w:rFonts w:ascii="Tahoma"/>
          <w:sz w:val="20"/>
        </w:rPr>
      </w:pPr>
    </w:p>
    <w:p w14:paraId="1CD1819A">
      <w:pPr>
        <w:pStyle w:val="11"/>
        <w:spacing w:before="7"/>
        <w:rPr>
          <w:rFonts w:ascii="Tahoma"/>
          <w:sz w:val="26"/>
        </w:rPr>
      </w:pPr>
    </w:p>
    <w:p w14:paraId="3424682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334" name="Group 333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35" name="Graphic 333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3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KX5nMNqAgAArQUAAA4AAAAAAAAAAQAgAAAAIQEAAGRycy9lMm9Eb2MueG1sUEsF&#10;BgAAAAAGAAYAWQEAAP0FAAAAAA==&#10;">
                <o:lock v:ext="edit" aspectratio="f"/>
                <v:shape id="Graphic 3335" o:spid="_x0000_s1026" o:spt="100" style="position:absolute;left:0;top:635;height:1270;width:323215;" filled="f" stroked="t" coordsize="323215,1" o:gfxdata="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mPS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07E3E73">
      <w:pPr>
        <w:pStyle w:val="11"/>
        <w:rPr>
          <w:rFonts w:ascii="Tahoma"/>
          <w:sz w:val="20"/>
        </w:rPr>
      </w:pPr>
    </w:p>
    <w:p w14:paraId="3343585C">
      <w:pPr>
        <w:pStyle w:val="11"/>
        <w:spacing w:before="6"/>
        <w:rPr>
          <w:rFonts w:ascii="Tahoma"/>
          <w:sz w:val="26"/>
        </w:rPr>
      </w:pPr>
    </w:p>
    <w:p w14:paraId="519037AB">
      <w:pPr>
        <w:pStyle w:val="8"/>
        <w:ind w:left="1185"/>
        <w:jc w:val="both"/>
      </w:pPr>
      <w:r>
        <w:rPr>
          <w:color w:val="2FBEBE"/>
          <w:spacing w:val="-2"/>
        </w:rPr>
        <w:t>Reading</w:t>
      </w:r>
      <w:r>
        <w:rPr>
          <w:color w:val="2FBEBE"/>
          <w:spacing w:val="-17"/>
        </w:rPr>
        <w:t xml:space="preserve"> </w:t>
      </w:r>
      <w:r>
        <w:rPr>
          <w:color w:val="2FBEBE"/>
          <w:spacing w:val="-2"/>
        </w:rPr>
        <w:t>and</w:t>
      </w:r>
      <w:r>
        <w:rPr>
          <w:color w:val="2FBEBE"/>
          <w:spacing w:val="-17"/>
        </w:rPr>
        <w:t xml:space="preserve"> </w:t>
      </w:r>
      <w:r>
        <w:rPr>
          <w:color w:val="2FBEBE"/>
          <w:spacing w:val="-2"/>
        </w:rPr>
        <w:t>Writing</w:t>
      </w:r>
    </w:p>
    <w:p w14:paraId="32DEB05C">
      <w:pPr>
        <w:spacing w:before="273"/>
        <w:ind w:left="736" w:right="0" w:firstLine="0"/>
        <w:jc w:val="left"/>
        <w:rPr>
          <w:rFonts w:ascii="Tahoma"/>
          <w:sz w:val="26"/>
        </w:rPr>
      </w:pPr>
      <w:r>
        <w:rPr>
          <w:rFonts w:ascii="Times New Roman"/>
          <w:spacing w:val="80"/>
          <w:w w:val="150"/>
          <w:position w:val="2"/>
          <w:sz w:val="20"/>
        </w:rPr>
        <w:t xml:space="preserve">    </w:t>
      </w:r>
      <w:r>
        <w:rPr>
          <w:rFonts w:ascii="Tahoma"/>
          <w:color w:val="11797A"/>
          <w:position w:val="2"/>
          <w:sz w:val="26"/>
        </w:rPr>
        <w:t>Tell</w:t>
      </w:r>
      <w:r>
        <w:rPr>
          <w:rFonts w:ascii="Tahoma"/>
          <w:color w:val="11797A"/>
          <w:spacing w:val="-5"/>
          <w:position w:val="2"/>
          <w:sz w:val="26"/>
        </w:rPr>
        <w:t xml:space="preserve"> </w:t>
      </w:r>
      <w:r>
        <w:rPr>
          <w:rFonts w:ascii="Tahoma"/>
          <w:color w:val="11797A"/>
          <w:position w:val="2"/>
          <w:sz w:val="26"/>
        </w:rPr>
        <w:t>a</w:t>
      </w:r>
      <w:r>
        <w:rPr>
          <w:rFonts w:ascii="Tahoma"/>
          <w:color w:val="11797A"/>
          <w:spacing w:val="-5"/>
          <w:position w:val="2"/>
          <w:sz w:val="26"/>
        </w:rPr>
        <w:t xml:space="preserve"> </w:t>
      </w:r>
      <w:r>
        <w:rPr>
          <w:rFonts w:ascii="Tahoma"/>
          <w:color w:val="11797A"/>
          <w:position w:val="2"/>
          <w:sz w:val="26"/>
        </w:rPr>
        <w:t>partner</w:t>
      </w:r>
      <w:r>
        <w:rPr>
          <w:rFonts w:ascii="Tahoma"/>
          <w:color w:val="11797A"/>
          <w:spacing w:val="-5"/>
          <w:position w:val="2"/>
          <w:sz w:val="26"/>
        </w:rPr>
        <w:t xml:space="preserve"> </w:t>
      </w:r>
      <w:r>
        <w:rPr>
          <w:rFonts w:ascii="Tahoma"/>
          <w:color w:val="11797A"/>
          <w:position w:val="2"/>
          <w:sz w:val="26"/>
        </w:rPr>
        <w:t>what</w:t>
      </w:r>
      <w:r>
        <w:rPr>
          <w:rFonts w:ascii="Tahoma"/>
          <w:color w:val="11797A"/>
          <w:spacing w:val="-5"/>
          <w:position w:val="2"/>
          <w:sz w:val="26"/>
        </w:rPr>
        <w:t xml:space="preserve"> </w:t>
      </w:r>
      <w:r>
        <w:rPr>
          <w:rFonts w:ascii="Tahoma"/>
          <w:color w:val="11797A"/>
          <w:position w:val="2"/>
          <w:sz w:val="26"/>
        </w:rPr>
        <w:t>you</w:t>
      </w:r>
      <w:r>
        <w:rPr>
          <w:rFonts w:ascii="Tahoma"/>
          <w:color w:val="11797A"/>
          <w:spacing w:val="-5"/>
          <w:position w:val="2"/>
          <w:sz w:val="26"/>
        </w:rPr>
        <w:t xml:space="preserve"> </w:t>
      </w:r>
      <w:r>
        <w:rPr>
          <w:rFonts w:ascii="Tahoma"/>
          <w:color w:val="11797A"/>
          <w:position w:val="2"/>
          <w:sz w:val="26"/>
        </w:rPr>
        <w:t>know</w:t>
      </w:r>
      <w:r>
        <w:rPr>
          <w:rFonts w:ascii="Tahoma"/>
          <w:color w:val="11797A"/>
          <w:spacing w:val="-5"/>
          <w:position w:val="2"/>
          <w:sz w:val="26"/>
        </w:rPr>
        <w:t xml:space="preserve"> </w:t>
      </w:r>
      <w:r>
        <w:rPr>
          <w:rFonts w:ascii="Tahoma"/>
          <w:color w:val="11797A"/>
          <w:position w:val="2"/>
          <w:sz w:val="26"/>
        </w:rPr>
        <w:t>about</w:t>
      </w:r>
      <w:r>
        <w:rPr>
          <w:rFonts w:ascii="Tahoma"/>
          <w:color w:val="11797A"/>
          <w:spacing w:val="-5"/>
          <w:position w:val="2"/>
          <w:sz w:val="26"/>
        </w:rPr>
        <w:t xml:space="preserve"> </w:t>
      </w:r>
      <w:r>
        <w:rPr>
          <w:rFonts w:ascii="Tahoma"/>
          <w:color w:val="11797A"/>
          <w:position w:val="2"/>
          <w:sz w:val="26"/>
        </w:rPr>
        <w:t>the</w:t>
      </w:r>
      <w:r>
        <w:rPr>
          <w:rFonts w:ascii="Tahoma"/>
          <w:color w:val="11797A"/>
          <w:spacing w:val="-5"/>
          <w:position w:val="2"/>
          <w:sz w:val="26"/>
        </w:rPr>
        <w:t xml:space="preserve"> </w:t>
      </w:r>
      <w:r>
        <w:rPr>
          <w:rFonts w:ascii="Tahoma"/>
          <w:color w:val="11797A"/>
          <w:position w:val="2"/>
          <w:sz w:val="26"/>
        </w:rPr>
        <w:t>milu</w:t>
      </w:r>
      <w:r>
        <w:rPr>
          <w:rFonts w:ascii="Tahoma"/>
          <w:color w:val="11797A"/>
          <w:spacing w:val="-5"/>
          <w:position w:val="2"/>
          <w:sz w:val="26"/>
        </w:rPr>
        <w:t xml:space="preserve"> </w:t>
      </w:r>
      <w:r>
        <w:rPr>
          <w:rFonts w:ascii="Tahoma"/>
          <w:color w:val="11797A"/>
          <w:position w:val="2"/>
          <w:sz w:val="26"/>
        </w:rPr>
        <w:t>deer.</w:t>
      </w:r>
      <w:r>
        <w:rPr>
          <w:rFonts w:ascii="Tahoma"/>
          <w:color w:val="11797A"/>
          <w:spacing w:val="-5"/>
          <w:position w:val="2"/>
          <w:sz w:val="26"/>
        </w:rPr>
        <w:t xml:space="preserve"> </w:t>
      </w:r>
      <w:r>
        <w:rPr>
          <w:rFonts w:ascii="Tahoma"/>
          <w:color w:val="11797A"/>
          <w:position w:val="2"/>
          <w:sz w:val="26"/>
        </w:rPr>
        <w:t>Then</w:t>
      </w:r>
      <w:r>
        <w:rPr>
          <w:rFonts w:ascii="Tahoma"/>
          <w:color w:val="11797A"/>
          <w:spacing w:val="-5"/>
          <w:position w:val="2"/>
          <w:sz w:val="26"/>
        </w:rPr>
        <w:t xml:space="preserve"> </w:t>
      </w:r>
      <w:r>
        <w:rPr>
          <w:rFonts w:ascii="Tahoma"/>
          <w:color w:val="11797A"/>
          <w:position w:val="2"/>
          <w:sz w:val="26"/>
        </w:rPr>
        <w:t>read</w:t>
      </w:r>
      <w:r>
        <w:rPr>
          <w:rFonts w:ascii="Tahoma"/>
          <w:color w:val="11797A"/>
          <w:spacing w:val="-5"/>
          <w:position w:val="2"/>
          <w:sz w:val="26"/>
        </w:rPr>
        <w:t xml:space="preserve"> </w:t>
      </w:r>
      <w:r>
        <w:rPr>
          <w:rFonts w:ascii="Tahoma"/>
          <w:color w:val="11797A"/>
          <w:position w:val="2"/>
          <w:sz w:val="26"/>
        </w:rPr>
        <w:t>the</w:t>
      </w:r>
      <w:r>
        <w:rPr>
          <w:rFonts w:ascii="Tahoma"/>
          <w:color w:val="11797A"/>
          <w:spacing w:val="-5"/>
          <w:position w:val="2"/>
          <w:sz w:val="26"/>
        </w:rPr>
        <w:t xml:space="preserve"> </w:t>
      </w:r>
      <w:r>
        <w:rPr>
          <w:rFonts w:ascii="Tahoma"/>
          <w:color w:val="11797A"/>
          <w:position w:val="2"/>
          <w:sz w:val="26"/>
        </w:rPr>
        <w:t>text.</w:t>
      </w:r>
    </w:p>
    <w:p w14:paraId="66FDA28B">
      <w:pPr>
        <w:pStyle w:val="11"/>
        <w:spacing w:before="4"/>
        <w:rPr>
          <w:rFonts w:ascii="Tahoma"/>
          <w:sz w:val="31"/>
        </w:rPr>
      </w:pPr>
    </w:p>
    <w:p w14:paraId="7F5174A6">
      <w:pPr>
        <w:pStyle w:val="6"/>
        <w:ind w:left="0" w:right="172"/>
        <w:jc w:val="center"/>
      </w:pPr>
      <w:r>
        <w:rPr>
          <w:color w:val="231F20"/>
          <w:w w:val="90"/>
        </w:rPr>
        <w:t>THE</w:t>
      </w:r>
      <w:r>
        <w:rPr>
          <w:color w:val="231F20"/>
          <w:spacing w:val="19"/>
        </w:rPr>
        <w:t xml:space="preserve"> </w:t>
      </w:r>
      <w:r>
        <w:rPr>
          <w:color w:val="231F20"/>
          <w:w w:val="90"/>
        </w:rPr>
        <w:t>STRANGE</w:t>
      </w:r>
      <w:r>
        <w:rPr>
          <w:color w:val="231F20"/>
          <w:spacing w:val="20"/>
        </w:rPr>
        <w:t xml:space="preserve"> </w:t>
      </w:r>
      <w:r>
        <w:rPr>
          <w:color w:val="231F20"/>
          <w:w w:val="90"/>
        </w:rPr>
        <w:t>TALE</w:t>
      </w:r>
      <w:r>
        <w:rPr>
          <w:color w:val="231F20"/>
          <w:spacing w:val="19"/>
        </w:rPr>
        <w:t xml:space="preserve"> </w:t>
      </w:r>
      <w:r>
        <w:rPr>
          <w:color w:val="231F20"/>
          <w:w w:val="90"/>
        </w:rPr>
        <w:t>OF</w:t>
      </w:r>
      <w:r>
        <w:rPr>
          <w:color w:val="231F20"/>
          <w:spacing w:val="20"/>
        </w:rPr>
        <w:t xml:space="preserve"> </w:t>
      </w:r>
      <w:r>
        <w:rPr>
          <w:color w:val="231F20"/>
          <w:w w:val="90"/>
        </w:rPr>
        <w:t>THE</w:t>
      </w:r>
      <w:r>
        <w:rPr>
          <w:color w:val="231F20"/>
          <w:spacing w:val="20"/>
        </w:rPr>
        <w:t xml:space="preserve"> </w:t>
      </w:r>
      <w:r>
        <w:rPr>
          <w:color w:val="231F20"/>
          <w:w w:val="90"/>
        </w:rPr>
        <w:t>MILU</w:t>
      </w:r>
      <w:r>
        <w:rPr>
          <w:color w:val="231F20"/>
          <w:spacing w:val="19"/>
        </w:rPr>
        <w:t xml:space="preserve"> </w:t>
      </w:r>
      <w:r>
        <w:rPr>
          <w:color w:val="231F20"/>
          <w:spacing w:val="-4"/>
          <w:w w:val="90"/>
        </w:rPr>
        <w:t>DEER</w:t>
      </w:r>
    </w:p>
    <w:p w14:paraId="4720DD4B">
      <w:pPr>
        <w:spacing w:before="154" w:line="252" w:lineRule="auto"/>
        <w:ind w:left="4824" w:right="1476" w:firstLine="0"/>
        <w:jc w:val="both"/>
        <w:rPr>
          <w:rFonts w:ascii="Tahoma" w:hAnsi="Tahoma"/>
          <w:sz w:val="26"/>
        </w:rPr>
      </w:pPr>
      <w:r>
        <w:rPr>
          <w:rFonts w:ascii="Tahoma" w:hAnsi="Tahoma"/>
          <w:color w:val="231F20"/>
          <w:w w:val="90"/>
          <w:sz w:val="26"/>
        </w:rPr>
        <w:t>The</w:t>
      </w:r>
      <w:r>
        <w:rPr>
          <w:rFonts w:ascii="Tahoma" w:hAnsi="Tahoma"/>
          <w:color w:val="231F20"/>
          <w:spacing w:val="-9"/>
          <w:w w:val="90"/>
          <w:sz w:val="26"/>
        </w:rPr>
        <w:t xml:space="preserve"> </w:t>
      </w:r>
      <w:r>
        <w:rPr>
          <w:rFonts w:ascii="Tahoma" w:hAnsi="Tahoma"/>
          <w:color w:val="231F20"/>
          <w:w w:val="90"/>
          <w:sz w:val="26"/>
        </w:rPr>
        <w:t>milu</w:t>
      </w:r>
      <w:r>
        <w:rPr>
          <w:rFonts w:ascii="Tahoma" w:hAnsi="Tahoma"/>
          <w:color w:val="231F20"/>
          <w:spacing w:val="-9"/>
          <w:w w:val="90"/>
          <w:sz w:val="26"/>
        </w:rPr>
        <w:t xml:space="preserve"> </w:t>
      </w:r>
      <w:r>
        <w:rPr>
          <w:rFonts w:ascii="Tahoma" w:hAnsi="Tahoma"/>
          <w:color w:val="231F20"/>
          <w:w w:val="90"/>
          <w:sz w:val="26"/>
        </w:rPr>
        <w:t>deer,</w:t>
      </w:r>
      <w:r>
        <w:rPr>
          <w:rFonts w:ascii="Tahoma" w:hAnsi="Tahoma"/>
          <w:color w:val="231F20"/>
          <w:spacing w:val="-9"/>
          <w:w w:val="90"/>
          <w:sz w:val="26"/>
        </w:rPr>
        <w:t xml:space="preserve"> </w:t>
      </w:r>
      <w:r>
        <w:rPr>
          <w:rFonts w:ascii="Tahoma" w:hAnsi="Tahoma"/>
          <w:color w:val="231F20"/>
          <w:w w:val="90"/>
          <w:sz w:val="26"/>
        </w:rPr>
        <w:t>one</w:t>
      </w:r>
      <w:r>
        <w:rPr>
          <w:rFonts w:ascii="Tahoma" w:hAnsi="Tahoma"/>
          <w:color w:val="231F20"/>
          <w:spacing w:val="-9"/>
          <w:w w:val="90"/>
          <w:sz w:val="26"/>
        </w:rPr>
        <w:t xml:space="preserve"> </w:t>
      </w:r>
      <w:r>
        <w:rPr>
          <w:rFonts w:ascii="Tahoma" w:hAnsi="Tahoma"/>
          <w:color w:val="231F20"/>
          <w:w w:val="90"/>
          <w:sz w:val="26"/>
        </w:rPr>
        <w:t>of</w:t>
      </w:r>
      <w:r>
        <w:rPr>
          <w:rFonts w:ascii="Tahoma" w:hAnsi="Tahoma"/>
          <w:color w:val="231F20"/>
          <w:spacing w:val="-9"/>
          <w:w w:val="90"/>
          <w:sz w:val="26"/>
        </w:rPr>
        <w:t xml:space="preserve"> </w:t>
      </w:r>
      <w:r>
        <w:rPr>
          <w:rFonts w:ascii="Tahoma" w:hAnsi="Tahoma"/>
          <w:color w:val="231F20"/>
          <w:w w:val="90"/>
          <w:sz w:val="26"/>
        </w:rPr>
        <w:t>China’s</w:t>
      </w:r>
      <w:r>
        <w:rPr>
          <w:rFonts w:ascii="Tahoma" w:hAnsi="Tahoma"/>
          <w:color w:val="231F20"/>
          <w:spacing w:val="-9"/>
          <w:w w:val="90"/>
          <w:sz w:val="26"/>
        </w:rPr>
        <w:t xml:space="preserve"> </w:t>
      </w:r>
      <w:r>
        <w:rPr>
          <w:rFonts w:ascii="Tahoma" w:hAnsi="Tahoma"/>
          <w:color w:val="231F20"/>
          <w:w w:val="90"/>
          <w:sz w:val="26"/>
        </w:rPr>
        <w:t>most</w:t>
      </w:r>
      <w:r>
        <w:rPr>
          <w:rFonts w:ascii="Tahoma" w:hAnsi="Tahoma"/>
          <w:color w:val="231F20"/>
          <w:spacing w:val="-9"/>
          <w:w w:val="90"/>
          <w:sz w:val="26"/>
        </w:rPr>
        <w:t xml:space="preserve"> </w:t>
      </w:r>
      <w:r>
        <w:rPr>
          <w:rFonts w:ascii="Tahoma" w:hAnsi="Tahoma"/>
          <w:color w:val="231F20"/>
          <w:w w:val="90"/>
          <w:sz w:val="26"/>
        </w:rPr>
        <w:t>beloved</w:t>
      </w:r>
      <w:r>
        <w:rPr>
          <w:rFonts w:ascii="Tahoma" w:hAnsi="Tahoma"/>
          <w:color w:val="231F20"/>
          <w:spacing w:val="-9"/>
          <w:w w:val="90"/>
          <w:sz w:val="26"/>
        </w:rPr>
        <w:t xml:space="preserve"> </w:t>
      </w:r>
      <w:r>
        <w:rPr>
          <w:rFonts w:ascii="Tahoma" w:hAnsi="Tahoma"/>
          <w:color w:val="231F20"/>
          <w:w w:val="90"/>
          <w:sz w:val="26"/>
        </w:rPr>
        <w:t>animals,</w:t>
      </w:r>
      <w:r>
        <w:rPr>
          <w:rFonts w:ascii="Tahoma" w:hAnsi="Tahoma"/>
          <w:color w:val="231F20"/>
          <w:spacing w:val="-9"/>
          <w:w w:val="90"/>
          <w:sz w:val="26"/>
        </w:rPr>
        <w:t xml:space="preserve"> </w:t>
      </w:r>
      <w:r>
        <w:rPr>
          <w:rFonts w:ascii="Tahoma" w:hAnsi="Tahoma"/>
          <w:color w:val="231F20"/>
          <w:w w:val="90"/>
          <w:sz w:val="26"/>
        </w:rPr>
        <w:t>is also one of its strangest. How else could you describe a creature that has the face of a horse, the hoofs of a cow,</w:t>
      </w:r>
      <w:r>
        <w:rPr>
          <w:rFonts w:ascii="Tahoma" w:hAnsi="Tahoma"/>
          <w:color w:val="231F20"/>
          <w:spacing w:val="-19"/>
          <w:w w:val="90"/>
          <w:sz w:val="26"/>
        </w:rPr>
        <w:t xml:space="preserve"> </w:t>
      </w:r>
      <w:r>
        <w:rPr>
          <w:rFonts w:ascii="Tahoma" w:hAnsi="Tahoma"/>
          <w:color w:val="231F20"/>
          <w:w w:val="90"/>
          <w:sz w:val="26"/>
        </w:rPr>
        <w:t>the</w:t>
      </w:r>
      <w:r>
        <w:rPr>
          <w:rFonts w:ascii="Tahoma" w:hAnsi="Tahoma"/>
          <w:color w:val="231F20"/>
          <w:spacing w:val="-19"/>
          <w:w w:val="90"/>
          <w:sz w:val="26"/>
        </w:rPr>
        <w:t xml:space="preserve"> </w:t>
      </w:r>
      <w:r>
        <w:rPr>
          <w:rFonts w:ascii="Tahoma" w:hAnsi="Tahoma"/>
          <w:color w:val="231F20"/>
          <w:w w:val="90"/>
          <w:sz w:val="26"/>
        </w:rPr>
        <w:t>antlers</w:t>
      </w:r>
      <w:r>
        <w:rPr>
          <w:rFonts w:ascii="Tahoma" w:hAnsi="Tahoma"/>
          <w:color w:val="231F20"/>
          <w:spacing w:val="-19"/>
          <w:w w:val="90"/>
          <w:sz w:val="26"/>
        </w:rPr>
        <w:t xml:space="preserve"> </w:t>
      </w:r>
      <w:r>
        <w:rPr>
          <w:rFonts w:ascii="Tahoma" w:hAnsi="Tahoma"/>
          <w:color w:val="231F20"/>
          <w:w w:val="90"/>
          <w:sz w:val="26"/>
        </w:rPr>
        <w:t>of</w:t>
      </w:r>
      <w:r>
        <w:rPr>
          <w:rFonts w:ascii="Tahoma" w:hAnsi="Tahoma"/>
          <w:color w:val="231F20"/>
          <w:spacing w:val="-19"/>
          <w:w w:val="90"/>
          <w:sz w:val="26"/>
        </w:rPr>
        <w:t xml:space="preserve"> </w:t>
      </w:r>
      <w:r>
        <w:rPr>
          <w:rFonts w:ascii="Tahoma" w:hAnsi="Tahoma"/>
          <w:color w:val="231F20"/>
          <w:w w:val="90"/>
          <w:sz w:val="26"/>
        </w:rPr>
        <w:t>a</w:t>
      </w:r>
      <w:r>
        <w:rPr>
          <w:rFonts w:ascii="Tahoma" w:hAnsi="Tahoma"/>
          <w:color w:val="231F20"/>
          <w:spacing w:val="-19"/>
          <w:w w:val="90"/>
          <w:sz w:val="26"/>
        </w:rPr>
        <w:t xml:space="preserve"> </w:t>
      </w:r>
      <w:r>
        <w:rPr>
          <w:rFonts w:ascii="Tahoma" w:hAnsi="Tahoma"/>
          <w:color w:val="231F20"/>
          <w:w w:val="90"/>
          <w:sz w:val="26"/>
        </w:rPr>
        <w:t>red</w:t>
      </w:r>
      <w:r>
        <w:rPr>
          <w:rFonts w:ascii="Tahoma" w:hAnsi="Tahoma"/>
          <w:color w:val="231F20"/>
          <w:spacing w:val="-19"/>
          <w:w w:val="90"/>
          <w:sz w:val="26"/>
        </w:rPr>
        <w:t xml:space="preserve"> </w:t>
      </w:r>
      <w:r>
        <w:rPr>
          <w:rFonts w:ascii="Tahoma" w:hAnsi="Tahoma"/>
          <w:color w:val="231F20"/>
          <w:w w:val="90"/>
          <w:sz w:val="26"/>
        </w:rPr>
        <w:t>deer,</w:t>
      </w:r>
      <w:r>
        <w:rPr>
          <w:rFonts w:ascii="Tahoma" w:hAnsi="Tahoma"/>
          <w:color w:val="231F20"/>
          <w:spacing w:val="-19"/>
          <w:w w:val="90"/>
          <w:sz w:val="26"/>
        </w:rPr>
        <w:t xml:space="preserve"> </w:t>
      </w:r>
      <w:r>
        <w:rPr>
          <w:rFonts w:ascii="Tahoma" w:hAnsi="Tahoma"/>
          <w:color w:val="231F20"/>
          <w:w w:val="90"/>
          <w:sz w:val="26"/>
        </w:rPr>
        <w:t>and</w:t>
      </w:r>
      <w:r>
        <w:rPr>
          <w:rFonts w:ascii="Tahoma" w:hAnsi="Tahoma"/>
          <w:color w:val="231F20"/>
          <w:spacing w:val="-18"/>
          <w:w w:val="90"/>
          <w:sz w:val="26"/>
        </w:rPr>
        <w:t xml:space="preserve"> </w:t>
      </w:r>
      <w:r>
        <w:rPr>
          <w:rFonts w:ascii="Tahoma" w:hAnsi="Tahoma"/>
          <w:color w:val="231F20"/>
          <w:w w:val="90"/>
          <w:sz w:val="26"/>
        </w:rPr>
        <w:t>the</w:t>
      </w:r>
      <w:r>
        <w:rPr>
          <w:rFonts w:ascii="Tahoma" w:hAnsi="Tahoma"/>
          <w:color w:val="231F20"/>
          <w:spacing w:val="-19"/>
          <w:w w:val="90"/>
          <w:sz w:val="26"/>
        </w:rPr>
        <w:t xml:space="preserve"> </w:t>
      </w:r>
      <w:r>
        <w:rPr>
          <w:rFonts w:ascii="Tahoma" w:hAnsi="Tahoma"/>
          <w:color w:val="231F20"/>
          <w:w w:val="90"/>
          <w:sz w:val="26"/>
        </w:rPr>
        <w:t>tail</w:t>
      </w:r>
      <w:r>
        <w:rPr>
          <w:rFonts w:ascii="Tahoma" w:hAnsi="Tahoma"/>
          <w:color w:val="231F20"/>
          <w:spacing w:val="-19"/>
          <w:w w:val="90"/>
          <w:sz w:val="26"/>
        </w:rPr>
        <w:t xml:space="preserve"> </w:t>
      </w:r>
      <w:r>
        <w:rPr>
          <w:rFonts w:ascii="Tahoma" w:hAnsi="Tahoma"/>
          <w:color w:val="231F20"/>
          <w:w w:val="90"/>
          <w:sz w:val="26"/>
        </w:rPr>
        <w:t>of</w:t>
      </w:r>
      <w:r>
        <w:rPr>
          <w:rFonts w:ascii="Tahoma" w:hAnsi="Tahoma"/>
          <w:color w:val="231F20"/>
          <w:spacing w:val="-19"/>
          <w:w w:val="90"/>
          <w:sz w:val="26"/>
        </w:rPr>
        <w:t xml:space="preserve"> </w:t>
      </w:r>
      <w:r>
        <w:rPr>
          <w:rFonts w:ascii="Tahoma" w:hAnsi="Tahoma"/>
          <w:color w:val="231F20"/>
          <w:w w:val="90"/>
          <w:sz w:val="26"/>
        </w:rPr>
        <w:t>a</w:t>
      </w:r>
      <w:r>
        <w:rPr>
          <w:rFonts w:ascii="Tahoma" w:hAnsi="Tahoma"/>
          <w:color w:val="231F20"/>
          <w:spacing w:val="-19"/>
          <w:w w:val="90"/>
          <w:sz w:val="26"/>
        </w:rPr>
        <w:t xml:space="preserve"> </w:t>
      </w:r>
      <w:r>
        <w:rPr>
          <w:rFonts w:ascii="Tahoma" w:hAnsi="Tahoma"/>
          <w:color w:val="231F20"/>
          <w:w w:val="90"/>
          <w:sz w:val="26"/>
        </w:rPr>
        <w:t>donkey?</w:t>
      </w:r>
    </w:p>
    <w:p w14:paraId="44AB88FA">
      <w:pPr>
        <w:pStyle w:val="11"/>
        <w:spacing w:before="5"/>
        <w:rPr>
          <w:rFonts w:ascii="Tahoma"/>
          <w:sz w:val="27"/>
        </w:rPr>
      </w:pPr>
    </w:p>
    <w:p w14:paraId="53629E6E">
      <w:pPr>
        <w:spacing w:before="1" w:line="252" w:lineRule="auto"/>
        <w:ind w:left="4743" w:right="1476" w:firstLine="80"/>
        <w:jc w:val="both"/>
        <w:rPr>
          <w:rFonts w:ascii="Tahoma"/>
          <w:sz w:val="26"/>
        </w:rPr>
      </w:pPr>
      <w:r>
        <w:rPr>
          <w:rFonts w:ascii="Tahoma"/>
          <w:color w:val="231F20"/>
          <w:spacing w:val="-6"/>
          <w:sz w:val="26"/>
        </w:rPr>
        <w:t>The</w:t>
      </w:r>
      <w:r>
        <w:rPr>
          <w:rFonts w:ascii="Tahoma"/>
          <w:color w:val="231F20"/>
          <w:spacing w:val="-11"/>
          <w:sz w:val="26"/>
        </w:rPr>
        <w:t xml:space="preserve"> </w:t>
      </w:r>
      <w:r>
        <w:rPr>
          <w:rFonts w:ascii="Tahoma"/>
          <w:color w:val="231F20"/>
          <w:spacing w:val="-6"/>
          <w:sz w:val="26"/>
        </w:rPr>
        <w:t>history</w:t>
      </w:r>
      <w:r>
        <w:rPr>
          <w:rFonts w:ascii="Tahoma"/>
          <w:color w:val="231F20"/>
          <w:spacing w:val="-11"/>
          <w:sz w:val="26"/>
        </w:rPr>
        <w:t xml:space="preserve"> </w:t>
      </w:r>
      <w:r>
        <w:rPr>
          <w:rFonts w:ascii="Tahoma"/>
          <w:color w:val="231F20"/>
          <w:spacing w:val="-6"/>
          <w:sz w:val="26"/>
        </w:rPr>
        <w:t>of</w:t>
      </w:r>
      <w:r>
        <w:rPr>
          <w:rFonts w:ascii="Tahoma"/>
          <w:color w:val="231F20"/>
          <w:spacing w:val="-11"/>
          <w:sz w:val="26"/>
        </w:rPr>
        <w:t xml:space="preserve"> </w:t>
      </w:r>
      <w:r>
        <w:rPr>
          <w:rFonts w:ascii="Tahoma"/>
          <w:color w:val="231F20"/>
          <w:spacing w:val="-6"/>
          <w:sz w:val="26"/>
        </w:rPr>
        <w:t>the</w:t>
      </w:r>
      <w:r>
        <w:rPr>
          <w:rFonts w:ascii="Tahoma"/>
          <w:color w:val="231F20"/>
          <w:spacing w:val="-11"/>
          <w:sz w:val="26"/>
        </w:rPr>
        <w:t xml:space="preserve"> </w:t>
      </w:r>
      <w:r>
        <w:rPr>
          <w:rFonts w:ascii="Tahoma"/>
          <w:color w:val="231F20"/>
          <w:spacing w:val="-6"/>
          <w:sz w:val="26"/>
        </w:rPr>
        <w:t>species</w:t>
      </w:r>
      <w:r>
        <w:rPr>
          <w:rFonts w:ascii="Tahoma"/>
          <w:color w:val="231F20"/>
          <w:spacing w:val="-11"/>
          <w:sz w:val="26"/>
        </w:rPr>
        <w:t xml:space="preserve"> </w:t>
      </w:r>
      <w:r>
        <w:rPr>
          <w:rFonts w:ascii="Tahoma"/>
          <w:color w:val="231F20"/>
          <w:spacing w:val="-6"/>
          <w:sz w:val="26"/>
        </w:rPr>
        <w:t>is</w:t>
      </w:r>
      <w:r>
        <w:rPr>
          <w:rFonts w:ascii="Tahoma"/>
          <w:color w:val="231F20"/>
          <w:spacing w:val="-11"/>
          <w:sz w:val="26"/>
        </w:rPr>
        <w:t xml:space="preserve"> </w:t>
      </w:r>
      <w:r>
        <w:rPr>
          <w:rFonts w:ascii="Tahoma"/>
          <w:color w:val="231F20"/>
          <w:spacing w:val="-6"/>
          <w:sz w:val="26"/>
        </w:rPr>
        <w:t>nearly</w:t>
      </w:r>
      <w:r>
        <w:rPr>
          <w:rFonts w:ascii="Tahoma"/>
          <w:color w:val="231F20"/>
          <w:spacing w:val="-11"/>
          <w:sz w:val="26"/>
        </w:rPr>
        <w:t xml:space="preserve"> </w:t>
      </w:r>
      <w:r>
        <w:rPr>
          <w:rFonts w:ascii="Tahoma"/>
          <w:color w:val="231F20"/>
          <w:spacing w:val="-6"/>
          <w:sz w:val="26"/>
        </w:rPr>
        <w:t>as</w:t>
      </w:r>
      <w:r>
        <w:rPr>
          <w:rFonts w:ascii="Tahoma"/>
          <w:color w:val="231F20"/>
          <w:spacing w:val="-11"/>
          <w:sz w:val="26"/>
        </w:rPr>
        <w:t xml:space="preserve"> </w:t>
      </w:r>
      <w:r>
        <w:rPr>
          <w:rFonts w:ascii="Tahoma"/>
          <w:color w:val="231F20"/>
          <w:spacing w:val="-6"/>
          <w:sz w:val="26"/>
        </w:rPr>
        <w:t>strange</w:t>
      </w:r>
      <w:r>
        <w:rPr>
          <w:rFonts w:ascii="Tahoma"/>
          <w:color w:val="231F20"/>
          <w:spacing w:val="-11"/>
          <w:sz w:val="26"/>
        </w:rPr>
        <w:t xml:space="preserve"> </w:t>
      </w:r>
      <w:r>
        <w:rPr>
          <w:rFonts w:ascii="Tahoma"/>
          <w:color w:val="231F20"/>
          <w:spacing w:val="-6"/>
          <w:sz w:val="26"/>
        </w:rPr>
        <w:t>as</w:t>
      </w:r>
      <w:r>
        <w:rPr>
          <w:rFonts w:ascii="Tahoma"/>
          <w:color w:val="231F20"/>
          <w:spacing w:val="-11"/>
          <w:sz w:val="26"/>
        </w:rPr>
        <w:t xml:space="preserve"> </w:t>
      </w:r>
      <w:r>
        <w:rPr>
          <w:rFonts w:ascii="Tahoma"/>
          <w:color w:val="231F20"/>
          <w:spacing w:val="-6"/>
          <w:sz w:val="26"/>
        </w:rPr>
        <w:t xml:space="preserve">its </w:t>
      </w:r>
      <w:r>
        <w:rPr>
          <w:rFonts w:ascii="Tahoma"/>
          <w:color w:val="231F20"/>
          <w:w w:val="90"/>
          <w:sz w:val="26"/>
        </w:rPr>
        <w:t xml:space="preserve">body. The milu deer used to be common in China long ago. Like other deer, they lived together and ate grass </w:t>
      </w:r>
      <w:r>
        <w:rPr>
          <w:rFonts w:ascii="Tahoma"/>
          <w:color w:val="231F20"/>
          <w:spacing w:val="-2"/>
          <w:w w:val="90"/>
          <w:sz w:val="26"/>
        </w:rPr>
        <w:t>as</w:t>
      </w:r>
      <w:r>
        <w:rPr>
          <w:rFonts w:ascii="Tahoma"/>
          <w:color w:val="231F20"/>
          <w:spacing w:val="-16"/>
          <w:w w:val="90"/>
          <w:sz w:val="26"/>
        </w:rPr>
        <w:t xml:space="preserve"> </w:t>
      </w:r>
      <w:r>
        <w:rPr>
          <w:rFonts w:ascii="Tahoma"/>
          <w:color w:val="231F20"/>
          <w:spacing w:val="-2"/>
          <w:w w:val="90"/>
          <w:sz w:val="26"/>
        </w:rPr>
        <w:t>well</w:t>
      </w:r>
      <w:r>
        <w:rPr>
          <w:rFonts w:ascii="Tahoma"/>
          <w:color w:val="231F20"/>
          <w:spacing w:val="-16"/>
          <w:w w:val="90"/>
          <w:sz w:val="26"/>
        </w:rPr>
        <w:t xml:space="preserve"> </w:t>
      </w:r>
      <w:r>
        <w:rPr>
          <w:rFonts w:ascii="Tahoma"/>
          <w:color w:val="231F20"/>
          <w:spacing w:val="-2"/>
          <w:w w:val="90"/>
          <w:sz w:val="26"/>
        </w:rPr>
        <w:t>as</w:t>
      </w:r>
      <w:r>
        <w:rPr>
          <w:rFonts w:ascii="Tahoma"/>
          <w:color w:val="231F20"/>
          <w:spacing w:val="-16"/>
          <w:w w:val="90"/>
          <w:sz w:val="26"/>
        </w:rPr>
        <w:t xml:space="preserve"> </w:t>
      </w:r>
      <w:r>
        <w:rPr>
          <w:rFonts w:ascii="Tahoma"/>
          <w:color w:val="231F20"/>
          <w:spacing w:val="-2"/>
          <w:w w:val="90"/>
          <w:sz w:val="26"/>
        </w:rPr>
        <w:t>the</w:t>
      </w:r>
      <w:r>
        <w:rPr>
          <w:rFonts w:ascii="Tahoma"/>
          <w:color w:val="231F20"/>
          <w:spacing w:val="-16"/>
          <w:w w:val="90"/>
          <w:sz w:val="26"/>
        </w:rPr>
        <w:t xml:space="preserve"> </w:t>
      </w:r>
      <w:r>
        <w:rPr>
          <w:rFonts w:ascii="Tahoma"/>
          <w:color w:val="231F20"/>
          <w:spacing w:val="-2"/>
          <w:w w:val="90"/>
          <w:sz w:val="26"/>
        </w:rPr>
        <w:t>soft</w:t>
      </w:r>
      <w:r>
        <w:rPr>
          <w:rFonts w:ascii="Tahoma"/>
          <w:color w:val="231F20"/>
          <w:spacing w:val="-16"/>
          <w:w w:val="90"/>
          <w:sz w:val="26"/>
        </w:rPr>
        <w:t xml:space="preserve"> </w:t>
      </w:r>
      <w:r>
        <w:rPr>
          <w:rFonts w:ascii="Tahoma"/>
          <w:color w:val="231F20"/>
          <w:spacing w:val="-2"/>
          <w:w w:val="90"/>
          <w:sz w:val="26"/>
        </w:rPr>
        <w:t>parts</w:t>
      </w:r>
      <w:r>
        <w:rPr>
          <w:rFonts w:ascii="Tahoma"/>
          <w:color w:val="231F20"/>
          <w:spacing w:val="-16"/>
          <w:w w:val="90"/>
          <w:sz w:val="26"/>
        </w:rPr>
        <w:t xml:space="preserve"> </w:t>
      </w:r>
      <w:r>
        <w:rPr>
          <w:rFonts w:ascii="Tahoma"/>
          <w:color w:val="231F20"/>
          <w:spacing w:val="-2"/>
          <w:w w:val="90"/>
          <w:sz w:val="26"/>
        </w:rPr>
        <w:t>of</w:t>
      </w:r>
      <w:r>
        <w:rPr>
          <w:rFonts w:ascii="Tahoma"/>
          <w:color w:val="231F20"/>
          <w:spacing w:val="-16"/>
          <w:w w:val="90"/>
          <w:sz w:val="26"/>
        </w:rPr>
        <w:t xml:space="preserve"> </w:t>
      </w:r>
      <w:r>
        <w:rPr>
          <w:rFonts w:ascii="Tahoma"/>
          <w:color w:val="231F20"/>
          <w:spacing w:val="-2"/>
          <w:w w:val="90"/>
          <w:sz w:val="26"/>
        </w:rPr>
        <w:t>trees,</w:t>
      </w:r>
      <w:r>
        <w:rPr>
          <w:rFonts w:ascii="Tahoma"/>
          <w:color w:val="231F20"/>
          <w:spacing w:val="-16"/>
          <w:w w:val="90"/>
          <w:sz w:val="26"/>
        </w:rPr>
        <w:t xml:space="preserve"> </w:t>
      </w:r>
      <w:r>
        <w:rPr>
          <w:rFonts w:ascii="Tahoma"/>
          <w:color w:val="231F20"/>
          <w:spacing w:val="-2"/>
          <w:w w:val="90"/>
          <w:sz w:val="26"/>
        </w:rPr>
        <w:t>such</w:t>
      </w:r>
      <w:r>
        <w:rPr>
          <w:rFonts w:ascii="Tahoma"/>
          <w:color w:val="231F20"/>
          <w:spacing w:val="-16"/>
          <w:w w:val="90"/>
          <w:sz w:val="26"/>
        </w:rPr>
        <w:t xml:space="preserve"> </w:t>
      </w:r>
      <w:r>
        <w:rPr>
          <w:rFonts w:ascii="Tahoma"/>
          <w:color w:val="231F20"/>
          <w:spacing w:val="-2"/>
          <w:w w:val="90"/>
          <w:sz w:val="26"/>
        </w:rPr>
        <w:t>as</w:t>
      </w:r>
      <w:r>
        <w:rPr>
          <w:rFonts w:ascii="Tahoma"/>
          <w:color w:val="231F20"/>
          <w:spacing w:val="-16"/>
          <w:w w:val="90"/>
          <w:sz w:val="26"/>
        </w:rPr>
        <w:t xml:space="preserve"> </w:t>
      </w:r>
      <w:r>
        <w:rPr>
          <w:rFonts w:ascii="Tahoma"/>
          <w:color w:val="231F20"/>
          <w:spacing w:val="-2"/>
          <w:w w:val="90"/>
          <w:sz w:val="26"/>
        </w:rPr>
        <w:t>small</w:t>
      </w:r>
      <w:r>
        <w:rPr>
          <w:rFonts w:ascii="Tahoma"/>
          <w:color w:val="231F20"/>
          <w:spacing w:val="-16"/>
          <w:w w:val="90"/>
          <w:sz w:val="26"/>
        </w:rPr>
        <w:t xml:space="preserve"> </w:t>
      </w:r>
      <w:r>
        <w:rPr>
          <w:rFonts w:ascii="Tahoma"/>
          <w:color w:val="231F20"/>
          <w:spacing w:val="-2"/>
          <w:w w:val="90"/>
          <w:sz w:val="26"/>
        </w:rPr>
        <w:t>branches.</w:t>
      </w:r>
    </w:p>
    <w:p w14:paraId="121F11C9">
      <w:pPr>
        <w:spacing w:before="1" w:line="252" w:lineRule="auto"/>
        <w:ind w:left="1184" w:right="1474" w:firstLine="0"/>
        <w:jc w:val="both"/>
        <w:rPr>
          <w:rFonts w:ascii="Tahoma"/>
          <w:sz w:val="26"/>
        </w:rPr>
      </w:pPr>
      <w:r>
        <w:rPr>
          <w:rFonts w:ascii="Tahoma"/>
          <w:color w:val="231F20"/>
          <w:spacing w:val="-2"/>
          <w:w w:val="90"/>
          <w:sz w:val="26"/>
        </w:rPr>
        <w:t>However,</w:t>
      </w:r>
      <w:r>
        <w:rPr>
          <w:rFonts w:ascii="Tahoma"/>
          <w:color w:val="231F20"/>
          <w:spacing w:val="-11"/>
          <w:w w:val="90"/>
          <w:sz w:val="26"/>
        </w:rPr>
        <w:t xml:space="preserve"> </w:t>
      </w:r>
      <w:r>
        <w:rPr>
          <w:rFonts w:ascii="Tahoma"/>
          <w:color w:val="231F20"/>
          <w:spacing w:val="-2"/>
          <w:w w:val="90"/>
          <w:sz w:val="26"/>
        </w:rPr>
        <w:t>milu</w:t>
      </w:r>
      <w:r>
        <w:rPr>
          <w:rFonts w:ascii="Tahoma"/>
          <w:color w:val="231F20"/>
          <w:spacing w:val="-9"/>
          <w:w w:val="90"/>
          <w:sz w:val="26"/>
        </w:rPr>
        <w:t xml:space="preserve"> </w:t>
      </w:r>
      <w:r>
        <w:rPr>
          <w:rFonts w:ascii="Tahoma"/>
          <w:color w:val="231F20"/>
          <w:spacing w:val="-2"/>
          <w:w w:val="90"/>
          <w:sz w:val="26"/>
        </w:rPr>
        <w:t>deer</w:t>
      </w:r>
      <w:r>
        <w:rPr>
          <w:rFonts w:ascii="Tahoma"/>
          <w:color w:val="231F20"/>
          <w:spacing w:val="-8"/>
          <w:w w:val="90"/>
          <w:sz w:val="26"/>
        </w:rPr>
        <w:t xml:space="preserve"> </w:t>
      </w:r>
      <w:r>
        <w:rPr>
          <w:rFonts w:ascii="Tahoma"/>
          <w:color w:val="231F20"/>
          <w:spacing w:val="-2"/>
          <w:w w:val="90"/>
          <w:sz w:val="26"/>
        </w:rPr>
        <w:t>were</w:t>
      </w:r>
      <w:r>
        <w:rPr>
          <w:rFonts w:ascii="Tahoma"/>
          <w:color w:val="231F20"/>
          <w:spacing w:val="-8"/>
          <w:w w:val="90"/>
          <w:sz w:val="26"/>
        </w:rPr>
        <w:t xml:space="preserve"> </w:t>
      </w:r>
      <w:r>
        <w:rPr>
          <w:rFonts w:ascii="Tahoma"/>
          <w:color w:val="231F20"/>
          <w:spacing w:val="-2"/>
          <w:w w:val="90"/>
          <w:sz w:val="26"/>
        </w:rPr>
        <w:t>often</w:t>
      </w:r>
      <w:r>
        <w:rPr>
          <w:rFonts w:ascii="Tahoma"/>
          <w:color w:val="231F20"/>
          <w:spacing w:val="-8"/>
          <w:w w:val="90"/>
          <w:sz w:val="26"/>
        </w:rPr>
        <w:t xml:space="preserve"> </w:t>
      </w:r>
      <w:r>
        <w:rPr>
          <w:rFonts w:ascii="Tahoma"/>
          <w:color w:val="231F20"/>
          <w:spacing w:val="-2"/>
          <w:w w:val="90"/>
          <w:sz w:val="26"/>
        </w:rPr>
        <w:t>hunted</w:t>
      </w:r>
      <w:r>
        <w:rPr>
          <w:rFonts w:ascii="Tahoma"/>
          <w:color w:val="231F20"/>
          <w:spacing w:val="-8"/>
          <w:w w:val="90"/>
          <w:sz w:val="26"/>
        </w:rPr>
        <w:t xml:space="preserve"> </w:t>
      </w:r>
      <w:r>
        <w:rPr>
          <w:rFonts w:ascii="Tahoma"/>
          <w:color w:val="231F20"/>
          <w:spacing w:val="-2"/>
          <w:w w:val="90"/>
          <w:sz w:val="26"/>
        </w:rPr>
        <w:t>for</w:t>
      </w:r>
      <w:r>
        <w:rPr>
          <w:rFonts w:ascii="Tahoma"/>
          <w:color w:val="231F20"/>
          <w:spacing w:val="-8"/>
          <w:w w:val="90"/>
          <w:sz w:val="26"/>
        </w:rPr>
        <w:t xml:space="preserve"> </w:t>
      </w:r>
      <w:r>
        <w:rPr>
          <w:rFonts w:ascii="Tahoma"/>
          <w:color w:val="231F20"/>
          <w:spacing w:val="-2"/>
          <w:w w:val="90"/>
          <w:sz w:val="26"/>
        </w:rPr>
        <w:t>food</w:t>
      </w:r>
      <w:r>
        <w:rPr>
          <w:rFonts w:ascii="Tahoma"/>
          <w:color w:val="231F20"/>
          <w:spacing w:val="-8"/>
          <w:w w:val="90"/>
          <w:sz w:val="26"/>
        </w:rPr>
        <w:t xml:space="preserve"> </w:t>
      </w:r>
      <w:r>
        <w:rPr>
          <w:rFonts w:ascii="Tahoma"/>
          <w:color w:val="231F20"/>
          <w:spacing w:val="-2"/>
          <w:w w:val="90"/>
          <w:sz w:val="26"/>
        </w:rPr>
        <w:t>or</w:t>
      </w:r>
      <w:r>
        <w:rPr>
          <w:rFonts w:ascii="Tahoma"/>
          <w:color w:val="231F20"/>
          <w:spacing w:val="-8"/>
          <w:w w:val="90"/>
          <w:sz w:val="26"/>
        </w:rPr>
        <w:t xml:space="preserve"> </w:t>
      </w:r>
      <w:r>
        <w:rPr>
          <w:rFonts w:ascii="Tahoma"/>
          <w:color w:val="231F20"/>
          <w:spacing w:val="-2"/>
          <w:w w:val="90"/>
          <w:sz w:val="26"/>
        </w:rPr>
        <w:t>sport</w:t>
      </w:r>
      <w:r>
        <w:rPr>
          <w:rFonts w:ascii="Tahoma"/>
          <w:color w:val="231F20"/>
          <w:spacing w:val="-8"/>
          <w:w w:val="90"/>
          <w:sz w:val="26"/>
        </w:rPr>
        <w:t xml:space="preserve"> </w:t>
      </w:r>
      <w:r>
        <w:rPr>
          <w:rFonts w:ascii="Tahoma"/>
          <w:color w:val="231F20"/>
          <w:spacing w:val="-2"/>
          <w:w w:val="90"/>
          <w:sz w:val="26"/>
        </w:rPr>
        <w:t>in</w:t>
      </w:r>
      <w:r>
        <w:rPr>
          <w:rFonts w:ascii="Tahoma"/>
          <w:color w:val="231F20"/>
          <w:spacing w:val="-8"/>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past.</w:t>
      </w:r>
      <w:r>
        <w:rPr>
          <w:rFonts w:ascii="Tahoma"/>
          <w:color w:val="231F20"/>
          <w:spacing w:val="-11"/>
          <w:w w:val="90"/>
          <w:sz w:val="26"/>
        </w:rPr>
        <w:t xml:space="preserve"> </w:t>
      </w:r>
      <w:r>
        <w:rPr>
          <w:rFonts w:ascii="Tahoma"/>
          <w:color w:val="231F20"/>
          <w:spacing w:val="-2"/>
          <w:w w:val="90"/>
          <w:sz w:val="26"/>
        </w:rPr>
        <w:t>And</w:t>
      </w:r>
      <w:r>
        <w:rPr>
          <w:rFonts w:ascii="Tahoma"/>
          <w:color w:val="231F20"/>
          <w:spacing w:val="-7"/>
          <w:w w:val="90"/>
          <w:sz w:val="26"/>
        </w:rPr>
        <w:t xml:space="preserve"> </w:t>
      </w:r>
      <w:r>
        <w:rPr>
          <w:rFonts w:ascii="Tahoma"/>
          <w:color w:val="231F20"/>
          <w:spacing w:val="-2"/>
          <w:w w:val="90"/>
          <w:sz w:val="26"/>
        </w:rPr>
        <w:t>in</w:t>
      </w:r>
      <w:r>
        <w:rPr>
          <w:rFonts w:ascii="Tahoma"/>
          <w:color w:val="231F20"/>
          <w:spacing w:val="-8"/>
          <w:w w:val="90"/>
          <w:sz w:val="26"/>
        </w:rPr>
        <w:t xml:space="preserve"> </w:t>
      </w:r>
      <w:r>
        <w:rPr>
          <w:rFonts w:ascii="Tahoma"/>
          <w:color w:val="231F20"/>
          <w:spacing w:val="-2"/>
          <w:w w:val="90"/>
          <w:sz w:val="26"/>
        </w:rPr>
        <w:t>1900,</w:t>
      </w:r>
      <w:r>
        <w:rPr>
          <w:rFonts w:ascii="Tahoma"/>
          <w:color w:val="231F20"/>
          <w:spacing w:val="-8"/>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last</w:t>
      </w:r>
      <w:r>
        <w:rPr>
          <w:rFonts w:ascii="Tahoma"/>
          <w:color w:val="231F20"/>
          <w:spacing w:val="-8"/>
          <w:w w:val="90"/>
          <w:sz w:val="26"/>
        </w:rPr>
        <w:t xml:space="preserve"> </w:t>
      </w:r>
      <w:r>
        <w:rPr>
          <w:rFonts w:ascii="Tahoma"/>
          <w:color w:val="231F20"/>
          <w:spacing w:val="-2"/>
          <w:w w:val="90"/>
          <w:sz w:val="26"/>
        </w:rPr>
        <w:t xml:space="preserve">of </w:t>
      </w:r>
      <w:r>
        <w:rPr>
          <w:rFonts w:ascii="Tahoma"/>
          <w:color w:val="231F20"/>
          <w:w w:val="90"/>
          <w:sz w:val="26"/>
        </w:rPr>
        <w:t>the</w:t>
      </w:r>
      <w:r>
        <w:rPr>
          <w:rFonts w:ascii="Tahoma"/>
          <w:color w:val="231F20"/>
          <w:spacing w:val="-13"/>
          <w:w w:val="90"/>
          <w:sz w:val="26"/>
        </w:rPr>
        <w:t xml:space="preserve"> </w:t>
      </w:r>
      <w:r>
        <w:rPr>
          <w:rFonts w:ascii="Tahoma"/>
          <w:color w:val="231F20"/>
          <w:w w:val="90"/>
          <w:sz w:val="26"/>
        </w:rPr>
        <w:t>milu</w:t>
      </w:r>
      <w:r>
        <w:rPr>
          <w:rFonts w:ascii="Tahoma"/>
          <w:color w:val="231F20"/>
          <w:spacing w:val="-12"/>
          <w:w w:val="90"/>
          <w:sz w:val="26"/>
        </w:rPr>
        <w:t xml:space="preserve"> </w:t>
      </w:r>
      <w:r>
        <w:rPr>
          <w:rFonts w:ascii="Tahoma"/>
          <w:color w:val="231F20"/>
          <w:w w:val="90"/>
          <w:sz w:val="26"/>
        </w:rPr>
        <w:t>deer</w:t>
      </w:r>
      <w:r>
        <w:rPr>
          <w:rFonts w:ascii="Tahoma"/>
          <w:color w:val="231F20"/>
          <w:spacing w:val="-12"/>
          <w:w w:val="90"/>
          <w:sz w:val="26"/>
        </w:rPr>
        <w:t xml:space="preserve"> </w:t>
      </w:r>
      <w:r>
        <w:rPr>
          <w:rFonts w:ascii="Tahoma"/>
          <w:color w:val="231F20"/>
          <w:w w:val="90"/>
          <w:sz w:val="26"/>
        </w:rPr>
        <w:t>disappeared</w:t>
      </w:r>
      <w:r>
        <w:rPr>
          <w:rFonts w:ascii="Tahoma"/>
          <w:color w:val="231F20"/>
          <w:spacing w:val="-12"/>
          <w:w w:val="90"/>
          <w:sz w:val="26"/>
        </w:rPr>
        <w:t xml:space="preserve"> </w:t>
      </w:r>
      <w:r>
        <w:rPr>
          <w:rFonts w:ascii="Tahoma"/>
          <w:color w:val="231F20"/>
          <w:w w:val="90"/>
          <w:sz w:val="26"/>
        </w:rPr>
        <w:t>from</w:t>
      </w:r>
      <w:r>
        <w:rPr>
          <w:rFonts w:ascii="Tahoma"/>
          <w:color w:val="231F20"/>
          <w:spacing w:val="-12"/>
          <w:w w:val="90"/>
          <w:sz w:val="26"/>
        </w:rPr>
        <w:t xml:space="preserve"> </w:t>
      </w:r>
      <w:r>
        <w:rPr>
          <w:rFonts w:ascii="Tahoma"/>
          <w:color w:val="231F20"/>
          <w:w w:val="90"/>
          <w:sz w:val="26"/>
        </w:rPr>
        <w:t>China</w:t>
      </w:r>
      <w:r>
        <w:rPr>
          <w:rFonts w:ascii="Tahoma"/>
          <w:color w:val="231F20"/>
          <w:spacing w:val="-13"/>
          <w:w w:val="90"/>
          <w:sz w:val="26"/>
        </w:rPr>
        <w:t xml:space="preserve"> </w:t>
      </w:r>
      <w:r>
        <w:rPr>
          <w:rFonts w:ascii="Tahoma"/>
          <w:color w:val="231F20"/>
          <w:w w:val="90"/>
          <w:sz w:val="26"/>
        </w:rPr>
        <w:t>following</w:t>
      </w:r>
      <w:r>
        <w:rPr>
          <w:rFonts w:ascii="Tahoma"/>
          <w:color w:val="231F20"/>
          <w:spacing w:val="-12"/>
          <w:w w:val="90"/>
          <w:sz w:val="26"/>
        </w:rPr>
        <w:t xml:space="preserve"> </w:t>
      </w:r>
      <w:r>
        <w:rPr>
          <w:rFonts w:ascii="Tahoma"/>
          <w:color w:val="231F20"/>
          <w:w w:val="90"/>
          <w:sz w:val="26"/>
        </w:rPr>
        <w:t>floods</w:t>
      </w:r>
      <w:r>
        <w:rPr>
          <w:rFonts w:ascii="Tahoma"/>
          <w:color w:val="231F20"/>
          <w:spacing w:val="-12"/>
          <w:w w:val="90"/>
          <w:sz w:val="26"/>
        </w:rPr>
        <w:t xml:space="preserve"> </w:t>
      </w:r>
      <w:r>
        <w:rPr>
          <w:rFonts w:ascii="Tahoma"/>
          <w:color w:val="231F20"/>
          <w:w w:val="90"/>
          <w:sz w:val="26"/>
        </w:rPr>
        <w:t>and</w:t>
      </w:r>
      <w:r>
        <w:rPr>
          <w:rFonts w:ascii="Tahoma"/>
          <w:color w:val="231F20"/>
          <w:spacing w:val="-12"/>
          <w:w w:val="90"/>
          <w:sz w:val="26"/>
        </w:rPr>
        <w:t xml:space="preserve"> </w:t>
      </w:r>
      <w:r>
        <w:rPr>
          <w:rFonts w:ascii="Tahoma"/>
          <w:color w:val="231F20"/>
          <w:w w:val="90"/>
          <w:sz w:val="26"/>
        </w:rPr>
        <w:t>the</w:t>
      </w:r>
      <w:r>
        <w:rPr>
          <w:rFonts w:ascii="Tahoma"/>
          <w:color w:val="231F20"/>
          <w:spacing w:val="-12"/>
          <w:w w:val="90"/>
          <w:sz w:val="26"/>
        </w:rPr>
        <w:t xml:space="preserve"> </w:t>
      </w:r>
      <w:r>
        <w:rPr>
          <w:rFonts w:ascii="Tahoma"/>
          <w:color w:val="231F20"/>
          <w:w w:val="90"/>
          <w:sz w:val="26"/>
        </w:rPr>
        <w:t>invasion</w:t>
      </w:r>
      <w:r>
        <w:rPr>
          <w:rFonts w:ascii="Tahoma"/>
          <w:color w:val="231F20"/>
          <w:spacing w:val="-13"/>
          <w:w w:val="90"/>
          <w:sz w:val="26"/>
        </w:rPr>
        <w:t xml:space="preserve"> </w:t>
      </w:r>
      <w:r>
        <w:rPr>
          <w:rFonts w:ascii="Tahoma"/>
          <w:color w:val="231F20"/>
          <w:w w:val="90"/>
          <w:sz w:val="26"/>
        </w:rPr>
        <w:t>of</w:t>
      </w:r>
      <w:r>
        <w:rPr>
          <w:rFonts w:ascii="Tahoma"/>
          <w:color w:val="231F20"/>
          <w:spacing w:val="-12"/>
          <w:w w:val="90"/>
          <w:sz w:val="26"/>
        </w:rPr>
        <w:t xml:space="preserve"> </w:t>
      </w:r>
      <w:r>
        <w:rPr>
          <w:rFonts w:ascii="Tahoma"/>
          <w:color w:val="231F20"/>
          <w:w w:val="90"/>
          <w:sz w:val="26"/>
        </w:rPr>
        <w:t>the</w:t>
      </w:r>
      <w:r>
        <w:rPr>
          <w:rFonts w:ascii="Tahoma"/>
          <w:color w:val="231F20"/>
          <w:spacing w:val="-12"/>
          <w:w w:val="90"/>
          <w:sz w:val="26"/>
        </w:rPr>
        <w:t xml:space="preserve"> </w:t>
      </w:r>
      <w:r>
        <w:rPr>
          <w:rFonts w:ascii="Tahoma"/>
          <w:color w:val="231F20"/>
          <w:w w:val="90"/>
          <w:sz w:val="26"/>
        </w:rPr>
        <w:t xml:space="preserve">Eight-Nation </w:t>
      </w:r>
      <w:r>
        <w:rPr>
          <w:rFonts w:ascii="Tahoma"/>
          <w:color w:val="231F20"/>
          <w:spacing w:val="-2"/>
          <w:sz w:val="26"/>
        </w:rPr>
        <w:t>Alliance.</w:t>
      </w:r>
    </w:p>
    <w:p w14:paraId="588F3241">
      <w:pPr>
        <w:pStyle w:val="11"/>
        <w:spacing w:before="5"/>
        <w:rPr>
          <w:rFonts w:ascii="Tahoma"/>
          <w:sz w:val="27"/>
        </w:rPr>
      </w:pPr>
    </w:p>
    <w:p w14:paraId="3E11AD3E">
      <w:pPr>
        <w:spacing w:before="1" w:line="252" w:lineRule="auto"/>
        <w:ind w:left="1184" w:right="1472" w:firstLine="0"/>
        <w:jc w:val="both"/>
        <w:rPr>
          <w:rFonts w:ascii="Tahoma"/>
          <w:sz w:val="26"/>
        </w:rPr>
      </w:pPr>
      <w:r>
        <w:rPr>
          <w:rFonts w:ascii="Tahoma"/>
          <w:color w:val="231F20"/>
          <w:w w:val="85"/>
          <w:sz w:val="26"/>
        </w:rPr>
        <w:t xml:space="preserve">However, before this, some deer were taken to Europe. Over time, the Duke of Bedford from </w:t>
      </w:r>
      <w:r>
        <w:rPr>
          <w:rFonts w:ascii="Tahoma"/>
          <w:color w:val="231F20"/>
          <w:spacing w:val="-2"/>
          <w:w w:val="90"/>
          <w:sz w:val="26"/>
        </w:rPr>
        <w:t>Britain</w:t>
      </w:r>
      <w:r>
        <w:rPr>
          <w:rFonts w:ascii="Tahoma"/>
          <w:color w:val="231F20"/>
          <w:spacing w:val="-9"/>
          <w:w w:val="90"/>
          <w:sz w:val="26"/>
        </w:rPr>
        <w:t xml:space="preserve"> </w:t>
      </w:r>
      <w:r>
        <w:rPr>
          <w:rFonts w:ascii="Tahoma"/>
          <w:color w:val="231F20"/>
          <w:spacing w:val="-2"/>
          <w:w w:val="90"/>
          <w:sz w:val="26"/>
        </w:rPr>
        <w:t>collected</w:t>
      </w:r>
      <w:r>
        <w:rPr>
          <w:rFonts w:ascii="Tahoma"/>
          <w:color w:val="231F20"/>
          <w:spacing w:val="-8"/>
          <w:w w:val="90"/>
          <w:sz w:val="26"/>
        </w:rPr>
        <w:t xml:space="preserve"> </w:t>
      </w:r>
      <w:r>
        <w:rPr>
          <w:rFonts w:ascii="Tahoma"/>
          <w:color w:val="231F20"/>
          <w:spacing w:val="-2"/>
          <w:w w:val="90"/>
          <w:sz w:val="26"/>
        </w:rPr>
        <w:t>all</w:t>
      </w:r>
      <w:r>
        <w:rPr>
          <w:rFonts w:ascii="Tahoma"/>
          <w:color w:val="231F20"/>
          <w:spacing w:val="-8"/>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milu</w:t>
      </w:r>
      <w:r>
        <w:rPr>
          <w:rFonts w:ascii="Tahoma"/>
          <w:color w:val="231F20"/>
          <w:spacing w:val="-8"/>
          <w:w w:val="90"/>
          <w:sz w:val="26"/>
        </w:rPr>
        <w:t xml:space="preserve"> </w:t>
      </w:r>
      <w:r>
        <w:rPr>
          <w:rFonts w:ascii="Tahoma"/>
          <w:color w:val="231F20"/>
          <w:spacing w:val="-2"/>
          <w:w w:val="90"/>
          <w:sz w:val="26"/>
        </w:rPr>
        <w:t>deer</w:t>
      </w:r>
      <w:r>
        <w:rPr>
          <w:rFonts w:ascii="Tahoma"/>
          <w:color w:val="231F20"/>
          <w:spacing w:val="-8"/>
          <w:w w:val="90"/>
          <w:sz w:val="26"/>
        </w:rPr>
        <w:t xml:space="preserve"> </w:t>
      </w:r>
      <w:r>
        <w:rPr>
          <w:rFonts w:ascii="Tahoma"/>
          <w:color w:val="231F20"/>
          <w:spacing w:val="-2"/>
          <w:w w:val="90"/>
          <w:sz w:val="26"/>
        </w:rPr>
        <w:t>from</w:t>
      </w:r>
      <w:r>
        <w:rPr>
          <w:rFonts w:ascii="Tahoma"/>
          <w:color w:val="231F20"/>
          <w:spacing w:val="-8"/>
          <w:w w:val="90"/>
          <w:sz w:val="26"/>
        </w:rPr>
        <w:t xml:space="preserve"> </w:t>
      </w:r>
      <w:r>
        <w:rPr>
          <w:rFonts w:ascii="Tahoma"/>
          <w:color w:val="231F20"/>
          <w:spacing w:val="-2"/>
          <w:w w:val="90"/>
          <w:sz w:val="26"/>
        </w:rPr>
        <w:t>Europe</w:t>
      </w:r>
      <w:r>
        <w:rPr>
          <w:rFonts w:ascii="Tahoma"/>
          <w:color w:val="231F20"/>
          <w:spacing w:val="-8"/>
          <w:w w:val="90"/>
          <w:sz w:val="26"/>
        </w:rPr>
        <w:t xml:space="preserve"> </w:t>
      </w:r>
      <w:r>
        <w:rPr>
          <w:rFonts w:ascii="Tahoma"/>
          <w:color w:val="231F20"/>
          <w:spacing w:val="-2"/>
          <w:w w:val="90"/>
          <w:sz w:val="26"/>
        </w:rPr>
        <w:t>and</w:t>
      </w:r>
      <w:r>
        <w:rPr>
          <w:rFonts w:ascii="Tahoma"/>
          <w:color w:val="231F20"/>
          <w:spacing w:val="-8"/>
          <w:w w:val="90"/>
          <w:sz w:val="26"/>
        </w:rPr>
        <w:t xml:space="preserve"> </w:t>
      </w:r>
      <w:r>
        <w:rPr>
          <w:rFonts w:ascii="Tahoma"/>
          <w:color w:val="231F20"/>
          <w:spacing w:val="-2"/>
          <w:w w:val="90"/>
          <w:sz w:val="26"/>
        </w:rPr>
        <w:t>put</w:t>
      </w:r>
      <w:r>
        <w:rPr>
          <w:rFonts w:ascii="Tahoma"/>
          <w:color w:val="231F20"/>
          <w:spacing w:val="-8"/>
          <w:w w:val="90"/>
          <w:sz w:val="26"/>
        </w:rPr>
        <w:t xml:space="preserve"> </w:t>
      </w:r>
      <w:r>
        <w:rPr>
          <w:rFonts w:ascii="Tahoma"/>
          <w:color w:val="231F20"/>
          <w:spacing w:val="-2"/>
          <w:w w:val="90"/>
          <w:sz w:val="26"/>
        </w:rPr>
        <w:t>them</w:t>
      </w:r>
      <w:r>
        <w:rPr>
          <w:rFonts w:ascii="Tahoma"/>
          <w:color w:val="231F20"/>
          <w:spacing w:val="-8"/>
          <w:w w:val="90"/>
          <w:sz w:val="26"/>
        </w:rPr>
        <w:t xml:space="preserve"> </w:t>
      </w:r>
      <w:r>
        <w:rPr>
          <w:rFonts w:ascii="Tahoma"/>
          <w:color w:val="231F20"/>
          <w:spacing w:val="-2"/>
          <w:w w:val="90"/>
          <w:sz w:val="26"/>
        </w:rPr>
        <w:t>in</w:t>
      </w:r>
      <w:r>
        <w:rPr>
          <w:rFonts w:ascii="Tahoma"/>
          <w:color w:val="231F20"/>
          <w:spacing w:val="-8"/>
          <w:w w:val="90"/>
          <w:sz w:val="26"/>
        </w:rPr>
        <w:t xml:space="preserve"> </w:t>
      </w:r>
      <w:r>
        <w:rPr>
          <w:rFonts w:ascii="Tahoma"/>
          <w:color w:val="231F20"/>
          <w:spacing w:val="-2"/>
          <w:w w:val="90"/>
          <w:sz w:val="26"/>
        </w:rPr>
        <w:t>his</w:t>
      </w:r>
      <w:r>
        <w:rPr>
          <w:rFonts w:ascii="Tahoma"/>
          <w:color w:val="231F20"/>
          <w:spacing w:val="-8"/>
          <w:w w:val="90"/>
          <w:sz w:val="26"/>
        </w:rPr>
        <w:t xml:space="preserve"> </w:t>
      </w:r>
      <w:r>
        <w:rPr>
          <w:rFonts w:ascii="Tahoma"/>
          <w:color w:val="231F20"/>
          <w:spacing w:val="-2"/>
          <w:w w:val="90"/>
          <w:sz w:val="26"/>
        </w:rPr>
        <w:t>deer</w:t>
      </w:r>
      <w:r>
        <w:rPr>
          <w:rFonts w:ascii="Tahoma"/>
          <w:color w:val="231F20"/>
          <w:spacing w:val="-8"/>
          <w:w w:val="90"/>
          <w:sz w:val="26"/>
        </w:rPr>
        <w:t xml:space="preserve"> </w:t>
      </w:r>
      <w:r>
        <w:rPr>
          <w:rFonts w:ascii="Tahoma"/>
          <w:color w:val="231F20"/>
          <w:spacing w:val="-2"/>
          <w:w w:val="90"/>
          <w:sz w:val="26"/>
        </w:rPr>
        <w:t>park.</w:t>
      </w:r>
      <w:r>
        <w:rPr>
          <w:rFonts w:ascii="Tahoma"/>
          <w:color w:val="231F20"/>
          <w:spacing w:val="-11"/>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deer</w:t>
      </w:r>
      <w:r>
        <w:rPr>
          <w:rFonts w:ascii="Tahoma"/>
          <w:color w:val="231F20"/>
          <w:spacing w:val="-8"/>
          <w:w w:val="90"/>
          <w:sz w:val="26"/>
        </w:rPr>
        <w:t xml:space="preserve"> </w:t>
      </w:r>
      <w:r>
        <w:rPr>
          <w:rFonts w:ascii="Tahoma"/>
          <w:color w:val="231F20"/>
          <w:spacing w:val="-2"/>
          <w:w w:val="90"/>
          <w:sz w:val="26"/>
        </w:rPr>
        <w:t xml:space="preserve">liked </w:t>
      </w:r>
      <w:r>
        <w:rPr>
          <w:rFonts w:ascii="Tahoma"/>
          <w:color w:val="231F20"/>
          <w:w w:val="85"/>
          <w:sz w:val="26"/>
        </w:rPr>
        <w:t xml:space="preserve">the cool, wet weather in England, and their numbers increased year by year. In 1985, 20 milu </w:t>
      </w:r>
      <w:r>
        <w:rPr>
          <w:rFonts w:ascii="Tahoma"/>
          <w:color w:val="231F20"/>
          <w:spacing w:val="-2"/>
          <w:w w:val="90"/>
          <w:sz w:val="26"/>
        </w:rPr>
        <w:t>deer</w:t>
      </w:r>
      <w:r>
        <w:rPr>
          <w:rFonts w:ascii="Tahoma"/>
          <w:color w:val="231F20"/>
          <w:spacing w:val="-8"/>
          <w:w w:val="90"/>
          <w:sz w:val="26"/>
        </w:rPr>
        <w:t xml:space="preserve"> </w:t>
      </w:r>
      <w:r>
        <w:rPr>
          <w:rFonts w:ascii="Tahoma"/>
          <w:color w:val="231F20"/>
          <w:spacing w:val="-2"/>
          <w:w w:val="90"/>
          <w:sz w:val="26"/>
        </w:rPr>
        <w:t>were</w:t>
      </w:r>
      <w:r>
        <w:rPr>
          <w:rFonts w:ascii="Tahoma"/>
          <w:color w:val="231F20"/>
          <w:spacing w:val="-8"/>
          <w:w w:val="90"/>
          <w:sz w:val="26"/>
        </w:rPr>
        <w:t xml:space="preserve"> </w:t>
      </w:r>
      <w:r>
        <w:rPr>
          <w:rFonts w:ascii="Tahoma"/>
          <w:color w:val="231F20"/>
          <w:spacing w:val="-2"/>
          <w:w w:val="90"/>
          <w:sz w:val="26"/>
        </w:rPr>
        <w:t>reintroduced</w:t>
      </w:r>
      <w:r>
        <w:rPr>
          <w:rFonts w:ascii="Tahoma"/>
          <w:color w:val="231F20"/>
          <w:spacing w:val="-8"/>
          <w:w w:val="90"/>
          <w:sz w:val="26"/>
        </w:rPr>
        <w:t xml:space="preserve"> </w:t>
      </w:r>
      <w:r>
        <w:rPr>
          <w:rFonts w:ascii="Tahoma"/>
          <w:color w:val="231F20"/>
          <w:spacing w:val="-2"/>
          <w:w w:val="90"/>
          <w:sz w:val="26"/>
        </w:rPr>
        <w:t>from</w:t>
      </w:r>
      <w:r>
        <w:rPr>
          <w:rFonts w:ascii="Tahoma"/>
          <w:color w:val="231F20"/>
          <w:spacing w:val="-8"/>
          <w:w w:val="90"/>
          <w:sz w:val="26"/>
        </w:rPr>
        <w:t xml:space="preserve"> </w:t>
      </w:r>
      <w:r>
        <w:rPr>
          <w:rFonts w:ascii="Tahoma"/>
          <w:color w:val="231F20"/>
          <w:spacing w:val="-2"/>
          <w:w w:val="90"/>
          <w:sz w:val="26"/>
        </w:rPr>
        <w:t>Britain</w:t>
      </w:r>
      <w:r>
        <w:rPr>
          <w:rFonts w:ascii="Tahoma"/>
          <w:color w:val="231F20"/>
          <w:spacing w:val="-8"/>
          <w:w w:val="90"/>
          <w:sz w:val="26"/>
        </w:rPr>
        <w:t xml:space="preserve"> </w:t>
      </w:r>
      <w:r>
        <w:rPr>
          <w:rFonts w:ascii="Tahoma"/>
          <w:color w:val="231F20"/>
          <w:spacing w:val="-2"/>
          <w:w w:val="90"/>
          <w:sz w:val="26"/>
        </w:rPr>
        <w:t>to</w:t>
      </w:r>
      <w:r>
        <w:rPr>
          <w:rFonts w:ascii="Tahoma"/>
          <w:color w:val="231F20"/>
          <w:spacing w:val="-8"/>
          <w:w w:val="90"/>
          <w:sz w:val="26"/>
        </w:rPr>
        <w:t xml:space="preserve"> </w:t>
      </w:r>
      <w:r>
        <w:rPr>
          <w:rFonts w:ascii="Tahoma"/>
          <w:color w:val="231F20"/>
          <w:spacing w:val="-2"/>
          <w:w w:val="90"/>
          <w:sz w:val="26"/>
        </w:rPr>
        <w:t>China</w:t>
      </w:r>
      <w:r>
        <w:rPr>
          <w:rFonts w:ascii="Tahoma"/>
          <w:color w:val="231F20"/>
          <w:spacing w:val="-8"/>
          <w:w w:val="90"/>
          <w:sz w:val="26"/>
        </w:rPr>
        <w:t xml:space="preserve"> </w:t>
      </w:r>
      <w:r>
        <w:rPr>
          <w:rFonts w:ascii="Tahoma"/>
          <w:color w:val="231F20"/>
          <w:spacing w:val="-2"/>
          <w:w w:val="90"/>
          <w:sz w:val="26"/>
        </w:rPr>
        <w:t>and</w:t>
      </w:r>
      <w:r>
        <w:rPr>
          <w:rFonts w:ascii="Tahoma"/>
          <w:color w:val="231F20"/>
          <w:spacing w:val="-8"/>
          <w:w w:val="90"/>
          <w:sz w:val="26"/>
        </w:rPr>
        <w:t xml:space="preserve"> </w:t>
      </w:r>
      <w:r>
        <w:rPr>
          <w:rFonts w:ascii="Tahoma"/>
          <w:color w:val="231F20"/>
          <w:spacing w:val="-2"/>
          <w:w w:val="90"/>
          <w:sz w:val="26"/>
        </w:rPr>
        <w:t>placed</w:t>
      </w:r>
      <w:r>
        <w:rPr>
          <w:rFonts w:ascii="Tahoma"/>
          <w:color w:val="231F20"/>
          <w:spacing w:val="-8"/>
          <w:w w:val="90"/>
          <w:sz w:val="26"/>
        </w:rPr>
        <w:t xml:space="preserve"> </w:t>
      </w:r>
      <w:r>
        <w:rPr>
          <w:rFonts w:ascii="Tahoma"/>
          <w:color w:val="231F20"/>
          <w:spacing w:val="-2"/>
          <w:w w:val="90"/>
          <w:sz w:val="26"/>
        </w:rPr>
        <w:t>in</w:t>
      </w:r>
      <w:r>
        <w:rPr>
          <w:rFonts w:ascii="Tahoma"/>
          <w:color w:val="231F20"/>
          <w:spacing w:val="-8"/>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Beijing</w:t>
      </w:r>
      <w:r>
        <w:rPr>
          <w:rFonts w:ascii="Tahoma"/>
          <w:color w:val="231F20"/>
          <w:spacing w:val="-8"/>
          <w:w w:val="90"/>
          <w:sz w:val="26"/>
        </w:rPr>
        <w:t xml:space="preserve"> </w:t>
      </w:r>
      <w:r>
        <w:rPr>
          <w:rFonts w:ascii="Tahoma"/>
          <w:color w:val="231F20"/>
          <w:spacing w:val="-2"/>
          <w:w w:val="90"/>
          <w:sz w:val="26"/>
        </w:rPr>
        <w:t>Nanhaizi</w:t>
      </w:r>
      <w:r>
        <w:rPr>
          <w:rFonts w:ascii="Tahoma"/>
          <w:color w:val="231F20"/>
          <w:spacing w:val="-8"/>
          <w:w w:val="90"/>
          <w:sz w:val="26"/>
        </w:rPr>
        <w:t xml:space="preserve"> </w:t>
      </w:r>
      <w:r>
        <w:rPr>
          <w:rFonts w:ascii="Tahoma"/>
          <w:color w:val="231F20"/>
          <w:spacing w:val="-2"/>
          <w:w w:val="90"/>
          <w:sz w:val="26"/>
        </w:rPr>
        <w:t>Milu</w:t>
      </w:r>
      <w:r>
        <w:rPr>
          <w:rFonts w:ascii="Tahoma"/>
          <w:color w:val="231F20"/>
          <w:spacing w:val="-8"/>
          <w:w w:val="90"/>
          <w:sz w:val="26"/>
        </w:rPr>
        <w:t xml:space="preserve"> </w:t>
      </w:r>
      <w:r>
        <w:rPr>
          <w:rFonts w:ascii="Tahoma"/>
          <w:color w:val="231F20"/>
          <w:spacing w:val="-2"/>
          <w:w w:val="90"/>
          <w:sz w:val="26"/>
        </w:rPr>
        <w:t>Park</w:t>
      </w:r>
      <w:r>
        <w:rPr>
          <w:rFonts w:ascii="Tahoma"/>
          <w:color w:val="231F20"/>
          <w:spacing w:val="-8"/>
          <w:w w:val="90"/>
          <w:sz w:val="26"/>
        </w:rPr>
        <w:t xml:space="preserve"> </w:t>
      </w:r>
      <w:r>
        <w:rPr>
          <w:rFonts w:ascii="Tahoma"/>
          <w:color w:val="231F20"/>
          <w:spacing w:val="-2"/>
          <w:w w:val="90"/>
          <w:sz w:val="26"/>
        </w:rPr>
        <w:t xml:space="preserve">in </w:t>
      </w:r>
      <w:r>
        <w:rPr>
          <w:rFonts w:ascii="Tahoma"/>
          <w:color w:val="231F20"/>
          <w:w w:val="90"/>
          <w:sz w:val="26"/>
        </w:rPr>
        <w:t>southern</w:t>
      </w:r>
      <w:r>
        <w:rPr>
          <w:rFonts w:ascii="Tahoma"/>
          <w:color w:val="231F20"/>
          <w:spacing w:val="-10"/>
          <w:w w:val="90"/>
          <w:sz w:val="26"/>
        </w:rPr>
        <w:t xml:space="preserve"> </w:t>
      </w:r>
      <w:r>
        <w:rPr>
          <w:rFonts w:ascii="Tahoma"/>
          <w:color w:val="231F20"/>
          <w:w w:val="90"/>
          <w:sz w:val="26"/>
        </w:rPr>
        <w:t>Beijing.</w:t>
      </w:r>
      <w:r>
        <w:rPr>
          <w:rFonts w:ascii="Tahoma"/>
          <w:color w:val="231F20"/>
          <w:spacing w:val="-11"/>
          <w:w w:val="90"/>
          <w:sz w:val="26"/>
        </w:rPr>
        <w:t xml:space="preserve"> </w:t>
      </w:r>
      <w:r>
        <w:rPr>
          <w:rFonts w:ascii="Tahoma"/>
          <w:color w:val="231F20"/>
          <w:w w:val="90"/>
          <w:sz w:val="26"/>
        </w:rPr>
        <w:t>The</w:t>
      </w:r>
      <w:r>
        <w:rPr>
          <w:rFonts w:ascii="Tahoma"/>
          <w:color w:val="231F20"/>
          <w:spacing w:val="-10"/>
          <w:w w:val="90"/>
          <w:sz w:val="26"/>
        </w:rPr>
        <w:t xml:space="preserve"> </w:t>
      </w:r>
      <w:r>
        <w:rPr>
          <w:rFonts w:ascii="Tahoma"/>
          <w:color w:val="231F20"/>
          <w:w w:val="90"/>
          <w:sz w:val="26"/>
        </w:rPr>
        <w:t>next</w:t>
      </w:r>
      <w:r>
        <w:rPr>
          <w:rFonts w:ascii="Tahoma"/>
          <w:color w:val="231F20"/>
          <w:spacing w:val="-10"/>
          <w:w w:val="90"/>
          <w:sz w:val="26"/>
        </w:rPr>
        <w:t xml:space="preserve"> </w:t>
      </w:r>
      <w:r>
        <w:rPr>
          <w:rFonts w:ascii="Tahoma"/>
          <w:color w:val="231F20"/>
          <w:w w:val="90"/>
          <w:sz w:val="26"/>
        </w:rPr>
        <w:t>year</w:t>
      </w:r>
      <w:r>
        <w:rPr>
          <w:rFonts w:ascii="Tahoma"/>
          <w:color w:val="231F20"/>
          <w:spacing w:val="-10"/>
          <w:w w:val="90"/>
          <w:sz w:val="26"/>
        </w:rPr>
        <w:t xml:space="preserve"> </w:t>
      </w:r>
      <w:r>
        <w:rPr>
          <w:rFonts w:ascii="Tahoma"/>
          <w:color w:val="231F20"/>
          <w:w w:val="90"/>
          <w:sz w:val="26"/>
        </w:rPr>
        <w:t>another</w:t>
      </w:r>
      <w:r>
        <w:rPr>
          <w:rFonts w:ascii="Tahoma"/>
          <w:color w:val="231F20"/>
          <w:spacing w:val="-10"/>
          <w:w w:val="90"/>
          <w:sz w:val="26"/>
        </w:rPr>
        <w:t xml:space="preserve"> </w:t>
      </w:r>
      <w:r>
        <w:rPr>
          <w:rFonts w:ascii="Tahoma"/>
          <w:color w:val="231F20"/>
          <w:w w:val="90"/>
          <w:sz w:val="26"/>
        </w:rPr>
        <w:t>herd</w:t>
      </w:r>
      <w:r>
        <w:rPr>
          <w:rFonts w:ascii="Tahoma"/>
          <w:color w:val="231F20"/>
          <w:spacing w:val="-10"/>
          <w:w w:val="90"/>
          <w:sz w:val="26"/>
        </w:rPr>
        <w:t xml:space="preserve"> </w:t>
      </w:r>
      <w:r>
        <w:rPr>
          <w:rFonts w:ascii="Tahoma"/>
          <w:color w:val="231F20"/>
          <w:w w:val="90"/>
          <w:sz w:val="26"/>
        </w:rPr>
        <w:t>of</w:t>
      </w:r>
      <w:r>
        <w:rPr>
          <w:rFonts w:ascii="Tahoma"/>
          <w:color w:val="231F20"/>
          <w:spacing w:val="-10"/>
          <w:w w:val="90"/>
          <w:sz w:val="26"/>
        </w:rPr>
        <w:t xml:space="preserve"> </w:t>
      </w:r>
      <w:r>
        <w:rPr>
          <w:rFonts w:ascii="Tahoma"/>
          <w:color w:val="231F20"/>
          <w:w w:val="90"/>
          <w:sz w:val="26"/>
        </w:rPr>
        <w:t>39</w:t>
      </w:r>
      <w:r>
        <w:rPr>
          <w:rFonts w:ascii="Tahoma"/>
          <w:color w:val="231F20"/>
          <w:spacing w:val="-10"/>
          <w:w w:val="90"/>
          <w:sz w:val="26"/>
        </w:rPr>
        <w:t xml:space="preserve"> </w:t>
      </w:r>
      <w:r>
        <w:rPr>
          <w:rFonts w:ascii="Tahoma"/>
          <w:color w:val="231F20"/>
          <w:w w:val="90"/>
          <w:sz w:val="26"/>
        </w:rPr>
        <w:t>arrived</w:t>
      </w:r>
      <w:r>
        <w:rPr>
          <w:rFonts w:ascii="Tahoma"/>
          <w:color w:val="231F20"/>
          <w:spacing w:val="-10"/>
          <w:w w:val="90"/>
          <w:sz w:val="26"/>
        </w:rPr>
        <w:t xml:space="preserve"> </w:t>
      </w:r>
      <w:r>
        <w:rPr>
          <w:rFonts w:ascii="Tahoma"/>
          <w:color w:val="231F20"/>
          <w:w w:val="90"/>
          <w:sz w:val="26"/>
        </w:rPr>
        <w:t>from</w:t>
      </w:r>
      <w:r>
        <w:rPr>
          <w:rFonts w:ascii="Tahoma"/>
          <w:color w:val="231F20"/>
          <w:spacing w:val="-10"/>
          <w:w w:val="90"/>
          <w:sz w:val="26"/>
        </w:rPr>
        <w:t xml:space="preserve"> </w:t>
      </w:r>
      <w:r>
        <w:rPr>
          <w:rFonts w:ascii="Tahoma"/>
          <w:color w:val="231F20"/>
          <w:w w:val="90"/>
          <w:sz w:val="26"/>
        </w:rPr>
        <w:t>the</w:t>
      </w:r>
      <w:r>
        <w:rPr>
          <w:rFonts w:ascii="Tahoma"/>
          <w:color w:val="231F20"/>
          <w:spacing w:val="-10"/>
          <w:w w:val="90"/>
          <w:sz w:val="26"/>
        </w:rPr>
        <w:t xml:space="preserve"> </w:t>
      </w:r>
      <w:r>
        <w:rPr>
          <w:rFonts w:ascii="Tahoma"/>
          <w:color w:val="231F20"/>
          <w:w w:val="90"/>
          <w:sz w:val="26"/>
        </w:rPr>
        <w:t>UK</w:t>
      </w:r>
      <w:r>
        <w:rPr>
          <w:rFonts w:ascii="Tahoma"/>
          <w:color w:val="231F20"/>
          <w:spacing w:val="-10"/>
          <w:w w:val="90"/>
          <w:sz w:val="26"/>
        </w:rPr>
        <w:t xml:space="preserve"> </w:t>
      </w:r>
      <w:r>
        <w:rPr>
          <w:rFonts w:ascii="Tahoma"/>
          <w:color w:val="231F20"/>
          <w:w w:val="90"/>
          <w:sz w:val="26"/>
        </w:rPr>
        <w:t>to</w:t>
      </w:r>
      <w:r>
        <w:rPr>
          <w:rFonts w:ascii="Tahoma"/>
          <w:color w:val="231F20"/>
          <w:spacing w:val="-10"/>
          <w:w w:val="90"/>
          <w:sz w:val="26"/>
        </w:rPr>
        <w:t xml:space="preserve"> </w:t>
      </w:r>
      <w:r>
        <w:rPr>
          <w:rFonts w:ascii="Tahoma"/>
          <w:color w:val="231F20"/>
          <w:w w:val="90"/>
          <w:sz w:val="26"/>
        </w:rPr>
        <w:t>the</w:t>
      </w:r>
      <w:r>
        <w:rPr>
          <w:rFonts w:ascii="Tahoma"/>
          <w:color w:val="231F20"/>
          <w:spacing w:val="-10"/>
          <w:w w:val="90"/>
          <w:sz w:val="26"/>
        </w:rPr>
        <w:t xml:space="preserve"> </w:t>
      </w:r>
      <w:r>
        <w:rPr>
          <w:rFonts w:ascii="Tahoma"/>
          <w:color w:val="231F20"/>
          <w:w w:val="90"/>
          <w:sz w:val="26"/>
        </w:rPr>
        <w:t>Dafeng</w:t>
      </w:r>
      <w:r>
        <w:rPr>
          <w:rFonts w:ascii="Tahoma"/>
          <w:color w:val="231F20"/>
          <w:spacing w:val="-10"/>
          <w:w w:val="90"/>
          <w:sz w:val="26"/>
        </w:rPr>
        <w:t xml:space="preserve"> </w:t>
      </w:r>
      <w:r>
        <w:rPr>
          <w:rFonts w:ascii="Tahoma"/>
          <w:color w:val="231F20"/>
          <w:w w:val="90"/>
          <w:sz w:val="26"/>
        </w:rPr>
        <w:t>Milu Nature</w:t>
      </w:r>
      <w:r>
        <w:rPr>
          <w:rFonts w:ascii="Tahoma"/>
          <w:color w:val="231F20"/>
          <w:spacing w:val="-12"/>
          <w:w w:val="90"/>
          <w:sz w:val="26"/>
        </w:rPr>
        <w:t xml:space="preserve"> </w:t>
      </w:r>
      <w:r>
        <w:rPr>
          <w:rFonts w:ascii="Tahoma"/>
          <w:color w:val="231F20"/>
          <w:w w:val="90"/>
          <w:sz w:val="26"/>
        </w:rPr>
        <w:t>Reserve</w:t>
      </w:r>
      <w:r>
        <w:rPr>
          <w:rFonts w:ascii="Tahoma"/>
          <w:color w:val="231F20"/>
          <w:spacing w:val="-12"/>
          <w:w w:val="90"/>
          <w:sz w:val="26"/>
        </w:rPr>
        <w:t xml:space="preserve"> </w:t>
      </w:r>
      <w:r>
        <w:rPr>
          <w:rFonts w:ascii="Tahoma"/>
          <w:color w:val="231F20"/>
          <w:w w:val="90"/>
          <w:sz w:val="26"/>
        </w:rPr>
        <w:t>in</w:t>
      </w:r>
      <w:r>
        <w:rPr>
          <w:rFonts w:ascii="Tahoma"/>
          <w:color w:val="231F20"/>
          <w:spacing w:val="-12"/>
          <w:w w:val="90"/>
          <w:sz w:val="26"/>
        </w:rPr>
        <w:t xml:space="preserve"> </w:t>
      </w:r>
      <w:r>
        <w:rPr>
          <w:rFonts w:ascii="Tahoma"/>
          <w:color w:val="231F20"/>
          <w:w w:val="90"/>
          <w:sz w:val="26"/>
        </w:rPr>
        <w:t>Jiangsu</w:t>
      </w:r>
      <w:r>
        <w:rPr>
          <w:rFonts w:ascii="Tahoma"/>
          <w:color w:val="231F20"/>
          <w:spacing w:val="-12"/>
          <w:w w:val="90"/>
          <w:sz w:val="26"/>
        </w:rPr>
        <w:t xml:space="preserve"> </w:t>
      </w:r>
      <w:r>
        <w:rPr>
          <w:rFonts w:ascii="Tahoma"/>
          <w:color w:val="231F20"/>
          <w:w w:val="90"/>
          <w:sz w:val="26"/>
        </w:rPr>
        <w:t>Province.</w:t>
      </w:r>
    </w:p>
    <w:p w14:paraId="4D02A82F">
      <w:pPr>
        <w:pStyle w:val="11"/>
        <w:spacing w:before="6"/>
        <w:rPr>
          <w:rFonts w:ascii="Tahoma"/>
          <w:sz w:val="27"/>
        </w:rPr>
      </w:pPr>
    </w:p>
    <w:p w14:paraId="3CB29213">
      <w:pPr>
        <w:spacing w:before="0" w:line="252" w:lineRule="auto"/>
        <w:ind w:left="1184" w:right="1476" w:firstLine="0"/>
        <w:jc w:val="both"/>
        <w:rPr>
          <w:rFonts w:ascii="Tahoma"/>
          <w:sz w:val="26"/>
        </w:rPr>
      </w:pPr>
      <w:r>
        <w:rPr>
          <w:rFonts w:ascii="Tahoma"/>
          <w:color w:val="231F20"/>
          <w:w w:val="90"/>
          <w:sz w:val="26"/>
        </w:rPr>
        <w:t>The</w:t>
      </w:r>
      <w:r>
        <w:rPr>
          <w:rFonts w:ascii="Tahoma"/>
          <w:color w:val="231F20"/>
          <w:spacing w:val="-2"/>
          <w:w w:val="90"/>
          <w:sz w:val="26"/>
        </w:rPr>
        <w:t xml:space="preserve"> </w:t>
      </w:r>
      <w:r>
        <w:rPr>
          <w:rFonts w:ascii="Tahoma"/>
          <w:color w:val="231F20"/>
          <w:w w:val="90"/>
          <w:sz w:val="26"/>
        </w:rPr>
        <w:t>milu</w:t>
      </w:r>
      <w:r>
        <w:rPr>
          <w:rFonts w:ascii="Tahoma"/>
          <w:color w:val="231F20"/>
          <w:spacing w:val="-2"/>
          <w:w w:val="90"/>
          <w:sz w:val="26"/>
        </w:rPr>
        <w:t xml:space="preserve"> </w:t>
      </w:r>
      <w:r>
        <w:rPr>
          <w:rFonts w:ascii="Tahoma"/>
          <w:color w:val="231F20"/>
          <w:w w:val="90"/>
          <w:sz w:val="26"/>
        </w:rPr>
        <w:t>deer</w:t>
      </w:r>
      <w:r>
        <w:rPr>
          <w:rFonts w:ascii="Tahoma"/>
          <w:color w:val="231F20"/>
          <w:spacing w:val="-2"/>
          <w:w w:val="90"/>
          <w:sz w:val="26"/>
        </w:rPr>
        <w:t xml:space="preserve"> </w:t>
      </w:r>
      <w:r>
        <w:rPr>
          <w:rFonts w:ascii="Tahoma"/>
          <w:color w:val="231F20"/>
          <w:w w:val="90"/>
          <w:sz w:val="26"/>
        </w:rPr>
        <w:t>certainly</w:t>
      </w:r>
      <w:r>
        <w:rPr>
          <w:rFonts w:ascii="Tahoma"/>
          <w:color w:val="231F20"/>
          <w:spacing w:val="-2"/>
          <w:w w:val="90"/>
          <w:sz w:val="26"/>
        </w:rPr>
        <w:t xml:space="preserve"> </w:t>
      </w:r>
      <w:r>
        <w:rPr>
          <w:rFonts w:ascii="Tahoma"/>
          <w:color w:val="231F20"/>
          <w:w w:val="90"/>
          <w:sz w:val="26"/>
        </w:rPr>
        <w:t>seemed</w:t>
      </w:r>
      <w:r>
        <w:rPr>
          <w:rFonts w:ascii="Tahoma"/>
          <w:color w:val="231F20"/>
          <w:spacing w:val="-2"/>
          <w:w w:val="90"/>
          <w:sz w:val="26"/>
        </w:rPr>
        <w:t xml:space="preserve"> </w:t>
      </w:r>
      <w:r>
        <w:rPr>
          <w:rFonts w:ascii="Tahoma"/>
          <w:color w:val="231F20"/>
          <w:w w:val="90"/>
          <w:sz w:val="26"/>
        </w:rPr>
        <w:t>happy</w:t>
      </w:r>
      <w:r>
        <w:rPr>
          <w:rFonts w:ascii="Tahoma"/>
          <w:color w:val="231F20"/>
          <w:spacing w:val="-2"/>
          <w:w w:val="90"/>
          <w:sz w:val="26"/>
        </w:rPr>
        <w:t xml:space="preserve"> </w:t>
      </w:r>
      <w:r>
        <w:rPr>
          <w:rFonts w:ascii="Tahoma"/>
          <w:color w:val="231F20"/>
          <w:w w:val="90"/>
          <w:sz w:val="26"/>
        </w:rPr>
        <w:t>to</w:t>
      </w:r>
      <w:r>
        <w:rPr>
          <w:rFonts w:ascii="Tahoma"/>
          <w:color w:val="231F20"/>
          <w:spacing w:val="-2"/>
          <w:w w:val="90"/>
          <w:sz w:val="26"/>
        </w:rPr>
        <w:t xml:space="preserve"> </w:t>
      </w:r>
      <w:r>
        <w:rPr>
          <w:rFonts w:ascii="Tahoma"/>
          <w:color w:val="231F20"/>
          <w:w w:val="90"/>
          <w:sz w:val="26"/>
        </w:rPr>
        <w:t>be</w:t>
      </w:r>
      <w:r>
        <w:rPr>
          <w:rFonts w:ascii="Tahoma"/>
          <w:color w:val="231F20"/>
          <w:spacing w:val="-2"/>
          <w:w w:val="90"/>
          <w:sz w:val="26"/>
        </w:rPr>
        <w:t xml:space="preserve"> </w:t>
      </w:r>
      <w:r>
        <w:rPr>
          <w:rFonts w:ascii="Tahoma"/>
          <w:color w:val="231F20"/>
          <w:w w:val="90"/>
          <w:sz w:val="26"/>
        </w:rPr>
        <w:t>back</w:t>
      </w:r>
      <w:r>
        <w:rPr>
          <w:rFonts w:ascii="Tahoma"/>
          <w:color w:val="231F20"/>
          <w:spacing w:val="-2"/>
          <w:w w:val="90"/>
          <w:sz w:val="26"/>
        </w:rPr>
        <w:t xml:space="preserve"> </w:t>
      </w:r>
      <w:r>
        <w:rPr>
          <w:rFonts w:ascii="Tahoma"/>
          <w:color w:val="231F20"/>
          <w:w w:val="90"/>
          <w:sz w:val="26"/>
        </w:rPr>
        <w:t>in</w:t>
      </w:r>
      <w:r>
        <w:rPr>
          <w:rFonts w:ascii="Tahoma"/>
          <w:color w:val="231F20"/>
          <w:spacing w:val="-2"/>
          <w:w w:val="90"/>
          <w:sz w:val="26"/>
        </w:rPr>
        <w:t xml:space="preserve"> </w:t>
      </w:r>
      <w:r>
        <w:rPr>
          <w:rFonts w:ascii="Tahoma"/>
          <w:color w:val="231F20"/>
          <w:w w:val="90"/>
          <w:sz w:val="26"/>
        </w:rPr>
        <w:t>China</w:t>
      </w:r>
      <w:r>
        <w:rPr>
          <w:rFonts w:ascii="Tahoma"/>
          <w:color w:val="231F20"/>
          <w:spacing w:val="-2"/>
          <w:w w:val="90"/>
          <w:sz w:val="26"/>
        </w:rPr>
        <w:t xml:space="preserve"> </w:t>
      </w:r>
      <w:r>
        <w:rPr>
          <w:rFonts w:ascii="Tahoma"/>
          <w:color w:val="231F20"/>
          <w:w w:val="90"/>
          <w:sz w:val="26"/>
        </w:rPr>
        <w:t>because</w:t>
      </w:r>
      <w:r>
        <w:rPr>
          <w:rFonts w:ascii="Tahoma"/>
          <w:color w:val="231F20"/>
          <w:spacing w:val="-2"/>
          <w:w w:val="90"/>
          <w:sz w:val="26"/>
        </w:rPr>
        <w:t xml:space="preserve"> </w:t>
      </w:r>
      <w:r>
        <w:rPr>
          <w:rFonts w:ascii="Tahoma"/>
          <w:color w:val="231F20"/>
          <w:w w:val="90"/>
          <w:sz w:val="26"/>
        </w:rPr>
        <w:t>their</w:t>
      </w:r>
      <w:r>
        <w:rPr>
          <w:rFonts w:ascii="Tahoma"/>
          <w:color w:val="231F20"/>
          <w:spacing w:val="-2"/>
          <w:w w:val="90"/>
          <w:sz w:val="26"/>
        </w:rPr>
        <w:t xml:space="preserve"> </w:t>
      </w:r>
      <w:r>
        <w:rPr>
          <w:rFonts w:ascii="Tahoma"/>
          <w:color w:val="231F20"/>
          <w:w w:val="90"/>
          <w:sz w:val="26"/>
        </w:rPr>
        <w:t>numbers</w:t>
      </w:r>
      <w:r>
        <w:rPr>
          <w:rFonts w:ascii="Tahoma"/>
          <w:color w:val="231F20"/>
          <w:spacing w:val="-2"/>
          <w:w w:val="90"/>
          <w:sz w:val="26"/>
        </w:rPr>
        <w:t xml:space="preserve"> </w:t>
      </w:r>
      <w:r>
        <w:rPr>
          <w:rFonts w:ascii="Tahoma"/>
          <w:color w:val="231F20"/>
          <w:w w:val="90"/>
          <w:sz w:val="26"/>
        </w:rPr>
        <w:t>started to</w:t>
      </w:r>
      <w:r>
        <w:rPr>
          <w:rFonts w:ascii="Tahoma"/>
          <w:color w:val="231F20"/>
          <w:spacing w:val="-13"/>
          <w:w w:val="90"/>
          <w:sz w:val="26"/>
        </w:rPr>
        <w:t xml:space="preserve"> </w:t>
      </w:r>
      <w:r>
        <w:rPr>
          <w:rFonts w:ascii="Tahoma"/>
          <w:color w:val="231F20"/>
          <w:w w:val="90"/>
          <w:sz w:val="26"/>
        </w:rPr>
        <w:t>grow</w:t>
      </w:r>
      <w:r>
        <w:rPr>
          <w:rFonts w:ascii="Tahoma"/>
          <w:color w:val="231F20"/>
          <w:spacing w:val="-12"/>
          <w:w w:val="90"/>
          <w:sz w:val="26"/>
        </w:rPr>
        <w:t xml:space="preserve"> </w:t>
      </w:r>
      <w:r>
        <w:rPr>
          <w:rFonts w:ascii="Tahoma"/>
          <w:color w:val="231F20"/>
          <w:w w:val="90"/>
          <w:sz w:val="26"/>
        </w:rPr>
        <w:t>steadily.</w:t>
      </w:r>
      <w:r>
        <w:rPr>
          <w:rFonts w:ascii="Tahoma"/>
          <w:color w:val="231F20"/>
          <w:spacing w:val="-12"/>
          <w:w w:val="90"/>
          <w:sz w:val="26"/>
        </w:rPr>
        <w:t xml:space="preserve"> </w:t>
      </w:r>
      <w:r>
        <w:rPr>
          <w:rFonts w:ascii="Tahoma"/>
          <w:color w:val="231F20"/>
          <w:w w:val="90"/>
          <w:sz w:val="26"/>
        </w:rPr>
        <w:t>There</w:t>
      </w:r>
      <w:r>
        <w:rPr>
          <w:rFonts w:ascii="Tahoma"/>
          <w:color w:val="231F20"/>
          <w:spacing w:val="-12"/>
          <w:w w:val="90"/>
          <w:sz w:val="26"/>
        </w:rPr>
        <w:t xml:space="preserve"> </w:t>
      </w:r>
      <w:r>
        <w:rPr>
          <w:rFonts w:ascii="Tahoma"/>
          <w:color w:val="231F20"/>
          <w:w w:val="90"/>
          <w:sz w:val="26"/>
        </w:rPr>
        <w:t>were</w:t>
      </w:r>
      <w:r>
        <w:rPr>
          <w:rFonts w:ascii="Tahoma"/>
          <w:color w:val="231F20"/>
          <w:spacing w:val="-12"/>
          <w:w w:val="90"/>
          <w:sz w:val="26"/>
        </w:rPr>
        <w:t xml:space="preserve"> </w:t>
      </w:r>
      <w:r>
        <w:rPr>
          <w:rFonts w:ascii="Tahoma"/>
          <w:color w:val="231F20"/>
          <w:w w:val="90"/>
          <w:sz w:val="26"/>
        </w:rPr>
        <w:t>soon</w:t>
      </w:r>
      <w:r>
        <w:rPr>
          <w:rFonts w:ascii="Tahoma"/>
          <w:color w:val="231F20"/>
          <w:spacing w:val="-13"/>
          <w:w w:val="90"/>
          <w:sz w:val="26"/>
        </w:rPr>
        <w:t xml:space="preserve"> </w:t>
      </w:r>
      <w:r>
        <w:rPr>
          <w:rFonts w:ascii="Tahoma"/>
          <w:color w:val="231F20"/>
          <w:w w:val="90"/>
          <w:sz w:val="26"/>
        </w:rPr>
        <w:t>so</w:t>
      </w:r>
      <w:r>
        <w:rPr>
          <w:rFonts w:ascii="Tahoma"/>
          <w:color w:val="231F20"/>
          <w:spacing w:val="-12"/>
          <w:w w:val="90"/>
          <w:sz w:val="26"/>
        </w:rPr>
        <w:t xml:space="preserve"> </w:t>
      </w:r>
      <w:r>
        <w:rPr>
          <w:rFonts w:ascii="Tahoma"/>
          <w:color w:val="231F20"/>
          <w:w w:val="90"/>
          <w:sz w:val="26"/>
        </w:rPr>
        <w:t>many</w:t>
      </w:r>
      <w:r>
        <w:rPr>
          <w:rFonts w:ascii="Tahoma"/>
          <w:color w:val="231F20"/>
          <w:spacing w:val="-12"/>
          <w:w w:val="90"/>
          <w:sz w:val="26"/>
        </w:rPr>
        <w:t xml:space="preserve"> </w:t>
      </w:r>
      <w:r>
        <w:rPr>
          <w:rFonts w:ascii="Tahoma"/>
          <w:color w:val="231F20"/>
          <w:w w:val="90"/>
          <w:sz w:val="26"/>
        </w:rPr>
        <w:t>of</w:t>
      </w:r>
      <w:r>
        <w:rPr>
          <w:rFonts w:ascii="Tahoma"/>
          <w:color w:val="231F20"/>
          <w:spacing w:val="-12"/>
          <w:w w:val="90"/>
          <w:sz w:val="26"/>
        </w:rPr>
        <w:t xml:space="preserve"> </w:t>
      </w:r>
      <w:r>
        <w:rPr>
          <w:rFonts w:ascii="Tahoma"/>
          <w:color w:val="231F20"/>
          <w:w w:val="90"/>
          <w:sz w:val="26"/>
        </w:rPr>
        <w:t>them</w:t>
      </w:r>
      <w:r>
        <w:rPr>
          <w:rFonts w:ascii="Tahoma"/>
          <w:color w:val="231F20"/>
          <w:spacing w:val="-12"/>
          <w:w w:val="90"/>
          <w:sz w:val="26"/>
        </w:rPr>
        <w:t xml:space="preserve"> </w:t>
      </w:r>
      <w:r>
        <w:rPr>
          <w:rFonts w:ascii="Tahoma"/>
          <w:color w:val="231F20"/>
          <w:w w:val="90"/>
          <w:sz w:val="26"/>
        </w:rPr>
        <w:t>that</w:t>
      </w:r>
      <w:r>
        <w:rPr>
          <w:rFonts w:ascii="Tahoma"/>
          <w:color w:val="231F20"/>
          <w:spacing w:val="-13"/>
          <w:w w:val="90"/>
          <w:sz w:val="26"/>
        </w:rPr>
        <w:t xml:space="preserve"> </w:t>
      </w:r>
      <w:r>
        <w:rPr>
          <w:rFonts w:ascii="Tahoma"/>
          <w:color w:val="231F20"/>
          <w:w w:val="90"/>
          <w:sz w:val="26"/>
        </w:rPr>
        <w:t>64</w:t>
      </w:r>
      <w:r>
        <w:rPr>
          <w:rFonts w:ascii="Tahoma"/>
          <w:color w:val="231F20"/>
          <w:spacing w:val="-12"/>
          <w:w w:val="90"/>
          <w:sz w:val="26"/>
        </w:rPr>
        <w:t xml:space="preserve"> </w:t>
      </w:r>
      <w:r>
        <w:rPr>
          <w:rFonts w:ascii="Tahoma"/>
          <w:color w:val="231F20"/>
          <w:w w:val="90"/>
          <w:sz w:val="26"/>
        </w:rPr>
        <w:t>milu</w:t>
      </w:r>
      <w:r>
        <w:rPr>
          <w:rFonts w:ascii="Tahoma"/>
          <w:color w:val="231F20"/>
          <w:spacing w:val="-12"/>
          <w:w w:val="90"/>
          <w:sz w:val="26"/>
        </w:rPr>
        <w:t xml:space="preserve"> </w:t>
      </w:r>
      <w:r>
        <w:rPr>
          <w:rFonts w:ascii="Tahoma"/>
          <w:color w:val="231F20"/>
          <w:w w:val="90"/>
          <w:sz w:val="26"/>
        </w:rPr>
        <w:t>deer</w:t>
      </w:r>
      <w:r>
        <w:rPr>
          <w:rFonts w:ascii="Tahoma"/>
          <w:color w:val="231F20"/>
          <w:spacing w:val="-12"/>
          <w:w w:val="90"/>
          <w:sz w:val="26"/>
        </w:rPr>
        <w:t xml:space="preserve"> </w:t>
      </w:r>
      <w:r>
        <w:rPr>
          <w:rFonts w:ascii="Tahoma"/>
          <w:color w:val="231F20"/>
          <w:w w:val="90"/>
          <w:sz w:val="26"/>
        </w:rPr>
        <w:t>were</w:t>
      </w:r>
      <w:r>
        <w:rPr>
          <w:rFonts w:ascii="Tahoma"/>
          <w:color w:val="231F20"/>
          <w:spacing w:val="-12"/>
          <w:w w:val="90"/>
          <w:sz w:val="26"/>
        </w:rPr>
        <w:t xml:space="preserve"> </w:t>
      </w:r>
      <w:r>
        <w:rPr>
          <w:rFonts w:ascii="Tahoma"/>
          <w:color w:val="231F20"/>
          <w:w w:val="90"/>
          <w:sz w:val="26"/>
        </w:rPr>
        <w:t>sent</w:t>
      </w:r>
      <w:r>
        <w:rPr>
          <w:rFonts w:ascii="Tahoma"/>
          <w:color w:val="231F20"/>
          <w:spacing w:val="-12"/>
          <w:w w:val="90"/>
          <w:sz w:val="26"/>
        </w:rPr>
        <w:t xml:space="preserve"> </w:t>
      </w:r>
      <w:r>
        <w:rPr>
          <w:rFonts w:ascii="Tahoma"/>
          <w:color w:val="231F20"/>
          <w:w w:val="90"/>
          <w:sz w:val="26"/>
        </w:rPr>
        <w:t>to</w:t>
      </w:r>
      <w:r>
        <w:rPr>
          <w:rFonts w:ascii="Tahoma"/>
          <w:color w:val="231F20"/>
          <w:spacing w:val="-13"/>
          <w:w w:val="90"/>
          <w:sz w:val="26"/>
        </w:rPr>
        <w:t xml:space="preserve"> </w:t>
      </w:r>
      <w:r>
        <w:rPr>
          <w:rFonts w:ascii="Tahoma"/>
          <w:color w:val="231F20"/>
          <w:w w:val="90"/>
          <w:sz w:val="26"/>
        </w:rPr>
        <w:t>a</w:t>
      </w:r>
      <w:r>
        <w:rPr>
          <w:rFonts w:ascii="Tahoma"/>
          <w:color w:val="231F20"/>
          <w:spacing w:val="-12"/>
          <w:w w:val="90"/>
          <w:sz w:val="26"/>
        </w:rPr>
        <w:t xml:space="preserve"> </w:t>
      </w:r>
      <w:r>
        <w:rPr>
          <w:rFonts w:ascii="Tahoma"/>
          <w:color w:val="231F20"/>
          <w:w w:val="90"/>
          <w:sz w:val="26"/>
        </w:rPr>
        <w:t xml:space="preserve">newly </w:t>
      </w:r>
      <w:r>
        <w:rPr>
          <w:rFonts w:ascii="Tahoma"/>
          <w:color w:val="231F20"/>
          <w:w w:val="85"/>
          <w:sz w:val="26"/>
        </w:rPr>
        <w:t>opened reserve in Shishou, Hubei Province from Beijing in the 1990s.</w:t>
      </w:r>
      <w:r>
        <w:rPr>
          <w:rFonts w:ascii="Tahoma"/>
          <w:color w:val="231F20"/>
          <w:spacing w:val="-1"/>
          <w:w w:val="85"/>
          <w:sz w:val="26"/>
        </w:rPr>
        <w:t xml:space="preserve"> </w:t>
      </w:r>
      <w:r>
        <w:rPr>
          <w:rFonts w:ascii="Tahoma"/>
          <w:color w:val="231F20"/>
          <w:w w:val="85"/>
          <w:sz w:val="26"/>
        </w:rPr>
        <w:t>They can move freely in the</w:t>
      </w:r>
      <w:r>
        <w:rPr>
          <w:rFonts w:ascii="Tahoma"/>
          <w:color w:val="231F20"/>
          <w:spacing w:val="-2"/>
          <w:w w:val="85"/>
          <w:sz w:val="26"/>
        </w:rPr>
        <w:t xml:space="preserve"> </w:t>
      </w:r>
      <w:r>
        <w:rPr>
          <w:rFonts w:ascii="Tahoma"/>
          <w:color w:val="231F20"/>
          <w:w w:val="85"/>
          <w:sz w:val="26"/>
        </w:rPr>
        <w:t>reserve,</w:t>
      </w:r>
      <w:r>
        <w:rPr>
          <w:rFonts w:ascii="Tahoma"/>
          <w:color w:val="231F20"/>
          <w:spacing w:val="-2"/>
          <w:w w:val="85"/>
          <w:sz w:val="26"/>
        </w:rPr>
        <w:t xml:space="preserve"> </w:t>
      </w:r>
      <w:r>
        <w:rPr>
          <w:rFonts w:ascii="Tahoma"/>
          <w:color w:val="231F20"/>
          <w:w w:val="85"/>
          <w:sz w:val="26"/>
        </w:rPr>
        <w:t>feed</w:t>
      </w:r>
      <w:r>
        <w:rPr>
          <w:rFonts w:ascii="Tahoma"/>
          <w:color w:val="231F20"/>
          <w:spacing w:val="-2"/>
          <w:w w:val="85"/>
          <w:sz w:val="26"/>
        </w:rPr>
        <w:t xml:space="preserve"> </w:t>
      </w:r>
      <w:r>
        <w:rPr>
          <w:rFonts w:ascii="Tahoma"/>
          <w:color w:val="231F20"/>
          <w:w w:val="85"/>
          <w:sz w:val="26"/>
        </w:rPr>
        <w:t>entirely</w:t>
      </w:r>
      <w:r>
        <w:rPr>
          <w:rFonts w:ascii="Tahoma"/>
          <w:color w:val="231F20"/>
          <w:spacing w:val="-2"/>
          <w:w w:val="85"/>
          <w:sz w:val="26"/>
        </w:rPr>
        <w:t xml:space="preserve"> </w:t>
      </w:r>
      <w:r>
        <w:rPr>
          <w:rFonts w:ascii="Tahoma"/>
          <w:color w:val="231F20"/>
          <w:w w:val="85"/>
          <w:sz w:val="26"/>
        </w:rPr>
        <w:t>on</w:t>
      </w:r>
      <w:r>
        <w:rPr>
          <w:rFonts w:ascii="Tahoma"/>
          <w:color w:val="231F20"/>
          <w:spacing w:val="-2"/>
          <w:w w:val="85"/>
          <w:sz w:val="26"/>
        </w:rPr>
        <w:t xml:space="preserve"> </w:t>
      </w:r>
      <w:r>
        <w:rPr>
          <w:rFonts w:ascii="Tahoma"/>
          <w:color w:val="231F20"/>
          <w:w w:val="85"/>
          <w:sz w:val="26"/>
        </w:rPr>
        <w:t>wild</w:t>
      </w:r>
      <w:r>
        <w:rPr>
          <w:rFonts w:ascii="Tahoma"/>
          <w:color w:val="231F20"/>
          <w:spacing w:val="-2"/>
          <w:w w:val="85"/>
          <w:sz w:val="26"/>
        </w:rPr>
        <w:t xml:space="preserve"> </w:t>
      </w:r>
      <w:r>
        <w:rPr>
          <w:rFonts w:ascii="Tahoma"/>
          <w:color w:val="231F20"/>
          <w:w w:val="85"/>
          <w:sz w:val="26"/>
        </w:rPr>
        <w:t>plants,</w:t>
      </w:r>
      <w:r>
        <w:rPr>
          <w:rFonts w:ascii="Tahoma"/>
          <w:color w:val="231F20"/>
          <w:spacing w:val="-2"/>
          <w:w w:val="85"/>
          <w:sz w:val="26"/>
        </w:rPr>
        <w:t xml:space="preserve"> </w:t>
      </w:r>
      <w:r>
        <w:rPr>
          <w:rFonts w:ascii="Tahoma"/>
          <w:color w:val="231F20"/>
          <w:w w:val="85"/>
          <w:sz w:val="26"/>
        </w:rPr>
        <w:t>and</w:t>
      </w:r>
      <w:r>
        <w:rPr>
          <w:rFonts w:ascii="Tahoma"/>
          <w:color w:val="231F20"/>
          <w:spacing w:val="-2"/>
          <w:w w:val="85"/>
          <w:sz w:val="26"/>
        </w:rPr>
        <w:t xml:space="preserve"> </w:t>
      </w:r>
      <w:r>
        <w:rPr>
          <w:rFonts w:ascii="Tahoma"/>
          <w:color w:val="231F20"/>
          <w:w w:val="85"/>
          <w:sz w:val="26"/>
        </w:rPr>
        <w:t>continue</w:t>
      </w:r>
      <w:r>
        <w:rPr>
          <w:rFonts w:ascii="Tahoma"/>
          <w:color w:val="231F20"/>
          <w:spacing w:val="-2"/>
          <w:w w:val="85"/>
          <w:sz w:val="26"/>
        </w:rPr>
        <w:t xml:space="preserve"> </w:t>
      </w:r>
      <w:r>
        <w:rPr>
          <w:rFonts w:ascii="Tahoma"/>
          <w:color w:val="231F20"/>
          <w:w w:val="85"/>
          <w:sz w:val="26"/>
        </w:rPr>
        <w:t>to</w:t>
      </w:r>
      <w:r>
        <w:rPr>
          <w:rFonts w:ascii="Tahoma"/>
          <w:color w:val="231F20"/>
          <w:spacing w:val="-2"/>
          <w:w w:val="85"/>
          <w:sz w:val="26"/>
        </w:rPr>
        <w:t xml:space="preserve"> </w:t>
      </w:r>
      <w:r>
        <w:rPr>
          <w:rFonts w:ascii="Tahoma"/>
          <w:color w:val="231F20"/>
          <w:w w:val="85"/>
          <w:sz w:val="26"/>
        </w:rPr>
        <w:t>safely</w:t>
      </w:r>
      <w:r>
        <w:rPr>
          <w:rFonts w:ascii="Tahoma"/>
          <w:color w:val="231F20"/>
          <w:spacing w:val="-2"/>
          <w:w w:val="85"/>
          <w:sz w:val="26"/>
        </w:rPr>
        <w:t xml:space="preserve"> </w:t>
      </w:r>
      <w:r>
        <w:rPr>
          <w:rFonts w:ascii="Tahoma"/>
          <w:color w:val="231F20"/>
          <w:w w:val="85"/>
          <w:sz w:val="26"/>
        </w:rPr>
        <w:t>thrive.</w:t>
      </w:r>
    </w:p>
    <w:p w14:paraId="2B0B0C7C">
      <w:pPr>
        <w:pStyle w:val="11"/>
        <w:spacing w:before="6"/>
        <w:rPr>
          <w:rFonts w:ascii="Tahoma"/>
          <w:sz w:val="27"/>
        </w:rPr>
      </w:pPr>
    </w:p>
    <w:p w14:paraId="6214D437">
      <w:pPr>
        <w:spacing w:before="0" w:line="252" w:lineRule="auto"/>
        <w:ind w:left="1184" w:right="1473" w:firstLine="0"/>
        <w:jc w:val="both"/>
        <w:rPr>
          <w:rFonts w:ascii="Tahoma"/>
          <w:sz w:val="26"/>
        </w:rPr>
      </w:pPr>
      <w:r>
        <w:rPr>
          <w:rFonts w:ascii="Tahoma"/>
          <w:color w:val="231F20"/>
          <w:w w:val="85"/>
          <w:sz w:val="26"/>
        </w:rPr>
        <w:t>At the moment, the milu deer are still living in reserves where they are being protected and cared</w:t>
      </w:r>
      <w:r>
        <w:rPr>
          <w:rFonts w:ascii="Tahoma"/>
          <w:color w:val="231F20"/>
          <w:spacing w:val="-9"/>
          <w:w w:val="85"/>
          <w:sz w:val="26"/>
        </w:rPr>
        <w:t xml:space="preserve"> </w:t>
      </w:r>
      <w:r>
        <w:rPr>
          <w:rFonts w:ascii="Tahoma"/>
          <w:color w:val="231F20"/>
          <w:w w:val="85"/>
          <w:sz w:val="26"/>
        </w:rPr>
        <w:t>for.</w:t>
      </w:r>
      <w:r>
        <w:rPr>
          <w:rFonts w:ascii="Tahoma"/>
          <w:color w:val="231F20"/>
          <w:spacing w:val="-8"/>
          <w:w w:val="85"/>
          <w:sz w:val="26"/>
        </w:rPr>
        <w:t xml:space="preserve"> </w:t>
      </w:r>
      <w:r>
        <w:rPr>
          <w:rFonts w:ascii="Tahoma"/>
          <w:color w:val="231F20"/>
          <w:w w:val="85"/>
          <w:sz w:val="26"/>
        </w:rPr>
        <w:t>As</w:t>
      </w:r>
      <w:r>
        <w:rPr>
          <w:rFonts w:ascii="Tahoma"/>
          <w:color w:val="231F20"/>
          <w:spacing w:val="-8"/>
          <w:w w:val="85"/>
          <w:sz w:val="26"/>
        </w:rPr>
        <w:t xml:space="preserve"> </w:t>
      </w:r>
      <w:r>
        <w:rPr>
          <w:rFonts w:ascii="Tahoma"/>
          <w:color w:val="231F20"/>
          <w:w w:val="85"/>
          <w:sz w:val="26"/>
        </w:rPr>
        <w:t>a</w:t>
      </w:r>
      <w:r>
        <w:rPr>
          <w:rFonts w:ascii="Tahoma"/>
          <w:color w:val="231F20"/>
          <w:spacing w:val="-8"/>
          <w:w w:val="85"/>
          <w:sz w:val="26"/>
        </w:rPr>
        <w:t xml:space="preserve"> </w:t>
      </w:r>
      <w:r>
        <w:rPr>
          <w:rFonts w:ascii="Tahoma"/>
          <w:color w:val="231F20"/>
          <w:w w:val="85"/>
          <w:sz w:val="26"/>
        </w:rPr>
        <w:t>result,</w:t>
      </w:r>
      <w:r>
        <w:rPr>
          <w:rFonts w:ascii="Tahoma"/>
          <w:color w:val="231F20"/>
          <w:spacing w:val="-8"/>
          <w:w w:val="85"/>
          <w:sz w:val="26"/>
        </w:rPr>
        <w:t xml:space="preserve"> </w:t>
      </w:r>
      <w:r>
        <w:rPr>
          <w:rFonts w:ascii="Tahoma"/>
          <w:color w:val="231F20"/>
          <w:w w:val="85"/>
          <w:sz w:val="26"/>
        </w:rPr>
        <w:t>their</w:t>
      </w:r>
      <w:r>
        <w:rPr>
          <w:rFonts w:ascii="Tahoma"/>
          <w:color w:val="231F20"/>
          <w:spacing w:val="-8"/>
          <w:w w:val="85"/>
          <w:sz w:val="26"/>
        </w:rPr>
        <w:t xml:space="preserve"> </w:t>
      </w:r>
      <w:r>
        <w:rPr>
          <w:rFonts w:ascii="Tahoma"/>
          <w:color w:val="231F20"/>
          <w:w w:val="85"/>
          <w:sz w:val="26"/>
        </w:rPr>
        <w:t>population</w:t>
      </w:r>
      <w:r>
        <w:rPr>
          <w:rFonts w:ascii="Tahoma"/>
          <w:color w:val="231F20"/>
          <w:spacing w:val="-8"/>
          <w:w w:val="85"/>
          <w:sz w:val="26"/>
        </w:rPr>
        <w:t xml:space="preserve"> </w:t>
      </w:r>
      <w:r>
        <w:rPr>
          <w:rFonts w:ascii="Tahoma"/>
          <w:color w:val="231F20"/>
          <w:w w:val="85"/>
          <w:sz w:val="26"/>
        </w:rPr>
        <w:t>is</w:t>
      </w:r>
      <w:r>
        <w:rPr>
          <w:rFonts w:ascii="Tahoma"/>
          <w:color w:val="231F20"/>
          <w:spacing w:val="-8"/>
          <w:w w:val="85"/>
          <w:sz w:val="26"/>
        </w:rPr>
        <w:t xml:space="preserve"> </w:t>
      </w:r>
      <w:r>
        <w:rPr>
          <w:rFonts w:ascii="Tahoma"/>
          <w:color w:val="231F20"/>
          <w:w w:val="85"/>
          <w:sz w:val="26"/>
        </w:rPr>
        <w:t>now</w:t>
      </w:r>
      <w:r>
        <w:rPr>
          <w:rFonts w:ascii="Tahoma"/>
          <w:color w:val="231F20"/>
          <w:spacing w:val="-9"/>
          <w:w w:val="85"/>
          <w:sz w:val="26"/>
        </w:rPr>
        <w:t xml:space="preserve"> </w:t>
      </w:r>
      <w:r>
        <w:rPr>
          <w:rFonts w:ascii="Tahoma"/>
          <w:color w:val="231F20"/>
          <w:w w:val="85"/>
          <w:sz w:val="26"/>
        </w:rPr>
        <w:t>recovering</w:t>
      </w:r>
      <w:r>
        <w:rPr>
          <w:rFonts w:ascii="Tahoma"/>
          <w:color w:val="231F20"/>
          <w:spacing w:val="-8"/>
          <w:w w:val="85"/>
          <w:sz w:val="26"/>
        </w:rPr>
        <w:t xml:space="preserve"> </w:t>
      </w:r>
      <w:r>
        <w:rPr>
          <w:rFonts w:ascii="Tahoma"/>
          <w:color w:val="231F20"/>
          <w:w w:val="85"/>
          <w:sz w:val="26"/>
        </w:rPr>
        <w:t>fast.</w:t>
      </w:r>
      <w:r>
        <w:rPr>
          <w:rFonts w:ascii="Tahoma"/>
          <w:color w:val="231F20"/>
          <w:spacing w:val="-8"/>
          <w:w w:val="85"/>
          <w:sz w:val="26"/>
        </w:rPr>
        <w:t xml:space="preserve"> </w:t>
      </w:r>
      <w:r>
        <w:rPr>
          <w:rFonts w:ascii="Tahoma"/>
          <w:color w:val="231F20"/>
          <w:w w:val="85"/>
          <w:sz w:val="26"/>
        </w:rPr>
        <w:t>Soon</w:t>
      </w:r>
      <w:r>
        <w:rPr>
          <w:rFonts w:ascii="Tahoma"/>
          <w:color w:val="231F20"/>
          <w:spacing w:val="-8"/>
          <w:w w:val="85"/>
          <w:sz w:val="26"/>
        </w:rPr>
        <w:t xml:space="preserve"> </w:t>
      </w:r>
      <w:r>
        <w:rPr>
          <w:rFonts w:ascii="Tahoma"/>
          <w:color w:val="231F20"/>
          <w:w w:val="85"/>
          <w:sz w:val="26"/>
        </w:rPr>
        <w:t>a</w:t>
      </w:r>
      <w:r>
        <w:rPr>
          <w:rFonts w:ascii="Tahoma"/>
          <w:color w:val="231F20"/>
          <w:spacing w:val="-8"/>
          <w:w w:val="85"/>
          <w:sz w:val="26"/>
        </w:rPr>
        <w:t xml:space="preserve"> </w:t>
      </w:r>
      <w:r>
        <w:rPr>
          <w:rFonts w:ascii="Tahoma"/>
          <w:color w:val="231F20"/>
          <w:w w:val="85"/>
          <w:sz w:val="26"/>
        </w:rPr>
        <w:t>new</w:t>
      </w:r>
      <w:r>
        <w:rPr>
          <w:rFonts w:ascii="Tahoma"/>
          <w:color w:val="231F20"/>
          <w:spacing w:val="-8"/>
          <w:w w:val="85"/>
          <w:sz w:val="26"/>
        </w:rPr>
        <w:t xml:space="preserve"> </w:t>
      </w:r>
      <w:r>
        <w:rPr>
          <w:rFonts w:ascii="Tahoma"/>
          <w:color w:val="231F20"/>
          <w:w w:val="85"/>
          <w:sz w:val="26"/>
        </w:rPr>
        <w:t>chapter</w:t>
      </w:r>
      <w:r>
        <w:rPr>
          <w:rFonts w:ascii="Tahoma"/>
          <w:color w:val="231F20"/>
          <w:spacing w:val="-8"/>
          <w:w w:val="85"/>
          <w:sz w:val="26"/>
        </w:rPr>
        <w:t xml:space="preserve"> </w:t>
      </w:r>
      <w:r>
        <w:rPr>
          <w:rFonts w:ascii="Tahoma"/>
          <w:color w:val="231F20"/>
          <w:w w:val="85"/>
          <w:sz w:val="26"/>
        </w:rPr>
        <w:t>will</w:t>
      </w:r>
      <w:r>
        <w:rPr>
          <w:rFonts w:ascii="Tahoma"/>
          <w:color w:val="231F20"/>
          <w:spacing w:val="-8"/>
          <w:w w:val="85"/>
          <w:sz w:val="26"/>
        </w:rPr>
        <w:t xml:space="preserve"> </w:t>
      </w:r>
      <w:r>
        <w:rPr>
          <w:rFonts w:ascii="Tahoma"/>
          <w:color w:val="231F20"/>
          <w:w w:val="85"/>
          <w:sz w:val="26"/>
        </w:rPr>
        <w:t>be</w:t>
      </w:r>
      <w:r>
        <w:rPr>
          <w:rFonts w:ascii="Tahoma"/>
          <w:color w:val="231F20"/>
          <w:spacing w:val="-9"/>
          <w:w w:val="85"/>
          <w:sz w:val="26"/>
        </w:rPr>
        <w:t xml:space="preserve"> </w:t>
      </w:r>
      <w:r>
        <w:rPr>
          <w:rFonts w:ascii="Tahoma"/>
          <w:color w:val="231F20"/>
          <w:w w:val="85"/>
          <w:sz w:val="26"/>
        </w:rPr>
        <w:t xml:space="preserve">added to the strange tale of these special animals. The deer are being trained to survive outside the </w:t>
      </w:r>
      <w:r>
        <w:rPr>
          <w:rFonts w:ascii="Tahoma"/>
          <w:color w:val="231F20"/>
          <w:spacing w:val="-2"/>
          <w:w w:val="90"/>
          <w:sz w:val="26"/>
        </w:rPr>
        <w:t>park</w:t>
      </w:r>
      <w:r>
        <w:rPr>
          <w:rFonts w:ascii="Tahoma"/>
          <w:color w:val="231F20"/>
          <w:spacing w:val="-8"/>
          <w:w w:val="90"/>
          <w:sz w:val="26"/>
        </w:rPr>
        <w:t xml:space="preserve"> </w:t>
      </w:r>
      <w:r>
        <w:rPr>
          <w:rFonts w:ascii="Tahoma"/>
          <w:color w:val="231F20"/>
          <w:spacing w:val="-2"/>
          <w:w w:val="90"/>
          <w:sz w:val="26"/>
        </w:rPr>
        <w:t>so</w:t>
      </w:r>
      <w:r>
        <w:rPr>
          <w:rFonts w:ascii="Tahoma"/>
          <w:color w:val="231F20"/>
          <w:spacing w:val="-9"/>
          <w:w w:val="90"/>
          <w:sz w:val="26"/>
        </w:rPr>
        <w:t xml:space="preserve"> </w:t>
      </w:r>
      <w:r>
        <w:rPr>
          <w:rFonts w:ascii="Tahoma"/>
          <w:color w:val="231F20"/>
          <w:spacing w:val="-2"/>
          <w:w w:val="90"/>
          <w:sz w:val="26"/>
        </w:rPr>
        <w:t>that</w:t>
      </w:r>
      <w:r>
        <w:rPr>
          <w:rFonts w:ascii="Tahoma"/>
          <w:color w:val="231F20"/>
          <w:spacing w:val="-8"/>
          <w:w w:val="90"/>
          <w:sz w:val="26"/>
        </w:rPr>
        <w:t xml:space="preserve"> </w:t>
      </w:r>
      <w:r>
        <w:rPr>
          <w:rFonts w:ascii="Tahoma"/>
          <w:color w:val="231F20"/>
          <w:spacing w:val="-2"/>
          <w:w w:val="90"/>
          <w:sz w:val="26"/>
        </w:rPr>
        <w:t>they</w:t>
      </w:r>
      <w:r>
        <w:rPr>
          <w:rFonts w:ascii="Tahoma"/>
          <w:color w:val="231F20"/>
          <w:spacing w:val="-9"/>
          <w:w w:val="90"/>
          <w:sz w:val="26"/>
        </w:rPr>
        <w:t xml:space="preserve"> </w:t>
      </w:r>
      <w:r>
        <w:rPr>
          <w:rFonts w:ascii="Tahoma"/>
          <w:color w:val="231F20"/>
          <w:spacing w:val="-2"/>
          <w:w w:val="90"/>
          <w:sz w:val="26"/>
        </w:rPr>
        <w:t>can</w:t>
      </w:r>
      <w:r>
        <w:rPr>
          <w:rFonts w:ascii="Tahoma"/>
          <w:color w:val="231F20"/>
          <w:spacing w:val="-8"/>
          <w:w w:val="90"/>
          <w:sz w:val="26"/>
        </w:rPr>
        <w:t xml:space="preserve"> </w:t>
      </w:r>
      <w:r>
        <w:rPr>
          <w:rFonts w:ascii="Tahoma"/>
          <w:color w:val="231F20"/>
          <w:spacing w:val="-2"/>
          <w:w w:val="90"/>
          <w:sz w:val="26"/>
        </w:rPr>
        <w:t>one</w:t>
      </w:r>
      <w:r>
        <w:rPr>
          <w:rFonts w:ascii="Tahoma"/>
          <w:color w:val="231F20"/>
          <w:spacing w:val="-8"/>
          <w:w w:val="90"/>
          <w:sz w:val="26"/>
        </w:rPr>
        <w:t xml:space="preserve"> </w:t>
      </w:r>
      <w:r>
        <w:rPr>
          <w:rFonts w:ascii="Tahoma"/>
          <w:color w:val="231F20"/>
          <w:spacing w:val="-2"/>
          <w:w w:val="90"/>
          <w:sz w:val="26"/>
        </w:rPr>
        <w:t>day</w:t>
      </w:r>
      <w:r>
        <w:rPr>
          <w:rFonts w:ascii="Tahoma"/>
          <w:color w:val="231F20"/>
          <w:spacing w:val="-9"/>
          <w:w w:val="90"/>
          <w:sz w:val="26"/>
        </w:rPr>
        <w:t xml:space="preserve"> </w:t>
      </w:r>
      <w:r>
        <w:rPr>
          <w:rFonts w:ascii="Tahoma"/>
          <w:color w:val="231F20"/>
          <w:spacing w:val="-2"/>
          <w:w w:val="90"/>
          <w:sz w:val="26"/>
        </w:rPr>
        <w:t>all</w:t>
      </w:r>
      <w:r>
        <w:rPr>
          <w:rFonts w:ascii="Tahoma"/>
          <w:color w:val="231F20"/>
          <w:spacing w:val="-8"/>
          <w:w w:val="90"/>
          <w:sz w:val="26"/>
        </w:rPr>
        <w:t xml:space="preserve"> </w:t>
      </w:r>
      <w:r>
        <w:rPr>
          <w:rFonts w:ascii="Tahoma"/>
          <w:color w:val="231F20"/>
          <w:spacing w:val="-2"/>
          <w:w w:val="90"/>
          <w:sz w:val="26"/>
        </w:rPr>
        <w:t>return</w:t>
      </w:r>
      <w:r>
        <w:rPr>
          <w:rFonts w:ascii="Tahoma"/>
          <w:color w:val="231F20"/>
          <w:spacing w:val="-8"/>
          <w:w w:val="90"/>
          <w:sz w:val="26"/>
        </w:rPr>
        <w:t xml:space="preserve"> </w:t>
      </w:r>
      <w:r>
        <w:rPr>
          <w:rFonts w:ascii="Tahoma"/>
          <w:color w:val="231F20"/>
          <w:spacing w:val="-2"/>
          <w:w w:val="90"/>
          <w:sz w:val="26"/>
        </w:rPr>
        <w:t>to</w:t>
      </w:r>
      <w:r>
        <w:rPr>
          <w:rFonts w:ascii="Tahoma"/>
          <w:color w:val="231F20"/>
          <w:spacing w:val="-9"/>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wild.</w:t>
      </w:r>
      <w:r>
        <w:rPr>
          <w:rFonts w:ascii="Tahoma"/>
          <w:color w:val="231F20"/>
          <w:spacing w:val="-11"/>
          <w:w w:val="90"/>
          <w:sz w:val="26"/>
        </w:rPr>
        <w:t xml:space="preserve"> </w:t>
      </w:r>
      <w:r>
        <w:rPr>
          <w:rFonts w:ascii="Tahoma"/>
          <w:color w:val="231F20"/>
          <w:spacing w:val="-2"/>
          <w:w w:val="90"/>
          <w:sz w:val="26"/>
        </w:rPr>
        <w:t>The</w:t>
      </w:r>
      <w:r>
        <w:rPr>
          <w:rFonts w:ascii="Tahoma"/>
          <w:color w:val="231F20"/>
          <w:spacing w:val="-7"/>
          <w:w w:val="90"/>
          <w:sz w:val="26"/>
        </w:rPr>
        <w:t xml:space="preserve"> </w:t>
      </w:r>
      <w:r>
        <w:rPr>
          <w:rFonts w:ascii="Tahoma"/>
          <w:color w:val="231F20"/>
          <w:spacing w:val="-2"/>
          <w:w w:val="90"/>
          <w:sz w:val="26"/>
        </w:rPr>
        <w:t>rescue</w:t>
      </w:r>
      <w:r>
        <w:rPr>
          <w:rFonts w:ascii="Tahoma"/>
          <w:color w:val="231F20"/>
          <w:spacing w:val="-8"/>
          <w:w w:val="90"/>
          <w:sz w:val="26"/>
        </w:rPr>
        <w:t xml:space="preserve"> </w:t>
      </w:r>
      <w:r>
        <w:rPr>
          <w:rFonts w:ascii="Tahoma"/>
          <w:color w:val="231F20"/>
          <w:spacing w:val="-2"/>
          <w:w w:val="90"/>
          <w:sz w:val="26"/>
        </w:rPr>
        <w:t>of</w:t>
      </w:r>
      <w:r>
        <w:rPr>
          <w:rFonts w:ascii="Tahoma"/>
          <w:color w:val="231F20"/>
          <w:spacing w:val="-8"/>
          <w:w w:val="90"/>
          <w:sz w:val="26"/>
        </w:rPr>
        <w:t xml:space="preserve"> </w:t>
      </w:r>
      <w:r>
        <w:rPr>
          <w:rFonts w:ascii="Tahoma"/>
          <w:color w:val="231F20"/>
          <w:spacing w:val="-2"/>
          <w:w w:val="90"/>
          <w:sz w:val="26"/>
        </w:rPr>
        <w:t>the</w:t>
      </w:r>
      <w:r>
        <w:rPr>
          <w:rFonts w:ascii="Tahoma"/>
          <w:color w:val="231F20"/>
          <w:spacing w:val="-8"/>
          <w:w w:val="90"/>
          <w:sz w:val="26"/>
        </w:rPr>
        <w:t xml:space="preserve"> </w:t>
      </w:r>
      <w:r>
        <w:rPr>
          <w:rFonts w:ascii="Tahoma"/>
          <w:color w:val="231F20"/>
          <w:spacing w:val="-2"/>
          <w:w w:val="90"/>
          <w:sz w:val="26"/>
        </w:rPr>
        <w:t>milu</w:t>
      </w:r>
      <w:r>
        <w:rPr>
          <w:rFonts w:ascii="Tahoma"/>
          <w:color w:val="231F20"/>
          <w:spacing w:val="-8"/>
          <w:w w:val="90"/>
          <w:sz w:val="26"/>
        </w:rPr>
        <w:t xml:space="preserve"> </w:t>
      </w:r>
      <w:r>
        <w:rPr>
          <w:rFonts w:ascii="Tahoma"/>
          <w:color w:val="231F20"/>
          <w:spacing w:val="-2"/>
          <w:w w:val="90"/>
          <w:sz w:val="26"/>
        </w:rPr>
        <w:t>deer</w:t>
      </w:r>
      <w:r>
        <w:rPr>
          <w:rFonts w:ascii="Tahoma"/>
          <w:color w:val="231F20"/>
          <w:spacing w:val="-8"/>
          <w:w w:val="90"/>
          <w:sz w:val="26"/>
        </w:rPr>
        <w:t xml:space="preserve"> </w:t>
      </w:r>
      <w:r>
        <w:rPr>
          <w:rFonts w:ascii="Tahoma"/>
          <w:color w:val="231F20"/>
          <w:spacing w:val="-2"/>
          <w:w w:val="90"/>
          <w:sz w:val="26"/>
        </w:rPr>
        <w:t>is</w:t>
      </w:r>
      <w:r>
        <w:rPr>
          <w:rFonts w:ascii="Tahoma"/>
          <w:color w:val="231F20"/>
          <w:spacing w:val="-8"/>
          <w:w w:val="90"/>
          <w:sz w:val="26"/>
        </w:rPr>
        <w:t xml:space="preserve"> </w:t>
      </w:r>
      <w:r>
        <w:rPr>
          <w:rFonts w:ascii="Tahoma"/>
          <w:color w:val="231F20"/>
          <w:spacing w:val="-2"/>
          <w:w w:val="90"/>
          <w:sz w:val="26"/>
        </w:rPr>
        <w:t>already</w:t>
      </w:r>
      <w:r>
        <w:rPr>
          <w:rFonts w:ascii="Tahoma"/>
          <w:color w:val="231F20"/>
          <w:spacing w:val="-9"/>
          <w:w w:val="90"/>
          <w:sz w:val="26"/>
        </w:rPr>
        <w:t xml:space="preserve"> </w:t>
      </w:r>
      <w:r>
        <w:rPr>
          <w:rFonts w:ascii="Tahoma"/>
          <w:color w:val="231F20"/>
          <w:spacing w:val="-2"/>
          <w:w w:val="90"/>
          <w:sz w:val="26"/>
        </w:rPr>
        <w:t xml:space="preserve">a </w:t>
      </w:r>
      <w:r>
        <w:rPr>
          <w:rFonts w:ascii="Tahoma"/>
          <w:color w:val="231F20"/>
          <w:spacing w:val="-4"/>
          <w:w w:val="90"/>
          <w:sz w:val="26"/>
        </w:rPr>
        <w:t>success</w:t>
      </w:r>
      <w:r>
        <w:rPr>
          <w:rFonts w:ascii="Tahoma"/>
          <w:color w:val="231F20"/>
          <w:spacing w:val="-15"/>
          <w:w w:val="90"/>
          <w:sz w:val="26"/>
        </w:rPr>
        <w:t xml:space="preserve"> </w:t>
      </w:r>
      <w:r>
        <w:rPr>
          <w:rFonts w:ascii="Tahoma"/>
          <w:color w:val="231F20"/>
          <w:spacing w:val="-4"/>
          <w:w w:val="90"/>
          <w:sz w:val="26"/>
        </w:rPr>
        <w:t>story.</w:t>
      </w:r>
      <w:r>
        <w:rPr>
          <w:rFonts w:ascii="Tahoma"/>
          <w:color w:val="231F20"/>
          <w:spacing w:val="-15"/>
          <w:w w:val="90"/>
          <w:sz w:val="26"/>
        </w:rPr>
        <w:t xml:space="preserve"> </w:t>
      </w:r>
      <w:r>
        <w:rPr>
          <w:rFonts w:ascii="Tahoma"/>
          <w:color w:val="231F20"/>
          <w:spacing w:val="-4"/>
          <w:w w:val="90"/>
          <w:sz w:val="26"/>
        </w:rPr>
        <w:t>Now</w:t>
      </w:r>
      <w:r>
        <w:rPr>
          <w:rFonts w:ascii="Tahoma"/>
          <w:color w:val="231F20"/>
          <w:spacing w:val="-15"/>
          <w:w w:val="90"/>
          <w:sz w:val="26"/>
        </w:rPr>
        <w:t xml:space="preserve"> </w:t>
      </w:r>
      <w:r>
        <w:rPr>
          <w:rFonts w:ascii="Tahoma"/>
          <w:color w:val="231F20"/>
          <w:spacing w:val="-4"/>
          <w:w w:val="90"/>
          <w:sz w:val="26"/>
        </w:rPr>
        <w:t>it</w:t>
      </w:r>
      <w:r>
        <w:rPr>
          <w:rFonts w:ascii="Tahoma"/>
          <w:color w:val="231F20"/>
          <w:spacing w:val="-15"/>
          <w:w w:val="90"/>
          <w:sz w:val="26"/>
        </w:rPr>
        <w:t xml:space="preserve"> </w:t>
      </w:r>
      <w:r>
        <w:rPr>
          <w:rFonts w:ascii="Tahoma"/>
          <w:color w:val="231F20"/>
          <w:spacing w:val="-4"/>
          <w:w w:val="90"/>
          <w:sz w:val="26"/>
        </w:rPr>
        <w:t>is</w:t>
      </w:r>
      <w:r>
        <w:rPr>
          <w:rFonts w:ascii="Tahoma"/>
          <w:color w:val="231F20"/>
          <w:spacing w:val="-15"/>
          <w:w w:val="90"/>
          <w:sz w:val="26"/>
        </w:rPr>
        <w:t xml:space="preserve"> </w:t>
      </w:r>
      <w:r>
        <w:rPr>
          <w:rFonts w:ascii="Tahoma"/>
          <w:color w:val="231F20"/>
          <w:spacing w:val="-4"/>
          <w:w w:val="90"/>
          <w:sz w:val="26"/>
        </w:rPr>
        <w:t>up</w:t>
      </w:r>
      <w:r>
        <w:rPr>
          <w:rFonts w:ascii="Tahoma"/>
          <w:color w:val="231F20"/>
          <w:spacing w:val="-15"/>
          <w:w w:val="90"/>
          <w:sz w:val="26"/>
        </w:rPr>
        <w:t xml:space="preserve"> </w:t>
      </w:r>
      <w:r>
        <w:rPr>
          <w:rFonts w:ascii="Tahoma"/>
          <w:color w:val="231F20"/>
          <w:spacing w:val="-4"/>
          <w:w w:val="90"/>
          <w:sz w:val="26"/>
        </w:rPr>
        <w:t>to</w:t>
      </w:r>
      <w:r>
        <w:rPr>
          <w:rFonts w:ascii="Tahoma"/>
          <w:color w:val="231F20"/>
          <w:spacing w:val="-15"/>
          <w:w w:val="90"/>
          <w:sz w:val="26"/>
        </w:rPr>
        <w:t xml:space="preserve"> </w:t>
      </w:r>
      <w:r>
        <w:rPr>
          <w:rFonts w:ascii="Tahoma"/>
          <w:color w:val="231F20"/>
          <w:spacing w:val="-4"/>
          <w:w w:val="90"/>
          <w:sz w:val="26"/>
        </w:rPr>
        <w:t>us</w:t>
      </w:r>
      <w:r>
        <w:rPr>
          <w:rFonts w:ascii="Tahoma"/>
          <w:color w:val="231F20"/>
          <w:spacing w:val="-15"/>
          <w:w w:val="90"/>
          <w:sz w:val="26"/>
        </w:rPr>
        <w:t xml:space="preserve"> </w:t>
      </w:r>
      <w:r>
        <w:rPr>
          <w:rFonts w:ascii="Tahoma"/>
          <w:color w:val="231F20"/>
          <w:spacing w:val="-4"/>
          <w:w w:val="90"/>
          <w:sz w:val="26"/>
        </w:rPr>
        <w:t>to</w:t>
      </w:r>
      <w:r>
        <w:rPr>
          <w:rFonts w:ascii="Tahoma"/>
          <w:color w:val="231F20"/>
          <w:spacing w:val="-15"/>
          <w:w w:val="90"/>
          <w:sz w:val="26"/>
        </w:rPr>
        <w:t xml:space="preserve"> </w:t>
      </w:r>
      <w:r>
        <w:rPr>
          <w:rFonts w:ascii="Tahoma"/>
          <w:color w:val="231F20"/>
          <w:spacing w:val="-4"/>
          <w:w w:val="90"/>
          <w:sz w:val="26"/>
        </w:rPr>
        <w:t>make</w:t>
      </w:r>
      <w:r>
        <w:rPr>
          <w:rFonts w:ascii="Tahoma"/>
          <w:color w:val="231F20"/>
          <w:spacing w:val="-15"/>
          <w:w w:val="90"/>
          <w:sz w:val="26"/>
        </w:rPr>
        <w:t xml:space="preserve"> </w:t>
      </w:r>
      <w:r>
        <w:rPr>
          <w:rFonts w:ascii="Tahoma"/>
          <w:color w:val="231F20"/>
          <w:spacing w:val="-4"/>
          <w:w w:val="90"/>
          <w:sz w:val="26"/>
        </w:rPr>
        <w:t>sure</w:t>
      </w:r>
      <w:r>
        <w:rPr>
          <w:rFonts w:ascii="Tahoma"/>
          <w:color w:val="231F20"/>
          <w:spacing w:val="-15"/>
          <w:w w:val="90"/>
          <w:sz w:val="26"/>
        </w:rPr>
        <w:t xml:space="preserve"> </w:t>
      </w:r>
      <w:r>
        <w:rPr>
          <w:rFonts w:ascii="Tahoma"/>
          <w:color w:val="231F20"/>
          <w:spacing w:val="-4"/>
          <w:w w:val="90"/>
          <w:sz w:val="26"/>
        </w:rPr>
        <w:t>that</w:t>
      </w:r>
      <w:r>
        <w:rPr>
          <w:rFonts w:ascii="Tahoma"/>
          <w:color w:val="231F20"/>
          <w:spacing w:val="-15"/>
          <w:w w:val="90"/>
          <w:sz w:val="26"/>
        </w:rPr>
        <w:t xml:space="preserve"> </w:t>
      </w:r>
      <w:r>
        <w:rPr>
          <w:rFonts w:ascii="Tahoma"/>
          <w:color w:val="231F20"/>
          <w:spacing w:val="-4"/>
          <w:w w:val="90"/>
          <w:sz w:val="26"/>
        </w:rPr>
        <w:t>the</w:t>
      </w:r>
      <w:r>
        <w:rPr>
          <w:rFonts w:ascii="Tahoma"/>
          <w:color w:val="231F20"/>
          <w:spacing w:val="-15"/>
          <w:w w:val="90"/>
          <w:sz w:val="26"/>
        </w:rPr>
        <w:t xml:space="preserve"> </w:t>
      </w:r>
      <w:r>
        <w:rPr>
          <w:rFonts w:ascii="Tahoma"/>
          <w:color w:val="231F20"/>
          <w:spacing w:val="-4"/>
          <w:w w:val="90"/>
          <w:sz w:val="26"/>
        </w:rPr>
        <w:t>deer</w:t>
      </w:r>
      <w:r>
        <w:rPr>
          <w:rFonts w:ascii="Tahoma"/>
          <w:color w:val="231F20"/>
          <w:spacing w:val="-15"/>
          <w:w w:val="90"/>
          <w:sz w:val="26"/>
        </w:rPr>
        <w:t xml:space="preserve"> </w:t>
      </w:r>
      <w:r>
        <w:rPr>
          <w:rFonts w:ascii="Tahoma"/>
          <w:color w:val="231F20"/>
          <w:spacing w:val="-4"/>
          <w:w w:val="90"/>
          <w:sz w:val="26"/>
        </w:rPr>
        <w:t>live</w:t>
      </w:r>
      <w:r>
        <w:rPr>
          <w:rFonts w:ascii="Tahoma"/>
          <w:color w:val="231F20"/>
          <w:spacing w:val="-15"/>
          <w:w w:val="90"/>
          <w:sz w:val="26"/>
        </w:rPr>
        <w:t xml:space="preserve"> </w:t>
      </w:r>
      <w:r>
        <w:rPr>
          <w:rFonts w:ascii="Tahoma"/>
          <w:color w:val="231F20"/>
          <w:spacing w:val="-4"/>
          <w:w w:val="90"/>
          <w:sz w:val="26"/>
        </w:rPr>
        <w:t>happily</w:t>
      </w:r>
      <w:r>
        <w:rPr>
          <w:rFonts w:ascii="Tahoma"/>
          <w:color w:val="231F20"/>
          <w:spacing w:val="-15"/>
          <w:w w:val="90"/>
          <w:sz w:val="26"/>
        </w:rPr>
        <w:t xml:space="preserve"> </w:t>
      </w:r>
      <w:r>
        <w:rPr>
          <w:rFonts w:ascii="Tahoma"/>
          <w:color w:val="231F20"/>
          <w:spacing w:val="-4"/>
          <w:w w:val="90"/>
          <w:sz w:val="26"/>
        </w:rPr>
        <w:t>ever</w:t>
      </w:r>
      <w:r>
        <w:rPr>
          <w:rFonts w:ascii="Tahoma"/>
          <w:color w:val="231F20"/>
          <w:spacing w:val="-15"/>
          <w:w w:val="90"/>
          <w:sz w:val="26"/>
        </w:rPr>
        <w:t xml:space="preserve"> </w:t>
      </w:r>
      <w:r>
        <w:rPr>
          <w:rFonts w:ascii="Tahoma"/>
          <w:color w:val="231F20"/>
          <w:spacing w:val="-4"/>
          <w:w w:val="90"/>
          <w:sz w:val="26"/>
        </w:rPr>
        <w:t>after.</w:t>
      </w:r>
    </w:p>
    <w:p w14:paraId="129E8B5C">
      <w:pPr>
        <w:pStyle w:val="11"/>
        <w:rPr>
          <w:rFonts w:ascii="Tahoma"/>
          <w:sz w:val="20"/>
        </w:rPr>
      </w:pPr>
    </w:p>
    <w:p w14:paraId="5B9CAE7A">
      <w:pPr>
        <w:pStyle w:val="11"/>
        <w:rPr>
          <w:rFonts w:ascii="Tahoma"/>
          <w:sz w:val="20"/>
        </w:rPr>
      </w:pPr>
    </w:p>
    <w:p w14:paraId="17140BD5">
      <w:pPr>
        <w:pStyle w:val="11"/>
        <w:rPr>
          <w:rFonts w:ascii="Tahoma"/>
          <w:sz w:val="20"/>
        </w:rPr>
      </w:pPr>
    </w:p>
    <w:p w14:paraId="2C4F3CB1">
      <w:pPr>
        <w:pStyle w:val="11"/>
        <w:rPr>
          <w:rFonts w:ascii="Tahoma"/>
          <w:sz w:val="20"/>
        </w:rPr>
      </w:pPr>
    </w:p>
    <w:p w14:paraId="04FAED80">
      <w:pPr>
        <w:pStyle w:val="11"/>
        <w:rPr>
          <w:rFonts w:ascii="Tahoma"/>
          <w:sz w:val="20"/>
        </w:rPr>
      </w:pPr>
    </w:p>
    <w:p w14:paraId="7B99F9C4">
      <w:pPr>
        <w:pStyle w:val="11"/>
        <w:rPr>
          <w:rFonts w:ascii="Tahoma"/>
          <w:sz w:val="20"/>
        </w:rPr>
      </w:pPr>
    </w:p>
    <w:p w14:paraId="691F31C7">
      <w:pPr>
        <w:pStyle w:val="11"/>
        <w:rPr>
          <w:rFonts w:ascii="Tahoma"/>
          <w:sz w:val="20"/>
        </w:rPr>
      </w:pPr>
    </w:p>
    <w:p w14:paraId="0731DBCF">
      <w:pPr>
        <w:pStyle w:val="11"/>
        <w:rPr>
          <w:rFonts w:ascii="Tahoma"/>
          <w:sz w:val="20"/>
        </w:rPr>
      </w:pPr>
    </w:p>
    <w:p w14:paraId="71FD3F7D">
      <w:pPr>
        <w:pStyle w:val="11"/>
        <w:rPr>
          <w:rFonts w:ascii="Tahoma"/>
          <w:sz w:val="20"/>
        </w:rPr>
      </w:pPr>
    </w:p>
    <w:p w14:paraId="4F22ABF1">
      <w:pPr>
        <w:pStyle w:val="11"/>
        <w:rPr>
          <w:rFonts w:ascii="Tahoma"/>
          <w:sz w:val="20"/>
        </w:rPr>
      </w:pPr>
    </w:p>
    <w:p w14:paraId="7A26DDA6">
      <w:pPr>
        <w:pStyle w:val="11"/>
        <w:rPr>
          <w:rFonts w:ascii="Tahoma"/>
          <w:sz w:val="20"/>
        </w:rPr>
      </w:pPr>
    </w:p>
    <w:p w14:paraId="05B50C34">
      <w:pPr>
        <w:pStyle w:val="11"/>
        <w:spacing w:before="4"/>
        <w:rPr>
          <w:rFonts w:ascii="Tahoma"/>
          <w:sz w:val="21"/>
        </w:rPr>
      </w:pPr>
    </w:p>
    <w:p w14:paraId="2BA99017">
      <w:pPr>
        <w:spacing w:before="1"/>
        <w:ind w:left="619" w:right="0" w:firstLine="0"/>
        <w:jc w:val="left"/>
        <w:rPr>
          <w:rFonts w:ascii="Tahoma"/>
          <w:sz w:val="20"/>
        </w:rPr>
      </w:pPr>
      <w:r>
        <w:rPr>
          <w:rFonts w:ascii="Tahoma"/>
          <w:color w:val="231F20"/>
          <w:spacing w:val="-5"/>
          <w:sz w:val="20"/>
        </w:rPr>
        <w:t>70</w:t>
      </w:r>
    </w:p>
    <w:p w14:paraId="66F6F22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A8FB746">
      <w:pPr>
        <w:spacing w:after="0" w:line="240" w:lineRule="auto"/>
        <w:jc w:val="left"/>
        <w:rPr>
          <w:rFonts w:ascii="Tahoma"/>
          <w:sz w:val="20"/>
        </w:rPr>
        <w:sectPr>
          <w:pgSz w:w="11910" w:h="16840"/>
          <w:pgMar w:top="0" w:right="0" w:bottom="0" w:left="0" w:header="720" w:footer="720" w:gutter="0"/>
          <w:cols w:space="720" w:num="1"/>
        </w:sectPr>
      </w:pPr>
    </w:p>
    <w:p w14:paraId="22D3AD4D">
      <w:pPr>
        <w:pStyle w:val="11"/>
        <w:rPr>
          <w:rFonts w:ascii="Tahoma"/>
          <w:sz w:val="20"/>
        </w:rPr>
      </w:pPr>
      <w:r>
        <mc:AlternateContent>
          <mc:Choice Requires="wps">
            <w:drawing>
              <wp:anchor distT="0" distB="0" distL="0" distR="0" simplePos="0" relativeHeight="251781120" behindDoc="0" locked="0" layoutInCell="1" allowOverlap="1">
                <wp:simplePos x="0" y="0"/>
                <wp:positionH relativeFrom="page">
                  <wp:posOffset>1987550</wp:posOffset>
                </wp:positionH>
                <wp:positionV relativeFrom="page">
                  <wp:posOffset>4271010</wp:posOffset>
                </wp:positionV>
                <wp:extent cx="4817110" cy="963295"/>
                <wp:effectExtent l="0" t="0" r="0" b="0"/>
                <wp:wrapNone/>
                <wp:docPr id="3366" name="Textbox 3366"/>
                <wp:cNvGraphicFramePr/>
                <a:graphic xmlns:a="http://schemas.openxmlformats.org/drawingml/2006/main">
                  <a:graphicData uri="http://schemas.microsoft.com/office/word/2010/wordprocessingShape">
                    <wps:wsp>
                      <wps:cNvSpPr txBox="1"/>
                      <wps:spPr>
                        <a:xfrm>
                          <a:off x="0" y="0"/>
                          <a:ext cx="4817110" cy="963294"/>
                        </a:xfrm>
                        <a:prstGeom prst="rect">
                          <a:avLst/>
                        </a:prstGeom>
                        <a:ln w="7810">
                          <a:solidFill>
                            <a:srgbClr val="D26277"/>
                          </a:solidFill>
                          <a:prstDash val="sysDash"/>
                        </a:ln>
                      </wps:spPr>
                      <wps:txbx>
                        <w:txbxContent>
                          <w:p w14:paraId="0813F466">
                            <w:pPr>
                              <w:pStyle w:val="11"/>
                              <w:spacing w:before="4"/>
                              <w:rPr>
                                <w:rFonts w:ascii="Tahoma"/>
                                <w:sz w:val="23"/>
                              </w:rPr>
                            </w:pPr>
                          </w:p>
                          <w:p w14:paraId="1B5CA84E">
                            <w:pPr>
                              <w:pStyle w:val="11"/>
                              <w:spacing w:line="324" w:lineRule="auto"/>
                              <w:ind w:left="335" w:right="2739"/>
                            </w:pPr>
                            <w:r>
                              <w:rPr>
                                <w:color w:val="231F20"/>
                                <w:spacing w:val="-2"/>
                              </w:rPr>
                              <w:t>What</w:t>
                            </w:r>
                            <w:r>
                              <w:rPr>
                                <w:color w:val="231F20"/>
                                <w:spacing w:val="-12"/>
                              </w:rPr>
                              <w:t xml:space="preserve"> </w:t>
                            </w:r>
                            <w:r>
                              <w:rPr>
                                <w:color w:val="231F20"/>
                                <w:spacing w:val="-2"/>
                              </w:rPr>
                              <w:t>are</w:t>
                            </w:r>
                            <w:r>
                              <w:rPr>
                                <w:color w:val="231F20"/>
                                <w:spacing w:val="-12"/>
                              </w:rPr>
                              <w:t xml:space="preserve"> </w:t>
                            </w:r>
                            <w:r>
                              <w:rPr>
                                <w:color w:val="231F20"/>
                                <w:spacing w:val="-2"/>
                              </w:rPr>
                              <w:t>some</w:t>
                            </w:r>
                            <w:r>
                              <w:rPr>
                                <w:color w:val="231F20"/>
                                <w:spacing w:val="-12"/>
                              </w:rPr>
                              <w:t xml:space="preserve"> </w:t>
                            </w:r>
                            <w:r>
                              <w:rPr>
                                <w:color w:val="231F20"/>
                                <w:spacing w:val="-2"/>
                              </w:rPr>
                              <w:t>ways</w:t>
                            </w:r>
                            <w:r>
                              <w:rPr>
                                <w:color w:val="231F20"/>
                                <w:spacing w:val="-12"/>
                              </w:rPr>
                              <w:t xml:space="preserve"> </w:t>
                            </w:r>
                            <w:r>
                              <w:rPr>
                                <w:color w:val="231F20"/>
                                <w:spacing w:val="-2"/>
                              </w:rPr>
                              <w:t>to</w:t>
                            </w:r>
                            <w:r>
                              <w:rPr>
                                <w:color w:val="231F20"/>
                                <w:spacing w:val="-12"/>
                              </w:rPr>
                              <w:t xml:space="preserve"> </w:t>
                            </w:r>
                            <w:r>
                              <w:rPr>
                                <w:color w:val="231F20"/>
                                <w:spacing w:val="-2"/>
                              </w:rPr>
                              <w:t>protect</w:t>
                            </w:r>
                            <w:r>
                              <w:rPr>
                                <w:color w:val="231F20"/>
                                <w:spacing w:val="-12"/>
                              </w:rPr>
                              <w:t xml:space="preserve"> </w:t>
                            </w:r>
                            <w:r>
                              <w:rPr>
                                <w:color w:val="231F20"/>
                                <w:spacing w:val="-2"/>
                              </w:rPr>
                              <w:t>the</w:t>
                            </w:r>
                            <w:r>
                              <w:rPr>
                                <w:color w:val="231F20"/>
                                <w:spacing w:val="-12"/>
                              </w:rPr>
                              <w:t xml:space="preserve"> </w:t>
                            </w:r>
                            <w:r>
                              <w:rPr>
                                <w:color w:val="231F20"/>
                                <w:spacing w:val="-2"/>
                              </w:rPr>
                              <w:t xml:space="preserve">animal? </w:t>
                            </w:r>
                            <w:r>
                              <w:rPr>
                                <w:color w:val="231F20"/>
                              </w:rPr>
                              <w:t>How could its habitat be preserved?</w:t>
                            </w:r>
                          </w:p>
                          <w:p w14:paraId="0318C5C5">
                            <w:pPr>
                              <w:pStyle w:val="11"/>
                              <w:spacing w:before="1"/>
                              <w:ind w:left="335"/>
                            </w:pPr>
                            <w:r>
                              <w:rPr>
                                <w:color w:val="231F20"/>
                              </w:rPr>
                              <w:t>What</w:t>
                            </w:r>
                            <w:r>
                              <w:rPr>
                                <w:color w:val="231F20"/>
                                <w:spacing w:val="-10"/>
                              </w:rPr>
                              <w:t xml:space="preserve"> </w:t>
                            </w:r>
                            <w:r>
                              <w:rPr>
                                <w:color w:val="231F20"/>
                              </w:rPr>
                              <w:t>could</w:t>
                            </w:r>
                            <w:r>
                              <w:rPr>
                                <w:color w:val="231F20"/>
                                <w:spacing w:val="-9"/>
                              </w:rPr>
                              <w:t xml:space="preserve"> </w:t>
                            </w:r>
                            <w:r>
                              <w:rPr>
                                <w:color w:val="231F20"/>
                              </w:rPr>
                              <w:t>be</w:t>
                            </w:r>
                            <w:r>
                              <w:rPr>
                                <w:color w:val="231F20"/>
                                <w:spacing w:val="-9"/>
                              </w:rPr>
                              <w:t xml:space="preserve"> </w:t>
                            </w:r>
                            <w:r>
                              <w:rPr>
                                <w:color w:val="231F20"/>
                              </w:rPr>
                              <w:t>done</w:t>
                            </w:r>
                            <w:r>
                              <w:rPr>
                                <w:color w:val="231F20"/>
                                <w:spacing w:val="-9"/>
                              </w:rPr>
                              <w:t xml:space="preserve"> </w:t>
                            </w:r>
                            <w:r>
                              <w:rPr>
                                <w:color w:val="231F20"/>
                              </w:rPr>
                              <w:t>to</w:t>
                            </w:r>
                            <w:r>
                              <w:rPr>
                                <w:color w:val="231F20"/>
                                <w:spacing w:val="-9"/>
                              </w:rPr>
                              <w:t xml:space="preserve"> </w:t>
                            </w:r>
                            <w:r>
                              <w:rPr>
                                <w:color w:val="231F20"/>
                              </w:rPr>
                              <w:t>let</w:t>
                            </w:r>
                            <w:r>
                              <w:rPr>
                                <w:color w:val="231F20"/>
                                <w:spacing w:val="-9"/>
                              </w:rPr>
                              <w:t xml:space="preserve"> </w:t>
                            </w:r>
                            <w:r>
                              <w:rPr>
                                <w:color w:val="231F20"/>
                              </w:rPr>
                              <w:t>people</w:t>
                            </w:r>
                            <w:r>
                              <w:rPr>
                                <w:color w:val="231F20"/>
                                <w:spacing w:val="-9"/>
                              </w:rPr>
                              <w:t xml:space="preserve"> </w:t>
                            </w:r>
                            <w:r>
                              <w:rPr>
                                <w:color w:val="231F20"/>
                              </w:rPr>
                              <w:t>know</w:t>
                            </w:r>
                            <w:r>
                              <w:rPr>
                                <w:color w:val="231F20"/>
                                <w:spacing w:val="-9"/>
                              </w:rPr>
                              <w:t xml:space="preserve"> </w:t>
                            </w:r>
                            <w:r>
                              <w:rPr>
                                <w:color w:val="231F20"/>
                              </w:rPr>
                              <w:t>about</w:t>
                            </w:r>
                            <w:r>
                              <w:rPr>
                                <w:color w:val="231F20"/>
                                <w:spacing w:val="-9"/>
                              </w:rPr>
                              <w:t xml:space="preserve"> </w:t>
                            </w:r>
                            <w:r>
                              <w:rPr>
                                <w:color w:val="231F20"/>
                              </w:rPr>
                              <w:t>the</w:t>
                            </w:r>
                            <w:r>
                              <w:rPr>
                                <w:color w:val="231F20"/>
                                <w:spacing w:val="-9"/>
                              </w:rPr>
                              <w:t xml:space="preserve"> </w:t>
                            </w:r>
                            <w:r>
                              <w:rPr>
                                <w:color w:val="231F20"/>
                                <w:spacing w:val="-2"/>
                              </w:rPr>
                              <w:t>situation?</w:t>
                            </w:r>
                          </w:p>
                        </w:txbxContent>
                      </wps:txbx>
                      <wps:bodyPr wrap="square" lIns="0" tIns="0" rIns="0" bIns="0" rtlCol="0">
                        <a:noAutofit/>
                      </wps:bodyPr>
                    </wps:wsp>
                  </a:graphicData>
                </a:graphic>
              </wp:anchor>
            </w:drawing>
          </mc:Choice>
          <mc:Fallback>
            <w:pict>
              <v:shape id="Textbox 3366" o:spid="_x0000_s1026" o:spt="202" type="#_x0000_t202" style="position:absolute;left:0pt;margin-left:156.5pt;margin-top:336.3pt;height:75.85pt;width:379.3pt;mso-position-horizontal-relative:page;mso-position-vertical-relative:page;z-index:251781120;mso-width-relative:page;mso-height-relative:page;" filled="f" stroked="t" coordsize="21600,21600" o:gfxdata="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QN6rXZ&#10;AAAADAEAAA8AAAAAAAAAAQAgAAAAIgAAAGRycy9kb3ducmV2LnhtbFBLAQIUABQAAAAIAIdO4kBd&#10;fcWV5gEAAN8DAAAOAAAAAAAAAAEAIAAAACgBAABkcnMvZTJvRG9jLnhtbFBLBQYAAAAABgAGAFkB&#10;AACABQAAAAA=&#10;">
                <v:fill on="f" focussize="0,0"/>
                <v:stroke weight="0.61496062992126pt" color="#D26277" joinstyle="round" dashstyle="3 1"/>
                <v:imagedata o:title=""/>
                <o:lock v:ext="edit" aspectratio="f"/>
                <v:textbox inset="0mm,0mm,0mm,0mm">
                  <w:txbxContent>
                    <w:p w14:paraId="0813F466">
                      <w:pPr>
                        <w:pStyle w:val="11"/>
                        <w:spacing w:before="4"/>
                        <w:rPr>
                          <w:rFonts w:ascii="Tahoma"/>
                          <w:sz w:val="23"/>
                        </w:rPr>
                      </w:pPr>
                    </w:p>
                    <w:p w14:paraId="1B5CA84E">
                      <w:pPr>
                        <w:pStyle w:val="11"/>
                        <w:spacing w:line="324" w:lineRule="auto"/>
                        <w:ind w:left="335" w:right="2739"/>
                      </w:pPr>
                      <w:r>
                        <w:rPr>
                          <w:color w:val="231F20"/>
                          <w:spacing w:val="-2"/>
                        </w:rPr>
                        <w:t>What</w:t>
                      </w:r>
                      <w:r>
                        <w:rPr>
                          <w:color w:val="231F20"/>
                          <w:spacing w:val="-12"/>
                        </w:rPr>
                        <w:t xml:space="preserve"> </w:t>
                      </w:r>
                      <w:r>
                        <w:rPr>
                          <w:color w:val="231F20"/>
                          <w:spacing w:val="-2"/>
                        </w:rPr>
                        <w:t>are</w:t>
                      </w:r>
                      <w:r>
                        <w:rPr>
                          <w:color w:val="231F20"/>
                          <w:spacing w:val="-12"/>
                        </w:rPr>
                        <w:t xml:space="preserve"> </w:t>
                      </w:r>
                      <w:r>
                        <w:rPr>
                          <w:color w:val="231F20"/>
                          <w:spacing w:val="-2"/>
                        </w:rPr>
                        <w:t>some</w:t>
                      </w:r>
                      <w:r>
                        <w:rPr>
                          <w:color w:val="231F20"/>
                          <w:spacing w:val="-12"/>
                        </w:rPr>
                        <w:t xml:space="preserve"> </w:t>
                      </w:r>
                      <w:r>
                        <w:rPr>
                          <w:color w:val="231F20"/>
                          <w:spacing w:val="-2"/>
                        </w:rPr>
                        <w:t>ways</w:t>
                      </w:r>
                      <w:r>
                        <w:rPr>
                          <w:color w:val="231F20"/>
                          <w:spacing w:val="-12"/>
                        </w:rPr>
                        <w:t xml:space="preserve"> </w:t>
                      </w:r>
                      <w:r>
                        <w:rPr>
                          <w:color w:val="231F20"/>
                          <w:spacing w:val="-2"/>
                        </w:rPr>
                        <w:t>to</w:t>
                      </w:r>
                      <w:r>
                        <w:rPr>
                          <w:color w:val="231F20"/>
                          <w:spacing w:val="-12"/>
                        </w:rPr>
                        <w:t xml:space="preserve"> </w:t>
                      </w:r>
                      <w:r>
                        <w:rPr>
                          <w:color w:val="231F20"/>
                          <w:spacing w:val="-2"/>
                        </w:rPr>
                        <w:t>protect</w:t>
                      </w:r>
                      <w:r>
                        <w:rPr>
                          <w:color w:val="231F20"/>
                          <w:spacing w:val="-12"/>
                        </w:rPr>
                        <w:t xml:space="preserve"> </w:t>
                      </w:r>
                      <w:r>
                        <w:rPr>
                          <w:color w:val="231F20"/>
                          <w:spacing w:val="-2"/>
                        </w:rPr>
                        <w:t>the</w:t>
                      </w:r>
                      <w:r>
                        <w:rPr>
                          <w:color w:val="231F20"/>
                          <w:spacing w:val="-12"/>
                        </w:rPr>
                        <w:t xml:space="preserve"> </w:t>
                      </w:r>
                      <w:r>
                        <w:rPr>
                          <w:color w:val="231F20"/>
                          <w:spacing w:val="-2"/>
                        </w:rPr>
                        <w:t xml:space="preserve">animal? </w:t>
                      </w:r>
                      <w:r>
                        <w:rPr>
                          <w:color w:val="231F20"/>
                        </w:rPr>
                        <w:t>How could its habitat be preserved?</w:t>
                      </w:r>
                    </w:p>
                    <w:p w14:paraId="0318C5C5">
                      <w:pPr>
                        <w:pStyle w:val="11"/>
                        <w:spacing w:before="1"/>
                        <w:ind w:left="335"/>
                      </w:pPr>
                      <w:r>
                        <w:rPr>
                          <w:color w:val="231F20"/>
                        </w:rPr>
                        <w:t>What</w:t>
                      </w:r>
                      <w:r>
                        <w:rPr>
                          <w:color w:val="231F20"/>
                          <w:spacing w:val="-10"/>
                        </w:rPr>
                        <w:t xml:space="preserve"> </w:t>
                      </w:r>
                      <w:r>
                        <w:rPr>
                          <w:color w:val="231F20"/>
                        </w:rPr>
                        <w:t>could</w:t>
                      </w:r>
                      <w:r>
                        <w:rPr>
                          <w:color w:val="231F20"/>
                          <w:spacing w:val="-9"/>
                        </w:rPr>
                        <w:t xml:space="preserve"> </w:t>
                      </w:r>
                      <w:r>
                        <w:rPr>
                          <w:color w:val="231F20"/>
                        </w:rPr>
                        <w:t>be</w:t>
                      </w:r>
                      <w:r>
                        <w:rPr>
                          <w:color w:val="231F20"/>
                          <w:spacing w:val="-9"/>
                        </w:rPr>
                        <w:t xml:space="preserve"> </w:t>
                      </w:r>
                      <w:r>
                        <w:rPr>
                          <w:color w:val="231F20"/>
                        </w:rPr>
                        <w:t>done</w:t>
                      </w:r>
                      <w:r>
                        <w:rPr>
                          <w:color w:val="231F20"/>
                          <w:spacing w:val="-9"/>
                        </w:rPr>
                        <w:t xml:space="preserve"> </w:t>
                      </w:r>
                      <w:r>
                        <w:rPr>
                          <w:color w:val="231F20"/>
                        </w:rPr>
                        <w:t>to</w:t>
                      </w:r>
                      <w:r>
                        <w:rPr>
                          <w:color w:val="231F20"/>
                          <w:spacing w:val="-9"/>
                        </w:rPr>
                        <w:t xml:space="preserve"> </w:t>
                      </w:r>
                      <w:r>
                        <w:rPr>
                          <w:color w:val="231F20"/>
                        </w:rPr>
                        <w:t>let</w:t>
                      </w:r>
                      <w:r>
                        <w:rPr>
                          <w:color w:val="231F20"/>
                          <w:spacing w:val="-9"/>
                        </w:rPr>
                        <w:t xml:space="preserve"> </w:t>
                      </w:r>
                      <w:r>
                        <w:rPr>
                          <w:color w:val="231F20"/>
                        </w:rPr>
                        <w:t>people</w:t>
                      </w:r>
                      <w:r>
                        <w:rPr>
                          <w:color w:val="231F20"/>
                          <w:spacing w:val="-9"/>
                        </w:rPr>
                        <w:t xml:space="preserve"> </w:t>
                      </w:r>
                      <w:r>
                        <w:rPr>
                          <w:color w:val="231F20"/>
                        </w:rPr>
                        <w:t>know</w:t>
                      </w:r>
                      <w:r>
                        <w:rPr>
                          <w:color w:val="231F20"/>
                          <w:spacing w:val="-9"/>
                        </w:rPr>
                        <w:t xml:space="preserve"> </w:t>
                      </w:r>
                      <w:r>
                        <w:rPr>
                          <w:color w:val="231F20"/>
                        </w:rPr>
                        <w:t>about</w:t>
                      </w:r>
                      <w:r>
                        <w:rPr>
                          <w:color w:val="231F20"/>
                          <w:spacing w:val="-9"/>
                        </w:rPr>
                        <w:t xml:space="preserve"> </w:t>
                      </w:r>
                      <w:r>
                        <w:rPr>
                          <w:color w:val="231F20"/>
                        </w:rPr>
                        <w:t>the</w:t>
                      </w:r>
                      <w:r>
                        <w:rPr>
                          <w:color w:val="231F20"/>
                          <w:spacing w:val="-9"/>
                        </w:rPr>
                        <w:t xml:space="preserve"> </w:t>
                      </w:r>
                      <w:r>
                        <w:rPr>
                          <w:color w:val="231F20"/>
                          <w:spacing w:val="-2"/>
                        </w:rPr>
                        <w:t>situation?</w:t>
                      </w:r>
                    </w:p>
                  </w:txbxContent>
                </v:textbox>
              </v:shape>
            </w:pict>
          </mc:Fallback>
        </mc:AlternateContent>
      </w:r>
    </w:p>
    <w:p w14:paraId="278DF4FC">
      <w:pPr>
        <w:pStyle w:val="11"/>
        <w:rPr>
          <w:rFonts w:ascii="Tahoma"/>
          <w:sz w:val="20"/>
        </w:rPr>
      </w:pPr>
    </w:p>
    <w:p w14:paraId="477F44D1">
      <w:pPr>
        <w:pStyle w:val="11"/>
        <w:rPr>
          <w:rFonts w:ascii="Tahoma"/>
          <w:sz w:val="20"/>
        </w:rPr>
      </w:pPr>
    </w:p>
    <w:p w14:paraId="6E99A771">
      <w:pPr>
        <w:pStyle w:val="11"/>
        <w:rPr>
          <w:rFonts w:ascii="Tahoma"/>
          <w:sz w:val="20"/>
        </w:rPr>
      </w:pPr>
    </w:p>
    <w:p w14:paraId="5004493A">
      <w:pPr>
        <w:pStyle w:val="11"/>
        <w:spacing w:before="11"/>
        <w:rPr>
          <w:rFonts w:ascii="Tahoma"/>
          <w:sz w:val="15"/>
        </w:rPr>
      </w:pPr>
    </w:p>
    <w:p w14:paraId="4ED7A3A6">
      <w:pPr>
        <w:spacing w:before="101"/>
        <w:ind w:left="1744" w:right="0" w:firstLine="0"/>
        <w:jc w:val="left"/>
        <w:rPr>
          <w:rFonts w:ascii="Tahoma"/>
          <w:sz w:val="26"/>
        </w:rPr>
      </w:pPr>
      <w:r>
        <mc:AlternateContent>
          <mc:Choice Requires="wps">
            <w:drawing>
              <wp:anchor distT="0" distB="0" distL="0" distR="0" simplePos="0" relativeHeight="251779072"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3379" name="Graphic 337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379" o:spid="_x0000_s1026" o:spt="100" style="position:absolute;left:0pt;margin-left:569.75pt;margin-top:-29.75pt;height:0.1pt;width:25.55pt;mso-position-horizontal-relative:page;z-index:251779072;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DC7LH2gAAAA0B&#10;AAAPAAAAAAAAAAEAIAAAACIAAABkcnMvZG93bnJldi54bWxQSwECFAAUAAAACACHTuJA0ciKq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11797A"/>
          <w:sz w:val="26"/>
        </w:rPr>
        <w:t>Answer</w:t>
      </w:r>
      <w:r>
        <w:rPr>
          <w:rFonts w:ascii="Tahoma"/>
          <w:color w:val="11797A"/>
          <w:spacing w:val="4"/>
          <w:sz w:val="26"/>
        </w:rPr>
        <w:t xml:space="preserve"> </w:t>
      </w:r>
      <w:r>
        <w:rPr>
          <w:rFonts w:ascii="Tahoma"/>
          <w:color w:val="11797A"/>
          <w:sz w:val="26"/>
        </w:rPr>
        <w:t>the</w:t>
      </w:r>
      <w:r>
        <w:rPr>
          <w:rFonts w:ascii="Tahoma"/>
          <w:color w:val="11797A"/>
          <w:spacing w:val="4"/>
          <w:sz w:val="26"/>
        </w:rPr>
        <w:t xml:space="preserve"> </w:t>
      </w:r>
      <w:r>
        <w:rPr>
          <w:rFonts w:ascii="Tahoma"/>
          <w:color w:val="11797A"/>
          <w:spacing w:val="-2"/>
          <w:sz w:val="26"/>
        </w:rPr>
        <w:t>questions.</w:t>
      </w:r>
    </w:p>
    <w:p w14:paraId="4FB64664">
      <w:pPr>
        <w:pStyle w:val="15"/>
        <w:numPr>
          <w:ilvl w:val="1"/>
          <w:numId w:val="96"/>
        </w:numPr>
        <w:tabs>
          <w:tab w:val="left" w:pos="2092"/>
        </w:tabs>
        <w:spacing w:before="212" w:after="0" w:line="240" w:lineRule="auto"/>
        <w:ind w:left="2092" w:right="0" w:hanging="340"/>
        <w:jc w:val="left"/>
        <w:rPr>
          <w:sz w:val="22"/>
        </w:rPr>
      </w:pPr>
      <w:r>
        <w:rPr>
          <w:color w:val="231F20"/>
          <w:sz w:val="22"/>
        </w:rPr>
        <w:t>Why</w:t>
      </w:r>
      <w:r>
        <w:rPr>
          <w:color w:val="231F20"/>
          <w:spacing w:val="-15"/>
          <w:sz w:val="22"/>
        </w:rPr>
        <w:t xml:space="preserve"> </w:t>
      </w:r>
      <w:r>
        <w:rPr>
          <w:color w:val="231F20"/>
          <w:sz w:val="22"/>
        </w:rPr>
        <w:t>do</w:t>
      </w:r>
      <w:r>
        <w:rPr>
          <w:color w:val="231F20"/>
          <w:spacing w:val="-15"/>
          <w:sz w:val="22"/>
        </w:rPr>
        <w:t xml:space="preserve"> </w:t>
      </w:r>
      <w:r>
        <w:rPr>
          <w:color w:val="231F20"/>
          <w:sz w:val="22"/>
        </w:rPr>
        <w:t>people</w:t>
      </w:r>
      <w:r>
        <w:rPr>
          <w:color w:val="231F20"/>
          <w:spacing w:val="-15"/>
          <w:sz w:val="22"/>
        </w:rPr>
        <w:t xml:space="preserve"> </w:t>
      </w:r>
      <w:r>
        <w:rPr>
          <w:color w:val="231F20"/>
          <w:sz w:val="22"/>
        </w:rPr>
        <w:t>think</w:t>
      </w:r>
      <w:r>
        <w:rPr>
          <w:color w:val="231F20"/>
          <w:spacing w:val="-15"/>
          <w:sz w:val="22"/>
        </w:rPr>
        <w:t xml:space="preserve"> </w:t>
      </w:r>
      <w:r>
        <w:rPr>
          <w:color w:val="231F20"/>
          <w:sz w:val="22"/>
        </w:rPr>
        <w:t>the</w:t>
      </w:r>
      <w:r>
        <w:rPr>
          <w:color w:val="231F20"/>
          <w:spacing w:val="-15"/>
          <w:sz w:val="22"/>
        </w:rPr>
        <w:t xml:space="preserve"> </w:t>
      </w:r>
      <w:r>
        <w:rPr>
          <w:color w:val="231F20"/>
          <w:sz w:val="22"/>
        </w:rPr>
        <w:t>milu</w:t>
      </w:r>
      <w:r>
        <w:rPr>
          <w:color w:val="231F20"/>
          <w:spacing w:val="-15"/>
          <w:sz w:val="22"/>
        </w:rPr>
        <w:t xml:space="preserve"> </w:t>
      </w:r>
      <w:r>
        <w:rPr>
          <w:color w:val="231F20"/>
          <w:sz w:val="22"/>
        </w:rPr>
        <w:t>deer</w:t>
      </w:r>
      <w:r>
        <w:rPr>
          <w:color w:val="231F20"/>
          <w:spacing w:val="-15"/>
          <w:sz w:val="22"/>
        </w:rPr>
        <w:t xml:space="preserve"> </w:t>
      </w:r>
      <w:r>
        <w:rPr>
          <w:color w:val="231F20"/>
          <w:sz w:val="22"/>
        </w:rPr>
        <w:t>looks</w:t>
      </w:r>
      <w:r>
        <w:rPr>
          <w:color w:val="231F20"/>
          <w:spacing w:val="-15"/>
          <w:sz w:val="22"/>
        </w:rPr>
        <w:t xml:space="preserve"> </w:t>
      </w:r>
      <w:r>
        <w:rPr>
          <w:color w:val="231F20"/>
          <w:spacing w:val="-2"/>
          <w:sz w:val="22"/>
        </w:rPr>
        <w:t>strange?</w:t>
      </w:r>
    </w:p>
    <w:p w14:paraId="60EA676F">
      <w:pPr>
        <w:pStyle w:val="15"/>
        <w:numPr>
          <w:ilvl w:val="1"/>
          <w:numId w:val="96"/>
        </w:numPr>
        <w:tabs>
          <w:tab w:val="left" w:pos="2092"/>
        </w:tabs>
        <w:spacing w:before="84" w:after="0" w:line="240" w:lineRule="auto"/>
        <w:ind w:left="2092" w:right="0" w:hanging="340"/>
        <w:jc w:val="left"/>
        <w:rPr>
          <w:sz w:val="22"/>
        </w:rPr>
      </w:pPr>
      <w:r>
        <w:rPr>
          <w:color w:val="231F20"/>
          <w:sz w:val="22"/>
        </w:rPr>
        <w:t>Why</w:t>
      </w:r>
      <w:r>
        <w:rPr>
          <w:color w:val="231F20"/>
          <w:spacing w:val="-15"/>
          <w:sz w:val="22"/>
        </w:rPr>
        <w:t xml:space="preserve"> </w:t>
      </w:r>
      <w:r>
        <w:rPr>
          <w:color w:val="231F20"/>
          <w:sz w:val="22"/>
        </w:rPr>
        <w:t>did</w:t>
      </w:r>
      <w:r>
        <w:rPr>
          <w:color w:val="231F20"/>
          <w:spacing w:val="-15"/>
          <w:sz w:val="22"/>
        </w:rPr>
        <w:t xml:space="preserve"> </w:t>
      </w:r>
      <w:r>
        <w:rPr>
          <w:color w:val="231F20"/>
          <w:sz w:val="22"/>
        </w:rPr>
        <w:t>the</w:t>
      </w:r>
      <w:r>
        <w:rPr>
          <w:color w:val="231F20"/>
          <w:spacing w:val="-15"/>
          <w:sz w:val="22"/>
        </w:rPr>
        <w:t xml:space="preserve"> </w:t>
      </w:r>
      <w:r>
        <w:rPr>
          <w:color w:val="231F20"/>
          <w:sz w:val="22"/>
        </w:rPr>
        <w:t>milu</w:t>
      </w:r>
      <w:r>
        <w:rPr>
          <w:color w:val="231F20"/>
          <w:spacing w:val="-14"/>
          <w:sz w:val="22"/>
        </w:rPr>
        <w:t xml:space="preserve"> </w:t>
      </w:r>
      <w:r>
        <w:rPr>
          <w:color w:val="231F20"/>
          <w:sz w:val="22"/>
        </w:rPr>
        <w:t>deer</w:t>
      </w:r>
      <w:r>
        <w:rPr>
          <w:color w:val="231F20"/>
          <w:spacing w:val="-15"/>
          <w:sz w:val="22"/>
        </w:rPr>
        <w:t xml:space="preserve"> </w:t>
      </w:r>
      <w:r>
        <w:rPr>
          <w:color w:val="231F20"/>
          <w:sz w:val="22"/>
        </w:rPr>
        <w:t>become</w:t>
      </w:r>
      <w:r>
        <w:rPr>
          <w:color w:val="231F20"/>
          <w:spacing w:val="-15"/>
          <w:sz w:val="22"/>
        </w:rPr>
        <w:t xml:space="preserve"> </w:t>
      </w:r>
      <w:r>
        <w:rPr>
          <w:color w:val="231F20"/>
          <w:sz w:val="22"/>
        </w:rPr>
        <w:t>extinct</w:t>
      </w:r>
      <w:r>
        <w:rPr>
          <w:color w:val="231F20"/>
          <w:spacing w:val="-15"/>
          <w:sz w:val="22"/>
        </w:rPr>
        <w:t xml:space="preserve"> </w:t>
      </w:r>
      <w:r>
        <w:rPr>
          <w:color w:val="231F20"/>
          <w:sz w:val="22"/>
        </w:rPr>
        <w:t>in</w:t>
      </w:r>
      <w:r>
        <w:rPr>
          <w:color w:val="231F20"/>
          <w:spacing w:val="-14"/>
          <w:sz w:val="22"/>
        </w:rPr>
        <w:t xml:space="preserve"> </w:t>
      </w:r>
      <w:r>
        <w:rPr>
          <w:color w:val="231F20"/>
          <w:spacing w:val="-2"/>
          <w:sz w:val="22"/>
        </w:rPr>
        <w:t>China?</w:t>
      </w:r>
    </w:p>
    <w:p w14:paraId="4C064A46">
      <w:pPr>
        <w:pStyle w:val="15"/>
        <w:numPr>
          <w:ilvl w:val="1"/>
          <w:numId w:val="96"/>
        </w:numPr>
        <w:tabs>
          <w:tab w:val="left" w:pos="2092"/>
        </w:tabs>
        <w:spacing w:before="83" w:after="0" w:line="240" w:lineRule="auto"/>
        <w:ind w:left="2092" w:right="0" w:hanging="340"/>
        <w:jc w:val="left"/>
        <w:rPr>
          <w:sz w:val="22"/>
        </w:rPr>
      </w:pPr>
      <w:r>
        <w:rPr>
          <w:color w:val="231F20"/>
          <w:sz w:val="22"/>
        </w:rPr>
        <w:t>How</w:t>
      </w:r>
      <w:r>
        <w:rPr>
          <w:color w:val="231F20"/>
          <w:spacing w:val="-11"/>
          <w:sz w:val="22"/>
        </w:rPr>
        <w:t xml:space="preserve"> </w:t>
      </w:r>
      <w:r>
        <w:rPr>
          <w:color w:val="231F20"/>
          <w:sz w:val="22"/>
        </w:rPr>
        <w:t>did</w:t>
      </w:r>
      <w:r>
        <w:rPr>
          <w:color w:val="231F20"/>
          <w:spacing w:val="-11"/>
          <w:sz w:val="22"/>
        </w:rPr>
        <w:t xml:space="preserve"> </w:t>
      </w:r>
      <w:r>
        <w:rPr>
          <w:color w:val="231F20"/>
          <w:sz w:val="22"/>
        </w:rPr>
        <w:t>the</w:t>
      </w:r>
      <w:r>
        <w:rPr>
          <w:color w:val="231F20"/>
          <w:spacing w:val="-11"/>
          <w:sz w:val="22"/>
        </w:rPr>
        <w:t xml:space="preserve"> </w:t>
      </w:r>
      <w:r>
        <w:rPr>
          <w:color w:val="231F20"/>
          <w:sz w:val="22"/>
        </w:rPr>
        <w:t>milu</w:t>
      </w:r>
      <w:r>
        <w:rPr>
          <w:color w:val="231F20"/>
          <w:spacing w:val="-11"/>
          <w:sz w:val="22"/>
        </w:rPr>
        <w:t xml:space="preserve"> </w:t>
      </w:r>
      <w:r>
        <w:rPr>
          <w:color w:val="231F20"/>
          <w:sz w:val="22"/>
        </w:rPr>
        <w:t>deer</w:t>
      </w:r>
      <w:r>
        <w:rPr>
          <w:color w:val="231F20"/>
          <w:spacing w:val="-11"/>
          <w:sz w:val="22"/>
        </w:rPr>
        <w:t xml:space="preserve"> </w:t>
      </w:r>
      <w:r>
        <w:rPr>
          <w:color w:val="231F20"/>
          <w:sz w:val="22"/>
        </w:rPr>
        <w:t>return</w:t>
      </w:r>
      <w:r>
        <w:rPr>
          <w:color w:val="231F20"/>
          <w:spacing w:val="-10"/>
          <w:sz w:val="22"/>
        </w:rPr>
        <w:t xml:space="preserve"> </w:t>
      </w:r>
      <w:r>
        <w:rPr>
          <w:color w:val="231F20"/>
          <w:sz w:val="22"/>
        </w:rPr>
        <w:t>to</w:t>
      </w:r>
      <w:r>
        <w:rPr>
          <w:color w:val="231F20"/>
          <w:spacing w:val="-11"/>
          <w:sz w:val="22"/>
        </w:rPr>
        <w:t xml:space="preserve"> </w:t>
      </w:r>
      <w:r>
        <w:rPr>
          <w:color w:val="231F20"/>
          <w:spacing w:val="-2"/>
          <w:sz w:val="22"/>
        </w:rPr>
        <w:t>Beijing?</w:t>
      </w:r>
    </w:p>
    <w:p w14:paraId="7D148FDD">
      <w:pPr>
        <w:pStyle w:val="15"/>
        <w:numPr>
          <w:ilvl w:val="1"/>
          <w:numId w:val="96"/>
        </w:numPr>
        <w:tabs>
          <w:tab w:val="left" w:pos="2092"/>
        </w:tabs>
        <w:spacing w:before="84" w:after="0" w:line="240" w:lineRule="auto"/>
        <w:ind w:left="2092" w:right="0" w:hanging="340"/>
        <w:jc w:val="left"/>
        <w:rPr>
          <w:sz w:val="22"/>
        </w:rPr>
      </w:pPr>
      <w:r>
        <w:rPr>
          <w:color w:val="231F20"/>
          <w:sz w:val="22"/>
        </w:rPr>
        <w:t>What</w:t>
      </w:r>
      <w:r>
        <w:rPr>
          <w:color w:val="231F20"/>
          <w:spacing w:val="-14"/>
          <w:sz w:val="22"/>
        </w:rPr>
        <w:t xml:space="preserve"> </w:t>
      </w: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think</w:t>
      </w:r>
      <w:r>
        <w:rPr>
          <w:color w:val="231F20"/>
          <w:spacing w:val="-14"/>
          <w:sz w:val="22"/>
        </w:rPr>
        <w:t xml:space="preserve"> </w:t>
      </w:r>
      <w:r>
        <w:rPr>
          <w:color w:val="231F20"/>
          <w:sz w:val="22"/>
        </w:rPr>
        <w:t>will</w:t>
      </w:r>
      <w:r>
        <w:rPr>
          <w:color w:val="231F20"/>
          <w:spacing w:val="-13"/>
          <w:sz w:val="22"/>
        </w:rPr>
        <w:t xml:space="preserve"> </w:t>
      </w:r>
      <w:r>
        <w:rPr>
          <w:color w:val="231F20"/>
          <w:sz w:val="22"/>
        </w:rPr>
        <w:t>happen</w:t>
      </w:r>
      <w:r>
        <w:rPr>
          <w:color w:val="231F20"/>
          <w:spacing w:val="-13"/>
          <w:sz w:val="22"/>
        </w:rPr>
        <w:t xml:space="preserve"> </w:t>
      </w:r>
      <w:r>
        <w:rPr>
          <w:color w:val="231F20"/>
          <w:sz w:val="22"/>
        </w:rPr>
        <w:t>to</w:t>
      </w:r>
      <w:r>
        <w:rPr>
          <w:color w:val="231F20"/>
          <w:spacing w:val="-14"/>
          <w:sz w:val="22"/>
        </w:rPr>
        <w:t xml:space="preserve"> </w:t>
      </w:r>
      <w:r>
        <w:rPr>
          <w:color w:val="231F20"/>
          <w:sz w:val="22"/>
        </w:rPr>
        <w:t>the</w:t>
      </w:r>
      <w:r>
        <w:rPr>
          <w:color w:val="231F20"/>
          <w:spacing w:val="-13"/>
          <w:sz w:val="22"/>
        </w:rPr>
        <w:t xml:space="preserve"> </w:t>
      </w:r>
      <w:r>
        <w:rPr>
          <w:color w:val="231F20"/>
          <w:sz w:val="22"/>
        </w:rPr>
        <w:t>milu</w:t>
      </w:r>
      <w:r>
        <w:rPr>
          <w:color w:val="231F20"/>
          <w:spacing w:val="-13"/>
          <w:sz w:val="22"/>
        </w:rPr>
        <w:t xml:space="preserve"> </w:t>
      </w:r>
      <w:r>
        <w:rPr>
          <w:color w:val="231F20"/>
          <w:sz w:val="22"/>
        </w:rPr>
        <w:t>deer</w:t>
      </w:r>
      <w:r>
        <w:rPr>
          <w:color w:val="231F20"/>
          <w:spacing w:val="-14"/>
          <w:sz w:val="22"/>
        </w:rPr>
        <w:t xml:space="preserve"> </w:t>
      </w:r>
      <w:r>
        <w:rPr>
          <w:color w:val="231F20"/>
          <w:sz w:val="22"/>
        </w:rPr>
        <w:t>in</w:t>
      </w:r>
      <w:r>
        <w:rPr>
          <w:color w:val="231F20"/>
          <w:spacing w:val="-13"/>
          <w:sz w:val="22"/>
        </w:rPr>
        <w:t xml:space="preserve"> </w:t>
      </w:r>
      <w:r>
        <w:rPr>
          <w:color w:val="231F20"/>
          <w:sz w:val="22"/>
        </w:rPr>
        <w:t>the</w:t>
      </w:r>
      <w:r>
        <w:rPr>
          <w:color w:val="231F20"/>
          <w:spacing w:val="-13"/>
          <w:sz w:val="22"/>
        </w:rPr>
        <w:t xml:space="preserve"> </w:t>
      </w:r>
      <w:r>
        <w:rPr>
          <w:color w:val="231F20"/>
          <w:spacing w:val="-2"/>
          <w:sz w:val="22"/>
        </w:rPr>
        <w:t>future?</w:t>
      </w:r>
    </w:p>
    <w:p w14:paraId="4BD697CA">
      <w:pPr>
        <w:spacing w:before="209" w:line="213" w:lineRule="auto"/>
        <w:ind w:left="1744" w:right="1067" w:firstLine="0"/>
        <w:jc w:val="left"/>
        <w:rPr>
          <w:rFonts w:ascii="Tahoma"/>
          <w:sz w:val="26"/>
        </w:rPr>
      </w:pPr>
      <w:r>
        <mc:AlternateContent>
          <mc:Choice Requires="wpg">
            <w:drawing>
              <wp:anchor distT="0" distB="0" distL="0" distR="0" simplePos="0" relativeHeight="251780096" behindDoc="0" locked="0" layoutInCell="1" allowOverlap="1">
                <wp:simplePos x="0" y="0"/>
                <wp:positionH relativeFrom="page">
                  <wp:posOffset>1983740</wp:posOffset>
                </wp:positionH>
                <wp:positionV relativeFrom="paragraph">
                  <wp:posOffset>596900</wp:posOffset>
                </wp:positionV>
                <wp:extent cx="4824730" cy="603250"/>
                <wp:effectExtent l="0" t="0" r="0" b="0"/>
                <wp:wrapNone/>
                <wp:docPr id="3399" name="Group 3399"/>
                <wp:cNvGraphicFramePr/>
                <a:graphic xmlns:a="http://schemas.openxmlformats.org/drawingml/2006/main">
                  <a:graphicData uri="http://schemas.microsoft.com/office/word/2010/wordprocessingGroup">
                    <wpg:wgp>
                      <wpg:cNvGrpSpPr/>
                      <wpg:grpSpPr>
                        <a:xfrm>
                          <a:off x="0" y="0"/>
                          <a:ext cx="4824730" cy="603250"/>
                          <a:chOff x="0" y="0"/>
                          <a:chExt cx="4824730" cy="603250"/>
                        </a:xfrm>
                      </wpg:grpSpPr>
                      <wps:wsp>
                        <wps:cNvPr id="3400" name="Graphic 3400"/>
                        <wps:cNvSpPr/>
                        <wps:spPr>
                          <a:xfrm>
                            <a:off x="3060" y="23914"/>
                            <a:ext cx="1270" cy="561340"/>
                          </a:xfrm>
                          <a:custGeom>
                            <a:avLst/>
                            <a:gdLst/>
                            <a:ahLst/>
                            <a:cxnLst/>
                            <a:rect l="l" t="t" r="r" b="b"/>
                            <a:pathLst>
                              <a:path h="561340">
                                <a:moveTo>
                                  <a:pt x="0" y="0"/>
                                </a:moveTo>
                                <a:lnTo>
                                  <a:pt x="0" y="561213"/>
                                </a:lnTo>
                              </a:path>
                            </a:pathLst>
                          </a:custGeom>
                          <a:ln w="6121">
                            <a:solidFill>
                              <a:srgbClr val="0089CF"/>
                            </a:solidFill>
                            <a:prstDash val="sysDash"/>
                          </a:ln>
                        </wps:spPr>
                        <wps:bodyPr wrap="square" lIns="0" tIns="0" rIns="0" bIns="0" rtlCol="0">
                          <a:noAutofit/>
                        </wps:bodyPr>
                      </wps:wsp>
                      <wps:wsp>
                        <wps:cNvPr id="3401" name="Graphic 3401"/>
                        <wps:cNvSpPr/>
                        <wps:spPr>
                          <a:xfrm>
                            <a:off x="24549" y="600062"/>
                            <a:ext cx="4781550" cy="1270"/>
                          </a:xfrm>
                          <a:custGeom>
                            <a:avLst/>
                            <a:gdLst/>
                            <a:ahLst/>
                            <a:cxnLst/>
                            <a:rect l="l" t="t" r="r" b="b"/>
                            <a:pathLst>
                              <a:path w="4781550">
                                <a:moveTo>
                                  <a:pt x="0" y="0"/>
                                </a:moveTo>
                                <a:lnTo>
                                  <a:pt x="4781423" y="0"/>
                                </a:lnTo>
                              </a:path>
                            </a:pathLst>
                          </a:custGeom>
                          <a:ln w="6121">
                            <a:solidFill>
                              <a:srgbClr val="0089CF"/>
                            </a:solidFill>
                            <a:prstDash val="sysDash"/>
                          </a:ln>
                        </wps:spPr>
                        <wps:bodyPr wrap="square" lIns="0" tIns="0" rIns="0" bIns="0" rtlCol="0">
                          <a:noAutofit/>
                        </wps:bodyPr>
                      </wps:wsp>
                      <wps:wsp>
                        <wps:cNvPr id="3402" name="Graphic 3402"/>
                        <wps:cNvSpPr/>
                        <wps:spPr>
                          <a:xfrm>
                            <a:off x="4821466" y="17983"/>
                            <a:ext cx="1270" cy="561340"/>
                          </a:xfrm>
                          <a:custGeom>
                            <a:avLst/>
                            <a:gdLst/>
                            <a:ahLst/>
                            <a:cxnLst/>
                            <a:rect l="l" t="t" r="r" b="b"/>
                            <a:pathLst>
                              <a:path h="561340">
                                <a:moveTo>
                                  <a:pt x="0" y="561213"/>
                                </a:moveTo>
                                <a:lnTo>
                                  <a:pt x="0" y="0"/>
                                </a:lnTo>
                              </a:path>
                            </a:pathLst>
                          </a:custGeom>
                          <a:ln w="6121">
                            <a:solidFill>
                              <a:srgbClr val="0089CF"/>
                            </a:solidFill>
                            <a:prstDash val="sysDash"/>
                          </a:ln>
                        </wps:spPr>
                        <wps:bodyPr wrap="square" lIns="0" tIns="0" rIns="0" bIns="0" rtlCol="0">
                          <a:noAutofit/>
                        </wps:bodyPr>
                      </wps:wsp>
                      <wps:wsp>
                        <wps:cNvPr id="3403" name="Graphic 3403"/>
                        <wps:cNvSpPr/>
                        <wps:spPr>
                          <a:xfrm>
                            <a:off x="18554" y="3060"/>
                            <a:ext cx="4781550" cy="1270"/>
                          </a:xfrm>
                          <a:custGeom>
                            <a:avLst/>
                            <a:gdLst/>
                            <a:ahLst/>
                            <a:cxnLst/>
                            <a:rect l="l" t="t" r="r" b="b"/>
                            <a:pathLst>
                              <a:path w="4781550">
                                <a:moveTo>
                                  <a:pt x="4781423" y="0"/>
                                </a:moveTo>
                                <a:lnTo>
                                  <a:pt x="0" y="0"/>
                                </a:lnTo>
                              </a:path>
                            </a:pathLst>
                          </a:custGeom>
                          <a:ln w="6121">
                            <a:solidFill>
                              <a:srgbClr val="0089CF"/>
                            </a:solidFill>
                            <a:prstDash val="sysDash"/>
                          </a:ln>
                        </wps:spPr>
                        <wps:bodyPr wrap="square" lIns="0" tIns="0" rIns="0" bIns="0" rtlCol="0">
                          <a:noAutofit/>
                        </wps:bodyPr>
                      </wps:wsp>
                      <wps:wsp>
                        <wps:cNvPr id="3404" name="Graphic 3404"/>
                        <wps:cNvSpPr/>
                        <wps:spPr>
                          <a:xfrm>
                            <a:off x="3060" y="3175"/>
                            <a:ext cx="4818380" cy="596900"/>
                          </a:xfrm>
                          <a:custGeom>
                            <a:avLst/>
                            <a:gdLst/>
                            <a:ahLst/>
                            <a:cxnLst/>
                            <a:rect l="l" t="t" r="r" b="b"/>
                            <a:pathLst>
                              <a:path w="4818380" h="596900">
                                <a:moveTo>
                                  <a:pt x="0" y="587882"/>
                                </a:moveTo>
                                <a:lnTo>
                                  <a:pt x="0" y="596899"/>
                                </a:lnTo>
                                <a:lnTo>
                                  <a:pt x="9271" y="596899"/>
                                </a:lnTo>
                              </a:path>
                              <a:path w="4818380" h="596900">
                                <a:moveTo>
                                  <a:pt x="4809236" y="596899"/>
                                </a:moveTo>
                                <a:lnTo>
                                  <a:pt x="4818253" y="596899"/>
                                </a:lnTo>
                                <a:lnTo>
                                  <a:pt x="4818253" y="587882"/>
                                </a:lnTo>
                              </a:path>
                              <a:path w="4818380" h="596900">
                                <a:moveTo>
                                  <a:pt x="4818253" y="8889"/>
                                </a:moveTo>
                                <a:lnTo>
                                  <a:pt x="4818253" y="0"/>
                                </a:lnTo>
                                <a:lnTo>
                                  <a:pt x="4809236" y="0"/>
                                </a:lnTo>
                              </a:path>
                              <a:path w="4818380" h="596900">
                                <a:moveTo>
                                  <a:pt x="9271" y="0"/>
                                </a:moveTo>
                                <a:lnTo>
                                  <a:pt x="0" y="0"/>
                                </a:lnTo>
                                <a:lnTo>
                                  <a:pt x="0" y="8889"/>
                                </a:lnTo>
                              </a:path>
                            </a:pathLst>
                          </a:custGeom>
                          <a:ln w="6121">
                            <a:solidFill>
                              <a:srgbClr val="0089CF"/>
                            </a:solidFill>
                            <a:prstDash val="solid"/>
                          </a:ln>
                        </wps:spPr>
                        <wps:bodyPr wrap="square" lIns="0" tIns="0" rIns="0" bIns="0" rtlCol="0">
                          <a:noAutofit/>
                        </wps:bodyPr>
                      </wps:wsp>
                    </wpg:wgp>
                  </a:graphicData>
                </a:graphic>
              </wp:anchor>
            </w:drawing>
          </mc:Choice>
          <mc:Fallback>
            <w:pict>
              <v:group id="Group 3399" o:spid="_x0000_s1026" o:spt="203" style="position:absolute;left:0pt;margin-left:156.2pt;margin-top:47pt;height:47.5pt;width:379.9pt;mso-position-horizontal-relative:page;z-index:251780096;mso-width-relative:page;mso-height-relative:page;" coordsize="4824730,603250" o:gfxdata="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MEsm2vbAAAACwEA&#10;AA8AAAAAAAAAAQAgAAAAIgAAAGRycy9kb3ducmV2LnhtbFBLAQIUABQAAAAIAIdO4kACE7D53wMA&#10;AKYSAAAOAAAAAAAAAAEAIAAAACoBAABkcnMvZTJvRG9jLnhtbFBLBQYAAAAABgAGAFkBAAB7BwAA&#10;AAA=&#10;">
                <o:lock v:ext="edit" aspectratio="f"/>
                <v:shape id="Graphic 3400" o:spid="_x0000_s1026" o:spt="100" style="position:absolute;left:3060;top:23914;height:561340;width:1270;" filled="f" stroked="t" coordsize="1,561340" o:gfxdata="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nlu8AAAA&#10;3QAAAA8AAAAAAAAAAQAgAAAAIgAAAGRycy9kb3ducmV2LnhtbFBLAQIUABQAAAAIAIdO4kAzLwWe&#10;OwAAADkAAAAQAAAAAAAAAAEAIAAAAAsBAABkcnMvc2hhcGV4bWwueG1sUEsFBgAAAAAGAAYAWwEA&#10;ALUDAAAAAA==&#10;" path="m0,0l0,561213e">
                  <v:fill on="f" focussize="0,0"/>
                  <v:stroke weight="0.481968503937008pt" color="#0089CF" joinstyle="round" dashstyle="3 1"/>
                  <v:imagedata o:title=""/>
                  <o:lock v:ext="edit" aspectratio="f"/>
                  <v:textbox inset="0mm,0mm,0mm,0mm"/>
                </v:shape>
                <v:shape id="Graphic 3401" o:spid="_x0000_s1026" o:spt="100" style="position:absolute;left:24549;top:600062;height:1270;width:4781550;" filled="f" stroked="t" coordsize="4781550,1" o:gfxdata="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WYH74A&#10;AADdAAAADwAAAAAAAAABACAAAAAiAAAAZHJzL2Rvd25yZXYueG1sUEsBAhQAFAAAAAgAh07iQDMv&#10;BZ47AAAAOQAAABAAAAAAAAAAAQAgAAAADQEAAGRycy9zaGFwZXhtbC54bWxQSwUGAAAAAAYABgBb&#10;AQAAtwMAAAAA&#10;" path="m0,0l4781423,0e">
                  <v:fill on="f" focussize="0,0"/>
                  <v:stroke weight="0.481968503937008pt" color="#0089CF" joinstyle="round" dashstyle="3 1"/>
                  <v:imagedata o:title=""/>
                  <o:lock v:ext="edit" aspectratio="f"/>
                  <v:textbox inset="0mm,0mm,0mm,0mm"/>
                </v:shape>
                <v:shape id="Graphic 3402" o:spid="_x0000_s1026" o:spt="100" style="position:absolute;left:4821466;top:17983;height:561340;width:1270;" filled="f" stroked="t" coordsize="1,561340" o:gfxdata="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Cpbe/&#10;AAAA3QAAAA8AAAAAAAAAAQAgAAAAIgAAAGRycy9kb3ducmV2LnhtbFBLAQIUABQAAAAIAIdO4kAz&#10;LwWeOwAAADkAAAAQAAAAAAAAAAEAIAAAAA4BAABkcnMvc2hhcGV4bWwueG1sUEsFBgAAAAAGAAYA&#10;WwEAALgDAAAAAA==&#10;" path="m0,561213l0,0e">
                  <v:fill on="f" focussize="0,0"/>
                  <v:stroke weight="0.481968503937008pt" color="#0089CF" joinstyle="round" dashstyle="3 1"/>
                  <v:imagedata o:title=""/>
                  <o:lock v:ext="edit" aspectratio="f"/>
                  <v:textbox inset="0mm,0mm,0mm,0mm"/>
                </v:shape>
                <v:shape id="Graphic 3403" o:spid="_x0000_s1026" o:spt="100" style="position:absolute;left:18554;top:3060;height:1270;width:4781550;" filled="f" stroked="t" coordsize="4781550,1" o:gfxdata="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Kuj874A&#10;AADdAAAADwAAAAAAAAABACAAAAAiAAAAZHJzL2Rvd25yZXYueG1sUEsBAhQAFAAAAAgAh07iQDMv&#10;BZ47AAAAOQAAABAAAAAAAAAAAQAgAAAADQEAAGRycy9zaGFwZXhtbC54bWxQSwUGAAAAAAYABgBb&#10;AQAAtwMAAAAA&#10;" path="m4781423,0l0,0e">
                  <v:fill on="f" focussize="0,0"/>
                  <v:stroke weight="0.481968503937008pt" color="#0089CF" joinstyle="round" dashstyle="3 1"/>
                  <v:imagedata o:title=""/>
                  <o:lock v:ext="edit" aspectratio="f"/>
                  <v:textbox inset="0mm,0mm,0mm,0mm"/>
                </v:shape>
                <v:shape id="Graphic 3404" o:spid="_x0000_s1026" o:spt="100" style="position:absolute;left:3060;top:3175;height:596900;width:4818380;" filled="f" stroked="t" coordsize="4818380,596900" o:gfxdata="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5wABb4A&#10;AADdAAAADwAAAAAAAAABACAAAAAiAAAAZHJzL2Rvd25yZXYueG1sUEsBAhQAFAAAAAgAh07iQDMv&#10;BZ47AAAAOQAAABAAAAAAAAAAAQAgAAAADQEAAGRycy9zaGFwZXhtbC54bWxQSwUGAAAAAAYABgBb&#10;AQAAtwMAAAAA&#10;" path="m0,587882l0,596899,9271,596899em4809236,596899l4818253,596899,4818253,587882em4818253,8889l4818253,0,4809236,0em9271,0l0,0,0,8889e">
                  <v:fill on="f" focussize="0,0"/>
                  <v:stroke weight="0.481968503937008pt" color="#0089CF" joinstyle="round"/>
                  <v:imagedata o:title=""/>
                  <o:lock v:ext="edit" aspectratio="f"/>
                  <v:textbox inset="0mm,0mm,0mm,0mm"/>
                </v:shape>
              </v:group>
            </w:pict>
          </mc:Fallback>
        </mc:AlternateContent>
      </w:r>
      <w:r>
        <mc:AlternateContent>
          <mc:Choice Requires="wps">
            <w:drawing>
              <wp:anchor distT="0" distB="0" distL="0" distR="0" simplePos="0" relativeHeight="251781120" behindDoc="0" locked="0" layoutInCell="1" allowOverlap="1">
                <wp:simplePos x="0" y="0"/>
                <wp:positionH relativeFrom="page">
                  <wp:posOffset>1986915</wp:posOffset>
                </wp:positionH>
                <wp:positionV relativeFrom="paragraph">
                  <wp:posOffset>1318895</wp:posOffset>
                </wp:positionV>
                <wp:extent cx="4818380" cy="879475"/>
                <wp:effectExtent l="0" t="0" r="0" b="0"/>
                <wp:wrapNone/>
                <wp:docPr id="3405" name="Textbox 3405"/>
                <wp:cNvGraphicFramePr/>
                <a:graphic xmlns:a="http://schemas.openxmlformats.org/drawingml/2006/main">
                  <a:graphicData uri="http://schemas.microsoft.com/office/word/2010/wordprocessingShape">
                    <wps:wsp>
                      <wps:cNvSpPr txBox="1"/>
                      <wps:spPr>
                        <a:xfrm>
                          <a:off x="0" y="0"/>
                          <a:ext cx="4818380" cy="879475"/>
                        </a:xfrm>
                        <a:prstGeom prst="rect">
                          <a:avLst/>
                        </a:prstGeom>
                        <a:ln w="6350">
                          <a:solidFill>
                            <a:srgbClr val="F8951D"/>
                          </a:solidFill>
                          <a:prstDash val="sysDash"/>
                        </a:ln>
                      </wps:spPr>
                      <wps:txbx>
                        <w:txbxContent>
                          <w:p w14:paraId="335213A8">
                            <w:pPr>
                              <w:pStyle w:val="11"/>
                              <w:spacing w:before="46" w:line="324" w:lineRule="auto"/>
                              <w:ind w:left="280" w:right="3876"/>
                            </w:pPr>
                            <w:r>
                              <w:rPr>
                                <w:color w:val="231F20"/>
                                <w:spacing w:val="-2"/>
                              </w:rPr>
                              <w:t>Is</w:t>
                            </w:r>
                            <w:r>
                              <w:rPr>
                                <w:color w:val="231F20"/>
                                <w:spacing w:val="-14"/>
                              </w:rPr>
                              <w:t xml:space="preserve"> </w:t>
                            </w:r>
                            <w:r>
                              <w:rPr>
                                <w:color w:val="231F20"/>
                                <w:spacing w:val="-2"/>
                              </w:rPr>
                              <w:t>it</w:t>
                            </w:r>
                            <w:r>
                              <w:rPr>
                                <w:color w:val="231F20"/>
                                <w:spacing w:val="-13"/>
                              </w:rPr>
                              <w:t xml:space="preserve"> </w:t>
                            </w:r>
                            <w:r>
                              <w:rPr>
                                <w:color w:val="231F20"/>
                                <w:spacing w:val="-2"/>
                              </w:rPr>
                              <w:t>being</w:t>
                            </w:r>
                            <w:r>
                              <w:rPr>
                                <w:color w:val="231F20"/>
                                <w:spacing w:val="-13"/>
                              </w:rPr>
                              <w:t xml:space="preserve"> </w:t>
                            </w:r>
                            <w:r>
                              <w:rPr>
                                <w:color w:val="231F20"/>
                                <w:spacing w:val="-2"/>
                              </w:rPr>
                              <w:t>hunted</w:t>
                            </w:r>
                            <w:r>
                              <w:rPr>
                                <w:color w:val="231F20"/>
                                <w:spacing w:val="-14"/>
                              </w:rPr>
                              <w:t xml:space="preserve"> </w:t>
                            </w:r>
                            <w:r>
                              <w:rPr>
                                <w:color w:val="231F20"/>
                                <w:spacing w:val="-2"/>
                              </w:rPr>
                              <w:t>and</w:t>
                            </w:r>
                            <w:r>
                              <w:rPr>
                                <w:color w:val="231F20"/>
                                <w:spacing w:val="-13"/>
                              </w:rPr>
                              <w:t xml:space="preserve"> </w:t>
                            </w:r>
                            <w:r>
                              <w:rPr>
                                <w:color w:val="231F20"/>
                                <w:spacing w:val="-2"/>
                              </w:rPr>
                              <w:t>killed?</w:t>
                            </w:r>
                            <w:r>
                              <w:rPr>
                                <w:color w:val="231F20"/>
                                <w:spacing w:val="-13"/>
                              </w:rPr>
                              <w:t xml:space="preserve"> </w:t>
                            </w:r>
                            <w:r>
                              <w:rPr>
                                <w:color w:val="231F20"/>
                                <w:spacing w:val="-2"/>
                              </w:rPr>
                              <w:t>Why? Is</w:t>
                            </w:r>
                            <w:r>
                              <w:rPr>
                                <w:color w:val="231F20"/>
                                <w:spacing w:val="-9"/>
                              </w:rPr>
                              <w:t xml:space="preserve"> </w:t>
                            </w:r>
                            <w:r>
                              <w:rPr>
                                <w:color w:val="231F20"/>
                                <w:spacing w:val="-2"/>
                              </w:rPr>
                              <w:t>its</w:t>
                            </w:r>
                            <w:r>
                              <w:rPr>
                                <w:color w:val="231F20"/>
                                <w:spacing w:val="-8"/>
                              </w:rPr>
                              <w:t xml:space="preserve"> </w:t>
                            </w:r>
                            <w:r>
                              <w:rPr>
                                <w:color w:val="231F20"/>
                                <w:spacing w:val="-2"/>
                              </w:rPr>
                              <w:t>food</w:t>
                            </w:r>
                            <w:r>
                              <w:rPr>
                                <w:color w:val="231F20"/>
                                <w:spacing w:val="-8"/>
                              </w:rPr>
                              <w:t xml:space="preserve"> </w:t>
                            </w:r>
                            <w:r>
                              <w:rPr>
                                <w:color w:val="231F20"/>
                                <w:spacing w:val="-2"/>
                              </w:rPr>
                              <w:t>source</w:t>
                            </w:r>
                            <w:r>
                              <w:rPr>
                                <w:color w:val="231F20"/>
                                <w:spacing w:val="-9"/>
                              </w:rPr>
                              <w:t xml:space="preserve"> </w:t>
                            </w:r>
                            <w:r>
                              <w:rPr>
                                <w:color w:val="231F20"/>
                                <w:spacing w:val="-2"/>
                              </w:rPr>
                              <w:t>in</w:t>
                            </w:r>
                            <w:r>
                              <w:rPr>
                                <w:color w:val="231F20"/>
                                <w:spacing w:val="-8"/>
                              </w:rPr>
                              <w:t xml:space="preserve"> </w:t>
                            </w:r>
                            <w:r>
                              <w:rPr>
                                <w:color w:val="231F20"/>
                                <w:spacing w:val="-2"/>
                              </w:rPr>
                              <w:t>danger?</w:t>
                            </w:r>
                            <w:r>
                              <w:rPr>
                                <w:color w:val="231F20"/>
                                <w:spacing w:val="-8"/>
                              </w:rPr>
                              <w:t xml:space="preserve"> </w:t>
                            </w:r>
                            <w:r>
                              <w:rPr>
                                <w:color w:val="231F20"/>
                                <w:spacing w:val="-4"/>
                              </w:rPr>
                              <w:t>Why?</w:t>
                            </w:r>
                          </w:p>
                          <w:p w14:paraId="2C7ED490">
                            <w:pPr>
                              <w:pStyle w:val="11"/>
                              <w:spacing w:before="1"/>
                              <w:ind w:left="280"/>
                            </w:pPr>
                            <w:r>
                              <w:rPr>
                                <w:color w:val="231F20"/>
                                <w:spacing w:val="-2"/>
                              </w:rPr>
                              <w:t>Is</w:t>
                            </w:r>
                            <w:r>
                              <w:rPr>
                                <w:color w:val="231F20"/>
                                <w:spacing w:val="-12"/>
                              </w:rPr>
                              <w:t xml:space="preserve"> </w:t>
                            </w:r>
                            <w:r>
                              <w:rPr>
                                <w:color w:val="231F20"/>
                                <w:spacing w:val="-2"/>
                              </w:rPr>
                              <w:t>its</w:t>
                            </w:r>
                            <w:r>
                              <w:rPr>
                                <w:color w:val="231F20"/>
                                <w:spacing w:val="-11"/>
                              </w:rPr>
                              <w:t xml:space="preserve"> </w:t>
                            </w:r>
                            <w:r>
                              <w:rPr>
                                <w:color w:val="231F20"/>
                                <w:spacing w:val="-2"/>
                              </w:rPr>
                              <w:t>habitat</w:t>
                            </w:r>
                            <w:r>
                              <w:rPr>
                                <w:color w:val="231F20"/>
                                <w:spacing w:val="-12"/>
                              </w:rPr>
                              <w:t xml:space="preserve"> </w:t>
                            </w:r>
                            <w:r>
                              <w:rPr>
                                <w:color w:val="231F20"/>
                                <w:spacing w:val="-2"/>
                              </w:rPr>
                              <w:t>being</w:t>
                            </w:r>
                            <w:r>
                              <w:rPr>
                                <w:color w:val="231F20"/>
                                <w:spacing w:val="-11"/>
                              </w:rPr>
                              <w:t xml:space="preserve"> </w:t>
                            </w:r>
                            <w:r>
                              <w:rPr>
                                <w:color w:val="231F20"/>
                                <w:spacing w:val="-2"/>
                              </w:rPr>
                              <w:t>threatened?</w:t>
                            </w:r>
                            <w:r>
                              <w:rPr>
                                <w:color w:val="231F20"/>
                                <w:spacing w:val="-12"/>
                              </w:rPr>
                              <w:t xml:space="preserve"> </w:t>
                            </w:r>
                            <w:r>
                              <w:rPr>
                                <w:color w:val="231F20"/>
                                <w:spacing w:val="-4"/>
                              </w:rPr>
                              <w:t>Why?</w:t>
                            </w:r>
                          </w:p>
                          <w:p w14:paraId="0CCE40ED">
                            <w:pPr>
                              <w:pStyle w:val="11"/>
                              <w:spacing w:before="89"/>
                              <w:ind w:left="280"/>
                            </w:pPr>
                            <w:r>
                              <w:rPr>
                                <w:color w:val="231F20"/>
                                <w:spacing w:val="-2"/>
                              </w:rPr>
                              <w:t>Do</w:t>
                            </w:r>
                            <w:r>
                              <w:rPr>
                                <w:color w:val="231F20"/>
                                <w:spacing w:val="-10"/>
                              </w:rPr>
                              <w:t xml:space="preserve"> </w:t>
                            </w:r>
                            <w:r>
                              <w:rPr>
                                <w:color w:val="231F20"/>
                                <w:spacing w:val="-2"/>
                              </w:rPr>
                              <w:t>people</w:t>
                            </w:r>
                            <w:r>
                              <w:rPr>
                                <w:color w:val="231F20"/>
                                <w:spacing w:val="-10"/>
                              </w:rPr>
                              <w:t xml:space="preserve"> </w:t>
                            </w:r>
                            <w:r>
                              <w:rPr>
                                <w:color w:val="231F20"/>
                                <w:spacing w:val="-2"/>
                              </w:rPr>
                              <w:t>know</w:t>
                            </w:r>
                            <w:r>
                              <w:rPr>
                                <w:color w:val="231F20"/>
                                <w:spacing w:val="-10"/>
                              </w:rPr>
                              <w:t xml:space="preserve"> </w:t>
                            </w:r>
                            <w:r>
                              <w:rPr>
                                <w:color w:val="231F20"/>
                                <w:spacing w:val="-2"/>
                              </w:rPr>
                              <w:t>that</w:t>
                            </w:r>
                            <w:r>
                              <w:rPr>
                                <w:color w:val="231F20"/>
                                <w:spacing w:val="-9"/>
                              </w:rPr>
                              <w:t xml:space="preserve"> </w:t>
                            </w:r>
                            <w:r>
                              <w:rPr>
                                <w:color w:val="231F20"/>
                                <w:spacing w:val="-2"/>
                              </w:rPr>
                              <w:t>the</w:t>
                            </w:r>
                            <w:r>
                              <w:rPr>
                                <w:color w:val="231F20"/>
                                <w:spacing w:val="-10"/>
                              </w:rPr>
                              <w:t xml:space="preserve"> </w:t>
                            </w:r>
                            <w:r>
                              <w:rPr>
                                <w:color w:val="231F20"/>
                                <w:spacing w:val="-2"/>
                              </w:rPr>
                              <w:t>animal</w:t>
                            </w:r>
                            <w:r>
                              <w:rPr>
                                <w:color w:val="231F20"/>
                                <w:spacing w:val="-10"/>
                              </w:rPr>
                              <w:t xml:space="preserve"> </w:t>
                            </w:r>
                            <w:r>
                              <w:rPr>
                                <w:color w:val="231F20"/>
                                <w:spacing w:val="-2"/>
                              </w:rPr>
                              <w:t>is</w:t>
                            </w:r>
                            <w:r>
                              <w:rPr>
                                <w:color w:val="231F20"/>
                                <w:spacing w:val="-9"/>
                              </w:rPr>
                              <w:t xml:space="preserve"> </w:t>
                            </w:r>
                            <w:r>
                              <w:rPr>
                                <w:color w:val="231F20"/>
                                <w:spacing w:val="-2"/>
                              </w:rPr>
                              <w:t>endangered?</w:t>
                            </w:r>
                            <w:r>
                              <w:rPr>
                                <w:color w:val="231F20"/>
                                <w:spacing w:val="-10"/>
                              </w:rPr>
                              <w:t xml:space="preserve"> </w:t>
                            </w:r>
                            <w:r>
                              <w:rPr>
                                <w:color w:val="231F20"/>
                                <w:spacing w:val="-4"/>
                              </w:rPr>
                              <w:t>How?</w:t>
                            </w:r>
                          </w:p>
                        </w:txbxContent>
                      </wps:txbx>
                      <wps:bodyPr wrap="square" lIns="0" tIns="0" rIns="0" bIns="0" rtlCol="0">
                        <a:noAutofit/>
                      </wps:bodyPr>
                    </wps:wsp>
                  </a:graphicData>
                </a:graphic>
              </wp:anchor>
            </w:drawing>
          </mc:Choice>
          <mc:Fallback>
            <w:pict>
              <v:shape id="Textbox 3405" o:spid="_x0000_s1026" o:spt="202" type="#_x0000_t202" style="position:absolute;left:0pt;margin-left:156.45pt;margin-top:103.85pt;height:69.25pt;width:379.4pt;mso-position-horizontal-relative:page;z-index:251781120;mso-width-relative:page;mso-height-relative:page;" filled="f" stroked="t" coordsize="21600,21600" o:gfxdata="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auakbcAAAADAEAAA8AAAAAAAAAAQAgAAAAIgAAAGRycy9kb3ducmV2LnhtbFBLAQIUABQAAAAI&#10;AIdO4kDniyUj6QEAAN8DAAAOAAAAAAAAAAEAIAAAACsBAABkcnMvZTJvRG9jLnhtbFBLBQYAAAAA&#10;BgAGAFkBAACGBQAAAAA=&#10;">
                <v:fill on="f" focussize="0,0"/>
                <v:stroke weight="0.5pt" color="#F8951D" joinstyle="round" dashstyle="3 1"/>
                <v:imagedata o:title=""/>
                <o:lock v:ext="edit" aspectratio="f"/>
                <v:textbox inset="0mm,0mm,0mm,0mm">
                  <w:txbxContent>
                    <w:p w14:paraId="335213A8">
                      <w:pPr>
                        <w:pStyle w:val="11"/>
                        <w:spacing w:before="46" w:line="324" w:lineRule="auto"/>
                        <w:ind w:left="280" w:right="3876"/>
                      </w:pPr>
                      <w:r>
                        <w:rPr>
                          <w:color w:val="231F20"/>
                          <w:spacing w:val="-2"/>
                        </w:rPr>
                        <w:t>Is</w:t>
                      </w:r>
                      <w:r>
                        <w:rPr>
                          <w:color w:val="231F20"/>
                          <w:spacing w:val="-14"/>
                        </w:rPr>
                        <w:t xml:space="preserve"> </w:t>
                      </w:r>
                      <w:r>
                        <w:rPr>
                          <w:color w:val="231F20"/>
                          <w:spacing w:val="-2"/>
                        </w:rPr>
                        <w:t>it</w:t>
                      </w:r>
                      <w:r>
                        <w:rPr>
                          <w:color w:val="231F20"/>
                          <w:spacing w:val="-13"/>
                        </w:rPr>
                        <w:t xml:space="preserve"> </w:t>
                      </w:r>
                      <w:r>
                        <w:rPr>
                          <w:color w:val="231F20"/>
                          <w:spacing w:val="-2"/>
                        </w:rPr>
                        <w:t>being</w:t>
                      </w:r>
                      <w:r>
                        <w:rPr>
                          <w:color w:val="231F20"/>
                          <w:spacing w:val="-13"/>
                        </w:rPr>
                        <w:t xml:space="preserve"> </w:t>
                      </w:r>
                      <w:r>
                        <w:rPr>
                          <w:color w:val="231F20"/>
                          <w:spacing w:val="-2"/>
                        </w:rPr>
                        <w:t>hunted</w:t>
                      </w:r>
                      <w:r>
                        <w:rPr>
                          <w:color w:val="231F20"/>
                          <w:spacing w:val="-14"/>
                        </w:rPr>
                        <w:t xml:space="preserve"> </w:t>
                      </w:r>
                      <w:r>
                        <w:rPr>
                          <w:color w:val="231F20"/>
                          <w:spacing w:val="-2"/>
                        </w:rPr>
                        <w:t>and</w:t>
                      </w:r>
                      <w:r>
                        <w:rPr>
                          <w:color w:val="231F20"/>
                          <w:spacing w:val="-13"/>
                        </w:rPr>
                        <w:t xml:space="preserve"> </w:t>
                      </w:r>
                      <w:r>
                        <w:rPr>
                          <w:color w:val="231F20"/>
                          <w:spacing w:val="-2"/>
                        </w:rPr>
                        <w:t>killed?</w:t>
                      </w:r>
                      <w:r>
                        <w:rPr>
                          <w:color w:val="231F20"/>
                          <w:spacing w:val="-13"/>
                        </w:rPr>
                        <w:t xml:space="preserve"> </w:t>
                      </w:r>
                      <w:r>
                        <w:rPr>
                          <w:color w:val="231F20"/>
                          <w:spacing w:val="-2"/>
                        </w:rPr>
                        <w:t>Why? Is</w:t>
                      </w:r>
                      <w:r>
                        <w:rPr>
                          <w:color w:val="231F20"/>
                          <w:spacing w:val="-9"/>
                        </w:rPr>
                        <w:t xml:space="preserve"> </w:t>
                      </w:r>
                      <w:r>
                        <w:rPr>
                          <w:color w:val="231F20"/>
                          <w:spacing w:val="-2"/>
                        </w:rPr>
                        <w:t>its</w:t>
                      </w:r>
                      <w:r>
                        <w:rPr>
                          <w:color w:val="231F20"/>
                          <w:spacing w:val="-8"/>
                        </w:rPr>
                        <w:t xml:space="preserve"> </w:t>
                      </w:r>
                      <w:r>
                        <w:rPr>
                          <w:color w:val="231F20"/>
                          <w:spacing w:val="-2"/>
                        </w:rPr>
                        <w:t>food</w:t>
                      </w:r>
                      <w:r>
                        <w:rPr>
                          <w:color w:val="231F20"/>
                          <w:spacing w:val="-8"/>
                        </w:rPr>
                        <w:t xml:space="preserve"> </w:t>
                      </w:r>
                      <w:r>
                        <w:rPr>
                          <w:color w:val="231F20"/>
                          <w:spacing w:val="-2"/>
                        </w:rPr>
                        <w:t>source</w:t>
                      </w:r>
                      <w:r>
                        <w:rPr>
                          <w:color w:val="231F20"/>
                          <w:spacing w:val="-9"/>
                        </w:rPr>
                        <w:t xml:space="preserve"> </w:t>
                      </w:r>
                      <w:r>
                        <w:rPr>
                          <w:color w:val="231F20"/>
                          <w:spacing w:val="-2"/>
                        </w:rPr>
                        <w:t>in</w:t>
                      </w:r>
                      <w:r>
                        <w:rPr>
                          <w:color w:val="231F20"/>
                          <w:spacing w:val="-8"/>
                        </w:rPr>
                        <w:t xml:space="preserve"> </w:t>
                      </w:r>
                      <w:r>
                        <w:rPr>
                          <w:color w:val="231F20"/>
                          <w:spacing w:val="-2"/>
                        </w:rPr>
                        <w:t>danger?</w:t>
                      </w:r>
                      <w:r>
                        <w:rPr>
                          <w:color w:val="231F20"/>
                          <w:spacing w:val="-8"/>
                        </w:rPr>
                        <w:t xml:space="preserve"> </w:t>
                      </w:r>
                      <w:r>
                        <w:rPr>
                          <w:color w:val="231F20"/>
                          <w:spacing w:val="-4"/>
                        </w:rPr>
                        <w:t>Why?</w:t>
                      </w:r>
                    </w:p>
                    <w:p w14:paraId="2C7ED490">
                      <w:pPr>
                        <w:pStyle w:val="11"/>
                        <w:spacing w:before="1"/>
                        <w:ind w:left="280"/>
                      </w:pPr>
                      <w:r>
                        <w:rPr>
                          <w:color w:val="231F20"/>
                          <w:spacing w:val="-2"/>
                        </w:rPr>
                        <w:t>Is</w:t>
                      </w:r>
                      <w:r>
                        <w:rPr>
                          <w:color w:val="231F20"/>
                          <w:spacing w:val="-12"/>
                        </w:rPr>
                        <w:t xml:space="preserve"> </w:t>
                      </w:r>
                      <w:r>
                        <w:rPr>
                          <w:color w:val="231F20"/>
                          <w:spacing w:val="-2"/>
                        </w:rPr>
                        <w:t>its</w:t>
                      </w:r>
                      <w:r>
                        <w:rPr>
                          <w:color w:val="231F20"/>
                          <w:spacing w:val="-11"/>
                        </w:rPr>
                        <w:t xml:space="preserve"> </w:t>
                      </w:r>
                      <w:r>
                        <w:rPr>
                          <w:color w:val="231F20"/>
                          <w:spacing w:val="-2"/>
                        </w:rPr>
                        <w:t>habitat</w:t>
                      </w:r>
                      <w:r>
                        <w:rPr>
                          <w:color w:val="231F20"/>
                          <w:spacing w:val="-12"/>
                        </w:rPr>
                        <w:t xml:space="preserve"> </w:t>
                      </w:r>
                      <w:r>
                        <w:rPr>
                          <w:color w:val="231F20"/>
                          <w:spacing w:val="-2"/>
                        </w:rPr>
                        <w:t>being</w:t>
                      </w:r>
                      <w:r>
                        <w:rPr>
                          <w:color w:val="231F20"/>
                          <w:spacing w:val="-11"/>
                        </w:rPr>
                        <w:t xml:space="preserve"> </w:t>
                      </w:r>
                      <w:r>
                        <w:rPr>
                          <w:color w:val="231F20"/>
                          <w:spacing w:val="-2"/>
                        </w:rPr>
                        <w:t>threatened?</w:t>
                      </w:r>
                      <w:r>
                        <w:rPr>
                          <w:color w:val="231F20"/>
                          <w:spacing w:val="-12"/>
                        </w:rPr>
                        <w:t xml:space="preserve"> </w:t>
                      </w:r>
                      <w:r>
                        <w:rPr>
                          <w:color w:val="231F20"/>
                          <w:spacing w:val="-4"/>
                        </w:rPr>
                        <w:t>Why?</w:t>
                      </w:r>
                    </w:p>
                    <w:p w14:paraId="0CCE40ED">
                      <w:pPr>
                        <w:pStyle w:val="11"/>
                        <w:spacing w:before="89"/>
                        <w:ind w:left="280"/>
                      </w:pPr>
                      <w:r>
                        <w:rPr>
                          <w:color w:val="231F20"/>
                          <w:spacing w:val="-2"/>
                        </w:rPr>
                        <w:t>Do</w:t>
                      </w:r>
                      <w:r>
                        <w:rPr>
                          <w:color w:val="231F20"/>
                          <w:spacing w:val="-10"/>
                        </w:rPr>
                        <w:t xml:space="preserve"> </w:t>
                      </w:r>
                      <w:r>
                        <w:rPr>
                          <w:color w:val="231F20"/>
                          <w:spacing w:val="-2"/>
                        </w:rPr>
                        <w:t>people</w:t>
                      </w:r>
                      <w:r>
                        <w:rPr>
                          <w:color w:val="231F20"/>
                          <w:spacing w:val="-10"/>
                        </w:rPr>
                        <w:t xml:space="preserve"> </w:t>
                      </w:r>
                      <w:r>
                        <w:rPr>
                          <w:color w:val="231F20"/>
                          <w:spacing w:val="-2"/>
                        </w:rPr>
                        <w:t>know</w:t>
                      </w:r>
                      <w:r>
                        <w:rPr>
                          <w:color w:val="231F20"/>
                          <w:spacing w:val="-10"/>
                        </w:rPr>
                        <w:t xml:space="preserve"> </w:t>
                      </w:r>
                      <w:r>
                        <w:rPr>
                          <w:color w:val="231F20"/>
                          <w:spacing w:val="-2"/>
                        </w:rPr>
                        <w:t>that</w:t>
                      </w:r>
                      <w:r>
                        <w:rPr>
                          <w:color w:val="231F20"/>
                          <w:spacing w:val="-9"/>
                        </w:rPr>
                        <w:t xml:space="preserve"> </w:t>
                      </w:r>
                      <w:r>
                        <w:rPr>
                          <w:color w:val="231F20"/>
                          <w:spacing w:val="-2"/>
                        </w:rPr>
                        <w:t>the</w:t>
                      </w:r>
                      <w:r>
                        <w:rPr>
                          <w:color w:val="231F20"/>
                          <w:spacing w:val="-10"/>
                        </w:rPr>
                        <w:t xml:space="preserve"> </w:t>
                      </w:r>
                      <w:r>
                        <w:rPr>
                          <w:color w:val="231F20"/>
                          <w:spacing w:val="-2"/>
                        </w:rPr>
                        <w:t>animal</w:t>
                      </w:r>
                      <w:r>
                        <w:rPr>
                          <w:color w:val="231F20"/>
                          <w:spacing w:val="-10"/>
                        </w:rPr>
                        <w:t xml:space="preserve"> </w:t>
                      </w:r>
                      <w:r>
                        <w:rPr>
                          <w:color w:val="231F20"/>
                          <w:spacing w:val="-2"/>
                        </w:rPr>
                        <w:t>is</w:t>
                      </w:r>
                      <w:r>
                        <w:rPr>
                          <w:color w:val="231F20"/>
                          <w:spacing w:val="-9"/>
                        </w:rPr>
                        <w:t xml:space="preserve"> </w:t>
                      </w:r>
                      <w:r>
                        <w:rPr>
                          <w:color w:val="231F20"/>
                          <w:spacing w:val="-2"/>
                        </w:rPr>
                        <w:t>endangered?</w:t>
                      </w:r>
                      <w:r>
                        <w:rPr>
                          <w:color w:val="231F20"/>
                          <w:spacing w:val="-10"/>
                        </w:rPr>
                        <w:t xml:space="preserve"> </w:t>
                      </w:r>
                      <w:r>
                        <w:rPr>
                          <w:color w:val="231F20"/>
                          <w:spacing w:val="-4"/>
                        </w:rPr>
                        <w:t>How?</w:t>
                      </w:r>
                    </w:p>
                  </w:txbxContent>
                </v:textbox>
              </v:shape>
            </w:pict>
          </mc:Fallback>
        </mc:AlternateContent>
      </w:r>
      <w:r>
        <w:rPr>
          <w:rFonts w:ascii="Tahoma"/>
          <w:color w:val="11797A"/>
          <w:sz w:val="26"/>
        </w:rPr>
        <w:t>Write</w:t>
      </w:r>
      <w:r>
        <w:rPr>
          <w:rFonts w:ascii="Tahoma"/>
          <w:color w:val="11797A"/>
          <w:spacing w:val="-6"/>
          <w:sz w:val="26"/>
        </w:rPr>
        <w:t xml:space="preserve"> </w:t>
      </w:r>
      <w:r>
        <w:rPr>
          <w:rFonts w:ascii="Tahoma"/>
          <w:color w:val="11797A"/>
          <w:sz w:val="26"/>
        </w:rPr>
        <w:t>a</w:t>
      </w:r>
      <w:r>
        <w:rPr>
          <w:rFonts w:ascii="Tahoma"/>
          <w:color w:val="11797A"/>
          <w:spacing w:val="-6"/>
          <w:sz w:val="26"/>
        </w:rPr>
        <w:t xml:space="preserve"> </w:t>
      </w:r>
      <w:r>
        <w:rPr>
          <w:rFonts w:ascii="Tahoma"/>
          <w:color w:val="11797A"/>
          <w:sz w:val="26"/>
        </w:rPr>
        <w:t>letter</w:t>
      </w:r>
      <w:r>
        <w:rPr>
          <w:rFonts w:ascii="Tahoma"/>
          <w:color w:val="11797A"/>
          <w:spacing w:val="-6"/>
          <w:sz w:val="26"/>
        </w:rPr>
        <w:t xml:space="preserve"> </w:t>
      </w:r>
      <w:r>
        <w:rPr>
          <w:rFonts w:ascii="Tahoma"/>
          <w:color w:val="11797A"/>
          <w:sz w:val="26"/>
        </w:rPr>
        <w:t>to</w:t>
      </w:r>
      <w:r>
        <w:rPr>
          <w:rFonts w:ascii="Tahoma"/>
          <w:color w:val="11797A"/>
          <w:spacing w:val="-6"/>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WWF</w:t>
      </w:r>
      <w:r>
        <w:rPr>
          <w:rFonts w:ascii="Tahoma"/>
          <w:color w:val="11797A"/>
          <w:spacing w:val="-6"/>
          <w:sz w:val="26"/>
        </w:rPr>
        <w:t xml:space="preserve"> </w:t>
      </w:r>
      <w:r>
        <w:rPr>
          <w:rFonts w:ascii="Tahoma"/>
          <w:color w:val="11797A"/>
          <w:sz w:val="26"/>
        </w:rPr>
        <w:t>asking</w:t>
      </w:r>
      <w:r>
        <w:rPr>
          <w:rFonts w:ascii="Tahoma"/>
          <w:color w:val="11797A"/>
          <w:spacing w:val="-6"/>
          <w:sz w:val="26"/>
        </w:rPr>
        <w:t xml:space="preserve"> </w:t>
      </w:r>
      <w:r>
        <w:rPr>
          <w:rFonts w:ascii="Tahoma"/>
          <w:color w:val="11797A"/>
          <w:sz w:val="26"/>
        </w:rPr>
        <w:t>them</w:t>
      </w:r>
      <w:r>
        <w:rPr>
          <w:rFonts w:ascii="Tahoma"/>
          <w:color w:val="11797A"/>
          <w:spacing w:val="-6"/>
          <w:sz w:val="26"/>
        </w:rPr>
        <w:t xml:space="preserve"> </w:t>
      </w:r>
      <w:r>
        <w:rPr>
          <w:rFonts w:ascii="Tahoma"/>
          <w:color w:val="11797A"/>
          <w:sz w:val="26"/>
        </w:rPr>
        <w:t>for</w:t>
      </w:r>
      <w:r>
        <w:rPr>
          <w:rFonts w:ascii="Tahoma"/>
          <w:color w:val="11797A"/>
          <w:spacing w:val="-6"/>
          <w:sz w:val="26"/>
        </w:rPr>
        <w:t xml:space="preserve"> </w:t>
      </w:r>
      <w:r>
        <w:rPr>
          <w:rFonts w:ascii="Tahoma"/>
          <w:color w:val="11797A"/>
          <w:sz w:val="26"/>
        </w:rPr>
        <w:t>help</w:t>
      </w:r>
      <w:r>
        <w:rPr>
          <w:rFonts w:ascii="Tahoma"/>
          <w:color w:val="11797A"/>
          <w:spacing w:val="-6"/>
          <w:sz w:val="26"/>
        </w:rPr>
        <w:t xml:space="preserve"> </w:t>
      </w:r>
      <w:r>
        <w:rPr>
          <w:rFonts w:ascii="Tahoma"/>
          <w:color w:val="11797A"/>
          <w:sz w:val="26"/>
        </w:rPr>
        <w:t>to</w:t>
      </w:r>
      <w:r>
        <w:rPr>
          <w:rFonts w:ascii="Tahoma"/>
          <w:color w:val="11797A"/>
          <w:spacing w:val="-6"/>
          <w:sz w:val="26"/>
        </w:rPr>
        <w:t xml:space="preserve"> </w:t>
      </w:r>
      <w:r>
        <w:rPr>
          <w:rFonts w:ascii="Tahoma"/>
          <w:color w:val="11797A"/>
          <w:sz w:val="26"/>
        </w:rPr>
        <w:t>save</w:t>
      </w:r>
      <w:r>
        <w:rPr>
          <w:rFonts w:ascii="Tahoma"/>
          <w:color w:val="11797A"/>
          <w:spacing w:val="-6"/>
          <w:sz w:val="26"/>
        </w:rPr>
        <w:t xml:space="preserve"> </w:t>
      </w:r>
      <w:r>
        <w:rPr>
          <w:rFonts w:ascii="Tahoma"/>
          <w:color w:val="11797A"/>
          <w:sz w:val="26"/>
        </w:rPr>
        <w:t>one</w:t>
      </w:r>
      <w:r>
        <w:rPr>
          <w:rFonts w:ascii="Tahoma"/>
          <w:color w:val="11797A"/>
          <w:spacing w:val="-6"/>
          <w:sz w:val="26"/>
        </w:rPr>
        <w:t xml:space="preserve"> </w:t>
      </w:r>
      <w:r>
        <w:rPr>
          <w:rFonts w:ascii="Tahoma"/>
          <w:color w:val="11797A"/>
          <w:sz w:val="26"/>
        </w:rPr>
        <w:t>of</w:t>
      </w:r>
      <w:r>
        <w:rPr>
          <w:rFonts w:ascii="Tahoma"/>
          <w:color w:val="11797A"/>
          <w:spacing w:val="-6"/>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 xml:space="preserve">endangered </w:t>
      </w:r>
      <w:r>
        <w:rPr>
          <w:rFonts w:ascii="Tahoma"/>
          <w:color w:val="11797A"/>
          <w:w w:val="105"/>
          <w:sz w:val="26"/>
        </w:rPr>
        <w:t>animals</w:t>
      </w:r>
      <w:r>
        <w:rPr>
          <w:rFonts w:ascii="Tahoma"/>
          <w:color w:val="11797A"/>
          <w:spacing w:val="-9"/>
          <w:w w:val="105"/>
          <w:sz w:val="26"/>
        </w:rPr>
        <w:t xml:space="preserve"> </w:t>
      </w:r>
      <w:r>
        <w:rPr>
          <w:rFonts w:ascii="Tahoma"/>
          <w:color w:val="11797A"/>
          <w:w w:val="105"/>
          <w:sz w:val="26"/>
        </w:rPr>
        <w:t>you</w:t>
      </w:r>
      <w:r>
        <w:rPr>
          <w:rFonts w:ascii="Tahoma"/>
          <w:color w:val="11797A"/>
          <w:spacing w:val="-9"/>
          <w:w w:val="105"/>
          <w:sz w:val="26"/>
        </w:rPr>
        <w:t xml:space="preserve"> </w:t>
      </w:r>
      <w:r>
        <w:rPr>
          <w:rFonts w:ascii="Tahoma"/>
          <w:color w:val="11797A"/>
          <w:w w:val="105"/>
          <w:sz w:val="26"/>
        </w:rPr>
        <w:t>are</w:t>
      </w:r>
      <w:r>
        <w:rPr>
          <w:rFonts w:ascii="Tahoma"/>
          <w:color w:val="11797A"/>
          <w:spacing w:val="-9"/>
          <w:w w:val="105"/>
          <w:sz w:val="26"/>
        </w:rPr>
        <w:t xml:space="preserve"> </w:t>
      </w:r>
      <w:r>
        <w:rPr>
          <w:rFonts w:ascii="Tahoma"/>
          <w:color w:val="11797A"/>
          <w:w w:val="105"/>
          <w:sz w:val="26"/>
        </w:rPr>
        <w:t>most</w:t>
      </w:r>
      <w:r>
        <w:rPr>
          <w:rFonts w:ascii="Tahoma"/>
          <w:color w:val="11797A"/>
          <w:spacing w:val="-9"/>
          <w:w w:val="105"/>
          <w:sz w:val="26"/>
        </w:rPr>
        <w:t xml:space="preserve"> </w:t>
      </w:r>
      <w:r>
        <w:rPr>
          <w:rFonts w:ascii="Tahoma"/>
          <w:color w:val="11797A"/>
          <w:w w:val="105"/>
          <w:sz w:val="26"/>
        </w:rPr>
        <w:t>concerned</w:t>
      </w:r>
      <w:r>
        <w:rPr>
          <w:rFonts w:ascii="Tahoma"/>
          <w:color w:val="11797A"/>
          <w:spacing w:val="-9"/>
          <w:w w:val="105"/>
          <w:sz w:val="26"/>
        </w:rPr>
        <w:t xml:space="preserve"> </w:t>
      </w:r>
      <w:r>
        <w:rPr>
          <w:rFonts w:ascii="Tahoma"/>
          <w:color w:val="11797A"/>
          <w:w w:val="105"/>
          <w:sz w:val="26"/>
        </w:rPr>
        <w:t>about.</w:t>
      </w:r>
    </w:p>
    <w:p w14:paraId="29C858CA">
      <w:pPr>
        <w:pStyle w:val="11"/>
        <w:rPr>
          <w:rFonts w:ascii="Tahoma"/>
          <w:sz w:val="20"/>
        </w:rPr>
      </w:pPr>
    </w:p>
    <w:p w14:paraId="4F247DC4">
      <w:pPr>
        <w:pStyle w:val="11"/>
        <w:rPr>
          <w:rFonts w:ascii="Tahoma"/>
          <w:sz w:val="20"/>
        </w:rPr>
      </w:pPr>
    </w:p>
    <w:p w14:paraId="7DE17DD5">
      <w:pPr>
        <w:pStyle w:val="11"/>
        <w:rPr>
          <w:rFonts w:ascii="Tahoma"/>
          <w:sz w:val="20"/>
        </w:rPr>
      </w:pPr>
    </w:p>
    <w:p w14:paraId="51827AF6">
      <w:pPr>
        <w:pStyle w:val="11"/>
        <w:rPr>
          <w:rFonts w:ascii="Tahoma"/>
          <w:sz w:val="20"/>
        </w:rPr>
      </w:pPr>
    </w:p>
    <w:p w14:paraId="0994D70E">
      <w:pPr>
        <w:pStyle w:val="11"/>
        <w:rPr>
          <w:rFonts w:ascii="Tahoma"/>
          <w:sz w:val="20"/>
        </w:rPr>
      </w:pPr>
    </w:p>
    <w:p w14:paraId="230CC512">
      <w:pPr>
        <w:pStyle w:val="11"/>
        <w:rPr>
          <w:rFonts w:ascii="Tahoma"/>
          <w:sz w:val="20"/>
        </w:rPr>
      </w:pPr>
    </w:p>
    <w:p w14:paraId="35FE8C27">
      <w:pPr>
        <w:pStyle w:val="11"/>
        <w:rPr>
          <w:rFonts w:ascii="Tahoma"/>
          <w:sz w:val="20"/>
        </w:rPr>
      </w:pPr>
    </w:p>
    <w:p w14:paraId="65D2F573">
      <w:pPr>
        <w:pStyle w:val="11"/>
        <w:rPr>
          <w:rFonts w:ascii="Tahoma"/>
          <w:sz w:val="20"/>
        </w:rPr>
      </w:pPr>
    </w:p>
    <w:p w14:paraId="02C40B14">
      <w:pPr>
        <w:pStyle w:val="11"/>
        <w:rPr>
          <w:rFonts w:ascii="Tahoma"/>
          <w:sz w:val="20"/>
        </w:rPr>
      </w:pPr>
    </w:p>
    <w:p w14:paraId="6E320967">
      <w:pPr>
        <w:pStyle w:val="11"/>
        <w:rPr>
          <w:rFonts w:ascii="Tahoma"/>
          <w:sz w:val="20"/>
        </w:rPr>
      </w:pPr>
    </w:p>
    <w:p w14:paraId="17786897">
      <w:pPr>
        <w:pStyle w:val="11"/>
        <w:rPr>
          <w:rFonts w:ascii="Tahoma"/>
          <w:sz w:val="20"/>
        </w:rPr>
      </w:pPr>
    </w:p>
    <w:p w14:paraId="644842DB">
      <w:pPr>
        <w:pStyle w:val="11"/>
        <w:rPr>
          <w:rFonts w:ascii="Tahoma"/>
          <w:sz w:val="20"/>
        </w:rPr>
      </w:pPr>
    </w:p>
    <w:p w14:paraId="60685C6F">
      <w:pPr>
        <w:pStyle w:val="11"/>
        <w:rPr>
          <w:rFonts w:ascii="Tahoma"/>
          <w:sz w:val="20"/>
        </w:rPr>
      </w:pPr>
    </w:p>
    <w:p w14:paraId="6CE30E4B">
      <w:pPr>
        <w:pStyle w:val="11"/>
        <w:rPr>
          <w:rFonts w:ascii="Tahoma"/>
          <w:sz w:val="20"/>
        </w:rPr>
      </w:pPr>
    </w:p>
    <w:p w14:paraId="24CED173">
      <w:pPr>
        <w:pStyle w:val="11"/>
        <w:rPr>
          <w:rFonts w:ascii="Tahoma"/>
          <w:sz w:val="20"/>
        </w:rPr>
      </w:pPr>
    </w:p>
    <w:p w14:paraId="711DB76E">
      <w:pPr>
        <w:pStyle w:val="11"/>
        <w:rPr>
          <w:rFonts w:ascii="Tahoma"/>
          <w:sz w:val="20"/>
        </w:rPr>
      </w:pPr>
    </w:p>
    <w:p w14:paraId="7EE55BE4">
      <w:pPr>
        <w:pStyle w:val="11"/>
        <w:rPr>
          <w:rFonts w:ascii="Tahoma"/>
          <w:sz w:val="20"/>
        </w:rPr>
      </w:pPr>
    </w:p>
    <w:p w14:paraId="46B92332">
      <w:pPr>
        <w:pStyle w:val="11"/>
        <w:rPr>
          <w:rFonts w:ascii="Tahoma"/>
          <w:sz w:val="20"/>
        </w:rPr>
      </w:pPr>
    </w:p>
    <w:p w14:paraId="3AB8953E">
      <w:pPr>
        <w:pStyle w:val="11"/>
        <w:rPr>
          <w:rFonts w:ascii="Tahoma"/>
          <w:sz w:val="20"/>
        </w:rPr>
      </w:pPr>
    </w:p>
    <w:p w14:paraId="28D31AA7">
      <w:pPr>
        <w:pStyle w:val="11"/>
        <w:rPr>
          <w:rFonts w:ascii="Tahoma"/>
          <w:sz w:val="20"/>
        </w:rPr>
      </w:pPr>
    </w:p>
    <w:p w14:paraId="37BC4263">
      <w:pPr>
        <w:pStyle w:val="11"/>
        <w:rPr>
          <w:rFonts w:ascii="Tahoma"/>
          <w:sz w:val="20"/>
        </w:rPr>
      </w:pPr>
    </w:p>
    <w:p w14:paraId="26F38E01">
      <w:pPr>
        <w:pStyle w:val="11"/>
        <w:rPr>
          <w:rFonts w:ascii="Tahoma"/>
          <w:sz w:val="20"/>
        </w:rPr>
      </w:pPr>
    </w:p>
    <w:p w14:paraId="5D4D212D">
      <w:pPr>
        <w:pStyle w:val="11"/>
        <w:rPr>
          <w:rFonts w:ascii="Tahoma"/>
          <w:sz w:val="20"/>
        </w:rPr>
      </w:pPr>
    </w:p>
    <w:p w14:paraId="765D9639">
      <w:pPr>
        <w:pStyle w:val="11"/>
        <w:rPr>
          <w:rFonts w:ascii="Tahoma"/>
          <w:sz w:val="20"/>
        </w:rPr>
      </w:pPr>
    </w:p>
    <w:p w14:paraId="4FB32525">
      <w:pPr>
        <w:pStyle w:val="11"/>
        <w:rPr>
          <w:rFonts w:ascii="Tahoma"/>
          <w:sz w:val="20"/>
        </w:rPr>
      </w:pPr>
    </w:p>
    <w:p w14:paraId="5BF89DAC">
      <w:pPr>
        <w:pStyle w:val="11"/>
        <w:rPr>
          <w:rFonts w:ascii="Tahoma"/>
          <w:sz w:val="20"/>
        </w:rPr>
      </w:pPr>
    </w:p>
    <w:p w14:paraId="13EDAC63">
      <w:pPr>
        <w:pStyle w:val="11"/>
        <w:rPr>
          <w:rFonts w:ascii="Tahoma"/>
          <w:sz w:val="20"/>
        </w:rPr>
      </w:pPr>
    </w:p>
    <w:p w14:paraId="3D34B65F">
      <w:pPr>
        <w:pStyle w:val="11"/>
        <w:rPr>
          <w:rFonts w:ascii="Tahoma"/>
          <w:sz w:val="20"/>
        </w:rPr>
      </w:pPr>
    </w:p>
    <w:p w14:paraId="4B5FFEA4">
      <w:pPr>
        <w:pStyle w:val="11"/>
        <w:rPr>
          <w:rFonts w:ascii="Tahoma"/>
          <w:sz w:val="20"/>
        </w:rPr>
      </w:pPr>
    </w:p>
    <w:p w14:paraId="46620A06">
      <w:pPr>
        <w:pStyle w:val="11"/>
        <w:rPr>
          <w:rFonts w:ascii="Tahoma"/>
          <w:sz w:val="20"/>
        </w:rPr>
      </w:pPr>
    </w:p>
    <w:p w14:paraId="31284B31">
      <w:pPr>
        <w:pStyle w:val="11"/>
        <w:rPr>
          <w:rFonts w:ascii="Tahoma"/>
          <w:sz w:val="20"/>
        </w:rPr>
      </w:pPr>
    </w:p>
    <w:p w14:paraId="67BBC10D">
      <w:pPr>
        <w:pStyle w:val="11"/>
        <w:rPr>
          <w:rFonts w:ascii="Tahoma"/>
          <w:sz w:val="20"/>
        </w:rPr>
      </w:pPr>
    </w:p>
    <w:p w14:paraId="3BD1A2CE">
      <w:pPr>
        <w:pStyle w:val="11"/>
        <w:rPr>
          <w:rFonts w:ascii="Tahoma"/>
          <w:sz w:val="20"/>
        </w:rPr>
      </w:pPr>
    </w:p>
    <w:p w14:paraId="394DBDE4">
      <w:pPr>
        <w:pStyle w:val="11"/>
        <w:rPr>
          <w:rFonts w:ascii="Tahoma"/>
          <w:sz w:val="20"/>
        </w:rPr>
      </w:pPr>
    </w:p>
    <w:p w14:paraId="0BA2915F">
      <w:pPr>
        <w:pStyle w:val="11"/>
        <w:rPr>
          <w:rFonts w:ascii="Tahoma"/>
          <w:sz w:val="20"/>
        </w:rPr>
      </w:pPr>
    </w:p>
    <w:p w14:paraId="6F3708A7">
      <w:pPr>
        <w:pStyle w:val="11"/>
        <w:rPr>
          <w:rFonts w:ascii="Tahoma"/>
          <w:sz w:val="20"/>
        </w:rPr>
      </w:pPr>
    </w:p>
    <w:p w14:paraId="0951DF39">
      <w:pPr>
        <w:pStyle w:val="11"/>
        <w:rPr>
          <w:rFonts w:ascii="Tahoma"/>
          <w:sz w:val="20"/>
        </w:rPr>
      </w:pPr>
    </w:p>
    <w:p w14:paraId="3E715011">
      <w:pPr>
        <w:pStyle w:val="11"/>
        <w:rPr>
          <w:rFonts w:ascii="Tahoma"/>
          <w:sz w:val="20"/>
        </w:rPr>
      </w:pPr>
    </w:p>
    <w:p w14:paraId="14E2EB1C">
      <w:pPr>
        <w:pStyle w:val="11"/>
        <w:rPr>
          <w:rFonts w:ascii="Tahoma"/>
          <w:sz w:val="20"/>
        </w:rPr>
      </w:pPr>
    </w:p>
    <w:p w14:paraId="23903335">
      <w:pPr>
        <w:pStyle w:val="11"/>
        <w:rPr>
          <w:rFonts w:ascii="Tahoma"/>
          <w:sz w:val="20"/>
        </w:rPr>
      </w:pPr>
    </w:p>
    <w:p w14:paraId="6A3009B6">
      <w:pPr>
        <w:pStyle w:val="11"/>
        <w:rPr>
          <w:rFonts w:ascii="Tahoma"/>
          <w:sz w:val="20"/>
        </w:rPr>
      </w:pPr>
    </w:p>
    <w:p w14:paraId="2D1670DF">
      <w:pPr>
        <w:pStyle w:val="11"/>
        <w:rPr>
          <w:rFonts w:ascii="Tahoma"/>
          <w:sz w:val="20"/>
        </w:rPr>
      </w:pPr>
    </w:p>
    <w:p w14:paraId="723F1636">
      <w:pPr>
        <w:pStyle w:val="11"/>
        <w:rPr>
          <w:rFonts w:ascii="Tahoma"/>
          <w:sz w:val="20"/>
        </w:rPr>
      </w:pPr>
    </w:p>
    <w:p w14:paraId="2596F695">
      <w:pPr>
        <w:pStyle w:val="11"/>
        <w:rPr>
          <w:rFonts w:ascii="Tahoma"/>
          <w:sz w:val="20"/>
        </w:rPr>
      </w:pPr>
    </w:p>
    <w:p w14:paraId="1ACC666C">
      <w:pPr>
        <w:pStyle w:val="11"/>
        <w:rPr>
          <w:rFonts w:ascii="Tahoma"/>
          <w:sz w:val="20"/>
        </w:rPr>
      </w:pPr>
    </w:p>
    <w:p w14:paraId="37EB04A5">
      <w:pPr>
        <w:pStyle w:val="11"/>
        <w:rPr>
          <w:rFonts w:ascii="Tahoma"/>
          <w:sz w:val="20"/>
        </w:rPr>
      </w:pPr>
    </w:p>
    <w:p w14:paraId="15972451">
      <w:pPr>
        <w:pStyle w:val="11"/>
        <w:rPr>
          <w:rFonts w:ascii="Tahoma"/>
          <w:sz w:val="20"/>
        </w:rPr>
      </w:pPr>
    </w:p>
    <w:p w14:paraId="3EECB69A">
      <w:pPr>
        <w:pStyle w:val="11"/>
        <w:rPr>
          <w:rFonts w:ascii="Tahoma"/>
          <w:sz w:val="20"/>
        </w:rPr>
      </w:pPr>
    </w:p>
    <w:p w14:paraId="5864F868">
      <w:pPr>
        <w:pStyle w:val="11"/>
        <w:rPr>
          <w:rFonts w:ascii="Tahoma"/>
          <w:sz w:val="20"/>
        </w:rPr>
      </w:pPr>
    </w:p>
    <w:p w14:paraId="4645387A">
      <w:pPr>
        <w:pStyle w:val="11"/>
        <w:rPr>
          <w:rFonts w:ascii="Tahoma"/>
          <w:sz w:val="20"/>
        </w:rPr>
      </w:pPr>
    </w:p>
    <w:p w14:paraId="21C36EA2">
      <w:pPr>
        <w:pStyle w:val="11"/>
        <w:spacing w:before="3"/>
        <w:rPr>
          <w:rFonts w:ascii="Tahoma"/>
          <w:sz w:val="18"/>
        </w:rPr>
      </w:pPr>
    </w:p>
    <w:p w14:paraId="73C183FB">
      <w:pPr>
        <w:spacing w:before="1"/>
        <w:ind w:left="0" w:right="617" w:firstLine="0"/>
        <w:jc w:val="right"/>
        <w:rPr>
          <w:rFonts w:ascii="Tahoma"/>
          <w:sz w:val="20"/>
        </w:rPr>
      </w:pPr>
      <w:r>
        <w:rPr>
          <w:rFonts w:ascii="Tahoma"/>
          <w:color w:val="231F20"/>
          <w:spacing w:val="-5"/>
          <w:sz w:val="20"/>
        </w:rPr>
        <w:t>71</w:t>
      </w:r>
    </w:p>
    <w:p w14:paraId="0FC2600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7B97889">
      <w:pPr>
        <w:spacing w:after="0" w:line="240" w:lineRule="auto"/>
        <w:jc w:val="left"/>
        <w:rPr>
          <w:rFonts w:ascii="Tahoma"/>
          <w:sz w:val="20"/>
        </w:rPr>
        <w:sectPr>
          <w:pgSz w:w="11910" w:h="16840"/>
          <w:pgMar w:top="0" w:right="0" w:bottom="0" w:left="0" w:header="720" w:footer="720" w:gutter="0"/>
          <w:cols w:space="720" w:num="1"/>
        </w:sectPr>
      </w:pPr>
    </w:p>
    <w:p w14:paraId="6D515703">
      <w:pPr>
        <w:pStyle w:val="11"/>
        <w:rPr>
          <w:rFonts w:ascii="Tahoma"/>
          <w:sz w:val="20"/>
        </w:rPr>
      </w:pPr>
    </w:p>
    <w:p w14:paraId="111E647C">
      <w:pPr>
        <w:pStyle w:val="11"/>
        <w:spacing w:before="6"/>
        <w:rPr>
          <w:rFonts w:ascii="Tahoma"/>
          <w:sz w:val="26"/>
        </w:rPr>
      </w:pPr>
    </w:p>
    <w:p w14:paraId="5BDDFC6D">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439" name="Group 343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40" name="Graphic 3440"/>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3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ML4ahptAgAAGgYAAA4AAAAAAAAAAQAgAAAAIQEAAGRycy9lMm9Eb2MueG1s&#10;UEsFBgAAAAAGAAYAWQEAAAAGAAAAAA==&#10;">
                <o:lock v:ext="edit" aspectratio="f"/>
                <v:shape id="Graphic 3440" o:spid="_x0000_s1026" o:spt="100" style="position:absolute;left:0;top:635;height:1270;width:323215;" filled="f" stroked="t" coordsize="323215,1" o:gfxdata="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OvnyugAAAN0A&#10;AAAPAAAAAAAAAAEAIAAAACIAAABkcnMvZG93bnJldi54bWxQSwECFAAUAAAACACHTuJAMy8FnjsA&#10;AAA5AAAAEAAAAAAAAAABACAAAAAJAQAAZHJzL3NoYXBleG1sLnhtbFBLBQYAAAAABgAGAFsBAACz&#10;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569B2ACA">
      <w:pPr>
        <w:pStyle w:val="11"/>
        <w:rPr>
          <w:rFonts w:ascii="Tahoma"/>
          <w:sz w:val="20"/>
        </w:rPr>
      </w:pPr>
    </w:p>
    <w:p w14:paraId="548CD3E6">
      <w:pPr>
        <w:pStyle w:val="11"/>
        <w:spacing w:before="7"/>
        <w:rPr>
          <w:rFonts w:ascii="Tahoma"/>
          <w:sz w:val="26"/>
        </w:rPr>
      </w:pPr>
    </w:p>
    <w:p w14:paraId="474E7446">
      <w:pPr>
        <w:spacing w:before="104"/>
        <w:ind w:left="1170" w:right="0" w:firstLine="0"/>
        <w:jc w:val="left"/>
        <w:rPr>
          <w:rFonts w:ascii="Tahoma"/>
          <w:b/>
          <w:sz w:val="35"/>
        </w:rPr>
      </w:pPr>
      <w:r>
        <w:rPr>
          <w:rFonts w:ascii="Tahoma"/>
          <w:b/>
          <w:color w:val="2FBEBE"/>
          <w:spacing w:val="-14"/>
          <w:position w:val="-7"/>
          <w:sz w:val="35"/>
        </w:rPr>
        <w:t>*</w:t>
      </w:r>
      <w:r>
        <w:rPr>
          <w:rFonts w:ascii="Tahoma"/>
          <w:b/>
          <w:color w:val="2FBEBE"/>
          <w:spacing w:val="-6"/>
          <w:position w:val="-7"/>
          <w:sz w:val="35"/>
        </w:rPr>
        <w:t xml:space="preserve"> </w:t>
      </w:r>
      <w:r>
        <w:rPr>
          <w:rFonts w:ascii="Tahoma"/>
          <w:b/>
          <w:color w:val="2FBEBE"/>
          <w:spacing w:val="-14"/>
          <w:sz w:val="35"/>
        </w:rPr>
        <w:t>Expanding</w:t>
      </w:r>
      <w:r>
        <w:rPr>
          <w:rFonts w:ascii="Tahoma"/>
          <w:b/>
          <w:color w:val="2FBEBE"/>
          <w:spacing w:val="-6"/>
          <w:sz w:val="35"/>
        </w:rPr>
        <w:t xml:space="preserve"> </w:t>
      </w:r>
      <w:r>
        <w:rPr>
          <w:rFonts w:ascii="Tahoma"/>
          <w:b/>
          <w:color w:val="2FBEBE"/>
          <w:spacing w:val="-14"/>
          <w:sz w:val="35"/>
        </w:rPr>
        <w:t>Your</w:t>
      </w:r>
      <w:r>
        <w:rPr>
          <w:rFonts w:ascii="Tahoma"/>
          <w:b/>
          <w:color w:val="2FBEBE"/>
          <w:spacing w:val="-6"/>
          <w:sz w:val="35"/>
        </w:rPr>
        <w:t xml:space="preserve"> </w:t>
      </w:r>
      <w:r>
        <w:rPr>
          <w:rFonts w:ascii="Tahoma"/>
          <w:b/>
          <w:color w:val="2FBEBE"/>
          <w:spacing w:val="-14"/>
          <w:sz w:val="35"/>
        </w:rPr>
        <w:t>World</w:t>
      </w:r>
    </w:p>
    <w:p w14:paraId="5149D141">
      <w:pPr>
        <w:pStyle w:val="3"/>
        <w:tabs>
          <w:tab w:val="left" w:pos="2502"/>
        </w:tabs>
        <w:spacing w:before="257"/>
        <w:ind w:right="128"/>
        <w:jc w:val="center"/>
        <w:rPr>
          <w:rFonts w:ascii="Tahoma"/>
        </w:rPr>
      </w:pPr>
      <w:r>
        <w:rPr>
          <w:rFonts w:ascii="Tahoma"/>
          <w:color w:val="0F6F99"/>
          <w:w w:val="90"/>
        </w:rPr>
        <w:t>U</w:t>
      </w:r>
      <w:r>
        <w:rPr>
          <w:rFonts w:ascii="Tahoma"/>
          <w:color w:val="0F6F99"/>
          <w:spacing w:val="19"/>
        </w:rPr>
        <w:t xml:space="preserve"> </w:t>
      </w:r>
      <w:r>
        <w:rPr>
          <w:rFonts w:ascii="Tahoma"/>
          <w:color w:val="0F6F99"/>
          <w:w w:val="90"/>
        </w:rPr>
        <w:t>R</w:t>
      </w:r>
      <w:r>
        <w:rPr>
          <w:rFonts w:ascii="Tahoma"/>
          <w:color w:val="0F6F99"/>
          <w:spacing w:val="20"/>
        </w:rPr>
        <w:t xml:space="preserve"> </w:t>
      </w:r>
      <w:r>
        <w:rPr>
          <w:rFonts w:ascii="Tahoma"/>
          <w:color w:val="0F6F99"/>
          <w:w w:val="90"/>
        </w:rPr>
        <w:t>B</w:t>
      </w:r>
      <w:r>
        <w:rPr>
          <w:rFonts w:ascii="Tahoma"/>
          <w:color w:val="0F6F99"/>
          <w:spacing w:val="20"/>
        </w:rPr>
        <w:t xml:space="preserve"> </w:t>
      </w:r>
      <w:r>
        <w:rPr>
          <w:rFonts w:ascii="Tahoma"/>
          <w:color w:val="0F6F99"/>
          <w:w w:val="90"/>
        </w:rPr>
        <w:t>A</w:t>
      </w:r>
      <w:r>
        <w:rPr>
          <w:rFonts w:ascii="Tahoma"/>
          <w:color w:val="0F6F99"/>
          <w:spacing w:val="20"/>
        </w:rPr>
        <w:t xml:space="preserve"> </w:t>
      </w:r>
      <w:r>
        <w:rPr>
          <w:rFonts w:ascii="Tahoma"/>
          <w:color w:val="0F6F99"/>
          <w:spacing w:val="-10"/>
          <w:w w:val="90"/>
        </w:rPr>
        <w:t>N</w:t>
      </w:r>
      <w:r>
        <w:rPr>
          <w:rFonts w:ascii="Tahoma"/>
          <w:color w:val="0F6F99"/>
        </w:rPr>
        <w:tab/>
      </w:r>
      <w:r>
        <w:rPr>
          <w:rFonts w:ascii="Tahoma"/>
          <w:color w:val="0F6F99"/>
          <w:w w:val="90"/>
        </w:rPr>
        <w:t>W</w:t>
      </w:r>
      <w:r>
        <w:rPr>
          <w:rFonts w:ascii="Tahoma"/>
          <w:color w:val="0F6F99"/>
          <w:spacing w:val="12"/>
        </w:rPr>
        <w:t xml:space="preserve"> </w:t>
      </w:r>
      <w:r>
        <w:rPr>
          <w:rFonts w:ascii="Tahoma"/>
          <w:color w:val="0F6F99"/>
          <w:w w:val="90"/>
        </w:rPr>
        <w:t>I</w:t>
      </w:r>
      <w:r>
        <w:rPr>
          <w:rFonts w:ascii="Tahoma"/>
          <w:color w:val="0F6F99"/>
          <w:spacing w:val="12"/>
        </w:rPr>
        <w:t xml:space="preserve"> </w:t>
      </w:r>
      <w:r>
        <w:rPr>
          <w:rFonts w:ascii="Tahoma"/>
          <w:color w:val="0F6F99"/>
          <w:w w:val="90"/>
        </w:rPr>
        <w:t>L</w:t>
      </w:r>
      <w:r>
        <w:rPr>
          <w:rFonts w:ascii="Tahoma"/>
          <w:color w:val="0F6F99"/>
          <w:spacing w:val="12"/>
        </w:rPr>
        <w:t xml:space="preserve"> </w:t>
      </w:r>
      <w:r>
        <w:rPr>
          <w:rFonts w:ascii="Tahoma"/>
          <w:color w:val="0F6F99"/>
          <w:w w:val="90"/>
        </w:rPr>
        <w:t>D</w:t>
      </w:r>
      <w:r>
        <w:rPr>
          <w:rFonts w:ascii="Tahoma"/>
          <w:color w:val="0F6F99"/>
          <w:spacing w:val="12"/>
        </w:rPr>
        <w:t xml:space="preserve"> </w:t>
      </w:r>
      <w:r>
        <w:rPr>
          <w:rFonts w:ascii="Tahoma"/>
          <w:color w:val="0F6F99"/>
          <w:w w:val="90"/>
        </w:rPr>
        <w:t>L</w:t>
      </w:r>
      <w:r>
        <w:rPr>
          <w:rFonts w:ascii="Tahoma"/>
          <w:color w:val="0F6F99"/>
          <w:spacing w:val="12"/>
        </w:rPr>
        <w:t xml:space="preserve"> </w:t>
      </w:r>
      <w:r>
        <w:rPr>
          <w:rFonts w:ascii="Tahoma"/>
          <w:color w:val="0F6F99"/>
          <w:w w:val="90"/>
        </w:rPr>
        <w:t>I</w:t>
      </w:r>
      <w:r>
        <w:rPr>
          <w:rFonts w:ascii="Tahoma"/>
          <w:color w:val="0F6F99"/>
          <w:spacing w:val="12"/>
        </w:rPr>
        <w:t xml:space="preserve"> </w:t>
      </w:r>
      <w:r>
        <w:rPr>
          <w:rFonts w:ascii="Tahoma"/>
          <w:color w:val="0F6F99"/>
          <w:w w:val="90"/>
        </w:rPr>
        <w:t>F</w:t>
      </w:r>
      <w:r>
        <w:rPr>
          <w:rFonts w:ascii="Tahoma"/>
          <w:color w:val="0F6F99"/>
          <w:spacing w:val="12"/>
        </w:rPr>
        <w:t xml:space="preserve"> </w:t>
      </w:r>
      <w:r>
        <w:rPr>
          <w:rFonts w:ascii="Tahoma"/>
          <w:color w:val="0F6F99"/>
          <w:spacing w:val="-10"/>
          <w:w w:val="90"/>
        </w:rPr>
        <w:t>E</w:t>
      </w:r>
    </w:p>
    <w:p w14:paraId="268EDFA2">
      <w:pPr>
        <w:pStyle w:val="11"/>
        <w:spacing w:before="141" w:line="319" w:lineRule="auto"/>
        <w:ind w:left="1382" w:right="1502"/>
        <w:jc w:val="both"/>
      </w:pPr>
      <w:r>
        <w:rPr>
          <w:color w:val="231F20"/>
        </w:rPr>
        <w:t>Cities</w:t>
      </w:r>
      <w:r>
        <w:rPr>
          <w:color w:val="231F20"/>
          <w:spacing w:val="-15"/>
        </w:rPr>
        <w:t xml:space="preserve"> </w:t>
      </w:r>
      <w:r>
        <w:rPr>
          <w:color w:val="231F20"/>
        </w:rPr>
        <w:t>are diverse ecosystems.</w:t>
      </w:r>
      <w:r>
        <w:rPr>
          <w:color w:val="231F20"/>
          <w:spacing w:val="-2"/>
        </w:rPr>
        <w:t xml:space="preserve"> </w:t>
      </w:r>
      <w:r>
        <w:rPr>
          <w:color w:val="231F20"/>
        </w:rPr>
        <w:t>In addition to visitors from the wild,</w:t>
      </w:r>
      <w:r>
        <w:rPr>
          <w:color w:val="231F20"/>
          <w:spacing w:val="-2"/>
        </w:rPr>
        <w:t xml:space="preserve"> </w:t>
      </w:r>
      <w:r>
        <w:rPr>
          <w:color w:val="231F20"/>
        </w:rPr>
        <w:t>such as coyotes</w:t>
      </w:r>
      <w:r>
        <w:rPr>
          <w:color w:val="231F20"/>
          <w:spacing w:val="-6"/>
        </w:rPr>
        <w:t xml:space="preserve"> ( </w:t>
      </w:r>
      <w:r>
        <w:rPr>
          <w:rFonts w:hint="eastAsia" w:ascii="宋体" w:eastAsia="宋体"/>
          <w:color w:val="231F20"/>
          <w:spacing w:val="8"/>
          <w:position w:val="1"/>
          <w:sz w:val="20"/>
        </w:rPr>
        <w:t>丛林狼</w:t>
      </w:r>
      <w:r>
        <w:rPr>
          <w:color w:val="231F20"/>
        </w:rPr>
        <w:t xml:space="preserve">) </w:t>
      </w:r>
      <w:r>
        <w:rPr>
          <w:color w:val="231F20"/>
          <w:spacing w:val="-2"/>
          <w:w w:val="105"/>
        </w:rPr>
        <w:t>in</w:t>
      </w:r>
      <w:r>
        <w:rPr>
          <w:color w:val="231F20"/>
          <w:spacing w:val="-15"/>
          <w:w w:val="105"/>
        </w:rPr>
        <w:t xml:space="preserve"> </w:t>
      </w:r>
      <w:r>
        <w:rPr>
          <w:color w:val="231F20"/>
          <w:spacing w:val="-2"/>
          <w:w w:val="105"/>
        </w:rPr>
        <w:t>Los</w:t>
      </w:r>
      <w:r>
        <w:rPr>
          <w:color w:val="231F20"/>
          <w:spacing w:val="-14"/>
          <w:w w:val="105"/>
        </w:rPr>
        <w:t xml:space="preserve"> </w:t>
      </w:r>
      <w:r>
        <w:rPr>
          <w:color w:val="231F20"/>
          <w:spacing w:val="-2"/>
          <w:w w:val="105"/>
        </w:rPr>
        <w:t>Angeles</w:t>
      </w:r>
      <w:r>
        <w:rPr>
          <w:color w:val="231F20"/>
          <w:spacing w:val="-14"/>
          <w:w w:val="105"/>
        </w:rPr>
        <w:t xml:space="preserve"> </w:t>
      </w:r>
      <w:r>
        <w:rPr>
          <w:color w:val="231F20"/>
          <w:spacing w:val="-2"/>
          <w:w w:val="105"/>
        </w:rPr>
        <w:t>or</w:t>
      </w:r>
      <w:r>
        <w:rPr>
          <w:color w:val="231F20"/>
          <w:spacing w:val="-14"/>
          <w:w w:val="105"/>
        </w:rPr>
        <w:t xml:space="preserve"> </w:t>
      </w:r>
      <w:r>
        <w:rPr>
          <w:color w:val="231F20"/>
          <w:spacing w:val="-2"/>
          <w:w w:val="105"/>
        </w:rPr>
        <w:t>boars</w:t>
      </w:r>
      <w:r>
        <w:rPr>
          <w:color w:val="231F20"/>
          <w:spacing w:val="-10"/>
          <w:w w:val="105"/>
        </w:rPr>
        <w:t xml:space="preserve"> ( </w:t>
      </w:r>
      <w:r>
        <w:rPr>
          <w:rFonts w:hint="eastAsia" w:ascii="宋体" w:eastAsia="宋体"/>
          <w:color w:val="231F20"/>
          <w:spacing w:val="-10"/>
          <w:w w:val="105"/>
          <w:position w:val="1"/>
          <w:sz w:val="20"/>
        </w:rPr>
        <w:t xml:space="preserve">野猪 </w:t>
      </w:r>
      <w:r>
        <w:rPr>
          <w:color w:val="231F20"/>
          <w:spacing w:val="-8"/>
          <w:w w:val="105"/>
        </w:rPr>
        <w:t xml:space="preserve">) </w:t>
      </w:r>
      <w:r>
        <w:rPr>
          <w:color w:val="231F20"/>
          <w:spacing w:val="-2"/>
          <w:w w:val="105"/>
        </w:rPr>
        <w:t>in</w:t>
      </w:r>
      <w:r>
        <w:rPr>
          <w:color w:val="231F20"/>
          <w:spacing w:val="-7"/>
          <w:w w:val="105"/>
        </w:rPr>
        <w:t xml:space="preserve"> </w:t>
      </w:r>
      <w:r>
        <w:rPr>
          <w:color w:val="231F20"/>
          <w:spacing w:val="-2"/>
          <w:w w:val="105"/>
        </w:rPr>
        <w:t>Berlin,</w:t>
      </w:r>
      <w:r>
        <w:rPr>
          <w:color w:val="231F20"/>
          <w:spacing w:val="-13"/>
          <w:w w:val="105"/>
        </w:rPr>
        <w:t xml:space="preserve"> </w:t>
      </w:r>
      <w:r>
        <w:rPr>
          <w:color w:val="231F20"/>
          <w:spacing w:val="-2"/>
          <w:w w:val="105"/>
        </w:rPr>
        <w:t>a</w:t>
      </w:r>
      <w:r>
        <w:rPr>
          <w:color w:val="231F20"/>
          <w:spacing w:val="-7"/>
          <w:w w:val="105"/>
        </w:rPr>
        <w:t xml:space="preserve"> </w:t>
      </w:r>
      <w:r>
        <w:rPr>
          <w:color w:val="231F20"/>
          <w:spacing w:val="-2"/>
          <w:w w:val="105"/>
        </w:rPr>
        <w:t>large</w:t>
      </w:r>
      <w:r>
        <w:rPr>
          <w:color w:val="231F20"/>
          <w:spacing w:val="-7"/>
          <w:w w:val="105"/>
        </w:rPr>
        <w:t xml:space="preserve"> </w:t>
      </w:r>
      <w:r>
        <w:rPr>
          <w:color w:val="231F20"/>
          <w:spacing w:val="-2"/>
          <w:w w:val="105"/>
        </w:rPr>
        <w:t>number</w:t>
      </w:r>
      <w:r>
        <w:rPr>
          <w:color w:val="231F20"/>
          <w:spacing w:val="-7"/>
          <w:w w:val="105"/>
        </w:rPr>
        <w:t xml:space="preserve"> </w:t>
      </w:r>
      <w:r>
        <w:rPr>
          <w:color w:val="231F20"/>
          <w:spacing w:val="-2"/>
          <w:w w:val="105"/>
        </w:rPr>
        <w:t>of species</w:t>
      </w:r>
      <w:r>
        <w:rPr>
          <w:color w:val="231F20"/>
          <w:spacing w:val="-7"/>
          <w:w w:val="105"/>
        </w:rPr>
        <w:t xml:space="preserve"> </w:t>
      </w:r>
      <w:r>
        <w:rPr>
          <w:color w:val="231F20"/>
          <w:spacing w:val="-2"/>
          <w:w w:val="105"/>
        </w:rPr>
        <w:t>share</w:t>
      </w:r>
      <w:r>
        <w:rPr>
          <w:color w:val="231F20"/>
          <w:spacing w:val="-7"/>
          <w:w w:val="105"/>
        </w:rPr>
        <w:t xml:space="preserve"> </w:t>
      </w:r>
      <w:r>
        <w:rPr>
          <w:color w:val="231F20"/>
          <w:spacing w:val="-2"/>
          <w:w w:val="105"/>
        </w:rPr>
        <w:t>our</w:t>
      </w:r>
      <w:r>
        <w:rPr>
          <w:color w:val="231F20"/>
          <w:spacing w:val="-7"/>
          <w:w w:val="105"/>
        </w:rPr>
        <w:t xml:space="preserve"> </w:t>
      </w:r>
      <w:r>
        <w:rPr>
          <w:color w:val="231F20"/>
          <w:spacing w:val="-2"/>
          <w:w w:val="105"/>
        </w:rPr>
        <w:t>urban</w:t>
      </w:r>
      <w:r>
        <w:rPr>
          <w:color w:val="231F20"/>
          <w:spacing w:val="-7"/>
          <w:w w:val="105"/>
        </w:rPr>
        <w:t xml:space="preserve"> </w:t>
      </w:r>
      <w:r>
        <w:rPr>
          <w:color w:val="231F20"/>
          <w:spacing w:val="-2"/>
          <w:w w:val="105"/>
        </w:rPr>
        <w:t xml:space="preserve">areas. </w:t>
      </w:r>
      <w:r>
        <w:rPr>
          <w:color w:val="231F20"/>
          <w:w w:val="105"/>
        </w:rPr>
        <w:t>As</w:t>
      </w:r>
      <w:r>
        <w:rPr>
          <w:color w:val="231F20"/>
          <w:spacing w:val="-16"/>
          <w:w w:val="105"/>
        </w:rPr>
        <w:t xml:space="preserve"> </w:t>
      </w:r>
      <w:r>
        <w:rPr>
          <w:color w:val="231F20"/>
          <w:w w:val="105"/>
        </w:rPr>
        <w:t>our</w:t>
      </w:r>
      <w:r>
        <w:rPr>
          <w:color w:val="231F20"/>
          <w:spacing w:val="-13"/>
          <w:w w:val="105"/>
        </w:rPr>
        <w:t xml:space="preserve"> </w:t>
      </w:r>
      <w:r>
        <w:rPr>
          <w:color w:val="231F20"/>
          <w:w w:val="105"/>
        </w:rPr>
        <w:t>cities</w:t>
      </w:r>
      <w:r>
        <w:rPr>
          <w:color w:val="231F20"/>
          <w:spacing w:val="-13"/>
          <w:w w:val="105"/>
        </w:rPr>
        <w:t xml:space="preserve"> </w:t>
      </w:r>
      <w:r>
        <w:rPr>
          <w:color w:val="231F20"/>
          <w:w w:val="105"/>
        </w:rPr>
        <w:t>spread,</w:t>
      </w:r>
      <w:r>
        <w:rPr>
          <w:color w:val="231F20"/>
          <w:spacing w:val="-17"/>
          <w:w w:val="105"/>
        </w:rPr>
        <w:t xml:space="preserve"> </w:t>
      </w:r>
      <w:r>
        <w:rPr>
          <w:color w:val="231F20"/>
          <w:w w:val="105"/>
        </w:rPr>
        <w:t>we</w:t>
      </w:r>
      <w:r>
        <w:rPr>
          <w:color w:val="231F20"/>
          <w:spacing w:val="-12"/>
          <w:w w:val="105"/>
        </w:rPr>
        <w:t xml:space="preserve"> </w:t>
      </w:r>
      <w:r>
        <w:rPr>
          <w:color w:val="231F20"/>
          <w:w w:val="105"/>
        </w:rPr>
        <w:t>need</w:t>
      </w:r>
      <w:r>
        <w:rPr>
          <w:color w:val="231F20"/>
          <w:spacing w:val="-13"/>
          <w:w w:val="105"/>
        </w:rPr>
        <w:t xml:space="preserve"> </w:t>
      </w:r>
      <w:r>
        <w:rPr>
          <w:color w:val="231F20"/>
          <w:w w:val="105"/>
        </w:rPr>
        <w:t>to</w:t>
      </w:r>
      <w:r>
        <w:rPr>
          <w:color w:val="231F20"/>
          <w:spacing w:val="-13"/>
          <w:w w:val="105"/>
        </w:rPr>
        <w:t xml:space="preserve"> </w:t>
      </w:r>
      <w:r>
        <w:rPr>
          <w:color w:val="231F20"/>
          <w:w w:val="105"/>
        </w:rPr>
        <w:t>think</w:t>
      </w:r>
      <w:r>
        <w:rPr>
          <w:color w:val="231F20"/>
          <w:spacing w:val="-13"/>
          <w:w w:val="105"/>
        </w:rPr>
        <w:t xml:space="preserve"> </w:t>
      </w:r>
      <w:r>
        <w:rPr>
          <w:color w:val="231F20"/>
          <w:w w:val="105"/>
        </w:rPr>
        <w:t>about</w:t>
      </w:r>
      <w:r>
        <w:rPr>
          <w:color w:val="231F20"/>
          <w:spacing w:val="-13"/>
          <w:w w:val="105"/>
        </w:rPr>
        <w:t xml:space="preserve"> </w:t>
      </w:r>
      <w:r>
        <w:rPr>
          <w:color w:val="231F20"/>
          <w:w w:val="105"/>
        </w:rPr>
        <w:t>what</w:t>
      </w:r>
      <w:r>
        <w:rPr>
          <w:color w:val="231F20"/>
          <w:spacing w:val="-13"/>
          <w:w w:val="105"/>
        </w:rPr>
        <w:t xml:space="preserve"> </w:t>
      </w:r>
      <w:r>
        <w:rPr>
          <w:color w:val="231F20"/>
          <w:w w:val="105"/>
        </w:rPr>
        <w:t>it</w:t>
      </w:r>
      <w:r>
        <w:rPr>
          <w:color w:val="231F20"/>
          <w:spacing w:val="-13"/>
          <w:w w:val="105"/>
        </w:rPr>
        <w:t xml:space="preserve"> </w:t>
      </w:r>
      <w:r>
        <w:rPr>
          <w:color w:val="231F20"/>
          <w:w w:val="105"/>
        </w:rPr>
        <w:t>is</w:t>
      </w:r>
      <w:r>
        <w:rPr>
          <w:color w:val="231F20"/>
          <w:spacing w:val="-13"/>
          <w:w w:val="105"/>
        </w:rPr>
        <w:t xml:space="preserve"> </w:t>
      </w:r>
      <w:r>
        <w:rPr>
          <w:color w:val="231F20"/>
          <w:w w:val="105"/>
        </w:rPr>
        <w:t>like</w:t>
      </w:r>
      <w:r>
        <w:rPr>
          <w:color w:val="231F20"/>
          <w:spacing w:val="-13"/>
          <w:w w:val="105"/>
        </w:rPr>
        <w:t xml:space="preserve"> </w:t>
      </w:r>
      <w:r>
        <w:rPr>
          <w:color w:val="231F20"/>
          <w:w w:val="105"/>
        </w:rPr>
        <w:t>for</w:t>
      </w:r>
      <w:r>
        <w:rPr>
          <w:color w:val="231F20"/>
          <w:spacing w:val="-13"/>
          <w:w w:val="105"/>
        </w:rPr>
        <w:t xml:space="preserve"> </w:t>
      </w:r>
      <w:r>
        <w:rPr>
          <w:color w:val="231F20"/>
          <w:w w:val="105"/>
        </w:rPr>
        <w:t>other</w:t>
      </w:r>
      <w:r>
        <w:rPr>
          <w:color w:val="231F20"/>
          <w:spacing w:val="-13"/>
          <w:w w:val="105"/>
        </w:rPr>
        <w:t xml:space="preserve"> </w:t>
      </w:r>
      <w:r>
        <w:rPr>
          <w:color w:val="231F20"/>
          <w:w w:val="105"/>
        </w:rPr>
        <w:t>species</w:t>
      </w:r>
      <w:r>
        <w:rPr>
          <w:color w:val="231F20"/>
          <w:spacing w:val="-13"/>
          <w:w w:val="105"/>
        </w:rPr>
        <w:t xml:space="preserve"> </w:t>
      </w:r>
      <w:r>
        <w:rPr>
          <w:color w:val="231F20"/>
          <w:w w:val="105"/>
        </w:rPr>
        <w:t>to</w:t>
      </w:r>
      <w:r>
        <w:rPr>
          <w:color w:val="231F20"/>
          <w:spacing w:val="-13"/>
          <w:w w:val="105"/>
        </w:rPr>
        <w:t xml:space="preserve"> </w:t>
      </w:r>
      <w:r>
        <w:rPr>
          <w:color w:val="231F20"/>
          <w:w w:val="105"/>
        </w:rPr>
        <w:t>have</w:t>
      </w:r>
      <w:r>
        <w:rPr>
          <w:color w:val="231F20"/>
          <w:spacing w:val="-13"/>
          <w:w w:val="105"/>
        </w:rPr>
        <w:t xml:space="preserve"> </w:t>
      </w:r>
      <w:r>
        <w:rPr>
          <w:color w:val="231F20"/>
          <w:w w:val="105"/>
        </w:rPr>
        <w:t xml:space="preserve">human </w:t>
      </w:r>
      <w:r>
        <w:rPr>
          <w:color w:val="231F20"/>
          <w:spacing w:val="-2"/>
          <w:w w:val="105"/>
        </w:rPr>
        <w:t>neighbours.</w:t>
      </w:r>
    </w:p>
    <w:p w14:paraId="752FB8EC">
      <w:pPr>
        <w:pStyle w:val="11"/>
        <w:spacing w:before="110" w:line="307" w:lineRule="auto"/>
        <w:ind w:left="1382" w:right="1502"/>
        <w:jc w:val="both"/>
        <w:rPr>
          <w:rFonts w:ascii="Tahoma"/>
        </w:rPr>
      </w:pPr>
      <w:r>
        <w:rPr>
          <w:color w:val="231F20"/>
          <w:spacing w:val="-2"/>
          <w:w w:val="105"/>
        </w:rPr>
        <w:t>Because</w:t>
      </w:r>
      <w:r>
        <w:rPr>
          <w:color w:val="231F20"/>
          <w:spacing w:val="-15"/>
          <w:w w:val="105"/>
        </w:rPr>
        <w:t xml:space="preserve"> </w:t>
      </w:r>
      <w:r>
        <w:rPr>
          <w:color w:val="231F20"/>
          <w:spacing w:val="-2"/>
          <w:w w:val="105"/>
        </w:rPr>
        <w:t>cities</w:t>
      </w:r>
      <w:r>
        <w:rPr>
          <w:color w:val="231F20"/>
          <w:spacing w:val="-14"/>
          <w:w w:val="105"/>
        </w:rPr>
        <w:t xml:space="preserve"> </w:t>
      </w:r>
      <w:r>
        <w:rPr>
          <w:color w:val="231F20"/>
          <w:spacing w:val="-2"/>
          <w:w w:val="105"/>
        </w:rPr>
        <w:t>are</w:t>
      </w:r>
      <w:r>
        <w:rPr>
          <w:color w:val="231F20"/>
          <w:spacing w:val="-14"/>
          <w:w w:val="105"/>
        </w:rPr>
        <w:t xml:space="preserve"> </w:t>
      </w:r>
      <w:r>
        <w:rPr>
          <w:color w:val="231F20"/>
          <w:spacing w:val="-2"/>
          <w:w w:val="105"/>
        </w:rPr>
        <w:t>built</w:t>
      </w:r>
      <w:r>
        <w:rPr>
          <w:color w:val="231F20"/>
          <w:spacing w:val="-14"/>
          <w:w w:val="105"/>
        </w:rPr>
        <w:t xml:space="preserve"> </w:t>
      </w:r>
      <w:r>
        <w:rPr>
          <w:color w:val="231F20"/>
          <w:spacing w:val="-2"/>
          <w:w w:val="105"/>
        </w:rPr>
        <w:t>for</w:t>
      </w:r>
      <w:r>
        <w:rPr>
          <w:color w:val="231F20"/>
          <w:spacing w:val="-14"/>
          <w:w w:val="105"/>
        </w:rPr>
        <w:t xml:space="preserve"> </w:t>
      </w:r>
      <w:r>
        <w:rPr>
          <w:color w:val="231F20"/>
          <w:spacing w:val="-2"/>
          <w:w w:val="105"/>
        </w:rPr>
        <w:t>humans,</w:t>
      </w:r>
      <w:r>
        <w:rPr>
          <w:color w:val="231F20"/>
          <w:spacing w:val="-14"/>
          <w:w w:val="105"/>
        </w:rPr>
        <w:t xml:space="preserve"> </w:t>
      </w:r>
      <w:r>
        <w:rPr>
          <w:color w:val="231F20"/>
          <w:spacing w:val="-2"/>
          <w:w w:val="105"/>
        </w:rPr>
        <w:t>they</w:t>
      </w:r>
      <w:r>
        <w:rPr>
          <w:color w:val="231F20"/>
          <w:spacing w:val="-14"/>
          <w:w w:val="105"/>
        </w:rPr>
        <w:t xml:space="preserve"> </w:t>
      </w:r>
      <w:r>
        <w:rPr>
          <w:color w:val="231F20"/>
          <w:spacing w:val="-2"/>
          <w:w w:val="105"/>
        </w:rPr>
        <w:t>do</w:t>
      </w:r>
      <w:r>
        <w:rPr>
          <w:color w:val="231F20"/>
          <w:spacing w:val="-14"/>
          <w:w w:val="105"/>
        </w:rPr>
        <w:t xml:space="preserve"> </w:t>
      </w:r>
      <w:r>
        <w:rPr>
          <w:color w:val="231F20"/>
          <w:spacing w:val="-2"/>
          <w:w w:val="105"/>
        </w:rPr>
        <w:t>not</w:t>
      </w:r>
      <w:r>
        <w:rPr>
          <w:color w:val="231F20"/>
          <w:spacing w:val="-14"/>
          <w:w w:val="105"/>
        </w:rPr>
        <w:t xml:space="preserve"> </w:t>
      </w:r>
      <w:r>
        <w:rPr>
          <w:color w:val="231F20"/>
          <w:spacing w:val="-2"/>
          <w:w w:val="105"/>
        </w:rPr>
        <w:t>always</w:t>
      </w:r>
      <w:r>
        <w:rPr>
          <w:color w:val="231F20"/>
          <w:spacing w:val="-14"/>
          <w:w w:val="105"/>
        </w:rPr>
        <w:t xml:space="preserve"> </w:t>
      </w:r>
      <w:r>
        <w:rPr>
          <w:color w:val="231F20"/>
          <w:spacing w:val="-2"/>
          <w:w w:val="105"/>
        </w:rPr>
        <w:t>provide</w:t>
      </w:r>
      <w:r>
        <w:rPr>
          <w:color w:val="231F20"/>
          <w:spacing w:val="-14"/>
          <w:w w:val="105"/>
        </w:rPr>
        <w:t xml:space="preserve"> </w:t>
      </w:r>
      <w:r>
        <w:rPr>
          <w:color w:val="231F20"/>
          <w:spacing w:val="-2"/>
          <w:w w:val="105"/>
        </w:rPr>
        <w:t>suitable</w:t>
      </w:r>
      <w:r>
        <w:rPr>
          <w:color w:val="231F20"/>
          <w:spacing w:val="-14"/>
          <w:w w:val="105"/>
        </w:rPr>
        <w:t xml:space="preserve"> </w:t>
      </w:r>
      <w:r>
        <w:rPr>
          <w:color w:val="231F20"/>
          <w:spacing w:val="-2"/>
          <w:w w:val="105"/>
        </w:rPr>
        <w:t>habitats</w:t>
      </w:r>
      <w:r>
        <w:rPr>
          <w:color w:val="231F20"/>
          <w:spacing w:val="-14"/>
          <w:w w:val="105"/>
        </w:rPr>
        <w:t xml:space="preserve"> </w:t>
      </w:r>
      <w:r>
        <w:rPr>
          <w:color w:val="231F20"/>
          <w:spacing w:val="-2"/>
          <w:w w:val="105"/>
        </w:rPr>
        <w:t>for</w:t>
      </w:r>
      <w:r>
        <w:rPr>
          <w:color w:val="231F20"/>
          <w:spacing w:val="-14"/>
          <w:w w:val="105"/>
        </w:rPr>
        <w:t xml:space="preserve"> </w:t>
      </w:r>
      <w:r>
        <w:rPr>
          <w:color w:val="231F20"/>
          <w:spacing w:val="-2"/>
          <w:w w:val="105"/>
        </w:rPr>
        <w:t xml:space="preserve">wildlife. </w:t>
      </w:r>
      <w:r>
        <w:rPr>
          <w:rFonts w:ascii="Tahoma"/>
          <w:color w:val="231F20"/>
          <w:spacing w:val="-2"/>
        </w:rPr>
        <w:t>For</w:t>
      </w:r>
      <w:r>
        <w:rPr>
          <w:rFonts w:ascii="Tahoma"/>
          <w:color w:val="231F20"/>
          <w:spacing w:val="-16"/>
        </w:rPr>
        <w:t xml:space="preserve"> </w:t>
      </w:r>
      <w:r>
        <w:rPr>
          <w:rFonts w:ascii="Tahoma"/>
          <w:color w:val="231F20"/>
          <w:spacing w:val="-2"/>
        </w:rPr>
        <w:t>example,</w:t>
      </w:r>
      <w:r>
        <w:rPr>
          <w:rFonts w:ascii="Tahoma"/>
          <w:color w:val="231F20"/>
          <w:spacing w:val="-15"/>
        </w:rPr>
        <w:t xml:space="preserve"> </w:t>
      </w:r>
      <w:r>
        <w:rPr>
          <w:rFonts w:ascii="Tahoma"/>
          <w:color w:val="231F20"/>
          <w:spacing w:val="-2"/>
        </w:rPr>
        <w:t>most</w:t>
      </w:r>
      <w:r>
        <w:rPr>
          <w:rFonts w:ascii="Tahoma"/>
          <w:color w:val="231F20"/>
          <w:spacing w:val="-15"/>
        </w:rPr>
        <w:t xml:space="preserve"> </w:t>
      </w:r>
      <w:r>
        <w:rPr>
          <w:rFonts w:ascii="Tahoma"/>
          <w:color w:val="231F20"/>
          <w:spacing w:val="-2"/>
        </w:rPr>
        <w:t>city</w:t>
      </w:r>
      <w:r>
        <w:rPr>
          <w:rFonts w:ascii="Tahoma"/>
          <w:color w:val="231F20"/>
          <w:spacing w:val="-12"/>
        </w:rPr>
        <w:t xml:space="preserve"> </w:t>
      </w:r>
      <w:r>
        <w:rPr>
          <w:rFonts w:ascii="Tahoma"/>
          <w:color w:val="231F20"/>
          <w:spacing w:val="-2"/>
        </w:rPr>
        <w:t>parks</w:t>
      </w:r>
      <w:r>
        <w:rPr>
          <w:rFonts w:ascii="Tahoma"/>
          <w:color w:val="231F20"/>
          <w:spacing w:val="-12"/>
        </w:rPr>
        <w:t xml:space="preserve"> </w:t>
      </w:r>
      <w:r>
        <w:rPr>
          <w:rFonts w:ascii="Tahoma"/>
          <w:color w:val="231F20"/>
          <w:spacing w:val="-2"/>
        </w:rPr>
        <w:t>are</w:t>
      </w:r>
      <w:r>
        <w:rPr>
          <w:rFonts w:ascii="Tahoma"/>
          <w:color w:val="231F20"/>
          <w:spacing w:val="-12"/>
        </w:rPr>
        <w:t xml:space="preserve"> </w:t>
      </w:r>
      <w:r>
        <w:rPr>
          <w:rFonts w:ascii="Tahoma"/>
          <w:color w:val="231F20"/>
          <w:spacing w:val="-2"/>
        </w:rPr>
        <w:t>kept</w:t>
      </w:r>
      <w:r>
        <w:rPr>
          <w:rFonts w:ascii="Tahoma"/>
          <w:color w:val="231F20"/>
          <w:spacing w:val="-12"/>
        </w:rPr>
        <w:t xml:space="preserve"> </w:t>
      </w:r>
      <w:r>
        <w:rPr>
          <w:rFonts w:ascii="Tahoma"/>
          <w:color w:val="231F20"/>
          <w:spacing w:val="-2"/>
        </w:rPr>
        <w:t>neat</w:t>
      </w:r>
      <w:r>
        <w:rPr>
          <w:rFonts w:ascii="Tahoma"/>
          <w:color w:val="231F20"/>
          <w:spacing w:val="-12"/>
        </w:rPr>
        <w:t xml:space="preserve"> </w:t>
      </w:r>
      <w:r>
        <w:rPr>
          <w:rFonts w:ascii="Tahoma"/>
          <w:color w:val="231F20"/>
          <w:spacing w:val="-2"/>
        </w:rPr>
        <w:t>and</w:t>
      </w:r>
      <w:r>
        <w:rPr>
          <w:rFonts w:ascii="Tahoma"/>
          <w:color w:val="231F20"/>
          <w:spacing w:val="-12"/>
        </w:rPr>
        <w:t xml:space="preserve"> </w:t>
      </w:r>
      <w:r>
        <w:rPr>
          <w:rFonts w:ascii="Tahoma"/>
          <w:color w:val="231F20"/>
          <w:spacing w:val="-2"/>
        </w:rPr>
        <w:t>tidy</w:t>
      </w:r>
      <w:r>
        <w:rPr>
          <w:rFonts w:ascii="Tahoma"/>
          <w:color w:val="231F20"/>
          <w:spacing w:val="-12"/>
        </w:rPr>
        <w:t xml:space="preserve"> </w:t>
      </w:r>
      <w:r>
        <w:rPr>
          <w:rFonts w:ascii="Tahoma"/>
          <w:color w:val="231F20"/>
          <w:spacing w:val="-2"/>
        </w:rPr>
        <w:t>so</w:t>
      </w:r>
      <w:r>
        <w:rPr>
          <w:rFonts w:ascii="Tahoma"/>
          <w:color w:val="231F20"/>
          <w:spacing w:val="-12"/>
        </w:rPr>
        <w:t xml:space="preserve"> </w:t>
      </w:r>
      <w:r>
        <w:rPr>
          <w:rFonts w:ascii="Tahoma"/>
          <w:color w:val="231F20"/>
          <w:spacing w:val="-2"/>
        </w:rPr>
        <w:t>that</w:t>
      </w:r>
      <w:r>
        <w:rPr>
          <w:rFonts w:ascii="Tahoma"/>
          <w:color w:val="231F20"/>
          <w:spacing w:val="-12"/>
        </w:rPr>
        <w:t xml:space="preserve"> </w:t>
      </w:r>
      <w:r>
        <w:rPr>
          <w:rFonts w:ascii="Tahoma"/>
          <w:color w:val="231F20"/>
          <w:spacing w:val="-2"/>
        </w:rPr>
        <w:t>humans</w:t>
      </w:r>
      <w:r>
        <w:rPr>
          <w:rFonts w:ascii="Tahoma"/>
          <w:color w:val="231F20"/>
          <w:spacing w:val="-12"/>
        </w:rPr>
        <w:t xml:space="preserve"> </w:t>
      </w:r>
      <w:r>
        <w:rPr>
          <w:rFonts w:ascii="Tahoma"/>
          <w:color w:val="231F20"/>
          <w:spacing w:val="-2"/>
        </w:rPr>
        <w:t>will</w:t>
      </w:r>
      <w:r>
        <w:rPr>
          <w:rFonts w:ascii="Tahoma"/>
          <w:color w:val="231F20"/>
          <w:spacing w:val="-12"/>
        </w:rPr>
        <w:t xml:space="preserve"> </w:t>
      </w:r>
      <w:r>
        <w:rPr>
          <w:rFonts w:ascii="Tahoma"/>
          <w:color w:val="231F20"/>
          <w:spacing w:val="-2"/>
        </w:rPr>
        <w:t>find</w:t>
      </w:r>
      <w:r>
        <w:rPr>
          <w:rFonts w:ascii="Tahoma"/>
          <w:color w:val="231F20"/>
          <w:spacing w:val="-12"/>
        </w:rPr>
        <w:t xml:space="preserve"> </w:t>
      </w:r>
      <w:r>
        <w:rPr>
          <w:rFonts w:ascii="Tahoma"/>
          <w:color w:val="231F20"/>
          <w:spacing w:val="-2"/>
        </w:rPr>
        <w:t>them</w:t>
      </w:r>
      <w:r>
        <w:rPr>
          <w:rFonts w:ascii="Tahoma"/>
          <w:color w:val="231F20"/>
          <w:spacing w:val="-12"/>
        </w:rPr>
        <w:t xml:space="preserve"> </w:t>
      </w:r>
      <w:r>
        <w:rPr>
          <w:rFonts w:ascii="Tahoma"/>
          <w:color w:val="231F20"/>
          <w:spacing w:val="-2"/>
        </w:rPr>
        <w:t>beautiful.</w:t>
      </w:r>
      <w:r>
        <w:rPr>
          <w:rFonts w:ascii="Tahoma"/>
          <w:color w:val="231F20"/>
          <w:spacing w:val="-16"/>
        </w:rPr>
        <w:t xml:space="preserve"> </w:t>
      </w:r>
      <w:r>
        <w:rPr>
          <w:rFonts w:ascii="Tahoma"/>
          <w:color w:val="231F20"/>
          <w:spacing w:val="-2"/>
        </w:rPr>
        <w:t xml:space="preserve">But </w:t>
      </w:r>
      <w:r>
        <w:rPr>
          <w:rFonts w:ascii="Tahoma"/>
          <w:color w:val="231F20"/>
          <w:spacing w:val="-4"/>
          <w:w w:val="105"/>
        </w:rPr>
        <w:t>when</w:t>
      </w:r>
      <w:r>
        <w:rPr>
          <w:rFonts w:ascii="Tahoma"/>
          <w:color w:val="231F20"/>
          <w:spacing w:val="-21"/>
          <w:w w:val="105"/>
        </w:rPr>
        <w:t xml:space="preserve"> </w:t>
      </w:r>
      <w:r>
        <w:rPr>
          <w:rFonts w:ascii="Tahoma"/>
          <w:color w:val="231F20"/>
          <w:spacing w:val="-4"/>
          <w:w w:val="105"/>
        </w:rPr>
        <w:t>we</w:t>
      </w:r>
      <w:r>
        <w:rPr>
          <w:rFonts w:ascii="Tahoma"/>
          <w:color w:val="231F20"/>
          <w:spacing w:val="-21"/>
          <w:w w:val="105"/>
        </w:rPr>
        <w:t xml:space="preserve"> </w:t>
      </w:r>
      <w:r>
        <w:rPr>
          <w:rFonts w:ascii="Tahoma"/>
          <w:color w:val="231F20"/>
          <w:spacing w:val="-4"/>
          <w:w w:val="105"/>
        </w:rPr>
        <w:t>cut</w:t>
      </w:r>
      <w:r>
        <w:rPr>
          <w:rFonts w:ascii="Tahoma"/>
          <w:color w:val="231F20"/>
          <w:spacing w:val="-21"/>
          <w:w w:val="105"/>
        </w:rPr>
        <w:t xml:space="preserve"> </w:t>
      </w:r>
      <w:r>
        <w:rPr>
          <w:rFonts w:ascii="Tahoma"/>
          <w:color w:val="231F20"/>
          <w:spacing w:val="-4"/>
          <w:w w:val="105"/>
        </w:rPr>
        <w:t>grass</w:t>
      </w:r>
      <w:r>
        <w:rPr>
          <w:rFonts w:ascii="Tahoma"/>
          <w:color w:val="231F20"/>
          <w:spacing w:val="-21"/>
          <w:w w:val="105"/>
        </w:rPr>
        <w:t xml:space="preserve"> </w:t>
      </w:r>
      <w:r>
        <w:rPr>
          <w:rFonts w:ascii="Tahoma"/>
          <w:color w:val="231F20"/>
          <w:spacing w:val="-4"/>
          <w:w w:val="105"/>
        </w:rPr>
        <w:t>or</w:t>
      </w:r>
      <w:r>
        <w:rPr>
          <w:rFonts w:ascii="Tahoma"/>
          <w:color w:val="231F20"/>
          <w:spacing w:val="-21"/>
          <w:w w:val="105"/>
        </w:rPr>
        <w:t xml:space="preserve"> </w:t>
      </w:r>
      <w:r>
        <w:rPr>
          <w:rFonts w:ascii="Tahoma"/>
          <w:color w:val="231F20"/>
          <w:spacing w:val="-4"/>
          <w:w w:val="105"/>
        </w:rPr>
        <w:t>plant</w:t>
      </w:r>
      <w:r>
        <w:rPr>
          <w:rFonts w:ascii="Tahoma"/>
          <w:color w:val="231F20"/>
          <w:spacing w:val="-21"/>
          <w:w w:val="105"/>
        </w:rPr>
        <w:t xml:space="preserve"> </w:t>
      </w:r>
      <w:r>
        <w:rPr>
          <w:rFonts w:ascii="Tahoma"/>
          <w:color w:val="231F20"/>
          <w:spacing w:val="-4"/>
          <w:w w:val="105"/>
        </w:rPr>
        <w:t>flowers,</w:t>
      </w:r>
      <w:r>
        <w:rPr>
          <w:rFonts w:ascii="Tahoma"/>
          <w:color w:val="231F20"/>
          <w:spacing w:val="-29"/>
          <w:w w:val="105"/>
        </w:rPr>
        <w:t xml:space="preserve"> </w:t>
      </w:r>
      <w:r>
        <w:rPr>
          <w:rFonts w:ascii="Tahoma"/>
          <w:color w:val="231F20"/>
          <w:spacing w:val="-4"/>
          <w:w w:val="105"/>
        </w:rPr>
        <w:t>we</w:t>
      </w:r>
      <w:r>
        <w:rPr>
          <w:rFonts w:ascii="Tahoma"/>
          <w:color w:val="231F20"/>
          <w:spacing w:val="-21"/>
          <w:w w:val="105"/>
        </w:rPr>
        <w:t xml:space="preserve"> </w:t>
      </w:r>
      <w:r>
        <w:rPr>
          <w:rFonts w:ascii="Tahoma"/>
          <w:color w:val="231F20"/>
          <w:spacing w:val="-4"/>
          <w:w w:val="105"/>
        </w:rPr>
        <w:t>destroy</w:t>
      </w:r>
      <w:r>
        <w:rPr>
          <w:rFonts w:ascii="Tahoma"/>
          <w:color w:val="231F20"/>
          <w:spacing w:val="-21"/>
          <w:w w:val="105"/>
        </w:rPr>
        <w:t xml:space="preserve"> </w:t>
      </w:r>
      <w:r>
        <w:rPr>
          <w:rFonts w:ascii="Tahoma"/>
          <w:color w:val="231F20"/>
          <w:spacing w:val="-4"/>
          <w:w w:val="105"/>
        </w:rPr>
        <w:t>natural</w:t>
      </w:r>
      <w:r>
        <w:rPr>
          <w:rFonts w:ascii="Tahoma"/>
          <w:color w:val="231F20"/>
          <w:spacing w:val="-21"/>
          <w:w w:val="105"/>
        </w:rPr>
        <w:t xml:space="preserve"> </w:t>
      </w:r>
      <w:r>
        <w:rPr>
          <w:rFonts w:ascii="Tahoma"/>
          <w:color w:val="231F20"/>
          <w:spacing w:val="-4"/>
          <w:w w:val="105"/>
        </w:rPr>
        <w:t>habitats.</w:t>
      </w:r>
    </w:p>
    <w:p w14:paraId="25F3640C">
      <w:pPr>
        <w:pStyle w:val="11"/>
        <w:spacing w:before="118" w:line="321" w:lineRule="auto"/>
        <w:ind w:left="1382" w:right="5474"/>
        <w:jc w:val="both"/>
      </w:pPr>
      <w:r>
        <w:rPr>
          <w:color w:val="231F20"/>
          <w:w w:val="105"/>
        </w:rPr>
        <w:t>Our</w:t>
      </w:r>
      <w:r>
        <w:rPr>
          <w:color w:val="231F20"/>
          <w:spacing w:val="-2"/>
          <w:w w:val="105"/>
        </w:rPr>
        <w:t xml:space="preserve"> </w:t>
      </w:r>
      <w:r>
        <w:rPr>
          <w:color w:val="231F20"/>
          <w:w w:val="105"/>
        </w:rPr>
        <w:t>actions</w:t>
      </w:r>
      <w:r>
        <w:rPr>
          <w:color w:val="231F20"/>
          <w:spacing w:val="-2"/>
          <w:w w:val="105"/>
        </w:rPr>
        <w:t xml:space="preserve"> </w:t>
      </w:r>
      <w:r>
        <w:rPr>
          <w:color w:val="231F20"/>
          <w:w w:val="105"/>
        </w:rPr>
        <w:t>sometimes</w:t>
      </w:r>
      <w:r>
        <w:rPr>
          <w:color w:val="231F20"/>
          <w:spacing w:val="-2"/>
          <w:w w:val="105"/>
        </w:rPr>
        <w:t xml:space="preserve"> </w:t>
      </w:r>
      <w:r>
        <w:rPr>
          <w:color w:val="231F20"/>
          <w:w w:val="105"/>
        </w:rPr>
        <w:t>help</w:t>
      </w:r>
      <w:r>
        <w:rPr>
          <w:color w:val="231F20"/>
          <w:spacing w:val="-2"/>
          <w:w w:val="105"/>
        </w:rPr>
        <w:t xml:space="preserve"> </w:t>
      </w:r>
      <w:r>
        <w:rPr>
          <w:color w:val="231F20"/>
          <w:w w:val="105"/>
        </w:rPr>
        <w:t>other</w:t>
      </w:r>
      <w:r>
        <w:rPr>
          <w:color w:val="231F20"/>
          <w:spacing w:val="-2"/>
          <w:w w:val="105"/>
        </w:rPr>
        <w:t xml:space="preserve"> </w:t>
      </w:r>
      <w:r>
        <w:rPr>
          <w:color w:val="231F20"/>
          <w:w w:val="105"/>
        </w:rPr>
        <w:t>species.</w:t>
      </w:r>
      <w:r>
        <w:rPr>
          <w:color w:val="231F20"/>
          <w:spacing w:val="-11"/>
          <w:w w:val="105"/>
        </w:rPr>
        <w:t xml:space="preserve"> </w:t>
      </w:r>
      <w:r>
        <w:rPr>
          <w:color w:val="231F20"/>
          <w:w w:val="105"/>
        </w:rPr>
        <w:t>When a</w:t>
      </w:r>
      <w:r>
        <w:rPr>
          <w:color w:val="231F20"/>
          <w:spacing w:val="-6"/>
          <w:w w:val="105"/>
        </w:rPr>
        <w:t xml:space="preserve"> </w:t>
      </w:r>
      <w:r>
        <w:rPr>
          <w:color w:val="231F20"/>
          <w:w w:val="105"/>
        </w:rPr>
        <w:t>bridge</w:t>
      </w:r>
      <w:r>
        <w:rPr>
          <w:color w:val="231F20"/>
          <w:spacing w:val="-6"/>
          <w:w w:val="105"/>
        </w:rPr>
        <w:t xml:space="preserve"> </w:t>
      </w:r>
      <w:r>
        <w:rPr>
          <w:color w:val="231F20"/>
          <w:w w:val="105"/>
        </w:rPr>
        <w:t>in</w:t>
      </w:r>
      <w:r>
        <w:rPr>
          <w:color w:val="231F20"/>
          <w:spacing w:val="-9"/>
          <w:w w:val="105"/>
        </w:rPr>
        <w:t xml:space="preserve"> </w:t>
      </w:r>
      <w:r>
        <w:rPr>
          <w:color w:val="231F20"/>
          <w:w w:val="105"/>
        </w:rPr>
        <w:t>Austin,</w:t>
      </w:r>
      <w:r>
        <w:rPr>
          <w:color w:val="231F20"/>
          <w:spacing w:val="-16"/>
          <w:w w:val="105"/>
        </w:rPr>
        <w:t xml:space="preserve"> </w:t>
      </w:r>
      <w:r>
        <w:rPr>
          <w:color w:val="231F20"/>
          <w:w w:val="105"/>
        </w:rPr>
        <w:t>Texas</w:t>
      </w:r>
      <w:r>
        <w:rPr>
          <w:color w:val="231F20"/>
          <w:spacing w:val="-6"/>
          <w:w w:val="105"/>
        </w:rPr>
        <w:t xml:space="preserve"> </w:t>
      </w:r>
      <w:r>
        <w:rPr>
          <w:color w:val="231F20"/>
          <w:w w:val="105"/>
        </w:rPr>
        <w:t>was</w:t>
      </w:r>
      <w:r>
        <w:rPr>
          <w:color w:val="231F20"/>
          <w:spacing w:val="-6"/>
          <w:w w:val="105"/>
        </w:rPr>
        <w:t xml:space="preserve"> </w:t>
      </w:r>
      <w:r>
        <w:rPr>
          <w:color w:val="231F20"/>
          <w:w w:val="105"/>
        </w:rPr>
        <w:t>repaired,</w:t>
      </w:r>
      <w:r>
        <w:rPr>
          <w:color w:val="231F20"/>
          <w:spacing w:val="-12"/>
          <w:w w:val="105"/>
        </w:rPr>
        <w:t xml:space="preserve"> </w:t>
      </w:r>
      <w:r>
        <w:rPr>
          <w:color w:val="231F20"/>
          <w:w w:val="105"/>
        </w:rPr>
        <w:t xml:space="preserve">engineers added small gaps running along the length of its </w:t>
      </w:r>
      <w:r>
        <w:rPr>
          <w:color w:val="231F20"/>
          <w:spacing w:val="-2"/>
          <w:w w:val="105"/>
        </w:rPr>
        <w:t>bottom.</w:t>
      </w:r>
      <w:r>
        <w:rPr>
          <w:color w:val="231F20"/>
          <w:spacing w:val="-15"/>
          <w:w w:val="105"/>
        </w:rPr>
        <w:t xml:space="preserve"> </w:t>
      </w:r>
      <w:r>
        <w:rPr>
          <w:color w:val="231F20"/>
          <w:spacing w:val="-2"/>
          <w:w w:val="105"/>
        </w:rPr>
        <w:t>This</w:t>
      </w:r>
      <w:r>
        <w:rPr>
          <w:color w:val="231F20"/>
          <w:spacing w:val="-14"/>
          <w:w w:val="105"/>
        </w:rPr>
        <w:t xml:space="preserve"> </w:t>
      </w:r>
      <w:r>
        <w:rPr>
          <w:color w:val="231F20"/>
          <w:spacing w:val="-2"/>
          <w:w w:val="105"/>
        </w:rPr>
        <w:t>made</w:t>
      </w:r>
      <w:r>
        <w:rPr>
          <w:color w:val="231F20"/>
          <w:spacing w:val="-14"/>
          <w:w w:val="105"/>
        </w:rPr>
        <w:t xml:space="preserve"> </w:t>
      </w:r>
      <w:r>
        <w:rPr>
          <w:color w:val="231F20"/>
          <w:spacing w:val="-2"/>
          <w:w w:val="105"/>
        </w:rPr>
        <w:t>a</w:t>
      </w:r>
      <w:r>
        <w:rPr>
          <w:color w:val="231F20"/>
          <w:spacing w:val="-14"/>
          <w:w w:val="105"/>
        </w:rPr>
        <w:t xml:space="preserve"> </w:t>
      </w:r>
      <w:r>
        <w:rPr>
          <w:color w:val="231F20"/>
          <w:spacing w:val="-2"/>
          <w:w w:val="105"/>
        </w:rPr>
        <w:t>good</w:t>
      </w:r>
      <w:r>
        <w:rPr>
          <w:color w:val="231F20"/>
          <w:spacing w:val="-14"/>
          <w:w w:val="105"/>
        </w:rPr>
        <w:t xml:space="preserve"> </w:t>
      </w:r>
      <w:r>
        <w:rPr>
          <w:color w:val="231F20"/>
          <w:spacing w:val="-2"/>
          <w:w w:val="105"/>
        </w:rPr>
        <w:t>home</w:t>
      </w:r>
      <w:r>
        <w:rPr>
          <w:color w:val="231F20"/>
          <w:spacing w:val="-14"/>
          <w:w w:val="105"/>
        </w:rPr>
        <w:t xml:space="preserve"> </w:t>
      </w:r>
      <w:r>
        <w:rPr>
          <w:color w:val="231F20"/>
          <w:spacing w:val="-2"/>
          <w:w w:val="105"/>
        </w:rPr>
        <w:t>for</w:t>
      </w:r>
      <w:r>
        <w:rPr>
          <w:color w:val="231F20"/>
          <w:spacing w:val="-14"/>
          <w:w w:val="105"/>
        </w:rPr>
        <w:t xml:space="preserve"> </w:t>
      </w:r>
      <w:r>
        <w:rPr>
          <w:color w:val="231F20"/>
          <w:spacing w:val="-2"/>
          <w:w w:val="105"/>
        </w:rPr>
        <w:t>bats,</w:t>
      </w:r>
      <w:r>
        <w:rPr>
          <w:color w:val="231F20"/>
          <w:spacing w:val="-14"/>
          <w:w w:val="105"/>
        </w:rPr>
        <w:t xml:space="preserve"> </w:t>
      </w:r>
      <w:r>
        <w:rPr>
          <w:color w:val="231F20"/>
          <w:spacing w:val="-2"/>
          <w:w w:val="105"/>
        </w:rPr>
        <w:t>and</w:t>
      </w:r>
      <w:r>
        <w:rPr>
          <w:color w:val="231F20"/>
          <w:spacing w:val="-14"/>
          <w:w w:val="105"/>
        </w:rPr>
        <w:t xml:space="preserve"> </w:t>
      </w:r>
      <w:r>
        <w:rPr>
          <w:color w:val="231F20"/>
          <w:spacing w:val="-2"/>
          <w:w w:val="105"/>
        </w:rPr>
        <w:t xml:space="preserve">soon </w:t>
      </w:r>
      <w:r>
        <w:rPr>
          <w:color w:val="231F20"/>
          <w:w w:val="105"/>
        </w:rPr>
        <w:t>the</w:t>
      </w:r>
      <w:r>
        <w:rPr>
          <w:color w:val="231F20"/>
          <w:spacing w:val="-1"/>
          <w:w w:val="105"/>
        </w:rPr>
        <w:t xml:space="preserve"> </w:t>
      </w:r>
      <w:r>
        <w:rPr>
          <w:color w:val="231F20"/>
          <w:w w:val="105"/>
        </w:rPr>
        <w:t>bridge</w:t>
      </w:r>
      <w:r>
        <w:rPr>
          <w:color w:val="231F20"/>
          <w:spacing w:val="-1"/>
          <w:w w:val="105"/>
        </w:rPr>
        <w:t xml:space="preserve"> </w:t>
      </w:r>
      <w:r>
        <w:rPr>
          <w:color w:val="231F20"/>
          <w:w w:val="105"/>
        </w:rPr>
        <w:t>was</w:t>
      </w:r>
      <w:r>
        <w:rPr>
          <w:color w:val="231F20"/>
          <w:spacing w:val="-2"/>
          <w:w w:val="105"/>
        </w:rPr>
        <w:t xml:space="preserve"> </w:t>
      </w:r>
      <w:r>
        <w:rPr>
          <w:color w:val="231F20"/>
          <w:w w:val="105"/>
        </w:rPr>
        <w:t>the</w:t>
      </w:r>
      <w:r>
        <w:rPr>
          <w:color w:val="231F20"/>
          <w:spacing w:val="-1"/>
          <w:w w:val="105"/>
        </w:rPr>
        <w:t xml:space="preserve"> </w:t>
      </w:r>
      <w:r>
        <w:rPr>
          <w:color w:val="231F20"/>
          <w:w w:val="105"/>
        </w:rPr>
        <w:t>home</w:t>
      </w:r>
      <w:r>
        <w:rPr>
          <w:color w:val="231F20"/>
          <w:spacing w:val="-1"/>
          <w:w w:val="105"/>
        </w:rPr>
        <w:t xml:space="preserve"> </w:t>
      </w:r>
      <w:r>
        <w:rPr>
          <w:color w:val="231F20"/>
          <w:w w:val="105"/>
        </w:rPr>
        <w:t>of thousands</w:t>
      </w:r>
      <w:r>
        <w:rPr>
          <w:color w:val="231F20"/>
          <w:spacing w:val="-1"/>
          <w:w w:val="105"/>
        </w:rPr>
        <w:t xml:space="preserve"> </w:t>
      </w:r>
      <w:r>
        <w:rPr>
          <w:color w:val="231F20"/>
          <w:w w:val="105"/>
        </w:rPr>
        <w:t>of bats.</w:t>
      </w:r>
      <w:r>
        <w:rPr>
          <w:color w:val="231F20"/>
          <w:spacing w:val="-11"/>
          <w:w w:val="105"/>
        </w:rPr>
        <w:t xml:space="preserve"> </w:t>
      </w:r>
      <w:r>
        <w:rPr>
          <w:color w:val="231F20"/>
          <w:w w:val="105"/>
        </w:rPr>
        <w:t xml:space="preserve">At first, people were afraid of the bats and tried to </w:t>
      </w:r>
      <w:r>
        <w:rPr>
          <w:color w:val="231F20"/>
          <w:spacing w:val="-2"/>
          <w:w w:val="105"/>
        </w:rPr>
        <w:t>get</w:t>
      </w:r>
      <w:r>
        <w:rPr>
          <w:color w:val="231F20"/>
          <w:spacing w:val="-15"/>
          <w:w w:val="105"/>
        </w:rPr>
        <w:t xml:space="preserve"> </w:t>
      </w:r>
      <w:r>
        <w:rPr>
          <w:color w:val="231F20"/>
          <w:spacing w:val="-2"/>
          <w:w w:val="105"/>
        </w:rPr>
        <w:t>rid</w:t>
      </w:r>
      <w:r>
        <w:rPr>
          <w:color w:val="231F20"/>
          <w:spacing w:val="-14"/>
          <w:w w:val="105"/>
        </w:rPr>
        <w:t xml:space="preserve"> </w:t>
      </w:r>
      <w:r>
        <w:rPr>
          <w:color w:val="231F20"/>
          <w:spacing w:val="-2"/>
          <w:w w:val="105"/>
        </w:rPr>
        <w:t>of</w:t>
      </w:r>
      <w:r>
        <w:rPr>
          <w:color w:val="231F20"/>
          <w:spacing w:val="-8"/>
          <w:w w:val="105"/>
        </w:rPr>
        <w:t xml:space="preserve"> </w:t>
      </w:r>
      <w:r>
        <w:rPr>
          <w:color w:val="231F20"/>
          <w:spacing w:val="-2"/>
          <w:w w:val="105"/>
        </w:rPr>
        <w:t>them.</w:t>
      </w:r>
      <w:r>
        <w:rPr>
          <w:color w:val="231F20"/>
          <w:spacing w:val="-14"/>
          <w:w w:val="105"/>
        </w:rPr>
        <w:t xml:space="preserve"> </w:t>
      </w:r>
      <w:r>
        <w:rPr>
          <w:color w:val="231F20"/>
          <w:spacing w:val="-2"/>
          <w:w w:val="105"/>
        </w:rPr>
        <w:t>Now,</w:t>
      </w:r>
      <w:r>
        <w:rPr>
          <w:color w:val="231F20"/>
          <w:spacing w:val="-14"/>
          <w:w w:val="105"/>
        </w:rPr>
        <w:t xml:space="preserve"> </w:t>
      </w:r>
      <w:r>
        <w:rPr>
          <w:color w:val="231F20"/>
          <w:spacing w:val="-2"/>
          <w:w w:val="105"/>
        </w:rPr>
        <w:t>they</w:t>
      </w:r>
      <w:r>
        <w:rPr>
          <w:color w:val="231F20"/>
          <w:spacing w:val="-12"/>
          <w:w w:val="105"/>
        </w:rPr>
        <w:t xml:space="preserve"> </w:t>
      </w:r>
      <w:r>
        <w:rPr>
          <w:color w:val="231F20"/>
          <w:spacing w:val="-2"/>
          <w:w w:val="105"/>
        </w:rPr>
        <w:t>have</w:t>
      </w:r>
      <w:r>
        <w:rPr>
          <w:color w:val="231F20"/>
          <w:spacing w:val="-12"/>
          <w:w w:val="105"/>
        </w:rPr>
        <w:t xml:space="preserve"> </w:t>
      </w:r>
      <w:r>
        <w:rPr>
          <w:color w:val="231F20"/>
          <w:spacing w:val="-2"/>
          <w:w w:val="105"/>
        </w:rPr>
        <w:t>come</w:t>
      </w:r>
      <w:r>
        <w:rPr>
          <w:color w:val="231F20"/>
          <w:spacing w:val="-11"/>
          <w:w w:val="105"/>
        </w:rPr>
        <w:t xml:space="preserve"> </w:t>
      </w:r>
      <w:r>
        <w:rPr>
          <w:color w:val="231F20"/>
          <w:spacing w:val="-2"/>
          <w:w w:val="105"/>
        </w:rPr>
        <w:t>to</w:t>
      </w:r>
      <w:r>
        <w:rPr>
          <w:color w:val="231F20"/>
          <w:spacing w:val="-12"/>
          <w:w w:val="105"/>
        </w:rPr>
        <w:t xml:space="preserve"> </w:t>
      </w:r>
      <w:r>
        <w:rPr>
          <w:color w:val="231F20"/>
          <w:spacing w:val="-2"/>
          <w:w w:val="105"/>
        </w:rPr>
        <w:t>value</w:t>
      </w:r>
      <w:r>
        <w:rPr>
          <w:color w:val="231F20"/>
          <w:spacing w:val="-12"/>
          <w:w w:val="105"/>
        </w:rPr>
        <w:t xml:space="preserve"> </w:t>
      </w:r>
      <w:r>
        <w:rPr>
          <w:color w:val="231F20"/>
          <w:spacing w:val="-4"/>
          <w:w w:val="105"/>
        </w:rPr>
        <w:t>their</w:t>
      </w:r>
    </w:p>
    <w:p w14:paraId="0A4C477D">
      <w:pPr>
        <w:pStyle w:val="11"/>
        <w:spacing w:before="6" w:line="321" w:lineRule="auto"/>
        <w:ind w:left="1382" w:right="5446"/>
        <w:jc w:val="both"/>
      </w:pPr>
      <w:r>
        <w:rPr>
          <w:color w:val="231F20"/>
          <w:spacing w:val="-4"/>
          <w:w w:val="105"/>
        </w:rPr>
        <w:t>winged</w:t>
      </w:r>
      <w:r>
        <w:rPr>
          <w:color w:val="231F20"/>
          <w:spacing w:val="-13"/>
          <w:w w:val="105"/>
        </w:rPr>
        <w:t xml:space="preserve"> </w:t>
      </w:r>
      <w:r>
        <w:rPr>
          <w:color w:val="231F20"/>
          <w:spacing w:val="-4"/>
          <w:w w:val="105"/>
        </w:rPr>
        <w:t>neighbours.</w:t>
      </w:r>
      <w:r>
        <w:rPr>
          <w:color w:val="231F20"/>
          <w:spacing w:val="-12"/>
          <w:w w:val="105"/>
        </w:rPr>
        <w:t xml:space="preserve"> </w:t>
      </w:r>
      <w:r>
        <w:rPr>
          <w:color w:val="231F20"/>
          <w:spacing w:val="-4"/>
          <w:w w:val="105"/>
        </w:rPr>
        <w:t>The</w:t>
      </w:r>
      <w:r>
        <w:rPr>
          <w:color w:val="231F20"/>
          <w:spacing w:val="-12"/>
          <w:w w:val="105"/>
        </w:rPr>
        <w:t xml:space="preserve"> </w:t>
      </w:r>
      <w:r>
        <w:rPr>
          <w:color w:val="231F20"/>
          <w:spacing w:val="-4"/>
          <w:w w:val="105"/>
        </w:rPr>
        <w:t>bats</w:t>
      </w:r>
      <w:r>
        <w:rPr>
          <w:color w:val="231F20"/>
          <w:spacing w:val="-12"/>
          <w:w w:val="105"/>
        </w:rPr>
        <w:t xml:space="preserve"> </w:t>
      </w:r>
      <w:r>
        <w:rPr>
          <w:color w:val="231F20"/>
          <w:spacing w:val="-4"/>
          <w:w w:val="105"/>
        </w:rPr>
        <w:t>are</w:t>
      </w:r>
      <w:r>
        <w:rPr>
          <w:color w:val="231F20"/>
          <w:spacing w:val="-12"/>
          <w:w w:val="105"/>
        </w:rPr>
        <w:t xml:space="preserve"> </w:t>
      </w:r>
      <w:r>
        <w:rPr>
          <w:color w:val="231F20"/>
          <w:spacing w:val="-4"/>
          <w:w w:val="105"/>
        </w:rPr>
        <w:t>a</w:t>
      </w:r>
      <w:r>
        <w:rPr>
          <w:color w:val="231F20"/>
          <w:spacing w:val="-12"/>
          <w:w w:val="105"/>
        </w:rPr>
        <w:t xml:space="preserve"> </w:t>
      </w:r>
      <w:r>
        <w:rPr>
          <w:color w:val="231F20"/>
          <w:spacing w:val="-4"/>
          <w:w w:val="105"/>
        </w:rPr>
        <w:t>tourist</w:t>
      </w:r>
      <w:r>
        <w:rPr>
          <w:color w:val="231F20"/>
          <w:spacing w:val="-12"/>
          <w:w w:val="105"/>
        </w:rPr>
        <w:t xml:space="preserve"> </w:t>
      </w:r>
      <w:r>
        <w:rPr>
          <w:color w:val="231F20"/>
          <w:spacing w:val="-4"/>
          <w:w w:val="105"/>
        </w:rPr>
        <w:t xml:space="preserve">attraction, </w:t>
      </w:r>
      <w:r>
        <w:rPr>
          <w:color w:val="231F20"/>
          <w:w w:val="105"/>
        </w:rPr>
        <w:t>and</w:t>
      </w:r>
      <w:r>
        <w:rPr>
          <w:color w:val="231F20"/>
          <w:spacing w:val="-15"/>
          <w:w w:val="105"/>
        </w:rPr>
        <w:t xml:space="preserve"> </w:t>
      </w:r>
      <w:r>
        <w:rPr>
          <w:color w:val="231F20"/>
          <w:w w:val="105"/>
        </w:rPr>
        <w:t>they</w:t>
      </w:r>
      <w:r>
        <w:rPr>
          <w:color w:val="231F20"/>
          <w:spacing w:val="-15"/>
          <w:w w:val="105"/>
        </w:rPr>
        <w:t xml:space="preserve"> </w:t>
      </w:r>
      <w:r>
        <w:rPr>
          <w:color w:val="231F20"/>
          <w:w w:val="105"/>
        </w:rPr>
        <w:t>eat</w:t>
      </w:r>
      <w:r>
        <w:rPr>
          <w:color w:val="231F20"/>
          <w:spacing w:val="-15"/>
          <w:w w:val="105"/>
        </w:rPr>
        <w:t xml:space="preserve"> </w:t>
      </w:r>
      <w:r>
        <w:rPr>
          <w:color w:val="231F20"/>
          <w:w w:val="105"/>
        </w:rPr>
        <w:t>lots</w:t>
      </w:r>
      <w:r>
        <w:rPr>
          <w:color w:val="231F20"/>
          <w:spacing w:val="-15"/>
          <w:w w:val="105"/>
        </w:rPr>
        <w:t xml:space="preserve"> </w:t>
      </w:r>
      <w:r>
        <w:rPr>
          <w:color w:val="231F20"/>
          <w:w w:val="105"/>
        </w:rPr>
        <w:t>of</w:t>
      </w:r>
      <w:r>
        <w:rPr>
          <w:color w:val="231F20"/>
          <w:spacing w:val="-10"/>
          <w:w w:val="105"/>
        </w:rPr>
        <w:t xml:space="preserve"> </w:t>
      </w:r>
      <w:r>
        <w:rPr>
          <w:color w:val="231F20"/>
          <w:w w:val="105"/>
        </w:rPr>
        <w:t>bugs</w:t>
      </w:r>
      <w:r>
        <w:rPr>
          <w:color w:val="231F20"/>
          <w:spacing w:val="-15"/>
          <w:w w:val="105"/>
        </w:rPr>
        <w:t xml:space="preserve"> </w:t>
      </w:r>
      <w:r>
        <w:rPr>
          <w:color w:val="231F20"/>
          <w:w w:val="105"/>
        </w:rPr>
        <w:t>every</w:t>
      </w:r>
      <w:r>
        <w:rPr>
          <w:color w:val="231F20"/>
          <w:spacing w:val="-15"/>
          <w:w w:val="105"/>
        </w:rPr>
        <w:t xml:space="preserve"> </w:t>
      </w:r>
      <w:r>
        <w:rPr>
          <w:color w:val="231F20"/>
          <w:w w:val="105"/>
        </w:rPr>
        <w:t>night.</w:t>
      </w:r>
    </w:p>
    <w:p w14:paraId="3EECE9C3">
      <w:pPr>
        <w:pStyle w:val="11"/>
        <w:spacing w:before="104" w:line="321" w:lineRule="auto"/>
        <w:ind w:left="1382" w:right="5193"/>
        <w:jc w:val="both"/>
      </w:pPr>
      <w:r>
        <w:rPr>
          <w:color w:val="231F20"/>
        </w:rPr>
        <w:t>There are also structures built with the objective of bringing wildlife into the city. The Beijing Olympic Forest Park is a good example. The park used native plants and created open, natural spaces for wildlife. The</w:t>
      </w:r>
      <w:r>
        <w:rPr>
          <w:color w:val="231F20"/>
          <w:spacing w:val="-1"/>
        </w:rPr>
        <w:t xml:space="preserve"> </w:t>
      </w:r>
      <w:r>
        <w:rPr>
          <w:color w:val="231F20"/>
        </w:rPr>
        <w:t>result</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zone</w:t>
      </w:r>
      <w:r>
        <w:rPr>
          <w:color w:val="231F20"/>
          <w:spacing w:val="-1"/>
        </w:rPr>
        <w:t xml:space="preserve"> </w:t>
      </w:r>
      <w:r>
        <w:rPr>
          <w:color w:val="231F20"/>
        </w:rPr>
        <w:t>in</w:t>
      </w:r>
      <w:r>
        <w:rPr>
          <w:color w:val="231F20"/>
          <w:spacing w:val="-1"/>
        </w:rPr>
        <w:t xml:space="preserve"> </w:t>
      </w:r>
      <w:r>
        <w:rPr>
          <w:color w:val="231F20"/>
        </w:rPr>
        <w:t>Beijing</w:t>
      </w:r>
      <w:r>
        <w:rPr>
          <w:color w:val="231F20"/>
          <w:spacing w:val="-1"/>
        </w:rPr>
        <w:t xml:space="preserve"> </w:t>
      </w:r>
      <w:r>
        <w:rPr>
          <w:color w:val="231F20"/>
        </w:rPr>
        <w:t>with</w:t>
      </w:r>
      <w:r>
        <w:rPr>
          <w:color w:val="231F20"/>
          <w:spacing w:val="-1"/>
        </w:rPr>
        <w:t xml:space="preserve"> </w:t>
      </w:r>
      <w:r>
        <w:rPr>
          <w:color w:val="231F20"/>
        </w:rPr>
        <w:t>over</w:t>
      </w:r>
      <w:r>
        <w:rPr>
          <w:color w:val="231F20"/>
          <w:spacing w:val="-1"/>
        </w:rPr>
        <w:t xml:space="preserve"> </w:t>
      </w:r>
      <w:r>
        <w:rPr>
          <w:color w:val="231F20"/>
        </w:rPr>
        <w:t>160</w:t>
      </w:r>
      <w:r>
        <w:rPr>
          <w:color w:val="231F20"/>
          <w:spacing w:val="-1"/>
        </w:rPr>
        <w:t xml:space="preserve"> </w:t>
      </w:r>
      <w:r>
        <w:rPr>
          <w:color w:val="231F20"/>
        </w:rPr>
        <w:t>species</w:t>
      </w:r>
      <w:r>
        <w:rPr>
          <w:color w:val="231F20"/>
          <w:spacing w:val="-1"/>
        </w:rPr>
        <w:t xml:space="preserve"> </w:t>
      </w:r>
      <w:r>
        <w:rPr>
          <w:color w:val="231F20"/>
        </w:rPr>
        <w:t>of birds.</w:t>
      </w:r>
      <w:r>
        <w:rPr>
          <w:color w:val="231F20"/>
          <w:spacing w:val="-2"/>
        </w:rPr>
        <w:t xml:space="preserve"> </w:t>
      </w:r>
      <w:r>
        <w:rPr>
          <w:color w:val="231F20"/>
        </w:rPr>
        <w:t>In many ways,</w:t>
      </w:r>
      <w:r>
        <w:rPr>
          <w:color w:val="231F20"/>
          <w:spacing w:val="-2"/>
        </w:rPr>
        <w:t xml:space="preserve"> </w:t>
      </w:r>
      <w:r>
        <w:rPr>
          <w:color w:val="231F20"/>
        </w:rPr>
        <w:t>the park is the opposite of a zoo. Instead</w:t>
      </w:r>
      <w:r>
        <w:rPr>
          <w:color w:val="231F20"/>
          <w:spacing w:val="-4"/>
        </w:rPr>
        <w:t xml:space="preserve"> </w:t>
      </w:r>
      <w:r>
        <w:rPr>
          <w:color w:val="231F20"/>
        </w:rPr>
        <w:t>of being</w:t>
      </w:r>
      <w:r>
        <w:rPr>
          <w:color w:val="231F20"/>
          <w:spacing w:val="-4"/>
        </w:rPr>
        <w:t xml:space="preserve"> </w:t>
      </w:r>
      <w:r>
        <w:rPr>
          <w:color w:val="231F20"/>
        </w:rPr>
        <w:t>kept</w:t>
      </w:r>
      <w:r>
        <w:rPr>
          <w:color w:val="231F20"/>
          <w:spacing w:val="-4"/>
        </w:rPr>
        <w:t xml:space="preserve"> </w:t>
      </w:r>
      <w:r>
        <w:rPr>
          <w:color w:val="231F20"/>
        </w:rPr>
        <w:t>in</w:t>
      </w:r>
      <w:r>
        <w:rPr>
          <w:color w:val="231F20"/>
          <w:spacing w:val="-4"/>
        </w:rPr>
        <w:t xml:space="preserve"> </w:t>
      </w:r>
      <w:r>
        <w:rPr>
          <w:color w:val="231F20"/>
        </w:rPr>
        <w:t>cages,</w:t>
      </w:r>
      <w:r>
        <w:rPr>
          <w:color w:val="231F20"/>
          <w:spacing w:val="-12"/>
        </w:rPr>
        <w:t xml:space="preserve"> </w:t>
      </w:r>
      <w:r>
        <w:rPr>
          <w:color w:val="231F20"/>
        </w:rPr>
        <w:t>wildlife</w:t>
      </w:r>
      <w:r>
        <w:rPr>
          <w:color w:val="231F20"/>
          <w:spacing w:val="-4"/>
        </w:rPr>
        <w:t xml:space="preserve"> </w:t>
      </w:r>
      <w:r>
        <w:rPr>
          <w:color w:val="231F20"/>
        </w:rPr>
        <w:t>can</w:t>
      </w:r>
      <w:r>
        <w:rPr>
          <w:color w:val="231F20"/>
          <w:spacing w:val="-4"/>
        </w:rPr>
        <w:t xml:space="preserve"> </w:t>
      </w:r>
      <w:r>
        <w:rPr>
          <w:color w:val="231F20"/>
        </w:rPr>
        <w:t>move</w:t>
      </w:r>
      <w:r>
        <w:rPr>
          <w:color w:val="231F20"/>
          <w:spacing w:val="-4"/>
        </w:rPr>
        <w:t xml:space="preserve"> </w:t>
      </w:r>
      <w:r>
        <w:rPr>
          <w:color w:val="231F20"/>
        </w:rPr>
        <w:t xml:space="preserve">about </w:t>
      </w:r>
      <w:r>
        <w:rPr>
          <w:color w:val="231F20"/>
          <w:spacing w:val="-2"/>
        </w:rPr>
        <w:t>freely.</w:t>
      </w:r>
    </w:p>
    <w:p w14:paraId="1FDCE32E">
      <w:pPr>
        <w:pStyle w:val="11"/>
        <w:spacing w:before="109" w:line="321" w:lineRule="auto"/>
        <w:ind w:left="1382" w:right="1506"/>
        <w:jc w:val="both"/>
      </w:pPr>
      <w:r>
        <w:rPr>
          <w:color w:val="231F20"/>
          <w:spacing w:val="-6"/>
          <w:w w:val="105"/>
        </w:rPr>
        <w:t>Another</w:t>
      </w:r>
      <w:r>
        <w:rPr>
          <w:color w:val="231F20"/>
          <w:spacing w:val="-11"/>
          <w:w w:val="105"/>
        </w:rPr>
        <w:t xml:space="preserve"> </w:t>
      </w:r>
      <w:r>
        <w:rPr>
          <w:color w:val="231F20"/>
          <w:spacing w:val="-6"/>
          <w:w w:val="105"/>
        </w:rPr>
        <w:t>example</w:t>
      </w:r>
      <w:r>
        <w:rPr>
          <w:color w:val="231F20"/>
          <w:spacing w:val="-7"/>
          <w:w w:val="105"/>
        </w:rPr>
        <w:t xml:space="preserve"> </w:t>
      </w:r>
      <w:r>
        <w:rPr>
          <w:color w:val="231F20"/>
          <w:spacing w:val="-6"/>
          <w:w w:val="105"/>
        </w:rPr>
        <w:t>is a 2011 proposal for a tall “Birdscraper” building in New</w:t>
      </w:r>
      <w:r>
        <w:rPr>
          <w:color w:val="231F20"/>
          <w:spacing w:val="-11"/>
          <w:w w:val="105"/>
        </w:rPr>
        <w:t xml:space="preserve"> </w:t>
      </w:r>
      <w:r>
        <w:rPr>
          <w:color w:val="231F20"/>
          <w:spacing w:val="-6"/>
          <w:w w:val="105"/>
        </w:rPr>
        <w:t>York.</w:t>
      </w:r>
      <w:r>
        <w:rPr>
          <w:color w:val="231F20"/>
          <w:spacing w:val="-10"/>
          <w:w w:val="105"/>
        </w:rPr>
        <w:t xml:space="preserve"> </w:t>
      </w:r>
      <w:r>
        <w:rPr>
          <w:color w:val="231F20"/>
          <w:spacing w:val="-6"/>
          <w:w w:val="105"/>
        </w:rPr>
        <w:t xml:space="preserve">The building </w:t>
      </w:r>
      <w:r>
        <w:rPr>
          <w:color w:val="231F20"/>
          <w:w w:val="105"/>
        </w:rPr>
        <w:t>is</w:t>
      </w:r>
      <w:r>
        <w:rPr>
          <w:color w:val="231F20"/>
          <w:spacing w:val="-3"/>
          <w:w w:val="105"/>
        </w:rPr>
        <w:t xml:space="preserve"> </w:t>
      </w:r>
      <w:r>
        <w:rPr>
          <w:color w:val="231F20"/>
          <w:w w:val="105"/>
        </w:rPr>
        <w:t>intended</w:t>
      </w:r>
      <w:r>
        <w:rPr>
          <w:color w:val="231F20"/>
          <w:spacing w:val="-2"/>
          <w:w w:val="105"/>
        </w:rPr>
        <w:t xml:space="preserve"> </w:t>
      </w:r>
      <w:r>
        <w:rPr>
          <w:color w:val="231F20"/>
          <w:w w:val="105"/>
        </w:rPr>
        <w:t>to</w:t>
      </w:r>
      <w:r>
        <w:rPr>
          <w:color w:val="231F20"/>
          <w:spacing w:val="-3"/>
          <w:w w:val="105"/>
        </w:rPr>
        <w:t xml:space="preserve"> </w:t>
      </w:r>
      <w:r>
        <w:rPr>
          <w:color w:val="231F20"/>
          <w:w w:val="105"/>
        </w:rPr>
        <w:t>protect</w:t>
      </w:r>
      <w:r>
        <w:rPr>
          <w:color w:val="231F20"/>
          <w:spacing w:val="-2"/>
          <w:w w:val="105"/>
        </w:rPr>
        <w:t xml:space="preserve"> </w:t>
      </w:r>
      <w:r>
        <w:rPr>
          <w:color w:val="231F20"/>
          <w:w w:val="105"/>
        </w:rPr>
        <w:t>birds</w:t>
      </w:r>
      <w:r>
        <w:rPr>
          <w:color w:val="231F20"/>
          <w:spacing w:val="-2"/>
          <w:w w:val="105"/>
        </w:rPr>
        <w:t xml:space="preserve"> </w:t>
      </w:r>
      <w:r>
        <w:rPr>
          <w:color w:val="231F20"/>
          <w:w w:val="105"/>
        </w:rPr>
        <w:t>and</w:t>
      </w:r>
      <w:r>
        <w:rPr>
          <w:color w:val="231F20"/>
          <w:spacing w:val="-3"/>
          <w:w w:val="105"/>
        </w:rPr>
        <w:t xml:space="preserve"> </w:t>
      </w:r>
      <w:r>
        <w:rPr>
          <w:color w:val="231F20"/>
          <w:w w:val="105"/>
        </w:rPr>
        <w:t>fight</w:t>
      </w:r>
      <w:r>
        <w:rPr>
          <w:color w:val="231F20"/>
          <w:spacing w:val="-2"/>
          <w:w w:val="105"/>
        </w:rPr>
        <w:t xml:space="preserve"> </w:t>
      </w:r>
      <w:r>
        <w:rPr>
          <w:color w:val="231F20"/>
          <w:w w:val="105"/>
        </w:rPr>
        <w:t>pollution</w:t>
      </w:r>
      <w:r>
        <w:rPr>
          <w:color w:val="231F20"/>
          <w:spacing w:val="-2"/>
          <w:w w:val="105"/>
        </w:rPr>
        <w:t xml:space="preserve"> </w:t>
      </w:r>
      <w:r>
        <w:rPr>
          <w:color w:val="231F20"/>
          <w:w w:val="105"/>
        </w:rPr>
        <w:t>at</w:t>
      </w:r>
      <w:r>
        <w:rPr>
          <w:color w:val="231F20"/>
          <w:spacing w:val="-3"/>
          <w:w w:val="105"/>
        </w:rPr>
        <w:t xml:space="preserve"> </w:t>
      </w:r>
      <w:r>
        <w:rPr>
          <w:color w:val="231F20"/>
          <w:w w:val="105"/>
        </w:rPr>
        <w:t>the</w:t>
      </w:r>
      <w:r>
        <w:rPr>
          <w:color w:val="231F20"/>
          <w:spacing w:val="-2"/>
          <w:w w:val="105"/>
        </w:rPr>
        <w:t xml:space="preserve"> </w:t>
      </w:r>
      <w:r>
        <w:rPr>
          <w:color w:val="231F20"/>
          <w:w w:val="105"/>
        </w:rPr>
        <w:t>same</w:t>
      </w:r>
      <w:r>
        <w:rPr>
          <w:color w:val="231F20"/>
          <w:spacing w:val="-2"/>
          <w:w w:val="105"/>
        </w:rPr>
        <w:t xml:space="preserve"> </w:t>
      </w:r>
      <w:r>
        <w:rPr>
          <w:color w:val="231F20"/>
          <w:w w:val="105"/>
        </w:rPr>
        <w:t>time.</w:t>
      </w:r>
      <w:r>
        <w:rPr>
          <w:color w:val="231F20"/>
          <w:spacing w:val="-9"/>
          <w:w w:val="105"/>
        </w:rPr>
        <w:t xml:space="preserve"> </w:t>
      </w:r>
      <w:r>
        <w:rPr>
          <w:color w:val="231F20"/>
          <w:w w:val="105"/>
        </w:rPr>
        <w:t>It</w:t>
      </w:r>
      <w:r>
        <w:rPr>
          <w:color w:val="231F20"/>
          <w:spacing w:val="-2"/>
          <w:w w:val="105"/>
        </w:rPr>
        <w:t xml:space="preserve"> </w:t>
      </w:r>
      <w:r>
        <w:rPr>
          <w:color w:val="231F20"/>
          <w:w w:val="105"/>
        </w:rPr>
        <w:t>would</w:t>
      </w:r>
      <w:r>
        <w:rPr>
          <w:color w:val="231F20"/>
          <w:spacing w:val="-3"/>
          <w:w w:val="105"/>
        </w:rPr>
        <w:t xml:space="preserve"> </w:t>
      </w:r>
      <w:r>
        <w:rPr>
          <w:color w:val="231F20"/>
          <w:w w:val="105"/>
        </w:rPr>
        <w:t>be</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3"/>
          <w:w w:val="105"/>
        </w:rPr>
        <w:t xml:space="preserve"> </w:t>
      </w:r>
      <w:r>
        <w:rPr>
          <w:color w:val="231F20"/>
          <w:spacing w:val="-2"/>
          <w:w w:val="105"/>
        </w:rPr>
        <w:t>middle</w:t>
      </w:r>
    </w:p>
    <w:p w14:paraId="367D2CCA">
      <w:pPr>
        <w:pStyle w:val="11"/>
        <w:spacing w:before="2" w:line="321" w:lineRule="auto"/>
        <w:ind w:left="6234" w:right="1505"/>
        <w:jc w:val="both"/>
      </w:pPr>
      <w:r>
        <w:rPr>
          <w:color w:val="231F20"/>
          <w:w w:val="105"/>
        </w:rPr>
        <w:t xml:space="preserve">of a lake, birds would sit on it, and their </w:t>
      </w:r>
      <w:r>
        <w:rPr>
          <w:color w:val="231F20"/>
          <w:spacing w:val="11"/>
          <w:w w:val="105"/>
        </w:rPr>
        <w:t xml:space="preserve">droppings </w:t>
      </w:r>
      <w:r>
        <w:rPr>
          <w:color w:val="231F20"/>
          <w:spacing w:val="10"/>
          <w:w w:val="105"/>
        </w:rPr>
        <w:t xml:space="preserve">would </w:t>
      </w:r>
      <w:r>
        <w:rPr>
          <w:color w:val="231F20"/>
          <w:spacing w:val="9"/>
          <w:w w:val="105"/>
        </w:rPr>
        <w:t xml:space="preserve">fall into </w:t>
      </w:r>
      <w:r>
        <w:rPr>
          <w:color w:val="231F20"/>
          <w:w w:val="105"/>
        </w:rPr>
        <w:t>the water. The droppings would feed water plants which</w:t>
      </w:r>
      <w:r>
        <w:rPr>
          <w:color w:val="231F20"/>
          <w:spacing w:val="-1"/>
          <w:w w:val="105"/>
        </w:rPr>
        <w:t xml:space="preserve"> </w:t>
      </w:r>
      <w:r>
        <w:rPr>
          <w:color w:val="231F20"/>
          <w:w w:val="105"/>
        </w:rPr>
        <w:t>would</w:t>
      </w:r>
      <w:r>
        <w:rPr>
          <w:color w:val="231F20"/>
          <w:spacing w:val="-1"/>
          <w:w w:val="105"/>
        </w:rPr>
        <w:t xml:space="preserve"> </w:t>
      </w:r>
      <w:r>
        <w:rPr>
          <w:color w:val="231F20"/>
          <w:w w:val="105"/>
        </w:rPr>
        <w:t>then</w:t>
      </w:r>
      <w:r>
        <w:rPr>
          <w:color w:val="231F20"/>
          <w:spacing w:val="-1"/>
          <w:w w:val="105"/>
        </w:rPr>
        <w:t xml:space="preserve"> </w:t>
      </w:r>
      <w:r>
        <w:rPr>
          <w:color w:val="231F20"/>
          <w:w w:val="105"/>
        </w:rPr>
        <w:t>create</w:t>
      </w:r>
      <w:r>
        <w:rPr>
          <w:color w:val="231F20"/>
          <w:spacing w:val="-1"/>
          <w:w w:val="105"/>
        </w:rPr>
        <w:t xml:space="preserve"> </w:t>
      </w:r>
      <w:r>
        <w:rPr>
          <w:color w:val="231F20"/>
          <w:w w:val="105"/>
        </w:rPr>
        <w:t>oxygen</w:t>
      </w:r>
      <w:r>
        <w:rPr>
          <w:color w:val="231F20"/>
          <w:spacing w:val="-1"/>
          <w:w w:val="105"/>
        </w:rPr>
        <w:t xml:space="preserve"> </w:t>
      </w:r>
      <w:r>
        <w:rPr>
          <w:color w:val="231F20"/>
          <w:w w:val="105"/>
        </w:rPr>
        <w:t>through photosynthesis</w:t>
      </w:r>
      <w:r>
        <w:rPr>
          <w:color w:val="231F20"/>
          <w:spacing w:val="-13"/>
          <w:w w:val="105"/>
        </w:rPr>
        <w:t xml:space="preserve"> ( </w:t>
      </w:r>
      <w:r>
        <w:rPr>
          <w:rFonts w:hint="eastAsia" w:ascii="宋体" w:eastAsia="宋体"/>
          <w:color w:val="231F20"/>
          <w:spacing w:val="-12"/>
          <w:w w:val="105"/>
          <w:position w:val="1"/>
          <w:sz w:val="20"/>
        </w:rPr>
        <w:t xml:space="preserve">光合作用 </w:t>
      </w:r>
      <w:r>
        <w:rPr>
          <w:color w:val="231F20"/>
          <w:w w:val="105"/>
        </w:rPr>
        <w:t>).</w:t>
      </w:r>
    </w:p>
    <w:p w14:paraId="46D96CCF">
      <w:pPr>
        <w:pStyle w:val="11"/>
        <w:spacing w:before="105" w:line="321" w:lineRule="auto"/>
        <w:ind w:left="6134" w:right="1503" w:firstLine="80"/>
        <w:jc w:val="both"/>
      </w:pPr>
      <w:r>
        <w:rPr>
          <w:color w:val="231F20"/>
          <w:w w:val="105"/>
        </w:rPr>
        <w:t>If we learn to share our space, we can become better neighbours to the wildlife around us.</w:t>
      </w:r>
      <w:r>
        <w:rPr>
          <w:color w:val="231F20"/>
          <w:spacing w:val="-6"/>
          <w:w w:val="105"/>
        </w:rPr>
        <w:t xml:space="preserve"> </w:t>
      </w:r>
      <w:r>
        <w:rPr>
          <w:color w:val="231F20"/>
          <w:w w:val="105"/>
        </w:rPr>
        <w:t>If we do not,</w:t>
      </w:r>
      <w:r>
        <w:rPr>
          <w:color w:val="231F20"/>
          <w:spacing w:val="-6"/>
          <w:w w:val="105"/>
        </w:rPr>
        <w:t xml:space="preserve"> </w:t>
      </w:r>
      <w:r>
        <w:rPr>
          <w:color w:val="231F20"/>
          <w:w w:val="105"/>
        </w:rPr>
        <w:t>more species will become</w:t>
      </w:r>
      <w:r>
        <w:rPr>
          <w:color w:val="231F20"/>
          <w:spacing w:val="-3"/>
          <w:w w:val="105"/>
        </w:rPr>
        <w:t xml:space="preserve"> </w:t>
      </w:r>
      <w:r>
        <w:rPr>
          <w:color w:val="231F20"/>
          <w:w w:val="105"/>
        </w:rPr>
        <w:t>extinct</w:t>
      </w:r>
      <w:r>
        <w:rPr>
          <w:color w:val="231F20"/>
          <w:spacing w:val="-3"/>
          <w:w w:val="105"/>
        </w:rPr>
        <w:t xml:space="preserve"> </w:t>
      </w:r>
      <w:r>
        <w:rPr>
          <w:color w:val="231F20"/>
          <w:w w:val="105"/>
        </w:rPr>
        <w:t>and</w:t>
      </w:r>
      <w:r>
        <w:rPr>
          <w:color w:val="231F20"/>
          <w:spacing w:val="-3"/>
          <w:w w:val="105"/>
        </w:rPr>
        <w:t xml:space="preserve"> </w:t>
      </w:r>
      <w:r>
        <w:rPr>
          <w:color w:val="231F20"/>
          <w:w w:val="105"/>
        </w:rPr>
        <w:t>our</w:t>
      </w:r>
      <w:r>
        <w:rPr>
          <w:color w:val="231F20"/>
          <w:spacing w:val="-3"/>
          <w:w w:val="105"/>
        </w:rPr>
        <w:t xml:space="preserve"> </w:t>
      </w:r>
      <w:r>
        <w:rPr>
          <w:color w:val="231F20"/>
          <w:w w:val="105"/>
        </w:rPr>
        <w:t>own</w:t>
      </w:r>
      <w:r>
        <w:rPr>
          <w:color w:val="231F20"/>
          <w:spacing w:val="-3"/>
          <w:w w:val="105"/>
        </w:rPr>
        <w:t xml:space="preserve"> </w:t>
      </w:r>
      <w:r>
        <w:rPr>
          <w:color w:val="231F20"/>
          <w:w w:val="105"/>
        </w:rPr>
        <w:t>future</w:t>
      </w:r>
      <w:r>
        <w:rPr>
          <w:color w:val="231F20"/>
          <w:spacing w:val="-3"/>
          <w:w w:val="105"/>
        </w:rPr>
        <w:t xml:space="preserve"> </w:t>
      </w:r>
      <w:r>
        <w:rPr>
          <w:color w:val="231F20"/>
          <w:w w:val="105"/>
        </w:rPr>
        <w:t>will</w:t>
      </w:r>
      <w:r>
        <w:rPr>
          <w:color w:val="231F20"/>
          <w:spacing w:val="-3"/>
          <w:w w:val="105"/>
        </w:rPr>
        <w:t xml:space="preserve"> </w:t>
      </w:r>
      <w:r>
        <w:rPr>
          <w:color w:val="231F20"/>
          <w:w w:val="105"/>
        </w:rPr>
        <w:t xml:space="preserve">be </w:t>
      </w:r>
      <w:r>
        <w:rPr>
          <w:color w:val="231F20"/>
          <w:spacing w:val="-2"/>
          <w:w w:val="105"/>
        </w:rPr>
        <w:t>endangered.</w:t>
      </w:r>
    </w:p>
    <w:p w14:paraId="1731C4B4">
      <w:pPr>
        <w:pStyle w:val="11"/>
        <w:rPr>
          <w:sz w:val="20"/>
        </w:rPr>
      </w:pPr>
    </w:p>
    <w:p w14:paraId="0B242CF5">
      <w:pPr>
        <w:pStyle w:val="11"/>
        <w:spacing w:before="4"/>
        <w:rPr>
          <w:sz w:val="26"/>
        </w:rPr>
      </w:pPr>
    </w:p>
    <w:p w14:paraId="21CB08B3">
      <w:pPr>
        <w:spacing w:before="98"/>
        <w:ind w:left="619" w:right="0" w:firstLine="0"/>
        <w:jc w:val="left"/>
        <w:rPr>
          <w:rFonts w:ascii="Tahoma"/>
          <w:sz w:val="20"/>
        </w:rPr>
      </w:pPr>
      <w:r>
        <w:rPr>
          <w:rFonts w:ascii="Tahoma"/>
          <w:color w:val="231F20"/>
          <w:spacing w:val="-5"/>
          <w:sz w:val="20"/>
        </w:rPr>
        <w:t>72</w:t>
      </w:r>
    </w:p>
    <w:p w14:paraId="6D94E16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F2D89CE">
      <w:pPr>
        <w:spacing w:after="0" w:line="240" w:lineRule="auto"/>
        <w:jc w:val="left"/>
        <w:rPr>
          <w:rFonts w:ascii="Tahoma"/>
          <w:sz w:val="20"/>
        </w:rPr>
        <w:sectPr>
          <w:pgSz w:w="11910" w:h="16840"/>
          <w:pgMar w:top="0" w:right="0" w:bottom="0" w:left="0" w:header="720" w:footer="720" w:gutter="0"/>
          <w:cols w:space="720" w:num="1"/>
        </w:sectPr>
      </w:pPr>
    </w:p>
    <w:p w14:paraId="05F7D87A">
      <w:pPr>
        <w:pStyle w:val="11"/>
        <w:rPr>
          <w:rFonts w:ascii="Tahoma"/>
          <w:sz w:val="20"/>
        </w:rPr>
      </w:pPr>
    </w:p>
    <w:p w14:paraId="116035FE">
      <w:pPr>
        <w:pStyle w:val="11"/>
        <w:rPr>
          <w:rFonts w:ascii="Tahoma"/>
          <w:sz w:val="20"/>
        </w:rPr>
      </w:pPr>
    </w:p>
    <w:p w14:paraId="327CC6C5">
      <w:pPr>
        <w:pStyle w:val="11"/>
        <w:rPr>
          <w:rFonts w:ascii="Tahoma"/>
          <w:sz w:val="20"/>
        </w:rPr>
      </w:pPr>
    </w:p>
    <w:p w14:paraId="02D8A375">
      <w:pPr>
        <w:pStyle w:val="11"/>
        <w:rPr>
          <w:rFonts w:ascii="Tahoma"/>
          <w:sz w:val="20"/>
        </w:rPr>
      </w:pPr>
    </w:p>
    <w:p w14:paraId="04D6C51C">
      <w:pPr>
        <w:spacing w:after="0"/>
        <w:rPr>
          <w:rFonts w:ascii="Tahoma"/>
          <w:sz w:val="20"/>
        </w:rPr>
        <w:sectPr>
          <w:pgSz w:w="11910" w:h="16840"/>
          <w:pgMar w:top="0" w:right="0" w:bottom="0" w:left="0" w:header="720" w:footer="720" w:gutter="0"/>
          <w:cols w:space="720" w:num="1"/>
        </w:sectPr>
      </w:pPr>
    </w:p>
    <w:p w14:paraId="593BDAC1">
      <w:pPr>
        <w:pStyle w:val="8"/>
        <w:spacing w:before="282"/>
        <w:ind w:left="1360"/>
      </w:pPr>
      <w:r>
        <mc:AlternateContent>
          <mc:Choice Requires="wps">
            <w:drawing>
              <wp:anchor distT="0" distB="0" distL="0" distR="0" simplePos="0" relativeHeight="251904000" behindDoc="1" locked="0" layoutInCell="1" allowOverlap="1">
                <wp:simplePos x="0" y="0"/>
                <wp:positionH relativeFrom="page">
                  <wp:posOffset>5466080</wp:posOffset>
                </wp:positionH>
                <wp:positionV relativeFrom="paragraph">
                  <wp:posOffset>-356235</wp:posOffset>
                </wp:positionV>
                <wp:extent cx="1651635" cy="184785"/>
                <wp:effectExtent l="0" t="0" r="0" b="0"/>
                <wp:wrapNone/>
                <wp:docPr id="3470" name="Textbox 3470"/>
                <wp:cNvGraphicFramePr/>
                <a:graphic xmlns:a="http://schemas.openxmlformats.org/drawingml/2006/main">
                  <a:graphicData uri="http://schemas.microsoft.com/office/word/2010/wordprocessingShape">
                    <wps:wsp>
                      <wps:cNvSpPr txBox="1"/>
                      <wps:spPr>
                        <a:xfrm>
                          <a:off x="0" y="0"/>
                          <a:ext cx="1651635" cy="184785"/>
                        </a:xfrm>
                        <a:prstGeom prst="rect">
                          <a:avLst/>
                        </a:prstGeom>
                      </wps:spPr>
                      <wps:txbx>
                        <w:txbxContent>
                          <w:p w14:paraId="4911C16C">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0089CF"/>
                                <w:sz w:val="24"/>
                              </w:rPr>
                              <w:t>THE</w:t>
                            </w:r>
                            <w:r>
                              <w:rPr>
                                <w:rFonts w:ascii="Tahoma"/>
                                <w:color w:val="0089CF"/>
                                <w:spacing w:val="-14"/>
                                <w:sz w:val="24"/>
                              </w:rPr>
                              <w:t xml:space="preserve"> </w:t>
                            </w:r>
                            <w:r>
                              <w:rPr>
                                <w:rFonts w:ascii="Tahoma"/>
                                <w:color w:val="0089CF"/>
                                <w:spacing w:val="-2"/>
                                <w:sz w:val="24"/>
                              </w:rPr>
                              <w:t>INTERNET</w:t>
                            </w:r>
                          </w:p>
                        </w:txbxContent>
                      </wps:txbx>
                      <wps:bodyPr wrap="square" lIns="0" tIns="0" rIns="0" bIns="0" rtlCol="0">
                        <a:noAutofit/>
                      </wps:bodyPr>
                    </wps:wsp>
                  </a:graphicData>
                </a:graphic>
              </wp:anchor>
            </w:drawing>
          </mc:Choice>
          <mc:Fallback>
            <w:pict>
              <v:shape id="Textbox 3470" o:spid="_x0000_s1026" o:spt="202" type="#_x0000_t202" style="position:absolute;left:0pt;margin-left:430.4pt;margin-top:-28.05pt;height:14.55pt;width:130.05pt;mso-position-horizontal-relative:page;z-index:-251412480;mso-width-relative:page;mso-height-relative:page;" filled="f" stroked="f" coordsize="21600,21600" o:gfxdata="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nWeFjaAAAADAEAAA8AAAAAAAAAAQAgAAAAIgAAAGRycy9kb3ducmV2LnhtbFBLAQIUABQA&#10;AAAIAIdO4kDRo47PtQEAAHoDAAAOAAAAAAAAAAEAIAAAACkBAABkcnMvZTJvRG9jLnhtbFBLBQYA&#10;AAAABgAGAFkBAABQBQAAAAA=&#10;">
                <v:fill on="f" focussize="0,0"/>
                <v:stroke on="f"/>
                <v:imagedata o:title=""/>
                <o:lock v:ext="edit" aspectratio="f"/>
                <v:textbox inset="0mm,0mm,0mm,0mm">
                  <w:txbxContent>
                    <w:p w14:paraId="4911C16C">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0089CF"/>
                          <w:sz w:val="24"/>
                        </w:rPr>
                        <w:t>THE</w:t>
                      </w:r>
                      <w:r>
                        <w:rPr>
                          <w:rFonts w:ascii="Tahoma"/>
                          <w:color w:val="0089CF"/>
                          <w:spacing w:val="-14"/>
                          <w:sz w:val="24"/>
                        </w:rPr>
                        <w:t xml:space="preserve"> </w:t>
                      </w:r>
                      <w:r>
                        <w:rPr>
                          <w:rFonts w:ascii="Tahoma"/>
                          <w:color w:val="0089CF"/>
                          <w:spacing w:val="-2"/>
                          <w:sz w:val="24"/>
                        </w:rPr>
                        <w:t>INTERNET</w:t>
                      </w:r>
                    </w:p>
                  </w:txbxContent>
                </v:textbox>
              </v:shape>
            </w:pict>
          </mc:Fallback>
        </mc:AlternateContent>
      </w:r>
      <w:r>
        <w:rPr>
          <w:color w:val="0089CF"/>
          <w:w w:val="95"/>
        </w:rPr>
        <w:t>Using</w:t>
      </w:r>
      <w:r>
        <w:rPr>
          <w:color w:val="0089CF"/>
          <w:spacing w:val="-9"/>
          <w:w w:val="95"/>
        </w:rPr>
        <w:t xml:space="preserve"> </w:t>
      </w:r>
      <w:r>
        <w:rPr>
          <w:color w:val="0089CF"/>
          <w:w w:val="95"/>
        </w:rPr>
        <w:t>Words</w:t>
      </w:r>
      <w:r>
        <w:rPr>
          <w:color w:val="0089CF"/>
          <w:spacing w:val="-9"/>
          <w:w w:val="95"/>
        </w:rPr>
        <w:t xml:space="preserve"> </w:t>
      </w:r>
      <w:r>
        <w:rPr>
          <w:color w:val="0089CF"/>
          <w:w w:val="95"/>
        </w:rPr>
        <w:t>and</w:t>
      </w:r>
      <w:r>
        <w:rPr>
          <w:color w:val="0089CF"/>
          <w:spacing w:val="-9"/>
          <w:w w:val="95"/>
        </w:rPr>
        <w:t xml:space="preserve"> </w:t>
      </w:r>
      <w:r>
        <w:rPr>
          <w:color w:val="0089CF"/>
          <w:spacing w:val="-2"/>
          <w:w w:val="90"/>
        </w:rPr>
        <w:t>Expressions</w:t>
      </w:r>
    </w:p>
    <w:p w14:paraId="3E0A41A8">
      <w:pPr>
        <w:spacing w:before="314" w:line="213" w:lineRule="auto"/>
        <w:ind w:left="1757" w:right="147" w:firstLine="0"/>
        <w:jc w:val="left"/>
        <w:rPr>
          <w:rFonts w:ascii="Tahoma"/>
          <w:sz w:val="26"/>
        </w:rPr>
      </w:pPr>
      <w:r>
        <mc:AlternateContent>
          <mc:Choice Requires="wps">
            <w:drawing>
              <wp:anchor distT="0" distB="0" distL="0" distR="0" simplePos="0" relativeHeight="251905024" behindDoc="1" locked="0" layoutInCell="1" allowOverlap="1">
                <wp:simplePos x="0" y="0"/>
                <wp:positionH relativeFrom="page">
                  <wp:posOffset>1088390</wp:posOffset>
                </wp:positionH>
                <wp:positionV relativeFrom="paragraph">
                  <wp:posOffset>1021080</wp:posOffset>
                </wp:positionV>
                <wp:extent cx="2619375" cy="596265"/>
                <wp:effectExtent l="0" t="0" r="0" b="0"/>
                <wp:wrapNone/>
                <wp:docPr id="3489" name="Graphic 3489"/>
                <wp:cNvGraphicFramePr/>
                <a:graphic xmlns:a="http://schemas.openxmlformats.org/drawingml/2006/main">
                  <a:graphicData uri="http://schemas.microsoft.com/office/word/2010/wordprocessingShape">
                    <wps:wsp>
                      <wps:cNvSpPr/>
                      <wps:spPr>
                        <a:xfrm>
                          <a:off x="0" y="0"/>
                          <a:ext cx="2619375" cy="596265"/>
                        </a:xfrm>
                        <a:custGeom>
                          <a:avLst/>
                          <a:gdLst/>
                          <a:ahLst/>
                          <a:cxnLst/>
                          <a:rect l="l" t="t" r="r" b="b"/>
                          <a:pathLst>
                            <a:path w="2619375" h="596265">
                              <a:moveTo>
                                <a:pt x="2546997" y="0"/>
                              </a:moveTo>
                              <a:lnTo>
                                <a:pt x="71996" y="0"/>
                              </a:lnTo>
                              <a:lnTo>
                                <a:pt x="30373" y="1124"/>
                              </a:lnTo>
                              <a:lnTo>
                                <a:pt x="8999" y="8997"/>
                              </a:lnTo>
                              <a:lnTo>
                                <a:pt x="1124" y="30368"/>
                              </a:lnTo>
                              <a:lnTo>
                                <a:pt x="0" y="71983"/>
                              </a:lnTo>
                              <a:lnTo>
                                <a:pt x="0" y="523976"/>
                              </a:lnTo>
                              <a:lnTo>
                                <a:pt x="1124" y="565592"/>
                              </a:lnTo>
                              <a:lnTo>
                                <a:pt x="8999" y="586962"/>
                              </a:lnTo>
                              <a:lnTo>
                                <a:pt x="30373" y="594835"/>
                              </a:lnTo>
                              <a:lnTo>
                                <a:pt x="71996" y="595960"/>
                              </a:lnTo>
                              <a:lnTo>
                                <a:pt x="2546997" y="595960"/>
                              </a:lnTo>
                              <a:lnTo>
                                <a:pt x="2588620" y="594835"/>
                              </a:lnTo>
                              <a:lnTo>
                                <a:pt x="2609994" y="586962"/>
                              </a:lnTo>
                              <a:lnTo>
                                <a:pt x="2617869" y="565592"/>
                              </a:lnTo>
                              <a:lnTo>
                                <a:pt x="2618993" y="523976"/>
                              </a:lnTo>
                              <a:lnTo>
                                <a:pt x="2618993" y="71983"/>
                              </a:lnTo>
                              <a:lnTo>
                                <a:pt x="2617869" y="30368"/>
                              </a:lnTo>
                              <a:lnTo>
                                <a:pt x="2609994" y="8997"/>
                              </a:lnTo>
                              <a:lnTo>
                                <a:pt x="2588620" y="1124"/>
                              </a:lnTo>
                              <a:lnTo>
                                <a:pt x="2546997" y="0"/>
                              </a:lnTo>
                              <a:close/>
                            </a:path>
                          </a:pathLst>
                        </a:custGeom>
                        <a:solidFill>
                          <a:srgbClr val="67B5DD">
                            <a:alpha val="11997"/>
                          </a:srgbClr>
                        </a:solidFill>
                      </wps:spPr>
                      <wps:bodyPr wrap="square" lIns="0" tIns="0" rIns="0" bIns="0" rtlCol="0">
                        <a:noAutofit/>
                      </wps:bodyPr>
                    </wps:wsp>
                  </a:graphicData>
                </a:graphic>
              </wp:anchor>
            </w:drawing>
          </mc:Choice>
          <mc:Fallback>
            <w:pict>
              <v:shape id="Graphic 3489" o:spid="_x0000_s1026" o:spt="100" style="position:absolute;left:0pt;margin-left:85.7pt;margin-top:80.4pt;height:46.95pt;width:206.25pt;mso-position-horizontal-relative:page;z-index:-251411456;mso-width-relative:page;mso-height-relative:page;" fillcolor="#67B5DD" filled="t" stroked="f" coordsize="2619375,596265" o:gfxdata="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D8hJENsAAAALAQAADwAAAAAAAAABACAAAAAiAAAAZHJzL2Rvd25yZXYueG1sUEsBAhQAFAAAAAgA&#10;h07iQNii1b/NAgAA2wcAAA4AAAAAAAAAAQAgAAAAKgEAAGRycy9lMm9Eb2MueG1sUEsFBgAAAAAG&#10;AAYAWQEAAGkGAAAAAA==&#10;" path="m2546997,0l71996,0,30373,1124,8999,8997,1124,30368,0,71983,0,523976,1124,565592,8999,586962,30373,594835,71996,595960,2546997,595960,2588620,594835,2609994,586962,2617869,565592,2618993,523976,2618993,71983,2617869,30368,2609994,8997,2588620,1124,2546997,0xe">
                <v:fill on="t" opacity="7862f" focussize="0,0"/>
                <v:stroke on="f"/>
                <v:imagedata o:title=""/>
                <o:lock v:ext="edit" aspectratio="f"/>
                <v:textbox inset="0mm,0mm,0mm,0mm"/>
              </v:shape>
            </w:pict>
          </mc:Fallback>
        </mc:AlternateContent>
      </w:r>
      <w:r>
        <w:rPr>
          <w:rFonts w:ascii="Tahoma"/>
          <w:color w:val="00507D"/>
          <w:spacing w:val="-2"/>
          <w:w w:val="105"/>
          <w:sz w:val="26"/>
        </w:rPr>
        <w:t>Learn</w:t>
      </w:r>
      <w:r>
        <w:rPr>
          <w:rFonts w:ascii="Tahoma"/>
          <w:color w:val="00507D"/>
          <w:spacing w:val="-40"/>
          <w:w w:val="105"/>
          <w:sz w:val="26"/>
        </w:rPr>
        <w:t xml:space="preserve"> </w:t>
      </w:r>
      <w:r>
        <w:rPr>
          <w:rFonts w:ascii="Tahoma"/>
          <w:color w:val="00507D"/>
          <w:spacing w:val="-2"/>
          <w:w w:val="105"/>
          <w:sz w:val="26"/>
        </w:rPr>
        <w:t>more</w:t>
      </w:r>
      <w:r>
        <w:rPr>
          <w:rFonts w:ascii="Tahoma"/>
          <w:color w:val="00507D"/>
          <w:spacing w:val="-39"/>
          <w:w w:val="105"/>
          <w:sz w:val="26"/>
        </w:rPr>
        <w:t xml:space="preserve"> </w:t>
      </w:r>
      <w:r>
        <w:rPr>
          <w:rFonts w:ascii="Tahoma"/>
          <w:color w:val="00507D"/>
          <w:spacing w:val="-2"/>
          <w:w w:val="105"/>
          <w:sz w:val="26"/>
        </w:rPr>
        <w:t>about</w:t>
      </w:r>
      <w:r>
        <w:rPr>
          <w:rFonts w:ascii="Tahoma"/>
          <w:color w:val="00507D"/>
          <w:spacing w:val="-39"/>
          <w:w w:val="105"/>
          <w:sz w:val="26"/>
        </w:rPr>
        <w:t xml:space="preserve"> </w:t>
      </w:r>
      <w:r>
        <w:rPr>
          <w:rFonts w:ascii="Tahoma"/>
          <w:color w:val="00507D"/>
          <w:spacing w:val="-2"/>
          <w:w w:val="105"/>
          <w:sz w:val="26"/>
        </w:rPr>
        <w:t>the</w:t>
      </w:r>
      <w:r>
        <w:rPr>
          <w:rFonts w:ascii="Tahoma"/>
          <w:color w:val="00507D"/>
          <w:spacing w:val="-39"/>
          <w:w w:val="105"/>
          <w:sz w:val="26"/>
        </w:rPr>
        <w:t xml:space="preserve"> </w:t>
      </w:r>
      <w:r>
        <w:rPr>
          <w:rFonts w:ascii="Tahoma"/>
          <w:color w:val="00507D"/>
          <w:spacing w:val="-2"/>
          <w:w w:val="105"/>
          <w:sz w:val="26"/>
        </w:rPr>
        <w:t>benefits</w:t>
      </w:r>
      <w:r>
        <w:rPr>
          <w:rFonts w:ascii="Tahoma"/>
          <w:color w:val="00507D"/>
          <w:spacing w:val="-39"/>
          <w:w w:val="105"/>
          <w:sz w:val="26"/>
        </w:rPr>
        <w:t xml:space="preserve"> </w:t>
      </w:r>
      <w:r>
        <w:rPr>
          <w:rFonts w:ascii="Tahoma"/>
          <w:color w:val="00507D"/>
          <w:spacing w:val="-2"/>
          <w:w w:val="105"/>
          <w:sz w:val="26"/>
        </w:rPr>
        <w:t xml:space="preserve">and </w:t>
      </w:r>
      <w:r>
        <w:rPr>
          <w:rFonts w:ascii="Tahoma"/>
          <w:color w:val="00507D"/>
          <w:spacing w:val="-4"/>
          <w:sz w:val="26"/>
        </w:rPr>
        <w:t>drawbacks</w:t>
      </w:r>
      <w:r>
        <w:rPr>
          <w:rFonts w:ascii="Tahoma"/>
          <w:color w:val="00507D"/>
          <w:spacing w:val="-35"/>
          <w:sz w:val="26"/>
        </w:rPr>
        <w:t xml:space="preserve"> </w:t>
      </w:r>
      <w:r>
        <w:rPr>
          <w:rFonts w:ascii="Tahoma"/>
          <w:color w:val="00507D"/>
          <w:spacing w:val="-4"/>
          <w:sz w:val="26"/>
        </w:rPr>
        <w:t>of</w:t>
      </w:r>
      <w:r>
        <w:rPr>
          <w:rFonts w:ascii="Tahoma"/>
          <w:color w:val="00507D"/>
          <w:spacing w:val="-35"/>
          <w:sz w:val="26"/>
        </w:rPr>
        <w:t xml:space="preserve"> </w:t>
      </w:r>
      <w:r>
        <w:rPr>
          <w:rFonts w:ascii="Tahoma"/>
          <w:color w:val="00507D"/>
          <w:spacing w:val="-4"/>
          <w:sz w:val="26"/>
        </w:rPr>
        <w:t>the</w:t>
      </w:r>
      <w:r>
        <w:rPr>
          <w:rFonts w:ascii="Tahoma"/>
          <w:color w:val="00507D"/>
          <w:spacing w:val="-35"/>
          <w:sz w:val="26"/>
        </w:rPr>
        <w:t xml:space="preserve"> </w:t>
      </w:r>
      <w:r>
        <w:rPr>
          <w:rFonts w:ascii="Tahoma"/>
          <w:color w:val="00507D"/>
          <w:spacing w:val="-4"/>
          <w:sz w:val="26"/>
        </w:rPr>
        <w:t>Internet.</w:t>
      </w:r>
      <w:r>
        <w:rPr>
          <w:rFonts w:ascii="Tahoma"/>
          <w:color w:val="00507D"/>
          <w:spacing w:val="-35"/>
          <w:sz w:val="26"/>
        </w:rPr>
        <w:t xml:space="preserve"> </w:t>
      </w:r>
      <w:r>
        <w:rPr>
          <w:rFonts w:ascii="Tahoma"/>
          <w:color w:val="00507D"/>
          <w:spacing w:val="-4"/>
          <w:sz w:val="26"/>
        </w:rPr>
        <w:t xml:space="preserve">Complete </w:t>
      </w:r>
      <w:r>
        <w:rPr>
          <w:rFonts w:ascii="Tahoma"/>
          <w:color w:val="00507D"/>
          <w:spacing w:val="-4"/>
          <w:w w:val="105"/>
          <w:sz w:val="26"/>
        </w:rPr>
        <w:t>the</w:t>
      </w:r>
      <w:r>
        <w:rPr>
          <w:rFonts w:ascii="Tahoma"/>
          <w:color w:val="00507D"/>
          <w:spacing w:val="-35"/>
          <w:w w:val="105"/>
          <w:sz w:val="26"/>
        </w:rPr>
        <w:t xml:space="preserve"> </w:t>
      </w:r>
      <w:r>
        <w:rPr>
          <w:rFonts w:ascii="Tahoma"/>
          <w:color w:val="00507D"/>
          <w:spacing w:val="-4"/>
          <w:w w:val="105"/>
          <w:sz w:val="26"/>
        </w:rPr>
        <w:t>conversations</w:t>
      </w:r>
      <w:r>
        <w:rPr>
          <w:rFonts w:ascii="Tahoma"/>
          <w:color w:val="00507D"/>
          <w:spacing w:val="-35"/>
          <w:w w:val="105"/>
          <w:sz w:val="26"/>
        </w:rPr>
        <w:t xml:space="preserve"> </w:t>
      </w:r>
      <w:r>
        <w:rPr>
          <w:rFonts w:ascii="Tahoma"/>
          <w:color w:val="00507D"/>
          <w:spacing w:val="-4"/>
          <w:w w:val="105"/>
          <w:sz w:val="26"/>
        </w:rPr>
        <w:t>with</w:t>
      </w:r>
      <w:r>
        <w:rPr>
          <w:rFonts w:ascii="Tahoma"/>
          <w:color w:val="00507D"/>
          <w:spacing w:val="-35"/>
          <w:w w:val="105"/>
          <w:sz w:val="26"/>
        </w:rPr>
        <w:t xml:space="preserve"> </w:t>
      </w:r>
      <w:r>
        <w:rPr>
          <w:rFonts w:ascii="Tahoma"/>
          <w:color w:val="00507D"/>
          <w:spacing w:val="-4"/>
          <w:w w:val="105"/>
          <w:sz w:val="26"/>
        </w:rPr>
        <w:t>the</w:t>
      </w:r>
      <w:r>
        <w:rPr>
          <w:rFonts w:ascii="Tahoma"/>
          <w:color w:val="00507D"/>
          <w:spacing w:val="-35"/>
          <w:w w:val="105"/>
          <w:sz w:val="26"/>
        </w:rPr>
        <w:t xml:space="preserve"> </w:t>
      </w:r>
      <w:r>
        <w:rPr>
          <w:rFonts w:ascii="Tahoma"/>
          <w:color w:val="00507D"/>
          <w:spacing w:val="-4"/>
          <w:w w:val="105"/>
          <w:sz w:val="26"/>
        </w:rPr>
        <w:t xml:space="preserve">correct </w:t>
      </w:r>
      <w:r>
        <w:rPr>
          <w:rFonts w:ascii="Tahoma"/>
          <w:color w:val="00507D"/>
          <w:spacing w:val="-2"/>
          <w:w w:val="105"/>
          <w:sz w:val="26"/>
        </w:rPr>
        <w:t>forms</w:t>
      </w:r>
      <w:r>
        <w:rPr>
          <w:rFonts w:ascii="Tahoma"/>
          <w:color w:val="00507D"/>
          <w:spacing w:val="-38"/>
          <w:w w:val="105"/>
          <w:sz w:val="26"/>
        </w:rPr>
        <w:t xml:space="preserve"> </w:t>
      </w:r>
      <w:r>
        <w:rPr>
          <w:rFonts w:ascii="Tahoma"/>
          <w:color w:val="00507D"/>
          <w:spacing w:val="-2"/>
          <w:w w:val="105"/>
          <w:sz w:val="26"/>
        </w:rPr>
        <w:t>of</w:t>
      </w:r>
      <w:r>
        <w:rPr>
          <w:rFonts w:ascii="Tahoma"/>
          <w:color w:val="00507D"/>
          <w:spacing w:val="-38"/>
          <w:w w:val="105"/>
          <w:sz w:val="26"/>
        </w:rPr>
        <w:t xml:space="preserve"> </w:t>
      </w:r>
      <w:r>
        <w:rPr>
          <w:rFonts w:ascii="Tahoma"/>
          <w:color w:val="00507D"/>
          <w:spacing w:val="-2"/>
          <w:w w:val="105"/>
          <w:sz w:val="26"/>
        </w:rPr>
        <w:t>the</w:t>
      </w:r>
      <w:r>
        <w:rPr>
          <w:rFonts w:ascii="Tahoma"/>
          <w:color w:val="00507D"/>
          <w:spacing w:val="-38"/>
          <w:w w:val="105"/>
          <w:sz w:val="26"/>
        </w:rPr>
        <w:t xml:space="preserve"> </w:t>
      </w:r>
      <w:r>
        <w:rPr>
          <w:rFonts w:ascii="Tahoma"/>
          <w:color w:val="00507D"/>
          <w:spacing w:val="-2"/>
          <w:w w:val="105"/>
          <w:sz w:val="26"/>
        </w:rPr>
        <w:t>words</w:t>
      </w:r>
      <w:r>
        <w:rPr>
          <w:rFonts w:ascii="Tahoma"/>
          <w:color w:val="00507D"/>
          <w:spacing w:val="-38"/>
          <w:w w:val="105"/>
          <w:sz w:val="26"/>
        </w:rPr>
        <w:t xml:space="preserve"> </w:t>
      </w:r>
      <w:r>
        <w:rPr>
          <w:rFonts w:ascii="Tahoma"/>
          <w:color w:val="00507D"/>
          <w:spacing w:val="-2"/>
          <w:w w:val="105"/>
          <w:sz w:val="26"/>
        </w:rPr>
        <w:t>below.</w:t>
      </w:r>
    </w:p>
    <w:p w14:paraId="1E8B163C">
      <w:pPr>
        <w:pStyle w:val="11"/>
        <w:spacing w:before="7"/>
        <w:rPr>
          <w:rFonts w:ascii="Tahoma"/>
        </w:rPr>
      </w:pPr>
    </w:p>
    <w:tbl>
      <w:tblPr>
        <w:tblStyle w:val="12"/>
        <w:tblW w:w="0" w:type="auto"/>
        <w:tblInd w:w="21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23"/>
        <w:gridCol w:w="1270"/>
        <w:gridCol w:w="1097"/>
      </w:tblGrid>
      <w:tr w14:paraId="7380F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9" w:hRule="atLeast"/>
        </w:trPr>
        <w:tc>
          <w:tcPr>
            <w:tcW w:w="923" w:type="dxa"/>
          </w:tcPr>
          <w:p w14:paraId="06AE6D52">
            <w:pPr>
              <w:pStyle w:val="16"/>
              <w:spacing w:line="230" w:lineRule="exact"/>
              <w:ind w:left="50"/>
              <w:rPr>
                <w:rFonts w:ascii="Tahoma"/>
                <w:sz w:val="22"/>
              </w:rPr>
            </w:pPr>
            <w:r>
              <w:rPr>
                <w:rFonts w:ascii="Tahoma"/>
                <w:color w:val="231F20"/>
                <w:spacing w:val="-2"/>
                <w:sz w:val="22"/>
              </w:rPr>
              <w:t>update</w:t>
            </w:r>
          </w:p>
        </w:tc>
        <w:tc>
          <w:tcPr>
            <w:tcW w:w="1270" w:type="dxa"/>
          </w:tcPr>
          <w:p w14:paraId="04BE32AE">
            <w:pPr>
              <w:pStyle w:val="16"/>
              <w:spacing w:line="230" w:lineRule="exact"/>
              <w:ind w:left="183"/>
              <w:rPr>
                <w:rFonts w:ascii="Tahoma"/>
                <w:sz w:val="22"/>
              </w:rPr>
            </w:pPr>
            <w:r>
              <w:rPr>
                <w:rFonts w:ascii="Tahoma"/>
                <w:color w:val="231F20"/>
                <w:spacing w:val="-4"/>
                <w:w w:val="105"/>
                <w:sz w:val="22"/>
              </w:rPr>
              <w:t>false</w:t>
            </w:r>
          </w:p>
        </w:tc>
        <w:tc>
          <w:tcPr>
            <w:tcW w:w="1097" w:type="dxa"/>
          </w:tcPr>
          <w:p w14:paraId="532C64A3">
            <w:pPr>
              <w:pStyle w:val="16"/>
              <w:spacing w:line="230" w:lineRule="exact"/>
              <w:ind w:left="138"/>
              <w:rPr>
                <w:rFonts w:ascii="Tahoma"/>
                <w:sz w:val="22"/>
              </w:rPr>
            </w:pPr>
            <w:r>
              <w:rPr>
                <w:rFonts w:ascii="Tahoma"/>
                <w:color w:val="231F20"/>
                <w:spacing w:val="-2"/>
                <w:sz w:val="22"/>
              </w:rPr>
              <w:t>theft</w:t>
            </w:r>
          </w:p>
        </w:tc>
      </w:tr>
      <w:tr w14:paraId="3E3D1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3" w:hRule="atLeast"/>
        </w:trPr>
        <w:tc>
          <w:tcPr>
            <w:tcW w:w="923" w:type="dxa"/>
          </w:tcPr>
          <w:p w14:paraId="31E3F59B">
            <w:pPr>
              <w:pStyle w:val="16"/>
              <w:spacing w:line="213" w:lineRule="exact"/>
              <w:ind w:left="50"/>
              <w:rPr>
                <w:rFonts w:ascii="Tahoma"/>
                <w:sz w:val="22"/>
              </w:rPr>
            </w:pPr>
            <w:r>
              <w:rPr>
                <w:rFonts w:ascii="Tahoma"/>
                <w:color w:val="231F20"/>
                <w:spacing w:val="-2"/>
                <w:w w:val="105"/>
                <w:sz w:val="22"/>
              </w:rPr>
              <w:t>access</w:t>
            </w:r>
          </w:p>
        </w:tc>
        <w:tc>
          <w:tcPr>
            <w:tcW w:w="1270" w:type="dxa"/>
          </w:tcPr>
          <w:p w14:paraId="30865E39">
            <w:pPr>
              <w:pStyle w:val="16"/>
              <w:spacing w:line="213" w:lineRule="exact"/>
              <w:ind w:left="187"/>
              <w:rPr>
                <w:rFonts w:ascii="Tahoma"/>
                <w:sz w:val="22"/>
              </w:rPr>
            </w:pPr>
            <w:r>
              <w:rPr>
                <w:rFonts w:ascii="Tahoma"/>
                <w:color w:val="231F20"/>
                <w:spacing w:val="-2"/>
                <w:w w:val="105"/>
                <w:sz w:val="22"/>
              </w:rPr>
              <w:t>upset</w:t>
            </w:r>
          </w:p>
        </w:tc>
        <w:tc>
          <w:tcPr>
            <w:tcW w:w="1097" w:type="dxa"/>
          </w:tcPr>
          <w:p w14:paraId="6D107229">
            <w:pPr>
              <w:pStyle w:val="16"/>
              <w:spacing w:line="213" w:lineRule="exact"/>
              <w:ind w:left="136"/>
              <w:rPr>
                <w:rFonts w:ascii="Tahoma"/>
                <w:sz w:val="22"/>
              </w:rPr>
            </w:pPr>
            <w:r>
              <w:rPr>
                <w:rFonts w:ascii="Tahoma"/>
                <w:color w:val="231F20"/>
                <w:spacing w:val="-2"/>
                <w:sz w:val="22"/>
              </w:rPr>
              <w:t>account</w:t>
            </w:r>
          </w:p>
        </w:tc>
      </w:tr>
      <w:tr w14:paraId="3CE7C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9" w:hRule="atLeast"/>
        </w:trPr>
        <w:tc>
          <w:tcPr>
            <w:tcW w:w="923" w:type="dxa"/>
          </w:tcPr>
          <w:p w14:paraId="51F6FCDE">
            <w:pPr>
              <w:pStyle w:val="16"/>
              <w:spacing w:line="230" w:lineRule="exact"/>
              <w:ind w:left="50"/>
              <w:rPr>
                <w:rFonts w:ascii="Tahoma"/>
                <w:sz w:val="22"/>
              </w:rPr>
            </w:pPr>
            <w:r>
              <w:rPr>
                <w:rFonts w:ascii="Tahoma"/>
                <w:color w:val="231F20"/>
                <w:spacing w:val="-2"/>
                <w:sz w:val="22"/>
              </w:rPr>
              <w:t>benefit</w:t>
            </w:r>
          </w:p>
        </w:tc>
        <w:tc>
          <w:tcPr>
            <w:tcW w:w="1270" w:type="dxa"/>
          </w:tcPr>
          <w:p w14:paraId="461A90BC">
            <w:pPr>
              <w:pStyle w:val="16"/>
              <w:spacing w:line="230" w:lineRule="exact"/>
              <w:ind w:left="185"/>
              <w:rPr>
                <w:rFonts w:ascii="Tahoma"/>
                <w:sz w:val="22"/>
              </w:rPr>
            </w:pPr>
            <w:r>
              <w:rPr>
                <w:rFonts w:ascii="Tahoma"/>
                <w:color w:val="231F20"/>
                <w:spacing w:val="-2"/>
                <w:sz w:val="22"/>
              </w:rPr>
              <w:t>download</w:t>
            </w:r>
          </w:p>
        </w:tc>
        <w:tc>
          <w:tcPr>
            <w:tcW w:w="1097" w:type="dxa"/>
          </w:tcPr>
          <w:p w14:paraId="02567B60">
            <w:pPr>
              <w:pStyle w:val="16"/>
              <w:spacing w:line="230" w:lineRule="exact"/>
              <w:ind w:left="150"/>
              <w:rPr>
                <w:rFonts w:ascii="Tahoma"/>
                <w:sz w:val="22"/>
              </w:rPr>
            </w:pPr>
            <w:r>
              <w:rPr>
                <w:rFonts w:ascii="Tahoma"/>
                <w:color w:val="231F20"/>
                <w:spacing w:val="-2"/>
                <w:sz w:val="22"/>
              </w:rPr>
              <w:t>database</w:t>
            </w:r>
          </w:p>
        </w:tc>
      </w:tr>
    </w:tbl>
    <w:p w14:paraId="4726324F">
      <w:pPr>
        <w:spacing w:before="220"/>
        <w:ind w:left="1748" w:right="0" w:firstLine="0"/>
        <w:jc w:val="left"/>
        <w:rPr>
          <w:rFonts w:ascii="Tahoma"/>
          <w:sz w:val="24"/>
        </w:rPr>
      </w:pPr>
      <w:r>
        <w:rPr>
          <w:rFonts w:ascii="Tahoma"/>
          <w:color w:val="231F20"/>
          <w:sz w:val="24"/>
        </w:rPr>
        <w:t>Conversation</w:t>
      </w:r>
      <w:r>
        <w:rPr>
          <w:rFonts w:ascii="Tahoma"/>
          <w:color w:val="231F20"/>
          <w:spacing w:val="16"/>
          <w:sz w:val="24"/>
        </w:rPr>
        <w:t xml:space="preserve"> </w:t>
      </w:r>
      <w:r>
        <w:rPr>
          <w:rFonts w:ascii="Tahoma"/>
          <w:color w:val="231F20"/>
          <w:spacing w:val="-10"/>
          <w:sz w:val="24"/>
        </w:rPr>
        <w:t>1</w:t>
      </w:r>
    </w:p>
    <w:p w14:paraId="636A9B36">
      <w:pPr>
        <w:spacing w:before="101" w:line="242" w:lineRule="auto"/>
        <w:ind w:left="2083" w:right="176" w:hanging="312"/>
        <w:jc w:val="left"/>
        <w:rPr>
          <w:rFonts w:ascii="Calibri"/>
          <w:sz w:val="26"/>
        </w:rPr>
      </w:pPr>
      <w:r>
        <w:rPr>
          <w:b/>
          <w:color w:val="231F20"/>
          <w:w w:val="80"/>
          <w:sz w:val="22"/>
        </w:rPr>
        <w:t>A:</w:t>
      </w:r>
      <w:r>
        <w:rPr>
          <w:b/>
          <w:color w:val="231F20"/>
          <w:sz w:val="22"/>
        </w:rPr>
        <w:t xml:space="preserve"> </w:t>
      </w:r>
      <w:r>
        <w:rPr>
          <w:rFonts w:ascii="Calibri"/>
          <w:color w:val="231F20"/>
          <w:w w:val="80"/>
          <w:sz w:val="26"/>
        </w:rPr>
        <w:t xml:space="preserve">What is your favourite way to get </w:t>
      </w:r>
      <w:r>
        <w:rPr>
          <w:rFonts w:ascii="Calibri"/>
          <w:color w:val="231F20"/>
          <w:spacing w:val="-2"/>
          <w:w w:val="90"/>
          <w:sz w:val="26"/>
        </w:rPr>
        <w:t>information?</w:t>
      </w:r>
    </w:p>
    <w:p w14:paraId="0D6887A6">
      <w:pPr>
        <w:spacing w:before="0" w:line="316" w:lineRule="exact"/>
        <w:ind w:left="1771" w:right="0" w:firstLine="0"/>
        <w:jc w:val="left"/>
        <w:rPr>
          <w:rFonts w:ascii="Calibri"/>
          <w:sz w:val="26"/>
        </w:rPr>
      </w:pPr>
      <w:r>
        <w:rPr>
          <w:b/>
          <w:color w:val="231F20"/>
          <w:w w:val="80"/>
          <w:sz w:val="22"/>
        </w:rPr>
        <w:t>B:</w:t>
      </w:r>
      <w:r>
        <w:rPr>
          <w:b/>
          <w:color w:val="231F20"/>
          <w:spacing w:val="21"/>
          <w:sz w:val="22"/>
        </w:rPr>
        <w:t xml:space="preserve"> </w:t>
      </w:r>
      <w:r>
        <w:rPr>
          <w:rFonts w:ascii="Calibri"/>
          <w:color w:val="231F20"/>
          <w:w w:val="80"/>
          <w:sz w:val="26"/>
        </w:rPr>
        <w:t>Through</w:t>
      </w:r>
      <w:r>
        <w:rPr>
          <w:rFonts w:ascii="Calibri"/>
          <w:color w:val="231F20"/>
          <w:spacing w:val="-4"/>
          <w:sz w:val="26"/>
        </w:rPr>
        <w:t xml:space="preserve"> </w:t>
      </w:r>
      <w:r>
        <w:rPr>
          <w:rFonts w:ascii="Calibri"/>
          <w:color w:val="231F20"/>
          <w:w w:val="80"/>
          <w:sz w:val="26"/>
        </w:rPr>
        <w:t>the</w:t>
      </w:r>
      <w:r>
        <w:rPr>
          <w:rFonts w:ascii="Calibri"/>
          <w:color w:val="231F20"/>
          <w:spacing w:val="-4"/>
          <w:sz w:val="26"/>
        </w:rPr>
        <w:t xml:space="preserve"> </w:t>
      </w:r>
      <w:r>
        <w:rPr>
          <w:rFonts w:ascii="Calibri"/>
          <w:color w:val="231F20"/>
          <w:w w:val="80"/>
          <w:sz w:val="26"/>
        </w:rPr>
        <w:t>Internet,</w:t>
      </w:r>
      <w:r>
        <w:rPr>
          <w:rFonts w:ascii="Calibri"/>
          <w:color w:val="231F20"/>
          <w:spacing w:val="-4"/>
          <w:sz w:val="26"/>
        </w:rPr>
        <w:t xml:space="preserve"> </w:t>
      </w:r>
      <w:r>
        <w:rPr>
          <w:rFonts w:ascii="Calibri"/>
          <w:color w:val="231F20"/>
          <w:w w:val="80"/>
          <w:sz w:val="26"/>
        </w:rPr>
        <w:t>of</w:t>
      </w:r>
      <w:r>
        <w:rPr>
          <w:rFonts w:ascii="Calibri"/>
          <w:color w:val="231F20"/>
          <w:spacing w:val="-4"/>
          <w:sz w:val="26"/>
        </w:rPr>
        <w:t xml:space="preserve"> </w:t>
      </w:r>
      <w:r>
        <w:rPr>
          <w:rFonts w:ascii="Calibri"/>
          <w:color w:val="231F20"/>
          <w:spacing w:val="-2"/>
          <w:w w:val="80"/>
          <w:sz w:val="26"/>
        </w:rPr>
        <w:t>course.</w:t>
      </w:r>
    </w:p>
    <w:p w14:paraId="7CDC0E35">
      <w:pPr>
        <w:spacing w:before="2"/>
        <w:ind w:left="1771" w:right="0" w:firstLine="0"/>
        <w:jc w:val="left"/>
        <w:rPr>
          <w:rFonts w:ascii="Calibri"/>
          <w:sz w:val="26"/>
        </w:rPr>
      </w:pPr>
      <w:r>
        <w:rPr>
          <w:b/>
          <w:color w:val="231F20"/>
          <w:w w:val="80"/>
          <w:sz w:val="22"/>
        </w:rPr>
        <w:t>A:</w:t>
      </w:r>
      <w:r>
        <w:rPr>
          <w:b/>
          <w:color w:val="231F20"/>
          <w:spacing w:val="17"/>
          <w:sz w:val="22"/>
        </w:rPr>
        <w:t xml:space="preserve"> </w:t>
      </w:r>
      <w:r>
        <w:rPr>
          <w:rFonts w:ascii="Calibri"/>
          <w:color w:val="231F20"/>
          <w:w w:val="80"/>
          <w:sz w:val="26"/>
        </w:rPr>
        <w:t>But</w:t>
      </w:r>
      <w:r>
        <w:rPr>
          <w:rFonts w:ascii="Calibri"/>
          <w:color w:val="231F20"/>
          <w:spacing w:val="-6"/>
          <w:sz w:val="26"/>
        </w:rPr>
        <w:t xml:space="preserve"> </w:t>
      </w:r>
      <w:r>
        <w:rPr>
          <w:rFonts w:ascii="Calibri"/>
          <w:color w:val="231F20"/>
          <w:w w:val="80"/>
          <w:sz w:val="26"/>
        </w:rPr>
        <w:t>what</w:t>
      </w:r>
      <w:r>
        <w:rPr>
          <w:rFonts w:ascii="Calibri"/>
          <w:color w:val="231F20"/>
          <w:spacing w:val="-6"/>
          <w:sz w:val="26"/>
        </w:rPr>
        <w:t xml:space="preserve"> </w:t>
      </w:r>
      <w:r>
        <w:rPr>
          <w:rFonts w:ascii="Calibri"/>
          <w:color w:val="231F20"/>
          <w:w w:val="80"/>
          <w:sz w:val="26"/>
        </w:rPr>
        <w:t>about</w:t>
      </w:r>
      <w:r>
        <w:rPr>
          <w:rFonts w:ascii="Calibri"/>
          <w:color w:val="231F20"/>
          <w:spacing w:val="-6"/>
          <w:sz w:val="26"/>
        </w:rPr>
        <w:t xml:space="preserve"> </w:t>
      </w:r>
      <w:r>
        <w:rPr>
          <w:rFonts w:ascii="Calibri"/>
          <w:color w:val="231F20"/>
          <w:spacing w:val="-2"/>
          <w:w w:val="80"/>
          <w:sz w:val="26"/>
        </w:rPr>
        <w:t>books?</w:t>
      </w:r>
    </w:p>
    <w:p w14:paraId="14C285AA">
      <w:pPr>
        <w:spacing w:before="5" w:after="25" w:line="240" w:lineRule="auto"/>
        <w:rPr>
          <w:rFonts w:ascii="Calibri"/>
          <w:sz w:val="28"/>
        </w:rPr>
      </w:pPr>
      <w:r>
        <w:br w:type="column"/>
      </w:r>
    </w:p>
    <w:p w14:paraId="263D118C">
      <w:pPr>
        <w:pStyle w:val="11"/>
        <w:ind w:left="114"/>
        <w:rPr>
          <w:rFonts w:ascii="Calibri"/>
          <w:sz w:val="20"/>
        </w:rPr>
      </w:pPr>
    </w:p>
    <w:p w14:paraId="2B1ECBDA">
      <w:pPr>
        <w:pStyle w:val="11"/>
        <w:spacing w:before="10"/>
        <w:rPr>
          <w:rFonts w:ascii="Calibri"/>
          <w:sz w:val="30"/>
        </w:rPr>
      </w:pPr>
    </w:p>
    <w:p w14:paraId="023BD428">
      <w:pPr>
        <w:spacing w:before="0" w:line="213" w:lineRule="auto"/>
        <w:ind w:left="350" w:right="1017" w:firstLine="0"/>
        <w:jc w:val="left"/>
        <w:rPr>
          <w:rFonts w:ascii="Tahoma"/>
          <w:sz w:val="26"/>
        </w:rPr>
      </w:pPr>
      <w:r>
        <w:rPr>
          <w:rFonts w:ascii="Tahoma"/>
          <w:color w:val="00507D"/>
          <w:w w:val="105"/>
          <w:sz w:val="26"/>
        </w:rPr>
        <w:t xml:space="preserve">Make collocations and then </w:t>
      </w:r>
      <w:r>
        <w:rPr>
          <w:rFonts w:ascii="Tahoma"/>
          <w:color w:val="00507D"/>
          <w:sz w:val="26"/>
        </w:rPr>
        <w:t>complete</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sentences</w:t>
      </w:r>
      <w:r>
        <w:rPr>
          <w:rFonts w:ascii="Tahoma"/>
          <w:color w:val="00507D"/>
          <w:spacing w:val="2"/>
          <w:sz w:val="26"/>
        </w:rPr>
        <w:t xml:space="preserve"> </w:t>
      </w:r>
      <w:r>
        <w:rPr>
          <w:rFonts w:ascii="Tahoma"/>
          <w:color w:val="00507D"/>
          <w:sz w:val="26"/>
        </w:rPr>
        <w:t>with</w:t>
      </w:r>
      <w:r>
        <w:rPr>
          <w:rFonts w:ascii="Tahoma"/>
          <w:color w:val="00507D"/>
          <w:spacing w:val="2"/>
          <w:sz w:val="26"/>
        </w:rPr>
        <w:t xml:space="preserve"> </w:t>
      </w:r>
      <w:r>
        <w:rPr>
          <w:rFonts w:ascii="Tahoma"/>
          <w:color w:val="00507D"/>
          <w:spacing w:val="-2"/>
          <w:sz w:val="26"/>
        </w:rPr>
        <w:t>them.</w:t>
      </w:r>
    </w:p>
    <w:p w14:paraId="797D34FF">
      <w:pPr>
        <w:pStyle w:val="11"/>
        <w:spacing w:before="2"/>
        <w:rPr>
          <w:rFonts w:ascii="Tahoma"/>
          <w:sz w:val="19"/>
        </w:rPr>
      </w:pPr>
      <w:r>
        <mc:AlternateContent>
          <mc:Choice Requires="wpg">
            <w:drawing>
              <wp:anchor distT="0" distB="0" distL="0" distR="0" simplePos="0" relativeHeight="251966464" behindDoc="1" locked="0" layoutInCell="1" allowOverlap="1">
                <wp:simplePos x="0" y="0"/>
                <wp:positionH relativeFrom="page">
                  <wp:posOffset>4054475</wp:posOffset>
                </wp:positionH>
                <wp:positionV relativeFrom="paragraph">
                  <wp:posOffset>162560</wp:posOffset>
                </wp:positionV>
                <wp:extent cx="2743200" cy="340360"/>
                <wp:effectExtent l="0" t="0" r="0" b="0"/>
                <wp:wrapTopAndBottom/>
                <wp:docPr id="3494" name="Group 3494"/>
                <wp:cNvGraphicFramePr/>
                <a:graphic xmlns:a="http://schemas.openxmlformats.org/drawingml/2006/main">
                  <a:graphicData uri="http://schemas.microsoft.com/office/word/2010/wordprocessingGroup">
                    <wpg:wgp>
                      <wpg:cNvGrpSpPr/>
                      <wpg:grpSpPr>
                        <a:xfrm>
                          <a:off x="0" y="0"/>
                          <a:ext cx="2743200" cy="340360"/>
                          <a:chOff x="0" y="0"/>
                          <a:chExt cx="2743200" cy="340360"/>
                        </a:xfrm>
                      </wpg:grpSpPr>
                      <wps:wsp>
                        <wps:cNvPr id="3495" name="Graphic 3495"/>
                        <wps:cNvSpPr/>
                        <wps:spPr>
                          <a:xfrm>
                            <a:off x="0" y="0"/>
                            <a:ext cx="2743200" cy="340360"/>
                          </a:xfrm>
                          <a:custGeom>
                            <a:avLst/>
                            <a:gdLst/>
                            <a:ahLst/>
                            <a:cxnLst/>
                            <a:rect l="l" t="t" r="r" b="b"/>
                            <a:pathLst>
                              <a:path w="2743200" h="340360">
                                <a:moveTo>
                                  <a:pt x="2671191" y="0"/>
                                </a:moveTo>
                                <a:lnTo>
                                  <a:pt x="71996" y="0"/>
                                </a:lnTo>
                                <a:lnTo>
                                  <a:pt x="30373" y="1124"/>
                                </a:lnTo>
                                <a:lnTo>
                                  <a:pt x="8999" y="8997"/>
                                </a:lnTo>
                                <a:lnTo>
                                  <a:pt x="1124" y="30368"/>
                                </a:lnTo>
                                <a:lnTo>
                                  <a:pt x="0" y="71983"/>
                                </a:lnTo>
                                <a:lnTo>
                                  <a:pt x="0" y="267792"/>
                                </a:lnTo>
                                <a:lnTo>
                                  <a:pt x="1124" y="309437"/>
                                </a:lnTo>
                                <a:lnTo>
                                  <a:pt x="8999" y="330822"/>
                                </a:lnTo>
                                <a:lnTo>
                                  <a:pt x="30373" y="338701"/>
                                </a:lnTo>
                                <a:lnTo>
                                  <a:pt x="71996" y="339826"/>
                                </a:lnTo>
                                <a:lnTo>
                                  <a:pt x="2671191" y="339826"/>
                                </a:lnTo>
                                <a:lnTo>
                                  <a:pt x="2712821" y="338701"/>
                                </a:lnTo>
                                <a:lnTo>
                                  <a:pt x="2734198" y="330822"/>
                                </a:lnTo>
                                <a:lnTo>
                                  <a:pt x="2742074" y="309437"/>
                                </a:lnTo>
                                <a:lnTo>
                                  <a:pt x="2743199" y="267792"/>
                                </a:lnTo>
                                <a:lnTo>
                                  <a:pt x="2743199" y="71983"/>
                                </a:lnTo>
                                <a:lnTo>
                                  <a:pt x="2742074" y="30368"/>
                                </a:lnTo>
                                <a:lnTo>
                                  <a:pt x="2734198" y="8997"/>
                                </a:lnTo>
                                <a:lnTo>
                                  <a:pt x="2712821" y="1124"/>
                                </a:lnTo>
                                <a:lnTo>
                                  <a:pt x="2671191" y="0"/>
                                </a:lnTo>
                                <a:close/>
                              </a:path>
                            </a:pathLst>
                          </a:custGeom>
                          <a:solidFill>
                            <a:srgbClr val="67B5DD">
                              <a:alpha val="11997"/>
                            </a:srgbClr>
                          </a:solidFill>
                        </wps:spPr>
                        <wps:bodyPr wrap="square" lIns="0" tIns="0" rIns="0" bIns="0" rtlCol="0">
                          <a:noAutofit/>
                        </wps:bodyPr>
                      </wps:wsp>
                      <wps:wsp>
                        <wps:cNvPr id="3496" name="Textbox 3496"/>
                        <wps:cNvSpPr txBox="1"/>
                        <wps:spPr>
                          <a:xfrm>
                            <a:off x="551398" y="85181"/>
                            <a:ext cx="597535" cy="169545"/>
                          </a:xfrm>
                          <a:prstGeom prst="rect">
                            <a:avLst/>
                          </a:prstGeom>
                        </wps:spPr>
                        <wps:txbx>
                          <w:txbxContent>
                            <w:p w14:paraId="40DEF0B3">
                              <w:pPr>
                                <w:tabs>
                                  <w:tab w:val="left" w:pos="501"/>
                                </w:tabs>
                                <w:spacing w:before="0"/>
                                <w:ind w:left="0" w:right="0" w:firstLine="0"/>
                                <w:jc w:val="left"/>
                                <w:rPr>
                                  <w:rFonts w:ascii="Tahoma"/>
                                  <w:sz w:val="22"/>
                                </w:rPr>
                              </w:pPr>
                              <w:r>
                                <w:rPr>
                                  <w:rFonts w:ascii="Tahoma"/>
                                  <w:color w:val="231F20"/>
                                  <w:spacing w:val="-5"/>
                                  <w:sz w:val="22"/>
                                </w:rPr>
                                <w:t>of</w:t>
                              </w:r>
                              <w:r>
                                <w:rPr>
                                  <w:rFonts w:ascii="Tahoma"/>
                                  <w:color w:val="231F20"/>
                                  <w:sz w:val="22"/>
                                </w:rPr>
                                <w:tab/>
                              </w:r>
                              <w:r>
                                <w:rPr>
                                  <w:rFonts w:ascii="Tahoma"/>
                                  <w:color w:val="231F20"/>
                                  <w:spacing w:val="-4"/>
                                  <w:sz w:val="22"/>
                                </w:rPr>
                                <w:t>with</w:t>
                              </w:r>
                            </w:p>
                          </w:txbxContent>
                        </wps:txbx>
                        <wps:bodyPr wrap="square" lIns="0" tIns="0" rIns="0" bIns="0" rtlCol="0">
                          <a:noAutofit/>
                        </wps:bodyPr>
                      </wps:wsp>
                      <wps:wsp>
                        <wps:cNvPr id="3497" name="Textbox 3497"/>
                        <wps:cNvSpPr txBox="1"/>
                        <wps:spPr>
                          <a:xfrm>
                            <a:off x="1400774" y="85181"/>
                            <a:ext cx="893444" cy="169545"/>
                          </a:xfrm>
                          <a:prstGeom prst="rect">
                            <a:avLst/>
                          </a:prstGeom>
                        </wps:spPr>
                        <wps:txbx>
                          <w:txbxContent>
                            <w:p w14:paraId="3BC12595">
                              <w:pPr>
                                <w:tabs>
                                  <w:tab w:val="left" w:pos="588"/>
                                  <w:tab w:val="left" w:pos="1194"/>
                                </w:tabs>
                                <w:spacing w:before="0"/>
                                <w:ind w:left="0" w:right="0" w:firstLine="0"/>
                                <w:jc w:val="left"/>
                                <w:rPr>
                                  <w:rFonts w:ascii="Tahoma"/>
                                  <w:sz w:val="22"/>
                                </w:rPr>
                              </w:pPr>
                              <w:r>
                                <w:rPr>
                                  <w:rFonts w:ascii="Tahoma"/>
                                  <w:color w:val="231F20"/>
                                  <w:spacing w:val="-5"/>
                                  <w:sz w:val="22"/>
                                </w:rPr>
                                <w:t>by</w:t>
                              </w:r>
                              <w:r>
                                <w:rPr>
                                  <w:rFonts w:ascii="Tahoma"/>
                                  <w:color w:val="231F20"/>
                                  <w:sz w:val="22"/>
                                </w:rPr>
                                <w:tab/>
                              </w:r>
                              <w:r>
                                <w:rPr>
                                  <w:rFonts w:ascii="Tahoma"/>
                                  <w:color w:val="231F20"/>
                                  <w:spacing w:val="-5"/>
                                  <w:sz w:val="22"/>
                                </w:rPr>
                                <w:t>on</w:t>
                              </w:r>
                              <w:r>
                                <w:rPr>
                                  <w:rFonts w:ascii="Tahoma"/>
                                  <w:color w:val="231F20"/>
                                  <w:sz w:val="22"/>
                                </w:rPr>
                                <w:tab/>
                              </w:r>
                              <w:r>
                                <w:rPr>
                                  <w:rFonts w:ascii="Tahoma"/>
                                  <w:color w:val="231F20"/>
                                  <w:spacing w:val="-5"/>
                                  <w:sz w:val="22"/>
                                </w:rPr>
                                <w:t>to</w:t>
                              </w:r>
                            </w:p>
                          </w:txbxContent>
                        </wps:txbx>
                        <wps:bodyPr wrap="square" lIns="0" tIns="0" rIns="0" bIns="0" rtlCol="0">
                          <a:noAutofit/>
                        </wps:bodyPr>
                      </wps:wsp>
                    </wpg:wgp>
                  </a:graphicData>
                </a:graphic>
              </wp:anchor>
            </w:drawing>
          </mc:Choice>
          <mc:Fallback>
            <w:pict>
              <v:group id="Group 3494" o:spid="_x0000_s1026" o:spt="203" style="position:absolute;left:0pt;margin-left:319.25pt;margin-top:12.8pt;height:26.8pt;width:216pt;mso-position-horizontal-relative:page;mso-wrap-distance-bottom:0pt;mso-wrap-distance-top:0pt;z-index:-251350016;mso-width-relative:page;mso-height-relative:page;" coordsize="2743200,340360" o:gfxdata="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05f+DtoAAAAKAQAADwAAAAAAAAABACAAAAAi&#10;AAAAZHJzL2Rvd25yZXYueG1sUEsBAhQAFAAAAAgAh07iQFN6PTqXAwAAWAwAAA4AAAAAAAAAAQAg&#10;AAAAKQEAAGRycy9lMm9Eb2MueG1sUEsFBgAAAAAGAAYAWQEAADIHAAAAAA==&#10;">
                <o:lock v:ext="edit" aspectratio="f"/>
                <v:shape id="Graphic 3495" o:spid="_x0000_s1026" o:spt="100" style="position:absolute;left:0;top:0;height:340360;width:2743200;" fillcolor="#67B5DD" filled="t" stroked="f" coordsize="2743200,340360" o:gfxdata="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Ycg74A&#10;AADdAAAADwAAAAAAAAABACAAAAAiAAAAZHJzL2Rvd25yZXYueG1sUEsBAhQAFAAAAAgAh07iQDMv&#10;BZ47AAAAOQAAABAAAAAAAAAAAQAgAAAADQEAAGRycy9zaGFwZXhtbC54bWxQSwUGAAAAAAYABgBb&#10;AQAAtwMAAAAA&#10;" path="m2671191,0l71996,0,30373,1124,8999,8997,1124,30368,0,71983,0,267792,1124,309437,8999,330822,30373,338701,71996,339826,2671191,339826,2712821,338701,2734198,330822,2742074,309437,2743199,267792,2743199,71983,2742074,30368,2734198,8997,2712821,1124,2671191,0xe">
                  <v:fill on="t" opacity="7862f" focussize="0,0"/>
                  <v:stroke on="f"/>
                  <v:imagedata o:title=""/>
                  <o:lock v:ext="edit" aspectratio="f"/>
                  <v:textbox inset="0mm,0mm,0mm,0mm"/>
                </v:shape>
                <v:shape id="Textbox 3496" o:spid="_x0000_s1026" o:spt="202" type="#_x0000_t202" style="position:absolute;left:551398;top:85181;height:169545;width:597535;" filled="f" stroked="f" coordsize="21600,21600" o:gfxdata="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aWk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DEF0B3">
                        <w:pPr>
                          <w:tabs>
                            <w:tab w:val="left" w:pos="501"/>
                          </w:tabs>
                          <w:spacing w:before="0"/>
                          <w:ind w:left="0" w:right="0" w:firstLine="0"/>
                          <w:jc w:val="left"/>
                          <w:rPr>
                            <w:rFonts w:ascii="Tahoma"/>
                            <w:sz w:val="22"/>
                          </w:rPr>
                        </w:pPr>
                        <w:r>
                          <w:rPr>
                            <w:rFonts w:ascii="Tahoma"/>
                            <w:color w:val="231F20"/>
                            <w:spacing w:val="-5"/>
                            <w:sz w:val="22"/>
                          </w:rPr>
                          <w:t>of</w:t>
                        </w:r>
                        <w:r>
                          <w:rPr>
                            <w:rFonts w:ascii="Tahoma"/>
                            <w:color w:val="231F20"/>
                            <w:sz w:val="22"/>
                          </w:rPr>
                          <w:tab/>
                        </w:r>
                        <w:r>
                          <w:rPr>
                            <w:rFonts w:ascii="Tahoma"/>
                            <w:color w:val="231F20"/>
                            <w:spacing w:val="-4"/>
                            <w:sz w:val="22"/>
                          </w:rPr>
                          <w:t>with</w:t>
                        </w:r>
                      </w:p>
                    </w:txbxContent>
                  </v:textbox>
                </v:shape>
                <v:shape id="Textbox 3497" o:spid="_x0000_s1026" o:spt="202" type="#_x0000_t202" style="position:absolute;left:1400774;top:85181;height:169545;width:893444;" filled="f" stroked="f" coordsize="21600,21600" o:gfxdata="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Jcy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C12595">
                        <w:pPr>
                          <w:tabs>
                            <w:tab w:val="left" w:pos="588"/>
                            <w:tab w:val="left" w:pos="1194"/>
                          </w:tabs>
                          <w:spacing w:before="0"/>
                          <w:ind w:left="0" w:right="0" w:firstLine="0"/>
                          <w:jc w:val="left"/>
                          <w:rPr>
                            <w:rFonts w:ascii="Tahoma"/>
                            <w:sz w:val="22"/>
                          </w:rPr>
                        </w:pPr>
                        <w:r>
                          <w:rPr>
                            <w:rFonts w:ascii="Tahoma"/>
                            <w:color w:val="231F20"/>
                            <w:spacing w:val="-5"/>
                            <w:sz w:val="22"/>
                          </w:rPr>
                          <w:t>by</w:t>
                        </w:r>
                        <w:r>
                          <w:rPr>
                            <w:rFonts w:ascii="Tahoma"/>
                            <w:color w:val="231F20"/>
                            <w:sz w:val="22"/>
                          </w:rPr>
                          <w:tab/>
                        </w:r>
                        <w:r>
                          <w:rPr>
                            <w:rFonts w:ascii="Tahoma"/>
                            <w:color w:val="231F20"/>
                            <w:spacing w:val="-5"/>
                            <w:sz w:val="22"/>
                          </w:rPr>
                          <w:t>on</w:t>
                        </w:r>
                        <w:r>
                          <w:rPr>
                            <w:rFonts w:ascii="Tahoma"/>
                            <w:color w:val="231F20"/>
                            <w:sz w:val="22"/>
                          </w:rPr>
                          <w:tab/>
                        </w:r>
                        <w:r>
                          <w:rPr>
                            <w:rFonts w:ascii="Tahoma"/>
                            <w:color w:val="231F20"/>
                            <w:spacing w:val="-5"/>
                            <w:sz w:val="22"/>
                          </w:rPr>
                          <w:t>to</w:t>
                        </w:r>
                      </w:p>
                    </w:txbxContent>
                  </v:textbox>
                </v:shape>
                <w10:wrap type="topAndBottom"/>
              </v:group>
            </w:pict>
          </mc:Fallback>
        </mc:AlternateContent>
      </w:r>
    </w:p>
    <w:p w14:paraId="13108DDB">
      <w:pPr>
        <w:pStyle w:val="15"/>
        <w:numPr>
          <w:ilvl w:val="0"/>
          <w:numId w:val="97"/>
        </w:numPr>
        <w:tabs>
          <w:tab w:val="left" w:pos="586"/>
          <w:tab w:val="left" w:pos="4455"/>
        </w:tabs>
        <w:spacing w:before="100" w:after="0" w:line="240" w:lineRule="auto"/>
        <w:ind w:left="586" w:right="0" w:hanging="272"/>
        <w:jc w:val="left"/>
        <w:rPr>
          <w:rFonts w:ascii="Calibri"/>
          <w:sz w:val="26"/>
        </w:rPr>
      </w:pPr>
      <w:r>
        <w:rPr>
          <w:rFonts w:ascii="Calibri"/>
          <w:color w:val="231F20"/>
          <w:w w:val="90"/>
          <w:sz w:val="26"/>
        </w:rPr>
        <w:t>familiar</w:t>
      </w:r>
      <w:r>
        <w:rPr>
          <w:rFonts w:ascii="Calibri"/>
          <w:color w:val="231F20"/>
          <w:spacing w:val="-12"/>
          <w:w w:val="90"/>
          <w:sz w:val="26"/>
        </w:rPr>
        <w:t xml:space="preserve"> </w:t>
      </w:r>
      <w:r>
        <w:rPr>
          <w:rFonts w:ascii="Calibri"/>
          <w:color w:val="231F20"/>
          <w:sz w:val="26"/>
          <w:u w:val="single" w:color="231F20"/>
        </w:rPr>
        <w:tab/>
      </w:r>
    </w:p>
    <w:p w14:paraId="6088BDC3">
      <w:pPr>
        <w:pStyle w:val="15"/>
        <w:numPr>
          <w:ilvl w:val="0"/>
          <w:numId w:val="97"/>
        </w:numPr>
        <w:tabs>
          <w:tab w:val="left" w:pos="591"/>
          <w:tab w:val="left" w:pos="4455"/>
        </w:tabs>
        <w:spacing w:before="2" w:after="0" w:line="240" w:lineRule="auto"/>
        <w:ind w:left="591" w:right="0" w:hanging="277"/>
        <w:jc w:val="left"/>
        <w:rPr>
          <w:rFonts w:ascii="Calibri"/>
          <w:sz w:val="26"/>
        </w:rPr>
      </w:pPr>
      <w:r>
        <w:rPr>
          <w:rFonts w:ascii="Calibri"/>
          <w:color w:val="231F20"/>
          <w:w w:val="95"/>
          <w:sz w:val="26"/>
        </w:rPr>
        <w:t>comment</w:t>
      </w:r>
      <w:r>
        <w:rPr>
          <w:rFonts w:ascii="Calibri"/>
          <w:color w:val="231F20"/>
          <w:spacing w:val="-15"/>
          <w:w w:val="95"/>
          <w:sz w:val="26"/>
        </w:rPr>
        <w:t xml:space="preserve"> </w:t>
      </w:r>
      <w:r>
        <w:rPr>
          <w:rFonts w:ascii="Calibri"/>
          <w:color w:val="231F20"/>
          <w:sz w:val="26"/>
          <w:u w:val="single" w:color="231F20"/>
        </w:rPr>
        <w:tab/>
      </w:r>
    </w:p>
    <w:p w14:paraId="575A6795">
      <w:pPr>
        <w:pStyle w:val="15"/>
        <w:numPr>
          <w:ilvl w:val="0"/>
          <w:numId w:val="97"/>
        </w:numPr>
        <w:tabs>
          <w:tab w:val="left" w:pos="599"/>
          <w:tab w:val="left" w:pos="4454"/>
        </w:tabs>
        <w:spacing w:before="3" w:after="0" w:line="240" w:lineRule="auto"/>
        <w:ind w:left="599" w:right="0" w:hanging="285"/>
        <w:jc w:val="left"/>
        <w:rPr>
          <w:rFonts w:ascii="Calibri"/>
          <w:sz w:val="26"/>
        </w:rPr>
      </w:pPr>
      <w:r>
        <w:rPr>
          <w:rFonts w:ascii="Calibri"/>
          <w:color w:val="231F20"/>
          <w:w w:val="80"/>
          <w:sz w:val="26"/>
        </w:rPr>
        <w:t>keep</w:t>
      </w:r>
      <w:r>
        <w:rPr>
          <w:rFonts w:ascii="Calibri"/>
          <w:color w:val="231F20"/>
          <w:spacing w:val="-5"/>
          <w:w w:val="80"/>
          <w:sz w:val="26"/>
        </w:rPr>
        <w:t xml:space="preserve"> </w:t>
      </w:r>
      <w:r>
        <w:rPr>
          <w:rFonts w:ascii="Calibri"/>
          <w:color w:val="231F20"/>
          <w:w w:val="90"/>
          <w:sz w:val="26"/>
        </w:rPr>
        <w:t>track</w:t>
      </w:r>
      <w:r>
        <w:rPr>
          <w:rFonts w:ascii="Calibri"/>
          <w:color w:val="231F20"/>
          <w:spacing w:val="-11"/>
          <w:w w:val="90"/>
          <w:sz w:val="26"/>
        </w:rPr>
        <w:t xml:space="preserve"> </w:t>
      </w:r>
      <w:r>
        <w:rPr>
          <w:rFonts w:ascii="Calibri"/>
          <w:color w:val="231F20"/>
          <w:sz w:val="26"/>
          <w:u w:val="single" w:color="231F20"/>
        </w:rPr>
        <w:tab/>
      </w:r>
    </w:p>
    <w:p w14:paraId="461A2754">
      <w:pPr>
        <w:pStyle w:val="15"/>
        <w:numPr>
          <w:ilvl w:val="0"/>
          <w:numId w:val="97"/>
        </w:numPr>
        <w:tabs>
          <w:tab w:val="left" w:pos="599"/>
          <w:tab w:val="left" w:pos="4453"/>
        </w:tabs>
        <w:spacing w:before="3" w:after="0" w:line="240" w:lineRule="auto"/>
        <w:ind w:left="599" w:right="0" w:hanging="285"/>
        <w:jc w:val="left"/>
        <w:rPr>
          <w:rFonts w:ascii="Calibri"/>
          <w:sz w:val="26"/>
        </w:rPr>
      </w:pPr>
      <w:r>
        <w:rPr>
          <w:rFonts w:ascii="Calibri"/>
          <w:color w:val="231F20"/>
          <w:w w:val="95"/>
          <w:sz w:val="26"/>
        </w:rPr>
        <w:t>inspired</w:t>
      </w:r>
      <w:r>
        <w:rPr>
          <w:rFonts w:ascii="Calibri"/>
          <w:color w:val="231F20"/>
          <w:spacing w:val="-15"/>
          <w:w w:val="95"/>
          <w:sz w:val="26"/>
        </w:rPr>
        <w:t xml:space="preserve"> </w:t>
      </w:r>
      <w:r>
        <w:rPr>
          <w:rFonts w:ascii="Calibri"/>
          <w:color w:val="231F20"/>
          <w:sz w:val="26"/>
          <w:u w:val="single" w:color="231F20"/>
        </w:rPr>
        <w:tab/>
      </w:r>
    </w:p>
    <w:p w14:paraId="24C47E88">
      <w:pPr>
        <w:pStyle w:val="15"/>
        <w:numPr>
          <w:ilvl w:val="0"/>
          <w:numId w:val="97"/>
        </w:numPr>
        <w:tabs>
          <w:tab w:val="left" w:pos="578"/>
          <w:tab w:val="left" w:pos="4453"/>
        </w:tabs>
        <w:spacing w:before="2" w:after="0" w:line="240" w:lineRule="auto"/>
        <w:ind w:left="578" w:right="0" w:hanging="264"/>
        <w:jc w:val="left"/>
        <w:rPr>
          <w:rFonts w:ascii="Calibri"/>
          <w:sz w:val="26"/>
        </w:rPr>
      </w:pPr>
      <w:r>
        <w:rPr>
          <w:rFonts w:ascii="Calibri"/>
          <w:color w:val="231F20"/>
          <w:w w:val="75"/>
          <w:sz w:val="26"/>
        </w:rPr>
        <w:t>get</w:t>
      </w:r>
      <w:r>
        <w:rPr>
          <w:rFonts w:ascii="Calibri"/>
          <w:color w:val="231F20"/>
          <w:spacing w:val="-7"/>
          <w:w w:val="90"/>
          <w:sz w:val="26"/>
        </w:rPr>
        <w:t xml:space="preserve"> </w:t>
      </w:r>
      <w:r>
        <w:rPr>
          <w:rFonts w:ascii="Calibri"/>
          <w:color w:val="231F20"/>
          <w:w w:val="90"/>
          <w:sz w:val="26"/>
        </w:rPr>
        <w:t>discounts</w:t>
      </w:r>
      <w:r>
        <w:rPr>
          <w:rFonts w:ascii="Calibri"/>
          <w:color w:val="231F20"/>
          <w:spacing w:val="-7"/>
          <w:w w:val="90"/>
          <w:sz w:val="26"/>
        </w:rPr>
        <w:t xml:space="preserve"> </w:t>
      </w:r>
      <w:r>
        <w:rPr>
          <w:rFonts w:ascii="Calibri"/>
          <w:color w:val="231F20"/>
          <w:sz w:val="26"/>
          <w:u w:val="single" w:color="231F20"/>
        </w:rPr>
        <w:tab/>
      </w:r>
    </w:p>
    <w:p w14:paraId="26E7C5BA">
      <w:pPr>
        <w:pStyle w:val="11"/>
        <w:spacing w:before="5"/>
        <w:rPr>
          <w:rFonts w:ascii="Calibri"/>
          <w:sz w:val="26"/>
        </w:rPr>
      </w:pPr>
    </w:p>
    <w:p w14:paraId="24963FFE">
      <w:pPr>
        <w:pStyle w:val="15"/>
        <w:numPr>
          <w:ilvl w:val="1"/>
          <w:numId w:val="97"/>
        </w:numPr>
        <w:tabs>
          <w:tab w:val="left" w:pos="626"/>
        </w:tabs>
        <w:spacing w:before="1" w:after="0" w:line="242" w:lineRule="auto"/>
        <w:ind w:left="626" w:right="1656" w:hanging="312"/>
        <w:jc w:val="left"/>
        <w:rPr>
          <w:rFonts w:ascii="Calibri"/>
          <w:sz w:val="26"/>
        </w:rPr>
      </w:pPr>
      <w:r>
        <w:rPr>
          <w:rFonts w:ascii="Calibri"/>
          <w:color w:val="231F20"/>
          <w:w w:val="85"/>
          <w:sz w:val="26"/>
        </w:rPr>
        <w:t>The</w:t>
      </w:r>
      <w:r>
        <w:rPr>
          <w:rFonts w:ascii="Calibri"/>
          <w:color w:val="231F20"/>
          <w:spacing w:val="-3"/>
          <w:w w:val="85"/>
          <w:sz w:val="26"/>
        </w:rPr>
        <w:t xml:space="preserve"> </w:t>
      </w:r>
      <w:r>
        <w:rPr>
          <w:rFonts w:ascii="Calibri"/>
          <w:color w:val="231F20"/>
          <w:w w:val="85"/>
          <w:sz w:val="26"/>
        </w:rPr>
        <w:t>Internet</w:t>
      </w:r>
      <w:r>
        <w:rPr>
          <w:rFonts w:ascii="Calibri"/>
          <w:color w:val="231F20"/>
          <w:spacing w:val="-3"/>
          <w:w w:val="85"/>
          <w:sz w:val="26"/>
        </w:rPr>
        <w:t xml:space="preserve"> </w:t>
      </w:r>
      <w:r>
        <w:rPr>
          <w:rFonts w:ascii="Calibri"/>
          <w:color w:val="231F20"/>
          <w:w w:val="85"/>
          <w:sz w:val="26"/>
        </w:rPr>
        <w:t>of</w:t>
      </w:r>
      <w:r>
        <w:rPr>
          <w:rFonts w:ascii="Calibri"/>
          <w:color w:val="231F20"/>
          <w:spacing w:val="-3"/>
          <w:w w:val="85"/>
          <w:sz w:val="26"/>
        </w:rPr>
        <w:t xml:space="preserve"> </w:t>
      </w:r>
      <w:r>
        <w:rPr>
          <w:rFonts w:ascii="Calibri"/>
          <w:color w:val="231F20"/>
          <w:w w:val="85"/>
          <w:sz w:val="26"/>
        </w:rPr>
        <w:t>Things</w:t>
      </w:r>
      <w:r>
        <w:rPr>
          <w:rFonts w:ascii="Calibri"/>
          <w:color w:val="231F20"/>
          <w:spacing w:val="-3"/>
          <w:w w:val="85"/>
          <w:sz w:val="26"/>
        </w:rPr>
        <w:t xml:space="preserve"> </w:t>
      </w:r>
      <w:r>
        <w:rPr>
          <w:rFonts w:ascii="Calibri"/>
          <w:color w:val="231F20"/>
          <w:w w:val="85"/>
          <w:sz w:val="26"/>
        </w:rPr>
        <w:t>(IoT)</w:t>
      </w:r>
      <w:r>
        <w:rPr>
          <w:rFonts w:ascii="Calibri"/>
          <w:color w:val="231F20"/>
          <w:spacing w:val="-3"/>
          <w:w w:val="85"/>
          <w:sz w:val="26"/>
        </w:rPr>
        <w:t xml:space="preserve"> </w:t>
      </w:r>
      <w:r>
        <w:rPr>
          <w:rFonts w:ascii="Calibri"/>
          <w:color w:val="231F20"/>
          <w:w w:val="85"/>
          <w:sz w:val="26"/>
        </w:rPr>
        <w:t>will</w:t>
      </w:r>
      <w:r>
        <w:rPr>
          <w:rFonts w:ascii="Calibri"/>
          <w:color w:val="231F20"/>
          <w:spacing w:val="-3"/>
          <w:w w:val="85"/>
          <w:sz w:val="26"/>
        </w:rPr>
        <w:t xml:space="preserve"> </w:t>
      </w:r>
      <w:r>
        <w:rPr>
          <w:rFonts w:ascii="Calibri"/>
          <w:color w:val="231F20"/>
          <w:w w:val="85"/>
          <w:sz w:val="26"/>
        </w:rPr>
        <w:t>make it</w:t>
      </w:r>
      <w:r>
        <w:rPr>
          <w:rFonts w:ascii="Calibri"/>
          <w:color w:val="231F20"/>
          <w:spacing w:val="-2"/>
          <w:w w:val="85"/>
          <w:sz w:val="26"/>
        </w:rPr>
        <w:t xml:space="preserve"> </w:t>
      </w:r>
      <w:r>
        <w:rPr>
          <w:rFonts w:ascii="Calibri"/>
          <w:color w:val="231F20"/>
          <w:w w:val="85"/>
          <w:sz w:val="26"/>
        </w:rPr>
        <w:t>possible</w:t>
      </w:r>
      <w:r>
        <w:rPr>
          <w:rFonts w:ascii="Calibri"/>
          <w:color w:val="231F20"/>
          <w:spacing w:val="-2"/>
          <w:w w:val="85"/>
          <w:sz w:val="26"/>
        </w:rPr>
        <w:t xml:space="preserve"> </w:t>
      </w:r>
      <w:r>
        <w:rPr>
          <w:rFonts w:ascii="Calibri"/>
          <w:color w:val="231F20"/>
          <w:w w:val="85"/>
          <w:sz w:val="26"/>
        </w:rPr>
        <w:t>for</w:t>
      </w:r>
      <w:r>
        <w:rPr>
          <w:rFonts w:ascii="Calibri"/>
          <w:color w:val="231F20"/>
          <w:spacing w:val="-2"/>
          <w:w w:val="85"/>
          <w:sz w:val="26"/>
        </w:rPr>
        <w:t xml:space="preserve"> </w:t>
      </w:r>
      <w:r>
        <w:rPr>
          <w:rFonts w:ascii="Calibri"/>
          <w:color w:val="231F20"/>
          <w:w w:val="85"/>
          <w:sz w:val="26"/>
        </w:rPr>
        <w:t>airplane</w:t>
      </w:r>
      <w:r>
        <w:rPr>
          <w:rFonts w:ascii="Calibri"/>
          <w:color w:val="231F20"/>
          <w:spacing w:val="-2"/>
          <w:w w:val="85"/>
          <w:sz w:val="26"/>
        </w:rPr>
        <w:t xml:space="preserve"> </w:t>
      </w:r>
      <w:r>
        <w:rPr>
          <w:rFonts w:ascii="Calibri"/>
          <w:color w:val="231F20"/>
          <w:w w:val="85"/>
          <w:sz w:val="26"/>
        </w:rPr>
        <w:t>engineers</w:t>
      </w:r>
      <w:r>
        <w:rPr>
          <w:rFonts w:ascii="Calibri"/>
          <w:color w:val="231F20"/>
          <w:spacing w:val="-2"/>
          <w:w w:val="85"/>
          <w:sz w:val="26"/>
        </w:rPr>
        <w:t xml:space="preserve"> </w:t>
      </w:r>
      <w:r>
        <w:rPr>
          <w:rFonts w:ascii="Calibri"/>
          <w:color w:val="231F20"/>
          <w:w w:val="85"/>
          <w:sz w:val="26"/>
        </w:rPr>
        <w:t>to</w:t>
      </w:r>
    </w:p>
    <w:p w14:paraId="0B21757A">
      <w:pPr>
        <w:spacing w:after="0" w:line="242" w:lineRule="auto"/>
        <w:jc w:val="left"/>
        <w:rPr>
          <w:rFonts w:ascii="Calibri"/>
          <w:sz w:val="26"/>
        </w:rPr>
        <w:sectPr>
          <w:type w:val="continuous"/>
          <w:pgSz w:w="11910" w:h="16840"/>
          <w:pgMar w:top="1340" w:right="0" w:bottom="280" w:left="0" w:header="720" w:footer="720" w:gutter="0"/>
          <w:cols w:equalWidth="0" w:num="2">
            <w:col w:w="6212" w:space="40"/>
            <w:col w:w="5658"/>
          </w:cols>
        </w:sectPr>
      </w:pPr>
    </w:p>
    <w:p w14:paraId="6335EE3F">
      <w:pPr>
        <w:tabs>
          <w:tab w:val="left" w:pos="5688"/>
          <w:tab w:val="left" w:pos="6827"/>
        </w:tabs>
        <w:spacing w:before="0" w:line="321" w:lineRule="exact"/>
        <w:ind w:left="582" w:right="0" w:firstLine="0"/>
        <w:jc w:val="center"/>
        <w:rPr>
          <w:rFonts w:ascii="Calibri" w:hAnsi="Calibri"/>
          <w:sz w:val="26"/>
        </w:rPr>
      </w:pPr>
      <w:r>
        <w:rPr>
          <w:b/>
          <w:color w:val="231F20"/>
          <w:w w:val="80"/>
          <w:sz w:val="22"/>
        </w:rPr>
        <w:t>B:</w:t>
      </w:r>
      <w:r>
        <w:rPr>
          <w:b/>
          <w:color w:val="231F20"/>
          <w:spacing w:val="20"/>
          <w:sz w:val="22"/>
        </w:rPr>
        <w:t xml:space="preserve"> </w:t>
      </w:r>
      <w:r>
        <w:rPr>
          <w:rFonts w:ascii="Calibri" w:hAnsi="Calibri"/>
          <w:color w:val="231F20"/>
          <w:w w:val="80"/>
          <w:sz w:val="26"/>
        </w:rPr>
        <w:t>You’re</w:t>
      </w:r>
      <w:r>
        <w:rPr>
          <w:rFonts w:ascii="Calibri" w:hAnsi="Calibri"/>
          <w:color w:val="231F20"/>
          <w:spacing w:val="-4"/>
          <w:sz w:val="26"/>
        </w:rPr>
        <w:t xml:space="preserve"> </w:t>
      </w:r>
      <w:r>
        <w:rPr>
          <w:rFonts w:ascii="Calibri" w:hAnsi="Calibri"/>
          <w:color w:val="231F20"/>
          <w:w w:val="80"/>
          <w:sz w:val="26"/>
        </w:rPr>
        <w:t>kidding,</w:t>
      </w:r>
      <w:r>
        <w:rPr>
          <w:rFonts w:ascii="Calibri" w:hAnsi="Calibri"/>
          <w:color w:val="231F20"/>
          <w:spacing w:val="-4"/>
          <w:sz w:val="26"/>
        </w:rPr>
        <w:t xml:space="preserve"> </w:t>
      </w:r>
      <w:r>
        <w:rPr>
          <w:rFonts w:ascii="Calibri" w:hAnsi="Calibri"/>
          <w:color w:val="231F20"/>
          <w:w w:val="80"/>
          <w:sz w:val="26"/>
        </w:rPr>
        <w:t>right?</w:t>
      </w:r>
      <w:r>
        <w:rPr>
          <w:rFonts w:ascii="Calibri" w:hAnsi="Calibri"/>
          <w:color w:val="231F20"/>
          <w:spacing w:val="-4"/>
          <w:sz w:val="26"/>
        </w:rPr>
        <w:t xml:space="preserve"> </w:t>
      </w:r>
      <w:r>
        <w:rPr>
          <w:rFonts w:ascii="Calibri" w:hAnsi="Calibri"/>
          <w:color w:val="231F20"/>
          <w:w w:val="80"/>
          <w:sz w:val="26"/>
        </w:rPr>
        <w:t>The</w:t>
      </w:r>
      <w:r>
        <w:rPr>
          <w:rFonts w:ascii="Calibri" w:hAnsi="Calibri"/>
          <w:color w:val="231F20"/>
          <w:spacing w:val="-5"/>
          <w:sz w:val="26"/>
        </w:rPr>
        <w:t xml:space="preserve"> </w:t>
      </w:r>
      <w:r>
        <w:rPr>
          <w:rFonts w:ascii="Calibri" w:hAnsi="Calibri"/>
          <w:color w:val="231F20"/>
          <w:w w:val="80"/>
          <w:sz w:val="26"/>
        </w:rPr>
        <w:t>Internet</w:t>
      </w:r>
      <w:r>
        <w:rPr>
          <w:rFonts w:ascii="Calibri" w:hAnsi="Calibri"/>
          <w:color w:val="231F20"/>
          <w:spacing w:val="-4"/>
          <w:sz w:val="26"/>
        </w:rPr>
        <w:t xml:space="preserve"> </w:t>
      </w:r>
      <w:r>
        <w:rPr>
          <w:rFonts w:ascii="Calibri" w:hAnsi="Calibri"/>
          <w:color w:val="231F20"/>
          <w:w w:val="80"/>
          <w:sz w:val="26"/>
        </w:rPr>
        <w:t>is</w:t>
      </w:r>
      <w:r>
        <w:rPr>
          <w:rFonts w:ascii="Calibri" w:hAnsi="Calibri"/>
          <w:color w:val="231F20"/>
          <w:spacing w:val="-4"/>
          <w:sz w:val="26"/>
        </w:rPr>
        <w:t xml:space="preserve"> </w:t>
      </w:r>
      <w:r>
        <w:rPr>
          <w:rFonts w:ascii="Calibri" w:hAnsi="Calibri"/>
          <w:color w:val="231F20"/>
          <w:spacing w:val="-4"/>
          <w:w w:val="80"/>
          <w:sz w:val="26"/>
        </w:rPr>
        <w:t>much</w:t>
      </w:r>
      <w:r>
        <w:rPr>
          <w:rFonts w:ascii="Calibri" w:hAnsi="Calibri"/>
          <w:color w:val="231F20"/>
          <w:sz w:val="26"/>
        </w:rPr>
        <w:tab/>
      </w:r>
      <w:r>
        <w:rPr>
          <w:rFonts w:ascii="Calibri" w:hAnsi="Calibri"/>
          <w:color w:val="231F20"/>
          <w:sz w:val="26"/>
          <w:u w:val="single" w:color="231F20"/>
        </w:rPr>
        <w:tab/>
      </w:r>
      <w:r>
        <w:rPr>
          <w:rFonts w:ascii="Calibri" w:hAnsi="Calibri"/>
          <w:color w:val="231F20"/>
          <w:spacing w:val="-7"/>
          <w:sz w:val="26"/>
        </w:rPr>
        <w:t xml:space="preserve"> </w:t>
      </w:r>
      <w:r>
        <w:rPr>
          <w:rFonts w:ascii="Calibri" w:hAnsi="Calibri"/>
          <w:color w:val="231F20"/>
          <w:w w:val="80"/>
          <w:position w:val="1"/>
          <w:sz w:val="26"/>
        </w:rPr>
        <w:t>the</w:t>
      </w:r>
      <w:r>
        <w:rPr>
          <w:rFonts w:ascii="Calibri" w:hAnsi="Calibri"/>
          <w:color w:val="231F20"/>
          <w:spacing w:val="-6"/>
          <w:position w:val="1"/>
          <w:sz w:val="26"/>
        </w:rPr>
        <w:t xml:space="preserve"> </w:t>
      </w:r>
      <w:r>
        <w:rPr>
          <w:rFonts w:ascii="Calibri" w:hAnsi="Calibri"/>
          <w:color w:val="231F20"/>
          <w:w w:val="80"/>
          <w:position w:val="1"/>
          <w:sz w:val="26"/>
        </w:rPr>
        <w:t>condition</w:t>
      </w:r>
      <w:r>
        <w:rPr>
          <w:rFonts w:ascii="Calibri" w:hAnsi="Calibri"/>
          <w:color w:val="231F20"/>
          <w:spacing w:val="-7"/>
          <w:position w:val="1"/>
          <w:sz w:val="26"/>
        </w:rPr>
        <w:t xml:space="preserve"> </w:t>
      </w:r>
      <w:r>
        <w:rPr>
          <w:rFonts w:ascii="Calibri" w:hAnsi="Calibri"/>
          <w:color w:val="231F20"/>
          <w:w w:val="80"/>
          <w:position w:val="1"/>
          <w:sz w:val="26"/>
        </w:rPr>
        <w:t>of</w:t>
      </w:r>
      <w:r>
        <w:rPr>
          <w:rFonts w:ascii="Calibri" w:hAnsi="Calibri"/>
          <w:color w:val="231F20"/>
          <w:spacing w:val="-6"/>
          <w:position w:val="1"/>
          <w:sz w:val="26"/>
        </w:rPr>
        <w:t xml:space="preserve"> </w:t>
      </w:r>
      <w:r>
        <w:rPr>
          <w:rFonts w:ascii="Calibri" w:hAnsi="Calibri"/>
          <w:color w:val="231F20"/>
          <w:w w:val="80"/>
          <w:position w:val="1"/>
          <w:sz w:val="26"/>
        </w:rPr>
        <w:t>airplane</w:t>
      </w:r>
      <w:r>
        <w:rPr>
          <w:rFonts w:ascii="Calibri" w:hAnsi="Calibri"/>
          <w:color w:val="231F20"/>
          <w:spacing w:val="-7"/>
          <w:position w:val="1"/>
          <w:sz w:val="26"/>
        </w:rPr>
        <w:t xml:space="preserve"> </w:t>
      </w:r>
      <w:r>
        <w:rPr>
          <w:rFonts w:ascii="Calibri" w:hAnsi="Calibri"/>
          <w:color w:val="231F20"/>
          <w:w w:val="80"/>
          <w:position w:val="1"/>
          <w:sz w:val="26"/>
        </w:rPr>
        <w:t>parts.</w:t>
      </w:r>
    </w:p>
    <w:p w14:paraId="29E21CC3">
      <w:pPr>
        <w:spacing w:after="0" w:line="321" w:lineRule="exact"/>
        <w:jc w:val="center"/>
        <w:rPr>
          <w:rFonts w:ascii="Calibri" w:hAnsi="Calibri"/>
          <w:sz w:val="26"/>
        </w:rPr>
        <w:sectPr>
          <w:type w:val="continuous"/>
          <w:pgSz w:w="11910" w:h="16840"/>
          <w:pgMar w:top="1340" w:right="0" w:bottom="280" w:left="0" w:header="720" w:footer="720" w:gutter="0"/>
          <w:cols w:space="720" w:num="1"/>
        </w:sectPr>
      </w:pPr>
    </w:p>
    <w:p w14:paraId="77FA08E4">
      <w:pPr>
        <w:tabs>
          <w:tab w:val="left" w:pos="3872"/>
          <w:tab w:val="left" w:pos="4080"/>
        </w:tabs>
        <w:spacing w:before="2" w:line="242" w:lineRule="auto"/>
        <w:ind w:left="2083" w:right="331" w:hanging="1"/>
        <w:jc w:val="left"/>
        <w:rPr>
          <w:rFonts w:ascii="Calibri"/>
          <w:sz w:val="26"/>
        </w:rPr>
      </w:pPr>
      <w:r>
        <w:rPr>
          <w:rFonts w:ascii="Calibri"/>
          <w:color w:val="231F20"/>
          <w:w w:val="90"/>
          <w:sz w:val="26"/>
        </w:rPr>
        <w:t>more</w:t>
      </w:r>
      <w:r>
        <w:rPr>
          <w:rFonts w:ascii="Calibri"/>
          <w:color w:val="231F20"/>
          <w:spacing w:val="-12"/>
          <w:w w:val="90"/>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w w:val="80"/>
          <w:sz w:val="26"/>
        </w:rPr>
        <w:t>.</w:t>
      </w:r>
      <w:r>
        <w:rPr>
          <w:rFonts w:ascii="Calibri"/>
          <w:color w:val="231F20"/>
          <w:spacing w:val="-7"/>
          <w:w w:val="80"/>
          <w:sz w:val="26"/>
        </w:rPr>
        <w:t xml:space="preserve"> </w:t>
      </w:r>
      <w:r>
        <w:rPr>
          <w:rFonts w:ascii="Calibri"/>
          <w:color w:val="231F20"/>
          <w:w w:val="80"/>
          <w:sz w:val="26"/>
        </w:rPr>
        <w:t>My</w:t>
      </w:r>
      <w:r>
        <w:rPr>
          <w:rFonts w:ascii="Calibri"/>
          <w:color w:val="231F20"/>
          <w:spacing w:val="-6"/>
          <w:w w:val="80"/>
          <w:sz w:val="26"/>
        </w:rPr>
        <w:t xml:space="preserve"> </w:t>
      </w:r>
      <w:r>
        <w:rPr>
          <w:rFonts w:ascii="Calibri"/>
          <w:color w:val="231F20"/>
          <w:w w:val="80"/>
          <w:sz w:val="26"/>
        </w:rPr>
        <w:t>studies</w:t>
      </w:r>
      <w:r>
        <w:rPr>
          <w:rFonts w:ascii="Calibri"/>
          <w:color w:val="231F20"/>
          <w:spacing w:val="-6"/>
          <w:w w:val="80"/>
          <w:sz w:val="26"/>
        </w:rPr>
        <w:t xml:space="preserve"> </w:t>
      </w:r>
      <w:r>
        <w:rPr>
          <w:rFonts w:ascii="Calibri"/>
          <w:color w:val="231F20"/>
          <w:w w:val="80"/>
          <w:sz w:val="26"/>
        </w:rPr>
        <w:t xml:space="preserve">have </w:t>
      </w:r>
      <w:r>
        <w:rPr>
          <w:rFonts w:ascii="Calibri"/>
          <w:color w:val="231F20"/>
          <w:w w:val="90"/>
          <w:sz w:val="26"/>
        </w:rPr>
        <w:t>really</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5"/>
          <w:sz w:val="26"/>
        </w:rPr>
        <w:t xml:space="preserve"> </w:t>
      </w:r>
      <w:r>
        <w:rPr>
          <w:rFonts w:ascii="Calibri"/>
          <w:color w:val="231F20"/>
          <w:w w:val="90"/>
          <w:sz w:val="26"/>
        </w:rPr>
        <w:t>a lot from it.</w:t>
      </w:r>
    </w:p>
    <w:p w14:paraId="09BD5DFE">
      <w:pPr>
        <w:spacing w:before="0" w:line="316" w:lineRule="exact"/>
        <w:ind w:left="1771" w:right="0" w:firstLine="0"/>
        <w:jc w:val="center"/>
        <w:rPr>
          <w:rFonts w:ascii="Calibri"/>
          <w:sz w:val="26"/>
        </w:rPr>
      </w:pPr>
      <w:r>
        <w:rPr>
          <w:color w:val="231F20"/>
          <w:w w:val="85"/>
          <w:sz w:val="22"/>
        </w:rPr>
        <w:t>A:</w:t>
      </w:r>
      <w:r>
        <w:rPr>
          <w:color w:val="231F20"/>
          <w:spacing w:val="3"/>
          <w:sz w:val="22"/>
        </w:rPr>
        <w:t xml:space="preserve"> </w:t>
      </w:r>
      <w:r>
        <w:rPr>
          <w:rFonts w:ascii="Calibri"/>
          <w:color w:val="231F20"/>
          <w:w w:val="85"/>
          <w:sz w:val="26"/>
        </w:rPr>
        <w:t>But</w:t>
      </w:r>
      <w:r>
        <w:rPr>
          <w:rFonts w:ascii="Calibri"/>
          <w:color w:val="231F20"/>
          <w:spacing w:val="-6"/>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information</w:t>
      </w:r>
      <w:r>
        <w:rPr>
          <w:rFonts w:ascii="Calibri"/>
          <w:color w:val="231F20"/>
          <w:spacing w:val="-6"/>
          <w:w w:val="85"/>
          <w:sz w:val="26"/>
        </w:rPr>
        <w:t xml:space="preserve"> </w:t>
      </w:r>
      <w:r>
        <w:rPr>
          <w:rFonts w:ascii="Calibri"/>
          <w:color w:val="231F20"/>
          <w:w w:val="85"/>
          <w:sz w:val="26"/>
        </w:rPr>
        <w:t>on</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Internet</w:t>
      </w:r>
      <w:r>
        <w:rPr>
          <w:rFonts w:ascii="Calibri"/>
          <w:color w:val="231F20"/>
          <w:spacing w:val="-6"/>
          <w:w w:val="85"/>
          <w:sz w:val="26"/>
        </w:rPr>
        <w:t xml:space="preserve"> </w:t>
      </w:r>
      <w:r>
        <w:rPr>
          <w:rFonts w:ascii="Calibri"/>
          <w:color w:val="231F20"/>
          <w:w w:val="85"/>
          <w:sz w:val="26"/>
        </w:rPr>
        <w:t>may</w:t>
      </w:r>
      <w:r>
        <w:rPr>
          <w:rFonts w:ascii="Calibri"/>
          <w:color w:val="231F20"/>
          <w:spacing w:val="-6"/>
          <w:w w:val="85"/>
          <w:sz w:val="26"/>
        </w:rPr>
        <w:t xml:space="preserve"> </w:t>
      </w:r>
      <w:r>
        <w:rPr>
          <w:rFonts w:ascii="Calibri"/>
          <w:color w:val="231F20"/>
          <w:spacing w:val="-5"/>
          <w:w w:val="85"/>
          <w:sz w:val="26"/>
        </w:rPr>
        <w:t>be</w:t>
      </w:r>
    </w:p>
    <w:p w14:paraId="46F22EDA">
      <w:pPr>
        <w:tabs>
          <w:tab w:val="left" w:pos="3051"/>
        </w:tabs>
        <w:spacing w:before="3"/>
        <w:ind w:left="1679" w:right="0" w:firstLine="0"/>
        <w:jc w:val="center"/>
        <w:rPr>
          <w:rFonts w:ascii="Calibri"/>
          <w:sz w:val="26"/>
        </w:rPr>
      </w:pPr>
      <w:r>
        <w:rPr>
          <w:rFonts w:ascii="Calibri"/>
          <w:color w:val="231F20"/>
          <w:sz w:val="26"/>
          <w:u w:val="single" w:color="231F20"/>
        </w:rPr>
        <w:tab/>
      </w:r>
      <w:r>
        <w:rPr>
          <w:rFonts w:ascii="Calibri"/>
          <w:color w:val="231F20"/>
          <w:spacing w:val="-2"/>
          <w:w w:val="85"/>
          <w:sz w:val="26"/>
        </w:rPr>
        <w:t>.</w:t>
      </w:r>
      <w:r>
        <w:rPr>
          <w:rFonts w:ascii="Calibri"/>
          <w:color w:val="231F20"/>
          <w:spacing w:val="11"/>
          <w:sz w:val="26"/>
        </w:rPr>
        <w:t xml:space="preserve"> </w:t>
      </w:r>
      <w:r>
        <w:rPr>
          <w:rFonts w:ascii="Calibri"/>
          <w:color w:val="231F20"/>
          <w:spacing w:val="-2"/>
          <w:w w:val="85"/>
          <w:sz w:val="26"/>
        </w:rPr>
        <w:t>You</w:t>
      </w:r>
      <w:r>
        <w:rPr>
          <w:rFonts w:ascii="Calibri"/>
          <w:color w:val="231F20"/>
          <w:spacing w:val="-9"/>
          <w:w w:val="85"/>
          <w:sz w:val="26"/>
        </w:rPr>
        <w:t xml:space="preserve"> </w:t>
      </w:r>
      <w:r>
        <w:rPr>
          <w:rFonts w:ascii="Calibri"/>
          <w:color w:val="231F20"/>
          <w:spacing w:val="-2"/>
          <w:w w:val="85"/>
          <w:sz w:val="26"/>
        </w:rPr>
        <w:t>should</w:t>
      </w:r>
      <w:r>
        <w:rPr>
          <w:rFonts w:ascii="Calibri"/>
          <w:color w:val="231F20"/>
          <w:spacing w:val="-10"/>
          <w:w w:val="85"/>
          <w:sz w:val="26"/>
        </w:rPr>
        <w:t xml:space="preserve"> </w:t>
      </w:r>
      <w:r>
        <w:rPr>
          <w:rFonts w:ascii="Calibri"/>
          <w:color w:val="231F20"/>
          <w:spacing w:val="-2"/>
          <w:w w:val="85"/>
          <w:sz w:val="26"/>
        </w:rPr>
        <w:t>be</w:t>
      </w:r>
      <w:r>
        <w:rPr>
          <w:rFonts w:ascii="Calibri"/>
          <w:color w:val="231F20"/>
          <w:spacing w:val="-9"/>
          <w:w w:val="85"/>
          <w:sz w:val="26"/>
        </w:rPr>
        <w:t xml:space="preserve"> </w:t>
      </w:r>
      <w:r>
        <w:rPr>
          <w:rFonts w:ascii="Calibri"/>
          <w:color w:val="231F20"/>
          <w:spacing w:val="-2"/>
          <w:w w:val="85"/>
          <w:sz w:val="26"/>
        </w:rPr>
        <w:t>careful.</w:t>
      </w:r>
    </w:p>
    <w:p w14:paraId="43539C0F">
      <w:pPr>
        <w:spacing w:before="286"/>
        <w:ind w:left="1748" w:right="0" w:firstLine="0"/>
        <w:jc w:val="left"/>
        <w:rPr>
          <w:rFonts w:ascii="Tahoma"/>
          <w:sz w:val="24"/>
        </w:rPr>
      </w:pPr>
      <w:r>
        <w:rPr>
          <w:rFonts w:ascii="Tahoma"/>
          <w:color w:val="231F20"/>
          <w:sz w:val="24"/>
        </w:rPr>
        <w:t>Conversation</w:t>
      </w:r>
      <w:r>
        <w:rPr>
          <w:rFonts w:ascii="Tahoma"/>
          <w:color w:val="231F20"/>
          <w:spacing w:val="16"/>
          <w:sz w:val="24"/>
        </w:rPr>
        <w:t xml:space="preserve"> </w:t>
      </w:r>
      <w:r>
        <w:rPr>
          <w:rFonts w:ascii="Tahoma"/>
          <w:color w:val="231F20"/>
          <w:spacing w:val="-10"/>
          <w:sz w:val="24"/>
        </w:rPr>
        <w:t>2</w:t>
      </w:r>
    </w:p>
    <w:p w14:paraId="2E951B8C">
      <w:pPr>
        <w:pStyle w:val="15"/>
        <w:numPr>
          <w:ilvl w:val="1"/>
          <w:numId w:val="97"/>
        </w:numPr>
        <w:tabs>
          <w:tab w:val="left" w:pos="921"/>
          <w:tab w:val="left" w:pos="940"/>
          <w:tab w:val="left" w:pos="2871"/>
        </w:tabs>
        <w:spacing w:before="0" w:after="0" w:line="242" w:lineRule="auto"/>
        <w:ind w:left="921" w:right="1451" w:hanging="292"/>
        <w:jc w:val="left"/>
        <w:rPr>
          <w:rFonts w:ascii="Calibri"/>
          <w:sz w:val="26"/>
        </w:rPr>
      </w:pPr>
      <w:r>
        <w:br w:type="column"/>
      </w:r>
      <w:r>
        <w:rPr>
          <w:rFonts w:ascii="Times New Roman"/>
          <w:b/>
          <w:color w:val="231F20"/>
          <w:sz w:val="26"/>
        </w:rPr>
        <w:tab/>
      </w:r>
      <w:r>
        <w:rPr>
          <w:rFonts w:ascii="Calibri"/>
          <w:color w:val="231F20"/>
          <w:w w:val="90"/>
          <w:sz w:val="26"/>
        </w:rPr>
        <w:t xml:space="preserve">They are </w:t>
      </w:r>
      <w:r>
        <w:rPr>
          <w:rFonts w:ascii="Calibri"/>
          <w:color w:val="231F20"/>
          <w:sz w:val="26"/>
          <w:u w:val="single" w:color="231F20"/>
        </w:rPr>
        <w:tab/>
      </w:r>
      <w:r>
        <w:rPr>
          <w:rFonts w:ascii="Calibri"/>
          <w:color w:val="231F20"/>
          <w:spacing w:val="-10"/>
          <w:sz w:val="26"/>
        </w:rPr>
        <w:t xml:space="preserve"> </w:t>
      </w:r>
      <w:r>
        <w:rPr>
          <w:rFonts w:ascii="Calibri"/>
          <w:color w:val="231F20"/>
          <w:w w:val="80"/>
          <w:sz w:val="26"/>
        </w:rPr>
        <w:t xml:space="preserve">famous musicians, </w:t>
      </w:r>
      <w:r>
        <w:rPr>
          <w:rFonts w:ascii="Calibri"/>
          <w:color w:val="231F20"/>
          <w:w w:val="85"/>
          <w:sz w:val="26"/>
        </w:rPr>
        <w:t>and</w:t>
      </w:r>
      <w:r>
        <w:rPr>
          <w:rFonts w:ascii="Calibri"/>
          <w:color w:val="231F20"/>
          <w:spacing w:val="-1"/>
          <w:w w:val="85"/>
          <w:sz w:val="26"/>
        </w:rPr>
        <w:t xml:space="preserve"> </w:t>
      </w:r>
      <w:r>
        <w:rPr>
          <w:rFonts w:ascii="Calibri"/>
          <w:color w:val="231F20"/>
          <w:w w:val="85"/>
          <w:sz w:val="26"/>
        </w:rPr>
        <w:t>share</w:t>
      </w:r>
      <w:r>
        <w:rPr>
          <w:rFonts w:ascii="Calibri"/>
          <w:color w:val="231F20"/>
          <w:spacing w:val="-1"/>
          <w:w w:val="85"/>
          <w:sz w:val="26"/>
        </w:rPr>
        <w:t xml:space="preserve"> </w:t>
      </w:r>
      <w:r>
        <w:rPr>
          <w:rFonts w:ascii="Calibri"/>
          <w:color w:val="231F20"/>
          <w:w w:val="85"/>
          <w:sz w:val="26"/>
        </w:rPr>
        <w:t>their</w:t>
      </w:r>
      <w:r>
        <w:rPr>
          <w:rFonts w:ascii="Calibri"/>
          <w:color w:val="231F20"/>
          <w:spacing w:val="-1"/>
          <w:w w:val="85"/>
          <w:sz w:val="26"/>
        </w:rPr>
        <w:t xml:space="preserve"> </w:t>
      </w:r>
      <w:r>
        <w:rPr>
          <w:rFonts w:ascii="Calibri"/>
          <w:color w:val="231F20"/>
          <w:w w:val="85"/>
          <w:sz w:val="26"/>
        </w:rPr>
        <w:t>projects</w:t>
      </w:r>
      <w:r>
        <w:rPr>
          <w:rFonts w:ascii="Calibri"/>
          <w:color w:val="231F20"/>
          <w:spacing w:val="-1"/>
          <w:w w:val="85"/>
          <w:sz w:val="26"/>
        </w:rPr>
        <w:t xml:space="preserve"> </w:t>
      </w:r>
      <w:r>
        <w:rPr>
          <w:rFonts w:ascii="Calibri"/>
          <w:color w:val="231F20"/>
          <w:w w:val="85"/>
          <w:sz w:val="26"/>
        </w:rPr>
        <w:t>on</w:t>
      </w:r>
      <w:r>
        <w:rPr>
          <w:rFonts w:ascii="Calibri"/>
          <w:color w:val="231F20"/>
          <w:spacing w:val="-1"/>
          <w:w w:val="85"/>
          <w:sz w:val="26"/>
        </w:rPr>
        <w:t xml:space="preserve"> </w:t>
      </w:r>
      <w:r>
        <w:rPr>
          <w:rFonts w:ascii="Calibri"/>
          <w:color w:val="231F20"/>
          <w:w w:val="85"/>
          <w:sz w:val="26"/>
        </w:rPr>
        <w:t>a</w:t>
      </w:r>
      <w:r>
        <w:rPr>
          <w:rFonts w:ascii="Calibri"/>
          <w:color w:val="231F20"/>
          <w:spacing w:val="-1"/>
          <w:w w:val="85"/>
          <w:sz w:val="26"/>
        </w:rPr>
        <w:t xml:space="preserve"> </w:t>
      </w:r>
      <w:r>
        <w:rPr>
          <w:rFonts w:ascii="Calibri"/>
          <w:color w:val="231F20"/>
          <w:w w:val="85"/>
          <w:sz w:val="26"/>
        </w:rPr>
        <w:t xml:space="preserve">charity </w:t>
      </w:r>
      <w:r>
        <w:rPr>
          <w:rFonts w:ascii="Calibri"/>
          <w:color w:val="231F20"/>
          <w:w w:val="80"/>
          <w:sz w:val="26"/>
        </w:rPr>
        <w:t xml:space="preserve">website where artists find supporters and </w:t>
      </w:r>
      <w:r>
        <w:rPr>
          <w:rFonts w:ascii="Calibri"/>
          <w:color w:val="231F20"/>
          <w:w w:val="90"/>
          <w:sz w:val="26"/>
        </w:rPr>
        <w:t>raise</w:t>
      </w:r>
      <w:r>
        <w:rPr>
          <w:rFonts w:ascii="Calibri"/>
          <w:color w:val="231F20"/>
          <w:spacing w:val="-12"/>
          <w:w w:val="90"/>
          <w:sz w:val="26"/>
        </w:rPr>
        <w:t xml:space="preserve"> </w:t>
      </w:r>
      <w:r>
        <w:rPr>
          <w:rFonts w:ascii="Calibri"/>
          <w:color w:val="231F20"/>
          <w:w w:val="90"/>
          <w:sz w:val="26"/>
        </w:rPr>
        <w:t>money.</w:t>
      </w:r>
    </w:p>
    <w:p w14:paraId="620E2E4C">
      <w:pPr>
        <w:pStyle w:val="15"/>
        <w:numPr>
          <w:ilvl w:val="1"/>
          <w:numId w:val="97"/>
        </w:numPr>
        <w:tabs>
          <w:tab w:val="left" w:pos="921"/>
          <w:tab w:val="left" w:pos="940"/>
        </w:tabs>
        <w:spacing w:before="0" w:after="0" w:line="242" w:lineRule="auto"/>
        <w:ind w:left="921" w:right="1616" w:hanging="292"/>
        <w:jc w:val="left"/>
        <w:rPr>
          <w:rFonts w:ascii="Calibri"/>
          <w:sz w:val="26"/>
        </w:rPr>
      </w:pPr>
      <w:r>
        <w:rPr>
          <w:rFonts w:ascii="Times New Roman"/>
          <w:b/>
          <w:color w:val="231F20"/>
          <w:sz w:val="26"/>
        </w:rPr>
        <w:tab/>
      </w:r>
      <w:r>
        <w:rPr>
          <w:rFonts w:ascii="Calibri"/>
          <w:color w:val="231F20"/>
          <w:w w:val="85"/>
          <w:sz w:val="26"/>
        </w:rPr>
        <w:t xml:space="preserve">An increasing number of people like </w:t>
      </w:r>
      <w:r>
        <w:rPr>
          <w:rFonts w:ascii="Calibri"/>
          <w:color w:val="231F20"/>
          <w:w w:val="80"/>
          <w:sz w:val="26"/>
        </w:rPr>
        <w:t>shopping online because they can ohen</w:t>
      </w:r>
    </w:p>
    <w:p w14:paraId="43574B63">
      <w:pPr>
        <w:spacing w:after="0" w:line="242" w:lineRule="auto"/>
        <w:jc w:val="left"/>
        <w:rPr>
          <w:rFonts w:ascii="Calibri"/>
          <w:sz w:val="26"/>
        </w:rPr>
        <w:sectPr>
          <w:type w:val="continuous"/>
          <w:pgSz w:w="11910" w:h="16840"/>
          <w:pgMar w:top="1340" w:right="0" w:bottom="280" w:left="0" w:header="720" w:footer="720" w:gutter="0"/>
          <w:cols w:equalWidth="0" w:num="2">
            <w:col w:w="5897" w:space="40"/>
            <w:col w:w="5973"/>
          </w:cols>
        </w:sectPr>
      </w:pPr>
    </w:p>
    <w:p w14:paraId="6C145F5D">
      <w:pPr>
        <w:tabs>
          <w:tab w:val="left" w:pos="5235"/>
          <w:tab w:val="left" w:pos="6857"/>
          <w:tab w:val="left" w:pos="7995"/>
        </w:tabs>
        <w:spacing w:before="0" w:line="337" w:lineRule="exact"/>
        <w:ind w:left="1771" w:right="0" w:firstLine="0"/>
        <w:jc w:val="left"/>
        <w:rPr>
          <w:rFonts w:ascii="Calibri"/>
          <w:sz w:val="26"/>
        </w:rPr>
      </w:pPr>
      <w:r>
        <w:rPr>
          <w:b/>
          <w:color w:val="231F20"/>
          <w:w w:val="85"/>
          <w:sz w:val="22"/>
        </w:rPr>
        <w:t>A:</w:t>
      </w:r>
      <w:r>
        <w:rPr>
          <w:b/>
          <w:color w:val="231F20"/>
          <w:spacing w:val="11"/>
          <w:sz w:val="22"/>
        </w:rPr>
        <w:t xml:space="preserve"> </w:t>
      </w:r>
      <w:r>
        <w:rPr>
          <w:rFonts w:ascii="Calibri"/>
          <w:color w:val="231F20"/>
          <w:w w:val="85"/>
          <w:sz w:val="26"/>
        </w:rPr>
        <w:t>Why</w:t>
      </w:r>
      <w:r>
        <w:rPr>
          <w:rFonts w:ascii="Calibri"/>
          <w:color w:val="231F20"/>
          <w:spacing w:val="-1"/>
          <w:w w:val="85"/>
          <w:sz w:val="26"/>
        </w:rPr>
        <w:t xml:space="preserve"> </w:t>
      </w:r>
      <w:r>
        <w:rPr>
          <w:rFonts w:ascii="Calibri"/>
          <w:color w:val="231F20"/>
          <w:w w:val="85"/>
          <w:sz w:val="26"/>
        </w:rPr>
        <w:t>do</w:t>
      </w:r>
      <w:r>
        <w:rPr>
          <w:rFonts w:ascii="Calibri"/>
          <w:color w:val="231F20"/>
          <w:spacing w:val="-1"/>
          <w:w w:val="85"/>
          <w:sz w:val="26"/>
        </w:rPr>
        <w:t xml:space="preserve"> </w:t>
      </w:r>
      <w:r>
        <w:rPr>
          <w:rFonts w:ascii="Calibri"/>
          <w:color w:val="231F20"/>
          <w:w w:val="85"/>
          <w:sz w:val="26"/>
        </w:rPr>
        <w:t>you</w:t>
      </w:r>
      <w:r>
        <w:rPr>
          <w:rFonts w:ascii="Calibri"/>
          <w:color w:val="231F20"/>
          <w:spacing w:val="-2"/>
          <w:w w:val="85"/>
          <w:sz w:val="26"/>
        </w:rPr>
        <w:t xml:space="preserve"> </w:t>
      </w:r>
      <w:r>
        <w:rPr>
          <w:rFonts w:ascii="Calibri"/>
          <w:color w:val="231F20"/>
          <w:w w:val="85"/>
          <w:sz w:val="26"/>
        </w:rPr>
        <w:t>look</w:t>
      </w:r>
      <w:r>
        <w:rPr>
          <w:rFonts w:ascii="Calibri"/>
          <w:color w:val="231F20"/>
          <w:spacing w:val="-1"/>
          <w:w w:val="85"/>
          <w:sz w:val="26"/>
        </w:rPr>
        <w:t xml:space="preserve"> </w:t>
      </w:r>
      <w:r>
        <w:rPr>
          <w:rFonts w:ascii="Calibri"/>
          <w:color w:val="231F20"/>
          <w:w w:val="85"/>
          <w:sz w:val="26"/>
        </w:rPr>
        <w:t>so</w:t>
      </w:r>
      <w:r>
        <w:rPr>
          <w:rFonts w:ascii="Calibri"/>
          <w:color w:val="231F20"/>
          <w:spacing w:val="-1"/>
          <w:w w:val="85"/>
          <w:sz w:val="26"/>
        </w:rPr>
        <w:t xml:space="preserve"> </w:t>
      </w:r>
      <w:r>
        <w:rPr>
          <w:rFonts w:ascii="Calibri"/>
          <w:color w:val="231F20"/>
          <w:sz w:val="26"/>
          <w:u w:val="single" w:color="231F20"/>
        </w:rPr>
        <w:tab/>
      </w:r>
      <w:r>
        <w:rPr>
          <w:rFonts w:ascii="Calibri"/>
          <w:color w:val="231F20"/>
          <w:spacing w:val="-10"/>
          <w:w w:val="95"/>
          <w:sz w:val="26"/>
        </w:rPr>
        <w:t>?</w:t>
      </w:r>
      <w:r>
        <w:rPr>
          <w:rFonts w:ascii="Calibri"/>
          <w:color w:val="231F20"/>
          <w:sz w:val="26"/>
        </w:rPr>
        <w:tab/>
      </w:r>
      <w:r>
        <w:rPr>
          <w:rFonts w:ascii="Calibri"/>
          <w:color w:val="231F20"/>
          <w:sz w:val="26"/>
          <w:u w:val="single" w:color="231F20"/>
        </w:rPr>
        <w:tab/>
      </w:r>
      <w:r>
        <w:rPr>
          <w:rFonts w:ascii="Calibri"/>
          <w:color w:val="231F20"/>
          <w:spacing w:val="-9"/>
          <w:sz w:val="26"/>
        </w:rPr>
        <w:t xml:space="preserve"> </w:t>
      </w:r>
      <w:r>
        <w:rPr>
          <w:rFonts w:ascii="Calibri"/>
          <w:color w:val="231F20"/>
          <w:w w:val="80"/>
          <w:position w:val="4"/>
          <w:sz w:val="26"/>
        </w:rPr>
        <w:t>many</w:t>
      </w:r>
      <w:r>
        <w:rPr>
          <w:rFonts w:ascii="Calibri"/>
          <w:color w:val="231F20"/>
          <w:spacing w:val="-6"/>
          <w:w w:val="95"/>
          <w:position w:val="4"/>
          <w:sz w:val="26"/>
        </w:rPr>
        <w:t xml:space="preserve"> </w:t>
      </w:r>
      <w:r>
        <w:rPr>
          <w:rFonts w:ascii="Calibri"/>
          <w:color w:val="231F20"/>
          <w:w w:val="95"/>
          <w:position w:val="4"/>
          <w:sz w:val="26"/>
        </w:rPr>
        <w:t>goods.</w:t>
      </w:r>
    </w:p>
    <w:p w14:paraId="5E70EC43">
      <w:pPr>
        <w:spacing w:after="0" w:line="337" w:lineRule="exact"/>
        <w:jc w:val="left"/>
        <w:rPr>
          <w:rFonts w:ascii="Calibri"/>
          <w:sz w:val="26"/>
        </w:rPr>
        <w:sectPr>
          <w:type w:val="continuous"/>
          <w:pgSz w:w="11910" w:h="16840"/>
          <w:pgMar w:top="1340" w:right="0" w:bottom="280" w:left="0" w:header="720" w:footer="720" w:gutter="0"/>
          <w:cols w:space="720" w:num="1"/>
        </w:sectPr>
      </w:pPr>
    </w:p>
    <w:p w14:paraId="5F90AB5B">
      <w:pPr>
        <w:spacing w:before="15" w:line="304" w:lineRule="exact"/>
        <w:ind w:left="1771" w:right="0" w:firstLine="0"/>
        <w:jc w:val="left"/>
        <w:rPr>
          <w:rFonts w:ascii="Calibri"/>
          <w:sz w:val="26"/>
        </w:rPr>
      </w:pPr>
      <w:r>
        <w:rPr>
          <w:b/>
          <w:color w:val="231F20"/>
          <w:spacing w:val="-2"/>
          <w:w w:val="85"/>
          <w:sz w:val="22"/>
        </w:rPr>
        <w:t>B:</w:t>
      </w:r>
      <w:r>
        <w:rPr>
          <w:b/>
          <w:color w:val="231F20"/>
          <w:spacing w:val="34"/>
          <w:sz w:val="22"/>
        </w:rPr>
        <w:t xml:space="preserve"> </w:t>
      </w:r>
      <w:r>
        <w:rPr>
          <w:rFonts w:ascii="Calibri"/>
          <w:color w:val="231F20"/>
          <w:spacing w:val="-2"/>
          <w:w w:val="85"/>
          <w:sz w:val="26"/>
        </w:rPr>
        <w:t>All</w:t>
      </w:r>
      <w:r>
        <w:rPr>
          <w:rFonts w:ascii="Calibri"/>
          <w:color w:val="231F20"/>
          <w:spacing w:val="3"/>
          <w:sz w:val="26"/>
        </w:rPr>
        <w:t xml:space="preserve"> </w:t>
      </w:r>
      <w:r>
        <w:rPr>
          <w:rFonts w:ascii="Calibri"/>
          <w:color w:val="231F20"/>
          <w:spacing w:val="-2"/>
          <w:w w:val="85"/>
          <w:sz w:val="26"/>
        </w:rPr>
        <w:t>my</w:t>
      </w:r>
      <w:r>
        <w:rPr>
          <w:rFonts w:ascii="Calibri"/>
          <w:color w:val="231F20"/>
          <w:spacing w:val="-9"/>
          <w:w w:val="85"/>
          <w:sz w:val="26"/>
        </w:rPr>
        <w:t xml:space="preserve"> </w:t>
      </w:r>
      <w:r>
        <w:rPr>
          <w:rFonts w:ascii="Calibri"/>
          <w:color w:val="231F20"/>
          <w:spacing w:val="-2"/>
          <w:w w:val="85"/>
          <w:sz w:val="26"/>
        </w:rPr>
        <w:t>money</w:t>
      </w:r>
      <w:r>
        <w:rPr>
          <w:rFonts w:ascii="Calibri"/>
          <w:color w:val="231F20"/>
          <w:spacing w:val="-9"/>
          <w:w w:val="85"/>
          <w:sz w:val="26"/>
        </w:rPr>
        <w:t xml:space="preserve"> </w:t>
      </w:r>
      <w:r>
        <w:rPr>
          <w:rFonts w:ascii="Calibri"/>
          <w:color w:val="231F20"/>
          <w:spacing w:val="-2"/>
          <w:w w:val="85"/>
          <w:sz w:val="26"/>
        </w:rPr>
        <w:t>has</w:t>
      </w:r>
      <w:r>
        <w:rPr>
          <w:rFonts w:ascii="Calibri"/>
          <w:color w:val="231F20"/>
          <w:spacing w:val="-9"/>
          <w:w w:val="85"/>
          <w:sz w:val="26"/>
        </w:rPr>
        <w:t xml:space="preserve"> </w:t>
      </w:r>
      <w:r>
        <w:rPr>
          <w:rFonts w:ascii="Calibri"/>
          <w:color w:val="231F20"/>
          <w:spacing w:val="-2"/>
          <w:w w:val="85"/>
          <w:sz w:val="26"/>
        </w:rPr>
        <w:t>been</w:t>
      </w:r>
      <w:r>
        <w:rPr>
          <w:rFonts w:ascii="Calibri"/>
          <w:color w:val="231F20"/>
          <w:spacing w:val="-9"/>
          <w:w w:val="85"/>
          <w:sz w:val="26"/>
        </w:rPr>
        <w:t xml:space="preserve"> </w:t>
      </w:r>
      <w:r>
        <w:rPr>
          <w:rFonts w:ascii="Calibri"/>
          <w:color w:val="231F20"/>
          <w:spacing w:val="-2"/>
          <w:w w:val="85"/>
          <w:sz w:val="26"/>
        </w:rPr>
        <w:t>stolen</w:t>
      </w:r>
      <w:r>
        <w:rPr>
          <w:rFonts w:ascii="Calibri"/>
          <w:color w:val="231F20"/>
          <w:spacing w:val="-8"/>
          <w:w w:val="85"/>
          <w:sz w:val="26"/>
        </w:rPr>
        <w:t xml:space="preserve"> </w:t>
      </w:r>
      <w:r>
        <w:rPr>
          <w:rFonts w:ascii="Calibri"/>
          <w:color w:val="231F20"/>
          <w:spacing w:val="-2"/>
          <w:w w:val="85"/>
          <w:sz w:val="26"/>
        </w:rPr>
        <w:t>from</w:t>
      </w:r>
      <w:r>
        <w:rPr>
          <w:rFonts w:ascii="Calibri"/>
          <w:color w:val="231F20"/>
          <w:spacing w:val="-9"/>
          <w:w w:val="85"/>
          <w:sz w:val="26"/>
        </w:rPr>
        <w:t xml:space="preserve"> </w:t>
      </w:r>
      <w:r>
        <w:rPr>
          <w:rFonts w:ascii="Calibri"/>
          <w:color w:val="231F20"/>
          <w:spacing w:val="-5"/>
          <w:w w:val="85"/>
          <w:sz w:val="26"/>
        </w:rPr>
        <w:t>my</w:t>
      </w:r>
    </w:p>
    <w:p w14:paraId="0A3A1EE1">
      <w:pPr>
        <w:pStyle w:val="15"/>
        <w:numPr>
          <w:ilvl w:val="1"/>
          <w:numId w:val="97"/>
        </w:numPr>
        <w:tabs>
          <w:tab w:val="left" w:pos="1333"/>
        </w:tabs>
        <w:spacing w:before="0" w:after="0" w:line="288" w:lineRule="exact"/>
        <w:ind w:left="1333" w:right="0" w:hanging="311"/>
        <w:jc w:val="left"/>
        <w:rPr>
          <w:rFonts w:ascii="Calibri"/>
          <w:sz w:val="26"/>
        </w:rPr>
      </w:pPr>
      <w:r>
        <w:br w:type="column"/>
      </w:r>
      <w:r>
        <w:rPr>
          <w:rFonts w:ascii="Calibri"/>
          <w:color w:val="231F20"/>
          <w:w w:val="80"/>
          <w:sz w:val="26"/>
        </w:rPr>
        <w:t>All</w:t>
      </w:r>
      <w:r>
        <w:rPr>
          <w:rFonts w:ascii="Calibri"/>
          <w:color w:val="231F20"/>
          <w:spacing w:val="-10"/>
          <w:sz w:val="26"/>
        </w:rPr>
        <w:t xml:space="preserve"> </w:t>
      </w:r>
      <w:r>
        <w:rPr>
          <w:rFonts w:ascii="Calibri"/>
          <w:color w:val="231F20"/>
          <w:w w:val="80"/>
          <w:sz w:val="26"/>
        </w:rPr>
        <w:t>the</w:t>
      </w:r>
      <w:r>
        <w:rPr>
          <w:rFonts w:ascii="Calibri"/>
          <w:color w:val="231F20"/>
          <w:spacing w:val="-9"/>
          <w:sz w:val="26"/>
        </w:rPr>
        <w:t xml:space="preserve"> </w:t>
      </w:r>
      <w:r>
        <w:rPr>
          <w:rFonts w:ascii="Calibri"/>
          <w:color w:val="231F20"/>
          <w:w w:val="80"/>
          <w:sz w:val="26"/>
        </w:rPr>
        <w:t>people</w:t>
      </w:r>
      <w:r>
        <w:rPr>
          <w:rFonts w:ascii="Calibri"/>
          <w:color w:val="231F20"/>
          <w:spacing w:val="-9"/>
          <w:sz w:val="26"/>
        </w:rPr>
        <w:t xml:space="preserve"> </w:t>
      </w:r>
      <w:r>
        <w:rPr>
          <w:rFonts w:ascii="Calibri"/>
          <w:color w:val="231F20"/>
          <w:w w:val="80"/>
          <w:sz w:val="26"/>
        </w:rPr>
        <w:t>invited</w:t>
      </w:r>
      <w:r>
        <w:rPr>
          <w:rFonts w:ascii="Calibri"/>
          <w:color w:val="231F20"/>
          <w:spacing w:val="-10"/>
          <w:sz w:val="26"/>
        </w:rPr>
        <w:t xml:space="preserve"> </w:t>
      </w:r>
      <w:r>
        <w:rPr>
          <w:rFonts w:ascii="Calibri"/>
          <w:color w:val="231F20"/>
          <w:w w:val="80"/>
          <w:sz w:val="26"/>
        </w:rPr>
        <w:t>to</w:t>
      </w:r>
      <w:r>
        <w:rPr>
          <w:rFonts w:ascii="Calibri"/>
          <w:color w:val="231F20"/>
          <w:spacing w:val="-9"/>
          <w:sz w:val="26"/>
        </w:rPr>
        <w:t xml:space="preserve"> </w:t>
      </w:r>
      <w:r>
        <w:rPr>
          <w:rFonts w:ascii="Calibri"/>
          <w:color w:val="231F20"/>
          <w:w w:val="80"/>
          <w:sz w:val="26"/>
        </w:rPr>
        <w:t>the</w:t>
      </w:r>
      <w:r>
        <w:rPr>
          <w:rFonts w:ascii="Calibri"/>
          <w:color w:val="231F20"/>
          <w:spacing w:val="-9"/>
          <w:sz w:val="26"/>
        </w:rPr>
        <w:t xml:space="preserve"> </w:t>
      </w:r>
      <w:r>
        <w:rPr>
          <w:rFonts w:ascii="Calibri"/>
          <w:color w:val="231F20"/>
          <w:spacing w:val="-2"/>
          <w:w w:val="80"/>
          <w:sz w:val="26"/>
        </w:rPr>
        <w:t>meeting</w:t>
      </w:r>
    </w:p>
    <w:p w14:paraId="03D309AE">
      <w:pPr>
        <w:spacing w:after="0" w:line="288" w:lineRule="exact"/>
        <w:jc w:val="left"/>
        <w:rPr>
          <w:rFonts w:ascii="Calibri"/>
          <w:sz w:val="26"/>
        </w:rPr>
        <w:sectPr>
          <w:type w:val="continuous"/>
          <w:pgSz w:w="11910" w:h="16840"/>
          <w:pgMar w:top="1340" w:right="0" w:bottom="280" w:left="0" w:header="720" w:footer="720" w:gutter="0"/>
          <w:cols w:equalWidth="0" w:num="2">
            <w:col w:w="5504" w:space="40"/>
            <w:col w:w="6366"/>
          </w:cols>
        </w:sectPr>
      </w:pPr>
    </w:p>
    <w:p w14:paraId="3EB48BEB">
      <w:pPr>
        <w:tabs>
          <w:tab w:val="left" w:pos="1846"/>
          <w:tab w:val="left" w:pos="4773"/>
          <w:tab w:val="left" w:pos="5912"/>
        </w:tabs>
        <w:spacing w:before="0" w:line="321" w:lineRule="exact"/>
        <w:ind w:left="0" w:right="341" w:firstLine="0"/>
        <w:jc w:val="center"/>
        <w:rPr>
          <w:rFonts w:ascii="Calibri"/>
          <w:sz w:val="26"/>
        </w:rPr>
      </w:pPr>
      <w:r>
        <w:rPr>
          <w:rFonts w:ascii="Calibri"/>
          <w:color w:val="231F20"/>
          <w:w w:val="95"/>
          <w:sz w:val="26"/>
        </w:rPr>
        <w:t>bank</w:t>
      </w:r>
      <w:r>
        <w:rPr>
          <w:rFonts w:ascii="Calibri"/>
          <w:color w:val="231F20"/>
          <w:spacing w:val="-15"/>
          <w:w w:val="95"/>
          <w:sz w:val="26"/>
        </w:rPr>
        <w:t xml:space="preserve"> </w:t>
      </w:r>
      <w:r>
        <w:rPr>
          <w:rFonts w:ascii="Calibri"/>
          <w:color w:val="231F20"/>
          <w:sz w:val="26"/>
          <w:u w:val="single" w:color="231F20"/>
        </w:rPr>
        <w:tab/>
      </w:r>
      <w:r>
        <w:rPr>
          <w:rFonts w:ascii="Calibri"/>
          <w:color w:val="231F20"/>
          <w:w w:val="80"/>
          <w:sz w:val="26"/>
        </w:rPr>
        <w:t>.</w:t>
      </w:r>
      <w:r>
        <w:rPr>
          <w:rFonts w:ascii="Calibri"/>
          <w:color w:val="231F20"/>
          <w:spacing w:val="-6"/>
          <w:w w:val="80"/>
          <w:sz w:val="26"/>
        </w:rPr>
        <w:t xml:space="preserve"> </w:t>
      </w:r>
      <w:r>
        <w:rPr>
          <w:rFonts w:ascii="Calibri"/>
          <w:color w:val="231F20"/>
          <w:w w:val="80"/>
          <w:sz w:val="26"/>
        </w:rPr>
        <w:t>I</w:t>
      </w:r>
      <w:r>
        <w:rPr>
          <w:rFonts w:ascii="Calibri"/>
          <w:color w:val="231F20"/>
          <w:spacing w:val="-5"/>
          <w:w w:val="80"/>
          <w:sz w:val="26"/>
        </w:rPr>
        <w:t xml:space="preserve"> </w:t>
      </w:r>
      <w:r>
        <w:rPr>
          <w:rFonts w:ascii="Calibri"/>
          <w:color w:val="231F20"/>
          <w:w w:val="80"/>
          <w:sz w:val="26"/>
        </w:rPr>
        <w:t>never</w:t>
      </w:r>
      <w:r>
        <w:rPr>
          <w:rFonts w:ascii="Calibri"/>
          <w:color w:val="231F20"/>
          <w:spacing w:val="-5"/>
          <w:w w:val="80"/>
          <w:sz w:val="26"/>
        </w:rPr>
        <w:t xml:space="preserve"> </w:t>
      </w:r>
      <w:r>
        <w:rPr>
          <w:rFonts w:ascii="Calibri"/>
          <w:color w:val="231F20"/>
          <w:spacing w:val="-2"/>
          <w:w w:val="80"/>
          <w:sz w:val="26"/>
        </w:rPr>
        <w:t>thought</w:t>
      </w:r>
      <w:r>
        <w:rPr>
          <w:rFonts w:ascii="Calibri"/>
          <w:color w:val="231F20"/>
          <w:sz w:val="26"/>
        </w:rPr>
        <w:tab/>
      </w:r>
      <w:r>
        <w:rPr>
          <w:rFonts w:ascii="Calibri"/>
          <w:color w:val="231F20"/>
          <w:sz w:val="26"/>
          <w:u w:val="single" w:color="231F20"/>
        </w:rPr>
        <w:tab/>
      </w:r>
      <w:r>
        <w:rPr>
          <w:rFonts w:ascii="Calibri"/>
          <w:color w:val="231F20"/>
          <w:spacing w:val="-16"/>
          <w:sz w:val="26"/>
        </w:rPr>
        <w:t xml:space="preserve"> </w:t>
      </w:r>
      <w:r>
        <w:rPr>
          <w:rFonts w:ascii="Calibri"/>
          <w:color w:val="231F20"/>
          <w:w w:val="80"/>
          <w:position w:val="4"/>
          <w:sz w:val="26"/>
        </w:rPr>
        <w:t>the</w:t>
      </w:r>
      <w:r>
        <w:rPr>
          <w:rFonts w:ascii="Calibri"/>
          <w:color w:val="231F20"/>
          <w:spacing w:val="-4"/>
          <w:w w:val="80"/>
          <w:position w:val="4"/>
          <w:sz w:val="26"/>
        </w:rPr>
        <w:t xml:space="preserve"> </w:t>
      </w:r>
      <w:r>
        <w:rPr>
          <w:rFonts w:ascii="Calibri"/>
          <w:color w:val="231F20"/>
          <w:w w:val="80"/>
          <w:position w:val="4"/>
          <w:sz w:val="26"/>
        </w:rPr>
        <w:t>new</w:t>
      </w:r>
      <w:r>
        <w:rPr>
          <w:rFonts w:ascii="Calibri"/>
          <w:color w:val="231F20"/>
          <w:spacing w:val="-4"/>
          <w:w w:val="80"/>
          <w:position w:val="4"/>
          <w:sz w:val="26"/>
        </w:rPr>
        <w:t xml:space="preserve"> </w:t>
      </w:r>
      <w:r>
        <w:rPr>
          <w:rFonts w:ascii="Calibri"/>
          <w:color w:val="231F20"/>
          <w:w w:val="80"/>
          <w:position w:val="4"/>
          <w:sz w:val="26"/>
        </w:rPr>
        <w:t>bus</w:t>
      </w:r>
      <w:r>
        <w:rPr>
          <w:rFonts w:ascii="Calibri"/>
          <w:color w:val="231F20"/>
          <w:spacing w:val="-4"/>
          <w:w w:val="80"/>
          <w:position w:val="4"/>
          <w:sz w:val="26"/>
        </w:rPr>
        <w:t xml:space="preserve"> </w:t>
      </w:r>
      <w:r>
        <w:rPr>
          <w:rFonts w:ascii="Calibri"/>
          <w:color w:val="231F20"/>
          <w:w w:val="80"/>
          <w:position w:val="4"/>
          <w:sz w:val="26"/>
        </w:rPr>
        <w:t>app.</w:t>
      </w:r>
    </w:p>
    <w:p w14:paraId="142F10AF">
      <w:pPr>
        <w:spacing w:after="0" w:line="321" w:lineRule="exact"/>
        <w:jc w:val="center"/>
        <w:rPr>
          <w:rFonts w:ascii="Calibri"/>
          <w:sz w:val="26"/>
        </w:rPr>
        <w:sectPr>
          <w:type w:val="continuous"/>
          <w:pgSz w:w="11910" w:h="16840"/>
          <w:pgMar w:top="1340" w:right="0" w:bottom="280" w:left="0" w:header="720" w:footer="720" w:gutter="0"/>
          <w:cols w:space="720" w:num="1"/>
        </w:sectPr>
      </w:pPr>
    </w:p>
    <w:p w14:paraId="37238320">
      <w:pPr>
        <w:tabs>
          <w:tab w:val="left" w:pos="4773"/>
        </w:tabs>
        <w:spacing w:before="15" w:line="242" w:lineRule="auto"/>
        <w:ind w:left="2083" w:right="579" w:firstLine="0"/>
        <w:jc w:val="left"/>
        <w:rPr>
          <w:rFonts w:ascii="Calibri"/>
          <w:sz w:val="26"/>
        </w:rPr>
      </w:pPr>
      <w:r>
        <w:rPr>
          <w:rFonts w:ascii="Calibri"/>
          <w:color w:val="231F20"/>
          <w:w w:val="90"/>
          <w:sz w:val="26"/>
        </w:rPr>
        <w:t xml:space="preserve">online identity </w:t>
      </w:r>
      <w:r>
        <w:rPr>
          <w:rFonts w:ascii="Calibri"/>
          <w:color w:val="231F20"/>
          <w:sz w:val="26"/>
          <w:u w:val="single" w:color="231F20"/>
        </w:rPr>
        <w:tab/>
      </w:r>
      <w:r>
        <w:rPr>
          <w:rFonts w:ascii="Calibri"/>
          <w:color w:val="231F20"/>
          <w:spacing w:val="-19"/>
          <w:sz w:val="26"/>
        </w:rPr>
        <w:t xml:space="preserve"> </w:t>
      </w:r>
      <w:r>
        <w:rPr>
          <w:rFonts w:ascii="Calibri"/>
          <w:color w:val="231F20"/>
          <w:spacing w:val="-6"/>
          <w:w w:val="90"/>
          <w:sz w:val="26"/>
        </w:rPr>
        <w:t xml:space="preserve">could </w:t>
      </w:r>
      <w:r>
        <w:rPr>
          <w:rFonts w:ascii="Calibri"/>
          <w:color w:val="231F20"/>
          <w:w w:val="90"/>
          <w:sz w:val="26"/>
        </w:rPr>
        <w:t>happen to me.</w:t>
      </w:r>
    </w:p>
    <w:p w14:paraId="3D58ADBF">
      <w:pPr>
        <w:spacing w:before="0" w:line="242" w:lineRule="auto"/>
        <w:ind w:left="2083" w:right="0" w:hanging="312"/>
        <w:jc w:val="left"/>
        <w:rPr>
          <w:rFonts w:ascii="Calibri" w:hAnsi="Calibri"/>
          <w:sz w:val="26"/>
        </w:rPr>
      </w:pPr>
      <w:r>
        <w:rPr>
          <w:b/>
          <w:color w:val="231F20"/>
          <w:spacing w:val="-2"/>
          <w:w w:val="90"/>
          <w:sz w:val="22"/>
        </w:rPr>
        <w:t>A:</w:t>
      </w:r>
      <w:r>
        <w:rPr>
          <w:b/>
          <w:color w:val="231F20"/>
          <w:spacing w:val="36"/>
          <w:sz w:val="22"/>
        </w:rPr>
        <w:t xml:space="preserve"> </w:t>
      </w:r>
      <w:r>
        <w:rPr>
          <w:rFonts w:ascii="Calibri" w:hAnsi="Calibri"/>
          <w:color w:val="231F20"/>
          <w:spacing w:val="-2"/>
          <w:w w:val="90"/>
          <w:sz w:val="26"/>
        </w:rPr>
        <w:t>Oh,</w:t>
      </w:r>
      <w:r>
        <w:rPr>
          <w:rFonts w:ascii="Calibri" w:hAnsi="Calibri"/>
          <w:color w:val="231F20"/>
          <w:spacing w:val="-13"/>
          <w:w w:val="90"/>
          <w:sz w:val="26"/>
        </w:rPr>
        <w:t xml:space="preserve"> </w:t>
      </w:r>
      <w:r>
        <w:rPr>
          <w:rFonts w:ascii="Calibri" w:hAnsi="Calibri"/>
          <w:color w:val="231F20"/>
          <w:spacing w:val="-2"/>
          <w:w w:val="90"/>
          <w:sz w:val="26"/>
        </w:rPr>
        <w:t>I’m</w:t>
      </w:r>
      <w:r>
        <w:rPr>
          <w:rFonts w:ascii="Calibri" w:hAnsi="Calibri"/>
          <w:color w:val="231F20"/>
          <w:spacing w:val="-12"/>
          <w:w w:val="90"/>
          <w:sz w:val="26"/>
        </w:rPr>
        <w:t xml:space="preserve"> </w:t>
      </w:r>
      <w:r>
        <w:rPr>
          <w:rFonts w:ascii="Calibri" w:hAnsi="Calibri"/>
          <w:color w:val="231F20"/>
          <w:spacing w:val="-2"/>
          <w:w w:val="90"/>
          <w:sz w:val="26"/>
        </w:rPr>
        <w:t>so</w:t>
      </w:r>
      <w:r>
        <w:rPr>
          <w:rFonts w:ascii="Calibri" w:hAnsi="Calibri"/>
          <w:color w:val="231F20"/>
          <w:spacing w:val="-12"/>
          <w:w w:val="90"/>
          <w:sz w:val="26"/>
        </w:rPr>
        <w:t xml:space="preserve"> </w:t>
      </w:r>
      <w:r>
        <w:rPr>
          <w:rFonts w:ascii="Calibri" w:hAnsi="Calibri"/>
          <w:color w:val="231F20"/>
          <w:spacing w:val="-2"/>
          <w:w w:val="90"/>
          <w:sz w:val="26"/>
        </w:rPr>
        <w:t>sorry</w:t>
      </w:r>
      <w:r>
        <w:rPr>
          <w:rFonts w:ascii="Calibri" w:hAnsi="Calibri"/>
          <w:color w:val="231F20"/>
          <w:spacing w:val="-12"/>
          <w:w w:val="90"/>
          <w:sz w:val="26"/>
        </w:rPr>
        <w:t xml:space="preserve"> </w:t>
      </w:r>
      <w:r>
        <w:rPr>
          <w:rFonts w:ascii="Calibri" w:hAnsi="Calibri"/>
          <w:color w:val="231F20"/>
          <w:spacing w:val="-2"/>
          <w:w w:val="90"/>
          <w:sz w:val="26"/>
        </w:rPr>
        <w:t>to</w:t>
      </w:r>
      <w:r>
        <w:rPr>
          <w:rFonts w:ascii="Calibri" w:hAnsi="Calibri"/>
          <w:color w:val="231F20"/>
          <w:spacing w:val="-12"/>
          <w:w w:val="90"/>
          <w:sz w:val="26"/>
        </w:rPr>
        <w:t xml:space="preserve"> </w:t>
      </w:r>
      <w:r>
        <w:rPr>
          <w:rFonts w:ascii="Calibri" w:hAnsi="Calibri"/>
          <w:color w:val="231F20"/>
          <w:spacing w:val="-2"/>
          <w:w w:val="90"/>
          <w:sz w:val="26"/>
        </w:rPr>
        <w:t>hear</w:t>
      </w:r>
      <w:r>
        <w:rPr>
          <w:rFonts w:ascii="Calibri" w:hAnsi="Calibri"/>
          <w:color w:val="231F20"/>
          <w:spacing w:val="-12"/>
          <w:w w:val="90"/>
          <w:sz w:val="26"/>
        </w:rPr>
        <w:t xml:space="preserve"> </w:t>
      </w:r>
      <w:r>
        <w:rPr>
          <w:rFonts w:ascii="Calibri" w:hAnsi="Calibri"/>
          <w:color w:val="231F20"/>
          <w:spacing w:val="-2"/>
          <w:w w:val="90"/>
          <w:sz w:val="26"/>
        </w:rPr>
        <w:t>that!</w:t>
      </w:r>
      <w:r>
        <w:rPr>
          <w:rFonts w:ascii="Calibri" w:hAnsi="Calibri"/>
          <w:color w:val="231F20"/>
          <w:spacing w:val="-12"/>
          <w:w w:val="90"/>
          <w:sz w:val="26"/>
        </w:rPr>
        <w:t xml:space="preserve"> </w:t>
      </w:r>
      <w:r>
        <w:rPr>
          <w:rFonts w:ascii="Calibri" w:hAnsi="Calibri"/>
          <w:color w:val="231F20"/>
          <w:spacing w:val="-2"/>
          <w:w w:val="90"/>
          <w:sz w:val="26"/>
        </w:rPr>
        <w:t>Have</w:t>
      </w:r>
      <w:r>
        <w:rPr>
          <w:rFonts w:ascii="Calibri" w:hAnsi="Calibri"/>
          <w:color w:val="231F20"/>
          <w:spacing w:val="-12"/>
          <w:w w:val="90"/>
          <w:sz w:val="26"/>
        </w:rPr>
        <w:t xml:space="preserve"> </w:t>
      </w:r>
      <w:r>
        <w:rPr>
          <w:rFonts w:ascii="Calibri" w:hAnsi="Calibri"/>
          <w:color w:val="231F20"/>
          <w:spacing w:val="-2"/>
          <w:w w:val="90"/>
          <w:sz w:val="26"/>
        </w:rPr>
        <w:t xml:space="preserve">you </w:t>
      </w:r>
      <w:r>
        <w:rPr>
          <w:rFonts w:ascii="Calibri" w:hAnsi="Calibri"/>
          <w:color w:val="231F20"/>
          <w:w w:val="85"/>
          <w:sz w:val="26"/>
        </w:rPr>
        <w:t>reported</w:t>
      </w:r>
      <w:r>
        <w:rPr>
          <w:rFonts w:ascii="Calibri" w:hAnsi="Calibri"/>
          <w:color w:val="231F20"/>
          <w:spacing w:val="-5"/>
          <w:w w:val="85"/>
          <w:sz w:val="26"/>
        </w:rPr>
        <w:t xml:space="preserve"> </w:t>
      </w:r>
      <w:r>
        <w:rPr>
          <w:rFonts w:ascii="Calibri" w:hAnsi="Calibri"/>
          <w:color w:val="231F20"/>
          <w:w w:val="85"/>
          <w:sz w:val="26"/>
        </w:rPr>
        <w:t>it</w:t>
      </w:r>
      <w:r>
        <w:rPr>
          <w:rFonts w:ascii="Calibri" w:hAnsi="Calibri"/>
          <w:color w:val="231F20"/>
          <w:spacing w:val="-5"/>
          <w:w w:val="85"/>
          <w:sz w:val="26"/>
        </w:rPr>
        <w:t xml:space="preserve"> </w:t>
      </w:r>
      <w:r>
        <w:rPr>
          <w:rFonts w:ascii="Calibri" w:hAnsi="Calibri"/>
          <w:color w:val="231F20"/>
          <w:w w:val="85"/>
          <w:sz w:val="26"/>
        </w:rPr>
        <w:t>to</w:t>
      </w:r>
      <w:r>
        <w:rPr>
          <w:rFonts w:ascii="Calibri" w:hAnsi="Calibri"/>
          <w:color w:val="231F20"/>
          <w:spacing w:val="-5"/>
          <w:w w:val="85"/>
          <w:sz w:val="26"/>
        </w:rPr>
        <w:t xml:space="preserve"> </w:t>
      </w:r>
      <w:r>
        <w:rPr>
          <w:rFonts w:ascii="Calibri" w:hAnsi="Calibri"/>
          <w:color w:val="231F20"/>
          <w:w w:val="85"/>
          <w:sz w:val="26"/>
        </w:rPr>
        <w:t>the</w:t>
      </w:r>
      <w:r>
        <w:rPr>
          <w:rFonts w:ascii="Calibri" w:hAnsi="Calibri"/>
          <w:color w:val="231F20"/>
          <w:spacing w:val="-5"/>
          <w:w w:val="85"/>
          <w:sz w:val="26"/>
        </w:rPr>
        <w:t xml:space="preserve"> </w:t>
      </w:r>
      <w:r>
        <w:rPr>
          <w:rFonts w:ascii="Calibri" w:hAnsi="Calibri"/>
          <w:color w:val="231F20"/>
          <w:w w:val="85"/>
          <w:sz w:val="26"/>
        </w:rPr>
        <w:t>police</w:t>
      </w:r>
      <w:r>
        <w:rPr>
          <w:rFonts w:ascii="Calibri" w:hAnsi="Calibri"/>
          <w:color w:val="231F20"/>
          <w:spacing w:val="-5"/>
          <w:w w:val="85"/>
          <w:sz w:val="26"/>
        </w:rPr>
        <w:t xml:space="preserve"> </w:t>
      </w:r>
      <w:r>
        <w:rPr>
          <w:rFonts w:ascii="Calibri" w:hAnsi="Calibri"/>
          <w:color w:val="231F20"/>
          <w:w w:val="85"/>
          <w:sz w:val="26"/>
        </w:rPr>
        <w:t>and</w:t>
      </w:r>
      <w:r>
        <w:rPr>
          <w:rFonts w:ascii="Calibri" w:hAnsi="Calibri"/>
          <w:color w:val="231F20"/>
          <w:spacing w:val="-5"/>
          <w:w w:val="85"/>
          <w:sz w:val="26"/>
        </w:rPr>
        <w:t xml:space="preserve"> </w:t>
      </w:r>
      <w:r>
        <w:rPr>
          <w:rFonts w:ascii="Calibri" w:hAnsi="Calibri"/>
          <w:color w:val="231F20"/>
          <w:w w:val="85"/>
          <w:sz w:val="26"/>
        </w:rPr>
        <w:t>the</w:t>
      </w:r>
      <w:r>
        <w:rPr>
          <w:rFonts w:ascii="Calibri" w:hAnsi="Calibri"/>
          <w:color w:val="231F20"/>
          <w:spacing w:val="-5"/>
          <w:w w:val="85"/>
          <w:sz w:val="26"/>
        </w:rPr>
        <w:t xml:space="preserve"> </w:t>
      </w:r>
      <w:r>
        <w:rPr>
          <w:rFonts w:ascii="Calibri" w:hAnsi="Calibri"/>
          <w:color w:val="231F20"/>
          <w:w w:val="85"/>
          <w:sz w:val="26"/>
        </w:rPr>
        <w:t xml:space="preserve">bank? </w:t>
      </w:r>
      <w:r>
        <w:rPr>
          <w:rFonts w:ascii="Calibri" w:hAnsi="Calibri"/>
          <w:color w:val="231F20"/>
          <w:w w:val="80"/>
          <w:sz w:val="26"/>
        </w:rPr>
        <w:t xml:space="preserve">Maybe you can get all your money back if </w:t>
      </w:r>
      <w:r>
        <w:rPr>
          <w:rFonts w:ascii="Calibri" w:hAnsi="Calibri"/>
          <w:color w:val="231F20"/>
          <w:w w:val="90"/>
          <w:sz w:val="26"/>
        </w:rPr>
        <w:t>you’re</w:t>
      </w:r>
      <w:r>
        <w:rPr>
          <w:rFonts w:ascii="Calibri" w:hAnsi="Calibri"/>
          <w:color w:val="231F20"/>
          <w:spacing w:val="-13"/>
          <w:w w:val="90"/>
          <w:sz w:val="26"/>
        </w:rPr>
        <w:t xml:space="preserve"> </w:t>
      </w:r>
      <w:r>
        <w:rPr>
          <w:rFonts w:ascii="Calibri" w:hAnsi="Calibri"/>
          <w:color w:val="231F20"/>
          <w:w w:val="90"/>
          <w:sz w:val="26"/>
        </w:rPr>
        <w:t>lucky</w:t>
      </w:r>
      <w:r>
        <w:rPr>
          <w:rFonts w:ascii="Calibri" w:hAnsi="Calibri"/>
          <w:color w:val="231F20"/>
          <w:spacing w:val="-12"/>
          <w:w w:val="90"/>
          <w:sz w:val="26"/>
        </w:rPr>
        <w:t xml:space="preserve"> </w:t>
      </w:r>
      <w:r>
        <w:rPr>
          <w:rFonts w:ascii="Calibri" w:hAnsi="Calibri"/>
          <w:color w:val="231F20"/>
          <w:w w:val="90"/>
          <w:sz w:val="26"/>
        </w:rPr>
        <w:t>enough.</w:t>
      </w:r>
    </w:p>
    <w:p w14:paraId="19230EC9">
      <w:pPr>
        <w:spacing w:before="0" w:line="242" w:lineRule="auto"/>
        <w:ind w:left="2083" w:right="0" w:hanging="312"/>
        <w:jc w:val="left"/>
        <w:rPr>
          <w:rFonts w:ascii="Calibri" w:hAnsi="Calibri"/>
          <w:sz w:val="26"/>
        </w:rPr>
      </w:pPr>
      <w:r>
        <w:rPr>
          <w:b/>
          <w:color w:val="231F20"/>
          <w:spacing w:val="-2"/>
          <w:w w:val="80"/>
          <w:sz w:val="22"/>
        </w:rPr>
        <w:t>B:</w:t>
      </w:r>
      <w:r>
        <w:rPr>
          <w:b/>
          <w:color w:val="231F20"/>
          <w:spacing w:val="19"/>
          <w:sz w:val="22"/>
        </w:rPr>
        <w:t xml:space="preserve"> </w:t>
      </w:r>
      <w:r>
        <w:rPr>
          <w:rFonts w:ascii="Calibri" w:hAnsi="Calibri"/>
          <w:color w:val="231F20"/>
          <w:spacing w:val="-2"/>
          <w:w w:val="80"/>
          <w:sz w:val="26"/>
        </w:rPr>
        <w:t>Yes,</w:t>
      </w:r>
      <w:r>
        <w:rPr>
          <w:rFonts w:ascii="Calibri" w:hAnsi="Calibri"/>
          <w:color w:val="231F20"/>
          <w:spacing w:val="-12"/>
          <w:w w:val="80"/>
          <w:sz w:val="26"/>
        </w:rPr>
        <w:t xml:space="preserve"> </w:t>
      </w:r>
      <w:r>
        <w:rPr>
          <w:rFonts w:ascii="Calibri" w:hAnsi="Calibri"/>
          <w:color w:val="231F20"/>
          <w:spacing w:val="-2"/>
          <w:w w:val="80"/>
          <w:sz w:val="26"/>
        </w:rPr>
        <w:t>I’ve</w:t>
      </w:r>
      <w:r>
        <w:rPr>
          <w:rFonts w:ascii="Calibri" w:hAnsi="Calibri"/>
          <w:color w:val="231F20"/>
          <w:spacing w:val="-11"/>
          <w:w w:val="80"/>
          <w:sz w:val="26"/>
        </w:rPr>
        <w:t xml:space="preserve"> </w:t>
      </w:r>
      <w:r>
        <w:rPr>
          <w:rFonts w:ascii="Calibri" w:hAnsi="Calibri"/>
          <w:color w:val="231F20"/>
          <w:spacing w:val="-2"/>
          <w:w w:val="80"/>
          <w:sz w:val="26"/>
        </w:rPr>
        <w:t>done</w:t>
      </w:r>
      <w:r>
        <w:rPr>
          <w:rFonts w:ascii="Calibri" w:hAnsi="Calibri"/>
          <w:color w:val="231F20"/>
          <w:spacing w:val="-11"/>
          <w:w w:val="80"/>
          <w:sz w:val="26"/>
        </w:rPr>
        <w:t xml:space="preserve"> </w:t>
      </w:r>
      <w:r>
        <w:rPr>
          <w:rFonts w:ascii="Calibri" w:hAnsi="Calibri"/>
          <w:color w:val="231F20"/>
          <w:spacing w:val="-2"/>
          <w:w w:val="80"/>
          <w:sz w:val="26"/>
        </w:rPr>
        <w:t>that</w:t>
      </w:r>
      <w:r>
        <w:rPr>
          <w:rFonts w:ascii="Calibri" w:hAnsi="Calibri"/>
          <w:color w:val="231F20"/>
          <w:spacing w:val="-11"/>
          <w:w w:val="80"/>
          <w:sz w:val="26"/>
        </w:rPr>
        <w:t xml:space="preserve"> </w:t>
      </w:r>
      <w:r>
        <w:rPr>
          <w:rFonts w:ascii="Calibri" w:hAnsi="Calibri"/>
          <w:color w:val="231F20"/>
          <w:spacing w:val="-2"/>
          <w:w w:val="80"/>
          <w:sz w:val="26"/>
        </w:rPr>
        <w:t>already.</w:t>
      </w:r>
      <w:r>
        <w:rPr>
          <w:rFonts w:ascii="Calibri" w:hAnsi="Calibri"/>
          <w:color w:val="231F20"/>
          <w:spacing w:val="-12"/>
          <w:w w:val="80"/>
          <w:sz w:val="26"/>
        </w:rPr>
        <w:t xml:space="preserve"> </w:t>
      </w:r>
      <w:r>
        <w:rPr>
          <w:rFonts w:ascii="Calibri" w:hAnsi="Calibri"/>
          <w:color w:val="231F20"/>
          <w:spacing w:val="-2"/>
          <w:w w:val="80"/>
          <w:sz w:val="26"/>
        </w:rPr>
        <w:t>Let’s</w:t>
      </w:r>
      <w:r>
        <w:rPr>
          <w:rFonts w:ascii="Calibri" w:hAnsi="Calibri"/>
          <w:color w:val="231F20"/>
          <w:spacing w:val="-11"/>
          <w:w w:val="80"/>
          <w:sz w:val="26"/>
        </w:rPr>
        <w:t xml:space="preserve"> </w:t>
      </w:r>
      <w:r>
        <w:rPr>
          <w:rFonts w:ascii="Calibri" w:hAnsi="Calibri"/>
          <w:color w:val="231F20"/>
          <w:spacing w:val="-2"/>
          <w:w w:val="80"/>
          <w:sz w:val="26"/>
        </w:rPr>
        <w:t>hope</w:t>
      </w:r>
      <w:r>
        <w:rPr>
          <w:rFonts w:ascii="Calibri" w:hAnsi="Calibri"/>
          <w:color w:val="231F20"/>
          <w:spacing w:val="-11"/>
          <w:w w:val="80"/>
          <w:sz w:val="26"/>
        </w:rPr>
        <w:t xml:space="preserve"> </w:t>
      </w:r>
      <w:r>
        <w:rPr>
          <w:rFonts w:ascii="Calibri" w:hAnsi="Calibri"/>
          <w:color w:val="231F20"/>
          <w:spacing w:val="-2"/>
          <w:w w:val="80"/>
          <w:sz w:val="26"/>
        </w:rPr>
        <w:t>it’s</w:t>
      </w:r>
      <w:r>
        <w:rPr>
          <w:rFonts w:ascii="Calibri" w:hAnsi="Calibri"/>
          <w:color w:val="231F20"/>
          <w:spacing w:val="-11"/>
          <w:w w:val="80"/>
          <w:sz w:val="26"/>
        </w:rPr>
        <w:t xml:space="preserve"> </w:t>
      </w:r>
      <w:r>
        <w:rPr>
          <w:rFonts w:ascii="Calibri" w:hAnsi="Calibri"/>
          <w:color w:val="231F20"/>
          <w:spacing w:val="-2"/>
          <w:w w:val="80"/>
          <w:sz w:val="26"/>
        </w:rPr>
        <w:t>just</w:t>
      </w:r>
      <w:r>
        <w:rPr>
          <w:rFonts w:ascii="Calibri" w:hAnsi="Calibri"/>
          <w:color w:val="231F20"/>
          <w:spacing w:val="-11"/>
          <w:w w:val="80"/>
          <w:sz w:val="26"/>
        </w:rPr>
        <w:t xml:space="preserve"> </w:t>
      </w:r>
      <w:r>
        <w:rPr>
          <w:rFonts w:ascii="Calibri" w:hAnsi="Calibri"/>
          <w:color w:val="231F20"/>
          <w:spacing w:val="-2"/>
          <w:w w:val="80"/>
          <w:sz w:val="26"/>
        </w:rPr>
        <w:t xml:space="preserve">a </w:t>
      </w:r>
      <w:r>
        <w:rPr>
          <w:rFonts w:ascii="Calibri" w:hAnsi="Calibri"/>
          <w:color w:val="231F20"/>
          <w:w w:val="90"/>
          <w:sz w:val="26"/>
        </w:rPr>
        <w:t>bank</w:t>
      </w:r>
      <w:r>
        <w:rPr>
          <w:rFonts w:ascii="Calibri" w:hAnsi="Calibri"/>
          <w:color w:val="231F20"/>
          <w:spacing w:val="-18"/>
          <w:w w:val="90"/>
          <w:sz w:val="26"/>
        </w:rPr>
        <w:t xml:space="preserve"> </w:t>
      </w:r>
      <w:r>
        <w:rPr>
          <w:rFonts w:ascii="Calibri" w:hAnsi="Calibri"/>
          <w:color w:val="231F20"/>
          <w:w w:val="90"/>
          <w:sz w:val="26"/>
        </w:rPr>
        <w:t>error!</w:t>
      </w:r>
    </w:p>
    <w:p w14:paraId="46819DC9">
      <w:pPr>
        <w:spacing w:before="279"/>
        <w:ind w:left="1748" w:right="0" w:firstLine="0"/>
        <w:jc w:val="left"/>
        <w:rPr>
          <w:rFonts w:ascii="Tahoma"/>
          <w:sz w:val="24"/>
        </w:rPr>
      </w:pPr>
      <w:r>
        <w:rPr>
          <w:rFonts w:ascii="Tahoma"/>
          <w:color w:val="231F20"/>
          <w:sz w:val="24"/>
        </w:rPr>
        <w:t>Conversation</w:t>
      </w:r>
      <w:r>
        <w:rPr>
          <w:rFonts w:ascii="Tahoma"/>
          <w:color w:val="231F20"/>
          <w:spacing w:val="16"/>
          <w:sz w:val="24"/>
        </w:rPr>
        <w:t xml:space="preserve"> </w:t>
      </w:r>
      <w:r>
        <w:rPr>
          <w:rFonts w:ascii="Tahoma"/>
          <w:color w:val="231F20"/>
          <w:spacing w:val="-10"/>
          <w:sz w:val="24"/>
        </w:rPr>
        <w:t>3</w:t>
      </w:r>
    </w:p>
    <w:p w14:paraId="55CC38C6">
      <w:pPr>
        <w:spacing w:before="101"/>
        <w:ind w:left="1771" w:right="0" w:firstLine="0"/>
        <w:jc w:val="left"/>
        <w:rPr>
          <w:rFonts w:ascii="Calibri"/>
          <w:sz w:val="26"/>
        </w:rPr>
      </w:pPr>
      <w:r>
        <w:rPr>
          <w:b/>
          <w:color w:val="231F20"/>
          <w:spacing w:val="-2"/>
          <w:w w:val="85"/>
          <w:sz w:val="22"/>
        </w:rPr>
        <w:t>A:</w:t>
      </w:r>
      <w:r>
        <w:rPr>
          <w:b/>
          <w:color w:val="231F20"/>
          <w:spacing w:val="41"/>
          <w:sz w:val="22"/>
        </w:rPr>
        <w:t xml:space="preserve"> </w:t>
      </w:r>
      <w:r>
        <w:rPr>
          <w:rFonts w:ascii="Calibri"/>
          <w:color w:val="231F20"/>
          <w:spacing w:val="-2"/>
          <w:w w:val="85"/>
          <w:sz w:val="26"/>
        </w:rPr>
        <w:t>Do</w:t>
      </w:r>
      <w:r>
        <w:rPr>
          <w:rFonts w:ascii="Calibri"/>
          <w:color w:val="231F20"/>
          <w:spacing w:val="-8"/>
          <w:w w:val="85"/>
          <w:sz w:val="26"/>
        </w:rPr>
        <w:t xml:space="preserve"> </w:t>
      </w:r>
      <w:r>
        <w:rPr>
          <w:rFonts w:ascii="Calibri"/>
          <w:color w:val="231F20"/>
          <w:spacing w:val="-2"/>
          <w:w w:val="85"/>
          <w:sz w:val="26"/>
        </w:rPr>
        <w:t>you</w:t>
      </w:r>
      <w:r>
        <w:rPr>
          <w:rFonts w:ascii="Calibri"/>
          <w:color w:val="231F20"/>
          <w:spacing w:val="-8"/>
          <w:w w:val="85"/>
          <w:sz w:val="26"/>
        </w:rPr>
        <w:t xml:space="preserve"> </w:t>
      </w:r>
      <w:r>
        <w:rPr>
          <w:rFonts w:ascii="Calibri"/>
          <w:color w:val="231F20"/>
          <w:spacing w:val="-2"/>
          <w:w w:val="85"/>
          <w:sz w:val="26"/>
        </w:rPr>
        <w:t>have</w:t>
      </w:r>
      <w:r>
        <w:rPr>
          <w:rFonts w:ascii="Calibri"/>
          <w:color w:val="231F20"/>
          <w:spacing w:val="-7"/>
          <w:w w:val="85"/>
          <w:sz w:val="26"/>
        </w:rPr>
        <w:t xml:space="preserve"> </w:t>
      </w:r>
      <w:r>
        <w:rPr>
          <w:rFonts w:ascii="Calibri"/>
          <w:color w:val="231F20"/>
          <w:spacing w:val="-2"/>
          <w:w w:val="85"/>
          <w:sz w:val="26"/>
        </w:rPr>
        <w:t>any</w:t>
      </w:r>
      <w:r>
        <w:rPr>
          <w:rFonts w:ascii="Calibri"/>
          <w:color w:val="231F20"/>
          <w:spacing w:val="-8"/>
          <w:w w:val="85"/>
          <w:sz w:val="26"/>
        </w:rPr>
        <w:t xml:space="preserve"> </w:t>
      </w:r>
      <w:r>
        <w:rPr>
          <w:rFonts w:ascii="Calibri"/>
          <w:color w:val="231F20"/>
          <w:spacing w:val="-2"/>
          <w:w w:val="85"/>
          <w:sz w:val="26"/>
        </w:rPr>
        <w:t>bicycle</w:t>
      </w:r>
      <w:r>
        <w:rPr>
          <w:rFonts w:ascii="Calibri"/>
          <w:color w:val="231F20"/>
          <w:spacing w:val="-8"/>
          <w:w w:val="85"/>
          <w:sz w:val="26"/>
        </w:rPr>
        <w:t xml:space="preserve"> </w:t>
      </w:r>
      <w:r>
        <w:rPr>
          <w:rFonts w:ascii="Calibri"/>
          <w:color w:val="231F20"/>
          <w:spacing w:val="-2"/>
          <w:w w:val="85"/>
          <w:sz w:val="26"/>
        </w:rPr>
        <w:t>rental</w:t>
      </w:r>
      <w:r>
        <w:rPr>
          <w:rFonts w:ascii="Calibri"/>
          <w:color w:val="231F20"/>
          <w:spacing w:val="-8"/>
          <w:w w:val="85"/>
          <w:sz w:val="26"/>
        </w:rPr>
        <w:t xml:space="preserve"> </w:t>
      </w:r>
      <w:r>
        <w:rPr>
          <w:rFonts w:ascii="Calibri"/>
          <w:color w:val="231F20"/>
          <w:spacing w:val="-4"/>
          <w:w w:val="85"/>
          <w:sz w:val="26"/>
        </w:rPr>
        <w:t>apps?</w:t>
      </w:r>
    </w:p>
    <w:p w14:paraId="1ADDC22E">
      <w:pPr>
        <w:spacing w:before="2" w:line="242" w:lineRule="auto"/>
        <w:ind w:left="2083" w:right="0" w:hanging="312"/>
        <w:jc w:val="left"/>
        <w:rPr>
          <w:rFonts w:ascii="Calibri" w:hAnsi="Calibri"/>
          <w:sz w:val="26"/>
        </w:rPr>
      </w:pPr>
      <w:r>
        <w:rPr>
          <w:b/>
          <w:color w:val="231F20"/>
          <w:w w:val="85"/>
          <w:sz w:val="22"/>
        </w:rPr>
        <w:t>B:</w:t>
      </w:r>
      <w:r>
        <w:rPr>
          <w:b/>
          <w:color w:val="231F20"/>
          <w:spacing w:val="9"/>
          <w:sz w:val="22"/>
        </w:rPr>
        <w:t xml:space="preserve"> </w:t>
      </w:r>
      <w:r>
        <w:rPr>
          <w:rFonts w:ascii="Calibri" w:hAnsi="Calibri"/>
          <w:color w:val="231F20"/>
          <w:w w:val="85"/>
          <w:sz w:val="26"/>
        </w:rPr>
        <w:t>No,</w:t>
      </w:r>
      <w:r>
        <w:rPr>
          <w:rFonts w:ascii="Calibri" w:hAnsi="Calibri"/>
          <w:color w:val="231F20"/>
          <w:spacing w:val="-6"/>
          <w:w w:val="85"/>
          <w:sz w:val="26"/>
        </w:rPr>
        <w:t xml:space="preserve"> </w:t>
      </w:r>
      <w:r>
        <w:rPr>
          <w:rFonts w:ascii="Calibri" w:hAnsi="Calibri"/>
          <w:color w:val="231F20"/>
          <w:w w:val="85"/>
          <w:sz w:val="26"/>
        </w:rPr>
        <w:t>though</w:t>
      </w:r>
      <w:r>
        <w:rPr>
          <w:rFonts w:ascii="Calibri" w:hAnsi="Calibri"/>
          <w:color w:val="231F20"/>
          <w:spacing w:val="-5"/>
          <w:w w:val="85"/>
          <w:sz w:val="26"/>
        </w:rPr>
        <w:t xml:space="preserve"> </w:t>
      </w:r>
      <w:r>
        <w:rPr>
          <w:rFonts w:ascii="Calibri" w:hAnsi="Calibri"/>
          <w:color w:val="231F20"/>
          <w:w w:val="85"/>
          <w:sz w:val="26"/>
        </w:rPr>
        <w:t>I’ve</w:t>
      </w:r>
      <w:r>
        <w:rPr>
          <w:rFonts w:ascii="Calibri" w:hAnsi="Calibri"/>
          <w:color w:val="231F20"/>
          <w:spacing w:val="-6"/>
          <w:w w:val="85"/>
          <w:sz w:val="26"/>
        </w:rPr>
        <w:t xml:space="preserve"> </w:t>
      </w:r>
      <w:r>
        <w:rPr>
          <w:rFonts w:ascii="Calibri" w:hAnsi="Calibri"/>
          <w:color w:val="231F20"/>
          <w:w w:val="85"/>
          <w:sz w:val="26"/>
        </w:rPr>
        <w:t>heard</w:t>
      </w:r>
      <w:r>
        <w:rPr>
          <w:rFonts w:ascii="Calibri" w:hAnsi="Calibri"/>
          <w:color w:val="231F20"/>
          <w:spacing w:val="-6"/>
          <w:w w:val="85"/>
          <w:sz w:val="26"/>
        </w:rPr>
        <w:t xml:space="preserve"> </w:t>
      </w:r>
      <w:r>
        <w:rPr>
          <w:rFonts w:ascii="Calibri" w:hAnsi="Calibri"/>
          <w:color w:val="231F20"/>
          <w:w w:val="85"/>
          <w:sz w:val="26"/>
        </w:rPr>
        <w:t>about</w:t>
      </w:r>
      <w:r>
        <w:rPr>
          <w:rFonts w:ascii="Calibri" w:hAnsi="Calibri"/>
          <w:color w:val="231F20"/>
          <w:spacing w:val="-6"/>
          <w:w w:val="85"/>
          <w:sz w:val="26"/>
        </w:rPr>
        <w:t xml:space="preserve"> </w:t>
      </w:r>
      <w:r>
        <w:rPr>
          <w:rFonts w:ascii="Calibri" w:hAnsi="Calibri"/>
          <w:color w:val="231F20"/>
          <w:w w:val="85"/>
          <w:sz w:val="26"/>
        </w:rPr>
        <w:t>them.</w:t>
      </w:r>
      <w:r>
        <w:rPr>
          <w:rFonts w:ascii="Calibri" w:hAnsi="Calibri"/>
          <w:color w:val="231F20"/>
          <w:spacing w:val="-6"/>
          <w:w w:val="85"/>
          <w:sz w:val="26"/>
        </w:rPr>
        <w:t xml:space="preserve"> </w:t>
      </w:r>
      <w:r>
        <w:rPr>
          <w:rFonts w:ascii="Calibri" w:hAnsi="Calibri"/>
          <w:color w:val="231F20"/>
          <w:w w:val="85"/>
          <w:sz w:val="26"/>
        </w:rPr>
        <w:t>How</w:t>
      </w:r>
      <w:r>
        <w:rPr>
          <w:rFonts w:ascii="Calibri" w:hAnsi="Calibri"/>
          <w:color w:val="231F20"/>
          <w:spacing w:val="-6"/>
          <w:w w:val="85"/>
          <w:sz w:val="26"/>
        </w:rPr>
        <w:t xml:space="preserve"> </w:t>
      </w:r>
      <w:r>
        <w:rPr>
          <w:rFonts w:ascii="Calibri" w:hAnsi="Calibri"/>
          <w:color w:val="231F20"/>
          <w:w w:val="85"/>
          <w:sz w:val="26"/>
        </w:rPr>
        <w:t xml:space="preserve">do </w:t>
      </w:r>
      <w:r>
        <w:rPr>
          <w:rFonts w:ascii="Calibri" w:hAnsi="Calibri"/>
          <w:color w:val="231F20"/>
          <w:spacing w:val="-2"/>
          <w:w w:val="95"/>
          <w:sz w:val="26"/>
        </w:rPr>
        <w:t>you</w:t>
      </w:r>
      <w:r>
        <w:rPr>
          <w:rFonts w:ascii="Calibri" w:hAnsi="Calibri"/>
          <w:color w:val="231F20"/>
          <w:spacing w:val="-16"/>
          <w:w w:val="95"/>
          <w:sz w:val="26"/>
        </w:rPr>
        <w:t xml:space="preserve"> </w:t>
      </w:r>
      <w:r>
        <w:rPr>
          <w:rFonts w:ascii="Calibri" w:hAnsi="Calibri"/>
          <w:color w:val="231F20"/>
          <w:spacing w:val="-2"/>
          <w:w w:val="95"/>
          <w:sz w:val="26"/>
        </w:rPr>
        <w:t>use</w:t>
      </w:r>
      <w:r>
        <w:rPr>
          <w:rFonts w:ascii="Calibri" w:hAnsi="Calibri"/>
          <w:color w:val="231F20"/>
          <w:spacing w:val="-15"/>
          <w:w w:val="95"/>
          <w:sz w:val="26"/>
        </w:rPr>
        <w:t xml:space="preserve"> </w:t>
      </w:r>
      <w:r>
        <w:rPr>
          <w:rFonts w:ascii="Calibri" w:hAnsi="Calibri"/>
          <w:color w:val="231F20"/>
          <w:spacing w:val="-2"/>
          <w:w w:val="95"/>
          <w:sz w:val="26"/>
        </w:rPr>
        <w:t>them?</w:t>
      </w:r>
    </w:p>
    <w:p w14:paraId="6C21E4C9">
      <w:pPr>
        <w:tabs>
          <w:tab w:val="left" w:pos="4005"/>
        </w:tabs>
        <w:spacing w:before="0" w:line="242" w:lineRule="auto"/>
        <w:ind w:left="2083" w:right="173" w:hanging="312"/>
        <w:jc w:val="left"/>
        <w:rPr>
          <w:rFonts w:ascii="Calibri"/>
          <w:sz w:val="26"/>
        </w:rPr>
      </w:pPr>
      <w:r>
        <w:rPr>
          <w:b/>
          <w:color w:val="231F20"/>
          <w:w w:val="90"/>
          <w:sz w:val="22"/>
        </w:rPr>
        <w:t>A:</w:t>
      </w:r>
      <w:r>
        <w:rPr>
          <w:b/>
          <w:color w:val="231F20"/>
          <w:spacing w:val="40"/>
          <w:sz w:val="22"/>
        </w:rPr>
        <w:t xml:space="preserve"> </w:t>
      </w:r>
      <w:r>
        <w:rPr>
          <w:rFonts w:ascii="Calibri"/>
          <w:color w:val="231F20"/>
          <w:w w:val="90"/>
          <w:sz w:val="26"/>
        </w:rPr>
        <w:t xml:space="preserve">Just </w:t>
      </w:r>
      <w:r>
        <w:rPr>
          <w:rFonts w:ascii="Calibri"/>
          <w:color w:val="231F20"/>
          <w:sz w:val="26"/>
          <w:u w:val="single" w:color="231F20"/>
        </w:rPr>
        <w:tab/>
      </w:r>
      <w:r>
        <w:rPr>
          <w:rFonts w:ascii="Calibri"/>
          <w:color w:val="231F20"/>
          <w:spacing w:val="-1"/>
          <w:sz w:val="26"/>
        </w:rPr>
        <w:t xml:space="preserve"> </w:t>
      </w:r>
      <w:r>
        <w:rPr>
          <w:rFonts w:ascii="Calibri"/>
          <w:color w:val="231F20"/>
          <w:w w:val="90"/>
          <w:sz w:val="26"/>
        </w:rPr>
        <w:t xml:space="preserve">an app on your </w:t>
      </w:r>
      <w:r>
        <w:rPr>
          <w:rFonts w:ascii="Calibri"/>
          <w:color w:val="231F20"/>
          <w:w w:val="80"/>
          <w:sz w:val="26"/>
        </w:rPr>
        <w:t xml:space="preserve">smartphone. You can find the nearest bike </w:t>
      </w:r>
      <w:r>
        <w:rPr>
          <w:rFonts w:ascii="Calibri"/>
          <w:color w:val="231F20"/>
          <w:w w:val="85"/>
          <w:sz w:val="26"/>
        </w:rPr>
        <w:t>in</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app.</w:t>
      </w:r>
      <w:r>
        <w:rPr>
          <w:rFonts w:ascii="Calibri"/>
          <w:color w:val="231F20"/>
          <w:spacing w:val="-5"/>
          <w:sz w:val="26"/>
        </w:rPr>
        <w:t xml:space="preserve"> </w:t>
      </w:r>
      <w:r>
        <w:rPr>
          <w:rFonts w:ascii="Calibri"/>
          <w:color w:val="231F20"/>
          <w:w w:val="85"/>
          <w:sz w:val="26"/>
        </w:rPr>
        <w:t>Just</w:t>
      </w:r>
      <w:r>
        <w:rPr>
          <w:rFonts w:ascii="Calibri"/>
          <w:color w:val="231F20"/>
          <w:spacing w:val="-9"/>
          <w:w w:val="85"/>
          <w:sz w:val="26"/>
        </w:rPr>
        <w:t xml:space="preserve"> </w:t>
      </w:r>
      <w:r>
        <w:rPr>
          <w:rFonts w:ascii="Calibri"/>
          <w:color w:val="231F20"/>
          <w:w w:val="85"/>
          <w:sz w:val="26"/>
        </w:rPr>
        <w:t>enter</w:t>
      </w:r>
      <w:r>
        <w:rPr>
          <w:rFonts w:ascii="Calibri"/>
          <w:color w:val="231F20"/>
          <w:spacing w:val="-9"/>
          <w:w w:val="85"/>
          <w:sz w:val="26"/>
        </w:rPr>
        <w:t xml:space="preserve"> </w:t>
      </w:r>
      <w:r>
        <w:rPr>
          <w:rFonts w:ascii="Calibri"/>
          <w:color w:val="231F20"/>
          <w:w w:val="85"/>
          <w:sz w:val="26"/>
        </w:rPr>
        <w:t>the</w:t>
      </w:r>
      <w:r>
        <w:rPr>
          <w:rFonts w:ascii="Calibri"/>
          <w:color w:val="231F20"/>
          <w:spacing w:val="-5"/>
          <w:sz w:val="26"/>
        </w:rPr>
        <w:t xml:space="preserve"> </w:t>
      </w:r>
      <w:r>
        <w:rPr>
          <w:rFonts w:ascii="Calibri"/>
          <w:color w:val="231F20"/>
          <w:w w:val="85"/>
          <w:sz w:val="26"/>
        </w:rPr>
        <w:t>bike</w:t>
      </w:r>
      <w:r>
        <w:rPr>
          <w:rFonts w:ascii="Calibri"/>
          <w:color w:val="231F20"/>
          <w:spacing w:val="-9"/>
          <w:w w:val="85"/>
          <w:sz w:val="26"/>
        </w:rPr>
        <w:t xml:space="preserve"> </w:t>
      </w:r>
      <w:r>
        <w:rPr>
          <w:rFonts w:ascii="Calibri"/>
          <w:color w:val="231F20"/>
          <w:w w:val="85"/>
          <w:sz w:val="26"/>
        </w:rPr>
        <w:t>number</w:t>
      </w:r>
      <w:r>
        <w:rPr>
          <w:rFonts w:ascii="Calibri"/>
          <w:color w:val="231F20"/>
          <w:spacing w:val="-10"/>
          <w:w w:val="85"/>
          <w:sz w:val="26"/>
        </w:rPr>
        <w:t xml:space="preserve"> </w:t>
      </w:r>
      <w:r>
        <w:rPr>
          <w:rFonts w:ascii="Calibri"/>
          <w:color w:val="231F20"/>
          <w:w w:val="85"/>
          <w:sz w:val="26"/>
        </w:rPr>
        <w:t>in the app and then you can ride it.</w:t>
      </w:r>
    </w:p>
    <w:p w14:paraId="531ED9A0">
      <w:pPr>
        <w:tabs>
          <w:tab w:val="left" w:pos="4625"/>
        </w:tabs>
        <w:spacing w:before="0" w:line="242" w:lineRule="auto"/>
        <w:ind w:left="2083" w:right="779" w:hanging="312"/>
        <w:jc w:val="left"/>
        <w:rPr>
          <w:rFonts w:ascii="Calibri" w:hAnsi="Calibri"/>
          <w:sz w:val="26"/>
        </w:rPr>
      </w:pPr>
      <w:r>
        <w:rPr>
          <w:b/>
          <w:color w:val="231F20"/>
          <w:w w:val="80"/>
          <w:sz w:val="22"/>
        </w:rPr>
        <w:t>B:</w:t>
      </w:r>
      <w:r>
        <w:rPr>
          <w:b/>
          <w:color w:val="231F20"/>
          <w:spacing w:val="40"/>
          <w:sz w:val="22"/>
        </w:rPr>
        <w:t xml:space="preserve"> </w:t>
      </w:r>
      <w:r>
        <w:rPr>
          <w:rFonts w:ascii="Calibri" w:hAnsi="Calibri"/>
          <w:color w:val="231F20"/>
          <w:w w:val="80"/>
          <w:sz w:val="26"/>
        </w:rPr>
        <w:t>That’s</w:t>
      </w:r>
      <w:r>
        <w:rPr>
          <w:rFonts w:ascii="Calibri" w:hAnsi="Calibri"/>
          <w:color w:val="231F20"/>
          <w:spacing w:val="-1"/>
          <w:w w:val="80"/>
          <w:sz w:val="26"/>
        </w:rPr>
        <w:t xml:space="preserve"> </w:t>
      </w:r>
      <w:r>
        <w:rPr>
          <w:rFonts w:ascii="Calibri" w:hAnsi="Calibri"/>
          <w:color w:val="231F20"/>
          <w:w w:val="80"/>
          <w:sz w:val="26"/>
        </w:rPr>
        <w:t>cool,</w:t>
      </w:r>
      <w:r>
        <w:rPr>
          <w:rFonts w:ascii="Calibri" w:hAnsi="Calibri"/>
          <w:color w:val="231F20"/>
          <w:spacing w:val="-1"/>
          <w:w w:val="80"/>
          <w:sz w:val="26"/>
        </w:rPr>
        <w:t xml:space="preserve"> </w:t>
      </w:r>
      <w:r>
        <w:rPr>
          <w:rFonts w:ascii="Calibri" w:hAnsi="Calibri"/>
          <w:color w:val="231F20"/>
          <w:w w:val="80"/>
          <w:sz w:val="26"/>
        </w:rPr>
        <w:t>isn’t</w:t>
      </w:r>
      <w:r>
        <w:rPr>
          <w:rFonts w:ascii="Calibri" w:hAnsi="Calibri"/>
          <w:color w:val="231F20"/>
          <w:spacing w:val="-1"/>
          <w:w w:val="80"/>
          <w:sz w:val="26"/>
        </w:rPr>
        <w:t xml:space="preserve"> </w:t>
      </w:r>
      <w:r>
        <w:rPr>
          <w:rFonts w:ascii="Calibri" w:hAnsi="Calibri"/>
          <w:color w:val="231F20"/>
          <w:w w:val="80"/>
          <w:sz w:val="26"/>
        </w:rPr>
        <w:t>it?</w:t>
      </w:r>
      <w:r>
        <w:rPr>
          <w:rFonts w:ascii="Calibri" w:hAnsi="Calibri"/>
          <w:color w:val="231F20"/>
          <w:spacing w:val="-1"/>
          <w:w w:val="80"/>
          <w:sz w:val="26"/>
        </w:rPr>
        <w:t xml:space="preserve"> </w:t>
      </w:r>
      <w:r>
        <w:rPr>
          <w:rFonts w:ascii="Calibri" w:hAnsi="Calibri"/>
          <w:color w:val="231F20"/>
          <w:w w:val="80"/>
          <w:sz w:val="26"/>
        </w:rPr>
        <w:t>They</w:t>
      </w:r>
      <w:r>
        <w:rPr>
          <w:rFonts w:ascii="Calibri" w:hAnsi="Calibri"/>
          <w:color w:val="231F20"/>
          <w:spacing w:val="-1"/>
          <w:w w:val="80"/>
          <w:sz w:val="26"/>
        </w:rPr>
        <w:t xml:space="preserve"> </w:t>
      </w:r>
      <w:r>
        <w:rPr>
          <w:rFonts w:ascii="Calibri" w:hAnsi="Calibri"/>
          <w:color w:val="231F20"/>
          <w:w w:val="80"/>
          <w:sz w:val="26"/>
        </w:rPr>
        <w:t>must</w:t>
      </w:r>
      <w:r>
        <w:rPr>
          <w:rFonts w:ascii="Calibri" w:hAnsi="Calibri"/>
          <w:color w:val="231F20"/>
          <w:spacing w:val="-1"/>
          <w:w w:val="80"/>
          <w:sz w:val="26"/>
        </w:rPr>
        <w:t xml:space="preserve"> </w:t>
      </w:r>
      <w:r>
        <w:rPr>
          <w:rFonts w:ascii="Calibri" w:hAnsi="Calibri"/>
          <w:color w:val="231F20"/>
          <w:w w:val="80"/>
          <w:sz w:val="26"/>
        </w:rPr>
        <w:t xml:space="preserve">have </w:t>
      </w:r>
      <w:r>
        <w:rPr>
          <w:rFonts w:ascii="Calibri" w:hAnsi="Calibri"/>
          <w:color w:val="231F20"/>
          <w:spacing w:val="-2"/>
          <w:w w:val="80"/>
          <w:sz w:val="26"/>
        </w:rPr>
        <w:t>to</w:t>
      </w:r>
      <w:r>
        <w:rPr>
          <w:rFonts w:ascii="Calibri" w:hAnsi="Calibri"/>
          <w:color w:val="231F20"/>
          <w:spacing w:val="-5"/>
          <w:w w:val="80"/>
          <w:sz w:val="26"/>
        </w:rPr>
        <w:t xml:space="preserve"> </w:t>
      </w:r>
      <w:r>
        <w:rPr>
          <w:rFonts w:ascii="Calibri" w:hAnsi="Calibri"/>
          <w:color w:val="231F20"/>
          <w:w w:val="90"/>
          <w:sz w:val="26"/>
        </w:rPr>
        <w:t>constantly</w:t>
      </w:r>
      <w:r>
        <w:rPr>
          <w:rFonts w:ascii="Calibri" w:hAnsi="Calibri"/>
          <w:color w:val="231F20"/>
          <w:spacing w:val="-10"/>
          <w:w w:val="90"/>
          <w:sz w:val="26"/>
        </w:rPr>
        <w:t xml:space="preserve"> </w:t>
      </w:r>
      <w:r>
        <w:rPr>
          <w:rFonts w:ascii="Calibri" w:hAnsi="Calibri"/>
          <w:color w:val="231F20"/>
          <w:sz w:val="26"/>
          <w:u w:val="single" w:color="231F20"/>
        </w:rPr>
        <w:tab/>
      </w:r>
      <w:r>
        <w:rPr>
          <w:rFonts w:ascii="Calibri" w:hAnsi="Calibri"/>
          <w:color w:val="231F20"/>
          <w:spacing w:val="-20"/>
          <w:sz w:val="26"/>
        </w:rPr>
        <w:t xml:space="preserve"> </w:t>
      </w:r>
      <w:r>
        <w:rPr>
          <w:rFonts w:ascii="Calibri" w:hAnsi="Calibri"/>
          <w:color w:val="231F20"/>
          <w:w w:val="85"/>
          <w:sz w:val="26"/>
        </w:rPr>
        <w:t>their</w:t>
      </w:r>
    </w:p>
    <w:p w14:paraId="26022082">
      <w:pPr>
        <w:tabs>
          <w:tab w:val="left" w:pos="3455"/>
        </w:tabs>
        <w:spacing w:before="0" w:line="316" w:lineRule="exact"/>
        <w:ind w:left="2083"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1CC6CA8A">
      <w:pPr>
        <w:pStyle w:val="15"/>
        <w:numPr>
          <w:ilvl w:val="1"/>
          <w:numId w:val="97"/>
        </w:numPr>
        <w:tabs>
          <w:tab w:val="left" w:pos="940"/>
        </w:tabs>
        <w:spacing w:before="0" w:after="0" w:line="288" w:lineRule="exact"/>
        <w:ind w:left="940" w:right="0" w:hanging="311"/>
        <w:jc w:val="left"/>
        <w:rPr>
          <w:rFonts w:ascii="Calibri"/>
          <w:sz w:val="26"/>
        </w:rPr>
      </w:pPr>
      <w:r>
        <w:br w:type="column"/>
      </w:r>
      <w:r>
        <w:rPr>
          <w:rFonts w:ascii="Calibri"/>
          <w:color w:val="231F20"/>
          <w:w w:val="80"/>
          <w:sz w:val="26"/>
        </w:rPr>
        <w:t>People</w:t>
      </w:r>
      <w:r>
        <w:rPr>
          <w:rFonts w:ascii="Calibri"/>
          <w:color w:val="231F20"/>
          <w:spacing w:val="-4"/>
          <w:w w:val="80"/>
          <w:sz w:val="26"/>
        </w:rPr>
        <w:t xml:space="preserve"> </w:t>
      </w:r>
      <w:r>
        <w:rPr>
          <w:rFonts w:ascii="Calibri"/>
          <w:color w:val="231F20"/>
          <w:w w:val="80"/>
          <w:sz w:val="26"/>
        </w:rPr>
        <w:t>are</w:t>
      </w:r>
      <w:r>
        <w:rPr>
          <w:rFonts w:ascii="Calibri"/>
          <w:color w:val="231F20"/>
          <w:spacing w:val="-3"/>
          <w:w w:val="80"/>
          <w:sz w:val="26"/>
        </w:rPr>
        <w:t xml:space="preserve"> </w:t>
      </w:r>
      <w:r>
        <w:rPr>
          <w:rFonts w:ascii="Calibri"/>
          <w:color w:val="231F20"/>
          <w:w w:val="80"/>
          <w:sz w:val="26"/>
        </w:rPr>
        <w:t>always</w:t>
      </w:r>
      <w:r>
        <w:rPr>
          <w:rFonts w:ascii="Calibri"/>
          <w:color w:val="231F20"/>
          <w:spacing w:val="-3"/>
          <w:w w:val="80"/>
          <w:sz w:val="26"/>
        </w:rPr>
        <w:t xml:space="preserve"> </w:t>
      </w:r>
      <w:r>
        <w:rPr>
          <w:rFonts w:ascii="Calibri"/>
          <w:color w:val="231F20"/>
          <w:w w:val="80"/>
          <w:sz w:val="26"/>
        </w:rPr>
        <w:t>more</w:t>
      </w:r>
      <w:r>
        <w:rPr>
          <w:rFonts w:ascii="Calibri"/>
          <w:color w:val="231F20"/>
          <w:spacing w:val="-4"/>
          <w:w w:val="80"/>
          <w:sz w:val="26"/>
        </w:rPr>
        <w:t xml:space="preserve"> </w:t>
      </w:r>
      <w:r>
        <w:rPr>
          <w:rFonts w:ascii="Calibri"/>
          <w:color w:val="231F20"/>
          <w:w w:val="80"/>
          <w:sz w:val="26"/>
        </w:rPr>
        <w:t>relaxed</w:t>
      </w:r>
      <w:r>
        <w:rPr>
          <w:rFonts w:ascii="Calibri"/>
          <w:color w:val="231F20"/>
          <w:spacing w:val="-3"/>
          <w:w w:val="80"/>
          <w:sz w:val="26"/>
        </w:rPr>
        <w:t xml:space="preserve"> </w:t>
      </w:r>
      <w:r>
        <w:rPr>
          <w:rFonts w:ascii="Calibri"/>
          <w:color w:val="231F20"/>
          <w:w w:val="80"/>
          <w:sz w:val="26"/>
        </w:rPr>
        <w:t>in</w:t>
      </w:r>
      <w:r>
        <w:rPr>
          <w:rFonts w:ascii="Calibri"/>
          <w:color w:val="231F20"/>
          <w:spacing w:val="-3"/>
          <w:w w:val="80"/>
          <w:sz w:val="26"/>
        </w:rPr>
        <w:t xml:space="preserve"> </w:t>
      </w:r>
      <w:r>
        <w:rPr>
          <w:rFonts w:ascii="Calibri"/>
          <w:color w:val="231F20"/>
          <w:spacing w:val="-2"/>
          <w:w w:val="80"/>
          <w:sz w:val="26"/>
        </w:rPr>
        <w:t>places</w:t>
      </w:r>
    </w:p>
    <w:p w14:paraId="03195780">
      <w:pPr>
        <w:tabs>
          <w:tab w:val="left" w:pos="2945"/>
        </w:tabs>
        <w:spacing w:before="2"/>
        <w:ind w:left="920" w:right="0" w:firstLine="0"/>
        <w:jc w:val="left"/>
        <w:rPr>
          <w:rFonts w:ascii="Calibri"/>
          <w:sz w:val="26"/>
        </w:rPr>
      </w:pPr>
      <w:r>
        <w:rPr>
          <w:rFonts w:ascii="Calibri"/>
          <w:color w:val="231F20"/>
          <w:w w:val="80"/>
          <w:sz w:val="26"/>
        </w:rPr>
        <w:t>which</w:t>
      </w:r>
      <w:r>
        <w:rPr>
          <w:rFonts w:ascii="Calibri"/>
          <w:color w:val="231F20"/>
          <w:spacing w:val="-2"/>
          <w:sz w:val="26"/>
        </w:rPr>
        <w:t xml:space="preserve"> </w:t>
      </w:r>
      <w:r>
        <w:rPr>
          <w:rFonts w:ascii="Calibri"/>
          <w:color w:val="231F20"/>
          <w:w w:val="90"/>
          <w:sz w:val="26"/>
        </w:rPr>
        <w:t>are</w:t>
      </w:r>
      <w:r>
        <w:rPr>
          <w:rFonts w:ascii="Calibri"/>
          <w:color w:val="231F20"/>
          <w:spacing w:val="-2"/>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them.</w:t>
      </w:r>
    </w:p>
    <w:p w14:paraId="516A398F">
      <w:pPr>
        <w:pStyle w:val="11"/>
        <w:spacing w:before="1"/>
        <w:rPr>
          <w:rFonts w:ascii="Calibri"/>
          <w:sz w:val="45"/>
        </w:rPr>
      </w:pPr>
    </w:p>
    <w:p w14:paraId="2B77C99A">
      <w:pPr>
        <w:spacing w:before="0" w:line="213" w:lineRule="auto"/>
        <w:ind w:left="641" w:right="2005" w:firstLine="22"/>
        <w:jc w:val="both"/>
        <w:rPr>
          <w:rFonts w:ascii="Tahoma"/>
          <w:sz w:val="26"/>
        </w:rPr>
      </w:pPr>
      <w:r>
        <w:rPr>
          <w:rFonts w:ascii="Tahoma"/>
          <w:color w:val="00507D"/>
          <w:sz w:val="26"/>
        </w:rPr>
        <w:t xml:space="preserve">Translate the sentences into </w:t>
      </w:r>
      <w:r>
        <w:rPr>
          <w:rFonts w:ascii="Tahoma"/>
          <w:color w:val="00507D"/>
          <w:w w:val="105"/>
          <w:sz w:val="26"/>
        </w:rPr>
        <w:t>English</w:t>
      </w:r>
      <w:r>
        <w:rPr>
          <w:rFonts w:ascii="Tahoma"/>
          <w:color w:val="00507D"/>
          <w:spacing w:val="-22"/>
          <w:w w:val="105"/>
          <w:sz w:val="26"/>
        </w:rPr>
        <w:t xml:space="preserve"> </w:t>
      </w:r>
      <w:r>
        <w:rPr>
          <w:rFonts w:ascii="Tahoma"/>
          <w:color w:val="00507D"/>
          <w:w w:val="105"/>
          <w:sz w:val="26"/>
        </w:rPr>
        <w:t>using</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words</w:t>
      </w:r>
      <w:r>
        <w:rPr>
          <w:rFonts w:ascii="Tahoma"/>
          <w:color w:val="00507D"/>
          <w:spacing w:val="-22"/>
          <w:w w:val="105"/>
          <w:sz w:val="26"/>
        </w:rPr>
        <w:t xml:space="preserve"> </w:t>
      </w:r>
      <w:r>
        <w:rPr>
          <w:rFonts w:ascii="Tahoma"/>
          <w:color w:val="00507D"/>
          <w:w w:val="105"/>
          <w:sz w:val="26"/>
        </w:rPr>
        <w:t>and phrases in brackets.</w:t>
      </w:r>
    </w:p>
    <w:p w14:paraId="62527DE3">
      <w:pPr>
        <w:pStyle w:val="15"/>
        <w:numPr>
          <w:ilvl w:val="0"/>
          <w:numId w:val="98"/>
        </w:numPr>
        <w:tabs>
          <w:tab w:val="left" w:pos="950"/>
        </w:tabs>
        <w:spacing w:before="207" w:after="0" w:line="240" w:lineRule="auto"/>
        <w:ind w:left="950" w:right="0" w:hanging="311"/>
        <w:jc w:val="left"/>
        <w:rPr>
          <w:rFonts w:hint="eastAsia" w:ascii="宋体" w:eastAsia="宋体"/>
          <w:sz w:val="22"/>
        </w:rPr>
      </w:pPr>
      <w:r>
        <w:rPr>
          <w:rFonts w:hint="eastAsia" w:ascii="宋体" w:eastAsia="宋体"/>
          <w:color w:val="231F20"/>
          <w:spacing w:val="-7"/>
          <w:sz w:val="22"/>
        </w:rPr>
        <w:t>用网络和朋友保持联系是很方便的。</w:t>
      </w:r>
    </w:p>
    <w:p w14:paraId="6B0EACDC">
      <w:pPr>
        <w:spacing w:before="11"/>
        <w:ind w:left="939" w:right="0" w:firstLine="0"/>
        <w:jc w:val="left"/>
        <w:rPr>
          <w:rFonts w:ascii="Calibri"/>
          <w:sz w:val="26"/>
        </w:rPr>
      </w:pPr>
      <w:r>
        <w:rPr>
          <w:rFonts w:ascii="Calibri"/>
          <w:color w:val="231F20"/>
          <w:w w:val="80"/>
          <w:sz w:val="26"/>
        </w:rPr>
        <w:t>(convenient,</w:t>
      </w:r>
      <w:r>
        <w:rPr>
          <w:rFonts w:ascii="Calibri"/>
          <w:color w:val="231F20"/>
          <w:spacing w:val="-1"/>
          <w:sz w:val="26"/>
        </w:rPr>
        <w:t xml:space="preserve"> </w:t>
      </w:r>
      <w:r>
        <w:rPr>
          <w:rFonts w:ascii="Calibri"/>
          <w:color w:val="231F20"/>
          <w:w w:val="80"/>
          <w:sz w:val="26"/>
        </w:rPr>
        <w:t>keep</w:t>
      </w:r>
      <w:r>
        <w:rPr>
          <w:rFonts w:ascii="Calibri"/>
          <w:color w:val="231F20"/>
          <w:sz w:val="26"/>
        </w:rPr>
        <w:t xml:space="preserve"> </w:t>
      </w:r>
      <w:r>
        <w:rPr>
          <w:rFonts w:ascii="Calibri"/>
          <w:color w:val="231F20"/>
          <w:w w:val="80"/>
          <w:sz w:val="26"/>
        </w:rPr>
        <w:t>in</w:t>
      </w:r>
      <w:r>
        <w:rPr>
          <w:rFonts w:ascii="Calibri"/>
          <w:color w:val="231F20"/>
          <w:sz w:val="26"/>
        </w:rPr>
        <w:t xml:space="preserve"> </w:t>
      </w:r>
      <w:r>
        <w:rPr>
          <w:rFonts w:ascii="Calibri"/>
          <w:color w:val="231F20"/>
          <w:w w:val="80"/>
          <w:sz w:val="26"/>
        </w:rPr>
        <w:t>touch</w:t>
      </w:r>
      <w:r>
        <w:rPr>
          <w:rFonts w:ascii="Calibri"/>
          <w:color w:val="231F20"/>
          <w:sz w:val="26"/>
        </w:rPr>
        <w:t xml:space="preserve"> </w:t>
      </w:r>
      <w:r>
        <w:rPr>
          <w:rFonts w:ascii="Calibri"/>
          <w:color w:val="231F20"/>
          <w:spacing w:val="-2"/>
          <w:w w:val="80"/>
          <w:sz w:val="26"/>
        </w:rPr>
        <w:t>with)</w:t>
      </w:r>
    </w:p>
    <w:p w14:paraId="4D9D96E1">
      <w:pPr>
        <w:pStyle w:val="15"/>
        <w:numPr>
          <w:ilvl w:val="0"/>
          <w:numId w:val="98"/>
        </w:numPr>
        <w:tabs>
          <w:tab w:val="left" w:pos="951"/>
        </w:tabs>
        <w:spacing w:before="29" w:after="0" w:line="249" w:lineRule="auto"/>
        <w:ind w:left="951" w:right="1178" w:hanging="312"/>
        <w:jc w:val="left"/>
        <w:rPr>
          <w:rFonts w:ascii="Calibri" w:eastAsia="Calibri"/>
          <w:sz w:val="26"/>
        </w:rPr>
      </w:pPr>
      <w:r>
        <w:rPr>
          <w:rFonts w:hint="eastAsia" w:ascii="宋体" w:eastAsia="宋体"/>
          <w:color w:val="231F20"/>
          <w:spacing w:val="-2"/>
          <w:sz w:val="22"/>
        </w:rPr>
        <w:t>我想介绍两款你们两个都不熟悉的应用</w:t>
      </w:r>
      <w:r>
        <w:rPr>
          <w:rFonts w:hint="eastAsia" w:ascii="宋体" w:eastAsia="宋体"/>
          <w:color w:val="231F20"/>
          <w:w w:val="90"/>
          <w:sz w:val="22"/>
        </w:rPr>
        <w:t>程序。</w:t>
      </w:r>
      <w:r>
        <w:rPr>
          <w:rFonts w:ascii="Calibri" w:eastAsia="Calibri"/>
          <w:color w:val="231F20"/>
          <w:w w:val="90"/>
          <w:sz w:val="26"/>
        </w:rPr>
        <w:t>(app, be familiar with)</w:t>
      </w:r>
    </w:p>
    <w:p w14:paraId="5F11EE47">
      <w:pPr>
        <w:pStyle w:val="15"/>
        <w:numPr>
          <w:ilvl w:val="0"/>
          <w:numId w:val="98"/>
        </w:numPr>
        <w:tabs>
          <w:tab w:val="left" w:pos="951"/>
        </w:tabs>
        <w:spacing w:before="17" w:after="0" w:line="244" w:lineRule="auto"/>
        <w:ind w:left="951" w:right="1348" w:hanging="312"/>
        <w:jc w:val="left"/>
        <w:rPr>
          <w:rFonts w:ascii="Calibri" w:eastAsia="Calibri"/>
          <w:sz w:val="26"/>
        </w:rPr>
      </w:pPr>
      <w:r>
        <w:rPr>
          <w:rFonts w:hint="eastAsia" w:ascii="宋体" w:eastAsia="宋体"/>
          <w:color w:val="231F20"/>
          <w:spacing w:val="-2"/>
          <w:sz w:val="22"/>
        </w:rPr>
        <w:t>没有人陪伴，她开始在网上聊天来打</w:t>
      </w:r>
      <w:r>
        <w:rPr>
          <w:rFonts w:hint="eastAsia" w:ascii="宋体" w:eastAsia="宋体"/>
          <w:color w:val="231F20"/>
          <w:w w:val="85"/>
          <w:sz w:val="22"/>
        </w:rPr>
        <w:t>发时间。</w:t>
      </w:r>
      <w:r>
        <w:rPr>
          <w:rFonts w:ascii="Calibri" w:eastAsia="Calibri"/>
          <w:color w:val="231F20"/>
          <w:w w:val="85"/>
          <w:sz w:val="26"/>
        </w:rPr>
        <w:t xml:space="preserve">(keep somebody company, chat </w:t>
      </w:r>
      <w:r>
        <w:rPr>
          <w:rFonts w:ascii="Calibri" w:eastAsia="Calibri"/>
          <w:color w:val="231F20"/>
          <w:spacing w:val="-2"/>
          <w:sz w:val="26"/>
        </w:rPr>
        <w:t>online)</w:t>
      </w:r>
    </w:p>
    <w:p w14:paraId="24E13184">
      <w:pPr>
        <w:pStyle w:val="15"/>
        <w:numPr>
          <w:ilvl w:val="0"/>
          <w:numId w:val="98"/>
        </w:numPr>
        <w:tabs>
          <w:tab w:val="left" w:pos="951"/>
        </w:tabs>
        <w:spacing w:before="25" w:after="0" w:line="254" w:lineRule="auto"/>
        <w:ind w:left="951" w:right="1177" w:hanging="312"/>
        <w:jc w:val="both"/>
        <w:rPr>
          <w:rFonts w:ascii="Calibri" w:eastAsia="Calibri"/>
          <w:sz w:val="26"/>
        </w:rPr>
      </w:pPr>
      <w:r>
        <w:rPr>
          <w:rFonts w:hint="eastAsia" w:ascii="宋体" w:eastAsia="宋体"/>
          <w:color w:val="231F20"/>
          <w:spacing w:val="-2"/>
          <w:sz w:val="22"/>
        </w:rPr>
        <w:t>在别人哭泣的时候永远不要嘲笑，因为你可能永远不能充分了解他们经历过多</w:t>
      </w:r>
      <w:r>
        <w:rPr>
          <w:rFonts w:hint="eastAsia" w:ascii="宋体" w:eastAsia="宋体"/>
          <w:color w:val="231F20"/>
          <w:w w:val="90"/>
          <w:sz w:val="22"/>
        </w:rPr>
        <w:t>么艰难的时刻。</w:t>
      </w:r>
      <w:r>
        <w:rPr>
          <w:rFonts w:ascii="Calibri" w:eastAsia="Calibri"/>
          <w:color w:val="231F20"/>
          <w:w w:val="90"/>
          <w:sz w:val="26"/>
        </w:rPr>
        <w:t>(make</w:t>
      </w:r>
      <w:r>
        <w:rPr>
          <w:rFonts w:ascii="Calibri" w:eastAsia="Calibri"/>
          <w:color w:val="231F20"/>
          <w:spacing w:val="-3"/>
          <w:w w:val="90"/>
          <w:sz w:val="26"/>
        </w:rPr>
        <w:t xml:space="preserve"> </w:t>
      </w:r>
      <w:r>
        <w:rPr>
          <w:rFonts w:ascii="Calibri" w:eastAsia="Calibri"/>
          <w:color w:val="231F20"/>
          <w:w w:val="90"/>
          <w:sz w:val="26"/>
        </w:rPr>
        <w:t>fun</w:t>
      </w:r>
      <w:r>
        <w:rPr>
          <w:rFonts w:ascii="Calibri" w:eastAsia="Calibri"/>
          <w:color w:val="231F20"/>
          <w:spacing w:val="-3"/>
          <w:w w:val="90"/>
          <w:sz w:val="26"/>
        </w:rPr>
        <w:t xml:space="preserve"> </w:t>
      </w:r>
      <w:r>
        <w:rPr>
          <w:rFonts w:ascii="Calibri" w:eastAsia="Calibri"/>
          <w:color w:val="231F20"/>
          <w:w w:val="90"/>
          <w:sz w:val="26"/>
        </w:rPr>
        <w:t>of</w:t>
      </w:r>
      <w:r>
        <w:rPr>
          <w:rFonts w:ascii="Calibri" w:eastAsia="Calibri"/>
          <w:color w:val="231F20"/>
          <w:spacing w:val="-2"/>
          <w:w w:val="90"/>
          <w:sz w:val="26"/>
        </w:rPr>
        <w:t xml:space="preserve">, </w:t>
      </w:r>
      <w:r>
        <w:rPr>
          <w:rFonts w:ascii="Calibri" w:eastAsia="Calibri"/>
          <w:color w:val="231F20"/>
          <w:w w:val="90"/>
          <w:sz w:val="26"/>
        </w:rPr>
        <w:t>go</w:t>
      </w:r>
      <w:r>
        <w:rPr>
          <w:rFonts w:ascii="Calibri" w:eastAsia="Calibri"/>
          <w:color w:val="231F20"/>
          <w:spacing w:val="-3"/>
          <w:w w:val="90"/>
          <w:sz w:val="26"/>
        </w:rPr>
        <w:t xml:space="preserve"> </w:t>
      </w:r>
      <w:r>
        <w:rPr>
          <w:rFonts w:ascii="Calibri" w:eastAsia="Calibri"/>
          <w:color w:val="231F20"/>
          <w:w w:val="90"/>
          <w:sz w:val="26"/>
        </w:rPr>
        <w:t xml:space="preserve">through, </w:t>
      </w:r>
      <w:r>
        <w:rPr>
          <w:rFonts w:ascii="Calibri" w:eastAsia="Calibri"/>
          <w:color w:val="231F20"/>
          <w:spacing w:val="-2"/>
          <w:sz w:val="26"/>
        </w:rPr>
        <w:t>tough</w:t>
      </w:r>
      <w:r>
        <w:rPr>
          <w:rFonts w:ascii="Calibri" w:eastAsia="Calibri"/>
          <w:color w:val="231F20"/>
          <w:spacing w:val="-18"/>
          <w:sz w:val="26"/>
        </w:rPr>
        <w:t xml:space="preserve"> </w:t>
      </w:r>
      <w:r>
        <w:rPr>
          <w:rFonts w:ascii="Calibri" w:eastAsia="Calibri"/>
          <w:color w:val="231F20"/>
          <w:spacing w:val="-2"/>
          <w:sz w:val="26"/>
        </w:rPr>
        <w:t>times)</w:t>
      </w:r>
    </w:p>
    <w:p w14:paraId="13A47312">
      <w:pPr>
        <w:spacing w:after="0" w:line="254" w:lineRule="auto"/>
        <w:jc w:val="both"/>
        <w:rPr>
          <w:rFonts w:ascii="Calibri" w:eastAsia="Calibri"/>
          <w:sz w:val="26"/>
        </w:rPr>
        <w:sectPr>
          <w:type w:val="continuous"/>
          <w:pgSz w:w="11910" w:h="16840"/>
          <w:pgMar w:top="1340" w:right="0" w:bottom="280" w:left="0" w:header="720" w:footer="720" w:gutter="0"/>
          <w:cols w:equalWidth="0" w:num="2">
            <w:col w:w="5897" w:space="40"/>
            <w:col w:w="5973"/>
          </w:cols>
        </w:sectPr>
      </w:pPr>
    </w:p>
    <w:p w14:paraId="17784DE5">
      <w:pPr>
        <w:pStyle w:val="11"/>
        <w:spacing w:before="4"/>
        <w:rPr>
          <w:rFonts w:ascii="Calibri"/>
          <w:sz w:val="28"/>
        </w:rPr>
      </w:pPr>
    </w:p>
    <w:p w14:paraId="0A441120">
      <w:pPr>
        <w:spacing w:before="97"/>
        <w:ind w:left="0" w:right="617" w:firstLine="0"/>
        <w:jc w:val="right"/>
        <w:rPr>
          <w:rFonts w:ascii="Tahoma"/>
          <w:sz w:val="20"/>
        </w:rPr>
      </w:pPr>
      <w:r>
        <w:rPr>
          <w:rFonts w:ascii="Tahoma"/>
          <w:color w:val="231F20"/>
          <w:spacing w:val="-5"/>
          <w:sz w:val="20"/>
        </w:rPr>
        <w:t>73</w:t>
      </w:r>
    </w:p>
    <w:p w14:paraId="40840F3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52A8AE3">
      <w:pPr>
        <w:spacing w:after="0" w:line="240" w:lineRule="auto"/>
        <w:jc w:val="left"/>
        <w:rPr>
          <w:rFonts w:ascii="Tahoma"/>
          <w:sz w:val="20"/>
        </w:rPr>
        <w:sectPr>
          <w:type w:val="continuous"/>
          <w:pgSz w:w="11910" w:h="16840"/>
          <w:pgMar w:top="1340" w:right="0" w:bottom="280" w:left="0" w:header="720" w:footer="720" w:gutter="0"/>
          <w:cols w:space="720" w:num="1"/>
        </w:sectPr>
      </w:pPr>
    </w:p>
    <w:p w14:paraId="2F2C4E86">
      <w:pPr>
        <w:pStyle w:val="11"/>
        <w:rPr>
          <w:rFonts w:ascii="Tahoma"/>
          <w:sz w:val="20"/>
        </w:rPr>
      </w:pPr>
    </w:p>
    <w:p w14:paraId="6216C1AA">
      <w:pPr>
        <w:pStyle w:val="11"/>
        <w:spacing w:before="7"/>
        <w:rPr>
          <w:rFonts w:ascii="Tahoma"/>
          <w:sz w:val="26"/>
        </w:rPr>
      </w:pPr>
    </w:p>
    <w:p w14:paraId="6D358094">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510" name="Group 351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11" name="Graphic 351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1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BElfYvaAIAAK0FAAAOAAAAAAAAAAEAIAAAACEBAABkcnMvZTJvRG9jLnhtbFBLBQYA&#10;AAAABgAGAFkBAAD7BQAAAAA=&#10;">
                <o:lock v:ext="edit" aspectratio="f"/>
                <v:shape id="Graphic 3511" o:spid="_x0000_s1026" o:spt="100" style="position:absolute;left:0;top:635;height:1270;width:323215;" filled="f" stroked="t" coordsize="323215,1" o:gfxdata="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wX0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5DF883D">
      <w:pPr>
        <w:pStyle w:val="11"/>
        <w:rPr>
          <w:rFonts w:ascii="Tahoma"/>
          <w:sz w:val="20"/>
        </w:rPr>
      </w:pPr>
    </w:p>
    <w:p w14:paraId="5EA4C02C">
      <w:pPr>
        <w:pStyle w:val="11"/>
        <w:spacing w:before="3"/>
        <w:rPr>
          <w:rFonts w:ascii="Tahoma"/>
          <w:sz w:val="27"/>
        </w:rPr>
      </w:pPr>
    </w:p>
    <w:p w14:paraId="3F23C288">
      <w:pPr>
        <w:spacing w:after="0"/>
        <w:rPr>
          <w:rFonts w:ascii="Tahoma"/>
          <w:sz w:val="27"/>
        </w:rPr>
        <w:sectPr>
          <w:pgSz w:w="11910" w:h="16840"/>
          <w:pgMar w:top="0" w:right="0" w:bottom="0" w:left="0" w:header="720" w:footer="720" w:gutter="0"/>
          <w:cols w:space="720" w:num="1"/>
        </w:sectPr>
      </w:pPr>
    </w:p>
    <w:p w14:paraId="2CD7F224">
      <w:pPr>
        <w:pStyle w:val="15"/>
        <w:numPr>
          <w:ilvl w:val="0"/>
          <w:numId w:val="98"/>
        </w:numPr>
        <w:tabs>
          <w:tab w:val="left" w:pos="1868"/>
        </w:tabs>
        <w:spacing w:before="105" w:after="0" w:line="242" w:lineRule="auto"/>
        <w:ind w:left="1868" w:right="0" w:hanging="312"/>
        <w:jc w:val="left"/>
        <w:rPr>
          <w:rFonts w:ascii="Calibri" w:eastAsia="Calibri"/>
          <w:sz w:val="26"/>
        </w:rPr>
      </w:pPr>
      <w:r>
        <w:rPr>
          <w:rFonts w:hint="eastAsia" w:ascii="宋体" w:eastAsia="宋体"/>
          <w:color w:val="231F20"/>
          <w:spacing w:val="-13"/>
          <w:w w:val="95"/>
          <w:sz w:val="22"/>
        </w:rPr>
        <w:t>要记住，你的个人信息一定要保密。</w:t>
      </w:r>
      <w:r>
        <w:rPr>
          <w:rFonts w:ascii="Calibri" w:eastAsia="Calibri"/>
          <w:color w:val="231F20"/>
          <w:spacing w:val="-2"/>
          <w:w w:val="95"/>
          <w:sz w:val="26"/>
        </w:rPr>
        <w:t xml:space="preserve">(keep </w:t>
      </w:r>
      <w:r>
        <w:rPr>
          <w:rFonts w:ascii="Calibri" w:eastAsia="Calibri"/>
          <w:color w:val="231F20"/>
          <w:spacing w:val="-2"/>
          <w:w w:val="90"/>
          <w:sz w:val="26"/>
        </w:rPr>
        <w:t>in</w:t>
      </w:r>
      <w:r>
        <w:rPr>
          <w:rFonts w:ascii="Calibri" w:eastAsia="Calibri"/>
          <w:color w:val="231F20"/>
          <w:spacing w:val="-13"/>
          <w:w w:val="90"/>
          <w:sz w:val="26"/>
        </w:rPr>
        <w:t xml:space="preserve"> </w:t>
      </w:r>
      <w:r>
        <w:rPr>
          <w:rFonts w:ascii="Calibri" w:eastAsia="Calibri"/>
          <w:color w:val="231F20"/>
          <w:spacing w:val="-2"/>
          <w:w w:val="90"/>
          <w:sz w:val="26"/>
        </w:rPr>
        <w:t>mind</w:t>
      </w:r>
      <w:r>
        <w:rPr>
          <w:rFonts w:ascii="Calibri" w:eastAsia="Calibri"/>
          <w:color w:val="231F20"/>
          <w:spacing w:val="-7"/>
          <w:w w:val="90"/>
          <w:sz w:val="26"/>
        </w:rPr>
        <w:t xml:space="preserve">, </w:t>
      </w:r>
      <w:r>
        <w:rPr>
          <w:rFonts w:ascii="Calibri" w:eastAsia="Calibri"/>
          <w:color w:val="231F20"/>
          <w:spacing w:val="-2"/>
          <w:w w:val="90"/>
          <w:sz w:val="26"/>
        </w:rPr>
        <w:t>keep</w:t>
      </w:r>
      <w:r>
        <w:rPr>
          <w:rFonts w:ascii="Calibri" w:eastAsia="Calibri"/>
          <w:color w:val="231F20"/>
          <w:spacing w:val="-7"/>
          <w:w w:val="90"/>
          <w:sz w:val="26"/>
        </w:rPr>
        <w:t xml:space="preserve"> ... </w:t>
      </w:r>
      <w:r>
        <w:rPr>
          <w:rFonts w:ascii="Calibri" w:eastAsia="Calibri"/>
          <w:color w:val="231F20"/>
          <w:spacing w:val="-2"/>
          <w:w w:val="90"/>
          <w:sz w:val="26"/>
        </w:rPr>
        <w:t>private)</w:t>
      </w:r>
    </w:p>
    <w:p w14:paraId="2D8A45C6">
      <w:pPr>
        <w:pStyle w:val="15"/>
        <w:numPr>
          <w:ilvl w:val="0"/>
          <w:numId w:val="98"/>
        </w:numPr>
        <w:tabs>
          <w:tab w:val="left" w:pos="1868"/>
        </w:tabs>
        <w:spacing w:before="0" w:after="0" w:line="242" w:lineRule="auto"/>
        <w:ind w:left="1868" w:right="0" w:hanging="312"/>
        <w:jc w:val="left"/>
        <w:rPr>
          <w:rFonts w:ascii="Calibri" w:eastAsia="Calibri"/>
          <w:sz w:val="26"/>
        </w:rPr>
      </w:pPr>
      <w:r>
        <w:rPr>
          <w:rFonts w:hint="eastAsia" w:ascii="宋体" w:eastAsia="宋体"/>
          <w:color w:val="231F20"/>
          <w:spacing w:val="-10"/>
          <w:sz w:val="22"/>
        </w:rPr>
        <w:t>坚持锻炼三个月后，他的状态更好了。</w:t>
      </w:r>
      <w:r>
        <w:rPr>
          <w:rFonts w:ascii="Calibri" w:eastAsia="Calibri"/>
          <w:color w:val="231F20"/>
          <w:spacing w:val="-10"/>
          <w:sz w:val="26"/>
        </w:rPr>
        <w:t xml:space="preserve">(in </w:t>
      </w:r>
      <w:r>
        <w:rPr>
          <w:rFonts w:ascii="Calibri" w:eastAsia="Calibri"/>
          <w:color w:val="231F20"/>
          <w:spacing w:val="-2"/>
          <w:sz w:val="26"/>
        </w:rPr>
        <w:t>good</w:t>
      </w:r>
      <w:r>
        <w:rPr>
          <w:rFonts w:ascii="Calibri" w:eastAsia="Calibri"/>
          <w:color w:val="231F20"/>
          <w:spacing w:val="-18"/>
          <w:sz w:val="26"/>
        </w:rPr>
        <w:t xml:space="preserve"> </w:t>
      </w:r>
      <w:r>
        <w:rPr>
          <w:rFonts w:ascii="Calibri" w:eastAsia="Calibri"/>
          <w:color w:val="231F20"/>
          <w:spacing w:val="-2"/>
          <w:sz w:val="26"/>
        </w:rPr>
        <w:t>shape)</w:t>
      </w:r>
    </w:p>
    <w:p w14:paraId="31100899">
      <w:pPr>
        <w:pStyle w:val="11"/>
        <w:rPr>
          <w:rFonts w:ascii="Calibri"/>
          <w:sz w:val="32"/>
        </w:rPr>
      </w:pPr>
    </w:p>
    <w:p w14:paraId="23E0F00C">
      <w:pPr>
        <w:spacing w:before="252" w:line="213" w:lineRule="auto"/>
        <w:ind w:left="1599" w:right="0" w:firstLine="0"/>
        <w:jc w:val="left"/>
        <w:rPr>
          <w:rFonts w:ascii="Tahoma"/>
          <w:sz w:val="26"/>
        </w:rPr>
      </w:pPr>
      <w:r>
        <w:rPr>
          <w:rFonts w:ascii="Tahoma"/>
          <w:color w:val="00507D"/>
          <w:w w:val="105"/>
          <w:sz w:val="26"/>
        </w:rPr>
        <w:t>Read</w:t>
      </w:r>
      <w:r>
        <w:rPr>
          <w:rFonts w:ascii="Tahoma"/>
          <w:color w:val="00507D"/>
          <w:spacing w:val="-4"/>
          <w:w w:val="105"/>
          <w:sz w:val="26"/>
        </w:rPr>
        <w:t xml:space="preserve"> </w:t>
      </w:r>
      <w:r>
        <w:rPr>
          <w:rFonts w:ascii="Tahoma"/>
          <w:color w:val="00507D"/>
          <w:w w:val="105"/>
          <w:sz w:val="26"/>
        </w:rPr>
        <w:t>and</w:t>
      </w:r>
      <w:r>
        <w:rPr>
          <w:rFonts w:ascii="Tahoma"/>
          <w:color w:val="00507D"/>
          <w:spacing w:val="-4"/>
          <w:w w:val="105"/>
          <w:sz w:val="26"/>
        </w:rPr>
        <w:t xml:space="preserve"> </w:t>
      </w:r>
      <w:r>
        <w:rPr>
          <w:rFonts w:ascii="Tahoma"/>
          <w:color w:val="00507D"/>
          <w:w w:val="105"/>
          <w:sz w:val="26"/>
        </w:rPr>
        <w:t>complete</w:t>
      </w:r>
      <w:r>
        <w:rPr>
          <w:rFonts w:ascii="Tahoma"/>
          <w:color w:val="00507D"/>
          <w:spacing w:val="-4"/>
          <w:w w:val="105"/>
          <w:sz w:val="26"/>
        </w:rPr>
        <w:t xml:space="preserve"> </w:t>
      </w:r>
      <w:r>
        <w:rPr>
          <w:rFonts w:ascii="Tahoma"/>
          <w:color w:val="00507D"/>
          <w:w w:val="105"/>
          <w:sz w:val="26"/>
        </w:rPr>
        <w:t>the</w:t>
      </w:r>
      <w:r>
        <w:rPr>
          <w:rFonts w:ascii="Tahoma"/>
          <w:color w:val="00507D"/>
          <w:spacing w:val="-4"/>
          <w:w w:val="105"/>
          <w:sz w:val="26"/>
        </w:rPr>
        <w:t xml:space="preserve"> </w:t>
      </w:r>
      <w:r>
        <w:rPr>
          <w:rFonts w:ascii="Tahoma"/>
          <w:color w:val="00507D"/>
          <w:w w:val="105"/>
          <w:sz w:val="26"/>
        </w:rPr>
        <w:t xml:space="preserve">passage </w:t>
      </w:r>
      <w:r>
        <w:rPr>
          <w:rFonts w:ascii="Tahoma"/>
          <w:color w:val="00507D"/>
          <w:sz w:val="26"/>
        </w:rPr>
        <w:t xml:space="preserve">about online communication using </w:t>
      </w:r>
      <w:r>
        <w:rPr>
          <w:rFonts w:ascii="Tahoma"/>
          <w:color w:val="00507D"/>
          <w:w w:val="105"/>
          <w:sz w:val="26"/>
        </w:rPr>
        <w:t>the</w:t>
      </w:r>
      <w:r>
        <w:rPr>
          <w:rFonts w:ascii="Tahoma"/>
          <w:color w:val="00507D"/>
          <w:spacing w:val="-15"/>
          <w:w w:val="105"/>
          <w:sz w:val="26"/>
        </w:rPr>
        <w:t xml:space="preserve"> </w:t>
      </w:r>
      <w:r>
        <w:rPr>
          <w:rFonts w:ascii="Tahoma"/>
          <w:color w:val="00507D"/>
          <w:w w:val="105"/>
          <w:sz w:val="26"/>
        </w:rPr>
        <w:t>discourse</w:t>
      </w:r>
      <w:r>
        <w:rPr>
          <w:rFonts w:ascii="Tahoma"/>
          <w:color w:val="00507D"/>
          <w:spacing w:val="-15"/>
          <w:w w:val="105"/>
          <w:sz w:val="26"/>
        </w:rPr>
        <w:t xml:space="preserve"> </w:t>
      </w:r>
      <w:r>
        <w:rPr>
          <w:rFonts w:ascii="Tahoma"/>
          <w:color w:val="00507D"/>
          <w:w w:val="105"/>
          <w:sz w:val="26"/>
        </w:rPr>
        <w:t>markers</w:t>
      </w:r>
      <w:r>
        <w:rPr>
          <w:rFonts w:ascii="Tahoma"/>
          <w:color w:val="00507D"/>
          <w:spacing w:val="-15"/>
          <w:w w:val="105"/>
          <w:sz w:val="26"/>
        </w:rPr>
        <w:t xml:space="preserve"> </w:t>
      </w:r>
      <w:r>
        <w:rPr>
          <w:rFonts w:ascii="Tahoma"/>
          <w:color w:val="00507D"/>
          <w:w w:val="105"/>
          <w:sz w:val="26"/>
        </w:rPr>
        <w:t>in</w:t>
      </w:r>
      <w:r>
        <w:rPr>
          <w:rFonts w:ascii="Tahoma"/>
          <w:color w:val="00507D"/>
          <w:spacing w:val="-15"/>
          <w:w w:val="105"/>
          <w:sz w:val="26"/>
        </w:rPr>
        <w:t xml:space="preserve"> </w:t>
      </w:r>
      <w:r>
        <w:rPr>
          <w:rFonts w:ascii="Tahoma"/>
          <w:color w:val="00507D"/>
          <w:w w:val="105"/>
          <w:sz w:val="26"/>
        </w:rPr>
        <w:t>the</w:t>
      </w:r>
      <w:r>
        <w:rPr>
          <w:rFonts w:ascii="Tahoma"/>
          <w:color w:val="00507D"/>
          <w:spacing w:val="-15"/>
          <w:w w:val="105"/>
          <w:sz w:val="26"/>
        </w:rPr>
        <w:t xml:space="preserve"> </w:t>
      </w:r>
      <w:r>
        <w:rPr>
          <w:rFonts w:ascii="Tahoma"/>
          <w:color w:val="00507D"/>
          <w:w w:val="105"/>
          <w:sz w:val="26"/>
        </w:rPr>
        <w:t>box.</w:t>
      </w:r>
    </w:p>
    <w:p w14:paraId="7C25D6C7">
      <w:pPr>
        <w:pStyle w:val="11"/>
        <w:spacing w:before="1"/>
        <w:rPr>
          <w:rFonts w:ascii="Tahoma"/>
          <w:sz w:val="10"/>
        </w:rPr>
      </w:pPr>
      <w:r>
        <mc:AlternateContent>
          <mc:Choice Requires="wpg">
            <w:drawing>
              <wp:anchor distT="0" distB="0" distL="0" distR="0" simplePos="0" relativeHeight="251967488" behindDoc="1" locked="0" layoutInCell="1" allowOverlap="1">
                <wp:simplePos x="0" y="0"/>
                <wp:positionH relativeFrom="page">
                  <wp:posOffset>1002030</wp:posOffset>
                </wp:positionH>
                <wp:positionV relativeFrom="paragraph">
                  <wp:posOffset>92710</wp:posOffset>
                </wp:positionV>
                <wp:extent cx="2619375" cy="721360"/>
                <wp:effectExtent l="0" t="0" r="0" b="0"/>
                <wp:wrapTopAndBottom/>
                <wp:docPr id="3527" name="Group 3527"/>
                <wp:cNvGraphicFramePr/>
                <a:graphic xmlns:a="http://schemas.openxmlformats.org/drawingml/2006/main">
                  <a:graphicData uri="http://schemas.microsoft.com/office/word/2010/wordprocessingGroup">
                    <wpg:wgp>
                      <wpg:cNvGrpSpPr/>
                      <wpg:grpSpPr>
                        <a:xfrm>
                          <a:off x="0" y="0"/>
                          <a:ext cx="2619375" cy="721360"/>
                          <a:chOff x="0" y="0"/>
                          <a:chExt cx="2619375" cy="721360"/>
                        </a:xfrm>
                      </wpg:grpSpPr>
                      <wps:wsp>
                        <wps:cNvPr id="3528" name="Graphic 3528"/>
                        <wps:cNvSpPr/>
                        <wps:spPr>
                          <a:xfrm>
                            <a:off x="0" y="0"/>
                            <a:ext cx="2619375" cy="721360"/>
                          </a:xfrm>
                          <a:custGeom>
                            <a:avLst/>
                            <a:gdLst/>
                            <a:ahLst/>
                            <a:cxnLst/>
                            <a:rect l="l" t="t" r="r" b="b"/>
                            <a:pathLst>
                              <a:path w="2619375" h="721360">
                                <a:moveTo>
                                  <a:pt x="2618993" y="0"/>
                                </a:moveTo>
                                <a:lnTo>
                                  <a:pt x="0" y="0"/>
                                </a:lnTo>
                                <a:lnTo>
                                  <a:pt x="0" y="720775"/>
                                </a:lnTo>
                                <a:lnTo>
                                  <a:pt x="2618993" y="720775"/>
                                </a:lnTo>
                                <a:lnTo>
                                  <a:pt x="2618993" y="0"/>
                                </a:lnTo>
                                <a:close/>
                              </a:path>
                            </a:pathLst>
                          </a:custGeom>
                          <a:solidFill>
                            <a:srgbClr val="828486">
                              <a:alpha val="11997"/>
                            </a:srgbClr>
                          </a:solidFill>
                        </wps:spPr>
                        <wps:bodyPr wrap="square" lIns="0" tIns="0" rIns="0" bIns="0" rtlCol="0">
                          <a:noAutofit/>
                        </wps:bodyPr>
                      </wps:wsp>
                      <wps:wsp>
                        <wps:cNvPr id="3529" name="Textbox 3529"/>
                        <wps:cNvSpPr txBox="1"/>
                        <wps:spPr>
                          <a:xfrm>
                            <a:off x="118897" y="116331"/>
                            <a:ext cx="567690" cy="466090"/>
                          </a:xfrm>
                          <a:prstGeom prst="rect">
                            <a:avLst/>
                          </a:prstGeom>
                        </wps:spPr>
                        <wps:txbx>
                          <w:txbxContent>
                            <w:p w14:paraId="101BF6D2">
                              <w:pPr>
                                <w:spacing w:before="26" w:line="211" w:lineRule="auto"/>
                                <w:ind w:left="0" w:right="0" w:firstLine="0"/>
                                <w:jc w:val="left"/>
                                <w:rPr>
                                  <w:rFonts w:ascii="Tahoma"/>
                                  <w:sz w:val="22"/>
                                </w:rPr>
                              </w:pPr>
                              <w:r>
                                <w:rPr>
                                  <w:rFonts w:ascii="Tahoma"/>
                                  <w:color w:val="231F20"/>
                                  <w:spacing w:val="-2"/>
                                  <w:sz w:val="22"/>
                                </w:rPr>
                                <w:t xml:space="preserve">although </w:t>
                              </w:r>
                              <w:r>
                                <w:rPr>
                                  <w:rFonts w:ascii="Tahoma"/>
                                  <w:color w:val="231F20"/>
                                  <w:spacing w:val="-4"/>
                                  <w:w w:val="105"/>
                                  <w:sz w:val="22"/>
                                </w:rPr>
                                <w:t xml:space="preserve">then </w:t>
                              </w:r>
                              <w:r>
                                <w:rPr>
                                  <w:rFonts w:ascii="Tahoma"/>
                                  <w:color w:val="231F20"/>
                                  <w:spacing w:val="-2"/>
                                  <w:w w:val="105"/>
                                  <w:sz w:val="22"/>
                                </w:rPr>
                                <w:t>rather</w:t>
                              </w:r>
                            </w:p>
                          </w:txbxContent>
                        </wps:txbx>
                        <wps:bodyPr wrap="square" lIns="0" tIns="0" rIns="0" bIns="0" rtlCol="0">
                          <a:noAutofit/>
                        </wps:bodyPr>
                      </wps:wsp>
                      <wps:wsp>
                        <wps:cNvPr id="3530" name="Textbox 3530"/>
                        <wps:cNvSpPr txBox="1"/>
                        <wps:spPr>
                          <a:xfrm>
                            <a:off x="977074" y="116331"/>
                            <a:ext cx="1547495" cy="466090"/>
                          </a:xfrm>
                          <a:prstGeom prst="rect">
                            <a:avLst/>
                          </a:prstGeom>
                        </wps:spPr>
                        <wps:txbx>
                          <w:txbxContent>
                            <w:p w14:paraId="5E82B009">
                              <w:pPr>
                                <w:tabs>
                                  <w:tab w:val="left" w:pos="1579"/>
                                </w:tabs>
                                <w:spacing w:before="26" w:line="211" w:lineRule="auto"/>
                                <w:ind w:left="0" w:right="18" w:firstLine="0"/>
                                <w:jc w:val="left"/>
                                <w:rPr>
                                  <w:rFonts w:ascii="Tahoma"/>
                                  <w:sz w:val="22"/>
                                </w:rPr>
                              </w:pPr>
                              <w:r>
                                <w:rPr>
                                  <w:rFonts w:ascii="Tahoma"/>
                                  <w:color w:val="231F20"/>
                                  <w:w w:val="105"/>
                                  <w:sz w:val="22"/>
                                </w:rPr>
                                <w:t>for</w:t>
                              </w:r>
                              <w:r>
                                <w:rPr>
                                  <w:rFonts w:ascii="Tahoma"/>
                                  <w:color w:val="231F20"/>
                                  <w:spacing w:val="-7"/>
                                  <w:w w:val="105"/>
                                  <w:sz w:val="22"/>
                                </w:rPr>
                                <w:t xml:space="preserve"> </w:t>
                              </w:r>
                              <w:r>
                                <w:rPr>
                                  <w:rFonts w:ascii="Tahoma"/>
                                  <w:color w:val="231F20"/>
                                  <w:w w:val="105"/>
                                  <w:sz w:val="22"/>
                                </w:rPr>
                                <w:t>example</w:t>
                              </w:r>
                              <w:r>
                                <w:rPr>
                                  <w:rFonts w:ascii="Tahoma"/>
                                  <w:color w:val="231F20"/>
                                  <w:sz w:val="22"/>
                                </w:rPr>
                                <w:tab/>
                              </w:r>
                              <w:r>
                                <w:rPr>
                                  <w:rFonts w:ascii="Tahoma"/>
                                  <w:color w:val="231F20"/>
                                  <w:spacing w:val="-6"/>
                                  <w:w w:val="105"/>
                                  <w:sz w:val="22"/>
                                </w:rPr>
                                <w:t xml:space="preserve">however </w:t>
                              </w:r>
                              <w:r>
                                <w:rPr>
                                  <w:rFonts w:ascii="Tahoma"/>
                                  <w:color w:val="231F20"/>
                                  <w:w w:val="105"/>
                                  <w:sz w:val="22"/>
                                </w:rPr>
                                <w:t>to begin with</w:t>
                              </w:r>
                              <w:r>
                                <w:rPr>
                                  <w:rFonts w:ascii="Tahoma"/>
                                  <w:color w:val="231F20"/>
                                  <w:sz w:val="22"/>
                                </w:rPr>
                                <w:tab/>
                              </w:r>
                              <w:r>
                                <w:rPr>
                                  <w:rFonts w:ascii="Tahoma"/>
                                  <w:color w:val="231F20"/>
                                  <w:w w:val="105"/>
                                  <w:sz w:val="22"/>
                                </w:rPr>
                                <w:t>such</w:t>
                              </w:r>
                              <w:r>
                                <w:rPr>
                                  <w:rFonts w:ascii="Tahoma"/>
                                  <w:color w:val="231F20"/>
                                  <w:spacing w:val="-7"/>
                                  <w:w w:val="105"/>
                                  <w:sz w:val="22"/>
                                </w:rPr>
                                <w:t xml:space="preserve"> </w:t>
                              </w:r>
                              <w:r>
                                <w:rPr>
                                  <w:rFonts w:ascii="Tahoma"/>
                                  <w:color w:val="231F20"/>
                                  <w:w w:val="105"/>
                                  <w:sz w:val="22"/>
                                </w:rPr>
                                <w:t>as as long as</w:t>
                              </w:r>
                            </w:p>
                          </w:txbxContent>
                        </wps:txbx>
                        <wps:bodyPr wrap="square" lIns="0" tIns="0" rIns="0" bIns="0" rtlCol="0">
                          <a:noAutofit/>
                        </wps:bodyPr>
                      </wps:wsp>
                    </wpg:wgp>
                  </a:graphicData>
                </a:graphic>
              </wp:anchor>
            </w:drawing>
          </mc:Choice>
          <mc:Fallback>
            <w:pict>
              <v:group id="Group 3527" o:spid="_x0000_s1026" o:spt="203" style="position:absolute;left:0pt;margin-left:78.9pt;margin-top:7.3pt;height:56.8pt;width:206.25pt;mso-position-horizontal-relative:page;mso-wrap-distance-bottom:0pt;mso-wrap-distance-top:0pt;z-index:-251348992;mso-width-relative:page;mso-height-relative:page;" coordsize="2619375,721360" o:gfxdata="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GKcOYXaAAAACgEAAA8AAAAAAAAAAQAgAAAAIgAAAGRycy9kb3ducmV2LnhtbFBLAQIU&#10;ABQAAAAIAIdO4kCQ8c7FDgMAAIoJAAAOAAAAAAAAAAEAIAAAACkBAABkcnMvZTJvRG9jLnhtbFBL&#10;BQYAAAAABgAGAFkBAACpBgAAAAA=&#10;">
                <o:lock v:ext="edit" aspectratio="f"/>
                <v:shape id="Graphic 3528" o:spid="_x0000_s1026" o:spt="100" style="position:absolute;left:0;top:0;height:721360;width:2619375;" fillcolor="#828486" filled="t" stroked="f" coordsize="2619375,721360" o:gfxdata="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0MD4u8AAAA&#10;3QAAAA8AAAAAAAAAAQAgAAAAIgAAAGRycy9kb3ducmV2LnhtbFBLAQIUABQAAAAIAIdO4kAzLwWe&#10;OwAAADkAAAAQAAAAAAAAAAEAIAAAAAsBAABkcnMvc2hhcGV4bWwueG1sUEsFBgAAAAAGAAYAWwEA&#10;ALUDAAAAAA==&#10;" path="m2618993,0l0,0,0,720775,2618993,720775,2618993,0xe">
                  <v:fill on="t" opacity="7862f" focussize="0,0"/>
                  <v:stroke on="f"/>
                  <v:imagedata o:title=""/>
                  <o:lock v:ext="edit" aspectratio="f"/>
                  <v:textbox inset="0mm,0mm,0mm,0mm"/>
                </v:shape>
                <v:shape id="Textbox 3529" o:spid="_x0000_s1026" o:spt="202" type="#_x0000_t202" style="position:absolute;left:118897;top:116331;height:466090;width:567690;" filled="f" stroked="f" coordsize="21600,21600" o:gfxdata="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qDs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01BF6D2">
                        <w:pPr>
                          <w:spacing w:before="26" w:line="211" w:lineRule="auto"/>
                          <w:ind w:left="0" w:right="0" w:firstLine="0"/>
                          <w:jc w:val="left"/>
                          <w:rPr>
                            <w:rFonts w:ascii="Tahoma"/>
                            <w:sz w:val="22"/>
                          </w:rPr>
                        </w:pPr>
                        <w:r>
                          <w:rPr>
                            <w:rFonts w:ascii="Tahoma"/>
                            <w:color w:val="231F20"/>
                            <w:spacing w:val="-2"/>
                            <w:sz w:val="22"/>
                          </w:rPr>
                          <w:t xml:space="preserve">although </w:t>
                        </w:r>
                        <w:r>
                          <w:rPr>
                            <w:rFonts w:ascii="Tahoma"/>
                            <w:color w:val="231F20"/>
                            <w:spacing w:val="-4"/>
                            <w:w w:val="105"/>
                            <w:sz w:val="22"/>
                          </w:rPr>
                          <w:t xml:space="preserve">then </w:t>
                        </w:r>
                        <w:r>
                          <w:rPr>
                            <w:rFonts w:ascii="Tahoma"/>
                            <w:color w:val="231F20"/>
                            <w:spacing w:val="-2"/>
                            <w:w w:val="105"/>
                            <w:sz w:val="22"/>
                          </w:rPr>
                          <w:t>rather</w:t>
                        </w:r>
                      </w:p>
                    </w:txbxContent>
                  </v:textbox>
                </v:shape>
                <v:shape id="Textbox 3530" o:spid="_x0000_s1026" o:spt="202" type="#_x0000_t202" style="position:absolute;left:977074;top:116331;height:466090;width:1547495;" filled="f" stroked="f" coordsize="21600,21600" o:gfxdata="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LBFu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E82B009">
                        <w:pPr>
                          <w:tabs>
                            <w:tab w:val="left" w:pos="1579"/>
                          </w:tabs>
                          <w:spacing w:before="26" w:line="211" w:lineRule="auto"/>
                          <w:ind w:left="0" w:right="18" w:firstLine="0"/>
                          <w:jc w:val="left"/>
                          <w:rPr>
                            <w:rFonts w:ascii="Tahoma"/>
                            <w:sz w:val="22"/>
                          </w:rPr>
                        </w:pPr>
                        <w:r>
                          <w:rPr>
                            <w:rFonts w:ascii="Tahoma"/>
                            <w:color w:val="231F20"/>
                            <w:w w:val="105"/>
                            <w:sz w:val="22"/>
                          </w:rPr>
                          <w:t>for</w:t>
                        </w:r>
                        <w:r>
                          <w:rPr>
                            <w:rFonts w:ascii="Tahoma"/>
                            <w:color w:val="231F20"/>
                            <w:spacing w:val="-7"/>
                            <w:w w:val="105"/>
                            <w:sz w:val="22"/>
                          </w:rPr>
                          <w:t xml:space="preserve"> </w:t>
                        </w:r>
                        <w:r>
                          <w:rPr>
                            <w:rFonts w:ascii="Tahoma"/>
                            <w:color w:val="231F20"/>
                            <w:w w:val="105"/>
                            <w:sz w:val="22"/>
                          </w:rPr>
                          <w:t>example</w:t>
                        </w:r>
                        <w:r>
                          <w:rPr>
                            <w:rFonts w:ascii="Tahoma"/>
                            <w:color w:val="231F20"/>
                            <w:sz w:val="22"/>
                          </w:rPr>
                          <w:tab/>
                        </w:r>
                        <w:r>
                          <w:rPr>
                            <w:rFonts w:ascii="Tahoma"/>
                            <w:color w:val="231F20"/>
                            <w:spacing w:val="-6"/>
                            <w:w w:val="105"/>
                            <w:sz w:val="22"/>
                          </w:rPr>
                          <w:t xml:space="preserve">however </w:t>
                        </w:r>
                        <w:r>
                          <w:rPr>
                            <w:rFonts w:ascii="Tahoma"/>
                            <w:color w:val="231F20"/>
                            <w:w w:val="105"/>
                            <w:sz w:val="22"/>
                          </w:rPr>
                          <w:t>to begin with</w:t>
                        </w:r>
                        <w:r>
                          <w:rPr>
                            <w:rFonts w:ascii="Tahoma"/>
                            <w:color w:val="231F20"/>
                            <w:sz w:val="22"/>
                          </w:rPr>
                          <w:tab/>
                        </w:r>
                        <w:r>
                          <w:rPr>
                            <w:rFonts w:ascii="Tahoma"/>
                            <w:color w:val="231F20"/>
                            <w:w w:val="105"/>
                            <w:sz w:val="22"/>
                          </w:rPr>
                          <w:t>such</w:t>
                        </w:r>
                        <w:r>
                          <w:rPr>
                            <w:rFonts w:ascii="Tahoma"/>
                            <w:color w:val="231F20"/>
                            <w:spacing w:val="-7"/>
                            <w:w w:val="105"/>
                            <w:sz w:val="22"/>
                          </w:rPr>
                          <w:t xml:space="preserve"> </w:t>
                        </w:r>
                        <w:r>
                          <w:rPr>
                            <w:rFonts w:ascii="Tahoma"/>
                            <w:color w:val="231F20"/>
                            <w:w w:val="105"/>
                            <w:sz w:val="22"/>
                          </w:rPr>
                          <w:t>as as long as</w:t>
                        </w:r>
                      </w:p>
                    </w:txbxContent>
                  </v:textbox>
                </v:shape>
                <w10:wrap type="topAndBottom"/>
              </v:group>
            </w:pict>
          </mc:Fallback>
        </mc:AlternateContent>
      </w:r>
    </w:p>
    <w:p w14:paraId="04B2343A">
      <w:pPr>
        <w:pStyle w:val="11"/>
        <w:spacing w:before="256"/>
        <w:ind w:left="2071"/>
      </w:pPr>
      <w:r>
        <w:rPr>
          <w:color w:val="231F20"/>
          <w:w w:val="105"/>
        </w:rPr>
        <w:t>Connect</w:t>
      </w:r>
      <w:r>
        <w:rPr>
          <w:color w:val="231F20"/>
          <w:spacing w:val="-10"/>
          <w:w w:val="105"/>
        </w:rPr>
        <w:t xml:space="preserve"> </w:t>
      </w:r>
      <w:r>
        <w:rPr>
          <w:color w:val="231F20"/>
          <w:w w:val="105"/>
        </w:rPr>
        <w:t>Online</w:t>
      </w:r>
      <w:r>
        <w:rPr>
          <w:color w:val="231F20"/>
          <w:spacing w:val="-10"/>
          <w:w w:val="105"/>
        </w:rPr>
        <w:t xml:space="preserve"> </w:t>
      </w:r>
      <w:r>
        <w:rPr>
          <w:color w:val="231F20"/>
          <w:w w:val="105"/>
        </w:rPr>
        <w:t>to</w:t>
      </w:r>
      <w:r>
        <w:rPr>
          <w:color w:val="231F20"/>
          <w:spacing w:val="-10"/>
          <w:w w:val="105"/>
        </w:rPr>
        <w:t xml:space="preserve"> </w:t>
      </w:r>
      <w:r>
        <w:rPr>
          <w:color w:val="231F20"/>
          <w:w w:val="105"/>
        </w:rPr>
        <w:t>Meet</w:t>
      </w:r>
      <w:r>
        <w:rPr>
          <w:color w:val="231F20"/>
          <w:spacing w:val="-10"/>
          <w:w w:val="105"/>
        </w:rPr>
        <w:t xml:space="preserve"> </w:t>
      </w:r>
      <w:r>
        <w:rPr>
          <w:color w:val="231F20"/>
          <w:spacing w:val="-2"/>
          <w:w w:val="105"/>
        </w:rPr>
        <w:t>Offline</w:t>
      </w:r>
    </w:p>
    <w:p w14:paraId="6CE30FCB">
      <w:pPr>
        <w:spacing w:before="69" w:line="242" w:lineRule="auto"/>
        <w:ind w:left="1570" w:right="27" w:firstLine="0"/>
        <w:jc w:val="both"/>
        <w:rPr>
          <w:rFonts w:ascii="Calibri"/>
          <w:sz w:val="26"/>
        </w:rPr>
      </w:pPr>
      <w:r>
        <w:rPr>
          <w:rFonts w:ascii="Calibri"/>
          <w:color w:val="231F20"/>
          <w:w w:val="80"/>
          <w:sz w:val="26"/>
        </w:rPr>
        <w:t>In our information technology society, we often have</w:t>
      </w:r>
      <w:r>
        <w:rPr>
          <w:rFonts w:ascii="Calibri"/>
          <w:color w:val="231F20"/>
          <w:spacing w:val="7"/>
          <w:sz w:val="26"/>
        </w:rPr>
        <w:t xml:space="preserve"> </w:t>
      </w:r>
      <w:r>
        <w:rPr>
          <w:rFonts w:ascii="Calibri"/>
          <w:color w:val="231F20"/>
          <w:w w:val="80"/>
          <w:sz w:val="26"/>
        </w:rPr>
        <w:t>more</w:t>
      </w:r>
      <w:r>
        <w:rPr>
          <w:rFonts w:ascii="Calibri"/>
          <w:color w:val="231F20"/>
          <w:spacing w:val="7"/>
          <w:sz w:val="26"/>
        </w:rPr>
        <w:t xml:space="preserve"> </w:t>
      </w:r>
      <w:r>
        <w:rPr>
          <w:rFonts w:ascii="Calibri"/>
          <w:color w:val="231F20"/>
          <w:w w:val="80"/>
          <w:sz w:val="26"/>
        </w:rPr>
        <w:t>communications</w:t>
      </w:r>
      <w:r>
        <w:rPr>
          <w:rFonts w:ascii="Calibri"/>
          <w:color w:val="231F20"/>
          <w:spacing w:val="7"/>
          <w:sz w:val="26"/>
        </w:rPr>
        <w:t xml:space="preserve"> </w:t>
      </w:r>
      <w:r>
        <w:rPr>
          <w:rFonts w:ascii="Calibri"/>
          <w:color w:val="231F20"/>
          <w:w w:val="80"/>
          <w:sz w:val="26"/>
        </w:rPr>
        <w:t>online</w:t>
      </w:r>
      <w:r>
        <w:rPr>
          <w:rFonts w:ascii="Calibri"/>
          <w:color w:val="231F20"/>
          <w:spacing w:val="7"/>
          <w:sz w:val="26"/>
        </w:rPr>
        <w:t xml:space="preserve"> </w:t>
      </w:r>
      <w:r>
        <w:rPr>
          <w:rFonts w:ascii="Calibri"/>
          <w:color w:val="231F20"/>
          <w:w w:val="80"/>
          <w:sz w:val="26"/>
        </w:rPr>
        <w:t>than</w:t>
      </w:r>
      <w:r>
        <w:rPr>
          <w:rFonts w:ascii="Calibri"/>
          <w:color w:val="231F20"/>
          <w:spacing w:val="7"/>
          <w:sz w:val="26"/>
        </w:rPr>
        <w:t xml:space="preserve"> </w:t>
      </w:r>
      <w:r>
        <w:rPr>
          <w:rFonts w:ascii="Calibri"/>
          <w:color w:val="231F20"/>
          <w:spacing w:val="-2"/>
          <w:w w:val="80"/>
          <w:sz w:val="26"/>
        </w:rPr>
        <w:t>offline.</w:t>
      </w:r>
    </w:p>
    <w:p w14:paraId="3EFD1BB0">
      <w:pPr>
        <w:tabs>
          <w:tab w:val="left" w:pos="2942"/>
        </w:tabs>
        <w:spacing w:before="0" w:line="242" w:lineRule="auto"/>
        <w:ind w:left="1570" w:right="28" w:hanging="1"/>
        <w:jc w:val="both"/>
        <w:rPr>
          <w:rFonts w:ascii="Calibri" w:hAnsi="Calibri"/>
          <w:sz w:val="26"/>
        </w:rPr>
      </w:pP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w w:val="85"/>
          <w:sz w:val="26"/>
        </w:rPr>
        <w:t xml:space="preserve">, just compare the number of </w:t>
      </w:r>
      <w:r>
        <w:rPr>
          <w:rFonts w:ascii="Calibri" w:hAnsi="Calibri"/>
          <w:color w:val="231F20"/>
          <w:w w:val="80"/>
          <w:sz w:val="26"/>
        </w:rPr>
        <w:t xml:space="preserve">people to whom you have sent online messages </w:t>
      </w:r>
      <w:r>
        <w:rPr>
          <w:rFonts w:ascii="Calibri" w:hAnsi="Calibri"/>
          <w:color w:val="231F20"/>
          <w:spacing w:val="-2"/>
          <w:w w:val="80"/>
          <w:sz w:val="26"/>
        </w:rPr>
        <w:t>with</w:t>
      </w:r>
      <w:r>
        <w:rPr>
          <w:rFonts w:ascii="Calibri" w:hAnsi="Calibri"/>
          <w:color w:val="231F20"/>
          <w:spacing w:val="-13"/>
          <w:sz w:val="26"/>
        </w:rPr>
        <w:t xml:space="preserve"> </w:t>
      </w:r>
      <w:r>
        <w:rPr>
          <w:rFonts w:ascii="Calibri" w:hAnsi="Calibri"/>
          <w:color w:val="231F20"/>
          <w:spacing w:val="-2"/>
          <w:w w:val="80"/>
          <w:sz w:val="26"/>
        </w:rPr>
        <w:t>that</w:t>
      </w:r>
      <w:r>
        <w:rPr>
          <w:rFonts w:ascii="Calibri" w:hAnsi="Calibri"/>
          <w:color w:val="231F20"/>
          <w:spacing w:val="-13"/>
          <w:sz w:val="26"/>
        </w:rPr>
        <w:t xml:space="preserve"> </w:t>
      </w:r>
      <w:r>
        <w:rPr>
          <w:rFonts w:ascii="Calibri" w:hAnsi="Calibri"/>
          <w:color w:val="231F20"/>
          <w:spacing w:val="-2"/>
          <w:w w:val="80"/>
          <w:sz w:val="26"/>
        </w:rPr>
        <w:t>of</w:t>
      </w:r>
      <w:r>
        <w:rPr>
          <w:rFonts w:ascii="Calibri" w:hAnsi="Calibri"/>
          <w:color w:val="231F20"/>
          <w:spacing w:val="-13"/>
          <w:sz w:val="26"/>
        </w:rPr>
        <w:t xml:space="preserve"> </w:t>
      </w:r>
      <w:r>
        <w:rPr>
          <w:rFonts w:ascii="Calibri" w:hAnsi="Calibri"/>
          <w:color w:val="231F20"/>
          <w:spacing w:val="-2"/>
          <w:w w:val="80"/>
          <w:sz w:val="26"/>
        </w:rPr>
        <w:t>the</w:t>
      </w:r>
      <w:r>
        <w:rPr>
          <w:rFonts w:ascii="Calibri" w:hAnsi="Calibri"/>
          <w:color w:val="231F20"/>
          <w:spacing w:val="-12"/>
          <w:sz w:val="26"/>
        </w:rPr>
        <w:t xml:space="preserve"> </w:t>
      </w:r>
      <w:r>
        <w:rPr>
          <w:rFonts w:ascii="Calibri" w:hAnsi="Calibri"/>
          <w:color w:val="231F20"/>
          <w:spacing w:val="-2"/>
          <w:w w:val="80"/>
          <w:sz w:val="26"/>
        </w:rPr>
        <w:t>people</w:t>
      </w:r>
      <w:r>
        <w:rPr>
          <w:rFonts w:ascii="Calibri" w:hAnsi="Calibri"/>
          <w:color w:val="231F20"/>
          <w:spacing w:val="-13"/>
          <w:sz w:val="26"/>
        </w:rPr>
        <w:t xml:space="preserve"> </w:t>
      </w:r>
      <w:r>
        <w:rPr>
          <w:rFonts w:ascii="Calibri" w:hAnsi="Calibri"/>
          <w:color w:val="231F20"/>
          <w:spacing w:val="-2"/>
          <w:w w:val="80"/>
          <w:sz w:val="26"/>
        </w:rPr>
        <w:t>you’ve</w:t>
      </w:r>
      <w:r>
        <w:rPr>
          <w:rFonts w:ascii="Calibri" w:hAnsi="Calibri"/>
          <w:color w:val="231F20"/>
          <w:spacing w:val="-13"/>
          <w:sz w:val="26"/>
        </w:rPr>
        <w:t xml:space="preserve"> </w:t>
      </w:r>
      <w:r>
        <w:rPr>
          <w:rFonts w:ascii="Calibri" w:hAnsi="Calibri"/>
          <w:color w:val="231F20"/>
          <w:spacing w:val="-2"/>
          <w:w w:val="80"/>
          <w:sz w:val="26"/>
        </w:rPr>
        <w:t>actually</w:t>
      </w:r>
      <w:r>
        <w:rPr>
          <w:rFonts w:ascii="Calibri" w:hAnsi="Calibri"/>
          <w:color w:val="231F20"/>
          <w:spacing w:val="-12"/>
          <w:sz w:val="26"/>
        </w:rPr>
        <w:t xml:space="preserve"> </w:t>
      </w:r>
      <w:r>
        <w:rPr>
          <w:rFonts w:ascii="Calibri" w:hAnsi="Calibri"/>
          <w:color w:val="231F20"/>
          <w:spacing w:val="-2"/>
          <w:w w:val="80"/>
          <w:sz w:val="26"/>
        </w:rPr>
        <w:t>met</w:t>
      </w:r>
      <w:r>
        <w:rPr>
          <w:rFonts w:ascii="Calibri" w:hAnsi="Calibri"/>
          <w:color w:val="231F20"/>
          <w:spacing w:val="-13"/>
          <w:sz w:val="26"/>
        </w:rPr>
        <w:t xml:space="preserve"> </w:t>
      </w:r>
      <w:r>
        <w:rPr>
          <w:rFonts w:ascii="Calibri" w:hAnsi="Calibri"/>
          <w:color w:val="231F20"/>
          <w:spacing w:val="-2"/>
          <w:w w:val="80"/>
          <w:sz w:val="26"/>
        </w:rPr>
        <w:t>in</w:t>
      </w:r>
      <w:r>
        <w:rPr>
          <w:rFonts w:ascii="Calibri" w:hAnsi="Calibri"/>
          <w:color w:val="231F20"/>
          <w:spacing w:val="-13"/>
          <w:sz w:val="26"/>
        </w:rPr>
        <w:t xml:space="preserve"> </w:t>
      </w:r>
      <w:r>
        <w:rPr>
          <w:rFonts w:ascii="Calibri" w:hAnsi="Calibri"/>
          <w:color w:val="231F20"/>
          <w:spacing w:val="-2"/>
          <w:w w:val="80"/>
          <w:sz w:val="26"/>
        </w:rPr>
        <w:t xml:space="preserve">the </w:t>
      </w:r>
      <w:r>
        <w:rPr>
          <w:rFonts w:ascii="Calibri" w:hAnsi="Calibri"/>
          <w:color w:val="231F20"/>
          <w:spacing w:val="-4"/>
          <w:w w:val="90"/>
          <w:sz w:val="26"/>
        </w:rPr>
        <w:t>past</w:t>
      </w:r>
      <w:r>
        <w:rPr>
          <w:rFonts w:ascii="Calibri" w:hAnsi="Calibri"/>
          <w:color w:val="231F20"/>
          <w:spacing w:val="-26"/>
          <w:w w:val="90"/>
          <w:sz w:val="26"/>
        </w:rPr>
        <w:t xml:space="preserve"> </w:t>
      </w:r>
      <w:r>
        <w:rPr>
          <w:rFonts w:ascii="Calibri" w:hAnsi="Calibri"/>
          <w:color w:val="231F20"/>
          <w:spacing w:val="-4"/>
          <w:w w:val="90"/>
          <w:sz w:val="26"/>
        </w:rPr>
        <w:t>two</w:t>
      </w:r>
      <w:r>
        <w:rPr>
          <w:rFonts w:ascii="Calibri" w:hAnsi="Calibri"/>
          <w:color w:val="231F20"/>
          <w:spacing w:val="-25"/>
          <w:w w:val="90"/>
          <w:sz w:val="26"/>
        </w:rPr>
        <w:t xml:space="preserve"> </w:t>
      </w:r>
      <w:r>
        <w:rPr>
          <w:rFonts w:ascii="Calibri" w:hAnsi="Calibri"/>
          <w:color w:val="231F20"/>
          <w:spacing w:val="-4"/>
          <w:w w:val="90"/>
          <w:sz w:val="26"/>
        </w:rPr>
        <w:t>weeks.</w:t>
      </w:r>
    </w:p>
    <w:p w14:paraId="7198F2D4">
      <w:pPr>
        <w:pStyle w:val="8"/>
        <w:ind w:left="241"/>
      </w:pPr>
      <w:r>
        <w:rPr>
          <w:b w:val="0"/>
        </w:rPr>
        <w:br w:type="column"/>
      </w:r>
      <w:r>
        <w:rPr>
          <w:color w:val="0089CF"/>
          <w:w w:val="90"/>
        </w:rPr>
        <w:t>Using</w:t>
      </w:r>
      <w:r>
        <w:rPr>
          <w:color w:val="0089CF"/>
        </w:rPr>
        <w:t xml:space="preserve"> </w:t>
      </w:r>
      <w:r>
        <w:rPr>
          <w:color w:val="0089CF"/>
          <w:spacing w:val="-2"/>
        </w:rPr>
        <w:t>Structures</w:t>
      </w:r>
    </w:p>
    <w:p w14:paraId="2EDFE3E6">
      <w:pPr>
        <w:spacing w:before="295" w:line="213" w:lineRule="auto"/>
        <w:ind w:left="652" w:right="800" w:firstLine="0"/>
        <w:jc w:val="left"/>
        <w:rPr>
          <w:rFonts w:ascii="Tahoma"/>
          <w:sz w:val="26"/>
        </w:rPr>
      </w:pPr>
      <w:r>
        <w:rPr>
          <w:rFonts w:ascii="Tahoma"/>
          <w:color w:val="00507D"/>
          <w:w w:val="105"/>
          <w:sz w:val="26"/>
        </w:rPr>
        <w:t xml:space="preserve">Complete the sentences with the </w:t>
      </w:r>
      <w:r>
        <w:rPr>
          <w:rFonts w:ascii="Tahoma"/>
          <w:color w:val="00507D"/>
          <w:sz w:val="26"/>
        </w:rPr>
        <w:t>present</w:t>
      </w:r>
      <w:r>
        <w:rPr>
          <w:rFonts w:ascii="Tahoma"/>
          <w:color w:val="00507D"/>
          <w:spacing w:val="-4"/>
          <w:sz w:val="26"/>
        </w:rPr>
        <w:t xml:space="preserve"> </w:t>
      </w:r>
      <w:r>
        <w:rPr>
          <w:rFonts w:ascii="Tahoma"/>
          <w:color w:val="00507D"/>
          <w:sz w:val="26"/>
        </w:rPr>
        <w:t>perfect</w:t>
      </w:r>
      <w:r>
        <w:rPr>
          <w:rFonts w:ascii="Tahoma"/>
          <w:color w:val="00507D"/>
          <w:spacing w:val="-4"/>
          <w:sz w:val="26"/>
        </w:rPr>
        <w:t xml:space="preserve"> </w:t>
      </w:r>
      <w:r>
        <w:rPr>
          <w:rFonts w:ascii="Tahoma"/>
          <w:color w:val="00507D"/>
          <w:sz w:val="26"/>
        </w:rPr>
        <w:t>passive</w:t>
      </w:r>
      <w:r>
        <w:rPr>
          <w:rFonts w:ascii="Tahoma"/>
          <w:color w:val="00507D"/>
          <w:spacing w:val="-4"/>
          <w:sz w:val="26"/>
        </w:rPr>
        <w:t xml:space="preserve"> </w:t>
      </w:r>
      <w:r>
        <w:rPr>
          <w:rFonts w:ascii="Tahoma"/>
          <w:color w:val="00507D"/>
          <w:sz w:val="26"/>
        </w:rPr>
        <w:t>voice</w:t>
      </w:r>
      <w:r>
        <w:rPr>
          <w:rFonts w:ascii="Tahoma"/>
          <w:color w:val="00507D"/>
          <w:spacing w:val="-4"/>
          <w:sz w:val="26"/>
        </w:rPr>
        <w:t xml:space="preserve"> </w:t>
      </w:r>
      <w:r>
        <w:rPr>
          <w:rFonts w:ascii="Tahoma"/>
          <w:color w:val="00507D"/>
          <w:sz w:val="26"/>
        </w:rPr>
        <w:t>of</w:t>
      </w:r>
      <w:r>
        <w:rPr>
          <w:rFonts w:ascii="Tahoma"/>
          <w:color w:val="00507D"/>
          <w:spacing w:val="-4"/>
          <w:sz w:val="26"/>
        </w:rPr>
        <w:t xml:space="preserve"> </w:t>
      </w:r>
      <w:r>
        <w:rPr>
          <w:rFonts w:ascii="Tahoma"/>
          <w:color w:val="00507D"/>
          <w:sz w:val="26"/>
        </w:rPr>
        <w:t xml:space="preserve">the </w:t>
      </w:r>
      <w:r>
        <w:rPr>
          <w:rFonts w:ascii="Tahoma"/>
          <w:color w:val="00507D"/>
          <w:w w:val="105"/>
          <w:sz w:val="26"/>
        </w:rPr>
        <w:t>given</w:t>
      </w:r>
      <w:r>
        <w:rPr>
          <w:rFonts w:ascii="Tahoma"/>
          <w:color w:val="00507D"/>
          <w:spacing w:val="-2"/>
          <w:w w:val="105"/>
          <w:sz w:val="26"/>
        </w:rPr>
        <w:t xml:space="preserve"> </w:t>
      </w:r>
      <w:r>
        <w:rPr>
          <w:rFonts w:ascii="Tahoma"/>
          <w:color w:val="00507D"/>
          <w:w w:val="105"/>
          <w:sz w:val="26"/>
        </w:rPr>
        <w:t>verbs.</w:t>
      </w:r>
    </w:p>
    <w:p w14:paraId="15C3BF4C">
      <w:pPr>
        <w:pStyle w:val="15"/>
        <w:numPr>
          <w:ilvl w:val="0"/>
          <w:numId w:val="99"/>
        </w:numPr>
        <w:tabs>
          <w:tab w:val="left" w:pos="920"/>
        </w:tabs>
        <w:spacing w:before="199" w:after="0" w:line="240" w:lineRule="auto"/>
        <w:ind w:left="920" w:right="0" w:hanging="311"/>
        <w:jc w:val="left"/>
        <w:rPr>
          <w:rFonts w:ascii="Calibri" w:hAnsi="Calibri"/>
          <w:sz w:val="26"/>
        </w:rPr>
      </w:pPr>
      <w:r>
        <w:rPr>
          <w:b/>
          <w:color w:val="231F20"/>
          <w:w w:val="85"/>
          <w:sz w:val="22"/>
        </w:rPr>
        <w:t>A:</w:t>
      </w:r>
      <w:r>
        <w:rPr>
          <w:b/>
          <w:color w:val="231F20"/>
          <w:spacing w:val="48"/>
          <w:sz w:val="22"/>
        </w:rPr>
        <w:t xml:space="preserve"> </w:t>
      </w:r>
      <w:r>
        <w:rPr>
          <w:rFonts w:ascii="Calibri" w:hAnsi="Calibri"/>
          <w:color w:val="231F20"/>
          <w:w w:val="85"/>
          <w:sz w:val="26"/>
        </w:rPr>
        <w:t>Why</w:t>
      </w:r>
      <w:r>
        <w:rPr>
          <w:rFonts w:ascii="Calibri" w:hAnsi="Calibri"/>
          <w:color w:val="231F20"/>
          <w:spacing w:val="-9"/>
          <w:w w:val="85"/>
          <w:sz w:val="26"/>
        </w:rPr>
        <w:t xml:space="preserve"> </w:t>
      </w:r>
      <w:r>
        <w:rPr>
          <w:rFonts w:ascii="Calibri" w:hAnsi="Calibri"/>
          <w:color w:val="231F20"/>
          <w:w w:val="85"/>
          <w:sz w:val="26"/>
        </w:rPr>
        <w:t>can’t</w:t>
      </w:r>
      <w:r>
        <w:rPr>
          <w:rFonts w:ascii="Calibri" w:hAnsi="Calibri"/>
          <w:color w:val="231F20"/>
          <w:spacing w:val="-9"/>
          <w:w w:val="85"/>
          <w:sz w:val="26"/>
        </w:rPr>
        <w:t xml:space="preserve"> </w:t>
      </w:r>
      <w:r>
        <w:rPr>
          <w:rFonts w:ascii="Calibri" w:hAnsi="Calibri"/>
          <w:color w:val="231F20"/>
          <w:w w:val="85"/>
          <w:sz w:val="26"/>
        </w:rPr>
        <w:t>I</w:t>
      </w:r>
      <w:r>
        <w:rPr>
          <w:rFonts w:ascii="Calibri" w:hAnsi="Calibri"/>
          <w:color w:val="231F20"/>
          <w:spacing w:val="-9"/>
          <w:w w:val="85"/>
          <w:sz w:val="26"/>
        </w:rPr>
        <w:t xml:space="preserve"> </w:t>
      </w:r>
      <w:r>
        <w:rPr>
          <w:rFonts w:ascii="Calibri" w:hAnsi="Calibri"/>
          <w:color w:val="231F20"/>
          <w:w w:val="85"/>
          <w:sz w:val="26"/>
        </w:rPr>
        <w:t>access</w:t>
      </w:r>
      <w:r>
        <w:rPr>
          <w:rFonts w:ascii="Calibri" w:hAnsi="Calibri"/>
          <w:color w:val="231F20"/>
          <w:spacing w:val="-9"/>
          <w:w w:val="85"/>
          <w:sz w:val="26"/>
        </w:rPr>
        <w:t xml:space="preserve"> </w:t>
      </w:r>
      <w:r>
        <w:rPr>
          <w:rFonts w:ascii="Calibri" w:hAnsi="Calibri"/>
          <w:color w:val="231F20"/>
          <w:w w:val="85"/>
          <w:sz w:val="26"/>
        </w:rPr>
        <w:t>my</w:t>
      </w:r>
      <w:r>
        <w:rPr>
          <w:rFonts w:ascii="Calibri" w:hAnsi="Calibri"/>
          <w:color w:val="231F20"/>
          <w:spacing w:val="-10"/>
          <w:w w:val="85"/>
          <w:sz w:val="26"/>
        </w:rPr>
        <w:t xml:space="preserve"> </w:t>
      </w:r>
      <w:r>
        <w:rPr>
          <w:rFonts w:ascii="Calibri" w:hAnsi="Calibri"/>
          <w:color w:val="231F20"/>
          <w:spacing w:val="-2"/>
          <w:w w:val="85"/>
          <w:sz w:val="26"/>
        </w:rPr>
        <w:t>account?</w:t>
      </w:r>
    </w:p>
    <w:p w14:paraId="4CAF5567">
      <w:pPr>
        <w:tabs>
          <w:tab w:val="left" w:pos="2527"/>
          <w:tab w:val="left" w:pos="3715"/>
        </w:tabs>
        <w:spacing w:before="3" w:line="242" w:lineRule="auto"/>
        <w:ind w:left="1249" w:right="1519" w:hanging="329"/>
        <w:jc w:val="left"/>
        <w:rPr>
          <w:rFonts w:ascii="Calibri"/>
          <w:sz w:val="26"/>
        </w:rPr>
      </w:pPr>
      <w:r>
        <w:rPr>
          <w:b/>
          <w:color w:val="231F20"/>
          <w:w w:val="95"/>
          <w:sz w:val="22"/>
        </w:rPr>
        <w:t>B:</w:t>
      </w:r>
      <w:r>
        <w:rPr>
          <w:b/>
          <w:color w:val="231F20"/>
          <w:spacing w:val="63"/>
          <w:w w:val="95"/>
          <w:sz w:val="22"/>
        </w:rPr>
        <w:t xml:space="preserve"> </w:t>
      </w:r>
      <w:r>
        <w:rPr>
          <w:b/>
          <w:color w:val="231F20"/>
          <w:sz w:val="22"/>
          <w:u w:val="single" w:color="231F20"/>
        </w:rPr>
        <w:tab/>
      </w:r>
      <w:r>
        <w:rPr>
          <w:b/>
          <w:color w:val="231F20"/>
          <w:spacing w:val="-25"/>
          <w:sz w:val="22"/>
        </w:rPr>
        <w:t xml:space="preserve"> </w:t>
      </w:r>
      <w:r>
        <w:rPr>
          <w:rFonts w:ascii="Calibri"/>
          <w:color w:val="231F20"/>
          <w:spacing w:val="-2"/>
          <w:w w:val="95"/>
          <w:sz w:val="26"/>
        </w:rPr>
        <w:t>your</w:t>
      </w:r>
      <w:r>
        <w:rPr>
          <w:rFonts w:ascii="Calibri"/>
          <w:color w:val="231F20"/>
          <w:spacing w:val="-21"/>
          <w:w w:val="95"/>
          <w:sz w:val="26"/>
        </w:rPr>
        <w:t xml:space="preserve"> </w:t>
      </w:r>
      <w:r>
        <w:rPr>
          <w:rFonts w:ascii="Calibri"/>
          <w:color w:val="231F20"/>
          <w:spacing w:val="-2"/>
          <w:w w:val="95"/>
          <w:sz w:val="26"/>
        </w:rPr>
        <w:t xml:space="preserve">personal </w:t>
      </w:r>
      <w:r>
        <w:rPr>
          <w:rFonts w:ascii="Calibri"/>
          <w:color w:val="231F20"/>
          <w:w w:val="95"/>
          <w:sz w:val="26"/>
        </w:rPr>
        <w:t>information</w:t>
      </w:r>
      <w:r>
        <w:rPr>
          <w:rFonts w:ascii="Calibri"/>
          <w:color w:val="231F20"/>
          <w:spacing w:val="-15"/>
          <w:w w:val="95"/>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spacing w:val="-4"/>
          <w:w w:val="85"/>
          <w:sz w:val="26"/>
        </w:rPr>
        <w:t>(update)?</w:t>
      </w:r>
    </w:p>
    <w:p w14:paraId="7A1323EE">
      <w:pPr>
        <w:pStyle w:val="15"/>
        <w:numPr>
          <w:ilvl w:val="0"/>
          <w:numId w:val="99"/>
        </w:numPr>
        <w:tabs>
          <w:tab w:val="left" w:pos="900"/>
          <w:tab w:val="left" w:pos="919"/>
          <w:tab w:val="left" w:pos="4776"/>
        </w:tabs>
        <w:spacing w:before="0" w:after="0" w:line="242" w:lineRule="auto"/>
        <w:ind w:left="900" w:right="1358" w:hanging="292"/>
        <w:jc w:val="left"/>
        <w:rPr>
          <w:rFonts w:ascii="Calibri"/>
          <w:sz w:val="26"/>
        </w:rPr>
      </w:pPr>
      <w:r>
        <w:rPr>
          <w:rFonts w:ascii="Times New Roman"/>
          <w:b/>
          <w:color w:val="231F20"/>
          <w:sz w:val="26"/>
        </w:rPr>
        <w:tab/>
      </w:r>
      <w:r>
        <w:rPr>
          <w:rFonts w:ascii="Calibri"/>
          <w:color w:val="231F20"/>
          <w:w w:val="90"/>
          <w:sz w:val="26"/>
        </w:rPr>
        <w:t xml:space="preserve">Both learning sites </w:t>
      </w:r>
      <w:r>
        <w:rPr>
          <w:rFonts w:ascii="Calibri"/>
          <w:color w:val="231F20"/>
          <w:sz w:val="26"/>
          <w:u w:val="single" w:color="231F20"/>
        </w:rPr>
        <w:tab/>
      </w:r>
      <w:r>
        <w:rPr>
          <w:rFonts w:ascii="Calibri"/>
          <w:color w:val="231F20"/>
          <w:sz w:val="26"/>
        </w:rPr>
        <w:t xml:space="preserve"> </w:t>
      </w:r>
      <w:r>
        <w:rPr>
          <w:rFonts w:ascii="Calibri"/>
          <w:color w:val="231F20"/>
          <w:spacing w:val="-2"/>
          <w:w w:val="85"/>
          <w:sz w:val="26"/>
        </w:rPr>
        <w:t>(visit)</w:t>
      </w:r>
      <w:r>
        <w:rPr>
          <w:rFonts w:ascii="Calibri"/>
          <w:color w:val="231F20"/>
          <w:spacing w:val="-7"/>
          <w:w w:val="85"/>
          <w:sz w:val="26"/>
        </w:rPr>
        <w:t xml:space="preserve"> </w:t>
      </w:r>
      <w:r>
        <w:rPr>
          <w:rFonts w:ascii="Calibri"/>
          <w:color w:val="231F20"/>
          <w:spacing w:val="-2"/>
          <w:w w:val="85"/>
          <w:sz w:val="26"/>
        </w:rPr>
        <w:t>by</w:t>
      </w:r>
      <w:r>
        <w:rPr>
          <w:rFonts w:ascii="Calibri"/>
          <w:color w:val="231F20"/>
          <w:spacing w:val="-7"/>
          <w:w w:val="85"/>
          <w:sz w:val="26"/>
        </w:rPr>
        <w:t xml:space="preserve"> </w:t>
      </w:r>
      <w:r>
        <w:rPr>
          <w:rFonts w:ascii="Calibri"/>
          <w:color w:val="231F20"/>
          <w:spacing w:val="-2"/>
          <w:w w:val="85"/>
          <w:sz w:val="26"/>
        </w:rPr>
        <w:t>over</w:t>
      </w:r>
      <w:r>
        <w:rPr>
          <w:rFonts w:ascii="Calibri"/>
          <w:color w:val="231F20"/>
          <w:spacing w:val="-7"/>
          <w:w w:val="85"/>
          <w:sz w:val="26"/>
        </w:rPr>
        <w:t xml:space="preserve"> </w:t>
      </w:r>
      <w:r>
        <w:rPr>
          <w:rFonts w:ascii="Calibri"/>
          <w:color w:val="231F20"/>
          <w:spacing w:val="-2"/>
          <w:w w:val="85"/>
          <w:sz w:val="26"/>
        </w:rPr>
        <w:t>10,</w:t>
      </w:r>
      <w:r>
        <w:rPr>
          <w:rFonts w:ascii="Calibri"/>
          <w:color w:val="231F20"/>
          <w:spacing w:val="-7"/>
          <w:w w:val="85"/>
          <w:sz w:val="26"/>
        </w:rPr>
        <w:t xml:space="preserve"> </w:t>
      </w:r>
      <w:r>
        <w:rPr>
          <w:rFonts w:ascii="Calibri"/>
          <w:color w:val="231F20"/>
          <w:spacing w:val="-2"/>
          <w:w w:val="85"/>
          <w:sz w:val="26"/>
        </w:rPr>
        <w:t>000</w:t>
      </w:r>
      <w:r>
        <w:rPr>
          <w:rFonts w:ascii="Calibri"/>
          <w:color w:val="231F20"/>
          <w:spacing w:val="-7"/>
          <w:w w:val="85"/>
          <w:sz w:val="26"/>
        </w:rPr>
        <w:t xml:space="preserve"> </w:t>
      </w:r>
      <w:r>
        <w:rPr>
          <w:rFonts w:ascii="Calibri"/>
          <w:color w:val="231F20"/>
          <w:spacing w:val="-2"/>
          <w:w w:val="85"/>
          <w:sz w:val="26"/>
        </w:rPr>
        <w:t>people</w:t>
      </w:r>
      <w:r>
        <w:rPr>
          <w:rFonts w:ascii="Calibri"/>
          <w:color w:val="231F20"/>
          <w:spacing w:val="-7"/>
          <w:w w:val="85"/>
          <w:sz w:val="26"/>
        </w:rPr>
        <w:t xml:space="preserve"> </w:t>
      </w:r>
      <w:r>
        <w:rPr>
          <w:rFonts w:ascii="Calibri"/>
          <w:color w:val="231F20"/>
          <w:spacing w:val="-2"/>
          <w:w w:val="85"/>
          <w:sz w:val="26"/>
        </w:rPr>
        <w:t>since</w:t>
      </w:r>
      <w:r>
        <w:rPr>
          <w:rFonts w:ascii="Calibri"/>
          <w:color w:val="231F20"/>
          <w:spacing w:val="-7"/>
          <w:w w:val="85"/>
          <w:sz w:val="26"/>
        </w:rPr>
        <w:t xml:space="preserve"> </w:t>
      </w:r>
      <w:r>
        <w:rPr>
          <w:rFonts w:ascii="Calibri"/>
          <w:color w:val="231F20"/>
          <w:spacing w:val="-2"/>
          <w:w w:val="85"/>
          <w:sz w:val="26"/>
        </w:rPr>
        <w:t>last</w:t>
      </w:r>
      <w:r>
        <w:rPr>
          <w:rFonts w:ascii="Calibri"/>
          <w:color w:val="231F20"/>
          <w:spacing w:val="-7"/>
          <w:w w:val="85"/>
          <w:sz w:val="26"/>
        </w:rPr>
        <w:t xml:space="preserve"> </w:t>
      </w:r>
      <w:r>
        <w:rPr>
          <w:rFonts w:ascii="Calibri"/>
          <w:color w:val="231F20"/>
          <w:spacing w:val="-2"/>
          <w:w w:val="85"/>
          <w:sz w:val="26"/>
        </w:rPr>
        <w:t>year.</w:t>
      </w:r>
    </w:p>
    <w:p w14:paraId="43C5B810">
      <w:pPr>
        <w:pStyle w:val="15"/>
        <w:numPr>
          <w:ilvl w:val="0"/>
          <w:numId w:val="99"/>
        </w:numPr>
        <w:tabs>
          <w:tab w:val="left" w:pos="921"/>
          <w:tab w:val="left" w:pos="4776"/>
        </w:tabs>
        <w:spacing w:before="0" w:after="0" w:line="242" w:lineRule="auto"/>
        <w:ind w:left="921" w:right="1358" w:hanging="312"/>
        <w:jc w:val="left"/>
        <w:rPr>
          <w:rFonts w:ascii="Calibri"/>
          <w:sz w:val="26"/>
        </w:rPr>
      </w:pPr>
      <w:r>
        <w:rPr>
          <w:rFonts w:ascii="Calibri"/>
          <w:color w:val="231F20"/>
          <w:w w:val="90"/>
          <w:sz w:val="26"/>
        </w:rPr>
        <w:t xml:space="preserve">This keyboard </w:t>
      </w:r>
      <w:r>
        <w:rPr>
          <w:rFonts w:ascii="Calibri"/>
          <w:color w:val="231F20"/>
          <w:sz w:val="26"/>
          <w:u w:val="single" w:color="231F20"/>
        </w:rPr>
        <w:tab/>
      </w:r>
      <w:r>
        <w:rPr>
          <w:rFonts w:ascii="Calibri"/>
          <w:color w:val="231F20"/>
          <w:sz w:val="26"/>
        </w:rPr>
        <w:t xml:space="preserve"> </w:t>
      </w:r>
      <w:r>
        <w:rPr>
          <w:rFonts w:ascii="Calibri"/>
          <w:color w:val="231F20"/>
          <w:w w:val="90"/>
          <w:sz w:val="26"/>
        </w:rPr>
        <w:t>(not</w:t>
      </w:r>
      <w:r>
        <w:rPr>
          <w:rFonts w:ascii="Calibri"/>
          <w:color w:val="231F20"/>
          <w:spacing w:val="-12"/>
          <w:w w:val="90"/>
          <w:sz w:val="26"/>
        </w:rPr>
        <w:t xml:space="preserve"> </w:t>
      </w:r>
      <w:r>
        <w:rPr>
          <w:rFonts w:ascii="Calibri"/>
          <w:color w:val="231F20"/>
          <w:w w:val="90"/>
          <w:sz w:val="26"/>
        </w:rPr>
        <w:t>use)</w:t>
      </w:r>
      <w:r>
        <w:rPr>
          <w:rFonts w:ascii="Calibri"/>
          <w:color w:val="231F20"/>
          <w:spacing w:val="-12"/>
          <w:w w:val="90"/>
          <w:sz w:val="26"/>
        </w:rPr>
        <w:t xml:space="preserve"> </w:t>
      </w:r>
      <w:r>
        <w:rPr>
          <w:rFonts w:ascii="Calibri"/>
          <w:color w:val="231F20"/>
          <w:w w:val="90"/>
          <w:sz w:val="26"/>
        </w:rPr>
        <w:t>for</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long</w:t>
      </w:r>
      <w:r>
        <w:rPr>
          <w:rFonts w:ascii="Calibri"/>
          <w:color w:val="231F20"/>
          <w:spacing w:val="-12"/>
          <w:w w:val="90"/>
          <w:sz w:val="26"/>
        </w:rPr>
        <w:t xml:space="preserve"> </w:t>
      </w:r>
      <w:r>
        <w:rPr>
          <w:rFonts w:ascii="Calibri"/>
          <w:color w:val="231F20"/>
          <w:w w:val="90"/>
          <w:sz w:val="26"/>
        </w:rPr>
        <w:t>time.</w:t>
      </w:r>
    </w:p>
    <w:p w14:paraId="69DC2F7B">
      <w:pPr>
        <w:pStyle w:val="15"/>
        <w:numPr>
          <w:ilvl w:val="0"/>
          <w:numId w:val="99"/>
        </w:numPr>
        <w:tabs>
          <w:tab w:val="left" w:pos="921"/>
          <w:tab w:val="left" w:pos="4776"/>
        </w:tabs>
        <w:spacing w:before="0" w:after="0" w:line="242" w:lineRule="auto"/>
        <w:ind w:left="921" w:right="1358" w:hanging="312"/>
        <w:jc w:val="left"/>
        <w:rPr>
          <w:rFonts w:ascii="Calibri"/>
          <w:sz w:val="26"/>
        </w:rPr>
      </w:pPr>
      <w:r>
        <w:rPr>
          <w:rFonts w:ascii="Calibri"/>
          <w:color w:val="231F20"/>
          <w:w w:val="95"/>
          <w:sz w:val="26"/>
        </w:rPr>
        <w:t xml:space="preserve">Can you tell me what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(do)</w:t>
      </w:r>
      <w:r>
        <w:rPr>
          <w:rFonts w:ascii="Calibri"/>
          <w:color w:val="231F20"/>
          <w:spacing w:val="-9"/>
          <w:w w:val="90"/>
          <w:sz w:val="26"/>
        </w:rPr>
        <w:t xml:space="preserve"> </w:t>
      </w:r>
      <w:r>
        <w:rPr>
          <w:rFonts w:ascii="Calibri"/>
          <w:color w:val="231F20"/>
          <w:spacing w:val="-2"/>
          <w:w w:val="90"/>
          <w:sz w:val="26"/>
        </w:rPr>
        <w:t>to</w:t>
      </w:r>
      <w:r>
        <w:rPr>
          <w:rFonts w:ascii="Calibri"/>
          <w:color w:val="231F20"/>
          <w:spacing w:val="-9"/>
          <w:w w:val="90"/>
          <w:sz w:val="26"/>
        </w:rPr>
        <w:t xml:space="preserve"> </w:t>
      </w:r>
      <w:r>
        <w:rPr>
          <w:rFonts w:ascii="Calibri"/>
          <w:color w:val="231F20"/>
          <w:spacing w:val="-2"/>
          <w:w w:val="90"/>
          <w:sz w:val="26"/>
        </w:rPr>
        <w:t>bridge</w:t>
      </w:r>
      <w:r>
        <w:rPr>
          <w:rFonts w:ascii="Calibri"/>
          <w:color w:val="231F20"/>
          <w:spacing w:val="-9"/>
          <w:w w:val="90"/>
          <w:sz w:val="26"/>
        </w:rPr>
        <w:t xml:space="preserve"> </w:t>
      </w:r>
      <w:r>
        <w:rPr>
          <w:rFonts w:ascii="Calibri"/>
          <w:color w:val="231F20"/>
          <w:spacing w:val="-2"/>
          <w:w w:val="90"/>
          <w:sz w:val="26"/>
        </w:rPr>
        <w:t>the</w:t>
      </w:r>
      <w:r>
        <w:rPr>
          <w:rFonts w:ascii="Calibri"/>
          <w:color w:val="231F20"/>
          <w:spacing w:val="-9"/>
          <w:w w:val="90"/>
          <w:sz w:val="26"/>
        </w:rPr>
        <w:t xml:space="preserve"> </w:t>
      </w:r>
      <w:r>
        <w:rPr>
          <w:rFonts w:ascii="Calibri"/>
          <w:color w:val="231F20"/>
          <w:spacing w:val="-2"/>
          <w:w w:val="90"/>
          <w:sz w:val="26"/>
        </w:rPr>
        <w:t>digital</w:t>
      </w:r>
      <w:r>
        <w:rPr>
          <w:rFonts w:ascii="Calibri"/>
          <w:color w:val="231F20"/>
          <w:spacing w:val="-9"/>
          <w:w w:val="90"/>
          <w:sz w:val="26"/>
        </w:rPr>
        <w:t xml:space="preserve"> </w:t>
      </w:r>
      <w:r>
        <w:rPr>
          <w:rFonts w:ascii="Calibri"/>
          <w:color w:val="231F20"/>
          <w:spacing w:val="-2"/>
          <w:w w:val="90"/>
          <w:sz w:val="26"/>
        </w:rPr>
        <w:t>divide?</w:t>
      </w:r>
    </w:p>
    <w:p w14:paraId="2E3C3D2B">
      <w:pPr>
        <w:pStyle w:val="15"/>
        <w:numPr>
          <w:ilvl w:val="0"/>
          <w:numId w:val="99"/>
        </w:numPr>
        <w:tabs>
          <w:tab w:val="left" w:pos="900"/>
          <w:tab w:val="left" w:pos="919"/>
          <w:tab w:val="left" w:pos="4776"/>
        </w:tabs>
        <w:spacing w:before="0" w:after="0" w:line="242" w:lineRule="auto"/>
        <w:ind w:left="900" w:right="1358" w:hanging="292"/>
        <w:jc w:val="left"/>
        <w:rPr>
          <w:rFonts w:ascii="Calibri"/>
          <w:sz w:val="26"/>
        </w:rPr>
      </w:pPr>
      <w:r>
        <w:rPr>
          <w:rFonts w:ascii="Times New Roman"/>
          <w:b/>
          <w:color w:val="231F20"/>
          <w:sz w:val="26"/>
        </w:rPr>
        <w:tab/>
      </w:r>
      <w:r>
        <w:rPr>
          <w:rFonts w:ascii="Calibri"/>
          <w:color w:val="231F20"/>
          <w:w w:val="95"/>
          <w:sz w:val="26"/>
        </w:rPr>
        <w:t xml:space="preserve">In the past year I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(inspire) to buy e-books instead of paper </w:t>
      </w:r>
      <w:r>
        <w:rPr>
          <w:rFonts w:ascii="Calibri"/>
          <w:color w:val="231F20"/>
          <w:spacing w:val="-2"/>
          <w:w w:val="95"/>
          <w:sz w:val="26"/>
        </w:rPr>
        <w:t>books.</w:t>
      </w:r>
    </w:p>
    <w:p w14:paraId="505B61BA">
      <w:pPr>
        <w:pStyle w:val="15"/>
        <w:numPr>
          <w:ilvl w:val="0"/>
          <w:numId w:val="99"/>
        </w:numPr>
        <w:tabs>
          <w:tab w:val="left" w:pos="920"/>
        </w:tabs>
        <w:spacing w:before="0" w:after="0" w:line="316" w:lineRule="exact"/>
        <w:ind w:left="920" w:right="0" w:hanging="311"/>
        <w:jc w:val="left"/>
        <w:rPr>
          <w:rFonts w:ascii="Calibri"/>
          <w:sz w:val="26"/>
        </w:rPr>
      </w:pPr>
      <w:r>
        <w:rPr>
          <w:b/>
          <w:color w:val="231F20"/>
          <w:w w:val="85"/>
          <w:sz w:val="22"/>
        </w:rPr>
        <w:t>A:</w:t>
      </w:r>
      <w:r>
        <w:rPr>
          <w:b/>
          <w:color w:val="231F20"/>
          <w:spacing w:val="23"/>
          <w:sz w:val="22"/>
        </w:rPr>
        <w:t xml:space="preserve"> </w:t>
      </w:r>
      <w:r>
        <w:rPr>
          <w:rFonts w:ascii="Calibri"/>
          <w:color w:val="231F20"/>
          <w:w w:val="85"/>
          <w:sz w:val="26"/>
        </w:rPr>
        <w:t>Where</w:t>
      </w:r>
      <w:r>
        <w:rPr>
          <w:rFonts w:ascii="Calibri"/>
          <w:color w:val="231F20"/>
          <w:spacing w:val="-9"/>
          <w:w w:val="85"/>
          <w:sz w:val="26"/>
        </w:rPr>
        <w:t xml:space="preserve"> </w:t>
      </w:r>
      <w:r>
        <w:rPr>
          <w:rFonts w:ascii="Calibri"/>
          <w:color w:val="231F20"/>
          <w:w w:val="85"/>
          <w:sz w:val="26"/>
        </w:rPr>
        <w:t>can</w:t>
      </w:r>
      <w:r>
        <w:rPr>
          <w:rFonts w:ascii="Calibri"/>
          <w:color w:val="231F20"/>
          <w:spacing w:val="-10"/>
          <w:w w:val="85"/>
          <w:sz w:val="26"/>
        </w:rPr>
        <w:t xml:space="preserve"> </w:t>
      </w:r>
      <w:r>
        <w:rPr>
          <w:rFonts w:ascii="Calibri"/>
          <w:color w:val="231F20"/>
          <w:w w:val="85"/>
          <w:sz w:val="26"/>
        </w:rPr>
        <w:t>I</w:t>
      </w:r>
      <w:r>
        <w:rPr>
          <w:rFonts w:ascii="Calibri"/>
          <w:color w:val="231F20"/>
          <w:spacing w:val="-9"/>
          <w:w w:val="85"/>
          <w:sz w:val="26"/>
        </w:rPr>
        <w:t xml:space="preserve"> </w:t>
      </w:r>
      <w:r>
        <w:rPr>
          <w:rFonts w:ascii="Calibri"/>
          <w:color w:val="231F20"/>
          <w:w w:val="85"/>
          <w:sz w:val="26"/>
        </w:rPr>
        <w:t>read</w:t>
      </w:r>
      <w:r>
        <w:rPr>
          <w:rFonts w:ascii="Calibri"/>
          <w:color w:val="231F20"/>
          <w:spacing w:val="-9"/>
          <w:w w:val="85"/>
          <w:sz w:val="26"/>
        </w:rPr>
        <w:t xml:space="preserve"> </w:t>
      </w:r>
      <w:r>
        <w:rPr>
          <w:rFonts w:ascii="Calibri"/>
          <w:color w:val="231F20"/>
          <w:w w:val="85"/>
          <w:sz w:val="26"/>
        </w:rPr>
        <w:t>those</w:t>
      </w:r>
      <w:r>
        <w:rPr>
          <w:rFonts w:ascii="Calibri"/>
          <w:color w:val="231F20"/>
          <w:spacing w:val="-9"/>
          <w:w w:val="85"/>
          <w:sz w:val="26"/>
        </w:rPr>
        <w:t xml:space="preserve"> </w:t>
      </w:r>
      <w:r>
        <w:rPr>
          <w:rFonts w:ascii="Calibri"/>
          <w:color w:val="231F20"/>
          <w:spacing w:val="-2"/>
          <w:w w:val="85"/>
          <w:sz w:val="26"/>
        </w:rPr>
        <w:t>comments?</w:t>
      </w:r>
    </w:p>
    <w:p w14:paraId="569422FD">
      <w:pPr>
        <w:tabs>
          <w:tab w:val="left" w:pos="4776"/>
        </w:tabs>
        <w:spacing w:before="0" w:line="242" w:lineRule="auto"/>
        <w:ind w:left="1239" w:right="1358" w:hanging="318"/>
        <w:jc w:val="left"/>
        <w:rPr>
          <w:rFonts w:ascii="Calibri"/>
          <w:sz w:val="26"/>
        </w:rPr>
      </w:pPr>
      <w:r>
        <w:rPr>
          <w:b/>
          <w:color w:val="231F20"/>
          <w:w w:val="95"/>
          <w:sz w:val="22"/>
        </w:rPr>
        <w:t>B:</w:t>
      </w:r>
      <w:r>
        <w:rPr>
          <w:b/>
          <w:color w:val="231F20"/>
          <w:spacing w:val="40"/>
          <w:sz w:val="22"/>
        </w:rPr>
        <w:t xml:space="preserve"> </w:t>
      </w:r>
      <w:r>
        <w:rPr>
          <w:rFonts w:ascii="Calibri"/>
          <w:color w:val="231F20"/>
          <w:w w:val="95"/>
          <w:sz w:val="26"/>
        </w:rPr>
        <w:t xml:space="preserve">Online. They </w:t>
      </w:r>
      <w:r>
        <w:rPr>
          <w:rFonts w:ascii="Calibri"/>
          <w:color w:val="231F20"/>
          <w:sz w:val="26"/>
          <w:u w:val="single" w:color="231F20"/>
        </w:rPr>
        <w:tab/>
      </w:r>
      <w:r>
        <w:rPr>
          <w:rFonts w:ascii="Calibri"/>
          <w:color w:val="231F20"/>
          <w:sz w:val="26"/>
        </w:rPr>
        <w:t xml:space="preserve"> </w:t>
      </w:r>
      <w:r>
        <w:rPr>
          <w:rFonts w:ascii="Calibri"/>
          <w:color w:val="231F20"/>
          <w:spacing w:val="-2"/>
          <w:w w:val="95"/>
          <w:sz w:val="26"/>
        </w:rPr>
        <w:t>(post)</w:t>
      </w:r>
      <w:r>
        <w:rPr>
          <w:rFonts w:ascii="Calibri"/>
          <w:color w:val="231F20"/>
          <w:spacing w:val="-16"/>
          <w:w w:val="95"/>
          <w:sz w:val="26"/>
        </w:rPr>
        <w:t xml:space="preserve"> </w:t>
      </w:r>
      <w:r>
        <w:rPr>
          <w:rFonts w:ascii="Calibri"/>
          <w:color w:val="231F20"/>
          <w:spacing w:val="-2"/>
          <w:w w:val="95"/>
          <w:sz w:val="26"/>
        </w:rPr>
        <w:t>already.</w:t>
      </w:r>
    </w:p>
    <w:p w14:paraId="389FF9CA">
      <w:pPr>
        <w:pStyle w:val="15"/>
        <w:numPr>
          <w:ilvl w:val="0"/>
          <w:numId w:val="99"/>
        </w:numPr>
        <w:tabs>
          <w:tab w:val="left" w:pos="920"/>
        </w:tabs>
        <w:spacing w:before="0" w:after="0" w:line="316" w:lineRule="exact"/>
        <w:ind w:left="920" w:right="0" w:hanging="311"/>
        <w:jc w:val="left"/>
        <w:rPr>
          <w:rFonts w:ascii="Calibri"/>
          <w:sz w:val="26"/>
        </w:rPr>
      </w:pPr>
      <w:r>
        <w:rPr>
          <w:rFonts w:ascii="Calibri"/>
          <w:color w:val="231F20"/>
          <w:w w:val="80"/>
          <w:sz w:val="26"/>
        </w:rPr>
        <w:t>It</w:t>
      </w:r>
      <w:r>
        <w:rPr>
          <w:rFonts w:ascii="Calibri"/>
          <w:color w:val="231F20"/>
          <w:spacing w:val="-3"/>
          <w:w w:val="80"/>
          <w:sz w:val="26"/>
        </w:rPr>
        <w:t xml:space="preserve"> </w:t>
      </w:r>
      <w:r>
        <w:rPr>
          <w:rFonts w:ascii="Calibri"/>
          <w:color w:val="231F20"/>
          <w:w w:val="80"/>
          <w:sz w:val="26"/>
        </w:rPr>
        <w:t>seems</w:t>
      </w:r>
      <w:r>
        <w:rPr>
          <w:rFonts w:ascii="Calibri"/>
          <w:color w:val="231F20"/>
          <w:spacing w:val="-3"/>
          <w:w w:val="80"/>
          <w:sz w:val="26"/>
        </w:rPr>
        <w:t xml:space="preserve"> </w:t>
      </w:r>
      <w:r>
        <w:rPr>
          <w:rFonts w:ascii="Calibri"/>
          <w:color w:val="231F20"/>
          <w:w w:val="80"/>
          <w:sz w:val="26"/>
        </w:rPr>
        <w:t>that</w:t>
      </w:r>
      <w:r>
        <w:rPr>
          <w:rFonts w:ascii="Calibri"/>
          <w:color w:val="231F20"/>
          <w:spacing w:val="-2"/>
          <w:w w:val="80"/>
          <w:sz w:val="26"/>
        </w:rPr>
        <w:t xml:space="preserve"> </w:t>
      </w:r>
      <w:r>
        <w:rPr>
          <w:rFonts w:ascii="Calibri"/>
          <w:color w:val="231F20"/>
          <w:w w:val="80"/>
          <w:sz w:val="26"/>
        </w:rPr>
        <w:t>more</w:t>
      </w:r>
      <w:r>
        <w:rPr>
          <w:rFonts w:ascii="Calibri"/>
          <w:color w:val="231F20"/>
          <w:spacing w:val="-3"/>
          <w:w w:val="80"/>
          <w:sz w:val="26"/>
        </w:rPr>
        <w:t xml:space="preserve"> </w:t>
      </w:r>
      <w:r>
        <w:rPr>
          <w:rFonts w:ascii="Calibri"/>
          <w:color w:val="231F20"/>
          <w:w w:val="80"/>
          <w:sz w:val="26"/>
        </w:rPr>
        <w:t>health</w:t>
      </w:r>
      <w:r>
        <w:rPr>
          <w:rFonts w:ascii="Calibri"/>
          <w:color w:val="231F20"/>
          <w:spacing w:val="-3"/>
          <w:w w:val="80"/>
          <w:sz w:val="26"/>
        </w:rPr>
        <w:t xml:space="preserve"> </w:t>
      </w:r>
      <w:r>
        <w:rPr>
          <w:rFonts w:ascii="Calibri"/>
          <w:color w:val="231F20"/>
          <w:spacing w:val="-2"/>
          <w:w w:val="80"/>
          <w:sz w:val="26"/>
        </w:rPr>
        <w:t>problems</w:t>
      </w:r>
    </w:p>
    <w:p w14:paraId="2E1969B4">
      <w:pPr>
        <w:spacing w:after="0" w:line="316" w:lineRule="exact"/>
        <w:jc w:val="left"/>
        <w:rPr>
          <w:rFonts w:ascii="Calibri"/>
          <w:sz w:val="26"/>
        </w:rPr>
        <w:sectPr>
          <w:type w:val="continuous"/>
          <w:pgSz w:w="11910" w:h="16840"/>
          <w:pgMar w:top="1340" w:right="0" w:bottom="280" w:left="0" w:header="720" w:footer="720" w:gutter="0"/>
          <w:cols w:equalWidth="0" w:num="2">
            <w:col w:w="5729" w:space="40"/>
            <w:col w:w="6141"/>
          </w:cols>
        </w:sectPr>
      </w:pPr>
    </w:p>
    <w:p w14:paraId="7AF62127">
      <w:pPr>
        <w:tabs>
          <w:tab w:val="left" w:pos="1371"/>
          <w:tab w:val="left" w:pos="5139"/>
          <w:tab w:val="left" w:pos="7013"/>
        </w:tabs>
        <w:spacing w:before="0" w:line="318" w:lineRule="exact"/>
        <w:ind w:left="0" w:right="132" w:firstLine="0"/>
        <w:jc w:val="center"/>
        <w:rPr>
          <w:rFonts w:ascii="Calibri"/>
          <w:sz w:val="26"/>
        </w:rPr>
      </w:pPr>
      <w:r>
        <w:rPr>
          <w:rFonts w:ascii="Calibri"/>
          <w:color w:val="231F20"/>
          <w:position w:val="1"/>
          <w:sz w:val="26"/>
          <w:u w:val="single" w:color="231F20"/>
        </w:rPr>
        <w:tab/>
      </w:r>
      <w:r>
        <w:rPr>
          <w:rFonts w:ascii="Calibri"/>
          <w:color w:val="231F20"/>
          <w:w w:val="85"/>
          <w:position w:val="1"/>
          <w:sz w:val="26"/>
        </w:rPr>
        <w:t>,</w:t>
      </w:r>
      <w:r>
        <w:rPr>
          <w:rFonts w:ascii="Calibri"/>
          <w:color w:val="231F20"/>
          <w:spacing w:val="15"/>
          <w:position w:val="1"/>
          <w:sz w:val="26"/>
        </w:rPr>
        <w:t xml:space="preserve"> </w:t>
      </w:r>
      <w:r>
        <w:rPr>
          <w:rFonts w:ascii="Calibri"/>
          <w:color w:val="231F20"/>
          <w:w w:val="85"/>
          <w:position w:val="1"/>
          <w:sz w:val="26"/>
        </w:rPr>
        <w:t>there</w:t>
      </w:r>
      <w:r>
        <w:rPr>
          <w:rFonts w:ascii="Calibri"/>
          <w:color w:val="231F20"/>
          <w:spacing w:val="16"/>
          <w:position w:val="1"/>
          <w:sz w:val="26"/>
        </w:rPr>
        <w:t xml:space="preserve"> </w:t>
      </w:r>
      <w:r>
        <w:rPr>
          <w:rFonts w:ascii="Calibri"/>
          <w:color w:val="231F20"/>
          <w:w w:val="85"/>
          <w:position w:val="1"/>
          <w:sz w:val="26"/>
        </w:rPr>
        <w:t>are</w:t>
      </w:r>
      <w:r>
        <w:rPr>
          <w:rFonts w:ascii="Calibri"/>
          <w:color w:val="231F20"/>
          <w:spacing w:val="16"/>
          <w:position w:val="1"/>
          <w:sz w:val="26"/>
        </w:rPr>
        <w:t xml:space="preserve"> </w:t>
      </w:r>
      <w:r>
        <w:rPr>
          <w:rFonts w:ascii="Calibri"/>
          <w:color w:val="231F20"/>
          <w:w w:val="85"/>
          <w:position w:val="1"/>
          <w:sz w:val="26"/>
        </w:rPr>
        <w:t>now</w:t>
      </w:r>
      <w:r>
        <w:rPr>
          <w:rFonts w:ascii="Calibri"/>
          <w:color w:val="231F20"/>
          <w:spacing w:val="16"/>
          <w:position w:val="1"/>
          <w:sz w:val="26"/>
        </w:rPr>
        <w:t xml:space="preserve"> </w:t>
      </w:r>
      <w:r>
        <w:rPr>
          <w:rFonts w:ascii="Calibri"/>
          <w:color w:val="231F20"/>
          <w:spacing w:val="9"/>
          <w:w w:val="85"/>
          <w:position w:val="1"/>
          <w:sz w:val="26"/>
        </w:rPr>
        <w:t>mobile</w:t>
      </w:r>
      <w:r>
        <w:rPr>
          <w:rFonts w:ascii="Calibri"/>
          <w:color w:val="231F20"/>
          <w:spacing w:val="16"/>
          <w:position w:val="1"/>
          <w:sz w:val="26"/>
        </w:rPr>
        <w:t xml:space="preserve"> </w:t>
      </w:r>
      <w:r>
        <w:rPr>
          <w:rFonts w:ascii="Calibri"/>
          <w:color w:val="231F20"/>
          <w:spacing w:val="-4"/>
          <w:w w:val="85"/>
          <w:position w:val="1"/>
          <w:sz w:val="26"/>
        </w:rPr>
        <w:t>apps</w:t>
      </w:r>
      <w:r>
        <w:rPr>
          <w:rFonts w:ascii="Calibri"/>
          <w:color w:val="231F20"/>
          <w:position w:val="1"/>
          <w:sz w:val="26"/>
        </w:rPr>
        <w:tab/>
      </w:r>
      <w:r>
        <w:rPr>
          <w:rFonts w:ascii="Calibri"/>
          <w:color w:val="231F20"/>
          <w:position w:val="1"/>
          <w:sz w:val="26"/>
          <w:u w:val="single" w:color="231F20"/>
        </w:rPr>
        <w:tab/>
      </w:r>
      <w:r>
        <w:rPr>
          <w:rFonts w:ascii="Calibri"/>
          <w:color w:val="231F20"/>
          <w:spacing w:val="-12"/>
          <w:position w:val="1"/>
          <w:sz w:val="26"/>
        </w:rPr>
        <w:t xml:space="preserve"> </w:t>
      </w:r>
      <w:r>
        <w:rPr>
          <w:rFonts w:ascii="Calibri"/>
          <w:color w:val="231F20"/>
          <w:spacing w:val="-2"/>
          <w:w w:val="85"/>
          <w:sz w:val="26"/>
        </w:rPr>
        <w:t>(cause)</w:t>
      </w:r>
      <w:r>
        <w:rPr>
          <w:rFonts w:ascii="Calibri"/>
          <w:color w:val="231F20"/>
          <w:spacing w:val="-4"/>
          <w:w w:val="85"/>
          <w:sz w:val="26"/>
        </w:rPr>
        <w:t xml:space="preserve"> </w:t>
      </w:r>
      <w:r>
        <w:rPr>
          <w:rFonts w:ascii="Calibri"/>
          <w:color w:val="231F20"/>
          <w:spacing w:val="-2"/>
          <w:w w:val="85"/>
          <w:sz w:val="26"/>
        </w:rPr>
        <w:t>by</w:t>
      </w:r>
      <w:r>
        <w:rPr>
          <w:rFonts w:ascii="Calibri"/>
          <w:color w:val="231F20"/>
          <w:spacing w:val="-4"/>
          <w:w w:val="85"/>
          <w:sz w:val="26"/>
        </w:rPr>
        <w:t xml:space="preserve"> </w:t>
      </w:r>
      <w:r>
        <w:rPr>
          <w:rFonts w:ascii="Calibri"/>
          <w:color w:val="231F20"/>
          <w:spacing w:val="-2"/>
          <w:w w:val="85"/>
          <w:sz w:val="26"/>
        </w:rPr>
        <w:t>mobile</w:t>
      </w:r>
    </w:p>
    <w:p w14:paraId="4D0F35A4">
      <w:pPr>
        <w:spacing w:after="0" w:line="318" w:lineRule="exact"/>
        <w:jc w:val="center"/>
        <w:rPr>
          <w:rFonts w:ascii="Calibri"/>
          <w:sz w:val="26"/>
        </w:rPr>
        <w:sectPr>
          <w:type w:val="continuous"/>
          <w:pgSz w:w="11910" w:h="16840"/>
          <w:pgMar w:top="1340" w:right="0" w:bottom="280" w:left="0" w:header="720" w:footer="720" w:gutter="0"/>
          <w:cols w:space="720" w:num="1"/>
        </w:sectPr>
      </w:pPr>
    </w:p>
    <w:p w14:paraId="663815C8">
      <w:pPr>
        <w:tabs>
          <w:tab w:val="left" w:pos="5307"/>
        </w:tabs>
        <w:spacing w:before="0" w:line="242" w:lineRule="auto"/>
        <w:ind w:left="1570" w:right="0" w:firstLine="0"/>
        <w:jc w:val="both"/>
        <w:rPr>
          <w:rFonts w:ascii="Calibri" w:hAnsi="Calibri"/>
          <w:sz w:val="26"/>
        </w:rPr>
      </w:pPr>
      <w:r>
        <w:rPr>
          <w:rFonts w:ascii="Calibri" w:hAnsi="Calibri"/>
          <w:color w:val="231F20"/>
          <w:w w:val="80"/>
          <w:sz w:val="26"/>
        </w:rPr>
        <w:t>which</w:t>
      </w:r>
      <w:r>
        <w:rPr>
          <w:rFonts w:ascii="Calibri" w:hAnsi="Calibri"/>
          <w:color w:val="231F20"/>
          <w:spacing w:val="-3"/>
          <w:w w:val="80"/>
          <w:sz w:val="26"/>
        </w:rPr>
        <w:t xml:space="preserve"> </w:t>
      </w:r>
      <w:r>
        <w:rPr>
          <w:rFonts w:ascii="Calibri" w:hAnsi="Calibri"/>
          <w:color w:val="231F20"/>
          <w:w w:val="80"/>
          <w:sz w:val="26"/>
        </w:rPr>
        <w:t>allow</w:t>
      </w:r>
      <w:r>
        <w:rPr>
          <w:rFonts w:ascii="Calibri" w:hAnsi="Calibri"/>
          <w:color w:val="231F20"/>
          <w:spacing w:val="-3"/>
          <w:w w:val="80"/>
          <w:sz w:val="26"/>
        </w:rPr>
        <w:t xml:space="preserve"> </w:t>
      </w:r>
      <w:r>
        <w:rPr>
          <w:rFonts w:ascii="Calibri" w:hAnsi="Calibri"/>
          <w:color w:val="231F20"/>
          <w:w w:val="80"/>
          <w:sz w:val="26"/>
        </w:rPr>
        <w:t>you</w:t>
      </w:r>
      <w:r>
        <w:rPr>
          <w:rFonts w:ascii="Calibri" w:hAnsi="Calibri"/>
          <w:color w:val="231F20"/>
          <w:spacing w:val="-3"/>
          <w:w w:val="80"/>
          <w:sz w:val="26"/>
        </w:rPr>
        <w:t xml:space="preserve"> </w:t>
      </w:r>
      <w:r>
        <w:rPr>
          <w:rFonts w:ascii="Calibri" w:hAnsi="Calibri"/>
          <w:color w:val="231F20"/>
          <w:w w:val="80"/>
          <w:sz w:val="26"/>
        </w:rPr>
        <w:t>to</w:t>
      </w:r>
      <w:r>
        <w:rPr>
          <w:rFonts w:ascii="Calibri" w:hAnsi="Calibri"/>
          <w:color w:val="231F20"/>
          <w:spacing w:val="-3"/>
          <w:w w:val="80"/>
          <w:sz w:val="26"/>
        </w:rPr>
        <w:t xml:space="preserve"> </w:t>
      </w:r>
      <w:r>
        <w:rPr>
          <w:rFonts w:ascii="Calibri" w:hAnsi="Calibri"/>
          <w:color w:val="231F20"/>
          <w:w w:val="80"/>
          <w:sz w:val="26"/>
        </w:rPr>
        <w:t>connect</w:t>
      </w:r>
      <w:r>
        <w:rPr>
          <w:rFonts w:ascii="Calibri" w:hAnsi="Calibri"/>
          <w:color w:val="231F20"/>
          <w:spacing w:val="-3"/>
          <w:w w:val="80"/>
          <w:sz w:val="26"/>
        </w:rPr>
        <w:t xml:space="preserve"> </w:t>
      </w:r>
      <w:r>
        <w:rPr>
          <w:rFonts w:ascii="Calibri" w:hAnsi="Calibri"/>
          <w:color w:val="231F20"/>
          <w:w w:val="80"/>
          <w:sz w:val="26"/>
        </w:rPr>
        <w:t>with</w:t>
      </w:r>
      <w:r>
        <w:rPr>
          <w:rFonts w:ascii="Calibri" w:hAnsi="Calibri"/>
          <w:color w:val="231F20"/>
          <w:spacing w:val="-3"/>
          <w:w w:val="80"/>
          <w:sz w:val="26"/>
        </w:rPr>
        <w:t xml:space="preserve"> </w:t>
      </w:r>
      <w:r>
        <w:rPr>
          <w:rFonts w:ascii="Calibri" w:hAnsi="Calibri"/>
          <w:color w:val="231F20"/>
          <w:w w:val="80"/>
          <w:sz w:val="26"/>
        </w:rPr>
        <w:t>strangers</w:t>
      </w:r>
      <w:r>
        <w:rPr>
          <w:rFonts w:ascii="Calibri" w:hAnsi="Calibri"/>
          <w:color w:val="231F20"/>
          <w:spacing w:val="-3"/>
          <w:w w:val="80"/>
          <w:sz w:val="26"/>
        </w:rPr>
        <w:t xml:space="preserve"> </w:t>
      </w:r>
      <w:r>
        <w:rPr>
          <w:rFonts w:ascii="Calibri" w:hAnsi="Calibri"/>
          <w:color w:val="231F20"/>
          <w:w w:val="80"/>
          <w:sz w:val="26"/>
        </w:rPr>
        <w:t xml:space="preserve">online </w:t>
      </w:r>
      <w:r>
        <w:rPr>
          <w:rFonts w:ascii="Calibri" w:hAnsi="Calibri"/>
          <w:color w:val="231F20"/>
          <w:w w:val="85"/>
          <w:sz w:val="26"/>
        </w:rPr>
        <w:t xml:space="preserve">and then meet them in person, and I’m not </w:t>
      </w:r>
      <w:r>
        <w:rPr>
          <w:rFonts w:ascii="Calibri" w:hAnsi="Calibri"/>
          <w:color w:val="231F20"/>
          <w:w w:val="90"/>
          <w:sz w:val="26"/>
        </w:rPr>
        <w:t xml:space="preserve">talking about dating apps! </w:t>
      </w:r>
      <w:r>
        <w:rPr>
          <w:rFonts w:ascii="Calibri" w:hAnsi="Calibri"/>
          <w:color w:val="231F20"/>
          <w:sz w:val="26"/>
          <w:u w:val="single" w:color="231F20"/>
        </w:rPr>
        <w:tab/>
      </w:r>
      <w:r>
        <w:rPr>
          <w:rFonts w:ascii="Calibri" w:hAnsi="Calibri"/>
          <w:color w:val="231F20"/>
          <w:spacing w:val="-6"/>
          <w:w w:val="90"/>
          <w:sz w:val="26"/>
        </w:rPr>
        <w:t>,</w:t>
      </w:r>
      <w:r>
        <w:rPr>
          <w:rFonts w:ascii="Calibri" w:hAnsi="Calibri"/>
          <w:color w:val="231F20"/>
          <w:spacing w:val="-9"/>
          <w:sz w:val="26"/>
        </w:rPr>
        <w:t xml:space="preserve"> </w:t>
      </w:r>
      <w:r>
        <w:rPr>
          <w:rFonts w:ascii="Calibri" w:hAnsi="Calibri"/>
          <w:color w:val="231F20"/>
          <w:spacing w:val="-6"/>
          <w:w w:val="90"/>
          <w:sz w:val="26"/>
        </w:rPr>
        <w:t xml:space="preserve">I’m </w:t>
      </w:r>
      <w:r>
        <w:rPr>
          <w:rFonts w:ascii="Calibri" w:hAnsi="Calibri"/>
          <w:color w:val="231F20"/>
          <w:w w:val="80"/>
          <w:sz w:val="26"/>
        </w:rPr>
        <w:t>referring to apps which help to connect people with</w:t>
      </w:r>
      <w:r>
        <w:rPr>
          <w:rFonts w:ascii="Calibri" w:hAnsi="Calibri"/>
          <w:color w:val="231F20"/>
          <w:spacing w:val="5"/>
          <w:sz w:val="26"/>
        </w:rPr>
        <w:t xml:space="preserve"> </w:t>
      </w:r>
      <w:r>
        <w:rPr>
          <w:rFonts w:ascii="Calibri" w:hAnsi="Calibri"/>
          <w:color w:val="231F20"/>
          <w:w w:val="80"/>
          <w:sz w:val="26"/>
        </w:rPr>
        <w:t>similar</w:t>
      </w:r>
      <w:r>
        <w:rPr>
          <w:rFonts w:ascii="Calibri" w:hAnsi="Calibri"/>
          <w:color w:val="231F20"/>
          <w:spacing w:val="5"/>
          <w:sz w:val="26"/>
        </w:rPr>
        <w:t xml:space="preserve"> </w:t>
      </w:r>
      <w:r>
        <w:rPr>
          <w:rFonts w:ascii="Calibri" w:hAnsi="Calibri"/>
          <w:color w:val="231F20"/>
          <w:w w:val="80"/>
          <w:sz w:val="26"/>
        </w:rPr>
        <w:t>interests</w:t>
      </w:r>
      <w:r>
        <w:rPr>
          <w:rFonts w:ascii="Calibri" w:hAnsi="Calibri"/>
          <w:color w:val="231F20"/>
          <w:spacing w:val="5"/>
          <w:sz w:val="26"/>
        </w:rPr>
        <w:t xml:space="preserve"> </w:t>
      </w:r>
      <w:r>
        <w:rPr>
          <w:rFonts w:ascii="Calibri" w:hAnsi="Calibri"/>
          <w:color w:val="231F20"/>
          <w:w w:val="80"/>
          <w:sz w:val="26"/>
        </w:rPr>
        <w:t>who</w:t>
      </w:r>
      <w:r>
        <w:rPr>
          <w:rFonts w:ascii="Calibri" w:hAnsi="Calibri"/>
          <w:color w:val="231F20"/>
          <w:spacing w:val="5"/>
          <w:sz w:val="26"/>
        </w:rPr>
        <w:t xml:space="preserve"> </w:t>
      </w:r>
      <w:r>
        <w:rPr>
          <w:rFonts w:ascii="Calibri" w:hAnsi="Calibri"/>
          <w:color w:val="231F20"/>
          <w:w w:val="80"/>
          <w:sz w:val="26"/>
        </w:rPr>
        <w:t>live</w:t>
      </w:r>
      <w:r>
        <w:rPr>
          <w:rFonts w:ascii="Calibri" w:hAnsi="Calibri"/>
          <w:color w:val="231F20"/>
          <w:spacing w:val="5"/>
          <w:sz w:val="26"/>
        </w:rPr>
        <w:t xml:space="preserve"> </w:t>
      </w:r>
      <w:r>
        <w:rPr>
          <w:rFonts w:ascii="Calibri" w:hAnsi="Calibri"/>
          <w:color w:val="231F20"/>
          <w:w w:val="80"/>
          <w:sz w:val="26"/>
        </w:rPr>
        <w:t>in</w:t>
      </w:r>
      <w:r>
        <w:rPr>
          <w:rFonts w:ascii="Calibri" w:hAnsi="Calibri"/>
          <w:color w:val="231F20"/>
          <w:spacing w:val="5"/>
          <w:sz w:val="26"/>
        </w:rPr>
        <w:t xml:space="preserve"> </w:t>
      </w:r>
      <w:r>
        <w:rPr>
          <w:rFonts w:ascii="Calibri" w:hAnsi="Calibri"/>
          <w:color w:val="231F20"/>
          <w:w w:val="80"/>
          <w:sz w:val="26"/>
        </w:rPr>
        <w:t>the</w:t>
      </w:r>
      <w:r>
        <w:rPr>
          <w:rFonts w:ascii="Calibri" w:hAnsi="Calibri"/>
          <w:color w:val="231F20"/>
          <w:spacing w:val="5"/>
          <w:sz w:val="26"/>
        </w:rPr>
        <w:t xml:space="preserve"> </w:t>
      </w:r>
      <w:r>
        <w:rPr>
          <w:rFonts w:ascii="Calibri" w:hAnsi="Calibri"/>
          <w:color w:val="231F20"/>
          <w:w w:val="80"/>
          <w:sz w:val="26"/>
        </w:rPr>
        <w:t>same</w:t>
      </w:r>
      <w:r>
        <w:rPr>
          <w:rFonts w:ascii="Calibri" w:hAnsi="Calibri"/>
          <w:color w:val="231F20"/>
          <w:spacing w:val="5"/>
          <w:sz w:val="26"/>
        </w:rPr>
        <w:t xml:space="preserve"> </w:t>
      </w:r>
      <w:r>
        <w:rPr>
          <w:rFonts w:ascii="Calibri" w:hAnsi="Calibri"/>
          <w:color w:val="231F20"/>
          <w:spacing w:val="-2"/>
          <w:w w:val="80"/>
          <w:sz w:val="26"/>
        </w:rPr>
        <w:t>city.</w:t>
      </w:r>
    </w:p>
    <w:p w14:paraId="7B86F212">
      <w:pPr>
        <w:tabs>
          <w:tab w:val="left" w:pos="3775"/>
          <w:tab w:val="left" w:pos="3854"/>
          <w:tab w:val="left" w:pos="4222"/>
          <w:tab w:val="left" w:pos="5040"/>
        </w:tabs>
        <w:spacing w:before="0" w:line="242" w:lineRule="auto"/>
        <w:ind w:left="1570" w:right="5" w:firstLine="0"/>
        <w:jc w:val="both"/>
        <w:rPr>
          <w:rFonts w:ascii="Calibri" w:hAnsi="Calibri"/>
          <w:sz w:val="26"/>
        </w:rPr>
      </w:pPr>
      <w:r>
        <w:rPr>
          <w:rFonts w:ascii="Calibri" w:hAnsi="Calibri"/>
          <w:color w:val="231F20"/>
          <w:sz w:val="26"/>
          <w:u w:val="single" w:color="231F20"/>
        </w:rPr>
        <w:tab/>
      </w:r>
      <w:r>
        <w:rPr>
          <w:rFonts w:ascii="Calibri" w:hAnsi="Calibri"/>
          <w:color w:val="231F20"/>
          <w:spacing w:val="-2"/>
          <w:w w:val="85"/>
          <w:sz w:val="26"/>
        </w:rPr>
        <w:t>,</w:t>
      </w:r>
      <w:r>
        <w:rPr>
          <w:rFonts w:ascii="Calibri" w:hAnsi="Calibri"/>
          <w:color w:val="231F20"/>
          <w:spacing w:val="-4"/>
          <w:w w:val="85"/>
          <w:sz w:val="26"/>
        </w:rPr>
        <w:t xml:space="preserve"> </w:t>
      </w:r>
      <w:r>
        <w:rPr>
          <w:rFonts w:ascii="Calibri" w:hAnsi="Calibri"/>
          <w:color w:val="231F20"/>
          <w:spacing w:val="-2"/>
          <w:w w:val="85"/>
          <w:sz w:val="26"/>
        </w:rPr>
        <w:t>get</w:t>
      </w:r>
      <w:r>
        <w:rPr>
          <w:rFonts w:ascii="Calibri" w:hAnsi="Calibri"/>
          <w:color w:val="231F20"/>
          <w:spacing w:val="-4"/>
          <w:w w:val="85"/>
          <w:sz w:val="26"/>
        </w:rPr>
        <w:t xml:space="preserve"> </w:t>
      </w:r>
      <w:r>
        <w:rPr>
          <w:rFonts w:ascii="Calibri" w:hAnsi="Calibri"/>
          <w:color w:val="231F20"/>
          <w:spacing w:val="-2"/>
          <w:w w:val="85"/>
          <w:sz w:val="26"/>
        </w:rPr>
        <w:t>online</w:t>
      </w:r>
      <w:r>
        <w:rPr>
          <w:rFonts w:ascii="Calibri" w:hAnsi="Calibri"/>
          <w:color w:val="231F20"/>
          <w:spacing w:val="-4"/>
          <w:w w:val="85"/>
          <w:sz w:val="26"/>
        </w:rPr>
        <w:t xml:space="preserve"> </w:t>
      </w:r>
      <w:r>
        <w:rPr>
          <w:rFonts w:ascii="Calibri" w:hAnsi="Calibri"/>
          <w:color w:val="231F20"/>
          <w:spacing w:val="-2"/>
          <w:w w:val="85"/>
          <w:sz w:val="26"/>
        </w:rPr>
        <w:t>and</w:t>
      </w:r>
      <w:r>
        <w:rPr>
          <w:rFonts w:ascii="Calibri" w:hAnsi="Calibri"/>
          <w:color w:val="231F20"/>
          <w:spacing w:val="-4"/>
          <w:w w:val="85"/>
          <w:sz w:val="26"/>
        </w:rPr>
        <w:t xml:space="preserve"> </w:t>
      </w:r>
      <w:r>
        <w:rPr>
          <w:rFonts w:ascii="Calibri" w:hAnsi="Calibri"/>
          <w:color w:val="231F20"/>
          <w:spacing w:val="-2"/>
          <w:w w:val="85"/>
          <w:sz w:val="26"/>
        </w:rPr>
        <w:t>find</w:t>
      </w:r>
      <w:r>
        <w:rPr>
          <w:rFonts w:ascii="Calibri" w:hAnsi="Calibri"/>
          <w:color w:val="231F20"/>
          <w:spacing w:val="-4"/>
          <w:w w:val="85"/>
          <w:sz w:val="26"/>
        </w:rPr>
        <w:t xml:space="preserve"> </w:t>
      </w:r>
      <w:r>
        <w:rPr>
          <w:rFonts w:ascii="Calibri" w:hAnsi="Calibri"/>
          <w:color w:val="231F20"/>
          <w:spacing w:val="-2"/>
          <w:w w:val="85"/>
          <w:sz w:val="26"/>
        </w:rPr>
        <w:t xml:space="preserve">a </w:t>
      </w:r>
      <w:r>
        <w:rPr>
          <w:rFonts w:ascii="Calibri" w:hAnsi="Calibri"/>
          <w:color w:val="231F20"/>
          <w:w w:val="90"/>
          <w:sz w:val="26"/>
        </w:rPr>
        <w:t xml:space="preserve">group that interests you.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6"/>
          <w:w w:val="85"/>
          <w:sz w:val="26"/>
        </w:rPr>
        <w:t>,</w:t>
      </w:r>
      <w:r>
        <w:rPr>
          <w:rFonts w:ascii="Calibri" w:hAnsi="Calibri"/>
          <w:color w:val="231F20"/>
          <w:spacing w:val="-9"/>
          <w:sz w:val="26"/>
        </w:rPr>
        <w:t xml:space="preserve"> </w:t>
      </w:r>
      <w:r>
        <w:rPr>
          <w:rFonts w:ascii="Calibri" w:hAnsi="Calibri"/>
          <w:color w:val="231F20"/>
          <w:spacing w:val="-6"/>
          <w:w w:val="85"/>
          <w:sz w:val="26"/>
        </w:rPr>
        <w:t xml:space="preserve">simply </w:t>
      </w:r>
      <w:r>
        <w:rPr>
          <w:rFonts w:ascii="Calibri" w:hAnsi="Calibri"/>
          <w:color w:val="231F20"/>
          <w:w w:val="90"/>
          <w:sz w:val="26"/>
        </w:rPr>
        <w:t xml:space="preserve">join the group.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80"/>
          <w:sz w:val="26"/>
        </w:rPr>
        <w:t>you’re</w:t>
      </w:r>
      <w:r>
        <w:rPr>
          <w:rFonts w:ascii="Calibri" w:hAnsi="Calibri"/>
          <w:color w:val="231F20"/>
          <w:spacing w:val="-13"/>
          <w:sz w:val="26"/>
        </w:rPr>
        <w:t xml:space="preserve"> </w:t>
      </w:r>
      <w:r>
        <w:rPr>
          <w:rFonts w:ascii="Calibri" w:hAnsi="Calibri"/>
          <w:color w:val="231F20"/>
          <w:spacing w:val="-2"/>
          <w:w w:val="80"/>
          <w:sz w:val="26"/>
        </w:rPr>
        <w:t>in</w:t>
      </w:r>
      <w:r>
        <w:rPr>
          <w:rFonts w:ascii="Calibri" w:hAnsi="Calibri"/>
          <w:color w:val="231F20"/>
          <w:spacing w:val="-13"/>
          <w:sz w:val="26"/>
        </w:rPr>
        <w:t xml:space="preserve"> </w:t>
      </w:r>
      <w:r>
        <w:rPr>
          <w:rFonts w:ascii="Calibri" w:hAnsi="Calibri"/>
          <w:color w:val="231F20"/>
          <w:spacing w:val="-2"/>
          <w:w w:val="80"/>
          <w:sz w:val="26"/>
        </w:rPr>
        <w:t>a</w:t>
      </w:r>
      <w:r>
        <w:rPr>
          <w:rFonts w:ascii="Calibri" w:hAnsi="Calibri"/>
          <w:color w:val="231F20"/>
          <w:spacing w:val="-12"/>
          <w:sz w:val="26"/>
        </w:rPr>
        <w:t xml:space="preserve"> </w:t>
      </w:r>
      <w:r>
        <w:rPr>
          <w:rFonts w:ascii="Calibri" w:hAnsi="Calibri"/>
          <w:color w:val="231F20"/>
          <w:spacing w:val="-2"/>
          <w:w w:val="80"/>
          <w:sz w:val="26"/>
        </w:rPr>
        <w:t>group with</w:t>
      </w:r>
      <w:r>
        <w:rPr>
          <w:rFonts w:ascii="Calibri" w:hAnsi="Calibri"/>
          <w:color w:val="231F20"/>
          <w:spacing w:val="-13"/>
          <w:sz w:val="26"/>
        </w:rPr>
        <w:t xml:space="preserve"> </w:t>
      </w:r>
      <w:r>
        <w:rPr>
          <w:rFonts w:ascii="Calibri" w:hAnsi="Calibri"/>
          <w:color w:val="231F20"/>
          <w:spacing w:val="-2"/>
          <w:w w:val="80"/>
          <w:sz w:val="26"/>
        </w:rPr>
        <w:t>like-minded</w:t>
      </w:r>
      <w:r>
        <w:rPr>
          <w:rFonts w:ascii="Calibri" w:hAnsi="Calibri"/>
          <w:color w:val="231F20"/>
          <w:spacing w:val="-13"/>
          <w:sz w:val="26"/>
        </w:rPr>
        <w:t xml:space="preserve"> </w:t>
      </w:r>
      <w:r>
        <w:rPr>
          <w:rFonts w:ascii="Calibri" w:hAnsi="Calibri"/>
          <w:color w:val="231F20"/>
          <w:spacing w:val="-2"/>
          <w:w w:val="80"/>
          <w:sz w:val="26"/>
        </w:rPr>
        <w:t>people,</w:t>
      </w:r>
      <w:r>
        <w:rPr>
          <w:rFonts w:ascii="Calibri" w:hAnsi="Calibri"/>
          <w:color w:val="231F20"/>
          <w:spacing w:val="-13"/>
          <w:sz w:val="26"/>
        </w:rPr>
        <w:t xml:space="preserve"> </w:t>
      </w:r>
      <w:r>
        <w:rPr>
          <w:rFonts w:ascii="Calibri" w:hAnsi="Calibri"/>
          <w:color w:val="231F20"/>
          <w:spacing w:val="-2"/>
          <w:w w:val="80"/>
          <w:sz w:val="26"/>
        </w:rPr>
        <w:t>you</w:t>
      </w:r>
      <w:r>
        <w:rPr>
          <w:rFonts w:ascii="Calibri" w:hAnsi="Calibri"/>
          <w:color w:val="231F20"/>
          <w:spacing w:val="-12"/>
          <w:sz w:val="26"/>
        </w:rPr>
        <w:t xml:space="preserve"> </w:t>
      </w:r>
      <w:r>
        <w:rPr>
          <w:rFonts w:ascii="Calibri" w:hAnsi="Calibri"/>
          <w:color w:val="231F20"/>
          <w:spacing w:val="-2"/>
          <w:w w:val="80"/>
          <w:sz w:val="26"/>
        </w:rPr>
        <w:t>will</w:t>
      </w:r>
      <w:r>
        <w:rPr>
          <w:rFonts w:ascii="Calibri" w:hAnsi="Calibri"/>
          <w:color w:val="231F20"/>
          <w:spacing w:val="-13"/>
          <w:sz w:val="26"/>
        </w:rPr>
        <w:t xml:space="preserve"> </w:t>
      </w:r>
      <w:r>
        <w:rPr>
          <w:rFonts w:ascii="Calibri" w:hAnsi="Calibri"/>
          <w:color w:val="231F20"/>
          <w:spacing w:val="-2"/>
          <w:w w:val="80"/>
          <w:sz w:val="26"/>
        </w:rPr>
        <w:t>be</w:t>
      </w:r>
      <w:r>
        <w:rPr>
          <w:rFonts w:ascii="Calibri" w:hAnsi="Calibri"/>
          <w:color w:val="231F20"/>
          <w:spacing w:val="-13"/>
          <w:sz w:val="26"/>
        </w:rPr>
        <w:t xml:space="preserve"> </w:t>
      </w:r>
      <w:r>
        <w:rPr>
          <w:rFonts w:ascii="Calibri" w:hAnsi="Calibri"/>
          <w:color w:val="231F20"/>
          <w:spacing w:val="-2"/>
          <w:w w:val="80"/>
          <w:sz w:val="26"/>
        </w:rPr>
        <w:t>able</w:t>
      </w:r>
      <w:r>
        <w:rPr>
          <w:rFonts w:ascii="Calibri" w:hAnsi="Calibri"/>
          <w:color w:val="231F20"/>
          <w:spacing w:val="-12"/>
          <w:sz w:val="26"/>
        </w:rPr>
        <w:t xml:space="preserve"> </w:t>
      </w:r>
      <w:r>
        <w:rPr>
          <w:rFonts w:ascii="Calibri" w:hAnsi="Calibri"/>
          <w:color w:val="231F20"/>
          <w:spacing w:val="-2"/>
          <w:w w:val="80"/>
          <w:sz w:val="26"/>
        </w:rPr>
        <w:t>to</w:t>
      </w:r>
      <w:r>
        <w:rPr>
          <w:rFonts w:ascii="Calibri" w:hAnsi="Calibri"/>
          <w:color w:val="231F20"/>
          <w:spacing w:val="-13"/>
          <w:sz w:val="26"/>
        </w:rPr>
        <w:t xml:space="preserve"> </w:t>
      </w:r>
      <w:r>
        <w:rPr>
          <w:rFonts w:ascii="Calibri" w:hAnsi="Calibri"/>
          <w:color w:val="231F20"/>
          <w:spacing w:val="-2"/>
          <w:w w:val="80"/>
          <w:sz w:val="26"/>
        </w:rPr>
        <w:t xml:space="preserve">enjoy </w:t>
      </w:r>
      <w:r>
        <w:rPr>
          <w:rFonts w:ascii="Calibri" w:hAnsi="Calibri"/>
          <w:color w:val="231F20"/>
          <w:w w:val="85"/>
          <w:sz w:val="26"/>
        </w:rPr>
        <w:t>doing</w:t>
      </w:r>
      <w:r>
        <w:rPr>
          <w:rFonts w:ascii="Calibri" w:hAnsi="Calibri"/>
          <w:color w:val="231F20"/>
          <w:spacing w:val="-6"/>
          <w:w w:val="85"/>
          <w:sz w:val="26"/>
        </w:rPr>
        <w:t xml:space="preserve"> </w:t>
      </w:r>
      <w:r>
        <w:rPr>
          <w:rFonts w:ascii="Calibri" w:hAnsi="Calibri"/>
          <w:color w:val="231F20"/>
          <w:w w:val="85"/>
          <w:sz w:val="26"/>
        </w:rPr>
        <w:t>the</w:t>
      </w:r>
      <w:r>
        <w:rPr>
          <w:rFonts w:ascii="Calibri" w:hAnsi="Calibri"/>
          <w:color w:val="231F20"/>
          <w:spacing w:val="-6"/>
          <w:w w:val="85"/>
          <w:sz w:val="26"/>
        </w:rPr>
        <w:t xml:space="preserve"> </w:t>
      </w:r>
      <w:r>
        <w:rPr>
          <w:rFonts w:ascii="Calibri" w:hAnsi="Calibri"/>
          <w:color w:val="231F20"/>
          <w:w w:val="85"/>
          <w:sz w:val="26"/>
        </w:rPr>
        <w:t>same</w:t>
      </w:r>
      <w:r>
        <w:rPr>
          <w:rFonts w:ascii="Calibri" w:hAnsi="Calibri"/>
          <w:color w:val="231F20"/>
          <w:spacing w:val="-6"/>
          <w:w w:val="85"/>
          <w:sz w:val="26"/>
        </w:rPr>
        <w:t xml:space="preserve"> </w:t>
      </w:r>
      <w:r>
        <w:rPr>
          <w:rFonts w:ascii="Calibri" w:hAnsi="Calibri"/>
          <w:color w:val="231F20"/>
          <w:w w:val="85"/>
          <w:sz w:val="26"/>
        </w:rPr>
        <w:t>activities</w:t>
      </w:r>
      <w:r>
        <w:rPr>
          <w:rFonts w:ascii="Calibri" w:hAnsi="Calibri"/>
          <w:color w:val="231F20"/>
          <w:spacing w:val="-6"/>
          <w:w w:val="85"/>
          <w:sz w:val="26"/>
        </w:rPr>
        <w:t xml:space="preserve"> </w:t>
      </w:r>
      <w:r>
        <w:rPr>
          <w:rFonts w:ascii="Calibri" w:hAnsi="Calibri"/>
          <w:color w:val="231F20"/>
          <w:w w:val="85"/>
          <w:sz w:val="26"/>
        </w:rPr>
        <w:t>together.</w:t>
      </w:r>
      <w:r>
        <w:rPr>
          <w:rFonts w:ascii="Calibri" w:hAnsi="Calibri"/>
          <w:color w:val="231F20"/>
          <w:spacing w:val="-6"/>
          <w:w w:val="85"/>
          <w:sz w:val="26"/>
        </w:rPr>
        <w:t xml:space="preserve"> </w:t>
      </w:r>
      <w:r>
        <w:rPr>
          <w:rFonts w:ascii="Calibri" w:hAnsi="Calibri"/>
          <w:color w:val="231F20"/>
          <w:w w:val="85"/>
          <w:sz w:val="26"/>
        </w:rPr>
        <w:t>You</w:t>
      </w:r>
      <w:r>
        <w:rPr>
          <w:rFonts w:ascii="Calibri" w:hAnsi="Calibri"/>
          <w:color w:val="231F20"/>
          <w:spacing w:val="-6"/>
          <w:w w:val="85"/>
          <w:sz w:val="26"/>
        </w:rPr>
        <w:t xml:space="preserve"> </w:t>
      </w:r>
      <w:r>
        <w:rPr>
          <w:rFonts w:ascii="Calibri" w:hAnsi="Calibri"/>
          <w:color w:val="231F20"/>
          <w:w w:val="85"/>
          <w:sz w:val="26"/>
        </w:rPr>
        <w:t>can</w:t>
      </w:r>
      <w:r>
        <w:rPr>
          <w:rFonts w:ascii="Calibri" w:hAnsi="Calibri"/>
          <w:color w:val="231F20"/>
          <w:spacing w:val="-6"/>
          <w:w w:val="85"/>
          <w:sz w:val="26"/>
        </w:rPr>
        <w:t xml:space="preserve"> </w:t>
      </w:r>
      <w:r>
        <w:rPr>
          <w:rFonts w:ascii="Calibri" w:hAnsi="Calibri"/>
          <w:color w:val="231F20"/>
          <w:w w:val="85"/>
          <w:sz w:val="26"/>
        </w:rPr>
        <w:t xml:space="preserve">do </w:t>
      </w:r>
      <w:r>
        <w:rPr>
          <w:rFonts w:ascii="Calibri" w:hAnsi="Calibri"/>
          <w:color w:val="231F20"/>
          <w:w w:val="90"/>
          <w:sz w:val="26"/>
        </w:rPr>
        <w:t xml:space="preserve">this for free,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75"/>
          <w:sz w:val="26"/>
        </w:rPr>
        <w:t>some</w:t>
      </w:r>
      <w:r>
        <w:rPr>
          <w:rFonts w:ascii="Calibri" w:hAnsi="Calibri"/>
          <w:color w:val="231F20"/>
          <w:spacing w:val="-13"/>
          <w:sz w:val="26"/>
        </w:rPr>
        <w:t xml:space="preserve"> </w:t>
      </w:r>
      <w:r>
        <w:rPr>
          <w:rFonts w:ascii="Calibri" w:hAnsi="Calibri"/>
          <w:color w:val="231F20"/>
          <w:spacing w:val="-2"/>
          <w:w w:val="75"/>
          <w:sz w:val="26"/>
        </w:rPr>
        <w:t>apps</w:t>
      </w:r>
      <w:r>
        <w:rPr>
          <w:rFonts w:ascii="Calibri" w:hAnsi="Calibri"/>
          <w:color w:val="231F20"/>
          <w:spacing w:val="-13"/>
          <w:sz w:val="26"/>
        </w:rPr>
        <w:t xml:space="preserve"> </w:t>
      </w:r>
      <w:r>
        <w:rPr>
          <w:rFonts w:ascii="Calibri" w:hAnsi="Calibri"/>
          <w:color w:val="231F20"/>
          <w:spacing w:val="-2"/>
          <w:w w:val="75"/>
          <w:sz w:val="26"/>
        </w:rPr>
        <w:t>will</w:t>
      </w:r>
      <w:r>
        <w:rPr>
          <w:rFonts w:ascii="Calibri" w:hAnsi="Calibri"/>
          <w:color w:val="231F20"/>
          <w:spacing w:val="-12"/>
          <w:sz w:val="26"/>
        </w:rPr>
        <w:t xml:space="preserve"> </w:t>
      </w:r>
      <w:r>
        <w:rPr>
          <w:rFonts w:ascii="Calibri" w:hAnsi="Calibri"/>
          <w:color w:val="231F20"/>
          <w:spacing w:val="-2"/>
          <w:w w:val="75"/>
          <w:sz w:val="26"/>
        </w:rPr>
        <w:t>ask</w:t>
      </w:r>
      <w:r>
        <w:rPr>
          <w:rFonts w:ascii="Calibri" w:hAnsi="Calibri"/>
          <w:color w:val="231F20"/>
          <w:spacing w:val="-13"/>
          <w:sz w:val="26"/>
        </w:rPr>
        <w:t xml:space="preserve"> </w:t>
      </w:r>
      <w:r>
        <w:rPr>
          <w:rFonts w:ascii="Calibri" w:hAnsi="Calibri"/>
          <w:color w:val="231F20"/>
          <w:spacing w:val="-2"/>
          <w:w w:val="75"/>
          <w:sz w:val="26"/>
        </w:rPr>
        <w:t xml:space="preserve">you </w:t>
      </w:r>
      <w:r>
        <w:rPr>
          <w:rFonts w:ascii="Calibri" w:hAnsi="Calibri"/>
          <w:color w:val="231F20"/>
          <w:spacing w:val="-2"/>
          <w:w w:val="85"/>
          <w:sz w:val="26"/>
        </w:rPr>
        <w:t>to</w:t>
      </w:r>
      <w:r>
        <w:rPr>
          <w:rFonts w:ascii="Calibri" w:hAnsi="Calibri"/>
          <w:color w:val="231F20"/>
          <w:spacing w:val="-9"/>
          <w:w w:val="85"/>
          <w:sz w:val="26"/>
        </w:rPr>
        <w:t xml:space="preserve"> </w:t>
      </w:r>
      <w:r>
        <w:rPr>
          <w:rFonts w:ascii="Calibri" w:hAnsi="Calibri"/>
          <w:color w:val="231F20"/>
          <w:spacing w:val="-2"/>
          <w:w w:val="85"/>
          <w:sz w:val="26"/>
        </w:rPr>
        <w:t>pay</w:t>
      </w:r>
      <w:r>
        <w:rPr>
          <w:rFonts w:ascii="Calibri" w:hAnsi="Calibri"/>
          <w:color w:val="231F20"/>
          <w:spacing w:val="-9"/>
          <w:w w:val="85"/>
          <w:sz w:val="26"/>
        </w:rPr>
        <w:t xml:space="preserve"> </w:t>
      </w:r>
      <w:r>
        <w:rPr>
          <w:rFonts w:ascii="Calibri" w:hAnsi="Calibri"/>
          <w:color w:val="231F20"/>
          <w:spacing w:val="-2"/>
          <w:w w:val="85"/>
          <w:sz w:val="26"/>
        </w:rPr>
        <w:t>if</w:t>
      </w:r>
      <w:r>
        <w:rPr>
          <w:rFonts w:ascii="Calibri" w:hAnsi="Calibri"/>
          <w:color w:val="231F20"/>
          <w:spacing w:val="-9"/>
          <w:w w:val="85"/>
          <w:sz w:val="26"/>
        </w:rPr>
        <w:t xml:space="preserve"> </w:t>
      </w:r>
      <w:r>
        <w:rPr>
          <w:rFonts w:ascii="Calibri" w:hAnsi="Calibri"/>
          <w:color w:val="231F20"/>
          <w:spacing w:val="-2"/>
          <w:w w:val="85"/>
          <w:sz w:val="26"/>
        </w:rPr>
        <w:t>you</w:t>
      </w:r>
      <w:r>
        <w:rPr>
          <w:rFonts w:ascii="Calibri" w:hAnsi="Calibri"/>
          <w:color w:val="231F20"/>
          <w:spacing w:val="-9"/>
          <w:w w:val="85"/>
          <w:sz w:val="26"/>
        </w:rPr>
        <w:t xml:space="preserve"> </w:t>
      </w:r>
      <w:r>
        <w:rPr>
          <w:rFonts w:ascii="Calibri" w:hAnsi="Calibri"/>
          <w:color w:val="231F20"/>
          <w:spacing w:val="-2"/>
          <w:w w:val="85"/>
          <w:sz w:val="26"/>
        </w:rPr>
        <w:t>want</w:t>
      </w:r>
      <w:r>
        <w:rPr>
          <w:rFonts w:ascii="Calibri" w:hAnsi="Calibri"/>
          <w:color w:val="231F20"/>
          <w:spacing w:val="-9"/>
          <w:w w:val="85"/>
          <w:sz w:val="26"/>
        </w:rPr>
        <w:t xml:space="preserve"> </w:t>
      </w:r>
      <w:r>
        <w:rPr>
          <w:rFonts w:ascii="Calibri" w:hAnsi="Calibri"/>
          <w:color w:val="231F20"/>
          <w:spacing w:val="-2"/>
          <w:w w:val="85"/>
          <w:sz w:val="26"/>
        </w:rPr>
        <w:t>to</w:t>
      </w:r>
      <w:r>
        <w:rPr>
          <w:rFonts w:ascii="Calibri" w:hAnsi="Calibri"/>
          <w:color w:val="231F20"/>
          <w:spacing w:val="-9"/>
          <w:w w:val="85"/>
          <w:sz w:val="26"/>
        </w:rPr>
        <w:t xml:space="preserve"> </w:t>
      </w:r>
      <w:r>
        <w:rPr>
          <w:rFonts w:ascii="Calibri" w:hAnsi="Calibri"/>
          <w:color w:val="231F20"/>
          <w:spacing w:val="-2"/>
          <w:w w:val="85"/>
          <w:sz w:val="26"/>
        </w:rPr>
        <w:t>create</w:t>
      </w:r>
      <w:r>
        <w:rPr>
          <w:rFonts w:ascii="Calibri" w:hAnsi="Calibri"/>
          <w:color w:val="231F20"/>
          <w:spacing w:val="-9"/>
          <w:w w:val="85"/>
          <w:sz w:val="26"/>
        </w:rPr>
        <w:t xml:space="preserve"> </w:t>
      </w:r>
      <w:r>
        <w:rPr>
          <w:rFonts w:ascii="Calibri" w:hAnsi="Calibri"/>
          <w:color w:val="231F20"/>
          <w:spacing w:val="-2"/>
          <w:w w:val="85"/>
          <w:sz w:val="26"/>
        </w:rPr>
        <w:t>an</w:t>
      </w:r>
      <w:r>
        <w:rPr>
          <w:rFonts w:ascii="Calibri" w:hAnsi="Calibri"/>
          <w:color w:val="231F20"/>
          <w:spacing w:val="-9"/>
          <w:w w:val="85"/>
          <w:sz w:val="26"/>
        </w:rPr>
        <w:t xml:space="preserve"> </w:t>
      </w:r>
      <w:r>
        <w:rPr>
          <w:rFonts w:ascii="Calibri" w:hAnsi="Calibri"/>
          <w:color w:val="231F20"/>
          <w:spacing w:val="-2"/>
          <w:w w:val="85"/>
          <w:sz w:val="26"/>
        </w:rPr>
        <w:t>interest</w:t>
      </w:r>
      <w:r>
        <w:rPr>
          <w:rFonts w:ascii="Calibri" w:hAnsi="Calibri"/>
          <w:color w:val="231F20"/>
          <w:spacing w:val="-9"/>
          <w:w w:val="85"/>
          <w:sz w:val="26"/>
        </w:rPr>
        <w:t xml:space="preserve"> </w:t>
      </w:r>
      <w:r>
        <w:rPr>
          <w:rFonts w:ascii="Calibri" w:hAnsi="Calibri"/>
          <w:color w:val="231F20"/>
          <w:spacing w:val="-2"/>
          <w:w w:val="85"/>
          <w:sz w:val="26"/>
        </w:rPr>
        <w:t>group.</w:t>
      </w:r>
    </w:p>
    <w:p w14:paraId="408C5252">
      <w:pPr>
        <w:pStyle w:val="11"/>
        <w:spacing w:before="11"/>
        <w:rPr>
          <w:rFonts w:ascii="Calibri"/>
          <w:sz w:val="24"/>
        </w:rPr>
      </w:pPr>
    </w:p>
    <w:p w14:paraId="48CDE8A9">
      <w:pPr>
        <w:tabs>
          <w:tab w:val="left" w:pos="3471"/>
        </w:tabs>
        <w:spacing w:before="0" w:line="242" w:lineRule="auto"/>
        <w:ind w:left="1570" w:right="3" w:firstLine="0"/>
        <w:jc w:val="both"/>
        <w:rPr>
          <w:rFonts w:ascii="Calibri" w:hAnsi="Calibri"/>
          <w:sz w:val="26"/>
        </w:rPr>
      </w:pPr>
      <w:r>
        <w:rPr>
          <w:rFonts w:ascii="Calibri" w:hAnsi="Calibri"/>
          <w:color w:val="231F20"/>
          <w:w w:val="85"/>
          <w:sz w:val="26"/>
        </w:rPr>
        <w:t xml:space="preserve">There is a wide variety of interest groups out </w:t>
      </w:r>
      <w:r>
        <w:rPr>
          <w:rFonts w:ascii="Calibri" w:hAnsi="Calibri"/>
          <w:color w:val="231F20"/>
          <w:w w:val="90"/>
          <w:sz w:val="26"/>
        </w:rPr>
        <w:t xml:space="preserve">there, </w:t>
      </w:r>
      <w:r>
        <w:rPr>
          <w:rFonts w:ascii="Calibri" w:hAnsi="Calibri"/>
          <w:color w:val="231F20"/>
          <w:sz w:val="26"/>
          <w:u w:val="single" w:color="231F20"/>
        </w:rPr>
        <w:tab/>
      </w:r>
      <w:r>
        <w:rPr>
          <w:rFonts w:ascii="Calibri" w:hAnsi="Calibri"/>
          <w:color w:val="231F20"/>
          <w:spacing w:val="-3"/>
          <w:sz w:val="26"/>
        </w:rPr>
        <w:t xml:space="preserve"> </w:t>
      </w:r>
      <w:r>
        <w:rPr>
          <w:rFonts w:ascii="Calibri" w:hAnsi="Calibri"/>
          <w:color w:val="231F20"/>
          <w:w w:val="80"/>
          <w:sz w:val="26"/>
        </w:rPr>
        <w:t xml:space="preserve">those for hiking, football, </w:t>
      </w:r>
      <w:r>
        <w:rPr>
          <w:rFonts w:ascii="Calibri" w:hAnsi="Calibri"/>
          <w:color w:val="231F20"/>
          <w:spacing w:val="-6"/>
          <w:w w:val="80"/>
          <w:sz w:val="26"/>
        </w:rPr>
        <w:t>photography,</w:t>
      </w:r>
      <w:r>
        <w:rPr>
          <w:rFonts w:ascii="Calibri" w:hAnsi="Calibri"/>
          <w:color w:val="231F20"/>
          <w:spacing w:val="-7"/>
          <w:sz w:val="26"/>
        </w:rPr>
        <w:t xml:space="preserve"> </w:t>
      </w:r>
      <w:r>
        <w:rPr>
          <w:rFonts w:ascii="Calibri" w:hAnsi="Calibri"/>
          <w:color w:val="231F20"/>
          <w:spacing w:val="-6"/>
          <w:w w:val="80"/>
          <w:sz w:val="26"/>
        </w:rPr>
        <w:t>board</w:t>
      </w:r>
      <w:r>
        <w:rPr>
          <w:rFonts w:ascii="Calibri" w:hAnsi="Calibri"/>
          <w:color w:val="231F20"/>
          <w:spacing w:val="-7"/>
          <w:sz w:val="26"/>
        </w:rPr>
        <w:t xml:space="preserve"> </w:t>
      </w:r>
      <w:r>
        <w:rPr>
          <w:rFonts w:ascii="Calibri" w:hAnsi="Calibri"/>
          <w:color w:val="231F20"/>
          <w:spacing w:val="-6"/>
          <w:w w:val="80"/>
          <w:sz w:val="26"/>
        </w:rPr>
        <w:t>games,</w:t>
      </w:r>
      <w:r>
        <w:rPr>
          <w:rFonts w:ascii="Calibri" w:hAnsi="Calibri"/>
          <w:color w:val="231F20"/>
          <w:spacing w:val="-7"/>
          <w:sz w:val="26"/>
        </w:rPr>
        <w:t xml:space="preserve"> </w:t>
      </w:r>
      <w:r>
        <w:rPr>
          <w:rFonts w:ascii="Calibri" w:hAnsi="Calibri"/>
          <w:color w:val="231F20"/>
          <w:spacing w:val="-6"/>
          <w:w w:val="80"/>
          <w:sz w:val="26"/>
        </w:rPr>
        <w:t>poetry,</w:t>
      </w:r>
      <w:r>
        <w:rPr>
          <w:rFonts w:ascii="Calibri" w:hAnsi="Calibri"/>
          <w:color w:val="231F20"/>
          <w:spacing w:val="-7"/>
          <w:sz w:val="26"/>
        </w:rPr>
        <w:t xml:space="preserve"> </w:t>
      </w:r>
      <w:r>
        <w:rPr>
          <w:rFonts w:ascii="Calibri" w:hAnsi="Calibri"/>
          <w:color w:val="231F20"/>
          <w:spacing w:val="-6"/>
          <w:w w:val="80"/>
          <w:sz w:val="26"/>
        </w:rPr>
        <w:t>or</w:t>
      </w:r>
      <w:r>
        <w:rPr>
          <w:rFonts w:ascii="Calibri" w:hAnsi="Calibri"/>
          <w:color w:val="231F20"/>
          <w:spacing w:val="-7"/>
          <w:sz w:val="26"/>
        </w:rPr>
        <w:t xml:space="preserve"> </w:t>
      </w:r>
      <w:r>
        <w:rPr>
          <w:rFonts w:ascii="Calibri" w:hAnsi="Calibri"/>
          <w:color w:val="231F20"/>
          <w:spacing w:val="-6"/>
          <w:w w:val="80"/>
          <w:sz w:val="26"/>
        </w:rPr>
        <w:t>dog</w:t>
      </w:r>
      <w:r>
        <w:rPr>
          <w:rFonts w:ascii="Calibri" w:hAnsi="Calibri"/>
          <w:color w:val="231F20"/>
          <w:spacing w:val="-7"/>
          <w:sz w:val="26"/>
        </w:rPr>
        <w:t xml:space="preserve"> </w:t>
      </w:r>
      <w:r>
        <w:rPr>
          <w:rFonts w:ascii="Calibri" w:hAnsi="Calibri"/>
          <w:color w:val="231F20"/>
          <w:spacing w:val="-6"/>
          <w:w w:val="80"/>
          <w:sz w:val="26"/>
        </w:rPr>
        <w:t xml:space="preserve">owners. </w:t>
      </w:r>
      <w:r>
        <w:rPr>
          <w:rFonts w:ascii="Calibri" w:hAnsi="Calibri"/>
          <w:color w:val="231F20"/>
          <w:spacing w:val="-4"/>
          <w:w w:val="85"/>
          <w:sz w:val="26"/>
        </w:rPr>
        <w:t>You</w:t>
      </w:r>
      <w:r>
        <w:rPr>
          <w:rFonts w:ascii="Calibri" w:hAnsi="Calibri"/>
          <w:color w:val="231F20"/>
          <w:spacing w:val="-9"/>
          <w:sz w:val="26"/>
        </w:rPr>
        <w:t xml:space="preserve"> </w:t>
      </w:r>
      <w:r>
        <w:rPr>
          <w:rFonts w:ascii="Calibri" w:hAnsi="Calibri"/>
          <w:color w:val="231F20"/>
          <w:spacing w:val="-4"/>
          <w:w w:val="85"/>
          <w:sz w:val="26"/>
        </w:rPr>
        <w:t>name</w:t>
      </w:r>
      <w:r>
        <w:rPr>
          <w:rFonts w:ascii="Calibri" w:hAnsi="Calibri"/>
          <w:color w:val="231F20"/>
          <w:spacing w:val="-9"/>
          <w:sz w:val="26"/>
        </w:rPr>
        <w:t xml:space="preserve"> </w:t>
      </w:r>
      <w:r>
        <w:rPr>
          <w:rFonts w:ascii="Calibri" w:hAnsi="Calibri"/>
          <w:color w:val="231F20"/>
          <w:spacing w:val="-4"/>
          <w:w w:val="85"/>
          <w:sz w:val="26"/>
        </w:rPr>
        <w:t>it,</w:t>
      </w:r>
      <w:r>
        <w:rPr>
          <w:rFonts w:ascii="Calibri" w:hAnsi="Calibri"/>
          <w:color w:val="231F20"/>
          <w:spacing w:val="-9"/>
          <w:sz w:val="26"/>
        </w:rPr>
        <w:t xml:space="preserve"> </w:t>
      </w:r>
      <w:r>
        <w:rPr>
          <w:rFonts w:ascii="Calibri" w:hAnsi="Calibri"/>
          <w:color w:val="231F20"/>
          <w:spacing w:val="-4"/>
          <w:w w:val="85"/>
          <w:sz w:val="26"/>
        </w:rPr>
        <w:t>they’ve</w:t>
      </w:r>
      <w:r>
        <w:rPr>
          <w:rFonts w:ascii="Calibri" w:hAnsi="Calibri"/>
          <w:color w:val="231F20"/>
          <w:spacing w:val="-9"/>
          <w:sz w:val="26"/>
        </w:rPr>
        <w:t xml:space="preserve"> </w:t>
      </w:r>
      <w:r>
        <w:rPr>
          <w:rFonts w:ascii="Calibri" w:hAnsi="Calibri"/>
          <w:color w:val="231F20"/>
          <w:spacing w:val="-4"/>
          <w:w w:val="85"/>
          <w:sz w:val="26"/>
        </w:rPr>
        <w:t>got</w:t>
      </w:r>
      <w:r>
        <w:rPr>
          <w:rFonts w:ascii="Calibri" w:hAnsi="Calibri"/>
          <w:color w:val="231F20"/>
          <w:spacing w:val="-9"/>
          <w:sz w:val="26"/>
        </w:rPr>
        <w:t xml:space="preserve"> </w:t>
      </w:r>
      <w:r>
        <w:rPr>
          <w:rFonts w:ascii="Calibri" w:hAnsi="Calibri"/>
          <w:color w:val="231F20"/>
          <w:spacing w:val="-4"/>
          <w:w w:val="85"/>
          <w:sz w:val="26"/>
        </w:rPr>
        <w:t>it!</w:t>
      </w:r>
      <w:r>
        <w:rPr>
          <w:rFonts w:ascii="Calibri" w:hAnsi="Calibri"/>
          <w:color w:val="231F20"/>
          <w:spacing w:val="-9"/>
          <w:sz w:val="26"/>
        </w:rPr>
        <w:t xml:space="preserve"> </w:t>
      </w:r>
      <w:r>
        <w:rPr>
          <w:rFonts w:ascii="Calibri" w:hAnsi="Calibri"/>
          <w:color w:val="231F20"/>
          <w:spacing w:val="-4"/>
          <w:w w:val="85"/>
          <w:sz w:val="26"/>
        </w:rPr>
        <w:t>This</w:t>
      </w:r>
      <w:r>
        <w:rPr>
          <w:rFonts w:ascii="Calibri" w:hAnsi="Calibri"/>
          <w:color w:val="231F20"/>
          <w:spacing w:val="-9"/>
          <w:sz w:val="26"/>
        </w:rPr>
        <w:t xml:space="preserve"> </w:t>
      </w:r>
      <w:r>
        <w:rPr>
          <w:rFonts w:ascii="Calibri" w:hAnsi="Calibri"/>
          <w:color w:val="231F20"/>
          <w:spacing w:val="-4"/>
          <w:w w:val="85"/>
          <w:sz w:val="26"/>
        </w:rPr>
        <w:t>is</w:t>
      </w:r>
      <w:r>
        <w:rPr>
          <w:rFonts w:ascii="Calibri" w:hAnsi="Calibri"/>
          <w:color w:val="231F20"/>
          <w:spacing w:val="-9"/>
          <w:sz w:val="26"/>
        </w:rPr>
        <w:t xml:space="preserve"> </w:t>
      </w:r>
      <w:r>
        <w:rPr>
          <w:rFonts w:ascii="Calibri" w:hAnsi="Calibri"/>
          <w:color w:val="231F20"/>
          <w:spacing w:val="-4"/>
          <w:w w:val="85"/>
          <w:sz w:val="26"/>
        </w:rPr>
        <w:t>really</w:t>
      </w:r>
      <w:r>
        <w:rPr>
          <w:rFonts w:ascii="Calibri" w:hAnsi="Calibri"/>
          <w:color w:val="231F20"/>
          <w:spacing w:val="-9"/>
          <w:sz w:val="26"/>
        </w:rPr>
        <w:t xml:space="preserve"> </w:t>
      </w:r>
      <w:r>
        <w:rPr>
          <w:rFonts w:ascii="Calibri" w:hAnsi="Calibri"/>
          <w:color w:val="231F20"/>
          <w:spacing w:val="-4"/>
          <w:w w:val="85"/>
          <w:sz w:val="26"/>
        </w:rPr>
        <w:t>a</w:t>
      </w:r>
      <w:r>
        <w:rPr>
          <w:rFonts w:ascii="Calibri" w:hAnsi="Calibri"/>
          <w:color w:val="231F20"/>
          <w:spacing w:val="-9"/>
          <w:sz w:val="26"/>
        </w:rPr>
        <w:t xml:space="preserve"> </w:t>
      </w:r>
      <w:r>
        <w:rPr>
          <w:rFonts w:ascii="Calibri" w:hAnsi="Calibri"/>
          <w:color w:val="231F20"/>
          <w:spacing w:val="-4"/>
          <w:w w:val="85"/>
          <w:sz w:val="26"/>
        </w:rPr>
        <w:t xml:space="preserve">great </w:t>
      </w:r>
      <w:r>
        <w:rPr>
          <w:rFonts w:ascii="Calibri" w:hAnsi="Calibri"/>
          <w:color w:val="231F20"/>
          <w:w w:val="80"/>
          <w:sz w:val="26"/>
        </w:rPr>
        <w:t xml:space="preserve">way to network, meet people if you’re new to a </w:t>
      </w:r>
      <w:r>
        <w:rPr>
          <w:rFonts w:ascii="Calibri" w:hAnsi="Calibri"/>
          <w:color w:val="231F20"/>
          <w:spacing w:val="-2"/>
          <w:w w:val="85"/>
          <w:sz w:val="26"/>
        </w:rPr>
        <w:t>city,</w:t>
      </w:r>
      <w:r>
        <w:rPr>
          <w:rFonts w:ascii="Calibri" w:hAnsi="Calibri"/>
          <w:color w:val="231F20"/>
          <w:spacing w:val="-14"/>
          <w:w w:val="85"/>
          <w:sz w:val="26"/>
        </w:rPr>
        <w:t xml:space="preserve"> </w:t>
      </w:r>
      <w:r>
        <w:rPr>
          <w:rFonts w:ascii="Calibri" w:hAnsi="Calibri"/>
          <w:color w:val="231F20"/>
          <w:spacing w:val="-2"/>
          <w:w w:val="85"/>
          <w:sz w:val="26"/>
        </w:rPr>
        <w:t>or</w:t>
      </w:r>
      <w:r>
        <w:rPr>
          <w:rFonts w:ascii="Calibri" w:hAnsi="Calibri"/>
          <w:color w:val="231F20"/>
          <w:spacing w:val="-14"/>
          <w:w w:val="85"/>
          <w:sz w:val="26"/>
        </w:rPr>
        <w:t xml:space="preserve"> </w:t>
      </w:r>
      <w:r>
        <w:rPr>
          <w:rFonts w:ascii="Calibri" w:hAnsi="Calibri"/>
          <w:color w:val="231F20"/>
          <w:spacing w:val="-2"/>
          <w:w w:val="85"/>
          <w:sz w:val="26"/>
        </w:rPr>
        <w:t>simply</w:t>
      </w:r>
      <w:r>
        <w:rPr>
          <w:rFonts w:ascii="Calibri" w:hAnsi="Calibri"/>
          <w:color w:val="231F20"/>
          <w:spacing w:val="-14"/>
          <w:w w:val="85"/>
          <w:sz w:val="26"/>
        </w:rPr>
        <w:t xml:space="preserve"> </w:t>
      </w:r>
      <w:r>
        <w:rPr>
          <w:rFonts w:ascii="Calibri" w:hAnsi="Calibri"/>
          <w:color w:val="231F20"/>
          <w:spacing w:val="-2"/>
          <w:w w:val="85"/>
          <w:sz w:val="26"/>
        </w:rPr>
        <w:t>to</w:t>
      </w:r>
      <w:r>
        <w:rPr>
          <w:rFonts w:ascii="Calibri" w:hAnsi="Calibri"/>
          <w:color w:val="231F20"/>
          <w:spacing w:val="-14"/>
          <w:w w:val="85"/>
          <w:sz w:val="26"/>
        </w:rPr>
        <w:t xml:space="preserve"> </w:t>
      </w:r>
      <w:r>
        <w:rPr>
          <w:rFonts w:ascii="Calibri" w:hAnsi="Calibri"/>
          <w:color w:val="231F20"/>
          <w:spacing w:val="-2"/>
          <w:w w:val="85"/>
          <w:sz w:val="26"/>
        </w:rPr>
        <w:t>make</w:t>
      </w:r>
      <w:r>
        <w:rPr>
          <w:rFonts w:ascii="Calibri" w:hAnsi="Calibri"/>
          <w:color w:val="231F20"/>
          <w:spacing w:val="-14"/>
          <w:w w:val="85"/>
          <w:sz w:val="26"/>
        </w:rPr>
        <w:t xml:space="preserve"> </w:t>
      </w:r>
      <w:r>
        <w:rPr>
          <w:rFonts w:ascii="Calibri" w:hAnsi="Calibri"/>
          <w:color w:val="231F20"/>
          <w:spacing w:val="-2"/>
          <w:w w:val="85"/>
          <w:sz w:val="26"/>
        </w:rPr>
        <w:t>new</w:t>
      </w:r>
      <w:r>
        <w:rPr>
          <w:rFonts w:ascii="Calibri" w:hAnsi="Calibri"/>
          <w:color w:val="231F20"/>
          <w:spacing w:val="-14"/>
          <w:w w:val="85"/>
          <w:sz w:val="26"/>
        </w:rPr>
        <w:t xml:space="preserve"> </w:t>
      </w:r>
      <w:r>
        <w:rPr>
          <w:rFonts w:ascii="Calibri" w:hAnsi="Calibri"/>
          <w:color w:val="231F20"/>
          <w:spacing w:val="-2"/>
          <w:w w:val="85"/>
          <w:sz w:val="26"/>
        </w:rPr>
        <w:t>friends.</w:t>
      </w:r>
    </w:p>
    <w:p w14:paraId="264E65DB">
      <w:pPr>
        <w:spacing w:before="2"/>
        <w:ind w:left="943" w:right="0" w:firstLine="0"/>
        <w:jc w:val="left"/>
        <w:rPr>
          <w:rFonts w:ascii="Calibri"/>
          <w:sz w:val="26"/>
        </w:rPr>
      </w:pPr>
      <w:r>
        <w:br w:type="column"/>
      </w:r>
      <w:r>
        <w:rPr>
          <w:rFonts w:ascii="Calibri"/>
          <w:color w:val="231F20"/>
          <w:spacing w:val="-2"/>
          <w:w w:val="90"/>
          <w:sz w:val="26"/>
        </w:rPr>
        <w:t>phones.</w:t>
      </w:r>
    </w:p>
    <w:p w14:paraId="4B1A3768">
      <w:pPr>
        <w:pStyle w:val="15"/>
        <w:numPr>
          <w:ilvl w:val="0"/>
          <w:numId w:val="99"/>
        </w:numPr>
        <w:tabs>
          <w:tab w:val="left" w:pos="943"/>
          <w:tab w:val="left" w:pos="3630"/>
        </w:tabs>
        <w:spacing w:before="3" w:after="0" w:line="242" w:lineRule="auto"/>
        <w:ind w:left="943" w:right="1790" w:hanging="312"/>
        <w:jc w:val="left"/>
        <w:rPr>
          <w:rFonts w:ascii="Calibri"/>
          <w:sz w:val="26"/>
        </w:rPr>
      </w:pPr>
      <w:r>
        <w:rPr>
          <w:rFonts w:ascii="Calibri"/>
          <w:color w:val="231F20"/>
          <w:w w:val="90"/>
          <w:sz w:val="26"/>
        </w:rPr>
        <w:t xml:space="preserve">That app </w:t>
      </w:r>
      <w:r>
        <w:rPr>
          <w:rFonts w:ascii="Calibri"/>
          <w:color w:val="231F20"/>
          <w:sz w:val="26"/>
          <w:u w:val="single" w:color="231F20"/>
        </w:rPr>
        <w:tab/>
      </w:r>
      <w:r>
        <w:rPr>
          <w:rFonts w:ascii="Calibri"/>
          <w:color w:val="231F20"/>
          <w:spacing w:val="-19"/>
          <w:sz w:val="26"/>
        </w:rPr>
        <w:t xml:space="preserve"> </w:t>
      </w:r>
      <w:r>
        <w:rPr>
          <w:rFonts w:ascii="Calibri"/>
          <w:color w:val="231F20"/>
          <w:spacing w:val="-8"/>
          <w:w w:val="90"/>
          <w:sz w:val="26"/>
        </w:rPr>
        <w:t xml:space="preserve">(delete) </w:t>
      </w:r>
      <w:r>
        <w:rPr>
          <w:rFonts w:ascii="Calibri"/>
          <w:color w:val="231F20"/>
          <w:w w:val="85"/>
          <w:sz w:val="26"/>
        </w:rPr>
        <w:t>from my smartphone already.</w:t>
      </w:r>
    </w:p>
    <w:p w14:paraId="0F89B0B1">
      <w:pPr>
        <w:pStyle w:val="11"/>
        <w:rPr>
          <w:rFonts w:ascii="Calibri"/>
          <w:sz w:val="43"/>
        </w:rPr>
      </w:pPr>
    </w:p>
    <w:p w14:paraId="3238EACE">
      <w:pPr>
        <w:spacing w:before="1" w:line="213" w:lineRule="auto"/>
        <w:ind w:left="677" w:right="1425" w:firstLine="0"/>
        <w:jc w:val="left"/>
        <w:rPr>
          <w:rFonts w:ascii="Tahoma"/>
          <w:sz w:val="26"/>
        </w:rPr>
      </w:pPr>
      <w:r>
        <w:rPr>
          <w:rFonts w:ascii="Tahoma"/>
          <w:color w:val="00507D"/>
          <w:spacing w:val="-2"/>
          <w:w w:val="105"/>
          <w:sz w:val="26"/>
        </w:rPr>
        <w:t>Find</w:t>
      </w:r>
      <w:r>
        <w:rPr>
          <w:rFonts w:ascii="Tahoma"/>
          <w:color w:val="00507D"/>
          <w:spacing w:val="-23"/>
          <w:w w:val="105"/>
          <w:sz w:val="26"/>
        </w:rPr>
        <w:t xml:space="preserve"> </w:t>
      </w:r>
      <w:r>
        <w:rPr>
          <w:rFonts w:ascii="Tahoma"/>
          <w:color w:val="00507D"/>
          <w:spacing w:val="-2"/>
          <w:w w:val="105"/>
          <w:sz w:val="26"/>
        </w:rPr>
        <w:t>and</w:t>
      </w:r>
      <w:r>
        <w:rPr>
          <w:rFonts w:ascii="Tahoma"/>
          <w:color w:val="00507D"/>
          <w:spacing w:val="-23"/>
          <w:w w:val="105"/>
          <w:sz w:val="26"/>
        </w:rPr>
        <w:t xml:space="preserve"> </w:t>
      </w:r>
      <w:r>
        <w:rPr>
          <w:rFonts w:ascii="Tahoma"/>
          <w:color w:val="00507D"/>
          <w:spacing w:val="-2"/>
          <w:w w:val="105"/>
          <w:sz w:val="26"/>
        </w:rPr>
        <w:t>correct</w:t>
      </w:r>
      <w:r>
        <w:rPr>
          <w:rFonts w:ascii="Tahoma"/>
          <w:color w:val="00507D"/>
          <w:spacing w:val="-23"/>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mistake</w:t>
      </w:r>
      <w:r>
        <w:rPr>
          <w:rFonts w:ascii="Tahoma"/>
          <w:color w:val="00507D"/>
          <w:spacing w:val="-23"/>
          <w:w w:val="105"/>
          <w:sz w:val="26"/>
        </w:rPr>
        <w:t xml:space="preserve"> </w:t>
      </w:r>
      <w:r>
        <w:rPr>
          <w:rFonts w:ascii="Tahoma"/>
          <w:color w:val="00507D"/>
          <w:spacing w:val="-2"/>
          <w:w w:val="105"/>
          <w:sz w:val="26"/>
        </w:rPr>
        <w:t xml:space="preserve">in </w:t>
      </w:r>
      <w:r>
        <w:rPr>
          <w:rFonts w:ascii="Tahoma"/>
          <w:color w:val="00507D"/>
          <w:w w:val="105"/>
          <w:sz w:val="26"/>
        </w:rPr>
        <w:t>each</w:t>
      </w:r>
      <w:r>
        <w:rPr>
          <w:rFonts w:ascii="Tahoma"/>
          <w:color w:val="00507D"/>
          <w:spacing w:val="-2"/>
          <w:w w:val="105"/>
          <w:sz w:val="26"/>
        </w:rPr>
        <w:t xml:space="preserve"> </w:t>
      </w:r>
      <w:r>
        <w:rPr>
          <w:rFonts w:ascii="Tahoma"/>
          <w:color w:val="00507D"/>
          <w:w w:val="105"/>
          <w:sz w:val="26"/>
        </w:rPr>
        <w:t>sentence.</w:t>
      </w:r>
    </w:p>
    <w:p w14:paraId="6DD5EACE">
      <w:pPr>
        <w:pStyle w:val="11"/>
        <w:spacing w:before="185"/>
        <w:ind w:left="648"/>
        <w:rPr>
          <w:rFonts w:ascii="Tahoma"/>
        </w:rPr>
      </w:pPr>
      <w:r>
        <w:rPr>
          <w:rFonts w:ascii="Tahoma"/>
          <w:color w:val="231F20"/>
          <w:spacing w:val="-2"/>
          <w:w w:val="105"/>
        </w:rPr>
        <w:t>EXAMPLE</w:t>
      </w:r>
    </w:p>
    <w:p w14:paraId="527D856C">
      <w:pPr>
        <w:spacing w:before="122"/>
        <w:ind w:left="648" w:right="0" w:firstLine="0"/>
        <w:jc w:val="left"/>
        <w:rPr>
          <w:rFonts w:ascii="Calibri"/>
          <w:sz w:val="26"/>
        </w:rPr>
      </w:pPr>
      <w:r>
        <mc:AlternateContent>
          <mc:Choice Requires="wps">
            <w:drawing>
              <wp:anchor distT="0" distB="0" distL="0" distR="0" simplePos="0" relativeHeight="251906048" behindDoc="1" locked="0" layoutInCell="1" allowOverlap="1">
                <wp:simplePos x="0" y="0"/>
                <wp:positionH relativeFrom="page">
                  <wp:posOffset>4251960</wp:posOffset>
                </wp:positionH>
                <wp:positionV relativeFrom="paragraph">
                  <wp:posOffset>255270</wp:posOffset>
                </wp:positionV>
                <wp:extent cx="374015" cy="130810"/>
                <wp:effectExtent l="0" t="0" r="0" b="0"/>
                <wp:wrapNone/>
                <wp:docPr id="3538" name="Graphic 3538"/>
                <wp:cNvGraphicFramePr/>
                <a:graphic xmlns:a="http://schemas.openxmlformats.org/drawingml/2006/main">
                  <a:graphicData uri="http://schemas.microsoft.com/office/word/2010/wordprocessingShape">
                    <wps:wsp>
                      <wps:cNvSpPr/>
                      <wps:spPr>
                        <a:xfrm>
                          <a:off x="0" y="0"/>
                          <a:ext cx="374015" cy="130810"/>
                        </a:xfrm>
                        <a:custGeom>
                          <a:avLst/>
                          <a:gdLst/>
                          <a:ahLst/>
                          <a:cxnLst/>
                          <a:rect l="l" t="t" r="r" b="b"/>
                          <a:pathLst>
                            <a:path w="374015" h="130810">
                              <a:moveTo>
                                <a:pt x="373507" y="0"/>
                              </a:moveTo>
                              <a:lnTo>
                                <a:pt x="0" y="130556"/>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38" o:spid="_x0000_s1026" o:spt="100" style="position:absolute;left:0pt;margin-left:334.8pt;margin-top:20.1pt;height:10.3pt;width:29.45pt;mso-position-horizontal-relative:page;z-index:-251410432;mso-width-relative:page;mso-height-relative:page;" filled="f" stroked="t" coordsize="374015,130810" o:gfxdata="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bek8dUA&#10;AAAJAQAADwAAAAAAAAABACAAAAAiAAAAZHJzL2Rvd25yZXYueG1sUEsBAhQAFAAAAAgAh07iQBHB&#10;pWwiAgAAjwQAAA4AAAAAAAAAAQAgAAAAJAEAAGRycy9lMm9Eb2MueG1sUEsFBgAAAAAGAAYAWQEA&#10;ALgFAAAAAA==&#10;" path="m373507,0l0,130556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906048" behindDoc="1" locked="0" layoutInCell="1" allowOverlap="1">
                <wp:simplePos x="0" y="0"/>
                <wp:positionH relativeFrom="page">
                  <wp:posOffset>4737735</wp:posOffset>
                </wp:positionH>
                <wp:positionV relativeFrom="paragraph">
                  <wp:posOffset>255270</wp:posOffset>
                </wp:positionV>
                <wp:extent cx="374015" cy="130810"/>
                <wp:effectExtent l="0" t="0" r="0" b="0"/>
                <wp:wrapNone/>
                <wp:docPr id="3539" name="Graphic 3539"/>
                <wp:cNvGraphicFramePr/>
                <a:graphic xmlns:a="http://schemas.openxmlformats.org/drawingml/2006/main">
                  <a:graphicData uri="http://schemas.microsoft.com/office/word/2010/wordprocessingShape">
                    <wps:wsp>
                      <wps:cNvSpPr/>
                      <wps:spPr>
                        <a:xfrm>
                          <a:off x="0" y="0"/>
                          <a:ext cx="374015" cy="130810"/>
                        </a:xfrm>
                        <a:custGeom>
                          <a:avLst/>
                          <a:gdLst/>
                          <a:ahLst/>
                          <a:cxnLst/>
                          <a:rect l="l" t="t" r="r" b="b"/>
                          <a:pathLst>
                            <a:path w="374015" h="130810">
                              <a:moveTo>
                                <a:pt x="0" y="0"/>
                              </a:moveTo>
                              <a:lnTo>
                                <a:pt x="373507" y="130556"/>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39" o:spid="_x0000_s1026" o:spt="100" style="position:absolute;left:0pt;margin-left:373.05pt;margin-top:20.1pt;height:10.3pt;width:29.45pt;mso-position-horizontal-relative:page;z-index:-251410432;mso-width-relative:page;mso-height-relative:page;" filled="f" stroked="t" coordsize="374015,130810" o:gfxdata="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0yKz/WAAAA&#10;CQEAAA8AAAAAAAAAAQAgAAAAIgAAAGRycy9kb3ducmV2LnhtbFBLAQIUABQAAAAIAIdO4kDsFn96&#10;HwIAAI8EAAAOAAAAAAAAAAEAIAAAACUBAABkcnMvZTJvRG9jLnhtbFBLBQYAAAAABgAGAFkBAAC2&#10;BQAAAAA=&#10;" path="m0,0l373507,130556e">
                <v:fill on="f" focussize="0,0"/>
                <v:stroke weight="0.25pt" color="#231F20" joinstyle="round"/>
                <v:imagedata o:title=""/>
                <o:lock v:ext="edit" aspectratio="f"/>
                <v:textbox inset="0mm,0mm,0mm,0mm"/>
              </v:shape>
            </w:pict>
          </mc:Fallback>
        </mc:AlternateContent>
      </w:r>
      <w:r>
        <w:rPr>
          <w:rFonts w:ascii="Calibri"/>
          <w:color w:val="231F20"/>
          <w:w w:val="80"/>
          <w:sz w:val="26"/>
        </w:rPr>
        <w:t>This</w:t>
      </w:r>
      <w:r>
        <w:rPr>
          <w:rFonts w:ascii="Calibri"/>
          <w:color w:val="231F20"/>
          <w:spacing w:val="-11"/>
          <w:sz w:val="26"/>
        </w:rPr>
        <w:t xml:space="preserve"> </w:t>
      </w:r>
      <w:r>
        <w:rPr>
          <w:rFonts w:ascii="Calibri"/>
          <w:color w:val="231F20"/>
          <w:w w:val="80"/>
          <w:sz w:val="26"/>
        </w:rPr>
        <w:t>app</w:t>
      </w:r>
      <w:r>
        <w:rPr>
          <w:rFonts w:ascii="Calibri"/>
          <w:color w:val="231F20"/>
          <w:spacing w:val="-10"/>
          <w:sz w:val="26"/>
        </w:rPr>
        <w:t xml:space="preserve"> </w:t>
      </w:r>
      <w:r>
        <w:rPr>
          <w:rFonts w:ascii="Calibri"/>
          <w:strike/>
          <w:color w:val="231F20"/>
          <w:w w:val="80"/>
          <w:sz w:val="26"/>
        </w:rPr>
        <w:t>was</w:t>
      </w:r>
      <w:r>
        <w:rPr>
          <w:rFonts w:ascii="Calibri"/>
          <w:strike w:val="0"/>
          <w:color w:val="231F20"/>
          <w:spacing w:val="-7"/>
          <w:sz w:val="26"/>
        </w:rPr>
        <w:t xml:space="preserve"> </w:t>
      </w:r>
      <w:r>
        <w:rPr>
          <w:rFonts w:ascii="Calibri"/>
          <w:strike w:val="0"/>
          <w:color w:val="231F20"/>
          <w:w w:val="80"/>
          <w:sz w:val="26"/>
        </w:rPr>
        <w:t>used</w:t>
      </w:r>
      <w:r>
        <w:rPr>
          <w:rFonts w:ascii="Calibri"/>
          <w:strike w:val="0"/>
          <w:color w:val="231F20"/>
          <w:spacing w:val="-10"/>
          <w:sz w:val="26"/>
        </w:rPr>
        <w:t xml:space="preserve"> </w:t>
      </w:r>
      <w:r>
        <w:rPr>
          <w:rFonts w:ascii="Calibri"/>
          <w:strike w:val="0"/>
          <w:color w:val="231F20"/>
          <w:w w:val="80"/>
          <w:sz w:val="26"/>
        </w:rPr>
        <w:t>several</w:t>
      </w:r>
      <w:r>
        <w:rPr>
          <w:rFonts w:ascii="Calibri"/>
          <w:strike w:val="0"/>
          <w:color w:val="231F20"/>
          <w:spacing w:val="-10"/>
          <w:sz w:val="26"/>
        </w:rPr>
        <w:t xml:space="preserve"> </w:t>
      </w:r>
      <w:r>
        <w:rPr>
          <w:rFonts w:ascii="Calibri"/>
          <w:strike w:val="0"/>
          <w:color w:val="231F20"/>
          <w:w w:val="80"/>
          <w:sz w:val="26"/>
        </w:rPr>
        <w:t>times</w:t>
      </w:r>
      <w:r>
        <w:rPr>
          <w:rFonts w:ascii="Calibri"/>
          <w:strike w:val="0"/>
          <w:color w:val="231F20"/>
          <w:spacing w:val="-10"/>
          <w:sz w:val="26"/>
        </w:rPr>
        <w:t xml:space="preserve"> </w:t>
      </w:r>
      <w:r>
        <w:rPr>
          <w:rFonts w:ascii="Calibri"/>
          <w:strike w:val="0"/>
          <w:color w:val="231F20"/>
          <w:w w:val="80"/>
          <w:sz w:val="26"/>
        </w:rPr>
        <w:t>since</w:t>
      </w:r>
      <w:r>
        <w:rPr>
          <w:rFonts w:ascii="Calibri"/>
          <w:strike w:val="0"/>
          <w:color w:val="231F20"/>
          <w:spacing w:val="-10"/>
          <w:sz w:val="26"/>
        </w:rPr>
        <w:t xml:space="preserve"> </w:t>
      </w:r>
      <w:r>
        <w:rPr>
          <w:rFonts w:ascii="Calibri"/>
          <w:strike w:val="0"/>
          <w:color w:val="231F20"/>
          <w:spacing w:val="-10"/>
          <w:w w:val="80"/>
          <w:sz w:val="26"/>
        </w:rPr>
        <w:t>I</w:t>
      </w:r>
    </w:p>
    <w:p w14:paraId="34FA9AFE">
      <w:pPr>
        <w:spacing w:before="9" w:line="310" w:lineRule="exact"/>
        <w:ind w:left="1293" w:right="0" w:firstLine="0"/>
        <w:jc w:val="left"/>
        <w:rPr>
          <w:rFonts w:ascii="Calibri"/>
          <w:i/>
          <w:sz w:val="27"/>
        </w:rPr>
      </w:pPr>
      <w:r>
        <w:rPr>
          <w:rFonts w:ascii="Calibri"/>
          <w:i/>
          <w:color w:val="231F20"/>
          <w:spacing w:val="-2"/>
          <w:w w:val="75"/>
          <w:sz w:val="27"/>
        </w:rPr>
        <w:t>has</w:t>
      </w:r>
      <w:r>
        <w:rPr>
          <w:rFonts w:ascii="Calibri"/>
          <w:i/>
          <w:color w:val="231F20"/>
          <w:spacing w:val="-10"/>
          <w:w w:val="90"/>
          <w:sz w:val="27"/>
        </w:rPr>
        <w:t xml:space="preserve"> </w:t>
      </w:r>
      <w:r>
        <w:rPr>
          <w:rFonts w:ascii="Calibri"/>
          <w:i/>
          <w:color w:val="231F20"/>
          <w:spacing w:val="-4"/>
          <w:w w:val="90"/>
          <w:sz w:val="27"/>
        </w:rPr>
        <w:t>been</w:t>
      </w:r>
    </w:p>
    <w:p w14:paraId="22550805">
      <w:pPr>
        <w:spacing w:before="0" w:line="297" w:lineRule="exact"/>
        <w:ind w:left="648" w:right="0" w:firstLine="0"/>
        <w:jc w:val="left"/>
        <w:rPr>
          <w:rFonts w:ascii="Calibri"/>
          <w:sz w:val="26"/>
        </w:rPr>
      </w:pPr>
      <w:r>
        <w:rPr>
          <w:rFonts w:ascii="Calibri"/>
          <w:color w:val="231F20"/>
          <w:w w:val="80"/>
          <w:sz w:val="26"/>
        </w:rPr>
        <w:t>downloaded</w:t>
      </w:r>
      <w:r>
        <w:rPr>
          <w:rFonts w:ascii="Calibri"/>
          <w:color w:val="231F20"/>
          <w:spacing w:val="22"/>
          <w:sz w:val="26"/>
        </w:rPr>
        <w:t xml:space="preserve"> </w:t>
      </w:r>
      <w:r>
        <w:rPr>
          <w:rFonts w:ascii="Calibri"/>
          <w:color w:val="231F20"/>
          <w:spacing w:val="-5"/>
          <w:w w:val="90"/>
          <w:sz w:val="26"/>
        </w:rPr>
        <w:t>it.</w:t>
      </w:r>
    </w:p>
    <w:p w14:paraId="0E1094C2">
      <w:pPr>
        <w:pStyle w:val="15"/>
        <w:numPr>
          <w:ilvl w:val="0"/>
          <w:numId w:val="100"/>
        </w:numPr>
        <w:tabs>
          <w:tab w:val="left" w:pos="960"/>
        </w:tabs>
        <w:spacing w:before="20" w:after="0" w:line="242" w:lineRule="auto"/>
        <w:ind w:left="960" w:right="2084" w:hanging="312"/>
        <w:jc w:val="left"/>
        <w:rPr>
          <w:rFonts w:ascii="Calibri"/>
          <w:sz w:val="26"/>
        </w:rPr>
      </w:pPr>
      <w:r>
        <w:rPr>
          <w:rFonts w:ascii="Calibri"/>
          <w:color w:val="231F20"/>
          <w:spacing w:val="-2"/>
          <w:w w:val="85"/>
          <w:sz w:val="26"/>
        </w:rPr>
        <w:t>How</w:t>
      </w:r>
      <w:r>
        <w:rPr>
          <w:rFonts w:ascii="Calibri"/>
          <w:color w:val="231F20"/>
          <w:spacing w:val="-9"/>
          <w:w w:val="85"/>
          <w:sz w:val="26"/>
        </w:rPr>
        <w:t xml:space="preserve"> </w:t>
      </w:r>
      <w:r>
        <w:rPr>
          <w:rFonts w:ascii="Calibri"/>
          <w:color w:val="231F20"/>
          <w:spacing w:val="-2"/>
          <w:w w:val="85"/>
          <w:sz w:val="26"/>
        </w:rPr>
        <w:t>much</w:t>
      </w:r>
      <w:r>
        <w:rPr>
          <w:rFonts w:ascii="Calibri"/>
          <w:color w:val="231F20"/>
          <w:spacing w:val="-9"/>
          <w:w w:val="85"/>
          <w:sz w:val="26"/>
        </w:rPr>
        <w:t xml:space="preserve"> </w:t>
      </w:r>
      <w:r>
        <w:rPr>
          <w:rFonts w:ascii="Calibri"/>
          <w:color w:val="231F20"/>
          <w:spacing w:val="-2"/>
          <w:w w:val="85"/>
          <w:sz w:val="26"/>
        </w:rPr>
        <w:t>money</w:t>
      </w:r>
      <w:r>
        <w:rPr>
          <w:rFonts w:ascii="Calibri"/>
          <w:color w:val="231F20"/>
          <w:spacing w:val="-9"/>
          <w:w w:val="85"/>
          <w:sz w:val="26"/>
        </w:rPr>
        <w:t xml:space="preserve"> </w:t>
      </w:r>
      <w:r>
        <w:rPr>
          <w:rFonts w:ascii="Calibri"/>
          <w:color w:val="231F20"/>
          <w:spacing w:val="-2"/>
          <w:w w:val="85"/>
          <w:sz w:val="26"/>
        </w:rPr>
        <w:t>has</w:t>
      </w:r>
      <w:r>
        <w:rPr>
          <w:rFonts w:ascii="Calibri"/>
          <w:color w:val="231F20"/>
          <w:spacing w:val="-9"/>
          <w:w w:val="85"/>
          <w:sz w:val="26"/>
        </w:rPr>
        <w:t xml:space="preserve"> </w:t>
      </w:r>
      <w:r>
        <w:rPr>
          <w:rFonts w:ascii="Calibri"/>
          <w:color w:val="231F20"/>
          <w:spacing w:val="-2"/>
          <w:w w:val="85"/>
          <w:sz w:val="26"/>
        </w:rPr>
        <w:t>spent</w:t>
      </w:r>
      <w:r>
        <w:rPr>
          <w:rFonts w:ascii="Calibri"/>
          <w:color w:val="231F20"/>
          <w:spacing w:val="-9"/>
          <w:w w:val="85"/>
          <w:sz w:val="26"/>
        </w:rPr>
        <w:t xml:space="preserve"> </w:t>
      </w:r>
      <w:r>
        <w:rPr>
          <w:rFonts w:ascii="Calibri"/>
          <w:color w:val="231F20"/>
          <w:spacing w:val="-2"/>
          <w:w w:val="85"/>
          <w:sz w:val="26"/>
        </w:rPr>
        <w:t>on</w:t>
      </w:r>
      <w:r>
        <w:rPr>
          <w:rFonts w:ascii="Calibri"/>
          <w:color w:val="231F20"/>
          <w:spacing w:val="-9"/>
          <w:w w:val="85"/>
          <w:sz w:val="26"/>
        </w:rPr>
        <w:t xml:space="preserve"> </w:t>
      </w:r>
      <w:r>
        <w:rPr>
          <w:rFonts w:ascii="Calibri"/>
          <w:color w:val="231F20"/>
          <w:spacing w:val="-2"/>
          <w:w w:val="85"/>
          <w:sz w:val="26"/>
        </w:rPr>
        <w:t xml:space="preserve">the </w:t>
      </w:r>
      <w:r>
        <w:rPr>
          <w:rFonts w:ascii="Calibri"/>
          <w:color w:val="231F20"/>
          <w:w w:val="85"/>
          <w:sz w:val="26"/>
        </w:rPr>
        <w:t>earthquake</w:t>
      </w:r>
      <w:r>
        <w:rPr>
          <w:rFonts w:ascii="Calibri"/>
          <w:color w:val="231F20"/>
          <w:spacing w:val="-9"/>
          <w:w w:val="85"/>
          <w:sz w:val="26"/>
        </w:rPr>
        <w:t xml:space="preserve"> </w:t>
      </w:r>
      <w:r>
        <w:rPr>
          <w:rFonts w:ascii="Calibri"/>
          <w:color w:val="231F20"/>
          <w:w w:val="85"/>
          <w:sz w:val="26"/>
        </w:rPr>
        <w:t>recovery?</w:t>
      </w:r>
    </w:p>
    <w:p w14:paraId="62DF2E9A">
      <w:pPr>
        <w:pStyle w:val="15"/>
        <w:numPr>
          <w:ilvl w:val="0"/>
          <w:numId w:val="100"/>
        </w:numPr>
        <w:tabs>
          <w:tab w:val="left" w:pos="960"/>
        </w:tabs>
        <w:spacing w:before="0" w:after="0" w:line="242" w:lineRule="auto"/>
        <w:ind w:left="960" w:right="1843" w:hanging="312"/>
        <w:jc w:val="left"/>
        <w:rPr>
          <w:rFonts w:ascii="Calibri"/>
          <w:sz w:val="26"/>
        </w:rPr>
      </w:pPr>
      <w:r>
        <w:rPr>
          <w:rFonts w:ascii="Calibri"/>
          <w:color w:val="231F20"/>
          <w:w w:val="80"/>
          <w:sz w:val="26"/>
        </w:rPr>
        <w:t xml:space="preserve">The girl is really upset because her new </w:t>
      </w:r>
      <w:r>
        <w:rPr>
          <w:rFonts w:ascii="Calibri"/>
          <w:color w:val="231F20"/>
          <w:w w:val="90"/>
          <w:sz w:val="26"/>
        </w:rPr>
        <w:t>bicycle</w:t>
      </w:r>
      <w:r>
        <w:rPr>
          <w:rFonts w:ascii="Calibri"/>
          <w:color w:val="231F20"/>
          <w:spacing w:val="-11"/>
          <w:w w:val="90"/>
          <w:sz w:val="26"/>
        </w:rPr>
        <w:t xml:space="preserve"> </w:t>
      </w:r>
      <w:r>
        <w:rPr>
          <w:rFonts w:ascii="Calibri"/>
          <w:color w:val="231F20"/>
          <w:w w:val="90"/>
          <w:sz w:val="26"/>
        </w:rPr>
        <w:t>has</w:t>
      </w:r>
      <w:r>
        <w:rPr>
          <w:rFonts w:ascii="Calibri"/>
          <w:color w:val="231F20"/>
          <w:spacing w:val="-11"/>
          <w:w w:val="90"/>
          <w:sz w:val="26"/>
        </w:rPr>
        <w:t xml:space="preserve"> </w:t>
      </w:r>
      <w:r>
        <w:rPr>
          <w:rFonts w:ascii="Calibri"/>
          <w:color w:val="231F20"/>
          <w:w w:val="90"/>
          <w:sz w:val="26"/>
        </w:rPr>
        <w:t>stolen.</w:t>
      </w:r>
    </w:p>
    <w:p w14:paraId="14C44BD6">
      <w:pPr>
        <w:pStyle w:val="15"/>
        <w:numPr>
          <w:ilvl w:val="0"/>
          <w:numId w:val="100"/>
        </w:numPr>
        <w:tabs>
          <w:tab w:val="left" w:pos="960"/>
        </w:tabs>
        <w:spacing w:before="0" w:after="0" w:line="242" w:lineRule="auto"/>
        <w:ind w:left="960" w:right="1790" w:hanging="312"/>
        <w:jc w:val="left"/>
        <w:rPr>
          <w:rFonts w:ascii="Calibri"/>
          <w:sz w:val="26"/>
        </w:rPr>
      </w:pPr>
      <w:r>
        <w:rPr>
          <w:rFonts w:ascii="Calibri"/>
          <w:color w:val="231F20"/>
          <w:w w:val="80"/>
          <w:sz w:val="26"/>
        </w:rPr>
        <w:t xml:space="preserve">These old houses have been built in the </w:t>
      </w:r>
      <w:r>
        <w:rPr>
          <w:rFonts w:ascii="Calibri"/>
          <w:color w:val="231F20"/>
          <w:w w:val="90"/>
          <w:sz w:val="26"/>
        </w:rPr>
        <w:t>18th</w:t>
      </w:r>
      <w:r>
        <w:rPr>
          <w:rFonts w:ascii="Calibri"/>
          <w:color w:val="231F20"/>
          <w:spacing w:val="-12"/>
          <w:w w:val="90"/>
          <w:sz w:val="26"/>
        </w:rPr>
        <w:t xml:space="preserve"> </w:t>
      </w:r>
      <w:r>
        <w:rPr>
          <w:rFonts w:ascii="Calibri"/>
          <w:color w:val="231F20"/>
          <w:w w:val="90"/>
          <w:sz w:val="26"/>
        </w:rPr>
        <w:t>century.</w:t>
      </w:r>
    </w:p>
    <w:p w14:paraId="0A6BCAC8">
      <w:pPr>
        <w:pStyle w:val="15"/>
        <w:numPr>
          <w:ilvl w:val="0"/>
          <w:numId w:val="100"/>
        </w:numPr>
        <w:tabs>
          <w:tab w:val="left" w:pos="960"/>
          <w:tab w:val="left" w:pos="1002"/>
        </w:tabs>
        <w:spacing w:before="0" w:after="0" w:line="242" w:lineRule="auto"/>
        <w:ind w:left="960" w:right="1427" w:hanging="312"/>
        <w:jc w:val="left"/>
        <w:rPr>
          <w:rFonts w:ascii="Calibri" w:hAnsi="Calibri"/>
          <w:sz w:val="26"/>
        </w:rPr>
      </w:pPr>
      <w:r>
        <w:rPr>
          <w:b/>
          <w:color w:val="231F20"/>
          <w:sz w:val="22"/>
        </w:rPr>
        <w:tab/>
      </w:r>
      <w:r>
        <w:rPr>
          <w:rFonts w:ascii="Calibri" w:hAnsi="Calibri"/>
          <w:color w:val="231F20"/>
          <w:w w:val="80"/>
          <w:sz w:val="26"/>
        </w:rPr>
        <w:t>It’s</w:t>
      </w:r>
      <w:r>
        <w:rPr>
          <w:rFonts w:ascii="Calibri" w:hAnsi="Calibri"/>
          <w:color w:val="231F20"/>
          <w:spacing w:val="-7"/>
          <w:w w:val="80"/>
          <w:sz w:val="26"/>
        </w:rPr>
        <w:t xml:space="preserve"> </w:t>
      </w:r>
      <w:r>
        <w:rPr>
          <w:rFonts w:ascii="Calibri" w:hAnsi="Calibri"/>
          <w:color w:val="231F20"/>
          <w:w w:val="80"/>
          <w:sz w:val="26"/>
        </w:rPr>
        <w:t>a</w:t>
      </w:r>
      <w:r>
        <w:rPr>
          <w:rFonts w:ascii="Calibri" w:hAnsi="Calibri"/>
          <w:color w:val="231F20"/>
          <w:spacing w:val="-6"/>
          <w:w w:val="80"/>
          <w:sz w:val="26"/>
        </w:rPr>
        <w:t xml:space="preserve"> </w:t>
      </w:r>
      <w:r>
        <w:rPr>
          <w:rFonts w:ascii="Calibri" w:hAnsi="Calibri"/>
          <w:color w:val="231F20"/>
          <w:w w:val="80"/>
          <w:sz w:val="26"/>
        </w:rPr>
        <w:t>pity</w:t>
      </w:r>
      <w:r>
        <w:rPr>
          <w:rFonts w:ascii="Calibri" w:hAnsi="Calibri"/>
          <w:color w:val="231F20"/>
          <w:spacing w:val="-6"/>
          <w:w w:val="80"/>
          <w:sz w:val="26"/>
        </w:rPr>
        <w:t xml:space="preserve"> </w:t>
      </w:r>
      <w:r>
        <w:rPr>
          <w:rFonts w:ascii="Calibri" w:hAnsi="Calibri"/>
          <w:color w:val="231F20"/>
          <w:w w:val="80"/>
          <w:sz w:val="26"/>
        </w:rPr>
        <w:t>that</w:t>
      </w:r>
      <w:r>
        <w:rPr>
          <w:rFonts w:ascii="Calibri" w:hAnsi="Calibri"/>
          <w:color w:val="231F20"/>
          <w:spacing w:val="-6"/>
          <w:w w:val="80"/>
          <w:sz w:val="26"/>
        </w:rPr>
        <w:t xml:space="preserve"> </w:t>
      </w:r>
      <w:r>
        <w:rPr>
          <w:rFonts w:ascii="Calibri" w:hAnsi="Calibri"/>
          <w:color w:val="231F20"/>
          <w:w w:val="80"/>
          <w:sz w:val="26"/>
        </w:rPr>
        <w:t>the</w:t>
      </w:r>
      <w:r>
        <w:rPr>
          <w:rFonts w:ascii="Calibri" w:hAnsi="Calibri"/>
          <w:color w:val="231F20"/>
          <w:spacing w:val="-7"/>
          <w:w w:val="80"/>
          <w:sz w:val="26"/>
        </w:rPr>
        <w:t xml:space="preserve"> </w:t>
      </w:r>
      <w:r>
        <w:rPr>
          <w:rFonts w:ascii="Calibri" w:hAnsi="Calibri"/>
          <w:color w:val="231F20"/>
          <w:w w:val="80"/>
          <w:sz w:val="26"/>
        </w:rPr>
        <w:t>leuer</w:t>
      </w:r>
      <w:r>
        <w:rPr>
          <w:rFonts w:ascii="Calibri" w:hAnsi="Calibri"/>
          <w:color w:val="231F20"/>
          <w:spacing w:val="-6"/>
          <w:w w:val="80"/>
          <w:sz w:val="26"/>
        </w:rPr>
        <w:t xml:space="preserve"> </w:t>
      </w:r>
      <w:r>
        <w:rPr>
          <w:rFonts w:ascii="Calibri" w:hAnsi="Calibri"/>
          <w:color w:val="231F20"/>
          <w:w w:val="80"/>
          <w:sz w:val="26"/>
        </w:rPr>
        <w:t>has</w:t>
      </w:r>
      <w:r>
        <w:rPr>
          <w:rFonts w:ascii="Calibri" w:hAnsi="Calibri"/>
          <w:color w:val="231F20"/>
          <w:spacing w:val="-6"/>
          <w:w w:val="80"/>
          <w:sz w:val="26"/>
        </w:rPr>
        <w:t xml:space="preserve"> </w:t>
      </w:r>
      <w:r>
        <w:rPr>
          <w:rFonts w:ascii="Calibri" w:hAnsi="Calibri"/>
          <w:color w:val="231F20"/>
          <w:w w:val="80"/>
          <w:sz w:val="26"/>
        </w:rPr>
        <w:t>never</w:t>
      </w:r>
      <w:r>
        <w:rPr>
          <w:rFonts w:ascii="Calibri" w:hAnsi="Calibri"/>
          <w:color w:val="231F20"/>
          <w:spacing w:val="-6"/>
          <w:w w:val="80"/>
          <w:sz w:val="26"/>
        </w:rPr>
        <w:t xml:space="preserve"> </w:t>
      </w:r>
      <w:r>
        <w:rPr>
          <w:rFonts w:ascii="Calibri" w:hAnsi="Calibri"/>
          <w:color w:val="231F20"/>
          <w:w w:val="80"/>
          <w:sz w:val="26"/>
        </w:rPr>
        <w:t>sent</w:t>
      </w:r>
      <w:r>
        <w:rPr>
          <w:rFonts w:ascii="Calibri" w:hAnsi="Calibri"/>
          <w:color w:val="231F20"/>
          <w:spacing w:val="-7"/>
          <w:w w:val="80"/>
          <w:sz w:val="26"/>
        </w:rPr>
        <w:t xml:space="preserve"> </w:t>
      </w:r>
      <w:r>
        <w:rPr>
          <w:rFonts w:ascii="Calibri" w:hAnsi="Calibri"/>
          <w:color w:val="231F20"/>
          <w:w w:val="80"/>
          <w:sz w:val="26"/>
        </w:rPr>
        <w:t>to</w:t>
      </w:r>
      <w:r>
        <w:rPr>
          <w:rFonts w:ascii="Calibri" w:hAnsi="Calibri"/>
          <w:color w:val="231F20"/>
          <w:spacing w:val="-6"/>
          <w:w w:val="80"/>
          <w:sz w:val="26"/>
        </w:rPr>
        <w:t xml:space="preserve"> </w:t>
      </w:r>
      <w:r>
        <w:rPr>
          <w:rFonts w:ascii="Calibri" w:hAnsi="Calibri"/>
          <w:color w:val="231F20"/>
          <w:w w:val="80"/>
          <w:sz w:val="26"/>
        </w:rPr>
        <w:t xml:space="preserve">his </w:t>
      </w:r>
      <w:r>
        <w:rPr>
          <w:rFonts w:ascii="Calibri" w:hAnsi="Calibri"/>
          <w:color w:val="231F20"/>
          <w:spacing w:val="-2"/>
          <w:w w:val="90"/>
          <w:sz w:val="26"/>
        </w:rPr>
        <w:t>father.</w:t>
      </w:r>
    </w:p>
    <w:p w14:paraId="300F8EE2">
      <w:pPr>
        <w:pStyle w:val="15"/>
        <w:numPr>
          <w:ilvl w:val="0"/>
          <w:numId w:val="100"/>
        </w:numPr>
        <w:tabs>
          <w:tab w:val="left" w:pos="960"/>
        </w:tabs>
        <w:spacing w:before="0" w:after="0" w:line="242" w:lineRule="auto"/>
        <w:ind w:left="960" w:right="1821" w:hanging="312"/>
        <w:jc w:val="left"/>
        <w:rPr>
          <w:rFonts w:ascii="Calibri"/>
          <w:sz w:val="26"/>
        </w:rPr>
      </w:pPr>
      <w:r>
        <w:rPr>
          <w:rFonts w:ascii="Calibri"/>
          <w:color w:val="231F20"/>
          <w:w w:val="80"/>
          <w:sz w:val="26"/>
        </w:rPr>
        <w:t>Liule had been seen of them since they moved into the house down the street.</w:t>
      </w:r>
    </w:p>
    <w:p w14:paraId="0CE94793">
      <w:pPr>
        <w:spacing w:after="0" w:line="242" w:lineRule="auto"/>
        <w:jc w:val="left"/>
        <w:rPr>
          <w:rFonts w:ascii="Calibri"/>
          <w:sz w:val="26"/>
        </w:rPr>
        <w:sectPr>
          <w:type w:val="continuous"/>
          <w:pgSz w:w="11910" w:h="16840"/>
          <w:pgMar w:top="1340" w:right="0" w:bottom="280" w:left="0" w:header="720" w:footer="720" w:gutter="0"/>
          <w:cols w:equalWidth="0" w:num="2">
            <w:col w:w="5707" w:space="40"/>
            <w:col w:w="6163"/>
          </w:cols>
        </w:sectPr>
      </w:pPr>
    </w:p>
    <w:p w14:paraId="6ECAD542">
      <w:pPr>
        <w:pStyle w:val="11"/>
        <w:rPr>
          <w:rFonts w:ascii="Calibri"/>
          <w:sz w:val="20"/>
        </w:rPr>
      </w:pPr>
    </w:p>
    <w:p w14:paraId="72DFADF3">
      <w:pPr>
        <w:pStyle w:val="11"/>
        <w:rPr>
          <w:rFonts w:ascii="Calibri"/>
          <w:sz w:val="20"/>
        </w:rPr>
      </w:pPr>
    </w:p>
    <w:p w14:paraId="0E7CAF8A">
      <w:pPr>
        <w:pStyle w:val="11"/>
        <w:rPr>
          <w:rFonts w:ascii="Calibri"/>
          <w:sz w:val="24"/>
        </w:rPr>
      </w:pPr>
    </w:p>
    <w:p w14:paraId="4520C8AB">
      <w:pPr>
        <w:spacing w:before="97"/>
        <w:ind w:left="619" w:right="0" w:firstLine="0"/>
        <w:jc w:val="left"/>
        <w:rPr>
          <w:rFonts w:ascii="Tahoma"/>
          <w:sz w:val="20"/>
        </w:rPr>
      </w:pPr>
      <w:r>
        <w:rPr>
          <w:rFonts w:ascii="Tahoma"/>
          <w:color w:val="231F20"/>
          <w:spacing w:val="-5"/>
          <w:sz w:val="20"/>
        </w:rPr>
        <w:t>74</w:t>
      </w:r>
    </w:p>
    <w:p w14:paraId="49330F1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133610A">
      <w:pPr>
        <w:spacing w:after="0" w:line="240" w:lineRule="auto"/>
        <w:jc w:val="left"/>
        <w:rPr>
          <w:rFonts w:ascii="Tahoma"/>
          <w:sz w:val="20"/>
        </w:rPr>
        <w:sectPr>
          <w:type w:val="continuous"/>
          <w:pgSz w:w="11910" w:h="16840"/>
          <w:pgMar w:top="1340" w:right="0" w:bottom="280" w:left="0" w:header="720" w:footer="720" w:gutter="0"/>
          <w:cols w:space="720" w:num="1"/>
        </w:sectPr>
      </w:pPr>
    </w:p>
    <w:p w14:paraId="2DC5C8C7">
      <w:pPr>
        <w:pStyle w:val="11"/>
        <w:rPr>
          <w:rFonts w:ascii="Tahoma"/>
          <w:sz w:val="20"/>
        </w:rPr>
      </w:pPr>
    </w:p>
    <w:p w14:paraId="2600777E">
      <w:pPr>
        <w:pStyle w:val="11"/>
        <w:rPr>
          <w:rFonts w:ascii="Tahoma"/>
          <w:sz w:val="20"/>
        </w:rPr>
      </w:pPr>
    </w:p>
    <w:p w14:paraId="40AFF8BB">
      <w:pPr>
        <w:pStyle w:val="11"/>
        <w:rPr>
          <w:rFonts w:ascii="Tahoma"/>
          <w:sz w:val="20"/>
        </w:rPr>
      </w:pPr>
    </w:p>
    <w:p w14:paraId="583DA132">
      <w:pPr>
        <w:pStyle w:val="11"/>
        <w:rPr>
          <w:rFonts w:ascii="Tahoma"/>
          <w:sz w:val="20"/>
        </w:rPr>
      </w:pPr>
    </w:p>
    <w:p w14:paraId="3EBDA250">
      <w:pPr>
        <w:pStyle w:val="11"/>
        <w:spacing w:before="10"/>
        <w:rPr>
          <w:rFonts w:ascii="Tahoma"/>
          <w:sz w:val="16"/>
        </w:rPr>
      </w:pPr>
    </w:p>
    <w:p w14:paraId="6F5C97D7">
      <w:pPr>
        <w:spacing w:after="0"/>
        <w:rPr>
          <w:rFonts w:ascii="Tahoma"/>
          <w:sz w:val="16"/>
        </w:rPr>
        <w:sectPr>
          <w:pgSz w:w="11910" w:h="16840"/>
          <w:pgMar w:top="0" w:right="0" w:bottom="0" w:left="0" w:header="720" w:footer="720" w:gutter="0"/>
          <w:cols w:space="720" w:num="1"/>
        </w:sectPr>
      </w:pPr>
    </w:p>
    <w:p w14:paraId="482BE12B">
      <w:pPr>
        <w:spacing w:before="129" w:line="213" w:lineRule="auto"/>
        <w:ind w:left="1756" w:right="0" w:firstLine="0"/>
        <w:jc w:val="left"/>
        <w:rPr>
          <w:rFonts w:ascii="Tahoma"/>
          <w:sz w:val="26"/>
        </w:rPr>
      </w:pPr>
      <w:r>
        <mc:AlternateContent>
          <mc:Choice Requires="wps">
            <w:drawing>
              <wp:anchor distT="0" distB="0" distL="0" distR="0" simplePos="0" relativeHeight="251782144" behindDoc="0" locked="0" layoutInCell="1" allowOverlap="1">
                <wp:simplePos x="0" y="0"/>
                <wp:positionH relativeFrom="page">
                  <wp:posOffset>7235825</wp:posOffset>
                </wp:positionH>
                <wp:positionV relativeFrom="paragraph">
                  <wp:posOffset>-384810</wp:posOffset>
                </wp:positionV>
                <wp:extent cx="324485" cy="1270"/>
                <wp:effectExtent l="0" t="0" r="0" b="0"/>
                <wp:wrapNone/>
                <wp:docPr id="3561" name="Graphic 356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561" o:spid="_x0000_s1026" o:spt="100" style="position:absolute;left:0pt;margin-left:569.75pt;margin-top:-30.3pt;height:0.1pt;width:25.55pt;mso-position-horizontal-relative:page;z-index:251782144;mso-width-relative:page;mso-height-relative:page;" filled="f" stroked="t" coordsize="324485,1" o:gfxdata="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SAyg+2gAAAA0B&#10;AAAPAAAAAAAAAAEAIAAAACIAAABkcnMvZG93bnJldi54bWxQSwECFAAUAAAACACHTuJAmqIlW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00507D"/>
          <w:sz w:val="26"/>
        </w:rPr>
        <w:t xml:space="preserve">Read the newspaper headlines. </w:t>
      </w:r>
      <w:r>
        <w:rPr>
          <w:rFonts w:ascii="Tahoma"/>
          <w:color w:val="00507D"/>
          <w:w w:val="105"/>
          <w:sz w:val="26"/>
        </w:rPr>
        <w:t>Change them into complete sentences as the example.</w:t>
      </w:r>
    </w:p>
    <w:p w14:paraId="2A233D84">
      <w:pPr>
        <w:pStyle w:val="11"/>
        <w:spacing w:before="192"/>
        <w:ind w:left="1729"/>
        <w:rPr>
          <w:rFonts w:ascii="Tahoma"/>
        </w:rPr>
      </w:pPr>
      <w:r>
        <w:rPr>
          <w:rFonts w:ascii="Tahoma"/>
          <w:color w:val="231F20"/>
          <w:spacing w:val="-2"/>
          <w:w w:val="105"/>
        </w:rPr>
        <w:t>EXAMPLE</w:t>
      </w:r>
    </w:p>
    <w:p w14:paraId="717ADFE9">
      <w:pPr>
        <w:spacing w:before="122"/>
        <w:ind w:left="1729" w:right="0" w:firstLine="0"/>
        <w:jc w:val="left"/>
        <w:rPr>
          <w:rFonts w:ascii="Calibri" w:hAnsi="Calibri"/>
          <w:sz w:val="26"/>
        </w:rPr>
      </w:pPr>
      <w:r>
        <w:rPr>
          <w:rFonts w:ascii="Calibri" w:hAnsi="Calibri"/>
          <w:color w:val="231F20"/>
          <w:w w:val="85"/>
          <w:sz w:val="26"/>
        </w:rPr>
        <w:t>E-library</w:t>
      </w:r>
      <w:r>
        <w:rPr>
          <w:rFonts w:ascii="Calibri" w:hAnsi="Calibri"/>
          <w:color w:val="231F20"/>
          <w:spacing w:val="-2"/>
          <w:w w:val="85"/>
          <w:sz w:val="26"/>
        </w:rPr>
        <w:t xml:space="preserve"> </w:t>
      </w:r>
      <w:r>
        <w:rPr>
          <w:rFonts w:ascii="Calibri" w:hAnsi="Calibri"/>
          <w:color w:val="231F20"/>
          <w:w w:val="85"/>
          <w:sz w:val="26"/>
        </w:rPr>
        <w:t>on</w:t>
      </w:r>
      <w:r>
        <w:rPr>
          <w:rFonts w:ascii="Calibri" w:hAnsi="Calibri"/>
          <w:color w:val="231F20"/>
          <w:spacing w:val="-2"/>
          <w:w w:val="85"/>
          <w:sz w:val="26"/>
        </w:rPr>
        <w:t xml:space="preserve"> </w:t>
      </w:r>
      <w:r>
        <w:rPr>
          <w:rFonts w:ascii="Calibri" w:hAnsi="Calibri"/>
          <w:color w:val="231F20"/>
          <w:w w:val="85"/>
          <w:sz w:val="26"/>
        </w:rPr>
        <w:t>School</w:t>
      </w:r>
      <w:r>
        <w:rPr>
          <w:rFonts w:ascii="Calibri" w:hAnsi="Calibri"/>
          <w:color w:val="231F20"/>
          <w:spacing w:val="-2"/>
          <w:w w:val="85"/>
          <w:sz w:val="26"/>
        </w:rPr>
        <w:t xml:space="preserve"> </w:t>
      </w:r>
      <w:r>
        <w:rPr>
          <w:rFonts w:ascii="Calibri" w:hAnsi="Calibri"/>
          <w:color w:val="231F20"/>
          <w:w w:val="85"/>
          <w:sz w:val="26"/>
        </w:rPr>
        <w:t>Website—for</w:t>
      </w:r>
      <w:r>
        <w:rPr>
          <w:rFonts w:ascii="Calibri" w:hAnsi="Calibri"/>
          <w:color w:val="231F20"/>
          <w:spacing w:val="-2"/>
          <w:w w:val="85"/>
          <w:sz w:val="26"/>
        </w:rPr>
        <w:t xml:space="preserve"> Students</w:t>
      </w:r>
    </w:p>
    <w:p w14:paraId="67CD1876">
      <w:pPr>
        <w:spacing w:before="96" w:line="175" w:lineRule="auto"/>
        <w:ind w:left="1969" w:right="536" w:hanging="241"/>
        <w:jc w:val="left"/>
        <w:rPr>
          <w:rFonts w:ascii="Calibri" w:hAnsi="Calibri"/>
          <w:i/>
          <w:sz w:val="27"/>
        </w:rPr>
      </w:pPr>
      <w:r>
        <w:rPr>
          <w:color w:val="231F20"/>
          <w:w w:val="80"/>
          <w:sz w:val="22"/>
        </w:rPr>
        <w:t>→</w:t>
      </w:r>
      <w:r>
        <w:rPr>
          <w:color w:val="231F20"/>
          <w:spacing w:val="-29"/>
          <w:w w:val="80"/>
          <w:sz w:val="22"/>
        </w:rPr>
        <w:t xml:space="preserve"> </w:t>
      </w:r>
      <w:r>
        <w:rPr>
          <w:rFonts w:ascii="Calibri" w:hAnsi="Calibri"/>
          <w:i/>
          <w:color w:val="231F20"/>
          <w:w w:val="80"/>
          <w:sz w:val="27"/>
        </w:rPr>
        <w:t>An</w:t>
      </w:r>
      <w:r>
        <w:rPr>
          <w:rFonts w:ascii="Calibri" w:hAnsi="Calibri"/>
          <w:i/>
          <w:color w:val="231F20"/>
          <w:spacing w:val="-7"/>
          <w:w w:val="80"/>
          <w:sz w:val="27"/>
        </w:rPr>
        <w:t xml:space="preserve"> </w:t>
      </w:r>
      <w:r>
        <w:rPr>
          <w:rFonts w:ascii="Calibri" w:hAnsi="Calibri"/>
          <w:i/>
          <w:color w:val="231F20"/>
          <w:w w:val="80"/>
          <w:sz w:val="27"/>
        </w:rPr>
        <w:t>e-library</w:t>
      </w:r>
      <w:r>
        <w:rPr>
          <w:rFonts w:ascii="Calibri" w:hAnsi="Calibri"/>
          <w:i/>
          <w:color w:val="231F20"/>
          <w:spacing w:val="-8"/>
          <w:w w:val="80"/>
          <w:sz w:val="27"/>
        </w:rPr>
        <w:t xml:space="preserve"> </w:t>
      </w:r>
      <w:r>
        <w:rPr>
          <w:rFonts w:ascii="Calibri" w:hAnsi="Calibri"/>
          <w:i/>
          <w:color w:val="231F20"/>
          <w:w w:val="80"/>
          <w:sz w:val="27"/>
        </w:rPr>
        <w:t>for</w:t>
      </w:r>
      <w:r>
        <w:rPr>
          <w:rFonts w:ascii="Calibri" w:hAnsi="Calibri"/>
          <w:i/>
          <w:color w:val="231F20"/>
          <w:spacing w:val="-7"/>
          <w:w w:val="80"/>
          <w:sz w:val="27"/>
        </w:rPr>
        <w:t xml:space="preserve"> </w:t>
      </w:r>
      <w:r>
        <w:rPr>
          <w:rFonts w:ascii="Calibri" w:hAnsi="Calibri"/>
          <w:i/>
          <w:color w:val="231F20"/>
          <w:w w:val="80"/>
          <w:sz w:val="27"/>
        </w:rPr>
        <w:t>students</w:t>
      </w:r>
      <w:r>
        <w:rPr>
          <w:rFonts w:ascii="Calibri" w:hAnsi="Calibri"/>
          <w:i/>
          <w:color w:val="231F20"/>
          <w:spacing w:val="-8"/>
          <w:w w:val="80"/>
          <w:sz w:val="27"/>
        </w:rPr>
        <w:t xml:space="preserve"> </w:t>
      </w:r>
      <w:r>
        <w:rPr>
          <w:rFonts w:ascii="Calibri" w:hAnsi="Calibri"/>
          <w:i/>
          <w:color w:val="231F20"/>
          <w:w w:val="80"/>
          <w:sz w:val="27"/>
        </w:rPr>
        <w:t>has</w:t>
      </w:r>
      <w:r>
        <w:rPr>
          <w:rFonts w:ascii="Calibri" w:hAnsi="Calibri"/>
          <w:i/>
          <w:color w:val="231F20"/>
          <w:spacing w:val="-7"/>
          <w:w w:val="80"/>
          <w:sz w:val="27"/>
        </w:rPr>
        <w:t xml:space="preserve"> </w:t>
      </w:r>
      <w:r>
        <w:rPr>
          <w:rFonts w:ascii="Calibri" w:hAnsi="Calibri"/>
          <w:i/>
          <w:color w:val="231F20"/>
          <w:w w:val="80"/>
          <w:sz w:val="27"/>
        </w:rPr>
        <w:t>been</w:t>
      </w:r>
      <w:r>
        <w:rPr>
          <w:rFonts w:ascii="Calibri" w:hAnsi="Calibri"/>
          <w:i/>
          <w:color w:val="231F20"/>
          <w:spacing w:val="-8"/>
          <w:w w:val="80"/>
          <w:sz w:val="27"/>
        </w:rPr>
        <w:t xml:space="preserve"> </w:t>
      </w:r>
      <w:r>
        <w:rPr>
          <w:rFonts w:ascii="Calibri" w:hAnsi="Calibri"/>
          <w:i/>
          <w:color w:val="231F20"/>
          <w:w w:val="80"/>
          <w:sz w:val="27"/>
        </w:rPr>
        <w:t xml:space="preserve">set </w:t>
      </w:r>
      <w:r>
        <w:rPr>
          <w:rFonts w:ascii="Calibri" w:hAnsi="Calibri"/>
          <w:i/>
          <w:color w:val="231F20"/>
          <w:w w:val="85"/>
          <w:sz w:val="27"/>
        </w:rPr>
        <w:t>up</w:t>
      </w:r>
      <w:r>
        <w:rPr>
          <w:rFonts w:ascii="Calibri" w:hAnsi="Calibri"/>
          <w:i/>
          <w:color w:val="231F20"/>
          <w:spacing w:val="-2"/>
          <w:w w:val="85"/>
          <w:sz w:val="27"/>
        </w:rPr>
        <w:t xml:space="preserve"> </w:t>
      </w:r>
      <w:r>
        <w:rPr>
          <w:rFonts w:ascii="Calibri" w:hAnsi="Calibri"/>
          <w:i/>
          <w:color w:val="231F20"/>
          <w:w w:val="85"/>
          <w:sz w:val="27"/>
        </w:rPr>
        <w:t>on</w:t>
      </w:r>
      <w:r>
        <w:rPr>
          <w:rFonts w:ascii="Calibri" w:hAnsi="Calibri"/>
          <w:i/>
          <w:color w:val="231F20"/>
          <w:spacing w:val="-2"/>
          <w:w w:val="85"/>
          <w:sz w:val="27"/>
        </w:rPr>
        <w:t xml:space="preserve"> </w:t>
      </w:r>
      <w:r>
        <w:rPr>
          <w:rFonts w:ascii="Calibri" w:hAnsi="Calibri"/>
          <w:i/>
          <w:color w:val="231F20"/>
          <w:w w:val="85"/>
          <w:sz w:val="27"/>
        </w:rPr>
        <w:t>the</w:t>
      </w:r>
      <w:r>
        <w:rPr>
          <w:rFonts w:ascii="Calibri" w:hAnsi="Calibri"/>
          <w:i/>
          <w:color w:val="231F20"/>
          <w:spacing w:val="-2"/>
          <w:w w:val="85"/>
          <w:sz w:val="27"/>
        </w:rPr>
        <w:t xml:space="preserve"> </w:t>
      </w:r>
      <w:r>
        <w:rPr>
          <w:rFonts w:ascii="Calibri" w:hAnsi="Calibri"/>
          <w:i/>
          <w:color w:val="231F20"/>
          <w:w w:val="85"/>
          <w:sz w:val="27"/>
        </w:rPr>
        <w:t>school</w:t>
      </w:r>
      <w:r>
        <w:rPr>
          <w:rFonts w:ascii="Calibri" w:hAnsi="Calibri"/>
          <w:i/>
          <w:color w:val="231F20"/>
          <w:spacing w:val="-2"/>
          <w:w w:val="85"/>
          <w:sz w:val="27"/>
        </w:rPr>
        <w:t xml:space="preserve"> </w:t>
      </w:r>
      <w:r>
        <w:rPr>
          <w:rFonts w:ascii="Calibri" w:hAnsi="Calibri"/>
          <w:i/>
          <w:color w:val="231F20"/>
          <w:w w:val="85"/>
          <w:sz w:val="27"/>
        </w:rPr>
        <w:t>website.</w:t>
      </w:r>
    </w:p>
    <w:p w14:paraId="2AB86FCA">
      <w:pPr>
        <w:pStyle w:val="15"/>
        <w:numPr>
          <w:ilvl w:val="1"/>
          <w:numId w:val="100"/>
        </w:numPr>
        <w:tabs>
          <w:tab w:val="left" w:pos="2040"/>
          <w:tab w:val="left" w:pos="2062"/>
        </w:tabs>
        <w:spacing w:before="281" w:after="0" w:line="242" w:lineRule="auto"/>
        <w:ind w:left="2062" w:right="354" w:hanging="333"/>
        <w:jc w:val="left"/>
        <w:rPr>
          <w:rFonts w:ascii="Calibri" w:hAnsi="Calibri"/>
          <w:sz w:val="26"/>
        </w:rPr>
      </w:pPr>
      <w:r>
        <w:rPr>
          <w:rFonts w:ascii="Calibri" w:hAnsi="Calibri"/>
          <w:color w:val="231F20"/>
          <w:w w:val="85"/>
          <w:sz w:val="26"/>
        </w:rPr>
        <w:t>Boy’s</w:t>
      </w:r>
      <w:r>
        <w:rPr>
          <w:rFonts w:ascii="Calibri" w:hAnsi="Calibri"/>
          <w:color w:val="231F20"/>
          <w:spacing w:val="-10"/>
          <w:w w:val="85"/>
          <w:sz w:val="26"/>
        </w:rPr>
        <w:t xml:space="preserve"> </w:t>
      </w:r>
      <w:r>
        <w:rPr>
          <w:rFonts w:ascii="Calibri" w:hAnsi="Calibri"/>
          <w:color w:val="231F20"/>
          <w:w w:val="85"/>
          <w:sz w:val="26"/>
        </w:rPr>
        <w:t>Video</w:t>
      </w:r>
      <w:r>
        <w:rPr>
          <w:rFonts w:ascii="Calibri" w:hAnsi="Calibri"/>
          <w:color w:val="231F20"/>
          <w:spacing w:val="-9"/>
          <w:w w:val="85"/>
          <w:sz w:val="26"/>
        </w:rPr>
        <w:t xml:space="preserve"> </w:t>
      </w:r>
      <w:r>
        <w:rPr>
          <w:rFonts w:ascii="Calibri" w:hAnsi="Calibri"/>
          <w:color w:val="231F20"/>
          <w:w w:val="85"/>
          <w:sz w:val="26"/>
        </w:rPr>
        <w:t>Streamed</w:t>
      </w:r>
      <w:r>
        <w:rPr>
          <w:rFonts w:ascii="Calibri" w:hAnsi="Calibri"/>
          <w:color w:val="231F20"/>
          <w:spacing w:val="-9"/>
          <w:w w:val="85"/>
          <w:sz w:val="26"/>
        </w:rPr>
        <w:t xml:space="preserve"> </w:t>
      </w:r>
      <w:r>
        <w:rPr>
          <w:rFonts w:ascii="Calibri" w:hAnsi="Calibri"/>
          <w:color w:val="231F20"/>
          <w:w w:val="85"/>
          <w:sz w:val="26"/>
        </w:rPr>
        <w:t>over</w:t>
      </w:r>
      <w:r>
        <w:rPr>
          <w:rFonts w:ascii="Calibri" w:hAnsi="Calibri"/>
          <w:color w:val="231F20"/>
          <w:spacing w:val="-9"/>
          <w:w w:val="85"/>
          <w:sz w:val="26"/>
        </w:rPr>
        <w:t xml:space="preserve"> </w:t>
      </w:r>
      <w:r>
        <w:rPr>
          <w:rFonts w:ascii="Calibri" w:hAnsi="Calibri"/>
          <w:color w:val="231F20"/>
          <w:w w:val="85"/>
          <w:sz w:val="26"/>
        </w:rPr>
        <w:t>Two</w:t>
      </w:r>
      <w:r>
        <w:rPr>
          <w:rFonts w:ascii="Calibri" w:hAnsi="Calibri"/>
          <w:color w:val="231F20"/>
          <w:spacing w:val="-9"/>
          <w:w w:val="85"/>
          <w:sz w:val="26"/>
        </w:rPr>
        <w:t xml:space="preserve"> </w:t>
      </w:r>
      <w:r>
        <w:rPr>
          <w:rFonts w:ascii="Calibri" w:hAnsi="Calibri"/>
          <w:color w:val="231F20"/>
          <w:w w:val="85"/>
          <w:sz w:val="26"/>
        </w:rPr>
        <w:t xml:space="preserve">Million </w:t>
      </w:r>
      <w:r>
        <w:rPr>
          <w:rFonts w:ascii="Calibri" w:hAnsi="Calibri"/>
          <w:color w:val="231F20"/>
          <w:spacing w:val="-4"/>
          <w:w w:val="95"/>
          <w:sz w:val="26"/>
        </w:rPr>
        <w:t>Times</w:t>
      </w:r>
    </w:p>
    <w:p w14:paraId="0D4F0F2F">
      <w:pPr>
        <w:pStyle w:val="15"/>
        <w:numPr>
          <w:ilvl w:val="1"/>
          <w:numId w:val="100"/>
        </w:numPr>
        <w:tabs>
          <w:tab w:val="left" w:pos="2080"/>
        </w:tabs>
        <w:spacing w:before="0" w:after="0" w:line="316" w:lineRule="exact"/>
        <w:ind w:left="2080" w:right="0" w:hanging="351"/>
        <w:jc w:val="left"/>
        <w:rPr>
          <w:rFonts w:ascii="Calibri"/>
          <w:sz w:val="26"/>
        </w:rPr>
      </w:pPr>
      <w:r>
        <w:rPr>
          <w:rFonts w:ascii="Calibri"/>
          <w:color w:val="231F20"/>
          <w:w w:val="85"/>
          <w:sz w:val="26"/>
        </w:rPr>
        <w:t>5</w:t>
      </w:r>
      <w:r>
        <w:rPr>
          <w:rFonts w:ascii="Calibri"/>
          <w:color w:val="231F20"/>
          <w:spacing w:val="-9"/>
          <w:w w:val="85"/>
          <w:sz w:val="26"/>
        </w:rPr>
        <w:t xml:space="preserve"> </w:t>
      </w:r>
      <w:r>
        <w:rPr>
          <w:rFonts w:ascii="Calibri"/>
          <w:color w:val="231F20"/>
          <w:w w:val="85"/>
          <w:sz w:val="26"/>
        </w:rPr>
        <w:t>Records</w:t>
      </w:r>
      <w:r>
        <w:rPr>
          <w:rFonts w:ascii="Calibri"/>
          <w:color w:val="231F20"/>
          <w:spacing w:val="-9"/>
          <w:w w:val="85"/>
          <w:sz w:val="26"/>
        </w:rPr>
        <w:t xml:space="preserve"> </w:t>
      </w:r>
      <w:r>
        <w:rPr>
          <w:rFonts w:ascii="Calibri"/>
          <w:color w:val="231F20"/>
          <w:w w:val="85"/>
          <w:sz w:val="26"/>
        </w:rPr>
        <w:t>Broken</w:t>
      </w:r>
      <w:r>
        <w:rPr>
          <w:rFonts w:ascii="Calibri"/>
          <w:color w:val="231F20"/>
          <w:spacing w:val="-9"/>
          <w:w w:val="85"/>
          <w:sz w:val="26"/>
        </w:rPr>
        <w:t xml:space="preserve"> </w:t>
      </w:r>
      <w:r>
        <w:rPr>
          <w:rFonts w:ascii="Calibri"/>
          <w:color w:val="231F20"/>
          <w:spacing w:val="-4"/>
          <w:w w:val="85"/>
          <w:sz w:val="26"/>
        </w:rPr>
        <w:t>Today</w:t>
      </w:r>
    </w:p>
    <w:p w14:paraId="5F3B4EA2">
      <w:pPr>
        <w:pStyle w:val="15"/>
        <w:numPr>
          <w:ilvl w:val="1"/>
          <w:numId w:val="100"/>
        </w:numPr>
        <w:tabs>
          <w:tab w:val="left" w:pos="2041"/>
        </w:tabs>
        <w:spacing w:before="2" w:after="0" w:line="242" w:lineRule="auto"/>
        <w:ind w:left="2041" w:right="494" w:hanging="312"/>
        <w:jc w:val="left"/>
        <w:rPr>
          <w:rFonts w:ascii="Calibri"/>
          <w:sz w:val="26"/>
        </w:rPr>
      </w:pPr>
      <w:r>
        <w:rPr>
          <w:rFonts w:ascii="Calibri"/>
          <w:color w:val="231F20"/>
          <w:spacing w:val="-2"/>
          <w:w w:val="85"/>
          <w:sz w:val="26"/>
        </w:rPr>
        <w:t>Intelligent</w:t>
      </w:r>
      <w:r>
        <w:rPr>
          <w:rFonts w:ascii="Calibri"/>
          <w:color w:val="231F20"/>
          <w:spacing w:val="-8"/>
          <w:w w:val="85"/>
          <w:sz w:val="26"/>
        </w:rPr>
        <w:t xml:space="preserve"> </w:t>
      </w:r>
      <w:r>
        <w:rPr>
          <w:rFonts w:ascii="Calibri"/>
          <w:color w:val="231F20"/>
          <w:spacing w:val="-2"/>
          <w:w w:val="85"/>
          <w:sz w:val="26"/>
        </w:rPr>
        <w:t>Search</w:t>
      </w:r>
      <w:r>
        <w:rPr>
          <w:rFonts w:ascii="Calibri"/>
          <w:color w:val="231F20"/>
          <w:spacing w:val="-8"/>
          <w:w w:val="85"/>
          <w:sz w:val="26"/>
        </w:rPr>
        <w:t xml:space="preserve"> </w:t>
      </w:r>
      <w:r>
        <w:rPr>
          <w:rFonts w:ascii="Calibri"/>
          <w:color w:val="231F20"/>
          <w:spacing w:val="-2"/>
          <w:w w:val="85"/>
          <w:sz w:val="26"/>
        </w:rPr>
        <w:t>Engine</w:t>
      </w:r>
      <w:r>
        <w:rPr>
          <w:rFonts w:ascii="Calibri"/>
          <w:color w:val="231F20"/>
          <w:spacing w:val="-8"/>
          <w:w w:val="85"/>
          <w:sz w:val="26"/>
        </w:rPr>
        <w:t xml:space="preserve"> </w:t>
      </w:r>
      <w:r>
        <w:rPr>
          <w:rFonts w:ascii="Calibri"/>
          <w:color w:val="231F20"/>
          <w:spacing w:val="-2"/>
          <w:w w:val="85"/>
          <w:sz w:val="26"/>
        </w:rPr>
        <w:t>Designed</w:t>
      </w:r>
      <w:r>
        <w:rPr>
          <w:rFonts w:ascii="Calibri"/>
          <w:color w:val="231F20"/>
          <w:spacing w:val="-8"/>
          <w:w w:val="85"/>
          <w:sz w:val="26"/>
        </w:rPr>
        <w:t xml:space="preserve"> </w:t>
      </w:r>
      <w:r>
        <w:rPr>
          <w:rFonts w:ascii="Calibri"/>
          <w:color w:val="231F20"/>
          <w:spacing w:val="-2"/>
          <w:w w:val="85"/>
          <w:sz w:val="26"/>
        </w:rPr>
        <w:t xml:space="preserve">for </w:t>
      </w:r>
      <w:r>
        <w:rPr>
          <w:rFonts w:ascii="Calibri"/>
          <w:color w:val="231F20"/>
          <w:spacing w:val="-2"/>
          <w:w w:val="95"/>
          <w:sz w:val="26"/>
        </w:rPr>
        <w:t>Teenagers</w:t>
      </w:r>
    </w:p>
    <w:p w14:paraId="4B0EF912">
      <w:pPr>
        <w:pStyle w:val="15"/>
        <w:numPr>
          <w:ilvl w:val="1"/>
          <w:numId w:val="100"/>
        </w:numPr>
        <w:tabs>
          <w:tab w:val="left" w:pos="2041"/>
        </w:tabs>
        <w:spacing w:before="0" w:after="0" w:line="242" w:lineRule="auto"/>
        <w:ind w:left="2041" w:right="111" w:hanging="312"/>
        <w:jc w:val="left"/>
        <w:rPr>
          <w:rFonts w:ascii="Calibri"/>
          <w:sz w:val="26"/>
        </w:rPr>
      </w:pPr>
      <w:r>
        <w:rPr>
          <w:rFonts w:ascii="Calibri"/>
          <w:color w:val="231F20"/>
          <w:w w:val="85"/>
          <w:sz w:val="26"/>
        </w:rPr>
        <w:t>Theh</w:t>
      </w:r>
      <w:r>
        <w:rPr>
          <w:rFonts w:ascii="Calibri"/>
          <w:color w:val="231F20"/>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Large</w:t>
      </w:r>
      <w:r>
        <w:rPr>
          <w:rFonts w:ascii="Calibri"/>
          <w:color w:val="231F20"/>
          <w:spacing w:val="-6"/>
          <w:w w:val="85"/>
          <w:sz w:val="26"/>
        </w:rPr>
        <w:t xml:space="preserve"> </w:t>
      </w:r>
      <w:r>
        <w:rPr>
          <w:rFonts w:ascii="Calibri"/>
          <w:color w:val="231F20"/>
          <w:w w:val="85"/>
          <w:sz w:val="26"/>
        </w:rPr>
        <w:t>Amount</w:t>
      </w:r>
      <w:r>
        <w:rPr>
          <w:rFonts w:ascii="Calibri"/>
          <w:color w:val="231F20"/>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Cash</w:t>
      </w:r>
      <w:r>
        <w:rPr>
          <w:rFonts w:ascii="Calibri"/>
          <w:color w:val="231F20"/>
          <w:spacing w:val="-6"/>
          <w:w w:val="85"/>
          <w:sz w:val="26"/>
        </w:rPr>
        <w:t xml:space="preserve"> </w:t>
      </w:r>
      <w:r>
        <w:rPr>
          <w:rFonts w:ascii="Calibri"/>
          <w:color w:val="231F20"/>
          <w:w w:val="85"/>
          <w:sz w:val="26"/>
        </w:rPr>
        <w:t>from</w:t>
      </w:r>
      <w:r>
        <w:rPr>
          <w:rFonts w:ascii="Calibri"/>
          <w:color w:val="231F20"/>
          <w:spacing w:val="-6"/>
          <w:w w:val="85"/>
          <w:sz w:val="26"/>
        </w:rPr>
        <w:t xml:space="preserve"> </w:t>
      </w:r>
      <w:r>
        <w:rPr>
          <w:rFonts w:ascii="Calibri"/>
          <w:color w:val="231F20"/>
          <w:w w:val="85"/>
          <w:sz w:val="26"/>
        </w:rPr>
        <w:t xml:space="preserve">Small </w:t>
      </w:r>
      <w:r>
        <w:rPr>
          <w:rFonts w:ascii="Calibri"/>
          <w:color w:val="231F20"/>
          <w:spacing w:val="-4"/>
          <w:w w:val="95"/>
          <w:sz w:val="26"/>
        </w:rPr>
        <w:t>Bank</w:t>
      </w:r>
    </w:p>
    <w:p w14:paraId="3BCDE104">
      <w:pPr>
        <w:pStyle w:val="15"/>
        <w:numPr>
          <w:ilvl w:val="1"/>
          <w:numId w:val="100"/>
        </w:numPr>
        <w:tabs>
          <w:tab w:val="left" w:pos="2041"/>
        </w:tabs>
        <w:spacing w:before="0" w:after="0" w:line="242" w:lineRule="auto"/>
        <w:ind w:left="2041" w:right="1019" w:hanging="312"/>
        <w:jc w:val="left"/>
        <w:rPr>
          <w:rFonts w:ascii="Calibri"/>
          <w:sz w:val="26"/>
        </w:rPr>
      </w:pPr>
      <w:r>
        <w:rPr>
          <w:rFonts w:ascii="Calibri"/>
          <w:color w:val="231F20"/>
          <w:spacing w:val="-8"/>
          <w:sz w:val="26"/>
        </w:rPr>
        <w:t>STUDENTS:</w:t>
      </w:r>
      <w:r>
        <w:rPr>
          <w:rFonts w:ascii="Calibri"/>
          <w:color w:val="231F20"/>
          <w:spacing w:val="-16"/>
          <w:sz w:val="26"/>
        </w:rPr>
        <w:t xml:space="preserve"> </w:t>
      </w:r>
      <w:r>
        <w:rPr>
          <w:rFonts w:ascii="Calibri"/>
          <w:color w:val="231F20"/>
          <w:spacing w:val="-8"/>
          <w:sz w:val="26"/>
        </w:rPr>
        <w:t>30%</w:t>
      </w:r>
      <w:r>
        <w:rPr>
          <w:rFonts w:ascii="Calibri"/>
          <w:color w:val="231F20"/>
          <w:spacing w:val="-16"/>
          <w:sz w:val="26"/>
        </w:rPr>
        <w:t xml:space="preserve"> </w:t>
      </w:r>
      <w:r>
        <w:rPr>
          <w:rFonts w:ascii="Calibri"/>
          <w:color w:val="231F20"/>
          <w:spacing w:val="-8"/>
          <w:sz w:val="26"/>
        </w:rPr>
        <w:t>Discount</w:t>
      </w:r>
      <w:r>
        <w:rPr>
          <w:rFonts w:ascii="Calibri"/>
          <w:color w:val="231F20"/>
          <w:spacing w:val="-16"/>
          <w:sz w:val="26"/>
        </w:rPr>
        <w:t xml:space="preserve"> </w:t>
      </w:r>
      <w:r>
        <w:rPr>
          <w:rFonts w:ascii="Calibri"/>
          <w:color w:val="231F20"/>
          <w:spacing w:val="-8"/>
          <w:sz w:val="26"/>
        </w:rPr>
        <w:t xml:space="preserve">on </w:t>
      </w:r>
      <w:r>
        <w:rPr>
          <w:rFonts w:ascii="Calibri"/>
          <w:color w:val="231F20"/>
          <w:spacing w:val="-4"/>
          <w:sz w:val="26"/>
        </w:rPr>
        <w:t>Smartphones</w:t>
      </w:r>
    </w:p>
    <w:p w14:paraId="773DE82C">
      <w:pPr>
        <w:pStyle w:val="15"/>
        <w:numPr>
          <w:ilvl w:val="1"/>
          <w:numId w:val="100"/>
        </w:numPr>
        <w:tabs>
          <w:tab w:val="left" w:pos="2041"/>
        </w:tabs>
        <w:spacing w:before="0" w:after="0" w:line="242" w:lineRule="auto"/>
        <w:ind w:left="2041" w:right="901" w:hanging="312"/>
        <w:jc w:val="left"/>
        <w:rPr>
          <w:rFonts w:ascii="Calibri"/>
          <w:sz w:val="26"/>
        </w:rPr>
      </w:pPr>
      <w:r>
        <w:rPr>
          <w:rFonts w:ascii="Calibri"/>
          <w:color w:val="231F20"/>
          <w:w w:val="85"/>
          <w:sz w:val="26"/>
        </w:rPr>
        <w:t>Government</w:t>
      </w:r>
      <w:r>
        <w:rPr>
          <w:rFonts w:ascii="Calibri"/>
          <w:color w:val="231F20"/>
          <w:spacing w:val="-5"/>
          <w:w w:val="85"/>
          <w:sz w:val="26"/>
        </w:rPr>
        <w:t xml:space="preserve"> </w:t>
      </w:r>
      <w:r>
        <w:rPr>
          <w:rFonts w:ascii="Calibri"/>
          <w:color w:val="231F20"/>
          <w:w w:val="85"/>
          <w:sz w:val="26"/>
        </w:rPr>
        <w:t>Done</w:t>
      </w:r>
      <w:r>
        <w:rPr>
          <w:rFonts w:ascii="Calibri"/>
          <w:color w:val="231F20"/>
          <w:spacing w:val="-5"/>
          <w:w w:val="85"/>
          <w:sz w:val="26"/>
        </w:rPr>
        <w:t xml:space="preserve"> </w:t>
      </w:r>
      <w:r>
        <w:rPr>
          <w:rFonts w:ascii="Calibri"/>
          <w:color w:val="231F20"/>
          <w:w w:val="85"/>
          <w:sz w:val="26"/>
        </w:rPr>
        <w:t>Much</w:t>
      </w:r>
      <w:r>
        <w:rPr>
          <w:rFonts w:ascii="Calibri"/>
          <w:color w:val="231F20"/>
          <w:spacing w:val="-5"/>
          <w:w w:val="85"/>
          <w:sz w:val="26"/>
        </w:rPr>
        <w:t xml:space="preserve"> </w:t>
      </w:r>
      <w:r>
        <w:rPr>
          <w:rFonts w:ascii="Calibri"/>
          <w:color w:val="231F20"/>
          <w:w w:val="85"/>
          <w:sz w:val="26"/>
        </w:rPr>
        <w:t>to</w:t>
      </w:r>
      <w:r>
        <w:rPr>
          <w:rFonts w:ascii="Calibri"/>
          <w:color w:val="231F20"/>
          <w:spacing w:val="-5"/>
          <w:w w:val="85"/>
          <w:sz w:val="26"/>
        </w:rPr>
        <w:t xml:space="preserve"> </w:t>
      </w:r>
      <w:r>
        <w:rPr>
          <w:rFonts w:ascii="Calibri"/>
          <w:color w:val="231F20"/>
          <w:w w:val="85"/>
          <w:sz w:val="26"/>
        </w:rPr>
        <w:t xml:space="preserve">Stop </w:t>
      </w:r>
      <w:r>
        <w:rPr>
          <w:rFonts w:ascii="Calibri"/>
          <w:color w:val="231F20"/>
          <w:spacing w:val="-2"/>
          <w:w w:val="95"/>
          <w:sz w:val="26"/>
        </w:rPr>
        <w:t>Cyberbullies</w:t>
      </w:r>
    </w:p>
    <w:p w14:paraId="799B2D75">
      <w:pPr>
        <w:spacing w:before="248" w:line="213" w:lineRule="auto"/>
        <w:ind w:left="1761" w:right="0" w:firstLine="0"/>
        <w:jc w:val="left"/>
        <w:rPr>
          <w:rFonts w:ascii="Tahoma"/>
          <w:sz w:val="26"/>
        </w:rPr>
      </w:pPr>
      <w:r>
        <w:rPr>
          <w:rFonts w:ascii="Tahoma"/>
          <w:color w:val="00507D"/>
          <w:sz w:val="26"/>
        </w:rPr>
        <w:t>Complete</w:t>
      </w:r>
      <w:r>
        <w:rPr>
          <w:rFonts w:ascii="Tahoma"/>
          <w:color w:val="00507D"/>
          <w:spacing w:val="-21"/>
          <w:sz w:val="26"/>
        </w:rPr>
        <w:t xml:space="preserve"> </w:t>
      </w:r>
      <w:r>
        <w:rPr>
          <w:rFonts w:ascii="Tahoma"/>
          <w:color w:val="00507D"/>
          <w:sz w:val="26"/>
        </w:rPr>
        <w:t>the</w:t>
      </w:r>
      <w:r>
        <w:rPr>
          <w:rFonts w:ascii="Tahoma"/>
          <w:color w:val="00507D"/>
          <w:spacing w:val="-21"/>
          <w:sz w:val="26"/>
        </w:rPr>
        <w:t xml:space="preserve"> </w:t>
      </w:r>
      <w:r>
        <w:rPr>
          <w:rFonts w:ascii="Tahoma"/>
          <w:color w:val="00507D"/>
          <w:sz w:val="26"/>
        </w:rPr>
        <w:t>notice</w:t>
      </w:r>
      <w:r>
        <w:rPr>
          <w:rFonts w:ascii="Tahoma"/>
          <w:color w:val="00507D"/>
          <w:spacing w:val="-21"/>
          <w:sz w:val="26"/>
        </w:rPr>
        <w:t xml:space="preserve"> </w:t>
      </w:r>
      <w:r>
        <w:rPr>
          <w:rFonts w:ascii="Tahoma"/>
          <w:color w:val="00507D"/>
          <w:sz w:val="26"/>
        </w:rPr>
        <w:t>with</w:t>
      </w:r>
      <w:r>
        <w:rPr>
          <w:rFonts w:ascii="Tahoma"/>
          <w:color w:val="00507D"/>
          <w:spacing w:val="-21"/>
          <w:sz w:val="26"/>
        </w:rPr>
        <w:t xml:space="preserve"> </w:t>
      </w:r>
      <w:r>
        <w:rPr>
          <w:rFonts w:ascii="Tahoma"/>
          <w:color w:val="00507D"/>
          <w:sz w:val="26"/>
        </w:rPr>
        <w:t>the</w:t>
      </w:r>
      <w:r>
        <w:rPr>
          <w:rFonts w:ascii="Tahoma"/>
          <w:color w:val="00507D"/>
          <w:spacing w:val="-21"/>
          <w:sz w:val="26"/>
        </w:rPr>
        <w:t xml:space="preserve"> </w:t>
      </w:r>
      <w:r>
        <w:rPr>
          <w:rFonts w:ascii="Tahoma"/>
          <w:color w:val="00507D"/>
          <w:sz w:val="26"/>
        </w:rPr>
        <w:t xml:space="preserve">correct </w:t>
      </w:r>
      <w:r>
        <w:rPr>
          <w:rFonts w:ascii="Tahoma"/>
          <w:color w:val="00507D"/>
          <w:w w:val="105"/>
          <w:sz w:val="26"/>
        </w:rPr>
        <w:t>forms</w:t>
      </w:r>
      <w:r>
        <w:rPr>
          <w:rFonts w:ascii="Tahoma"/>
          <w:color w:val="00507D"/>
          <w:spacing w:val="-14"/>
          <w:w w:val="105"/>
          <w:sz w:val="26"/>
        </w:rPr>
        <w:t xml:space="preserve"> </w:t>
      </w:r>
      <w:r>
        <w:rPr>
          <w:rFonts w:ascii="Tahoma"/>
          <w:color w:val="00507D"/>
          <w:w w:val="105"/>
          <w:sz w:val="26"/>
        </w:rPr>
        <w:t>of</w:t>
      </w:r>
      <w:r>
        <w:rPr>
          <w:rFonts w:ascii="Tahoma"/>
          <w:color w:val="00507D"/>
          <w:spacing w:val="-14"/>
          <w:w w:val="105"/>
          <w:sz w:val="26"/>
        </w:rPr>
        <w:t xml:space="preserve"> </w:t>
      </w:r>
      <w:r>
        <w:rPr>
          <w:rFonts w:ascii="Tahoma"/>
          <w:color w:val="00507D"/>
          <w:w w:val="105"/>
          <w:sz w:val="26"/>
        </w:rPr>
        <w:t>the</w:t>
      </w:r>
      <w:r>
        <w:rPr>
          <w:rFonts w:ascii="Tahoma"/>
          <w:color w:val="00507D"/>
          <w:spacing w:val="-14"/>
          <w:w w:val="105"/>
          <w:sz w:val="26"/>
        </w:rPr>
        <w:t xml:space="preserve"> </w:t>
      </w:r>
      <w:r>
        <w:rPr>
          <w:rFonts w:ascii="Tahoma"/>
          <w:color w:val="00507D"/>
          <w:w w:val="105"/>
          <w:sz w:val="26"/>
        </w:rPr>
        <w:t>verbs</w:t>
      </w:r>
      <w:r>
        <w:rPr>
          <w:rFonts w:ascii="Tahoma"/>
          <w:color w:val="00507D"/>
          <w:spacing w:val="-14"/>
          <w:w w:val="105"/>
          <w:sz w:val="26"/>
        </w:rPr>
        <w:t xml:space="preserve"> </w:t>
      </w:r>
      <w:r>
        <w:rPr>
          <w:rFonts w:ascii="Tahoma"/>
          <w:color w:val="00507D"/>
          <w:w w:val="105"/>
          <w:sz w:val="26"/>
        </w:rPr>
        <w:t>in</w:t>
      </w:r>
      <w:r>
        <w:rPr>
          <w:rFonts w:ascii="Tahoma"/>
          <w:color w:val="00507D"/>
          <w:spacing w:val="-14"/>
          <w:w w:val="105"/>
          <w:sz w:val="26"/>
        </w:rPr>
        <w:t xml:space="preserve"> </w:t>
      </w:r>
      <w:r>
        <w:rPr>
          <w:rFonts w:ascii="Tahoma"/>
          <w:color w:val="00507D"/>
          <w:w w:val="105"/>
          <w:sz w:val="26"/>
        </w:rPr>
        <w:t>brackets.</w:t>
      </w:r>
    </w:p>
    <w:p w14:paraId="278AC07C">
      <w:pPr>
        <w:spacing w:before="3" w:after="25" w:line="240" w:lineRule="auto"/>
        <w:rPr>
          <w:rFonts w:ascii="Tahoma"/>
          <w:sz w:val="9"/>
        </w:rPr>
      </w:pPr>
      <w:r>
        <w:br w:type="column"/>
      </w:r>
    </w:p>
    <w:p w14:paraId="08007522">
      <w:pPr>
        <w:pStyle w:val="11"/>
        <w:ind w:left="484"/>
        <w:rPr>
          <w:rFonts w:ascii="Tahoma"/>
          <w:sz w:val="20"/>
        </w:rPr>
      </w:pPr>
      <w:r>
        <w:rPr>
          <w:rFonts w:ascii="Tahoma"/>
          <w:sz w:val="20"/>
        </w:rPr>
        <mc:AlternateContent>
          <mc:Choice Requires="wps">
            <w:drawing>
              <wp:inline distT="0" distB="0" distL="0" distR="0">
                <wp:extent cx="2743200" cy="1425575"/>
                <wp:effectExtent l="0" t="0" r="0" b="0"/>
                <wp:docPr id="3568" name="Textbox 3568"/>
                <wp:cNvGraphicFramePr/>
                <a:graphic xmlns:a="http://schemas.openxmlformats.org/drawingml/2006/main">
                  <a:graphicData uri="http://schemas.microsoft.com/office/word/2010/wordprocessingShape">
                    <wps:wsp>
                      <wps:cNvSpPr txBox="1"/>
                      <wps:spPr>
                        <a:xfrm>
                          <a:off x="0" y="0"/>
                          <a:ext cx="2743200" cy="1425575"/>
                        </a:xfrm>
                        <a:prstGeom prst="rect">
                          <a:avLst/>
                        </a:prstGeom>
                        <a:solidFill>
                          <a:srgbClr val="E3E4E3"/>
                        </a:solidFill>
                      </wps:spPr>
                      <wps:txbx>
                        <w:txbxContent>
                          <w:p w14:paraId="0CF9FBAD">
                            <w:pPr>
                              <w:tabs>
                                <w:tab w:val="left" w:pos="3063"/>
                              </w:tabs>
                              <w:spacing w:before="154" w:line="242" w:lineRule="auto"/>
                              <w:ind w:left="255" w:right="406" w:firstLine="0"/>
                              <w:jc w:val="both"/>
                              <w:rPr>
                                <w:rFonts w:ascii="Calibri"/>
                                <w:color w:val="000000"/>
                                <w:sz w:val="26"/>
                              </w:rPr>
                            </w:pPr>
                            <w:r>
                              <w:rPr>
                                <w:rFonts w:ascii="Calibri"/>
                                <w:color w:val="231F20"/>
                                <w:w w:val="90"/>
                                <w:sz w:val="26"/>
                              </w:rPr>
                              <w:t xml:space="preserve">room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(set up) </w:t>
                            </w:r>
                            <w:r>
                              <w:rPr>
                                <w:rFonts w:ascii="Calibri"/>
                                <w:color w:val="231F20"/>
                                <w:spacing w:val="-2"/>
                                <w:w w:val="85"/>
                                <w:sz w:val="26"/>
                              </w:rPr>
                              <w:t>in</w:t>
                            </w:r>
                            <w:r>
                              <w:rPr>
                                <w:rFonts w:ascii="Calibri"/>
                                <w:color w:val="231F20"/>
                                <w:spacing w:val="-3"/>
                                <w:w w:val="85"/>
                                <w:sz w:val="26"/>
                              </w:rPr>
                              <w:t xml:space="preserve"> </w:t>
                            </w:r>
                            <w:r>
                              <w:rPr>
                                <w:rFonts w:ascii="Calibri"/>
                                <w:color w:val="231F20"/>
                                <w:spacing w:val="-2"/>
                                <w:w w:val="85"/>
                                <w:sz w:val="26"/>
                              </w:rPr>
                              <w:t>our</w:t>
                            </w:r>
                            <w:r>
                              <w:rPr>
                                <w:rFonts w:ascii="Calibri"/>
                                <w:color w:val="231F20"/>
                                <w:spacing w:val="-3"/>
                                <w:w w:val="85"/>
                                <w:sz w:val="26"/>
                              </w:rPr>
                              <w:t xml:space="preserve"> </w:t>
                            </w:r>
                            <w:r>
                              <w:rPr>
                                <w:rFonts w:ascii="Calibri"/>
                                <w:color w:val="231F20"/>
                                <w:spacing w:val="-2"/>
                                <w:w w:val="85"/>
                                <w:sz w:val="26"/>
                              </w:rPr>
                              <w:t>school.</w:t>
                            </w:r>
                            <w:r>
                              <w:rPr>
                                <w:rFonts w:ascii="Calibri"/>
                                <w:color w:val="231F20"/>
                                <w:spacing w:val="-3"/>
                                <w:w w:val="85"/>
                                <w:sz w:val="26"/>
                              </w:rPr>
                              <w:t xml:space="preserve"> </w:t>
                            </w:r>
                            <w:r>
                              <w:rPr>
                                <w:rFonts w:ascii="Calibri"/>
                                <w:color w:val="231F20"/>
                                <w:spacing w:val="-2"/>
                                <w:w w:val="85"/>
                                <w:sz w:val="26"/>
                              </w:rPr>
                              <w:t>We</w:t>
                            </w:r>
                            <w:r>
                              <w:rPr>
                                <w:rFonts w:ascii="Calibri"/>
                                <w:color w:val="231F20"/>
                                <w:spacing w:val="-3"/>
                                <w:w w:val="85"/>
                                <w:sz w:val="26"/>
                              </w:rPr>
                              <w:t xml:space="preserve"> </w:t>
                            </w:r>
                            <w:r>
                              <w:rPr>
                                <w:rFonts w:ascii="Calibri"/>
                                <w:color w:val="231F20"/>
                                <w:spacing w:val="-2"/>
                                <w:w w:val="85"/>
                                <w:sz w:val="26"/>
                              </w:rPr>
                              <w:t>hope</w:t>
                            </w:r>
                            <w:r>
                              <w:rPr>
                                <w:rFonts w:ascii="Calibri"/>
                                <w:color w:val="231F20"/>
                                <w:spacing w:val="-3"/>
                                <w:w w:val="85"/>
                                <w:sz w:val="26"/>
                              </w:rPr>
                              <w:t xml:space="preserve"> </w:t>
                            </w:r>
                            <w:r>
                              <w:rPr>
                                <w:rFonts w:ascii="Calibri"/>
                                <w:color w:val="231F20"/>
                                <w:spacing w:val="-2"/>
                                <w:w w:val="85"/>
                                <w:sz w:val="26"/>
                              </w:rPr>
                              <w:t>you</w:t>
                            </w:r>
                            <w:r>
                              <w:rPr>
                                <w:rFonts w:ascii="Calibri"/>
                                <w:color w:val="231F20"/>
                                <w:spacing w:val="-3"/>
                                <w:w w:val="85"/>
                                <w:sz w:val="26"/>
                              </w:rPr>
                              <w:t xml:space="preserve"> </w:t>
                            </w:r>
                            <w:r>
                              <w:rPr>
                                <w:rFonts w:ascii="Calibri"/>
                                <w:color w:val="231F20"/>
                                <w:spacing w:val="-2"/>
                                <w:w w:val="85"/>
                                <w:sz w:val="26"/>
                              </w:rPr>
                              <w:t>will</w:t>
                            </w:r>
                            <w:r>
                              <w:rPr>
                                <w:rFonts w:ascii="Calibri"/>
                                <w:color w:val="231F20"/>
                                <w:spacing w:val="-3"/>
                                <w:w w:val="85"/>
                                <w:sz w:val="26"/>
                              </w:rPr>
                              <w:t xml:space="preserve"> </w:t>
                            </w:r>
                            <w:r>
                              <w:rPr>
                                <w:rFonts w:ascii="Calibri"/>
                                <w:color w:val="231F20"/>
                                <w:spacing w:val="-2"/>
                                <w:w w:val="85"/>
                                <w:sz w:val="26"/>
                              </w:rPr>
                              <w:t>be</w:t>
                            </w:r>
                            <w:r>
                              <w:rPr>
                                <w:rFonts w:ascii="Calibri"/>
                                <w:color w:val="231F20"/>
                                <w:spacing w:val="-3"/>
                                <w:w w:val="85"/>
                                <w:sz w:val="26"/>
                              </w:rPr>
                              <w:t xml:space="preserve"> </w:t>
                            </w:r>
                            <w:r>
                              <w:rPr>
                                <w:rFonts w:ascii="Calibri"/>
                                <w:color w:val="231F20"/>
                                <w:spacing w:val="-2"/>
                                <w:w w:val="85"/>
                                <w:sz w:val="26"/>
                              </w:rPr>
                              <w:t xml:space="preserve">happy </w:t>
                            </w:r>
                            <w:r>
                              <w:rPr>
                                <w:rFonts w:ascii="Calibri"/>
                                <w:color w:val="231F20"/>
                                <w:w w:val="80"/>
                                <w:sz w:val="26"/>
                              </w:rPr>
                              <w:t xml:space="preserve">with this exciting new development in our </w:t>
                            </w:r>
                            <w:r>
                              <w:rPr>
                                <w:rFonts w:ascii="Calibri"/>
                                <w:color w:val="231F20"/>
                                <w:spacing w:val="-2"/>
                                <w:w w:val="90"/>
                                <w:sz w:val="26"/>
                              </w:rPr>
                              <w:t>school.</w:t>
                            </w:r>
                          </w:p>
                          <w:p w14:paraId="6C1439F3">
                            <w:pPr>
                              <w:pStyle w:val="11"/>
                              <w:spacing w:before="1"/>
                              <w:rPr>
                                <w:rFonts w:ascii="Calibri"/>
                                <w:color w:val="000000"/>
                                <w:sz w:val="26"/>
                              </w:rPr>
                            </w:pPr>
                          </w:p>
                          <w:p w14:paraId="6BB83C9E">
                            <w:pPr>
                              <w:spacing w:before="0"/>
                              <w:ind w:left="255" w:right="0" w:firstLine="0"/>
                              <w:jc w:val="both"/>
                              <w:rPr>
                                <w:rFonts w:ascii="Calibri"/>
                                <w:color w:val="000000"/>
                                <w:sz w:val="26"/>
                              </w:rPr>
                            </w:pPr>
                            <w:r>
                              <w:rPr>
                                <w:rFonts w:ascii="Calibri"/>
                                <w:color w:val="231F20"/>
                                <w:w w:val="85"/>
                                <w:sz w:val="26"/>
                              </w:rPr>
                              <w:t>No.</w:t>
                            </w:r>
                            <w:r>
                              <w:rPr>
                                <w:rFonts w:ascii="Calibri"/>
                                <w:color w:val="231F20"/>
                                <w:spacing w:val="-8"/>
                                <w:sz w:val="26"/>
                              </w:rPr>
                              <w:t xml:space="preserve"> </w:t>
                            </w:r>
                            <w:r>
                              <w:rPr>
                                <w:rFonts w:ascii="Calibri"/>
                                <w:color w:val="231F20"/>
                                <w:w w:val="85"/>
                                <w:sz w:val="26"/>
                              </w:rPr>
                              <w:t>8</w:t>
                            </w:r>
                            <w:r>
                              <w:rPr>
                                <w:rFonts w:ascii="Calibri"/>
                                <w:color w:val="231F20"/>
                                <w:spacing w:val="-8"/>
                                <w:sz w:val="26"/>
                              </w:rPr>
                              <w:t xml:space="preserve"> </w:t>
                            </w:r>
                            <w:r>
                              <w:rPr>
                                <w:rFonts w:ascii="Calibri"/>
                                <w:color w:val="231F20"/>
                                <w:w w:val="85"/>
                                <w:sz w:val="26"/>
                              </w:rPr>
                              <w:t>Senior</w:t>
                            </w:r>
                            <w:r>
                              <w:rPr>
                                <w:rFonts w:ascii="Calibri"/>
                                <w:color w:val="231F20"/>
                                <w:spacing w:val="-8"/>
                                <w:sz w:val="26"/>
                              </w:rPr>
                              <w:t xml:space="preserve"> </w:t>
                            </w:r>
                            <w:r>
                              <w:rPr>
                                <w:rFonts w:ascii="Calibri"/>
                                <w:color w:val="231F20"/>
                                <w:w w:val="85"/>
                                <w:sz w:val="26"/>
                              </w:rPr>
                              <w:t>High</w:t>
                            </w:r>
                            <w:r>
                              <w:rPr>
                                <w:rFonts w:ascii="Calibri"/>
                                <w:color w:val="231F20"/>
                                <w:spacing w:val="-8"/>
                                <w:sz w:val="26"/>
                              </w:rPr>
                              <w:t xml:space="preserve"> </w:t>
                            </w:r>
                            <w:r>
                              <w:rPr>
                                <w:rFonts w:ascii="Calibri"/>
                                <w:color w:val="231F20"/>
                                <w:spacing w:val="-2"/>
                                <w:w w:val="85"/>
                                <w:sz w:val="26"/>
                              </w:rPr>
                              <w:t>School</w:t>
                            </w:r>
                          </w:p>
                        </w:txbxContent>
                      </wps:txbx>
                      <wps:bodyPr wrap="square" lIns="0" tIns="0" rIns="0" bIns="0" rtlCol="0">
                        <a:noAutofit/>
                      </wps:bodyPr>
                    </wps:wsp>
                  </a:graphicData>
                </a:graphic>
              </wp:inline>
            </w:drawing>
          </mc:Choice>
          <mc:Fallback>
            <w:pict>
              <v:shape id="Textbox 3568" o:spid="_x0000_s1026" o:spt="202" type="#_x0000_t202" style="height:112.25pt;width:216pt;" fillcolor="#E3E4E3" filled="t" stroked="f" coordsize="21600,21600" o:gfxdata="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DIw5RNUAAAAFAQAADwAAAAAAAAABACAAAAAiAAAA&#10;ZHJzL2Rvd25yZXYueG1sUEsBAhQAFAAAAAgAh07iQMl08+/RAQAArwMAAA4AAAAAAAAAAQAgAAAA&#10;JAEAAGRycy9lMm9Eb2MueG1sUEsFBgAAAAAGAAYAWQEAAGcFAAAAAA==&#10;">
                <v:fill on="t" focussize="0,0"/>
                <v:stroke on="f"/>
                <v:imagedata o:title=""/>
                <o:lock v:ext="edit" aspectratio="f"/>
                <v:textbox inset="0mm,0mm,0mm,0mm">
                  <w:txbxContent>
                    <w:p w14:paraId="0CF9FBAD">
                      <w:pPr>
                        <w:tabs>
                          <w:tab w:val="left" w:pos="3063"/>
                        </w:tabs>
                        <w:spacing w:before="154" w:line="242" w:lineRule="auto"/>
                        <w:ind w:left="255" w:right="406" w:firstLine="0"/>
                        <w:jc w:val="both"/>
                        <w:rPr>
                          <w:rFonts w:ascii="Calibri"/>
                          <w:color w:val="000000"/>
                          <w:sz w:val="26"/>
                        </w:rPr>
                      </w:pPr>
                      <w:r>
                        <w:rPr>
                          <w:rFonts w:ascii="Calibri"/>
                          <w:color w:val="231F20"/>
                          <w:w w:val="90"/>
                          <w:sz w:val="26"/>
                        </w:rPr>
                        <w:t xml:space="preserve">room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(set up) </w:t>
                      </w:r>
                      <w:r>
                        <w:rPr>
                          <w:rFonts w:ascii="Calibri"/>
                          <w:color w:val="231F20"/>
                          <w:spacing w:val="-2"/>
                          <w:w w:val="85"/>
                          <w:sz w:val="26"/>
                        </w:rPr>
                        <w:t>in</w:t>
                      </w:r>
                      <w:r>
                        <w:rPr>
                          <w:rFonts w:ascii="Calibri"/>
                          <w:color w:val="231F20"/>
                          <w:spacing w:val="-3"/>
                          <w:w w:val="85"/>
                          <w:sz w:val="26"/>
                        </w:rPr>
                        <w:t xml:space="preserve"> </w:t>
                      </w:r>
                      <w:r>
                        <w:rPr>
                          <w:rFonts w:ascii="Calibri"/>
                          <w:color w:val="231F20"/>
                          <w:spacing w:val="-2"/>
                          <w:w w:val="85"/>
                          <w:sz w:val="26"/>
                        </w:rPr>
                        <w:t>our</w:t>
                      </w:r>
                      <w:r>
                        <w:rPr>
                          <w:rFonts w:ascii="Calibri"/>
                          <w:color w:val="231F20"/>
                          <w:spacing w:val="-3"/>
                          <w:w w:val="85"/>
                          <w:sz w:val="26"/>
                        </w:rPr>
                        <w:t xml:space="preserve"> </w:t>
                      </w:r>
                      <w:r>
                        <w:rPr>
                          <w:rFonts w:ascii="Calibri"/>
                          <w:color w:val="231F20"/>
                          <w:spacing w:val="-2"/>
                          <w:w w:val="85"/>
                          <w:sz w:val="26"/>
                        </w:rPr>
                        <w:t>school.</w:t>
                      </w:r>
                      <w:r>
                        <w:rPr>
                          <w:rFonts w:ascii="Calibri"/>
                          <w:color w:val="231F20"/>
                          <w:spacing w:val="-3"/>
                          <w:w w:val="85"/>
                          <w:sz w:val="26"/>
                        </w:rPr>
                        <w:t xml:space="preserve"> </w:t>
                      </w:r>
                      <w:r>
                        <w:rPr>
                          <w:rFonts w:ascii="Calibri"/>
                          <w:color w:val="231F20"/>
                          <w:spacing w:val="-2"/>
                          <w:w w:val="85"/>
                          <w:sz w:val="26"/>
                        </w:rPr>
                        <w:t>We</w:t>
                      </w:r>
                      <w:r>
                        <w:rPr>
                          <w:rFonts w:ascii="Calibri"/>
                          <w:color w:val="231F20"/>
                          <w:spacing w:val="-3"/>
                          <w:w w:val="85"/>
                          <w:sz w:val="26"/>
                        </w:rPr>
                        <w:t xml:space="preserve"> </w:t>
                      </w:r>
                      <w:r>
                        <w:rPr>
                          <w:rFonts w:ascii="Calibri"/>
                          <w:color w:val="231F20"/>
                          <w:spacing w:val="-2"/>
                          <w:w w:val="85"/>
                          <w:sz w:val="26"/>
                        </w:rPr>
                        <w:t>hope</w:t>
                      </w:r>
                      <w:r>
                        <w:rPr>
                          <w:rFonts w:ascii="Calibri"/>
                          <w:color w:val="231F20"/>
                          <w:spacing w:val="-3"/>
                          <w:w w:val="85"/>
                          <w:sz w:val="26"/>
                        </w:rPr>
                        <w:t xml:space="preserve"> </w:t>
                      </w:r>
                      <w:r>
                        <w:rPr>
                          <w:rFonts w:ascii="Calibri"/>
                          <w:color w:val="231F20"/>
                          <w:spacing w:val="-2"/>
                          <w:w w:val="85"/>
                          <w:sz w:val="26"/>
                        </w:rPr>
                        <w:t>you</w:t>
                      </w:r>
                      <w:r>
                        <w:rPr>
                          <w:rFonts w:ascii="Calibri"/>
                          <w:color w:val="231F20"/>
                          <w:spacing w:val="-3"/>
                          <w:w w:val="85"/>
                          <w:sz w:val="26"/>
                        </w:rPr>
                        <w:t xml:space="preserve"> </w:t>
                      </w:r>
                      <w:r>
                        <w:rPr>
                          <w:rFonts w:ascii="Calibri"/>
                          <w:color w:val="231F20"/>
                          <w:spacing w:val="-2"/>
                          <w:w w:val="85"/>
                          <w:sz w:val="26"/>
                        </w:rPr>
                        <w:t>will</w:t>
                      </w:r>
                      <w:r>
                        <w:rPr>
                          <w:rFonts w:ascii="Calibri"/>
                          <w:color w:val="231F20"/>
                          <w:spacing w:val="-3"/>
                          <w:w w:val="85"/>
                          <w:sz w:val="26"/>
                        </w:rPr>
                        <w:t xml:space="preserve"> </w:t>
                      </w:r>
                      <w:r>
                        <w:rPr>
                          <w:rFonts w:ascii="Calibri"/>
                          <w:color w:val="231F20"/>
                          <w:spacing w:val="-2"/>
                          <w:w w:val="85"/>
                          <w:sz w:val="26"/>
                        </w:rPr>
                        <w:t>be</w:t>
                      </w:r>
                      <w:r>
                        <w:rPr>
                          <w:rFonts w:ascii="Calibri"/>
                          <w:color w:val="231F20"/>
                          <w:spacing w:val="-3"/>
                          <w:w w:val="85"/>
                          <w:sz w:val="26"/>
                        </w:rPr>
                        <w:t xml:space="preserve"> </w:t>
                      </w:r>
                      <w:r>
                        <w:rPr>
                          <w:rFonts w:ascii="Calibri"/>
                          <w:color w:val="231F20"/>
                          <w:spacing w:val="-2"/>
                          <w:w w:val="85"/>
                          <w:sz w:val="26"/>
                        </w:rPr>
                        <w:t xml:space="preserve">happy </w:t>
                      </w:r>
                      <w:r>
                        <w:rPr>
                          <w:rFonts w:ascii="Calibri"/>
                          <w:color w:val="231F20"/>
                          <w:w w:val="80"/>
                          <w:sz w:val="26"/>
                        </w:rPr>
                        <w:t xml:space="preserve">with this exciting new development in our </w:t>
                      </w:r>
                      <w:r>
                        <w:rPr>
                          <w:rFonts w:ascii="Calibri"/>
                          <w:color w:val="231F20"/>
                          <w:spacing w:val="-2"/>
                          <w:w w:val="90"/>
                          <w:sz w:val="26"/>
                        </w:rPr>
                        <w:t>school.</w:t>
                      </w:r>
                    </w:p>
                    <w:p w14:paraId="6C1439F3">
                      <w:pPr>
                        <w:pStyle w:val="11"/>
                        <w:spacing w:before="1"/>
                        <w:rPr>
                          <w:rFonts w:ascii="Calibri"/>
                          <w:color w:val="000000"/>
                          <w:sz w:val="26"/>
                        </w:rPr>
                      </w:pPr>
                    </w:p>
                    <w:p w14:paraId="6BB83C9E">
                      <w:pPr>
                        <w:spacing w:before="0"/>
                        <w:ind w:left="255" w:right="0" w:firstLine="0"/>
                        <w:jc w:val="both"/>
                        <w:rPr>
                          <w:rFonts w:ascii="Calibri"/>
                          <w:color w:val="000000"/>
                          <w:sz w:val="26"/>
                        </w:rPr>
                      </w:pPr>
                      <w:r>
                        <w:rPr>
                          <w:rFonts w:ascii="Calibri"/>
                          <w:color w:val="231F20"/>
                          <w:w w:val="85"/>
                          <w:sz w:val="26"/>
                        </w:rPr>
                        <w:t>No.</w:t>
                      </w:r>
                      <w:r>
                        <w:rPr>
                          <w:rFonts w:ascii="Calibri"/>
                          <w:color w:val="231F20"/>
                          <w:spacing w:val="-8"/>
                          <w:sz w:val="26"/>
                        </w:rPr>
                        <w:t xml:space="preserve"> </w:t>
                      </w:r>
                      <w:r>
                        <w:rPr>
                          <w:rFonts w:ascii="Calibri"/>
                          <w:color w:val="231F20"/>
                          <w:w w:val="85"/>
                          <w:sz w:val="26"/>
                        </w:rPr>
                        <w:t>8</w:t>
                      </w:r>
                      <w:r>
                        <w:rPr>
                          <w:rFonts w:ascii="Calibri"/>
                          <w:color w:val="231F20"/>
                          <w:spacing w:val="-8"/>
                          <w:sz w:val="26"/>
                        </w:rPr>
                        <w:t xml:space="preserve"> </w:t>
                      </w:r>
                      <w:r>
                        <w:rPr>
                          <w:rFonts w:ascii="Calibri"/>
                          <w:color w:val="231F20"/>
                          <w:w w:val="85"/>
                          <w:sz w:val="26"/>
                        </w:rPr>
                        <w:t>Senior</w:t>
                      </w:r>
                      <w:r>
                        <w:rPr>
                          <w:rFonts w:ascii="Calibri"/>
                          <w:color w:val="231F20"/>
                          <w:spacing w:val="-8"/>
                          <w:sz w:val="26"/>
                        </w:rPr>
                        <w:t xml:space="preserve"> </w:t>
                      </w:r>
                      <w:r>
                        <w:rPr>
                          <w:rFonts w:ascii="Calibri"/>
                          <w:color w:val="231F20"/>
                          <w:w w:val="85"/>
                          <w:sz w:val="26"/>
                        </w:rPr>
                        <w:t>High</w:t>
                      </w:r>
                      <w:r>
                        <w:rPr>
                          <w:rFonts w:ascii="Calibri"/>
                          <w:color w:val="231F20"/>
                          <w:spacing w:val="-8"/>
                          <w:sz w:val="26"/>
                        </w:rPr>
                        <w:t xml:space="preserve"> </w:t>
                      </w:r>
                      <w:r>
                        <w:rPr>
                          <w:rFonts w:ascii="Calibri"/>
                          <w:color w:val="231F20"/>
                          <w:spacing w:val="-2"/>
                          <w:w w:val="85"/>
                          <w:sz w:val="26"/>
                        </w:rPr>
                        <w:t>School</w:t>
                      </w:r>
                    </w:p>
                  </w:txbxContent>
                </v:textbox>
                <w10:wrap type="none"/>
                <w10:anchorlock/>
              </v:shape>
            </w:pict>
          </mc:Fallback>
        </mc:AlternateContent>
      </w:r>
    </w:p>
    <w:p w14:paraId="5A37D31D">
      <w:pPr>
        <w:pStyle w:val="11"/>
        <w:spacing w:before="8"/>
        <w:rPr>
          <w:rFonts w:ascii="Tahoma"/>
          <w:sz w:val="37"/>
        </w:rPr>
      </w:pPr>
    </w:p>
    <w:p w14:paraId="06E906EA">
      <w:pPr>
        <w:spacing w:before="0" w:line="213" w:lineRule="auto"/>
        <w:ind w:left="630" w:right="1295" w:firstLine="22"/>
        <w:jc w:val="both"/>
        <w:rPr>
          <w:rFonts w:ascii="Tahoma"/>
          <w:sz w:val="26"/>
        </w:rPr>
      </w:pPr>
      <w:r>
        <w:rPr>
          <w:rFonts w:ascii="Tahoma"/>
          <w:color w:val="00507D"/>
          <w:spacing w:val="-6"/>
          <w:sz w:val="26"/>
        </w:rPr>
        <w:t>Think</w:t>
      </w:r>
      <w:r>
        <w:rPr>
          <w:rFonts w:ascii="Tahoma"/>
          <w:color w:val="00507D"/>
          <w:spacing w:val="-15"/>
          <w:sz w:val="26"/>
        </w:rPr>
        <w:t xml:space="preserve"> </w:t>
      </w:r>
      <w:r>
        <w:rPr>
          <w:rFonts w:ascii="Tahoma"/>
          <w:color w:val="00507D"/>
          <w:spacing w:val="-6"/>
          <w:sz w:val="26"/>
        </w:rPr>
        <w:t>about</w:t>
      </w:r>
      <w:r>
        <w:rPr>
          <w:rFonts w:ascii="Tahoma"/>
          <w:color w:val="00507D"/>
          <w:spacing w:val="-14"/>
          <w:sz w:val="26"/>
        </w:rPr>
        <w:t xml:space="preserve"> </w:t>
      </w:r>
      <w:r>
        <w:rPr>
          <w:rFonts w:ascii="Tahoma"/>
          <w:color w:val="00507D"/>
          <w:spacing w:val="-6"/>
          <w:sz w:val="26"/>
        </w:rPr>
        <w:t>what</w:t>
      </w:r>
      <w:r>
        <w:rPr>
          <w:rFonts w:ascii="Tahoma"/>
          <w:color w:val="00507D"/>
          <w:spacing w:val="-14"/>
          <w:sz w:val="26"/>
        </w:rPr>
        <w:t xml:space="preserve"> </w:t>
      </w:r>
      <w:r>
        <w:rPr>
          <w:rFonts w:ascii="Tahoma"/>
          <w:color w:val="00507D"/>
          <w:spacing w:val="-6"/>
          <w:sz w:val="26"/>
        </w:rPr>
        <w:t>you</w:t>
      </w:r>
      <w:r>
        <w:rPr>
          <w:rFonts w:ascii="Tahoma"/>
          <w:color w:val="00507D"/>
          <w:spacing w:val="-15"/>
          <w:sz w:val="26"/>
        </w:rPr>
        <w:t xml:space="preserve"> </w:t>
      </w:r>
      <w:r>
        <w:rPr>
          <w:rFonts w:ascii="Tahoma"/>
          <w:color w:val="00507D"/>
          <w:spacing w:val="-6"/>
          <w:sz w:val="26"/>
        </w:rPr>
        <w:t>have</w:t>
      </w:r>
      <w:r>
        <w:rPr>
          <w:rFonts w:ascii="Tahoma"/>
          <w:color w:val="00507D"/>
          <w:spacing w:val="-14"/>
          <w:sz w:val="26"/>
        </w:rPr>
        <w:t xml:space="preserve"> </w:t>
      </w:r>
      <w:r>
        <w:rPr>
          <w:rFonts w:ascii="Tahoma"/>
          <w:color w:val="00507D"/>
          <w:spacing w:val="-6"/>
          <w:sz w:val="26"/>
        </w:rPr>
        <w:t>done</w:t>
      </w:r>
      <w:r>
        <w:rPr>
          <w:rFonts w:ascii="Tahoma"/>
          <w:color w:val="00507D"/>
          <w:spacing w:val="-14"/>
          <w:sz w:val="26"/>
        </w:rPr>
        <w:t xml:space="preserve"> </w:t>
      </w:r>
      <w:r>
        <w:rPr>
          <w:rFonts w:ascii="Tahoma"/>
          <w:color w:val="00507D"/>
          <w:spacing w:val="-6"/>
          <w:sz w:val="26"/>
        </w:rPr>
        <w:t xml:space="preserve">this </w:t>
      </w:r>
      <w:r>
        <w:rPr>
          <w:rFonts w:ascii="Tahoma"/>
          <w:color w:val="00507D"/>
          <w:sz w:val="26"/>
        </w:rPr>
        <w:t>week.</w:t>
      </w:r>
      <w:r>
        <w:rPr>
          <w:rFonts w:ascii="Tahoma"/>
          <w:color w:val="00507D"/>
          <w:spacing w:val="-1"/>
          <w:sz w:val="26"/>
        </w:rPr>
        <w:t xml:space="preserve"> </w:t>
      </w:r>
      <w:r>
        <w:rPr>
          <w:rFonts w:ascii="Tahoma"/>
          <w:color w:val="00507D"/>
          <w:sz w:val="26"/>
        </w:rPr>
        <w:t>Write</w:t>
      </w:r>
      <w:r>
        <w:rPr>
          <w:rFonts w:ascii="Tahoma"/>
          <w:color w:val="00507D"/>
          <w:spacing w:val="-1"/>
          <w:sz w:val="26"/>
        </w:rPr>
        <w:t xml:space="preserve"> </w:t>
      </w:r>
      <w:r>
        <w:rPr>
          <w:rFonts w:ascii="Tahoma"/>
          <w:color w:val="00507D"/>
          <w:sz w:val="26"/>
        </w:rPr>
        <w:t>as</w:t>
      </w:r>
      <w:r>
        <w:rPr>
          <w:rFonts w:ascii="Tahoma"/>
          <w:color w:val="00507D"/>
          <w:spacing w:val="-1"/>
          <w:sz w:val="26"/>
        </w:rPr>
        <w:t xml:space="preserve"> </w:t>
      </w:r>
      <w:r>
        <w:rPr>
          <w:rFonts w:ascii="Tahoma"/>
          <w:color w:val="00507D"/>
          <w:sz w:val="26"/>
        </w:rPr>
        <w:t>many</w:t>
      </w:r>
      <w:r>
        <w:rPr>
          <w:rFonts w:ascii="Tahoma"/>
          <w:color w:val="00507D"/>
          <w:spacing w:val="-1"/>
          <w:sz w:val="26"/>
        </w:rPr>
        <w:t xml:space="preserve"> </w:t>
      </w:r>
      <w:r>
        <w:rPr>
          <w:rFonts w:ascii="Tahoma"/>
          <w:color w:val="00507D"/>
          <w:sz w:val="26"/>
        </w:rPr>
        <w:t>things</w:t>
      </w:r>
      <w:r>
        <w:rPr>
          <w:rFonts w:ascii="Tahoma"/>
          <w:color w:val="00507D"/>
          <w:spacing w:val="-1"/>
          <w:sz w:val="26"/>
        </w:rPr>
        <w:t xml:space="preserve"> </w:t>
      </w:r>
      <w:r>
        <w:rPr>
          <w:rFonts w:ascii="Tahoma"/>
          <w:color w:val="00507D"/>
          <w:sz w:val="26"/>
        </w:rPr>
        <w:t>as</w:t>
      </w:r>
      <w:r>
        <w:rPr>
          <w:rFonts w:ascii="Tahoma"/>
          <w:color w:val="00507D"/>
          <w:spacing w:val="-1"/>
          <w:sz w:val="26"/>
        </w:rPr>
        <w:t xml:space="preserve"> </w:t>
      </w:r>
      <w:r>
        <w:rPr>
          <w:rFonts w:ascii="Tahoma"/>
          <w:color w:val="00507D"/>
          <w:sz w:val="26"/>
        </w:rPr>
        <w:t>you can. Then share with a partner.</w:t>
      </w:r>
    </w:p>
    <w:p w14:paraId="5688DDC7">
      <w:pPr>
        <w:pStyle w:val="11"/>
        <w:spacing w:before="184"/>
        <w:ind w:left="620"/>
        <w:rPr>
          <w:rFonts w:ascii="Tahoma"/>
        </w:rPr>
      </w:pPr>
      <w:r>
        <w:rPr>
          <w:rFonts w:ascii="Tahoma"/>
          <w:color w:val="231F20"/>
          <w:spacing w:val="-2"/>
          <w:w w:val="105"/>
        </w:rPr>
        <w:t>EXAMPLES</w:t>
      </w:r>
    </w:p>
    <w:p w14:paraId="5FCE7416">
      <w:pPr>
        <w:pStyle w:val="11"/>
        <w:spacing w:before="1"/>
        <w:rPr>
          <w:rFonts w:ascii="Tahoma"/>
          <w:sz w:val="8"/>
        </w:rPr>
      </w:pPr>
      <w:r>
        <mc:AlternateContent>
          <mc:Choice Requires="wpg">
            <w:drawing>
              <wp:anchor distT="0" distB="0" distL="0" distR="0" simplePos="0" relativeHeight="251968512" behindDoc="1" locked="0" layoutInCell="1" allowOverlap="1">
                <wp:simplePos x="0" y="0"/>
                <wp:positionH relativeFrom="page">
                  <wp:posOffset>4054475</wp:posOffset>
                </wp:positionH>
                <wp:positionV relativeFrom="paragraph">
                  <wp:posOffset>77470</wp:posOffset>
                </wp:positionV>
                <wp:extent cx="1318260" cy="698500"/>
                <wp:effectExtent l="0" t="0" r="0" b="0"/>
                <wp:wrapTopAndBottom/>
                <wp:docPr id="3572" name="Group 3572"/>
                <wp:cNvGraphicFramePr/>
                <a:graphic xmlns:a="http://schemas.openxmlformats.org/drawingml/2006/main">
                  <a:graphicData uri="http://schemas.microsoft.com/office/word/2010/wordprocessingGroup">
                    <wpg:wgp>
                      <wpg:cNvGrpSpPr/>
                      <wpg:grpSpPr>
                        <a:xfrm>
                          <a:off x="0" y="0"/>
                          <a:ext cx="1318260" cy="698500"/>
                          <a:chOff x="0" y="0"/>
                          <a:chExt cx="1318260" cy="698500"/>
                        </a:xfrm>
                      </wpg:grpSpPr>
                      <wps:wsp>
                        <wps:cNvPr id="3573" name="Graphic 3573"/>
                        <wps:cNvSpPr/>
                        <wps:spPr>
                          <a:xfrm>
                            <a:off x="0" y="0"/>
                            <a:ext cx="1318260" cy="698500"/>
                          </a:xfrm>
                          <a:custGeom>
                            <a:avLst/>
                            <a:gdLst/>
                            <a:ahLst/>
                            <a:cxnLst/>
                            <a:rect l="l" t="t" r="r" b="b"/>
                            <a:pathLst>
                              <a:path w="1318260" h="698500">
                                <a:moveTo>
                                  <a:pt x="1246200" y="0"/>
                                </a:moveTo>
                                <a:lnTo>
                                  <a:pt x="71996" y="0"/>
                                </a:lnTo>
                                <a:lnTo>
                                  <a:pt x="30373" y="1124"/>
                                </a:lnTo>
                                <a:lnTo>
                                  <a:pt x="8999" y="8997"/>
                                </a:lnTo>
                                <a:lnTo>
                                  <a:pt x="1124" y="30368"/>
                                </a:lnTo>
                                <a:lnTo>
                                  <a:pt x="0" y="71983"/>
                                </a:lnTo>
                                <a:lnTo>
                                  <a:pt x="0" y="626516"/>
                                </a:lnTo>
                                <a:lnTo>
                                  <a:pt x="1124" y="668131"/>
                                </a:lnTo>
                                <a:lnTo>
                                  <a:pt x="8999" y="689502"/>
                                </a:lnTo>
                                <a:lnTo>
                                  <a:pt x="30373" y="697375"/>
                                </a:lnTo>
                                <a:lnTo>
                                  <a:pt x="71996" y="698500"/>
                                </a:lnTo>
                                <a:lnTo>
                                  <a:pt x="1246200" y="698500"/>
                                </a:lnTo>
                                <a:lnTo>
                                  <a:pt x="1287823" y="697375"/>
                                </a:lnTo>
                                <a:lnTo>
                                  <a:pt x="1309196" y="689502"/>
                                </a:lnTo>
                                <a:lnTo>
                                  <a:pt x="1317071" y="668131"/>
                                </a:lnTo>
                                <a:lnTo>
                                  <a:pt x="1318196" y="626516"/>
                                </a:lnTo>
                                <a:lnTo>
                                  <a:pt x="1318196" y="71983"/>
                                </a:lnTo>
                                <a:lnTo>
                                  <a:pt x="1317071" y="30368"/>
                                </a:lnTo>
                                <a:lnTo>
                                  <a:pt x="1309196" y="8997"/>
                                </a:lnTo>
                                <a:lnTo>
                                  <a:pt x="1287823" y="1124"/>
                                </a:lnTo>
                                <a:lnTo>
                                  <a:pt x="1246200" y="0"/>
                                </a:lnTo>
                                <a:close/>
                              </a:path>
                            </a:pathLst>
                          </a:custGeom>
                          <a:solidFill>
                            <a:srgbClr val="BA9ECB">
                              <a:alpha val="73999"/>
                            </a:srgbClr>
                          </a:solidFill>
                        </wps:spPr>
                        <wps:bodyPr wrap="square" lIns="0" tIns="0" rIns="0" bIns="0" rtlCol="0">
                          <a:noAutofit/>
                        </wps:bodyPr>
                      </wps:wsp>
                      <wps:wsp>
                        <wps:cNvPr id="3574" name="Textbox 3574"/>
                        <wps:cNvSpPr txBox="1"/>
                        <wps:spPr>
                          <a:xfrm>
                            <a:off x="0" y="0"/>
                            <a:ext cx="1318260" cy="698500"/>
                          </a:xfrm>
                          <a:prstGeom prst="rect">
                            <a:avLst/>
                          </a:prstGeom>
                        </wps:spPr>
                        <wps:txbx>
                          <w:txbxContent>
                            <w:p w14:paraId="0D8D0979">
                              <w:pPr>
                                <w:spacing w:before="8" w:line="240" w:lineRule="auto"/>
                                <w:rPr>
                                  <w:rFonts w:ascii="Tahoma"/>
                                  <w:sz w:val="24"/>
                                </w:rPr>
                              </w:pPr>
                            </w:p>
                            <w:p w14:paraId="2B1661A8">
                              <w:pPr>
                                <w:spacing w:before="1" w:line="237" w:lineRule="auto"/>
                                <w:ind w:left="397" w:right="311" w:firstLine="0"/>
                                <w:jc w:val="left"/>
                                <w:rPr>
                                  <w:rFonts w:ascii="Tahoma"/>
                                  <w:sz w:val="22"/>
                                </w:rPr>
                              </w:pPr>
                              <w:r>
                                <w:rPr>
                                  <w:rFonts w:ascii="Tahoma"/>
                                  <w:color w:val="231F20"/>
                                  <w:sz w:val="22"/>
                                </w:rPr>
                                <w:t>What</w:t>
                              </w:r>
                              <w:r>
                                <w:rPr>
                                  <w:rFonts w:ascii="Tahoma"/>
                                  <w:color w:val="231F20"/>
                                  <w:spacing w:val="-4"/>
                                  <w:sz w:val="22"/>
                                </w:rPr>
                                <w:t xml:space="preserve"> </w:t>
                              </w:r>
                              <w:r>
                                <w:rPr>
                                  <w:rFonts w:ascii="Tahoma"/>
                                  <w:color w:val="231F20"/>
                                  <w:sz w:val="22"/>
                                </w:rPr>
                                <w:t>has been</w:t>
                              </w:r>
                              <w:r>
                                <w:rPr>
                                  <w:rFonts w:ascii="Tahoma"/>
                                  <w:color w:val="231F20"/>
                                  <w:spacing w:val="-9"/>
                                  <w:sz w:val="22"/>
                                </w:rPr>
                                <w:t xml:space="preserve"> </w:t>
                              </w:r>
                              <w:r>
                                <w:rPr>
                                  <w:rFonts w:ascii="Tahoma"/>
                                  <w:color w:val="231F20"/>
                                  <w:sz w:val="22"/>
                                </w:rPr>
                                <w:t>finished</w:t>
                              </w:r>
                            </w:p>
                          </w:txbxContent>
                        </wps:txbx>
                        <wps:bodyPr wrap="square" lIns="0" tIns="0" rIns="0" bIns="0" rtlCol="0">
                          <a:noAutofit/>
                        </wps:bodyPr>
                      </wps:wsp>
                    </wpg:wgp>
                  </a:graphicData>
                </a:graphic>
              </wp:anchor>
            </w:drawing>
          </mc:Choice>
          <mc:Fallback>
            <w:pict>
              <v:group id="Group 3572" o:spid="_x0000_s1026" o:spt="203" style="position:absolute;left:0pt;margin-left:319.25pt;margin-top:6.1pt;height:55pt;width:103.8pt;mso-position-horizontal-relative:page;mso-wrap-distance-bottom:0pt;mso-wrap-distance-top:0pt;z-index:-251347968;mso-width-relative:page;mso-height-relative:page;" coordsize="1318260,698500" o:gfxdata="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A6FSkf2QAAAAoBAAAPAAAAAAAAAAEAIAAAACIAAABkcnMv&#10;ZG93bnJldi54bWxQSwECFAAUAAAACACHTuJA9g9T7lgDAACrCgAADgAAAAAAAAABACAAAAAoAQAA&#10;ZHJzL2Uyb0RvYy54bWxQSwUGAAAAAAYABgBZAQAA8gYAAAAA&#10;">
                <o:lock v:ext="edit" aspectratio="f"/>
                <v:shape id="Graphic 3573" o:spid="_x0000_s1026" o:spt="100" style="position:absolute;left:0;top:0;height:698500;width:1318260;" fillcolor="#BA9ECB" filled="t" stroked="f" coordsize="1318260,698500" o:gfxdata="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GoYu/&#10;AAAA3QAAAA8AAAAAAAAAAQAgAAAAIgAAAGRycy9kb3ducmV2LnhtbFBLAQIUABQAAAAIAIdO4kAz&#10;LwWeOwAAADkAAAAQAAAAAAAAAAEAIAAAAA4BAABkcnMvc2hhcGV4bWwueG1sUEsFBgAAAAAGAAYA&#10;WwEAALgDAAAAAA==&#10;" path="m1246200,0l71996,0,30373,1124,8999,8997,1124,30368,0,71983,0,626516,1124,668131,8999,689502,30373,697375,71996,698500,1246200,698500,1287823,697375,1309196,689502,1317071,668131,1318196,626516,1318196,71983,1317071,30368,1309196,8997,1287823,1124,1246200,0xe">
                  <v:fill on="t" opacity="48495f" focussize="0,0"/>
                  <v:stroke on="f"/>
                  <v:imagedata o:title=""/>
                  <o:lock v:ext="edit" aspectratio="f"/>
                  <v:textbox inset="0mm,0mm,0mm,0mm"/>
                </v:shape>
                <v:shape id="Textbox 3574" o:spid="_x0000_s1026" o:spt="202" type="#_x0000_t202" style="position:absolute;left:0;top:0;height:698500;width:1318260;" filled="f" stroked="f" coordsize="21600,21600" o:gfxdata="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Gru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D8D0979">
                        <w:pPr>
                          <w:spacing w:before="8" w:line="240" w:lineRule="auto"/>
                          <w:rPr>
                            <w:rFonts w:ascii="Tahoma"/>
                            <w:sz w:val="24"/>
                          </w:rPr>
                        </w:pPr>
                      </w:p>
                      <w:p w14:paraId="2B1661A8">
                        <w:pPr>
                          <w:spacing w:before="1" w:line="237" w:lineRule="auto"/>
                          <w:ind w:left="397" w:right="311" w:firstLine="0"/>
                          <w:jc w:val="left"/>
                          <w:rPr>
                            <w:rFonts w:ascii="Tahoma"/>
                            <w:sz w:val="22"/>
                          </w:rPr>
                        </w:pPr>
                        <w:r>
                          <w:rPr>
                            <w:rFonts w:ascii="Tahoma"/>
                            <w:color w:val="231F20"/>
                            <w:sz w:val="22"/>
                          </w:rPr>
                          <w:t>What</w:t>
                        </w:r>
                        <w:r>
                          <w:rPr>
                            <w:rFonts w:ascii="Tahoma"/>
                            <w:color w:val="231F20"/>
                            <w:spacing w:val="-4"/>
                            <w:sz w:val="22"/>
                          </w:rPr>
                          <w:t xml:space="preserve"> </w:t>
                        </w:r>
                        <w:r>
                          <w:rPr>
                            <w:rFonts w:ascii="Tahoma"/>
                            <w:color w:val="231F20"/>
                            <w:sz w:val="22"/>
                          </w:rPr>
                          <w:t>has been</w:t>
                        </w:r>
                        <w:r>
                          <w:rPr>
                            <w:rFonts w:ascii="Tahoma"/>
                            <w:color w:val="231F20"/>
                            <w:spacing w:val="-9"/>
                            <w:sz w:val="22"/>
                          </w:rPr>
                          <w:t xml:space="preserve"> </w:t>
                        </w:r>
                        <w:r>
                          <w:rPr>
                            <w:rFonts w:ascii="Tahoma"/>
                            <w:color w:val="231F20"/>
                            <w:sz w:val="22"/>
                          </w:rPr>
                          <w:t>finished</w:t>
                        </w:r>
                      </w:p>
                    </w:txbxContent>
                  </v:textbox>
                </v:shape>
                <w10:wrap type="topAndBottom"/>
              </v:group>
            </w:pict>
          </mc:Fallback>
        </mc:AlternateContent>
      </w:r>
      <w:r>
        <mc:AlternateContent>
          <mc:Choice Requires="wpg">
            <w:drawing>
              <wp:anchor distT="0" distB="0" distL="0" distR="0" simplePos="0" relativeHeight="251969536" behindDoc="1" locked="0" layoutInCell="1" allowOverlap="1">
                <wp:simplePos x="0" y="0"/>
                <wp:positionH relativeFrom="page">
                  <wp:posOffset>5479415</wp:posOffset>
                </wp:positionH>
                <wp:positionV relativeFrom="paragraph">
                  <wp:posOffset>77470</wp:posOffset>
                </wp:positionV>
                <wp:extent cx="1318260" cy="698500"/>
                <wp:effectExtent l="0" t="0" r="0" b="0"/>
                <wp:wrapTopAndBottom/>
                <wp:docPr id="3575" name="Group 3575"/>
                <wp:cNvGraphicFramePr/>
                <a:graphic xmlns:a="http://schemas.openxmlformats.org/drawingml/2006/main">
                  <a:graphicData uri="http://schemas.microsoft.com/office/word/2010/wordprocessingGroup">
                    <wpg:wgp>
                      <wpg:cNvGrpSpPr/>
                      <wpg:grpSpPr>
                        <a:xfrm>
                          <a:off x="0" y="0"/>
                          <a:ext cx="1318260" cy="698500"/>
                          <a:chOff x="0" y="0"/>
                          <a:chExt cx="1318260" cy="698500"/>
                        </a:xfrm>
                      </wpg:grpSpPr>
                      <wps:wsp>
                        <wps:cNvPr id="3576" name="Graphic 3576"/>
                        <wps:cNvSpPr/>
                        <wps:spPr>
                          <a:xfrm>
                            <a:off x="0" y="0"/>
                            <a:ext cx="1318260" cy="698500"/>
                          </a:xfrm>
                          <a:custGeom>
                            <a:avLst/>
                            <a:gdLst/>
                            <a:ahLst/>
                            <a:cxnLst/>
                            <a:rect l="l" t="t" r="r" b="b"/>
                            <a:pathLst>
                              <a:path w="1318260" h="698500">
                                <a:moveTo>
                                  <a:pt x="1246200" y="0"/>
                                </a:moveTo>
                                <a:lnTo>
                                  <a:pt x="71996" y="0"/>
                                </a:lnTo>
                                <a:lnTo>
                                  <a:pt x="30373" y="1124"/>
                                </a:lnTo>
                                <a:lnTo>
                                  <a:pt x="8999" y="8997"/>
                                </a:lnTo>
                                <a:lnTo>
                                  <a:pt x="1124" y="30368"/>
                                </a:lnTo>
                                <a:lnTo>
                                  <a:pt x="0" y="71983"/>
                                </a:lnTo>
                                <a:lnTo>
                                  <a:pt x="0" y="626516"/>
                                </a:lnTo>
                                <a:lnTo>
                                  <a:pt x="1124" y="668131"/>
                                </a:lnTo>
                                <a:lnTo>
                                  <a:pt x="8999" y="689502"/>
                                </a:lnTo>
                                <a:lnTo>
                                  <a:pt x="30373" y="697375"/>
                                </a:lnTo>
                                <a:lnTo>
                                  <a:pt x="71996" y="698500"/>
                                </a:lnTo>
                                <a:lnTo>
                                  <a:pt x="1246200" y="698500"/>
                                </a:lnTo>
                                <a:lnTo>
                                  <a:pt x="1287823" y="697375"/>
                                </a:lnTo>
                                <a:lnTo>
                                  <a:pt x="1309196" y="689502"/>
                                </a:lnTo>
                                <a:lnTo>
                                  <a:pt x="1317071" y="668131"/>
                                </a:lnTo>
                                <a:lnTo>
                                  <a:pt x="1318196" y="626516"/>
                                </a:lnTo>
                                <a:lnTo>
                                  <a:pt x="1318196" y="71983"/>
                                </a:lnTo>
                                <a:lnTo>
                                  <a:pt x="1317071" y="30368"/>
                                </a:lnTo>
                                <a:lnTo>
                                  <a:pt x="1309196" y="8997"/>
                                </a:lnTo>
                                <a:lnTo>
                                  <a:pt x="1287823" y="1124"/>
                                </a:lnTo>
                                <a:lnTo>
                                  <a:pt x="1246200" y="0"/>
                                </a:lnTo>
                                <a:close/>
                              </a:path>
                            </a:pathLst>
                          </a:custGeom>
                          <a:solidFill>
                            <a:srgbClr val="BA9ECB">
                              <a:alpha val="73999"/>
                            </a:srgbClr>
                          </a:solidFill>
                        </wps:spPr>
                        <wps:bodyPr wrap="square" lIns="0" tIns="0" rIns="0" bIns="0" rtlCol="0">
                          <a:noAutofit/>
                        </wps:bodyPr>
                      </wps:wsp>
                      <wps:wsp>
                        <wps:cNvPr id="3577" name="Textbox 3577"/>
                        <wps:cNvSpPr txBox="1"/>
                        <wps:spPr>
                          <a:xfrm>
                            <a:off x="0" y="0"/>
                            <a:ext cx="1318260" cy="698500"/>
                          </a:xfrm>
                          <a:prstGeom prst="rect">
                            <a:avLst/>
                          </a:prstGeom>
                        </wps:spPr>
                        <wps:txbx>
                          <w:txbxContent>
                            <w:p w14:paraId="64DE9D10">
                              <w:pPr>
                                <w:spacing w:before="8" w:line="240" w:lineRule="auto"/>
                                <w:rPr>
                                  <w:rFonts w:ascii="Tahoma"/>
                                  <w:sz w:val="24"/>
                                </w:rPr>
                              </w:pPr>
                            </w:p>
                            <w:p w14:paraId="1C29FA75">
                              <w:pPr>
                                <w:spacing w:before="1" w:line="237" w:lineRule="auto"/>
                                <w:ind w:left="377" w:right="311" w:firstLine="0"/>
                                <w:jc w:val="left"/>
                                <w:rPr>
                                  <w:rFonts w:ascii="Tahoma"/>
                                  <w:sz w:val="22"/>
                                </w:rPr>
                              </w:pPr>
                              <w:r>
                                <w:rPr>
                                  <w:rFonts w:ascii="Tahoma"/>
                                  <w:color w:val="231F20"/>
                                  <w:sz w:val="22"/>
                                </w:rPr>
                                <w:t>What</w:t>
                              </w:r>
                              <w:r>
                                <w:rPr>
                                  <w:rFonts w:ascii="Tahoma"/>
                                  <w:color w:val="231F20"/>
                                  <w:spacing w:val="-6"/>
                                  <w:sz w:val="22"/>
                                </w:rPr>
                                <w:t xml:space="preserve"> </w:t>
                              </w:r>
                              <w:r>
                                <w:rPr>
                                  <w:rFonts w:ascii="Tahoma"/>
                                  <w:color w:val="231F20"/>
                                  <w:sz w:val="22"/>
                                </w:rPr>
                                <w:t>has</w:t>
                              </w:r>
                              <w:r>
                                <w:rPr>
                                  <w:rFonts w:ascii="Tahoma"/>
                                  <w:color w:val="231F20"/>
                                  <w:spacing w:val="-6"/>
                                  <w:sz w:val="22"/>
                                </w:rPr>
                                <w:t xml:space="preserve"> </w:t>
                              </w:r>
                              <w:r>
                                <w:rPr>
                                  <w:rFonts w:ascii="Tahoma"/>
                                  <w:color w:val="231F20"/>
                                  <w:sz w:val="22"/>
                                </w:rPr>
                                <w:t>not been</w:t>
                              </w:r>
                              <w:r>
                                <w:rPr>
                                  <w:rFonts w:ascii="Tahoma"/>
                                  <w:color w:val="231F20"/>
                                  <w:spacing w:val="-12"/>
                                  <w:sz w:val="22"/>
                                </w:rPr>
                                <w:t xml:space="preserve"> </w:t>
                              </w:r>
                              <w:r>
                                <w:rPr>
                                  <w:rFonts w:ascii="Tahoma"/>
                                  <w:color w:val="231F20"/>
                                  <w:spacing w:val="-2"/>
                                  <w:sz w:val="22"/>
                                </w:rPr>
                                <w:t>finished</w:t>
                              </w:r>
                            </w:p>
                          </w:txbxContent>
                        </wps:txbx>
                        <wps:bodyPr wrap="square" lIns="0" tIns="0" rIns="0" bIns="0" rtlCol="0">
                          <a:noAutofit/>
                        </wps:bodyPr>
                      </wps:wsp>
                    </wpg:wgp>
                  </a:graphicData>
                </a:graphic>
              </wp:anchor>
            </w:drawing>
          </mc:Choice>
          <mc:Fallback>
            <w:pict>
              <v:group id="Group 3575" o:spid="_x0000_s1026" o:spt="203" style="position:absolute;left:0pt;margin-left:431.45pt;margin-top:6.1pt;height:55pt;width:103.8pt;mso-position-horizontal-relative:page;mso-wrap-distance-bottom:0pt;mso-wrap-distance-top:0pt;z-index:-251346944;mso-width-relative:page;mso-height-relative:page;" coordsize="1318260,698500" o:gfxdata="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vBGKg2QAAAAsBAAAPAAAAAAAAAAEAIAAAACIAAABkcnMvZG93&#10;bnJldi54bWxQSwECFAAUAAAACACHTuJALq9xQlUDAACrCgAADgAAAAAAAAABACAAAAAoAQAAZHJz&#10;L2Uyb0RvYy54bWxQSwUGAAAAAAYABgBZAQAA7wYAAAAA&#10;">
                <o:lock v:ext="edit" aspectratio="f"/>
                <v:shape id="Graphic 3576" o:spid="_x0000_s1026" o:spt="100" style="position:absolute;left:0;top:0;height:698500;width:1318260;" fillcolor="#BA9ECB" filled="t" stroked="f" coordsize="1318260,698500" o:gfxdata="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CE74A&#10;AADdAAAADwAAAAAAAAABACAAAAAiAAAAZHJzL2Rvd25yZXYueG1sUEsBAhQAFAAAAAgAh07iQDMv&#10;BZ47AAAAOQAAABAAAAAAAAAAAQAgAAAADQEAAGRycy9zaGFwZXhtbC54bWxQSwUGAAAAAAYABgBb&#10;AQAAtwMAAAAA&#10;" path="m1246200,0l71996,0,30373,1124,8999,8997,1124,30368,0,71983,0,626516,1124,668131,8999,689502,30373,697375,71996,698500,1246200,698500,1287823,697375,1309196,689502,1317071,668131,1318196,626516,1318196,71983,1317071,30368,1309196,8997,1287823,1124,1246200,0xe">
                  <v:fill on="t" opacity="48495f" focussize="0,0"/>
                  <v:stroke on="f"/>
                  <v:imagedata o:title=""/>
                  <o:lock v:ext="edit" aspectratio="f"/>
                  <v:textbox inset="0mm,0mm,0mm,0mm"/>
                </v:shape>
                <v:shape id="Textbox 3577" o:spid="_x0000_s1026" o:spt="202" type="#_x0000_t202" style="position:absolute;left:0;top:0;height:698500;width:1318260;" filled="f" stroked="f" coordsize="21600,21600" o:gfxdata="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yCX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4DE9D10">
                        <w:pPr>
                          <w:spacing w:before="8" w:line="240" w:lineRule="auto"/>
                          <w:rPr>
                            <w:rFonts w:ascii="Tahoma"/>
                            <w:sz w:val="24"/>
                          </w:rPr>
                        </w:pPr>
                      </w:p>
                      <w:p w14:paraId="1C29FA75">
                        <w:pPr>
                          <w:spacing w:before="1" w:line="237" w:lineRule="auto"/>
                          <w:ind w:left="377" w:right="311" w:firstLine="0"/>
                          <w:jc w:val="left"/>
                          <w:rPr>
                            <w:rFonts w:ascii="Tahoma"/>
                            <w:sz w:val="22"/>
                          </w:rPr>
                        </w:pPr>
                        <w:r>
                          <w:rPr>
                            <w:rFonts w:ascii="Tahoma"/>
                            <w:color w:val="231F20"/>
                            <w:sz w:val="22"/>
                          </w:rPr>
                          <w:t>What</w:t>
                        </w:r>
                        <w:r>
                          <w:rPr>
                            <w:rFonts w:ascii="Tahoma"/>
                            <w:color w:val="231F20"/>
                            <w:spacing w:val="-6"/>
                            <w:sz w:val="22"/>
                          </w:rPr>
                          <w:t xml:space="preserve"> </w:t>
                        </w:r>
                        <w:r>
                          <w:rPr>
                            <w:rFonts w:ascii="Tahoma"/>
                            <w:color w:val="231F20"/>
                            <w:sz w:val="22"/>
                          </w:rPr>
                          <w:t>has</w:t>
                        </w:r>
                        <w:r>
                          <w:rPr>
                            <w:rFonts w:ascii="Tahoma"/>
                            <w:color w:val="231F20"/>
                            <w:spacing w:val="-6"/>
                            <w:sz w:val="22"/>
                          </w:rPr>
                          <w:t xml:space="preserve"> </w:t>
                        </w:r>
                        <w:r>
                          <w:rPr>
                            <w:rFonts w:ascii="Tahoma"/>
                            <w:color w:val="231F20"/>
                            <w:sz w:val="22"/>
                          </w:rPr>
                          <w:t>not been</w:t>
                        </w:r>
                        <w:r>
                          <w:rPr>
                            <w:rFonts w:ascii="Tahoma"/>
                            <w:color w:val="231F20"/>
                            <w:spacing w:val="-12"/>
                            <w:sz w:val="22"/>
                          </w:rPr>
                          <w:t xml:space="preserve"> </w:t>
                        </w:r>
                        <w:r>
                          <w:rPr>
                            <w:rFonts w:ascii="Tahoma"/>
                            <w:color w:val="231F20"/>
                            <w:spacing w:val="-2"/>
                            <w:sz w:val="22"/>
                          </w:rPr>
                          <w:t>finished</w:t>
                        </w:r>
                      </w:p>
                    </w:txbxContent>
                  </v:textbox>
                </v:shape>
                <w10:wrap type="topAndBottom"/>
              </v:group>
            </w:pict>
          </mc:Fallback>
        </mc:AlternateContent>
      </w:r>
    </w:p>
    <w:p w14:paraId="4A07CF16">
      <w:pPr>
        <w:spacing w:after="0"/>
        <w:rPr>
          <w:rFonts w:ascii="Tahoma"/>
          <w:sz w:val="8"/>
        </w:rPr>
        <w:sectPr>
          <w:type w:val="continuous"/>
          <w:pgSz w:w="11910" w:h="16840"/>
          <w:pgMar w:top="1340" w:right="0" w:bottom="280" w:left="0" w:header="720" w:footer="720" w:gutter="0"/>
          <w:cols w:equalWidth="0" w:num="2">
            <w:col w:w="5890" w:space="40"/>
            <w:col w:w="5980"/>
          </w:cols>
        </w:sectPr>
      </w:pPr>
    </w:p>
    <w:p w14:paraId="76DEDCC0">
      <w:pPr>
        <w:pStyle w:val="11"/>
        <w:rPr>
          <w:rFonts w:ascii="Tahoma"/>
          <w:sz w:val="20"/>
        </w:rPr>
      </w:pPr>
    </w:p>
    <w:p w14:paraId="0E47CBBE">
      <w:pPr>
        <w:pStyle w:val="11"/>
        <w:rPr>
          <w:rFonts w:ascii="Tahoma"/>
          <w:sz w:val="20"/>
        </w:rPr>
      </w:pPr>
    </w:p>
    <w:p w14:paraId="365775F9">
      <w:pPr>
        <w:pStyle w:val="11"/>
        <w:spacing w:before="1"/>
        <w:rPr>
          <w:rFonts w:ascii="Tahoma"/>
          <w:sz w:val="23"/>
        </w:rPr>
      </w:pPr>
    </w:p>
    <w:p w14:paraId="0F991AD6">
      <w:pPr>
        <w:spacing w:before="0" w:line="213" w:lineRule="auto"/>
        <w:ind w:left="6596" w:right="1354" w:firstLine="0"/>
        <w:jc w:val="left"/>
        <w:rPr>
          <w:rFonts w:ascii="Tahoma"/>
          <w:sz w:val="26"/>
        </w:rPr>
      </w:pPr>
      <w:r>
        <mc:AlternateContent>
          <mc:Choice Requires="wpg">
            <w:drawing>
              <wp:anchor distT="0" distB="0" distL="0" distR="0" simplePos="0" relativeHeight="251783168" behindDoc="0" locked="0" layoutInCell="1" allowOverlap="1">
                <wp:simplePos x="0" y="0"/>
                <wp:positionH relativeFrom="page">
                  <wp:posOffset>4054475</wp:posOffset>
                </wp:positionH>
                <wp:positionV relativeFrom="paragraph">
                  <wp:posOffset>-1509395</wp:posOffset>
                </wp:positionV>
                <wp:extent cx="1318260" cy="1263650"/>
                <wp:effectExtent l="0" t="0" r="0" b="0"/>
                <wp:wrapNone/>
                <wp:docPr id="3578" name="Group 3578"/>
                <wp:cNvGraphicFramePr/>
                <a:graphic xmlns:a="http://schemas.openxmlformats.org/drawingml/2006/main">
                  <a:graphicData uri="http://schemas.microsoft.com/office/word/2010/wordprocessingGroup">
                    <wpg:wgp>
                      <wpg:cNvGrpSpPr/>
                      <wpg:grpSpPr>
                        <a:xfrm>
                          <a:off x="0" y="0"/>
                          <a:ext cx="1318260" cy="1263650"/>
                          <a:chOff x="0" y="0"/>
                          <a:chExt cx="1318260" cy="1263650"/>
                        </a:xfrm>
                      </wpg:grpSpPr>
                      <wps:wsp>
                        <wps:cNvPr id="3579" name="Graphic 3579"/>
                        <wps:cNvSpPr/>
                        <wps:spPr>
                          <a:xfrm>
                            <a:off x="0" y="0"/>
                            <a:ext cx="1318260" cy="1263650"/>
                          </a:xfrm>
                          <a:custGeom>
                            <a:avLst/>
                            <a:gdLst/>
                            <a:ahLst/>
                            <a:cxnLst/>
                            <a:rect l="l" t="t" r="r" b="b"/>
                            <a:pathLst>
                              <a:path w="1318260" h="1263650">
                                <a:moveTo>
                                  <a:pt x="1246200" y="0"/>
                                </a:moveTo>
                                <a:lnTo>
                                  <a:pt x="71996" y="0"/>
                                </a:lnTo>
                                <a:lnTo>
                                  <a:pt x="30373" y="1124"/>
                                </a:lnTo>
                                <a:lnTo>
                                  <a:pt x="8999" y="8997"/>
                                </a:lnTo>
                                <a:lnTo>
                                  <a:pt x="1124" y="30368"/>
                                </a:lnTo>
                                <a:lnTo>
                                  <a:pt x="0" y="71983"/>
                                </a:lnTo>
                                <a:lnTo>
                                  <a:pt x="0" y="1191514"/>
                                </a:lnTo>
                                <a:lnTo>
                                  <a:pt x="1124" y="1233129"/>
                                </a:lnTo>
                                <a:lnTo>
                                  <a:pt x="8999" y="1254499"/>
                                </a:lnTo>
                                <a:lnTo>
                                  <a:pt x="30373" y="1262372"/>
                                </a:lnTo>
                                <a:lnTo>
                                  <a:pt x="71996" y="1263497"/>
                                </a:lnTo>
                                <a:lnTo>
                                  <a:pt x="1246200" y="1263497"/>
                                </a:lnTo>
                                <a:lnTo>
                                  <a:pt x="1287823" y="1262372"/>
                                </a:lnTo>
                                <a:lnTo>
                                  <a:pt x="1309196" y="1254499"/>
                                </a:lnTo>
                                <a:lnTo>
                                  <a:pt x="1317071" y="1233129"/>
                                </a:lnTo>
                                <a:lnTo>
                                  <a:pt x="1318196" y="1191514"/>
                                </a:lnTo>
                                <a:lnTo>
                                  <a:pt x="1318196" y="71983"/>
                                </a:lnTo>
                                <a:lnTo>
                                  <a:pt x="1317071" y="30368"/>
                                </a:lnTo>
                                <a:lnTo>
                                  <a:pt x="1309196" y="8997"/>
                                </a:lnTo>
                                <a:lnTo>
                                  <a:pt x="1287823" y="1124"/>
                                </a:lnTo>
                                <a:lnTo>
                                  <a:pt x="1246200" y="0"/>
                                </a:lnTo>
                                <a:close/>
                              </a:path>
                            </a:pathLst>
                          </a:custGeom>
                          <a:solidFill>
                            <a:srgbClr val="86C1E3">
                              <a:alpha val="73999"/>
                            </a:srgbClr>
                          </a:solidFill>
                        </wps:spPr>
                        <wps:bodyPr wrap="square" lIns="0" tIns="0" rIns="0" bIns="0" rtlCol="0">
                          <a:noAutofit/>
                        </wps:bodyPr>
                      </wps:wsp>
                      <wps:wsp>
                        <wps:cNvPr id="3580" name="Textbox 3580"/>
                        <wps:cNvSpPr txBox="1"/>
                        <wps:spPr>
                          <a:xfrm>
                            <a:off x="0" y="0"/>
                            <a:ext cx="1318260" cy="1263650"/>
                          </a:xfrm>
                          <a:prstGeom prst="rect">
                            <a:avLst/>
                          </a:prstGeom>
                        </wps:spPr>
                        <wps:txbx>
                          <w:txbxContent>
                            <w:p w14:paraId="469C011E">
                              <w:pPr>
                                <w:spacing w:before="1" w:line="240" w:lineRule="auto"/>
                                <w:rPr>
                                  <w:rFonts w:ascii="Tahoma"/>
                                  <w:sz w:val="21"/>
                                </w:rPr>
                              </w:pPr>
                            </w:p>
                            <w:p w14:paraId="705E7938">
                              <w:pPr>
                                <w:spacing w:before="0" w:line="249" w:lineRule="auto"/>
                                <w:ind w:left="340" w:right="476" w:firstLine="0"/>
                                <w:jc w:val="both"/>
                                <w:rPr>
                                  <w:i/>
                                  <w:sz w:val="20"/>
                                </w:rPr>
                              </w:pPr>
                              <w:r>
                                <w:rPr>
                                  <w:i/>
                                  <w:color w:val="231F20"/>
                                  <w:sz w:val="20"/>
                                </w:rPr>
                                <w:t>My room has been</w:t>
                              </w:r>
                              <w:r>
                                <w:rPr>
                                  <w:i/>
                                  <w:color w:val="231F20"/>
                                  <w:spacing w:val="-5"/>
                                  <w:sz w:val="20"/>
                                </w:rPr>
                                <w:t xml:space="preserve"> </w:t>
                              </w:r>
                              <w:r>
                                <w:rPr>
                                  <w:i/>
                                  <w:color w:val="231F20"/>
                                  <w:spacing w:val="-2"/>
                                  <w:sz w:val="20"/>
                                </w:rPr>
                                <w:t>cleaned.</w:t>
                              </w:r>
                            </w:p>
                            <w:p w14:paraId="73319A9F">
                              <w:pPr>
                                <w:spacing w:before="104" w:line="249" w:lineRule="auto"/>
                                <w:ind w:left="340" w:right="462" w:firstLine="0"/>
                                <w:jc w:val="both"/>
                                <w:rPr>
                                  <w:i/>
                                  <w:sz w:val="20"/>
                                </w:rPr>
                              </w:pPr>
                              <w:r>
                                <w:rPr>
                                  <w:i/>
                                  <w:color w:val="231F20"/>
                                  <w:sz w:val="20"/>
                                </w:rPr>
                                <w:t>The</w:t>
                              </w:r>
                              <w:r>
                                <w:rPr>
                                  <w:i/>
                                  <w:color w:val="231F20"/>
                                  <w:spacing w:val="-6"/>
                                  <w:sz w:val="20"/>
                                </w:rPr>
                                <w:t xml:space="preserve"> </w:t>
                              </w:r>
                              <w:r>
                                <w:rPr>
                                  <w:i/>
                                  <w:color w:val="231F20"/>
                                  <w:sz w:val="20"/>
                                </w:rPr>
                                <w:t>flowers</w:t>
                              </w:r>
                              <w:r>
                                <w:rPr>
                                  <w:i/>
                                  <w:color w:val="231F20"/>
                                  <w:spacing w:val="-6"/>
                                  <w:sz w:val="20"/>
                                </w:rPr>
                                <w:t xml:space="preserve"> </w:t>
                              </w:r>
                              <w:r>
                                <w:rPr>
                                  <w:i/>
                                  <w:color w:val="231F20"/>
                                  <w:sz w:val="20"/>
                                </w:rPr>
                                <w:t>in my</w:t>
                              </w:r>
                              <w:r>
                                <w:rPr>
                                  <w:i/>
                                  <w:color w:val="231F20"/>
                                  <w:spacing w:val="-14"/>
                                  <w:sz w:val="20"/>
                                </w:rPr>
                                <w:t xml:space="preserve"> </w:t>
                              </w:r>
                              <w:r>
                                <w:rPr>
                                  <w:i/>
                                  <w:color w:val="231F20"/>
                                  <w:sz w:val="20"/>
                                </w:rPr>
                                <w:t>room</w:t>
                              </w:r>
                              <w:r>
                                <w:rPr>
                                  <w:i/>
                                  <w:color w:val="231F20"/>
                                  <w:spacing w:val="-14"/>
                                  <w:sz w:val="20"/>
                                </w:rPr>
                                <w:t xml:space="preserve"> </w:t>
                              </w:r>
                              <w:r>
                                <w:rPr>
                                  <w:i/>
                                  <w:color w:val="231F20"/>
                                  <w:sz w:val="20"/>
                                </w:rPr>
                                <w:t>have been</w:t>
                              </w:r>
                              <w:r>
                                <w:rPr>
                                  <w:i/>
                                  <w:color w:val="231F20"/>
                                  <w:spacing w:val="-5"/>
                                  <w:sz w:val="20"/>
                                </w:rPr>
                                <w:t xml:space="preserve"> </w:t>
                              </w:r>
                              <w:r>
                                <w:rPr>
                                  <w:i/>
                                  <w:color w:val="231F20"/>
                                  <w:spacing w:val="-2"/>
                                  <w:sz w:val="20"/>
                                </w:rPr>
                                <w:t>watered.</w:t>
                              </w:r>
                            </w:p>
                          </w:txbxContent>
                        </wps:txbx>
                        <wps:bodyPr wrap="square" lIns="0" tIns="0" rIns="0" bIns="0" rtlCol="0">
                          <a:noAutofit/>
                        </wps:bodyPr>
                      </wps:wsp>
                    </wpg:wgp>
                  </a:graphicData>
                </a:graphic>
              </wp:anchor>
            </w:drawing>
          </mc:Choice>
          <mc:Fallback>
            <w:pict>
              <v:group id="Group 3578" o:spid="_x0000_s1026" o:spt="203" style="position:absolute;left:0pt;margin-left:319.25pt;margin-top:-118.85pt;height:99.5pt;width:103.8pt;mso-position-horizontal-relative:page;z-index:251783168;mso-width-relative:page;mso-height-relative:page;" coordsize="1318260,1263650" o:gfxdata="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jmHeo3QAAAAwBAAAPAAAAAAAAAAEAIAAAACIAAABkcnMvZG93&#10;bnJldi54bWxQSwECFAAUAAAACACHTuJA7mxaq1EDAAC6CgAADgAAAAAAAAABACAAAAAsAQAAZHJz&#10;L2Uyb0RvYy54bWxQSwUGAAAAAAYABgBZAQAA7wYAAAAA&#10;">
                <o:lock v:ext="edit" aspectratio="f"/>
                <v:shape id="Graphic 3579" o:spid="_x0000_s1026" o:spt="100" style="position:absolute;left:0;top:0;height:1263650;width:1318260;" fillcolor="#86C1E3" filled="t" stroked="f" coordsize="1318260,1263650" o:gfxdata="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lUkb4A&#10;AADdAAAADwAAAAAAAAABACAAAAAiAAAAZHJzL2Rvd25yZXYueG1sUEsBAhQAFAAAAAgAh07iQDMv&#10;BZ47AAAAOQAAABAAAAAAAAAAAQAgAAAADQEAAGRycy9zaGFwZXhtbC54bWxQSwUGAAAAAAYABgBb&#10;AQAAtwMAAAAA&#10;" path="m1246200,0l71996,0,30373,1124,8999,8997,1124,30368,0,71983,0,1191514,1124,1233129,8999,1254499,30373,1262372,71996,1263497,1246200,1263497,1287823,1262372,1309196,1254499,1317071,1233129,1318196,1191514,1318196,71983,1317071,30368,1309196,8997,1287823,1124,1246200,0xe">
                  <v:fill on="t" opacity="48495f" focussize="0,0"/>
                  <v:stroke on="f"/>
                  <v:imagedata o:title=""/>
                  <o:lock v:ext="edit" aspectratio="f"/>
                  <v:textbox inset="0mm,0mm,0mm,0mm"/>
                </v:shape>
                <v:shape id="Textbox 3580" o:spid="_x0000_s1026" o:spt="202" type="#_x0000_t202" style="position:absolute;left:0;top:0;height:1263650;width:1318260;" filled="f" stroked="f" coordsize="21600,21600" o:gfxdata="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9M28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9C011E">
                        <w:pPr>
                          <w:spacing w:before="1" w:line="240" w:lineRule="auto"/>
                          <w:rPr>
                            <w:rFonts w:ascii="Tahoma"/>
                            <w:sz w:val="21"/>
                          </w:rPr>
                        </w:pPr>
                      </w:p>
                      <w:p w14:paraId="705E7938">
                        <w:pPr>
                          <w:spacing w:before="0" w:line="249" w:lineRule="auto"/>
                          <w:ind w:left="340" w:right="476" w:firstLine="0"/>
                          <w:jc w:val="both"/>
                          <w:rPr>
                            <w:i/>
                            <w:sz w:val="20"/>
                          </w:rPr>
                        </w:pPr>
                        <w:r>
                          <w:rPr>
                            <w:i/>
                            <w:color w:val="231F20"/>
                            <w:sz w:val="20"/>
                          </w:rPr>
                          <w:t>My room has been</w:t>
                        </w:r>
                        <w:r>
                          <w:rPr>
                            <w:i/>
                            <w:color w:val="231F20"/>
                            <w:spacing w:val="-5"/>
                            <w:sz w:val="20"/>
                          </w:rPr>
                          <w:t xml:space="preserve"> </w:t>
                        </w:r>
                        <w:r>
                          <w:rPr>
                            <w:i/>
                            <w:color w:val="231F20"/>
                            <w:spacing w:val="-2"/>
                            <w:sz w:val="20"/>
                          </w:rPr>
                          <w:t>cleaned.</w:t>
                        </w:r>
                      </w:p>
                      <w:p w14:paraId="73319A9F">
                        <w:pPr>
                          <w:spacing w:before="104" w:line="249" w:lineRule="auto"/>
                          <w:ind w:left="340" w:right="462" w:firstLine="0"/>
                          <w:jc w:val="both"/>
                          <w:rPr>
                            <w:i/>
                            <w:sz w:val="20"/>
                          </w:rPr>
                        </w:pPr>
                        <w:r>
                          <w:rPr>
                            <w:i/>
                            <w:color w:val="231F20"/>
                            <w:sz w:val="20"/>
                          </w:rPr>
                          <w:t>The</w:t>
                        </w:r>
                        <w:r>
                          <w:rPr>
                            <w:i/>
                            <w:color w:val="231F20"/>
                            <w:spacing w:val="-6"/>
                            <w:sz w:val="20"/>
                          </w:rPr>
                          <w:t xml:space="preserve"> </w:t>
                        </w:r>
                        <w:r>
                          <w:rPr>
                            <w:i/>
                            <w:color w:val="231F20"/>
                            <w:sz w:val="20"/>
                          </w:rPr>
                          <w:t>flowers</w:t>
                        </w:r>
                        <w:r>
                          <w:rPr>
                            <w:i/>
                            <w:color w:val="231F20"/>
                            <w:spacing w:val="-6"/>
                            <w:sz w:val="20"/>
                          </w:rPr>
                          <w:t xml:space="preserve"> </w:t>
                        </w:r>
                        <w:r>
                          <w:rPr>
                            <w:i/>
                            <w:color w:val="231F20"/>
                            <w:sz w:val="20"/>
                          </w:rPr>
                          <w:t>in my</w:t>
                        </w:r>
                        <w:r>
                          <w:rPr>
                            <w:i/>
                            <w:color w:val="231F20"/>
                            <w:spacing w:val="-14"/>
                            <w:sz w:val="20"/>
                          </w:rPr>
                          <w:t xml:space="preserve"> </w:t>
                        </w:r>
                        <w:r>
                          <w:rPr>
                            <w:i/>
                            <w:color w:val="231F20"/>
                            <w:sz w:val="20"/>
                          </w:rPr>
                          <w:t>room</w:t>
                        </w:r>
                        <w:r>
                          <w:rPr>
                            <w:i/>
                            <w:color w:val="231F20"/>
                            <w:spacing w:val="-14"/>
                            <w:sz w:val="20"/>
                          </w:rPr>
                          <w:t xml:space="preserve"> </w:t>
                        </w:r>
                        <w:r>
                          <w:rPr>
                            <w:i/>
                            <w:color w:val="231F20"/>
                            <w:sz w:val="20"/>
                          </w:rPr>
                          <w:t>have been</w:t>
                        </w:r>
                        <w:r>
                          <w:rPr>
                            <w:i/>
                            <w:color w:val="231F20"/>
                            <w:spacing w:val="-5"/>
                            <w:sz w:val="20"/>
                          </w:rPr>
                          <w:t xml:space="preserve"> </w:t>
                        </w:r>
                        <w:r>
                          <w:rPr>
                            <w:i/>
                            <w:color w:val="231F20"/>
                            <w:spacing w:val="-2"/>
                            <w:sz w:val="20"/>
                          </w:rPr>
                          <w:t>watered.</w:t>
                        </w:r>
                      </w:p>
                    </w:txbxContent>
                  </v:textbox>
                </v:shape>
              </v:group>
            </w:pict>
          </mc:Fallback>
        </mc:AlternateContent>
      </w:r>
      <w:r>
        <mc:AlternateContent>
          <mc:Choice Requires="wpg">
            <w:drawing>
              <wp:anchor distT="0" distB="0" distL="0" distR="0" simplePos="0" relativeHeight="251784192" behindDoc="0" locked="0" layoutInCell="1" allowOverlap="1">
                <wp:simplePos x="0" y="0"/>
                <wp:positionH relativeFrom="page">
                  <wp:posOffset>5479415</wp:posOffset>
                </wp:positionH>
                <wp:positionV relativeFrom="paragraph">
                  <wp:posOffset>-1509395</wp:posOffset>
                </wp:positionV>
                <wp:extent cx="1318260" cy="1263650"/>
                <wp:effectExtent l="0" t="0" r="0" b="0"/>
                <wp:wrapNone/>
                <wp:docPr id="3581" name="Group 3581"/>
                <wp:cNvGraphicFramePr/>
                <a:graphic xmlns:a="http://schemas.openxmlformats.org/drawingml/2006/main">
                  <a:graphicData uri="http://schemas.microsoft.com/office/word/2010/wordprocessingGroup">
                    <wpg:wgp>
                      <wpg:cNvGrpSpPr/>
                      <wpg:grpSpPr>
                        <a:xfrm>
                          <a:off x="0" y="0"/>
                          <a:ext cx="1318260" cy="1263650"/>
                          <a:chOff x="0" y="0"/>
                          <a:chExt cx="1318260" cy="1263650"/>
                        </a:xfrm>
                      </wpg:grpSpPr>
                      <wps:wsp>
                        <wps:cNvPr id="3582" name="Graphic 3582"/>
                        <wps:cNvSpPr/>
                        <wps:spPr>
                          <a:xfrm>
                            <a:off x="0" y="0"/>
                            <a:ext cx="1318260" cy="1263650"/>
                          </a:xfrm>
                          <a:custGeom>
                            <a:avLst/>
                            <a:gdLst/>
                            <a:ahLst/>
                            <a:cxnLst/>
                            <a:rect l="l" t="t" r="r" b="b"/>
                            <a:pathLst>
                              <a:path w="1318260" h="1263650">
                                <a:moveTo>
                                  <a:pt x="1246200" y="0"/>
                                </a:moveTo>
                                <a:lnTo>
                                  <a:pt x="71996" y="0"/>
                                </a:lnTo>
                                <a:lnTo>
                                  <a:pt x="30373" y="1124"/>
                                </a:lnTo>
                                <a:lnTo>
                                  <a:pt x="8999" y="8997"/>
                                </a:lnTo>
                                <a:lnTo>
                                  <a:pt x="1124" y="30368"/>
                                </a:lnTo>
                                <a:lnTo>
                                  <a:pt x="0" y="71983"/>
                                </a:lnTo>
                                <a:lnTo>
                                  <a:pt x="0" y="1191514"/>
                                </a:lnTo>
                                <a:lnTo>
                                  <a:pt x="1124" y="1233129"/>
                                </a:lnTo>
                                <a:lnTo>
                                  <a:pt x="8999" y="1254499"/>
                                </a:lnTo>
                                <a:lnTo>
                                  <a:pt x="30373" y="1262372"/>
                                </a:lnTo>
                                <a:lnTo>
                                  <a:pt x="71996" y="1263497"/>
                                </a:lnTo>
                                <a:lnTo>
                                  <a:pt x="1246200" y="1263497"/>
                                </a:lnTo>
                                <a:lnTo>
                                  <a:pt x="1287823" y="1262372"/>
                                </a:lnTo>
                                <a:lnTo>
                                  <a:pt x="1309196" y="1254499"/>
                                </a:lnTo>
                                <a:lnTo>
                                  <a:pt x="1317071" y="1233129"/>
                                </a:lnTo>
                                <a:lnTo>
                                  <a:pt x="1318196" y="1191514"/>
                                </a:lnTo>
                                <a:lnTo>
                                  <a:pt x="1318196" y="71983"/>
                                </a:lnTo>
                                <a:lnTo>
                                  <a:pt x="1317071" y="30368"/>
                                </a:lnTo>
                                <a:lnTo>
                                  <a:pt x="1309196" y="8997"/>
                                </a:lnTo>
                                <a:lnTo>
                                  <a:pt x="1287823" y="1124"/>
                                </a:lnTo>
                                <a:lnTo>
                                  <a:pt x="1246200" y="0"/>
                                </a:lnTo>
                                <a:close/>
                              </a:path>
                            </a:pathLst>
                          </a:custGeom>
                          <a:solidFill>
                            <a:srgbClr val="86C1E3">
                              <a:alpha val="73999"/>
                            </a:srgbClr>
                          </a:solidFill>
                        </wps:spPr>
                        <wps:bodyPr wrap="square" lIns="0" tIns="0" rIns="0" bIns="0" rtlCol="0">
                          <a:noAutofit/>
                        </wps:bodyPr>
                      </wps:wsp>
                      <wps:wsp>
                        <wps:cNvPr id="3583" name="Textbox 3583"/>
                        <wps:cNvSpPr txBox="1"/>
                        <wps:spPr>
                          <a:xfrm>
                            <a:off x="0" y="0"/>
                            <a:ext cx="1318260" cy="1263650"/>
                          </a:xfrm>
                          <a:prstGeom prst="rect">
                            <a:avLst/>
                          </a:prstGeom>
                        </wps:spPr>
                        <wps:txbx>
                          <w:txbxContent>
                            <w:p w14:paraId="26453C94">
                              <w:pPr>
                                <w:spacing w:before="9" w:line="240" w:lineRule="auto"/>
                                <w:rPr>
                                  <w:rFonts w:ascii="Tahoma"/>
                                  <w:sz w:val="18"/>
                                </w:rPr>
                              </w:pPr>
                            </w:p>
                            <w:p w14:paraId="0A298A9B">
                              <w:pPr>
                                <w:spacing w:before="0" w:line="249" w:lineRule="auto"/>
                                <w:ind w:left="377" w:right="311" w:firstLine="0"/>
                                <w:jc w:val="left"/>
                                <w:rPr>
                                  <w:i/>
                                  <w:sz w:val="20"/>
                                </w:rPr>
                              </w:pPr>
                              <w:r>
                                <w:rPr>
                                  <w:i/>
                                  <w:color w:val="231F20"/>
                                  <w:sz w:val="20"/>
                                </w:rPr>
                                <w:t>My learning diary</w:t>
                              </w:r>
                              <w:r>
                                <w:rPr>
                                  <w:i/>
                                  <w:color w:val="231F20"/>
                                  <w:spacing w:val="-10"/>
                                  <w:sz w:val="20"/>
                                </w:rPr>
                                <w:t xml:space="preserve"> </w:t>
                              </w:r>
                              <w:r>
                                <w:rPr>
                                  <w:i/>
                                  <w:color w:val="231F20"/>
                                  <w:sz w:val="20"/>
                                </w:rPr>
                                <w:t>has</w:t>
                              </w:r>
                              <w:r>
                                <w:rPr>
                                  <w:i/>
                                  <w:color w:val="231F20"/>
                                  <w:spacing w:val="-10"/>
                                  <w:sz w:val="20"/>
                                </w:rPr>
                                <w:t xml:space="preserve"> </w:t>
                              </w:r>
                              <w:r>
                                <w:rPr>
                                  <w:i/>
                                  <w:color w:val="231F20"/>
                                  <w:sz w:val="20"/>
                                </w:rPr>
                                <w:t>not been</w:t>
                              </w:r>
                              <w:r>
                                <w:rPr>
                                  <w:i/>
                                  <w:color w:val="231F20"/>
                                  <w:spacing w:val="-5"/>
                                  <w:sz w:val="20"/>
                                </w:rPr>
                                <w:t xml:space="preserve"> </w:t>
                              </w:r>
                              <w:r>
                                <w:rPr>
                                  <w:i/>
                                  <w:color w:val="231F20"/>
                                  <w:spacing w:val="-2"/>
                                  <w:sz w:val="20"/>
                                </w:rPr>
                                <w:t>written.</w:t>
                              </w:r>
                            </w:p>
                            <w:p w14:paraId="30174A8E">
                              <w:pPr>
                                <w:spacing w:before="104" w:line="249" w:lineRule="auto"/>
                                <w:ind w:left="377" w:right="262" w:firstLine="0"/>
                                <w:jc w:val="left"/>
                                <w:rPr>
                                  <w:i/>
                                  <w:sz w:val="20"/>
                                </w:rPr>
                              </w:pPr>
                              <w:r>
                                <w:rPr>
                                  <w:i/>
                                  <w:color w:val="231F20"/>
                                  <w:sz w:val="20"/>
                                </w:rPr>
                                <w:t>The</w:t>
                              </w:r>
                              <w:r>
                                <w:rPr>
                                  <w:i/>
                                  <w:color w:val="231F20"/>
                                  <w:spacing w:val="-13"/>
                                  <w:sz w:val="20"/>
                                </w:rPr>
                                <w:t xml:space="preserve"> </w:t>
                              </w:r>
                              <w:r>
                                <w:rPr>
                                  <w:i/>
                                  <w:color w:val="231F20"/>
                                  <w:sz w:val="20"/>
                                </w:rPr>
                                <w:t>plan</w:t>
                              </w:r>
                              <w:r>
                                <w:rPr>
                                  <w:i/>
                                  <w:color w:val="231F20"/>
                                  <w:spacing w:val="-13"/>
                                  <w:sz w:val="20"/>
                                </w:rPr>
                                <w:t xml:space="preserve"> </w:t>
                              </w:r>
                              <w:r>
                                <w:rPr>
                                  <w:i/>
                                  <w:color w:val="231F20"/>
                                  <w:sz w:val="20"/>
                                </w:rPr>
                                <w:t>for</w:t>
                              </w:r>
                              <w:r>
                                <w:rPr>
                                  <w:i/>
                                  <w:color w:val="231F20"/>
                                  <w:spacing w:val="-13"/>
                                  <w:sz w:val="20"/>
                                </w:rPr>
                                <w:t xml:space="preserve"> </w:t>
                              </w:r>
                              <w:r>
                                <w:rPr>
                                  <w:i/>
                                  <w:color w:val="231F20"/>
                                  <w:sz w:val="20"/>
                                </w:rPr>
                                <w:t>this weekend has not been made.</w:t>
                              </w:r>
                            </w:p>
                          </w:txbxContent>
                        </wps:txbx>
                        <wps:bodyPr wrap="square" lIns="0" tIns="0" rIns="0" bIns="0" rtlCol="0">
                          <a:noAutofit/>
                        </wps:bodyPr>
                      </wps:wsp>
                    </wpg:wgp>
                  </a:graphicData>
                </a:graphic>
              </wp:anchor>
            </w:drawing>
          </mc:Choice>
          <mc:Fallback>
            <w:pict>
              <v:group id="Group 3581" o:spid="_x0000_s1026" o:spt="203" style="position:absolute;left:0pt;margin-left:431.45pt;margin-top:-118.85pt;height:99.5pt;width:103.8pt;mso-position-horizontal-relative:page;z-index:251784192;mso-width-relative:page;mso-height-relative:page;" coordsize="1318260,1263650" o:gfxdata="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MMtnSPdAAAADQEAAA8AAAAAAAAAAQAgAAAA&#10;IgAAAGRycy9kb3ducmV2LnhtbFBLAQIUABQAAAAIAIdO4kAcSq1CXAMAALoKAAAOAAAAAAAAAAEA&#10;IAAAACwBAABkcnMvZTJvRG9jLnhtbFBLBQYAAAAABgAGAFkBAAD6BgAAAAA=&#10;">
                <o:lock v:ext="edit" aspectratio="f"/>
                <v:shape id="Graphic 3582" o:spid="_x0000_s1026" o:spt="100" style="position:absolute;left:0;top:0;height:1263650;width:1318260;" fillcolor="#86C1E3" filled="t" stroked="f" coordsize="1318260,1263650" o:gfxdata="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KLbHvQAA&#10;AN0AAAAPAAAAAAAAAAEAIAAAACIAAABkcnMvZG93bnJldi54bWxQSwECFAAUAAAACACHTuJAMy8F&#10;njsAAAA5AAAAEAAAAAAAAAABACAAAAAMAQAAZHJzL3NoYXBleG1sLnhtbFBLBQYAAAAABgAGAFsB&#10;AAC2AwAAAAA=&#10;" path="m1246200,0l71996,0,30373,1124,8999,8997,1124,30368,0,71983,0,1191514,1124,1233129,8999,1254499,30373,1262372,71996,1263497,1246200,1263497,1287823,1262372,1309196,1254499,1317071,1233129,1318196,1191514,1318196,71983,1317071,30368,1309196,8997,1287823,1124,1246200,0xe">
                  <v:fill on="t" opacity="48495f" focussize="0,0"/>
                  <v:stroke on="f"/>
                  <v:imagedata o:title=""/>
                  <o:lock v:ext="edit" aspectratio="f"/>
                  <v:textbox inset="0mm,0mm,0mm,0mm"/>
                </v:shape>
                <v:shape id="Textbox 3583" o:spid="_x0000_s1026" o:spt="202" type="#_x0000_t202" style="position:absolute;left:0;top:0;height:1263650;width:1318260;" filled="f" stroked="f" coordsize="21600,21600" o:gfxdata="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JlP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6453C94">
                        <w:pPr>
                          <w:spacing w:before="9" w:line="240" w:lineRule="auto"/>
                          <w:rPr>
                            <w:rFonts w:ascii="Tahoma"/>
                            <w:sz w:val="18"/>
                          </w:rPr>
                        </w:pPr>
                      </w:p>
                      <w:p w14:paraId="0A298A9B">
                        <w:pPr>
                          <w:spacing w:before="0" w:line="249" w:lineRule="auto"/>
                          <w:ind w:left="377" w:right="311" w:firstLine="0"/>
                          <w:jc w:val="left"/>
                          <w:rPr>
                            <w:i/>
                            <w:sz w:val="20"/>
                          </w:rPr>
                        </w:pPr>
                        <w:r>
                          <w:rPr>
                            <w:i/>
                            <w:color w:val="231F20"/>
                            <w:sz w:val="20"/>
                          </w:rPr>
                          <w:t>My learning diary</w:t>
                        </w:r>
                        <w:r>
                          <w:rPr>
                            <w:i/>
                            <w:color w:val="231F20"/>
                            <w:spacing w:val="-10"/>
                            <w:sz w:val="20"/>
                          </w:rPr>
                          <w:t xml:space="preserve"> </w:t>
                        </w:r>
                        <w:r>
                          <w:rPr>
                            <w:i/>
                            <w:color w:val="231F20"/>
                            <w:sz w:val="20"/>
                          </w:rPr>
                          <w:t>has</w:t>
                        </w:r>
                        <w:r>
                          <w:rPr>
                            <w:i/>
                            <w:color w:val="231F20"/>
                            <w:spacing w:val="-10"/>
                            <w:sz w:val="20"/>
                          </w:rPr>
                          <w:t xml:space="preserve"> </w:t>
                        </w:r>
                        <w:r>
                          <w:rPr>
                            <w:i/>
                            <w:color w:val="231F20"/>
                            <w:sz w:val="20"/>
                          </w:rPr>
                          <w:t>not been</w:t>
                        </w:r>
                        <w:r>
                          <w:rPr>
                            <w:i/>
                            <w:color w:val="231F20"/>
                            <w:spacing w:val="-5"/>
                            <w:sz w:val="20"/>
                          </w:rPr>
                          <w:t xml:space="preserve"> </w:t>
                        </w:r>
                        <w:r>
                          <w:rPr>
                            <w:i/>
                            <w:color w:val="231F20"/>
                            <w:spacing w:val="-2"/>
                            <w:sz w:val="20"/>
                          </w:rPr>
                          <w:t>written.</w:t>
                        </w:r>
                      </w:p>
                      <w:p w14:paraId="30174A8E">
                        <w:pPr>
                          <w:spacing w:before="104" w:line="249" w:lineRule="auto"/>
                          <w:ind w:left="377" w:right="262" w:firstLine="0"/>
                          <w:jc w:val="left"/>
                          <w:rPr>
                            <w:i/>
                            <w:sz w:val="20"/>
                          </w:rPr>
                        </w:pPr>
                        <w:r>
                          <w:rPr>
                            <w:i/>
                            <w:color w:val="231F20"/>
                            <w:sz w:val="20"/>
                          </w:rPr>
                          <w:t>The</w:t>
                        </w:r>
                        <w:r>
                          <w:rPr>
                            <w:i/>
                            <w:color w:val="231F20"/>
                            <w:spacing w:val="-13"/>
                            <w:sz w:val="20"/>
                          </w:rPr>
                          <w:t xml:space="preserve"> </w:t>
                        </w:r>
                        <w:r>
                          <w:rPr>
                            <w:i/>
                            <w:color w:val="231F20"/>
                            <w:sz w:val="20"/>
                          </w:rPr>
                          <w:t>plan</w:t>
                        </w:r>
                        <w:r>
                          <w:rPr>
                            <w:i/>
                            <w:color w:val="231F20"/>
                            <w:spacing w:val="-13"/>
                            <w:sz w:val="20"/>
                          </w:rPr>
                          <w:t xml:space="preserve"> </w:t>
                        </w:r>
                        <w:r>
                          <w:rPr>
                            <w:i/>
                            <w:color w:val="231F20"/>
                            <w:sz w:val="20"/>
                          </w:rPr>
                          <w:t>for</w:t>
                        </w:r>
                        <w:r>
                          <w:rPr>
                            <w:i/>
                            <w:color w:val="231F20"/>
                            <w:spacing w:val="-13"/>
                            <w:sz w:val="20"/>
                          </w:rPr>
                          <w:t xml:space="preserve"> </w:t>
                        </w:r>
                        <w:r>
                          <w:rPr>
                            <w:i/>
                            <w:color w:val="231F20"/>
                            <w:sz w:val="20"/>
                          </w:rPr>
                          <w:t>this weekend has not been made.</w:t>
                        </w:r>
                      </w:p>
                    </w:txbxContent>
                  </v:textbox>
                </v:shape>
              </v:group>
            </w:pict>
          </mc:Fallback>
        </mc:AlternateContent>
      </w:r>
      <w:r>
        <mc:AlternateContent>
          <mc:Choice Requires="wps">
            <w:drawing>
              <wp:anchor distT="0" distB="0" distL="0" distR="0" simplePos="0" relativeHeight="251785216" behindDoc="0" locked="0" layoutInCell="1" allowOverlap="1">
                <wp:simplePos x="0" y="0"/>
                <wp:positionH relativeFrom="page">
                  <wp:posOffset>1097915</wp:posOffset>
                </wp:positionH>
                <wp:positionV relativeFrom="paragraph">
                  <wp:posOffset>-426085</wp:posOffset>
                </wp:positionV>
                <wp:extent cx="2635885" cy="4761230"/>
                <wp:effectExtent l="0" t="0" r="0" b="0"/>
                <wp:wrapNone/>
                <wp:docPr id="3587" name="Textbox 3587"/>
                <wp:cNvGraphicFramePr/>
                <a:graphic xmlns:a="http://schemas.openxmlformats.org/drawingml/2006/main">
                  <a:graphicData uri="http://schemas.microsoft.com/office/word/2010/wordprocessingShape">
                    <wps:wsp>
                      <wps:cNvSpPr txBox="1"/>
                      <wps:spPr>
                        <a:xfrm>
                          <a:off x="0" y="0"/>
                          <a:ext cx="2635885" cy="4761230"/>
                        </a:xfrm>
                        <a:prstGeom prst="rect">
                          <a:avLst/>
                        </a:prstGeom>
                        <a:solidFill>
                          <a:srgbClr val="E3E4E3"/>
                        </a:solidFill>
                      </wps:spPr>
                      <wps:txbx>
                        <w:txbxContent>
                          <w:p w14:paraId="3DC8A22C">
                            <w:pPr>
                              <w:spacing w:before="173"/>
                              <w:ind w:left="1220" w:right="0" w:firstLine="0"/>
                              <w:jc w:val="left"/>
                              <w:rPr>
                                <w:rFonts w:ascii="Times New Roman"/>
                                <w:b/>
                                <w:color w:val="000000"/>
                                <w:sz w:val="26"/>
                              </w:rPr>
                            </w:pPr>
                            <w:r>
                              <w:rPr>
                                <w:rFonts w:ascii="Times New Roman"/>
                                <w:b/>
                                <w:color w:val="231F20"/>
                                <w:spacing w:val="-4"/>
                                <w:sz w:val="26"/>
                              </w:rPr>
                              <w:t>Notice</w:t>
                            </w:r>
                            <w:r>
                              <w:rPr>
                                <w:rFonts w:ascii="Times New Roman"/>
                                <w:b/>
                                <w:color w:val="231F20"/>
                                <w:spacing w:val="-12"/>
                                <w:sz w:val="26"/>
                              </w:rPr>
                              <w:t xml:space="preserve"> </w:t>
                            </w:r>
                            <w:r>
                              <w:rPr>
                                <w:rFonts w:ascii="Times New Roman"/>
                                <w:b/>
                                <w:color w:val="231F20"/>
                                <w:spacing w:val="-4"/>
                                <w:sz w:val="26"/>
                              </w:rPr>
                              <w:t>to</w:t>
                            </w:r>
                            <w:r>
                              <w:rPr>
                                <w:rFonts w:ascii="Times New Roman"/>
                                <w:b/>
                                <w:color w:val="231F20"/>
                                <w:spacing w:val="-11"/>
                                <w:sz w:val="26"/>
                              </w:rPr>
                              <w:t xml:space="preserve"> </w:t>
                            </w:r>
                            <w:r>
                              <w:rPr>
                                <w:rFonts w:ascii="Times New Roman"/>
                                <w:b/>
                                <w:color w:val="231F20"/>
                                <w:spacing w:val="-4"/>
                                <w:sz w:val="26"/>
                              </w:rPr>
                              <w:t>parents</w:t>
                            </w:r>
                          </w:p>
                          <w:p w14:paraId="1751707F">
                            <w:pPr>
                              <w:pStyle w:val="11"/>
                              <w:spacing w:before="4"/>
                              <w:rPr>
                                <w:rFonts w:ascii="Times New Roman"/>
                                <w:b/>
                                <w:color w:val="000000"/>
                                <w:sz w:val="29"/>
                              </w:rPr>
                            </w:pPr>
                          </w:p>
                          <w:p w14:paraId="6B98FC23">
                            <w:pPr>
                              <w:spacing w:before="0"/>
                              <w:ind w:left="288" w:right="0" w:firstLine="0"/>
                              <w:jc w:val="left"/>
                              <w:rPr>
                                <w:rFonts w:ascii="Calibri"/>
                                <w:color w:val="000000"/>
                                <w:sz w:val="26"/>
                              </w:rPr>
                            </w:pPr>
                            <w:r>
                              <w:rPr>
                                <w:rFonts w:ascii="Calibri"/>
                                <w:color w:val="231F20"/>
                                <w:w w:val="85"/>
                                <w:sz w:val="26"/>
                              </w:rPr>
                              <w:t>Dear</w:t>
                            </w:r>
                            <w:r>
                              <w:rPr>
                                <w:rFonts w:ascii="Calibri"/>
                                <w:color w:val="231F20"/>
                                <w:spacing w:val="-1"/>
                                <w:w w:val="85"/>
                                <w:sz w:val="26"/>
                              </w:rPr>
                              <w:t xml:space="preserve"> </w:t>
                            </w:r>
                            <w:r>
                              <w:rPr>
                                <w:rFonts w:ascii="Calibri"/>
                                <w:color w:val="231F20"/>
                                <w:spacing w:val="-2"/>
                                <w:w w:val="90"/>
                                <w:sz w:val="26"/>
                              </w:rPr>
                              <w:t>Parents,</w:t>
                            </w:r>
                          </w:p>
                          <w:p w14:paraId="65EBB237">
                            <w:pPr>
                              <w:tabs>
                                <w:tab w:val="left" w:pos="3936"/>
                              </w:tabs>
                              <w:spacing w:before="163" w:line="242" w:lineRule="auto"/>
                              <w:ind w:left="288" w:right="212" w:firstLine="0"/>
                              <w:jc w:val="left"/>
                              <w:rPr>
                                <w:rFonts w:ascii="Calibri"/>
                                <w:color w:val="000000"/>
                                <w:sz w:val="26"/>
                              </w:rPr>
                            </w:pPr>
                            <w:r>
                              <w:rPr>
                                <w:rFonts w:ascii="Calibri"/>
                                <w:color w:val="231F20"/>
                                <w:w w:val="85"/>
                                <w:sz w:val="26"/>
                              </w:rPr>
                              <w:t xml:space="preserve">We hope you will welcome this news. </w:t>
                            </w:r>
                            <w:r>
                              <w:rPr>
                                <w:rFonts w:ascii="Calibri"/>
                                <w:color w:val="231F20"/>
                                <w:w w:val="95"/>
                                <w:sz w:val="26"/>
                              </w:rPr>
                              <w:t xml:space="preserve">Almost 100 computers </w:t>
                            </w:r>
                            <w:r>
                              <w:rPr>
                                <w:rFonts w:ascii="Calibri"/>
                                <w:color w:val="231F20"/>
                                <w:sz w:val="26"/>
                                <w:u w:val="single" w:color="231F20"/>
                              </w:rPr>
                              <w:tab/>
                            </w:r>
                            <w:r>
                              <w:rPr>
                                <w:rFonts w:ascii="Calibri"/>
                                <w:color w:val="231F20"/>
                                <w:sz w:val="26"/>
                              </w:rPr>
                              <w:t xml:space="preserve"> </w:t>
                            </w:r>
                            <w:r>
                              <w:rPr>
                                <w:rFonts w:ascii="Calibri"/>
                                <w:color w:val="231F20"/>
                                <w:w w:val="85"/>
                                <w:sz w:val="26"/>
                              </w:rPr>
                              <w:t>(give)</w:t>
                            </w:r>
                            <w:r>
                              <w:rPr>
                                <w:rFonts w:ascii="Calibri"/>
                                <w:color w:val="231F20"/>
                                <w:spacing w:val="-10"/>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us</w:t>
                            </w:r>
                            <w:r>
                              <w:rPr>
                                <w:rFonts w:ascii="Calibri"/>
                                <w:color w:val="231F20"/>
                                <w:spacing w:val="-9"/>
                                <w:w w:val="85"/>
                                <w:sz w:val="26"/>
                              </w:rPr>
                              <w:t xml:space="preserve"> </w:t>
                            </w:r>
                            <w:r>
                              <w:rPr>
                                <w:rFonts w:ascii="Calibri"/>
                                <w:color w:val="231F20"/>
                                <w:w w:val="85"/>
                                <w:sz w:val="26"/>
                              </w:rPr>
                              <w:t>by</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local</w:t>
                            </w:r>
                            <w:r>
                              <w:rPr>
                                <w:rFonts w:ascii="Calibri"/>
                                <w:color w:val="231F20"/>
                                <w:spacing w:val="-10"/>
                                <w:w w:val="85"/>
                                <w:sz w:val="26"/>
                              </w:rPr>
                              <w:t xml:space="preserve"> </w:t>
                            </w:r>
                            <w:r>
                              <w:rPr>
                                <w:rFonts w:ascii="Calibri"/>
                                <w:color w:val="231F20"/>
                                <w:w w:val="85"/>
                                <w:sz w:val="26"/>
                              </w:rPr>
                              <w:t>computer</w:t>
                            </w:r>
                            <w:r>
                              <w:rPr>
                                <w:rFonts w:ascii="Calibri"/>
                                <w:color w:val="231F20"/>
                                <w:spacing w:val="-9"/>
                                <w:w w:val="85"/>
                                <w:sz w:val="26"/>
                              </w:rPr>
                              <w:t xml:space="preserve"> </w:t>
                            </w:r>
                            <w:r>
                              <w:rPr>
                                <w:rFonts w:ascii="Calibri"/>
                                <w:color w:val="231F20"/>
                                <w:w w:val="85"/>
                                <w:sz w:val="26"/>
                              </w:rPr>
                              <w:t>company since</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end</w:t>
                            </w:r>
                            <w:r>
                              <w:rPr>
                                <w:rFonts w:ascii="Calibri"/>
                                <w:color w:val="231F20"/>
                                <w:spacing w:val="-4"/>
                                <w:w w:val="85"/>
                                <w:sz w:val="26"/>
                              </w:rPr>
                              <w:t xml:space="preserve"> </w:t>
                            </w:r>
                            <w:r>
                              <w:rPr>
                                <w:rFonts w:ascii="Calibri"/>
                                <w:color w:val="231F20"/>
                                <w:w w:val="85"/>
                                <w:sz w:val="26"/>
                              </w:rPr>
                              <w:t>of</w:t>
                            </w:r>
                            <w:r>
                              <w:rPr>
                                <w:rFonts w:ascii="Calibri"/>
                                <w:color w:val="231F20"/>
                                <w:spacing w:val="-4"/>
                                <w:w w:val="85"/>
                                <w:sz w:val="26"/>
                              </w:rPr>
                              <w:t xml:space="preserve"> </w:t>
                            </w:r>
                            <w:r>
                              <w:rPr>
                                <w:rFonts w:ascii="Calibri"/>
                                <w:color w:val="231F20"/>
                                <w:w w:val="85"/>
                                <w:sz w:val="26"/>
                              </w:rPr>
                              <w:t>last</w:t>
                            </w:r>
                            <w:r>
                              <w:rPr>
                                <w:rFonts w:ascii="Calibri"/>
                                <w:color w:val="231F20"/>
                                <w:spacing w:val="-4"/>
                                <w:w w:val="85"/>
                                <w:sz w:val="26"/>
                              </w:rPr>
                              <w:t xml:space="preserve"> </w:t>
                            </w:r>
                            <w:r>
                              <w:rPr>
                                <w:rFonts w:ascii="Calibri"/>
                                <w:color w:val="231F20"/>
                                <w:w w:val="85"/>
                                <w:sz w:val="26"/>
                              </w:rPr>
                              <w:t>year.</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decision</w:t>
                            </w:r>
                          </w:p>
                          <w:p w14:paraId="2FDC93FB">
                            <w:pPr>
                              <w:tabs>
                                <w:tab w:val="left" w:pos="1882"/>
                                <w:tab w:val="left" w:pos="2146"/>
                                <w:tab w:val="left" w:pos="3047"/>
                              </w:tabs>
                              <w:spacing w:before="0" w:line="242" w:lineRule="auto"/>
                              <w:ind w:left="288" w:right="212" w:firstLine="0"/>
                              <w:jc w:val="left"/>
                              <w:rPr>
                                <w:rFonts w:ascii="Calibri"/>
                                <w:color w:val="000000"/>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(make)</w:t>
                            </w:r>
                            <w:r>
                              <w:rPr>
                                <w:rFonts w:ascii="Calibri"/>
                                <w:color w:val="231F20"/>
                                <w:spacing w:val="-16"/>
                                <w:w w:val="95"/>
                                <w:sz w:val="26"/>
                              </w:rPr>
                              <w:t xml:space="preserve"> </w:t>
                            </w:r>
                            <w:r>
                              <w:rPr>
                                <w:rFonts w:ascii="Calibri"/>
                                <w:color w:val="231F20"/>
                                <w:w w:val="95"/>
                                <w:sz w:val="26"/>
                              </w:rPr>
                              <w:t>to</w:t>
                            </w:r>
                            <w:r>
                              <w:rPr>
                                <w:rFonts w:ascii="Calibri"/>
                                <w:color w:val="231F20"/>
                                <w:spacing w:val="-15"/>
                                <w:w w:val="95"/>
                                <w:sz w:val="26"/>
                              </w:rPr>
                              <w:t xml:space="preserve"> </w:t>
                            </w:r>
                            <w:r>
                              <w:rPr>
                                <w:rFonts w:ascii="Calibri"/>
                                <w:color w:val="231F20"/>
                                <w:w w:val="95"/>
                                <w:sz w:val="26"/>
                              </w:rPr>
                              <w:t>begin</w:t>
                            </w:r>
                            <w:r>
                              <w:rPr>
                                <w:rFonts w:ascii="Calibri"/>
                                <w:color w:val="231F20"/>
                                <w:spacing w:val="-15"/>
                                <w:w w:val="95"/>
                                <w:sz w:val="26"/>
                              </w:rPr>
                              <w:t xml:space="preserve"> </w:t>
                            </w:r>
                            <w:r>
                              <w:rPr>
                                <w:rFonts w:ascii="Calibri"/>
                                <w:color w:val="231F20"/>
                                <w:w w:val="95"/>
                                <w:sz w:val="26"/>
                              </w:rPr>
                              <w:t xml:space="preserve">a </w:t>
                            </w:r>
                            <w:r>
                              <w:rPr>
                                <w:rFonts w:ascii="Calibri"/>
                                <w:color w:val="231F20"/>
                                <w:w w:val="85"/>
                                <w:sz w:val="26"/>
                              </w:rPr>
                              <w:t xml:space="preserve">computer teaching experiment at our </w:t>
                            </w:r>
                            <w:r>
                              <w:rPr>
                                <w:rFonts w:ascii="Calibri"/>
                                <w:color w:val="231F20"/>
                                <w:w w:val="95"/>
                                <w:sz w:val="26"/>
                              </w:rPr>
                              <w:t xml:space="preserve">school. Our plan </w:t>
                            </w:r>
                            <w:r>
                              <w:rPr>
                                <w:rFonts w:ascii="Calibri"/>
                                <w:color w:val="231F20"/>
                                <w:sz w:val="26"/>
                                <w:u w:val="single" w:color="231F20"/>
                              </w:rPr>
                              <w:tab/>
                            </w:r>
                            <w:r>
                              <w:rPr>
                                <w:rFonts w:ascii="Calibri"/>
                                <w:color w:val="231F20"/>
                                <w:sz w:val="26"/>
                                <w:u w:val="single" w:color="231F20"/>
                              </w:rPr>
                              <w:tab/>
                            </w:r>
                            <w:r>
                              <w:rPr>
                                <w:rFonts w:ascii="Calibri"/>
                                <w:color w:val="231F20"/>
                                <w:spacing w:val="-22"/>
                                <w:sz w:val="26"/>
                              </w:rPr>
                              <w:t xml:space="preserve"> </w:t>
                            </w:r>
                            <w:r>
                              <w:rPr>
                                <w:rFonts w:ascii="Calibri"/>
                                <w:color w:val="231F20"/>
                                <w:spacing w:val="-6"/>
                                <w:w w:val="90"/>
                                <w:sz w:val="26"/>
                              </w:rPr>
                              <w:t xml:space="preserve">(support) </w:t>
                            </w:r>
                            <w:r>
                              <w:rPr>
                                <w:rFonts w:ascii="Calibri"/>
                                <w:color w:val="231F20"/>
                                <w:w w:val="85"/>
                                <w:sz w:val="26"/>
                              </w:rPr>
                              <w:t xml:space="preserve">with technical equipment and advice </w:t>
                            </w:r>
                            <w:r>
                              <w:rPr>
                                <w:rFonts w:ascii="Calibri"/>
                                <w:color w:val="231F20"/>
                                <w:w w:val="95"/>
                                <w:sz w:val="26"/>
                              </w:rPr>
                              <w:t>which</w:t>
                            </w:r>
                            <w:r>
                              <w:rPr>
                                <w:rFonts w:ascii="Calibri"/>
                                <w:color w:val="231F20"/>
                                <w:spacing w:val="-15"/>
                                <w:w w:val="95"/>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0"/>
                                <w:sz w:val="26"/>
                              </w:rPr>
                              <w:t xml:space="preserve"> </w:t>
                            </w:r>
                            <w:r>
                              <w:rPr>
                                <w:rFonts w:ascii="Calibri"/>
                                <w:color w:val="231F20"/>
                                <w:w w:val="95"/>
                                <w:sz w:val="26"/>
                              </w:rPr>
                              <w:t>(provide)</w:t>
                            </w:r>
                            <w:r>
                              <w:rPr>
                                <w:rFonts w:ascii="Calibri"/>
                                <w:color w:val="231F20"/>
                                <w:spacing w:val="-7"/>
                                <w:w w:val="95"/>
                                <w:sz w:val="26"/>
                              </w:rPr>
                              <w:t xml:space="preserve"> </w:t>
                            </w:r>
                            <w:r>
                              <w:rPr>
                                <w:rFonts w:ascii="Calibri"/>
                                <w:color w:val="231F20"/>
                                <w:w w:val="95"/>
                                <w:sz w:val="26"/>
                              </w:rPr>
                              <w:t>by</w:t>
                            </w:r>
                            <w:r>
                              <w:rPr>
                                <w:rFonts w:ascii="Calibri"/>
                                <w:color w:val="231F20"/>
                                <w:spacing w:val="-7"/>
                                <w:w w:val="95"/>
                                <w:sz w:val="26"/>
                              </w:rPr>
                              <w:t xml:space="preserve"> </w:t>
                            </w:r>
                            <w:r>
                              <w:rPr>
                                <w:rFonts w:ascii="Calibri"/>
                                <w:color w:val="231F20"/>
                                <w:w w:val="95"/>
                                <w:sz w:val="26"/>
                              </w:rPr>
                              <w:t xml:space="preserve">the </w:t>
                            </w:r>
                            <w:r>
                              <w:rPr>
                                <w:rFonts w:ascii="Calibri"/>
                                <w:color w:val="231F20"/>
                                <w:w w:val="90"/>
                                <w:sz w:val="26"/>
                              </w:rPr>
                              <w:t>City</w:t>
                            </w:r>
                            <w:r>
                              <w:rPr>
                                <w:rFonts w:ascii="Calibri"/>
                                <w:color w:val="231F20"/>
                                <w:spacing w:val="-5"/>
                                <w:w w:val="90"/>
                                <w:sz w:val="26"/>
                              </w:rPr>
                              <w:t xml:space="preserve"> </w:t>
                            </w:r>
                            <w:r>
                              <w:rPr>
                                <w:rFonts w:ascii="Calibri"/>
                                <w:color w:val="231F20"/>
                                <w:w w:val="90"/>
                                <w:sz w:val="26"/>
                              </w:rPr>
                              <w:t>Information</w:t>
                            </w:r>
                            <w:r>
                              <w:rPr>
                                <w:rFonts w:ascii="Calibri"/>
                                <w:color w:val="231F20"/>
                                <w:spacing w:val="-5"/>
                                <w:w w:val="90"/>
                                <w:sz w:val="26"/>
                              </w:rPr>
                              <w:t xml:space="preserve"> </w:t>
                            </w:r>
                            <w:r>
                              <w:rPr>
                                <w:rFonts w:ascii="Calibri"/>
                                <w:color w:val="231F20"/>
                                <w:w w:val="90"/>
                                <w:sz w:val="26"/>
                              </w:rPr>
                              <w:t>Technology</w:t>
                            </w:r>
                            <w:r>
                              <w:rPr>
                                <w:rFonts w:ascii="Calibri"/>
                                <w:color w:val="231F20"/>
                                <w:spacing w:val="-5"/>
                                <w:w w:val="90"/>
                                <w:sz w:val="26"/>
                              </w:rPr>
                              <w:t xml:space="preserve"> </w:t>
                            </w:r>
                            <w:r>
                              <w:rPr>
                                <w:rFonts w:ascii="Calibri"/>
                                <w:color w:val="231F20"/>
                                <w:w w:val="90"/>
                                <w:sz w:val="26"/>
                              </w:rPr>
                              <w:t>Centre.</w:t>
                            </w:r>
                          </w:p>
                          <w:p w14:paraId="77777771">
                            <w:pPr>
                              <w:tabs>
                                <w:tab w:val="left" w:pos="3936"/>
                              </w:tabs>
                              <w:spacing w:before="0" w:line="242" w:lineRule="auto"/>
                              <w:ind w:left="288" w:right="212" w:firstLine="0"/>
                              <w:jc w:val="left"/>
                              <w:rPr>
                                <w:rFonts w:ascii="Calibri"/>
                                <w:color w:val="000000"/>
                                <w:sz w:val="26"/>
                              </w:rPr>
                            </w:pPr>
                            <w:r>
                              <w:rPr>
                                <w:rFonts w:ascii="Calibri"/>
                                <w:color w:val="231F20"/>
                                <w:w w:val="95"/>
                                <w:sz w:val="26"/>
                              </w:rPr>
                              <w:t xml:space="preserve">Every teacher </w:t>
                            </w:r>
                            <w:r>
                              <w:rPr>
                                <w:rFonts w:ascii="Calibri"/>
                                <w:color w:val="231F20"/>
                                <w:sz w:val="26"/>
                                <w:u w:val="single" w:color="231F20"/>
                              </w:rPr>
                              <w:tab/>
                            </w:r>
                            <w:r>
                              <w:rPr>
                                <w:rFonts w:ascii="Calibri"/>
                                <w:color w:val="231F20"/>
                                <w:sz w:val="26"/>
                              </w:rPr>
                              <w:t xml:space="preserve"> </w:t>
                            </w:r>
                            <w:r>
                              <w:rPr>
                                <w:rFonts w:ascii="Calibri"/>
                                <w:color w:val="231F20"/>
                                <w:w w:val="90"/>
                                <w:sz w:val="26"/>
                              </w:rPr>
                              <w:t>(provide)</w:t>
                            </w:r>
                            <w:r>
                              <w:rPr>
                                <w:rFonts w:ascii="Calibri"/>
                                <w:color w:val="231F20"/>
                                <w:spacing w:val="-13"/>
                                <w:w w:val="90"/>
                                <w:sz w:val="26"/>
                              </w:rPr>
                              <w:t xml:space="preserve"> </w:t>
                            </w:r>
                            <w:r>
                              <w:rPr>
                                <w:rFonts w:ascii="Calibri"/>
                                <w:color w:val="231F20"/>
                                <w:w w:val="90"/>
                                <w:sz w:val="26"/>
                              </w:rPr>
                              <w:t>with</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laptop</w:t>
                            </w:r>
                            <w:r>
                              <w:rPr>
                                <w:rFonts w:ascii="Calibri"/>
                                <w:color w:val="231F20"/>
                                <w:spacing w:val="-12"/>
                                <w:w w:val="90"/>
                                <w:sz w:val="26"/>
                              </w:rPr>
                              <w:t xml:space="preserve"> </w:t>
                            </w:r>
                            <w:r>
                              <w:rPr>
                                <w:rFonts w:ascii="Calibri"/>
                                <w:color w:val="231F20"/>
                                <w:w w:val="90"/>
                                <w:sz w:val="26"/>
                              </w:rPr>
                              <w:t>since</w:t>
                            </w:r>
                            <w:r>
                              <w:rPr>
                                <w:rFonts w:ascii="Calibri"/>
                                <w:color w:val="231F20"/>
                                <w:spacing w:val="-12"/>
                                <w:w w:val="90"/>
                                <w:sz w:val="26"/>
                              </w:rPr>
                              <w:t xml:space="preserve"> </w:t>
                            </w:r>
                            <w:r>
                              <w:rPr>
                                <w:rFonts w:ascii="Calibri"/>
                                <w:color w:val="231F20"/>
                                <w:w w:val="90"/>
                                <w:sz w:val="26"/>
                              </w:rPr>
                              <w:t>the beginning</w:t>
                            </w:r>
                            <w:r>
                              <w:rPr>
                                <w:rFonts w:ascii="Calibri"/>
                                <w:color w:val="231F20"/>
                                <w:spacing w:val="-13"/>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this</w:t>
                            </w:r>
                            <w:r>
                              <w:rPr>
                                <w:rFonts w:ascii="Calibri"/>
                                <w:color w:val="231F20"/>
                                <w:spacing w:val="-12"/>
                                <w:w w:val="90"/>
                                <w:sz w:val="26"/>
                              </w:rPr>
                              <w:t xml:space="preserve"> </w:t>
                            </w:r>
                            <w:r>
                              <w:rPr>
                                <w:rFonts w:ascii="Calibri"/>
                                <w:color w:val="231F20"/>
                                <w:w w:val="90"/>
                                <w:sz w:val="26"/>
                              </w:rPr>
                              <w:t>term.</w:t>
                            </w:r>
                          </w:p>
                          <w:p w14:paraId="6F0507AD">
                            <w:pPr>
                              <w:pStyle w:val="11"/>
                              <w:spacing w:before="7"/>
                              <w:rPr>
                                <w:rFonts w:ascii="Calibri"/>
                                <w:color w:val="000000"/>
                                <w:sz w:val="25"/>
                              </w:rPr>
                            </w:pPr>
                          </w:p>
                          <w:p w14:paraId="6685B1E7">
                            <w:pPr>
                              <w:spacing w:before="1"/>
                              <w:ind w:left="288" w:right="0" w:firstLine="0"/>
                              <w:jc w:val="left"/>
                              <w:rPr>
                                <w:rFonts w:ascii="Calibri"/>
                                <w:color w:val="000000"/>
                                <w:sz w:val="26"/>
                              </w:rPr>
                            </w:pPr>
                            <w:r>
                              <w:rPr>
                                <w:rFonts w:ascii="Calibri"/>
                                <w:color w:val="231F20"/>
                                <w:w w:val="80"/>
                                <w:sz w:val="26"/>
                              </w:rPr>
                              <w:t>More</w:t>
                            </w:r>
                            <w:r>
                              <w:rPr>
                                <w:rFonts w:ascii="Calibri"/>
                                <w:color w:val="231F20"/>
                                <w:spacing w:val="-1"/>
                                <w:w w:val="80"/>
                                <w:sz w:val="26"/>
                              </w:rPr>
                              <w:t xml:space="preserve"> </w:t>
                            </w:r>
                            <w:r>
                              <w:rPr>
                                <w:rFonts w:ascii="Calibri"/>
                                <w:color w:val="231F20"/>
                                <w:w w:val="80"/>
                                <w:sz w:val="26"/>
                              </w:rPr>
                              <w:t>recently,</w:t>
                            </w:r>
                            <w:r>
                              <w:rPr>
                                <w:rFonts w:ascii="Calibri"/>
                                <w:color w:val="231F20"/>
                                <w:spacing w:val="-11"/>
                                <w:sz w:val="26"/>
                              </w:rPr>
                              <w:t xml:space="preserve"> </w:t>
                            </w:r>
                            <w:r>
                              <w:rPr>
                                <w:rFonts w:ascii="Calibri"/>
                                <w:color w:val="231F20"/>
                                <w:w w:val="80"/>
                                <w:sz w:val="26"/>
                              </w:rPr>
                              <w:t>most</w:t>
                            </w:r>
                            <w:r>
                              <w:rPr>
                                <w:rFonts w:ascii="Calibri"/>
                                <w:color w:val="231F20"/>
                                <w:spacing w:val="-1"/>
                                <w:w w:val="80"/>
                                <w:sz w:val="26"/>
                              </w:rPr>
                              <w:t xml:space="preserve"> </w:t>
                            </w:r>
                            <w:r>
                              <w:rPr>
                                <w:rFonts w:ascii="Calibri"/>
                                <w:color w:val="231F20"/>
                                <w:w w:val="80"/>
                                <w:sz w:val="26"/>
                              </w:rPr>
                              <w:t>of</w:t>
                            </w:r>
                            <w:r>
                              <w:rPr>
                                <w:rFonts w:ascii="Calibri"/>
                                <w:color w:val="231F20"/>
                                <w:spacing w:val="-11"/>
                                <w:sz w:val="26"/>
                              </w:rPr>
                              <w:t xml:space="preserve"> </w:t>
                            </w:r>
                            <w:r>
                              <w:rPr>
                                <w:rFonts w:ascii="Calibri"/>
                                <w:color w:val="231F20"/>
                                <w:w w:val="80"/>
                                <w:sz w:val="26"/>
                              </w:rPr>
                              <w:t>our</w:t>
                            </w:r>
                            <w:r>
                              <w:rPr>
                                <w:rFonts w:ascii="Calibri"/>
                                <w:color w:val="231F20"/>
                                <w:spacing w:val="-1"/>
                                <w:w w:val="80"/>
                                <w:sz w:val="26"/>
                              </w:rPr>
                              <w:t xml:space="preserve"> </w:t>
                            </w:r>
                            <w:r>
                              <w:rPr>
                                <w:rFonts w:ascii="Calibri"/>
                                <w:color w:val="231F20"/>
                                <w:spacing w:val="-2"/>
                                <w:w w:val="80"/>
                                <w:sz w:val="26"/>
                              </w:rPr>
                              <w:t>courses</w:t>
                            </w:r>
                          </w:p>
                          <w:p w14:paraId="15C6233A">
                            <w:pPr>
                              <w:tabs>
                                <w:tab w:val="left" w:pos="2579"/>
                                <w:tab w:val="left" w:pos="3305"/>
                              </w:tabs>
                              <w:spacing w:before="2" w:line="242" w:lineRule="auto"/>
                              <w:ind w:left="288" w:right="223" w:firstLine="0"/>
                              <w:jc w:val="left"/>
                              <w:rPr>
                                <w:rFonts w:ascii="Calibri"/>
                                <w:color w:val="000000"/>
                                <w:sz w:val="26"/>
                              </w:rPr>
                            </w:pPr>
                            <w:r>
                              <w:rPr>
                                <w:rFonts w:ascii="Calibri"/>
                                <w:color w:val="231F20"/>
                                <w:sz w:val="26"/>
                                <w:u w:val="single" w:color="231F20"/>
                              </w:rPr>
                              <w:tab/>
                            </w:r>
                            <w:r>
                              <w:rPr>
                                <w:rFonts w:ascii="Calibri"/>
                                <w:color w:val="231F20"/>
                                <w:spacing w:val="-15"/>
                                <w:sz w:val="26"/>
                              </w:rPr>
                              <w:t xml:space="preserve"> </w:t>
                            </w:r>
                            <w:r>
                              <w:rPr>
                                <w:rFonts w:ascii="Calibri"/>
                                <w:color w:val="231F20"/>
                                <w:w w:val="95"/>
                                <w:sz w:val="26"/>
                              </w:rPr>
                              <w:t>(teach)</w:t>
                            </w:r>
                            <w:r>
                              <w:rPr>
                                <w:rFonts w:ascii="Calibri"/>
                                <w:color w:val="231F20"/>
                                <w:spacing w:val="-15"/>
                                <w:w w:val="95"/>
                                <w:sz w:val="26"/>
                              </w:rPr>
                              <w:t xml:space="preserve"> </w:t>
                            </w:r>
                            <w:r>
                              <w:rPr>
                                <w:rFonts w:ascii="Calibri"/>
                                <w:color w:val="231F20"/>
                                <w:w w:val="95"/>
                                <w:sz w:val="26"/>
                              </w:rPr>
                              <w:t xml:space="preserve">using computers. We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4"/>
                                <w:w w:val="95"/>
                                <w:sz w:val="26"/>
                              </w:rPr>
                              <w:t xml:space="preserve">(help) </w:t>
                            </w:r>
                            <w:r>
                              <w:rPr>
                                <w:rFonts w:ascii="Calibri"/>
                                <w:color w:val="231F20"/>
                                <w:w w:val="85"/>
                                <w:sz w:val="26"/>
                              </w:rPr>
                              <w:t>in our teaching by a lot of information from</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Internet.</w:t>
                            </w:r>
                            <w:r>
                              <w:rPr>
                                <w:rFonts w:ascii="Calibri"/>
                                <w:color w:val="231F20"/>
                                <w:spacing w:val="-6"/>
                                <w:w w:val="85"/>
                                <w:sz w:val="26"/>
                              </w:rPr>
                              <w:t xml:space="preserve"> </w:t>
                            </w:r>
                            <w:r>
                              <w:rPr>
                                <w:rFonts w:ascii="Calibri"/>
                                <w:color w:val="231F20"/>
                                <w:w w:val="85"/>
                                <w:sz w:val="26"/>
                              </w:rPr>
                              <w:t>Also,</w:t>
                            </w:r>
                            <w:r>
                              <w:rPr>
                                <w:rFonts w:ascii="Calibri"/>
                                <w:color w:val="231F20"/>
                                <w:spacing w:val="-6"/>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new</w:t>
                            </w:r>
                            <w:r>
                              <w:rPr>
                                <w:rFonts w:ascii="Calibri"/>
                                <w:color w:val="231F20"/>
                                <w:spacing w:val="-6"/>
                                <w:w w:val="85"/>
                                <w:sz w:val="26"/>
                              </w:rPr>
                              <w:t xml:space="preserve"> </w:t>
                            </w:r>
                            <w:r>
                              <w:rPr>
                                <w:rFonts w:ascii="Calibri"/>
                                <w:color w:val="231F20"/>
                                <w:w w:val="85"/>
                                <w:sz w:val="26"/>
                              </w:rPr>
                              <w:t>computer</w:t>
                            </w:r>
                          </w:p>
                        </w:txbxContent>
                      </wps:txbx>
                      <wps:bodyPr wrap="square" lIns="0" tIns="0" rIns="0" bIns="0" rtlCol="0">
                        <a:noAutofit/>
                      </wps:bodyPr>
                    </wps:wsp>
                  </a:graphicData>
                </a:graphic>
              </wp:anchor>
            </w:drawing>
          </mc:Choice>
          <mc:Fallback>
            <w:pict>
              <v:shape id="Textbox 3587" o:spid="_x0000_s1026" o:spt="202" type="#_x0000_t202" style="position:absolute;left:0pt;margin-left:86.45pt;margin-top:-33.55pt;height:374.9pt;width:207.55pt;mso-position-horizontal-relative:page;z-index:251785216;mso-width-relative:page;mso-height-relative:page;" fillcolor="#E3E4E3" filled="t" stroked="f" coordsize="21600,21600" o:gfxdata="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QaT802QAAAAsBAAAPAAAAAAAAAAEA&#10;IAAAACIAAABkcnMvZG93bnJldi54bWxQSwECFAAUAAAACACHTuJAVQxJMdUBAACvAwAADgAAAAAA&#10;AAABACAAAAAoAQAAZHJzL2Uyb0RvYy54bWxQSwUGAAAAAAYABgBZAQAAbwUAAAAA&#10;">
                <v:fill on="t" focussize="0,0"/>
                <v:stroke on="f"/>
                <v:imagedata o:title=""/>
                <o:lock v:ext="edit" aspectratio="f"/>
                <v:textbox inset="0mm,0mm,0mm,0mm">
                  <w:txbxContent>
                    <w:p w14:paraId="3DC8A22C">
                      <w:pPr>
                        <w:spacing w:before="173"/>
                        <w:ind w:left="1220" w:right="0" w:firstLine="0"/>
                        <w:jc w:val="left"/>
                        <w:rPr>
                          <w:rFonts w:ascii="Times New Roman"/>
                          <w:b/>
                          <w:color w:val="000000"/>
                          <w:sz w:val="26"/>
                        </w:rPr>
                      </w:pPr>
                      <w:r>
                        <w:rPr>
                          <w:rFonts w:ascii="Times New Roman"/>
                          <w:b/>
                          <w:color w:val="231F20"/>
                          <w:spacing w:val="-4"/>
                          <w:sz w:val="26"/>
                        </w:rPr>
                        <w:t>Notice</w:t>
                      </w:r>
                      <w:r>
                        <w:rPr>
                          <w:rFonts w:ascii="Times New Roman"/>
                          <w:b/>
                          <w:color w:val="231F20"/>
                          <w:spacing w:val="-12"/>
                          <w:sz w:val="26"/>
                        </w:rPr>
                        <w:t xml:space="preserve"> </w:t>
                      </w:r>
                      <w:r>
                        <w:rPr>
                          <w:rFonts w:ascii="Times New Roman"/>
                          <w:b/>
                          <w:color w:val="231F20"/>
                          <w:spacing w:val="-4"/>
                          <w:sz w:val="26"/>
                        </w:rPr>
                        <w:t>to</w:t>
                      </w:r>
                      <w:r>
                        <w:rPr>
                          <w:rFonts w:ascii="Times New Roman"/>
                          <w:b/>
                          <w:color w:val="231F20"/>
                          <w:spacing w:val="-11"/>
                          <w:sz w:val="26"/>
                        </w:rPr>
                        <w:t xml:space="preserve"> </w:t>
                      </w:r>
                      <w:r>
                        <w:rPr>
                          <w:rFonts w:ascii="Times New Roman"/>
                          <w:b/>
                          <w:color w:val="231F20"/>
                          <w:spacing w:val="-4"/>
                          <w:sz w:val="26"/>
                        </w:rPr>
                        <w:t>parents</w:t>
                      </w:r>
                    </w:p>
                    <w:p w14:paraId="1751707F">
                      <w:pPr>
                        <w:pStyle w:val="11"/>
                        <w:spacing w:before="4"/>
                        <w:rPr>
                          <w:rFonts w:ascii="Times New Roman"/>
                          <w:b/>
                          <w:color w:val="000000"/>
                          <w:sz w:val="29"/>
                        </w:rPr>
                      </w:pPr>
                    </w:p>
                    <w:p w14:paraId="6B98FC23">
                      <w:pPr>
                        <w:spacing w:before="0"/>
                        <w:ind w:left="288" w:right="0" w:firstLine="0"/>
                        <w:jc w:val="left"/>
                        <w:rPr>
                          <w:rFonts w:ascii="Calibri"/>
                          <w:color w:val="000000"/>
                          <w:sz w:val="26"/>
                        </w:rPr>
                      </w:pPr>
                      <w:r>
                        <w:rPr>
                          <w:rFonts w:ascii="Calibri"/>
                          <w:color w:val="231F20"/>
                          <w:w w:val="85"/>
                          <w:sz w:val="26"/>
                        </w:rPr>
                        <w:t>Dear</w:t>
                      </w:r>
                      <w:r>
                        <w:rPr>
                          <w:rFonts w:ascii="Calibri"/>
                          <w:color w:val="231F20"/>
                          <w:spacing w:val="-1"/>
                          <w:w w:val="85"/>
                          <w:sz w:val="26"/>
                        </w:rPr>
                        <w:t xml:space="preserve"> </w:t>
                      </w:r>
                      <w:r>
                        <w:rPr>
                          <w:rFonts w:ascii="Calibri"/>
                          <w:color w:val="231F20"/>
                          <w:spacing w:val="-2"/>
                          <w:w w:val="90"/>
                          <w:sz w:val="26"/>
                        </w:rPr>
                        <w:t>Parents,</w:t>
                      </w:r>
                    </w:p>
                    <w:p w14:paraId="65EBB237">
                      <w:pPr>
                        <w:tabs>
                          <w:tab w:val="left" w:pos="3936"/>
                        </w:tabs>
                        <w:spacing w:before="163" w:line="242" w:lineRule="auto"/>
                        <w:ind w:left="288" w:right="212" w:firstLine="0"/>
                        <w:jc w:val="left"/>
                        <w:rPr>
                          <w:rFonts w:ascii="Calibri"/>
                          <w:color w:val="000000"/>
                          <w:sz w:val="26"/>
                        </w:rPr>
                      </w:pPr>
                      <w:r>
                        <w:rPr>
                          <w:rFonts w:ascii="Calibri"/>
                          <w:color w:val="231F20"/>
                          <w:w w:val="85"/>
                          <w:sz w:val="26"/>
                        </w:rPr>
                        <w:t xml:space="preserve">We hope you will welcome this news. </w:t>
                      </w:r>
                      <w:r>
                        <w:rPr>
                          <w:rFonts w:ascii="Calibri"/>
                          <w:color w:val="231F20"/>
                          <w:w w:val="95"/>
                          <w:sz w:val="26"/>
                        </w:rPr>
                        <w:t xml:space="preserve">Almost 100 computers </w:t>
                      </w:r>
                      <w:r>
                        <w:rPr>
                          <w:rFonts w:ascii="Calibri"/>
                          <w:color w:val="231F20"/>
                          <w:sz w:val="26"/>
                          <w:u w:val="single" w:color="231F20"/>
                        </w:rPr>
                        <w:tab/>
                      </w:r>
                      <w:r>
                        <w:rPr>
                          <w:rFonts w:ascii="Calibri"/>
                          <w:color w:val="231F20"/>
                          <w:sz w:val="26"/>
                        </w:rPr>
                        <w:t xml:space="preserve"> </w:t>
                      </w:r>
                      <w:r>
                        <w:rPr>
                          <w:rFonts w:ascii="Calibri"/>
                          <w:color w:val="231F20"/>
                          <w:w w:val="85"/>
                          <w:sz w:val="26"/>
                        </w:rPr>
                        <w:t>(give)</w:t>
                      </w:r>
                      <w:r>
                        <w:rPr>
                          <w:rFonts w:ascii="Calibri"/>
                          <w:color w:val="231F20"/>
                          <w:spacing w:val="-10"/>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us</w:t>
                      </w:r>
                      <w:r>
                        <w:rPr>
                          <w:rFonts w:ascii="Calibri"/>
                          <w:color w:val="231F20"/>
                          <w:spacing w:val="-9"/>
                          <w:w w:val="85"/>
                          <w:sz w:val="26"/>
                        </w:rPr>
                        <w:t xml:space="preserve"> </w:t>
                      </w:r>
                      <w:r>
                        <w:rPr>
                          <w:rFonts w:ascii="Calibri"/>
                          <w:color w:val="231F20"/>
                          <w:w w:val="85"/>
                          <w:sz w:val="26"/>
                        </w:rPr>
                        <w:t>by</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local</w:t>
                      </w:r>
                      <w:r>
                        <w:rPr>
                          <w:rFonts w:ascii="Calibri"/>
                          <w:color w:val="231F20"/>
                          <w:spacing w:val="-10"/>
                          <w:w w:val="85"/>
                          <w:sz w:val="26"/>
                        </w:rPr>
                        <w:t xml:space="preserve"> </w:t>
                      </w:r>
                      <w:r>
                        <w:rPr>
                          <w:rFonts w:ascii="Calibri"/>
                          <w:color w:val="231F20"/>
                          <w:w w:val="85"/>
                          <w:sz w:val="26"/>
                        </w:rPr>
                        <w:t>computer</w:t>
                      </w:r>
                      <w:r>
                        <w:rPr>
                          <w:rFonts w:ascii="Calibri"/>
                          <w:color w:val="231F20"/>
                          <w:spacing w:val="-9"/>
                          <w:w w:val="85"/>
                          <w:sz w:val="26"/>
                        </w:rPr>
                        <w:t xml:space="preserve"> </w:t>
                      </w:r>
                      <w:r>
                        <w:rPr>
                          <w:rFonts w:ascii="Calibri"/>
                          <w:color w:val="231F20"/>
                          <w:w w:val="85"/>
                          <w:sz w:val="26"/>
                        </w:rPr>
                        <w:t>company since</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end</w:t>
                      </w:r>
                      <w:r>
                        <w:rPr>
                          <w:rFonts w:ascii="Calibri"/>
                          <w:color w:val="231F20"/>
                          <w:spacing w:val="-4"/>
                          <w:w w:val="85"/>
                          <w:sz w:val="26"/>
                        </w:rPr>
                        <w:t xml:space="preserve"> </w:t>
                      </w:r>
                      <w:r>
                        <w:rPr>
                          <w:rFonts w:ascii="Calibri"/>
                          <w:color w:val="231F20"/>
                          <w:w w:val="85"/>
                          <w:sz w:val="26"/>
                        </w:rPr>
                        <w:t>of</w:t>
                      </w:r>
                      <w:r>
                        <w:rPr>
                          <w:rFonts w:ascii="Calibri"/>
                          <w:color w:val="231F20"/>
                          <w:spacing w:val="-4"/>
                          <w:w w:val="85"/>
                          <w:sz w:val="26"/>
                        </w:rPr>
                        <w:t xml:space="preserve"> </w:t>
                      </w:r>
                      <w:r>
                        <w:rPr>
                          <w:rFonts w:ascii="Calibri"/>
                          <w:color w:val="231F20"/>
                          <w:w w:val="85"/>
                          <w:sz w:val="26"/>
                        </w:rPr>
                        <w:t>last</w:t>
                      </w:r>
                      <w:r>
                        <w:rPr>
                          <w:rFonts w:ascii="Calibri"/>
                          <w:color w:val="231F20"/>
                          <w:spacing w:val="-4"/>
                          <w:w w:val="85"/>
                          <w:sz w:val="26"/>
                        </w:rPr>
                        <w:t xml:space="preserve"> </w:t>
                      </w:r>
                      <w:r>
                        <w:rPr>
                          <w:rFonts w:ascii="Calibri"/>
                          <w:color w:val="231F20"/>
                          <w:w w:val="85"/>
                          <w:sz w:val="26"/>
                        </w:rPr>
                        <w:t>year.</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decision</w:t>
                      </w:r>
                    </w:p>
                    <w:p w14:paraId="2FDC93FB">
                      <w:pPr>
                        <w:tabs>
                          <w:tab w:val="left" w:pos="1882"/>
                          <w:tab w:val="left" w:pos="2146"/>
                          <w:tab w:val="left" w:pos="3047"/>
                        </w:tabs>
                        <w:spacing w:before="0" w:line="242" w:lineRule="auto"/>
                        <w:ind w:left="288" w:right="212" w:firstLine="0"/>
                        <w:jc w:val="left"/>
                        <w:rPr>
                          <w:rFonts w:ascii="Calibri"/>
                          <w:color w:val="000000"/>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(make)</w:t>
                      </w:r>
                      <w:r>
                        <w:rPr>
                          <w:rFonts w:ascii="Calibri"/>
                          <w:color w:val="231F20"/>
                          <w:spacing w:val="-16"/>
                          <w:w w:val="95"/>
                          <w:sz w:val="26"/>
                        </w:rPr>
                        <w:t xml:space="preserve"> </w:t>
                      </w:r>
                      <w:r>
                        <w:rPr>
                          <w:rFonts w:ascii="Calibri"/>
                          <w:color w:val="231F20"/>
                          <w:w w:val="95"/>
                          <w:sz w:val="26"/>
                        </w:rPr>
                        <w:t>to</w:t>
                      </w:r>
                      <w:r>
                        <w:rPr>
                          <w:rFonts w:ascii="Calibri"/>
                          <w:color w:val="231F20"/>
                          <w:spacing w:val="-15"/>
                          <w:w w:val="95"/>
                          <w:sz w:val="26"/>
                        </w:rPr>
                        <w:t xml:space="preserve"> </w:t>
                      </w:r>
                      <w:r>
                        <w:rPr>
                          <w:rFonts w:ascii="Calibri"/>
                          <w:color w:val="231F20"/>
                          <w:w w:val="95"/>
                          <w:sz w:val="26"/>
                        </w:rPr>
                        <w:t>begin</w:t>
                      </w:r>
                      <w:r>
                        <w:rPr>
                          <w:rFonts w:ascii="Calibri"/>
                          <w:color w:val="231F20"/>
                          <w:spacing w:val="-15"/>
                          <w:w w:val="95"/>
                          <w:sz w:val="26"/>
                        </w:rPr>
                        <w:t xml:space="preserve"> </w:t>
                      </w:r>
                      <w:r>
                        <w:rPr>
                          <w:rFonts w:ascii="Calibri"/>
                          <w:color w:val="231F20"/>
                          <w:w w:val="95"/>
                          <w:sz w:val="26"/>
                        </w:rPr>
                        <w:t xml:space="preserve">a </w:t>
                      </w:r>
                      <w:r>
                        <w:rPr>
                          <w:rFonts w:ascii="Calibri"/>
                          <w:color w:val="231F20"/>
                          <w:w w:val="85"/>
                          <w:sz w:val="26"/>
                        </w:rPr>
                        <w:t xml:space="preserve">computer teaching experiment at our </w:t>
                      </w:r>
                      <w:r>
                        <w:rPr>
                          <w:rFonts w:ascii="Calibri"/>
                          <w:color w:val="231F20"/>
                          <w:w w:val="95"/>
                          <w:sz w:val="26"/>
                        </w:rPr>
                        <w:t xml:space="preserve">school. Our plan </w:t>
                      </w:r>
                      <w:r>
                        <w:rPr>
                          <w:rFonts w:ascii="Calibri"/>
                          <w:color w:val="231F20"/>
                          <w:sz w:val="26"/>
                          <w:u w:val="single" w:color="231F20"/>
                        </w:rPr>
                        <w:tab/>
                      </w:r>
                      <w:r>
                        <w:rPr>
                          <w:rFonts w:ascii="Calibri"/>
                          <w:color w:val="231F20"/>
                          <w:sz w:val="26"/>
                          <w:u w:val="single" w:color="231F20"/>
                        </w:rPr>
                        <w:tab/>
                      </w:r>
                      <w:r>
                        <w:rPr>
                          <w:rFonts w:ascii="Calibri"/>
                          <w:color w:val="231F20"/>
                          <w:spacing w:val="-22"/>
                          <w:sz w:val="26"/>
                        </w:rPr>
                        <w:t xml:space="preserve"> </w:t>
                      </w:r>
                      <w:r>
                        <w:rPr>
                          <w:rFonts w:ascii="Calibri"/>
                          <w:color w:val="231F20"/>
                          <w:spacing w:val="-6"/>
                          <w:w w:val="90"/>
                          <w:sz w:val="26"/>
                        </w:rPr>
                        <w:t xml:space="preserve">(support) </w:t>
                      </w:r>
                      <w:r>
                        <w:rPr>
                          <w:rFonts w:ascii="Calibri"/>
                          <w:color w:val="231F20"/>
                          <w:w w:val="85"/>
                          <w:sz w:val="26"/>
                        </w:rPr>
                        <w:t xml:space="preserve">with technical equipment and advice </w:t>
                      </w:r>
                      <w:r>
                        <w:rPr>
                          <w:rFonts w:ascii="Calibri"/>
                          <w:color w:val="231F20"/>
                          <w:w w:val="95"/>
                          <w:sz w:val="26"/>
                        </w:rPr>
                        <w:t>which</w:t>
                      </w:r>
                      <w:r>
                        <w:rPr>
                          <w:rFonts w:ascii="Calibri"/>
                          <w:color w:val="231F20"/>
                          <w:spacing w:val="-15"/>
                          <w:w w:val="95"/>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0"/>
                          <w:sz w:val="26"/>
                        </w:rPr>
                        <w:t xml:space="preserve"> </w:t>
                      </w:r>
                      <w:r>
                        <w:rPr>
                          <w:rFonts w:ascii="Calibri"/>
                          <w:color w:val="231F20"/>
                          <w:w w:val="95"/>
                          <w:sz w:val="26"/>
                        </w:rPr>
                        <w:t>(provide)</w:t>
                      </w:r>
                      <w:r>
                        <w:rPr>
                          <w:rFonts w:ascii="Calibri"/>
                          <w:color w:val="231F20"/>
                          <w:spacing w:val="-7"/>
                          <w:w w:val="95"/>
                          <w:sz w:val="26"/>
                        </w:rPr>
                        <w:t xml:space="preserve"> </w:t>
                      </w:r>
                      <w:r>
                        <w:rPr>
                          <w:rFonts w:ascii="Calibri"/>
                          <w:color w:val="231F20"/>
                          <w:w w:val="95"/>
                          <w:sz w:val="26"/>
                        </w:rPr>
                        <w:t>by</w:t>
                      </w:r>
                      <w:r>
                        <w:rPr>
                          <w:rFonts w:ascii="Calibri"/>
                          <w:color w:val="231F20"/>
                          <w:spacing w:val="-7"/>
                          <w:w w:val="95"/>
                          <w:sz w:val="26"/>
                        </w:rPr>
                        <w:t xml:space="preserve"> </w:t>
                      </w:r>
                      <w:r>
                        <w:rPr>
                          <w:rFonts w:ascii="Calibri"/>
                          <w:color w:val="231F20"/>
                          <w:w w:val="95"/>
                          <w:sz w:val="26"/>
                        </w:rPr>
                        <w:t xml:space="preserve">the </w:t>
                      </w:r>
                      <w:r>
                        <w:rPr>
                          <w:rFonts w:ascii="Calibri"/>
                          <w:color w:val="231F20"/>
                          <w:w w:val="90"/>
                          <w:sz w:val="26"/>
                        </w:rPr>
                        <w:t>City</w:t>
                      </w:r>
                      <w:r>
                        <w:rPr>
                          <w:rFonts w:ascii="Calibri"/>
                          <w:color w:val="231F20"/>
                          <w:spacing w:val="-5"/>
                          <w:w w:val="90"/>
                          <w:sz w:val="26"/>
                        </w:rPr>
                        <w:t xml:space="preserve"> </w:t>
                      </w:r>
                      <w:r>
                        <w:rPr>
                          <w:rFonts w:ascii="Calibri"/>
                          <w:color w:val="231F20"/>
                          <w:w w:val="90"/>
                          <w:sz w:val="26"/>
                        </w:rPr>
                        <w:t>Information</w:t>
                      </w:r>
                      <w:r>
                        <w:rPr>
                          <w:rFonts w:ascii="Calibri"/>
                          <w:color w:val="231F20"/>
                          <w:spacing w:val="-5"/>
                          <w:w w:val="90"/>
                          <w:sz w:val="26"/>
                        </w:rPr>
                        <w:t xml:space="preserve"> </w:t>
                      </w:r>
                      <w:r>
                        <w:rPr>
                          <w:rFonts w:ascii="Calibri"/>
                          <w:color w:val="231F20"/>
                          <w:w w:val="90"/>
                          <w:sz w:val="26"/>
                        </w:rPr>
                        <w:t>Technology</w:t>
                      </w:r>
                      <w:r>
                        <w:rPr>
                          <w:rFonts w:ascii="Calibri"/>
                          <w:color w:val="231F20"/>
                          <w:spacing w:val="-5"/>
                          <w:w w:val="90"/>
                          <w:sz w:val="26"/>
                        </w:rPr>
                        <w:t xml:space="preserve"> </w:t>
                      </w:r>
                      <w:r>
                        <w:rPr>
                          <w:rFonts w:ascii="Calibri"/>
                          <w:color w:val="231F20"/>
                          <w:w w:val="90"/>
                          <w:sz w:val="26"/>
                        </w:rPr>
                        <w:t>Centre.</w:t>
                      </w:r>
                    </w:p>
                    <w:p w14:paraId="77777771">
                      <w:pPr>
                        <w:tabs>
                          <w:tab w:val="left" w:pos="3936"/>
                        </w:tabs>
                        <w:spacing w:before="0" w:line="242" w:lineRule="auto"/>
                        <w:ind w:left="288" w:right="212" w:firstLine="0"/>
                        <w:jc w:val="left"/>
                        <w:rPr>
                          <w:rFonts w:ascii="Calibri"/>
                          <w:color w:val="000000"/>
                          <w:sz w:val="26"/>
                        </w:rPr>
                      </w:pPr>
                      <w:r>
                        <w:rPr>
                          <w:rFonts w:ascii="Calibri"/>
                          <w:color w:val="231F20"/>
                          <w:w w:val="95"/>
                          <w:sz w:val="26"/>
                        </w:rPr>
                        <w:t xml:space="preserve">Every teacher </w:t>
                      </w:r>
                      <w:r>
                        <w:rPr>
                          <w:rFonts w:ascii="Calibri"/>
                          <w:color w:val="231F20"/>
                          <w:sz w:val="26"/>
                          <w:u w:val="single" w:color="231F20"/>
                        </w:rPr>
                        <w:tab/>
                      </w:r>
                      <w:r>
                        <w:rPr>
                          <w:rFonts w:ascii="Calibri"/>
                          <w:color w:val="231F20"/>
                          <w:sz w:val="26"/>
                        </w:rPr>
                        <w:t xml:space="preserve"> </w:t>
                      </w:r>
                      <w:r>
                        <w:rPr>
                          <w:rFonts w:ascii="Calibri"/>
                          <w:color w:val="231F20"/>
                          <w:w w:val="90"/>
                          <w:sz w:val="26"/>
                        </w:rPr>
                        <w:t>(provide)</w:t>
                      </w:r>
                      <w:r>
                        <w:rPr>
                          <w:rFonts w:ascii="Calibri"/>
                          <w:color w:val="231F20"/>
                          <w:spacing w:val="-13"/>
                          <w:w w:val="90"/>
                          <w:sz w:val="26"/>
                        </w:rPr>
                        <w:t xml:space="preserve"> </w:t>
                      </w:r>
                      <w:r>
                        <w:rPr>
                          <w:rFonts w:ascii="Calibri"/>
                          <w:color w:val="231F20"/>
                          <w:w w:val="90"/>
                          <w:sz w:val="26"/>
                        </w:rPr>
                        <w:t>with</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laptop</w:t>
                      </w:r>
                      <w:r>
                        <w:rPr>
                          <w:rFonts w:ascii="Calibri"/>
                          <w:color w:val="231F20"/>
                          <w:spacing w:val="-12"/>
                          <w:w w:val="90"/>
                          <w:sz w:val="26"/>
                        </w:rPr>
                        <w:t xml:space="preserve"> </w:t>
                      </w:r>
                      <w:r>
                        <w:rPr>
                          <w:rFonts w:ascii="Calibri"/>
                          <w:color w:val="231F20"/>
                          <w:w w:val="90"/>
                          <w:sz w:val="26"/>
                        </w:rPr>
                        <w:t>since</w:t>
                      </w:r>
                      <w:r>
                        <w:rPr>
                          <w:rFonts w:ascii="Calibri"/>
                          <w:color w:val="231F20"/>
                          <w:spacing w:val="-12"/>
                          <w:w w:val="90"/>
                          <w:sz w:val="26"/>
                        </w:rPr>
                        <w:t xml:space="preserve"> </w:t>
                      </w:r>
                      <w:r>
                        <w:rPr>
                          <w:rFonts w:ascii="Calibri"/>
                          <w:color w:val="231F20"/>
                          <w:w w:val="90"/>
                          <w:sz w:val="26"/>
                        </w:rPr>
                        <w:t>the beginning</w:t>
                      </w:r>
                      <w:r>
                        <w:rPr>
                          <w:rFonts w:ascii="Calibri"/>
                          <w:color w:val="231F20"/>
                          <w:spacing w:val="-13"/>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this</w:t>
                      </w:r>
                      <w:r>
                        <w:rPr>
                          <w:rFonts w:ascii="Calibri"/>
                          <w:color w:val="231F20"/>
                          <w:spacing w:val="-12"/>
                          <w:w w:val="90"/>
                          <w:sz w:val="26"/>
                        </w:rPr>
                        <w:t xml:space="preserve"> </w:t>
                      </w:r>
                      <w:r>
                        <w:rPr>
                          <w:rFonts w:ascii="Calibri"/>
                          <w:color w:val="231F20"/>
                          <w:w w:val="90"/>
                          <w:sz w:val="26"/>
                        </w:rPr>
                        <w:t>term.</w:t>
                      </w:r>
                    </w:p>
                    <w:p w14:paraId="6F0507AD">
                      <w:pPr>
                        <w:pStyle w:val="11"/>
                        <w:spacing w:before="7"/>
                        <w:rPr>
                          <w:rFonts w:ascii="Calibri"/>
                          <w:color w:val="000000"/>
                          <w:sz w:val="25"/>
                        </w:rPr>
                      </w:pPr>
                    </w:p>
                    <w:p w14:paraId="6685B1E7">
                      <w:pPr>
                        <w:spacing w:before="1"/>
                        <w:ind w:left="288" w:right="0" w:firstLine="0"/>
                        <w:jc w:val="left"/>
                        <w:rPr>
                          <w:rFonts w:ascii="Calibri"/>
                          <w:color w:val="000000"/>
                          <w:sz w:val="26"/>
                        </w:rPr>
                      </w:pPr>
                      <w:r>
                        <w:rPr>
                          <w:rFonts w:ascii="Calibri"/>
                          <w:color w:val="231F20"/>
                          <w:w w:val="80"/>
                          <w:sz w:val="26"/>
                        </w:rPr>
                        <w:t>More</w:t>
                      </w:r>
                      <w:r>
                        <w:rPr>
                          <w:rFonts w:ascii="Calibri"/>
                          <w:color w:val="231F20"/>
                          <w:spacing w:val="-1"/>
                          <w:w w:val="80"/>
                          <w:sz w:val="26"/>
                        </w:rPr>
                        <w:t xml:space="preserve"> </w:t>
                      </w:r>
                      <w:r>
                        <w:rPr>
                          <w:rFonts w:ascii="Calibri"/>
                          <w:color w:val="231F20"/>
                          <w:w w:val="80"/>
                          <w:sz w:val="26"/>
                        </w:rPr>
                        <w:t>recently,</w:t>
                      </w:r>
                      <w:r>
                        <w:rPr>
                          <w:rFonts w:ascii="Calibri"/>
                          <w:color w:val="231F20"/>
                          <w:spacing w:val="-11"/>
                          <w:sz w:val="26"/>
                        </w:rPr>
                        <w:t xml:space="preserve"> </w:t>
                      </w:r>
                      <w:r>
                        <w:rPr>
                          <w:rFonts w:ascii="Calibri"/>
                          <w:color w:val="231F20"/>
                          <w:w w:val="80"/>
                          <w:sz w:val="26"/>
                        </w:rPr>
                        <w:t>most</w:t>
                      </w:r>
                      <w:r>
                        <w:rPr>
                          <w:rFonts w:ascii="Calibri"/>
                          <w:color w:val="231F20"/>
                          <w:spacing w:val="-1"/>
                          <w:w w:val="80"/>
                          <w:sz w:val="26"/>
                        </w:rPr>
                        <w:t xml:space="preserve"> </w:t>
                      </w:r>
                      <w:r>
                        <w:rPr>
                          <w:rFonts w:ascii="Calibri"/>
                          <w:color w:val="231F20"/>
                          <w:w w:val="80"/>
                          <w:sz w:val="26"/>
                        </w:rPr>
                        <w:t>of</w:t>
                      </w:r>
                      <w:r>
                        <w:rPr>
                          <w:rFonts w:ascii="Calibri"/>
                          <w:color w:val="231F20"/>
                          <w:spacing w:val="-11"/>
                          <w:sz w:val="26"/>
                        </w:rPr>
                        <w:t xml:space="preserve"> </w:t>
                      </w:r>
                      <w:r>
                        <w:rPr>
                          <w:rFonts w:ascii="Calibri"/>
                          <w:color w:val="231F20"/>
                          <w:w w:val="80"/>
                          <w:sz w:val="26"/>
                        </w:rPr>
                        <w:t>our</w:t>
                      </w:r>
                      <w:r>
                        <w:rPr>
                          <w:rFonts w:ascii="Calibri"/>
                          <w:color w:val="231F20"/>
                          <w:spacing w:val="-1"/>
                          <w:w w:val="80"/>
                          <w:sz w:val="26"/>
                        </w:rPr>
                        <w:t xml:space="preserve"> </w:t>
                      </w:r>
                      <w:r>
                        <w:rPr>
                          <w:rFonts w:ascii="Calibri"/>
                          <w:color w:val="231F20"/>
                          <w:spacing w:val="-2"/>
                          <w:w w:val="80"/>
                          <w:sz w:val="26"/>
                        </w:rPr>
                        <w:t>courses</w:t>
                      </w:r>
                    </w:p>
                    <w:p w14:paraId="15C6233A">
                      <w:pPr>
                        <w:tabs>
                          <w:tab w:val="left" w:pos="2579"/>
                          <w:tab w:val="left" w:pos="3305"/>
                        </w:tabs>
                        <w:spacing w:before="2" w:line="242" w:lineRule="auto"/>
                        <w:ind w:left="288" w:right="223" w:firstLine="0"/>
                        <w:jc w:val="left"/>
                        <w:rPr>
                          <w:rFonts w:ascii="Calibri"/>
                          <w:color w:val="000000"/>
                          <w:sz w:val="26"/>
                        </w:rPr>
                      </w:pPr>
                      <w:r>
                        <w:rPr>
                          <w:rFonts w:ascii="Calibri"/>
                          <w:color w:val="231F20"/>
                          <w:sz w:val="26"/>
                          <w:u w:val="single" w:color="231F20"/>
                        </w:rPr>
                        <w:tab/>
                      </w:r>
                      <w:r>
                        <w:rPr>
                          <w:rFonts w:ascii="Calibri"/>
                          <w:color w:val="231F20"/>
                          <w:spacing w:val="-15"/>
                          <w:sz w:val="26"/>
                        </w:rPr>
                        <w:t xml:space="preserve"> </w:t>
                      </w:r>
                      <w:r>
                        <w:rPr>
                          <w:rFonts w:ascii="Calibri"/>
                          <w:color w:val="231F20"/>
                          <w:w w:val="95"/>
                          <w:sz w:val="26"/>
                        </w:rPr>
                        <w:t>(teach)</w:t>
                      </w:r>
                      <w:r>
                        <w:rPr>
                          <w:rFonts w:ascii="Calibri"/>
                          <w:color w:val="231F20"/>
                          <w:spacing w:val="-15"/>
                          <w:w w:val="95"/>
                          <w:sz w:val="26"/>
                        </w:rPr>
                        <w:t xml:space="preserve"> </w:t>
                      </w:r>
                      <w:r>
                        <w:rPr>
                          <w:rFonts w:ascii="Calibri"/>
                          <w:color w:val="231F20"/>
                          <w:w w:val="95"/>
                          <w:sz w:val="26"/>
                        </w:rPr>
                        <w:t xml:space="preserve">using computers. We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spacing w:val="-4"/>
                          <w:w w:val="95"/>
                          <w:sz w:val="26"/>
                        </w:rPr>
                        <w:t xml:space="preserve">(help) </w:t>
                      </w:r>
                      <w:r>
                        <w:rPr>
                          <w:rFonts w:ascii="Calibri"/>
                          <w:color w:val="231F20"/>
                          <w:w w:val="85"/>
                          <w:sz w:val="26"/>
                        </w:rPr>
                        <w:t>in our teaching by a lot of information from</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Internet.</w:t>
                      </w:r>
                      <w:r>
                        <w:rPr>
                          <w:rFonts w:ascii="Calibri"/>
                          <w:color w:val="231F20"/>
                          <w:spacing w:val="-6"/>
                          <w:w w:val="85"/>
                          <w:sz w:val="26"/>
                        </w:rPr>
                        <w:t xml:space="preserve"> </w:t>
                      </w:r>
                      <w:r>
                        <w:rPr>
                          <w:rFonts w:ascii="Calibri"/>
                          <w:color w:val="231F20"/>
                          <w:w w:val="85"/>
                          <w:sz w:val="26"/>
                        </w:rPr>
                        <w:t>Also,</w:t>
                      </w:r>
                      <w:r>
                        <w:rPr>
                          <w:rFonts w:ascii="Calibri"/>
                          <w:color w:val="231F20"/>
                          <w:spacing w:val="-6"/>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new</w:t>
                      </w:r>
                      <w:r>
                        <w:rPr>
                          <w:rFonts w:ascii="Calibri"/>
                          <w:color w:val="231F20"/>
                          <w:spacing w:val="-6"/>
                          <w:w w:val="85"/>
                          <w:sz w:val="26"/>
                        </w:rPr>
                        <w:t xml:space="preserve"> </w:t>
                      </w:r>
                      <w:r>
                        <w:rPr>
                          <w:rFonts w:ascii="Calibri"/>
                          <w:color w:val="231F20"/>
                          <w:w w:val="85"/>
                          <w:sz w:val="26"/>
                        </w:rPr>
                        <w:t>computer</w:t>
                      </w:r>
                    </w:p>
                  </w:txbxContent>
                </v:textbox>
              </v:shape>
            </w:pict>
          </mc:Fallback>
        </mc:AlternateContent>
      </w:r>
      <w:r>
        <w:rPr>
          <w:rFonts w:ascii="Tahoma"/>
          <w:color w:val="00507D"/>
          <w:sz w:val="26"/>
        </w:rPr>
        <w:t>The</w:t>
      </w:r>
      <w:r>
        <w:rPr>
          <w:rFonts w:ascii="Tahoma"/>
          <w:color w:val="00507D"/>
          <w:spacing w:val="-2"/>
          <w:sz w:val="26"/>
        </w:rPr>
        <w:t xml:space="preserve"> </w:t>
      </w:r>
      <w:r>
        <w:rPr>
          <w:rFonts w:ascii="Tahoma"/>
          <w:color w:val="00507D"/>
          <w:sz w:val="26"/>
        </w:rPr>
        <w:t>present</w:t>
      </w:r>
      <w:r>
        <w:rPr>
          <w:rFonts w:ascii="Tahoma"/>
          <w:color w:val="00507D"/>
          <w:spacing w:val="-2"/>
          <w:sz w:val="26"/>
        </w:rPr>
        <w:t xml:space="preserve"> </w:t>
      </w:r>
      <w:r>
        <w:rPr>
          <w:rFonts w:ascii="Tahoma"/>
          <w:color w:val="00507D"/>
          <w:sz w:val="26"/>
        </w:rPr>
        <w:t>perfect</w:t>
      </w:r>
      <w:r>
        <w:rPr>
          <w:rFonts w:ascii="Tahoma"/>
          <w:color w:val="00507D"/>
          <w:spacing w:val="-2"/>
          <w:sz w:val="26"/>
        </w:rPr>
        <w:t xml:space="preserve"> </w:t>
      </w:r>
      <w:r>
        <w:rPr>
          <w:rFonts w:ascii="Tahoma"/>
          <w:color w:val="00507D"/>
          <w:sz w:val="26"/>
        </w:rPr>
        <w:t>passive</w:t>
      </w:r>
      <w:r>
        <w:rPr>
          <w:rFonts w:ascii="Tahoma"/>
          <w:color w:val="00507D"/>
          <w:spacing w:val="-2"/>
          <w:sz w:val="26"/>
        </w:rPr>
        <w:t xml:space="preserve"> </w:t>
      </w:r>
      <w:r>
        <w:rPr>
          <w:rFonts w:ascii="Tahoma"/>
          <w:color w:val="00507D"/>
          <w:sz w:val="26"/>
        </w:rPr>
        <w:t xml:space="preserve">voice is often used in formal </w:t>
      </w:r>
      <w:r>
        <w:rPr>
          <w:rFonts w:ascii="Tahoma"/>
          <w:color w:val="00507D"/>
          <w:spacing w:val="-2"/>
          <w:sz w:val="26"/>
        </w:rPr>
        <w:t>situations</w:t>
      </w:r>
    </w:p>
    <w:p w14:paraId="4B0E3E71">
      <w:pPr>
        <w:spacing w:before="2" w:line="213" w:lineRule="auto"/>
        <w:ind w:left="6596" w:right="1083" w:firstLine="0"/>
        <w:jc w:val="left"/>
        <w:rPr>
          <w:rFonts w:ascii="Tahoma"/>
          <w:sz w:val="26"/>
        </w:rPr>
      </w:pPr>
      <w:r>
        <w:rPr>
          <w:rFonts w:ascii="Tahoma"/>
          <w:color w:val="00507D"/>
          <w:w w:val="105"/>
          <w:sz w:val="26"/>
        </w:rPr>
        <w:t>such</w:t>
      </w:r>
      <w:r>
        <w:rPr>
          <w:rFonts w:ascii="Tahoma"/>
          <w:color w:val="00507D"/>
          <w:spacing w:val="-24"/>
          <w:w w:val="105"/>
          <w:sz w:val="26"/>
        </w:rPr>
        <w:t xml:space="preserve"> </w:t>
      </w:r>
      <w:r>
        <w:rPr>
          <w:rFonts w:ascii="Tahoma"/>
          <w:color w:val="00507D"/>
          <w:w w:val="105"/>
          <w:sz w:val="26"/>
        </w:rPr>
        <w:t>as</w:t>
      </w:r>
      <w:r>
        <w:rPr>
          <w:rFonts w:ascii="Tahoma"/>
          <w:color w:val="00507D"/>
          <w:spacing w:val="-23"/>
          <w:w w:val="105"/>
          <w:sz w:val="26"/>
        </w:rPr>
        <w:t xml:space="preserve"> </w:t>
      </w:r>
      <w:r>
        <w:rPr>
          <w:rFonts w:ascii="Tahoma"/>
          <w:color w:val="00507D"/>
          <w:w w:val="105"/>
          <w:sz w:val="26"/>
        </w:rPr>
        <w:t>articles</w:t>
      </w:r>
      <w:r>
        <w:rPr>
          <w:rFonts w:ascii="Tahoma"/>
          <w:color w:val="00507D"/>
          <w:spacing w:val="-23"/>
          <w:w w:val="105"/>
          <w:sz w:val="26"/>
        </w:rPr>
        <w:t xml:space="preserve"> </w:t>
      </w:r>
      <w:r>
        <w:rPr>
          <w:rFonts w:ascii="Tahoma"/>
          <w:color w:val="00507D"/>
          <w:w w:val="105"/>
          <w:sz w:val="26"/>
        </w:rPr>
        <w:t>or</w:t>
      </w:r>
      <w:r>
        <w:rPr>
          <w:rFonts w:ascii="Tahoma"/>
          <w:color w:val="00507D"/>
          <w:spacing w:val="-23"/>
          <w:w w:val="105"/>
          <w:sz w:val="26"/>
        </w:rPr>
        <w:t xml:space="preserve"> </w:t>
      </w:r>
      <w:r>
        <w:rPr>
          <w:rFonts w:ascii="Tahoma"/>
          <w:color w:val="00507D"/>
          <w:w w:val="105"/>
          <w:sz w:val="26"/>
        </w:rPr>
        <w:t>speeches.</w:t>
      </w:r>
      <w:r>
        <w:rPr>
          <w:rFonts w:ascii="Tahoma"/>
          <w:color w:val="00507D"/>
          <w:spacing w:val="-23"/>
          <w:w w:val="105"/>
          <w:sz w:val="26"/>
        </w:rPr>
        <w:t xml:space="preserve"> </w:t>
      </w:r>
      <w:r>
        <w:rPr>
          <w:rFonts w:ascii="Tahoma"/>
          <w:color w:val="00507D"/>
          <w:w w:val="105"/>
          <w:sz w:val="26"/>
        </w:rPr>
        <w:t>Below, a headmaster is making a speech.</w:t>
      </w:r>
    </w:p>
    <w:p w14:paraId="132DD79A">
      <w:pPr>
        <w:spacing w:before="0" w:line="287" w:lineRule="exact"/>
        <w:ind w:left="6596" w:right="0" w:firstLine="0"/>
        <w:jc w:val="left"/>
        <w:rPr>
          <w:rFonts w:ascii="Tahoma"/>
          <w:sz w:val="26"/>
        </w:rPr>
      </w:pPr>
      <w:r>
        <w:rPr>
          <w:rFonts w:ascii="Tahoma"/>
          <w:color w:val="00507D"/>
          <w:sz w:val="26"/>
        </w:rPr>
        <w:t>Help</w:t>
      </w:r>
      <w:r>
        <w:rPr>
          <w:rFonts w:ascii="Tahoma"/>
          <w:color w:val="00507D"/>
          <w:spacing w:val="4"/>
          <w:sz w:val="26"/>
        </w:rPr>
        <w:t xml:space="preserve"> </w:t>
      </w:r>
      <w:r>
        <w:rPr>
          <w:rFonts w:ascii="Tahoma"/>
          <w:color w:val="00507D"/>
          <w:sz w:val="26"/>
        </w:rPr>
        <w:t>him</w:t>
      </w:r>
      <w:r>
        <w:rPr>
          <w:rFonts w:ascii="Tahoma"/>
          <w:color w:val="00507D"/>
          <w:spacing w:val="4"/>
          <w:sz w:val="26"/>
        </w:rPr>
        <w:t xml:space="preserve"> </w:t>
      </w:r>
      <w:r>
        <w:rPr>
          <w:rFonts w:ascii="Tahoma"/>
          <w:color w:val="00507D"/>
          <w:sz w:val="26"/>
        </w:rPr>
        <w:t>complete</w:t>
      </w:r>
      <w:r>
        <w:rPr>
          <w:rFonts w:ascii="Tahoma"/>
          <w:color w:val="00507D"/>
          <w:spacing w:val="5"/>
          <w:sz w:val="26"/>
        </w:rPr>
        <w:t xml:space="preserve"> </w:t>
      </w:r>
      <w:r>
        <w:rPr>
          <w:rFonts w:ascii="Tahoma"/>
          <w:color w:val="00507D"/>
          <w:spacing w:val="-5"/>
          <w:sz w:val="26"/>
        </w:rPr>
        <w:t>it.</w:t>
      </w:r>
    </w:p>
    <w:p w14:paraId="48D65AFE">
      <w:pPr>
        <w:pStyle w:val="11"/>
        <w:tabs>
          <w:tab w:val="left" w:pos="8193"/>
        </w:tabs>
        <w:spacing w:before="197"/>
        <w:ind w:left="6545"/>
        <w:rPr>
          <w:rFonts w:ascii="Tahoma"/>
        </w:rPr>
      </w:pPr>
      <w:r>
        <w:rPr>
          <w:rFonts w:ascii="Tahoma"/>
          <w:color w:val="231F20"/>
          <w:spacing w:val="-4"/>
          <w:w w:val="105"/>
        </w:rPr>
        <w:t>Name</w:t>
      </w:r>
      <w:r>
        <w:rPr>
          <w:rFonts w:ascii="Tahoma"/>
          <w:color w:val="231F20"/>
        </w:rPr>
        <w:tab/>
      </w:r>
      <w:r>
        <w:rPr>
          <w:rFonts w:ascii="Tahoma"/>
          <w:color w:val="231F20"/>
          <w:w w:val="105"/>
        </w:rPr>
        <w:t>Prize</w:t>
      </w:r>
      <w:r>
        <w:rPr>
          <w:rFonts w:ascii="Tahoma"/>
          <w:color w:val="231F20"/>
          <w:spacing w:val="-8"/>
          <w:w w:val="105"/>
        </w:rPr>
        <w:t xml:space="preserve"> </w:t>
      </w:r>
      <w:r>
        <w:rPr>
          <w:rFonts w:ascii="Tahoma"/>
          <w:color w:val="231F20"/>
          <w:spacing w:val="-5"/>
          <w:w w:val="105"/>
        </w:rPr>
        <w:t>for</w:t>
      </w:r>
    </w:p>
    <w:p w14:paraId="1D1D603D">
      <w:pPr>
        <w:spacing w:after="0"/>
        <w:rPr>
          <w:rFonts w:ascii="Tahoma"/>
        </w:rPr>
        <w:sectPr>
          <w:type w:val="continuous"/>
          <w:pgSz w:w="11910" w:h="16840"/>
          <w:pgMar w:top="1340" w:right="0" w:bottom="280" w:left="0" w:header="720" w:footer="720" w:gutter="0"/>
          <w:cols w:space="720" w:num="1"/>
        </w:sectPr>
      </w:pPr>
    </w:p>
    <w:p w14:paraId="5440AF3A">
      <w:pPr>
        <w:pStyle w:val="11"/>
        <w:spacing w:before="160" w:line="266" w:lineRule="auto"/>
        <w:ind w:left="6561"/>
      </w:pPr>
      <w:r>
        <w:rPr>
          <w:color w:val="231F20"/>
          <w:spacing w:val="-10"/>
        </w:rPr>
        <w:t>Wang</w:t>
      </w:r>
      <w:r>
        <w:rPr>
          <w:color w:val="231F20"/>
          <w:spacing w:val="-6"/>
        </w:rPr>
        <w:t xml:space="preserve"> </w:t>
      </w:r>
      <w:r>
        <w:rPr>
          <w:color w:val="231F20"/>
          <w:spacing w:val="-10"/>
        </w:rPr>
        <w:t xml:space="preserve">Xiaoding </w:t>
      </w:r>
      <w:r>
        <w:rPr>
          <w:color w:val="231F20"/>
        </w:rPr>
        <w:t>Wu Lei</w:t>
      </w:r>
    </w:p>
    <w:p w14:paraId="1C723874">
      <w:pPr>
        <w:pStyle w:val="11"/>
        <w:spacing w:line="251" w:lineRule="exact"/>
        <w:ind w:left="6561"/>
      </w:pPr>
      <w:r>
        <w:rPr>
          <w:color w:val="231F20"/>
          <w:spacing w:val="-7"/>
        </w:rPr>
        <w:t>Li</w:t>
      </w:r>
      <w:r>
        <w:rPr>
          <w:color w:val="231F20"/>
          <w:spacing w:val="-8"/>
        </w:rPr>
        <w:t xml:space="preserve"> </w:t>
      </w:r>
      <w:r>
        <w:rPr>
          <w:color w:val="231F20"/>
          <w:spacing w:val="-5"/>
        </w:rPr>
        <w:t>Li</w:t>
      </w:r>
    </w:p>
    <w:p w14:paraId="65810AFC">
      <w:pPr>
        <w:pStyle w:val="11"/>
        <w:spacing w:before="27"/>
        <w:ind w:left="6561"/>
      </w:pPr>
      <w:r>
        <w:rPr>
          <w:color w:val="231F20"/>
          <w:spacing w:val="-7"/>
        </w:rPr>
        <w:t xml:space="preserve">Zhang </w:t>
      </w:r>
      <w:r>
        <w:rPr>
          <w:color w:val="231F20"/>
          <w:spacing w:val="-4"/>
        </w:rPr>
        <w:t>Hong</w:t>
      </w:r>
    </w:p>
    <w:p w14:paraId="7977DFCF">
      <w:pPr>
        <w:pStyle w:val="11"/>
        <w:spacing w:before="174" w:line="266" w:lineRule="auto"/>
        <w:ind w:left="228" w:right="1957"/>
      </w:pPr>
      <w:r>
        <w:br w:type="column"/>
      </w:r>
      <w:r>
        <w:rPr>
          <w:color w:val="231F20"/>
        </w:rPr>
        <w:t xml:space="preserve">best in science </w:t>
      </w:r>
      <w:r>
        <w:rPr>
          <w:color w:val="231F20"/>
          <w:spacing w:val="-2"/>
        </w:rPr>
        <w:t>top</w:t>
      </w:r>
      <w:r>
        <w:rPr>
          <w:color w:val="231F20"/>
          <w:spacing w:val="-14"/>
        </w:rPr>
        <w:t xml:space="preserve"> </w:t>
      </w:r>
      <w:r>
        <w:rPr>
          <w:color w:val="231F20"/>
          <w:spacing w:val="-2"/>
        </w:rPr>
        <w:t>scores</w:t>
      </w:r>
      <w:r>
        <w:rPr>
          <w:color w:val="231F20"/>
          <w:spacing w:val="-13"/>
        </w:rPr>
        <w:t xml:space="preserve"> </w:t>
      </w:r>
      <w:r>
        <w:rPr>
          <w:color w:val="231F20"/>
          <w:spacing w:val="-2"/>
        </w:rPr>
        <w:t>all</w:t>
      </w:r>
      <w:r>
        <w:rPr>
          <w:color w:val="231F20"/>
          <w:spacing w:val="-13"/>
        </w:rPr>
        <w:t xml:space="preserve"> </w:t>
      </w:r>
      <w:r>
        <w:rPr>
          <w:color w:val="231F20"/>
          <w:spacing w:val="-2"/>
        </w:rPr>
        <w:t>year</w:t>
      </w:r>
    </w:p>
    <w:p w14:paraId="1B75AB2B">
      <w:pPr>
        <w:pStyle w:val="11"/>
        <w:spacing w:line="266" w:lineRule="auto"/>
        <w:ind w:left="228" w:right="1016"/>
      </w:pPr>
      <w:r>
        <w:rPr>
          <w:color w:val="231F20"/>
        </w:rPr>
        <w:t xml:space="preserve">excellent class monitor </w:t>
      </w:r>
      <w:r>
        <w:rPr>
          <w:color w:val="231F20"/>
          <w:spacing w:val="-2"/>
        </w:rPr>
        <w:t>most</w:t>
      </w:r>
      <w:r>
        <w:rPr>
          <w:color w:val="231F20"/>
          <w:spacing w:val="-14"/>
        </w:rPr>
        <w:t xml:space="preserve"> </w:t>
      </w:r>
      <w:r>
        <w:rPr>
          <w:color w:val="231F20"/>
          <w:spacing w:val="-2"/>
        </w:rPr>
        <w:t>well-behaved</w:t>
      </w:r>
      <w:r>
        <w:rPr>
          <w:color w:val="231F20"/>
          <w:spacing w:val="-13"/>
        </w:rPr>
        <w:t xml:space="preserve"> </w:t>
      </w:r>
      <w:r>
        <w:rPr>
          <w:color w:val="231F20"/>
          <w:spacing w:val="-2"/>
        </w:rPr>
        <w:t xml:space="preserve">student </w:t>
      </w:r>
      <w:r>
        <w:rPr>
          <w:color w:val="231F20"/>
        </w:rPr>
        <w:t>in the class</w:t>
      </w:r>
    </w:p>
    <w:p w14:paraId="5D0A829C">
      <w:pPr>
        <w:spacing w:after="0" w:line="266" w:lineRule="auto"/>
        <w:sectPr>
          <w:type w:val="continuous"/>
          <w:pgSz w:w="11910" w:h="16840"/>
          <w:pgMar w:top="1340" w:right="0" w:bottom="280" w:left="0" w:header="720" w:footer="720" w:gutter="0"/>
          <w:cols w:equalWidth="0" w:num="2">
            <w:col w:w="7951" w:space="40"/>
            <w:col w:w="3919"/>
          </w:cols>
        </w:sectPr>
      </w:pPr>
    </w:p>
    <w:p w14:paraId="0C3A85BE">
      <w:pPr>
        <w:pStyle w:val="11"/>
        <w:spacing w:before="8"/>
        <w:rPr>
          <w:sz w:val="4"/>
        </w:rPr>
      </w:pPr>
    </w:p>
    <w:p w14:paraId="6BDB70AE">
      <w:pPr>
        <w:pStyle w:val="11"/>
        <w:ind w:left="6274"/>
        <w:rPr>
          <w:sz w:val="20"/>
        </w:rPr>
      </w:pPr>
      <w:r>
        <w:rPr>
          <w:sz w:val="20"/>
        </w:rPr>
        <mc:AlternateContent>
          <mc:Choice Requires="wps">
            <w:drawing>
              <wp:inline distT="0" distB="0" distL="0" distR="0">
                <wp:extent cx="2816225" cy="2036445"/>
                <wp:effectExtent l="9525" t="0" r="0" b="1905"/>
                <wp:docPr id="3588" name="Textbox 3588"/>
                <wp:cNvGraphicFramePr/>
                <a:graphic xmlns:a="http://schemas.openxmlformats.org/drawingml/2006/main">
                  <a:graphicData uri="http://schemas.microsoft.com/office/word/2010/wordprocessingShape">
                    <wps:wsp>
                      <wps:cNvSpPr txBox="1"/>
                      <wps:spPr>
                        <a:xfrm>
                          <a:off x="0" y="0"/>
                          <a:ext cx="2816225" cy="2036445"/>
                        </a:xfrm>
                        <a:prstGeom prst="rect">
                          <a:avLst/>
                        </a:prstGeom>
                        <a:ln w="3175">
                          <a:solidFill>
                            <a:srgbClr val="231F20"/>
                          </a:solidFill>
                          <a:prstDash val="solid"/>
                        </a:ln>
                      </wps:spPr>
                      <wps:txbx>
                        <w:txbxContent>
                          <w:p w14:paraId="26769873">
                            <w:pPr>
                              <w:spacing w:before="107"/>
                              <w:ind w:left="251" w:right="0" w:firstLine="0"/>
                              <w:jc w:val="both"/>
                              <w:rPr>
                                <w:rFonts w:ascii="Calibri"/>
                                <w:sz w:val="26"/>
                              </w:rPr>
                            </w:pPr>
                            <w:r>
                              <w:rPr>
                                <w:rFonts w:ascii="Calibri"/>
                                <w:color w:val="231F20"/>
                                <w:w w:val="90"/>
                                <w:sz w:val="26"/>
                              </w:rPr>
                              <w:t>Hi,</w:t>
                            </w:r>
                            <w:r>
                              <w:rPr>
                                <w:rFonts w:ascii="Calibri"/>
                                <w:color w:val="231F20"/>
                                <w:spacing w:val="-3"/>
                                <w:w w:val="90"/>
                                <w:sz w:val="26"/>
                              </w:rPr>
                              <w:t xml:space="preserve"> </w:t>
                            </w:r>
                            <w:r>
                              <w:rPr>
                                <w:rFonts w:ascii="Calibri"/>
                                <w:color w:val="231F20"/>
                                <w:spacing w:val="-2"/>
                                <w:sz w:val="26"/>
                              </w:rPr>
                              <w:t>everyone!</w:t>
                            </w:r>
                          </w:p>
                          <w:p w14:paraId="344BD247">
                            <w:pPr>
                              <w:spacing w:before="3" w:line="242" w:lineRule="auto"/>
                              <w:ind w:left="251" w:right="249" w:hanging="1"/>
                              <w:jc w:val="both"/>
                              <w:rPr>
                                <w:rFonts w:ascii="Calibri" w:eastAsia="Calibri"/>
                                <w:sz w:val="26"/>
                              </w:rPr>
                            </w:pPr>
                            <w:r>
                              <w:rPr>
                                <w:rFonts w:ascii="Calibri" w:eastAsia="Calibri"/>
                                <w:color w:val="231F20"/>
                                <w:w w:val="80"/>
                                <w:sz w:val="26"/>
                              </w:rPr>
                              <w:t>The prizes this year have been awarded</w:t>
                            </w:r>
                            <w:r>
                              <w:rPr>
                                <w:rFonts w:ascii="Calibri" w:eastAsia="Calibri"/>
                                <w:color w:val="231F20"/>
                                <w:spacing w:val="10"/>
                                <w:w w:val="80"/>
                                <w:sz w:val="26"/>
                              </w:rPr>
                              <w:t xml:space="preserve"> (</w:t>
                            </w:r>
                            <w:r>
                              <w:rPr>
                                <w:rFonts w:hint="eastAsia" w:ascii="宋体" w:eastAsia="宋体"/>
                                <w:color w:val="231F20"/>
                                <w:spacing w:val="11"/>
                                <w:w w:val="80"/>
                                <w:position w:val="1"/>
                                <w:sz w:val="20"/>
                              </w:rPr>
                              <w:t>奖励</w:t>
                            </w:r>
                            <w:r>
                              <w:rPr>
                                <w:rFonts w:ascii="Calibri" w:eastAsia="Calibri"/>
                                <w:color w:val="231F20"/>
                                <w:w w:val="80"/>
                                <w:sz w:val="26"/>
                              </w:rPr>
                              <w:t>) to</w:t>
                            </w:r>
                            <w:r>
                              <w:rPr>
                                <w:rFonts w:ascii="Calibri" w:eastAsia="Calibri"/>
                                <w:color w:val="231F20"/>
                                <w:spacing w:val="-6"/>
                                <w:sz w:val="26"/>
                              </w:rPr>
                              <w:t xml:space="preserve"> </w:t>
                            </w:r>
                            <w:r>
                              <w:rPr>
                                <w:rFonts w:ascii="Calibri" w:eastAsia="Calibri"/>
                                <w:color w:val="231F20"/>
                                <w:w w:val="80"/>
                                <w:sz w:val="26"/>
                              </w:rPr>
                              <w:t>four</w:t>
                            </w:r>
                            <w:r>
                              <w:rPr>
                                <w:rFonts w:ascii="Calibri" w:eastAsia="Calibri"/>
                                <w:color w:val="231F20"/>
                                <w:spacing w:val="-6"/>
                                <w:sz w:val="26"/>
                              </w:rPr>
                              <w:t xml:space="preserve"> </w:t>
                            </w:r>
                            <w:r>
                              <w:rPr>
                                <w:rFonts w:ascii="Calibri" w:eastAsia="Calibri"/>
                                <w:color w:val="231F20"/>
                                <w:w w:val="80"/>
                                <w:sz w:val="26"/>
                              </w:rPr>
                              <w:t>students</w:t>
                            </w:r>
                            <w:r>
                              <w:rPr>
                                <w:rFonts w:ascii="Calibri" w:eastAsia="Calibri"/>
                                <w:color w:val="231F20"/>
                                <w:spacing w:val="-5"/>
                                <w:sz w:val="26"/>
                              </w:rPr>
                              <w:t xml:space="preserve"> </w:t>
                            </w:r>
                            <w:r>
                              <w:rPr>
                                <w:rFonts w:ascii="Calibri" w:eastAsia="Calibri"/>
                                <w:color w:val="231F20"/>
                                <w:w w:val="80"/>
                                <w:sz w:val="26"/>
                              </w:rPr>
                              <w:t>for</w:t>
                            </w:r>
                            <w:r>
                              <w:rPr>
                                <w:rFonts w:ascii="Calibri" w:eastAsia="Calibri"/>
                                <w:color w:val="231F20"/>
                                <w:spacing w:val="-6"/>
                                <w:sz w:val="26"/>
                              </w:rPr>
                              <w:t xml:space="preserve"> </w:t>
                            </w:r>
                            <w:r>
                              <w:rPr>
                                <w:rFonts w:ascii="Calibri" w:eastAsia="Calibri"/>
                                <w:color w:val="231F20"/>
                                <w:w w:val="80"/>
                                <w:sz w:val="26"/>
                              </w:rPr>
                              <w:t>their</w:t>
                            </w:r>
                            <w:r>
                              <w:rPr>
                                <w:rFonts w:ascii="Calibri" w:eastAsia="Calibri"/>
                                <w:color w:val="231F20"/>
                                <w:spacing w:val="-5"/>
                                <w:sz w:val="26"/>
                              </w:rPr>
                              <w:t xml:space="preserve"> </w:t>
                            </w:r>
                            <w:r>
                              <w:rPr>
                                <w:rFonts w:ascii="Calibri" w:eastAsia="Calibri"/>
                                <w:color w:val="231F20"/>
                                <w:w w:val="80"/>
                                <w:sz w:val="26"/>
                              </w:rPr>
                              <w:t>outstanding</w:t>
                            </w:r>
                            <w:r>
                              <w:rPr>
                                <w:rFonts w:ascii="Calibri" w:eastAsia="Calibri"/>
                                <w:color w:val="231F20"/>
                                <w:spacing w:val="-6"/>
                                <w:sz w:val="26"/>
                              </w:rPr>
                              <w:t xml:space="preserve"> </w:t>
                            </w:r>
                            <w:r>
                              <w:rPr>
                                <w:rFonts w:ascii="Calibri" w:eastAsia="Calibri"/>
                                <w:color w:val="231F20"/>
                                <w:w w:val="80"/>
                                <w:sz w:val="26"/>
                              </w:rPr>
                              <w:t>work.</w:t>
                            </w:r>
                            <w:r>
                              <w:rPr>
                                <w:rFonts w:ascii="Calibri" w:eastAsia="Calibri"/>
                                <w:color w:val="231F20"/>
                                <w:spacing w:val="-6"/>
                                <w:sz w:val="26"/>
                              </w:rPr>
                              <w:t xml:space="preserve"> </w:t>
                            </w:r>
                            <w:r>
                              <w:rPr>
                                <w:rFonts w:ascii="Calibri" w:eastAsia="Calibri"/>
                                <w:color w:val="231F20"/>
                                <w:spacing w:val="-5"/>
                                <w:w w:val="80"/>
                                <w:sz w:val="26"/>
                              </w:rPr>
                              <w:t>It</w:t>
                            </w:r>
                          </w:p>
                          <w:p w14:paraId="2B2621C8">
                            <w:pPr>
                              <w:tabs>
                                <w:tab w:val="left" w:pos="1146"/>
                              </w:tabs>
                              <w:spacing w:before="0" w:line="242" w:lineRule="auto"/>
                              <w:ind w:left="251" w:right="238"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(decide) that the Best in Science </w:t>
                            </w:r>
                            <w:r>
                              <w:rPr>
                                <w:rFonts w:ascii="Calibri"/>
                                <w:color w:val="231F20"/>
                                <w:w w:val="90"/>
                                <w:sz w:val="26"/>
                              </w:rPr>
                              <w:t xml:space="preserve">prize </w:t>
                            </w:r>
                            <w:r>
                              <w:rPr>
                                <w:rFonts w:ascii="Calibri"/>
                                <w:color w:val="231F20"/>
                                <w:spacing w:val="11"/>
                                <w:w w:val="90"/>
                                <w:sz w:val="26"/>
                              </w:rPr>
                              <w:t xml:space="preserve">will </w:t>
                            </w:r>
                            <w:r>
                              <w:rPr>
                                <w:rFonts w:ascii="Calibri"/>
                                <w:color w:val="231F20"/>
                                <w:w w:val="90"/>
                                <w:sz w:val="26"/>
                              </w:rPr>
                              <w:t>go to Wang Xiaoding. Wu Lei</w:t>
                            </w:r>
                          </w:p>
                          <w:p w14:paraId="0D65BEF0">
                            <w:pPr>
                              <w:tabs>
                                <w:tab w:val="left" w:pos="1146"/>
                              </w:tabs>
                              <w:spacing w:before="0" w:line="242" w:lineRule="auto"/>
                              <w:ind w:left="251" w:right="241"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(award) </w:t>
                            </w:r>
                            <w:r>
                              <w:rPr>
                                <w:rFonts w:ascii="Calibri"/>
                                <w:color w:val="231F20"/>
                                <w:spacing w:val="10"/>
                                <w:w w:val="90"/>
                                <w:sz w:val="26"/>
                              </w:rPr>
                              <w:t xml:space="preserve">the </w:t>
                            </w:r>
                            <w:r>
                              <w:rPr>
                                <w:rFonts w:ascii="Calibri"/>
                                <w:color w:val="231F20"/>
                                <w:spacing w:val="13"/>
                                <w:w w:val="90"/>
                                <w:sz w:val="26"/>
                              </w:rPr>
                              <w:t>prize</w:t>
                            </w:r>
                            <w:r>
                              <w:rPr>
                                <w:rFonts w:ascii="Calibri"/>
                                <w:color w:val="231F20"/>
                                <w:spacing w:val="10"/>
                                <w:w w:val="90"/>
                                <w:sz w:val="26"/>
                              </w:rPr>
                              <w:t xml:space="preserve"> for </w:t>
                            </w:r>
                            <w:r>
                              <w:rPr>
                                <w:rFonts w:ascii="Calibri"/>
                                <w:color w:val="231F20"/>
                                <w:spacing w:val="13"/>
                                <w:w w:val="90"/>
                                <w:sz w:val="26"/>
                              </w:rPr>
                              <w:t xml:space="preserve">getting </w:t>
                            </w:r>
                            <w:r>
                              <w:rPr>
                                <w:rFonts w:ascii="Calibri"/>
                                <w:color w:val="231F20"/>
                                <w:w w:val="85"/>
                                <w:sz w:val="26"/>
                              </w:rPr>
                              <w:t xml:space="preserve">the highest scores in the tests all year. She </w:t>
                            </w:r>
                            <w:r>
                              <w:rPr>
                                <w:rFonts w:ascii="Calibri"/>
                                <w:color w:val="231F20"/>
                                <w:spacing w:val="-2"/>
                                <w:w w:val="85"/>
                                <w:sz w:val="26"/>
                              </w:rPr>
                              <w:t>deserves</w:t>
                            </w:r>
                            <w:r>
                              <w:rPr>
                                <w:rFonts w:ascii="Calibri"/>
                                <w:color w:val="231F20"/>
                                <w:spacing w:val="-3"/>
                                <w:w w:val="85"/>
                                <w:sz w:val="26"/>
                              </w:rPr>
                              <w:t xml:space="preserve"> </w:t>
                            </w:r>
                            <w:r>
                              <w:rPr>
                                <w:rFonts w:ascii="Calibri"/>
                                <w:color w:val="231F20"/>
                                <w:spacing w:val="-2"/>
                                <w:w w:val="85"/>
                                <w:sz w:val="26"/>
                              </w:rPr>
                              <w:t>this</w:t>
                            </w:r>
                            <w:r>
                              <w:rPr>
                                <w:rFonts w:ascii="Calibri"/>
                                <w:color w:val="231F20"/>
                                <w:spacing w:val="-3"/>
                                <w:w w:val="85"/>
                                <w:sz w:val="26"/>
                              </w:rPr>
                              <w:t xml:space="preserve"> </w:t>
                            </w:r>
                            <w:r>
                              <w:rPr>
                                <w:rFonts w:ascii="Calibri"/>
                                <w:color w:val="231F20"/>
                                <w:spacing w:val="-2"/>
                                <w:w w:val="85"/>
                                <w:sz w:val="26"/>
                              </w:rPr>
                              <w:t>prize for</w:t>
                            </w:r>
                            <w:r>
                              <w:rPr>
                                <w:rFonts w:ascii="Calibri"/>
                                <w:color w:val="231F20"/>
                                <w:spacing w:val="-3"/>
                                <w:w w:val="85"/>
                                <w:sz w:val="26"/>
                              </w:rPr>
                              <w:t xml:space="preserve"> </w:t>
                            </w:r>
                            <w:r>
                              <w:rPr>
                                <w:rFonts w:ascii="Calibri"/>
                                <w:color w:val="231F20"/>
                                <w:spacing w:val="-2"/>
                                <w:w w:val="85"/>
                                <w:sz w:val="26"/>
                              </w:rPr>
                              <w:t>all her</w:t>
                            </w:r>
                            <w:r>
                              <w:rPr>
                                <w:rFonts w:ascii="Calibri"/>
                                <w:color w:val="231F20"/>
                                <w:spacing w:val="-3"/>
                                <w:w w:val="85"/>
                                <w:sz w:val="26"/>
                              </w:rPr>
                              <w:t xml:space="preserve"> </w:t>
                            </w:r>
                            <w:r>
                              <w:rPr>
                                <w:rFonts w:ascii="Calibri"/>
                                <w:color w:val="231F20"/>
                                <w:spacing w:val="-2"/>
                                <w:w w:val="85"/>
                                <w:sz w:val="26"/>
                              </w:rPr>
                              <w:t>hard</w:t>
                            </w:r>
                            <w:r>
                              <w:rPr>
                                <w:rFonts w:ascii="Calibri"/>
                                <w:color w:val="231F20"/>
                                <w:spacing w:val="-3"/>
                                <w:w w:val="85"/>
                                <w:sz w:val="26"/>
                              </w:rPr>
                              <w:t xml:space="preserve"> </w:t>
                            </w:r>
                            <w:r>
                              <w:rPr>
                                <w:rFonts w:ascii="Calibri"/>
                                <w:color w:val="231F20"/>
                                <w:spacing w:val="-2"/>
                                <w:w w:val="85"/>
                                <w:sz w:val="26"/>
                              </w:rPr>
                              <w:t>work. Li</w:t>
                            </w:r>
                            <w:r>
                              <w:rPr>
                                <w:rFonts w:ascii="Calibri"/>
                                <w:color w:val="231F20"/>
                                <w:spacing w:val="-3"/>
                                <w:w w:val="85"/>
                                <w:sz w:val="26"/>
                              </w:rPr>
                              <w:t xml:space="preserve"> </w:t>
                            </w:r>
                            <w:r>
                              <w:rPr>
                                <w:rFonts w:ascii="Calibri"/>
                                <w:color w:val="231F20"/>
                                <w:spacing w:val="-2"/>
                                <w:w w:val="85"/>
                                <w:sz w:val="26"/>
                              </w:rPr>
                              <w:t>Li</w:t>
                            </w:r>
                          </w:p>
                          <w:p w14:paraId="68320668">
                            <w:pPr>
                              <w:tabs>
                                <w:tab w:val="left" w:pos="1146"/>
                              </w:tabs>
                              <w:spacing w:before="0" w:line="316" w:lineRule="exact"/>
                              <w:ind w:left="251" w:right="0" w:firstLine="0"/>
                              <w:jc w:val="both"/>
                              <w:rPr>
                                <w:rFonts w:ascii="Calibri" w:hAnsi="Calibri"/>
                                <w:sz w:val="26"/>
                              </w:rPr>
                            </w:pPr>
                            <w:r>
                              <w:rPr>
                                <w:rFonts w:ascii="Calibri" w:hAnsi="Calibri"/>
                                <w:color w:val="231F20"/>
                                <w:sz w:val="26"/>
                                <w:u w:val="single" w:color="231F20"/>
                              </w:rPr>
                              <w:tab/>
                            </w:r>
                            <w:r>
                              <w:rPr>
                                <w:rFonts w:ascii="Calibri" w:hAnsi="Calibri"/>
                                <w:color w:val="231F20"/>
                                <w:spacing w:val="-8"/>
                                <w:sz w:val="26"/>
                              </w:rPr>
                              <w:t xml:space="preserve"> </w:t>
                            </w:r>
                            <w:r>
                              <w:rPr>
                                <w:rFonts w:ascii="Calibri" w:hAnsi="Calibri"/>
                                <w:color w:val="231F20"/>
                                <w:spacing w:val="-6"/>
                                <w:w w:val="90"/>
                                <w:sz w:val="26"/>
                              </w:rPr>
                              <w:t>(name)</w:t>
                            </w:r>
                            <w:r>
                              <w:rPr>
                                <w:rFonts w:ascii="Calibri" w:hAnsi="Calibri"/>
                                <w:color w:val="231F20"/>
                                <w:spacing w:val="-2"/>
                                <w:w w:val="90"/>
                                <w:sz w:val="26"/>
                              </w:rPr>
                              <w:t xml:space="preserve"> </w:t>
                            </w:r>
                            <w:r>
                              <w:rPr>
                                <w:rFonts w:ascii="Calibri" w:hAnsi="Calibri"/>
                                <w:color w:val="231F20"/>
                                <w:w w:val="105"/>
                                <w:sz w:val="26"/>
                              </w:rPr>
                              <w:t>…</w:t>
                            </w:r>
                          </w:p>
                        </w:txbxContent>
                      </wps:txbx>
                      <wps:bodyPr wrap="square" lIns="0" tIns="0" rIns="0" bIns="0" rtlCol="0">
                        <a:noAutofit/>
                      </wps:bodyPr>
                    </wps:wsp>
                  </a:graphicData>
                </a:graphic>
              </wp:inline>
            </w:drawing>
          </mc:Choice>
          <mc:Fallback>
            <w:pict>
              <v:shape id="Textbox 3588" o:spid="_x0000_s1026" o:spt="202" type="#_x0000_t202" style="height:160.35pt;width:221.75pt;" filled="f" stroked="t" coordsize="21600,21600" o:gfxdata="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RPRZ1QAA&#10;AAUBAAAPAAAAAAAAAAEAIAAAACIAAABkcnMvZG93bnJldi54bWxQSwECFAAUAAAACACHTuJAVVT9&#10;aOgBAADeAwAADgAAAAAAAAABACAAAAAkAQAAZHJzL2Uyb0RvYy54bWxQSwUGAAAAAAYABgBZAQAA&#10;fgUAAAAA&#10;">
                <v:fill on="f" focussize="0,0"/>
                <v:stroke weight="0.25pt" color="#231F20" joinstyle="round"/>
                <v:imagedata o:title=""/>
                <o:lock v:ext="edit" aspectratio="f"/>
                <v:textbox inset="0mm,0mm,0mm,0mm">
                  <w:txbxContent>
                    <w:p w14:paraId="26769873">
                      <w:pPr>
                        <w:spacing w:before="107"/>
                        <w:ind w:left="251" w:right="0" w:firstLine="0"/>
                        <w:jc w:val="both"/>
                        <w:rPr>
                          <w:rFonts w:ascii="Calibri"/>
                          <w:sz w:val="26"/>
                        </w:rPr>
                      </w:pPr>
                      <w:r>
                        <w:rPr>
                          <w:rFonts w:ascii="Calibri"/>
                          <w:color w:val="231F20"/>
                          <w:w w:val="90"/>
                          <w:sz w:val="26"/>
                        </w:rPr>
                        <w:t>Hi,</w:t>
                      </w:r>
                      <w:r>
                        <w:rPr>
                          <w:rFonts w:ascii="Calibri"/>
                          <w:color w:val="231F20"/>
                          <w:spacing w:val="-3"/>
                          <w:w w:val="90"/>
                          <w:sz w:val="26"/>
                        </w:rPr>
                        <w:t xml:space="preserve"> </w:t>
                      </w:r>
                      <w:r>
                        <w:rPr>
                          <w:rFonts w:ascii="Calibri"/>
                          <w:color w:val="231F20"/>
                          <w:spacing w:val="-2"/>
                          <w:sz w:val="26"/>
                        </w:rPr>
                        <w:t>everyone!</w:t>
                      </w:r>
                    </w:p>
                    <w:p w14:paraId="344BD247">
                      <w:pPr>
                        <w:spacing w:before="3" w:line="242" w:lineRule="auto"/>
                        <w:ind w:left="251" w:right="249" w:hanging="1"/>
                        <w:jc w:val="both"/>
                        <w:rPr>
                          <w:rFonts w:ascii="Calibri" w:eastAsia="Calibri"/>
                          <w:sz w:val="26"/>
                        </w:rPr>
                      </w:pPr>
                      <w:r>
                        <w:rPr>
                          <w:rFonts w:ascii="Calibri" w:eastAsia="Calibri"/>
                          <w:color w:val="231F20"/>
                          <w:w w:val="80"/>
                          <w:sz w:val="26"/>
                        </w:rPr>
                        <w:t>The prizes this year have been awarded</w:t>
                      </w:r>
                      <w:r>
                        <w:rPr>
                          <w:rFonts w:ascii="Calibri" w:eastAsia="Calibri"/>
                          <w:color w:val="231F20"/>
                          <w:spacing w:val="10"/>
                          <w:w w:val="80"/>
                          <w:sz w:val="26"/>
                        </w:rPr>
                        <w:t xml:space="preserve"> (</w:t>
                      </w:r>
                      <w:r>
                        <w:rPr>
                          <w:rFonts w:hint="eastAsia" w:ascii="宋体" w:eastAsia="宋体"/>
                          <w:color w:val="231F20"/>
                          <w:spacing w:val="11"/>
                          <w:w w:val="80"/>
                          <w:position w:val="1"/>
                          <w:sz w:val="20"/>
                        </w:rPr>
                        <w:t>奖励</w:t>
                      </w:r>
                      <w:r>
                        <w:rPr>
                          <w:rFonts w:ascii="Calibri" w:eastAsia="Calibri"/>
                          <w:color w:val="231F20"/>
                          <w:w w:val="80"/>
                          <w:sz w:val="26"/>
                        </w:rPr>
                        <w:t>) to</w:t>
                      </w:r>
                      <w:r>
                        <w:rPr>
                          <w:rFonts w:ascii="Calibri" w:eastAsia="Calibri"/>
                          <w:color w:val="231F20"/>
                          <w:spacing w:val="-6"/>
                          <w:sz w:val="26"/>
                        </w:rPr>
                        <w:t xml:space="preserve"> </w:t>
                      </w:r>
                      <w:r>
                        <w:rPr>
                          <w:rFonts w:ascii="Calibri" w:eastAsia="Calibri"/>
                          <w:color w:val="231F20"/>
                          <w:w w:val="80"/>
                          <w:sz w:val="26"/>
                        </w:rPr>
                        <w:t>four</w:t>
                      </w:r>
                      <w:r>
                        <w:rPr>
                          <w:rFonts w:ascii="Calibri" w:eastAsia="Calibri"/>
                          <w:color w:val="231F20"/>
                          <w:spacing w:val="-6"/>
                          <w:sz w:val="26"/>
                        </w:rPr>
                        <w:t xml:space="preserve"> </w:t>
                      </w:r>
                      <w:r>
                        <w:rPr>
                          <w:rFonts w:ascii="Calibri" w:eastAsia="Calibri"/>
                          <w:color w:val="231F20"/>
                          <w:w w:val="80"/>
                          <w:sz w:val="26"/>
                        </w:rPr>
                        <w:t>students</w:t>
                      </w:r>
                      <w:r>
                        <w:rPr>
                          <w:rFonts w:ascii="Calibri" w:eastAsia="Calibri"/>
                          <w:color w:val="231F20"/>
                          <w:spacing w:val="-5"/>
                          <w:sz w:val="26"/>
                        </w:rPr>
                        <w:t xml:space="preserve"> </w:t>
                      </w:r>
                      <w:r>
                        <w:rPr>
                          <w:rFonts w:ascii="Calibri" w:eastAsia="Calibri"/>
                          <w:color w:val="231F20"/>
                          <w:w w:val="80"/>
                          <w:sz w:val="26"/>
                        </w:rPr>
                        <w:t>for</w:t>
                      </w:r>
                      <w:r>
                        <w:rPr>
                          <w:rFonts w:ascii="Calibri" w:eastAsia="Calibri"/>
                          <w:color w:val="231F20"/>
                          <w:spacing w:val="-6"/>
                          <w:sz w:val="26"/>
                        </w:rPr>
                        <w:t xml:space="preserve"> </w:t>
                      </w:r>
                      <w:r>
                        <w:rPr>
                          <w:rFonts w:ascii="Calibri" w:eastAsia="Calibri"/>
                          <w:color w:val="231F20"/>
                          <w:w w:val="80"/>
                          <w:sz w:val="26"/>
                        </w:rPr>
                        <w:t>their</w:t>
                      </w:r>
                      <w:r>
                        <w:rPr>
                          <w:rFonts w:ascii="Calibri" w:eastAsia="Calibri"/>
                          <w:color w:val="231F20"/>
                          <w:spacing w:val="-5"/>
                          <w:sz w:val="26"/>
                        </w:rPr>
                        <w:t xml:space="preserve"> </w:t>
                      </w:r>
                      <w:r>
                        <w:rPr>
                          <w:rFonts w:ascii="Calibri" w:eastAsia="Calibri"/>
                          <w:color w:val="231F20"/>
                          <w:w w:val="80"/>
                          <w:sz w:val="26"/>
                        </w:rPr>
                        <w:t>outstanding</w:t>
                      </w:r>
                      <w:r>
                        <w:rPr>
                          <w:rFonts w:ascii="Calibri" w:eastAsia="Calibri"/>
                          <w:color w:val="231F20"/>
                          <w:spacing w:val="-6"/>
                          <w:sz w:val="26"/>
                        </w:rPr>
                        <w:t xml:space="preserve"> </w:t>
                      </w:r>
                      <w:r>
                        <w:rPr>
                          <w:rFonts w:ascii="Calibri" w:eastAsia="Calibri"/>
                          <w:color w:val="231F20"/>
                          <w:w w:val="80"/>
                          <w:sz w:val="26"/>
                        </w:rPr>
                        <w:t>work.</w:t>
                      </w:r>
                      <w:r>
                        <w:rPr>
                          <w:rFonts w:ascii="Calibri" w:eastAsia="Calibri"/>
                          <w:color w:val="231F20"/>
                          <w:spacing w:val="-6"/>
                          <w:sz w:val="26"/>
                        </w:rPr>
                        <w:t xml:space="preserve"> </w:t>
                      </w:r>
                      <w:r>
                        <w:rPr>
                          <w:rFonts w:ascii="Calibri" w:eastAsia="Calibri"/>
                          <w:color w:val="231F20"/>
                          <w:spacing w:val="-5"/>
                          <w:w w:val="80"/>
                          <w:sz w:val="26"/>
                        </w:rPr>
                        <w:t>It</w:t>
                      </w:r>
                    </w:p>
                    <w:p w14:paraId="2B2621C8">
                      <w:pPr>
                        <w:tabs>
                          <w:tab w:val="left" w:pos="1146"/>
                        </w:tabs>
                        <w:spacing w:before="0" w:line="242" w:lineRule="auto"/>
                        <w:ind w:left="251" w:right="238"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(decide) that the Best in Science </w:t>
                      </w:r>
                      <w:r>
                        <w:rPr>
                          <w:rFonts w:ascii="Calibri"/>
                          <w:color w:val="231F20"/>
                          <w:w w:val="90"/>
                          <w:sz w:val="26"/>
                        </w:rPr>
                        <w:t xml:space="preserve">prize </w:t>
                      </w:r>
                      <w:r>
                        <w:rPr>
                          <w:rFonts w:ascii="Calibri"/>
                          <w:color w:val="231F20"/>
                          <w:spacing w:val="11"/>
                          <w:w w:val="90"/>
                          <w:sz w:val="26"/>
                        </w:rPr>
                        <w:t xml:space="preserve">will </w:t>
                      </w:r>
                      <w:r>
                        <w:rPr>
                          <w:rFonts w:ascii="Calibri"/>
                          <w:color w:val="231F20"/>
                          <w:w w:val="90"/>
                          <w:sz w:val="26"/>
                        </w:rPr>
                        <w:t>go to Wang Xiaoding. Wu Lei</w:t>
                      </w:r>
                    </w:p>
                    <w:p w14:paraId="0D65BEF0">
                      <w:pPr>
                        <w:tabs>
                          <w:tab w:val="left" w:pos="1146"/>
                        </w:tabs>
                        <w:spacing w:before="0" w:line="242" w:lineRule="auto"/>
                        <w:ind w:left="251" w:right="241"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(award) </w:t>
                      </w:r>
                      <w:r>
                        <w:rPr>
                          <w:rFonts w:ascii="Calibri"/>
                          <w:color w:val="231F20"/>
                          <w:spacing w:val="10"/>
                          <w:w w:val="90"/>
                          <w:sz w:val="26"/>
                        </w:rPr>
                        <w:t xml:space="preserve">the </w:t>
                      </w:r>
                      <w:r>
                        <w:rPr>
                          <w:rFonts w:ascii="Calibri"/>
                          <w:color w:val="231F20"/>
                          <w:spacing w:val="13"/>
                          <w:w w:val="90"/>
                          <w:sz w:val="26"/>
                        </w:rPr>
                        <w:t>prize</w:t>
                      </w:r>
                      <w:r>
                        <w:rPr>
                          <w:rFonts w:ascii="Calibri"/>
                          <w:color w:val="231F20"/>
                          <w:spacing w:val="10"/>
                          <w:w w:val="90"/>
                          <w:sz w:val="26"/>
                        </w:rPr>
                        <w:t xml:space="preserve"> for </w:t>
                      </w:r>
                      <w:r>
                        <w:rPr>
                          <w:rFonts w:ascii="Calibri"/>
                          <w:color w:val="231F20"/>
                          <w:spacing w:val="13"/>
                          <w:w w:val="90"/>
                          <w:sz w:val="26"/>
                        </w:rPr>
                        <w:t xml:space="preserve">getting </w:t>
                      </w:r>
                      <w:r>
                        <w:rPr>
                          <w:rFonts w:ascii="Calibri"/>
                          <w:color w:val="231F20"/>
                          <w:w w:val="85"/>
                          <w:sz w:val="26"/>
                        </w:rPr>
                        <w:t xml:space="preserve">the highest scores in the tests all year. She </w:t>
                      </w:r>
                      <w:r>
                        <w:rPr>
                          <w:rFonts w:ascii="Calibri"/>
                          <w:color w:val="231F20"/>
                          <w:spacing w:val="-2"/>
                          <w:w w:val="85"/>
                          <w:sz w:val="26"/>
                        </w:rPr>
                        <w:t>deserves</w:t>
                      </w:r>
                      <w:r>
                        <w:rPr>
                          <w:rFonts w:ascii="Calibri"/>
                          <w:color w:val="231F20"/>
                          <w:spacing w:val="-3"/>
                          <w:w w:val="85"/>
                          <w:sz w:val="26"/>
                        </w:rPr>
                        <w:t xml:space="preserve"> </w:t>
                      </w:r>
                      <w:r>
                        <w:rPr>
                          <w:rFonts w:ascii="Calibri"/>
                          <w:color w:val="231F20"/>
                          <w:spacing w:val="-2"/>
                          <w:w w:val="85"/>
                          <w:sz w:val="26"/>
                        </w:rPr>
                        <w:t>this</w:t>
                      </w:r>
                      <w:r>
                        <w:rPr>
                          <w:rFonts w:ascii="Calibri"/>
                          <w:color w:val="231F20"/>
                          <w:spacing w:val="-3"/>
                          <w:w w:val="85"/>
                          <w:sz w:val="26"/>
                        </w:rPr>
                        <w:t xml:space="preserve"> </w:t>
                      </w:r>
                      <w:r>
                        <w:rPr>
                          <w:rFonts w:ascii="Calibri"/>
                          <w:color w:val="231F20"/>
                          <w:spacing w:val="-2"/>
                          <w:w w:val="85"/>
                          <w:sz w:val="26"/>
                        </w:rPr>
                        <w:t>prize for</w:t>
                      </w:r>
                      <w:r>
                        <w:rPr>
                          <w:rFonts w:ascii="Calibri"/>
                          <w:color w:val="231F20"/>
                          <w:spacing w:val="-3"/>
                          <w:w w:val="85"/>
                          <w:sz w:val="26"/>
                        </w:rPr>
                        <w:t xml:space="preserve"> </w:t>
                      </w:r>
                      <w:r>
                        <w:rPr>
                          <w:rFonts w:ascii="Calibri"/>
                          <w:color w:val="231F20"/>
                          <w:spacing w:val="-2"/>
                          <w:w w:val="85"/>
                          <w:sz w:val="26"/>
                        </w:rPr>
                        <w:t>all her</w:t>
                      </w:r>
                      <w:r>
                        <w:rPr>
                          <w:rFonts w:ascii="Calibri"/>
                          <w:color w:val="231F20"/>
                          <w:spacing w:val="-3"/>
                          <w:w w:val="85"/>
                          <w:sz w:val="26"/>
                        </w:rPr>
                        <w:t xml:space="preserve"> </w:t>
                      </w:r>
                      <w:r>
                        <w:rPr>
                          <w:rFonts w:ascii="Calibri"/>
                          <w:color w:val="231F20"/>
                          <w:spacing w:val="-2"/>
                          <w:w w:val="85"/>
                          <w:sz w:val="26"/>
                        </w:rPr>
                        <w:t>hard</w:t>
                      </w:r>
                      <w:r>
                        <w:rPr>
                          <w:rFonts w:ascii="Calibri"/>
                          <w:color w:val="231F20"/>
                          <w:spacing w:val="-3"/>
                          <w:w w:val="85"/>
                          <w:sz w:val="26"/>
                        </w:rPr>
                        <w:t xml:space="preserve"> </w:t>
                      </w:r>
                      <w:r>
                        <w:rPr>
                          <w:rFonts w:ascii="Calibri"/>
                          <w:color w:val="231F20"/>
                          <w:spacing w:val="-2"/>
                          <w:w w:val="85"/>
                          <w:sz w:val="26"/>
                        </w:rPr>
                        <w:t>work. Li</w:t>
                      </w:r>
                      <w:r>
                        <w:rPr>
                          <w:rFonts w:ascii="Calibri"/>
                          <w:color w:val="231F20"/>
                          <w:spacing w:val="-3"/>
                          <w:w w:val="85"/>
                          <w:sz w:val="26"/>
                        </w:rPr>
                        <w:t xml:space="preserve"> </w:t>
                      </w:r>
                      <w:r>
                        <w:rPr>
                          <w:rFonts w:ascii="Calibri"/>
                          <w:color w:val="231F20"/>
                          <w:spacing w:val="-2"/>
                          <w:w w:val="85"/>
                          <w:sz w:val="26"/>
                        </w:rPr>
                        <w:t>Li</w:t>
                      </w:r>
                    </w:p>
                    <w:p w14:paraId="68320668">
                      <w:pPr>
                        <w:tabs>
                          <w:tab w:val="left" w:pos="1146"/>
                        </w:tabs>
                        <w:spacing w:before="0" w:line="316" w:lineRule="exact"/>
                        <w:ind w:left="251" w:right="0" w:firstLine="0"/>
                        <w:jc w:val="both"/>
                        <w:rPr>
                          <w:rFonts w:ascii="Calibri" w:hAnsi="Calibri"/>
                          <w:sz w:val="26"/>
                        </w:rPr>
                      </w:pPr>
                      <w:r>
                        <w:rPr>
                          <w:rFonts w:ascii="Calibri" w:hAnsi="Calibri"/>
                          <w:color w:val="231F20"/>
                          <w:sz w:val="26"/>
                          <w:u w:val="single" w:color="231F20"/>
                        </w:rPr>
                        <w:tab/>
                      </w:r>
                      <w:r>
                        <w:rPr>
                          <w:rFonts w:ascii="Calibri" w:hAnsi="Calibri"/>
                          <w:color w:val="231F20"/>
                          <w:spacing w:val="-8"/>
                          <w:sz w:val="26"/>
                        </w:rPr>
                        <w:t xml:space="preserve"> </w:t>
                      </w:r>
                      <w:r>
                        <w:rPr>
                          <w:rFonts w:ascii="Calibri" w:hAnsi="Calibri"/>
                          <w:color w:val="231F20"/>
                          <w:spacing w:val="-6"/>
                          <w:w w:val="90"/>
                          <w:sz w:val="26"/>
                        </w:rPr>
                        <w:t>(name)</w:t>
                      </w:r>
                      <w:r>
                        <w:rPr>
                          <w:rFonts w:ascii="Calibri" w:hAnsi="Calibri"/>
                          <w:color w:val="231F20"/>
                          <w:spacing w:val="-2"/>
                          <w:w w:val="90"/>
                          <w:sz w:val="26"/>
                        </w:rPr>
                        <w:t xml:space="preserve"> </w:t>
                      </w:r>
                      <w:r>
                        <w:rPr>
                          <w:rFonts w:ascii="Calibri" w:hAnsi="Calibri"/>
                          <w:color w:val="231F20"/>
                          <w:w w:val="105"/>
                          <w:sz w:val="26"/>
                        </w:rPr>
                        <w:t>…</w:t>
                      </w:r>
                    </w:p>
                  </w:txbxContent>
                </v:textbox>
                <w10:wrap type="none"/>
                <w10:anchorlock/>
              </v:shape>
            </w:pict>
          </mc:Fallback>
        </mc:AlternateContent>
      </w:r>
    </w:p>
    <w:p w14:paraId="078750D0">
      <w:pPr>
        <w:pStyle w:val="11"/>
        <w:spacing w:before="7"/>
        <w:rPr>
          <w:sz w:val="23"/>
        </w:rPr>
      </w:pPr>
    </w:p>
    <w:p w14:paraId="709D2ECB">
      <w:pPr>
        <w:spacing w:before="97"/>
        <w:ind w:left="0" w:right="617" w:firstLine="0"/>
        <w:jc w:val="right"/>
        <w:rPr>
          <w:rFonts w:ascii="Tahoma"/>
          <w:sz w:val="20"/>
        </w:rPr>
      </w:pPr>
      <w:r>
        <w:rPr>
          <w:rFonts w:ascii="Tahoma"/>
          <w:color w:val="231F20"/>
          <w:spacing w:val="-5"/>
          <w:sz w:val="20"/>
        </w:rPr>
        <w:t>75</w:t>
      </w:r>
    </w:p>
    <w:p w14:paraId="590268E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B303F49">
      <w:pPr>
        <w:spacing w:after="0" w:line="240" w:lineRule="auto"/>
        <w:jc w:val="left"/>
        <w:rPr>
          <w:rFonts w:ascii="Tahoma"/>
          <w:sz w:val="20"/>
        </w:rPr>
        <w:sectPr>
          <w:type w:val="continuous"/>
          <w:pgSz w:w="11910" w:h="16840"/>
          <w:pgMar w:top="1340" w:right="0" w:bottom="280" w:left="0" w:header="720" w:footer="720" w:gutter="0"/>
          <w:cols w:space="720" w:num="1"/>
        </w:sectPr>
      </w:pPr>
    </w:p>
    <w:p w14:paraId="7036C34D">
      <w:pPr>
        <w:pStyle w:val="11"/>
        <w:rPr>
          <w:rFonts w:ascii="Tahoma"/>
          <w:sz w:val="20"/>
        </w:rPr>
      </w:pPr>
    </w:p>
    <w:p w14:paraId="3D25ABED">
      <w:pPr>
        <w:pStyle w:val="11"/>
        <w:spacing w:before="7"/>
        <w:rPr>
          <w:rFonts w:ascii="Tahoma"/>
          <w:sz w:val="26"/>
        </w:rPr>
      </w:pPr>
    </w:p>
    <w:p w14:paraId="1CC84FF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598" name="Group 359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99" name="Graphic 359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9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M1L9hWkCAACtBQAADgAAAAAAAAABACAAAAAhAQAAZHJzL2Uyb0RvYy54bWxQSwUG&#10;AAAAAAYABgBZAQAA/AUAAAAA&#10;">
                <o:lock v:ext="edit" aspectratio="f"/>
                <v:shape id="Graphic 3599" o:spid="_x0000_s1026" o:spt="100" style="position:absolute;left:0;top:635;height:1270;width:323215;" filled="f" stroked="t" coordsize="323215,1" o:gfxdata="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nkYj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D249842">
      <w:pPr>
        <w:pStyle w:val="11"/>
        <w:rPr>
          <w:rFonts w:ascii="Tahoma"/>
          <w:sz w:val="20"/>
        </w:rPr>
      </w:pPr>
    </w:p>
    <w:p w14:paraId="49BAF42D">
      <w:pPr>
        <w:pStyle w:val="11"/>
        <w:spacing w:before="6"/>
        <w:rPr>
          <w:rFonts w:ascii="Tahoma"/>
          <w:sz w:val="25"/>
        </w:rPr>
      </w:pPr>
    </w:p>
    <w:p w14:paraId="5D839C58">
      <w:pPr>
        <w:pStyle w:val="8"/>
        <w:spacing w:before="103"/>
        <w:ind w:left="1200"/>
      </w:pPr>
      <w:r>
        <w:rPr>
          <w:color w:val="0089CF"/>
          <w:spacing w:val="-2"/>
        </w:rPr>
        <w:t>Reading</w:t>
      </w:r>
      <w:r>
        <w:rPr>
          <w:color w:val="0089CF"/>
          <w:spacing w:val="-17"/>
        </w:rPr>
        <w:t xml:space="preserve"> </w:t>
      </w:r>
      <w:r>
        <w:rPr>
          <w:color w:val="0089CF"/>
          <w:spacing w:val="-2"/>
        </w:rPr>
        <w:t>and</w:t>
      </w:r>
      <w:r>
        <w:rPr>
          <w:color w:val="0089CF"/>
          <w:spacing w:val="-17"/>
        </w:rPr>
        <w:t xml:space="preserve"> </w:t>
      </w:r>
      <w:r>
        <w:rPr>
          <w:color w:val="0089CF"/>
          <w:spacing w:val="-2"/>
        </w:rPr>
        <w:t>Writing</w:t>
      </w:r>
    </w:p>
    <w:p w14:paraId="6FE3420D">
      <w:pPr>
        <w:spacing w:before="289"/>
        <w:ind w:left="736" w:right="0" w:firstLine="0"/>
        <w:jc w:val="left"/>
        <w:rPr>
          <w:rFonts w:ascii="Tahoma"/>
          <w:sz w:val="26"/>
        </w:rPr>
      </w:pPr>
      <w:r>
        <w:rPr>
          <w:rFonts w:ascii="Times New Roman"/>
          <w:spacing w:val="80"/>
          <w:w w:val="150"/>
          <w:sz w:val="20"/>
        </w:rPr>
        <w:t xml:space="preserve">   </w:t>
      </w:r>
      <w:r>
        <w:rPr>
          <w:rFonts w:ascii="Tahoma"/>
          <w:color w:val="00507D"/>
          <w:spacing w:val="-4"/>
          <w:sz w:val="26"/>
        </w:rPr>
        <w:t>Read</w:t>
      </w:r>
      <w:r>
        <w:rPr>
          <w:rFonts w:ascii="Tahoma"/>
          <w:color w:val="00507D"/>
          <w:spacing w:val="-25"/>
          <w:sz w:val="26"/>
        </w:rPr>
        <w:t xml:space="preserve"> </w:t>
      </w:r>
      <w:r>
        <w:rPr>
          <w:rFonts w:ascii="Tahoma"/>
          <w:color w:val="00507D"/>
          <w:spacing w:val="-4"/>
          <w:sz w:val="26"/>
        </w:rPr>
        <w:t>the</w:t>
      </w:r>
      <w:r>
        <w:rPr>
          <w:rFonts w:ascii="Tahoma"/>
          <w:color w:val="00507D"/>
          <w:spacing w:val="-25"/>
          <w:sz w:val="26"/>
        </w:rPr>
        <w:t xml:space="preserve"> </w:t>
      </w:r>
      <w:r>
        <w:rPr>
          <w:rFonts w:ascii="Tahoma"/>
          <w:color w:val="00507D"/>
          <w:spacing w:val="-4"/>
          <w:sz w:val="26"/>
        </w:rPr>
        <w:t>blog</w:t>
      </w:r>
      <w:r>
        <w:rPr>
          <w:rFonts w:ascii="Tahoma"/>
          <w:color w:val="00507D"/>
          <w:spacing w:val="-25"/>
          <w:sz w:val="26"/>
        </w:rPr>
        <w:t xml:space="preserve"> </w:t>
      </w:r>
      <w:r>
        <w:rPr>
          <w:rFonts w:ascii="Tahoma"/>
          <w:color w:val="00507D"/>
          <w:spacing w:val="-4"/>
          <w:sz w:val="26"/>
        </w:rPr>
        <w:t>post</w:t>
      </w:r>
      <w:r>
        <w:rPr>
          <w:rFonts w:ascii="Tahoma"/>
          <w:color w:val="00507D"/>
          <w:spacing w:val="-25"/>
          <w:sz w:val="26"/>
        </w:rPr>
        <w:t xml:space="preserve"> </w:t>
      </w:r>
      <w:r>
        <w:rPr>
          <w:rFonts w:ascii="Tahoma"/>
          <w:color w:val="00507D"/>
          <w:spacing w:val="-4"/>
          <w:sz w:val="26"/>
        </w:rPr>
        <w:t>and</w:t>
      </w:r>
      <w:r>
        <w:rPr>
          <w:rFonts w:ascii="Tahoma"/>
          <w:color w:val="00507D"/>
          <w:spacing w:val="-25"/>
          <w:sz w:val="26"/>
        </w:rPr>
        <w:t xml:space="preserve"> </w:t>
      </w:r>
      <w:r>
        <w:rPr>
          <w:rFonts w:ascii="Tahoma"/>
          <w:color w:val="00507D"/>
          <w:spacing w:val="-4"/>
          <w:sz w:val="26"/>
        </w:rPr>
        <w:t>complete</w:t>
      </w:r>
      <w:r>
        <w:rPr>
          <w:rFonts w:ascii="Tahoma"/>
          <w:color w:val="00507D"/>
          <w:spacing w:val="-25"/>
          <w:sz w:val="26"/>
        </w:rPr>
        <w:t xml:space="preserve"> </w:t>
      </w:r>
      <w:r>
        <w:rPr>
          <w:rFonts w:ascii="Tahoma"/>
          <w:color w:val="00507D"/>
          <w:spacing w:val="-4"/>
          <w:sz w:val="26"/>
        </w:rPr>
        <w:t>the</w:t>
      </w:r>
      <w:r>
        <w:rPr>
          <w:rFonts w:ascii="Tahoma"/>
          <w:color w:val="00507D"/>
          <w:spacing w:val="-25"/>
          <w:sz w:val="26"/>
        </w:rPr>
        <w:t xml:space="preserve"> </w:t>
      </w:r>
      <w:r>
        <w:rPr>
          <w:rFonts w:ascii="Tahoma"/>
          <w:color w:val="00507D"/>
          <w:spacing w:val="-4"/>
          <w:sz w:val="26"/>
        </w:rPr>
        <w:t>tasks.</w:t>
      </w:r>
    </w:p>
    <w:p w14:paraId="4AB5A52A">
      <w:pPr>
        <w:pStyle w:val="11"/>
        <w:rPr>
          <w:rFonts w:ascii="Tahoma"/>
          <w:sz w:val="20"/>
        </w:rPr>
      </w:pPr>
    </w:p>
    <w:p w14:paraId="50C08D7E">
      <w:pPr>
        <w:pStyle w:val="11"/>
        <w:spacing w:before="4"/>
        <w:rPr>
          <w:rFonts w:ascii="Tahoma"/>
          <w:sz w:val="18"/>
        </w:rPr>
      </w:pPr>
    </w:p>
    <w:p w14:paraId="635A8ADF">
      <w:pPr>
        <w:spacing w:after="0"/>
        <w:rPr>
          <w:rFonts w:ascii="Tahoma"/>
          <w:sz w:val="18"/>
        </w:rPr>
        <w:sectPr>
          <w:pgSz w:w="11910" w:h="16840"/>
          <w:pgMar w:top="0" w:right="0" w:bottom="280" w:left="0" w:header="720" w:footer="720" w:gutter="0"/>
          <w:cols w:space="720" w:num="1"/>
        </w:sectPr>
      </w:pPr>
    </w:p>
    <w:p w14:paraId="5996C611">
      <w:pPr>
        <w:spacing w:before="105"/>
        <w:ind w:left="1496" w:right="0" w:firstLine="0"/>
        <w:jc w:val="left"/>
        <w:rPr>
          <w:sz w:val="16"/>
        </w:rPr>
      </w:pPr>
      <w:r>
        <w:rPr>
          <w:color w:val="939598"/>
          <w:spacing w:val="-4"/>
          <w:sz w:val="16"/>
        </w:rPr>
        <w:t>Search</w:t>
      </w:r>
      <w:r>
        <w:rPr>
          <w:color w:val="939598"/>
          <w:spacing w:val="-5"/>
          <w:sz w:val="16"/>
        </w:rPr>
        <w:t xml:space="preserve"> </w:t>
      </w:r>
      <w:r>
        <w:rPr>
          <w:color w:val="939598"/>
          <w:spacing w:val="-4"/>
          <w:sz w:val="16"/>
        </w:rPr>
        <w:t>this blog</w:t>
      </w:r>
    </w:p>
    <w:p w14:paraId="5BE4D0E6">
      <w:pPr>
        <w:spacing w:before="114"/>
        <w:ind w:left="0" w:right="0" w:firstLine="0"/>
        <w:jc w:val="right"/>
        <w:rPr>
          <w:rFonts w:ascii="Tahoma"/>
          <w:sz w:val="16"/>
        </w:rPr>
      </w:pPr>
      <w:r>
        <w:br w:type="column"/>
      </w:r>
      <w:r>
        <w:rPr>
          <w:rFonts w:ascii="Tahoma"/>
          <w:color w:val="FFFFFF"/>
          <w:spacing w:val="-4"/>
          <w:sz w:val="16"/>
        </w:rPr>
        <w:t>HOME</w:t>
      </w:r>
    </w:p>
    <w:p w14:paraId="1A622738">
      <w:pPr>
        <w:spacing w:before="114"/>
        <w:ind w:left="344" w:right="0" w:firstLine="0"/>
        <w:jc w:val="left"/>
        <w:rPr>
          <w:rFonts w:ascii="Tahoma"/>
          <w:sz w:val="16"/>
        </w:rPr>
      </w:pPr>
      <w:r>
        <w:br w:type="column"/>
      </w:r>
      <w:r>
        <w:rPr>
          <w:rFonts w:ascii="Tahoma"/>
          <w:color w:val="FFFFFF"/>
          <w:spacing w:val="-5"/>
          <w:w w:val="105"/>
          <w:sz w:val="16"/>
        </w:rPr>
        <w:t>PAGES</w:t>
      </w:r>
    </w:p>
    <w:p w14:paraId="2CF470D0">
      <w:pPr>
        <w:spacing w:before="114"/>
        <w:ind w:left="344" w:right="0" w:firstLine="0"/>
        <w:jc w:val="left"/>
        <w:rPr>
          <w:rFonts w:ascii="Tahoma"/>
          <w:sz w:val="16"/>
        </w:rPr>
      </w:pPr>
      <w:r>
        <w:br w:type="column"/>
      </w:r>
      <w:r>
        <w:rPr>
          <w:rFonts w:ascii="Tahoma"/>
          <w:color w:val="FFFFFF"/>
          <w:spacing w:val="-2"/>
          <w:sz w:val="16"/>
        </w:rPr>
        <w:t>CATEGORIES</w:t>
      </w:r>
    </w:p>
    <w:p w14:paraId="7072AD08">
      <w:pPr>
        <w:spacing w:before="114"/>
        <w:ind w:left="344" w:right="0" w:firstLine="0"/>
        <w:jc w:val="left"/>
        <w:rPr>
          <w:rFonts w:ascii="Tahoma"/>
          <w:sz w:val="16"/>
        </w:rPr>
      </w:pPr>
      <w:r>
        <w:br w:type="column"/>
      </w:r>
      <w:r>
        <w:rPr>
          <w:rFonts w:ascii="Tahoma"/>
          <w:color w:val="FFFFFF"/>
          <w:spacing w:val="-2"/>
          <w:w w:val="105"/>
          <w:sz w:val="16"/>
        </w:rPr>
        <w:t>GALLERY</w:t>
      </w:r>
    </w:p>
    <w:p w14:paraId="6EF415E8">
      <w:pPr>
        <w:spacing w:before="114"/>
        <w:ind w:left="344" w:right="0" w:firstLine="0"/>
        <w:jc w:val="left"/>
        <w:rPr>
          <w:rFonts w:ascii="Tahoma"/>
          <w:sz w:val="16"/>
        </w:rPr>
      </w:pPr>
      <w:r>
        <w:br w:type="column"/>
      </w:r>
      <w:r>
        <w:rPr>
          <w:rFonts w:ascii="Tahoma"/>
          <w:color w:val="FFFFFF"/>
          <w:spacing w:val="-2"/>
          <w:sz w:val="16"/>
        </w:rPr>
        <w:t>CONTACT</w:t>
      </w:r>
    </w:p>
    <w:p w14:paraId="608F174C">
      <w:pPr>
        <w:spacing w:after="0"/>
        <w:jc w:val="left"/>
        <w:rPr>
          <w:rFonts w:ascii="Tahoma"/>
          <w:sz w:val="16"/>
        </w:rPr>
        <w:sectPr>
          <w:type w:val="continuous"/>
          <w:pgSz w:w="11910" w:h="16840"/>
          <w:pgMar w:top="1340" w:right="0" w:bottom="280" w:left="0" w:header="720" w:footer="720" w:gutter="0"/>
          <w:cols w:equalWidth="0" w:num="6">
            <w:col w:w="2640" w:space="1805"/>
            <w:col w:w="1937" w:space="40"/>
            <w:col w:w="830" w:space="40"/>
            <w:col w:w="1270" w:space="40"/>
            <w:col w:w="1019" w:space="39"/>
            <w:col w:w="2250"/>
          </w:cols>
        </w:sectPr>
      </w:pPr>
    </w:p>
    <w:p w14:paraId="1C9B4527">
      <w:pPr>
        <w:pStyle w:val="11"/>
        <w:spacing w:before="7"/>
        <w:rPr>
          <w:rFonts w:ascii="Tahoma"/>
          <w:sz w:val="29"/>
        </w:rPr>
      </w:pPr>
    </w:p>
    <w:p w14:paraId="35139DAA">
      <w:pPr>
        <w:pStyle w:val="4"/>
        <w:spacing w:before="61"/>
        <w:ind w:right="334"/>
        <w:rPr>
          <w:rFonts w:ascii="Trebuchet MS"/>
        </w:rPr>
      </w:pPr>
      <w:r>
        <w:rPr>
          <w:rFonts w:ascii="Trebuchet MS"/>
          <w:color w:val="231F20"/>
          <w:w w:val="90"/>
        </w:rPr>
        <w:t>MY</w:t>
      </w:r>
      <w:r>
        <w:rPr>
          <w:rFonts w:ascii="Trebuchet MS"/>
          <w:color w:val="231F20"/>
          <w:spacing w:val="-6"/>
        </w:rPr>
        <w:t xml:space="preserve"> </w:t>
      </w:r>
      <w:r>
        <w:rPr>
          <w:rFonts w:ascii="Trebuchet MS"/>
          <w:color w:val="231F20"/>
          <w:w w:val="90"/>
        </w:rPr>
        <w:t>DAY</w:t>
      </w:r>
      <w:r>
        <w:rPr>
          <w:rFonts w:ascii="Trebuchet MS"/>
          <w:color w:val="231F20"/>
          <w:spacing w:val="-6"/>
        </w:rPr>
        <w:t xml:space="preserve"> </w:t>
      </w:r>
      <w:r>
        <w:rPr>
          <w:rFonts w:ascii="Trebuchet MS"/>
          <w:color w:val="231F20"/>
          <w:spacing w:val="-2"/>
          <w:w w:val="90"/>
        </w:rPr>
        <w:t>ONLINE</w:t>
      </w:r>
    </w:p>
    <w:p w14:paraId="6C90F7A7">
      <w:pPr>
        <w:pStyle w:val="11"/>
        <w:spacing w:before="170" w:line="321" w:lineRule="auto"/>
        <w:ind w:left="5398" w:right="1834"/>
        <w:jc w:val="both"/>
      </w:pPr>
      <w:r>
        <w:rPr>
          <w:color w:val="231F20"/>
        </w:rPr>
        <w:t>Many people agree that our lives have been changed by the Internet, but I have recently realised</w:t>
      </w:r>
      <w:r>
        <w:rPr>
          <w:color w:val="231F20"/>
          <w:spacing w:val="-12"/>
        </w:rPr>
        <w:t xml:space="preserve"> </w:t>
      </w:r>
      <w:r>
        <w:rPr>
          <w:color w:val="231F20"/>
        </w:rPr>
        <w:t>that</w:t>
      </w:r>
      <w:r>
        <w:rPr>
          <w:color w:val="231F20"/>
          <w:spacing w:val="-12"/>
        </w:rPr>
        <w:t xml:space="preserve"> </w:t>
      </w:r>
      <w:r>
        <w:rPr>
          <w:color w:val="231F20"/>
        </w:rPr>
        <w:t>I</w:t>
      </w:r>
      <w:r>
        <w:rPr>
          <w:color w:val="231F20"/>
          <w:spacing w:val="-12"/>
        </w:rPr>
        <w:t xml:space="preserve"> </w:t>
      </w:r>
      <w:r>
        <w:rPr>
          <w:color w:val="231F20"/>
        </w:rPr>
        <w:t>live</w:t>
      </w:r>
      <w:r>
        <w:rPr>
          <w:color w:val="231F20"/>
          <w:spacing w:val="-12"/>
        </w:rPr>
        <w:t xml:space="preserve"> </w:t>
      </w:r>
      <w:r>
        <w:rPr>
          <w:color w:val="231F20"/>
        </w:rPr>
        <w:t>nearly</w:t>
      </w:r>
      <w:r>
        <w:rPr>
          <w:color w:val="231F20"/>
          <w:spacing w:val="-12"/>
        </w:rPr>
        <w:t xml:space="preserve"> </w:t>
      </w:r>
      <w:r>
        <w:rPr>
          <w:color w:val="231F20"/>
        </w:rPr>
        <w:t>my</w:t>
      </w:r>
      <w:r>
        <w:rPr>
          <w:color w:val="231F20"/>
          <w:spacing w:val="-12"/>
        </w:rPr>
        <w:t xml:space="preserve"> </w:t>
      </w:r>
      <w:r>
        <w:rPr>
          <w:color w:val="231F20"/>
        </w:rPr>
        <w:t>entire</w:t>
      </w:r>
      <w:r>
        <w:rPr>
          <w:color w:val="231F20"/>
          <w:spacing w:val="-12"/>
        </w:rPr>
        <w:t xml:space="preserve"> </w:t>
      </w:r>
      <w:r>
        <w:rPr>
          <w:color w:val="231F20"/>
        </w:rPr>
        <w:t>life</w:t>
      </w:r>
      <w:r>
        <w:rPr>
          <w:color w:val="231F20"/>
          <w:spacing w:val="-12"/>
        </w:rPr>
        <w:t xml:space="preserve"> </w:t>
      </w:r>
      <w:r>
        <w:rPr>
          <w:color w:val="231F20"/>
        </w:rPr>
        <w:t>online!</w:t>
      </w:r>
    </w:p>
    <w:p w14:paraId="3006B6D6">
      <w:pPr>
        <w:pStyle w:val="11"/>
        <w:spacing w:before="117" w:line="321" w:lineRule="auto"/>
        <w:ind w:left="5398" w:right="1840"/>
        <w:jc w:val="both"/>
      </w:pPr>
      <w:r>
        <w:rPr>
          <w:color w:val="231F20"/>
        </w:rPr>
        <w:t>In</w:t>
      </w:r>
      <w:r>
        <w:rPr>
          <w:color w:val="231F20"/>
          <w:spacing w:val="-16"/>
        </w:rPr>
        <w:t xml:space="preserve"> </w:t>
      </w:r>
      <w:r>
        <w:rPr>
          <w:color w:val="231F20"/>
        </w:rPr>
        <w:t>the</w:t>
      </w:r>
      <w:r>
        <w:rPr>
          <w:color w:val="231F20"/>
          <w:spacing w:val="-15"/>
        </w:rPr>
        <w:t xml:space="preserve"> </w:t>
      </w:r>
      <w:r>
        <w:rPr>
          <w:color w:val="231F20"/>
        </w:rPr>
        <w:t>morning,</w:t>
      </w:r>
      <w:r>
        <w:rPr>
          <w:color w:val="231F20"/>
          <w:spacing w:val="-15"/>
        </w:rPr>
        <w:t xml:space="preserve"> </w:t>
      </w:r>
      <w:r>
        <w:rPr>
          <w:color w:val="231F20"/>
        </w:rPr>
        <w:t>I</w:t>
      </w:r>
      <w:r>
        <w:rPr>
          <w:color w:val="231F20"/>
          <w:spacing w:val="-16"/>
        </w:rPr>
        <w:t xml:space="preserve"> </w:t>
      </w:r>
      <w:r>
        <w:rPr>
          <w:color w:val="231F20"/>
        </w:rPr>
        <w:t>wake</w:t>
      </w:r>
      <w:r>
        <w:rPr>
          <w:color w:val="231F20"/>
          <w:spacing w:val="-15"/>
        </w:rPr>
        <w:t xml:space="preserve"> </w:t>
      </w:r>
      <w:r>
        <w:rPr>
          <w:color w:val="231F20"/>
        </w:rPr>
        <w:t>up</w:t>
      </w:r>
      <w:r>
        <w:rPr>
          <w:color w:val="231F20"/>
          <w:spacing w:val="-15"/>
        </w:rPr>
        <w:t xml:space="preserve"> </w:t>
      </w:r>
      <w:r>
        <w:rPr>
          <w:color w:val="231F20"/>
        </w:rPr>
        <w:t>and</w:t>
      </w:r>
      <w:r>
        <w:rPr>
          <w:color w:val="231F20"/>
          <w:spacing w:val="-15"/>
        </w:rPr>
        <w:t xml:space="preserve"> </w:t>
      </w:r>
      <w:r>
        <w:rPr>
          <w:color w:val="231F20"/>
        </w:rPr>
        <w:t>immediately</w:t>
      </w:r>
      <w:r>
        <w:rPr>
          <w:color w:val="231F20"/>
          <w:spacing w:val="-16"/>
        </w:rPr>
        <w:t xml:space="preserve"> </w:t>
      </w:r>
      <w:r>
        <w:rPr>
          <w:color w:val="231F20"/>
        </w:rPr>
        <w:t>check my messages. I usually have messages from friends or family, and I always reply right away. Then</w:t>
      </w:r>
      <w:r>
        <w:rPr>
          <w:color w:val="231F20"/>
          <w:spacing w:val="-16"/>
        </w:rPr>
        <w:t xml:space="preserve"> </w:t>
      </w:r>
      <w:r>
        <w:rPr>
          <w:color w:val="231F20"/>
        </w:rPr>
        <w:t>I</w:t>
      </w:r>
      <w:r>
        <w:rPr>
          <w:color w:val="231F20"/>
          <w:spacing w:val="-15"/>
        </w:rPr>
        <w:t xml:space="preserve"> </w:t>
      </w:r>
      <w:r>
        <w:rPr>
          <w:color w:val="231F20"/>
        </w:rPr>
        <w:t>open</w:t>
      </w:r>
      <w:r>
        <w:rPr>
          <w:color w:val="231F20"/>
          <w:spacing w:val="-15"/>
        </w:rPr>
        <w:t xml:space="preserve"> </w:t>
      </w:r>
      <w:r>
        <w:rPr>
          <w:color w:val="231F20"/>
        </w:rPr>
        <w:t>my</w:t>
      </w:r>
      <w:r>
        <w:rPr>
          <w:color w:val="231F20"/>
          <w:spacing w:val="-16"/>
        </w:rPr>
        <w:t xml:space="preserve"> </w:t>
      </w:r>
      <w:r>
        <w:rPr>
          <w:color w:val="231F20"/>
        </w:rPr>
        <w:t>favourite</w:t>
      </w:r>
      <w:r>
        <w:rPr>
          <w:color w:val="231F20"/>
          <w:spacing w:val="-15"/>
        </w:rPr>
        <w:t xml:space="preserve"> </w:t>
      </w:r>
      <w:r>
        <w:rPr>
          <w:color w:val="231F20"/>
        </w:rPr>
        <w:t>online</w:t>
      </w:r>
      <w:r>
        <w:rPr>
          <w:color w:val="231F20"/>
          <w:spacing w:val="-15"/>
        </w:rPr>
        <w:t xml:space="preserve"> </w:t>
      </w:r>
      <w:r>
        <w:rPr>
          <w:color w:val="231F20"/>
        </w:rPr>
        <w:t>radio</w:t>
      </w:r>
      <w:r>
        <w:rPr>
          <w:color w:val="231F20"/>
          <w:spacing w:val="-15"/>
        </w:rPr>
        <w:t xml:space="preserve"> </w:t>
      </w:r>
      <w:r>
        <w:rPr>
          <w:color w:val="231F20"/>
        </w:rPr>
        <w:t>station</w:t>
      </w:r>
      <w:r>
        <w:rPr>
          <w:color w:val="231F20"/>
          <w:spacing w:val="-16"/>
        </w:rPr>
        <w:t xml:space="preserve"> </w:t>
      </w:r>
      <w:r>
        <w:rPr>
          <w:color w:val="231F20"/>
        </w:rPr>
        <w:t>and listen to music while I get ready for school.</w:t>
      </w:r>
    </w:p>
    <w:p w14:paraId="6882785F">
      <w:pPr>
        <w:pStyle w:val="11"/>
        <w:spacing w:before="118" w:line="321" w:lineRule="auto"/>
        <w:ind w:left="1573" w:right="1837" w:firstLine="3824"/>
        <w:jc w:val="both"/>
      </w:pPr>
      <w:r>
        <w:rPr>
          <w:color w:val="231F20"/>
        </w:rPr>
        <w:t>While I’m eating breakfast, I often read news articles</w:t>
      </w:r>
      <w:r>
        <w:rPr>
          <w:color w:val="231F20"/>
          <w:spacing w:val="-1"/>
        </w:rPr>
        <w:t xml:space="preserve"> </w:t>
      </w:r>
      <w:r>
        <w:rPr>
          <w:color w:val="231F20"/>
        </w:rPr>
        <w:t>online.</w:t>
      </w:r>
      <w:r>
        <w:rPr>
          <w:color w:val="231F20"/>
          <w:spacing w:val="-1"/>
        </w:rPr>
        <w:t xml:space="preserve"> </w:t>
      </w:r>
      <w:r>
        <w:rPr>
          <w:color w:val="231F20"/>
        </w:rPr>
        <w:t>Sometimes</w:t>
      </w:r>
      <w:r>
        <w:rPr>
          <w:color w:val="231F20"/>
          <w:spacing w:val="-1"/>
        </w:rPr>
        <w:t xml:space="preserve"> </w:t>
      </w:r>
      <w:r>
        <w:rPr>
          <w:color w:val="231F20"/>
        </w:rPr>
        <w:t>I</w:t>
      </w:r>
      <w:r>
        <w:rPr>
          <w:color w:val="231F20"/>
          <w:spacing w:val="-1"/>
        </w:rPr>
        <w:t xml:space="preserve"> </w:t>
      </w:r>
      <w:r>
        <w:rPr>
          <w:color w:val="231F20"/>
        </w:rPr>
        <w:t>read</w:t>
      </w:r>
      <w:r>
        <w:rPr>
          <w:color w:val="231F20"/>
          <w:spacing w:val="-1"/>
        </w:rPr>
        <w:t xml:space="preserve"> </w:t>
      </w:r>
      <w:r>
        <w:rPr>
          <w:color w:val="231F20"/>
        </w:rPr>
        <w:t>news</w:t>
      </w:r>
      <w:r>
        <w:rPr>
          <w:color w:val="231F20"/>
          <w:spacing w:val="-1"/>
        </w:rPr>
        <w:t xml:space="preserve"> </w:t>
      </w:r>
      <w:r>
        <w:rPr>
          <w:color w:val="231F20"/>
        </w:rPr>
        <w:t>out</w:t>
      </w:r>
      <w:r>
        <w:rPr>
          <w:color w:val="231F20"/>
          <w:spacing w:val="-1"/>
        </w:rPr>
        <w:t xml:space="preserve"> </w:t>
      </w:r>
      <w:r>
        <w:rPr>
          <w:color w:val="231F20"/>
        </w:rPr>
        <w:t>loud</w:t>
      </w:r>
      <w:r>
        <w:rPr>
          <w:color w:val="231F20"/>
          <w:spacing w:val="-1"/>
        </w:rPr>
        <w:t xml:space="preserve"> </w:t>
      </w:r>
      <w:r>
        <w:rPr>
          <w:color w:val="231F20"/>
        </w:rPr>
        <w:t>for</w:t>
      </w:r>
      <w:r>
        <w:rPr>
          <w:color w:val="231F20"/>
          <w:spacing w:val="-1"/>
        </w:rPr>
        <w:t xml:space="preserve"> </w:t>
      </w:r>
      <w:r>
        <w:rPr>
          <w:color w:val="231F20"/>
        </w:rPr>
        <w:t>my</w:t>
      </w:r>
      <w:r>
        <w:rPr>
          <w:color w:val="231F20"/>
          <w:spacing w:val="-1"/>
        </w:rPr>
        <w:t xml:space="preserve"> </w:t>
      </w:r>
      <w:r>
        <w:rPr>
          <w:color w:val="231F20"/>
        </w:rPr>
        <w:t>mum</w:t>
      </w:r>
      <w:r>
        <w:rPr>
          <w:color w:val="231F20"/>
          <w:spacing w:val="-1"/>
        </w:rPr>
        <w:t xml:space="preserve"> </w:t>
      </w:r>
      <w:r>
        <w:rPr>
          <w:color w:val="231F20"/>
        </w:rPr>
        <w:t>while</w:t>
      </w:r>
      <w:r>
        <w:rPr>
          <w:color w:val="231F20"/>
          <w:spacing w:val="-1"/>
        </w:rPr>
        <w:t xml:space="preserve"> </w:t>
      </w:r>
      <w:r>
        <w:rPr>
          <w:color w:val="231F20"/>
        </w:rPr>
        <w:t>she</w:t>
      </w:r>
      <w:r>
        <w:rPr>
          <w:color w:val="231F20"/>
          <w:spacing w:val="-1"/>
        </w:rPr>
        <w:t xml:space="preserve"> </w:t>
      </w:r>
      <w:r>
        <w:rPr>
          <w:color w:val="231F20"/>
        </w:rPr>
        <w:t>cooks</w:t>
      </w:r>
      <w:r>
        <w:rPr>
          <w:color w:val="231F20"/>
          <w:spacing w:val="-1"/>
        </w:rPr>
        <w:t xml:space="preserve"> </w:t>
      </w:r>
      <w:r>
        <w:rPr>
          <w:color w:val="231F20"/>
        </w:rPr>
        <w:t>breakfast. She</w:t>
      </w:r>
      <w:r>
        <w:rPr>
          <w:color w:val="231F20"/>
          <w:spacing w:val="-7"/>
        </w:rPr>
        <w:t xml:space="preserve"> </w:t>
      </w:r>
      <w:r>
        <w:rPr>
          <w:color w:val="231F20"/>
        </w:rPr>
        <w:t>doesn’t</w:t>
      </w:r>
      <w:r>
        <w:rPr>
          <w:color w:val="231F20"/>
          <w:spacing w:val="-7"/>
        </w:rPr>
        <w:t xml:space="preserve"> </w:t>
      </w:r>
      <w:r>
        <w:rPr>
          <w:color w:val="231F20"/>
        </w:rPr>
        <w:t>have</w:t>
      </w:r>
      <w:r>
        <w:rPr>
          <w:color w:val="231F20"/>
          <w:spacing w:val="-7"/>
        </w:rPr>
        <w:t xml:space="preserve"> </w:t>
      </w:r>
      <w:r>
        <w:rPr>
          <w:color w:val="231F20"/>
        </w:rPr>
        <w:t>much</w:t>
      </w:r>
      <w:r>
        <w:rPr>
          <w:color w:val="231F20"/>
          <w:spacing w:val="-7"/>
        </w:rPr>
        <w:t xml:space="preserve"> </w:t>
      </w:r>
      <w:r>
        <w:rPr>
          <w:color w:val="231F20"/>
        </w:rPr>
        <w:t>time</w:t>
      </w:r>
      <w:r>
        <w:rPr>
          <w:color w:val="231F20"/>
          <w:spacing w:val="-7"/>
        </w:rPr>
        <w:t xml:space="preserve"> </w:t>
      </w:r>
      <w:r>
        <w:rPr>
          <w:color w:val="231F20"/>
        </w:rPr>
        <w:t>to</w:t>
      </w:r>
      <w:r>
        <w:rPr>
          <w:color w:val="231F20"/>
          <w:spacing w:val="-7"/>
        </w:rPr>
        <w:t xml:space="preserve"> </w:t>
      </w:r>
      <w:r>
        <w:rPr>
          <w:color w:val="231F20"/>
        </w:rPr>
        <w:t>read,</w:t>
      </w:r>
      <w:r>
        <w:rPr>
          <w:color w:val="231F20"/>
          <w:spacing w:val="-7"/>
        </w:rPr>
        <w:t xml:space="preserve"> </w:t>
      </w:r>
      <w:r>
        <w:rPr>
          <w:color w:val="231F20"/>
        </w:rPr>
        <w:t>so</w:t>
      </w:r>
      <w:r>
        <w:rPr>
          <w:color w:val="231F20"/>
          <w:spacing w:val="-7"/>
        </w:rPr>
        <w:t xml:space="preserve"> </w:t>
      </w:r>
      <w:r>
        <w:rPr>
          <w:color w:val="231F20"/>
        </w:rPr>
        <w:t>she</w:t>
      </w:r>
      <w:r>
        <w:rPr>
          <w:color w:val="231F20"/>
          <w:spacing w:val="-7"/>
        </w:rPr>
        <w:t xml:space="preserve"> </w:t>
      </w:r>
      <w:r>
        <w:rPr>
          <w:color w:val="231F20"/>
        </w:rPr>
        <w:t>enjoys</w:t>
      </w:r>
      <w:r>
        <w:rPr>
          <w:color w:val="231F20"/>
          <w:spacing w:val="-7"/>
        </w:rPr>
        <w:t xml:space="preserve"> </w:t>
      </w:r>
      <w:r>
        <w:rPr>
          <w:color w:val="231F20"/>
        </w:rPr>
        <w:t>hearing</w:t>
      </w:r>
      <w:r>
        <w:rPr>
          <w:color w:val="231F20"/>
          <w:spacing w:val="-7"/>
        </w:rPr>
        <w:t xml:space="preserve"> </w:t>
      </w:r>
      <w:r>
        <w:rPr>
          <w:color w:val="231F20"/>
        </w:rPr>
        <w:t>me</w:t>
      </w:r>
      <w:r>
        <w:rPr>
          <w:color w:val="231F20"/>
          <w:spacing w:val="-7"/>
        </w:rPr>
        <w:t xml:space="preserve"> </w:t>
      </w:r>
      <w:r>
        <w:rPr>
          <w:color w:val="231F20"/>
        </w:rPr>
        <w:t>read</w:t>
      </w:r>
      <w:r>
        <w:rPr>
          <w:color w:val="231F20"/>
          <w:spacing w:val="-7"/>
        </w:rPr>
        <w:t xml:space="preserve"> </w:t>
      </w:r>
      <w:r>
        <w:rPr>
          <w:color w:val="231F20"/>
        </w:rPr>
        <w:t>aloud</w:t>
      </w:r>
      <w:r>
        <w:rPr>
          <w:color w:val="231F20"/>
          <w:spacing w:val="-7"/>
        </w:rPr>
        <w:t xml:space="preserve"> </w:t>
      </w:r>
      <w:r>
        <w:rPr>
          <w:color w:val="231F20"/>
        </w:rPr>
        <w:t>to</w:t>
      </w:r>
      <w:r>
        <w:rPr>
          <w:color w:val="231F20"/>
          <w:spacing w:val="-7"/>
        </w:rPr>
        <w:t xml:space="preserve"> </w:t>
      </w:r>
      <w:r>
        <w:rPr>
          <w:color w:val="231F20"/>
        </w:rPr>
        <w:t>her.</w:t>
      </w:r>
    </w:p>
    <w:p w14:paraId="20567EEA">
      <w:pPr>
        <w:pStyle w:val="11"/>
        <w:spacing w:before="113" w:line="321" w:lineRule="auto"/>
        <w:ind w:left="1573" w:right="1844" w:hanging="1"/>
        <w:jc w:val="both"/>
      </w:pPr>
      <w:r>
        <w:rPr>
          <w:color w:val="231F20"/>
          <w:spacing w:val="-10"/>
        </w:rPr>
        <w:t>On</w:t>
      </w:r>
      <w:r>
        <w:rPr>
          <w:color w:val="231F20"/>
          <w:spacing w:val="-6"/>
        </w:rPr>
        <w:t xml:space="preserve"> </w:t>
      </w:r>
      <w:r>
        <w:rPr>
          <w:color w:val="231F20"/>
          <w:spacing w:val="-10"/>
        </w:rPr>
        <w:t>my</w:t>
      </w:r>
      <w:r>
        <w:rPr>
          <w:color w:val="231F20"/>
          <w:spacing w:val="-5"/>
        </w:rPr>
        <w:t xml:space="preserve"> </w:t>
      </w:r>
      <w:r>
        <w:rPr>
          <w:color w:val="231F20"/>
          <w:spacing w:val="-10"/>
        </w:rPr>
        <w:t>way</w:t>
      </w:r>
      <w:r>
        <w:rPr>
          <w:color w:val="231F20"/>
          <w:spacing w:val="-5"/>
        </w:rPr>
        <w:t xml:space="preserve"> </w:t>
      </w:r>
      <w:r>
        <w:rPr>
          <w:color w:val="231F20"/>
          <w:spacing w:val="-10"/>
        </w:rPr>
        <w:t>to</w:t>
      </w:r>
      <w:r>
        <w:rPr>
          <w:color w:val="231F20"/>
          <w:spacing w:val="-6"/>
        </w:rPr>
        <w:t xml:space="preserve"> </w:t>
      </w:r>
      <w:r>
        <w:rPr>
          <w:color w:val="231F20"/>
          <w:spacing w:val="-10"/>
        </w:rPr>
        <w:t>school</w:t>
      </w:r>
      <w:r>
        <w:rPr>
          <w:color w:val="231F20"/>
          <w:spacing w:val="-8"/>
        </w:rPr>
        <w:t xml:space="preserve">, </w:t>
      </w:r>
      <w:r>
        <w:rPr>
          <w:color w:val="231F20"/>
          <w:spacing w:val="-10"/>
        </w:rPr>
        <w:t>I</w:t>
      </w:r>
      <w:r>
        <w:rPr>
          <w:color w:val="231F20"/>
          <w:spacing w:val="-5"/>
        </w:rPr>
        <w:t xml:space="preserve"> </w:t>
      </w:r>
      <w:r>
        <w:rPr>
          <w:color w:val="231F20"/>
          <w:spacing w:val="-10"/>
        </w:rPr>
        <w:t>usually</w:t>
      </w:r>
      <w:r>
        <w:rPr>
          <w:color w:val="231F20"/>
          <w:spacing w:val="-5"/>
        </w:rPr>
        <w:t xml:space="preserve"> </w:t>
      </w:r>
      <w:r>
        <w:rPr>
          <w:color w:val="231F20"/>
          <w:spacing w:val="-10"/>
        </w:rPr>
        <w:t>wear</w:t>
      </w:r>
      <w:r>
        <w:rPr>
          <w:color w:val="231F20"/>
          <w:spacing w:val="-6"/>
        </w:rPr>
        <w:t xml:space="preserve"> </w:t>
      </w:r>
      <w:r>
        <w:rPr>
          <w:color w:val="231F20"/>
          <w:spacing w:val="-10"/>
        </w:rPr>
        <w:t>my</w:t>
      </w:r>
      <w:r>
        <w:rPr>
          <w:color w:val="231F20"/>
          <w:spacing w:val="-5"/>
        </w:rPr>
        <w:t xml:space="preserve"> </w:t>
      </w:r>
      <w:r>
        <w:rPr>
          <w:color w:val="231F20"/>
          <w:spacing w:val="-10"/>
        </w:rPr>
        <w:t>earphones</w:t>
      </w:r>
      <w:r>
        <w:rPr>
          <w:color w:val="231F20"/>
          <w:spacing w:val="-5"/>
        </w:rPr>
        <w:t xml:space="preserve"> </w:t>
      </w:r>
      <w:r>
        <w:rPr>
          <w:color w:val="231F20"/>
          <w:spacing w:val="-10"/>
        </w:rPr>
        <w:t>so</w:t>
      </w:r>
      <w:r>
        <w:rPr>
          <w:color w:val="231F20"/>
          <w:spacing w:val="-6"/>
        </w:rPr>
        <w:t xml:space="preserve"> </w:t>
      </w:r>
      <w:r>
        <w:rPr>
          <w:color w:val="231F20"/>
          <w:spacing w:val="-10"/>
        </w:rPr>
        <w:t>I</w:t>
      </w:r>
      <w:r>
        <w:rPr>
          <w:color w:val="231F20"/>
          <w:spacing w:val="-5"/>
        </w:rPr>
        <w:t xml:space="preserve"> </w:t>
      </w:r>
      <w:r>
        <w:rPr>
          <w:color w:val="231F20"/>
          <w:spacing w:val="-10"/>
        </w:rPr>
        <w:t>can</w:t>
      </w:r>
      <w:r>
        <w:rPr>
          <w:color w:val="231F20"/>
          <w:spacing w:val="-5"/>
        </w:rPr>
        <w:t xml:space="preserve"> </w:t>
      </w:r>
      <w:r>
        <w:rPr>
          <w:color w:val="231F20"/>
          <w:spacing w:val="-10"/>
        </w:rPr>
        <w:t>listen</w:t>
      </w:r>
      <w:r>
        <w:rPr>
          <w:color w:val="231F20"/>
          <w:spacing w:val="-5"/>
        </w:rPr>
        <w:t xml:space="preserve"> </w:t>
      </w:r>
      <w:r>
        <w:rPr>
          <w:color w:val="231F20"/>
          <w:spacing w:val="-10"/>
        </w:rPr>
        <w:t>to</w:t>
      </w:r>
      <w:r>
        <w:rPr>
          <w:color w:val="231F20"/>
          <w:spacing w:val="-6"/>
        </w:rPr>
        <w:t xml:space="preserve"> </w:t>
      </w:r>
      <w:r>
        <w:rPr>
          <w:color w:val="231F20"/>
          <w:spacing w:val="-10"/>
        </w:rPr>
        <w:t>an</w:t>
      </w:r>
      <w:r>
        <w:rPr>
          <w:color w:val="231F20"/>
          <w:spacing w:val="-5"/>
        </w:rPr>
        <w:t xml:space="preserve"> </w:t>
      </w:r>
      <w:r>
        <w:rPr>
          <w:color w:val="231F20"/>
          <w:spacing w:val="-10"/>
        </w:rPr>
        <w:t>English</w:t>
      </w:r>
      <w:r>
        <w:rPr>
          <w:color w:val="231F20"/>
          <w:spacing w:val="-5"/>
        </w:rPr>
        <w:t xml:space="preserve"> </w:t>
      </w:r>
      <w:r>
        <w:rPr>
          <w:color w:val="231F20"/>
          <w:spacing w:val="-10"/>
        </w:rPr>
        <w:t>podcast</w:t>
      </w:r>
      <w:r>
        <w:rPr>
          <w:color w:val="231F20"/>
          <w:spacing w:val="-7"/>
        </w:rPr>
        <w:t xml:space="preserve"> ( </w:t>
      </w:r>
      <w:r>
        <w:rPr>
          <w:rFonts w:hint="eastAsia" w:ascii="宋体" w:hAnsi="宋体" w:eastAsia="宋体"/>
          <w:color w:val="231F20"/>
          <w:spacing w:val="-12"/>
          <w:position w:val="1"/>
          <w:sz w:val="20"/>
        </w:rPr>
        <w:t xml:space="preserve">播客 </w:t>
      </w:r>
      <w:r>
        <w:rPr>
          <w:color w:val="231F20"/>
          <w:spacing w:val="-10"/>
        </w:rPr>
        <w:t xml:space="preserve">) </w:t>
      </w:r>
      <w:r>
        <w:rPr>
          <w:color w:val="231F20"/>
        </w:rPr>
        <w:t>with</w:t>
      </w:r>
      <w:r>
        <w:rPr>
          <w:color w:val="231F20"/>
          <w:spacing w:val="-4"/>
        </w:rPr>
        <w:t xml:space="preserve"> </w:t>
      </w:r>
      <w:r>
        <w:rPr>
          <w:color w:val="231F20"/>
        </w:rPr>
        <w:t>interesting</w:t>
      </w:r>
      <w:r>
        <w:rPr>
          <w:color w:val="231F20"/>
          <w:spacing w:val="-4"/>
        </w:rPr>
        <w:t xml:space="preserve"> </w:t>
      </w:r>
      <w:r>
        <w:rPr>
          <w:color w:val="231F20"/>
        </w:rPr>
        <w:t>talks</w:t>
      </w:r>
      <w:r>
        <w:rPr>
          <w:color w:val="231F20"/>
          <w:spacing w:val="-4"/>
        </w:rPr>
        <w:t xml:space="preserve"> </w:t>
      </w:r>
      <w:r>
        <w:rPr>
          <w:color w:val="231F20"/>
        </w:rPr>
        <w:t>about</w:t>
      </w:r>
      <w:r>
        <w:rPr>
          <w:color w:val="231F20"/>
          <w:spacing w:val="-4"/>
        </w:rPr>
        <w:t xml:space="preserve"> </w:t>
      </w:r>
      <w:r>
        <w:rPr>
          <w:color w:val="231F20"/>
        </w:rPr>
        <w:t>many</w:t>
      </w:r>
      <w:r>
        <w:rPr>
          <w:color w:val="231F20"/>
          <w:spacing w:val="-4"/>
        </w:rPr>
        <w:t xml:space="preserve"> </w:t>
      </w:r>
      <w:r>
        <w:rPr>
          <w:color w:val="231F20"/>
        </w:rPr>
        <w:t>different</w:t>
      </w:r>
      <w:r>
        <w:rPr>
          <w:color w:val="231F20"/>
          <w:spacing w:val="-4"/>
        </w:rPr>
        <w:t xml:space="preserve"> </w:t>
      </w:r>
      <w:r>
        <w:rPr>
          <w:color w:val="231F20"/>
        </w:rPr>
        <w:t>topics.</w:t>
      </w:r>
      <w:r>
        <w:rPr>
          <w:color w:val="231F20"/>
          <w:spacing w:val="-4"/>
        </w:rPr>
        <w:t xml:space="preserve"> </w:t>
      </w:r>
      <w:r>
        <w:rPr>
          <w:color w:val="231F20"/>
        </w:rPr>
        <w:t>It’s</w:t>
      </w:r>
      <w:r>
        <w:rPr>
          <w:color w:val="231F20"/>
          <w:spacing w:val="-4"/>
        </w:rPr>
        <w:t xml:space="preserve"> </w:t>
      </w:r>
      <w:r>
        <w:rPr>
          <w:color w:val="231F20"/>
        </w:rPr>
        <w:t>a</w:t>
      </w:r>
      <w:r>
        <w:rPr>
          <w:color w:val="231F20"/>
          <w:spacing w:val="-4"/>
        </w:rPr>
        <w:t xml:space="preserve"> </w:t>
      </w:r>
      <w:r>
        <w:rPr>
          <w:color w:val="231F20"/>
        </w:rPr>
        <w:t>good</w:t>
      </w:r>
      <w:r>
        <w:rPr>
          <w:color w:val="231F20"/>
          <w:spacing w:val="-4"/>
        </w:rPr>
        <w:t xml:space="preserve"> </w:t>
      </w:r>
      <w:r>
        <w:rPr>
          <w:color w:val="231F20"/>
        </w:rPr>
        <w:t>way</w:t>
      </w:r>
      <w:r>
        <w:rPr>
          <w:color w:val="231F20"/>
          <w:spacing w:val="-4"/>
        </w:rPr>
        <w:t xml:space="preserve"> </w:t>
      </w:r>
      <w:r>
        <w:rPr>
          <w:color w:val="231F20"/>
        </w:rPr>
        <w:t>to</w:t>
      </w:r>
      <w:r>
        <w:rPr>
          <w:color w:val="231F20"/>
          <w:spacing w:val="-4"/>
        </w:rPr>
        <w:t xml:space="preserve"> </w:t>
      </w:r>
      <w:r>
        <w:rPr>
          <w:color w:val="231F20"/>
        </w:rPr>
        <w:t>improve</w:t>
      </w:r>
      <w:r>
        <w:rPr>
          <w:color w:val="231F20"/>
          <w:spacing w:val="-4"/>
        </w:rPr>
        <w:t xml:space="preserve"> </w:t>
      </w:r>
      <w:r>
        <w:rPr>
          <w:color w:val="231F20"/>
        </w:rPr>
        <w:t>my</w:t>
      </w:r>
      <w:r>
        <w:rPr>
          <w:color w:val="231F20"/>
          <w:spacing w:val="-4"/>
        </w:rPr>
        <w:t xml:space="preserve"> </w:t>
      </w:r>
      <w:r>
        <w:rPr>
          <w:color w:val="231F20"/>
        </w:rPr>
        <w:t>English listening,</w:t>
      </w:r>
      <w:r>
        <w:rPr>
          <w:color w:val="231F20"/>
          <w:spacing w:val="-9"/>
        </w:rPr>
        <w:t xml:space="preserve"> </w:t>
      </w:r>
      <w:r>
        <w:rPr>
          <w:color w:val="231F20"/>
        </w:rPr>
        <w:t>especially</w:t>
      </w:r>
      <w:r>
        <w:rPr>
          <w:color w:val="231F20"/>
          <w:spacing w:val="-9"/>
        </w:rPr>
        <w:t xml:space="preserve"> </w:t>
      </w:r>
      <w:r>
        <w:rPr>
          <w:color w:val="231F20"/>
        </w:rPr>
        <w:t>on</w:t>
      </w:r>
      <w:r>
        <w:rPr>
          <w:color w:val="231F20"/>
          <w:spacing w:val="-9"/>
        </w:rPr>
        <w:t xml:space="preserve"> </w:t>
      </w:r>
      <w:r>
        <w:rPr>
          <w:color w:val="231F20"/>
        </w:rPr>
        <w:t>days</w:t>
      </w:r>
      <w:r>
        <w:rPr>
          <w:color w:val="231F20"/>
          <w:spacing w:val="-9"/>
        </w:rPr>
        <w:t xml:space="preserve"> </w:t>
      </w:r>
      <w:r>
        <w:rPr>
          <w:color w:val="231F20"/>
        </w:rPr>
        <w:t>when</w:t>
      </w:r>
      <w:r>
        <w:rPr>
          <w:color w:val="231F20"/>
          <w:spacing w:val="-9"/>
        </w:rPr>
        <w:t xml:space="preserve"> </w:t>
      </w:r>
      <w:r>
        <w:rPr>
          <w:color w:val="231F20"/>
        </w:rPr>
        <w:t>English</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lesson.</w:t>
      </w:r>
    </w:p>
    <w:p w14:paraId="10366882">
      <w:pPr>
        <w:pStyle w:val="11"/>
        <w:spacing w:before="111" w:line="321" w:lineRule="auto"/>
        <w:ind w:left="1573" w:right="1845"/>
        <w:jc w:val="both"/>
      </w:pPr>
      <w:r>
        <w:rPr>
          <w:color w:val="231F20"/>
        </w:rPr>
        <w:t>At</w:t>
      </w:r>
      <w:r>
        <w:rPr>
          <w:color w:val="231F20"/>
          <w:spacing w:val="-16"/>
        </w:rPr>
        <w:t xml:space="preserve"> </w:t>
      </w:r>
      <w:r>
        <w:rPr>
          <w:color w:val="231F20"/>
        </w:rPr>
        <w:t>lunch,</w:t>
      </w:r>
      <w:r>
        <w:rPr>
          <w:color w:val="231F20"/>
          <w:spacing w:val="-15"/>
        </w:rPr>
        <w:t xml:space="preserve"> </w:t>
      </w:r>
      <w:r>
        <w:rPr>
          <w:color w:val="231F20"/>
        </w:rPr>
        <w:t>I</w:t>
      </w:r>
      <w:r>
        <w:rPr>
          <w:color w:val="231F20"/>
          <w:spacing w:val="-15"/>
        </w:rPr>
        <w:t xml:space="preserve"> </w:t>
      </w:r>
      <w:r>
        <w:rPr>
          <w:color w:val="231F20"/>
        </w:rPr>
        <w:t>like</w:t>
      </w:r>
      <w:r>
        <w:rPr>
          <w:color w:val="231F20"/>
          <w:spacing w:val="-16"/>
        </w:rPr>
        <w:t xml:space="preserve"> </w:t>
      </w:r>
      <w:r>
        <w:rPr>
          <w:color w:val="231F20"/>
        </w:rPr>
        <w:t>to</w:t>
      </w:r>
      <w:r>
        <w:rPr>
          <w:color w:val="231F20"/>
          <w:spacing w:val="-15"/>
        </w:rPr>
        <w:t xml:space="preserve"> </w:t>
      </w:r>
      <w:r>
        <w:rPr>
          <w:color w:val="231F20"/>
        </w:rPr>
        <w:t>check</w:t>
      </w:r>
      <w:r>
        <w:rPr>
          <w:color w:val="231F20"/>
          <w:spacing w:val="-15"/>
        </w:rPr>
        <w:t xml:space="preserve"> </w:t>
      </w:r>
      <w:r>
        <w:rPr>
          <w:color w:val="231F20"/>
        </w:rPr>
        <w:t>some</w:t>
      </w:r>
      <w:r>
        <w:rPr>
          <w:color w:val="231F20"/>
          <w:spacing w:val="-15"/>
        </w:rPr>
        <w:t xml:space="preserve"> </w:t>
      </w:r>
      <w:r>
        <w:rPr>
          <w:color w:val="231F20"/>
        </w:rPr>
        <w:t>online</w:t>
      </w:r>
      <w:r>
        <w:rPr>
          <w:color w:val="231F20"/>
          <w:spacing w:val="-16"/>
        </w:rPr>
        <w:t xml:space="preserve"> </w:t>
      </w:r>
      <w:r>
        <w:rPr>
          <w:color w:val="231F20"/>
        </w:rPr>
        <w:t>forums</w:t>
      </w:r>
      <w:r>
        <w:rPr>
          <w:color w:val="231F20"/>
          <w:spacing w:val="-11"/>
        </w:rPr>
        <w:t xml:space="preserve"> ( </w:t>
      </w:r>
      <w:r>
        <w:rPr>
          <w:rFonts w:hint="eastAsia" w:ascii="宋体" w:hAnsi="宋体" w:eastAsia="宋体"/>
          <w:color w:val="231F20"/>
          <w:spacing w:val="-9"/>
          <w:position w:val="1"/>
          <w:sz w:val="20"/>
        </w:rPr>
        <w:t xml:space="preserve">论坛 </w:t>
      </w:r>
      <w:r>
        <w:rPr>
          <w:color w:val="231F20"/>
          <w:spacing w:val="-8"/>
        </w:rPr>
        <w:t xml:space="preserve">) </w:t>
      </w:r>
      <w:r>
        <w:rPr>
          <w:color w:val="231F20"/>
        </w:rPr>
        <w:t>about</w:t>
      </w:r>
      <w:r>
        <w:rPr>
          <w:color w:val="231F20"/>
          <w:spacing w:val="-15"/>
        </w:rPr>
        <w:t xml:space="preserve"> </w:t>
      </w:r>
      <w:r>
        <w:rPr>
          <w:color w:val="231F20"/>
        </w:rPr>
        <w:t>topics</w:t>
      </w:r>
      <w:r>
        <w:rPr>
          <w:color w:val="231F20"/>
          <w:spacing w:val="-15"/>
        </w:rPr>
        <w:t xml:space="preserve"> </w:t>
      </w:r>
      <w:r>
        <w:rPr>
          <w:color w:val="231F20"/>
        </w:rPr>
        <w:t>I’m</w:t>
      </w:r>
      <w:r>
        <w:rPr>
          <w:color w:val="231F20"/>
          <w:spacing w:val="-15"/>
        </w:rPr>
        <w:t xml:space="preserve"> </w:t>
      </w:r>
      <w:r>
        <w:rPr>
          <w:color w:val="231F20"/>
        </w:rPr>
        <w:t>interested</w:t>
      </w:r>
      <w:r>
        <w:rPr>
          <w:color w:val="231F20"/>
          <w:spacing w:val="-16"/>
        </w:rPr>
        <w:t xml:space="preserve"> </w:t>
      </w:r>
      <w:r>
        <w:rPr>
          <w:color w:val="231F20"/>
        </w:rPr>
        <w:t>in,</w:t>
      </w:r>
      <w:r>
        <w:rPr>
          <w:color w:val="231F20"/>
          <w:spacing w:val="-15"/>
        </w:rPr>
        <w:t xml:space="preserve"> </w:t>
      </w:r>
      <w:r>
        <w:rPr>
          <w:color w:val="231F20"/>
        </w:rPr>
        <w:t>such</w:t>
      </w:r>
      <w:r>
        <w:rPr>
          <w:color w:val="231F20"/>
          <w:spacing w:val="-15"/>
        </w:rPr>
        <w:t xml:space="preserve"> </w:t>
      </w:r>
      <w:r>
        <w:rPr>
          <w:color w:val="231F20"/>
        </w:rPr>
        <w:t>as pop</w:t>
      </w:r>
      <w:r>
        <w:rPr>
          <w:color w:val="231F20"/>
          <w:spacing w:val="-5"/>
        </w:rPr>
        <w:t xml:space="preserve"> </w:t>
      </w:r>
      <w:r>
        <w:rPr>
          <w:color w:val="231F20"/>
        </w:rPr>
        <w:t>music</w:t>
      </w:r>
      <w:r>
        <w:rPr>
          <w:color w:val="231F20"/>
          <w:spacing w:val="-5"/>
        </w:rPr>
        <w:t xml:space="preserve"> </w:t>
      </w:r>
      <w:r>
        <w:rPr>
          <w:color w:val="231F20"/>
        </w:rPr>
        <w:t>and</w:t>
      </w:r>
      <w:r>
        <w:rPr>
          <w:color w:val="231F20"/>
          <w:spacing w:val="-5"/>
        </w:rPr>
        <w:t xml:space="preserve"> </w:t>
      </w:r>
      <w:r>
        <w:rPr>
          <w:color w:val="231F20"/>
        </w:rPr>
        <w:t>TV</w:t>
      </w:r>
      <w:r>
        <w:rPr>
          <w:color w:val="231F20"/>
          <w:spacing w:val="-5"/>
        </w:rPr>
        <w:t xml:space="preserve"> </w:t>
      </w:r>
      <w:r>
        <w:rPr>
          <w:color w:val="231F20"/>
        </w:rPr>
        <w:t>shows.</w:t>
      </w:r>
      <w:r>
        <w:rPr>
          <w:color w:val="231F20"/>
          <w:spacing w:val="-5"/>
        </w:rPr>
        <w:t xml:space="preserve"> </w:t>
      </w:r>
      <w:r>
        <w:rPr>
          <w:color w:val="231F20"/>
        </w:rPr>
        <w:t>I</w:t>
      </w:r>
      <w:r>
        <w:rPr>
          <w:color w:val="231F20"/>
          <w:spacing w:val="-5"/>
        </w:rPr>
        <w:t xml:space="preserve"> </w:t>
      </w:r>
      <w:r>
        <w:rPr>
          <w:color w:val="231F20"/>
        </w:rPr>
        <w:t>read</w:t>
      </w:r>
      <w:r>
        <w:rPr>
          <w:color w:val="231F20"/>
          <w:spacing w:val="-5"/>
        </w:rPr>
        <w:t xml:space="preserve"> </w:t>
      </w:r>
      <w:r>
        <w:rPr>
          <w:color w:val="231F20"/>
        </w:rPr>
        <w:t>the</w:t>
      </w:r>
      <w:r>
        <w:rPr>
          <w:color w:val="231F20"/>
          <w:spacing w:val="-5"/>
        </w:rPr>
        <w:t xml:space="preserve"> </w:t>
      </w:r>
      <w:r>
        <w:rPr>
          <w:color w:val="231F20"/>
        </w:rPr>
        <w:t>updated</w:t>
      </w:r>
      <w:r>
        <w:rPr>
          <w:color w:val="231F20"/>
          <w:spacing w:val="-5"/>
        </w:rPr>
        <w:t xml:space="preserve"> </w:t>
      </w:r>
      <w:r>
        <w:rPr>
          <w:color w:val="231F20"/>
        </w:rPr>
        <w:t>posts</w:t>
      </w:r>
      <w:r>
        <w:rPr>
          <w:color w:val="231F20"/>
          <w:spacing w:val="-5"/>
        </w:rPr>
        <w:t xml:space="preserve"> </w:t>
      </w:r>
      <w:r>
        <w:rPr>
          <w:color w:val="231F20"/>
        </w:rPr>
        <w:t>from</w:t>
      </w:r>
      <w:r>
        <w:rPr>
          <w:color w:val="231F20"/>
          <w:spacing w:val="-5"/>
        </w:rPr>
        <w:t xml:space="preserve"> </w:t>
      </w:r>
      <w:r>
        <w:rPr>
          <w:color w:val="231F20"/>
        </w:rPr>
        <w:t>other</w:t>
      </w:r>
      <w:r>
        <w:rPr>
          <w:color w:val="231F20"/>
          <w:spacing w:val="-5"/>
        </w:rPr>
        <w:t xml:space="preserve"> </w:t>
      </w:r>
      <w:r>
        <w:rPr>
          <w:color w:val="231F20"/>
        </w:rPr>
        <w:t>forum</w:t>
      </w:r>
      <w:r>
        <w:rPr>
          <w:color w:val="231F20"/>
          <w:spacing w:val="-5"/>
        </w:rPr>
        <w:t xml:space="preserve"> </w:t>
      </w:r>
      <w:r>
        <w:rPr>
          <w:color w:val="231F20"/>
        </w:rPr>
        <w:t>members</w:t>
      </w:r>
      <w:r>
        <w:rPr>
          <w:color w:val="231F20"/>
          <w:spacing w:val="-5"/>
        </w:rPr>
        <w:t xml:space="preserve"> </w:t>
      </w:r>
      <w:r>
        <w:rPr>
          <w:color w:val="231F20"/>
        </w:rPr>
        <w:t>and</w:t>
      </w:r>
      <w:r>
        <w:rPr>
          <w:color w:val="231F20"/>
          <w:spacing w:val="-5"/>
        </w:rPr>
        <w:t xml:space="preserve"> </w:t>
      </w:r>
      <w:r>
        <w:rPr>
          <w:color w:val="231F20"/>
        </w:rPr>
        <w:t>post my</w:t>
      </w:r>
      <w:r>
        <w:rPr>
          <w:color w:val="231F20"/>
          <w:spacing w:val="-4"/>
        </w:rPr>
        <w:t xml:space="preserve"> </w:t>
      </w:r>
      <w:r>
        <w:rPr>
          <w:color w:val="231F20"/>
        </w:rPr>
        <w:t>own</w:t>
      </w:r>
      <w:r>
        <w:rPr>
          <w:color w:val="231F20"/>
          <w:spacing w:val="-4"/>
        </w:rPr>
        <w:t xml:space="preserve"> </w:t>
      </w:r>
      <w:r>
        <w:rPr>
          <w:color w:val="231F20"/>
        </w:rPr>
        <w:t>thoughts</w:t>
      </w:r>
      <w:r>
        <w:rPr>
          <w:color w:val="231F20"/>
          <w:spacing w:val="-4"/>
        </w:rPr>
        <w:t xml:space="preserve"> </w:t>
      </w:r>
      <w:r>
        <w:rPr>
          <w:color w:val="231F20"/>
        </w:rPr>
        <w:t>when</w:t>
      </w:r>
      <w:r>
        <w:rPr>
          <w:color w:val="231F20"/>
          <w:spacing w:val="-4"/>
        </w:rPr>
        <w:t xml:space="preserve"> </w:t>
      </w:r>
      <w:r>
        <w:rPr>
          <w:color w:val="231F20"/>
        </w:rPr>
        <w:t>I</w:t>
      </w:r>
      <w:r>
        <w:rPr>
          <w:color w:val="231F20"/>
          <w:spacing w:val="-4"/>
        </w:rPr>
        <w:t xml:space="preserve"> </w:t>
      </w:r>
      <w:r>
        <w:rPr>
          <w:color w:val="231F20"/>
        </w:rPr>
        <w:t>think</w:t>
      </w:r>
      <w:r>
        <w:rPr>
          <w:color w:val="231F20"/>
          <w:spacing w:val="-4"/>
        </w:rPr>
        <w:t xml:space="preserve"> </w:t>
      </w:r>
      <w:r>
        <w:rPr>
          <w:color w:val="231F20"/>
        </w:rPr>
        <w:t>they</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helpful</w:t>
      </w:r>
      <w:r>
        <w:rPr>
          <w:color w:val="231F20"/>
          <w:spacing w:val="-4"/>
        </w:rPr>
        <w:t xml:space="preserve"> </w:t>
      </w:r>
      <w:r>
        <w:rPr>
          <w:color w:val="231F20"/>
        </w:rPr>
        <w:t>to</w:t>
      </w:r>
      <w:r>
        <w:rPr>
          <w:color w:val="231F20"/>
          <w:spacing w:val="-4"/>
        </w:rPr>
        <w:t xml:space="preserve"> </w:t>
      </w:r>
      <w:r>
        <w:rPr>
          <w:color w:val="231F20"/>
        </w:rPr>
        <w:t>other</w:t>
      </w:r>
      <w:r>
        <w:rPr>
          <w:color w:val="231F20"/>
          <w:spacing w:val="-4"/>
        </w:rPr>
        <w:t xml:space="preserve"> </w:t>
      </w:r>
      <w:r>
        <w:rPr>
          <w:color w:val="231F20"/>
        </w:rPr>
        <w:t>people.</w:t>
      </w:r>
      <w:r>
        <w:rPr>
          <w:color w:val="231F20"/>
          <w:spacing w:val="-4"/>
        </w:rPr>
        <w:t xml:space="preserve"> </w:t>
      </w:r>
      <w:r>
        <w:rPr>
          <w:color w:val="231F20"/>
        </w:rPr>
        <w:t>I</w:t>
      </w:r>
      <w:r>
        <w:rPr>
          <w:color w:val="231F20"/>
          <w:spacing w:val="-4"/>
        </w:rPr>
        <w:t xml:space="preserve"> </w:t>
      </w:r>
      <w:r>
        <w:rPr>
          <w:color w:val="231F20"/>
        </w:rPr>
        <w:t>think</w:t>
      </w:r>
      <w:r>
        <w:rPr>
          <w:color w:val="231F20"/>
          <w:spacing w:val="-4"/>
        </w:rPr>
        <w:t xml:space="preserve"> </w:t>
      </w:r>
      <w:r>
        <w:rPr>
          <w:color w:val="231F20"/>
        </w:rPr>
        <w:t>it’s</w:t>
      </w:r>
      <w:r>
        <w:rPr>
          <w:color w:val="231F20"/>
          <w:spacing w:val="-4"/>
        </w:rPr>
        <w:t xml:space="preserve"> </w:t>
      </w:r>
      <w:r>
        <w:rPr>
          <w:color w:val="231F20"/>
        </w:rPr>
        <w:t>a</w:t>
      </w:r>
      <w:r>
        <w:rPr>
          <w:color w:val="231F20"/>
          <w:spacing w:val="-4"/>
        </w:rPr>
        <w:t xml:space="preserve"> </w:t>
      </w:r>
      <w:r>
        <w:rPr>
          <w:color w:val="231F20"/>
        </w:rPr>
        <w:t>good</w:t>
      </w:r>
      <w:r>
        <w:rPr>
          <w:color w:val="231F20"/>
          <w:spacing w:val="-4"/>
        </w:rPr>
        <w:t xml:space="preserve"> </w:t>
      </w:r>
      <w:r>
        <w:rPr>
          <w:color w:val="231F20"/>
        </w:rPr>
        <w:t>way to connect with others who share the same interests as me.</w:t>
      </w:r>
    </w:p>
    <w:p w14:paraId="723664FD">
      <w:pPr>
        <w:pStyle w:val="11"/>
        <w:spacing w:before="117" w:line="321" w:lineRule="auto"/>
        <w:ind w:left="1573" w:right="1842"/>
        <w:jc w:val="both"/>
      </w:pPr>
      <w:r>
        <w:rPr>
          <w:color w:val="231F20"/>
        </w:rPr>
        <w:t>On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home</w:t>
      </w:r>
      <w:r>
        <w:rPr>
          <w:color w:val="231F20"/>
          <w:spacing w:val="-2"/>
        </w:rPr>
        <w:t xml:space="preserve"> </w:t>
      </w:r>
      <w:r>
        <w:rPr>
          <w:color w:val="231F20"/>
        </w:rPr>
        <w:t>from</w:t>
      </w:r>
      <w:r>
        <w:rPr>
          <w:color w:val="231F20"/>
          <w:spacing w:val="-2"/>
        </w:rPr>
        <w:t xml:space="preserve"> </w:t>
      </w:r>
      <w:r>
        <w:rPr>
          <w:color w:val="231F20"/>
        </w:rPr>
        <w:t>school,</w:t>
      </w:r>
      <w:r>
        <w:rPr>
          <w:color w:val="231F20"/>
          <w:spacing w:val="-2"/>
        </w:rPr>
        <w:t xml:space="preserve"> </w:t>
      </w:r>
      <w:r>
        <w:rPr>
          <w:color w:val="231F20"/>
        </w:rPr>
        <w:t>I</w:t>
      </w:r>
      <w:r>
        <w:rPr>
          <w:color w:val="231F20"/>
          <w:spacing w:val="-2"/>
        </w:rPr>
        <w:t xml:space="preserve"> </w:t>
      </w:r>
      <w:r>
        <w:rPr>
          <w:color w:val="231F20"/>
        </w:rPr>
        <w:t>almost</w:t>
      </w:r>
      <w:r>
        <w:rPr>
          <w:color w:val="231F20"/>
          <w:spacing w:val="-2"/>
        </w:rPr>
        <w:t xml:space="preserve"> </w:t>
      </w:r>
      <w:r>
        <w:rPr>
          <w:color w:val="231F20"/>
        </w:rPr>
        <w:t>always</w:t>
      </w:r>
      <w:r>
        <w:rPr>
          <w:color w:val="231F20"/>
          <w:spacing w:val="-2"/>
        </w:rPr>
        <w:t xml:space="preserve"> </w:t>
      </w:r>
      <w:r>
        <w:rPr>
          <w:color w:val="231F20"/>
        </w:rPr>
        <w:t>play</w:t>
      </w:r>
      <w:r>
        <w:rPr>
          <w:color w:val="231F20"/>
          <w:spacing w:val="-2"/>
        </w:rPr>
        <w:t xml:space="preserve"> </w:t>
      </w:r>
      <w:r>
        <w:rPr>
          <w:color w:val="231F20"/>
        </w:rPr>
        <w:t>with</w:t>
      </w:r>
      <w:r>
        <w:rPr>
          <w:color w:val="231F20"/>
          <w:spacing w:val="-2"/>
        </w:rPr>
        <w:t xml:space="preserve"> </w:t>
      </w:r>
      <w:r>
        <w:rPr>
          <w:color w:val="231F20"/>
        </w:rPr>
        <w:t>one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many</w:t>
      </w:r>
      <w:r>
        <w:rPr>
          <w:color w:val="231F20"/>
          <w:spacing w:val="-2"/>
        </w:rPr>
        <w:t xml:space="preserve"> </w:t>
      </w:r>
      <w:r>
        <w:rPr>
          <w:color w:val="231F20"/>
        </w:rPr>
        <w:t>learning</w:t>
      </w:r>
      <w:r>
        <w:rPr>
          <w:color w:val="231F20"/>
          <w:spacing w:val="-2"/>
        </w:rPr>
        <w:t xml:space="preserve"> </w:t>
      </w:r>
      <w:r>
        <w:rPr>
          <w:color w:val="231F20"/>
        </w:rPr>
        <w:t>apps on my phone. I have an app that helps me practise maths, an app to practise English grammar,</w:t>
      </w:r>
      <w:r>
        <w:rPr>
          <w:color w:val="231F20"/>
          <w:spacing w:val="-3"/>
        </w:rPr>
        <w:t xml:space="preserve"> </w:t>
      </w:r>
      <w:r>
        <w:rPr>
          <w:color w:val="231F20"/>
        </w:rPr>
        <w:t>and</w:t>
      </w:r>
      <w:r>
        <w:rPr>
          <w:color w:val="231F20"/>
          <w:spacing w:val="-3"/>
        </w:rPr>
        <w:t xml:space="preserve"> </w:t>
      </w:r>
      <w:r>
        <w:rPr>
          <w:color w:val="231F20"/>
        </w:rPr>
        <w:t>another</w:t>
      </w:r>
      <w:r>
        <w:rPr>
          <w:color w:val="231F20"/>
          <w:spacing w:val="-3"/>
        </w:rPr>
        <w:t xml:space="preserve"> </w:t>
      </w:r>
      <w:r>
        <w:rPr>
          <w:color w:val="231F20"/>
        </w:rPr>
        <w:t>one</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me</w:t>
      </w:r>
      <w:r>
        <w:rPr>
          <w:color w:val="231F20"/>
          <w:spacing w:val="-3"/>
        </w:rPr>
        <w:t xml:space="preserve"> </w:t>
      </w:r>
      <w:r>
        <w:rPr>
          <w:color w:val="231F20"/>
        </w:rPr>
        <w:t>memorise</w:t>
      </w:r>
      <w:r>
        <w:rPr>
          <w:color w:val="231F20"/>
          <w:spacing w:val="-3"/>
        </w:rPr>
        <w:t xml:space="preserve"> </w:t>
      </w:r>
      <w:r>
        <w:rPr>
          <w:color w:val="231F20"/>
        </w:rPr>
        <w:t>new</w:t>
      </w:r>
      <w:r>
        <w:rPr>
          <w:color w:val="231F20"/>
          <w:spacing w:val="-3"/>
        </w:rPr>
        <w:t xml:space="preserve"> </w:t>
      </w:r>
      <w:r>
        <w:rPr>
          <w:color w:val="231F20"/>
        </w:rPr>
        <w:t>vocabulary.</w:t>
      </w:r>
      <w:r>
        <w:rPr>
          <w:color w:val="231F20"/>
          <w:spacing w:val="-3"/>
        </w:rPr>
        <w:t xml:space="preserve"> </w:t>
      </w:r>
      <w:r>
        <w:rPr>
          <w:color w:val="231F20"/>
        </w:rPr>
        <w:t>It’s</w:t>
      </w:r>
      <w:r>
        <w:rPr>
          <w:color w:val="231F20"/>
          <w:spacing w:val="-3"/>
        </w:rPr>
        <w:t xml:space="preserve"> </w:t>
      </w:r>
      <w:r>
        <w:rPr>
          <w:color w:val="231F20"/>
        </w:rPr>
        <w:t>a</w:t>
      </w:r>
      <w:r>
        <w:rPr>
          <w:color w:val="231F20"/>
          <w:spacing w:val="-3"/>
        </w:rPr>
        <w:t xml:space="preserve"> </w:t>
      </w:r>
      <w:r>
        <w:rPr>
          <w:color w:val="231F20"/>
        </w:rPr>
        <w:t>fun</w:t>
      </w:r>
      <w:r>
        <w:rPr>
          <w:color w:val="231F20"/>
          <w:spacing w:val="-3"/>
        </w:rPr>
        <w:t xml:space="preserve"> </w:t>
      </w:r>
      <w:r>
        <w:rPr>
          <w:color w:val="231F20"/>
        </w:rPr>
        <w:t>way</w:t>
      </w:r>
      <w:r>
        <w:rPr>
          <w:color w:val="231F20"/>
          <w:spacing w:val="-3"/>
        </w:rPr>
        <w:t xml:space="preserve"> </w:t>
      </w:r>
      <w:r>
        <w:rPr>
          <w:color w:val="231F20"/>
        </w:rPr>
        <w:t>to</w:t>
      </w:r>
      <w:r>
        <w:rPr>
          <w:color w:val="231F20"/>
          <w:spacing w:val="-3"/>
        </w:rPr>
        <w:t xml:space="preserve"> </w:t>
      </w:r>
      <w:r>
        <w:rPr>
          <w:color w:val="231F20"/>
        </w:rPr>
        <w:t>keep on</w:t>
      </w:r>
      <w:r>
        <w:rPr>
          <w:color w:val="231F20"/>
          <w:spacing w:val="-9"/>
        </w:rPr>
        <w:t xml:space="preserve"> </w:t>
      </w:r>
      <w:r>
        <w:rPr>
          <w:color w:val="231F20"/>
        </w:rPr>
        <w:t>learning</w:t>
      </w:r>
      <w:r>
        <w:rPr>
          <w:color w:val="231F20"/>
          <w:spacing w:val="-9"/>
        </w:rPr>
        <w:t xml:space="preserve"> </w:t>
      </w:r>
      <w:r>
        <w:rPr>
          <w:color w:val="231F20"/>
        </w:rPr>
        <w:t>even</w:t>
      </w:r>
      <w:r>
        <w:rPr>
          <w:color w:val="231F20"/>
          <w:spacing w:val="-9"/>
        </w:rPr>
        <w:t xml:space="preserve"> </w:t>
      </w:r>
      <w:r>
        <w:rPr>
          <w:color w:val="231F20"/>
        </w:rPr>
        <w:t>after</w:t>
      </w:r>
      <w:r>
        <w:rPr>
          <w:color w:val="231F20"/>
          <w:spacing w:val="-9"/>
        </w:rPr>
        <w:t xml:space="preserve"> </w:t>
      </w:r>
      <w:r>
        <w:rPr>
          <w:color w:val="231F20"/>
        </w:rPr>
        <w:t>all</w:t>
      </w:r>
      <w:r>
        <w:rPr>
          <w:color w:val="231F20"/>
          <w:spacing w:val="-9"/>
        </w:rPr>
        <w:t xml:space="preserve"> </w:t>
      </w:r>
      <w:r>
        <w:rPr>
          <w:color w:val="231F20"/>
        </w:rPr>
        <w:t>my</w:t>
      </w:r>
      <w:r>
        <w:rPr>
          <w:color w:val="231F20"/>
          <w:spacing w:val="-9"/>
        </w:rPr>
        <w:t xml:space="preserve"> </w:t>
      </w:r>
      <w:r>
        <w:rPr>
          <w:color w:val="231F20"/>
        </w:rPr>
        <w:t>classes</w:t>
      </w:r>
      <w:r>
        <w:rPr>
          <w:color w:val="231F20"/>
          <w:spacing w:val="-9"/>
        </w:rPr>
        <w:t xml:space="preserve"> </w:t>
      </w:r>
      <w:r>
        <w:rPr>
          <w:color w:val="231F20"/>
        </w:rPr>
        <w:t>are</w:t>
      </w:r>
      <w:r>
        <w:rPr>
          <w:color w:val="231F20"/>
          <w:spacing w:val="-9"/>
        </w:rPr>
        <w:t xml:space="preserve"> </w:t>
      </w:r>
      <w:r>
        <w:rPr>
          <w:color w:val="231F20"/>
        </w:rPr>
        <w:t>over.</w:t>
      </w:r>
    </w:p>
    <w:p w14:paraId="0F8ECBD8">
      <w:pPr>
        <w:pStyle w:val="11"/>
        <w:spacing w:before="117" w:line="321" w:lineRule="auto"/>
        <w:ind w:left="1573" w:right="1838"/>
        <w:jc w:val="both"/>
      </w:pPr>
      <w:r>
        <w:rPr>
          <w:color w:val="231F20"/>
        </w:rPr>
        <w:t>After dinner, I start my homework, and that often means going online to do research. My</w:t>
      </w:r>
      <w:r>
        <w:rPr>
          <w:color w:val="231F20"/>
          <w:spacing w:val="-4"/>
        </w:rPr>
        <w:t xml:space="preserve"> </w:t>
      </w:r>
      <w:r>
        <w:rPr>
          <w:color w:val="231F20"/>
        </w:rPr>
        <w:t>history</w:t>
      </w:r>
      <w:r>
        <w:rPr>
          <w:color w:val="231F20"/>
          <w:spacing w:val="-4"/>
        </w:rPr>
        <w:t xml:space="preserve"> </w:t>
      </w:r>
      <w:r>
        <w:rPr>
          <w:color w:val="231F20"/>
        </w:rPr>
        <w:t>teacher,</w:t>
      </w:r>
      <w:r>
        <w:rPr>
          <w:color w:val="231F20"/>
          <w:spacing w:val="-4"/>
        </w:rPr>
        <w:t xml:space="preserve"> </w:t>
      </w:r>
      <w:r>
        <w:rPr>
          <w:color w:val="231F20"/>
        </w:rPr>
        <w:t>my</w:t>
      </w:r>
      <w:r>
        <w:rPr>
          <w:color w:val="231F20"/>
          <w:spacing w:val="-4"/>
        </w:rPr>
        <w:t xml:space="preserve"> </w:t>
      </w:r>
      <w:r>
        <w:rPr>
          <w:color w:val="231F20"/>
        </w:rPr>
        <w:t>Chinese</w:t>
      </w:r>
      <w:r>
        <w:rPr>
          <w:color w:val="231F20"/>
          <w:spacing w:val="-4"/>
        </w:rPr>
        <w:t xml:space="preserve"> </w:t>
      </w:r>
      <w:r>
        <w:rPr>
          <w:color w:val="231F20"/>
        </w:rPr>
        <w:t>literature</w:t>
      </w:r>
      <w:r>
        <w:rPr>
          <w:color w:val="231F20"/>
          <w:spacing w:val="-4"/>
        </w:rPr>
        <w:t xml:space="preserve"> </w:t>
      </w:r>
      <w:r>
        <w:rPr>
          <w:color w:val="231F20"/>
        </w:rPr>
        <w:t>teacher,</w:t>
      </w:r>
      <w:r>
        <w:rPr>
          <w:color w:val="231F20"/>
          <w:spacing w:val="-4"/>
        </w:rPr>
        <w:t xml:space="preserve"> </w:t>
      </w:r>
      <w:r>
        <w:rPr>
          <w:color w:val="231F20"/>
        </w:rPr>
        <w:t>and</w:t>
      </w:r>
      <w:r>
        <w:rPr>
          <w:color w:val="231F20"/>
          <w:spacing w:val="-4"/>
        </w:rPr>
        <w:t xml:space="preserve"> </w:t>
      </w:r>
      <w:r>
        <w:rPr>
          <w:color w:val="231F20"/>
        </w:rPr>
        <w:t>my</w:t>
      </w:r>
      <w:r>
        <w:rPr>
          <w:color w:val="231F20"/>
          <w:spacing w:val="-4"/>
        </w:rPr>
        <w:t xml:space="preserve"> </w:t>
      </w:r>
      <w:r>
        <w:rPr>
          <w:color w:val="231F20"/>
        </w:rPr>
        <w:t>English</w:t>
      </w:r>
      <w:r>
        <w:rPr>
          <w:color w:val="231F20"/>
          <w:spacing w:val="-4"/>
        </w:rPr>
        <w:t xml:space="preserve"> </w:t>
      </w:r>
      <w:r>
        <w:rPr>
          <w:color w:val="231F20"/>
        </w:rPr>
        <w:t>teacher</w:t>
      </w:r>
      <w:r>
        <w:rPr>
          <w:color w:val="231F20"/>
          <w:spacing w:val="-4"/>
        </w:rPr>
        <w:t xml:space="preserve"> </w:t>
      </w:r>
      <w:r>
        <w:rPr>
          <w:color w:val="231F20"/>
        </w:rPr>
        <w:t>all</w:t>
      </w:r>
      <w:r>
        <w:rPr>
          <w:color w:val="231F20"/>
          <w:spacing w:val="-4"/>
        </w:rPr>
        <w:t xml:space="preserve"> </w:t>
      </w:r>
      <w:r>
        <w:rPr>
          <w:color w:val="231F20"/>
        </w:rPr>
        <w:t>often</w:t>
      </w:r>
      <w:r>
        <w:rPr>
          <w:color w:val="231F20"/>
          <w:spacing w:val="-4"/>
        </w:rPr>
        <w:t xml:space="preserve"> </w:t>
      </w:r>
      <w:r>
        <w:rPr>
          <w:color w:val="231F20"/>
        </w:rPr>
        <w:t>give homework assignments that require me to go online and look up information. So I’m nearly</w:t>
      </w:r>
      <w:r>
        <w:rPr>
          <w:color w:val="231F20"/>
          <w:spacing w:val="-14"/>
        </w:rPr>
        <w:t xml:space="preserve"> </w:t>
      </w:r>
      <w:r>
        <w:rPr>
          <w:color w:val="231F20"/>
        </w:rPr>
        <w:t>always</w:t>
      </w:r>
      <w:r>
        <w:rPr>
          <w:color w:val="231F20"/>
          <w:spacing w:val="-14"/>
        </w:rPr>
        <w:t xml:space="preserve"> </w:t>
      </w:r>
      <w:r>
        <w:rPr>
          <w:color w:val="231F20"/>
        </w:rPr>
        <w:t>online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evening,</w:t>
      </w:r>
      <w:r>
        <w:rPr>
          <w:color w:val="231F20"/>
          <w:spacing w:val="-14"/>
        </w:rPr>
        <w:t xml:space="preserve"> </w:t>
      </w:r>
      <w:r>
        <w:rPr>
          <w:color w:val="231F20"/>
        </w:rPr>
        <w:t>reading</w:t>
      </w:r>
      <w:r>
        <w:rPr>
          <w:color w:val="231F20"/>
          <w:spacing w:val="-14"/>
        </w:rPr>
        <w:t xml:space="preserve"> </w:t>
      </w:r>
      <w:r>
        <w:rPr>
          <w:color w:val="231F20"/>
        </w:rPr>
        <w:t>online</w:t>
      </w:r>
      <w:r>
        <w:rPr>
          <w:color w:val="231F20"/>
          <w:spacing w:val="-14"/>
        </w:rPr>
        <w:t xml:space="preserve"> </w:t>
      </w:r>
      <w:r>
        <w:rPr>
          <w:color w:val="231F20"/>
        </w:rPr>
        <w:t>resources</w:t>
      </w:r>
      <w:r>
        <w:rPr>
          <w:color w:val="231F20"/>
          <w:spacing w:val="-14"/>
        </w:rPr>
        <w:t xml:space="preserve"> </w:t>
      </w:r>
      <w:r>
        <w:rPr>
          <w:color w:val="231F20"/>
        </w:rPr>
        <w:t>for</w:t>
      </w:r>
      <w:r>
        <w:rPr>
          <w:color w:val="231F20"/>
          <w:spacing w:val="-14"/>
        </w:rPr>
        <w:t xml:space="preserve"> </w:t>
      </w:r>
      <w:r>
        <w:rPr>
          <w:color w:val="231F20"/>
        </w:rPr>
        <w:t>my</w:t>
      </w:r>
      <w:r>
        <w:rPr>
          <w:color w:val="231F20"/>
          <w:spacing w:val="-14"/>
        </w:rPr>
        <w:t xml:space="preserve"> </w:t>
      </w:r>
      <w:r>
        <w:rPr>
          <w:color w:val="231F20"/>
        </w:rPr>
        <w:t>homework.</w:t>
      </w:r>
    </w:p>
    <w:p w14:paraId="0DF7AA22">
      <w:pPr>
        <w:pStyle w:val="11"/>
        <w:spacing w:before="117" w:line="321" w:lineRule="auto"/>
        <w:ind w:left="1573" w:right="1845"/>
        <w:jc w:val="both"/>
      </w:pPr>
      <w:r>
        <w:rPr>
          <w:color w:val="231F20"/>
        </w:rPr>
        <w:t>On</w:t>
      </w:r>
      <w:r>
        <w:rPr>
          <w:color w:val="231F20"/>
          <w:spacing w:val="-16"/>
        </w:rPr>
        <w:t xml:space="preserve"> </w:t>
      </w:r>
      <w:r>
        <w:rPr>
          <w:color w:val="231F20"/>
        </w:rPr>
        <w:t>weekends</w:t>
      </w:r>
      <w:r>
        <w:rPr>
          <w:color w:val="231F20"/>
          <w:spacing w:val="-15"/>
        </w:rPr>
        <w:t xml:space="preserve"> </w:t>
      </w:r>
      <w:r>
        <w:rPr>
          <w:color w:val="231F20"/>
        </w:rPr>
        <w:t>if</w:t>
      </w:r>
      <w:r>
        <w:rPr>
          <w:color w:val="231F20"/>
          <w:spacing w:val="-15"/>
        </w:rPr>
        <w:t xml:space="preserve"> </w:t>
      </w:r>
      <w:r>
        <w:rPr>
          <w:color w:val="231F20"/>
        </w:rPr>
        <w:t>I</w:t>
      </w:r>
      <w:r>
        <w:rPr>
          <w:color w:val="231F20"/>
          <w:spacing w:val="-16"/>
        </w:rPr>
        <w:t xml:space="preserve"> </w:t>
      </w:r>
      <w:r>
        <w:rPr>
          <w:color w:val="231F20"/>
        </w:rPr>
        <w:t>finish</w:t>
      </w:r>
      <w:r>
        <w:rPr>
          <w:color w:val="231F20"/>
          <w:spacing w:val="-15"/>
        </w:rPr>
        <w:t xml:space="preserve"> </w:t>
      </w:r>
      <w:r>
        <w:rPr>
          <w:color w:val="231F20"/>
        </w:rPr>
        <w:t>my</w:t>
      </w:r>
      <w:r>
        <w:rPr>
          <w:color w:val="231F20"/>
          <w:spacing w:val="-15"/>
        </w:rPr>
        <w:t xml:space="preserve"> </w:t>
      </w:r>
      <w:r>
        <w:rPr>
          <w:color w:val="231F20"/>
        </w:rPr>
        <w:t>homework</w:t>
      </w:r>
      <w:r>
        <w:rPr>
          <w:color w:val="231F20"/>
          <w:spacing w:val="-15"/>
        </w:rPr>
        <w:t xml:space="preserve"> </w:t>
      </w:r>
      <w:r>
        <w:rPr>
          <w:color w:val="231F20"/>
        </w:rPr>
        <w:t>before</w:t>
      </w:r>
      <w:r>
        <w:rPr>
          <w:color w:val="231F20"/>
          <w:spacing w:val="-16"/>
        </w:rPr>
        <w:t xml:space="preserve"> </w:t>
      </w:r>
      <w:r>
        <w:rPr>
          <w:color w:val="231F20"/>
        </w:rPr>
        <w:t>8:00</w:t>
      </w:r>
      <w:r>
        <w:rPr>
          <w:color w:val="231F20"/>
          <w:spacing w:val="-15"/>
        </w:rPr>
        <w:t xml:space="preserve"> </w:t>
      </w:r>
      <w:r>
        <w:rPr>
          <w:color w:val="231F20"/>
        </w:rPr>
        <w:t>p.m.,</w:t>
      </w:r>
      <w:r>
        <w:rPr>
          <w:color w:val="231F20"/>
          <w:spacing w:val="-15"/>
        </w:rPr>
        <w:t xml:space="preserve"> </w:t>
      </w:r>
      <w:r>
        <w:rPr>
          <w:color w:val="231F20"/>
        </w:rPr>
        <w:t>my</w:t>
      </w:r>
      <w:r>
        <w:rPr>
          <w:color w:val="231F20"/>
          <w:spacing w:val="-16"/>
        </w:rPr>
        <w:t xml:space="preserve"> </w:t>
      </w:r>
      <w:r>
        <w:rPr>
          <w:color w:val="231F20"/>
        </w:rPr>
        <w:t>parents</w:t>
      </w:r>
      <w:r>
        <w:rPr>
          <w:color w:val="231F20"/>
          <w:spacing w:val="-15"/>
        </w:rPr>
        <w:t xml:space="preserve"> </w:t>
      </w:r>
      <w:r>
        <w:rPr>
          <w:color w:val="231F20"/>
        </w:rPr>
        <w:t>will</w:t>
      </w:r>
      <w:r>
        <w:rPr>
          <w:color w:val="231F20"/>
          <w:spacing w:val="-15"/>
        </w:rPr>
        <w:t xml:space="preserve"> </w:t>
      </w:r>
      <w:r>
        <w:rPr>
          <w:color w:val="231F20"/>
        </w:rPr>
        <w:t>let</w:t>
      </w:r>
      <w:r>
        <w:rPr>
          <w:color w:val="231F20"/>
          <w:spacing w:val="-15"/>
        </w:rPr>
        <w:t xml:space="preserve"> </w:t>
      </w:r>
      <w:r>
        <w:rPr>
          <w:color w:val="231F20"/>
        </w:rPr>
        <w:t>me</w:t>
      </w:r>
      <w:r>
        <w:rPr>
          <w:color w:val="231F20"/>
          <w:spacing w:val="-16"/>
        </w:rPr>
        <w:t xml:space="preserve"> </w:t>
      </w:r>
      <w:r>
        <w:rPr>
          <w:color w:val="231F20"/>
        </w:rPr>
        <w:t>play</w:t>
      </w:r>
      <w:r>
        <w:rPr>
          <w:color w:val="231F20"/>
          <w:spacing w:val="-15"/>
        </w:rPr>
        <w:t xml:space="preserve"> </w:t>
      </w:r>
      <w:r>
        <w:rPr>
          <w:color w:val="231F20"/>
        </w:rPr>
        <w:t>half</w:t>
      </w:r>
      <w:r>
        <w:rPr>
          <w:color w:val="231F20"/>
          <w:spacing w:val="-15"/>
        </w:rPr>
        <w:t xml:space="preserve"> </w:t>
      </w:r>
      <w:r>
        <w:rPr>
          <w:color w:val="231F20"/>
        </w:rPr>
        <w:t xml:space="preserve">an </w:t>
      </w:r>
      <w:r>
        <w:rPr>
          <w:color w:val="231F20"/>
          <w:spacing w:val="-2"/>
        </w:rPr>
        <w:t>hour</w:t>
      </w:r>
      <w:r>
        <w:rPr>
          <w:color w:val="231F20"/>
          <w:spacing w:val="-8"/>
        </w:rPr>
        <w:t xml:space="preserve"> </w:t>
      </w:r>
      <w:r>
        <w:rPr>
          <w:color w:val="231F20"/>
          <w:spacing w:val="-2"/>
        </w:rPr>
        <w:t>of</w:t>
      </w:r>
      <w:r>
        <w:rPr>
          <w:color w:val="231F20"/>
          <w:spacing w:val="-8"/>
        </w:rPr>
        <w:t xml:space="preserve"> </w:t>
      </w:r>
      <w:r>
        <w:rPr>
          <w:color w:val="231F20"/>
          <w:spacing w:val="-2"/>
        </w:rPr>
        <w:t>video</w:t>
      </w:r>
      <w:r>
        <w:rPr>
          <w:color w:val="231F20"/>
          <w:spacing w:val="-8"/>
        </w:rPr>
        <w:t xml:space="preserve"> </w:t>
      </w:r>
      <w:r>
        <w:rPr>
          <w:color w:val="231F20"/>
          <w:spacing w:val="-2"/>
        </w:rPr>
        <w:t>games,</w:t>
      </w:r>
      <w:r>
        <w:rPr>
          <w:color w:val="231F20"/>
          <w:spacing w:val="-8"/>
        </w:rPr>
        <w:t xml:space="preserve"> </w:t>
      </w:r>
      <w:r>
        <w:rPr>
          <w:color w:val="231F20"/>
          <w:spacing w:val="-2"/>
        </w:rPr>
        <w:t>which</w:t>
      </w:r>
      <w:r>
        <w:rPr>
          <w:color w:val="231F20"/>
          <w:spacing w:val="-8"/>
        </w:rPr>
        <w:t xml:space="preserve"> </w:t>
      </w:r>
      <w:r>
        <w:rPr>
          <w:color w:val="231F20"/>
          <w:spacing w:val="-2"/>
        </w:rPr>
        <w:t>are</w:t>
      </w:r>
      <w:r>
        <w:rPr>
          <w:color w:val="231F20"/>
          <w:spacing w:val="-8"/>
        </w:rPr>
        <w:t xml:space="preserve"> </w:t>
      </w:r>
      <w:r>
        <w:rPr>
          <w:color w:val="231F20"/>
          <w:spacing w:val="-2"/>
        </w:rPr>
        <w:t>almost</w:t>
      </w:r>
      <w:r>
        <w:rPr>
          <w:color w:val="231F20"/>
          <w:spacing w:val="-8"/>
        </w:rPr>
        <w:t xml:space="preserve"> </w:t>
      </w:r>
      <w:r>
        <w:rPr>
          <w:color w:val="231F20"/>
          <w:spacing w:val="-2"/>
        </w:rPr>
        <w:t>always</w:t>
      </w:r>
      <w:r>
        <w:rPr>
          <w:color w:val="231F20"/>
          <w:spacing w:val="-8"/>
        </w:rPr>
        <w:t xml:space="preserve"> </w:t>
      </w:r>
      <w:r>
        <w:rPr>
          <w:color w:val="231F20"/>
          <w:spacing w:val="-2"/>
        </w:rPr>
        <w:t>online</w:t>
      </w:r>
      <w:r>
        <w:rPr>
          <w:color w:val="231F20"/>
          <w:spacing w:val="-8"/>
        </w:rPr>
        <w:t xml:space="preserve"> </w:t>
      </w:r>
      <w:r>
        <w:rPr>
          <w:color w:val="231F20"/>
          <w:spacing w:val="-2"/>
        </w:rPr>
        <w:t>games!</w:t>
      </w:r>
      <w:r>
        <w:rPr>
          <w:color w:val="231F20"/>
          <w:spacing w:val="-8"/>
        </w:rPr>
        <w:t xml:space="preserve"> </w:t>
      </w:r>
      <w:r>
        <w:rPr>
          <w:color w:val="231F20"/>
          <w:spacing w:val="-2"/>
        </w:rPr>
        <w:t>I</w:t>
      </w:r>
      <w:r>
        <w:rPr>
          <w:color w:val="231F20"/>
          <w:spacing w:val="-8"/>
        </w:rPr>
        <w:t xml:space="preserve"> </w:t>
      </w:r>
      <w:r>
        <w:rPr>
          <w:color w:val="231F20"/>
          <w:spacing w:val="-2"/>
        </w:rPr>
        <w:t>like</w:t>
      </w:r>
      <w:r>
        <w:rPr>
          <w:color w:val="231F20"/>
          <w:spacing w:val="-8"/>
        </w:rPr>
        <w:t xml:space="preserve"> </w:t>
      </w:r>
      <w:r>
        <w:rPr>
          <w:color w:val="231F20"/>
          <w:spacing w:val="-2"/>
        </w:rPr>
        <w:t>online</w:t>
      </w:r>
      <w:r>
        <w:rPr>
          <w:color w:val="231F20"/>
          <w:spacing w:val="-8"/>
        </w:rPr>
        <w:t xml:space="preserve"> </w:t>
      </w:r>
      <w:r>
        <w:rPr>
          <w:color w:val="231F20"/>
          <w:spacing w:val="-2"/>
        </w:rPr>
        <w:t>games</w:t>
      </w:r>
      <w:r>
        <w:rPr>
          <w:color w:val="231F20"/>
          <w:spacing w:val="-8"/>
        </w:rPr>
        <w:t xml:space="preserve"> </w:t>
      </w:r>
      <w:r>
        <w:rPr>
          <w:color w:val="231F20"/>
          <w:spacing w:val="-2"/>
        </w:rPr>
        <w:t xml:space="preserve">because </w:t>
      </w:r>
      <w:r>
        <w:rPr>
          <w:color w:val="231F20"/>
        </w:rPr>
        <w:t>I</w:t>
      </w:r>
      <w:r>
        <w:rPr>
          <w:color w:val="231F20"/>
          <w:spacing w:val="-3"/>
        </w:rPr>
        <w:t xml:space="preserve"> </w:t>
      </w:r>
      <w:r>
        <w:rPr>
          <w:color w:val="231F20"/>
        </w:rPr>
        <w:t>can</w:t>
      </w:r>
      <w:r>
        <w:rPr>
          <w:color w:val="231F20"/>
          <w:spacing w:val="-3"/>
        </w:rPr>
        <w:t xml:space="preserve"> </w:t>
      </w:r>
      <w:r>
        <w:rPr>
          <w:color w:val="231F20"/>
        </w:rPr>
        <w:t>play</w:t>
      </w:r>
      <w:r>
        <w:rPr>
          <w:color w:val="231F20"/>
          <w:spacing w:val="-3"/>
        </w:rPr>
        <w:t xml:space="preserve"> </w:t>
      </w:r>
      <w:r>
        <w:rPr>
          <w:color w:val="231F20"/>
        </w:rPr>
        <w:t>with</w:t>
      </w:r>
      <w:r>
        <w:rPr>
          <w:color w:val="231F20"/>
          <w:spacing w:val="-3"/>
        </w:rPr>
        <w:t xml:space="preserve"> </w:t>
      </w:r>
      <w:r>
        <w:rPr>
          <w:color w:val="231F20"/>
        </w:rPr>
        <w:t>my</w:t>
      </w:r>
      <w:r>
        <w:rPr>
          <w:color w:val="231F20"/>
          <w:spacing w:val="-3"/>
        </w:rPr>
        <w:t xml:space="preserve"> </w:t>
      </w:r>
      <w:r>
        <w:rPr>
          <w:color w:val="231F20"/>
        </w:rPr>
        <w:t>friends</w:t>
      </w:r>
      <w:r>
        <w:rPr>
          <w:color w:val="231F20"/>
          <w:spacing w:val="-3"/>
        </w:rPr>
        <w:t xml:space="preserve"> </w:t>
      </w:r>
      <w:r>
        <w:rPr>
          <w:color w:val="231F20"/>
        </w:rPr>
        <w:t>even</w:t>
      </w:r>
      <w:r>
        <w:rPr>
          <w:color w:val="231F20"/>
          <w:spacing w:val="-3"/>
        </w:rPr>
        <w:t xml:space="preserve"> </w:t>
      </w:r>
      <w:r>
        <w:rPr>
          <w:color w:val="231F20"/>
        </w:rPr>
        <w:t>when</w:t>
      </w:r>
      <w:r>
        <w:rPr>
          <w:color w:val="231F20"/>
          <w:spacing w:val="-3"/>
        </w:rPr>
        <w:t xml:space="preserve"> </w:t>
      </w:r>
      <w:r>
        <w:rPr>
          <w:color w:val="231F20"/>
        </w:rPr>
        <w:t>we’re</w:t>
      </w:r>
      <w:r>
        <w:rPr>
          <w:color w:val="231F20"/>
          <w:spacing w:val="-3"/>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place.</w:t>
      </w:r>
    </w:p>
    <w:p w14:paraId="2B0136CD">
      <w:pPr>
        <w:pStyle w:val="11"/>
        <w:spacing w:before="116" w:line="321" w:lineRule="auto"/>
        <w:ind w:left="1573" w:right="1840"/>
        <w:jc w:val="both"/>
      </w:pPr>
      <w:r>
        <w:rPr>
          <w:color w:val="231F20"/>
        </w:rPr>
        <w:t>My final thing to do every day is to listen to an audio book online before I go to sleep! Sometimes I like to read an online book, but I don’t like to look at a screen just before bedtime,</w:t>
      </w:r>
      <w:r>
        <w:rPr>
          <w:color w:val="231F20"/>
          <w:spacing w:val="-6"/>
        </w:rPr>
        <w:t xml:space="preserve"> </w:t>
      </w:r>
      <w:r>
        <w:rPr>
          <w:color w:val="231F20"/>
        </w:rPr>
        <w:t>so</w:t>
      </w:r>
      <w:r>
        <w:rPr>
          <w:color w:val="231F20"/>
          <w:spacing w:val="-6"/>
        </w:rPr>
        <w:t xml:space="preserve"> </w:t>
      </w:r>
      <w:r>
        <w:rPr>
          <w:color w:val="231F20"/>
        </w:rPr>
        <w:t>audio</w:t>
      </w:r>
      <w:r>
        <w:rPr>
          <w:color w:val="231F20"/>
          <w:spacing w:val="-6"/>
        </w:rPr>
        <w:t xml:space="preserve"> </w:t>
      </w:r>
      <w:r>
        <w:rPr>
          <w:color w:val="231F20"/>
        </w:rPr>
        <w:t>books</w:t>
      </w:r>
      <w:r>
        <w:rPr>
          <w:color w:val="231F20"/>
          <w:spacing w:val="-6"/>
        </w:rPr>
        <w:t xml:space="preserve"> </w:t>
      </w:r>
      <w:r>
        <w:rPr>
          <w:color w:val="231F20"/>
        </w:rPr>
        <w:t>are</w:t>
      </w:r>
      <w:r>
        <w:rPr>
          <w:color w:val="231F20"/>
          <w:spacing w:val="-6"/>
        </w:rPr>
        <w:t xml:space="preserve"> </w:t>
      </w:r>
      <w:r>
        <w:rPr>
          <w:color w:val="231F20"/>
        </w:rPr>
        <w:t>the</w:t>
      </w:r>
      <w:r>
        <w:rPr>
          <w:color w:val="231F20"/>
          <w:spacing w:val="-6"/>
        </w:rPr>
        <w:t xml:space="preserve"> </w:t>
      </w:r>
      <w:r>
        <w:rPr>
          <w:color w:val="231F20"/>
        </w:rPr>
        <w:t>perfect</w:t>
      </w:r>
      <w:r>
        <w:rPr>
          <w:color w:val="231F20"/>
          <w:spacing w:val="-6"/>
        </w:rPr>
        <w:t xml:space="preserve"> </w:t>
      </w:r>
      <w:r>
        <w:rPr>
          <w:color w:val="231F20"/>
        </w:rPr>
        <w:t>thing</w:t>
      </w:r>
      <w:r>
        <w:rPr>
          <w:color w:val="231F20"/>
          <w:spacing w:val="-6"/>
        </w:rPr>
        <w:t xml:space="preserve"> </w:t>
      </w:r>
      <w:r>
        <w:rPr>
          <w:color w:val="231F20"/>
        </w:rPr>
        <w:t>for</w:t>
      </w:r>
      <w:r>
        <w:rPr>
          <w:color w:val="231F20"/>
          <w:spacing w:val="-6"/>
        </w:rPr>
        <w:t xml:space="preserve"> </w:t>
      </w:r>
      <w:r>
        <w:rPr>
          <w:color w:val="231F20"/>
        </w:rPr>
        <w:t>me.</w:t>
      </w:r>
      <w:r>
        <w:rPr>
          <w:color w:val="231F20"/>
          <w:spacing w:val="-6"/>
        </w:rPr>
        <w:t xml:space="preserve"> </w:t>
      </w:r>
      <w:r>
        <w:rPr>
          <w:color w:val="231F20"/>
        </w:rPr>
        <w:t>It’s</w:t>
      </w:r>
      <w:r>
        <w:rPr>
          <w:color w:val="231F20"/>
          <w:spacing w:val="-6"/>
        </w:rPr>
        <w:t xml:space="preserve"> </w:t>
      </w:r>
      <w:r>
        <w:rPr>
          <w:color w:val="231F20"/>
        </w:rPr>
        <w:t>a</w:t>
      </w:r>
      <w:r>
        <w:rPr>
          <w:color w:val="231F20"/>
          <w:spacing w:val="-6"/>
        </w:rPr>
        <w:t xml:space="preserve"> </w:t>
      </w:r>
      <w:r>
        <w:rPr>
          <w:color w:val="231F20"/>
        </w:rPr>
        <w:t>great</w:t>
      </w:r>
      <w:r>
        <w:rPr>
          <w:color w:val="231F20"/>
          <w:spacing w:val="-6"/>
        </w:rPr>
        <w:t xml:space="preserve"> </w:t>
      </w:r>
      <w:r>
        <w:rPr>
          <w:color w:val="231F20"/>
        </w:rPr>
        <w:t>way</w:t>
      </w:r>
      <w:r>
        <w:rPr>
          <w:color w:val="231F20"/>
          <w:spacing w:val="-6"/>
        </w:rPr>
        <w:t xml:space="preserve"> </w:t>
      </w:r>
      <w:r>
        <w:rPr>
          <w:color w:val="231F20"/>
        </w:rPr>
        <w:t>to</w:t>
      </w:r>
      <w:r>
        <w:rPr>
          <w:color w:val="231F20"/>
          <w:spacing w:val="-6"/>
        </w:rPr>
        <w:t xml:space="preserve"> </w:t>
      </w:r>
      <w:r>
        <w:rPr>
          <w:color w:val="231F20"/>
        </w:rPr>
        <w:t>drift</w:t>
      </w:r>
      <w:r>
        <w:rPr>
          <w:color w:val="231F20"/>
          <w:spacing w:val="-6"/>
        </w:rPr>
        <w:t xml:space="preserve"> </w:t>
      </w:r>
      <w:r>
        <w:rPr>
          <w:color w:val="231F20"/>
        </w:rPr>
        <w:t>off</w:t>
      </w:r>
      <w:r>
        <w:rPr>
          <w:color w:val="231F20"/>
          <w:spacing w:val="-6"/>
        </w:rPr>
        <w:t xml:space="preserve"> </w:t>
      </w:r>
      <w:r>
        <w:rPr>
          <w:color w:val="231F20"/>
        </w:rPr>
        <w:t>to</w:t>
      </w:r>
      <w:r>
        <w:rPr>
          <w:color w:val="231F20"/>
          <w:spacing w:val="-6"/>
        </w:rPr>
        <w:t xml:space="preserve"> </w:t>
      </w:r>
      <w:r>
        <w:rPr>
          <w:color w:val="231F20"/>
        </w:rPr>
        <w:t>sleep.</w:t>
      </w:r>
    </w:p>
    <w:p w14:paraId="37BAC382">
      <w:pPr>
        <w:pStyle w:val="11"/>
        <w:spacing w:before="6"/>
        <w:rPr>
          <w:sz w:val="12"/>
        </w:rPr>
      </w:pPr>
    </w:p>
    <w:p w14:paraId="56FE5DEF">
      <w:pPr>
        <w:spacing w:before="97"/>
        <w:ind w:left="619" w:right="0" w:firstLine="0"/>
        <w:jc w:val="left"/>
        <w:rPr>
          <w:rFonts w:ascii="Tahoma"/>
          <w:sz w:val="20"/>
        </w:rPr>
      </w:pPr>
      <w:r>
        <mc:AlternateContent>
          <mc:Choice Requires="wps">
            <w:drawing>
              <wp:anchor distT="0" distB="0" distL="0" distR="0" simplePos="0" relativeHeight="251907072" behindDoc="1" locked="0" layoutInCell="1" allowOverlap="1">
                <wp:simplePos x="0" y="0"/>
                <wp:positionH relativeFrom="page">
                  <wp:posOffset>393065</wp:posOffset>
                </wp:positionH>
                <wp:positionV relativeFrom="paragraph">
                  <wp:posOffset>63500</wp:posOffset>
                </wp:positionV>
                <wp:extent cx="132715" cy="154305"/>
                <wp:effectExtent l="0" t="0" r="0" b="0"/>
                <wp:wrapNone/>
                <wp:docPr id="3638" name="Textbox 3638"/>
                <wp:cNvGraphicFramePr/>
                <a:graphic xmlns:a="http://schemas.openxmlformats.org/drawingml/2006/main">
                  <a:graphicData uri="http://schemas.microsoft.com/office/word/2010/wordprocessingShape">
                    <wps:wsp>
                      <wps:cNvSpPr txBox="1"/>
                      <wps:spPr>
                        <a:xfrm>
                          <a:off x="0" y="0"/>
                          <a:ext cx="132715" cy="154305"/>
                        </a:xfrm>
                        <a:prstGeom prst="rect">
                          <a:avLst/>
                        </a:prstGeom>
                      </wps:spPr>
                      <wps:txbx>
                        <w:txbxContent>
                          <w:p w14:paraId="44406356">
                            <w:pPr>
                              <w:spacing w:before="0" w:line="238" w:lineRule="exact"/>
                              <w:ind w:left="0" w:right="0" w:firstLine="0"/>
                              <w:jc w:val="left"/>
                              <w:rPr>
                                <w:rFonts w:ascii="Tahoma"/>
                                <w:sz w:val="20"/>
                              </w:rPr>
                            </w:pPr>
                            <w:r>
                              <w:rPr>
                                <w:rFonts w:ascii="Tahoma"/>
                                <w:color w:val="231F20"/>
                                <w:spacing w:val="-11"/>
                                <w:sz w:val="20"/>
                              </w:rPr>
                              <w:t>76</w:t>
                            </w:r>
                          </w:p>
                        </w:txbxContent>
                      </wps:txbx>
                      <wps:bodyPr wrap="square" lIns="0" tIns="0" rIns="0" bIns="0" rtlCol="0">
                        <a:noAutofit/>
                      </wps:bodyPr>
                    </wps:wsp>
                  </a:graphicData>
                </a:graphic>
              </wp:anchor>
            </w:drawing>
          </mc:Choice>
          <mc:Fallback>
            <w:pict>
              <v:shape id="Textbox 3638" o:spid="_x0000_s1026" o:spt="202" type="#_x0000_t202" style="position:absolute;left:0pt;margin-left:30.95pt;margin-top:5pt;height:12.15pt;width:10.45pt;mso-position-horizontal-relative:page;z-index:-251409408;mso-width-relative:page;mso-height-relative:page;" filled="f" stroked="f" coordsize="21600,21600" o:gfxdata="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C&#10;OMZB1gAAAAcBAAAPAAAAAAAAAAEAIAAAACIAAABkcnMvZG93bnJldi54bWxQSwECFAAUAAAACACH&#10;TuJA3/t9N7QBAAB5AwAADgAAAAAAAAABACAAAAAlAQAAZHJzL2Uyb0RvYy54bWxQSwUGAAAAAAYA&#10;BgBZAQAASwUAAAAA&#10;">
                <v:fill on="f" focussize="0,0"/>
                <v:stroke on="f"/>
                <v:imagedata o:title=""/>
                <o:lock v:ext="edit" aspectratio="f"/>
                <v:textbox inset="0mm,0mm,0mm,0mm">
                  <w:txbxContent>
                    <w:p w14:paraId="44406356">
                      <w:pPr>
                        <w:spacing w:before="0" w:line="238" w:lineRule="exact"/>
                        <w:ind w:left="0" w:right="0" w:firstLine="0"/>
                        <w:jc w:val="left"/>
                        <w:rPr>
                          <w:rFonts w:ascii="Tahoma"/>
                          <w:sz w:val="20"/>
                        </w:rPr>
                      </w:pPr>
                      <w:r>
                        <w:rPr>
                          <w:rFonts w:ascii="Tahoma"/>
                          <w:color w:val="231F20"/>
                          <w:spacing w:val="-11"/>
                          <w:sz w:val="20"/>
                        </w:rPr>
                        <w:t>76</w:t>
                      </w:r>
                    </w:p>
                  </w:txbxContent>
                </v:textbox>
              </v:shape>
            </w:pict>
          </mc:Fallback>
        </mc:AlternateContent>
      </w:r>
      <w:r>
        <w:rPr>
          <w:rFonts w:ascii="Tahoma"/>
          <w:color w:val="231F20"/>
          <w:spacing w:val="-5"/>
          <w:sz w:val="20"/>
        </w:rPr>
        <w:t>76</w:t>
      </w:r>
    </w:p>
    <w:p w14:paraId="2E08B4CF">
      <w:pPr>
        <w:spacing w:after="0"/>
        <w:jc w:val="left"/>
        <w:rPr>
          <w:rFonts w:ascii="Tahoma"/>
          <w:sz w:val="20"/>
        </w:rPr>
        <w:sectPr>
          <w:type w:val="continuous"/>
          <w:pgSz w:w="11910" w:h="16840"/>
          <w:pgMar w:top="1340" w:right="0" w:bottom="280" w:left="0" w:header="720" w:footer="720" w:gutter="0"/>
          <w:cols w:space="720" w:num="1"/>
        </w:sectPr>
      </w:pPr>
    </w:p>
    <w:p w14:paraId="0E1FB7EC">
      <w:pPr>
        <w:pStyle w:val="11"/>
        <w:rPr>
          <w:rFonts w:ascii="Tahoma"/>
          <w:sz w:val="20"/>
        </w:rPr>
      </w:pPr>
    </w:p>
    <w:p w14:paraId="754D56C8">
      <w:pPr>
        <w:pStyle w:val="11"/>
        <w:rPr>
          <w:rFonts w:ascii="Tahoma"/>
          <w:sz w:val="20"/>
        </w:rPr>
      </w:pPr>
    </w:p>
    <w:p w14:paraId="69A2EE39">
      <w:pPr>
        <w:pStyle w:val="11"/>
        <w:rPr>
          <w:rFonts w:ascii="Tahoma"/>
          <w:sz w:val="20"/>
        </w:rPr>
      </w:pPr>
    </w:p>
    <w:p w14:paraId="318DE21B">
      <w:pPr>
        <w:pStyle w:val="11"/>
        <w:rPr>
          <w:rFonts w:ascii="Tahoma"/>
          <w:sz w:val="20"/>
        </w:rPr>
      </w:pPr>
    </w:p>
    <w:p w14:paraId="63745A8E">
      <w:pPr>
        <w:pStyle w:val="11"/>
        <w:spacing w:before="11"/>
        <w:rPr>
          <w:rFonts w:ascii="Tahoma"/>
          <w:sz w:val="16"/>
        </w:rPr>
      </w:pPr>
    </w:p>
    <w:p w14:paraId="0E46506C">
      <w:pPr>
        <w:pStyle w:val="15"/>
        <w:numPr>
          <w:ilvl w:val="0"/>
          <w:numId w:val="101"/>
        </w:numPr>
        <w:tabs>
          <w:tab w:val="left" w:pos="2077"/>
          <w:tab w:val="left" w:pos="2092"/>
        </w:tabs>
        <w:spacing w:before="108" w:after="0" w:line="266" w:lineRule="auto"/>
        <w:ind w:left="2092" w:right="2214" w:hanging="367"/>
        <w:jc w:val="left"/>
        <w:rPr>
          <w:color w:val="231F20"/>
          <w:sz w:val="22"/>
        </w:rPr>
      </w:pPr>
      <w:r>
        <mc:AlternateContent>
          <mc:Choice Requires="wps">
            <w:drawing>
              <wp:anchor distT="0" distB="0" distL="0" distR="0" simplePos="0" relativeHeight="251786240" behindDoc="0" locked="0" layoutInCell="1" allowOverlap="1">
                <wp:simplePos x="0" y="0"/>
                <wp:positionH relativeFrom="page">
                  <wp:posOffset>7235825</wp:posOffset>
                </wp:positionH>
                <wp:positionV relativeFrom="paragraph">
                  <wp:posOffset>-385445</wp:posOffset>
                </wp:positionV>
                <wp:extent cx="324485" cy="1270"/>
                <wp:effectExtent l="0" t="0" r="0" b="0"/>
                <wp:wrapNone/>
                <wp:docPr id="3651" name="Graphic 365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51" o:spid="_x0000_s1026" o:spt="100" style="position:absolute;left:0pt;margin-left:569.75pt;margin-top:-30.35pt;height:0.1pt;width:25.55pt;mso-position-horizontal-relative:page;z-index:251786240;mso-width-relative:page;mso-height-relative:page;" filled="f" stroked="t" coordsize="324485,1" o:gfxdata="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h+QmTZAAAADQEA&#10;AA8AAAAAAAAAAQAgAAAAIgAAAGRycy9kb3ducmV2LnhtbFBLAQIUABQAAAAIAIdO4kCD8mbZ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color w:val="231F20"/>
          <w:spacing w:val="-2"/>
          <w:sz w:val="22"/>
        </w:rPr>
        <w:t>Fill</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table</w:t>
      </w:r>
      <w:r>
        <w:rPr>
          <w:color w:val="231F20"/>
          <w:spacing w:val="-11"/>
          <w:sz w:val="22"/>
        </w:rPr>
        <w:t xml:space="preserve"> </w:t>
      </w:r>
      <w:r>
        <w:rPr>
          <w:color w:val="231F20"/>
          <w:spacing w:val="-2"/>
          <w:sz w:val="22"/>
        </w:rPr>
        <w:t>with</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online</w:t>
      </w:r>
      <w:r>
        <w:rPr>
          <w:color w:val="231F20"/>
          <w:spacing w:val="-11"/>
          <w:sz w:val="22"/>
        </w:rPr>
        <w:t xml:space="preserve"> </w:t>
      </w:r>
      <w:r>
        <w:rPr>
          <w:color w:val="231F20"/>
          <w:spacing w:val="-2"/>
          <w:sz w:val="22"/>
        </w:rPr>
        <w:t>activities</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student</w:t>
      </w:r>
      <w:r>
        <w:rPr>
          <w:color w:val="231F20"/>
          <w:spacing w:val="-11"/>
          <w:sz w:val="22"/>
        </w:rPr>
        <w:t xml:space="preserve"> </w:t>
      </w:r>
      <w:r>
        <w:rPr>
          <w:color w:val="231F20"/>
          <w:spacing w:val="-2"/>
          <w:sz w:val="22"/>
        </w:rPr>
        <w:t>does</w:t>
      </w:r>
      <w:r>
        <w:rPr>
          <w:color w:val="231F20"/>
          <w:spacing w:val="-11"/>
          <w:sz w:val="22"/>
        </w:rPr>
        <w:t xml:space="preserve"> </w:t>
      </w:r>
      <w:r>
        <w:rPr>
          <w:color w:val="231F20"/>
          <w:spacing w:val="-2"/>
          <w:sz w:val="22"/>
        </w:rPr>
        <w:t>throughout</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day. Then</w:t>
      </w:r>
      <w:r>
        <w:rPr>
          <w:color w:val="231F20"/>
          <w:spacing w:val="-8"/>
          <w:sz w:val="22"/>
        </w:rPr>
        <w:t xml:space="preserve"> </w:t>
      </w:r>
      <w:r>
        <w:rPr>
          <w:color w:val="231F20"/>
          <w:spacing w:val="-2"/>
          <w:sz w:val="22"/>
        </w:rPr>
        <w:t>mark</w:t>
      </w:r>
      <w:r>
        <w:rPr>
          <w:color w:val="231F20"/>
          <w:spacing w:val="-8"/>
          <w:sz w:val="22"/>
        </w:rPr>
        <w:t xml:space="preserve"> </w:t>
      </w:r>
      <w:r>
        <w:rPr>
          <w:color w:val="231F20"/>
          <w:spacing w:val="-2"/>
          <w:sz w:val="22"/>
        </w:rPr>
        <w:t>each</w:t>
      </w:r>
      <w:r>
        <w:rPr>
          <w:color w:val="231F20"/>
          <w:spacing w:val="-8"/>
          <w:sz w:val="22"/>
        </w:rPr>
        <w:t xml:space="preserve"> </w:t>
      </w:r>
      <w:r>
        <w:rPr>
          <w:color w:val="231F20"/>
          <w:spacing w:val="-2"/>
          <w:sz w:val="22"/>
        </w:rPr>
        <w:t>activity</w:t>
      </w:r>
      <w:r>
        <w:rPr>
          <w:color w:val="231F20"/>
          <w:spacing w:val="-8"/>
          <w:sz w:val="22"/>
        </w:rPr>
        <w:t xml:space="preserve"> </w:t>
      </w:r>
      <w:r>
        <w:rPr>
          <w:color w:val="231F20"/>
          <w:spacing w:val="-2"/>
          <w:sz w:val="22"/>
        </w:rPr>
        <w:t>as</w:t>
      </w:r>
      <w:r>
        <w:rPr>
          <w:color w:val="231F20"/>
          <w:spacing w:val="-8"/>
          <w:sz w:val="22"/>
        </w:rPr>
        <w:t xml:space="preserve"> </w:t>
      </w:r>
      <w:r>
        <w:rPr>
          <w:color w:val="231F20"/>
          <w:spacing w:val="-2"/>
          <w:sz w:val="22"/>
        </w:rPr>
        <w:t>entertainment</w:t>
      </w:r>
      <w:r>
        <w:rPr>
          <w:color w:val="231F20"/>
          <w:spacing w:val="-8"/>
          <w:sz w:val="22"/>
        </w:rPr>
        <w:t xml:space="preserve"> </w:t>
      </w:r>
      <w:r>
        <w:rPr>
          <w:color w:val="231F20"/>
          <w:spacing w:val="-2"/>
          <w:sz w:val="22"/>
        </w:rPr>
        <w:t>(E),</w:t>
      </w:r>
      <w:r>
        <w:rPr>
          <w:color w:val="231F20"/>
          <w:spacing w:val="-8"/>
          <w:sz w:val="22"/>
        </w:rPr>
        <w:t xml:space="preserve"> </w:t>
      </w:r>
      <w:r>
        <w:rPr>
          <w:color w:val="231F20"/>
          <w:spacing w:val="-2"/>
          <w:sz w:val="22"/>
        </w:rPr>
        <w:t>social</w:t>
      </w:r>
      <w:r>
        <w:rPr>
          <w:color w:val="231F20"/>
          <w:spacing w:val="-8"/>
          <w:sz w:val="22"/>
        </w:rPr>
        <w:t xml:space="preserve"> </w:t>
      </w:r>
      <w:r>
        <w:rPr>
          <w:color w:val="231F20"/>
          <w:spacing w:val="-2"/>
          <w:sz w:val="22"/>
        </w:rPr>
        <w:t>use</w:t>
      </w:r>
      <w:r>
        <w:rPr>
          <w:color w:val="231F20"/>
          <w:spacing w:val="-8"/>
          <w:sz w:val="22"/>
        </w:rPr>
        <w:t xml:space="preserve"> </w:t>
      </w:r>
      <w:r>
        <w:rPr>
          <w:color w:val="231F20"/>
          <w:spacing w:val="-2"/>
          <w:sz w:val="22"/>
        </w:rPr>
        <w:t>(S),</w:t>
      </w:r>
      <w:r>
        <w:rPr>
          <w:color w:val="231F20"/>
          <w:spacing w:val="-8"/>
          <w:sz w:val="22"/>
        </w:rPr>
        <w:t xml:space="preserve"> </w:t>
      </w:r>
      <w:r>
        <w:rPr>
          <w:color w:val="231F20"/>
          <w:spacing w:val="-2"/>
          <w:sz w:val="22"/>
        </w:rPr>
        <w:t>or</w:t>
      </w:r>
      <w:r>
        <w:rPr>
          <w:color w:val="231F20"/>
          <w:spacing w:val="-8"/>
          <w:sz w:val="22"/>
        </w:rPr>
        <w:t xml:space="preserve"> </w:t>
      </w:r>
      <w:r>
        <w:rPr>
          <w:color w:val="231F20"/>
          <w:spacing w:val="-2"/>
          <w:sz w:val="22"/>
        </w:rPr>
        <w:t>learning</w:t>
      </w:r>
      <w:r>
        <w:rPr>
          <w:color w:val="231F20"/>
          <w:spacing w:val="-8"/>
          <w:sz w:val="22"/>
        </w:rPr>
        <w:t xml:space="preserve"> </w:t>
      </w:r>
      <w:r>
        <w:rPr>
          <w:color w:val="231F20"/>
          <w:spacing w:val="-2"/>
          <w:sz w:val="22"/>
        </w:rPr>
        <w:t>(L).</w:t>
      </w:r>
    </w:p>
    <w:p w14:paraId="10BFCC55">
      <w:pPr>
        <w:pStyle w:val="15"/>
        <w:numPr>
          <w:ilvl w:val="0"/>
          <w:numId w:val="101"/>
        </w:numPr>
        <w:tabs>
          <w:tab w:val="left" w:pos="2077"/>
        </w:tabs>
        <w:spacing w:before="61" w:after="0" w:line="240" w:lineRule="auto"/>
        <w:ind w:left="2077" w:right="0" w:hanging="352"/>
        <w:jc w:val="left"/>
        <w:rPr>
          <w:color w:val="231F20"/>
          <w:sz w:val="22"/>
        </w:rPr>
      </w:pPr>
      <w:r>
        <w:rPr>
          <w:color w:val="231F20"/>
          <w:spacing w:val="-2"/>
          <w:sz w:val="22"/>
        </w:rPr>
        <w:t>Ask</w:t>
      </w:r>
      <w:r>
        <w:rPr>
          <w:color w:val="231F20"/>
          <w:spacing w:val="-9"/>
          <w:sz w:val="22"/>
        </w:rPr>
        <w:t xml:space="preserve"> </w:t>
      </w:r>
      <w:r>
        <w:rPr>
          <w:color w:val="231F20"/>
          <w:spacing w:val="-2"/>
          <w:sz w:val="22"/>
        </w:rPr>
        <w:t>yourself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following</w:t>
      </w:r>
      <w:r>
        <w:rPr>
          <w:color w:val="231F20"/>
          <w:spacing w:val="-9"/>
          <w:sz w:val="22"/>
        </w:rPr>
        <w:t xml:space="preserve"> </w:t>
      </w:r>
      <w:r>
        <w:rPr>
          <w:color w:val="231F20"/>
          <w:spacing w:val="-2"/>
          <w:sz w:val="22"/>
        </w:rPr>
        <w:t>questions</w:t>
      </w:r>
      <w:r>
        <w:rPr>
          <w:color w:val="231F20"/>
          <w:spacing w:val="-8"/>
          <w:sz w:val="22"/>
        </w:rPr>
        <w:t xml:space="preserve"> </w:t>
      </w:r>
      <w:r>
        <w:rPr>
          <w:color w:val="231F20"/>
          <w:spacing w:val="-2"/>
          <w:sz w:val="22"/>
        </w:rPr>
        <w:t>for</w:t>
      </w:r>
      <w:r>
        <w:rPr>
          <w:color w:val="231F20"/>
          <w:spacing w:val="-9"/>
          <w:sz w:val="22"/>
        </w:rPr>
        <w:t xml:space="preserve"> </w:t>
      </w:r>
      <w:r>
        <w:rPr>
          <w:color w:val="231F20"/>
          <w:spacing w:val="-2"/>
          <w:sz w:val="22"/>
        </w:rPr>
        <w:t>each</w:t>
      </w:r>
      <w:r>
        <w:rPr>
          <w:color w:val="231F20"/>
          <w:spacing w:val="-9"/>
          <w:sz w:val="22"/>
        </w:rPr>
        <w:t xml:space="preserve"> </w:t>
      </w:r>
      <w:r>
        <w:rPr>
          <w:color w:val="231F20"/>
          <w:spacing w:val="-2"/>
          <w:sz w:val="22"/>
        </w:rPr>
        <w:t>activity.</w:t>
      </w:r>
      <w:r>
        <w:rPr>
          <w:color w:val="231F20"/>
          <w:spacing w:val="-9"/>
          <w:sz w:val="22"/>
        </w:rPr>
        <w:t xml:space="preserve"> </w:t>
      </w:r>
      <w:r>
        <w:rPr>
          <w:color w:val="231F20"/>
          <w:spacing w:val="-2"/>
          <w:sz w:val="22"/>
        </w:rPr>
        <w:t>Note</w:t>
      </w:r>
      <w:r>
        <w:rPr>
          <w:color w:val="231F20"/>
          <w:spacing w:val="-8"/>
          <w:sz w:val="22"/>
        </w:rPr>
        <w:t xml:space="preserve"> </w:t>
      </w:r>
      <w:r>
        <w:rPr>
          <w:color w:val="231F20"/>
          <w:spacing w:val="-2"/>
          <w:sz w:val="22"/>
        </w:rPr>
        <w:t>down</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few</w:t>
      </w:r>
      <w:r>
        <w:rPr>
          <w:color w:val="231F20"/>
          <w:spacing w:val="-9"/>
          <w:sz w:val="22"/>
        </w:rPr>
        <w:t xml:space="preserve"> </w:t>
      </w:r>
      <w:r>
        <w:rPr>
          <w:color w:val="231F20"/>
          <w:spacing w:val="-2"/>
          <w:sz w:val="22"/>
        </w:rPr>
        <w:t>words</w:t>
      </w:r>
      <w:r>
        <w:rPr>
          <w:color w:val="231F20"/>
          <w:spacing w:val="-8"/>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table.</w:t>
      </w:r>
    </w:p>
    <w:p w14:paraId="4A7785AC">
      <w:pPr>
        <w:pStyle w:val="11"/>
        <w:spacing w:before="89"/>
        <w:ind w:left="2202"/>
      </w:pPr>
      <w:r>
        <mc:AlternateContent>
          <mc:Choice Requires="wps">
            <w:drawing>
              <wp:anchor distT="0" distB="0" distL="0" distR="0" simplePos="0" relativeHeight="251787264" behindDoc="0" locked="0" layoutInCell="1" allowOverlap="1">
                <wp:simplePos x="0" y="0"/>
                <wp:positionH relativeFrom="page">
                  <wp:posOffset>1289685</wp:posOffset>
                </wp:positionH>
                <wp:positionV relativeFrom="paragraph">
                  <wp:posOffset>120650</wp:posOffset>
                </wp:positionV>
                <wp:extent cx="50800" cy="50800"/>
                <wp:effectExtent l="0" t="0" r="0" b="0"/>
                <wp:wrapNone/>
                <wp:docPr id="3652" name="Graphic 3652"/>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2FBEBE"/>
                        </a:solidFill>
                      </wps:spPr>
                      <wps:bodyPr wrap="square" lIns="0" tIns="0" rIns="0" bIns="0" rtlCol="0">
                        <a:noAutofit/>
                      </wps:bodyPr>
                    </wps:wsp>
                  </a:graphicData>
                </a:graphic>
              </wp:anchor>
            </w:drawing>
          </mc:Choice>
          <mc:Fallback>
            <w:pict>
              <v:shape id="Graphic 3652" o:spid="_x0000_s1026" o:spt="100" style="position:absolute;left:0pt;margin-left:101.55pt;margin-top:9.5pt;height:4pt;width:4pt;mso-position-horizontal-relative:page;z-index:251787264;mso-width-relative:page;mso-height-relative:page;" fillcolor="#2FBEBE" filled="t" stroked="f" coordsize="50800,50800" o:gfxdata="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lkjyvdkAAAAJ&#10;AQAADwAAAAAAAAABACAAAAAiAAAAZHJzL2Rvd25yZXYueG1sUEsBAhQAFAAAAAgAh07iQGSRIsKN&#10;AgAA7AYAAA4AAAAAAAAAAQAgAAAAKAEAAGRycy9lMm9Eb2MueG1sUEsFBgAAAAAGAAYAWQEAACcG&#10;AAA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rPr>
        <w:t>Do</w:t>
      </w:r>
      <w:r>
        <w:rPr>
          <w:color w:val="231F20"/>
          <w:spacing w:val="-6"/>
        </w:rPr>
        <w:t xml:space="preserve"> </w:t>
      </w:r>
      <w:r>
        <w:rPr>
          <w:color w:val="231F20"/>
        </w:rPr>
        <w:t>I</w:t>
      </w:r>
      <w:r>
        <w:rPr>
          <w:color w:val="231F20"/>
          <w:spacing w:val="-6"/>
        </w:rPr>
        <w:t xml:space="preserve"> </w:t>
      </w:r>
      <w:r>
        <w:rPr>
          <w:color w:val="231F20"/>
        </w:rPr>
        <w:t>do</w:t>
      </w:r>
      <w:r>
        <w:rPr>
          <w:color w:val="231F20"/>
          <w:spacing w:val="-6"/>
        </w:rPr>
        <w:t xml:space="preserve"> </w:t>
      </w:r>
      <w:r>
        <w:rPr>
          <w:color w:val="231F20"/>
        </w:rPr>
        <w:t>it,</w:t>
      </w:r>
      <w:r>
        <w:rPr>
          <w:color w:val="231F20"/>
          <w:spacing w:val="-6"/>
        </w:rPr>
        <w:t xml:space="preserve"> </w:t>
      </w:r>
      <w:r>
        <w:rPr>
          <w:color w:val="231F20"/>
          <w:spacing w:val="-4"/>
        </w:rPr>
        <w:t>too?</w:t>
      </w:r>
    </w:p>
    <w:p w14:paraId="66867889">
      <w:pPr>
        <w:pStyle w:val="11"/>
        <w:spacing w:before="27"/>
        <w:ind w:left="2202"/>
      </w:pPr>
      <w:r>
        <mc:AlternateContent>
          <mc:Choice Requires="wps">
            <w:drawing>
              <wp:anchor distT="0" distB="0" distL="0" distR="0" simplePos="0" relativeHeight="251787264" behindDoc="0" locked="0" layoutInCell="1" allowOverlap="1">
                <wp:simplePos x="0" y="0"/>
                <wp:positionH relativeFrom="page">
                  <wp:posOffset>1289685</wp:posOffset>
                </wp:positionH>
                <wp:positionV relativeFrom="paragraph">
                  <wp:posOffset>81280</wp:posOffset>
                </wp:positionV>
                <wp:extent cx="50800" cy="50800"/>
                <wp:effectExtent l="0" t="0" r="0" b="0"/>
                <wp:wrapNone/>
                <wp:docPr id="3653" name="Graphic 3653"/>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2FBEBE"/>
                        </a:solidFill>
                      </wps:spPr>
                      <wps:bodyPr wrap="square" lIns="0" tIns="0" rIns="0" bIns="0" rtlCol="0">
                        <a:noAutofit/>
                      </wps:bodyPr>
                    </wps:wsp>
                  </a:graphicData>
                </a:graphic>
              </wp:anchor>
            </w:drawing>
          </mc:Choice>
          <mc:Fallback>
            <w:pict>
              <v:shape id="Graphic 3653" o:spid="_x0000_s1026" o:spt="100" style="position:absolute;left:0pt;margin-left:101.55pt;margin-top:6.4pt;height:4pt;width:4pt;mso-position-horizontal-relative:page;z-index:251787264;mso-width-relative:page;mso-height-relative:page;" fillcolor="#2FBEBE" filled="t" stroked="f" coordsize="50800,50800" o:gfxdata="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DQcKPYAAAACQEA&#10;AA8AAAAAAAAAAQAgAAAAIgAAAGRycy9kb3ducmV2LnhtbFBLAQIUABQAAAAIAIdO4kAYyoPDjAIA&#10;AOwGAAAOAAAAAAAAAAEAIAAAACcBAABkcnMvZTJvRG9jLnhtbFBLBQYAAAAABgAGAFkBAAAlBgAA&#10;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rPr>
        <w:t>Is</w:t>
      </w:r>
      <w:r>
        <w:rPr>
          <w:color w:val="231F20"/>
          <w:spacing w:val="-13"/>
        </w:rPr>
        <w:t xml:space="preserve"> </w:t>
      </w:r>
      <w:r>
        <w:rPr>
          <w:color w:val="231F20"/>
        </w:rPr>
        <w:t>it</w:t>
      </w:r>
      <w:r>
        <w:rPr>
          <w:color w:val="231F20"/>
          <w:spacing w:val="-12"/>
        </w:rPr>
        <w:t xml:space="preserve"> </w:t>
      </w:r>
      <w:r>
        <w:rPr>
          <w:color w:val="231F20"/>
        </w:rPr>
        <w:t>a</w:t>
      </w:r>
      <w:r>
        <w:rPr>
          <w:color w:val="231F20"/>
          <w:spacing w:val="-12"/>
        </w:rPr>
        <w:t xml:space="preserve"> </w:t>
      </w:r>
      <w:r>
        <w:rPr>
          <w:color w:val="231F20"/>
        </w:rPr>
        <w:t>good/bad</w:t>
      </w:r>
      <w:r>
        <w:rPr>
          <w:color w:val="231F20"/>
          <w:spacing w:val="-12"/>
        </w:rPr>
        <w:t xml:space="preserve"> </w:t>
      </w:r>
      <w:r>
        <w:rPr>
          <w:color w:val="231F20"/>
        </w:rPr>
        <w:t>activity?</w:t>
      </w:r>
      <w:r>
        <w:rPr>
          <w:color w:val="231F20"/>
          <w:spacing w:val="-12"/>
        </w:rPr>
        <w:t xml:space="preserve"> </w:t>
      </w:r>
      <w:r>
        <w:rPr>
          <w:color w:val="231F20"/>
          <w:spacing w:val="-4"/>
        </w:rPr>
        <w:t>Why?</w:t>
      </w:r>
    </w:p>
    <w:p w14:paraId="0D1CBFE3">
      <w:pPr>
        <w:pStyle w:val="11"/>
        <w:spacing w:before="27"/>
        <w:ind w:left="2202"/>
      </w:pPr>
      <w:r>
        <mc:AlternateContent>
          <mc:Choice Requires="wps">
            <w:drawing>
              <wp:anchor distT="0" distB="0" distL="0" distR="0" simplePos="0" relativeHeight="251788288" behindDoc="0" locked="0" layoutInCell="1" allowOverlap="1">
                <wp:simplePos x="0" y="0"/>
                <wp:positionH relativeFrom="page">
                  <wp:posOffset>1289685</wp:posOffset>
                </wp:positionH>
                <wp:positionV relativeFrom="paragraph">
                  <wp:posOffset>81280</wp:posOffset>
                </wp:positionV>
                <wp:extent cx="50800" cy="50800"/>
                <wp:effectExtent l="0" t="0" r="0" b="0"/>
                <wp:wrapNone/>
                <wp:docPr id="3654" name="Graphic 3654"/>
                <wp:cNvGraphicFramePr/>
                <a:graphic xmlns:a="http://schemas.openxmlformats.org/drawingml/2006/main">
                  <a:graphicData uri="http://schemas.microsoft.com/office/word/2010/wordprocessingShape">
                    <wps:wsp>
                      <wps:cNvSpPr/>
                      <wps:spPr>
                        <a:xfrm>
                          <a:off x="0" y="0"/>
                          <a:ext cx="50800" cy="50800"/>
                        </a:xfrm>
                        <a:custGeom>
                          <a:avLst/>
                          <a:gdLst/>
                          <a:ahLst/>
                          <a:cxnLst/>
                          <a:rect l="l" t="t" r="r" b="b"/>
                          <a:pathLst>
                            <a:path w="50800" h="50800">
                              <a:moveTo>
                                <a:pt x="25146" y="0"/>
                              </a:moveTo>
                              <a:lnTo>
                                <a:pt x="15376" y="1984"/>
                              </a:lnTo>
                              <a:lnTo>
                                <a:pt x="7381" y="7397"/>
                              </a:lnTo>
                              <a:lnTo>
                                <a:pt x="1982" y="15430"/>
                              </a:lnTo>
                              <a:lnTo>
                                <a:pt x="0" y="25273"/>
                              </a:lnTo>
                              <a:lnTo>
                                <a:pt x="1982" y="35042"/>
                              </a:lnTo>
                              <a:lnTo>
                                <a:pt x="7381" y="43037"/>
                              </a:lnTo>
                              <a:lnTo>
                                <a:pt x="15376" y="48436"/>
                              </a:lnTo>
                              <a:lnTo>
                                <a:pt x="25146" y="50419"/>
                              </a:lnTo>
                              <a:lnTo>
                                <a:pt x="34915" y="48436"/>
                              </a:lnTo>
                              <a:lnTo>
                                <a:pt x="42910" y="43037"/>
                              </a:lnTo>
                              <a:lnTo>
                                <a:pt x="48309" y="35042"/>
                              </a:lnTo>
                              <a:lnTo>
                                <a:pt x="50292" y="25273"/>
                              </a:lnTo>
                              <a:lnTo>
                                <a:pt x="48309" y="15430"/>
                              </a:lnTo>
                              <a:lnTo>
                                <a:pt x="42910" y="7397"/>
                              </a:lnTo>
                              <a:lnTo>
                                <a:pt x="34915" y="1984"/>
                              </a:lnTo>
                              <a:lnTo>
                                <a:pt x="25146" y="0"/>
                              </a:lnTo>
                              <a:close/>
                            </a:path>
                          </a:pathLst>
                        </a:custGeom>
                        <a:solidFill>
                          <a:srgbClr val="2FBEBE"/>
                        </a:solidFill>
                      </wps:spPr>
                      <wps:bodyPr wrap="square" lIns="0" tIns="0" rIns="0" bIns="0" rtlCol="0">
                        <a:noAutofit/>
                      </wps:bodyPr>
                    </wps:wsp>
                  </a:graphicData>
                </a:graphic>
              </wp:anchor>
            </w:drawing>
          </mc:Choice>
          <mc:Fallback>
            <w:pict>
              <v:shape id="Graphic 3654" o:spid="_x0000_s1026" o:spt="100" style="position:absolute;left:0pt;margin-left:101.55pt;margin-top:6.4pt;height:4pt;width:4pt;mso-position-horizontal-relative:page;z-index:251788288;mso-width-relative:page;mso-height-relative:page;" fillcolor="#2FBEBE" filled="t" stroked="f" coordsize="50800,50800" o:gfxdata="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DQcKPYAAAACQEA&#10;AA8AAAAAAAAAAQAgAAAAIgAAAGRycy9kb3ducmV2LnhtbFBLAQIUABQAAAAIAIdO4kBsSuXHjAIA&#10;AOwGAAAOAAAAAAAAAAEAIAAAACcBAABkcnMvZTJvRG9jLnhtbFBLBQYAAAAABgAGAFkBAAAlBgAA&#10;AAA=&#10;" path="m25146,0l15376,1984,7381,7397,1982,15430,0,25273,1982,35042,7381,43037,15376,48436,25146,50419,34915,48436,42910,43037,48309,35042,50292,25273,48309,15430,42910,7397,34915,1984,25146,0xe">
                <v:fill on="t" focussize="0,0"/>
                <v:stroke on="f"/>
                <v:imagedata o:title=""/>
                <o:lock v:ext="edit" aspectratio="f"/>
                <v:textbox inset="0mm,0mm,0mm,0mm"/>
              </v:shape>
            </w:pict>
          </mc:Fallback>
        </mc:AlternateContent>
      </w:r>
      <w:r>
        <w:rPr>
          <w:color w:val="231F20"/>
        </w:rPr>
        <w:t>Is</w:t>
      </w:r>
      <w:r>
        <w:rPr>
          <w:color w:val="231F20"/>
          <w:spacing w:val="-14"/>
        </w:rPr>
        <w:t xml:space="preserve"> </w:t>
      </w:r>
      <w:r>
        <w:rPr>
          <w:color w:val="231F20"/>
        </w:rPr>
        <w:t>there</w:t>
      </w:r>
      <w:r>
        <w:rPr>
          <w:color w:val="231F20"/>
          <w:spacing w:val="-13"/>
        </w:rPr>
        <w:t xml:space="preserve"> </w:t>
      </w:r>
      <w:r>
        <w:rPr>
          <w:color w:val="231F20"/>
        </w:rPr>
        <w:t>anything</w:t>
      </w:r>
      <w:r>
        <w:rPr>
          <w:color w:val="231F20"/>
          <w:spacing w:val="-13"/>
        </w:rPr>
        <w:t xml:space="preserve"> </w:t>
      </w:r>
      <w:r>
        <w:rPr>
          <w:color w:val="231F20"/>
        </w:rPr>
        <w:t>better</w:t>
      </w:r>
      <w:r>
        <w:rPr>
          <w:color w:val="231F20"/>
          <w:spacing w:val="-13"/>
        </w:rPr>
        <w:t xml:space="preserve"> </w:t>
      </w:r>
      <w:r>
        <w:rPr>
          <w:color w:val="231F20"/>
        </w:rPr>
        <w:t>or</w:t>
      </w:r>
      <w:r>
        <w:rPr>
          <w:color w:val="231F20"/>
          <w:spacing w:val="-14"/>
        </w:rPr>
        <w:t xml:space="preserve"> </w:t>
      </w:r>
      <w:r>
        <w:rPr>
          <w:color w:val="231F20"/>
        </w:rPr>
        <w:t>just</w:t>
      </w:r>
      <w:r>
        <w:rPr>
          <w:color w:val="231F20"/>
          <w:spacing w:val="-13"/>
        </w:rPr>
        <w:t xml:space="preserve"> </w:t>
      </w:r>
      <w:r>
        <w:rPr>
          <w:color w:val="231F20"/>
        </w:rPr>
        <w:t>as</w:t>
      </w:r>
      <w:r>
        <w:rPr>
          <w:color w:val="231F20"/>
          <w:spacing w:val="-13"/>
        </w:rPr>
        <w:t xml:space="preserve"> </w:t>
      </w:r>
      <w:r>
        <w:rPr>
          <w:color w:val="231F20"/>
        </w:rPr>
        <w:t>good</w:t>
      </w:r>
      <w:r>
        <w:rPr>
          <w:color w:val="231F20"/>
          <w:spacing w:val="-13"/>
        </w:rPr>
        <w:t xml:space="preserve"> </w:t>
      </w:r>
      <w:r>
        <w:rPr>
          <w:color w:val="231F20"/>
        </w:rPr>
        <w:t>to</w:t>
      </w:r>
      <w:r>
        <w:rPr>
          <w:color w:val="231F20"/>
          <w:spacing w:val="-14"/>
        </w:rPr>
        <w:t xml:space="preserve"> </w:t>
      </w:r>
      <w:r>
        <w:rPr>
          <w:color w:val="231F20"/>
          <w:spacing w:val="-2"/>
        </w:rPr>
        <w:t>recommend?</w:t>
      </w:r>
    </w:p>
    <w:p w14:paraId="58C249E9">
      <w:pPr>
        <w:pStyle w:val="11"/>
        <w:spacing w:before="3"/>
      </w:pPr>
    </w:p>
    <w:tbl>
      <w:tblPr>
        <w:tblStyle w:val="12"/>
        <w:tblW w:w="0" w:type="auto"/>
        <w:tblInd w:w="173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467"/>
        <w:gridCol w:w="1651"/>
        <w:gridCol w:w="996"/>
        <w:gridCol w:w="914"/>
        <w:gridCol w:w="886"/>
        <w:gridCol w:w="1140"/>
        <w:gridCol w:w="1793"/>
      </w:tblGrid>
      <w:tr w14:paraId="4175434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63" w:hRule="atLeast"/>
        </w:trPr>
        <w:tc>
          <w:tcPr>
            <w:tcW w:w="1467" w:type="dxa"/>
            <w:tcBorders>
              <w:top w:val="nil"/>
              <w:left w:val="nil"/>
            </w:tcBorders>
            <w:shd w:val="clear" w:color="auto" w:fill="E4F2E7"/>
          </w:tcPr>
          <w:p w14:paraId="6EE57B1E">
            <w:pPr>
              <w:pStyle w:val="16"/>
              <w:spacing w:before="10"/>
              <w:rPr>
                <w:sz w:val="27"/>
              </w:rPr>
            </w:pPr>
          </w:p>
          <w:p w14:paraId="45E6CC29">
            <w:pPr>
              <w:pStyle w:val="16"/>
              <w:ind w:left="213"/>
              <w:rPr>
                <w:rFonts w:ascii="Tahoma"/>
                <w:sz w:val="22"/>
              </w:rPr>
            </w:pPr>
            <w:r>
              <w:rPr>
                <w:rFonts w:ascii="Tahoma"/>
                <w:color w:val="231F20"/>
                <w:sz w:val="22"/>
              </w:rPr>
              <w:t>Time</w:t>
            </w:r>
            <w:r>
              <w:rPr>
                <w:rFonts w:ascii="Tahoma"/>
                <w:color w:val="231F20"/>
                <w:spacing w:val="-20"/>
                <w:sz w:val="22"/>
              </w:rPr>
              <w:t xml:space="preserve"> </w:t>
            </w:r>
            <w:r>
              <w:rPr>
                <w:rFonts w:ascii="Tahoma"/>
                <w:color w:val="231F20"/>
                <w:sz w:val="22"/>
              </w:rPr>
              <w:t>of</w:t>
            </w:r>
            <w:r>
              <w:rPr>
                <w:rFonts w:ascii="Tahoma"/>
                <w:color w:val="231F20"/>
                <w:spacing w:val="-19"/>
                <w:sz w:val="22"/>
              </w:rPr>
              <w:t xml:space="preserve"> </w:t>
            </w:r>
            <w:r>
              <w:rPr>
                <w:rFonts w:ascii="Tahoma"/>
                <w:color w:val="231F20"/>
                <w:spacing w:val="-5"/>
                <w:sz w:val="22"/>
              </w:rPr>
              <w:t>day</w:t>
            </w:r>
          </w:p>
        </w:tc>
        <w:tc>
          <w:tcPr>
            <w:tcW w:w="1651" w:type="dxa"/>
            <w:tcBorders>
              <w:top w:val="nil"/>
            </w:tcBorders>
            <w:shd w:val="clear" w:color="auto" w:fill="E4F2E7"/>
          </w:tcPr>
          <w:p w14:paraId="444E8E4F">
            <w:pPr>
              <w:pStyle w:val="16"/>
              <w:spacing w:before="10"/>
              <w:rPr>
                <w:sz w:val="27"/>
              </w:rPr>
            </w:pPr>
          </w:p>
          <w:p w14:paraId="30C1288F">
            <w:pPr>
              <w:pStyle w:val="16"/>
              <w:ind w:left="145"/>
              <w:rPr>
                <w:rFonts w:ascii="Tahoma"/>
                <w:sz w:val="22"/>
              </w:rPr>
            </w:pPr>
            <w:r>
              <w:rPr>
                <w:rFonts w:ascii="Tahoma"/>
                <w:color w:val="231F20"/>
                <w:sz w:val="22"/>
              </w:rPr>
              <w:t>Online</w:t>
            </w:r>
            <w:r>
              <w:rPr>
                <w:rFonts w:ascii="Tahoma"/>
                <w:color w:val="231F20"/>
                <w:spacing w:val="-6"/>
                <w:sz w:val="22"/>
              </w:rPr>
              <w:t xml:space="preserve"> </w:t>
            </w:r>
            <w:r>
              <w:rPr>
                <w:rFonts w:ascii="Tahoma"/>
                <w:color w:val="231F20"/>
                <w:spacing w:val="-2"/>
                <w:sz w:val="22"/>
              </w:rPr>
              <w:t>activity</w:t>
            </w:r>
          </w:p>
        </w:tc>
        <w:tc>
          <w:tcPr>
            <w:tcW w:w="996" w:type="dxa"/>
            <w:tcBorders>
              <w:top w:val="nil"/>
            </w:tcBorders>
            <w:shd w:val="clear" w:color="auto" w:fill="E4F2E7"/>
          </w:tcPr>
          <w:p w14:paraId="0641D471">
            <w:pPr>
              <w:pStyle w:val="16"/>
              <w:spacing w:before="219" w:line="211" w:lineRule="auto"/>
              <w:ind w:left="146"/>
              <w:rPr>
                <w:rFonts w:ascii="Tahoma"/>
                <w:sz w:val="22"/>
              </w:rPr>
            </w:pPr>
            <w:r>
              <w:rPr>
                <w:rFonts w:ascii="Tahoma"/>
                <w:color w:val="231F20"/>
                <w:spacing w:val="-2"/>
                <w:sz w:val="22"/>
              </w:rPr>
              <w:t xml:space="preserve">Activity </w:t>
            </w:r>
            <w:r>
              <w:rPr>
                <w:rFonts w:ascii="Tahoma"/>
                <w:color w:val="231F20"/>
                <w:spacing w:val="-4"/>
                <w:sz w:val="22"/>
              </w:rPr>
              <w:t>type</w:t>
            </w:r>
          </w:p>
        </w:tc>
        <w:tc>
          <w:tcPr>
            <w:tcW w:w="914" w:type="dxa"/>
            <w:tcBorders>
              <w:top w:val="nil"/>
            </w:tcBorders>
            <w:shd w:val="clear" w:color="auto" w:fill="E4F2E7"/>
          </w:tcPr>
          <w:p w14:paraId="2015BE8D">
            <w:pPr>
              <w:pStyle w:val="16"/>
              <w:spacing w:before="6"/>
              <w:rPr>
                <w:sz w:val="21"/>
              </w:rPr>
            </w:pPr>
          </w:p>
          <w:p w14:paraId="62DD2470">
            <w:pPr>
              <w:pStyle w:val="16"/>
              <w:spacing w:line="211" w:lineRule="auto"/>
              <w:ind w:left="167" w:right="138"/>
              <w:rPr>
                <w:rFonts w:ascii="Tahoma"/>
                <w:sz w:val="22"/>
              </w:rPr>
            </w:pPr>
            <w:r>
              <w:rPr>
                <w:rFonts w:ascii="Tahoma"/>
                <w:color w:val="231F20"/>
                <w:sz w:val="22"/>
              </w:rPr>
              <w:t>I</w:t>
            </w:r>
            <w:r>
              <w:rPr>
                <w:rFonts w:ascii="Tahoma"/>
                <w:color w:val="231F20"/>
                <w:spacing w:val="-4"/>
                <w:sz w:val="22"/>
              </w:rPr>
              <w:t xml:space="preserve"> </w:t>
            </w:r>
            <w:r>
              <w:rPr>
                <w:rFonts w:ascii="Tahoma"/>
                <w:color w:val="231F20"/>
                <w:sz w:val="22"/>
              </w:rPr>
              <w:t>do or</w:t>
            </w:r>
            <w:r>
              <w:rPr>
                <w:rFonts w:ascii="Tahoma"/>
                <w:color w:val="231F20"/>
                <w:spacing w:val="-18"/>
                <w:sz w:val="22"/>
              </w:rPr>
              <w:t xml:space="preserve"> </w:t>
            </w:r>
            <w:r>
              <w:rPr>
                <w:rFonts w:ascii="Tahoma"/>
                <w:color w:val="231F20"/>
                <w:sz w:val="22"/>
              </w:rPr>
              <w:t>not</w:t>
            </w:r>
          </w:p>
        </w:tc>
        <w:tc>
          <w:tcPr>
            <w:tcW w:w="886" w:type="dxa"/>
            <w:tcBorders>
              <w:top w:val="nil"/>
            </w:tcBorders>
            <w:shd w:val="clear" w:color="auto" w:fill="E4F2E7"/>
          </w:tcPr>
          <w:p w14:paraId="213D5075">
            <w:pPr>
              <w:pStyle w:val="16"/>
              <w:spacing w:before="232" w:line="211" w:lineRule="auto"/>
              <w:ind w:left="143" w:right="92"/>
              <w:rPr>
                <w:rFonts w:ascii="Tahoma"/>
                <w:sz w:val="22"/>
              </w:rPr>
            </w:pPr>
            <w:r>
              <w:rPr>
                <w:rFonts w:ascii="Tahoma"/>
                <w:color w:val="231F20"/>
                <w:spacing w:val="-4"/>
                <w:sz w:val="22"/>
              </w:rPr>
              <w:t xml:space="preserve">Good </w:t>
            </w:r>
            <w:r>
              <w:rPr>
                <w:rFonts w:ascii="Tahoma"/>
                <w:color w:val="231F20"/>
                <w:sz w:val="22"/>
              </w:rPr>
              <w:t>or</w:t>
            </w:r>
            <w:r>
              <w:rPr>
                <w:rFonts w:ascii="Tahoma"/>
                <w:color w:val="231F20"/>
                <w:spacing w:val="-1"/>
                <w:sz w:val="22"/>
              </w:rPr>
              <w:t xml:space="preserve"> </w:t>
            </w:r>
            <w:r>
              <w:rPr>
                <w:rFonts w:ascii="Tahoma"/>
                <w:color w:val="231F20"/>
                <w:spacing w:val="-5"/>
                <w:sz w:val="22"/>
              </w:rPr>
              <w:t>bad</w:t>
            </w:r>
          </w:p>
        </w:tc>
        <w:tc>
          <w:tcPr>
            <w:tcW w:w="1140" w:type="dxa"/>
            <w:tcBorders>
              <w:top w:val="nil"/>
            </w:tcBorders>
            <w:shd w:val="clear" w:color="auto" w:fill="E4F2E7"/>
          </w:tcPr>
          <w:p w14:paraId="2000D409">
            <w:pPr>
              <w:pStyle w:val="16"/>
              <w:spacing w:before="10"/>
              <w:rPr>
                <w:sz w:val="27"/>
              </w:rPr>
            </w:pPr>
          </w:p>
          <w:p w14:paraId="5051A702">
            <w:pPr>
              <w:pStyle w:val="16"/>
              <w:ind w:left="48" w:right="21"/>
              <w:jc w:val="center"/>
              <w:rPr>
                <w:rFonts w:ascii="Tahoma"/>
                <w:sz w:val="22"/>
              </w:rPr>
            </w:pPr>
            <w:r>
              <w:rPr>
                <w:rFonts w:ascii="Tahoma"/>
                <w:color w:val="231F20"/>
                <w:spacing w:val="-5"/>
                <w:sz w:val="22"/>
              </w:rPr>
              <w:t>Why</w:t>
            </w:r>
          </w:p>
        </w:tc>
        <w:tc>
          <w:tcPr>
            <w:tcW w:w="1793" w:type="dxa"/>
            <w:tcBorders>
              <w:top w:val="nil"/>
              <w:right w:val="nil"/>
            </w:tcBorders>
            <w:shd w:val="clear" w:color="auto" w:fill="E4F2E7"/>
          </w:tcPr>
          <w:p w14:paraId="6E62B407">
            <w:pPr>
              <w:pStyle w:val="16"/>
              <w:spacing w:before="10"/>
              <w:rPr>
                <w:sz w:val="27"/>
              </w:rPr>
            </w:pPr>
          </w:p>
          <w:p w14:paraId="729D8EB6">
            <w:pPr>
              <w:pStyle w:val="16"/>
              <w:ind w:left="133"/>
              <w:rPr>
                <w:rFonts w:ascii="Tahoma"/>
                <w:sz w:val="22"/>
              </w:rPr>
            </w:pPr>
            <w:r>
              <w:rPr>
                <w:rFonts w:ascii="Tahoma"/>
                <w:color w:val="231F20"/>
                <w:spacing w:val="-5"/>
                <w:sz w:val="22"/>
              </w:rPr>
              <w:t>Recommendation</w:t>
            </w:r>
          </w:p>
        </w:tc>
      </w:tr>
      <w:tr w14:paraId="4E86B0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2" w:hRule="atLeast"/>
        </w:trPr>
        <w:tc>
          <w:tcPr>
            <w:tcW w:w="1467" w:type="dxa"/>
            <w:vMerge w:val="restart"/>
            <w:tcBorders>
              <w:left w:val="nil"/>
            </w:tcBorders>
            <w:shd w:val="clear" w:color="auto" w:fill="E4F2E7"/>
          </w:tcPr>
          <w:p w14:paraId="3D265BD1">
            <w:pPr>
              <w:pStyle w:val="16"/>
              <w:rPr>
                <w:sz w:val="26"/>
              </w:rPr>
            </w:pPr>
          </w:p>
          <w:p w14:paraId="5375CA93">
            <w:pPr>
              <w:pStyle w:val="16"/>
              <w:rPr>
                <w:sz w:val="26"/>
              </w:rPr>
            </w:pPr>
          </w:p>
          <w:p w14:paraId="704DF889">
            <w:pPr>
              <w:pStyle w:val="16"/>
              <w:spacing w:before="221"/>
              <w:ind w:left="227"/>
              <w:rPr>
                <w:rFonts w:ascii="Tahoma"/>
                <w:sz w:val="22"/>
              </w:rPr>
            </w:pPr>
            <w:r>
              <w:rPr>
                <w:rFonts w:ascii="Tahoma"/>
                <w:color w:val="0089CF"/>
                <w:spacing w:val="-2"/>
                <w:w w:val="105"/>
                <w:sz w:val="22"/>
              </w:rPr>
              <w:t>Morning</w:t>
            </w:r>
          </w:p>
        </w:tc>
        <w:tc>
          <w:tcPr>
            <w:tcW w:w="1651" w:type="dxa"/>
            <w:tcBorders>
              <w:bottom w:val="single" w:color="FFFFFF" w:sz="6" w:space="0"/>
            </w:tcBorders>
            <w:shd w:val="clear" w:color="auto" w:fill="F9E8D7"/>
          </w:tcPr>
          <w:p w14:paraId="324E9A39">
            <w:pPr>
              <w:pStyle w:val="16"/>
              <w:spacing w:before="58" w:line="235" w:lineRule="auto"/>
              <w:ind w:left="102" w:right="137"/>
              <w:rPr>
                <w:i/>
                <w:sz w:val="16"/>
              </w:rPr>
            </w:pPr>
            <w:r>
              <w:rPr>
                <w:i/>
                <w:color w:val="231F20"/>
                <w:spacing w:val="-2"/>
                <w:sz w:val="16"/>
              </w:rPr>
              <w:t>check</w:t>
            </w:r>
            <w:r>
              <w:rPr>
                <w:i/>
                <w:color w:val="231F20"/>
                <w:spacing w:val="-10"/>
                <w:sz w:val="16"/>
              </w:rPr>
              <w:t xml:space="preserve"> </w:t>
            </w:r>
            <w:r>
              <w:rPr>
                <w:i/>
                <w:color w:val="231F20"/>
                <w:spacing w:val="-2"/>
                <w:sz w:val="16"/>
              </w:rPr>
              <w:t>for</w:t>
            </w:r>
            <w:r>
              <w:rPr>
                <w:i/>
                <w:color w:val="231F20"/>
                <w:spacing w:val="-9"/>
                <w:sz w:val="16"/>
              </w:rPr>
              <w:t xml:space="preserve"> </w:t>
            </w:r>
            <w:r>
              <w:rPr>
                <w:i/>
                <w:color w:val="231F20"/>
                <w:spacing w:val="-2"/>
                <w:sz w:val="16"/>
              </w:rPr>
              <w:t xml:space="preserve">messages </w:t>
            </w:r>
            <w:r>
              <w:rPr>
                <w:i/>
                <w:color w:val="231F20"/>
                <w:sz w:val="16"/>
              </w:rPr>
              <w:t>and reply</w:t>
            </w:r>
          </w:p>
        </w:tc>
        <w:tc>
          <w:tcPr>
            <w:tcW w:w="996" w:type="dxa"/>
            <w:tcBorders>
              <w:bottom w:val="single" w:color="FFFFFF" w:sz="6" w:space="0"/>
            </w:tcBorders>
            <w:shd w:val="clear" w:color="auto" w:fill="F9E8D7"/>
          </w:tcPr>
          <w:p w14:paraId="47732DB1">
            <w:pPr>
              <w:pStyle w:val="16"/>
              <w:spacing w:before="155"/>
              <w:ind w:right="48"/>
              <w:jc w:val="center"/>
              <w:rPr>
                <w:i/>
                <w:sz w:val="16"/>
              </w:rPr>
            </w:pPr>
            <w:r>
              <w:rPr>
                <w:i/>
                <w:color w:val="231F20"/>
                <w:w w:val="94"/>
                <w:sz w:val="16"/>
              </w:rPr>
              <w:t>S</w:t>
            </w:r>
          </w:p>
        </w:tc>
        <w:tc>
          <w:tcPr>
            <w:tcW w:w="914" w:type="dxa"/>
            <w:tcBorders>
              <w:bottom w:val="single" w:color="FFFFFF" w:sz="6" w:space="0"/>
            </w:tcBorders>
            <w:shd w:val="clear" w:color="auto" w:fill="F9E8D7"/>
          </w:tcPr>
          <w:p w14:paraId="4D569324">
            <w:pPr>
              <w:pStyle w:val="16"/>
              <w:spacing w:before="140"/>
              <w:ind w:left="318" w:right="368"/>
              <w:jc w:val="center"/>
              <w:rPr>
                <w:i/>
                <w:sz w:val="16"/>
              </w:rPr>
            </w:pPr>
            <w:r>
              <w:rPr>
                <w:i/>
                <w:color w:val="231F20"/>
                <w:spacing w:val="-5"/>
                <w:sz w:val="16"/>
              </w:rPr>
              <w:t>no</w:t>
            </w:r>
          </w:p>
        </w:tc>
        <w:tc>
          <w:tcPr>
            <w:tcW w:w="886" w:type="dxa"/>
            <w:tcBorders>
              <w:bottom w:val="single" w:color="FFFFFF" w:sz="6" w:space="0"/>
            </w:tcBorders>
            <w:shd w:val="clear" w:color="auto" w:fill="F9E8D7"/>
          </w:tcPr>
          <w:p w14:paraId="13D6AE40">
            <w:pPr>
              <w:pStyle w:val="16"/>
              <w:spacing w:before="87" w:line="235" w:lineRule="auto"/>
              <w:ind w:left="254" w:right="205" w:hanging="37"/>
              <w:rPr>
                <w:i/>
                <w:sz w:val="16"/>
              </w:rPr>
            </w:pPr>
            <w:r>
              <w:rPr>
                <w:i/>
                <w:color w:val="231F20"/>
                <w:sz w:val="16"/>
              </w:rPr>
              <w:t>not</w:t>
            </w:r>
            <w:r>
              <w:rPr>
                <w:i/>
                <w:color w:val="231F20"/>
                <w:spacing w:val="-12"/>
                <w:sz w:val="16"/>
              </w:rPr>
              <w:t xml:space="preserve"> </w:t>
            </w:r>
            <w:r>
              <w:rPr>
                <w:i/>
                <w:color w:val="231F20"/>
                <w:sz w:val="16"/>
              </w:rPr>
              <w:t xml:space="preserve">so </w:t>
            </w:r>
            <w:r>
              <w:rPr>
                <w:i/>
                <w:color w:val="231F20"/>
                <w:spacing w:val="-4"/>
                <w:sz w:val="16"/>
              </w:rPr>
              <w:t>good</w:t>
            </w:r>
          </w:p>
        </w:tc>
        <w:tc>
          <w:tcPr>
            <w:tcW w:w="1140" w:type="dxa"/>
            <w:tcBorders>
              <w:bottom w:val="single" w:color="FFFFFF" w:sz="6" w:space="0"/>
            </w:tcBorders>
            <w:shd w:val="clear" w:color="auto" w:fill="F9E8D7"/>
          </w:tcPr>
          <w:p w14:paraId="50544DC3">
            <w:pPr>
              <w:pStyle w:val="16"/>
              <w:spacing w:before="140"/>
              <w:ind w:left="22" w:right="21"/>
              <w:jc w:val="center"/>
              <w:rPr>
                <w:i/>
                <w:sz w:val="16"/>
              </w:rPr>
            </w:pPr>
            <w:r>
              <w:rPr>
                <w:i/>
                <w:color w:val="231F20"/>
                <w:sz w:val="16"/>
              </w:rPr>
              <w:t>a</w:t>
            </w:r>
            <w:r>
              <w:rPr>
                <w:i/>
                <w:color w:val="231F20"/>
                <w:spacing w:val="-8"/>
                <w:sz w:val="16"/>
              </w:rPr>
              <w:t xml:space="preserve"> </w:t>
            </w:r>
            <w:r>
              <w:rPr>
                <w:i/>
                <w:color w:val="231F20"/>
                <w:sz w:val="16"/>
              </w:rPr>
              <w:t>waste</w:t>
            </w:r>
            <w:r>
              <w:rPr>
                <w:i/>
                <w:color w:val="231F20"/>
                <w:spacing w:val="-8"/>
                <w:sz w:val="16"/>
              </w:rPr>
              <w:t xml:space="preserve"> </w:t>
            </w:r>
            <w:r>
              <w:rPr>
                <w:i/>
                <w:color w:val="231F20"/>
                <w:sz w:val="16"/>
              </w:rPr>
              <w:t>of</w:t>
            </w:r>
            <w:r>
              <w:rPr>
                <w:i/>
                <w:color w:val="231F20"/>
                <w:spacing w:val="-7"/>
                <w:sz w:val="16"/>
              </w:rPr>
              <w:t xml:space="preserve"> </w:t>
            </w:r>
            <w:r>
              <w:rPr>
                <w:i/>
                <w:color w:val="231F20"/>
                <w:spacing w:val="-4"/>
                <w:sz w:val="16"/>
              </w:rPr>
              <w:t>time</w:t>
            </w:r>
          </w:p>
        </w:tc>
        <w:tc>
          <w:tcPr>
            <w:tcW w:w="1793" w:type="dxa"/>
            <w:tcBorders>
              <w:bottom w:val="single" w:color="FFFFFF" w:sz="6" w:space="0"/>
              <w:right w:val="nil"/>
            </w:tcBorders>
            <w:shd w:val="clear" w:color="auto" w:fill="F9E8D7"/>
          </w:tcPr>
          <w:p w14:paraId="492D46C0">
            <w:pPr>
              <w:pStyle w:val="16"/>
              <w:spacing w:before="58" w:line="235" w:lineRule="auto"/>
              <w:ind w:left="245" w:right="101"/>
              <w:rPr>
                <w:i/>
                <w:sz w:val="16"/>
              </w:rPr>
            </w:pPr>
            <w:r>
              <w:rPr>
                <w:i/>
                <w:color w:val="231F20"/>
                <w:sz w:val="16"/>
              </w:rPr>
              <w:t xml:space="preserve">listen to English </w:t>
            </w:r>
            <w:r>
              <w:rPr>
                <w:i/>
                <w:color w:val="231F20"/>
                <w:spacing w:val="-4"/>
                <w:sz w:val="16"/>
              </w:rPr>
              <w:t>radio</w:t>
            </w:r>
            <w:r>
              <w:rPr>
                <w:i/>
                <w:color w:val="231F20"/>
                <w:spacing w:val="-8"/>
                <w:sz w:val="16"/>
              </w:rPr>
              <w:t xml:space="preserve"> </w:t>
            </w:r>
            <w:r>
              <w:rPr>
                <w:i/>
                <w:color w:val="231F20"/>
                <w:spacing w:val="-4"/>
                <w:sz w:val="16"/>
              </w:rPr>
              <w:t>programme</w:t>
            </w:r>
          </w:p>
        </w:tc>
      </w:tr>
      <w:tr w14:paraId="6720165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9" w:hRule="atLeast"/>
        </w:trPr>
        <w:tc>
          <w:tcPr>
            <w:tcW w:w="1467" w:type="dxa"/>
            <w:vMerge w:val="continue"/>
            <w:tcBorders>
              <w:top w:val="nil"/>
              <w:left w:val="nil"/>
            </w:tcBorders>
            <w:shd w:val="clear" w:color="auto" w:fill="E4F2E7"/>
          </w:tcPr>
          <w:p w14:paraId="5B119495">
            <w:pPr>
              <w:rPr>
                <w:sz w:val="2"/>
                <w:szCs w:val="2"/>
              </w:rPr>
            </w:pPr>
          </w:p>
        </w:tc>
        <w:tc>
          <w:tcPr>
            <w:tcW w:w="1651" w:type="dxa"/>
            <w:tcBorders>
              <w:top w:val="single" w:color="FFFFFF" w:sz="6" w:space="0"/>
            </w:tcBorders>
            <w:shd w:val="clear" w:color="auto" w:fill="E4F2E7"/>
          </w:tcPr>
          <w:p w14:paraId="09A6D624">
            <w:pPr>
              <w:pStyle w:val="16"/>
              <w:rPr>
                <w:rFonts w:ascii="Times New Roman"/>
                <w:sz w:val="20"/>
              </w:rPr>
            </w:pPr>
          </w:p>
        </w:tc>
        <w:tc>
          <w:tcPr>
            <w:tcW w:w="996" w:type="dxa"/>
            <w:tcBorders>
              <w:top w:val="single" w:color="FFFFFF" w:sz="6" w:space="0"/>
            </w:tcBorders>
            <w:shd w:val="clear" w:color="auto" w:fill="E4F2E7"/>
          </w:tcPr>
          <w:p w14:paraId="348BAC0F">
            <w:pPr>
              <w:pStyle w:val="16"/>
              <w:rPr>
                <w:rFonts w:ascii="Times New Roman"/>
                <w:sz w:val="20"/>
              </w:rPr>
            </w:pPr>
          </w:p>
        </w:tc>
        <w:tc>
          <w:tcPr>
            <w:tcW w:w="914" w:type="dxa"/>
            <w:tcBorders>
              <w:top w:val="single" w:color="FFFFFF" w:sz="6" w:space="0"/>
            </w:tcBorders>
            <w:shd w:val="clear" w:color="auto" w:fill="E4F2E7"/>
          </w:tcPr>
          <w:p w14:paraId="25F07A12">
            <w:pPr>
              <w:pStyle w:val="16"/>
              <w:rPr>
                <w:rFonts w:ascii="Times New Roman"/>
                <w:sz w:val="20"/>
              </w:rPr>
            </w:pPr>
          </w:p>
        </w:tc>
        <w:tc>
          <w:tcPr>
            <w:tcW w:w="886" w:type="dxa"/>
            <w:tcBorders>
              <w:top w:val="single" w:color="FFFFFF" w:sz="6" w:space="0"/>
            </w:tcBorders>
            <w:shd w:val="clear" w:color="auto" w:fill="E4F2E7"/>
          </w:tcPr>
          <w:p w14:paraId="6A779A44">
            <w:pPr>
              <w:pStyle w:val="16"/>
              <w:rPr>
                <w:rFonts w:ascii="Times New Roman"/>
                <w:sz w:val="20"/>
              </w:rPr>
            </w:pPr>
          </w:p>
        </w:tc>
        <w:tc>
          <w:tcPr>
            <w:tcW w:w="1140" w:type="dxa"/>
            <w:tcBorders>
              <w:top w:val="single" w:color="FFFFFF" w:sz="6" w:space="0"/>
            </w:tcBorders>
            <w:shd w:val="clear" w:color="auto" w:fill="E4F2E7"/>
          </w:tcPr>
          <w:p w14:paraId="1249D581">
            <w:pPr>
              <w:pStyle w:val="16"/>
              <w:rPr>
                <w:rFonts w:ascii="Times New Roman"/>
                <w:sz w:val="20"/>
              </w:rPr>
            </w:pPr>
          </w:p>
        </w:tc>
        <w:tc>
          <w:tcPr>
            <w:tcW w:w="1793" w:type="dxa"/>
            <w:tcBorders>
              <w:top w:val="single" w:color="FFFFFF" w:sz="6" w:space="0"/>
              <w:right w:val="nil"/>
            </w:tcBorders>
            <w:shd w:val="clear" w:color="auto" w:fill="E4F2E7"/>
          </w:tcPr>
          <w:p w14:paraId="2D7A734A">
            <w:pPr>
              <w:pStyle w:val="16"/>
              <w:rPr>
                <w:rFonts w:ascii="Times New Roman"/>
                <w:sz w:val="20"/>
              </w:rPr>
            </w:pPr>
          </w:p>
        </w:tc>
      </w:tr>
      <w:tr w14:paraId="21A7630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9" w:hRule="atLeast"/>
        </w:trPr>
        <w:tc>
          <w:tcPr>
            <w:tcW w:w="1467" w:type="dxa"/>
            <w:vMerge w:val="continue"/>
            <w:tcBorders>
              <w:top w:val="nil"/>
              <w:left w:val="nil"/>
            </w:tcBorders>
            <w:shd w:val="clear" w:color="auto" w:fill="E4F2E7"/>
          </w:tcPr>
          <w:p w14:paraId="6DC7E234">
            <w:pPr>
              <w:rPr>
                <w:sz w:val="2"/>
                <w:szCs w:val="2"/>
              </w:rPr>
            </w:pPr>
          </w:p>
        </w:tc>
        <w:tc>
          <w:tcPr>
            <w:tcW w:w="1651" w:type="dxa"/>
            <w:tcBorders>
              <w:bottom w:val="single" w:color="FFFFFF" w:sz="6" w:space="0"/>
            </w:tcBorders>
            <w:shd w:val="clear" w:color="auto" w:fill="F9E8D7"/>
          </w:tcPr>
          <w:p w14:paraId="43C9150E">
            <w:pPr>
              <w:pStyle w:val="16"/>
              <w:rPr>
                <w:rFonts w:ascii="Times New Roman"/>
                <w:sz w:val="20"/>
              </w:rPr>
            </w:pPr>
          </w:p>
        </w:tc>
        <w:tc>
          <w:tcPr>
            <w:tcW w:w="996" w:type="dxa"/>
            <w:tcBorders>
              <w:bottom w:val="single" w:color="FFFFFF" w:sz="6" w:space="0"/>
            </w:tcBorders>
            <w:shd w:val="clear" w:color="auto" w:fill="F9E8D7"/>
          </w:tcPr>
          <w:p w14:paraId="25604AD6">
            <w:pPr>
              <w:pStyle w:val="16"/>
              <w:rPr>
                <w:rFonts w:ascii="Times New Roman"/>
                <w:sz w:val="20"/>
              </w:rPr>
            </w:pPr>
          </w:p>
        </w:tc>
        <w:tc>
          <w:tcPr>
            <w:tcW w:w="914" w:type="dxa"/>
            <w:tcBorders>
              <w:bottom w:val="single" w:color="FFFFFF" w:sz="6" w:space="0"/>
            </w:tcBorders>
            <w:shd w:val="clear" w:color="auto" w:fill="F9E8D7"/>
          </w:tcPr>
          <w:p w14:paraId="1AB29A27">
            <w:pPr>
              <w:pStyle w:val="16"/>
              <w:rPr>
                <w:rFonts w:ascii="Times New Roman"/>
                <w:sz w:val="20"/>
              </w:rPr>
            </w:pPr>
          </w:p>
        </w:tc>
        <w:tc>
          <w:tcPr>
            <w:tcW w:w="886" w:type="dxa"/>
            <w:tcBorders>
              <w:bottom w:val="single" w:color="FFFFFF" w:sz="6" w:space="0"/>
            </w:tcBorders>
            <w:shd w:val="clear" w:color="auto" w:fill="F9E8D7"/>
          </w:tcPr>
          <w:p w14:paraId="52E8C3FD">
            <w:pPr>
              <w:pStyle w:val="16"/>
              <w:rPr>
                <w:rFonts w:ascii="Times New Roman"/>
                <w:sz w:val="20"/>
              </w:rPr>
            </w:pPr>
          </w:p>
        </w:tc>
        <w:tc>
          <w:tcPr>
            <w:tcW w:w="1140" w:type="dxa"/>
            <w:tcBorders>
              <w:bottom w:val="single" w:color="FFFFFF" w:sz="6" w:space="0"/>
            </w:tcBorders>
            <w:shd w:val="clear" w:color="auto" w:fill="F9E8D7"/>
          </w:tcPr>
          <w:p w14:paraId="3D9C3EB7">
            <w:pPr>
              <w:pStyle w:val="16"/>
              <w:rPr>
                <w:rFonts w:ascii="Times New Roman"/>
                <w:sz w:val="20"/>
              </w:rPr>
            </w:pPr>
          </w:p>
        </w:tc>
        <w:tc>
          <w:tcPr>
            <w:tcW w:w="1793" w:type="dxa"/>
            <w:tcBorders>
              <w:bottom w:val="single" w:color="FFFFFF" w:sz="6" w:space="0"/>
              <w:right w:val="nil"/>
            </w:tcBorders>
            <w:shd w:val="clear" w:color="auto" w:fill="F9E8D7"/>
          </w:tcPr>
          <w:p w14:paraId="50F13C7F">
            <w:pPr>
              <w:pStyle w:val="16"/>
              <w:rPr>
                <w:rFonts w:ascii="Times New Roman"/>
                <w:sz w:val="20"/>
              </w:rPr>
            </w:pPr>
          </w:p>
        </w:tc>
      </w:tr>
      <w:tr w14:paraId="758044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5" w:hRule="atLeast"/>
        </w:trPr>
        <w:tc>
          <w:tcPr>
            <w:tcW w:w="1467" w:type="dxa"/>
            <w:vMerge w:val="continue"/>
            <w:tcBorders>
              <w:top w:val="nil"/>
              <w:left w:val="nil"/>
            </w:tcBorders>
            <w:shd w:val="clear" w:color="auto" w:fill="E4F2E7"/>
          </w:tcPr>
          <w:p w14:paraId="576D7934">
            <w:pPr>
              <w:rPr>
                <w:sz w:val="2"/>
                <w:szCs w:val="2"/>
              </w:rPr>
            </w:pPr>
          </w:p>
        </w:tc>
        <w:tc>
          <w:tcPr>
            <w:tcW w:w="1651" w:type="dxa"/>
            <w:tcBorders>
              <w:top w:val="single" w:color="FFFFFF" w:sz="6" w:space="0"/>
            </w:tcBorders>
            <w:shd w:val="clear" w:color="auto" w:fill="E4F2E7"/>
          </w:tcPr>
          <w:p w14:paraId="25EDADC5">
            <w:pPr>
              <w:pStyle w:val="16"/>
              <w:rPr>
                <w:rFonts w:ascii="Times New Roman"/>
                <w:sz w:val="20"/>
              </w:rPr>
            </w:pPr>
          </w:p>
        </w:tc>
        <w:tc>
          <w:tcPr>
            <w:tcW w:w="996" w:type="dxa"/>
            <w:tcBorders>
              <w:top w:val="single" w:color="FFFFFF" w:sz="6" w:space="0"/>
            </w:tcBorders>
            <w:shd w:val="clear" w:color="auto" w:fill="E4F2E7"/>
          </w:tcPr>
          <w:p w14:paraId="10551A95">
            <w:pPr>
              <w:pStyle w:val="16"/>
              <w:rPr>
                <w:rFonts w:ascii="Times New Roman"/>
                <w:sz w:val="20"/>
              </w:rPr>
            </w:pPr>
          </w:p>
        </w:tc>
        <w:tc>
          <w:tcPr>
            <w:tcW w:w="914" w:type="dxa"/>
            <w:tcBorders>
              <w:top w:val="single" w:color="FFFFFF" w:sz="6" w:space="0"/>
            </w:tcBorders>
            <w:shd w:val="clear" w:color="auto" w:fill="E4F2E7"/>
          </w:tcPr>
          <w:p w14:paraId="7FF67DD5">
            <w:pPr>
              <w:pStyle w:val="16"/>
              <w:rPr>
                <w:rFonts w:ascii="Times New Roman"/>
                <w:sz w:val="20"/>
              </w:rPr>
            </w:pPr>
          </w:p>
        </w:tc>
        <w:tc>
          <w:tcPr>
            <w:tcW w:w="886" w:type="dxa"/>
            <w:tcBorders>
              <w:top w:val="single" w:color="FFFFFF" w:sz="6" w:space="0"/>
            </w:tcBorders>
            <w:shd w:val="clear" w:color="auto" w:fill="E4F2E7"/>
          </w:tcPr>
          <w:p w14:paraId="46D3846B">
            <w:pPr>
              <w:pStyle w:val="16"/>
              <w:rPr>
                <w:rFonts w:ascii="Times New Roman"/>
                <w:sz w:val="20"/>
              </w:rPr>
            </w:pPr>
          </w:p>
        </w:tc>
        <w:tc>
          <w:tcPr>
            <w:tcW w:w="1140" w:type="dxa"/>
            <w:tcBorders>
              <w:top w:val="single" w:color="FFFFFF" w:sz="6" w:space="0"/>
            </w:tcBorders>
            <w:shd w:val="clear" w:color="auto" w:fill="E4F2E7"/>
          </w:tcPr>
          <w:p w14:paraId="28B84216">
            <w:pPr>
              <w:pStyle w:val="16"/>
              <w:rPr>
                <w:rFonts w:ascii="Times New Roman"/>
                <w:sz w:val="20"/>
              </w:rPr>
            </w:pPr>
          </w:p>
        </w:tc>
        <w:tc>
          <w:tcPr>
            <w:tcW w:w="1793" w:type="dxa"/>
            <w:tcBorders>
              <w:top w:val="single" w:color="FFFFFF" w:sz="6" w:space="0"/>
              <w:right w:val="nil"/>
            </w:tcBorders>
            <w:shd w:val="clear" w:color="auto" w:fill="E4F2E7"/>
          </w:tcPr>
          <w:p w14:paraId="70ADC61D">
            <w:pPr>
              <w:pStyle w:val="16"/>
              <w:rPr>
                <w:rFonts w:ascii="Times New Roman"/>
                <w:sz w:val="20"/>
              </w:rPr>
            </w:pPr>
          </w:p>
        </w:tc>
      </w:tr>
      <w:tr w14:paraId="31F53F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5" w:hRule="atLeast"/>
        </w:trPr>
        <w:tc>
          <w:tcPr>
            <w:tcW w:w="1467" w:type="dxa"/>
            <w:tcBorders>
              <w:left w:val="nil"/>
              <w:bottom w:val="nil"/>
            </w:tcBorders>
            <w:shd w:val="clear" w:color="auto" w:fill="F9E8D7"/>
          </w:tcPr>
          <w:p w14:paraId="7DCFB6AF">
            <w:pPr>
              <w:pStyle w:val="16"/>
              <w:spacing w:before="7"/>
              <w:rPr>
                <w:sz w:val="28"/>
              </w:rPr>
            </w:pPr>
          </w:p>
          <w:p w14:paraId="043EC7D7">
            <w:pPr>
              <w:pStyle w:val="16"/>
              <w:spacing w:line="126" w:lineRule="exact"/>
              <w:ind w:left="227"/>
              <w:rPr>
                <w:rFonts w:ascii="Tahoma"/>
                <w:sz w:val="22"/>
              </w:rPr>
            </w:pPr>
            <w:r>
              <w:rPr>
                <w:rFonts w:ascii="Tahoma"/>
                <w:color w:val="00BBC5"/>
                <w:spacing w:val="-4"/>
                <w:sz w:val="22"/>
              </w:rPr>
              <w:t>Noon</w:t>
            </w:r>
          </w:p>
        </w:tc>
        <w:tc>
          <w:tcPr>
            <w:tcW w:w="1651" w:type="dxa"/>
            <w:shd w:val="clear" w:color="auto" w:fill="E4F2E7"/>
          </w:tcPr>
          <w:p w14:paraId="1F0B9C0F">
            <w:pPr>
              <w:pStyle w:val="16"/>
              <w:rPr>
                <w:rFonts w:ascii="Times New Roman"/>
                <w:sz w:val="20"/>
              </w:rPr>
            </w:pPr>
          </w:p>
        </w:tc>
        <w:tc>
          <w:tcPr>
            <w:tcW w:w="996" w:type="dxa"/>
            <w:shd w:val="clear" w:color="auto" w:fill="E4F2E7"/>
          </w:tcPr>
          <w:p w14:paraId="04D76017">
            <w:pPr>
              <w:pStyle w:val="16"/>
              <w:rPr>
                <w:rFonts w:ascii="Times New Roman"/>
                <w:sz w:val="20"/>
              </w:rPr>
            </w:pPr>
          </w:p>
        </w:tc>
        <w:tc>
          <w:tcPr>
            <w:tcW w:w="914" w:type="dxa"/>
            <w:shd w:val="clear" w:color="auto" w:fill="E4F2E7"/>
          </w:tcPr>
          <w:p w14:paraId="327A5CDA">
            <w:pPr>
              <w:pStyle w:val="16"/>
              <w:rPr>
                <w:rFonts w:ascii="Times New Roman"/>
                <w:sz w:val="20"/>
              </w:rPr>
            </w:pPr>
          </w:p>
        </w:tc>
        <w:tc>
          <w:tcPr>
            <w:tcW w:w="886" w:type="dxa"/>
            <w:shd w:val="clear" w:color="auto" w:fill="E4F2E7"/>
          </w:tcPr>
          <w:p w14:paraId="4D02DF8A">
            <w:pPr>
              <w:pStyle w:val="16"/>
              <w:rPr>
                <w:rFonts w:ascii="Times New Roman"/>
                <w:sz w:val="20"/>
              </w:rPr>
            </w:pPr>
          </w:p>
        </w:tc>
        <w:tc>
          <w:tcPr>
            <w:tcW w:w="1140" w:type="dxa"/>
            <w:shd w:val="clear" w:color="auto" w:fill="E4F2E7"/>
          </w:tcPr>
          <w:p w14:paraId="21A8CE24">
            <w:pPr>
              <w:pStyle w:val="16"/>
              <w:rPr>
                <w:rFonts w:ascii="Times New Roman"/>
                <w:sz w:val="20"/>
              </w:rPr>
            </w:pPr>
          </w:p>
        </w:tc>
        <w:tc>
          <w:tcPr>
            <w:tcW w:w="1793" w:type="dxa"/>
            <w:tcBorders>
              <w:right w:val="nil"/>
            </w:tcBorders>
            <w:shd w:val="clear" w:color="auto" w:fill="E4F2E7"/>
          </w:tcPr>
          <w:p w14:paraId="4DD41785">
            <w:pPr>
              <w:pStyle w:val="16"/>
              <w:rPr>
                <w:rFonts w:ascii="Times New Roman"/>
                <w:sz w:val="20"/>
              </w:rPr>
            </w:pPr>
          </w:p>
        </w:tc>
      </w:tr>
      <w:tr w14:paraId="17975B0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8" w:hRule="atLeast"/>
        </w:trPr>
        <w:tc>
          <w:tcPr>
            <w:tcW w:w="1467" w:type="dxa"/>
            <w:tcBorders>
              <w:top w:val="nil"/>
              <w:left w:val="nil"/>
            </w:tcBorders>
            <w:shd w:val="clear" w:color="auto" w:fill="F9E8D7"/>
          </w:tcPr>
          <w:p w14:paraId="67686CB2">
            <w:pPr>
              <w:pStyle w:val="16"/>
              <w:rPr>
                <w:rFonts w:ascii="Times New Roman"/>
                <w:sz w:val="20"/>
              </w:rPr>
            </w:pPr>
          </w:p>
        </w:tc>
        <w:tc>
          <w:tcPr>
            <w:tcW w:w="1651" w:type="dxa"/>
            <w:shd w:val="clear" w:color="auto" w:fill="F9E8D7"/>
          </w:tcPr>
          <w:p w14:paraId="76184976">
            <w:pPr>
              <w:pStyle w:val="16"/>
              <w:rPr>
                <w:rFonts w:ascii="Times New Roman"/>
                <w:sz w:val="20"/>
              </w:rPr>
            </w:pPr>
          </w:p>
        </w:tc>
        <w:tc>
          <w:tcPr>
            <w:tcW w:w="996" w:type="dxa"/>
            <w:shd w:val="clear" w:color="auto" w:fill="F9E8D7"/>
          </w:tcPr>
          <w:p w14:paraId="6EB0E200">
            <w:pPr>
              <w:pStyle w:val="16"/>
              <w:rPr>
                <w:rFonts w:ascii="Times New Roman"/>
                <w:sz w:val="20"/>
              </w:rPr>
            </w:pPr>
          </w:p>
        </w:tc>
        <w:tc>
          <w:tcPr>
            <w:tcW w:w="914" w:type="dxa"/>
            <w:shd w:val="clear" w:color="auto" w:fill="F9E8D7"/>
          </w:tcPr>
          <w:p w14:paraId="000B3C02">
            <w:pPr>
              <w:pStyle w:val="16"/>
              <w:rPr>
                <w:rFonts w:ascii="Times New Roman"/>
                <w:sz w:val="20"/>
              </w:rPr>
            </w:pPr>
          </w:p>
        </w:tc>
        <w:tc>
          <w:tcPr>
            <w:tcW w:w="886" w:type="dxa"/>
            <w:shd w:val="clear" w:color="auto" w:fill="F9E8D7"/>
          </w:tcPr>
          <w:p w14:paraId="360F16AF">
            <w:pPr>
              <w:pStyle w:val="16"/>
              <w:rPr>
                <w:rFonts w:ascii="Times New Roman"/>
                <w:sz w:val="20"/>
              </w:rPr>
            </w:pPr>
          </w:p>
        </w:tc>
        <w:tc>
          <w:tcPr>
            <w:tcW w:w="1140" w:type="dxa"/>
            <w:shd w:val="clear" w:color="auto" w:fill="F9E8D7"/>
          </w:tcPr>
          <w:p w14:paraId="00F42B1E">
            <w:pPr>
              <w:pStyle w:val="16"/>
              <w:rPr>
                <w:rFonts w:ascii="Times New Roman"/>
                <w:sz w:val="20"/>
              </w:rPr>
            </w:pPr>
          </w:p>
        </w:tc>
        <w:tc>
          <w:tcPr>
            <w:tcW w:w="1793" w:type="dxa"/>
            <w:tcBorders>
              <w:right w:val="nil"/>
            </w:tcBorders>
            <w:shd w:val="clear" w:color="auto" w:fill="F9E8D7"/>
          </w:tcPr>
          <w:p w14:paraId="30EE4BC9">
            <w:pPr>
              <w:pStyle w:val="16"/>
              <w:rPr>
                <w:rFonts w:ascii="Times New Roman"/>
                <w:sz w:val="20"/>
              </w:rPr>
            </w:pPr>
          </w:p>
        </w:tc>
      </w:tr>
      <w:tr w14:paraId="20FB0C8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13" w:hRule="atLeast"/>
        </w:trPr>
        <w:tc>
          <w:tcPr>
            <w:tcW w:w="1467" w:type="dxa"/>
            <w:tcBorders>
              <w:left w:val="nil"/>
            </w:tcBorders>
            <w:shd w:val="clear" w:color="auto" w:fill="E4F2E7"/>
          </w:tcPr>
          <w:p w14:paraId="04695C87">
            <w:pPr>
              <w:pStyle w:val="16"/>
              <w:spacing w:before="65"/>
              <w:ind w:left="227"/>
              <w:rPr>
                <w:rFonts w:ascii="Tahoma"/>
                <w:sz w:val="22"/>
              </w:rPr>
            </w:pPr>
            <w:r>
              <w:rPr>
                <w:rFonts w:ascii="Tahoma"/>
                <w:color w:val="8F5DA6"/>
                <w:spacing w:val="-2"/>
                <w:w w:val="105"/>
                <w:sz w:val="22"/>
              </w:rPr>
              <w:t>Afternoon</w:t>
            </w:r>
          </w:p>
        </w:tc>
        <w:tc>
          <w:tcPr>
            <w:tcW w:w="1651" w:type="dxa"/>
            <w:shd w:val="clear" w:color="auto" w:fill="E4F2E7"/>
          </w:tcPr>
          <w:p w14:paraId="3FCEBD59">
            <w:pPr>
              <w:pStyle w:val="16"/>
              <w:rPr>
                <w:rFonts w:ascii="Times New Roman"/>
                <w:sz w:val="20"/>
              </w:rPr>
            </w:pPr>
          </w:p>
        </w:tc>
        <w:tc>
          <w:tcPr>
            <w:tcW w:w="996" w:type="dxa"/>
            <w:shd w:val="clear" w:color="auto" w:fill="E4F2E7"/>
          </w:tcPr>
          <w:p w14:paraId="3A6EC6B5">
            <w:pPr>
              <w:pStyle w:val="16"/>
              <w:rPr>
                <w:rFonts w:ascii="Times New Roman"/>
                <w:sz w:val="20"/>
              </w:rPr>
            </w:pPr>
          </w:p>
        </w:tc>
        <w:tc>
          <w:tcPr>
            <w:tcW w:w="914" w:type="dxa"/>
            <w:shd w:val="clear" w:color="auto" w:fill="E4F2E7"/>
          </w:tcPr>
          <w:p w14:paraId="02893C43">
            <w:pPr>
              <w:pStyle w:val="16"/>
              <w:rPr>
                <w:rFonts w:ascii="Times New Roman"/>
                <w:sz w:val="20"/>
              </w:rPr>
            </w:pPr>
          </w:p>
        </w:tc>
        <w:tc>
          <w:tcPr>
            <w:tcW w:w="886" w:type="dxa"/>
            <w:shd w:val="clear" w:color="auto" w:fill="E4F2E7"/>
          </w:tcPr>
          <w:p w14:paraId="17962BD1">
            <w:pPr>
              <w:pStyle w:val="16"/>
              <w:rPr>
                <w:rFonts w:ascii="Times New Roman"/>
                <w:sz w:val="20"/>
              </w:rPr>
            </w:pPr>
          </w:p>
        </w:tc>
        <w:tc>
          <w:tcPr>
            <w:tcW w:w="1140" w:type="dxa"/>
            <w:shd w:val="clear" w:color="auto" w:fill="E4F2E7"/>
          </w:tcPr>
          <w:p w14:paraId="3C893A3E">
            <w:pPr>
              <w:pStyle w:val="16"/>
              <w:rPr>
                <w:rFonts w:ascii="Times New Roman"/>
                <w:sz w:val="20"/>
              </w:rPr>
            </w:pPr>
          </w:p>
        </w:tc>
        <w:tc>
          <w:tcPr>
            <w:tcW w:w="1793" w:type="dxa"/>
            <w:tcBorders>
              <w:right w:val="nil"/>
            </w:tcBorders>
            <w:shd w:val="clear" w:color="auto" w:fill="E4F2E7"/>
          </w:tcPr>
          <w:p w14:paraId="7E595EDC">
            <w:pPr>
              <w:pStyle w:val="16"/>
              <w:rPr>
                <w:rFonts w:ascii="Times New Roman"/>
                <w:sz w:val="20"/>
              </w:rPr>
            </w:pPr>
          </w:p>
        </w:tc>
      </w:tr>
      <w:tr w14:paraId="74FB758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5" w:hRule="atLeast"/>
        </w:trPr>
        <w:tc>
          <w:tcPr>
            <w:tcW w:w="1467" w:type="dxa"/>
            <w:vMerge w:val="restart"/>
            <w:tcBorders>
              <w:left w:val="nil"/>
              <w:bottom w:val="nil"/>
            </w:tcBorders>
            <w:shd w:val="clear" w:color="auto" w:fill="F9E8D7"/>
          </w:tcPr>
          <w:p w14:paraId="66BBACFC">
            <w:pPr>
              <w:pStyle w:val="16"/>
              <w:rPr>
                <w:sz w:val="26"/>
              </w:rPr>
            </w:pPr>
          </w:p>
          <w:p w14:paraId="65A91F9E">
            <w:pPr>
              <w:pStyle w:val="16"/>
              <w:spacing w:before="10"/>
              <w:rPr>
                <w:sz w:val="28"/>
              </w:rPr>
            </w:pPr>
          </w:p>
          <w:p w14:paraId="2AA48208">
            <w:pPr>
              <w:pStyle w:val="16"/>
              <w:ind w:left="227"/>
              <w:rPr>
                <w:rFonts w:ascii="Tahoma"/>
                <w:sz w:val="22"/>
              </w:rPr>
            </w:pPr>
            <w:r>
              <w:rPr>
                <w:rFonts w:ascii="Tahoma"/>
                <w:color w:val="54BC7F"/>
                <w:spacing w:val="-2"/>
                <w:sz w:val="22"/>
              </w:rPr>
              <w:t>Evening</w:t>
            </w:r>
          </w:p>
        </w:tc>
        <w:tc>
          <w:tcPr>
            <w:tcW w:w="1651" w:type="dxa"/>
            <w:shd w:val="clear" w:color="auto" w:fill="F9E8D7"/>
          </w:tcPr>
          <w:p w14:paraId="5A8CCDEE">
            <w:pPr>
              <w:pStyle w:val="16"/>
              <w:rPr>
                <w:rFonts w:ascii="Times New Roman"/>
                <w:sz w:val="20"/>
              </w:rPr>
            </w:pPr>
          </w:p>
        </w:tc>
        <w:tc>
          <w:tcPr>
            <w:tcW w:w="996" w:type="dxa"/>
            <w:shd w:val="clear" w:color="auto" w:fill="F9E8D7"/>
          </w:tcPr>
          <w:p w14:paraId="5FA1E726">
            <w:pPr>
              <w:pStyle w:val="16"/>
              <w:rPr>
                <w:rFonts w:ascii="Times New Roman"/>
                <w:sz w:val="20"/>
              </w:rPr>
            </w:pPr>
          </w:p>
        </w:tc>
        <w:tc>
          <w:tcPr>
            <w:tcW w:w="914" w:type="dxa"/>
            <w:shd w:val="clear" w:color="auto" w:fill="F9E8D7"/>
          </w:tcPr>
          <w:p w14:paraId="28681463">
            <w:pPr>
              <w:pStyle w:val="16"/>
              <w:rPr>
                <w:rFonts w:ascii="Times New Roman"/>
                <w:sz w:val="20"/>
              </w:rPr>
            </w:pPr>
          </w:p>
        </w:tc>
        <w:tc>
          <w:tcPr>
            <w:tcW w:w="886" w:type="dxa"/>
            <w:shd w:val="clear" w:color="auto" w:fill="F9E8D7"/>
          </w:tcPr>
          <w:p w14:paraId="43A1FDDE">
            <w:pPr>
              <w:pStyle w:val="16"/>
              <w:rPr>
                <w:rFonts w:ascii="Times New Roman"/>
                <w:sz w:val="20"/>
              </w:rPr>
            </w:pPr>
          </w:p>
        </w:tc>
        <w:tc>
          <w:tcPr>
            <w:tcW w:w="1140" w:type="dxa"/>
            <w:shd w:val="clear" w:color="auto" w:fill="F9E8D7"/>
          </w:tcPr>
          <w:p w14:paraId="6EBF25B2">
            <w:pPr>
              <w:pStyle w:val="16"/>
              <w:rPr>
                <w:rFonts w:ascii="Times New Roman"/>
                <w:sz w:val="20"/>
              </w:rPr>
            </w:pPr>
          </w:p>
        </w:tc>
        <w:tc>
          <w:tcPr>
            <w:tcW w:w="1793" w:type="dxa"/>
            <w:tcBorders>
              <w:right w:val="nil"/>
            </w:tcBorders>
            <w:shd w:val="clear" w:color="auto" w:fill="F9E8D7"/>
          </w:tcPr>
          <w:p w14:paraId="25A6E2FE">
            <w:pPr>
              <w:pStyle w:val="16"/>
              <w:rPr>
                <w:rFonts w:ascii="Times New Roman"/>
                <w:sz w:val="20"/>
              </w:rPr>
            </w:pPr>
          </w:p>
        </w:tc>
      </w:tr>
      <w:tr w14:paraId="338E117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05" w:hRule="atLeast"/>
        </w:trPr>
        <w:tc>
          <w:tcPr>
            <w:tcW w:w="1467" w:type="dxa"/>
            <w:vMerge w:val="continue"/>
            <w:tcBorders>
              <w:top w:val="nil"/>
              <w:left w:val="nil"/>
              <w:bottom w:val="nil"/>
            </w:tcBorders>
            <w:shd w:val="clear" w:color="auto" w:fill="F9E8D7"/>
          </w:tcPr>
          <w:p w14:paraId="011627B6">
            <w:pPr>
              <w:rPr>
                <w:sz w:val="2"/>
                <w:szCs w:val="2"/>
              </w:rPr>
            </w:pPr>
          </w:p>
        </w:tc>
        <w:tc>
          <w:tcPr>
            <w:tcW w:w="1651" w:type="dxa"/>
            <w:shd w:val="clear" w:color="auto" w:fill="E4F2E7"/>
          </w:tcPr>
          <w:p w14:paraId="14B3238B">
            <w:pPr>
              <w:pStyle w:val="16"/>
              <w:rPr>
                <w:rFonts w:ascii="Times New Roman"/>
                <w:sz w:val="20"/>
              </w:rPr>
            </w:pPr>
          </w:p>
        </w:tc>
        <w:tc>
          <w:tcPr>
            <w:tcW w:w="996" w:type="dxa"/>
            <w:shd w:val="clear" w:color="auto" w:fill="E4F2E7"/>
          </w:tcPr>
          <w:p w14:paraId="14BFD503">
            <w:pPr>
              <w:pStyle w:val="16"/>
              <w:rPr>
                <w:rFonts w:ascii="Times New Roman"/>
                <w:sz w:val="20"/>
              </w:rPr>
            </w:pPr>
          </w:p>
        </w:tc>
        <w:tc>
          <w:tcPr>
            <w:tcW w:w="914" w:type="dxa"/>
            <w:shd w:val="clear" w:color="auto" w:fill="E4F2E7"/>
          </w:tcPr>
          <w:p w14:paraId="2F907CB7">
            <w:pPr>
              <w:pStyle w:val="16"/>
              <w:rPr>
                <w:rFonts w:ascii="Times New Roman"/>
                <w:sz w:val="20"/>
              </w:rPr>
            </w:pPr>
          </w:p>
        </w:tc>
        <w:tc>
          <w:tcPr>
            <w:tcW w:w="886" w:type="dxa"/>
            <w:shd w:val="clear" w:color="auto" w:fill="E4F2E7"/>
          </w:tcPr>
          <w:p w14:paraId="368DC551">
            <w:pPr>
              <w:pStyle w:val="16"/>
              <w:rPr>
                <w:rFonts w:ascii="Times New Roman"/>
                <w:sz w:val="20"/>
              </w:rPr>
            </w:pPr>
          </w:p>
        </w:tc>
        <w:tc>
          <w:tcPr>
            <w:tcW w:w="1140" w:type="dxa"/>
            <w:shd w:val="clear" w:color="auto" w:fill="E4F2E7"/>
          </w:tcPr>
          <w:p w14:paraId="72F43507">
            <w:pPr>
              <w:pStyle w:val="16"/>
              <w:rPr>
                <w:rFonts w:ascii="Times New Roman"/>
                <w:sz w:val="20"/>
              </w:rPr>
            </w:pPr>
          </w:p>
        </w:tc>
        <w:tc>
          <w:tcPr>
            <w:tcW w:w="1793" w:type="dxa"/>
            <w:tcBorders>
              <w:right w:val="nil"/>
            </w:tcBorders>
            <w:shd w:val="clear" w:color="auto" w:fill="E4F2E7"/>
          </w:tcPr>
          <w:p w14:paraId="6584966F">
            <w:pPr>
              <w:pStyle w:val="16"/>
              <w:rPr>
                <w:rFonts w:ascii="Times New Roman"/>
                <w:sz w:val="20"/>
              </w:rPr>
            </w:pPr>
          </w:p>
        </w:tc>
      </w:tr>
      <w:tr w14:paraId="6F5531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0" w:hRule="atLeast"/>
        </w:trPr>
        <w:tc>
          <w:tcPr>
            <w:tcW w:w="1467" w:type="dxa"/>
            <w:vMerge w:val="continue"/>
            <w:tcBorders>
              <w:top w:val="nil"/>
              <w:left w:val="nil"/>
              <w:bottom w:val="nil"/>
            </w:tcBorders>
            <w:shd w:val="clear" w:color="auto" w:fill="F9E8D7"/>
          </w:tcPr>
          <w:p w14:paraId="07695C2D">
            <w:pPr>
              <w:rPr>
                <w:sz w:val="2"/>
                <w:szCs w:val="2"/>
              </w:rPr>
            </w:pPr>
          </w:p>
        </w:tc>
        <w:tc>
          <w:tcPr>
            <w:tcW w:w="1651" w:type="dxa"/>
            <w:tcBorders>
              <w:bottom w:val="nil"/>
            </w:tcBorders>
            <w:shd w:val="clear" w:color="auto" w:fill="F9E8D7"/>
          </w:tcPr>
          <w:p w14:paraId="3BC8700F">
            <w:pPr>
              <w:pStyle w:val="16"/>
              <w:rPr>
                <w:rFonts w:ascii="Times New Roman"/>
                <w:sz w:val="20"/>
              </w:rPr>
            </w:pPr>
          </w:p>
        </w:tc>
        <w:tc>
          <w:tcPr>
            <w:tcW w:w="996" w:type="dxa"/>
            <w:tcBorders>
              <w:bottom w:val="nil"/>
            </w:tcBorders>
            <w:shd w:val="clear" w:color="auto" w:fill="F9E8D7"/>
          </w:tcPr>
          <w:p w14:paraId="60890AAC">
            <w:pPr>
              <w:pStyle w:val="16"/>
              <w:rPr>
                <w:rFonts w:ascii="Times New Roman"/>
                <w:sz w:val="20"/>
              </w:rPr>
            </w:pPr>
          </w:p>
        </w:tc>
        <w:tc>
          <w:tcPr>
            <w:tcW w:w="914" w:type="dxa"/>
            <w:tcBorders>
              <w:bottom w:val="nil"/>
            </w:tcBorders>
            <w:shd w:val="clear" w:color="auto" w:fill="F9E8D7"/>
          </w:tcPr>
          <w:p w14:paraId="3A50D7DB">
            <w:pPr>
              <w:pStyle w:val="16"/>
              <w:rPr>
                <w:rFonts w:ascii="Times New Roman"/>
                <w:sz w:val="20"/>
              </w:rPr>
            </w:pPr>
          </w:p>
        </w:tc>
        <w:tc>
          <w:tcPr>
            <w:tcW w:w="886" w:type="dxa"/>
            <w:tcBorders>
              <w:bottom w:val="nil"/>
            </w:tcBorders>
            <w:shd w:val="clear" w:color="auto" w:fill="F9E8D7"/>
          </w:tcPr>
          <w:p w14:paraId="22D9292B">
            <w:pPr>
              <w:pStyle w:val="16"/>
              <w:rPr>
                <w:rFonts w:ascii="Times New Roman"/>
                <w:sz w:val="20"/>
              </w:rPr>
            </w:pPr>
          </w:p>
        </w:tc>
        <w:tc>
          <w:tcPr>
            <w:tcW w:w="1140" w:type="dxa"/>
            <w:tcBorders>
              <w:bottom w:val="nil"/>
            </w:tcBorders>
            <w:shd w:val="clear" w:color="auto" w:fill="F9E8D7"/>
          </w:tcPr>
          <w:p w14:paraId="1EC4C15F">
            <w:pPr>
              <w:pStyle w:val="16"/>
              <w:rPr>
                <w:rFonts w:ascii="Times New Roman"/>
                <w:sz w:val="20"/>
              </w:rPr>
            </w:pPr>
          </w:p>
        </w:tc>
        <w:tc>
          <w:tcPr>
            <w:tcW w:w="1793" w:type="dxa"/>
            <w:tcBorders>
              <w:bottom w:val="nil"/>
              <w:right w:val="nil"/>
            </w:tcBorders>
            <w:shd w:val="clear" w:color="auto" w:fill="F9E8D7"/>
          </w:tcPr>
          <w:p w14:paraId="2F5750D8">
            <w:pPr>
              <w:pStyle w:val="16"/>
              <w:rPr>
                <w:rFonts w:ascii="Times New Roman"/>
                <w:sz w:val="20"/>
              </w:rPr>
            </w:pPr>
          </w:p>
        </w:tc>
      </w:tr>
    </w:tbl>
    <w:p w14:paraId="7FCC8DD1">
      <w:pPr>
        <w:pStyle w:val="11"/>
        <w:spacing w:before="8"/>
        <w:rPr>
          <w:sz w:val="21"/>
        </w:rPr>
      </w:pPr>
    </w:p>
    <w:p w14:paraId="4A91EF3E">
      <w:pPr>
        <w:pStyle w:val="15"/>
        <w:numPr>
          <w:ilvl w:val="0"/>
          <w:numId w:val="101"/>
        </w:numPr>
        <w:tabs>
          <w:tab w:val="left" w:pos="2020"/>
        </w:tabs>
        <w:spacing w:before="0" w:after="0" w:line="240" w:lineRule="auto"/>
        <w:ind w:left="2020" w:right="0" w:hanging="305"/>
        <w:jc w:val="left"/>
        <w:rPr>
          <w:b/>
          <w:color w:val="231F20"/>
          <w:sz w:val="22"/>
        </w:rPr>
      </w:pP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1"/>
          <w:sz w:val="22"/>
        </w:rPr>
        <w:t xml:space="preserve"> </w:t>
      </w:r>
      <w:r>
        <w:rPr>
          <w:color w:val="231F20"/>
          <w:sz w:val="22"/>
        </w:rPr>
        <w:t>it</w:t>
      </w:r>
      <w:r>
        <w:rPr>
          <w:color w:val="231F20"/>
          <w:spacing w:val="-12"/>
          <w:sz w:val="22"/>
        </w:rPr>
        <w:t xml:space="preserve"> </w:t>
      </w:r>
      <w:r>
        <w:rPr>
          <w:color w:val="231F20"/>
          <w:sz w:val="22"/>
        </w:rPr>
        <w:t>is</w:t>
      </w:r>
      <w:r>
        <w:rPr>
          <w:color w:val="231F20"/>
          <w:spacing w:val="-11"/>
          <w:sz w:val="22"/>
        </w:rPr>
        <w:t xml:space="preserve"> </w:t>
      </w:r>
      <w:r>
        <w:rPr>
          <w:color w:val="231F20"/>
          <w:sz w:val="22"/>
        </w:rPr>
        <w:t>a</w:t>
      </w:r>
      <w:r>
        <w:rPr>
          <w:color w:val="231F20"/>
          <w:spacing w:val="-12"/>
          <w:sz w:val="22"/>
        </w:rPr>
        <w:t xml:space="preserve"> </w:t>
      </w:r>
      <w:r>
        <w:rPr>
          <w:color w:val="231F20"/>
          <w:sz w:val="22"/>
        </w:rPr>
        <w:t>good</w:t>
      </w:r>
      <w:r>
        <w:rPr>
          <w:color w:val="231F20"/>
          <w:spacing w:val="-11"/>
          <w:sz w:val="22"/>
        </w:rPr>
        <w:t xml:space="preserve"> </w:t>
      </w:r>
      <w:r>
        <w:rPr>
          <w:color w:val="231F20"/>
          <w:sz w:val="22"/>
        </w:rPr>
        <w:t>idea</w:t>
      </w:r>
      <w:r>
        <w:rPr>
          <w:color w:val="231F20"/>
          <w:spacing w:val="-12"/>
          <w:sz w:val="22"/>
        </w:rPr>
        <w:t xml:space="preserve"> </w:t>
      </w:r>
      <w:r>
        <w:rPr>
          <w:color w:val="231F20"/>
          <w:sz w:val="22"/>
        </w:rPr>
        <w:t>to</w:t>
      </w:r>
      <w:r>
        <w:rPr>
          <w:color w:val="231F20"/>
          <w:spacing w:val="-11"/>
          <w:sz w:val="22"/>
        </w:rPr>
        <w:t xml:space="preserve"> </w:t>
      </w:r>
      <w:r>
        <w:rPr>
          <w:color w:val="231F20"/>
          <w:sz w:val="22"/>
        </w:rPr>
        <w:t>spend</w:t>
      </w:r>
      <w:r>
        <w:rPr>
          <w:color w:val="231F20"/>
          <w:spacing w:val="-12"/>
          <w:sz w:val="22"/>
        </w:rPr>
        <w:t xml:space="preserve"> </w:t>
      </w:r>
      <w:r>
        <w:rPr>
          <w:color w:val="231F20"/>
          <w:sz w:val="22"/>
        </w:rPr>
        <w:t>so</w:t>
      </w:r>
      <w:r>
        <w:rPr>
          <w:color w:val="231F20"/>
          <w:spacing w:val="-11"/>
          <w:sz w:val="22"/>
        </w:rPr>
        <w:t xml:space="preserve"> </w:t>
      </w:r>
      <w:r>
        <w:rPr>
          <w:color w:val="231F20"/>
          <w:sz w:val="22"/>
        </w:rPr>
        <w:t>much</w:t>
      </w:r>
      <w:r>
        <w:rPr>
          <w:color w:val="231F20"/>
          <w:spacing w:val="-12"/>
          <w:sz w:val="22"/>
        </w:rPr>
        <w:t xml:space="preserve"> </w:t>
      </w:r>
      <w:r>
        <w:rPr>
          <w:color w:val="231F20"/>
          <w:sz w:val="22"/>
        </w:rPr>
        <w:t>time</w:t>
      </w:r>
      <w:r>
        <w:rPr>
          <w:color w:val="231F20"/>
          <w:spacing w:val="-11"/>
          <w:sz w:val="22"/>
        </w:rPr>
        <w:t xml:space="preserve"> </w:t>
      </w:r>
      <w:r>
        <w:rPr>
          <w:color w:val="231F20"/>
          <w:sz w:val="22"/>
        </w:rPr>
        <w:t>online?</w:t>
      </w:r>
      <w:r>
        <w:rPr>
          <w:color w:val="231F20"/>
          <w:spacing w:val="-12"/>
          <w:sz w:val="22"/>
        </w:rPr>
        <w:t xml:space="preserve"> </w:t>
      </w:r>
      <w:r>
        <w:rPr>
          <w:color w:val="231F20"/>
          <w:sz w:val="22"/>
        </w:rPr>
        <w:t>Why</w:t>
      </w:r>
      <w:r>
        <w:rPr>
          <w:color w:val="231F20"/>
          <w:spacing w:val="-11"/>
          <w:sz w:val="22"/>
        </w:rPr>
        <w:t xml:space="preserve"> </w:t>
      </w:r>
      <w:r>
        <w:rPr>
          <w:color w:val="231F20"/>
          <w:sz w:val="22"/>
        </w:rPr>
        <w:t>or</w:t>
      </w:r>
      <w:r>
        <w:rPr>
          <w:color w:val="231F20"/>
          <w:spacing w:val="-12"/>
          <w:sz w:val="22"/>
        </w:rPr>
        <w:t xml:space="preserve"> </w:t>
      </w:r>
      <w:r>
        <w:rPr>
          <w:color w:val="231F20"/>
          <w:sz w:val="22"/>
        </w:rPr>
        <w:t>why</w:t>
      </w:r>
      <w:r>
        <w:rPr>
          <w:color w:val="231F20"/>
          <w:spacing w:val="-12"/>
          <w:sz w:val="22"/>
        </w:rPr>
        <w:t xml:space="preserve"> </w:t>
      </w:r>
      <w:r>
        <w:rPr>
          <w:color w:val="231F20"/>
          <w:spacing w:val="-4"/>
          <w:sz w:val="22"/>
        </w:rPr>
        <w:t>not?</w:t>
      </w:r>
    </w:p>
    <w:p w14:paraId="4B3CFC18">
      <w:pPr>
        <w:pStyle w:val="11"/>
        <w:spacing w:before="11"/>
        <w:rPr>
          <w:sz w:val="24"/>
        </w:rPr>
      </w:pPr>
    </w:p>
    <w:p w14:paraId="5D3B4FF1">
      <w:pPr>
        <w:spacing w:before="0"/>
        <w:ind w:left="1756" w:right="0" w:firstLine="0"/>
        <w:jc w:val="left"/>
        <w:rPr>
          <w:rFonts w:ascii="Tahoma"/>
          <w:sz w:val="26"/>
        </w:rPr>
      </w:pPr>
      <w:r>
        <w:rPr>
          <w:rFonts w:ascii="Tahoma"/>
          <w:color w:val="00507D"/>
          <w:spacing w:val="-4"/>
          <w:sz w:val="26"/>
        </w:rPr>
        <w:t>Write</w:t>
      </w:r>
      <w:r>
        <w:rPr>
          <w:rFonts w:ascii="Tahoma"/>
          <w:color w:val="00507D"/>
          <w:spacing w:val="-34"/>
          <w:sz w:val="26"/>
        </w:rPr>
        <w:t xml:space="preserve"> </w:t>
      </w:r>
      <w:r>
        <w:rPr>
          <w:rFonts w:ascii="Tahoma"/>
          <w:color w:val="00507D"/>
          <w:spacing w:val="-4"/>
          <w:sz w:val="26"/>
        </w:rPr>
        <w:t>a</w:t>
      </w:r>
      <w:r>
        <w:rPr>
          <w:rFonts w:ascii="Tahoma"/>
          <w:color w:val="00507D"/>
          <w:spacing w:val="-34"/>
          <w:sz w:val="26"/>
        </w:rPr>
        <w:t xml:space="preserve"> </w:t>
      </w:r>
      <w:r>
        <w:rPr>
          <w:rFonts w:ascii="Tahoma"/>
          <w:color w:val="00507D"/>
          <w:spacing w:val="-4"/>
          <w:sz w:val="26"/>
        </w:rPr>
        <w:t>comment</w:t>
      </w:r>
      <w:r>
        <w:rPr>
          <w:rFonts w:ascii="Tahoma"/>
          <w:color w:val="00507D"/>
          <w:spacing w:val="-34"/>
          <w:sz w:val="26"/>
        </w:rPr>
        <w:t xml:space="preserve"> </w:t>
      </w:r>
      <w:r>
        <w:rPr>
          <w:rFonts w:ascii="Tahoma"/>
          <w:color w:val="00507D"/>
          <w:spacing w:val="-4"/>
          <w:sz w:val="26"/>
        </w:rPr>
        <w:t>about</w:t>
      </w:r>
      <w:r>
        <w:rPr>
          <w:rFonts w:ascii="Tahoma"/>
          <w:color w:val="00507D"/>
          <w:spacing w:val="-33"/>
          <w:sz w:val="26"/>
        </w:rPr>
        <w:t xml:space="preserve"> </w:t>
      </w:r>
      <w:r>
        <w:rPr>
          <w:rFonts w:ascii="Tahoma"/>
          <w:color w:val="00507D"/>
          <w:spacing w:val="-4"/>
          <w:sz w:val="26"/>
        </w:rPr>
        <w:t>the</w:t>
      </w:r>
      <w:r>
        <w:rPr>
          <w:rFonts w:ascii="Tahoma"/>
          <w:color w:val="00507D"/>
          <w:spacing w:val="-34"/>
          <w:sz w:val="26"/>
        </w:rPr>
        <w:t xml:space="preserve"> </w:t>
      </w:r>
      <w:r>
        <w:rPr>
          <w:rFonts w:ascii="Tahoma"/>
          <w:color w:val="00507D"/>
          <w:spacing w:val="-4"/>
          <w:sz w:val="26"/>
        </w:rPr>
        <w:t>blog</w:t>
      </w:r>
      <w:r>
        <w:rPr>
          <w:rFonts w:ascii="Tahoma"/>
          <w:color w:val="00507D"/>
          <w:spacing w:val="-34"/>
          <w:sz w:val="26"/>
        </w:rPr>
        <w:t xml:space="preserve"> </w:t>
      </w:r>
      <w:r>
        <w:rPr>
          <w:rFonts w:ascii="Tahoma"/>
          <w:color w:val="00507D"/>
          <w:spacing w:val="-4"/>
          <w:sz w:val="26"/>
        </w:rPr>
        <w:t>post.</w:t>
      </w:r>
    </w:p>
    <w:p w14:paraId="01653AFB">
      <w:pPr>
        <w:pStyle w:val="15"/>
        <w:numPr>
          <w:ilvl w:val="0"/>
          <w:numId w:val="102"/>
        </w:numPr>
        <w:tabs>
          <w:tab w:val="left" w:pos="2101"/>
        </w:tabs>
        <w:spacing w:before="187" w:after="0" w:line="266" w:lineRule="auto"/>
        <w:ind w:left="2101" w:right="1194" w:hanging="341"/>
        <w:jc w:val="left"/>
        <w:rPr>
          <w:sz w:val="22"/>
        </w:rPr>
      </w:pPr>
      <w:r>
        <w:rPr>
          <w:color w:val="231F20"/>
          <w:sz w:val="22"/>
        </w:rPr>
        <w:t>There</w:t>
      </w:r>
      <w:r>
        <w:rPr>
          <w:color w:val="231F20"/>
          <w:spacing w:val="-3"/>
          <w:sz w:val="22"/>
        </w:rPr>
        <w:t xml:space="preserve"> </w:t>
      </w:r>
      <w:r>
        <w:rPr>
          <w:color w:val="231F20"/>
          <w:sz w:val="22"/>
        </w:rPr>
        <w:t>are</w:t>
      </w:r>
      <w:r>
        <w:rPr>
          <w:color w:val="231F20"/>
          <w:spacing w:val="-3"/>
          <w:sz w:val="22"/>
        </w:rPr>
        <w:t xml:space="preserve"> </w:t>
      </w:r>
      <w:r>
        <w:rPr>
          <w:color w:val="231F20"/>
          <w:sz w:val="22"/>
        </w:rPr>
        <w:t>a</w:t>
      </w:r>
      <w:r>
        <w:rPr>
          <w:color w:val="231F20"/>
          <w:spacing w:val="-3"/>
          <w:sz w:val="22"/>
        </w:rPr>
        <w:t xml:space="preserve"> </w:t>
      </w:r>
      <w:r>
        <w:rPr>
          <w:color w:val="231F20"/>
          <w:sz w:val="22"/>
        </w:rPr>
        <w:t>number</w:t>
      </w:r>
      <w:r>
        <w:rPr>
          <w:color w:val="231F20"/>
          <w:spacing w:val="-3"/>
          <w:sz w:val="22"/>
        </w:rPr>
        <w:t xml:space="preserve"> </w:t>
      </w:r>
      <w:r>
        <w:rPr>
          <w:color w:val="231F20"/>
          <w:sz w:val="22"/>
        </w:rPr>
        <w:t>of</w:t>
      </w:r>
      <w:r>
        <w:rPr>
          <w:color w:val="231F20"/>
          <w:spacing w:val="-3"/>
          <w:sz w:val="22"/>
        </w:rPr>
        <w:t xml:space="preserve"> </w:t>
      </w:r>
      <w:r>
        <w:rPr>
          <w:color w:val="231F20"/>
          <w:sz w:val="22"/>
        </w:rPr>
        <w:t>ways</w:t>
      </w:r>
      <w:r>
        <w:rPr>
          <w:color w:val="231F20"/>
          <w:spacing w:val="-3"/>
          <w:sz w:val="22"/>
        </w:rPr>
        <w:t xml:space="preserve"> </w:t>
      </w:r>
      <w:r>
        <w:rPr>
          <w:color w:val="231F20"/>
          <w:sz w:val="22"/>
        </w:rPr>
        <w:t>to</w:t>
      </w:r>
      <w:r>
        <w:rPr>
          <w:color w:val="231F20"/>
          <w:spacing w:val="-3"/>
          <w:sz w:val="22"/>
        </w:rPr>
        <w:t xml:space="preserve"> </w:t>
      </w:r>
      <w:r>
        <w:rPr>
          <w:color w:val="231F20"/>
          <w:sz w:val="22"/>
        </w:rPr>
        <w:t>organise</w:t>
      </w:r>
      <w:r>
        <w:rPr>
          <w:color w:val="231F20"/>
          <w:spacing w:val="-3"/>
          <w:sz w:val="22"/>
        </w:rPr>
        <w:t xml:space="preserve"> </w:t>
      </w:r>
      <w:r>
        <w:rPr>
          <w:color w:val="231F20"/>
          <w:sz w:val="22"/>
        </w:rPr>
        <w:t>your</w:t>
      </w:r>
      <w:r>
        <w:rPr>
          <w:color w:val="231F20"/>
          <w:spacing w:val="-3"/>
          <w:sz w:val="22"/>
        </w:rPr>
        <w:t xml:space="preserve"> </w:t>
      </w:r>
      <w:r>
        <w:rPr>
          <w:color w:val="231F20"/>
          <w:sz w:val="22"/>
        </w:rPr>
        <w:t>ideas.</w:t>
      </w:r>
      <w:r>
        <w:rPr>
          <w:color w:val="231F20"/>
          <w:spacing w:val="-3"/>
          <w:sz w:val="22"/>
        </w:rPr>
        <w:t xml:space="preserve"> </w:t>
      </w:r>
      <w:r>
        <w:rPr>
          <w:color w:val="231F20"/>
          <w:sz w:val="22"/>
        </w:rPr>
        <w:t>How</w:t>
      </w:r>
      <w:r>
        <w:rPr>
          <w:color w:val="231F20"/>
          <w:spacing w:val="-3"/>
          <w:sz w:val="22"/>
        </w:rPr>
        <w:t xml:space="preserve"> </w:t>
      </w:r>
      <w:r>
        <w:rPr>
          <w:color w:val="231F20"/>
          <w:sz w:val="22"/>
        </w:rPr>
        <w:t>would</w:t>
      </w:r>
      <w:r>
        <w:rPr>
          <w:color w:val="231F20"/>
          <w:spacing w:val="-3"/>
          <w:sz w:val="22"/>
        </w:rPr>
        <w:t xml:space="preserve"> </w:t>
      </w:r>
      <w:r>
        <w:rPr>
          <w:color w:val="231F20"/>
          <w:sz w:val="22"/>
        </w:rPr>
        <w:t>you</w:t>
      </w:r>
      <w:r>
        <w:rPr>
          <w:color w:val="231F20"/>
          <w:spacing w:val="-3"/>
          <w:sz w:val="22"/>
        </w:rPr>
        <w:t xml:space="preserve"> </w:t>
      </w:r>
      <w:r>
        <w:rPr>
          <w:color w:val="231F20"/>
          <w:sz w:val="22"/>
        </w:rPr>
        <w:t>like</w:t>
      </w:r>
      <w:r>
        <w:rPr>
          <w:color w:val="231F20"/>
          <w:spacing w:val="-3"/>
          <w:sz w:val="22"/>
        </w:rPr>
        <w:t xml:space="preserve"> </w:t>
      </w:r>
      <w:r>
        <w:rPr>
          <w:color w:val="231F20"/>
          <w:sz w:val="22"/>
        </w:rPr>
        <w:t>to</w:t>
      </w:r>
      <w:r>
        <w:rPr>
          <w:color w:val="231F20"/>
          <w:spacing w:val="-3"/>
          <w:sz w:val="22"/>
        </w:rPr>
        <w:t xml:space="preserve"> </w:t>
      </w:r>
      <w:r>
        <w:rPr>
          <w:color w:val="231F20"/>
          <w:sz w:val="22"/>
        </w:rPr>
        <w:t>organise</w:t>
      </w:r>
      <w:r>
        <w:rPr>
          <w:color w:val="231F20"/>
          <w:spacing w:val="-3"/>
          <w:sz w:val="22"/>
        </w:rPr>
        <w:t xml:space="preserve"> </w:t>
      </w:r>
      <w:r>
        <w:rPr>
          <w:color w:val="231F20"/>
          <w:sz w:val="22"/>
        </w:rPr>
        <w:t>your ideas?</w:t>
      </w:r>
      <w:r>
        <w:rPr>
          <w:color w:val="231F20"/>
          <w:spacing w:val="-4"/>
          <w:sz w:val="22"/>
        </w:rPr>
        <w:t xml:space="preserve"> </w:t>
      </w:r>
      <w:r>
        <w:rPr>
          <w:color w:val="231F20"/>
          <w:sz w:val="22"/>
        </w:rPr>
        <w:t>Choose</w:t>
      </w:r>
      <w:r>
        <w:rPr>
          <w:color w:val="231F20"/>
          <w:spacing w:val="-4"/>
          <w:sz w:val="22"/>
        </w:rPr>
        <w:t xml:space="preserve"> </w:t>
      </w:r>
      <w:r>
        <w:rPr>
          <w:color w:val="231F20"/>
          <w:sz w:val="22"/>
        </w:rPr>
        <w:t>one</w:t>
      </w:r>
      <w:r>
        <w:rPr>
          <w:color w:val="231F20"/>
          <w:spacing w:val="-4"/>
          <w:sz w:val="22"/>
        </w:rPr>
        <w:t xml:space="preserve"> </w:t>
      </w:r>
      <w:r>
        <w:rPr>
          <w:color w:val="231F20"/>
          <w:sz w:val="22"/>
        </w:rPr>
        <w:t>way</w:t>
      </w:r>
      <w:r>
        <w:rPr>
          <w:color w:val="231F20"/>
          <w:spacing w:val="-4"/>
          <w:sz w:val="22"/>
        </w:rPr>
        <w:t xml:space="preserve"> </w:t>
      </w:r>
      <w:r>
        <w:rPr>
          <w:color w:val="231F20"/>
          <w:sz w:val="22"/>
        </w:rPr>
        <w:t>from</w:t>
      </w:r>
      <w:r>
        <w:rPr>
          <w:color w:val="231F20"/>
          <w:spacing w:val="-4"/>
          <w:sz w:val="22"/>
        </w:rPr>
        <w:t xml:space="preserve"> </w:t>
      </w:r>
      <w:r>
        <w:rPr>
          <w:color w:val="231F20"/>
          <w:sz w:val="22"/>
        </w:rPr>
        <w:t>the</w:t>
      </w:r>
      <w:r>
        <w:rPr>
          <w:color w:val="231F20"/>
          <w:spacing w:val="-4"/>
          <w:sz w:val="22"/>
        </w:rPr>
        <w:t xml:space="preserve"> </w:t>
      </w:r>
      <w:r>
        <w:rPr>
          <w:color w:val="231F20"/>
          <w:sz w:val="22"/>
        </w:rPr>
        <w:t>list</w:t>
      </w:r>
      <w:r>
        <w:rPr>
          <w:color w:val="231F20"/>
          <w:spacing w:val="-4"/>
          <w:sz w:val="22"/>
        </w:rPr>
        <w:t xml:space="preserve"> </w:t>
      </w:r>
      <w:r>
        <w:rPr>
          <w:color w:val="231F20"/>
          <w:sz w:val="22"/>
        </w:rPr>
        <w:t>below</w:t>
      </w:r>
      <w:r>
        <w:rPr>
          <w:color w:val="231F20"/>
          <w:spacing w:val="-4"/>
          <w:sz w:val="22"/>
        </w:rPr>
        <w:t xml:space="preserve"> </w:t>
      </w:r>
      <w:r>
        <w:rPr>
          <w:color w:val="231F20"/>
          <w:sz w:val="22"/>
        </w:rPr>
        <w:t>and</w:t>
      </w:r>
      <w:r>
        <w:rPr>
          <w:color w:val="231F20"/>
          <w:spacing w:val="-4"/>
          <w:sz w:val="22"/>
        </w:rPr>
        <w:t xml:space="preserve"> </w:t>
      </w:r>
      <w:r>
        <w:rPr>
          <w:color w:val="231F20"/>
          <w:sz w:val="22"/>
        </w:rPr>
        <w:t>explain</w:t>
      </w:r>
      <w:r>
        <w:rPr>
          <w:color w:val="231F20"/>
          <w:spacing w:val="-4"/>
          <w:sz w:val="22"/>
        </w:rPr>
        <w:t xml:space="preserve"> </w:t>
      </w:r>
      <w:r>
        <w:rPr>
          <w:color w:val="231F20"/>
          <w:sz w:val="22"/>
        </w:rPr>
        <w:t>why.</w:t>
      </w:r>
    </w:p>
    <w:p w14:paraId="10F03F6A">
      <w:pPr>
        <w:pStyle w:val="15"/>
        <w:numPr>
          <w:ilvl w:val="1"/>
          <w:numId w:val="102"/>
        </w:numPr>
        <w:tabs>
          <w:tab w:val="left" w:pos="2369"/>
        </w:tabs>
        <w:spacing w:before="112" w:after="0" w:line="240" w:lineRule="auto"/>
        <w:ind w:left="2369" w:right="0" w:hanging="268"/>
        <w:jc w:val="left"/>
        <w:rPr>
          <w:sz w:val="22"/>
        </w:rPr>
      </w:pPr>
      <w:r>
        <w:rPr>
          <w:color w:val="231F20"/>
          <w:sz w:val="22"/>
        </w:rPr>
        <w:t>By</w:t>
      </w:r>
      <w:r>
        <w:rPr>
          <w:color w:val="231F20"/>
          <w:spacing w:val="-15"/>
          <w:sz w:val="22"/>
        </w:rPr>
        <w:t xml:space="preserve"> </w:t>
      </w:r>
      <w:r>
        <w:rPr>
          <w:color w:val="231F20"/>
          <w:sz w:val="22"/>
        </w:rPr>
        <w:t>the</w:t>
      </w:r>
      <w:r>
        <w:rPr>
          <w:color w:val="231F20"/>
          <w:spacing w:val="-15"/>
          <w:sz w:val="22"/>
        </w:rPr>
        <w:t xml:space="preserve"> </w:t>
      </w:r>
      <w:r>
        <w:rPr>
          <w:color w:val="231F20"/>
          <w:sz w:val="22"/>
        </w:rPr>
        <w:t>time</w:t>
      </w:r>
      <w:r>
        <w:rPr>
          <w:color w:val="231F20"/>
          <w:spacing w:val="-15"/>
          <w:sz w:val="22"/>
        </w:rPr>
        <w:t xml:space="preserve"> </w:t>
      </w:r>
      <w:r>
        <w:rPr>
          <w:color w:val="231F20"/>
          <w:sz w:val="22"/>
        </w:rPr>
        <w:t>of</w:t>
      </w:r>
      <w:r>
        <w:rPr>
          <w:color w:val="231F20"/>
          <w:spacing w:val="-15"/>
          <w:sz w:val="22"/>
        </w:rPr>
        <w:t xml:space="preserve"> </w:t>
      </w:r>
      <w:r>
        <w:rPr>
          <w:color w:val="231F20"/>
          <w:sz w:val="22"/>
        </w:rPr>
        <w:t>day</w:t>
      </w:r>
      <w:r>
        <w:rPr>
          <w:color w:val="231F20"/>
          <w:spacing w:val="-15"/>
          <w:sz w:val="22"/>
        </w:rPr>
        <w:t xml:space="preserve"> </w:t>
      </w:r>
      <w:r>
        <w:rPr>
          <w:color w:val="231F20"/>
          <w:sz w:val="22"/>
        </w:rPr>
        <w:t>when</w:t>
      </w:r>
      <w:r>
        <w:rPr>
          <w:color w:val="231F20"/>
          <w:spacing w:val="-15"/>
          <w:sz w:val="22"/>
        </w:rPr>
        <w:t xml:space="preserve"> </w:t>
      </w:r>
      <w:r>
        <w:rPr>
          <w:color w:val="231F20"/>
          <w:sz w:val="22"/>
        </w:rPr>
        <w:t>the</w:t>
      </w:r>
      <w:r>
        <w:rPr>
          <w:color w:val="231F20"/>
          <w:spacing w:val="-14"/>
          <w:sz w:val="22"/>
        </w:rPr>
        <w:t xml:space="preserve"> </w:t>
      </w:r>
      <w:r>
        <w:rPr>
          <w:color w:val="231F20"/>
          <w:sz w:val="22"/>
        </w:rPr>
        <w:t>activities</w:t>
      </w:r>
      <w:r>
        <w:rPr>
          <w:color w:val="231F20"/>
          <w:spacing w:val="-15"/>
          <w:sz w:val="22"/>
        </w:rPr>
        <w:t xml:space="preserve"> </w:t>
      </w:r>
      <w:r>
        <w:rPr>
          <w:color w:val="231F20"/>
          <w:spacing w:val="-2"/>
          <w:sz w:val="22"/>
        </w:rPr>
        <w:t>happen.</w:t>
      </w:r>
    </w:p>
    <w:p w14:paraId="11C96A49">
      <w:pPr>
        <w:pStyle w:val="15"/>
        <w:numPr>
          <w:ilvl w:val="1"/>
          <w:numId w:val="102"/>
        </w:numPr>
        <w:tabs>
          <w:tab w:val="left" w:pos="2378"/>
        </w:tabs>
        <w:spacing w:before="27" w:after="0" w:line="240" w:lineRule="auto"/>
        <w:ind w:left="2378" w:right="0" w:hanging="277"/>
        <w:jc w:val="left"/>
        <w:rPr>
          <w:sz w:val="22"/>
        </w:rPr>
      </w:pPr>
      <w:r>
        <w:rPr>
          <w:color w:val="231F20"/>
          <w:spacing w:val="-2"/>
          <w:sz w:val="22"/>
        </w:rPr>
        <w:t>By</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type</w:t>
      </w:r>
      <w:r>
        <w:rPr>
          <w:color w:val="231F20"/>
          <w:spacing w:val="-12"/>
          <w:sz w:val="22"/>
        </w:rPr>
        <w:t xml:space="preserve"> </w:t>
      </w:r>
      <w:r>
        <w:rPr>
          <w:color w:val="231F20"/>
          <w:spacing w:val="-2"/>
          <w:sz w:val="22"/>
        </w:rPr>
        <w:t>of</w:t>
      </w:r>
      <w:r>
        <w:rPr>
          <w:color w:val="231F20"/>
          <w:spacing w:val="-13"/>
          <w:sz w:val="22"/>
        </w:rPr>
        <w:t xml:space="preserve"> </w:t>
      </w:r>
      <w:r>
        <w:rPr>
          <w:color w:val="231F20"/>
          <w:spacing w:val="-2"/>
          <w:sz w:val="22"/>
        </w:rPr>
        <w:t>activity</w:t>
      </w:r>
      <w:r>
        <w:rPr>
          <w:color w:val="231F20"/>
          <w:spacing w:val="-12"/>
          <w:sz w:val="22"/>
        </w:rPr>
        <w:t xml:space="preserve"> </w:t>
      </w:r>
      <w:r>
        <w:rPr>
          <w:color w:val="231F20"/>
          <w:spacing w:val="-2"/>
          <w:sz w:val="22"/>
        </w:rPr>
        <w:t>(entertainment,</w:t>
      </w:r>
      <w:r>
        <w:rPr>
          <w:color w:val="231F20"/>
          <w:spacing w:val="-13"/>
          <w:sz w:val="22"/>
        </w:rPr>
        <w:t xml:space="preserve"> </w:t>
      </w:r>
      <w:r>
        <w:rPr>
          <w:color w:val="231F20"/>
          <w:spacing w:val="-2"/>
          <w:sz w:val="22"/>
        </w:rPr>
        <w:t>social,</w:t>
      </w:r>
      <w:r>
        <w:rPr>
          <w:color w:val="231F20"/>
          <w:spacing w:val="-12"/>
          <w:sz w:val="22"/>
        </w:rPr>
        <w:t xml:space="preserve"> </w:t>
      </w:r>
      <w:r>
        <w:rPr>
          <w:color w:val="231F20"/>
          <w:spacing w:val="-2"/>
          <w:sz w:val="22"/>
        </w:rPr>
        <w:t>learning).</w:t>
      </w:r>
    </w:p>
    <w:p w14:paraId="2785BF2C">
      <w:pPr>
        <w:pStyle w:val="15"/>
        <w:numPr>
          <w:ilvl w:val="1"/>
          <w:numId w:val="102"/>
        </w:numPr>
        <w:tabs>
          <w:tab w:val="left" w:pos="2382"/>
        </w:tabs>
        <w:spacing w:before="27" w:after="0" w:line="240" w:lineRule="auto"/>
        <w:ind w:left="2382" w:right="0" w:hanging="281"/>
        <w:jc w:val="left"/>
        <w:rPr>
          <w:sz w:val="22"/>
        </w:rPr>
      </w:pPr>
      <w:r>
        <w:rPr>
          <w:color w:val="231F20"/>
          <w:spacing w:val="-2"/>
          <w:sz w:val="22"/>
        </w:rPr>
        <w:t>By</w:t>
      </w:r>
      <w:r>
        <w:rPr>
          <w:color w:val="231F20"/>
          <w:spacing w:val="-9"/>
          <w:sz w:val="22"/>
        </w:rPr>
        <w:t xml:space="preserve"> </w:t>
      </w:r>
      <w:r>
        <w:rPr>
          <w:color w:val="231F20"/>
          <w:spacing w:val="-2"/>
          <w:sz w:val="22"/>
        </w:rPr>
        <w:t>opinion:</w:t>
      </w:r>
      <w:r>
        <w:rPr>
          <w:color w:val="231F20"/>
          <w:spacing w:val="-8"/>
          <w:sz w:val="22"/>
        </w:rPr>
        <w:t xml:space="preserve"> </w:t>
      </w:r>
      <w:r>
        <w:rPr>
          <w:color w:val="231F20"/>
          <w:spacing w:val="-2"/>
          <w:sz w:val="22"/>
        </w:rPr>
        <w:t>good</w:t>
      </w:r>
      <w:r>
        <w:rPr>
          <w:color w:val="231F20"/>
          <w:spacing w:val="-8"/>
          <w:sz w:val="22"/>
        </w:rPr>
        <w:t xml:space="preserve"> </w:t>
      </w:r>
      <w:r>
        <w:rPr>
          <w:color w:val="231F20"/>
          <w:spacing w:val="-2"/>
          <w:sz w:val="22"/>
        </w:rPr>
        <w:t>versus</w:t>
      </w:r>
      <w:r>
        <w:rPr>
          <w:color w:val="231F20"/>
          <w:spacing w:val="-8"/>
          <w:sz w:val="22"/>
        </w:rPr>
        <w:t xml:space="preserve"> </w:t>
      </w:r>
      <w:r>
        <w:rPr>
          <w:color w:val="231F20"/>
          <w:spacing w:val="-4"/>
          <w:sz w:val="22"/>
        </w:rPr>
        <w:t>bad.</w:t>
      </w:r>
    </w:p>
    <w:p w14:paraId="6CC9DA09">
      <w:pPr>
        <w:pStyle w:val="15"/>
        <w:numPr>
          <w:ilvl w:val="1"/>
          <w:numId w:val="102"/>
        </w:numPr>
        <w:tabs>
          <w:tab w:val="left" w:pos="2382"/>
        </w:tabs>
        <w:spacing w:before="27" w:after="0" w:line="240" w:lineRule="auto"/>
        <w:ind w:left="2382" w:right="0" w:hanging="281"/>
        <w:jc w:val="left"/>
        <w:rPr>
          <w:sz w:val="22"/>
        </w:rPr>
      </w:pPr>
      <w:r>
        <w:rPr>
          <w:color w:val="231F20"/>
          <w:sz w:val="22"/>
        </w:rPr>
        <w:t>By</w:t>
      </w:r>
      <w:r>
        <w:rPr>
          <w:color w:val="231F20"/>
          <w:spacing w:val="-13"/>
          <w:sz w:val="22"/>
        </w:rPr>
        <w:t xml:space="preserve"> </w:t>
      </w:r>
      <w:r>
        <w:rPr>
          <w:color w:val="231F20"/>
          <w:sz w:val="22"/>
        </w:rPr>
        <w:t>the</w:t>
      </w:r>
      <w:r>
        <w:rPr>
          <w:color w:val="231F20"/>
          <w:spacing w:val="-12"/>
          <w:sz w:val="22"/>
        </w:rPr>
        <w:t xml:space="preserve"> </w:t>
      </w:r>
      <w:r>
        <w:rPr>
          <w:color w:val="231F20"/>
          <w:sz w:val="22"/>
        </w:rPr>
        <w:t>ones</w:t>
      </w:r>
      <w:r>
        <w:rPr>
          <w:color w:val="231F20"/>
          <w:spacing w:val="-12"/>
          <w:sz w:val="22"/>
        </w:rPr>
        <w:t xml:space="preserve"> </w:t>
      </w:r>
      <w:r>
        <w:rPr>
          <w:color w:val="231F20"/>
          <w:sz w:val="22"/>
        </w:rPr>
        <w:t>I</w:t>
      </w:r>
      <w:r>
        <w:rPr>
          <w:color w:val="231F20"/>
          <w:spacing w:val="-12"/>
          <w:sz w:val="22"/>
        </w:rPr>
        <w:t xml:space="preserve"> </w:t>
      </w:r>
      <w:r>
        <w:rPr>
          <w:color w:val="231F20"/>
          <w:sz w:val="22"/>
        </w:rPr>
        <w:t>do</w:t>
      </w:r>
      <w:r>
        <w:rPr>
          <w:color w:val="231F20"/>
          <w:spacing w:val="-12"/>
          <w:sz w:val="22"/>
        </w:rPr>
        <w:t xml:space="preserve"> </w:t>
      </w:r>
      <w:r>
        <w:rPr>
          <w:color w:val="231F20"/>
          <w:sz w:val="22"/>
        </w:rPr>
        <w:t>versus</w:t>
      </w:r>
      <w:r>
        <w:rPr>
          <w:color w:val="231F20"/>
          <w:spacing w:val="-12"/>
          <w:sz w:val="22"/>
        </w:rPr>
        <w:t xml:space="preserve"> </w:t>
      </w:r>
      <w:r>
        <w:rPr>
          <w:color w:val="231F20"/>
          <w:sz w:val="22"/>
        </w:rPr>
        <w:t>the</w:t>
      </w:r>
      <w:r>
        <w:rPr>
          <w:color w:val="231F20"/>
          <w:spacing w:val="-12"/>
          <w:sz w:val="22"/>
        </w:rPr>
        <w:t xml:space="preserve"> </w:t>
      </w:r>
      <w:r>
        <w:rPr>
          <w:color w:val="231F20"/>
          <w:sz w:val="22"/>
        </w:rPr>
        <w:t>ones</w:t>
      </w:r>
      <w:r>
        <w:rPr>
          <w:color w:val="231F20"/>
          <w:spacing w:val="-12"/>
          <w:sz w:val="22"/>
        </w:rPr>
        <w:t xml:space="preserve"> </w:t>
      </w:r>
      <w:r>
        <w:rPr>
          <w:color w:val="231F20"/>
          <w:sz w:val="22"/>
        </w:rPr>
        <w:t>I</w:t>
      </w:r>
      <w:r>
        <w:rPr>
          <w:color w:val="231F20"/>
          <w:spacing w:val="-12"/>
          <w:sz w:val="22"/>
        </w:rPr>
        <w:t xml:space="preserve"> </w:t>
      </w:r>
      <w:r>
        <w:rPr>
          <w:color w:val="231F20"/>
          <w:sz w:val="22"/>
        </w:rPr>
        <w:t>don’t</w:t>
      </w:r>
      <w:r>
        <w:rPr>
          <w:color w:val="231F20"/>
          <w:spacing w:val="-12"/>
          <w:sz w:val="22"/>
        </w:rPr>
        <w:t xml:space="preserve"> </w:t>
      </w:r>
      <w:r>
        <w:rPr>
          <w:color w:val="231F20"/>
          <w:spacing w:val="-5"/>
          <w:sz w:val="22"/>
        </w:rPr>
        <w:t>do.</w:t>
      </w:r>
    </w:p>
    <w:p w14:paraId="25F78CA8">
      <w:pPr>
        <w:pStyle w:val="15"/>
        <w:numPr>
          <w:ilvl w:val="0"/>
          <w:numId w:val="102"/>
        </w:numPr>
        <w:tabs>
          <w:tab w:val="left" w:pos="2101"/>
        </w:tabs>
        <w:spacing w:before="140" w:after="0" w:line="240" w:lineRule="auto"/>
        <w:ind w:left="2101" w:right="0" w:hanging="340"/>
        <w:jc w:val="left"/>
        <w:rPr>
          <w:sz w:val="22"/>
        </w:rPr>
      </w:pPr>
      <w:r>
        <w:rPr>
          <w:color w:val="231F20"/>
          <w:sz w:val="22"/>
        </w:rPr>
        <w:t>Be</w:t>
      </w:r>
      <w:r>
        <w:rPr>
          <w:color w:val="231F20"/>
          <w:spacing w:val="-12"/>
          <w:sz w:val="22"/>
        </w:rPr>
        <w:t xml:space="preserve"> </w:t>
      </w:r>
      <w:r>
        <w:rPr>
          <w:color w:val="231F20"/>
          <w:sz w:val="22"/>
        </w:rPr>
        <w:t>sure</w:t>
      </w:r>
      <w:r>
        <w:rPr>
          <w:color w:val="231F20"/>
          <w:spacing w:val="-12"/>
          <w:sz w:val="22"/>
        </w:rPr>
        <w:t xml:space="preserve"> </w:t>
      </w:r>
      <w:r>
        <w:rPr>
          <w:color w:val="231F20"/>
          <w:sz w:val="22"/>
        </w:rPr>
        <w:t>to</w:t>
      </w:r>
      <w:r>
        <w:rPr>
          <w:color w:val="231F20"/>
          <w:spacing w:val="-12"/>
          <w:sz w:val="22"/>
        </w:rPr>
        <w:t xml:space="preserve"> </w:t>
      </w:r>
      <w:r>
        <w:rPr>
          <w:color w:val="231F20"/>
          <w:sz w:val="22"/>
        </w:rPr>
        <w:t>start</w:t>
      </w:r>
      <w:r>
        <w:rPr>
          <w:color w:val="231F20"/>
          <w:spacing w:val="-12"/>
          <w:sz w:val="22"/>
        </w:rPr>
        <w:t xml:space="preserve"> </w:t>
      </w:r>
      <w:r>
        <w:rPr>
          <w:color w:val="231F20"/>
          <w:sz w:val="22"/>
        </w:rPr>
        <w:t>with</w:t>
      </w:r>
      <w:r>
        <w:rPr>
          <w:color w:val="231F20"/>
          <w:spacing w:val="-12"/>
          <w:sz w:val="22"/>
        </w:rPr>
        <w:t xml:space="preserve"> </w:t>
      </w:r>
      <w:r>
        <w:rPr>
          <w:color w:val="231F20"/>
          <w:sz w:val="22"/>
        </w:rPr>
        <w:t>an</w:t>
      </w:r>
      <w:r>
        <w:rPr>
          <w:color w:val="231F20"/>
          <w:spacing w:val="-12"/>
          <w:sz w:val="22"/>
        </w:rPr>
        <w:t xml:space="preserve"> </w:t>
      </w:r>
      <w:r>
        <w:rPr>
          <w:color w:val="231F20"/>
          <w:sz w:val="22"/>
        </w:rPr>
        <w:t>introduction</w:t>
      </w:r>
      <w:r>
        <w:rPr>
          <w:color w:val="231F20"/>
          <w:spacing w:val="-12"/>
          <w:sz w:val="22"/>
        </w:rPr>
        <w:t xml:space="preserve"> </w:t>
      </w:r>
      <w:r>
        <w:rPr>
          <w:color w:val="231F20"/>
          <w:sz w:val="22"/>
        </w:rPr>
        <w:t>and</w:t>
      </w:r>
      <w:r>
        <w:rPr>
          <w:color w:val="231F20"/>
          <w:spacing w:val="-13"/>
          <w:sz w:val="22"/>
        </w:rPr>
        <w:t xml:space="preserve"> </w:t>
      </w:r>
      <w:r>
        <w:rPr>
          <w:color w:val="231F20"/>
          <w:sz w:val="22"/>
        </w:rPr>
        <w:t>end</w:t>
      </w:r>
      <w:r>
        <w:rPr>
          <w:color w:val="231F20"/>
          <w:spacing w:val="-12"/>
          <w:sz w:val="22"/>
        </w:rPr>
        <w:t xml:space="preserve"> </w:t>
      </w:r>
      <w:r>
        <w:rPr>
          <w:color w:val="231F20"/>
          <w:sz w:val="22"/>
        </w:rPr>
        <w:t>with</w:t>
      </w:r>
      <w:r>
        <w:rPr>
          <w:color w:val="231F20"/>
          <w:spacing w:val="-12"/>
          <w:sz w:val="22"/>
        </w:rPr>
        <w:t xml:space="preserve"> </w:t>
      </w:r>
      <w:r>
        <w:rPr>
          <w:color w:val="231F20"/>
          <w:sz w:val="22"/>
        </w:rPr>
        <w:t>a</w:t>
      </w:r>
      <w:r>
        <w:rPr>
          <w:color w:val="231F20"/>
          <w:spacing w:val="-12"/>
          <w:sz w:val="22"/>
        </w:rPr>
        <w:t xml:space="preserve"> </w:t>
      </w:r>
      <w:r>
        <w:rPr>
          <w:color w:val="231F20"/>
          <w:spacing w:val="-2"/>
          <w:sz w:val="22"/>
        </w:rPr>
        <w:t>conclusion.</w:t>
      </w:r>
    </w:p>
    <w:p w14:paraId="09E28F38">
      <w:pPr>
        <w:pStyle w:val="11"/>
        <w:spacing w:before="9"/>
        <w:rPr>
          <w:sz w:val="14"/>
        </w:rPr>
      </w:pPr>
    </w:p>
    <w:p w14:paraId="352E129D">
      <w:pPr>
        <w:pStyle w:val="11"/>
        <w:spacing w:before="4"/>
        <w:rPr>
          <w:sz w:val="17"/>
        </w:rPr>
      </w:pPr>
    </w:p>
    <w:p w14:paraId="4079796E">
      <w:pPr>
        <w:spacing w:before="97"/>
        <w:ind w:left="0" w:right="617" w:firstLine="0"/>
        <w:jc w:val="right"/>
        <w:rPr>
          <w:rFonts w:ascii="Tahoma"/>
          <w:sz w:val="20"/>
        </w:rPr>
      </w:pPr>
      <w:r>
        <w:rPr>
          <w:rFonts w:ascii="Tahoma"/>
          <w:color w:val="231F20"/>
          <w:spacing w:val="-5"/>
          <w:sz w:val="20"/>
        </w:rPr>
        <w:t>77</w:t>
      </w:r>
    </w:p>
    <w:p w14:paraId="53892BE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F2F55A7">
      <w:pPr>
        <w:spacing w:after="0" w:line="240" w:lineRule="auto"/>
        <w:jc w:val="left"/>
        <w:rPr>
          <w:rFonts w:ascii="Tahoma"/>
          <w:sz w:val="20"/>
        </w:rPr>
        <w:sectPr>
          <w:pgSz w:w="11910" w:h="16840"/>
          <w:pgMar w:top="0" w:right="0" w:bottom="0" w:left="0" w:header="720" w:footer="720" w:gutter="0"/>
          <w:cols w:space="720" w:num="1"/>
        </w:sectPr>
      </w:pPr>
    </w:p>
    <w:p w14:paraId="03EAA944">
      <w:pPr>
        <w:pStyle w:val="11"/>
        <w:rPr>
          <w:rFonts w:ascii="Tahoma"/>
          <w:sz w:val="20"/>
        </w:rPr>
      </w:pPr>
    </w:p>
    <w:p w14:paraId="219BC82B">
      <w:pPr>
        <w:pStyle w:val="11"/>
        <w:spacing w:before="6"/>
        <w:rPr>
          <w:rFonts w:ascii="Tahoma"/>
          <w:sz w:val="26"/>
        </w:rPr>
      </w:pPr>
    </w:p>
    <w:p w14:paraId="036B96A5">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683" name="Group 368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684" name="Graphic 3684"/>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68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DRP+mBtAgAAGgYAAA4AAAAAAAAAAQAgAAAAIQEAAGRycy9lMm9Eb2MueG1s&#10;UEsFBgAAAAAGAAYAWQEAAAAGAAAAAA==&#10;">
                <o:lock v:ext="edit" aspectratio="f"/>
                <v:shape id="Graphic 3684" o:spid="_x0000_s1026" o:spt="100" style="position:absolute;left:0;top:635;height:1270;width:323215;" filled="f" stroked="t" coordsize="323215,1" o:gfxdata="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fCuK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105D7A46">
      <w:pPr>
        <w:pStyle w:val="11"/>
        <w:rPr>
          <w:rFonts w:ascii="Tahoma"/>
          <w:sz w:val="20"/>
        </w:rPr>
      </w:pPr>
    </w:p>
    <w:p w14:paraId="5A336FE8">
      <w:pPr>
        <w:pStyle w:val="11"/>
        <w:spacing w:before="7"/>
        <w:rPr>
          <w:rFonts w:ascii="Tahoma"/>
          <w:sz w:val="26"/>
        </w:rPr>
      </w:pPr>
    </w:p>
    <w:p w14:paraId="3562911A">
      <w:pPr>
        <w:pStyle w:val="8"/>
      </w:pPr>
      <w:r>
        <w:rPr>
          <w:color w:val="0089CF"/>
          <w:spacing w:val="-14"/>
          <w:position w:val="-3"/>
        </w:rPr>
        <w:t>*</w:t>
      </w:r>
      <w:r>
        <w:rPr>
          <w:color w:val="0089CF"/>
          <w:spacing w:val="-6"/>
          <w:position w:val="-3"/>
        </w:rPr>
        <w:t xml:space="preserve"> </w:t>
      </w:r>
      <w:r>
        <w:rPr>
          <w:color w:val="0089CF"/>
          <w:spacing w:val="-14"/>
        </w:rPr>
        <w:t>Expanding</w:t>
      </w:r>
      <w:r>
        <w:rPr>
          <w:color w:val="0089CF"/>
          <w:spacing w:val="-6"/>
        </w:rPr>
        <w:t xml:space="preserve"> </w:t>
      </w:r>
      <w:r>
        <w:rPr>
          <w:color w:val="0089CF"/>
          <w:spacing w:val="-14"/>
        </w:rPr>
        <w:t>Your</w:t>
      </w:r>
      <w:r>
        <w:rPr>
          <w:color w:val="0089CF"/>
          <w:spacing w:val="-6"/>
        </w:rPr>
        <w:t xml:space="preserve"> </w:t>
      </w:r>
      <w:r>
        <w:rPr>
          <w:color w:val="0089CF"/>
          <w:spacing w:val="-14"/>
        </w:rPr>
        <w:t>World</w:t>
      </w:r>
    </w:p>
    <w:p w14:paraId="7C4A6B14">
      <w:pPr>
        <w:pStyle w:val="11"/>
        <w:rPr>
          <w:rFonts w:ascii="Tahoma"/>
          <w:b/>
          <w:sz w:val="20"/>
        </w:rPr>
      </w:pPr>
    </w:p>
    <w:p w14:paraId="334A7445">
      <w:pPr>
        <w:pStyle w:val="11"/>
        <w:rPr>
          <w:rFonts w:ascii="Tahoma"/>
          <w:b/>
          <w:sz w:val="20"/>
        </w:rPr>
      </w:pPr>
    </w:p>
    <w:p w14:paraId="5956B6C8">
      <w:pPr>
        <w:pStyle w:val="11"/>
        <w:rPr>
          <w:rFonts w:ascii="Tahoma"/>
          <w:b/>
          <w:sz w:val="20"/>
        </w:rPr>
      </w:pPr>
    </w:p>
    <w:p w14:paraId="53ECDF6E">
      <w:pPr>
        <w:pStyle w:val="11"/>
        <w:rPr>
          <w:rFonts w:ascii="Tahoma"/>
          <w:b/>
          <w:sz w:val="20"/>
        </w:rPr>
      </w:pPr>
    </w:p>
    <w:p w14:paraId="093A58D8">
      <w:pPr>
        <w:pStyle w:val="11"/>
        <w:rPr>
          <w:rFonts w:ascii="Tahoma"/>
          <w:b/>
          <w:sz w:val="20"/>
        </w:rPr>
      </w:pPr>
    </w:p>
    <w:p w14:paraId="259D1A7A">
      <w:pPr>
        <w:pStyle w:val="11"/>
        <w:rPr>
          <w:rFonts w:ascii="Tahoma"/>
          <w:b/>
          <w:sz w:val="20"/>
        </w:rPr>
      </w:pPr>
    </w:p>
    <w:p w14:paraId="4A5C023F">
      <w:pPr>
        <w:pStyle w:val="11"/>
        <w:rPr>
          <w:rFonts w:ascii="Tahoma"/>
          <w:b/>
          <w:sz w:val="20"/>
        </w:rPr>
      </w:pPr>
    </w:p>
    <w:p w14:paraId="05DC0074">
      <w:pPr>
        <w:pStyle w:val="11"/>
        <w:rPr>
          <w:rFonts w:ascii="Tahoma"/>
          <w:b/>
          <w:sz w:val="20"/>
        </w:rPr>
      </w:pPr>
    </w:p>
    <w:p w14:paraId="30BC8F8D">
      <w:pPr>
        <w:pStyle w:val="11"/>
        <w:rPr>
          <w:rFonts w:ascii="Tahoma"/>
          <w:b/>
          <w:sz w:val="20"/>
        </w:rPr>
      </w:pPr>
    </w:p>
    <w:p w14:paraId="2B96BEE1">
      <w:pPr>
        <w:pStyle w:val="11"/>
        <w:rPr>
          <w:rFonts w:ascii="Tahoma"/>
          <w:b/>
          <w:sz w:val="20"/>
        </w:rPr>
      </w:pPr>
    </w:p>
    <w:p w14:paraId="2FFDA84D">
      <w:pPr>
        <w:pStyle w:val="11"/>
        <w:rPr>
          <w:rFonts w:ascii="Tahoma"/>
          <w:b/>
          <w:sz w:val="20"/>
        </w:rPr>
      </w:pPr>
    </w:p>
    <w:p w14:paraId="2F859276">
      <w:pPr>
        <w:pStyle w:val="11"/>
        <w:rPr>
          <w:rFonts w:ascii="Tahoma"/>
          <w:b/>
          <w:sz w:val="20"/>
        </w:rPr>
      </w:pPr>
    </w:p>
    <w:p w14:paraId="0A48F447">
      <w:pPr>
        <w:pStyle w:val="11"/>
        <w:rPr>
          <w:rFonts w:ascii="Tahoma"/>
          <w:b/>
          <w:sz w:val="20"/>
        </w:rPr>
      </w:pPr>
    </w:p>
    <w:p w14:paraId="1E5C7C6E">
      <w:pPr>
        <w:pStyle w:val="11"/>
        <w:rPr>
          <w:rFonts w:ascii="Tahoma"/>
          <w:b/>
          <w:sz w:val="20"/>
        </w:rPr>
      </w:pPr>
    </w:p>
    <w:p w14:paraId="4407CE27">
      <w:pPr>
        <w:pStyle w:val="11"/>
        <w:rPr>
          <w:rFonts w:ascii="Tahoma"/>
          <w:b/>
          <w:sz w:val="20"/>
        </w:rPr>
      </w:pPr>
    </w:p>
    <w:p w14:paraId="44D8989E">
      <w:pPr>
        <w:pStyle w:val="11"/>
        <w:rPr>
          <w:rFonts w:ascii="Tahoma"/>
          <w:b/>
          <w:sz w:val="20"/>
        </w:rPr>
      </w:pPr>
    </w:p>
    <w:p w14:paraId="5A834164">
      <w:pPr>
        <w:pStyle w:val="11"/>
        <w:spacing w:before="6"/>
        <w:rPr>
          <w:rFonts w:ascii="Tahoma"/>
          <w:b/>
          <w:sz w:val="19"/>
        </w:rPr>
      </w:pPr>
    </w:p>
    <w:p w14:paraId="6BB3414B">
      <w:pPr>
        <w:spacing w:before="81"/>
        <w:ind w:left="814" w:right="0" w:firstLine="0"/>
        <w:jc w:val="center"/>
        <w:rPr>
          <w:b/>
          <w:sz w:val="57"/>
        </w:rPr>
      </w:pPr>
      <w:r>
        <w:rPr>
          <w:b/>
          <w:color w:val="2FBEBE"/>
          <w:spacing w:val="-4"/>
          <w:sz w:val="57"/>
        </w:rPr>
        <w:t>E-</w:t>
      </w:r>
      <w:r>
        <w:rPr>
          <w:b/>
          <w:color w:val="2FBEBE"/>
          <w:spacing w:val="-2"/>
          <w:sz w:val="57"/>
        </w:rPr>
        <w:t>LEARNING</w:t>
      </w:r>
    </w:p>
    <w:p w14:paraId="39A14773">
      <w:pPr>
        <w:pStyle w:val="11"/>
        <w:spacing w:before="8"/>
        <w:rPr>
          <w:b/>
          <w:sz w:val="19"/>
        </w:rPr>
      </w:pPr>
    </w:p>
    <w:p w14:paraId="5BBE038A">
      <w:pPr>
        <w:spacing w:before="107" w:line="312" w:lineRule="auto"/>
        <w:ind w:left="1580" w:right="1355" w:firstLine="0"/>
        <w:jc w:val="both"/>
        <w:rPr>
          <w:sz w:val="24"/>
        </w:rPr>
      </w:pPr>
      <w:r>
        <w:rPr>
          <w:color w:val="231F20"/>
          <w:spacing w:val="-6"/>
          <w:sz w:val="24"/>
        </w:rPr>
        <w:t>Courses</w:t>
      </w:r>
      <w:r>
        <w:rPr>
          <w:color w:val="231F20"/>
          <w:spacing w:val="-7"/>
          <w:sz w:val="24"/>
        </w:rPr>
        <w:t xml:space="preserve"> </w:t>
      </w:r>
      <w:r>
        <w:rPr>
          <w:color w:val="231F20"/>
          <w:spacing w:val="-6"/>
          <w:sz w:val="24"/>
        </w:rPr>
        <w:t>that</w:t>
      </w:r>
      <w:r>
        <w:rPr>
          <w:color w:val="231F20"/>
          <w:spacing w:val="-7"/>
          <w:sz w:val="24"/>
        </w:rPr>
        <w:t xml:space="preserve"> </w:t>
      </w:r>
      <w:r>
        <w:rPr>
          <w:color w:val="231F20"/>
          <w:spacing w:val="-6"/>
          <w:sz w:val="24"/>
        </w:rPr>
        <w:t>are</w:t>
      </w:r>
      <w:r>
        <w:rPr>
          <w:color w:val="231F20"/>
          <w:spacing w:val="-7"/>
          <w:sz w:val="24"/>
        </w:rPr>
        <w:t xml:space="preserve"> </w:t>
      </w:r>
      <w:r>
        <w:rPr>
          <w:color w:val="231F20"/>
          <w:spacing w:val="-6"/>
          <w:sz w:val="24"/>
        </w:rPr>
        <w:t>taught</w:t>
      </w:r>
      <w:r>
        <w:rPr>
          <w:color w:val="231F20"/>
          <w:spacing w:val="-7"/>
          <w:sz w:val="24"/>
        </w:rPr>
        <w:t xml:space="preserve"> </w:t>
      </w:r>
      <w:r>
        <w:rPr>
          <w:color w:val="231F20"/>
          <w:spacing w:val="-6"/>
          <w:sz w:val="24"/>
        </w:rPr>
        <w:t>via</w:t>
      </w:r>
      <w:r>
        <w:rPr>
          <w:color w:val="231F20"/>
          <w:spacing w:val="-7"/>
          <w:sz w:val="24"/>
        </w:rPr>
        <w:t xml:space="preserve"> </w:t>
      </w:r>
      <w:r>
        <w:rPr>
          <w:color w:val="231F20"/>
          <w:spacing w:val="-6"/>
          <w:sz w:val="24"/>
        </w:rPr>
        <w:t>the</w:t>
      </w:r>
      <w:r>
        <w:rPr>
          <w:color w:val="231F20"/>
          <w:spacing w:val="-7"/>
          <w:sz w:val="24"/>
        </w:rPr>
        <w:t xml:space="preserve"> </w:t>
      </w:r>
      <w:r>
        <w:rPr>
          <w:color w:val="231F20"/>
          <w:spacing w:val="-6"/>
          <w:sz w:val="24"/>
        </w:rPr>
        <w:t>Internet,</w:t>
      </w:r>
      <w:r>
        <w:rPr>
          <w:color w:val="231F20"/>
          <w:spacing w:val="-7"/>
          <w:sz w:val="24"/>
        </w:rPr>
        <w:t xml:space="preserve"> </w:t>
      </w:r>
      <w:r>
        <w:rPr>
          <w:color w:val="231F20"/>
          <w:spacing w:val="-6"/>
          <w:sz w:val="24"/>
        </w:rPr>
        <w:t>or</w:t>
      </w:r>
      <w:r>
        <w:rPr>
          <w:color w:val="231F20"/>
          <w:spacing w:val="-7"/>
          <w:sz w:val="24"/>
        </w:rPr>
        <w:t xml:space="preserve"> </w:t>
      </w:r>
      <w:r>
        <w:rPr>
          <w:color w:val="231F20"/>
          <w:spacing w:val="-6"/>
          <w:sz w:val="24"/>
        </w:rPr>
        <w:t>online</w:t>
      </w:r>
      <w:r>
        <w:rPr>
          <w:color w:val="231F20"/>
          <w:spacing w:val="-7"/>
          <w:sz w:val="24"/>
        </w:rPr>
        <w:t xml:space="preserve"> </w:t>
      </w:r>
      <w:r>
        <w:rPr>
          <w:color w:val="231F20"/>
          <w:spacing w:val="-6"/>
          <w:sz w:val="24"/>
        </w:rPr>
        <w:t>courses,</w:t>
      </w:r>
      <w:r>
        <w:rPr>
          <w:color w:val="231F20"/>
          <w:spacing w:val="-7"/>
          <w:sz w:val="24"/>
        </w:rPr>
        <w:t xml:space="preserve"> </w:t>
      </w:r>
      <w:r>
        <w:rPr>
          <w:color w:val="231F20"/>
          <w:spacing w:val="-6"/>
          <w:sz w:val="24"/>
        </w:rPr>
        <w:t>have</w:t>
      </w:r>
      <w:r>
        <w:rPr>
          <w:color w:val="231F20"/>
          <w:spacing w:val="-7"/>
          <w:sz w:val="24"/>
        </w:rPr>
        <w:t xml:space="preserve"> </w:t>
      </w:r>
      <w:r>
        <w:rPr>
          <w:color w:val="231F20"/>
          <w:spacing w:val="-6"/>
          <w:sz w:val="24"/>
        </w:rPr>
        <w:t>become</w:t>
      </w:r>
      <w:r>
        <w:rPr>
          <w:color w:val="231F20"/>
          <w:spacing w:val="-7"/>
          <w:sz w:val="24"/>
        </w:rPr>
        <w:t xml:space="preserve"> </w:t>
      </w:r>
      <w:r>
        <w:rPr>
          <w:color w:val="231F20"/>
          <w:spacing w:val="-6"/>
          <w:sz w:val="24"/>
        </w:rPr>
        <w:t>popular</w:t>
      </w:r>
      <w:r>
        <w:rPr>
          <w:color w:val="231F20"/>
          <w:spacing w:val="-7"/>
          <w:sz w:val="24"/>
        </w:rPr>
        <w:t xml:space="preserve"> </w:t>
      </w:r>
      <w:r>
        <w:rPr>
          <w:color w:val="231F20"/>
          <w:spacing w:val="-6"/>
          <w:sz w:val="24"/>
        </w:rPr>
        <w:t>in</w:t>
      </w:r>
      <w:r>
        <w:rPr>
          <w:color w:val="231F20"/>
          <w:spacing w:val="-7"/>
          <w:sz w:val="24"/>
        </w:rPr>
        <w:t xml:space="preserve"> </w:t>
      </w:r>
      <w:r>
        <w:rPr>
          <w:color w:val="231F20"/>
          <w:spacing w:val="-6"/>
          <w:sz w:val="24"/>
        </w:rPr>
        <w:t xml:space="preserve">many </w:t>
      </w:r>
      <w:r>
        <w:rPr>
          <w:color w:val="231F20"/>
          <w:spacing w:val="-4"/>
          <w:sz w:val="24"/>
        </w:rPr>
        <w:t>countries.</w:t>
      </w:r>
      <w:r>
        <w:rPr>
          <w:color w:val="231F20"/>
          <w:spacing w:val="-13"/>
          <w:sz w:val="24"/>
        </w:rPr>
        <w:t xml:space="preserve"> </w:t>
      </w:r>
      <w:r>
        <w:rPr>
          <w:color w:val="231F20"/>
          <w:spacing w:val="-4"/>
          <w:sz w:val="24"/>
        </w:rPr>
        <w:t>There</w:t>
      </w:r>
      <w:r>
        <w:rPr>
          <w:color w:val="231F20"/>
          <w:spacing w:val="-13"/>
          <w:sz w:val="24"/>
        </w:rPr>
        <w:t xml:space="preserve"> </w:t>
      </w:r>
      <w:r>
        <w:rPr>
          <w:color w:val="231F20"/>
          <w:spacing w:val="-4"/>
          <w:sz w:val="24"/>
        </w:rPr>
        <w:t>are</w:t>
      </w:r>
      <w:r>
        <w:rPr>
          <w:color w:val="231F20"/>
          <w:spacing w:val="-12"/>
          <w:sz w:val="24"/>
        </w:rPr>
        <w:t xml:space="preserve"> </w:t>
      </w:r>
      <w:r>
        <w:rPr>
          <w:color w:val="231F20"/>
          <w:spacing w:val="-4"/>
          <w:sz w:val="24"/>
        </w:rPr>
        <w:t>different</w:t>
      </w:r>
      <w:r>
        <w:rPr>
          <w:color w:val="231F20"/>
          <w:spacing w:val="-13"/>
          <w:sz w:val="24"/>
        </w:rPr>
        <w:t xml:space="preserve"> </w:t>
      </w:r>
      <w:r>
        <w:rPr>
          <w:color w:val="231F20"/>
          <w:spacing w:val="-4"/>
          <w:sz w:val="24"/>
        </w:rPr>
        <w:t>kinds</w:t>
      </w:r>
      <w:r>
        <w:rPr>
          <w:color w:val="231F20"/>
          <w:spacing w:val="-13"/>
          <w:sz w:val="24"/>
        </w:rPr>
        <w:t xml:space="preserve"> </w:t>
      </w:r>
      <w:r>
        <w:rPr>
          <w:color w:val="231F20"/>
          <w:spacing w:val="-4"/>
          <w:sz w:val="24"/>
        </w:rPr>
        <w:t>of</w:t>
      </w:r>
      <w:r>
        <w:rPr>
          <w:color w:val="231F20"/>
          <w:spacing w:val="-13"/>
          <w:sz w:val="24"/>
        </w:rPr>
        <w:t xml:space="preserve"> </w:t>
      </w:r>
      <w:r>
        <w:rPr>
          <w:color w:val="231F20"/>
          <w:spacing w:val="-4"/>
          <w:sz w:val="24"/>
        </w:rPr>
        <w:t>online</w:t>
      </w:r>
      <w:r>
        <w:rPr>
          <w:color w:val="231F20"/>
          <w:spacing w:val="-12"/>
          <w:sz w:val="24"/>
        </w:rPr>
        <w:t xml:space="preserve"> </w:t>
      </w:r>
      <w:r>
        <w:rPr>
          <w:color w:val="231F20"/>
          <w:spacing w:val="-4"/>
          <w:sz w:val="24"/>
        </w:rPr>
        <w:t>courses,</w:t>
      </w:r>
      <w:r>
        <w:rPr>
          <w:color w:val="231F20"/>
          <w:spacing w:val="-13"/>
          <w:sz w:val="24"/>
        </w:rPr>
        <w:t xml:space="preserve"> </w:t>
      </w:r>
      <w:r>
        <w:rPr>
          <w:color w:val="231F20"/>
          <w:spacing w:val="-4"/>
          <w:sz w:val="24"/>
        </w:rPr>
        <w:t>but</w:t>
      </w:r>
      <w:r>
        <w:rPr>
          <w:color w:val="231F20"/>
          <w:spacing w:val="-13"/>
          <w:sz w:val="24"/>
        </w:rPr>
        <w:t xml:space="preserve"> </w:t>
      </w:r>
      <w:r>
        <w:rPr>
          <w:color w:val="231F20"/>
          <w:spacing w:val="-4"/>
          <w:sz w:val="24"/>
        </w:rPr>
        <w:t>most</w:t>
      </w:r>
      <w:r>
        <w:rPr>
          <w:color w:val="231F20"/>
          <w:spacing w:val="-12"/>
          <w:sz w:val="24"/>
        </w:rPr>
        <w:t xml:space="preserve"> </w:t>
      </w:r>
      <w:r>
        <w:rPr>
          <w:color w:val="231F20"/>
          <w:spacing w:val="-4"/>
          <w:sz w:val="24"/>
        </w:rPr>
        <w:t>show</w:t>
      </w:r>
      <w:r>
        <w:rPr>
          <w:color w:val="231F20"/>
          <w:spacing w:val="-13"/>
          <w:sz w:val="24"/>
        </w:rPr>
        <w:t xml:space="preserve"> </w:t>
      </w:r>
      <w:r>
        <w:rPr>
          <w:color w:val="231F20"/>
          <w:spacing w:val="-4"/>
          <w:sz w:val="24"/>
        </w:rPr>
        <w:t>a</w:t>
      </w:r>
      <w:r>
        <w:rPr>
          <w:color w:val="231F20"/>
          <w:spacing w:val="-13"/>
          <w:sz w:val="24"/>
        </w:rPr>
        <w:t xml:space="preserve"> </w:t>
      </w:r>
      <w:r>
        <w:rPr>
          <w:color w:val="231F20"/>
          <w:spacing w:val="-4"/>
          <w:sz w:val="24"/>
        </w:rPr>
        <w:t>video</w:t>
      </w:r>
      <w:r>
        <w:rPr>
          <w:color w:val="231F20"/>
          <w:spacing w:val="-12"/>
          <w:sz w:val="24"/>
        </w:rPr>
        <w:t xml:space="preserve"> </w:t>
      </w:r>
      <w:r>
        <w:rPr>
          <w:color w:val="231F20"/>
          <w:spacing w:val="-4"/>
          <w:sz w:val="24"/>
        </w:rPr>
        <w:t>of</w:t>
      </w:r>
      <w:r>
        <w:rPr>
          <w:color w:val="231F20"/>
          <w:spacing w:val="-13"/>
          <w:sz w:val="24"/>
        </w:rPr>
        <w:t xml:space="preserve"> </w:t>
      </w:r>
      <w:r>
        <w:rPr>
          <w:color w:val="231F20"/>
          <w:spacing w:val="-4"/>
          <w:sz w:val="24"/>
        </w:rPr>
        <w:t>a</w:t>
      </w:r>
      <w:r>
        <w:rPr>
          <w:color w:val="231F20"/>
          <w:spacing w:val="-13"/>
          <w:sz w:val="24"/>
        </w:rPr>
        <w:t xml:space="preserve"> </w:t>
      </w:r>
      <w:r>
        <w:rPr>
          <w:color w:val="231F20"/>
          <w:spacing w:val="-4"/>
          <w:sz w:val="24"/>
        </w:rPr>
        <w:t xml:space="preserve">teacher </w:t>
      </w:r>
      <w:r>
        <w:rPr>
          <w:color w:val="231F20"/>
          <w:sz w:val="24"/>
        </w:rPr>
        <w:t>and</w:t>
      </w:r>
      <w:r>
        <w:rPr>
          <w:color w:val="231F20"/>
          <w:spacing w:val="-1"/>
          <w:sz w:val="24"/>
        </w:rPr>
        <w:t xml:space="preserve"> </w:t>
      </w:r>
      <w:r>
        <w:rPr>
          <w:color w:val="231F20"/>
          <w:sz w:val="24"/>
        </w:rPr>
        <w:t>students</w:t>
      </w:r>
      <w:r>
        <w:rPr>
          <w:color w:val="231F20"/>
          <w:spacing w:val="-1"/>
          <w:sz w:val="24"/>
        </w:rPr>
        <w:t xml:space="preserve"> </w:t>
      </w:r>
      <w:r>
        <w:rPr>
          <w:color w:val="231F20"/>
          <w:sz w:val="24"/>
        </w:rPr>
        <w:t>in</w:t>
      </w:r>
      <w:r>
        <w:rPr>
          <w:color w:val="231F20"/>
          <w:spacing w:val="-1"/>
          <w:sz w:val="24"/>
        </w:rPr>
        <w:t xml:space="preserve"> </w:t>
      </w:r>
      <w:r>
        <w:rPr>
          <w:color w:val="231F20"/>
          <w:sz w:val="24"/>
        </w:rPr>
        <w:t>a</w:t>
      </w:r>
      <w:r>
        <w:rPr>
          <w:color w:val="231F20"/>
          <w:spacing w:val="-1"/>
          <w:sz w:val="24"/>
        </w:rPr>
        <w:t xml:space="preserve"> </w:t>
      </w:r>
      <w:r>
        <w:rPr>
          <w:color w:val="231F20"/>
          <w:sz w:val="24"/>
        </w:rPr>
        <w:t>classroom.</w:t>
      </w:r>
      <w:r>
        <w:rPr>
          <w:color w:val="231F20"/>
          <w:spacing w:val="-1"/>
          <w:sz w:val="24"/>
        </w:rPr>
        <w:t xml:space="preserve"> </w:t>
      </w:r>
      <w:r>
        <w:rPr>
          <w:color w:val="231F20"/>
          <w:sz w:val="24"/>
        </w:rPr>
        <w:t>Students</w:t>
      </w:r>
      <w:r>
        <w:rPr>
          <w:color w:val="231F20"/>
          <w:spacing w:val="-1"/>
          <w:sz w:val="24"/>
        </w:rPr>
        <w:t xml:space="preserve"> </w:t>
      </w:r>
      <w:r>
        <w:rPr>
          <w:color w:val="231F20"/>
          <w:sz w:val="24"/>
        </w:rPr>
        <w:t>watch</w:t>
      </w:r>
      <w:r>
        <w:rPr>
          <w:color w:val="231F20"/>
          <w:spacing w:val="-1"/>
          <w:sz w:val="24"/>
        </w:rPr>
        <w:t xml:space="preserve"> </w:t>
      </w:r>
      <w:r>
        <w:rPr>
          <w:color w:val="231F20"/>
          <w:sz w:val="24"/>
        </w:rPr>
        <w:t>the</w:t>
      </w:r>
      <w:r>
        <w:rPr>
          <w:color w:val="231F20"/>
          <w:spacing w:val="-1"/>
          <w:sz w:val="24"/>
        </w:rPr>
        <w:t xml:space="preserve"> </w:t>
      </w:r>
      <w:r>
        <w:rPr>
          <w:color w:val="231F20"/>
          <w:sz w:val="24"/>
        </w:rPr>
        <w:t>video</w:t>
      </w:r>
      <w:r>
        <w:rPr>
          <w:color w:val="231F20"/>
          <w:spacing w:val="-1"/>
          <w:sz w:val="24"/>
        </w:rPr>
        <w:t xml:space="preserve"> </w:t>
      </w:r>
      <w:r>
        <w:rPr>
          <w:color w:val="231F20"/>
          <w:sz w:val="24"/>
        </w:rPr>
        <w:t>online</w:t>
      </w:r>
      <w:r>
        <w:rPr>
          <w:color w:val="231F20"/>
          <w:spacing w:val="-1"/>
          <w:sz w:val="24"/>
        </w:rPr>
        <w:t xml:space="preserve"> </w:t>
      </w:r>
      <w:r>
        <w:rPr>
          <w:color w:val="231F20"/>
          <w:sz w:val="24"/>
        </w:rPr>
        <w:t>and</w:t>
      </w:r>
      <w:r>
        <w:rPr>
          <w:color w:val="231F20"/>
          <w:spacing w:val="-1"/>
          <w:sz w:val="24"/>
        </w:rPr>
        <w:t xml:space="preserve"> </w:t>
      </w:r>
      <w:r>
        <w:rPr>
          <w:color w:val="231F20"/>
          <w:sz w:val="24"/>
        </w:rPr>
        <w:t>take</w:t>
      </w:r>
      <w:r>
        <w:rPr>
          <w:color w:val="231F20"/>
          <w:spacing w:val="-1"/>
          <w:sz w:val="24"/>
        </w:rPr>
        <w:t xml:space="preserve"> </w:t>
      </w:r>
      <w:r>
        <w:rPr>
          <w:color w:val="231F20"/>
          <w:sz w:val="24"/>
        </w:rPr>
        <w:t>part</w:t>
      </w:r>
      <w:r>
        <w:rPr>
          <w:color w:val="231F20"/>
          <w:spacing w:val="-1"/>
          <w:sz w:val="24"/>
        </w:rPr>
        <w:t xml:space="preserve"> </w:t>
      </w:r>
      <w:r>
        <w:rPr>
          <w:color w:val="231F20"/>
          <w:sz w:val="24"/>
        </w:rPr>
        <w:t>in</w:t>
      </w:r>
      <w:r>
        <w:rPr>
          <w:color w:val="231F20"/>
          <w:spacing w:val="-1"/>
          <w:sz w:val="24"/>
        </w:rPr>
        <w:t xml:space="preserve"> </w:t>
      </w:r>
      <w:r>
        <w:rPr>
          <w:color w:val="231F20"/>
          <w:sz w:val="24"/>
        </w:rPr>
        <w:t xml:space="preserve">online activities. Some courses are free and open to anyone, giving students anywhere the </w:t>
      </w:r>
      <w:r>
        <w:rPr>
          <w:color w:val="231F20"/>
          <w:spacing w:val="-2"/>
          <w:sz w:val="24"/>
        </w:rPr>
        <w:t>chance</w:t>
      </w:r>
      <w:r>
        <w:rPr>
          <w:color w:val="231F20"/>
          <w:spacing w:val="-10"/>
          <w:sz w:val="24"/>
        </w:rPr>
        <w:t xml:space="preserve"> </w:t>
      </w:r>
      <w:r>
        <w:rPr>
          <w:color w:val="231F20"/>
          <w:spacing w:val="-2"/>
          <w:sz w:val="24"/>
        </w:rPr>
        <w:t>to</w:t>
      </w:r>
      <w:r>
        <w:rPr>
          <w:color w:val="231F20"/>
          <w:spacing w:val="-10"/>
          <w:sz w:val="24"/>
        </w:rPr>
        <w:t xml:space="preserve"> </w:t>
      </w:r>
      <w:r>
        <w:rPr>
          <w:color w:val="231F20"/>
          <w:spacing w:val="-2"/>
          <w:sz w:val="24"/>
        </w:rPr>
        <w:t>study</w:t>
      </w:r>
      <w:r>
        <w:rPr>
          <w:color w:val="231F20"/>
          <w:spacing w:val="-10"/>
          <w:sz w:val="24"/>
        </w:rPr>
        <w:t xml:space="preserve"> </w:t>
      </w:r>
      <w:r>
        <w:rPr>
          <w:color w:val="231F20"/>
          <w:spacing w:val="-2"/>
          <w:sz w:val="24"/>
        </w:rPr>
        <w:t>at</w:t>
      </w:r>
      <w:r>
        <w:rPr>
          <w:color w:val="231F20"/>
          <w:spacing w:val="-10"/>
          <w:sz w:val="24"/>
        </w:rPr>
        <w:t xml:space="preserve"> </w:t>
      </w:r>
      <w:r>
        <w:rPr>
          <w:color w:val="231F20"/>
          <w:spacing w:val="-2"/>
          <w:sz w:val="24"/>
        </w:rPr>
        <w:t>any</w:t>
      </w:r>
      <w:r>
        <w:rPr>
          <w:color w:val="231F20"/>
          <w:spacing w:val="-10"/>
          <w:sz w:val="24"/>
        </w:rPr>
        <w:t xml:space="preserve"> </w:t>
      </w:r>
      <w:r>
        <w:rPr>
          <w:color w:val="231F20"/>
          <w:spacing w:val="-2"/>
          <w:sz w:val="24"/>
        </w:rPr>
        <w:t>time.</w:t>
      </w:r>
      <w:r>
        <w:rPr>
          <w:color w:val="231F20"/>
          <w:spacing w:val="-10"/>
          <w:sz w:val="24"/>
        </w:rPr>
        <w:t xml:space="preserve"> </w:t>
      </w:r>
      <w:r>
        <w:rPr>
          <w:color w:val="231F20"/>
          <w:spacing w:val="-2"/>
          <w:sz w:val="24"/>
        </w:rPr>
        <w:t>Of</w:t>
      </w:r>
      <w:r>
        <w:rPr>
          <w:color w:val="231F20"/>
          <w:spacing w:val="-10"/>
          <w:sz w:val="24"/>
        </w:rPr>
        <w:t xml:space="preserve"> </w:t>
      </w:r>
      <w:r>
        <w:rPr>
          <w:color w:val="231F20"/>
          <w:spacing w:val="-2"/>
          <w:sz w:val="24"/>
        </w:rPr>
        <w:t>course,</w:t>
      </w:r>
      <w:r>
        <w:rPr>
          <w:color w:val="231F20"/>
          <w:spacing w:val="-10"/>
          <w:sz w:val="24"/>
        </w:rPr>
        <w:t xml:space="preserve"> </w:t>
      </w:r>
      <w:r>
        <w:rPr>
          <w:color w:val="231F20"/>
          <w:spacing w:val="-2"/>
          <w:sz w:val="24"/>
        </w:rPr>
        <w:t>watching</w:t>
      </w:r>
      <w:r>
        <w:rPr>
          <w:color w:val="231F20"/>
          <w:spacing w:val="-10"/>
          <w:sz w:val="24"/>
        </w:rPr>
        <w:t xml:space="preserve"> </w:t>
      </w:r>
      <w:r>
        <w:rPr>
          <w:color w:val="231F20"/>
          <w:spacing w:val="-2"/>
          <w:sz w:val="24"/>
        </w:rPr>
        <w:t>students</w:t>
      </w:r>
      <w:r>
        <w:rPr>
          <w:color w:val="231F20"/>
          <w:spacing w:val="-10"/>
          <w:sz w:val="24"/>
        </w:rPr>
        <w:t xml:space="preserve"> </w:t>
      </w:r>
      <w:r>
        <w:rPr>
          <w:color w:val="231F20"/>
          <w:spacing w:val="-2"/>
          <w:sz w:val="24"/>
        </w:rPr>
        <w:t>and</w:t>
      </w:r>
      <w:r>
        <w:rPr>
          <w:color w:val="231F20"/>
          <w:spacing w:val="-10"/>
          <w:sz w:val="24"/>
        </w:rPr>
        <w:t xml:space="preserve"> </w:t>
      </w:r>
      <w:r>
        <w:rPr>
          <w:color w:val="231F20"/>
          <w:spacing w:val="-2"/>
          <w:sz w:val="24"/>
        </w:rPr>
        <w:t>teachers</w:t>
      </w:r>
      <w:r>
        <w:rPr>
          <w:color w:val="231F20"/>
          <w:spacing w:val="-10"/>
          <w:sz w:val="24"/>
        </w:rPr>
        <w:t xml:space="preserve"> </w:t>
      </w:r>
      <w:r>
        <w:rPr>
          <w:color w:val="231F20"/>
          <w:spacing w:val="-2"/>
          <w:sz w:val="24"/>
        </w:rPr>
        <w:t>on</w:t>
      </w:r>
      <w:r>
        <w:rPr>
          <w:color w:val="231F20"/>
          <w:spacing w:val="-10"/>
          <w:sz w:val="24"/>
        </w:rPr>
        <w:t xml:space="preserve"> </w:t>
      </w:r>
      <w:r>
        <w:rPr>
          <w:color w:val="231F20"/>
          <w:spacing w:val="-2"/>
          <w:sz w:val="24"/>
        </w:rPr>
        <w:t>a</w:t>
      </w:r>
      <w:r>
        <w:rPr>
          <w:color w:val="231F20"/>
          <w:spacing w:val="-10"/>
          <w:sz w:val="24"/>
        </w:rPr>
        <w:t xml:space="preserve"> </w:t>
      </w:r>
      <w:r>
        <w:rPr>
          <w:color w:val="231F20"/>
          <w:spacing w:val="-2"/>
          <w:sz w:val="24"/>
        </w:rPr>
        <w:t xml:space="preserve">computer </w:t>
      </w:r>
      <w:r>
        <w:rPr>
          <w:color w:val="231F20"/>
          <w:sz w:val="24"/>
        </w:rPr>
        <w:t>screen</w:t>
      </w:r>
      <w:r>
        <w:rPr>
          <w:color w:val="231F20"/>
          <w:spacing w:val="-17"/>
          <w:sz w:val="24"/>
        </w:rPr>
        <w:t xml:space="preserve"> </w:t>
      </w:r>
      <w:r>
        <w:rPr>
          <w:color w:val="231F20"/>
          <w:sz w:val="24"/>
        </w:rPr>
        <w:t>is</w:t>
      </w:r>
      <w:r>
        <w:rPr>
          <w:color w:val="231F20"/>
          <w:spacing w:val="-17"/>
          <w:sz w:val="24"/>
        </w:rPr>
        <w:t xml:space="preserve"> </w:t>
      </w:r>
      <w:r>
        <w:rPr>
          <w:color w:val="231F20"/>
          <w:sz w:val="24"/>
        </w:rPr>
        <w:t>not</w:t>
      </w:r>
      <w:r>
        <w:rPr>
          <w:color w:val="231F20"/>
          <w:spacing w:val="-16"/>
          <w:sz w:val="24"/>
        </w:rPr>
        <w:t xml:space="preserve"> </w:t>
      </w:r>
      <w:r>
        <w:rPr>
          <w:color w:val="231F20"/>
          <w:sz w:val="24"/>
        </w:rPr>
        <w:t>the</w:t>
      </w:r>
      <w:r>
        <w:rPr>
          <w:color w:val="231F20"/>
          <w:spacing w:val="-17"/>
          <w:sz w:val="24"/>
        </w:rPr>
        <w:t xml:space="preserve"> </w:t>
      </w:r>
      <w:r>
        <w:rPr>
          <w:color w:val="231F20"/>
          <w:sz w:val="24"/>
        </w:rPr>
        <w:t>same</w:t>
      </w:r>
      <w:r>
        <w:rPr>
          <w:color w:val="231F20"/>
          <w:spacing w:val="-17"/>
          <w:sz w:val="24"/>
        </w:rPr>
        <w:t xml:space="preserve"> </w:t>
      </w:r>
      <w:r>
        <w:rPr>
          <w:color w:val="231F20"/>
          <w:sz w:val="24"/>
        </w:rPr>
        <w:t>as</w:t>
      </w:r>
      <w:r>
        <w:rPr>
          <w:color w:val="231F20"/>
          <w:spacing w:val="-16"/>
          <w:sz w:val="24"/>
        </w:rPr>
        <w:t xml:space="preserve"> </w:t>
      </w:r>
      <w:r>
        <w:rPr>
          <w:color w:val="231F20"/>
          <w:sz w:val="24"/>
        </w:rPr>
        <w:t>taking</w:t>
      </w:r>
      <w:r>
        <w:rPr>
          <w:color w:val="231F20"/>
          <w:spacing w:val="-17"/>
          <w:sz w:val="24"/>
        </w:rPr>
        <w:t xml:space="preserve"> </w:t>
      </w:r>
      <w:r>
        <w:rPr>
          <w:color w:val="231F20"/>
          <w:sz w:val="24"/>
        </w:rPr>
        <w:t>part</w:t>
      </w:r>
      <w:r>
        <w:rPr>
          <w:color w:val="231F20"/>
          <w:spacing w:val="-17"/>
          <w:sz w:val="24"/>
        </w:rPr>
        <w:t xml:space="preserve"> </w:t>
      </w:r>
      <w:r>
        <w:rPr>
          <w:color w:val="231F20"/>
          <w:sz w:val="24"/>
        </w:rPr>
        <w:t>in</w:t>
      </w:r>
      <w:r>
        <w:rPr>
          <w:color w:val="231F20"/>
          <w:spacing w:val="-16"/>
          <w:sz w:val="24"/>
        </w:rPr>
        <w:t xml:space="preserve"> </w:t>
      </w:r>
      <w:r>
        <w:rPr>
          <w:color w:val="231F20"/>
          <w:sz w:val="24"/>
        </w:rPr>
        <w:t>a</w:t>
      </w:r>
      <w:r>
        <w:rPr>
          <w:color w:val="231F20"/>
          <w:spacing w:val="-17"/>
          <w:sz w:val="24"/>
        </w:rPr>
        <w:t xml:space="preserve"> </w:t>
      </w:r>
      <w:r>
        <w:rPr>
          <w:color w:val="231F20"/>
          <w:sz w:val="24"/>
        </w:rPr>
        <w:t>real</w:t>
      </w:r>
      <w:r>
        <w:rPr>
          <w:color w:val="231F20"/>
          <w:spacing w:val="-17"/>
          <w:sz w:val="24"/>
        </w:rPr>
        <w:t xml:space="preserve"> </w:t>
      </w:r>
      <w:r>
        <w:rPr>
          <w:color w:val="231F20"/>
          <w:sz w:val="24"/>
        </w:rPr>
        <w:t>class.</w:t>
      </w:r>
    </w:p>
    <w:p w14:paraId="347FA109">
      <w:pPr>
        <w:spacing w:before="121" w:line="312" w:lineRule="auto"/>
        <w:ind w:left="1580" w:right="1351" w:firstLine="0"/>
        <w:jc w:val="both"/>
        <w:rPr>
          <w:sz w:val="24"/>
        </w:rPr>
      </w:pPr>
      <w:r>
        <w:rPr>
          <w:color w:val="231F20"/>
          <w:spacing w:val="-2"/>
          <w:sz w:val="24"/>
        </w:rPr>
        <w:t>Other</w:t>
      </w:r>
      <w:r>
        <w:rPr>
          <w:color w:val="231F20"/>
          <w:spacing w:val="-15"/>
          <w:sz w:val="24"/>
        </w:rPr>
        <w:t xml:space="preserve"> </w:t>
      </w:r>
      <w:r>
        <w:rPr>
          <w:color w:val="231F20"/>
          <w:spacing w:val="-2"/>
          <w:sz w:val="24"/>
        </w:rPr>
        <w:t>kinds</w:t>
      </w:r>
      <w:r>
        <w:rPr>
          <w:color w:val="231F20"/>
          <w:spacing w:val="-15"/>
          <w:sz w:val="24"/>
        </w:rPr>
        <w:t xml:space="preserve"> </w:t>
      </w:r>
      <w:r>
        <w:rPr>
          <w:color w:val="231F20"/>
          <w:spacing w:val="-2"/>
          <w:sz w:val="24"/>
        </w:rPr>
        <w:t>of</w:t>
      </w:r>
      <w:r>
        <w:rPr>
          <w:color w:val="231F20"/>
          <w:spacing w:val="-14"/>
          <w:sz w:val="24"/>
        </w:rPr>
        <w:t xml:space="preserve"> </w:t>
      </w:r>
      <w:r>
        <w:rPr>
          <w:color w:val="231F20"/>
          <w:spacing w:val="-2"/>
          <w:sz w:val="24"/>
        </w:rPr>
        <w:t>e-learning</w:t>
      </w:r>
      <w:r>
        <w:rPr>
          <w:color w:val="231F20"/>
          <w:spacing w:val="-15"/>
          <w:sz w:val="24"/>
        </w:rPr>
        <w:t xml:space="preserve"> </w:t>
      </w:r>
      <w:r>
        <w:rPr>
          <w:color w:val="231F20"/>
          <w:spacing w:val="-2"/>
          <w:sz w:val="24"/>
        </w:rPr>
        <w:t>are</w:t>
      </w:r>
      <w:r>
        <w:rPr>
          <w:color w:val="231F20"/>
          <w:spacing w:val="-15"/>
          <w:sz w:val="24"/>
        </w:rPr>
        <w:t xml:space="preserve"> </w:t>
      </w:r>
      <w:r>
        <w:rPr>
          <w:color w:val="231F20"/>
          <w:spacing w:val="-2"/>
          <w:sz w:val="24"/>
        </w:rPr>
        <w:t>being</w:t>
      </w:r>
      <w:r>
        <w:rPr>
          <w:color w:val="231F20"/>
          <w:spacing w:val="-15"/>
          <w:sz w:val="24"/>
        </w:rPr>
        <w:t xml:space="preserve"> </w:t>
      </w:r>
      <w:r>
        <w:rPr>
          <w:color w:val="231F20"/>
          <w:spacing w:val="-2"/>
          <w:sz w:val="24"/>
        </w:rPr>
        <w:t>tested</w:t>
      </w:r>
      <w:r>
        <w:rPr>
          <w:color w:val="231F20"/>
          <w:spacing w:val="-14"/>
          <w:sz w:val="24"/>
        </w:rPr>
        <w:t xml:space="preserve"> </w:t>
      </w:r>
      <w:r>
        <w:rPr>
          <w:color w:val="231F20"/>
          <w:spacing w:val="-2"/>
          <w:sz w:val="24"/>
        </w:rPr>
        <w:t>around</w:t>
      </w:r>
      <w:r>
        <w:rPr>
          <w:color w:val="231F20"/>
          <w:spacing w:val="-15"/>
          <w:sz w:val="24"/>
        </w:rPr>
        <w:t xml:space="preserve"> </w:t>
      </w:r>
      <w:r>
        <w:rPr>
          <w:color w:val="231F20"/>
          <w:spacing w:val="-2"/>
          <w:sz w:val="24"/>
        </w:rPr>
        <w:t>the</w:t>
      </w:r>
      <w:r>
        <w:rPr>
          <w:color w:val="231F20"/>
          <w:spacing w:val="-15"/>
          <w:sz w:val="24"/>
        </w:rPr>
        <w:t xml:space="preserve"> </w:t>
      </w:r>
      <w:r>
        <w:rPr>
          <w:color w:val="231F20"/>
          <w:spacing w:val="-2"/>
          <w:sz w:val="24"/>
        </w:rPr>
        <w:t>world.</w:t>
      </w:r>
      <w:r>
        <w:rPr>
          <w:color w:val="231F20"/>
          <w:spacing w:val="-14"/>
          <w:sz w:val="24"/>
        </w:rPr>
        <w:t xml:space="preserve"> </w:t>
      </w:r>
      <w:r>
        <w:rPr>
          <w:color w:val="231F20"/>
          <w:spacing w:val="-2"/>
          <w:sz w:val="24"/>
        </w:rPr>
        <w:t>In</w:t>
      </w:r>
      <w:r>
        <w:rPr>
          <w:color w:val="231F20"/>
          <w:spacing w:val="-15"/>
          <w:sz w:val="24"/>
        </w:rPr>
        <w:t xml:space="preserve"> </w:t>
      </w:r>
      <w:r>
        <w:rPr>
          <w:color w:val="231F20"/>
          <w:spacing w:val="-2"/>
          <w:sz w:val="24"/>
        </w:rPr>
        <w:t>Singapore,</w:t>
      </w:r>
      <w:r>
        <w:rPr>
          <w:color w:val="231F20"/>
          <w:spacing w:val="-15"/>
          <w:sz w:val="24"/>
        </w:rPr>
        <w:t xml:space="preserve"> </w:t>
      </w:r>
      <w:r>
        <w:rPr>
          <w:color w:val="231F20"/>
          <w:spacing w:val="-2"/>
          <w:sz w:val="24"/>
        </w:rPr>
        <w:t>eight</w:t>
      </w:r>
      <w:r>
        <w:rPr>
          <w:color w:val="231F20"/>
          <w:spacing w:val="-14"/>
          <w:sz w:val="24"/>
        </w:rPr>
        <w:t xml:space="preserve"> </w:t>
      </w:r>
      <w:r>
        <w:rPr>
          <w:color w:val="231F20"/>
          <w:spacing w:val="-2"/>
          <w:sz w:val="24"/>
        </w:rPr>
        <w:t xml:space="preserve">schools </w:t>
      </w:r>
      <w:r>
        <w:rPr>
          <w:color w:val="231F20"/>
          <w:sz w:val="24"/>
        </w:rPr>
        <w:t>have</w:t>
      </w:r>
      <w:r>
        <w:rPr>
          <w:color w:val="231F20"/>
          <w:spacing w:val="-9"/>
          <w:sz w:val="24"/>
        </w:rPr>
        <w:t xml:space="preserve"> </w:t>
      </w:r>
      <w:r>
        <w:rPr>
          <w:color w:val="231F20"/>
          <w:sz w:val="24"/>
        </w:rPr>
        <w:t>been</w:t>
      </w:r>
      <w:r>
        <w:rPr>
          <w:color w:val="231F20"/>
          <w:spacing w:val="-9"/>
          <w:sz w:val="24"/>
        </w:rPr>
        <w:t xml:space="preserve"> </w:t>
      </w:r>
      <w:r>
        <w:rPr>
          <w:color w:val="231F20"/>
          <w:sz w:val="24"/>
        </w:rPr>
        <w:t>chosen</w:t>
      </w:r>
      <w:r>
        <w:rPr>
          <w:color w:val="231F20"/>
          <w:spacing w:val="-9"/>
          <w:sz w:val="24"/>
        </w:rPr>
        <w:t xml:space="preserve"> </w:t>
      </w:r>
      <w:r>
        <w:rPr>
          <w:color w:val="231F20"/>
          <w:sz w:val="24"/>
        </w:rPr>
        <w:t>to</w:t>
      </w:r>
      <w:r>
        <w:rPr>
          <w:color w:val="231F20"/>
          <w:spacing w:val="-9"/>
          <w:sz w:val="24"/>
        </w:rPr>
        <w:t xml:space="preserve"> </w:t>
      </w:r>
      <w:r>
        <w:rPr>
          <w:color w:val="231F20"/>
          <w:sz w:val="24"/>
        </w:rPr>
        <w:t>try</w:t>
      </w:r>
      <w:r>
        <w:rPr>
          <w:color w:val="231F20"/>
          <w:spacing w:val="-9"/>
          <w:sz w:val="24"/>
        </w:rPr>
        <w:t xml:space="preserve"> </w:t>
      </w:r>
      <w:r>
        <w:rPr>
          <w:color w:val="231F20"/>
          <w:sz w:val="24"/>
        </w:rPr>
        <w:t>new</w:t>
      </w:r>
      <w:r>
        <w:rPr>
          <w:color w:val="231F20"/>
          <w:spacing w:val="-9"/>
          <w:sz w:val="24"/>
        </w:rPr>
        <w:t xml:space="preserve"> </w:t>
      </w:r>
      <w:r>
        <w:rPr>
          <w:color w:val="231F20"/>
          <w:sz w:val="24"/>
        </w:rPr>
        <w:t>ways</w:t>
      </w:r>
      <w:r>
        <w:rPr>
          <w:color w:val="231F20"/>
          <w:spacing w:val="-9"/>
          <w:sz w:val="24"/>
        </w:rPr>
        <w:t xml:space="preserve"> </w:t>
      </w:r>
      <w:r>
        <w:rPr>
          <w:color w:val="231F20"/>
          <w:sz w:val="24"/>
        </w:rPr>
        <w:t>of</w:t>
      </w:r>
      <w:r>
        <w:rPr>
          <w:color w:val="231F20"/>
          <w:spacing w:val="-9"/>
          <w:sz w:val="24"/>
        </w:rPr>
        <w:t xml:space="preserve"> </w:t>
      </w:r>
      <w:r>
        <w:rPr>
          <w:color w:val="231F20"/>
          <w:sz w:val="24"/>
        </w:rPr>
        <w:t>using</w:t>
      </w:r>
      <w:r>
        <w:rPr>
          <w:color w:val="231F20"/>
          <w:spacing w:val="-9"/>
          <w:sz w:val="24"/>
        </w:rPr>
        <w:t xml:space="preserve"> </w:t>
      </w:r>
      <w:r>
        <w:rPr>
          <w:color w:val="231F20"/>
          <w:sz w:val="24"/>
        </w:rPr>
        <w:t>technology</w:t>
      </w:r>
      <w:r>
        <w:rPr>
          <w:color w:val="231F20"/>
          <w:spacing w:val="-9"/>
          <w:sz w:val="24"/>
        </w:rPr>
        <w:t xml:space="preserve"> </w:t>
      </w:r>
      <w:r>
        <w:rPr>
          <w:color w:val="231F20"/>
          <w:sz w:val="24"/>
        </w:rPr>
        <w:t>in</w:t>
      </w:r>
      <w:r>
        <w:rPr>
          <w:color w:val="231F20"/>
          <w:spacing w:val="-9"/>
          <w:sz w:val="24"/>
        </w:rPr>
        <w:t xml:space="preserve"> </w:t>
      </w:r>
      <w:r>
        <w:rPr>
          <w:color w:val="231F20"/>
          <w:sz w:val="24"/>
        </w:rPr>
        <w:t>the</w:t>
      </w:r>
      <w:r>
        <w:rPr>
          <w:color w:val="231F20"/>
          <w:spacing w:val="-9"/>
          <w:sz w:val="24"/>
        </w:rPr>
        <w:t xml:space="preserve"> </w:t>
      </w:r>
      <w:r>
        <w:rPr>
          <w:color w:val="231F20"/>
          <w:sz w:val="24"/>
        </w:rPr>
        <w:t>classroom.</w:t>
      </w:r>
      <w:r>
        <w:rPr>
          <w:color w:val="231F20"/>
          <w:spacing w:val="-9"/>
          <w:sz w:val="24"/>
        </w:rPr>
        <w:t xml:space="preserve"> </w:t>
      </w:r>
      <w:r>
        <w:rPr>
          <w:color w:val="231F20"/>
          <w:sz w:val="24"/>
        </w:rPr>
        <w:t>The</w:t>
      </w:r>
      <w:r>
        <w:rPr>
          <w:color w:val="231F20"/>
          <w:spacing w:val="-9"/>
          <w:sz w:val="24"/>
        </w:rPr>
        <w:t xml:space="preserve"> </w:t>
      </w:r>
      <w:r>
        <w:rPr>
          <w:color w:val="231F20"/>
          <w:sz w:val="24"/>
        </w:rPr>
        <w:t>schools have tablets and touchscreens instead of books and blackboards in the classrooms. There</w:t>
      </w:r>
      <w:r>
        <w:rPr>
          <w:color w:val="231F20"/>
          <w:spacing w:val="-5"/>
          <w:sz w:val="24"/>
        </w:rPr>
        <w:t xml:space="preserve"> </w:t>
      </w:r>
      <w:r>
        <w:rPr>
          <w:color w:val="231F20"/>
          <w:sz w:val="24"/>
        </w:rPr>
        <w:t>are</w:t>
      </w:r>
      <w:r>
        <w:rPr>
          <w:color w:val="231F20"/>
          <w:spacing w:val="-5"/>
          <w:sz w:val="24"/>
        </w:rPr>
        <w:t xml:space="preserve"> </w:t>
      </w:r>
      <w:r>
        <w:rPr>
          <w:color w:val="231F20"/>
          <w:sz w:val="24"/>
        </w:rPr>
        <w:t>also</w:t>
      </w:r>
      <w:r>
        <w:rPr>
          <w:color w:val="231F20"/>
          <w:spacing w:val="-5"/>
          <w:sz w:val="24"/>
        </w:rPr>
        <w:t xml:space="preserve"> </w:t>
      </w:r>
      <w:r>
        <w:rPr>
          <w:color w:val="231F20"/>
          <w:sz w:val="24"/>
        </w:rPr>
        <w:t>social</w:t>
      </w:r>
      <w:r>
        <w:rPr>
          <w:color w:val="231F20"/>
          <w:spacing w:val="-5"/>
          <w:sz w:val="24"/>
        </w:rPr>
        <w:t xml:space="preserve"> </w:t>
      </w:r>
      <w:r>
        <w:rPr>
          <w:color w:val="231F20"/>
          <w:sz w:val="24"/>
        </w:rPr>
        <w:t>media</w:t>
      </w:r>
      <w:r>
        <w:rPr>
          <w:color w:val="231F20"/>
          <w:spacing w:val="-5"/>
          <w:sz w:val="24"/>
        </w:rPr>
        <w:t xml:space="preserve"> </w:t>
      </w:r>
      <w:r>
        <w:rPr>
          <w:color w:val="231F20"/>
          <w:sz w:val="24"/>
        </w:rPr>
        <w:t>platforms</w:t>
      </w:r>
      <w:r>
        <w:rPr>
          <w:color w:val="231F20"/>
          <w:spacing w:val="-5"/>
          <w:sz w:val="24"/>
        </w:rPr>
        <w:t xml:space="preserve"> </w:t>
      </w:r>
      <w:r>
        <w:rPr>
          <w:color w:val="231F20"/>
          <w:sz w:val="24"/>
        </w:rPr>
        <w:t>to</w:t>
      </w:r>
      <w:r>
        <w:rPr>
          <w:color w:val="231F20"/>
          <w:spacing w:val="-5"/>
          <w:sz w:val="24"/>
        </w:rPr>
        <w:t xml:space="preserve"> </w:t>
      </w:r>
      <w:r>
        <w:rPr>
          <w:color w:val="231F20"/>
          <w:sz w:val="24"/>
        </w:rPr>
        <w:t>help</w:t>
      </w:r>
      <w:r>
        <w:rPr>
          <w:color w:val="231F20"/>
          <w:spacing w:val="-5"/>
          <w:sz w:val="24"/>
        </w:rPr>
        <w:t xml:space="preserve"> </w:t>
      </w:r>
      <w:r>
        <w:rPr>
          <w:color w:val="231F20"/>
          <w:sz w:val="24"/>
        </w:rPr>
        <w:t>the</w:t>
      </w:r>
      <w:r>
        <w:rPr>
          <w:color w:val="231F20"/>
          <w:spacing w:val="-5"/>
          <w:sz w:val="24"/>
        </w:rPr>
        <w:t xml:space="preserve"> </w:t>
      </w:r>
      <w:r>
        <w:rPr>
          <w:color w:val="231F20"/>
          <w:sz w:val="24"/>
        </w:rPr>
        <w:t>students</w:t>
      </w:r>
      <w:r>
        <w:rPr>
          <w:color w:val="231F20"/>
          <w:spacing w:val="-5"/>
          <w:sz w:val="24"/>
        </w:rPr>
        <w:t xml:space="preserve"> </w:t>
      </w:r>
      <w:r>
        <w:rPr>
          <w:color w:val="231F20"/>
          <w:sz w:val="24"/>
        </w:rPr>
        <w:t>work</w:t>
      </w:r>
      <w:r>
        <w:rPr>
          <w:color w:val="231F20"/>
          <w:spacing w:val="-5"/>
          <w:sz w:val="24"/>
        </w:rPr>
        <w:t xml:space="preserve"> </w:t>
      </w:r>
      <w:r>
        <w:rPr>
          <w:color w:val="231F20"/>
          <w:sz w:val="24"/>
        </w:rPr>
        <w:t>together</w:t>
      </w:r>
      <w:r>
        <w:rPr>
          <w:color w:val="231F20"/>
          <w:spacing w:val="-5"/>
          <w:sz w:val="24"/>
        </w:rPr>
        <w:t xml:space="preserve"> </w:t>
      </w:r>
      <w:r>
        <w:rPr>
          <w:color w:val="231F20"/>
          <w:sz w:val="24"/>
        </w:rPr>
        <w:t>on</w:t>
      </w:r>
      <w:r>
        <w:rPr>
          <w:color w:val="231F20"/>
          <w:spacing w:val="-5"/>
          <w:sz w:val="24"/>
        </w:rPr>
        <w:t xml:space="preserve"> </w:t>
      </w:r>
      <w:r>
        <w:rPr>
          <w:color w:val="231F20"/>
          <w:sz w:val="24"/>
        </w:rPr>
        <w:t xml:space="preserve">projects, and online “worlds” where the students can interact with each other and the digital </w:t>
      </w:r>
      <w:r>
        <w:rPr>
          <w:color w:val="231F20"/>
          <w:spacing w:val="-2"/>
          <w:sz w:val="24"/>
        </w:rPr>
        <w:t>environment</w:t>
      </w:r>
      <w:r>
        <w:rPr>
          <w:color w:val="231F20"/>
          <w:spacing w:val="-15"/>
          <w:sz w:val="24"/>
        </w:rPr>
        <w:t xml:space="preserve"> </w:t>
      </w:r>
      <w:r>
        <w:rPr>
          <w:color w:val="231F20"/>
          <w:spacing w:val="-2"/>
          <w:sz w:val="24"/>
        </w:rPr>
        <w:t>while</w:t>
      </w:r>
      <w:r>
        <w:rPr>
          <w:color w:val="231F20"/>
          <w:spacing w:val="-15"/>
          <w:sz w:val="24"/>
        </w:rPr>
        <w:t xml:space="preserve"> </w:t>
      </w:r>
      <w:r>
        <w:rPr>
          <w:color w:val="231F20"/>
          <w:spacing w:val="-2"/>
          <w:sz w:val="24"/>
        </w:rPr>
        <w:t>completing</w:t>
      </w:r>
      <w:r>
        <w:rPr>
          <w:color w:val="231F20"/>
          <w:spacing w:val="-14"/>
          <w:sz w:val="24"/>
        </w:rPr>
        <w:t xml:space="preserve"> </w:t>
      </w:r>
      <w:r>
        <w:rPr>
          <w:color w:val="231F20"/>
          <w:spacing w:val="-2"/>
          <w:sz w:val="24"/>
        </w:rPr>
        <w:t>different</w:t>
      </w:r>
      <w:r>
        <w:rPr>
          <w:color w:val="231F20"/>
          <w:spacing w:val="-15"/>
          <w:sz w:val="24"/>
        </w:rPr>
        <w:t xml:space="preserve"> </w:t>
      </w:r>
      <w:r>
        <w:rPr>
          <w:color w:val="231F20"/>
          <w:spacing w:val="-2"/>
          <w:sz w:val="24"/>
        </w:rPr>
        <w:t>learning</w:t>
      </w:r>
      <w:r>
        <w:rPr>
          <w:color w:val="231F20"/>
          <w:spacing w:val="-15"/>
          <w:sz w:val="24"/>
        </w:rPr>
        <w:t xml:space="preserve"> </w:t>
      </w:r>
      <w:r>
        <w:rPr>
          <w:color w:val="231F20"/>
          <w:spacing w:val="-2"/>
          <w:sz w:val="24"/>
        </w:rPr>
        <w:t>tasks.</w:t>
      </w:r>
    </w:p>
    <w:p w14:paraId="72BC365E">
      <w:pPr>
        <w:spacing w:before="121" w:line="312" w:lineRule="auto"/>
        <w:ind w:left="1580" w:right="1354" w:firstLine="0"/>
        <w:jc w:val="both"/>
        <w:rPr>
          <w:sz w:val="24"/>
        </w:rPr>
      </w:pPr>
      <w:r>
        <w:rPr>
          <w:color w:val="231F20"/>
          <w:sz w:val="24"/>
        </w:rPr>
        <w:t>In</w:t>
      </w:r>
      <w:r>
        <w:rPr>
          <w:color w:val="231F20"/>
          <w:spacing w:val="-5"/>
          <w:sz w:val="24"/>
        </w:rPr>
        <w:t xml:space="preserve"> </w:t>
      </w:r>
      <w:r>
        <w:rPr>
          <w:color w:val="231F20"/>
          <w:sz w:val="24"/>
        </w:rPr>
        <w:t>the</w:t>
      </w:r>
      <w:r>
        <w:rPr>
          <w:color w:val="231F20"/>
          <w:spacing w:val="-5"/>
          <w:sz w:val="24"/>
        </w:rPr>
        <w:t xml:space="preserve"> </w:t>
      </w:r>
      <w:r>
        <w:rPr>
          <w:color w:val="231F20"/>
          <w:sz w:val="24"/>
        </w:rPr>
        <w:t>Republic</w:t>
      </w:r>
      <w:r>
        <w:rPr>
          <w:color w:val="231F20"/>
          <w:spacing w:val="-5"/>
          <w:sz w:val="24"/>
        </w:rPr>
        <w:t xml:space="preserve"> </w:t>
      </w:r>
      <w:r>
        <w:rPr>
          <w:color w:val="231F20"/>
          <w:sz w:val="24"/>
        </w:rPr>
        <w:t>of</w:t>
      </w:r>
      <w:r>
        <w:rPr>
          <w:color w:val="231F20"/>
          <w:spacing w:val="-5"/>
          <w:sz w:val="24"/>
        </w:rPr>
        <w:t xml:space="preserve"> </w:t>
      </w:r>
      <w:r>
        <w:rPr>
          <w:color w:val="231F20"/>
          <w:sz w:val="24"/>
        </w:rPr>
        <w:t>Korea,</w:t>
      </w:r>
      <w:r>
        <w:rPr>
          <w:color w:val="231F20"/>
          <w:spacing w:val="-5"/>
          <w:sz w:val="24"/>
        </w:rPr>
        <w:t xml:space="preserve"> </w:t>
      </w:r>
      <w:r>
        <w:rPr>
          <w:color w:val="231F20"/>
          <w:sz w:val="24"/>
        </w:rPr>
        <w:t>some</w:t>
      </w:r>
      <w:r>
        <w:rPr>
          <w:color w:val="231F20"/>
          <w:spacing w:val="-5"/>
          <w:sz w:val="24"/>
        </w:rPr>
        <w:t xml:space="preserve"> </w:t>
      </w:r>
      <w:r>
        <w:rPr>
          <w:color w:val="231F20"/>
          <w:sz w:val="24"/>
        </w:rPr>
        <w:t>students</w:t>
      </w:r>
      <w:r>
        <w:rPr>
          <w:color w:val="231F20"/>
          <w:spacing w:val="-5"/>
          <w:sz w:val="24"/>
        </w:rPr>
        <w:t xml:space="preserve"> </w:t>
      </w:r>
      <w:r>
        <w:rPr>
          <w:color w:val="231F20"/>
          <w:sz w:val="24"/>
        </w:rPr>
        <w:t>have</w:t>
      </w:r>
      <w:r>
        <w:rPr>
          <w:color w:val="231F20"/>
          <w:spacing w:val="-5"/>
          <w:sz w:val="24"/>
        </w:rPr>
        <w:t xml:space="preserve"> </w:t>
      </w:r>
      <w:r>
        <w:rPr>
          <w:color w:val="231F20"/>
          <w:sz w:val="24"/>
        </w:rPr>
        <w:t>been</w:t>
      </w:r>
      <w:r>
        <w:rPr>
          <w:color w:val="231F20"/>
          <w:spacing w:val="-5"/>
          <w:sz w:val="24"/>
        </w:rPr>
        <w:t xml:space="preserve"> </w:t>
      </w:r>
      <w:r>
        <w:rPr>
          <w:color w:val="231F20"/>
          <w:sz w:val="24"/>
        </w:rPr>
        <w:t>taught</w:t>
      </w:r>
      <w:r>
        <w:rPr>
          <w:color w:val="231F20"/>
          <w:spacing w:val="-5"/>
          <w:sz w:val="24"/>
        </w:rPr>
        <w:t xml:space="preserve"> </w:t>
      </w:r>
      <w:r>
        <w:rPr>
          <w:color w:val="231F20"/>
          <w:sz w:val="24"/>
        </w:rPr>
        <w:t>English</w:t>
      </w:r>
      <w:r>
        <w:rPr>
          <w:color w:val="231F20"/>
          <w:spacing w:val="-5"/>
          <w:sz w:val="24"/>
        </w:rPr>
        <w:t xml:space="preserve"> </w:t>
      </w:r>
      <w:r>
        <w:rPr>
          <w:color w:val="231F20"/>
          <w:sz w:val="24"/>
        </w:rPr>
        <w:t>by</w:t>
      </w:r>
      <w:r>
        <w:rPr>
          <w:color w:val="231F20"/>
          <w:spacing w:val="-5"/>
          <w:sz w:val="24"/>
        </w:rPr>
        <w:t xml:space="preserve"> </w:t>
      </w:r>
      <w:r>
        <w:rPr>
          <w:color w:val="231F20"/>
          <w:sz w:val="24"/>
        </w:rPr>
        <w:t>teachers</w:t>
      </w:r>
      <w:r>
        <w:rPr>
          <w:color w:val="231F20"/>
          <w:spacing w:val="-5"/>
          <w:sz w:val="24"/>
        </w:rPr>
        <w:t xml:space="preserve"> </w:t>
      </w:r>
      <w:r>
        <w:rPr>
          <w:color w:val="231F20"/>
          <w:sz w:val="24"/>
        </w:rPr>
        <w:t>in</w:t>
      </w:r>
      <w:r>
        <w:rPr>
          <w:color w:val="231F20"/>
          <w:spacing w:val="-5"/>
          <w:sz w:val="24"/>
        </w:rPr>
        <w:t xml:space="preserve"> </w:t>
      </w:r>
      <w:r>
        <w:rPr>
          <w:color w:val="231F20"/>
          <w:sz w:val="24"/>
        </w:rPr>
        <w:t xml:space="preserve">the </w:t>
      </w:r>
      <w:r>
        <w:rPr>
          <w:color w:val="231F20"/>
          <w:spacing w:val="-4"/>
          <w:sz w:val="24"/>
        </w:rPr>
        <w:t>Philippines</w:t>
      </w:r>
      <w:r>
        <w:rPr>
          <w:color w:val="231F20"/>
          <w:spacing w:val="-13"/>
          <w:sz w:val="24"/>
        </w:rPr>
        <w:t xml:space="preserve"> </w:t>
      </w:r>
      <w:r>
        <w:rPr>
          <w:color w:val="231F20"/>
          <w:spacing w:val="-4"/>
          <w:sz w:val="24"/>
        </w:rPr>
        <w:t>and</w:t>
      </w:r>
      <w:r>
        <w:rPr>
          <w:color w:val="231F20"/>
          <w:spacing w:val="-13"/>
          <w:sz w:val="24"/>
        </w:rPr>
        <w:t xml:space="preserve"> </w:t>
      </w:r>
      <w:r>
        <w:rPr>
          <w:color w:val="231F20"/>
          <w:spacing w:val="-4"/>
          <w:sz w:val="24"/>
        </w:rPr>
        <w:t>other</w:t>
      </w:r>
      <w:r>
        <w:rPr>
          <w:color w:val="231F20"/>
          <w:spacing w:val="-12"/>
          <w:sz w:val="24"/>
        </w:rPr>
        <w:t xml:space="preserve"> </w:t>
      </w:r>
      <w:r>
        <w:rPr>
          <w:color w:val="231F20"/>
          <w:spacing w:val="-4"/>
          <w:sz w:val="24"/>
        </w:rPr>
        <w:t>countries</w:t>
      </w:r>
      <w:r>
        <w:rPr>
          <w:color w:val="231F20"/>
          <w:spacing w:val="-13"/>
          <w:sz w:val="24"/>
        </w:rPr>
        <w:t xml:space="preserve"> </w:t>
      </w:r>
      <w:r>
        <w:rPr>
          <w:color w:val="231F20"/>
          <w:spacing w:val="-4"/>
          <w:sz w:val="24"/>
        </w:rPr>
        <w:t>since</w:t>
      </w:r>
      <w:r>
        <w:rPr>
          <w:color w:val="231F20"/>
          <w:spacing w:val="-13"/>
          <w:sz w:val="24"/>
        </w:rPr>
        <w:t xml:space="preserve"> </w:t>
      </w:r>
      <w:r>
        <w:rPr>
          <w:color w:val="231F20"/>
          <w:spacing w:val="-4"/>
          <w:sz w:val="24"/>
        </w:rPr>
        <w:t>2011.</w:t>
      </w:r>
      <w:r>
        <w:rPr>
          <w:color w:val="231F20"/>
          <w:spacing w:val="-13"/>
          <w:sz w:val="24"/>
        </w:rPr>
        <w:t xml:space="preserve"> </w:t>
      </w:r>
      <w:r>
        <w:rPr>
          <w:color w:val="231F20"/>
          <w:spacing w:val="-4"/>
          <w:sz w:val="24"/>
        </w:rPr>
        <w:t>The</w:t>
      </w:r>
      <w:r>
        <w:rPr>
          <w:color w:val="231F20"/>
          <w:spacing w:val="-12"/>
          <w:sz w:val="24"/>
        </w:rPr>
        <w:t xml:space="preserve"> </w:t>
      </w:r>
      <w:r>
        <w:rPr>
          <w:color w:val="231F20"/>
          <w:spacing w:val="-4"/>
          <w:sz w:val="24"/>
        </w:rPr>
        <w:t>teachers</w:t>
      </w:r>
      <w:r>
        <w:rPr>
          <w:color w:val="231F20"/>
          <w:spacing w:val="-13"/>
          <w:sz w:val="24"/>
        </w:rPr>
        <w:t xml:space="preserve"> </w:t>
      </w:r>
      <w:r>
        <w:rPr>
          <w:color w:val="231F20"/>
          <w:spacing w:val="-4"/>
          <w:sz w:val="24"/>
        </w:rPr>
        <w:t>are</w:t>
      </w:r>
      <w:r>
        <w:rPr>
          <w:color w:val="231F20"/>
          <w:spacing w:val="-13"/>
          <w:sz w:val="24"/>
        </w:rPr>
        <w:t xml:space="preserve"> </w:t>
      </w:r>
      <w:r>
        <w:rPr>
          <w:color w:val="231F20"/>
          <w:spacing w:val="-4"/>
          <w:sz w:val="24"/>
        </w:rPr>
        <w:t>in</w:t>
      </w:r>
      <w:r>
        <w:rPr>
          <w:color w:val="231F20"/>
          <w:spacing w:val="-12"/>
          <w:sz w:val="24"/>
        </w:rPr>
        <w:t xml:space="preserve"> </w:t>
      </w:r>
      <w:r>
        <w:rPr>
          <w:color w:val="231F20"/>
          <w:spacing w:val="-4"/>
          <w:sz w:val="24"/>
        </w:rPr>
        <w:t>their</w:t>
      </w:r>
      <w:r>
        <w:rPr>
          <w:color w:val="231F20"/>
          <w:spacing w:val="-13"/>
          <w:sz w:val="24"/>
        </w:rPr>
        <w:t xml:space="preserve"> </w:t>
      </w:r>
      <w:r>
        <w:rPr>
          <w:color w:val="231F20"/>
          <w:spacing w:val="-4"/>
          <w:sz w:val="24"/>
        </w:rPr>
        <w:t>home</w:t>
      </w:r>
      <w:r>
        <w:rPr>
          <w:color w:val="231F20"/>
          <w:spacing w:val="-13"/>
          <w:sz w:val="24"/>
        </w:rPr>
        <w:t xml:space="preserve"> </w:t>
      </w:r>
      <w:r>
        <w:rPr>
          <w:color w:val="231F20"/>
          <w:spacing w:val="-4"/>
          <w:sz w:val="24"/>
        </w:rPr>
        <w:t>countries</w:t>
      </w:r>
      <w:r>
        <w:rPr>
          <w:color w:val="231F20"/>
          <w:spacing w:val="-12"/>
          <w:sz w:val="24"/>
        </w:rPr>
        <w:t xml:space="preserve"> </w:t>
      </w:r>
      <w:r>
        <w:rPr>
          <w:color w:val="231F20"/>
          <w:spacing w:val="-4"/>
          <w:sz w:val="24"/>
        </w:rPr>
        <w:t xml:space="preserve">and </w:t>
      </w:r>
      <w:r>
        <w:rPr>
          <w:color w:val="231F20"/>
          <w:spacing w:val="-2"/>
          <w:sz w:val="24"/>
        </w:rPr>
        <w:t>are</w:t>
      </w:r>
      <w:r>
        <w:rPr>
          <w:color w:val="231F20"/>
          <w:spacing w:val="-15"/>
          <w:sz w:val="24"/>
        </w:rPr>
        <w:t xml:space="preserve"> </w:t>
      </w:r>
      <w:r>
        <w:rPr>
          <w:color w:val="231F20"/>
          <w:spacing w:val="-2"/>
          <w:sz w:val="24"/>
        </w:rPr>
        <w:t>connected</w:t>
      </w:r>
      <w:r>
        <w:rPr>
          <w:color w:val="231F20"/>
          <w:spacing w:val="-15"/>
          <w:sz w:val="24"/>
        </w:rPr>
        <w:t xml:space="preserve"> </w:t>
      </w:r>
      <w:r>
        <w:rPr>
          <w:color w:val="231F20"/>
          <w:spacing w:val="-2"/>
          <w:sz w:val="24"/>
        </w:rPr>
        <w:t>to</w:t>
      </w:r>
      <w:r>
        <w:rPr>
          <w:color w:val="231F20"/>
          <w:spacing w:val="-14"/>
          <w:sz w:val="24"/>
        </w:rPr>
        <w:t xml:space="preserve"> </w:t>
      </w:r>
      <w:r>
        <w:rPr>
          <w:color w:val="231F20"/>
          <w:spacing w:val="-2"/>
          <w:sz w:val="24"/>
        </w:rPr>
        <w:t>the</w:t>
      </w:r>
      <w:r>
        <w:rPr>
          <w:color w:val="231F20"/>
          <w:spacing w:val="-15"/>
          <w:sz w:val="24"/>
        </w:rPr>
        <w:t xml:space="preserve"> </w:t>
      </w:r>
      <w:r>
        <w:rPr>
          <w:color w:val="231F20"/>
          <w:spacing w:val="-2"/>
          <w:sz w:val="24"/>
        </w:rPr>
        <w:t>Korean</w:t>
      </w:r>
      <w:r>
        <w:rPr>
          <w:color w:val="231F20"/>
          <w:spacing w:val="-15"/>
          <w:sz w:val="24"/>
        </w:rPr>
        <w:t xml:space="preserve"> </w:t>
      </w:r>
      <w:r>
        <w:rPr>
          <w:color w:val="231F20"/>
          <w:spacing w:val="-2"/>
          <w:sz w:val="24"/>
        </w:rPr>
        <w:t>classrooms</w:t>
      </w:r>
      <w:r>
        <w:rPr>
          <w:color w:val="231F20"/>
          <w:spacing w:val="-15"/>
          <w:sz w:val="24"/>
        </w:rPr>
        <w:t xml:space="preserve"> </w:t>
      </w:r>
      <w:r>
        <w:rPr>
          <w:color w:val="231F20"/>
          <w:spacing w:val="-2"/>
          <w:sz w:val="24"/>
        </w:rPr>
        <w:t>via</w:t>
      </w:r>
      <w:r>
        <w:rPr>
          <w:color w:val="231F20"/>
          <w:spacing w:val="-14"/>
          <w:sz w:val="24"/>
        </w:rPr>
        <w:t xml:space="preserve"> </w:t>
      </w:r>
      <w:r>
        <w:rPr>
          <w:color w:val="231F20"/>
          <w:spacing w:val="-2"/>
          <w:sz w:val="24"/>
        </w:rPr>
        <w:t>the</w:t>
      </w:r>
      <w:r>
        <w:rPr>
          <w:color w:val="231F20"/>
          <w:spacing w:val="-15"/>
          <w:sz w:val="24"/>
        </w:rPr>
        <w:t xml:space="preserve"> </w:t>
      </w:r>
      <w:r>
        <w:rPr>
          <w:color w:val="231F20"/>
          <w:spacing w:val="-2"/>
          <w:sz w:val="24"/>
        </w:rPr>
        <w:t>Internet.</w:t>
      </w:r>
      <w:r>
        <w:rPr>
          <w:color w:val="231F20"/>
          <w:spacing w:val="-15"/>
          <w:sz w:val="24"/>
        </w:rPr>
        <w:t xml:space="preserve"> </w:t>
      </w:r>
      <w:r>
        <w:rPr>
          <w:color w:val="231F20"/>
          <w:spacing w:val="-2"/>
          <w:sz w:val="24"/>
        </w:rPr>
        <w:t>Instead</w:t>
      </w:r>
      <w:r>
        <w:rPr>
          <w:color w:val="231F20"/>
          <w:spacing w:val="-14"/>
          <w:sz w:val="24"/>
        </w:rPr>
        <w:t xml:space="preserve"> </w:t>
      </w:r>
      <w:r>
        <w:rPr>
          <w:color w:val="231F20"/>
          <w:spacing w:val="-2"/>
          <w:sz w:val="24"/>
        </w:rPr>
        <w:t>of</w:t>
      </w:r>
      <w:r>
        <w:rPr>
          <w:color w:val="231F20"/>
          <w:spacing w:val="-15"/>
          <w:sz w:val="24"/>
        </w:rPr>
        <w:t xml:space="preserve"> </w:t>
      </w:r>
      <w:r>
        <w:rPr>
          <w:color w:val="231F20"/>
          <w:spacing w:val="-2"/>
          <w:sz w:val="24"/>
        </w:rPr>
        <w:t>looking</w:t>
      </w:r>
      <w:r>
        <w:rPr>
          <w:color w:val="231F20"/>
          <w:spacing w:val="-15"/>
          <w:sz w:val="24"/>
        </w:rPr>
        <w:t xml:space="preserve"> </w:t>
      </w:r>
      <w:r>
        <w:rPr>
          <w:color w:val="231F20"/>
          <w:spacing w:val="-2"/>
          <w:sz w:val="24"/>
        </w:rPr>
        <w:t>at</w:t>
      </w:r>
      <w:r>
        <w:rPr>
          <w:color w:val="231F20"/>
          <w:spacing w:val="-14"/>
          <w:sz w:val="24"/>
        </w:rPr>
        <w:t xml:space="preserve"> </w:t>
      </w:r>
      <w:r>
        <w:rPr>
          <w:color w:val="231F20"/>
          <w:spacing w:val="-2"/>
          <w:sz w:val="24"/>
        </w:rPr>
        <w:t>a</w:t>
      </w:r>
      <w:r>
        <w:rPr>
          <w:color w:val="231F20"/>
          <w:spacing w:val="-15"/>
          <w:sz w:val="24"/>
        </w:rPr>
        <w:t xml:space="preserve"> </w:t>
      </w:r>
      <w:r>
        <w:rPr>
          <w:color w:val="231F20"/>
          <w:spacing w:val="-2"/>
          <w:sz w:val="24"/>
        </w:rPr>
        <w:t xml:space="preserve">screen, </w:t>
      </w:r>
      <w:r>
        <w:rPr>
          <w:color w:val="231F20"/>
          <w:spacing w:val="-4"/>
          <w:sz w:val="24"/>
        </w:rPr>
        <w:t>the</w:t>
      </w:r>
      <w:r>
        <w:rPr>
          <w:color w:val="231F20"/>
          <w:spacing w:val="-10"/>
          <w:sz w:val="24"/>
        </w:rPr>
        <w:t xml:space="preserve"> </w:t>
      </w:r>
      <w:r>
        <w:rPr>
          <w:color w:val="231F20"/>
          <w:spacing w:val="-4"/>
          <w:sz w:val="24"/>
        </w:rPr>
        <w:t>students</w:t>
      </w:r>
      <w:r>
        <w:rPr>
          <w:color w:val="231F20"/>
          <w:spacing w:val="-10"/>
          <w:sz w:val="24"/>
        </w:rPr>
        <w:t xml:space="preserve"> </w:t>
      </w:r>
      <w:r>
        <w:rPr>
          <w:color w:val="231F20"/>
          <w:spacing w:val="-4"/>
          <w:sz w:val="24"/>
        </w:rPr>
        <w:t>interact</w:t>
      </w:r>
      <w:r>
        <w:rPr>
          <w:color w:val="231F20"/>
          <w:spacing w:val="-10"/>
          <w:sz w:val="24"/>
        </w:rPr>
        <w:t xml:space="preserve"> </w:t>
      </w:r>
      <w:r>
        <w:rPr>
          <w:color w:val="231F20"/>
          <w:spacing w:val="-4"/>
          <w:sz w:val="24"/>
        </w:rPr>
        <w:t>with</w:t>
      </w:r>
      <w:r>
        <w:rPr>
          <w:color w:val="231F20"/>
          <w:spacing w:val="-10"/>
          <w:sz w:val="24"/>
        </w:rPr>
        <w:t xml:space="preserve"> </w:t>
      </w:r>
      <w:r>
        <w:rPr>
          <w:color w:val="231F20"/>
          <w:spacing w:val="-4"/>
          <w:sz w:val="24"/>
        </w:rPr>
        <w:t>a</w:t>
      </w:r>
      <w:r>
        <w:rPr>
          <w:color w:val="231F20"/>
          <w:spacing w:val="-10"/>
          <w:sz w:val="24"/>
        </w:rPr>
        <w:t xml:space="preserve"> </w:t>
      </w:r>
      <w:r>
        <w:rPr>
          <w:color w:val="231F20"/>
          <w:spacing w:val="-4"/>
          <w:sz w:val="24"/>
        </w:rPr>
        <w:t>robot</w:t>
      </w:r>
      <w:r>
        <w:rPr>
          <w:color w:val="231F20"/>
          <w:spacing w:val="-10"/>
          <w:sz w:val="24"/>
        </w:rPr>
        <w:t xml:space="preserve"> </w:t>
      </w:r>
      <w:r>
        <w:rPr>
          <w:color w:val="231F20"/>
          <w:spacing w:val="-4"/>
          <w:sz w:val="24"/>
        </w:rPr>
        <w:t>in</w:t>
      </w:r>
      <w:r>
        <w:rPr>
          <w:color w:val="231F20"/>
          <w:spacing w:val="-10"/>
          <w:sz w:val="24"/>
        </w:rPr>
        <w:t xml:space="preserve"> </w:t>
      </w:r>
      <w:r>
        <w:rPr>
          <w:color w:val="231F20"/>
          <w:spacing w:val="-4"/>
          <w:sz w:val="24"/>
        </w:rPr>
        <w:t>the</w:t>
      </w:r>
      <w:r>
        <w:rPr>
          <w:color w:val="231F20"/>
          <w:spacing w:val="-10"/>
          <w:sz w:val="24"/>
        </w:rPr>
        <w:t xml:space="preserve"> </w:t>
      </w:r>
      <w:r>
        <w:rPr>
          <w:color w:val="231F20"/>
          <w:spacing w:val="-4"/>
          <w:sz w:val="24"/>
        </w:rPr>
        <w:t>classroom.</w:t>
      </w:r>
      <w:r>
        <w:rPr>
          <w:color w:val="231F20"/>
          <w:spacing w:val="-10"/>
          <w:sz w:val="24"/>
        </w:rPr>
        <w:t xml:space="preserve"> </w:t>
      </w:r>
      <w:r>
        <w:rPr>
          <w:color w:val="231F20"/>
          <w:spacing w:val="-4"/>
          <w:sz w:val="24"/>
        </w:rPr>
        <w:t>The</w:t>
      </w:r>
      <w:r>
        <w:rPr>
          <w:color w:val="231F20"/>
          <w:spacing w:val="-10"/>
          <w:sz w:val="24"/>
        </w:rPr>
        <w:t xml:space="preserve"> </w:t>
      </w:r>
      <w:r>
        <w:rPr>
          <w:color w:val="231F20"/>
          <w:spacing w:val="-4"/>
          <w:sz w:val="24"/>
        </w:rPr>
        <w:t>robot</w:t>
      </w:r>
      <w:r>
        <w:rPr>
          <w:color w:val="231F20"/>
          <w:spacing w:val="-10"/>
          <w:sz w:val="24"/>
        </w:rPr>
        <w:t xml:space="preserve"> </w:t>
      </w:r>
      <w:r>
        <w:rPr>
          <w:color w:val="231F20"/>
          <w:spacing w:val="-4"/>
          <w:sz w:val="24"/>
        </w:rPr>
        <w:t>is</w:t>
      </w:r>
      <w:r>
        <w:rPr>
          <w:color w:val="231F20"/>
          <w:spacing w:val="-10"/>
          <w:sz w:val="24"/>
        </w:rPr>
        <w:t xml:space="preserve"> </w:t>
      </w:r>
      <w:r>
        <w:rPr>
          <w:color w:val="231F20"/>
          <w:spacing w:val="-4"/>
          <w:sz w:val="24"/>
        </w:rPr>
        <w:t>controlled</w:t>
      </w:r>
      <w:r>
        <w:rPr>
          <w:color w:val="231F20"/>
          <w:spacing w:val="-10"/>
          <w:sz w:val="24"/>
        </w:rPr>
        <w:t xml:space="preserve"> </w:t>
      </w:r>
      <w:r>
        <w:rPr>
          <w:color w:val="231F20"/>
          <w:spacing w:val="-4"/>
          <w:sz w:val="24"/>
        </w:rPr>
        <w:t>by</w:t>
      </w:r>
      <w:r>
        <w:rPr>
          <w:color w:val="231F20"/>
          <w:spacing w:val="-10"/>
          <w:sz w:val="24"/>
        </w:rPr>
        <w:t xml:space="preserve"> </w:t>
      </w:r>
      <w:r>
        <w:rPr>
          <w:color w:val="231F20"/>
          <w:spacing w:val="-4"/>
          <w:sz w:val="24"/>
        </w:rPr>
        <w:t>the</w:t>
      </w:r>
      <w:r>
        <w:rPr>
          <w:color w:val="231F20"/>
          <w:spacing w:val="-10"/>
          <w:sz w:val="24"/>
        </w:rPr>
        <w:t xml:space="preserve"> </w:t>
      </w:r>
      <w:r>
        <w:rPr>
          <w:color w:val="231F20"/>
          <w:spacing w:val="-4"/>
          <w:sz w:val="24"/>
        </w:rPr>
        <w:t xml:space="preserve">teacher </w:t>
      </w:r>
      <w:r>
        <w:rPr>
          <w:color w:val="231F20"/>
          <w:sz w:val="24"/>
        </w:rPr>
        <w:t>and</w:t>
      </w:r>
      <w:r>
        <w:rPr>
          <w:color w:val="231F20"/>
          <w:spacing w:val="-12"/>
          <w:sz w:val="24"/>
        </w:rPr>
        <w:t xml:space="preserve"> </w:t>
      </w:r>
      <w:r>
        <w:rPr>
          <w:color w:val="231F20"/>
          <w:sz w:val="24"/>
        </w:rPr>
        <w:t>can</w:t>
      </w:r>
      <w:r>
        <w:rPr>
          <w:color w:val="231F20"/>
          <w:spacing w:val="-12"/>
          <w:sz w:val="24"/>
        </w:rPr>
        <w:t xml:space="preserve"> </w:t>
      </w:r>
      <w:r>
        <w:rPr>
          <w:color w:val="231F20"/>
          <w:sz w:val="24"/>
        </w:rPr>
        <w:t>move</w:t>
      </w:r>
      <w:r>
        <w:rPr>
          <w:color w:val="231F20"/>
          <w:spacing w:val="-12"/>
          <w:sz w:val="24"/>
        </w:rPr>
        <w:t xml:space="preserve"> </w:t>
      </w:r>
      <w:r>
        <w:rPr>
          <w:color w:val="231F20"/>
          <w:sz w:val="24"/>
        </w:rPr>
        <w:t>around</w:t>
      </w:r>
      <w:r>
        <w:rPr>
          <w:color w:val="231F20"/>
          <w:spacing w:val="-12"/>
          <w:sz w:val="24"/>
        </w:rPr>
        <w:t xml:space="preserve"> </w:t>
      </w:r>
      <w:r>
        <w:rPr>
          <w:color w:val="231F20"/>
          <w:sz w:val="24"/>
        </w:rPr>
        <w:t>the</w:t>
      </w:r>
      <w:r>
        <w:rPr>
          <w:color w:val="231F20"/>
          <w:spacing w:val="-12"/>
          <w:sz w:val="24"/>
        </w:rPr>
        <w:t xml:space="preserve"> </w:t>
      </w:r>
      <w:r>
        <w:rPr>
          <w:color w:val="231F20"/>
          <w:sz w:val="24"/>
        </w:rPr>
        <w:t>classroom</w:t>
      </w:r>
      <w:r>
        <w:rPr>
          <w:color w:val="231F20"/>
          <w:spacing w:val="-12"/>
          <w:sz w:val="24"/>
        </w:rPr>
        <w:t xml:space="preserve"> </w:t>
      </w:r>
      <w:r>
        <w:rPr>
          <w:color w:val="231F20"/>
          <w:sz w:val="24"/>
        </w:rPr>
        <w:t>and</w:t>
      </w:r>
      <w:r>
        <w:rPr>
          <w:color w:val="231F20"/>
          <w:spacing w:val="-12"/>
          <w:sz w:val="24"/>
        </w:rPr>
        <w:t xml:space="preserve"> </w:t>
      </w:r>
      <w:r>
        <w:rPr>
          <w:color w:val="231F20"/>
          <w:sz w:val="24"/>
        </w:rPr>
        <w:t>talk</w:t>
      </w:r>
      <w:r>
        <w:rPr>
          <w:color w:val="231F20"/>
          <w:spacing w:val="-12"/>
          <w:sz w:val="24"/>
        </w:rPr>
        <w:t xml:space="preserve"> </w:t>
      </w:r>
      <w:r>
        <w:rPr>
          <w:color w:val="231F20"/>
          <w:sz w:val="24"/>
        </w:rPr>
        <w:t>with</w:t>
      </w:r>
      <w:r>
        <w:rPr>
          <w:color w:val="231F20"/>
          <w:spacing w:val="-12"/>
          <w:sz w:val="24"/>
        </w:rPr>
        <w:t xml:space="preserve"> </w:t>
      </w:r>
      <w:r>
        <w:rPr>
          <w:color w:val="231F20"/>
          <w:sz w:val="24"/>
        </w:rPr>
        <w:t>the</w:t>
      </w:r>
      <w:r>
        <w:rPr>
          <w:color w:val="231F20"/>
          <w:spacing w:val="-12"/>
          <w:sz w:val="24"/>
        </w:rPr>
        <w:t xml:space="preserve"> </w:t>
      </w:r>
      <w:r>
        <w:rPr>
          <w:color w:val="231F20"/>
          <w:sz w:val="24"/>
        </w:rPr>
        <w:t>students.</w:t>
      </w:r>
      <w:r>
        <w:rPr>
          <w:color w:val="231F20"/>
          <w:spacing w:val="-12"/>
          <w:sz w:val="24"/>
        </w:rPr>
        <w:t xml:space="preserve"> </w:t>
      </w:r>
      <w:r>
        <w:rPr>
          <w:color w:val="231F20"/>
          <w:sz w:val="24"/>
        </w:rPr>
        <w:t>It</w:t>
      </w:r>
      <w:r>
        <w:rPr>
          <w:color w:val="231F20"/>
          <w:spacing w:val="-12"/>
          <w:sz w:val="24"/>
        </w:rPr>
        <w:t xml:space="preserve"> </w:t>
      </w:r>
      <w:r>
        <w:rPr>
          <w:color w:val="231F20"/>
          <w:sz w:val="24"/>
        </w:rPr>
        <w:t>is</w:t>
      </w:r>
      <w:r>
        <w:rPr>
          <w:color w:val="231F20"/>
          <w:spacing w:val="-12"/>
          <w:sz w:val="24"/>
        </w:rPr>
        <w:t xml:space="preserve"> </w:t>
      </w:r>
      <w:r>
        <w:rPr>
          <w:color w:val="231F20"/>
          <w:sz w:val="24"/>
        </w:rPr>
        <w:t>unlikely</w:t>
      </w:r>
      <w:r>
        <w:rPr>
          <w:color w:val="231F20"/>
          <w:spacing w:val="-12"/>
          <w:sz w:val="24"/>
        </w:rPr>
        <w:t xml:space="preserve"> </w:t>
      </w:r>
      <w:r>
        <w:rPr>
          <w:color w:val="231F20"/>
          <w:sz w:val="24"/>
        </w:rPr>
        <w:t>that</w:t>
      </w:r>
      <w:r>
        <w:rPr>
          <w:color w:val="231F20"/>
          <w:spacing w:val="-12"/>
          <w:sz w:val="24"/>
        </w:rPr>
        <w:t xml:space="preserve"> </w:t>
      </w:r>
      <w:r>
        <w:rPr>
          <w:color w:val="231F20"/>
          <w:sz w:val="24"/>
        </w:rPr>
        <w:t>robot teachers</w:t>
      </w:r>
      <w:r>
        <w:rPr>
          <w:color w:val="231F20"/>
          <w:spacing w:val="-8"/>
          <w:sz w:val="24"/>
        </w:rPr>
        <w:t xml:space="preserve"> </w:t>
      </w:r>
      <w:r>
        <w:rPr>
          <w:color w:val="231F20"/>
          <w:sz w:val="24"/>
        </w:rPr>
        <w:t>will</w:t>
      </w:r>
      <w:r>
        <w:rPr>
          <w:color w:val="231F20"/>
          <w:spacing w:val="-8"/>
          <w:sz w:val="24"/>
        </w:rPr>
        <w:t xml:space="preserve"> </w:t>
      </w:r>
      <w:r>
        <w:rPr>
          <w:color w:val="231F20"/>
          <w:sz w:val="24"/>
        </w:rPr>
        <w:t>replace</w:t>
      </w:r>
      <w:r>
        <w:rPr>
          <w:color w:val="231F20"/>
          <w:spacing w:val="-8"/>
          <w:sz w:val="24"/>
        </w:rPr>
        <w:t xml:space="preserve"> </w:t>
      </w:r>
      <w:r>
        <w:rPr>
          <w:color w:val="231F20"/>
          <w:sz w:val="24"/>
        </w:rPr>
        <w:t>real</w:t>
      </w:r>
      <w:r>
        <w:rPr>
          <w:color w:val="231F20"/>
          <w:spacing w:val="-8"/>
          <w:sz w:val="24"/>
        </w:rPr>
        <w:t xml:space="preserve"> </w:t>
      </w:r>
      <w:r>
        <w:rPr>
          <w:color w:val="231F20"/>
          <w:sz w:val="24"/>
        </w:rPr>
        <w:t>teachers,</w:t>
      </w:r>
      <w:r>
        <w:rPr>
          <w:color w:val="231F20"/>
          <w:spacing w:val="-8"/>
          <w:sz w:val="24"/>
        </w:rPr>
        <w:t xml:space="preserve"> </w:t>
      </w:r>
      <w:r>
        <w:rPr>
          <w:color w:val="231F20"/>
          <w:sz w:val="24"/>
        </w:rPr>
        <w:t>but</w:t>
      </w:r>
      <w:r>
        <w:rPr>
          <w:color w:val="231F20"/>
          <w:spacing w:val="-8"/>
          <w:sz w:val="24"/>
        </w:rPr>
        <w:t xml:space="preserve"> </w:t>
      </w:r>
      <w:r>
        <w:rPr>
          <w:color w:val="231F20"/>
          <w:sz w:val="24"/>
        </w:rPr>
        <w:t>like</w:t>
      </w:r>
      <w:r>
        <w:rPr>
          <w:color w:val="231F20"/>
          <w:spacing w:val="-8"/>
          <w:sz w:val="24"/>
        </w:rPr>
        <w:t xml:space="preserve"> </w:t>
      </w:r>
      <w:r>
        <w:rPr>
          <w:color w:val="231F20"/>
          <w:sz w:val="24"/>
        </w:rPr>
        <w:t>online</w:t>
      </w:r>
      <w:r>
        <w:rPr>
          <w:color w:val="231F20"/>
          <w:spacing w:val="-8"/>
          <w:sz w:val="24"/>
        </w:rPr>
        <w:t xml:space="preserve"> </w:t>
      </w:r>
      <w:r>
        <w:rPr>
          <w:color w:val="231F20"/>
          <w:sz w:val="24"/>
        </w:rPr>
        <w:t>learning</w:t>
      </w:r>
      <w:r>
        <w:rPr>
          <w:color w:val="231F20"/>
          <w:spacing w:val="-8"/>
          <w:sz w:val="24"/>
        </w:rPr>
        <w:t xml:space="preserve"> </w:t>
      </w:r>
      <w:r>
        <w:rPr>
          <w:color w:val="231F20"/>
          <w:sz w:val="24"/>
        </w:rPr>
        <w:t>environments,</w:t>
      </w:r>
      <w:r>
        <w:rPr>
          <w:color w:val="231F20"/>
          <w:spacing w:val="-8"/>
          <w:sz w:val="24"/>
        </w:rPr>
        <w:t xml:space="preserve"> </w:t>
      </w:r>
      <w:r>
        <w:rPr>
          <w:color w:val="231F20"/>
          <w:sz w:val="24"/>
        </w:rPr>
        <w:t>they</w:t>
      </w:r>
      <w:r>
        <w:rPr>
          <w:color w:val="231F20"/>
          <w:spacing w:val="-8"/>
          <w:sz w:val="24"/>
        </w:rPr>
        <w:t xml:space="preserve"> </w:t>
      </w:r>
      <w:r>
        <w:rPr>
          <w:color w:val="231F20"/>
          <w:sz w:val="24"/>
        </w:rPr>
        <w:t>can</w:t>
      </w:r>
      <w:r>
        <w:rPr>
          <w:color w:val="231F20"/>
          <w:spacing w:val="-8"/>
          <w:sz w:val="24"/>
        </w:rPr>
        <w:t xml:space="preserve"> </w:t>
      </w:r>
      <w:r>
        <w:rPr>
          <w:color w:val="231F20"/>
          <w:sz w:val="24"/>
        </w:rPr>
        <w:t>be useful tools.</w:t>
      </w:r>
    </w:p>
    <w:p w14:paraId="6A2246DD">
      <w:pPr>
        <w:spacing w:before="122" w:line="312" w:lineRule="auto"/>
        <w:ind w:left="1580" w:right="1355" w:firstLine="0"/>
        <w:jc w:val="both"/>
        <w:rPr>
          <w:sz w:val="24"/>
        </w:rPr>
      </w:pPr>
      <w:r>
        <w:rPr>
          <w:color w:val="231F20"/>
          <w:sz w:val="24"/>
        </w:rPr>
        <w:t xml:space="preserve">These important examples show us that e-learning can be successful. Thanks to </w:t>
      </w:r>
      <w:r>
        <w:rPr>
          <w:color w:val="231F20"/>
          <w:spacing w:val="-4"/>
          <w:sz w:val="24"/>
        </w:rPr>
        <w:t>technology,</w:t>
      </w:r>
      <w:r>
        <w:rPr>
          <w:color w:val="231F20"/>
          <w:spacing w:val="-13"/>
          <w:sz w:val="24"/>
        </w:rPr>
        <w:t xml:space="preserve"> </w:t>
      </w:r>
      <w:r>
        <w:rPr>
          <w:color w:val="231F20"/>
          <w:spacing w:val="-4"/>
          <w:sz w:val="24"/>
        </w:rPr>
        <w:t>more</w:t>
      </w:r>
      <w:r>
        <w:rPr>
          <w:color w:val="231F20"/>
          <w:spacing w:val="-12"/>
          <w:sz w:val="24"/>
        </w:rPr>
        <w:t xml:space="preserve"> </w:t>
      </w:r>
      <w:r>
        <w:rPr>
          <w:color w:val="231F20"/>
          <w:spacing w:val="-4"/>
          <w:sz w:val="24"/>
        </w:rPr>
        <w:t>and</w:t>
      </w:r>
      <w:r>
        <w:rPr>
          <w:color w:val="231F20"/>
          <w:spacing w:val="-13"/>
          <w:sz w:val="24"/>
        </w:rPr>
        <w:t xml:space="preserve"> </w:t>
      </w:r>
      <w:r>
        <w:rPr>
          <w:color w:val="231F20"/>
          <w:spacing w:val="-4"/>
          <w:sz w:val="24"/>
        </w:rPr>
        <w:t>more</w:t>
      </w:r>
      <w:r>
        <w:rPr>
          <w:color w:val="231F20"/>
          <w:spacing w:val="-12"/>
          <w:sz w:val="24"/>
        </w:rPr>
        <w:t xml:space="preserve"> </w:t>
      </w:r>
      <w:r>
        <w:rPr>
          <w:color w:val="231F20"/>
          <w:spacing w:val="-4"/>
          <w:sz w:val="24"/>
        </w:rPr>
        <w:t>ways</w:t>
      </w:r>
      <w:r>
        <w:rPr>
          <w:color w:val="231F20"/>
          <w:spacing w:val="-13"/>
          <w:sz w:val="24"/>
        </w:rPr>
        <w:t xml:space="preserve"> </w:t>
      </w:r>
      <w:r>
        <w:rPr>
          <w:color w:val="231F20"/>
          <w:spacing w:val="-4"/>
          <w:sz w:val="24"/>
        </w:rPr>
        <w:t>of</w:t>
      </w:r>
      <w:r>
        <w:rPr>
          <w:color w:val="231F20"/>
          <w:spacing w:val="-12"/>
          <w:sz w:val="24"/>
        </w:rPr>
        <w:t xml:space="preserve"> </w:t>
      </w:r>
      <w:r>
        <w:rPr>
          <w:color w:val="231F20"/>
          <w:spacing w:val="-4"/>
          <w:sz w:val="24"/>
        </w:rPr>
        <w:t>teaching</w:t>
      </w:r>
      <w:r>
        <w:rPr>
          <w:color w:val="231F20"/>
          <w:spacing w:val="-13"/>
          <w:sz w:val="24"/>
        </w:rPr>
        <w:t xml:space="preserve"> </w:t>
      </w:r>
      <w:r>
        <w:rPr>
          <w:color w:val="231F20"/>
          <w:spacing w:val="-4"/>
          <w:sz w:val="24"/>
        </w:rPr>
        <w:t>and</w:t>
      </w:r>
      <w:r>
        <w:rPr>
          <w:color w:val="231F20"/>
          <w:spacing w:val="-12"/>
          <w:sz w:val="24"/>
        </w:rPr>
        <w:t xml:space="preserve"> </w:t>
      </w:r>
      <w:r>
        <w:rPr>
          <w:color w:val="231F20"/>
          <w:spacing w:val="-4"/>
          <w:sz w:val="24"/>
        </w:rPr>
        <w:t>learning</w:t>
      </w:r>
      <w:r>
        <w:rPr>
          <w:color w:val="231F20"/>
          <w:spacing w:val="-13"/>
          <w:sz w:val="24"/>
        </w:rPr>
        <w:t xml:space="preserve"> </w:t>
      </w:r>
      <w:r>
        <w:rPr>
          <w:color w:val="231F20"/>
          <w:spacing w:val="-4"/>
          <w:sz w:val="24"/>
        </w:rPr>
        <w:t>are</w:t>
      </w:r>
      <w:r>
        <w:rPr>
          <w:color w:val="231F20"/>
          <w:spacing w:val="-12"/>
          <w:sz w:val="24"/>
        </w:rPr>
        <w:t xml:space="preserve"> </w:t>
      </w:r>
      <w:r>
        <w:rPr>
          <w:color w:val="231F20"/>
          <w:spacing w:val="-4"/>
          <w:sz w:val="24"/>
        </w:rPr>
        <w:t>being</w:t>
      </w:r>
      <w:r>
        <w:rPr>
          <w:color w:val="231F20"/>
          <w:spacing w:val="-13"/>
          <w:sz w:val="24"/>
        </w:rPr>
        <w:t xml:space="preserve"> </w:t>
      </w:r>
      <w:r>
        <w:rPr>
          <w:color w:val="231F20"/>
          <w:spacing w:val="-4"/>
          <w:sz w:val="24"/>
        </w:rPr>
        <w:t>developed.</w:t>
      </w:r>
      <w:r>
        <w:rPr>
          <w:color w:val="231F20"/>
          <w:spacing w:val="-12"/>
          <w:sz w:val="24"/>
        </w:rPr>
        <w:t xml:space="preserve"> </w:t>
      </w:r>
      <w:r>
        <w:rPr>
          <w:color w:val="231F20"/>
          <w:spacing w:val="-4"/>
          <w:sz w:val="24"/>
        </w:rPr>
        <w:t>Nobody knows</w:t>
      </w:r>
      <w:r>
        <w:rPr>
          <w:color w:val="231F20"/>
          <w:spacing w:val="-8"/>
          <w:sz w:val="24"/>
        </w:rPr>
        <w:t xml:space="preserve"> </w:t>
      </w:r>
      <w:r>
        <w:rPr>
          <w:color w:val="231F20"/>
          <w:spacing w:val="-4"/>
          <w:sz w:val="24"/>
        </w:rPr>
        <w:t>what</w:t>
      </w:r>
      <w:r>
        <w:rPr>
          <w:color w:val="231F20"/>
          <w:spacing w:val="-8"/>
          <w:sz w:val="24"/>
        </w:rPr>
        <w:t xml:space="preserve"> </w:t>
      </w:r>
      <w:r>
        <w:rPr>
          <w:color w:val="231F20"/>
          <w:spacing w:val="-4"/>
          <w:sz w:val="24"/>
        </w:rPr>
        <w:t>the</w:t>
      </w:r>
      <w:r>
        <w:rPr>
          <w:color w:val="231F20"/>
          <w:spacing w:val="-8"/>
          <w:sz w:val="24"/>
        </w:rPr>
        <w:t xml:space="preserve"> </w:t>
      </w:r>
      <w:r>
        <w:rPr>
          <w:color w:val="231F20"/>
          <w:spacing w:val="-4"/>
          <w:sz w:val="24"/>
        </w:rPr>
        <w:t>classroom</w:t>
      </w:r>
      <w:r>
        <w:rPr>
          <w:color w:val="231F20"/>
          <w:spacing w:val="-8"/>
          <w:sz w:val="24"/>
        </w:rPr>
        <w:t xml:space="preserve"> </w:t>
      </w:r>
      <w:r>
        <w:rPr>
          <w:color w:val="231F20"/>
          <w:spacing w:val="-4"/>
          <w:sz w:val="24"/>
        </w:rPr>
        <w:t>of</w:t>
      </w:r>
      <w:r>
        <w:rPr>
          <w:color w:val="231F20"/>
          <w:spacing w:val="-8"/>
          <w:sz w:val="24"/>
        </w:rPr>
        <w:t xml:space="preserve"> </w:t>
      </w:r>
      <w:r>
        <w:rPr>
          <w:color w:val="231F20"/>
          <w:spacing w:val="-4"/>
          <w:sz w:val="24"/>
        </w:rPr>
        <w:t>the</w:t>
      </w:r>
      <w:r>
        <w:rPr>
          <w:color w:val="231F20"/>
          <w:spacing w:val="-8"/>
          <w:sz w:val="24"/>
        </w:rPr>
        <w:t xml:space="preserve"> </w:t>
      </w:r>
      <w:r>
        <w:rPr>
          <w:color w:val="231F20"/>
          <w:spacing w:val="-4"/>
          <w:sz w:val="24"/>
        </w:rPr>
        <w:t>future</w:t>
      </w:r>
      <w:r>
        <w:rPr>
          <w:color w:val="231F20"/>
          <w:spacing w:val="-8"/>
          <w:sz w:val="24"/>
        </w:rPr>
        <w:t xml:space="preserve"> </w:t>
      </w:r>
      <w:r>
        <w:rPr>
          <w:color w:val="231F20"/>
          <w:spacing w:val="-4"/>
          <w:sz w:val="24"/>
        </w:rPr>
        <w:t>will</w:t>
      </w:r>
      <w:r>
        <w:rPr>
          <w:color w:val="231F20"/>
          <w:spacing w:val="-8"/>
          <w:sz w:val="24"/>
        </w:rPr>
        <w:t xml:space="preserve"> </w:t>
      </w:r>
      <w:r>
        <w:rPr>
          <w:color w:val="231F20"/>
          <w:spacing w:val="-4"/>
          <w:sz w:val="24"/>
        </w:rPr>
        <w:t>look</w:t>
      </w:r>
      <w:r>
        <w:rPr>
          <w:color w:val="231F20"/>
          <w:spacing w:val="-8"/>
          <w:sz w:val="24"/>
        </w:rPr>
        <w:t xml:space="preserve"> </w:t>
      </w:r>
      <w:r>
        <w:rPr>
          <w:color w:val="231F20"/>
          <w:spacing w:val="-4"/>
          <w:sz w:val="24"/>
        </w:rPr>
        <w:t>like,</w:t>
      </w:r>
      <w:r>
        <w:rPr>
          <w:color w:val="231F20"/>
          <w:spacing w:val="-8"/>
          <w:sz w:val="24"/>
        </w:rPr>
        <w:t xml:space="preserve"> </w:t>
      </w:r>
      <w:r>
        <w:rPr>
          <w:color w:val="231F20"/>
          <w:spacing w:val="-4"/>
          <w:sz w:val="24"/>
        </w:rPr>
        <w:t>but</w:t>
      </w:r>
      <w:r>
        <w:rPr>
          <w:color w:val="231F20"/>
          <w:spacing w:val="-8"/>
          <w:sz w:val="24"/>
        </w:rPr>
        <w:t xml:space="preserve"> </w:t>
      </w:r>
      <w:r>
        <w:rPr>
          <w:color w:val="231F20"/>
          <w:spacing w:val="-4"/>
          <w:sz w:val="24"/>
        </w:rPr>
        <w:t>one</w:t>
      </w:r>
      <w:r>
        <w:rPr>
          <w:color w:val="231F20"/>
          <w:spacing w:val="-8"/>
          <w:sz w:val="24"/>
        </w:rPr>
        <w:t xml:space="preserve"> </w:t>
      </w:r>
      <w:r>
        <w:rPr>
          <w:color w:val="231F20"/>
          <w:spacing w:val="-4"/>
          <w:sz w:val="24"/>
        </w:rPr>
        <w:t>thing</w:t>
      </w:r>
      <w:r>
        <w:rPr>
          <w:color w:val="231F20"/>
          <w:spacing w:val="-8"/>
          <w:sz w:val="24"/>
        </w:rPr>
        <w:t xml:space="preserve"> </w:t>
      </w:r>
      <w:r>
        <w:rPr>
          <w:color w:val="231F20"/>
          <w:spacing w:val="-4"/>
          <w:sz w:val="24"/>
        </w:rPr>
        <w:t>is</w:t>
      </w:r>
      <w:r>
        <w:rPr>
          <w:color w:val="231F20"/>
          <w:spacing w:val="-8"/>
          <w:sz w:val="24"/>
        </w:rPr>
        <w:t xml:space="preserve"> </w:t>
      </w:r>
      <w:r>
        <w:rPr>
          <w:color w:val="231F20"/>
          <w:spacing w:val="-4"/>
          <w:sz w:val="24"/>
        </w:rPr>
        <w:t>for</w:t>
      </w:r>
      <w:r>
        <w:rPr>
          <w:color w:val="231F20"/>
          <w:spacing w:val="-8"/>
          <w:sz w:val="24"/>
        </w:rPr>
        <w:t xml:space="preserve"> </w:t>
      </w:r>
      <w:r>
        <w:rPr>
          <w:color w:val="231F20"/>
          <w:spacing w:val="-4"/>
          <w:sz w:val="24"/>
        </w:rPr>
        <w:t>sure</w:t>
      </w:r>
      <w:r>
        <w:rPr>
          <w:rFonts w:ascii="Times New Roman" w:hAnsi="Times New Roman"/>
          <w:color w:val="231F20"/>
          <w:spacing w:val="-4"/>
          <w:position w:val="1"/>
          <w:sz w:val="22"/>
        </w:rPr>
        <w:t>—</w:t>
      </w:r>
      <w:r>
        <w:rPr>
          <w:color w:val="231F20"/>
          <w:spacing w:val="-4"/>
          <w:sz w:val="24"/>
        </w:rPr>
        <w:t>there</w:t>
      </w:r>
      <w:r>
        <w:rPr>
          <w:color w:val="231F20"/>
          <w:spacing w:val="-8"/>
          <w:sz w:val="24"/>
        </w:rPr>
        <w:t xml:space="preserve"> </w:t>
      </w:r>
      <w:r>
        <w:rPr>
          <w:color w:val="231F20"/>
          <w:spacing w:val="-4"/>
          <w:sz w:val="24"/>
        </w:rPr>
        <w:t xml:space="preserve">has </w:t>
      </w:r>
      <w:r>
        <w:rPr>
          <w:color w:val="231F20"/>
          <w:sz w:val="24"/>
        </w:rPr>
        <w:t>never</w:t>
      </w:r>
      <w:r>
        <w:rPr>
          <w:color w:val="231F20"/>
          <w:spacing w:val="-17"/>
          <w:sz w:val="24"/>
        </w:rPr>
        <w:t xml:space="preserve"> </w:t>
      </w:r>
      <w:r>
        <w:rPr>
          <w:color w:val="231F20"/>
          <w:sz w:val="24"/>
        </w:rPr>
        <w:t>been</w:t>
      </w:r>
      <w:r>
        <w:rPr>
          <w:color w:val="231F20"/>
          <w:spacing w:val="-16"/>
          <w:sz w:val="24"/>
        </w:rPr>
        <w:t xml:space="preserve"> </w:t>
      </w:r>
      <w:r>
        <w:rPr>
          <w:color w:val="231F20"/>
          <w:sz w:val="24"/>
        </w:rPr>
        <w:t>a</w:t>
      </w:r>
      <w:r>
        <w:rPr>
          <w:color w:val="231F20"/>
          <w:spacing w:val="-17"/>
          <w:sz w:val="24"/>
        </w:rPr>
        <w:t xml:space="preserve"> </w:t>
      </w:r>
      <w:r>
        <w:rPr>
          <w:color w:val="231F20"/>
          <w:sz w:val="24"/>
        </w:rPr>
        <w:t>more</w:t>
      </w:r>
      <w:r>
        <w:rPr>
          <w:color w:val="231F20"/>
          <w:spacing w:val="-16"/>
          <w:sz w:val="24"/>
        </w:rPr>
        <w:t xml:space="preserve"> </w:t>
      </w:r>
      <w:r>
        <w:rPr>
          <w:color w:val="231F20"/>
          <w:sz w:val="24"/>
        </w:rPr>
        <w:t>interesting</w:t>
      </w:r>
      <w:r>
        <w:rPr>
          <w:color w:val="231F20"/>
          <w:spacing w:val="-17"/>
          <w:sz w:val="24"/>
        </w:rPr>
        <w:t xml:space="preserve"> </w:t>
      </w:r>
      <w:r>
        <w:rPr>
          <w:color w:val="231F20"/>
          <w:sz w:val="24"/>
        </w:rPr>
        <w:t>time</w:t>
      </w:r>
      <w:r>
        <w:rPr>
          <w:color w:val="231F20"/>
          <w:spacing w:val="-16"/>
          <w:sz w:val="24"/>
        </w:rPr>
        <w:t xml:space="preserve"> </w:t>
      </w:r>
      <w:r>
        <w:rPr>
          <w:color w:val="231F20"/>
          <w:sz w:val="24"/>
        </w:rPr>
        <w:t>to</w:t>
      </w:r>
      <w:r>
        <w:rPr>
          <w:color w:val="231F20"/>
          <w:spacing w:val="-17"/>
          <w:sz w:val="24"/>
        </w:rPr>
        <w:t xml:space="preserve"> </w:t>
      </w:r>
      <w:r>
        <w:rPr>
          <w:color w:val="231F20"/>
          <w:sz w:val="24"/>
        </w:rPr>
        <w:t>be</w:t>
      </w:r>
      <w:r>
        <w:rPr>
          <w:color w:val="231F20"/>
          <w:spacing w:val="-16"/>
          <w:sz w:val="24"/>
        </w:rPr>
        <w:t xml:space="preserve"> </w:t>
      </w:r>
      <w:r>
        <w:rPr>
          <w:color w:val="231F20"/>
          <w:sz w:val="24"/>
        </w:rPr>
        <w:t>a</w:t>
      </w:r>
      <w:r>
        <w:rPr>
          <w:color w:val="231F20"/>
          <w:spacing w:val="-17"/>
          <w:sz w:val="24"/>
        </w:rPr>
        <w:t xml:space="preserve"> </w:t>
      </w:r>
      <w:r>
        <w:rPr>
          <w:color w:val="231F20"/>
          <w:sz w:val="24"/>
        </w:rPr>
        <w:t>student.</w:t>
      </w:r>
    </w:p>
    <w:p w14:paraId="5E7E7879">
      <w:pPr>
        <w:pStyle w:val="11"/>
        <w:rPr>
          <w:sz w:val="20"/>
        </w:rPr>
      </w:pPr>
    </w:p>
    <w:p w14:paraId="6EEF72BD">
      <w:pPr>
        <w:pStyle w:val="11"/>
        <w:spacing w:before="10"/>
        <w:rPr>
          <w:sz w:val="24"/>
        </w:rPr>
      </w:pPr>
    </w:p>
    <w:p w14:paraId="1AC565E9">
      <w:pPr>
        <w:spacing w:before="97"/>
        <w:ind w:left="619" w:right="0" w:firstLine="0"/>
        <w:jc w:val="left"/>
        <w:rPr>
          <w:rFonts w:ascii="Tahoma"/>
          <w:sz w:val="20"/>
        </w:rPr>
      </w:pPr>
      <w:r>
        <w:rPr>
          <w:rFonts w:ascii="Tahoma"/>
          <w:color w:val="231F20"/>
          <w:spacing w:val="-5"/>
          <w:sz w:val="20"/>
        </w:rPr>
        <w:t>78</w:t>
      </w:r>
    </w:p>
    <w:p w14:paraId="5B849CD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C54B86B">
      <w:pPr>
        <w:spacing w:after="0" w:line="240" w:lineRule="auto"/>
        <w:jc w:val="left"/>
        <w:rPr>
          <w:rFonts w:ascii="Tahoma"/>
          <w:sz w:val="20"/>
        </w:rPr>
        <w:sectPr>
          <w:pgSz w:w="11910" w:h="16840"/>
          <w:pgMar w:top="0" w:right="0" w:bottom="0" w:left="0" w:header="720" w:footer="720" w:gutter="0"/>
          <w:cols w:space="720" w:num="1"/>
        </w:sectPr>
      </w:pPr>
    </w:p>
    <w:p w14:paraId="43274ACE">
      <w:pPr>
        <w:pStyle w:val="11"/>
        <w:rPr>
          <w:rFonts w:ascii="Tahoma"/>
          <w:sz w:val="20"/>
        </w:rPr>
      </w:pPr>
    </w:p>
    <w:p w14:paraId="5F4A2D8D">
      <w:pPr>
        <w:pStyle w:val="11"/>
        <w:rPr>
          <w:rFonts w:ascii="Tahoma"/>
          <w:sz w:val="20"/>
        </w:rPr>
      </w:pPr>
    </w:p>
    <w:p w14:paraId="2BC97E7B">
      <w:pPr>
        <w:pStyle w:val="11"/>
        <w:rPr>
          <w:rFonts w:ascii="Tahoma"/>
          <w:sz w:val="20"/>
        </w:rPr>
      </w:pPr>
    </w:p>
    <w:p w14:paraId="6EA1013D">
      <w:pPr>
        <w:pStyle w:val="11"/>
        <w:rPr>
          <w:rFonts w:ascii="Tahoma"/>
          <w:sz w:val="20"/>
        </w:rPr>
      </w:pPr>
    </w:p>
    <w:p w14:paraId="02AD72F9">
      <w:pPr>
        <w:spacing w:after="0"/>
        <w:rPr>
          <w:rFonts w:ascii="Tahoma"/>
          <w:sz w:val="20"/>
        </w:rPr>
        <w:sectPr>
          <w:pgSz w:w="11910" w:h="16840"/>
          <w:pgMar w:top="0" w:right="0" w:bottom="0" w:left="0" w:header="720" w:footer="720" w:gutter="0"/>
          <w:cols w:space="720" w:num="1"/>
        </w:sectPr>
      </w:pPr>
    </w:p>
    <w:p w14:paraId="05C78322">
      <w:pPr>
        <w:pStyle w:val="8"/>
        <w:spacing w:before="279"/>
        <w:ind w:left="1360"/>
      </w:pPr>
      <w:r>
        <mc:AlternateContent>
          <mc:Choice Requires="wps">
            <w:drawing>
              <wp:anchor distT="0" distB="0" distL="0" distR="0" simplePos="0" relativeHeight="251908096" behindDoc="1" locked="0" layoutInCell="1" allowOverlap="1">
                <wp:simplePos x="0" y="0"/>
                <wp:positionH relativeFrom="page">
                  <wp:posOffset>4732020</wp:posOffset>
                </wp:positionH>
                <wp:positionV relativeFrom="paragraph">
                  <wp:posOffset>-356235</wp:posOffset>
                </wp:positionV>
                <wp:extent cx="2452370" cy="184785"/>
                <wp:effectExtent l="0" t="0" r="0" b="0"/>
                <wp:wrapNone/>
                <wp:docPr id="3715" name="Textbox 3715"/>
                <wp:cNvGraphicFramePr/>
                <a:graphic xmlns:a="http://schemas.openxmlformats.org/drawingml/2006/main">
                  <a:graphicData uri="http://schemas.microsoft.com/office/word/2010/wordprocessingShape">
                    <wps:wsp>
                      <wps:cNvSpPr txBox="1"/>
                      <wps:spPr>
                        <a:xfrm>
                          <a:off x="0" y="0"/>
                          <a:ext cx="2452370" cy="184785"/>
                        </a:xfrm>
                        <a:prstGeom prst="rect">
                          <a:avLst/>
                        </a:prstGeom>
                      </wps:spPr>
                      <wps:txbx>
                        <w:txbxContent>
                          <w:p w14:paraId="3B4EFE70">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4</w:t>
                            </w:r>
                            <w:r>
                              <w:rPr>
                                <w:rFonts w:ascii="Tahoma"/>
                                <w:color w:val="231F20"/>
                                <w:sz w:val="24"/>
                              </w:rPr>
                              <w:tab/>
                            </w:r>
                            <w:r>
                              <w:rPr>
                                <w:rFonts w:ascii="Tahoma"/>
                                <w:color w:val="D4936B"/>
                                <w:spacing w:val="-4"/>
                                <w:sz w:val="24"/>
                              </w:rPr>
                              <w:t>HISTORY</w:t>
                            </w:r>
                            <w:r>
                              <w:rPr>
                                <w:rFonts w:ascii="Tahoma"/>
                                <w:color w:val="D4936B"/>
                                <w:spacing w:val="-11"/>
                                <w:sz w:val="24"/>
                              </w:rPr>
                              <w:t xml:space="preserve"> </w:t>
                            </w:r>
                            <w:r>
                              <w:rPr>
                                <w:rFonts w:ascii="Tahoma"/>
                                <w:color w:val="D4936B"/>
                                <w:spacing w:val="-4"/>
                                <w:sz w:val="24"/>
                              </w:rPr>
                              <w:t>AND</w:t>
                            </w:r>
                            <w:r>
                              <w:rPr>
                                <w:rFonts w:ascii="Tahoma"/>
                                <w:color w:val="D4936B"/>
                                <w:spacing w:val="-10"/>
                                <w:sz w:val="24"/>
                              </w:rPr>
                              <w:t xml:space="preserve"> </w:t>
                            </w:r>
                            <w:r>
                              <w:rPr>
                                <w:rFonts w:ascii="Tahoma"/>
                                <w:color w:val="D4936B"/>
                                <w:spacing w:val="-5"/>
                                <w:sz w:val="24"/>
                              </w:rPr>
                              <w:t>TRADITIONS</w:t>
                            </w:r>
                          </w:p>
                        </w:txbxContent>
                      </wps:txbx>
                      <wps:bodyPr wrap="square" lIns="0" tIns="0" rIns="0" bIns="0" rtlCol="0">
                        <a:noAutofit/>
                      </wps:bodyPr>
                    </wps:wsp>
                  </a:graphicData>
                </a:graphic>
              </wp:anchor>
            </w:drawing>
          </mc:Choice>
          <mc:Fallback>
            <w:pict>
              <v:shape id="Textbox 3715" o:spid="_x0000_s1026" o:spt="202" type="#_x0000_t202" style="position:absolute;left:0pt;margin-left:372.6pt;margin-top:-28.05pt;height:14.55pt;width:193.1pt;mso-position-horizontal-relative:page;z-index:-251408384;mso-width-relative:page;mso-height-relative:page;" filled="f" stroked="f" coordsize="21600,21600" o:gfxdata="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NBm/NsAAAAMAQAADwAAAAAAAAABACAAAAAiAAAAZHJzL2Rvd25yZXYueG1sUEsBAhQA&#10;FAAAAAgAh07iQLdGTpi2AQAAegMAAA4AAAAAAAAAAQAgAAAAKgEAAGRycy9lMm9Eb2MueG1sUEsF&#10;BgAAAAAGAAYAWQEAAFIFAAAAAA==&#10;">
                <v:fill on="f" focussize="0,0"/>
                <v:stroke on="f"/>
                <v:imagedata o:title=""/>
                <o:lock v:ext="edit" aspectratio="f"/>
                <v:textbox inset="0mm,0mm,0mm,0mm">
                  <w:txbxContent>
                    <w:p w14:paraId="3B4EFE70">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4</w:t>
                      </w:r>
                      <w:r>
                        <w:rPr>
                          <w:rFonts w:ascii="Tahoma"/>
                          <w:color w:val="231F20"/>
                          <w:sz w:val="24"/>
                        </w:rPr>
                        <w:tab/>
                      </w:r>
                      <w:r>
                        <w:rPr>
                          <w:rFonts w:ascii="Tahoma"/>
                          <w:color w:val="D4936B"/>
                          <w:spacing w:val="-4"/>
                          <w:sz w:val="24"/>
                        </w:rPr>
                        <w:t>HISTORY</w:t>
                      </w:r>
                      <w:r>
                        <w:rPr>
                          <w:rFonts w:ascii="Tahoma"/>
                          <w:color w:val="D4936B"/>
                          <w:spacing w:val="-11"/>
                          <w:sz w:val="24"/>
                        </w:rPr>
                        <w:t xml:space="preserve"> </w:t>
                      </w:r>
                      <w:r>
                        <w:rPr>
                          <w:rFonts w:ascii="Tahoma"/>
                          <w:color w:val="D4936B"/>
                          <w:spacing w:val="-4"/>
                          <w:sz w:val="24"/>
                        </w:rPr>
                        <w:t>AND</w:t>
                      </w:r>
                      <w:r>
                        <w:rPr>
                          <w:rFonts w:ascii="Tahoma"/>
                          <w:color w:val="D4936B"/>
                          <w:spacing w:val="-10"/>
                          <w:sz w:val="24"/>
                        </w:rPr>
                        <w:t xml:space="preserve"> </w:t>
                      </w:r>
                      <w:r>
                        <w:rPr>
                          <w:rFonts w:ascii="Tahoma"/>
                          <w:color w:val="D4936B"/>
                          <w:spacing w:val="-5"/>
                          <w:sz w:val="24"/>
                        </w:rPr>
                        <w:t>TRADITIONS</w:t>
                      </w:r>
                    </w:p>
                  </w:txbxContent>
                </v:textbox>
              </v:shape>
            </w:pict>
          </mc:Fallback>
        </mc:AlternateContent>
      </w:r>
      <w:r>
        <w:rPr>
          <w:color w:val="D4936B"/>
          <w:w w:val="95"/>
        </w:rPr>
        <w:t>Using</w:t>
      </w:r>
      <w:r>
        <w:rPr>
          <w:color w:val="D4936B"/>
          <w:spacing w:val="-9"/>
          <w:w w:val="95"/>
        </w:rPr>
        <w:t xml:space="preserve"> </w:t>
      </w:r>
      <w:r>
        <w:rPr>
          <w:color w:val="D4936B"/>
          <w:w w:val="95"/>
        </w:rPr>
        <w:t>Words</w:t>
      </w:r>
      <w:r>
        <w:rPr>
          <w:color w:val="D4936B"/>
          <w:spacing w:val="-9"/>
          <w:w w:val="95"/>
        </w:rPr>
        <w:t xml:space="preserve"> </w:t>
      </w:r>
      <w:r>
        <w:rPr>
          <w:color w:val="D4936B"/>
          <w:w w:val="95"/>
        </w:rPr>
        <w:t>and</w:t>
      </w:r>
      <w:r>
        <w:rPr>
          <w:color w:val="D4936B"/>
          <w:spacing w:val="-9"/>
          <w:w w:val="95"/>
        </w:rPr>
        <w:t xml:space="preserve"> </w:t>
      </w:r>
      <w:r>
        <w:rPr>
          <w:color w:val="D4936B"/>
          <w:spacing w:val="-2"/>
          <w:w w:val="90"/>
        </w:rPr>
        <w:t>Expressions</w:t>
      </w:r>
    </w:p>
    <w:p w14:paraId="18FF0233">
      <w:pPr>
        <w:spacing w:before="303" w:line="213" w:lineRule="auto"/>
        <w:ind w:left="1762" w:right="147" w:firstLine="0"/>
        <w:jc w:val="left"/>
        <w:rPr>
          <w:rFonts w:ascii="Tahoma"/>
          <w:sz w:val="26"/>
        </w:rPr>
      </w:pPr>
      <w:r>
        <w:rPr>
          <w:rFonts w:ascii="Tahoma"/>
          <w:color w:val="7B3018"/>
          <w:sz w:val="26"/>
        </w:rPr>
        <w:t>Study</w:t>
      </w:r>
      <w:r>
        <w:rPr>
          <w:rFonts w:ascii="Tahoma"/>
          <w:color w:val="7B3018"/>
          <w:spacing w:val="-5"/>
          <w:sz w:val="26"/>
        </w:rPr>
        <w:t xml:space="preserve"> </w:t>
      </w:r>
      <w:r>
        <w:rPr>
          <w:rFonts w:ascii="Tahoma"/>
          <w:color w:val="7B3018"/>
          <w:sz w:val="26"/>
        </w:rPr>
        <w:t>the</w:t>
      </w:r>
      <w:r>
        <w:rPr>
          <w:rFonts w:ascii="Tahoma"/>
          <w:color w:val="7B3018"/>
          <w:spacing w:val="-5"/>
          <w:sz w:val="26"/>
        </w:rPr>
        <w:t xml:space="preserve"> </w:t>
      </w:r>
      <w:r>
        <w:rPr>
          <w:rFonts w:ascii="Tahoma"/>
          <w:color w:val="7B3018"/>
          <w:sz w:val="26"/>
        </w:rPr>
        <w:t>words</w:t>
      </w:r>
      <w:r>
        <w:rPr>
          <w:rFonts w:ascii="Tahoma"/>
          <w:color w:val="7B3018"/>
          <w:spacing w:val="-5"/>
          <w:sz w:val="26"/>
        </w:rPr>
        <w:t xml:space="preserve"> </w:t>
      </w:r>
      <w:r>
        <w:rPr>
          <w:rFonts w:ascii="Tahoma"/>
          <w:color w:val="7B3018"/>
          <w:sz w:val="26"/>
        </w:rPr>
        <w:t>in</w:t>
      </w:r>
      <w:r>
        <w:rPr>
          <w:rFonts w:ascii="Tahoma"/>
          <w:color w:val="7B3018"/>
          <w:spacing w:val="-5"/>
          <w:sz w:val="26"/>
        </w:rPr>
        <w:t xml:space="preserve"> </w:t>
      </w:r>
      <w:r>
        <w:rPr>
          <w:rFonts w:ascii="Tahoma"/>
          <w:color w:val="7B3018"/>
          <w:sz w:val="26"/>
        </w:rPr>
        <w:t>bold.</w:t>
      </w:r>
      <w:r>
        <w:rPr>
          <w:rFonts w:ascii="Tahoma"/>
          <w:color w:val="7B3018"/>
          <w:spacing w:val="-5"/>
          <w:sz w:val="26"/>
        </w:rPr>
        <w:t xml:space="preserve"> </w:t>
      </w:r>
      <w:r>
        <w:rPr>
          <w:rFonts w:ascii="Tahoma"/>
          <w:color w:val="7B3018"/>
          <w:sz w:val="26"/>
        </w:rPr>
        <w:t>Circle</w:t>
      </w:r>
      <w:r>
        <w:rPr>
          <w:rFonts w:ascii="Tahoma"/>
          <w:color w:val="7B3018"/>
          <w:spacing w:val="-5"/>
          <w:sz w:val="26"/>
        </w:rPr>
        <w:t xml:space="preserve"> </w:t>
      </w:r>
      <w:r>
        <w:rPr>
          <w:rFonts w:ascii="Tahoma"/>
          <w:color w:val="7B3018"/>
          <w:sz w:val="26"/>
        </w:rPr>
        <w:t>the odd one out in each group.</w:t>
      </w:r>
    </w:p>
    <w:p w14:paraId="271D7605">
      <w:pPr>
        <w:pStyle w:val="11"/>
        <w:spacing w:before="1"/>
        <w:rPr>
          <w:rFonts w:ascii="Tahoma"/>
          <w:sz w:val="27"/>
        </w:rPr>
      </w:pPr>
    </w:p>
    <w:p w14:paraId="34EC0793">
      <w:pPr>
        <w:spacing w:before="0"/>
        <w:ind w:left="1705" w:right="0" w:firstLine="0"/>
        <w:jc w:val="left"/>
        <w:rPr>
          <w:rFonts w:ascii="Tahoma"/>
          <w:b/>
          <w:sz w:val="22"/>
        </w:rPr>
      </w:pPr>
      <w:r>
        <w:rPr>
          <w:rFonts w:ascii="Tahoma"/>
          <w:b/>
          <w:color w:val="231F20"/>
          <w:spacing w:val="-2"/>
          <w:w w:val="90"/>
          <w:sz w:val="22"/>
        </w:rPr>
        <w:t>Group</w:t>
      </w:r>
      <w:r>
        <w:rPr>
          <w:rFonts w:ascii="Tahoma"/>
          <w:b/>
          <w:color w:val="231F20"/>
          <w:spacing w:val="-6"/>
          <w:w w:val="90"/>
          <w:sz w:val="22"/>
        </w:rPr>
        <w:t xml:space="preserve"> </w:t>
      </w:r>
      <w:r>
        <w:rPr>
          <w:rFonts w:ascii="Tahoma"/>
          <w:b/>
          <w:color w:val="231F20"/>
          <w:spacing w:val="-10"/>
          <w:sz w:val="22"/>
        </w:rPr>
        <w:t>A</w:t>
      </w:r>
    </w:p>
    <w:p w14:paraId="57195660">
      <w:pPr>
        <w:pStyle w:val="11"/>
        <w:spacing w:before="11"/>
        <w:rPr>
          <w:rFonts w:ascii="Tahoma"/>
          <w:b/>
          <w:sz w:val="19"/>
        </w:rPr>
      </w:pPr>
    </w:p>
    <w:p w14:paraId="2F68A5D9">
      <w:pPr>
        <w:pStyle w:val="15"/>
        <w:numPr>
          <w:ilvl w:val="0"/>
          <w:numId w:val="103"/>
        </w:numPr>
        <w:tabs>
          <w:tab w:val="left" w:pos="2017"/>
        </w:tabs>
        <w:spacing w:before="0" w:after="0" w:line="228" w:lineRule="auto"/>
        <w:ind w:left="2017" w:right="313" w:hanging="312"/>
        <w:jc w:val="left"/>
        <w:rPr>
          <w:rFonts w:ascii="Calibri" w:hAnsi="Calibri"/>
          <w:sz w:val="26"/>
        </w:rPr>
      </w:pPr>
      <w:r>
        <w:rPr>
          <w:rFonts w:ascii="Calibri" w:hAnsi="Calibri"/>
          <w:color w:val="231F20"/>
          <w:w w:val="90"/>
          <w:sz w:val="26"/>
        </w:rPr>
        <w:t xml:space="preserve">In 1801, the “United </w:t>
      </w:r>
      <w:r>
        <w:rPr>
          <w:rFonts w:ascii="Times New Roman" w:hAnsi="Times New Roman"/>
          <w:b/>
          <w:color w:val="231F20"/>
          <w:w w:val="90"/>
          <w:sz w:val="26"/>
        </w:rPr>
        <w:t>Kingdom</w:t>
      </w:r>
      <w:r>
        <w:rPr>
          <w:rFonts w:ascii="Times New Roman" w:hAnsi="Times New Roman"/>
          <w:b/>
          <w:color w:val="231F20"/>
          <w:spacing w:val="-1"/>
          <w:w w:val="90"/>
          <w:sz w:val="26"/>
        </w:rPr>
        <w:t xml:space="preserve"> </w:t>
      </w:r>
      <w:r>
        <w:rPr>
          <w:rFonts w:ascii="Calibri" w:hAnsi="Calibri"/>
          <w:color w:val="231F20"/>
          <w:w w:val="90"/>
          <w:sz w:val="26"/>
        </w:rPr>
        <w:t>of</w:t>
      </w:r>
      <w:r>
        <w:rPr>
          <w:rFonts w:ascii="Calibri" w:hAnsi="Calibri"/>
          <w:color w:val="231F20"/>
          <w:spacing w:val="40"/>
          <w:sz w:val="26"/>
        </w:rPr>
        <w:t xml:space="preserve"> </w:t>
      </w:r>
      <w:r>
        <w:rPr>
          <w:rFonts w:ascii="Calibri" w:hAnsi="Calibri"/>
          <w:color w:val="231F20"/>
          <w:w w:val="90"/>
          <w:sz w:val="26"/>
        </w:rPr>
        <w:t xml:space="preserve">Great </w:t>
      </w:r>
      <w:r>
        <w:rPr>
          <w:rFonts w:ascii="Calibri" w:hAnsi="Calibri"/>
          <w:color w:val="231F20"/>
          <w:w w:val="85"/>
          <w:sz w:val="26"/>
        </w:rPr>
        <w:t>Britain and Ireland”</w:t>
      </w:r>
      <w:r>
        <w:rPr>
          <w:rFonts w:ascii="Calibri" w:hAnsi="Calibri"/>
          <w:color w:val="231F20"/>
          <w:spacing w:val="-2"/>
          <w:w w:val="85"/>
          <w:sz w:val="26"/>
        </w:rPr>
        <w:t xml:space="preserve"> </w:t>
      </w:r>
      <w:r>
        <w:rPr>
          <w:rFonts w:ascii="Calibri" w:hAnsi="Calibri"/>
          <w:color w:val="231F20"/>
          <w:w w:val="85"/>
          <w:sz w:val="26"/>
        </w:rPr>
        <w:t>was formed</w:t>
      </w:r>
      <w:r>
        <w:rPr>
          <w:rFonts w:ascii="Calibri" w:hAnsi="Calibri"/>
          <w:color w:val="231F20"/>
          <w:spacing w:val="-2"/>
          <w:w w:val="85"/>
          <w:sz w:val="26"/>
        </w:rPr>
        <w:t xml:space="preserve"> </w:t>
      </w:r>
      <w:r>
        <w:rPr>
          <w:rFonts w:ascii="Calibri" w:hAnsi="Calibri"/>
          <w:color w:val="231F20"/>
          <w:w w:val="85"/>
          <w:sz w:val="26"/>
        </w:rPr>
        <w:t>.</w:t>
      </w:r>
    </w:p>
    <w:p w14:paraId="001D75D8">
      <w:pPr>
        <w:pStyle w:val="15"/>
        <w:numPr>
          <w:ilvl w:val="0"/>
          <w:numId w:val="103"/>
        </w:numPr>
        <w:tabs>
          <w:tab w:val="left" w:pos="2016"/>
        </w:tabs>
        <w:spacing w:before="0" w:after="0" w:line="293" w:lineRule="exact"/>
        <w:ind w:left="2016" w:right="0" w:hanging="311"/>
        <w:jc w:val="left"/>
        <w:rPr>
          <w:rFonts w:ascii="Calibri"/>
          <w:sz w:val="26"/>
        </w:rPr>
      </w:pPr>
      <w:r>
        <w:rPr>
          <w:rFonts w:ascii="Calibri"/>
          <w:color w:val="231F20"/>
          <w:w w:val="85"/>
          <w:sz w:val="26"/>
        </w:rPr>
        <w:t>The</w:t>
      </w:r>
      <w:r>
        <w:rPr>
          <w:rFonts w:ascii="Calibri"/>
          <w:color w:val="231F20"/>
          <w:spacing w:val="-6"/>
          <w:w w:val="85"/>
          <w:sz w:val="26"/>
        </w:rPr>
        <w:t xml:space="preserve"> </w:t>
      </w:r>
      <w:r>
        <w:rPr>
          <w:rFonts w:ascii="Calibri"/>
          <w:color w:val="231F20"/>
          <w:w w:val="85"/>
          <w:sz w:val="26"/>
        </w:rPr>
        <w:t>United</w:t>
      </w:r>
      <w:r>
        <w:rPr>
          <w:rFonts w:ascii="Calibri"/>
          <w:color w:val="231F20"/>
          <w:spacing w:val="-5"/>
          <w:w w:val="85"/>
          <w:sz w:val="26"/>
        </w:rPr>
        <w:t xml:space="preserve"> </w:t>
      </w:r>
      <w:r>
        <w:rPr>
          <w:rFonts w:ascii="Calibri"/>
          <w:color w:val="231F20"/>
          <w:w w:val="85"/>
          <w:sz w:val="26"/>
        </w:rPr>
        <w:t>Kingdom</w:t>
      </w:r>
      <w:r>
        <w:rPr>
          <w:rFonts w:ascii="Calibri"/>
          <w:color w:val="231F20"/>
          <w:spacing w:val="-5"/>
          <w:w w:val="85"/>
          <w:sz w:val="26"/>
        </w:rPr>
        <w:t xml:space="preserve"> </w:t>
      </w:r>
      <w:r>
        <w:rPr>
          <w:rFonts w:ascii="Calibri"/>
          <w:color w:val="231F20"/>
          <w:w w:val="85"/>
          <w:sz w:val="26"/>
        </w:rPr>
        <w:t>consists</w:t>
      </w:r>
      <w:r>
        <w:rPr>
          <w:rFonts w:ascii="Calibri"/>
          <w:color w:val="231F20"/>
          <w:spacing w:val="-6"/>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spacing w:val="-4"/>
          <w:w w:val="85"/>
          <w:sz w:val="26"/>
        </w:rPr>
        <w:t>four</w:t>
      </w:r>
    </w:p>
    <w:p w14:paraId="40706537">
      <w:pPr>
        <w:spacing w:before="0" w:line="300" w:lineRule="exact"/>
        <w:ind w:left="1996" w:right="0" w:firstLine="0"/>
        <w:jc w:val="left"/>
        <w:rPr>
          <w:rFonts w:ascii="Calibri"/>
          <w:sz w:val="26"/>
        </w:rPr>
      </w:pPr>
      <w:r>
        <w:rPr>
          <w:rFonts w:ascii="Times New Roman"/>
          <w:b/>
          <w:color w:val="231F20"/>
          <w:spacing w:val="-2"/>
          <w:sz w:val="26"/>
        </w:rPr>
        <w:t>countries</w:t>
      </w:r>
      <w:r>
        <w:rPr>
          <w:rFonts w:ascii="Calibri"/>
          <w:color w:val="231F20"/>
          <w:spacing w:val="-2"/>
          <w:sz w:val="26"/>
        </w:rPr>
        <w:t>.</w:t>
      </w:r>
    </w:p>
    <w:p w14:paraId="54340BB1">
      <w:pPr>
        <w:pStyle w:val="15"/>
        <w:numPr>
          <w:ilvl w:val="0"/>
          <w:numId w:val="103"/>
        </w:numPr>
        <w:tabs>
          <w:tab w:val="left" w:pos="2016"/>
        </w:tabs>
        <w:spacing w:before="0" w:after="0" w:line="300" w:lineRule="exact"/>
        <w:ind w:left="2016" w:right="0" w:hanging="311"/>
        <w:jc w:val="left"/>
        <w:rPr>
          <w:rFonts w:ascii="Calibri"/>
          <w:sz w:val="26"/>
        </w:rPr>
      </w:pPr>
      <w:r>
        <w:rPr>
          <w:rFonts w:ascii="Calibri"/>
          <w:color w:val="231F20"/>
          <w:w w:val="80"/>
          <w:sz w:val="26"/>
        </w:rPr>
        <w:t>Ireland</w:t>
      </w:r>
      <w:r>
        <w:rPr>
          <w:rFonts w:ascii="Calibri"/>
          <w:color w:val="231F20"/>
          <w:spacing w:val="-8"/>
          <w:sz w:val="26"/>
        </w:rPr>
        <w:t xml:space="preserve"> </w:t>
      </w:r>
      <w:r>
        <w:rPr>
          <w:rFonts w:ascii="Calibri"/>
          <w:color w:val="231F20"/>
          <w:w w:val="80"/>
          <w:sz w:val="26"/>
        </w:rPr>
        <w:t>has</w:t>
      </w:r>
      <w:r>
        <w:rPr>
          <w:rFonts w:ascii="Calibri"/>
          <w:color w:val="231F20"/>
          <w:spacing w:val="-8"/>
          <w:sz w:val="26"/>
        </w:rPr>
        <w:t xml:space="preserve"> </w:t>
      </w:r>
      <w:r>
        <w:rPr>
          <w:rFonts w:ascii="Calibri"/>
          <w:color w:val="231F20"/>
          <w:w w:val="80"/>
          <w:sz w:val="26"/>
        </w:rPr>
        <w:t>26</w:t>
      </w:r>
      <w:r>
        <w:rPr>
          <w:rFonts w:ascii="Calibri"/>
          <w:color w:val="231F20"/>
          <w:spacing w:val="-8"/>
          <w:sz w:val="26"/>
        </w:rPr>
        <w:t xml:space="preserve"> </w:t>
      </w:r>
      <w:r>
        <w:rPr>
          <w:rFonts w:ascii="Times New Roman"/>
          <w:b/>
          <w:color w:val="231F20"/>
          <w:spacing w:val="-2"/>
          <w:w w:val="80"/>
          <w:sz w:val="26"/>
        </w:rPr>
        <w:t>counties</w:t>
      </w:r>
      <w:r>
        <w:rPr>
          <w:rFonts w:ascii="Calibri"/>
          <w:color w:val="231F20"/>
          <w:spacing w:val="-2"/>
          <w:w w:val="80"/>
          <w:sz w:val="26"/>
        </w:rPr>
        <w:t>.</w:t>
      </w:r>
    </w:p>
    <w:p w14:paraId="484FD054">
      <w:pPr>
        <w:pStyle w:val="15"/>
        <w:numPr>
          <w:ilvl w:val="0"/>
          <w:numId w:val="103"/>
        </w:numPr>
        <w:tabs>
          <w:tab w:val="left" w:pos="2016"/>
        </w:tabs>
        <w:spacing w:before="0" w:after="0" w:line="309" w:lineRule="exact"/>
        <w:ind w:left="2016" w:right="0" w:hanging="311"/>
        <w:jc w:val="left"/>
        <w:rPr>
          <w:rFonts w:ascii="Calibri"/>
          <w:sz w:val="26"/>
        </w:rPr>
      </w:pPr>
      <w:r>
        <w:rPr>
          <w:rFonts w:ascii="Calibri"/>
          <w:color w:val="231F20"/>
          <w:w w:val="80"/>
          <w:sz w:val="26"/>
        </w:rPr>
        <w:t>The</w:t>
      </w:r>
      <w:r>
        <w:rPr>
          <w:rFonts w:ascii="Calibri"/>
          <w:color w:val="231F20"/>
          <w:spacing w:val="-7"/>
          <w:sz w:val="26"/>
        </w:rPr>
        <w:t xml:space="preserve"> </w:t>
      </w:r>
      <w:r>
        <w:rPr>
          <w:rFonts w:ascii="Calibri"/>
          <w:color w:val="231F20"/>
          <w:w w:val="80"/>
          <w:sz w:val="26"/>
        </w:rPr>
        <w:t>ship</w:t>
      </w:r>
      <w:r>
        <w:rPr>
          <w:rFonts w:ascii="Calibri"/>
          <w:color w:val="231F20"/>
          <w:spacing w:val="-7"/>
          <w:sz w:val="26"/>
        </w:rPr>
        <w:t xml:space="preserve"> </w:t>
      </w:r>
      <w:r>
        <w:rPr>
          <w:rFonts w:ascii="Calibri"/>
          <w:color w:val="231F20"/>
          <w:w w:val="80"/>
          <w:sz w:val="26"/>
        </w:rPr>
        <w:t>spent</w:t>
      </w:r>
      <w:r>
        <w:rPr>
          <w:rFonts w:ascii="Calibri"/>
          <w:color w:val="231F20"/>
          <w:spacing w:val="-6"/>
          <w:sz w:val="26"/>
        </w:rPr>
        <w:t xml:space="preserve"> </w:t>
      </w:r>
      <w:r>
        <w:rPr>
          <w:rFonts w:ascii="Calibri"/>
          <w:color w:val="231F20"/>
          <w:w w:val="80"/>
          <w:sz w:val="26"/>
        </w:rPr>
        <w:t>four</w:t>
      </w:r>
      <w:r>
        <w:rPr>
          <w:rFonts w:ascii="Calibri"/>
          <w:color w:val="231F20"/>
          <w:spacing w:val="-7"/>
          <w:sz w:val="26"/>
        </w:rPr>
        <w:t xml:space="preserve"> </w:t>
      </w:r>
      <w:r>
        <w:rPr>
          <w:rFonts w:ascii="Calibri"/>
          <w:color w:val="231F20"/>
          <w:w w:val="80"/>
          <w:sz w:val="26"/>
        </w:rPr>
        <w:t>days</w:t>
      </w:r>
      <w:r>
        <w:rPr>
          <w:rFonts w:ascii="Calibri"/>
          <w:color w:val="231F20"/>
          <w:spacing w:val="-6"/>
          <w:sz w:val="26"/>
        </w:rPr>
        <w:t xml:space="preserve"> </w:t>
      </w:r>
      <w:r>
        <w:rPr>
          <w:rFonts w:ascii="Calibri"/>
          <w:color w:val="231F20"/>
          <w:w w:val="80"/>
          <w:sz w:val="26"/>
        </w:rPr>
        <w:t>in</w:t>
      </w:r>
      <w:r>
        <w:rPr>
          <w:rFonts w:ascii="Calibri"/>
          <w:color w:val="231F20"/>
          <w:spacing w:val="-7"/>
          <w:sz w:val="26"/>
        </w:rPr>
        <w:t xml:space="preserve"> </w:t>
      </w:r>
      <w:r>
        <w:rPr>
          <w:rFonts w:ascii="Times New Roman"/>
          <w:b/>
          <w:color w:val="231F20"/>
          <w:spacing w:val="-4"/>
          <w:w w:val="80"/>
          <w:sz w:val="26"/>
        </w:rPr>
        <w:t>port</w:t>
      </w:r>
      <w:r>
        <w:rPr>
          <w:rFonts w:ascii="Calibri"/>
          <w:color w:val="231F20"/>
          <w:spacing w:val="-4"/>
          <w:w w:val="80"/>
          <w:sz w:val="26"/>
        </w:rPr>
        <w:t>.</w:t>
      </w:r>
    </w:p>
    <w:p w14:paraId="0E7F201E">
      <w:pPr>
        <w:pStyle w:val="11"/>
        <w:rPr>
          <w:rFonts w:ascii="Calibri"/>
          <w:sz w:val="32"/>
        </w:rPr>
      </w:pPr>
    </w:p>
    <w:p w14:paraId="635F6934">
      <w:pPr>
        <w:spacing w:before="1"/>
        <w:ind w:left="1705" w:right="0" w:firstLine="0"/>
        <w:jc w:val="left"/>
        <w:rPr>
          <w:rFonts w:ascii="Tahoma"/>
          <w:b/>
          <w:sz w:val="22"/>
        </w:rPr>
      </w:pPr>
      <w:r>
        <w:rPr>
          <w:rFonts w:ascii="Tahoma"/>
          <w:b/>
          <w:color w:val="231F20"/>
          <w:spacing w:val="-2"/>
          <w:w w:val="90"/>
          <w:sz w:val="22"/>
        </w:rPr>
        <w:t>Group</w:t>
      </w:r>
      <w:r>
        <w:rPr>
          <w:rFonts w:ascii="Tahoma"/>
          <w:b/>
          <w:color w:val="231F20"/>
          <w:spacing w:val="-6"/>
          <w:w w:val="90"/>
          <w:sz w:val="22"/>
        </w:rPr>
        <w:t xml:space="preserve"> </w:t>
      </w:r>
      <w:r>
        <w:rPr>
          <w:rFonts w:ascii="Tahoma"/>
          <w:b/>
          <w:color w:val="231F20"/>
          <w:spacing w:val="-10"/>
          <w:sz w:val="22"/>
        </w:rPr>
        <w:t>B</w:t>
      </w:r>
    </w:p>
    <w:p w14:paraId="3A5C9D4A">
      <w:pPr>
        <w:pStyle w:val="11"/>
        <w:spacing w:before="11"/>
        <w:rPr>
          <w:rFonts w:ascii="Tahoma"/>
          <w:b/>
          <w:sz w:val="19"/>
        </w:rPr>
      </w:pPr>
    </w:p>
    <w:p w14:paraId="2759A410">
      <w:pPr>
        <w:pStyle w:val="15"/>
        <w:numPr>
          <w:ilvl w:val="0"/>
          <w:numId w:val="104"/>
        </w:numPr>
        <w:tabs>
          <w:tab w:val="left" w:pos="2017"/>
        </w:tabs>
        <w:spacing w:before="0" w:after="0" w:line="228" w:lineRule="auto"/>
        <w:ind w:left="2017" w:right="305" w:hanging="312"/>
        <w:jc w:val="left"/>
        <w:rPr>
          <w:rFonts w:ascii="Calibri"/>
          <w:sz w:val="26"/>
        </w:rPr>
      </w:pPr>
      <w:r>
        <w:rPr>
          <w:rFonts w:ascii="Calibri"/>
          <w:color w:val="231F20"/>
          <w:w w:val="90"/>
          <w:sz w:val="26"/>
        </w:rPr>
        <w:t xml:space="preserve">Does the writer use </w:t>
      </w:r>
      <w:r>
        <w:rPr>
          <w:rFonts w:ascii="Times New Roman"/>
          <w:b/>
          <w:color w:val="231F20"/>
          <w:w w:val="90"/>
          <w:sz w:val="26"/>
        </w:rPr>
        <w:t xml:space="preserve">specific </w:t>
      </w:r>
      <w:r>
        <w:rPr>
          <w:rFonts w:ascii="Calibri"/>
          <w:color w:val="231F20"/>
          <w:w w:val="90"/>
          <w:sz w:val="26"/>
        </w:rPr>
        <w:t>words and give</w:t>
      </w:r>
      <w:r>
        <w:rPr>
          <w:rFonts w:ascii="Calibri"/>
          <w:color w:val="231F20"/>
          <w:spacing w:val="-12"/>
          <w:w w:val="90"/>
          <w:sz w:val="26"/>
        </w:rPr>
        <w:t xml:space="preserve"> </w:t>
      </w:r>
      <w:r>
        <w:rPr>
          <w:rFonts w:ascii="Calibri"/>
          <w:color w:val="231F20"/>
          <w:w w:val="90"/>
          <w:sz w:val="26"/>
        </w:rPr>
        <w:t>examples?</w:t>
      </w:r>
    </w:p>
    <w:p w14:paraId="32AEE44C">
      <w:pPr>
        <w:pStyle w:val="15"/>
        <w:numPr>
          <w:ilvl w:val="0"/>
          <w:numId w:val="104"/>
        </w:numPr>
        <w:tabs>
          <w:tab w:val="left" w:pos="2017"/>
        </w:tabs>
        <w:spacing w:before="0" w:after="0" w:line="228" w:lineRule="auto"/>
        <w:ind w:left="2017" w:right="313" w:hanging="312"/>
        <w:jc w:val="left"/>
        <w:rPr>
          <w:rFonts w:ascii="Calibri"/>
          <w:sz w:val="26"/>
        </w:rPr>
      </w:pPr>
      <w:r>
        <w:rPr>
          <w:rFonts w:ascii="Calibri"/>
          <w:color w:val="231F20"/>
          <w:w w:val="90"/>
          <w:sz w:val="26"/>
        </w:rPr>
        <w:t xml:space="preserve">Try to adopt a </w:t>
      </w:r>
      <w:r>
        <w:rPr>
          <w:rFonts w:ascii="Times New Roman"/>
          <w:b/>
          <w:color w:val="231F20"/>
          <w:w w:val="90"/>
          <w:sz w:val="26"/>
        </w:rPr>
        <w:t xml:space="preserve">positive </w:t>
      </w:r>
      <w:r>
        <w:rPr>
          <w:rFonts w:ascii="Calibri"/>
          <w:color w:val="231F20"/>
          <w:w w:val="90"/>
          <w:sz w:val="26"/>
        </w:rPr>
        <w:t xml:space="preserve">attitude towards </w:t>
      </w:r>
      <w:r>
        <w:rPr>
          <w:rFonts w:ascii="Calibri"/>
          <w:color w:val="231F20"/>
          <w:spacing w:val="-2"/>
          <w:w w:val="95"/>
          <w:sz w:val="26"/>
        </w:rPr>
        <w:t>life.</w:t>
      </w:r>
    </w:p>
    <w:p w14:paraId="14F3B173">
      <w:pPr>
        <w:pStyle w:val="15"/>
        <w:numPr>
          <w:ilvl w:val="0"/>
          <w:numId w:val="104"/>
        </w:numPr>
        <w:tabs>
          <w:tab w:val="left" w:pos="1996"/>
          <w:tab w:val="left" w:pos="2015"/>
        </w:tabs>
        <w:spacing w:before="0" w:after="0" w:line="228" w:lineRule="auto"/>
        <w:ind w:left="1996" w:right="663" w:hanging="292"/>
        <w:jc w:val="left"/>
        <w:rPr>
          <w:rFonts w:ascii="Calibri"/>
          <w:sz w:val="26"/>
        </w:rPr>
      </w:pPr>
      <w:r>
        <w:rPr>
          <w:rFonts w:ascii="Times New Roman"/>
          <w:b/>
          <w:color w:val="231F20"/>
          <w:sz w:val="26"/>
        </w:rPr>
        <w:tab/>
      </w:r>
      <w:r>
        <w:rPr>
          <w:rFonts w:ascii="Calibri"/>
          <w:color w:val="231F20"/>
          <w:w w:val="85"/>
          <w:sz w:val="26"/>
        </w:rPr>
        <w:t>Never</w:t>
      </w:r>
      <w:r>
        <w:rPr>
          <w:rFonts w:ascii="Calibri"/>
          <w:color w:val="231F20"/>
          <w:spacing w:val="-2"/>
          <w:w w:val="85"/>
          <w:sz w:val="26"/>
        </w:rPr>
        <w:t xml:space="preserve"> </w:t>
      </w:r>
      <w:r>
        <w:rPr>
          <w:rFonts w:ascii="Calibri"/>
          <w:color w:val="231F20"/>
          <w:w w:val="85"/>
          <w:sz w:val="26"/>
        </w:rPr>
        <w:t>hold</w:t>
      </w:r>
      <w:r>
        <w:rPr>
          <w:rFonts w:ascii="Calibri"/>
          <w:color w:val="231F20"/>
          <w:spacing w:val="-2"/>
          <w:w w:val="85"/>
          <w:sz w:val="26"/>
        </w:rPr>
        <w:t xml:space="preserve"> </w:t>
      </w:r>
      <w:r>
        <w:rPr>
          <w:rFonts w:ascii="Calibri"/>
          <w:color w:val="231F20"/>
          <w:w w:val="85"/>
          <w:sz w:val="26"/>
        </w:rPr>
        <w:t>a</w:t>
      </w:r>
      <w:r>
        <w:rPr>
          <w:rFonts w:ascii="Calibri"/>
          <w:color w:val="231F20"/>
          <w:spacing w:val="-2"/>
          <w:w w:val="85"/>
          <w:sz w:val="26"/>
        </w:rPr>
        <w:t xml:space="preserve"> </w:t>
      </w:r>
      <w:r>
        <w:rPr>
          <w:rFonts w:ascii="Times New Roman"/>
          <w:b/>
          <w:color w:val="231F20"/>
          <w:w w:val="85"/>
          <w:sz w:val="26"/>
        </w:rPr>
        <w:t>negative</w:t>
      </w:r>
      <w:r>
        <w:rPr>
          <w:rFonts w:ascii="Times New Roman"/>
          <w:b/>
          <w:color w:val="231F20"/>
          <w:spacing w:val="-7"/>
          <w:w w:val="85"/>
          <w:sz w:val="26"/>
        </w:rPr>
        <w:t xml:space="preserve"> </w:t>
      </w:r>
      <w:r>
        <w:rPr>
          <w:rFonts w:ascii="Calibri"/>
          <w:color w:val="231F20"/>
          <w:w w:val="85"/>
          <w:sz w:val="26"/>
        </w:rPr>
        <w:t>auitude</w:t>
      </w:r>
      <w:r>
        <w:rPr>
          <w:rFonts w:ascii="Calibri"/>
          <w:color w:val="231F20"/>
          <w:spacing w:val="-2"/>
          <w:w w:val="85"/>
          <w:sz w:val="26"/>
        </w:rPr>
        <w:t xml:space="preserve"> </w:t>
      </w:r>
      <w:r>
        <w:rPr>
          <w:rFonts w:ascii="Calibri"/>
          <w:color w:val="231F20"/>
          <w:w w:val="85"/>
          <w:sz w:val="26"/>
        </w:rPr>
        <w:t xml:space="preserve">towards </w:t>
      </w:r>
      <w:r>
        <w:rPr>
          <w:rFonts w:ascii="Calibri"/>
          <w:color w:val="231F20"/>
          <w:spacing w:val="-2"/>
          <w:w w:val="95"/>
          <w:sz w:val="26"/>
        </w:rPr>
        <w:t>people.</w:t>
      </w:r>
    </w:p>
    <w:p w14:paraId="2105D5AB">
      <w:pPr>
        <w:pStyle w:val="15"/>
        <w:numPr>
          <w:ilvl w:val="0"/>
          <w:numId w:val="104"/>
        </w:numPr>
        <w:tabs>
          <w:tab w:val="left" w:pos="2017"/>
        </w:tabs>
        <w:spacing w:before="0" w:after="0" w:line="228" w:lineRule="auto"/>
        <w:ind w:left="2017" w:right="313" w:hanging="312"/>
        <w:jc w:val="left"/>
        <w:rPr>
          <w:rFonts w:ascii="Calibri" w:hAnsi="Calibri"/>
          <w:sz w:val="26"/>
        </w:rPr>
      </w:pPr>
      <w:r>
        <w:rPr>
          <w:rFonts w:ascii="Calibri" w:hAnsi="Calibri"/>
          <w:color w:val="231F20"/>
          <w:w w:val="85"/>
          <w:sz w:val="26"/>
        </w:rPr>
        <w:t xml:space="preserve">I don’t mean to be </w:t>
      </w:r>
      <w:r>
        <w:rPr>
          <w:rFonts w:ascii="Times New Roman" w:hAnsi="Times New Roman"/>
          <w:b/>
          <w:color w:val="231F20"/>
          <w:w w:val="85"/>
          <w:sz w:val="26"/>
        </w:rPr>
        <w:t>rude</w:t>
      </w:r>
      <w:r>
        <w:rPr>
          <w:rFonts w:ascii="Calibri" w:hAnsi="Calibri"/>
          <w:color w:val="231F20"/>
          <w:w w:val="85"/>
          <w:sz w:val="26"/>
        </w:rPr>
        <w:t xml:space="preserve">, but I’d rather be </w:t>
      </w:r>
      <w:r>
        <w:rPr>
          <w:rFonts w:ascii="Calibri" w:hAnsi="Calibri"/>
          <w:color w:val="231F20"/>
          <w:spacing w:val="-2"/>
          <w:w w:val="95"/>
          <w:sz w:val="26"/>
        </w:rPr>
        <w:t>alone.</w:t>
      </w:r>
    </w:p>
    <w:p w14:paraId="0C774AE8">
      <w:pPr>
        <w:spacing w:before="282"/>
        <w:ind w:left="1705" w:right="0" w:firstLine="0"/>
        <w:jc w:val="left"/>
        <w:rPr>
          <w:rFonts w:ascii="Tahoma"/>
          <w:b/>
          <w:sz w:val="22"/>
        </w:rPr>
      </w:pPr>
      <w:r>
        <w:rPr>
          <w:rFonts w:ascii="Tahoma"/>
          <w:b/>
          <w:color w:val="231F20"/>
          <w:spacing w:val="-2"/>
          <w:w w:val="90"/>
          <w:sz w:val="22"/>
        </w:rPr>
        <w:t>Group</w:t>
      </w:r>
      <w:r>
        <w:rPr>
          <w:rFonts w:ascii="Tahoma"/>
          <w:b/>
          <w:color w:val="231F20"/>
          <w:spacing w:val="-6"/>
          <w:w w:val="90"/>
          <w:sz w:val="22"/>
        </w:rPr>
        <w:t xml:space="preserve"> </w:t>
      </w:r>
      <w:r>
        <w:rPr>
          <w:rFonts w:ascii="Tahoma"/>
          <w:b/>
          <w:color w:val="231F20"/>
          <w:spacing w:val="-10"/>
          <w:sz w:val="22"/>
        </w:rPr>
        <w:t>C</w:t>
      </w:r>
    </w:p>
    <w:p w14:paraId="0D105FC1">
      <w:pPr>
        <w:pStyle w:val="15"/>
        <w:numPr>
          <w:ilvl w:val="0"/>
          <w:numId w:val="105"/>
        </w:numPr>
        <w:tabs>
          <w:tab w:val="left" w:pos="2016"/>
        </w:tabs>
        <w:spacing w:before="228" w:after="0" w:line="309" w:lineRule="exact"/>
        <w:ind w:left="2016" w:right="0" w:hanging="311"/>
        <w:jc w:val="left"/>
        <w:rPr>
          <w:rFonts w:ascii="Calibri"/>
          <w:sz w:val="26"/>
        </w:rPr>
      </w:pPr>
      <w:r>
        <w:rPr>
          <w:rFonts w:ascii="Calibri"/>
          <w:color w:val="231F20"/>
          <w:w w:val="80"/>
          <w:sz w:val="26"/>
        </w:rPr>
        <w:t>Shall</w:t>
      </w:r>
      <w:r>
        <w:rPr>
          <w:rFonts w:ascii="Calibri"/>
          <w:color w:val="231F20"/>
          <w:spacing w:val="-6"/>
          <w:sz w:val="26"/>
        </w:rPr>
        <w:t xml:space="preserve"> </w:t>
      </w:r>
      <w:r>
        <w:rPr>
          <w:rFonts w:ascii="Calibri"/>
          <w:color w:val="231F20"/>
          <w:w w:val="80"/>
          <w:sz w:val="26"/>
        </w:rPr>
        <w:t>we</w:t>
      </w:r>
      <w:r>
        <w:rPr>
          <w:rFonts w:ascii="Calibri"/>
          <w:color w:val="231F20"/>
          <w:spacing w:val="-6"/>
          <w:sz w:val="26"/>
        </w:rPr>
        <w:t xml:space="preserve"> </w:t>
      </w:r>
      <w:r>
        <w:rPr>
          <w:rFonts w:ascii="Calibri"/>
          <w:color w:val="231F20"/>
          <w:w w:val="80"/>
          <w:sz w:val="26"/>
        </w:rPr>
        <w:t>go</w:t>
      </w:r>
      <w:r>
        <w:rPr>
          <w:rFonts w:ascii="Calibri"/>
          <w:color w:val="231F20"/>
          <w:spacing w:val="-5"/>
          <w:sz w:val="26"/>
        </w:rPr>
        <w:t xml:space="preserve"> </w:t>
      </w:r>
      <w:r>
        <w:rPr>
          <w:rFonts w:ascii="Calibri"/>
          <w:color w:val="231F20"/>
          <w:w w:val="80"/>
          <w:sz w:val="26"/>
        </w:rPr>
        <w:t>to</w:t>
      </w:r>
      <w:r>
        <w:rPr>
          <w:rFonts w:ascii="Calibri"/>
          <w:color w:val="231F20"/>
          <w:spacing w:val="-6"/>
          <w:sz w:val="26"/>
        </w:rPr>
        <w:t xml:space="preserve"> </w:t>
      </w:r>
      <w:r>
        <w:rPr>
          <w:rFonts w:ascii="Calibri"/>
          <w:color w:val="231F20"/>
          <w:w w:val="80"/>
          <w:sz w:val="26"/>
        </w:rPr>
        <w:t>the</w:t>
      </w:r>
      <w:r>
        <w:rPr>
          <w:rFonts w:ascii="Calibri"/>
          <w:color w:val="231F20"/>
          <w:spacing w:val="-5"/>
          <w:sz w:val="26"/>
        </w:rPr>
        <w:t xml:space="preserve"> </w:t>
      </w:r>
      <w:r>
        <w:rPr>
          <w:rFonts w:ascii="Times New Roman"/>
          <w:b/>
          <w:color w:val="231F20"/>
          <w:w w:val="80"/>
          <w:sz w:val="26"/>
        </w:rPr>
        <w:t>pub</w:t>
      </w:r>
      <w:r>
        <w:rPr>
          <w:rFonts w:ascii="Times New Roman"/>
          <w:b/>
          <w:color w:val="231F20"/>
          <w:spacing w:val="-12"/>
          <w:sz w:val="26"/>
        </w:rPr>
        <w:t xml:space="preserve"> </w:t>
      </w:r>
      <w:r>
        <w:rPr>
          <w:rFonts w:ascii="Calibri"/>
          <w:color w:val="231F20"/>
          <w:w w:val="80"/>
          <w:sz w:val="26"/>
        </w:rPr>
        <w:t>for</w:t>
      </w:r>
      <w:r>
        <w:rPr>
          <w:rFonts w:ascii="Calibri"/>
          <w:color w:val="231F20"/>
          <w:spacing w:val="-6"/>
          <w:sz w:val="26"/>
        </w:rPr>
        <w:t xml:space="preserve"> </w:t>
      </w:r>
      <w:r>
        <w:rPr>
          <w:rFonts w:ascii="Calibri"/>
          <w:color w:val="231F20"/>
          <w:w w:val="80"/>
          <w:sz w:val="26"/>
        </w:rPr>
        <w:t>a</w:t>
      </w:r>
      <w:r>
        <w:rPr>
          <w:rFonts w:ascii="Calibri"/>
          <w:color w:val="231F20"/>
          <w:spacing w:val="-5"/>
          <w:sz w:val="26"/>
        </w:rPr>
        <w:t xml:space="preserve"> </w:t>
      </w:r>
      <w:r>
        <w:rPr>
          <w:rFonts w:ascii="Calibri"/>
          <w:color w:val="231F20"/>
          <w:spacing w:val="-2"/>
          <w:w w:val="80"/>
          <w:sz w:val="26"/>
        </w:rPr>
        <w:t>drink?</w:t>
      </w:r>
    </w:p>
    <w:p w14:paraId="58775168">
      <w:pPr>
        <w:pStyle w:val="15"/>
        <w:numPr>
          <w:ilvl w:val="0"/>
          <w:numId w:val="105"/>
        </w:numPr>
        <w:tabs>
          <w:tab w:val="left" w:pos="2016"/>
        </w:tabs>
        <w:spacing w:before="0" w:after="0" w:line="300" w:lineRule="exact"/>
        <w:ind w:left="2016" w:right="0" w:hanging="311"/>
        <w:jc w:val="left"/>
        <w:rPr>
          <w:rFonts w:ascii="Calibri" w:hAnsi="Calibri"/>
          <w:sz w:val="26"/>
        </w:rPr>
      </w:pPr>
      <w:r>
        <w:rPr>
          <w:rFonts w:ascii="Calibri" w:hAnsi="Calibri"/>
          <w:color w:val="231F20"/>
          <w:w w:val="80"/>
          <w:sz w:val="26"/>
        </w:rPr>
        <w:t>No,</w:t>
      </w:r>
      <w:r>
        <w:rPr>
          <w:rFonts w:ascii="Calibri" w:hAnsi="Calibri"/>
          <w:color w:val="231F20"/>
          <w:spacing w:val="-2"/>
          <w:sz w:val="26"/>
        </w:rPr>
        <w:t xml:space="preserve"> </w:t>
      </w:r>
      <w:r>
        <w:rPr>
          <w:rFonts w:ascii="Calibri" w:hAnsi="Calibri"/>
          <w:color w:val="231F20"/>
          <w:w w:val="80"/>
          <w:sz w:val="26"/>
        </w:rPr>
        <w:t>thanks.</w:t>
      </w:r>
      <w:r>
        <w:rPr>
          <w:rFonts w:ascii="Calibri" w:hAnsi="Calibri"/>
          <w:color w:val="231F20"/>
          <w:spacing w:val="-2"/>
          <w:sz w:val="26"/>
        </w:rPr>
        <w:t xml:space="preserve"> </w:t>
      </w:r>
      <w:r>
        <w:rPr>
          <w:rFonts w:ascii="Calibri" w:hAnsi="Calibri"/>
          <w:color w:val="231F20"/>
          <w:w w:val="80"/>
          <w:sz w:val="26"/>
        </w:rPr>
        <w:t>I’m</w:t>
      </w:r>
      <w:r>
        <w:rPr>
          <w:rFonts w:ascii="Calibri" w:hAnsi="Calibri"/>
          <w:color w:val="231F20"/>
          <w:spacing w:val="-2"/>
          <w:sz w:val="26"/>
        </w:rPr>
        <w:t xml:space="preserve"> </w:t>
      </w:r>
      <w:r>
        <w:rPr>
          <w:rFonts w:ascii="Calibri" w:hAnsi="Calibri"/>
          <w:color w:val="231F20"/>
          <w:w w:val="80"/>
          <w:sz w:val="26"/>
        </w:rPr>
        <w:t>not</w:t>
      </w:r>
      <w:r>
        <w:rPr>
          <w:rFonts w:ascii="Calibri" w:hAnsi="Calibri"/>
          <w:color w:val="231F20"/>
          <w:spacing w:val="-2"/>
          <w:sz w:val="26"/>
        </w:rPr>
        <w:t xml:space="preserve"> </w:t>
      </w:r>
      <w:r>
        <w:rPr>
          <w:rFonts w:ascii="Calibri" w:hAnsi="Calibri"/>
          <w:color w:val="231F20"/>
          <w:w w:val="80"/>
          <w:sz w:val="26"/>
        </w:rPr>
        <w:t>old</w:t>
      </w:r>
      <w:r>
        <w:rPr>
          <w:rFonts w:ascii="Calibri" w:hAnsi="Calibri"/>
          <w:color w:val="231F20"/>
          <w:spacing w:val="-2"/>
          <w:sz w:val="26"/>
        </w:rPr>
        <w:t xml:space="preserve"> </w:t>
      </w:r>
      <w:r>
        <w:rPr>
          <w:rFonts w:ascii="Calibri" w:hAnsi="Calibri"/>
          <w:color w:val="231F20"/>
          <w:w w:val="80"/>
          <w:sz w:val="26"/>
        </w:rPr>
        <w:t>enough</w:t>
      </w:r>
      <w:r>
        <w:rPr>
          <w:rFonts w:ascii="Calibri" w:hAnsi="Calibri"/>
          <w:color w:val="231F20"/>
          <w:spacing w:val="-2"/>
          <w:sz w:val="26"/>
        </w:rPr>
        <w:t xml:space="preserve"> </w:t>
      </w:r>
      <w:r>
        <w:rPr>
          <w:rFonts w:ascii="Calibri" w:hAnsi="Calibri"/>
          <w:color w:val="231F20"/>
          <w:w w:val="80"/>
          <w:sz w:val="26"/>
        </w:rPr>
        <w:t>for</w:t>
      </w:r>
      <w:r>
        <w:rPr>
          <w:rFonts w:ascii="Calibri" w:hAnsi="Calibri"/>
          <w:color w:val="231F20"/>
          <w:spacing w:val="-2"/>
          <w:sz w:val="26"/>
        </w:rPr>
        <w:t xml:space="preserve"> </w:t>
      </w:r>
      <w:r>
        <w:rPr>
          <w:rFonts w:ascii="Times New Roman" w:hAnsi="Times New Roman"/>
          <w:b/>
          <w:color w:val="231F20"/>
          <w:spacing w:val="-4"/>
          <w:w w:val="80"/>
          <w:sz w:val="26"/>
        </w:rPr>
        <w:t>beer</w:t>
      </w:r>
      <w:r>
        <w:rPr>
          <w:rFonts w:ascii="Calibri" w:hAnsi="Calibri"/>
          <w:color w:val="231F20"/>
          <w:spacing w:val="-4"/>
          <w:w w:val="80"/>
          <w:sz w:val="26"/>
        </w:rPr>
        <w:t>.</w:t>
      </w:r>
    </w:p>
    <w:p w14:paraId="3BED46F4">
      <w:pPr>
        <w:pStyle w:val="15"/>
        <w:numPr>
          <w:ilvl w:val="0"/>
          <w:numId w:val="105"/>
        </w:numPr>
        <w:tabs>
          <w:tab w:val="left" w:pos="2016"/>
        </w:tabs>
        <w:spacing w:before="0" w:after="0" w:line="300" w:lineRule="exact"/>
        <w:ind w:left="2016" w:right="0" w:hanging="311"/>
        <w:jc w:val="left"/>
        <w:rPr>
          <w:rFonts w:ascii="Calibri" w:hAnsi="Calibri"/>
          <w:sz w:val="26"/>
        </w:rPr>
      </w:pPr>
      <w:r>
        <w:rPr>
          <w:rFonts w:ascii="Calibri" w:hAnsi="Calibri"/>
          <w:color w:val="231F20"/>
          <w:w w:val="85"/>
          <w:sz w:val="26"/>
        </w:rPr>
        <w:t>I</w:t>
      </w:r>
      <w:r>
        <w:rPr>
          <w:rFonts w:ascii="Calibri" w:hAnsi="Calibri"/>
          <w:color w:val="231F20"/>
          <w:spacing w:val="-7"/>
          <w:sz w:val="26"/>
        </w:rPr>
        <w:t xml:space="preserve"> </w:t>
      </w:r>
      <w:r>
        <w:rPr>
          <w:rFonts w:ascii="Calibri" w:hAnsi="Calibri"/>
          <w:color w:val="231F20"/>
          <w:w w:val="85"/>
          <w:sz w:val="26"/>
        </w:rPr>
        <w:t>don’t</w:t>
      </w:r>
      <w:r>
        <w:rPr>
          <w:rFonts w:ascii="Calibri" w:hAnsi="Calibri"/>
          <w:color w:val="231F20"/>
          <w:spacing w:val="-7"/>
          <w:sz w:val="26"/>
        </w:rPr>
        <w:t xml:space="preserve"> </w:t>
      </w:r>
      <w:r>
        <w:rPr>
          <w:rFonts w:ascii="Calibri" w:hAnsi="Calibri"/>
          <w:color w:val="231F20"/>
          <w:w w:val="85"/>
          <w:sz w:val="26"/>
        </w:rPr>
        <w:t>drink</w:t>
      </w:r>
      <w:r>
        <w:rPr>
          <w:rFonts w:ascii="Calibri" w:hAnsi="Calibri"/>
          <w:color w:val="231F20"/>
          <w:spacing w:val="-6"/>
          <w:sz w:val="26"/>
        </w:rPr>
        <w:t xml:space="preserve"> </w:t>
      </w:r>
      <w:r>
        <w:rPr>
          <w:rFonts w:ascii="Times New Roman" w:hAnsi="Times New Roman"/>
          <w:b/>
          <w:color w:val="231F20"/>
          <w:w w:val="85"/>
          <w:sz w:val="26"/>
        </w:rPr>
        <w:t>wine</w:t>
      </w:r>
      <w:r>
        <w:rPr>
          <w:rFonts w:ascii="Calibri" w:hAnsi="Calibri"/>
          <w:color w:val="231F20"/>
          <w:w w:val="85"/>
          <w:sz w:val="26"/>
        </w:rPr>
        <w:t>,</w:t>
      </w:r>
      <w:r>
        <w:rPr>
          <w:rFonts w:ascii="Calibri" w:hAnsi="Calibri"/>
          <w:color w:val="231F20"/>
          <w:spacing w:val="-7"/>
          <w:sz w:val="26"/>
        </w:rPr>
        <w:t xml:space="preserve"> </w:t>
      </w:r>
      <w:r>
        <w:rPr>
          <w:rFonts w:ascii="Calibri" w:hAnsi="Calibri"/>
          <w:color w:val="231F20"/>
          <w:w w:val="85"/>
          <w:sz w:val="26"/>
        </w:rPr>
        <w:t>only</w:t>
      </w:r>
      <w:r>
        <w:rPr>
          <w:rFonts w:ascii="Calibri" w:hAnsi="Calibri"/>
          <w:color w:val="231F20"/>
          <w:spacing w:val="-7"/>
          <w:sz w:val="26"/>
        </w:rPr>
        <w:t xml:space="preserve"> </w:t>
      </w:r>
      <w:r>
        <w:rPr>
          <w:rFonts w:ascii="Calibri" w:hAnsi="Calibri"/>
          <w:color w:val="231F20"/>
          <w:spacing w:val="-2"/>
          <w:w w:val="85"/>
          <w:sz w:val="26"/>
        </w:rPr>
        <w:t>spirits.</w:t>
      </w:r>
    </w:p>
    <w:p w14:paraId="123D4DCE">
      <w:pPr>
        <w:pStyle w:val="15"/>
        <w:numPr>
          <w:ilvl w:val="0"/>
          <w:numId w:val="105"/>
        </w:numPr>
        <w:tabs>
          <w:tab w:val="left" w:pos="2016"/>
        </w:tabs>
        <w:spacing w:before="0" w:after="0" w:line="309" w:lineRule="exact"/>
        <w:ind w:left="2016" w:right="0" w:hanging="311"/>
        <w:jc w:val="left"/>
        <w:rPr>
          <w:rFonts w:ascii="Calibri" w:hAnsi="Calibri"/>
          <w:sz w:val="26"/>
        </w:rPr>
      </w:pPr>
      <w:r>
        <w:rPr>
          <w:rFonts w:ascii="Calibri" w:hAnsi="Calibri"/>
          <w:color w:val="231F20"/>
          <w:w w:val="80"/>
          <w:sz w:val="26"/>
        </w:rPr>
        <w:t>Bob</w:t>
      </w:r>
      <w:r>
        <w:rPr>
          <w:rFonts w:ascii="Calibri" w:hAnsi="Calibri"/>
          <w:color w:val="231F20"/>
          <w:spacing w:val="-8"/>
          <w:sz w:val="26"/>
        </w:rPr>
        <w:t xml:space="preserve"> </w:t>
      </w:r>
      <w:r>
        <w:rPr>
          <w:rFonts w:ascii="Calibri" w:hAnsi="Calibri"/>
          <w:color w:val="231F20"/>
          <w:w w:val="80"/>
          <w:sz w:val="26"/>
        </w:rPr>
        <w:t>hasn’t</w:t>
      </w:r>
      <w:r>
        <w:rPr>
          <w:rFonts w:ascii="Calibri" w:hAnsi="Calibri"/>
          <w:color w:val="231F20"/>
          <w:spacing w:val="-8"/>
          <w:sz w:val="26"/>
        </w:rPr>
        <w:t xml:space="preserve"> </w:t>
      </w:r>
      <w:r>
        <w:rPr>
          <w:rFonts w:ascii="Calibri" w:hAnsi="Calibri"/>
          <w:color w:val="231F20"/>
          <w:w w:val="80"/>
          <w:sz w:val="26"/>
        </w:rPr>
        <w:t>lost</w:t>
      </w:r>
      <w:r>
        <w:rPr>
          <w:rFonts w:ascii="Calibri" w:hAnsi="Calibri"/>
          <w:color w:val="231F20"/>
          <w:spacing w:val="-7"/>
          <w:sz w:val="26"/>
        </w:rPr>
        <w:t xml:space="preserve"> </w:t>
      </w:r>
      <w:r>
        <w:rPr>
          <w:rFonts w:ascii="Calibri" w:hAnsi="Calibri"/>
          <w:color w:val="231F20"/>
          <w:w w:val="80"/>
          <w:sz w:val="26"/>
        </w:rPr>
        <w:t>his</w:t>
      </w:r>
      <w:r>
        <w:rPr>
          <w:rFonts w:ascii="Calibri" w:hAnsi="Calibri"/>
          <w:color w:val="231F20"/>
          <w:spacing w:val="-8"/>
          <w:sz w:val="26"/>
        </w:rPr>
        <w:t xml:space="preserve"> </w:t>
      </w:r>
      <w:r>
        <w:rPr>
          <w:rFonts w:ascii="Calibri" w:hAnsi="Calibri"/>
          <w:color w:val="231F20"/>
          <w:w w:val="80"/>
          <w:sz w:val="26"/>
        </w:rPr>
        <w:t>strong</w:t>
      </w:r>
      <w:r>
        <w:rPr>
          <w:rFonts w:ascii="Calibri" w:hAnsi="Calibri"/>
          <w:color w:val="231F20"/>
          <w:spacing w:val="-8"/>
          <w:sz w:val="26"/>
        </w:rPr>
        <w:t xml:space="preserve"> </w:t>
      </w:r>
      <w:r>
        <w:rPr>
          <w:rFonts w:ascii="Calibri" w:hAnsi="Calibri"/>
          <w:color w:val="231F20"/>
          <w:w w:val="80"/>
          <w:sz w:val="26"/>
        </w:rPr>
        <w:t>Irish</w:t>
      </w:r>
      <w:r>
        <w:rPr>
          <w:rFonts w:ascii="Calibri" w:hAnsi="Calibri"/>
          <w:color w:val="231F20"/>
          <w:spacing w:val="-7"/>
          <w:sz w:val="26"/>
        </w:rPr>
        <w:t xml:space="preserve"> </w:t>
      </w:r>
      <w:r>
        <w:rPr>
          <w:rFonts w:ascii="Times New Roman" w:hAnsi="Times New Roman"/>
          <w:b/>
          <w:color w:val="231F20"/>
          <w:spacing w:val="-2"/>
          <w:w w:val="80"/>
          <w:sz w:val="26"/>
        </w:rPr>
        <w:t>accent</w:t>
      </w:r>
      <w:r>
        <w:rPr>
          <w:rFonts w:ascii="Calibri" w:hAnsi="Calibri"/>
          <w:color w:val="231F20"/>
          <w:spacing w:val="-2"/>
          <w:w w:val="80"/>
          <w:sz w:val="26"/>
        </w:rPr>
        <w:t>.</w:t>
      </w:r>
    </w:p>
    <w:p w14:paraId="5DA1A948">
      <w:pPr>
        <w:pStyle w:val="11"/>
        <w:spacing w:before="3"/>
        <w:rPr>
          <w:rFonts w:ascii="Calibri"/>
          <w:sz w:val="45"/>
        </w:rPr>
      </w:pPr>
    </w:p>
    <w:p w14:paraId="5C69FC82">
      <w:pPr>
        <w:spacing w:before="0" w:line="213" w:lineRule="auto"/>
        <w:ind w:left="1757" w:right="147" w:firstLine="0"/>
        <w:jc w:val="left"/>
        <w:rPr>
          <w:rFonts w:ascii="Tahoma"/>
          <w:sz w:val="26"/>
        </w:rPr>
      </w:pPr>
      <w:r>
        <mc:AlternateContent>
          <mc:Choice Requires="wps">
            <w:drawing>
              <wp:anchor distT="0" distB="0" distL="0" distR="0" simplePos="0" relativeHeight="251909120" behindDoc="1" locked="0" layoutInCell="1" allowOverlap="1">
                <wp:simplePos x="0" y="0"/>
                <wp:positionH relativeFrom="page">
                  <wp:posOffset>911860</wp:posOffset>
                </wp:positionH>
                <wp:positionV relativeFrom="paragraph">
                  <wp:posOffset>659130</wp:posOffset>
                </wp:positionV>
                <wp:extent cx="2859405" cy="1007745"/>
                <wp:effectExtent l="0" t="0" r="0" b="0"/>
                <wp:wrapNone/>
                <wp:docPr id="3740" name="Graphic 3740"/>
                <wp:cNvGraphicFramePr/>
                <a:graphic xmlns:a="http://schemas.openxmlformats.org/drawingml/2006/main">
                  <a:graphicData uri="http://schemas.microsoft.com/office/word/2010/wordprocessingShape">
                    <wps:wsp>
                      <wps:cNvSpPr/>
                      <wps:spPr>
                        <a:xfrm>
                          <a:off x="0" y="0"/>
                          <a:ext cx="2859405" cy="1007744"/>
                        </a:xfrm>
                        <a:custGeom>
                          <a:avLst/>
                          <a:gdLst/>
                          <a:ahLst/>
                          <a:cxnLst/>
                          <a:rect l="l" t="t" r="r" b="b"/>
                          <a:pathLst>
                            <a:path w="2859405" h="1007744">
                              <a:moveTo>
                                <a:pt x="2791333" y="0"/>
                              </a:moveTo>
                              <a:lnTo>
                                <a:pt x="67690" y="0"/>
                              </a:lnTo>
                              <a:lnTo>
                                <a:pt x="28557" y="1057"/>
                              </a:lnTo>
                              <a:lnTo>
                                <a:pt x="8461" y="8461"/>
                              </a:lnTo>
                              <a:lnTo>
                                <a:pt x="1057" y="28557"/>
                              </a:lnTo>
                              <a:lnTo>
                                <a:pt x="0" y="67691"/>
                              </a:lnTo>
                              <a:lnTo>
                                <a:pt x="0" y="939419"/>
                              </a:lnTo>
                              <a:lnTo>
                                <a:pt x="1057" y="978626"/>
                              </a:lnTo>
                              <a:lnTo>
                                <a:pt x="8461" y="998759"/>
                              </a:lnTo>
                              <a:lnTo>
                                <a:pt x="28557" y="1006177"/>
                              </a:lnTo>
                              <a:lnTo>
                                <a:pt x="67690" y="1007237"/>
                              </a:lnTo>
                              <a:lnTo>
                                <a:pt x="2791333" y="1007237"/>
                              </a:lnTo>
                              <a:lnTo>
                                <a:pt x="2830393" y="1006177"/>
                              </a:lnTo>
                              <a:lnTo>
                                <a:pt x="2850451" y="998759"/>
                              </a:lnTo>
                              <a:lnTo>
                                <a:pt x="2857841" y="978626"/>
                              </a:lnTo>
                              <a:lnTo>
                                <a:pt x="2858897" y="939419"/>
                              </a:lnTo>
                              <a:lnTo>
                                <a:pt x="2858897" y="67691"/>
                              </a:lnTo>
                              <a:lnTo>
                                <a:pt x="2857841" y="28557"/>
                              </a:lnTo>
                              <a:lnTo>
                                <a:pt x="2850451" y="8461"/>
                              </a:lnTo>
                              <a:lnTo>
                                <a:pt x="2830393" y="1057"/>
                              </a:lnTo>
                              <a:lnTo>
                                <a:pt x="2791333" y="0"/>
                              </a:lnTo>
                              <a:close/>
                            </a:path>
                          </a:pathLst>
                        </a:custGeom>
                        <a:solidFill>
                          <a:srgbClr val="F4E3D6"/>
                        </a:solidFill>
                      </wps:spPr>
                      <wps:bodyPr wrap="square" lIns="0" tIns="0" rIns="0" bIns="0" rtlCol="0">
                        <a:noAutofit/>
                      </wps:bodyPr>
                    </wps:wsp>
                  </a:graphicData>
                </a:graphic>
              </wp:anchor>
            </w:drawing>
          </mc:Choice>
          <mc:Fallback>
            <w:pict>
              <v:shape id="Graphic 3740" o:spid="_x0000_s1026" o:spt="100" style="position:absolute;left:0pt;margin-left:71.8pt;margin-top:51.9pt;height:79.35pt;width:225.15pt;mso-position-horizontal-relative:page;z-index:-251407360;mso-width-relative:page;mso-height-relative:page;" fillcolor="#F4E3D6" filled="t" stroked="f" coordsize="2859405,1007744" o:gfxdata="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7gtP5tsAAAALAQAADwAAAAAAAAABACAA&#10;AAAiAAAAZHJzL2Rvd25yZXYueG1sUEsBAhQAFAAAAAgAh07iQNeLv3+1AgAAwAcAAA4AAAAAAAAA&#10;AQAgAAAAKgEAAGRycy9lMm9Eb2MueG1sUEsFBgAAAAAGAAYAWQEAAFEGAAAAAA==&#10;" path="m2791333,0l67690,0,28557,1057,8461,8461,1057,28557,0,67691,0,939419,1057,978626,8461,998759,28557,1006177,67690,1007237,2791333,1007237,2830393,1006177,2850451,998759,2857841,978626,2858897,939419,2858897,67691,2857841,28557,2850451,8461,2830393,1057,2791333,0xe">
                <v:fill on="t" focussize="0,0"/>
                <v:stroke on="f"/>
                <v:imagedata o:title=""/>
                <o:lock v:ext="edit" aspectratio="f"/>
                <v:textbox inset="0mm,0mm,0mm,0mm"/>
              </v:shape>
            </w:pict>
          </mc:Fallback>
        </mc:AlternateContent>
      </w:r>
      <w:r>
        <w:rPr>
          <w:rFonts w:ascii="Tahoma"/>
          <w:color w:val="7B3018"/>
          <w:w w:val="105"/>
          <w:sz w:val="26"/>
        </w:rPr>
        <w:t>Complete</w:t>
      </w:r>
      <w:r>
        <w:rPr>
          <w:rFonts w:ascii="Tahoma"/>
          <w:color w:val="7B3018"/>
          <w:spacing w:val="-2"/>
          <w:w w:val="105"/>
          <w:sz w:val="26"/>
        </w:rPr>
        <w:t xml:space="preserve"> </w:t>
      </w:r>
      <w:r>
        <w:rPr>
          <w:rFonts w:ascii="Tahoma"/>
          <w:color w:val="7B3018"/>
          <w:w w:val="105"/>
          <w:sz w:val="26"/>
        </w:rPr>
        <w:t>each</w:t>
      </w:r>
      <w:r>
        <w:rPr>
          <w:rFonts w:ascii="Tahoma"/>
          <w:color w:val="7B3018"/>
          <w:spacing w:val="-2"/>
          <w:w w:val="105"/>
          <w:sz w:val="26"/>
        </w:rPr>
        <w:t xml:space="preserve"> </w:t>
      </w:r>
      <w:r>
        <w:rPr>
          <w:rFonts w:ascii="Tahoma"/>
          <w:color w:val="7B3018"/>
          <w:w w:val="105"/>
          <w:sz w:val="26"/>
        </w:rPr>
        <w:t>sentence</w:t>
      </w:r>
      <w:r>
        <w:rPr>
          <w:rFonts w:ascii="Tahoma"/>
          <w:color w:val="7B3018"/>
          <w:spacing w:val="-2"/>
          <w:w w:val="105"/>
          <w:sz w:val="26"/>
        </w:rPr>
        <w:t xml:space="preserve"> </w:t>
      </w:r>
      <w:r>
        <w:rPr>
          <w:rFonts w:ascii="Tahoma"/>
          <w:color w:val="7B3018"/>
          <w:w w:val="105"/>
          <w:sz w:val="26"/>
        </w:rPr>
        <w:t>with</w:t>
      </w:r>
      <w:r>
        <w:rPr>
          <w:rFonts w:ascii="Tahoma"/>
          <w:color w:val="7B3018"/>
          <w:spacing w:val="-2"/>
          <w:w w:val="105"/>
          <w:sz w:val="26"/>
        </w:rPr>
        <w:t xml:space="preserve"> </w:t>
      </w:r>
      <w:r>
        <w:rPr>
          <w:rFonts w:ascii="Tahoma"/>
          <w:color w:val="7B3018"/>
          <w:w w:val="105"/>
          <w:sz w:val="26"/>
        </w:rPr>
        <w:t xml:space="preserve">the </w:t>
      </w:r>
      <w:r>
        <w:rPr>
          <w:rFonts w:ascii="Tahoma"/>
          <w:color w:val="7B3018"/>
          <w:spacing w:val="-2"/>
          <w:w w:val="105"/>
          <w:sz w:val="26"/>
        </w:rPr>
        <w:t>correct</w:t>
      </w:r>
      <w:r>
        <w:rPr>
          <w:rFonts w:ascii="Tahoma"/>
          <w:color w:val="7B3018"/>
          <w:spacing w:val="-24"/>
          <w:w w:val="105"/>
          <w:sz w:val="26"/>
        </w:rPr>
        <w:t xml:space="preserve"> </w:t>
      </w:r>
      <w:r>
        <w:rPr>
          <w:rFonts w:ascii="Tahoma"/>
          <w:color w:val="7B3018"/>
          <w:spacing w:val="-2"/>
          <w:w w:val="105"/>
          <w:sz w:val="26"/>
        </w:rPr>
        <w:t>form</w:t>
      </w:r>
      <w:r>
        <w:rPr>
          <w:rFonts w:ascii="Tahoma"/>
          <w:color w:val="7B3018"/>
          <w:spacing w:val="-23"/>
          <w:w w:val="105"/>
          <w:sz w:val="26"/>
        </w:rPr>
        <w:t xml:space="preserve"> </w:t>
      </w:r>
      <w:r>
        <w:rPr>
          <w:rFonts w:ascii="Tahoma"/>
          <w:color w:val="7B3018"/>
          <w:spacing w:val="-2"/>
          <w:w w:val="105"/>
          <w:sz w:val="26"/>
        </w:rPr>
        <w:t>of</w:t>
      </w:r>
      <w:r>
        <w:rPr>
          <w:rFonts w:ascii="Tahoma"/>
          <w:color w:val="7B3018"/>
          <w:spacing w:val="-23"/>
          <w:w w:val="105"/>
          <w:sz w:val="26"/>
        </w:rPr>
        <w:t xml:space="preserve"> </w:t>
      </w:r>
      <w:r>
        <w:rPr>
          <w:rFonts w:ascii="Tahoma"/>
          <w:color w:val="7B3018"/>
          <w:spacing w:val="-2"/>
          <w:w w:val="105"/>
          <w:sz w:val="26"/>
        </w:rPr>
        <w:t>a</w:t>
      </w:r>
      <w:r>
        <w:rPr>
          <w:rFonts w:ascii="Tahoma"/>
          <w:color w:val="7B3018"/>
          <w:spacing w:val="-23"/>
          <w:w w:val="105"/>
          <w:sz w:val="26"/>
        </w:rPr>
        <w:t xml:space="preserve"> </w:t>
      </w:r>
      <w:r>
        <w:rPr>
          <w:rFonts w:ascii="Tahoma"/>
          <w:color w:val="7B3018"/>
          <w:spacing w:val="-2"/>
          <w:w w:val="105"/>
          <w:sz w:val="26"/>
        </w:rPr>
        <w:t>word</w:t>
      </w:r>
      <w:r>
        <w:rPr>
          <w:rFonts w:ascii="Tahoma"/>
          <w:color w:val="7B3018"/>
          <w:spacing w:val="-23"/>
          <w:w w:val="105"/>
          <w:sz w:val="26"/>
        </w:rPr>
        <w:t xml:space="preserve"> </w:t>
      </w:r>
      <w:r>
        <w:rPr>
          <w:rFonts w:ascii="Tahoma"/>
          <w:color w:val="7B3018"/>
          <w:spacing w:val="-2"/>
          <w:w w:val="105"/>
          <w:sz w:val="26"/>
        </w:rPr>
        <w:t>or</w:t>
      </w:r>
      <w:r>
        <w:rPr>
          <w:rFonts w:ascii="Tahoma"/>
          <w:color w:val="7B3018"/>
          <w:spacing w:val="-23"/>
          <w:w w:val="105"/>
          <w:sz w:val="26"/>
        </w:rPr>
        <w:t xml:space="preserve"> </w:t>
      </w:r>
      <w:r>
        <w:rPr>
          <w:rFonts w:ascii="Tahoma"/>
          <w:color w:val="7B3018"/>
          <w:spacing w:val="-2"/>
          <w:w w:val="105"/>
          <w:sz w:val="26"/>
        </w:rPr>
        <w:t>phrase</w:t>
      </w:r>
      <w:r>
        <w:rPr>
          <w:rFonts w:ascii="Tahoma"/>
          <w:color w:val="7B3018"/>
          <w:spacing w:val="-23"/>
          <w:w w:val="105"/>
          <w:sz w:val="26"/>
        </w:rPr>
        <w:t xml:space="preserve"> </w:t>
      </w:r>
      <w:r>
        <w:rPr>
          <w:rFonts w:ascii="Tahoma"/>
          <w:color w:val="7B3018"/>
          <w:spacing w:val="-2"/>
          <w:w w:val="105"/>
          <w:sz w:val="26"/>
        </w:rPr>
        <w:t xml:space="preserve">in </w:t>
      </w:r>
      <w:r>
        <w:rPr>
          <w:rFonts w:ascii="Tahoma"/>
          <w:color w:val="7B3018"/>
          <w:w w:val="105"/>
          <w:sz w:val="26"/>
        </w:rPr>
        <w:t>the</w:t>
      </w:r>
      <w:r>
        <w:rPr>
          <w:rFonts w:ascii="Tahoma"/>
          <w:color w:val="7B3018"/>
          <w:spacing w:val="-2"/>
          <w:w w:val="105"/>
          <w:sz w:val="26"/>
        </w:rPr>
        <w:t xml:space="preserve"> </w:t>
      </w:r>
      <w:r>
        <w:rPr>
          <w:rFonts w:ascii="Tahoma"/>
          <w:color w:val="7B3018"/>
          <w:w w:val="105"/>
          <w:sz w:val="26"/>
        </w:rPr>
        <w:t>box.</w:t>
      </w:r>
    </w:p>
    <w:p w14:paraId="7755873F">
      <w:pPr>
        <w:pStyle w:val="11"/>
        <w:rPr>
          <w:rFonts w:ascii="Tahoma"/>
          <w:sz w:val="20"/>
        </w:rPr>
      </w:pPr>
    </w:p>
    <w:p w14:paraId="1F7DBE33">
      <w:pPr>
        <w:pStyle w:val="11"/>
        <w:spacing w:before="10"/>
        <w:rPr>
          <w:rFonts w:ascii="Tahoma"/>
          <w:sz w:val="12"/>
        </w:rPr>
      </w:pPr>
    </w:p>
    <w:tbl>
      <w:tblPr>
        <w:tblStyle w:val="12"/>
        <w:tblW w:w="0" w:type="auto"/>
        <w:tblInd w:w="15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09"/>
        <w:gridCol w:w="1326"/>
        <w:gridCol w:w="1856"/>
      </w:tblGrid>
      <w:tr w14:paraId="68A47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109" w:type="dxa"/>
          </w:tcPr>
          <w:p w14:paraId="32A0A390">
            <w:pPr>
              <w:pStyle w:val="16"/>
              <w:spacing w:line="265" w:lineRule="exact"/>
              <w:ind w:left="50"/>
              <w:rPr>
                <w:rFonts w:ascii="Tahoma"/>
                <w:sz w:val="22"/>
              </w:rPr>
            </w:pPr>
            <w:r>
              <w:rPr>
                <w:rFonts w:ascii="Tahoma"/>
                <w:color w:val="231F20"/>
                <w:spacing w:val="-2"/>
                <w:w w:val="105"/>
                <w:sz w:val="22"/>
              </w:rPr>
              <w:t>chief</w:t>
            </w:r>
          </w:p>
        </w:tc>
        <w:tc>
          <w:tcPr>
            <w:tcW w:w="1326" w:type="dxa"/>
          </w:tcPr>
          <w:p w14:paraId="2F9F9C7D">
            <w:pPr>
              <w:pStyle w:val="16"/>
              <w:spacing w:line="265" w:lineRule="exact"/>
              <w:ind w:left="201"/>
              <w:rPr>
                <w:rFonts w:ascii="Tahoma"/>
                <w:sz w:val="22"/>
              </w:rPr>
            </w:pPr>
            <w:r>
              <w:rPr>
                <w:rFonts w:ascii="Tahoma"/>
                <w:color w:val="231F20"/>
                <w:spacing w:val="-2"/>
                <w:w w:val="105"/>
                <w:sz w:val="22"/>
              </w:rPr>
              <w:t>battle</w:t>
            </w:r>
          </w:p>
        </w:tc>
        <w:tc>
          <w:tcPr>
            <w:tcW w:w="1856" w:type="dxa"/>
          </w:tcPr>
          <w:p w14:paraId="273696E7">
            <w:pPr>
              <w:pStyle w:val="16"/>
              <w:spacing w:line="265" w:lineRule="exact"/>
              <w:ind w:left="215"/>
              <w:rPr>
                <w:rFonts w:ascii="Tahoma"/>
                <w:sz w:val="22"/>
              </w:rPr>
            </w:pPr>
            <w:r>
              <w:rPr>
                <w:rFonts w:ascii="Tahoma"/>
                <w:color w:val="231F20"/>
                <w:sz w:val="22"/>
              </w:rPr>
              <w:t>join</w:t>
            </w:r>
            <w:r>
              <w:rPr>
                <w:rFonts w:ascii="Tahoma"/>
                <w:color w:val="231F20"/>
                <w:spacing w:val="-14"/>
                <w:sz w:val="22"/>
              </w:rPr>
              <w:t xml:space="preserve"> </w:t>
            </w:r>
            <w:r>
              <w:rPr>
                <w:rFonts w:ascii="Tahoma"/>
                <w:color w:val="231F20"/>
                <w:spacing w:val="-7"/>
                <w:sz w:val="22"/>
              </w:rPr>
              <w:t>to</w:t>
            </w:r>
          </w:p>
        </w:tc>
      </w:tr>
      <w:tr w14:paraId="1D967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109" w:type="dxa"/>
          </w:tcPr>
          <w:p w14:paraId="45C69020">
            <w:pPr>
              <w:pStyle w:val="16"/>
              <w:spacing w:before="18"/>
              <w:ind w:left="50"/>
              <w:rPr>
                <w:rFonts w:ascii="Tahoma"/>
                <w:sz w:val="22"/>
              </w:rPr>
            </w:pPr>
            <w:r>
              <w:rPr>
                <w:rFonts w:ascii="Tahoma"/>
                <w:color w:val="231F20"/>
                <w:spacing w:val="-2"/>
                <w:w w:val="105"/>
                <w:sz w:val="22"/>
              </w:rPr>
              <w:t>ensure</w:t>
            </w:r>
          </w:p>
        </w:tc>
        <w:tc>
          <w:tcPr>
            <w:tcW w:w="1326" w:type="dxa"/>
          </w:tcPr>
          <w:p w14:paraId="61DDE426">
            <w:pPr>
              <w:pStyle w:val="16"/>
              <w:spacing w:before="18"/>
              <w:ind w:left="201"/>
              <w:rPr>
                <w:rFonts w:ascii="Tahoma"/>
                <w:sz w:val="22"/>
              </w:rPr>
            </w:pPr>
            <w:r>
              <w:rPr>
                <w:rFonts w:ascii="Tahoma"/>
                <w:color w:val="231F20"/>
                <w:spacing w:val="-2"/>
                <w:w w:val="105"/>
                <w:sz w:val="22"/>
              </w:rPr>
              <w:t>aspect</w:t>
            </w:r>
          </w:p>
        </w:tc>
        <w:tc>
          <w:tcPr>
            <w:tcW w:w="1856" w:type="dxa"/>
          </w:tcPr>
          <w:p w14:paraId="731C16E7">
            <w:pPr>
              <w:pStyle w:val="16"/>
              <w:spacing w:before="18"/>
              <w:ind w:left="215"/>
              <w:rPr>
                <w:rFonts w:ascii="Tahoma"/>
                <w:sz w:val="22"/>
              </w:rPr>
            </w:pPr>
            <w:r>
              <w:rPr>
                <w:rFonts w:ascii="Tahoma"/>
                <w:color w:val="231F20"/>
                <w:spacing w:val="-2"/>
                <w:w w:val="105"/>
                <w:sz w:val="22"/>
              </w:rPr>
              <w:t>former</w:t>
            </w:r>
          </w:p>
        </w:tc>
      </w:tr>
      <w:tr w14:paraId="2BE61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109" w:type="dxa"/>
          </w:tcPr>
          <w:p w14:paraId="0DB609BB">
            <w:pPr>
              <w:pStyle w:val="16"/>
              <w:spacing w:before="18"/>
              <w:ind w:left="50"/>
              <w:rPr>
                <w:rFonts w:ascii="Tahoma"/>
                <w:sz w:val="22"/>
              </w:rPr>
            </w:pPr>
            <w:r>
              <w:rPr>
                <w:rFonts w:ascii="Tahoma"/>
                <w:color w:val="231F20"/>
                <w:spacing w:val="-2"/>
                <w:w w:val="105"/>
                <w:sz w:val="22"/>
              </w:rPr>
              <w:t>formal</w:t>
            </w:r>
          </w:p>
        </w:tc>
        <w:tc>
          <w:tcPr>
            <w:tcW w:w="1326" w:type="dxa"/>
          </w:tcPr>
          <w:p w14:paraId="273CE47B">
            <w:pPr>
              <w:pStyle w:val="16"/>
              <w:spacing w:before="18"/>
              <w:ind w:left="201"/>
              <w:rPr>
                <w:rFonts w:ascii="Tahoma"/>
                <w:sz w:val="22"/>
              </w:rPr>
            </w:pPr>
            <w:r>
              <w:rPr>
                <w:rFonts w:ascii="Tahoma"/>
                <w:color w:val="231F20"/>
                <w:spacing w:val="-2"/>
                <w:w w:val="105"/>
                <w:sz w:val="22"/>
              </w:rPr>
              <w:t>position</w:t>
            </w:r>
          </w:p>
        </w:tc>
        <w:tc>
          <w:tcPr>
            <w:tcW w:w="1856" w:type="dxa"/>
          </w:tcPr>
          <w:p w14:paraId="1F845EEC">
            <w:pPr>
              <w:pStyle w:val="16"/>
              <w:spacing w:before="18"/>
              <w:ind w:left="215"/>
              <w:rPr>
                <w:rFonts w:ascii="Tahoma"/>
                <w:sz w:val="22"/>
              </w:rPr>
            </w:pPr>
            <w:r>
              <w:rPr>
                <w:rFonts w:ascii="Tahoma"/>
                <w:color w:val="231F20"/>
                <w:spacing w:val="-2"/>
                <w:w w:val="105"/>
                <w:sz w:val="22"/>
              </w:rPr>
              <w:t>generous</w:t>
            </w:r>
          </w:p>
        </w:tc>
      </w:tr>
      <w:tr w14:paraId="6375D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1109" w:type="dxa"/>
          </w:tcPr>
          <w:p w14:paraId="3E1836A3">
            <w:pPr>
              <w:pStyle w:val="16"/>
              <w:spacing w:before="18" w:line="246" w:lineRule="exact"/>
              <w:ind w:left="50"/>
              <w:rPr>
                <w:rFonts w:ascii="Tahoma"/>
                <w:sz w:val="22"/>
              </w:rPr>
            </w:pPr>
            <w:r>
              <w:rPr>
                <w:rFonts w:ascii="Tahoma"/>
                <w:color w:val="231F20"/>
                <w:spacing w:val="-2"/>
                <w:w w:val="105"/>
                <w:sz w:val="22"/>
              </w:rPr>
              <w:t>ancestor</w:t>
            </w:r>
          </w:p>
        </w:tc>
        <w:tc>
          <w:tcPr>
            <w:tcW w:w="1326" w:type="dxa"/>
          </w:tcPr>
          <w:p w14:paraId="797CB4A7">
            <w:pPr>
              <w:pStyle w:val="16"/>
              <w:spacing w:before="18" w:line="246" w:lineRule="exact"/>
              <w:ind w:left="201"/>
              <w:rPr>
                <w:rFonts w:ascii="Tahoma"/>
                <w:sz w:val="22"/>
              </w:rPr>
            </w:pPr>
            <w:r>
              <w:rPr>
                <w:rFonts w:ascii="Tahoma"/>
                <w:color w:val="231F20"/>
                <w:sz w:val="22"/>
              </w:rPr>
              <w:t>belong</w:t>
            </w:r>
            <w:r>
              <w:rPr>
                <w:rFonts w:ascii="Tahoma"/>
                <w:color w:val="231F20"/>
                <w:spacing w:val="-6"/>
                <w:sz w:val="22"/>
              </w:rPr>
              <w:t xml:space="preserve"> </w:t>
            </w:r>
            <w:r>
              <w:rPr>
                <w:rFonts w:ascii="Tahoma"/>
                <w:color w:val="231F20"/>
                <w:spacing w:val="-5"/>
                <w:sz w:val="22"/>
              </w:rPr>
              <w:t>to</w:t>
            </w:r>
          </w:p>
        </w:tc>
        <w:tc>
          <w:tcPr>
            <w:tcW w:w="1856" w:type="dxa"/>
          </w:tcPr>
          <w:p w14:paraId="6D2EA137">
            <w:pPr>
              <w:pStyle w:val="16"/>
              <w:spacing w:before="18" w:line="246" w:lineRule="exact"/>
              <w:ind w:left="215"/>
              <w:rPr>
                <w:rFonts w:ascii="Tahoma"/>
                <w:sz w:val="22"/>
              </w:rPr>
            </w:pPr>
            <w:r>
              <w:rPr>
                <w:rFonts w:ascii="Tahoma"/>
                <w:color w:val="231F20"/>
                <w:w w:val="105"/>
                <w:sz w:val="22"/>
              </w:rPr>
              <w:t>military</w:t>
            </w:r>
            <w:r>
              <w:rPr>
                <w:rFonts w:ascii="Tahoma"/>
                <w:color w:val="231F20"/>
                <w:spacing w:val="-9"/>
                <w:w w:val="105"/>
                <w:sz w:val="22"/>
              </w:rPr>
              <w:t xml:space="preserve"> </w:t>
            </w:r>
            <w:r>
              <w:rPr>
                <w:rFonts w:ascii="Tahoma"/>
                <w:color w:val="231F20"/>
                <w:spacing w:val="-2"/>
                <w:w w:val="105"/>
                <w:sz w:val="22"/>
              </w:rPr>
              <w:t>defence</w:t>
            </w:r>
          </w:p>
        </w:tc>
      </w:tr>
    </w:tbl>
    <w:p w14:paraId="11D4E86B">
      <w:pPr>
        <w:pStyle w:val="11"/>
        <w:spacing w:before="4"/>
        <w:rPr>
          <w:rFonts w:ascii="Tahoma"/>
          <w:sz w:val="35"/>
        </w:rPr>
      </w:pPr>
    </w:p>
    <w:p w14:paraId="35EEBCA0">
      <w:pPr>
        <w:pStyle w:val="15"/>
        <w:numPr>
          <w:ilvl w:val="0"/>
          <w:numId w:val="106"/>
        </w:numPr>
        <w:tabs>
          <w:tab w:val="left" w:pos="2036"/>
          <w:tab w:val="left" w:pos="5895"/>
        </w:tabs>
        <w:spacing w:before="0" w:after="0" w:line="242" w:lineRule="auto"/>
        <w:ind w:left="2036" w:right="313" w:hanging="312"/>
        <w:jc w:val="left"/>
        <w:rPr>
          <w:rFonts w:ascii="Calibri"/>
          <w:sz w:val="26"/>
        </w:rPr>
      </w:pPr>
      <w:r>
        <w:rPr>
          <w:rFonts w:ascii="Calibri"/>
          <w:color w:val="231F20"/>
          <w:w w:val="90"/>
          <w:sz w:val="26"/>
        </w:rPr>
        <w:t xml:space="preserve">The three airport terminals are </w:t>
      </w:r>
      <w:r>
        <w:rPr>
          <w:rFonts w:ascii="Calibri"/>
          <w:color w:val="231F20"/>
          <w:sz w:val="26"/>
          <w:u w:val="single" w:color="231F20"/>
        </w:rPr>
        <w:tab/>
      </w:r>
      <w:r>
        <w:rPr>
          <w:rFonts w:ascii="Calibri"/>
          <w:color w:val="231F20"/>
          <w:sz w:val="26"/>
        </w:rPr>
        <w:t xml:space="preserve"> </w:t>
      </w:r>
      <w:r>
        <w:rPr>
          <w:rFonts w:ascii="Calibri"/>
          <w:color w:val="231F20"/>
          <w:w w:val="85"/>
          <w:sz w:val="26"/>
        </w:rPr>
        <w:t>each other by a small train.</w:t>
      </w:r>
    </w:p>
    <w:p w14:paraId="001E1913">
      <w:pPr>
        <w:pStyle w:val="15"/>
        <w:numPr>
          <w:ilvl w:val="0"/>
          <w:numId w:val="106"/>
        </w:numPr>
        <w:tabs>
          <w:tab w:val="left" w:pos="2036"/>
          <w:tab w:val="left" w:pos="5547"/>
        </w:tabs>
        <w:spacing w:before="0" w:after="0" w:line="242" w:lineRule="auto"/>
        <w:ind w:left="2036" w:right="661" w:hanging="312"/>
        <w:jc w:val="left"/>
        <w:rPr>
          <w:rFonts w:ascii="Calibri"/>
          <w:sz w:val="26"/>
        </w:rPr>
      </w:pPr>
      <w:r>
        <w:rPr>
          <w:rFonts w:ascii="Calibri"/>
          <w:color w:val="231F20"/>
          <w:w w:val="95"/>
          <w:sz w:val="26"/>
        </w:rPr>
        <w:t xml:space="preserve">The four countries </w:t>
      </w:r>
      <w:r>
        <w:rPr>
          <w:rFonts w:ascii="Calibri"/>
          <w:color w:val="231F20"/>
          <w:sz w:val="26"/>
          <w:u w:val="single" w:color="231F20"/>
        </w:rPr>
        <w:tab/>
      </w:r>
      <w:r>
        <w:rPr>
          <w:rFonts w:ascii="Calibri"/>
          <w:color w:val="231F20"/>
          <w:sz w:val="26"/>
        </w:rPr>
        <w:t xml:space="preserve"> </w:t>
      </w:r>
      <w:r>
        <w:rPr>
          <w:rFonts w:ascii="Calibri"/>
          <w:color w:val="231F20"/>
          <w:w w:val="95"/>
          <w:sz w:val="26"/>
        </w:rPr>
        <w:t>the</w:t>
      </w:r>
      <w:r>
        <w:rPr>
          <w:rFonts w:ascii="Calibri"/>
          <w:color w:val="231F20"/>
          <w:spacing w:val="-16"/>
          <w:w w:val="95"/>
          <w:sz w:val="26"/>
        </w:rPr>
        <w:t xml:space="preserve"> </w:t>
      </w:r>
      <w:r>
        <w:rPr>
          <w:rFonts w:ascii="Calibri"/>
          <w:color w:val="231F20"/>
          <w:w w:val="95"/>
          <w:sz w:val="26"/>
        </w:rPr>
        <w:t>United</w:t>
      </w:r>
      <w:r>
        <w:rPr>
          <w:rFonts w:ascii="Calibri"/>
          <w:color w:val="231F20"/>
          <w:spacing w:val="-15"/>
          <w:w w:val="95"/>
          <w:sz w:val="26"/>
        </w:rPr>
        <w:t xml:space="preserve"> </w:t>
      </w:r>
      <w:r>
        <w:rPr>
          <w:rFonts w:ascii="Calibri"/>
          <w:color w:val="231F20"/>
          <w:w w:val="95"/>
          <w:sz w:val="26"/>
        </w:rPr>
        <w:t>Kingdom.</w:t>
      </w:r>
    </w:p>
    <w:p w14:paraId="01A422A7">
      <w:pPr>
        <w:spacing w:before="2" w:after="25" w:line="240" w:lineRule="auto"/>
        <w:rPr>
          <w:rFonts w:ascii="Calibri"/>
          <w:sz w:val="28"/>
        </w:rPr>
      </w:pPr>
      <w:r>
        <w:br w:type="column"/>
      </w:r>
    </w:p>
    <w:p w14:paraId="728649F9">
      <w:pPr>
        <w:pStyle w:val="11"/>
        <w:ind w:left="114"/>
        <w:rPr>
          <w:rFonts w:ascii="Calibri"/>
          <w:sz w:val="20"/>
        </w:rPr>
      </w:pPr>
    </w:p>
    <w:p w14:paraId="24A39A95">
      <w:pPr>
        <w:pStyle w:val="11"/>
        <w:spacing w:before="2"/>
        <w:rPr>
          <w:rFonts w:ascii="Calibri"/>
          <w:sz w:val="28"/>
        </w:rPr>
      </w:pPr>
    </w:p>
    <w:p w14:paraId="42F6442A">
      <w:pPr>
        <w:pStyle w:val="15"/>
        <w:numPr>
          <w:ilvl w:val="0"/>
          <w:numId w:val="106"/>
        </w:numPr>
        <w:tabs>
          <w:tab w:val="left" w:pos="587"/>
          <w:tab w:val="left" w:pos="606"/>
          <w:tab w:val="left" w:pos="3416"/>
        </w:tabs>
        <w:spacing w:before="0" w:after="0" w:line="242" w:lineRule="auto"/>
        <w:ind w:left="587" w:right="1694" w:hanging="292"/>
        <w:jc w:val="both"/>
        <w:rPr>
          <w:rFonts w:ascii="Calibri"/>
          <w:sz w:val="26"/>
        </w:rPr>
      </w:pPr>
      <w:r>
        <w:rPr>
          <w:rFonts w:ascii="Times New Roman"/>
          <w:b/>
          <w:color w:val="231F20"/>
          <w:sz w:val="26"/>
        </w:rPr>
        <w:tab/>
      </w:r>
      <w:r>
        <w:rPr>
          <w:rFonts w:ascii="Calibri"/>
          <w:color w:val="231F20"/>
          <w:w w:val="80"/>
          <w:sz w:val="26"/>
        </w:rPr>
        <w:t xml:space="preserve">A huge amount of government money </w:t>
      </w:r>
      <w:r>
        <w:rPr>
          <w:rFonts w:ascii="Calibri"/>
          <w:color w:val="231F20"/>
          <w:w w:val="90"/>
          <w:sz w:val="26"/>
        </w:rPr>
        <w:t xml:space="preserve">is spent on </w:t>
      </w:r>
      <w:r>
        <w:rPr>
          <w:rFonts w:ascii="Calibri"/>
          <w:color w:val="231F20"/>
          <w:sz w:val="26"/>
          <w:u w:val="single" w:color="231F20"/>
        </w:rPr>
        <w:tab/>
      </w:r>
      <w:r>
        <w:rPr>
          <w:rFonts w:ascii="Calibri"/>
          <w:color w:val="231F20"/>
          <w:spacing w:val="-12"/>
          <w:w w:val="90"/>
          <w:sz w:val="26"/>
        </w:rPr>
        <w:t>.</w:t>
      </w:r>
    </w:p>
    <w:p w14:paraId="064ED364">
      <w:pPr>
        <w:pStyle w:val="15"/>
        <w:numPr>
          <w:ilvl w:val="0"/>
          <w:numId w:val="106"/>
        </w:numPr>
        <w:tabs>
          <w:tab w:val="left" w:pos="607"/>
        </w:tabs>
        <w:spacing w:before="0" w:after="0" w:line="316" w:lineRule="exact"/>
        <w:ind w:left="607" w:right="0" w:hanging="311"/>
        <w:jc w:val="both"/>
        <w:rPr>
          <w:rFonts w:ascii="Calibri"/>
          <w:sz w:val="26"/>
        </w:rPr>
      </w:pPr>
      <w:r>
        <w:rPr>
          <w:rFonts w:ascii="Calibri"/>
          <w:color w:val="231F20"/>
          <w:spacing w:val="-2"/>
          <w:w w:val="85"/>
          <w:sz w:val="26"/>
        </w:rPr>
        <w:t>The</w:t>
      </w:r>
      <w:r>
        <w:rPr>
          <w:rFonts w:ascii="Calibri"/>
          <w:color w:val="231F20"/>
          <w:spacing w:val="-11"/>
          <w:sz w:val="26"/>
        </w:rPr>
        <w:t xml:space="preserve"> </w:t>
      </w:r>
      <w:r>
        <w:rPr>
          <w:rFonts w:ascii="Calibri"/>
          <w:color w:val="231F20"/>
          <w:spacing w:val="-2"/>
          <w:w w:val="85"/>
          <w:sz w:val="26"/>
        </w:rPr>
        <w:t>Normans</w:t>
      </w:r>
      <w:r>
        <w:rPr>
          <w:rFonts w:ascii="Calibri"/>
          <w:color w:val="231F20"/>
          <w:spacing w:val="-10"/>
          <w:sz w:val="26"/>
        </w:rPr>
        <w:t xml:space="preserve"> </w:t>
      </w:r>
      <w:r>
        <w:rPr>
          <w:rFonts w:ascii="Calibri"/>
          <w:color w:val="231F20"/>
          <w:spacing w:val="-2"/>
          <w:w w:val="85"/>
          <w:sz w:val="26"/>
        </w:rPr>
        <w:t>ruled</w:t>
      </w:r>
      <w:r>
        <w:rPr>
          <w:rFonts w:ascii="Calibri"/>
          <w:color w:val="231F20"/>
          <w:spacing w:val="-10"/>
          <w:sz w:val="26"/>
        </w:rPr>
        <w:t xml:space="preserve"> </w:t>
      </w:r>
      <w:r>
        <w:rPr>
          <w:rFonts w:ascii="Calibri"/>
          <w:color w:val="231F20"/>
          <w:spacing w:val="-2"/>
          <w:w w:val="85"/>
          <w:sz w:val="26"/>
        </w:rPr>
        <w:t>England</w:t>
      </w:r>
      <w:r>
        <w:rPr>
          <w:rFonts w:ascii="Calibri"/>
          <w:color w:val="231F20"/>
          <w:spacing w:val="-11"/>
          <w:sz w:val="26"/>
        </w:rPr>
        <w:t xml:space="preserve"> </w:t>
      </w:r>
      <w:r>
        <w:rPr>
          <w:rFonts w:ascii="Calibri"/>
          <w:color w:val="231F20"/>
          <w:spacing w:val="-2"/>
          <w:w w:val="85"/>
          <w:sz w:val="26"/>
        </w:rPr>
        <w:t>aher</w:t>
      </w:r>
      <w:r>
        <w:rPr>
          <w:rFonts w:ascii="Calibri"/>
          <w:color w:val="231F20"/>
          <w:spacing w:val="-10"/>
          <w:sz w:val="26"/>
        </w:rPr>
        <w:t xml:space="preserve"> </w:t>
      </w:r>
      <w:r>
        <w:rPr>
          <w:rFonts w:ascii="Calibri"/>
          <w:color w:val="231F20"/>
          <w:spacing w:val="-5"/>
          <w:w w:val="85"/>
          <w:sz w:val="26"/>
        </w:rPr>
        <w:t>the</w:t>
      </w:r>
    </w:p>
    <w:p w14:paraId="5477489C">
      <w:pPr>
        <w:tabs>
          <w:tab w:val="left" w:pos="2462"/>
        </w:tabs>
        <w:spacing w:before="3"/>
        <w:ind w:left="608" w:right="0" w:firstLine="0"/>
        <w:jc w:val="both"/>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of</w:t>
      </w:r>
      <w:r>
        <w:rPr>
          <w:rFonts w:ascii="Calibri"/>
          <w:color w:val="231F20"/>
          <w:spacing w:val="-6"/>
          <w:w w:val="80"/>
          <w:sz w:val="26"/>
        </w:rPr>
        <w:t xml:space="preserve"> </w:t>
      </w:r>
      <w:r>
        <w:rPr>
          <w:rFonts w:ascii="Calibri"/>
          <w:color w:val="231F20"/>
          <w:w w:val="90"/>
          <w:sz w:val="26"/>
        </w:rPr>
        <w:t>Hastings.</w:t>
      </w:r>
    </w:p>
    <w:p w14:paraId="73EB1EE7">
      <w:pPr>
        <w:pStyle w:val="15"/>
        <w:numPr>
          <w:ilvl w:val="0"/>
          <w:numId w:val="106"/>
        </w:numPr>
        <w:tabs>
          <w:tab w:val="left" w:pos="608"/>
          <w:tab w:val="left" w:pos="2421"/>
        </w:tabs>
        <w:spacing w:before="2" w:after="0" w:line="242" w:lineRule="auto"/>
        <w:ind w:left="608" w:right="1177" w:hanging="312"/>
        <w:jc w:val="both"/>
        <w:rPr>
          <w:rFonts w:ascii="Calibri"/>
          <w:sz w:val="26"/>
        </w:rPr>
      </w:pPr>
      <w:r>
        <w:rPr>
          <w:rFonts w:ascii="Calibri"/>
          <w:color w:val="231F20"/>
          <w:w w:val="85"/>
          <w:sz w:val="26"/>
        </w:rPr>
        <w:t xml:space="preserve">It is </w:t>
      </w:r>
      <w:r>
        <w:rPr>
          <w:rFonts w:ascii="Calibri"/>
          <w:color w:val="231F20"/>
          <w:spacing w:val="10"/>
          <w:w w:val="85"/>
          <w:sz w:val="26"/>
        </w:rPr>
        <w:t xml:space="preserve">important </w:t>
      </w:r>
      <w:r>
        <w:rPr>
          <w:rFonts w:ascii="Calibri"/>
          <w:color w:val="231F20"/>
          <w:w w:val="85"/>
          <w:sz w:val="26"/>
        </w:rPr>
        <w:t xml:space="preserve">to know the </w:t>
      </w:r>
      <w:r>
        <w:rPr>
          <w:rFonts w:ascii="Calibri"/>
          <w:color w:val="231F20"/>
          <w:spacing w:val="11"/>
          <w:w w:val="85"/>
          <w:sz w:val="26"/>
        </w:rPr>
        <w:t xml:space="preserve">differences </w:t>
      </w:r>
      <w:r>
        <w:rPr>
          <w:rFonts w:ascii="Calibri"/>
          <w:color w:val="231F20"/>
          <w:w w:val="95"/>
          <w:sz w:val="26"/>
        </w:rPr>
        <w:t>between</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7"/>
          <w:sz w:val="26"/>
        </w:rPr>
        <w:t xml:space="preserve"> </w:t>
      </w:r>
      <w:r>
        <w:rPr>
          <w:rFonts w:ascii="Calibri"/>
          <w:color w:val="231F20"/>
          <w:w w:val="90"/>
          <w:sz w:val="26"/>
        </w:rPr>
        <w:t>and</w:t>
      </w:r>
      <w:r>
        <w:rPr>
          <w:rFonts w:ascii="Calibri"/>
          <w:color w:val="231F20"/>
          <w:spacing w:val="-11"/>
          <w:w w:val="90"/>
          <w:sz w:val="26"/>
        </w:rPr>
        <w:t xml:space="preserve"> </w:t>
      </w:r>
      <w:r>
        <w:rPr>
          <w:rFonts w:ascii="Calibri"/>
          <w:color w:val="231F20"/>
          <w:w w:val="90"/>
          <w:sz w:val="26"/>
        </w:rPr>
        <w:t>informal</w:t>
      </w:r>
      <w:r>
        <w:rPr>
          <w:rFonts w:ascii="Calibri"/>
          <w:color w:val="231F20"/>
          <w:spacing w:val="-11"/>
          <w:w w:val="90"/>
          <w:sz w:val="26"/>
        </w:rPr>
        <w:t xml:space="preserve"> </w:t>
      </w:r>
      <w:r>
        <w:rPr>
          <w:rFonts w:ascii="Calibri"/>
          <w:color w:val="231F20"/>
          <w:w w:val="90"/>
          <w:sz w:val="26"/>
        </w:rPr>
        <w:t>English.</w:t>
      </w:r>
    </w:p>
    <w:p w14:paraId="759F5FA8">
      <w:pPr>
        <w:pStyle w:val="15"/>
        <w:numPr>
          <w:ilvl w:val="0"/>
          <w:numId w:val="106"/>
        </w:numPr>
        <w:tabs>
          <w:tab w:val="left" w:pos="607"/>
        </w:tabs>
        <w:spacing w:before="0" w:after="0" w:line="316" w:lineRule="exact"/>
        <w:ind w:left="607" w:right="0" w:hanging="311"/>
        <w:jc w:val="both"/>
        <w:rPr>
          <w:rFonts w:ascii="Calibri" w:eastAsia="Calibri"/>
          <w:sz w:val="26"/>
        </w:rPr>
      </w:pPr>
      <w:r>
        <w:rPr>
          <w:rFonts w:ascii="Calibri" w:eastAsia="Calibri"/>
          <w:color w:val="231F20"/>
          <w:w w:val="80"/>
          <w:sz w:val="26"/>
        </w:rPr>
        <w:t>Each</w:t>
      </w:r>
      <w:r>
        <w:rPr>
          <w:rFonts w:ascii="Calibri" w:eastAsia="Calibri"/>
          <w:color w:val="231F20"/>
          <w:spacing w:val="-9"/>
          <w:sz w:val="26"/>
        </w:rPr>
        <w:t xml:space="preserve"> </w:t>
      </w:r>
      <w:r>
        <w:rPr>
          <w:rFonts w:ascii="Calibri" w:eastAsia="Calibri"/>
          <w:color w:val="231F20"/>
          <w:w w:val="80"/>
          <w:sz w:val="26"/>
        </w:rPr>
        <w:t>generation</w:t>
      </w:r>
      <w:r>
        <w:rPr>
          <w:rFonts w:ascii="Calibri" w:eastAsia="Calibri"/>
          <w:color w:val="231F20"/>
          <w:spacing w:val="-9"/>
          <w:sz w:val="26"/>
        </w:rPr>
        <w:t xml:space="preserve"> </w:t>
      </w:r>
      <w:r>
        <w:rPr>
          <w:rFonts w:ascii="Calibri" w:eastAsia="Calibri"/>
          <w:color w:val="231F20"/>
          <w:w w:val="80"/>
          <w:sz w:val="26"/>
        </w:rPr>
        <w:t>will</w:t>
      </w:r>
      <w:r>
        <w:rPr>
          <w:rFonts w:ascii="Calibri" w:eastAsia="Calibri"/>
          <w:color w:val="231F20"/>
          <w:spacing w:val="-9"/>
          <w:sz w:val="26"/>
        </w:rPr>
        <w:t xml:space="preserve"> </w:t>
      </w:r>
      <w:r>
        <w:rPr>
          <w:rFonts w:ascii="Calibri" w:eastAsia="Calibri"/>
          <w:color w:val="231F20"/>
          <w:w w:val="80"/>
          <w:sz w:val="26"/>
        </w:rPr>
        <w:t>reap</w:t>
      </w:r>
      <w:r>
        <w:rPr>
          <w:rFonts w:ascii="Calibri" w:eastAsia="Calibri"/>
          <w:color w:val="231F20"/>
          <w:spacing w:val="48"/>
          <w:sz w:val="26"/>
        </w:rPr>
        <w:t xml:space="preserve"> </w:t>
      </w:r>
      <w:r>
        <w:rPr>
          <w:rFonts w:hint="eastAsia" w:ascii="宋体" w:eastAsia="宋体"/>
          <w:color w:val="231F20"/>
          <w:spacing w:val="-12"/>
          <w:w w:val="80"/>
          <w:position w:val="1"/>
          <w:sz w:val="20"/>
        </w:rPr>
        <w:t xml:space="preserve">( 收获 ) </w:t>
      </w:r>
      <w:r>
        <w:rPr>
          <w:rFonts w:ascii="Calibri" w:eastAsia="Calibri"/>
          <w:color w:val="231F20"/>
          <w:w w:val="80"/>
          <w:sz w:val="26"/>
        </w:rPr>
        <w:t>what</w:t>
      </w:r>
      <w:r>
        <w:rPr>
          <w:rFonts w:ascii="Calibri" w:eastAsia="Calibri"/>
          <w:color w:val="231F20"/>
          <w:spacing w:val="-9"/>
          <w:sz w:val="26"/>
        </w:rPr>
        <w:t xml:space="preserve"> </w:t>
      </w:r>
      <w:r>
        <w:rPr>
          <w:rFonts w:ascii="Calibri" w:eastAsia="Calibri"/>
          <w:color w:val="231F20"/>
          <w:spacing w:val="-5"/>
          <w:w w:val="80"/>
          <w:sz w:val="26"/>
        </w:rPr>
        <w:t>the</w:t>
      </w:r>
    </w:p>
    <w:p w14:paraId="00955D88">
      <w:pPr>
        <w:tabs>
          <w:tab w:val="left" w:pos="1626"/>
        </w:tabs>
        <w:spacing w:before="3"/>
        <w:ind w:left="608" w:right="0" w:firstLine="0"/>
        <w:jc w:val="both"/>
        <w:rPr>
          <w:rFonts w:hint="eastAsia" w:ascii="宋体" w:eastAsia="宋体"/>
          <w:sz w:val="20"/>
        </w:rPr>
      </w:pPr>
      <w:r>
        <w:rPr>
          <w:rFonts w:ascii="Calibri" w:eastAsia="Calibri"/>
          <w:color w:val="231F20"/>
          <w:sz w:val="26"/>
          <w:u w:val="single" w:color="231F20"/>
        </w:rPr>
        <w:tab/>
      </w:r>
      <w:r>
        <w:rPr>
          <w:rFonts w:ascii="Calibri" w:eastAsia="Calibri"/>
          <w:color w:val="231F20"/>
          <w:spacing w:val="-5"/>
          <w:sz w:val="26"/>
        </w:rPr>
        <w:t xml:space="preserve"> </w:t>
      </w:r>
      <w:r>
        <w:rPr>
          <w:rFonts w:ascii="Calibri" w:eastAsia="Calibri"/>
          <w:color w:val="231F20"/>
          <w:w w:val="80"/>
          <w:sz w:val="26"/>
        </w:rPr>
        <w:t>generation</w:t>
      </w:r>
      <w:r>
        <w:rPr>
          <w:rFonts w:ascii="Calibri" w:eastAsia="Calibri"/>
          <w:color w:val="231F20"/>
          <w:spacing w:val="-5"/>
          <w:sz w:val="26"/>
        </w:rPr>
        <w:t xml:space="preserve"> </w:t>
      </w:r>
      <w:r>
        <w:rPr>
          <w:rFonts w:ascii="Calibri" w:eastAsia="Calibri"/>
          <w:color w:val="231F20"/>
          <w:w w:val="80"/>
          <w:sz w:val="26"/>
        </w:rPr>
        <w:t>has</w:t>
      </w:r>
      <w:r>
        <w:rPr>
          <w:rFonts w:ascii="Calibri" w:eastAsia="Calibri"/>
          <w:color w:val="231F20"/>
          <w:spacing w:val="-5"/>
          <w:sz w:val="26"/>
        </w:rPr>
        <w:t xml:space="preserve"> </w:t>
      </w:r>
      <w:r>
        <w:rPr>
          <w:rFonts w:ascii="Calibri" w:eastAsia="Calibri"/>
          <w:color w:val="231F20"/>
          <w:w w:val="80"/>
          <w:sz w:val="26"/>
        </w:rPr>
        <w:t>sown</w:t>
      </w:r>
      <w:r>
        <w:rPr>
          <w:rFonts w:ascii="Calibri" w:eastAsia="Calibri"/>
          <w:color w:val="231F20"/>
          <w:spacing w:val="-5"/>
          <w:sz w:val="26"/>
        </w:rPr>
        <w:t xml:space="preserve"> </w:t>
      </w:r>
      <w:r>
        <w:rPr>
          <w:rFonts w:hint="eastAsia" w:ascii="宋体" w:eastAsia="宋体"/>
          <w:color w:val="231F20"/>
          <w:spacing w:val="-5"/>
          <w:w w:val="80"/>
          <w:position w:val="1"/>
          <w:sz w:val="20"/>
        </w:rPr>
        <w:t>( 播种 ).</w:t>
      </w:r>
    </w:p>
    <w:p w14:paraId="3BD4536F">
      <w:pPr>
        <w:pStyle w:val="15"/>
        <w:numPr>
          <w:ilvl w:val="0"/>
          <w:numId w:val="106"/>
        </w:numPr>
        <w:tabs>
          <w:tab w:val="left" w:pos="607"/>
          <w:tab w:val="left" w:pos="2755"/>
        </w:tabs>
        <w:spacing w:before="2" w:after="0" w:line="240" w:lineRule="auto"/>
        <w:ind w:left="607" w:right="0" w:hanging="311"/>
        <w:jc w:val="both"/>
        <w:rPr>
          <w:rFonts w:ascii="Calibri"/>
          <w:sz w:val="26"/>
        </w:rPr>
      </w:pPr>
      <w:r>
        <w:rPr>
          <w:rFonts w:ascii="Calibri"/>
          <w:color w:val="231F20"/>
          <w:sz w:val="26"/>
        </w:rPr>
        <w:t>CEO</w:t>
      </w:r>
      <w:r>
        <w:rPr>
          <w:rFonts w:ascii="Calibri"/>
          <w:color w:val="231F20"/>
          <w:spacing w:val="-3"/>
          <w:sz w:val="26"/>
        </w:rPr>
        <w:t xml:space="preserve"> </w:t>
      </w:r>
      <w:r>
        <w:rPr>
          <w:rFonts w:ascii="Calibri"/>
          <w:color w:val="231F20"/>
          <w:sz w:val="26"/>
        </w:rPr>
        <w:t>means</w:t>
      </w:r>
      <w:r>
        <w:rPr>
          <w:rFonts w:ascii="Calibri"/>
          <w:color w:val="231F20"/>
          <w:spacing w:val="-2"/>
          <w:sz w:val="26"/>
        </w:rPr>
        <w:t xml:space="preserve"> </w:t>
      </w:r>
      <w:r>
        <w:rPr>
          <w:rFonts w:ascii="Calibri"/>
          <w:color w:val="231F20"/>
          <w:sz w:val="26"/>
          <w:u w:val="single" w:color="231F20"/>
        </w:rPr>
        <w:tab/>
      </w:r>
      <w:r>
        <w:rPr>
          <w:rFonts w:ascii="Calibri"/>
          <w:color w:val="231F20"/>
          <w:spacing w:val="1"/>
          <w:sz w:val="26"/>
        </w:rPr>
        <w:t xml:space="preserve"> </w:t>
      </w:r>
      <w:r>
        <w:rPr>
          <w:rFonts w:ascii="Calibri"/>
          <w:color w:val="231F20"/>
          <w:w w:val="80"/>
          <w:sz w:val="26"/>
        </w:rPr>
        <w:t>Executive</w:t>
      </w:r>
      <w:r>
        <w:rPr>
          <w:rFonts w:ascii="Calibri"/>
          <w:color w:val="231F20"/>
          <w:spacing w:val="2"/>
          <w:sz w:val="26"/>
        </w:rPr>
        <w:t xml:space="preserve"> </w:t>
      </w:r>
      <w:r>
        <w:rPr>
          <w:rFonts w:ascii="Calibri"/>
          <w:color w:val="231F20"/>
          <w:sz w:val="26"/>
        </w:rPr>
        <w:t>Oflcer.</w:t>
      </w:r>
    </w:p>
    <w:p w14:paraId="057AD9CE">
      <w:pPr>
        <w:pStyle w:val="15"/>
        <w:numPr>
          <w:ilvl w:val="0"/>
          <w:numId w:val="106"/>
        </w:numPr>
        <w:tabs>
          <w:tab w:val="left" w:pos="608"/>
          <w:tab w:val="left" w:pos="3576"/>
        </w:tabs>
        <w:spacing w:before="3" w:after="0" w:line="242" w:lineRule="auto"/>
        <w:ind w:left="608" w:right="1188" w:hanging="312"/>
        <w:jc w:val="both"/>
        <w:rPr>
          <w:rFonts w:ascii="Calibri" w:hAnsi="Calibri"/>
          <w:sz w:val="26"/>
        </w:rPr>
      </w:pPr>
      <w:r>
        <w:rPr>
          <w:rFonts w:ascii="Calibri" w:hAnsi="Calibri"/>
          <w:color w:val="231F20"/>
          <w:w w:val="85"/>
          <w:sz w:val="26"/>
        </w:rPr>
        <w:t xml:space="preserve">Is DNA testing a dependable way to learn </w:t>
      </w:r>
      <w:r>
        <w:rPr>
          <w:rFonts w:ascii="Calibri" w:hAnsi="Calibri"/>
          <w:color w:val="231F20"/>
          <w:w w:val="95"/>
          <w:sz w:val="26"/>
        </w:rPr>
        <w:t xml:space="preserve">more about one’s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95"/>
          <w:sz w:val="26"/>
        </w:rPr>
        <w:t>?</w:t>
      </w:r>
    </w:p>
    <w:p w14:paraId="63524B07">
      <w:pPr>
        <w:pStyle w:val="15"/>
        <w:numPr>
          <w:ilvl w:val="0"/>
          <w:numId w:val="106"/>
        </w:numPr>
        <w:tabs>
          <w:tab w:val="left" w:pos="608"/>
          <w:tab w:val="left" w:pos="3887"/>
          <w:tab w:val="left" w:pos="4463"/>
        </w:tabs>
        <w:spacing w:before="0" w:after="0" w:line="242" w:lineRule="auto"/>
        <w:ind w:left="608" w:right="1184" w:hanging="312"/>
        <w:jc w:val="both"/>
        <w:rPr>
          <w:rFonts w:ascii="Calibri"/>
          <w:sz w:val="26"/>
        </w:rPr>
      </w:pPr>
      <w:r>
        <w:rPr>
          <w:rFonts w:ascii="Calibri"/>
          <w:color w:val="231F20"/>
          <w:w w:val="90"/>
          <w:sz w:val="26"/>
        </w:rPr>
        <w:t xml:space="preserve">While taking pictures,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that the camera is </w:t>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at</w:t>
      </w:r>
      <w:r>
        <w:rPr>
          <w:rFonts w:ascii="Calibri"/>
          <w:color w:val="231F20"/>
          <w:spacing w:val="-6"/>
          <w:w w:val="85"/>
          <w:sz w:val="26"/>
        </w:rPr>
        <w:t xml:space="preserve"> </w:t>
      </w:r>
      <w:r>
        <w:rPr>
          <w:rFonts w:ascii="Calibri"/>
          <w:color w:val="231F20"/>
          <w:w w:val="85"/>
          <w:sz w:val="26"/>
        </w:rPr>
        <w:t>the eye level of the subject.</w:t>
      </w:r>
    </w:p>
    <w:p w14:paraId="5280C4A2">
      <w:pPr>
        <w:pStyle w:val="15"/>
        <w:numPr>
          <w:ilvl w:val="0"/>
          <w:numId w:val="106"/>
        </w:numPr>
        <w:tabs>
          <w:tab w:val="left" w:pos="606"/>
          <w:tab w:val="left" w:pos="608"/>
          <w:tab w:val="left" w:pos="2749"/>
          <w:tab w:val="left" w:pos="4463"/>
        </w:tabs>
        <w:spacing w:before="0" w:after="0" w:line="242" w:lineRule="auto"/>
        <w:ind w:left="608" w:right="1188" w:hanging="312"/>
        <w:jc w:val="both"/>
        <w:rPr>
          <w:rFonts w:ascii="Calibri"/>
          <w:sz w:val="26"/>
        </w:rPr>
      </w:pPr>
      <w:r>
        <w:rPr>
          <w:rFonts w:ascii="Calibri"/>
          <w:color w:val="231F20"/>
          <w:w w:val="95"/>
          <w:sz w:val="26"/>
        </w:rPr>
        <w:t xml:space="preserve">Being </w:t>
      </w:r>
      <w:r>
        <w:rPr>
          <w:rFonts w:ascii="Calibri"/>
          <w:color w:val="231F20"/>
          <w:sz w:val="26"/>
          <w:u w:val="single" w:color="231F20"/>
        </w:rPr>
        <w:tab/>
      </w:r>
      <w:r>
        <w:rPr>
          <w:rFonts w:ascii="Calibri"/>
          <w:color w:val="231F20"/>
          <w:spacing w:val="-7"/>
          <w:sz w:val="26"/>
        </w:rPr>
        <w:t xml:space="preserve"> </w:t>
      </w:r>
      <w:r>
        <w:rPr>
          <w:rFonts w:ascii="Calibri"/>
          <w:color w:val="231F20"/>
          <w:w w:val="85"/>
          <w:sz w:val="26"/>
        </w:rPr>
        <w:t xml:space="preserve">without expecting </w:t>
      </w:r>
      <w:r>
        <w:rPr>
          <w:rFonts w:ascii="Calibri"/>
          <w:color w:val="231F20"/>
          <w:w w:val="95"/>
          <w:sz w:val="26"/>
        </w:rPr>
        <w:t xml:space="preserve">something in return is an important </w:t>
      </w:r>
      <w:r>
        <w:rPr>
          <w:rFonts w:ascii="Calibri"/>
          <w:color w:val="231F20"/>
          <w:sz w:val="26"/>
          <w:u w:val="single" w:color="231F20"/>
        </w:rPr>
        <w:tab/>
      </w:r>
    </w:p>
    <w:p w14:paraId="3C0991F8">
      <w:pPr>
        <w:tabs>
          <w:tab w:val="left" w:pos="1606"/>
        </w:tabs>
        <w:spacing w:before="0" w:line="316" w:lineRule="exact"/>
        <w:ind w:left="587" w:right="0" w:firstLine="0"/>
        <w:jc w:val="both"/>
        <w:rPr>
          <w:rFonts w:ascii="Calibri"/>
          <w:sz w:val="26"/>
        </w:rPr>
      </w:pPr>
      <w:r>
        <w:rPr>
          <w:rFonts w:ascii="Calibri"/>
          <w:color w:val="231F20"/>
          <w:sz w:val="26"/>
          <w:u w:val="single" w:color="231F20"/>
        </w:rPr>
        <w:tab/>
      </w:r>
      <w:r>
        <w:rPr>
          <w:rFonts w:ascii="Calibri"/>
          <w:color w:val="231F20"/>
          <w:spacing w:val="-17"/>
          <w:sz w:val="26"/>
        </w:rPr>
        <w:t xml:space="preserve"> </w:t>
      </w:r>
      <w:r>
        <w:rPr>
          <w:rFonts w:ascii="Calibri"/>
          <w:color w:val="231F20"/>
          <w:w w:val="80"/>
          <w:sz w:val="26"/>
        </w:rPr>
        <w:t>of</w:t>
      </w:r>
      <w:r>
        <w:rPr>
          <w:rFonts w:ascii="Calibri"/>
          <w:color w:val="231F20"/>
          <w:spacing w:val="-10"/>
          <w:sz w:val="26"/>
        </w:rPr>
        <w:t xml:space="preserve"> </w:t>
      </w:r>
      <w:r>
        <w:rPr>
          <w:rFonts w:ascii="Calibri"/>
          <w:color w:val="231F20"/>
          <w:w w:val="80"/>
          <w:sz w:val="26"/>
        </w:rPr>
        <w:t>being</w:t>
      </w:r>
      <w:r>
        <w:rPr>
          <w:rFonts w:ascii="Calibri"/>
          <w:color w:val="231F20"/>
          <w:spacing w:val="-10"/>
          <w:sz w:val="26"/>
        </w:rPr>
        <w:t xml:space="preserve"> </w:t>
      </w:r>
      <w:r>
        <w:rPr>
          <w:rFonts w:ascii="Calibri"/>
          <w:color w:val="231F20"/>
          <w:w w:val="80"/>
          <w:sz w:val="26"/>
        </w:rPr>
        <w:t>a</w:t>
      </w:r>
      <w:r>
        <w:rPr>
          <w:rFonts w:ascii="Calibri"/>
          <w:color w:val="231F20"/>
          <w:spacing w:val="-10"/>
          <w:sz w:val="26"/>
        </w:rPr>
        <w:t xml:space="preserve"> </w:t>
      </w:r>
      <w:r>
        <w:rPr>
          <w:rFonts w:ascii="Calibri"/>
          <w:color w:val="231F20"/>
          <w:w w:val="80"/>
          <w:sz w:val="26"/>
        </w:rPr>
        <w:t>good</w:t>
      </w:r>
      <w:r>
        <w:rPr>
          <w:rFonts w:ascii="Calibri"/>
          <w:color w:val="231F20"/>
          <w:spacing w:val="-10"/>
          <w:sz w:val="26"/>
        </w:rPr>
        <w:t xml:space="preserve"> </w:t>
      </w:r>
      <w:r>
        <w:rPr>
          <w:rFonts w:ascii="Calibri"/>
          <w:color w:val="231F20"/>
          <w:w w:val="80"/>
          <w:sz w:val="26"/>
        </w:rPr>
        <w:t>person.</w:t>
      </w:r>
    </w:p>
    <w:p w14:paraId="3386602D">
      <w:pPr>
        <w:pStyle w:val="11"/>
        <w:spacing w:before="11"/>
        <w:rPr>
          <w:rFonts w:ascii="Calibri"/>
          <w:sz w:val="43"/>
        </w:rPr>
      </w:pPr>
    </w:p>
    <w:p w14:paraId="5E251F6B">
      <w:pPr>
        <w:spacing w:before="0" w:line="213" w:lineRule="auto"/>
        <w:ind w:left="347" w:right="1190" w:firstLine="0"/>
        <w:jc w:val="both"/>
        <w:rPr>
          <w:rFonts w:ascii="Tahoma"/>
          <w:sz w:val="26"/>
        </w:rPr>
      </w:pPr>
      <w:r>
        <w:rPr>
          <w:rFonts w:ascii="Tahoma"/>
          <w:color w:val="7B3018"/>
          <w:spacing w:val="-6"/>
          <w:sz w:val="26"/>
        </w:rPr>
        <w:t>Add</w:t>
      </w:r>
      <w:r>
        <w:rPr>
          <w:rFonts w:ascii="Tahoma"/>
          <w:color w:val="7B3018"/>
          <w:spacing w:val="-15"/>
          <w:sz w:val="26"/>
        </w:rPr>
        <w:t xml:space="preserve"> </w:t>
      </w:r>
      <w:r>
        <w:rPr>
          <w:rFonts w:ascii="Tahoma"/>
          <w:color w:val="7B3018"/>
          <w:spacing w:val="-6"/>
          <w:sz w:val="26"/>
        </w:rPr>
        <w:t>one</w:t>
      </w:r>
      <w:r>
        <w:rPr>
          <w:rFonts w:ascii="Tahoma"/>
          <w:color w:val="7B3018"/>
          <w:spacing w:val="-14"/>
          <w:sz w:val="26"/>
        </w:rPr>
        <w:t xml:space="preserve"> </w:t>
      </w:r>
      <w:r>
        <w:rPr>
          <w:rFonts w:ascii="Tahoma"/>
          <w:color w:val="7B3018"/>
          <w:spacing w:val="-6"/>
          <w:sz w:val="26"/>
        </w:rPr>
        <w:t>word</w:t>
      </w:r>
      <w:r>
        <w:rPr>
          <w:rFonts w:ascii="Tahoma"/>
          <w:color w:val="7B3018"/>
          <w:spacing w:val="-14"/>
          <w:sz w:val="26"/>
        </w:rPr>
        <w:t xml:space="preserve"> </w:t>
      </w:r>
      <w:r>
        <w:rPr>
          <w:rFonts w:ascii="Tahoma"/>
          <w:color w:val="7B3018"/>
          <w:spacing w:val="-6"/>
          <w:sz w:val="26"/>
        </w:rPr>
        <w:t>to</w:t>
      </w:r>
      <w:r>
        <w:rPr>
          <w:rFonts w:ascii="Tahoma"/>
          <w:color w:val="7B3018"/>
          <w:spacing w:val="-15"/>
          <w:sz w:val="26"/>
        </w:rPr>
        <w:t xml:space="preserve"> </w:t>
      </w:r>
      <w:r>
        <w:rPr>
          <w:rFonts w:ascii="Tahoma"/>
          <w:color w:val="7B3018"/>
          <w:spacing w:val="-6"/>
          <w:sz w:val="26"/>
        </w:rPr>
        <w:t>make</w:t>
      </w:r>
      <w:r>
        <w:rPr>
          <w:rFonts w:ascii="Tahoma"/>
          <w:color w:val="7B3018"/>
          <w:spacing w:val="-14"/>
          <w:sz w:val="26"/>
        </w:rPr>
        <w:t xml:space="preserve"> </w:t>
      </w:r>
      <w:r>
        <w:rPr>
          <w:rFonts w:ascii="Tahoma"/>
          <w:color w:val="7B3018"/>
          <w:spacing w:val="-6"/>
          <w:sz w:val="26"/>
        </w:rPr>
        <w:t>each</w:t>
      </w:r>
      <w:r>
        <w:rPr>
          <w:rFonts w:ascii="Tahoma"/>
          <w:color w:val="7B3018"/>
          <w:spacing w:val="-14"/>
          <w:sz w:val="26"/>
        </w:rPr>
        <w:t xml:space="preserve"> </w:t>
      </w:r>
      <w:r>
        <w:rPr>
          <w:rFonts w:ascii="Tahoma"/>
          <w:color w:val="7B3018"/>
          <w:spacing w:val="-6"/>
          <w:sz w:val="26"/>
        </w:rPr>
        <w:t xml:space="preserve">sentence </w:t>
      </w:r>
      <w:r>
        <w:rPr>
          <w:rFonts w:ascii="Tahoma"/>
          <w:color w:val="7B3018"/>
          <w:spacing w:val="-2"/>
          <w:w w:val="105"/>
          <w:sz w:val="26"/>
        </w:rPr>
        <w:t>correct.</w:t>
      </w:r>
    </w:p>
    <w:p w14:paraId="32FC163C">
      <w:pPr>
        <w:pStyle w:val="15"/>
        <w:numPr>
          <w:ilvl w:val="0"/>
          <w:numId w:val="107"/>
        </w:numPr>
        <w:tabs>
          <w:tab w:val="left" w:pos="582"/>
          <w:tab w:val="left" w:pos="601"/>
        </w:tabs>
        <w:spacing w:before="179" w:after="0" w:line="242" w:lineRule="auto"/>
        <w:ind w:left="582" w:right="1595" w:hanging="292"/>
        <w:jc w:val="left"/>
        <w:rPr>
          <w:rFonts w:ascii="Calibri"/>
          <w:sz w:val="26"/>
        </w:rPr>
      </w:pPr>
      <w:r>
        <w:rPr>
          <w:rFonts w:ascii="Times New Roman"/>
          <w:b/>
          <w:color w:val="231F20"/>
          <w:sz w:val="26"/>
        </w:rPr>
        <w:tab/>
      </w:r>
      <w:r>
        <w:rPr>
          <w:rFonts w:ascii="Calibri"/>
          <w:color w:val="231F20"/>
          <w:w w:val="80"/>
          <w:sz w:val="26"/>
        </w:rPr>
        <w:t xml:space="preserve">I need to go to the bookshop as well the </w:t>
      </w:r>
      <w:r>
        <w:rPr>
          <w:rFonts w:ascii="Calibri"/>
          <w:color w:val="231F20"/>
          <w:w w:val="90"/>
          <w:sz w:val="26"/>
        </w:rPr>
        <w:t>bank</w:t>
      </w:r>
      <w:r>
        <w:rPr>
          <w:rFonts w:ascii="Calibri"/>
          <w:color w:val="231F20"/>
          <w:spacing w:val="-7"/>
          <w:w w:val="90"/>
          <w:sz w:val="26"/>
        </w:rPr>
        <w:t xml:space="preserve"> </w:t>
      </w:r>
      <w:r>
        <w:rPr>
          <w:rFonts w:ascii="Calibri"/>
          <w:color w:val="231F20"/>
          <w:w w:val="90"/>
          <w:sz w:val="26"/>
        </w:rPr>
        <w:t>this</w:t>
      </w:r>
      <w:r>
        <w:rPr>
          <w:rFonts w:ascii="Calibri"/>
          <w:color w:val="231F20"/>
          <w:spacing w:val="-7"/>
          <w:w w:val="90"/>
          <w:sz w:val="26"/>
        </w:rPr>
        <w:t xml:space="preserve"> </w:t>
      </w:r>
      <w:r>
        <w:rPr>
          <w:rFonts w:ascii="Calibri"/>
          <w:color w:val="231F20"/>
          <w:w w:val="90"/>
          <w:sz w:val="26"/>
        </w:rPr>
        <w:t>ahernoon.</w:t>
      </w:r>
    </w:p>
    <w:p w14:paraId="5DE0E603">
      <w:pPr>
        <w:pStyle w:val="15"/>
        <w:numPr>
          <w:ilvl w:val="0"/>
          <w:numId w:val="107"/>
        </w:numPr>
        <w:tabs>
          <w:tab w:val="left" w:pos="602"/>
        </w:tabs>
        <w:spacing w:before="0" w:after="0" w:line="316" w:lineRule="exact"/>
        <w:ind w:left="602" w:right="0" w:hanging="311"/>
        <w:jc w:val="left"/>
        <w:rPr>
          <w:rFonts w:ascii="Calibri"/>
          <w:sz w:val="26"/>
        </w:rPr>
      </w:pPr>
      <w:r>
        <w:rPr>
          <w:rFonts w:ascii="Calibri"/>
          <w:color w:val="231F20"/>
          <w:spacing w:val="-4"/>
          <w:w w:val="80"/>
          <w:sz w:val="26"/>
        </w:rPr>
        <w:t>Far</w:t>
      </w:r>
      <w:r>
        <w:rPr>
          <w:rFonts w:ascii="Calibri"/>
          <w:color w:val="231F20"/>
          <w:spacing w:val="-14"/>
          <w:w w:val="80"/>
          <w:sz w:val="26"/>
        </w:rPr>
        <w:t xml:space="preserve"> </w:t>
      </w:r>
      <w:r>
        <w:rPr>
          <w:rFonts w:ascii="Calibri"/>
          <w:color w:val="231F20"/>
          <w:spacing w:val="-4"/>
          <w:w w:val="80"/>
          <w:sz w:val="26"/>
        </w:rPr>
        <w:t>away</w:t>
      </w:r>
      <w:r>
        <w:rPr>
          <w:rFonts w:ascii="Calibri"/>
          <w:color w:val="231F20"/>
          <w:spacing w:val="-14"/>
          <w:w w:val="80"/>
          <w:sz w:val="26"/>
        </w:rPr>
        <w:t xml:space="preserve"> </w:t>
      </w:r>
      <w:r>
        <w:rPr>
          <w:rFonts w:ascii="Calibri"/>
          <w:color w:val="231F20"/>
          <w:spacing w:val="-4"/>
          <w:w w:val="80"/>
          <w:sz w:val="26"/>
        </w:rPr>
        <w:t>our</w:t>
      </w:r>
      <w:r>
        <w:rPr>
          <w:rFonts w:ascii="Calibri"/>
          <w:color w:val="231F20"/>
          <w:spacing w:val="-14"/>
          <w:w w:val="80"/>
          <w:sz w:val="26"/>
        </w:rPr>
        <w:t xml:space="preserve"> </w:t>
      </w:r>
      <w:r>
        <w:rPr>
          <w:rFonts w:ascii="Calibri"/>
          <w:color w:val="231F20"/>
          <w:spacing w:val="-4"/>
          <w:w w:val="80"/>
          <w:sz w:val="26"/>
        </w:rPr>
        <w:t>village</w:t>
      </w:r>
      <w:r>
        <w:rPr>
          <w:rFonts w:ascii="Calibri"/>
          <w:color w:val="231F20"/>
          <w:spacing w:val="-14"/>
          <w:w w:val="80"/>
          <w:sz w:val="26"/>
        </w:rPr>
        <w:t xml:space="preserve"> </w:t>
      </w:r>
      <w:r>
        <w:rPr>
          <w:rFonts w:ascii="Calibri"/>
          <w:color w:val="231F20"/>
          <w:spacing w:val="-4"/>
          <w:w w:val="80"/>
          <w:sz w:val="26"/>
        </w:rPr>
        <w:t>the</w:t>
      </w:r>
      <w:r>
        <w:rPr>
          <w:rFonts w:ascii="Calibri"/>
          <w:color w:val="231F20"/>
          <w:spacing w:val="-14"/>
          <w:w w:val="80"/>
          <w:sz w:val="26"/>
        </w:rPr>
        <w:t xml:space="preserve"> </w:t>
      </w:r>
      <w:r>
        <w:rPr>
          <w:rFonts w:ascii="Calibri"/>
          <w:color w:val="231F20"/>
          <w:spacing w:val="-4"/>
          <w:w w:val="80"/>
          <w:sz w:val="26"/>
        </w:rPr>
        <w:t>train</w:t>
      </w:r>
      <w:r>
        <w:rPr>
          <w:rFonts w:ascii="Calibri"/>
          <w:color w:val="231F20"/>
          <w:spacing w:val="-14"/>
          <w:w w:val="80"/>
          <w:sz w:val="26"/>
        </w:rPr>
        <w:t xml:space="preserve"> </w:t>
      </w:r>
      <w:r>
        <w:rPr>
          <w:rFonts w:ascii="Calibri"/>
          <w:color w:val="231F20"/>
          <w:spacing w:val="-4"/>
          <w:w w:val="80"/>
          <w:sz w:val="26"/>
        </w:rPr>
        <w:t>whistles</w:t>
      </w:r>
      <w:r>
        <w:rPr>
          <w:rFonts w:ascii="Calibri"/>
          <w:color w:val="231F20"/>
          <w:spacing w:val="-13"/>
          <w:w w:val="80"/>
          <w:sz w:val="26"/>
        </w:rPr>
        <w:t xml:space="preserve"> </w:t>
      </w:r>
      <w:r>
        <w:rPr>
          <w:rFonts w:ascii="Calibri"/>
          <w:color w:val="231F20"/>
          <w:spacing w:val="-4"/>
          <w:w w:val="80"/>
          <w:sz w:val="26"/>
        </w:rPr>
        <w:t>sounded.</w:t>
      </w:r>
    </w:p>
    <w:p w14:paraId="41E7F4D2">
      <w:pPr>
        <w:pStyle w:val="15"/>
        <w:numPr>
          <w:ilvl w:val="0"/>
          <w:numId w:val="107"/>
        </w:numPr>
        <w:tabs>
          <w:tab w:val="left" w:pos="602"/>
        </w:tabs>
        <w:spacing w:before="3" w:after="0" w:line="240" w:lineRule="auto"/>
        <w:ind w:left="602" w:right="0" w:hanging="311"/>
        <w:jc w:val="left"/>
        <w:rPr>
          <w:rFonts w:ascii="Calibri"/>
          <w:sz w:val="26"/>
        </w:rPr>
      </w:pPr>
      <w:r>
        <w:rPr>
          <w:rFonts w:ascii="Calibri"/>
          <w:color w:val="231F20"/>
          <w:w w:val="80"/>
          <w:sz w:val="26"/>
        </w:rPr>
        <w:t>The</w:t>
      </w:r>
      <w:r>
        <w:rPr>
          <w:rFonts w:ascii="Calibri"/>
          <w:color w:val="231F20"/>
          <w:spacing w:val="-8"/>
          <w:sz w:val="26"/>
        </w:rPr>
        <w:t xml:space="preserve"> </w:t>
      </w:r>
      <w:r>
        <w:rPr>
          <w:rFonts w:ascii="Calibri"/>
          <w:color w:val="231F20"/>
          <w:w w:val="80"/>
          <w:sz w:val="26"/>
        </w:rPr>
        <w:t>Irish</w:t>
      </w:r>
      <w:r>
        <w:rPr>
          <w:rFonts w:ascii="Calibri"/>
          <w:color w:val="231F20"/>
          <w:spacing w:val="-8"/>
          <w:sz w:val="26"/>
        </w:rPr>
        <w:t xml:space="preserve"> </w:t>
      </w:r>
      <w:r>
        <w:rPr>
          <w:rFonts w:ascii="Calibri"/>
          <w:color w:val="231F20"/>
          <w:w w:val="80"/>
          <w:sz w:val="26"/>
        </w:rPr>
        <w:t>countryside</w:t>
      </w:r>
      <w:r>
        <w:rPr>
          <w:rFonts w:ascii="Calibri"/>
          <w:color w:val="231F20"/>
          <w:spacing w:val="-8"/>
          <w:sz w:val="26"/>
        </w:rPr>
        <w:t xml:space="preserve"> </w:t>
      </w:r>
      <w:r>
        <w:rPr>
          <w:rFonts w:ascii="Calibri"/>
          <w:color w:val="231F20"/>
          <w:w w:val="80"/>
          <w:sz w:val="26"/>
        </w:rPr>
        <w:t>offers</w:t>
      </w:r>
      <w:r>
        <w:rPr>
          <w:rFonts w:ascii="Calibri"/>
          <w:color w:val="231F20"/>
          <w:spacing w:val="-7"/>
          <w:sz w:val="26"/>
        </w:rPr>
        <w:t xml:space="preserve"> </w:t>
      </w:r>
      <w:r>
        <w:rPr>
          <w:rFonts w:ascii="Calibri"/>
          <w:color w:val="231F20"/>
          <w:w w:val="80"/>
          <w:sz w:val="26"/>
        </w:rPr>
        <w:t>a</w:t>
      </w:r>
      <w:r>
        <w:rPr>
          <w:rFonts w:ascii="Calibri"/>
          <w:color w:val="231F20"/>
          <w:spacing w:val="-8"/>
          <w:sz w:val="26"/>
        </w:rPr>
        <w:t xml:space="preserve"> </w:t>
      </w:r>
      <w:r>
        <w:rPr>
          <w:rFonts w:ascii="Calibri"/>
          <w:color w:val="231F20"/>
          <w:w w:val="80"/>
          <w:sz w:val="26"/>
        </w:rPr>
        <w:t>feast</w:t>
      </w:r>
      <w:r>
        <w:rPr>
          <w:rFonts w:ascii="Calibri"/>
          <w:color w:val="231F20"/>
          <w:spacing w:val="-8"/>
          <w:sz w:val="26"/>
        </w:rPr>
        <w:t xml:space="preserve"> </w:t>
      </w:r>
      <w:r>
        <w:rPr>
          <w:rFonts w:ascii="Calibri"/>
          <w:color w:val="231F20"/>
          <w:w w:val="80"/>
          <w:sz w:val="26"/>
        </w:rPr>
        <w:t>our</w:t>
      </w:r>
      <w:r>
        <w:rPr>
          <w:rFonts w:ascii="Calibri"/>
          <w:color w:val="231F20"/>
          <w:spacing w:val="-8"/>
          <w:sz w:val="26"/>
        </w:rPr>
        <w:t xml:space="preserve"> </w:t>
      </w:r>
      <w:r>
        <w:rPr>
          <w:rFonts w:ascii="Calibri"/>
          <w:color w:val="231F20"/>
          <w:spacing w:val="-4"/>
          <w:w w:val="80"/>
          <w:sz w:val="26"/>
        </w:rPr>
        <w:t>eyes.</w:t>
      </w:r>
    </w:p>
    <w:p w14:paraId="5D9D32F3">
      <w:pPr>
        <w:pStyle w:val="15"/>
        <w:numPr>
          <w:ilvl w:val="0"/>
          <w:numId w:val="107"/>
        </w:numPr>
        <w:tabs>
          <w:tab w:val="left" w:pos="602"/>
        </w:tabs>
        <w:spacing w:before="2" w:after="0" w:line="240" w:lineRule="auto"/>
        <w:ind w:left="602" w:right="0" w:hanging="311"/>
        <w:jc w:val="left"/>
        <w:rPr>
          <w:rFonts w:ascii="Calibri"/>
          <w:sz w:val="26"/>
        </w:rPr>
      </w:pPr>
      <w:r>
        <w:rPr>
          <w:rFonts w:ascii="Calibri"/>
          <w:color w:val="231F20"/>
          <w:w w:val="80"/>
          <w:sz w:val="26"/>
        </w:rPr>
        <w:t>Keep</w:t>
      </w:r>
      <w:r>
        <w:rPr>
          <w:rFonts w:ascii="Calibri"/>
          <w:color w:val="231F20"/>
          <w:spacing w:val="-6"/>
          <w:sz w:val="26"/>
        </w:rPr>
        <w:t xml:space="preserve"> </w:t>
      </w:r>
      <w:r>
        <w:rPr>
          <w:rFonts w:ascii="Calibri"/>
          <w:color w:val="231F20"/>
          <w:w w:val="80"/>
          <w:sz w:val="26"/>
        </w:rPr>
        <w:t>eyes</w:t>
      </w:r>
      <w:r>
        <w:rPr>
          <w:rFonts w:ascii="Calibri"/>
          <w:color w:val="231F20"/>
          <w:spacing w:val="-6"/>
          <w:sz w:val="26"/>
        </w:rPr>
        <w:t xml:space="preserve"> </w:t>
      </w:r>
      <w:r>
        <w:rPr>
          <w:rFonts w:ascii="Calibri"/>
          <w:color w:val="231F20"/>
          <w:w w:val="80"/>
          <w:sz w:val="26"/>
        </w:rPr>
        <w:t>open</w:t>
      </w:r>
      <w:r>
        <w:rPr>
          <w:rFonts w:ascii="Calibri"/>
          <w:color w:val="231F20"/>
          <w:spacing w:val="-5"/>
          <w:sz w:val="26"/>
        </w:rPr>
        <w:t xml:space="preserve"> </w:t>
      </w:r>
      <w:r>
        <w:rPr>
          <w:rFonts w:ascii="Calibri"/>
          <w:color w:val="231F20"/>
          <w:w w:val="80"/>
          <w:sz w:val="26"/>
        </w:rPr>
        <w:t>for</w:t>
      </w:r>
      <w:r>
        <w:rPr>
          <w:rFonts w:ascii="Calibri"/>
          <w:color w:val="231F20"/>
          <w:spacing w:val="-6"/>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w w:val="80"/>
          <w:sz w:val="26"/>
        </w:rPr>
        <w:t>unique</w:t>
      </w:r>
      <w:r>
        <w:rPr>
          <w:rFonts w:ascii="Calibri"/>
          <w:color w:val="231F20"/>
          <w:spacing w:val="-5"/>
          <w:sz w:val="26"/>
        </w:rPr>
        <w:t xml:space="preserve"> </w:t>
      </w:r>
      <w:r>
        <w:rPr>
          <w:rFonts w:ascii="Calibri"/>
          <w:color w:val="231F20"/>
          <w:spacing w:val="-2"/>
          <w:w w:val="80"/>
          <w:sz w:val="26"/>
        </w:rPr>
        <w:t>landscape.</w:t>
      </w:r>
    </w:p>
    <w:p w14:paraId="19EA9BD1">
      <w:pPr>
        <w:pStyle w:val="15"/>
        <w:numPr>
          <w:ilvl w:val="0"/>
          <w:numId w:val="107"/>
        </w:numPr>
        <w:tabs>
          <w:tab w:val="left" w:pos="582"/>
          <w:tab w:val="left" w:pos="601"/>
        </w:tabs>
        <w:spacing w:before="3" w:after="0" w:line="242" w:lineRule="auto"/>
        <w:ind w:left="582" w:right="1538" w:hanging="292"/>
        <w:jc w:val="left"/>
        <w:rPr>
          <w:rFonts w:ascii="Calibri"/>
          <w:sz w:val="26"/>
        </w:rPr>
      </w:pPr>
      <w:r>
        <w:rPr>
          <w:rFonts w:ascii="Times New Roman"/>
          <w:b/>
          <w:color w:val="231F20"/>
          <w:sz w:val="26"/>
        </w:rPr>
        <w:tab/>
      </w:r>
      <w:r>
        <w:rPr>
          <w:rFonts w:ascii="Calibri"/>
          <w:color w:val="231F20"/>
          <w:w w:val="80"/>
          <w:sz w:val="26"/>
        </w:rPr>
        <w:t xml:space="preserve">And above, keep your mind open as well </w:t>
      </w:r>
      <w:r>
        <w:rPr>
          <w:rFonts w:ascii="Calibri"/>
          <w:color w:val="231F20"/>
          <w:w w:val="90"/>
          <w:sz w:val="26"/>
        </w:rPr>
        <w:t>while</w:t>
      </w:r>
      <w:r>
        <w:rPr>
          <w:rFonts w:ascii="Calibri"/>
          <w:color w:val="231F20"/>
          <w:spacing w:val="-12"/>
          <w:w w:val="90"/>
          <w:sz w:val="26"/>
        </w:rPr>
        <w:t xml:space="preserve"> </w:t>
      </w:r>
      <w:r>
        <w:rPr>
          <w:rFonts w:ascii="Calibri"/>
          <w:color w:val="231F20"/>
          <w:w w:val="90"/>
          <w:sz w:val="26"/>
        </w:rPr>
        <w:t>travelling.</w:t>
      </w:r>
    </w:p>
    <w:p w14:paraId="7A9976FF">
      <w:pPr>
        <w:pStyle w:val="11"/>
        <w:spacing w:before="10"/>
        <w:rPr>
          <w:rFonts w:ascii="Calibri"/>
          <w:sz w:val="43"/>
        </w:rPr>
      </w:pPr>
    </w:p>
    <w:p w14:paraId="07A2FAA2">
      <w:pPr>
        <w:spacing w:before="0" w:line="213" w:lineRule="auto"/>
        <w:ind w:left="343" w:right="1277" w:firstLine="0"/>
        <w:jc w:val="both"/>
        <w:rPr>
          <w:rFonts w:ascii="Tahoma"/>
          <w:sz w:val="26"/>
        </w:rPr>
      </w:pPr>
      <w:r>
        <w:rPr>
          <w:rFonts w:ascii="Tahoma"/>
          <w:color w:val="7B3018"/>
          <w:spacing w:val="-6"/>
          <w:sz w:val="26"/>
        </w:rPr>
        <w:t>Read</w:t>
      </w:r>
      <w:r>
        <w:rPr>
          <w:rFonts w:ascii="Tahoma"/>
          <w:color w:val="7B3018"/>
          <w:spacing w:val="-15"/>
          <w:sz w:val="26"/>
        </w:rPr>
        <w:t xml:space="preserve"> </w:t>
      </w:r>
      <w:r>
        <w:rPr>
          <w:rFonts w:ascii="Tahoma"/>
          <w:color w:val="7B3018"/>
          <w:spacing w:val="-6"/>
          <w:sz w:val="26"/>
        </w:rPr>
        <w:t>and</w:t>
      </w:r>
      <w:r>
        <w:rPr>
          <w:rFonts w:ascii="Tahoma"/>
          <w:color w:val="7B3018"/>
          <w:spacing w:val="-14"/>
          <w:sz w:val="26"/>
        </w:rPr>
        <w:t xml:space="preserve"> </w:t>
      </w:r>
      <w:r>
        <w:rPr>
          <w:rFonts w:ascii="Tahoma"/>
          <w:color w:val="7B3018"/>
          <w:spacing w:val="-6"/>
          <w:sz w:val="26"/>
        </w:rPr>
        <w:t>complete</w:t>
      </w:r>
      <w:r>
        <w:rPr>
          <w:rFonts w:ascii="Tahoma"/>
          <w:color w:val="7B3018"/>
          <w:spacing w:val="-14"/>
          <w:sz w:val="26"/>
        </w:rPr>
        <w:t xml:space="preserve"> </w:t>
      </w:r>
      <w:r>
        <w:rPr>
          <w:rFonts w:ascii="Tahoma"/>
          <w:color w:val="7B3018"/>
          <w:spacing w:val="-6"/>
          <w:sz w:val="26"/>
        </w:rPr>
        <w:t>an</w:t>
      </w:r>
      <w:r>
        <w:rPr>
          <w:rFonts w:ascii="Tahoma"/>
          <w:color w:val="7B3018"/>
          <w:spacing w:val="-15"/>
          <w:sz w:val="26"/>
        </w:rPr>
        <w:t xml:space="preserve"> </w:t>
      </w:r>
      <w:r>
        <w:rPr>
          <w:rFonts w:ascii="Tahoma"/>
          <w:color w:val="7B3018"/>
          <w:spacing w:val="-6"/>
          <w:sz w:val="26"/>
        </w:rPr>
        <w:t>interview</w:t>
      </w:r>
      <w:r>
        <w:rPr>
          <w:rFonts w:ascii="Tahoma"/>
          <w:color w:val="7B3018"/>
          <w:spacing w:val="-14"/>
          <w:sz w:val="26"/>
        </w:rPr>
        <w:t xml:space="preserve"> </w:t>
      </w:r>
      <w:r>
        <w:rPr>
          <w:rFonts w:ascii="Tahoma"/>
          <w:color w:val="7B3018"/>
          <w:spacing w:val="-6"/>
          <w:sz w:val="26"/>
        </w:rPr>
        <w:t>with a</w:t>
      </w:r>
      <w:r>
        <w:rPr>
          <w:rFonts w:ascii="Tahoma"/>
          <w:color w:val="7B3018"/>
          <w:spacing w:val="-15"/>
          <w:sz w:val="26"/>
        </w:rPr>
        <w:t xml:space="preserve"> </w:t>
      </w:r>
      <w:r>
        <w:rPr>
          <w:rFonts w:ascii="Tahoma"/>
          <w:color w:val="7B3018"/>
          <w:spacing w:val="-6"/>
          <w:sz w:val="26"/>
        </w:rPr>
        <w:t>detective</w:t>
      </w:r>
      <w:r>
        <w:rPr>
          <w:rFonts w:ascii="Tahoma"/>
          <w:color w:val="7B3018"/>
          <w:spacing w:val="-14"/>
          <w:sz w:val="26"/>
        </w:rPr>
        <w:t xml:space="preserve"> </w:t>
      </w:r>
      <w:r>
        <w:rPr>
          <w:rFonts w:ascii="Tahoma"/>
          <w:color w:val="7B3018"/>
          <w:spacing w:val="-6"/>
          <w:sz w:val="26"/>
        </w:rPr>
        <w:t>novelist,</w:t>
      </w:r>
      <w:r>
        <w:rPr>
          <w:rFonts w:ascii="Tahoma"/>
          <w:color w:val="7B3018"/>
          <w:spacing w:val="-14"/>
          <w:sz w:val="26"/>
        </w:rPr>
        <w:t xml:space="preserve"> </w:t>
      </w:r>
      <w:r>
        <w:rPr>
          <w:rFonts w:ascii="Tahoma"/>
          <w:color w:val="7B3018"/>
          <w:spacing w:val="-6"/>
          <w:sz w:val="26"/>
        </w:rPr>
        <w:t>using</w:t>
      </w:r>
      <w:r>
        <w:rPr>
          <w:rFonts w:ascii="Tahoma"/>
          <w:color w:val="7B3018"/>
          <w:spacing w:val="-15"/>
          <w:sz w:val="26"/>
        </w:rPr>
        <w:t xml:space="preserve"> </w:t>
      </w:r>
      <w:r>
        <w:rPr>
          <w:rFonts w:ascii="Tahoma"/>
          <w:color w:val="7B3018"/>
          <w:spacing w:val="-6"/>
          <w:sz w:val="26"/>
        </w:rPr>
        <w:t>the</w:t>
      </w:r>
      <w:r>
        <w:rPr>
          <w:rFonts w:ascii="Tahoma"/>
          <w:color w:val="7B3018"/>
          <w:spacing w:val="-14"/>
          <w:sz w:val="26"/>
        </w:rPr>
        <w:t xml:space="preserve"> </w:t>
      </w:r>
      <w:r>
        <w:rPr>
          <w:rFonts w:ascii="Tahoma"/>
          <w:color w:val="7B3018"/>
          <w:spacing w:val="-6"/>
          <w:sz w:val="26"/>
        </w:rPr>
        <w:t xml:space="preserve">correct </w:t>
      </w:r>
      <w:r>
        <w:rPr>
          <w:rFonts w:ascii="Tahoma"/>
          <w:color w:val="7B3018"/>
          <w:sz w:val="26"/>
        </w:rPr>
        <w:t>forms</w:t>
      </w:r>
      <w:r>
        <w:rPr>
          <w:rFonts w:ascii="Tahoma"/>
          <w:color w:val="7B3018"/>
          <w:spacing w:val="-20"/>
          <w:sz w:val="26"/>
        </w:rPr>
        <w:t xml:space="preserve"> </w:t>
      </w:r>
      <w:r>
        <w:rPr>
          <w:rFonts w:ascii="Tahoma"/>
          <w:color w:val="7B3018"/>
          <w:sz w:val="26"/>
        </w:rPr>
        <w:t>of</w:t>
      </w:r>
      <w:r>
        <w:rPr>
          <w:rFonts w:ascii="Tahoma"/>
          <w:color w:val="7B3018"/>
          <w:spacing w:val="-20"/>
          <w:sz w:val="26"/>
        </w:rPr>
        <w:t xml:space="preserve"> </w:t>
      </w:r>
      <w:r>
        <w:rPr>
          <w:rFonts w:ascii="Tahoma"/>
          <w:color w:val="7B3018"/>
          <w:sz w:val="26"/>
        </w:rPr>
        <w:t>the</w:t>
      </w:r>
      <w:r>
        <w:rPr>
          <w:rFonts w:ascii="Tahoma"/>
          <w:color w:val="7B3018"/>
          <w:spacing w:val="-20"/>
          <w:sz w:val="26"/>
        </w:rPr>
        <w:t xml:space="preserve"> </w:t>
      </w:r>
      <w:r>
        <w:rPr>
          <w:rFonts w:ascii="Tahoma"/>
          <w:color w:val="7B3018"/>
          <w:sz w:val="26"/>
        </w:rPr>
        <w:t>words</w:t>
      </w:r>
      <w:r>
        <w:rPr>
          <w:rFonts w:ascii="Tahoma"/>
          <w:color w:val="7B3018"/>
          <w:spacing w:val="-20"/>
          <w:sz w:val="26"/>
        </w:rPr>
        <w:t xml:space="preserve"> </w:t>
      </w:r>
      <w:r>
        <w:rPr>
          <w:rFonts w:ascii="Tahoma"/>
          <w:color w:val="7B3018"/>
          <w:sz w:val="26"/>
        </w:rPr>
        <w:t>in</w:t>
      </w:r>
      <w:r>
        <w:rPr>
          <w:rFonts w:ascii="Tahoma"/>
          <w:color w:val="7B3018"/>
          <w:spacing w:val="-20"/>
          <w:sz w:val="26"/>
        </w:rPr>
        <w:t xml:space="preserve"> </w:t>
      </w:r>
      <w:r>
        <w:rPr>
          <w:rFonts w:ascii="Tahoma"/>
          <w:color w:val="7B3018"/>
          <w:sz w:val="26"/>
        </w:rPr>
        <w:t>the</w:t>
      </w:r>
      <w:r>
        <w:rPr>
          <w:rFonts w:ascii="Tahoma"/>
          <w:color w:val="7B3018"/>
          <w:spacing w:val="-20"/>
          <w:sz w:val="26"/>
        </w:rPr>
        <w:t xml:space="preserve"> </w:t>
      </w:r>
      <w:r>
        <w:rPr>
          <w:rFonts w:ascii="Tahoma"/>
          <w:color w:val="7B3018"/>
          <w:sz w:val="26"/>
        </w:rPr>
        <w:t>box.</w:t>
      </w:r>
    </w:p>
    <w:p w14:paraId="0176584E">
      <w:pPr>
        <w:pStyle w:val="11"/>
        <w:rPr>
          <w:rFonts w:ascii="Tahoma"/>
          <w:sz w:val="12"/>
        </w:rPr>
      </w:pPr>
      <w:r>
        <mc:AlternateContent>
          <mc:Choice Requires="wpg">
            <w:drawing>
              <wp:anchor distT="0" distB="0" distL="0" distR="0" simplePos="0" relativeHeight="251970560" behindDoc="1" locked="0" layoutInCell="1" allowOverlap="1">
                <wp:simplePos x="0" y="0"/>
                <wp:positionH relativeFrom="page">
                  <wp:posOffset>4092575</wp:posOffset>
                </wp:positionH>
                <wp:positionV relativeFrom="paragraph">
                  <wp:posOffset>107315</wp:posOffset>
                </wp:positionV>
                <wp:extent cx="2742565" cy="450850"/>
                <wp:effectExtent l="0" t="0" r="0" b="0"/>
                <wp:wrapTopAndBottom/>
                <wp:docPr id="3745" name="Group 3745"/>
                <wp:cNvGraphicFramePr/>
                <a:graphic xmlns:a="http://schemas.openxmlformats.org/drawingml/2006/main">
                  <a:graphicData uri="http://schemas.microsoft.com/office/word/2010/wordprocessingGroup">
                    <wpg:wgp>
                      <wpg:cNvGrpSpPr/>
                      <wpg:grpSpPr>
                        <a:xfrm>
                          <a:off x="0" y="0"/>
                          <a:ext cx="2742565" cy="450850"/>
                          <a:chOff x="0" y="0"/>
                          <a:chExt cx="2742565" cy="450850"/>
                        </a:xfrm>
                      </wpg:grpSpPr>
                      <wps:wsp>
                        <wps:cNvPr id="3746" name="Graphic 3746"/>
                        <wps:cNvSpPr/>
                        <wps:spPr>
                          <a:xfrm>
                            <a:off x="0" y="0"/>
                            <a:ext cx="2742565" cy="450850"/>
                          </a:xfrm>
                          <a:custGeom>
                            <a:avLst/>
                            <a:gdLst/>
                            <a:ahLst/>
                            <a:cxnLst/>
                            <a:rect l="l" t="t" r="r" b="b"/>
                            <a:pathLst>
                              <a:path w="2742565" h="450850">
                                <a:moveTo>
                                  <a:pt x="2670556" y="0"/>
                                </a:moveTo>
                                <a:lnTo>
                                  <a:pt x="72009" y="0"/>
                                </a:lnTo>
                                <a:lnTo>
                                  <a:pt x="30378" y="1125"/>
                                </a:lnTo>
                                <a:lnTo>
                                  <a:pt x="9001" y="9001"/>
                                </a:lnTo>
                                <a:lnTo>
                                  <a:pt x="1125" y="30378"/>
                                </a:lnTo>
                                <a:lnTo>
                                  <a:pt x="0" y="72009"/>
                                </a:lnTo>
                                <a:lnTo>
                                  <a:pt x="0" y="378841"/>
                                </a:lnTo>
                                <a:lnTo>
                                  <a:pt x="1125" y="420397"/>
                                </a:lnTo>
                                <a:lnTo>
                                  <a:pt x="9001" y="441737"/>
                                </a:lnTo>
                                <a:lnTo>
                                  <a:pt x="30378" y="449599"/>
                                </a:lnTo>
                                <a:lnTo>
                                  <a:pt x="72009" y="450723"/>
                                </a:lnTo>
                                <a:lnTo>
                                  <a:pt x="2670556" y="450723"/>
                                </a:lnTo>
                                <a:lnTo>
                                  <a:pt x="2712186" y="449599"/>
                                </a:lnTo>
                                <a:lnTo>
                                  <a:pt x="2733563" y="441737"/>
                                </a:lnTo>
                                <a:lnTo>
                                  <a:pt x="2741439" y="420397"/>
                                </a:lnTo>
                                <a:lnTo>
                                  <a:pt x="2742565" y="378841"/>
                                </a:lnTo>
                                <a:lnTo>
                                  <a:pt x="2742565" y="72009"/>
                                </a:lnTo>
                                <a:lnTo>
                                  <a:pt x="2741439" y="30378"/>
                                </a:lnTo>
                                <a:lnTo>
                                  <a:pt x="2733563" y="9001"/>
                                </a:lnTo>
                                <a:lnTo>
                                  <a:pt x="2712186" y="1125"/>
                                </a:lnTo>
                                <a:lnTo>
                                  <a:pt x="2670556" y="0"/>
                                </a:lnTo>
                                <a:close/>
                              </a:path>
                            </a:pathLst>
                          </a:custGeom>
                          <a:solidFill>
                            <a:srgbClr val="F4E3D6"/>
                          </a:solidFill>
                        </wps:spPr>
                        <wps:bodyPr wrap="square" lIns="0" tIns="0" rIns="0" bIns="0" rtlCol="0">
                          <a:noAutofit/>
                        </wps:bodyPr>
                      </wps:wsp>
                      <wps:wsp>
                        <wps:cNvPr id="3747" name="Textbox 3747"/>
                        <wps:cNvSpPr txBox="1"/>
                        <wps:spPr>
                          <a:xfrm>
                            <a:off x="563740" y="128257"/>
                            <a:ext cx="321945" cy="169545"/>
                          </a:xfrm>
                          <a:prstGeom prst="rect">
                            <a:avLst/>
                          </a:prstGeom>
                        </wps:spPr>
                        <wps:txbx>
                          <w:txbxContent>
                            <w:p w14:paraId="5E9D3D12">
                              <w:pPr>
                                <w:spacing w:before="0" w:line="265" w:lineRule="exact"/>
                                <w:ind w:left="0" w:right="0" w:firstLine="0"/>
                                <w:jc w:val="left"/>
                                <w:rPr>
                                  <w:rFonts w:ascii="Tahoma"/>
                                  <w:sz w:val="22"/>
                                </w:rPr>
                              </w:pPr>
                              <w:r>
                                <w:rPr>
                                  <w:rFonts w:ascii="Tahoma"/>
                                  <w:color w:val="231F20"/>
                                  <w:spacing w:val="-2"/>
                                  <w:w w:val="110"/>
                                  <w:sz w:val="22"/>
                                </w:rPr>
                                <w:t>legal</w:t>
                              </w:r>
                            </w:p>
                          </w:txbxContent>
                        </wps:txbx>
                        <wps:bodyPr wrap="square" lIns="0" tIns="0" rIns="0" bIns="0" rtlCol="0">
                          <a:noAutofit/>
                        </wps:bodyPr>
                      </wps:wsp>
                      <wps:wsp>
                        <wps:cNvPr id="3748" name="Textbox 3748"/>
                        <wps:cNvSpPr txBox="1"/>
                        <wps:spPr>
                          <a:xfrm>
                            <a:off x="1151826" y="128257"/>
                            <a:ext cx="344805" cy="169545"/>
                          </a:xfrm>
                          <a:prstGeom prst="rect">
                            <a:avLst/>
                          </a:prstGeom>
                        </wps:spPr>
                        <wps:txbx>
                          <w:txbxContent>
                            <w:p w14:paraId="0E060E89">
                              <w:pPr>
                                <w:spacing w:before="0" w:line="265" w:lineRule="exact"/>
                                <w:ind w:left="0" w:right="0" w:firstLine="0"/>
                                <w:jc w:val="left"/>
                                <w:rPr>
                                  <w:rFonts w:ascii="Tahoma"/>
                                  <w:sz w:val="22"/>
                                </w:rPr>
                              </w:pPr>
                              <w:r>
                                <w:rPr>
                                  <w:rFonts w:ascii="Tahoma"/>
                                  <w:color w:val="231F20"/>
                                  <w:spacing w:val="-2"/>
                                  <w:w w:val="105"/>
                                  <w:sz w:val="22"/>
                                </w:rPr>
                                <w:t>greet</w:t>
                              </w:r>
                            </w:p>
                          </w:txbxContent>
                        </wps:txbx>
                        <wps:bodyPr wrap="square" lIns="0" tIns="0" rIns="0" bIns="0" rtlCol="0">
                          <a:noAutofit/>
                        </wps:bodyPr>
                      </wps:wsp>
                      <wps:wsp>
                        <wps:cNvPr id="3749" name="Textbox 3749"/>
                        <wps:cNvSpPr txBox="1"/>
                        <wps:spPr>
                          <a:xfrm>
                            <a:off x="1762366" y="128257"/>
                            <a:ext cx="448309" cy="169545"/>
                          </a:xfrm>
                          <a:prstGeom prst="rect">
                            <a:avLst/>
                          </a:prstGeom>
                        </wps:spPr>
                        <wps:txbx>
                          <w:txbxContent>
                            <w:p w14:paraId="2330725B">
                              <w:pPr>
                                <w:spacing w:before="0" w:line="265" w:lineRule="exact"/>
                                <w:ind w:left="0" w:right="0" w:firstLine="0"/>
                                <w:jc w:val="left"/>
                                <w:rPr>
                                  <w:rFonts w:ascii="Tahoma"/>
                                  <w:sz w:val="22"/>
                                </w:rPr>
                              </w:pPr>
                              <w:r>
                                <w:rPr>
                                  <w:rFonts w:ascii="Tahoma"/>
                                  <w:color w:val="231F20"/>
                                  <w:spacing w:val="-2"/>
                                  <w:w w:val="105"/>
                                  <w:sz w:val="22"/>
                                </w:rPr>
                                <w:t>gallery</w:t>
                              </w:r>
                            </w:p>
                          </w:txbxContent>
                        </wps:txbx>
                        <wps:bodyPr wrap="square" lIns="0" tIns="0" rIns="0" bIns="0" rtlCol="0">
                          <a:noAutofit/>
                        </wps:bodyPr>
                      </wps:wsp>
                    </wpg:wgp>
                  </a:graphicData>
                </a:graphic>
              </wp:anchor>
            </w:drawing>
          </mc:Choice>
          <mc:Fallback>
            <w:pict>
              <v:group id="Group 3745" o:spid="_x0000_s1026" o:spt="203" style="position:absolute;left:0pt;margin-left:322.25pt;margin-top:8.45pt;height:35.5pt;width:215.95pt;mso-position-horizontal-relative:page;mso-wrap-distance-bottom:0pt;mso-wrap-distance-top:0pt;z-index:-251345920;mso-width-relative:page;mso-height-relative:page;" coordsize="2742565,450850" o:gfxdata="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AAAAABkcnMvUEsBAhQAFAAAAAgAh07iQOmL1EXaAAAACgEAAA8A&#10;AAAAAAAAAQAgAAAAIgAAAGRycy9kb3ducmV2LnhtbFBLAQIUABQAAAAIAIdO4kCGAo+epAMAAN8N&#10;AAAOAAAAAAAAAAEAIAAAACkBAABkcnMvZTJvRG9jLnhtbFBLBQYAAAAABgAGAFkBAAA/BwAAAAA=&#10;">
                <o:lock v:ext="edit" aspectratio="f"/>
                <v:shape id="Graphic 3746" o:spid="_x0000_s1026" o:spt="100" style="position:absolute;left:0;top:0;height:450850;width:2742565;" fillcolor="#F4E3D6" filled="t" stroked="f" coordsize="2742565,450850" o:gfxdata="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ol2O&#10;wAAAAN0AAAAPAAAAAAAAAAEAIAAAACIAAABkcnMvZG93bnJldi54bWxQSwECFAAUAAAACACHTuJA&#10;My8FnjsAAAA5AAAAEAAAAAAAAAABACAAAAAPAQAAZHJzL3NoYXBleG1sLnhtbFBLBQYAAAAABgAG&#10;AFsBAAC5AwAAAAA=&#10;" path="m2670556,0l72009,0,30378,1125,9001,9001,1125,30378,0,72009,0,378841,1125,420397,9001,441737,30378,449599,72009,450723,2670556,450723,2712186,449599,2733563,441737,2741439,420397,2742565,378841,2742565,72009,2741439,30378,2733563,9001,2712186,1125,2670556,0xe">
                  <v:fill on="t" focussize="0,0"/>
                  <v:stroke on="f"/>
                  <v:imagedata o:title=""/>
                  <o:lock v:ext="edit" aspectratio="f"/>
                  <v:textbox inset="0mm,0mm,0mm,0mm"/>
                </v:shape>
                <v:shape id="Textbox 3747" o:spid="_x0000_s1026" o:spt="202" type="#_x0000_t202" style="position:absolute;left:563740;top:128257;height:169545;width:321945;" filled="f" stroked="f" coordsize="21600,21600" o:gfxdata="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YIG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E9D3D12">
                        <w:pPr>
                          <w:spacing w:before="0" w:line="265" w:lineRule="exact"/>
                          <w:ind w:left="0" w:right="0" w:firstLine="0"/>
                          <w:jc w:val="left"/>
                          <w:rPr>
                            <w:rFonts w:ascii="Tahoma"/>
                            <w:sz w:val="22"/>
                          </w:rPr>
                        </w:pPr>
                        <w:r>
                          <w:rPr>
                            <w:rFonts w:ascii="Tahoma"/>
                            <w:color w:val="231F20"/>
                            <w:spacing w:val="-2"/>
                            <w:w w:val="110"/>
                            <w:sz w:val="22"/>
                          </w:rPr>
                          <w:t>legal</w:t>
                        </w:r>
                      </w:p>
                    </w:txbxContent>
                  </v:textbox>
                </v:shape>
                <v:shape id="Textbox 3748" o:spid="_x0000_s1026" o:spt="202" type="#_x0000_t202" style="position:absolute;left:1151826;top:128257;height:169545;width:344805;" filled="f" stroked="f" coordsize="21600,21600" o:gfxdata="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xX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060E89">
                        <w:pPr>
                          <w:spacing w:before="0" w:line="265" w:lineRule="exact"/>
                          <w:ind w:left="0" w:right="0" w:firstLine="0"/>
                          <w:jc w:val="left"/>
                          <w:rPr>
                            <w:rFonts w:ascii="Tahoma"/>
                            <w:sz w:val="22"/>
                          </w:rPr>
                        </w:pPr>
                        <w:r>
                          <w:rPr>
                            <w:rFonts w:ascii="Tahoma"/>
                            <w:color w:val="231F20"/>
                            <w:spacing w:val="-2"/>
                            <w:w w:val="105"/>
                            <w:sz w:val="22"/>
                          </w:rPr>
                          <w:t>greet</w:t>
                        </w:r>
                      </w:p>
                    </w:txbxContent>
                  </v:textbox>
                </v:shape>
                <v:shape id="Textbox 3749" o:spid="_x0000_s1026" o:spt="202" type="#_x0000_t202" style="position:absolute;left:1762366;top:128257;height:169545;width:448309;" filled="f" stroked="f" coordsize="21600,21600" o:gfxdata="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s7B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330725B">
                        <w:pPr>
                          <w:spacing w:before="0" w:line="265" w:lineRule="exact"/>
                          <w:ind w:left="0" w:right="0" w:firstLine="0"/>
                          <w:jc w:val="left"/>
                          <w:rPr>
                            <w:rFonts w:ascii="Tahoma"/>
                            <w:sz w:val="22"/>
                          </w:rPr>
                        </w:pPr>
                        <w:r>
                          <w:rPr>
                            <w:rFonts w:ascii="Tahoma"/>
                            <w:color w:val="231F20"/>
                            <w:spacing w:val="-2"/>
                            <w:w w:val="105"/>
                            <w:sz w:val="22"/>
                          </w:rPr>
                          <w:t>gallery</w:t>
                        </w:r>
                      </w:p>
                    </w:txbxContent>
                  </v:textbox>
                </v:shape>
                <w10:wrap type="topAndBottom"/>
              </v:group>
            </w:pict>
          </mc:Fallback>
        </mc:AlternateContent>
      </w:r>
    </w:p>
    <w:p w14:paraId="6E225E51">
      <w:pPr>
        <w:pStyle w:val="11"/>
        <w:spacing w:before="4"/>
        <w:rPr>
          <w:rFonts w:ascii="Tahoma"/>
          <w:sz w:val="24"/>
        </w:rPr>
      </w:pPr>
    </w:p>
    <w:p w14:paraId="0105446F">
      <w:pPr>
        <w:spacing w:before="0"/>
        <w:ind w:left="342" w:right="0" w:firstLine="0"/>
        <w:jc w:val="left"/>
        <w:rPr>
          <w:rFonts w:ascii="Calibri"/>
          <w:sz w:val="26"/>
        </w:rPr>
      </w:pPr>
      <w:r>
        <w:rPr>
          <w:rFonts w:ascii="Calibri"/>
          <w:color w:val="231F20"/>
          <w:w w:val="90"/>
          <w:sz w:val="26"/>
        </w:rPr>
        <w:t>(</w:t>
      </w:r>
      <w:r>
        <w:rPr>
          <w:b/>
          <w:color w:val="231F20"/>
          <w:w w:val="90"/>
          <w:sz w:val="22"/>
        </w:rPr>
        <w:t>J:</w:t>
      </w:r>
      <w:r>
        <w:rPr>
          <w:b/>
          <w:color w:val="231F20"/>
          <w:spacing w:val="-10"/>
          <w:w w:val="90"/>
          <w:sz w:val="22"/>
        </w:rPr>
        <w:t xml:space="preserve"> </w:t>
      </w:r>
      <w:r>
        <w:rPr>
          <w:rFonts w:ascii="Calibri"/>
          <w:color w:val="231F20"/>
          <w:w w:val="90"/>
          <w:sz w:val="26"/>
        </w:rPr>
        <w:t>Journalist</w:t>
      </w:r>
      <w:r>
        <w:rPr>
          <w:rFonts w:ascii="Calibri"/>
          <w:color w:val="231F20"/>
          <w:spacing w:val="33"/>
          <w:sz w:val="26"/>
        </w:rPr>
        <w:t xml:space="preserve"> </w:t>
      </w:r>
      <w:r>
        <w:rPr>
          <w:b/>
          <w:color w:val="231F20"/>
          <w:w w:val="90"/>
          <w:sz w:val="22"/>
        </w:rPr>
        <w:t>A:</w:t>
      </w:r>
      <w:r>
        <w:rPr>
          <w:b/>
          <w:color w:val="231F20"/>
          <w:spacing w:val="26"/>
          <w:sz w:val="22"/>
        </w:rPr>
        <w:t xml:space="preserve"> </w:t>
      </w:r>
      <w:r>
        <w:rPr>
          <w:rFonts w:ascii="Calibri"/>
          <w:color w:val="231F20"/>
          <w:spacing w:val="-2"/>
          <w:w w:val="90"/>
          <w:sz w:val="26"/>
        </w:rPr>
        <w:t>Arthur)</w:t>
      </w:r>
    </w:p>
    <w:p w14:paraId="098F2387">
      <w:pPr>
        <w:tabs>
          <w:tab w:val="left" w:pos="4140"/>
        </w:tabs>
        <w:spacing w:before="3" w:line="242" w:lineRule="auto"/>
        <w:ind w:left="612" w:right="1188" w:hanging="312"/>
        <w:jc w:val="left"/>
        <w:rPr>
          <w:rFonts w:ascii="Calibri" w:hAnsi="Calibri"/>
          <w:sz w:val="26"/>
        </w:rPr>
      </w:pPr>
      <w:r>
        <w:rPr>
          <w:b/>
          <w:color w:val="231F20"/>
          <w:w w:val="85"/>
          <w:sz w:val="22"/>
        </w:rPr>
        <w:t>J:</w:t>
      </w:r>
      <w:r>
        <w:rPr>
          <w:b/>
          <w:color w:val="231F20"/>
          <w:spacing w:val="80"/>
          <w:sz w:val="22"/>
        </w:rPr>
        <w:t xml:space="preserve"> </w:t>
      </w:r>
      <w:r>
        <w:rPr>
          <w:rFonts w:ascii="Calibri" w:hAnsi="Calibri"/>
          <w:color w:val="231F20"/>
          <w:w w:val="85"/>
          <w:sz w:val="26"/>
        </w:rPr>
        <w:t>Congratulations,</w:t>
      </w:r>
      <w:r>
        <w:rPr>
          <w:rFonts w:ascii="Calibri" w:hAnsi="Calibri"/>
          <w:color w:val="231F20"/>
          <w:spacing w:val="-2"/>
          <w:w w:val="85"/>
          <w:sz w:val="26"/>
        </w:rPr>
        <w:t xml:space="preserve"> </w:t>
      </w:r>
      <w:r>
        <w:rPr>
          <w:rFonts w:ascii="Calibri" w:hAnsi="Calibri"/>
          <w:color w:val="231F20"/>
          <w:w w:val="85"/>
          <w:sz w:val="26"/>
        </w:rPr>
        <w:t>Mr</w:t>
      </w:r>
      <w:r>
        <w:rPr>
          <w:rFonts w:ascii="Calibri" w:hAnsi="Calibri"/>
          <w:color w:val="231F20"/>
          <w:spacing w:val="-2"/>
          <w:w w:val="85"/>
          <w:sz w:val="26"/>
        </w:rPr>
        <w:t xml:space="preserve"> </w:t>
      </w:r>
      <w:r>
        <w:rPr>
          <w:rFonts w:ascii="Calibri" w:hAnsi="Calibri"/>
          <w:color w:val="231F20"/>
          <w:w w:val="85"/>
          <w:sz w:val="26"/>
        </w:rPr>
        <w:t>Rogers!</w:t>
      </w:r>
      <w:r>
        <w:rPr>
          <w:rFonts w:ascii="Calibri" w:hAnsi="Calibri"/>
          <w:color w:val="231F20"/>
          <w:spacing w:val="-2"/>
          <w:w w:val="85"/>
          <w:sz w:val="26"/>
        </w:rPr>
        <w:t xml:space="preserve"> </w:t>
      </w:r>
      <w:r>
        <w:rPr>
          <w:rFonts w:ascii="Calibri" w:hAnsi="Calibri"/>
          <w:color w:val="231F20"/>
          <w:w w:val="85"/>
          <w:sz w:val="26"/>
        </w:rPr>
        <w:t>I’ve</w:t>
      </w:r>
      <w:r>
        <w:rPr>
          <w:rFonts w:ascii="Calibri" w:hAnsi="Calibri"/>
          <w:color w:val="231F20"/>
          <w:spacing w:val="-2"/>
          <w:w w:val="85"/>
          <w:sz w:val="26"/>
        </w:rPr>
        <w:t xml:space="preserve"> </w:t>
      </w:r>
      <w:r>
        <w:rPr>
          <w:rFonts w:ascii="Calibri" w:hAnsi="Calibri"/>
          <w:color w:val="231F20"/>
          <w:w w:val="85"/>
          <w:sz w:val="26"/>
        </w:rPr>
        <w:t>been</w:t>
      </w:r>
      <w:r>
        <w:rPr>
          <w:rFonts w:ascii="Calibri" w:hAnsi="Calibri"/>
          <w:color w:val="231F20"/>
          <w:spacing w:val="-2"/>
          <w:w w:val="85"/>
          <w:sz w:val="26"/>
        </w:rPr>
        <w:t xml:space="preserve"> </w:t>
      </w:r>
      <w:r>
        <w:rPr>
          <w:rFonts w:ascii="Calibri" w:hAnsi="Calibri"/>
          <w:color w:val="231F20"/>
          <w:w w:val="85"/>
          <w:sz w:val="26"/>
        </w:rPr>
        <w:t xml:space="preserve">told </w:t>
      </w:r>
      <w:r>
        <w:rPr>
          <w:rFonts w:ascii="Calibri" w:hAnsi="Calibri"/>
          <w:color w:val="231F20"/>
          <w:w w:val="95"/>
          <w:sz w:val="26"/>
        </w:rPr>
        <w:t xml:space="preserve">that loud cheers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8"/>
          <w:w w:val="85"/>
          <w:sz w:val="26"/>
        </w:rPr>
        <w:t xml:space="preserve">the </w:t>
      </w:r>
      <w:r>
        <w:rPr>
          <w:rFonts w:ascii="Calibri" w:hAnsi="Calibri"/>
          <w:color w:val="231F20"/>
          <w:w w:val="85"/>
          <w:sz w:val="26"/>
        </w:rPr>
        <w:t>news</w:t>
      </w:r>
      <w:r>
        <w:rPr>
          <w:rFonts w:ascii="Calibri" w:hAnsi="Calibri"/>
          <w:color w:val="231F20"/>
          <w:spacing w:val="-5"/>
          <w:w w:val="85"/>
          <w:sz w:val="26"/>
        </w:rPr>
        <w:t xml:space="preserve"> </w:t>
      </w:r>
      <w:r>
        <w:rPr>
          <w:rFonts w:ascii="Calibri" w:hAnsi="Calibri"/>
          <w:color w:val="231F20"/>
          <w:w w:val="85"/>
          <w:sz w:val="26"/>
        </w:rPr>
        <w:t>that</w:t>
      </w:r>
      <w:r>
        <w:rPr>
          <w:rFonts w:ascii="Calibri" w:hAnsi="Calibri"/>
          <w:color w:val="231F20"/>
          <w:spacing w:val="-5"/>
          <w:w w:val="85"/>
          <w:sz w:val="26"/>
        </w:rPr>
        <w:t xml:space="preserve"> </w:t>
      </w:r>
      <w:r>
        <w:rPr>
          <w:rFonts w:ascii="Calibri" w:hAnsi="Calibri"/>
          <w:color w:val="231F20"/>
          <w:w w:val="85"/>
          <w:sz w:val="26"/>
        </w:rPr>
        <w:t>your</w:t>
      </w:r>
      <w:r>
        <w:rPr>
          <w:rFonts w:ascii="Calibri" w:hAnsi="Calibri"/>
          <w:color w:val="231F20"/>
          <w:spacing w:val="-5"/>
          <w:w w:val="85"/>
          <w:sz w:val="26"/>
        </w:rPr>
        <w:t xml:space="preserve"> </w:t>
      </w:r>
      <w:r>
        <w:rPr>
          <w:rFonts w:ascii="Calibri" w:hAnsi="Calibri"/>
          <w:color w:val="231F20"/>
          <w:w w:val="85"/>
          <w:sz w:val="26"/>
        </w:rPr>
        <w:t>new</w:t>
      </w:r>
      <w:r>
        <w:rPr>
          <w:rFonts w:ascii="Calibri" w:hAnsi="Calibri"/>
          <w:color w:val="231F20"/>
          <w:spacing w:val="-5"/>
          <w:w w:val="85"/>
          <w:sz w:val="26"/>
        </w:rPr>
        <w:t xml:space="preserve"> </w:t>
      </w:r>
      <w:r>
        <w:rPr>
          <w:rFonts w:ascii="Calibri" w:hAnsi="Calibri"/>
          <w:color w:val="231F20"/>
          <w:w w:val="85"/>
          <w:sz w:val="26"/>
        </w:rPr>
        <w:t>detective</w:t>
      </w:r>
      <w:r>
        <w:rPr>
          <w:rFonts w:ascii="Calibri" w:hAnsi="Calibri"/>
          <w:color w:val="231F20"/>
          <w:spacing w:val="-5"/>
          <w:w w:val="85"/>
          <w:sz w:val="26"/>
        </w:rPr>
        <w:t xml:space="preserve"> </w:t>
      </w:r>
      <w:r>
        <w:rPr>
          <w:rFonts w:ascii="Calibri" w:hAnsi="Calibri"/>
          <w:color w:val="231F20"/>
          <w:w w:val="85"/>
          <w:sz w:val="26"/>
        </w:rPr>
        <w:t>novel</w:t>
      </w:r>
      <w:r>
        <w:rPr>
          <w:rFonts w:ascii="Calibri" w:hAnsi="Calibri"/>
          <w:color w:val="231F20"/>
          <w:spacing w:val="-5"/>
          <w:w w:val="85"/>
          <w:sz w:val="26"/>
        </w:rPr>
        <w:t xml:space="preserve"> </w:t>
      </w:r>
      <w:r>
        <w:rPr>
          <w:rFonts w:ascii="Calibri" w:hAnsi="Calibri"/>
          <w:color w:val="231F20"/>
          <w:w w:val="85"/>
          <w:sz w:val="26"/>
        </w:rPr>
        <w:t xml:space="preserve">would </w:t>
      </w:r>
      <w:r>
        <w:rPr>
          <w:rFonts w:ascii="Calibri" w:hAnsi="Calibri"/>
          <w:color w:val="231F20"/>
          <w:w w:val="95"/>
          <w:sz w:val="26"/>
        </w:rPr>
        <w:t>come</w:t>
      </w:r>
      <w:r>
        <w:rPr>
          <w:rFonts w:ascii="Calibri" w:hAnsi="Calibri"/>
          <w:color w:val="231F20"/>
          <w:spacing w:val="-16"/>
          <w:w w:val="95"/>
          <w:sz w:val="26"/>
        </w:rPr>
        <w:t xml:space="preserve"> </w:t>
      </w:r>
      <w:r>
        <w:rPr>
          <w:rFonts w:ascii="Calibri" w:hAnsi="Calibri"/>
          <w:color w:val="231F20"/>
          <w:w w:val="95"/>
          <w:sz w:val="26"/>
        </w:rPr>
        <w:t>out</w:t>
      </w:r>
      <w:r>
        <w:rPr>
          <w:rFonts w:ascii="Calibri" w:hAnsi="Calibri"/>
          <w:color w:val="231F20"/>
          <w:spacing w:val="-15"/>
          <w:w w:val="95"/>
          <w:sz w:val="26"/>
        </w:rPr>
        <w:t xml:space="preserve"> </w:t>
      </w:r>
      <w:r>
        <w:rPr>
          <w:rFonts w:ascii="Calibri" w:hAnsi="Calibri"/>
          <w:color w:val="231F20"/>
          <w:w w:val="95"/>
          <w:sz w:val="26"/>
        </w:rPr>
        <w:t>soon.</w:t>
      </w:r>
    </w:p>
    <w:p w14:paraId="7C9BD4F0">
      <w:pPr>
        <w:spacing w:after="0" w:line="242" w:lineRule="auto"/>
        <w:jc w:val="left"/>
        <w:rPr>
          <w:rFonts w:ascii="Calibri" w:hAnsi="Calibri"/>
          <w:sz w:val="26"/>
        </w:rPr>
        <w:sectPr>
          <w:type w:val="continuous"/>
          <w:pgSz w:w="11910" w:h="16840"/>
          <w:pgMar w:top="1340" w:right="0" w:bottom="280" w:left="0" w:header="720" w:footer="720" w:gutter="0"/>
          <w:cols w:equalWidth="0" w:num="2">
            <w:col w:w="6212" w:space="40"/>
            <w:col w:w="5658"/>
          </w:cols>
        </w:sectPr>
      </w:pPr>
    </w:p>
    <w:p w14:paraId="57DD75D4">
      <w:pPr>
        <w:pStyle w:val="11"/>
        <w:rPr>
          <w:rFonts w:ascii="Calibri"/>
          <w:sz w:val="20"/>
        </w:rPr>
      </w:pPr>
    </w:p>
    <w:p w14:paraId="55966429">
      <w:pPr>
        <w:pStyle w:val="11"/>
        <w:rPr>
          <w:rFonts w:ascii="Calibri"/>
          <w:sz w:val="20"/>
        </w:rPr>
      </w:pPr>
    </w:p>
    <w:p w14:paraId="15049B29">
      <w:pPr>
        <w:pStyle w:val="11"/>
        <w:rPr>
          <w:rFonts w:ascii="Calibri"/>
          <w:sz w:val="20"/>
        </w:rPr>
      </w:pPr>
    </w:p>
    <w:p w14:paraId="3C06E801">
      <w:pPr>
        <w:pStyle w:val="11"/>
        <w:spacing w:before="12"/>
        <w:rPr>
          <w:rFonts w:ascii="Calibri"/>
          <w:sz w:val="18"/>
        </w:rPr>
      </w:pPr>
    </w:p>
    <w:p w14:paraId="744C9691">
      <w:pPr>
        <w:spacing w:before="0"/>
        <w:ind w:left="0" w:right="617" w:firstLine="0"/>
        <w:jc w:val="right"/>
        <w:rPr>
          <w:rFonts w:ascii="Tahoma"/>
          <w:sz w:val="20"/>
        </w:rPr>
      </w:pPr>
      <w:r>
        <w:rPr>
          <w:rFonts w:ascii="Tahoma"/>
          <w:color w:val="231F20"/>
          <w:spacing w:val="-5"/>
          <w:sz w:val="20"/>
        </w:rPr>
        <w:t>79</w:t>
      </w:r>
    </w:p>
    <w:p w14:paraId="1F9009B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9BEA05">
      <w:pPr>
        <w:spacing w:after="0" w:line="240" w:lineRule="auto"/>
        <w:jc w:val="left"/>
        <w:rPr>
          <w:rFonts w:ascii="Tahoma"/>
          <w:sz w:val="20"/>
        </w:rPr>
        <w:sectPr>
          <w:type w:val="continuous"/>
          <w:pgSz w:w="11910" w:h="16840"/>
          <w:pgMar w:top="1340" w:right="0" w:bottom="280" w:left="0" w:header="720" w:footer="720" w:gutter="0"/>
          <w:cols w:space="720" w:num="1"/>
        </w:sectPr>
      </w:pPr>
    </w:p>
    <w:p w14:paraId="42EBEDEB">
      <w:pPr>
        <w:pStyle w:val="11"/>
        <w:rPr>
          <w:rFonts w:ascii="Tahoma"/>
          <w:sz w:val="20"/>
        </w:rPr>
      </w:pPr>
    </w:p>
    <w:p w14:paraId="1B79D4A0">
      <w:pPr>
        <w:pStyle w:val="11"/>
        <w:spacing w:before="7"/>
        <w:rPr>
          <w:rFonts w:ascii="Tahoma"/>
          <w:sz w:val="26"/>
        </w:rPr>
      </w:pPr>
    </w:p>
    <w:p w14:paraId="588AF0C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759" name="Group 375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760" name="Graphic 376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75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DIUp1BqAgAArQUAAA4AAAAAAAAAAQAgAAAAIQEAAGRycy9lMm9Eb2MueG1sUEsF&#10;BgAAAAAGAAYAWQEAAP0FAAAAAA==&#10;">
                <o:lock v:ext="edit" aspectratio="f"/>
                <v:shape id="Graphic 3760" o:spid="_x0000_s1026" o:spt="100" style="position:absolute;left:0;top:635;height:1270;width:323215;" filled="f" stroked="t" coordsize="323215,1" o:gfxdata="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1Kv17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E5DC175">
      <w:pPr>
        <w:pStyle w:val="11"/>
        <w:rPr>
          <w:rFonts w:ascii="Tahoma"/>
          <w:sz w:val="20"/>
        </w:rPr>
      </w:pPr>
    </w:p>
    <w:p w14:paraId="6FE0C866">
      <w:pPr>
        <w:pStyle w:val="11"/>
        <w:spacing w:before="1"/>
        <w:rPr>
          <w:rFonts w:ascii="Tahoma"/>
          <w:sz w:val="27"/>
        </w:rPr>
      </w:pPr>
    </w:p>
    <w:p w14:paraId="30E88F2E">
      <w:pPr>
        <w:spacing w:after="0"/>
        <w:rPr>
          <w:rFonts w:ascii="Tahoma"/>
          <w:sz w:val="27"/>
        </w:rPr>
        <w:sectPr>
          <w:pgSz w:w="11910" w:h="16840"/>
          <w:pgMar w:top="0" w:right="0" w:bottom="0" w:left="0" w:header="720" w:footer="720" w:gutter="0"/>
          <w:cols w:space="720" w:num="1"/>
        </w:sectPr>
      </w:pPr>
    </w:p>
    <w:p w14:paraId="52C2169D">
      <w:pPr>
        <w:spacing w:before="104"/>
        <w:ind w:left="1559" w:right="0" w:firstLine="0"/>
        <w:jc w:val="left"/>
        <w:rPr>
          <w:rFonts w:ascii="Calibri"/>
          <w:sz w:val="26"/>
        </w:rPr>
      </w:pPr>
      <w:r>
        <w:rPr>
          <w:b/>
          <w:color w:val="231F20"/>
          <w:w w:val="90"/>
          <w:sz w:val="22"/>
        </w:rPr>
        <w:t>A:</w:t>
      </w:r>
      <w:r>
        <w:rPr>
          <w:b/>
          <w:color w:val="231F20"/>
          <w:spacing w:val="21"/>
          <w:sz w:val="22"/>
        </w:rPr>
        <w:t xml:space="preserve"> </w:t>
      </w:r>
      <w:r>
        <w:rPr>
          <w:rFonts w:ascii="Calibri"/>
          <w:color w:val="231F20"/>
          <w:w w:val="90"/>
          <w:sz w:val="26"/>
        </w:rPr>
        <w:t>Thank</w:t>
      </w:r>
      <w:r>
        <w:rPr>
          <w:rFonts w:ascii="Calibri"/>
          <w:color w:val="231F20"/>
          <w:spacing w:val="-12"/>
          <w:w w:val="90"/>
          <w:sz w:val="26"/>
        </w:rPr>
        <w:t xml:space="preserve"> </w:t>
      </w:r>
      <w:r>
        <w:rPr>
          <w:rFonts w:ascii="Calibri"/>
          <w:color w:val="231F20"/>
          <w:spacing w:val="-4"/>
          <w:w w:val="90"/>
          <w:sz w:val="26"/>
        </w:rPr>
        <w:t>you.</w:t>
      </w:r>
    </w:p>
    <w:p w14:paraId="5A12013E">
      <w:pPr>
        <w:spacing w:before="35" w:line="271" w:lineRule="auto"/>
        <w:ind w:left="1870" w:right="89" w:hanging="312"/>
        <w:jc w:val="left"/>
        <w:rPr>
          <w:rFonts w:ascii="Calibri"/>
          <w:sz w:val="26"/>
        </w:rPr>
      </w:pPr>
      <w:r>
        <w:rPr>
          <w:b/>
          <w:color w:val="231F20"/>
          <w:spacing w:val="-2"/>
          <w:w w:val="90"/>
          <w:sz w:val="22"/>
        </w:rPr>
        <w:t>J:</w:t>
      </w:r>
      <w:r>
        <w:rPr>
          <w:b/>
          <w:color w:val="231F20"/>
          <w:spacing w:val="35"/>
          <w:sz w:val="22"/>
        </w:rPr>
        <w:t xml:space="preserve"> </w:t>
      </w:r>
      <w:r>
        <w:rPr>
          <w:rFonts w:ascii="Calibri"/>
          <w:color w:val="231F20"/>
          <w:spacing w:val="-2"/>
          <w:w w:val="90"/>
          <w:sz w:val="26"/>
        </w:rPr>
        <w:t>It</w:t>
      </w:r>
      <w:r>
        <w:rPr>
          <w:rFonts w:ascii="Calibri"/>
          <w:color w:val="231F20"/>
          <w:spacing w:val="-13"/>
          <w:w w:val="90"/>
          <w:sz w:val="26"/>
        </w:rPr>
        <w:t xml:space="preserve"> </w:t>
      </w:r>
      <w:r>
        <w:rPr>
          <w:rFonts w:ascii="Calibri"/>
          <w:color w:val="231F20"/>
          <w:spacing w:val="-2"/>
          <w:w w:val="90"/>
          <w:sz w:val="26"/>
        </w:rPr>
        <w:t>was</w:t>
      </w:r>
      <w:r>
        <w:rPr>
          <w:rFonts w:ascii="Calibri"/>
          <w:color w:val="231F20"/>
          <w:spacing w:val="-12"/>
          <w:w w:val="90"/>
          <w:sz w:val="26"/>
        </w:rPr>
        <w:t xml:space="preserve"> </w:t>
      </w:r>
      <w:r>
        <w:rPr>
          <w:rFonts w:ascii="Calibri"/>
          <w:color w:val="231F20"/>
          <w:spacing w:val="-2"/>
          <w:w w:val="90"/>
          <w:sz w:val="26"/>
        </w:rPr>
        <w:t>reported</w:t>
      </w:r>
      <w:r>
        <w:rPr>
          <w:rFonts w:ascii="Calibri"/>
          <w:color w:val="231F20"/>
          <w:spacing w:val="-12"/>
          <w:w w:val="90"/>
          <w:sz w:val="26"/>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the</w:t>
      </w:r>
      <w:r>
        <w:rPr>
          <w:rFonts w:ascii="Calibri"/>
          <w:color w:val="231F20"/>
          <w:spacing w:val="-4"/>
          <w:w w:val="90"/>
          <w:sz w:val="26"/>
        </w:rPr>
        <w:t xml:space="preserve"> </w:t>
      </w:r>
      <w:r>
        <w:rPr>
          <w:rFonts w:ascii="Calibri"/>
          <w:i/>
          <w:color w:val="231F20"/>
          <w:spacing w:val="-2"/>
          <w:w w:val="90"/>
          <w:sz w:val="27"/>
        </w:rPr>
        <w:t>Annual</w:t>
      </w:r>
      <w:r>
        <w:rPr>
          <w:rFonts w:ascii="Calibri"/>
          <w:i/>
          <w:color w:val="231F20"/>
          <w:sz w:val="27"/>
        </w:rPr>
        <w:t xml:space="preserve"> </w:t>
      </w:r>
      <w:r>
        <w:rPr>
          <w:rFonts w:ascii="Calibri"/>
          <w:i/>
          <w:color w:val="231F20"/>
          <w:spacing w:val="-2"/>
          <w:w w:val="90"/>
          <w:sz w:val="27"/>
        </w:rPr>
        <w:t xml:space="preserve">Review </w:t>
      </w:r>
      <w:r>
        <w:rPr>
          <w:rFonts w:ascii="Calibri"/>
          <w:color w:val="231F20"/>
          <w:w w:val="85"/>
          <w:sz w:val="26"/>
        </w:rPr>
        <w:t>that</w:t>
      </w:r>
      <w:r>
        <w:rPr>
          <w:rFonts w:ascii="Calibri"/>
          <w:color w:val="231F20"/>
          <w:spacing w:val="-6"/>
          <w:w w:val="85"/>
          <w:sz w:val="26"/>
        </w:rPr>
        <w:t xml:space="preserve"> </w:t>
      </w:r>
      <w:r>
        <w:rPr>
          <w:rFonts w:ascii="Calibri"/>
          <w:color w:val="231F20"/>
          <w:w w:val="85"/>
          <w:sz w:val="26"/>
        </w:rPr>
        <w:t>you</w:t>
      </w:r>
      <w:r>
        <w:rPr>
          <w:rFonts w:ascii="Calibri"/>
          <w:color w:val="231F20"/>
          <w:spacing w:val="-6"/>
          <w:w w:val="85"/>
          <w:sz w:val="26"/>
        </w:rPr>
        <w:t xml:space="preserve"> </w:t>
      </w:r>
      <w:r>
        <w:rPr>
          <w:rFonts w:ascii="Calibri"/>
          <w:color w:val="231F20"/>
          <w:w w:val="85"/>
          <w:sz w:val="26"/>
        </w:rPr>
        <w:t>did</w:t>
      </w:r>
      <w:r>
        <w:rPr>
          <w:rFonts w:ascii="Calibri"/>
          <w:color w:val="231F20"/>
          <w:spacing w:val="-6"/>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lot</w:t>
      </w:r>
      <w:r>
        <w:rPr>
          <w:rFonts w:ascii="Calibri"/>
          <w:color w:val="231F20"/>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research</w:t>
      </w:r>
      <w:r>
        <w:rPr>
          <w:rFonts w:ascii="Calibri"/>
          <w:color w:val="231F20"/>
          <w:spacing w:val="-6"/>
          <w:w w:val="85"/>
          <w:sz w:val="26"/>
        </w:rPr>
        <w:t xml:space="preserve"> </w:t>
      </w:r>
      <w:r>
        <w:rPr>
          <w:rFonts w:ascii="Calibri"/>
          <w:color w:val="231F20"/>
          <w:w w:val="85"/>
          <w:sz w:val="26"/>
        </w:rPr>
        <w:t>into</w:t>
      </w:r>
      <w:r>
        <w:rPr>
          <w:rFonts w:ascii="Calibri"/>
          <w:color w:val="231F20"/>
          <w:spacing w:val="-6"/>
          <w:w w:val="85"/>
          <w:sz w:val="26"/>
        </w:rPr>
        <w:t xml:space="preserve"> </w:t>
      </w:r>
      <w:r>
        <w:rPr>
          <w:rFonts w:ascii="Calibri"/>
          <w:color w:val="231F20"/>
          <w:w w:val="85"/>
          <w:sz w:val="26"/>
        </w:rPr>
        <w:t>the English</w:t>
      </w:r>
      <w:r>
        <w:rPr>
          <w:rFonts w:ascii="Calibri"/>
          <w:color w:val="231F20"/>
          <w:spacing w:val="-7"/>
          <w:w w:val="85"/>
          <w:sz w:val="26"/>
        </w:rPr>
        <w:t xml:space="preserve"> </w:t>
      </w:r>
      <w:r>
        <w:rPr>
          <w:rFonts w:ascii="Calibri"/>
          <w:color w:val="231F20"/>
          <w:w w:val="85"/>
          <w:sz w:val="26"/>
        </w:rPr>
        <w:t>Channel</w:t>
      </w:r>
      <w:r>
        <w:rPr>
          <w:rFonts w:ascii="Calibri"/>
          <w:color w:val="231F20"/>
          <w:spacing w:val="-7"/>
          <w:w w:val="85"/>
          <w:sz w:val="26"/>
        </w:rPr>
        <w:t xml:space="preserve"> </w:t>
      </w:r>
      <w:r>
        <w:rPr>
          <w:rFonts w:ascii="Calibri"/>
          <w:color w:val="231F20"/>
          <w:w w:val="85"/>
          <w:sz w:val="26"/>
        </w:rPr>
        <w:t>Tunnel</w:t>
      </w:r>
      <w:r>
        <w:rPr>
          <w:rFonts w:ascii="Calibri"/>
          <w:color w:val="231F20"/>
          <w:spacing w:val="-7"/>
          <w:w w:val="85"/>
          <w:sz w:val="26"/>
        </w:rPr>
        <w:t xml:space="preserve"> </w:t>
      </w:r>
      <w:r>
        <w:rPr>
          <w:rFonts w:ascii="Calibri"/>
          <w:color w:val="231F20"/>
          <w:w w:val="85"/>
          <w:sz w:val="26"/>
        </w:rPr>
        <w:t>and</w:t>
      </w:r>
      <w:r>
        <w:rPr>
          <w:rFonts w:ascii="Calibri"/>
          <w:color w:val="231F20"/>
          <w:spacing w:val="-7"/>
          <w:w w:val="85"/>
          <w:sz w:val="26"/>
        </w:rPr>
        <w:t xml:space="preserve"> </w:t>
      </w:r>
      <w:r>
        <w:rPr>
          <w:rFonts w:ascii="Calibri"/>
          <w:color w:val="231F20"/>
          <w:w w:val="85"/>
          <w:sz w:val="26"/>
        </w:rPr>
        <w:t>the</w:t>
      </w:r>
      <w:r>
        <w:rPr>
          <w:rFonts w:ascii="Calibri"/>
          <w:color w:val="231F20"/>
          <w:spacing w:val="-7"/>
          <w:w w:val="85"/>
          <w:sz w:val="26"/>
        </w:rPr>
        <w:t xml:space="preserve"> </w:t>
      </w:r>
      <w:r>
        <w:rPr>
          <w:rFonts w:ascii="Calibri"/>
          <w:color w:val="231F20"/>
          <w:w w:val="85"/>
          <w:sz w:val="26"/>
        </w:rPr>
        <w:t>National</w:t>
      </w:r>
    </w:p>
    <w:p w14:paraId="00C7A9CB">
      <w:pPr>
        <w:tabs>
          <w:tab w:val="left" w:pos="3773"/>
        </w:tabs>
        <w:spacing w:before="6" w:line="273" w:lineRule="auto"/>
        <w:ind w:left="1870" w:right="115"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before</w:t>
      </w:r>
      <w:r>
        <w:rPr>
          <w:rFonts w:ascii="Calibri"/>
          <w:color w:val="231F20"/>
          <w:spacing w:val="-7"/>
          <w:w w:val="80"/>
          <w:sz w:val="26"/>
        </w:rPr>
        <w:t xml:space="preserve"> </w:t>
      </w:r>
      <w:r>
        <w:rPr>
          <w:rFonts w:ascii="Calibri"/>
          <w:color w:val="231F20"/>
          <w:w w:val="80"/>
          <w:sz w:val="26"/>
        </w:rPr>
        <w:t>you</w:t>
      </w:r>
      <w:r>
        <w:rPr>
          <w:rFonts w:ascii="Calibri"/>
          <w:color w:val="231F20"/>
          <w:spacing w:val="-6"/>
          <w:w w:val="80"/>
          <w:sz w:val="26"/>
        </w:rPr>
        <w:t xml:space="preserve"> </w:t>
      </w:r>
      <w:r>
        <w:rPr>
          <w:rFonts w:ascii="Calibri"/>
          <w:color w:val="231F20"/>
          <w:w w:val="80"/>
          <w:sz w:val="26"/>
        </w:rPr>
        <w:t>started</w:t>
      </w:r>
      <w:r>
        <w:rPr>
          <w:rFonts w:ascii="Calibri"/>
          <w:color w:val="231F20"/>
          <w:spacing w:val="-6"/>
          <w:w w:val="80"/>
          <w:sz w:val="26"/>
        </w:rPr>
        <w:t xml:space="preserve"> </w:t>
      </w:r>
      <w:r>
        <w:rPr>
          <w:rFonts w:ascii="Calibri"/>
          <w:color w:val="231F20"/>
          <w:w w:val="80"/>
          <w:sz w:val="26"/>
        </w:rPr>
        <w:t xml:space="preserve">to </w:t>
      </w:r>
      <w:r>
        <w:rPr>
          <w:rFonts w:ascii="Calibri"/>
          <w:color w:val="231F20"/>
          <w:w w:val="90"/>
          <w:sz w:val="26"/>
        </w:rPr>
        <w:t>write.</w:t>
      </w:r>
      <w:r>
        <w:rPr>
          <w:rFonts w:ascii="Calibri"/>
          <w:color w:val="231F20"/>
          <w:spacing w:val="-13"/>
          <w:w w:val="90"/>
          <w:sz w:val="26"/>
        </w:rPr>
        <w:t xml:space="preserve"> </w:t>
      </w:r>
      <w:r>
        <w:rPr>
          <w:rFonts w:ascii="Calibri"/>
          <w:color w:val="231F20"/>
          <w:w w:val="90"/>
          <w:sz w:val="26"/>
        </w:rPr>
        <w:t>Why</w:t>
      </w:r>
      <w:r>
        <w:rPr>
          <w:rFonts w:ascii="Calibri"/>
          <w:color w:val="231F20"/>
          <w:spacing w:val="-12"/>
          <w:w w:val="90"/>
          <w:sz w:val="26"/>
        </w:rPr>
        <w:t xml:space="preserve"> </w:t>
      </w:r>
      <w:r>
        <w:rPr>
          <w:rFonts w:ascii="Calibri"/>
          <w:color w:val="231F20"/>
          <w:w w:val="90"/>
          <w:sz w:val="26"/>
        </w:rPr>
        <w:t>did</w:t>
      </w:r>
      <w:r>
        <w:rPr>
          <w:rFonts w:ascii="Calibri"/>
          <w:color w:val="231F20"/>
          <w:spacing w:val="-12"/>
          <w:w w:val="90"/>
          <w:sz w:val="26"/>
        </w:rPr>
        <w:t xml:space="preserve"> </w:t>
      </w:r>
      <w:r>
        <w:rPr>
          <w:rFonts w:ascii="Calibri"/>
          <w:color w:val="231F20"/>
          <w:w w:val="90"/>
          <w:sz w:val="26"/>
        </w:rPr>
        <w:t>you</w:t>
      </w:r>
      <w:r>
        <w:rPr>
          <w:rFonts w:ascii="Calibri"/>
          <w:color w:val="231F20"/>
          <w:spacing w:val="-12"/>
          <w:w w:val="90"/>
          <w:sz w:val="26"/>
        </w:rPr>
        <w:t xml:space="preserve"> </w:t>
      </w:r>
      <w:r>
        <w:rPr>
          <w:rFonts w:ascii="Calibri"/>
          <w:color w:val="231F20"/>
          <w:w w:val="90"/>
          <w:sz w:val="26"/>
        </w:rPr>
        <w:t>do</w:t>
      </w:r>
      <w:r>
        <w:rPr>
          <w:rFonts w:ascii="Calibri"/>
          <w:color w:val="231F20"/>
          <w:spacing w:val="-12"/>
          <w:w w:val="90"/>
          <w:sz w:val="26"/>
        </w:rPr>
        <w:t xml:space="preserve"> </w:t>
      </w:r>
      <w:r>
        <w:rPr>
          <w:rFonts w:ascii="Calibri"/>
          <w:color w:val="231F20"/>
          <w:w w:val="90"/>
          <w:sz w:val="26"/>
        </w:rPr>
        <w:t>that?</w:t>
      </w:r>
    </w:p>
    <w:p w14:paraId="4F7F0999">
      <w:pPr>
        <w:tabs>
          <w:tab w:val="left" w:pos="5721"/>
        </w:tabs>
        <w:spacing w:before="1" w:line="273" w:lineRule="auto"/>
        <w:ind w:left="1870" w:right="0" w:hanging="312"/>
        <w:jc w:val="left"/>
        <w:rPr>
          <w:rFonts w:ascii="Calibri"/>
          <w:sz w:val="26"/>
        </w:rPr>
      </w:pPr>
      <w:r>
        <w:rPr>
          <w:b/>
          <w:color w:val="231F20"/>
          <w:w w:val="95"/>
          <w:sz w:val="22"/>
        </w:rPr>
        <w:t>A:</w:t>
      </w:r>
      <w:r>
        <w:rPr>
          <w:b/>
          <w:color w:val="231F20"/>
          <w:spacing w:val="40"/>
          <w:sz w:val="22"/>
        </w:rPr>
        <w:t xml:space="preserve"> </w:t>
      </w:r>
      <w:r>
        <w:rPr>
          <w:rFonts w:ascii="Calibri"/>
          <w:color w:val="231F20"/>
          <w:w w:val="95"/>
          <w:sz w:val="26"/>
        </w:rPr>
        <w:t xml:space="preserve">In order to avoid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complications, I wanted to collect some </w:t>
      </w:r>
      <w:r>
        <w:rPr>
          <w:rFonts w:ascii="Calibri"/>
          <w:color w:val="231F20"/>
          <w:w w:val="90"/>
          <w:sz w:val="26"/>
        </w:rPr>
        <w:t>truthful</w:t>
      </w:r>
      <w:r>
        <w:rPr>
          <w:rFonts w:ascii="Calibri"/>
          <w:color w:val="231F20"/>
          <w:spacing w:val="-13"/>
          <w:w w:val="90"/>
          <w:sz w:val="26"/>
        </w:rPr>
        <w:t xml:space="preserve"> </w:t>
      </w:r>
      <w:r>
        <w:rPr>
          <w:rFonts w:ascii="Calibri"/>
          <w:color w:val="231F20"/>
          <w:w w:val="90"/>
          <w:sz w:val="26"/>
        </w:rPr>
        <w:t>information.</w:t>
      </w:r>
    </w:p>
    <w:p w14:paraId="0DF80469">
      <w:pPr>
        <w:spacing w:before="1" w:line="273" w:lineRule="auto"/>
        <w:ind w:left="1870" w:right="115" w:hanging="312"/>
        <w:jc w:val="left"/>
        <w:rPr>
          <w:rFonts w:ascii="Calibri"/>
          <w:sz w:val="26"/>
        </w:rPr>
      </w:pPr>
      <w:r>
        <w:rPr>
          <w:b/>
          <w:color w:val="231F20"/>
          <w:w w:val="80"/>
          <w:sz w:val="22"/>
        </w:rPr>
        <w:t>J:</w:t>
      </w:r>
      <w:r>
        <w:rPr>
          <w:b/>
          <w:color w:val="231F20"/>
          <w:spacing w:val="80"/>
          <w:sz w:val="22"/>
        </w:rPr>
        <w:t xml:space="preserve"> </w:t>
      </w:r>
      <w:r>
        <w:rPr>
          <w:rFonts w:ascii="Calibri"/>
          <w:color w:val="231F20"/>
          <w:w w:val="80"/>
          <w:sz w:val="26"/>
        </w:rPr>
        <w:t xml:space="preserve">Would you please tell us the structure of </w:t>
      </w:r>
      <w:r>
        <w:rPr>
          <w:rFonts w:ascii="Calibri"/>
          <w:color w:val="231F20"/>
          <w:w w:val="90"/>
          <w:sz w:val="26"/>
        </w:rPr>
        <w:t>your</w:t>
      </w:r>
      <w:r>
        <w:rPr>
          <w:rFonts w:ascii="Calibri"/>
          <w:color w:val="231F20"/>
          <w:spacing w:val="-12"/>
          <w:w w:val="90"/>
          <w:sz w:val="26"/>
        </w:rPr>
        <w:t xml:space="preserve"> </w:t>
      </w:r>
      <w:r>
        <w:rPr>
          <w:rFonts w:ascii="Calibri"/>
          <w:color w:val="231F20"/>
          <w:w w:val="90"/>
          <w:sz w:val="26"/>
        </w:rPr>
        <w:t>novel?</w:t>
      </w:r>
    </w:p>
    <w:p w14:paraId="0EE268CB">
      <w:pPr>
        <w:spacing w:before="0"/>
        <w:ind w:left="1559" w:right="0" w:firstLine="0"/>
        <w:jc w:val="left"/>
        <w:rPr>
          <w:rFonts w:ascii="Calibri" w:hAnsi="Calibri"/>
          <w:sz w:val="26"/>
        </w:rPr>
      </w:pPr>
      <w:r>
        <w:rPr>
          <w:b/>
          <w:color w:val="231F20"/>
          <w:w w:val="80"/>
          <w:sz w:val="22"/>
        </w:rPr>
        <w:t>A:</w:t>
      </w:r>
      <w:r>
        <w:rPr>
          <w:b/>
          <w:color w:val="231F20"/>
          <w:spacing w:val="36"/>
          <w:sz w:val="22"/>
        </w:rPr>
        <w:t xml:space="preserve"> </w:t>
      </w:r>
      <w:r>
        <w:rPr>
          <w:rFonts w:ascii="Calibri" w:hAnsi="Calibri"/>
          <w:color w:val="231F20"/>
          <w:w w:val="80"/>
          <w:sz w:val="26"/>
        </w:rPr>
        <w:t>Sorry,</w:t>
      </w:r>
      <w:r>
        <w:rPr>
          <w:rFonts w:ascii="Calibri" w:hAnsi="Calibri"/>
          <w:color w:val="231F20"/>
          <w:spacing w:val="-6"/>
          <w:w w:val="80"/>
          <w:sz w:val="26"/>
        </w:rPr>
        <w:t xml:space="preserve"> </w:t>
      </w:r>
      <w:r>
        <w:rPr>
          <w:rFonts w:ascii="Calibri" w:hAnsi="Calibri"/>
          <w:color w:val="231F20"/>
          <w:w w:val="80"/>
          <w:sz w:val="26"/>
        </w:rPr>
        <w:t>it’s</w:t>
      </w:r>
      <w:r>
        <w:rPr>
          <w:rFonts w:ascii="Calibri" w:hAnsi="Calibri"/>
          <w:color w:val="231F20"/>
          <w:spacing w:val="-6"/>
          <w:w w:val="80"/>
          <w:sz w:val="26"/>
        </w:rPr>
        <w:t xml:space="preserve"> </w:t>
      </w:r>
      <w:r>
        <w:rPr>
          <w:rFonts w:ascii="Calibri" w:hAnsi="Calibri"/>
          <w:color w:val="231F20"/>
          <w:w w:val="80"/>
          <w:sz w:val="26"/>
        </w:rPr>
        <w:t>a</w:t>
      </w:r>
      <w:r>
        <w:rPr>
          <w:rFonts w:ascii="Calibri" w:hAnsi="Calibri"/>
          <w:color w:val="231F20"/>
          <w:spacing w:val="-5"/>
          <w:w w:val="80"/>
          <w:sz w:val="26"/>
        </w:rPr>
        <w:t xml:space="preserve"> </w:t>
      </w:r>
      <w:r>
        <w:rPr>
          <w:rFonts w:ascii="Calibri" w:hAnsi="Calibri"/>
          <w:color w:val="231F20"/>
          <w:spacing w:val="-2"/>
          <w:w w:val="80"/>
          <w:sz w:val="26"/>
        </w:rPr>
        <w:t>secret.</w:t>
      </w:r>
    </w:p>
    <w:p w14:paraId="2DA89DD0">
      <w:pPr>
        <w:spacing w:before="45" w:line="273" w:lineRule="auto"/>
        <w:ind w:left="1870" w:right="249" w:hanging="312"/>
        <w:jc w:val="both"/>
        <w:rPr>
          <w:rFonts w:ascii="Calibri"/>
          <w:sz w:val="26"/>
        </w:rPr>
      </w:pPr>
      <w:r>
        <w:rPr>
          <w:b/>
          <w:color w:val="231F20"/>
          <w:spacing w:val="-2"/>
          <w:w w:val="85"/>
          <w:sz w:val="22"/>
        </w:rPr>
        <w:t>J:</w:t>
      </w:r>
      <w:r>
        <w:rPr>
          <w:b/>
          <w:color w:val="231F20"/>
          <w:spacing w:val="2"/>
          <w:sz w:val="22"/>
        </w:rPr>
        <w:t xml:space="preserve"> </w:t>
      </w:r>
      <w:r>
        <w:rPr>
          <w:rFonts w:ascii="Calibri"/>
          <w:color w:val="231F20"/>
          <w:spacing w:val="-2"/>
          <w:w w:val="85"/>
          <w:sz w:val="26"/>
        </w:rPr>
        <w:t>Oh,</w:t>
      </w:r>
      <w:r>
        <w:rPr>
          <w:rFonts w:ascii="Calibri"/>
          <w:color w:val="231F20"/>
          <w:spacing w:val="-4"/>
          <w:w w:val="85"/>
          <w:sz w:val="26"/>
        </w:rPr>
        <w:t xml:space="preserve"> </w:t>
      </w:r>
      <w:r>
        <w:rPr>
          <w:rFonts w:ascii="Calibri"/>
          <w:color w:val="231F20"/>
          <w:spacing w:val="-2"/>
          <w:w w:val="85"/>
          <w:sz w:val="26"/>
        </w:rPr>
        <w:t>I</w:t>
      </w:r>
      <w:r>
        <w:rPr>
          <w:rFonts w:ascii="Calibri"/>
          <w:color w:val="231F20"/>
          <w:spacing w:val="-4"/>
          <w:w w:val="85"/>
          <w:sz w:val="26"/>
        </w:rPr>
        <w:t xml:space="preserve"> </w:t>
      </w:r>
      <w:r>
        <w:rPr>
          <w:rFonts w:ascii="Calibri"/>
          <w:color w:val="231F20"/>
          <w:spacing w:val="-2"/>
          <w:w w:val="85"/>
          <w:sz w:val="26"/>
        </w:rPr>
        <w:t>see.</w:t>
      </w:r>
      <w:r>
        <w:rPr>
          <w:rFonts w:ascii="Calibri"/>
          <w:color w:val="231F20"/>
          <w:spacing w:val="-4"/>
          <w:w w:val="85"/>
          <w:sz w:val="26"/>
        </w:rPr>
        <w:t xml:space="preserve"> </w:t>
      </w:r>
      <w:r>
        <w:rPr>
          <w:rFonts w:ascii="Calibri"/>
          <w:color w:val="231F20"/>
          <w:spacing w:val="-2"/>
          <w:w w:val="85"/>
          <w:sz w:val="26"/>
        </w:rPr>
        <w:t>Anyway,</w:t>
      </w:r>
      <w:r>
        <w:rPr>
          <w:rFonts w:ascii="Calibri"/>
          <w:color w:val="231F20"/>
          <w:spacing w:val="-4"/>
          <w:w w:val="85"/>
          <w:sz w:val="26"/>
        </w:rPr>
        <w:t xml:space="preserve"> </w:t>
      </w:r>
      <w:r>
        <w:rPr>
          <w:rFonts w:ascii="Calibri"/>
          <w:color w:val="231F20"/>
          <w:spacing w:val="-2"/>
          <w:w w:val="85"/>
          <w:sz w:val="26"/>
        </w:rPr>
        <w:t>thank</w:t>
      </w:r>
      <w:r>
        <w:rPr>
          <w:rFonts w:ascii="Calibri"/>
          <w:color w:val="231F20"/>
          <w:spacing w:val="-3"/>
          <w:w w:val="85"/>
          <w:sz w:val="26"/>
        </w:rPr>
        <w:t xml:space="preserve"> </w:t>
      </w:r>
      <w:r>
        <w:rPr>
          <w:rFonts w:ascii="Calibri"/>
          <w:color w:val="231F20"/>
          <w:spacing w:val="-2"/>
          <w:w w:val="85"/>
          <w:sz w:val="26"/>
        </w:rPr>
        <w:t>you</w:t>
      </w:r>
      <w:r>
        <w:rPr>
          <w:rFonts w:ascii="Calibri"/>
          <w:color w:val="231F20"/>
          <w:spacing w:val="-4"/>
          <w:w w:val="85"/>
          <w:sz w:val="26"/>
        </w:rPr>
        <w:t xml:space="preserve"> </w:t>
      </w:r>
      <w:r>
        <w:rPr>
          <w:rFonts w:ascii="Calibri"/>
          <w:color w:val="231F20"/>
          <w:spacing w:val="-2"/>
          <w:w w:val="85"/>
          <w:sz w:val="26"/>
        </w:rPr>
        <w:t>for</w:t>
      </w:r>
      <w:r>
        <w:rPr>
          <w:rFonts w:ascii="Calibri"/>
          <w:color w:val="231F20"/>
          <w:spacing w:val="-4"/>
          <w:w w:val="85"/>
          <w:sz w:val="26"/>
        </w:rPr>
        <w:t xml:space="preserve"> </w:t>
      </w:r>
      <w:r>
        <w:rPr>
          <w:rFonts w:ascii="Calibri"/>
          <w:color w:val="231F20"/>
          <w:spacing w:val="-2"/>
          <w:w w:val="85"/>
          <w:sz w:val="26"/>
        </w:rPr>
        <w:t xml:space="preserve">speaking </w:t>
      </w:r>
      <w:r>
        <w:rPr>
          <w:rFonts w:ascii="Calibri"/>
          <w:color w:val="231F20"/>
          <w:w w:val="85"/>
          <w:sz w:val="26"/>
        </w:rPr>
        <w:t>with</w:t>
      </w:r>
      <w:r>
        <w:rPr>
          <w:rFonts w:ascii="Calibri"/>
          <w:color w:val="231F20"/>
          <w:spacing w:val="-6"/>
          <w:w w:val="85"/>
          <w:sz w:val="26"/>
        </w:rPr>
        <w:t xml:space="preserve"> </w:t>
      </w:r>
      <w:r>
        <w:rPr>
          <w:rFonts w:ascii="Calibri"/>
          <w:color w:val="231F20"/>
          <w:w w:val="85"/>
          <w:sz w:val="26"/>
        </w:rPr>
        <w:t>us,</w:t>
      </w:r>
      <w:r>
        <w:rPr>
          <w:rFonts w:ascii="Calibri"/>
          <w:color w:val="231F20"/>
          <w:spacing w:val="-6"/>
          <w:w w:val="85"/>
          <w:sz w:val="26"/>
        </w:rPr>
        <w:t xml:space="preserve"> </w:t>
      </w:r>
      <w:r>
        <w:rPr>
          <w:rFonts w:ascii="Calibri"/>
          <w:color w:val="231F20"/>
          <w:w w:val="85"/>
          <w:sz w:val="26"/>
        </w:rPr>
        <w:t>Mr</w:t>
      </w:r>
      <w:r>
        <w:rPr>
          <w:rFonts w:ascii="Calibri"/>
          <w:color w:val="231F20"/>
          <w:spacing w:val="-6"/>
          <w:w w:val="85"/>
          <w:sz w:val="26"/>
        </w:rPr>
        <w:t xml:space="preserve"> </w:t>
      </w:r>
      <w:r>
        <w:rPr>
          <w:rFonts w:ascii="Calibri"/>
          <w:color w:val="231F20"/>
          <w:w w:val="85"/>
          <w:sz w:val="26"/>
        </w:rPr>
        <w:t>Rogers.</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 xml:space="preserve">congratulations </w:t>
      </w:r>
      <w:r>
        <w:rPr>
          <w:rFonts w:ascii="Calibri"/>
          <w:color w:val="231F20"/>
          <w:w w:val="90"/>
          <w:sz w:val="26"/>
        </w:rPr>
        <w:t>again</w:t>
      </w:r>
      <w:r>
        <w:rPr>
          <w:rFonts w:ascii="Calibri"/>
          <w:color w:val="231F20"/>
          <w:spacing w:val="-11"/>
          <w:w w:val="90"/>
          <w:sz w:val="26"/>
        </w:rPr>
        <w:t xml:space="preserve"> </w:t>
      </w:r>
      <w:r>
        <w:rPr>
          <w:rFonts w:ascii="Calibri"/>
          <w:color w:val="231F20"/>
          <w:w w:val="90"/>
          <w:sz w:val="26"/>
        </w:rPr>
        <w:t>on</w:t>
      </w:r>
      <w:r>
        <w:rPr>
          <w:rFonts w:ascii="Calibri"/>
          <w:color w:val="231F20"/>
          <w:spacing w:val="-11"/>
          <w:w w:val="90"/>
          <w:sz w:val="26"/>
        </w:rPr>
        <w:t xml:space="preserve"> </w:t>
      </w:r>
      <w:r>
        <w:rPr>
          <w:rFonts w:ascii="Calibri"/>
          <w:color w:val="231F20"/>
          <w:w w:val="90"/>
          <w:sz w:val="26"/>
        </w:rPr>
        <w:t>your</w:t>
      </w:r>
      <w:r>
        <w:rPr>
          <w:rFonts w:ascii="Calibri"/>
          <w:color w:val="231F20"/>
          <w:spacing w:val="-11"/>
          <w:w w:val="90"/>
          <w:sz w:val="26"/>
        </w:rPr>
        <w:t xml:space="preserve"> </w:t>
      </w:r>
      <w:r>
        <w:rPr>
          <w:rFonts w:ascii="Calibri"/>
          <w:color w:val="231F20"/>
          <w:w w:val="90"/>
          <w:sz w:val="26"/>
        </w:rPr>
        <w:t>new</w:t>
      </w:r>
      <w:r>
        <w:rPr>
          <w:rFonts w:ascii="Calibri"/>
          <w:color w:val="231F20"/>
          <w:spacing w:val="-11"/>
          <w:w w:val="90"/>
          <w:sz w:val="26"/>
        </w:rPr>
        <w:t xml:space="preserve"> </w:t>
      </w:r>
      <w:r>
        <w:rPr>
          <w:rFonts w:ascii="Calibri"/>
          <w:color w:val="231F20"/>
          <w:w w:val="90"/>
          <w:sz w:val="26"/>
        </w:rPr>
        <w:t>book.</w:t>
      </w:r>
    </w:p>
    <w:p w14:paraId="2A609973">
      <w:pPr>
        <w:pStyle w:val="11"/>
        <w:spacing w:before="4"/>
        <w:rPr>
          <w:rFonts w:ascii="Calibri"/>
          <w:sz w:val="32"/>
        </w:rPr>
      </w:pPr>
    </w:p>
    <w:p w14:paraId="5625D16E">
      <w:pPr>
        <w:spacing w:before="0" w:line="114" w:lineRule="exact"/>
        <w:ind w:left="1587" w:right="0" w:firstLine="0"/>
        <w:jc w:val="left"/>
        <w:rPr>
          <w:rFonts w:ascii="Tahoma"/>
          <w:sz w:val="26"/>
        </w:rPr>
      </w:pPr>
      <w:r>
        <w:rPr>
          <w:rFonts w:ascii="Tahoma"/>
          <w:color w:val="7B3018"/>
          <w:spacing w:val="-4"/>
          <w:sz w:val="26"/>
        </w:rPr>
        <w:t>Read</w:t>
      </w:r>
      <w:r>
        <w:rPr>
          <w:rFonts w:ascii="Tahoma"/>
          <w:color w:val="7B3018"/>
          <w:spacing w:val="-33"/>
          <w:sz w:val="26"/>
        </w:rPr>
        <w:t xml:space="preserve"> </w:t>
      </w:r>
      <w:r>
        <w:rPr>
          <w:rFonts w:ascii="Tahoma"/>
          <w:color w:val="7B3018"/>
          <w:spacing w:val="-4"/>
          <w:sz w:val="26"/>
        </w:rPr>
        <w:t>and</w:t>
      </w:r>
      <w:r>
        <w:rPr>
          <w:rFonts w:ascii="Tahoma"/>
          <w:color w:val="7B3018"/>
          <w:spacing w:val="-33"/>
          <w:sz w:val="26"/>
        </w:rPr>
        <w:t xml:space="preserve"> </w:t>
      </w:r>
      <w:r>
        <w:rPr>
          <w:rFonts w:ascii="Tahoma"/>
          <w:color w:val="7B3018"/>
          <w:spacing w:val="-4"/>
          <w:sz w:val="26"/>
        </w:rPr>
        <w:t>complete</w:t>
      </w:r>
      <w:r>
        <w:rPr>
          <w:rFonts w:ascii="Tahoma"/>
          <w:color w:val="7B3018"/>
          <w:spacing w:val="-33"/>
          <w:sz w:val="26"/>
        </w:rPr>
        <w:t xml:space="preserve"> </w:t>
      </w:r>
      <w:r>
        <w:rPr>
          <w:rFonts w:ascii="Tahoma"/>
          <w:color w:val="7B3018"/>
          <w:spacing w:val="-4"/>
          <w:sz w:val="26"/>
        </w:rPr>
        <w:t>the</w:t>
      </w:r>
      <w:r>
        <w:rPr>
          <w:rFonts w:ascii="Tahoma"/>
          <w:color w:val="7B3018"/>
          <w:spacing w:val="-33"/>
          <w:sz w:val="26"/>
        </w:rPr>
        <w:t xml:space="preserve"> </w:t>
      </w:r>
      <w:r>
        <w:rPr>
          <w:rFonts w:ascii="Tahoma"/>
          <w:color w:val="7B3018"/>
          <w:spacing w:val="-4"/>
          <w:sz w:val="26"/>
        </w:rPr>
        <w:t>passage</w:t>
      </w:r>
      <w:r>
        <w:rPr>
          <w:rFonts w:ascii="Tahoma"/>
          <w:color w:val="7B3018"/>
          <w:spacing w:val="-32"/>
          <w:sz w:val="26"/>
        </w:rPr>
        <w:t xml:space="preserve"> </w:t>
      </w:r>
      <w:r>
        <w:rPr>
          <w:rFonts w:ascii="Tahoma"/>
          <w:color w:val="7B3018"/>
          <w:spacing w:val="-4"/>
          <w:sz w:val="26"/>
        </w:rPr>
        <w:t>with</w:t>
      </w:r>
    </w:p>
    <w:p w14:paraId="131A054C">
      <w:pPr>
        <w:pStyle w:val="8"/>
        <w:ind w:left="247"/>
      </w:pPr>
      <w:r>
        <w:rPr>
          <w:b w:val="0"/>
        </w:rPr>
        <w:br w:type="column"/>
      </w:r>
      <w:r>
        <w:rPr>
          <w:color w:val="D4936B"/>
          <w:w w:val="90"/>
        </w:rPr>
        <w:t>Using</w:t>
      </w:r>
      <w:r>
        <w:rPr>
          <w:color w:val="D4936B"/>
        </w:rPr>
        <w:t xml:space="preserve"> </w:t>
      </w:r>
      <w:r>
        <w:rPr>
          <w:color w:val="D4936B"/>
          <w:spacing w:val="-2"/>
        </w:rPr>
        <w:t>Structures</w:t>
      </w:r>
    </w:p>
    <w:p w14:paraId="0B263011">
      <w:pPr>
        <w:spacing w:before="297" w:line="213" w:lineRule="auto"/>
        <w:ind w:left="644" w:right="1198" w:hanging="9"/>
        <w:jc w:val="left"/>
        <w:rPr>
          <w:rFonts w:ascii="Tahoma"/>
          <w:sz w:val="26"/>
        </w:rPr>
      </w:pPr>
      <w:r>
        <w:rPr>
          <w:rFonts w:ascii="Tahoma"/>
          <w:color w:val="7B3018"/>
          <w:sz w:val="26"/>
        </w:rPr>
        <w:t>Complete</w:t>
      </w:r>
      <w:r>
        <w:rPr>
          <w:rFonts w:ascii="Tahoma"/>
          <w:color w:val="7B3018"/>
          <w:spacing w:val="-16"/>
          <w:sz w:val="26"/>
        </w:rPr>
        <w:t xml:space="preserve"> </w:t>
      </w:r>
      <w:r>
        <w:rPr>
          <w:rFonts w:ascii="Tahoma"/>
          <w:color w:val="7B3018"/>
          <w:sz w:val="26"/>
        </w:rPr>
        <w:t>the</w:t>
      </w:r>
      <w:r>
        <w:rPr>
          <w:rFonts w:ascii="Tahoma"/>
          <w:color w:val="7B3018"/>
          <w:spacing w:val="-16"/>
          <w:sz w:val="26"/>
        </w:rPr>
        <w:t xml:space="preserve"> </w:t>
      </w:r>
      <w:r>
        <w:rPr>
          <w:rFonts w:ascii="Tahoma"/>
          <w:color w:val="7B3018"/>
          <w:sz w:val="26"/>
        </w:rPr>
        <w:t>sentences</w:t>
      </w:r>
      <w:r>
        <w:rPr>
          <w:rFonts w:ascii="Tahoma"/>
          <w:color w:val="7B3018"/>
          <w:spacing w:val="-16"/>
          <w:sz w:val="26"/>
        </w:rPr>
        <w:t xml:space="preserve"> </w:t>
      </w:r>
      <w:r>
        <w:rPr>
          <w:rFonts w:ascii="Tahoma"/>
          <w:color w:val="7B3018"/>
          <w:sz w:val="26"/>
        </w:rPr>
        <w:t>using</w:t>
      </w:r>
      <w:r>
        <w:rPr>
          <w:rFonts w:ascii="Tahoma"/>
          <w:color w:val="7B3018"/>
          <w:spacing w:val="-16"/>
          <w:sz w:val="26"/>
        </w:rPr>
        <w:t xml:space="preserve"> </w:t>
      </w:r>
      <w:r>
        <w:rPr>
          <w:rFonts w:ascii="Tahoma"/>
          <w:color w:val="7B3018"/>
          <w:sz w:val="26"/>
        </w:rPr>
        <w:t xml:space="preserve">the </w:t>
      </w:r>
      <w:r>
        <w:rPr>
          <w:rFonts w:ascii="Tahoma"/>
          <w:color w:val="7B3018"/>
          <w:w w:val="105"/>
          <w:sz w:val="26"/>
        </w:rPr>
        <w:t>past</w:t>
      </w:r>
      <w:r>
        <w:rPr>
          <w:rFonts w:ascii="Tahoma"/>
          <w:color w:val="7B3018"/>
          <w:spacing w:val="-12"/>
          <w:w w:val="105"/>
          <w:sz w:val="26"/>
        </w:rPr>
        <w:t xml:space="preserve"> </w:t>
      </w:r>
      <w:r>
        <w:rPr>
          <w:rFonts w:ascii="Tahoma"/>
          <w:color w:val="7B3018"/>
          <w:w w:val="105"/>
          <w:sz w:val="26"/>
        </w:rPr>
        <w:t>participles</w:t>
      </w:r>
      <w:r>
        <w:rPr>
          <w:rFonts w:ascii="Tahoma"/>
          <w:color w:val="7B3018"/>
          <w:spacing w:val="-12"/>
          <w:w w:val="105"/>
          <w:sz w:val="26"/>
        </w:rPr>
        <w:t xml:space="preserve"> </w:t>
      </w:r>
      <w:r>
        <w:rPr>
          <w:rFonts w:ascii="Tahoma"/>
          <w:color w:val="7B3018"/>
          <w:w w:val="105"/>
          <w:sz w:val="26"/>
        </w:rPr>
        <w:t>of</w:t>
      </w:r>
      <w:r>
        <w:rPr>
          <w:rFonts w:ascii="Tahoma"/>
          <w:color w:val="7B3018"/>
          <w:spacing w:val="-12"/>
          <w:w w:val="105"/>
          <w:sz w:val="26"/>
        </w:rPr>
        <w:t xml:space="preserve"> </w:t>
      </w:r>
      <w:r>
        <w:rPr>
          <w:rFonts w:ascii="Tahoma"/>
          <w:color w:val="7B3018"/>
          <w:w w:val="105"/>
          <w:sz w:val="26"/>
        </w:rPr>
        <w:t>the</w:t>
      </w:r>
      <w:r>
        <w:rPr>
          <w:rFonts w:ascii="Tahoma"/>
          <w:color w:val="7B3018"/>
          <w:spacing w:val="-12"/>
          <w:w w:val="105"/>
          <w:sz w:val="26"/>
        </w:rPr>
        <w:t xml:space="preserve"> </w:t>
      </w:r>
      <w:r>
        <w:rPr>
          <w:rFonts w:ascii="Tahoma"/>
          <w:color w:val="7B3018"/>
          <w:w w:val="105"/>
          <w:sz w:val="26"/>
        </w:rPr>
        <w:t>verbs</w:t>
      </w:r>
      <w:r>
        <w:rPr>
          <w:rFonts w:ascii="Tahoma"/>
          <w:color w:val="7B3018"/>
          <w:spacing w:val="-12"/>
          <w:w w:val="105"/>
          <w:sz w:val="26"/>
        </w:rPr>
        <w:t xml:space="preserve"> </w:t>
      </w:r>
      <w:r>
        <w:rPr>
          <w:rFonts w:ascii="Tahoma"/>
          <w:color w:val="7B3018"/>
          <w:w w:val="105"/>
          <w:sz w:val="26"/>
        </w:rPr>
        <w:t xml:space="preserve">or </w:t>
      </w:r>
      <w:r>
        <w:rPr>
          <w:rFonts w:ascii="Tahoma"/>
          <w:color w:val="7B3018"/>
          <w:sz w:val="26"/>
        </w:rPr>
        <w:t>phrase</w:t>
      </w:r>
      <w:r>
        <w:rPr>
          <w:rFonts w:ascii="Tahoma"/>
          <w:color w:val="7B3018"/>
          <w:spacing w:val="-22"/>
          <w:sz w:val="26"/>
        </w:rPr>
        <w:t xml:space="preserve"> </w:t>
      </w:r>
      <w:r>
        <w:rPr>
          <w:rFonts w:ascii="Tahoma"/>
          <w:color w:val="7B3018"/>
          <w:sz w:val="26"/>
        </w:rPr>
        <w:t>as</w:t>
      </w:r>
      <w:r>
        <w:rPr>
          <w:rFonts w:ascii="Tahoma"/>
          <w:color w:val="7B3018"/>
          <w:spacing w:val="-22"/>
          <w:sz w:val="26"/>
        </w:rPr>
        <w:t xml:space="preserve"> </w:t>
      </w:r>
      <w:r>
        <w:rPr>
          <w:rFonts w:ascii="Tahoma"/>
          <w:color w:val="7B3018"/>
          <w:sz w:val="26"/>
        </w:rPr>
        <w:t>the</w:t>
      </w:r>
      <w:r>
        <w:rPr>
          <w:rFonts w:ascii="Tahoma"/>
          <w:color w:val="7B3018"/>
          <w:spacing w:val="-22"/>
          <w:sz w:val="26"/>
        </w:rPr>
        <w:t xml:space="preserve"> </w:t>
      </w:r>
      <w:r>
        <w:rPr>
          <w:rFonts w:ascii="Tahoma"/>
          <w:color w:val="7B3018"/>
          <w:sz w:val="26"/>
        </w:rPr>
        <w:t>object</w:t>
      </w:r>
      <w:r>
        <w:rPr>
          <w:rFonts w:ascii="Tahoma"/>
          <w:color w:val="7B3018"/>
          <w:spacing w:val="-22"/>
          <w:sz w:val="26"/>
        </w:rPr>
        <w:t xml:space="preserve"> </w:t>
      </w:r>
      <w:r>
        <w:rPr>
          <w:rFonts w:ascii="Tahoma"/>
          <w:color w:val="7B3018"/>
          <w:sz w:val="26"/>
        </w:rPr>
        <w:t>complement.</w:t>
      </w:r>
    </w:p>
    <w:p w14:paraId="124BD186">
      <w:pPr>
        <w:pStyle w:val="11"/>
        <w:spacing w:before="8"/>
        <w:rPr>
          <w:rFonts w:ascii="Tahoma"/>
          <w:sz w:val="8"/>
        </w:rPr>
      </w:pPr>
      <w:r>
        <mc:AlternateContent>
          <mc:Choice Requires="wpg">
            <w:drawing>
              <wp:anchor distT="0" distB="0" distL="0" distR="0" simplePos="0" relativeHeight="251971584" behindDoc="1" locked="0" layoutInCell="1" allowOverlap="1">
                <wp:simplePos x="0" y="0"/>
                <wp:positionH relativeFrom="page">
                  <wp:posOffset>4067810</wp:posOffset>
                </wp:positionH>
                <wp:positionV relativeFrom="paragraph">
                  <wp:posOffset>81915</wp:posOffset>
                </wp:positionV>
                <wp:extent cx="2628265" cy="497205"/>
                <wp:effectExtent l="0" t="0" r="0" b="0"/>
                <wp:wrapTopAndBottom/>
                <wp:docPr id="3780" name="Group 3780"/>
                <wp:cNvGraphicFramePr/>
                <a:graphic xmlns:a="http://schemas.openxmlformats.org/drawingml/2006/main">
                  <a:graphicData uri="http://schemas.microsoft.com/office/word/2010/wordprocessingGroup">
                    <wpg:wgp>
                      <wpg:cNvGrpSpPr/>
                      <wpg:grpSpPr>
                        <a:xfrm>
                          <a:off x="0" y="0"/>
                          <a:ext cx="2628265" cy="497205"/>
                          <a:chOff x="0" y="0"/>
                          <a:chExt cx="2628265" cy="497205"/>
                        </a:xfrm>
                      </wpg:grpSpPr>
                      <wps:wsp>
                        <wps:cNvPr id="3781" name="Graphic 3781"/>
                        <wps:cNvSpPr/>
                        <wps:spPr>
                          <a:xfrm>
                            <a:off x="0" y="0"/>
                            <a:ext cx="2628265" cy="497205"/>
                          </a:xfrm>
                          <a:custGeom>
                            <a:avLst/>
                            <a:gdLst/>
                            <a:ahLst/>
                            <a:cxnLst/>
                            <a:rect l="l" t="t" r="r" b="b"/>
                            <a:pathLst>
                              <a:path w="2628265" h="497205">
                                <a:moveTo>
                                  <a:pt x="2556002" y="0"/>
                                </a:moveTo>
                                <a:lnTo>
                                  <a:pt x="72009" y="0"/>
                                </a:lnTo>
                                <a:lnTo>
                                  <a:pt x="30378" y="1125"/>
                                </a:lnTo>
                                <a:lnTo>
                                  <a:pt x="9001" y="9001"/>
                                </a:lnTo>
                                <a:lnTo>
                                  <a:pt x="1125" y="30378"/>
                                </a:lnTo>
                                <a:lnTo>
                                  <a:pt x="0" y="72009"/>
                                </a:lnTo>
                                <a:lnTo>
                                  <a:pt x="0" y="425069"/>
                                </a:lnTo>
                                <a:lnTo>
                                  <a:pt x="1125" y="466699"/>
                                </a:lnTo>
                                <a:lnTo>
                                  <a:pt x="9001" y="488076"/>
                                </a:lnTo>
                                <a:lnTo>
                                  <a:pt x="30378" y="495952"/>
                                </a:lnTo>
                                <a:lnTo>
                                  <a:pt x="72009" y="497078"/>
                                </a:lnTo>
                                <a:lnTo>
                                  <a:pt x="2556002" y="497078"/>
                                </a:lnTo>
                                <a:lnTo>
                                  <a:pt x="2597632" y="495952"/>
                                </a:lnTo>
                                <a:lnTo>
                                  <a:pt x="2619009" y="488076"/>
                                </a:lnTo>
                                <a:lnTo>
                                  <a:pt x="2626885" y="466699"/>
                                </a:lnTo>
                                <a:lnTo>
                                  <a:pt x="2628011" y="425069"/>
                                </a:lnTo>
                                <a:lnTo>
                                  <a:pt x="2628011" y="72009"/>
                                </a:lnTo>
                                <a:lnTo>
                                  <a:pt x="2626885" y="30378"/>
                                </a:lnTo>
                                <a:lnTo>
                                  <a:pt x="2619009" y="9001"/>
                                </a:lnTo>
                                <a:lnTo>
                                  <a:pt x="2597632" y="1125"/>
                                </a:lnTo>
                                <a:lnTo>
                                  <a:pt x="2556002" y="0"/>
                                </a:lnTo>
                                <a:close/>
                              </a:path>
                            </a:pathLst>
                          </a:custGeom>
                          <a:solidFill>
                            <a:srgbClr val="F4E3D6"/>
                          </a:solidFill>
                        </wps:spPr>
                        <wps:bodyPr wrap="square" lIns="0" tIns="0" rIns="0" bIns="0" rtlCol="0">
                          <a:noAutofit/>
                        </wps:bodyPr>
                      </wps:wsp>
                      <wps:wsp>
                        <wps:cNvPr id="3782" name="Textbox 3782"/>
                        <wps:cNvSpPr txBox="1"/>
                        <wps:spPr>
                          <a:xfrm>
                            <a:off x="232219" y="70370"/>
                            <a:ext cx="1184275" cy="362585"/>
                          </a:xfrm>
                          <a:prstGeom prst="rect">
                            <a:avLst/>
                          </a:prstGeom>
                        </wps:spPr>
                        <wps:txbx>
                          <w:txbxContent>
                            <w:p w14:paraId="0C4965D5">
                              <w:pPr>
                                <w:tabs>
                                  <w:tab w:val="left" w:pos="1179"/>
                                </w:tabs>
                                <w:spacing w:before="0"/>
                                <w:ind w:left="0" w:right="0" w:firstLine="0"/>
                                <w:jc w:val="left"/>
                                <w:rPr>
                                  <w:rFonts w:ascii="Tahoma"/>
                                  <w:sz w:val="22"/>
                                </w:rPr>
                              </w:pPr>
                              <w:r>
                                <w:rPr>
                                  <w:rFonts w:ascii="Tahoma"/>
                                  <w:color w:val="231F20"/>
                                  <w:spacing w:val="-2"/>
                                  <w:w w:val="105"/>
                                  <w:sz w:val="22"/>
                                </w:rPr>
                                <w:t>notice</w:t>
                              </w:r>
                              <w:r>
                                <w:rPr>
                                  <w:rFonts w:ascii="Tahoma"/>
                                  <w:color w:val="231F20"/>
                                  <w:sz w:val="22"/>
                                </w:rPr>
                                <w:tab/>
                              </w:r>
                              <w:r>
                                <w:rPr>
                                  <w:rFonts w:ascii="Tahoma"/>
                                  <w:color w:val="231F20"/>
                                  <w:spacing w:val="-2"/>
                                  <w:w w:val="105"/>
                                  <w:sz w:val="22"/>
                                </w:rPr>
                                <w:t>please</w:t>
                              </w:r>
                            </w:p>
                            <w:p w14:paraId="7EE3A244">
                              <w:pPr>
                                <w:tabs>
                                  <w:tab w:val="left" w:pos="1167"/>
                                </w:tabs>
                                <w:spacing w:before="38"/>
                                <w:ind w:left="0" w:right="0" w:firstLine="0"/>
                                <w:jc w:val="left"/>
                                <w:rPr>
                                  <w:rFonts w:ascii="Tahoma"/>
                                  <w:sz w:val="22"/>
                                </w:rPr>
                              </w:pPr>
                              <w:r>
                                <w:rPr>
                                  <w:rFonts w:ascii="Tahoma"/>
                                  <w:color w:val="231F20"/>
                                  <w:spacing w:val="-2"/>
                                  <w:w w:val="105"/>
                                  <w:sz w:val="22"/>
                                </w:rPr>
                                <w:t>impress</w:t>
                              </w:r>
                              <w:r>
                                <w:rPr>
                                  <w:rFonts w:ascii="Tahoma"/>
                                  <w:color w:val="231F20"/>
                                  <w:sz w:val="22"/>
                                </w:rPr>
                                <w:tab/>
                              </w:r>
                              <w:r>
                                <w:rPr>
                                  <w:rFonts w:ascii="Tahoma"/>
                                  <w:color w:val="231F20"/>
                                  <w:spacing w:val="-2"/>
                                  <w:w w:val="105"/>
                                  <w:sz w:val="22"/>
                                </w:rPr>
                                <w:t>charge</w:t>
                              </w:r>
                            </w:p>
                          </w:txbxContent>
                        </wps:txbx>
                        <wps:bodyPr wrap="square" lIns="0" tIns="0" rIns="0" bIns="0" rtlCol="0">
                          <a:noAutofit/>
                        </wps:bodyPr>
                      </wps:wsp>
                      <wps:wsp>
                        <wps:cNvPr id="3783" name="Textbox 3783"/>
                        <wps:cNvSpPr txBox="1"/>
                        <wps:spPr>
                          <a:xfrm>
                            <a:off x="1705341" y="70370"/>
                            <a:ext cx="744855" cy="362585"/>
                          </a:xfrm>
                          <a:prstGeom prst="rect">
                            <a:avLst/>
                          </a:prstGeom>
                        </wps:spPr>
                        <wps:txbx>
                          <w:txbxContent>
                            <w:p w14:paraId="7F12EB34">
                              <w:pPr>
                                <w:spacing w:before="0"/>
                                <w:ind w:left="0" w:right="0" w:firstLine="0"/>
                                <w:jc w:val="left"/>
                                <w:rPr>
                                  <w:rFonts w:ascii="Tahoma"/>
                                  <w:sz w:val="22"/>
                                </w:rPr>
                              </w:pPr>
                              <w:r>
                                <w:rPr>
                                  <w:rFonts w:ascii="Tahoma"/>
                                  <w:color w:val="231F20"/>
                                  <w:spacing w:val="-5"/>
                                  <w:sz w:val="22"/>
                                </w:rPr>
                                <w:t>add</w:t>
                              </w:r>
                            </w:p>
                            <w:p w14:paraId="45E3794B">
                              <w:pPr>
                                <w:spacing w:before="38"/>
                                <w:ind w:left="0" w:right="0" w:firstLine="0"/>
                                <w:jc w:val="left"/>
                                <w:rPr>
                                  <w:rFonts w:ascii="Tahoma"/>
                                  <w:sz w:val="22"/>
                                </w:rPr>
                              </w:pPr>
                              <w:r>
                                <w:rPr>
                                  <w:rFonts w:ascii="Tahoma"/>
                                  <w:color w:val="231F20"/>
                                  <w:sz w:val="22"/>
                                </w:rPr>
                                <w:t>take</w:t>
                              </w:r>
                              <w:r>
                                <w:rPr>
                                  <w:rFonts w:ascii="Tahoma"/>
                                  <w:color w:val="231F20"/>
                                  <w:spacing w:val="-4"/>
                                  <w:sz w:val="22"/>
                                </w:rPr>
                                <w:t xml:space="preserve"> </w:t>
                              </w:r>
                              <w:r>
                                <w:rPr>
                                  <w:rFonts w:ascii="Tahoma"/>
                                  <w:color w:val="231F20"/>
                                  <w:sz w:val="22"/>
                                </w:rPr>
                                <w:t>care</w:t>
                              </w:r>
                              <w:r>
                                <w:rPr>
                                  <w:rFonts w:ascii="Tahoma"/>
                                  <w:color w:val="231F20"/>
                                  <w:spacing w:val="-4"/>
                                  <w:sz w:val="22"/>
                                </w:rPr>
                                <w:t xml:space="preserve"> </w:t>
                              </w:r>
                              <w:r>
                                <w:rPr>
                                  <w:rFonts w:ascii="Tahoma"/>
                                  <w:color w:val="231F20"/>
                                  <w:spacing w:val="-5"/>
                                  <w:sz w:val="22"/>
                                </w:rPr>
                                <w:t>of</w:t>
                              </w:r>
                            </w:p>
                          </w:txbxContent>
                        </wps:txbx>
                        <wps:bodyPr wrap="square" lIns="0" tIns="0" rIns="0" bIns="0" rtlCol="0">
                          <a:noAutofit/>
                        </wps:bodyPr>
                      </wps:wsp>
                    </wpg:wgp>
                  </a:graphicData>
                </a:graphic>
              </wp:anchor>
            </w:drawing>
          </mc:Choice>
          <mc:Fallback>
            <w:pict>
              <v:group id="Group 3780" o:spid="_x0000_s1026" o:spt="203" style="position:absolute;left:0pt;margin-left:320.3pt;margin-top:6.45pt;height:39.15pt;width:206.95pt;mso-position-horizontal-relative:page;mso-wrap-distance-bottom:0pt;mso-wrap-distance-top:0pt;z-index:-251344896;mso-width-relative:page;mso-height-relative:page;" coordsize="2628265,497205" o:gfxdata="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brYeH9oAAAAKAQAADwAAAAAAAAABACAAAAAiAAAAZHJzL2Rvd25yZXYueG1sUEsBAhQA&#10;FAAAAAgAh07iQBz3VFl/AwAAOAwAAA4AAAAAAAAAAQAgAAAAKQEAAGRycy9lMm9Eb2MueG1sUEsF&#10;BgAAAAAGAAYAWQEAABoHAAAAAA==&#10;">
                <o:lock v:ext="edit" aspectratio="f"/>
                <v:shape id="Graphic 3781" o:spid="_x0000_s1026" o:spt="100" style="position:absolute;left:0;top:0;height:497205;width:2628265;" fillcolor="#F4E3D6" filled="t" stroked="f" coordsize="2628265,497205" o:gfxdata="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CzL4A&#10;AADdAAAADwAAAAAAAAABACAAAAAiAAAAZHJzL2Rvd25yZXYueG1sUEsBAhQAFAAAAAgAh07iQDMv&#10;BZ47AAAAOQAAABAAAAAAAAAAAQAgAAAADQEAAGRycy9zaGFwZXhtbC54bWxQSwUGAAAAAAYABgBb&#10;AQAAtwMAAAAA&#10;" path="m2556002,0l72009,0,30378,1125,9001,9001,1125,30378,0,72009,0,425069,1125,466699,9001,488076,30378,495952,72009,497078,2556002,497078,2597632,495952,2619009,488076,2626885,466699,2628011,425069,2628011,72009,2626885,30378,2619009,9001,2597632,1125,2556002,0xe">
                  <v:fill on="t" focussize="0,0"/>
                  <v:stroke on="f"/>
                  <v:imagedata o:title=""/>
                  <o:lock v:ext="edit" aspectratio="f"/>
                  <v:textbox inset="0mm,0mm,0mm,0mm"/>
                </v:shape>
                <v:shape id="Textbox 3782" o:spid="_x0000_s1026" o:spt="202" type="#_x0000_t202" style="position:absolute;left:232219;top:70370;height:362585;width:1184275;" filled="f" stroked="f" coordsize="21600,21600" o:gfxdata="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umL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C4965D5">
                        <w:pPr>
                          <w:tabs>
                            <w:tab w:val="left" w:pos="1179"/>
                          </w:tabs>
                          <w:spacing w:before="0"/>
                          <w:ind w:left="0" w:right="0" w:firstLine="0"/>
                          <w:jc w:val="left"/>
                          <w:rPr>
                            <w:rFonts w:ascii="Tahoma"/>
                            <w:sz w:val="22"/>
                          </w:rPr>
                        </w:pPr>
                        <w:r>
                          <w:rPr>
                            <w:rFonts w:ascii="Tahoma"/>
                            <w:color w:val="231F20"/>
                            <w:spacing w:val="-2"/>
                            <w:w w:val="105"/>
                            <w:sz w:val="22"/>
                          </w:rPr>
                          <w:t>notice</w:t>
                        </w:r>
                        <w:r>
                          <w:rPr>
                            <w:rFonts w:ascii="Tahoma"/>
                            <w:color w:val="231F20"/>
                            <w:sz w:val="22"/>
                          </w:rPr>
                          <w:tab/>
                        </w:r>
                        <w:r>
                          <w:rPr>
                            <w:rFonts w:ascii="Tahoma"/>
                            <w:color w:val="231F20"/>
                            <w:spacing w:val="-2"/>
                            <w:w w:val="105"/>
                            <w:sz w:val="22"/>
                          </w:rPr>
                          <w:t>please</w:t>
                        </w:r>
                      </w:p>
                      <w:p w14:paraId="7EE3A244">
                        <w:pPr>
                          <w:tabs>
                            <w:tab w:val="left" w:pos="1167"/>
                          </w:tabs>
                          <w:spacing w:before="38"/>
                          <w:ind w:left="0" w:right="0" w:firstLine="0"/>
                          <w:jc w:val="left"/>
                          <w:rPr>
                            <w:rFonts w:ascii="Tahoma"/>
                            <w:sz w:val="22"/>
                          </w:rPr>
                        </w:pPr>
                        <w:r>
                          <w:rPr>
                            <w:rFonts w:ascii="Tahoma"/>
                            <w:color w:val="231F20"/>
                            <w:spacing w:val="-2"/>
                            <w:w w:val="105"/>
                            <w:sz w:val="22"/>
                          </w:rPr>
                          <w:t>impress</w:t>
                        </w:r>
                        <w:r>
                          <w:rPr>
                            <w:rFonts w:ascii="Tahoma"/>
                            <w:color w:val="231F20"/>
                            <w:sz w:val="22"/>
                          </w:rPr>
                          <w:tab/>
                        </w:r>
                        <w:r>
                          <w:rPr>
                            <w:rFonts w:ascii="Tahoma"/>
                            <w:color w:val="231F20"/>
                            <w:spacing w:val="-2"/>
                            <w:w w:val="105"/>
                            <w:sz w:val="22"/>
                          </w:rPr>
                          <w:t>charge</w:t>
                        </w:r>
                      </w:p>
                    </w:txbxContent>
                  </v:textbox>
                </v:shape>
                <v:shape id="Textbox 3783" o:spid="_x0000_s1026" o:spt="202" type="#_x0000_t202" style="position:absolute;left:1705341;top:70370;height:362585;width:744855;" filled="f" stroked="f" coordsize="21600,21600" o:gfxdata="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4j0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F12EB34">
                        <w:pPr>
                          <w:spacing w:before="0"/>
                          <w:ind w:left="0" w:right="0" w:firstLine="0"/>
                          <w:jc w:val="left"/>
                          <w:rPr>
                            <w:rFonts w:ascii="Tahoma"/>
                            <w:sz w:val="22"/>
                          </w:rPr>
                        </w:pPr>
                        <w:r>
                          <w:rPr>
                            <w:rFonts w:ascii="Tahoma"/>
                            <w:color w:val="231F20"/>
                            <w:spacing w:val="-5"/>
                            <w:sz w:val="22"/>
                          </w:rPr>
                          <w:t>add</w:t>
                        </w:r>
                      </w:p>
                      <w:p w14:paraId="45E3794B">
                        <w:pPr>
                          <w:spacing w:before="38"/>
                          <w:ind w:left="0" w:right="0" w:firstLine="0"/>
                          <w:jc w:val="left"/>
                          <w:rPr>
                            <w:rFonts w:ascii="Tahoma"/>
                            <w:sz w:val="22"/>
                          </w:rPr>
                        </w:pPr>
                        <w:r>
                          <w:rPr>
                            <w:rFonts w:ascii="Tahoma"/>
                            <w:color w:val="231F20"/>
                            <w:sz w:val="22"/>
                          </w:rPr>
                          <w:t>take</w:t>
                        </w:r>
                        <w:r>
                          <w:rPr>
                            <w:rFonts w:ascii="Tahoma"/>
                            <w:color w:val="231F20"/>
                            <w:spacing w:val="-4"/>
                            <w:sz w:val="22"/>
                          </w:rPr>
                          <w:t xml:space="preserve"> </w:t>
                        </w:r>
                        <w:r>
                          <w:rPr>
                            <w:rFonts w:ascii="Tahoma"/>
                            <w:color w:val="231F20"/>
                            <w:sz w:val="22"/>
                          </w:rPr>
                          <w:t>care</w:t>
                        </w:r>
                        <w:r>
                          <w:rPr>
                            <w:rFonts w:ascii="Tahoma"/>
                            <w:color w:val="231F20"/>
                            <w:spacing w:val="-4"/>
                            <w:sz w:val="22"/>
                          </w:rPr>
                          <w:t xml:space="preserve"> </w:t>
                        </w:r>
                        <w:r>
                          <w:rPr>
                            <w:rFonts w:ascii="Tahoma"/>
                            <w:color w:val="231F20"/>
                            <w:spacing w:val="-5"/>
                            <w:sz w:val="22"/>
                          </w:rPr>
                          <w:t>of</w:t>
                        </w:r>
                      </w:p>
                    </w:txbxContent>
                  </v:textbox>
                </v:shape>
                <w10:wrap type="topAndBottom"/>
              </v:group>
            </w:pict>
          </mc:Fallback>
        </mc:AlternateContent>
      </w:r>
    </w:p>
    <w:p w14:paraId="3ABA3EDD">
      <w:pPr>
        <w:pStyle w:val="15"/>
        <w:numPr>
          <w:ilvl w:val="1"/>
          <w:numId w:val="107"/>
        </w:numPr>
        <w:tabs>
          <w:tab w:val="left" w:pos="927"/>
          <w:tab w:val="left" w:pos="3688"/>
        </w:tabs>
        <w:spacing w:before="153" w:after="0" w:line="228" w:lineRule="auto"/>
        <w:ind w:left="927" w:right="1468" w:hanging="312"/>
        <w:jc w:val="left"/>
        <w:rPr>
          <w:rFonts w:ascii="Calibri"/>
          <w:sz w:val="26"/>
        </w:rPr>
      </w:pPr>
      <w:r>
        <w:rPr>
          <w:rFonts w:ascii="Calibri"/>
          <w:color w:val="231F20"/>
          <w:w w:val="85"/>
          <w:sz w:val="26"/>
        </w:rPr>
        <w:t>His</w:t>
      </w:r>
      <w:r>
        <w:rPr>
          <w:rFonts w:ascii="Calibri"/>
          <w:color w:val="231F20"/>
          <w:spacing w:val="-10"/>
          <w:w w:val="85"/>
          <w:sz w:val="26"/>
        </w:rPr>
        <w:t xml:space="preserve"> </w:t>
      </w:r>
      <w:r>
        <w:rPr>
          <w:rFonts w:ascii="Calibri"/>
          <w:color w:val="231F20"/>
          <w:w w:val="85"/>
          <w:sz w:val="26"/>
        </w:rPr>
        <w:t>gaining</w:t>
      </w:r>
      <w:r>
        <w:rPr>
          <w:rFonts w:ascii="Calibri"/>
          <w:color w:val="231F20"/>
          <w:spacing w:val="-9"/>
          <w:w w:val="85"/>
          <w:sz w:val="26"/>
        </w:rPr>
        <w:t xml:space="preserve"> </w:t>
      </w:r>
      <w:r>
        <w:rPr>
          <w:rFonts w:ascii="Calibri"/>
          <w:color w:val="231F20"/>
          <w:w w:val="85"/>
          <w:sz w:val="26"/>
        </w:rPr>
        <w:t>admission</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Peking</w:t>
      </w:r>
      <w:r>
        <w:rPr>
          <w:rFonts w:ascii="Calibri"/>
          <w:color w:val="231F20"/>
          <w:spacing w:val="-9"/>
          <w:w w:val="85"/>
          <w:sz w:val="26"/>
        </w:rPr>
        <w:t xml:space="preserve"> </w:t>
      </w:r>
      <w:r>
        <w:rPr>
          <w:rFonts w:ascii="Calibri"/>
          <w:color w:val="231F20"/>
          <w:w w:val="85"/>
          <w:sz w:val="26"/>
        </w:rPr>
        <w:t xml:space="preserve">University </w:t>
      </w:r>
      <w:r>
        <w:rPr>
          <w:rFonts w:ascii="Calibri"/>
          <w:color w:val="231F20"/>
          <w:w w:val="95"/>
          <w:sz w:val="26"/>
        </w:rPr>
        <w:t xml:space="preserve">made his parents very </w:t>
      </w:r>
      <w:r>
        <w:rPr>
          <w:rFonts w:ascii="Calibri"/>
          <w:color w:val="231F20"/>
          <w:sz w:val="26"/>
          <w:u w:val="single" w:color="231F20"/>
        </w:rPr>
        <w:tab/>
      </w:r>
      <w:r>
        <w:rPr>
          <w:rFonts w:ascii="Calibri"/>
          <w:color w:val="231F20"/>
          <w:spacing w:val="-10"/>
          <w:w w:val="95"/>
          <w:sz w:val="26"/>
        </w:rPr>
        <w:t>.</w:t>
      </w:r>
    </w:p>
    <w:p w14:paraId="62B1015B">
      <w:pPr>
        <w:pStyle w:val="15"/>
        <w:numPr>
          <w:ilvl w:val="1"/>
          <w:numId w:val="107"/>
        </w:numPr>
        <w:tabs>
          <w:tab w:val="left" w:pos="927"/>
          <w:tab w:val="left" w:pos="3950"/>
        </w:tabs>
        <w:spacing w:before="0" w:after="0" w:line="228" w:lineRule="auto"/>
        <w:ind w:left="927" w:right="1360" w:hanging="312"/>
        <w:jc w:val="left"/>
        <w:rPr>
          <w:rFonts w:ascii="Calibri"/>
          <w:sz w:val="26"/>
        </w:rPr>
      </w:pPr>
      <w:r>
        <w:rPr>
          <w:rFonts w:ascii="Calibri"/>
          <w:color w:val="231F20"/>
          <w:w w:val="80"/>
          <w:sz w:val="26"/>
        </w:rPr>
        <w:t xml:space="preserve">Be confident. This bright-coloured dress will </w:t>
      </w:r>
      <w:r>
        <w:rPr>
          <w:rFonts w:ascii="Calibri"/>
          <w:color w:val="231F20"/>
          <w:w w:val="90"/>
          <w:sz w:val="26"/>
        </w:rPr>
        <w:t>get</w:t>
      </w:r>
      <w:r>
        <w:rPr>
          <w:rFonts w:ascii="Calibri"/>
          <w:color w:val="231F20"/>
          <w:spacing w:val="-12"/>
          <w:w w:val="90"/>
          <w:sz w:val="26"/>
        </w:rPr>
        <w:t xml:space="preserve"> </w:t>
      </w:r>
      <w:r>
        <w:rPr>
          <w:rFonts w:ascii="Calibri"/>
          <w:color w:val="231F20"/>
          <w:w w:val="90"/>
          <w:sz w:val="26"/>
        </w:rPr>
        <w:t>you</w:t>
      </w:r>
      <w:r>
        <w:rPr>
          <w:rFonts w:ascii="Calibri"/>
          <w:color w:val="231F20"/>
          <w:sz w:val="26"/>
          <w:u w:val="single" w:color="231F20"/>
        </w:rPr>
        <w:tab/>
      </w:r>
      <w:r>
        <w:rPr>
          <w:rFonts w:ascii="Calibri"/>
          <w:color w:val="231F20"/>
          <w:spacing w:val="-12"/>
          <w:w w:val="90"/>
          <w:sz w:val="26"/>
        </w:rPr>
        <w:t>.</w:t>
      </w:r>
    </w:p>
    <w:p w14:paraId="1B487F93">
      <w:pPr>
        <w:pStyle w:val="15"/>
        <w:numPr>
          <w:ilvl w:val="1"/>
          <w:numId w:val="107"/>
        </w:numPr>
        <w:tabs>
          <w:tab w:val="left" w:pos="927"/>
        </w:tabs>
        <w:spacing w:before="0" w:after="0" w:line="228" w:lineRule="auto"/>
        <w:ind w:left="927" w:right="2221" w:hanging="312"/>
        <w:jc w:val="left"/>
        <w:rPr>
          <w:rFonts w:ascii="Calibri"/>
          <w:sz w:val="26"/>
        </w:rPr>
      </w:pPr>
      <w:r>
        <w:rPr>
          <w:rFonts w:ascii="Calibri"/>
          <w:color w:val="231F20"/>
          <w:spacing w:val="-2"/>
          <w:w w:val="90"/>
          <w:sz w:val="26"/>
        </w:rPr>
        <w:t>If</w:t>
      </w:r>
      <w:r>
        <w:rPr>
          <w:rFonts w:ascii="Calibri"/>
          <w:color w:val="231F20"/>
          <w:spacing w:val="-13"/>
          <w:w w:val="90"/>
          <w:sz w:val="26"/>
        </w:rPr>
        <w:t xml:space="preserve"> </w:t>
      </w:r>
      <w:r>
        <w:rPr>
          <w:rFonts w:ascii="Calibri"/>
          <w:color w:val="231F20"/>
          <w:spacing w:val="-2"/>
          <w:w w:val="90"/>
          <w:sz w:val="26"/>
        </w:rPr>
        <w:t>you</w:t>
      </w:r>
      <w:r>
        <w:rPr>
          <w:rFonts w:ascii="Calibri"/>
          <w:color w:val="231F20"/>
          <w:spacing w:val="-12"/>
          <w:w w:val="90"/>
          <w:sz w:val="26"/>
        </w:rPr>
        <w:t xml:space="preserve"> </w:t>
      </w:r>
      <w:r>
        <w:rPr>
          <w:rFonts w:ascii="Calibri"/>
          <w:color w:val="231F20"/>
          <w:spacing w:val="-2"/>
          <w:w w:val="90"/>
          <w:sz w:val="26"/>
        </w:rPr>
        <w:t>want</w:t>
      </w:r>
      <w:r>
        <w:rPr>
          <w:rFonts w:ascii="Calibri"/>
          <w:color w:val="231F20"/>
          <w:spacing w:val="-12"/>
          <w:w w:val="90"/>
          <w:sz w:val="26"/>
        </w:rPr>
        <w:t xml:space="preserve"> </w:t>
      </w:r>
      <w:r>
        <w:rPr>
          <w:rFonts w:ascii="Calibri"/>
          <w:color w:val="231F20"/>
          <w:spacing w:val="-2"/>
          <w:w w:val="90"/>
          <w:sz w:val="26"/>
        </w:rPr>
        <w:t>to</w:t>
      </w:r>
      <w:r>
        <w:rPr>
          <w:rFonts w:ascii="Calibri"/>
          <w:color w:val="231F20"/>
          <w:spacing w:val="-12"/>
          <w:w w:val="90"/>
          <w:sz w:val="26"/>
        </w:rPr>
        <w:t xml:space="preserve"> </w:t>
      </w:r>
      <w:r>
        <w:rPr>
          <w:rFonts w:ascii="Calibri"/>
          <w:color w:val="231F20"/>
          <w:spacing w:val="-2"/>
          <w:w w:val="90"/>
          <w:sz w:val="26"/>
        </w:rPr>
        <w:t>make</w:t>
      </w:r>
      <w:r>
        <w:rPr>
          <w:rFonts w:ascii="Calibri"/>
          <w:color w:val="231F20"/>
          <w:spacing w:val="-12"/>
          <w:w w:val="90"/>
          <w:sz w:val="26"/>
        </w:rPr>
        <w:t xml:space="preserve"> </w:t>
      </w:r>
      <w:r>
        <w:rPr>
          <w:rFonts w:ascii="Calibri"/>
          <w:color w:val="231F20"/>
          <w:spacing w:val="-2"/>
          <w:w w:val="90"/>
          <w:sz w:val="26"/>
        </w:rPr>
        <w:t>the</w:t>
      </w:r>
      <w:r>
        <w:rPr>
          <w:rFonts w:ascii="Calibri"/>
          <w:color w:val="231F20"/>
          <w:spacing w:val="-12"/>
          <w:w w:val="90"/>
          <w:sz w:val="26"/>
        </w:rPr>
        <w:t xml:space="preserve"> </w:t>
      </w:r>
      <w:r>
        <w:rPr>
          <w:rFonts w:ascii="Calibri"/>
          <w:color w:val="231F20"/>
          <w:spacing w:val="-2"/>
          <w:w w:val="90"/>
          <w:sz w:val="26"/>
        </w:rPr>
        <w:t xml:space="preserve">food </w:t>
      </w:r>
      <w:r>
        <w:rPr>
          <w:rFonts w:ascii="Calibri"/>
          <w:color w:val="231F20"/>
          <w:w w:val="80"/>
          <w:sz w:val="26"/>
        </w:rPr>
        <w:t>tastier,</w:t>
      </w:r>
      <w:r>
        <w:rPr>
          <w:rFonts w:ascii="Calibri"/>
          <w:color w:val="231F20"/>
          <w:spacing w:val="-4"/>
          <w:w w:val="80"/>
          <w:sz w:val="26"/>
        </w:rPr>
        <w:t xml:space="preserve"> </w:t>
      </w:r>
      <w:r>
        <w:rPr>
          <w:rFonts w:ascii="Calibri"/>
          <w:color w:val="231F20"/>
          <w:w w:val="80"/>
          <w:sz w:val="26"/>
        </w:rPr>
        <w:t>you</w:t>
      </w:r>
      <w:r>
        <w:rPr>
          <w:rFonts w:ascii="Calibri"/>
          <w:color w:val="231F20"/>
          <w:spacing w:val="-4"/>
          <w:w w:val="80"/>
          <w:sz w:val="26"/>
        </w:rPr>
        <w:t xml:space="preserve"> </w:t>
      </w:r>
      <w:r>
        <w:rPr>
          <w:rFonts w:ascii="Calibri"/>
          <w:color w:val="231F20"/>
          <w:w w:val="80"/>
          <w:sz w:val="26"/>
        </w:rPr>
        <w:t>could</w:t>
      </w:r>
      <w:r>
        <w:rPr>
          <w:rFonts w:ascii="Calibri"/>
          <w:color w:val="231F20"/>
          <w:spacing w:val="-4"/>
          <w:w w:val="80"/>
          <w:sz w:val="26"/>
        </w:rPr>
        <w:t xml:space="preserve"> </w:t>
      </w:r>
      <w:r>
        <w:rPr>
          <w:rFonts w:ascii="Calibri"/>
          <w:color w:val="231F20"/>
          <w:w w:val="80"/>
          <w:sz w:val="26"/>
        </w:rPr>
        <w:t>have</w:t>
      </w:r>
      <w:r>
        <w:rPr>
          <w:rFonts w:ascii="Calibri"/>
          <w:color w:val="231F20"/>
          <w:spacing w:val="-4"/>
          <w:w w:val="80"/>
          <w:sz w:val="26"/>
        </w:rPr>
        <w:t xml:space="preserve"> </w:t>
      </w:r>
      <w:r>
        <w:rPr>
          <w:rFonts w:ascii="Calibri"/>
          <w:color w:val="231F20"/>
          <w:w w:val="80"/>
          <w:sz w:val="26"/>
        </w:rPr>
        <w:t>more</w:t>
      </w:r>
      <w:r>
        <w:rPr>
          <w:rFonts w:ascii="Calibri"/>
          <w:color w:val="231F20"/>
          <w:spacing w:val="-4"/>
          <w:w w:val="80"/>
          <w:sz w:val="26"/>
        </w:rPr>
        <w:t xml:space="preserve"> </w:t>
      </w:r>
      <w:r>
        <w:rPr>
          <w:rFonts w:ascii="Calibri"/>
          <w:color w:val="231F20"/>
          <w:w w:val="80"/>
          <w:sz w:val="26"/>
        </w:rPr>
        <w:t>spices</w:t>
      </w:r>
    </w:p>
    <w:p w14:paraId="6F54A97F">
      <w:pPr>
        <w:tabs>
          <w:tab w:val="left" w:pos="3308"/>
        </w:tabs>
        <w:spacing w:before="0" w:line="293" w:lineRule="exact"/>
        <w:ind w:left="927" w:right="0"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spacing w:val="-2"/>
          <w:w w:val="80"/>
          <w:sz w:val="26"/>
        </w:rPr>
        <w:t>to</w:t>
      </w:r>
      <w:r>
        <w:rPr>
          <w:rFonts w:ascii="Calibri"/>
          <w:color w:val="231F20"/>
          <w:spacing w:val="-4"/>
          <w:w w:val="80"/>
          <w:sz w:val="26"/>
        </w:rPr>
        <w:t xml:space="preserve"> </w:t>
      </w:r>
      <w:r>
        <w:rPr>
          <w:rFonts w:ascii="Calibri"/>
          <w:color w:val="231F20"/>
          <w:spacing w:val="-2"/>
          <w:w w:val="80"/>
          <w:sz w:val="26"/>
        </w:rPr>
        <w:t>the</w:t>
      </w:r>
      <w:r>
        <w:rPr>
          <w:rFonts w:ascii="Calibri"/>
          <w:color w:val="231F20"/>
          <w:spacing w:val="-4"/>
          <w:w w:val="80"/>
          <w:sz w:val="26"/>
        </w:rPr>
        <w:t xml:space="preserve"> </w:t>
      </w:r>
      <w:r>
        <w:rPr>
          <w:rFonts w:ascii="Calibri"/>
          <w:color w:val="231F20"/>
          <w:spacing w:val="-2"/>
          <w:w w:val="80"/>
          <w:sz w:val="26"/>
        </w:rPr>
        <w:t>dishes.</w:t>
      </w:r>
    </w:p>
    <w:p w14:paraId="1AE3BF4D">
      <w:pPr>
        <w:pStyle w:val="15"/>
        <w:numPr>
          <w:ilvl w:val="1"/>
          <w:numId w:val="107"/>
        </w:numPr>
        <w:tabs>
          <w:tab w:val="left" w:pos="927"/>
          <w:tab w:val="left" w:pos="3896"/>
        </w:tabs>
        <w:spacing w:before="0" w:after="0" w:line="228" w:lineRule="auto"/>
        <w:ind w:left="927" w:right="1664" w:hanging="312"/>
        <w:jc w:val="left"/>
        <w:rPr>
          <w:rFonts w:ascii="Calibri"/>
          <w:sz w:val="26"/>
        </w:rPr>
      </w:pPr>
      <w:r>
        <w:rPr>
          <w:rFonts w:ascii="Calibri"/>
          <w:color w:val="231F20"/>
          <w:w w:val="90"/>
          <w:sz w:val="26"/>
        </w:rPr>
        <w:t xml:space="preserve">She found herself </w:t>
      </w:r>
      <w:r>
        <w:rPr>
          <w:rFonts w:ascii="Calibri"/>
          <w:color w:val="231F20"/>
          <w:sz w:val="26"/>
          <w:u w:val="single" w:color="231F20"/>
        </w:rPr>
        <w:tab/>
      </w:r>
      <w:r>
        <w:rPr>
          <w:rFonts w:ascii="Calibri"/>
          <w:color w:val="231F20"/>
          <w:spacing w:val="-18"/>
          <w:sz w:val="26"/>
        </w:rPr>
        <w:t xml:space="preserve"> </w:t>
      </w:r>
      <w:r>
        <w:rPr>
          <w:rFonts w:ascii="Calibri"/>
          <w:color w:val="231F20"/>
          <w:spacing w:val="-4"/>
          <w:w w:val="85"/>
          <w:sz w:val="26"/>
        </w:rPr>
        <w:t>by</w:t>
      </w:r>
      <w:r>
        <w:rPr>
          <w:rFonts w:ascii="Calibri"/>
          <w:color w:val="231F20"/>
          <w:spacing w:val="-10"/>
          <w:w w:val="85"/>
          <w:sz w:val="26"/>
        </w:rPr>
        <w:t xml:space="preserve"> </w:t>
      </w:r>
      <w:r>
        <w:rPr>
          <w:rFonts w:ascii="Calibri"/>
          <w:color w:val="231F20"/>
          <w:spacing w:val="-4"/>
          <w:w w:val="85"/>
          <w:sz w:val="26"/>
        </w:rPr>
        <w:t xml:space="preserve">the </w:t>
      </w:r>
      <w:r>
        <w:rPr>
          <w:rFonts w:ascii="Calibri"/>
          <w:color w:val="231F20"/>
          <w:w w:val="85"/>
          <w:sz w:val="26"/>
        </w:rPr>
        <w:t>beauty</w:t>
      </w:r>
      <w:r>
        <w:rPr>
          <w:rFonts w:ascii="Calibri"/>
          <w:color w:val="231F20"/>
          <w:spacing w:val="-5"/>
          <w:w w:val="85"/>
          <w:sz w:val="26"/>
        </w:rPr>
        <w:t xml:space="preserve"> </w:t>
      </w:r>
      <w:r>
        <w:rPr>
          <w:rFonts w:ascii="Calibri"/>
          <w:color w:val="231F20"/>
          <w:w w:val="85"/>
          <w:sz w:val="26"/>
        </w:rPr>
        <w:t>of</w:t>
      </w:r>
      <w:r>
        <w:rPr>
          <w:rFonts w:ascii="Calibri"/>
          <w:color w:val="231F20"/>
          <w:spacing w:val="32"/>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landscape</w:t>
      </w:r>
      <w:r>
        <w:rPr>
          <w:rFonts w:ascii="Calibri"/>
          <w:color w:val="231F20"/>
          <w:spacing w:val="-5"/>
          <w:w w:val="85"/>
          <w:sz w:val="26"/>
        </w:rPr>
        <w:t xml:space="preserve"> </w:t>
      </w:r>
      <w:r>
        <w:rPr>
          <w:rFonts w:ascii="Calibri"/>
          <w:color w:val="231F20"/>
          <w:w w:val="85"/>
          <w:sz w:val="26"/>
        </w:rPr>
        <w:t>in</w:t>
      </w:r>
      <w:r>
        <w:rPr>
          <w:rFonts w:ascii="Calibri"/>
          <w:color w:val="231F20"/>
          <w:spacing w:val="-5"/>
          <w:w w:val="85"/>
          <w:sz w:val="26"/>
        </w:rPr>
        <w:t xml:space="preserve"> </w:t>
      </w:r>
      <w:r>
        <w:rPr>
          <w:rFonts w:ascii="Calibri"/>
          <w:color w:val="231F20"/>
          <w:w w:val="85"/>
          <w:sz w:val="26"/>
        </w:rPr>
        <w:t>Australia.</w:t>
      </w:r>
    </w:p>
    <w:p w14:paraId="48B67BCC">
      <w:pPr>
        <w:pStyle w:val="15"/>
        <w:numPr>
          <w:ilvl w:val="1"/>
          <w:numId w:val="107"/>
        </w:numPr>
        <w:tabs>
          <w:tab w:val="left" w:pos="927"/>
        </w:tabs>
        <w:spacing w:before="0" w:after="0" w:line="228" w:lineRule="auto"/>
        <w:ind w:left="927" w:right="1854" w:hanging="312"/>
        <w:jc w:val="left"/>
        <w:rPr>
          <w:rFonts w:ascii="Calibri"/>
          <w:sz w:val="26"/>
        </w:rPr>
      </w:pPr>
      <w:r>
        <w:rPr>
          <w:rFonts w:ascii="Calibri"/>
          <w:color w:val="231F20"/>
          <w:w w:val="85"/>
          <w:sz w:val="26"/>
        </w:rPr>
        <w:t xml:space="preserve">Geuing back from her business trip, </w:t>
      </w:r>
      <w:r>
        <w:rPr>
          <w:rFonts w:ascii="Calibri"/>
          <w:color w:val="231F20"/>
          <w:w w:val="80"/>
          <w:sz w:val="26"/>
        </w:rPr>
        <w:t>Judy</w:t>
      </w:r>
      <w:r>
        <w:rPr>
          <w:rFonts w:ascii="Calibri"/>
          <w:color w:val="231F20"/>
          <w:spacing w:val="-1"/>
          <w:w w:val="80"/>
          <w:sz w:val="26"/>
        </w:rPr>
        <w:t xml:space="preserve"> </w:t>
      </w:r>
      <w:r>
        <w:rPr>
          <w:rFonts w:ascii="Calibri"/>
          <w:color w:val="231F20"/>
          <w:w w:val="80"/>
          <w:sz w:val="26"/>
        </w:rPr>
        <w:t>was</w:t>
      </w:r>
      <w:r>
        <w:rPr>
          <w:rFonts w:ascii="Calibri"/>
          <w:color w:val="231F20"/>
          <w:spacing w:val="-1"/>
          <w:w w:val="80"/>
          <w:sz w:val="26"/>
        </w:rPr>
        <w:t xml:space="preserve"> </w:t>
      </w:r>
      <w:r>
        <w:rPr>
          <w:rFonts w:ascii="Calibri"/>
          <w:color w:val="231F20"/>
          <w:w w:val="80"/>
          <w:sz w:val="26"/>
        </w:rPr>
        <w:t>happy</w:t>
      </w:r>
      <w:r>
        <w:rPr>
          <w:rFonts w:ascii="Calibri"/>
          <w:color w:val="231F20"/>
          <w:spacing w:val="-1"/>
          <w:w w:val="80"/>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w w:val="80"/>
          <w:sz w:val="26"/>
        </w:rPr>
        <w:t>see</w:t>
      </w:r>
      <w:r>
        <w:rPr>
          <w:rFonts w:ascii="Calibri"/>
          <w:color w:val="231F20"/>
          <w:spacing w:val="-1"/>
          <w:w w:val="80"/>
          <w:sz w:val="26"/>
        </w:rPr>
        <w:t xml:space="preserve"> </w:t>
      </w:r>
      <w:r>
        <w:rPr>
          <w:rFonts w:ascii="Calibri"/>
          <w:color w:val="231F20"/>
          <w:w w:val="80"/>
          <w:sz w:val="26"/>
        </w:rPr>
        <w:t>her</w:t>
      </w:r>
      <w:r>
        <w:rPr>
          <w:rFonts w:ascii="Calibri"/>
          <w:color w:val="231F20"/>
          <w:spacing w:val="-1"/>
          <w:w w:val="80"/>
          <w:sz w:val="26"/>
        </w:rPr>
        <w:t xml:space="preserve"> </w:t>
      </w:r>
      <w:r>
        <w:rPr>
          <w:rFonts w:ascii="Calibri"/>
          <w:color w:val="231F20"/>
          <w:w w:val="80"/>
          <w:sz w:val="26"/>
        </w:rPr>
        <w:t>puppies</w:t>
      </w:r>
      <w:r>
        <w:rPr>
          <w:rFonts w:ascii="Calibri"/>
          <w:color w:val="231F20"/>
          <w:spacing w:val="-1"/>
          <w:w w:val="80"/>
          <w:sz w:val="26"/>
        </w:rPr>
        <w:t xml:space="preserve"> </w:t>
      </w:r>
      <w:r>
        <w:rPr>
          <w:rFonts w:ascii="Calibri"/>
          <w:color w:val="231F20"/>
          <w:w w:val="80"/>
          <w:sz w:val="26"/>
        </w:rPr>
        <w:t>well</w:t>
      </w:r>
    </w:p>
    <w:p w14:paraId="085CDC23">
      <w:pPr>
        <w:spacing w:after="0" w:line="228" w:lineRule="auto"/>
        <w:jc w:val="left"/>
        <w:rPr>
          <w:rFonts w:ascii="Calibri"/>
          <w:sz w:val="26"/>
        </w:rPr>
        <w:sectPr>
          <w:type w:val="continuous"/>
          <w:pgSz w:w="11910" w:h="16840"/>
          <w:pgMar w:top="1340" w:right="0" w:bottom="280" w:left="0" w:header="720" w:footer="720" w:gutter="0"/>
          <w:cols w:equalWidth="0" w:num="2">
            <w:col w:w="5722" w:space="40"/>
            <w:col w:w="6148"/>
          </w:cols>
        </w:sectPr>
      </w:pPr>
    </w:p>
    <w:p w14:paraId="591466E3">
      <w:pPr>
        <w:spacing w:before="167"/>
        <w:ind w:left="1587" w:right="0" w:firstLine="0"/>
        <w:jc w:val="left"/>
        <w:rPr>
          <w:rFonts w:ascii="Tahoma"/>
          <w:sz w:val="26"/>
        </w:rPr>
      </w:pPr>
      <w:r>
        <w:rPr>
          <w:rFonts w:ascii="Tahoma"/>
          <w:color w:val="7B3018"/>
          <w:spacing w:val="-2"/>
          <w:sz w:val="26"/>
        </w:rPr>
        <w:t>the</w:t>
      </w:r>
      <w:r>
        <w:rPr>
          <w:rFonts w:ascii="Tahoma"/>
          <w:color w:val="7B3018"/>
          <w:spacing w:val="-34"/>
          <w:sz w:val="26"/>
        </w:rPr>
        <w:t xml:space="preserve"> </w:t>
      </w:r>
      <w:r>
        <w:rPr>
          <w:rFonts w:ascii="Tahoma"/>
          <w:color w:val="7B3018"/>
          <w:spacing w:val="-2"/>
          <w:sz w:val="26"/>
        </w:rPr>
        <w:t>correct</w:t>
      </w:r>
      <w:r>
        <w:rPr>
          <w:rFonts w:ascii="Tahoma"/>
          <w:color w:val="7B3018"/>
          <w:spacing w:val="-33"/>
          <w:sz w:val="26"/>
        </w:rPr>
        <w:t xml:space="preserve"> </w:t>
      </w:r>
      <w:r>
        <w:rPr>
          <w:rFonts w:ascii="Tahoma"/>
          <w:color w:val="7B3018"/>
          <w:spacing w:val="-2"/>
          <w:sz w:val="26"/>
        </w:rPr>
        <w:t>forms</w:t>
      </w:r>
      <w:r>
        <w:rPr>
          <w:rFonts w:ascii="Tahoma"/>
          <w:color w:val="7B3018"/>
          <w:spacing w:val="-34"/>
          <w:sz w:val="26"/>
        </w:rPr>
        <w:t xml:space="preserve"> </w:t>
      </w:r>
      <w:r>
        <w:rPr>
          <w:rFonts w:ascii="Tahoma"/>
          <w:color w:val="7B3018"/>
          <w:spacing w:val="-2"/>
          <w:sz w:val="26"/>
        </w:rPr>
        <w:t>of</w:t>
      </w:r>
      <w:r>
        <w:rPr>
          <w:rFonts w:ascii="Tahoma"/>
          <w:color w:val="7B3018"/>
          <w:spacing w:val="-33"/>
          <w:sz w:val="26"/>
        </w:rPr>
        <w:t xml:space="preserve"> </w:t>
      </w:r>
      <w:r>
        <w:rPr>
          <w:rFonts w:ascii="Tahoma"/>
          <w:color w:val="7B3018"/>
          <w:spacing w:val="-2"/>
          <w:sz w:val="26"/>
        </w:rPr>
        <w:t>the</w:t>
      </w:r>
      <w:r>
        <w:rPr>
          <w:rFonts w:ascii="Tahoma"/>
          <w:color w:val="7B3018"/>
          <w:spacing w:val="-34"/>
          <w:sz w:val="26"/>
        </w:rPr>
        <w:t xml:space="preserve"> </w:t>
      </w:r>
      <w:r>
        <w:rPr>
          <w:rFonts w:ascii="Tahoma"/>
          <w:color w:val="7B3018"/>
          <w:spacing w:val="-2"/>
          <w:sz w:val="26"/>
        </w:rPr>
        <w:t>words</w:t>
      </w:r>
      <w:r>
        <w:rPr>
          <w:rFonts w:ascii="Tahoma"/>
          <w:color w:val="7B3018"/>
          <w:spacing w:val="-33"/>
          <w:sz w:val="26"/>
        </w:rPr>
        <w:t xml:space="preserve"> </w:t>
      </w:r>
      <w:r>
        <w:rPr>
          <w:rFonts w:ascii="Tahoma"/>
          <w:color w:val="7B3018"/>
          <w:spacing w:val="-7"/>
          <w:sz w:val="26"/>
        </w:rPr>
        <w:t>below.</w:t>
      </w:r>
    </w:p>
    <w:p w14:paraId="4CCA5559">
      <w:pPr>
        <w:tabs>
          <w:tab w:val="left" w:pos="1408"/>
        </w:tabs>
        <w:spacing w:before="0" w:line="280" w:lineRule="exact"/>
        <w:ind w:left="0" w:right="2611" w:firstLine="0"/>
        <w:jc w:val="right"/>
        <w:rPr>
          <w:rFonts w:ascii="Calibri"/>
          <w:sz w:val="26"/>
        </w:rPr>
      </w:pPr>
      <w:r>
        <w:br w:type="column"/>
      </w: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by</w:t>
      </w:r>
      <w:r>
        <w:rPr>
          <w:rFonts w:ascii="Calibri"/>
          <w:color w:val="231F20"/>
          <w:spacing w:val="-2"/>
          <w:w w:val="80"/>
          <w:sz w:val="26"/>
        </w:rPr>
        <w:t xml:space="preserve"> </w:t>
      </w:r>
      <w:r>
        <w:rPr>
          <w:rFonts w:ascii="Calibri"/>
          <w:color w:val="231F20"/>
          <w:w w:val="80"/>
          <w:sz w:val="26"/>
        </w:rPr>
        <w:t>her</w:t>
      </w:r>
      <w:r>
        <w:rPr>
          <w:rFonts w:ascii="Calibri"/>
          <w:color w:val="231F20"/>
          <w:spacing w:val="-2"/>
          <w:w w:val="80"/>
          <w:sz w:val="26"/>
        </w:rPr>
        <w:t xml:space="preserve"> </w:t>
      </w:r>
      <w:r>
        <w:rPr>
          <w:rFonts w:ascii="Calibri"/>
          <w:color w:val="231F20"/>
          <w:w w:val="80"/>
          <w:sz w:val="26"/>
        </w:rPr>
        <w:t>friend.</w:t>
      </w:r>
    </w:p>
    <w:p w14:paraId="30F7DF02">
      <w:pPr>
        <w:pStyle w:val="15"/>
        <w:numPr>
          <w:ilvl w:val="1"/>
          <w:numId w:val="107"/>
        </w:numPr>
        <w:tabs>
          <w:tab w:val="left" w:pos="311"/>
        </w:tabs>
        <w:spacing w:before="0" w:after="0" w:line="300" w:lineRule="exact"/>
        <w:ind w:left="311" w:right="2589" w:hanging="311"/>
        <w:jc w:val="right"/>
        <w:rPr>
          <w:rFonts w:ascii="Calibri"/>
          <w:sz w:val="26"/>
        </w:rPr>
      </w:pPr>
      <w:r>
        <w:rPr>
          <w:rFonts w:ascii="Calibri"/>
          <w:color w:val="231F20"/>
          <w:w w:val="80"/>
          <w:sz w:val="26"/>
        </w:rPr>
        <w:t>Remember</w:t>
      </w:r>
      <w:r>
        <w:rPr>
          <w:rFonts w:ascii="Calibri"/>
          <w:color w:val="231F20"/>
          <w:spacing w:val="-3"/>
          <w:sz w:val="26"/>
        </w:rPr>
        <w:t xml:space="preserve"> </w:t>
      </w:r>
      <w:r>
        <w:rPr>
          <w:rFonts w:ascii="Calibri"/>
          <w:color w:val="231F20"/>
          <w:w w:val="80"/>
          <w:sz w:val="26"/>
        </w:rPr>
        <w:t>to</w:t>
      </w:r>
      <w:r>
        <w:rPr>
          <w:rFonts w:ascii="Calibri"/>
          <w:color w:val="231F20"/>
          <w:spacing w:val="-3"/>
          <w:sz w:val="26"/>
        </w:rPr>
        <w:t xml:space="preserve"> </w:t>
      </w:r>
      <w:r>
        <w:rPr>
          <w:rFonts w:ascii="Calibri"/>
          <w:color w:val="231F20"/>
          <w:w w:val="80"/>
          <w:sz w:val="26"/>
        </w:rPr>
        <w:t>get</w:t>
      </w:r>
      <w:r>
        <w:rPr>
          <w:rFonts w:ascii="Calibri"/>
          <w:color w:val="231F20"/>
          <w:spacing w:val="-3"/>
          <w:sz w:val="26"/>
        </w:rPr>
        <w:t xml:space="preserve"> </w:t>
      </w:r>
      <w:r>
        <w:rPr>
          <w:rFonts w:ascii="Calibri"/>
          <w:color w:val="231F20"/>
          <w:w w:val="80"/>
          <w:sz w:val="26"/>
        </w:rPr>
        <w:t>your</w:t>
      </w:r>
      <w:r>
        <w:rPr>
          <w:rFonts w:ascii="Calibri"/>
          <w:color w:val="231F20"/>
          <w:spacing w:val="-3"/>
          <w:sz w:val="26"/>
        </w:rPr>
        <w:t xml:space="preserve"> </w:t>
      </w:r>
      <w:r>
        <w:rPr>
          <w:rFonts w:ascii="Calibri"/>
          <w:color w:val="231F20"/>
          <w:spacing w:val="-2"/>
          <w:w w:val="80"/>
          <w:sz w:val="26"/>
        </w:rPr>
        <w:t>bauery</w:t>
      </w:r>
    </w:p>
    <w:p w14:paraId="24E2513A">
      <w:pPr>
        <w:tabs>
          <w:tab w:val="left" w:pos="2929"/>
        </w:tabs>
        <w:spacing w:before="3" w:line="228" w:lineRule="auto"/>
        <w:ind w:left="1001" w:right="1788" w:firstLine="0"/>
        <w:jc w:val="left"/>
        <w:rPr>
          <w:rFonts w:ascii="Calibri"/>
          <w:sz w:val="26"/>
        </w:rPr>
      </w:pPr>
      <w:r>
        <mc:AlternateContent>
          <mc:Choice Requires="wpg">
            <w:drawing>
              <wp:anchor distT="0" distB="0" distL="0" distR="0" simplePos="0" relativeHeight="251789312" behindDoc="0" locked="0" layoutInCell="1" allowOverlap="1">
                <wp:simplePos x="0" y="0"/>
                <wp:positionH relativeFrom="page">
                  <wp:posOffset>989965</wp:posOffset>
                </wp:positionH>
                <wp:positionV relativeFrom="paragraph">
                  <wp:posOffset>95250</wp:posOffset>
                </wp:positionV>
                <wp:extent cx="2628265" cy="441325"/>
                <wp:effectExtent l="0" t="0" r="0" b="0"/>
                <wp:wrapNone/>
                <wp:docPr id="3784" name="Group 3784"/>
                <wp:cNvGraphicFramePr/>
                <a:graphic xmlns:a="http://schemas.openxmlformats.org/drawingml/2006/main">
                  <a:graphicData uri="http://schemas.microsoft.com/office/word/2010/wordprocessingGroup">
                    <wpg:wgp>
                      <wpg:cNvGrpSpPr/>
                      <wpg:grpSpPr>
                        <a:xfrm>
                          <a:off x="0" y="0"/>
                          <a:ext cx="2628265" cy="441325"/>
                          <a:chOff x="0" y="0"/>
                          <a:chExt cx="2628265" cy="441325"/>
                        </a:xfrm>
                      </wpg:grpSpPr>
                      <wps:wsp>
                        <wps:cNvPr id="3785" name="Graphic 3785"/>
                        <wps:cNvSpPr/>
                        <wps:spPr>
                          <a:xfrm>
                            <a:off x="0" y="0"/>
                            <a:ext cx="2628265" cy="441325"/>
                          </a:xfrm>
                          <a:custGeom>
                            <a:avLst/>
                            <a:gdLst/>
                            <a:ahLst/>
                            <a:cxnLst/>
                            <a:rect l="l" t="t" r="r" b="b"/>
                            <a:pathLst>
                              <a:path w="2628265" h="441325">
                                <a:moveTo>
                                  <a:pt x="2556002" y="0"/>
                                </a:moveTo>
                                <a:lnTo>
                                  <a:pt x="72009" y="0"/>
                                </a:lnTo>
                                <a:lnTo>
                                  <a:pt x="30378" y="1125"/>
                                </a:lnTo>
                                <a:lnTo>
                                  <a:pt x="9001" y="9001"/>
                                </a:lnTo>
                                <a:lnTo>
                                  <a:pt x="1125" y="30378"/>
                                </a:lnTo>
                                <a:lnTo>
                                  <a:pt x="0" y="72009"/>
                                </a:lnTo>
                                <a:lnTo>
                                  <a:pt x="0" y="368935"/>
                                </a:lnTo>
                                <a:lnTo>
                                  <a:pt x="1125" y="410565"/>
                                </a:lnTo>
                                <a:lnTo>
                                  <a:pt x="9001" y="431942"/>
                                </a:lnTo>
                                <a:lnTo>
                                  <a:pt x="30378" y="439818"/>
                                </a:lnTo>
                                <a:lnTo>
                                  <a:pt x="72009" y="440944"/>
                                </a:lnTo>
                                <a:lnTo>
                                  <a:pt x="2556002" y="440944"/>
                                </a:lnTo>
                                <a:lnTo>
                                  <a:pt x="2597632" y="439818"/>
                                </a:lnTo>
                                <a:lnTo>
                                  <a:pt x="2619009" y="431942"/>
                                </a:lnTo>
                                <a:lnTo>
                                  <a:pt x="2626885" y="410565"/>
                                </a:lnTo>
                                <a:lnTo>
                                  <a:pt x="2628011" y="368935"/>
                                </a:lnTo>
                                <a:lnTo>
                                  <a:pt x="2628011" y="72009"/>
                                </a:lnTo>
                                <a:lnTo>
                                  <a:pt x="2626885" y="30378"/>
                                </a:lnTo>
                                <a:lnTo>
                                  <a:pt x="2619009" y="9001"/>
                                </a:lnTo>
                                <a:lnTo>
                                  <a:pt x="2597632" y="1125"/>
                                </a:lnTo>
                                <a:lnTo>
                                  <a:pt x="2556002" y="0"/>
                                </a:lnTo>
                                <a:close/>
                              </a:path>
                            </a:pathLst>
                          </a:custGeom>
                          <a:solidFill>
                            <a:srgbClr val="F4E3D6"/>
                          </a:solidFill>
                        </wps:spPr>
                        <wps:bodyPr wrap="square" lIns="0" tIns="0" rIns="0" bIns="0" rtlCol="0">
                          <a:noAutofit/>
                        </wps:bodyPr>
                      </wps:wsp>
                      <wps:wsp>
                        <wps:cNvPr id="3786" name="Textbox 3786"/>
                        <wps:cNvSpPr txBox="1"/>
                        <wps:spPr>
                          <a:xfrm>
                            <a:off x="134696" y="34010"/>
                            <a:ext cx="650240" cy="362585"/>
                          </a:xfrm>
                          <a:prstGeom prst="rect">
                            <a:avLst/>
                          </a:prstGeom>
                        </wps:spPr>
                        <wps:txbx>
                          <w:txbxContent>
                            <w:p w14:paraId="6545A675">
                              <w:pPr>
                                <w:spacing w:before="0"/>
                                <w:ind w:left="0" w:right="0" w:firstLine="0"/>
                                <w:jc w:val="left"/>
                                <w:rPr>
                                  <w:rFonts w:ascii="Tahoma"/>
                                  <w:sz w:val="22"/>
                                </w:rPr>
                              </w:pPr>
                              <w:r>
                                <w:rPr>
                                  <w:rFonts w:ascii="Tahoma"/>
                                  <w:color w:val="231F20"/>
                                  <w:spacing w:val="-4"/>
                                  <w:w w:val="115"/>
                                  <w:sz w:val="22"/>
                                </w:rPr>
                                <w:t>roll</w:t>
                              </w:r>
                            </w:p>
                            <w:p w14:paraId="1333AAD0">
                              <w:pPr>
                                <w:spacing w:before="38"/>
                                <w:ind w:left="0" w:right="0" w:firstLine="0"/>
                                <w:jc w:val="left"/>
                                <w:rPr>
                                  <w:rFonts w:ascii="Tahoma"/>
                                  <w:sz w:val="22"/>
                                </w:rPr>
                              </w:pPr>
                              <w:r>
                                <w:rPr>
                                  <w:rFonts w:ascii="Tahoma"/>
                                  <w:color w:val="231F20"/>
                                  <w:spacing w:val="-2"/>
                                  <w:w w:val="105"/>
                                  <w:sz w:val="22"/>
                                </w:rPr>
                                <w:t>landscape</w:t>
                              </w:r>
                            </w:p>
                          </w:txbxContent>
                        </wps:txbx>
                        <wps:bodyPr wrap="square" lIns="0" tIns="0" rIns="0" bIns="0" rtlCol="0">
                          <a:noAutofit/>
                        </wps:bodyPr>
                      </wps:wsp>
                      <wps:wsp>
                        <wps:cNvPr id="3787" name="Textbox 3787"/>
                        <wps:cNvSpPr txBox="1"/>
                        <wps:spPr>
                          <a:xfrm>
                            <a:off x="972896" y="34010"/>
                            <a:ext cx="717550" cy="362585"/>
                          </a:xfrm>
                          <a:prstGeom prst="rect">
                            <a:avLst/>
                          </a:prstGeom>
                        </wps:spPr>
                        <wps:txbx>
                          <w:txbxContent>
                            <w:p w14:paraId="0B13F867">
                              <w:pPr>
                                <w:spacing w:before="0"/>
                                <w:ind w:left="0" w:right="0" w:firstLine="0"/>
                                <w:jc w:val="left"/>
                                <w:rPr>
                                  <w:rFonts w:ascii="Tahoma"/>
                                  <w:sz w:val="22"/>
                                </w:rPr>
                              </w:pPr>
                              <w:r>
                                <w:rPr>
                                  <w:rFonts w:ascii="Tahoma"/>
                                  <w:color w:val="231F20"/>
                                  <w:spacing w:val="-2"/>
                                  <w:w w:val="105"/>
                                  <w:sz w:val="22"/>
                                </w:rPr>
                                <w:t>description</w:t>
                              </w:r>
                            </w:p>
                            <w:p w14:paraId="6D793606">
                              <w:pPr>
                                <w:spacing w:before="38"/>
                                <w:ind w:left="0" w:right="0" w:firstLine="0"/>
                                <w:jc w:val="left"/>
                                <w:rPr>
                                  <w:rFonts w:ascii="Tahoma"/>
                                  <w:sz w:val="22"/>
                                </w:rPr>
                              </w:pPr>
                              <w:r>
                                <w:rPr>
                                  <w:rFonts w:ascii="Tahoma"/>
                                  <w:color w:val="231F20"/>
                                  <w:spacing w:val="-2"/>
                                  <w:w w:val="105"/>
                                  <w:sz w:val="22"/>
                                </w:rPr>
                                <w:t>surround</w:t>
                              </w:r>
                            </w:p>
                          </w:txbxContent>
                        </wps:txbx>
                        <wps:bodyPr wrap="square" lIns="0" tIns="0" rIns="0" bIns="0" rtlCol="0">
                          <a:noAutofit/>
                        </wps:bodyPr>
                      </wps:wsp>
                      <wps:wsp>
                        <wps:cNvPr id="3788" name="Textbox 3788"/>
                        <wps:cNvSpPr txBox="1"/>
                        <wps:spPr>
                          <a:xfrm>
                            <a:off x="2001647" y="34010"/>
                            <a:ext cx="302260" cy="169545"/>
                          </a:xfrm>
                          <a:prstGeom prst="rect">
                            <a:avLst/>
                          </a:prstGeom>
                        </wps:spPr>
                        <wps:txbx>
                          <w:txbxContent>
                            <w:p w14:paraId="60EDDFE9">
                              <w:pPr>
                                <w:spacing w:before="0"/>
                                <w:ind w:left="0" w:right="0" w:firstLine="0"/>
                                <w:jc w:val="left"/>
                                <w:rPr>
                                  <w:rFonts w:ascii="Tahoma"/>
                                  <w:sz w:val="22"/>
                                </w:rPr>
                              </w:pPr>
                              <w:r>
                                <w:rPr>
                                  <w:rFonts w:ascii="Tahoma"/>
                                  <w:color w:val="231F20"/>
                                  <w:spacing w:val="-4"/>
                                  <w:w w:val="105"/>
                                  <w:sz w:val="22"/>
                                </w:rPr>
                                <w:t>deer</w:t>
                              </w:r>
                            </w:p>
                          </w:txbxContent>
                        </wps:txbx>
                        <wps:bodyPr wrap="square" lIns="0" tIns="0" rIns="0" bIns="0" rtlCol="0">
                          <a:noAutofit/>
                        </wps:bodyPr>
                      </wps:wsp>
                    </wpg:wgp>
                  </a:graphicData>
                </a:graphic>
              </wp:anchor>
            </w:drawing>
          </mc:Choice>
          <mc:Fallback>
            <w:pict>
              <v:group id="Group 3784" o:spid="_x0000_s1026" o:spt="203" style="position:absolute;left:0pt;margin-left:77.95pt;margin-top:7.5pt;height:34.75pt;width:206.95pt;mso-position-horizontal-relative:page;z-index:251789312;mso-width-relative:page;mso-height-relative:page;" coordsize="2628265,441325" o:gfxdata="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MQa&#10;o1nYAAAACQEAAA8AAAAAAAAAAQAgAAAAIgAAAGRycy9kb3ducmV2LnhtbFBLAQIUABQAAAAIAIdO&#10;4kBVgvJFsgMAANsNAAAOAAAAAAAAAAEAIAAAACcBAABkcnMvZTJvRG9jLnhtbFBLBQYAAAAABgAG&#10;AFkBAABLBwAAAAA=&#10;">
                <o:lock v:ext="edit" aspectratio="f"/>
                <v:shape id="Graphic 3785" o:spid="_x0000_s1026" o:spt="100" style="position:absolute;left:0;top:0;height:441325;width:2628265;" fillcolor="#F4E3D6" filled="t" stroked="f" coordsize="2628265,441325" o:gfxdata="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0ksk&#10;wAAAAN0AAAAPAAAAAAAAAAEAIAAAACIAAABkcnMvZG93bnJldi54bWxQSwECFAAUAAAACACHTuJA&#10;My8FnjsAAAA5AAAAEAAAAAAAAAABACAAAAAPAQAAZHJzL3NoYXBleG1sLnhtbFBLBQYAAAAABgAG&#10;AFsBAAC5AwAAAAA=&#10;" path="m2556002,0l72009,0,30378,1125,9001,9001,1125,30378,0,72009,0,368935,1125,410565,9001,431942,30378,439818,72009,440944,2556002,440944,2597632,439818,2619009,431942,2626885,410565,2628011,368935,2628011,72009,2626885,30378,2619009,9001,2597632,1125,2556002,0xe">
                  <v:fill on="t" focussize="0,0"/>
                  <v:stroke on="f"/>
                  <v:imagedata o:title=""/>
                  <o:lock v:ext="edit" aspectratio="f"/>
                  <v:textbox inset="0mm,0mm,0mm,0mm"/>
                </v:shape>
                <v:shape id="Textbox 3786" o:spid="_x0000_s1026" o:spt="202" type="#_x0000_t202" style="position:absolute;left:134696;top:34010;height:362585;width:650240;" filled="f" stroked="f" coordsize="21600,21600" o:gfxdata="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lZ6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545A675">
                        <w:pPr>
                          <w:spacing w:before="0"/>
                          <w:ind w:left="0" w:right="0" w:firstLine="0"/>
                          <w:jc w:val="left"/>
                          <w:rPr>
                            <w:rFonts w:ascii="Tahoma"/>
                            <w:sz w:val="22"/>
                          </w:rPr>
                        </w:pPr>
                        <w:r>
                          <w:rPr>
                            <w:rFonts w:ascii="Tahoma"/>
                            <w:color w:val="231F20"/>
                            <w:spacing w:val="-4"/>
                            <w:w w:val="115"/>
                            <w:sz w:val="22"/>
                          </w:rPr>
                          <w:t>roll</w:t>
                        </w:r>
                      </w:p>
                      <w:p w14:paraId="1333AAD0">
                        <w:pPr>
                          <w:spacing w:before="38"/>
                          <w:ind w:left="0" w:right="0" w:firstLine="0"/>
                          <w:jc w:val="left"/>
                          <w:rPr>
                            <w:rFonts w:ascii="Tahoma"/>
                            <w:sz w:val="22"/>
                          </w:rPr>
                        </w:pPr>
                        <w:r>
                          <w:rPr>
                            <w:rFonts w:ascii="Tahoma"/>
                            <w:color w:val="231F20"/>
                            <w:spacing w:val="-2"/>
                            <w:w w:val="105"/>
                            <w:sz w:val="22"/>
                          </w:rPr>
                          <w:t>landscape</w:t>
                        </w:r>
                      </w:p>
                    </w:txbxContent>
                  </v:textbox>
                </v:shape>
                <v:shape id="Textbox 3787" o:spid="_x0000_s1026" o:spt="202" type="#_x0000_t202" style="position:absolute;left:972896;top:34010;height:362585;width:717550;" filled="f" stroked="f" coordsize="21600,21600" o:gfxdata="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2Ts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B13F867">
                        <w:pPr>
                          <w:spacing w:before="0"/>
                          <w:ind w:left="0" w:right="0" w:firstLine="0"/>
                          <w:jc w:val="left"/>
                          <w:rPr>
                            <w:rFonts w:ascii="Tahoma"/>
                            <w:sz w:val="22"/>
                          </w:rPr>
                        </w:pPr>
                        <w:r>
                          <w:rPr>
                            <w:rFonts w:ascii="Tahoma"/>
                            <w:color w:val="231F20"/>
                            <w:spacing w:val="-2"/>
                            <w:w w:val="105"/>
                            <w:sz w:val="22"/>
                          </w:rPr>
                          <w:t>description</w:t>
                        </w:r>
                      </w:p>
                      <w:p w14:paraId="6D793606">
                        <w:pPr>
                          <w:spacing w:before="38"/>
                          <w:ind w:left="0" w:right="0" w:firstLine="0"/>
                          <w:jc w:val="left"/>
                          <w:rPr>
                            <w:rFonts w:ascii="Tahoma"/>
                            <w:sz w:val="22"/>
                          </w:rPr>
                        </w:pPr>
                        <w:r>
                          <w:rPr>
                            <w:rFonts w:ascii="Tahoma"/>
                            <w:color w:val="231F20"/>
                            <w:spacing w:val="-2"/>
                            <w:w w:val="105"/>
                            <w:sz w:val="22"/>
                          </w:rPr>
                          <w:t>surround</w:t>
                        </w:r>
                      </w:p>
                    </w:txbxContent>
                  </v:textbox>
                </v:shape>
                <v:shape id="Textbox 3788" o:spid="_x0000_s1026" o:spt="202" type="#_x0000_t202" style="position:absolute;left:2001647;top:34010;height:169545;width:302260;" filled="f" stroked="f" coordsize="21600,21600" o:gfxdata="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Rq9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EDDFE9">
                        <w:pPr>
                          <w:spacing w:before="0"/>
                          <w:ind w:left="0" w:right="0" w:firstLine="0"/>
                          <w:jc w:val="left"/>
                          <w:rPr>
                            <w:rFonts w:ascii="Tahoma"/>
                            <w:sz w:val="22"/>
                          </w:rPr>
                        </w:pPr>
                        <w:r>
                          <w:rPr>
                            <w:rFonts w:ascii="Tahoma"/>
                            <w:color w:val="231F20"/>
                            <w:spacing w:val="-4"/>
                            <w:w w:val="105"/>
                            <w:sz w:val="22"/>
                          </w:rPr>
                          <w:t>deer</w:t>
                        </w:r>
                      </w:p>
                    </w:txbxContent>
                  </v:textbox>
                </v:shape>
              </v:group>
            </w:pict>
          </mc:Fallback>
        </mc:AlternateConten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before</w:t>
      </w:r>
      <w:r>
        <w:rPr>
          <w:rFonts w:ascii="Calibri"/>
          <w:color w:val="231F20"/>
          <w:spacing w:val="-7"/>
          <w:w w:val="80"/>
          <w:sz w:val="26"/>
        </w:rPr>
        <w:t xml:space="preserve"> </w:t>
      </w:r>
      <w:r>
        <w:rPr>
          <w:rFonts w:ascii="Calibri"/>
          <w:color w:val="231F20"/>
          <w:w w:val="80"/>
          <w:sz w:val="26"/>
        </w:rPr>
        <w:t>seuing</w:t>
      </w:r>
      <w:r>
        <w:rPr>
          <w:rFonts w:ascii="Calibri"/>
          <w:color w:val="231F20"/>
          <w:spacing w:val="-6"/>
          <w:w w:val="80"/>
          <w:sz w:val="26"/>
        </w:rPr>
        <w:t xml:space="preserve"> </w:t>
      </w:r>
      <w:r>
        <w:rPr>
          <w:rFonts w:ascii="Calibri"/>
          <w:color w:val="231F20"/>
          <w:w w:val="80"/>
          <w:sz w:val="26"/>
        </w:rPr>
        <w:t xml:space="preserve">off </w:t>
      </w:r>
      <w:r>
        <w:rPr>
          <w:rFonts w:ascii="Calibri"/>
          <w:color w:val="231F20"/>
          <w:w w:val="90"/>
          <w:sz w:val="26"/>
        </w:rPr>
        <w:t>from</w:t>
      </w:r>
      <w:r>
        <w:rPr>
          <w:rFonts w:ascii="Calibri"/>
          <w:color w:val="231F20"/>
          <w:spacing w:val="-13"/>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camping</w:t>
      </w:r>
      <w:r>
        <w:rPr>
          <w:rFonts w:ascii="Calibri"/>
          <w:color w:val="231F20"/>
          <w:spacing w:val="-12"/>
          <w:w w:val="90"/>
          <w:sz w:val="26"/>
        </w:rPr>
        <w:t xml:space="preserve"> </w:t>
      </w:r>
      <w:r>
        <w:rPr>
          <w:rFonts w:ascii="Calibri"/>
          <w:color w:val="231F20"/>
          <w:w w:val="90"/>
          <w:sz w:val="26"/>
        </w:rPr>
        <w:t>ground.</w:t>
      </w:r>
    </w:p>
    <w:p w14:paraId="662ACBEA">
      <w:pPr>
        <w:spacing w:after="0" w:line="228" w:lineRule="auto"/>
        <w:jc w:val="left"/>
        <w:rPr>
          <w:rFonts w:ascii="Calibri"/>
          <w:sz w:val="26"/>
        </w:rPr>
        <w:sectPr>
          <w:type w:val="continuous"/>
          <w:pgSz w:w="11910" w:h="16840"/>
          <w:pgMar w:top="1340" w:right="0" w:bottom="280" w:left="0" w:header="720" w:footer="720" w:gutter="0"/>
          <w:cols w:equalWidth="0" w:num="2">
            <w:col w:w="5649" w:space="40"/>
            <w:col w:w="6221"/>
          </w:cols>
        </w:sectPr>
      </w:pPr>
    </w:p>
    <w:p w14:paraId="40B8B68E">
      <w:pPr>
        <w:pStyle w:val="11"/>
        <w:rPr>
          <w:rFonts w:ascii="Calibri"/>
          <w:sz w:val="20"/>
        </w:rPr>
      </w:pPr>
    </w:p>
    <w:p w14:paraId="43541BD1">
      <w:pPr>
        <w:spacing w:after="0"/>
        <w:rPr>
          <w:rFonts w:ascii="Calibri"/>
          <w:sz w:val="20"/>
        </w:rPr>
        <w:sectPr>
          <w:type w:val="continuous"/>
          <w:pgSz w:w="11910" w:h="16840"/>
          <w:pgMar w:top="1340" w:right="0" w:bottom="280" w:left="0" w:header="720" w:footer="720" w:gutter="0"/>
          <w:cols w:space="720" w:num="1"/>
        </w:sectPr>
      </w:pPr>
    </w:p>
    <w:p w14:paraId="5C05B5BE">
      <w:pPr>
        <w:tabs>
          <w:tab w:val="left" w:pos="4117"/>
          <w:tab w:val="left" w:pos="4210"/>
        </w:tabs>
        <w:spacing w:before="211" w:line="290" w:lineRule="auto"/>
        <w:ind w:left="1563" w:right="229" w:firstLine="0"/>
        <w:jc w:val="left"/>
        <w:rPr>
          <w:rFonts w:ascii="Calibri" w:hAnsi="Calibri"/>
          <w:sz w:val="26"/>
        </w:rPr>
      </w:pPr>
      <w:r>
        <w:rPr>
          <w:rFonts w:ascii="Calibri" w:hAnsi="Calibri"/>
          <w:color w:val="231F20"/>
          <w:w w:val="85"/>
          <w:sz w:val="26"/>
        </w:rPr>
        <w:t>Behind a small couage just outside the village lies the beautiful Twinflower Pond, whose</w:t>
      </w:r>
      <w:r>
        <w:rPr>
          <w:rFonts w:ascii="Calibri" w:hAnsi="Calibri"/>
          <w:color w:val="231F20"/>
          <w:spacing w:val="-10"/>
          <w:w w:val="85"/>
          <w:sz w:val="26"/>
        </w:rPr>
        <w:t xml:space="preserve"> </w:t>
      </w:r>
      <w:r>
        <w:rPr>
          <w:rFonts w:ascii="Calibri" w:hAnsi="Calibri"/>
          <w:color w:val="231F20"/>
          <w:w w:val="85"/>
          <w:sz w:val="26"/>
        </w:rPr>
        <w:t>name</w:t>
      </w:r>
      <w:r>
        <w:rPr>
          <w:rFonts w:ascii="Calibri" w:hAnsi="Calibri"/>
          <w:color w:val="231F20"/>
          <w:spacing w:val="-9"/>
          <w:w w:val="85"/>
          <w:sz w:val="26"/>
        </w:rPr>
        <w:t xml:space="preserve"> </w:t>
      </w:r>
      <w:r>
        <w:rPr>
          <w:rFonts w:ascii="Calibri" w:hAnsi="Calibri"/>
          <w:color w:val="231F20"/>
          <w:w w:val="85"/>
          <w:sz w:val="26"/>
        </w:rPr>
        <w:t>is</w:t>
      </w:r>
      <w:r>
        <w:rPr>
          <w:rFonts w:ascii="Calibri" w:hAnsi="Calibri"/>
          <w:color w:val="231F20"/>
          <w:spacing w:val="-9"/>
          <w:w w:val="85"/>
          <w:sz w:val="26"/>
        </w:rPr>
        <w:t xml:space="preserve"> </w:t>
      </w:r>
      <w:r>
        <w:rPr>
          <w:rFonts w:ascii="Calibri" w:hAnsi="Calibri"/>
          <w:color w:val="231F20"/>
          <w:w w:val="85"/>
          <w:sz w:val="26"/>
        </w:rPr>
        <w:t>a</w:t>
      </w:r>
      <w:r>
        <w:rPr>
          <w:rFonts w:ascii="Calibri" w:hAnsi="Calibri"/>
          <w:color w:val="231F20"/>
          <w:spacing w:val="-9"/>
          <w:w w:val="85"/>
          <w:sz w:val="26"/>
        </w:rPr>
        <w:t xml:space="preserve"> </w:t>
      </w:r>
      <w:r>
        <w:rPr>
          <w:rFonts w:ascii="Calibri" w:hAnsi="Calibri"/>
          <w:color w:val="231F20"/>
          <w:w w:val="85"/>
          <w:sz w:val="26"/>
        </w:rPr>
        <w:t>reference</w:t>
      </w:r>
      <w:r>
        <w:rPr>
          <w:rFonts w:ascii="Calibri" w:hAnsi="Calibri"/>
          <w:color w:val="231F20"/>
          <w:spacing w:val="-9"/>
          <w:w w:val="85"/>
          <w:sz w:val="26"/>
        </w:rPr>
        <w:t xml:space="preserve"> </w:t>
      </w:r>
      <w:r>
        <w:rPr>
          <w:rFonts w:ascii="Calibri" w:hAnsi="Calibri"/>
          <w:color w:val="231F20"/>
          <w:w w:val="85"/>
          <w:sz w:val="26"/>
        </w:rPr>
        <w:t>to</w:t>
      </w:r>
      <w:r>
        <w:rPr>
          <w:rFonts w:ascii="Calibri" w:hAnsi="Calibri"/>
          <w:color w:val="231F20"/>
          <w:spacing w:val="-9"/>
          <w:w w:val="85"/>
          <w:sz w:val="26"/>
        </w:rPr>
        <w:t xml:space="preserve"> </w:t>
      </w:r>
      <w:r>
        <w:rPr>
          <w:rFonts w:ascii="Calibri" w:hAnsi="Calibri"/>
          <w:color w:val="231F20"/>
          <w:w w:val="85"/>
          <w:sz w:val="26"/>
        </w:rPr>
        <w:t>a</w:t>
      </w:r>
      <w:r>
        <w:rPr>
          <w:rFonts w:ascii="Calibri" w:hAnsi="Calibri"/>
          <w:color w:val="231F20"/>
          <w:spacing w:val="-10"/>
          <w:w w:val="85"/>
          <w:sz w:val="26"/>
        </w:rPr>
        <w:t xml:space="preserve"> </w:t>
      </w:r>
      <w:r>
        <w:rPr>
          <w:rFonts w:ascii="Calibri" w:hAnsi="Calibri"/>
          <w:color w:val="231F20"/>
          <w:w w:val="85"/>
          <w:sz w:val="26"/>
        </w:rPr>
        <w:t>special</w:t>
      </w:r>
      <w:r>
        <w:rPr>
          <w:rFonts w:ascii="Calibri" w:hAnsi="Calibri"/>
          <w:color w:val="231F20"/>
          <w:spacing w:val="-9"/>
          <w:w w:val="85"/>
          <w:sz w:val="26"/>
        </w:rPr>
        <w:t xml:space="preserve"> </w:t>
      </w:r>
      <w:r>
        <w:rPr>
          <w:rFonts w:ascii="Calibri" w:hAnsi="Calibri"/>
          <w:color w:val="231F20"/>
          <w:w w:val="85"/>
          <w:sz w:val="26"/>
        </w:rPr>
        <w:t xml:space="preserve">wild </w:t>
      </w:r>
      <w:r>
        <w:rPr>
          <w:rFonts w:ascii="Calibri" w:hAnsi="Calibri"/>
          <w:color w:val="231F20"/>
          <w:spacing w:val="-2"/>
          <w:w w:val="85"/>
          <w:sz w:val="26"/>
        </w:rPr>
        <w:t>flower</w:t>
      </w:r>
      <w:r>
        <w:rPr>
          <w:rFonts w:ascii="Calibri" w:hAnsi="Calibri"/>
          <w:color w:val="231F20"/>
          <w:spacing w:val="-5"/>
          <w:w w:val="85"/>
          <w:sz w:val="26"/>
        </w:rPr>
        <w:t xml:space="preserve"> </w:t>
      </w:r>
      <w:r>
        <w:rPr>
          <w:rFonts w:ascii="Calibri" w:hAnsi="Calibri"/>
          <w:color w:val="231F20"/>
          <w:spacing w:val="-2"/>
          <w:w w:val="85"/>
          <w:sz w:val="26"/>
        </w:rPr>
        <w:t>in</w:t>
      </w:r>
      <w:r>
        <w:rPr>
          <w:rFonts w:ascii="Calibri" w:hAnsi="Calibri"/>
          <w:color w:val="231F20"/>
          <w:spacing w:val="-5"/>
          <w:w w:val="85"/>
          <w:sz w:val="26"/>
        </w:rPr>
        <w:t xml:space="preserve"> </w:t>
      </w:r>
      <w:r>
        <w:rPr>
          <w:rFonts w:ascii="Calibri" w:hAnsi="Calibri"/>
          <w:color w:val="231F20"/>
          <w:spacing w:val="-2"/>
          <w:w w:val="85"/>
          <w:sz w:val="26"/>
        </w:rPr>
        <w:t>Scotland.</w:t>
      </w:r>
      <w:r>
        <w:rPr>
          <w:rFonts w:ascii="Calibri" w:hAnsi="Calibri"/>
          <w:color w:val="231F20"/>
          <w:spacing w:val="-5"/>
          <w:w w:val="85"/>
          <w:sz w:val="26"/>
        </w:rPr>
        <w:t xml:space="preserve"> </w:t>
      </w:r>
      <w:r>
        <w:rPr>
          <w:rFonts w:ascii="Calibri" w:hAnsi="Calibri"/>
          <w:color w:val="231F20"/>
          <w:spacing w:val="-2"/>
          <w:w w:val="85"/>
          <w:sz w:val="26"/>
        </w:rPr>
        <w:t>It’s</w:t>
      </w:r>
      <w:r>
        <w:rPr>
          <w:rFonts w:ascii="Calibri" w:hAnsi="Calibri"/>
          <w:color w:val="231F20"/>
          <w:spacing w:val="-5"/>
          <w:w w:val="85"/>
          <w:sz w:val="26"/>
        </w:rPr>
        <w:t xml:space="preserve"> </w:t>
      </w:r>
      <w:r>
        <w:rPr>
          <w:rFonts w:ascii="Calibri" w:hAnsi="Calibri"/>
          <w:color w:val="231F20"/>
          <w:spacing w:val="-2"/>
          <w:w w:val="85"/>
          <w:sz w:val="26"/>
        </w:rPr>
        <w:t>a</w:t>
      </w:r>
      <w:r>
        <w:rPr>
          <w:rFonts w:ascii="Calibri" w:hAnsi="Calibri"/>
          <w:color w:val="231F20"/>
          <w:spacing w:val="-5"/>
          <w:w w:val="85"/>
          <w:sz w:val="26"/>
        </w:rPr>
        <w:t xml:space="preserve"> </w:t>
      </w:r>
      <w:r>
        <w:rPr>
          <w:rFonts w:ascii="Calibri" w:hAnsi="Calibri"/>
          <w:color w:val="231F20"/>
          <w:spacing w:val="-2"/>
          <w:w w:val="85"/>
          <w:sz w:val="26"/>
        </w:rPr>
        <w:t>favourite</w:t>
      </w:r>
      <w:r>
        <w:rPr>
          <w:rFonts w:ascii="Calibri" w:hAnsi="Calibri"/>
          <w:color w:val="231F20"/>
          <w:spacing w:val="-5"/>
          <w:w w:val="85"/>
          <w:sz w:val="26"/>
        </w:rPr>
        <w:t xml:space="preserve"> </w:t>
      </w:r>
      <w:r>
        <w:rPr>
          <w:rFonts w:ascii="Calibri" w:hAnsi="Calibri"/>
          <w:color w:val="231F20"/>
          <w:spacing w:val="-2"/>
          <w:w w:val="85"/>
          <w:sz w:val="26"/>
        </w:rPr>
        <w:t>with</w:t>
      </w:r>
      <w:r>
        <w:rPr>
          <w:rFonts w:ascii="Calibri" w:hAnsi="Calibri"/>
          <w:color w:val="231F20"/>
          <w:spacing w:val="-5"/>
          <w:w w:val="85"/>
          <w:sz w:val="26"/>
        </w:rPr>
        <w:t xml:space="preserve"> </w:t>
      </w:r>
      <w:r>
        <w:rPr>
          <w:rFonts w:ascii="Calibri" w:hAnsi="Calibri"/>
          <w:color w:val="231F20"/>
          <w:spacing w:val="-2"/>
          <w:w w:val="85"/>
          <w:sz w:val="26"/>
        </w:rPr>
        <w:t xml:space="preserve">both </w:t>
      </w:r>
      <w:r>
        <w:rPr>
          <w:rFonts w:ascii="Calibri" w:hAnsi="Calibri"/>
          <w:color w:val="231F20"/>
          <w:w w:val="85"/>
          <w:sz w:val="26"/>
        </w:rPr>
        <w:t>locals</w:t>
      </w:r>
      <w:r>
        <w:rPr>
          <w:rFonts w:ascii="Calibri" w:hAnsi="Calibri"/>
          <w:color w:val="231F20"/>
          <w:spacing w:val="-10"/>
          <w:w w:val="85"/>
          <w:sz w:val="26"/>
        </w:rPr>
        <w:t xml:space="preserve"> </w:t>
      </w:r>
      <w:r>
        <w:rPr>
          <w:rFonts w:ascii="Calibri" w:hAnsi="Calibri"/>
          <w:color w:val="231F20"/>
          <w:w w:val="85"/>
          <w:sz w:val="26"/>
        </w:rPr>
        <w:t>and</w:t>
      </w:r>
      <w:r>
        <w:rPr>
          <w:rFonts w:ascii="Calibri" w:hAnsi="Calibri"/>
          <w:color w:val="231F20"/>
          <w:spacing w:val="-9"/>
          <w:w w:val="85"/>
          <w:sz w:val="26"/>
        </w:rPr>
        <w:t xml:space="preserve"> </w:t>
      </w:r>
      <w:r>
        <w:rPr>
          <w:rFonts w:ascii="Calibri" w:hAnsi="Calibri"/>
          <w:color w:val="231F20"/>
          <w:w w:val="85"/>
          <w:sz w:val="26"/>
        </w:rPr>
        <w:t>visitors.</w:t>
      </w:r>
      <w:r>
        <w:rPr>
          <w:rFonts w:ascii="Calibri" w:hAnsi="Calibri"/>
          <w:color w:val="231F20"/>
          <w:spacing w:val="-9"/>
          <w:w w:val="85"/>
          <w:sz w:val="26"/>
        </w:rPr>
        <w:t xml:space="preserve"> </w:t>
      </w:r>
      <w:r>
        <w:rPr>
          <w:rFonts w:ascii="Calibri" w:hAnsi="Calibri"/>
          <w:color w:val="231F20"/>
          <w:w w:val="85"/>
          <w:sz w:val="26"/>
        </w:rPr>
        <w:t>The</w:t>
      </w:r>
      <w:r>
        <w:rPr>
          <w:rFonts w:ascii="Calibri" w:hAnsi="Calibri"/>
          <w:color w:val="231F20"/>
          <w:spacing w:val="-9"/>
          <w:w w:val="85"/>
          <w:sz w:val="26"/>
        </w:rPr>
        <w:t xml:space="preserve"> </w:t>
      </w:r>
      <w:r>
        <w:rPr>
          <w:rFonts w:ascii="Calibri" w:hAnsi="Calibri"/>
          <w:color w:val="231F20"/>
          <w:w w:val="85"/>
          <w:sz w:val="26"/>
        </w:rPr>
        <w:t>pond</w:t>
      </w:r>
      <w:r>
        <w:rPr>
          <w:rFonts w:ascii="Calibri" w:hAnsi="Calibri"/>
          <w:color w:val="231F20"/>
          <w:spacing w:val="-9"/>
          <w:w w:val="85"/>
          <w:sz w:val="26"/>
        </w:rPr>
        <w:t xml:space="preserve"> </w:t>
      </w:r>
      <w:r>
        <w:rPr>
          <w:rFonts w:ascii="Calibri" w:hAnsi="Calibri"/>
          <w:color w:val="231F20"/>
          <w:w w:val="85"/>
          <w:sz w:val="26"/>
        </w:rPr>
        <w:t>is</w:t>
      </w:r>
      <w:r>
        <w:rPr>
          <w:rFonts w:ascii="Calibri" w:hAnsi="Calibri"/>
          <w:color w:val="231F20"/>
          <w:spacing w:val="-10"/>
          <w:w w:val="85"/>
          <w:sz w:val="26"/>
        </w:rPr>
        <w:t xml:space="preserve"> </w:t>
      </w:r>
      <w:r>
        <w:rPr>
          <w:rFonts w:ascii="Calibri" w:hAnsi="Calibri"/>
          <w:color w:val="231F20"/>
          <w:w w:val="85"/>
          <w:sz w:val="26"/>
        </w:rPr>
        <w:t>part</w:t>
      </w:r>
      <w:r>
        <w:rPr>
          <w:rFonts w:ascii="Calibri" w:hAnsi="Calibri"/>
          <w:color w:val="231F20"/>
          <w:spacing w:val="-9"/>
          <w:w w:val="85"/>
          <w:sz w:val="26"/>
        </w:rPr>
        <w:t xml:space="preserve"> </w:t>
      </w:r>
      <w:r>
        <w:rPr>
          <w:rFonts w:ascii="Calibri" w:hAnsi="Calibri"/>
          <w:color w:val="231F20"/>
          <w:w w:val="85"/>
          <w:sz w:val="26"/>
        </w:rPr>
        <w:t>of</w:t>
      </w:r>
      <w:r>
        <w:rPr>
          <w:rFonts w:ascii="Calibri" w:hAnsi="Calibri"/>
          <w:color w:val="231F20"/>
          <w:spacing w:val="-9"/>
          <w:w w:val="85"/>
          <w:sz w:val="26"/>
        </w:rPr>
        <w:t xml:space="preserve"> </w:t>
      </w:r>
      <w:r>
        <w:rPr>
          <w:rFonts w:ascii="Calibri" w:hAnsi="Calibri"/>
          <w:color w:val="231F20"/>
          <w:w w:val="85"/>
          <w:sz w:val="26"/>
        </w:rPr>
        <w:t>a</w:t>
      </w:r>
      <w:r>
        <w:rPr>
          <w:rFonts w:ascii="Calibri" w:hAnsi="Calibri"/>
          <w:color w:val="231F20"/>
          <w:spacing w:val="-9"/>
          <w:w w:val="85"/>
          <w:sz w:val="26"/>
        </w:rPr>
        <w:t xml:space="preserve"> </w:t>
      </w:r>
      <w:r>
        <w:rPr>
          <w:rFonts w:ascii="Calibri" w:hAnsi="Calibri"/>
          <w:color w:val="231F20"/>
          <w:w w:val="85"/>
          <w:sz w:val="26"/>
        </w:rPr>
        <w:t xml:space="preserve">rich </w:t>
      </w:r>
      <w:r>
        <w:rPr>
          <w:rFonts w:ascii="Calibri" w:hAnsi="Calibri"/>
          <w:color w:val="231F20"/>
          <w:w w:val="95"/>
          <w:sz w:val="26"/>
        </w:rPr>
        <w:t>natural</w:t>
      </w:r>
      <w:r>
        <w:rPr>
          <w:rFonts w:ascii="Calibri" w:hAnsi="Calibri"/>
          <w:color w:val="231F20"/>
          <w:spacing w:val="-15"/>
          <w:w w:val="95"/>
          <w:sz w:val="26"/>
        </w:rPr>
        <w:t xml:space="preserv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2"/>
          <w:w w:val="85"/>
          <w:sz w:val="26"/>
        </w:rPr>
        <w:t>which</w:t>
      </w:r>
      <w:r>
        <w:rPr>
          <w:rFonts w:ascii="Calibri" w:hAnsi="Calibri"/>
          <w:color w:val="231F20"/>
          <w:spacing w:val="-10"/>
          <w:w w:val="85"/>
          <w:sz w:val="26"/>
        </w:rPr>
        <w:t xml:space="preserve"> </w:t>
      </w:r>
      <w:r>
        <w:rPr>
          <w:rFonts w:ascii="Calibri" w:hAnsi="Calibri"/>
          <w:color w:val="231F20"/>
          <w:spacing w:val="-2"/>
          <w:w w:val="85"/>
          <w:sz w:val="26"/>
        </w:rPr>
        <w:t>is</w:t>
      </w:r>
      <w:r>
        <w:rPr>
          <w:rFonts w:ascii="Calibri" w:hAnsi="Calibri"/>
          <w:color w:val="231F20"/>
          <w:spacing w:val="-9"/>
          <w:w w:val="85"/>
          <w:sz w:val="26"/>
        </w:rPr>
        <w:t xml:space="preserve"> </w:t>
      </w:r>
      <w:r>
        <w:rPr>
          <w:rFonts w:ascii="Calibri" w:hAnsi="Calibri"/>
          <w:color w:val="231F20"/>
          <w:spacing w:val="-2"/>
          <w:w w:val="85"/>
          <w:sz w:val="26"/>
        </w:rPr>
        <w:t xml:space="preserve">home </w:t>
      </w:r>
      <w:r>
        <w:rPr>
          <w:rFonts w:ascii="Calibri" w:hAnsi="Calibri"/>
          <w:color w:val="231F20"/>
          <w:w w:val="85"/>
          <w:sz w:val="26"/>
        </w:rPr>
        <w:t>to</w:t>
      </w:r>
      <w:r>
        <w:rPr>
          <w:rFonts w:ascii="Calibri" w:hAnsi="Calibri"/>
          <w:color w:val="231F20"/>
          <w:spacing w:val="-5"/>
          <w:w w:val="85"/>
          <w:sz w:val="26"/>
        </w:rPr>
        <w:t xml:space="preserve"> </w:t>
      </w:r>
      <w:r>
        <w:rPr>
          <w:rFonts w:ascii="Calibri" w:hAnsi="Calibri"/>
          <w:color w:val="231F20"/>
          <w:w w:val="85"/>
          <w:sz w:val="26"/>
        </w:rPr>
        <w:t>quite</w:t>
      </w:r>
      <w:r>
        <w:rPr>
          <w:rFonts w:ascii="Calibri" w:hAnsi="Calibri"/>
          <w:color w:val="231F20"/>
          <w:spacing w:val="-5"/>
          <w:w w:val="85"/>
          <w:sz w:val="26"/>
        </w:rPr>
        <w:t xml:space="preserve"> </w:t>
      </w:r>
      <w:r>
        <w:rPr>
          <w:rFonts w:ascii="Calibri" w:hAnsi="Calibri"/>
          <w:color w:val="231F20"/>
          <w:w w:val="85"/>
          <w:sz w:val="26"/>
        </w:rPr>
        <w:t>a</w:t>
      </w:r>
      <w:r>
        <w:rPr>
          <w:rFonts w:ascii="Calibri" w:hAnsi="Calibri"/>
          <w:color w:val="231F20"/>
          <w:spacing w:val="-5"/>
          <w:w w:val="85"/>
          <w:sz w:val="26"/>
        </w:rPr>
        <w:t xml:space="preserve"> </w:t>
      </w:r>
      <w:r>
        <w:rPr>
          <w:rFonts w:ascii="Calibri" w:hAnsi="Calibri"/>
          <w:color w:val="231F20"/>
          <w:w w:val="85"/>
          <w:sz w:val="26"/>
        </w:rPr>
        <w:t>few</w:t>
      </w:r>
      <w:r>
        <w:rPr>
          <w:rFonts w:ascii="Calibri" w:hAnsi="Calibri"/>
          <w:color w:val="231F20"/>
          <w:spacing w:val="-5"/>
          <w:w w:val="85"/>
          <w:sz w:val="26"/>
        </w:rPr>
        <w:t xml:space="preserve"> </w:t>
      </w:r>
      <w:r>
        <w:rPr>
          <w:rFonts w:ascii="Calibri" w:hAnsi="Calibri"/>
          <w:color w:val="231F20"/>
          <w:w w:val="85"/>
          <w:sz w:val="26"/>
        </w:rPr>
        <w:t>wild</w:t>
      </w:r>
      <w:r>
        <w:rPr>
          <w:rFonts w:ascii="Calibri" w:hAnsi="Calibri"/>
          <w:color w:val="231F20"/>
          <w:spacing w:val="-5"/>
          <w:w w:val="85"/>
          <w:sz w:val="26"/>
        </w:rPr>
        <w:t xml:space="preserve"> </w:t>
      </w:r>
      <w:r>
        <w:rPr>
          <w:rFonts w:ascii="Calibri" w:hAnsi="Calibri"/>
          <w:color w:val="231F20"/>
          <w:w w:val="85"/>
          <w:sz w:val="26"/>
        </w:rPr>
        <w:t>plants</w:t>
      </w:r>
      <w:r>
        <w:rPr>
          <w:rFonts w:ascii="Calibri" w:hAnsi="Calibri"/>
          <w:color w:val="231F20"/>
          <w:spacing w:val="-5"/>
          <w:w w:val="85"/>
          <w:sz w:val="26"/>
        </w:rPr>
        <w:t xml:space="preserve"> </w:t>
      </w:r>
      <w:r>
        <w:rPr>
          <w:rFonts w:ascii="Calibri" w:hAnsi="Calibri"/>
          <w:color w:val="231F20"/>
          <w:w w:val="85"/>
          <w:sz w:val="26"/>
        </w:rPr>
        <w:t>and</w:t>
      </w:r>
      <w:r>
        <w:rPr>
          <w:rFonts w:ascii="Calibri" w:hAnsi="Calibri"/>
          <w:color w:val="231F20"/>
          <w:spacing w:val="-5"/>
          <w:w w:val="85"/>
          <w:sz w:val="26"/>
        </w:rPr>
        <w:t xml:space="preserve"> </w:t>
      </w:r>
      <w:r>
        <w:rPr>
          <w:rFonts w:ascii="Calibri" w:hAnsi="Calibri"/>
          <w:color w:val="231F20"/>
          <w:w w:val="85"/>
          <w:sz w:val="26"/>
        </w:rPr>
        <w:t>animals.</w:t>
      </w:r>
      <w:r>
        <w:rPr>
          <w:rFonts w:ascii="Calibri" w:hAnsi="Calibri"/>
          <w:color w:val="231F20"/>
          <w:spacing w:val="-5"/>
          <w:w w:val="85"/>
          <w:sz w:val="26"/>
        </w:rPr>
        <w:t xml:space="preserve"> </w:t>
      </w:r>
      <w:r>
        <w:rPr>
          <w:rFonts w:ascii="Calibri" w:hAnsi="Calibri"/>
          <w:color w:val="231F20"/>
          <w:w w:val="85"/>
          <w:sz w:val="26"/>
        </w:rPr>
        <w:t>The area</w:t>
      </w:r>
      <w:r>
        <w:rPr>
          <w:rFonts w:ascii="Calibri" w:hAnsi="Calibri"/>
          <w:color w:val="231F20"/>
          <w:spacing w:val="-10"/>
          <w:w w:val="85"/>
          <w:sz w:val="26"/>
        </w:rPr>
        <w:t xml:space="preserve"> </w:t>
      </w:r>
      <w:r>
        <w:rPr>
          <w:rFonts w:ascii="Calibri" w:hAnsi="Calibri"/>
          <w:color w:val="231F20"/>
          <w:w w:val="85"/>
          <w:sz w:val="26"/>
        </w:rPr>
        <w:t>provides</w:t>
      </w:r>
      <w:r>
        <w:rPr>
          <w:rFonts w:ascii="Calibri" w:hAnsi="Calibri"/>
          <w:color w:val="231F20"/>
          <w:spacing w:val="-9"/>
          <w:w w:val="85"/>
          <w:sz w:val="26"/>
        </w:rPr>
        <w:t xml:space="preserve"> </w:t>
      </w:r>
      <w:r>
        <w:rPr>
          <w:rFonts w:ascii="Calibri" w:hAnsi="Calibri"/>
          <w:color w:val="231F20"/>
          <w:w w:val="85"/>
          <w:sz w:val="26"/>
        </w:rPr>
        <w:t>an</w:t>
      </w:r>
      <w:r>
        <w:rPr>
          <w:rFonts w:ascii="Calibri" w:hAnsi="Calibri"/>
          <w:color w:val="231F20"/>
          <w:spacing w:val="-9"/>
          <w:w w:val="85"/>
          <w:sz w:val="26"/>
        </w:rPr>
        <w:t xml:space="preserve"> </w:t>
      </w:r>
      <w:r>
        <w:rPr>
          <w:rFonts w:ascii="Calibri" w:hAnsi="Calibri"/>
          <w:color w:val="231F20"/>
          <w:w w:val="85"/>
          <w:sz w:val="26"/>
        </w:rPr>
        <w:t>ideal</w:t>
      </w:r>
      <w:r>
        <w:rPr>
          <w:rFonts w:ascii="Calibri" w:hAnsi="Calibri"/>
          <w:color w:val="231F20"/>
          <w:spacing w:val="-9"/>
          <w:w w:val="85"/>
          <w:sz w:val="26"/>
        </w:rPr>
        <w:t xml:space="preserve"> </w:t>
      </w:r>
      <w:r>
        <w:rPr>
          <w:rFonts w:ascii="Calibri" w:hAnsi="Calibri"/>
          <w:color w:val="231F20"/>
          <w:w w:val="85"/>
          <w:sz w:val="26"/>
        </w:rPr>
        <w:t>habitat</w:t>
      </w:r>
      <w:r>
        <w:rPr>
          <w:rFonts w:ascii="Calibri" w:hAnsi="Calibri"/>
          <w:color w:val="231F20"/>
          <w:spacing w:val="-9"/>
          <w:w w:val="85"/>
          <w:sz w:val="26"/>
        </w:rPr>
        <w:t xml:space="preserve"> </w:t>
      </w:r>
      <w:r>
        <w:rPr>
          <w:rFonts w:ascii="Calibri" w:hAnsi="Calibri"/>
          <w:color w:val="231F20"/>
          <w:w w:val="85"/>
          <w:sz w:val="26"/>
        </w:rPr>
        <w:t>and</w:t>
      </w:r>
      <w:r>
        <w:rPr>
          <w:rFonts w:ascii="Calibri" w:hAnsi="Calibri"/>
          <w:color w:val="231F20"/>
          <w:spacing w:val="-10"/>
          <w:w w:val="85"/>
          <w:sz w:val="26"/>
        </w:rPr>
        <w:t xml:space="preserve"> </w:t>
      </w:r>
      <w:r>
        <w:rPr>
          <w:rFonts w:ascii="Calibri" w:hAnsi="Calibri"/>
          <w:color w:val="231F20"/>
          <w:w w:val="85"/>
          <w:sz w:val="26"/>
        </w:rPr>
        <w:t>plenty</w:t>
      </w:r>
      <w:r>
        <w:rPr>
          <w:rFonts w:ascii="Calibri" w:hAnsi="Calibri"/>
          <w:color w:val="231F20"/>
          <w:spacing w:val="-9"/>
          <w:w w:val="85"/>
          <w:sz w:val="26"/>
        </w:rPr>
        <w:t xml:space="preserve"> </w:t>
      </w:r>
      <w:r>
        <w:rPr>
          <w:rFonts w:ascii="Calibri" w:hAnsi="Calibri"/>
          <w:color w:val="231F20"/>
          <w:w w:val="85"/>
          <w:sz w:val="26"/>
        </w:rPr>
        <w:t xml:space="preserve">of </w:t>
      </w:r>
      <w:r>
        <w:rPr>
          <w:rFonts w:ascii="Calibri" w:hAnsi="Calibri"/>
          <w:color w:val="231F20"/>
          <w:w w:val="95"/>
          <w:sz w:val="26"/>
        </w:rPr>
        <w:t xml:space="preserve">food for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w w:val="80"/>
          <w:sz w:val="26"/>
        </w:rPr>
        <w:t>,</w:t>
      </w:r>
      <w:r>
        <w:rPr>
          <w:rFonts w:ascii="Calibri" w:hAnsi="Calibri"/>
          <w:color w:val="231F20"/>
          <w:spacing w:val="-7"/>
          <w:w w:val="80"/>
          <w:sz w:val="26"/>
        </w:rPr>
        <w:t xml:space="preserve"> </w:t>
      </w:r>
      <w:r>
        <w:rPr>
          <w:rFonts w:ascii="Calibri" w:hAnsi="Calibri"/>
          <w:color w:val="231F20"/>
          <w:w w:val="80"/>
          <w:sz w:val="26"/>
        </w:rPr>
        <w:t>wildcats,</w:t>
      </w:r>
      <w:r>
        <w:rPr>
          <w:rFonts w:ascii="Calibri" w:hAnsi="Calibri"/>
          <w:color w:val="231F20"/>
          <w:spacing w:val="-6"/>
          <w:w w:val="80"/>
          <w:sz w:val="26"/>
        </w:rPr>
        <w:t xml:space="preserve"> </w:t>
      </w:r>
      <w:r>
        <w:rPr>
          <w:rFonts w:ascii="Calibri" w:hAnsi="Calibri"/>
          <w:color w:val="231F20"/>
          <w:w w:val="80"/>
          <w:sz w:val="26"/>
        </w:rPr>
        <w:t xml:space="preserve">and </w:t>
      </w:r>
      <w:r>
        <w:rPr>
          <w:rFonts w:ascii="Calibri" w:hAnsi="Calibri"/>
          <w:color w:val="231F20"/>
          <w:w w:val="85"/>
          <w:sz w:val="26"/>
        </w:rPr>
        <w:t>various</w:t>
      </w:r>
      <w:r>
        <w:rPr>
          <w:rFonts w:ascii="Calibri" w:hAnsi="Calibri"/>
          <w:color w:val="231F20"/>
          <w:spacing w:val="-4"/>
          <w:w w:val="85"/>
          <w:sz w:val="26"/>
        </w:rPr>
        <w:t xml:space="preserve"> </w:t>
      </w:r>
      <w:r>
        <w:rPr>
          <w:rFonts w:ascii="Calibri" w:hAnsi="Calibri"/>
          <w:color w:val="231F20"/>
          <w:w w:val="85"/>
          <w:sz w:val="26"/>
        </w:rPr>
        <w:t>species</w:t>
      </w:r>
      <w:r>
        <w:rPr>
          <w:rFonts w:ascii="Calibri" w:hAnsi="Calibri"/>
          <w:color w:val="231F20"/>
          <w:spacing w:val="-4"/>
          <w:w w:val="85"/>
          <w:sz w:val="26"/>
        </w:rPr>
        <w:t xml:space="preserve"> </w:t>
      </w:r>
      <w:r>
        <w:rPr>
          <w:rFonts w:ascii="Calibri" w:hAnsi="Calibri"/>
          <w:color w:val="231F20"/>
          <w:w w:val="85"/>
          <w:sz w:val="26"/>
        </w:rPr>
        <w:t>of</w:t>
      </w:r>
      <w:r>
        <w:rPr>
          <w:rFonts w:ascii="Calibri" w:hAnsi="Calibri"/>
          <w:color w:val="231F20"/>
          <w:spacing w:val="-4"/>
          <w:w w:val="85"/>
          <w:sz w:val="26"/>
        </w:rPr>
        <w:t xml:space="preserve"> </w:t>
      </w:r>
      <w:r>
        <w:rPr>
          <w:rFonts w:ascii="Calibri" w:hAnsi="Calibri"/>
          <w:color w:val="231F20"/>
          <w:w w:val="85"/>
          <w:sz w:val="26"/>
        </w:rPr>
        <w:t>birds,</w:t>
      </w:r>
      <w:r>
        <w:rPr>
          <w:rFonts w:ascii="Calibri" w:hAnsi="Calibri"/>
          <w:color w:val="231F20"/>
          <w:spacing w:val="-4"/>
          <w:w w:val="85"/>
          <w:sz w:val="26"/>
        </w:rPr>
        <w:t xml:space="preserve"> </w:t>
      </w:r>
      <w:r>
        <w:rPr>
          <w:rFonts w:ascii="Calibri" w:hAnsi="Calibri"/>
          <w:color w:val="231F20"/>
          <w:w w:val="85"/>
          <w:sz w:val="26"/>
        </w:rPr>
        <w:t>such</w:t>
      </w:r>
      <w:r>
        <w:rPr>
          <w:rFonts w:ascii="Calibri" w:hAnsi="Calibri"/>
          <w:color w:val="231F20"/>
          <w:spacing w:val="-4"/>
          <w:w w:val="85"/>
          <w:sz w:val="26"/>
        </w:rPr>
        <w:t xml:space="preserve"> </w:t>
      </w:r>
      <w:r>
        <w:rPr>
          <w:rFonts w:ascii="Calibri" w:hAnsi="Calibri"/>
          <w:color w:val="231F20"/>
          <w:w w:val="85"/>
          <w:sz w:val="26"/>
        </w:rPr>
        <w:t>as</w:t>
      </w:r>
      <w:r>
        <w:rPr>
          <w:rFonts w:ascii="Calibri" w:hAnsi="Calibri"/>
          <w:color w:val="231F20"/>
          <w:spacing w:val="-4"/>
          <w:w w:val="85"/>
          <w:sz w:val="26"/>
        </w:rPr>
        <w:t xml:space="preserve"> </w:t>
      </w:r>
      <w:r>
        <w:rPr>
          <w:rFonts w:ascii="Calibri" w:hAnsi="Calibri"/>
          <w:color w:val="231F20"/>
          <w:w w:val="85"/>
          <w:sz w:val="26"/>
        </w:rPr>
        <w:t>blackbirds and</w:t>
      </w:r>
      <w:r>
        <w:rPr>
          <w:rFonts w:ascii="Calibri" w:hAnsi="Calibri"/>
          <w:color w:val="231F20"/>
          <w:spacing w:val="-6"/>
          <w:w w:val="85"/>
          <w:sz w:val="26"/>
        </w:rPr>
        <w:t xml:space="preserve"> </w:t>
      </w:r>
      <w:r>
        <w:rPr>
          <w:rFonts w:ascii="Calibri" w:hAnsi="Calibri"/>
          <w:color w:val="231F20"/>
          <w:w w:val="85"/>
          <w:sz w:val="26"/>
        </w:rPr>
        <w:t>coots.</w:t>
      </w:r>
      <w:r>
        <w:rPr>
          <w:rFonts w:ascii="Calibri" w:hAnsi="Calibri"/>
          <w:color w:val="231F20"/>
          <w:spacing w:val="-6"/>
          <w:w w:val="85"/>
          <w:sz w:val="26"/>
        </w:rPr>
        <w:t xml:space="preserve"> </w:t>
      </w:r>
      <w:r>
        <w:rPr>
          <w:rFonts w:ascii="Calibri" w:hAnsi="Calibri"/>
          <w:color w:val="231F20"/>
          <w:w w:val="85"/>
          <w:sz w:val="26"/>
        </w:rPr>
        <w:t>Moreover,</w:t>
      </w:r>
      <w:r>
        <w:rPr>
          <w:rFonts w:ascii="Calibri" w:hAnsi="Calibri"/>
          <w:color w:val="231F20"/>
          <w:spacing w:val="-6"/>
          <w:w w:val="85"/>
          <w:sz w:val="26"/>
        </w:rPr>
        <w:t xml:space="preserve"> </w:t>
      </w:r>
      <w:r>
        <w:rPr>
          <w:rFonts w:ascii="Calibri" w:hAnsi="Calibri"/>
          <w:color w:val="231F20"/>
          <w:w w:val="85"/>
          <w:sz w:val="26"/>
        </w:rPr>
        <w:t>two</w:t>
      </w:r>
      <w:r>
        <w:rPr>
          <w:rFonts w:ascii="Calibri" w:hAnsi="Calibri"/>
          <w:color w:val="231F20"/>
          <w:spacing w:val="-6"/>
          <w:w w:val="85"/>
          <w:sz w:val="26"/>
        </w:rPr>
        <w:t xml:space="preserve"> </w:t>
      </w:r>
      <w:r>
        <w:rPr>
          <w:rFonts w:ascii="Calibri" w:hAnsi="Calibri"/>
          <w:color w:val="231F20"/>
          <w:w w:val="85"/>
          <w:sz w:val="26"/>
        </w:rPr>
        <w:t>miles</w:t>
      </w:r>
      <w:r>
        <w:rPr>
          <w:rFonts w:ascii="Calibri" w:hAnsi="Calibri"/>
          <w:color w:val="231F20"/>
          <w:spacing w:val="-6"/>
          <w:w w:val="85"/>
          <w:sz w:val="26"/>
        </w:rPr>
        <w:t xml:space="preserve"> </w:t>
      </w:r>
      <w:r>
        <w:rPr>
          <w:rFonts w:ascii="Calibri" w:hAnsi="Calibri"/>
          <w:color w:val="231F20"/>
          <w:w w:val="85"/>
          <w:sz w:val="26"/>
        </w:rPr>
        <w:t>away</w:t>
      </w:r>
      <w:r>
        <w:rPr>
          <w:rFonts w:ascii="Calibri" w:hAnsi="Calibri"/>
          <w:color w:val="231F20"/>
          <w:spacing w:val="-6"/>
          <w:w w:val="85"/>
          <w:sz w:val="26"/>
        </w:rPr>
        <w:t xml:space="preserve"> </w:t>
      </w:r>
      <w:r>
        <w:rPr>
          <w:rFonts w:ascii="Calibri" w:hAnsi="Calibri"/>
          <w:color w:val="231F20"/>
          <w:w w:val="85"/>
          <w:sz w:val="26"/>
        </w:rPr>
        <w:t>and</w:t>
      </w:r>
    </w:p>
    <w:p w14:paraId="02AA28E1">
      <w:pPr>
        <w:tabs>
          <w:tab w:val="left" w:pos="3465"/>
          <w:tab w:val="left" w:pos="5666"/>
        </w:tabs>
        <w:spacing w:before="0" w:line="290" w:lineRule="auto"/>
        <w:ind w:left="1563" w:right="0" w:hanging="1"/>
        <w:jc w:val="both"/>
        <w:rPr>
          <w:rFonts w:ascii="Calibri" w:eastAsia="Calibri"/>
          <w:sz w:val="26"/>
        </w:rPr>
      </w:pP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z w:val="26"/>
        </w:rPr>
        <w:t xml:space="preserve"> by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w w:val="80"/>
          <w:sz w:val="26"/>
        </w:rPr>
        <w:t xml:space="preserve">hills, there is a lake where ouers and kingfishers </w:t>
      </w:r>
      <w:r>
        <w:rPr>
          <w:rFonts w:ascii="Calibri" w:eastAsia="Calibri"/>
          <w:color w:val="231F20"/>
          <w:w w:val="90"/>
          <w:sz w:val="26"/>
        </w:rPr>
        <w:t xml:space="preserve">( </w:t>
      </w:r>
      <w:r>
        <w:rPr>
          <w:rFonts w:hint="eastAsia" w:ascii="宋体" w:eastAsia="宋体"/>
          <w:color w:val="231F20"/>
          <w:spacing w:val="-5"/>
          <w:w w:val="90"/>
          <w:position w:val="1"/>
          <w:sz w:val="20"/>
        </w:rPr>
        <w:t xml:space="preserve">水獭和翠鸟 </w:t>
      </w:r>
      <w:r>
        <w:rPr>
          <w:rFonts w:ascii="Calibri" w:eastAsia="Calibri"/>
          <w:color w:val="231F20"/>
          <w:w w:val="90"/>
          <w:sz w:val="26"/>
        </w:rPr>
        <w:t>) can ohen be seen. All in all,</w:t>
      </w:r>
    </w:p>
    <w:p w14:paraId="261DA357">
      <w:pPr>
        <w:spacing w:before="7" w:line="240" w:lineRule="auto"/>
        <w:rPr>
          <w:rFonts w:ascii="Calibri"/>
          <w:sz w:val="30"/>
        </w:rPr>
      </w:pPr>
      <w:r>
        <w:br w:type="column"/>
      </w:r>
    </w:p>
    <w:p w14:paraId="1034D723">
      <w:pPr>
        <w:spacing w:before="0" w:line="213" w:lineRule="auto"/>
        <w:ind w:left="699" w:right="1496" w:firstLine="0"/>
        <w:jc w:val="both"/>
        <w:rPr>
          <w:rFonts w:ascii="Tahoma"/>
          <w:sz w:val="26"/>
        </w:rPr>
      </w:pPr>
      <w:r>
        <w:rPr>
          <w:rFonts w:ascii="Tahoma"/>
          <w:color w:val="7B3018"/>
          <w:spacing w:val="-2"/>
          <w:w w:val="105"/>
          <w:sz w:val="26"/>
        </w:rPr>
        <w:t>Complete</w:t>
      </w:r>
      <w:r>
        <w:rPr>
          <w:rFonts w:ascii="Tahoma"/>
          <w:color w:val="7B3018"/>
          <w:spacing w:val="-16"/>
          <w:w w:val="105"/>
          <w:sz w:val="26"/>
        </w:rPr>
        <w:t xml:space="preserve"> </w:t>
      </w:r>
      <w:r>
        <w:rPr>
          <w:rFonts w:ascii="Tahoma"/>
          <w:color w:val="7B3018"/>
          <w:spacing w:val="-2"/>
          <w:w w:val="105"/>
          <w:sz w:val="26"/>
        </w:rPr>
        <w:t>the</w:t>
      </w:r>
      <w:r>
        <w:rPr>
          <w:rFonts w:ascii="Tahoma"/>
          <w:color w:val="7B3018"/>
          <w:spacing w:val="-16"/>
          <w:w w:val="105"/>
          <w:sz w:val="26"/>
        </w:rPr>
        <w:t xml:space="preserve"> </w:t>
      </w:r>
      <w:r>
        <w:rPr>
          <w:rFonts w:ascii="Tahoma"/>
          <w:color w:val="7B3018"/>
          <w:spacing w:val="-2"/>
          <w:w w:val="105"/>
          <w:sz w:val="26"/>
        </w:rPr>
        <w:t>sentences</w:t>
      </w:r>
      <w:r>
        <w:rPr>
          <w:rFonts w:ascii="Tahoma"/>
          <w:color w:val="7B3018"/>
          <w:spacing w:val="-16"/>
          <w:w w:val="105"/>
          <w:sz w:val="26"/>
        </w:rPr>
        <w:t xml:space="preserve"> </w:t>
      </w:r>
      <w:r>
        <w:rPr>
          <w:rFonts w:ascii="Tahoma"/>
          <w:color w:val="7B3018"/>
          <w:spacing w:val="-2"/>
          <w:w w:val="105"/>
          <w:sz w:val="26"/>
        </w:rPr>
        <w:t>using</w:t>
      </w:r>
      <w:r>
        <w:rPr>
          <w:rFonts w:ascii="Tahoma"/>
          <w:color w:val="7B3018"/>
          <w:spacing w:val="-16"/>
          <w:w w:val="105"/>
          <w:sz w:val="26"/>
        </w:rPr>
        <w:t xml:space="preserve"> </w:t>
      </w:r>
      <w:r>
        <w:rPr>
          <w:rFonts w:ascii="Tahoma"/>
          <w:color w:val="7B3018"/>
          <w:spacing w:val="-2"/>
          <w:w w:val="105"/>
          <w:sz w:val="26"/>
        </w:rPr>
        <w:t>the past</w:t>
      </w:r>
      <w:r>
        <w:rPr>
          <w:rFonts w:ascii="Tahoma"/>
          <w:color w:val="7B3018"/>
          <w:spacing w:val="-20"/>
          <w:w w:val="105"/>
          <w:sz w:val="26"/>
        </w:rPr>
        <w:t xml:space="preserve"> </w:t>
      </w:r>
      <w:r>
        <w:rPr>
          <w:rFonts w:ascii="Tahoma"/>
          <w:color w:val="7B3018"/>
          <w:spacing w:val="-2"/>
          <w:w w:val="105"/>
          <w:sz w:val="26"/>
        </w:rPr>
        <w:t>participles</w:t>
      </w:r>
      <w:r>
        <w:rPr>
          <w:rFonts w:ascii="Tahoma"/>
          <w:color w:val="7B3018"/>
          <w:spacing w:val="-19"/>
          <w:w w:val="105"/>
          <w:sz w:val="26"/>
        </w:rPr>
        <w:t xml:space="preserve"> </w:t>
      </w:r>
      <w:r>
        <w:rPr>
          <w:rFonts w:ascii="Tahoma"/>
          <w:color w:val="7B3018"/>
          <w:spacing w:val="-2"/>
          <w:w w:val="105"/>
          <w:sz w:val="26"/>
        </w:rPr>
        <w:t>of</w:t>
      </w:r>
      <w:r>
        <w:rPr>
          <w:rFonts w:ascii="Tahoma"/>
          <w:color w:val="7B3018"/>
          <w:spacing w:val="-19"/>
          <w:w w:val="105"/>
          <w:sz w:val="26"/>
        </w:rPr>
        <w:t xml:space="preserve"> </w:t>
      </w:r>
      <w:r>
        <w:rPr>
          <w:rFonts w:ascii="Tahoma"/>
          <w:color w:val="7B3018"/>
          <w:spacing w:val="-2"/>
          <w:w w:val="105"/>
          <w:sz w:val="26"/>
        </w:rPr>
        <w:t>the</w:t>
      </w:r>
      <w:r>
        <w:rPr>
          <w:rFonts w:ascii="Tahoma"/>
          <w:color w:val="7B3018"/>
          <w:spacing w:val="-20"/>
          <w:w w:val="105"/>
          <w:sz w:val="26"/>
        </w:rPr>
        <w:t xml:space="preserve"> </w:t>
      </w:r>
      <w:r>
        <w:rPr>
          <w:rFonts w:ascii="Tahoma"/>
          <w:color w:val="7B3018"/>
          <w:spacing w:val="-2"/>
          <w:w w:val="105"/>
          <w:sz w:val="26"/>
        </w:rPr>
        <w:t>verbs</w:t>
      </w:r>
      <w:r>
        <w:rPr>
          <w:rFonts w:ascii="Tahoma"/>
          <w:color w:val="7B3018"/>
          <w:spacing w:val="-19"/>
          <w:w w:val="105"/>
          <w:sz w:val="26"/>
        </w:rPr>
        <w:t xml:space="preserve"> </w:t>
      </w:r>
      <w:r>
        <w:rPr>
          <w:rFonts w:ascii="Tahoma"/>
          <w:color w:val="7B3018"/>
          <w:spacing w:val="-2"/>
          <w:w w:val="105"/>
          <w:sz w:val="26"/>
        </w:rPr>
        <w:t>as</w:t>
      </w:r>
      <w:r>
        <w:rPr>
          <w:rFonts w:ascii="Tahoma"/>
          <w:color w:val="7B3018"/>
          <w:spacing w:val="-19"/>
          <w:w w:val="105"/>
          <w:sz w:val="26"/>
        </w:rPr>
        <w:t xml:space="preserve"> </w:t>
      </w:r>
      <w:r>
        <w:rPr>
          <w:rFonts w:ascii="Tahoma"/>
          <w:color w:val="7B3018"/>
          <w:spacing w:val="-2"/>
          <w:w w:val="105"/>
          <w:sz w:val="26"/>
        </w:rPr>
        <w:t>the attribute.</w:t>
      </w:r>
    </w:p>
    <w:p w14:paraId="63D59696">
      <w:pPr>
        <w:pStyle w:val="11"/>
        <w:spacing w:before="8"/>
        <w:rPr>
          <w:rFonts w:ascii="Tahoma"/>
          <w:sz w:val="3"/>
        </w:rPr>
      </w:pPr>
      <w:r>
        <mc:AlternateContent>
          <mc:Choice Requires="wpg">
            <w:drawing>
              <wp:anchor distT="0" distB="0" distL="0" distR="0" simplePos="0" relativeHeight="251972608" behindDoc="1" locked="0" layoutInCell="1" allowOverlap="1">
                <wp:simplePos x="0" y="0"/>
                <wp:positionH relativeFrom="page">
                  <wp:posOffset>4022725</wp:posOffset>
                </wp:positionH>
                <wp:positionV relativeFrom="paragraph">
                  <wp:posOffset>43180</wp:posOffset>
                </wp:positionV>
                <wp:extent cx="2628265" cy="430530"/>
                <wp:effectExtent l="0" t="0" r="0" b="0"/>
                <wp:wrapTopAndBottom/>
                <wp:docPr id="3789" name="Group 3789"/>
                <wp:cNvGraphicFramePr/>
                <a:graphic xmlns:a="http://schemas.openxmlformats.org/drawingml/2006/main">
                  <a:graphicData uri="http://schemas.microsoft.com/office/word/2010/wordprocessingGroup">
                    <wpg:wgp>
                      <wpg:cNvGrpSpPr/>
                      <wpg:grpSpPr>
                        <a:xfrm>
                          <a:off x="0" y="0"/>
                          <a:ext cx="2628265" cy="430530"/>
                          <a:chOff x="0" y="0"/>
                          <a:chExt cx="2628265" cy="430530"/>
                        </a:xfrm>
                      </wpg:grpSpPr>
                      <wps:wsp>
                        <wps:cNvPr id="3790" name="Graphic 3790"/>
                        <wps:cNvSpPr/>
                        <wps:spPr>
                          <a:xfrm>
                            <a:off x="0" y="0"/>
                            <a:ext cx="2628265" cy="430530"/>
                          </a:xfrm>
                          <a:custGeom>
                            <a:avLst/>
                            <a:gdLst/>
                            <a:ahLst/>
                            <a:cxnLst/>
                            <a:rect l="l" t="t" r="r" b="b"/>
                            <a:pathLst>
                              <a:path w="2628265" h="430530">
                                <a:moveTo>
                                  <a:pt x="2556002" y="0"/>
                                </a:moveTo>
                                <a:lnTo>
                                  <a:pt x="72009" y="0"/>
                                </a:lnTo>
                                <a:lnTo>
                                  <a:pt x="30378" y="1125"/>
                                </a:lnTo>
                                <a:lnTo>
                                  <a:pt x="9001" y="9001"/>
                                </a:lnTo>
                                <a:lnTo>
                                  <a:pt x="1125" y="30378"/>
                                </a:lnTo>
                                <a:lnTo>
                                  <a:pt x="0" y="72009"/>
                                </a:lnTo>
                                <a:lnTo>
                                  <a:pt x="0" y="358267"/>
                                </a:lnTo>
                                <a:lnTo>
                                  <a:pt x="1125" y="399897"/>
                                </a:lnTo>
                                <a:lnTo>
                                  <a:pt x="9001" y="421274"/>
                                </a:lnTo>
                                <a:lnTo>
                                  <a:pt x="30378" y="429150"/>
                                </a:lnTo>
                                <a:lnTo>
                                  <a:pt x="72009" y="430276"/>
                                </a:lnTo>
                                <a:lnTo>
                                  <a:pt x="2556002" y="430276"/>
                                </a:lnTo>
                                <a:lnTo>
                                  <a:pt x="2597632" y="429150"/>
                                </a:lnTo>
                                <a:lnTo>
                                  <a:pt x="2619009" y="421274"/>
                                </a:lnTo>
                                <a:lnTo>
                                  <a:pt x="2626885" y="399897"/>
                                </a:lnTo>
                                <a:lnTo>
                                  <a:pt x="2628011" y="358267"/>
                                </a:lnTo>
                                <a:lnTo>
                                  <a:pt x="2628011" y="72009"/>
                                </a:lnTo>
                                <a:lnTo>
                                  <a:pt x="2626885" y="30378"/>
                                </a:lnTo>
                                <a:lnTo>
                                  <a:pt x="2619009" y="9001"/>
                                </a:lnTo>
                                <a:lnTo>
                                  <a:pt x="2597632" y="1125"/>
                                </a:lnTo>
                                <a:lnTo>
                                  <a:pt x="2556002" y="0"/>
                                </a:lnTo>
                                <a:close/>
                              </a:path>
                            </a:pathLst>
                          </a:custGeom>
                          <a:solidFill>
                            <a:srgbClr val="F4E3D6"/>
                          </a:solidFill>
                        </wps:spPr>
                        <wps:bodyPr wrap="square" lIns="0" tIns="0" rIns="0" bIns="0" rtlCol="0">
                          <a:noAutofit/>
                        </wps:bodyPr>
                      </wps:wsp>
                      <wps:wsp>
                        <wps:cNvPr id="3791" name="Textbox 3791"/>
                        <wps:cNvSpPr txBox="1"/>
                        <wps:spPr>
                          <a:xfrm>
                            <a:off x="258215" y="30772"/>
                            <a:ext cx="491490" cy="362585"/>
                          </a:xfrm>
                          <a:prstGeom prst="rect">
                            <a:avLst/>
                          </a:prstGeom>
                        </wps:spPr>
                        <wps:txbx>
                          <w:txbxContent>
                            <w:p w14:paraId="0332CAE3">
                              <w:pPr>
                                <w:spacing w:before="0"/>
                                <w:ind w:left="0" w:right="0" w:firstLine="0"/>
                                <w:jc w:val="left"/>
                                <w:rPr>
                                  <w:rFonts w:ascii="Tahoma"/>
                                  <w:sz w:val="22"/>
                                </w:rPr>
                              </w:pPr>
                              <w:r>
                                <w:rPr>
                                  <w:rFonts w:ascii="Tahoma"/>
                                  <w:color w:val="231F20"/>
                                  <w:spacing w:val="-2"/>
                                  <w:w w:val="105"/>
                                  <w:sz w:val="22"/>
                                </w:rPr>
                                <w:t>reserve</w:t>
                              </w:r>
                            </w:p>
                            <w:p w14:paraId="029EC85D">
                              <w:pPr>
                                <w:spacing w:before="38"/>
                                <w:ind w:left="0" w:right="0" w:firstLine="0"/>
                                <w:jc w:val="left"/>
                                <w:rPr>
                                  <w:rFonts w:ascii="Tahoma"/>
                                  <w:sz w:val="22"/>
                                </w:rPr>
                              </w:pPr>
                              <w:r>
                                <w:rPr>
                                  <w:rFonts w:ascii="Tahoma"/>
                                  <w:color w:val="231F20"/>
                                  <w:spacing w:val="-2"/>
                                  <w:w w:val="105"/>
                                  <w:sz w:val="22"/>
                                </w:rPr>
                                <w:t>pollute</w:t>
                              </w:r>
                            </w:p>
                          </w:txbxContent>
                        </wps:txbx>
                        <wps:bodyPr wrap="square" lIns="0" tIns="0" rIns="0" bIns="0" rtlCol="0">
                          <a:noAutofit/>
                        </wps:bodyPr>
                      </wps:wsp>
                      <wps:wsp>
                        <wps:cNvPr id="3792" name="Textbox 3792"/>
                        <wps:cNvSpPr txBox="1"/>
                        <wps:spPr>
                          <a:xfrm>
                            <a:off x="1070991" y="30772"/>
                            <a:ext cx="427990" cy="362585"/>
                          </a:xfrm>
                          <a:prstGeom prst="rect">
                            <a:avLst/>
                          </a:prstGeom>
                        </wps:spPr>
                        <wps:txbx>
                          <w:txbxContent>
                            <w:p w14:paraId="784DA45D">
                              <w:pPr>
                                <w:spacing w:before="0"/>
                                <w:ind w:left="0" w:right="0" w:firstLine="0"/>
                                <w:jc w:val="left"/>
                                <w:rPr>
                                  <w:rFonts w:ascii="Tahoma"/>
                                  <w:sz w:val="22"/>
                                </w:rPr>
                              </w:pPr>
                              <w:r>
                                <w:rPr>
                                  <w:rFonts w:ascii="Tahoma"/>
                                  <w:color w:val="231F20"/>
                                  <w:spacing w:val="-2"/>
                                  <w:w w:val="105"/>
                                  <w:sz w:val="22"/>
                                </w:rPr>
                                <w:t>design</w:t>
                              </w:r>
                            </w:p>
                            <w:p w14:paraId="70FD40C9">
                              <w:pPr>
                                <w:spacing w:before="38"/>
                                <w:ind w:left="0" w:right="0" w:firstLine="0"/>
                                <w:jc w:val="left"/>
                                <w:rPr>
                                  <w:rFonts w:ascii="Tahoma"/>
                                  <w:sz w:val="22"/>
                                </w:rPr>
                              </w:pPr>
                              <w:r>
                                <w:rPr>
                                  <w:rFonts w:ascii="Tahoma"/>
                                  <w:color w:val="231F20"/>
                                  <w:spacing w:val="-2"/>
                                  <w:w w:val="105"/>
                                  <w:sz w:val="22"/>
                                </w:rPr>
                                <w:t>drive</w:t>
                              </w:r>
                            </w:p>
                          </w:txbxContent>
                        </wps:txbx>
                        <wps:bodyPr wrap="square" lIns="0" tIns="0" rIns="0" bIns="0" rtlCol="0">
                          <a:noAutofit/>
                        </wps:bodyPr>
                      </wps:wsp>
                      <wps:wsp>
                        <wps:cNvPr id="3793" name="Textbox 3793"/>
                        <wps:cNvSpPr txBox="1"/>
                        <wps:spPr>
                          <a:xfrm>
                            <a:off x="1820341" y="30772"/>
                            <a:ext cx="590550" cy="362585"/>
                          </a:xfrm>
                          <a:prstGeom prst="rect">
                            <a:avLst/>
                          </a:prstGeom>
                        </wps:spPr>
                        <wps:txbx>
                          <w:txbxContent>
                            <w:p w14:paraId="753F20B0">
                              <w:pPr>
                                <w:spacing w:before="0"/>
                                <w:ind w:left="0" w:right="0" w:firstLine="0"/>
                                <w:jc w:val="left"/>
                                <w:rPr>
                                  <w:rFonts w:ascii="Tahoma"/>
                                  <w:sz w:val="22"/>
                                </w:rPr>
                              </w:pPr>
                              <w:r>
                                <w:rPr>
                                  <w:rFonts w:ascii="Tahoma"/>
                                  <w:color w:val="231F20"/>
                                  <w:spacing w:val="-4"/>
                                  <w:w w:val="105"/>
                                  <w:sz w:val="22"/>
                                </w:rPr>
                                <w:t>pack</w:t>
                              </w:r>
                            </w:p>
                            <w:p w14:paraId="6C83FF3D">
                              <w:pPr>
                                <w:spacing w:before="38"/>
                                <w:ind w:left="0" w:right="0" w:firstLine="0"/>
                                <w:jc w:val="left"/>
                                <w:rPr>
                                  <w:rFonts w:ascii="Tahoma"/>
                                  <w:sz w:val="22"/>
                                </w:rPr>
                              </w:pPr>
                              <w:r>
                                <w:rPr>
                                  <w:rFonts w:ascii="Tahoma"/>
                                  <w:color w:val="231F20"/>
                                  <w:spacing w:val="-2"/>
                                  <w:w w:val="105"/>
                                  <w:sz w:val="22"/>
                                </w:rPr>
                                <w:t>complete</w:t>
                              </w:r>
                            </w:p>
                          </w:txbxContent>
                        </wps:txbx>
                        <wps:bodyPr wrap="square" lIns="0" tIns="0" rIns="0" bIns="0" rtlCol="0">
                          <a:noAutofit/>
                        </wps:bodyPr>
                      </wps:wsp>
                    </wpg:wgp>
                  </a:graphicData>
                </a:graphic>
              </wp:anchor>
            </w:drawing>
          </mc:Choice>
          <mc:Fallback>
            <w:pict>
              <v:group id="Group 3789" o:spid="_x0000_s1026" o:spt="203" style="position:absolute;left:0pt;margin-left:316.75pt;margin-top:3.4pt;height:33.9pt;width:206.95pt;mso-position-horizontal-relative:page;mso-wrap-distance-bottom:0pt;mso-wrap-distance-top:0pt;z-index:-251343872;mso-width-relative:page;mso-height-relative:page;" coordsize="2628265,430530" o:gfxdata="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C+gNNZ2QAAAAkBAAAP&#10;AAAAAAAAAAEAIAAAACIAAABkcnMvZG93bnJldi54bWxQSwECFAAUAAAACACHTuJA3ca/kaYDAADc&#10;DQAADgAAAAAAAAABACAAAAAoAQAAZHJzL2Uyb0RvYy54bWxQSwUGAAAAAAYABgBZAQAAQAcAAAAA&#10;">
                <o:lock v:ext="edit" aspectratio="f"/>
                <v:shape id="Graphic 3790" o:spid="_x0000_s1026" o:spt="100" style="position:absolute;left:0;top:0;height:430530;width:2628265;" fillcolor="#F4E3D6" filled="t" stroked="f" coordsize="2628265,430530" o:gfxdata="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zYda8AAAA&#10;3QAAAA8AAAAAAAAAAQAgAAAAIgAAAGRycy9kb3ducmV2LnhtbFBLAQIUABQAAAAIAIdO4kAzLwWe&#10;OwAAADkAAAAQAAAAAAAAAAEAIAAAAAsBAABkcnMvc2hhcGV4bWwueG1sUEsFBgAAAAAGAAYAWwEA&#10;ALUDAAAAAA==&#10;" path="m2556002,0l72009,0,30378,1125,9001,9001,1125,30378,0,72009,0,358267,1125,399897,9001,421274,30378,429150,72009,430276,2556002,430276,2597632,429150,2619009,421274,2626885,399897,2628011,358267,2628011,72009,2626885,30378,2619009,9001,2597632,1125,2556002,0xe">
                  <v:fill on="t" focussize="0,0"/>
                  <v:stroke on="f"/>
                  <v:imagedata o:title=""/>
                  <o:lock v:ext="edit" aspectratio="f"/>
                  <v:textbox inset="0mm,0mm,0mm,0mm"/>
                </v:shape>
                <v:shape id="Textbox 3791" o:spid="_x0000_s1026" o:spt="202" type="#_x0000_t202" style="position:absolute;left:258215;top:30772;height:362585;width:491490;" filled="f" stroked="f" coordsize="21600,21600" o:gfxdata="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pZA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332CAE3">
                        <w:pPr>
                          <w:spacing w:before="0"/>
                          <w:ind w:left="0" w:right="0" w:firstLine="0"/>
                          <w:jc w:val="left"/>
                          <w:rPr>
                            <w:rFonts w:ascii="Tahoma"/>
                            <w:sz w:val="22"/>
                          </w:rPr>
                        </w:pPr>
                        <w:r>
                          <w:rPr>
                            <w:rFonts w:ascii="Tahoma"/>
                            <w:color w:val="231F20"/>
                            <w:spacing w:val="-2"/>
                            <w:w w:val="105"/>
                            <w:sz w:val="22"/>
                          </w:rPr>
                          <w:t>reserve</w:t>
                        </w:r>
                      </w:p>
                      <w:p w14:paraId="029EC85D">
                        <w:pPr>
                          <w:spacing w:before="38"/>
                          <w:ind w:left="0" w:right="0" w:firstLine="0"/>
                          <w:jc w:val="left"/>
                          <w:rPr>
                            <w:rFonts w:ascii="Tahoma"/>
                            <w:sz w:val="22"/>
                          </w:rPr>
                        </w:pPr>
                        <w:r>
                          <w:rPr>
                            <w:rFonts w:ascii="Tahoma"/>
                            <w:color w:val="231F20"/>
                            <w:spacing w:val="-2"/>
                            <w:w w:val="105"/>
                            <w:sz w:val="22"/>
                          </w:rPr>
                          <w:t>pollute</w:t>
                        </w:r>
                      </w:p>
                    </w:txbxContent>
                  </v:textbox>
                </v:shape>
                <v:shape id="Textbox 3792" o:spid="_x0000_s1026" o:spt="202" type="#_x0000_t202" style="position:absolute;left:1070991;top:30772;height:362585;width:427990;" filled="f" stroked="f" coordsize="21600,21600" o:gfxdata="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3Dm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4DA45D">
                        <w:pPr>
                          <w:spacing w:before="0"/>
                          <w:ind w:left="0" w:right="0" w:firstLine="0"/>
                          <w:jc w:val="left"/>
                          <w:rPr>
                            <w:rFonts w:ascii="Tahoma"/>
                            <w:sz w:val="22"/>
                          </w:rPr>
                        </w:pPr>
                        <w:r>
                          <w:rPr>
                            <w:rFonts w:ascii="Tahoma"/>
                            <w:color w:val="231F20"/>
                            <w:spacing w:val="-2"/>
                            <w:w w:val="105"/>
                            <w:sz w:val="22"/>
                          </w:rPr>
                          <w:t>design</w:t>
                        </w:r>
                      </w:p>
                      <w:p w14:paraId="70FD40C9">
                        <w:pPr>
                          <w:spacing w:before="38"/>
                          <w:ind w:left="0" w:right="0" w:firstLine="0"/>
                          <w:jc w:val="left"/>
                          <w:rPr>
                            <w:rFonts w:ascii="Tahoma"/>
                            <w:sz w:val="22"/>
                          </w:rPr>
                        </w:pPr>
                        <w:r>
                          <w:rPr>
                            <w:rFonts w:ascii="Tahoma"/>
                            <w:color w:val="231F20"/>
                            <w:spacing w:val="-2"/>
                            <w:w w:val="105"/>
                            <w:sz w:val="22"/>
                          </w:rPr>
                          <w:t>drive</w:t>
                        </w:r>
                      </w:p>
                    </w:txbxContent>
                  </v:textbox>
                </v:shape>
                <v:shape id="Textbox 3793" o:spid="_x0000_s1026" o:spt="202" type="#_x0000_t202" style="position:absolute;left:1820341;top:30772;height:362585;width:590550;" filled="f" stroked="f" coordsize="21600,21600" o:gfxdata="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O6v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53F20B0">
                        <w:pPr>
                          <w:spacing w:before="0"/>
                          <w:ind w:left="0" w:right="0" w:firstLine="0"/>
                          <w:jc w:val="left"/>
                          <w:rPr>
                            <w:rFonts w:ascii="Tahoma"/>
                            <w:sz w:val="22"/>
                          </w:rPr>
                        </w:pPr>
                        <w:r>
                          <w:rPr>
                            <w:rFonts w:ascii="Tahoma"/>
                            <w:color w:val="231F20"/>
                            <w:spacing w:val="-4"/>
                            <w:w w:val="105"/>
                            <w:sz w:val="22"/>
                          </w:rPr>
                          <w:t>pack</w:t>
                        </w:r>
                      </w:p>
                      <w:p w14:paraId="6C83FF3D">
                        <w:pPr>
                          <w:spacing w:before="38"/>
                          <w:ind w:left="0" w:right="0" w:firstLine="0"/>
                          <w:jc w:val="left"/>
                          <w:rPr>
                            <w:rFonts w:ascii="Tahoma"/>
                            <w:sz w:val="22"/>
                          </w:rPr>
                        </w:pPr>
                        <w:r>
                          <w:rPr>
                            <w:rFonts w:ascii="Tahoma"/>
                            <w:color w:val="231F20"/>
                            <w:spacing w:val="-2"/>
                            <w:w w:val="105"/>
                            <w:sz w:val="22"/>
                          </w:rPr>
                          <w:t>complete</w:t>
                        </w:r>
                      </w:p>
                    </w:txbxContent>
                  </v:textbox>
                </v:shape>
                <w10:wrap type="topAndBottom"/>
              </v:group>
            </w:pict>
          </mc:Fallback>
        </mc:AlternateContent>
      </w:r>
    </w:p>
    <w:p w14:paraId="1CF5340E">
      <w:pPr>
        <w:pStyle w:val="15"/>
        <w:numPr>
          <w:ilvl w:val="0"/>
          <w:numId w:val="108"/>
        </w:numPr>
        <w:tabs>
          <w:tab w:val="left" w:pos="983"/>
          <w:tab w:val="left" w:pos="4535"/>
        </w:tabs>
        <w:spacing w:before="129" w:after="0" w:line="242" w:lineRule="auto"/>
        <w:ind w:left="983" w:right="1661" w:hanging="312"/>
        <w:jc w:val="both"/>
        <w:rPr>
          <w:rFonts w:ascii="Calibri"/>
          <w:sz w:val="26"/>
        </w:rPr>
      </w:pPr>
      <w:r>
        <w:rPr>
          <w:rFonts w:ascii="Calibri"/>
          <w:color w:val="231F20"/>
          <w:w w:val="90"/>
          <w:sz w:val="26"/>
        </w:rPr>
        <w:t xml:space="preserve">The first efficient engine </w:t>
      </w:r>
      <w:r>
        <w:rPr>
          <w:rFonts w:ascii="Calibri"/>
          <w:color w:val="231F20"/>
          <w:sz w:val="26"/>
          <w:u w:val="single" w:color="231F20"/>
        </w:rPr>
        <w:tab/>
      </w:r>
      <w:r>
        <w:rPr>
          <w:rFonts w:ascii="Calibri"/>
          <w:color w:val="231F20"/>
          <w:sz w:val="26"/>
        </w:rPr>
        <w:t xml:space="preserve"> </w:t>
      </w:r>
      <w:r>
        <w:rPr>
          <w:rFonts w:ascii="Calibri"/>
          <w:color w:val="231F20"/>
          <w:w w:val="80"/>
          <w:sz w:val="26"/>
        </w:rPr>
        <w:t>by</w:t>
      </w:r>
      <w:r>
        <w:rPr>
          <w:rFonts w:ascii="Calibri"/>
          <w:color w:val="231F20"/>
          <w:spacing w:val="-1"/>
          <w:w w:val="80"/>
          <w:sz w:val="26"/>
        </w:rPr>
        <w:t xml:space="preserve"> </w:t>
      </w:r>
      <w:r>
        <w:rPr>
          <w:rFonts w:ascii="Calibri"/>
          <w:color w:val="231F20"/>
          <w:w w:val="80"/>
          <w:sz w:val="26"/>
        </w:rPr>
        <w:t>steam</w:t>
      </w:r>
      <w:r>
        <w:rPr>
          <w:rFonts w:ascii="Calibri"/>
          <w:color w:val="231F20"/>
          <w:spacing w:val="-1"/>
          <w:w w:val="80"/>
          <w:sz w:val="26"/>
        </w:rPr>
        <w:t xml:space="preserve"> </w:t>
      </w:r>
      <w:r>
        <w:rPr>
          <w:rFonts w:ascii="Calibri"/>
          <w:color w:val="231F20"/>
          <w:w w:val="80"/>
          <w:sz w:val="26"/>
        </w:rPr>
        <w:t>was</w:t>
      </w:r>
      <w:r>
        <w:rPr>
          <w:rFonts w:ascii="Calibri"/>
          <w:color w:val="231F20"/>
          <w:spacing w:val="-1"/>
          <w:w w:val="80"/>
          <w:sz w:val="26"/>
        </w:rPr>
        <w:t xml:space="preserve"> </w:t>
      </w:r>
      <w:r>
        <w:rPr>
          <w:rFonts w:ascii="Calibri"/>
          <w:color w:val="231F20"/>
          <w:w w:val="80"/>
          <w:sz w:val="26"/>
        </w:rPr>
        <w:t>designed</w:t>
      </w:r>
      <w:r>
        <w:rPr>
          <w:rFonts w:ascii="Calibri"/>
          <w:color w:val="231F20"/>
          <w:spacing w:val="-1"/>
          <w:w w:val="80"/>
          <w:sz w:val="26"/>
        </w:rPr>
        <w:t xml:space="preserve"> </w:t>
      </w:r>
      <w:r>
        <w:rPr>
          <w:rFonts w:ascii="Calibri"/>
          <w:color w:val="231F20"/>
          <w:w w:val="80"/>
          <w:sz w:val="26"/>
        </w:rPr>
        <w:t>by</w:t>
      </w:r>
      <w:r>
        <w:rPr>
          <w:rFonts w:ascii="Calibri"/>
          <w:color w:val="231F20"/>
          <w:spacing w:val="-1"/>
          <w:w w:val="80"/>
          <w:sz w:val="26"/>
        </w:rPr>
        <w:t xml:space="preserve"> </w:t>
      </w:r>
      <w:r>
        <w:rPr>
          <w:rFonts w:ascii="Calibri"/>
          <w:color w:val="231F20"/>
          <w:w w:val="80"/>
          <w:sz w:val="26"/>
        </w:rPr>
        <w:t>James</w:t>
      </w:r>
      <w:r>
        <w:rPr>
          <w:rFonts w:ascii="Calibri"/>
          <w:color w:val="231F20"/>
          <w:spacing w:val="-1"/>
          <w:w w:val="80"/>
          <w:sz w:val="26"/>
        </w:rPr>
        <w:t xml:space="preserve"> </w:t>
      </w:r>
      <w:r>
        <w:rPr>
          <w:rFonts w:ascii="Calibri"/>
          <w:color w:val="231F20"/>
          <w:w w:val="80"/>
          <w:sz w:val="26"/>
        </w:rPr>
        <w:t>Wau,</w:t>
      </w:r>
      <w:r>
        <w:rPr>
          <w:rFonts w:ascii="Calibri"/>
          <w:color w:val="231F20"/>
          <w:spacing w:val="-1"/>
          <w:w w:val="80"/>
          <w:sz w:val="26"/>
        </w:rPr>
        <w:t xml:space="preserve"> </w:t>
      </w:r>
      <w:r>
        <w:rPr>
          <w:rFonts w:ascii="Calibri"/>
          <w:color w:val="231F20"/>
          <w:w w:val="80"/>
          <w:sz w:val="26"/>
        </w:rPr>
        <w:t xml:space="preserve">an </w:t>
      </w:r>
      <w:r>
        <w:rPr>
          <w:rFonts w:ascii="Calibri"/>
          <w:color w:val="231F20"/>
          <w:spacing w:val="-2"/>
          <w:w w:val="90"/>
          <w:sz w:val="26"/>
        </w:rPr>
        <w:t>inventor</w:t>
      </w:r>
      <w:r>
        <w:rPr>
          <w:rFonts w:ascii="Calibri"/>
          <w:color w:val="231F20"/>
          <w:spacing w:val="-13"/>
          <w:w w:val="90"/>
          <w:sz w:val="26"/>
        </w:rPr>
        <w:t xml:space="preserve"> </w:t>
      </w:r>
      <w:r>
        <w:rPr>
          <w:rFonts w:ascii="Calibri"/>
          <w:color w:val="231F20"/>
          <w:spacing w:val="-2"/>
          <w:w w:val="90"/>
          <w:sz w:val="26"/>
        </w:rPr>
        <w:t>and</w:t>
      </w:r>
      <w:r>
        <w:rPr>
          <w:rFonts w:ascii="Calibri"/>
          <w:color w:val="231F20"/>
          <w:spacing w:val="-12"/>
          <w:w w:val="90"/>
          <w:sz w:val="26"/>
        </w:rPr>
        <w:t xml:space="preserve"> </w:t>
      </w:r>
      <w:r>
        <w:rPr>
          <w:rFonts w:ascii="Calibri"/>
          <w:color w:val="231F20"/>
          <w:spacing w:val="-2"/>
          <w:w w:val="90"/>
          <w:sz w:val="26"/>
        </w:rPr>
        <w:t>engineer.</w:t>
      </w:r>
    </w:p>
    <w:p w14:paraId="795344E8">
      <w:pPr>
        <w:pStyle w:val="15"/>
        <w:numPr>
          <w:ilvl w:val="0"/>
          <w:numId w:val="108"/>
        </w:numPr>
        <w:tabs>
          <w:tab w:val="left" w:pos="983"/>
          <w:tab w:val="left" w:pos="3343"/>
        </w:tabs>
        <w:spacing w:before="0" w:after="0" w:line="242" w:lineRule="auto"/>
        <w:ind w:left="983" w:right="1433" w:hanging="312"/>
        <w:jc w:val="left"/>
        <w:rPr>
          <w:rFonts w:ascii="Calibri"/>
          <w:sz w:val="26"/>
        </w:rPr>
      </w:pPr>
      <w:r>
        <w:rPr>
          <w:rFonts w:ascii="Calibri"/>
          <w:color w:val="231F20"/>
          <w:w w:val="85"/>
          <w:sz w:val="26"/>
        </w:rPr>
        <w:t>It</w:t>
      </w:r>
      <w:r>
        <w:rPr>
          <w:rFonts w:ascii="Calibri"/>
          <w:color w:val="231F20"/>
          <w:spacing w:val="-1"/>
          <w:w w:val="85"/>
          <w:sz w:val="26"/>
        </w:rPr>
        <w:t xml:space="preserve"> </w:t>
      </w:r>
      <w:r>
        <w:rPr>
          <w:rFonts w:ascii="Calibri"/>
          <w:color w:val="231F20"/>
          <w:w w:val="85"/>
          <w:sz w:val="26"/>
        </w:rPr>
        <w:t>is</w:t>
      </w:r>
      <w:r>
        <w:rPr>
          <w:rFonts w:ascii="Calibri"/>
          <w:color w:val="231F20"/>
          <w:spacing w:val="-1"/>
          <w:w w:val="85"/>
          <w:sz w:val="26"/>
        </w:rPr>
        <w:t xml:space="preserve"> </w:t>
      </w:r>
      <w:r>
        <w:rPr>
          <w:rFonts w:ascii="Calibri"/>
          <w:color w:val="231F20"/>
          <w:w w:val="85"/>
          <w:sz w:val="26"/>
        </w:rPr>
        <w:t>dangerous</w:t>
      </w:r>
      <w:r>
        <w:rPr>
          <w:rFonts w:ascii="Calibri"/>
          <w:color w:val="231F20"/>
          <w:spacing w:val="-1"/>
          <w:w w:val="85"/>
          <w:sz w:val="26"/>
        </w:rPr>
        <w:t xml:space="preserve"> </w:t>
      </w:r>
      <w:r>
        <w:rPr>
          <w:rFonts w:ascii="Calibri"/>
          <w:color w:val="231F20"/>
          <w:w w:val="85"/>
          <w:sz w:val="26"/>
        </w:rPr>
        <w:t>for</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villagers</w:t>
      </w:r>
      <w:r>
        <w:rPr>
          <w:rFonts w:ascii="Calibri"/>
          <w:color w:val="231F20"/>
          <w:spacing w:val="-1"/>
          <w:w w:val="85"/>
          <w:sz w:val="26"/>
        </w:rPr>
        <w:t xml:space="preserve"> </w:t>
      </w:r>
      <w:r>
        <w:rPr>
          <w:rFonts w:ascii="Calibri"/>
          <w:color w:val="231F20"/>
          <w:w w:val="85"/>
          <w:sz w:val="26"/>
        </w:rPr>
        <w:t>to</w:t>
      </w:r>
      <w:r>
        <w:rPr>
          <w:rFonts w:ascii="Calibri"/>
          <w:color w:val="231F20"/>
          <w:spacing w:val="-1"/>
          <w:w w:val="85"/>
          <w:sz w:val="26"/>
        </w:rPr>
        <w:t xml:space="preserve"> </w:t>
      </w:r>
      <w:r>
        <w:rPr>
          <w:rFonts w:ascii="Calibri"/>
          <w:color w:val="231F20"/>
          <w:w w:val="85"/>
          <w:sz w:val="26"/>
        </w:rPr>
        <w:t xml:space="preserve">drink </w:t>
      </w:r>
      <w:r>
        <w:rPr>
          <w:rFonts w:ascii="Calibri"/>
          <w:color w:val="231F20"/>
          <w:w w:val="90"/>
          <w:sz w:val="26"/>
        </w:rPr>
        <w:t xml:space="preserve">from wells </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with</w:t>
      </w:r>
      <w:r>
        <w:rPr>
          <w:rFonts w:ascii="Calibri"/>
          <w:color w:val="231F20"/>
          <w:spacing w:val="-10"/>
          <w:w w:val="85"/>
          <w:sz w:val="26"/>
        </w:rPr>
        <w:t xml:space="preserve"> </w:t>
      </w:r>
      <w:r>
        <w:rPr>
          <w:rFonts w:ascii="Calibri"/>
          <w:color w:val="231F20"/>
          <w:w w:val="85"/>
          <w:sz w:val="26"/>
        </w:rPr>
        <w:t xml:space="preserve">poisonous </w:t>
      </w:r>
      <w:r>
        <w:rPr>
          <w:rFonts w:ascii="Calibri"/>
          <w:color w:val="231F20"/>
          <w:spacing w:val="-2"/>
          <w:w w:val="90"/>
          <w:sz w:val="26"/>
        </w:rPr>
        <w:t>chemicals.</w:t>
      </w:r>
    </w:p>
    <w:p w14:paraId="222E56F3">
      <w:pPr>
        <w:pStyle w:val="15"/>
        <w:numPr>
          <w:ilvl w:val="0"/>
          <w:numId w:val="108"/>
        </w:numPr>
        <w:tabs>
          <w:tab w:val="left" w:pos="983"/>
          <w:tab w:val="left" w:pos="4247"/>
        </w:tabs>
        <w:spacing w:before="0" w:after="0" w:line="242" w:lineRule="auto"/>
        <w:ind w:left="983" w:right="1408" w:hanging="312"/>
        <w:jc w:val="left"/>
        <w:rPr>
          <w:rFonts w:ascii="Calibri"/>
          <w:sz w:val="26"/>
        </w:rPr>
      </w:pPr>
      <w:r>
        <w:rPr>
          <w:rFonts w:ascii="Calibri"/>
          <w:color w:val="231F20"/>
          <w:w w:val="90"/>
          <w:sz w:val="26"/>
        </w:rPr>
        <w:t xml:space="preserve">Rosemary shares her </w:t>
      </w:r>
      <w:r>
        <w:rPr>
          <w:rFonts w:ascii="Calibri"/>
          <w:color w:val="231F20"/>
          <w:sz w:val="26"/>
          <w:u w:val="single" w:color="231F20"/>
        </w:rPr>
        <w:tab/>
      </w:r>
      <w:r>
        <w:rPr>
          <w:rFonts w:ascii="Calibri"/>
          <w:color w:val="231F20"/>
          <w:spacing w:val="-20"/>
          <w:sz w:val="26"/>
        </w:rPr>
        <w:t xml:space="preserve"> </w:t>
      </w:r>
      <w:r>
        <w:rPr>
          <w:rFonts w:ascii="Calibri"/>
          <w:color w:val="231F20"/>
          <w:spacing w:val="-6"/>
          <w:w w:val="90"/>
          <w:sz w:val="26"/>
        </w:rPr>
        <w:t xml:space="preserve">lunch </w:t>
      </w:r>
      <w:r>
        <w:rPr>
          <w:rFonts w:ascii="Calibri"/>
          <w:color w:val="231F20"/>
          <w:w w:val="85"/>
          <w:sz w:val="26"/>
        </w:rPr>
        <w:t>with two friends every day.</w:t>
      </w:r>
    </w:p>
    <w:p w14:paraId="7B5033B3">
      <w:pPr>
        <w:pStyle w:val="15"/>
        <w:numPr>
          <w:ilvl w:val="0"/>
          <w:numId w:val="108"/>
        </w:numPr>
        <w:tabs>
          <w:tab w:val="left" w:pos="983"/>
          <w:tab w:val="left" w:pos="3084"/>
        </w:tabs>
        <w:spacing w:before="0" w:after="0" w:line="242" w:lineRule="auto"/>
        <w:ind w:left="983" w:right="1383" w:hanging="312"/>
        <w:jc w:val="left"/>
        <w:rPr>
          <w:rFonts w:ascii="Calibri"/>
          <w:sz w:val="26"/>
        </w:rPr>
      </w:pPr>
      <w:r>
        <w:rPr>
          <w:rFonts w:ascii="Calibri"/>
          <w:color w:val="231F20"/>
          <w:spacing w:val="-2"/>
          <w:w w:val="90"/>
          <w:sz w:val="26"/>
        </w:rPr>
        <w:t>Westminster</w:t>
      </w:r>
      <w:r>
        <w:rPr>
          <w:rFonts w:ascii="Calibri"/>
          <w:color w:val="231F20"/>
          <w:spacing w:val="-10"/>
          <w:w w:val="90"/>
          <w:sz w:val="26"/>
        </w:rPr>
        <w:t xml:space="preserve"> </w:t>
      </w:r>
      <w:r>
        <w:rPr>
          <w:rFonts w:ascii="Calibri"/>
          <w:color w:val="231F20"/>
          <w:spacing w:val="-2"/>
          <w:w w:val="90"/>
          <w:sz w:val="26"/>
        </w:rPr>
        <w:t>Abbey</w:t>
      </w:r>
      <w:r>
        <w:rPr>
          <w:rFonts w:ascii="Calibri"/>
          <w:color w:val="231F20"/>
          <w:spacing w:val="-10"/>
          <w:w w:val="90"/>
          <w:sz w:val="26"/>
        </w:rPr>
        <w:t xml:space="preserve"> </w:t>
      </w:r>
      <w:r>
        <w:rPr>
          <w:rFonts w:ascii="Calibri"/>
          <w:color w:val="231F20"/>
          <w:spacing w:val="-2"/>
          <w:w w:val="90"/>
          <w:sz w:val="26"/>
        </w:rPr>
        <w:t>is</w:t>
      </w:r>
      <w:r>
        <w:rPr>
          <w:rFonts w:ascii="Calibri"/>
          <w:color w:val="231F20"/>
          <w:spacing w:val="-10"/>
          <w:w w:val="90"/>
          <w:sz w:val="26"/>
        </w:rPr>
        <w:t xml:space="preserve"> </w:t>
      </w:r>
      <w:r>
        <w:rPr>
          <w:rFonts w:ascii="Calibri"/>
          <w:color w:val="231F20"/>
          <w:spacing w:val="-2"/>
          <w:w w:val="90"/>
          <w:sz w:val="26"/>
        </w:rPr>
        <w:t>a</w:t>
      </w:r>
      <w:r>
        <w:rPr>
          <w:rFonts w:ascii="Calibri"/>
          <w:color w:val="231F20"/>
          <w:spacing w:val="-10"/>
          <w:w w:val="90"/>
          <w:sz w:val="26"/>
        </w:rPr>
        <w:t xml:space="preserve"> </w:t>
      </w:r>
      <w:r>
        <w:rPr>
          <w:rFonts w:ascii="Calibri"/>
          <w:color w:val="231F20"/>
          <w:spacing w:val="-2"/>
          <w:w w:val="90"/>
          <w:sz w:val="26"/>
        </w:rPr>
        <w:t>typical</w:t>
      </w:r>
      <w:r>
        <w:rPr>
          <w:rFonts w:ascii="Calibri"/>
          <w:color w:val="231F20"/>
          <w:spacing w:val="-10"/>
          <w:w w:val="90"/>
          <w:sz w:val="26"/>
        </w:rPr>
        <w:t xml:space="preserve"> </w:t>
      </w:r>
      <w:r>
        <w:rPr>
          <w:rFonts w:ascii="Calibri"/>
          <w:color w:val="231F20"/>
          <w:spacing w:val="-2"/>
          <w:w w:val="90"/>
          <w:sz w:val="26"/>
        </w:rPr>
        <w:t xml:space="preserve">Gothic </w:t>
      </w:r>
      <w:r>
        <w:rPr>
          <w:rFonts w:ascii="Calibri"/>
          <w:color w:val="231F20"/>
          <w:w w:val="90"/>
          <w:sz w:val="26"/>
        </w:rPr>
        <w:t>church,</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7"/>
          <w:sz w:val="26"/>
        </w:rPr>
        <w:t xml:space="preserve"> </w:t>
      </w:r>
      <w:r>
        <w:rPr>
          <w:rFonts w:ascii="Calibri"/>
          <w:color w:val="231F20"/>
          <w:w w:val="80"/>
          <w:sz w:val="26"/>
        </w:rPr>
        <w:t>in</w:t>
      </w:r>
      <w:r>
        <w:rPr>
          <w:rFonts w:ascii="Calibri"/>
          <w:color w:val="231F20"/>
          <w:spacing w:val="-6"/>
          <w:w w:val="80"/>
          <w:sz w:val="26"/>
        </w:rPr>
        <w:t xml:space="preserve"> </w:t>
      </w:r>
      <w:r>
        <w:rPr>
          <w:rFonts w:ascii="Calibri"/>
          <w:color w:val="231F20"/>
          <w:w w:val="80"/>
          <w:sz w:val="26"/>
        </w:rPr>
        <w:t>the</w:t>
      </w:r>
      <w:r>
        <w:rPr>
          <w:rFonts w:ascii="Calibri"/>
          <w:color w:val="231F20"/>
          <w:spacing w:val="-6"/>
          <w:w w:val="80"/>
          <w:sz w:val="26"/>
        </w:rPr>
        <w:t xml:space="preserve"> </w:t>
      </w:r>
      <w:r>
        <w:rPr>
          <w:rFonts w:ascii="Calibri"/>
          <w:color w:val="231F20"/>
          <w:w w:val="80"/>
          <w:sz w:val="26"/>
        </w:rPr>
        <w:t>10th</w:t>
      </w:r>
      <w:r>
        <w:rPr>
          <w:rFonts w:ascii="Calibri"/>
          <w:color w:val="231F20"/>
          <w:spacing w:val="-6"/>
          <w:w w:val="80"/>
          <w:sz w:val="26"/>
        </w:rPr>
        <w:t xml:space="preserve"> </w:t>
      </w:r>
      <w:r>
        <w:rPr>
          <w:rFonts w:ascii="Calibri"/>
          <w:color w:val="231F20"/>
          <w:w w:val="80"/>
          <w:sz w:val="26"/>
        </w:rPr>
        <w:t>century.</w:t>
      </w:r>
    </w:p>
    <w:p w14:paraId="4638BD18">
      <w:pPr>
        <w:pStyle w:val="15"/>
        <w:numPr>
          <w:ilvl w:val="0"/>
          <w:numId w:val="108"/>
        </w:numPr>
        <w:tabs>
          <w:tab w:val="left" w:pos="982"/>
        </w:tabs>
        <w:spacing w:before="0" w:after="0" w:line="316" w:lineRule="exact"/>
        <w:ind w:left="982" w:right="0" w:hanging="311"/>
        <w:jc w:val="left"/>
        <w:rPr>
          <w:rFonts w:ascii="Calibri"/>
          <w:sz w:val="26"/>
        </w:rPr>
      </w:pPr>
      <w:r>
        <w:rPr>
          <w:rFonts w:ascii="Calibri"/>
          <w:color w:val="231F20"/>
          <w:w w:val="80"/>
          <w:sz w:val="26"/>
        </w:rPr>
        <w:t>These</w:t>
      </w:r>
      <w:r>
        <w:rPr>
          <w:rFonts w:ascii="Calibri"/>
          <w:color w:val="231F20"/>
          <w:spacing w:val="-1"/>
          <w:sz w:val="26"/>
        </w:rPr>
        <w:t xml:space="preserve"> </w:t>
      </w:r>
      <w:r>
        <w:rPr>
          <w:rFonts w:ascii="Calibri"/>
          <w:color w:val="231F20"/>
          <w:w w:val="80"/>
          <w:sz w:val="26"/>
        </w:rPr>
        <w:t>are</w:t>
      </w:r>
      <w:r>
        <w:rPr>
          <w:rFonts w:ascii="Calibri"/>
          <w:color w:val="231F20"/>
          <w:sz w:val="26"/>
        </w:rPr>
        <w:t xml:space="preserve"> </w:t>
      </w:r>
      <w:r>
        <w:rPr>
          <w:rFonts w:ascii="Calibri"/>
          <w:color w:val="231F20"/>
          <w:w w:val="80"/>
          <w:sz w:val="26"/>
        </w:rPr>
        <w:t>English</w:t>
      </w:r>
      <w:r>
        <w:rPr>
          <w:rFonts w:ascii="Calibri"/>
          <w:color w:val="231F20"/>
          <w:sz w:val="26"/>
        </w:rPr>
        <w:t xml:space="preserve"> </w:t>
      </w:r>
      <w:r>
        <w:rPr>
          <w:rFonts w:ascii="Calibri"/>
          <w:color w:val="231F20"/>
          <w:w w:val="80"/>
          <w:sz w:val="26"/>
        </w:rPr>
        <w:t>textbooks</w:t>
      </w:r>
      <w:r>
        <w:rPr>
          <w:rFonts w:ascii="Calibri"/>
          <w:color w:val="231F20"/>
          <w:spacing w:val="-1"/>
          <w:sz w:val="26"/>
        </w:rPr>
        <w:t xml:space="preserve"> </w:t>
      </w:r>
      <w:r>
        <w:rPr>
          <w:rFonts w:ascii="Calibri"/>
          <w:color w:val="231F20"/>
          <w:spacing w:val="-2"/>
          <w:w w:val="80"/>
          <w:sz w:val="26"/>
        </w:rPr>
        <w:t>specially</w:t>
      </w:r>
    </w:p>
    <w:p w14:paraId="3ADF5176">
      <w:pPr>
        <w:spacing w:after="0" w:line="316" w:lineRule="exact"/>
        <w:jc w:val="left"/>
        <w:rPr>
          <w:rFonts w:ascii="Calibri"/>
          <w:sz w:val="26"/>
        </w:rPr>
        <w:sectPr>
          <w:type w:val="continuous"/>
          <w:pgSz w:w="11910" w:h="16840"/>
          <w:pgMar w:top="1340" w:right="0" w:bottom="280" w:left="0" w:header="720" w:footer="720" w:gutter="0"/>
          <w:cols w:equalWidth="0" w:num="2">
            <w:col w:w="5667" w:space="40"/>
            <w:col w:w="6203"/>
          </w:cols>
        </w:sectPr>
      </w:pPr>
    </w:p>
    <w:p w14:paraId="2A1B2555">
      <w:pPr>
        <w:tabs>
          <w:tab w:val="left" w:pos="5329"/>
          <w:tab w:val="left" w:pos="6738"/>
        </w:tabs>
        <w:spacing w:before="0" w:line="318" w:lineRule="exact"/>
        <w:ind w:left="203" w:right="0" w:firstLine="0"/>
        <w:jc w:val="center"/>
        <w:rPr>
          <w:rFonts w:ascii="Calibri"/>
          <w:sz w:val="26"/>
        </w:rPr>
      </w:pPr>
      <w:r>
        <w:rPr>
          <w:rFonts w:ascii="Calibri"/>
          <w:color w:val="231F20"/>
          <w:w w:val="80"/>
          <w:sz w:val="26"/>
        </w:rPr>
        <w:t>the</w:t>
      </w:r>
      <w:r>
        <w:rPr>
          <w:rFonts w:ascii="Calibri"/>
          <w:color w:val="231F20"/>
          <w:spacing w:val="-3"/>
          <w:w w:val="80"/>
          <w:sz w:val="26"/>
        </w:rPr>
        <w:t xml:space="preserve"> </w:t>
      </w:r>
      <w:r>
        <w:rPr>
          <w:rFonts w:ascii="Calibri"/>
          <w:color w:val="231F20"/>
          <w:w w:val="80"/>
          <w:sz w:val="26"/>
        </w:rPr>
        <w:t>appeal</w:t>
      </w:r>
      <w:r>
        <w:rPr>
          <w:rFonts w:ascii="Calibri"/>
          <w:color w:val="231F20"/>
          <w:spacing w:val="-2"/>
          <w:w w:val="80"/>
          <w:sz w:val="26"/>
        </w:rPr>
        <w:t xml:space="preserve"> </w:t>
      </w:r>
      <w:r>
        <w:rPr>
          <w:rFonts w:ascii="Calibri"/>
          <w:color w:val="231F20"/>
          <w:w w:val="80"/>
          <w:sz w:val="26"/>
        </w:rPr>
        <w:t>of</w:t>
      </w:r>
      <w:r>
        <w:rPr>
          <w:rFonts w:ascii="Calibri"/>
          <w:color w:val="231F20"/>
          <w:spacing w:val="-2"/>
          <w:w w:val="80"/>
          <w:sz w:val="26"/>
        </w:rPr>
        <w:t xml:space="preserve"> </w:t>
      </w:r>
      <w:r>
        <w:rPr>
          <w:rFonts w:ascii="Calibri"/>
          <w:color w:val="231F20"/>
          <w:w w:val="80"/>
          <w:sz w:val="26"/>
        </w:rPr>
        <w:t>this</w:t>
      </w:r>
      <w:r>
        <w:rPr>
          <w:rFonts w:ascii="Calibri"/>
          <w:color w:val="231F20"/>
          <w:spacing w:val="-2"/>
          <w:w w:val="80"/>
          <w:sz w:val="26"/>
        </w:rPr>
        <w:t xml:space="preserve"> </w:t>
      </w:r>
      <w:r>
        <w:rPr>
          <w:rFonts w:ascii="Calibri"/>
          <w:color w:val="231F20"/>
          <w:w w:val="80"/>
          <w:sz w:val="26"/>
        </w:rPr>
        <w:t>small</w:t>
      </w:r>
      <w:r>
        <w:rPr>
          <w:rFonts w:ascii="Calibri"/>
          <w:color w:val="231F20"/>
          <w:spacing w:val="-2"/>
          <w:w w:val="80"/>
          <w:sz w:val="26"/>
        </w:rPr>
        <w:t xml:space="preserve"> </w:t>
      </w:r>
      <w:r>
        <w:rPr>
          <w:rFonts w:ascii="Calibri"/>
          <w:color w:val="231F20"/>
          <w:w w:val="80"/>
          <w:sz w:val="26"/>
        </w:rPr>
        <w:t>quiet</w:t>
      </w:r>
      <w:r>
        <w:rPr>
          <w:rFonts w:ascii="Calibri"/>
          <w:color w:val="231F20"/>
          <w:spacing w:val="-2"/>
          <w:w w:val="80"/>
          <w:sz w:val="26"/>
        </w:rPr>
        <w:t xml:space="preserve"> </w:t>
      </w:r>
      <w:r>
        <w:rPr>
          <w:rFonts w:ascii="Calibri"/>
          <w:color w:val="231F20"/>
          <w:w w:val="80"/>
          <w:sz w:val="26"/>
        </w:rPr>
        <w:t>village</w:t>
      </w:r>
      <w:r>
        <w:rPr>
          <w:rFonts w:ascii="Calibri"/>
          <w:color w:val="231F20"/>
          <w:spacing w:val="-2"/>
          <w:w w:val="80"/>
          <w:sz w:val="26"/>
        </w:rPr>
        <w:t xml:space="preserve"> </w:t>
      </w:r>
      <w:r>
        <w:rPr>
          <w:rFonts w:ascii="Calibri"/>
          <w:color w:val="231F20"/>
          <w:w w:val="80"/>
          <w:sz w:val="26"/>
        </w:rPr>
        <w:t>is</w:t>
      </w:r>
      <w:r>
        <w:rPr>
          <w:rFonts w:ascii="Calibri"/>
          <w:color w:val="231F20"/>
          <w:spacing w:val="-2"/>
          <w:w w:val="80"/>
          <w:sz w:val="26"/>
        </w:rPr>
        <w:t xml:space="preserve"> beyond</w:t>
      </w:r>
      <w:r>
        <w:rPr>
          <w:rFonts w:ascii="Calibri"/>
          <w:color w:val="231F20"/>
          <w:sz w:val="26"/>
        </w:rPr>
        <w:tab/>
      </w:r>
      <w:r>
        <w:rPr>
          <w:rFonts w:ascii="Calibri"/>
          <w:color w:val="231F20"/>
          <w:sz w:val="26"/>
          <w:u w:val="single" w:color="231F20"/>
        </w:rPr>
        <w:tab/>
      </w:r>
      <w:r>
        <w:rPr>
          <w:rFonts w:ascii="Calibri"/>
          <w:color w:val="231F20"/>
          <w:spacing w:val="-8"/>
          <w:sz w:val="26"/>
        </w:rPr>
        <w:t xml:space="preserve"> </w:t>
      </w:r>
      <w:r>
        <w:rPr>
          <w:rFonts w:ascii="Calibri"/>
          <w:color w:val="231F20"/>
          <w:w w:val="80"/>
          <w:position w:val="-2"/>
          <w:sz w:val="26"/>
        </w:rPr>
        <w:t>for</w:t>
      </w:r>
      <w:r>
        <w:rPr>
          <w:rFonts w:ascii="Calibri"/>
          <w:color w:val="231F20"/>
          <w:spacing w:val="-7"/>
          <w:position w:val="-2"/>
          <w:sz w:val="26"/>
        </w:rPr>
        <w:t xml:space="preserve"> </w:t>
      </w:r>
      <w:r>
        <w:rPr>
          <w:rFonts w:ascii="Calibri"/>
          <w:color w:val="231F20"/>
          <w:w w:val="80"/>
          <w:position w:val="-2"/>
          <w:sz w:val="26"/>
        </w:rPr>
        <w:t>primary</w:t>
      </w:r>
      <w:r>
        <w:rPr>
          <w:rFonts w:ascii="Calibri"/>
          <w:color w:val="231F20"/>
          <w:spacing w:val="-7"/>
          <w:position w:val="-2"/>
          <w:sz w:val="26"/>
        </w:rPr>
        <w:t xml:space="preserve"> </w:t>
      </w:r>
      <w:r>
        <w:rPr>
          <w:rFonts w:ascii="Calibri"/>
          <w:color w:val="231F20"/>
          <w:w w:val="80"/>
          <w:position w:val="-2"/>
          <w:sz w:val="26"/>
        </w:rPr>
        <w:t>school</w:t>
      </w:r>
      <w:r>
        <w:rPr>
          <w:rFonts w:ascii="Calibri"/>
          <w:color w:val="231F20"/>
          <w:spacing w:val="-7"/>
          <w:position w:val="-2"/>
          <w:sz w:val="26"/>
        </w:rPr>
        <w:t xml:space="preserve"> </w:t>
      </w:r>
      <w:r>
        <w:rPr>
          <w:rFonts w:ascii="Calibri"/>
          <w:color w:val="231F20"/>
          <w:w w:val="80"/>
          <w:position w:val="-2"/>
          <w:sz w:val="26"/>
        </w:rPr>
        <w:t>students.</w:t>
      </w:r>
    </w:p>
    <w:p w14:paraId="0ADB5F72">
      <w:pPr>
        <w:tabs>
          <w:tab w:val="left" w:pos="3465"/>
          <w:tab w:val="left" w:pos="6377"/>
          <w:tab w:val="left" w:pos="10544"/>
        </w:tabs>
        <w:spacing w:before="11" w:line="228" w:lineRule="auto"/>
        <w:ind w:left="6669" w:right="1358" w:hanging="5107"/>
        <w:jc w:val="left"/>
        <w:rPr>
          <w:rFonts w:ascii="Calibri"/>
          <w:sz w:val="26"/>
        </w:rPr>
      </w:pPr>
      <w:r>
        <w:rPr>
          <w:rFonts w:ascii="Calibri"/>
          <w:color w:val="231F20"/>
          <w:position w:val="-3"/>
          <w:sz w:val="26"/>
          <w:u w:val="single" w:color="231F20"/>
        </w:rPr>
        <w:tab/>
      </w:r>
      <w:r>
        <w:rPr>
          <w:rFonts w:ascii="Calibri"/>
          <w:color w:val="231F20"/>
          <w:spacing w:val="-10"/>
          <w:w w:val="90"/>
          <w:position w:val="-3"/>
          <w:sz w:val="26"/>
        </w:rPr>
        <w:t>.</w:t>
      </w:r>
      <w:r>
        <w:rPr>
          <w:rFonts w:ascii="Calibri"/>
          <w:color w:val="231F20"/>
          <w:position w:val="-3"/>
          <w:sz w:val="26"/>
        </w:rPr>
        <w:tab/>
      </w:r>
      <w:r>
        <w:rPr>
          <w:b/>
          <w:color w:val="231F20"/>
          <w:w w:val="90"/>
          <w:sz w:val="22"/>
        </w:rPr>
        <w:t>6</w:t>
      </w:r>
      <w:r>
        <w:rPr>
          <w:b/>
          <w:color w:val="231F20"/>
          <w:spacing w:val="64"/>
          <w:sz w:val="22"/>
        </w:rPr>
        <w:t xml:space="preserve"> </w:t>
      </w:r>
      <w:r>
        <w:rPr>
          <w:rFonts w:ascii="Calibri"/>
          <w:color w:val="231F20"/>
          <w:w w:val="90"/>
          <w:sz w:val="26"/>
        </w:rPr>
        <w:t>In</w:t>
      </w:r>
      <w:r>
        <w:rPr>
          <w:rFonts w:ascii="Calibri"/>
          <w:color w:val="231F20"/>
          <w:spacing w:val="-13"/>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car</w:t>
      </w:r>
      <w:r>
        <w:rPr>
          <w:rFonts w:ascii="Calibri"/>
          <w:color w:val="231F20"/>
          <w:spacing w:val="-12"/>
          <w:w w:val="90"/>
          <w:sz w:val="26"/>
        </w:rPr>
        <w:t xml:space="preserve"> </w:t>
      </w:r>
      <w:r>
        <w:rPr>
          <w:rFonts w:ascii="Calibri"/>
          <w:color w:val="231F20"/>
          <w:w w:val="90"/>
          <w:sz w:val="26"/>
        </w:rPr>
        <w:t>park</w:t>
      </w:r>
      <w:r>
        <w:rPr>
          <w:rFonts w:ascii="Calibri"/>
          <w:color w:val="231F20"/>
          <w:spacing w:val="-12"/>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National</w:t>
      </w:r>
      <w:r>
        <w:rPr>
          <w:rFonts w:ascii="Calibri"/>
          <w:color w:val="231F20"/>
          <w:spacing w:val="-12"/>
          <w:w w:val="90"/>
          <w:sz w:val="26"/>
        </w:rPr>
        <w:t xml:space="preserve"> </w:t>
      </w:r>
      <w:r>
        <w:rPr>
          <w:rFonts w:ascii="Calibri"/>
          <w:color w:val="231F20"/>
          <w:w w:val="90"/>
          <w:sz w:val="26"/>
        </w:rPr>
        <w:t xml:space="preserve">Museum there are parking spaces </w:t>
      </w:r>
      <w:r>
        <w:rPr>
          <w:rFonts w:ascii="Calibri"/>
          <w:color w:val="231F20"/>
          <w:sz w:val="26"/>
          <w:u w:val="single" w:color="231F20"/>
        </w:rPr>
        <w:tab/>
      </w:r>
      <w:r>
        <w:rPr>
          <w:rFonts w:ascii="Calibri"/>
          <w:color w:val="231F20"/>
          <w:sz w:val="26"/>
        </w:rPr>
        <w:t xml:space="preserve"> </w:t>
      </w:r>
      <w:r>
        <w:rPr>
          <w:rFonts w:ascii="Calibri"/>
          <w:color w:val="231F20"/>
          <w:w w:val="85"/>
          <w:sz w:val="26"/>
        </w:rPr>
        <w:t>for people with disabilities.</w:t>
      </w:r>
    </w:p>
    <w:p w14:paraId="7766A2A0">
      <w:pPr>
        <w:pStyle w:val="11"/>
        <w:rPr>
          <w:rFonts w:ascii="Calibri"/>
          <w:sz w:val="20"/>
        </w:rPr>
      </w:pPr>
    </w:p>
    <w:p w14:paraId="403D67C1">
      <w:pPr>
        <w:pStyle w:val="11"/>
        <w:spacing w:before="2"/>
        <w:rPr>
          <w:rFonts w:ascii="Calibri"/>
          <w:sz w:val="21"/>
        </w:rPr>
      </w:pPr>
    </w:p>
    <w:p w14:paraId="32305644">
      <w:pPr>
        <w:spacing w:before="97"/>
        <w:ind w:left="619" w:right="0" w:firstLine="0"/>
        <w:jc w:val="left"/>
        <w:rPr>
          <w:rFonts w:ascii="Tahoma"/>
          <w:sz w:val="20"/>
        </w:rPr>
      </w:pPr>
      <w:r>
        <w:rPr>
          <w:rFonts w:ascii="Tahoma"/>
          <w:color w:val="231F20"/>
          <w:spacing w:val="-5"/>
          <w:sz w:val="20"/>
        </w:rPr>
        <w:t>80</w:t>
      </w:r>
    </w:p>
    <w:p w14:paraId="5E95BC0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EEE7C61">
      <w:pPr>
        <w:spacing w:after="0" w:line="240" w:lineRule="auto"/>
        <w:jc w:val="left"/>
        <w:rPr>
          <w:rFonts w:ascii="Tahoma"/>
          <w:sz w:val="20"/>
        </w:rPr>
        <w:sectPr>
          <w:type w:val="continuous"/>
          <w:pgSz w:w="11910" w:h="16840"/>
          <w:pgMar w:top="1340" w:right="0" w:bottom="280" w:left="0" w:header="720" w:footer="720" w:gutter="0"/>
          <w:cols w:space="720" w:num="1"/>
        </w:sectPr>
      </w:pPr>
    </w:p>
    <w:p w14:paraId="5634EEFA">
      <w:pPr>
        <w:pStyle w:val="11"/>
        <w:rPr>
          <w:rFonts w:ascii="Tahoma"/>
          <w:sz w:val="20"/>
        </w:rPr>
      </w:pPr>
    </w:p>
    <w:p w14:paraId="0A8B7927">
      <w:pPr>
        <w:pStyle w:val="11"/>
        <w:rPr>
          <w:rFonts w:ascii="Tahoma"/>
          <w:sz w:val="20"/>
        </w:rPr>
      </w:pPr>
    </w:p>
    <w:p w14:paraId="73C4A308">
      <w:pPr>
        <w:pStyle w:val="11"/>
        <w:rPr>
          <w:rFonts w:ascii="Tahoma"/>
          <w:sz w:val="20"/>
        </w:rPr>
      </w:pPr>
    </w:p>
    <w:p w14:paraId="5AE3B11A">
      <w:pPr>
        <w:pStyle w:val="11"/>
        <w:rPr>
          <w:rFonts w:ascii="Tahoma"/>
          <w:sz w:val="20"/>
        </w:rPr>
      </w:pPr>
    </w:p>
    <w:p w14:paraId="786A223B">
      <w:pPr>
        <w:pStyle w:val="11"/>
        <w:spacing w:before="9"/>
        <w:rPr>
          <w:rFonts w:ascii="Tahoma"/>
          <w:sz w:val="15"/>
        </w:rPr>
      </w:pPr>
    </w:p>
    <w:p w14:paraId="3DAE5145">
      <w:pPr>
        <w:spacing w:after="0"/>
        <w:rPr>
          <w:rFonts w:ascii="Tahoma"/>
          <w:sz w:val="15"/>
        </w:rPr>
        <w:sectPr>
          <w:pgSz w:w="11910" w:h="16840"/>
          <w:pgMar w:top="0" w:right="0" w:bottom="0" w:left="0" w:header="720" w:footer="720" w:gutter="0"/>
          <w:cols w:space="720" w:num="1"/>
        </w:sectPr>
      </w:pPr>
    </w:p>
    <w:p w14:paraId="2D652B02">
      <w:pPr>
        <w:spacing w:before="128" w:line="213" w:lineRule="auto"/>
        <w:ind w:left="1764" w:right="73" w:firstLine="0"/>
        <w:jc w:val="both"/>
        <w:rPr>
          <w:rFonts w:ascii="Tahoma"/>
          <w:sz w:val="26"/>
        </w:rPr>
      </w:pPr>
      <w:r>
        <mc:AlternateContent>
          <mc:Choice Requires="wps">
            <w:drawing>
              <wp:anchor distT="0" distB="0" distL="0" distR="0" simplePos="0" relativeHeight="251790336" behindDoc="0" locked="0" layoutInCell="1" allowOverlap="1">
                <wp:simplePos x="0" y="0"/>
                <wp:positionH relativeFrom="page">
                  <wp:posOffset>7235825</wp:posOffset>
                </wp:positionH>
                <wp:positionV relativeFrom="paragraph">
                  <wp:posOffset>-376555</wp:posOffset>
                </wp:positionV>
                <wp:extent cx="324485" cy="1270"/>
                <wp:effectExtent l="0" t="0" r="0" b="0"/>
                <wp:wrapNone/>
                <wp:docPr id="3818" name="Graphic 381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818" o:spid="_x0000_s1026" o:spt="100" style="position:absolute;left:0pt;margin-left:569.75pt;margin-top:-29.65pt;height:0.1pt;width:25.55pt;mso-position-horizontal-relative:page;z-index:251790336;mso-width-relative:page;mso-height-relative:page;" filled="f" stroked="t" coordsize="324485,1" o:gfxdata="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DdYo2gAAAA0B&#10;AAAPAAAAAAAAAAEAIAAAACIAAABkcnMvZG93bnJldi54bWxQSwECFAAUAAAACACHTuJAbfyLm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7B3018"/>
          <w:w w:val="105"/>
          <w:sz w:val="26"/>
        </w:rPr>
        <w:t>Complete</w:t>
      </w:r>
      <w:r>
        <w:rPr>
          <w:rFonts w:ascii="Tahoma"/>
          <w:color w:val="7B3018"/>
          <w:spacing w:val="-22"/>
          <w:w w:val="105"/>
          <w:sz w:val="26"/>
        </w:rPr>
        <w:t xml:space="preserve"> </w:t>
      </w:r>
      <w:r>
        <w:rPr>
          <w:rFonts w:ascii="Tahoma"/>
          <w:color w:val="7B3018"/>
          <w:w w:val="105"/>
          <w:sz w:val="26"/>
        </w:rPr>
        <w:t>the</w:t>
      </w:r>
      <w:r>
        <w:rPr>
          <w:rFonts w:ascii="Tahoma"/>
          <w:color w:val="7B3018"/>
          <w:spacing w:val="-21"/>
          <w:w w:val="105"/>
          <w:sz w:val="26"/>
        </w:rPr>
        <w:t xml:space="preserve"> </w:t>
      </w:r>
      <w:r>
        <w:rPr>
          <w:rFonts w:ascii="Tahoma"/>
          <w:color w:val="7B3018"/>
          <w:w w:val="105"/>
          <w:sz w:val="26"/>
        </w:rPr>
        <w:t>sentences</w:t>
      </w:r>
      <w:r>
        <w:rPr>
          <w:rFonts w:ascii="Tahoma"/>
          <w:color w:val="7B3018"/>
          <w:spacing w:val="-21"/>
          <w:w w:val="105"/>
          <w:sz w:val="26"/>
        </w:rPr>
        <w:t xml:space="preserve"> </w:t>
      </w:r>
      <w:r>
        <w:rPr>
          <w:rFonts w:ascii="Tahoma"/>
          <w:color w:val="7B3018"/>
          <w:w w:val="105"/>
          <w:sz w:val="26"/>
        </w:rPr>
        <w:t>using</w:t>
      </w:r>
      <w:r>
        <w:rPr>
          <w:rFonts w:ascii="Tahoma"/>
          <w:color w:val="7B3018"/>
          <w:spacing w:val="-22"/>
          <w:w w:val="105"/>
          <w:sz w:val="26"/>
        </w:rPr>
        <w:t xml:space="preserve"> </w:t>
      </w:r>
      <w:r>
        <w:rPr>
          <w:rFonts w:ascii="Tahoma"/>
          <w:color w:val="7B3018"/>
          <w:w w:val="105"/>
          <w:sz w:val="26"/>
        </w:rPr>
        <w:t>the past</w:t>
      </w:r>
      <w:r>
        <w:rPr>
          <w:rFonts w:ascii="Tahoma"/>
          <w:color w:val="7B3018"/>
          <w:spacing w:val="-22"/>
          <w:w w:val="105"/>
          <w:sz w:val="26"/>
        </w:rPr>
        <w:t xml:space="preserve"> </w:t>
      </w:r>
      <w:r>
        <w:rPr>
          <w:rFonts w:ascii="Tahoma"/>
          <w:color w:val="7B3018"/>
          <w:w w:val="105"/>
          <w:sz w:val="26"/>
        </w:rPr>
        <w:t>participles</w:t>
      </w:r>
      <w:r>
        <w:rPr>
          <w:rFonts w:ascii="Tahoma"/>
          <w:color w:val="7B3018"/>
          <w:spacing w:val="-21"/>
          <w:w w:val="105"/>
          <w:sz w:val="26"/>
        </w:rPr>
        <w:t xml:space="preserve"> </w:t>
      </w:r>
      <w:r>
        <w:rPr>
          <w:rFonts w:ascii="Tahoma"/>
          <w:color w:val="7B3018"/>
          <w:w w:val="105"/>
          <w:sz w:val="26"/>
        </w:rPr>
        <w:t>of</w:t>
      </w:r>
      <w:r>
        <w:rPr>
          <w:rFonts w:ascii="Tahoma"/>
          <w:color w:val="7B3018"/>
          <w:spacing w:val="-21"/>
          <w:w w:val="105"/>
          <w:sz w:val="26"/>
        </w:rPr>
        <w:t xml:space="preserve"> </w:t>
      </w:r>
      <w:r>
        <w:rPr>
          <w:rFonts w:ascii="Tahoma"/>
          <w:color w:val="7B3018"/>
          <w:w w:val="105"/>
          <w:sz w:val="26"/>
        </w:rPr>
        <w:t>the</w:t>
      </w:r>
      <w:r>
        <w:rPr>
          <w:rFonts w:ascii="Tahoma"/>
          <w:color w:val="7B3018"/>
          <w:spacing w:val="-22"/>
          <w:w w:val="105"/>
          <w:sz w:val="26"/>
        </w:rPr>
        <w:t xml:space="preserve"> </w:t>
      </w:r>
      <w:r>
        <w:rPr>
          <w:rFonts w:ascii="Tahoma"/>
          <w:color w:val="7B3018"/>
          <w:w w:val="105"/>
          <w:sz w:val="26"/>
        </w:rPr>
        <w:t>verbs</w:t>
      </w:r>
      <w:r>
        <w:rPr>
          <w:rFonts w:ascii="Tahoma"/>
          <w:color w:val="7B3018"/>
          <w:spacing w:val="-21"/>
          <w:w w:val="105"/>
          <w:sz w:val="26"/>
        </w:rPr>
        <w:t xml:space="preserve"> </w:t>
      </w:r>
      <w:r>
        <w:rPr>
          <w:rFonts w:ascii="Tahoma"/>
          <w:color w:val="7B3018"/>
          <w:w w:val="105"/>
          <w:sz w:val="26"/>
        </w:rPr>
        <w:t>as</w:t>
      </w:r>
      <w:r>
        <w:rPr>
          <w:rFonts w:ascii="Tahoma"/>
          <w:color w:val="7B3018"/>
          <w:spacing w:val="-21"/>
          <w:w w:val="105"/>
          <w:sz w:val="26"/>
        </w:rPr>
        <w:t xml:space="preserve"> </w:t>
      </w:r>
      <w:r>
        <w:rPr>
          <w:rFonts w:ascii="Tahoma"/>
          <w:color w:val="7B3018"/>
          <w:w w:val="105"/>
          <w:sz w:val="26"/>
        </w:rPr>
        <w:t xml:space="preserve">the </w:t>
      </w:r>
      <w:r>
        <w:rPr>
          <w:rFonts w:ascii="Tahoma"/>
          <w:color w:val="7B3018"/>
          <w:sz w:val="26"/>
        </w:rPr>
        <w:t>attribute</w:t>
      </w:r>
      <w:r>
        <w:rPr>
          <w:rFonts w:ascii="Tahoma"/>
          <w:color w:val="7B3018"/>
          <w:spacing w:val="-22"/>
          <w:sz w:val="26"/>
        </w:rPr>
        <w:t xml:space="preserve"> </w:t>
      </w:r>
      <w:r>
        <w:rPr>
          <w:rFonts w:ascii="Tahoma"/>
          <w:color w:val="7B3018"/>
          <w:sz w:val="26"/>
        </w:rPr>
        <w:t>or</w:t>
      </w:r>
      <w:r>
        <w:rPr>
          <w:rFonts w:ascii="Tahoma"/>
          <w:color w:val="7B3018"/>
          <w:spacing w:val="-22"/>
          <w:sz w:val="26"/>
        </w:rPr>
        <w:t xml:space="preserve"> </w:t>
      </w:r>
      <w:r>
        <w:rPr>
          <w:rFonts w:ascii="Tahoma"/>
          <w:color w:val="7B3018"/>
          <w:sz w:val="26"/>
        </w:rPr>
        <w:t>the</w:t>
      </w:r>
      <w:r>
        <w:rPr>
          <w:rFonts w:ascii="Tahoma"/>
          <w:color w:val="7B3018"/>
          <w:spacing w:val="-21"/>
          <w:sz w:val="26"/>
        </w:rPr>
        <w:t xml:space="preserve"> </w:t>
      </w:r>
      <w:r>
        <w:rPr>
          <w:rFonts w:ascii="Tahoma"/>
          <w:color w:val="7B3018"/>
          <w:sz w:val="26"/>
        </w:rPr>
        <w:t>object</w:t>
      </w:r>
      <w:r>
        <w:rPr>
          <w:rFonts w:ascii="Tahoma"/>
          <w:color w:val="7B3018"/>
          <w:spacing w:val="-22"/>
          <w:sz w:val="26"/>
        </w:rPr>
        <w:t xml:space="preserve"> </w:t>
      </w:r>
      <w:r>
        <w:rPr>
          <w:rFonts w:ascii="Tahoma"/>
          <w:color w:val="7B3018"/>
          <w:spacing w:val="-2"/>
          <w:sz w:val="26"/>
        </w:rPr>
        <w:t>complement.</w:t>
      </w:r>
    </w:p>
    <w:p w14:paraId="0FC12198">
      <w:pPr>
        <w:pStyle w:val="11"/>
        <w:spacing w:before="9"/>
        <w:rPr>
          <w:rFonts w:ascii="Tahoma"/>
          <w:sz w:val="11"/>
        </w:rPr>
      </w:pPr>
      <w:r>
        <mc:AlternateContent>
          <mc:Choice Requires="wpg">
            <w:drawing>
              <wp:anchor distT="0" distB="0" distL="0" distR="0" simplePos="0" relativeHeight="251973632" behindDoc="1" locked="0" layoutInCell="1" allowOverlap="1">
                <wp:simplePos x="0" y="0"/>
                <wp:positionH relativeFrom="page">
                  <wp:posOffset>1053465</wp:posOffset>
                </wp:positionH>
                <wp:positionV relativeFrom="paragraph">
                  <wp:posOffset>105410</wp:posOffset>
                </wp:positionV>
                <wp:extent cx="2628265" cy="481330"/>
                <wp:effectExtent l="0" t="0" r="0" b="0"/>
                <wp:wrapTopAndBottom/>
                <wp:docPr id="3822" name="Group 3822"/>
                <wp:cNvGraphicFramePr/>
                <a:graphic xmlns:a="http://schemas.openxmlformats.org/drawingml/2006/main">
                  <a:graphicData uri="http://schemas.microsoft.com/office/word/2010/wordprocessingGroup">
                    <wpg:wgp>
                      <wpg:cNvGrpSpPr/>
                      <wpg:grpSpPr>
                        <a:xfrm>
                          <a:off x="0" y="0"/>
                          <a:ext cx="2628265" cy="481330"/>
                          <a:chOff x="0" y="0"/>
                          <a:chExt cx="2628265" cy="481330"/>
                        </a:xfrm>
                      </wpg:grpSpPr>
                      <wps:wsp>
                        <wps:cNvPr id="3823" name="Graphic 3823"/>
                        <wps:cNvSpPr/>
                        <wps:spPr>
                          <a:xfrm>
                            <a:off x="0" y="0"/>
                            <a:ext cx="2628265" cy="481330"/>
                          </a:xfrm>
                          <a:custGeom>
                            <a:avLst/>
                            <a:gdLst/>
                            <a:ahLst/>
                            <a:cxnLst/>
                            <a:rect l="l" t="t" r="r" b="b"/>
                            <a:pathLst>
                              <a:path w="2628265" h="481330">
                                <a:moveTo>
                                  <a:pt x="2556002" y="0"/>
                                </a:moveTo>
                                <a:lnTo>
                                  <a:pt x="72009" y="0"/>
                                </a:lnTo>
                                <a:lnTo>
                                  <a:pt x="30378" y="1125"/>
                                </a:lnTo>
                                <a:lnTo>
                                  <a:pt x="9001" y="9001"/>
                                </a:lnTo>
                                <a:lnTo>
                                  <a:pt x="1125" y="30378"/>
                                </a:lnTo>
                                <a:lnTo>
                                  <a:pt x="0" y="72009"/>
                                </a:lnTo>
                                <a:lnTo>
                                  <a:pt x="0" y="408813"/>
                                </a:lnTo>
                                <a:lnTo>
                                  <a:pt x="1125" y="450516"/>
                                </a:lnTo>
                                <a:lnTo>
                                  <a:pt x="9001" y="471931"/>
                                </a:lnTo>
                                <a:lnTo>
                                  <a:pt x="30378" y="479821"/>
                                </a:lnTo>
                                <a:lnTo>
                                  <a:pt x="72009" y="480948"/>
                                </a:lnTo>
                                <a:lnTo>
                                  <a:pt x="2556002" y="480948"/>
                                </a:lnTo>
                                <a:lnTo>
                                  <a:pt x="2597632" y="479821"/>
                                </a:lnTo>
                                <a:lnTo>
                                  <a:pt x="2619009" y="471931"/>
                                </a:lnTo>
                                <a:lnTo>
                                  <a:pt x="2626885" y="450516"/>
                                </a:lnTo>
                                <a:lnTo>
                                  <a:pt x="2628011" y="408813"/>
                                </a:lnTo>
                                <a:lnTo>
                                  <a:pt x="2628011" y="72009"/>
                                </a:lnTo>
                                <a:lnTo>
                                  <a:pt x="2626885" y="30378"/>
                                </a:lnTo>
                                <a:lnTo>
                                  <a:pt x="2619009" y="9001"/>
                                </a:lnTo>
                                <a:lnTo>
                                  <a:pt x="2597632" y="1125"/>
                                </a:lnTo>
                                <a:lnTo>
                                  <a:pt x="2556002" y="0"/>
                                </a:lnTo>
                                <a:close/>
                              </a:path>
                            </a:pathLst>
                          </a:custGeom>
                          <a:solidFill>
                            <a:srgbClr val="F4E3D6"/>
                          </a:solidFill>
                        </wps:spPr>
                        <wps:bodyPr wrap="square" lIns="0" tIns="0" rIns="0" bIns="0" rtlCol="0">
                          <a:noAutofit/>
                        </wps:bodyPr>
                      </wps:wsp>
                      <wps:wsp>
                        <wps:cNvPr id="3824" name="Textbox 3824"/>
                        <wps:cNvSpPr txBox="1"/>
                        <wps:spPr>
                          <a:xfrm>
                            <a:off x="0" y="0"/>
                            <a:ext cx="2628265" cy="481330"/>
                          </a:xfrm>
                          <a:prstGeom prst="rect">
                            <a:avLst/>
                          </a:prstGeom>
                        </wps:spPr>
                        <wps:txbx>
                          <w:txbxContent>
                            <w:p w14:paraId="59BB3279">
                              <w:pPr>
                                <w:tabs>
                                  <w:tab w:val="left" w:pos="1123"/>
                                  <w:tab w:val="left" w:pos="1759"/>
                                  <w:tab w:val="left" w:pos="2237"/>
                                  <w:tab w:val="left" w:pos="2668"/>
                                  <w:tab w:val="left" w:pos="3117"/>
                                  <w:tab w:val="left" w:pos="3494"/>
                                </w:tabs>
                                <w:spacing w:before="81" w:line="276" w:lineRule="auto"/>
                                <w:ind w:left="137" w:right="109" w:firstLine="55"/>
                                <w:jc w:val="left"/>
                                <w:rPr>
                                  <w:rFonts w:ascii="Tahoma"/>
                                  <w:sz w:val="22"/>
                                </w:rPr>
                              </w:pPr>
                              <w:r>
                                <w:rPr>
                                  <w:rFonts w:ascii="Tahoma"/>
                                  <w:color w:val="231F20"/>
                                  <w:spacing w:val="-2"/>
                                  <w:w w:val="105"/>
                                  <w:sz w:val="22"/>
                                </w:rPr>
                                <w:t>repair</w:t>
                              </w:r>
                              <w:r>
                                <w:rPr>
                                  <w:rFonts w:ascii="Tahoma"/>
                                  <w:color w:val="231F20"/>
                                  <w:sz w:val="22"/>
                                </w:rPr>
                                <w:tab/>
                              </w:r>
                              <w:r>
                                <w:rPr>
                                  <w:rFonts w:ascii="Tahoma"/>
                                  <w:color w:val="231F20"/>
                                  <w:spacing w:val="-4"/>
                                  <w:w w:val="105"/>
                                  <w:sz w:val="22"/>
                                </w:rPr>
                                <w:t>cut</w:t>
                              </w:r>
                              <w:r>
                                <w:rPr>
                                  <w:rFonts w:ascii="Tahoma"/>
                                  <w:color w:val="231F20"/>
                                  <w:sz w:val="22"/>
                                </w:rPr>
                                <w:tab/>
                              </w:r>
                              <w:r>
                                <w:rPr>
                                  <w:rFonts w:ascii="Tahoma"/>
                                  <w:color w:val="231F20"/>
                                  <w:spacing w:val="-2"/>
                                  <w:w w:val="105"/>
                                  <w:sz w:val="22"/>
                                </w:rPr>
                                <w:t>excite</w:t>
                              </w:r>
                              <w:r>
                                <w:rPr>
                                  <w:rFonts w:ascii="Tahoma"/>
                                  <w:color w:val="231F20"/>
                                  <w:sz w:val="22"/>
                                </w:rPr>
                                <w:tab/>
                              </w:r>
                              <w:r>
                                <w:rPr>
                                  <w:rFonts w:ascii="Tahoma"/>
                                  <w:color w:val="231F20"/>
                                  <w:spacing w:val="-2"/>
                                  <w:w w:val="105"/>
                                  <w:sz w:val="22"/>
                                </w:rPr>
                                <w:t>raise</w:t>
                              </w:r>
                              <w:r>
                                <w:rPr>
                                  <w:rFonts w:ascii="Tahoma"/>
                                  <w:color w:val="231F20"/>
                                  <w:sz w:val="22"/>
                                </w:rPr>
                                <w:tab/>
                              </w:r>
                              <w:r>
                                <w:rPr>
                                  <w:rFonts w:ascii="Tahoma"/>
                                  <w:color w:val="231F20"/>
                                  <w:spacing w:val="-4"/>
                                  <w:w w:val="105"/>
                                  <w:sz w:val="22"/>
                                </w:rPr>
                                <w:t xml:space="preserve">open </w:t>
                              </w:r>
                              <w:r>
                                <w:rPr>
                                  <w:rFonts w:ascii="Tahoma"/>
                                  <w:color w:val="231F20"/>
                                  <w:w w:val="105"/>
                                  <w:sz w:val="22"/>
                                </w:rPr>
                                <w:t>position</w:t>
                              </w:r>
                              <w:r>
                                <w:rPr>
                                  <w:rFonts w:ascii="Tahoma"/>
                                  <w:color w:val="231F20"/>
                                  <w:spacing w:val="57"/>
                                  <w:w w:val="150"/>
                                  <w:sz w:val="22"/>
                                </w:rPr>
                                <w:t xml:space="preserve"> </w:t>
                              </w:r>
                              <w:r>
                                <w:rPr>
                                  <w:rFonts w:ascii="Tahoma"/>
                                  <w:color w:val="231F20"/>
                                  <w:spacing w:val="-2"/>
                                  <w:w w:val="105"/>
                                  <w:sz w:val="22"/>
                                </w:rPr>
                                <w:t>prepare</w:t>
                              </w:r>
                              <w:r>
                                <w:rPr>
                                  <w:rFonts w:ascii="Tahoma"/>
                                  <w:color w:val="231F20"/>
                                  <w:sz w:val="22"/>
                                </w:rPr>
                                <w:tab/>
                              </w:r>
                              <w:r>
                                <w:rPr>
                                  <w:rFonts w:ascii="Tahoma"/>
                                  <w:color w:val="231F20"/>
                                  <w:spacing w:val="-2"/>
                                  <w:w w:val="105"/>
                                  <w:sz w:val="22"/>
                                </w:rPr>
                                <w:t>style</w:t>
                              </w:r>
                              <w:r>
                                <w:rPr>
                                  <w:rFonts w:ascii="Tahoma"/>
                                  <w:color w:val="231F20"/>
                                  <w:sz w:val="22"/>
                                </w:rPr>
                                <w:tab/>
                              </w:r>
                              <w:r>
                                <w:rPr>
                                  <w:rFonts w:ascii="Tahoma"/>
                                  <w:color w:val="231F20"/>
                                  <w:spacing w:val="-2"/>
                                  <w:w w:val="105"/>
                                  <w:sz w:val="22"/>
                                </w:rPr>
                                <w:t>surround</w:t>
                              </w:r>
                            </w:p>
                          </w:txbxContent>
                        </wps:txbx>
                        <wps:bodyPr wrap="square" lIns="0" tIns="0" rIns="0" bIns="0" rtlCol="0">
                          <a:noAutofit/>
                        </wps:bodyPr>
                      </wps:wsp>
                    </wpg:wgp>
                  </a:graphicData>
                </a:graphic>
              </wp:anchor>
            </w:drawing>
          </mc:Choice>
          <mc:Fallback>
            <w:pict>
              <v:group id="Group 3822" o:spid="_x0000_s1026" o:spt="203" style="position:absolute;left:0pt;margin-left:82.95pt;margin-top:8.3pt;height:37.9pt;width:206.95pt;mso-position-horizontal-relative:page;mso-wrap-distance-bottom:0pt;mso-wrap-distance-top:0pt;z-index:-251342848;mso-width-relative:page;mso-height-relative:page;" coordsize="2628265,481330" o:gfxdata="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No5ROXYAAAACQEAAA8AAAAAAAAAAQAgAAAAIgAAAGRycy9kb3ducmV2LnhtbFBL&#10;AQIUABQAAAAIAIdO4kArLNDLTAMAAIoKAAAOAAAAAAAAAAEAIAAAACcBAABkcnMvZTJvRG9jLnht&#10;bFBLBQYAAAAABgAGAFkBAADlBgAAAAA=&#10;">
                <o:lock v:ext="edit" aspectratio="f"/>
                <v:shape id="Graphic 3823" o:spid="_x0000_s1026" o:spt="100" style="position:absolute;left:0;top:0;height:481330;width:2628265;" fillcolor="#F4E3D6" filled="t" stroked="f" coordsize="2628265,481330" o:gfxdata="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y3O8AAAA&#10;3QAAAA8AAAAAAAAAAQAgAAAAIgAAAGRycy9kb3ducmV2LnhtbFBLAQIUABQAAAAIAIdO4kAzLwWe&#10;OwAAADkAAAAQAAAAAAAAAAEAIAAAAAsBAABkcnMvc2hhcGV4bWwueG1sUEsFBgAAAAAGAAYAWwEA&#10;ALUDAAAAAA==&#10;" path="m2556002,0l72009,0,30378,1125,9001,9001,1125,30378,0,72009,0,408813,1125,450516,9001,471931,30378,479821,72009,480948,2556002,480948,2597632,479821,2619009,471931,2626885,450516,2628011,408813,2628011,72009,2626885,30378,2619009,9001,2597632,1125,2556002,0xe">
                  <v:fill on="t" focussize="0,0"/>
                  <v:stroke on="f"/>
                  <v:imagedata o:title=""/>
                  <o:lock v:ext="edit" aspectratio="f"/>
                  <v:textbox inset="0mm,0mm,0mm,0mm"/>
                </v:shape>
                <v:shape id="Textbox 3824" o:spid="_x0000_s1026" o:spt="202" type="#_x0000_t202" style="position:absolute;left:0;top:0;height:481330;width:2628265;" filled="f" stroked="f" coordsize="21600,21600" o:gfxdata="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2W4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9BB3279">
                        <w:pPr>
                          <w:tabs>
                            <w:tab w:val="left" w:pos="1123"/>
                            <w:tab w:val="left" w:pos="1759"/>
                            <w:tab w:val="left" w:pos="2237"/>
                            <w:tab w:val="left" w:pos="2668"/>
                            <w:tab w:val="left" w:pos="3117"/>
                            <w:tab w:val="left" w:pos="3494"/>
                          </w:tabs>
                          <w:spacing w:before="81" w:line="276" w:lineRule="auto"/>
                          <w:ind w:left="137" w:right="109" w:firstLine="55"/>
                          <w:jc w:val="left"/>
                          <w:rPr>
                            <w:rFonts w:ascii="Tahoma"/>
                            <w:sz w:val="22"/>
                          </w:rPr>
                        </w:pPr>
                        <w:r>
                          <w:rPr>
                            <w:rFonts w:ascii="Tahoma"/>
                            <w:color w:val="231F20"/>
                            <w:spacing w:val="-2"/>
                            <w:w w:val="105"/>
                            <w:sz w:val="22"/>
                          </w:rPr>
                          <w:t>repair</w:t>
                        </w:r>
                        <w:r>
                          <w:rPr>
                            <w:rFonts w:ascii="Tahoma"/>
                            <w:color w:val="231F20"/>
                            <w:sz w:val="22"/>
                          </w:rPr>
                          <w:tab/>
                        </w:r>
                        <w:r>
                          <w:rPr>
                            <w:rFonts w:ascii="Tahoma"/>
                            <w:color w:val="231F20"/>
                            <w:spacing w:val="-4"/>
                            <w:w w:val="105"/>
                            <w:sz w:val="22"/>
                          </w:rPr>
                          <w:t>cut</w:t>
                        </w:r>
                        <w:r>
                          <w:rPr>
                            <w:rFonts w:ascii="Tahoma"/>
                            <w:color w:val="231F20"/>
                            <w:sz w:val="22"/>
                          </w:rPr>
                          <w:tab/>
                        </w:r>
                        <w:r>
                          <w:rPr>
                            <w:rFonts w:ascii="Tahoma"/>
                            <w:color w:val="231F20"/>
                            <w:spacing w:val="-2"/>
                            <w:w w:val="105"/>
                            <w:sz w:val="22"/>
                          </w:rPr>
                          <w:t>excite</w:t>
                        </w:r>
                        <w:r>
                          <w:rPr>
                            <w:rFonts w:ascii="Tahoma"/>
                            <w:color w:val="231F20"/>
                            <w:sz w:val="22"/>
                          </w:rPr>
                          <w:tab/>
                        </w:r>
                        <w:r>
                          <w:rPr>
                            <w:rFonts w:ascii="Tahoma"/>
                            <w:color w:val="231F20"/>
                            <w:spacing w:val="-2"/>
                            <w:w w:val="105"/>
                            <w:sz w:val="22"/>
                          </w:rPr>
                          <w:t>raise</w:t>
                        </w:r>
                        <w:r>
                          <w:rPr>
                            <w:rFonts w:ascii="Tahoma"/>
                            <w:color w:val="231F20"/>
                            <w:sz w:val="22"/>
                          </w:rPr>
                          <w:tab/>
                        </w:r>
                        <w:r>
                          <w:rPr>
                            <w:rFonts w:ascii="Tahoma"/>
                            <w:color w:val="231F20"/>
                            <w:spacing w:val="-4"/>
                            <w:w w:val="105"/>
                            <w:sz w:val="22"/>
                          </w:rPr>
                          <w:t xml:space="preserve">open </w:t>
                        </w:r>
                        <w:r>
                          <w:rPr>
                            <w:rFonts w:ascii="Tahoma"/>
                            <w:color w:val="231F20"/>
                            <w:w w:val="105"/>
                            <w:sz w:val="22"/>
                          </w:rPr>
                          <w:t>position</w:t>
                        </w:r>
                        <w:r>
                          <w:rPr>
                            <w:rFonts w:ascii="Tahoma"/>
                            <w:color w:val="231F20"/>
                            <w:spacing w:val="57"/>
                            <w:w w:val="150"/>
                            <w:sz w:val="22"/>
                          </w:rPr>
                          <w:t xml:space="preserve"> </w:t>
                        </w:r>
                        <w:r>
                          <w:rPr>
                            <w:rFonts w:ascii="Tahoma"/>
                            <w:color w:val="231F20"/>
                            <w:spacing w:val="-2"/>
                            <w:w w:val="105"/>
                            <w:sz w:val="22"/>
                          </w:rPr>
                          <w:t>prepare</w:t>
                        </w:r>
                        <w:r>
                          <w:rPr>
                            <w:rFonts w:ascii="Tahoma"/>
                            <w:color w:val="231F20"/>
                            <w:sz w:val="22"/>
                          </w:rPr>
                          <w:tab/>
                        </w:r>
                        <w:r>
                          <w:rPr>
                            <w:rFonts w:ascii="Tahoma"/>
                            <w:color w:val="231F20"/>
                            <w:spacing w:val="-2"/>
                            <w:w w:val="105"/>
                            <w:sz w:val="22"/>
                          </w:rPr>
                          <w:t>style</w:t>
                        </w:r>
                        <w:r>
                          <w:rPr>
                            <w:rFonts w:ascii="Tahoma"/>
                            <w:color w:val="231F20"/>
                            <w:sz w:val="22"/>
                          </w:rPr>
                          <w:tab/>
                        </w:r>
                        <w:r>
                          <w:rPr>
                            <w:rFonts w:ascii="Tahoma"/>
                            <w:color w:val="231F20"/>
                            <w:spacing w:val="-2"/>
                            <w:w w:val="105"/>
                            <w:sz w:val="22"/>
                          </w:rPr>
                          <w:t>surround</w:t>
                        </w:r>
                      </w:p>
                    </w:txbxContent>
                  </v:textbox>
                </v:shape>
                <w10:wrap type="topAndBottom"/>
              </v:group>
            </w:pict>
          </mc:Fallback>
        </mc:AlternateContent>
      </w:r>
    </w:p>
    <w:p w14:paraId="55ADCB99">
      <w:pPr>
        <w:pStyle w:val="15"/>
        <w:numPr>
          <w:ilvl w:val="1"/>
          <w:numId w:val="108"/>
        </w:numPr>
        <w:tabs>
          <w:tab w:val="left" w:pos="2040"/>
          <w:tab w:val="left" w:pos="5804"/>
        </w:tabs>
        <w:spacing w:before="224" w:after="0" w:line="218" w:lineRule="auto"/>
        <w:ind w:left="2040" w:right="3" w:hanging="312"/>
        <w:jc w:val="both"/>
        <w:rPr>
          <w:rFonts w:ascii="Calibri"/>
          <w:sz w:val="26"/>
        </w:rPr>
      </w:pPr>
      <w:r>
        <w:rPr>
          <w:rFonts w:ascii="Calibri"/>
          <w:color w:val="231F20"/>
          <w:spacing w:val="-8"/>
          <w:w w:val="80"/>
          <w:sz w:val="26"/>
        </w:rPr>
        <w:t>They</w:t>
      </w:r>
      <w:r>
        <w:rPr>
          <w:rFonts w:ascii="Calibri"/>
          <w:color w:val="231F20"/>
          <w:spacing w:val="-7"/>
          <w:sz w:val="26"/>
        </w:rPr>
        <w:t xml:space="preserve"> </w:t>
      </w:r>
      <w:r>
        <w:rPr>
          <w:rFonts w:ascii="Calibri"/>
          <w:color w:val="231F20"/>
          <w:spacing w:val="-8"/>
          <w:w w:val="80"/>
          <w:sz w:val="26"/>
        </w:rPr>
        <w:t>finally</w:t>
      </w:r>
      <w:r>
        <w:rPr>
          <w:rFonts w:ascii="Calibri"/>
          <w:color w:val="231F20"/>
          <w:spacing w:val="-7"/>
          <w:sz w:val="26"/>
        </w:rPr>
        <w:t xml:space="preserve"> </w:t>
      </w:r>
      <w:r>
        <w:rPr>
          <w:rFonts w:ascii="Calibri"/>
          <w:color w:val="231F20"/>
          <w:spacing w:val="-8"/>
          <w:w w:val="80"/>
          <w:sz w:val="26"/>
        </w:rPr>
        <w:t>got</w:t>
      </w:r>
      <w:r>
        <w:rPr>
          <w:rFonts w:ascii="Calibri"/>
          <w:color w:val="231F20"/>
          <w:spacing w:val="-7"/>
          <w:sz w:val="26"/>
        </w:rPr>
        <w:t xml:space="preserve"> </w:t>
      </w:r>
      <w:r>
        <w:rPr>
          <w:rFonts w:ascii="Calibri"/>
          <w:color w:val="231F20"/>
          <w:spacing w:val="-8"/>
          <w:w w:val="80"/>
          <w:sz w:val="26"/>
        </w:rPr>
        <w:t>that</w:t>
      </w:r>
      <w:r>
        <w:rPr>
          <w:rFonts w:ascii="Calibri"/>
          <w:color w:val="231F20"/>
          <w:spacing w:val="-6"/>
          <w:sz w:val="26"/>
        </w:rPr>
        <w:t xml:space="preserve"> </w:t>
      </w:r>
      <w:r>
        <w:rPr>
          <w:rFonts w:ascii="Calibri"/>
          <w:color w:val="231F20"/>
          <w:spacing w:val="-8"/>
          <w:w w:val="80"/>
          <w:sz w:val="26"/>
        </w:rPr>
        <w:t>broken</w:t>
      </w:r>
      <w:r>
        <w:rPr>
          <w:rFonts w:ascii="Calibri"/>
          <w:color w:val="231F20"/>
          <w:sz w:val="26"/>
        </w:rPr>
        <w:t xml:space="preserve"> </w:t>
      </w:r>
      <w:r>
        <w:rPr>
          <w:rFonts w:ascii="Calibri"/>
          <w:color w:val="231F20"/>
          <w:spacing w:val="-8"/>
          <w:w w:val="80"/>
          <w:sz w:val="26"/>
        </w:rPr>
        <w:t>vase</w:t>
      </w:r>
      <w:r>
        <w:rPr>
          <w:rFonts w:ascii="Calibri"/>
          <w:color w:val="231F20"/>
          <w:sz w:val="26"/>
        </w:rPr>
        <w:t xml:space="preserve"> </w:t>
      </w:r>
      <w:r>
        <w:rPr>
          <w:rFonts w:ascii="Calibri"/>
          <w:color w:val="231F20"/>
          <w:spacing w:val="-8"/>
          <w:w w:val="80"/>
          <w:sz w:val="26"/>
        </w:rPr>
        <w:t>in</w:t>
      </w:r>
      <w:r>
        <w:rPr>
          <w:rFonts w:ascii="Calibri"/>
          <w:color w:val="231F20"/>
          <w:sz w:val="26"/>
        </w:rPr>
        <w:t xml:space="preserve"> </w:t>
      </w:r>
      <w:r>
        <w:rPr>
          <w:rFonts w:ascii="Calibri"/>
          <w:color w:val="231F20"/>
          <w:spacing w:val="-8"/>
          <w:w w:val="80"/>
          <w:sz w:val="26"/>
        </w:rPr>
        <w:t>the</w:t>
      </w:r>
      <w:r>
        <w:rPr>
          <w:rFonts w:ascii="Calibri"/>
          <w:color w:val="231F20"/>
          <w:spacing w:val="-4"/>
          <w:sz w:val="26"/>
        </w:rPr>
        <w:t xml:space="preserve"> </w:t>
      </w:r>
      <w:r>
        <w:rPr>
          <w:rFonts w:ascii="Calibri"/>
          <w:color w:val="231F20"/>
          <w:spacing w:val="-8"/>
          <w:w w:val="80"/>
          <w:sz w:val="26"/>
        </w:rPr>
        <w:t>National</w:t>
      </w:r>
      <w:r>
        <w:rPr>
          <w:rFonts w:ascii="Calibri"/>
          <w:color w:val="231F20"/>
          <w:w w:val="80"/>
          <w:sz w:val="26"/>
        </w:rPr>
        <w:t xml:space="preserve"> </w:t>
      </w:r>
      <w:r>
        <w:rPr>
          <w:rFonts w:ascii="Calibri"/>
          <w:color w:val="231F20"/>
          <w:w w:val="95"/>
          <w:sz w:val="26"/>
        </w:rPr>
        <w:t>Museum Collection</w:t>
      </w:r>
      <w:r>
        <w:rPr>
          <w:rFonts w:ascii="Calibri"/>
          <w:color w:val="231F20"/>
          <w:spacing w:val="24"/>
          <w:w w:val="95"/>
          <w:sz w:val="26"/>
        </w:rPr>
        <w:t xml:space="preserve"> </w:t>
      </w:r>
      <w:r>
        <w:rPr>
          <w:rFonts w:ascii="Calibri"/>
          <w:color w:val="231F20"/>
          <w:sz w:val="26"/>
          <w:u w:val="single" w:color="231F20"/>
        </w:rPr>
        <w:tab/>
      </w:r>
      <w:r>
        <w:rPr>
          <w:rFonts w:ascii="Calibri"/>
          <w:color w:val="231F20"/>
          <w:sz w:val="26"/>
        </w:rPr>
        <w:t xml:space="preserve"> </w:t>
      </w:r>
      <w:r>
        <w:rPr>
          <w:rFonts w:ascii="Calibri"/>
          <w:color w:val="231F20"/>
          <w:w w:val="85"/>
          <w:sz w:val="26"/>
        </w:rPr>
        <w:t>by</w:t>
      </w:r>
      <w:r>
        <w:rPr>
          <w:rFonts w:ascii="Calibri"/>
          <w:color w:val="231F20"/>
          <w:spacing w:val="-8"/>
          <w:w w:val="85"/>
          <w:sz w:val="26"/>
        </w:rPr>
        <w:t xml:space="preserve"> </w:t>
      </w:r>
      <w:r>
        <w:rPr>
          <w:rFonts w:ascii="Calibri"/>
          <w:color w:val="231F20"/>
          <w:w w:val="85"/>
          <w:sz w:val="26"/>
        </w:rPr>
        <w:t>a</w:t>
      </w:r>
      <w:r>
        <w:rPr>
          <w:rFonts w:ascii="Calibri"/>
          <w:color w:val="231F20"/>
          <w:spacing w:val="-8"/>
          <w:w w:val="85"/>
          <w:sz w:val="26"/>
        </w:rPr>
        <w:t xml:space="preserve"> </w:t>
      </w:r>
      <w:r>
        <w:rPr>
          <w:rFonts w:ascii="Calibri"/>
          <w:color w:val="231F20"/>
          <w:w w:val="85"/>
          <w:sz w:val="26"/>
        </w:rPr>
        <w:t>team</w:t>
      </w:r>
      <w:r>
        <w:rPr>
          <w:rFonts w:ascii="Calibri"/>
          <w:color w:val="231F20"/>
          <w:spacing w:val="-8"/>
          <w:w w:val="85"/>
          <w:sz w:val="26"/>
        </w:rPr>
        <w:t xml:space="preserve"> </w:t>
      </w:r>
      <w:r>
        <w:rPr>
          <w:rFonts w:ascii="Calibri"/>
          <w:color w:val="231F20"/>
          <w:w w:val="85"/>
          <w:sz w:val="26"/>
        </w:rPr>
        <w:t>of</w:t>
      </w:r>
      <w:r>
        <w:rPr>
          <w:rFonts w:ascii="Calibri"/>
          <w:color w:val="231F20"/>
          <w:spacing w:val="-8"/>
          <w:w w:val="85"/>
          <w:sz w:val="26"/>
        </w:rPr>
        <w:t xml:space="preserve"> </w:t>
      </w:r>
      <w:r>
        <w:rPr>
          <w:rFonts w:ascii="Calibri"/>
          <w:color w:val="231F20"/>
          <w:w w:val="85"/>
          <w:sz w:val="26"/>
        </w:rPr>
        <w:t>relic</w:t>
      </w:r>
      <w:r>
        <w:rPr>
          <w:rFonts w:ascii="Calibri"/>
          <w:color w:val="231F20"/>
          <w:spacing w:val="-8"/>
          <w:w w:val="85"/>
          <w:sz w:val="26"/>
        </w:rPr>
        <w:t xml:space="preserve"> </w:t>
      </w:r>
      <w:r>
        <w:rPr>
          <w:rFonts w:ascii="Calibri"/>
          <w:color w:val="231F20"/>
          <w:w w:val="85"/>
          <w:sz w:val="26"/>
        </w:rPr>
        <w:t>restorers.</w:t>
      </w:r>
    </w:p>
    <w:p w14:paraId="78852B12">
      <w:pPr>
        <w:pStyle w:val="15"/>
        <w:numPr>
          <w:ilvl w:val="1"/>
          <w:numId w:val="108"/>
        </w:numPr>
        <w:tabs>
          <w:tab w:val="left" w:pos="2040"/>
          <w:tab w:val="left" w:pos="5877"/>
        </w:tabs>
        <w:spacing w:before="4" w:after="0" w:line="218" w:lineRule="auto"/>
        <w:ind w:left="2040" w:right="0" w:hanging="312"/>
        <w:jc w:val="both"/>
        <w:rPr>
          <w:rFonts w:ascii="Calibri"/>
          <w:sz w:val="26"/>
        </w:rPr>
      </w:pPr>
      <w:r>
        <w:rPr>
          <w:rFonts w:ascii="Calibri"/>
          <w:color w:val="231F20"/>
          <w:w w:val="90"/>
          <w:sz w:val="26"/>
        </w:rPr>
        <w:t xml:space="preserve">The director got the actors </w:t>
      </w:r>
      <w:r>
        <w:rPr>
          <w:rFonts w:ascii="Calibri"/>
          <w:color w:val="231F20"/>
          <w:sz w:val="26"/>
          <w:u w:val="single" w:color="231F20"/>
        </w:rPr>
        <w:tab/>
      </w:r>
      <w:r>
        <w:rPr>
          <w:rFonts w:ascii="Calibri"/>
          <w:color w:val="231F20"/>
          <w:sz w:val="26"/>
        </w:rPr>
        <w:t xml:space="preserve"> </w:t>
      </w:r>
      <w:r>
        <w:rPr>
          <w:rFonts w:ascii="Calibri"/>
          <w:color w:val="231F20"/>
          <w:w w:val="85"/>
          <w:sz w:val="26"/>
        </w:rPr>
        <w:t>so</w:t>
      </w:r>
      <w:r>
        <w:rPr>
          <w:rFonts w:ascii="Calibri"/>
          <w:color w:val="231F20"/>
          <w:spacing w:val="-7"/>
          <w:w w:val="85"/>
          <w:sz w:val="26"/>
        </w:rPr>
        <w:t xml:space="preserve"> </w:t>
      </w:r>
      <w:r>
        <w:rPr>
          <w:rFonts w:ascii="Calibri"/>
          <w:color w:val="231F20"/>
          <w:w w:val="85"/>
          <w:sz w:val="26"/>
        </w:rPr>
        <w:t>that</w:t>
      </w:r>
      <w:r>
        <w:rPr>
          <w:rFonts w:ascii="Calibri"/>
          <w:color w:val="231F20"/>
          <w:spacing w:val="-7"/>
          <w:w w:val="85"/>
          <w:sz w:val="26"/>
        </w:rPr>
        <w:t xml:space="preserve"> </w:t>
      </w:r>
      <w:r>
        <w:rPr>
          <w:rFonts w:ascii="Calibri"/>
          <w:color w:val="231F20"/>
          <w:w w:val="85"/>
          <w:sz w:val="26"/>
        </w:rPr>
        <w:t>everyone</w:t>
      </w:r>
      <w:r>
        <w:rPr>
          <w:rFonts w:ascii="Calibri"/>
          <w:color w:val="231F20"/>
          <w:spacing w:val="-7"/>
          <w:w w:val="85"/>
          <w:sz w:val="26"/>
        </w:rPr>
        <w:t xml:space="preserve"> </w:t>
      </w:r>
      <w:r>
        <w:rPr>
          <w:rFonts w:ascii="Calibri"/>
          <w:color w:val="231F20"/>
          <w:w w:val="85"/>
          <w:sz w:val="26"/>
        </w:rPr>
        <w:t>could</w:t>
      </w:r>
      <w:r>
        <w:rPr>
          <w:rFonts w:ascii="Calibri"/>
          <w:color w:val="231F20"/>
          <w:spacing w:val="-7"/>
          <w:w w:val="85"/>
          <w:sz w:val="26"/>
        </w:rPr>
        <w:t xml:space="preserve"> </w:t>
      </w:r>
      <w:r>
        <w:rPr>
          <w:rFonts w:ascii="Calibri"/>
          <w:color w:val="231F20"/>
          <w:w w:val="85"/>
          <w:sz w:val="26"/>
        </w:rPr>
        <w:t>fit</w:t>
      </w:r>
      <w:r>
        <w:rPr>
          <w:rFonts w:ascii="Calibri"/>
          <w:color w:val="231F20"/>
          <w:spacing w:val="-7"/>
          <w:w w:val="85"/>
          <w:sz w:val="26"/>
        </w:rPr>
        <w:t xml:space="preserve"> </w:t>
      </w:r>
      <w:r>
        <w:rPr>
          <w:rFonts w:ascii="Calibri"/>
          <w:color w:val="231F20"/>
          <w:w w:val="85"/>
          <w:sz w:val="26"/>
        </w:rPr>
        <w:t>into</w:t>
      </w:r>
      <w:r>
        <w:rPr>
          <w:rFonts w:ascii="Calibri"/>
          <w:color w:val="231F20"/>
          <w:spacing w:val="-7"/>
          <w:w w:val="85"/>
          <w:sz w:val="26"/>
        </w:rPr>
        <w:t xml:space="preserve"> </w:t>
      </w:r>
      <w:r>
        <w:rPr>
          <w:rFonts w:ascii="Calibri"/>
          <w:color w:val="231F20"/>
          <w:w w:val="85"/>
          <w:sz w:val="26"/>
        </w:rPr>
        <w:t>the</w:t>
      </w:r>
      <w:r>
        <w:rPr>
          <w:rFonts w:ascii="Calibri"/>
          <w:color w:val="231F20"/>
          <w:spacing w:val="-7"/>
          <w:w w:val="85"/>
          <w:sz w:val="26"/>
        </w:rPr>
        <w:t xml:space="preserve"> </w:t>
      </w:r>
      <w:r>
        <w:rPr>
          <w:rFonts w:ascii="Calibri"/>
          <w:color w:val="231F20"/>
          <w:w w:val="85"/>
          <w:sz w:val="26"/>
        </w:rPr>
        <w:t>picture.</w:t>
      </w:r>
    </w:p>
    <w:p w14:paraId="4E9B97AB">
      <w:pPr>
        <w:pStyle w:val="15"/>
        <w:numPr>
          <w:ilvl w:val="1"/>
          <w:numId w:val="108"/>
        </w:numPr>
        <w:tabs>
          <w:tab w:val="left" w:pos="2040"/>
          <w:tab w:val="left" w:pos="5877"/>
        </w:tabs>
        <w:spacing w:before="2" w:after="0" w:line="218" w:lineRule="auto"/>
        <w:ind w:left="2040" w:right="0" w:hanging="312"/>
        <w:jc w:val="both"/>
        <w:rPr>
          <w:rFonts w:ascii="Calibri"/>
          <w:sz w:val="26"/>
        </w:rPr>
      </w:pPr>
      <w:r>
        <w:rPr>
          <w:rFonts w:ascii="Calibri"/>
          <w:color w:val="231F20"/>
          <w:w w:val="95"/>
          <w:sz w:val="26"/>
        </w:rPr>
        <w:t xml:space="preserve">Do you know how long a(n) </w:t>
      </w:r>
      <w:r>
        <w:rPr>
          <w:rFonts w:ascii="Calibri"/>
          <w:color w:val="231F20"/>
          <w:sz w:val="26"/>
          <w:u w:val="single" w:color="231F20"/>
        </w:rPr>
        <w:tab/>
      </w:r>
      <w:r>
        <w:rPr>
          <w:rFonts w:ascii="Calibri"/>
          <w:color w:val="231F20"/>
          <w:sz w:val="26"/>
        </w:rPr>
        <w:t xml:space="preserve"> </w:t>
      </w:r>
      <w:r>
        <w:rPr>
          <w:rFonts w:ascii="Calibri"/>
          <w:color w:val="231F20"/>
          <w:w w:val="85"/>
          <w:sz w:val="26"/>
        </w:rPr>
        <w:t>jar</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peanut</w:t>
      </w:r>
      <w:r>
        <w:rPr>
          <w:rFonts w:ascii="Calibri"/>
          <w:color w:val="231F20"/>
          <w:spacing w:val="-9"/>
          <w:w w:val="85"/>
          <w:sz w:val="26"/>
        </w:rPr>
        <w:t xml:space="preserve"> </w:t>
      </w:r>
      <w:r>
        <w:rPr>
          <w:rFonts w:ascii="Calibri"/>
          <w:color w:val="231F20"/>
          <w:w w:val="85"/>
          <w:sz w:val="26"/>
        </w:rPr>
        <w:t>buuer</w:t>
      </w:r>
      <w:r>
        <w:rPr>
          <w:rFonts w:ascii="Calibri"/>
          <w:color w:val="231F20"/>
          <w:spacing w:val="-9"/>
          <w:w w:val="85"/>
          <w:sz w:val="26"/>
        </w:rPr>
        <w:t xml:space="preserve"> </w:t>
      </w:r>
      <w:r>
        <w:rPr>
          <w:rFonts w:ascii="Calibri"/>
          <w:color w:val="231F20"/>
          <w:w w:val="85"/>
          <w:sz w:val="26"/>
        </w:rPr>
        <w:t>can</w:t>
      </w:r>
      <w:r>
        <w:rPr>
          <w:rFonts w:ascii="Calibri"/>
          <w:color w:val="231F20"/>
          <w:spacing w:val="-9"/>
          <w:w w:val="85"/>
          <w:sz w:val="26"/>
        </w:rPr>
        <w:t xml:space="preserve"> </w:t>
      </w:r>
      <w:r>
        <w:rPr>
          <w:rFonts w:ascii="Calibri"/>
          <w:color w:val="231F20"/>
          <w:w w:val="85"/>
          <w:sz w:val="26"/>
        </w:rPr>
        <w:t>stay</w:t>
      </w:r>
      <w:r>
        <w:rPr>
          <w:rFonts w:ascii="Calibri"/>
          <w:color w:val="231F20"/>
          <w:spacing w:val="-9"/>
          <w:w w:val="85"/>
          <w:sz w:val="26"/>
        </w:rPr>
        <w:t xml:space="preserve"> </w:t>
      </w:r>
      <w:r>
        <w:rPr>
          <w:rFonts w:ascii="Calibri"/>
          <w:color w:val="231F20"/>
          <w:w w:val="85"/>
          <w:sz w:val="26"/>
        </w:rPr>
        <w:t>fresh?</w:t>
      </w:r>
    </w:p>
    <w:p w14:paraId="577DD7AB">
      <w:pPr>
        <w:pStyle w:val="15"/>
        <w:numPr>
          <w:ilvl w:val="1"/>
          <w:numId w:val="108"/>
        </w:numPr>
        <w:tabs>
          <w:tab w:val="left" w:pos="2039"/>
        </w:tabs>
        <w:spacing w:before="0" w:after="0" w:line="297" w:lineRule="exact"/>
        <w:ind w:left="2039" w:right="0" w:hanging="311"/>
        <w:jc w:val="both"/>
        <w:rPr>
          <w:rFonts w:ascii="Calibri"/>
          <w:sz w:val="26"/>
        </w:rPr>
      </w:pPr>
      <w:r>
        <w:rPr>
          <w:rFonts w:ascii="Calibri"/>
          <w:color w:val="231F20"/>
          <w:w w:val="80"/>
          <w:sz w:val="26"/>
        </w:rPr>
        <w:t>This</w:t>
      </w:r>
      <w:r>
        <w:rPr>
          <w:rFonts w:ascii="Calibri"/>
          <w:color w:val="231F20"/>
          <w:spacing w:val="1"/>
          <w:sz w:val="26"/>
        </w:rPr>
        <w:t xml:space="preserve"> </w:t>
      </w:r>
      <w:r>
        <w:rPr>
          <w:rFonts w:ascii="Calibri"/>
          <w:color w:val="231F20"/>
          <w:w w:val="80"/>
          <w:sz w:val="26"/>
        </w:rPr>
        <w:t>is</w:t>
      </w:r>
      <w:r>
        <w:rPr>
          <w:rFonts w:ascii="Calibri"/>
          <w:color w:val="231F20"/>
          <w:spacing w:val="2"/>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w w:val="80"/>
          <w:sz w:val="26"/>
        </w:rPr>
        <w:t>well-wriuen</w:t>
      </w:r>
      <w:r>
        <w:rPr>
          <w:rFonts w:ascii="Calibri"/>
          <w:color w:val="231F20"/>
          <w:spacing w:val="2"/>
          <w:sz w:val="26"/>
        </w:rPr>
        <w:t xml:space="preserve"> </w:t>
      </w:r>
      <w:r>
        <w:rPr>
          <w:rFonts w:ascii="Calibri"/>
          <w:color w:val="231F20"/>
          <w:w w:val="80"/>
          <w:sz w:val="26"/>
        </w:rPr>
        <w:t>book</w:t>
      </w:r>
      <w:r>
        <w:rPr>
          <w:rFonts w:ascii="Calibri"/>
          <w:color w:val="231F20"/>
          <w:spacing w:val="2"/>
          <w:sz w:val="26"/>
        </w:rPr>
        <w:t xml:space="preserve"> </w:t>
      </w:r>
      <w:r>
        <w:rPr>
          <w:rFonts w:ascii="Calibri"/>
          <w:color w:val="231F20"/>
          <w:w w:val="80"/>
          <w:sz w:val="26"/>
        </w:rPr>
        <w:t>which</w:t>
      </w:r>
      <w:r>
        <w:rPr>
          <w:rFonts w:ascii="Calibri"/>
          <w:color w:val="231F20"/>
          <w:spacing w:val="1"/>
          <w:sz w:val="26"/>
        </w:rPr>
        <w:t xml:space="preserve"> </w:t>
      </w:r>
      <w:r>
        <w:rPr>
          <w:rFonts w:ascii="Calibri"/>
          <w:color w:val="231F20"/>
          <w:w w:val="80"/>
          <w:sz w:val="26"/>
        </w:rPr>
        <w:t>lists</w:t>
      </w:r>
      <w:r>
        <w:rPr>
          <w:rFonts w:ascii="Calibri"/>
          <w:color w:val="231F20"/>
          <w:spacing w:val="2"/>
          <w:sz w:val="26"/>
        </w:rPr>
        <w:t xml:space="preserve"> </w:t>
      </w:r>
      <w:r>
        <w:rPr>
          <w:rFonts w:ascii="Calibri"/>
          <w:color w:val="231F20"/>
          <w:spacing w:val="-5"/>
          <w:w w:val="80"/>
          <w:sz w:val="26"/>
        </w:rPr>
        <w:t>the</w:t>
      </w:r>
    </w:p>
    <w:p w14:paraId="1C44D9BE">
      <w:pPr>
        <w:pStyle w:val="15"/>
        <w:numPr>
          <w:ilvl w:val="1"/>
          <w:numId w:val="108"/>
        </w:numPr>
        <w:tabs>
          <w:tab w:val="left" w:pos="944"/>
          <w:tab w:val="left" w:pos="1208"/>
          <w:tab w:val="left" w:pos="4797"/>
        </w:tabs>
        <w:spacing w:before="114" w:after="0" w:line="228" w:lineRule="auto"/>
        <w:ind w:left="1208" w:right="1188" w:hanging="575"/>
        <w:jc w:val="left"/>
        <w:rPr>
          <w:rFonts w:ascii="Calibri"/>
          <w:sz w:val="26"/>
        </w:rPr>
      </w:pPr>
      <w:r>
        <w:br w:type="column"/>
      </w:r>
      <w:r>
        <w:rPr>
          <w:b/>
          <w:color w:val="231F20"/>
          <w:w w:val="95"/>
          <w:sz w:val="22"/>
        </w:rPr>
        <w:t xml:space="preserve">A: </w:t>
      </w:r>
      <w:r>
        <w:rPr>
          <w:rFonts w:ascii="Calibri"/>
          <w:color w:val="231F20"/>
          <w:w w:val="95"/>
          <w:sz w:val="26"/>
        </w:rPr>
        <w:t xml:space="preserve">What was the decision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by</w:t>
      </w:r>
      <w:r>
        <w:rPr>
          <w:rFonts w:ascii="Calibri"/>
          <w:color w:val="231F20"/>
          <w:spacing w:val="-11"/>
          <w:w w:val="90"/>
          <w:sz w:val="26"/>
        </w:rPr>
        <w:t xml:space="preserve"> </w:t>
      </w:r>
      <w:r>
        <w:rPr>
          <w:rFonts w:ascii="Calibri"/>
          <w:color w:val="231F20"/>
          <w:spacing w:val="-2"/>
          <w:w w:val="90"/>
          <w:sz w:val="26"/>
        </w:rPr>
        <w:t>the</w:t>
      </w:r>
      <w:r>
        <w:rPr>
          <w:rFonts w:ascii="Calibri"/>
          <w:color w:val="231F20"/>
          <w:spacing w:val="-11"/>
          <w:w w:val="90"/>
          <w:sz w:val="26"/>
        </w:rPr>
        <w:t xml:space="preserve"> </w:t>
      </w:r>
      <w:r>
        <w:rPr>
          <w:rFonts w:ascii="Calibri"/>
          <w:color w:val="231F20"/>
          <w:spacing w:val="-2"/>
          <w:w w:val="90"/>
          <w:sz w:val="26"/>
        </w:rPr>
        <w:t>commiuee</w:t>
      </w:r>
      <w:r>
        <w:rPr>
          <w:rFonts w:ascii="Calibri"/>
          <w:color w:val="231F20"/>
          <w:spacing w:val="-11"/>
          <w:w w:val="90"/>
          <w:sz w:val="26"/>
        </w:rPr>
        <w:t xml:space="preserve"> </w:t>
      </w:r>
      <w:r>
        <w:rPr>
          <w:rFonts w:ascii="Calibri"/>
          <w:color w:val="231F20"/>
          <w:spacing w:val="-2"/>
          <w:w w:val="90"/>
          <w:sz w:val="26"/>
        </w:rPr>
        <w:t>based</w:t>
      </w:r>
      <w:r>
        <w:rPr>
          <w:rFonts w:ascii="Calibri"/>
          <w:color w:val="231F20"/>
          <w:spacing w:val="-11"/>
          <w:w w:val="90"/>
          <w:sz w:val="26"/>
        </w:rPr>
        <w:t xml:space="preserve"> </w:t>
      </w:r>
      <w:r>
        <w:rPr>
          <w:rFonts w:ascii="Calibri"/>
          <w:color w:val="231F20"/>
          <w:spacing w:val="-2"/>
          <w:w w:val="90"/>
          <w:sz w:val="26"/>
        </w:rPr>
        <w:t>on?</w:t>
      </w:r>
    </w:p>
    <w:p w14:paraId="2468A890">
      <w:pPr>
        <w:spacing w:before="0" w:line="228" w:lineRule="auto"/>
        <w:ind w:left="1208" w:right="519" w:hanging="263"/>
        <w:jc w:val="left"/>
        <w:rPr>
          <w:rFonts w:ascii="Calibri" w:hAnsi="Calibri"/>
          <w:sz w:val="26"/>
        </w:rPr>
      </w:pPr>
      <w:r>
        <w:rPr>
          <w:b/>
          <w:color w:val="231F20"/>
          <w:w w:val="85"/>
          <w:sz w:val="22"/>
        </w:rPr>
        <w:t>B:</w:t>
      </w:r>
      <w:r>
        <w:rPr>
          <w:b/>
          <w:color w:val="231F20"/>
          <w:spacing w:val="-9"/>
          <w:w w:val="85"/>
          <w:sz w:val="22"/>
        </w:rPr>
        <w:t xml:space="preserve"> </w:t>
      </w:r>
      <w:r>
        <w:rPr>
          <w:rFonts w:ascii="Calibri" w:hAnsi="Calibri"/>
          <w:color w:val="231F20"/>
          <w:w w:val="85"/>
          <w:sz w:val="26"/>
        </w:rPr>
        <w:t>There</w:t>
      </w:r>
      <w:r>
        <w:rPr>
          <w:rFonts w:ascii="Calibri" w:hAnsi="Calibri"/>
          <w:color w:val="231F20"/>
          <w:spacing w:val="-6"/>
          <w:w w:val="85"/>
          <w:sz w:val="26"/>
        </w:rPr>
        <w:t xml:space="preserve"> </w:t>
      </w:r>
      <w:r>
        <w:rPr>
          <w:rFonts w:ascii="Calibri" w:hAnsi="Calibri"/>
          <w:color w:val="231F20"/>
          <w:w w:val="85"/>
          <w:sz w:val="26"/>
        </w:rPr>
        <w:t>wasn’t</w:t>
      </w:r>
      <w:r>
        <w:rPr>
          <w:rFonts w:ascii="Calibri" w:hAnsi="Calibri"/>
          <w:color w:val="231F20"/>
          <w:spacing w:val="-6"/>
          <w:w w:val="85"/>
          <w:sz w:val="26"/>
        </w:rPr>
        <w:t xml:space="preserve"> </w:t>
      </w:r>
      <w:r>
        <w:rPr>
          <w:rFonts w:ascii="Calibri" w:hAnsi="Calibri"/>
          <w:color w:val="231F20"/>
          <w:w w:val="85"/>
          <w:sz w:val="26"/>
        </w:rPr>
        <w:t>enough</w:t>
      </w:r>
      <w:r>
        <w:rPr>
          <w:rFonts w:ascii="Calibri" w:hAnsi="Calibri"/>
          <w:color w:val="231F20"/>
          <w:spacing w:val="-6"/>
          <w:w w:val="85"/>
          <w:sz w:val="26"/>
        </w:rPr>
        <w:t xml:space="preserve"> </w:t>
      </w:r>
      <w:r>
        <w:rPr>
          <w:rFonts w:ascii="Calibri" w:hAnsi="Calibri"/>
          <w:color w:val="231F20"/>
          <w:w w:val="85"/>
          <w:sz w:val="26"/>
        </w:rPr>
        <w:t>money</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start</w:t>
      </w:r>
      <w:r>
        <w:rPr>
          <w:rFonts w:ascii="Calibri" w:hAnsi="Calibri"/>
          <w:color w:val="231F20"/>
          <w:spacing w:val="-6"/>
          <w:w w:val="85"/>
          <w:sz w:val="26"/>
        </w:rPr>
        <w:t xml:space="preserve"> </w:t>
      </w:r>
      <w:r>
        <w:rPr>
          <w:rFonts w:ascii="Calibri" w:hAnsi="Calibri"/>
          <w:color w:val="231F20"/>
          <w:w w:val="85"/>
          <w:sz w:val="26"/>
        </w:rPr>
        <w:t xml:space="preserve">the </w:t>
      </w:r>
      <w:r>
        <w:rPr>
          <w:rFonts w:ascii="Calibri" w:hAnsi="Calibri"/>
          <w:color w:val="231F20"/>
          <w:spacing w:val="-2"/>
          <w:w w:val="90"/>
          <w:sz w:val="26"/>
        </w:rPr>
        <w:t>project.</w:t>
      </w:r>
    </w:p>
    <w:p w14:paraId="4FF3E326">
      <w:pPr>
        <w:pStyle w:val="15"/>
        <w:numPr>
          <w:ilvl w:val="1"/>
          <w:numId w:val="108"/>
        </w:numPr>
        <w:tabs>
          <w:tab w:val="left" w:pos="945"/>
        </w:tabs>
        <w:spacing w:before="0" w:after="0" w:line="293" w:lineRule="exact"/>
        <w:ind w:left="945" w:right="0" w:hanging="311"/>
        <w:jc w:val="left"/>
        <w:rPr>
          <w:rFonts w:ascii="Calibri"/>
          <w:sz w:val="26"/>
        </w:rPr>
      </w:pPr>
      <w:r>
        <w:rPr>
          <w:b/>
          <w:color w:val="231F20"/>
          <w:w w:val="80"/>
          <w:sz w:val="22"/>
        </w:rPr>
        <w:t>A:</w:t>
      </w:r>
      <w:r>
        <w:rPr>
          <w:b/>
          <w:color w:val="231F20"/>
          <w:spacing w:val="-6"/>
          <w:sz w:val="22"/>
        </w:rPr>
        <w:t xml:space="preserve"> </w:t>
      </w:r>
      <w:r>
        <w:rPr>
          <w:rFonts w:ascii="Calibri"/>
          <w:color w:val="231F20"/>
          <w:w w:val="80"/>
          <w:sz w:val="26"/>
        </w:rPr>
        <w:t>Excuse</w:t>
      </w:r>
      <w:r>
        <w:rPr>
          <w:rFonts w:ascii="Calibri"/>
          <w:color w:val="231F20"/>
          <w:spacing w:val="-10"/>
          <w:sz w:val="26"/>
        </w:rPr>
        <w:t xml:space="preserve"> </w:t>
      </w:r>
      <w:r>
        <w:rPr>
          <w:rFonts w:ascii="Calibri"/>
          <w:color w:val="231F20"/>
          <w:w w:val="80"/>
          <w:sz w:val="26"/>
        </w:rPr>
        <w:t>me.</w:t>
      </w:r>
      <w:r>
        <w:rPr>
          <w:rFonts w:ascii="Calibri"/>
          <w:color w:val="231F20"/>
          <w:spacing w:val="-10"/>
          <w:sz w:val="26"/>
        </w:rPr>
        <w:t xml:space="preserve"> </w:t>
      </w:r>
      <w:r>
        <w:rPr>
          <w:rFonts w:ascii="Calibri"/>
          <w:color w:val="231F20"/>
          <w:w w:val="80"/>
          <w:sz w:val="26"/>
        </w:rPr>
        <w:t>Is</w:t>
      </w:r>
      <w:r>
        <w:rPr>
          <w:rFonts w:ascii="Calibri"/>
          <w:color w:val="231F20"/>
          <w:spacing w:val="-11"/>
          <w:sz w:val="26"/>
        </w:rPr>
        <w:t xml:space="preserve"> </w:t>
      </w:r>
      <w:r>
        <w:rPr>
          <w:rFonts w:ascii="Calibri"/>
          <w:color w:val="231F20"/>
          <w:w w:val="80"/>
          <w:sz w:val="26"/>
        </w:rPr>
        <w:t>there</w:t>
      </w:r>
      <w:r>
        <w:rPr>
          <w:rFonts w:ascii="Calibri"/>
          <w:color w:val="231F20"/>
          <w:spacing w:val="-10"/>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spacing w:val="-2"/>
          <w:w w:val="80"/>
          <w:sz w:val="26"/>
        </w:rPr>
        <w:t>problem?</w:t>
      </w:r>
    </w:p>
    <w:p w14:paraId="3A22FC64">
      <w:pPr>
        <w:tabs>
          <w:tab w:val="left" w:pos="4103"/>
        </w:tabs>
        <w:spacing w:before="1" w:line="228" w:lineRule="auto"/>
        <w:ind w:left="1208" w:right="1187" w:hanging="263"/>
        <w:jc w:val="left"/>
        <w:rPr>
          <w:rFonts w:ascii="Calibri" w:hAnsi="Calibri"/>
          <w:sz w:val="26"/>
        </w:rPr>
      </w:pPr>
      <w:r>
        <w:rPr>
          <w:b/>
          <w:color w:val="231F20"/>
          <w:spacing w:val="-2"/>
          <w:w w:val="85"/>
          <w:sz w:val="22"/>
        </w:rPr>
        <w:t>B:</w:t>
      </w:r>
      <w:r>
        <w:rPr>
          <w:b/>
          <w:color w:val="231F20"/>
          <w:spacing w:val="-9"/>
          <w:w w:val="85"/>
          <w:sz w:val="22"/>
        </w:rPr>
        <w:t xml:space="preserve"> </w:t>
      </w:r>
      <w:r>
        <w:rPr>
          <w:rFonts w:ascii="Calibri" w:hAnsi="Calibri"/>
          <w:color w:val="231F20"/>
          <w:spacing w:val="-2"/>
          <w:w w:val="85"/>
          <w:sz w:val="26"/>
        </w:rPr>
        <w:t>Yes.</w:t>
      </w:r>
      <w:r>
        <w:rPr>
          <w:rFonts w:ascii="Calibri" w:hAnsi="Calibri"/>
          <w:color w:val="231F20"/>
          <w:spacing w:val="-10"/>
          <w:w w:val="85"/>
          <w:sz w:val="26"/>
        </w:rPr>
        <w:t xml:space="preserve"> </w:t>
      </w:r>
      <w:r>
        <w:rPr>
          <w:rFonts w:ascii="Calibri" w:hAnsi="Calibri"/>
          <w:color w:val="231F20"/>
          <w:spacing w:val="-2"/>
          <w:w w:val="85"/>
          <w:sz w:val="26"/>
        </w:rPr>
        <w:t>I’m</w:t>
      </w:r>
      <w:r>
        <w:rPr>
          <w:rFonts w:ascii="Calibri" w:hAnsi="Calibri"/>
          <w:color w:val="231F20"/>
          <w:spacing w:val="-9"/>
          <w:w w:val="85"/>
          <w:sz w:val="26"/>
        </w:rPr>
        <w:t xml:space="preserve"> </w:t>
      </w:r>
      <w:r>
        <w:rPr>
          <w:rFonts w:ascii="Calibri" w:hAnsi="Calibri"/>
          <w:color w:val="231F20"/>
          <w:spacing w:val="-2"/>
          <w:w w:val="85"/>
          <w:sz w:val="26"/>
        </w:rPr>
        <w:t>trying</w:t>
      </w:r>
      <w:r>
        <w:rPr>
          <w:rFonts w:ascii="Calibri" w:hAnsi="Calibri"/>
          <w:color w:val="231F20"/>
          <w:spacing w:val="-9"/>
          <w:w w:val="85"/>
          <w:sz w:val="26"/>
        </w:rPr>
        <w:t xml:space="preserve"> </w:t>
      </w:r>
      <w:r>
        <w:rPr>
          <w:rFonts w:ascii="Calibri" w:hAnsi="Calibri"/>
          <w:color w:val="231F20"/>
          <w:spacing w:val="-2"/>
          <w:w w:val="85"/>
          <w:sz w:val="26"/>
        </w:rPr>
        <w:t>to</w:t>
      </w:r>
      <w:r>
        <w:rPr>
          <w:rFonts w:ascii="Calibri" w:hAnsi="Calibri"/>
          <w:color w:val="231F20"/>
          <w:spacing w:val="-9"/>
          <w:w w:val="85"/>
          <w:sz w:val="26"/>
        </w:rPr>
        <w:t xml:space="preserve"> </w:t>
      </w:r>
      <w:r>
        <w:rPr>
          <w:rFonts w:ascii="Calibri" w:hAnsi="Calibri"/>
          <w:color w:val="231F20"/>
          <w:spacing w:val="-2"/>
          <w:w w:val="85"/>
          <w:sz w:val="26"/>
        </w:rPr>
        <w:t>use</w:t>
      </w:r>
      <w:r>
        <w:rPr>
          <w:rFonts w:ascii="Calibri" w:hAnsi="Calibri"/>
          <w:color w:val="231F20"/>
          <w:spacing w:val="-9"/>
          <w:w w:val="85"/>
          <w:sz w:val="26"/>
        </w:rPr>
        <w:t xml:space="preserve"> </w:t>
      </w:r>
      <w:r>
        <w:rPr>
          <w:rFonts w:ascii="Calibri" w:hAnsi="Calibri"/>
          <w:color w:val="231F20"/>
          <w:spacing w:val="-2"/>
          <w:w w:val="85"/>
          <w:sz w:val="26"/>
        </w:rPr>
        <w:t>the</w:t>
      </w:r>
      <w:r>
        <w:rPr>
          <w:rFonts w:ascii="Calibri" w:hAnsi="Calibri"/>
          <w:color w:val="231F20"/>
          <w:spacing w:val="-9"/>
          <w:w w:val="85"/>
          <w:sz w:val="26"/>
        </w:rPr>
        <w:t xml:space="preserve"> </w:t>
      </w:r>
      <w:r>
        <w:rPr>
          <w:rFonts w:ascii="Calibri" w:hAnsi="Calibri"/>
          <w:color w:val="231F20"/>
          <w:spacing w:val="-2"/>
          <w:w w:val="85"/>
          <w:sz w:val="26"/>
        </w:rPr>
        <w:t>Wi-Fi,</w:t>
      </w:r>
      <w:r>
        <w:rPr>
          <w:rFonts w:ascii="Calibri" w:hAnsi="Calibri"/>
          <w:color w:val="231F20"/>
          <w:spacing w:val="-10"/>
          <w:w w:val="85"/>
          <w:sz w:val="26"/>
        </w:rPr>
        <w:t xml:space="preserve"> </w:t>
      </w:r>
      <w:r>
        <w:rPr>
          <w:rFonts w:ascii="Calibri" w:hAnsi="Calibri"/>
          <w:color w:val="231F20"/>
          <w:spacing w:val="-2"/>
          <w:w w:val="85"/>
          <w:sz w:val="26"/>
        </w:rPr>
        <w:t>but</w:t>
      </w:r>
      <w:r>
        <w:rPr>
          <w:rFonts w:ascii="Calibri" w:hAnsi="Calibri"/>
          <w:color w:val="231F20"/>
          <w:spacing w:val="-9"/>
          <w:w w:val="85"/>
          <w:sz w:val="26"/>
        </w:rPr>
        <w:t xml:space="preserve"> </w:t>
      </w:r>
      <w:r>
        <w:rPr>
          <w:rFonts w:ascii="Calibri" w:hAnsi="Calibri"/>
          <w:color w:val="231F20"/>
          <w:spacing w:val="-2"/>
          <w:w w:val="85"/>
          <w:sz w:val="26"/>
        </w:rPr>
        <w:t>I</w:t>
      </w:r>
      <w:r>
        <w:rPr>
          <w:rFonts w:ascii="Calibri" w:hAnsi="Calibri"/>
          <w:color w:val="231F20"/>
          <w:spacing w:val="-9"/>
          <w:w w:val="85"/>
          <w:sz w:val="26"/>
        </w:rPr>
        <w:t xml:space="preserve"> </w:t>
      </w:r>
      <w:r>
        <w:rPr>
          <w:rFonts w:ascii="Calibri" w:hAnsi="Calibri"/>
          <w:color w:val="231F20"/>
          <w:spacing w:val="-2"/>
          <w:w w:val="85"/>
          <w:sz w:val="26"/>
        </w:rPr>
        <w:t xml:space="preserve">can’t </w:t>
      </w:r>
      <w:r>
        <w:rPr>
          <w:rFonts w:ascii="Calibri" w:hAnsi="Calibri"/>
          <w:color w:val="231F20"/>
          <w:w w:val="95"/>
          <w:sz w:val="26"/>
        </w:rPr>
        <w:t xml:space="preserve">get my computer </w:t>
      </w:r>
      <w:r>
        <w:rPr>
          <w:rFonts w:ascii="Calibri" w:hAnsi="Calibri"/>
          <w:color w:val="231F20"/>
          <w:sz w:val="26"/>
          <w:u w:val="single" w:color="231F20"/>
        </w:rPr>
        <w:tab/>
      </w:r>
      <w:r>
        <w:rPr>
          <w:rFonts w:ascii="Calibri" w:hAnsi="Calibri"/>
          <w:color w:val="231F20"/>
          <w:spacing w:val="-10"/>
          <w:w w:val="95"/>
          <w:sz w:val="26"/>
        </w:rPr>
        <w:t>.</w:t>
      </w:r>
    </w:p>
    <w:p w14:paraId="258B4AFD">
      <w:pPr>
        <w:pStyle w:val="11"/>
        <w:rPr>
          <w:rFonts w:ascii="Calibri"/>
          <w:sz w:val="32"/>
        </w:rPr>
      </w:pPr>
    </w:p>
    <w:p w14:paraId="0587A333">
      <w:pPr>
        <w:spacing w:before="242" w:line="213" w:lineRule="auto"/>
        <w:ind w:left="677" w:right="1247" w:firstLine="0"/>
        <w:jc w:val="both"/>
        <w:rPr>
          <w:rFonts w:ascii="Tahoma"/>
          <w:sz w:val="26"/>
        </w:rPr>
      </w:pPr>
      <w:r>
        <w:rPr>
          <w:rFonts w:ascii="Tahoma"/>
          <w:color w:val="7B3018"/>
          <w:spacing w:val="-10"/>
          <w:sz w:val="26"/>
        </w:rPr>
        <w:t>Read</w:t>
      </w:r>
      <w:r>
        <w:rPr>
          <w:rFonts w:ascii="Tahoma"/>
          <w:color w:val="7B3018"/>
          <w:spacing w:val="-11"/>
          <w:sz w:val="26"/>
        </w:rPr>
        <w:t xml:space="preserve"> </w:t>
      </w:r>
      <w:r>
        <w:rPr>
          <w:rFonts w:ascii="Tahoma"/>
          <w:color w:val="7B3018"/>
          <w:spacing w:val="-10"/>
          <w:sz w:val="26"/>
        </w:rPr>
        <w:t>and complete the</w:t>
      </w:r>
      <w:r>
        <w:rPr>
          <w:rFonts w:ascii="Tahoma"/>
          <w:color w:val="7B3018"/>
          <w:spacing w:val="-11"/>
          <w:sz w:val="26"/>
        </w:rPr>
        <w:t xml:space="preserve"> </w:t>
      </w:r>
      <w:r>
        <w:rPr>
          <w:rFonts w:ascii="Tahoma"/>
          <w:color w:val="7B3018"/>
          <w:spacing w:val="-10"/>
          <w:sz w:val="26"/>
        </w:rPr>
        <w:t xml:space="preserve">passage about </w:t>
      </w:r>
      <w:r>
        <w:rPr>
          <w:rFonts w:ascii="Tahoma"/>
          <w:color w:val="7B3018"/>
          <w:spacing w:val="-8"/>
          <w:sz w:val="26"/>
        </w:rPr>
        <w:t>Annie</w:t>
      </w:r>
      <w:r>
        <w:rPr>
          <w:rFonts w:ascii="Tahoma"/>
          <w:color w:val="7B3018"/>
          <w:spacing w:val="-13"/>
          <w:sz w:val="26"/>
        </w:rPr>
        <w:t xml:space="preserve"> </w:t>
      </w:r>
      <w:r>
        <w:rPr>
          <w:rFonts w:ascii="Tahoma"/>
          <w:color w:val="7B3018"/>
          <w:spacing w:val="-8"/>
          <w:sz w:val="26"/>
        </w:rPr>
        <w:t>and</w:t>
      </w:r>
      <w:r>
        <w:rPr>
          <w:rFonts w:ascii="Tahoma"/>
          <w:color w:val="7B3018"/>
          <w:spacing w:val="-12"/>
          <w:sz w:val="26"/>
        </w:rPr>
        <w:t xml:space="preserve"> </w:t>
      </w:r>
      <w:r>
        <w:rPr>
          <w:rFonts w:ascii="Tahoma"/>
          <w:color w:val="7B3018"/>
          <w:spacing w:val="-8"/>
          <w:sz w:val="26"/>
        </w:rPr>
        <w:t>the</w:t>
      </w:r>
      <w:r>
        <w:rPr>
          <w:rFonts w:ascii="Tahoma"/>
          <w:color w:val="7B3018"/>
          <w:spacing w:val="-12"/>
          <w:sz w:val="26"/>
        </w:rPr>
        <w:t xml:space="preserve"> </w:t>
      </w:r>
      <w:r>
        <w:rPr>
          <w:rFonts w:ascii="Tahoma"/>
          <w:color w:val="7B3018"/>
          <w:spacing w:val="-8"/>
          <w:sz w:val="26"/>
        </w:rPr>
        <w:t>royal</w:t>
      </w:r>
      <w:r>
        <w:rPr>
          <w:rFonts w:ascii="Tahoma"/>
          <w:color w:val="7B3018"/>
          <w:spacing w:val="-13"/>
          <w:sz w:val="26"/>
        </w:rPr>
        <w:t xml:space="preserve"> </w:t>
      </w:r>
      <w:r>
        <w:rPr>
          <w:rFonts w:ascii="Tahoma"/>
          <w:color w:val="7B3018"/>
          <w:spacing w:val="-8"/>
          <w:sz w:val="26"/>
        </w:rPr>
        <w:t>ball</w:t>
      </w:r>
      <w:r>
        <w:rPr>
          <w:rFonts w:ascii="Tahoma"/>
          <w:color w:val="7B3018"/>
          <w:spacing w:val="-12"/>
          <w:sz w:val="26"/>
        </w:rPr>
        <w:t xml:space="preserve"> </w:t>
      </w:r>
      <w:r>
        <w:rPr>
          <w:rFonts w:ascii="Tahoma"/>
          <w:color w:val="7B3018"/>
          <w:spacing w:val="-8"/>
          <w:sz w:val="26"/>
        </w:rPr>
        <w:t>by</w:t>
      </w:r>
      <w:r>
        <w:rPr>
          <w:rFonts w:ascii="Tahoma"/>
          <w:color w:val="7B3018"/>
          <w:spacing w:val="-12"/>
          <w:sz w:val="26"/>
        </w:rPr>
        <w:t xml:space="preserve"> </w:t>
      </w:r>
      <w:r>
        <w:rPr>
          <w:rFonts w:ascii="Tahoma"/>
          <w:color w:val="7B3018"/>
          <w:spacing w:val="-8"/>
          <w:sz w:val="26"/>
        </w:rPr>
        <w:t xml:space="preserve">translating </w:t>
      </w:r>
      <w:r>
        <w:rPr>
          <w:rFonts w:ascii="Tahoma"/>
          <w:color w:val="7B3018"/>
          <w:spacing w:val="-4"/>
          <w:w w:val="105"/>
          <w:sz w:val="26"/>
        </w:rPr>
        <w:t>the</w:t>
      </w:r>
      <w:r>
        <w:rPr>
          <w:rFonts w:ascii="Tahoma"/>
          <w:color w:val="7B3018"/>
          <w:spacing w:val="-45"/>
          <w:w w:val="105"/>
          <w:sz w:val="26"/>
        </w:rPr>
        <w:t xml:space="preserve"> </w:t>
      </w:r>
      <w:r>
        <w:rPr>
          <w:rFonts w:ascii="Tahoma"/>
          <w:color w:val="7B3018"/>
          <w:spacing w:val="-4"/>
          <w:w w:val="105"/>
          <w:sz w:val="26"/>
        </w:rPr>
        <w:t>words</w:t>
      </w:r>
      <w:r>
        <w:rPr>
          <w:rFonts w:ascii="Tahoma"/>
          <w:color w:val="7B3018"/>
          <w:spacing w:val="-44"/>
          <w:w w:val="105"/>
          <w:sz w:val="26"/>
        </w:rPr>
        <w:t xml:space="preserve"> </w:t>
      </w:r>
      <w:r>
        <w:rPr>
          <w:rFonts w:ascii="Tahoma"/>
          <w:color w:val="7B3018"/>
          <w:spacing w:val="-4"/>
          <w:w w:val="105"/>
          <w:sz w:val="26"/>
        </w:rPr>
        <w:t>in</w:t>
      </w:r>
      <w:r>
        <w:rPr>
          <w:rFonts w:ascii="Tahoma"/>
          <w:color w:val="7B3018"/>
          <w:spacing w:val="-44"/>
          <w:w w:val="105"/>
          <w:sz w:val="26"/>
        </w:rPr>
        <w:t xml:space="preserve"> </w:t>
      </w:r>
      <w:r>
        <w:rPr>
          <w:rFonts w:ascii="Tahoma"/>
          <w:color w:val="7B3018"/>
          <w:spacing w:val="-4"/>
          <w:w w:val="105"/>
          <w:sz w:val="26"/>
        </w:rPr>
        <w:t>brackets</w:t>
      </w:r>
      <w:r>
        <w:rPr>
          <w:rFonts w:ascii="Tahoma"/>
          <w:color w:val="7B3018"/>
          <w:spacing w:val="-44"/>
          <w:w w:val="105"/>
          <w:sz w:val="26"/>
        </w:rPr>
        <w:t xml:space="preserve"> </w:t>
      </w:r>
      <w:r>
        <w:rPr>
          <w:rFonts w:ascii="Tahoma"/>
          <w:color w:val="7B3018"/>
          <w:spacing w:val="-4"/>
          <w:w w:val="105"/>
          <w:sz w:val="26"/>
        </w:rPr>
        <w:t>into</w:t>
      </w:r>
      <w:r>
        <w:rPr>
          <w:rFonts w:ascii="Tahoma"/>
          <w:color w:val="7B3018"/>
          <w:spacing w:val="-44"/>
          <w:w w:val="105"/>
          <w:sz w:val="26"/>
        </w:rPr>
        <w:t xml:space="preserve"> </w:t>
      </w:r>
      <w:r>
        <w:rPr>
          <w:rFonts w:ascii="Tahoma"/>
          <w:color w:val="7B3018"/>
          <w:spacing w:val="-4"/>
          <w:w w:val="105"/>
          <w:sz w:val="26"/>
        </w:rPr>
        <w:t>English.</w:t>
      </w:r>
    </w:p>
    <w:p w14:paraId="21DD5850">
      <w:pPr>
        <w:tabs>
          <w:tab w:val="left" w:pos="3797"/>
        </w:tabs>
        <w:spacing w:before="138" w:line="309" w:lineRule="exact"/>
        <w:ind w:left="649" w:right="0" w:firstLine="0"/>
        <w:jc w:val="both"/>
        <w:rPr>
          <w:rFonts w:hint="eastAsia" w:ascii="宋体" w:eastAsia="宋体"/>
          <w:sz w:val="20"/>
        </w:rPr>
      </w:pPr>
      <w:r>
        <mc:AlternateContent>
          <mc:Choice Requires="wps">
            <w:drawing>
              <wp:anchor distT="0" distB="0" distL="0" distR="0" simplePos="0" relativeHeight="251791360" behindDoc="0" locked="0" layoutInCell="1" allowOverlap="1">
                <wp:simplePos x="0" y="0"/>
                <wp:positionH relativeFrom="page">
                  <wp:posOffset>4770755</wp:posOffset>
                </wp:positionH>
                <wp:positionV relativeFrom="paragraph">
                  <wp:posOffset>274955</wp:posOffset>
                </wp:positionV>
                <wp:extent cx="1428115" cy="1270"/>
                <wp:effectExtent l="0" t="0" r="0" b="0"/>
                <wp:wrapNone/>
                <wp:docPr id="3828" name="Graphic 3828"/>
                <wp:cNvGraphicFramePr/>
                <a:graphic xmlns:a="http://schemas.openxmlformats.org/drawingml/2006/main">
                  <a:graphicData uri="http://schemas.microsoft.com/office/word/2010/wordprocessingShape">
                    <wps:wsp>
                      <wps:cNvSpPr/>
                      <wps:spPr>
                        <a:xfrm>
                          <a:off x="0" y="0"/>
                          <a:ext cx="1428115" cy="1270"/>
                        </a:xfrm>
                        <a:custGeom>
                          <a:avLst/>
                          <a:gdLst/>
                          <a:ahLst/>
                          <a:cxnLst/>
                          <a:rect l="l" t="t" r="r" b="b"/>
                          <a:pathLst>
                            <a:path w="1428115">
                              <a:moveTo>
                                <a:pt x="0" y="0"/>
                              </a:moveTo>
                              <a:lnTo>
                                <a:pt x="142786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828" o:spid="_x0000_s1026" o:spt="100" style="position:absolute;left:0pt;margin-left:375.65pt;margin-top:21.65pt;height:0.1pt;width:112.45pt;mso-position-horizontal-relative:page;z-index:251791360;mso-width-relative:page;mso-height-relative:page;" filled="f" stroked="t" coordsize="1428115,1" o:gfxdata="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J2qMDNgAAAAJAQAA&#10;DwAAAAAAAAABACAAAAAiAAAAZHJzL2Rvd25yZXYueG1sUEsBAhQAFAAAAAgAh07iQJ4jENgZAgAA&#10;gAQAAA4AAAAAAAAAAQAgAAAAJwEAAGRycy9lMm9Eb2MueG1sUEsFBgAAAAAGAAYAWQEAALIFAAAA&#10;AA==&#10;" path="m0,0l1427861,0e">
                <v:fill on="f" focussize="0,0"/>
                <v:stroke weight="0.25pt" color="#231F20" joinstyle="round"/>
                <v:imagedata o:title=""/>
                <o:lock v:ext="edit" aspectratio="f"/>
                <v:textbox inset="0mm,0mm,0mm,0mm"/>
              </v:shape>
            </w:pict>
          </mc:Fallback>
        </mc:AlternateContent>
      </w:r>
      <w:r>
        <w:rPr>
          <w:rFonts w:ascii="Calibri" w:eastAsia="Calibri"/>
          <w:color w:val="231F20"/>
          <w:w w:val="85"/>
          <w:sz w:val="26"/>
        </w:rPr>
        <w:t>Annie</w:t>
      </w:r>
      <w:r>
        <w:rPr>
          <w:rFonts w:ascii="Calibri" w:eastAsia="Calibri"/>
          <w:color w:val="231F20"/>
          <w:spacing w:val="-6"/>
          <w:sz w:val="26"/>
        </w:rPr>
        <w:t xml:space="preserve"> </w:t>
      </w:r>
      <w:r>
        <w:rPr>
          <w:rFonts w:ascii="Calibri" w:eastAsia="Calibri"/>
          <w:color w:val="231F20"/>
          <w:spacing w:val="-5"/>
          <w:sz w:val="26"/>
        </w:rPr>
        <w:t>was</w:t>
      </w:r>
      <w:r>
        <w:rPr>
          <w:rFonts w:ascii="Calibri" w:eastAsia="Calibri"/>
          <w:color w:val="231F20"/>
          <w:sz w:val="26"/>
        </w:rPr>
        <w:tab/>
      </w:r>
      <w:r>
        <w:rPr>
          <w:rFonts w:hint="eastAsia" w:ascii="宋体" w:eastAsia="宋体"/>
          <w:color w:val="231F20"/>
          <w:position w:val="1"/>
          <w:sz w:val="20"/>
        </w:rPr>
        <w:t>（兴奋的</w:t>
      </w:r>
      <w:r>
        <w:rPr>
          <w:rFonts w:hint="eastAsia" w:ascii="宋体" w:eastAsia="宋体"/>
          <w:color w:val="231F20"/>
          <w:spacing w:val="-10"/>
          <w:position w:val="1"/>
          <w:sz w:val="20"/>
        </w:rPr>
        <w:t>）</w:t>
      </w:r>
    </w:p>
    <w:p w14:paraId="377C335D">
      <w:pPr>
        <w:spacing w:before="0" w:line="306" w:lineRule="exact"/>
        <w:ind w:left="649" w:right="0" w:firstLine="0"/>
        <w:jc w:val="both"/>
        <w:rPr>
          <w:rFonts w:ascii="Calibri"/>
          <w:sz w:val="26"/>
        </w:rPr>
      </w:pPr>
      <w:r>
        <mc:AlternateContent>
          <mc:Choice Requires="wps">
            <w:drawing>
              <wp:anchor distT="0" distB="0" distL="0" distR="0" simplePos="0" relativeHeight="251792384" behindDoc="0" locked="0" layoutInCell="1" allowOverlap="1">
                <wp:simplePos x="0" y="0"/>
                <wp:positionH relativeFrom="page">
                  <wp:posOffset>6219825</wp:posOffset>
                </wp:positionH>
                <wp:positionV relativeFrom="paragraph">
                  <wp:posOffset>181610</wp:posOffset>
                </wp:positionV>
                <wp:extent cx="584200" cy="1270"/>
                <wp:effectExtent l="0" t="0" r="0" b="0"/>
                <wp:wrapNone/>
                <wp:docPr id="3829" name="Graphic 3829"/>
                <wp:cNvGraphicFramePr/>
                <a:graphic xmlns:a="http://schemas.openxmlformats.org/drawingml/2006/main">
                  <a:graphicData uri="http://schemas.microsoft.com/office/word/2010/wordprocessingShape">
                    <wps:wsp>
                      <wps:cNvSpPr/>
                      <wps:spPr>
                        <a:xfrm>
                          <a:off x="0" y="0"/>
                          <a:ext cx="584200" cy="1270"/>
                        </a:xfrm>
                        <a:custGeom>
                          <a:avLst/>
                          <a:gdLst/>
                          <a:ahLst/>
                          <a:cxnLst/>
                          <a:rect l="l" t="t" r="r" b="b"/>
                          <a:pathLst>
                            <a:path w="584200">
                              <a:moveTo>
                                <a:pt x="0" y="0"/>
                              </a:moveTo>
                              <a:lnTo>
                                <a:pt x="5840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829" o:spid="_x0000_s1026" o:spt="100" style="position:absolute;left:0pt;margin-left:489.75pt;margin-top:14.3pt;height:0.1pt;width:46pt;mso-position-horizontal-relative:page;z-index:251792384;mso-width-relative:page;mso-height-relative:page;" filled="f" stroked="t" coordsize="584200,1" o:gfxdata="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FdLj3YAAAACgEAAA8A&#10;AAAAAAAAAQAgAAAAIgAAAGRycy9kb3ducmV2LnhtbFBLAQIUABQAAAAIAIdO4kDZzUkeFwIAAH0E&#10;AAAOAAAAAAAAAAEAIAAAACcBAABkcnMvZTJvRG9jLnhtbFBLBQYAAAAABgAGAFkBAACwBQAAAAA=&#10;" path="m0,0l584073,0e">
                <v:fill on="f" focussize="0,0"/>
                <v:stroke weight="0.25pt" color="#231F20" joinstyle="round"/>
                <v:imagedata o:title=""/>
                <o:lock v:ext="edit" aspectratio="f"/>
                <v:textbox inset="0mm,0mm,0mm,0mm"/>
              </v:shape>
            </w:pict>
          </mc:Fallback>
        </mc:AlternateContent>
      </w:r>
      <w:r>
        <w:rPr>
          <w:rFonts w:ascii="Calibri"/>
          <w:color w:val="231F20"/>
          <w:w w:val="80"/>
          <w:sz w:val="26"/>
        </w:rPr>
        <w:t>to</w:t>
      </w:r>
      <w:r>
        <w:rPr>
          <w:rFonts w:ascii="Calibri"/>
          <w:color w:val="231F20"/>
          <w:spacing w:val="-1"/>
          <w:w w:val="80"/>
          <w:sz w:val="26"/>
        </w:rPr>
        <w:t xml:space="preserve"> </w:t>
      </w:r>
      <w:r>
        <w:rPr>
          <w:rFonts w:ascii="Calibri"/>
          <w:color w:val="231F20"/>
          <w:w w:val="80"/>
          <w:sz w:val="26"/>
        </w:rPr>
        <w:t>find</w:t>
      </w:r>
      <w:r>
        <w:rPr>
          <w:rFonts w:ascii="Calibri"/>
          <w:color w:val="231F20"/>
          <w:spacing w:val="-1"/>
          <w:w w:val="80"/>
          <w:sz w:val="26"/>
        </w:rPr>
        <w:t xml:space="preserve"> </w:t>
      </w:r>
      <w:r>
        <w:rPr>
          <w:rFonts w:ascii="Calibri"/>
          <w:color w:val="231F20"/>
          <w:w w:val="80"/>
          <w:sz w:val="26"/>
        </w:rPr>
        <w:t>her</w:t>
      </w:r>
      <w:r>
        <w:rPr>
          <w:rFonts w:ascii="Calibri"/>
          <w:color w:val="231F20"/>
          <w:spacing w:val="-1"/>
          <w:w w:val="80"/>
          <w:sz w:val="26"/>
        </w:rPr>
        <w:t xml:space="preserve"> </w:t>
      </w:r>
      <w:r>
        <w:rPr>
          <w:rFonts w:ascii="Calibri"/>
          <w:color w:val="231F20"/>
          <w:w w:val="80"/>
          <w:sz w:val="26"/>
        </w:rPr>
        <w:t>name</w:t>
      </w:r>
      <w:r>
        <w:rPr>
          <w:rFonts w:ascii="Calibri"/>
          <w:color w:val="231F20"/>
          <w:spacing w:val="-12"/>
          <w:sz w:val="26"/>
        </w:rPr>
        <w:t xml:space="preserve"> </w:t>
      </w:r>
      <w:r>
        <w:rPr>
          <w:rFonts w:ascii="Calibri"/>
          <w:color w:val="231F20"/>
          <w:w w:val="80"/>
          <w:sz w:val="26"/>
        </w:rPr>
        <w:t>on</w:t>
      </w:r>
      <w:r>
        <w:rPr>
          <w:rFonts w:ascii="Calibri"/>
          <w:color w:val="231F20"/>
          <w:spacing w:val="-1"/>
          <w:w w:val="80"/>
          <w:sz w:val="26"/>
        </w:rPr>
        <w:t xml:space="preserve"> </w:t>
      </w:r>
      <w:r>
        <w:rPr>
          <w:rFonts w:ascii="Calibri"/>
          <w:color w:val="231F20"/>
          <w:w w:val="80"/>
          <w:sz w:val="26"/>
        </w:rPr>
        <w:t>the</w:t>
      </w:r>
      <w:r>
        <w:rPr>
          <w:rFonts w:ascii="Calibri"/>
          <w:color w:val="231F20"/>
          <w:spacing w:val="-1"/>
          <w:w w:val="80"/>
          <w:sz w:val="26"/>
        </w:rPr>
        <w:t xml:space="preserve"> </w:t>
      </w:r>
      <w:r>
        <w:rPr>
          <w:rFonts w:ascii="Calibri"/>
          <w:color w:val="231F20"/>
          <w:w w:val="80"/>
          <w:sz w:val="26"/>
        </w:rPr>
        <w:t>list</w:t>
      </w:r>
      <w:r>
        <w:rPr>
          <w:rFonts w:ascii="Calibri"/>
          <w:color w:val="231F20"/>
          <w:spacing w:val="-12"/>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spacing w:val="-2"/>
          <w:w w:val="80"/>
          <w:sz w:val="26"/>
        </w:rPr>
        <w:t>people</w:t>
      </w:r>
    </w:p>
    <w:p w14:paraId="21BDC5D2">
      <w:pPr>
        <w:spacing w:after="0" w:line="306" w:lineRule="exact"/>
        <w:jc w:val="both"/>
        <w:rPr>
          <w:rFonts w:ascii="Calibri"/>
          <w:sz w:val="26"/>
        </w:rPr>
        <w:sectPr>
          <w:type w:val="continuous"/>
          <w:pgSz w:w="11910" w:h="16840"/>
          <w:pgMar w:top="1340" w:right="0" w:bottom="280" w:left="0" w:header="720" w:footer="720" w:gutter="0"/>
          <w:cols w:equalWidth="0" w:num="2">
            <w:col w:w="5878" w:space="40"/>
            <w:col w:w="5992"/>
          </w:cols>
        </w:sectPr>
      </w:pPr>
    </w:p>
    <w:p w14:paraId="56CDA5ED">
      <w:pPr>
        <w:tabs>
          <w:tab w:val="left" w:pos="6566"/>
          <w:tab w:val="left" w:pos="8934"/>
        </w:tabs>
        <w:spacing w:before="0" w:line="290" w:lineRule="exact"/>
        <w:ind w:left="2040" w:right="0" w:firstLine="0"/>
        <w:jc w:val="left"/>
        <w:rPr>
          <w:rFonts w:ascii="Calibri" w:eastAsia="Calibri"/>
          <w:sz w:val="26"/>
        </w:rPr>
      </w:pPr>
      <w:r>
        <w:rPr>
          <w:rFonts w:ascii="Calibri" w:eastAsia="Calibri"/>
          <w:color w:val="231F20"/>
          <w:w w:val="80"/>
          <w:position w:val="1"/>
          <w:sz w:val="26"/>
        </w:rPr>
        <w:t>things</w:t>
      </w:r>
      <w:r>
        <w:rPr>
          <w:rFonts w:ascii="Calibri" w:eastAsia="Calibri"/>
          <w:color w:val="231F20"/>
          <w:spacing w:val="-2"/>
          <w:w w:val="80"/>
          <w:position w:val="1"/>
          <w:sz w:val="26"/>
        </w:rPr>
        <w:t xml:space="preserve"> </w:t>
      </w:r>
      <w:r>
        <w:rPr>
          <w:rFonts w:ascii="Calibri" w:eastAsia="Calibri"/>
          <w:color w:val="231F20"/>
          <w:w w:val="80"/>
          <w:position w:val="1"/>
          <w:sz w:val="26"/>
        </w:rPr>
        <w:t>to</w:t>
      </w:r>
      <w:r>
        <w:rPr>
          <w:rFonts w:ascii="Calibri" w:eastAsia="Calibri"/>
          <w:color w:val="231F20"/>
          <w:spacing w:val="-2"/>
          <w:w w:val="80"/>
          <w:position w:val="1"/>
          <w:sz w:val="26"/>
        </w:rPr>
        <w:t xml:space="preserve"> </w:t>
      </w:r>
      <w:r>
        <w:rPr>
          <w:rFonts w:ascii="Calibri" w:eastAsia="Calibri"/>
          <w:color w:val="231F20"/>
          <w:w w:val="80"/>
          <w:position w:val="1"/>
          <w:sz w:val="26"/>
        </w:rPr>
        <w:t>do</w:t>
      </w:r>
      <w:r>
        <w:rPr>
          <w:rFonts w:ascii="Calibri" w:eastAsia="Calibri"/>
          <w:color w:val="231F20"/>
          <w:spacing w:val="-2"/>
          <w:w w:val="80"/>
          <w:position w:val="1"/>
          <w:sz w:val="26"/>
        </w:rPr>
        <w:t xml:space="preserve"> </w:t>
      </w:r>
      <w:r>
        <w:rPr>
          <w:rFonts w:ascii="Calibri" w:eastAsia="Calibri"/>
          <w:color w:val="231F20"/>
          <w:w w:val="80"/>
          <w:position w:val="1"/>
          <w:sz w:val="26"/>
        </w:rPr>
        <w:t>if</w:t>
      </w:r>
      <w:r>
        <w:rPr>
          <w:rFonts w:ascii="Calibri" w:eastAsia="Calibri"/>
          <w:color w:val="231F20"/>
          <w:spacing w:val="-2"/>
          <w:w w:val="80"/>
          <w:position w:val="1"/>
          <w:sz w:val="26"/>
        </w:rPr>
        <w:t xml:space="preserve"> </w:t>
      </w:r>
      <w:r>
        <w:rPr>
          <w:rFonts w:ascii="Calibri" w:eastAsia="Calibri"/>
          <w:color w:val="231F20"/>
          <w:w w:val="80"/>
          <w:position w:val="1"/>
          <w:sz w:val="26"/>
        </w:rPr>
        <w:t>one</w:t>
      </w:r>
      <w:r>
        <w:rPr>
          <w:rFonts w:ascii="Calibri" w:eastAsia="Calibri"/>
          <w:color w:val="231F20"/>
          <w:spacing w:val="-2"/>
          <w:w w:val="80"/>
          <w:position w:val="1"/>
          <w:sz w:val="26"/>
        </w:rPr>
        <w:t xml:space="preserve"> </w:t>
      </w:r>
      <w:r>
        <w:rPr>
          <w:rFonts w:ascii="Calibri" w:eastAsia="Calibri"/>
          <w:color w:val="231F20"/>
          <w:w w:val="80"/>
          <w:position w:val="1"/>
          <w:sz w:val="26"/>
        </w:rPr>
        <w:t>wants</w:t>
      </w:r>
      <w:r>
        <w:rPr>
          <w:rFonts w:ascii="Calibri" w:eastAsia="Calibri"/>
          <w:color w:val="231F20"/>
          <w:spacing w:val="-2"/>
          <w:w w:val="80"/>
          <w:position w:val="1"/>
          <w:sz w:val="26"/>
        </w:rPr>
        <w:t xml:space="preserve"> </w:t>
      </w:r>
      <w:r>
        <w:rPr>
          <w:rFonts w:ascii="Calibri" w:eastAsia="Calibri"/>
          <w:color w:val="231F20"/>
          <w:w w:val="80"/>
          <w:position w:val="1"/>
          <w:sz w:val="26"/>
        </w:rPr>
        <w:t>to</w:t>
      </w:r>
      <w:r>
        <w:rPr>
          <w:rFonts w:ascii="Calibri" w:eastAsia="Calibri"/>
          <w:color w:val="231F20"/>
          <w:spacing w:val="-2"/>
          <w:w w:val="80"/>
          <w:position w:val="1"/>
          <w:sz w:val="26"/>
        </w:rPr>
        <w:t xml:space="preserve"> </w:t>
      </w:r>
      <w:r>
        <w:rPr>
          <w:rFonts w:ascii="Calibri" w:eastAsia="Calibri"/>
          <w:color w:val="231F20"/>
          <w:w w:val="80"/>
          <w:position w:val="1"/>
          <w:sz w:val="26"/>
        </w:rPr>
        <w:t>get</w:t>
      </w:r>
      <w:r>
        <w:rPr>
          <w:rFonts w:ascii="Calibri" w:eastAsia="Calibri"/>
          <w:color w:val="231F20"/>
          <w:spacing w:val="-2"/>
          <w:w w:val="80"/>
          <w:position w:val="1"/>
          <w:sz w:val="26"/>
        </w:rPr>
        <w:t xml:space="preserve"> people</w:t>
      </w:r>
      <w:r>
        <w:rPr>
          <w:rFonts w:ascii="Calibri" w:eastAsia="Calibri"/>
          <w:color w:val="231F20"/>
          <w:position w:val="1"/>
          <w:sz w:val="26"/>
        </w:rPr>
        <w:tab/>
      </w:r>
      <w:r>
        <w:rPr>
          <w:rFonts w:ascii="Calibri" w:eastAsia="Calibri"/>
          <w:color w:val="231F20"/>
          <w:position w:val="1"/>
          <w:sz w:val="26"/>
          <w:u w:val="single" w:color="231F20"/>
        </w:rPr>
        <w:tab/>
      </w:r>
      <w:r>
        <w:rPr>
          <w:rFonts w:hint="eastAsia" w:ascii="宋体" w:eastAsia="宋体"/>
          <w:color w:val="231F20"/>
          <w:w w:val="90"/>
          <w:position w:val="1"/>
          <w:sz w:val="20"/>
        </w:rPr>
        <w:t>（邀请）</w:t>
      </w:r>
      <w:r>
        <w:rPr>
          <w:rFonts w:ascii="Calibri" w:eastAsia="Calibri"/>
          <w:color w:val="231F20"/>
          <w:w w:val="90"/>
          <w:sz w:val="26"/>
        </w:rPr>
        <w:t>to</w:t>
      </w:r>
      <w:r>
        <w:rPr>
          <w:rFonts w:ascii="Calibri" w:eastAsia="Calibri"/>
          <w:color w:val="231F20"/>
          <w:spacing w:val="-3"/>
          <w:w w:val="90"/>
          <w:sz w:val="26"/>
        </w:rPr>
        <w:t xml:space="preserve"> </w:t>
      </w:r>
      <w:r>
        <w:rPr>
          <w:rFonts w:ascii="Calibri" w:eastAsia="Calibri"/>
          <w:color w:val="231F20"/>
          <w:w w:val="90"/>
          <w:sz w:val="26"/>
        </w:rPr>
        <w:t>the</w:t>
      </w:r>
      <w:r>
        <w:rPr>
          <w:rFonts w:ascii="Calibri" w:eastAsia="Calibri"/>
          <w:color w:val="231F20"/>
          <w:spacing w:val="-3"/>
          <w:w w:val="90"/>
          <w:sz w:val="26"/>
        </w:rPr>
        <w:t xml:space="preserve"> </w:t>
      </w:r>
      <w:r>
        <w:rPr>
          <w:rFonts w:ascii="Calibri" w:eastAsia="Calibri"/>
          <w:color w:val="231F20"/>
          <w:spacing w:val="-2"/>
          <w:w w:val="90"/>
          <w:sz w:val="26"/>
        </w:rPr>
        <w:t>royal</w:t>
      </w:r>
    </w:p>
    <w:p w14:paraId="654EB7FD">
      <w:pPr>
        <w:spacing w:after="0" w:line="290" w:lineRule="exact"/>
        <w:jc w:val="left"/>
        <w:rPr>
          <w:rFonts w:ascii="Calibri" w:eastAsia="Calibri"/>
          <w:sz w:val="26"/>
        </w:rPr>
        <w:sectPr>
          <w:type w:val="continuous"/>
          <w:pgSz w:w="11910" w:h="16840"/>
          <w:pgMar w:top="1340" w:right="0" w:bottom="280" w:left="0" w:header="720" w:footer="720" w:gutter="0"/>
          <w:cols w:space="720" w:num="1"/>
        </w:sectPr>
      </w:pPr>
    </w:p>
    <w:p w14:paraId="606FCFE9">
      <w:pPr>
        <w:tabs>
          <w:tab w:val="left" w:pos="3919"/>
        </w:tabs>
        <w:spacing w:before="0" w:line="288" w:lineRule="exact"/>
        <w:ind w:left="2040" w:right="0" w:firstLine="0"/>
        <w:jc w:val="left"/>
        <w:rPr>
          <w:rFonts w:ascii="Calibri"/>
          <w:sz w:val="26"/>
        </w:rPr>
      </w:pPr>
      <w:r>
        <w:rPr>
          <w:rFonts w:ascii="Calibri"/>
          <w:color w:val="231F20"/>
          <w:sz w:val="26"/>
          <w:u w:val="single" w:color="231F20"/>
        </w:rPr>
        <w:tab/>
      </w:r>
      <w:r>
        <w:rPr>
          <w:rFonts w:ascii="Calibri"/>
          <w:color w:val="231F20"/>
          <w:spacing w:val="-11"/>
          <w:sz w:val="26"/>
        </w:rPr>
        <w:t xml:space="preserve"> </w:t>
      </w:r>
      <w:r>
        <w:rPr>
          <w:rFonts w:ascii="Calibri"/>
          <w:color w:val="231F20"/>
          <w:w w:val="80"/>
          <w:sz w:val="26"/>
        </w:rPr>
        <w:t>about</w:t>
      </w:r>
      <w:r>
        <w:rPr>
          <w:rFonts w:ascii="Calibri"/>
          <w:color w:val="231F20"/>
          <w:spacing w:val="-11"/>
          <w:sz w:val="26"/>
        </w:rPr>
        <w:t xml:space="preserve"> </w:t>
      </w:r>
      <w:r>
        <w:rPr>
          <w:rFonts w:ascii="Calibri"/>
          <w:color w:val="231F20"/>
          <w:w w:val="80"/>
          <w:sz w:val="26"/>
        </w:rPr>
        <w:t>his</w:t>
      </w:r>
      <w:r>
        <w:rPr>
          <w:rFonts w:ascii="Calibri"/>
          <w:color w:val="231F20"/>
          <w:spacing w:val="-11"/>
          <w:sz w:val="26"/>
        </w:rPr>
        <w:t xml:space="preserve"> </w:t>
      </w:r>
      <w:r>
        <w:rPr>
          <w:rFonts w:ascii="Calibri"/>
          <w:color w:val="231F20"/>
          <w:spacing w:val="-4"/>
          <w:w w:val="80"/>
          <w:sz w:val="26"/>
        </w:rPr>
        <w:t>research.</w:t>
      </w:r>
    </w:p>
    <w:p w14:paraId="214CB20D">
      <w:pPr>
        <w:tabs>
          <w:tab w:val="left" w:pos="4147"/>
        </w:tabs>
        <w:spacing w:before="0" w:line="290" w:lineRule="exact"/>
        <w:ind w:left="0" w:right="229" w:firstLine="0"/>
        <w:jc w:val="center"/>
        <w:rPr>
          <w:rFonts w:ascii="Calibri"/>
          <w:sz w:val="26"/>
        </w:rPr>
      </w:pPr>
      <w:r>
        <w:br w:type="column"/>
      </w:r>
      <w:r>
        <w:rPr>
          <w:rFonts w:ascii="Calibri"/>
          <w:color w:val="231F20"/>
          <w:w w:val="80"/>
          <w:sz w:val="26"/>
        </w:rPr>
        <w:t>ball</w:t>
      </w:r>
      <w:r>
        <w:rPr>
          <w:rFonts w:ascii="Calibri"/>
          <w:color w:val="231F20"/>
          <w:spacing w:val="-6"/>
          <w:sz w:val="26"/>
        </w:rPr>
        <w:t xml:space="preserve"> </w:t>
      </w:r>
      <w:r>
        <w:rPr>
          <w:rFonts w:ascii="Calibri"/>
          <w:color w:val="231F20"/>
          <w:w w:val="80"/>
          <w:sz w:val="26"/>
        </w:rPr>
        <w:t>at</w:t>
      </w:r>
      <w:r>
        <w:rPr>
          <w:rFonts w:ascii="Calibri"/>
          <w:color w:val="231F20"/>
          <w:spacing w:val="-5"/>
          <w:sz w:val="26"/>
        </w:rPr>
        <w:t xml:space="preserve"> </w:t>
      </w:r>
      <w:r>
        <w:rPr>
          <w:rFonts w:ascii="Calibri"/>
          <w:color w:val="231F20"/>
          <w:w w:val="80"/>
          <w:sz w:val="26"/>
        </w:rPr>
        <w:t>Windsor</w:t>
      </w:r>
      <w:r>
        <w:rPr>
          <w:rFonts w:ascii="Calibri"/>
          <w:color w:val="231F20"/>
          <w:spacing w:val="-5"/>
          <w:sz w:val="26"/>
        </w:rPr>
        <w:t xml:space="preserve"> </w:t>
      </w:r>
      <w:r>
        <w:rPr>
          <w:rFonts w:ascii="Calibri"/>
          <w:color w:val="231F20"/>
          <w:w w:val="80"/>
          <w:sz w:val="26"/>
        </w:rPr>
        <w:t>Castle.</w:t>
      </w:r>
      <w:r>
        <w:rPr>
          <w:rFonts w:ascii="Calibri"/>
          <w:color w:val="231F20"/>
          <w:spacing w:val="-5"/>
          <w:sz w:val="26"/>
        </w:rPr>
        <w:t xml:space="preserve"> </w:t>
      </w:r>
      <w:r>
        <w:rPr>
          <w:rFonts w:ascii="Calibri"/>
          <w:color w:val="231F20"/>
          <w:w w:val="80"/>
          <w:sz w:val="26"/>
        </w:rPr>
        <w:t>She</w:t>
      </w:r>
      <w:r>
        <w:rPr>
          <w:rFonts w:ascii="Calibri"/>
          <w:color w:val="231F20"/>
          <w:spacing w:val="-5"/>
          <w:sz w:val="26"/>
        </w:rPr>
        <w:t xml:space="preserve"> </w:t>
      </w:r>
      <w:r>
        <w:rPr>
          <w:rFonts w:ascii="Calibri"/>
          <w:color w:val="231F20"/>
          <w:w w:val="80"/>
          <w:sz w:val="26"/>
        </w:rPr>
        <w:t>took</w:t>
      </w:r>
      <w:r>
        <w:rPr>
          <w:rFonts w:ascii="Calibri"/>
          <w:color w:val="231F20"/>
          <w:spacing w:val="-5"/>
          <w:sz w:val="26"/>
        </w:rPr>
        <w:t xml:space="preserve"> </w:t>
      </w:r>
      <w:r>
        <w:rPr>
          <w:rFonts w:ascii="Calibri"/>
          <w:color w:val="231F20"/>
          <w:w w:val="80"/>
          <w:sz w:val="26"/>
        </w:rPr>
        <w:t>out</w:t>
      </w:r>
      <w:r>
        <w:rPr>
          <w:rFonts w:ascii="Calibri"/>
          <w:color w:val="231F20"/>
          <w:spacing w:val="-5"/>
          <w:sz w:val="26"/>
        </w:rPr>
        <w:t xml:space="preserve"> </w:t>
      </w:r>
      <w:r>
        <w:rPr>
          <w:rFonts w:ascii="Calibri"/>
          <w:color w:val="231F20"/>
          <w:w w:val="80"/>
          <w:sz w:val="26"/>
        </w:rPr>
        <w:t>a</w:t>
      </w:r>
      <w:r>
        <w:rPr>
          <w:rFonts w:ascii="Calibri"/>
          <w:color w:val="231F20"/>
          <w:spacing w:val="-5"/>
          <w:sz w:val="26"/>
        </w:rPr>
        <w:t xml:space="preserve"> </w:t>
      </w:r>
      <w:r>
        <w:rPr>
          <w:rFonts w:ascii="Calibri"/>
          <w:color w:val="231F20"/>
          <w:w w:val="80"/>
          <w:sz w:val="26"/>
        </w:rPr>
        <w:t>dress</w:t>
      </w:r>
      <w:r>
        <w:rPr>
          <w:rFonts w:ascii="Calibri"/>
          <w:color w:val="231F20"/>
          <w:spacing w:val="-5"/>
          <w:sz w:val="26"/>
        </w:rPr>
        <w:t xml:space="preserve"> </w:t>
      </w:r>
      <w:r>
        <w:rPr>
          <w:rFonts w:ascii="Calibri"/>
          <w:color w:val="231F20"/>
          <w:sz w:val="26"/>
          <w:u w:val="single" w:color="231F20"/>
        </w:rPr>
        <w:tab/>
      </w:r>
    </w:p>
    <w:p w14:paraId="7013FD01">
      <w:pPr>
        <w:spacing w:after="0" w:line="290" w:lineRule="exact"/>
        <w:jc w:val="center"/>
        <w:rPr>
          <w:rFonts w:ascii="Calibri"/>
          <w:sz w:val="26"/>
        </w:rPr>
        <w:sectPr>
          <w:type w:val="continuous"/>
          <w:pgSz w:w="11910" w:h="16840"/>
          <w:pgMar w:top="1340" w:right="0" w:bottom="280" w:left="0" w:header="720" w:footer="720" w:gutter="0"/>
          <w:cols w:equalWidth="0" w:num="2">
            <w:col w:w="5568" w:space="40"/>
            <w:col w:w="6302"/>
          </w:cols>
        </w:sectPr>
      </w:pPr>
    </w:p>
    <w:p w14:paraId="1F72C363">
      <w:pPr>
        <w:pStyle w:val="15"/>
        <w:numPr>
          <w:ilvl w:val="0"/>
          <w:numId w:val="105"/>
        </w:numPr>
        <w:tabs>
          <w:tab w:val="left" w:pos="2039"/>
          <w:tab w:val="left" w:pos="6566"/>
          <w:tab w:val="left" w:pos="8673"/>
        </w:tabs>
        <w:spacing w:before="0" w:after="0" w:line="300" w:lineRule="exact"/>
        <w:ind w:left="2039" w:right="0" w:hanging="311"/>
        <w:jc w:val="left"/>
        <w:rPr>
          <w:rFonts w:ascii="Calibri" w:hAnsi="Calibri" w:eastAsia="Calibri"/>
          <w:sz w:val="26"/>
        </w:rPr>
      </w:pPr>
      <w:r>
        <w:rPr>
          <w:rFonts w:ascii="Calibri" w:hAnsi="Calibri" w:eastAsia="Calibri"/>
          <w:color w:val="231F20"/>
          <w:w w:val="80"/>
          <w:sz w:val="26"/>
        </w:rPr>
        <w:t>Claire</w:t>
      </w:r>
      <w:r>
        <w:rPr>
          <w:rFonts w:ascii="Calibri" w:hAnsi="Calibri" w:eastAsia="Calibri"/>
          <w:color w:val="231F20"/>
          <w:spacing w:val="-4"/>
          <w:w w:val="80"/>
          <w:sz w:val="26"/>
        </w:rPr>
        <w:t xml:space="preserve"> </w:t>
      </w:r>
      <w:r>
        <w:rPr>
          <w:rFonts w:ascii="Calibri" w:hAnsi="Calibri" w:eastAsia="Calibri"/>
          <w:color w:val="231F20"/>
          <w:w w:val="80"/>
          <w:sz w:val="26"/>
        </w:rPr>
        <w:t>went</w:t>
      </w:r>
      <w:r>
        <w:rPr>
          <w:rFonts w:ascii="Calibri" w:hAnsi="Calibri" w:eastAsia="Calibri"/>
          <w:color w:val="231F20"/>
          <w:spacing w:val="-3"/>
          <w:w w:val="80"/>
          <w:sz w:val="26"/>
        </w:rPr>
        <w:t xml:space="preserve"> </w:t>
      </w:r>
      <w:r>
        <w:rPr>
          <w:rFonts w:ascii="Calibri" w:hAnsi="Calibri" w:eastAsia="Calibri"/>
          <w:color w:val="231F20"/>
          <w:w w:val="80"/>
          <w:sz w:val="26"/>
        </w:rPr>
        <w:t>to</w:t>
      </w:r>
      <w:r>
        <w:rPr>
          <w:rFonts w:ascii="Calibri" w:hAnsi="Calibri" w:eastAsia="Calibri"/>
          <w:color w:val="231F20"/>
          <w:spacing w:val="-3"/>
          <w:w w:val="80"/>
          <w:sz w:val="26"/>
        </w:rPr>
        <w:t xml:space="preserve"> </w:t>
      </w:r>
      <w:r>
        <w:rPr>
          <w:rFonts w:ascii="Calibri" w:hAnsi="Calibri" w:eastAsia="Calibri"/>
          <w:color w:val="231F20"/>
          <w:w w:val="80"/>
          <w:sz w:val="26"/>
        </w:rPr>
        <w:t>the</w:t>
      </w:r>
      <w:r>
        <w:rPr>
          <w:rFonts w:ascii="Calibri" w:hAnsi="Calibri" w:eastAsia="Calibri"/>
          <w:color w:val="231F20"/>
          <w:spacing w:val="-4"/>
          <w:w w:val="80"/>
          <w:sz w:val="26"/>
        </w:rPr>
        <w:t xml:space="preserve"> </w:t>
      </w:r>
      <w:r>
        <w:rPr>
          <w:rFonts w:ascii="Calibri" w:hAnsi="Calibri" w:eastAsia="Calibri"/>
          <w:color w:val="231F20"/>
          <w:w w:val="80"/>
          <w:sz w:val="26"/>
        </w:rPr>
        <w:t>hairdresser’s</w:t>
      </w:r>
      <w:r>
        <w:rPr>
          <w:rFonts w:ascii="Calibri" w:hAnsi="Calibri" w:eastAsia="Calibri"/>
          <w:color w:val="231F20"/>
          <w:spacing w:val="-3"/>
          <w:w w:val="80"/>
          <w:sz w:val="26"/>
        </w:rPr>
        <w:t xml:space="preserve"> </w:t>
      </w:r>
      <w:r>
        <w:rPr>
          <w:rFonts w:ascii="Calibri" w:hAnsi="Calibri" w:eastAsia="Calibri"/>
          <w:color w:val="231F20"/>
          <w:w w:val="80"/>
          <w:sz w:val="26"/>
        </w:rPr>
        <w:t>and</w:t>
      </w:r>
      <w:r>
        <w:rPr>
          <w:rFonts w:ascii="Calibri" w:hAnsi="Calibri" w:eastAsia="Calibri"/>
          <w:color w:val="231F20"/>
          <w:spacing w:val="-3"/>
          <w:w w:val="80"/>
          <w:sz w:val="26"/>
        </w:rPr>
        <w:t xml:space="preserve"> </w:t>
      </w:r>
      <w:r>
        <w:rPr>
          <w:rFonts w:ascii="Calibri" w:hAnsi="Calibri" w:eastAsia="Calibri"/>
          <w:color w:val="231F20"/>
          <w:w w:val="80"/>
          <w:sz w:val="26"/>
        </w:rPr>
        <w:t>had</w:t>
      </w:r>
      <w:r>
        <w:rPr>
          <w:rFonts w:ascii="Calibri" w:hAnsi="Calibri" w:eastAsia="Calibri"/>
          <w:color w:val="231F20"/>
          <w:spacing w:val="-4"/>
          <w:w w:val="80"/>
          <w:sz w:val="26"/>
        </w:rPr>
        <w:t xml:space="preserve"> </w:t>
      </w:r>
      <w:r>
        <w:rPr>
          <w:rFonts w:ascii="Calibri" w:hAnsi="Calibri" w:eastAsia="Calibri"/>
          <w:color w:val="231F20"/>
          <w:spacing w:val="-5"/>
          <w:w w:val="80"/>
          <w:sz w:val="26"/>
        </w:rPr>
        <w:t>her</w:t>
      </w:r>
      <w:r>
        <w:rPr>
          <w:rFonts w:ascii="Calibri" w:hAnsi="Calibri" w:eastAsia="Calibri"/>
          <w:color w:val="231F20"/>
          <w:sz w:val="26"/>
        </w:rPr>
        <w:tab/>
      </w:r>
      <w:r>
        <w:rPr>
          <w:rFonts w:ascii="Calibri" w:hAnsi="Calibri" w:eastAsia="Calibri"/>
          <w:color w:val="231F20"/>
          <w:sz w:val="26"/>
          <w:u w:val="single" w:color="231F20"/>
        </w:rPr>
        <w:tab/>
      </w:r>
      <w:r>
        <w:rPr>
          <w:rFonts w:hint="eastAsia" w:ascii="宋体" w:hAnsi="宋体" w:eastAsia="宋体"/>
          <w:color w:val="231F20"/>
          <w:w w:val="85"/>
          <w:position w:val="-2"/>
          <w:sz w:val="20"/>
        </w:rPr>
        <w:t>（做）</w:t>
      </w:r>
      <w:r>
        <w:rPr>
          <w:rFonts w:hint="eastAsia" w:ascii="宋体" w:hAnsi="宋体" w:eastAsia="宋体"/>
          <w:color w:val="231F20"/>
          <w:spacing w:val="-29"/>
          <w:w w:val="85"/>
          <w:position w:val="-2"/>
          <w:sz w:val="20"/>
        </w:rPr>
        <w:t xml:space="preserve"> </w:t>
      </w:r>
      <w:r>
        <w:rPr>
          <w:rFonts w:ascii="Calibri" w:hAnsi="Calibri" w:eastAsia="Calibri"/>
          <w:color w:val="231F20"/>
          <w:w w:val="85"/>
          <w:position w:val="-2"/>
          <w:sz w:val="26"/>
        </w:rPr>
        <w:t>long</w:t>
      </w:r>
      <w:r>
        <w:rPr>
          <w:rFonts w:ascii="Calibri" w:hAnsi="Calibri" w:eastAsia="Calibri"/>
          <w:color w:val="231F20"/>
          <w:spacing w:val="-3"/>
          <w:position w:val="-2"/>
          <w:sz w:val="26"/>
        </w:rPr>
        <w:t xml:space="preserve"> </w:t>
      </w:r>
      <w:r>
        <w:rPr>
          <w:rFonts w:ascii="Calibri" w:hAnsi="Calibri" w:eastAsia="Calibri"/>
          <w:color w:val="231F20"/>
          <w:w w:val="85"/>
          <w:position w:val="-2"/>
          <w:sz w:val="26"/>
        </w:rPr>
        <w:t>ago</w:t>
      </w:r>
      <w:r>
        <w:rPr>
          <w:rFonts w:ascii="Calibri" w:hAnsi="Calibri" w:eastAsia="Calibri"/>
          <w:color w:val="231F20"/>
          <w:spacing w:val="-3"/>
          <w:position w:val="-2"/>
          <w:sz w:val="26"/>
        </w:rPr>
        <w:t xml:space="preserve"> </w:t>
      </w:r>
      <w:r>
        <w:rPr>
          <w:rFonts w:ascii="Calibri" w:hAnsi="Calibri" w:eastAsia="Calibri"/>
          <w:color w:val="231F20"/>
          <w:w w:val="85"/>
          <w:position w:val="-2"/>
          <w:sz w:val="26"/>
        </w:rPr>
        <w:t>for</w:t>
      </w:r>
      <w:r>
        <w:rPr>
          <w:rFonts w:ascii="Calibri" w:hAnsi="Calibri" w:eastAsia="Calibri"/>
          <w:color w:val="231F20"/>
          <w:spacing w:val="-3"/>
          <w:position w:val="-2"/>
          <w:sz w:val="26"/>
        </w:rPr>
        <w:t xml:space="preserve"> </w:t>
      </w:r>
      <w:r>
        <w:rPr>
          <w:rFonts w:ascii="Calibri" w:hAnsi="Calibri" w:eastAsia="Calibri"/>
          <w:color w:val="231F20"/>
          <w:spacing w:val="-4"/>
          <w:w w:val="85"/>
          <w:position w:val="-2"/>
          <w:sz w:val="26"/>
        </w:rPr>
        <w:t>this</w:t>
      </w:r>
    </w:p>
    <w:p w14:paraId="65D81286">
      <w:pPr>
        <w:spacing w:after="0" w:line="300" w:lineRule="exact"/>
        <w:jc w:val="left"/>
        <w:rPr>
          <w:rFonts w:ascii="Calibri" w:hAnsi="Calibri" w:eastAsia="Calibri"/>
          <w:sz w:val="26"/>
        </w:rPr>
        <w:sectPr>
          <w:type w:val="continuous"/>
          <w:pgSz w:w="11910" w:h="16840"/>
          <w:pgMar w:top="1340" w:right="0" w:bottom="280" w:left="0" w:header="720" w:footer="720" w:gutter="0"/>
          <w:cols w:space="720" w:num="1"/>
        </w:sectPr>
      </w:pPr>
    </w:p>
    <w:p w14:paraId="7491879D">
      <w:pPr>
        <w:tabs>
          <w:tab w:val="left" w:pos="4081"/>
          <w:tab w:val="left" w:pos="5858"/>
        </w:tabs>
        <w:spacing w:before="0" w:line="218" w:lineRule="auto"/>
        <w:ind w:left="2061" w:right="16" w:hanging="1"/>
        <w:jc w:val="left"/>
        <w:rPr>
          <w:rFonts w:ascii="Calibri"/>
          <w:sz w:val="26"/>
        </w:rPr>
      </w:pPr>
      <w:r>
        <w:rPr>
          <w:rFonts w:ascii="Calibri"/>
          <w:color w:val="231F20"/>
          <w:w w:val="90"/>
          <w:sz w:val="26"/>
        </w:rPr>
        <w:t>hair</w:t>
      </w:r>
      <w:r>
        <w:rPr>
          <w:rFonts w:ascii="Calibri"/>
          <w:color w:val="231F20"/>
          <w:spacing w:val="-12"/>
          <w:w w:val="90"/>
          <w:sz w:val="26"/>
        </w:rPr>
        <w:t xml:space="preserve">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and </w:t>
      </w:r>
      <w:r>
        <w:rPr>
          <w:rFonts w:ascii="Calibri"/>
          <w:color w:val="231F20"/>
          <w:sz w:val="26"/>
          <w:u w:val="single" w:color="231F20"/>
        </w:rPr>
        <w:tab/>
      </w:r>
      <w:r>
        <w:rPr>
          <w:rFonts w:ascii="Calibri"/>
          <w:color w:val="231F20"/>
          <w:sz w:val="26"/>
        </w:rPr>
        <w:t xml:space="preserve"> </w:t>
      </w:r>
      <w:r>
        <w:rPr>
          <w:rFonts w:ascii="Calibri"/>
          <w:color w:val="231F20"/>
          <w:w w:val="85"/>
          <w:sz w:val="26"/>
        </w:rPr>
        <w:t>before the piano performance.</w:t>
      </w:r>
    </w:p>
    <w:p w14:paraId="4A3D8DCB">
      <w:pPr>
        <w:pStyle w:val="15"/>
        <w:numPr>
          <w:ilvl w:val="0"/>
          <w:numId w:val="105"/>
        </w:numPr>
        <w:tabs>
          <w:tab w:val="left" w:pos="2061"/>
          <w:tab w:val="left" w:pos="2075"/>
          <w:tab w:val="left" w:pos="4304"/>
        </w:tabs>
        <w:spacing w:before="0" w:after="0" w:line="218" w:lineRule="auto"/>
        <w:ind w:left="2061" w:right="71" w:hanging="333"/>
        <w:jc w:val="left"/>
        <w:rPr>
          <w:rFonts w:ascii="Calibri"/>
          <w:sz w:val="26"/>
        </w:rPr>
      </w:pPr>
      <w:r>
        <w:rPr>
          <w:b/>
          <w:color w:val="231F20"/>
          <w:sz w:val="22"/>
        </w:rPr>
        <w:tab/>
      </w:r>
      <w:r>
        <w:rPr>
          <w:rFonts w:ascii="Calibri"/>
          <w:color w:val="231F20"/>
          <w:w w:val="80"/>
          <w:sz w:val="26"/>
        </w:rPr>
        <w:t xml:space="preserve">At the foot of the hill was a mysterious liule </w:t>
      </w:r>
      <w:r>
        <w:rPr>
          <w:rFonts w:ascii="Calibri"/>
          <w:color w:val="231F20"/>
          <w:w w:val="90"/>
          <w:sz w:val="26"/>
        </w:rPr>
        <w:t>hut</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by</w:t>
      </w:r>
      <w:r>
        <w:rPr>
          <w:rFonts w:ascii="Calibri"/>
          <w:color w:val="231F20"/>
          <w:spacing w:val="-7"/>
          <w:w w:val="80"/>
          <w:sz w:val="26"/>
        </w:rPr>
        <w:t xml:space="preserve"> </w:t>
      </w:r>
      <w:r>
        <w:rPr>
          <w:rFonts w:ascii="Calibri"/>
          <w:color w:val="231F20"/>
          <w:w w:val="80"/>
          <w:sz w:val="26"/>
        </w:rPr>
        <w:t>tall</w:t>
      </w:r>
      <w:r>
        <w:rPr>
          <w:rFonts w:ascii="Calibri"/>
          <w:color w:val="231F20"/>
          <w:spacing w:val="-6"/>
          <w:w w:val="80"/>
          <w:sz w:val="26"/>
        </w:rPr>
        <w:t xml:space="preserve"> </w:t>
      </w:r>
      <w:r>
        <w:rPr>
          <w:rFonts w:ascii="Calibri"/>
          <w:color w:val="231F20"/>
          <w:w w:val="80"/>
          <w:sz w:val="26"/>
        </w:rPr>
        <w:t>pine</w:t>
      </w:r>
      <w:r>
        <w:rPr>
          <w:rFonts w:ascii="Calibri"/>
          <w:color w:val="231F20"/>
          <w:spacing w:val="-6"/>
          <w:w w:val="80"/>
          <w:sz w:val="26"/>
        </w:rPr>
        <w:t xml:space="preserve"> </w:t>
      </w:r>
      <w:r>
        <w:rPr>
          <w:rFonts w:ascii="Calibri"/>
          <w:color w:val="231F20"/>
          <w:w w:val="80"/>
          <w:sz w:val="26"/>
        </w:rPr>
        <w:t>trees.</w:t>
      </w:r>
    </w:p>
    <w:p w14:paraId="72E9B774">
      <w:pPr>
        <w:pStyle w:val="15"/>
        <w:numPr>
          <w:ilvl w:val="0"/>
          <w:numId w:val="105"/>
        </w:numPr>
        <w:tabs>
          <w:tab w:val="left" w:pos="2033"/>
          <w:tab w:val="left" w:pos="2040"/>
          <w:tab w:val="left" w:pos="5748"/>
        </w:tabs>
        <w:spacing w:before="0" w:after="0" w:line="218" w:lineRule="auto"/>
        <w:ind w:left="2040" w:right="126" w:hanging="312"/>
        <w:jc w:val="left"/>
        <w:rPr>
          <w:rFonts w:ascii="Calibri"/>
          <w:sz w:val="26"/>
        </w:rPr>
      </w:pPr>
      <w:r>
        <w:rPr>
          <w:rFonts w:ascii="Calibri"/>
          <w:color w:val="231F20"/>
          <w:w w:val="95"/>
          <w:sz w:val="26"/>
        </w:rPr>
        <w:t xml:space="preserve">Mr Clark put the honey </w:t>
      </w:r>
      <w:r>
        <w:rPr>
          <w:rFonts w:ascii="Calibri"/>
          <w:color w:val="231F20"/>
          <w:sz w:val="26"/>
          <w:u w:val="single" w:color="231F20"/>
        </w:rPr>
        <w:tab/>
      </w:r>
      <w:r>
        <w:rPr>
          <w:rFonts w:ascii="Calibri"/>
          <w:color w:val="231F20"/>
          <w:sz w:val="26"/>
        </w:rPr>
        <w:t xml:space="preserve"> </w:t>
      </w:r>
      <w:r>
        <w:rPr>
          <w:rFonts w:ascii="Calibri"/>
          <w:color w:val="231F20"/>
          <w:w w:val="85"/>
          <w:sz w:val="26"/>
        </w:rPr>
        <w:t>for the picnic into his basket.</w:t>
      </w:r>
    </w:p>
    <w:p w14:paraId="5616BDF6">
      <w:pPr>
        <w:pStyle w:val="15"/>
        <w:numPr>
          <w:ilvl w:val="0"/>
          <w:numId w:val="105"/>
        </w:numPr>
        <w:tabs>
          <w:tab w:val="left" w:pos="2027"/>
          <w:tab w:val="left" w:pos="2040"/>
          <w:tab w:val="left" w:pos="5876"/>
        </w:tabs>
        <w:spacing w:before="0" w:after="0" w:line="218" w:lineRule="auto"/>
        <w:ind w:left="2040" w:right="0" w:hanging="312"/>
        <w:jc w:val="left"/>
        <w:rPr>
          <w:rFonts w:ascii="Calibri"/>
          <w:sz w:val="26"/>
        </w:rPr>
      </w:pPr>
      <w:r>
        <w:rPr>
          <w:rFonts w:ascii="Calibri"/>
          <w:color w:val="231F20"/>
          <w:w w:val="90"/>
          <w:sz w:val="26"/>
        </w:rPr>
        <w:t xml:space="preserve">These are the caule </w:t>
      </w:r>
      <w:r>
        <w:rPr>
          <w:rFonts w:ascii="Calibri"/>
          <w:color w:val="231F20"/>
          <w:sz w:val="26"/>
          <w:u w:val="single" w:color="231F20"/>
        </w:rPr>
        <w:tab/>
      </w:r>
      <w:r>
        <w:rPr>
          <w:rFonts w:ascii="Calibri"/>
          <w:color w:val="231F20"/>
          <w:sz w:val="26"/>
        </w:rPr>
        <w:t xml:space="preserve"> </w:t>
      </w:r>
      <w:r>
        <w:rPr>
          <w:rFonts w:ascii="Calibri"/>
          <w:color w:val="231F20"/>
          <w:w w:val="85"/>
          <w:sz w:val="26"/>
        </w:rPr>
        <w:t>on</w:t>
      </w:r>
      <w:r>
        <w:rPr>
          <w:rFonts w:ascii="Calibri"/>
          <w:color w:val="231F20"/>
          <w:spacing w:val="-12"/>
          <w:w w:val="85"/>
          <w:sz w:val="26"/>
        </w:rPr>
        <w:t xml:space="preserve"> </w:t>
      </w:r>
      <w:r>
        <w:rPr>
          <w:rFonts w:ascii="Calibri"/>
          <w:color w:val="231F20"/>
          <w:w w:val="85"/>
          <w:sz w:val="26"/>
        </w:rPr>
        <w:t>a</w:t>
      </w:r>
      <w:r>
        <w:rPr>
          <w:rFonts w:ascii="Calibri"/>
          <w:color w:val="231F20"/>
          <w:spacing w:val="-12"/>
          <w:w w:val="85"/>
          <w:sz w:val="26"/>
        </w:rPr>
        <w:t xml:space="preserve"> </w:t>
      </w:r>
      <w:r>
        <w:rPr>
          <w:rFonts w:ascii="Calibri"/>
          <w:color w:val="231F20"/>
          <w:w w:val="85"/>
          <w:sz w:val="26"/>
        </w:rPr>
        <w:t>special</w:t>
      </w:r>
      <w:r>
        <w:rPr>
          <w:rFonts w:ascii="Calibri"/>
          <w:color w:val="231F20"/>
          <w:spacing w:val="-12"/>
          <w:w w:val="85"/>
          <w:sz w:val="26"/>
        </w:rPr>
        <w:t xml:space="preserve"> </w:t>
      </w:r>
      <w:r>
        <w:rPr>
          <w:rFonts w:ascii="Calibri"/>
          <w:color w:val="231F20"/>
          <w:w w:val="85"/>
          <w:sz w:val="26"/>
        </w:rPr>
        <w:t>diet</w:t>
      </w:r>
      <w:r>
        <w:rPr>
          <w:rFonts w:ascii="Calibri"/>
          <w:color w:val="231F20"/>
          <w:spacing w:val="-12"/>
          <w:w w:val="85"/>
          <w:sz w:val="26"/>
        </w:rPr>
        <w:t xml:space="preserve"> </w:t>
      </w:r>
      <w:r>
        <w:rPr>
          <w:rFonts w:ascii="Calibri"/>
          <w:color w:val="231F20"/>
          <w:w w:val="85"/>
          <w:sz w:val="26"/>
        </w:rPr>
        <w:t>which</w:t>
      </w:r>
      <w:r>
        <w:rPr>
          <w:rFonts w:ascii="Calibri"/>
          <w:color w:val="231F20"/>
          <w:spacing w:val="-12"/>
          <w:w w:val="85"/>
          <w:sz w:val="26"/>
        </w:rPr>
        <w:t xml:space="preserve"> </w:t>
      </w:r>
      <w:r>
        <w:rPr>
          <w:rFonts w:ascii="Calibri"/>
          <w:color w:val="231F20"/>
          <w:w w:val="85"/>
          <w:sz w:val="26"/>
        </w:rPr>
        <w:t>can</w:t>
      </w:r>
      <w:r>
        <w:rPr>
          <w:rFonts w:ascii="Calibri"/>
          <w:color w:val="231F20"/>
          <w:spacing w:val="-12"/>
          <w:w w:val="85"/>
          <w:sz w:val="26"/>
        </w:rPr>
        <w:t xml:space="preserve"> </w:t>
      </w:r>
      <w:r>
        <w:rPr>
          <w:rFonts w:ascii="Calibri"/>
          <w:color w:val="231F20"/>
          <w:w w:val="85"/>
          <w:sz w:val="26"/>
        </w:rPr>
        <w:t>produce</w:t>
      </w:r>
      <w:r>
        <w:rPr>
          <w:rFonts w:ascii="Calibri"/>
          <w:color w:val="231F20"/>
          <w:spacing w:val="-12"/>
          <w:w w:val="85"/>
          <w:sz w:val="26"/>
        </w:rPr>
        <w:t xml:space="preserve"> </w:t>
      </w:r>
      <w:r>
        <w:rPr>
          <w:rFonts w:ascii="Calibri"/>
          <w:color w:val="231F20"/>
          <w:w w:val="85"/>
          <w:sz w:val="26"/>
        </w:rPr>
        <w:t>high-</w:t>
      </w:r>
      <w:r>
        <w:rPr>
          <w:rFonts w:ascii="Calibri"/>
          <w:color w:val="231F20"/>
          <w:w w:val="90"/>
          <w:sz w:val="26"/>
        </w:rPr>
        <w:t>quality</w:t>
      </w:r>
      <w:r>
        <w:rPr>
          <w:rFonts w:ascii="Calibri"/>
          <w:color w:val="231F20"/>
          <w:spacing w:val="-18"/>
          <w:w w:val="90"/>
          <w:sz w:val="26"/>
        </w:rPr>
        <w:t xml:space="preserve"> </w:t>
      </w:r>
      <w:r>
        <w:rPr>
          <w:rFonts w:ascii="Calibri"/>
          <w:color w:val="231F20"/>
          <w:w w:val="90"/>
          <w:sz w:val="26"/>
        </w:rPr>
        <w:t>milk.</w:t>
      </w:r>
    </w:p>
    <w:p w14:paraId="766D5CAD">
      <w:pPr>
        <w:spacing w:before="17" w:line="228" w:lineRule="auto"/>
        <w:ind w:left="649" w:right="1429" w:firstLine="0"/>
        <w:jc w:val="left"/>
        <w:rPr>
          <w:rFonts w:ascii="Calibri"/>
          <w:sz w:val="26"/>
        </w:rPr>
      </w:pPr>
      <w:r>
        <w:br w:type="column"/>
      </w:r>
      <w:r>
        <w:rPr>
          <w:rFonts w:ascii="Calibri"/>
          <w:color w:val="231F20"/>
          <w:w w:val="80"/>
          <w:sz w:val="26"/>
        </w:rPr>
        <w:t xml:space="preserve">special day. She turned around and around, </w:t>
      </w:r>
      <w:r>
        <w:rPr>
          <w:rFonts w:ascii="Calibri"/>
          <w:color w:val="231F20"/>
          <w:w w:val="85"/>
          <w:sz w:val="26"/>
        </w:rPr>
        <w:t xml:space="preserve">enjoying her look in the mirror. The next </w:t>
      </w:r>
      <w:r>
        <w:rPr>
          <w:rFonts w:ascii="Calibri"/>
          <w:color w:val="231F20"/>
          <w:w w:val="80"/>
          <w:sz w:val="26"/>
        </w:rPr>
        <w:t>day at the ball, she really found herself well</w:t>
      </w:r>
    </w:p>
    <w:p w14:paraId="4B6040BD">
      <w:pPr>
        <w:tabs>
          <w:tab w:val="left" w:pos="2291"/>
          <w:tab w:val="left" w:pos="4752"/>
        </w:tabs>
        <w:spacing w:before="0" w:line="228" w:lineRule="auto"/>
        <w:ind w:left="649" w:right="1234" w:firstLine="0"/>
        <w:jc w:val="left"/>
        <w:rPr>
          <w:rFonts w:ascii="Calibri" w:eastAsia="Calibri"/>
          <w:sz w:val="26"/>
        </w:rPr>
      </w:pPr>
      <w:r>
        <w:rPr>
          <w:rFonts w:ascii="Times New Roman" w:eastAsia="Times New Roman"/>
          <w:color w:val="231F20"/>
          <w:position w:val="1"/>
          <w:sz w:val="20"/>
          <w:u w:val="single" w:color="231F20"/>
        </w:rPr>
        <w:tab/>
      </w:r>
      <w:r>
        <w:rPr>
          <w:rFonts w:ascii="Times New Roman" w:eastAsia="Times New Roman"/>
          <w:color w:val="231F20"/>
          <w:spacing w:val="-5"/>
          <w:position w:val="1"/>
          <w:sz w:val="20"/>
        </w:rPr>
        <w:t xml:space="preserve"> </w:t>
      </w:r>
      <w:r>
        <w:rPr>
          <w:rFonts w:hint="eastAsia" w:ascii="宋体" w:eastAsia="宋体"/>
          <w:color w:val="231F20"/>
          <w:w w:val="90"/>
          <w:position w:val="1"/>
          <w:sz w:val="20"/>
        </w:rPr>
        <w:t>（接待）</w:t>
      </w:r>
      <w:r>
        <w:rPr>
          <w:rFonts w:ascii="Calibri" w:eastAsia="Calibri"/>
          <w:color w:val="231F20"/>
          <w:w w:val="90"/>
          <w:sz w:val="26"/>
        </w:rPr>
        <w:t>.</w:t>
      </w:r>
      <w:r>
        <w:rPr>
          <w:rFonts w:ascii="Calibri" w:eastAsia="Calibri"/>
          <w:color w:val="231F20"/>
          <w:spacing w:val="-8"/>
          <w:w w:val="90"/>
          <w:sz w:val="26"/>
        </w:rPr>
        <w:t xml:space="preserve"> </w:t>
      </w:r>
      <w:r>
        <w:rPr>
          <w:rFonts w:ascii="Calibri" w:eastAsia="Calibri"/>
          <w:color w:val="231F20"/>
          <w:w w:val="90"/>
          <w:sz w:val="26"/>
        </w:rPr>
        <w:t>She</w:t>
      </w:r>
      <w:r>
        <w:rPr>
          <w:rFonts w:ascii="Calibri" w:eastAsia="Calibri"/>
          <w:color w:val="231F20"/>
          <w:spacing w:val="-8"/>
          <w:w w:val="90"/>
          <w:sz w:val="26"/>
        </w:rPr>
        <w:t xml:space="preserve"> </w:t>
      </w:r>
      <w:r>
        <w:rPr>
          <w:rFonts w:ascii="Calibri" w:eastAsia="Calibri"/>
          <w:color w:val="231F20"/>
          <w:w w:val="90"/>
          <w:sz w:val="26"/>
        </w:rPr>
        <w:t>danced</w:t>
      </w:r>
      <w:r>
        <w:rPr>
          <w:rFonts w:ascii="Calibri" w:eastAsia="Calibri"/>
          <w:color w:val="231F20"/>
          <w:spacing w:val="-8"/>
          <w:w w:val="90"/>
          <w:sz w:val="26"/>
        </w:rPr>
        <w:t xml:space="preserve"> </w:t>
      </w:r>
      <w:r>
        <w:rPr>
          <w:rFonts w:ascii="Calibri" w:eastAsia="Calibri"/>
          <w:color w:val="231F20"/>
          <w:w w:val="90"/>
          <w:sz w:val="26"/>
        </w:rPr>
        <w:t xml:space="preserve">with </w:t>
      </w:r>
      <w:r>
        <w:rPr>
          <w:rFonts w:ascii="Calibri" w:eastAsia="Calibri"/>
          <w:color w:val="231F20"/>
          <w:w w:val="95"/>
          <w:sz w:val="26"/>
        </w:rPr>
        <w:t xml:space="preserve">a few polite young men </w:t>
      </w:r>
      <w:r>
        <w:rPr>
          <w:rFonts w:ascii="Calibri" w:eastAsia="Calibri"/>
          <w:color w:val="231F20"/>
          <w:sz w:val="26"/>
          <w:u w:val="single" w:color="231F20"/>
        </w:rPr>
        <w:tab/>
      </w:r>
    </w:p>
    <w:p w14:paraId="519BCB95">
      <w:pPr>
        <w:tabs>
          <w:tab w:val="left" w:pos="3377"/>
        </w:tabs>
        <w:spacing w:before="0" w:line="228" w:lineRule="auto"/>
        <w:ind w:left="649" w:right="1372" w:firstLine="0"/>
        <w:jc w:val="both"/>
        <w:rPr>
          <w:rFonts w:ascii="Calibri" w:eastAsia="Calibri"/>
          <w:sz w:val="26"/>
        </w:rPr>
      </w:pPr>
      <w:r>
        <w:rPr>
          <w:rFonts w:hint="eastAsia" w:ascii="宋体" w:eastAsia="宋体"/>
          <w:color w:val="231F20"/>
          <w:w w:val="85"/>
          <w:position w:val="1"/>
          <w:sz w:val="20"/>
        </w:rPr>
        <w:t>（介绍）</w:t>
      </w:r>
      <w:r>
        <w:rPr>
          <w:rFonts w:ascii="Calibri" w:eastAsia="Calibri"/>
          <w:color w:val="231F20"/>
          <w:w w:val="85"/>
          <w:sz w:val="26"/>
        </w:rPr>
        <w:t xml:space="preserve">to her. All in all, she found Windsor </w:t>
      </w:r>
      <w:r>
        <w:rPr>
          <w:rFonts w:ascii="Calibri" w:eastAsia="Calibri"/>
          <w:color w:val="231F20"/>
          <w:spacing w:val="-2"/>
          <w:w w:val="85"/>
          <w:sz w:val="26"/>
        </w:rPr>
        <w:t>Castle</w:t>
      </w:r>
      <w:r>
        <w:rPr>
          <w:rFonts w:ascii="Calibri" w:eastAsia="Calibri"/>
          <w:color w:val="231F20"/>
          <w:spacing w:val="-4"/>
          <w:w w:val="85"/>
          <w:sz w:val="26"/>
        </w:rPr>
        <w:t xml:space="preserve"> </w:t>
      </w:r>
      <w:r>
        <w:rPr>
          <w:rFonts w:ascii="Calibri" w:eastAsia="Calibri"/>
          <w:color w:val="231F20"/>
          <w:spacing w:val="-2"/>
          <w:w w:val="85"/>
          <w:sz w:val="26"/>
        </w:rPr>
        <w:t>to</w:t>
      </w:r>
      <w:r>
        <w:rPr>
          <w:rFonts w:ascii="Calibri" w:eastAsia="Calibri"/>
          <w:color w:val="231F20"/>
          <w:spacing w:val="-4"/>
          <w:w w:val="85"/>
          <w:sz w:val="26"/>
        </w:rPr>
        <w:t xml:space="preserve"> </w:t>
      </w:r>
      <w:r>
        <w:rPr>
          <w:rFonts w:ascii="Calibri" w:eastAsia="Calibri"/>
          <w:color w:val="231F20"/>
          <w:spacing w:val="-2"/>
          <w:w w:val="85"/>
          <w:sz w:val="26"/>
        </w:rPr>
        <w:t>be</w:t>
      </w:r>
      <w:r>
        <w:rPr>
          <w:rFonts w:ascii="Calibri" w:eastAsia="Calibri"/>
          <w:color w:val="231F20"/>
          <w:spacing w:val="-3"/>
          <w:sz w:val="26"/>
        </w:rPr>
        <w:t xml:space="preserve"> </w:t>
      </w:r>
      <w:r>
        <w:rPr>
          <w:rFonts w:ascii="Calibri" w:eastAsia="Calibri"/>
          <w:color w:val="231F20"/>
          <w:spacing w:val="-2"/>
          <w:w w:val="85"/>
          <w:sz w:val="26"/>
        </w:rPr>
        <w:t>a</w:t>
      </w:r>
      <w:r>
        <w:rPr>
          <w:rFonts w:ascii="Calibri" w:eastAsia="Calibri"/>
          <w:color w:val="231F20"/>
          <w:spacing w:val="-4"/>
          <w:w w:val="85"/>
          <w:sz w:val="26"/>
        </w:rPr>
        <w:t xml:space="preserve"> </w:t>
      </w:r>
      <w:r>
        <w:rPr>
          <w:rFonts w:ascii="Calibri" w:eastAsia="Calibri"/>
          <w:color w:val="231F20"/>
          <w:spacing w:val="-2"/>
          <w:w w:val="85"/>
          <w:sz w:val="26"/>
        </w:rPr>
        <w:t>place</w:t>
      </w:r>
      <w:r>
        <w:rPr>
          <w:rFonts w:ascii="Calibri" w:eastAsia="Calibri"/>
          <w:color w:val="231F20"/>
          <w:spacing w:val="-4"/>
          <w:w w:val="85"/>
          <w:sz w:val="26"/>
        </w:rPr>
        <w:t xml:space="preserve"> </w:t>
      </w:r>
      <w:r>
        <w:rPr>
          <w:rFonts w:ascii="Calibri" w:eastAsia="Calibri"/>
          <w:color w:val="231F20"/>
          <w:spacing w:val="-2"/>
          <w:w w:val="85"/>
          <w:sz w:val="26"/>
        </w:rPr>
        <w:t>which</w:t>
      </w:r>
      <w:r>
        <w:rPr>
          <w:rFonts w:ascii="Calibri" w:eastAsia="Calibri"/>
          <w:color w:val="231F20"/>
          <w:spacing w:val="-4"/>
          <w:w w:val="85"/>
          <w:sz w:val="26"/>
        </w:rPr>
        <w:t xml:space="preserve"> </w:t>
      </w:r>
      <w:r>
        <w:rPr>
          <w:rFonts w:ascii="Calibri" w:eastAsia="Calibri"/>
          <w:color w:val="231F20"/>
          <w:spacing w:val="-2"/>
          <w:w w:val="85"/>
          <w:sz w:val="26"/>
        </w:rPr>
        <w:t>would</w:t>
      </w:r>
      <w:r>
        <w:rPr>
          <w:rFonts w:ascii="Calibri" w:eastAsia="Calibri"/>
          <w:color w:val="231F20"/>
          <w:spacing w:val="-4"/>
          <w:w w:val="85"/>
          <w:sz w:val="26"/>
        </w:rPr>
        <w:t xml:space="preserve"> </w:t>
      </w:r>
      <w:r>
        <w:rPr>
          <w:rFonts w:ascii="Calibri" w:eastAsia="Calibri"/>
          <w:color w:val="231F20"/>
          <w:spacing w:val="-2"/>
          <w:w w:val="85"/>
          <w:sz w:val="26"/>
        </w:rPr>
        <w:t>never</w:t>
      </w:r>
      <w:r>
        <w:rPr>
          <w:rFonts w:ascii="Calibri" w:eastAsia="Calibri"/>
          <w:color w:val="231F20"/>
          <w:spacing w:val="-4"/>
          <w:w w:val="85"/>
          <w:sz w:val="26"/>
        </w:rPr>
        <w:t xml:space="preserve"> </w:t>
      </w:r>
      <w:r>
        <w:rPr>
          <w:rFonts w:ascii="Calibri" w:eastAsia="Calibri"/>
          <w:color w:val="231F20"/>
          <w:spacing w:val="-2"/>
          <w:w w:val="85"/>
          <w:sz w:val="26"/>
        </w:rPr>
        <w:t xml:space="preserve">leave </w:t>
      </w:r>
      <w:r>
        <w:rPr>
          <w:rFonts w:ascii="Calibri" w:eastAsia="Calibri"/>
          <w:color w:val="231F20"/>
          <w:w w:val="95"/>
          <w:sz w:val="26"/>
        </w:rPr>
        <w:t>anyone</w:t>
      </w:r>
      <w:r>
        <w:rPr>
          <w:rFonts w:ascii="Calibri" w:eastAsia="Calibri"/>
          <w:color w:val="231F20"/>
          <w:spacing w:val="-15"/>
          <w:w w:val="95"/>
          <w:sz w:val="26"/>
        </w:rPr>
        <w:t xml:space="preserve"> </w:t>
      </w:r>
      <w:r>
        <w:rPr>
          <w:rFonts w:ascii="Calibri" w:eastAsia="Calibri"/>
          <w:color w:val="231F20"/>
          <w:sz w:val="26"/>
          <w:u w:val="single" w:color="231F20"/>
        </w:rPr>
        <w:tab/>
      </w:r>
      <w:r>
        <w:rPr>
          <w:rFonts w:hint="eastAsia" w:ascii="宋体" w:eastAsia="宋体"/>
          <w:color w:val="231F20"/>
          <w:w w:val="95"/>
          <w:position w:val="1"/>
          <w:sz w:val="20"/>
        </w:rPr>
        <w:t>（感到无聊</w:t>
      </w:r>
      <w:r>
        <w:rPr>
          <w:rFonts w:hint="eastAsia" w:ascii="宋体" w:eastAsia="宋体"/>
          <w:color w:val="231F20"/>
          <w:spacing w:val="-11"/>
          <w:w w:val="95"/>
          <w:position w:val="1"/>
          <w:sz w:val="20"/>
        </w:rPr>
        <w:t>）</w:t>
      </w:r>
      <w:r>
        <w:rPr>
          <w:rFonts w:ascii="Calibri" w:eastAsia="Calibri"/>
          <w:color w:val="231F20"/>
          <w:spacing w:val="-11"/>
          <w:w w:val="95"/>
          <w:sz w:val="26"/>
        </w:rPr>
        <w:t>.</w:t>
      </w:r>
    </w:p>
    <w:p w14:paraId="43CA501B">
      <w:pPr>
        <w:spacing w:after="0" w:line="228" w:lineRule="auto"/>
        <w:jc w:val="both"/>
        <w:rPr>
          <w:rFonts w:ascii="Calibri" w:eastAsia="Calibri"/>
          <w:sz w:val="26"/>
        </w:rPr>
        <w:sectPr>
          <w:type w:val="continuous"/>
          <w:pgSz w:w="11910" w:h="16840"/>
          <w:pgMar w:top="1340" w:right="0" w:bottom="280" w:left="0" w:header="720" w:footer="720" w:gutter="0"/>
          <w:cols w:equalWidth="0" w:num="2">
            <w:col w:w="5878" w:space="40"/>
            <w:col w:w="5992"/>
          </w:cols>
        </w:sectPr>
      </w:pPr>
    </w:p>
    <w:p w14:paraId="32FA9C83">
      <w:pPr>
        <w:pStyle w:val="11"/>
        <w:spacing w:before="3"/>
        <w:rPr>
          <w:rFonts w:ascii="Calibri"/>
          <w:sz w:val="29"/>
        </w:rPr>
      </w:pPr>
    </w:p>
    <w:p w14:paraId="64017349">
      <w:pPr>
        <w:spacing w:after="0"/>
        <w:rPr>
          <w:rFonts w:ascii="Calibri"/>
          <w:sz w:val="29"/>
        </w:rPr>
        <w:sectPr>
          <w:type w:val="continuous"/>
          <w:pgSz w:w="11910" w:h="16840"/>
          <w:pgMar w:top="1340" w:right="0" w:bottom="280" w:left="0" w:header="720" w:footer="720" w:gutter="0"/>
          <w:cols w:space="720" w:num="1"/>
        </w:sectPr>
      </w:pPr>
    </w:p>
    <w:p w14:paraId="1A48D1C9">
      <w:pPr>
        <w:spacing w:before="129" w:line="213" w:lineRule="auto"/>
        <w:ind w:left="1756" w:right="0" w:firstLine="0"/>
        <w:jc w:val="left"/>
        <w:rPr>
          <w:rFonts w:ascii="Tahoma"/>
          <w:sz w:val="26"/>
        </w:rPr>
      </w:pPr>
      <w:r>
        <w:rPr>
          <w:rFonts w:ascii="Tahoma"/>
          <w:color w:val="7B3018"/>
          <w:sz w:val="26"/>
        </w:rPr>
        <w:t xml:space="preserve">Complete the conversations with </w:t>
      </w:r>
      <w:r>
        <w:rPr>
          <w:rFonts w:ascii="Tahoma"/>
          <w:color w:val="7B3018"/>
          <w:w w:val="105"/>
          <w:sz w:val="26"/>
        </w:rPr>
        <w:t>the</w:t>
      </w:r>
      <w:r>
        <w:rPr>
          <w:rFonts w:ascii="Tahoma"/>
          <w:color w:val="7B3018"/>
          <w:spacing w:val="-10"/>
          <w:w w:val="105"/>
          <w:sz w:val="26"/>
        </w:rPr>
        <w:t xml:space="preserve"> </w:t>
      </w:r>
      <w:r>
        <w:rPr>
          <w:rFonts w:ascii="Tahoma"/>
          <w:color w:val="7B3018"/>
          <w:w w:val="105"/>
          <w:sz w:val="26"/>
        </w:rPr>
        <w:t>past</w:t>
      </w:r>
      <w:r>
        <w:rPr>
          <w:rFonts w:ascii="Tahoma"/>
          <w:color w:val="7B3018"/>
          <w:spacing w:val="-10"/>
          <w:w w:val="105"/>
          <w:sz w:val="26"/>
        </w:rPr>
        <w:t xml:space="preserve"> </w:t>
      </w:r>
      <w:r>
        <w:rPr>
          <w:rFonts w:ascii="Tahoma"/>
          <w:color w:val="7B3018"/>
          <w:w w:val="105"/>
          <w:sz w:val="26"/>
        </w:rPr>
        <w:t>participles</w:t>
      </w:r>
      <w:r>
        <w:rPr>
          <w:rFonts w:ascii="Tahoma"/>
          <w:color w:val="7B3018"/>
          <w:spacing w:val="-10"/>
          <w:w w:val="105"/>
          <w:sz w:val="26"/>
        </w:rPr>
        <w:t xml:space="preserve"> </w:t>
      </w:r>
      <w:r>
        <w:rPr>
          <w:rFonts w:ascii="Tahoma"/>
          <w:color w:val="7B3018"/>
          <w:w w:val="105"/>
          <w:sz w:val="26"/>
        </w:rPr>
        <w:t>of</w:t>
      </w:r>
      <w:r>
        <w:rPr>
          <w:rFonts w:ascii="Tahoma"/>
          <w:color w:val="7B3018"/>
          <w:spacing w:val="-10"/>
          <w:w w:val="105"/>
          <w:sz w:val="26"/>
        </w:rPr>
        <w:t xml:space="preserve"> </w:t>
      </w:r>
      <w:r>
        <w:rPr>
          <w:rFonts w:ascii="Tahoma"/>
          <w:color w:val="7B3018"/>
          <w:w w:val="105"/>
          <w:sz w:val="26"/>
        </w:rPr>
        <w:t>the</w:t>
      </w:r>
      <w:r>
        <w:rPr>
          <w:rFonts w:ascii="Tahoma"/>
          <w:color w:val="7B3018"/>
          <w:spacing w:val="-10"/>
          <w:w w:val="105"/>
          <w:sz w:val="26"/>
        </w:rPr>
        <w:t xml:space="preserve"> </w:t>
      </w:r>
      <w:r>
        <w:rPr>
          <w:rFonts w:ascii="Tahoma"/>
          <w:color w:val="7B3018"/>
          <w:w w:val="105"/>
          <w:sz w:val="26"/>
        </w:rPr>
        <w:t>verbs as</w:t>
      </w:r>
      <w:r>
        <w:rPr>
          <w:rFonts w:ascii="Tahoma"/>
          <w:color w:val="7B3018"/>
          <w:spacing w:val="-2"/>
          <w:w w:val="105"/>
          <w:sz w:val="26"/>
        </w:rPr>
        <w:t xml:space="preserve"> </w:t>
      </w:r>
      <w:r>
        <w:rPr>
          <w:rFonts w:ascii="Tahoma"/>
          <w:color w:val="7B3018"/>
          <w:w w:val="105"/>
          <w:sz w:val="26"/>
        </w:rPr>
        <w:t>the</w:t>
      </w:r>
      <w:r>
        <w:rPr>
          <w:rFonts w:ascii="Tahoma"/>
          <w:color w:val="7B3018"/>
          <w:spacing w:val="-2"/>
          <w:w w:val="105"/>
          <w:sz w:val="26"/>
        </w:rPr>
        <w:t xml:space="preserve"> </w:t>
      </w:r>
      <w:r>
        <w:rPr>
          <w:rFonts w:ascii="Tahoma"/>
          <w:color w:val="7B3018"/>
          <w:w w:val="105"/>
          <w:sz w:val="26"/>
        </w:rPr>
        <w:t>attribute</w:t>
      </w:r>
      <w:r>
        <w:rPr>
          <w:rFonts w:ascii="Tahoma"/>
          <w:color w:val="7B3018"/>
          <w:spacing w:val="-2"/>
          <w:w w:val="105"/>
          <w:sz w:val="26"/>
        </w:rPr>
        <w:t xml:space="preserve"> </w:t>
      </w:r>
      <w:r>
        <w:rPr>
          <w:rFonts w:ascii="Tahoma"/>
          <w:color w:val="7B3018"/>
          <w:w w:val="105"/>
          <w:sz w:val="26"/>
        </w:rPr>
        <w:t>or</w:t>
      </w:r>
      <w:r>
        <w:rPr>
          <w:rFonts w:ascii="Tahoma"/>
          <w:color w:val="7B3018"/>
          <w:spacing w:val="-2"/>
          <w:w w:val="105"/>
          <w:sz w:val="26"/>
        </w:rPr>
        <w:t xml:space="preserve"> </w:t>
      </w:r>
      <w:r>
        <w:rPr>
          <w:rFonts w:ascii="Tahoma"/>
          <w:color w:val="7B3018"/>
          <w:w w:val="105"/>
          <w:sz w:val="26"/>
        </w:rPr>
        <w:t>the</w:t>
      </w:r>
      <w:r>
        <w:rPr>
          <w:rFonts w:ascii="Tahoma"/>
          <w:color w:val="7B3018"/>
          <w:spacing w:val="-2"/>
          <w:w w:val="105"/>
          <w:sz w:val="26"/>
        </w:rPr>
        <w:t xml:space="preserve"> </w:t>
      </w:r>
      <w:r>
        <w:rPr>
          <w:rFonts w:ascii="Tahoma"/>
          <w:color w:val="7B3018"/>
          <w:w w:val="105"/>
          <w:sz w:val="26"/>
        </w:rPr>
        <w:t xml:space="preserve">object </w:t>
      </w:r>
      <w:r>
        <w:rPr>
          <w:rFonts w:ascii="Tahoma"/>
          <w:color w:val="7B3018"/>
          <w:spacing w:val="-2"/>
          <w:w w:val="105"/>
          <w:sz w:val="26"/>
        </w:rPr>
        <w:t>complement.</w:t>
      </w:r>
    </w:p>
    <w:p w14:paraId="5F066937">
      <w:pPr>
        <w:spacing w:before="129" w:line="213" w:lineRule="auto"/>
        <w:ind w:left="997" w:right="1091" w:firstLine="0"/>
        <w:jc w:val="left"/>
        <w:rPr>
          <w:rFonts w:ascii="Tahoma"/>
          <w:sz w:val="26"/>
        </w:rPr>
      </w:pPr>
      <w:r>
        <w:br w:type="column"/>
      </w:r>
      <w:r>
        <w:rPr>
          <w:rFonts w:ascii="Tahoma"/>
          <w:color w:val="7B3018"/>
          <w:spacing w:val="-2"/>
          <w:w w:val="105"/>
          <w:sz w:val="26"/>
        </w:rPr>
        <w:t>Read</w:t>
      </w:r>
      <w:r>
        <w:rPr>
          <w:rFonts w:ascii="Tahoma"/>
          <w:color w:val="7B3018"/>
          <w:spacing w:val="-33"/>
          <w:w w:val="105"/>
          <w:sz w:val="26"/>
        </w:rPr>
        <w:t xml:space="preserve"> </w:t>
      </w:r>
      <w:r>
        <w:rPr>
          <w:rFonts w:ascii="Tahoma"/>
          <w:color w:val="7B3018"/>
          <w:spacing w:val="-2"/>
          <w:w w:val="105"/>
          <w:sz w:val="26"/>
        </w:rPr>
        <w:t>and</w:t>
      </w:r>
      <w:r>
        <w:rPr>
          <w:rFonts w:ascii="Tahoma"/>
          <w:color w:val="7B3018"/>
          <w:spacing w:val="-33"/>
          <w:w w:val="105"/>
          <w:sz w:val="26"/>
        </w:rPr>
        <w:t xml:space="preserve"> </w:t>
      </w:r>
      <w:r>
        <w:rPr>
          <w:rFonts w:ascii="Tahoma"/>
          <w:color w:val="7B3018"/>
          <w:spacing w:val="-2"/>
          <w:w w:val="105"/>
          <w:sz w:val="26"/>
        </w:rPr>
        <w:t>complete</w:t>
      </w:r>
      <w:r>
        <w:rPr>
          <w:rFonts w:ascii="Tahoma"/>
          <w:color w:val="7B3018"/>
          <w:spacing w:val="-33"/>
          <w:w w:val="105"/>
          <w:sz w:val="26"/>
        </w:rPr>
        <w:t xml:space="preserve"> </w:t>
      </w:r>
      <w:r>
        <w:rPr>
          <w:rFonts w:ascii="Tahoma"/>
          <w:color w:val="7B3018"/>
          <w:spacing w:val="-2"/>
          <w:w w:val="105"/>
          <w:sz w:val="26"/>
        </w:rPr>
        <w:t>the</w:t>
      </w:r>
      <w:r>
        <w:rPr>
          <w:rFonts w:ascii="Tahoma"/>
          <w:color w:val="7B3018"/>
          <w:spacing w:val="-33"/>
          <w:w w:val="105"/>
          <w:sz w:val="26"/>
        </w:rPr>
        <w:t xml:space="preserve"> </w:t>
      </w:r>
      <w:r>
        <w:rPr>
          <w:rFonts w:ascii="Tahoma"/>
          <w:color w:val="7B3018"/>
          <w:spacing w:val="-2"/>
          <w:w w:val="105"/>
          <w:sz w:val="26"/>
        </w:rPr>
        <w:t xml:space="preserve">passage </w:t>
      </w:r>
      <w:r>
        <w:rPr>
          <w:rFonts w:ascii="Tahoma"/>
          <w:color w:val="7B3018"/>
          <w:w w:val="105"/>
          <w:sz w:val="26"/>
        </w:rPr>
        <w:t>about</w:t>
      </w:r>
      <w:r>
        <w:rPr>
          <w:rFonts w:ascii="Tahoma"/>
          <w:color w:val="7B3018"/>
          <w:spacing w:val="-30"/>
          <w:w w:val="105"/>
          <w:sz w:val="26"/>
        </w:rPr>
        <w:t xml:space="preserve"> </w:t>
      </w:r>
      <w:r>
        <w:rPr>
          <w:rFonts w:ascii="Tahoma"/>
          <w:color w:val="7B3018"/>
          <w:w w:val="105"/>
          <w:sz w:val="26"/>
        </w:rPr>
        <w:t>travelling</w:t>
      </w:r>
      <w:r>
        <w:rPr>
          <w:rFonts w:ascii="Tahoma"/>
          <w:color w:val="7B3018"/>
          <w:spacing w:val="-30"/>
          <w:w w:val="105"/>
          <w:sz w:val="26"/>
        </w:rPr>
        <w:t xml:space="preserve"> </w:t>
      </w:r>
      <w:r>
        <w:rPr>
          <w:rFonts w:ascii="Tahoma"/>
          <w:color w:val="7B3018"/>
          <w:w w:val="105"/>
          <w:sz w:val="26"/>
        </w:rPr>
        <w:t>in</w:t>
      </w:r>
      <w:r>
        <w:rPr>
          <w:rFonts w:ascii="Tahoma"/>
          <w:color w:val="7B3018"/>
          <w:spacing w:val="-30"/>
          <w:w w:val="105"/>
          <w:sz w:val="26"/>
        </w:rPr>
        <w:t xml:space="preserve"> </w:t>
      </w:r>
      <w:r>
        <w:rPr>
          <w:rFonts w:ascii="Tahoma"/>
          <w:color w:val="7B3018"/>
          <w:w w:val="105"/>
          <w:sz w:val="26"/>
        </w:rPr>
        <w:t>Paris</w:t>
      </w:r>
      <w:r>
        <w:rPr>
          <w:rFonts w:ascii="Tahoma"/>
          <w:color w:val="7B3018"/>
          <w:spacing w:val="-30"/>
          <w:w w:val="105"/>
          <w:sz w:val="26"/>
        </w:rPr>
        <w:t xml:space="preserve"> </w:t>
      </w:r>
      <w:r>
        <w:rPr>
          <w:rFonts w:ascii="Tahoma"/>
          <w:color w:val="7B3018"/>
          <w:w w:val="105"/>
          <w:sz w:val="26"/>
        </w:rPr>
        <w:t>with</w:t>
      </w:r>
      <w:r>
        <w:rPr>
          <w:rFonts w:ascii="Tahoma"/>
          <w:color w:val="7B3018"/>
          <w:spacing w:val="-30"/>
          <w:w w:val="105"/>
          <w:sz w:val="26"/>
        </w:rPr>
        <w:t xml:space="preserve"> </w:t>
      </w:r>
      <w:r>
        <w:rPr>
          <w:rFonts w:ascii="Tahoma"/>
          <w:color w:val="7B3018"/>
          <w:w w:val="105"/>
          <w:sz w:val="26"/>
        </w:rPr>
        <w:t xml:space="preserve">the </w:t>
      </w:r>
      <w:r>
        <w:rPr>
          <w:rFonts w:ascii="Tahoma"/>
          <w:color w:val="7B3018"/>
          <w:spacing w:val="-4"/>
          <w:w w:val="105"/>
          <w:sz w:val="26"/>
        </w:rPr>
        <w:t>past</w:t>
      </w:r>
      <w:r>
        <w:rPr>
          <w:rFonts w:ascii="Tahoma"/>
          <w:color w:val="7B3018"/>
          <w:spacing w:val="-32"/>
          <w:w w:val="105"/>
          <w:sz w:val="26"/>
        </w:rPr>
        <w:t xml:space="preserve"> </w:t>
      </w:r>
      <w:r>
        <w:rPr>
          <w:rFonts w:ascii="Tahoma"/>
          <w:color w:val="7B3018"/>
          <w:spacing w:val="-4"/>
          <w:w w:val="105"/>
          <w:sz w:val="26"/>
        </w:rPr>
        <w:t>participles</w:t>
      </w:r>
      <w:r>
        <w:rPr>
          <w:rFonts w:ascii="Tahoma"/>
          <w:color w:val="7B3018"/>
          <w:spacing w:val="-29"/>
          <w:w w:val="105"/>
          <w:sz w:val="26"/>
        </w:rPr>
        <w:t xml:space="preserve"> </w:t>
      </w:r>
      <w:r>
        <w:rPr>
          <w:rFonts w:ascii="Tahoma"/>
          <w:color w:val="7B3018"/>
          <w:spacing w:val="-4"/>
          <w:w w:val="105"/>
          <w:sz w:val="26"/>
        </w:rPr>
        <w:t>of</w:t>
      </w:r>
      <w:r>
        <w:rPr>
          <w:rFonts w:ascii="Tahoma"/>
          <w:color w:val="7B3018"/>
          <w:spacing w:val="-29"/>
          <w:w w:val="105"/>
          <w:sz w:val="26"/>
        </w:rPr>
        <w:t xml:space="preserve"> </w:t>
      </w:r>
      <w:r>
        <w:rPr>
          <w:rFonts w:ascii="Tahoma"/>
          <w:color w:val="7B3018"/>
          <w:spacing w:val="-4"/>
          <w:w w:val="105"/>
          <w:sz w:val="26"/>
        </w:rPr>
        <w:t>the</w:t>
      </w:r>
      <w:r>
        <w:rPr>
          <w:rFonts w:ascii="Tahoma"/>
          <w:color w:val="7B3018"/>
          <w:spacing w:val="-29"/>
          <w:w w:val="105"/>
          <w:sz w:val="26"/>
        </w:rPr>
        <w:t xml:space="preserve"> </w:t>
      </w:r>
      <w:r>
        <w:rPr>
          <w:rFonts w:ascii="Tahoma"/>
          <w:color w:val="7B3018"/>
          <w:spacing w:val="-4"/>
          <w:w w:val="105"/>
          <w:sz w:val="26"/>
        </w:rPr>
        <w:t>verbs</w:t>
      </w:r>
      <w:r>
        <w:rPr>
          <w:rFonts w:ascii="Tahoma"/>
          <w:color w:val="7B3018"/>
          <w:spacing w:val="-29"/>
          <w:w w:val="105"/>
          <w:sz w:val="26"/>
        </w:rPr>
        <w:t xml:space="preserve"> </w:t>
      </w:r>
      <w:r>
        <w:rPr>
          <w:rFonts w:ascii="Tahoma"/>
          <w:color w:val="7B3018"/>
          <w:spacing w:val="-4"/>
          <w:w w:val="105"/>
          <w:sz w:val="26"/>
        </w:rPr>
        <w:t>as</w:t>
      </w:r>
      <w:r>
        <w:rPr>
          <w:rFonts w:ascii="Tahoma"/>
          <w:color w:val="7B3018"/>
          <w:spacing w:val="-34"/>
          <w:w w:val="105"/>
          <w:sz w:val="26"/>
        </w:rPr>
        <w:t xml:space="preserve"> </w:t>
      </w:r>
      <w:r>
        <w:rPr>
          <w:rFonts w:ascii="Tahoma"/>
          <w:color w:val="7B3018"/>
          <w:spacing w:val="-4"/>
          <w:w w:val="105"/>
          <w:sz w:val="26"/>
        </w:rPr>
        <w:t xml:space="preserve">the </w:t>
      </w:r>
      <w:r>
        <w:rPr>
          <w:rFonts w:ascii="Tahoma"/>
          <w:color w:val="7B3018"/>
          <w:spacing w:val="-8"/>
          <w:w w:val="105"/>
          <w:sz w:val="26"/>
        </w:rPr>
        <w:t>attribute</w:t>
      </w:r>
      <w:r>
        <w:rPr>
          <w:rFonts w:ascii="Tahoma"/>
          <w:color w:val="7B3018"/>
          <w:spacing w:val="-50"/>
          <w:w w:val="105"/>
          <w:sz w:val="26"/>
        </w:rPr>
        <w:t xml:space="preserve"> </w:t>
      </w:r>
      <w:r>
        <w:rPr>
          <w:rFonts w:ascii="Tahoma"/>
          <w:color w:val="7B3018"/>
          <w:spacing w:val="-8"/>
          <w:w w:val="105"/>
          <w:sz w:val="26"/>
        </w:rPr>
        <w:t>or</w:t>
      </w:r>
      <w:r>
        <w:rPr>
          <w:rFonts w:ascii="Tahoma"/>
          <w:color w:val="7B3018"/>
          <w:spacing w:val="-49"/>
          <w:w w:val="105"/>
          <w:sz w:val="26"/>
        </w:rPr>
        <w:t xml:space="preserve"> </w:t>
      </w:r>
      <w:r>
        <w:rPr>
          <w:rFonts w:ascii="Tahoma"/>
          <w:color w:val="7B3018"/>
          <w:spacing w:val="-8"/>
          <w:w w:val="105"/>
          <w:sz w:val="26"/>
        </w:rPr>
        <w:t>the</w:t>
      </w:r>
      <w:r>
        <w:rPr>
          <w:rFonts w:ascii="Tahoma"/>
          <w:color w:val="7B3018"/>
          <w:spacing w:val="-49"/>
          <w:w w:val="105"/>
          <w:sz w:val="26"/>
        </w:rPr>
        <w:t xml:space="preserve"> </w:t>
      </w:r>
      <w:r>
        <w:rPr>
          <w:rFonts w:ascii="Tahoma"/>
          <w:color w:val="7B3018"/>
          <w:spacing w:val="-8"/>
          <w:w w:val="105"/>
          <w:sz w:val="26"/>
        </w:rPr>
        <w:t>object</w:t>
      </w:r>
      <w:r>
        <w:rPr>
          <w:rFonts w:ascii="Tahoma"/>
          <w:color w:val="7B3018"/>
          <w:spacing w:val="-49"/>
          <w:w w:val="105"/>
          <w:sz w:val="26"/>
        </w:rPr>
        <w:t xml:space="preserve"> </w:t>
      </w:r>
      <w:r>
        <w:rPr>
          <w:rFonts w:ascii="Tahoma"/>
          <w:color w:val="7B3018"/>
          <w:spacing w:val="-8"/>
          <w:w w:val="105"/>
          <w:sz w:val="26"/>
        </w:rPr>
        <w:t>complement.</w:t>
      </w:r>
    </w:p>
    <w:p w14:paraId="184B42BF">
      <w:pPr>
        <w:spacing w:after="0" w:line="213" w:lineRule="auto"/>
        <w:jc w:val="left"/>
        <w:rPr>
          <w:rFonts w:ascii="Tahoma"/>
          <w:sz w:val="26"/>
        </w:rPr>
        <w:sectPr>
          <w:type w:val="continuous"/>
          <w:pgSz w:w="11910" w:h="16840"/>
          <w:pgMar w:top="1340" w:right="0" w:bottom="280" w:left="0" w:header="720" w:footer="720" w:gutter="0"/>
          <w:cols w:equalWidth="0" w:num="2">
            <w:col w:w="5558" w:space="40"/>
            <w:col w:w="6312"/>
          </w:cols>
        </w:sectPr>
      </w:pPr>
    </w:p>
    <w:p w14:paraId="4FC41F61">
      <w:pPr>
        <w:pStyle w:val="11"/>
        <w:spacing w:before="11"/>
        <w:rPr>
          <w:rFonts w:ascii="Tahoma"/>
          <w:sz w:val="15"/>
        </w:rPr>
      </w:pPr>
    </w:p>
    <w:p w14:paraId="1DA61C0F">
      <w:pPr>
        <w:tabs>
          <w:tab w:val="left" w:pos="6450"/>
        </w:tabs>
        <w:spacing w:line="240" w:lineRule="auto"/>
        <w:ind w:left="1728" w:right="0" w:firstLine="0"/>
        <w:rPr>
          <w:rFonts w:ascii="Tahoma"/>
          <w:sz w:val="20"/>
        </w:rPr>
      </w:pPr>
      <w:r>
        <w:rPr>
          <w:rFonts w:ascii="Tahoma"/>
          <w:sz w:val="20"/>
        </w:rPr>
        <mc:AlternateContent>
          <mc:Choice Requires="wpg">
            <w:drawing>
              <wp:inline distT="0" distB="0" distL="0" distR="0">
                <wp:extent cx="2628265" cy="532130"/>
                <wp:effectExtent l="0" t="0" r="0" b="1270"/>
                <wp:docPr id="3836" name="Group 3836"/>
                <wp:cNvGraphicFramePr/>
                <a:graphic xmlns:a="http://schemas.openxmlformats.org/drawingml/2006/main">
                  <a:graphicData uri="http://schemas.microsoft.com/office/word/2010/wordprocessingGroup">
                    <wpg:wgp>
                      <wpg:cNvGrpSpPr/>
                      <wpg:grpSpPr>
                        <a:xfrm>
                          <a:off x="0" y="0"/>
                          <a:ext cx="2628265" cy="532130"/>
                          <a:chOff x="0" y="0"/>
                          <a:chExt cx="2628265" cy="532130"/>
                        </a:xfrm>
                      </wpg:grpSpPr>
                      <wps:wsp>
                        <wps:cNvPr id="3837" name="Graphic 3837"/>
                        <wps:cNvSpPr/>
                        <wps:spPr>
                          <a:xfrm>
                            <a:off x="0" y="0"/>
                            <a:ext cx="2628265" cy="532130"/>
                          </a:xfrm>
                          <a:custGeom>
                            <a:avLst/>
                            <a:gdLst/>
                            <a:ahLst/>
                            <a:cxnLst/>
                            <a:rect l="l" t="t" r="r" b="b"/>
                            <a:pathLst>
                              <a:path w="2628265" h="532130">
                                <a:moveTo>
                                  <a:pt x="2556002" y="0"/>
                                </a:moveTo>
                                <a:lnTo>
                                  <a:pt x="72009" y="0"/>
                                </a:lnTo>
                                <a:lnTo>
                                  <a:pt x="30378" y="1125"/>
                                </a:lnTo>
                                <a:lnTo>
                                  <a:pt x="9001" y="9001"/>
                                </a:lnTo>
                                <a:lnTo>
                                  <a:pt x="1125" y="30378"/>
                                </a:lnTo>
                                <a:lnTo>
                                  <a:pt x="0" y="72009"/>
                                </a:lnTo>
                                <a:lnTo>
                                  <a:pt x="0" y="459867"/>
                                </a:lnTo>
                                <a:lnTo>
                                  <a:pt x="1125" y="501497"/>
                                </a:lnTo>
                                <a:lnTo>
                                  <a:pt x="9001" y="522874"/>
                                </a:lnTo>
                                <a:lnTo>
                                  <a:pt x="30378" y="530750"/>
                                </a:lnTo>
                                <a:lnTo>
                                  <a:pt x="72009" y="531876"/>
                                </a:lnTo>
                                <a:lnTo>
                                  <a:pt x="2556002" y="531876"/>
                                </a:lnTo>
                                <a:lnTo>
                                  <a:pt x="2597632" y="530750"/>
                                </a:lnTo>
                                <a:lnTo>
                                  <a:pt x="2619009" y="522874"/>
                                </a:lnTo>
                                <a:lnTo>
                                  <a:pt x="2626885" y="501497"/>
                                </a:lnTo>
                                <a:lnTo>
                                  <a:pt x="2628011" y="459867"/>
                                </a:lnTo>
                                <a:lnTo>
                                  <a:pt x="2628011" y="72009"/>
                                </a:lnTo>
                                <a:lnTo>
                                  <a:pt x="2626885" y="30378"/>
                                </a:lnTo>
                                <a:lnTo>
                                  <a:pt x="2619009" y="9001"/>
                                </a:lnTo>
                                <a:lnTo>
                                  <a:pt x="2597632" y="1125"/>
                                </a:lnTo>
                                <a:lnTo>
                                  <a:pt x="2556002" y="0"/>
                                </a:lnTo>
                                <a:close/>
                              </a:path>
                            </a:pathLst>
                          </a:custGeom>
                          <a:solidFill>
                            <a:srgbClr val="F4E3D6"/>
                          </a:solidFill>
                        </wps:spPr>
                        <wps:bodyPr wrap="square" lIns="0" tIns="0" rIns="0" bIns="0" rtlCol="0">
                          <a:noAutofit/>
                        </wps:bodyPr>
                      </wps:wsp>
                      <wps:wsp>
                        <wps:cNvPr id="3838" name="Textbox 3838"/>
                        <wps:cNvSpPr txBox="1"/>
                        <wps:spPr>
                          <a:xfrm>
                            <a:off x="0" y="0"/>
                            <a:ext cx="2628265" cy="532130"/>
                          </a:xfrm>
                          <a:prstGeom prst="rect">
                            <a:avLst/>
                          </a:prstGeom>
                        </wps:spPr>
                        <wps:txbx>
                          <w:txbxContent>
                            <w:p w14:paraId="57A56919">
                              <w:pPr>
                                <w:tabs>
                                  <w:tab w:val="left" w:pos="1702"/>
                                  <w:tab w:val="left" w:pos="2782"/>
                                </w:tabs>
                                <w:spacing w:before="125" w:line="276" w:lineRule="auto"/>
                                <w:ind w:left="802" w:right="755" w:firstLine="0"/>
                                <w:jc w:val="left"/>
                                <w:rPr>
                                  <w:rFonts w:ascii="Tahoma"/>
                                  <w:sz w:val="22"/>
                                </w:rPr>
                              </w:pPr>
                              <w:r>
                                <w:rPr>
                                  <w:rFonts w:ascii="Tahoma"/>
                                  <w:color w:val="231F20"/>
                                  <w:spacing w:val="-4"/>
                                  <w:w w:val="105"/>
                                  <w:sz w:val="22"/>
                                </w:rPr>
                                <w:t>make</w:t>
                              </w:r>
                              <w:r>
                                <w:rPr>
                                  <w:rFonts w:ascii="Tahoma"/>
                                  <w:color w:val="231F20"/>
                                  <w:sz w:val="22"/>
                                </w:rPr>
                                <w:tab/>
                              </w:r>
                              <w:r>
                                <w:rPr>
                                  <w:rFonts w:ascii="Tahoma"/>
                                  <w:color w:val="231F20"/>
                                  <w:spacing w:val="-2"/>
                                  <w:w w:val="105"/>
                                  <w:sz w:val="22"/>
                                </w:rPr>
                                <w:t>connect</w:t>
                              </w:r>
                              <w:r>
                                <w:rPr>
                                  <w:rFonts w:ascii="Tahoma"/>
                                  <w:color w:val="231F20"/>
                                  <w:sz w:val="22"/>
                                </w:rPr>
                                <w:tab/>
                              </w:r>
                              <w:r>
                                <w:rPr>
                                  <w:rFonts w:ascii="Tahoma"/>
                                  <w:color w:val="231F20"/>
                                  <w:spacing w:val="-4"/>
                                  <w:w w:val="105"/>
                                  <w:sz w:val="22"/>
                                </w:rPr>
                                <w:t>addict hide</w:t>
                              </w:r>
                              <w:r>
                                <w:rPr>
                                  <w:rFonts w:ascii="Tahoma"/>
                                  <w:color w:val="231F20"/>
                                  <w:sz w:val="22"/>
                                </w:rPr>
                                <w:tab/>
                              </w:r>
                              <w:r>
                                <w:rPr>
                                  <w:rFonts w:ascii="Tahoma"/>
                                  <w:color w:val="231F20"/>
                                  <w:spacing w:val="-2"/>
                                  <w:w w:val="105"/>
                                  <w:sz w:val="22"/>
                                </w:rPr>
                                <w:t>write</w:t>
                              </w:r>
                              <w:r>
                                <w:rPr>
                                  <w:rFonts w:ascii="Tahoma"/>
                                  <w:color w:val="231F20"/>
                                  <w:sz w:val="22"/>
                                </w:rPr>
                                <w:tab/>
                              </w:r>
                              <w:r>
                                <w:rPr>
                                  <w:rFonts w:ascii="Tahoma"/>
                                  <w:color w:val="231F20"/>
                                  <w:spacing w:val="-4"/>
                                  <w:w w:val="105"/>
                                  <w:sz w:val="22"/>
                                </w:rPr>
                                <w:t>trap</w:t>
                              </w:r>
                            </w:p>
                          </w:txbxContent>
                        </wps:txbx>
                        <wps:bodyPr wrap="square" lIns="0" tIns="0" rIns="0" bIns="0" rtlCol="0">
                          <a:noAutofit/>
                        </wps:bodyPr>
                      </wps:wsp>
                    </wpg:wgp>
                  </a:graphicData>
                </a:graphic>
              </wp:inline>
            </w:drawing>
          </mc:Choice>
          <mc:Fallback>
            <w:pict>
              <v:group id="Group 3836" o:spid="_x0000_s1026" o:spt="203" style="height:41.9pt;width:206.95pt;" coordsize="2628265,532130" o:gfxdata="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a5scY1gAAAAQBAAAPAAAAAAAAAAEAIAAAACIAAABkcnMvZG93bnJldi54bWxQSwECFAAU&#10;AAAACACHTuJAwQQXbUkDAACKCgAADgAAAAAAAAABACAAAAAlAQAAZHJzL2Uyb0RvYy54bWxQSwUG&#10;AAAAAAYABgBZAQAA4AYAAAAA&#10;">
                <o:lock v:ext="edit" aspectratio="f"/>
                <v:shape id="Graphic 3837" o:spid="_x0000_s1026" o:spt="100" style="position:absolute;left:0;top:0;height:532130;width:2628265;" fillcolor="#F4E3D6" filled="t" stroked="f" coordsize="2628265,532130" o:gfxdata="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4gt2/&#10;AAAA3QAAAA8AAAAAAAAAAQAgAAAAIgAAAGRycy9kb3ducmV2LnhtbFBLAQIUABQAAAAIAIdO4kAz&#10;LwWeOwAAADkAAAAQAAAAAAAAAAEAIAAAAA4BAABkcnMvc2hhcGV4bWwueG1sUEsFBgAAAAAGAAYA&#10;WwEAALgDAAAAAA==&#10;" path="m2556002,0l72009,0,30378,1125,9001,9001,1125,30378,0,72009,0,459867,1125,501497,9001,522874,30378,530750,72009,531876,2556002,531876,2597632,530750,2619009,522874,2626885,501497,2628011,459867,2628011,72009,2626885,30378,2619009,9001,2597632,1125,2556002,0xe">
                  <v:fill on="t" focussize="0,0"/>
                  <v:stroke on="f"/>
                  <v:imagedata o:title=""/>
                  <o:lock v:ext="edit" aspectratio="f"/>
                  <v:textbox inset="0mm,0mm,0mm,0mm"/>
                </v:shape>
                <v:shape id="Textbox 3838" o:spid="_x0000_s1026" o:spt="202" type="#_x0000_t202" style="position:absolute;left:0;top:0;height:532130;width:2628265;" filled="f" stroked="f" coordsize="21600,21600" o:gfxdata="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fLq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7A56919">
                        <w:pPr>
                          <w:tabs>
                            <w:tab w:val="left" w:pos="1702"/>
                            <w:tab w:val="left" w:pos="2782"/>
                          </w:tabs>
                          <w:spacing w:before="125" w:line="276" w:lineRule="auto"/>
                          <w:ind w:left="802" w:right="755" w:firstLine="0"/>
                          <w:jc w:val="left"/>
                          <w:rPr>
                            <w:rFonts w:ascii="Tahoma"/>
                            <w:sz w:val="22"/>
                          </w:rPr>
                        </w:pPr>
                        <w:r>
                          <w:rPr>
                            <w:rFonts w:ascii="Tahoma"/>
                            <w:color w:val="231F20"/>
                            <w:spacing w:val="-4"/>
                            <w:w w:val="105"/>
                            <w:sz w:val="22"/>
                          </w:rPr>
                          <w:t>make</w:t>
                        </w:r>
                        <w:r>
                          <w:rPr>
                            <w:rFonts w:ascii="Tahoma"/>
                            <w:color w:val="231F20"/>
                            <w:sz w:val="22"/>
                          </w:rPr>
                          <w:tab/>
                        </w:r>
                        <w:r>
                          <w:rPr>
                            <w:rFonts w:ascii="Tahoma"/>
                            <w:color w:val="231F20"/>
                            <w:spacing w:val="-2"/>
                            <w:w w:val="105"/>
                            <w:sz w:val="22"/>
                          </w:rPr>
                          <w:t>connect</w:t>
                        </w:r>
                        <w:r>
                          <w:rPr>
                            <w:rFonts w:ascii="Tahoma"/>
                            <w:color w:val="231F20"/>
                            <w:sz w:val="22"/>
                          </w:rPr>
                          <w:tab/>
                        </w:r>
                        <w:r>
                          <w:rPr>
                            <w:rFonts w:ascii="Tahoma"/>
                            <w:color w:val="231F20"/>
                            <w:spacing w:val="-4"/>
                            <w:w w:val="105"/>
                            <w:sz w:val="22"/>
                          </w:rPr>
                          <w:t>addict hide</w:t>
                        </w:r>
                        <w:r>
                          <w:rPr>
                            <w:rFonts w:ascii="Tahoma"/>
                            <w:color w:val="231F20"/>
                            <w:sz w:val="22"/>
                          </w:rPr>
                          <w:tab/>
                        </w:r>
                        <w:r>
                          <w:rPr>
                            <w:rFonts w:ascii="Tahoma"/>
                            <w:color w:val="231F20"/>
                            <w:spacing w:val="-2"/>
                            <w:w w:val="105"/>
                            <w:sz w:val="22"/>
                          </w:rPr>
                          <w:t>write</w:t>
                        </w:r>
                        <w:r>
                          <w:rPr>
                            <w:rFonts w:ascii="Tahoma"/>
                            <w:color w:val="231F20"/>
                            <w:sz w:val="22"/>
                          </w:rPr>
                          <w:tab/>
                        </w:r>
                        <w:r>
                          <w:rPr>
                            <w:rFonts w:ascii="Tahoma"/>
                            <w:color w:val="231F20"/>
                            <w:spacing w:val="-4"/>
                            <w:w w:val="105"/>
                            <w:sz w:val="22"/>
                          </w:rPr>
                          <w:t>trap</w:t>
                        </w:r>
                      </w:p>
                    </w:txbxContent>
                  </v:textbox>
                </v:shape>
                <w10:wrap type="none"/>
                <w10:anchorlock/>
              </v:group>
            </w:pict>
          </mc:Fallback>
        </mc:AlternateContent>
      </w:r>
      <w:r>
        <w:rPr>
          <w:rFonts w:ascii="Tahoma"/>
          <w:sz w:val="20"/>
        </w:rPr>
        <w:tab/>
      </w:r>
      <w:r>
        <w:rPr>
          <w:rFonts w:ascii="Tahoma"/>
          <w:sz w:val="20"/>
        </w:rPr>
        <mc:AlternateContent>
          <mc:Choice Requires="wpg">
            <w:drawing>
              <wp:inline distT="0" distB="0" distL="0" distR="0">
                <wp:extent cx="2708275" cy="532130"/>
                <wp:effectExtent l="0" t="0" r="0" b="1270"/>
                <wp:docPr id="3839" name="Group 3839"/>
                <wp:cNvGraphicFramePr/>
                <a:graphic xmlns:a="http://schemas.openxmlformats.org/drawingml/2006/main">
                  <a:graphicData uri="http://schemas.microsoft.com/office/word/2010/wordprocessingGroup">
                    <wpg:wgp>
                      <wpg:cNvGrpSpPr/>
                      <wpg:grpSpPr>
                        <a:xfrm>
                          <a:off x="0" y="0"/>
                          <a:ext cx="2708275" cy="532130"/>
                          <a:chOff x="0" y="0"/>
                          <a:chExt cx="2708275" cy="532130"/>
                        </a:xfrm>
                      </wpg:grpSpPr>
                      <wps:wsp>
                        <wps:cNvPr id="3840" name="Graphic 3840"/>
                        <wps:cNvSpPr/>
                        <wps:spPr>
                          <a:xfrm>
                            <a:off x="0" y="0"/>
                            <a:ext cx="2708275" cy="532130"/>
                          </a:xfrm>
                          <a:custGeom>
                            <a:avLst/>
                            <a:gdLst/>
                            <a:ahLst/>
                            <a:cxnLst/>
                            <a:rect l="l" t="t" r="r" b="b"/>
                            <a:pathLst>
                              <a:path w="2708275" h="532130">
                                <a:moveTo>
                                  <a:pt x="2636266" y="0"/>
                                </a:moveTo>
                                <a:lnTo>
                                  <a:pt x="72009" y="0"/>
                                </a:lnTo>
                                <a:lnTo>
                                  <a:pt x="30378" y="1125"/>
                                </a:lnTo>
                                <a:lnTo>
                                  <a:pt x="9001" y="9001"/>
                                </a:lnTo>
                                <a:lnTo>
                                  <a:pt x="1125" y="30378"/>
                                </a:lnTo>
                                <a:lnTo>
                                  <a:pt x="0" y="72009"/>
                                </a:lnTo>
                                <a:lnTo>
                                  <a:pt x="0" y="459867"/>
                                </a:lnTo>
                                <a:lnTo>
                                  <a:pt x="1125" y="501497"/>
                                </a:lnTo>
                                <a:lnTo>
                                  <a:pt x="9001" y="522874"/>
                                </a:lnTo>
                                <a:lnTo>
                                  <a:pt x="30378" y="530750"/>
                                </a:lnTo>
                                <a:lnTo>
                                  <a:pt x="72009" y="531876"/>
                                </a:lnTo>
                                <a:lnTo>
                                  <a:pt x="2636266" y="531876"/>
                                </a:lnTo>
                                <a:lnTo>
                                  <a:pt x="2677896" y="530750"/>
                                </a:lnTo>
                                <a:lnTo>
                                  <a:pt x="2699273" y="522874"/>
                                </a:lnTo>
                                <a:lnTo>
                                  <a:pt x="2707149" y="501497"/>
                                </a:lnTo>
                                <a:lnTo>
                                  <a:pt x="2708275" y="459867"/>
                                </a:lnTo>
                                <a:lnTo>
                                  <a:pt x="2708275" y="72009"/>
                                </a:lnTo>
                                <a:lnTo>
                                  <a:pt x="2707149" y="30378"/>
                                </a:lnTo>
                                <a:lnTo>
                                  <a:pt x="2699273" y="9001"/>
                                </a:lnTo>
                                <a:lnTo>
                                  <a:pt x="2677896" y="1125"/>
                                </a:lnTo>
                                <a:lnTo>
                                  <a:pt x="2636266" y="0"/>
                                </a:lnTo>
                                <a:close/>
                              </a:path>
                            </a:pathLst>
                          </a:custGeom>
                          <a:solidFill>
                            <a:srgbClr val="F4E3D6"/>
                          </a:solidFill>
                        </wps:spPr>
                        <wps:bodyPr wrap="square" lIns="0" tIns="0" rIns="0" bIns="0" rtlCol="0">
                          <a:noAutofit/>
                        </wps:bodyPr>
                      </wps:wsp>
                      <wps:wsp>
                        <wps:cNvPr id="3841" name="Textbox 3841"/>
                        <wps:cNvSpPr txBox="1"/>
                        <wps:spPr>
                          <a:xfrm>
                            <a:off x="457288" y="79375"/>
                            <a:ext cx="1033780" cy="169545"/>
                          </a:xfrm>
                          <a:prstGeom prst="rect">
                            <a:avLst/>
                          </a:prstGeom>
                        </wps:spPr>
                        <wps:txbx>
                          <w:txbxContent>
                            <w:p w14:paraId="1DC89773">
                              <w:pPr>
                                <w:tabs>
                                  <w:tab w:val="left" w:pos="805"/>
                                </w:tabs>
                                <w:spacing w:before="0"/>
                                <w:ind w:left="0" w:right="0" w:firstLine="0"/>
                                <w:jc w:val="left"/>
                                <w:rPr>
                                  <w:rFonts w:ascii="Tahoma"/>
                                  <w:sz w:val="22"/>
                                </w:rPr>
                              </w:pPr>
                              <w:r>
                                <w:rPr>
                                  <w:rFonts w:ascii="Tahoma"/>
                                  <w:color w:val="231F20"/>
                                  <w:spacing w:val="-5"/>
                                  <w:sz w:val="22"/>
                                </w:rPr>
                                <w:t>end</w:t>
                              </w:r>
                              <w:r>
                                <w:rPr>
                                  <w:rFonts w:ascii="Tahoma"/>
                                  <w:color w:val="231F20"/>
                                  <w:sz w:val="22"/>
                                </w:rPr>
                                <w:tab/>
                              </w:r>
                              <w:r>
                                <w:rPr>
                                  <w:rFonts w:ascii="Tahoma"/>
                                  <w:color w:val="231F20"/>
                                  <w:spacing w:val="-2"/>
                                  <w:sz w:val="22"/>
                                </w:rPr>
                                <w:t>advance</w:t>
                              </w:r>
                            </w:p>
                          </w:txbxContent>
                        </wps:txbx>
                        <wps:bodyPr wrap="square" lIns="0" tIns="0" rIns="0" bIns="0" rtlCol="0">
                          <a:noAutofit/>
                        </wps:bodyPr>
                      </wps:wsp>
                      <wps:wsp>
                        <wps:cNvPr id="3842" name="Textbox 3842"/>
                        <wps:cNvSpPr txBox="1"/>
                        <wps:spPr>
                          <a:xfrm>
                            <a:off x="1757756" y="79375"/>
                            <a:ext cx="568325" cy="169545"/>
                          </a:xfrm>
                          <a:prstGeom prst="rect">
                            <a:avLst/>
                          </a:prstGeom>
                        </wps:spPr>
                        <wps:txbx>
                          <w:txbxContent>
                            <w:p w14:paraId="02DDF530">
                              <w:pPr>
                                <w:spacing w:before="0"/>
                                <w:ind w:left="0" w:right="0" w:firstLine="0"/>
                                <w:jc w:val="left"/>
                                <w:rPr>
                                  <w:rFonts w:ascii="Tahoma"/>
                                  <w:sz w:val="22"/>
                                </w:rPr>
                              </w:pPr>
                              <w:r>
                                <w:rPr>
                                  <w:rFonts w:ascii="Tahoma"/>
                                  <w:color w:val="231F20"/>
                                  <w:spacing w:val="-2"/>
                                  <w:w w:val="105"/>
                                  <w:sz w:val="22"/>
                                </w:rPr>
                                <w:t>preserve</w:t>
                              </w:r>
                            </w:p>
                          </w:txbxContent>
                        </wps:txbx>
                        <wps:bodyPr wrap="square" lIns="0" tIns="0" rIns="0" bIns="0" rtlCol="0">
                          <a:noAutofit/>
                        </wps:bodyPr>
                      </wps:wsp>
                      <wps:wsp>
                        <wps:cNvPr id="3843" name="Textbox 3843"/>
                        <wps:cNvSpPr txBox="1"/>
                        <wps:spPr>
                          <a:xfrm>
                            <a:off x="802766" y="272580"/>
                            <a:ext cx="1177925" cy="169545"/>
                          </a:xfrm>
                          <a:prstGeom prst="rect">
                            <a:avLst/>
                          </a:prstGeom>
                        </wps:spPr>
                        <wps:txbx>
                          <w:txbxContent>
                            <w:p w14:paraId="7B0CEEFB">
                              <w:pPr>
                                <w:tabs>
                                  <w:tab w:val="left" w:pos="1036"/>
                                </w:tabs>
                                <w:spacing w:before="0"/>
                                <w:ind w:left="0" w:right="0" w:firstLine="0"/>
                                <w:jc w:val="left"/>
                                <w:rPr>
                                  <w:rFonts w:ascii="Tahoma"/>
                                  <w:sz w:val="22"/>
                                </w:rPr>
                              </w:pPr>
                              <w:r>
                                <w:rPr>
                                  <w:rFonts w:ascii="Tahoma"/>
                                  <w:color w:val="231F20"/>
                                  <w:spacing w:val="-4"/>
                                  <w:w w:val="105"/>
                                  <w:sz w:val="22"/>
                                </w:rPr>
                                <w:t>spend</w:t>
                              </w:r>
                              <w:r>
                                <w:rPr>
                                  <w:rFonts w:ascii="Tahoma"/>
                                  <w:color w:val="231F20"/>
                                  <w:sz w:val="22"/>
                                </w:rPr>
                                <w:tab/>
                              </w:r>
                              <w:r>
                                <w:rPr>
                                  <w:rFonts w:ascii="Tahoma"/>
                                  <w:color w:val="231F20"/>
                                  <w:spacing w:val="-2"/>
                                  <w:w w:val="105"/>
                                  <w:sz w:val="22"/>
                                </w:rPr>
                                <w:t>impress</w:t>
                              </w:r>
                            </w:p>
                          </w:txbxContent>
                        </wps:txbx>
                        <wps:bodyPr wrap="square" lIns="0" tIns="0" rIns="0" bIns="0" rtlCol="0">
                          <a:noAutofit/>
                        </wps:bodyPr>
                      </wps:wsp>
                    </wpg:wgp>
                  </a:graphicData>
                </a:graphic>
              </wp:inline>
            </w:drawing>
          </mc:Choice>
          <mc:Fallback>
            <w:pict>
              <v:group id="Group 3839" o:spid="_x0000_s1026" o:spt="203" style="height:41.9pt;width:213.25pt;" coordsize="2708275,532130" o:gfxdata="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JA5bhnVAAAABAEA&#10;AA8AAAAAAAAAAQAgAAAAIgAAAGRycy9kb3ducmV2LnhtbFBLAQIUABQAAAAIAIdO4kBanA8crAMA&#10;AN4NAAAOAAAAAAAAAAEAIAAAACQBAABkcnMvZTJvRG9jLnhtbFBLBQYAAAAABgAGAFkBAABCBwAA&#10;AAA=&#10;">
                <o:lock v:ext="edit" aspectratio="f"/>
                <v:shape id="Graphic 3840" o:spid="_x0000_s1026" o:spt="100" style="position:absolute;left:0;top:0;height:532130;width:2708275;" fillcolor="#F4E3D6" filled="t" stroked="f" coordsize="2708275,532130" o:gfxdata="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V0R7sAAADd&#10;AAAADwAAAAAAAAABACAAAAAiAAAAZHJzL2Rvd25yZXYueG1sUEsBAhQAFAAAAAgAh07iQDMvBZ47&#10;AAAAOQAAABAAAAAAAAAAAQAgAAAACgEAAGRycy9zaGFwZXhtbC54bWxQSwUGAAAAAAYABgBbAQAA&#10;tAMAAAAA&#10;" path="m2636266,0l72009,0,30378,1125,9001,9001,1125,30378,0,72009,0,459867,1125,501497,9001,522874,30378,530750,72009,531876,2636266,531876,2677896,530750,2699273,522874,2707149,501497,2708275,459867,2708275,72009,2707149,30378,2699273,9001,2677896,1125,2636266,0xe">
                  <v:fill on="t" focussize="0,0"/>
                  <v:stroke on="f"/>
                  <v:imagedata o:title=""/>
                  <o:lock v:ext="edit" aspectratio="f"/>
                  <v:textbox inset="0mm,0mm,0mm,0mm"/>
                </v:shape>
                <v:shape id="Textbox 3841" o:spid="_x0000_s1026" o:spt="202" type="#_x0000_t202" style="position:absolute;left:457288;top:79375;height:169545;width:1033780;" filled="f" stroked="f" coordsize="21600,21600" o:gfxdata="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cSg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C89773">
                        <w:pPr>
                          <w:tabs>
                            <w:tab w:val="left" w:pos="805"/>
                          </w:tabs>
                          <w:spacing w:before="0"/>
                          <w:ind w:left="0" w:right="0" w:firstLine="0"/>
                          <w:jc w:val="left"/>
                          <w:rPr>
                            <w:rFonts w:ascii="Tahoma"/>
                            <w:sz w:val="22"/>
                          </w:rPr>
                        </w:pPr>
                        <w:r>
                          <w:rPr>
                            <w:rFonts w:ascii="Tahoma"/>
                            <w:color w:val="231F20"/>
                            <w:spacing w:val="-5"/>
                            <w:sz w:val="22"/>
                          </w:rPr>
                          <w:t>end</w:t>
                        </w:r>
                        <w:r>
                          <w:rPr>
                            <w:rFonts w:ascii="Tahoma"/>
                            <w:color w:val="231F20"/>
                            <w:sz w:val="22"/>
                          </w:rPr>
                          <w:tab/>
                        </w:r>
                        <w:r>
                          <w:rPr>
                            <w:rFonts w:ascii="Tahoma"/>
                            <w:color w:val="231F20"/>
                            <w:spacing w:val="-2"/>
                            <w:sz w:val="22"/>
                          </w:rPr>
                          <w:t>advance</w:t>
                        </w:r>
                      </w:p>
                    </w:txbxContent>
                  </v:textbox>
                </v:shape>
                <v:shape id="Textbox 3842" o:spid="_x0000_s1026" o:spt="202" type="#_x0000_t202" style="position:absolute;left:1757756;top:79375;height:169545;width:568325;" filled="f" stroked="f" coordsize="21600,21600" o:gfxdata="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o7Z9&#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2DDF530">
                        <w:pPr>
                          <w:spacing w:before="0"/>
                          <w:ind w:left="0" w:right="0" w:firstLine="0"/>
                          <w:jc w:val="left"/>
                          <w:rPr>
                            <w:rFonts w:ascii="Tahoma"/>
                            <w:sz w:val="22"/>
                          </w:rPr>
                        </w:pPr>
                        <w:r>
                          <w:rPr>
                            <w:rFonts w:ascii="Tahoma"/>
                            <w:color w:val="231F20"/>
                            <w:spacing w:val="-2"/>
                            <w:w w:val="105"/>
                            <w:sz w:val="22"/>
                          </w:rPr>
                          <w:t>preserve</w:t>
                        </w:r>
                      </w:p>
                    </w:txbxContent>
                  </v:textbox>
                </v:shape>
                <v:shape id="Textbox 3843" o:spid="_x0000_s1026" o:spt="202" type="#_x0000_t202" style="position:absolute;left:802766;top:272580;height:169545;width:1177925;" filled="f" stroked="f" coordsize="21600,21600" o:gfxdata="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7xP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B0CEEFB">
                        <w:pPr>
                          <w:tabs>
                            <w:tab w:val="left" w:pos="1036"/>
                          </w:tabs>
                          <w:spacing w:before="0"/>
                          <w:ind w:left="0" w:right="0" w:firstLine="0"/>
                          <w:jc w:val="left"/>
                          <w:rPr>
                            <w:rFonts w:ascii="Tahoma"/>
                            <w:sz w:val="22"/>
                          </w:rPr>
                        </w:pPr>
                        <w:r>
                          <w:rPr>
                            <w:rFonts w:ascii="Tahoma"/>
                            <w:color w:val="231F20"/>
                            <w:spacing w:val="-4"/>
                            <w:w w:val="105"/>
                            <w:sz w:val="22"/>
                          </w:rPr>
                          <w:t>spend</w:t>
                        </w:r>
                        <w:r>
                          <w:rPr>
                            <w:rFonts w:ascii="Tahoma"/>
                            <w:color w:val="231F20"/>
                            <w:sz w:val="22"/>
                          </w:rPr>
                          <w:tab/>
                        </w:r>
                        <w:r>
                          <w:rPr>
                            <w:rFonts w:ascii="Tahoma"/>
                            <w:color w:val="231F20"/>
                            <w:spacing w:val="-2"/>
                            <w:w w:val="105"/>
                            <w:sz w:val="22"/>
                          </w:rPr>
                          <w:t>impress</w:t>
                        </w:r>
                      </w:p>
                    </w:txbxContent>
                  </v:textbox>
                </v:shape>
                <w10:wrap type="none"/>
                <w10:anchorlock/>
              </v:group>
            </w:pict>
          </mc:Fallback>
        </mc:AlternateContent>
      </w:r>
    </w:p>
    <w:p w14:paraId="65D38B3D">
      <w:pPr>
        <w:pStyle w:val="11"/>
        <w:spacing w:before="9"/>
        <w:rPr>
          <w:rFonts w:ascii="Tahoma"/>
          <w:sz w:val="5"/>
        </w:rPr>
      </w:pPr>
    </w:p>
    <w:p w14:paraId="7F6B707B">
      <w:pPr>
        <w:spacing w:after="0"/>
        <w:rPr>
          <w:rFonts w:ascii="Tahoma"/>
          <w:sz w:val="5"/>
        </w:rPr>
        <w:sectPr>
          <w:type w:val="continuous"/>
          <w:pgSz w:w="11910" w:h="16840"/>
          <w:pgMar w:top="1340" w:right="0" w:bottom="280" w:left="0" w:header="720" w:footer="720" w:gutter="0"/>
          <w:cols w:space="720" w:num="1"/>
        </w:sectPr>
      </w:pPr>
    </w:p>
    <w:p w14:paraId="0AE41673">
      <w:pPr>
        <w:pStyle w:val="15"/>
        <w:numPr>
          <w:ilvl w:val="0"/>
          <w:numId w:val="109"/>
        </w:numPr>
        <w:tabs>
          <w:tab w:val="left" w:pos="2040"/>
        </w:tabs>
        <w:spacing w:before="22" w:after="0" w:line="309" w:lineRule="exact"/>
        <w:ind w:left="2040" w:right="0" w:hanging="312"/>
        <w:jc w:val="left"/>
        <w:rPr>
          <w:rFonts w:ascii="Calibri"/>
          <w:sz w:val="26"/>
        </w:rPr>
      </w:pPr>
      <w:r>
        <w:rPr>
          <w:b/>
          <w:color w:val="231F20"/>
          <w:w w:val="80"/>
          <w:sz w:val="22"/>
        </w:rPr>
        <w:t>A:</w:t>
      </w:r>
      <w:r>
        <w:rPr>
          <w:b/>
          <w:color w:val="231F20"/>
          <w:spacing w:val="9"/>
          <w:sz w:val="22"/>
        </w:rPr>
        <w:t xml:space="preserve"> </w:t>
      </w:r>
      <w:r>
        <w:rPr>
          <w:rFonts w:ascii="Calibri"/>
          <w:color w:val="231F20"/>
          <w:w w:val="80"/>
          <w:sz w:val="26"/>
        </w:rPr>
        <w:t>What</w:t>
      </w:r>
      <w:r>
        <w:rPr>
          <w:rFonts w:ascii="Calibri"/>
          <w:color w:val="231F20"/>
          <w:spacing w:val="-1"/>
          <w:sz w:val="26"/>
        </w:rPr>
        <w:t xml:space="preserve"> </w:t>
      </w:r>
      <w:r>
        <w:rPr>
          <w:rFonts w:ascii="Calibri"/>
          <w:color w:val="231F20"/>
          <w:w w:val="80"/>
          <w:sz w:val="26"/>
        </w:rPr>
        <w:t>do</w:t>
      </w:r>
      <w:r>
        <w:rPr>
          <w:rFonts w:ascii="Calibri"/>
          <w:color w:val="231F20"/>
          <w:sz w:val="26"/>
        </w:rPr>
        <w:t xml:space="preserve"> </w:t>
      </w:r>
      <w:r>
        <w:rPr>
          <w:rFonts w:ascii="Calibri"/>
          <w:color w:val="231F20"/>
          <w:w w:val="80"/>
          <w:sz w:val="26"/>
        </w:rPr>
        <w:t>you</w:t>
      </w:r>
      <w:r>
        <w:rPr>
          <w:rFonts w:ascii="Calibri"/>
          <w:color w:val="231F20"/>
          <w:spacing w:val="-1"/>
          <w:sz w:val="26"/>
        </w:rPr>
        <w:t xml:space="preserve"> </w:t>
      </w:r>
      <w:r>
        <w:rPr>
          <w:rFonts w:ascii="Calibri"/>
          <w:color w:val="231F20"/>
          <w:w w:val="80"/>
          <w:sz w:val="26"/>
        </w:rPr>
        <w:t>think</w:t>
      </w:r>
      <w:r>
        <w:rPr>
          <w:rFonts w:ascii="Calibri"/>
          <w:color w:val="231F20"/>
          <w:spacing w:val="-1"/>
          <w:sz w:val="26"/>
        </w:rPr>
        <w:t xml:space="preserve"> </w:t>
      </w:r>
      <w:r>
        <w:rPr>
          <w:rFonts w:ascii="Calibri"/>
          <w:color w:val="231F20"/>
          <w:w w:val="80"/>
          <w:sz w:val="26"/>
        </w:rPr>
        <w:t>of</w:t>
      </w:r>
      <w:r>
        <w:rPr>
          <w:rFonts w:ascii="Calibri"/>
          <w:color w:val="231F20"/>
          <w:spacing w:val="-1"/>
          <w:sz w:val="26"/>
        </w:rPr>
        <w:t xml:space="preserve"> </w:t>
      </w:r>
      <w:r>
        <w:rPr>
          <w:rFonts w:ascii="Calibri"/>
          <w:color w:val="231F20"/>
          <w:w w:val="80"/>
          <w:sz w:val="26"/>
        </w:rPr>
        <w:t>the</w:t>
      </w:r>
      <w:r>
        <w:rPr>
          <w:rFonts w:ascii="Calibri"/>
          <w:color w:val="231F20"/>
          <w:spacing w:val="-1"/>
          <w:sz w:val="26"/>
        </w:rPr>
        <w:t xml:space="preserve"> </w:t>
      </w:r>
      <w:r>
        <w:rPr>
          <w:rFonts w:ascii="Calibri"/>
          <w:color w:val="231F20"/>
          <w:spacing w:val="-2"/>
          <w:w w:val="80"/>
          <w:sz w:val="26"/>
        </w:rPr>
        <w:t>weather?</w:t>
      </w:r>
    </w:p>
    <w:p w14:paraId="6649BA4B">
      <w:pPr>
        <w:tabs>
          <w:tab w:val="left" w:pos="5811"/>
        </w:tabs>
        <w:spacing w:before="4" w:line="228" w:lineRule="auto"/>
        <w:ind w:left="2302" w:right="81" w:hanging="263"/>
        <w:jc w:val="left"/>
        <w:rPr>
          <w:rFonts w:ascii="Calibri"/>
          <w:sz w:val="26"/>
        </w:rPr>
      </w:pPr>
      <w:r>
        <w:rPr>
          <w:b/>
          <w:color w:val="231F20"/>
          <w:w w:val="90"/>
          <w:sz w:val="22"/>
        </w:rPr>
        <w:t>B:</w:t>
      </w:r>
      <w:r>
        <w:rPr>
          <w:b/>
          <w:color w:val="231F20"/>
          <w:spacing w:val="-10"/>
          <w:w w:val="90"/>
          <w:sz w:val="22"/>
        </w:rPr>
        <w:t xml:space="preserve"> </w:t>
      </w:r>
      <w:r>
        <w:rPr>
          <w:rFonts w:ascii="Calibri"/>
          <w:color w:val="231F20"/>
          <w:w w:val="90"/>
          <w:sz w:val="26"/>
        </w:rPr>
        <w:t>It</w:t>
      </w:r>
      <w:r>
        <w:rPr>
          <w:rFonts w:ascii="Calibri"/>
          <w:color w:val="231F20"/>
          <w:spacing w:val="-12"/>
          <w:w w:val="90"/>
          <w:sz w:val="26"/>
        </w:rPr>
        <w:t xml:space="preserve"> </w:t>
      </w:r>
      <w:r>
        <w:rPr>
          <w:rFonts w:ascii="Calibri"/>
          <w:color w:val="231F20"/>
          <w:w w:val="90"/>
          <w:sz w:val="26"/>
        </w:rPr>
        <w:t>drives</w:t>
      </w:r>
      <w:r>
        <w:rPr>
          <w:rFonts w:ascii="Calibri"/>
          <w:color w:val="231F20"/>
          <w:spacing w:val="-12"/>
          <w:w w:val="90"/>
          <w:sz w:val="26"/>
        </w:rPr>
        <w:t xml:space="preserve"> </w:t>
      </w:r>
      <w:r>
        <w:rPr>
          <w:rFonts w:ascii="Calibri"/>
          <w:color w:val="231F20"/>
          <w:w w:val="90"/>
          <w:sz w:val="26"/>
        </w:rPr>
        <w:t>me</w:t>
      </w:r>
      <w:r>
        <w:rPr>
          <w:rFonts w:ascii="Calibri"/>
          <w:color w:val="231F20"/>
          <w:spacing w:val="-12"/>
          <w:w w:val="90"/>
          <w:sz w:val="26"/>
        </w:rPr>
        <w:t xml:space="preserve"> </w:t>
      </w:r>
      <w:r>
        <w:rPr>
          <w:rFonts w:ascii="Calibri"/>
          <w:color w:val="231F20"/>
          <w:w w:val="90"/>
          <w:sz w:val="26"/>
        </w:rPr>
        <w:t>crazy</w:t>
      </w:r>
      <w:r>
        <w:rPr>
          <w:rFonts w:ascii="Calibri"/>
          <w:color w:val="231F20"/>
          <w:spacing w:val="-12"/>
          <w:w w:val="90"/>
          <w:sz w:val="26"/>
        </w:rPr>
        <w:t xml:space="preserve"> </w:t>
      </w:r>
      <w:r>
        <w:rPr>
          <w:rFonts w:ascii="Calibri"/>
          <w:color w:val="231F20"/>
          <w:w w:val="90"/>
          <w:sz w:val="26"/>
        </w:rPr>
        <w:t>sometimes!</w:t>
      </w:r>
      <w:r>
        <w:rPr>
          <w:rFonts w:ascii="Calibri"/>
          <w:color w:val="231F20"/>
          <w:spacing w:val="-12"/>
          <w:w w:val="90"/>
          <w:sz w:val="26"/>
        </w:rPr>
        <w:t xml:space="preserve"> </w:t>
      </w:r>
      <w:r>
        <w:rPr>
          <w:rFonts w:ascii="Calibri"/>
          <w:color w:val="231F20"/>
          <w:w w:val="90"/>
          <w:sz w:val="26"/>
        </w:rPr>
        <w:t xml:space="preserve">The </w:t>
      </w:r>
      <w:r>
        <w:rPr>
          <w:rFonts w:ascii="Calibri"/>
          <w:color w:val="231F20"/>
          <w:w w:val="95"/>
          <w:sz w:val="26"/>
        </w:rPr>
        <w:t xml:space="preserve">continuous heavy rain had me </w:t>
      </w:r>
      <w:r>
        <w:rPr>
          <w:rFonts w:ascii="Calibri"/>
          <w:color w:val="231F20"/>
          <w:sz w:val="26"/>
          <w:u w:val="single" w:color="231F20"/>
        </w:rPr>
        <w:tab/>
      </w:r>
    </w:p>
    <w:p w14:paraId="04203F8E">
      <w:pPr>
        <w:tabs>
          <w:tab w:val="left" w:pos="3322"/>
        </w:tabs>
        <w:spacing w:before="0" w:line="293" w:lineRule="exact"/>
        <w:ind w:left="2302" w:right="0" w:firstLine="0"/>
        <w:jc w:val="left"/>
        <w:rPr>
          <w:rFonts w:ascii="Calibri"/>
          <w:sz w:val="26"/>
        </w:rPr>
      </w:pPr>
      <w:r>
        <w:rPr>
          <w:rFonts w:ascii="Calibri"/>
          <w:color w:val="231F20"/>
          <w:sz w:val="26"/>
          <w:u w:val="single" w:color="231F20"/>
        </w:rPr>
        <w:tab/>
      </w:r>
      <w:r>
        <w:rPr>
          <w:rFonts w:ascii="Calibri"/>
          <w:color w:val="231F20"/>
          <w:spacing w:val="-13"/>
          <w:sz w:val="26"/>
        </w:rPr>
        <w:t xml:space="preserve"> </w:t>
      </w:r>
      <w:r>
        <w:rPr>
          <w:rFonts w:ascii="Calibri"/>
          <w:color w:val="231F20"/>
          <w:spacing w:val="-2"/>
          <w:w w:val="80"/>
          <w:sz w:val="26"/>
        </w:rPr>
        <w:t>at</w:t>
      </w:r>
      <w:r>
        <w:rPr>
          <w:rFonts w:ascii="Calibri"/>
          <w:color w:val="231F20"/>
          <w:spacing w:val="-13"/>
          <w:sz w:val="26"/>
        </w:rPr>
        <w:t xml:space="preserve"> </w:t>
      </w:r>
      <w:r>
        <w:rPr>
          <w:rFonts w:ascii="Calibri"/>
          <w:color w:val="231F20"/>
          <w:spacing w:val="-2"/>
          <w:w w:val="80"/>
          <w:sz w:val="26"/>
        </w:rPr>
        <w:t>home</w:t>
      </w:r>
      <w:r>
        <w:rPr>
          <w:rFonts w:ascii="Calibri"/>
          <w:color w:val="231F20"/>
          <w:spacing w:val="-13"/>
          <w:sz w:val="26"/>
        </w:rPr>
        <w:t xml:space="preserve"> </w:t>
      </w:r>
      <w:r>
        <w:rPr>
          <w:rFonts w:ascii="Calibri"/>
          <w:color w:val="231F20"/>
          <w:spacing w:val="-2"/>
          <w:w w:val="80"/>
          <w:sz w:val="26"/>
        </w:rPr>
        <w:t>last</w:t>
      </w:r>
      <w:r>
        <w:rPr>
          <w:rFonts w:ascii="Calibri"/>
          <w:color w:val="231F20"/>
          <w:spacing w:val="-13"/>
          <w:sz w:val="26"/>
        </w:rPr>
        <w:t xml:space="preserve"> </w:t>
      </w:r>
      <w:r>
        <w:rPr>
          <w:rFonts w:ascii="Calibri"/>
          <w:color w:val="231F20"/>
          <w:spacing w:val="-2"/>
          <w:w w:val="80"/>
          <w:sz w:val="26"/>
        </w:rPr>
        <w:t>week.</w:t>
      </w:r>
    </w:p>
    <w:p w14:paraId="6958FC18">
      <w:pPr>
        <w:pStyle w:val="15"/>
        <w:numPr>
          <w:ilvl w:val="0"/>
          <w:numId w:val="109"/>
        </w:numPr>
        <w:tabs>
          <w:tab w:val="left" w:pos="2039"/>
        </w:tabs>
        <w:spacing w:before="0" w:after="0" w:line="300" w:lineRule="exact"/>
        <w:ind w:left="2039" w:right="0" w:hanging="311"/>
        <w:jc w:val="left"/>
        <w:rPr>
          <w:rFonts w:ascii="Calibri"/>
          <w:sz w:val="26"/>
        </w:rPr>
      </w:pPr>
      <w:r>
        <w:rPr>
          <w:b/>
          <w:color w:val="231F20"/>
          <w:w w:val="85"/>
          <w:sz w:val="22"/>
        </w:rPr>
        <w:t>A:</w:t>
      </w:r>
      <w:r>
        <w:rPr>
          <w:b/>
          <w:color w:val="231F20"/>
          <w:spacing w:val="59"/>
          <w:sz w:val="22"/>
        </w:rPr>
        <w:t xml:space="preserve"> </w:t>
      </w:r>
      <w:r>
        <w:rPr>
          <w:rFonts w:ascii="Calibri"/>
          <w:color w:val="231F20"/>
          <w:w w:val="85"/>
          <w:sz w:val="26"/>
        </w:rPr>
        <w:t>Do</w:t>
      </w:r>
      <w:r>
        <w:rPr>
          <w:rFonts w:ascii="Calibri"/>
          <w:color w:val="231F20"/>
          <w:spacing w:val="-9"/>
          <w:sz w:val="26"/>
        </w:rPr>
        <w:t xml:space="preserve"> </w:t>
      </w:r>
      <w:r>
        <w:rPr>
          <w:rFonts w:ascii="Calibri"/>
          <w:color w:val="231F20"/>
          <w:w w:val="85"/>
          <w:sz w:val="26"/>
        </w:rPr>
        <w:t>you</w:t>
      </w:r>
      <w:r>
        <w:rPr>
          <w:rFonts w:ascii="Calibri"/>
          <w:color w:val="231F20"/>
          <w:spacing w:val="-9"/>
          <w:sz w:val="26"/>
        </w:rPr>
        <w:t xml:space="preserve"> </w:t>
      </w:r>
      <w:r>
        <w:rPr>
          <w:rFonts w:ascii="Calibri"/>
          <w:color w:val="231F20"/>
          <w:w w:val="85"/>
          <w:sz w:val="26"/>
        </w:rPr>
        <w:t>like</w:t>
      </w:r>
      <w:r>
        <w:rPr>
          <w:rFonts w:ascii="Calibri"/>
          <w:color w:val="231F20"/>
          <w:spacing w:val="-9"/>
          <w:sz w:val="26"/>
        </w:rPr>
        <w:t xml:space="preserve"> </w:t>
      </w:r>
      <w:r>
        <w:rPr>
          <w:rFonts w:ascii="Calibri"/>
          <w:color w:val="231F20"/>
          <w:w w:val="85"/>
          <w:sz w:val="26"/>
        </w:rPr>
        <w:t>that</w:t>
      </w:r>
      <w:r>
        <w:rPr>
          <w:rFonts w:ascii="Calibri"/>
          <w:color w:val="231F20"/>
          <w:spacing w:val="-9"/>
          <w:sz w:val="26"/>
        </w:rPr>
        <w:t xml:space="preserve"> </w:t>
      </w:r>
      <w:r>
        <w:rPr>
          <w:rFonts w:ascii="Calibri"/>
          <w:color w:val="231F20"/>
          <w:w w:val="85"/>
          <w:sz w:val="26"/>
        </w:rPr>
        <w:t>new</w:t>
      </w:r>
      <w:r>
        <w:rPr>
          <w:rFonts w:ascii="Calibri"/>
          <w:color w:val="231F20"/>
          <w:spacing w:val="-9"/>
          <w:sz w:val="26"/>
        </w:rPr>
        <w:t xml:space="preserve"> </w:t>
      </w:r>
      <w:r>
        <w:rPr>
          <w:rFonts w:ascii="Calibri"/>
          <w:color w:val="231F20"/>
          <w:w w:val="85"/>
          <w:sz w:val="26"/>
        </w:rPr>
        <w:t>TV</w:t>
      </w:r>
      <w:r>
        <w:rPr>
          <w:rFonts w:ascii="Calibri"/>
          <w:color w:val="231F20"/>
          <w:spacing w:val="-9"/>
          <w:sz w:val="26"/>
        </w:rPr>
        <w:t xml:space="preserve"> </w:t>
      </w:r>
      <w:r>
        <w:rPr>
          <w:rFonts w:ascii="Calibri"/>
          <w:color w:val="231F20"/>
          <w:spacing w:val="-2"/>
          <w:w w:val="85"/>
          <w:sz w:val="26"/>
        </w:rPr>
        <w:t>series?</w:t>
      </w:r>
    </w:p>
    <w:p w14:paraId="15A17C27">
      <w:pPr>
        <w:tabs>
          <w:tab w:val="left" w:pos="5429"/>
        </w:tabs>
        <w:spacing w:before="0" w:line="300" w:lineRule="exact"/>
        <w:ind w:left="2040" w:right="0" w:firstLine="0"/>
        <w:jc w:val="left"/>
        <w:rPr>
          <w:rFonts w:ascii="Calibri"/>
          <w:sz w:val="26"/>
        </w:rPr>
      </w:pPr>
      <w:r>
        <w:rPr>
          <w:b/>
          <w:color w:val="231F20"/>
          <w:w w:val="80"/>
          <w:sz w:val="22"/>
        </w:rPr>
        <w:t>B:</w:t>
      </w:r>
      <w:r>
        <w:rPr>
          <w:b/>
          <w:color w:val="231F20"/>
          <w:spacing w:val="37"/>
          <w:sz w:val="22"/>
        </w:rPr>
        <w:t xml:space="preserve"> </w:t>
      </w:r>
      <w:r>
        <w:rPr>
          <w:rFonts w:ascii="Calibri"/>
          <w:color w:val="231F20"/>
          <w:w w:val="80"/>
          <w:sz w:val="26"/>
        </w:rPr>
        <w:t>Yes,</w:t>
      </w:r>
      <w:r>
        <w:rPr>
          <w:rFonts w:ascii="Calibri"/>
          <w:color w:val="231F20"/>
          <w:spacing w:val="-5"/>
          <w:w w:val="80"/>
          <w:sz w:val="26"/>
        </w:rPr>
        <w:t xml:space="preserve"> </w:t>
      </w:r>
      <w:r>
        <w:rPr>
          <w:rFonts w:ascii="Calibri"/>
          <w:color w:val="231F20"/>
          <w:w w:val="80"/>
          <w:sz w:val="26"/>
        </w:rPr>
        <w:t>it</w:t>
      </w:r>
      <w:r>
        <w:rPr>
          <w:rFonts w:ascii="Calibri"/>
          <w:color w:val="231F20"/>
          <w:spacing w:val="-5"/>
          <w:w w:val="80"/>
          <w:sz w:val="26"/>
        </w:rPr>
        <w:t xml:space="preserve"> </w:t>
      </w:r>
      <w:r>
        <w:rPr>
          <w:rFonts w:ascii="Calibri"/>
          <w:color w:val="231F20"/>
          <w:w w:val="80"/>
          <w:sz w:val="26"/>
        </w:rPr>
        <w:t>really</w:t>
      </w:r>
      <w:r>
        <w:rPr>
          <w:rFonts w:ascii="Calibri"/>
          <w:color w:val="231F20"/>
          <w:spacing w:val="-5"/>
          <w:w w:val="80"/>
          <w:sz w:val="26"/>
        </w:rPr>
        <w:t xml:space="preserve"> </w:t>
      </w:r>
      <w:r>
        <w:rPr>
          <w:rFonts w:ascii="Calibri"/>
          <w:color w:val="231F20"/>
          <w:w w:val="80"/>
          <w:sz w:val="26"/>
        </w:rPr>
        <w:t>has</w:t>
      </w:r>
      <w:r>
        <w:rPr>
          <w:rFonts w:ascii="Calibri"/>
          <w:color w:val="231F20"/>
          <w:spacing w:val="-5"/>
          <w:w w:val="80"/>
          <w:sz w:val="26"/>
        </w:rPr>
        <w:t xml:space="preserve"> </w:t>
      </w:r>
      <w:r>
        <w:rPr>
          <w:rFonts w:ascii="Calibri"/>
          <w:color w:val="231F20"/>
          <w:w w:val="80"/>
          <w:sz w:val="26"/>
        </w:rPr>
        <w:t>me</w:t>
      </w:r>
      <w:r>
        <w:rPr>
          <w:rFonts w:ascii="Calibri"/>
          <w:color w:val="231F20"/>
          <w:spacing w:val="-5"/>
          <w:w w:val="80"/>
          <w:sz w:val="26"/>
        </w:rPr>
        <w:t xml:space="preserve"> </w:t>
      </w:r>
      <w:r>
        <w:rPr>
          <w:rFonts w:ascii="Calibri"/>
          <w:color w:val="231F20"/>
          <w:sz w:val="26"/>
          <w:u w:val="single" w:color="231F20"/>
        </w:rPr>
        <w:tab/>
      </w:r>
      <w:r>
        <w:rPr>
          <w:rFonts w:ascii="Calibri"/>
          <w:color w:val="231F20"/>
          <w:spacing w:val="-10"/>
          <w:w w:val="90"/>
          <w:sz w:val="26"/>
        </w:rPr>
        <w:t>.</w:t>
      </w:r>
    </w:p>
    <w:p w14:paraId="6E1EB2FE">
      <w:pPr>
        <w:pStyle w:val="15"/>
        <w:numPr>
          <w:ilvl w:val="0"/>
          <w:numId w:val="109"/>
        </w:numPr>
        <w:tabs>
          <w:tab w:val="left" w:pos="2040"/>
        </w:tabs>
        <w:spacing w:before="0" w:after="0" w:line="300" w:lineRule="exact"/>
        <w:ind w:left="2040" w:right="0" w:hanging="312"/>
        <w:jc w:val="left"/>
        <w:rPr>
          <w:rFonts w:ascii="Calibri" w:hAnsi="Calibri"/>
          <w:sz w:val="26"/>
        </w:rPr>
      </w:pPr>
      <w:r>
        <w:rPr>
          <w:b/>
          <w:color w:val="231F20"/>
          <w:w w:val="80"/>
          <w:sz w:val="22"/>
        </w:rPr>
        <w:t>A:</w:t>
      </w:r>
      <w:r>
        <w:rPr>
          <w:b/>
          <w:color w:val="231F20"/>
          <w:spacing w:val="-4"/>
          <w:sz w:val="22"/>
        </w:rPr>
        <w:t xml:space="preserve"> </w:t>
      </w:r>
      <w:r>
        <w:rPr>
          <w:rFonts w:ascii="Calibri" w:hAnsi="Calibri"/>
          <w:color w:val="231F20"/>
          <w:w w:val="80"/>
          <w:sz w:val="26"/>
        </w:rPr>
        <w:t>What’s</w:t>
      </w:r>
      <w:r>
        <w:rPr>
          <w:rFonts w:ascii="Calibri" w:hAnsi="Calibri"/>
          <w:color w:val="231F20"/>
          <w:spacing w:val="-10"/>
          <w:sz w:val="26"/>
        </w:rPr>
        <w:t xml:space="preserve"> </w:t>
      </w:r>
      <w:r>
        <w:rPr>
          <w:rFonts w:ascii="Calibri" w:hAnsi="Calibri"/>
          <w:color w:val="231F20"/>
          <w:w w:val="80"/>
          <w:sz w:val="26"/>
        </w:rPr>
        <w:t>your</w:t>
      </w:r>
      <w:r>
        <w:rPr>
          <w:rFonts w:ascii="Calibri" w:hAnsi="Calibri"/>
          <w:color w:val="231F20"/>
          <w:spacing w:val="-9"/>
          <w:sz w:val="26"/>
        </w:rPr>
        <w:t xml:space="preserve"> </w:t>
      </w:r>
      <w:r>
        <w:rPr>
          <w:rFonts w:ascii="Calibri" w:hAnsi="Calibri"/>
          <w:color w:val="231F20"/>
          <w:w w:val="80"/>
          <w:sz w:val="26"/>
        </w:rPr>
        <w:t>travel</w:t>
      </w:r>
      <w:r>
        <w:rPr>
          <w:rFonts w:ascii="Calibri" w:hAnsi="Calibri"/>
          <w:color w:val="231F20"/>
          <w:spacing w:val="-9"/>
          <w:sz w:val="26"/>
        </w:rPr>
        <w:t xml:space="preserve"> </w:t>
      </w:r>
      <w:r>
        <w:rPr>
          <w:rFonts w:ascii="Calibri" w:hAnsi="Calibri"/>
          <w:color w:val="231F20"/>
          <w:w w:val="80"/>
          <w:sz w:val="26"/>
        </w:rPr>
        <w:t>plan</w:t>
      </w:r>
      <w:r>
        <w:rPr>
          <w:rFonts w:ascii="Calibri" w:hAnsi="Calibri"/>
          <w:color w:val="231F20"/>
          <w:spacing w:val="-9"/>
          <w:sz w:val="26"/>
        </w:rPr>
        <w:t xml:space="preserve"> </w:t>
      </w:r>
      <w:r>
        <w:rPr>
          <w:rFonts w:ascii="Calibri" w:hAnsi="Calibri"/>
          <w:color w:val="231F20"/>
          <w:w w:val="80"/>
          <w:sz w:val="26"/>
        </w:rPr>
        <w:t>for</w:t>
      </w:r>
      <w:r>
        <w:rPr>
          <w:rFonts w:ascii="Calibri" w:hAnsi="Calibri"/>
          <w:color w:val="231F20"/>
          <w:spacing w:val="-10"/>
          <w:sz w:val="26"/>
        </w:rPr>
        <w:t xml:space="preserve"> </w:t>
      </w:r>
      <w:r>
        <w:rPr>
          <w:rFonts w:ascii="Calibri" w:hAnsi="Calibri"/>
          <w:color w:val="231F20"/>
          <w:w w:val="80"/>
          <w:sz w:val="26"/>
        </w:rPr>
        <w:t>this</w:t>
      </w:r>
      <w:r>
        <w:rPr>
          <w:rFonts w:ascii="Calibri" w:hAnsi="Calibri"/>
          <w:color w:val="231F20"/>
          <w:spacing w:val="-9"/>
          <w:sz w:val="26"/>
        </w:rPr>
        <w:t xml:space="preserve"> </w:t>
      </w:r>
      <w:r>
        <w:rPr>
          <w:rFonts w:ascii="Calibri" w:hAnsi="Calibri"/>
          <w:color w:val="231F20"/>
          <w:spacing w:val="-2"/>
          <w:w w:val="80"/>
          <w:sz w:val="26"/>
        </w:rPr>
        <w:t>weekend?</w:t>
      </w:r>
    </w:p>
    <w:p w14:paraId="7EEE23BC">
      <w:pPr>
        <w:tabs>
          <w:tab w:val="left" w:pos="5894"/>
        </w:tabs>
        <w:spacing w:before="4" w:line="228" w:lineRule="auto"/>
        <w:ind w:left="2302" w:right="0" w:hanging="263"/>
        <w:jc w:val="left"/>
        <w:rPr>
          <w:rFonts w:ascii="Calibri" w:hAnsi="Calibri"/>
          <w:sz w:val="26"/>
        </w:rPr>
      </w:pPr>
      <w:r>
        <w:rPr>
          <w:b/>
          <w:color w:val="231F20"/>
          <w:w w:val="90"/>
          <w:sz w:val="22"/>
        </w:rPr>
        <w:t xml:space="preserve">B: </w:t>
      </w:r>
      <w:r>
        <w:rPr>
          <w:rFonts w:ascii="Calibri" w:hAnsi="Calibri"/>
          <w:color w:val="231F20"/>
          <w:w w:val="90"/>
          <w:sz w:val="26"/>
        </w:rPr>
        <w:t xml:space="preserve">I’m so interested in the plays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by Shakespeare that I’m going to Stratford-upon-Avon this weekend.</w:t>
      </w:r>
    </w:p>
    <w:p w14:paraId="383B0CB1">
      <w:pPr>
        <w:pStyle w:val="15"/>
        <w:numPr>
          <w:ilvl w:val="0"/>
          <w:numId w:val="109"/>
        </w:numPr>
        <w:tabs>
          <w:tab w:val="left" w:pos="2039"/>
        </w:tabs>
        <w:spacing w:before="0" w:after="0" w:line="292" w:lineRule="exact"/>
        <w:ind w:left="2039" w:right="0" w:hanging="311"/>
        <w:jc w:val="left"/>
        <w:rPr>
          <w:rFonts w:ascii="Calibri"/>
          <w:sz w:val="26"/>
        </w:rPr>
      </w:pPr>
      <w:r>
        <w:rPr>
          <w:b/>
          <w:color w:val="231F20"/>
          <w:w w:val="85"/>
          <w:sz w:val="22"/>
        </w:rPr>
        <w:t>A:</w:t>
      </w:r>
      <w:r>
        <w:rPr>
          <w:b/>
          <w:color w:val="231F20"/>
          <w:spacing w:val="-10"/>
          <w:w w:val="85"/>
          <w:sz w:val="22"/>
        </w:rPr>
        <w:t xml:space="preserve"> </w:t>
      </w:r>
      <w:r>
        <w:rPr>
          <w:rFonts w:ascii="Calibri"/>
          <w:color w:val="231F20"/>
          <w:w w:val="85"/>
          <w:sz w:val="26"/>
        </w:rPr>
        <w:t>Why</w:t>
      </w:r>
      <w:r>
        <w:rPr>
          <w:rFonts w:ascii="Calibri"/>
          <w:color w:val="231F20"/>
          <w:spacing w:val="-8"/>
          <w:w w:val="85"/>
          <w:sz w:val="26"/>
        </w:rPr>
        <w:t xml:space="preserve"> </w:t>
      </w:r>
      <w:r>
        <w:rPr>
          <w:rFonts w:ascii="Calibri"/>
          <w:color w:val="231F20"/>
          <w:w w:val="85"/>
          <w:sz w:val="26"/>
        </w:rPr>
        <w:t>do</w:t>
      </w:r>
      <w:r>
        <w:rPr>
          <w:rFonts w:ascii="Calibri"/>
          <w:color w:val="231F20"/>
          <w:spacing w:val="-8"/>
          <w:w w:val="85"/>
          <w:sz w:val="26"/>
        </w:rPr>
        <w:t xml:space="preserve"> </w:t>
      </w:r>
      <w:r>
        <w:rPr>
          <w:rFonts w:ascii="Calibri"/>
          <w:color w:val="231F20"/>
          <w:w w:val="85"/>
          <w:sz w:val="26"/>
        </w:rPr>
        <w:t>you</w:t>
      </w:r>
      <w:r>
        <w:rPr>
          <w:rFonts w:ascii="Calibri"/>
          <w:color w:val="231F20"/>
          <w:spacing w:val="-8"/>
          <w:w w:val="85"/>
          <w:sz w:val="26"/>
        </w:rPr>
        <w:t xml:space="preserve"> </w:t>
      </w:r>
      <w:r>
        <w:rPr>
          <w:rFonts w:ascii="Calibri"/>
          <w:color w:val="231F20"/>
          <w:w w:val="85"/>
          <w:sz w:val="26"/>
        </w:rPr>
        <w:t>like</w:t>
      </w:r>
      <w:r>
        <w:rPr>
          <w:rFonts w:ascii="Calibri"/>
          <w:color w:val="231F20"/>
          <w:spacing w:val="-8"/>
          <w:w w:val="85"/>
          <w:sz w:val="26"/>
        </w:rPr>
        <w:t xml:space="preserve"> </w:t>
      </w:r>
      <w:r>
        <w:rPr>
          <w:rFonts w:ascii="Calibri"/>
          <w:color w:val="231F20"/>
          <w:w w:val="85"/>
          <w:sz w:val="26"/>
        </w:rPr>
        <w:t>this</w:t>
      </w:r>
      <w:r>
        <w:rPr>
          <w:rFonts w:ascii="Calibri"/>
          <w:color w:val="231F20"/>
          <w:spacing w:val="-8"/>
          <w:w w:val="85"/>
          <w:sz w:val="26"/>
        </w:rPr>
        <w:t xml:space="preserve"> </w:t>
      </w:r>
      <w:r>
        <w:rPr>
          <w:rFonts w:ascii="Calibri"/>
          <w:color w:val="231F20"/>
          <w:w w:val="85"/>
          <w:sz w:val="26"/>
        </w:rPr>
        <w:t>park</w:t>
      </w:r>
      <w:r>
        <w:rPr>
          <w:rFonts w:ascii="Calibri"/>
          <w:color w:val="231F20"/>
          <w:spacing w:val="-8"/>
          <w:w w:val="85"/>
          <w:sz w:val="26"/>
        </w:rPr>
        <w:t xml:space="preserve"> </w:t>
      </w:r>
      <w:r>
        <w:rPr>
          <w:rFonts w:ascii="Calibri"/>
          <w:color w:val="231F20"/>
          <w:w w:val="85"/>
          <w:sz w:val="26"/>
        </w:rPr>
        <w:t>so</w:t>
      </w:r>
      <w:r>
        <w:rPr>
          <w:rFonts w:ascii="Calibri"/>
          <w:color w:val="231F20"/>
          <w:spacing w:val="-8"/>
          <w:w w:val="85"/>
          <w:sz w:val="26"/>
        </w:rPr>
        <w:t xml:space="preserve"> </w:t>
      </w:r>
      <w:r>
        <w:rPr>
          <w:rFonts w:ascii="Calibri"/>
          <w:color w:val="231F20"/>
          <w:spacing w:val="-2"/>
          <w:w w:val="85"/>
          <w:sz w:val="26"/>
        </w:rPr>
        <w:t>much?</w:t>
      </w:r>
    </w:p>
    <w:p w14:paraId="7AA6B33D">
      <w:pPr>
        <w:spacing w:before="0" w:line="300" w:lineRule="exact"/>
        <w:ind w:left="0" w:right="1193" w:firstLine="0"/>
        <w:jc w:val="right"/>
        <w:rPr>
          <w:rFonts w:ascii="Calibri"/>
          <w:sz w:val="26"/>
        </w:rPr>
      </w:pPr>
      <w:r>
        <w:rPr>
          <w:b/>
          <w:color w:val="231F20"/>
          <w:w w:val="80"/>
          <w:sz w:val="22"/>
        </w:rPr>
        <w:t>B:</w:t>
      </w:r>
      <w:r>
        <w:rPr>
          <w:b/>
          <w:color w:val="231F20"/>
          <w:spacing w:val="-9"/>
          <w:sz w:val="22"/>
        </w:rPr>
        <w:t xml:space="preserve"> </w:t>
      </w:r>
      <w:r>
        <w:rPr>
          <w:rFonts w:ascii="Calibri"/>
          <w:color w:val="231F20"/>
          <w:w w:val="80"/>
          <w:sz w:val="26"/>
        </w:rPr>
        <w:t>We</w:t>
      </w:r>
      <w:r>
        <w:rPr>
          <w:rFonts w:ascii="Calibri"/>
          <w:color w:val="231F20"/>
          <w:spacing w:val="-8"/>
          <w:sz w:val="26"/>
        </w:rPr>
        <w:t xml:space="preserve"> </w:t>
      </w:r>
      <w:r>
        <w:rPr>
          <w:rFonts w:ascii="Calibri"/>
          <w:color w:val="231F20"/>
          <w:w w:val="80"/>
          <w:sz w:val="26"/>
        </w:rPr>
        <w:t>like</w:t>
      </w:r>
      <w:r>
        <w:rPr>
          <w:rFonts w:ascii="Calibri"/>
          <w:color w:val="231F20"/>
          <w:spacing w:val="-7"/>
          <w:sz w:val="26"/>
        </w:rPr>
        <w:t xml:space="preserve"> </w:t>
      </w:r>
      <w:r>
        <w:rPr>
          <w:rFonts w:ascii="Calibri"/>
          <w:color w:val="231F20"/>
          <w:w w:val="80"/>
          <w:sz w:val="26"/>
        </w:rPr>
        <w:t>to</w:t>
      </w:r>
      <w:r>
        <w:rPr>
          <w:rFonts w:ascii="Calibri"/>
          <w:color w:val="231F20"/>
          <w:spacing w:val="-7"/>
          <w:sz w:val="26"/>
        </w:rPr>
        <w:t xml:space="preserve"> </w:t>
      </w:r>
      <w:r>
        <w:rPr>
          <w:rFonts w:ascii="Calibri"/>
          <w:color w:val="231F20"/>
          <w:w w:val="80"/>
          <w:sz w:val="26"/>
        </w:rPr>
        <w:t>look</w:t>
      </w:r>
      <w:r>
        <w:rPr>
          <w:rFonts w:ascii="Calibri"/>
          <w:color w:val="231F20"/>
          <w:spacing w:val="-7"/>
          <w:sz w:val="26"/>
        </w:rPr>
        <w:t xml:space="preserve"> </w:t>
      </w:r>
      <w:r>
        <w:rPr>
          <w:rFonts w:ascii="Calibri"/>
          <w:color w:val="231F20"/>
          <w:w w:val="80"/>
          <w:sz w:val="26"/>
        </w:rPr>
        <w:t>for</w:t>
      </w:r>
      <w:r>
        <w:rPr>
          <w:rFonts w:ascii="Calibri"/>
          <w:color w:val="231F20"/>
          <w:spacing w:val="-7"/>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spacing w:val="-2"/>
          <w:w w:val="80"/>
          <w:sz w:val="26"/>
        </w:rPr>
        <w:t>birds</w:t>
      </w:r>
    </w:p>
    <w:p w14:paraId="11E864F9">
      <w:pPr>
        <w:tabs>
          <w:tab w:val="left" w:pos="1361"/>
        </w:tabs>
        <w:spacing w:before="0" w:line="309" w:lineRule="exact"/>
        <w:ind w:left="0" w:right="1200" w:firstLine="0"/>
        <w:jc w:val="right"/>
        <w:rPr>
          <w:rFonts w:ascii="Calibri"/>
          <w:sz w:val="26"/>
        </w:rPr>
      </w:pP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in</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trees.</w:t>
      </w:r>
    </w:p>
    <w:p w14:paraId="1D0C3AD8">
      <w:pPr>
        <w:tabs>
          <w:tab w:val="left" w:pos="2890"/>
          <w:tab w:val="left" w:pos="4441"/>
        </w:tabs>
        <w:spacing w:before="22" w:line="242" w:lineRule="auto"/>
        <w:ind w:left="612" w:right="1526" w:firstLine="0"/>
        <w:jc w:val="left"/>
        <w:rPr>
          <w:rFonts w:ascii="Calibri"/>
          <w:sz w:val="26"/>
        </w:rPr>
      </w:pPr>
      <w:r>
        <w:br w:type="column"/>
      </w:r>
      <w:r>
        <w:rPr>
          <w:rFonts w:ascii="Calibri"/>
          <w:color w:val="231F20"/>
          <w:w w:val="90"/>
          <w:sz w:val="26"/>
        </w:rPr>
        <w:t xml:space="preserve">I still remember my time </w:t>
      </w:r>
      <w:r>
        <w:rPr>
          <w:rFonts w:ascii="Calibri"/>
          <w:color w:val="231F20"/>
          <w:sz w:val="26"/>
          <w:u w:val="single" w:color="231F20"/>
        </w:rPr>
        <w:tab/>
      </w:r>
      <w:r>
        <w:rPr>
          <w:rFonts w:ascii="Calibri"/>
          <w:color w:val="231F20"/>
          <w:sz w:val="26"/>
        </w:rPr>
        <w:t xml:space="preserve"> </w:t>
      </w:r>
      <w:r>
        <w:rPr>
          <w:rFonts w:ascii="Calibri"/>
          <w:color w:val="231F20"/>
          <w:w w:val="85"/>
          <w:sz w:val="26"/>
        </w:rPr>
        <w:t>travelling</w:t>
      </w:r>
      <w:r>
        <w:rPr>
          <w:rFonts w:ascii="Calibri"/>
          <w:color w:val="231F20"/>
          <w:spacing w:val="-6"/>
          <w:w w:val="85"/>
          <w:sz w:val="26"/>
        </w:rPr>
        <w:t xml:space="preserve"> </w:t>
      </w:r>
      <w:r>
        <w:rPr>
          <w:rFonts w:ascii="Calibri"/>
          <w:color w:val="231F20"/>
          <w:w w:val="85"/>
          <w:sz w:val="26"/>
        </w:rPr>
        <w:t>in</w:t>
      </w:r>
      <w:r>
        <w:rPr>
          <w:rFonts w:ascii="Calibri"/>
          <w:color w:val="231F20"/>
          <w:spacing w:val="-6"/>
          <w:w w:val="85"/>
          <w:sz w:val="26"/>
        </w:rPr>
        <w:t xml:space="preserve"> </w:t>
      </w:r>
      <w:r>
        <w:rPr>
          <w:rFonts w:ascii="Calibri"/>
          <w:color w:val="231F20"/>
          <w:w w:val="85"/>
          <w:sz w:val="26"/>
        </w:rPr>
        <w:t>Paris.</w:t>
      </w:r>
      <w:r>
        <w:rPr>
          <w:rFonts w:ascii="Calibri"/>
          <w:color w:val="231F20"/>
          <w:spacing w:val="-6"/>
          <w:w w:val="85"/>
          <w:sz w:val="26"/>
        </w:rPr>
        <w:t xml:space="preserve"> </w:t>
      </w:r>
      <w:r>
        <w:rPr>
          <w:rFonts w:ascii="Calibri"/>
          <w:color w:val="231F20"/>
          <w:w w:val="85"/>
          <w:sz w:val="26"/>
        </w:rPr>
        <w:t>Almost</w:t>
      </w:r>
      <w:r>
        <w:rPr>
          <w:rFonts w:ascii="Calibri"/>
          <w:color w:val="231F20"/>
          <w:spacing w:val="-6"/>
          <w:w w:val="85"/>
          <w:sz w:val="26"/>
        </w:rPr>
        <w:t xml:space="preserve"> </w:t>
      </w:r>
      <w:r>
        <w:rPr>
          <w:rFonts w:ascii="Calibri"/>
          <w:color w:val="231F20"/>
          <w:w w:val="85"/>
          <w:sz w:val="26"/>
        </w:rPr>
        <w:t>everything</w:t>
      </w:r>
      <w:r>
        <w:rPr>
          <w:rFonts w:ascii="Calibri"/>
          <w:color w:val="231F20"/>
          <w:spacing w:val="-6"/>
          <w:w w:val="85"/>
          <w:sz w:val="26"/>
        </w:rPr>
        <w:t xml:space="preserve"> </w:t>
      </w:r>
      <w:r>
        <w:rPr>
          <w:rFonts w:ascii="Calibri"/>
          <w:color w:val="231F20"/>
          <w:w w:val="85"/>
          <w:sz w:val="26"/>
        </w:rPr>
        <w:t xml:space="preserve">there </w:t>
      </w:r>
      <w:r>
        <w:rPr>
          <w:rFonts w:ascii="Calibri"/>
          <w:color w:val="231F20"/>
          <w:w w:val="90"/>
          <w:sz w:val="26"/>
        </w:rPr>
        <w:t xml:space="preserve">leh me </w:t>
      </w:r>
      <w:r>
        <w:rPr>
          <w:rFonts w:ascii="Calibri"/>
          <w:color w:val="231F20"/>
          <w:sz w:val="26"/>
          <w:u w:val="single" w:color="231F20"/>
        </w:rPr>
        <w:tab/>
      </w:r>
      <w:r>
        <w:rPr>
          <w:rFonts w:ascii="Calibri"/>
          <w:color w:val="231F20"/>
          <w:w w:val="90"/>
          <w:sz w:val="26"/>
        </w:rPr>
        <w:t>.</w:t>
      </w:r>
      <w:r>
        <w:rPr>
          <w:rFonts w:ascii="Calibri"/>
          <w:color w:val="231F20"/>
          <w:spacing w:val="-5"/>
          <w:w w:val="90"/>
          <w:sz w:val="26"/>
        </w:rPr>
        <w:t xml:space="preserve"> </w:t>
      </w:r>
      <w:r>
        <w:rPr>
          <w:rFonts w:ascii="Calibri"/>
          <w:color w:val="231F20"/>
          <w:w w:val="90"/>
          <w:sz w:val="26"/>
        </w:rPr>
        <w:t>I</w:t>
      </w:r>
      <w:r>
        <w:rPr>
          <w:rFonts w:ascii="Calibri"/>
          <w:color w:val="231F20"/>
          <w:spacing w:val="-5"/>
          <w:w w:val="90"/>
          <w:sz w:val="26"/>
        </w:rPr>
        <w:t xml:space="preserve"> </w:t>
      </w:r>
      <w:r>
        <w:rPr>
          <w:rFonts w:ascii="Calibri"/>
          <w:color w:val="231F20"/>
          <w:w w:val="90"/>
          <w:sz w:val="26"/>
        </w:rPr>
        <w:t>was</w:t>
      </w:r>
      <w:r>
        <w:rPr>
          <w:rFonts w:ascii="Calibri"/>
          <w:color w:val="231F20"/>
          <w:spacing w:val="-5"/>
          <w:w w:val="90"/>
          <w:sz w:val="26"/>
        </w:rPr>
        <w:t xml:space="preserve"> </w:t>
      </w:r>
      <w:r>
        <w:rPr>
          <w:rFonts w:ascii="Calibri"/>
          <w:color w:val="231F20"/>
          <w:w w:val="90"/>
          <w:sz w:val="26"/>
        </w:rPr>
        <w:t xml:space="preserve">surprised </w:t>
      </w:r>
      <w:r>
        <w:rPr>
          <w:rFonts w:ascii="Calibri"/>
          <w:color w:val="231F20"/>
          <w:w w:val="85"/>
          <w:sz w:val="26"/>
        </w:rPr>
        <w:t>to find old</w:t>
      </w:r>
      <w:r>
        <w:rPr>
          <w:rFonts w:ascii="Calibri"/>
          <w:color w:val="231F20"/>
          <w:spacing w:val="-1"/>
          <w:w w:val="85"/>
          <w:sz w:val="26"/>
        </w:rPr>
        <w:t xml:space="preserve"> </w:t>
      </w:r>
      <w:r>
        <w:rPr>
          <w:rFonts w:ascii="Calibri"/>
          <w:color w:val="231F20"/>
          <w:w w:val="85"/>
          <w:sz w:val="26"/>
        </w:rPr>
        <w:t>buildings such as</w:t>
      </w:r>
      <w:r>
        <w:rPr>
          <w:rFonts w:ascii="Calibri"/>
          <w:color w:val="231F20"/>
          <w:spacing w:val="-1"/>
          <w:w w:val="85"/>
          <w:sz w:val="26"/>
        </w:rPr>
        <w:t xml:space="preserve"> </w:t>
      </w:r>
      <w:r>
        <w:rPr>
          <w:rFonts w:ascii="Calibri"/>
          <w:color w:val="231F20"/>
          <w:w w:val="85"/>
          <w:sz w:val="26"/>
        </w:rPr>
        <w:t>the Palace of</w:t>
      </w:r>
    </w:p>
    <w:p w14:paraId="3CF49D51">
      <w:pPr>
        <w:spacing w:before="0" w:line="315" w:lineRule="exact"/>
        <w:ind w:left="612" w:right="0" w:firstLine="0"/>
        <w:jc w:val="left"/>
        <w:rPr>
          <w:rFonts w:ascii="Calibri"/>
          <w:sz w:val="26"/>
        </w:rPr>
      </w:pPr>
      <w:r>
        <w:rPr>
          <w:rFonts w:ascii="Calibri"/>
          <w:color w:val="231F20"/>
          <w:w w:val="80"/>
          <w:sz w:val="26"/>
        </w:rPr>
        <w:t>Versailles</w:t>
      </w:r>
      <w:r>
        <w:rPr>
          <w:rFonts w:ascii="Calibri"/>
          <w:color w:val="231F20"/>
          <w:sz w:val="26"/>
        </w:rPr>
        <w:t xml:space="preserve"> </w:t>
      </w:r>
      <w:r>
        <w:rPr>
          <w:rFonts w:ascii="Calibri"/>
          <w:color w:val="231F20"/>
          <w:w w:val="80"/>
          <w:sz w:val="26"/>
        </w:rPr>
        <w:t>and</w:t>
      </w:r>
      <w:r>
        <w:rPr>
          <w:rFonts w:ascii="Calibri"/>
          <w:color w:val="231F20"/>
          <w:spacing w:val="1"/>
          <w:sz w:val="26"/>
        </w:rPr>
        <w:t xml:space="preserve"> </w:t>
      </w:r>
      <w:r>
        <w:rPr>
          <w:rFonts w:ascii="Calibri"/>
          <w:color w:val="231F20"/>
          <w:w w:val="80"/>
          <w:sz w:val="26"/>
        </w:rPr>
        <w:t>the</w:t>
      </w:r>
      <w:r>
        <w:rPr>
          <w:rFonts w:ascii="Calibri"/>
          <w:color w:val="231F20"/>
          <w:spacing w:val="1"/>
          <w:sz w:val="26"/>
        </w:rPr>
        <w:t xml:space="preserve"> </w:t>
      </w:r>
      <w:r>
        <w:rPr>
          <w:rFonts w:ascii="Calibri"/>
          <w:color w:val="231F20"/>
          <w:w w:val="80"/>
          <w:sz w:val="26"/>
        </w:rPr>
        <w:t>Louvre</w:t>
      </w:r>
      <w:r>
        <w:rPr>
          <w:rFonts w:ascii="Calibri"/>
          <w:color w:val="231F20"/>
          <w:spacing w:val="1"/>
          <w:sz w:val="26"/>
        </w:rPr>
        <w:t xml:space="preserve"> </w:t>
      </w:r>
      <w:r>
        <w:rPr>
          <w:rFonts w:ascii="Calibri"/>
          <w:color w:val="231F20"/>
          <w:w w:val="80"/>
          <w:sz w:val="26"/>
        </w:rPr>
        <w:t>Museum</w:t>
      </w:r>
      <w:r>
        <w:rPr>
          <w:rFonts w:ascii="Calibri"/>
          <w:color w:val="231F20"/>
          <w:sz w:val="26"/>
        </w:rPr>
        <w:t xml:space="preserve"> </w:t>
      </w:r>
      <w:r>
        <w:rPr>
          <w:rFonts w:ascii="Calibri"/>
          <w:color w:val="231F20"/>
          <w:w w:val="80"/>
          <w:sz w:val="26"/>
        </w:rPr>
        <w:t>quite</w:t>
      </w:r>
      <w:r>
        <w:rPr>
          <w:rFonts w:ascii="Calibri"/>
          <w:color w:val="231F20"/>
          <w:spacing w:val="1"/>
          <w:sz w:val="26"/>
        </w:rPr>
        <w:t xml:space="preserve"> </w:t>
      </w:r>
      <w:r>
        <w:rPr>
          <w:rFonts w:ascii="Calibri"/>
          <w:color w:val="231F20"/>
          <w:spacing w:val="-4"/>
          <w:w w:val="80"/>
          <w:sz w:val="26"/>
        </w:rPr>
        <w:t>well</w:t>
      </w:r>
    </w:p>
    <w:p w14:paraId="3A24249C">
      <w:pPr>
        <w:tabs>
          <w:tab w:val="left" w:pos="2254"/>
          <w:tab w:val="left" w:pos="4274"/>
          <w:tab w:val="left" w:pos="4370"/>
        </w:tabs>
        <w:spacing w:before="3" w:line="242" w:lineRule="auto"/>
        <w:ind w:left="612" w:right="1287" w:firstLine="0"/>
        <w:jc w:val="left"/>
        <w:rPr>
          <w:rFonts w:ascii="Calibri"/>
          <w:sz w:val="26"/>
        </w:rPr>
      </w:pPr>
      <w:r>
        <w:rPr>
          <w:rFonts w:ascii="Calibri"/>
          <w:color w:val="231F20"/>
          <w:sz w:val="26"/>
          <w:u w:val="single" w:color="231F20"/>
        </w:rPr>
        <w:tab/>
      </w:r>
      <w:r>
        <w:rPr>
          <w:rFonts w:ascii="Calibri"/>
          <w:color w:val="231F20"/>
          <w:spacing w:val="-2"/>
          <w:w w:val="90"/>
          <w:sz w:val="26"/>
        </w:rPr>
        <w:t>.</w:t>
      </w:r>
      <w:r>
        <w:rPr>
          <w:rFonts w:ascii="Calibri"/>
          <w:color w:val="231F20"/>
          <w:spacing w:val="-13"/>
          <w:w w:val="90"/>
          <w:sz w:val="26"/>
        </w:rPr>
        <w:t xml:space="preserve"> </w:t>
      </w:r>
      <w:r>
        <w:rPr>
          <w:rFonts w:ascii="Calibri"/>
          <w:color w:val="231F20"/>
          <w:spacing w:val="-2"/>
          <w:w w:val="90"/>
          <w:sz w:val="26"/>
        </w:rPr>
        <w:t>At</w:t>
      </w:r>
      <w:r>
        <w:rPr>
          <w:rFonts w:ascii="Calibri"/>
          <w:color w:val="231F20"/>
          <w:spacing w:val="-12"/>
          <w:w w:val="90"/>
          <w:sz w:val="26"/>
        </w:rPr>
        <w:t xml:space="preserve"> </w:t>
      </w:r>
      <w:r>
        <w:rPr>
          <w:rFonts w:ascii="Calibri"/>
          <w:color w:val="231F20"/>
          <w:spacing w:val="-2"/>
          <w:w w:val="90"/>
          <w:sz w:val="26"/>
        </w:rPr>
        <w:t>the</w:t>
      </w:r>
      <w:r>
        <w:rPr>
          <w:rFonts w:ascii="Calibri"/>
          <w:color w:val="231F20"/>
          <w:spacing w:val="-12"/>
          <w:w w:val="90"/>
          <w:sz w:val="26"/>
        </w:rPr>
        <w:t xml:space="preserve"> </w:t>
      </w:r>
      <w:r>
        <w:rPr>
          <w:rFonts w:ascii="Calibri"/>
          <w:color w:val="231F20"/>
          <w:spacing w:val="-2"/>
          <w:w w:val="90"/>
          <w:sz w:val="26"/>
        </w:rPr>
        <w:t>same</w:t>
      </w:r>
      <w:r>
        <w:rPr>
          <w:rFonts w:ascii="Calibri"/>
          <w:color w:val="231F20"/>
          <w:spacing w:val="-12"/>
          <w:w w:val="90"/>
          <w:sz w:val="26"/>
        </w:rPr>
        <w:t xml:space="preserve"> </w:t>
      </w:r>
      <w:r>
        <w:rPr>
          <w:rFonts w:ascii="Calibri"/>
          <w:color w:val="231F20"/>
          <w:spacing w:val="-2"/>
          <w:w w:val="90"/>
          <w:sz w:val="26"/>
        </w:rPr>
        <w:t>time,</w:t>
      </w:r>
      <w:r>
        <w:rPr>
          <w:rFonts w:ascii="Calibri"/>
          <w:color w:val="231F20"/>
          <w:spacing w:val="-12"/>
          <w:w w:val="90"/>
          <w:sz w:val="26"/>
        </w:rPr>
        <w:t xml:space="preserve"> </w:t>
      </w:r>
      <w:r>
        <w:rPr>
          <w:rFonts w:ascii="Calibri"/>
          <w:color w:val="231F20"/>
          <w:spacing w:val="-2"/>
          <w:w w:val="90"/>
          <w:sz w:val="26"/>
        </w:rPr>
        <w:t xml:space="preserve">many </w:t>
      </w:r>
      <w:r>
        <w:rPr>
          <w:rFonts w:ascii="Calibri"/>
          <w:color w:val="231F20"/>
          <w:w w:val="90"/>
          <w:sz w:val="26"/>
        </w:rPr>
        <w:t xml:space="preserve">futuristic buildings with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high-tech facilities could be found all over. I felt </w:t>
      </w:r>
      <w:r>
        <w:rPr>
          <w:rFonts w:ascii="Calibri"/>
          <w:color w:val="231F20"/>
          <w:w w:val="90"/>
          <w:sz w:val="26"/>
        </w:rPr>
        <w:t xml:space="preserve">it a pity to have my trip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 xml:space="preserve">so </w:t>
      </w:r>
      <w:r>
        <w:rPr>
          <w:rFonts w:ascii="Calibri"/>
          <w:color w:val="231F20"/>
          <w:spacing w:val="-2"/>
          <w:w w:val="90"/>
          <w:sz w:val="26"/>
        </w:rPr>
        <w:t>soon.</w:t>
      </w:r>
    </w:p>
    <w:p w14:paraId="6071C956">
      <w:pPr>
        <w:spacing w:after="0" w:line="242" w:lineRule="auto"/>
        <w:jc w:val="left"/>
        <w:rPr>
          <w:rFonts w:ascii="Calibri"/>
          <w:sz w:val="26"/>
        </w:rPr>
        <w:sectPr>
          <w:type w:val="continuous"/>
          <w:pgSz w:w="11910" w:h="16840"/>
          <w:pgMar w:top="1340" w:right="0" w:bottom="280" w:left="0" w:header="720" w:footer="720" w:gutter="0"/>
          <w:cols w:equalWidth="0" w:num="2">
            <w:col w:w="5896" w:space="40"/>
            <w:col w:w="5974"/>
          </w:cols>
        </w:sectPr>
      </w:pPr>
    </w:p>
    <w:p w14:paraId="416DF0FC">
      <w:pPr>
        <w:pStyle w:val="11"/>
        <w:spacing w:before="7"/>
        <w:rPr>
          <w:rFonts w:ascii="Calibri"/>
          <w:sz w:val="21"/>
        </w:rPr>
      </w:pPr>
    </w:p>
    <w:p w14:paraId="04DC3B56">
      <w:pPr>
        <w:spacing w:before="97"/>
        <w:ind w:left="0" w:right="617" w:firstLine="0"/>
        <w:jc w:val="right"/>
        <w:rPr>
          <w:rFonts w:ascii="Tahoma"/>
          <w:sz w:val="20"/>
        </w:rPr>
      </w:pPr>
      <w:r>
        <w:rPr>
          <w:rFonts w:ascii="Tahoma"/>
          <w:color w:val="231F20"/>
          <w:spacing w:val="-5"/>
          <w:sz w:val="20"/>
        </w:rPr>
        <w:t>81</w:t>
      </w:r>
    </w:p>
    <w:p w14:paraId="5FB6BB3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4841E63">
      <w:pPr>
        <w:spacing w:after="0" w:line="240" w:lineRule="auto"/>
        <w:jc w:val="left"/>
        <w:rPr>
          <w:rFonts w:ascii="Tahoma"/>
          <w:sz w:val="20"/>
        </w:rPr>
        <w:sectPr>
          <w:type w:val="continuous"/>
          <w:pgSz w:w="11910" w:h="16840"/>
          <w:pgMar w:top="1340" w:right="0" w:bottom="280" w:left="0" w:header="720" w:footer="720" w:gutter="0"/>
          <w:cols w:space="720" w:num="1"/>
        </w:sectPr>
      </w:pPr>
    </w:p>
    <w:p w14:paraId="6E0587D4">
      <w:pPr>
        <w:pStyle w:val="11"/>
        <w:rPr>
          <w:rFonts w:ascii="Tahoma"/>
          <w:sz w:val="20"/>
        </w:rPr>
      </w:pPr>
    </w:p>
    <w:p w14:paraId="67EB3627">
      <w:pPr>
        <w:pStyle w:val="11"/>
        <w:spacing w:before="7"/>
        <w:rPr>
          <w:rFonts w:ascii="Tahoma"/>
          <w:sz w:val="26"/>
        </w:rPr>
      </w:pPr>
    </w:p>
    <w:p w14:paraId="3073587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853" name="Group 385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854" name="Graphic 385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85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Di+QHZqAgAArQUAAA4AAAAAAAAAAQAgAAAAIQEAAGRycy9lMm9Eb2MueG1sUEsF&#10;BgAAAAAGAAYAWQEAAP0FAAAAAA==&#10;">
                <o:lock v:ext="edit" aspectratio="f"/>
                <v:shape id="Graphic 3854" o:spid="_x0000_s1026" o:spt="100" style="position:absolute;left:0;top:635;height:1270;width:323215;" filled="f" stroked="t" coordsize="323215,1" o:gfxdata="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x9z+/&#10;AAAA3QAAAA8AAAAAAAAAAQAgAAAAIgAAAGRycy9kb3ducmV2LnhtbFBLAQIUABQAAAAIAIdO4kAz&#10;LwWeOwAAADkAAAAQAAAAAAAAAAEAIAAAAA4BAABkcnMvc2hhcGV4bWwueG1sUEsFBgAAAAAGAAYA&#10;WwEAALg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FAF02F5">
      <w:pPr>
        <w:pStyle w:val="11"/>
        <w:rPr>
          <w:rFonts w:ascii="Tahoma"/>
          <w:sz w:val="20"/>
        </w:rPr>
      </w:pPr>
    </w:p>
    <w:p w14:paraId="1C86BF81">
      <w:pPr>
        <w:pStyle w:val="11"/>
        <w:spacing w:before="6"/>
        <w:rPr>
          <w:rFonts w:ascii="Tahoma"/>
          <w:sz w:val="26"/>
        </w:rPr>
      </w:pPr>
    </w:p>
    <w:p w14:paraId="29C63A3F">
      <w:pPr>
        <w:pStyle w:val="8"/>
      </w:pPr>
      <w:r>
        <w:rPr>
          <w:color w:val="D4936B"/>
        </w:rPr>
        <w:t>Reading</w:t>
      </w:r>
      <w:r>
        <w:rPr>
          <w:color w:val="D4936B"/>
          <w:spacing w:val="-14"/>
        </w:rPr>
        <w:t xml:space="preserve"> </w:t>
      </w:r>
      <w:r>
        <w:rPr>
          <w:color w:val="D4936B"/>
        </w:rPr>
        <w:t>and</w:t>
      </w:r>
      <w:r>
        <w:rPr>
          <w:color w:val="D4936B"/>
          <w:spacing w:val="-14"/>
        </w:rPr>
        <w:t xml:space="preserve"> </w:t>
      </w:r>
      <w:r>
        <w:rPr>
          <w:color w:val="D4936B"/>
          <w:spacing w:val="-2"/>
        </w:rPr>
        <w:t>Writing</w:t>
      </w:r>
    </w:p>
    <w:p w14:paraId="6D5E12D1">
      <w:pPr>
        <w:spacing w:before="276"/>
        <w:ind w:left="736" w:right="0" w:firstLine="0"/>
        <w:jc w:val="left"/>
        <w:rPr>
          <w:rFonts w:ascii="Tahoma"/>
          <w:sz w:val="26"/>
        </w:rPr>
      </w:pPr>
      <w:r>
        <w:rPr>
          <w:rFonts w:ascii="Times New Roman"/>
          <w:spacing w:val="80"/>
          <w:w w:val="150"/>
          <w:sz w:val="20"/>
        </w:rPr>
        <w:t xml:space="preserve">    </w:t>
      </w:r>
      <w:r>
        <w:rPr>
          <w:rFonts w:ascii="Tahoma"/>
          <w:color w:val="7B3018"/>
          <w:sz w:val="26"/>
        </w:rPr>
        <w:t>Discuss the questions below in pairs. Then read the texts.</w:t>
      </w:r>
    </w:p>
    <w:p w14:paraId="2AEB7341">
      <w:pPr>
        <w:pStyle w:val="15"/>
        <w:numPr>
          <w:ilvl w:val="0"/>
          <w:numId w:val="110"/>
        </w:numPr>
        <w:tabs>
          <w:tab w:val="left" w:pos="1927"/>
        </w:tabs>
        <w:spacing w:before="192" w:after="0" w:line="240" w:lineRule="auto"/>
        <w:ind w:left="1927" w:right="0" w:hanging="340"/>
        <w:jc w:val="left"/>
        <w:rPr>
          <w:sz w:val="22"/>
        </w:rPr>
      </w:pPr>
      <w:r>
        <w:rPr>
          <w:color w:val="231F20"/>
          <w:sz w:val="22"/>
        </w:rPr>
        <w:t>Would</w:t>
      </w:r>
      <w:r>
        <w:rPr>
          <w:color w:val="231F20"/>
          <w:spacing w:val="-15"/>
          <w:sz w:val="22"/>
        </w:rPr>
        <w:t xml:space="preserve"> </w:t>
      </w:r>
      <w:r>
        <w:rPr>
          <w:color w:val="231F20"/>
          <w:sz w:val="22"/>
        </w:rPr>
        <w:t>you</w:t>
      </w:r>
      <w:r>
        <w:rPr>
          <w:color w:val="231F20"/>
          <w:spacing w:val="-15"/>
          <w:sz w:val="22"/>
        </w:rPr>
        <w:t xml:space="preserve"> </w:t>
      </w:r>
      <w:r>
        <w:rPr>
          <w:color w:val="231F20"/>
          <w:sz w:val="22"/>
        </w:rPr>
        <w:t>prefer</w:t>
      </w:r>
      <w:r>
        <w:rPr>
          <w:color w:val="231F20"/>
          <w:spacing w:val="-15"/>
          <w:sz w:val="22"/>
        </w:rPr>
        <w:t xml:space="preserve"> </w:t>
      </w:r>
      <w:r>
        <w:rPr>
          <w:color w:val="231F20"/>
          <w:sz w:val="22"/>
        </w:rPr>
        <w:t>to</w:t>
      </w:r>
      <w:r>
        <w:rPr>
          <w:color w:val="231F20"/>
          <w:spacing w:val="-14"/>
          <w:sz w:val="22"/>
        </w:rPr>
        <w:t xml:space="preserve"> </w:t>
      </w:r>
      <w:r>
        <w:rPr>
          <w:color w:val="231F20"/>
          <w:sz w:val="22"/>
        </w:rPr>
        <w:t>visit</w:t>
      </w:r>
      <w:r>
        <w:rPr>
          <w:color w:val="231F20"/>
          <w:spacing w:val="-15"/>
          <w:sz w:val="22"/>
        </w:rPr>
        <w:t xml:space="preserve"> </w:t>
      </w:r>
      <w:r>
        <w:rPr>
          <w:color w:val="231F20"/>
          <w:sz w:val="22"/>
        </w:rPr>
        <w:t>a</w:t>
      </w:r>
      <w:r>
        <w:rPr>
          <w:color w:val="231F20"/>
          <w:spacing w:val="-15"/>
          <w:sz w:val="22"/>
        </w:rPr>
        <w:t xml:space="preserve"> </w:t>
      </w:r>
      <w:r>
        <w:rPr>
          <w:color w:val="231F20"/>
          <w:sz w:val="22"/>
        </w:rPr>
        <w:t>modern</w:t>
      </w:r>
      <w:r>
        <w:rPr>
          <w:color w:val="231F20"/>
          <w:spacing w:val="-14"/>
          <w:sz w:val="22"/>
        </w:rPr>
        <w:t xml:space="preserve"> </w:t>
      </w:r>
      <w:r>
        <w:rPr>
          <w:color w:val="231F20"/>
          <w:sz w:val="22"/>
        </w:rPr>
        <w:t>city</w:t>
      </w:r>
      <w:r>
        <w:rPr>
          <w:color w:val="231F20"/>
          <w:spacing w:val="-15"/>
          <w:sz w:val="22"/>
        </w:rPr>
        <w:t xml:space="preserve"> </w:t>
      </w:r>
      <w:r>
        <w:rPr>
          <w:color w:val="231F20"/>
          <w:sz w:val="22"/>
        </w:rPr>
        <w:t>or</w:t>
      </w:r>
      <w:r>
        <w:rPr>
          <w:color w:val="231F20"/>
          <w:spacing w:val="-15"/>
          <w:sz w:val="22"/>
        </w:rPr>
        <w:t xml:space="preserve"> </w:t>
      </w:r>
      <w:r>
        <w:rPr>
          <w:color w:val="231F20"/>
          <w:sz w:val="22"/>
        </w:rPr>
        <w:t>a</w:t>
      </w:r>
      <w:r>
        <w:rPr>
          <w:color w:val="231F20"/>
          <w:spacing w:val="-14"/>
          <w:sz w:val="22"/>
        </w:rPr>
        <w:t xml:space="preserve"> </w:t>
      </w:r>
      <w:r>
        <w:rPr>
          <w:color w:val="231F20"/>
          <w:sz w:val="22"/>
        </w:rPr>
        <w:t>historic</w:t>
      </w:r>
      <w:r>
        <w:rPr>
          <w:color w:val="231F20"/>
          <w:spacing w:val="-15"/>
          <w:sz w:val="22"/>
        </w:rPr>
        <w:t xml:space="preserve"> </w:t>
      </w:r>
      <w:r>
        <w:rPr>
          <w:color w:val="231F20"/>
          <w:sz w:val="22"/>
        </w:rPr>
        <w:t>city?</w:t>
      </w:r>
      <w:r>
        <w:rPr>
          <w:color w:val="231F20"/>
          <w:spacing w:val="-15"/>
          <w:sz w:val="22"/>
        </w:rPr>
        <w:t xml:space="preserve"> </w:t>
      </w:r>
      <w:r>
        <w:rPr>
          <w:color w:val="231F20"/>
          <w:spacing w:val="-4"/>
          <w:sz w:val="22"/>
        </w:rPr>
        <w:t>Why?</w:t>
      </w:r>
    </w:p>
    <w:p w14:paraId="7A3A5DA0">
      <w:pPr>
        <w:pStyle w:val="15"/>
        <w:numPr>
          <w:ilvl w:val="0"/>
          <w:numId w:val="110"/>
        </w:numPr>
        <w:tabs>
          <w:tab w:val="left" w:pos="1927"/>
        </w:tabs>
        <w:spacing w:before="141" w:after="0" w:line="240" w:lineRule="auto"/>
        <w:ind w:left="1927" w:right="0" w:hanging="340"/>
        <w:jc w:val="left"/>
        <w:rPr>
          <w:sz w:val="22"/>
        </w:rPr>
      </w:pPr>
      <w:r>
        <w:rPr>
          <w:color w:val="231F20"/>
          <w:spacing w:val="-2"/>
          <w:sz w:val="22"/>
        </w:rPr>
        <w:t>Tell</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partner</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historic</w:t>
      </w:r>
      <w:r>
        <w:rPr>
          <w:color w:val="231F20"/>
          <w:spacing w:val="-10"/>
          <w:sz w:val="22"/>
        </w:rPr>
        <w:t xml:space="preserve"> </w:t>
      </w:r>
      <w:r>
        <w:rPr>
          <w:color w:val="231F20"/>
          <w:spacing w:val="-2"/>
          <w:sz w:val="22"/>
        </w:rPr>
        <w:t>city</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visited</w:t>
      </w:r>
      <w:r>
        <w:rPr>
          <w:color w:val="231F20"/>
          <w:spacing w:val="-9"/>
          <w:sz w:val="22"/>
        </w:rPr>
        <w:t xml:space="preserve"> </w:t>
      </w:r>
      <w:r>
        <w:rPr>
          <w:color w:val="231F20"/>
          <w:spacing w:val="-2"/>
          <w:sz w:val="22"/>
        </w:rPr>
        <w:t>or</w:t>
      </w:r>
      <w:r>
        <w:rPr>
          <w:color w:val="231F20"/>
          <w:spacing w:val="-10"/>
          <w:sz w:val="22"/>
        </w:rPr>
        <w:t xml:space="preserve"> </w:t>
      </w:r>
      <w:r>
        <w:rPr>
          <w:color w:val="231F20"/>
          <w:spacing w:val="-2"/>
          <w:sz w:val="22"/>
        </w:rPr>
        <w:t>would</w:t>
      </w:r>
      <w:r>
        <w:rPr>
          <w:color w:val="231F20"/>
          <w:spacing w:val="-10"/>
          <w:sz w:val="22"/>
        </w:rPr>
        <w:t xml:space="preserve"> </w:t>
      </w:r>
      <w:r>
        <w:rPr>
          <w:color w:val="231F20"/>
          <w:spacing w:val="-2"/>
          <w:sz w:val="22"/>
        </w:rPr>
        <w:t>like</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visit.</w:t>
      </w:r>
    </w:p>
    <w:p w14:paraId="7DEB7814">
      <w:pPr>
        <w:pStyle w:val="15"/>
        <w:numPr>
          <w:ilvl w:val="0"/>
          <w:numId w:val="110"/>
        </w:numPr>
        <w:tabs>
          <w:tab w:val="left" w:pos="1927"/>
        </w:tabs>
        <w:spacing w:before="140" w:after="0" w:line="266" w:lineRule="auto"/>
        <w:ind w:left="1927" w:right="1359" w:hanging="341"/>
        <w:jc w:val="left"/>
        <w:rPr>
          <w:sz w:val="22"/>
        </w:rPr>
      </w:pPr>
      <w:r>
        <w:rPr>
          <w:color w:val="231F20"/>
          <w:sz w:val="22"/>
        </w:rPr>
        <w:t>What</w:t>
      </w:r>
      <w:r>
        <w:rPr>
          <w:color w:val="231F20"/>
          <w:spacing w:val="-10"/>
          <w:sz w:val="22"/>
        </w:rPr>
        <w:t xml:space="preserve"> </w:t>
      </w:r>
      <w:r>
        <w:rPr>
          <w:color w:val="231F20"/>
          <w:sz w:val="22"/>
        </w:rPr>
        <w:t>are</w:t>
      </w:r>
      <w:r>
        <w:rPr>
          <w:color w:val="231F20"/>
          <w:spacing w:val="-10"/>
          <w:sz w:val="22"/>
        </w:rPr>
        <w:t xml:space="preserve"> </w:t>
      </w:r>
      <w:r>
        <w:rPr>
          <w:color w:val="231F20"/>
          <w:sz w:val="22"/>
        </w:rPr>
        <w:t>some</w:t>
      </w:r>
      <w:r>
        <w:rPr>
          <w:color w:val="231F20"/>
          <w:spacing w:val="-10"/>
          <w:sz w:val="22"/>
        </w:rPr>
        <w:t xml:space="preserve"> </w:t>
      </w:r>
      <w:r>
        <w:rPr>
          <w:color w:val="231F20"/>
          <w:sz w:val="22"/>
        </w:rPr>
        <w:t>similarities</w:t>
      </w:r>
      <w:r>
        <w:rPr>
          <w:color w:val="231F20"/>
          <w:spacing w:val="-10"/>
          <w:sz w:val="22"/>
        </w:rPr>
        <w:t xml:space="preserve"> </w:t>
      </w:r>
      <w:r>
        <w:rPr>
          <w:color w:val="231F20"/>
          <w:sz w:val="22"/>
        </w:rPr>
        <w:t>and</w:t>
      </w:r>
      <w:r>
        <w:rPr>
          <w:color w:val="231F20"/>
          <w:spacing w:val="-10"/>
          <w:sz w:val="22"/>
        </w:rPr>
        <w:t xml:space="preserve"> </w:t>
      </w:r>
      <w:r>
        <w:rPr>
          <w:color w:val="231F20"/>
          <w:sz w:val="22"/>
        </w:rPr>
        <w:t>differences</w:t>
      </w:r>
      <w:r>
        <w:rPr>
          <w:color w:val="231F20"/>
          <w:spacing w:val="-10"/>
          <w:sz w:val="22"/>
        </w:rPr>
        <w:t xml:space="preserve"> </w:t>
      </w:r>
      <w:r>
        <w:rPr>
          <w:color w:val="231F20"/>
          <w:sz w:val="22"/>
        </w:rPr>
        <w:t>between</w:t>
      </w:r>
      <w:r>
        <w:rPr>
          <w:color w:val="231F20"/>
          <w:spacing w:val="-10"/>
          <w:sz w:val="22"/>
        </w:rPr>
        <w:t xml:space="preserve"> </w:t>
      </w:r>
      <w:r>
        <w:rPr>
          <w:color w:val="231F20"/>
          <w:sz w:val="22"/>
        </w:rPr>
        <w:t>your</w:t>
      </w:r>
      <w:r>
        <w:rPr>
          <w:color w:val="231F20"/>
          <w:spacing w:val="-10"/>
          <w:sz w:val="22"/>
        </w:rPr>
        <w:t xml:space="preserve"> </w:t>
      </w:r>
      <w:r>
        <w:rPr>
          <w:color w:val="231F20"/>
          <w:sz w:val="22"/>
        </w:rPr>
        <w:t>local</w:t>
      </w:r>
      <w:r>
        <w:rPr>
          <w:color w:val="231F20"/>
          <w:spacing w:val="-10"/>
          <w:sz w:val="22"/>
        </w:rPr>
        <w:t xml:space="preserve"> </w:t>
      </w:r>
      <w:r>
        <w:rPr>
          <w:color w:val="231F20"/>
          <w:sz w:val="22"/>
        </w:rPr>
        <w:t>city</w:t>
      </w:r>
      <w:r>
        <w:rPr>
          <w:color w:val="231F20"/>
          <w:spacing w:val="-10"/>
          <w:sz w:val="22"/>
        </w:rPr>
        <w:t xml:space="preserve"> </w:t>
      </w:r>
      <w:r>
        <w:rPr>
          <w:color w:val="231F20"/>
          <w:sz w:val="22"/>
        </w:rPr>
        <w:t>and</w:t>
      </w:r>
      <w:r>
        <w:rPr>
          <w:color w:val="231F20"/>
          <w:spacing w:val="-10"/>
          <w:sz w:val="22"/>
        </w:rPr>
        <w:t xml:space="preserve"> </w:t>
      </w:r>
      <w:r>
        <w:rPr>
          <w:color w:val="231F20"/>
          <w:sz w:val="22"/>
        </w:rPr>
        <w:t>the</w:t>
      </w:r>
      <w:r>
        <w:rPr>
          <w:color w:val="231F20"/>
          <w:spacing w:val="-10"/>
          <w:sz w:val="22"/>
        </w:rPr>
        <w:t xml:space="preserve"> </w:t>
      </w:r>
      <w:r>
        <w:rPr>
          <w:color w:val="231F20"/>
          <w:sz w:val="22"/>
        </w:rPr>
        <w:t>cities</w:t>
      </w:r>
      <w:r>
        <w:rPr>
          <w:color w:val="231F20"/>
          <w:spacing w:val="-10"/>
          <w:sz w:val="22"/>
        </w:rPr>
        <w:t xml:space="preserve"> </w:t>
      </w:r>
      <w:r>
        <w:rPr>
          <w:color w:val="231F20"/>
          <w:sz w:val="22"/>
        </w:rPr>
        <w:t>shown</w:t>
      </w:r>
      <w:r>
        <w:rPr>
          <w:color w:val="231F20"/>
          <w:spacing w:val="-10"/>
          <w:sz w:val="22"/>
        </w:rPr>
        <w:t xml:space="preserve"> </w:t>
      </w:r>
      <w:r>
        <w:rPr>
          <w:color w:val="231F20"/>
          <w:sz w:val="22"/>
        </w:rPr>
        <w:t>in the photos?</w:t>
      </w:r>
    </w:p>
    <w:p w14:paraId="5F4E66B0">
      <w:pPr>
        <w:pStyle w:val="11"/>
        <w:spacing w:before="1"/>
        <w:rPr>
          <w:sz w:val="4"/>
        </w:rPr>
      </w:pPr>
    </w:p>
    <w:p w14:paraId="224246DE">
      <w:pPr>
        <w:pStyle w:val="11"/>
        <w:spacing w:before="2"/>
        <w:rPr>
          <w:sz w:val="14"/>
        </w:rPr>
      </w:pPr>
    </w:p>
    <w:p w14:paraId="248EB019">
      <w:pPr>
        <w:spacing w:before="104" w:line="235" w:lineRule="auto"/>
        <w:ind w:left="1720" w:right="1072" w:firstLine="0"/>
        <w:jc w:val="both"/>
        <w:rPr>
          <w:rFonts w:ascii="Verdana" w:hAnsi="Verdana" w:eastAsia="Verdana"/>
          <w:sz w:val="21"/>
        </w:rPr>
      </w:pPr>
      <w:r>
        <w:rPr>
          <w:rFonts w:ascii="Verdana" w:hAnsi="Verdana" w:eastAsia="Verdana"/>
          <w:color w:val="231F20"/>
          <w:spacing w:val="-2"/>
          <w:sz w:val="21"/>
        </w:rPr>
        <w:t>Hi</w:t>
      </w:r>
      <w:r>
        <w:rPr>
          <w:rFonts w:ascii="Verdana" w:hAnsi="Verdana" w:eastAsia="Verdana"/>
          <w:color w:val="231F20"/>
          <w:spacing w:val="-14"/>
          <w:sz w:val="21"/>
        </w:rPr>
        <w:t xml:space="preserve"> </w:t>
      </w:r>
      <w:r>
        <w:rPr>
          <w:rFonts w:ascii="Verdana" w:hAnsi="Verdana" w:eastAsia="Verdana"/>
          <w:color w:val="231F20"/>
          <w:spacing w:val="-2"/>
          <w:sz w:val="21"/>
        </w:rPr>
        <w:t>from</w:t>
      </w:r>
      <w:r>
        <w:rPr>
          <w:rFonts w:ascii="Verdana" w:hAnsi="Verdana" w:eastAsia="Verdana"/>
          <w:color w:val="231F20"/>
          <w:spacing w:val="-14"/>
          <w:sz w:val="21"/>
        </w:rPr>
        <w:t xml:space="preserve"> </w:t>
      </w:r>
      <w:r>
        <w:rPr>
          <w:rFonts w:ascii="Verdana" w:hAnsi="Verdana" w:eastAsia="Verdana"/>
          <w:color w:val="231F20"/>
          <w:spacing w:val="-2"/>
          <w:sz w:val="21"/>
        </w:rPr>
        <w:t>Athens</w:t>
      </w:r>
      <w:r>
        <w:rPr>
          <w:rFonts w:ascii="Verdana" w:hAnsi="Verdana" w:eastAsia="Verdana"/>
          <w:color w:val="231F20"/>
          <w:spacing w:val="-8"/>
          <w:sz w:val="21"/>
        </w:rPr>
        <w:t xml:space="preserve">, </w:t>
      </w:r>
      <w:r>
        <w:rPr>
          <w:rFonts w:ascii="Verdana" w:hAnsi="Verdana" w:eastAsia="Verdana"/>
          <w:color w:val="231F20"/>
          <w:spacing w:val="-2"/>
          <w:sz w:val="21"/>
        </w:rPr>
        <w:t>John</w:t>
      </w:r>
      <w:r>
        <w:rPr>
          <w:rFonts w:ascii="Verdana" w:hAnsi="Verdana" w:eastAsia="Verdana"/>
          <w:color w:val="231F20"/>
          <w:spacing w:val="-8"/>
          <w:sz w:val="21"/>
        </w:rPr>
        <w:t xml:space="preserve">! </w:t>
      </w:r>
      <w:r>
        <w:rPr>
          <w:rFonts w:ascii="Verdana" w:hAnsi="Verdana" w:eastAsia="Verdana"/>
          <w:color w:val="231F20"/>
          <w:spacing w:val="-2"/>
          <w:sz w:val="21"/>
        </w:rPr>
        <w:t>There</w:t>
      </w:r>
      <w:r>
        <w:rPr>
          <w:rFonts w:ascii="Verdana" w:hAnsi="Verdana" w:eastAsia="Verdana"/>
          <w:color w:val="231F20"/>
          <w:spacing w:val="-14"/>
          <w:sz w:val="21"/>
        </w:rPr>
        <w:t xml:space="preserve"> </w:t>
      </w:r>
      <w:r>
        <w:rPr>
          <w:rFonts w:ascii="Verdana" w:hAnsi="Verdana" w:eastAsia="Verdana"/>
          <w:color w:val="231F20"/>
          <w:spacing w:val="-2"/>
          <w:sz w:val="21"/>
        </w:rPr>
        <w:t>is</w:t>
      </w:r>
      <w:r>
        <w:rPr>
          <w:rFonts w:ascii="Verdana" w:hAnsi="Verdana" w:eastAsia="Verdana"/>
          <w:color w:val="231F20"/>
          <w:spacing w:val="-14"/>
          <w:sz w:val="21"/>
        </w:rPr>
        <w:t xml:space="preserve"> </w:t>
      </w:r>
      <w:r>
        <w:rPr>
          <w:rFonts w:ascii="Verdana" w:hAnsi="Verdana" w:eastAsia="Verdana"/>
          <w:color w:val="231F20"/>
          <w:spacing w:val="-2"/>
          <w:sz w:val="21"/>
        </w:rPr>
        <w:t>just</w:t>
      </w:r>
      <w:r>
        <w:rPr>
          <w:rFonts w:ascii="Verdana" w:hAnsi="Verdana" w:eastAsia="Verdana"/>
          <w:color w:val="231F20"/>
          <w:spacing w:val="-14"/>
          <w:sz w:val="21"/>
        </w:rPr>
        <w:t xml:space="preserve"> </w:t>
      </w:r>
      <w:r>
        <w:rPr>
          <w:rFonts w:ascii="Verdana" w:hAnsi="Verdana" w:eastAsia="Verdana"/>
          <w:color w:val="231F20"/>
          <w:spacing w:val="-2"/>
          <w:sz w:val="21"/>
        </w:rPr>
        <w:t>so</w:t>
      </w:r>
      <w:r>
        <w:rPr>
          <w:rFonts w:ascii="Verdana" w:hAnsi="Verdana" w:eastAsia="Verdana"/>
          <w:color w:val="231F20"/>
          <w:spacing w:val="-14"/>
          <w:sz w:val="21"/>
        </w:rPr>
        <w:t xml:space="preserve"> </w:t>
      </w:r>
      <w:r>
        <w:rPr>
          <w:rFonts w:ascii="Verdana" w:hAnsi="Verdana" w:eastAsia="Verdana"/>
          <w:color w:val="231F20"/>
          <w:spacing w:val="-2"/>
          <w:sz w:val="21"/>
        </w:rPr>
        <w:t>much</w:t>
      </w:r>
      <w:r>
        <w:rPr>
          <w:rFonts w:ascii="Verdana" w:hAnsi="Verdana" w:eastAsia="Verdana"/>
          <w:color w:val="231F20"/>
          <w:spacing w:val="-14"/>
          <w:sz w:val="21"/>
        </w:rPr>
        <w:t xml:space="preserve"> </w:t>
      </w:r>
      <w:r>
        <w:rPr>
          <w:rFonts w:ascii="Verdana" w:hAnsi="Verdana" w:eastAsia="Verdana"/>
          <w:color w:val="231F20"/>
          <w:spacing w:val="-2"/>
          <w:sz w:val="21"/>
        </w:rPr>
        <w:t>ancient</w:t>
      </w:r>
      <w:r>
        <w:rPr>
          <w:rFonts w:ascii="Verdana" w:hAnsi="Verdana" w:eastAsia="Verdana"/>
          <w:color w:val="231F20"/>
          <w:spacing w:val="-14"/>
          <w:sz w:val="21"/>
        </w:rPr>
        <w:t xml:space="preserve"> </w:t>
      </w:r>
      <w:r>
        <w:rPr>
          <w:rFonts w:ascii="Verdana" w:hAnsi="Verdana" w:eastAsia="Verdana"/>
          <w:color w:val="231F20"/>
          <w:spacing w:val="-2"/>
          <w:sz w:val="21"/>
        </w:rPr>
        <w:t>history</w:t>
      </w:r>
      <w:r>
        <w:rPr>
          <w:rFonts w:ascii="Verdana" w:hAnsi="Verdana" w:eastAsia="Verdana"/>
          <w:color w:val="231F20"/>
          <w:spacing w:val="-14"/>
          <w:sz w:val="21"/>
        </w:rPr>
        <w:t xml:space="preserve"> </w:t>
      </w:r>
      <w:r>
        <w:rPr>
          <w:rFonts w:ascii="Verdana" w:hAnsi="Verdana" w:eastAsia="Verdana"/>
          <w:color w:val="231F20"/>
          <w:spacing w:val="-2"/>
          <w:sz w:val="21"/>
        </w:rPr>
        <w:t>to</w:t>
      </w:r>
      <w:r>
        <w:rPr>
          <w:rFonts w:ascii="Verdana" w:hAnsi="Verdana" w:eastAsia="Verdana"/>
          <w:color w:val="231F20"/>
          <w:spacing w:val="-14"/>
          <w:sz w:val="21"/>
        </w:rPr>
        <w:t xml:space="preserve"> </w:t>
      </w:r>
      <w:r>
        <w:rPr>
          <w:rFonts w:ascii="Verdana" w:hAnsi="Verdana" w:eastAsia="Verdana"/>
          <w:color w:val="231F20"/>
          <w:spacing w:val="-2"/>
          <w:sz w:val="21"/>
        </w:rPr>
        <w:t>explore</w:t>
      </w:r>
      <w:r>
        <w:rPr>
          <w:rFonts w:ascii="Verdana" w:hAnsi="Verdana" w:eastAsia="Verdana"/>
          <w:color w:val="231F20"/>
          <w:spacing w:val="-14"/>
          <w:sz w:val="21"/>
        </w:rPr>
        <w:t xml:space="preserve"> </w:t>
      </w:r>
      <w:r>
        <w:rPr>
          <w:rFonts w:ascii="Verdana" w:hAnsi="Verdana" w:eastAsia="Verdana"/>
          <w:color w:val="231F20"/>
          <w:spacing w:val="-2"/>
          <w:sz w:val="21"/>
        </w:rPr>
        <w:t>here</w:t>
      </w:r>
      <w:r>
        <w:rPr>
          <w:rFonts w:ascii="Verdana" w:hAnsi="Verdana" w:eastAsia="Verdana"/>
          <w:color w:val="231F20"/>
          <w:spacing w:val="-8"/>
          <w:sz w:val="21"/>
        </w:rPr>
        <w:t xml:space="preserve">. </w:t>
      </w:r>
      <w:r>
        <w:rPr>
          <w:rFonts w:ascii="Verdana" w:hAnsi="Verdana" w:eastAsia="Verdana"/>
          <w:color w:val="231F20"/>
          <w:spacing w:val="-2"/>
          <w:sz w:val="21"/>
        </w:rPr>
        <w:t>My</w:t>
      </w:r>
      <w:r>
        <w:rPr>
          <w:rFonts w:ascii="Verdana" w:hAnsi="Verdana" w:eastAsia="Verdana"/>
          <w:color w:val="231F20"/>
          <w:spacing w:val="-14"/>
          <w:sz w:val="21"/>
        </w:rPr>
        <w:t xml:space="preserve"> </w:t>
      </w:r>
      <w:r>
        <w:rPr>
          <w:rFonts w:ascii="Verdana" w:hAnsi="Verdana" w:eastAsia="Verdana"/>
          <w:color w:val="231F20"/>
          <w:spacing w:val="-2"/>
          <w:sz w:val="21"/>
        </w:rPr>
        <w:t>first</w:t>
      </w:r>
      <w:r>
        <w:rPr>
          <w:rFonts w:ascii="Verdana" w:hAnsi="Verdana" w:eastAsia="Verdana"/>
          <w:color w:val="231F20"/>
          <w:spacing w:val="-14"/>
          <w:sz w:val="21"/>
        </w:rPr>
        <w:t xml:space="preserve"> </w:t>
      </w:r>
      <w:r>
        <w:rPr>
          <w:rFonts w:ascii="Verdana" w:hAnsi="Verdana" w:eastAsia="Verdana"/>
          <w:color w:val="231F20"/>
          <w:spacing w:val="-2"/>
          <w:sz w:val="21"/>
        </w:rPr>
        <w:t xml:space="preserve">stop </w:t>
      </w:r>
      <w:r>
        <w:rPr>
          <w:rFonts w:ascii="Verdana" w:hAnsi="Verdana" w:eastAsia="Verdana"/>
          <w:color w:val="231F20"/>
          <w:sz w:val="21"/>
        </w:rPr>
        <w:t>was</w:t>
      </w:r>
      <w:r>
        <w:rPr>
          <w:rFonts w:ascii="Verdana" w:hAnsi="Verdana" w:eastAsia="Verdana"/>
          <w:color w:val="231F20"/>
          <w:spacing w:val="-13"/>
          <w:sz w:val="21"/>
        </w:rPr>
        <w:t xml:space="preserve"> </w:t>
      </w:r>
      <w:r>
        <w:rPr>
          <w:rFonts w:ascii="Verdana" w:hAnsi="Verdana" w:eastAsia="Verdana"/>
          <w:color w:val="231F20"/>
          <w:sz w:val="21"/>
        </w:rPr>
        <w:t>the</w:t>
      </w:r>
      <w:r>
        <w:rPr>
          <w:rFonts w:ascii="Verdana" w:hAnsi="Verdana" w:eastAsia="Verdana"/>
          <w:color w:val="231F20"/>
          <w:spacing w:val="-13"/>
          <w:sz w:val="21"/>
        </w:rPr>
        <w:t xml:space="preserve"> </w:t>
      </w:r>
      <w:r>
        <w:rPr>
          <w:rFonts w:ascii="Verdana" w:hAnsi="Verdana" w:eastAsia="Verdana"/>
          <w:color w:val="231F20"/>
          <w:sz w:val="21"/>
        </w:rPr>
        <w:t>Acropolis.</w:t>
      </w:r>
      <w:r>
        <w:rPr>
          <w:rFonts w:ascii="Verdana" w:hAnsi="Verdana" w:eastAsia="Verdana"/>
          <w:color w:val="231F20"/>
          <w:spacing w:val="-13"/>
          <w:sz w:val="21"/>
        </w:rPr>
        <w:t xml:space="preserve"> </w:t>
      </w:r>
      <w:r>
        <w:rPr>
          <w:rFonts w:ascii="Verdana" w:hAnsi="Verdana" w:eastAsia="Verdana"/>
          <w:color w:val="231F20"/>
          <w:sz w:val="21"/>
        </w:rPr>
        <w:t>What</w:t>
      </w:r>
      <w:r>
        <w:rPr>
          <w:rFonts w:ascii="Verdana" w:hAnsi="Verdana" w:eastAsia="Verdana"/>
          <w:color w:val="231F20"/>
          <w:spacing w:val="-13"/>
          <w:sz w:val="21"/>
        </w:rPr>
        <w:t xml:space="preserve"> </w:t>
      </w:r>
      <w:r>
        <w:rPr>
          <w:rFonts w:ascii="Verdana" w:hAnsi="Verdana" w:eastAsia="Verdana"/>
          <w:color w:val="231F20"/>
          <w:sz w:val="21"/>
        </w:rPr>
        <w:t>a</w:t>
      </w:r>
      <w:r>
        <w:rPr>
          <w:rFonts w:ascii="Verdana" w:hAnsi="Verdana" w:eastAsia="Verdana"/>
          <w:color w:val="231F20"/>
          <w:spacing w:val="-13"/>
          <w:sz w:val="21"/>
        </w:rPr>
        <w:t xml:space="preserve"> </w:t>
      </w:r>
      <w:r>
        <w:rPr>
          <w:rFonts w:ascii="Verdana" w:hAnsi="Verdana" w:eastAsia="Verdana"/>
          <w:color w:val="231F20"/>
          <w:sz w:val="21"/>
        </w:rPr>
        <w:t>place—I</w:t>
      </w:r>
      <w:r>
        <w:rPr>
          <w:rFonts w:ascii="Verdana" w:hAnsi="Verdana" w:eastAsia="Verdana"/>
          <w:color w:val="231F20"/>
          <w:spacing w:val="-13"/>
          <w:sz w:val="21"/>
        </w:rPr>
        <w:t xml:space="preserve"> </w:t>
      </w:r>
      <w:r>
        <w:rPr>
          <w:rFonts w:ascii="Verdana" w:hAnsi="Verdana" w:eastAsia="Verdana"/>
          <w:color w:val="231F20"/>
          <w:sz w:val="21"/>
        </w:rPr>
        <w:t>never</w:t>
      </w:r>
      <w:r>
        <w:rPr>
          <w:rFonts w:ascii="Verdana" w:hAnsi="Verdana" w:eastAsia="Verdana"/>
          <w:color w:val="231F20"/>
          <w:spacing w:val="-13"/>
          <w:sz w:val="21"/>
        </w:rPr>
        <w:t xml:space="preserve"> </w:t>
      </w:r>
      <w:r>
        <w:rPr>
          <w:rFonts w:ascii="Verdana" w:hAnsi="Verdana" w:eastAsia="Verdana"/>
          <w:color w:val="231F20"/>
          <w:sz w:val="21"/>
        </w:rPr>
        <w:t>realised</w:t>
      </w:r>
      <w:r>
        <w:rPr>
          <w:rFonts w:ascii="Verdana" w:hAnsi="Verdana" w:eastAsia="Verdana"/>
          <w:color w:val="231F20"/>
          <w:spacing w:val="-13"/>
          <w:sz w:val="21"/>
        </w:rPr>
        <w:t xml:space="preserve"> </w:t>
      </w:r>
      <w:r>
        <w:rPr>
          <w:rFonts w:ascii="Verdana" w:hAnsi="Verdana" w:eastAsia="Verdana"/>
          <w:color w:val="231F20"/>
          <w:sz w:val="21"/>
        </w:rPr>
        <w:t>the</w:t>
      </w:r>
      <w:r>
        <w:rPr>
          <w:rFonts w:ascii="Verdana" w:hAnsi="Verdana" w:eastAsia="Verdana"/>
          <w:color w:val="231F20"/>
          <w:spacing w:val="-13"/>
          <w:sz w:val="21"/>
        </w:rPr>
        <w:t xml:space="preserve"> </w:t>
      </w:r>
      <w:r>
        <w:rPr>
          <w:rFonts w:ascii="Verdana" w:hAnsi="Verdana" w:eastAsia="Verdana"/>
          <w:color w:val="231F20"/>
          <w:sz w:val="21"/>
        </w:rPr>
        <w:t>columns</w:t>
      </w:r>
      <w:r>
        <w:rPr>
          <w:rFonts w:ascii="Verdana" w:hAnsi="Verdana" w:eastAsia="Verdana"/>
          <w:color w:val="231F20"/>
          <w:spacing w:val="-13"/>
          <w:sz w:val="21"/>
        </w:rPr>
        <w:t xml:space="preserve"> </w:t>
      </w:r>
      <w:r>
        <w:rPr>
          <w:rFonts w:ascii="Verdana" w:hAnsi="Verdana" w:eastAsia="Verdana"/>
          <w:color w:val="231F20"/>
          <w:sz w:val="21"/>
        </w:rPr>
        <w:t>would</w:t>
      </w:r>
      <w:r>
        <w:rPr>
          <w:rFonts w:ascii="Verdana" w:hAnsi="Verdana" w:eastAsia="Verdana"/>
          <w:color w:val="231F20"/>
          <w:spacing w:val="-13"/>
          <w:sz w:val="21"/>
        </w:rPr>
        <w:t xml:space="preserve"> </w:t>
      </w:r>
      <w:r>
        <w:rPr>
          <w:rFonts w:ascii="Verdana" w:hAnsi="Verdana" w:eastAsia="Verdana"/>
          <w:color w:val="231F20"/>
          <w:sz w:val="21"/>
        </w:rPr>
        <w:t>be</w:t>
      </w:r>
      <w:r>
        <w:rPr>
          <w:rFonts w:ascii="Verdana" w:hAnsi="Verdana" w:eastAsia="Verdana"/>
          <w:color w:val="231F20"/>
          <w:spacing w:val="-13"/>
          <w:sz w:val="21"/>
        </w:rPr>
        <w:t xml:space="preserve"> </w:t>
      </w:r>
      <w:r>
        <w:rPr>
          <w:rFonts w:ascii="Verdana" w:hAnsi="Verdana" w:eastAsia="Verdana"/>
          <w:color w:val="231F20"/>
          <w:sz w:val="21"/>
        </w:rPr>
        <w:t>so</w:t>
      </w:r>
      <w:r>
        <w:rPr>
          <w:rFonts w:ascii="Verdana" w:hAnsi="Verdana" w:eastAsia="Verdana"/>
          <w:color w:val="231F20"/>
          <w:spacing w:val="-13"/>
          <w:sz w:val="21"/>
        </w:rPr>
        <w:t xml:space="preserve"> </w:t>
      </w:r>
      <w:r>
        <w:rPr>
          <w:rFonts w:ascii="Verdana" w:hAnsi="Verdana" w:eastAsia="Verdana"/>
          <w:color w:val="231F20"/>
          <w:sz w:val="21"/>
        </w:rPr>
        <w:t>big!</w:t>
      </w:r>
      <w:r>
        <w:rPr>
          <w:rFonts w:ascii="Verdana" w:hAnsi="Verdana" w:eastAsia="Verdana"/>
          <w:color w:val="231F20"/>
          <w:spacing w:val="-13"/>
          <w:sz w:val="21"/>
        </w:rPr>
        <w:t xml:space="preserve"> </w:t>
      </w:r>
      <w:r>
        <w:rPr>
          <w:rFonts w:ascii="Verdana" w:hAnsi="Verdana" w:eastAsia="Verdana"/>
          <w:color w:val="231F20"/>
          <w:sz w:val="21"/>
        </w:rPr>
        <w:t>The</w:t>
      </w:r>
      <w:r>
        <w:rPr>
          <w:rFonts w:ascii="Verdana" w:hAnsi="Verdana" w:eastAsia="Verdana"/>
          <w:color w:val="231F20"/>
          <w:spacing w:val="-13"/>
          <w:sz w:val="21"/>
        </w:rPr>
        <w:t xml:space="preserve"> </w:t>
      </w:r>
      <w:r>
        <w:rPr>
          <w:rFonts w:ascii="Verdana" w:hAnsi="Verdana" w:eastAsia="Verdana"/>
          <w:color w:val="231F20"/>
          <w:sz w:val="21"/>
        </w:rPr>
        <w:t xml:space="preserve">old </w:t>
      </w:r>
      <w:r>
        <w:rPr>
          <w:rFonts w:ascii="Verdana" w:hAnsi="Verdana" w:eastAsia="Verdana"/>
          <w:color w:val="231F20"/>
          <w:spacing w:val="-4"/>
          <w:sz w:val="21"/>
        </w:rPr>
        <w:t>quarter</w:t>
      </w:r>
      <w:r>
        <w:rPr>
          <w:rFonts w:ascii="Verdana" w:hAnsi="Verdana" w:eastAsia="Verdana"/>
          <w:color w:val="231F20"/>
          <w:spacing w:val="-15"/>
          <w:sz w:val="21"/>
        </w:rPr>
        <w:t xml:space="preserve"> </w:t>
      </w:r>
      <w:r>
        <w:rPr>
          <w:rFonts w:ascii="Verdana" w:hAnsi="Verdana" w:eastAsia="Verdana"/>
          <w:color w:val="231F20"/>
          <w:spacing w:val="-4"/>
          <w:sz w:val="21"/>
        </w:rPr>
        <w:t>of</w:t>
      </w:r>
      <w:r>
        <w:rPr>
          <w:rFonts w:ascii="Verdana" w:hAnsi="Verdana" w:eastAsia="Verdana"/>
          <w:color w:val="231F20"/>
          <w:spacing w:val="-14"/>
          <w:sz w:val="21"/>
        </w:rPr>
        <w:t xml:space="preserve"> </w:t>
      </w:r>
      <w:r>
        <w:rPr>
          <w:rFonts w:ascii="Verdana" w:hAnsi="Verdana" w:eastAsia="Verdana"/>
          <w:color w:val="231F20"/>
          <w:spacing w:val="-4"/>
          <w:sz w:val="21"/>
        </w:rPr>
        <w:t>Plaka</w:t>
      </w:r>
      <w:r>
        <w:rPr>
          <w:rFonts w:ascii="Verdana" w:hAnsi="Verdana" w:eastAsia="Verdana"/>
          <w:color w:val="231F20"/>
          <w:spacing w:val="-12"/>
          <w:sz w:val="21"/>
        </w:rPr>
        <w:t xml:space="preserve"> ( </w:t>
      </w:r>
      <w:r>
        <w:rPr>
          <w:rFonts w:hint="eastAsia" w:ascii="宋体" w:hAnsi="宋体" w:eastAsia="宋体"/>
          <w:color w:val="231F20"/>
          <w:spacing w:val="-9"/>
          <w:sz w:val="21"/>
        </w:rPr>
        <w:t xml:space="preserve">普拉卡 </w:t>
      </w:r>
      <w:r>
        <w:rPr>
          <w:rFonts w:ascii="Verdana" w:hAnsi="Verdana" w:eastAsia="Verdana"/>
          <w:color w:val="231F20"/>
          <w:spacing w:val="-9"/>
          <w:sz w:val="21"/>
        </w:rPr>
        <w:t xml:space="preserve">) </w:t>
      </w:r>
      <w:r>
        <w:rPr>
          <w:rFonts w:ascii="Verdana" w:hAnsi="Verdana" w:eastAsia="Verdana"/>
          <w:color w:val="231F20"/>
          <w:spacing w:val="-4"/>
          <w:sz w:val="21"/>
        </w:rPr>
        <w:t>is</w:t>
      </w:r>
      <w:r>
        <w:rPr>
          <w:rFonts w:ascii="Verdana" w:hAnsi="Verdana" w:eastAsia="Verdana"/>
          <w:color w:val="231F20"/>
          <w:spacing w:val="-14"/>
          <w:sz w:val="21"/>
        </w:rPr>
        <w:t xml:space="preserve"> </w:t>
      </w:r>
      <w:r>
        <w:rPr>
          <w:rFonts w:ascii="Verdana" w:hAnsi="Verdana" w:eastAsia="Verdana"/>
          <w:color w:val="231F20"/>
          <w:spacing w:val="-4"/>
          <w:sz w:val="21"/>
        </w:rPr>
        <w:t>just</w:t>
      </w:r>
      <w:r>
        <w:rPr>
          <w:rFonts w:ascii="Verdana" w:hAnsi="Verdana" w:eastAsia="Verdana"/>
          <w:color w:val="231F20"/>
          <w:spacing w:val="-15"/>
          <w:sz w:val="21"/>
        </w:rPr>
        <w:t xml:space="preserve"> </w:t>
      </w:r>
      <w:r>
        <w:rPr>
          <w:rFonts w:ascii="Verdana" w:hAnsi="Verdana" w:eastAsia="Verdana"/>
          <w:color w:val="231F20"/>
          <w:spacing w:val="-4"/>
          <w:sz w:val="21"/>
        </w:rPr>
        <w:t>like</w:t>
      </w:r>
      <w:r>
        <w:rPr>
          <w:rFonts w:ascii="Verdana" w:hAnsi="Verdana" w:eastAsia="Verdana"/>
          <w:color w:val="231F20"/>
          <w:spacing w:val="-14"/>
          <w:sz w:val="21"/>
        </w:rPr>
        <w:t xml:space="preserve"> </w:t>
      </w:r>
      <w:r>
        <w:rPr>
          <w:rFonts w:ascii="Verdana" w:hAnsi="Verdana" w:eastAsia="Verdana"/>
          <w:color w:val="231F20"/>
          <w:spacing w:val="-4"/>
          <w:sz w:val="21"/>
        </w:rPr>
        <w:t>a</w:t>
      </w:r>
      <w:r>
        <w:rPr>
          <w:rFonts w:ascii="Verdana" w:hAnsi="Verdana" w:eastAsia="Verdana"/>
          <w:color w:val="231F20"/>
          <w:spacing w:val="-15"/>
          <w:sz w:val="21"/>
        </w:rPr>
        <w:t xml:space="preserve"> </w:t>
      </w:r>
      <w:r>
        <w:rPr>
          <w:rFonts w:ascii="Verdana" w:hAnsi="Verdana" w:eastAsia="Verdana"/>
          <w:color w:val="231F20"/>
          <w:spacing w:val="-4"/>
          <w:sz w:val="21"/>
        </w:rPr>
        <w:t>painting—little</w:t>
      </w:r>
      <w:r>
        <w:rPr>
          <w:rFonts w:ascii="Verdana" w:hAnsi="Verdana" w:eastAsia="Verdana"/>
          <w:color w:val="231F20"/>
          <w:spacing w:val="-14"/>
          <w:sz w:val="21"/>
        </w:rPr>
        <w:t xml:space="preserve"> </w:t>
      </w:r>
      <w:r>
        <w:rPr>
          <w:rFonts w:ascii="Verdana" w:hAnsi="Verdana" w:eastAsia="Verdana"/>
          <w:color w:val="231F20"/>
          <w:spacing w:val="-4"/>
          <w:sz w:val="21"/>
        </w:rPr>
        <w:t>streets</w:t>
      </w:r>
      <w:r>
        <w:rPr>
          <w:rFonts w:ascii="Verdana" w:hAnsi="Verdana" w:eastAsia="Verdana"/>
          <w:color w:val="231F20"/>
          <w:spacing w:val="-15"/>
          <w:sz w:val="21"/>
        </w:rPr>
        <w:t xml:space="preserve"> </w:t>
      </w:r>
      <w:r>
        <w:rPr>
          <w:rFonts w:ascii="Verdana" w:hAnsi="Verdana" w:eastAsia="Verdana"/>
          <w:color w:val="231F20"/>
          <w:spacing w:val="-4"/>
          <w:sz w:val="21"/>
        </w:rPr>
        <w:t>of</w:t>
      </w:r>
      <w:r>
        <w:rPr>
          <w:rFonts w:ascii="Verdana" w:hAnsi="Verdana" w:eastAsia="Verdana"/>
          <w:color w:val="231F20"/>
          <w:spacing w:val="-14"/>
          <w:sz w:val="21"/>
        </w:rPr>
        <w:t xml:space="preserve"> </w:t>
      </w:r>
      <w:r>
        <w:rPr>
          <w:rFonts w:ascii="Verdana" w:hAnsi="Verdana" w:eastAsia="Verdana"/>
          <w:color w:val="231F20"/>
          <w:spacing w:val="-4"/>
          <w:sz w:val="21"/>
        </w:rPr>
        <w:t>houses</w:t>
      </w:r>
      <w:r>
        <w:rPr>
          <w:rFonts w:ascii="Verdana" w:hAnsi="Verdana" w:eastAsia="Verdana"/>
          <w:color w:val="231F20"/>
          <w:spacing w:val="-15"/>
          <w:sz w:val="21"/>
        </w:rPr>
        <w:t xml:space="preserve"> </w:t>
      </w:r>
      <w:r>
        <w:rPr>
          <w:rFonts w:ascii="Verdana" w:hAnsi="Verdana" w:eastAsia="Verdana"/>
          <w:color w:val="231F20"/>
          <w:spacing w:val="-4"/>
          <w:sz w:val="21"/>
        </w:rPr>
        <w:t>on</w:t>
      </w:r>
      <w:r>
        <w:rPr>
          <w:rFonts w:ascii="Verdana" w:hAnsi="Verdana" w:eastAsia="Verdana"/>
          <w:color w:val="231F20"/>
          <w:spacing w:val="-14"/>
          <w:sz w:val="21"/>
        </w:rPr>
        <w:t xml:space="preserve"> </w:t>
      </w:r>
      <w:r>
        <w:rPr>
          <w:rFonts w:ascii="Verdana" w:hAnsi="Verdana" w:eastAsia="Verdana"/>
          <w:color w:val="231F20"/>
          <w:spacing w:val="-4"/>
          <w:sz w:val="21"/>
        </w:rPr>
        <w:t>hills,</w:t>
      </w:r>
      <w:r>
        <w:rPr>
          <w:rFonts w:ascii="Verdana" w:hAnsi="Verdana" w:eastAsia="Verdana"/>
          <w:color w:val="231F20"/>
          <w:spacing w:val="-15"/>
          <w:sz w:val="21"/>
        </w:rPr>
        <w:t xml:space="preserve"> </w:t>
      </w:r>
      <w:r>
        <w:rPr>
          <w:rFonts w:ascii="Verdana" w:hAnsi="Verdana" w:eastAsia="Verdana"/>
          <w:color w:val="231F20"/>
          <w:spacing w:val="-4"/>
          <w:sz w:val="21"/>
        </w:rPr>
        <w:t>all</w:t>
      </w:r>
      <w:r>
        <w:rPr>
          <w:rFonts w:ascii="Verdana" w:hAnsi="Verdana" w:eastAsia="Verdana"/>
          <w:color w:val="231F20"/>
          <w:spacing w:val="-14"/>
          <w:sz w:val="21"/>
        </w:rPr>
        <w:t xml:space="preserve"> </w:t>
      </w:r>
      <w:r>
        <w:rPr>
          <w:rFonts w:ascii="Verdana" w:hAnsi="Verdana" w:eastAsia="Verdana"/>
          <w:color w:val="231F20"/>
          <w:spacing w:val="-4"/>
          <w:sz w:val="21"/>
        </w:rPr>
        <w:t xml:space="preserve">painted </w:t>
      </w:r>
      <w:r>
        <w:rPr>
          <w:rFonts w:ascii="Verdana" w:hAnsi="Verdana" w:eastAsia="Verdana"/>
          <w:color w:val="231F20"/>
          <w:sz w:val="21"/>
        </w:rPr>
        <w:t>white</w:t>
      </w:r>
      <w:r>
        <w:rPr>
          <w:rFonts w:ascii="Verdana" w:hAnsi="Verdana" w:eastAsia="Verdana"/>
          <w:color w:val="231F20"/>
          <w:spacing w:val="-15"/>
          <w:sz w:val="21"/>
        </w:rPr>
        <w:t xml:space="preserve"> </w:t>
      </w:r>
      <w:r>
        <w:rPr>
          <w:rFonts w:ascii="Verdana" w:hAnsi="Verdana" w:eastAsia="Verdana"/>
          <w:color w:val="231F20"/>
          <w:sz w:val="21"/>
        </w:rPr>
        <w:t>and</w:t>
      </w:r>
      <w:r>
        <w:rPr>
          <w:rFonts w:ascii="Verdana" w:hAnsi="Verdana" w:eastAsia="Verdana"/>
          <w:color w:val="231F20"/>
          <w:spacing w:val="-15"/>
          <w:sz w:val="21"/>
        </w:rPr>
        <w:t xml:space="preserve"> </w:t>
      </w:r>
      <w:r>
        <w:rPr>
          <w:rFonts w:ascii="Verdana" w:hAnsi="Verdana" w:eastAsia="Verdana"/>
          <w:color w:val="231F20"/>
          <w:sz w:val="21"/>
        </w:rPr>
        <w:t>blue.</w:t>
      </w:r>
      <w:r>
        <w:rPr>
          <w:rFonts w:ascii="Verdana" w:hAnsi="Verdana" w:eastAsia="Verdana"/>
          <w:color w:val="231F20"/>
          <w:spacing w:val="-15"/>
          <w:sz w:val="21"/>
        </w:rPr>
        <w:t xml:space="preserve"> </w:t>
      </w:r>
      <w:r>
        <w:rPr>
          <w:rFonts w:ascii="Verdana" w:hAnsi="Verdana" w:eastAsia="Verdana"/>
          <w:color w:val="231F20"/>
          <w:w w:val="95"/>
          <w:sz w:val="21"/>
        </w:rPr>
        <w:t>I</w:t>
      </w:r>
      <w:r>
        <w:rPr>
          <w:rFonts w:ascii="Verdana" w:hAnsi="Verdana" w:eastAsia="Verdana"/>
          <w:color w:val="231F20"/>
          <w:spacing w:val="-11"/>
          <w:w w:val="95"/>
          <w:sz w:val="21"/>
        </w:rPr>
        <w:t xml:space="preserve"> </w:t>
      </w:r>
      <w:r>
        <w:rPr>
          <w:rFonts w:ascii="Verdana" w:hAnsi="Verdana" w:eastAsia="Verdana"/>
          <w:color w:val="231F20"/>
          <w:sz w:val="21"/>
        </w:rPr>
        <w:t>go</w:t>
      </w:r>
      <w:r>
        <w:rPr>
          <w:rFonts w:ascii="Verdana" w:hAnsi="Verdana" w:eastAsia="Verdana"/>
          <w:color w:val="231F20"/>
          <w:spacing w:val="-15"/>
          <w:sz w:val="21"/>
        </w:rPr>
        <w:t xml:space="preserve"> </w:t>
      </w:r>
      <w:r>
        <w:rPr>
          <w:rFonts w:ascii="Verdana" w:hAnsi="Verdana" w:eastAsia="Verdana"/>
          <w:color w:val="231F20"/>
          <w:sz w:val="21"/>
        </w:rPr>
        <w:t>there</w:t>
      </w:r>
      <w:r>
        <w:rPr>
          <w:rFonts w:ascii="Verdana" w:hAnsi="Verdana" w:eastAsia="Verdana"/>
          <w:color w:val="231F20"/>
          <w:spacing w:val="-15"/>
          <w:sz w:val="21"/>
        </w:rPr>
        <w:t xml:space="preserve"> </w:t>
      </w:r>
      <w:r>
        <w:rPr>
          <w:rFonts w:ascii="Verdana" w:hAnsi="Verdana" w:eastAsia="Verdana"/>
          <w:color w:val="231F20"/>
          <w:sz w:val="21"/>
        </w:rPr>
        <w:t>every</w:t>
      </w:r>
      <w:r>
        <w:rPr>
          <w:rFonts w:ascii="Verdana" w:hAnsi="Verdana" w:eastAsia="Verdana"/>
          <w:color w:val="231F20"/>
          <w:spacing w:val="-15"/>
          <w:sz w:val="21"/>
        </w:rPr>
        <w:t xml:space="preserve"> </w:t>
      </w:r>
      <w:r>
        <w:rPr>
          <w:rFonts w:ascii="Verdana" w:hAnsi="Verdana" w:eastAsia="Verdana"/>
          <w:color w:val="231F20"/>
          <w:sz w:val="21"/>
        </w:rPr>
        <w:t>night</w:t>
      </w:r>
      <w:r>
        <w:rPr>
          <w:rFonts w:ascii="Verdana" w:hAnsi="Verdana" w:eastAsia="Verdana"/>
          <w:color w:val="231F20"/>
          <w:spacing w:val="-15"/>
          <w:sz w:val="21"/>
        </w:rPr>
        <w:t xml:space="preserve"> </w:t>
      </w:r>
      <w:r>
        <w:rPr>
          <w:rFonts w:ascii="Verdana" w:hAnsi="Verdana" w:eastAsia="Verdana"/>
          <w:color w:val="231F20"/>
          <w:sz w:val="21"/>
        </w:rPr>
        <w:t>and</w:t>
      </w:r>
      <w:r>
        <w:rPr>
          <w:rFonts w:ascii="Verdana" w:hAnsi="Verdana" w:eastAsia="Verdana"/>
          <w:color w:val="231F20"/>
          <w:spacing w:val="-15"/>
          <w:sz w:val="21"/>
        </w:rPr>
        <w:t xml:space="preserve"> </w:t>
      </w:r>
      <w:r>
        <w:rPr>
          <w:rFonts w:ascii="Verdana" w:hAnsi="Verdana" w:eastAsia="Verdana"/>
          <w:color w:val="231F20"/>
          <w:sz w:val="21"/>
        </w:rPr>
        <w:t>find</w:t>
      </w:r>
      <w:r>
        <w:rPr>
          <w:rFonts w:ascii="Verdana" w:hAnsi="Verdana" w:eastAsia="Verdana"/>
          <w:color w:val="231F20"/>
          <w:spacing w:val="-15"/>
          <w:sz w:val="21"/>
        </w:rPr>
        <w:t xml:space="preserve"> </w:t>
      </w:r>
      <w:r>
        <w:rPr>
          <w:rFonts w:ascii="Verdana" w:hAnsi="Verdana" w:eastAsia="Verdana"/>
          <w:color w:val="231F20"/>
          <w:sz w:val="21"/>
        </w:rPr>
        <w:t>a</w:t>
      </w:r>
      <w:r>
        <w:rPr>
          <w:rFonts w:ascii="Verdana" w:hAnsi="Verdana" w:eastAsia="Verdana"/>
          <w:color w:val="231F20"/>
          <w:spacing w:val="-15"/>
          <w:sz w:val="21"/>
        </w:rPr>
        <w:t xml:space="preserve"> </w:t>
      </w:r>
      <w:r>
        <w:rPr>
          <w:rFonts w:ascii="Verdana" w:hAnsi="Verdana" w:eastAsia="Verdana"/>
          <w:color w:val="231F20"/>
          <w:sz w:val="21"/>
        </w:rPr>
        <w:t>little</w:t>
      </w:r>
      <w:r>
        <w:rPr>
          <w:rFonts w:ascii="Verdana" w:hAnsi="Verdana" w:eastAsia="Verdana"/>
          <w:color w:val="231F20"/>
          <w:spacing w:val="-15"/>
          <w:sz w:val="21"/>
        </w:rPr>
        <w:t xml:space="preserve"> </w:t>
      </w:r>
      <w:r>
        <w:rPr>
          <w:rFonts w:ascii="Verdana" w:hAnsi="Verdana" w:eastAsia="Verdana"/>
          <w:color w:val="231F20"/>
          <w:sz w:val="21"/>
        </w:rPr>
        <w:t>restaurant</w:t>
      </w:r>
      <w:r>
        <w:rPr>
          <w:rFonts w:ascii="Verdana" w:hAnsi="Verdana" w:eastAsia="Verdana"/>
          <w:color w:val="231F20"/>
          <w:spacing w:val="-15"/>
          <w:sz w:val="21"/>
        </w:rPr>
        <w:t xml:space="preserve"> </w:t>
      </w:r>
      <w:r>
        <w:rPr>
          <w:rFonts w:ascii="Verdana" w:hAnsi="Verdana" w:eastAsia="Verdana"/>
          <w:color w:val="231F20"/>
          <w:sz w:val="21"/>
        </w:rPr>
        <w:t>to</w:t>
      </w:r>
      <w:r>
        <w:rPr>
          <w:rFonts w:ascii="Verdana" w:hAnsi="Verdana" w:eastAsia="Verdana"/>
          <w:color w:val="231F20"/>
          <w:spacing w:val="-15"/>
          <w:sz w:val="21"/>
        </w:rPr>
        <w:t xml:space="preserve"> </w:t>
      </w:r>
      <w:r>
        <w:rPr>
          <w:rFonts w:ascii="Verdana" w:hAnsi="Verdana" w:eastAsia="Verdana"/>
          <w:color w:val="231F20"/>
          <w:sz w:val="21"/>
        </w:rPr>
        <w:t>try</w:t>
      </w:r>
      <w:r>
        <w:rPr>
          <w:rFonts w:ascii="Verdana" w:hAnsi="Verdana" w:eastAsia="Verdana"/>
          <w:color w:val="231F20"/>
          <w:spacing w:val="-15"/>
          <w:sz w:val="21"/>
        </w:rPr>
        <w:t xml:space="preserve"> </w:t>
      </w:r>
      <w:r>
        <w:rPr>
          <w:rFonts w:ascii="Verdana" w:hAnsi="Verdana" w:eastAsia="Verdana"/>
          <w:color w:val="231F20"/>
          <w:sz w:val="21"/>
        </w:rPr>
        <w:t>some</w:t>
      </w:r>
      <w:r>
        <w:rPr>
          <w:rFonts w:ascii="Verdana" w:hAnsi="Verdana" w:eastAsia="Verdana"/>
          <w:color w:val="231F20"/>
          <w:spacing w:val="-15"/>
          <w:sz w:val="21"/>
        </w:rPr>
        <w:t xml:space="preserve"> </w:t>
      </w:r>
      <w:r>
        <w:rPr>
          <w:rFonts w:ascii="Verdana" w:hAnsi="Verdana" w:eastAsia="Verdana"/>
          <w:color w:val="231F20"/>
          <w:sz w:val="21"/>
        </w:rPr>
        <w:t xml:space="preserve">traditional Greek food. After my meal, </w:t>
      </w:r>
      <w:r>
        <w:rPr>
          <w:rFonts w:ascii="Verdana" w:hAnsi="Verdana" w:eastAsia="Verdana"/>
          <w:color w:val="231F20"/>
          <w:w w:val="95"/>
          <w:sz w:val="21"/>
        </w:rPr>
        <w:t xml:space="preserve">I </w:t>
      </w:r>
      <w:r>
        <w:rPr>
          <w:rFonts w:ascii="Verdana" w:hAnsi="Verdana" w:eastAsia="Verdana"/>
          <w:color w:val="231F20"/>
          <w:sz w:val="21"/>
        </w:rPr>
        <w:t>always order a lovely Greek coffee and just soak up the atmosphere.</w:t>
      </w:r>
      <w:r>
        <w:rPr>
          <w:rFonts w:ascii="Verdana" w:hAnsi="Verdana" w:eastAsia="Verdana"/>
          <w:color w:val="231F20"/>
          <w:spacing w:val="-15"/>
          <w:sz w:val="21"/>
        </w:rPr>
        <w:t xml:space="preserve"> </w:t>
      </w:r>
      <w:r>
        <w:rPr>
          <w:rFonts w:ascii="Verdana" w:hAnsi="Verdana" w:eastAsia="Verdana"/>
          <w:color w:val="231F20"/>
          <w:sz w:val="21"/>
        </w:rPr>
        <w:t>Tomorrow,</w:t>
      </w:r>
      <w:r>
        <w:rPr>
          <w:rFonts w:ascii="Verdana" w:hAnsi="Verdana" w:eastAsia="Verdana"/>
          <w:color w:val="231F20"/>
          <w:spacing w:val="-15"/>
          <w:sz w:val="21"/>
        </w:rPr>
        <w:t xml:space="preserve"> </w:t>
      </w:r>
      <w:r>
        <w:rPr>
          <w:rFonts w:ascii="Verdana" w:hAnsi="Verdana" w:eastAsia="Verdana"/>
          <w:color w:val="231F20"/>
          <w:sz w:val="21"/>
        </w:rPr>
        <w:t>I’m</w:t>
      </w:r>
      <w:r>
        <w:rPr>
          <w:rFonts w:ascii="Verdana" w:hAnsi="Verdana" w:eastAsia="Verdana"/>
          <w:color w:val="231F20"/>
          <w:spacing w:val="-15"/>
          <w:sz w:val="21"/>
        </w:rPr>
        <w:t xml:space="preserve"> </w:t>
      </w:r>
      <w:r>
        <w:rPr>
          <w:rFonts w:ascii="Verdana" w:hAnsi="Verdana" w:eastAsia="Verdana"/>
          <w:color w:val="231F20"/>
          <w:sz w:val="21"/>
        </w:rPr>
        <w:t>going</w:t>
      </w:r>
      <w:r>
        <w:rPr>
          <w:rFonts w:ascii="Verdana" w:hAnsi="Verdana" w:eastAsia="Verdana"/>
          <w:color w:val="231F20"/>
          <w:spacing w:val="-15"/>
          <w:sz w:val="21"/>
        </w:rPr>
        <w:t xml:space="preserve"> </w:t>
      </w:r>
      <w:r>
        <w:rPr>
          <w:rFonts w:ascii="Verdana" w:hAnsi="Verdana" w:eastAsia="Verdana"/>
          <w:color w:val="231F20"/>
          <w:sz w:val="21"/>
        </w:rPr>
        <w:t>to</w:t>
      </w:r>
      <w:r>
        <w:rPr>
          <w:rFonts w:ascii="Verdana" w:hAnsi="Verdana" w:eastAsia="Verdana"/>
          <w:color w:val="231F20"/>
          <w:spacing w:val="-15"/>
          <w:sz w:val="21"/>
        </w:rPr>
        <w:t xml:space="preserve"> </w:t>
      </w:r>
      <w:r>
        <w:rPr>
          <w:rFonts w:ascii="Verdana" w:hAnsi="Verdana" w:eastAsia="Verdana"/>
          <w:color w:val="231F20"/>
          <w:sz w:val="21"/>
        </w:rPr>
        <w:t>see</w:t>
      </w:r>
      <w:r>
        <w:rPr>
          <w:rFonts w:ascii="Verdana" w:hAnsi="Verdana" w:eastAsia="Verdana"/>
          <w:color w:val="231F20"/>
          <w:spacing w:val="-15"/>
          <w:sz w:val="21"/>
        </w:rPr>
        <w:t xml:space="preserve"> </w:t>
      </w:r>
      <w:r>
        <w:rPr>
          <w:rFonts w:ascii="Verdana" w:hAnsi="Verdana" w:eastAsia="Verdana"/>
          <w:color w:val="231F20"/>
          <w:sz w:val="21"/>
        </w:rPr>
        <w:t>the</w:t>
      </w:r>
      <w:r>
        <w:rPr>
          <w:rFonts w:ascii="Verdana" w:hAnsi="Verdana" w:eastAsia="Verdana"/>
          <w:color w:val="231F20"/>
          <w:spacing w:val="-15"/>
          <w:sz w:val="21"/>
        </w:rPr>
        <w:t xml:space="preserve"> </w:t>
      </w:r>
      <w:r>
        <w:rPr>
          <w:rFonts w:ascii="Verdana" w:hAnsi="Verdana" w:eastAsia="Verdana"/>
          <w:color w:val="231F20"/>
          <w:sz w:val="21"/>
        </w:rPr>
        <w:t>changing</w:t>
      </w:r>
      <w:r>
        <w:rPr>
          <w:rFonts w:ascii="Verdana" w:hAnsi="Verdana" w:eastAsia="Verdana"/>
          <w:color w:val="231F20"/>
          <w:spacing w:val="-15"/>
          <w:sz w:val="21"/>
        </w:rPr>
        <w:t xml:space="preserve"> </w:t>
      </w:r>
      <w:r>
        <w:rPr>
          <w:rFonts w:ascii="Verdana" w:hAnsi="Verdana" w:eastAsia="Verdana"/>
          <w:color w:val="231F20"/>
          <w:sz w:val="21"/>
        </w:rPr>
        <w:t>of</w:t>
      </w:r>
      <w:r>
        <w:rPr>
          <w:rFonts w:ascii="Verdana" w:hAnsi="Verdana" w:eastAsia="Verdana"/>
          <w:color w:val="231F20"/>
          <w:spacing w:val="-15"/>
          <w:sz w:val="21"/>
        </w:rPr>
        <w:t xml:space="preserve"> </w:t>
      </w:r>
      <w:r>
        <w:rPr>
          <w:rFonts w:ascii="Verdana" w:hAnsi="Verdana" w:eastAsia="Verdana"/>
          <w:color w:val="231F20"/>
          <w:sz w:val="21"/>
        </w:rPr>
        <w:t>the</w:t>
      </w:r>
      <w:r>
        <w:rPr>
          <w:rFonts w:ascii="Verdana" w:hAnsi="Verdana" w:eastAsia="Verdana"/>
          <w:color w:val="231F20"/>
          <w:spacing w:val="-15"/>
          <w:sz w:val="21"/>
        </w:rPr>
        <w:t xml:space="preserve"> </w:t>
      </w:r>
      <w:r>
        <w:rPr>
          <w:rFonts w:ascii="Verdana" w:hAnsi="Verdana" w:eastAsia="Verdana"/>
          <w:color w:val="231F20"/>
          <w:sz w:val="21"/>
        </w:rPr>
        <w:t>guard.</w:t>
      </w:r>
      <w:r>
        <w:rPr>
          <w:rFonts w:ascii="Verdana" w:hAnsi="Verdana" w:eastAsia="Verdana"/>
          <w:color w:val="231F20"/>
          <w:spacing w:val="-15"/>
          <w:sz w:val="21"/>
        </w:rPr>
        <w:t xml:space="preserve"> </w:t>
      </w:r>
      <w:r>
        <w:rPr>
          <w:rFonts w:ascii="Verdana" w:hAnsi="Verdana" w:eastAsia="Verdana"/>
          <w:color w:val="231F20"/>
          <w:w w:val="95"/>
          <w:sz w:val="21"/>
        </w:rPr>
        <w:t>I</w:t>
      </w:r>
      <w:r>
        <w:rPr>
          <w:rFonts w:ascii="Verdana" w:hAnsi="Verdana" w:eastAsia="Verdana"/>
          <w:color w:val="231F20"/>
          <w:spacing w:val="-12"/>
          <w:w w:val="95"/>
          <w:sz w:val="21"/>
        </w:rPr>
        <w:t xml:space="preserve"> </w:t>
      </w:r>
      <w:r>
        <w:rPr>
          <w:rFonts w:ascii="Verdana" w:hAnsi="Verdana" w:eastAsia="Verdana"/>
          <w:color w:val="231F20"/>
          <w:sz w:val="21"/>
        </w:rPr>
        <w:t>can’t</w:t>
      </w:r>
      <w:r>
        <w:rPr>
          <w:rFonts w:ascii="Verdana" w:hAnsi="Verdana" w:eastAsia="Verdana"/>
          <w:color w:val="231F20"/>
          <w:spacing w:val="-15"/>
          <w:sz w:val="21"/>
        </w:rPr>
        <w:t xml:space="preserve"> </w:t>
      </w:r>
      <w:r>
        <w:rPr>
          <w:rFonts w:ascii="Verdana" w:hAnsi="Verdana" w:eastAsia="Verdana"/>
          <w:color w:val="231F20"/>
          <w:sz w:val="21"/>
        </w:rPr>
        <w:t>wait</w:t>
      </w:r>
      <w:r>
        <w:rPr>
          <w:rFonts w:ascii="Verdana" w:hAnsi="Verdana" w:eastAsia="Verdana"/>
          <w:color w:val="231F20"/>
          <w:spacing w:val="-15"/>
          <w:sz w:val="21"/>
        </w:rPr>
        <w:t xml:space="preserve"> </w:t>
      </w:r>
      <w:r>
        <w:rPr>
          <w:rFonts w:ascii="Verdana" w:hAnsi="Verdana" w:eastAsia="Verdana"/>
          <w:color w:val="231F20"/>
          <w:sz w:val="21"/>
        </w:rPr>
        <w:t>to</w:t>
      </w:r>
      <w:r>
        <w:rPr>
          <w:rFonts w:ascii="Verdana" w:hAnsi="Verdana" w:eastAsia="Verdana"/>
          <w:color w:val="231F20"/>
          <w:spacing w:val="-15"/>
          <w:sz w:val="21"/>
        </w:rPr>
        <w:t xml:space="preserve"> </w:t>
      </w:r>
      <w:r>
        <w:rPr>
          <w:rFonts w:ascii="Verdana" w:hAnsi="Verdana" w:eastAsia="Verdana"/>
          <w:color w:val="231F20"/>
          <w:sz w:val="21"/>
        </w:rPr>
        <w:t xml:space="preserve">take </w:t>
      </w:r>
      <w:r>
        <w:rPr>
          <w:rFonts w:ascii="Verdana" w:hAnsi="Verdana" w:eastAsia="Verdana"/>
          <w:color w:val="231F20"/>
          <w:spacing w:val="-2"/>
          <w:sz w:val="21"/>
        </w:rPr>
        <w:t>a</w:t>
      </w:r>
      <w:r>
        <w:rPr>
          <w:rFonts w:ascii="Verdana" w:hAnsi="Verdana" w:eastAsia="Verdana"/>
          <w:color w:val="231F20"/>
          <w:spacing w:val="-15"/>
          <w:sz w:val="21"/>
        </w:rPr>
        <w:t xml:space="preserve"> </w:t>
      </w:r>
      <w:r>
        <w:rPr>
          <w:rFonts w:ascii="Verdana" w:hAnsi="Verdana" w:eastAsia="Verdana"/>
          <w:color w:val="231F20"/>
          <w:spacing w:val="-2"/>
          <w:sz w:val="21"/>
        </w:rPr>
        <w:t>selfie</w:t>
      </w:r>
      <w:r>
        <w:rPr>
          <w:rFonts w:ascii="Verdana" w:hAnsi="Verdana" w:eastAsia="Verdana"/>
          <w:color w:val="231F20"/>
          <w:spacing w:val="-15"/>
          <w:sz w:val="21"/>
        </w:rPr>
        <w:t xml:space="preserve"> </w:t>
      </w:r>
      <w:r>
        <w:rPr>
          <w:rFonts w:ascii="Verdana" w:hAnsi="Verdana" w:eastAsia="Verdana"/>
          <w:color w:val="231F20"/>
          <w:spacing w:val="-2"/>
          <w:sz w:val="21"/>
        </w:rPr>
        <w:t>with</w:t>
      </w:r>
      <w:r>
        <w:rPr>
          <w:rFonts w:ascii="Verdana" w:hAnsi="Verdana" w:eastAsia="Verdana"/>
          <w:color w:val="231F20"/>
          <w:spacing w:val="-15"/>
          <w:sz w:val="21"/>
        </w:rPr>
        <w:t xml:space="preserve"> </w:t>
      </w:r>
      <w:r>
        <w:rPr>
          <w:rFonts w:ascii="Verdana" w:hAnsi="Verdana" w:eastAsia="Verdana"/>
          <w:color w:val="231F20"/>
          <w:spacing w:val="-2"/>
          <w:sz w:val="21"/>
        </w:rPr>
        <w:t>them—and</w:t>
      </w:r>
      <w:r>
        <w:rPr>
          <w:rFonts w:ascii="Verdana" w:hAnsi="Verdana" w:eastAsia="Verdana"/>
          <w:color w:val="231F20"/>
          <w:spacing w:val="-15"/>
          <w:sz w:val="21"/>
        </w:rPr>
        <w:t xml:space="preserve"> </w:t>
      </w:r>
      <w:r>
        <w:rPr>
          <w:rFonts w:ascii="Verdana" w:hAnsi="Verdana" w:eastAsia="Verdana"/>
          <w:color w:val="231F20"/>
          <w:spacing w:val="-2"/>
          <w:sz w:val="21"/>
        </w:rPr>
        <w:t>their</w:t>
      </w:r>
      <w:r>
        <w:rPr>
          <w:rFonts w:ascii="Verdana" w:hAnsi="Verdana" w:eastAsia="Verdana"/>
          <w:color w:val="231F20"/>
          <w:spacing w:val="-15"/>
          <w:sz w:val="21"/>
        </w:rPr>
        <w:t xml:space="preserve"> </w:t>
      </w:r>
      <w:r>
        <w:rPr>
          <w:rFonts w:ascii="Verdana" w:hAnsi="Verdana" w:eastAsia="Verdana"/>
          <w:color w:val="231F20"/>
          <w:spacing w:val="-2"/>
          <w:sz w:val="21"/>
        </w:rPr>
        <w:t>funny</w:t>
      </w:r>
      <w:r>
        <w:rPr>
          <w:rFonts w:ascii="Verdana" w:hAnsi="Verdana" w:eastAsia="Verdana"/>
          <w:color w:val="231F20"/>
          <w:spacing w:val="-15"/>
          <w:sz w:val="21"/>
        </w:rPr>
        <w:t xml:space="preserve"> </w:t>
      </w:r>
      <w:r>
        <w:rPr>
          <w:rFonts w:ascii="Verdana" w:hAnsi="Verdana" w:eastAsia="Verdana"/>
          <w:color w:val="231F20"/>
          <w:spacing w:val="-2"/>
          <w:sz w:val="21"/>
        </w:rPr>
        <w:t>shoes!</w:t>
      </w:r>
      <w:r>
        <w:rPr>
          <w:rFonts w:ascii="Verdana" w:hAnsi="Verdana" w:eastAsia="Verdana"/>
          <w:color w:val="231F20"/>
          <w:spacing w:val="-15"/>
          <w:sz w:val="21"/>
        </w:rPr>
        <w:t xml:space="preserve"> </w:t>
      </w:r>
      <w:r>
        <w:rPr>
          <w:rFonts w:ascii="Verdana" w:hAnsi="Verdana" w:eastAsia="Verdana"/>
          <w:color w:val="231F20"/>
          <w:spacing w:val="-2"/>
          <w:sz w:val="21"/>
        </w:rPr>
        <w:t>Take</w:t>
      </w:r>
      <w:r>
        <w:rPr>
          <w:rFonts w:ascii="Verdana" w:hAnsi="Verdana" w:eastAsia="Verdana"/>
          <w:color w:val="231F20"/>
          <w:spacing w:val="-15"/>
          <w:sz w:val="21"/>
        </w:rPr>
        <w:t xml:space="preserve"> </w:t>
      </w:r>
      <w:r>
        <w:rPr>
          <w:rFonts w:ascii="Verdana" w:hAnsi="Verdana" w:eastAsia="Verdana"/>
          <w:color w:val="231F20"/>
          <w:spacing w:val="-2"/>
          <w:sz w:val="21"/>
        </w:rPr>
        <w:t>care!</w:t>
      </w:r>
    </w:p>
    <w:p w14:paraId="20CF57FD">
      <w:pPr>
        <w:spacing w:before="97"/>
        <w:ind w:left="1720" w:right="0" w:firstLine="0"/>
        <w:jc w:val="left"/>
        <w:rPr>
          <w:rFonts w:ascii="Verdana"/>
          <w:sz w:val="21"/>
        </w:rPr>
      </w:pPr>
      <w:r>
        <mc:AlternateContent>
          <mc:Choice Requires="wps">
            <w:drawing>
              <wp:anchor distT="0" distB="0" distL="0" distR="0" simplePos="0" relativeHeight="251795456" behindDoc="0" locked="0" layoutInCell="1" allowOverlap="1">
                <wp:simplePos x="0" y="0"/>
                <wp:positionH relativeFrom="page">
                  <wp:posOffset>1078230</wp:posOffset>
                </wp:positionH>
                <wp:positionV relativeFrom="paragraph">
                  <wp:posOffset>208915</wp:posOffset>
                </wp:positionV>
                <wp:extent cx="2386965" cy="1687195"/>
                <wp:effectExtent l="0" t="0" r="0" b="0"/>
                <wp:wrapNone/>
                <wp:docPr id="3897" name="Graphic 3897"/>
                <wp:cNvGraphicFramePr/>
                <a:graphic xmlns:a="http://schemas.openxmlformats.org/drawingml/2006/main">
                  <a:graphicData uri="http://schemas.microsoft.com/office/word/2010/wordprocessingShape">
                    <wps:wsp>
                      <wps:cNvSpPr/>
                      <wps:spPr>
                        <a:xfrm>
                          <a:off x="0" y="0"/>
                          <a:ext cx="2386965" cy="1687195"/>
                        </a:xfrm>
                        <a:custGeom>
                          <a:avLst/>
                          <a:gdLst/>
                          <a:ahLst/>
                          <a:cxnLst/>
                          <a:rect l="l" t="t" r="r" b="b"/>
                          <a:pathLst>
                            <a:path w="2386965" h="1687195">
                              <a:moveTo>
                                <a:pt x="2386583" y="0"/>
                              </a:moveTo>
                              <a:lnTo>
                                <a:pt x="0" y="0"/>
                              </a:lnTo>
                              <a:lnTo>
                                <a:pt x="0" y="1687068"/>
                              </a:lnTo>
                              <a:lnTo>
                                <a:pt x="2386583" y="1687068"/>
                              </a:lnTo>
                              <a:lnTo>
                                <a:pt x="2386583" y="0"/>
                              </a:lnTo>
                              <a:close/>
                            </a:path>
                          </a:pathLst>
                        </a:custGeom>
                        <a:solidFill>
                          <a:srgbClr val="231F20">
                            <a:alpha val="30999"/>
                          </a:srgbClr>
                        </a:solidFill>
                      </wps:spPr>
                      <wps:bodyPr wrap="square" lIns="0" tIns="0" rIns="0" bIns="0" rtlCol="0">
                        <a:noAutofit/>
                      </wps:bodyPr>
                    </wps:wsp>
                  </a:graphicData>
                </a:graphic>
              </wp:anchor>
            </w:drawing>
          </mc:Choice>
          <mc:Fallback>
            <w:pict>
              <v:shape id="Graphic 3897" o:spid="_x0000_s1026" o:spt="100" style="position:absolute;left:0pt;margin-left:84.9pt;margin-top:16.45pt;height:132.85pt;width:187.95pt;mso-position-horizontal-relative:page;z-index:251795456;mso-width-relative:page;mso-height-relative:page;" fillcolor="#231F20" filled="t" stroked="f" coordsize="2386965,1687195" o:gfxdata="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&#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3GJSHbAAAACgEAAA8AAAAAAAAAAQAgAAAAIgAAAGRy&#10;cy9kb3ducmV2LnhtbFBLAQIUABQAAAAIAIdO4kApw094OwIAAA8FAAAOAAAAAAAAAAEAIAAAACoB&#10;AABkcnMvZTJvRG9jLnhtbFBLBQYAAAAABgAGAFkBAADXBQAAAAA=&#10;" path="m2386583,0l0,0,0,1687068,2386583,1687068,2386583,0xe">
                <v:fill on="t" opacity="20315f" focussize="0,0"/>
                <v:stroke on="f"/>
                <v:imagedata o:title=""/>
                <o:lock v:ext="edit" aspectratio="f"/>
                <v:textbox inset="0mm,0mm,0mm,0mm"/>
              </v:shape>
            </w:pict>
          </mc:Fallback>
        </mc:AlternateContent>
      </w:r>
      <w:r>
        <w:rPr>
          <w:rFonts w:ascii="Verdana"/>
          <w:color w:val="231F20"/>
          <w:spacing w:val="-2"/>
          <w:w w:val="95"/>
          <w:sz w:val="21"/>
        </w:rPr>
        <w:t>Sally</w:t>
      </w:r>
    </w:p>
    <w:p w14:paraId="00C5643A">
      <w:pPr>
        <w:pStyle w:val="11"/>
        <w:rPr>
          <w:rFonts w:ascii="Verdana"/>
          <w:sz w:val="20"/>
        </w:rPr>
      </w:pPr>
    </w:p>
    <w:p w14:paraId="3EC5C6E8">
      <w:pPr>
        <w:pStyle w:val="11"/>
        <w:rPr>
          <w:rFonts w:ascii="Verdana"/>
          <w:sz w:val="20"/>
        </w:rPr>
      </w:pPr>
    </w:p>
    <w:p w14:paraId="381DD164">
      <w:pPr>
        <w:pStyle w:val="11"/>
        <w:rPr>
          <w:rFonts w:ascii="Verdana"/>
          <w:sz w:val="20"/>
        </w:rPr>
      </w:pPr>
    </w:p>
    <w:p w14:paraId="4FF53AD9">
      <w:pPr>
        <w:pStyle w:val="11"/>
        <w:rPr>
          <w:rFonts w:ascii="Verdana"/>
          <w:sz w:val="20"/>
        </w:rPr>
      </w:pPr>
    </w:p>
    <w:p w14:paraId="64EB1415">
      <w:pPr>
        <w:pStyle w:val="11"/>
        <w:rPr>
          <w:rFonts w:ascii="Verdana"/>
          <w:sz w:val="20"/>
        </w:rPr>
      </w:pPr>
    </w:p>
    <w:p w14:paraId="1B0DF622">
      <w:pPr>
        <w:pStyle w:val="11"/>
        <w:rPr>
          <w:rFonts w:ascii="Verdana"/>
          <w:sz w:val="20"/>
        </w:rPr>
      </w:pPr>
    </w:p>
    <w:p w14:paraId="3208115E">
      <w:pPr>
        <w:pStyle w:val="11"/>
        <w:rPr>
          <w:rFonts w:ascii="Verdana"/>
          <w:sz w:val="20"/>
        </w:rPr>
      </w:pPr>
    </w:p>
    <w:p w14:paraId="7C03145C">
      <w:pPr>
        <w:pStyle w:val="11"/>
        <w:rPr>
          <w:rFonts w:ascii="Verdana"/>
          <w:sz w:val="20"/>
        </w:rPr>
      </w:pPr>
    </w:p>
    <w:p w14:paraId="603AEE73">
      <w:pPr>
        <w:pStyle w:val="11"/>
        <w:rPr>
          <w:rFonts w:ascii="Verdana"/>
          <w:sz w:val="20"/>
        </w:rPr>
      </w:pPr>
    </w:p>
    <w:p w14:paraId="3C9C0820">
      <w:pPr>
        <w:pStyle w:val="11"/>
        <w:rPr>
          <w:rFonts w:ascii="Verdana"/>
          <w:sz w:val="20"/>
        </w:rPr>
      </w:pPr>
    </w:p>
    <w:p w14:paraId="252A658A">
      <w:pPr>
        <w:pStyle w:val="11"/>
        <w:rPr>
          <w:rFonts w:ascii="Verdana"/>
          <w:sz w:val="20"/>
        </w:rPr>
      </w:pPr>
    </w:p>
    <w:p w14:paraId="11B18BE8">
      <w:pPr>
        <w:pStyle w:val="11"/>
        <w:rPr>
          <w:rFonts w:ascii="Verdana"/>
          <w:sz w:val="20"/>
        </w:rPr>
      </w:pPr>
    </w:p>
    <w:p w14:paraId="6A15B577">
      <w:pPr>
        <w:pStyle w:val="11"/>
        <w:rPr>
          <w:rFonts w:ascii="Verdana"/>
          <w:sz w:val="20"/>
        </w:rPr>
      </w:pPr>
    </w:p>
    <w:p w14:paraId="5F72AD27">
      <w:pPr>
        <w:pStyle w:val="11"/>
        <w:rPr>
          <w:rFonts w:ascii="Verdana"/>
          <w:sz w:val="20"/>
        </w:rPr>
      </w:pPr>
    </w:p>
    <w:p w14:paraId="5D6DFF2A">
      <w:pPr>
        <w:pStyle w:val="11"/>
        <w:rPr>
          <w:rFonts w:ascii="Verdana"/>
          <w:sz w:val="20"/>
        </w:rPr>
      </w:pPr>
    </w:p>
    <w:p w14:paraId="5DC3BD4A">
      <w:pPr>
        <w:pStyle w:val="11"/>
        <w:spacing w:before="1"/>
        <w:rPr>
          <w:rFonts w:ascii="Verdana"/>
          <w:sz w:val="19"/>
        </w:rPr>
      </w:pPr>
    </w:p>
    <w:p w14:paraId="47791498">
      <w:pPr>
        <w:pStyle w:val="11"/>
        <w:spacing w:before="112"/>
        <w:ind w:left="2610"/>
        <w:jc w:val="center"/>
      </w:pPr>
      <w:r>
        <mc:AlternateContent>
          <mc:Choice Requires="wps">
            <w:drawing>
              <wp:anchor distT="0" distB="0" distL="0" distR="0" simplePos="0" relativeHeight="251793408" behindDoc="0" locked="0" layoutInCell="1" allowOverlap="1">
                <wp:simplePos x="0" y="0"/>
                <wp:positionH relativeFrom="page">
                  <wp:posOffset>5338445</wp:posOffset>
                </wp:positionH>
                <wp:positionV relativeFrom="paragraph">
                  <wp:posOffset>418465</wp:posOffset>
                </wp:positionV>
                <wp:extent cx="1268095" cy="139700"/>
                <wp:effectExtent l="0" t="0" r="0" b="0"/>
                <wp:wrapNone/>
                <wp:docPr id="3901" name="Textbox 3901"/>
                <wp:cNvGraphicFramePr/>
                <a:graphic xmlns:a="http://schemas.openxmlformats.org/drawingml/2006/main">
                  <a:graphicData uri="http://schemas.microsoft.com/office/word/2010/wordprocessingShape">
                    <wps:wsp>
                      <wps:cNvSpPr txBox="1"/>
                      <wps:spPr>
                        <a:xfrm rot="120000">
                          <a:off x="0" y="0"/>
                          <a:ext cx="1268095" cy="139700"/>
                        </a:xfrm>
                        <a:prstGeom prst="rect">
                          <a:avLst/>
                        </a:prstGeom>
                      </wps:spPr>
                      <wps:txbx>
                        <w:txbxContent>
                          <w:p w14:paraId="416EA3B4">
                            <w:pPr>
                              <w:pStyle w:val="11"/>
                              <w:spacing w:line="220" w:lineRule="exact"/>
                            </w:pPr>
                            <w:r>
                              <w:rPr>
                                <w:color w:val="231F20"/>
                                <w:spacing w:val="-7"/>
                              </w:rPr>
                              <w:t>Tutankhamun’s</w:t>
                            </w:r>
                            <w:r>
                              <w:rPr>
                                <w:color w:val="231F20"/>
                                <w:spacing w:val="4"/>
                              </w:rPr>
                              <w:t xml:space="preserve"> </w:t>
                            </w:r>
                            <w:r>
                              <w:rPr>
                                <w:color w:val="231F20"/>
                                <w:spacing w:val="-6"/>
                              </w:rPr>
                              <w:t>mask</w:t>
                            </w:r>
                          </w:p>
                        </w:txbxContent>
                      </wps:txbx>
                      <wps:bodyPr wrap="square" lIns="0" tIns="0" rIns="0" bIns="0" rtlCol="0">
                        <a:noAutofit/>
                      </wps:bodyPr>
                    </wps:wsp>
                  </a:graphicData>
                </a:graphic>
              </wp:anchor>
            </w:drawing>
          </mc:Choice>
          <mc:Fallback>
            <w:pict>
              <v:shape id="Textbox 3901" o:spid="_x0000_s1026" o:spt="202" type="#_x0000_t202" style="position:absolute;left:0pt;margin-left:420.35pt;margin-top:32.95pt;height:11pt;width:99.85pt;mso-position-horizontal-relative:page;rotation:131072f;z-index:251793408;mso-width-relative:page;mso-height-relative:page;" filled="f" stroked="f" coordsize="21600,21600" o:gfxdata="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alM1aNkAAAAKAQAADwAAAAAAAAABACAAAAAiAAAAZHJzL2Rvd25yZXYueG1s&#10;UEsBAhQAFAAAAAgAh07iQO5N01C+AQAAhwMAAA4AAAAAAAAAAQAgAAAAKAEAAGRycy9lMm9Eb2Mu&#10;eG1sUEsFBgAAAAAGAAYAWQEAAFgFAAAAAA==&#10;">
                <v:fill on="f" focussize="0,0"/>
                <v:stroke on="f"/>
                <v:imagedata o:title=""/>
                <o:lock v:ext="edit" aspectratio="f"/>
                <v:textbox inset="0mm,0mm,0mm,0mm">
                  <w:txbxContent>
                    <w:p w14:paraId="416EA3B4">
                      <w:pPr>
                        <w:pStyle w:val="11"/>
                        <w:spacing w:line="220" w:lineRule="exact"/>
                      </w:pPr>
                      <w:r>
                        <w:rPr>
                          <w:color w:val="231F20"/>
                          <w:spacing w:val="-7"/>
                        </w:rPr>
                        <w:t>Tutankhamun’s</w:t>
                      </w:r>
                      <w:r>
                        <w:rPr>
                          <w:color w:val="231F20"/>
                          <w:spacing w:val="4"/>
                        </w:rPr>
                        <w:t xml:space="preserve"> </w:t>
                      </w:r>
                      <w:r>
                        <w:rPr>
                          <w:color w:val="231F20"/>
                          <w:spacing w:val="-6"/>
                        </w:rPr>
                        <w:t>mask</w:t>
                      </w:r>
                    </w:p>
                  </w:txbxContent>
                </v:textbox>
              </v:shape>
            </w:pict>
          </mc:Fallback>
        </mc:AlternateContent>
      </w:r>
      <w:r>
        <mc:AlternateContent>
          <mc:Choice Requires="wps">
            <w:drawing>
              <wp:anchor distT="0" distB="0" distL="0" distR="0" simplePos="0" relativeHeight="251794432" behindDoc="0" locked="0" layoutInCell="1" allowOverlap="1">
                <wp:simplePos x="0" y="0"/>
                <wp:positionH relativeFrom="page">
                  <wp:posOffset>1932940</wp:posOffset>
                </wp:positionH>
                <wp:positionV relativeFrom="paragraph">
                  <wp:posOffset>-864235</wp:posOffset>
                </wp:positionV>
                <wp:extent cx="810260" cy="139700"/>
                <wp:effectExtent l="0" t="0" r="0" b="0"/>
                <wp:wrapNone/>
                <wp:docPr id="3902" name="Textbox 3902"/>
                <wp:cNvGraphicFramePr/>
                <a:graphic xmlns:a="http://schemas.openxmlformats.org/drawingml/2006/main">
                  <a:graphicData uri="http://schemas.microsoft.com/office/word/2010/wordprocessingShape">
                    <wps:wsp>
                      <wps:cNvSpPr txBox="1"/>
                      <wps:spPr>
                        <a:xfrm rot="21480000">
                          <a:off x="0" y="0"/>
                          <a:ext cx="810260" cy="139700"/>
                        </a:xfrm>
                        <a:prstGeom prst="rect">
                          <a:avLst/>
                        </a:prstGeom>
                      </wps:spPr>
                      <wps:txbx>
                        <w:txbxContent>
                          <w:p w14:paraId="5F000D67">
                            <w:pPr>
                              <w:pStyle w:val="11"/>
                              <w:spacing w:line="220" w:lineRule="exact"/>
                            </w:pPr>
                            <w:r>
                              <w:rPr>
                                <w:color w:val="231F20"/>
                                <w:spacing w:val="-8"/>
                              </w:rPr>
                              <w:t>Greek</w:t>
                            </w:r>
                            <w:r>
                              <w:rPr>
                                <w:color w:val="231F20"/>
                                <w:spacing w:val="-7"/>
                              </w:rPr>
                              <w:t xml:space="preserve"> </w:t>
                            </w:r>
                            <w:r>
                              <w:rPr>
                                <w:color w:val="231F20"/>
                                <w:spacing w:val="-5"/>
                                <w:position w:val="1"/>
                              </w:rPr>
                              <w:t>guards</w:t>
                            </w:r>
                          </w:p>
                        </w:txbxContent>
                      </wps:txbx>
                      <wps:bodyPr wrap="square" lIns="0" tIns="0" rIns="0" bIns="0" rtlCol="0">
                        <a:noAutofit/>
                      </wps:bodyPr>
                    </wps:wsp>
                  </a:graphicData>
                </a:graphic>
              </wp:anchor>
            </w:drawing>
          </mc:Choice>
          <mc:Fallback>
            <w:pict>
              <v:shape id="Textbox 3902" o:spid="_x0000_s1026" o:spt="202" type="#_x0000_t202" style="position:absolute;left:0pt;margin-left:152.2pt;margin-top:-68.05pt;height:11pt;width:63.8pt;mso-position-horizontal-relative:page;rotation:-131072f;z-index:251794432;mso-width-relative:page;mso-height-relative:page;" filled="f" stroked="f" coordsize="21600,21600" o:gfxdata="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Gc0rVNoAAAANAQAADwAAAAAAAAABACAAAAAiAAAAZHJzL2Rvd25yZXYu&#10;eG1sUEsBAhQAFAAAAAgAh07iQF3SCoDAAQAAiAMAAA4AAAAAAAAAAQAgAAAAKQEAAGRycy9lMm9E&#10;b2MueG1sUEsFBgAAAAAGAAYAWQEAAFsFAAAAAA==&#10;">
                <v:fill on="f" focussize="0,0"/>
                <v:stroke on="f"/>
                <v:imagedata o:title=""/>
                <o:lock v:ext="edit" aspectratio="f"/>
                <v:textbox inset="0mm,0mm,0mm,0mm">
                  <w:txbxContent>
                    <w:p w14:paraId="5F000D67">
                      <w:pPr>
                        <w:pStyle w:val="11"/>
                        <w:spacing w:line="220" w:lineRule="exact"/>
                      </w:pPr>
                      <w:r>
                        <w:rPr>
                          <w:color w:val="231F20"/>
                          <w:spacing w:val="-8"/>
                        </w:rPr>
                        <w:t>Greek</w:t>
                      </w:r>
                      <w:r>
                        <w:rPr>
                          <w:color w:val="231F20"/>
                          <w:spacing w:val="-7"/>
                        </w:rPr>
                        <w:t xml:space="preserve"> </w:t>
                      </w:r>
                      <w:r>
                        <w:rPr>
                          <w:color w:val="231F20"/>
                          <w:spacing w:val="-5"/>
                          <w:position w:val="1"/>
                        </w:rPr>
                        <w:t>guards</w:t>
                      </w:r>
                    </w:p>
                  </w:txbxContent>
                </v:textbox>
              </v:shape>
            </w:pict>
          </mc:Fallback>
        </mc:AlternateContent>
      </w:r>
      <w:r>
        <w:rPr>
          <w:color w:val="231F20"/>
          <w:spacing w:val="-6"/>
        </w:rPr>
        <w:t>Cairo</w:t>
      </w:r>
      <w:r>
        <w:rPr>
          <w:color w:val="231F20"/>
          <w:spacing w:val="-8"/>
        </w:rPr>
        <w:t xml:space="preserve"> </w:t>
      </w:r>
      <w:r>
        <w:rPr>
          <w:color w:val="231F20"/>
          <w:spacing w:val="-2"/>
        </w:rPr>
        <w:t>market</w:t>
      </w:r>
    </w:p>
    <w:p w14:paraId="03246A76">
      <w:pPr>
        <w:pStyle w:val="11"/>
        <w:rPr>
          <w:sz w:val="20"/>
        </w:rPr>
      </w:pPr>
    </w:p>
    <w:p w14:paraId="01CDCD14">
      <w:pPr>
        <w:pStyle w:val="11"/>
        <w:rPr>
          <w:sz w:val="20"/>
        </w:rPr>
      </w:pPr>
    </w:p>
    <w:p w14:paraId="262677A6">
      <w:pPr>
        <w:pStyle w:val="11"/>
        <w:rPr>
          <w:sz w:val="27"/>
        </w:rPr>
      </w:pPr>
    </w:p>
    <w:p w14:paraId="3622A532">
      <w:pPr>
        <w:spacing w:before="97"/>
        <w:ind w:left="619" w:right="0" w:firstLine="0"/>
        <w:jc w:val="left"/>
        <w:rPr>
          <w:rFonts w:ascii="Tahoma"/>
          <w:sz w:val="20"/>
        </w:rPr>
      </w:pPr>
      <w:r>
        <mc:AlternateContent>
          <mc:Choice Requires="wps">
            <w:drawing>
              <wp:anchor distT="0" distB="0" distL="0" distR="0" simplePos="0" relativeHeight="251794432" behindDoc="0" locked="0" layoutInCell="1" allowOverlap="1">
                <wp:simplePos x="0" y="0"/>
                <wp:positionH relativeFrom="page">
                  <wp:posOffset>1847215</wp:posOffset>
                </wp:positionH>
                <wp:positionV relativeFrom="paragraph">
                  <wp:posOffset>-20320</wp:posOffset>
                </wp:positionV>
                <wp:extent cx="1198245" cy="139700"/>
                <wp:effectExtent l="0" t="0" r="0" b="0"/>
                <wp:wrapNone/>
                <wp:docPr id="3908" name="Textbox 3908"/>
                <wp:cNvGraphicFramePr/>
                <a:graphic xmlns:a="http://schemas.openxmlformats.org/drawingml/2006/main">
                  <a:graphicData uri="http://schemas.microsoft.com/office/word/2010/wordprocessingShape">
                    <wps:wsp>
                      <wps:cNvSpPr txBox="1"/>
                      <wps:spPr>
                        <a:xfrm rot="120000">
                          <a:off x="0" y="0"/>
                          <a:ext cx="1198245" cy="139700"/>
                        </a:xfrm>
                        <a:prstGeom prst="rect">
                          <a:avLst/>
                        </a:prstGeom>
                      </wps:spPr>
                      <wps:txbx>
                        <w:txbxContent>
                          <w:p w14:paraId="29DF94D2">
                            <w:pPr>
                              <w:pStyle w:val="11"/>
                              <w:spacing w:line="220" w:lineRule="exact"/>
                            </w:pPr>
                            <w:r>
                              <w:rPr>
                                <w:color w:val="231F20"/>
                              </w:rPr>
                              <w:t>Old</w:t>
                            </w:r>
                            <w:r>
                              <w:rPr>
                                <w:color w:val="231F20"/>
                                <w:spacing w:val="-14"/>
                              </w:rPr>
                              <w:t xml:space="preserve"> </w:t>
                            </w:r>
                            <w:r>
                              <w:rPr>
                                <w:color w:val="231F20"/>
                              </w:rPr>
                              <w:t>quarter</w:t>
                            </w:r>
                            <w:r>
                              <w:rPr>
                                <w:color w:val="231F20"/>
                                <w:spacing w:val="-13"/>
                              </w:rPr>
                              <w:t xml:space="preserve"> </w:t>
                            </w:r>
                            <w:r>
                              <w:rPr>
                                <w:color w:val="231F20"/>
                              </w:rPr>
                              <w:t>of</w:t>
                            </w:r>
                            <w:r>
                              <w:rPr>
                                <w:color w:val="231F20"/>
                                <w:spacing w:val="-14"/>
                              </w:rPr>
                              <w:t xml:space="preserve"> </w:t>
                            </w:r>
                            <w:r>
                              <w:rPr>
                                <w:color w:val="231F20"/>
                                <w:spacing w:val="-9"/>
                              </w:rPr>
                              <w:t>Plaka</w:t>
                            </w:r>
                          </w:p>
                        </w:txbxContent>
                      </wps:txbx>
                      <wps:bodyPr wrap="square" lIns="0" tIns="0" rIns="0" bIns="0" rtlCol="0">
                        <a:noAutofit/>
                      </wps:bodyPr>
                    </wps:wsp>
                  </a:graphicData>
                </a:graphic>
              </wp:anchor>
            </w:drawing>
          </mc:Choice>
          <mc:Fallback>
            <w:pict>
              <v:shape id="Textbox 3908" o:spid="_x0000_s1026" o:spt="202" type="#_x0000_t202" style="position:absolute;left:0pt;margin-left:145.45pt;margin-top:-1.6pt;height:11pt;width:94.35pt;mso-position-horizontal-relative:page;rotation:131072f;z-index:251794432;mso-width-relative:page;mso-height-relative:page;" filled="f" stroked="f" coordsize="21600,21600" o:gfxdata="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Soa1rZAAAACQEAAA8AAAAAAAAAAQAgAAAAIgAAAGRycy9kb3ducmV2Lnht&#10;bFBLAQIUABQAAAAIAIdO4kCrK3JxvwEAAIcDAAAOAAAAAAAAAAEAIAAAACgBAABkcnMvZTJvRG9j&#10;LnhtbFBLBQYAAAAABgAGAFkBAABZBQAAAAA=&#10;">
                <v:fill on="f" focussize="0,0"/>
                <v:stroke on="f"/>
                <v:imagedata o:title=""/>
                <o:lock v:ext="edit" aspectratio="f"/>
                <v:textbox inset="0mm,0mm,0mm,0mm">
                  <w:txbxContent>
                    <w:p w14:paraId="29DF94D2">
                      <w:pPr>
                        <w:pStyle w:val="11"/>
                        <w:spacing w:line="220" w:lineRule="exact"/>
                      </w:pPr>
                      <w:r>
                        <w:rPr>
                          <w:color w:val="231F20"/>
                        </w:rPr>
                        <w:t>Old</w:t>
                      </w:r>
                      <w:r>
                        <w:rPr>
                          <w:color w:val="231F20"/>
                          <w:spacing w:val="-14"/>
                        </w:rPr>
                        <w:t xml:space="preserve"> </w:t>
                      </w:r>
                      <w:r>
                        <w:rPr>
                          <w:color w:val="231F20"/>
                        </w:rPr>
                        <w:t>quarter</w:t>
                      </w:r>
                      <w:r>
                        <w:rPr>
                          <w:color w:val="231F20"/>
                          <w:spacing w:val="-13"/>
                        </w:rPr>
                        <w:t xml:space="preserve"> </w:t>
                      </w:r>
                      <w:r>
                        <w:rPr>
                          <w:color w:val="231F20"/>
                        </w:rPr>
                        <w:t>of</w:t>
                      </w:r>
                      <w:r>
                        <w:rPr>
                          <w:color w:val="231F20"/>
                          <w:spacing w:val="-14"/>
                        </w:rPr>
                        <w:t xml:space="preserve"> </w:t>
                      </w:r>
                      <w:r>
                        <w:rPr>
                          <w:color w:val="231F20"/>
                          <w:spacing w:val="-9"/>
                        </w:rPr>
                        <w:t>Plaka</w:t>
                      </w:r>
                    </w:p>
                  </w:txbxContent>
                </v:textbox>
              </v:shape>
            </w:pict>
          </mc:Fallback>
        </mc:AlternateContent>
      </w:r>
      <w:r>
        <w:rPr>
          <w:rFonts w:ascii="Tahoma"/>
          <w:color w:val="231F20"/>
          <w:spacing w:val="-5"/>
          <w:sz w:val="20"/>
        </w:rPr>
        <w:t>82</w:t>
      </w:r>
    </w:p>
    <w:p w14:paraId="106A1FB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251A299">
      <w:pPr>
        <w:spacing w:after="0" w:line="240" w:lineRule="auto"/>
        <w:jc w:val="left"/>
        <w:rPr>
          <w:rFonts w:ascii="Tahoma"/>
          <w:sz w:val="20"/>
        </w:rPr>
        <w:sectPr>
          <w:pgSz w:w="11910" w:h="16840"/>
          <w:pgMar w:top="0" w:right="0" w:bottom="0" w:left="0" w:header="720" w:footer="720" w:gutter="0"/>
          <w:cols w:space="720" w:num="1"/>
        </w:sectPr>
      </w:pPr>
    </w:p>
    <w:p w14:paraId="37E7DB4A">
      <w:pPr>
        <w:pStyle w:val="11"/>
        <w:rPr>
          <w:rFonts w:ascii="Tahoma"/>
          <w:sz w:val="20"/>
        </w:rPr>
      </w:pPr>
    </w:p>
    <w:p w14:paraId="3C33AEB2">
      <w:pPr>
        <w:pStyle w:val="11"/>
        <w:rPr>
          <w:rFonts w:ascii="Tahoma"/>
          <w:sz w:val="20"/>
        </w:rPr>
      </w:pPr>
    </w:p>
    <w:p w14:paraId="54E767B8">
      <w:pPr>
        <w:pStyle w:val="11"/>
        <w:rPr>
          <w:rFonts w:ascii="Tahoma"/>
          <w:sz w:val="20"/>
        </w:rPr>
      </w:pPr>
    </w:p>
    <w:p w14:paraId="1F478614">
      <w:pPr>
        <w:pStyle w:val="11"/>
        <w:rPr>
          <w:rFonts w:ascii="Tahoma"/>
          <w:sz w:val="20"/>
        </w:rPr>
      </w:pPr>
    </w:p>
    <w:p w14:paraId="0F6FA2B3">
      <w:pPr>
        <w:pStyle w:val="11"/>
        <w:spacing w:before="7"/>
        <w:rPr>
          <w:rFonts w:ascii="Tahoma"/>
          <w:sz w:val="16"/>
        </w:rPr>
      </w:pPr>
    </w:p>
    <w:p w14:paraId="7CD17487">
      <w:pPr>
        <w:spacing w:before="129" w:line="213" w:lineRule="auto"/>
        <w:ind w:left="1761" w:right="1294" w:firstLine="0"/>
        <w:jc w:val="left"/>
        <w:rPr>
          <w:rFonts w:ascii="Tahoma"/>
          <w:sz w:val="26"/>
        </w:rPr>
      </w:pPr>
      <w:r>
        <mc:AlternateContent>
          <mc:Choice Requires="wps">
            <w:drawing>
              <wp:anchor distT="0" distB="0" distL="0" distR="0" simplePos="0" relativeHeight="251796480" behindDoc="0" locked="0" layoutInCell="1" allowOverlap="1">
                <wp:simplePos x="0" y="0"/>
                <wp:positionH relativeFrom="page">
                  <wp:posOffset>7235825</wp:posOffset>
                </wp:positionH>
                <wp:positionV relativeFrom="paragraph">
                  <wp:posOffset>-382905</wp:posOffset>
                </wp:positionV>
                <wp:extent cx="324485" cy="1270"/>
                <wp:effectExtent l="0" t="0" r="0" b="0"/>
                <wp:wrapNone/>
                <wp:docPr id="3925" name="Graphic 392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25" o:spid="_x0000_s1026" o:spt="100" style="position:absolute;left:0pt;margin-left:569.75pt;margin-top:-30.15pt;height:0.1pt;width:25.55pt;mso-position-horizontal-relative:page;z-index:251796480;mso-width-relative:page;mso-height-relative:page;" filled="f" stroked="t" coordsize="324485,1" o:gfxdata="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Y6a1tkAAAANAQAA&#10;DwAAAAAAAAABACAAAAAiAAAAZHJzL2Rvd25yZXYueG1sUEsBAhQAFAAAAAgAh07iQFiXABY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r>
        <w:rPr>
          <w:rFonts w:ascii="Tahoma"/>
          <w:color w:val="7B3018"/>
          <w:sz w:val="26"/>
        </w:rPr>
        <w:t xml:space="preserve">Read the texts again and underline any words or phrases that relate to </w:t>
      </w:r>
      <w:r>
        <w:rPr>
          <w:rFonts w:ascii="Tahoma"/>
          <w:color w:val="7B3018"/>
          <w:w w:val="105"/>
          <w:sz w:val="26"/>
        </w:rPr>
        <w:t>history</w:t>
      </w:r>
      <w:r>
        <w:rPr>
          <w:rFonts w:ascii="Tahoma"/>
          <w:color w:val="7B3018"/>
          <w:spacing w:val="-18"/>
          <w:w w:val="105"/>
          <w:sz w:val="26"/>
        </w:rPr>
        <w:t xml:space="preserve"> </w:t>
      </w:r>
      <w:r>
        <w:rPr>
          <w:rFonts w:ascii="Tahoma"/>
          <w:color w:val="7B3018"/>
          <w:w w:val="105"/>
          <w:sz w:val="26"/>
        </w:rPr>
        <w:t>or</w:t>
      </w:r>
      <w:r>
        <w:rPr>
          <w:rFonts w:ascii="Tahoma"/>
          <w:color w:val="7B3018"/>
          <w:spacing w:val="-18"/>
          <w:w w:val="105"/>
          <w:sz w:val="26"/>
        </w:rPr>
        <w:t xml:space="preserve"> </w:t>
      </w:r>
      <w:r>
        <w:rPr>
          <w:rFonts w:ascii="Tahoma"/>
          <w:color w:val="7B3018"/>
          <w:w w:val="105"/>
          <w:sz w:val="26"/>
        </w:rPr>
        <w:t>tradition,</w:t>
      </w:r>
      <w:r>
        <w:rPr>
          <w:rFonts w:ascii="Tahoma"/>
          <w:color w:val="7B3018"/>
          <w:spacing w:val="-18"/>
          <w:w w:val="105"/>
          <w:sz w:val="26"/>
        </w:rPr>
        <w:t xml:space="preserve"> </w:t>
      </w:r>
      <w:r>
        <w:rPr>
          <w:rFonts w:ascii="Tahoma"/>
          <w:color w:val="7B3018"/>
          <w:w w:val="105"/>
          <w:sz w:val="26"/>
        </w:rPr>
        <w:t>and</w:t>
      </w:r>
      <w:r>
        <w:rPr>
          <w:rFonts w:ascii="Tahoma"/>
          <w:color w:val="7B3018"/>
          <w:spacing w:val="-18"/>
          <w:w w:val="105"/>
          <w:sz w:val="26"/>
        </w:rPr>
        <w:t xml:space="preserve"> </w:t>
      </w:r>
      <w:r>
        <w:rPr>
          <w:rFonts w:ascii="Tahoma"/>
          <w:color w:val="7B3018"/>
          <w:w w:val="105"/>
          <w:sz w:val="26"/>
        </w:rPr>
        <w:t>then</w:t>
      </w:r>
      <w:r>
        <w:rPr>
          <w:rFonts w:ascii="Tahoma"/>
          <w:color w:val="7B3018"/>
          <w:spacing w:val="-18"/>
          <w:w w:val="105"/>
          <w:sz w:val="26"/>
        </w:rPr>
        <w:t xml:space="preserve"> </w:t>
      </w:r>
      <w:r>
        <w:rPr>
          <w:rFonts w:ascii="Tahoma"/>
          <w:color w:val="7B3018"/>
          <w:w w:val="105"/>
          <w:sz w:val="26"/>
        </w:rPr>
        <w:t>answer</w:t>
      </w:r>
      <w:r>
        <w:rPr>
          <w:rFonts w:ascii="Tahoma"/>
          <w:color w:val="7B3018"/>
          <w:spacing w:val="-18"/>
          <w:w w:val="105"/>
          <w:sz w:val="26"/>
        </w:rPr>
        <w:t xml:space="preserve"> </w:t>
      </w:r>
      <w:r>
        <w:rPr>
          <w:rFonts w:ascii="Tahoma"/>
          <w:color w:val="7B3018"/>
          <w:w w:val="105"/>
          <w:sz w:val="26"/>
        </w:rPr>
        <w:t>the</w:t>
      </w:r>
      <w:r>
        <w:rPr>
          <w:rFonts w:ascii="Tahoma"/>
          <w:color w:val="7B3018"/>
          <w:spacing w:val="-18"/>
          <w:w w:val="105"/>
          <w:sz w:val="26"/>
        </w:rPr>
        <w:t xml:space="preserve"> </w:t>
      </w:r>
      <w:r>
        <w:rPr>
          <w:rFonts w:ascii="Tahoma"/>
          <w:color w:val="7B3018"/>
          <w:w w:val="105"/>
          <w:sz w:val="26"/>
        </w:rPr>
        <w:t>questions</w:t>
      </w:r>
      <w:r>
        <w:rPr>
          <w:rFonts w:ascii="Tahoma"/>
          <w:color w:val="7B3018"/>
          <w:spacing w:val="-18"/>
          <w:w w:val="105"/>
          <w:sz w:val="26"/>
        </w:rPr>
        <w:t xml:space="preserve"> </w:t>
      </w:r>
      <w:r>
        <w:rPr>
          <w:rFonts w:ascii="Tahoma"/>
          <w:color w:val="7B3018"/>
          <w:w w:val="105"/>
          <w:sz w:val="26"/>
        </w:rPr>
        <w:t>below.</w:t>
      </w:r>
    </w:p>
    <w:p w14:paraId="4A068058">
      <w:pPr>
        <w:pStyle w:val="15"/>
        <w:numPr>
          <w:ilvl w:val="1"/>
          <w:numId w:val="110"/>
        </w:numPr>
        <w:tabs>
          <w:tab w:val="left" w:pos="2096"/>
        </w:tabs>
        <w:spacing w:before="199" w:after="0" w:line="240" w:lineRule="auto"/>
        <w:ind w:left="2096" w:right="0" w:hanging="340"/>
        <w:jc w:val="left"/>
        <w:rPr>
          <w:sz w:val="22"/>
        </w:rPr>
      </w:pPr>
      <w:r>
        <w:rPr>
          <w:color w:val="231F20"/>
          <w:sz w:val="22"/>
        </w:rPr>
        <w:t>What</w:t>
      </w:r>
      <w:r>
        <w:rPr>
          <w:color w:val="231F20"/>
          <w:spacing w:val="-13"/>
          <w:sz w:val="22"/>
        </w:rPr>
        <w:t xml:space="preserve"> </w:t>
      </w:r>
      <w:r>
        <w:rPr>
          <w:color w:val="231F20"/>
          <w:sz w:val="22"/>
        </w:rPr>
        <w:t>sort</w:t>
      </w:r>
      <w:r>
        <w:rPr>
          <w:color w:val="231F20"/>
          <w:spacing w:val="-12"/>
          <w:sz w:val="22"/>
        </w:rPr>
        <w:t xml:space="preserve"> </w:t>
      </w:r>
      <w:r>
        <w:rPr>
          <w:color w:val="231F20"/>
          <w:sz w:val="22"/>
        </w:rPr>
        <w:t>of</w:t>
      </w:r>
      <w:r>
        <w:rPr>
          <w:color w:val="231F20"/>
          <w:spacing w:val="-13"/>
          <w:sz w:val="22"/>
        </w:rPr>
        <w:t xml:space="preserve"> </w:t>
      </w:r>
      <w:r>
        <w:rPr>
          <w:color w:val="231F20"/>
          <w:sz w:val="22"/>
        </w:rPr>
        <w:t>writing</w:t>
      </w:r>
      <w:r>
        <w:rPr>
          <w:color w:val="231F20"/>
          <w:spacing w:val="-12"/>
          <w:sz w:val="22"/>
        </w:rPr>
        <w:t xml:space="preserve"> </w:t>
      </w:r>
      <w:r>
        <w:rPr>
          <w:color w:val="231F20"/>
          <w:sz w:val="22"/>
        </w:rPr>
        <w:t>is</w:t>
      </w:r>
      <w:r>
        <w:rPr>
          <w:color w:val="231F20"/>
          <w:spacing w:val="-12"/>
          <w:sz w:val="22"/>
        </w:rPr>
        <w:t xml:space="preserve"> </w:t>
      </w:r>
      <w:r>
        <w:rPr>
          <w:color w:val="231F20"/>
          <w:sz w:val="22"/>
        </w:rPr>
        <w:t>the</w:t>
      </w:r>
      <w:r>
        <w:rPr>
          <w:color w:val="231F20"/>
          <w:spacing w:val="-13"/>
          <w:sz w:val="22"/>
        </w:rPr>
        <w:t xml:space="preserve"> </w:t>
      </w:r>
      <w:r>
        <w:rPr>
          <w:color w:val="231F20"/>
          <w:spacing w:val="-2"/>
          <w:sz w:val="22"/>
        </w:rPr>
        <w:t>text?</w:t>
      </w:r>
    </w:p>
    <w:p w14:paraId="52E83B80">
      <w:pPr>
        <w:pStyle w:val="15"/>
        <w:numPr>
          <w:ilvl w:val="1"/>
          <w:numId w:val="110"/>
        </w:numPr>
        <w:tabs>
          <w:tab w:val="left" w:pos="2096"/>
        </w:tabs>
        <w:spacing w:before="112" w:after="0" w:line="240" w:lineRule="auto"/>
        <w:ind w:left="2096" w:right="0" w:hanging="340"/>
        <w:jc w:val="left"/>
        <w:rPr>
          <w:sz w:val="22"/>
        </w:rPr>
      </w:pPr>
      <w:r>
        <w:rPr>
          <w:color w:val="231F20"/>
          <w:spacing w:val="-2"/>
          <w:sz w:val="22"/>
        </w:rPr>
        <w:t>What</w:t>
      </w:r>
      <w:r>
        <w:rPr>
          <w:color w:val="231F20"/>
          <w:spacing w:val="-10"/>
          <w:sz w:val="22"/>
        </w:rPr>
        <w:t xml:space="preserve"> </w:t>
      </w:r>
      <w:r>
        <w:rPr>
          <w:color w:val="231F20"/>
          <w:spacing w:val="-2"/>
          <w:sz w:val="22"/>
        </w:rPr>
        <w:t>things</w:t>
      </w:r>
      <w:r>
        <w:rPr>
          <w:color w:val="231F20"/>
          <w:spacing w:val="-9"/>
          <w:sz w:val="22"/>
        </w:rPr>
        <w:t xml:space="preserve"> </w:t>
      </w:r>
      <w:r>
        <w:rPr>
          <w:color w:val="231F20"/>
          <w:spacing w:val="-2"/>
          <w:sz w:val="22"/>
        </w:rPr>
        <w:t>impressed</w:t>
      </w:r>
      <w:r>
        <w:rPr>
          <w:color w:val="231F20"/>
          <w:spacing w:val="-9"/>
          <w:sz w:val="22"/>
        </w:rPr>
        <w:t xml:space="preserve"> </w:t>
      </w:r>
      <w:r>
        <w:rPr>
          <w:color w:val="231F20"/>
          <w:spacing w:val="-2"/>
          <w:sz w:val="22"/>
        </w:rPr>
        <w:t>Cleo</w:t>
      </w:r>
      <w:r>
        <w:rPr>
          <w:color w:val="231F20"/>
          <w:spacing w:val="-10"/>
          <w:sz w:val="22"/>
        </w:rPr>
        <w:t xml:space="preserve"> </w:t>
      </w:r>
      <w:r>
        <w:rPr>
          <w:color w:val="231F20"/>
          <w:spacing w:val="-2"/>
          <w:sz w:val="22"/>
        </w:rPr>
        <w:t>about</w:t>
      </w:r>
      <w:r>
        <w:rPr>
          <w:color w:val="231F20"/>
          <w:spacing w:val="-9"/>
          <w:sz w:val="22"/>
        </w:rPr>
        <w:t xml:space="preserve"> </w:t>
      </w:r>
      <w:r>
        <w:rPr>
          <w:color w:val="231F20"/>
          <w:spacing w:val="-2"/>
          <w:sz w:val="22"/>
        </w:rPr>
        <w:t>Cairo?</w:t>
      </w:r>
    </w:p>
    <w:p w14:paraId="166A05DE">
      <w:pPr>
        <w:pStyle w:val="15"/>
        <w:numPr>
          <w:ilvl w:val="1"/>
          <w:numId w:val="110"/>
        </w:numPr>
        <w:tabs>
          <w:tab w:val="left" w:pos="2096"/>
        </w:tabs>
        <w:spacing w:before="112" w:after="0" w:line="240" w:lineRule="auto"/>
        <w:ind w:left="2096" w:right="0" w:hanging="340"/>
        <w:jc w:val="left"/>
        <w:rPr>
          <w:sz w:val="22"/>
        </w:rPr>
      </w:pPr>
      <w:r>
        <w:rPr>
          <w:color w:val="231F20"/>
          <w:spacing w:val="-2"/>
          <w:sz w:val="22"/>
        </w:rPr>
        <w:t>What</w:t>
      </w:r>
      <w:r>
        <w:rPr>
          <w:color w:val="231F20"/>
          <w:spacing w:val="-9"/>
          <w:sz w:val="22"/>
        </w:rPr>
        <w:t xml:space="preserve"> </w:t>
      </w:r>
      <w:r>
        <w:rPr>
          <w:color w:val="231F20"/>
          <w:spacing w:val="-2"/>
          <w:sz w:val="22"/>
        </w:rPr>
        <w:t>was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Athens</w:t>
      </w:r>
      <w:r>
        <w:rPr>
          <w:color w:val="231F20"/>
          <w:spacing w:val="-8"/>
          <w:sz w:val="22"/>
        </w:rPr>
        <w:t xml:space="preserve"> </w:t>
      </w:r>
      <w:r>
        <w:rPr>
          <w:color w:val="231F20"/>
          <w:spacing w:val="-2"/>
          <w:sz w:val="22"/>
        </w:rPr>
        <w:t>old</w:t>
      </w:r>
      <w:r>
        <w:rPr>
          <w:color w:val="231F20"/>
          <w:spacing w:val="-8"/>
          <w:sz w:val="22"/>
        </w:rPr>
        <w:t xml:space="preserve"> </w:t>
      </w:r>
      <w:r>
        <w:rPr>
          <w:color w:val="231F20"/>
          <w:spacing w:val="-2"/>
          <w:sz w:val="22"/>
        </w:rPr>
        <w:t>quarter</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Plaka</w:t>
      </w:r>
      <w:r>
        <w:rPr>
          <w:color w:val="231F20"/>
          <w:spacing w:val="-8"/>
          <w:sz w:val="22"/>
        </w:rPr>
        <w:t xml:space="preserve"> </w:t>
      </w:r>
      <w:r>
        <w:rPr>
          <w:color w:val="231F20"/>
          <w:spacing w:val="-2"/>
          <w:sz w:val="22"/>
        </w:rPr>
        <w:t>like,</w:t>
      </w:r>
      <w:r>
        <w:rPr>
          <w:color w:val="231F20"/>
          <w:spacing w:val="-9"/>
          <w:sz w:val="22"/>
        </w:rPr>
        <w:t xml:space="preserve"> </w:t>
      </w:r>
      <w:r>
        <w:rPr>
          <w:color w:val="231F20"/>
          <w:spacing w:val="-2"/>
          <w:sz w:val="22"/>
        </w:rPr>
        <w:t>and</w:t>
      </w:r>
      <w:r>
        <w:rPr>
          <w:color w:val="231F20"/>
          <w:spacing w:val="-8"/>
          <w:sz w:val="22"/>
        </w:rPr>
        <w:t xml:space="preserve"> </w:t>
      </w:r>
      <w:r>
        <w:rPr>
          <w:color w:val="231F20"/>
          <w:spacing w:val="-2"/>
          <w:sz w:val="22"/>
        </w:rPr>
        <w:t>what</w:t>
      </w:r>
      <w:r>
        <w:rPr>
          <w:color w:val="231F20"/>
          <w:spacing w:val="-8"/>
          <w:sz w:val="22"/>
        </w:rPr>
        <w:t xml:space="preserve"> </w:t>
      </w:r>
      <w:r>
        <w:rPr>
          <w:color w:val="231F20"/>
          <w:spacing w:val="-2"/>
          <w:sz w:val="22"/>
        </w:rPr>
        <w:t>did</w:t>
      </w:r>
      <w:r>
        <w:rPr>
          <w:color w:val="231F20"/>
          <w:spacing w:val="-8"/>
          <w:sz w:val="22"/>
        </w:rPr>
        <w:t xml:space="preserve"> </w:t>
      </w:r>
      <w:r>
        <w:rPr>
          <w:color w:val="231F20"/>
          <w:spacing w:val="-2"/>
          <w:sz w:val="22"/>
        </w:rPr>
        <w:t>Sally</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each</w:t>
      </w:r>
      <w:r>
        <w:rPr>
          <w:color w:val="231F20"/>
          <w:spacing w:val="-8"/>
          <w:sz w:val="22"/>
        </w:rPr>
        <w:t xml:space="preserve"> </w:t>
      </w:r>
      <w:r>
        <w:rPr>
          <w:color w:val="231F20"/>
          <w:spacing w:val="-2"/>
          <w:sz w:val="22"/>
        </w:rPr>
        <w:t>night?</w:t>
      </w:r>
    </w:p>
    <w:p w14:paraId="54CFB541">
      <w:pPr>
        <w:pStyle w:val="15"/>
        <w:numPr>
          <w:ilvl w:val="1"/>
          <w:numId w:val="110"/>
        </w:numPr>
        <w:tabs>
          <w:tab w:val="left" w:pos="2096"/>
        </w:tabs>
        <w:spacing w:before="112" w:after="0" w:line="266" w:lineRule="auto"/>
        <w:ind w:left="2096" w:right="1188" w:hanging="341"/>
        <w:jc w:val="left"/>
        <w:rPr>
          <w:sz w:val="22"/>
        </w:rPr>
      </w:pPr>
      <w:r>
        <w:rPr>
          <w:color w:val="231F20"/>
          <w:sz w:val="22"/>
        </w:rPr>
        <w:t>What</w:t>
      </w:r>
      <w:r>
        <w:rPr>
          <w:color w:val="231F20"/>
          <w:spacing w:val="-10"/>
          <w:sz w:val="22"/>
        </w:rPr>
        <w:t xml:space="preserve"> </w:t>
      </w:r>
      <w:r>
        <w:rPr>
          <w:color w:val="231F20"/>
          <w:sz w:val="22"/>
        </w:rPr>
        <w:t>do</w:t>
      </w:r>
      <w:r>
        <w:rPr>
          <w:color w:val="231F20"/>
          <w:spacing w:val="-10"/>
          <w:sz w:val="22"/>
        </w:rPr>
        <w:t xml:space="preserve"> </w:t>
      </w:r>
      <w:r>
        <w:rPr>
          <w:color w:val="231F20"/>
          <w:sz w:val="22"/>
        </w:rPr>
        <w:t>you</w:t>
      </w:r>
      <w:r>
        <w:rPr>
          <w:color w:val="231F20"/>
          <w:spacing w:val="-10"/>
          <w:sz w:val="22"/>
        </w:rPr>
        <w:t xml:space="preserve"> </w:t>
      </w:r>
      <w:r>
        <w:rPr>
          <w:color w:val="231F20"/>
          <w:sz w:val="22"/>
        </w:rPr>
        <w:t>think</w:t>
      </w:r>
      <w:r>
        <w:rPr>
          <w:color w:val="231F20"/>
          <w:spacing w:val="-10"/>
          <w:sz w:val="22"/>
        </w:rPr>
        <w:t xml:space="preserve"> </w:t>
      </w:r>
      <w:r>
        <w:rPr>
          <w:color w:val="231F20"/>
          <w:sz w:val="22"/>
        </w:rPr>
        <w:t>the</w:t>
      </w:r>
      <w:r>
        <w:rPr>
          <w:color w:val="231F20"/>
          <w:spacing w:val="-10"/>
          <w:sz w:val="22"/>
        </w:rPr>
        <w:t xml:space="preserve"> </w:t>
      </w:r>
      <w:r>
        <w:rPr>
          <w:color w:val="231F20"/>
          <w:sz w:val="22"/>
        </w:rPr>
        <w:t>two</w:t>
      </w:r>
      <w:r>
        <w:rPr>
          <w:color w:val="231F20"/>
          <w:spacing w:val="-10"/>
          <w:sz w:val="22"/>
        </w:rPr>
        <w:t xml:space="preserve"> </w:t>
      </w:r>
      <w:r>
        <w:rPr>
          <w:color w:val="231F20"/>
          <w:sz w:val="22"/>
        </w:rPr>
        <w:t>cities</w:t>
      </w:r>
      <w:r>
        <w:rPr>
          <w:color w:val="231F20"/>
          <w:spacing w:val="-10"/>
          <w:sz w:val="22"/>
        </w:rPr>
        <w:t xml:space="preserve"> </w:t>
      </w:r>
      <w:r>
        <w:rPr>
          <w:color w:val="231F20"/>
          <w:sz w:val="22"/>
        </w:rPr>
        <w:t>have</w:t>
      </w:r>
      <w:r>
        <w:rPr>
          <w:color w:val="231F20"/>
          <w:spacing w:val="-10"/>
          <w:sz w:val="22"/>
        </w:rPr>
        <w:t xml:space="preserve"> </w:t>
      </w:r>
      <w:r>
        <w:rPr>
          <w:color w:val="231F20"/>
          <w:sz w:val="22"/>
        </w:rPr>
        <w:t>in</w:t>
      </w:r>
      <w:r>
        <w:rPr>
          <w:color w:val="231F20"/>
          <w:spacing w:val="-10"/>
          <w:sz w:val="22"/>
        </w:rPr>
        <w:t xml:space="preserve"> </w:t>
      </w:r>
      <w:r>
        <w:rPr>
          <w:color w:val="231F20"/>
          <w:sz w:val="22"/>
        </w:rPr>
        <w:t>common?</w:t>
      </w:r>
      <w:r>
        <w:rPr>
          <w:color w:val="231F20"/>
          <w:spacing w:val="-10"/>
          <w:sz w:val="22"/>
        </w:rPr>
        <w:t xml:space="preserve"> </w:t>
      </w:r>
      <w:r>
        <w:rPr>
          <w:color w:val="231F20"/>
          <w:sz w:val="22"/>
        </w:rPr>
        <w:t>Which</w:t>
      </w:r>
      <w:r>
        <w:rPr>
          <w:color w:val="231F20"/>
          <w:spacing w:val="-10"/>
          <w:sz w:val="22"/>
        </w:rPr>
        <w:t xml:space="preserve"> </w:t>
      </w:r>
      <w:r>
        <w:rPr>
          <w:color w:val="231F20"/>
          <w:sz w:val="22"/>
        </w:rPr>
        <w:t>would</w:t>
      </w:r>
      <w:r>
        <w:rPr>
          <w:color w:val="231F20"/>
          <w:spacing w:val="-10"/>
          <w:sz w:val="22"/>
        </w:rPr>
        <w:t xml:space="preserve"> </w:t>
      </w:r>
      <w:r>
        <w:rPr>
          <w:color w:val="231F20"/>
          <w:sz w:val="22"/>
        </w:rPr>
        <w:t>you</w:t>
      </w:r>
      <w:r>
        <w:rPr>
          <w:color w:val="231F20"/>
          <w:spacing w:val="-10"/>
          <w:sz w:val="22"/>
        </w:rPr>
        <w:t xml:space="preserve"> </w:t>
      </w:r>
      <w:r>
        <w:rPr>
          <w:color w:val="231F20"/>
          <w:sz w:val="22"/>
        </w:rPr>
        <w:t>like</w:t>
      </w:r>
      <w:r>
        <w:rPr>
          <w:color w:val="231F20"/>
          <w:spacing w:val="-10"/>
          <w:sz w:val="22"/>
        </w:rPr>
        <w:t xml:space="preserve"> </w:t>
      </w:r>
      <w:r>
        <w:rPr>
          <w:color w:val="231F20"/>
          <w:sz w:val="22"/>
        </w:rPr>
        <w:t>to</w:t>
      </w:r>
      <w:r>
        <w:rPr>
          <w:color w:val="231F20"/>
          <w:spacing w:val="-10"/>
          <w:sz w:val="22"/>
        </w:rPr>
        <w:t xml:space="preserve"> </w:t>
      </w:r>
      <w:r>
        <w:rPr>
          <w:color w:val="231F20"/>
          <w:sz w:val="22"/>
        </w:rPr>
        <w:t>visit</w:t>
      </w:r>
      <w:r>
        <w:rPr>
          <w:color w:val="231F20"/>
          <w:spacing w:val="-10"/>
          <w:sz w:val="22"/>
        </w:rPr>
        <w:t xml:space="preserve"> </w:t>
      </w:r>
      <w:r>
        <w:rPr>
          <w:color w:val="231F20"/>
          <w:sz w:val="22"/>
        </w:rPr>
        <w:t>more,</w:t>
      </w:r>
      <w:r>
        <w:rPr>
          <w:color w:val="231F20"/>
          <w:spacing w:val="-10"/>
          <w:sz w:val="22"/>
        </w:rPr>
        <w:t xml:space="preserve"> </w:t>
      </w:r>
      <w:r>
        <w:rPr>
          <w:color w:val="231F20"/>
          <w:sz w:val="22"/>
        </w:rPr>
        <w:t>and why?</w:t>
      </w:r>
      <w:r>
        <w:rPr>
          <w:color w:val="231F20"/>
          <w:spacing w:val="-6"/>
          <w:sz w:val="22"/>
        </w:rPr>
        <w:t xml:space="preserve"> </w:t>
      </w:r>
      <w:r>
        <w:rPr>
          <w:color w:val="231F20"/>
          <w:sz w:val="22"/>
        </w:rPr>
        <w:t>What</w:t>
      </w:r>
      <w:r>
        <w:rPr>
          <w:color w:val="231F20"/>
          <w:spacing w:val="-6"/>
          <w:sz w:val="22"/>
        </w:rPr>
        <w:t xml:space="preserve"> </w:t>
      </w:r>
      <w:r>
        <w:rPr>
          <w:color w:val="231F20"/>
          <w:sz w:val="22"/>
        </w:rPr>
        <w:t>cities</w:t>
      </w:r>
      <w:r>
        <w:rPr>
          <w:color w:val="231F20"/>
          <w:spacing w:val="-6"/>
          <w:sz w:val="22"/>
        </w:rPr>
        <w:t xml:space="preserve"> </w:t>
      </w:r>
      <w:r>
        <w:rPr>
          <w:color w:val="231F20"/>
          <w:sz w:val="22"/>
        </w:rPr>
        <w:t>in</w:t>
      </w:r>
      <w:r>
        <w:rPr>
          <w:color w:val="231F20"/>
          <w:spacing w:val="-6"/>
          <w:sz w:val="22"/>
        </w:rPr>
        <w:t xml:space="preserve"> </w:t>
      </w:r>
      <w:r>
        <w:rPr>
          <w:color w:val="231F20"/>
          <w:sz w:val="22"/>
        </w:rPr>
        <w:t>China</w:t>
      </w:r>
      <w:r>
        <w:rPr>
          <w:color w:val="231F20"/>
          <w:spacing w:val="-6"/>
          <w:sz w:val="22"/>
        </w:rPr>
        <w:t xml:space="preserve"> </w:t>
      </w:r>
      <w:r>
        <w:rPr>
          <w:color w:val="231F20"/>
          <w:sz w:val="22"/>
        </w:rPr>
        <w:t>do</w:t>
      </w:r>
      <w:r>
        <w:rPr>
          <w:color w:val="231F20"/>
          <w:spacing w:val="-6"/>
          <w:sz w:val="22"/>
        </w:rPr>
        <w:t xml:space="preserve"> </w:t>
      </w:r>
      <w:r>
        <w:rPr>
          <w:color w:val="231F20"/>
          <w:sz w:val="22"/>
        </w:rPr>
        <w:t>you</w:t>
      </w:r>
      <w:r>
        <w:rPr>
          <w:color w:val="231F20"/>
          <w:spacing w:val="-6"/>
          <w:sz w:val="22"/>
        </w:rPr>
        <w:t xml:space="preserve"> </w:t>
      </w:r>
      <w:r>
        <w:rPr>
          <w:color w:val="231F20"/>
          <w:sz w:val="22"/>
        </w:rPr>
        <w:t>think</w:t>
      </w:r>
      <w:r>
        <w:rPr>
          <w:color w:val="231F20"/>
          <w:spacing w:val="-6"/>
          <w:sz w:val="22"/>
        </w:rPr>
        <w:t xml:space="preserve"> </w:t>
      </w:r>
      <w:r>
        <w:rPr>
          <w:color w:val="231F20"/>
          <w:sz w:val="22"/>
        </w:rPr>
        <w:t>are</w:t>
      </w:r>
      <w:r>
        <w:rPr>
          <w:color w:val="231F20"/>
          <w:spacing w:val="-6"/>
          <w:sz w:val="22"/>
        </w:rPr>
        <w:t xml:space="preserve"> </w:t>
      </w:r>
      <w:r>
        <w:rPr>
          <w:color w:val="231F20"/>
          <w:sz w:val="22"/>
        </w:rPr>
        <w:t>similar</w:t>
      </w:r>
      <w:r>
        <w:rPr>
          <w:color w:val="231F20"/>
          <w:spacing w:val="-6"/>
          <w:sz w:val="22"/>
        </w:rPr>
        <w:t xml:space="preserve"> </w:t>
      </w:r>
      <w:r>
        <w:rPr>
          <w:color w:val="231F20"/>
          <w:sz w:val="22"/>
        </w:rPr>
        <w:t>to</w:t>
      </w:r>
      <w:r>
        <w:rPr>
          <w:color w:val="231F20"/>
          <w:spacing w:val="-6"/>
          <w:sz w:val="22"/>
        </w:rPr>
        <w:t xml:space="preserve"> </w:t>
      </w:r>
      <w:r>
        <w:rPr>
          <w:color w:val="231F20"/>
          <w:sz w:val="22"/>
        </w:rPr>
        <w:t>Cairo</w:t>
      </w:r>
      <w:r>
        <w:rPr>
          <w:color w:val="231F20"/>
          <w:spacing w:val="-6"/>
          <w:sz w:val="22"/>
        </w:rPr>
        <w:t xml:space="preserve"> </w:t>
      </w:r>
      <w:r>
        <w:rPr>
          <w:color w:val="231F20"/>
          <w:sz w:val="22"/>
        </w:rPr>
        <w:t>or</w:t>
      </w:r>
      <w:r>
        <w:rPr>
          <w:color w:val="231F20"/>
          <w:spacing w:val="-6"/>
          <w:sz w:val="22"/>
        </w:rPr>
        <w:t xml:space="preserve"> </w:t>
      </w:r>
      <w:r>
        <w:rPr>
          <w:color w:val="231F20"/>
          <w:sz w:val="22"/>
        </w:rPr>
        <w:t>Athens?</w:t>
      </w:r>
    </w:p>
    <w:p w14:paraId="788B379F">
      <w:pPr>
        <w:pStyle w:val="11"/>
        <w:rPr>
          <w:sz w:val="20"/>
        </w:rPr>
      </w:pPr>
    </w:p>
    <w:p w14:paraId="79C42D10">
      <w:pPr>
        <w:pStyle w:val="11"/>
        <w:spacing w:before="9"/>
        <w:rPr>
          <w:sz w:val="24"/>
        </w:rPr>
      </w:pPr>
    </w:p>
    <w:p w14:paraId="1F891332">
      <w:pPr>
        <w:spacing w:before="1" w:line="213" w:lineRule="auto"/>
        <w:ind w:left="1762" w:right="1696" w:firstLine="0"/>
        <w:jc w:val="left"/>
        <w:rPr>
          <w:rFonts w:ascii="Tahoma"/>
          <w:sz w:val="26"/>
        </w:rPr>
      </w:pPr>
      <w:r>
        <w:rPr>
          <w:rFonts w:ascii="Tahoma"/>
          <w:color w:val="7B3018"/>
          <w:w w:val="105"/>
          <w:sz w:val="26"/>
        </w:rPr>
        <w:t>Your</w:t>
      </w:r>
      <w:r>
        <w:rPr>
          <w:rFonts w:ascii="Tahoma"/>
          <w:color w:val="7B3018"/>
          <w:spacing w:val="-24"/>
          <w:w w:val="105"/>
          <w:sz w:val="26"/>
        </w:rPr>
        <w:t xml:space="preserve"> </w:t>
      </w:r>
      <w:r>
        <w:rPr>
          <w:rFonts w:ascii="Tahoma"/>
          <w:color w:val="7B3018"/>
          <w:w w:val="105"/>
          <w:sz w:val="26"/>
        </w:rPr>
        <w:t>Australian</w:t>
      </w:r>
      <w:r>
        <w:rPr>
          <w:rFonts w:ascii="Tahoma"/>
          <w:color w:val="7B3018"/>
          <w:spacing w:val="-23"/>
          <w:w w:val="105"/>
          <w:sz w:val="26"/>
        </w:rPr>
        <w:t xml:space="preserve"> </w:t>
      </w:r>
      <w:r>
        <w:rPr>
          <w:rFonts w:ascii="Tahoma"/>
          <w:color w:val="7B3018"/>
          <w:w w:val="105"/>
          <w:sz w:val="26"/>
        </w:rPr>
        <w:t>friend</w:t>
      </w:r>
      <w:r>
        <w:rPr>
          <w:rFonts w:ascii="Tahoma"/>
          <w:color w:val="7B3018"/>
          <w:spacing w:val="-23"/>
          <w:w w:val="105"/>
          <w:sz w:val="26"/>
        </w:rPr>
        <w:t xml:space="preserve"> </w:t>
      </w:r>
      <w:r>
        <w:rPr>
          <w:rFonts w:ascii="Tahoma"/>
          <w:color w:val="7B3018"/>
          <w:w w:val="105"/>
          <w:sz w:val="26"/>
        </w:rPr>
        <w:t>Adam</w:t>
      </w:r>
      <w:r>
        <w:rPr>
          <w:rFonts w:ascii="Tahoma"/>
          <w:color w:val="7B3018"/>
          <w:spacing w:val="-23"/>
          <w:w w:val="105"/>
          <w:sz w:val="26"/>
        </w:rPr>
        <w:t xml:space="preserve"> </w:t>
      </w:r>
      <w:r>
        <w:rPr>
          <w:rFonts w:ascii="Tahoma"/>
          <w:color w:val="7B3018"/>
          <w:w w:val="105"/>
          <w:sz w:val="26"/>
        </w:rPr>
        <w:t>is</w:t>
      </w:r>
      <w:r>
        <w:rPr>
          <w:rFonts w:ascii="Tahoma"/>
          <w:color w:val="7B3018"/>
          <w:spacing w:val="-23"/>
          <w:w w:val="105"/>
          <w:sz w:val="26"/>
        </w:rPr>
        <w:t xml:space="preserve"> </w:t>
      </w:r>
      <w:r>
        <w:rPr>
          <w:rFonts w:ascii="Tahoma"/>
          <w:color w:val="7B3018"/>
          <w:w w:val="105"/>
          <w:sz w:val="26"/>
        </w:rPr>
        <w:t>coming</w:t>
      </w:r>
      <w:r>
        <w:rPr>
          <w:rFonts w:ascii="Tahoma"/>
          <w:color w:val="7B3018"/>
          <w:spacing w:val="-23"/>
          <w:w w:val="105"/>
          <w:sz w:val="26"/>
        </w:rPr>
        <w:t xml:space="preserve"> </w:t>
      </w:r>
      <w:r>
        <w:rPr>
          <w:rFonts w:ascii="Tahoma"/>
          <w:color w:val="7B3018"/>
          <w:w w:val="105"/>
          <w:sz w:val="26"/>
        </w:rPr>
        <w:t>to</w:t>
      </w:r>
      <w:r>
        <w:rPr>
          <w:rFonts w:ascii="Tahoma"/>
          <w:color w:val="7B3018"/>
          <w:spacing w:val="-23"/>
          <w:w w:val="105"/>
          <w:sz w:val="26"/>
        </w:rPr>
        <w:t xml:space="preserve"> </w:t>
      </w:r>
      <w:r>
        <w:rPr>
          <w:rFonts w:ascii="Tahoma"/>
          <w:color w:val="7B3018"/>
          <w:w w:val="105"/>
          <w:sz w:val="26"/>
        </w:rPr>
        <w:t>China</w:t>
      </w:r>
      <w:r>
        <w:rPr>
          <w:rFonts w:ascii="Tahoma"/>
          <w:color w:val="7B3018"/>
          <w:spacing w:val="-23"/>
          <w:w w:val="105"/>
          <w:sz w:val="26"/>
        </w:rPr>
        <w:t xml:space="preserve"> </w:t>
      </w:r>
      <w:r>
        <w:rPr>
          <w:rFonts w:ascii="Tahoma"/>
          <w:color w:val="7B3018"/>
          <w:w w:val="105"/>
          <w:sz w:val="26"/>
        </w:rPr>
        <w:t>next</w:t>
      </w:r>
      <w:r>
        <w:rPr>
          <w:rFonts w:ascii="Tahoma"/>
          <w:color w:val="7B3018"/>
          <w:spacing w:val="-23"/>
          <w:w w:val="105"/>
          <w:sz w:val="26"/>
        </w:rPr>
        <w:t xml:space="preserve"> </w:t>
      </w:r>
      <w:r>
        <w:rPr>
          <w:rFonts w:ascii="Tahoma"/>
          <w:color w:val="7B3018"/>
          <w:w w:val="105"/>
          <w:sz w:val="26"/>
        </w:rPr>
        <w:t>month</w:t>
      </w:r>
      <w:r>
        <w:rPr>
          <w:rFonts w:ascii="Tahoma"/>
          <w:color w:val="7B3018"/>
          <w:spacing w:val="-23"/>
          <w:w w:val="105"/>
          <w:sz w:val="26"/>
        </w:rPr>
        <w:t xml:space="preserve"> </w:t>
      </w:r>
      <w:r>
        <w:rPr>
          <w:rFonts w:ascii="Tahoma"/>
          <w:color w:val="7B3018"/>
          <w:w w:val="105"/>
          <w:sz w:val="26"/>
        </w:rPr>
        <w:t>for</w:t>
      </w:r>
      <w:r>
        <w:rPr>
          <w:rFonts w:ascii="Tahoma"/>
          <w:color w:val="7B3018"/>
          <w:spacing w:val="-23"/>
          <w:w w:val="105"/>
          <w:sz w:val="26"/>
        </w:rPr>
        <w:t xml:space="preserve"> </w:t>
      </w:r>
      <w:r>
        <w:rPr>
          <w:rFonts w:ascii="Tahoma"/>
          <w:color w:val="7B3018"/>
          <w:w w:val="105"/>
          <w:sz w:val="26"/>
        </w:rPr>
        <w:t>a</w:t>
      </w:r>
      <w:r>
        <w:rPr>
          <w:rFonts w:ascii="Tahoma"/>
          <w:color w:val="7B3018"/>
          <w:spacing w:val="-23"/>
          <w:w w:val="105"/>
          <w:sz w:val="26"/>
        </w:rPr>
        <w:t xml:space="preserve"> </w:t>
      </w:r>
      <w:r>
        <w:rPr>
          <w:rFonts w:ascii="Tahoma"/>
          <w:color w:val="7B3018"/>
          <w:w w:val="105"/>
          <w:sz w:val="26"/>
        </w:rPr>
        <w:t xml:space="preserve">short </w:t>
      </w:r>
      <w:r>
        <w:rPr>
          <w:rFonts w:ascii="Tahoma"/>
          <w:color w:val="7B3018"/>
          <w:sz w:val="26"/>
        </w:rPr>
        <w:t>visit.</w:t>
      </w:r>
      <w:r>
        <w:rPr>
          <w:rFonts w:ascii="Tahoma"/>
          <w:color w:val="7B3018"/>
          <w:spacing w:val="3"/>
          <w:sz w:val="26"/>
        </w:rPr>
        <w:t xml:space="preserve"> </w:t>
      </w:r>
      <w:r>
        <w:rPr>
          <w:rFonts w:ascii="Tahoma"/>
          <w:color w:val="7B3018"/>
          <w:sz w:val="26"/>
        </w:rPr>
        <w:t>He</w:t>
      </w:r>
      <w:r>
        <w:rPr>
          <w:rFonts w:ascii="Tahoma"/>
          <w:color w:val="7B3018"/>
          <w:spacing w:val="4"/>
          <w:sz w:val="26"/>
        </w:rPr>
        <w:t xml:space="preserve"> </w:t>
      </w:r>
      <w:r>
        <w:rPr>
          <w:rFonts w:ascii="Tahoma"/>
          <w:color w:val="7B3018"/>
          <w:sz w:val="26"/>
        </w:rPr>
        <w:t>really</w:t>
      </w:r>
      <w:r>
        <w:rPr>
          <w:rFonts w:ascii="Tahoma"/>
          <w:color w:val="7B3018"/>
          <w:spacing w:val="3"/>
          <w:sz w:val="26"/>
        </w:rPr>
        <w:t xml:space="preserve"> </w:t>
      </w:r>
      <w:r>
        <w:rPr>
          <w:rFonts w:ascii="Tahoma"/>
          <w:color w:val="7B3018"/>
          <w:sz w:val="26"/>
        </w:rPr>
        <w:t>likes</w:t>
      </w:r>
      <w:r>
        <w:rPr>
          <w:rFonts w:ascii="Tahoma"/>
          <w:color w:val="7B3018"/>
          <w:spacing w:val="4"/>
          <w:sz w:val="26"/>
        </w:rPr>
        <w:t xml:space="preserve"> </w:t>
      </w:r>
      <w:r>
        <w:rPr>
          <w:rFonts w:ascii="Tahoma"/>
          <w:color w:val="7B3018"/>
          <w:sz w:val="26"/>
        </w:rPr>
        <w:t>Chinese</w:t>
      </w:r>
      <w:r>
        <w:rPr>
          <w:rFonts w:ascii="Tahoma"/>
          <w:color w:val="7B3018"/>
          <w:spacing w:val="4"/>
          <w:sz w:val="26"/>
        </w:rPr>
        <w:t xml:space="preserve"> </w:t>
      </w:r>
      <w:r>
        <w:rPr>
          <w:rFonts w:ascii="Tahoma"/>
          <w:color w:val="7B3018"/>
          <w:sz w:val="26"/>
        </w:rPr>
        <w:t>history</w:t>
      </w:r>
      <w:r>
        <w:rPr>
          <w:rFonts w:ascii="Tahoma"/>
          <w:color w:val="7B3018"/>
          <w:spacing w:val="3"/>
          <w:sz w:val="26"/>
        </w:rPr>
        <w:t xml:space="preserve"> </w:t>
      </w:r>
      <w:r>
        <w:rPr>
          <w:rFonts w:ascii="Tahoma"/>
          <w:color w:val="7B3018"/>
          <w:sz w:val="26"/>
        </w:rPr>
        <w:t>and</w:t>
      </w:r>
      <w:r>
        <w:rPr>
          <w:rFonts w:ascii="Tahoma"/>
          <w:color w:val="7B3018"/>
          <w:spacing w:val="4"/>
          <w:sz w:val="26"/>
        </w:rPr>
        <w:t xml:space="preserve"> </w:t>
      </w:r>
      <w:r>
        <w:rPr>
          <w:rFonts w:ascii="Tahoma"/>
          <w:color w:val="7B3018"/>
          <w:sz w:val="26"/>
        </w:rPr>
        <w:t>traditions.</w:t>
      </w:r>
      <w:r>
        <w:rPr>
          <w:rFonts w:ascii="Tahoma"/>
          <w:color w:val="7B3018"/>
          <w:spacing w:val="4"/>
          <w:sz w:val="26"/>
        </w:rPr>
        <w:t xml:space="preserve"> </w:t>
      </w:r>
      <w:r>
        <w:rPr>
          <w:rFonts w:ascii="Tahoma"/>
          <w:color w:val="7B3018"/>
          <w:sz w:val="26"/>
        </w:rPr>
        <w:t>What</w:t>
      </w:r>
      <w:r>
        <w:rPr>
          <w:rFonts w:ascii="Tahoma"/>
          <w:color w:val="7B3018"/>
          <w:spacing w:val="3"/>
          <w:sz w:val="26"/>
        </w:rPr>
        <w:t xml:space="preserve"> </w:t>
      </w:r>
      <w:r>
        <w:rPr>
          <w:rFonts w:ascii="Tahoma"/>
          <w:color w:val="7B3018"/>
          <w:sz w:val="26"/>
        </w:rPr>
        <w:t>city</w:t>
      </w:r>
      <w:r>
        <w:rPr>
          <w:rFonts w:ascii="Tahoma"/>
          <w:color w:val="7B3018"/>
          <w:spacing w:val="4"/>
          <w:sz w:val="26"/>
        </w:rPr>
        <w:t xml:space="preserve"> </w:t>
      </w:r>
      <w:r>
        <w:rPr>
          <w:rFonts w:ascii="Tahoma"/>
          <w:color w:val="7B3018"/>
          <w:sz w:val="26"/>
        </w:rPr>
        <w:t>would</w:t>
      </w:r>
      <w:r>
        <w:rPr>
          <w:rFonts w:ascii="Tahoma"/>
          <w:color w:val="7B3018"/>
          <w:spacing w:val="4"/>
          <w:sz w:val="26"/>
        </w:rPr>
        <w:t xml:space="preserve"> </w:t>
      </w:r>
      <w:r>
        <w:rPr>
          <w:rFonts w:ascii="Tahoma"/>
          <w:color w:val="7B3018"/>
          <w:spacing w:val="-5"/>
          <w:sz w:val="26"/>
        </w:rPr>
        <w:t>you</w:t>
      </w:r>
    </w:p>
    <w:p w14:paraId="4C6296DB">
      <w:pPr>
        <w:spacing w:before="1" w:line="213" w:lineRule="auto"/>
        <w:ind w:left="1762" w:right="1294" w:firstLine="0"/>
        <w:jc w:val="left"/>
        <w:rPr>
          <w:rFonts w:ascii="Tahoma"/>
          <w:sz w:val="26"/>
        </w:rPr>
      </w:pPr>
      <w:r>
        <w:rPr>
          <w:rFonts w:ascii="Tahoma"/>
          <w:color w:val="7B3018"/>
          <w:sz w:val="26"/>
        </w:rPr>
        <w:t>recommend</w:t>
      </w:r>
      <w:r>
        <w:rPr>
          <w:rFonts w:ascii="Tahoma"/>
          <w:color w:val="7B3018"/>
          <w:spacing w:val="-5"/>
          <w:sz w:val="26"/>
        </w:rPr>
        <w:t xml:space="preserve"> </w:t>
      </w:r>
      <w:r>
        <w:rPr>
          <w:rFonts w:ascii="Tahoma"/>
          <w:color w:val="7B3018"/>
          <w:sz w:val="26"/>
        </w:rPr>
        <w:t>to</w:t>
      </w:r>
      <w:r>
        <w:rPr>
          <w:rFonts w:ascii="Tahoma"/>
          <w:color w:val="7B3018"/>
          <w:spacing w:val="-5"/>
          <w:sz w:val="26"/>
        </w:rPr>
        <w:t xml:space="preserve"> </w:t>
      </w:r>
      <w:r>
        <w:rPr>
          <w:rFonts w:ascii="Tahoma"/>
          <w:color w:val="7B3018"/>
          <w:sz w:val="26"/>
        </w:rPr>
        <w:t>him?</w:t>
      </w:r>
      <w:r>
        <w:rPr>
          <w:rFonts w:ascii="Tahoma"/>
          <w:color w:val="7B3018"/>
          <w:spacing w:val="-5"/>
          <w:sz w:val="26"/>
        </w:rPr>
        <w:t xml:space="preserve"> </w:t>
      </w:r>
      <w:r>
        <w:rPr>
          <w:rFonts w:ascii="Tahoma"/>
          <w:color w:val="7B3018"/>
          <w:sz w:val="26"/>
        </w:rPr>
        <w:t>Choose</w:t>
      </w:r>
      <w:r>
        <w:rPr>
          <w:rFonts w:ascii="Tahoma"/>
          <w:color w:val="7B3018"/>
          <w:spacing w:val="-5"/>
          <w:sz w:val="26"/>
        </w:rPr>
        <w:t xml:space="preserve"> </w:t>
      </w:r>
      <w:r>
        <w:rPr>
          <w:rFonts w:ascii="Tahoma"/>
          <w:color w:val="7B3018"/>
          <w:sz w:val="26"/>
        </w:rPr>
        <w:t>a</w:t>
      </w:r>
      <w:r>
        <w:rPr>
          <w:rFonts w:ascii="Tahoma"/>
          <w:color w:val="7B3018"/>
          <w:spacing w:val="-5"/>
          <w:sz w:val="26"/>
        </w:rPr>
        <w:t xml:space="preserve"> </w:t>
      </w:r>
      <w:r>
        <w:rPr>
          <w:rFonts w:ascii="Tahoma"/>
          <w:color w:val="7B3018"/>
          <w:sz w:val="26"/>
        </w:rPr>
        <w:t>historic</w:t>
      </w:r>
      <w:r>
        <w:rPr>
          <w:rFonts w:ascii="Tahoma"/>
          <w:color w:val="7B3018"/>
          <w:spacing w:val="-5"/>
          <w:sz w:val="26"/>
        </w:rPr>
        <w:t xml:space="preserve"> </w:t>
      </w:r>
      <w:r>
        <w:rPr>
          <w:rFonts w:ascii="Tahoma"/>
          <w:color w:val="7B3018"/>
          <w:sz w:val="26"/>
        </w:rPr>
        <w:t>city</w:t>
      </w:r>
      <w:r>
        <w:rPr>
          <w:rFonts w:ascii="Tahoma"/>
          <w:color w:val="7B3018"/>
          <w:spacing w:val="-5"/>
          <w:sz w:val="26"/>
        </w:rPr>
        <w:t xml:space="preserve"> </w:t>
      </w:r>
      <w:r>
        <w:rPr>
          <w:rFonts w:ascii="Tahoma"/>
          <w:color w:val="7B3018"/>
          <w:sz w:val="26"/>
        </w:rPr>
        <w:t>to</w:t>
      </w:r>
      <w:r>
        <w:rPr>
          <w:rFonts w:ascii="Tahoma"/>
          <w:color w:val="7B3018"/>
          <w:spacing w:val="-5"/>
          <w:sz w:val="26"/>
        </w:rPr>
        <w:t xml:space="preserve"> </w:t>
      </w:r>
      <w:r>
        <w:rPr>
          <w:rFonts w:ascii="Tahoma"/>
          <w:color w:val="7B3018"/>
          <w:sz w:val="26"/>
        </w:rPr>
        <w:t>write</w:t>
      </w:r>
      <w:r>
        <w:rPr>
          <w:rFonts w:ascii="Tahoma"/>
          <w:color w:val="7B3018"/>
          <w:spacing w:val="-5"/>
          <w:sz w:val="26"/>
        </w:rPr>
        <w:t xml:space="preserve"> </w:t>
      </w:r>
      <w:r>
        <w:rPr>
          <w:rFonts w:ascii="Tahoma"/>
          <w:color w:val="7B3018"/>
          <w:sz w:val="26"/>
        </w:rPr>
        <w:t>about,</w:t>
      </w:r>
      <w:r>
        <w:rPr>
          <w:rFonts w:ascii="Tahoma"/>
          <w:color w:val="7B3018"/>
          <w:spacing w:val="-5"/>
          <w:sz w:val="26"/>
        </w:rPr>
        <w:t xml:space="preserve"> </w:t>
      </w:r>
      <w:r>
        <w:rPr>
          <w:rFonts w:ascii="Tahoma"/>
          <w:color w:val="7B3018"/>
          <w:sz w:val="26"/>
        </w:rPr>
        <w:t>and</w:t>
      </w:r>
      <w:r>
        <w:rPr>
          <w:rFonts w:ascii="Tahoma"/>
          <w:color w:val="7B3018"/>
          <w:spacing w:val="-5"/>
          <w:sz w:val="26"/>
        </w:rPr>
        <w:t xml:space="preserve"> </w:t>
      </w:r>
      <w:r>
        <w:rPr>
          <w:rFonts w:ascii="Tahoma"/>
          <w:color w:val="7B3018"/>
          <w:sz w:val="26"/>
        </w:rPr>
        <w:t>draw</w:t>
      </w:r>
      <w:r>
        <w:rPr>
          <w:rFonts w:ascii="Tahoma"/>
          <w:color w:val="7B3018"/>
          <w:spacing w:val="-5"/>
          <w:sz w:val="26"/>
        </w:rPr>
        <w:t xml:space="preserve"> </w:t>
      </w:r>
      <w:r>
        <w:rPr>
          <w:rFonts w:ascii="Tahoma"/>
          <w:color w:val="7B3018"/>
          <w:sz w:val="26"/>
        </w:rPr>
        <w:t>a</w:t>
      </w:r>
      <w:r>
        <w:rPr>
          <w:rFonts w:ascii="Tahoma"/>
          <w:color w:val="7B3018"/>
          <w:spacing w:val="-5"/>
          <w:sz w:val="26"/>
        </w:rPr>
        <w:t xml:space="preserve"> </w:t>
      </w:r>
      <w:r>
        <w:rPr>
          <w:rFonts w:ascii="Tahoma"/>
          <w:color w:val="7B3018"/>
          <w:sz w:val="26"/>
        </w:rPr>
        <w:t>map</w:t>
      </w:r>
      <w:r>
        <w:rPr>
          <w:rFonts w:ascii="Tahoma"/>
          <w:color w:val="7B3018"/>
          <w:spacing w:val="-5"/>
          <w:sz w:val="26"/>
        </w:rPr>
        <w:t xml:space="preserve"> </w:t>
      </w:r>
      <w:r>
        <w:rPr>
          <w:rFonts w:ascii="Tahoma"/>
          <w:color w:val="7B3018"/>
          <w:sz w:val="26"/>
        </w:rPr>
        <w:t>of the city to accompany your writing.</w:t>
      </w:r>
    </w:p>
    <w:p w14:paraId="525BA029">
      <w:pPr>
        <w:pStyle w:val="15"/>
        <w:numPr>
          <w:ilvl w:val="0"/>
          <w:numId w:val="111"/>
        </w:numPr>
        <w:tabs>
          <w:tab w:val="left" w:pos="2102"/>
        </w:tabs>
        <w:spacing w:before="205" w:after="0" w:line="240" w:lineRule="auto"/>
        <w:ind w:left="2102" w:right="0" w:hanging="340"/>
        <w:jc w:val="left"/>
        <w:rPr>
          <w:color w:val="231F20"/>
          <w:sz w:val="22"/>
        </w:rPr>
      </w:pPr>
      <w:r>
        <w:rPr>
          <w:color w:val="231F20"/>
          <w:spacing w:val="-2"/>
          <w:sz w:val="22"/>
        </w:rPr>
        <w:t>Consider</w:t>
      </w:r>
      <w:r>
        <w:rPr>
          <w:color w:val="231F20"/>
          <w:spacing w:val="-12"/>
          <w:sz w:val="22"/>
        </w:rPr>
        <w:t xml:space="preserve"> </w:t>
      </w:r>
      <w:r>
        <w:rPr>
          <w:color w:val="231F20"/>
          <w:spacing w:val="-2"/>
          <w:sz w:val="22"/>
        </w:rPr>
        <w:t>which</w:t>
      </w:r>
      <w:r>
        <w:rPr>
          <w:color w:val="231F20"/>
          <w:spacing w:val="-12"/>
          <w:sz w:val="22"/>
        </w:rPr>
        <w:t xml:space="preserve"> </w:t>
      </w:r>
      <w:r>
        <w:rPr>
          <w:color w:val="231F20"/>
          <w:spacing w:val="-2"/>
          <w:sz w:val="22"/>
        </w:rPr>
        <w:t>historic</w:t>
      </w:r>
      <w:r>
        <w:rPr>
          <w:color w:val="231F20"/>
          <w:spacing w:val="-11"/>
          <w:sz w:val="22"/>
        </w:rPr>
        <w:t xml:space="preserve"> </w:t>
      </w:r>
      <w:r>
        <w:rPr>
          <w:color w:val="231F20"/>
          <w:spacing w:val="-2"/>
          <w:sz w:val="22"/>
        </w:rPr>
        <w:t>and</w:t>
      </w:r>
      <w:r>
        <w:rPr>
          <w:color w:val="231F20"/>
          <w:spacing w:val="-12"/>
          <w:sz w:val="22"/>
        </w:rPr>
        <w:t xml:space="preserve"> </w:t>
      </w:r>
      <w:r>
        <w:rPr>
          <w:color w:val="231F20"/>
          <w:spacing w:val="-2"/>
          <w:sz w:val="22"/>
        </w:rPr>
        <w:t>traditional</w:t>
      </w:r>
      <w:r>
        <w:rPr>
          <w:color w:val="231F20"/>
          <w:spacing w:val="-11"/>
          <w:sz w:val="22"/>
        </w:rPr>
        <w:t xml:space="preserve"> </w:t>
      </w:r>
      <w:r>
        <w:rPr>
          <w:color w:val="231F20"/>
          <w:spacing w:val="-2"/>
          <w:sz w:val="22"/>
        </w:rPr>
        <w:t>features</w:t>
      </w:r>
      <w:r>
        <w:rPr>
          <w:color w:val="231F20"/>
          <w:spacing w:val="-12"/>
          <w:sz w:val="22"/>
        </w:rPr>
        <w:t xml:space="preserve"> </w:t>
      </w:r>
      <w:r>
        <w:rPr>
          <w:color w:val="231F20"/>
          <w:spacing w:val="-2"/>
          <w:sz w:val="22"/>
        </w:rPr>
        <w:t>you</w:t>
      </w:r>
      <w:r>
        <w:rPr>
          <w:color w:val="231F20"/>
          <w:spacing w:val="-11"/>
          <w:sz w:val="22"/>
        </w:rPr>
        <w:t xml:space="preserve"> </w:t>
      </w:r>
      <w:r>
        <w:rPr>
          <w:color w:val="231F20"/>
          <w:spacing w:val="-2"/>
          <w:sz w:val="22"/>
        </w:rPr>
        <w:t>should</w:t>
      </w:r>
      <w:r>
        <w:rPr>
          <w:color w:val="231F20"/>
          <w:spacing w:val="-12"/>
          <w:sz w:val="22"/>
        </w:rPr>
        <w:t xml:space="preserve"> </w:t>
      </w:r>
      <w:r>
        <w:rPr>
          <w:color w:val="231F20"/>
          <w:spacing w:val="-2"/>
          <w:sz w:val="22"/>
        </w:rPr>
        <w:t>include.</w:t>
      </w:r>
    </w:p>
    <w:p w14:paraId="3949A887">
      <w:pPr>
        <w:pStyle w:val="15"/>
        <w:numPr>
          <w:ilvl w:val="0"/>
          <w:numId w:val="111"/>
        </w:numPr>
        <w:tabs>
          <w:tab w:val="left" w:pos="2102"/>
        </w:tabs>
        <w:spacing w:before="141" w:after="0" w:line="266" w:lineRule="auto"/>
        <w:ind w:left="2102" w:right="2253" w:hanging="341"/>
        <w:jc w:val="left"/>
        <w:rPr>
          <w:color w:val="231F20"/>
          <w:sz w:val="22"/>
        </w:rPr>
      </w:pPr>
      <w:r>
        <w:rPr>
          <w:color w:val="231F20"/>
          <w:sz w:val="22"/>
        </w:rPr>
        <w:t>Draw</w:t>
      </w:r>
      <w:r>
        <w:rPr>
          <w:color w:val="231F20"/>
          <w:spacing w:val="-14"/>
          <w:sz w:val="22"/>
        </w:rPr>
        <w:t xml:space="preserve"> </w:t>
      </w:r>
      <w:r>
        <w:rPr>
          <w:color w:val="231F20"/>
          <w:sz w:val="22"/>
        </w:rPr>
        <w:t>a</w:t>
      </w:r>
      <w:r>
        <w:rPr>
          <w:color w:val="231F20"/>
          <w:spacing w:val="-14"/>
          <w:sz w:val="22"/>
        </w:rPr>
        <w:t xml:space="preserve"> </w:t>
      </w:r>
      <w:r>
        <w:rPr>
          <w:color w:val="231F20"/>
          <w:sz w:val="22"/>
        </w:rPr>
        <w:t>simple</w:t>
      </w:r>
      <w:r>
        <w:rPr>
          <w:color w:val="231F20"/>
          <w:spacing w:val="-14"/>
          <w:sz w:val="22"/>
        </w:rPr>
        <w:t xml:space="preserve"> </w:t>
      </w:r>
      <w:r>
        <w:rPr>
          <w:color w:val="231F20"/>
          <w:sz w:val="22"/>
        </w:rPr>
        <w:t>map</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z w:val="22"/>
        </w:rPr>
        <w:t>city.</w:t>
      </w:r>
      <w:r>
        <w:rPr>
          <w:color w:val="231F20"/>
          <w:spacing w:val="-14"/>
          <w:sz w:val="22"/>
        </w:rPr>
        <w:t xml:space="preserve"> </w:t>
      </w:r>
      <w:r>
        <w:rPr>
          <w:color w:val="231F20"/>
          <w:sz w:val="22"/>
        </w:rPr>
        <w:t>Add</w:t>
      </w:r>
      <w:r>
        <w:rPr>
          <w:color w:val="231F20"/>
          <w:spacing w:val="-14"/>
          <w:sz w:val="22"/>
        </w:rPr>
        <w:t xml:space="preserve"> </w:t>
      </w:r>
      <w:r>
        <w:rPr>
          <w:color w:val="231F20"/>
          <w:sz w:val="22"/>
        </w:rPr>
        <w:t>icons</w:t>
      </w:r>
      <w:r>
        <w:rPr>
          <w:color w:val="231F20"/>
          <w:spacing w:val="-14"/>
          <w:sz w:val="22"/>
        </w:rPr>
        <w:t xml:space="preserve"> </w:t>
      </w:r>
      <w:r>
        <w:rPr>
          <w:color w:val="231F20"/>
          <w:sz w:val="22"/>
        </w:rPr>
        <w:t>and</w:t>
      </w:r>
      <w:r>
        <w:rPr>
          <w:color w:val="231F20"/>
          <w:spacing w:val="-14"/>
          <w:sz w:val="22"/>
        </w:rPr>
        <w:t xml:space="preserve"> </w:t>
      </w:r>
      <w:r>
        <w:rPr>
          <w:color w:val="231F20"/>
          <w:sz w:val="22"/>
        </w:rPr>
        <w:t>legends</w:t>
      </w:r>
      <w:r>
        <w:rPr>
          <w:color w:val="231F20"/>
          <w:spacing w:val="-14"/>
          <w:sz w:val="22"/>
        </w:rPr>
        <w:t xml:space="preserve"> </w:t>
      </w:r>
      <w:r>
        <w:rPr>
          <w:color w:val="231F20"/>
          <w:sz w:val="22"/>
        </w:rPr>
        <w:t>to</w:t>
      </w:r>
      <w:r>
        <w:rPr>
          <w:color w:val="231F20"/>
          <w:spacing w:val="-14"/>
          <w:sz w:val="22"/>
        </w:rPr>
        <w:t xml:space="preserve"> </w:t>
      </w:r>
      <w:r>
        <w:rPr>
          <w:color w:val="231F20"/>
          <w:sz w:val="22"/>
        </w:rPr>
        <w:t>the</w:t>
      </w:r>
      <w:r>
        <w:rPr>
          <w:color w:val="231F20"/>
          <w:spacing w:val="-14"/>
          <w:sz w:val="22"/>
        </w:rPr>
        <w:t xml:space="preserve"> </w:t>
      </w:r>
      <w:r>
        <w:rPr>
          <w:color w:val="231F20"/>
          <w:sz w:val="22"/>
        </w:rPr>
        <w:t>map</w:t>
      </w:r>
      <w:r>
        <w:rPr>
          <w:color w:val="231F20"/>
          <w:spacing w:val="-14"/>
          <w:sz w:val="22"/>
        </w:rPr>
        <w:t xml:space="preserve"> </w:t>
      </w:r>
      <w:r>
        <w:rPr>
          <w:color w:val="231F20"/>
          <w:sz w:val="22"/>
        </w:rPr>
        <w:t>to</w:t>
      </w:r>
      <w:r>
        <w:rPr>
          <w:color w:val="231F20"/>
          <w:spacing w:val="-14"/>
          <w:sz w:val="22"/>
        </w:rPr>
        <w:t xml:space="preserve"> </w:t>
      </w:r>
      <w:r>
        <w:rPr>
          <w:color w:val="231F20"/>
          <w:sz w:val="22"/>
        </w:rPr>
        <w:t>help</w:t>
      </w:r>
      <w:r>
        <w:rPr>
          <w:color w:val="231F20"/>
          <w:spacing w:val="-14"/>
          <w:sz w:val="22"/>
        </w:rPr>
        <w:t xml:space="preserve"> </w:t>
      </w:r>
      <w:r>
        <w:rPr>
          <w:color w:val="231F20"/>
          <w:sz w:val="22"/>
        </w:rPr>
        <w:t>others understand</w:t>
      </w:r>
      <w:r>
        <w:rPr>
          <w:color w:val="231F20"/>
          <w:spacing w:val="-3"/>
          <w:sz w:val="22"/>
        </w:rPr>
        <w:t xml:space="preserve"> </w:t>
      </w:r>
      <w:r>
        <w:rPr>
          <w:color w:val="231F20"/>
          <w:sz w:val="22"/>
        </w:rPr>
        <w:t>it.</w:t>
      </w:r>
      <w:r>
        <w:rPr>
          <w:color w:val="231F20"/>
          <w:spacing w:val="-3"/>
          <w:sz w:val="22"/>
        </w:rPr>
        <w:t xml:space="preserve"> </w:t>
      </w:r>
      <w:r>
        <w:rPr>
          <w:color w:val="231F20"/>
          <w:sz w:val="22"/>
        </w:rPr>
        <w:t>Also</w:t>
      </w:r>
      <w:r>
        <w:rPr>
          <w:color w:val="231F20"/>
          <w:spacing w:val="-3"/>
          <w:sz w:val="22"/>
        </w:rPr>
        <w:t xml:space="preserve"> </w:t>
      </w:r>
      <w:r>
        <w:rPr>
          <w:color w:val="231F20"/>
          <w:sz w:val="22"/>
        </w:rPr>
        <w:t>include</w:t>
      </w:r>
      <w:r>
        <w:rPr>
          <w:color w:val="231F20"/>
          <w:spacing w:val="-3"/>
          <w:sz w:val="22"/>
        </w:rPr>
        <w:t xml:space="preserve"> </w:t>
      </w:r>
      <w:r>
        <w:rPr>
          <w:color w:val="231F20"/>
          <w:sz w:val="22"/>
        </w:rPr>
        <w:t>some</w:t>
      </w:r>
      <w:r>
        <w:rPr>
          <w:color w:val="231F20"/>
          <w:spacing w:val="-3"/>
          <w:sz w:val="22"/>
        </w:rPr>
        <w:t xml:space="preserve"> </w:t>
      </w:r>
      <w:r>
        <w:rPr>
          <w:color w:val="231F20"/>
          <w:sz w:val="22"/>
        </w:rPr>
        <w:t>reference</w:t>
      </w:r>
      <w:r>
        <w:rPr>
          <w:color w:val="231F20"/>
          <w:spacing w:val="-3"/>
          <w:sz w:val="22"/>
        </w:rPr>
        <w:t xml:space="preserve"> </w:t>
      </w:r>
      <w:r>
        <w:rPr>
          <w:color w:val="231F20"/>
          <w:sz w:val="22"/>
        </w:rPr>
        <w:t>photos,</w:t>
      </w:r>
      <w:r>
        <w:rPr>
          <w:color w:val="231F20"/>
          <w:spacing w:val="-3"/>
          <w:sz w:val="22"/>
        </w:rPr>
        <w:t xml:space="preserve"> </w:t>
      </w:r>
      <w:r>
        <w:rPr>
          <w:color w:val="231F20"/>
          <w:sz w:val="22"/>
        </w:rPr>
        <w:t>if</w:t>
      </w:r>
      <w:r>
        <w:rPr>
          <w:color w:val="231F20"/>
          <w:spacing w:val="-3"/>
          <w:sz w:val="22"/>
        </w:rPr>
        <w:t xml:space="preserve"> </w:t>
      </w:r>
      <w:r>
        <w:rPr>
          <w:color w:val="231F20"/>
          <w:sz w:val="22"/>
        </w:rPr>
        <w:t>possible.</w:t>
      </w:r>
    </w:p>
    <w:p w14:paraId="476A4708">
      <w:pPr>
        <w:pStyle w:val="11"/>
        <w:spacing w:before="10"/>
        <w:rPr>
          <w:sz w:val="11"/>
        </w:rPr>
      </w:pPr>
    </w:p>
    <w:p w14:paraId="7BD28710">
      <w:pPr>
        <w:pStyle w:val="11"/>
        <w:rPr>
          <w:sz w:val="20"/>
        </w:rPr>
      </w:pPr>
    </w:p>
    <w:p w14:paraId="435A75E7">
      <w:pPr>
        <w:pStyle w:val="11"/>
        <w:spacing w:before="1"/>
        <w:rPr>
          <w:sz w:val="20"/>
        </w:rPr>
      </w:pPr>
    </w:p>
    <w:p w14:paraId="013FC784">
      <w:pPr>
        <w:spacing w:before="129" w:line="213" w:lineRule="auto"/>
        <w:ind w:left="1762" w:right="1294" w:firstLine="0"/>
        <w:jc w:val="left"/>
        <w:rPr>
          <w:rFonts w:ascii="Tahoma"/>
          <w:sz w:val="26"/>
        </w:rPr>
      </w:pPr>
      <w:r>
        <w:rPr>
          <w:rFonts w:ascii="Tahoma"/>
          <w:color w:val="7B3018"/>
          <w:sz w:val="26"/>
        </w:rPr>
        <w:t xml:space="preserve">Write one paragraph to describe the historic city and another paragraph to </w:t>
      </w:r>
      <w:r>
        <w:rPr>
          <w:rFonts w:ascii="Tahoma"/>
          <w:color w:val="7B3018"/>
          <w:w w:val="105"/>
          <w:sz w:val="26"/>
        </w:rPr>
        <w:t>say</w:t>
      </w:r>
      <w:r>
        <w:rPr>
          <w:rFonts w:ascii="Tahoma"/>
          <w:color w:val="7B3018"/>
          <w:spacing w:val="-16"/>
          <w:w w:val="105"/>
          <w:sz w:val="26"/>
        </w:rPr>
        <w:t xml:space="preserve"> </w:t>
      </w:r>
      <w:r>
        <w:rPr>
          <w:rFonts w:ascii="Tahoma"/>
          <w:color w:val="7B3018"/>
          <w:w w:val="105"/>
          <w:sz w:val="26"/>
        </w:rPr>
        <w:t>why</w:t>
      </w:r>
      <w:r>
        <w:rPr>
          <w:rFonts w:ascii="Tahoma"/>
          <w:color w:val="7B3018"/>
          <w:spacing w:val="-16"/>
          <w:w w:val="105"/>
          <w:sz w:val="26"/>
        </w:rPr>
        <w:t xml:space="preserve"> </w:t>
      </w:r>
      <w:r>
        <w:rPr>
          <w:rFonts w:ascii="Tahoma"/>
          <w:color w:val="7B3018"/>
          <w:w w:val="105"/>
          <w:sz w:val="26"/>
        </w:rPr>
        <w:t>you</w:t>
      </w:r>
      <w:r>
        <w:rPr>
          <w:rFonts w:ascii="Tahoma"/>
          <w:color w:val="7B3018"/>
          <w:spacing w:val="-16"/>
          <w:w w:val="105"/>
          <w:sz w:val="26"/>
        </w:rPr>
        <w:t xml:space="preserve"> </w:t>
      </w:r>
      <w:r>
        <w:rPr>
          <w:rFonts w:ascii="Tahoma"/>
          <w:color w:val="7B3018"/>
          <w:w w:val="105"/>
          <w:sz w:val="26"/>
        </w:rPr>
        <w:t>recommend</w:t>
      </w:r>
      <w:r>
        <w:rPr>
          <w:rFonts w:ascii="Tahoma"/>
          <w:color w:val="7B3018"/>
          <w:spacing w:val="-16"/>
          <w:w w:val="105"/>
          <w:sz w:val="26"/>
        </w:rPr>
        <w:t xml:space="preserve"> </w:t>
      </w:r>
      <w:r>
        <w:rPr>
          <w:rFonts w:ascii="Tahoma"/>
          <w:color w:val="7B3018"/>
          <w:w w:val="105"/>
          <w:sz w:val="26"/>
        </w:rPr>
        <w:t>Adam</w:t>
      </w:r>
      <w:r>
        <w:rPr>
          <w:rFonts w:ascii="Tahoma"/>
          <w:color w:val="7B3018"/>
          <w:spacing w:val="-16"/>
          <w:w w:val="105"/>
          <w:sz w:val="26"/>
        </w:rPr>
        <w:t xml:space="preserve"> </w:t>
      </w:r>
      <w:r>
        <w:rPr>
          <w:rFonts w:ascii="Tahoma"/>
          <w:color w:val="7B3018"/>
          <w:w w:val="105"/>
          <w:sz w:val="26"/>
        </w:rPr>
        <w:t>visit</w:t>
      </w:r>
      <w:r>
        <w:rPr>
          <w:rFonts w:ascii="Tahoma"/>
          <w:color w:val="7B3018"/>
          <w:spacing w:val="-16"/>
          <w:w w:val="105"/>
          <w:sz w:val="26"/>
        </w:rPr>
        <w:t xml:space="preserve"> </w:t>
      </w:r>
      <w:r>
        <w:rPr>
          <w:rFonts w:ascii="Tahoma"/>
          <w:color w:val="7B3018"/>
          <w:w w:val="105"/>
          <w:sz w:val="26"/>
        </w:rPr>
        <w:t>it.</w:t>
      </w:r>
    </w:p>
    <w:p w14:paraId="06A7F3E0">
      <w:pPr>
        <w:pStyle w:val="11"/>
        <w:spacing w:before="7"/>
        <w:rPr>
          <w:rFonts w:ascii="Tahoma"/>
          <w:sz w:val="23"/>
        </w:rPr>
      </w:pPr>
      <w:r>
        <mc:AlternateContent>
          <mc:Choice Requires="wpg">
            <w:drawing>
              <wp:anchor distT="0" distB="0" distL="0" distR="0" simplePos="0" relativeHeight="251974656" behindDoc="1" locked="0" layoutInCell="1" allowOverlap="1">
                <wp:simplePos x="0" y="0"/>
                <wp:positionH relativeFrom="page">
                  <wp:posOffset>1092835</wp:posOffset>
                </wp:positionH>
                <wp:positionV relativeFrom="paragraph">
                  <wp:posOffset>196215</wp:posOffset>
                </wp:positionV>
                <wp:extent cx="5621655" cy="2298065"/>
                <wp:effectExtent l="0" t="0" r="0" b="0"/>
                <wp:wrapTopAndBottom/>
                <wp:docPr id="3953" name="Group 3953"/>
                <wp:cNvGraphicFramePr/>
                <a:graphic xmlns:a="http://schemas.openxmlformats.org/drawingml/2006/main">
                  <a:graphicData uri="http://schemas.microsoft.com/office/word/2010/wordprocessingGroup">
                    <wpg:wgp>
                      <wpg:cNvGrpSpPr/>
                      <wpg:grpSpPr>
                        <a:xfrm>
                          <a:off x="0" y="0"/>
                          <a:ext cx="5621655" cy="2298065"/>
                          <a:chOff x="0" y="0"/>
                          <a:chExt cx="5621655" cy="2298065"/>
                        </a:xfrm>
                      </wpg:grpSpPr>
                      <wps:wsp>
                        <wps:cNvPr id="3954" name="Graphic 3954"/>
                        <wps:cNvSpPr/>
                        <wps:spPr>
                          <a:xfrm>
                            <a:off x="200672" y="894333"/>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55" name="Graphic 3955"/>
                        <wps:cNvSpPr/>
                        <wps:spPr>
                          <a:xfrm>
                            <a:off x="200672" y="292874"/>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56" name="Graphic 3956"/>
                        <wps:cNvSpPr/>
                        <wps:spPr>
                          <a:xfrm>
                            <a:off x="200672" y="1495805"/>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57" name="Graphic 3957"/>
                        <wps:cNvSpPr/>
                        <wps:spPr>
                          <a:xfrm>
                            <a:off x="200672" y="1195069"/>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58" name="Graphic 3958"/>
                        <wps:cNvSpPr/>
                        <wps:spPr>
                          <a:xfrm>
                            <a:off x="200672" y="593610"/>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59" name="Graphic 3959"/>
                        <wps:cNvSpPr/>
                        <wps:spPr>
                          <a:xfrm>
                            <a:off x="200672" y="1796478"/>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60" name="Graphic 3960"/>
                        <wps:cNvSpPr/>
                        <wps:spPr>
                          <a:xfrm>
                            <a:off x="200672" y="2096071"/>
                            <a:ext cx="5223510" cy="1270"/>
                          </a:xfrm>
                          <a:custGeom>
                            <a:avLst/>
                            <a:gdLst/>
                            <a:ahLst/>
                            <a:cxnLst/>
                            <a:rect l="l" t="t" r="r" b="b"/>
                            <a:pathLst>
                              <a:path w="5223510">
                                <a:moveTo>
                                  <a:pt x="0" y="0"/>
                                </a:moveTo>
                                <a:lnTo>
                                  <a:pt x="5223129" y="0"/>
                                </a:lnTo>
                              </a:path>
                            </a:pathLst>
                          </a:custGeom>
                          <a:ln w="1270">
                            <a:solidFill>
                              <a:srgbClr val="231F20"/>
                            </a:solidFill>
                            <a:prstDash val="solid"/>
                          </a:ln>
                        </wps:spPr>
                        <wps:bodyPr wrap="square" lIns="0" tIns="0" rIns="0" bIns="0" rtlCol="0">
                          <a:noAutofit/>
                        </wps:bodyPr>
                      </wps:wsp>
                      <wps:wsp>
                        <wps:cNvPr id="3961" name="Textbox 3961"/>
                        <wps:cNvSpPr txBox="1"/>
                        <wps:spPr>
                          <a:xfrm>
                            <a:off x="4597" y="4597"/>
                            <a:ext cx="5612765" cy="2288540"/>
                          </a:xfrm>
                          <a:prstGeom prst="rect">
                            <a:avLst/>
                          </a:prstGeom>
                          <a:ln w="9194">
                            <a:solidFill>
                              <a:srgbClr val="2FBEBE"/>
                            </a:solidFill>
                            <a:prstDash val="sysDash"/>
                          </a:ln>
                        </wps:spPr>
                        <wps:txbx>
                          <w:txbxContent>
                            <w:p w14:paraId="51C1FC66">
                              <w:pPr>
                                <w:spacing w:before="140"/>
                                <w:ind w:left="303" w:right="0" w:firstLine="0"/>
                                <w:jc w:val="left"/>
                                <w:rPr>
                                  <w:rFonts w:ascii="Tahoma"/>
                                  <w:sz w:val="23"/>
                                </w:rPr>
                              </w:pPr>
                              <w:r>
                                <w:rPr>
                                  <w:rFonts w:ascii="Tahoma"/>
                                  <w:color w:val="231F20"/>
                                  <w:sz w:val="23"/>
                                </w:rPr>
                                <w:t>Hi</w:t>
                              </w:r>
                              <w:r>
                                <w:rPr>
                                  <w:rFonts w:ascii="Tahoma"/>
                                  <w:color w:val="231F20"/>
                                  <w:spacing w:val="22"/>
                                  <w:sz w:val="23"/>
                                </w:rPr>
                                <w:t xml:space="preserve"> </w:t>
                              </w:r>
                              <w:r>
                                <w:rPr>
                                  <w:rFonts w:ascii="Tahoma"/>
                                  <w:color w:val="231F20"/>
                                  <w:sz w:val="23"/>
                                </w:rPr>
                                <w:t>there,</w:t>
                              </w:r>
                              <w:r>
                                <w:rPr>
                                  <w:rFonts w:ascii="Tahoma"/>
                                  <w:color w:val="231F20"/>
                                  <w:spacing w:val="6"/>
                                  <w:sz w:val="23"/>
                                </w:rPr>
                                <w:t xml:space="preserve"> </w:t>
                              </w:r>
                              <w:r>
                                <w:rPr>
                                  <w:rFonts w:ascii="Tahoma"/>
                                  <w:color w:val="231F20"/>
                                  <w:spacing w:val="-2"/>
                                  <w:sz w:val="23"/>
                                </w:rPr>
                                <w:t>Adam!</w:t>
                              </w:r>
                            </w:p>
                          </w:txbxContent>
                        </wps:txbx>
                        <wps:bodyPr wrap="square" lIns="0" tIns="0" rIns="0" bIns="0" rtlCol="0">
                          <a:noAutofit/>
                        </wps:bodyPr>
                      </wps:wsp>
                    </wpg:wgp>
                  </a:graphicData>
                </a:graphic>
              </wp:anchor>
            </w:drawing>
          </mc:Choice>
          <mc:Fallback>
            <w:pict>
              <v:group id="Group 3953" o:spid="_x0000_s1026" o:spt="203" style="position:absolute;left:0pt;margin-left:86.05pt;margin-top:15.45pt;height:180.95pt;width:442.65pt;mso-position-horizontal-relative:page;mso-wrap-distance-bottom:0pt;mso-wrap-distance-top:0pt;z-index:-251341824;mso-width-relative:page;mso-height-relative:page;" coordsize="5621655,2298065" o:gfxdata="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Gd4an9oA&#10;AAALAQAADwAAAAAAAAABACAAAAAiAAAAZHJzL2Rvd25yZXYueG1sUEsBAhQAFAAAAAgAh07iQC8Q&#10;JZKsAwAA1BcAAA4AAAAAAAAAAQAgAAAAKQEAAGRycy9lMm9Eb2MueG1sUEsFBgAAAAAGAAYAWQEA&#10;AEcHAAAAAA==&#10;">
                <o:lock v:ext="edit" aspectratio="f"/>
                <v:shape id="Graphic 3954" o:spid="_x0000_s1026" o:spt="100" style="position:absolute;left:200672;top:894333;height:1270;width:5223510;" filled="f" stroked="t" coordsize="5223510,1" o:gfxdata="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yla&#10;wAAAAN0AAAAPAAAAAAAAAAEAIAAAACIAAABkcnMvZG93bnJldi54bWxQSwECFAAUAAAACACHTuJA&#10;My8FnjsAAAA5AAAAEAAAAAAAAAABACAAAAAPAQAAZHJzL3NoYXBleG1sLnhtbFBLBQYAAAAABgAG&#10;AFsBAAC5AwAAAAA=&#10;" path="m0,0l5223129,0e">
                  <v:fill on="f" focussize="0,0"/>
                  <v:stroke weight="0.1pt" color="#231F20" joinstyle="round"/>
                  <v:imagedata o:title=""/>
                  <o:lock v:ext="edit" aspectratio="f"/>
                  <v:textbox inset="0mm,0mm,0mm,0mm"/>
                </v:shape>
                <v:shape id="Graphic 3955" o:spid="_x0000_s1026" o:spt="100" style="position:absolute;left:200672;top:292874;height:1270;width:5223510;" filled="f" stroked="t" coordsize="5223510,1" o:gfxdata="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5DjMG/&#10;AAAA3QAAAA8AAAAAAAAAAQAgAAAAIgAAAGRycy9kb3ducmV2LnhtbFBLAQIUABQAAAAIAIdO4kAz&#10;LwWeOwAAADkAAAAQAAAAAAAAAAEAIAAAAA4BAABkcnMvc2hhcGV4bWwueG1sUEsFBgAAAAAGAAYA&#10;WwEAALgDAAAAAA==&#10;" path="m0,0l5223129,0e">
                  <v:fill on="f" focussize="0,0"/>
                  <v:stroke weight="0.1pt" color="#231F20" joinstyle="round"/>
                  <v:imagedata o:title=""/>
                  <o:lock v:ext="edit" aspectratio="f"/>
                  <v:textbox inset="0mm,0mm,0mm,0mm"/>
                </v:shape>
                <v:shape id="Graphic 3956" o:spid="_x0000_s1026" o:spt="100" style="position:absolute;left:200672;top:1495805;height:1270;width:5223510;" filled="f" stroked="t" coordsize="5223510,1" o:gfxdata="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REra/&#10;AAAA3QAAAA8AAAAAAAAAAQAgAAAAIgAAAGRycy9kb3ducmV2LnhtbFBLAQIUABQAAAAIAIdO4kAz&#10;LwWeOwAAADkAAAAQAAAAAAAAAAEAIAAAAA4BAABkcnMvc2hhcGV4bWwueG1sUEsFBgAAAAAGAAYA&#10;WwEAALgDAAAAAA==&#10;" path="m0,0l5223129,0e">
                  <v:fill on="f" focussize="0,0"/>
                  <v:stroke weight="0.1pt" color="#231F20" joinstyle="round"/>
                  <v:imagedata o:title=""/>
                  <o:lock v:ext="edit" aspectratio="f"/>
                  <v:textbox inset="0mm,0mm,0mm,0mm"/>
                </v:shape>
                <v:shape id="Graphic 3957" o:spid="_x0000_s1026" o:spt="100" style="position:absolute;left:200672;top:1195069;height:1270;width:5223510;" filled="f" stroked="t" coordsize="5223510,1" o:gfxdata="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dty2/&#10;AAAA3QAAAA8AAAAAAAAAAQAgAAAAIgAAAGRycy9kb3ducmV2LnhtbFBLAQIUABQAAAAIAIdO4kAz&#10;LwWeOwAAADkAAAAQAAAAAAAAAAEAIAAAAA4BAABkcnMvc2hhcGV4bWwueG1sUEsFBgAAAAAGAAYA&#10;WwEAALgDAAAAAA==&#10;" path="m0,0l5223129,0e">
                  <v:fill on="f" focussize="0,0"/>
                  <v:stroke weight="0.1pt" color="#231F20" joinstyle="round"/>
                  <v:imagedata o:title=""/>
                  <o:lock v:ext="edit" aspectratio="f"/>
                  <v:textbox inset="0mm,0mm,0mm,0mm"/>
                </v:shape>
                <v:shape id="Graphic 3958" o:spid="_x0000_s1026" o:spt="100" style="position:absolute;left:200672;top:593610;height:1270;width:5223510;" filled="f" stroked="t" coordsize="5223510,1" o:gfxdata="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CI1+8AAAA&#10;3QAAAA8AAAAAAAAAAQAgAAAAIgAAAGRycy9kb3ducmV2LnhtbFBLAQIUABQAAAAIAIdO4kAzLwWe&#10;OwAAADkAAAAQAAAAAAAAAAEAIAAAAAsBAABkcnMvc2hhcGV4bWwueG1sUEsFBgAAAAAGAAYAWwEA&#10;ALUDAAAAAA==&#10;" path="m0,0l5223129,0e">
                  <v:fill on="f" focussize="0,0"/>
                  <v:stroke weight="0.1pt" color="#231F20" joinstyle="round"/>
                  <v:imagedata o:title=""/>
                  <o:lock v:ext="edit" aspectratio="f"/>
                  <v:textbox inset="0mm,0mm,0mm,0mm"/>
                </v:shape>
                <v:shape id="Graphic 3959" o:spid="_x0000_s1026" o:spt="100" style="position:absolute;left:200672;top:1796478;height:1270;width:5223510;" filled="f" stroked="t" coordsize="5223510,1" o:gfxdata="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8OhsS/&#10;AAAA3QAAAA8AAAAAAAAAAQAgAAAAIgAAAGRycy9kb3ducmV2LnhtbFBLAQIUABQAAAAIAIdO4kAz&#10;LwWeOwAAADkAAAAQAAAAAAAAAAEAIAAAAA4BAABkcnMvc2hhcGV4bWwueG1sUEsFBgAAAAAGAAYA&#10;WwEAALgDAAAAAA==&#10;" path="m0,0l5223129,0e">
                  <v:fill on="f" focussize="0,0"/>
                  <v:stroke weight="0.1pt" color="#231F20" joinstyle="round"/>
                  <v:imagedata o:title=""/>
                  <o:lock v:ext="edit" aspectratio="f"/>
                  <v:textbox inset="0mm,0mm,0mm,0mm"/>
                </v:shape>
                <v:shape id="Graphic 3960" o:spid="_x0000_s1026" o:spt="100" style="position:absolute;left:200672;top:2096071;height:1270;width:5223510;" filled="f" stroked="t" coordsize="5223510,1" o:gfxdata="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Y5eS8AAAA&#10;3QAAAA8AAAAAAAAAAQAgAAAAIgAAAGRycy9kb3ducmV2LnhtbFBLAQIUABQAAAAIAIdO4kAzLwWe&#10;OwAAADkAAAAQAAAAAAAAAAEAIAAAAAsBAABkcnMvc2hhcGV4bWwueG1sUEsFBgAAAAAGAAYAWwEA&#10;ALUDAAAAAA==&#10;" path="m0,0l5223129,0e">
                  <v:fill on="f" focussize="0,0"/>
                  <v:stroke weight="0.1pt" color="#231F20" joinstyle="round"/>
                  <v:imagedata o:title=""/>
                  <o:lock v:ext="edit" aspectratio="f"/>
                  <v:textbox inset="0mm,0mm,0mm,0mm"/>
                </v:shape>
                <v:shape id="Textbox 3961" o:spid="_x0000_s1026" o:spt="202" type="#_x0000_t202" style="position:absolute;left:4597;top:4597;height:2288540;width:5612765;" filled="f" stroked="t" coordsize="21600,21600" o:gfxdata="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B9DG/&#10;AAAA3QAAAA8AAAAAAAAAAQAgAAAAIgAAAGRycy9kb3ducmV2LnhtbFBLAQIUABQAAAAIAIdO4kAz&#10;LwWeOwAAADkAAAAQAAAAAAAAAAEAIAAAAA4BAABkcnMvc2hhcGV4bWwueG1sUEsFBgAAAAAGAAYA&#10;WwEAALgDAAAAAA==&#10;">
                  <v:fill on="f" focussize="0,0"/>
                  <v:stroke weight="0.723937007874016pt" color="#2FBEBE" joinstyle="round" dashstyle="3 1"/>
                  <v:imagedata o:title=""/>
                  <o:lock v:ext="edit" aspectratio="f"/>
                  <v:textbox inset="0mm,0mm,0mm,0mm">
                    <w:txbxContent>
                      <w:p w14:paraId="51C1FC66">
                        <w:pPr>
                          <w:spacing w:before="140"/>
                          <w:ind w:left="303" w:right="0" w:firstLine="0"/>
                          <w:jc w:val="left"/>
                          <w:rPr>
                            <w:rFonts w:ascii="Tahoma"/>
                            <w:sz w:val="23"/>
                          </w:rPr>
                        </w:pPr>
                        <w:r>
                          <w:rPr>
                            <w:rFonts w:ascii="Tahoma"/>
                            <w:color w:val="231F20"/>
                            <w:sz w:val="23"/>
                          </w:rPr>
                          <w:t>Hi</w:t>
                        </w:r>
                        <w:r>
                          <w:rPr>
                            <w:rFonts w:ascii="Tahoma"/>
                            <w:color w:val="231F20"/>
                            <w:spacing w:val="22"/>
                            <w:sz w:val="23"/>
                          </w:rPr>
                          <w:t xml:space="preserve"> </w:t>
                        </w:r>
                        <w:r>
                          <w:rPr>
                            <w:rFonts w:ascii="Tahoma"/>
                            <w:color w:val="231F20"/>
                            <w:sz w:val="23"/>
                          </w:rPr>
                          <w:t>there,</w:t>
                        </w:r>
                        <w:r>
                          <w:rPr>
                            <w:rFonts w:ascii="Tahoma"/>
                            <w:color w:val="231F20"/>
                            <w:spacing w:val="6"/>
                            <w:sz w:val="23"/>
                          </w:rPr>
                          <w:t xml:space="preserve"> </w:t>
                        </w:r>
                        <w:r>
                          <w:rPr>
                            <w:rFonts w:ascii="Tahoma"/>
                            <w:color w:val="231F20"/>
                            <w:spacing w:val="-2"/>
                            <w:sz w:val="23"/>
                          </w:rPr>
                          <w:t>Adam!</w:t>
                        </w:r>
                      </w:p>
                    </w:txbxContent>
                  </v:textbox>
                </v:shape>
                <w10:wrap type="topAndBottom"/>
              </v:group>
            </w:pict>
          </mc:Fallback>
        </mc:AlternateContent>
      </w:r>
    </w:p>
    <w:p w14:paraId="13EDAF6C">
      <w:pPr>
        <w:pStyle w:val="11"/>
        <w:spacing w:before="7"/>
        <w:rPr>
          <w:rFonts w:ascii="Tahoma"/>
          <w:sz w:val="16"/>
        </w:rPr>
      </w:pPr>
    </w:p>
    <w:p w14:paraId="5D33636E">
      <w:pPr>
        <w:spacing w:before="97"/>
        <w:ind w:left="0" w:right="617" w:firstLine="0"/>
        <w:jc w:val="right"/>
        <w:rPr>
          <w:rFonts w:ascii="Tahoma"/>
          <w:sz w:val="20"/>
        </w:rPr>
      </w:pPr>
      <w:r>
        <w:rPr>
          <w:rFonts w:ascii="Tahoma"/>
          <w:color w:val="231F20"/>
          <w:spacing w:val="-5"/>
          <w:sz w:val="20"/>
        </w:rPr>
        <w:t>83</w:t>
      </w:r>
    </w:p>
    <w:p w14:paraId="6D5D02D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CE6955">
      <w:pPr>
        <w:spacing w:after="0" w:line="240" w:lineRule="auto"/>
        <w:jc w:val="left"/>
        <w:rPr>
          <w:rFonts w:ascii="Tahoma"/>
          <w:sz w:val="20"/>
        </w:rPr>
        <w:sectPr>
          <w:pgSz w:w="11910" w:h="16840"/>
          <w:pgMar w:top="0" w:right="0" w:bottom="0" w:left="0" w:header="720" w:footer="720" w:gutter="0"/>
          <w:cols w:space="720" w:num="1"/>
        </w:sectPr>
      </w:pPr>
    </w:p>
    <w:p w14:paraId="16DBAF6E">
      <w:pPr>
        <w:pStyle w:val="11"/>
        <w:rPr>
          <w:rFonts w:ascii="Tahoma"/>
          <w:sz w:val="20"/>
        </w:rPr>
      </w:pPr>
    </w:p>
    <w:p w14:paraId="62DB2A25">
      <w:pPr>
        <w:pStyle w:val="11"/>
        <w:spacing w:before="6"/>
        <w:rPr>
          <w:rFonts w:ascii="Tahoma"/>
          <w:sz w:val="26"/>
        </w:rPr>
      </w:pPr>
    </w:p>
    <w:p w14:paraId="2B5AA398">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971" name="Group 397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972" name="Graphic 3972"/>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97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lJ/HhmwCAAAaBgAADgAAAAAAAAABACAAAAAhAQAAZHJzL2Uyb0RvYy54bWxQ&#10;SwUGAAAAAAYABgBZAQAA/wUAAAAA&#10;">
                <o:lock v:ext="edit" aspectratio="f"/>
                <v:shape id="Graphic 3972" o:spid="_x0000_s1026" o:spt="100" style="position:absolute;left:0;top:635;height:1270;width:323215;" filled="f" stroked="t" coordsize="323215,1" o:gfxdata="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uPIU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5C48C977">
      <w:pPr>
        <w:pStyle w:val="11"/>
        <w:rPr>
          <w:rFonts w:ascii="Tahoma"/>
          <w:sz w:val="20"/>
        </w:rPr>
      </w:pPr>
    </w:p>
    <w:p w14:paraId="279EBAE9">
      <w:pPr>
        <w:pStyle w:val="11"/>
        <w:spacing w:before="7"/>
        <w:rPr>
          <w:rFonts w:ascii="Tahoma"/>
          <w:sz w:val="26"/>
        </w:rPr>
      </w:pPr>
    </w:p>
    <w:p w14:paraId="3BFFA572">
      <w:pPr>
        <w:pStyle w:val="8"/>
        <w:ind w:left="1183"/>
      </w:pPr>
      <w:r>
        <w:rPr>
          <w:color w:val="D4936B"/>
          <w:spacing w:val="-14"/>
          <w:position w:val="-3"/>
        </w:rPr>
        <w:t>*</w:t>
      </w:r>
      <w:r>
        <w:rPr>
          <w:color w:val="D4936B"/>
          <w:spacing w:val="-6"/>
          <w:position w:val="-3"/>
        </w:rPr>
        <w:t xml:space="preserve"> </w:t>
      </w:r>
      <w:r>
        <w:rPr>
          <w:color w:val="D4936B"/>
          <w:spacing w:val="-14"/>
        </w:rPr>
        <w:t>Expanding</w:t>
      </w:r>
      <w:r>
        <w:rPr>
          <w:color w:val="D4936B"/>
          <w:spacing w:val="-6"/>
        </w:rPr>
        <w:t xml:space="preserve"> </w:t>
      </w:r>
      <w:r>
        <w:rPr>
          <w:color w:val="D4936B"/>
          <w:spacing w:val="-14"/>
        </w:rPr>
        <w:t>Your</w:t>
      </w:r>
      <w:r>
        <w:rPr>
          <w:color w:val="D4936B"/>
          <w:spacing w:val="-6"/>
        </w:rPr>
        <w:t xml:space="preserve"> </w:t>
      </w:r>
      <w:r>
        <w:rPr>
          <w:color w:val="D4936B"/>
          <w:spacing w:val="-14"/>
        </w:rPr>
        <w:t>World</w:t>
      </w:r>
    </w:p>
    <w:p w14:paraId="250EBC4A">
      <w:pPr>
        <w:spacing w:before="268" w:line="213" w:lineRule="auto"/>
        <w:ind w:left="1189" w:right="1294" w:firstLine="0"/>
        <w:jc w:val="left"/>
        <w:rPr>
          <w:rFonts w:ascii="Tahoma" w:hAnsi="Tahoma"/>
          <w:sz w:val="26"/>
        </w:rPr>
      </w:pPr>
      <w:r>
        <w:rPr>
          <w:rFonts w:ascii="Tahoma" w:hAnsi="Tahoma"/>
          <w:color w:val="7B3018"/>
          <w:sz w:val="26"/>
        </w:rPr>
        <w:t xml:space="preserve">A speech contest is being held at an international school. The topic is“ My family </w:t>
      </w:r>
      <w:r>
        <w:rPr>
          <w:rFonts w:ascii="Tahoma" w:hAnsi="Tahoma"/>
          <w:color w:val="7B3018"/>
          <w:w w:val="105"/>
          <w:sz w:val="26"/>
        </w:rPr>
        <w:t>treasure</w:t>
      </w:r>
      <w:r>
        <w:rPr>
          <w:rFonts w:ascii="Tahoma" w:hAnsi="Tahoma"/>
          <w:color w:val="7B3018"/>
          <w:spacing w:val="-11"/>
          <w:w w:val="105"/>
          <w:sz w:val="26"/>
        </w:rPr>
        <w:t xml:space="preserve"> </w:t>
      </w:r>
      <w:r>
        <w:rPr>
          <w:rFonts w:ascii="Tahoma" w:hAnsi="Tahoma"/>
          <w:color w:val="7B3018"/>
          <w:w w:val="105"/>
          <w:sz w:val="26"/>
        </w:rPr>
        <w:t>and</w:t>
      </w:r>
      <w:r>
        <w:rPr>
          <w:rFonts w:ascii="Tahoma" w:hAnsi="Tahoma"/>
          <w:color w:val="7B3018"/>
          <w:spacing w:val="-11"/>
          <w:w w:val="105"/>
          <w:sz w:val="26"/>
        </w:rPr>
        <w:t xml:space="preserve"> </w:t>
      </w:r>
      <w:r>
        <w:rPr>
          <w:rFonts w:ascii="Tahoma" w:hAnsi="Tahoma"/>
          <w:color w:val="7B3018"/>
          <w:w w:val="105"/>
          <w:sz w:val="26"/>
        </w:rPr>
        <w:t>traditions”.</w:t>
      </w:r>
      <w:r>
        <w:rPr>
          <w:rFonts w:ascii="Tahoma" w:hAnsi="Tahoma"/>
          <w:color w:val="7B3018"/>
          <w:spacing w:val="-11"/>
          <w:w w:val="105"/>
          <w:sz w:val="26"/>
        </w:rPr>
        <w:t xml:space="preserve"> </w:t>
      </w:r>
      <w:r>
        <w:rPr>
          <w:rFonts w:ascii="Tahoma" w:hAnsi="Tahoma"/>
          <w:color w:val="7B3018"/>
          <w:w w:val="105"/>
          <w:sz w:val="26"/>
        </w:rPr>
        <w:t>This</w:t>
      </w:r>
      <w:r>
        <w:rPr>
          <w:rFonts w:ascii="Tahoma" w:hAnsi="Tahoma"/>
          <w:color w:val="7B3018"/>
          <w:spacing w:val="-11"/>
          <w:w w:val="105"/>
          <w:sz w:val="26"/>
        </w:rPr>
        <w:t xml:space="preserve"> </w:t>
      </w:r>
      <w:r>
        <w:rPr>
          <w:rFonts w:ascii="Tahoma" w:hAnsi="Tahoma"/>
          <w:color w:val="7B3018"/>
          <w:w w:val="105"/>
          <w:sz w:val="26"/>
        </w:rPr>
        <w:t>speech</w:t>
      </w:r>
      <w:r>
        <w:rPr>
          <w:rFonts w:ascii="Tahoma" w:hAnsi="Tahoma"/>
          <w:color w:val="7B3018"/>
          <w:spacing w:val="-11"/>
          <w:w w:val="105"/>
          <w:sz w:val="26"/>
        </w:rPr>
        <w:t xml:space="preserve"> </w:t>
      </w:r>
      <w:r>
        <w:rPr>
          <w:rFonts w:ascii="Tahoma" w:hAnsi="Tahoma"/>
          <w:color w:val="7B3018"/>
          <w:w w:val="105"/>
          <w:sz w:val="26"/>
        </w:rPr>
        <w:t>is</w:t>
      </w:r>
      <w:r>
        <w:rPr>
          <w:rFonts w:ascii="Tahoma" w:hAnsi="Tahoma"/>
          <w:color w:val="7B3018"/>
          <w:spacing w:val="-11"/>
          <w:w w:val="105"/>
          <w:sz w:val="26"/>
        </w:rPr>
        <w:t xml:space="preserve"> </w:t>
      </w:r>
      <w:r>
        <w:rPr>
          <w:rFonts w:ascii="Tahoma" w:hAnsi="Tahoma"/>
          <w:color w:val="7B3018"/>
          <w:w w:val="105"/>
          <w:sz w:val="26"/>
        </w:rPr>
        <w:t>from</w:t>
      </w:r>
      <w:r>
        <w:rPr>
          <w:rFonts w:ascii="Tahoma" w:hAnsi="Tahoma"/>
          <w:color w:val="7B3018"/>
          <w:spacing w:val="-11"/>
          <w:w w:val="105"/>
          <w:sz w:val="26"/>
        </w:rPr>
        <w:t xml:space="preserve"> </w:t>
      </w:r>
      <w:r>
        <w:rPr>
          <w:rFonts w:ascii="Tahoma" w:hAnsi="Tahoma"/>
          <w:color w:val="7B3018"/>
          <w:w w:val="105"/>
          <w:sz w:val="26"/>
        </w:rPr>
        <w:t>a</w:t>
      </w:r>
      <w:r>
        <w:rPr>
          <w:rFonts w:ascii="Tahoma" w:hAnsi="Tahoma"/>
          <w:color w:val="7B3018"/>
          <w:spacing w:val="-11"/>
          <w:w w:val="105"/>
          <w:sz w:val="26"/>
        </w:rPr>
        <w:t xml:space="preserve"> </w:t>
      </w:r>
      <w:r>
        <w:rPr>
          <w:rFonts w:ascii="Tahoma" w:hAnsi="Tahoma"/>
          <w:color w:val="7B3018"/>
          <w:w w:val="105"/>
          <w:sz w:val="26"/>
        </w:rPr>
        <w:t>Russian</w:t>
      </w:r>
      <w:r>
        <w:rPr>
          <w:rFonts w:ascii="Tahoma" w:hAnsi="Tahoma"/>
          <w:color w:val="7B3018"/>
          <w:spacing w:val="-11"/>
          <w:w w:val="105"/>
          <w:sz w:val="26"/>
        </w:rPr>
        <w:t xml:space="preserve"> </w:t>
      </w:r>
      <w:r>
        <w:rPr>
          <w:rFonts w:ascii="Tahoma" w:hAnsi="Tahoma"/>
          <w:color w:val="7B3018"/>
          <w:w w:val="105"/>
          <w:sz w:val="26"/>
        </w:rPr>
        <w:t>student.</w:t>
      </w:r>
    </w:p>
    <w:p w14:paraId="0741F000">
      <w:pPr>
        <w:pStyle w:val="11"/>
        <w:spacing w:before="2"/>
        <w:rPr>
          <w:rFonts w:ascii="Tahoma"/>
          <w:sz w:val="25"/>
        </w:rPr>
      </w:pPr>
    </w:p>
    <w:p w14:paraId="78A54FCF">
      <w:pPr>
        <w:spacing w:before="109"/>
        <w:ind w:left="4024" w:right="0" w:firstLine="0"/>
        <w:jc w:val="left"/>
        <w:rPr>
          <w:rFonts w:ascii="Cambria" w:hAnsi="Cambria"/>
          <w:b/>
          <w:sz w:val="29"/>
        </w:rPr>
      </w:pPr>
      <w:r>
        <w:rPr>
          <w:rFonts w:ascii="Cambria" w:hAnsi="Cambria"/>
          <w:b/>
          <w:color w:val="231F20"/>
          <w:w w:val="120"/>
          <w:sz w:val="29"/>
        </w:rPr>
        <w:t>Samovar—the</w:t>
      </w:r>
      <w:r>
        <w:rPr>
          <w:rFonts w:ascii="Cambria" w:hAnsi="Cambria"/>
          <w:b/>
          <w:color w:val="231F20"/>
          <w:spacing w:val="-13"/>
          <w:w w:val="120"/>
          <w:sz w:val="29"/>
        </w:rPr>
        <w:t xml:space="preserve"> </w:t>
      </w:r>
      <w:r>
        <w:rPr>
          <w:rFonts w:ascii="Cambria" w:hAnsi="Cambria"/>
          <w:b/>
          <w:color w:val="231F20"/>
          <w:w w:val="120"/>
          <w:sz w:val="29"/>
        </w:rPr>
        <w:t>Special</w:t>
      </w:r>
      <w:r>
        <w:rPr>
          <w:rFonts w:ascii="Cambria" w:hAnsi="Cambria"/>
          <w:b/>
          <w:color w:val="231F20"/>
          <w:spacing w:val="-12"/>
          <w:w w:val="120"/>
          <w:sz w:val="29"/>
        </w:rPr>
        <w:t xml:space="preserve"> </w:t>
      </w:r>
      <w:r>
        <w:rPr>
          <w:rFonts w:ascii="Cambria" w:hAnsi="Cambria"/>
          <w:b/>
          <w:color w:val="231F20"/>
          <w:spacing w:val="-2"/>
          <w:w w:val="120"/>
          <w:sz w:val="29"/>
        </w:rPr>
        <w:t>Teapot</w:t>
      </w:r>
    </w:p>
    <w:p w14:paraId="5FC38368">
      <w:pPr>
        <w:spacing w:before="199" w:line="244" w:lineRule="auto"/>
        <w:ind w:left="1828" w:right="7087" w:firstLine="0"/>
        <w:jc w:val="both"/>
        <w:rPr>
          <w:rFonts w:ascii="Calibri" w:hAnsi="Calibri"/>
          <w:sz w:val="24"/>
        </w:rPr>
      </w:pPr>
      <w:r>
        <w:rPr>
          <w:rFonts w:ascii="Calibri" w:hAnsi="Calibri"/>
          <w:color w:val="231F20"/>
          <w:spacing w:val="14"/>
          <w:sz w:val="24"/>
        </w:rPr>
        <w:t xml:space="preserve">Hello, </w:t>
      </w:r>
      <w:r>
        <w:rPr>
          <w:rFonts w:ascii="Calibri" w:hAnsi="Calibri"/>
          <w:color w:val="231F20"/>
          <w:sz w:val="24"/>
        </w:rPr>
        <w:t xml:space="preserve">my </w:t>
      </w:r>
      <w:r>
        <w:rPr>
          <w:rFonts w:ascii="Calibri" w:hAnsi="Calibri"/>
          <w:color w:val="231F20"/>
          <w:spacing w:val="15"/>
          <w:sz w:val="24"/>
        </w:rPr>
        <w:t xml:space="preserve">speech </w:t>
      </w:r>
      <w:r>
        <w:rPr>
          <w:rFonts w:ascii="Calibri" w:hAnsi="Calibri"/>
          <w:color w:val="231F20"/>
          <w:spacing w:val="12"/>
          <w:sz w:val="24"/>
        </w:rPr>
        <w:t xml:space="preserve">today </w:t>
      </w:r>
      <w:r>
        <w:rPr>
          <w:rFonts w:ascii="Calibri" w:hAnsi="Calibri"/>
          <w:color w:val="231F20"/>
          <w:spacing w:val="18"/>
          <w:sz w:val="24"/>
        </w:rPr>
        <w:t xml:space="preserve">is </w:t>
      </w:r>
      <w:r>
        <w:rPr>
          <w:rFonts w:ascii="Calibri" w:hAnsi="Calibri"/>
          <w:color w:val="231F20"/>
          <w:sz w:val="24"/>
        </w:rPr>
        <w:t>about a very special teapot— the samovar! It’s a traditional Russian water boiler that can also brew tea. It played a big part</w:t>
      </w:r>
      <w:r>
        <w:rPr>
          <w:rFonts w:ascii="Calibri" w:hAnsi="Calibri"/>
          <w:color w:val="231F20"/>
          <w:spacing w:val="-13"/>
          <w:sz w:val="24"/>
        </w:rPr>
        <w:t xml:space="preserve"> </w:t>
      </w:r>
      <w:r>
        <w:rPr>
          <w:rFonts w:ascii="Calibri" w:hAnsi="Calibri"/>
          <w:color w:val="231F20"/>
          <w:sz w:val="24"/>
        </w:rPr>
        <w:t>in</w:t>
      </w:r>
      <w:r>
        <w:rPr>
          <w:rFonts w:ascii="Calibri" w:hAnsi="Calibri"/>
          <w:color w:val="231F20"/>
          <w:spacing w:val="-13"/>
          <w:sz w:val="24"/>
        </w:rPr>
        <w:t xml:space="preserve"> </w:t>
      </w:r>
      <w:r>
        <w:rPr>
          <w:rFonts w:ascii="Calibri" w:hAnsi="Calibri"/>
          <w:color w:val="231F20"/>
          <w:sz w:val="24"/>
        </w:rPr>
        <w:t>Russian</w:t>
      </w:r>
      <w:r>
        <w:rPr>
          <w:rFonts w:ascii="Calibri" w:hAnsi="Calibri"/>
          <w:color w:val="231F20"/>
          <w:spacing w:val="-13"/>
          <w:sz w:val="24"/>
        </w:rPr>
        <w:t xml:space="preserve"> </w:t>
      </w:r>
      <w:r>
        <w:rPr>
          <w:rFonts w:ascii="Calibri" w:hAnsi="Calibri"/>
          <w:color w:val="231F20"/>
          <w:sz w:val="24"/>
        </w:rPr>
        <w:t>history</w:t>
      </w:r>
      <w:r>
        <w:rPr>
          <w:rFonts w:ascii="Calibri" w:hAnsi="Calibri"/>
          <w:color w:val="231F20"/>
          <w:spacing w:val="-13"/>
          <w:sz w:val="24"/>
        </w:rPr>
        <w:t xml:space="preserve"> </w:t>
      </w:r>
      <w:r>
        <w:rPr>
          <w:rFonts w:ascii="Calibri" w:hAnsi="Calibri"/>
          <w:color w:val="231F20"/>
          <w:sz w:val="24"/>
        </w:rPr>
        <w:t>and</w:t>
      </w:r>
      <w:r>
        <w:rPr>
          <w:rFonts w:ascii="Calibri" w:hAnsi="Calibri"/>
          <w:color w:val="231F20"/>
          <w:spacing w:val="-13"/>
          <w:sz w:val="24"/>
        </w:rPr>
        <w:t xml:space="preserve"> </w:t>
      </w:r>
      <w:r>
        <w:rPr>
          <w:rFonts w:ascii="Calibri" w:hAnsi="Calibri"/>
          <w:color w:val="231F20"/>
          <w:sz w:val="24"/>
        </w:rPr>
        <w:t>was a</w:t>
      </w:r>
      <w:r>
        <w:rPr>
          <w:rFonts w:ascii="Calibri" w:hAnsi="Calibri"/>
          <w:color w:val="231F20"/>
          <w:spacing w:val="-12"/>
          <w:sz w:val="24"/>
        </w:rPr>
        <w:t xml:space="preserve"> </w:t>
      </w:r>
      <w:r>
        <w:rPr>
          <w:rFonts w:ascii="Calibri" w:hAnsi="Calibri"/>
          <w:color w:val="231F20"/>
          <w:sz w:val="24"/>
        </w:rPr>
        <w:t>central</w:t>
      </w:r>
      <w:r>
        <w:rPr>
          <w:rFonts w:ascii="Calibri" w:hAnsi="Calibri"/>
          <w:color w:val="231F20"/>
          <w:spacing w:val="-12"/>
          <w:sz w:val="24"/>
        </w:rPr>
        <w:t xml:space="preserve"> </w:t>
      </w:r>
      <w:r>
        <w:rPr>
          <w:rFonts w:ascii="Calibri" w:hAnsi="Calibri"/>
          <w:color w:val="231F20"/>
          <w:sz w:val="24"/>
        </w:rPr>
        <w:t>part</w:t>
      </w:r>
      <w:r>
        <w:rPr>
          <w:rFonts w:ascii="Calibri" w:hAnsi="Calibri"/>
          <w:color w:val="231F20"/>
          <w:spacing w:val="-12"/>
          <w:sz w:val="24"/>
        </w:rPr>
        <w:t xml:space="preserve"> </w:t>
      </w:r>
      <w:r>
        <w:rPr>
          <w:rFonts w:ascii="Calibri" w:hAnsi="Calibri"/>
          <w:color w:val="231F20"/>
          <w:sz w:val="24"/>
        </w:rPr>
        <w:t>of</w:t>
      </w:r>
      <w:r>
        <w:rPr>
          <w:rFonts w:ascii="Calibri" w:hAnsi="Calibri"/>
          <w:color w:val="231F20"/>
          <w:spacing w:val="-12"/>
          <w:sz w:val="24"/>
        </w:rPr>
        <w:t xml:space="preserve"> </w:t>
      </w:r>
      <w:r>
        <w:rPr>
          <w:rFonts w:ascii="Calibri" w:hAnsi="Calibri"/>
          <w:color w:val="231F20"/>
          <w:sz w:val="24"/>
        </w:rPr>
        <w:t>Russian</w:t>
      </w:r>
      <w:r>
        <w:rPr>
          <w:rFonts w:ascii="Calibri" w:hAnsi="Calibri"/>
          <w:color w:val="231F20"/>
          <w:spacing w:val="-12"/>
          <w:sz w:val="24"/>
        </w:rPr>
        <w:t xml:space="preserve"> </w:t>
      </w:r>
      <w:r>
        <w:rPr>
          <w:rFonts w:ascii="Calibri" w:hAnsi="Calibri"/>
          <w:color w:val="231F20"/>
          <w:sz w:val="24"/>
        </w:rPr>
        <w:t>family life</w:t>
      </w:r>
      <w:r>
        <w:rPr>
          <w:rFonts w:ascii="Calibri" w:hAnsi="Calibri"/>
          <w:color w:val="231F20"/>
          <w:spacing w:val="-10"/>
          <w:sz w:val="24"/>
        </w:rPr>
        <w:t xml:space="preserve"> </w:t>
      </w:r>
      <w:r>
        <w:rPr>
          <w:rFonts w:ascii="Calibri" w:hAnsi="Calibri"/>
          <w:color w:val="231F20"/>
          <w:sz w:val="24"/>
        </w:rPr>
        <w:t>for</w:t>
      </w:r>
      <w:r>
        <w:rPr>
          <w:rFonts w:ascii="Calibri" w:hAnsi="Calibri"/>
          <w:color w:val="231F20"/>
          <w:spacing w:val="-10"/>
          <w:sz w:val="24"/>
        </w:rPr>
        <w:t xml:space="preserve"> </w:t>
      </w:r>
      <w:r>
        <w:rPr>
          <w:rFonts w:ascii="Calibri" w:hAnsi="Calibri"/>
          <w:color w:val="231F20"/>
          <w:sz w:val="24"/>
        </w:rPr>
        <w:t>a</w:t>
      </w:r>
      <w:r>
        <w:rPr>
          <w:rFonts w:ascii="Calibri" w:hAnsi="Calibri"/>
          <w:color w:val="231F20"/>
          <w:spacing w:val="-10"/>
          <w:sz w:val="24"/>
        </w:rPr>
        <w:t xml:space="preserve"> </w:t>
      </w:r>
      <w:r>
        <w:rPr>
          <w:rFonts w:ascii="Calibri" w:hAnsi="Calibri"/>
          <w:color w:val="231F20"/>
          <w:sz w:val="24"/>
        </w:rPr>
        <w:t>very</w:t>
      </w:r>
      <w:r>
        <w:rPr>
          <w:rFonts w:ascii="Calibri" w:hAnsi="Calibri"/>
          <w:color w:val="231F20"/>
          <w:spacing w:val="-10"/>
          <w:sz w:val="24"/>
        </w:rPr>
        <w:t xml:space="preserve"> </w:t>
      </w:r>
      <w:r>
        <w:rPr>
          <w:rFonts w:ascii="Calibri" w:hAnsi="Calibri"/>
          <w:color w:val="231F20"/>
          <w:sz w:val="24"/>
        </w:rPr>
        <w:t>long</w:t>
      </w:r>
      <w:r>
        <w:rPr>
          <w:rFonts w:ascii="Calibri" w:hAnsi="Calibri"/>
          <w:color w:val="231F20"/>
          <w:spacing w:val="-10"/>
          <w:sz w:val="24"/>
        </w:rPr>
        <w:t xml:space="preserve"> </w:t>
      </w:r>
      <w:r>
        <w:rPr>
          <w:rFonts w:ascii="Calibri" w:hAnsi="Calibri"/>
          <w:color w:val="231F20"/>
          <w:sz w:val="24"/>
        </w:rPr>
        <w:t>time.</w:t>
      </w:r>
      <w:r>
        <w:rPr>
          <w:rFonts w:ascii="Calibri" w:hAnsi="Calibri"/>
          <w:color w:val="231F20"/>
          <w:spacing w:val="-10"/>
          <w:sz w:val="24"/>
        </w:rPr>
        <w:t xml:space="preserve"> </w:t>
      </w:r>
      <w:r>
        <w:rPr>
          <w:rFonts w:ascii="Calibri" w:hAnsi="Calibri"/>
          <w:color w:val="231F20"/>
          <w:sz w:val="24"/>
        </w:rPr>
        <w:t>I</w:t>
      </w:r>
      <w:r>
        <w:rPr>
          <w:rFonts w:ascii="Calibri" w:hAnsi="Calibri"/>
          <w:color w:val="231F20"/>
          <w:spacing w:val="-10"/>
          <w:sz w:val="24"/>
        </w:rPr>
        <w:t xml:space="preserve"> </w:t>
      </w:r>
      <w:r>
        <w:rPr>
          <w:rFonts w:ascii="Calibri" w:hAnsi="Calibri"/>
          <w:color w:val="231F20"/>
          <w:sz w:val="24"/>
        </w:rPr>
        <w:t>know this</w:t>
      </w:r>
      <w:r>
        <w:rPr>
          <w:rFonts w:ascii="Calibri" w:hAnsi="Calibri"/>
          <w:color w:val="231F20"/>
          <w:spacing w:val="-9"/>
          <w:sz w:val="24"/>
        </w:rPr>
        <w:t xml:space="preserve"> </w:t>
      </w:r>
      <w:r>
        <w:rPr>
          <w:rFonts w:ascii="Calibri" w:hAnsi="Calibri"/>
          <w:color w:val="231F20"/>
          <w:sz w:val="24"/>
        </w:rPr>
        <w:t>because</w:t>
      </w:r>
      <w:r>
        <w:rPr>
          <w:rFonts w:ascii="Calibri" w:hAnsi="Calibri"/>
          <w:color w:val="231F20"/>
          <w:spacing w:val="-9"/>
          <w:sz w:val="24"/>
        </w:rPr>
        <w:t xml:space="preserve"> </w:t>
      </w:r>
      <w:r>
        <w:rPr>
          <w:rFonts w:ascii="Calibri" w:hAnsi="Calibri"/>
          <w:color w:val="231F20"/>
          <w:sz w:val="24"/>
        </w:rPr>
        <w:t>there</w:t>
      </w:r>
      <w:r>
        <w:rPr>
          <w:rFonts w:ascii="Calibri" w:hAnsi="Calibri"/>
          <w:color w:val="231F20"/>
          <w:spacing w:val="-9"/>
          <w:sz w:val="24"/>
        </w:rPr>
        <w:t xml:space="preserve"> </w:t>
      </w:r>
      <w:r>
        <w:rPr>
          <w:rFonts w:ascii="Calibri" w:hAnsi="Calibri"/>
          <w:color w:val="231F20"/>
          <w:sz w:val="24"/>
        </w:rPr>
        <w:t>is</w:t>
      </w:r>
      <w:r>
        <w:rPr>
          <w:rFonts w:ascii="Calibri" w:hAnsi="Calibri"/>
          <w:color w:val="231F20"/>
          <w:spacing w:val="-9"/>
          <w:sz w:val="24"/>
        </w:rPr>
        <w:t xml:space="preserve"> </w:t>
      </w:r>
      <w:r>
        <w:rPr>
          <w:rFonts w:ascii="Calibri" w:hAnsi="Calibri"/>
          <w:color w:val="231F20"/>
          <w:sz w:val="24"/>
        </w:rPr>
        <w:t>a</w:t>
      </w:r>
      <w:r>
        <w:rPr>
          <w:rFonts w:ascii="Calibri" w:hAnsi="Calibri"/>
          <w:color w:val="231F20"/>
          <w:spacing w:val="-9"/>
          <w:sz w:val="24"/>
        </w:rPr>
        <w:t xml:space="preserve"> </w:t>
      </w:r>
      <w:r>
        <w:rPr>
          <w:rFonts w:ascii="Calibri" w:hAnsi="Calibri"/>
          <w:color w:val="231F20"/>
          <w:sz w:val="24"/>
        </w:rPr>
        <w:t>very</w:t>
      </w:r>
      <w:r>
        <w:rPr>
          <w:rFonts w:ascii="Calibri" w:hAnsi="Calibri"/>
          <w:color w:val="231F20"/>
          <w:spacing w:val="-9"/>
          <w:sz w:val="24"/>
        </w:rPr>
        <w:t xml:space="preserve"> </w:t>
      </w:r>
      <w:r>
        <w:rPr>
          <w:rFonts w:ascii="Calibri" w:hAnsi="Calibri"/>
          <w:color w:val="231F20"/>
          <w:sz w:val="24"/>
        </w:rPr>
        <w:t>old samovar in my home that we treasure</w:t>
      </w:r>
      <w:r>
        <w:rPr>
          <w:rFonts w:ascii="Calibri" w:hAnsi="Calibri"/>
          <w:color w:val="231F20"/>
          <w:spacing w:val="65"/>
          <w:sz w:val="24"/>
        </w:rPr>
        <w:t xml:space="preserve"> </w:t>
      </w:r>
      <w:r>
        <w:rPr>
          <w:rFonts w:ascii="Calibri" w:hAnsi="Calibri"/>
          <w:color w:val="231F20"/>
          <w:sz w:val="24"/>
        </w:rPr>
        <w:t>dearly.</w:t>
      </w:r>
      <w:r>
        <w:rPr>
          <w:rFonts w:ascii="Calibri" w:hAnsi="Calibri"/>
          <w:color w:val="231F20"/>
          <w:spacing w:val="63"/>
          <w:sz w:val="24"/>
        </w:rPr>
        <w:t xml:space="preserve"> </w:t>
      </w:r>
      <w:r>
        <w:rPr>
          <w:rFonts w:ascii="Calibri" w:hAnsi="Calibri"/>
          <w:color w:val="231F20"/>
          <w:sz w:val="24"/>
        </w:rPr>
        <w:t>It</w:t>
      </w:r>
      <w:r>
        <w:rPr>
          <w:rFonts w:ascii="Calibri" w:hAnsi="Calibri"/>
          <w:color w:val="231F20"/>
          <w:spacing w:val="66"/>
          <w:sz w:val="24"/>
        </w:rPr>
        <w:t xml:space="preserve"> </w:t>
      </w:r>
      <w:r>
        <w:rPr>
          <w:rFonts w:ascii="Calibri" w:hAnsi="Calibri"/>
          <w:color w:val="231F20"/>
          <w:spacing w:val="-2"/>
          <w:sz w:val="24"/>
        </w:rPr>
        <w:t>belonged</w:t>
      </w:r>
    </w:p>
    <w:p w14:paraId="6FC1AC4B">
      <w:pPr>
        <w:spacing w:before="13" w:line="244" w:lineRule="auto"/>
        <w:ind w:left="1828" w:right="1741" w:firstLine="0"/>
        <w:jc w:val="both"/>
        <w:rPr>
          <w:rFonts w:ascii="Calibri" w:hAnsi="Calibri"/>
          <w:sz w:val="24"/>
        </w:rPr>
      </w:pPr>
      <w:r>
        <w:rPr>
          <w:rFonts w:ascii="Calibri" w:hAnsi="Calibri"/>
          <w:color w:val="231F20"/>
          <w:sz w:val="24"/>
        </w:rPr>
        <w:t>to</w:t>
      </w:r>
      <w:r>
        <w:rPr>
          <w:rFonts w:ascii="Calibri" w:hAnsi="Calibri"/>
          <w:color w:val="231F20"/>
          <w:spacing w:val="-12"/>
          <w:sz w:val="24"/>
        </w:rPr>
        <w:t xml:space="preserve"> </w:t>
      </w:r>
      <w:r>
        <w:rPr>
          <w:rFonts w:ascii="Calibri" w:hAnsi="Calibri"/>
          <w:color w:val="231F20"/>
          <w:sz w:val="24"/>
        </w:rPr>
        <w:t>my</w:t>
      </w:r>
      <w:r>
        <w:rPr>
          <w:rFonts w:ascii="Calibri" w:hAnsi="Calibri"/>
          <w:color w:val="231F20"/>
          <w:spacing w:val="-12"/>
          <w:sz w:val="24"/>
        </w:rPr>
        <w:t xml:space="preserve"> </w:t>
      </w:r>
      <w:r>
        <w:rPr>
          <w:rFonts w:ascii="Calibri" w:hAnsi="Calibri"/>
          <w:color w:val="231F20"/>
          <w:sz w:val="24"/>
        </w:rPr>
        <w:t>great-grandmother’s</w:t>
      </w:r>
      <w:r>
        <w:rPr>
          <w:rFonts w:ascii="Calibri" w:hAnsi="Calibri"/>
          <w:color w:val="231F20"/>
          <w:spacing w:val="-12"/>
          <w:sz w:val="24"/>
        </w:rPr>
        <w:t xml:space="preserve"> </w:t>
      </w:r>
      <w:r>
        <w:rPr>
          <w:rFonts w:ascii="Calibri" w:hAnsi="Calibri"/>
          <w:color w:val="231F20"/>
          <w:sz w:val="24"/>
        </w:rPr>
        <w:t>great-grandmother,</w:t>
      </w:r>
      <w:r>
        <w:rPr>
          <w:rFonts w:ascii="Calibri" w:hAnsi="Calibri"/>
          <w:color w:val="231F20"/>
          <w:spacing w:val="-12"/>
          <w:sz w:val="24"/>
        </w:rPr>
        <w:t xml:space="preserve"> </w:t>
      </w:r>
      <w:r>
        <w:rPr>
          <w:rFonts w:ascii="Calibri" w:hAnsi="Calibri"/>
          <w:color w:val="231F20"/>
          <w:sz w:val="24"/>
        </w:rPr>
        <w:t>and</w:t>
      </w:r>
      <w:r>
        <w:rPr>
          <w:rFonts w:ascii="Calibri" w:hAnsi="Calibri"/>
          <w:color w:val="231F20"/>
          <w:spacing w:val="-12"/>
          <w:sz w:val="24"/>
        </w:rPr>
        <w:t xml:space="preserve"> </w:t>
      </w:r>
      <w:r>
        <w:rPr>
          <w:rFonts w:ascii="Calibri" w:hAnsi="Calibri"/>
          <w:color w:val="231F20"/>
          <w:sz w:val="24"/>
        </w:rPr>
        <w:t>the</w:t>
      </w:r>
      <w:r>
        <w:rPr>
          <w:rFonts w:ascii="Calibri" w:hAnsi="Calibri"/>
          <w:color w:val="231F20"/>
          <w:spacing w:val="-12"/>
          <w:sz w:val="24"/>
        </w:rPr>
        <w:t xml:space="preserve"> </w:t>
      </w:r>
      <w:r>
        <w:rPr>
          <w:rFonts w:ascii="Calibri" w:hAnsi="Calibri"/>
          <w:color w:val="231F20"/>
          <w:sz w:val="24"/>
        </w:rPr>
        <w:t>story</w:t>
      </w:r>
      <w:r>
        <w:rPr>
          <w:rFonts w:ascii="Calibri" w:hAnsi="Calibri"/>
          <w:color w:val="231F20"/>
          <w:spacing w:val="-12"/>
          <w:sz w:val="24"/>
        </w:rPr>
        <w:t xml:space="preserve"> </w:t>
      </w:r>
      <w:r>
        <w:rPr>
          <w:rFonts w:ascii="Calibri" w:hAnsi="Calibri"/>
          <w:color w:val="231F20"/>
          <w:sz w:val="24"/>
        </w:rPr>
        <w:t>of</w:t>
      </w:r>
      <w:r>
        <w:rPr>
          <w:rFonts w:ascii="Calibri" w:hAnsi="Calibri"/>
          <w:color w:val="231F20"/>
          <w:spacing w:val="-12"/>
          <w:sz w:val="24"/>
        </w:rPr>
        <w:t xml:space="preserve"> </w:t>
      </w:r>
      <w:r>
        <w:rPr>
          <w:rFonts w:ascii="Calibri" w:hAnsi="Calibri"/>
          <w:color w:val="231F20"/>
          <w:sz w:val="24"/>
        </w:rPr>
        <w:t>how</w:t>
      </w:r>
      <w:r>
        <w:rPr>
          <w:rFonts w:ascii="Calibri" w:hAnsi="Calibri"/>
          <w:color w:val="231F20"/>
          <w:spacing w:val="-12"/>
          <w:sz w:val="24"/>
        </w:rPr>
        <w:t xml:space="preserve"> </w:t>
      </w:r>
      <w:r>
        <w:rPr>
          <w:rFonts w:ascii="Calibri" w:hAnsi="Calibri"/>
          <w:color w:val="231F20"/>
          <w:sz w:val="24"/>
        </w:rPr>
        <w:t>she</w:t>
      </w:r>
      <w:r>
        <w:rPr>
          <w:rFonts w:ascii="Calibri" w:hAnsi="Calibri"/>
          <w:color w:val="231F20"/>
          <w:spacing w:val="-12"/>
          <w:sz w:val="24"/>
        </w:rPr>
        <w:t xml:space="preserve"> </w:t>
      </w:r>
      <w:r>
        <w:rPr>
          <w:rFonts w:ascii="Calibri" w:hAnsi="Calibri"/>
          <w:color w:val="231F20"/>
          <w:sz w:val="24"/>
        </w:rPr>
        <w:t>bought</w:t>
      </w:r>
      <w:r>
        <w:rPr>
          <w:rFonts w:ascii="Calibri" w:hAnsi="Calibri"/>
          <w:color w:val="231F20"/>
          <w:spacing w:val="-12"/>
          <w:sz w:val="24"/>
        </w:rPr>
        <w:t xml:space="preserve"> </w:t>
      </w:r>
      <w:r>
        <w:rPr>
          <w:rFonts w:ascii="Calibri" w:hAnsi="Calibri"/>
          <w:color w:val="231F20"/>
          <w:sz w:val="24"/>
        </w:rPr>
        <w:t>it</w:t>
      </w:r>
      <w:r>
        <w:rPr>
          <w:rFonts w:ascii="Calibri" w:hAnsi="Calibri"/>
          <w:color w:val="231F20"/>
          <w:spacing w:val="-12"/>
          <w:sz w:val="24"/>
        </w:rPr>
        <w:t xml:space="preserve"> </w:t>
      </w:r>
      <w:r>
        <w:rPr>
          <w:rFonts w:ascii="Calibri" w:hAnsi="Calibri"/>
          <w:color w:val="231F20"/>
          <w:sz w:val="24"/>
        </w:rPr>
        <w:t xml:space="preserve">has </w:t>
      </w:r>
      <w:r>
        <w:rPr>
          <w:rFonts w:ascii="Calibri" w:hAnsi="Calibri"/>
          <w:color w:val="231F20"/>
          <w:spacing w:val="-2"/>
          <w:sz w:val="24"/>
        </w:rPr>
        <w:t>been</w:t>
      </w:r>
      <w:r>
        <w:rPr>
          <w:rFonts w:ascii="Calibri" w:hAnsi="Calibri"/>
          <w:color w:val="231F20"/>
          <w:spacing w:val="-11"/>
          <w:sz w:val="24"/>
        </w:rPr>
        <w:t xml:space="preserve"> </w:t>
      </w:r>
      <w:r>
        <w:rPr>
          <w:rFonts w:ascii="Calibri" w:hAnsi="Calibri"/>
          <w:color w:val="231F20"/>
          <w:spacing w:val="-2"/>
          <w:sz w:val="24"/>
        </w:rPr>
        <w:t>passed</w:t>
      </w:r>
      <w:r>
        <w:rPr>
          <w:rFonts w:ascii="Calibri" w:hAnsi="Calibri"/>
          <w:color w:val="231F20"/>
          <w:spacing w:val="-11"/>
          <w:sz w:val="24"/>
        </w:rPr>
        <w:t xml:space="preserve"> </w:t>
      </w:r>
      <w:r>
        <w:rPr>
          <w:rFonts w:ascii="Calibri" w:hAnsi="Calibri"/>
          <w:color w:val="231F20"/>
          <w:spacing w:val="-2"/>
          <w:sz w:val="24"/>
        </w:rPr>
        <w:t>down</w:t>
      </w:r>
      <w:r>
        <w:rPr>
          <w:rFonts w:ascii="Calibri" w:hAnsi="Calibri"/>
          <w:color w:val="231F20"/>
          <w:spacing w:val="-11"/>
          <w:sz w:val="24"/>
        </w:rPr>
        <w:t xml:space="preserve"> </w:t>
      </w:r>
      <w:r>
        <w:rPr>
          <w:rFonts w:ascii="Calibri" w:hAnsi="Calibri"/>
          <w:color w:val="231F20"/>
          <w:spacing w:val="-2"/>
          <w:sz w:val="24"/>
        </w:rPr>
        <w:t>from</w:t>
      </w:r>
      <w:r>
        <w:rPr>
          <w:rFonts w:ascii="Calibri" w:hAnsi="Calibri"/>
          <w:color w:val="231F20"/>
          <w:spacing w:val="-11"/>
          <w:sz w:val="24"/>
        </w:rPr>
        <w:t xml:space="preserve"> </w:t>
      </w:r>
      <w:r>
        <w:rPr>
          <w:rFonts w:ascii="Calibri" w:hAnsi="Calibri"/>
          <w:color w:val="231F20"/>
          <w:spacing w:val="-2"/>
          <w:sz w:val="24"/>
        </w:rPr>
        <w:t>generation</w:t>
      </w:r>
      <w:r>
        <w:rPr>
          <w:rFonts w:ascii="Calibri" w:hAnsi="Calibri"/>
          <w:color w:val="231F20"/>
          <w:spacing w:val="-11"/>
          <w:sz w:val="24"/>
        </w:rPr>
        <w:t xml:space="preserve"> </w:t>
      </w:r>
      <w:r>
        <w:rPr>
          <w:rFonts w:ascii="Calibri" w:hAnsi="Calibri"/>
          <w:color w:val="231F20"/>
          <w:spacing w:val="-2"/>
          <w:sz w:val="24"/>
        </w:rPr>
        <w:t>to</w:t>
      </w:r>
      <w:r>
        <w:rPr>
          <w:rFonts w:ascii="Calibri" w:hAnsi="Calibri"/>
          <w:color w:val="231F20"/>
          <w:spacing w:val="-11"/>
          <w:sz w:val="24"/>
        </w:rPr>
        <w:t xml:space="preserve"> </w:t>
      </w:r>
      <w:r>
        <w:rPr>
          <w:rFonts w:ascii="Calibri" w:hAnsi="Calibri"/>
          <w:color w:val="231F20"/>
          <w:spacing w:val="-2"/>
          <w:sz w:val="24"/>
        </w:rPr>
        <w:t>generation</w:t>
      </w:r>
      <w:r>
        <w:rPr>
          <w:rFonts w:ascii="Calibri" w:hAnsi="Calibri"/>
          <w:color w:val="231F20"/>
          <w:spacing w:val="-11"/>
          <w:sz w:val="24"/>
        </w:rPr>
        <w:t xml:space="preserve"> </w:t>
      </w:r>
      <w:r>
        <w:rPr>
          <w:rFonts w:ascii="Calibri" w:hAnsi="Calibri"/>
          <w:color w:val="231F20"/>
          <w:spacing w:val="-2"/>
          <w:sz w:val="24"/>
        </w:rPr>
        <w:t>along</w:t>
      </w:r>
      <w:r>
        <w:rPr>
          <w:rFonts w:ascii="Calibri" w:hAnsi="Calibri"/>
          <w:color w:val="231F20"/>
          <w:spacing w:val="-11"/>
          <w:sz w:val="24"/>
        </w:rPr>
        <w:t xml:space="preserve"> </w:t>
      </w:r>
      <w:r>
        <w:rPr>
          <w:rFonts w:ascii="Calibri" w:hAnsi="Calibri"/>
          <w:color w:val="231F20"/>
          <w:spacing w:val="-2"/>
          <w:sz w:val="24"/>
        </w:rPr>
        <w:t>with</w:t>
      </w:r>
      <w:r>
        <w:rPr>
          <w:rFonts w:ascii="Calibri" w:hAnsi="Calibri"/>
          <w:color w:val="231F20"/>
          <w:spacing w:val="-11"/>
          <w:sz w:val="24"/>
        </w:rPr>
        <w:t xml:space="preserve"> </w:t>
      </w:r>
      <w:r>
        <w:rPr>
          <w:rFonts w:ascii="Calibri" w:hAnsi="Calibri"/>
          <w:color w:val="231F20"/>
          <w:spacing w:val="-2"/>
          <w:sz w:val="24"/>
        </w:rPr>
        <w:t>the</w:t>
      </w:r>
      <w:r>
        <w:rPr>
          <w:rFonts w:ascii="Calibri" w:hAnsi="Calibri"/>
          <w:color w:val="231F20"/>
          <w:spacing w:val="-11"/>
          <w:sz w:val="24"/>
        </w:rPr>
        <w:t xml:space="preserve"> </w:t>
      </w:r>
      <w:r>
        <w:rPr>
          <w:rFonts w:ascii="Calibri" w:hAnsi="Calibri"/>
          <w:color w:val="231F20"/>
          <w:spacing w:val="-2"/>
          <w:sz w:val="24"/>
        </w:rPr>
        <w:t>samovar.</w:t>
      </w:r>
      <w:r>
        <w:rPr>
          <w:rFonts w:ascii="Calibri" w:hAnsi="Calibri"/>
          <w:color w:val="231F20"/>
          <w:spacing w:val="-11"/>
          <w:sz w:val="24"/>
        </w:rPr>
        <w:t xml:space="preserve"> </w:t>
      </w:r>
      <w:r>
        <w:rPr>
          <w:rFonts w:ascii="Calibri" w:hAnsi="Calibri"/>
          <w:color w:val="231F20"/>
          <w:spacing w:val="-2"/>
          <w:sz w:val="24"/>
        </w:rPr>
        <w:t>So</w:t>
      </w:r>
      <w:r>
        <w:rPr>
          <w:rFonts w:ascii="Calibri" w:hAnsi="Calibri"/>
          <w:color w:val="231F20"/>
          <w:spacing w:val="-11"/>
          <w:sz w:val="24"/>
        </w:rPr>
        <w:t xml:space="preserve"> </w:t>
      </w:r>
      <w:r>
        <w:rPr>
          <w:rFonts w:ascii="Calibri" w:hAnsi="Calibri"/>
          <w:color w:val="231F20"/>
          <w:spacing w:val="-2"/>
          <w:sz w:val="24"/>
        </w:rPr>
        <w:t>let</w:t>
      </w:r>
      <w:r>
        <w:rPr>
          <w:rFonts w:ascii="Calibri" w:hAnsi="Calibri"/>
          <w:color w:val="231F20"/>
          <w:spacing w:val="-11"/>
          <w:sz w:val="24"/>
        </w:rPr>
        <w:t xml:space="preserve"> </w:t>
      </w:r>
      <w:r>
        <w:rPr>
          <w:rFonts w:ascii="Calibri" w:hAnsi="Calibri"/>
          <w:color w:val="231F20"/>
          <w:spacing w:val="-2"/>
          <w:sz w:val="24"/>
        </w:rPr>
        <w:t>me</w:t>
      </w:r>
      <w:r>
        <w:rPr>
          <w:rFonts w:ascii="Calibri" w:hAnsi="Calibri"/>
          <w:color w:val="231F20"/>
          <w:spacing w:val="-11"/>
          <w:sz w:val="24"/>
        </w:rPr>
        <w:t xml:space="preserve"> </w:t>
      </w:r>
      <w:r>
        <w:rPr>
          <w:rFonts w:ascii="Calibri" w:hAnsi="Calibri"/>
          <w:color w:val="231F20"/>
          <w:spacing w:val="-2"/>
          <w:sz w:val="24"/>
        </w:rPr>
        <w:t xml:space="preserve">tell </w:t>
      </w:r>
      <w:r>
        <w:rPr>
          <w:rFonts w:ascii="Calibri" w:hAnsi="Calibri"/>
          <w:color w:val="231F20"/>
          <w:sz w:val="24"/>
        </w:rPr>
        <w:t>you</w:t>
      </w:r>
      <w:r>
        <w:rPr>
          <w:rFonts w:ascii="Calibri" w:hAnsi="Calibri"/>
          <w:color w:val="231F20"/>
          <w:spacing w:val="-1"/>
          <w:sz w:val="24"/>
        </w:rPr>
        <w:t xml:space="preserve"> </w:t>
      </w:r>
      <w:r>
        <w:rPr>
          <w:rFonts w:ascii="Calibri" w:hAnsi="Calibri"/>
          <w:color w:val="231F20"/>
          <w:sz w:val="24"/>
        </w:rPr>
        <w:t>how</w:t>
      </w:r>
      <w:r>
        <w:rPr>
          <w:rFonts w:ascii="Calibri" w:hAnsi="Calibri"/>
          <w:color w:val="231F20"/>
          <w:spacing w:val="-1"/>
          <w:sz w:val="24"/>
        </w:rPr>
        <w:t xml:space="preserve"> </w:t>
      </w:r>
      <w:r>
        <w:rPr>
          <w:rFonts w:ascii="Calibri" w:hAnsi="Calibri"/>
          <w:color w:val="231F20"/>
          <w:sz w:val="24"/>
        </w:rPr>
        <w:t>this</w:t>
      </w:r>
      <w:r>
        <w:rPr>
          <w:rFonts w:ascii="Calibri" w:hAnsi="Calibri"/>
          <w:color w:val="231F20"/>
          <w:spacing w:val="-1"/>
          <w:sz w:val="24"/>
        </w:rPr>
        <w:t xml:space="preserve"> </w:t>
      </w:r>
      <w:r>
        <w:rPr>
          <w:rFonts w:ascii="Calibri" w:hAnsi="Calibri"/>
          <w:color w:val="231F20"/>
          <w:sz w:val="24"/>
        </w:rPr>
        <w:t>samovar</w:t>
      </w:r>
      <w:r>
        <w:rPr>
          <w:rFonts w:ascii="Calibri" w:hAnsi="Calibri"/>
          <w:color w:val="231F20"/>
          <w:spacing w:val="-1"/>
          <w:sz w:val="24"/>
        </w:rPr>
        <w:t xml:space="preserve"> </w:t>
      </w:r>
      <w:r>
        <w:rPr>
          <w:rFonts w:ascii="Calibri" w:hAnsi="Calibri"/>
          <w:color w:val="231F20"/>
          <w:sz w:val="24"/>
        </w:rPr>
        <w:t>became</w:t>
      </w:r>
      <w:r>
        <w:rPr>
          <w:rFonts w:ascii="Calibri" w:hAnsi="Calibri"/>
          <w:color w:val="231F20"/>
          <w:spacing w:val="-1"/>
          <w:sz w:val="24"/>
        </w:rPr>
        <w:t xml:space="preserve"> </w:t>
      </w:r>
      <w:r>
        <w:rPr>
          <w:rFonts w:ascii="Calibri" w:hAnsi="Calibri"/>
          <w:color w:val="231F20"/>
          <w:sz w:val="24"/>
        </w:rPr>
        <w:t>part</w:t>
      </w:r>
      <w:r>
        <w:rPr>
          <w:rFonts w:ascii="Calibri" w:hAnsi="Calibri"/>
          <w:color w:val="231F20"/>
          <w:spacing w:val="-1"/>
          <w:sz w:val="24"/>
        </w:rPr>
        <w:t xml:space="preserve"> </w:t>
      </w:r>
      <w:r>
        <w:rPr>
          <w:rFonts w:ascii="Calibri" w:hAnsi="Calibri"/>
          <w:color w:val="231F20"/>
          <w:sz w:val="24"/>
        </w:rPr>
        <w:t>of</w:t>
      </w:r>
      <w:r>
        <w:rPr>
          <w:rFonts w:ascii="Calibri" w:hAnsi="Calibri"/>
          <w:color w:val="231F20"/>
          <w:spacing w:val="-1"/>
          <w:sz w:val="24"/>
        </w:rPr>
        <w:t xml:space="preserve"> </w:t>
      </w:r>
      <w:r>
        <w:rPr>
          <w:rFonts w:ascii="Calibri" w:hAnsi="Calibri"/>
          <w:color w:val="231F20"/>
          <w:sz w:val="24"/>
        </w:rPr>
        <w:t>our</w:t>
      </w:r>
      <w:r>
        <w:rPr>
          <w:rFonts w:ascii="Calibri" w:hAnsi="Calibri"/>
          <w:color w:val="231F20"/>
          <w:spacing w:val="-1"/>
          <w:sz w:val="24"/>
        </w:rPr>
        <w:t xml:space="preserve"> </w:t>
      </w:r>
      <w:r>
        <w:rPr>
          <w:rFonts w:ascii="Calibri" w:hAnsi="Calibri"/>
          <w:color w:val="231F20"/>
          <w:sz w:val="24"/>
        </w:rPr>
        <w:t>family.</w:t>
      </w:r>
    </w:p>
    <w:p w14:paraId="3593BC77">
      <w:pPr>
        <w:spacing w:before="203" w:line="244" w:lineRule="auto"/>
        <w:ind w:left="1828" w:right="1739" w:firstLine="0"/>
        <w:jc w:val="both"/>
        <w:rPr>
          <w:rFonts w:ascii="Calibri" w:hAnsi="Calibri"/>
          <w:sz w:val="24"/>
        </w:rPr>
      </w:pPr>
      <w:r>
        <w:rPr>
          <w:rFonts w:ascii="Calibri" w:hAnsi="Calibri"/>
          <w:color w:val="231F20"/>
          <w:spacing w:val="-2"/>
          <w:sz w:val="24"/>
        </w:rPr>
        <w:t>Almost</w:t>
      </w:r>
      <w:r>
        <w:rPr>
          <w:rFonts w:ascii="Calibri" w:hAnsi="Calibri"/>
          <w:color w:val="231F20"/>
          <w:spacing w:val="-12"/>
          <w:sz w:val="24"/>
        </w:rPr>
        <w:t xml:space="preserve"> </w:t>
      </w:r>
      <w:r>
        <w:rPr>
          <w:rFonts w:ascii="Calibri" w:hAnsi="Calibri"/>
          <w:color w:val="231F20"/>
          <w:spacing w:val="-2"/>
          <w:sz w:val="24"/>
        </w:rPr>
        <w:t>200</w:t>
      </w:r>
      <w:r>
        <w:rPr>
          <w:rFonts w:ascii="Calibri" w:hAnsi="Calibri"/>
          <w:color w:val="231F20"/>
          <w:spacing w:val="-12"/>
          <w:sz w:val="24"/>
        </w:rPr>
        <w:t xml:space="preserve"> </w:t>
      </w:r>
      <w:r>
        <w:rPr>
          <w:rFonts w:ascii="Calibri" w:hAnsi="Calibri"/>
          <w:color w:val="231F20"/>
          <w:spacing w:val="-2"/>
          <w:sz w:val="24"/>
        </w:rPr>
        <w:t>years</w:t>
      </w:r>
      <w:r>
        <w:rPr>
          <w:rFonts w:ascii="Calibri" w:hAnsi="Calibri"/>
          <w:color w:val="231F20"/>
          <w:spacing w:val="-11"/>
          <w:sz w:val="24"/>
        </w:rPr>
        <w:t xml:space="preserve"> </w:t>
      </w:r>
      <w:r>
        <w:rPr>
          <w:rFonts w:ascii="Calibri" w:hAnsi="Calibri"/>
          <w:color w:val="231F20"/>
          <w:spacing w:val="-2"/>
          <w:sz w:val="24"/>
        </w:rPr>
        <w:t>ago,</w:t>
      </w:r>
      <w:r>
        <w:rPr>
          <w:rFonts w:ascii="Calibri" w:hAnsi="Calibri"/>
          <w:color w:val="231F20"/>
          <w:spacing w:val="-12"/>
          <w:sz w:val="24"/>
        </w:rPr>
        <w:t xml:space="preserve"> </w:t>
      </w:r>
      <w:r>
        <w:rPr>
          <w:rFonts w:ascii="Calibri" w:hAnsi="Calibri"/>
          <w:color w:val="231F20"/>
          <w:spacing w:val="-2"/>
          <w:sz w:val="24"/>
        </w:rPr>
        <w:t>my</w:t>
      </w:r>
      <w:r>
        <w:rPr>
          <w:rFonts w:ascii="Calibri" w:hAnsi="Calibri"/>
          <w:color w:val="231F20"/>
          <w:spacing w:val="-11"/>
          <w:sz w:val="24"/>
        </w:rPr>
        <w:t xml:space="preserve"> </w:t>
      </w:r>
      <w:r>
        <w:rPr>
          <w:rFonts w:ascii="Calibri" w:hAnsi="Calibri"/>
          <w:color w:val="231F20"/>
          <w:spacing w:val="-2"/>
          <w:sz w:val="24"/>
        </w:rPr>
        <w:t>great-grandmother’s</w:t>
      </w:r>
      <w:r>
        <w:rPr>
          <w:rFonts w:ascii="Calibri" w:hAnsi="Calibri"/>
          <w:color w:val="231F20"/>
          <w:spacing w:val="-12"/>
          <w:sz w:val="24"/>
        </w:rPr>
        <w:t xml:space="preserve"> </w:t>
      </w:r>
      <w:r>
        <w:rPr>
          <w:rFonts w:ascii="Calibri" w:hAnsi="Calibri"/>
          <w:color w:val="231F20"/>
          <w:spacing w:val="-2"/>
          <w:sz w:val="24"/>
        </w:rPr>
        <w:t>great-grandmother</w:t>
      </w:r>
      <w:r>
        <w:rPr>
          <w:rFonts w:ascii="Calibri" w:hAnsi="Calibri"/>
          <w:color w:val="231F20"/>
          <w:spacing w:val="-11"/>
          <w:sz w:val="24"/>
        </w:rPr>
        <w:t xml:space="preserve"> </w:t>
      </w:r>
      <w:r>
        <w:rPr>
          <w:rFonts w:ascii="Calibri" w:hAnsi="Calibri"/>
          <w:color w:val="231F20"/>
          <w:spacing w:val="-2"/>
          <w:sz w:val="24"/>
        </w:rPr>
        <w:t>was</w:t>
      </w:r>
      <w:r>
        <w:rPr>
          <w:rFonts w:ascii="Calibri" w:hAnsi="Calibri"/>
          <w:color w:val="231F20"/>
          <w:spacing w:val="-12"/>
          <w:sz w:val="24"/>
        </w:rPr>
        <w:t xml:space="preserve"> </w:t>
      </w:r>
      <w:r>
        <w:rPr>
          <w:rFonts w:ascii="Calibri" w:hAnsi="Calibri"/>
          <w:color w:val="231F20"/>
          <w:spacing w:val="-2"/>
          <w:sz w:val="24"/>
        </w:rPr>
        <w:t>trying</w:t>
      </w:r>
      <w:r>
        <w:rPr>
          <w:rFonts w:ascii="Calibri" w:hAnsi="Calibri"/>
          <w:color w:val="231F20"/>
          <w:spacing w:val="-12"/>
          <w:sz w:val="24"/>
        </w:rPr>
        <w:t xml:space="preserve"> </w:t>
      </w:r>
      <w:r>
        <w:rPr>
          <w:rFonts w:ascii="Calibri" w:hAnsi="Calibri"/>
          <w:color w:val="231F20"/>
          <w:spacing w:val="-2"/>
          <w:sz w:val="24"/>
        </w:rPr>
        <w:t>to</w:t>
      </w:r>
      <w:r>
        <w:rPr>
          <w:rFonts w:ascii="Calibri" w:hAnsi="Calibri"/>
          <w:color w:val="231F20"/>
          <w:spacing w:val="-11"/>
          <w:sz w:val="24"/>
        </w:rPr>
        <w:t xml:space="preserve"> </w:t>
      </w:r>
      <w:r>
        <w:rPr>
          <w:rFonts w:ascii="Calibri" w:hAnsi="Calibri"/>
          <w:color w:val="231F20"/>
          <w:spacing w:val="-2"/>
          <w:sz w:val="24"/>
        </w:rPr>
        <w:t xml:space="preserve">survive </w:t>
      </w:r>
      <w:r>
        <w:rPr>
          <w:rFonts w:ascii="Calibri" w:hAnsi="Calibri"/>
          <w:color w:val="231F20"/>
          <w:sz w:val="24"/>
        </w:rPr>
        <w:t xml:space="preserve">yet another freezing Russian winter when she heard about a new invention called a </w:t>
      </w:r>
      <w:r>
        <w:rPr>
          <w:rFonts w:ascii="Calibri" w:hAnsi="Calibri"/>
          <w:color w:val="231F20"/>
          <w:spacing w:val="-4"/>
          <w:sz w:val="24"/>
        </w:rPr>
        <w:t>“samovar”,</w:t>
      </w:r>
      <w:r>
        <w:rPr>
          <w:rFonts w:ascii="Calibri" w:hAnsi="Calibri"/>
          <w:color w:val="231F20"/>
          <w:spacing w:val="-6"/>
          <w:sz w:val="24"/>
        </w:rPr>
        <w:t xml:space="preserve"> </w:t>
      </w:r>
      <w:r>
        <w:rPr>
          <w:rFonts w:ascii="Calibri" w:hAnsi="Calibri"/>
          <w:color w:val="231F20"/>
          <w:spacing w:val="-4"/>
          <w:sz w:val="24"/>
        </w:rPr>
        <w:t>which</w:t>
      </w:r>
      <w:r>
        <w:rPr>
          <w:rFonts w:ascii="Calibri" w:hAnsi="Calibri"/>
          <w:color w:val="231F20"/>
          <w:spacing w:val="-6"/>
          <w:sz w:val="24"/>
        </w:rPr>
        <w:t xml:space="preserve"> </w:t>
      </w:r>
      <w:r>
        <w:rPr>
          <w:rFonts w:ascii="Calibri" w:hAnsi="Calibri"/>
          <w:color w:val="231F20"/>
          <w:spacing w:val="-4"/>
          <w:sz w:val="24"/>
        </w:rPr>
        <w:t>means</w:t>
      </w:r>
      <w:r>
        <w:rPr>
          <w:rFonts w:ascii="Calibri" w:hAnsi="Calibri"/>
          <w:color w:val="231F20"/>
          <w:spacing w:val="-6"/>
          <w:sz w:val="24"/>
        </w:rPr>
        <w:t xml:space="preserve"> </w:t>
      </w:r>
      <w:r>
        <w:rPr>
          <w:rFonts w:ascii="Calibri" w:hAnsi="Calibri"/>
          <w:color w:val="231F20"/>
          <w:spacing w:val="-4"/>
          <w:sz w:val="24"/>
        </w:rPr>
        <w:t>“self-boiler”</w:t>
      </w:r>
      <w:r>
        <w:rPr>
          <w:rFonts w:ascii="Calibri" w:hAnsi="Calibri"/>
          <w:color w:val="231F20"/>
          <w:spacing w:val="-6"/>
          <w:sz w:val="24"/>
        </w:rPr>
        <w:t xml:space="preserve"> </w:t>
      </w:r>
      <w:r>
        <w:rPr>
          <w:rFonts w:ascii="Calibri" w:hAnsi="Calibri"/>
          <w:color w:val="231F20"/>
          <w:spacing w:val="-4"/>
          <w:sz w:val="24"/>
        </w:rPr>
        <w:t>in</w:t>
      </w:r>
      <w:r>
        <w:rPr>
          <w:rFonts w:ascii="Calibri" w:hAnsi="Calibri"/>
          <w:color w:val="231F20"/>
          <w:spacing w:val="-6"/>
          <w:sz w:val="24"/>
        </w:rPr>
        <w:t xml:space="preserve"> </w:t>
      </w:r>
      <w:r>
        <w:rPr>
          <w:rFonts w:ascii="Calibri" w:hAnsi="Calibri"/>
          <w:color w:val="231F20"/>
          <w:spacing w:val="-4"/>
          <w:sz w:val="24"/>
        </w:rPr>
        <w:t>Russian.</w:t>
      </w:r>
      <w:r>
        <w:rPr>
          <w:rFonts w:ascii="Calibri" w:hAnsi="Calibri"/>
          <w:color w:val="231F20"/>
          <w:spacing w:val="-6"/>
          <w:sz w:val="24"/>
        </w:rPr>
        <w:t xml:space="preserve"> </w:t>
      </w:r>
      <w:r>
        <w:rPr>
          <w:rFonts w:ascii="Calibri" w:hAnsi="Calibri"/>
          <w:color w:val="231F20"/>
          <w:spacing w:val="-4"/>
          <w:sz w:val="24"/>
        </w:rPr>
        <w:t>In</w:t>
      </w:r>
      <w:r>
        <w:rPr>
          <w:rFonts w:ascii="Calibri" w:hAnsi="Calibri"/>
          <w:color w:val="231F20"/>
          <w:spacing w:val="-6"/>
          <w:sz w:val="24"/>
        </w:rPr>
        <w:t xml:space="preserve"> </w:t>
      </w:r>
      <w:r>
        <w:rPr>
          <w:rFonts w:ascii="Calibri" w:hAnsi="Calibri"/>
          <w:color w:val="231F20"/>
          <w:spacing w:val="-4"/>
          <w:sz w:val="24"/>
        </w:rPr>
        <w:t>her</w:t>
      </w:r>
      <w:r>
        <w:rPr>
          <w:rFonts w:ascii="Calibri" w:hAnsi="Calibri"/>
          <w:color w:val="231F20"/>
          <w:spacing w:val="-6"/>
          <w:sz w:val="24"/>
        </w:rPr>
        <w:t xml:space="preserve"> </w:t>
      </w:r>
      <w:r>
        <w:rPr>
          <w:rFonts w:ascii="Calibri" w:hAnsi="Calibri"/>
          <w:color w:val="231F20"/>
          <w:spacing w:val="-4"/>
          <w:sz w:val="24"/>
        </w:rPr>
        <w:t>family,</w:t>
      </w:r>
      <w:r>
        <w:rPr>
          <w:rFonts w:ascii="Calibri" w:hAnsi="Calibri"/>
          <w:color w:val="231F20"/>
          <w:spacing w:val="-6"/>
          <w:sz w:val="24"/>
        </w:rPr>
        <w:t xml:space="preserve"> </w:t>
      </w:r>
      <w:r>
        <w:rPr>
          <w:rFonts w:ascii="Calibri" w:hAnsi="Calibri"/>
          <w:color w:val="231F20"/>
          <w:spacing w:val="-4"/>
          <w:sz w:val="24"/>
        </w:rPr>
        <w:t>they</w:t>
      </w:r>
      <w:r>
        <w:rPr>
          <w:rFonts w:ascii="Calibri" w:hAnsi="Calibri"/>
          <w:color w:val="231F20"/>
          <w:spacing w:val="-6"/>
          <w:sz w:val="24"/>
        </w:rPr>
        <w:t xml:space="preserve"> </w:t>
      </w:r>
      <w:r>
        <w:rPr>
          <w:rFonts w:ascii="Calibri" w:hAnsi="Calibri"/>
          <w:color w:val="231F20"/>
          <w:spacing w:val="-4"/>
          <w:sz w:val="24"/>
        </w:rPr>
        <w:t>could</w:t>
      </w:r>
      <w:r>
        <w:rPr>
          <w:rFonts w:ascii="Calibri" w:hAnsi="Calibri"/>
          <w:color w:val="231F20"/>
          <w:spacing w:val="-6"/>
          <w:sz w:val="24"/>
        </w:rPr>
        <w:t xml:space="preserve"> </w:t>
      </w:r>
      <w:r>
        <w:rPr>
          <w:rFonts w:ascii="Calibri" w:hAnsi="Calibri"/>
          <w:color w:val="231F20"/>
          <w:spacing w:val="-4"/>
          <w:sz w:val="24"/>
        </w:rPr>
        <w:t>only</w:t>
      </w:r>
      <w:r>
        <w:rPr>
          <w:rFonts w:ascii="Calibri" w:hAnsi="Calibri"/>
          <w:color w:val="231F20"/>
          <w:spacing w:val="-6"/>
          <w:sz w:val="24"/>
        </w:rPr>
        <w:t xml:space="preserve"> </w:t>
      </w:r>
      <w:r>
        <w:rPr>
          <w:rFonts w:ascii="Calibri" w:hAnsi="Calibri"/>
          <w:color w:val="231F20"/>
          <w:spacing w:val="-4"/>
          <w:sz w:val="24"/>
        </w:rPr>
        <w:t>boil</w:t>
      </w:r>
      <w:r>
        <w:rPr>
          <w:rFonts w:ascii="Calibri" w:hAnsi="Calibri"/>
          <w:color w:val="231F20"/>
          <w:spacing w:val="-6"/>
          <w:sz w:val="24"/>
        </w:rPr>
        <w:t xml:space="preserve"> </w:t>
      </w:r>
      <w:r>
        <w:rPr>
          <w:rFonts w:ascii="Calibri" w:hAnsi="Calibri"/>
          <w:color w:val="231F20"/>
          <w:spacing w:val="-4"/>
          <w:sz w:val="24"/>
        </w:rPr>
        <w:t xml:space="preserve">water </w:t>
      </w:r>
      <w:r>
        <w:rPr>
          <w:rFonts w:ascii="Calibri" w:hAnsi="Calibri"/>
          <w:color w:val="231F20"/>
          <w:sz w:val="24"/>
        </w:rPr>
        <w:t xml:space="preserve">on their big stove. The new samovar could make hot water much easier and could be </w:t>
      </w:r>
      <w:r>
        <w:rPr>
          <w:rFonts w:ascii="Calibri" w:hAnsi="Calibri"/>
          <w:color w:val="231F20"/>
          <w:spacing w:val="-6"/>
          <w:sz w:val="24"/>
        </w:rPr>
        <w:t xml:space="preserve">transported anywhere, not to mention that it required much less fuel. Although they were </w:t>
      </w:r>
      <w:r>
        <w:rPr>
          <w:rFonts w:ascii="Calibri" w:hAnsi="Calibri"/>
          <w:color w:val="231F20"/>
          <w:sz w:val="24"/>
        </w:rPr>
        <w:t>poor,</w:t>
      </w:r>
      <w:r>
        <w:rPr>
          <w:rFonts w:ascii="Calibri" w:hAnsi="Calibri"/>
          <w:color w:val="231F20"/>
          <w:spacing w:val="-9"/>
          <w:sz w:val="24"/>
        </w:rPr>
        <w:t xml:space="preserve"> </w:t>
      </w:r>
      <w:r>
        <w:rPr>
          <w:rFonts w:ascii="Calibri" w:hAnsi="Calibri"/>
          <w:color w:val="231F20"/>
          <w:sz w:val="24"/>
        </w:rPr>
        <w:t>they</w:t>
      </w:r>
      <w:r>
        <w:rPr>
          <w:rFonts w:ascii="Calibri" w:hAnsi="Calibri"/>
          <w:color w:val="231F20"/>
          <w:spacing w:val="-9"/>
          <w:sz w:val="24"/>
        </w:rPr>
        <w:t xml:space="preserve"> </w:t>
      </w:r>
      <w:r>
        <w:rPr>
          <w:rFonts w:ascii="Calibri" w:hAnsi="Calibri"/>
          <w:color w:val="231F20"/>
          <w:sz w:val="24"/>
        </w:rPr>
        <w:t>decided</w:t>
      </w:r>
      <w:r>
        <w:rPr>
          <w:rFonts w:ascii="Calibri" w:hAnsi="Calibri"/>
          <w:color w:val="231F20"/>
          <w:spacing w:val="-9"/>
          <w:sz w:val="24"/>
        </w:rPr>
        <w:t xml:space="preserve"> </w:t>
      </w:r>
      <w:r>
        <w:rPr>
          <w:rFonts w:ascii="Calibri" w:hAnsi="Calibri"/>
          <w:color w:val="231F20"/>
          <w:sz w:val="24"/>
        </w:rPr>
        <w:t>to</w:t>
      </w:r>
      <w:r>
        <w:rPr>
          <w:rFonts w:ascii="Calibri" w:hAnsi="Calibri"/>
          <w:color w:val="231F20"/>
          <w:spacing w:val="-9"/>
          <w:sz w:val="24"/>
        </w:rPr>
        <w:t xml:space="preserve"> </w:t>
      </w:r>
      <w:r>
        <w:rPr>
          <w:rFonts w:ascii="Calibri" w:hAnsi="Calibri"/>
          <w:color w:val="231F20"/>
          <w:sz w:val="24"/>
        </w:rPr>
        <w:t>use</w:t>
      </w:r>
      <w:r>
        <w:rPr>
          <w:rFonts w:ascii="Calibri" w:hAnsi="Calibri"/>
          <w:color w:val="231F20"/>
          <w:spacing w:val="-9"/>
          <w:sz w:val="24"/>
        </w:rPr>
        <w:t xml:space="preserve"> </w:t>
      </w:r>
      <w:r>
        <w:rPr>
          <w:rFonts w:ascii="Calibri" w:hAnsi="Calibri"/>
          <w:color w:val="231F20"/>
          <w:sz w:val="24"/>
        </w:rPr>
        <w:t>their</w:t>
      </w:r>
      <w:r>
        <w:rPr>
          <w:rFonts w:ascii="Calibri" w:hAnsi="Calibri"/>
          <w:color w:val="231F20"/>
          <w:spacing w:val="-9"/>
          <w:sz w:val="24"/>
        </w:rPr>
        <w:t xml:space="preserve"> </w:t>
      </w:r>
      <w:r>
        <w:rPr>
          <w:rFonts w:ascii="Calibri" w:hAnsi="Calibri"/>
          <w:color w:val="231F20"/>
          <w:sz w:val="24"/>
        </w:rPr>
        <w:t>savings</w:t>
      </w:r>
      <w:r>
        <w:rPr>
          <w:rFonts w:ascii="Calibri" w:hAnsi="Calibri"/>
          <w:color w:val="231F20"/>
          <w:spacing w:val="-9"/>
          <w:sz w:val="24"/>
        </w:rPr>
        <w:t xml:space="preserve"> </w:t>
      </w:r>
      <w:r>
        <w:rPr>
          <w:rFonts w:ascii="Calibri" w:hAnsi="Calibri"/>
          <w:color w:val="231F20"/>
          <w:sz w:val="24"/>
        </w:rPr>
        <w:t>to</w:t>
      </w:r>
      <w:r>
        <w:rPr>
          <w:rFonts w:ascii="Calibri" w:hAnsi="Calibri"/>
          <w:color w:val="231F20"/>
          <w:spacing w:val="-9"/>
          <w:sz w:val="24"/>
        </w:rPr>
        <w:t xml:space="preserve"> </w:t>
      </w:r>
      <w:r>
        <w:rPr>
          <w:rFonts w:ascii="Calibri" w:hAnsi="Calibri"/>
          <w:color w:val="231F20"/>
          <w:sz w:val="24"/>
        </w:rPr>
        <w:t>invest</w:t>
      </w:r>
      <w:r>
        <w:rPr>
          <w:rFonts w:ascii="Calibri" w:hAnsi="Calibri"/>
          <w:color w:val="231F20"/>
          <w:spacing w:val="-9"/>
          <w:sz w:val="24"/>
        </w:rPr>
        <w:t xml:space="preserve"> </w:t>
      </w:r>
      <w:r>
        <w:rPr>
          <w:rFonts w:ascii="Calibri" w:hAnsi="Calibri"/>
          <w:color w:val="231F20"/>
          <w:sz w:val="24"/>
        </w:rPr>
        <w:t>in</w:t>
      </w:r>
      <w:r>
        <w:rPr>
          <w:rFonts w:ascii="Calibri" w:hAnsi="Calibri"/>
          <w:color w:val="231F20"/>
          <w:spacing w:val="-9"/>
          <w:sz w:val="24"/>
        </w:rPr>
        <w:t xml:space="preserve"> </w:t>
      </w:r>
      <w:r>
        <w:rPr>
          <w:rFonts w:ascii="Calibri" w:hAnsi="Calibri"/>
          <w:color w:val="231F20"/>
          <w:sz w:val="24"/>
        </w:rPr>
        <w:t>a</w:t>
      </w:r>
      <w:r>
        <w:rPr>
          <w:rFonts w:ascii="Calibri" w:hAnsi="Calibri"/>
          <w:color w:val="231F20"/>
          <w:spacing w:val="-9"/>
          <w:sz w:val="24"/>
        </w:rPr>
        <w:t xml:space="preserve"> </w:t>
      </w:r>
      <w:r>
        <w:rPr>
          <w:rFonts w:ascii="Calibri" w:hAnsi="Calibri"/>
          <w:color w:val="231F20"/>
          <w:sz w:val="24"/>
        </w:rPr>
        <w:t>samovar.</w:t>
      </w:r>
      <w:r>
        <w:rPr>
          <w:rFonts w:ascii="Calibri" w:hAnsi="Calibri"/>
          <w:color w:val="231F20"/>
          <w:spacing w:val="-9"/>
          <w:sz w:val="24"/>
        </w:rPr>
        <w:t xml:space="preserve"> </w:t>
      </w:r>
      <w:r>
        <w:rPr>
          <w:rFonts w:ascii="Calibri" w:hAnsi="Calibri"/>
          <w:color w:val="231F20"/>
          <w:sz w:val="24"/>
        </w:rPr>
        <w:t>So</w:t>
      </w:r>
      <w:r>
        <w:rPr>
          <w:rFonts w:ascii="Calibri" w:hAnsi="Calibri"/>
          <w:color w:val="231F20"/>
          <w:spacing w:val="-9"/>
          <w:sz w:val="24"/>
        </w:rPr>
        <w:t xml:space="preserve"> </w:t>
      </w:r>
      <w:r>
        <w:rPr>
          <w:rFonts w:ascii="Calibri" w:hAnsi="Calibri"/>
          <w:color w:val="231F20"/>
          <w:sz w:val="24"/>
        </w:rPr>
        <w:t>early</w:t>
      </w:r>
      <w:r>
        <w:rPr>
          <w:rFonts w:ascii="Calibri" w:hAnsi="Calibri"/>
          <w:color w:val="231F20"/>
          <w:spacing w:val="-9"/>
          <w:sz w:val="24"/>
        </w:rPr>
        <w:t xml:space="preserve"> </w:t>
      </w:r>
      <w:r>
        <w:rPr>
          <w:rFonts w:ascii="Calibri" w:hAnsi="Calibri"/>
          <w:color w:val="231F20"/>
          <w:sz w:val="24"/>
        </w:rPr>
        <w:t>one</w:t>
      </w:r>
      <w:r>
        <w:rPr>
          <w:rFonts w:ascii="Calibri" w:hAnsi="Calibri"/>
          <w:color w:val="231F20"/>
          <w:spacing w:val="-9"/>
          <w:sz w:val="24"/>
        </w:rPr>
        <w:t xml:space="preserve"> </w:t>
      </w:r>
      <w:r>
        <w:rPr>
          <w:rFonts w:ascii="Calibri" w:hAnsi="Calibri"/>
          <w:color w:val="231F20"/>
          <w:sz w:val="24"/>
        </w:rPr>
        <w:t>cold</w:t>
      </w:r>
      <w:r>
        <w:rPr>
          <w:rFonts w:ascii="Calibri" w:hAnsi="Calibri"/>
          <w:color w:val="231F20"/>
          <w:spacing w:val="-9"/>
          <w:sz w:val="24"/>
        </w:rPr>
        <w:t xml:space="preserve"> </w:t>
      </w:r>
      <w:r>
        <w:rPr>
          <w:rFonts w:ascii="Calibri" w:hAnsi="Calibri"/>
          <w:color w:val="231F20"/>
          <w:sz w:val="24"/>
        </w:rPr>
        <w:t xml:space="preserve">winter </w:t>
      </w:r>
      <w:r>
        <w:rPr>
          <w:rFonts w:ascii="Calibri" w:hAnsi="Calibri"/>
          <w:color w:val="231F20"/>
          <w:spacing w:val="-2"/>
          <w:sz w:val="24"/>
        </w:rPr>
        <w:t>morning,</w:t>
      </w:r>
      <w:r>
        <w:rPr>
          <w:rFonts w:ascii="Calibri" w:hAnsi="Calibri"/>
          <w:color w:val="231F20"/>
          <w:spacing w:val="-7"/>
          <w:sz w:val="24"/>
        </w:rPr>
        <w:t xml:space="preserve"> </w:t>
      </w:r>
      <w:r>
        <w:rPr>
          <w:rFonts w:ascii="Calibri" w:hAnsi="Calibri"/>
          <w:color w:val="231F20"/>
          <w:spacing w:val="-2"/>
          <w:sz w:val="24"/>
        </w:rPr>
        <w:t>she</w:t>
      </w:r>
      <w:r>
        <w:rPr>
          <w:rFonts w:ascii="Calibri" w:hAnsi="Calibri"/>
          <w:color w:val="231F20"/>
          <w:spacing w:val="-7"/>
          <w:sz w:val="24"/>
        </w:rPr>
        <w:t xml:space="preserve"> </w:t>
      </w:r>
      <w:r>
        <w:rPr>
          <w:rFonts w:ascii="Calibri" w:hAnsi="Calibri"/>
          <w:color w:val="231F20"/>
          <w:spacing w:val="-2"/>
          <w:sz w:val="24"/>
        </w:rPr>
        <w:t>set</w:t>
      </w:r>
      <w:r>
        <w:rPr>
          <w:rFonts w:ascii="Calibri" w:hAnsi="Calibri"/>
          <w:color w:val="231F20"/>
          <w:spacing w:val="-7"/>
          <w:sz w:val="24"/>
        </w:rPr>
        <w:t xml:space="preserve"> </w:t>
      </w:r>
      <w:r>
        <w:rPr>
          <w:rFonts w:ascii="Calibri" w:hAnsi="Calibri"/>
          <w:color w:val="231F20"/>
          <w:spacing w:val="-2"/>
          <w:sz w:val="24"/>
        </w:rPr>
        <w:t>out</w:t>
      </w:r>
      <w:r>
        <w:rPr>
          <w:rFonts w:ascii="Calibri" w:hAnsi="Calibri"/>
          <w:color w:val="231F20"/>
          <w:spacing w:val="-7"/>
          <w:sz w:val="24"/>
        </w:rPr>
        <w:t xml:space="preserve"> </w:t>
      </w:r>
      <w:r>
        <w:rPr>
          <w:rFonts w:ascii="Calibri" w:hAnsi="Calibri"/>
          <w:color w:val="231F20"/>
          <w:spacing w:val="-2"/>
          <w:sz w:val="24"/>
        </w:rPr>
        <w:t>to</w:t>
      </w:r>
      <w:r>
        <w:rPr>
          <w:rFonts w:ascii="Calibri" w:hAnsi="Calibri"/>
          <w:color w:val="231F20"/>
          <w:spacing w:val="-7"/>
          <w:sz w:val="24"/>
        </w:rPr>
        <w:t xml:space="preserve"> </w:t>
      </w:r>
      <w:r>
        <w:rPr>
          <w:rFonts w:ascii="Calibri" w:hAnsi="Calibri"/>
          <w:color w:val="231F20"/>
          <w:spacing w:val="-2"/>
          <w:sz w:val="24"/>
        </w:rPr>
        <w:t>a</w:t>
      </w:r>
      <w:r>
        <w:rPr>
          <w:rFonts w:ascii="Calibri" w:hAnsi="Calibri"/>
          <w:color w:val="231F20"/>
          <w:spacing w:val="-7"/>
          <w:sz w:val="24"/>
        </w:rPr>
        <w:t xml:space="preserve"> </w:t>
      </w:r>
      <w:r>
        <w:rPr>
          <w:rFonts w:ascii="Calibri" w:hAnsi="Calibri"/>
          <w:color w:val="231F20"/>
          <w:spacing w:val="-2"/>
          <w:sz w:val="24"/>
        </w:rPr>
        <w:t>distant</w:t>
      </w:r>
      <w:r>
        <w:rPr>
          <w:rFonts w:ascii="Calibri" w:hAnsi="Calibri"/>
          <w:color w:val="231F20"/>
          <w:spacing w:val="-7"/>
          <w:sz w:val="24"/>
        </w:rPr>
        <w:t xml:space="preserve"> </w:t>
      </w:r>
      <w:r>
        <w:rPr>
          <w:rFonts w:ascii="Calibri" w:hAnsi="Calibri"/>
          <w:color w:val="231F20"/>
          <w:spacing w:val="-2"/>
          <w:sz w:val="24"/>
        </w:rPr>
        <w:t>town.</w:t>
      </w:r>
      <w:r>
        <w:rPr>
          <w:rFonts w:ascii="Calibri" w:hAnsi="Calibri"/>
          <w:color w:val="231F20"/>
          <w:spacing w:val="-7"/>
          <w:sz w:val="24"/>
        </w:rPr>
        <w:t xml:space="preserve"> </w:t>
      </w:r>
      <w:r>
        <w:rPr>
          <w:rFonts w:ascii="Calibri" w:hAnsi="Calibri"/>
          <w:color w:val="231F20"/>
          <w:spacing w:val="-2"/>
          <w:sz w:val="24"/>
        </w:rPr>
        <w:t>After</w:t>
      </w:r>
      <w:r>
        <w:rPr>
          <w:rFonts w:ascii="Calibri" w:hAnsi="Calibri"/>
          <w:color w:val="231F20"/>
          <w:spacing w:val="-7"/>
          <w:sz w:val="24"/>
        </w:rPr>
        <w:t xml:space="preserve"> </w:t>
      </w:r>
      <w:r>
        <w:rPr>
          <w:rFonts w:ascii="Calibri" w:hAnsi="Calibri"/>
          <w:color w:val="231F20"/>
          <w:spacing w:val="-2"/>
          <w:sz w:val="24"/>
        </w:rPr>
        <w:t>four</w:t>
      </w:r>
      <w:r>
        <w:rPr>
          <w:rFonts w:ascii="Calibri" w:hAnsi="Calibri"/>
          <w:color w:val="231F20"/>
          <w:spacing w:val="-7"/>
          <w:sz w:val="24"/>
        </w:rPr>
        <w:t xml:space="preserve"> </w:t>
      </w:r>
      <w:r>
        <w:rPr>
          <w:rFonts w:ascii="Calibri" w:hAnsi="Calibri"/>
          <w:color w:val="231F20"/>
          <w:spacing w:val="-2"/>
          <w:sz w:val="24"/>
        </w:rPr>
        <w:t>hours</w:t>
      </w:r>
      <w:r>
        <w:rPr>
          <w:rFonts w:ascii="Calibri" w:hAnsi="Calibri"/>
          <w:color w:val="231F20"/>
          <w:spacing w:val="-7"/>
          <w:sz w:val="24"/>
        </w:rPr>
        <w:t xml:space="preserve"> </w:t>
      </w:r>
      <w:r>
        <w:rPr>
          <w:rFonts w:ascii="Calibri" w:hAnsi="Calibri"/>
          <w:color w:val="231F20"/>
          <w:spacing w:val="-2"/>
          <w:sz w:val="24"/>
        </w:rPr>
        <w:t>of</w:t>
      </w:r>
      <w:r>
        <w:rPr>
          <w:rFonts w:ascii="Calibri" w:hAnsi="Calibri"/>
          <w:color w:val="231F20"/>
          <w:spacing w:val="-7"/>
          <w:sz w:val="24"/>
        </w:rPr>
        <w:t xml:space="preserve"> </w:t>
      </w:r>
      <w:r>
        <w:rPr>
          <w:rFonts w:ascii="Calibri" w:hAnsi="Calibri"/>
          <w:color w:val="231F20"/>
          <w:spacing w:val="-2"/>
          <w:sz w:val="24"/>
        </w:rPr>
        <w:t>struggling</w:t>
      </w:r>
      <w:r>
        <w:rPr>
          <w:rFonts w:ascii="Calibri" w:hAnsi="Calibri"/>
          <w:color w:val="231F20"/>
          <w:spacing w:val="-7"/>
          <w:sz w:val="24"/>
        </w:rPr>
        <w:t xml:space="preserve"> </w:t>
      </w:r>
      <w:r>
        <w:rPr>
          <w:rFonts w:ascii="Calibri" w:hAnsi="Calibri"/>
          <w:color w:val="231F20"/>
          <w:spacing w:val="-2"/>
          <w:sz w:val="24"/>
        </w:rPr>
        <w:t>through</w:t>
      </w:r>
      <w:r>
        <w:rPr>
          <w:rFonts w:ascii="Calibri" w:hAnsi="Calibri"/>
          <w:color w:val="231F20"/>
          <w:spacing w:val="-7"/>
          <w:sz w:val="24"/>
        </w:rPr>
        <w:t xml:space="preserve"> </w:t>
      </w:r>
      <w:r>
        <w:rPr>
          <w:rFonts w:ascii="Calibri" w:hAnsi="Calibri"/>
          <w:color w:val="231F20"/>
          <w:spacing w:val="-2"/>
          <w:sz w:val="24"/>
        </w:rPr>
        <w:t>snow,</w:t>
      </w:r>
      <w:r>
        <w:rPr>
          <w:rFonts w:ascii="Calibri" w:hAnsi="Calibri"/>
          <w:color w:val="231F20"/>
          <w:spacing w:val="-7"/>
          <w:sz w:val="24"/>
        </w:rPr>
        <w:t xml:space="preserve"> </w:t>
      </w:r>
      <w:r>
        <w:rPr>
          <w:rFonts w:ascii="Calibri" w:hAnsi="Calibri"/>
          <w:color w:val="231F20"/>
          <w:spacing w:val="-2"/>
          <w:sz w:val="24"/>
        </w:rPr>
        <w:t xml:space="preserve">she </w:t>
      </w:r>
      <w:r>
        <w:rPr>
          <w:rFonts w:ascii="Calibri" w:hAnsi="Calibri"/>
          <w:color w:val="231F20"/>
          <w:sz w:val="24"/>
        </w:rPr>
        <w:t>found</w:t>
      </w:r>
      <w:r>
        <w:rPr>
          <w:rFonts w:ascii="Calibri" w:hAnsi="Calibri"/>
          <w:color w:val="231F20"/>
          <w:spacing w:val="-11"/>
          <w:sz w:val="24"/>
        </w:rPr>
        <w:t xml:space="preserve"> </w:t>
      </w:r>
      <w:r>
        <w:rPr>
          <w:rFonts w:ascii="Calibri" w:hAnsi="Calibri"/>
          <w:color w:val="231F20"/>
          <w:sz w:val="24"/>
        </w:rPr>
        <w:t>the</w:t>
      </w:r>
      <w:r>
        <w:rPr>
          <w:rFonts w:ascii="Calibri" w:hAnsi="Calibri"/>
          <w:color w:val="231F20"/>
          <w:spacing w:val="-11"/>
          <w:sz w:val="24"/>
        </w:rPr>
        <w:t xml:space="preserve"> </w:t>
      </w:r>
      <w:r>
        <w:rPr>
          <w:rFonts w:ascii="Calibri" w:hAnsi="Calibri"/>
          <w:color w:val="231F20"/>
          <w:sz w:val="24"/>
        </w:rPr>
        <w:t>town</w:t>
      </w:r>
      <w:r>
        <w:rPr>
          <w:rFonts w:ascii="Calibri" w:hAnsi="Calibri"/>
          <w:color w:val="231F20"/>
          <w:spacing w:val="-11"/>
          <w:sz w:val="24"/>
        </w:rPr>
        <w:t xml:space="preserve"> </w:t>
      </w:r>
      <w:r>
        <w:rPr>
          <w:rFonts w:ascii="Calibri" w:hAnsi="Calibri"/>
          <w:color w:val="231F20"/>
          <w:sz w:val="24"/>
        </w:rPr>
        <w:t>and</w:t>
      </w:r>
      <w:r>
        <w:rPr>
          <w:rFonts w:ascii="Calibri" w:hAnsi="Calibri"/>
          <w:color w:val="231F20"/>
          <w:spacing w:val="-11"/>
          <w:sz w:val="24"/>
        </w:rPr>
        <w:t xml:space="preserve"> </w:t>
      </w:r>
      <w:r>
        <w:rPr>
          <w:rFonts w:ascii="Calibri" w:hAnsi="Calibri"/>
          <w:color w:val="231F20"/>
          <w:sz w:val="24"/>
        </w:rPr>
        <w:t>quickly</w:t>
      </w:r>
      <w:r>
        <w:rPr>
          <w:rFonts w:ascii="Calibri" w:hAnsi="Calibri"/>
          <w:color w:val="231F20"/>
          <w:spacing w:val="-11"/>
          <w:sz w:val="24"/>
        </w:rPr>
        <w:t xml:space="preserve"> </w:t>
      </w:r>
      <w:r>
        <w:rPr>
          <w:rFonts w:ascii="Calibri" w:hAnsi="Calibri"/>
          <w:color w:val="231F20"/>
          <w:sz w:val="24"/>
        </w:rPr>
        <w:t>bundled</w:t>
      </w:r>
      <w:r>
        <w:rPr>
          <w:rFonts w:ascii="Calibri" w:hAnsi="Calibri"/>
          <w:color w:val="231F20"/>
          <w:spacing w:val="-11"/>
          <w:sz w:val="24"/>
        </w:rPr>
        <w:t xml:space="preserve"> </w:t>
      </w:r>
      <w:r>
        <w:rPr>
          <w:rFonts w:ascii="Calibri" w:hAnsi="Calibri"/>
          <w:color w:val="231F20"/>
          <w:sz w:val="24"/>
        </w:rPr>
        <w:t>her</w:t>
      </w:r>
      <w:r>
        <w:rPr>
          <w:rFonts w:ascii="Calibri" w:hAnsi="Calibri"/>
          <w:color w:val="231F20"/>
          <w:spacing w:val="-11"/>
          <w:sz w:val="24"/>
        </w:rPr>
        <w:t xml:space="preserve"> </w:t>
      </w:r>
      <w:r>
        <w:rPr>
          <w:rFonts w:ascii="Calibri" w:hAnsi="Calibri"/>
          <w:color w:val="231F20"/>
          <w:sz w:val="24"/>
        </w:rPr>
        <w:t>new</w:t>
      </w:r>
      <w:r>
        <w:rPr>
          <w:rFonts w:ascii="Calibri" w:hAnsi="Calibri"/>
          <w:color w:val="231F20"/>
          <w:spacing w:val="-11"/>
          <w:sz w:val="24"/>
        </w:rPr>
        <w:t xml:space="preserve"> </w:t>
      </w:r>
      <w:r>
        <w:rPr>
          <w:rFonts w:ascii="Calibri" w:hAnsi="Calibri"/>
          <w:color w:val="231F20"/>
          <w:sz w:val="24"/>
        </w:rPr>
        <w:t>samovar</w:t>
      </w:r>
      <w:r>
        <w:rPr>
          <w:rFonts w:ascii="Calibri" w:hAnsi="Calibri"/>
          <w:color w:val="231F20"/>
          <w:spacing w:val="-11"/>
          <w:sz w:val="24"/>
        </w:rPr>
        <w:t xml:space="preserve"> </w:t>
      </w:r>
      <w:r>
        <w:rPr>
          <w:rFonts w:ascii="Calibri" w:hAnsi="Calibri"/>
          <w:color w:val="231F20"/>
          <w:sz w:val="24"/>
        </w:rPr>
        <w:t>into</w:t>
      </w:r>
      <w:r>
        <w:rPr>
          <w:rFonts w:ascii="Calibri" w:hAnsi="Calibri"/>
          <w:color w:val="231F20"/>
          <w:spacing w:val="-11"/>
          <w:sz w:val="24"/>
        </w:rPr>
        <w:t xml:space="preserve"> </w:t>
      </w:r>
      <w:r>
        <w:rPr>
          <w:rFonts w:ascii="Calibri" w:hAnsi="Calibri"/>
          <w:color w:val="231F20"/>
          <w:sz w:val="24"/>
        </w:rPr>
        <w:t>her</w:t>
      </w:r>
      <w:r>
        <w:rPr>
          <w:rFonts w:ascii="Calibri" w:hAnsi="Calibri"/>
          <w:color w:val="231F20"/>
          <w:spacing w:val="-11"/>
          <w:sz w:val="24"/>
        </w:rPr>
        <w:t xml:space="preserve"> </w:t>
      </w:r>
      <w:r>
        <w:rPr>
          <w:rFonts w:ascii="Calibri" w:hAnsi="Calibri"/>
          <w:color w:val="231F20"/>
          <w:sz w:val="24"/>
        </w:rPr>
        <w:t>sack</w:t>
      </w:r>
      <w:r>
        <w:rPr>
          <w:rFonts w:ascii="Calibri" w:hAnsi="Calibri"/>
          <w:color w:val="231F20"/>
          <w:spacing w:val="-11"/>
          <w:sz w:val="24"/>
        </w:rPr>
        <w:t xml:space="preserve"> </w:t>
      </w:r>
      <w:r>
        <w:rPr>
          <w:rFonts w:ascii="Calibri" w:hAnsi="Calibri"/>
          <w:color w:val="231F20"/>
          <w:sz w:val="24"/>
        </w:rPr>
        <w:t>and</w:t>
      </w:r>
      <w:r>
        <w:rPr>
          <w:rFonts w:ascii="Calibri" w:hAnsi="Calibri"/>
          <w:color w:val="231F20"/>
          <w:spacing w:val="-11"/>
          <w:sz w:val="24"/>
        </w:rPr>
        <w:t xml:space="preserve"> </w:t>
      </w:r>
      <w:r>
        <w:rPr>
          <w:rFonts w:ascii="Calibri" w:hAnsi="Calibri"/>
          <w:color w:val="231F20"/>
          <w:sz w:val="24"/>
        </w:rPr>
        <w:t>hurried</w:t>
      </w:r>
      <w:r>
        <w:rPr>
          <w:rFonts w:ascii="Calibri" w:hAnsi="Calibri"/>
          <w:color w:val="231F20"/>
          <w:spacing w:val="-11"/>
          <w:sz w:val="24"/>
        </w:rPr>
        <w:t xml:space="preserve"> </w:t>
      </w:r>
      <w:r>
        <w:rPr>
          <w:rFonts w:ascii="Calibri" w:hAnsi="Calibri"/>
          <w:color w:val="231F20"/>
          <w:sz w:val="24"/>
        </w:rPr>
        <w:t xml:space="preserve">home. </w:t>
      </w:r>
      <w:r>
        <w:rPr>
          <w:rFonts w:ascii="Calibri" w:hAnsi="Calibri"/>
          <w:color w:val="231F20"/>
          <w:spacing w:val="-4"/>
          <w:sz w:val="24"/>
        </w:rPr>
        <w:t>The</w:t>
      </w:r>
      <w:r>
        <w:rPr>
          <w:rFonts w:ascii="Calibri" w:hAnsi="Calibri"/>
          <w:color w:val="231F20"/>
          <w:spacing w:val="-9"/>
          <w:sz w:val="24"/>
        </w:rPr>
        <w:t xml:space="preserve"> </w:t>
      </w:r>
      <w:r>
        <w:rPr>
          <w:rFonts w:ascii="Calibri" w:hAnsi="Calibri"/>
          <w:color w:val="231F20"/>
          <w:spacing w:val="-4"/>
          <w:sz w:val="24"/>
        </w:rPr>
        <w:t>samovar</w:t>
      </w:r>
      <w:r>
        <w:rPr>
          <w:rFonts w:ascii="Calibri" w:hAnsi="Calibri"/>
          <w:color w:val="231F20"/>
          <w:spacing w:val="-9"/>
          <w:sz w:val="24"/>
        </w:rPr>
        <w:t xml:space="preserve"> </w:t>
      </w:r>
      <w:r>
        <w:rPr>
          <w:rFonts w:ascii="Calibri" w:hAnsi="Calibri"/>
          <w:color w:val="231F20"/>
          <w:spacing w:val="-4"/>
          <w:sz w:val="24"/>
        </w:rPr>
        <w:t>was</w:t>
      </w:r>
      <w:r>
        <w:rPr>
          <w:rFonts w:ascii="Calibri" w:hAnsi="Calibri"/>
          <w:color w:val="231F20"/>
          <w:spacing w:val="-9"/>
          <w:sz w:val="24"/>
        </w:rPr>
        <w:t xml:space="preserve"> </w:t>
      </w:r>
      <w:r>
        <w:rPr>
          <w:rFonts w:ascii="Calibri" w:hAnsi="Calibri"/>
          <w:color w:val="231F20"/>
          <w:spacing w:val="-4"/>
          <w:sz w:val="24"/>
        </w:rPr>
        <w:t>then</w:t>
      </w:r>
      <w:r>
        <w:rPr>
          <w:rFonts w:ascii="Calibri" w:hAnsi="Calibri"/>
          <w:color w:val="231F20"/>
          <w:spacing w:val="-9"/>
          <w:sz w:val="24"/>
        </w:rPr>
        <w:t xml:space="preserve"> </w:t>
      </w:r>
      <w:r>
        <w:rPr>
          <w:rFonts w:ascii="Calibri" w:hAnsi="Calibri"/>
          <w:color w:val="231F20"/>
          <w:spacing w:val="-4"/>
          <w:sz w:val="24"/>
        </w:rPr>
        <w:t>proudly</w:t>
      </w:r>
      <w:r>
        <w:rPr>
          <w:rFonts w:ascii="Calibri" w:hAnsi="Calibri"/>
          <w:color w:val="231F20"/>
          <w:spacing w:val="-9"/>
          <w:sz w:val="24"/>
        </w:rPr>
        <w:t xml:space="preserve"> </w:t>
      </w:r>
      <w:r>
        <w:rPr>
          <w:rFonts w:ascii="Calibri" w:hAnsi="Calibri"/>
          <w:color w:val="231F20"/>
          <w:spacing w:val="-4"/>
          <w:sz w:val="24"/>
        </w:rPr>
        <w:t>placed</w:t>
      </w:r>
      <w:r>
        <w:rPr>
          <w:rFonts w:ascii="Calibri" w:hAnsi="Calibri"/>
          <w:color w:val="231F20"/>
          <w:spacing w:val="-9"/>
          <w:sz w:val="24"/>
        </w:rPr>
        <w:t xml:space="preserve"> </w:t>
      </w:r>
      <w:r>
        <w:rPr>
          <w:rFonts w:ascii="Calibri" w:hAnsi="Calibri"/>
          <w:color w:val="231F20"/>
          <w:spacing w:val="-4"/>
          <w:sz w:val="24"/>
        </w:rPr>
        <w:t>in</w:t>
      </w:r>
      <w:r>
        <w:rPr>
          <w:rFonts w:ascii="Calibri" w:hAnsi="Calibri"/>
          <w:color w:val="231F20"/>
          <w:spacing w:val="-9"/>
          <w:sz w:val="24"/>
        </w:rPr>
        <w:t xml:space="preserve"> </w:t>
      </w:r>
      <w:r>
        <w:rPr>
          <w:rFonts w:ascii="Calibri" w:hAnsi="Calibri"/>
          <w:color w:val="231F20"/>
          <w:spacing w:val="-4"/>
          <w:sz w:val="24"/>
        </w:rPr>
        <w:t>her</w:t>
      </w:r>
      <w:r>
        <w:rPr>
          <w:rFonts w:ascii="Calibri" w:hAnsi="Calibri"/>
          <w:color w:val="231F20"/>
          <w:spacing w:val="-9"/>
          <w:sz w:val="24"/>
        </w:rPr>
        <w:t xml:space="preserve"> </w:t>
      </w:r>
      <w:r>
        <w:rPr>
          <w:rFonts w:ascii="Calibri" w:hAnsi="Calibri"/>
          <w:color w:val="231F20"/>
          <w:spacing w:val="-4"/>
          <w:sz w:val="24"/>
        </w:rPr>
        <w:t>main</w:t>
      </w:r>
      <w:r>
        <w:rPr>
          <w:rFonts w:ascii="Calibri" w:hAnsi="Calibri"/>
          <w:color w:val="231F20"/>
          <w:spacing w:val="-9"/>
          <w:sz w:val="24"/>
        </w:rPr>
        <w:t xml:space="preserve"> </w:t>
      </w:r>
      <w:r>
        <w:rPr>
          <w:rFonts w:ascii="Calibri" w:hAnsi="Calibri"/>
          <w:color w:val="231F20"/>
          <w:spacing w:val="-4"/>
          <w:sz w:val="24"/>
        </w:rPr>
        <w:t>room</w:t>
      </w:r>
      <w:r>
        <w:rPr>
          <w:rFonts w:ascii="Calibri" w:hAnsi="Calibri"/>
          <w:color w:val="231F20"/>
          <w:spacing w:val="-9"/>
          <w:sz w:val="24"/>
        </w:rPr>
        <w:t xml:space="preserve"> </w:t>
      </w:r>
      <w:r>
        <w:rPr>
          <w:rFonts w:ascii="Calibri" w:hAnsi="Calibri"/>
          <w:color w:val="231F20"/>
          <w:spacing w:val="-4"/>
          <w:sz w:val="24"/>
        </w:rPr>
        <w:t>and</w:t>
      </w:r>
      <w:r>
        <w:rPr>
          <w:rFonts w:ascii="Calibri" w:hAnsi="Calibri"/>
          <w:color w:val="231F20"/>
          <w:spacing w:val="-9"/>
          <w:sz w:val="24"/>
        </w:rPr>
        <w:t xml:space="preserve"> </w:t>
      </w:r>
      <w:r>
        <w:rPr>
          <w:rFonts w:ascii="Calibri" w:hAnsi="Calibri"/>
          <w:color w:val="231F20"/>
          <w:spacing w:val="-4"/>
          <w:sz w:val="24"/>
        </w:rPr>
        <w:t>has</w:t>
      </w:r>
      <w:r>
        <w:rPr>
          <w:rFonts w:ascii="Calibri" w:hAnsi="Calibri"/>
          <w:color w:val="231F20"/>
          <w:spacing w:val="-9"/>
          <w:sz w:val="24"/>
        </w:rPr>
        <w:t xml:space="preserve"> </w:t>
      </w:r>
      <w:r>
        <w:rPr>
          <w:rFonts w:ascii="Calibri" w:hAnsi="Calibri"/>
          <w:color w:val="231F20"/>
          <w:spacing w:val="-4"/>
          <w:sz w:val="24"/>
        </w:rPr>
        <w:t>been</w:t>
      </w:r>
      <w:r>
        <w:rPr>
          <w:rFonts w:ascii="Calibri" w:hAnsi="Calibri"/>
          <w:color w:val="231F20"/>
          <w:spacing w:val="-9"/>
          <w:sz w:val="24"/>
        </w:rPr>
        <w:t xml:space="preserve"> </w:t>
      </w:r>
      <w:r>
        <w:rPr>
          <w:rFonts w:ascii="Calibri" w:hAnsi="Calibri"/>
          <w:color w:val="231F20"/>
          <w:spacing w:val="-4"/>
          <w:sz w:val="24"/>
        </w:rPr>
        <w:t>in</w:t>
      </w:r>
      <w:r>
        <w:rPr>
          <w:rFonts w:ascii="Calibri" w:hAnsi="Calibri"/>
          <w:color w:val="231F20"/>
          <w:spacing w:val="-9"/>
          <w:sz w:val="24"/>
        </w:rPr>
        <w:t xml:space="preserve"> </w:t>
      </w:r>
      <w:r>
        <w:rPr>
          <w:rFonts w:ascii="Calibri" w:hAnsi="Calibri"/>
          <w:color w:val="231F20"/>
          <w:spacing w:val="-4"/>
          <w:sz w:val="24"/>
        </w:rPr>
        <w:t>use</w:t>
      </w:r>
      <w:r>
        <w:rPr>
          <w:rFonts w:ascii="Calibri" w:hAnsi="Calibri"/>
          <w:color w:val="231F20"/>
          <w:spacing w:val="-9"/>
          <w:sz w:val="24"/>
        </w:rPr>
        <w:t xml:space="preserve"> </w:t>
      </w:r>
      <w:r>
        <w:rPr>
          <w:rFonts w:ascii="Calibri" w:hAnsi="Calibri"/>
          <w:color w:val="231F20"/>
          <w:spacing w:val="-4"/>
          <w:sz w:val="24"/>
        </w:rPr>
        <w:t>by</w:t>
      </w:r>
      <w:r>
        <w:rPr>
          <w:rFonts w:ascii="Calibri" w:hAnsi="Calibri"/>
          <w:color w:val="231F20"/>
          <w:spacing w:val="-9"/>
          <w:sz w:val="24"/>
        </w:rPr>
        <w:t xml:space="preserve"> </w:t>
      </w:r>
      <w:r>
        <w:rPr>
          <w:rFonts w:ascii="Calibri" w:hAnsi="Calibri"/>
          <w:color w:val="231F20"/>
          <w:spacing w:val="-4"/>
          <w:sz w:val="24"/>
        </w:rPr>
        <w:t>my</w:t>
      </w:r>
      <w:r>
        <w:rPr>
          <w:rFonts w:ascii="Calibri" w:hAnsi="Calibri"/>
          <w:color w:val="231F20"/>
          <w:spacing w:val="-9"/>
          <w:sz w:val="24"/>
        </w:rPr>
        <w:t xml:space="preserve"> </w:t>
      </w:r>
      <w:r>
        <w:rPr>
          <w:rFonts w:ascii="Calibri" w:hAnsi="Calibri"/>
          <w:color w:val="231F20"/>
          <w:spacing w:val="-4"/>
          <w:sz w:val="24"/>
        </w:rPr>
        <w:t xml:space="preserve">family </w:t>
      </w:r>
      <w:r>
        <w:rPr>
          <w:rFonts w:ascii="Calibri" w:hAnsi="Calibri"/>
          <w:color w:val="231F20"/>
          <w:sz w:val="24"/>
        </w:rPr>
        <w:t>ever</w:t>
      </w:r>
      <w:r>
        <w:rPr>
          <w:rFonts w:ascii="Calibri" w:hAnsi="Calibri"/>
          <w:color w:val="231F20"/>
          <w:spacing w:val="-6"/>
          <w:sz w:val="24"/>
        </w:rPr>
        <w:t xml:space="preserve"> </w:t>
      </w:r>
      <w:r>
        <w:rPr>
          <w:rFonts w:ascii="Calibri" w:hAnsi="Calibri"/>
          <w:color w:val="231F20"/>
          <w:sz w:val="24"/>
        </w:rPr>
        <w:t>since.</w:t>
      </w:r>
    </w:p>
    <w:p w14:paraId="4A10F4B2">
      <w:pPr>
        <w:spacing w:before="212" w:line="244" w:lineRule="auto"/>
        <w:ind w:left="1828" w:right="1738" w:firstLine="0"/>
        <w:jc w:val="both"/>
        <w:rPr>
          <w:rFonts w:ascii="Calibri" w:hAnsi="Calibri"/>
          <w:sz w:val="24"/>
        </w:rPr>
      </w:pPr>
      <w:r>
        <w:rPr>
          <w:rFonts w:ascii="Calibri" w:hAnsi="Calibri"/>
          <w:color w:val="231F20"/>
          <w:sz w:val="24"/>
        </w:rPr>
        <w:t>The samovar tea-making process is quite special and has two stages. First, a teapot containing lots of tea leaves and a little water is placed on top of the samovar. As the samovar</w:t>
      </w:r>
      <w:r>
        <w:rPr>
          <w:rFonts w:ascii="Calibri" w:hAnsi="Calibri"/>
          <w:color w:val="231F20"/>
          <w:spacing w:val="-14"/>
          <w:sz w:val="24"/>
        </w:rPr>
        <w:t xml:space="preserve"> </w:t>
      </w:r>
      <w:r>
        <w:rPr>
          <w:rFonts w:ascii="Calibri" w:hAnsi="Calibri"/>
          <w:color w:val="231F20"/>
          <w:sz w:val="24"/>
        </w:rPr>
        <w:t>heats</w:t>
      </w:r>
      <w:r>
        <w:rPr>
          <w:rFonts w:ascii="Calibri" w:hAnsi="Calibri"/>
          <w:color w:val="231F20"/>
          <w:spacing w:val="-14"/>
          <w:sz w:val="24"/>
        </w:rPr>
        <w:t xml:space="preserve"> </w:t>
      </w:r>
      <w:r>
        <w:rPr>
          <w:rFonts w:ascii="Calibri" w:hAnsi="Calibri"/>
          <w:color w:val="231F20"/>
          <w:sz w:val="24"/>
        </w:rPr>
        <w:t>up,</w:t>
      </w:r>
      <w:r>
        <w:rPr>
          <w:rFonts w:ascii="Calibri" w:hAnsi="Calibri"/>
          <w:color w:val="231F20"/>
          <w:spacing w:val="-13"/>
          <w:sz w:val="24"/>
        </w:rPr>
        <w:t xml:space="preserve"> </w:t>
      </w:r>
      <w:r>
        <w:rPr>
          <w:rFonts w:ascii="Calibri" w:hAnsi="Calibri"/>
          <w:color w:val="231F20"/>
          <w:sz w:val="24"/>
        </w:rPr>
        <w:t>the</w:t>
      </w:r>
      <w:r>
        <w:rPr>
          <w:rFonts w:ascii="Calibri" w:hAnsi="Calibri"/>
          <w:color w:val="231F20"/>
          <w:spacing w:val="-14"/>
          <w:sz w:val="24"/>
        </w:rPr>
        <w:t xml:space="preserve"> </w:t>
      </w:r>
      <w:r>
        <w:rPr>
          <w:rFonts w:ascii="Calibri" w:hAnsi="Calibri"/>
          <w:color w:val="231F20"/>
          <w:sz w:val="24"/>
        </w:rPr>
        <w:t>teapot</w:t>
      </w:r>
      <w:r>
        <w:rPr>
          <w:rFonts w:ascii="Calibri" w:hAnsi="Calibri"/>
          <w:color w:val="231F20"/>
          <w:spacing w:val="-13"/>
          <w:sz w:val="24"/>
        </w:rPr>
        <w:t xml:space="preserve"> </w:t>
      </w:r>
      <w:r>
        <w:rPr>
          <w:rFonts w:ascii="Calibri" w:hAnsi="Calibri"/>
          <w:color w:val="231F20"/>
          <w:sz w:val="24"/>
        </w:rPr>
        <w:t>begins</w:t>
      </w:r>
      <w:r>
        <w:rPr>
          <w:rFonts w:ascii="Calibri" w:hAnsi="Calibri"/>
          <w:color w:val="231F20"/>
          <w:spacing w:val="-14"/>
          <w:sz w:val="24"/>
        </w:rPr>
        <w:t xml:space="preserve"> </w:t>
      </w:r>
      <w:r>
        <w:rPr>
          <w:rFonts w:ascii="Calibri" w:hAnsi="Calibri"/>
          <w:color w:val="231F20"/>
          <w:sz w:val="24"/>
        </w:rPr>
        <w:t>to</w:t>
      </w:r>
      <w:r>
        <w:rPr>
          <w:rFonts w:ascii="Calibri" w:hAnsi="Calibri"/>
          <w:color w:val="231F20"/>
          <w:spacing w:val="-13"/>
          <w:sz w:val="24"/>
        </w:rPr>
        <w:t xml:space="preserve"> </w:t>
      </w:r>
      <w:r>
        <w:rPr>
          <w:rFonts w:ascii="Calibri" w:hAnsi="Calibri"/>
          <w:color w:val="231F20"/>
          <w:sz w:val="24"/>
        </w:rPr>
        <w:t>produce</w:t>
      </w:r>
      <w:r>
        <w:rPr>
          <w:rFonts w:ascii="Calibri" w:hAnsi="Calibri"/>
          <w:color w:val="231F20"/>
          <w:spacing w:val="-14"/>
          <w:sz w:val="24"/>
        </w:rPr>
        <w:t xml:space="preserve"> </w:t>
      </w:r>
      <w:r>
        <w:rPr>
          <w:rFonts w:ascii="Calibri" w:hAnsi="Calibri"/>
          <w:color w:val="231F20"/>
          <w:sz w:val="24"/>
        </w:rPr>
        <w:t>a</w:t>
      </w:r>
      <w:r>
        <w:rPr>
          <w:rFonts w:ascii="Calibri" w:hAnsi="Calibri"/>
          <w:color w:val="231F20"/>
          <w:spacing w:val="-14"/>
          <w:sz w:val="24"/>
        </w:rPr>
        <w:t xml:space="preserve"> </w:t>
      </w:r>
      <w:r>
        <w:rPr>
          <w:rFonts w:ascii="Calibri" w:hAnsi="Calibri"/>
          <w:color w:val="231F20"/>
          <w:sz w:val="24"/>
        </w:rPr>
        <w:t>strong</w:t>
      </w:r>
      <w:r>
        <w:rPr>
          <w:rFonts w:ascii="Calibri" w:hAnsi="Calibri"/>
          <w:color w:val="231F20"/>
          <w:spacing w:val="-13"/>
          <w:sz w:val="24"/>
        </w:rPr>
        <w:t xml:space="preserve"> </w:t>
      </w:r>
      <w:r>
        <w:rPr>
          <w:rFonts w:ascii="Calibri" w:hAnsi="Calibri"/>
          <w:color w:val="231F20"/>
          <w:sz w:val="24"/>
        </w:rPr>
        <w:t>tea</w:t>
      </w:r>
      <w:r>
        <w:rPr>
          <w:rFonts w:ascii="Calibri" w:hAnsi="Calibri"/>
          <w:color w:val="231F20"/>
          <w:spacing w:val="-14"/>
          <w:sz w:val="24"/>
        </w:rPr>
        <w:t xml:space="preserve"> </w:t>
      </w:r>
      <w:r>
        <w:rPr>
          <w:rFonts w:ascii="Calibri" w:hAnsi="Calibri"/>
          <w:color w:val="231F20"/>
          <w:sz w:val="24"/>
        </w:rPr>
        <w:t>concentrate.</w:t>
      </w:r>
      <w:r>
        <w:rPr>
          <w:rFonts w:ascii="Calibri" w:hAnsi="Calibri"/>
          <w:color w:val="231F20"/>
          <w:spacing w:val="-13"/>
          <w:sz w:val="24"/>
        </w:rPr>
        <w:t xml:space="preserve"> </w:t>
      </w:r>
      <w:r>
        <w:rPr>
          <w:rFonts w:ascii="Calibri" w:hAnsi="Calibri"/>
          <w:color w:val="231F20"/>
          <w:sz w:val="24"/>
        </w:rPr>
        <w:t>Next,</w:t>
      </w:r>
      <w:r>
        <w:rPr>
          <w:rFonts w:ascii="Calibri" w:hAnsi="Calibri"/>
          <w:color w:val="231F20"/>
          <w:spacing w:val="-14"/>
          <w:sz w:val="24"/>
        </w:rPr>
        <w:t xml:space="preserve"> </w:t>
      </w:r>
      <w:r>
        <w:rPr>
          <w:rFonts w:ascii="Calibri" w:hAnsi="Calibri"/>
          <w:color w:val="231F20"/>
          <w:sz w:val="24"/>
        </w:rPr>
        <w:t>the</w:t>
      </w:r>
      <w:r>
        <w:rPr>
          <w:rFonts w:ascii="Calibri" w:hAnsi="Calibri"/>
          <w:color w:val="231F20"/>
          <w:spacing w:val="-13"/>
          <w:sz w:val="24"/>
        </w:rPr>
        <w:t xml:space="preserve"> </w:t>
      </w:r>
      <w:r>
        <w:rPr>
          <w:rFonts w:ascii="Calibri" w:hAnsi="Calibri"/>
          <w:color w:val="231F20"/>
          <w:sz w:val="24"/>
        </w:rPr>
        <w:t>tea concentrate</w:t>
      </w:r>
      <w:r>
        <w:rPr>
          <w:rFonts w:ascii="Calibri" w:hAnsi="Calibri"/>
          <w:color w:val="231F20"/>
          <w:spacing w:val="-14"/>
          <w:sz w:val="24"/>
        </w:rPr>
        <w:t xml:space="preserve"> </w:t>
      </w:r>
      <w:r>
        <w:rPr>
          <w:rFonts w:ascii="Calibri" w:hAnsi="Calibri"/>
          <w:color w:val="231F20"/>
          <w:sz w:val="24"/>
        </w:rPr>
        <w:t>is</w:t>
      </w:r>
      <w:r>
        <w:rPr>
          <w:rFonts w:ascii="Calibri" w:hAnsi="Calibri"/>
          <w:color w:val="231F20"/>
          <w:spacing w:val="-14"/>
          <w:sz w:val="24"/>
        </w:rPr>
        <w:t xml:space="preserve"> </w:t>
      </w:r>
      <w:r>
        <w:rPr>
          <w:rFonts w:ascii="Calibri" w:hAnsi="Calibri"/>
          <w:color w:val="231F20"/>
          <w:sz w:val="24"/>
        </w:rPr>
        <w:t>poured</w:t>
      </w:r>
      <w:r>
        <w:rPr>
          <w:rFonts w:ascii="Calibri" w:hAnsi="Calibri"/>
          <w:color w:val="231F20"/>
          <w:spacing w:val="-13"/>
          <w:sz w:val="24"/>
        </w:rPr>
        <w:t xml:space="preserve"> </w:t>
      </w:r>
      <w:r>
        <w:rPr>
          <w:rFonts w:ascii="Calibri" w:hAnsi="Calibri"/>
          <w:color w:val="231F20"/>
          <w:sz w:val="24"/>
        </w:rPr>
        <w:t>into</w:t>
      </w:r>
      <w:r>
        <w:rPr>
          <w:rFonts w:ascii="Calibri" w:hAnsi="Calibri"/>
          <w:color w:val="231F20"/>
          <w:spacing w:val="-14"/>
          <w:sz w:val="24"/>
        </w:rPr>
        <w:t xml:space="preserve"> </w:t>
      </w:r>
      <w:r>
        <w:rPr>
          <w:rFonts w:ascii="Calibri" w:hAnsi="Calibri"/>
          <w:color w:val="231F20"/>
          <w:sz w:val="24"/>
        </w:rPr>
        <w:t>cups,</w:t>
      </w:r>
      <w:r>
        <w:rPr>
          <w:rFonts w:ascii="Calibri" w:hAnsi="Calibri"/>
          <w:color w:val="231F20"/>
          <w:spacing w:val="-13"/>
          <w:sz w:val="24"/>
        </w:rPr>
        <w:t xml:space="preserve"> </w:t>
      </w:r>
      <w:r>
        <w:rPr>
          <w:rFonts w:ascii="Calibri" w:hAnsi="Calibri"/>
          <w:color w:val="231F20"/>
          <w:sz w:val="24"/>
        </w:rPr>
        <w:t>after</w:t>
      </w:r>
      <w:r>
        <w:rPr>
          <w:rFonts w:ascii="Calibri" w:hAnsi="Calibri"/>
          <w:color w:val="231F20"/>
          <w:spacing w:val="-14"/>
          <w:sz w:val="24"/>
        </w:rPr>
        <w:t xml:space="preserve"> </w:t>
      </w:r>
      <w:r>
        <w:rPr>
          <w:rFonts w:ascii="Calibri" w:hAnsi="Calibri"/>
          <w:color w:val="231F20"/>
          <w:sz w:val="24"/>
        </w:rPr>
        <w:t>which</w:t>
      </w:r>
      <w:r>
        <w:rPr>
          <w:rFonts w:ascii="Calibri" w:hAnsi="Calibri"/>
          <w:color w:val="231F20"/>
          <w:spacing w:val="-13"/>
          <w:sz w:val="24"/>
        </w:rPr>
        <w:t xml:space="preserve"> </w:t>
      </w:r>
      <w:r>
        <w:rPr>
          <w:rFonts w:ascii="Calibri" w:hAnsi="Calibri"/>
          <w:color w:val="231F20"/>
          <w:sz w:val="24"/>
        </w:rPr>
        <w:t>water</w:t>
      </w:r>
      <w:r>
        <w:rPr>
          <w:rFonts w:ascii="Calibri" w:hAnsi="Calibri"/>
          <w:color w:val="231F20"/>
          <w:spacing w:val="-14"/>
          <w:sz w:val="24"/>
        </w:rPr>
        <w:t xml:space="preserve"> </w:t>
      </w:r>
      <w:r>
        <w:rPr>
          <w:rFonts w:ascii="Calibri" w:hAnsi="Calibri"/>
          <w:color w:val="231F20"/>
          <w:sz w:val="24"/>
        </w:rPr>
        <w:t>from</w:t>
      </w:r>
      <w:r>
        <w:rPr>
          <w:rFonts w:ascii="Calibri" w:hAnsi="Calibri"/>
          <w:color w:val="231F20"/>
          <w:spacing w:val="-14"/>
          <w:sz w:val="24"/>
        </w:rPr>
        <w:t xml:space="preserve"> </w:t>
      </w:r>
      <w:r>
        <w:rPr>
          <w:rFonts w:ascii="Calibri" w:hAnsi="Calibri"/>
          <w:color w:val="231F20"/>
          <w:sz w:val="24"/>
        </w:rPr>
        <w:t>inside</w:t>
      </w:r>
      <w:r>
        <w:rPr>
          <w:rFonts w:ascii="Calibri" w:hAnsi="Calibri"/>
          <w:color w:val="231F20"/>
          <w:spacing w:val="-13"/>
          <w:sz w:val="24"/>
        </w:rPr>
        <w:t xml:space="preserve"> </w:t>
      </w:r>
      <w:r>
        <w:rPr>
          <w:rFonts w:ascii="Calibri" w:hAnsi="Calibri"/>
          <w:color w:val="231F20"/>
          <w:sz w:val="24"/>
        </w:rPr>
        <w:t>the</w:t>
      </w:r>
      <w:r>
        <w:rPr>
          <w:rFonts w:ascii="Calibri" w:hAnsi="Calibri"/>
          <w:color w:val="231F20"/>
          <w:spacing w:val="-14"/>
          <w:sz w:val="24"/>
        </w:rPr>
        <w:t xml:space="preserve"> </w:t>
      </w:r>
      <w:r>
        <w:rPr>
          <w:rFonts w:ascii="Calibri" w:hAnsi="Calibri"/>
          <w:color w:val="231F20"/>
          <w:sz w:val="24"/>
        </w:rPr>
        <w:t>samovar</w:t>
      </w:r>
      <w:r>
        <w:rPr>
          <w:rFonts w:ascii="Calibri" w:hAnsi="Calibri"/>
          <w:color w:val="231F20"/>
          <w:spacing w:val="-13"/>
          <w:sz w:val="24"/>
        </w:rPr>
        <w:t xml:space="preserve"> </w:t>
      </w:r>
      <w:r>
        <w:rPr>
          <w:rFonts w:ascii="Calibri" w:hAnsi="Calibri"/>
          <w:color w:val="231F20"/>
          <w:sz w:val="24"/>
        </w:rPr>
        <w:t>is</w:t>
      </w:r>
      <w:r>
        <w:rPr>
          <w:rFonts w:ascii="Calibri" w:hAnsi="Calibri"/>
          <w:color w:val="231F20"/>
          <w:spacing w:val="-14"/>
          <w:sz w:val="24"/>
        </w:rPr>
        <w:t xml:space="preserve"> </w:t>
      </w:r>
      <w:r>
        <w:rPr>
          <w:rFonts w:ascii="Calibri" w:hAnsi="Calibri"/>
          <w:color w:val="231F20"/>
          <w:sz w:val="24"/>
        </w:rPr>
        <w:t>added</w:t>
      </w:r>
      <w:r>
        <w:rPr>
          <w:rFonts w:ascii="Calibri" w:hAnsi="Calibri"/>
          <w:color w:val="231F20"/>
          <w:spacing w:val="-13"/>
          <w:sz w:val="24"/>
        </w:rPr>
        <w:t xml:space="preserve"> </w:t>
      </w:r>
      <w:r>
        <w:rPr>
          <w:rFonts w:ascii="Calibri" w:hAnsi="Calibri"/>
          <w:color w:val="231F20"/>
          <w:sz w:val="24"/>
        </w:rPr>
        <w:t xml:space="preserve">by </w:t>
      </w:r>
      <w:r>
        <w:rPr>
          <w:rFonts w:ascii="Calibri" w:hAnsi="Calibri"/>
          <w:color w:val="231F20"/>
          <w:spacing w:val="-8"/>
          <w:sz w:val="24"/>
        </w:rPr>
        <w:t>using</w:t>
      </w:r>
      <w:r>
        <w:rPr>
          <w:rFonts w:ascii="Calibri" w:hAnsi="Calibri"/>
          <w:color w:val="231F20"/>
          <w:spacing w:val="-6"/>
          <w:sz w:val="24"/>
        </w:rPr>
        <w:t xml:space="preserve"> </w:t>
      </w:r>
      <w:r>
        <w:rPr>
          <w:rFonts w:ascii="Calibri" w:hAnsi="Calibri"/>
          <w:color w:val="231F20"/>
          <w:spacing w:val="-8"/>
          <w:sz w:val="24"/>
        </w:rPr>
        <w:t>the</w:t>
      </w:r>
      <w:r>
        <w:rPr>
          <w:rFonts w:ascii="Calibri" w:hAnsi="Calibri"/>
          <w:color w:val="231F20"/>
          <w:spacing w:val="-5"/>
          <w:sz w:val="24"/>
        </w:rPr>
        <w:t xml:space="preserve"> </w:t>
      </w:r>
      <w:r>
        <w:rPr>
          <w:rFonts w:ascii="Calibri" w:hAnsi="Calibri"/>
          <w:color w:val="231F20"/>
          <w:spacing w:val="-8"/>
          <w:sz w:val="24"/>
        </w:rPr>
        <w:t>tap.</w:t>
      </w:r>
      <w:r>
        <w:rPr>
          <w:rFonts w:ascii="Calibri" w:hAnsi="Calibri"/>
          <w:color w:val="231F20"/>
          <w:spacing w:val="-6"/>
          <w:sz w:val="24"/>
        </w:rPr>
        <w:t xml:space="preserve"> </w:t>
      </w:r>
      <w:r>
        <w:rPr>
          <w:rFonts w:ascii="Calibri" w:hAnsi="Calibri"/>
          <w:color w:val="231F20"/>
          <w:spacing w:val="-8"/>
          <w:sz w:val="24"/>
        </w:rPr>
        <w:t>In</w:t>
      </w:r>
      <w:r>
        <w:rPr>
          <w:rFonts w:ascii="Calibri" w:hAnsi="Calibri"/>
          <w:color w:val="231F20"/>
          <w:spacing w:val="-5"/>
          <w:sz w:val="24"/>
        </w:rPr>
        <w:t xml:space="preserve"> </w:t>
      </w:r>
      <w:r>
        <w:rPr>
          <w:rFonts w:ascii="Calibri" w:hAnsi="Calibri"/>
          <w:color w:val="231F20"/>
          <w:spacing w:val="-8"/>
          <w:sz w:val="24"/>
        </w:rPr>
        <w:t>contrast</w:t>
      </w:r>
      <w:r>
        <w:rPr>
          <w:rFonts w:ascii="Calibri" w:hAnsi="Calibri"/>
          <w:color w:val="231F20"/>
          <w:spacing w:val="-6"/>
          <w:sz w:val="24"/>
        </w:rPr>
        <w:t xml:space="preserve"> </w:t>
      </w:r>
      <w:r>
        <w:rPr>
          <w:rFonts w:ascii="Calibri" w:hAnsi="Calibri"/>
          <w:color w:val="231F20"/>
          <w:spacing w:val="-8"/>
          <w:sz w:val="24"/>
        </w:rPr>
        <w:t>to</w:t>
      </w:r>
      <w:r>
        <w:rPr>
          <w:rFonts w:ascii="Calibri" w:hAnsi="Calibri"/>
          <w:color w:val="231F20"/>
          <w:spacing w:val="-5"/>
          <w:sz w:val="24"/>
        </w:rPr>
        <w:t xml:space="preserve"> </w:t>
      </w:r>
      <w:r>
        <w:rPr>
          <w:rFonts w:ascii="Calibri" w:hAnsi="Calibri"/>
          <w:color w:val="231F20"/>
          <w:spacing w:val="-8"/>
          <w:sz w:val="24"/>
        </w:rPr>
        <w:t>special</w:t>
      </w:r>
      <w:r>
        <w:rPr>
          <w:rFonts w:ascii="Calibri" w:hAnsi="Calibri"/>
          <w:color w:val="231F20"/>
          <w:spacing w:val="-6"/>
          <w:sz w:val="24"/>
        </w:rPr>
        <w:t xml:space="preserve"> </w:t>
      </w:r>
      <w:r>
        <w:rPr>
          <w:rFonts w:ascii="Calibri" w:hAnsi="Calibri"/>
          <w:color w:val="231F20"/>
          <w:spacing w:val="-8"/>
          <w:sz w:val="24"/>
        </w:rPr>
        <w:t>tea</w:t>
      </w:r>
      <w:r>
        <w:rPr>
          <w:rFonts w:ascii="Calibri" w:hAnsi="Calibri"/>
          <w:color w:val="231F20"/>
          <w:spacing w:val="-5"/>
          <w:sz w:val="24"/>
        </w:rPr>
        <w:t xml:space="preserve"> </w:t>
      </w:r>
      <w:r>
        <w:rPr>
          <w:rFonts w:ascii="Calibri" w:hAnsi="Calibri"/>
          <w:color w:val="231F20"/>
          <w:spacing w:val="-8"/>
          <w:sz w:val="24"/>
        </w:rPr>
        <w:t>ceremonies</w:t>
      </w:r>
      <w:r>
        <w:rPr>
          <w:rFonts w:ascii="Calibri" w:hAnsi="Calibri"/>
          <w:color w:val="231F20"/>
          <w:spacing w:val="-6"/>
          <w:sz w:val="24"/>
        </w:rPr>
        <w:t xml:space="preserve"> </w:t>
      </w:r>
      <w:r>
        <w:rPr>
          <w:rFonts w:ascii="Calibri" w:hAnsi="Calibri"/>
          <w:color w:val="231F20"/>
          <w:spacing w:val="-8"/>
          <w:sz w:val="24"/>
        </w:rPr>
        <w:t>that</w:t>
      </w:r>
      <w:r>
        <w:rPr>
          <w:rFonts w:ascii="Calibri" w:hAnsi="Calibri"/>
          <w:color w:val="231F20"/>
          <w:spacing w:val="-5"/>
          <w:sz w:val="24"/>
        </w:rPr>
        <w:t xml:space="preserve"> </w:t>
      </w:r>
      <w:r>
        <w:rPr>
          <w:rFonts w:ascii="Calibri" w:hAnsi="Calibri"/>
          <w:color w:val="231F20"/>
          <w:spacing w:val="-8"/>
          <w:sz w:val="24"/>
        </w:rPr>
        <w:t>can</w:t>
      </w:r>
      <w:r>
        <w:rPr>
          <w:rFonts w:ascii="Calibri" w:hAnsi="Calibri"/>
          <w:color w:val="231F20"/>
          <w:spacing w:val="-6"/>
          <w:sz w:val="24"/>
        </w:rPr>
        <w:t xml:space="preserve"> </w:t>
      </w:r>
      <w:r>
        <w:rPr>
          <w:rFonts w:ascii="Calibri" w:hAnsi="Calibri"/>
          <w:color w:val="231F20"/>
          <w:spacing w:val="-8"/>
          <w:sz w:val="24"/>
        </w:rPr>
        <w:t>be</w:t>
      </w:r>
      <w:r>
        <w:rPr>
          <w:rFonts w:ascii="Calibri" w:hAnsi="Calibri"/>
          <w:color w:val="231F20"/>
          <w:spacing w:val="-5"/>
          <w:sz w:val="24"/>
        </w:rPr>
        <w:t xml:space="preserve"> </w:t>
      </w:r>
      <w:r>
        <w:rPr>
          <w:rFonts w:ascii="Calibri" w:hAnsi="Calibri"/>
          <w:color w:val="231F20"/>
          <w:spacing w:val="-8"/>
          <w:sz w:val="24"/>
        </w:rPr>
        <w:t>found</w:t>
      </w:r>
      <w:r>
        <w:rPr>
          <w:rFonts w:ascii="Calibri" w:hAnsi="Calibri"/>
          <w:color w:val="231F20"/>
          <w:spacing w:val="-6"/>
          <w:sz w:val="24"/>
        </w:rPr>
        <w:t xml:space="preserve"> </w:t>
      </w:r>
      <w:r>
        <w:rPr>
          <w:rFonts w:ascii="Calibri" w:hAnsi="Calibri"/>
          <w:color w:val="231F20"/>
          <w:spacing w:val="-8"/>
          <w:sz w:val="24"/>
        </w:rPr>
        <w:t>in</w:t>
      </w:r>
      <w:r>
        <w:rPr>
          <w:rFonts w:ascii="Calibri" w:hAnsi="Calibri"/>
          <w:color w:val="231F20"/>
          <w:spacing w:val="-5"/>
          <w:sz w:val="24"/>
        </w:rPr>
        <w:t xml:space="preserve"> </w:t>
      </w:r>
      <w:r>
        <w:rPr>
          <w:rFonts w:ascii="Calibri" w:hAnsi="Calibri"/>
          <w:color w:val="231F20"/>
          <w:spacing w:val="-8"/>
          <w:sz w:val="24"/>
        </w:rPr>
        <w:t>countries</w:t>
      </w:r>
      <w:r>
        <w:rPr>
          <w:rFonts w:ascii="Calibri" w:hAnsi="Calibri"/>
          <w:color w:val="231F20"/>
          <w:spacing w:val="-6"/>
          <w:sz w:val="24"/>
        </w:rPr>
        <w:t xml:space="preserve"> </w:t>
      </w:r>
      <w:r>
        <w:rPr>
          <w:rFonts w:ascii="Calibri" w:hAnsi="Calibri"/>
          <w:color w:val="231F20"/>
          <w:spacing w:val="-8"/>
          <w:sz w:val="24"/>
        </w:rPr>
        <w:t>like</w:t>
      </w:r>
      <w:r>
        <w:rPr>
          <w:rFonts w:ascii="Calibri" w:hAnsi="Calibri"/>
          <w:color w:val="231F20"/>
          <w:spacing w:val="-5"/>
          <w:sz w:val="24"/>
        </w:rPr>
        <w:t xml:space="preserve"> </w:t>
      </w:r>
      <w:r>
        <w:rPr>
          <w:rFonts w:ascii="Calibri" w:hAnsi="Calibri"/>
          <w:color w:val="231F20"/>
          <w:spacing w:val="-8"/>
          <w:sz w:val="24"/>
        </w:rPr>
        <w:t xml:space="preserve">China, </w:t>
      </w:r>
      <w:r>
        <w:rPr>
          <w:rFonts w:ascii="Calibri" w:hAnsi="Calibri"/>
          <w:color w:val="231F20"/>
          <w:sz w:val="24"/>
        </w:rPr>
        <w:t>the</w:t>
      </w:r>
      <w:r>
        <w:rPr>
          <w:rFonts w:ascii="Calibri" w:hAnsi="Calibri"/>
          <w:color w:val="231F20"/>
          <w:spacing w:val="-14"/>
          <w:sz w:val="24"/>
        </w:rPr>
        <w:t xml:space="preserve"> </w:t>
      </w:r>
      <w:r>
        <w:rPr>
          <w:rFonts w:ascii="Calibri" w:hAnsi="Calibri"/>
          <w:color w:val="231F20"/>
          <w:sz w:val="24"/>
        </w:rPr>
        <w:t>samovar</w:t>
      </w:r>
      <w:r>
        <w:rPr>
          <w:rFonts w:ascii="Calibri" w:hAnsi="Calibri"/>
          <w:color w:val="231F20"/>
          <w:spacing w:val="-14"/>
          <w:sz w:val="24"/>
        </w:rPr>
        <w:t xml:space="preserve"> </w:t>
      </w:r>
      <w:r>
        <w:rPr>
          <w:rFonts w:ascii="Calibri" w:hAnsi="Calibri"/>
          <w:color w:val="231F20"/>
          <w:sz w:val="24"/>
        </w:rPr>
        <w:t>is</w:t>
      </w:r>
      <w:r>
        <w:rPr>
          <w:rFonts w:ascii="Calibri" w:hAnsi="Calibri"/>
          <w:color w:val="231F20"/>
          <w:spacing w:val="-13"/>
          <w:sz w:val="24"/>
        </w:rPr>
        <w:t xml:space="preserve"> </w:t>
      </w:r>
      <w:r>
        <w:rPr>
          <w:rFonts w:ascii="Calibri" w:hAnsi="Calibri"/>
          <w:color w:val="231F20"/>
          <w:sz w:val="24"/>
        </w:rPr>
        <w:t>much</w:t>
      </w:r>
      <w:r>
        <w:rPr>
          <w:rFonts w:ascii="Calibri" w:hAnsi="Calibri"/>
          <w:color w:val="231F20"/>
          <w:spacing w:val="-14"/>
          <w:sz w:val="24"/>
        </w:rPr>
        <w:t xml:space="preserve"> </w:t>
      </w:r>
      <w:r>
        <w:rPr>
          <w:rFonts w:ascii="Calibri" w:hAnsi="Calibri"/>
          <w:color w:val="231F20"/>
          <w:sz w:val="24"/>
        </w:rPr>
        <w:t>less</w:t>
      </w:r>
      <w:r>
        <w:rPr>
          <w:rFonts w:ascii="Calibri" w:hAnsi="Calibri"/>
          <w:color w:val="231F20"/>
          <w:spacing w:val="-13"/>
          <w:sz w:val="24"/>
        </w:rPr>
        <w:t xml:space="preserve"> </w:t>
      </w:r>
      <w:r>
        <w:rPr>
          <w:rFonts w:ascii="Calibri" w:hAnsi="Calibri"/>
          <w:color w:val="231F20"/>
          <w:sz w:val="24"/>
        </w:rPr>
        <w:t>reserved</w:t>
      </w:r>
      <w:r>
        <w:rPr>
          <w:rFonts w:ascii="Calibri" w:hAnsi="Calibri"/>
          <w:color w:val="231F20"/>
          <w:spacing w:val="-14"/>
          <w:sz w:val="24"/>
        </w:rPr>
        <w:t xml:space="preserve"> </w:t>
      </w:r>
      <w:r>
        <w:rPr>
          <w:rFonts w:ascii="Calibri" w:hAnsi="Calibri"/>
          <w:color w:val="231F20"/>
          <w:sz w:val="24"/>
        </w:rPr>
        <w:t>and</w:t>
      </w:r>
      <w:r>
        <w:rPr>
          <w:rFonts w:ascii="Calibri" w:hAnsi="Calibri"/>
          <w:color w:val="231F20"/>
          <w:spacing w:val="-13"/>
          <w:sz w:val="24"/>
        </w:rPr>
        <w:t xml:space="preserve"> </w:t>
      </w:r>
      <w:r>
        <w:rPr>
          <w:rFonts w:ascii="Calibri" w:hAnsi="Calibri"/>
          <w:color w:val="231F20"/>
          <w:sz w:val="24"/>
        </w:rPr>
        <w:t>is</w:t>
      </w:r>
      <w:r>
        <w:rPr>
          <w:rFonts w:ascii="Calibri" w:hAnsi="Calibri"/>
          <w:color w:val="231F20"/>
          <w:spacing w:val="-14"/>
          <w:sz w:val="24"/>
        </w:rPr>
        <w:t xml:space="preserve"> </w:t>
      </w:r>
      <w:r>
        <w:rPr>
          <w:rFonts w:ascii="Calibri" w:hAnsi="Calibri"/>
          <w:color w:val="231F20"/>
          <w:sz w:val="24"/>
        </w:rPr>
        <w:t>traditionally</w:t>
      </w:r>
      <w:r>
        <w:rPr>
          <w:rFonts w:ascii="Calibri" w:hAnsi="Calibri"/>
          <w:color w:val="231F20"/>
          <w:spacing w:val="-14"/>
          <w:sz w:val="24"/>
        </w:rPr>
        <w:t xml:space="preserve"> </w:t>
      </w:r>
      <w:r>
        <w:rPr>
          <w:rFonts w:ascii="Calibri" w:hAnsi="Calibri"/>
          <w:color w:val="231F20"/>
          <w:sz w:val="24"/>
        </w:rPr>
        <w:t>enjoyed</w:t>
      </w:r>
      <w:r>
        <w:rPr>
          <w:rFonts w:ascii="Calibri" w:hAnsi="Calibri"/>
          <w:color w:val="231F20"/>
          <w:spacing w:val="-13"/>
          <w:sz w:val="24"/>
        </w:rPr>
        <w:t xml:space="preserve"> </w:t>
      </w:r>
      <w:r>
        <w:rPr>
          <w:rFonts w:ascii="Calibri" w:hAnsi="Calibri"/>
          <w:color w:val="231F20"/>
          <w:sz w:val="24"/>
        </w:rPr>
        <w:t>with</w:t>
      </w:r>
      <w:r>
        <w:rPr>
          <w:rFonts w:ascii="Calibri" w:hAnsi="Calibri"/>
          <w:color w:val="231F20"/>
          <w:spacing w:val="-14"/>
          <w:sz w:val="24"/>
        </w:rPr>
        <w:t xml:space="preserve"> </w:t>
      </w:r>
      <w:r>
        <w:rPr>
          <w:rFonts w:ascii="Calibri" w:hAnsi="Calibri"/>
          <w:color w:val="231F20"/>
          <w:sz w:val="24"/>
        </w:rPr>
        <w:t>a</w:t>
      </w:r>
      <w:r>
        <w:rPr>
          <w:rFonts w:ascii="Calibri" w:hAnsi="Calibri"/>
          <w:color w:val="231F20"/>
          <w:spacing w:val="-13"/>
          <w:sz w:val="24"/>
        </w:rPr>
        <w:t xml:space="preserve"> </w:t>
      </w:r>
      <w:r>
        <w:rPr>
          <w:rFonts w:ascii="Calibri" w:hAnsi="Calibri"/>
          <w:color w:val="231F20"/>
          <w:sz w:val="24"/>
        </w:rPr>
        <w:t>few</w:t>
      </w:r>
      <w:r>
        <w:rPr>
          <w:rFonts w:ascii="Calibri" w:hAnsi="Calibri"/>
          <w:color w:val="231F20"/>
          <w:spacing w:val="-14"/>
          <w:sz w:val="24"/>
        </w:rPr>
        <w:t xml:space="preserve"> </w:t>
      </w:r>
      <w:r>
        <w:rPr>
          <w:rFonts w:ascii="Calibri" w:hAnsi="Calibri"/>
          <w:color w:val="231F20"/>
          <w:sz w:val="24"/>
        </w:rPr>
        <w:t>sweet</w:t>
      </w:r>
      <w:r>
        <w:rPr>
          <w:rFonts w:ascii="Calibri" w:hAnsi="Calibri"/>
          <w:color w:val="231F20"/>
          <w:spacing w:val="-13"/>
          <w:sz w:val="24"/>
        </w:rPr>
        <w:t xml:space="preserve"> </w:t>
      </w:r>
      <w:r>
        <w:rPr>
          <w:rFonts w:ascii="Calibri" w:hAnsi="Calibri"/>
          <w:color w:val="231F20"/>
          <w:sz w:val="24"/>
        </w:rPr>
        <w:t xml:space="preserve">snacks. </w:t>
      </w:r>
      <w:r>
        <w:rPr>
          <w:rFonts w:ascii="Calibri" w:hAnsi="Calibri"/>
          <w:color w:val="231F20"/>
          <w:spacing w:val="-2"/>
          <w:sz w:val="24"/>
        </w:rPr>
        <w:t>This</w:t>
      </w:r>
      <w:r>
        <w:rPr>
          <w:rFonts w:ascii="Calibri" w:hAnsi="Calibri"/>
          <w:color w:val="231F20"/>
          <w:spacing w:val="-9"/>
          <w:sz w:val="24"/>
        </w:rPr>
        <w:t xml:space="preserve"> </w:t>
      </w:r>
      <w:r>
        <w:rPr>
          <w:rFonts w:ascii="Calibri" w:hAnsi="Calibri"/>
          <w:color w:val="231F20"/>
          <w:spacing w:val="-2"/>
          <w:sz w:val="24"/>
        </w:rPr>
        <w:t>is</w:t>
      </w:r>
      <w:r>
        <w:rPr>
          <w:rFonts w:ascii="Calibri" w:hAnsi="Calibri"/>
          <w:color w:val="231F20"/>
          <w:spacing w:val="-9"/>
          <w:sz w:val="24"/>
        </w:rPr>
        <w:t xml:space="preserve"> </w:t>
      </w:r>
      <w:r>
        <w:rPr>
          <w:rFonts w:ascii="Calibri" w:hAnsi="Calibri"/>
          <w:color w:val="231F20"/>
          <w:spacing w:val="-2"/>
          <w:sz w:val="24"/>
        </w:rPr>
        <w:t>a</w:t>
      </w:r>
      <w:r>
        <w:rPr>
          <w:rFonts w:ascii="Calibri" w:hAnsi="Calibri"/>
          <w:color w:val="231F20"/>
          <w:spacing w:val="-9"/>
          <w:sz w:val="24"/>
        </w:rPr>
        <w:t xml:space="preserve"> </w:t>
      </w:r>
      <w:r>
        <w:rPr>
          <w:rFonts w:ascii="Calibri" w:hAnsi="Calibri"/>
          <w:color w:val="231F20"/>
          <w:spacing w:val="-2"/>
          <w:sz w:val="24"/>
        </w:rPr>
        <w:t>little</w:t>
      </w:r>
      <w:r>
        <w:rPr>
          <w:rFonts w:ascii="Calibri" w:hAnsi="Calibri"/>
          <w:color w:val="231F20"/>
          <w:spacing w:val="-9"/>
          <w:sz w:val="24"/>
        </w:rPr>
        <w:t xml:space="preserve"> </w:t>
      </w:r>
      <w:r>
        <w:rPr>
          <w:rFonts w:ascii="Calibri" w:hAnsi="Calibri"/>
          <w:color w:val="231F20"/>
          <w:spacing w:val="-2"/>
          <w:sz w:val="24"/>
        </w:rPr>
        <w:t>similar</w:t>
      </w:r>
      <w:r>
        <w:rPr>
          <w:rFonts w:ascii="Calibri" w:hAnsi="Calibri"/>
          <w:color w:val="231F20"/>
          <w:spacing w:val="-9"/>
          <w:sz w:val="24"/>
        </w:rPr>
        <w:t xml:space="preserve"> </w:t>
      </w:r>
      <w:r>
        <w:rPr>
          <w:rFonts w:ascii="Calibri" w:hAnsi="Calibri"/>
          <w:color w:val="231F20"/>
          <w:spacing w:val="-2"/>
          <w:sz w:val="24"/>
        </w:rPr>
        <w:t>to</w:t>
      </w:r>
      <w:r>
        <w:rPr>
          <w:rFonts w:ascii="Calibri" w:hAnsi="Calibri"/>
          <w:color w:val="231F20"/>
          <w:spacing w:val="-9"/>
          <w:sz w:val="24"/>
        </w:rPr>
        <w:t xml:space="preserve"> </w:t>
      </w:r>
      <w:r>
        <w:rPr>
          <w:rFonts w:ascii="Calibri" w:hAnsi="Calibri"/>
          <w:color w:val="231F20"/>
          <w:spacing w:val="-2"/>
          <w:sz w:val="24"/>
        </w:rPr>
        <w:t>the</w:t>
      </w:r>
      <w:r>
        <w:rPr>
          <w:rFonts w:ascii="Calibri" w:hAnsi="Calibri"/>
          <w:color w:val="231F20"/>
          <w:spacing w:val="-9"/>
          <w:sz w:val="24"/>
        </w:rPr>
        <w:t xml:space="preserve"> </w:t>
      </w:r>
      <w:r>
        <w:rPr>
          <w:rFonts w:ascii="Calibri" w:hAnsi="Calibri"/>
          <w:color w:val="231F20"/>
          <w:spacing w:val="-2"/>
          <w:sz w:val="24"/>
        </w:rPr>
        <w:t>British</w:t>
      </w:r>
      <w:r>
        <w:rPr>
          <w:rFonts w:ascii="Calibri" w:hAnsi="Calibri"/>
          <w:color w:val="231F20"/>
          <w:spacing w:val="-9"/>
          <w:sz w:val="24"/>
        </w:rPr>
        <w:t xml:space="preserve"> </w:t>
      </w:r>
      <w:r>
        <w:rPr>
          <w:rFonts w:ascii="Calibri" w:hAnsi="Calibri"/>
          <w:color w:val="231F20"/>
          <w:spacing w:val="-2"/>
          <w:sz w:val="24"/>
        </w:rPr>
        <w:t>tradition</w:t>
      </w:r>
      <w:r>
        <w:rPr>
          <w:rFonts w:ascii="Calibri" w:hAnsi="Calibri"/>
          <w:color w:val="231F20"/>
          <w:spacing w:val="-9"/>
          <w:sz w:val="24"/>
        </w:rPr>
        <w:t xml:space="preserve"> </w:t>
      </w:r>
      <w:r>
        <w:rPr>
          <w:rFonts w:ascii="Calibri" w:hAnsi="Calibri"/>
          <w:color w:val="231F20"/>
          <w:spacing w:val="-2"/>
          <w:sz w:val="24"/>
        </w:rPr>
        <w:t>of</w:t>
      </w:r>
      <w:r>
        <w:rPr>
          <w:rFonts w:ascii="Calibri" w:hAnsi="Calibri"/>
          <w:color w:val="231F20"/>
          <w:spacing w:val="-9"/>
          <w:sz w:val="24"/>
        </w:rPr>
        <w:t xml:space="preserve"> </w:t>
      </w:r>
      <w:r>
        <w:rPr>
          <w:rFonts w:ascii="Calibri" w:hAnsi="Calibri"/>
          <w:color w:val="231F20"/>
          <w:spacing w:val="-2"/>
          <w:sz w:val="24"/>
        </w:rPr>
        <w:t>an</w:t>
      </w:r>
      <w:r>
        <w:rPr>
          <w:rFonts w:ascii="Calibri" w:hAnsi="Calibri"/>
          <w:color w:val="231F20"/>
          <w:spacing w:val="-9"/>
          <w:sz w:val="24"/>
        </w:rPr>
        <w:t xml:space="preserve"> </w:t>
      </w:r>
      <w:r>
        <w:rPr>
          <w:rFonts w:ascii="Calibri" w:hAnsi="Calibri"/>
          <w:color w:val="231F20"/>
          <w:spacing w:val="-2"/>
          <w:sz w:val="24"/>
        </w:rPr>
        <w:t>informal</w:t>
      </w:r>
      <w:r>
        <w:rPr>
          <w:rFonts w:ascii="Calibri" w:hAnsi="Calibri"/>
          <w:color w:val="231F20"/>
          <w:spacing w:val="-9"/>
          <w:sz w:val="24"/>
        </w:rPr>
        <w:t xml:space="preserve"> </w:t>
      </w:r>
      <w:r>
        <w:rPr>
          <w:rFonts w:ascii="Calibri" w:hAnsi="Calibri"/>
          <w:color w:val="231F20"/>
          <w:spacing w:val="-2"/>
          <w:sz w:val="24"/>
        </w:rPr>
        <w:t>cup</w:t>
      </w:r>
      <w:r>
        <w:rPr>
          <w:rFonts w:ascii="Calibri" w:hAnsi="Calibri"/>
          <w:color w:val="231F20"/>
          <w:spacing w:val="-9"/>
          <w:sz w:val="24"/>
        </w:rPr>
        <w:t xml:space="preserve"> </w:t>
      </w:r>
      <w:r>
        <w:rPr>
          <w:rFonts w:ascii="Calibri" w:hAnsi="Calibri"/>
          <w:color w:val="231F20"/>
          <w:spacing w:val="-2"/>
          <w:sz w:val="24"/>
        </w:rPr>
        <w:t>of</w:t>
      </w:r>
      <w:r>
        <w:rPr>
          <w:rFonts w:ascii="Calibri" w:hAnsi="Calibri"/>
          <w:color w:val="231F20"/>
          <w:spacing w:val="-9"/>
          <w:sz w:val="24"/>
        </w:rPr>
        <w:t xml:space="preserve"> </w:t>
      </w:r>
      <w:r>
        <w:rPr>
          <w:rFonts w:ascii="Calibri" w:hAnsi="Calibri"/>
          <w:color w:val="231F20"/>
          <w:spacing w:val="-2"/>
          <w:sz w:val="24"/>
        </w:rPr>
        <w:t>tea</w:t>
      </w:r>
      <w:r>
        <w:rPr>
          <w:rFonts w:ascii="Calibri" w:hAnsi="Calibri"/>
          <w:color w:val="231F20"/>
          <w:spacing w:val="-9"/>
          <w:sz w:val="24"/>
        </w:rPr>
        <w:t xml:space="preserve"> </w:t>
      </w:r>
      <w:r>
        <w:rPr>
          <w:rFonts w:ascii="Calibri" w:hAnsi="Calibri"/>
          <w:color w:val="231F20"/>
          <w:spacing w:val="-2"/>
          <w:sz w:val="24"/>
        </w:rPr>
        <w:t>served</w:t>
      </w:r>
      <w:r>
        <w:rPr>
          <w:rFonts w:ascii="Calibri" w:hAnsi="Calibri"/>
          <w:color w:val="231F20"/>
          <w:spacing w:val="-9"/>
          <w:sz w:val="24"/>
        </w:rPr>
        <w:t xml:space="preserve"> </w:t>
      </w:r>
      <w:r>
        <w:rPr>
          <w:rFonts w:ascii="Calibri" w:hAnsi="Calibri"/>
          <w:color w:val="231F20"/>
          <w:spacing w:val="-2"/>
          <w:sz w:val="24"/>
        </w:rPr>
        <w:t>with</w:t>
      </w:r>
      <w:r>
        <w:rPr>
          <w:rFonts w:ascii="Calibri" w:hAnsi="Calibri"/>
          <w:color w:val="231F20"/>
          <w:spacing w:val="-9"/>
          <w:sz w:val="24"/>
        </w:rPr>
        <w:t xml:space="preserve"> </w:t>
      </w:r>
      <w:r>
        <w:rPr>
          <w:rFonts w:ascii="Calibri" w:hAnsi="Calibri"/>
          <w:color w:val="231F20"/>
          <w:spacing w:val="-2"/>
          <w:sz w:val="24"/>
        </w:rPr>
        <w:t xml:space="preserve">snacks. </w:t>
      </w:r>
      <w:r>
        <w:rPr>
          <w:rFonts w:ascii="Calibri" w:hAnsi="Calibri"/>
          <w:color w:val="231F20"/>
          <w:spacing w:val="-8"/>
          <w:sz w:val="24"/>
        </w:rPr>
        <w:t>However,</w:t>
      </w:r>
      <w:r>
        <w:rPr>
          <w:rFonts w:ascii="Calibri" w:hAnsi="Calibri"/>
          <w:color w:val="231F20"/>
          <w:spacing w:val="-1"/>
          <w:sz w:val="24"/>
        </w:rPr>
        <w:t xml:space="preserve"> </w:t>
      </w:r>
      <w:r>
        <w:rPr>
          <w:rFonts w:ascii="Calibri" w:hAnsi="Calibri"/>
          <w:color w:val="231F20"/>
          <w:spacing w:val="-8"/>
          <w:sz w:val="24"/>
        </w:rPr>
        <w:t>with</w:t>
      </w:r>
      <w:r>
        <w:rPr>
          <w:rFonts w:ascii="Calibri" w:hAnsi="Calibri"/>
          <w:color w:val="231F20"/>
          <w:spacing w:val="-1"/>
          <w:sz w:val="24"/>
        </w:rPr>
        <w:t xml:space="preserve"> </w:t>
      </w:r>
      <w:r>
        <w:rPr>
          <w:rFonts w:ascii="Calibri" w:hAnsi="Calibri"/>
          <w:color w:val="231F20"/>
          <w:spacing w:val="-8"/>
          <w:sz w:val="24"/>
        </w:rPr>
        <w:t>the</w:t>
      </w:r>
      <w:r>
        <w:rPr>
          <w:rFonts w:ascii="Calibri" w:hAnsi="Calibri"/>
          <w:color w:val="231F20"/>
          <w:spacing w:val="-1"/>
          <w:sz w:val="24"/>
        </w:rPr>
        <w:t xml:space="preserve"> </w:t>
      </w:r>
      <w:r>
        <w:rPr>
          <w:rFonts w:ascii="Calibri" w:hAnsi="Calibri"/>
          <w:color w:val="231F20"/>
          <w:spacing w:val="-8"/>
          <w:sz w:val="24"/>
        </w:rPr>
        <w:t>samovar,</w:t>
      </w:r>
      <w:r>
        <w:rPr>
          <w:rFonts w:ascii="Calibri" w:hAnsi="Calibri"/>
          <w:color w:val="231F20"/>
          <w:spacing w:val="-1"/>
          <w:sz w:val="24"/>
        </w:rPr>
        <w:t xml:space="preserve"> </w:t>
      </w:r>
      <w:r>
        <w:rPr>
          <w:rFonts w:ascii="Calibri" w:hAnsi="Calibri"/>
          <w:color w:val="231F20"/>
          <w:spacing w:val="-8"/>
          <w:sz w:val="24"/>
        </w:rPr>
        <w:t>tea</w:t>
      </w:r>
      <w:r>
        <w:rPr>
          <w:rFonts w:ascii="Calibri" w:hAnsi="Calibri"/>
          <w:color w:val="231F20"/>
          <w:spacing w:val="-1"/>
          <w:sz w:val="24"/>
        </w:rPr>
        <w:t xml:space="preserve"> </w:t>
      </w:r>
      <w:r>
        <w:rPr>
          <w:rFonts w:ascii="Calibri" w:hAnsi="Calibri"/>
          <w:color w:val="231F20"/>
          <w:spacing w:val="-8"/>
          <w:sz w:val="24"/>
        </w:rPr>
        <w:t>is</w:t>
      </w:r>
      <w:r>
        <w:rPr>
          <w:rFonts w:ascii="Calibri" w:hAnsi="Calibri"/>
          <w:color w:val="231F20"/>
          <w:spacing w:val="-1"/>
          <w:sz w:val="24"/>
        </w:rPr>
        <w:t xml:space="preserve"> </w:t>
      </w:r>
      <w:r>
        <w:rPr>
          <w:rFonts w:ascii="Calibri" w:hAnsi="Calibri"/>
          <w:color w:val="231F20"/>
          <w:spacing w:val="-8"/>
          <w:sz w:val="24"/>
        </w:rPr>
        <w:t>usually</w:t>
      </w:r>
      <w:r>
        <w:rPr>
          <w:rFonts w:ascii="Calibri" w:hAnsi="Calibri"/>
          <w:color w:val="231F20"/>
          <w:spacing w:val="-1"/>
          <w:sz w:val="24"/>
        </w:rPr>
        <w:t xml:space="preserve"> </w:t>
      </w:r>
      <w:r>
        <w:rPr>
          <w:rFonts w:ascii="Calibri" w:hAnsi="Calibri"/>
          <w:color w:val="231F20"/>
          <w:spacing w:val="-8"/>
          <w:sz w:val="24"/>
        </w:rPr>
        <w:t>taken</w:t>
      </w:r>
      <w:r>
        <w:rPr>
          <w:rFonts w:ascii="Calibri" w:hAnsi="Calibri"/>
          <w:color w:val="231F20"/>
          <w:spacing w:val="-1"/>
          <w:sz w:val="24"/>
        </w:rPr>
        <w:t xml:space="preserve"> </w:t>
      </w:r>
      <w:r>
        <w:rPr>
          <w:rFonts w:ascii="Calibri" w:hAnsi="Calibri"/>
          <w:color w:val="231F20"/>
          <w:spacing w:val="-8"/>
          <w:sz w:val="24"/>
        </w:rPr>
        <w:t>without</w:t>
      </w:r>
      <w:r>
        <w:rPr>
          <w:rFonts w:ascii="Calibri" w:hAnsi="Calibri"/>
          <w:color w:val="231F20"/>
          <w:spacing w:val="-1"/>
          <w:sz w:val="24"/>
        </w:rPr>
        <w:t xml:space="preserve"> </w:t>
      </w:r>
      <w:r>
        <w:rPr>
          <w:rFonts w:ascii="Calibri" w:hAnsi="Calibri"/>
          <w:color w:val="231F20"/>
          <w:spacing w:val="-8"/>
          <w:sz w:val="24"/>
        </w:rPr>
        <w:t>milk,</w:t>
      </w:r>
      <w:r>
        <w:rPr>
          <w:rFonts w:ascii="Calibri" w:hAnsi="Calibri"/>
          <w:color w:val="231F20"/>
          <w:spacing w:val="-1"/>
          <w:sz w:val="24"/>
        </w:rPr>
        <w:t xml:space="preserve"> </w:t>
      </w:r>
      <w:r>
        <w:rPr>
          <w:rFonts w:ascii="Calibri" w:hAnsi="Calibri"/>
          <w:color w:val="231F20"/>
          <w:spacing w:val="-8"/>
          <w:sz w:val="24"/>
        </w:rPr>
        <w:t>and</w:t>
      </w:r>
      <w:r>
        <w:rPr>
          <w:rFonts w:ascii="Calibri" w:hAnsi="Calibri"/>
          <w:color w:val="231F20"/>
          <w:spacing w:val="-1"/>
          <w:sz w:val="24"/>
        </w:rPr>
        <w:t xml:space="preserve"> </w:t>
      </w:r>
      <w:r>
        <w:rPr>
          <w:rFonts w:ascii="Calibri" w:hAnsi="Calibri"/>
          <w:color w:val="231F20"/>
          <w:spacing w:val="-8"/>
          <w:sz w:val="24"/>
        </w:rPr>
        <w:t>sugar</w:t>
      </w:r>
      <w:r>
        <w:rPr>
          <w:rFonts w:ascii="Calibri" w:hAnsi="Calibri"/>
          <w:color w:val="231F20"/>
          <w:spacing w:val="-1"/>
          <w:sz w:val="24"/>
        </w:rPr>
        <w:t xml:space="preserve"> </w:t>
      </w:r>
      <w:r>
        <w:rPr>
          <w:rFonts w:ascii="Calibri" w:hAnsi="Calibri"/>
          <w:color w:val="231F20"/>
          <w:spacing w:val="-8"/>
          <w:sz w:val="24"/>
        </w:rPr>
        <w:t>is</w:t>
      </w:r>
      <w:r>
        <w:rPr>
          <w:rFonts w:ascii="Calibri" w:hAnsi="Calibri"/>
          <w:color w:val="231F20"/>
          <w:spacing w:val="-1"/>
          <w:sz w:val="24"/>
        </w:rPr>
        <w:t xml:space="preserve"> </w:t>
      </w:r>
      <w:r>
        <w:rPr>
          <w:rFonts w:ascii="Calibri" w:hAnsi="Calibri"/>
          <w:color w:val="231F20"/>
          <w:spacing w:val="-8"/>
          <w:sz w:val="24"/>
        </w:rPr>
        <w:t>not</w:t>
      </w:r>
      <w:r>
        <w:rPr>
          <w:rFonts w:ascii="Calibri" w:hAnsi="Calibri"/>
          <w:color w:val="231F20"/>
          <w:spacing w:val="-1"/>
          <w:sz w:val="24"/>
        </w:rPr>
        <w:t xml:space="preserve"> </w:t>
      </w:r>
      <w:r>
        <w:rPr>
          <w:rFonts w:ascii="Calibri" w:hAnsi="Calibri"/>
          <w:color w:val="231F20"/>
          <w:spacing w:val="-8"/>
          <w:sz w:val="24"/>
        </w:rPr>
        <w:t>placed</w:t>
      </w:r>
      <w:r>
        <w:rPr>
          <w:rFonts w:ascii="Calibri" w:hAnsi="Calibri"/>
          <w:color w:val="231F20"/>
          <w:spacing w:val="-1"/>
          <w:sz w:val="24"/>
        </w:rPr>
        <w:t xml:space="preserve"> </w:t>
      </w:r>
      <w:r>
        <w:rPr>
          <w:rFonts w:ascii="Calibri" w:hAnsi="Calibri"/>
          <w:color w:val="231F20"/>
          <w:spacing w:val="-8"/>
          <w:sz w:val="24"/>
        </w:rPr>
        <w:t>in</w:t>
      </w:r>
      <w:r>
        <w:rPr>
          <w:rFonts w:ascii="Calibri" w:hAnsi="Calibri"/>
          <w:color w:val="231F20"/>
          <w:spacing w:val="-1"/>
          <w:sz w:val="24"/>
        </w:rPr>
        <w:t xml:space="preserve"> </w:t>
      </w:r>
      <w:r>
        <w:rPr>
          <w:rFonts w:ascii="Calibri" w:hAnsi="Calibri"/>
          <w:color w:val="231F20"/>
          <w:spacing w:val="-8"/>
          <w:sz w:val="24"/>
        </w:rPr>
        <w:t xml:space="preserve">the </w:t>
      </w:r>
      <w:r>
        <w:rPr>
          <w:rFonts w:ascii="Calibri" w:hAnsi="Calibri"/>
          <w:color w:val="231F20"/>
          <w:spacing w:val="-4"/>
          <w:sz w:val="24"/>
        </w:rPr>
        <w:t>cup</w:t>
      </w:r>
      <w:r>
        <w:rPr>
          <w:rFonts w:ascii="Calibri" w:hAnsi="Calibri"/>
          <w:color w:val="231F20"/>
          <w:spacing w:val="-15"/>
          <w:sz w:val="24"/>
        </w:rPr>
        <w:t xml:space="preserve"> </w:t>
      </w:r>
      <w:r>
        <w:rPr>
          <w:rFonts w:ascii="Calibri" w:hAnsi="Calibri"/>
          <w:color w:val="231F20"/>
          <w:spacing w:val="-4"/>
          <w:sz w:val="24"/>
        </w:rPr>
        <w:t>but</w:t>
      </w:r>
      <w:r>
        <w:rPr>
          <w:rFonts w:ascii="Calibri" w:hAnsi="Calibri"/>
          <w:color w:val="231F20"/>
          <w:spacing w:val="-15"/>
          <w:sz w:val="24"/>
        </w:rPr>
        <w:t xml:space="preserve"> </w:t>
      </w:r>
      <w:r>
        <w:rPr>
          <w:rFonts w:ascii="Calibri" w:hAnsi="Calibri"/>
          <w:color w:val="231F20"/>
          <w:spacing w:val="-4"/>
          <w:sz w:val="24"/>
        </w:rPr>
        <w:t>rather</w:t>
      </w:r>
      <w:r>
        <w:rPr>
          <w:rFonts w:ascii="Calibri" w:hAnsi="Calibri"/>
          <w:color w:val="231F20"/>
          <w:spacing w:val="-15"/>
          <w:sz w:val="24"/>
        </w:rPr>
        <w:t xml:space="preserve"> </w:t>
      </w:r>
      <w:r>
        <w:rPr>
          <w:rFonts w:ascii="Calibri" w:hAnsi="Calibri"/>
          <w:color w:val="231F20"/>
          <w:spacing w:val="-4"/>
          <w:sz w:val="24"/>
        </w:rPr>
        <w:t>in</w:t>
      </w:r>
      <w:r>
        <w:rPr>
          <w:rFonts w:ascii="Calibri" w:hAnsi="Calibri"/>
          <w:color w:val="231F20"/>
          <w:spacing w:val="-15"/>
          <w:sz w:val="24"/>
        </w:rPr>
        <w:t xml:space="preserve"> </w:t>
      </w:r>
      <w:r>
        <w:rPr>
          <w:rFonts w:ascii="Calibri" w:hAnsi="Calibri"/>
          <w:color w:val="231F20"/>
          <w:spacing w:val="-4"/>
          <w:sz w:val="24"/>
        </w:rPr>
        <w:t>the</w:t>
      </w:r>
      <w:r>
        <w:rPr>
          <w:rFonts w:ascii="Calibri" w:hAnsi="Calibri"/>
          <w:color w:val="231F20"/>
          <w:spacing w:val="-15"/>
          <w:sz w:val="24"/>
        </w:rPr>
        <w:t xml:space="preserve"> </w:t>
      </w:r>
      <w:r>
        <w:rPr>
          <w:rFonts w:ascii="Calibri" w:hAnsi="Calibri"/>
          <w:color w:val="231F20"/>
          <w:spacing w:val="-4"/>
          <w:sz w:val="24"/>
        </w:rPr>
        <w:t>drinker’s</w:t>
      </w:r>
      <w:r>
        <w:rPr>
          <w:rFonts w:ascii="Calibri" w:hAnsi="Calibri"/>
          <w:color w:val="231F20"/>
          <w:spacing w:val="-15"/>
          <w:sz w:val="24"/>
        </w:rPr>
        <w:t xml:space="preserve"> </w:t>
      </w:r>
      <w:r>
        <w:rPr>
          <w:rFonts w:ascii="Calibri" w:hAnsi="Calibri"/>
          <w:color w:val="231F20"/>
          <w:spacing w:val="-4"/>
          <w:sz w:val="24"/>
        </w:rPr>
        <w:t>mouth,</w:t>
      </w:r>
      <w:r>
        <w:rPr>
          <w:rFonts w:ascii="Calibri" w:hAnsi="Calibri"/>
          <w:color w:val="231F20"/>
          <w:spacing w:val="-15"/>
          <w:sz w:val="24"/>
        </w:rPr>
        <w:t xml:space="preserve"> </w:t>
      </w:r>
      <w:r>
        <w:rPr>
          <w:rFonts w:ascii="Calibri" w:hAnsi="Calibri"/>
          <w:color w:val="231F20"/>
          <w:spacing w:val="-4"/>
          <w:sz w:val="24"/>
        </w:rPr>
        <w:t>to</w:t>
      </w:r>
      <w:r>
        <w:rPr>
          <w:rFonts w:ascii="Calibri" w:hAnsi="Calibri"/>
          <w:color w:val="231F20"/>
          <w:spacing w:val="-15"/>
          <w:sz w:val="24"/>
        </w:rPr>
        <w:t xml:space="preserve"> </w:t>
      </w:r>
      <w:r>
        <w:rPr>
          <w:rFonts w:ascii="Calibri" w:hAnsi="Calibri"/>
          <w:color w:val="231F20"/>
          <w:spacing w:val="-4"/>
          <w:sz w:val="24"/>
        </w:rPr>
        <w:t>be</w:t>
      </w:r>
      <w:r>
        <w:rPr>
          <w:rFonts w:ascii="Calibri" w:hAnsi="Calibri"/>
          <w:color w:val="231F20"/>
          <w:spacing w:val="-15"/>
          <w:sz w:val="24"/>
        </w:rPr>
        <w:t xml:space="preserve"> </w:t>
      </w:r>
      <w:r>
        <w:rPr>
          <w:rFonts w:ascii="Calibri" w:hAnsi="Calibri"/>
          <w:color w:val="231F20"/>
          <w:spacing w:val="-4"/>
          <w:sz w:val="24"/>
        </w:rPr>
        <w:t>slowly</w:t>
      </w:r>
      <w:r>
        <w:rPr>
          <w:rFonts w:ascii="Calibri" w:hAnsi="Calibri"/>
          <w:color w:val="231F20"/>
          <w:spacing w:val="-15"/>
          <w:sz w:val="24"/>
        </w:rPr>
        <w:t xml:space="preserve"> </w:t>
      </w:r>
      <w:r>
        <w:rPr>
          <w:rFonts w:ascii="Calibri" w:hAnsi="Calibri"/>
          <w:color w:val="231F20"/>
          <w:spacing w:val="-4"/>
          <w:sz w:val="24"/>
        </w:rPr>
        <w:t>melted</w:t>
      </w:r>
      <w:r>
        <w:rPr>
          <w:rFonts w:ascii="Calibri" w:hAnsi="Calibri"/>
          <w:color w:val="231F20"/>
          <w:spacing w:val="-15"/>
          <w:sz w:val="24"/>
        </w:rPr>
        <w:t xml:space="preserve"> </w:t>
      </w:r>
      <w:r>
        <w:rPr>
          <w:rFonts w:ascii="Calibri" w:hAnsi="Calibri"/>
          <w:color w:val="231F20"/>
          <w:spacing w:val="-4"/>
          <w:sz w:val="24"/>
        </w:rPr>
        <w:t>away</w:t>
      </w:r>
      <w:r>
        <w:rPr>
          <w:rFonts w:ascii="Calibri" w:hAnsi="Calibri"/>
          <w:color w:val="231F20"/>
          <w:spacing w:val="-15"/>
          <w:sz w:val="24"/>
        </w:rPr>
        <w:t xml:space="preserve"> </w:t>
      </w:r>
      <w:r>
        <w:rPr>
          <w:rFonts w:ascii="Calibri" w:hAnsi="Calibri"/>
          <w:color w:val="231F20"/>
          <w:spacing w:val="-4"/>
          <w:sz w:val="24"/>
        </w:rPr>
        <w:t>by</w:t>
      </w:r>
      <w:r>
        <w:rPr>
          <w:rFonts w:ascii="Calibri" w:hAnsi="Calibri"/>
          <w:color w:val="231F20"/>
          <w:spacing w:val="-15"/>
          <w:sz w:val="24"/>
        </w:rPr>
        <w:t xml:space="preserve"> </w:t>
      </w:r>
      <w:r>
        <w:rPr>
          <w:rFonts w:ascii="Calibri" w:hAnsi="Calibri"/>
          <w:color w:val="231F20"/>
          <w:spacing w:val="-4"/>
          <w:sz w:val="24"/>
        </w:rPr>
        <w:t>the</w:t>
      </w:r>
      <w:r>
        <w:rPr>
          <w:rFonts w:ascii="Calibri" w:hAnsi="Calibri"/>
          <w:color w:val="231F20"/>
          <w:spacing w:val="-15"/>
          <w:sz w:val="24"/>
        </w:rPr>
        <w:t xml:space="preserve"> </w:t>
      </w:r>
      <w:r>
        <w:rPr>
          <w:rFonts w:ascii="Calibri" w:hAnsi="Calibri"/>
          <w:color w:val="231F20"/>
          <w:spacing w:val="-4"/>
          <w:sz w:val="24"/>
        </w:rPr>
        <w:t>warm</w:t>
      </w:r>
      <w:r>
        <w:rPr>
          <w:rFonts w:ascii="Calibri" w:hAnsi="Calibri"/>
          <w:color w:val="231F20"/>
          <w:spacing w:val="-15"/>
          <w:sz w:val="24"/>
        </w:rPr>
        <w:t xml:space="preserve"> </w:t>
      </w:r>
      <w:r>
        <w:rPr>
          <w:rFonts w:ascii="Calibri" w:hAnsi="Calibri"/>
          <w:color w:val="231F20"/>
          <w:spacing w:val="-4"/>
          <w:sz w:val="24"/>
        </w:rPr>
        <w:t>tea.</w:t>
      </w:r>
    </w:p>
    <w:p w14:paraId="2AED717F">
      <w:pPr>
        <w:spacing w:before="210" w:line="244" w:lineRule="auto"/>
        <w:ind w:left="1828" w:right="1740" w:firstLine="0"/>
        <w:jc w:val="both"/>
        <w:rPr>
          <w:rFonts w:ascii="Calibri" w:hAnsi="Calibri"/>
          <w:sz w:val="24"/>
        </w:rPr>
      </w:pPr>
      <w:r>
        <w:rPr>
          <w:rFonts w:ascii="Calibri" w:hAnsi="Calibri"/>
          <w:color w:val="231F20"/>
          <w:sz w:val="24"/>
        </w:rPr>
        <w:t>In</w:t>
      </w:r>
      <w:r>
        <w:rPr>
          <w:rFonts w:ascii="Calibri" w:hAnsi="Calibri"/>
          <w:color w:val="231F20"/>
          <w:spacing w:val="-7"/>
          <w:sz w:val="24"/>
        </w:rPr>
        <w:t xml:space="preserve"> </w:t>
      </w:r>
      <w:r>
        <w:rPr>
          <w:rFonts w:ascii="Calibri" w:hAnsi="Calibri"/>
          <w:color w:val="231F20"/>
          <w:sz w:val="24"/>
        </w:rPr>
        <w:t>closing,</w:t>
      </w:r>
      <w:r>
        <w:rPr>
          <w:rFonts w:ascii="Calibri" w:hAnsi="Calibri"/>
          <w:color w:val="231F20"/>
          <w:spacing w:val="-7"/>
          <w:sz w:val="24"/>
        </w:rPr>
        <w:t xml:space="preserve"> </w:t>
      </w:r>
      <w:r>
        <w:rPr>
          <w:rFonts w:ascii="Calibri" w:hAnsi="Calibri"/>
          <w:color w:val="231F20"/>
          <w:sz w:val="24"/>
        </w:rPr>
        <w:t>in</w:t>
      </w:r>
      <w:r>
        <w:rPr>
          <w:rFonts w:ascii="Calibri" w:hAnsi="Calibri"/>
          <w:color w:val="231F20"/>
          <w:spacing w:val="-7"/>
          <w:sz w:val="24"/>
        </w:rPr>
        <w:t xml:space="preserve"> </w:t>
      </w:r>
      <w:r>
        <w:rPr>
          <w:rFonts w:ascii="Calibri" w:hAnsi="Calibri"/>
          <w:color w:val="231F20"/>
          <w:sz w:val="24"/>
        </w:rPr>
        <w:t>my</w:t>
      </w:r>
      <w:r>
        <w:rPr>
          <w:rFonts w:ascii="Calibri" w:hAnsi="Calibri"/>
          <w:color w:val="231F20"/>
          <w:spacing w:val="-7"/>
          <w:sz w:val="24"/>
        </w:rPr>
        <w:t xml:space="preserve"> </w:t>
      </w:r>
      <w:r>
        <w:rPr>
          <w:rFonts w:ascii="Calibri" w:hAnsi="Calibri"/>
          <w:color w:val="231F20"/>
          <w:sz w:val="24"/>
        </w:rPr>
        <w:t>opinion,</w:t>
      </w:r>
      <w:r>
        <w:rPr>
          <w:rFonts w:ascii="Calibri" w:hAnsi="Calibri"/>
          <w:color w:val="231F20"/>
          <w:spacing w:val="-7"/>
          <w:sz w:val="24"/>
        </w:rPr>
        <w:t xml:space="preserve"> </w:t>
      </w:r>
      <w:r>
        <w:rPr>
          <w:rFonts w:ascii="Calibri" w:hAnsi="Calibri"/>
          <w:color w:val="231F20"/>
          <w:sz w:val="24"/>
        </w:rPr>
        <w:t>regardless</w:t>
      </w:r>
      <w:r>
        <w:rPr>
          <w:rFonts w:ascii="Calibri" w:hAnsi="Calibri"/>
          <w:color w:val="231F20"/>
          <w:spacing w:val="-7"/>
          <w:sz w:val="24"/>
        </w:rPr>
        <w:t xml:space="preserve"> </w:t>
      </w:r>
      <w:r>
        <w:rPr>
          <w:rFonts w:ascii="Calibri" w:hAnsi="Calibri"/>
          <w:color w:val="231F20"/>
          <w:sz w:val="24"/>
        </w:rPr>
        <w:t>of</w:t>
      </w:r>
      <w:r>
        <w:rPr>
          <w:rFonts w:ascii="Calibri" w:hAnsi="Calibri"/>
          <w:color w:val="231F20"/>
          <w:spacing w:val="-7"/>
          <w:sz w:val="24"/>
        </w:rPr>
        <w:t xml:space="preserve"> </w:t>
      </w:r>
      <w:r>
        <w:rPr>
          <w:rFonts w:ascii="Calibri" w:hAnsi="Calibri"/>
          <w:color w:val="231F20"/>
          <w:sz w:val="24"/>
        </w:rPr>
        <w:t>how</w:t>
      </w:r>
      <w:r>
        <w:rPr>
          <w:rFonts w:ascii="Calibri" w:hAnsi="Calibri"/>
          <w:color w:val="231F20"/>
          <w:spacing w:val="-7"/>
          <w:sz w:val="24"/>
        </w:rPr>
        <w:t xml:space="preserve"> </w:t>
      </w:r>
      <w:r>
        <w:rPr>
          <w:rFonts w:ascii="Calibri" w:hAnsi="Calibri"/>
          <w:color w:val="231F20"/>
          <w:sz w:val="24"/>
        </w:rPr>
        <w:t>it</w:t>
      </w:r>
      <w:r>
        <w:rPr>
          <w:rFonts w:ascii="Calibri" w:hAnsi="Calibri"/>
          <w:color w:val="231F20"/>
          <w:spacing w:val="-7"/>
          <w:sz w:val="24"/>
        </w:rPr>
        <w:t xml:space="preserve"> </w:t>
      </w:r>
      <w:r>
        <w:rPr>
          <w:rFonts w:ascii="Calibri" w:hAnsi="Calibri"/>
          <w:color w:val="231F20"/>
          <w:sz w:val="24"/>
        </w:rPr>
        <w:t>is</w:t>
      </w:r>
      <w:r>
        <w:rPr>
          <w:rFonts w:ascii="Calibri" w:hAnsi="Calibri"/>
          <w:color w:val="231F20"/>
          <w:spacing w:val="-7"/>
          <w:sz w:val="24"/>
        </w:rPr>
        <w:t xml:space="preserve"> </w:t>
      </w:r>
      <w:r>
        <w:rPr>
          <w:rFonts w:ascii="Calibri" w:hAnsi="Calibri"/>
          <w:color w:val="231F20"/>
          <w:sz w:val="24"/>
        </w:rPr>
        <w:t>made,</w:t>
      </w:r>
      <w:r>
        <w:rPr>
          <w:rFonts w:ascii="Calibri" w:hAnsi="Calibri"/>
          <w:color w:val="231F20"/>
          <w:spacing w:val="-7"/>
          <w:sz w:val="24"/>
        </w:rPr>
        <w:t xml:space="preserve"> </w:t>
      </w:r>
      <w:r>
        <w:rPr>
          <w:rFonts w:ascii="Calibri" w:hAnsi="Calibri"/>
          <w:color w:val="231F20"/>
          <w:sz w:val="24"/>
        </w:rPr>
        <w:t>one</w:t>
      </w:r>
      <w:r>
        <w:rPr>
          <w:rFonts w:ascii="Calibri" w:hAnsi="Calibri"/>
          <w:color w:val="231F20"/>
          <w:spacing w:val="-7"/>
          <w:sz w:val="24"/>
        </w:rPr>
        <w:t xml:space="preserve"> </w:t>
      </w:r>
      <w:r>
        <w:rPr>
          <w:rFonts w:ascii="Calibri" w:hAnsi="Calibri"/>
          <w:color w:val="231F20"/>
          <w:sz w:val="24"/>
        </w:rPr>
        <w:t>thing</w:t>
      </w:r>
      <w:r>
        <w:rPr>
          <w:rFonts w:ascii="Calibri" w:hAnsi="Calibri"/>
          <w:color w:val="231F20"/>
          <w:spacing w:val="-7"/>
          <w:sz w:val="24"/>
        </w:rPr>
        <w:t xml:space="preserve"> </w:t>
      </w:r>
      <w:r>
        <w:rPr>
          <w:rFonts w:ascii="Calibri" w:hAnsi="Calibri"/>
          <w:color w:val="231F20"/>
          <w:sz w:val="24"/>
        </w:rPr>
        <w:t>is</w:t>
      </w:r>
      <w:r>
        <w:rPr>
          <w:rFonts w:ascii="Calibri" w:hAnsi="Calibri"/>
          <w:color w:val="231F20"/>
          <w:spacing w:val="-7"/>
          <w:sz w:val="24"/>
        </w:rPr>
        <w:t xml:space="preserve"> </w:t>
      </w:r>
      <w:r>
        <w:rPr>
          <w:rFonts w:ascii="Calibri" w:hAnsi="Calibri"/>
          <w:color w:val="231F20"/>
          <w:sz w:val="24"/>
        </w:rPr>
        <w:t>for</w:t>
      </w:r>
      <w:r>
        <w:rPr>
          <w:rFonts w:ascii="Calibri" w:hAnsi="Calibri"/>
          <w:color w:val="231F20"/>
          <w:spacing w:val="-7"/>
          <w:sz w:val="24"/>
        </w:rPr>
        <w:t xml:space="preserve"> </w:t>
      </w:r>
      <w:r>
        <w:rPr>
          <w:rFonts w:ascii="Calibri" w:hAnsi="Calibri"/>
          <w:color w:val="231F20"/>
          <w:sz w:val="24"/>
        </w:rPr>
        <w:t>sure:</w:t>
      </w:r>
      <w:r>
        <w:rPr>
          <w:rFonts w:ascii="Calibri" w:hAnsi="Calibri"/>
          <w:color w:val="231F20"/>
          <w:spacing w:val="-7"/>
          <w:sz w:val="24"/>
        </w:rPr>
        <w:t xml:space="preserve"> </w:t>
      </w:r>
      <w:r>
        <w:rPr>
          <w:rFonts w:ascii="Calibri" w:hAnsi="Calibri"/>
          <w:color w:val="231F20"/>
          <w:sz w:val="24"/>
        </w:rPr>
        <w:t>Tea</w:t>
      </w:r>
      <w:r>
        <w:rPr>
          <w:rFonts w:ascii="Calibri" w:hAnsi="Calibri"/>
          <w:color w:val="231F20"/>
          <w:spacing w:val="-7"/>
          <w:sz w:val="24"/>
        </w:rPr>
        <w:t xml:space="preserve"> </w:t>
      </w:r>
      <w:r>
        <w:rPr>
          <w:rFonts w:ascii="Calibri" w:hAnsi="Calibri"/>
          <w:color w:val="231F20"/>
          <w:sz w:val="24"/>
        </w:rPr>
        <w:t>makes the</w:t>
      </w:r>
      <w:r>
        <w:rPr>
          <w:rFonts w:ascii="Calibri" w:hAnsi="Calibri"/>
          <w:color w:val="231F20"/>
          <w:spacing w:val="-11"/>
          <w:sz w:val="24"/>
        </w:rPr>
        <w:t xml:space="preserve"> </w:t>
      </w:r>
      <w:r>
        <w:rPr>
          <w:rFonts w:ascii="Calibri" w:hAnsi="Calibri"/>
          <w:color w:val="231F20"/>
          <w:sz w:val="24"/>
        </w:rPr>
        <w:t>world</w:t>
      </w:r>
      <w:r>
        <w:rPr>
          <w:rFonts w:ascii="Calibri" w:hAnsi="Calibri"/>
          <w:color w:val="231F20"/>
          <w:spacing w:val="-11"/>
          <w:sz w:val="24"/>
        </w:rPr>
        <w:t xml:space="preserve"> </w:t>
      </w:r>
      <w:r>
        <w:rPr>
          <w:rFonts w:ascii="Calibri" w:hAnsi="Calibri"/>
          <w:color w:val="231F20"/>
          <w:sz w:val="24"/>
        </w:rPr>
        <w:t>go</w:t>
      </w:r>
      <w:r>
        <w:rPr>
          <w:rFonts w:ascii="Calibri" w:hAnsi="Calibri"/>
          <w:color w:val="231F20"/>
          <w:spacing w:val="-11"/>
          <w:sz w:val="24"/>
        </w:rPr>
        <w:t xml:space="preserve"> </w:t>
      </w:r>
      <w:r>
        <w:rPr>
          <w:rFonts w:ascii="Calibri" w:hAnsi="Calibri"/>
          <w:color w:val="231F20"/>
          <w:sz w:val="24"/>
        </w:rPr>
        <w:t>round!</w:t>
      </w:r>
      <w:r>
        <w:rPr>
          <w:rFonts w:ascii="Calibri" w:hAnsi="Calibri"/>
          <w:color w:val="231F20"/>
          <w:spacing w:val="-11"/>
          <w:sz w:val="24"/>
        </w:rPr>
        <w:t xml:space="preserve"> </w:t>
      </w:r>
      <w:r>
        <w:rPr>
          <w:rFonts w:ascii="Calibri" w:hAnsi="Calibri"/>
          <w:color w:val="231F20"/>
          <w:sz w:val="24"/>
        </w:rPr>
        <w:t>Invented</w:t>
      </w:r>
      <w:r>
        <w:rPr>
          <w:rFonts w:ascii="Calibri" w:hAnsi="Calibri"/>
          <w:color w:val="231F20"/>
          <w:spacing w:val="-11"/>
          <w:sz w:val="24"/>
        </w:rPr>
        <w:t xml:space="preserve"> </w:t>
      </w:r>
      <w:r>
        <w:rPr>
          <w:rFonts w:ascii="Calibri" w:hAnsi="Calibri"/>
          <w:color w:val="231F20"/>
          <w:sz w:val="24"/>
        </w:rPr>
        <w:t>in</w:t>
      </w:r>
      <w:r>
        <w:rPr>
          <w:rFonts w:ascii="Calibri" w:hAnsi="Calibri"/>
          <w:color w:val="231F20"/>
          <w:spacing w:val="-11"/>
          <w:sz w:val="24"/>
        </w:rPr>
        <w:t xml:space="preserve"> </w:t>
      </w:r>
      <w:r>
        <w:rPr>
          <w:rFonts w:ascii="Calibri" w:hAnsi="Calibri"/>
          <w:color w:val="231F20"/>
          <w:sz w:val="24"/>
        </w:rPr>
        <w:t>China,</w:t>
      </w:r>
      <w:r>
        <w:rPr>
          <w:rFonts w:ascii="Calibri" w:hAnsi="Calibri"/>
          <w:color w:val="231F20"/>
          <w:spacing w:val="-11"/>
          <w:sz w:val="24"/>
        </w:rPr>
        <w:t xml:space="preserve"> </w:t>
      </w:r>
      <w:r>
        <w:rPr>
          <w:rFonts w:ascii="Calibri" w:hAnsi="Calibri"/>
          <w:color w:val="231F20"/>
          <w:sz w:val="24"/>
        </w:rPr>
        <w:t>it</w:t>
      </w:r>
      <w:r>
        <w:rPr>
          <w:rFonts w:ascii="Calibri" w:hAnsi="Calibri"/>
          <w:color w:val="231F20"/>
          <w:spacing w:val="-11"/>
          <w:sz w:val="24"/>
        </w:rPr>
        <w:t xml:space="preserve"> </w:t>
      </w:r>
      <w:r>
        <w:rPr>
          <w:rFonts w:ascii="Calibri" w:hAnsi="Calibri"/>
          <w:color w:val="231F20"/>
          <w:sz w:val="24"/>
        </w:rPr>
        <w:t>breaks</w:t>
      </w:r>
      <w:r>
        <w:rPr>
          <w:rFonts w:ascii="Calibri" w:hAnsi="Calibri"/>
          <w:color w:val="231F20"/>
          <w:spacing w:val="-11"/>
          <w:sz w:val="24"/>
        </w:rPr>
        <w:t xml:space="preserve"> </w:t>
      </w:r>
      <w:r>
        <w:rPr>
          <w:rFonts w:ascii="Calibri" w:hAnsi="Calibri"/>
          <w:color w:val="231F20"/>
          <w:sz w:val="24"/>
        </w:rPr>
        <w:t>through</w:t>
      </w:r>
      <w:r>
        <w:rPr>
          <w:rFonts w:ascii="Calibri" w:hAnsi="Calibri"/>
          <w:color w:val="231F20"/>
          <w:spacing w:val="-11"/>
          <w:sz w:val="24"/>
        </w:rPr>
        <w:t xml:space="preserve"> </w:t>
      </w:r>
      <w:r>
        <w:rPr>
          <w:rFonts w:ascii="Calibri" w:hAnsi="Calibri"/>
          <w:color w:val="231F20"/>
          <w:sz w:val="24"/>
        </w:rPr>
        <w:t>cultural</w:t>
      </w:r>
      <w:r>
        <w:rPr>
          <w:rFonts w:ascii="Calibri" w:hAnsi="Calibri"/>
          <w:color w:val="231F20"/>
          <w:spacing w:val="-11"/>
          <w:sz w:val="24"/>
        </w:rPr>
        <w:t xml:space="preserve"> </w:t>
      </w:r>
      <w:r>
        <w:rPr>
          <w:rFonts w:ascii="Calibri" w:hAnsi="Calibri"/>
          <w:color w:val="231F20"/>
          <w:sz w:val="24"/>
        </w:rPr>
        <w:t>barriers</w:t>
      </w:r>
      <w:r>
        <w:rPr>
          <w:rFonts w:ascii="Calibri" w:hAnsi="Calibri"/>
          <w:color w:val="231F20"/>
          <w:spacing w:val="-11"/>
          <w:sz w:val="24"/>
        </w:rPr>
        <w:t xml:space="preserve"> </w:t>
      </w:r>
      <w:r>
        <w:rPr>
          <w:rFonts w:ascii="Calibri" w:hAnsi="Calibri"/>
          <w:color w:val="231F20"/>
          <w:sz w:val="24"/>
        </w:rPr>
        <w:t>and</w:t>
      </w:r>
      <w:r>
        <w:rPr>
          <w:rFonts w:ascii="Calibri" w:hAnsi="Calibri"/>
          <w:color w:val="231F20"/>
          <w:spacing w:val="-11"/>
          <w:sz w:val="24"/>
        </w:rPr>
        <w:t xml:space="preserve"> </w:t>
      </w:r>
      <w:r>
        <w:rPr>
          <w:rFonts w:ascii="Calibri" w:hAnsi="Calibri"/>
          <w:color w:val="231F20"/>
          <w:sz w:val="24"/>
        </w:rPr>
        <w:t>provides great</w:t>
      </w:r>
      <w:r>
        <w:rPr>
          <w:rFonts w:ascii="Calibri" w:hAnsi="Calibri"/>
          <w:color w:val="231F20"/>
          <w:spacing w:val="-12"/>
          <w:sz w:val="24"/>
        </w:rPr>
        <w:t xml:space="preserve"> </w:t>
      </w:r>
      <w:r>
        <w:rPr>
          <w:rFonts w:ascii="Calibri" w:hAnsi="Calibri"/>
          <w:color w:val="231F20"/>
          <w:sz w:val="24"/>
        </w:rPr>
        <w:t>relief</w:t>
      </w:r>
      <w:r>
        <w:rPr>
          <w:rFonts w:ascii="Calibri" w:hAnsi="Calibri"/>
          <w:color w:val="231F20"/>
          <w:spacing w:val="-12"/>
          <w:sz w:val="24"/>
        </w:rPr>
        <w:t xml:space="preserve"> </w:t>
      </w:r>
      <w:r>
        <w:rPr>
          <w:rFonts w:ascii="Calibri" w:hAnsi="Calibri"/>
          <w:color w:val="231F20"/>
          <w:sz w:val="24"/>
        </w:rPr>
        <w:t>after</w:t>
      </w:r>
      <w:r>
        <w:rPr>
          <w:rFonts w:ascii="Calibri" w:hAnsi="Calibri"/>
          <w:color w:val="231F20"/>
          <w:spacing w:val="-12"/>
          <w:sz w:val="24"/>
        </w:rPr>
        <w:t xml:space="preserve"> </w:t>
      </w:r>
      <w:r>
        <w:rPr>
          <w:rFonts w:ascii="Calibri" w:hAnsi="Calibri"/>
          <w:color w:val="231F20"/>
          <w:sz w:val="24"/>
        </w:rPr>
        <w:t>a</w:t>
      </w:r>
      <w:r>
        <w:rPr>
          <w:rFonts w:ascii="Calibri" w:hAnsi="Calibri"/>
          <w:color w:val="231F20"/>
          <w:spacing w:val="-12"/>
          <w:sz w:val="24"/>
        </w:rPr>
        <w:t xml:space="preserve"> </w:t>
      </w:r>
      <w:r>
        <w:rPr>
          <w:rFonts w:ascii="Calibri" w:hAnsi="Calibri"/>
          <w:color w:val="231F20"/>
          <w:sz w:val="24"/>
        </w:rPr>
        <w:t>hard</w:t>
      </w:r>
      <w:r>
        <w:rPr>
          <w:rFonts w:ascii="Calibri" w:hAnsi="Calibri"/>
          <w:color w:val="231F20"/>
          <w:spacing w:val="-12"/>
          <w:sz w:val="24"/>
        </w:rPr>
        <w:t xml:space="preserve"> </w:t>
      </w:r>
      <w:r>
        <w:rPr>
          <w:rFonts w:ascii="Calibri" w:hAnsi="Calibri"/>
          <w:color w:val="231F20"/>
          <w:sz w:val="24"/>
        </w:rPr>
        <w:t>day’s</w:t>
      </w:r>
      <w:r>
        <w:rPr>
          <w:rFonts w:ascii="Calibri" w:hAnsi="Calibri"/>
          <w:color w:val="231F20"/>
          <w:spacing w:val="-12"/>
          <w:sz w:val="24"/>
        </w:rPr>
        <w:t xml:space="preserve"> </w:t>
      </w:r>
      <w:r>
        <w:rPr>
          <w:rFonts w:ascii="Calibri" w:hAnsi="Calibri"/>
          <w:color w:val="231F20"/>
          <w:sz w:val="24"/>
        </w:rPr>
        <w:t>work.</w:t>
      </w:r>
      <w:r>
        <w:rPr>
          <w:rFonts w:ascii="Calibri" w:hAnsi="Calibri"/>
          <w:color w:val="231F20"/>
          <w:spacing w:val="-12"/>
          <w:sz w:val="24"/>
        </w:rPr>
        <w:t xml:space="preserve"> </w:t>
      </w:r>
      <w:r>
        <w:rPr>
          <w:rFonts w:ascii="Calibri" w:hAnsi="Calibri"/>
          <w:color w:val="231F20"/>
          <w:sz w:val="24"/>
        </w:rPr>
        <w:t>Every</w:t>
      </w:r>
      <w:r>
        <w:rPr>
          <w:rFonts w:ascii="Calibri" w:hAnsi="Calibri"/>
          <w:color w:val="231F20"/>
          <w:spacing w:val="-12"/>
          <w:sz w:val="24"/>
        </w:rPr>
        <w:t xml:space="preserve"> </w:t>
      </w:r>
      <w:r>
        <w:rPr>
          <w:rFonts w:ascii="Calibri" w:hAnsi="Calibri"/>
          <w:color w:val="231F20"/>
          <w:sz w:val="24"/>
        </w:rPr>
        <w:t>time</w:t>
      </w:r>
      <w:r>
        <w:rPr>
          <w:rFonts w:ascii="Calibri" w:hAnsi="Calibri"/>
          <w:color w:val="231F20"/>
          <w:spacing w:val="-12"/>
          <w:sz w:val="24"/>
        </w:rPr>
        <w:t xml:space="preserve"> </w:t>
      </w:r>
      <w:r>
        <w:rPr>
          <w:rFonts w:ascii="Calibri" w:hAnsi="Calibri"/>
          <w:color w:val="231F20"/>
          <w:sz w:val="24"/>
        </w:rPr>
        <w:t>we</w:t>
      </w:r>
      <w:r>
        <w:rPr>
          <w:rFonts w:ascii="Calibri" w:hAnsi="Calibri"/>
          <w:color w:val="231F20"/>
          <w:spacing w:val="-12"/>
          <w:sz w:val="24"/>
        </w:rPr>
        <w:t xml:space="preserve"> </w:t>
      </w:r>
      <w:r>
        <w:rPr>
          <w:rFonts w:ascii="Calibri" w:hAnsi="Calibri"/>
          <w:color w:val="231F20"/>
          <w:sz w:val="24"/>
        </w:rPr>
        <w:t>have</w:t>
      </w:r>
      <w:r>
        <w:rPr>
          <w:rFonts w:ascii="Calibri" w:hAnsi="Calibri"/>
          <w:color w:val="231F20"/>
          <w:spacing w:val="-12"/>
          <w:sz w:val="24"/>
        </w:rPr>
        <w:t xml:space="preserve"> </w:t>
      </w:r>
      <w:r>
        <w:rPr>
          <w:rFonts w:ascii="Calibri" w:hAnsi="Calibri"/>
          <w:color w:val="231F20"/>
          <w:sz w:val="24"/>
        </w:rPr>
        <w:t>a</w:t>
      </w:r>
      <w:r>
        <w:rPr>
          <w:rFonts w:ascii="Calibri" w:hAnsi="Calibri"/>
          <w:color w:val="231F20"/>
          <w:spacing w:val="-12"/>
          <w:sz w:val="24"/>
        </w:rPr>
        <w:t xml:space="preserve"> </w:t>
      </w:r>
      <w:r>
        <w:rPr>
          <w:rFonts w:ascii="Calibri" w:hAnsi="Calibri"/>
          <w:color w:val="231F20"/>
          <w:sz w:val="24"/>
        </w:rPr>
        <w:t>special</w:t>
      </w:r>
      <w:r>
        <w:rPr>
          <w:rFonts w:ascii="Calibri" w:hAnsi="Calibri"/>
          <w:color w:val="231F20"/>
          <w:spacing w:val="-12"/>
          <w:sz w:val="24"/>
        </w:rPr>
        <w:t xml:space="preserve"> </w:t>
      </w:r>
      <w:r>
        <w:rPr>
          <w:rFonts w:ascii="Calibri" w:hAnsi="Calibri"/>
          <w:color w:val="231F20"/>
          <w:sz w:val="24"/>
        </w:rPr>
        <w:t>occasion</w:t>
      </w:r>
      <w:r>
        <w:rPr>
          <w:rFonts w:ascii="Calibri" w:hAnsi="Calibri"/>
          <w:color w:val="231F20"/>
          <w:spacing w:val="-12"/>
          <w:sz w:val="24"/>
        </w:rPr>
        <w:t xml:space="preserve"> </w:t>
      </w:r>
      <w:r>
        <w:rPr>
          <w:rFonts w:ascii="Calibri" w:hAnsi="Calibri"/>
          <w:color w:val="231F20"/>
          <w:sz w:val="24"/>
        </w:rPr>
        <w:t>in</w:t>
      </w:r>
      <w:r>
        <w:rPr>
          <w:rFonts w:ascii="Calibri" w:hAnsi="Calibri"/>
          <w:color w:val="231F20"/>
          <w:spacing w:val="-12"/>
          <w:sz w:val="24"/>
        </w:rPr>
        <w:t xml:space="preserve"> </w:t>
      </w:r>
      <w:r>
        <w:rPr>
          <w:rFonts w:ascii="Calibri" w:hAnsi="Calibri"/>
          <w:color w:val="231F20"/>
          <w:sz w:val="24"/>
        </w:rPr>
        <w:t>my</w:t>
      </w:r>
      <w:r>
        <w:rPr>
          <w:rFonts w:ascii="Calibri" w:hAnsi="Calibri"/>
          <w:color w:val="231F20"/>
          <w:spacing w:val="-12"/>
          <w:sz w:val="24"/>
        </w:rPr>
        <w:t xml:space="preserve"> </w:t>
      </w:r>
      <w:r>
        <w:rPr>
          <w:rFonts w:ascii="Calibri" w:hAnsi="Calibri"/>
          <w:color w:val="231F20"/>
          <w:sz w:val="24"/>
        </w:rPr>
        <w:t xml:space="preserve">family, </w:t>
      </w:r>
      <w:r>
        <w:rPr>
          <w:rFonts w:ascii="Calibri" w:hAnsi="Calibri"/>
          <w:color w:val="231F20"/>
          <w:spacing w:val="-2"/>
          <w:sz w:val="24"/>
        </w:rPr>
        <w:t>out</w:t>
      </w:r>
      <w:r>
        <w:rPr>
          <w:rFonts w:ascii="Calibri" w:hAnsi="Calibri"/>
          <w:color w:val="231F20"/>
          <w:spacing w:val="-8"/>
          <w:sz w:val="24"/>
        </w:rPr>
        <w:t xml:space="preserve"> </w:t>
      </w:r>
      <w:r>
        <w:rPr>
          <w:rFonts w:ascii="Calibri" w:hAnsi="Calibri"/>
          <w:color w:val="231F20"/>
          <w:spacing w:val="-2"/>
          <w:sz w:val="24"/>
        </w:rPr>
        <w:t>comes</w:t>
      </w:r>
      <w:r>
        <w:rPr>
          <w:rFonts w:ascii="Calibri" w:hAnsi="Calibri"/>
          <w:color w:val="231F20"/>
          <w:spacing w:val="-8"/>
          <w:sz w:val="24"/>
        </w:rPr>
        <w:t xml:space="preserve"> </w:t>
      </w:r>
      <w:r>
        <w:rPr>
          <w:rFonts w:ascii="Calibri" w:hAnsi="Calibri"/>
          <w:color w:val="231F20"/>
          <w:spacing w:val="-2"/>
          <w:sz w:val="24"/>
        </w:rPr>
        <w:t>the</w:t>
      </w:r>
      <w:r>
        <w:rPr>
          <w:rFonts w:ascii="Calibri" w:hAnsi="Calibri"/>
          <w:color w:val="231F20"/>
          <w:spacing w:val="-8"/>
          <w:sz w:val="24"/>
        </w:rPr>
        <w:t xml:space="preserve"> </w:t>
      </w:r>
      <w:r>
        <w:rPr>
          <w:rFonts w:ascii="Calibri" w:hAnsi="Calibri"/>
          <w:color w:val="231F20"/>
          <w:spacing w:val="-2"/>
          <w:sz w:val="24"/>
        </w:rPr>
        <w:t>family</w:t>
      </w:r>
      <w:r>
        <w:rPr>
          <w:rFonts w:ascii="Calibri" w:hAnsi="Calibri"/>
          <w:color w:val="231F20"/>
          <w:spacing w:val="-8"/>
          <w:sz w:val="24"/>
        </w:rPr>
        <w:t xml:space="preserve"> </w:t>
      </w:r>
      <w:r>
        <w:rPr>
          <w:rFonts w:ascii="Calibri" w:hAnsi="Calibri"/>
          <w:color w:val="231F20"/>
          <w:spacing w:val="-2"/>
          <w:sz w:val="24"/>
        </w:rPr>
        <w:t>samovar.</w:t>
      </w:r>
      <w:r>
        <w:rPr>
          <w:rFonts w:ascii="Calibri" w:hAnsi="Calibri"/>
          <w:color w:val="231F20"/>
          <w:spacing w:val="-8"/>
          <w:sz w:val="24"/>
        </w:rPr>
        <w:t xml:space="preserve"> </w:t>
      </w:r>
      <w:r>
        <w:rPr>
          <w:rFonts w:ascii="Calibri" w:hAnsi="Calibri"/>
          <w:color w:val="231F20"/>
          <w:spacing w:val="-2"/>
          <w:sz w:val="24"/>
        </w:rPr>
        <w:t>The</w:t>
      </w:r>
      <w:r>
        <w:rPr>
          <w:rFonts w:ascii="Calibri" w:hAnsi="Calibri"/>
          <w:color w:val="231F20"/>
          <w:spacing w:val="-8"/>
          <w:sz w:val="24"/>
        </w:rPr>
        <w:t xml:space="preserve"> </w:t>
      </w:r>
      <w:r>
        <w:rPr>
          <w:rFonts w:ascii="Calibri" w:hAnsi="Calibri"/>
          <w:color w:val="231F20"/>
          <w:spacing w:val="-2"/>
          <w:sz w:val="24"/>
        </w:rPr>
        <w:t>samovar</w:t>
      </w:r>
      <w:r>
        <w:rPr>
          <w:rFonts w:ascii="Calibri" w:hAnsi="Calibri"/>
          <w:color w:val="231F20"/>
          <w:spacing w:val="-8"/>
          <w:sz w:val="24"/>
        </w:rPr>
        <w:t xml:space="preserve"> </w:t>
      </w:r>
      <w:r>
        <w:rPr>
          <w:rFonts w:ascii="Calibri" w:hAnsi="Calibri"/>
          <w:color w:val="231F20"/>
          <w:spacing w:val="-2"/>
          <w:sz w:val="24"/>
        </w:rPr>
        <w:t>symbolises</w:t>
      </w:r>
      <w:r>
        <w:rPr>
          <w:rFonts w:ascii="Calibri" w:hAnsi="Calibri"/>
          <w:color w:val="231F20"/>
          <w:spacing w:val="-8"/>
          <w:sz w:val="24"/>
        </w:rPr>
        <w:t xml:space="preserve"> </w:t>
      </w:r>
      <w:r>
        <w:rPr>
          <w:rFonts w:ascii="Calibri" w:hAnsi="Calibri"/>
          <w:color w:val="231F20"/>
          <w:spacing w:val="-2"/>
          <w:sz w:val="24"/>
        </w:rPr>
        <w:t>happiness,</w:t>
      </w:r>
      <w:r>
        <w:rPr>
          <w:rFonts w:ascii="Calibri" w:hAnsi="Calibri"/>
          <w:color w:val="231F20"/>
          <w:spacing w:val="-8"/>
          <w:sz w:val="24"/>
        </w:rPr>
        <w:t xml:space="preserve"> </w:t>
      </w:r>
      <w:r>
        <w:rPr>
          <w:rFonts w:ascii="Calibri" w:hAnsi="Calibri"/>
          <w:color w:val="231F20"/>
          <w:spacing w:val="-2"/>
          <w:sz w:val="24"/>
        </w:rPr>
        <w:t>and</w:t>
      </w:r>
      <w:r>
        <w:rPr>
          <w:rFonts w:ascii="Calibri" w:hAnsi="Calibri"/>
          <w:color w:val="231F20"/>
          <w:spacing w:val="-8"/>
          <w:sz w:val="24"/>
        </w:rPr>
        <w:t xml:space="preserve"> </w:t>
      </w:r>
      <w:r>
        <w:rPr>
          <w:rFonts w:ascii="Calibri" w:hAnsi="Calibri"/>
          <w:color w:val="231F20"/>
          <w:spacing w:val="-2"/>
          <w:sz w:val="24"/>
        </w:rPr>
        <w:t>that’s</w:t>
      </w:r>
      <w:r>
        <w:rPr>
          <w:rFonts w:ascii="Calibri" w:hAnsi="Calibri"/>
          <w:color w:val="231F20"/>
          <w:spacing w:val="-8"/>
          <w:sz w:val="24"/>
        </w:rPr>
        <w:t xml:space="preserve"> </w:t>
      </w:r>
      <w:r>
        <w:rPr>
          <w:rFonts w:ascii="Calibri" w:hAnsi="Calibri"/>
          <w:color w:val="231F20"/>
          <w:spacing w:val="-2"/>
          <w:sz w:val="24"/>
        </w:rPr>
        <w:t>one</w:t>
      </w:r>
      <w:r>
        <w:rPr>
          <w:rFonts w:ascii="Calibri" w:hAnsi="Calibri"/>
          <w:color w:val="231F20"/>
          <w:spacing w:val="-8"/>
          <w:sz w:val="24"/>
        </w:rPr>
        <w:t xml:space="preserve"> </w:t>
      </w:r>
      <w:r>
        <w:rPr>
          <w:rFonts w:ascii="Calibri" w:hAnsi="Calibri"/>
          <w:color w:val="231F20"/>
          <w:spacing w:val="-2"/>
          <w:sz w:val="24"/>
        </w:rPr>
        <w:t xml:space="preserve">thing </w:t>
      </w:r>
      <w:r>
        <w:rPr>
          <w:rFonts w:ascii="Calibri" w:hAnsi="Calibri"/>
          <w:color w:val="231F20"/>
          <w:sz w:val="24"/>
        </w:rPr>
        <w:t>that I want to keep in my family forever!</w:t>
      </w:r>
    </w:p>
    <w:p w14:paraId="331D17FD">
      <w:pPr>
        <w:pStyle w:val="11"/>
        <w:rPr>
          <w:rFonts w:ascii="Calibri"/>
          <w:sz w:val="20"/>
        </w:rPr>
      </w:pPr>
    </w:p>
    <w:p w14:paraId="7CA55F36">
      <w:pPr>
        <w:pStyle w:val="11"/>
        <w:spacing w:before="2"/>
        <w:rPr>
          <w:rFonts w:ascii="Calibri"/>
          <w:sz w:val="23"/>
        </w:rPr>
      </w:pPr>
    </w:p>
    <w:p w14:paraId="4D5FBD81">
      <w:pPr>
        <w:spacing w:before="98"/>
        <w:ind w:left="619" w:right="0" w:firstLine="0"/>
        <w:jc w:val="left"/>
        <w:rPr>
          <w:rFonts w:ascii="Tahoma"/>
          <w:sz w:val="20"/>
        </w:rPr>
      </w:pPr>
      <w:r>
        <w:rPr>
          <w:rFonts w:ascii="Tahoma"/>
          <w:color w:val="231F20"/>
          <w:spacing w:val="-5"/>
          <w:sz w:val="20"/>
        </w:rPr>
        <w:t>84</w:t>
      </w:r>
    </w:p>
    <w:p w14:paraId="12FDDB5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2A3ACFF">
      <w:pPr>
        <w:spacing w:after="0" w:line="240" w:lineRule="auto"/>
        <w:jc w:val="left"/>
        <w:rPr>
          <w:rFonts w:ascii="Tahoma"/>
          <w:sz w:val="20"/>
        </w:rPr>
        <w:sectPr>
          <w:pgSz w:w="11910" w:h="16840"/>
          <w:pgMar w:top="0" w:right="0" w:bottom="0" w:left="0" w:header="720" w:footer="720" w:gutter="0"/>
          <w:cols w:space="720" w:num="1"/>
        </w:sectPr>
      </w:pPr>
    </w:p>
    <w:p w14:paraId="011E1932">
      <w:pPr>
        <w:pStyle w:val="11"/>
        <w:rPr>
          <w:rFonts w:ascii="Tahoma"/>
          <w:sz w:val="20"/>
        </w:rPr>
      </w:pPr>
    </w:p>
    <w:p w14:paraId="3130E7F2">
      <w:pPr>
        <w:pStyle w:val="11"/>
        <w:rPr>
          <w:rFonts w:ascii="Tahoma"/>
          <w:sz w:val="20"/>
        </w:rPr>
      </w:pPr>
    </w:p>
    <w:p w14:paraId="25D9982F">
      <w:pPr>
        <w:pStyle w:val="11"/>
        <w:rPr>
          <w:rFonts w:ascii="Tahoma"/>
          <w:sz w:val="20"/>
        </w:rPr>
      </w:pPr>
    </w:p>
    <w:p w14:paraId="7EE524E0">
      <w:pPr>
        <w:pStyle w:val="11"/>
        <w:rPr>
          <w:rFonts w:ascii="Tahoma"/>
          <w:sz w:val="20"/>
        </w:rPr>
      </w:pPr>
    </w:p>
    <w:p w14:paraId="47E76269">
      <w:pPr>
        <w:spacing w:after="0"/>
        <w:rPr>
          <w:rFonts w:ascii="Tahoma"/>
          <w:sz w:val="20"/>
        </w:rPr>
        <w:sectPr>
          <w:pgSz w:w="11910" w:h="16840"/>
          <w:pgMar w:top="0" w:right="0" w:bottom="0" w:left="0" w:header="720" w:footer="720" w:gutter="0"/>
          <w:cols w:space="720" w:num="1"/>
        </w:sectPr>
      </w:pPr>
    </w:p>
    <w:p w14:paraId="25E16BAA">
      <w:pPr>
        <w:pStyle w:val="8"/>
        <w:spacing w:before="282"/>
        <w:ind w:left="1374"/>
      </w:pPr>
      <w:r>
        <mc:AlternateContent>
          <mc:Choice Requires="wps">
            <w:drawing>
              <wp:anchor distT="0" distB="0" distL="0" distR="0" simplePos="0" relativeHeight="251910144" behindDoc="1" locked="0" layoutInCell="1" allowOverlap="1">
                <wp:simplePos x="0" y="0"/>
                <wp:positionH relativeFrom="page">
                  <wp:posOffset>6043295</wp:posOffset>
                </wp:positionH>
                <wp:positionV relativeFrom="paragraph">
                  <wp:posOffset>-356235</wp:posOffset>
                </wp:positionV>
                <wp:extent cx="1070610" cy="184785"/>
                <wp:effectExtent l="0" t="0" r="0" b="0"/>
                <wp:wrapNone/>
                <wp:docPr id="4043" name="Textbox 4043"/>
                <wp:cNvGraphicFramePr/>
                <a:graphic xmlns:a="http://schemas.openxmlformats.org/drawingml/2006/main">
                  <a:graphicData uri="http://schemas.microsoft.com/office/word/2010/wordprocessingShape">
                    <wps:wsp>
                      <wps:cNvSpPr txBox="1"/>
                      <wps:spPr>
                        <a:xfrm>
                          <a:off x="0" y="0"/>
                          <a:ext cx="1070610" cy="184785"/>
                        </a:xfrm>
                        <a:prstGeom prst="rect">
                          <a:avLst/>
                        </a:prstGeom>
                      </wps:spPr>
                      <wps:txbx>
                        <w:txbxContent>
                          <w:p w14:paraId="122AACF1">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26277"/>
                                <w:spacing w:val="-2"/>
                                <w:sz w:val="24"/>
                              </w:rPr>
                              <w:t>MUSIC</w:t>
                            </w:r>
                          </w:p>
                        </w:txbxContent>
                      </wps:txbx>
                      <wps:bodyPr wrap="square" lIns="0" tIns="0" rIns="0" bIns="0" rtlCol="0">
                        <a:noAutofit/>
                      </wps:bodyPr>
                    </wps:wsp>
                  </a:graphicData>
                </a:graphic>
              </wp:anchor>
            </w:drawing>
          </mc:Choice>
          <mc:Fallback>
            <w:pict>
              <v:shape id="Textbox 4043" o:spid="_x0000_s1026" o:spt="202" type="#_x0000_t202" style="position:absolute;left:0pt;margin-left:475.85pt;margin-top:-28.05pt;height:14.55pt;width:84.3pt;mso-position-horizontal-relative:page;z-index:-251406336;mso-width-relative:page;mso-height-relative:page;" filled="f" stroked="f" coordsize="21600,21600" o:gfxdata="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SJ5Gd2wAAAAwBAAAPAAAAAAAAAAEAIAAAACIAAABkcnMvZG93bnJldi54bWxQSwECFAAU&#10;AAAACACHTuJA0rQQBbUBAAB6AwAADgAAAAAAAAABACAAAAAqAQAAZHJzL2Uyb0RvYy54bWxQSwUG&#10;AAAAAAYABgBZAQAAUQUAAAAA&#10;">
                <v:fill on="f" focussize="0,0"/>
                <v:stroke on="f"/>
                <v:imagedata o:title=""/>
                <o:lock v:ext="edit" aspectratio="f"/>
                <v:textbox inset="0mm,0mm,0mm,0mm">
                  <w:txbxContent>
                    <w:p w14:paraId="122AACF1">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26277"/>
                          <w:spacing w:val="-2"/>
                          <w:sz w:val="24"/>
                        </w:rPr>
                        <w:t>MUSIC</w:t>
                      </w:r>
                    </w:p>
                  </w:txbxContent>
                </v:textbox>
              </v:shape>
            </w:pict>
          </mc:Fallback>
        </mc:AlternateContent>
      </w:r>
      <w:r>
        <w:rPr>
          <w:color w:val="D26277"/>
          <w:w w:val="95"/>
        </w:rPr>
        <w:t>Using</w:t>
      </w:r>
      <w:r>
        <w:rPr>
          <w:color w:val="D26277"/>
          <w:spacing w:val="-9"/>
          <w:w w:val="95"/>
        </w:rPr>
        <w:t xml:space="preserve"> </w:t>
      </w:r>
      <w:r>
        <w:rPr>
          <w:color w:val="D26277"/>
          <w:w w:val="95"/>
        </w:rPr>
        <w:t>Words</w:t>
      </w:r>
      <w:r>
        <w:rPr>
          <w:color w:val="D26277"/>
          <w:spacing w:val="-9"/>
          <w:w w:val="95"/>
        </w:rPr>
        <w:t xml:space="preserve"> </w:t>
      </w:r>
      <w:r>
        <w:rPr>
          <w:color w:val="D26277"/>
          <w:w w:val="95"/>
        </w:rPr>
        <w:t>and</w:t>
      </w:r>
      <w:r>
        <w:rPr>
          <w:color w:val="D26277"/>
          <w:spacing w:val="-9"/>
          <w:w w:val="95"/>
        </w:rPr>
        <w:t xml:space="preserve"> </w:t>
      </w:r>
      <w:r>
        <w:rPr>
          <w:color w:val="D26277"/>
          <w:spacing w:val="-2"/>
          <w:w w:val="90"/>
        </w:rPr>
        <w:t>Expressions</w:t>
      </w:r>
    </w:p>
    <w:p w14:paraId="000EA028">
      <w:pPr>
        <w:spacing w:before="310" w:line="213" w:lineRule="auto"/>
        <w:ind w:left="1757" w:right="325" w:firstLine="0"/>
        <w:jc w:val="left"/>
        <w:rPr>
          <w:rFonts w:ascii="Tahoma"/>
          <w:sz w:val="26"/>
        </w:rPr>
      </w:pPr>
      <w:r>
        <w:rPr>
          <w:rFonts w:ascii="Tahoma"/>
          <w:color w:val="842A44"/>
          <w:w w:val="105"/>
          <w:sz w:val="26"/>
        </w:rPr>
        <w:t>Fill</w:t>
      </w:r>
      <w:r>
        <w:rPr>
          <w:rFonts w:ascii="Tahoma"/>
          <w:color w:val="842A44"/>
          <w:spacing w:val="-26"/>
          <w:w w:val="105"/>
          <w:sz w:val="26"/>
        </w:rPr>
        <w:t xml:space="preserve"> </w:t>
      </w:r>
      <w:r>
        <w:rPr>
          <w:rFonts w:ascii="Tahoma"/>
          <w:color w:val="842A44"/>
          <w:w w:val="105"/>
          <w:sz w:val="26"/>
        </w:rPr>
        <w:t>in</w:t>
      </w:r>
      <w:r>
        <w:rPr>
          <w:rFonts w:ascii="Tahoma"/>
          <w:color w:val="842A44"/>
          <w:spacing w:val="-25"/>
          <w:w w:val="105"/>
          <w:sz w:val="26"/>
        </w:rPr>
        <w:t xml:space="preserve"> </w:t>
      </w:r>
      <w:r>
        <w:rPr>
          <w:rFonts w:ascii="Tahoma"/>
          <w:color w:val="842A44"/>
          <w:w w:val="105"/>
          <w:sz w:val="26"/>
        </w:rPr>
        <w:t>the</w:t>
      </w:r>
      <w:r>
        <w:rPr>
          <w:rFonts w:ascii="Tahoma"/>
          <w:color w:val="842A44"/>
          <w:spacing w:val="-25"/>
          <w:w w:val="105"/>
          <w:sz w:val="26"/>
        </w:rPr>
        <w:t xml:space="preserve"> </w:t>
      </w:r>
      <w:r>
        <w:rPr>
          <w:rFonts w:ascii="Tahoma"/>
          <w:color w:val="842A44"/>
          <w:w w:val="105"/>
          <w:sz w:val="26"/>
        </w:rPr>
        <w:t>blanks</w:t>
      </w:r>
      <w:r>
        <w:rPr>
          <w:rFonts w:ascii="Tahoma"/>
          <w:color w:val="842A44"/>
          <w:spacing w:val="-25"/>
          <w:w w:val="105"/>
          <w:sz w:val="26"/>
        </w:rPr>
        <w:t xml:space="preserve"> </w:t>
      </w:r>
      <w:r>
        <w:rPr>
          <w:rFonts w:ascii="Tahoma"/>
          <w:color w:val="842A44"/>
          <w:w w:val="105"/>
          <w:sz w:val="26"/>
        </w:rPr>
        <w:t>with</w:t>
      </w:r>
      <w:r>
        <w:rPr>
          <w:rFonts w:ascii="Tahoma"/>
          <w:color w:val="842A44"/>
          <w:spacing w:val="-25"/>
          <w:w w:val="105"/>
          <w:sz w:val="26"/>
        </w:rPr>
        <w:t xml:space="preserve"> </w:t>
      </w:r>
      <w:r>
        <w:rPr>
          <w:rFonts w:ascii="Tahoma"/>
          <w:color w:val="842A44"/>
          <w:w w:val="105"/>
          <w:sz w:val="26"/>
        </w:rPr>
        <w:t>words</w:t>
      </w:r>
      <w:r>
        <w:rPr>
          <w:rFonts w:ascii="Tahoma"/>
          <w:color w:val="842A44"/>
          <w:spacing w:val="-25"/>
          <w:w w:val="105"/>
          <w:sz w:val="26"/>
        </w:rPr>
        <w:t xml:space="preserve"> </w:t>
      </w:r>
      <w:r>
        <w:rPr>
          <w:rFonts w:ascii="Tahoma"/>
          <w:color w:val="842A44"/>
          <w:w w:val="105"/>
          <w:sz w:val="26"/>
        </w:rPr>
        <w:t>related to</w:t>
      </w:r>
      <w:r>
        <w:rPr>
          <w:rFonts w:ascii="Tahoma"/>
          <w:color w:val="842A44"/>
          <w:spacing w:val="-2"/>
          <w:w w:val="105"/>
          <w:sz w:val="26"/>
        </w:rPr>
        <w:t xml:space="preserve"> </w:t>
      </w:r>
      <w:r>
        <w:rPr>
          <w:rFonts w:ascii="Tahoma"/>
          <w:color w:val="842A44"/>
          <w:w w:val="105"/>
          <w:sz w:val="26"/>
        </w:rPr>
        <w:t>music.</w:t>
      </w:r>
    </w:p>
    <w:p w14:paraId="7ED17EAD">
      <w:pPr>
        <w:spacing w:before="0" w:line="240" w:lineRule="auto"/>
        <w:rPr>
          <w:rFonts w:ascii="Tahoma"/>
          <w:sz w:val="20"/>
        </w:rPr>
      </w:pPr>
      <w:r>
        <w:br w:type="column"/>
      </w:r>
    </w:p>
    <w:p w14:paraId="5C19D465">
      <w:pPr>
        <w:pStyle w:val="11"/>
        <w:spacing w:before="9"/>
        <w:rPr>
          <w:rFonts w:ascii="Tahoma"/>
          <w:sz w:val="11"/>
        </w:rPr>
      </w:pPr>
    </w:p>
    <w:p w14:paraId="525E7257">
      <w:pPr>
        <w:pStyle w:val="11"/>
        <w:spacing w:before="4"/>
        <w:rPr>
          <w:rFonts w:ascii="Tahoma"/>
          <w:sz w:val="26"/>
        </w:rPr>
      </w:pPr>
    </w:p>
    <w:p w14:paraId="416BCB21">
      <w:pPr>
        <w:pStyle w:val="15"/>
        <w:numPr>
          <w:ilvl w:val="0"/>
          <w:numId w:val="110"/>
        </w:numPr>
        <w:tabs>
          <w:tab w:val="left" w:pos="572"/>
          <w:tab w:val="left" w:pos="592"/>
        </w:tabs>
        <w:spacing w:before="0" w:after="0" w:line="237" w:lineRule="auto"/>
        <w:ind w:left="572" w:right="1179" w:hanging="291"/>
        <w:jc w:val="both"/>
        <w:rPr>
          <w:rFonts w:ascii="Calibri" w:hAnsi="Calibri"/>
          <w:sz w:val="26"/>
        </w:rPr>
      </w:pPr>
      <w:r>
        <w:rPr>
          <w:rFonts w:ascii="Times New Roman" w:hAnsi="Times New Roman"/>
          <w:color w:val="231F20"/>
          <w:sz w:val="26"/>
        </w:rPr>
        <w:tab/>
      </w:r>
      <w:r>
        <w:rPr>
          <w:rFonts w:ascii="Calibri" w:hAnsi="Calibri"/>
          <w:color w:val="231F20"/>
          <w:w w:val="85"/>
          <w:sz w:val="26"/>
        </w:rPr>
        <w:t xml:space="preserve">The poster has been produced with the </w:t>
      </w:r>
      <w:r>
        <w:rPr>
          <w:rFonts w:ascii="Calibri" w:hAnsi="Calibri"/>
          <w:i/>
          <w:color w:val="231F20"/>
          <w:w w:val="85"/>
          <w:sz w:val="27"/>
        </w:rPr>
        <w:t>purpose</w:t>
      </w:r>
      <w:r>
        <w:rPr>
          <w:rFonts w:ascii="Calibri" w:hAnsi="Calibri"/>
          <w:i/>
          <w:color w:val="231F20"/>
          <w:sz w:val="27"/>
        </w:rPr>
        <w:t xml:space="preserve"> </w:t>
      </w:r>
      <w:r>
        <w:rPr>
          <w:rFonts w:ascii="Calibri" w:hAnsi="Calibri"/>
          <w:color w:val="231F20"/>
          <w:w w:val="85"/>
          <w:sz w:val="26"/>
        </w:rPr>
        <w:t xml:space="preserve">of increasing sales of the singer’s </w:t>
      </w:r>
      <w:r>
        <w:rPr>
          <w:rFonts w:ascii="Calibri" w:hAnsi="Calibri"/>
          <w:color w:val="231F20"/>
          <w:w w:val="95"/>
          <w:sz w:val="26"/>
        </w:rPr>
        <w:t>new</w:t>
      </w:r>
      <w:r>
        <w:rPr>
          <w:rFonts w:ascii="Calibri" w:hAnsi="Calibri"/>
          <w:color w:val="231F20"/>
          <w:spacing w:val="-15"/>
          <w:w w:val="95"/>
          <w:sz w:val="26"/>
        </w:rPr>
        <w:t xml:space="preserve"> </w:t>
      </w:r>
      <w:r>
        <w:rPr>
          <w:rFonts w:ascii="Calibri" w:hAnsi="Calibri"/>
          <w:color w:val="231F20"/>
          <w:w w:val="95"/>
          <w:sz w:val="26"/>
        </w:rPr>
        <w:t>album.</w:t>
      </w:r>
    </w:p>
    <w:p w14:paraId="752EEB86">
      <w:pPr>
        <w:pStyle w:val="15"/>
        <w:numPr>
          <w:ilvl w:val="0"/>
          <w:numId w:val="110"/>
        </w:numPr>
        <w:tabs>
          <w:tab w:val="left" w:pos="572"/>
          <w:tab w:val="left" w:pos="592"/>
        </w:tabs>
        <w:spacing w:before="1" w:after="0" w:line="232" w:lineRule="auto"/>
        <w:ind w:left="572" w:right="1209" w:hanging="291"/>
        <w:jc w:val="both"/>
        <w:rPr>
          <w:rFonts w:ascii="Calibri" w:hAnsi="Calibri"/>
          <w:sz w:val="26"/>
        </w:rPr>
      </w:pPr>
      <w:r>
        <w:rPr>
          <w:rFonts w:ascii="Times New Roman" w:hAnsi="Times New Roman"/>
          <w:color w:val="231F20"/>
          <w:sz w:val="26"/>
        </w:rPr>
        <w:tab/>
      </w:r>
      <w:r>
        <w:rPr>
          <w:rFonts w:ascii="Calibri" w:hAnsi="Calibri"/>
          <w:color w:val="231F20"/>
          <w:w w:val="80"/>
          <w:sz w:val="26"/>
        </w:rPr>
        <w:t>Classical</w:t>
      </w:r>
      <w:r>
        <w:rPr>
          <w:rFonts w:ascii="Calibri" w:hAnsi="Calibri"/>
          <w:color w:val="231F20"/>
          <w:sz w:val="26"/>
        </w:rPr>
        <w:t xml:space="preserve"> </w:t>
      </w:r>
      <w:r>
        <w:rPr>
          <w:rFonts w:ascii="Calibri" w:hAnsi="Calibri"/>
          <w:color w:val="231F20"/>
          <w:w w:val="80"/>
          <w:sz w:val="26"/>
        </w:rPr>
        <w:t>music</w:t>
      </w:r>
      <w:r>
        <w:rPr>
          <w:rFonts w:ascii="Calibri" w:hAnsi="Calibri"/>
          <w:color w:val="231F20"/>
          <w:sz w:val="26"/>
        </w:rPr>
        <w:t xml:space="preserve"> </w:t>
      </w:r>
      <w:r>
        <w:rPr>
          <w:rFonts w:ascii="Calibri" w:hAnsi="Calibri"/>
          <w:color w:val="231F20"/>
          <w:w w:val="80"/>
          <w:sz w:val="26"/>
        </w:rPr>
        <w:t>seems</w:t>
      </w:r>
      <w:r>
        <w:rPr>
          <w:rFonts w:ascii="Calibri" w:hAnsi="Calibri"/>
          <w:color w:val="231F20"/>
          <w:sz w:val="26"/>
        </w:rPr>
        <w:t xml:space="preserve"> </w:t>
      </w:r>
      <w:r>
        <w:rPr>
          <w:rFonts w:ascii="Calibri" w:hAnsi="Calibri"/>
          <w:color w:val="231F20"/>
          <w:w w:val="80"/>
          <w:sz w:val="26"/>
        </w:rPr>
        <w:t>to</w:t>
      </w:r>
      <w:r>
        <w:rPr>
          <w:rFonts w:ascii="Calibri" w:hAnsi="Calibri"/>
          <w:color w:val="231F20"/>
          <w:sz w:val="26"/>
        </w:rPr>
        <w:t xml:space="preserve"> </w:t>
      </w:r>
      <w:r>
        <w:rPr>
          <w:rFonts w:ascii="Calibri" w:hAnsi="Calibri"/>
          <w:color w:val="231F20"/>
          <w:w w:val="80"/>
          <w:sz w:val="26"/>
        </w:rPr>
        <w:t>have</w:t>
      </w:r>
      <w:r>
        <w:rPr>
          <w:rFonts w:ascii="Calibri" w:hAnsi="Calibri"/>
          <w:color w:val="231F20"/>
          <w:spacing w:val="-3"/>
          <w:w w:val="80"/>
          <w:sz w:val="26"/>
        </w:rPr>
        <w:t xml:space="preserve"> </w:t>
      </w:r>
      <w:r>
        <w:rPr>
          <w:rFonts w:ascii="Calibri" w:hAnsi="Calibri"/>
          <w:i/>
          <w:color w:val="231F20"/>
          <w:w w:val="80"/>
          <w:sz w:val="27"/>
        </w:rPr>
        <w:t xml:space="preserve">an important </w:t>
      </w:r>
      <w:r>
        <w:rPr>
          <w:rFonts w:ascii="Calibri" w:hAnsi="Calibri"/>
          <w:i/>
          <w:color w:val="231F20"/>
          <w:w w:val="85"/>
          <w:sz w:val="27"/>
        </w:rPr>
        <w:t>influence</w:t>
      </w:r>
      <w:r>
        <w:rPr>
          <w:rFonts w:ascii="Calibri" w:hAnsi="Calibri"/>
          <w:i/>
          <w:color w:val="231F20"/>
          <w:spacing w:val="-7"/>
          <w:w w:val="85"/>
          <w:sz w:val="27"/>
        </w:rPr>
        <w:t xml:space="preserve"> </w:t>
      </w:r>
      <w:r>
        <w:rPr>
          <w:rFonts w:ascii="Calibri" w:hAnsi="Calibri"/>
          <w:color w:val="231F20"/>
          <w:w w:val="85"/>
          <w:sz w:val="26"/>
        </w:rPr>
        <w:t>on</w:t>
      </w:r>
      <w:r>
        <w:rPr>
          <w:rFonts w:ascii="Calibri" w:hAnsi="Calibri"/>
          <w:color w:val="231F20"/>
          <w:spacing w:val="-9"/>
          <w:w w:val="85"/>
          <w:sz w:val="26"/>
        </w:rPr>
        <w:t xml:space="preserve"> </w:t>
      </w:r>
      <w:r>
        <w:rPr>
          <w:rFonts w:ascii="Calibri" w:hAnsi="Calibri"/>
          <w:color w:val="231F20"/>
          <w:w w:val="85"/>
          <w:sz w:val="26"/>
        </w:rPr>
        <w:t>keeping</w:t>
      </w:r>
      <w:r>
        <w:rPr>
          <w:rFonts w:ascii="Calibri" w:hAnsi="Calibri"/>
          <w:color w:val="231F20"/>
          <w:spacing w:val="-9"/>
          <w:w w:val="85"/>
          <w:sz w:val="26"/>
        </w:rPr>
        <w:t xml:space="preserve"> </w:t>
      </w:r>
      <w:r>
        <w:rPr>
          <w:rFonts w:ascii="Calibri" w:hAnsi="Calibri"/>
          <w:color w:val="231F20"/>
          <w:w w:val="85"/>
          <w:sz w:val="26"/>
        </w:rPr>
        <w:t>one’s</w:t>
      </w:r>
      <w:r>
        <w:rPr>
          <w:rFonts w:ascii="Calibri" w:hAnsi="Calibri"/>
          <w:color w:val="231F20"/>
          <w:spacing w:val="-9"/>
          <w:w w:val="85"/>
          <w:sz w:val="26"/>
        </w:rPr>
        <w:t xml:space="preserve"> </w:t>
      </w:r>
      <w:r>
        <w:rPr>
          <w:rFonts w:ascii="Calibri" w:hAnsi="Calibri"/>
          <w:color w:val="231F20"/>
          <w:w w:val="85"/>
          <w:sz w:val="26"/>
        </w:rPr>
        <w:t>soul</w:t>
      </w:r>
      <w:r>
        <w:rPr>
          <w:rFonts w:ascii="Calibri" w:hAnsi="Calibri"/>
          <w:color w:val="231F20"/>
          <w:spacing w:val="13"/>
          <w:sz w:val="26"/>
        </w:rPr>
        <w:t xml:space="preserve"> </w:t>
      </w:r>
      <w:r>
        <w:rPr>
          <w:rFonts w:ascii="Calibri" w:hAnsi="Calibri"/>
          <w:color w:val="231F20"/>
          <w:w w:val="85"/>
          <w:sz w:val="26"/>
        </w:rPr>
        <w:t>at</w:t>
      </w:r>
      <w:r>
        <w:rPr>
          <w:rFonts w:ascii="Calibri" w:hAnsi="Calibri"/>
          <w:color w:val="231F20"/>
          <w:spacing w:val="-10"/>
          <w:w w:val="85"/>
          <w:sz w:val="26"/>
        </w:rPr>
        <w:t xml:space="preserve"> </w:t>
      </w:r>
      <w:r>
        <w:rPr>
          <w:rFonts w:ascii="Calibri" w:hAnsi="Calibri"/>
          <w:color w:val="231F20"/>
          <w:w w:val="85"/>
          <w:sz w:val="26"/>
        </w:rPr>
        <w:t>peace.</w:t>
      </w:r>
    </w:p>
    <w:p w14:paraId="5C999DC9">
      <w:pPr>
        <w:pStyle w:val="15"/>
        <w:numPr>
          <w:ilvl w:val="0"/>
          <w:numId w:val="110"/>
        </w:numPr>
        <w:tabs>
          <w:tab w:val="left" w:pos="571"/>
          <w:tab w:val="left" w:pos="594"/>
        </w:tabs>
        <w:spacing w:before="0" w:after="0" w:line="240" w:lineRule="auto"/>
        <w:ind w:left="594" w:right="1184" w:hanging="312"/>
        <w:jc w:val="both"/>
        <w:rPr>
          <w:rFonts w:ascii="Calibri"/>
          <w:sz w:val="26"/>
        </w:rPr>
      </w:pPr>
      <w:r>
        <w:rPr>
          <w:rFonts w:ascii="Calibri"/>
          <w:i/>
          <w:color w:val="231F20"/>
          <w:w w:val="85"/>
          <w:sz w:val="27"/>
        </w:rPr>
        <w:t>Different</w:t>
      </w:r>
      <w:r>
        <w:rPr>
          <w:rFonts w:ascii="Calibri"/>
          <w:i/>
          <w:color w:val="231F20"/>
          <w:sz w:val="27"/>
        </w:rPr>
        <w:t xml:space="preserve"> </w:t>
      </w:r>
      <w:r>
        <w:rPr>
          <w:rFonts w:ascii="Calibri"/>
          <w:color w:val="231F20"/>
          <w:w w:val="85"/>
          <w:sz w:val="26"/>
        </w:rPr>
        <w:t xml:space="preserve">kinds of people turned up at the </w:t>
      </w:r>
      <w:r>
        <w:rPr>
          <w:rFonts w:ascii="Calibri"/>
          <w:color w:val="231F20"/>
          <w:w w:val="90"/>
          <w:sz w:val="26"/>
        </w:rPr>
        <w:t>music</w:t>
      </w:r>
      <w:r>
        <w:rPr>
          <w:rFonts w:ascii="Calibri"/>
          <w:color w:val="231F20"/>
          <w:spacing w:val="-12"/>
          <w:w w:val="90"/>
          <w:sz w:val="26"/>
        </w:rPr>
        <w:t xml:space="preserve"> </w:t>
      </w:r>
      <w:r>
        <w:rPr>
          <w:rFonts w:ascii="Calibri"/>
          <w:color w:val="231F20"/>
          <w:w w:val="90"/>
          <w:sz w:val="26"/>
        </w:rPr>
        <w:t>festival.</w:t>
      </w:r>
    </w:p>
    <w:p w14:paraId="19FD6B19">
      <w:pPr>
        <w:pStyle w:val="15"/>
        <w:numPr>
          <w:ilvl w:val="0"/>
          <w:numId w:val="110"/>
        </w:numPr>
        <w:tabs>
          <w:tab w:val="left" w:pos="593"/>
        </w:tabs>
        <w:spacing w:before="0" w:after="0" w:line="323" w:lineRule="exact"/>
        <w:ind w:left="593" w:right="0" w:hanging="311"/>
        <w:jc w:val="both"/>
        <w:rPr>
          <w:rFonts w:ascii="Calibri"/>
          <w:sz w:val="26"/>
        </w:rPr>
      </w:pPr>
      <w:r>
        <w:rPr>
          <w:rFonts w:ascii="Calibri"/>
          <w:color w:val="231F20"/>
          <w:w w:val="80"/>
          <w:sz w:val="26"/>
        </w:rPr>
        <w:t>Her</w:t>
      </w:r>
      <w:r>
        <w:rPr>
          <w:rFonts w:ascii="Calibri"/>
          <w:color w:val="231F20"/>
          <w:spacing w:val="-15"/>
          <w:w w:val="80"/>
          <w:sz w:val="26"/>
        </w:rPr>
        <w:t xml:space="preserve"> </w:t>
      </w:r>
      <w:r>
        <w:rPr>
          <w:rFonts w:ascii="Calibri"/>
          <w:i/>
          <w:color w:val="231F20"/>
          <w:w w:val="80"/>
          <w:sz w:val="27"/>
        </w:rPr>
        <w:t>gift</w:t>
      </w:r>
      <w:r>
        <w:rPr>
          <w:rFonts w:ascii="Calibri"/>
          <w:i/>
          <w:color w:val="231F20"/>
          <w:spacing w:val="22"/>
          <w:sz w:val="27"/>
        </w:rPr>
        <w:t xml:space="preserve"> </w:t>
      </w:r>
      <w:r>
        <w:rPr>
          <w:rFonts w:ascii="Calibri"/>
          <w:color w:val="231F20"/>
          <w:w w:val="80"/>
          <w:sz w:val="26"/>
        </w:rPr>
        <w:t>for</w:t>
      </w:r>
      <w:r>
        <w:rPr>
          <w:rFonts w:ascii="Calibri"/>
          <w:color w:val="231F20"/>
          <w:spacing w:val="-11"/>
          <w:sz w:val="26"/>
        </w:rPr>
        <w:t xml:space="preserve"> </w:t>
      </w:r>
      <w:r>
        <w:rPr>
          <w:rFonts w:ascii="Calibri"/>
          <w:color w:val="231F20"/>
          <w:w w:val="80"/>
          <w:sz w:val="26"/>
        </w:rPr>
        <w:t>music</w:t>
      </w:r>
      <w:r>
        <w:rPr>
          <w:rFonts w:ascii="Calibri"/>
          <w:color w:val="231F20"/>
          <w:spacing w:val="-11"/>
          <w:sz w:val="26"/>
        </w:rPr>
        <w:t xml:space="preserve"> </w:t>
      </w:r>
      <w:r>
        <w:rPr>
          <w:rFonts w:ascii="Calibri"/>
          <w:color w:val="231F20"/>
          <w:w w:val="80"/>
          <w:sz w:val="26"/>
        </w:rPr>
        <w:t>showed</w:t>
      </w:r>
      <w:r>
        <w:rPr>
          <w:rFonts w:ascii="Calibri"/>
          <w:color w:val="231F20"/>
          <w:spacing w:val="-10"/>
          <w:sz w:val="26"/>
        </w:rPr>
        <w:t xml:space="preserve"> </w:t>
      </w:r>
      <w:r>
        <w:rPr>
          <w:rFonts w:ascii="Calibri"/>
          <w:color w:val="231F20"/>
          <w:w w:val="80"/>
          <w:sz w:val="26"/>
        </w:rPr>
        <w:t>at</w:t>
      </w:r>
      <w:r>
        <w:rPr>
          <w:rFonts w:ascii="Calibri"/>
          <w:color w:val="231F20"/>
          <w:spacing w:val="-11"/>
          <w:sz w:val="26"/>
        </w:rPr>
        <w:t xml:space="preserve"> </w:t>
      </w:r>
      <w:r>
        <w:rPr>
          <w:rFonts w:ascii="Calibri"/>
          <w:color w:val="231F20"/>
          <w:w w:val="80"/>
          <w:sz w:val="26"/>
        </w:rPr>
        <w:t>an</w:t>
      </w:r>
      <w:r>
        <w:rPr>
          <w:rFonts w:ascii="Calibri"/>
          <w:color w:val="231F20"/>
          <w:spacing w:val="-11"/>
          <w:sz w:val="26"/>
        </w:rPr>
        <w:t xml:space="preserve"> </w:t>
      </w:r>
      <w:r>
        <w:rPr>
          <w:rFonts w:ascii="Calibri"/>
          <w:color w:val="231F20"/>
          <w:w w:val="80"/>
          <w:sz w:val="26"/>
        </w:rPr>
        <w:t>early</w:t>
      </w:r>
      <w:r>
        <w:rPr>
          <w:rFonts w:ascii="Calibri"/>
          <w:color w:val="231F20"/>
          <w:spacing w:val="-11"/>
          <w:sz w:val="26"/>
        </w:rPr>
        <w:t xml:space="preserve"> </w:t>
      </w:r>
      <w:r>
        <w:rPr>
          <w:rFonts w:ascii="Calibri"/>
          <w:color w:val="231F20"/>
          <w:spacing w:val="-4"/>
          <w:w w:val="80"/>
          <w:sz w:val="26"/>
        </w:rPr>
        <w:t>age.</w:t>
      </w:r>
    </w:p>
    <w:p w14:paraId="643B6669">
      <w:pPr>
        <w:pStyle w:val="15"/>
        <w:numPr>
          <w:ilvl w:val="0"/>
          <w:numId w:val="110"/>
        </w:numPr>
        <w:tabs>
          <w:tab w:val="left" w:pos="593"/>
        </w:tabs>
        <w:spacing w:before="0" w:after="0" w:line="314" w:lineRule="exact"/>
        <w:ind w:left="593" w:right="0" w:hanging="311"/>
        <w:jc w:val="both"/>
        <w:rPr>
          <w:rFonts w:ascii="Calibri"/>
          <w:sz w:val="26"/>
        </w:rPr>
      </w:pPr>
      <w:r>
        <w:rPr>
          <w:rFonts w:ascii="Calibri"/>
          <w:color w:val="231F20"/>
          <w:w w:val="80"/>
          <w:sz w:val="26"/>
        </w:rPr>
        <w:t>The</w:t>
      </w:r>
      <w:r>
        <w:rPr>
          <w:rFonts w:ascii="Calibri"/>
          <w:color w:val="231F20"/>
          <w:spacing w:val="-9"/>
          <w:sz w:val="26"/>
        </w:rPr>
        <w:t xml:space="preserve"> </w:t>
      </w:r>
      <w:r>
        <w:rPr>
          <w:rFonts w:ascii="Calibri"/>
          <w:color w:val="231F20"/>
          <w:w w:val="80"/>
          <w:sz w:val="26"/>
        </w:rPr>
        <w:t>flute</w:t>
      </w:r>
      <w:r>
        <w:rPr>
          <w:rFonts w:ascii="Calibri"/>
          <w:color w:val="231F20"/>
          <w:spacing w:val="-8"/>
          <w:sz w:val="26"/>
        </w:rPr>
        <w:t xml:space="preserve"> </w:t>
      </w:r>
      <w:r>
        <w:rPr>
          <w:rFonts w:ascii="Calibri"/>
          <w:color w:val="231F20"/>
          <w:w w:val="80"/>
          <w:sz w:val="26"/>
        </w:rPr>
        <w:t>is</w:t>
      </w:r>
      <w:r>
        <w:rPr>
          <w:rFonts w:ascii="Calibri"/>
          <w:color w:val="231F20"/>
          <w:spacing w:val="-8"/>
          <w:sz w:val="26"/>
        </w:rPr>
        <w:t xml:space="preserve"> </w:t>
      </w:r>
      <w:r>
        <w:rPr>
          <w:rFonts w:ascii="Calibri"/>
          <w:color w:val="231F20"/>
          <w:w w:val="80"/>
          <w:sz w:val="26"/>
        </w:rPr>
        <w:t>a</w:t>
      </w:r>
      <w:r>
        <w:rPr>
          <w:rFonts w:ascii="Calibri"/>
          <w:color w:val="231F20"/>
          <w:spacing w:val="-8"/>
          <w:sz w:val="26"/>
        </w:rPr>
        <w:t xml:space="preserve"> </w:t>
      </w:r>
      <w:r>
        <w:rPr>
          <w:rFonts w:ascii="Calibri"/>
          <w:color w:val="231F20"/>
          <w:w w:val="80"/>
          <w:sz w:val="26"/>
        </w:rPr>
        <w:t>nice</w:t>
      </w:r>
      <w:r>
        <w:rPr>
          <w:rFonts w:ascii="Calibri"/>
          <w:color w:val="231F20"/>
          <w:spacing w:val="-8"/>
          <w:sz w:val="26"/>
        </w:rPr>
        <w:t xml:space="preserve"> </w:t>
      </w:r>
      <w:r>
        <w:rPr>
          <w:rFonts w:ascii="Calibri"/>
          <w:color w:val="231F20"/>
          <w:w w:val="80"/>
          <w:sz w:val="26"/>
        </w:rPr>
        <w:t>musical</w:t>
      </w:r>
      <w:r>
        <w:rPr>
          <w:rFonts w:ascii="Calibri"/>
          <w:color w:val="231F20"/>
          <w:spacing w:val="-8"/>
          <w:sz w:val="26"/>
        </w:rPr>
        <w:t xml:space="preserve"> </w:t>
      </w:r>
      <w:r>
        <w:rPr>
          <w:rFonts w:ascii="Calibri"/>
          <w:color w:val="231F20"/>
          <w:spacing w:val="-2"/>
          <w:w w:val="80"/>
          <w:sz w:val="26"/>
        </w:rPr>
        <w:t>instrument;</w:t>
      </w:r>
    </w:p>
    <w:p w14:paraId="34EB923E">
      <w:pPr>
        <w:spacing w:before="0" w:line="326" w:lineRule="exact"/>
        <w:ind w:left="572" w:right="0" w:firstLine="0"/>
        <w:jc w:val="both"/>
        <w:rPr>
          <w:rFonts w:ascii="Calibri"/>
          <w:sz w:val="26"/>
        </w:rPr>
      </w:pPr>
      <w:r>
        <w:rPr>
          <w:rFonts w:ascii="Calibri"/>
          <w:i/>
          <w:color w:val="231F20"/>
          <w:w w:val="80"/>
          <w:sz w:val="27"/>
        </w:rPr>
        <w:t>moreover</w:t>
      </w:r>
      <w:r>
        <w:rPr>
          <w:rFonts w:ascii="Calibri"/>
          <w:color w:val="231F20"/>
          <w:w w:val="80"/>
          <w:sz w:val="26"/>
        </w:rPr>
        <w:t>,</w:t>
      </w:r>
      <w:r>
        <w:rPr>
          <w:rFonts w:ascii="Calibri"/>
          <w:color w:val="231F20"/>
          <w:spacing w:val="-11"/>
          <w:sz w:val="26"/>
        </w:rPr>
        <w:t xml:space="preserve"> </w:t>
      </w:r>
      <w:r>
        <w:rPr>
          <w:rFonts w:ascii="Calibri"/>
          <w:color w:val="231F20"/>
          <w:w w:val="80"/>
          <w:sz w:val="26"/>
        </w:rPr>
        <w:t>it</w:t>
      </w:r>
      <w:r>
        <w:rPr>
          <w:rFonts w:ascii="Calibri"/>
          <w:color w:val="231F20"/>
          <w:spacing w:val="-11"/>
          <w:sz w:val="26"/>
        </w:rPr>
        <w:t xml:space="preserve"> </w:t>
      </w:r>
      <w:r>
        <w:rPr>
          <w:rFonts w:ascii="Calibri"/>
          <w:color w:val="231F20"/>
          <w:w w:val="80"/>
          <w:sz w:val="26"/>
        </w:rPr>
        <w:t>is</w:t>
      </w:r>
      <w:r>
        <w:rPr>
          <w:rFonts w:ascii="Calibri"/>
          <w:color w:val="231F20"/>
          <w:spacing w:val="-10"/>
          <w:sz w:val="26"/>
        </w:rPr>
        <w:t xml:space="preserve"> </w:t>
      </w:r>
      <w:r>
        <w:rPr>
          <w:rFonts w:ascii="Calibri"/>
          <w:color w:val="231F20"/>
          <w:w w:val="80"/>
          <w:sz w:val="26"/>
        </w:rPr>
        <w:t>not</w:t>
      </w:r>
      <w:r>
        <w:rPr>
          <w:rFonts w:ascii="Calibri"/>
          <w:color w:val="231F20"/>
          <w:spacing w:val="-11"/>
          <w:sz w:val="26"/>
        </w:rPr>
        <w:t xml:space="preserve"> </w:t>
      </w:r>
      <w:r>
        <w:rPr>
          <w:rFonts w:ascii="Calibri"/>
          <w:color w:val="231F20"/>
          <w:spacing w:val="-2"/>
          <w:w w:val="80"/>
          <w:sz w:val="26"/>
        </w:rPr>
        <w:t>expensive.</w:t>
      </w:r>
    </w:p>
    <w:p w14:paraId="2ACC4340">
      <w:pPr>
        <w:spacing w:after="0" w:line="326" w:lineRule="exact"/>
        <w:jc w:val="both"/>
        <w:rPr>
          <w:rFonts w:ascii="Calibri"/>
          <w:sz w:val="26"/>
        </w:rPr>
        <w:sectPr>
          <w:type w:val="continuous"/>
          <w:pgSz w:w="11910" w:h="16840"/>
          <w:pgMar w:top="1340" w:right="0" w:bottom="280" w:left="0" w:header="720" w:footer="720" w:gutter="0"/>
          <w:cols w:equalWidth="0" w:num="2">
            <w:col w:w="6226" w:space="40"/>
            <w:col w:w="5644"/>
          </w:cols>
        </w:sectPr>
      </w:pPr>
    </w:p>
    <w:p w14:paraId="001D42CD">
      <w:pPr>
        <w:pStyle w:val="11"/>
        <w:spacing w:before="5"/>
        <w:rPr>
          <w:rFonts w:ascii="Calibri"/>
          <w:sz w:val="23"/>
        </w:rPr>
      </w:pPr>
    </w:p>
    <w:p w14:paraId="430D74B3">
      <w:pPr>
        <w:spacing w:before="129" w:line="213" w:lineRule="auto"/>
        <w:ind w:left="6595" w:right="1067" w:firstLine="0"/>
        <w:jc w:val="left"/>
        <w:rPr>
          <w:rFonts w:ascii="Tahoma"/>
          <w:sz w:val="26"/>
        </w:rPr>
      </w:pPr>
      <w:r>
        <mc:AlternateContent>
          <mc:Choice Requires="wpg">
            <w:drawing>
              <wp:anchor distT="0" distB="0" distL="0" distR="0" simplePos="0" relativeHeight="251797504" behindDoc="0" locked="0" layoutInCell="1" allowOverlap="1">
                <wp:simplePos x="0" y="0"/>
                <wp:positionH relativeFrom="page">
                  <wp:posOffset>880110</wp:posOffset>
                </wp:positionH>
                <wp:positionV relativeFrom="paragraph">
                  <wp:posOffset>-1682115</wp:posOffset>
                </wp:positionV>
                <wp:extent cx="2863850" cy="4960620"/>
                <wp:effectExtent l="0" t="0" r="0" b="0"/>
                <wp:wrapNone/>
                <wp:docPr id="4063" name="Group 4063"/>
                <wp:cNvGraphicFramePr/>
                <a:graphic xmlns:a="http://schemas.openxmlformats.org/drawingml/2006/main">
                  <a:graphicData uri="http://schemas.microsoft.com/office/word/2010/wordprocessingGroup">
                    <wpg:wgp>
                      <wpg:cNvGrpSpPr/>
                      <wpg:grpSpPr>
                        <a:xfrm>
                          <a:off x="0" y="0"/>
                          <a:ext cx="2863850" cy="4960620"/>
                          <a:chOff x="0" y="0"/>
                          <a:chExt cx="2863850" cy="4960620"/>
                        </a:xfrm>
                      </wpg:grpSpPr>
                      <wps:wsp>
                        <wps:cNvPr id="4064" name="Graphic 4064"/>
                        <wps:cNvSpPr/>
                        <wps:spPr>
                          <a:xfrm>
                            <a:off x="731647" y="1759470"/>
                            <a:ext cx="1355725" cy="1355725"/>
                          </a:xfrm>
                          <a:custGeom>
                            <a:avLst/>
                            <a:gdLst/>
                            <a:ahLst/>
                            <a:cxnLst/>
                            <a:rect l="l" t="t" r="r" b="b"/>
                            <a:pathLst>
                              <a:path w="1355725" h="1355725">
                                <a:moveTo>
                                  <a:pt x="677799" y="1355597"/>
                                </a:moveTo>
                                <a:lnTo>
                                  <a:pt x="726135" y="1353893"/>
                                </a:lnTo>
                                <a:lnTo>
                                  <a:pt x="773566" y="1348855"/>
                                </a:lnTo>
                                <a:lnTo>
                                  <a:pt x="819974" y="1340599"/>
                                </a:lnTo>
                                <a:lnTo>
                                  <a:pt x="865245" y="1329242"/>
                                </a:lnTo>
                                <a:lnTo>
                                  <a:pt x="909263" y="1314898"/>
                                </a:lnTo>
                                <a:lnTo>
                                  <a:pt x="951913" y="1297683"/>
                                </a:lnTo>
                                <a:lnTo>
                                  <a:pt x="993078" y="1277713"/>
                                </a:lnTo>
                                <a:lnTo>
                                  <a:pt x="1032644" y="1255102"/>
                                </a:lnTo>
                                <a:lnTo>
                                  <a:pt x="1070494" y="1229967"/>
                                </a:lnTo>
                                <a:lnTo>
                                  <a:pt x="1106514" y="1202423"/>
                                </a:lnTo>
                                <a:lnTo>
                                  <a:pt x="1140588" y="1172585"/>
                                </a:lnTo>
                                <a:lnTo>
                                  <a:pt x="1172599" y="1140570"/>
                                </a:lnTo>
                                <a:lnTo>
                                  <a:pt x="1202433" y="1106491"/>
                                </a:lnTo>
                                <a:lnTo>
                                  <a:pt x="1229975" y="1070466"/>
                                </a:lnTo>
                                <a:lnTo>
                                  <a:pt x="1255107" y="1032609"/>
                                </a:lnTo>
                                <a:lnTo>
                                  <a:pt x="1277716" y="993035"/>
                                </a:lnTo>
                                <a:lnTo>
                                  <a:pt x="1297685" y="951861"/>
                                </a:lnTo>
                                <a:lnTo>
                                  <a:pt x="1314899" y="909202"/>
                                </a:lnTo>
                                <a:lnTo>
                                  <a:pt x="1329242" y="865174"/>
                                </a:lnTo>
                                <a:lnTo>
                                  <a:pt x="1340599" y="819891"/>
                                </a:lnTo>
                                <a:lnTo>
                                  <a:pt x="1348855" y="773469"/>
                                </a:lnTo>
                                <a:lnTo>
                                  <a:pt x="1353893" y="726024"/>
                                </a:lnTo>
                                <a:lnTo>
                                  <a:pt x="1355598" y="677671"/>
                                </a:lnTo>
                                <a:lnTo>
                                  <a:pt x="1353893" y="629335"/>
                                </a:lnTo>
                                <a:lnTo>
                                  <a:pt x="1348855" y="581907"/>
                                </a:lnTo>
                                <a:lnTo>
                                  <a:pt x="1340599" y="535502"/>
                                </a:lnTo>
                                <a:lnTo>
                                  <a:pt x="1329242" y="490235"/>
                                </a:lnTo>
                                <a:lnTo>
                                  <a:pt x="1314899" y="446222"/>
                                </a:lnTo>
                                <a:lnTo>
                                  <a:pt x="1297685" y="403579"/>
                                </a:lnTo>
                                <a:lnTo>
                                  <a:pt x="1277716" y="362420"/>
                                </a:lnTo>
                                <a:lnTo>
                                  <a:pt x="1255107" y="322862"/>
                                </a:lnTo>
                                <a:lnTo>
                                  <a:pt x="1229975" y="285019"/>
                                </a:lnTo>
                                <a:lnTo>
                                  <a:pt x="1202433" y="249007"/>
                                </a:lnTo>
                                <a:lnTo>
                                  <a:pt x="1172599" y="214942"/>
                                </a:lnTo>
                                <a:lnTo>
                                  <a:pt x="1140588" y="182938"/>
                                </a:lnTo>
                                <a:lnTo>
                                  <a:pt x="1106514" y="153112"/>
                                </a:lnTo>
                                <a:lnTo>
                                  <a:pt x="1070494" y="125579"/>
                                </a:lnTo>
                                <a:lnTo>
                                  <a:pt x="1032644" y="100454"/>
                                </a:lnTo>
                                <a:lnTo>
                                  <a:pt x="993078" y="77853"/>
                                </a:lnTo>
                                <a:lnTo>
                                  <a:pt x="951913" y="57890"/>
                                </a:lnTo>
                                <a:lnTo>
                                  <a:pt x="909263" y="40682"/>
                                </a:lnTo>
                                <a:lnTo>
                                  <a:pt x="865245" y="26344"/>
                                </a:lnTo>
                                <a:lnTo>
                                  <a:pt x="819974" y="14992"/>
                                </a:lnTo>
                                <a:lnTo>
                                  <a:pt x="773566" y="6740"/>
                                </a:lnTo>
                                <a:lnTo>
                                  <a:pt x="726135" y="1704"/>
                                </a:lnTo>
                                <a:lnTo>
                                  <a:pt x="677799" y="0"/>
                                </a:lnTo>
                                <a:lnTo>
                                  <a:pt x="629462" y="1704"/>
                                </a:lnTo>
                                <a:lnTo>
                                  <a:pt x="582031" y="6740"/>
                                </a:lnTo>
                                <a:lnTo>
                                  <a:pt x="535623" y="14992"/>
                                </a:lnTo>
                                <a:lnTo>
                                  <a:pt x="490352" y="26344"/>
                                </a:lnTo>
                                <a:lnTo>
                                  <a:pt x="446334" y="40682"/>
                                </a:lnTo>
                                <a:lnTo>
                                  <a:pt x="403684" y="57890"/>
                                </a:lnTo>
                                <a:lnTo>
                                  <a:pt x="362519" y="77853"/>
                                </a:lnTo>
                                <a:lnTo>
                                  <a:pt x="322953" y="100454"/>
                                </a:lnTo>
                                <a:lnTo>
                                  <a:pt x="285103" y="125579"/>
                                </a:lnTo>
                                <a:lnTo>
                                  <a:pt x="249083" y="153112"/>
                                </a:lnTo>
                                <a:lnTo>
                                  <a:pt x="215009" y="182938"/>
                                </a:lnTo>
                                <a:lnTo>
                                  <a:pt x="182998" y="214942"/>
                                </a:lnTo>
                                <a:lnTo>
                                  <a:pt x="153164" y="249007"/>
                                </a:lnTo>
                                <a:lnTo>
                                  <a:pt x="125622" y="285019"/>
                                </a:lnTo>
                                <a:lnTo>
                                  <a:pt x="100490" y="322862"/>
                                </a:lnTo>
                                <a:lnTo>
                                  <a:pt x="77881" y="362420"/>
                                </a:lnTo>
                                <a:lnTo>
                                  <a:pt x="57912" y="403579"/>
                                </a:lnTo>
                                <a:lnTo>
                                  <a:pt x="40698" y="446222"/>
                                </a:lnTo>
                                <a:lnTo>
                                  <a:pt x="26355" y="490235"/>
                                </a:lnTo>
                                <a:lnTo>
                                  <a:pt x="14998" y="535502"/>
                                </a:lnTo>
                                <a:lnTo>
                                  <a:pt x="6742" y="581907"/>
                                </a:lnTo>
                                <a:lnTo>
                                  <a:pt x="1704" y="629335"/>
                                </a:lnTo>
                                <a:lnTo>
                                  <a:pt x="0" y="677671"/>
                                </a:lnTo>
                                <a:lnTo>
                                  <a:pt x="1704" y="726024"/>
                                </a:lnTo>
                                <a:lnTo>
                                  <a:pt x="6742" y="773469"/>
                                </a:lnTo>
                                <a:lnTo>
                                  <a:pt x="14998" y="819891"/>
                                </a:lnTo>
                                <a:lnTo>
                                  <a:pt x="26355" y="865174"/>
                                </a:lnTo>
                                <a:lnTo>
                                  <a:pt x="40698" y="909202"/>
                                </a:lnTo>
                                <a:lnTo>
                                  <a:pt x="57912" y="951861"/>
                                </a:lnTo>
                                <a:lnTo>
                                  <a:pt x="77881" y="993035"/>
                                </a:lnTo>
                                <a:lnTo>
                                  <a:pt x="100490" y="1032609"/>
                                </a:lnTo>
                                <a:lnTo>
                                  <a:pt x="125622" y="1070466"/>
                                </a:lnTo>
                                <a:lnTo>
                                  <a:pt x="153164" y="1106491"/>
                                </a:lnTo>
                                <a:lnTo>
                                  <a:pt x="182998" y="1140570"/>
                                </a:lnTo>
                                <a:lnTo>
                                  <a:pt x="215009" y="1172585"/>
                                </a:lnTo>
                                <a:lnTo>
                                  <a:pt x="249083" y="1202423"/>
                                </a:lnTo>
                                <a:lnTo>
                                  <a:pt x="285103" y="1229967"/>
                                </a:lnTo>
                                <a:lnTo>
                                  <a:pt x="322953" y="1255102"/>
                                </a:lnTo>
                                <a:lnTo>
                                  <a:pt x="362519" y="1277713"/>
                                </a:lnTo>
                                <a:lnTo>
                                  <a:pt x="403684" y="1297683"/>
                                </a:lnTo>
                                <a:lnTo>
                                  <a:pt x="446334" y="1314898"/>
                                </a:lnTo>
                                <a:lnTo>
                                  <a:pt x="490352" y="1329242"/>
                                </a:lnTo>
                                <a:lnTo>
                                  <a:pt x="535623" y="1340599"/>
                                </a:lnTo>
                                <a:lnTo>
                                  <a:pt x="582031" y="1348855"/>
                                </a:lnTo>
                                <a:lnTo>
                                  <a:pt x="629462" y="1353893"/>
                                </a:lnTo>
                                <a:lnTo>
                                  <a:pt x="677799" y="1355597"/>
                                </a:lnTo>
                                <a:close/>
                              </a:path>
                            </a:pathLst>
                          </a:custGeom>
                          <a:ln w="13004">
                            <a:solidFill>
                              <a:srgbClr val="ACADAC"/>
                            </a:solidFill>
                            <a:prstDash val="solid"/>
                          </a:ln>
                        </wps:spPr>
                        <wps:bodyPr wrap="square" lIns="0" tIns="0" rIns="0" bIns="0" rtlCol="0">
                          <a:noAutofit/>
                        </wps:bodyPr>
                      </wps:wsp>
                      <wps:wsp>
                        <wps:cNvPr id="4065" name="Graphic 4065"/>
                        <wps:cNvSpPr/>
                        <wps:spPr>
                          <a:xfrm>
                            <a:off x="764158" y="1791957"/>
                            <a:ext cx="1290955" cy="1290955"/>
                          </a:xfrm>
                          <a:custGeom>
                            <a:avLst/>
                            <a:gdLst/>
                            <a:ahLst/>
                            <a:cxnLst/>
                            <a:rect l="l" t="t" r="r" b="b"/>
                            <a:pathLst>
                              <a:path w="1290955" h="1290955">
                                <a:moveTo>
                                  <a:pt x="645287" y="1290574"/>
                                </a:moveTo>
                                <a:lnTo>
                                  <a:pt x="693379" y="1288800"/>
                                </a:lnTo>
                                <a:lnTo>
                                  <a:pt x="740523" y="1283565"/>
                                </a:lnTo>
                                <a:lnTo>
                                  <a:pt x="786592" y="1274993"/>
                                </a:lnTo>
                                <a:lnTo>
                                  <a:pt x="831461" y="1263210"/>
                                </a:lnTo>
                                <a:lnTo>
                                  <a:pt x="875004" y="1248341"/>
                                </a:lnTo>
                                <a:lnTo>
                                  <a:pt x="917095" y="1230513"/>
                                </a:lnTo>
                                <a:lnTo>
                                  <a:pt x="957608" y="1209851"/>
                                </a:lnTo>
                                <a:lnTo>
                                  <a:pt x="996419" y="1186480"/>
                                </a:lnTo>
                                <a:lnTo>
                                  <a:pt x="1033400" y="1160527"/>
                                </a:lnTo>
                                <a:lnTo>
                                  <a:pt x="1068428" y="1132117"/>
                                </a:lnTo>
                                <a:lnTo>
                                  <a:pt x="1101375" y="1101375"/>
                                </a:lnTo>
                                <a:lnTo>
                                  <a:pt x="1132117" y="1068428"/>
                                </a:lnTo>
                                <a:lnTo>
                                  <a:pt x="1160527" y="1033400"/>
                                </a:lnTo>
                                <a:lnTo>
                                  <a:pt x="1186480" y="996419"/>
                                </a:lnTo>
                                <a:lnTo>
                                  <a:pt x="1209851" y="957608"/>
                                </a:lnTo>
                                <a:lnTo>
                                  <a:pt x="1230513" y="917095"/>
                                </a:lnTo>
                                <a:lnTo>
                                  <a:pt x="1248341" y="875004"/>
                                </a:lnTo>
                                <a:lnTo>
                                  <a:pt x="1263210" y="831461"/>
                                </a:lnTo>
                                <a:lnTo>
                                  <a:pt x="1274993" y="786592"/>
                                </a:lnTo>
                                <a:lnTo>
                                  <a:pt x="1283565" y="740523"/>
                                </a:lnTo>
                                <a:lnTo>
                                  <a:pt x="1288800" y="693379"/>
                                </a:lnTo>
                                <a:lnTo>
                                  <a:pt x="1290574" y="645287"/>
                                </a:lnTo>
                                <a:lnTo>
                                  <a:pt x="1288800" y="597194"/>
                                </a:lnTo>
                                <a:lnTo>
                                  <a:pt x="1283565" y="550050"/>
                                </a:lnTo>
                                <a:lnTo>
                                  <a:pt x="1274993" y="503981"/>
                                </a:lnTo>
                                <a:lnTo>
                                  <a:pt x="1263210" y="459112"/>
                                </a:lnTo>
                                <a:lnTo>
                                  <a:pt x="1248341" y="415569"/>
                                </a:lnTo>
                                <a:lnTo>
                                  <a:pt x="1230513" y="373478"/>
                                </a:lnTo>
                                <a:lnTo>
                                  <a:pt x="1209851" y="332965"/>
                                </a:lnTo>
                                <a:lnTo>
                                  <a:pt x="1186480" y="294154"/>
                                </a:lnTo>
                                <a:lnTo>
                                  <a:pt x="1160527" y="257173"/>
                                </a:lnTo>
                                <a:lnTo>
                                  <a:pt x="1132117" y="222145"/>
                                </a:lnTo>
                                <a:lnTo>
                                  <a:pt x="1101375" y="189198"/>
                                </a:lnTo>
                                <a:lnTo>
                                  <a:pt x="1068428" y="158456"/>
                                </a:lnTo>
                                <a:lnTo>
                                  <a:pt x="1033400" y="130046"/>
                                </a:lnTo>
                                <a:lnTo>
                                  <a:pt x="996419" y="104093"/>
                                </a:lnTo>
                                <a:lnTo>
                                  <a:pt x="957608" y="80722"/>
                                </a:lnTo>
                                <a:lnTo>
                                  <a:pt x="917095" y="60060"/>
                                </a:lnTo>
                                <a:lnTo>
                                  <a:pt x="875004" y="42232"/>
                                </a:lnTo>
                                <a:lnTo>
                                  <a:pt x="831461" y="27363"/>
                                </a:lnTo>
                                <a:lnTo>
                                  <a:pt x="786592" y="15580"/>
                                </a:lnTo>
                                <a:lnTo>
                                  <a:pt x="740523" y="7008"/>
                                </a:lnTo>
                                <a:lnTo>
                                  <a:pt x="693379" y="1773"/>
                                </a:lnTo>
                                <a:lnTo>
                                  <a:pt x="645287" y="0"/>
                                </a:lnTo>
                                <a:lnTo>
                                  <a:pt x="597194" y="1773"/>
                                </a:lnTo>
                                <a:lnTo>
                                  <a:pt x="550050" y="7008"/>
                                </a:lnTo>
                                <a:lnTo>
                                  <a:pt x="503981" y="15580"/>
                                </a:lnTo>
                                <a:lnTo>
                                  <a:pt x="459112" y="27363"/>
                                </a:lnTo>
                                <a:lnTo>
                                  <a:pt x="415569" y="42232"/>
                                </a:lnTo>
                                <a:lnTo>
                                  <a:pt x="373478" y="60060"/>
                                </a:lnTo>
                                <a:lnTo>
                                  <a:pt x="332965" y="80722"/>
                                </a:lnTo>
                                <a:lnTo>
                                  <a:pt x="294154" y="104093"/>
                                </a:lnTo>
                                <a:lnTo>
                                  <a:pt x="257173" y="130046"/>
                                </a:lnTo>
                                <a:lnTo>
                                  <a:pt x="222145" y="158456"/>
                                </a:lnTo>
                                <a:lnTo>
                                  <a:pt x="189198" y="189198"/>
                                </a:lnTo>
                                <a:lnTo>
                                  <a:pt x="158456" y="222145"/>
                                </a:lnTo>
                                <a:lnTo>
                                  <a:pt x="130046" y="257173"/>
                                </a:lnTo>
                                <a:lnTo>
                                  <a:pt x="104093" y="294154"/>
                                </a:lnTo>
                                <a:lnTo>
                                  <a:pt x="80722" y="332965"/>
                                </a:lnTo>
                                <a:lnTo>
                                  <a:pt x="60060" y="373478"/>
                                </a:lnTo>
                                <a:lnTo>
                                  <a:pt x="42232" y="415569"/>
                                </a:lnTo>
                                <a:lnTo>
                                  <a:pt x="27363" y="459112"/>
                                </a:lnTo>
                                <a:lnTo>
                                  <a:pt x="15580" y="503981"/>
                                </a:lnTo>
                                <a:lnTo>
                                  <a:pt x="7008" y="550050"/>
                                </a:lnTo>
                                <a:lnTo>
                                  <a:pt x="1773" y="597194"/>
                                </a:lnTo>
                                <a:lnTo>
                                  <a:pt x="0" y="645287"/>
                                </a:lnTo>
                                <a:lnTo>
                                  <a:pt x="1773" y="693379"/>
                                </a:lnTo>
                                <a:lnTo>
                                  <a:pt x="7008" y="740523"/>
                                </a:lnTo>
                                <a:lnTo>
                                  <a:pt x="15580" y="786592"/>
                                </a:lnTo>
                                <a:lnTo>
                                  <a:pt x="27363" y="831461"/>
                                </a:lnTo>
                                <a:lnTo>
                                  <a:pt x="42232" y="875004"/>
                                </a:lnTo>
                                <a:lnTo>
                                  <a:pt x="60060" y="917095"/>
                                </a:lnTo>
                                <a:lnTo>
                                  <a:pt x="80722" y="957608"/>
                                </a:lnTo>
                                <a:lnTo>
                                  <a:pt x="104093" y="996419"/>
                                </a:lnTo>
                                <a:lnTo>
                                  <a:pt x="130046" y="1033400"/>
                                </a:lnTo>
                                <a:lnTo>
                                  <a:pt x="158456" y="1068428"/>
                                </a:lnTo>
                                <a:lnTo>
                                  <a:pt x="189198" y="1101375"/>
                                </a:lnTo>
                                <a:lnTo>
                                  <a:pt x="222145" y="1132117"/>
                                </a:lnTo>
                                <a:lnTo>
                                  <a:pt x="257173" y="1160527"/>
                                </a:lnTo>
                                <a:lnTo>
                                  <a:pt x="294154" y="1186480"/>
                                </a:lnTo>
                                <a:lnTo>
                                  <a:pt x="332965" y="1209851"/>
                                </a:lnTo>
                                <a:lnTo>
                                  <a:pt x="373478" y="1230513"/>
                                </a:lnTo>
                                <a:lnTo>
                                  <a:pt x="415569" y="1248341"/>
                                </a:lnTo>
                                <a:lnTo>
                                  <a:pt x="459112" y="1263210"/>
                                </a:lnTo>
                                <a:lnTo>
                                  <a:pt x="503981" y="1274993"/>
                                </a:lnTo>
                                <a:lnTo>
                                  <a:pt x="550050" y="1283565"/>
                                </a:lnTo>
                                <a:lnTo>
                                  <a:pt x="597194" y="1288800"/>
                                </a:lnTo>
                                <a:lnTo>
                                  <a:pt x="645287" y="1290574"/>
                                </a:lnTo>
                                <a:close/>
                              </a:path>
                            </a:pathLst>
                          </a:custGeom>
                          <a:ln w="13004">
                            <a:solidFill>
                              <a:srgbClr val="ACADAC"/>
                            </a:solidFill>
                            <a:prstDash val="solid"/>
                          </a:ln>
                        </wps:spPr>
                        <wps:bodyPr wrap="square" lIns="0" tIns="0" rIns="0" bIns="0" rtlCol="0">
                          <a:noAutofit/>
                        </wps:bodyPr>
                      </wps:wsp>
                      <wps:wsp>
                        <wps:cNvPr id="4066" name="Graphic 4066"/>
                        <wps:cNvSpPr/>
                        <wps:spPr>
                          <a:xfrm>
                            <a:off x="796416" y="1824380"/>
                            <a:ext cx="1226185" cy="1226185"/>
                          </a:xfrm>
                          <a:custGeom>
                            <a:avLst/>
                            <a:gdLst/>
                            <a:ahLst/>
                            <a:cxnLst/>
                            <a:rect l="l" t="t" r="r" b="b"/>
                            <a:pathLst>
                              <a:path w="1226185" h="1226185">
                                <a:moveTo>
                                  <a:pt x="613029" y="1225803"/>
                                </a:moveTo>
                                <a:lnTo>
                                  <a:pt x="660856" y="1223956"/>
                                </a:lnTo>
                                <a:lnTo>
                                  <a:pt x="707691" y="1218505"/>
                                </a:lnTo>
                                <a:lnTo>
                                  <a:pt x="753395" y="1209587"/>
                                </a:lnTo>
                                <a:lnTo>
                                  <a:pt x="797832" y="1197340"/>
                                </a:lnTo>
                                <a:lnTo>
                                  <a:pt x="840863" y="1181902"/>
                                </a:lnTo>
                                <a:lnTo>
                                  <a:pt x="882352" y="1163408"/>
                                </a:lnTo>
                                <a:lnTo>
                                  <a:pt x="922161" y="1141998"/>
                                </a:lnTo>
                                <a:lnTo>
                                  <a:pt x="960151" y="1117807"/>
                                </a:lnTo>
                                <a:lnTo>
                                  <a:pt x="996187" y="1090973"/>
                                </a:lnTo>
                                <a:lnTo>
                                  <a:pt x="1030129" y="1061633"/>
                                </a:lnTo>
                                <a:lnTo>
                                  <a:pt x="1061842" y="1029925"/>
                                </a:lnTo>
                                <a:lnTo>
                                  <a:pt x="1091187" y="995986"/>
                                </a:lnTo>
                                <a:lnTo>
                                  <a:pt x="1118026" y="959953"/>
                                </a:lnTo>
                                <a:lnTo>
                                  <a:pt x="1142223" y="921963"/>
                                </a:lnTo>
                                <a:lnTo>
                                  <a:pt x="1163640" y="882154"/>
                                </a:lnTo>
                                <a:lnTo>
                                  <a:pt x="1182139" y="840662"/>
                                </a:lnTo>
                                <a:lnTo>
                                  <a:pt x="1197583" y="797626"/>
                                </a:lnTo>
                                <a:lnTo>
                                  <a:pt x="1209834" y="753181"/>
                                </a:lnTo>
                                <a:lnTo>
                                  <a:pt x="1218756" y="707467"/>
                                </a:lnTo>
                                <a:lnTo>
                                  <a:pt x="1224209" y="660619"/>
                                </a:lnTo>
                                <a:lnTo>
                                  <a:pt x="1226058" y="612774"/>
                                </a:lnTo>
                                <a:lnTo>
                                  <a:pt x="1224209" y="564949"/>
                                </a:lnTo>
                                <a:lnTo>
                                  <a:pt x="1218756" y="518119"/>
                                </a:lnTo>
                                <a:lnTo>
                                  <a:pt x="1209834" y="472422"/>
                                </a:lnTo>
                                <a:lnTo>
                                  <a:pt x="1197583" y="427995"/>
                                </a:lnTo>
                                <a:lnTo>
                                  <a:pt x="1182139" y="384976"/>
                                </a:lnTo>
                                <a:lnTo>
                                  <a:pt x="1163640" y="343501"/>
                                </a:lnTo>
                                <a:lnTo>
                                  <a:pt x="1142223" y="303708"/>
                                </a:lnTo>
                                <a:lnTo>
                                  <a:pt x="1118026" y="265734"/>
                                </a:lnTo>
                                <a:lnTo>
                                  <a:pt x="1091187" y="229716"/>
                                </a:lnTo>
                                <a:lnTo>
                                  <a:pt x="1061842" y="195791"/>
                                </a:lnTo>
                                <a:lnTo>
                                  <a:pt x="1030129" y="164097"/>
                                </a:lnTo>
                                <a:lnTo>
                                  <a:pt x="996187" y="134770"/>
                                </a:lnTo>
                                <a:lnTo>
                                  <a:pt x="960151" y="107948"/>
                                </a:lnTo>
                                <a:lnTo>
                                  <a:pt x="922161" y="83768"/>
                                </a:lnTo>
                                <a:lnTo>
                                  <a:pt x="882352" y="62366"/>
                                </a:lnTo>
                                <a:lnTo>
                                  <a:pt x="840863" y="43881"/>
                                </a:lnTo>
                                <a:lnTo>
                                  <a:pt x="797832" y="28450"/>
                                </a:lnTo>
                                <a:lnTo>
                                  <a:pt x="753395" y="16208"/>
                                </a:lnTo>
                                <a:lnTo>
                                  <a:pt x="707691" y="7295"/>
                                </a:lnTo>
                                <a:lnTo>
                                  <a:pt x="660856" y="1846"/>
                                </a:lnTo>
                                <a:lnTo>
                                  <a:pt x="613029" y="0"/>
                                </a:lnTo>
                                <a:lnTo>
                                  <a:pt x="565201" y="1846"/>
                                </a:lnTo>
                                <a:lnTo>
                                  <a:pt x="518366" y="7295"/>
                                </a:lnTo>
                                <a:lnTo>
                                  <a:pt x="472662" y="16208"/>
                                </a:lnTo>
                                <a:lnTo>
                                  <a:pt x="428225" y="28450"/>
                                </a:lnTo>
                                <a:lnTo>
                                  <a:pt x="385194" y="43881"/>
                                </a:lnTo>
                                <a:lnTo>
                                  <a:pt x="343705" y="62366"/>
                                </a:lnTo>
                                <a:lnTo>
                                  <a:pt x="303896" y="83768"/>
                                </a:lnTo>
                                <a:lnTo>
                                  <a:pt x="265906" y="107948"/>
                                </a:lnTo>
                                <a:lnTo>
                                  <a:pt x="229870" y="134770"/>
                                </a:lnTo>
                                <a:lnTo>
                                  <a:pt x="195928" y="164097"/>
                                </a:lnTo>
                                <a:lnTo>
                                  <a:pt x="164215" y="195791"/>
                                </a:lnTo>
                                <a:lnTo>
                                  <a:pt x="134870" y="229716"/>
                                </a:lnTo>
                                <a:lnTo>
                                  <a:pt x="108031" y="265734"/>
                                </a:lnTo>
                                <a:lnTo>
                                  <a:pt x="83834" y="303708"/>
                                </a:lnTo>
                                <a:lnTo>
                                  <a:pt x="62417" y="343501"/>
                                </a:lnTo>
                                <a:lnTo>
                                  <a:pt x="43918" y="384976"/>
                                </a:lnTo>
                                <a:lnTo>
                                  <a:pt x="28474" y="427995"/>
                                </a:lnTo>
                                <a:lnTo>
                                  <a:pt x="16223" y="472422"/>
                                </a:lnTo>
                                <a:lnTo>
                                  <a:pt x="7301" y="518119"/>
                                </a:lnTo>
                                <a:lnTo>
                                  <a:pt x="1848" y="564949"/>
                                </a:lnTo>
                                <a:lnTo>
                                  <a:pt x="0" y="612774"/>
                                </a:lnTo>
                                <a:lnTo>
                                  <a:pt x="1848" y="660619"/>
                                </a:lnTo>
                                <a:lnTo>
                                  <a:pt x="7301" y="707467"/>
                                </a:lnTo>
                                <a:lnTo>
                                  <a:pt x="16223" y="753181"/>
                                </a:lnTo>
                                <a:lnTo>
                                  <a:pt x="28474" y="797626"/>
                                </a:lnTo>
                                <a:lnTo>
                                  <a:pt x="43918" y="840662"/>
                                </a:lnTo>
                                <a:lnTo>
                                  <a:pt x="62417" y="882154"/>
                                </a:lnTo>
                                <a:lnTo>
                                  <a:pt x="83834" y="921963"/>
                                </a:lnTo>
                                <a:lnTo>
                                  <a:pt x="108031" y="959953"/>
                                </a:lnTo>
                                <a:lnTo>
                                  <a:pt x="134870" y="995986"/>
                                </a:lnTo>
                                <a:lnTo>
                                  <a:pt x="164215" y="1029925"/>
                                </a:lnTo>
                                <a:lnTo>
                                  <a:pt x="195928" y="1061633"/>
                                </a:lnTo>
                                <a:lnTo>
                                  <a:pt x="229870" y="1090973"/>
                                </a:lnTo>
                                <a:lnTo>
                                  <a:pt x="265906" y="1117807"/>
                                </a:lnTo>
                                <a:lnTo>
                                  <a:pt x="303896" y="1141998"/>
                                </a:lnTo>
                                <a:lnTo>
                                  <a:pt x="343705" y="1163408"/>
                                </a:lnTo>
                                <a:lnTo>
                                  <a:pt x="385194" y="1181902"/>
                                </a:lnTo>
                                <a:lnTo>
                                  <a:pt x="428225" y="1197340"/>
                                </a:lnTo>
                                <a:lnTo>
                                  <a:pt x="472662" y="1209587"/>
                                </a:lnTo>
                                <a:lnTo>
                                  <a:pt x="518366" y="1218505"/>
                                </a:lnTo>
                                <a:lnTo>
                                  <a:pt x="565201" y="1223956"/>
                                </a:lnTo>
                                <a:lnTo>
                                  <a:pt x="613029" y="1225803"/>
                                </a:lnTo>
                                <a:close/>
                              </a:path>
                            </a:pathLst>
                          </a:custGeom>
                          <a:ln w="13004">
                            <a:solidFill>
                              <a:srgbClr val="ACADAC"/>
                            </a:solidFill>
                            <a:prstDash val="solid"/>
                          </a:ln>
                        </wps:spPr>
                        <wps:bodyPr wrap="square" lIns="0" tIns="0" rIns="0" bIns="0" rtlCol="0">
                          <a:noAutofit/>
                        </wps:bodyPr>
                      </wps:wsp>
                      <wps:wsp>
                        <wps:cNvPr id="4067" name="Graphic 4067"/>
                        <wps:cNvSpPr/>
                        <wps:spPr>
                          <a:xfrm>
                            <a:off x="1054353" y="2082126"/>
                            <a:ext cx="710565" cy="710565"/>
                          </a:xfrm>
                          <a:custGeom>
                            <a:avLst/>
                            <a:gdLst/>
                            <a:ahLst/>
                            <a:cxnLst/>
                            <a:rect l="l" t="t" r="r" b="b"/>
                            <a:pathLst>
                              <a:path w="710565" h="710565">
                                <a:moveTo>
                                  <a:pt x="355092" y="0"/>
                                </a:moveTo>
                                <a:lnTo>
                                  <a:pt x="306913" y="3244"/>
                                </a:lnTo>
                                <a:lnTo>
                                  <a:pt x="260702" y="12694"/>
                                </a:lnTo>
                                <a:lnTo>
                                  <a:pt x="216884" y="27926"/>
                                </a:lnTo>
                                <a:lnTo>
                                  <a:pt x="175880" y="48514"/>
                                </a:lnTo>
                                <a:lnTo>
                                  <a:pt x="138116" y="74033"/>
                                </a:lnTo>
                                <a:lnTo>
                                  <a:pt x="104013" y="104060"/>
                                </a:lnTo>
                                <a:lnTo>
                                  <a:pt x="73995" y="138170"/>
                                </a:lnTo>
                                <a:lnTo>
                                  <a:pt x="48485" y="175937"/>
                                </a:lnTo>
                                <a:lnTo>
                                  <a:pt x="27908" y="216937"/>
                                </a:lnTo>
                                <a:lnTo>
                                  <a:pt x="12685" y="260746"/>
                                </a:lnTo>
                                <a:lnTo>
                                  <a:pt x="3242" y="306939"/>
                                </a:lnTo>
                                <a:lnTo>
                                  <a:pt x="0" y="355092"/>
                                </a:lnTo>
                                <a:lnTo>
                                  <a:pt x="3242" y="403270"/>
                                </a:lnTo>
                                <a:lnTo>
                                  <a:pt x="12685" y="449481"/>
                                </a:lnTo>
                                <a:lnTo>
                                  <a:pt x="27908" y="493299"/>
                                </a:lnTo>
                                <a:lnTo>
                                  <a:pt x="48485" y="534303"/>
                                </a:lnTo>
                                <a:lnTo>
                                  <a:pt x="73995" y="572067"/>
                                </a:lnTo>
                                <a:lnTo>
                                  <a:pt x="104013" y="606171"/>
                                </a:lnTo>
                                <a:lnTo>
                                  <a:pt x="138116" y="636188"/>
                                </a:lnTo>
                                <a:lnTo>
                                  <a:pt x="175880" y="661698"/>
                                </a:lnTo>
                                <a:lnTo>
                                  <a:pt x="216884" y="682275"/>
                                </a:lnTo>
                                <a:lnTo>
                                  <a:pt x="260702" y="697498"/>
                                </a:lnTo>
                                <a:lnTo>
                                  <a:pt x="306913" y="706941"/>
                                </a:lnTo>
                                <a:lnTo>
                                  <a:pt x="355092" y="710184"/>
                                </a:lnTo>
                                <a:lnTo>
                                  <a:pt x="403270" y="706941"/>
                                </a:lnTo>
                                <a:lnTo>
                                  <a:pt x="449481" y="697498"/>
                                </a:lnTo>
                                <a:lnTo>
                                  <a:pt x="493299" y="682275"/>
                                </a:lnTo>
                                <a:lnTo>
                                  <a:pt x="534303" y="661698"/>
                                </a:lnTo>
                                <a:lnTo>
                                  <a:pt x="572067" y="636188"/>
                                </a:lnTo>
                                <a:lnTo>
                                  <a:pt x="606171" y="606171"/>
                                </a:lnTo>
                                <a:lnTo>
                                  <a:pt x="636188" y="572067"/>
                                </a:lnTo>
                                <a:lnTo>
                                  <a:pt x="661698" y="534303"/>
                                </a:lnTo>
                                <a:lnTo>
                                  <a:pt x="682275" y="493299"/>
                                </a:lnTo>
                                <a:lnTo>
                                  <a:pt x="697498" y="449481"/>
                                </a:lnTo>
                                <a:lnTo>
                                  <a:pt x="706941" y="403270"/>
                                </a:lnTo>
                                <a:lnTo>
                                  <a:pt x="710184" y="355092"/>
                                </a:lnTo>
                                <a:lnTo>
                                  <a:pt x="706941" y="306939"/>
                                </a:lnTo>
                                <a:lnTo>
                                  <a:pt x="697498" y="260746"/>
                                </a:lnTo>
                                <a:lnTo>
                                  <a:pt x="682275" y="216937"/>
                                </a:lnTo>
                                <a:lnTo>
                                  <a:pt x="661698" y="175937"/>
                                </a:lnTo>
                                <a:lnTo>
                                  <a:pt x="636188" y="138170"/>
                                </a:lnTo>
                                <a:lnTo>
                                  <a:pt x="606171" y="104060"/>
                                </a:lnTo>
                                <a:lnTo>
                                  <a:pt x="572067" y="74033"/>
                                </a:lnTo>
                                <a:lnTo>
                                  <a:pt x="534303" y="48514"/>
                                </a:lnTo>
                                <a:lnTo>
                                  <a:pt x="493299" y="27926"/>
                                </a:lnTo>
                                <a:lnTo>
                                  <a:pt x="449481" y="12694"/>
                                </a:lnTo>
                                <a:lnTo>
                                  <a:pt x="403270" y="3244"/>
                                </a:lnTo>
                                <a:lnTo>
                                  <a:pt x="355092" y="0"/>
                                </a:lnTo>
                                <a:close/>
                              </a:path>
                            </a:pathLst>
                          </a:custGeom>
                          <a:solidFill>
                            <a:srgbClr val="ACADAC"/>
                          </a:solidFill>
                        </wps:spPr>
                        <wps:bodyPr wrap="square" lIns="0" tIns="0" rIns="0" bIns="0" rtlCol="0">
                          <a:noAutofit/>
                        </wps:bodyPr>
                      </wps:wsp>
                      <wps:wsp>
                        <wps:cNvPr id="4068" name="Graphic 4068"/>
                        <wps:cNvSpPr/>
                        <wps:spPr>
                          <a:xfrm>
                            <a:off x="0" y="0"/>
                            <a:ext cx="1236345" cy="2027555"/>
                          </a:xfrm>
                          <a:custGeom>
                            <a:avLst/>
                            <a:gdLst/>
                            <a:ahLst/>
                            <a:cxnLst/>
                            <a:rect l="l" t="t" r="r" b="b"/>
                            <a:pathLst>
                              <a:path w="1236345" h="2027555">
                                <a:moveTo>
                                  <a:pt x="1127886" y="0"/>
                                </a:moveTo>
                                <a:lnTo>
                                  <a:pt x="107822" y="0"/>
                                </a:lnTo>
                                <a:lnTo>
                                  <a:pt x="45487" y="1684"/>
                                </a:lnTo>
                                <a:lnTo>
                                  <a:pt x="13477" y="13477"/>
                                </a:lnTo>
                                <a:lnTo>
                                  <a:pt x="1684" y="45487"/>
                                </a:lnTo>
                                <a:lnTo>
                                  <a:pt x="0" y="107823"/>
                                </a:lnTo>
                                <a:lnTo>
                                  <a:pt x="0" y="1919477"/>
                                </a:lnTo>
                                <a:lnTo>
                                  <a:pt x="1684" y="1981886"/>
                                </a:lnTo>
                                <a:lnTo>
                                  <a:pt x="13477" y="2013934"/>
                                </a:lnTo>
                                <a:lnTo>
                                  <a:pt x="45487" y="2025741"/>
                                </a:lnTo>
                                <a:lnTo>
                                  <a:pt x="107822" y="2027427"/>
                                </a:lnTo>
                                <a:lnTo>
                                  <a:pt x="1127886" y="2027427"/>
                                </a:lnTo>
                                <a:lnTo>
                                  <a:pt x="1190295" y="2025741"/>
                                </a:lnTo>
                                <a:lnTo>
                                  <a:pt x="1222343" y="2013934"/>
                                </a:lnTo>
                                <a:lnTo>
                                  <a:pt x="1234150" y="1981886"/>
                                </a:lnTo>
                                <a:lnTo>
                                  <a:pt x="1235836" y="1919477"/>
                                </a:lnTo>
                                <a:lnTo>
                                  <a:pt x="1235836" y="107823"/>
                                </a:lnTo>
                                <a:lnTo>
                                  <a:pt x="1234150" y="45487"/>
                                </a:lnTo>
                                <a:lnTo>
                                  <a:pt x="1222343" y="13477"/>
                                </a:lnTo>
                                <a:lnTo>
                                  <a:pt x="1190295" y="1684"/>
                                </a:lnTo>
                                <a:lnTo>
                                  <a:pt x="1127886" y="0"/>
                                </a:lnTo>
                                <a:close/>
                              </a:path>
                            </a:pathLst>
                          </a:custGeom>
                          <a:solidFill>
                            <a:srgbClr val="DCEEE0"/>
                          </a:solidFill>
                        </wps:spPr>
                        <wps:bodyPr wrap="square" lIns="0" tIns="0" rIns="0" bIns="0" rtlCol="0">
                          <a:noAutofit/>
                        </wps:bodyPr>
                      </wps:wsp>
                      <wps:wsp>
                        <wps:cNvPr id="4069" name="Graphic 4069"/>
                        <wps:cNvSpPr/>
                        <wps:spPr>
                          <a:xfrm>
                            <a:off x="1627682" y="0"/>
                            <a:ext cx="1236345" cy="2027555"/>
                          </a:xfrm>
                          <a:custGeom>
                            <a:avLst/>
                            <a:gdLst/>
                            <a:ahLst/>
                            <a:cxnLst/>
                            <a:rect l="l" t="t" r="r" b="b"/>
                            <a:pathLst>
                              <a:path w="1236345" h="2027555">
                                <a:moveTo>
                                  <a:pt x="1127887" y="0"/>
                                </a:moveTo>
                                <a:lnTo>
                                  <a:pt x="107823" y="0"/>
                                </a:lnTo>
                                <a:lnTo>
                                  <a:pt x="45487" y="1684"/>
                                </a:lnTo>
                                <a:lnTo>
                                  <a:pt x="13477" y="13477"/>
                                </a:lnTo>
                                <a:lnTo>
                                  <a:pt x="1684" y="45487"/>
                                </a:lnTo>
                                <a:lnTo>
                                  <a:pt x="0" y="107823"/>
                                </a:lnTo>
                                <a:lnTo>
                                  <a:pt x="0" y="1919477"/>
                                </a:lnTo>
                                <a:lnTo>
                                  <a:pt x="1684" y="1981886"/>
                                </a:lnTo>
                                <a:lnTo>
                                  <a:pt x="13477" y="2013934"/>
                                </a:lnTo>
                                <a:lnTo>
                                  <a:pt x="45487" y="2025741"/>
                                </a:lnTo>
                                <a:lnTo>
                                  <a:pt x="107823" y="2027427"/>
                                </a:lnTo>
                                <a:lnTo>
                                  <a:pt x="1127887" y="2027427"/>
                                </a:lnTo>
                                <a:lnTo>
                                  <a:pt x="1190295" y="2025741"/>
                                </a:lnTo>
                                <a:lnTo>
                                  <a:pt x="1222343" y="2013934"/>
                                </a:lnTo>
                                <a:lnTo>
                                  <a:pt x="1234150" y="1981886"/>
                                </a:lnTo>
                                <a:lnTo>
                                  <a:pt x="1235837" y="1919477"/>
                                </a:lnTo>
                                <a:lnTo>
                                  <a:pt x="1235837" y="107823"/>
                                </a:lnTo>
                                <a:lnTo>
                                  <a:pt x="1234150" y="45487"/>
                                </a:lnTo>
                                <a:lnTo>
                                  <a:pt x="1222343" y="13477"/>
                                </a:lnTo>
                                <a:lnTo>
                                  <a:pt x="1190295" y="1684"/>
                                </a:lnTo>
                                <a:lnTo>
                                  <a:pt x="1127887" y="0"/>
                                </a:lnTo>
                                <a:close/>
                              </a:path>
                            </a:pathLst>
                          </a:custGeom>
                          <a:solidFill>
                            <a:srgbClr val="E0D6EA"/>
                          </a:solidFill>
                        </wps:spPr>
                        <wps:bodyPr wrap="square" lIns="0" tIns="0" rIns="0" bIns="0" rtlCol="0">
                          <a:noAutofit/>
                        </wps:bodyPr>
                      </wps:wsp>
                      <wps:wsp>
                        <wps:cNvPr id="4070" name="Graphic 4070"/>
                        <wps:cNvSpPr/>
                        <wps:spPr>
                          <a:xfrm>
                            <a:off x="0" y="2932899"/>
                            <a:ext cx="1236345" cy="2027555"/>
                          </a:xfrm>
                          <a:custGeom>
                            <a:avLst/>
                            <a:gdLst/>
                            <a:ahLst/>
                            <a:cxnLst/>
                            <a:rect l="l" t="t" r="r" b="b"/>
                            <a:pathLst>
                              <a:path w="1236345" h="2027555">
                                <a:moveTo>
                                  <a:pt x="1127886" y="0"/>
                                </a:moveTo>
                                <a:lnTo>
                                  <a:pt x="107822" y="0"/>
                                </a:lnTo>
                                <a:lnTo>
                                  <a:pt x="45487" y="1684"/>
                                </a:lnTo>
                                <a:lnTo>
                                  <a:pt x="13477" y="13477"/>
                                </a:lnTo>
                                <a:lnTo>
                                  <a:pt x="1684" y="45487"/>
                                </a:lnTo>
                                <a:lnTo>
                                  <a:pt x="0" y="107823"/>
                                </a:lnTo>
                                <a:lnTo>
                                  <a:pt x="0" y="1919477"/>
                                </a:lnTo>
                                <a:lnTo>
                                  <a:pt x="1684" y="1981886"/>
                                </a:lnTo>
                                <a:lnTo>
                                  <a:pt x="13477" y="2013934"/>
                                </a:lnTo>
                                <a:lnTo>
                                  <a:pt x="45487" y="2025741"/>
                                </a:lnTo>
                                <a:lnTo>
                                  <a:pt x="107822" y="2027427"/>
                                </a:lnTo>
                                <a:lnTo>
                                  <a:pt x="1127886" y="2027427"/>
                                </a:lnTo>
                                <a:lnTo>
                                  <a:pt x="1190295" y="2025741"/>
                                </a:lnTo>
                                <a:lnTo>
                                  <a:pt x="1222343" y="2013934"/>
                                </a:lnTo>
                                <a:lnTo>
                                  <a:pt x="1234150" y="1981886"/>
                                </a:lnTo>
                                <a:lnTo>
                                  <a:pt x="1235836" y="1919477"/>
                                </a:lnTo>
                                <a:lnTo>
                                  <a:pt x="1235836" y="107823"/>
                                </a:lnTo>
                                <a:lnTo>
                                  <a:pt x="1234150" y="45487"/>
                                </a:lnTo>
                                <a:lnTo>
                                  <a:pt x="1222343" y="13477"/>
                                </a:lnTo>
                                <a:lnTo>
                                  <a:pt x="1190295" y="1684"/>
                                </a:lnTo>
                                <a:lnTo>
                                  <a:pt x="1127886" y="0"/>
                                </a:lnTo>
                                <a:close/>
                              </a:path>
                            </a:pathLst>
                          </a:custGeom>
                          <a:solidFill>
                            <a:srgbClr val="FFEBD6"/>
                          </a:solidFill>
                        </wps:spPr>
                        <wps:bodyPr wrap="square" lIns="0" tIns="0" rIns="0" bIns="0" rtlCol="0">
                          <a:noAutofit/>
                        </wps:bodyPr>
                      </wps:wsp>
                      <wps:wsp>
                        <wps:cNvPr id="4071" name="Graphic 4071"/>
                        <wps:cNvSpPr/>
                        <wps:spPr>
                          <a:xfrm>
                            <a:off x="1606740" y="2932899"/>
                            <a:ext cx="1236345" cy="2027555"/>
                          </a:xfrm>
                          <a:custGeom>
                            <a:avLst/>
                            <a:gdLst/>
                            <a:ahLst/>
                            <a:cxnLst/>
                            <a:rect l="l" t="t" r="r" b="b"/>
                            <a:pathLst>
                              <a:path w="1236345" h="2027555">
                                <a:moveTo>
                                  <a:pt x="1127887" y="0"/>
                                </a:moveTo>
                                <a:lnTo>
                                  <a:pt x="107823" y="0"/>
                                </a:lnTo>
                                <a:lnTo>
                                  <a:pt x="45487" y="1684"/>
                                </a:lnTo>
                                <a:lnTo>
                                  <a:pt x="13477" y="13477"/>
                                </a:lnTo>
                                <a:lnTo>
                                  <a:pt x="1684" y="45487"/>
                                </a:lnTo>
                                <a:lnTo>
                                  <a:pt x="0" y="107823"/>
                                </a:lnTo>
                                <a:lnTo>
                                  <a:pt x="0" y="1919477"/>
                                </a:lnTo>
                                <a:lnTo>
                                  <a:pt x="1684" y="1981886"/>
                                </a:lnTo>
                                <a:lnTo>
                                  <a:pt x="13477" y="2013934"/>
                                </a:lnTo>
                                <a:lnTo>
                                  <a:pt x="45487" y="2025741"/>
                                </a:lnTo>
                                <a:lnTo>
                                  <a:pt x="107823" y="2027427"/>
                                </a:lnTo>
                                <a:lnTo>
                                  <a:pt x="1127887" y="2027427"/>
                                </a:lnTo>
                                <a:lnTo>
                                  <a:pt x="1190295" y="2025741"/>
                                </a:lnTo>
                                <a:lnTo>
                                  <a:pt x="1222343" y="2013934"/>
                                </a:lnTo>
                                <a:lnTo>
                                  <a:pt x="1234150" y="1981886"/>
                                </a:lnTo>
                                <a:lnTo>
                                  <a:pt x="1235837" y="1919477"/>
                                </a:lnTo>
                                <a:lnTo>
                                  <a:pt x="1235837" y="107823"/>
                                </a:lnTo>
                                <a:lnTo>
                                  <a:pt x="1234150" y="45487"/>
                                </a:lnTo>
                                <a:lnTo>
                                  <a:pt x="1222343" y="13477"/>
                                </a:lnTo>
                                <a:lnTo>
                                  <a:pt x="1190295" y="1684"/>
                                </a:lnTo>
                                <a:lnTo>
                                  <a:pt x="1127887" y="0"/>
                                </a:lnTo>
                                <a:close/>
                              </a:path>
                            </a:pathLst>
                          </a:custGeom>
                          <a:solidFill>
                            <a:srgbClr val="CDE2F2"/>
                          </a:solidFill>
                        </wps:spPr>
                        <wps:bodyPr wrap="square" lIns="0" tIns="0" rIns="0" bIns="0" rtlCol="0">
                          <a:noAutofit/>
                        </wps:bodyPr>
                      </wps:wsp>
                      <wps:wsp>
                        <wps:cNvPr id="4072" name="Graphic 4072"/>
                        <wps:cNvSpPr/>
                        <wps:spPr>
                          <a:xfrm>
                            <a:off x="98704" y="474065"/>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3" name="Graphic 4073"/>
                        <wps:cNvSpPr/>
                        <wps:spPr>
                          <a:xfrm>
                            <a:off x="98704" y="1557629"/>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4" name="Graphic 4074"/>
                        <wps:cNvSpPr/>
                        <wps:spPr>
                          <a:xfrm>
                            <a:off x="98704" y="1018921"/>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5" name="Graphic 4075"/>
                        <wps:cNvSpPr/>
                        <wps:spPr>
                          <a:xfrm>
                            <a:off x="98704" y="746518"/>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6" name="Graphic 4076"/>
                        <wps:cNvSpPr/>
                        <wps:spPr>
                          <a:xfrm>
                            <a:off x="98704" y="1830133"/>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7" name="Graphic 4077"/>
                        <wps:cNvSpPr/>
                        <wps:spPr>
                          <a:xfrm>
                            <a:off x="98704" y="1291386"/>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8" name="Graphic 4078"/>
                        <wps:cNvSpPr/>
                        <wps:spPr>
                          <a:xfrm>
                            <a:off x="1726387" y="474065"/>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79" name="Graphic 4079"/>
                        <wps:cNvSpPr/>
                        <wps:spPr>
                          <a:xfrm>
                            <a:off x="1726387" y="1557629"/>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0" name="Graphic 4080"/>
                        <wps:cNvSpPr/>
                        <wps:spPr>
                          <a:xfrm>
                            <a:off x="1726387" y="1018921"/>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1" name="Graphic 4081"/>
                        <wps:cNvSpPr/>
                        <wps:spPr>
                          <a:xfrm>
                            <a:off x="1726387" y="746518"/>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2" name="Graphic 4082"/>
                        <wps:cNvSpPr/>
                        <wps:spPr>
                          <a:xfrm>
                            <a:off x="1726387" y="1830133"/>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3" name="Graphic 4083"/>
                        <wps:cNvSpPr/>
                        <wps:spPr>
                          <a:xfrm>
                            <a:off x="1726387" y="1291386"/>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4" name="Graphic 4084"/>
                        <wps:cNvSpPr/>
                        <wps:spPr>
                          <a:xfrm>
                            <a:off x="98704" y="3437382"/>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5" name="Graphic 4085"/>
                        <wps:cNvSpPr/>
                        <wps:spPr>
                          <a:xfrm>
                            <a:off x="98704" y="4520946"/>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6" name="Graphic 4086"/>
                        <wps:cNvSpPr/>
                        <wps:spPr>
                          <a:xfrm>
                            <a:off x="98704" y="3982249"/>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7" name="Graphic 4087"/>
                        <wps:cNvSpPr/>
                        <wps:spPr>
                          <a:xfrm>
                            <a:off x="98704" y="3709835"/>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8" name="Graphic 4088"/>
                        <wps:cNvSpPr/>
                        <wps:spPr>
                          <a:xfrm>
                            <a:off x="98704" y="4793450"/>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89" name="Graphic 4089"/>
                        <wps:cNvSpPr/>
                        <wps:spPr>
                          <a:xfrm>
                            <a:off x="98704" y="4254703"/>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0" name="Graphic 4090"/>
                        <wps:cNvSpPr/>
                        <wps:spPr>
                          <a:xfrm>
                            <a:off x="1702561" y="3437382"/>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1" name="Graphic 4091"/>
                        <wps:cNvSpPr/>
                        <wps:spPr>
                          <a:xfrm>
                            <a:off x="1702561" y="4520946"/>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2" name="Graphic 4092"/>
                        <wps:cNvSpPr/>
                        <wps:spPr>
                          <a:xfrm>
                            <a:off x="1702561" y="3982249"/>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3" name="Graphic 4093"/>
                        <wps:cNvSpPr/>
                        <wps:spPr>
                          <a:xfrm>
                            <a:off x="1702561" y="3709835"/>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4" name="Graphic 4094"/>
                        <wps:cNvSpPr/>
                        <wps:spPr>
                          <a:xfrm>
                            <a:off x="1702561" y="4793450"/>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5" name="Graphic 4095"/>
                        <wps:cNvSpPr/>
                        <wps:spPr>
                          <a:xfrm>
                            <a:off x="1702561" y="4254703"/>
                            <a:ext cx="1043940" cy="1270"/>
                          </a:xfrm>
                          <a:custGeom>
                            <a:avLst/>
                            <a:gdLst/>
                            <a:ahLst/>
                            <a:cxnLst/>
                            <a:rect l="l" t="t" r="r" b="b"/>
                            <a:pathLst>
                              <a:path w="1043940">
                                <a:moveTo>
                                  <a:pt x="0" y="0"/>
                                </a:moveTo>
                                <a:lnTo>
                                  <a:pt x="1043813" y="0"/>
                                </a:lnTo>
                              </a:path>
                            </a:pathLst>
                          </a:custGeom>
                          <a:ln w="3175">
                            <a:solidFill>
                              <a:srgbClr val="231F20"/>
                            </a:solidFill>
                            <a:prstDash val="solid"/>
                          </a:ln>
                        </wps:spPr>
                        <wps:bodyPr wrap="square" lIns="0" tIns="0" rIns="0" bIns="0" rtlCol="0">
                          <a:noAutofit/>
                        </wps:bodyPr>
                      </wps:wsp>
                      <wps:wsp>
                        <wps:cNvPr id="4096" name="Textbox 4096"/>
                        <wps:cNvSpPr txBox="1"/>
                        <wps:spPr>
                          <a:xfrm>
                            <a:off x="397281" y="109220"/>
                            <a:ext cx="408940" cy="155575"/>
                          </a:xfrm>
                          <a:prstGeom prst="rect">
                            <a:avLst/>
                          </a:prstGeom>
                        </wps:spPr>
                        <wps:txbx>
                          <w:txbxContent>
                            <w:p w14:paraId="38D9D4CE">
                              <w:pPr>
                                <w:spacing w:before="3"/>
                                <w:ind w:left="0" w:right="0" w:firstLine="0"/>
                                <w:jc w:val="left"/>
                                <w:rPr>
                                  <w:rFonts w:ascii="Tahoma"/>
                                  <w:b/>
                                  <w:sz w:val="20"/>
                                </w:rPr>
                              </w:pPr>
                              <w:r>
                                <w:rPr>
                                  <w:rFonts w:ascii="Tahoma"/>
                                  <w:b/>
                                  <w:color w:val="231F20"/>
                                  <w:spacing w:val="-9"/>
                                  <w:sz w:val="20"/>
                                </w:rPr>
                                <w:t>People</w:t>
                              </w:r>
                            </w:p>
                          </w:txbxContent>
                        </wps:txbx>
                        <wps:bodyPr wrap="square" lIns="0" tIns="0" rIns="0" bIns="0" rtlCol="0">
                          <a:noAutofit/>
                        </wps:bodyPr>
                      </wps:wsp>
                      <wps:wsp>
                        <wps:cNvPr id="4097" name="Textbox 4097"/>
                        <wps:cNvSpPr txBox="1"/>
                        <wps:spPr>
                          <a:xfrm>
                            <a:off x="2032533" y="109220"/>
                            <a:ext cx="393700" cy="155575"/>
                          </a:xfrm>
                          <a:prstGeom prst="rect">
                            <a:avLst/>
                          </a:prstGeom>
                        </wps:spPr>
                        <wps:txbx>
                          <w:txbxContent>
                            <w:p w14:paraId="772272C4">
                              <w:pPr>
                                <w:spacing w:before="3"/>
                                <w:ind w:left="0" w:right="0" w:firstLine="0"/>
                                <w:jc w:val="left"/>
                                <w:rPr>
                                  <w:rFonts w:ascii="Tahoma"/>
                                  <w:b/>
                                  <w:sz w:val="20"/>
                                </w:rPr>
                              </w:pPr>
                              <w:r>
                                <w:rPr>
                                  <w:rFonts w:ascii="Tahoma"/>
                                  <w:b/>
                                  <w:color w:val="231F20"/>
                                  <w:spacing w:val="-6"/>
                                  <w:sz w:val="20"/>
                                </w:rPr>
                                <w:t>Places</w:t>
                              </w:r>
                            </w:p>
                          </w:txbxContent>
                        </wps:txbx>
                        <wps:bodyPr wrap="square" lIns="0" tIns="0" rIns="0" bIns="0" rtlCol="0">
                          <a:noAutofit/>
                        </wps:bodyPr>
                      </wps:wsp>
                      <wps:wsp>
                        <wps:cNvPr id="4098" name="Textbox 4098"/>
                        <wps:cNvSpPr txBox="1"/>
                        <wps:spPr>
                          <a:xfrm>
                            <a:off x="1183525" y="2339594"/>
                            <a:ext cx="482600" cy="217170"/>
                          </a:xfrm>
                          <a:prstGeom prst="rect">
                            <a:avLst/>
                          </a:prstGeom>
                        </wps:spPr>
                        <wps:txbx>
                          <w:txbxContent>
                            <w:p w14:paraId="3D828FA4">
                              <w:pPr>
                                <w:spacing w:before="4"/>
                                <w:ind w:left="0" w:right="0" w:firstLine="0"/>
                                <w:jc w:val="left"/>
                                <w:rPr>
                                  <w:rFonts w:ascii="Tahoma"/>
                                  <w:b/>
                                  <w:sz w:val="28"/>
                                </w:rPr>
                              </w:pPr>
                              <w:r>
                                <w:rPr>
                                  <w:rFonts w:ascii="Tahoma"/>
                                  <w:b/>
                                  <w:color w:val="FFFFFF"/>
                                  <w:spacing w:val="-2"/>
                                  <w:w w:val="90"/>
                                  <w:sz w:val="28"/>
                                </w:rPr>
                                <w:t>Music</w:t>
                              </w:r>
                            </w:p>
                          </w:txbxContent>
                        </wps:txbx>
                        <wps:bodyPr wrap="square" lIns="0" tIns="0" rIns="0" bIns="0" rtlCol="0">
                          <a:noAutofit/>
                        </wps:bodyPr>
                      </wps:wsp>
                      <wps:wsp>
                        <wps:cNvPr id="4099" name="Textbox 4099"/>
                        <wps:cNvSpPr txBox="1"/>
                        <wps:spPr>
                          <a:xfrm>
                            <a:off x="413664" y="3037839"/>
                            <a:ext cx="381635" cy="155575"/>
                          </a:xfrm>
                          <a:prstGeom prst="rect">
                            <a:avLst/>
                          </a:prstGeom>
                        </wps:spPr>
                        <wps:txbx>
                          <w:txbxContent>
                            <w:p w14:paraId="194B3D97">
                              <w:pPr>
                                <w:spacing w:before="3"/>
                                <w:ind w:left="0" w:right="0" w:firstLine="0"/>
                                <w:jc w:val="left"/>
                                <w:rPr>
                                  <w:rFonts w:ascii="Tahoma"/>
                                  <w:b/>
                                  <w:sz w:val="20"/>
                                </w:rPr>
                              </w:pPr>
                              <w:r>
                                <w:rPr>
                                  <w:rFonts w:ascii="Tahoma"/>
                                  <w:b/>
                                  <w:color w:val="231F20"/>
                                  <w:spacing w:val="-11"/>
                                  <w:sz w:val="20"/>
                                </w:rPr>
                                <w:t>Works</w:t>
                              </w:r>
                            </w:p>
                          </w:txbxContent>
                        </wps:txbx>
                        <wps:bodyPr wrap="square" lIns="0" tIns="0" rIns="0" bIns="0" rtlCol="0">
                          <a:noAutofit/>
                        </wps:bodyPr>
                      </wps:wsp>
                      <wps:wsp>
                        <wps:cNvPr id="4100" name="Textbox 4100"/>
                        <wps:cNvSpPr txBox="1"/>
                        <wps:spPr>
                          <a:xfrm>
                            <a:off x="2057234" y="3025101"/>
                            <a:ext cx="347345" cy="155575"/>
                          </a:xfrm>
                          <a:prstGeom prst="rect">
                            <a:avLst/>
                          </a:prstGeom>
                        </wps:spPr>
                        <wps:txbx>
                          <w:txbxContent>
                            <w:p w14:paraId="19B0101A">
                              <w:pPr>
                                <w:spacing w:before="3"/>
                                <w:ind w:left="0" w:right="0" w:firstLine="0"/>
                                <w:jc w:val="left"/>
                                <w:rPr>
                                  <w:rFonts w:ascii="Tahoma"/>
                                  <w:b/>
                                  <w:sz w:val="20"/>
                                </w:rPr>
                              </w:pPr>
                              <w:r>
                                <w:rPr>
                                  <w:rFonts w:ascii="Tahoma"/>
                                  <w:b/>
                                  <w:color w:val="231F20"/>
                                  <w:spacing w:val="-2"/>
                                  <w:w w:val="90"/>
                                  <w:sz w:val="20"/>
                                </w:rPr>
                                <w:t>Types</w:t>
                              </w:r>
                            </w:p>
                          </w:txbxContent>
                        </wps:txbx>
                        <wps:bodyPr wrap="square" lIns="0" tIns="0" rIns="0" bIns="0" rtlCol="0">
                          <a:noAutofit/>
                        </wps:bodyPr>
                      </wps:wsp>
                    </wpg:wgp>
                  </a:graphicData>
                </a:graphic>
              </wp:anchor>
            </w:drawing>
          </mc:Choice>
          <mc:Fallback>
            <w:pict>
              <v:group id="Group 4063" o:spid="_x0000_s1026" o:spt="203" style="position:absolute;left:0pt;margin-left:69.3pt;margin-top:-132.45pt;height:390.6pt;width:225.5pt;mso-position-horizontal-relative:page;z-index:251797504;mso-width-relative:page;mso-height-relative:page;" coordsize="2863850,4960620" o:gfxdata="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">
                <o:lock v:ext="edit" aspectratio="f"/>
                <v:shape id="Graphic 4064" o:spid="_x0000_s1026" o:spt="100" style="position:absolute;left:731647;top:1759470;height:1355725;width:1355725;" filled="f" stroked="t" coordsize="1355725,1355725" o:gfxdata="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3W/Ti8AAAA&#10;3QAAAA8AAAAAAAAAAQAgAAAAIgAAAGRycy9kb3ducmV2LnhtbFBLAQIUABQAAAAIAIdO4kAzLwWe&#10;OwAAADkAAAAQAAAAAAAAAAEAIAAAAAsBAABkcnMvc2hhcGV4bWwueG1sUEsFBgAAAAAGAAYAWwEA&#10;ALUDAAAAAA==&#10;" path="m677799,1355597l726135,1353893,773566,1348855,819974,1340599,865245,1329242,909263,1314898,951913,1297683,993078,1277713,1032644,1255102,1070494,1229967,1106514,1202423,1140588,1172585,1172599,1140570,1202433,1106491,1229975,1070466,1255107,1032609,1277716,993035,1297685,951861,1314899,909202,1329242,865174,1340599,819891,1348855,773469,1353893,726024,1355598,677671,1353893,629335,1348855,581907,1340599,535502,1329242,490235,1314899,446222,1297685,403579,1277716,362420,1255107,322862,1229975,285019,1202433,249007,1172599,214942,1140588,182938,1106514,153112,1070494,125579,1032644,100454,993078,77853,951913,57890,909263,40682,865245,26344,819974,14992,773566,6740,726135,1704,677799,0,629462,1704,582031,6740,535623,14992,490352,26344,446334,40682,403684,57890,362519,77853,322953,100454,285103,125579,249083,153112,215009,182938,182998,214942,153164,249007,125622,285019,100490,322862,77881,362420,57912,403579,40698,446222,26355,490235,14998,535502,6742,581907,1704,629335,0,677671,1704,726024,6742,773469,14998,819891,26355,865174,40698,909202,57912,951861,77881,993035,100490,1032609,125622,1070466,153164,1106491,182998,1140570,215009,1172585,249083,1202423,285103,1229967,322953,1255102,362519,1277713,403684,1297683,446334,1314898,490352,1329242,535623,1340599,582031,1348855,629462,1353893,677799,1355597xe">
                  <v:fill on="f" focussize="0,0"/>
                  <v:stroke weight="1.02393700787402pt" color="#ACADAC" joinstyle="round"/>
                  <v:imagedata o:title=""/>
                  <o:lock v:ext="edit" aspectratio="f"/>
                  <v:textbox inset="0mm,0mm,0mm,0mm"/>
                </v:shape>
                <v:shape id="Graphic 4065" o:spid="_x0000_s1026" o:spt="100" style="position:absolute;left:764158;top:1791957;height:1290955;width:1290955;" filled="f" stroked="t" coordsize="1290955,1290955" o:gfxdata="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Ac/L4A&#10;AADdAAAADwAAAAAAAAABACAAAAAiAAAAZHJzL2Rvd25yZXYueG1sUEsBAhQAFAAAAAgAh07iQDMv&#10;BZ47AAAAOQAAABAAAAAAAAAAAQAgAAAADQEAAGRycy9zaGFwZXhtbC54bWxQSwUGAAAAAAYABgBb&#10;AQAAtwMAAAAA&#10;" path="m645287,1290574l693379,1288800,740523,1283565,786592,1274993,831461,1263210,875004,1248341,917095,1230513,957608,1209851,996419,1186480,1033400,1160527,1068428,1132117,1101375,1101375,1132117,1068428,1160527,1033400,1186480,996419,1209851,957608,1230513,917095,1248341,875004,1263210,831461,1274993,786592,1283565,740523,1288800,693379,1290574,645287,1288800,597194,1283565,550050,1274993,503981,1263210,459112,1248341,415569,1230513,373478,1209851,332965,1186480,294154,1160527,257173,1132117,222145,1101375,189198,1068428,158456,1033400,130046,996419,104093,957608,80722,917095,60060,875004,42232,831461,27363,786592,15580,740523,7008,693379,1773,645287,0,597194,1773,550050,7008,503981,15580,459112,27363,415569,42232,373478,60060,332965,80722,294154,104093,257173,130046,222145,158456,189198,189198,158456,222145,130046,257173,104093,294154,80722,332965,60060,373478,42232,415569,27363,459112,15580,503981,7008,550050,1773,597194,0,645287,1773,693379,7008,740523,15580,786592,27363,831461,42232,875004,60060,917095,80722,957608,104093,996419,130046,1033400,158456,1068428,189198,1101375,222145,1132117,257173,1160527,294154,1186480,332965,1209851,373478,1230513,415569,1248341,459112,1263210,503981,1274993,550050,1283565,597194,1288800,645287,1290574xe">
                  <v:fill on="f" focussize="0,0"/>
                  <v:stroke weight="1.02393700787402pt" color="#ACADAC" joinstyle="round"/>
                  <v:imagedata o:title=""/>
                  <o:lock v:ext="edit" aspectratio="f"/>
                  <v:textbox inset="0mm,0mm,0mm,0mm"/>
                </v:shape>
                <v:shape id="Graphic 4066" o:spid="_x0000_s1026" o:spt="100" style="position:absolute;left:796416;top:1824380;height:1226185;width:1226185;" filled="f" stroked="t" coordsize="1226185,1226185" o:gfxdata="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ACDLsAAADd&#10;AAAADwAAAAAAAAABACAAAAAiAAAAZHJzL2Rvd25yZXYueG1sUEsBAhQAFAAAAAgAh07iQDMvBZ47&#10;AAAAOQAAABAAAAAAAAAAAQAgAAAACgEAAGRycy9zaGFwZXhtbC54bWxQSwUGAAAAAAYABgBbAQAA&#10;tAMAAAAA&#10;" path="m613029,1225803l660856,1223956,707691,1218505,753395,1209587,797832,1197340,840863,1181902,882352,1163408,922161,1141998,960151,1117807,996187,1090973,1030129,1061633,1061842,1029925,1091187,995986,1118026,959953,1142223,921963,1163640,882154,1182139,840662,1197583,797626,1209834,753181,1218756,707467,1224209,660619,1226058,612774,1224209,564949,1218756,518119,1209834,472422,1197583,427995,1182139,384976,1163640,343501,1142223,303708,1118026,265734,1091187,229716,1061842,195791,1030129,164097,996187,134770,960151,107948,922161,83768,882352,62366,840863,43881,797832,28450,753395,16208,707691,7295,660856,1846,613029,0,565201,1846,518366,7295,472662,16208,428225,28450,385194,43881,343705,62366,303896,83768,265906,107948,229870,134770,195928,164097,164215,195791,134870,229716,108031,265734,83834,303708,62417,343501,43918,384976,28474,427995,16223,472422,7301,518119,1848,564949,0,612774,1848,660619,7301,707467,16223,753181,28474,797626,43918,840662,62417,882154,83834,921963,108031,959953,134870,995986,164215,1029925,195928,1061633,229870,1090973,265906,1117807,303896,1141998,343705,1163408,385194,1181902,428225,1197340,472662,1209587,518366,1218505,565201,1223956,613029,1225803xe">
                  <v:fill on="f" focussize="0,0"/>
                  <v:stroke weight="1.02393700787402pt" color="#ACADAC" joinstyle="round"/>
                  <v:imagedata o:title=""/>
                  <o:lock v:ext="edit" aspectratio="f"/>
                  <v:textbox inset="0mm,0mm,0mm,0mm"/>
                </v:shape>
                <v:shape id="Graphic 4067" o:spid="_x0000_s1026" o:spt="100" style="position:absolute;left:1054353;top:2082126;height:710565;width:710565;" fillcolor="#ACADAC" filled="t" stroked="f" coordsize="710565,710565" o:gfxdata="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FMJ&#10;fMEAAADdAAAADwAAAAAAAAABACAAAAAiAAAAZHJzL2Rvd25yZXYueG1sUEsBAhQAFAAAAAgAh07i&#10;QDMvBZ47AAAAOQAAABAAAAAAAAAAAQAgAAAAEAEAAGRycy9zaGFwZXhtbC54bWxQSwUGAAAAAAYA&#10;BgBbAQAAugMAAAAA&#10;" path="m355092,0l306913,3244,260702,12694,216884,27926,175880,48514,138116,74033,104013,104060,73995,138170,48485,175937,27908,216937,12685,260746,3242,306939,0,355092,3242,403270,12685,449481,27908,493299,48485,534303,73995,572067,104013,606171,138116,636188,175880,661698,216884,682275,260702,697498,306913,706941,355092,710184,403270,706941,449481,697498,493299,682275,534303,661698,572067,636188,606171,606171,636188,572067,661698,534303,682275,493299,697498,449481,706941,403270,710184,355092,706941,306939,697498,260746,682275,216937,661698,175937,636188,138170,606171,104060,572067,74033,534303,48514,493299,27926,449481,12694,403270,3244,355092,0xe">
                  <v:fill on="t" focussize="0,0"/>
                  <v:stroke on="f"/>
                  <v:imagedata o:title=""/>
                  <o:lock v:ext="edit" aspectratio="f"/>
                  <v:textbox inset="0mm,0mm,0mm,0mm"/>
                </v:shape>
                <v:shape id="Graphic 4068" o:spid="_x0000_s1026" o:spt="100" style="position:absolute;left:0;top:0;height:2027555;width:1236345;" fillcolor="#DCEEE0" filled="t" stroked="f" coordsize="1236345,2027555" o:gfxdata="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NIDu8AAAA&#10;3QAAAA8AAAAAAAAAAQAgAAAAIgAAAGRycy9kb3ducmV2LnhtbFBLAQIUABQAAAAIAIdO4kAzLwWe&#10;OwAAADkAAAAQAAAAAAAAAAEAIAAAAAsBAABkcnMvc2hhcGV4bWwueG1sUEsFBgAAAAAGAAYAWwEA&#10;ALUDAAAAAA==&#10;" path="m1127886,0l107822,0,45487,1684,13477,13477,1684,45487,0,107823,0,1919477,1684,1981886,13477,2013934,45487,2025741,107822,2027427,1127886,2027427,1190295,2025741,1222343,2013934,1234150,1981886,1235836,1919477,1235836,107823,1234150,45487,1222343,13477,1190295,1684,1127886,0xe">
                  <v:fill on="t" focussize="0,0"/>
                  <v:stroke on="f"/>
                  <v:imagedata o:title=""/>
                  <o:lock v:ext="edit" aspectratio="f"/>
                  <v:textbox inset="0mm,0mm,0mm,0mm"/>
                </v:shape>
                <v:shape id="Graphic 4069" o:spid="_x0000_s1026" o:spt="100" style="position:absolute;left:1627682;top:0;height:2027555;width:1236345;" fillcolor="#E0D6EA" filled="t" stroked="f" coordsize="1236345,2027555" o:gfxdata="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QRpXvQAA&#10;AN0AAAAPAAAAAAAAAAEAIAAAACIAAABkcnMvZG93bnJldi54bWxQSwECFAAUAAAACACHTuJAMy8F&#10;njsAAAA5AAAAEAAAAAAAAAABACAAAAAMAQAAZHJzL3NoYXBleG1sLnhtbFBLBQYAAAAABgAGAFsB&#10;AAC2AwAAAAA=&#10;" path="m1127887,0l107823,0,45487,1684,13477,13477,1684,45487,0,107823,0,1919477,1684,1981886,13477,2013934,45487,2025741,107823,2027427,1127887,2027427,1190295,2025741,1222343,2013934,1234150,1981886,1235837,1919477,1235837,107823,1234150,45487,1222343,13477,1190295,1684,1127887,0xe">
                  <v:fill on="t" focussize="0,0"/>
                  <v:stroke on="f"/>
                  <v:imagedata o:title=""/>
                  <o:lock v:ext="edit" aspectratio="f"/>
                  <v:textbox inset="0mm,0mm,0mm,0mm"/>
                </v:shape>
                <v:shape id="Graphic 4070" o:spid="_x0000_s1026" o:spt="100" style="position:absolute;left:0;top:2932899;height:2027555;width:1236345;" fillcolor="#FFEBD6" filled="t" stroked="f" coordsize="1236345,2027555" o:gfxdata="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DPO74A&#10;AADdAAAADwAAAAAAAAABACAAAAAiAAAAZHJzL2Rvd25yZXYueG1sUEsBAhQAFAAAAAgAh07iQDMv&#10;BZ47AAAAOQAAABAAAAAAAAAAAQAgAAAADQEAAGRycy9zaGFwZXhtbC54bWxQSwUGAAAAAAYABgBb&#10;AQAAtwMAAAAA&#10;" path="m1127886,0l107822,0,45487,1684,13477,13477,1684,45487,0,107823,0,1919477,1684,1981886,13477,2013934,45487,2025741,107822,2027427,1127886,2027427,1190295,2025741,1222343,2013934,1234150,1981886,1235836,1919477,1235836,107823,1234150,45487,1222343,13477,1190295,1684,1127886,0xe">
                  <v:fill on="t" focussize="0,0"/>
                  <v:stroke on="f"/>
                  <v:imagedata o:title=""/>
                  <o:lock v:ext="edit" aspectratio="f"/>
                  <v:textbox inset="0mm,0mm,0mm,0mm"/>
                </v:shape>
                <v:shape id="Graphic 4071" o:spid="_x0000_s1026" o:spt="100" style="position:absolute;left:1606740;top:2932899;height:2027555;width:1236345;" fillcolor="#CDE2F2" filled="t" stroked="f" coordsize="1236345,2027555" o:gfxdata="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rcu+8AAAA&#10;3QAAAA8AAAAAAAAAAQAgAAAAIgAAAGRycy9kb3ducmV2LnhtbFBLAQIUABQAAAAIAIdO4kAzLwWe&#10;OwAAADkAAAAQAAAAAAAAAAEAIAAAAAsBAABkcnMvc2hhcGV4bWwueG1sUEsFBgAAAAAGAAYAWwEA&#10;ALUDAAAAAA==&#10;" path="m1127887,0l107823,0,45487,1684,13477,13477,1684,45487,0,107823,0,1919477,1684,1981886,13477,2013934,45487,2025741,107823,2027427,1127887,2027427,1190295,2025741,1222343,2013934,1234150,1981886,1235837,1919477,1235837,107823,1234150,45487,1222343,13477,1190295,1684,1127887,0xe">
                  <v:fill on="t" focussize="0,0"/>
                  <v:stroke on="f"/>
                  <v:imagedata o:title=""/>
                  <o:lock v:ext="edit" aspectratio="f"/>
                  <v:textbox inset="0mm,0mm,0mm,0mm"/>
                </v:shape>
                <v:shape id="Graphic 4072" o:spid="_x0000_s1026" o:spt="100" style="position:absolute;left:98704;top:474065;height:1270;width:1043940;" filled="f" stroked="t" coordsize="1043940,1" o:gfxdata="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S/mU&#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73" o:spid="_x0000_s1026" o:spt="100" style="position:absolute;left:98704;top:1557629;height:1270;width:1043940;" filled="f" stroked="t" coordsize="1043940,1" o:gfxdata="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B1wP&#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74" o:spid="_x0000_s1026" o:spt="100" style="position:absolute;left:98704;top:1018921;height:1270;width:1043940;" filled="f" stroked="t" coordsize="1043940,1" o:gfxdata="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7sR7&#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75" o:spid="_x0000_s1026" o:spt="100" style="position:absolute;left:98704;top:746518;height:1270;width:1043940;" filled="f" stroked="t" coordsize="1043940,1" o:gfxdata="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omHg&#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76" o:spid="_x0000_s1026" o:spt="100" style="position:absolute;left:98704;top:1830133;height:1270;width:1043940;" filled="f" stroked="t" coordsize="1043940,1" o:gfxdata="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cP+X&#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77" o:spid="_x0000_s1026" o:spt="100" style="position:absolute;left:98704;top:1291386;height:1270;width:1043940;" filled="f" stroked="t" coordsize="1043940,1" o:gfxdata="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FoM&#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78" o:spid="_x0000_s1026" o:spt="100" style="position:absolute;left:1726387;top:474065;height:1270;width:1043940;" filled="f" stroked="t" coordsize="1043940,1" o:gfxdata="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o85+vQAA&#10;AN0AAAAPAAAAAAAAAAEAIAAAACIAAABkcnMvZG93bnJldi54bWxQSwECFAAUAAAACACHTuJAMy8F&#10;njsAAAA5AAAAEAAAAAAAAAABACAAAAAMAQAAZHJzL3NoYXBleG1sLnhtbFBLBQYAAAAABgAGAFsB&#10;AAC2AwAAAAA=&#10;" path="m0,0l1043813,0e">
                  <v:fill on="f" focussize="0,0"/>
                  <v:stroke weight="0.25pt" color="#231F20" joinstyle="round"/>
                  <v:imagedata o:title=""/>
                  <o:lock v:ext="edit" aspectratio="f"/>
                  <v:textbox inset="0mm,0mm,0mm,0mm"/>
                </v:shape>
                <v:shape id="Graphic 4079" o:spid="_x0000_s1026" o:spt="100" style="position:absolute;left:1726387;top:1557629;height:1270;width:1043940;" filled="f" stroked="t" coordsize="1043940,1" o:gfxdata="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e9r&#10;5cEAAADdAAAADwAAAAAAAAABACAAAAAiAAAAZHJzL2Rvd25yZXYueG1sUEsBAhQAFAAAAAgAh07i&#10;QDMvBZ47AAAAOQAAABAAAAAAAAAAAQAgAAAAEAEAAGRycy9zaGFwZXhtbC54bWxQSwUGAAAAAAYA&#10;BgBbAQAAugMAAAAA&#10;" path="m0,0l1043813,0e">
                  <v:fill on="f" focussize="0,0"/>
                  <v:stroke weight="0.25pt" color="#231F20" joinstyle="round"/>
                  <v:imagedata o:title=""/>
                  <o:lock v:ext="edit" aspectratio="f"/>
                  <v:textbox inset="0mm,0mm,0mm,0mm"/>
                </v:shape>
                <v:shape id="Graphic 4080" o:spid="_x0000_s1026" o:spt="100" style="position:absolute;left:1726387;top:1018921;height:1270;width:1043940;" filled="f" stroked="t" coordsize="1043940,1" o:gfxdata="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LJfvQAA&#10;AN0AAAAPAAAAAAAAAAEAIAAAACIAAABkcnMvZG93bnJldi54bWxQSwECFAAUAAAACACHTuJAMy8F&#10;njsAAAA5AAAAEAAAAAAAAAABACAAAAAMAQAAZHJzL3NoYXBleG1sLnhtbFBLBQYAAAAABgAGAFsB&#10;AAC2AwAAAAA=&#10;" path="m0,0l1043813,0e">
                  <v:fill on="f" focussize="0,0"/>
                  <v:stroke weight="0.25pt" color="#231F20" joinstyle="round"/>
                  <v:imagedata o:title=""/>
                  <o:lock v:ext="edit" aspectratio="f"/>
                  <v:textbox inset="0mm,0mm,0mm,0mm"/>
                </v:shape>
                <v:shape id="Graphic 4081" o:spid="_x0000_s1026" o:spt="100" style="position:absolute;left:1726387;top:746518;height:1270;width:1043940;" filled="f" stroked="t" coordsize="1043940,1" o:gfxdata="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TBfE&#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82" o:spid="_x0000_s1026" o:spt="100" style="position:absolute;left:1726387;top:1830133;height:1270;width:1043940;" filled="f" stroked="t" coordsize="1043940,1" o:gfxdata="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eibO/&#10;AAAA3QAAAA8AAAAAAAAAAQAgAAAAIgAAAGRycy9kb3ducmV2LnhtbFBLAQIUABQAAAAIAIdO4kAz&#10;LwWeOwAAADkAAAAQAAAAAAAAAAEAIAAAAA4BAABkcnMvc2hhcGV4bWwueG1sUEsFBgAAAAAGAAYA&#10;WwEAALgDAAAAAA==&#10;" path="m0,0l1043813,0e">
                  <v:fill on="f" focussize="0,0"/>
                  <v:stroke weight="0.25pt" color="#231F20" joinstyle="round"/>
                  <v:imagedata o:title=""/>
                  <o:lock v:ext="edit" aspectratio="f"/>
                  <v:textbox inset="0mm,0mm,0mm,0mm"/>
                </v:shape>
                <v:shape id="Graphic 4083" o:spid="_x0000_s1026" o:spt="100" style="position:absolute;left:1726387;top:1291386;height:1270;width:1043940;" filled="f" stroked="t" coordsize="1043940,1" o:gfxdata="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0iwo&#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84" o:spid="_x0000_s1026" o:spt="100" style="position:absolute;left:98704;top:3437382;height:1270;width:1043940;" filled="f" stroked="t" coordsize="1043940,1" o:gfxdata="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O7Rc&#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85" o:spid="_x0000_s1026" o:spt="100" style="position:absolute;left:98704;top:4520946;height:1270;width:1043940;" filled="f" stroked="t" coordsize="1043940,1" o:gfxdata="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dxHH&#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86" o:spid="_x0000_s1026" o:spt="100" style="position:absolute;left:98704;top:3982249;height:1270;width:1043940;" filled="f" stroked="t" coordsize="1043940,1" o:gfxdata="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pY+w&#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87" o:spid="_x0000_s1026" o:spt="100" style="position:absolute;left:98704;top:3709835;height:1270;width:1043940;" filled="f" stroked="t" coordsize="1043940,1" o:gfxdata="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6Sor&#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88" o:spid="_x0000_s1026" o:spt="100" style="position:absolute;left:98704;top:4793450;height:1270;width:1043940;" filled="f" stroked="t" coordsize="1043940,1" o:gfxdata="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dr5ZvQAA&#10;AN0AAAAPAAAAAAAAAAEAIAAAACIAAABkcnMvZG93bnJldi54bWxQSwECFAAUAAAACACHTuJAMy8F&#10;njsAAAA5AAAAEAAAAAAAAAABACAAAAAMAQAAZHJzL3NoYXBleG1sLnhtbFBLBQYAAAAABgAGAFsB&#10;AAC2AwAAAAA=&#10;" path="m0,0l1043813,0e">
                  <v:fill on="f" focussize="0,0"/>
                  <v:stroke weight="0.25pt" color="#231F20" joinstyle="round"/>
                  <v:imagedata o:title=""/>
                  <o:lock v:ext="edit" aspectratio="f"/>
                  <v:textbox inset="0mm,0mm,0mm,0mm"/>
                </v:shape>
                <v:shape id="Graphic 4089" o:spid="_x0000_s1026" o:spt="100" style="position:absolute;left:98704;top:4254703;height:1270;width:1043940;" filled="f" stroked="t" coordsize="1043940,1" o:gfxdata="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OhvC&#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90" o:spid="_x0000_s1026" o:spt="100" style="position:absolute;left:1702561;top:3437382;height:1270;width:1043940;" filled="f" stroked="t" coordsize="1043940,1" o:gfxdata="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2SSCvQAA&#10;AN0AAAAPAAAAAAAAAAEAIAAAACIAAABkcnMvZG93bnJldi54bWxQSwECFAAUAAAACACHTuJAMy8F&#10;njsAAAA5AAAAEAAAAAAAAAABACAAAAAMAQAAZHJzL3NoYXBleG1sLnhtbFBLBQYAAAAABgAGAFsB&#10;AAC2AwAAAAA=&#10;" path="m0,0l1043813,0e">
                  <v:fill on="f" focussize="0,0"/>
                  <v:stroke weight="0.25pt" color="#231F20" joinstyle="round"/>
                  <v:imagedata o:title=""/>
                  <o:lock v:ext="edit" aspectratio="f"/>
                  <v:textbox inset="0mm,0mm,0mm,0mm"/>
                </v:shape>
                <v:shape id="Graphic 4091" o:spid="_x0000_s1026" o:spt="100" style="position:absolute;left:1702561;top:4520946;height:1270;width:1043940;" filled="f" stroked="t" coordsize="1043940,1" o:gfxdata="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lYEZ&#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92" o:spid="_x0000_s1026" o:spt="100" style="position:absolute;left:1702561;top:3982249;height:1270;width:1043940;" filled="f" stroked="t" coordsize="1043940,1" o:gfxdata="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Rx9u&#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93" o:spid="_x0000_s1026" o:spt="100" style="position:absolute;left:1702561;top:3709835;height:1270;width:1043940;" filled="f" stroked="t" coordsize="1043940,1" o:gfxdata="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C7r1&#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94" o:spid="_x0000_s1026" o:spt="100" style="position:absolute;left:1702561;top:4793450;height:1270;width:1043940;" filled="f" stroked="t" coordsize="1043940,1" o:gfxdata="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iKB&#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Graphic 4095" o:spid="_x0000_s1026" o:spt="100" style="position:absolute;left:1702561;top:4254703;height:1270;width:1043940;" filled="f" stroked="t" coordsize="1043940,1" o:gfxdata="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roca&#10;wAAAAN0AAAAPAAAAAAAAAAEAIAAAACIAAABkcnMvZG93bnJldi54bWxQSwECFAAUAAAACACHTuJA&#10;My8FnjsAAAA5AAAAEAAAAAAAAAABACAAAAAPAQAAZHJzL3NoYXBleG1sLnhtbFBLBQYAAAAABgAG&#10;AFsBAAC5AwAAAAA=&#10;" path="m0,0l1043813,0e">
                  <v:fill on="f" focussize="0,0"/>
                  <v:stroke weight="0.25pt" color="#231F20" joinstyle="round"/>
                  <v:imagedata o:title=""/>
                  <o:lock v:ext="edit" aspectratio="f"/>
                  <v:textbox inset="0mm,0mm,0mm,0mm"/>
                </v:shape>
                <v:shape id="Textbox 4096" o:spid="_x0000_s1026" o:spt="202" type="#_x0000_t202" style="position:absolute;left:397281;top:109220;height:155575;width:408940;" filled="f" stroked="f" coordsize="21600,21600" o:gfxdata="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pxJ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8D9D4CE">
                        <w:pPr>
                          <w:spacing w:before="3"/>
                          <w:ind w:left="0" w:right="0" w:firstLine="0"/>
                          <w:jc w:val="left"/>
                          <w:rPr>
                            <w:rFonts w:ascii="Tahoma"/>
                            <w:b/>
                            <w:sz w:val="20"/>
                          </w:rPr>
                        </w:pPr>
                        <w:r>
                          <w:rPr>
                            <w:rFonts w:ascii="Tahoma"/>
                            <w:b/>
                            <w:color w:val="231F20"/>
                            <w:spacing w:val="-9"/>
                            <w:sz w:val="20"/>
                          </w:rPr>
                          <w:t>People</w:t>
                        </w:r>
                      </w:p>
                    </w:txbxContent>
                  </v:textbox>
                </v:shape>
                <v:shape id="Textbox 4097" o:spid="_x0000_s1026" o:spt="202" type="#_x0000_t202" style="position:absolute;left:2032533;top:109220;height:155575;width:393700;" filled="f" stroked="f" coordsize="21600,21600" o:gfxdata="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lYQ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2272C4">
                        <w:pPr>
                          <w:spacing w:before="3"/>
                          <w:ind w:left="0" w:right="0" w:firstLine="0"/>
                          <w:jc w:val="left"/>
                          <w:rPr>
                            <w:rFonts w:ascii="Tahoma"/>
                            <w:b/>
                            <w:sz w:val="20"/>
                          </w:rPr>
                        </w:pPr>
                        <w:r>
                          <w:rPr>
                            <w:rFonts w:ascii="Tahoma"/>
                            <w:b/>
                            <w:color w:val="231F20"/>
                            <w:spacing w:val="-6"/>
                            <w:sz w:val="20"/>
                          </w:rPr>
                          <w:t>Places</w:t>
                        </w:r>
                      </w:p>
                    </w:txbxContent>
                  </v:textbox>
                </v:shape>
                <v:shape id="Textbox 4098" o:spid="_x0000_s1026" o:spt="202" type="#_x0000_t202" style="position:absolute;left:1183525;top:2339594;height:217170;width:482600;" filled="f" stroked="f" coordsize="21600,21600" o:gfxdata="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OvV4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D828FA4">
                        <w:pPr>
                          <w:spacing w:before="4"/>
                          <w:ind w:left="0" w:right="0" w:firstLine="0"/>
                          <w:jc w:val="left"/>
                          <w:rPr>
                            <w:rFonts w:ascii="Tahoma"/>
                            <w:b/>
                            <w:sz w:val="28"/>
                          </w:rPr>
                        </w:pPr>
                        <w:r>
                          <w:rPr>
                            <w:rFonts w:ascii="Tahoma"/>
                            <w:b/>
                            <w:color w:val="FFFFFF"/>
                            <w:spacing w:val="-2"/>
                            <w:w w:val="90"/>
                            <w:sz w:val="28"/>
                          </w:rPr>
                          <w:t>Music</w:t>
                        </w:r>
                      </w:p>
                    </w:txbxContent>
                  </v:textbox>
                </v:shape>
                <v:shape id="Textbox 4099" o:spid="_x0000_s1026" o:spt="202" type="#_x0000_t202" style="position:absolute;left:413664;top:3037839;height:155575;width:381635;" filled="f" stroked="f" coordsize="21600,21600" o:gfxdata="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2UO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4B3D97">
                        <w:pPr>
                          <w:spacing w:before="3"/>
                          <w:ind w:left="0" w:right="0" w:firstLine="0"/>
                          <w:jc w:val="left"/>
                          <w:rPr>
                            <w:rFonts w:ascii="Tahoma"/>
                            <w:b/>
                            <w:sz w:val="20"/>
                          </w:rPr>
                        </w:pPr>
                        <w:r>
                          <w:rPr>
                            <w:rFonts w:ascii="Tahoma"/>
                            <w:b/>
                            <w:color w:val="231F20"/>
                            <w:spacing w:val="-11"/>
                            <w:sz w:val="20"/>
                          </w:rPr>
                          <w:t>Works</w:t>
                        </w:r>
                      </w:p>
                    </w:txbxContent>
                  </v:textbox>
                </v:shape>
                <v:shape id="Textbox 4100" o:spid="_x0000_s1026" o:spt="202" type="#_x0000_t202" style="position:absolute;left:2057234;top:3025101;height:155575;width:347345;" filled="f" stroked="f" coordsize="21600,21600" o:gfxdata="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nY2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9B0101A">
                        <w:pPr>
                          <w:spacing w:before="3"/>
                          <w:ind w:left="0" w:right="0" w:firstLine="0"/>
                          <w:jc w:val="left"/>
                          <w:rPr>
                            <w:rFonts w:ascii="Tahoma"/>
                            <w:b/>
                            <w:sz w:val="20"/>
                          </w:rPr>
                        </w:pPr>
                        <w:r>
                          <w:rPr>
                            <w:rFonts w:ascii="Tahoma"/>
                            <w:b/>
                            <w:color w:val="231F20"/>
                            <w:spacing w:val="-2"/>
                            <w:w w:val="90"/>
                            <w:sz w:val="20"/>
                          </w:rPr>
                          <w:t>Types</w:t>
                        </w:r>
                      </w:p>
                    </w:txbxContent>
                  </v:textbox>
                </v:shape>
              </v:group>
            </w:pict>
          </mc:Fallback>
        </mc:AlternateContent>
      </w:r>
      <w:r>
        <w:rPr>
          <w:rFonts w:ascii="Tahoma"/>
          <w:color w:val="842A44"/>
          <w:spacing w:val="-4"/>
          <w:w w:val="105"/>
          <w:sz w:val="26"/>
        </w:rPr>
        <w:t>Complete</w:t>
      </w:r>
      <w:r>
        <w:rPr>
          <w:rFonts w:ascii="Tahoma"/>
          <w:color w:val="842A44"/>
          <w:spacing w:val="-34"/>
          <w:w w:val="105"/>
          <w:sz w:val="26"/>
        </w:rPr>
        <w:t xml:space="preserve"> </w:t>
      </w:r>
      <w:r>
        <w:rPr>
          <w:rFonts w:ascii="Tahoma"/>
          <w:color w:val="842A44"/>
          <w:spacing w:val="-4"/>
          <w:w w:val="105"/>
          <w:sz w:val="26"/>
        </w:rPr>
        <w:t>the</w:t>
      </w:r>
      <w:r>
        <w:rPr>
          <w:rFonts w:ascii="Tahoma"/>
          <w:color w:val="842A44"/>
          <w:spacing w:val="-34"/>
          <w:w w:val="105"/>
          <w:sz w:val="26"/>
        </w:rPr>
        <w:t xml:space="preserve"> </w:t>
      </w:r>
      <w:r>
        <w:rPr>
          <w:rFonts w:ascii="Tahoma"/>
          <w:color w:val="842A44"/>
          <w:spacing w:val="-4"/>
          <w:w w:val="105"/>
          <w:sz w:val="26"/>
        </w:rPr>
        <w:t>sentences</w:t>
      </w:r>
      <w:r>
        <w:rPr>
          <w:rFonts w:ascii="Tahoma"/>
          <w:color w:val="842A44"/>
          <w:spacing w:val="-34"/>
          <w:w w:val="105"/>
          <w:sz w:val="26"/>
        </w:rPr>
        <w:t xml:space="preserve"> </w:t>
      </w:r>
      <w:r>
        <w:rPr>
          <w:rFonts w:ascii="Tahoma"/>
          <w:color w:val="842A44"/>
          <w:spacing w:val="-4"/>
          <w:w w:val="105"/>
          <w:sz w:val="26"/>
        </w:rPr>
        <w:t>using</w:t>
      </w:r>
      <w:r>
        <w:rPr>
          <w:rFonts w:ascii="Tahoma"/>
          <w:color w:val="842A44"/>
          <w:spacing w:val="-34"/>
          <w:w w:val="105"/>
          <w:sz w:val="26"/>
        </w:rPr>
        <w:t xml:space="preserve"> </w:t>
      </w:r>
      <w:r>
        <w:rPr>
          <w:rFonts w:ascii="Tahoma"/>
          <w:color w:val="842A44"/>
          <w:spacing w:val="-4"/>
          <w:w w:val="105"/>
          <w:sz w:val="26"/>
        </w:rPr>
        <w:t xml:space="preserve">the </w:t>
      </w:r>
      <w:r>
        <w:rPr>
          <w:rFonts w:ascii="Tahoma"/>
          <w:color w:val="842A44"/>
          <w:spacing w:val="-8"/>
          <w:w w:val="105"/>
          <w:sz w:val="26"/>
        </w:rPr>
        <w:t>correct</w:t>
      </w:r>
      <w:r>
        <w:rPr>
          <w:rFonts w:ascii="Tahoma"/>
          <w:color w:val="842A44"/>
          <w:spacing w:val="-10"/>
          <w:w w:val="105"/>
          <w:sz w:val="26"/>
        </w:rPr>
        <w:t xml:space="preserve"> </w:t>
      </w:r>
      <w:r>
        <w:rPr>
          <w:rFonts w:ascii="Tahoma"/>
          <w:color w:val="842A44"/>
          <w:spacing w:val="-8"/>
          <w:w w:val="105"/>
          <w:sz w:val="26"/>
        </w:rPr>
        <w:t>forms</w:t>
      </w:r>
      <w:r>
        <w:rPr>
          <w:rFonts w:ascii="Tahoma"/>
          <w:color w:val="842A44"/>
          <w:spacing w:val="-39"/>
          <w:w w:val="105"/>
          <w:sz w:val="26"/>
        </w:rPr>
        <w:t xml:space="preserve"> </w:t>
      </w:r>
      <w:r>
        <w:rPr>
          <w:rFonts w:ascii="Tahoma"/>
          <w:color w:val="842A44"/>
          <w:spacing w:val="-8"/>
          <w:w w:val="105"/>
          <w:sz w:val="26"/>
        </w:rPr>
        <w:t>of</w:t>
      </w:r>
      <w:r>
        <w:rPr>
          <w:rFonts w:ascii="Tahoma"/>
          <w:color w:val="842A44"/>
          <w:spacing w:val="-39"/>
          <w:w w:val="105"/>
          <w:sz w:val="26"/>
        </w:rPr>
        <w:t xml:space="preserve"> </w:t>
      </w:r>
      <w:r>
        <w:rPr>
          <w:rFonts w:ascii="Tahoma"/>
          <w:color w:val="842A44"/>
          <w:spacing w:val="-8"/>
          <w:w w:val="105"/>
          <w:sz w:val="26"/>
        </w:rPr>
        <w:t>the</w:t>
      </w:r>
      <w:r>
        <w:rPr>
          <w:rFonts w:ascii="Tahoma"/>
          <w:color w:val="842A44"/>
          <w:spacing w:val="-39"/>
          <w:w w:val="105"/>
          <w:sz w:val="26"/>
        </w:rPr>
        <w:t xml:space="preserve"> </w:t>
      </w:r>
      <w:r>
        <w:rPr>
          <w:rFonts w:ascii="Tahoma"/>
          <w:color w:val="842A44"/>
          <w:spacing w:val="-8"/>
          <w:w w:val="105"/>
          <w:sz w:val="26"/>
        </w:rPr>
        <w:t>verbs</w:t>
      </w:r>
      <w:r>
        <w:rPr>
          <w:rFonts w:ascii="Tahoma"/>
          <w:color w:val="842A44"/>
          <w:spacing w:val="-39"/>
          <w:w w:val="105"/>
          <w:sz w:val="26"/>
        </w:rPr>
        <w:t xml:space="preserve"> </w:t>
      </w:r>
      <w:r>
        <w:rPr>
          <w:rFonts w:ascii="Tahoma"/>
          <w:color w:val="842A44"/>
          <w:spacing w:val="-8"/>
          <w:w w:val="105"/>
          <w:sz w:val="26"/>
        </w:rPr>
        <w:t>in</w:t>
      </w:r>
      <w:r>
        <w:rPr>
          <w:rFonts w:ascii="Tahoma"/>
          <w:color w:val="842A44"/>
          <w:spacing w:val="-39"/>
          <w:w w:val="105"/>
          <w:sz w:val="26"/>
        </w:rPr>
        <w:t xml:space="preserve"> </w:t>
      </w:r>
      <w:r>
        <w:rPr>
          <w:rFonts w:ascii="Tahoma"/>
          <w:color w:val="842A44"/>
          <w:spacing w:val="-8"/>
          <w:w w:val="105"/>
          <w:sz w:val="26"/>
        </w:rPr>
        <w:t>the</w:t>
      </w:r>
      <w:r>
        <w:rPr>
          <w:rFonts w:ascii="Tahoma"/>
          <w:color w:val="842A44"/>
          <w:spacing w:val="-39"/>
          <w:w w:val="105"/>
          <w:sz w:val="26"/>
        </w:rPr>
        <w:t xml:space="preserve"> </w:t>
      </w:r>
      <w:r>
        <w:rPr>
          <w:rFonts w:ascii="Tahoma"/>
          <w:color w:val="842A44"/>
          <w:spacing w:val="-8"/>
          <w:w w:val="105"/>
          <w:sz w:val="26"/>
        </w:rPr>
        <w:t>box.</w:t>
      </w:r>
    </w:p>
    <w:p w14:paraId="2DDD6F0C">
      <w:pPr>
        <w:pStyle w:val="11"/>
        <w:spacing w:before="4"/>
        <w:rPr>
          <w:rFonts w:ascii="Tahoma"/>
          <w:sz w:val="17"/>
        </w:rPr>
      </w:pPr>
      <w:r>
        <mc:AlternateContent>
          <mc:Choice Requires="wpg">
            <w:drawing>
              <wp:anchor distT="0" distB="0" distL="0" distR="0" simplePos="0" relativeHeight="251975680" behindDoc="1" locked="0" layoutInCell="1" allowOverlap="1">
                <wp:simplePos x="0" y="0"/>
                <wp:positionH relativeFrom="page">
                  <wp:posOffset>4068445</wp:posOffset>
                </wp:positionH>
                <wp:positionV relativeFrom="paragraph">
                  <wp:posOffset>147955</wp:posOffset>
                </wp:positionV>
                <wp:extent cx="2931160" cy="625475"/>
                <wp:effectExtent l="0" t="0" r="0" b="0"/>
                <wp:wrapTopAndBottom/>
                <wp:docPr id="4104" name="Group 4104"/>
                <wp:cNvGraphicFramePr/>
                <a:graphic xmlns:a="http://schemas.openxmlformats.org/drawingml/2006/main">
                  <a:graphicData uri="http://schemas.microsoft.com/office/word/2010/wordprocessingGroup">
                    <wpg:wgp>
                      <wpg:cNvGrpSpPr/>
                      <wpg:grpSpPr>
                        <a:xfrm>
                          <a:off x="0" y="0"/>
                          <a:ext cx="2931160" cy="625475"/>
                          <a:chOff x="0" y="0"/>
                          <a:chExt cx="2931160" cy="625475"/>
                        </a:xfrm>
                      </wpg:grpSpPr>
                      <wps:wsp>
                        <wps:cNvPr id="4105" name="Graphic 4105"/>
                        <wps:cNvSpPr/>
                        <wps:spPr>
                          <a:xfrm>
                            <a:off x="0" y="0"/>
                            <a:ext cx="2931160" cy="625475"/>
                          </a:xfrm>
                          <a:custGeom>
                            <a:avLst/>
                            <a:gdLst/>
                            <a:ahLst/>
                            <a:cxnLst/>
                            <a:rect l="l" t="t" r="r" b="b"/>
                            <a:pathLst>
                              <a:path w="2931160" h="625475">
                                <a:moveTo>
                                  <a:pt x="2858897" y="0"/>
                                </a:moveTo>
                                <a:lnTo>
                                  <a:pt x="72009" y="0"/>
                                </a:lnTo>
                                <a:lnTo>
                                  <a:pt x="30378" y="1125"/>
                                </a:lnTo>
                                <a:lnTo>
                                  <a:pt x="9001" y="9001"/>
                                </a:lnTo>
                                <a:lnTo>
                                  <a:pt x="1125" y="30378"/>
                                </a:lnTo>
                                <a:lnTo>
                                  <a:pt x="0" y="72009"/>
                                </a:lnTo>
                                <a:lnTo>
                                  <a:pt x="0" y="552958"/>
                                </a:lnTo>
                                <a:lnTo>
                                  <a:pt x="1125" y="594661"/>
                                </a:lnTo>
                                <a:lnTo>
                                  <a:pt x="9001" y="616077"/>
                                </a:lnTo>
                                <a:lnTo>
                                  <a:pt x="30378" y="623966"/>
                                </a:lnTo>
                                <a:lnTo>
                                  <a:pt x="72009" y="625094"/>
                                </a:lnTo>
                                <a:lnTo>
                                  <a:pt x="2858897" y="625094"/>
                                </a:lnTo>
                                <a:lnTo>
                                  <a:pt x="2900527" y="623966"/>
                                </a:lnTo>
                                <a:lnTo>
                                  <a:pt x="2921904" y="616077"/>
                                </a:lnTo>
                                <a:lnTo>
                                  <a:pt x="2929780" y="594661"/>
                                </a:lnTo>
                                <a:lnTo>
                                  <a:pt x="2930906" y="552958"/>
                                </a:lnTo>
                                <a:lnTo>
                                  <a:pt x="2930906" y="72009"/>
                                </a:lnTo>
                                <a:lnTo>
                                  <a:pt x="2929780" y="30378"/>
                                </a:lnTo>
                                <a:lnTo>
                                  <a:pt x="2921904" y="9001"/>
                                </a:lnTo>
                                <a:lnTo>
                                  <a:pt x="2900527" y="1125"/>
                                </a:lnTo>
                                <a:lnTo>
                                  <a:pt x="2858897" y="0"/>
                                </a:lnTo>
                                <a:close/>
                              </a:path>
                            </a:pathLst>
                          </a:custGeom>
                          <a:solidFill>
                            <a:srgbClr val="E6E6E6"/>
                          </a:solidFill>
                        </wps:spPr>
                        <wps:bodyPr wrap="square" lIns="0" tIns="0" rIns="0" bIns="0" rtlCol="0">
                          <a:noAutofit/>
                        </wps:bodyPr>
                      </wps:wsp>
                      <wps:wsp>
                        <wps:cNvPr id="4106" name="Textbox 4106"/>
                        <wps:cNvSpPr txBox="1"/>
                        <wps:spPr>
                          <a:xfrm>
                            <a:off x="160794" y="39548"/>
                            <a:ext cx="692150" cy="525145"/>
                          </a:xfrm>
                          <a:prstGeom prst="rect">
                            <a:avLst/>
                          </a:prstGeom>
                        </wps:spPr>
                        <wps:txbx>
                          <w:txbxContent>
                            <w:p w14:paraId="1DC3624A">
                              <w:pPr>
                                <w:spacing w:before="0"/>
                                <w:ind w:left="8" w:right="0" w:firstLine="0"/>
                                <w:jc w:val="left"/>
                                <w:rPr>
                                  <w:rFonts w:ascii="Tahoma"/>
                                  <w:sz w:val="22"/>
                                </w:rPr>
                              </w:pPr>
                              <w:r>
                                <w:rPr>
                                  <w:rFonts w:ascii="Tahoma"/>
                                  <w:color w:val="231F20"/>
                                  <w:spacing w:val="-2"/>
                                  <w:w w:val="105"/>
                                  <w:sz w:val="22"/>
                                </w:rPr>
                                <w:t>remind</w:t>
                              </w:r>
                            </w:p>
                            <w:p w14:paraId="2F961F24">
                              <w:pPr>
                                <w:spacing w:before="10" w:line="252" w:lineRule="auto"/>
                                <w:ind w:left="0" w:right="16" w:firstLine="0"/>
                                <w:jc w:val="left"/>
                                <w:rPr>
                                  <w:rFonts w:ascii="Tahoma"/>
                                  <w:sz w:val="22"/>
                                </w:rPr>
                              </w:pPr>
                              <w:r>
                                <w:rPr>
                                  <w:rFonts w:ascii="Tahoma"/>
                                  <w:color w:val="231F20"/>
                                  <w:sz w:val="22"/>
                                </w:rPr>
                                <w:t>go</w:t>
                              </w:r>
                              <w:r>
                                <w:rPr>
                                  <w:rFonts w:ascii="Tahoma"/>
                                  <w:color w:val="231F20"/>
                                  <w:spacing w:val="-18"/>
                                  <w:sz w:val="22"/>
                                </w:rPr>
                                <w:t xml:space="preserve"> </w:t>
                              </w:r>
                              <w:r>
                                <w:rPr>
                                  <w:rFonts w:ascii="Tahoma"/>
                                  <w:color w:val="231F20"/>
                                  <w:sz w:val="22"/>
                                </w:rPr>
                                <w:t xml:space="preserve">through </w:t>
                              </w:r>
                              <w:r>
                                <w:rPr>
                                  <w:rFonts w:ascii="Tahoma"/>
                                  <w:color w:val="231F20"/>
                                  <w:spacing w:val="-2"/>
                                  <w:sz w:val="22"/>
                                </w:rPr>
                                <w:t>previous</w:t>
                              </w:r>
                            </w:p>
                          </w:txbxContent>
                        </wps:txbx>
                        <wps:bodyPr wrap="square" lIns="0" tIns="0" rIns="0" bIns="0" rtlCol="0">
                          <a:noAutofit/>
                        </wps:bodyPr>
                      </wps:wsp>
                      <wps:wsp>
                        <wps:cNvPr id="4107" name="Textbox 4107"/>
                        <wps:cNvSpPr txBox="1"/>
                        <wps:spPr>
                          <a:xfrm>
                            <a:off x="1010869" y="39547"/>
                            <a:ext cx="1046480" cy="169545"/>
                          </a:xfrm>
                          <a:prstGeom prst="rect">
                            <a:avLst/>
                          </a:prstGeom>
                        </wps:spPr>
                        <wps:txbx>
                          <w:txbxContent>
                            <w:p w14:paraId="41453957">
                              <w:pPr>
                                <w:tabs>
                                  <w:tab w:val="left" w:pos="1079"/>
                                </w:tabs>
                                <w:spacing w:before="0"/>
                                <w:ind w:left="0" w:right="0" w:firstLine="0"/>
                                <w:jc w:val="left"/>
                                <w:rPr>
                                  <w:rFonts w:ascii="Tahoma"/>
                                  <w:sz w:val="22"/>
                                </w:rPr>
                              </w:pPr>
                              <w:r>
                                <w:rPr>
                                  <w:rFonts w:ascii="Tahoma"/>
                                  <w:color w:val="231F20"/>
                                  <w:spacing w:val="-2"/>
                                  <w:w w:val="105"/>
                                  <w:sz w:val="22"/>
                                </w:rPr>
                                <w:t>enable</w:t>
                              </w:r>
                              <w:r>
                                <w:rPr>
                                  <w:rFonts w:ascii="Tahoma"/>
                                  <w:color w:val="231F20"/>
                                  <w:sz w:val="22"/>
                                </w:rPr>
                                <w:tab/>
                              </w:r>
                              <w:r>
                                <w:rPr>
                                  <w:rFonts w:ascii="Tahoma"/>
                                  <w:color w:val="231F20"/>
                                  <w:spacing w:val="-4"/>
                                  <w:w w:val="105"/>
                                  <w:sz w:val="22"/>
                                </w:rPr>
                                <w:t>prove</w:t>
                              </w:r>
                            </w:p>
                          </w:txbxContent>
                        </wps:txbx>
                        <wps:bodyPr wrap="square" lIns="0" tIns="0" rIns="0" bIns="0" rtlCol="0">
                          <a:noAutofit/>
                        </wps:bodyPr>
                      </wps:wsp>
                      <wps:wsp>
                        <wps:cNvPr id="4108" name="Textbox 4108"/>
                        <wps:cNvSpPr txBox="1"/>
                        <wps:spPr>
                          <a:xfrm>
                            <a:off x="2306307" y="39547"/>
                            <a:ext cx="485140" cy="169545"/>
                          </a:xfrm>
                          <a:prstGeom prst="rect">
                            <a:avLst/>
                          </a:prstGeom>
                        </wps:spPr>
                        <wps:txbx>
                          <w:txbxContent>
                            <w:p w14:paraId="5D490005">
                              <w:pPr>
                                <w:spacing w:before="0"/>
                                <w:ind w:left="0" w:right="0" w:firstLine="0"/>
                                <w:jc w:val="left"/>
                                <w:rPr>
                                  <w:rFonts w:ascii="Tahoma"/>
                                  <w:sz w:val="22"/>
                                </w:rPr>
                              </w:pPr>
                              <w:r>
                                <w:rPr>
                                  <w:rFonts w:ascii="Tahoma"/>
                                  <w:color w:val="231F20"/>
                                  <w:spacing w:val="-2"/>
                                  <w:w w:val="105"/>
                                  <w:sz w:val="22"/>
                                </w:rPr>
                                <w:t>recover</w:t>
                              </w:r>
                            </w:p>
                          </w:txbxContent>
                        </wps:txbx>
                        <wps:bodyPr wrap="square" lIns="0" tIns="0" rIns="0" bIns="0" rtlCol="0">
                          <a:noAutofit/>
                        </wps:bodyPr>
                      </wps:wsp>
                      <wps:wsp>
                        <wps:cNvPr id="4109" name="Textbox 4109"/>
                        <wps:cNvSpPr txBox="1"/>
                        <wps:spPr>
                          <a:xfrm>
                            <a:off x="997318" y="217385"/>
                            <a:ext cx="1654810" cy="347345"/>
                          </a:xfrm>
                          <a:prstGeom prst="rect">
                            <a:avLst/>
                          </a:prstGeom>
                        </wps:spPr>
                        <wps:txbx>
                          <w:txbxContent>
                            <w:p w14:paraId="6E29D771">
                              <w:pPr>
                                <w:tabs>
                                  <w:tab w:val="left" w:pos="1101"/>
                                  <w:tab w:val="left" w:pos="1141"/>
                                </w:tabs>
                                <w:spacing w:before="0" w:line="252" w:lineRule="auto"/>
                                <w:ind w:left="0" w:right="18" w:firstLine="21"/>
                                <w:jc w:val="left"/>
                                <w:rPr>
                                  <w:rFonts w:ascii="Tahoma"/>
                                  <w:sz w:val="22"/>
                                </w:rPr>
                              </w:pPr>
                              <w:r>
                                <w:rPr>
                                  <w:rFonts w:ascii="Tahoma"/>
                                  <w:color w:val="231F20"/>
                                  <w:w w:val="105"/>
                                  <w:sz w:val="22"/>
                                </w:rPr>
                                <w:t>set</w:t>
                              </w:r>
                              <w:r>
                                <w:rPr>
                                  <w:rFonts w:ascii="Tahoma"/>
                                  <w:color w:val="231F20"/>
                                  <w:spacing w:val="-7"/>
                                  <w:w w:val="105"/>
                                  <w:sz w:val="22"/>
                                </w:rPr>
                                <w:t xml:space="preserve"> </w:t>
                              </w:r>
                              <w:r>
                                <w:rPr>
                                  <w:rFonts w:ascii="Tahoma"/>
                                  <w:color w:val="231F20"/>
                                  <w:w w:val="105"/>
                                  <w:sz w:val="22"/>
                                </w:rPr>
                                <w:t>up</w:t>
                              </w:r>
                              <w:r>
                                <w:rPr>
                                  <w:rFonts w:ascii="Tahoma"/>
                                  <w:color w:val="231F20"/>
                                  <w:sz w:val="22"/>
                                </w:rPr>
                                <w:tab/>
                              </w:r>
                              <w:r>
                                <w:rPr>
                                  <w:rFonts w:ascii="Tahoma"/>
                                  <w:color w:val="231F20"/>
                                  <w:spacing w:val="-2"/>
                                  <w:w w:val="105"/>
                                  <w:sz w:val="22"/>
                                </w:rPr>
                                <w:t>fall</w:t>
                              </w:r>
                              <w:r>
                                <w:rPr>
                                  <w:rFonts w:ascii="Tahoma"/>
                                  <w:color w:val="231F20"/>
                                  <w:spacing w:val="-20"/>
                                  <w:w w:val="105"/>
                                  <w:sz w:val="22"/>
                                </w:rPr>
                                <w:t xml:space="preserve"> </w:t>
                              </w:r>
                              <w:r>
                                <w:rPr>
                                  <w:rFonts w:ascii="Tahoma"/>
                                  <w:color w:val="231F20"/>
                                  <w:spacing w:val="-2"/>
                                  <w:w w:val="105"/>
                                  <w:sz w:val="22"/>
                                </w:rPr>
                                <w:t>in</w:t>
                              </w:r>
                              <w:r>
                                <w:rPr>
                                  <w:rFonts w:ascii="Tahoma"/>
                                  <w:color w:val="231F20"/>
                                  <w:spacing w:val="-19"/>
                                  <w:w w:val="105"/>
                                  <w:sz w:val="22"/>
                                </w:rPr>
                                <w:t xml:space="preserve"> </w:t>
                              </w:r>
                              <w:r>
                                <w:rPr>
                                  <w:rFonts w:ascii="Tahoma"/>
                                  <w:color w:val="231F20"/>
                                  <w:spacing w:val="-2"/>
                                  <w:w w:val="105"/>
                                  <w:sz w:val="22"/>
                                </w:rPr>
                                <w:t>love</w:t>
                              </w:r>
                              <w:r>
                                <w:rPr>
                                  <w:rFonts w:ascii="Tahoma"/>
                                  <w:color w:val="231F20"/>
                                  <w:spacing w:val="-20"/>
                                  <w:w w:val="105"/>
                                  <w:sz w:val="22"/>
                                </w:rPr>
                                <w:t xml:space="preserve"> </w:t>
                              </w:r>
                              <w:r>
                                <w:rPr>
                                  <w:rFonts w:ascii="Tahoma"/>
                                  <w:color w:val="231F20"/>
                                  <w:spacing w:val="-2"/>
                                  <w:w w:val="105"/>
                                  <w:sz w:val="22"/>
                                </w:rPr>
                                <w:t xml:space="preserve">with </w:t>
                              </w:r>
                              <w:r>
                                <w:rPr>
                                  <w:rFonts w:ascii="Tahoma"/>
                                  <w:color w:val="231F20"/>
                                  <w:spacing w:val="-2"/>
                                  <w:sz w:val="22"/>
                                </w:rPr>
                                <w:t>romantic</w:t>
                              </w:r>
                              <w:r>
                                <w:rPr>
                                  <w:rFonts w:ascii="Tahoma"/>
                                  <w:color w:val="231F20"/>
                                  <w:sz w:val="22"/>
                                </w:rPr>
                                <w:tab/>
                              </w:r>
                              <w:r>
                                <w:rPr>
                                  <w:rFonts w:ascii="Tahoma"/>
                                  <w:color w:val="231F20"/>
                                  <w:sz w:val="22"/>
                                </w:rPr>
                                <w:tab/>
                              </w:r>
                              <w:r>
                                <w:rPr>
                                  <w:rFonts w:ascii="Tahoma"/>
                                  <w:color w:val="231F20"/>
                                  <w:spacing w:val="-2"/>
                                  <w:sz w:val="22"/>
                                </w:rPr>
                                <w:t>(be)</w:t>
                              </w:r>
                              <w:r>
                                <w:rPr>
                                  <w:rFonts w:ascii="Tahoma"/>
                                  <w:color w:val="231F20"/>
                                  <w:spacing w:val="-12"/>
                                  <w:sz w:val="22"/>
                                </w:rPr>
                                <w:t xml:space="preserve"> </w:t>
                              </w:r>
                              <w:r>
                                <w:rPr>
                                  <w:rFonts w:ascii="Tahoma"/>
                                  <w:color w:val="231F20"/>
                                  <w:spacing w:val="-2"/>
                                  <w:sz w:val="22"/>
                                </w:rPr>
                                <w:t>capable</w:t>
                              </w:r>
                              <w:r>
                                <w:rPr>
                                  <w:rFonts w:ascii="Tahoma"/>
                                  <w:color w:val="231F20"/>
                                  <w:spacing w:val="-12"/>
                                  <w:sz w:val="22"/>
                                </w:rPr>
                                <w:t xml:space="preserve"> </w:t>
                              </w:r>
                              <w:r>
                                <w:rPr>
                                  <w:rFonts w:ascii="Tahoma"/>
                                  <w:color w:val="231F20"/>
                                  <w:spacing w:val="-5"/>
                                  <w:sz w:val="22"/>
                                </w:rPr>
                                <w:t>of</w:t>
                              </w:r>
                            </w:p>
                          </w:txbxContent>
                        </wps:txbx>
                        <wps:bodyPr wrap="square" lIns="0" tIns="0" rIns="0" bIns="0" rtlCol="0">
                          <a:noAutofit/>
                        </wps:bodyPr>
                      </wps:wsp>
                    </wpg:wgp>
                  </a:graphicData>
                </a:graphic>
              </wp:anchor>
            </w:drawing>
          </mc:Choice>
          <mc:Fallback>
            <w:pict>
              <v:group id="Group 4104" o:spid="_x0000_s1026" o:spt="203" style="position:absolute;left:0pt;margin-left:320.35pt;margin-top:11.65pt;height:49.25pt;width:230.8pt;mso-position-horizontal-relative:page;mso-wrap-distance-bottom:0pt;mso-wrap-distance-top:0pt;z-index:-251340800;mso-width-relative:page;mso-height-relative:page;" coordsize="2931160,625475" o:gfxdata="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">
                <o:lock v:ext="edit" aspectratio="f"/>
                <v:shape id="Graphic 4105" o:spid="_x0000_s1026" o:spt="100" style="position:absolute;left:0;top:0;height:625475;width:2931160;" fillcolor="#E6E6E6" filled="t" stroked="f" coordsize="2931160,625475" o:gfxdata="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HLKw&#10;wAAAAN0AAAAPAAAAAAAAAAEAIAAAACIAAABkcnMvZG93bnJldi54bWxQSwECFAAUAAAACACHTuJA&#10;My8FnjsAAAA5AAAAEAAAAAAAAAABACAAAAAPAQAAZHJzL3NoYXBleG1sLnhtbFBLBQYAAAAABgAG&#10;AFsBAAC5AwAAAAA=&#10;" path="m2858897,0l72009,0,30378,1125,9001,9001,1125,30378,0,72009,0,552958,1125,594661,9001,616077,30378,623966,72009,625094,2858897,625094,2900527,623966,2921904,616077,2929780,594661,2930906,552958,2930906,72009,2929780,30378,2921904,9001,2900527,1125,2858897,0xe">
                  <v:fill on="t" focussize="0,0"/>
                  <v:stroke on="f"/>
                  <v:imagedata o:title=""/>
                  <o:lock v:ext="edit" aspectratio="f"/>
                  <v:textbox inset="0mm,0mm,0mm,0mm"/>
                </v:shape>
                <v:shape id="Textbox 4106" o:spid="_x0000_s1026" o:spt="202" type="#_x0000_t202" style="position:absolute;left:160794;top:39548;height:525145;width:692150;" filled="f" stroked="f" coordsize="21600,21600" o:gfxdata="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CXo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C3624A">
                        <w:pPr>
                          <w:spacing w:before="0"/>
                          <w:ind w:left="8" w:right="0" w:firstLine="0"/>
                          <w:jc w:val="left"/>
                          <w:rPr>
                            <w:rFonts w:ascii="Tahoma"/>
                            <w:sz w:val="22"/>
                          </w:rPr>
                        </w:pPr>
                        <w:r>
                          <w:rPr>
                            <w:rFonts w:ascii="Tahoma"/>
                            <w:color w:val="231F20"/>
                            <w:spacing w:val="-2"/>
                            <w:w w:val="105"/>
                            <w:sz w:val="22"/>
                          </w:rPr>
                          <w:t>remind</w:t>
                        </w:r>
                      </w:p>
                      <w:p w14:paraId="2F961F24">
                        <w:pPr>
                          <w:spacing w:before="10" w:line="252" w:lineRule="auto"/>
                          <w:ind w:left="0" w:right="16" w:firstLine="0"/>
                          <w:jc w:val="left"/>
                          <w:rPr>
                            <w:rFonts w:ascii="Tahoma"/>
                            <w:sz w:val="22"/>
                          </w:rPr>
                        </w:pPr>
                        <w:r>
                          <w:rPr>
                            <w:rFonts w:ascii="Tahoma"/>
                            <w:color w:val="231F20"/>
                            <w:sz w:val="22"/>
                          </w:rPr>
                          <w:t>go</w:t>
                        </w:r>
                        <w:r>
                          <w:rPr>
                            <w:rFonts w:ascii="Tahoma"/>
                            <w:color w:val="231F20"/>
                            <w:spacing w:val="-18"/>
                            <w:sz w:val="22"/>
                          </w:rPr>
                          <w:t xml:space="preserve"> </w:t>
                        </w:r>
                        <w:r>
                          <w:rPr>
                            <w:rFonts w:ascii="Tahoma"/>
                            <w:color w:val="231F20"/>
                            <w:sz w:val="22"/>
                          </w:rPr>
                          <w:t xml:space="preserve">through </w:t>
                        </w:r>
                        <w:r>
                          <w:rPr>
                            <w:rFonts w:ascii="Tahoma"/>
                            <w:color w:val="231F20"/>
                            <w:spacing w:val="-2"/>
                            <w:sz w:val="22"/>
                          </w:rPr>
                          <w:t>previous</w:t>
                        </w:r>
                      </w:p>
                    </w:txbxContent>
                  </v:textbox>
                </v:shape>
                <v:shape id="Textbox 4107" o:spid="_x0000_s1026" o:spt="202" type="#_x0000_t202" style="position:absolute;left:1010869;top:39547;height:169545;width:1046480;" filled="f" stroked="f" coordsize="21600,21600" o:gfxdata="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O+x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453957">
                        <w:pPr>
                          <w:tabs>
                            <w:tab w:val="left" w:pos="1079"/>
                          </w:tabs>
                          <w:spacing w:before="0"/>
                          <w:ind w:left="0" w:right="0" w:firstLine="0"/>
                          <w:jc w:val="left"/>
                          <w:rPr>
                            <w:rFonts w:ascii="Tahoma"/>
                            <w:sz w:val="22"/>
                          </w:rPr>
                        </w:pPr>
                        <w:r>
                          <w:rPr>
                            <w:rFonts w:ascii="Tahoma"/>
                            <w:color w:val="231F20"/>
                            <w:spacing w:val="-2"/>
                            <w:w w:val="105"/>
                            <w:sz w:val="22"/>
                          </w:rPr>
                          <w:t>enable</w:t>
                        </w:r>
                        <w:r>
                          <w:rPr>
                            <w:rFonts w:ascii="Tahoma"/>
                            <w:color w:val="231F20"/>
                            <w:sz w:val="22"/>
                          </w:rPr>
                          <w:tab/>
                        </w:r>
                        <w:r>
                          <w:rPr>
                            <w:rFonts w:ascii="Tahoma"/>
                            <w:color w:val="231F20"/>
                            <w:spacing w:val="-4"/>
                            <w:w w:val="105"/>
                            <w:sz w:val="22"/>
                          </w:rPr>
                          <w:t>prove</w:t>
                        </w:r>
                      </w:p>
                    </w:txbxContent>
                  </v:textbox>
                </v:shape>
                <v:shape id="Textbox 4108" o:spid="_x0000_s1026" o:spt="202" type="#_x0000_t202" style="position:absolute;left:2306307;top:39547;height:169545;width:485140;" filled="f" stroked="f" coordsize="21600,21600" o:gfxdata="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Rb2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490005">
                        <w:pPr>
                          <w:spacing w:before="0"/>
                          <w:ind w:left="0" w:right="0" w:firstLine="0"/>
                          <w:jc w:val="left"/>
                          <w:rPr>
                            <w:rFonts w:ascii="Tahoma"/>
                            <w:sz w:val="22"/>
                          </w:rPr>
                        </w:pPr>
                        <w:r>
                          <w:rPr>
                            <w:rFonts w:ascii="Tahoma"/>
                            <w:color w:val="231F20"/>
                            <w:spacing w:val="-2"/>
                            <w:w w:val="105"/>
                            <w:sz w:val="22"/>
                          </w:rPr>
                          <w:t>recover</w:t>
                        </w:r>
                      </w:p>
                    </w:txbxContent>
                  </v:textbox>
                </v:shape>
                <v:shape id="Textbox 4109" o:spid="_x0000_s1026" o:spt="202" type="#_x0000_t202" style="position:absolute;left:997318;top:217385;height:347345;width:1654810;" filled="f" stroked="f" coordsize="21600,21600" o:gfxdata="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dyv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29D771">
                        <w:pPr>
                          <w:tabs>
                            <w:tab w:val="left" w:pos="1101"/>
                            <w:tab w:val="left" w:pos="1141"/>
                          </w:tabs>
                          <w:spacing w:before="0" w:line="252" w:lineRule="auto"/>
                          <w:ind w:left="0" w:right="18" w:firstLine="21"/>
                          <w:jc w:val="left"/>
                          <w:rPr>
                            <w:rFonts w:ascii="Tahoma"/>
                            <w:sz w:val="22"/>
                          </w:rPr>
                        </w:pPr>
                        <w:r>
                          <w:rPr>
                            <w:rFonts w:ascii="Tahoma"/>
                            <w:color w:val="231F20"/>
                            <w:w w:val="105"/>
                            <w:sz w:val="22"/>
                          </w:rPr>
                          <w:t>set</w:t>
                        </w:r>
                        <w:r>
                          <w:rPr>
                            <w:rFonts w:ascii="Tahoma"/>
                            <w:color w:val="231F20"/>
                            <w:spacing w:val="-7"/>
                            <w:w w:val="105"/>
                            <w:sz w:val="22"/>
                          </w:rPr>
                          <w:t xml:space="preserve"> </w:t>
                        </w:r>
                        <w:r>
                          <w:rPr>
                            <w:rFonts w:ascii="Tahoma"/>
                            <w:color w:val="231F20"/>
                            <w:w w:val="105"/>
                            <w:sz w:val="22"/>
                          </w:rPr>
                          <w:t>up</w:t>
                        </w:r>
                        <w:r>
                          <w:rPr>
                            <w:rFonts w:ascii="Tahoma"/>
                            <w:color w:val="231F20"/>
                            <w:sz w:val="22"/>
                          </w:rPr>
                          <w:tab/>
                        </w:r>
                        <w:r>
                          <w:rPr>
                            <w:rFonts w:ascii="Tahoma"/>
                            <w:color w:val="231F20"/>
                            <w:spacing w:val="-2"/>
                            <w:w w:val="105"/>
                            <w:sz w:val="22"/>
                          </w:rPr>
                          <w:t>fall</w:t>
                        </w:r>
                        <w:r>
                          <w:rPr>
                            <w:rFonts w:ascii="Tahoma"/>
                            <w:color w:val="231F20"/>
                            <w:spacing w:val="-20"/>
                            <w:w w:val="105"/>
                            <w:sz w:val="22"/>
                          </w:rPr>
                          <w:t xml:space="preserve"> </w:t>
                        </w:r>
                        <w:r>
                          <w:rPr>
                            <w:rFonts w:ascii="Tahoma"/>
                            <w:color w:val="231F20"/>
                            <w:spacing w:val="-2"/>
                            <w:w w:val="105"/>
                            <w:sz w:val="22"/>
                          </w:rPr>
                          <w:t>in</w:t>
                        </w:r>
                        <w:r>
                          <w:rPr>
                            <w:rFonts w:ascii="Tahoma"/>
                            <w:color w:val="231F20"/>
                            <w:spacing w:val="-19"/>
                            <w:w w:val="105"/>
                            <w:sz w:val="22"/>
                          </w:rPr>
                          <w:t xml:space="preserve"> </w:t>
                        </w:r>
                        <w:r>
                          <w:rPr>
                            <w:rFonts w:ascii="Tahoma"/>
                            <w:color w:val="231F20"/>
                            <w:spacing w:val="-2"/>
                            <w:w w:val="105"/>
                            <w:sz w:val="22"/>
                          </w:rPr>
                          <w:t>love</w:t>
                        </w:r>
                        <w:r>
                          <w:rPr>
                            <w:rFonts w:ascii="Tahoma"/>
                            <w:color w:val="231F20"/>
                            <w:spacing w:val="-20"/>
                            <w:w w:val="105"/>
                            <w:sz w:val="22"/>
                          </w:rPr>
                          <w:t xml:space="preserve"> </w:t>
                        </w:r>
                        <w:r>
                          <w:rPr>
                            <w:rFonts w:ascii="Tahoma"/>
                            <w:color w:val="231F20"/>
                            <w:spacing w:val="-2"/>
                            <w:w w:val="105"/>
                            <w:sz w:val="22"/>
                          </w:rPr>
                          <w:t xml:space="preserve">with </w:t>
                        </w:r>
                        <w:r>
                          <w:rPr>
                            <w:rFonts w:ascii="Tahoma"/>
                            <w:color w:val="231F20"/>
                            <w:spacing w:val="-2"/>
                            <w:sz w:val="22"/>
                          </w:rPr>
                          <w:t>romantic</w:t>
                        </w:r>
                        <w:r>
                          <w:rPr>
                            <w:rFonts w:ascii="Tahoma"/>
                            <w:color w:val="231F20"/>
                            <w:sz w:val="22"/>
                          </w:rPr>
                          <w:tab/>
                        </w:r>
                        <w:r>
                          <w:rPr>
                            <w:rFonts w:ascii="Tahoma"/>
                            <w:color w:val="231F20"/>
                            <w:sz w:val="22"/>
                          </w:rPr>
                          <w:tab/>
                        </w:r>
                        <w:r>
                          <w:rPr>
                            <w:rFonts w:ascii="Tahoma"/>
                            <w:color w:val="231F20"/>
                            <w:spacing w:val="-2"/>
                            <w:sz w:val="22"/>
                          </w:rPr>
                          <w:t>(be)</w:t>
                        </w:r>
                        <w:r>
                          <w:rPr>
                            <w:rFonts w:ascii="Tahoma"/>
                            <w:color w:val="231F20"/>
                            <w:spacing w:val="-12"/>
                            <w:sz w:val="22"/>
                          </w:rPr>
                          <w:t xml:space="preserve"> </w:t>
                        </w:r>
                        <w:r>
                          <w:rPr>
                            <w:rFonts w:ascii="Tahoma"/>
                            <w:color w:val="231F20"/>
                            <w:spacing w:val="-2"/>
                            <w:sz w:val="22"/>
                          </w:rPr>
                          <w:t>capable</w:t>
                        </w:r>
                        <w:r>
                          <w:rPr>
                            <w:rFonts w:ascii="Tahoma"/>
                            <w:color w:val="231F20"/>
                            <w:spacing w:val="-12"/>
                            <w:sz w:val="22"/>
                          </w:rPr>
                          <w:t xml:space="preserve"> </w:t>
                        </w:r>
                        <w:r>
                          <w:rPr>
                            <w:rFonts w:ascii="Tahoma"/>
                            <w:color w:val="231F20"/>
                            <w:spacing w:val="-5"/>
                            <w:sz w:val="22"/>
                          </w:rPr>
                          <w:t>of</w:t>
                        </w:r>
                      </w:p>
                    </w:txbxContent>
                  </v:textbox>
                </v:shape>
                <w10:wrap type="topAndBottom"/>
              </v:group>
            </w:pict>
          </mc:Fallback>
        </mc:AlternateContent>
      </w:r>
    </w:p>
    <w:p w14:paraId="12BDB45C">
      <w:pPr>
        <w:pStyle w:val="11"/>
        <w:rPr>
          <w:rFonts w:ascii="Tahoma"/>
          <w:sz w:val="11"/>
        </w:rPr>
      </w:pPr>
    </w:p>
    <w:p w14:paraId="2BCEA71F">
      <w:pPr>
        <w:spacing w:after="0"/>
        <w:rPr>
          <w:rFonts w:ascii="Tahoma"/>
          <w:sz w:val="11"/>
        </w:rPr>
        <w:sectPr>
          <w:type w:val="continuous"/>
          <w:pgSz w:w="11910" w:h="16840"/>
          <w:pgMar w:top="1340" w:right="0" w:bottom="280" w:left="0" w:header="720" w:footer="720" w:gutter="0"/>
          <w:cols w:space="720" w:num="1"/>
        </w:sectPr>
      </w:pPr>
    </w:p>
    <w:p w14:paraId="2D97340B">
      <w:pPr>
        <w:pStyle w:val="11"/>
        <w:rPr>
          <w:rFonts w:ascii="Tahoma"/>
          <w:sz w:val="30"/>
        </w:rPr>
      </w:pPr>
    </w:p>
    <w:p w14:paraId="1DE9B419">
      <w:pPr>
        <w:pStyle w:val="11"/>
        <w:rPr>
          <w:rFonts w:ascii="Tahoma"/>
          <w:sz w:val="30"/>
        </w:rPr>
      </w:pPr>
    </w:p>
    <w:p w14:paraId="78F34B78">
      <w:pPr>
        <w:pStyle w:val="11"/>
        <w:rPr>
          <w:rFonts w:ascii="Tahoma"/>
          <w:sz w:val="30"/>
        </w:rPr>
      </w:pPr>
    </w:p>
    <w:p w14:paraId="32D9502F">
      <w:pPr>
        <w:pStyle w:val="11"/>
        <w:rPr>
          <w:rFonts w:ascii="Tahoma"/>
          <w:sz w:val="30"/>
        </w:rPr>
      </w:pPr>
    </w:p>
    <w:p w14:paraId="25EAC23E">
      <w:pPr>
        <w:pStyle w:val="11"/>
        <w:rPr>
          <w:rFonts w:ascii="Tahoma"/>
          <w:sz w:val="30"/>
        </w:rPr>
      </w:pPr>
    </w:p>
    <w:p w14:paraId="593B164A">
      <w:pPr>
        <w:pStyle w:val="11"/>
        <w:rPr>
          <w:rFonts w:ascii="Tahoma"/>
          <w:sz w:val="30"/>
        </w:rPr>
      </w:pPr>
    </w:p>
    <w:p w14:paraId="63B06693">
      <w:pPr>
        <w:pStyle w:val="11"/>
        <w:rPr>
          <w:rFonts w:ascii="Tahoma"/>
          <w:sz w:val="30"/>
        </w:rPr>
      </w:pPr>
    </w:p>
    <w:p w14:paraId="07B52CE5">
      <w:pPr>
        <w:pStyle w:val="11"/>
        <w:rPr>
          <w:rFonts w:ascii="Tahoma"/>
          <w:sz w:val="30"/>
        </w:rPr>
      </w:pPr>
    </w:p>
    <w:p w14:paraId="037EC1B4">
      <w:pPr>
        <w:pStyle w:val="11"/>
        <w:rPr>
          <w:rFonts w:ascii="Tahoma"/>
          <w:sz w:val="30"/>
        </w:rPr>
      </w:pPr>
    </w:p>
    <w:p w14:paraId="71CC4F52">
      <w:pPr>
        <w:pStyle w:val="11"/>
        <w:spacing w:before="3"/>
        <w:rPr>
          <w:rFonts w:ascii="Tahoma"/>
          <w:sz w:val="34"/>
        </w:rPr>
      </w:pPr>
    </w:p>
    <w:p w14:paraId="6583AFF0">
      <w:pPr>
        <w:spacing w:before="0" w:line="213" w:lineRule="auto"/>
        <w:ind w:left="1754" w:right="51" w:firstLine="0"/>
        <w:jc w:val="left"/>
        <w:rPr>
          <w:rFonts w:ascii="Tahoma"/>
          <w:sz w:val="26"/>
        </w:rPr>
      </w:pPr>
      <w:r>
        <w:rPr>
          <w:rFonts w:ascii="Tahoma"/>
          <w:color w:val="842A44"/>
          <w:w w:val="105"/>
          <w:sz w:val="26"/>
        </w:rPr>
        <w:t xml:space="preserve">Rewrite the sentences using </w:t>
      </w:r>
      <w:r>
        <w:rPr>
          <w:rFonts w:ascii="Tahoma"/>
          <w:color w:val="842A44"/>
          <w:sz w:val="26"/>
        </w:rPr>
        <w:t>words</w:t>
      </w:r>
      <w:r>
        <w:rPr>
          <w:rFonts w:ascii="Tahoma"/>
          <w:color w:val="842A44"/>
          <w:spacing w:val="-8"/>
          <w:sz w:val="26"/>
        </w:rPr>
        <w:t xml:space="preserve"> </w:t>
      </w:r>
      <w:r>
        <w:rPr>
          <w:rFonts w:ascii="Tahoma"/>
          <w:color w:val="842A44"/>
          <w:sz w:val="26"/>
        </w:rPr>
        <w:t>and</w:t>
      </w:r>
      <w:r>
        <w:rPr>
          <w:rFonts w:ascii="Tahoma"/>
          <w:color w:val="842A44"/>
          <w:spacing w:val="-8"/>
          <w:sz w:val="26"/>
        </w:rPr>
        <w:t xml:space="preserve"> </w:t>
      </w:r>
      <w:r>
        <w:rPr>
          <w:rFonts w:ascii="Tahoma"/>
          <w:color w:val="842A44"/>
          <w:sz w:val="26"/>
        </w:rPr>
        <w:t>phrases</w:t>
      </w:r>
      <w:r>
        <w:rPr>
          <w:rFonts w:ascii="Tahoma"/>
          <w:color w:val="842A44"/>
          <w:spacing w:val="-8"/>
          <w:sz w:val="26"/>
        </w:rPr>
        <w:t xml:space="preserve"> </w:t>
      </w:r>
      <w:r>
        <w:rPr>
          <w:rFonts w:ascii="Tahoma"/>
          <w:color w:val="842A44"/>
          <w:sz w:val="26"/>
        </w:rPr>
        <w:t>from</w:t>
      </w:r>
      <w:r>
        <w:rPr>
          <w:rFonts w:ascii="Tahoma"/>
          <w:color w:val="842A44"/>
          <w:spacing w:val="-8"/>
          <w:sz w:val="26"/>
        </w:rPr>
        <w:t xml:space="preserve"> </w:t>
      </w:r>
      <w:r>
        <w:rPr>
          <w:rFonts w:ascii="Tahoma"/>
          <w:color w:val="842A44"/>
          <w:sz w:val="26"/>
        </w:rPr>
        <w:t>the</w:t>
      </w:r>
      <w:r>
        <w:rPr>
          <w:rFonts w:ascii="Tahoma"/>
          <w:color w:val="842A44"/>
          <w:spacing w:val="-8"/>
          <w:sz w:val="26"/>
        </w:rPr>
        <w:t xml:space="preserve"> </w:t>
      </w:r>
      <w:r>
        <w:rPr>
          <w:rFonts w:ascii="Tahoma"/>
          <w:color w:val="842A44"/>
          <w:sz w:val="26"/>
        </w:rPr>
        <w:t>box</w:t>
      </w:r>
      <w:r>
        <w:rPr>
          <w:rFonts w:ascii="Tahoma"/>
          <w:color w:val="842A44"/>
          <w:spacing w:val="-8"/>
          <w:sz w:val="26"/>
        </w:rPr>
        <w:t xml:space="preserve"> </w:t>
      </w:r>
      <w:r>
        <w:rPr>
          <w:rFonts w:ascii="Tahoma"/>
          <w:color w:val="842A44"/>
          <w:sz w:val="26"/>
        </w:rPr>
        <w:t xml:space="preserve">to </w:t>
      </w:r>
      <w:r>
        <w:rPr>
          <w:rFonts w:ascii="Tahoma"/>
          <w:color w:val="842A44"/>
          <w:w w:val="105"/>
          <w:sz w:val="26"/>
        </w:rPr>
        <w:t>replace the parts in italics.</w:t>
      </w:r>
    </w:p>
    <w:p w14:paraId="79F5B8BD">
      <w:pPr>
        <w:pStyle w:val="11"/>
        <w:spacing w:before="4"/>
        <w:rPr>
          <w:rFonts w:ascii="Tahoma"/>
          <w:sz w:val="17"/>
        </w:rPr>
      </w:pPr>
      <w:r>
        <mc:AlternateContent>
          <mc:Choice Requires="wpg">
            <w:drawing>
              <wp:anchor distT="0" distB="0" distL="0" distR="0" simplePos="0" relativeHeight="251975680" behindDoc="1" locked="0" layoutInCell="1" allowOverlap="1">
                <wp:simplePos x="0" y="0"/>
                <wp:positionH relativeFrom="page">
                  <wp:posOffset>1097915</wp:posOffset>
                </wp:positionH>
                <wp:positionV relativeFrom="paragraph">
                  <wp:posOffset>147955</wp:posOffset>
                </wp:positionV>
                <wp:extent cx="2625090" cy="586105"/>
                <wp:effectExtent l="0" t="0" r="0" b="0"/>
                <wp:wrapTopAndBottom/>
                <wp:docPr id="4113" name="Group 4113"/>
                <wp:cNvGraphicFramePr/>
                <a:graphic xmlns:a="http://schemas.openxmlformats.org/drawingml/2006/main">
                  <a:graphicData uri="http://schemas.microsoft.com/office/word/2010/wordprocessingGroup">
                    <wpg:wgp>
                      <wpg:cNvGrpSpPr/>
                      <wpg:grpSpPr>
                        <a:xfrm>
                          <a:off x="0" y="0"/>
                          <a:ext cx="2625090" cy="586105"/>
                          <a:chOff x="0" y="0"/>
                          <a:chExt cx="2625090" cy="586105"/>
                        </a:xfrm>
                      </wpg:grpSpPr>
                      <wps:wsp>
                        <wps:cNvPr id="4114" name="Graphic 4114"/>
                        <wps:cNvSpPr/>
                        <wps:spPr>
                          <a:xfrm>
                            <a:off x="0" y="0"/>
                            <a:ext cx="2625090" cy="586105"/>
                          </a:xfrm>
                          <a:custGeom>
                            <a:avLst/>
                            <a:gdLst/>
                            <a:ahLst/>
                            <a:cxnLst/>
                            <a:rect l="l" t="t" r="r" b="b"/>
                            <a:pathLst>
                              <a:path w="2625090" h="586105">
                                <a:moveTo>
                                  <a:pt x="2553081" y="0"/>
                                </a:moveTo>
                                <a:lnTo>
                                  <a:pt x="72009" y="0"/>
                                </a:lnTo>
                                <a:lnTo>
                                  <a:pt x="30378" y="1125"/>
                                </a:lnTo>
                                <a:lnTo>
                                  <a:pt x="9001" y="9001"/>
                                </a:lnTo>
                                <a:lnTo>
                                  <a:pt x="1125" y="30378"/>
                                </a:lnTo>
                                <a:lnTo>
                                  <a:pt x="0" y="72008"/>
                                </a:lnTo>
                                <a:lnTo>
                                  <a:pt x="0" y="513841"/>
                                </a:lnTo>
                                <a:lnTo>
                                  <a:pt x="1125" y="555472"/>
                                </a:lnTo>
                                <a:lnTo>
                                  <a:pt x="9001" y="576849"/>
                                </a:lnTo>
                                <a:lnTo>
                                  <a:pt x="30378" y="584725"/>
                                </a:lnTo>
                                <a:lnTo>
                                  <a:pt x="72009" y="585850"/>
                                </a:lnTo>
                                <a:lnTo>
                                  <a:pt x="2553081" y="585850"/>
                                </a:lnTo>
                                <a:lnTo>
                                  <a:pt x="2594711" y="584725"/>
                                </a:lnTo>
                                <a:lnTo>
                                  <a:pt x="2616088" y="576849"/>
                                </a:lnTo>
                                <a:lnTo>
                                  <a:pt x="2623964" y="555472"/>
                                </a:lnTo>
                                <a:lnTo>
                                  <a:pt x="2625090" y="513841"/>
                                </a:lnTo>
                                <a:lnTo>
                                  <a:pt x="2625090" y="72008"/>
                                </a:lnTo>
                                <a:lnTo>
                                  <a:pt x="2623964" y="30378"/>
                                </a:lnTo>
                                <a:lnTo>
                                  <a:pt x="2616088" y="9001"/>
                                </a:lnTo>
                                <a:lnTo>
                                  <a:pt x="2594711" y="1125"/>
                                </a:lnTo>
                                <a:lnTo>
                                  <a:pt x="2553081" y="0"/>
                                </a:lnTo>
                                <a:close/>
                              </a:path>
                            </a:pathLst>
                          </a:custGeom>
                          <a:solidFill>
                            <a:srgbClr val="E6E6E6"/>
                          </a:solidFill>
                        </wps:spPr>
                        <wps:bodyPr wrap="square" lIns="0" tIns="0" rIns="0" bIns="0" rtlCol="0">
                          <a:noAutofit/>
                        </wps:bodyPr>
                      </wps:wsp>
                      <wps:wsp>
                        <wps:cNvPr id="4115" name="Textbox 4115"/>
                        <wps:cNvSpPr txBox="1"/>
                        <wps:spPr>
                          <a:xfrm>
                            <a:off x="106781" y="59258"/>
                            <a:ext cx="539115" cy="474345"/>
                          </a:xfrm>
                          <a:prstGeom prst="rect">
                            <a:avLst/>
                          </a:prstGeom>
                        </wps:spPr>
                        <wps:txbx>
                          <w:txbxContent>
                            <w:p w14:paraId="3969128F">
                              <w:pPr>
                                <w:spacing w:before="22" w:line="216" w:lineRule="auto"/>
                                <w:ind w:left="0" w:right="0" w:firstLine="0"/>
                                <w:jc w:val="left"/>
                                <w:rPr>
                                  <w:rFonts w:ascii="Tahoma"/>
                                  <w:sz w:val="22"/>
                                </w:rPr>
                              </w:pPr>
                              <w:r>
                                <w:rPr>
                                  <w:rFonts w:ascii="Tahoma"/>
                                  <w:color w:val="231F20"/>
                                  <w:spacing w:val="-4"/>
                                  <w:w w:val="105"/>
                                  <w:sz w:val="22"/>
                                </w:rPr>
                                <w:t xml:space="preserve">aim ordinary </w:t>
                              </w:r>
                              <w:r>
                                <w:rPr>
                                  <w:rFonts w:ascii="Tahoma"/>
                                  <w:color w:val="231F20"/>
                                  <w:spacing w:val="-2"/>
                                  <w:w w:val="105"/>
                                  <w:sz w:val="22"/>
                                </w:rPr>
                                <w:t>impact</w:t>
                              </w:r>
                            </w:p>
                          </w:txbxContent>
                        </wps:txbx>
                        <wps:bodyPr wrap="square" lIns="0" tIns="0" rIns="0" bIns="0" rtlCol="0">
                          <a:noAutofit/>
                        </wps:bodyPr>
                      </wps:wsp>
                      <wps:wsp>
                        <wps:cNvPr id="4116" name="Textbox 4116"/>
                        <wps:cNvSpPr txBox="1"/>
                        <wps:spPr>
                          <a:xfrm>
                            <a:off x="944143" y="59258"/>
                            <a:ext cx="815975" cy="474345"/>
                          </a:xfrm>
                          <a:prstGeom prst="rect">
                            <a:avLst/>
                          </a:prstGeom>
                        </wps:spPr>
                        <wps:txbx>
                          <w:txbxContent>
                            <w:p w14:paraId="6C00A39C">
                              <w:pPr>
                                <w:spacing w:before="22" w:line="216" w:lineRule="auto"/>
                                <w:ind w:left="0" w:right="12" w:firstLine="0"/>
                                <w:jc w:val="left"/>
                                <w:rPr>
                                  <w:rFonts w:ascii="Tahoma"/>
                                  <w:sz w:val="22"/>
                                </w:rPr>
                              </w:pPr>
                              <w:r>
                                <w:rPr>
                                  <w:rFonts w:ascii="Tahoma"/>
                                  <w:color w:val="231F20"/>
                                  <w:spacing w:val="-4"/>
                                  <w:w w:val="105"/>
                                  <w:sz w:val="22"/>
                                </w:rPr>
                                <w:t>from</w:t>
                              </w:r>
                              <w:r>
                                <w:rPr>
                                  <w:rFonts w:ascii="Tahoma"/>
                                  <w:color w:val="231F20"/>
                                  <w:spacing w:val="-20"/>
                                  <w:w w:val="105"/>
                                  <w:sz w:val="22"/>
                                </w:rPr>
                                <w:t xml:space="preserve"> </w:t>
                              </w:r>
                              <w:r>
                                <w:rPr>
                                  <w:rFonts w:ascii="Tahoma"/>
                                  <w:color w:val="231F20"/>
                                  <w:spacing w:val="-4"/>
                                  <w:w w:val="105"/>
                                  <w:sz w:val="22"/>
                                </w:rPr>
                                <w:t>then</w:t>
                              </w:r>
                              <w:r>
                                <w:rPr>
                                  <w:rFonts w:ascii="Tahoma"/>
                                  <w:color w:val="231F20"/>
                                  <w:spacing w:val="-19"/>
                                  <w:w w:val="105"/>
                                  <w:sz w:val="22"/>
                                </w:rPr>
                                <w:t xml:space="preserve"> </w:t>
                              </w:r>
                              <w:r>
                                <w:rPr>
                                  <w:rFonts w:ascii="Tahoma"/>
                                  <w:color w:val="231F20"/>
                                  <w:spacing w:val="-4"/>
                                  <w:w w:val="105"/>
                                  <w:sz w:val="22"/>
                                </w:rPr>
                                <w:t xml:space="preserve">on </w:t>
                              </w:r>
                              <w:r>
                                <w:rPr>
                                  <w:rFonts w:ascii="Tahoma"/>
                                  <w:color w:val="231F20"/>
                                  <w:spacing w:val="-2"/>
                                  <w:w w:val="105"/>
                                  <w:sz w:val="22"/>
                                </w:rPr>
                                <w:t xml:space="preserve">opportunity </w:t>
                              </w:r>
                              <w:r>
                                <w:rPr>
                                  <w:rFonts w:ascii="Tahoma"/>
                                  <w:color w:val="231F20"/>
                                  <w:w w:val="105"/>
                                  <w:sz w:val="22"/>
                                </w:rPr>
                                <w:t>in</w:t>
                              </w:r>
                              <w:r>
                                <w:rPr>
                                  <w:rFonts w:ascii="Tahoma"/>
                                  <w:color w:val="231F20"/>
                                  <w:spacing w:val="-7"/>
                                  <w:w w:val="105"/>
                                  <w:sz w:val="22"/>
                                </w:rPr>
                                <w:t xml:space="preserve"> </w:t>
                              </w:r>
                              <w:r>
                                <w:rPr>
                                  <w:rFonts w:ascii="Tahoma"/>
                                  <w:color w:val="231F20"/>
                                  <w:w w:val="105"/>
                                  <w:sz w:val="22"/>
                                </w:rPr>
                                <w:t>addition</w:t>
                              </w:r>
                            </w:p>
                          </w:txbxContent>
                        </wps:txbx>
                        <wps:bodyPr wrap="square" lIns="0" tIns="0" rIns="0" bIns="0" rtlCol="0">
                          <a:noAutofit/>
                        </wps:bodyPr>
                      </wps:wsp>
                      <wps:wsp>
                        <wps:cNvPr id="4117" name="Textbox 4117"/>
                        <wps:cNvSpPr txBox="1"/>
                        <wps:spPr>
                          <a:xfrm>
                            <a:off x="2023605" y="59258"/>
                            <a:ext cx="473709" cy="321945"/>
                          </a:xfrm>
                          <a:prstGeom prst="rect">
                            <a:avLst/>
                          </a:prstGeom>
                        </wps:spPr>
                        <wps:txbx>
                          <w:txbxContent>
                            <w:p w14:paraId="35D4A218">
                              <w:pPr>
                                <w:spacing w:before="22" w:line="216" w:lineRule="auto"/>
                                <w:ind w:left="0" w:right="10" w:firstLine="0"/>
                                <w:jc w:val="left"/>
                                <w:rPr>
                                  <w:rFonts w:ascii="Tahoma"/>
                                  <w:sz w:val="22"/>
                                </w:rPr>
                              </w:pPr>
                              <w:r>
                                <w:rPr>
                                  <w:rFonts w:ascii="Tahoma"/>
                                  <w:color w:val="231F20"/>
                                  <w:spacing w:val="-2"/>
                                  <w:w w:val="105"/>
                                  <w:sz w:val="22"/>
                                </w:rPr>
                                <w:t>talent various</w:t>
                              </w:r>
                            </w:p>
                          </w:txbxContent>
                        </wps:txbx>
                        <wps:bodyPr wrap="square" lIns="0" tIns="0" rIns="0" bIns="0" rtlCol="0">
                          <a:noAutofit/>
                        </wps:bodyPr>
                      </wps:wsp>
                    </wpg:wgp>
                  </a:graphicData>
                </a:graphic>
              </wp:anchor>
            </w:drawing>
          </mc:Choice>
          <mc:Fallback>
            <w:pict>
              <v:group id="Group 4113" o:spid="_x0000_s1026" o:spt="203" style="position:absolute;left:0pt;margin-left:86.45pt;margin-top:11.65pt;height:46.15pt;width:206.7pt;mso-position-horizontal-relative:page;mso-wrap-distance-bottom:0pt;mso-wrap-distance-top:0pt;z-index:-251340800;mso-width-relative:page;mso-height-relative:page;" coordsize="2625090,586105" o:gfxdata="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AR+xvNkA&#10;AAAKAQAADwAAAAAAAAABACAAAAAiAAAAZHJzL2Rvd25yZXYueG1sUEsBAhQAFAAAAAgAh07iQLtu&#10;d4atAwAA2w0AAA4AAAAAAAAAAQAgAAAAKAEAAGRycy9lMm9Eb2MueG1sUEsFBgAAAAAGAAYAWQEA&#10;AEcHAAAAAA==&#10;">
                <o:lock v:ext="edit" aspectratio="f"/>
                <v:shape id="Graphic 4114" o:spid="_x0000_s1026" o:spt="100" style="position:absolute;left:0;top:0;height:586105;width:2625090;" fillcolor="#E6E6E6" filled="t" stroked="f" coordsize="2625090,586105" o:gfxdata="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Gd1ZvQAA&#10;AN0AAAAPAAAAAAAAAAEAIAAAACIAAABkcnMvZG93bnJldi54bWxQSwECFAAUAAAACACHTuJAMy8F&#10;njsAAAA5AAAAEAAAAAAAAAABACAAAAAMAQAAZHJzL3NoYXBleG1sLnhtbFBLBQYAAAAABgAGAFsB&#10;AAC2AwAAAAA=&#10;" path="m2553081,0l72009,0,30378,1125,9001,9001,1125,30378,0,72008,0,513841,1125,555472,9001,576849,30378,584725,72009,585850,2553081,585850,2594711,584725,2616088,576849,2623964,555472,2625090,513841,2625090,72008,2623964,30378,2616088,9001,2594711,1125,2553081,0xe">
                  <v:fill on="t" focussize="0,0"/>
                  <v:stroke on="f"/>
                  <v:imagedata o:title=""/>
                  <o:lock v:ext="edit" aspectratio="f"/>
                  <v:textbox inset="0mm,0mm,0mm,0mm"/>
                </v:shape>
                <v:shape id="Textbox 4115" o:spid="_x0000_s1026" o:spt="202" type="#_x0000_t202" style="position:absolute;left:106781;top:59258;height:474345;width:539115;" filled="f" stroked="f" coordsize="21600,21600" o:gfxdata="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CVY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69128F">
                        <w:pPr>
                          <w:spacing w:before="22" w:line="216" w:lineRule="auto"/>
                          <w:ind w:left="0" w:right="0" w:firstLine="0"/>
                          <w:jc w:val="left"/>
                          <w:rPr>
                            <w:rFonts w:ascii="Tahoma"/>
                            <w:sz w:val="22"/>
                          </w:rPr>
                        </w:pPr>
                        <w:r>
                          <w:rPr>
                            <w:rFonts w:ascii="Tahoma"/>
                            <w:color w:val="231F20"/>
                            <w:spacing w:val="-4"/>
                            <w:w w:val="105"/>
                            <w:sz w:val="22"/>
                          </w:rPr>
                          <w:t xml:space="preserve">aim ordinary </w:t>
                        </w:r>
                        <w:r>
                          <w:rPr>
                            <w:rFonts w:ascii="Tahoma"/>
                            <w:color w:val="231F20"/>
                            <w:spacing w:val="-2"/>
                            <w:w w:val="105"/>
                            <w:sz w:val="22"/>
                          </w:rPr>
                          <w:t>impact</w:t>
                        </w:r>
                      </w:p>
                    </w:txbxContent>
                  </v:textbox>
                </v:shape>
                <v:shape id="Textbox 4116" o:spid="_x0000_s1026" o:spt="202" type="#_x0000_t202" style="position:absolute;left:944143;top:59258;height:474345;width:815975;" filled="f" stroked="f" coordsize="21600,21600" o:gfxdata="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byFa/&#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00A39C">
                        <w:pPr>
                          <w:spacing w:before="22" w:line="216" w:lineRule="auto"/>
                          <w:ind w:left="0" w:right="12" w:firstLine="0"/>
                          <w:jc w:val="left"/>
                          <w:rPr>
                            <w:rFonts w:ascii="Tahoma"/>
                            <w:sz w:val="22"/>
                          </w:rPr>
                        </w:pPr>
                        <w:r>
                          <w:rPr>
                            <w:rFonts w:ascii="Tahoma"/>
                            <w:color w:val="231F20"/>
                            <w:spacing w:val="-4"/>
                            <w:w w:val="105"/>
                            <w:sz w:val="22"/>
                          </w:rPr>
                          <w:t>from</w:t>
                        </w:r>
                        <w:r>
                          <w:rPr>
                            <w:rFonts w:ascii="Tahoma"/>
                            <w:color w:val="231F20"/>
                            <w:spacing w:val="-20"/>
                            <w:w w:val="105"/>
                            <w:sz w:val="22"/>
                          </w:rPr>
                          <w:t xml:space="preserve"> </w:t>
                        </w:r>
                        <w:r>
                          <w:rPr>
                            <w:rFonts w:ascii="Tahoma"/>
                            <w:color w:val="231F20"/>
                            <w:spacing w:val="-4"/>
                            <w:w w:val="105"/>
                            <w:sz w:val="22"/>
                          </w:rPr>
                          <w:t>then</w:t>
                        </w:r>
                        <w:r>
                          <w:rPr>
                            <w:rFonts w:ascii="Tahoma"/>
                            <w:color w:val="231F20"/>
                            <w:spacing w:val="-19"/>
                            <w:w w:val="105"/>
                            <w:sz w:val="22"/>
                          </w:rPr>
                          <w:t xml:space="preserve"> </w:t>
                        </w:r>
                        <w:r>
                          <w:rPr>
                            <w:rFonts w:ascii="Tahoma"/>
                            <w:color w:val="231F20"/>
                            <w:spacing w:val="-4"/>
                            <w:w w:val="105"/>
                            <w:sz w:val="22"/>
                          </w:rPr>
                          <w:t xml:space="preserve">on </w:t>
                        </w:r>
                        <w:r>
                          <w:rPr>
                            <w:rFonts w:ascii="Tahoma"/>
                            <w:color w:val="231F20"/>
                            <w:spacing w:val="-2"/>
                            <w:w w:val="105"/>
                            <w:sz w:val="22"/>
                          </w:rPr>
                          <w:t xml:space="preserve">opportunity </w:t>
                        </w:r>
                        <w:r>
                          <w:rPr>
                            <w:rFonts w:ascii="Tahoma"/>
                            <w:color w:val="231F20"/>
                            <w:w w:val="105"/>
                            <w:sz w:val="22"/>
                          </w:rPr>
                          <w:t>in</w:t>
                        </w:r>
                        <w:r>
                          <w:rPr>
                            <w:rFonts w:ascii="Tahoma"/>
                            <w:color w:val="231F20"/>
                            <w:spacing w:val="-7"/>
                            <w:w w:val="105"/>
                            <w:sz w:val="22"/>
                          </w:rPr>
                          <w:t xml:space="preserve"> </w:t>
                        </w:r>
                        <w:r>
                          <w:rPr>
                            <w:rFonts w:ascii="Tahoma"/>
                            <w:color w:val="231F20"/>
                            <w:w w:val="105"/>
                            <w:sz w:val="22"/>
                          </w:rPr>
                          <w:t>addition</w:t>
                        </w:r>
                      </w:p>
                    </w:txbxContent>
                  </v:textbox>
                </v:shape>
                <v:shape id="Textbox 4117" o:spid="_x0000_s1026" o:spt="202" type="#_x0000_t202" style="position:absolute;left:2023605;top:59258;height:321945;width:473709;" filled="f" stroked="f" coordsize="21600,21600" o:gfxdata="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bc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D4A218">
                        <w:pPr>
                          <w:spacing w:before="22" w:line="216" w:lineRule="auto"/>
                          <w:ind w:left="0" w:right="10" w:firstLine="0"/>
                          <w:jc w:val="left"/>
                          <w:rPr>
                            <w:rFonts w:ascii="Tahoma"/>
                            <w:sz w:val="22"/>
                          </w:rPr>
                        </w:pPr>
                        <w:r>
                          <w:rPr>
                            <w:rFonts w:ascii="Tahoma"/>
                            <w:color w:val="231F20"/>
                            <w:spacing w:val="-2"/>
                            <w:w w:val="105"/>
                            <w:sz w:val="22"/>
                          </w:rPr>
                          <w:t>talent various</w:t>
                        </w:r>
                      </w:p>
                    </w:txbxContent>
                  </v:textbox>
                </v:shape>
                <w10:wrap type="topAndBottom"/>
              </v:group>
            </w:pict>
          </mc:Fallback>
        </mc:AlternateContent>
      </w:r>
    </w:p>
    <w:p w14:paraId="6C484F3B">
      <w:pPr>
        <w:pStyle w:val="15"/>
        <w:numPr>
          <w:ilvl w:val="1"/>
          <w:numId w:val="110"/>
        </w:numPr>
        <w:tabs>
          <w:tab w:val="left" w:pos="2025"/>
        </w:tabs>
        <w:spacing w:before="235" w:after="0" w:line="325" w:lineRule="exact"/>
        <w:ind w:left="2025" w:right="0" w:hanging="311"/>
        <w:jc w:val="both"/>
        <w:rPr>
          <w:rFonts w:ascii="Calibri"/>
          <w:sz w:val="26"/>
        </w:rPr>
      </w:pPr>
      <w:r>
        <w:rPr>
          <w:rFonts w:ascii="Calibri"/>
          <w:color w:val="231F20"/>
          <w:w w:val="80"/>
          <w:sz w:val="26"/>
        </w:rPr>
        <w:t>I</w:t>
      </w:r>
      <w:r>
        <w:rPr>
          <w:rFonts w:ascii="Calibri"/>
          <w:color w:val="231F20"/>
          <w:spacing w:val="-4"/>
          <w:w w:val="80"/>
          <w:sz w:val="26"/>
        </w:rPr>
        <w:t xml:space="preserve"> </w:t>
      </w:r>
      <w:r>
        <w:rPr>
          <w:rFonts w:ascii="Calibri"/>
          <w:color w:val="231F20"/>
          <w:w w:val="80"/>
          <w:sz w:val="26"/>
        </w:rPr>
        <w:t>put</w:t>
      </w:r>
      <w:r>
        <w:rPr>
          <w:rFonts w:ascii="Calibri"/>
          <w:color w:val="231F20"/>
          <w:spacing w:val="-4"/>
          <w:w w:val="80"/>
          <w:sz w:val="26"/>
        </w:rPr>
        <w:t xml:space="preserve"> </w:t>
      </w:r>
      <w:r>
        <w:rPr>
          <w:rFonts w:ascii="Calibri"/>
          <w:color w:val="231F20"/>
          <w:w w:val="80"/>
          <w:sz w:val="26"/>
        </w:rPr>
        <w:t>the</w:t>
      </w:r>
      <w:r>
        <w:rPr>
          <w:rFonts w:ascii="Calibri"/>
          <w:color w:val="231F20"/>
          <w:spacing w:val="-4"/>
          <w:w w:val="80"/>
          <w:sz w:val="26"/>
        </w:rPr>
        <w:t xml:space="preserve"> </w:t>
      </w:r>
      <w:r>
        <w:rPr>
          <w:rFonts w:ascii="Calibri"/>
          <w:color w:val="231F20"/>
          <w:w w:val="80"/>
          <w:sz w:val="26"/>
        </w:rPr>
        <w:t>leuer</w:t>
      </w:r>
      <w:r>
        <w:rPr>
          <w:rFonts w:ascii="Calibri"/>
          <w:color w:val="231F20"/>
          <w:spacing w:val="-4"/>
          <w:w w:val="80"/>
          <w:sz w:val="26"/>
        </w:rPr>
        <w:t xml:space="preserve"> </w:t>
      </w:r>
      <w:r>
        <w:rPr>
          <w:rFonts w:ascii="Calibri"/>
          <w:color w:val="231F20"/>
          <w:w w:val="80"/>
          <w:sz w:val="26"/>
        </w:rPr>
        <w:t>into</w:t>
      </w:r>
      <w:r>
        <w:rPr>
          <w:rFonts w:ascii="Calibri"/>
          <w:color w:val="231F20"/>
          <w:spacing w:val="-26"/>
          <w:w w:val="80"/>
          <w:sz w:val="26"/>
        </w:rPr>
        <w:t xml:space="preserve"> </w:t>
      </w:r>
      <w:r>
        <w:rPr>
          <w:rFonts w:ascii="Calibri"/>
          <w:i/>
          <w:color w:val="231F20"/>
          <w:w w:val="80"/>
          <w:sz w:val="27"/>
        </w:rPr>
        <w:t>a</w:t>
      </w:r>
      <w:r>
        <w:rPr>
          <w:rFonts w:ascii="Calibri"/>
          <w:i/>
          <w:color w:val="231F20"/>
          <w:spacing w:val="-6"/>
          <w:w w:val="80"/>
          <w:sz w:val="27"/>
        </w:rPr>
        <w:t xml:space="preserve"> </w:t>
      </w:r>
      <w:r>
        <w:rPr>
          <w:rFonts w:ascii="Calibri"/>
          <w:i/>
          <w:color w:val="231F20"/>
          <w:w w:val="80"/>
          <w:sz w:val="27"/>
        </w:rPr>
        <w:t>plain</w:t>
      </w:r>
      <w:r>
        <w:rPr>
          <w:rFonts w:ascii="Calibri"/>
          <w:i/>
          <w:color w:val="231F20"/>
          <w:spacing w:val="5"/>
          <w:sz w:val="27"/>
        </w:rPr>
        <w:t xml:space="preserve"> </w:t>
      </w:r>
      <w:r>
        <w:rPr>
          <w:rFonts w:ascii="Calibri"/>
          <w:color w:val="231F20"/>
          <w:spacing w:val="-2"/>
          <w:w w:val="80"/>
          <w:sz w:val="26"/>
        </w:rPr>
        <w:t>envelope.</w:t>
      </w:r>
    </w:p>
    <w:p w14:paraId="0A2DDC8D">
      <w:pPr>
        <w:pStyle w:val="15"/>
        <w:numPr>
          <w:ilvl w:val="1"/>
          <w:numId w:val="110"/>
        </w:numPr>
        <w:tabs>
          <w:tab w:val="left" w:pos="2025"/>
        </w:tabs>
        <w:spacing w:before="0" w:after="0" w:line="240" w:lineRule="auto"/>
        <w:ind w:left="2025" w:right="0" w:hanging="312"/>
        <w:jc w:val="both"/>
        <w:rPr>
          <w:rFonts w:ascii="Calibri"/>
          <w:sz w:val="26"/>
        </w:rPr>
      </w:pPr>
      <w:r>
        <w:rPr>
          <w:rFonts w:ascii="Calibri"/>
          <w:color w:val="231F20"/>
          <w:w w:val="85"/>
          <w:sz w:val="26"/>
        </w:rPr>
        <w:t>Thank</w:t>
      </w:r>
      <w:r>
        <w:rPr>
          <w:rFonts w:ascii="Calibri"/>
          <w:color w:val="231F20"/>
          <w:spacing w:val="-1"/>
          <w:w w:val="85"/>
          <w:sz w:val="26"/>
        </w:rPr>
        <w:t xml:space="preserve"> </w:t>
      </w:r>
      <w:r>
        <w:rPr>
          <w:rFonts w:ascii="Calibri"/>
          <w:color w:val="231F20"/>
          <w:w w:val="85"/>
          <w:sz w:val="26"/>
        </w:rPr>
        <w:t>you for giving me the</w:t>
      </w:r>
      <w:r>
        <w:rPr>
          <w:rFonts w:ascii="Calibri"/>
          <w:color w:val="231F20"/>
          <w:spacing w:val="-6"/>
          <w:w w:val="85"/>
          <w:sz w:val="26"/>
        </w:rPr>
        <w:t xml:space="preserve"> </w:t>
      </w:r>
      <w:r>
        <w:rPr>
          <w:rFonts w:ascii="Calibri"/>
          <w:i/>
          <w:color w:val="231F20"/>
          <w:w w:val="85"/>
          <w:sz w:val="27"/>
        </w:rPr>
        <w:t>chance</w:t>
      </w:r>
      <w:r>
        <w:rPr>
          <w:rFonts w:ascii="Calibri"/>
          <w:i/>
          <w:color w:val="231F20"/>
          <w:sz w:val="27"/>
        </w:rPr>
        <w:t xml:space="preserve"> </w:t>
      </w:r>
      <w:r>
        <w:rPr>
          <w:rFonts w:ascii="Calibri"/>
          <w:color w:val="231F20"/>
          <w:w w:val="85"/>
          <w:sz w:val="26"/>
        </w:rPr>
        <w:t>to try out for the famous musical.</w:t>
      </w:r>
    </w:p>
    <w:p w14:paraId="43E9E040">
      <w:pPr>
        <w:pStyle w:val="15"/>
        <w:numPr>
          <w:ilvl w:val="1"/>
          <w:numId w:val="110"/>
        </w:numPr>
        <w:tabs>
          <w:tab w:val="left" w:pos="2004"/>
          <w:tab w:val="left" w:pos="2024"/>
        </w:tabs>
        <w:spacing w:before="5" w:after="0" w:line="232" w:lineRule="auto"/>
        <w:ind w:left="2004" w:right="0" w:hanging="291"/>
        <w:jc w:val="both"/>
        <w:rPr>
          <w:rFonts w:ascii="Calibri"/>
          <w:sz w:val="26"/>
        </w:rPr>
      </w:pPr>
      <w:r>
        <w:rPr>
          <w:rFonts w:ascii="Times New Roman"/>
          <w:color w:val="231F20"/>
          <w:sz w:val="26"/>
        </w:rPr>
        <w:tab/>
      </w:r>
      <w:r>
        <w:rPr>
          <w:rFonts w:ascii="Calibri"/>
          <w:color w:val="231F20"/>
          <w:w w:val="80"/>
          <w:sz w:val="26"/>
        </w:rPr>
        <w:t xml:space="preserve">The musician developed a serious disease in </w:t>
      </w:r>
      <w:r>
        <w:rPr>
          <w:rFonts w:ascii="Calibri"/>
          <w:color w:val="231F20"/>
          <w:w w:val="85"/>
          <w:sz w:val="26"/>
        </w:rPr>
        <w:t>2007</w:t>
      </w:r>
      <w:r>
        <w:rPr>
          <w:rFonts w:ascii="Calibri"/>
          <w:color w:val="231F20"/>
          <w:spacing w:val="-6"/>
          <w:w w:val="85"/>
          <w:sz w:val="26"/>
        </w:rPr>
        <w:t xml:space="preserve"> </w:t>
      </w:r>
      <w:r>
        <w:rPr>
          <w:rFonts w:ascii="Calibri"/>
          <w:color w:val="231F20"/>
          <w:w w:val="85"/>
          <w:sz w:val="26"/>
        </w:rPr>
        <w:t>and</w:t>
      </w:r>
      <w:r>
        <w:rPr>
          <w:rFonts w:ascii="Calibri"/>
          <w:color w:val="231F20"/>
          <w:spacing w:val="-6"/>
          <w:w w:val="85"/>
          <w:sz w:val="26"/>
        </w:rPr>
        <w:t xml:space="preserve"> </w:t>
      </w:r>
      <w:r>
        <w:rPr>
          <w:rFonts w:ascii="Calibri"/>
          <w:color w:val="231F20"/>
          <w:w w:val="85"/>
          <w:sz w:val="26"/>
        </w:rPr>
        <w:t>has</w:t>
      </w:r>
      <w:r>
        <w:rPr>
          <w:rFonts w:ascii="Calibri"/>
          <w:color w:val="231F20"/>
          <w:spacing w:val="-3"/>
          <w:w w:val="85"/>
          <w:sz w:val="26"/>
        </w:rPr>
        <w:t xml:space="preserve"> </w:t>
      </w:r>
      <w:r>
        <w:rPr>
          <w:rFonts w:ascii="Calibri"/>
          <w:color w:val="231F20"/>
          <w:w w:val="85"/>
          <w:sz w:val="26"/>
        </w:rPr>
        <w:t>suffered</w:t>
      </w:r>
      <w:r>
        <w:rPr>
          <w:rFonts w:ascii="Calibri"/>
          <w:color w:val="231F20"/>
          <w:spacing w:val="-1"/>
          <w:w w:val="85"/>
          <w:sz w:val="26"/>
        </w:rPr>
        <w:t xml:space="preserve"> </w:t>
      </w:r>
      <w:r>
        <w:rPr>
          <w:rFonts w:ascii="Calibri"/>
          <w:color w:val="231F20"/>
          <w:w w:val="85"/>
          <w:sz w:val="26"/>
        </w:rPr>
        <w:t>stomachaches</w:t>
      </w:r>
      <w:r>
        <w:rPr>
          <w:rFonts w:ascii="Calibri"/>
          <w:color w:val="231F20"/>
          <w:spacing w:val="-6"/>
          <w:w w:val="85"/>
          <w:sz w:val="26"/>
        </w:rPr>
        <w:t xml:space="preserve"> </w:t>
      </w:r>
      <w:r>
        <w:rPr>
          <w:rFonts w:ascii="Calibri"/>
          <w:i/>
          <w:color w:val="231F20"/>
          <w:w w:val="85"/>
          <w:sz w:val="27"/>
        </w:rPr>
        <w:t xml:space="preserve">since </w:t>
      </w:r>
      <w:r>
        <w:rPr>
          <w:rFonts w:ascii="Calibri"/>
          <w:i/>
          <w:color w:val="231F20"/>
          <w:spacing w:val="-2"/>
          <w:w w:val="90"/>
          <w:sz w:val="27"/>
        </w:rPr>
        <w:t>then</w:t>
      </w:r>
      <w:r>
        <w:rPr>
          <w:rFonts w:ascii="Calibri"/>
          <w:color w:val="231F20"/>
          <w:spacing w:val="-2"/>
          <w:w w:val="90"/>
          <w:sz w:val="26"/>
        </w:rPr>
        <w:t>.</w:t>
      </w:r>
    </w:p>
    <w:p w14:paraId="7C59B78A">
      <w:pPr>
        <w:pStyle w:val="15"/>
        <w:numPr>
          <w:ilvl w:val="0"/>
          <w:numId w:val="112"/>
        </w:numPr>
        <w:tabs>
          <w:tab w:val="left" w:pos="956"/>
          <w:tab w:val="left" w:pos="4446"/>
        </w:tabs>
        <w:spacing w:before="76" w:after="0" w:line="235" w:lineRule="auto"/>
        <w:ind w:left="956" w:right="1179" w:hanging="312"/>
        <w:jc w:val="both"/>
        <w:rPr>
          <w:rFonts w:ascii="Calibri"/>
          <w:sz w:val="26"/>
        </w:rPr>
      </w:pPr>
      <w:r>
        <w:br w:type="column"/>
      </w:r>
      <w:r>
        <w:rPr>
          <w:rFonts w:ascii="Calibri"/>
          <w:color w:val="231F20"/>
          <w:w w:val="90"/>
          <w:sz w:val="26"/>
        </w:rPr>
        <w:t xml:space="preserve">This peaceful music </w:t>
      </w:r>
      <w:r>
        <w:rPr>
          <w:rFonts w:ascii="Calibri"/>
          <w:color w:val="231F20"/>
          <w:sz w:val="26"/>
          <w:u w:val="single" w:color="231F20"/>
        </w:rPr>
        <w:tab/>
      </w:r>
      <w:r>
        <w:rPr>
          <w:rFonts w:ascii="Calibri"/>
          <w:color w:val="231F20"/>
          <w:spacing w:val="-15"/>
          <w:sz w:val="26"/>
        </w:rPr>
        <w:t xml:space="preserve"> </w:t>
      </w:r>
      <w:r>
        <w:rPr>
          <w:rFonts w:ascii="Calibri"/>
          <w:color w:val="231F20"/>
          <w:w w:val="90"/>
          <w:sz w:val="26"/>
        </w:rPr>
        <w:t xml:space="preserve">the </w:t>
      </w:r>
      <w:r>
        <w:rPr>
          <w:rFonts w:ascii="Calibri"/>
          <w:color w:val="231F20"/>
          <w:w w:val="85"/>
          <w:sz w:val="26"/>
        </w:rPr>
        <w:t xml:space="preserve">novelist to focus all her attention on the </w:t>
      </w:r>
      <w:r>
        <w:rPr>
          <w:rFonts w:ascii="Calibri"/>
          <w:color w:val="231F20"/>
          <w:spacing w:val="-2"/>
          <w:w w:val="90"/>
          <w:sz w:val="26"/>
        </w:rPr>
        <w:t>writing.</w:t>
      </w:r>
    </w:p>
    <w:p w14:paraId="6405B188">
      <w:pPr>
        <w:pStyle w:val="15"/>
        <w:numPr>
          <w:ilvl w:val="0"/>
          <w:numId w:val="112"/>
        </w:numPr>
        <w:tabs>
          <w:tab w:val="left" w:pos="956"/>
          <w:tab w:val="left" w:pos="3911"/>
        </w:tabs>
        <w:spacing w:before="0" w:after="0" w:line="235" w:lineRule="auto"/>
        <w:ind w:left="956" w:right="1188" w:hanging="312"/>
        <w:jc w:val="both"/>
        <w:rPr>
          <w:rFonts w:ascii="Calibri"/>
          <w:sz w:val="26"/>
        </w:rPr>
      </w:pPr>
      <w:r>
        <w:rPr>
          <w:rFonts w:ascii="Calibri"/>
          <w:color w:val="231F20"/>
          <w:w w:val="90"/>
          <w:sz w:val="26"/>
        </w:rPr>
        <w:t xml:space="preserve">The concert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be</w:t>
      </w:r>
      <w:r>
        <w:rPr>
          <w:rFonts w:ascii="Calibri"/>
          <w:color w:val="231F20"/>
          <w:spacing w:val="-3"/>
          <w:w w:val="80"/>
          <w:sz w:val="26"/>
        </w:rPr>
        <w:t xml:space="preserve"> </w:t>
      </w:r>
      <w:r>
        <w:rPr>
          <w:rFonts w:ascii="Calibri"/>
          <w:color w:val="231F20"/>
          <w:w w:val="80"/>
          <w:sz w:val="26"/>
        </w:rPr>
        <w:t xml:space="preserve">very </w:t>
      </w:r>
      <w:r>
        <w:rPr>
          <w:rFonts w:ascii="Calibri"/>
          <w:color w:val="231F20"/>
          <w:w w:val="90"/>
          <w:sz w:val="26"/>
        </w:rPr>
        <w:t>successful</w:t>
      </w:r>
      <w:r>
        <w:rPr>
          <w:rFonts w:ascii="Calibri"/>
          <w:color w:val="231F20"/>
          <w:spacing w:val="-13"/>
          <w:w w:val="90"/>
          <w:sz w:val="26"/>
        </w:rPr>
        <w:t xml:space="preserve"> </w:t>
      </w:r>
      <w:r>
        <w:rPr>
          <w:rFonts w:ascii="Calibri"/>
          <w:color w:val="231F20"/>
          <w:w w:val="90"/>
          <w:sz w:val="26"/>
        </w:rPr>
        <w:t>in</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end.</w:t>
      </w:r>
    </w:p>
    <w:p w14:paraId="5BC887FE">
      <w:pPr>
        <w:pStyle w:val="15"/>
        <w:numPr>
          <w:ilvl w:val="0"/>
          <w:numId w:val="112"/>
        </w:numPr>
        <w:tabs>
          <w:tab w:val="left" w:pos="956"/>
          <w:tab w:val="left" w:pos="4239"/>
        </w:tabs>
        <w:spacing w:before="0" w:after="0" w:line="235" w:lineRule="auto"/>
        <w:ind w:left="956" w:right="1187" w:hanging="312"/>
        <w:jc w:val="both"/>
        <w:rPr>
          <w:rFonts w:ascii="Calibri"/>
          <w:sz w:val="26"/>
        </w:rPr>
      </w:pPr>
      <w:r>
        <w:rPr>
          <w:rFonts w:ascii="Calibri"/>
          <w:color w:val="231F20"/>
          <w:w w:val="95"/>
          <w:sz w:val="26"/>
        </w:rPr>
        <w:t xml:space="preserve">This lively song </w:t>
      </w:r>
      <w:r>
        <w:rPr>
          <w:rFonts w:ascii="Calibri"/>
          <w:color w:val="231F20"/>
          <w:sz w:val="26"/>
          <w:u w:val="single" w:color="231F20"/>
        </w:rPr>
        <w:tab/>
      </w:r>
      <w:r>
        <w:rPr>
          <w:rFonts w:ascii="Calibri"/>
          <w:color w:val="231F20"/>
          <w:spacing w:val="-15"/>
          <w:sz w:val="26"/>
        </w:rPr>
        <w:t xml:space="preserve"> </w:t>
      </w:r>
      <w:r>
        <w:rPr>
          <w:rFonts w:ascii="Calibri"/>
          <w:color w:val="231F20"/>
          <w:spacing w:val="-6"/>
          <w:w w:val="90"/>
          <w:sz w:val="26"/>
        </w:rPr>
        <w:t>me</w:t>
      </w:r>
      <w:r>
        <w:rPr>
          <w:rFonts w:ascii="Calibri"/>
          <w:color w:val="231F20"/>
          <w:spacing w:val="-9"/>
          <w:sz w:val="26"/>
        </w:rPr>
        <w:t xml:space="preserve"> </w:t>
      </w:r>
      <w:r>
        <w:rPr>
          <w:rFonts w:ascii="Calibri"/>
          <w:color w:val="231F20"/>
          <w:spacing w:val="-6"/>
          <w:w w:val="90"/>
          <w:sz w:val="26"/>
        </w:rPr>
        <w:t xml:space="preserve">of </w:t>
      </w:r>
      <w:r>
        <w:rPr>
          <w:rFonts w:ascii="Calibri"/>
          <w:color w:val="231F20"/>
          <w:w w:val="90"/>
          <w:sz w:val="26"/>
        </w:rPr>
        <w:t>my</w:t>
      </w:r>
      <w:r>
        <w:rPr>
          <w:rFonts w:ascii="Calibri"/>
          <w:color w:val="231F20"/>
          <w:spacing w:val="-1"/>
          <w:w w:val="90"/>
          <w:sz w:val="26"/>
        </w:rPr>
        <w:t xml:space="preserve"> </w:t>
      </w:r>
      <w:r>
        <w:rPr>
          <w:rFonts w:ascii="Calibri"/>
          <w:color w:val="231F20"/>
          <w:w w:val="90"/>
          <w:sz w:val="26"/>
        </w:rPr>
        <w:t>years</w:t>
      </w:r>
      <w:r>
        <w:rPr>
          <w:rFonts w:ascii="Calibri"/>
          <w:color w:val="231F20"/>
          <w:spacing w:val="-1"/>
          <w:w w:val="90"/>
          <w:sz w:val="26"/>
        </w:rPr>
        <w:t xml:space="preserve"> </w:t>
      </w:r>
      <w:r>
        <w:rPr>
          <w:rFonts w:ascii="Calibri"/>
          <w:color w:val="231F20"/>
          <w:w w:val="90"/>
          <w:sz w:val="26"/>
        </w:rPr>
        <w:t>in</w:t>
      </w:r>
      <w:r>
        <w:rPr>
          <w:rFonts w:ascii="Calibri"/>
          <w:color w:val="231F20"/>
          <w:spacing w:val="-1"/>
          <w:w w:val="90"/>
          <w:sz w:val="26"/>
        </w:rPr>
        <w:t xml:space="preserve"> </w:t>
      </w:r>
      <w:r>
        <w:rPr>
          <w:rFonts w:ascii="Calibri"/>
          <w:color w:val="231F20"/>
          <w:w w:val="90"/>
          <w:sz w:val="26"/>
        </w:rPr>
        <w:t>Kenya.</w:t>
      </w:r>
    </w:p>
    <w:p w14:paraId="22704FCF">
      <w:pPr>
        <w:pStyle w:val="15"/>
        <w:numPr>
          <w:ilvl w:val="0"/>
          <w:numId w:val="112"/>
        </w:numPr>
        <w:tabs>
          <w:tab w:val="left" w:pos="956"/>
          <w:tab w:val="left" w:pos="3709"/>
        </w:tabs>
        <w:spacing w:before="0" w:after="0" w:line="235" w:lineRule="auto"/>
        <w:ind w:left="956" w:right="1183" w:hanging="312"/>
        <w:jc w:val="both"/>
        <w:rPr>
          <w:rFonts w:ascii="Calibri"/>
          <w:sz w:val="26"/>
        </w:rPr>
      </w:pPr>
      <w:r>
        <w:rPr>
          <w:rFonts w:ascii="Calibri"/>
          <w:color w:val="231F20"/>
          <w:w w:val="85"/>
          <w:sz w:val="26"/>
        </w:rPr>
        <w:t xml:space="preserve">Instead of helping out with the crowds, he </w:t>
      </w:r>
      <w:r>
        <w:rPr>
          <w:rFonts w:ascii="Calibri"/>
          <w:color w:val="231F20"/>
          <w:w w:val="90"/>
          <w:sz w:val="26"/>
        </w:rPr>
        <w:t xml:space="preserve">volunteered to </w:t>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equipment </w:t>
      </w:r>
      <w:r>
        <w:rPr>
          <w:rFonts w:ascii="Calibri"/>
          <w:color w:val="231F20"/>
          <w:spacing w:val="-2"/>
          <w:w w:val="90"/>
          <w:sz w:val="26"/>
        </w:rPr>
        <w:t>for</w:t>
      </w:r>
      <w:r>
        <w:rPr>
          <w:rFonts w:ascii="Calibri"/>
          <w:color w:val="231F20"/>
          <w:spacing w:val="-11"/>
          <w:w w:val="90"/>
          <w:sz w:val="26"/>
        </w:rPr>
        <w:t xml:space="preserve"> </w:t>
      </w:r>
      <w:r>
        <w:rPr>
          <w:rFonts w:ascii="Calibri"/>
          <w:color w:val="231F20"/>
          <w:spacing w:val="-2"/>
          <w:w w:val="90"/>
          <w:sz w:val="26"/>
        </w:rPr>
        <w:t>the</w:t>
      </w:r>
      <w:r>
        <w:rPr>
          <w:rFonts w:ascii="Calibri"/>
          <w:color w:val="231F20"/>
          <w:spacing w:val="-11"/>
          <w:w w:val="90"/>
          <w:sz w:val="26"/>
        </w:rPr>
        <w:t xml:space="preserve"> </w:t>
      </w:r>
      <w:r>
        <w:rPr>
          <w:rFonts w:ascii="Calibri"/>
          <w:color w:val="231F20"/>
          <w:spacing w:val="-2"/>
          <w:w w:val="90"/>
          <w:sz w:val="26"/>
        </w:rPr>
        <w:t>music</w:t>
      </w:r>
      <w:r>
        <w:rPr>
          <w:rFonts w:ascii="Calibri"/>
          <w:color w:val="231F20"/>
          <w:spacing w:val="-11"/>
          <w:w w:val="90"/>
          <w:sz w:val="26"/>
        </w:rPr>
        <w:t xml:space="preserve"> </w:t>
      </w:r>
      <w:r>
        <w:rPr>
          <w:rFonts w:ascii="Calibri"/>
          <w:color w:val="231F20"/>
          <w:spacing w:val="-2"/>
          <w:w w:val="90"/>
          <w:sz w:val="26"/>
        </w:rPr>
        <w:t>festival.</w:t>
      </w:r>
    </w:p>
    <w:p w14:paraId="60AC3028">
      <w:pPr>
        <w:pStyle w:val="15"/>
        <w:numPr>
          <w:ilvl w:val="0"/>
          <w:numId w:val="112"/>
        </w:numPr>
        <w:tabs>
          <w:tab w:val="left" w:pos="956"/>
          <w:tab w:val="left" w:pos="4312"/>
        </w:tabs>
        <w:spacing w:before="0" w:after="0" w:line="235" w:lineRule="auto"/>
        <w:ind w:left="956" w:right="1188" w:hanging="312"/>
        <w:jc w:val="both"/>
        <w:rPr>
          <w:rFonts w:ascii="Calibri"/>
          <w:sz w:val="26"/>
        </w:rPr>
      </w:pPr>
      <w:r>
        <w:rPr>
          <w:rFonts w:ascii="Calibri"/>
          <w:color w:val="231F20"/>
          <w:w w:val="90"/>
          <w:sz w:val="26"/>
        </w:rPr>
        <w:t xml:space="preserve">Music helped him </w:t>
      </w:r>
      <w:r>
        <w:rPr>
          <w:rFonts w:ascii="Calibri"/>
          <w:color w:val="231F20"/>
          <w:sz w:val="26"/>
          <w:u w:val="single" w:color="231F20"/>
        </w:rPr>
        <w:tab/>
      </w:r>
      <w:r>
        <w:rPr>
          <w:rFonts w:ascii="Calibri"/>
          <w:color w:val="231F20"/>
          <w:spacing w:val="-15"/>
          <w:sz w:val="26"/>
        </w:rPr>
        <w:t xml:space="preserve"> </w:t>
      </w:r>
      <w:r>
        <w:rPr>
          <w:rFonts w:ascii="Calibri"/>
          <w:color w:val="231F20"/>
          <w:spacing w:val="-4"/>
          <w:w w:val="90"/>
          <w:sz w:val="26"/>
        </w:rPr>
        <w:t xml:space="preserve">from </w:t>
      </w:r>
      <w:r>
        <w:rPr>
          <w:rFonts w:ascii="Calibri"/>
          <w:color w:val="231F20"/>
          <w:w w:val="85"/>
          <w:sz w:val="26"/>
        </w:rPr>
        <w:t>the shock of this terrible accident.</w:t>
      </w:r>
    </w:p>
    <w:p w14:paraId="085F549E">
      <w:pPr>
        <w:pStyle w:val="15"/>
        <w:numPr>
          <w:ilvl w:val="0"/>
          <w:numId w:val="112"/>
        </w:numPr>
        <w:tabs>
          <w:tab w:val="left" w:pos="956"/>
          <w:tab w:val="left" w:pos="2653"/>
        </w:tabs>
        <w:spacing w:before="0" w:after="0" w:line="235" w:lineRule="auto"/>
        <w:ind w:left="956" w:right="1188" w:hanging="312"/>
        <w:jc w:val="both"/>
        <w:rPr>
          <w:rFonts w:ascii="Calibri"/>
          <w:sz w:val="26"/>
        </w:rPr>
      </w:pPr>
      <w:r>
        <w:rPr>
          <w:rFonts w:ascii="Calibri"/>
          <w:color w:val="231F20"/>
          <w:w w:val="90"/>
          <w:sz w:val="26"/>
        </w:rPr>
        <w:t xml:space="preserve">She </w:t>
      </w:r>
      <w:r>
        <w:rPr>
          <w:rFonts w:ascii="Calibri"/>
          <w:color w:val="231F20"/>
          <w:sz w:val="26"/>
          <w:u w:val="single" w:color="231F20"/>
        </w:rPr>
        <w:tab/>
      </w:r>
      <w:r>
        <w:rPr>
          <w:rFonts w:ascii="Calibri"/>
          <w:color w:val="231F20"/>
          <w:sz w:val="26"/>
        </w:rPr>
        <w:t xml:space="preserve"> </w:t>
      </w:r>
      <w:r>
        <w:rPr>
          <w:rFonts w:ascii="Calibri"/>
          <w:color w:val="231F20"/>
          <w:w w:val="85"/>
          <w:sz w:val="26"/>
        </w:rPr>
        <w:t>hip-hop music the first time</w:t>
      </w:r>
      <w:r>
        <w:rPr>
          <w:rFonts w:ascii="Calibri"/>
          <w:color w:val="231F20"/>
          <w:spacing w:val="-9"/>
          <w:w w:val="85"/>
          <w:sz w:val="26"/>
        </w:rPr>
        <w:t xml:space="preserve"> </w:t>
      </w:r>
      <w:r>
        <w:rPr>
          <w:rFonts w:ascii="Calibri"/>
          <w:color w:val="231F20"/>
          <w:w w:val="85"/>
          <w:sz w:val="26"/>
        </w:rPr>
        <w:t>she</w:t>
      </w:r>
      <w:r>
        <w:rPr>
          <w:rFonts w:ascii="Calibri"/>
          <w:color w:val="231F20"/>
          <w:spacing w:val="-9"/>
          <w:w w:val="85"/>
          <w:sz w:val="26"/>
        </w:rPr>
        <w:t xml:space="preserve"> </w:t>
      </w:r>
      <w:r>
        <w:rPr>
          <w:rFonts w:ascii="Calibri"/>
          <w:color w:val="231F20"/>
          <w:w w:val="85"/>
          <w:sz w:val="26"/>
        </w:rPr>
        <w:t>watched</w:t>
      </w:r>
      <w:r>
        <w:rPr>
          <w:rFonts w:ascii="Calibri"/>
          <w:color w:val="231F20"/>
          <w:spacing w:val="-9"/>
          <w:w w:val="85"/>
          <w:sz w:val="26"/>
        </w:rPr>
        <w:t xml:space="preserve"> </w:t>
      </w:r>
      <w:r>
        <w:rPr>
          <w:rFonts w:ascii="Calibri"/>
          <w:color w:val="231F20"/>
          <w:w w:val="85"/>
          <w:sz w:val="26"/>
        </w:rPr>
        <w:t>it</w:t>
      </w:r>
      <w:r>
        <w:rPr>
          <w:rFonts w:ascii="Calibri"/>
          <w:color w:val="231F20"/>
          <w:spacing w:val="-9"/>
          <w:w w:val="85"/>
          <w:sz w:val="26"/>
        </w:rPr>
        <w:t xml:space="preserve"> </w:t>
      </w:r>
      <w:r>
        <w:rPr>
          <w:rFonts w:ascii="Calibri"/>
          <w:color w:val="231F20"/>
          <w:w w:val="85"/>
          <w:sz w:val="26"/>
        </w:rPr>
        <w:t>performed</w:t>
      </w:r>
      <w:r>
        <w:rPr>
          <w:rFonts w:ascii="Calibri"/>
          <w:color w:val="231F20"/>
          <w:spacing w:val="-9"/>
          <w:w w:val="85"/>
          <w:sz w:val="26"/>
        </w:rPr>
        <w:t xml:space="preserve"> </w:t>
      </w:r>
      <w:r>
        <w:rPr>
          <w:rFonts w:ascii="Calibri"/>
          <w:color w:val="231F20"/>
          <w:w w:val="85"/>
          <w:sz w:val="26"/>
        </w:rPr>
        <w:t>on</w:t>
      </w:r>
      <w:r>
        <w:rPr>
          <w:rFonts w:ascii="Calibri"/>
          <w:color w:val="231F20"/>
          <w:spacing w:val="-9"/>
          <w:w w:val="85"/>
          <w:sz w:val="26"/>
        </w:rPr>
        <w:t xml:space="preserve"> </w:t>
      </w:r>
      <w:r>
        <w:rPr>
          <w:rFonts w:ascii="Calibri"/>
          <w:color w:val="231F20"/>
          <w:w w:val="85"/>
          <w:sz w:val="26"/>
        </w:rPr>
        <w:t>stage.</w:t>
      </w:r>
    </w:p>
    <w:p w14:paraId="22759B1C">
      <w:pPr>
        <w:pStyle w:val="15"/>
        <w:numPr>
          <w:ilvl w:val="0"/>
          <w:numId w:val="112"/>
        </w:numPr>
        <w:tabs>
          <w:tab w:val="left" w:pos="956"/>
          <w:tab w:val="left" w:pos="4173"/>
        </w:tabs>
        <w:spacing w:before="0" w:after="0" w:line="235" w:lineRule="auto"/>
        <w:ind w:left="956" w:right="1183" w:hanging="312"/>
        <w:jc w:val="both"/>
        <w:rPr>
          <w:rFonts w:ascii="Calibri"/>
          <w:sz w:val="26"/>
        </w:rPr>
      </w:pPr>
      <w:r>
        <w:rPr>
          <w:rFonts w:ascii="Calibri"/>
          <w:color w:val="231F20"/>
          <w:w w:val="90"/>
          <w:sz w:val="26"/>
        </w:rPr>
        <w:t xml:space="preserve">The musician bravely </w:t>
      </w:r>
      <w:r>
        <w:rPr>
          <w:rFonts w:ascii="Calibri"/>
          <w:color w:val="231F20"/>
          <w:sz w:val="26"/>
          <w:u w:val="single" w:color="231F20"/>
        </w:rPr>
        <w:tab/>
      </w:r>
      <w:r>
        <w:rPr>
          <w:rFonts w:ascii="Calibri"/>
          <w:color w:val="231F20"/>
          <w:spacing w:val="-15"/>
          <w:sz w:val="26"/>
        </w:rPr>
        <w:t xml:space="preserve"> </w:t>
      </w:r>
      <w:r>
        <w:rPr>
          <w:rFonts w:ascii="Calibri"/>
          <w:color w:val="231F20"/>
          <w:w w:val="90"/>
          <w:sz w:val="26"/>
        </w:rPr>
        <w:t>a</w:t>
      </w:r>
      <w:r>
        <w:rPr>
          <w:rFonts w:ascii="Calibri"/>
          <w:color w:val="231F20"/>
          <w:spacing w:val="-9"/>
          <w:w w:val="90"/>
          <w:sz w:val="26"/>
        </w:rPr>
        <w:t xml:space="preserve"> </w:t>
      </w:r>
      <w:r>
        <w:rPr>
          <w:rFonts w:ascii="Calibri"/>
          <w:color w:val="231F20"/>
          <w:w w:val="90"/>
          <w:sz w:val="26"/>
        </w:rPr>
        <w:t>one-</w:t>
      </w:r>
      <w:r>
        <w:rPr>
          <w:rFonts w:ascii="Calibri"/>
          <w:color w:val="231F20"/>
          <w:w w:val="85"/>
          <w:sz w:val="26"/>
        </w:rPr>
        <w:t xml:space="preserve">year </w:t>
      </w:r>
      <w:r>
        <w:rPr>
          <w:rFonts w:ascii="Calibri"/>
          <w:color w:val="231F20"/>
          <w:spacing w:val="11"/>
          <w:w w:val="85"/>
          <w:sz w:val="26"/>
        </w:rPr>
        <w:t xml:space="preserve">medical </w:t>
      </w:r>
      <w:r>
        <w:rPr>
          <w:rFonts w:ascii="Calibri"/>
          <w:color w:val="231F20"/>
          <w:spacing w:val="10"/>
          <w:w w:val="85"/>
          <w:sz w:val="26"/>
        </w:rPr>
        <w:t xml:space="preserve">treatment </w:t>
      </w:r>
      <w:r>
        <w:rPr>
          <w:rFonts w:ascii="Calibri"/>
          <w:color w:val="231F20"/>
          <w:w w:val="85"/>
          <w:sz w:val="26"/>
        </w:rPr>
        <w:t xml:space="preserve">for the </w:t>
      </w:r>
      <w:r>
        <w:rPr>
          <w:rFonts w:ascii="Calibri"/>
          <w:color w:val="231F20"/>
          <w:spacing w:val="11"/>
          <w:w w:val="85"/>
          <w:sz w:val="26"/>
        </w:rPr>
        <w:t xml:space="preserve">serious </w:t>
      </w:r>
      <w:r>
        <w:rPr>
          <w:rFonts w:ascii="Calibri"/>
          <w:color w:val="231F20"/>
          <w:spacing w:val="-2"/>
          <w:w w:val="90"/>
          <w:sz w:val="26"/>
        </w:rPr>
        <w:t>disease.</w:t>
      </w:r>
    </w:p>
    <w:p w14:paraId="787B18E3">
      <w:pPr>
        <w:pStyle w:val="15"/>
        <w:numPr>
          <w:ilvl w:val="0"/>
          <w:numId w:val="112"/>
        </w:numPr>
        <w:tabs>
          <w:tab w:val="left" w:pos="956"/>
          <w:tab w:val="left" w:pos="4811"/>
        </w:tabs>
        <w:spacing w:before="0" w:after="0" w:line="235" w:lineRule="auto"/>
        <w:ind w:left="956" w:right="1188" w:hanging="312"/>
        <w:jc w:val="both"/>
        <w:rPr>
          <w:rFonts w:ascii="Calibri"/>
          <w:sz w:val="26"/>
        </w:rPr>
      </w:pPr>
      <w:r>
        <w:rPr>
          <w:rFonts w:ascii="Calibri"/>
          <w:color w:val="231F20"/>
          <w:w w:val="95"/>
          <w:sz w:val="26"/>
        </w:rPr>
        <w:t xml:space="preserve">You should volunteer. You </w:t>
      </w:r>
      <w:r>
        <w:rPr>
          <w:rFonts w:ascii="Calibri"/>
          <w:color w:val="231F20"/>
          <w:sz w:val="26"/>
          <w:u w:val="single" w:color="231F20"/>
        </w:rPr>
        <w:tab/>
      </w:r>
      <w:r>
        <w:rPr>
          <w:rFonts w:ascii="Calibri"/>
          <w:color w:val="231F20"/>
          <w:sz w:val="26"/>
        </w:rPr>
        <w:t xml:space="preserve"> </w:t>
      </w:r>
      <w:r>
        <w:rPr>
          <w:rFonts w:ascii="Calibri"/>
          <w:color w:val="231F20"/>
          <w:w w:val="85"/>
          <w:sz w:val="26"/>
        </w:rPr>
        <w:t>performing at music festivals.</w:t>
      </w:r>
    </w:p>
    <w:p w14:paraId="127EDB6E">
      <w:pPr>
        <w:pStyle w:val="15"/>
        <w:numPr>
          <w:ilvl w:val="0"/>
          <w:numId w:val="112"/>
        </w:numPr>
        <w:tabs>
          <w:tab w:val="left" w:pos="956"/>
          <w:tab w:val="left" w:pos="2955"/>
        </w:tabs>
        <w:spacing w:before="0" w:after="0" w:line="235" w:lineRule="auto"/>
        <w:ind w:left="956" w:right="1179" w:hanging="312"/>
        <w:jc w:val="both"/>
        <w:rPr>
          <w:rFonts w:ascii="Calibri"/>
          <w:sz w:val="26"/>
        </w:rPr>
      </w:pPr>
      <w:r>
        <w:rPr>
          <w:rFonts w:ascii="Calibri"/>
          <w:color w:val="231F20"/>
          <w:w w:val="85"/>
          <w:sz w:val="26"/>
        </w:rPr>
        <w:t xml:space="preserve">Many </w:t>
      </w:r>
      <w:r>
        <w:rPr>
          <w:rFonts w:ascii="Calibri"/>
          <w:color w:val="231F20"/>
          <w:spacing w:val="9"/>
          <w:w w:val="85"/>
          <w:sz w:val="26"/>
        </w:rPr>
        <w:t xml:space="preserve">styles </w:t>
      </w:r>
      <w:r>
        <w:rPr>
          <w:rFonts w:ascii="Calibri"/>
          <w:color w:val="231F20"/>
          <w:w w:val="85"/>
          <w:sz w:val="26"/>
        </w:rPr>
        <w:t>of music start as a reaction</w:t>
      </w:r>
      <w:r>
        <w:rPr>
          <w:rFonts w:ascii="Calibri"/>
          <w:color w:val="231F20"/>
          <w:spacing w:val="80"/>
          <w:sz w:val="26"/>
        </w:rPr>
        <w:t xml:space="preserve"> </w:t>
      </w:r>
      <w:r>
        <w:rPr>
          <w:rFonts w:ascii="Calibri"/>
          <w:color w:val="231F20"/>
          <w:w w:val="90"/>
          <w:sz w:val="26"/>
        </w:rPr>
        <w:t xml:space="preserve">to a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one by changing it </w:t>
      </w:r>
      <w:r>
        <w:rPr>
          <w:rFonts w:ascii="Calibri"/>
          <w:color w:val="231F20"/>
          <w:w w:val="85"/>
          <w:sz w:val="26"/>
        </w:rPr>
        <w:t>somehow in one way or another.</w:t>
      </w:r>
    </w:p>
    <w:p w14:paraId="0FA3B012">
      <w:pPr>
        <w:pStyle w:val="15"/>
        <w:numPr>
          <w:ilvl w:val="0"/>
          <w:numId w:val="112"/>
        </w:numPr>
        <w:tabs>
          <w:tab w:val="left" w:pos="956"/>
          <w:tab w:val="left" w:pos="3729"/>
        </w:tabs>
        <w:spacing w:before="0" w:after="0" w:line="235" w:lineRule="auto"/>
        <w:ind w:left="956" w:right="1471" w:hanging="312"/>
        <w:jc w:val="both"/>
        <w:rPr>
          <w:rFonts w:ascii="Calibri"/>
          <w:sz w:val="26"/>
        </w:rPr>
      </w:pPr>
      <w:r>
        <w:rPr>
          <w:rFonts w:ascii="Calibri"/>
          <w:color w:val="231F20"/>
          <w:w w:val="95"/>
          <w:sz w:val="26"/>
        </w:rPr>
        <w:t xml:space="preserve">Music in the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5"/>
          <w:sz w:val="26"/>
        </w:rPr>
        <w:t>Period</w:t>
      </w:r>
      <w:r>
        <w:rPr>
          <w:rFonts w:ascii="Calibri"/>
          <w:color w:val="231F20"/>
          <w:spacing w:val="-4"/>
          <w:w w:val="85"/>
          <w:sz w:val="26"/>
        </w:rPr>
        <w:t xml:space="preserve"> </w:t>
      </w:r>
      <w:r>
        <w:rPr>
          <w:rFonts w:ascii="Calibri"/>
          <w:color w:val="231F20"/>
          <w:spacing w:val="-2"/>
          <w:w w:val="85"/>
          <w:sz w:val="26"/>
        </w:rPr>
        <w:t xml:space="preserve">is </w:t>
      </w:r>
      <w:r>
        <w:rPr>
          <w:rFonts w:ascii="Calibri"/>
          <w:color w:val="231F20"/>
          <w:w w:val="80"/>
          <w:sz w:val="26"/>
        </w:rPr>
        <w:t xml:space="preserve">usually considered to be more expressive </w:t>
      </w:r>
      <w:r>
        <w:rPr>
          <w:rFonts w:ascii="Calibri"/>
          <w:color w:val="231F20"/>
          <w:spacing w:val="-6"/>
          <w:w w:val="95"/>
          <w:sz w:val="26"/>
        </w:rPr>
        <w:t>and</w:t>
      </w:r>
      <w:r>
        <w:rPr>
          <w:rFonts w:ascii="Calibri"/>
          <w:color w:val="231F20"/>
          <w:spacing w:val="-16"/>
          <w:w w:val="95"/>
          <w:sz w:val="26"/>
        </w:rPr>
        <w:t xml:space="preserve"> </w:t>
      </w:r>
      <w:r>
        <w:rPr>
          <w:rFonts w:ascii="Calibri"/>
          <w:color w:val="231F20"/>
          <w:spacing w:val="-6"/>
          <w:w w:val="95"/>
          <w:sz w:val="26"/>
        </w:rPr>
        <w:t>emotional.</w:t>
      </w:r>
    </w:p>
    <w:p w14:paraId="294EDCCB">
      <w:pPr>
        <w:spacing w:after="0" w:line="235" w:lineRule="auto"/>
        <w:jc w:val="both"/>
        <w:rPr>
          <w:rFonts w:ascii="Calibri"/>
          <w:sz w:val="26"/>
        </w:rPr>
        <w:sectPr>
          <w:type w:val="continuous"/>
          <w:pgSz w:w="11910" w:h="16840"/>
          <w:pgMar w:top="1340" w:right="0" w:bottom="280" w:left="0" w:header="720" w:footer="720" w:gutter="0"/>
          <w:cols w:equalWidth="0" w:num="2">
            <w:col w:w="5864" w:space="40"/>
            <w:col w:w="6006"/>
          </w:cols>
        </w:sectPr>
      </w:pPr>
    </w:p>
    <w:p w14:paraId="2D4CE267">
      <w:pPr>
        <w:pStyle w:val="11"/>
        <w:rPr>
          <w:rFonts w:ascii="Calibri"/>
          <w:sz w:val="20"/>
        </w:rPr>
      </w:pPr>
    </w:p>
    <w:p w14:paraId="52AE1B94">
      <w:pPr>
        <w:pStyle w:val="11"/>
        <w:rPr>
          <w:rFonts w:ascii="Calibri"/>
          <w:sz w:val="20"/>
        </w:rPr>
      </w:pPr>
    </w:p>
    <w:p w14:paraId="5E25A81E">
      <w:pPr>
        <w:pStyle w:val="11"/>
        <w:spacing w:before="3"/>
        <w:rPr>
          <w:rFonts w:ascii="Calibri"/>
          <w:sz w:val="15"/>
        </w:rPr>
      </w:pPr>
    </w:p>
    <w:p w14:paraId="0A1B993B">
      <w:pPr>
        <w:spacing w:before="98"/>
        <w:ind w:left="0" w:right="617" w:firstLine="0"/>
        <w:jc w:val="right"/>
        <w:rPr>
          <w:rFonts w:ascii="Tahoma"/>
          <w:sz w:val="20"/>
        </w:rPr>
      </w:pPr>
      <w:r>
        <w:rPr>
          <w:rFonts w:ascii="Tahoma"/>
          <w:color w:val="231F20"/>
          <w:spacing w:val="-5"/>
          <w:sz w:val="20"/>
        </w:rPr>
        <w:t>85</w:t>
      </w:r>
    </w:p>
    <w:p w14:paraId="4E482C5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E32EB3">
      <w:pPr>
        <w:spacing w:after="0" w:line="240" w:lineRule="auto"/>
        <w:jc w:val="left"/>
        <w:rPr>
          <w:rFonts w:ascii="Tahoma"/>
          <w:sz w:val="20"/>
        </w:rPr>
        <w:sectPr>
          <w:type w:val="continuous"/>
          <w:pgSz w:w="11910" w:h="16840"/>
          <w:pgMar w:top="1340" w:right="0" w:bottom="280" w:left="0" w:header="720" w:footer="720" w:gutter="0"/>
          <w:cols w:space="720" w:num="1"/>
        </w:sectPr>
      </w:pPr>
    </w:p>
    <w:p w14:paraId="47265DDE">
      <w:pPr>
        <w:pStyle w:val="11"/>
        <w:rPr>
          <w:rFonts w:ascii="Tahoma"/>
          <w:sz w:val="20"/>
        </w:rPr>
      </w:pPr>
    </w:p>
    <w:p w14:paraId="312D4282">
      <w:pPr>
        <w:pStyle w:val="11"/>
        <w:spacing w:before="7"/>
        <w:rPr>
          <w:rFonts w:ascii="Tahoma"/>
          <w:sz w:val="26"/>
        </w:rPr>
      </w:pPr>
    </w:p>
    <w:p w14:paraId="03B6278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27" name="Group 412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28" name="Graphic 412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2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Lt88+9qAgAArQUAAA4AAAAAAAAAAQAgAAAAIQEAAGRycy9lMm9Eb2MueG1sUEsF&#10;BgAAAAAGAAYAWQEAAP0FAAAAAA==&#10;">
                <o:lock v:ext="edit" aspectratio="f"/>
                <v:shape id="Graphic 4128" o:spid="_x0000_s1026" o:spt="100" style="position:absolute;left:0;top:635;height:1270;width:323215;" filled="f" stroked="t" coordsize="323215,1" o:gfxdata="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wrZcr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687F155">
      <w:pPr>
        <w:pStyle w:val="11"/>
        <w:rPr>
          <w:rFonts w:ascii="Tahoma"/>
          <w:sz w:val="20"/>
        </w:rPr>
      </w:pPr>
    </w:p>
    <w:p w14:paraId="466A2079">
      <w:pPr>
        <w:pStyle w:val="11"/>
        <w:spacing w:before="10"/>
        <w:rPr>
          <w:rFonts w:ascii="Tahoma"/>
          <w:sz w:val="27"/>
        </w:rPr>
      </w:pPr>
    </w:p>
    <w:p w14:paraId="6CF0479E">
      <w:pPr>
        <w:spacing w:after="0"/>
        <w:rPr>
          <w:rFonts w:ascii="Tahoma"/>
          <w:sz w:val="27"/>
        </w:rPr>
        <w:sectPr>
          <w:pgSz w:w="11910" w:h="16840"/>
          <w:pgMar w:top="0" w:right="0" w:bottom="0" w:left="0" w:header="720" w:footer="720" w:gutter="0"/>
          <w:cols w:space="720" w:num="1"/>
        </w:sectPr>
      </w:pPr>
    </w:p>
    <w:p w14:paraId="05DF44CB">
      <w:pPr>
        <w:spacing w:before="130" w:line="213" w:lineRule="auto"/>
        <w:ind w:left="1583" w:right="0" w:firstLine="0"/>
        <w:jc w:val="left"/>
        <w:rPr>
          <w:rFonts w:ascii="Tahoma"/>
          <w:sz w:val="26"/>
        </w:rPr>
      </w:pPr>
      <w:r>
        <mc:AlternateContent>
          <mc:Choice Requires="wpg">
            <w:drawing>
              <wp:anchor distT="0" distB="0" distL="0" distR="0" simplePos="0" relativeHeight="251976704" behindDoc="1" locked="0" layoutInCell="1" allowOverlap="1">
                <wp:simplePos x="0" y="0"/>
                <wp:positionH relativeFrom="page">
                  <wp:posOffset>895350</wp:posOffset>
                </wp:positionH>
                <wp:positionV relativeFrom="paragraph">
                  <wp:posOffset>648970</wp:posOffset>
                </wp:positionV>
                <wp:extent cx="2738120" cy="492760"/>
                <wp:effectExtent l="0" t="0" r="0" b="0"/>
                <wp:wrapTopAndBottom/>
                <wp:docPr id="4129" name="Group 4129"/>
                <wp:cNvGraphicFramePr/>
                <a:graphic xmlns:a="http://schemas.openxmlformats.org/drawingml/2006/main">
                  <a:graphicData uri="http://schemas.microsoft.com/office/word/2010/wordprocessingGroup">
                    <wpg:wgp>
                      <wpg:cNvGrpSpPr/>
                      <wpg:grpSpPr>
                        <a:xfrm>
                          <a:off x="0" y="0"/>
                          <a:ext cx="2738120" cy="492759"/>
                          <a:chOff x="0" y="0"/>
                          <a:chExt cx="2738120" cy="492759"/>
                        </a:xfrm>
                      </wpg:grpSpPr>
                      <wps:wsp>
                        <wps:cNvPr id="4130" name="Graphic 4130"/>
                        <wps:cNvSpPr/>
                        <wps:spPr>
                          <a:xfrm>
                            <a:off x="0" y="0"/>
                            <a:ext cx="2738120" cy="492759"/>
                          </a:xfrm>
                          <a:custGeom>
                            <a:avLst/>
                            <a:gdLst/>
                            <a:ahLst/>
                            <a:cxnLst/>
                            <a:rect l="l" t="t" r="r" b="b"/>
                            <a:pathLst>
                              <a:path w="2738120" h="492759">
                                <a:moveTo>
                                  <a:pt x="2666111" y="0"/>
                                </a:moveTo>
                                <a:lnTo>
                                  <a:pt x="72009" y="0"/>
                                </a:lnTo>
                                <a:lnTo>
                                  <a:pt x="30378" y="1125"/>
                                </a:lnTo>
                                <a:lnTo>
                                  <a:pt x="9001" y="9001"/>
                                </a:lnTo>
                                <a:lnTo>
                                  <a:pt x="1125" y="30378"/>
                                </a:lnTo>
                                <a:lnTo>
                                  <a:pt x="0" y="72009"/>
                                </a:lnTo>
                                <a:lnTo>
                                  <a:pt x="0" y="420623"/>
                                </a:lnTo>
                                <a:lnTo>
                                  <a:pt x="1125" y="462254"/>
                                </a:lnTo>
                                <a:lnTo>
                                  <a:pt x="9001" y="483631"/>
                                </a:lnTo>
                                <a:lnTo>
                                  <a:pt x="30378" y="491507"/>
                                </a:lnTo>
                                <a:lnTo>
                                  <a:pt x="72009" y="492633"/>
                                </a:lnTo>
                                <a:lnTo>
                                  <a:pt x="2666111" y="492633"/>
                                </a:lnTo>
                                <a:lnTo>
                                  <a:pt x="2707741" y="491507"/>
                                </a:lnTo>
                                <a:lnTo>
                                  <a:pt x="2729118" y="483631"/>
                                </a:lnTo>
                                <a:lnTo>
                                  <a:pt x="2736994" y="462254"/>
                                </a:lnTo>
                                <a:lnTo>
                                  <a:pt x="2738120" y="420623"/>
                                </a:lnTo>
                                <a:lnTo>
                                  <a:pt x="2738120" y="72009"/>
                                </a:lnTo>
                                <a:lnTo>
                                  <a:pt x="2736994" y="30378"/>
                                </a:lnTo>
                                <a:lnTo>
                                  <a:pt x="2729118" y="9001"/>
                                </a:lnTo>
                                <a:lnTo>
                                  <a:pt x="2707741" y="1125"/>
                                </a:lnTo>
                                <a:lnTo>
                                  <a:pt x="2666111" y="0"/>
                                </a:lnTo>
                                <a:close/>
                              </a:path>
                            </a:pathLst>
                          </a:custGeom>
                          <a:solidFill>
                            <a:srgbClr val="E6E6E6"/>
                          </a:solidFill>
                        </wps:spPr>
                        <wps:bodyPr wrap="square" lIns="0" tIns="0" rIns="0" bIns="0" rtlCol="0">
                          <a:noAutofit/>
                        </wps:bodyPr>
                      </wps:wsp>
                      <wps:wsp>
                        <wps:cNvPr id="4131" name="Textbox 4131"/>
                        <wps:cNvSpPr txBox="1"/>
                        <wps:spPr>
                          <a:xfrm>
                            <a:off x="172262" y="73355"/>
                            <a:ext cx="620395" cy="321945"/>
                          </a:xfrm>
                          <a:prstGeom prst="rect">
                            <a:avLst/>
                          </a:prstGeom>
                        </wps:spPr>
                        <wps:txbx>
                          <w:txbxContent>
                            <w:p w14:paraId="796A1DD7">
                              <w:pPr>
                                <w:spacing w:before="22" w:line="216" w:lineRule="auto"/>
                                <w:ind w:left="0" w:right="0" w:firstLine="0"/>
                                <w:jc w:val="left"/>
                                <w:rPr>
                                  <w:rFonts w:ascii="Tahoma"/>
                                  <w:sz w:val="22"/>
                                </w:rPr>
                              </w:pPr>
                              <w:r>
                                <w:rPr>
                                  <w:rFonts w:ascii="Tahoma"/>
                                  <w:color w:val="231F20"/>
                                  <w:spacing w:val="-4"/>
                                  <w:w w:val="105"/>
                                  <w:sz w:val="22"/>
                                </w:rPr>
                                <w:t xml:space="preserve">moreover </w:t>
                              </w:r>
                              <w:r>
                                <w:rPr>
                                  <w:rFonts w:ascii="Tahoma"/>
                                  <w:color w:val="231F20"/>
                                  <w:spacing w:val="-2"/>
                                  <w:sz w:val="22"/>
                                </w:rPr>
                                <w:t>individual</w:t>
                              </w:r>
                            </w:p>
                          </w:txbxContent>
                        </wps:txbx>
                        <wps:bodyPr wrap="square" lIns="0" tIns="0" rIns="0" bIns="0" rtlCol="0">
                          <a:noAutofit/>
                        </wps:bodyPr>
                      </wps:wsp>
                      <wps:wsp>
                        <wps:cNvPr id="4132" name="Textbox 4132"/>
                        <wps:cNvSpPr txBox="1"/>
                        <wps:spPr>
                          <a:xfrm>
                            <a:off x="1068577" y="73355"/>
                            <a:ext cx="612775" cy="321945"/>
                          </a:xfrm>
                          <a:prstGeom prst="rect">
                            <a:avLst/>
                          </a:prstGeom>
                        </wps:spPr>
                        <wps:txbx>
                          <w:txbxContent>
                            <w:p w14:paraId="3B3E7F58">
                              <w:pPr>
                                <w:spacing w:before="22" w:line="216" w:lineRule="auto"/>
                                <w:ind w:left="0" w:right="0" w:firstLine="0"/>
                                <w:jc w:val="left"/>
                                <w:rPr>
                                  <w:rFonts w:ascii="Tahoma"/>
                                  <w:sz w:val="22"/>
                                </w:rPr>
                              </w:pPr>
                              <w:r>
                                <w:rPr>
                                  <w:rFonts w:ascii="Tahoma"/>
                                  <w:color w:val="231F20"/>
                                  <w:spacing w:val="-2"/>
                                  <w:sz w:val="22"/>
                                </w:rPr>
                                <w:t>award somehow</w:t>
                              </w:r>
                            </w:p>
                          </w:txbxContent>
                        </wps:txbx>
                        <wps:bodyPr wrap="square" lIns="0" tIns="0" rIns="0" bIns="0" rtlCol="0">
                          <a:noAutofit/>
                        </wps:bodyPr>
                      </wps:wsp>
                      <wps:wsp>
                        <wps:cNvPr id="4133" name="Textbox 4133"/>
                        <wps:cNvSpPr txBox="1"/>
                        <wps:spPr>
                          <a:xfrm>
                            <a:off x="1944916" y="73355"/>
                            <a:ext cx="668020" cy="321945"/>
                          </a:xfrm>
                          <a:prstGeom prst="rect">
                            <a:avLst/>
                          </a:prstGeom>
                        </wps:spPr>
                        <wps:txbx>
                          <w:txbxContent>
                            <w:p w14:paraId="7EA61DA6">
                              <w:pPr>
                                <w:spacing w:before="22" w:line="216" w:lineRule="auto"/>
                                <w:ind w:left="0" w:right="0" w:firstLine="0"/>
                                <w:jc w:val="left"/>
                                <w:rPr>
                                  <w:rFonts w:ascii="Tahoma"/>
                                  <w:sz w:val="22"/>
                                </w:rPr>
                              </w:pPr>
                              <w:r>
                                <w:rPr>
                                  <w:rFonts w:ascii="Tahoma"/>
                                  <w:color w:val="231F20"/>
                                  <w:spacing w:val="-2"/>
                                  <w:sz w:val="22"/>
                                </w:rPr>
                                <w:t xml:space="preserve">altogether </w:t>
                              </w:r>
                              <w:r>
                                <w:rPr>
                                  <w:rFonts w:ascii="Tahoma"/>
                                  <w:color w:val="231F20"/>
                                  <w:spacing w:val="-4"/>
                                  <w:w w:val="105"/>
                                  <w:sz w:val="22"/>
                                </w:rPr>
                                <w:t>being</w:t>
                              </w:r>
                            </w:p>
                          </w:txbxContent>
                        </wps:txbx>
                        <wps:bodyPr wrap="square" lIns="0" tIns="0" rIns="0" bIns="0" rtlCol="0">
                          <a:noAutofit/>
                        </wps:bodyPr>
                      </wps:wsp>
                    </wpg:wgp>
                  </a:graphicData>
                </a:graphic>
              </wp:anchor>
            </w:drawing>
          </mc:Choice>
          <mc:Fallback>
            <w:pict>
              <v:group id="Group 4129" o:spid="_x0000_s1026" o:spt="203" style="position:absolute;left:0pt;margin-left:70.5pt;margin-top:51.1pt;height:38.8pt;width:215.6pt;mso-position-horizontal-relative:page;mso-wrap-distance-bottom:0pt;mso-wrap-distance-top:0pt;z-index:-251339776;mso-width-relative:page;mso-height-relative:page;" coordsize="2738120,492759" o:gfxdata="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AAAAAGRycy9QSwECFAAUAAAACACHTuJAMxJ42tkAAAALAQAADwAA&#10;AAAAAAABACAAAAAiAAAAZHJzL2Rvd25yZXYueG1sUEsBAhQAFAAAAAgAh07iQHO/JaCkAwAA3A0A&#10;AA4AAAAAAAAAAQAgAAAAKAEAAGRycy9lMm9Eb2MueG1sUEsFBgAAAAAGAAYAWQEAAD4HAAAAAA==&#10;">
                <o:lock v:ext="edit" aspectratio="f"/>
                <v:shape id="Graphic 4130" o:spid="_x0000_s1026" o:spt="100" style="position:absolute;left:0;top:0;height:492759;width:2738120;" fillcolor="#E6E6E6" filled="t" stroked="f" coordsize="2738120,492759" o:gfxdata="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O1qq9tAAAAN0AAAAPAAAA&#10;AAAAAAEAIAAAACIAAABkcnMvZG93bnJldi54bWxQSwECFAAUAAAACACHTuJAMy8FnjsAAAA5AAAA&#10;EAAAAAAAAAABACAAAAADAQAAZHJzL3NoYXBleG1sLnhtbFBLBQYAAAAABgAGAFsBAACtAwAAAAA=&#10;" path="m2666111,0l72009,0,30378,1125,9001,9001,1125,30378,0,72009,0,420623,1125,462254,9001,483631,30378,491507,72009,492633,2666111,492633,2707741,491507,2729118,483631,2736994,462254,2738120,420623,2738120,72009,2736994,30378,2729118,9001,2707741,1125,2666111,0xe">
                  <v:fill on="t" focussize="0,0"/>
                  <v:stroke on="f"/>
                  <v:imagedata o:title=""/>
                  <o:lock v:ext="edit" aspectratio="f"/>
                  <v:textbox inset="0mm,0mm,0mm,0mm"/>
                </v:shape>
                <v:shape id="Textbox 4131" o:spid="_x0000_s1026" o:spt="202" type="#_x0000_t202" style="position:absolute;left:172262;top:73355;height:321945;width:620395;" filled="f" stroked="f" coordsize="21600,21600" o:gfxdata="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hwx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96A1DD7">
                        <w:pPr>
                          <w:spacing w:before="22" w:line="216" w:lineRule="auto"/>
                          <w:ind w:left="0" w:right="0" w:firstLine="0"/>
                          <w:jc w:val="left"/>
                          <w:rPr>
                            <w:rFonts w:ascii="Tahoma"/>
                            <w:sz w:val="22"/>
                          </w:rPr>
                        </w:pPr>
                        <w:r>
                          <w:rPr>
                            <w:rFonts w:ascii="Tahoma"/>
                            <w:color w:val="231F20"/>
                            <w:spacing w:val="-4"/>
                            <w:w w:val="105"/>
                            <w:sz w:val="22"/>
                          </w:rPr>
                          <w:t xml:space="preserve">moreover </w:t>
                        </w:r>
                        <w:r>
                          <w:rPr>
                            <w:rFonts w:ascii="Tahoma"/>
                            <w:color w:val="231F20"/>
                            <w:spacing w:val="-2"/>
                            <w:sz w:val="22"/>
                          </w:rPr>
                          <w:t>individual</w:t>
                        </w:r>
                      </w:p>
                    </w:txbxContent>
                  </v:textbox>
                </v:shape>
                <v:shape id="Textbox 4132" o:spid="_x0000_s1026" o:spt="202" type="#_x0000_t202" style="position:absolute;left:1068577;top:73355;height:321945;width:612775;" filled="f" stroked="f" coordsize="21600,21600" o:gfxdata="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VZI1&#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3E7F58">
                        <w:pPr>
                          <w:spacing w:before="22" w:line="216" w:lineRule="auto"/>
                          <w:ind w:left="0" w:right="0" w:firstLine="0"/>
                          <w:jc w:val="left"/>
                          <w:rPr>
                            <w:rFonts w:ascii="Tahoma"/>
                            <w:sz w:val="22"/>
                          </w:rPr>
                        </w:pPr>
                        <w:r>
                          <w:rPr>
                            <w:rFonts w:ascii="Tahoma"/>
                            <w:color w:val="231F20"/>
                            <w:spacing w:val="-2"/>
                            <w:sz w:val="22"/>
                          </w:rPr>
                          <w:t>award somehow</w:t>
                        </w:r>
                      </w:p>
                    </w:txbxContent>
                  </v:textbox>
                </v:shape>
                <v:shape id="Textbox 4133" o:spid="_x0000_s1026" o:spt="202" type="#_x0000_t202" style="position:absolute;left:1944916;top:73355;height:321945;width:668020;" filled="f" stroked="f" coordsize="21600,21600" o:gfxdata="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GTe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EA61DA6">
                        <w:pPr>
                          <w:spacing w:before="22" w:line="216" w:lineRule="auto"/>
                          <w:ind w:left="0" w:right="0" w:firstLine="0"/>
                          <w:jc w:val="left"/>
                          <w:rPr>
                            <w:rFonts w:ascii="Tahoma"/>
                            <w:sz w:val="22"/>
                          </w:rPr>
                        </w:pPr>
                        <w:r>
                          <w:rPr>
                            <w:rFonts w:ascii="Tahoma"/>
                            <w:color w:val="231F20"/>
                            <w:spacing w:val="-2"/>
                            <w:sz w:val="22"/>
                          </w:rPr>
                          <w:t xml:space="preserve">altogether </w:t>
                        </w:r>
                        <w:r>
                          <w:rPr>
                            <w:rFonts w:ascii="Tahoma"/>
                            <w:color w:val="231F20"/>
                            <w:spacing w:val="-4"/>
                            <w:w w:val="105"/>
                            <w:sz w:val="22"/>
                          </w:rPr>
                          <w:t>being</w:t>
                        </w:r>
                      </w:p>
                    </w:txbxContent>
                  </v:textbox>
                </v:shape>
                <w10:wrap type="topAndBottom"/>
              </v:group>
            </w:pict>
          </mc:Fallback>
        </mc:AlternateContent>
      </w:r>
      <w:r>
        <w:rPr>
          <w:rFonts w:ascii="Tahoma"/>
          <w:color w:val="842A44"/>
          <w:spacing w:val="-4"/>
          <w:sz w:val="26"/>
        </w:rPr>
        <w:t>Read</w:t>
      </w:r>
      <w:r>
        <w:rPr>
          <w:rFonts w:ascii="Tahoma"/>
          <w:color w:val="842A44"/>
          <w:spacing w:val="-35"/>
          <w:sz w:val="26"/>
        </w:rPr>
        <w:t xml:space="preserve"> </w:t>
      </w:r>
      <w:r>
        <w:rPr>
          <w:rFonts w:ascii="Tahoma"/>
          <w:color w:val="842A44"/>
          <w:spacing w:val="-4"/>
          <w:sz w:val="26"/>
        </w:rPr>
        <w:t>and</w:t>
      </w:r>
      <w:r>
        <w:rPr>
          <w:rFonts w:ascii="Tahoma"/>
          <w:color w:val="842A44"/>
          <w:spacing w:val="-35"/>
          <w:sz w:val="26"/>
        </w:rPr>
        <w:t xml:space="preserve"> </w:t>
      </w:r>
      <w:r>
        <w:rPr>
          <w:rFonts w:ascii="Tahoma"/>
          <w:color w:val="842A44"/>
          <w:spacing w:val="-4"/>
          <w:sz w:val="26"/>
        </w:rPr>
        <w:t>complete</w:t>
      </w:r>
      <w:r>
        <w:rPr>
          <w:rFonts w:ascii="Tahoma"/>
          <w:color w:val="842A44"/>
          <w:spacing w:val="-35"/>
          <w:sz w:val="26"/>
        </w:rPr>
        <w:t xml:space="preserve"> </w:t>
      </w:r>
      <w:r>
        <w:rPr>
          <w:rFonts w:ascii="Tahoma"/>
          <w:color w:val="842A44"/>
          <w:spacing w:val="-4"/>
          <w:sz w:val="26"/>
        </w:rPr>
        <w:t>the</w:t>
      </w:r>
      <w:r>
        <w:rPr>
          <w:rFonts w:ascii="Tahoma"/>
          <w:color w:val="842A44"/>
          <w:spacing w:val="-35"/>
          <w:sz w:val="26"/>
        </w:rPr>
        <w:t xml:space="preserve"> </w:t>
      </w:r>
      <w:r>
        <w:rPr>
          <w:rFonts w:ascii="Tahoma"/>
          <w:color w:val="842A44"/>
          <w:spacing w:val="-4"/>
          <w:sz w:val="26"/>
        </w:rPr>
        <w:t>interview</w:t>
      </w:r>
      <w:r>
        <w:rPr>
          <w:rFonts w:ascii="Tahoma"/>
          <w:color w:val="842A44"/>
          <w:spacing w:val="-35"/>
          <w:sz w:val="26"/>
        </w:rPr>
        <w:t xml:space="preserve"> </w:t>
      </w:r>
      <w:r>
        <w:rPr>
          <w:rFonts w:ascii="Tahoma"/>
          <w:color w:val="842A44"/>
          <w:spacing w:val="-4"/>
          <w:sz w:val="26"/>
        </w:rPr>
        <w:t xml:space="preserve">with </w:t>
      </w:r>
      <w:r>
        <w:rPr>
          <w:rFonts w:ascii="Tahoma"/>
          <w:color w:val="842A44"/>
          <w:w w:val="105"/>
          <w:sz w:val="26"/>
        </w:rPr>
        <w:t>a</w:t>
      </w:r>
      <w:r>
        <w:rPr>
          <w:rFonts w:ascii="Tahoma"/>
          <w:color w:val="842A44"/>
          <w:spacing w:val="-40"/>
          <w:w w:val="105"/>
          <w:sz w:val="26"/>
        </w:rPr>
        <w:t xml:space="preserve"> </w:t>
      </w:r>
      <w:r>
        <w:rPr>
          <w:rFonts w:ascii="Tahoma"/>
          <w:color w:val="842A44"/>
          <w:w w:val="105"/>
          <w:sz w:val="26"/>
        </w:rPr>
        <w:t>singer</w:t>
      </w:r>
      <w:r>
        <w:rPr>
          <w:rFonts w:ascii="Tahoma"/>
          <w:color w:val="842A44"/>
          <w:spacing w:val="-39"/>
          <w:w w:val="105"/>
          <w:sz w:val="26"/>
        </w:rPr>
        <w:t xml:space="preserve"> </w:t>
      </w:r>
      <w:r>
        <w:rPr>
          <w:rFonts w:ascii="Tahoma"/>
          <w:color w:val="842A44"/>
          <w:w w:val="105"/>
          <w:sz w:val="26"/>
        </w:rPr>
        <w:t>using</w:t>
      </w:r>
      <w:r>
        <w:rPr>
          <w:rFonts w:ascii="Tahoma"/>
          <w:color w:val="842A44"/>
          <w:spacing w:val="-39"/>
          <w:w w:val="105"/>
          <w:sz w:val="26"/>
        </w:rPr>
        <w:t xml:space="preserve"> </w:t>
      </w:r>
      <w:r>
        <w:rPr>
          <w:rFonts w:ascii="Tahoma"/>
          <w:color w:val="842A44"/>
          <w:w w:val="105"/>
          <w:sz w:val="26"/>
        </w:rPr>
        <w:t>the</w:t>
      </w:r>
      <w:r>
        <w:rPr>
          <w:rFonts w:ascii="Tahoma"/>
          <w:color w:val="842A44"/>
          <w:spacing w:val="-39"/>
          <w:w w:val="105"/>
          <w:sz w:val="26"/>
        </w:rPr>
        <w:t xml:space="preserve"> </w:t>
      </w:r>
      <w:r>
        <w:rPr>
          <w:rFonts w:ascii="Tahoma"/>
          <w:color w:val="842A44"/>
          <w:w w:val="105"/>
          <w:sz w:val="26"/>
        </w:rPr>
        <w:t>correct</w:t>
      </w:r>
      <w:r>
        <w:rPr>
          <w:rFonts w:ascii="Tahoma"/>
          <w:color w:val="842A44"/>
          <w:spacing w:val="-39"/>
          <w:w w:val="105"/>
          <w:sz w:val="26"/>
        </w:rPr>
        <w:t xml:space="preserve"> </w:t>
      </w:r>
      <w:r>
        <w:rPr>
          <w:rFonts w:ascii="Tahoma"/>
          <w:color w:val="842A44"/>
          <w:w w:val="105"/>
          <w:sz w:val="26"/>
        </w:rPr>
        <w:t>forms</w:t>
      </w:r>
      <w:r>
        <w:rPr>
          <w:rFonts w:ascii="Tahoma"/>
          <w:color w:val="842A44"/>
          <w:spacing w:val="-39"/>
          <w:w w:val="105"/>
          <w:sz w:val="26"/>
        </w:rPr>
        <w:t xml:space="preserve"> </w:t>
      </w:r>
      <w:r>
        <w:rPr>
          <w:rFonts w:ascii="Tahoma"/>
          <w:color w:val="842A44"/>
          <w:w w:val="105"/>
          <w:sz w:val="26"/>
        </w:rPr>
        <w:t>of the</w:t>
      </w:r>
      <w:r>
        <w:rPr>
          <w:rFonts w:ascii="Tahoma"/>
          <w:color w:val="842A44"/>
          <w:spacing w:val="-35"/>
          <w:w w:val="105"/>
          <w:sz w:val="26"/>
        </w:rPr>
        <w:t xml:space="preserve"> </w:t>
      </w:r>
      <w:r>
        <w:rPr>
          <w:rFonts w:ascii="Tahoma"/>
          <w:color w:val="842A44"/>
          <w:w w:val="105"/>
          <w:sz w:val="26"/>
        </w:rPr>
        <w:t>words</w:t>
      </w:r>
      <w:r>
        <w:rPr>
          <w:rFonts w:ascii="Tahoma"/>
          <w:color w:val="842A44"/>
          <w:spacing w:val="-35"/>
          <w:w w:val="105"/>
          <w:sz w:val="26"/>
        </w:rPr>
        <w:t xml:space="preserve"> </w:t>
      </w:r>
      <w:r>
        <w:rPr>
          <w:rFonts w:ascii="Tahoma"/>
          <w:color w:val="842A44"/>
          <w:w w:val="105"/>
          <w:sz w:val="26"/>
        </w:rPr>
        <w:t>below.</w:t>
      </w:r>
    </w:p>
    <w:p w14:paraId="1544D575">
      <w:pPr>
        <w:tabs>
          <w:tab w:val="left" w:pos="3995"/>
        </w:tabs>
        <w:spacing w:before="136" w:line="242" w:lineRule="auto"/>
        <w:ind w:left="1867" w:right="643" w:hanging="312"/>
        <w:jc w:val="left"/>
        <w:rPr>
          <w:rFonts w:ascii="Calibri"/>
          <w:sz w:val="26"/>
        </w:rPr>
      </w:pPr>
      <w:r>
        <w:rPr>
          <w:color w:val="231F20"/>
          <w:w w:val="85"/>
          <w:sz w:val="22"/>
        </w:rPr>
        <w:t>A:</w:t>
      </w:r>
      <w:r>
        <w:rPr>
          <w:color w:val="231F20"/>
          <w:spacing w:val="24"/>
          <w:sz w:val="22"/>
        </w:rPr>
        <w:t xml:space="preserve"> </w:t>
      </w:r>
      <w:r>
        <w:rPr>
          <w:rFonts w:ascii="Calibri"/>
          <w:color w:val="231F20"/>
          <w:w w:val="85"/>
          <w:sz w:val="26"/>
        </w:rPr>
        <w:t>Congratulations</w:t>
      </w:r>
      <w:r>
        <w:rPr>
          <w:rFonts w:ascii="Calibri"/>
          <w:color w:val="231F20"/>
          <w:spacing w:val="-9"/>
          <w:w w:val="85"/>
          <w:sz w:val="26"/>
        </w:rPr>
        <w:t xml:space="preserve"> </w:t>
      </w:r>
      <w:r>
        <w:rPr>
          <w:rFonts w:ascii="Calibri"/>
          <w:color w:val="231F20"/>
          <w:w w:val="85"/>
          <w:sz w:val="26"/>
        </w:rPr>
        <w:t>on</w:t>
      </w:r>
      <w:r>
        <w:rPr>
          <w:rFonts w:ascii="Calibri"/>
          <w:color w:val="231F20"/>
          <w:spacing w:val="-9"/>
          <w:w w:val="85"/>
          <w:sz w:val="26"/>
        </w:rPr>
        <w:t xml:space="preserve"> </w:t>
      </w:r>
      <w:r>
        <w:rPr>
          <w:rFonts w:ascii="Calibri"/>
          <w:color w:val="231F20"/>
          <w:w w:val="85"/>
          <w:sz w:val="26"/>
        </w:rPr>
        <w:t>winning</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 xml:space="preserve">Best </w:t>
      </w:r>
      <w:r>
        <w:rPr>
          <w:rFonts w:ascii="Calibri"/>
          <w:color w:val="231F20"/>
          <w:w w:val="95"/>
          <w:sz w:val="26"/>
        </w:rPr>
        <w:t>Singer</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0"/>
          <w:w w:val="95"/>
          <w:sz w:val="26"/>
        </w:rPr>
        <w:t>!</w:t>
      </w:r>
    </w:p>
    <w:p w14:paraId="03D439CB">
      <w:pPr>
        <w:spacing w:before="0" w:line="316" w:lineRule="exact"/>
        <w:ind w:left="1555" w:right="0" w:firstLine="0"/>
        <w:jc w:val="left"/>
        <w:rPr>
          <w:rFonts w:ascii="Calibri"/>
          <w:sz w:val="26"/>
        </w:rPr>
      </w:pPr>
      <w:r>
        <w:rPr>
          <w:color w:val="231F20"/>
          <w:spacing w:val="-8"/>
          <w:sz w:val="22"/>
        </w:rPr>
        <w:t>B:</w:t>
      </w:r>
      <w:r>
        <w:rPr>
          <w:color w:val="231F20"/>
          <w:spacing w:val="13"/>
          <w:sz w:val="22"/>
        </w:rPr>
        <w:t xml:space="preserve"> </w:t>
      </w:r>
      <w:r>
        <w:rPr>
          <w:rFonts w:ascii="Calibri"/>
          <w:color w:val="231F20"/>
          <w:spacing w:val="-8"/>
          <w:sz w:val="26"/>
        </w:rPr>
        <w:t>Thank</w:t>
      </w:r>
      <w:r>
        <w:rPr>
          <w:rFonts w:ascii="Calibri"/>
          <w:color w:val="231F20"/>
          <w:spacing w:val="-18"/>
          <w:sz w:val="26"/>
        </w:rPr>
        <w:t xml:space="preserve"> </w:t>
      </w:r>
      <w:r>
        <w:rPr>
          <w:rFonts w:ascii="Calibri"/>
          <w:color w:val="231F20"/>
          <w:spacing w:val="-8"/>
          <w:sz w:val="26"/>
        </w:rPr>
        <w:t>you.</w:t>
      </w:r>
    </w:p>
    <w:p w14:paraId="6CD96F89">
      <w:pPr>
        <w:spacing w:before="3" w:line="242" w:lineRule="auto"/>
        <w:ind w:left="1867" w:right="0" w:hanging="312"/>
        <w:jc w:val="left"/>
        <w:rPr>
          <w:rFonts w:ascii="Calibri"/>
          <w:sz w:val="26"/>
        </w:rPr>
      </w:pPr>
      <w:r>
        <w:rPr>
          <w:color w:val="231F20"/>
          <w:spacing w:val="-2"/>
          <w:w w:val="85"/>
          <w:sz w:val="22"/>
        </w:rPr>
        <w:t>A:</w:t>
      </w:r>
      <w:r>
        <w:rPr>
          <w:color w:val="231F20"/>
          <w:spacing w:val="31"/>
          <w:sz w:val="22"/>
        </w:rPr>
        <w:t xml:space="preserve"> </w:t>
      </w:r>
      <w:r>
        <w:rPr>
          <w:rFonts w:ascii="Calibri"/>
          <w:color w:val="231F20"/>
          <w:spacing w:val="-2"/>
          <w:w w:val="85"/>
          <w:sz w:val="26"/>
        </w:rPr>
        <w:t>Do</w:t>
      </w:r>
      <w:r>
        <w:rPr>
          <w:rFonts w:ascii="Calibri"/>
          <w:color w:val="231F20"/>
          <w:spacing w:val="-8"/>
          <w:w w:val="85"/>
          <w:sz w:val="26"/>
        </w:rPr>
        <w:t xml:space="preserve"> </w:t>
      </w:r>
      <w:r>
        <w:rPr>
          <w:rFonts w:ascii="Calibri"/>
          <w:color w:val="231F20"/>
          <w:spacing w:val="-2"/>
          <w:w w:val="85"/>
          <w:sz w:val="26"/>
        </w:rPr>
        <w:t>you</w:t>
      </w:r>
      <w:r>
        <w:rPr>
          <w:rFonts w:ascii="Calibri"/>
          <w:color w:val="231F20"/>
          <w:spacing w:val="-8"/>
          <w:w w:val="85"/>
          <w:sz w:val="26"/>
        </w:rPr>
        <w:t xml:space="preserve"> </w:t>
      </w:r>
      <w:r>
        <w:rPr>
          <w:rFonts w:ascii="Calibri"/>
          <w:color w:val="231F20"/>
          <w:spacing w:val="-2"/>
          <w:w w:val="85"/>
          <w:sz w:val="26"/>
        </w:rPr>
        <w:t>feel</w:t>
      </w:r>
      <w:r>
        <w:rPr>
          <w:rFonts w:ascii="Calibri"/>
          <w:color w:val="231F20"/>
          <w:spacing w:val="-8"/>
          <w:w w:val="85"/>
          <w:sz w:val="26"/>
        </w:rPr>
        <w:t xml:space="preserve"> </w:t>
      </w:r>
      <w:r>
        <w:rPr>
          <w:rFonts w:ascii="Calibri"/>
          <w:color w:val="231F20"/>
          <w:spacing w:val="-2"/>
          <w:w w:val="85"/>
          <w:sz w:val="26"/>
        </w:rPr>
        <w:t>that</w:t>
      </w:r>
      <w:r>
        <w:rPr>
          <w:rFonts w:ascii="Calibri"/>
          <w:color w:val="231F20"/>
          <w:spacing w:val="-8"/>
          <w:w w:val="85"/>
          <w:sz w:val="26"/>
        </w:rPr>
        <w:t xml:space="preserve"> </w:t>
      </w:r>
      <w:r>
        <w:rPr>
          <w:rFonts w:ascii="Calibri"/>
          <w:color w:val="231F20"/>
          <w:spacing w:val="-2"/>
          <w:w w:val="85"/>
          <w:sz w:val="26"/>
        </w:rPr>
        <w:t>your</w:t>
      </w:r>
      <w:r>
        <w:rPr>
          <w:rFonts w:ascii="Calibri"/>
          <w:color w:val="231F20"/>
          <w:spacing w:val="-8"/>
          <w:w w:val="85"/>
          <w:sz w:val="26"/>
        </w:rPr>
        <w:t xml:space="preserve"> </w:t>
      </w:r>
      <w:r>
        <w:rPr>
          <w:rFonts w:ascii="Calibri"/>
          <w:color w:val="231F20"/>
          <w:spacing w:val="-2"/>
          <w:w w:val="85"/>
          <w:sz w:val="26"/>
        </w:rPr>
        <w:t>songs</w:t>
      </w:r>
      <w:r>
        <w:rPr>
          <w:rFonts w:ascii="Calibri"/>
          <w:color w:val="231F20"/>
          <w:spacing w:val="-9"/>
          <w:w w:val="85"/>
          <w:sz w:val="26"/>
        </w:rPr>
        <w:t xml:space="preserve"> </w:t>
      </w:r>
      <w:r>
        <w:rPr>
          <w:rFonts w:ascii="Calibri"/>
          <w:color w:val="231F20"/>
          <w:spacing w:val="-2"/>
          <w:w w:val="85"/>
          <w:sz w:val="26"/>
        </w:rPr>
        <w:t>are</w:t>
      </w:r>
      <w:r>
        <w:rPr>
          <w:rFonts w:ascii="Calibri"/>
          <w:color w:val="231F20"/>
          <w:spacing w:val="-8"/>
          <w:w w:val="85"/>
          <w:sz w:val="26"/>
        </w:rPr>
        <w:t xml:space="preserve"> </w:t>
      </w:r>
      <w:r>
        <w:rPr>
          <w:rFonts w:ascii="Calibri"/>
          <w:color w:val="231F20"/>
          <w:spacing w:val="-2"/>
          <w:w w:val="85"/>
          <w:sz w:val="26"/>
        </w:rPr>
        <w:t>popular</w:t>
      </w:r>
      <w:r>
        <w:rPr>
          <w:rFonts w:ascii="Calibri"/>
          <w:color w:val="231F20"/>
          <w:spacing w:val="-8"/>
          <w:w w:val="85"/>
          <w:sz w:val="26"/>
        </w:rPr>
        <w:t xml:space="preserve"> </w:t>
      </w:r>
      <w:r>
        <w:rPr>
          <w:rFonts w:ascii="Calibri"/>
          <w:color w:val="231F20"/>
          <w:spacing w:val="-2"/>
          <w:w w:val="85"/>
          <w:sz w:val="26"/>
        </w:rPr>
        <w:t xml:space="preserve">with </w:t>
      </w:r>
      <w:r>
        <w:rPr>
          <w:rFonts w:ascii="Calibri"/>
          <w:color w:val="231F20"/>
          <w:w w:val="90"/>
          <w:sz w:val="26"/>
        </w:rPr>
        <w:t>people</w:t>
      </w:r>
      <w:r>
        <w:rPr>
          <w:rFonts w:ascii="Calibri"/>
          <w:color w:val="231F20"/>
          <w:spacing w:val="-13"/>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all</w:t>
      </w:r>
      <w:r>
        <w:rPr>
          <w:rFonts w:ascii="Calibri"/>
          <w:color w:val="231F20"/>
          <w:spacing w:val="-12"/>
          <w:w w:val="90"/>
          <w:sz w:val="26"/>
        </w:rPr>
        <w:t xml:space="preserve"> </w:t>
      </w:r>
      <w:r>
        <w:rPr>
          <w:rFonts w:ascii="Calibri"/>
          <w:color w:val="231F20"/>
          <w:w w:val="90"/>
          <w:sz w:val="26"/>
        </w:rPr>
        <w:t>ages?</w:t>
      </w:r>
    </w:p>
    <w:p w14:paraId="165DA41F">
      <w:pPr>
        <w:spacing w:before="0" w:line="316" w:lineRule="exact"/>
        <w:ind w:left="1555" w:right="0" w:firstLine="0"/>
        <w:jc w:val="left"/>
        <w:rPr>
          <w:rFonts w:ascii="Calibri" w:hAnsi="Calibri"/>
          <w:sz w:val="26"/>
        </w:rPr>
      </w:pPr>
      <w:r>
        <w:rPr>
          <w:color w:val="231F20"/>
          <w:w w:val="85"/>
          <w:sz w:val="22"/>
        </w:rPr>
        <w:t>B:</w:t>
      </w:r>
      <w:r>
        <w:rPr>
          <w:color w:val="231F20"/>
          <w:spacing w:val="38"/>
          <w:sz w:val="22"/>
        </w:rPr>
        <w:t xml:space="preserve"> </w:t>
      </w:r>
      <w:r>
        <w:rPr>
          <w:rFonts w:ascii="Calibri" w:hAnsi="Calibri"/>
          <w:color w:val="231F20"/>
          <w:w w:val="85"/>
          <w:sz w:val="26"/>
        </w:rPr>
        <w:t>I’m</w:t>
      </w:r>
      <w:r>
        <w:rPr>
          <w:rFonts w:ascii="Calibri" w:hAnsi="Calibri"/>
          <w:color w:val="231F20"/>
          <w:spacing w:val="-4"/>
          <w:w w:val="85"/>
          <w:sz w:val="26"/>
        </w:rPr>
        <w:t xml:space="preserve"> </w:t>
      </w:r>
      <w:r>
        <w:rPr>
          <w:rFonts w:ascii="Calibri" w:hAnsi="Calibri"/>
          <w:color w:val="231F20"/>
          <w:w w:val="85"/>
          <w:sz w:val="26"/>
        </w:rPr>
        <w:t>not</w:t>
      </w:r>
      <w:r>
        <w:rPr>
          <w:rFonts w:ascii="Calibri" w:hAnsi="Calibri"/>
          <w:color w:val="231F20"/>
          <w:spacing w:val="-4"/>
          <w:w w:val="85"/>
          <w:sz w:val="26"/>
        </w:rPr>
        <w:t xml:space="preserve"> </w:t>
      </w:r>
      <w:r>
        <w:rPr>
          <w:rFonts w:ascii="Calibri" w:hAnsi="Calibri"/>
          <w:color w:val="231F20"/>
          <w:w w:val="85"/>
          <w:sz w:val="26"/>
        </w:rPr>
        <w:t>sure.</w:t>
      </w:r>
      <w:r>
        <w:rPr>
          <w:rFonts w:ascii="Calibri" w:hAnsi="Calibri"/>
          <w:color w:val="231F20"/>
          <w:spacing w:val="-5"/>
          <w:w w:val="85"/>
          <w:sz w:val="26"/>
        </w:rPr>
        <w:t xml:space="preserve"> </w:t>
      </w:r>
      <w:r>
        <w:rPr>
          <w:rFonts w:ascii="Calibri" w:hAnsi="Calibri"/>
          <w:color w:val="231F20"/>
          <w:w w:val="85"/>
          <w:sz w:val="26"/>
        </w:rPr>
        <w:t>Tastes</w:t>
      </w:r>
      <w:r>
        <w:rPr>
          <w:rFonts w:ascii="Calibri" w:hAnsi="Calibri"/>
          <w:color w:val="231F20"/>
          <w:spacing w:val="-4"/>
          <w:w w:val="85"/>
          <w:sz w:val="26"/>
        </w:rPr>
        <w:t xml:space="preserve"> </w:t>
      </w:r>
      <w:r>
        <w:rPr>
          <w:rFonts w:ascii="Calibri" w:hAnsi="Calibri"/>
          <w:color w:val="231F20"/>
          <w:w w:val="85"/>
          <w:sz w:val="26"/>
        </w:rPr>
        <w:t>in</w:t>
      </w:r>
      <w:r>
        <w:rPr>
          <w:rFonts w:ascii="Calibri" w:hAnsi="Calibri"/>
          <w:color w:val="231F20"/>
          <w:spacing w:val="-4"/>
          <w:w w:val="85"/>
          <w:sz w:val="26"/>
        </w:rPr>
        <w:t xml:space="preserve"> </w:t>
      </w:r>
      <w:r>
        <w:rPr>
          <w:rFonts w:ascii="Calibri" w:hAnsi="Calibri"/>
          <w:color w:val="231F20"/>
          <w:w w:val="85"/>
          <w:sz w:val="26"/>
        </w:rPr>
        <w:t>music</w:t>
      </w:r>
      <w:r>
        <w:rPr>
          <w:rFonts w:ascii="Calibri" w:hAnsi="Calibri"/>
          <w:color w:val="231F20"/>
          <w:spacing w:val="-4"/>
          <w:w w:val="85"/>
          <w:sz w:val="26"/>
        </w:rPr>
        <w:t xml:space="preserve"> </w:t>
      </w:r>
      <w:r>
        <w:rPr>
          <w:rFonts w:ascii="Calibri" w:hAnsi="Calibri"/>
          <w:color w:val="231F20"/>
          <w:w w:val="85"/>
          <w:sz w:val="26"/>
        </w:rPr>
        <w:t>depend</w:t>
      </w:r>
      <w:r>
        <w:rPr>
          <w:rFonts w:ascii="Calibri" w:hAnsi="Calibri"/>
          <w:color w:val="231F20"/>
          <w:spacing w:val="-5"/>
          <w:w w:val="85"/>
          <w:sz w:val="26"/>
        </w:rPr>
        <w:t xml:space="preserve"> </w:t>
      </w:r>
      <w:r>
        <w:rPr>
          <w:rFonts w:ascii="Calibri" w:hAnsi="Calibri"/>
          <w:color w:val="231F20"/>
          <w:w w:val="85"/>
          <w:sz w:val="26"/>
        </w:rPr>
        <w:t>on</w:t>
      </w:r>
      <w:r>
        <w:rPr>
          <w:rFonts w:ascii="Calibri" w:hAnsi="Calibri"/>
          <w:color w:val="231F20"/>
          <w:spacing w:val="-4"/>
          <w:w w:val="85"/>
          <w:sz w:val="26"/>
        </w:rPr>
        <w:t xml:space="preserve"> </w:t>
      </w:r>
      <w:r>
        <w:rPr>
          <w:rFonts w:ascii="Calibri" w:hAnsi="Calibri"/>
          <w:color w:val="231F20"/>
          <w:spacing w:val="-5"/>
          <w:w w:val="85"/>
          <w:sz w:val="26"/>
        </w:rPr>
        <w:t>the</w:t>
      </w:r>
    </w:p>
    <w:p w14:paraId="13A0BAFB">
      <w:pPr>
        <w:tabs>
          <w:tab w:val="left" w:pos="3398"/>
        </w:tabs>
        <w:spacing w:before="2" w:line="242" w:lineRule="auto"/>
        <w:ind w:left="1555" w:right="401" w:firstLine="311"/>
        <w:jc w:val="left"/>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involved,</w:t>
      </w:r>
      <w:r>
        <w:rPr>
          <w:rFonts w:ascii="Calibri"/>
          <w:color w:val="231F20"/>
          <w:spacing w:val="-13"/>
          <w:w w:val="90"/>
          <w:sz w:val="26"/>
        </w:rPr>
        <w:t xml:space="preserve"> </w:t>
      </w:r>
      <w:r>
        <w:rPr>
          <w:rFonts w:ascii="Calibri"/>
          <w:color w:val="231F20"/>
          <w:w w:val="90"/>
          <w:sz w:val="26"/>
        </w:rPr>
        <w:t>you</w:t>
      </w:r>
      <w:r>
        <w:rPr>
          <w:rFonts w:ascii="Calibri"/>
          <w:color w:val="231F20"/>
          <w:spacing w:val="-12"/>
          <w:w w:val="90"/>
          <w:sz w:val="26"/>
        </w:rPr>
        <w:t xml:space="preserve"> </w:t>
      </w:r>
      <w:r>
        <w:rPr>
          <w:rFonts w:ascii="Calibri"/>
          <w:color w:val="231F20"/>
          <w:w w:val="90"/>
          <w:sz w:val="26"/>
        </w:rPr>
        <w:t xml:space="preserve">know. </w:t>
      </w:r>
      <w:r>
        <w:rPr>
          <w:color w:val="231F20"/>
          <w:spacing w:val="-2"/>
          <w:w w:val="85"/>
          <w:sz w:val="22"/>
        </w:rPr>
        <w:t>A:</w:t>
      </w:r>
      <w:r>
        <w:rPr>
          <w:color w:val="231F20"/>
          <w:spacing w:val="14"/>
          <w:sz w:val="22"/>
        </w:rPr>
        <w:t xml:space="preserve"> </w:t>
      </w:r>
      <w:r>
        <w:rPr>
          <w:rFonts w:ascii="Calibri"/>
          <w:color w:val="231F20"/>
          <w:spacing w:val="-2"/>
          <w:w w:val="85"/>
          <w:sz w:val="26"/>
        </w:rPr>
        <w:t>Then</w:t>
      </w:r>
      <w:r>
        <w:rPr>
          <w:rFonts w:ascii="Calibri"/>
          <w:color w:val="231F20"/>
          <w:spacing w:val="-10"/>
          <w:w w:val="85"/>
          <w:sz w:val="26"/>
        </w:rPr>
        <w:t xml:space="preserve"> </w:t>
      </w:r>
      <w:r>
        <w:rPr>
          <w:rFonts w:ascii="Calibri"/>
          <w:color w:val="231F20"/>
          <w:spacing w:val="-2"/>
          <w:w w:val="85"/>
          <w:sz w:val="26"/>
        </w:rPr>
        <w:t>who</w:t>
      </w:r>
      <w:r>
        <w:rPr>
          <w:rFonts w:ascii="Calibri"/>
          <w:color w:val="231F20"/>
          <w:spacing w:val="-9"/>
          <w:w w:val="85"/>
          <w:sz w:val="26"/>
        </w:rPr>
        <w:t xml:space="preserve"> </w:t>
      </w:r>
      <w:r>
        <w:rPr>
          <w:rFonts w:ascii="Calibri"/>
          <w:color w:val="231F20"/>
          <w:spacing w:val="-2"/>
          <w:w w:val="85"/>
          <w:sz w:val="26"/>
        </w:rPr>
        <w:t>is</w:t>
      </w:r>
      <w:r>
        <w:rPr>
          <w:rFonts w:ascii="Calibri"/>
          <w:color w:val="231F20"/>
          <w:spacing w:val="-9"/>
          <w:w w:val="85"/>
          <w:sz w:val="26"/>
        </w:rPr>
        <w:t xml:space="preserve"> </w:t>
      </w:r>
      <w:r>
        <w:rPr>
          <w:rFonts w:ascii="Calibri"/>
          <w:color w:val="231F20"/>
          <w:spacing w:val="-2"/>
          <w:w w:val="85"/>
          <w:sz w:val="26"/>
        </w:rPr>
        <w:t>your</w:t>
      </w:r>
      <w:r>
        <w:rPr>
          <w:rFonts w:ascii="Calibri"/>
          <w:color w:val="231F20"/>
          <w:spacing w:val="-9"/>
          <w:w w:val="85"/>
          <w:sz w:val="26"/>
        </w:rPr>
        <w:t xml:space="preserve"> </w:t>
      </w:r>
      <w:r>
        <w:rPr>
          <w:rFonts w:ascii="Calibri"/>
          <w:color w:val="231F20"/>
          <w:spacing w:val="-2"/>
          <w:w w:val="85"/>
          <w:sz w:val="26"/>
        </w:rPr>
        <w:t>main</w:t>
      </w:r>
      <w:r>
        <w:rPr>
          <w:rFonts w:ascii="Calibri"/>
          <w:color w:val="231F20"/>
          <w:spacing w:val="-9"/>
          <w:w w:val="85"/>
          <w:sz w:val="26"/>
        </w:rPr>
        <w:t xml:space="preserve"> </w:t>
      </w:r>
      <w:r>
        <w:rPr>
          <w:rFonts w:ascii="Calibri"/>
          <w:color w:val="231F20"/>
          <w:spacing w:val="-2"/>
          <w:w w:val="85"/>
          <w:sz w:val="26"/>
        </w:rPr>
        <w:t>target</w:t>
      </w:r>
      <w:r>
        <w:rPr>
          <w:rFonts w:ascii="Calibri"/>
          <w:color w:val="231F20"/>
          <w:spacing w:val="-10"/>
          <w:w w:val="85"/>
          <w:sz w:val="26"/>
        </w:rPr>
        <w:t xml:space="preserve"> </w:t>
      </w:r>
      <w:r>
        <w:rPr>
          <w:rFonts w:ascii="Calibri"/>
          <w:color w:val="231F20"/>
          <w:spacing w:val="-2"/>
          <w:w w:val="85"/>
          <w:sz w:val="26"/>
        </w:rPr>
        <w:t xml:space="preserve">audience? </w:t>
      </w:r>
      <w:r>
        <w:rPr>
          <w:color w:val="231F20"/>
          <w:w w:val="90"/>
          <w:sz w:val="22"/>
        </w:rPr>
        <w:t>B:</w:t>
      </w:r>
      <w:r>
        <w:rPr>
          <w:color w:val="231F20"/>
          <w:spacing w:val="-3"/>
          <w:sz w:val="22"/>
        </w:rPr>
        <w:t xml:space="preserve"> </w:t>
      </w:r>
      <w:r>
        <w:rPr>
          <w:rFonts w:ascii="Calibri"/>
          <w:color w:val="231F20"/>
          <w:w w:val="90"/>
          <w:sz w:val="26"/>
        </w:rPr>
        <w:t>Teenagers,</w:t>
      </w:r>
      <w:r>
        <w:rPr>
          <w:rFonts w:ascii="Calibri"/>
          <w:color w:val="231F20"/>
          <w:spacing w:val="-12"/>
          <w:w w:val="90"/>
          <w:sz w:val="26"/>
        </w:rPr>
        <w:t xml:space="preserve"> </w:t>
      </w:r>
      <w:r>
        <w:rPr>
          <w:rFonts w:ascii="Calibri"/>
          <w:color w:val="231F20"/>
          <w:w w:val="90"/>
          <w:sz w:val="26"/>
        </w:rPr>
        <w:t>actually.</w:t>
      </w:r>
    </w:p>
    <w:p w14:paraId="2AFF2E02">
      <w:pPr>
        <w:spacing w:before="0" w:line="316" w:lineRule="exact"/>
        <w:ind w:left="1555" w:right="0" w:firstLine="0"/>
        <w:jc w:val="left"/>
        <w:rPr>
          <w:rFonts w:ascii="Calibri"/>
          <w:sz w:val="26"/>
        </w:rPr>
      </w:pPr>
      <w:r>
        <w:rPr>
          <w:color w:val="231F20"/>
          <w:w w:val="80"/>
          <w:sz w:val="22"/>
        </w:rPr>
        <w:t>A:</w:t>
      </w:r>
      <w:r>
        <w:rPr>
          <w:color w:val="231F20"/>
          <w:spacing w:val="56"/>
          <w:sz w:val="22"/>
        </w:rPr>
        <w:t xml:space="preserve"> </w:t>
      </w:r>
      <w:r>
        <w:rPr>
          <w:rFonts w:ascii="Calibri"/>
          <w:color w:val="231F20"/>
          <w:w w:val="80"/>
          <w:sz w:val="26"/>
        </w:rPr>
        <w:t>Until</w:t>
      </w:r>
      <w:r>
        <w:rPr>
          <w:rFonts w:ascii="Calibri"/>
          <w:color w:val="231F20"/>
          <w:spacing w:val="-7"/>
          <w:w w:val="80"/>
          <w:sz w:val="26"/>
        </w:rPr>
        <w:t xml:space="preserve"> </w:t>
      </w:r>
      <w:r>
        <w:rPr>
          <w:rFonts w:ascii="Calibri"/>
          <w:color w:val="231F20"/>
          <w:w w:val="80"/>
          <w:sz w:val="26"/>
        </w:rPr>
        <w:t>now,</w:t>
      </w:r>
      <w:r>
        <w:rPr>
          <w:rFonts w:ascii="Calibri"/>
          <w:color w:val="231F20"/>
          <w:spacing w:val="-6"/>
          <w:w w:val="80"/>
          <w:sz w:val="26"/>
        </w:rPr>
        <w:t xml:space="preserve"> </w:t>
      </w:r>
      <w:r>
        <w:rPr>
          <w:rFonts w:ascii="Calibri"/>
          <w:color w:val="231F20"/>
          <w:w w:val="80"/>
          <w:sz w:val="26"/>
        </w:rPr>
        <w:t>you</w:t>
      </w:r>
      <w:r>
        <w:rPr>
          <w:rFonts w:ascii="Calibri"/>
          <w:color w:val="231F20"/>
          <w:spacing w:val="-7"/>
          <w:w w:val="80"/>
          <w:sz w:val="26"/>
        </w:rPr>
        <w:t xml:space="preserve"> </w:t>
      </w:r>
      <w:r>
        <w:rPr>
          <w:rFonts w:ascii="Calibri"/>
          <w:color w:val="231F20"/>
          <w:w w:val="80"/>
          <w:sz w:val="26"/>
        </w:rPr>
        <w:t>have</w:t>
      </w:r>
      <w:r>
        <w:rPr>
          <w:rFonts w:ascii="Calibri"/>
          <w:color w:val="231F20"/>
          <w:spacing w:val="-6"/>
          <w:w w:val="80"/>
          <w:sz w:val="26"/>
        </w:rPr>
        <w:t xml:space="preserve"> </w:t>
      </w:r>
      <w:r>
        <w:rPr>
          <w:rFonts w:ascii="Calibri"/>
          <w:color w:val="231F20"/>
          <w:w w:val="80"/>
          <w:sz w:val="26"/>
        </w:rPr>
        <w:t>produced</w:t>
      </w:r>
      <w:r>
        <w:rPr>
          <w:rFonts w:ascii="Calibri"/>
          <w:color w:val="231F20"/>
          <w:spacing w:val="-6"/>
          <w:w w:val="80"/>
          <w:sz w:val="26"/>
        </w:rPr>
        <w:t xml:space="preserve"> </w:t>
      </w:r>
      <w:r>
        <w:rPr>
          <w:rFonts w:ascii="Calibri"/>
          <w:color w:val="231F20"/>
          <w:w w:val="80"/>
          <w:sz w:val="26"/>
        </w:rPr>
        <w:t>three</w:t>
      </w:r>
      <w:r>
        <w:rPr>
          <w:rFonts w:ascii="Calibri"/>
          <w:color w:val="231F20"/>
          <w:spacing w:val="-7"/>
          <w:w w:val="80"/>
          <w:sz w:val="26"/>
        </w:rPr>
        <w:t xml:space="preserve"> </w:t>
      </w:r>
      <w:r>
        <w:rPr>
          <w:rFonts w:ascii="Calibri"/>
          <w:color w:val="231F20"/>
          <w:spacing w:val="-2"/>
          <w:w w:val="80"/>
          <w:sz w:val="26"/>
        </w:rPr>
        <w:t>albums</w:t>
      </w:r>
    </w:p>
    <w:p w14:paraId="68237115">
      <w:pPr>
        <w:tabs>
          <w:tab w:val="left" w:pos="3398"/>
        </w:tabs>
        <w:spacing w:before="3" w:line="242" w:lineRule="auto"/>
        <w:ind w:left="1867" w:right="1"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23"/>
          <w:sz w:val="26"/>
        </w:rPr>
        <w:t xml:space="preserve"> </w:t>
      </w:r>
      <w:r>
        <w:rPr>
          <w:rFonts w:ascii="Calibri"/>
          <w:color w:val="231F20"/>
          <w:w w:val="80"/>
          <w:sz w:val="26"/>
        </w:rPr>
        <w:t>,</w:t>
      </w:r>
      <w:r>
        <w:rPr>
          <w:rFonts w:ascii="Calibri"/>
          <w:color w:val="231F20"/>
          <w:spacing w:val="-12"/>
          <w:w w:val="80"/>
          <w:sz w:val="26"/>
        </w:rPr>
        <w:t xml:space="preserve"> </w:t>
      </w:r>
      <w:r>
        <w:rPr>
          <w:rFonts w:ascii="Calibri"/>
          <w:color w:val="231F20"/>
          <w:w w:val="80"/>
          <w:sz w:val="26"/>
        </w:rPr>
        <w:t>and</w:t>
      </w:r>
      <w:r>
        <w:rPr>
          <w:rFonts w:ascii="Calibri"/>
          <w:color w:val="231F20"/>
          <w:spacing w:val="-11"/>
          <w:w w:val="80"/>
          <w:sz w:val="26"/>
        </w:rPr>
        <w:t xml:space="preserve"> </w:t>
      </w:r>
      <w:r>
        <w:rPr>
          <w:rFonts w:ascii="Calibri"/>
          <w:color w:val="231F20"/>
          <w:w w:val="80"/>
          <w:sz w:val="26"/>
        </w:rPr>
        <w:t>they</w:t>
      </w:r>
      <w:r>
        <w:rPr>
          <w:rFonts w:ascii="Calibri"/>
          <w:color w:val="231F20"/>
          <w:spacing w:val="-11"/>
          <w:w w:val="80"/>
          <w:sz w:val="26"/>
        </w:rPr>
        <w:t xml:space="preserve"> </w:t>
      </w:r>
      <w:r>
        <w:rPr>
          <w:rFonts w:ascii="Calibri"/>
          <w:color w:val="231F20"/>
          <w:w w:val="80"/>
          <w:sz w:val="26"/>
        </w:rPr>
        <w:t>have</w:t>
      </w:r>
      <w:r>
        <w:rPr>
          <w:rFonts w:ascii="Calibri"/>
          <w:color w:val="231F20"/>
          <w:spacing w:val="-11"/>
          <w:w w:val="80"/>
          <w:sz w:val="26"/>
        </w:rPr>
        <w:t xml:space="preserve"> </w:t>
      </w:r>
      <w:r>
        <w:rPr>
          <w:rFonts w:ascii="Calibri"/>
          <w:color w:val="231F20"/>
          <w:w w:val="80"/>
          <w:sz w:val="26"/>
        </w:rPr>
        <w:t>all</w:t>
      </w:r>
      <w:r>
        <w:rPr>
          <w:rFonts w:ascii="Calibri"/>
          <w:color w:val="231F20"/>
          <w:spacing w:val="-12"/>
          <w:w w:val="80"/>
          <w:sz w:val="26"/>
        </w:rPr>
        <w:t xml:space="preserve"> </w:t>
      </w:r>
      <w:r>
        <w:rPr>
          <w:rFonts w:ascii="Calibri"/>
          <w:color w:val="231F20"/>
          <w:w w:val="80"/>
          <w:sz w:val="26"/>
        </w:rPr>
        <w:t>sold</w:t>
      </w:r>
      <w:r>
        <w:rPr>
          <w:rFonts w:ascii="Calibri"/>
          <w:color w:val="231F20"/>
          <w:spacing w:val="-8"/>
          <w:w w:val="80"/>
          <w:sz w:val="26"/>
        </w:rPr>
        <w:t xml:space="preserve"> </w:t>
      </w:r>
      <w:r>
        <w:rPr>
          <w:rFonts w:ascii="Calibri"/>
          <w:color w:val="231F20"/>
          <w:w w:val="80"/>
          <w:sz w:val="26"/>
        </w:rPr>
        <w:t xml:space="preserve">very </w:t>
      </w:r>
      <w:r>
        <w:rPr>
          <w:rFonts w:ascii="Calibri"/>
          <w:color w:val="231F20"/>
          <w:w w:val="85"/>
          <w:sz w:val="26"/>
        </w:rPr>
        <w:t>well.</w:t>
      </w:r>
      <w:r>
        <w:rPr>
          <w:rFonts w:ascii="Calibri"/>
          <w:color w:val="231F20"/>
          <w:spacing w:val="-10"/>
          <w:w w:val="85"/>
          <w:sz w:val="26"/>
        </w:rPr>
        <w:t xml:space="preserve"> </w:t>
      </w:r>
      <w:r>
        <w:rPr>
          <w:rFonts w:ascii="Calibri"/>
          <w:color w:val="231F20"/>
          <w:w w:val="85"/>
          <w:sz w:val="26"/>
        </w:rPr>
        <w:t>Do</w:t>
      </w:r>
      <w:r>
        <w:rPr>
          <w:rFonts w:ascii="Calibri"/>
          <w:color w:val="231F20"/>
          <w:spacing w:val="-14"/>
          <w:w w:val="85"/>
          <w:sz w:val="26"/>
        </w:rPr>
        <w:t xml:space="preserve"> </w:t>
      </w:r>
      <w:r>
        <w:rPr>
          <w:rFonts w:ascii="Calibri"/>
          <w:color w:val="231F20"/>
          <w:w w:val="85"/>
          <w:sz w:val="26"/>
        </w:rPr>
        <w:t>you</w:t>
      </w:r>
      <w:r>
        <w:rPr>
          <w:rFonts w:ascii="Calibri"/>
          <w:color w:val="231F20"/>
          <w:spacing w:val="-14"/>
          <w:w w:val="85"/>
          <w:sz w:val="26"/>
        </w:rPr>
        <w:t xml:space="preserve"> </w:t>
      </w:r>
      <w:r>
        <w:rPr>
          <w:rFonts w:ascii="Calibri"/>
          <w:color w:val="231F20"/>
          <w:w w:val="85"/>
          <w:sz w:val="26"/>
        </w:rPr>
        <w:t>have</w:t>
      </w:r>
      <w:r>
        <w:rPr>
          <w:rFonts w:ascii="Calibri"/>
          <w:color w:val="231F20"/>
          <w:spacing w:val="-14"/>
          <w:w w:val="85"/>
          <w:sz w:val="26"/>
        </w:rPr>
        <w:t xml:space="preserve"> </w:t>
      </w:r>
      <w:r>
        <w:rPr>
          <w:rFonts w:ascii="Calibri"/>
          <w:color w:val="231F20"/>
          <w:w w:val="85"/>
          <w:sz w:val="26"/>
        </w:rPr>
        <w:t>any</w:t>
      </w:r>
      <w:r>
        <w:rPr>
          <w:rFonts w:ascii="Calibri"/>
          <w:color w:val="231F20"/>
          <w:spacing w:val="-14"/>
          <w:w w:val="85"/>
          <w:sz w:val="26"/>
        </w:rPr>
        <w:t xml:space="preserve"> </w:t>
      </w:r>
      <w:r>
        <w:rPr>
          <w:rFonts w:ascii="Calibri"/>
          <w:color w:val="231F20"/>
          <w:w w:val="85"/>
          <w:sz w:val="26"/>
        </w:rPr>
        <w:t>effective</w:t>
      </w:r>
      <w:r>
        <w:rPr>
          <w:rFonts w:ascii="Calibri"/>
          <w:color w:val="231F20"/>
          <w:spacing w:val="-15"/>
          <w:w w:val="85"/>
          <w:sz w:val="26"/>
        </w:rPr>
        <w:t xml:space="preserve"> </w:t>
      </w:r>
      <w:r>
        <w:rPr>
          <w:rFonts w:ascii="Calibri"/>
          <w:color w:val="231F20"/>
          <w:w w:val="85"/>
          <w:sz w:val="26"/>
        </w:rPr>
        <w:t xml:space="preserve">marketing </w:t>
      </w:r>
      <w:r>
        <w:rPr>
          <w:rFonts w:ascii="Calibri"/>
          <w:color w:val="231F20"/>
          <w:spacing w:val="-2"/>
          <w:w w:val="90"/>
          <w:sz w:val="26"/>
        </w:rPr>
        <w:t>strategies?</w:t>
      </w:r>
    </w:p>
    <w:p w14:paraId="5189704D">
      <w:pPr>
        <w:tabs>
          <w:tab w:val="left" w:pos="4433"/>
          <w:tab w:val="left" w:pos="5725"/>
        </w:tabs>
        <w:spacing w:before="0" w:line="242" w:lineRule="auto"/>
        <w:ind w:left="1846" w:right="0" w:hanging="292"/>
        <w:jc w:val="left"/>
        <w:rPr>
          <w:rFonts w:ascii="Calibri" w:hAnsi="Calibri"/>
          <w:sz w:val="26"/>
        </w:rPr>
      </w:pPr>
      <w:r>
        <w:rPr>
          <w:color w:val="231F20"/>
          <w:w w:val="95"/>
          <w:sz w:val="22"/>
        </w:rPr>
        <w:t>B:</w:t>
      </w:r>
      <w:r>
        <w:rPr>
          <w:color w:val="231F20"/>
          <w:spacing w:val="40"/>
          <w:sz w:val="22"/>
        </w:rPr>
        <w:t xml:space="preserve"> </w:t>
      </w:r>
      <w:r>
        <w:rPr>
          <w:rFonts w:ascii="Calibri" w:hAnsi="Calibri"/>
          <w:color w:val="231F20"/>
          <w:w w:val="95"/>
          <w:sz w:val="26"/>
        </w:rPr>
        <w:t xml:space="preserve">No, I don’t. </w:t>
      </w:r>
      <w:r>
        <w:rPr>
          <w:rFonts w:ascii="Calibri" w:hAnsi="Calibri"/>
          <w:color w:val="231F20"/>
          <w:sz w:val="26"/>
          <w:u w:val="single" w:color="231F20"/>
        </w:rPr>
        <w:tab/>
      </w:r>
      <w:r>
        <w:rPr>
          <w:rFonts w:ascii="Calibri" w:hAnsi="Calibri"/>
          <w:color w:val="231F20"/>
          <w:w w:val="85"/>
          <w:sz w:val="26"/>
        </w:rPr>
        <w:t>,</w:t>
      </w:r>
      <w:r>
        <w:rPr>
          <w:rFonts w:ascii="Calibri" w:hAnsi="Calibri"/>
          <w:color w:val="231F20"/>
          <w:spacing w:val="-6"/>
          <w:w w:val="85"/>
          <w:sz w:val="26"/>
        </w:rPr>
        <w:t xml:space="preserve"> </w:t>
      </w:r>
      <w:r>
        <w:rPr>
          <w:rFonts w:ascii="Calibri" w:hAnsi="Calibri"/>
          <w:color w:val="231F20"/>
          <w:w w:val="85"/>
          <w:sz w:val="26"/>
        </w:rPr>
        <w:t>I</w:t>
      </w:r>
      <w:r>
        <w:rPr>
          <w:rFonts w:ascii="Calibri" w:hAnsi="Calibri"/>
          <w:color w:val="231F20"/>
          <w:spacing w:val="-6"/>
          <w:w w:val="85"/>
          <w:sz w:val="26"/>
        </w:rPr>
        <w:t xml:space="preserve"> </w:t>
      </w:r>
      <w:r>
        <w:rPr>
          <w:rFonts w:ascii="Calibri" w:hAnsi="Calibri"/>
          <w:color w:val="231F20"/>
          <w:w w:val="85"/>
          <w:sz w:val="26"/>
        </w:rPr>
        <w:t>don’t</w:t>
      </w:r>
      <w:r>
        <w:rPr>
          <w:rFonts w:ascii="Calibri" w:hAnsi="Calibri"/>
          <w:color w:val="231F20"/>
          <w:spacing w:val="-6"/>
          <w:w w:val="85"/>
          <w:sz w:val="26"/>
        </w:rPr>
        <w:t xml:space="preserve"> </w:t>
      </w:r>
      <w:r>
        <w:rPr>
          <w:rFonts w:ascii="Calibri" w:hAnsi="Calibri"/>
          <w:color w:val="231F20"/>
          <w:w w:val="85"/>
          <w:sz w:val="26"/>
        </w:rPr>
        <w:t>think</w:t>
      </w:r>
      <w:r>
        <w:rPr>
          <w:rFonts w:ascii="Calibri" w:hAnsi="Calibri"/>
          <w:color w:val="231F20"/>
          <w:spacing w:val="-6"/>
          <w:w w:val="85"/>
          <w:sz w:val="26"/>
        </w:rPr>
        <w:t xml:space="preserve"> </w:t>
      </w:r>
      <w:r>
        <w:rPr>
          <w:rFonts w:ascii="Calibri" w:hAnsi="Calibri"/>
          <w:color w:val="231F20"/>
          <w:w w:val="85"/>
          <w:sz w:val="26"/>
        </w:rPr>
        <w:t xml:space="preserve">I need one. I focus my auention on writing </w:t>
      </w:r>
      <w:r>
        <w:rPr>
          <w:rFonts w:ascii="Calibri" w:hAnsi="Calibri"/>
          <w:color w:val="231F20"/>
          <w:w w:val="80"/>
          <w:sz w:val="26"/>
        </w:rPr>
        <w:t>and</w:t>
      </w:r>
      <w:r>
        <w:rPr>
          <w:rFonts w:ascii="Calibri" w:hAnsi="Calibri"/>
          <w:color w:val="231F20"/>
          <w:spacing w:val="-11"/>
          <w:sz w:val="26"/>
        </w:rPr>
        <w:t xml:space="preserve"> </w:t>
      </w:r>
      <w:r>
        <w:rPr>
          <w:rFonts w:ascii="Calibri" w:hAnsi="Calibri"/>
          <w:color w:val="231F20"/>
          <w:w w:val="80"/>
          <w:sz w:val="26"/>
        </w:rPr>
        <w:t>singing</w:t>
      </w:r>
      <w:r>
        <w:rPr>
          <w:rFonts w:ascii="Calibri" w:hAnsi="Calibri"/>
          <w:color w:val="231F20"/>
          <w:spacing w:val="-11"/>
          <w:sz w:val="26"/>
        </w:rPr>
        <w:t xml:space="preserve"> </w:t>
      </w:r>
      <w:r>
        <w:rPr>
          <w:rFonts w:ascii="Calibri" w:hAnsi="Calibri"/>
          <w:color w:val="231F20"/>
          <w:w w:val="80"/>
          <w:sz w:val="26"/>
        </w:rPr>
        <w:t>songs.</w:t>
      </w:r>
      <w:r>
        <w:rPr>
          <w:rFonts w:ascii="Calibri" w:hAnsi="Calibri"/>
          <w:color w:val="231F20"/>
          <w:spacing w:val="-11"/>
          <w:sz w:val="26"/>
        </w:rPr>
        <w:t xml:space="preserve"> </w:t>
      </w:r>
      <w:r>
        <w:rPr>
          <w:rFonts w:ascii="Calibri" w:hAnsi="Calibri"/>
          <w:color w:val="231F20"/>
          <w:w w:val="80"/>
          <w:sz w:val="26"/>
        </w:rPr>
        <w:t>I</w:t>
      </w:r>
      <w:r>
        <w:rPr>
          <w:rFonts w:ascii="Calibri" w:hAnsi="Calibri"/>
          <w:color w:val="231F20"/>
          <w:spacing w:val="-10"/>
          <w:sz w:val="26"/>
        </w:rPr>
        <w:t xml:space="preserve"> </w:t>
      </w:r>
      <w:r>
        <w:rPr>
          <w:rFonts w:ascii="Calibri" w:hAnsi="Calibri"/>
          <w:color w:val="231F20"/>
          <w:w w:val="80"/>
          <w:sz w:val="26"/>
        </w:rPr>
        <w:t>hope</w:t>
      </w:r>
      <w:r>
        <w:rPr>
          <w:rFonts w:ascii="Calibri" w:hAnsi="Calibri"/>
          <w:color w:val="231F20"/>
          <w:spacing w:val="-11"/>
          <w:sz w:val="26"/>
        </w:rPr>
        <w:t xml:space="preserve"> </w:t>
      </w:r>
      <w:r>
        <w:rPr>
          <w:rFonts w:ascii="Calibri" w:hAnsi="Calibri"/>
          <w:color w:val="231F20"/>
          <w:w w:val="80"/>
          <w:sz w:val="26"/>
        </w:rPr>
        <w:t>that</w:t>
      </w:r>
      <w:r>
        <w:rPr>
          <w:rFonts w:ascii="Calibri" w:hAnsi="Calibri"/>
          <w:color w:val="231F20"/>
          <w:spacing w:val="-11"/>
          <w:sz w:val="26"/>
        </w:rPr>
        <w:t xml:space="preserve"> </w:t>
      </w:r>
      <w:r>
        <w:rPr>
          <w:rFonts w:ascii="Calibri" w:hAnsi="Calibri"/>
          <w:color w:val="231F20"/>
          <w:w w:val="80"/>
          <w:sz w:val="26"/>
        </w:rPr>
        <w:t>fans</w:t>
      </w:r>
      <w:r>
        <w:rPr>
          <w:rFonts w:ascii="Calibri" w:hAnsi="Calibri"/>
          <w:color w:val="231F20"/>
          <w:spacing w:val="-11"/>
          <w:sz w:val="26"/>
        </w:rPr>
        <w:t xml:space="preserve"> </w:t>
      </w:r>
      <w:r>
        <w:rPr>
          <w:rFonts w:ascii="Calibri" w:hAnsi="Calibri"/>
          <w:color w:val="231F20"/>
          <w:w w:val="80"/>
          <w:sz w:val="26"/>
        </w:rPr>
        <w:t>will</w:t>
      </w:r>
      <w:r>
        <w:rPr>
          <w:rFonts w:ascii="Calibri" w:hAnsi="Calibri"/>
          <w:color w:val="231F20"/>
          <w:spacing w:val="-10"/>
          <w:sz w:val="26"/>
        </w:rPr>
        <w:t xml:space="preserve"> </w:t>
      </w:r>
      <w:r>
        <w:rPr>
          <w:rFonts w:ascii="Calibri" w:hAnsi="Calibri"/>
          <w:color w:val="231F20"/>
          <w:sz w:val="26"/>
          <w:u w:val="single" w:color="231F20"/>
        </w:rPr>
        <w:tab/>
      </w:r>
    </w:p>
    <w:p w14:paraId="0B59B6F9">
      <w:pPr>
        <w:tabs>
          <w:tab w:val="left" w:pos="3685"/>
          <w:tab w:val="left" w:pos="5725"/>
        </w:tabs>
        <w:spacing w:before="0" w:line="242" w:lineRule="auto"/>
        <w:ind w:left="1867" w:right="0" w:firstLine="0"/>
        <w:jc w:val="left"/>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find something in my </w:t>
      </w:r>
      <w:r>
        <w:rPr>
          <w:rFonts w:ascii="Calibri"/>
          <w:color w:val="231F20"/>
          <w:w w:val="80"/>
          <w:sz w:val="26"/>
        </w:rPr>
        <w:t>songs</w:t>
      </w:r>
      <w:r>
        <w:rPr>
          <w:rFonts w:ascii="Calibri"/>
          <w:color w:val="231F20"/>
          <w:spacing w:val="-5"/>
          <w:w w:val="80"/>
          <w:sz w:val="26"/>
        </w:rPr>
        <w:t xml:space="preserve"> </w:t>
      </w:r>
      <w:r>
        <w:rPr>
          <w:rFonts w:ascii="Calibri"/>
          <w:color w:val="231F20"/>
          <w:w w:val="80"/>
          <w:sz w:val="26"/>
        </w:rPr>
        <w:t>that</w:t>
      </w:r>
      <w:r>
        <w:rPr>
          <w:rFonts w:ascii="Calibri"/>
          <w:color w:val="231F20"/>
          <w:spacing w:val="-4"/>
          <w:w w:val="80"/>
          <w:sz w:val="26"/>
        </w:rPr>
        <w:t xml:space="preserve"> </w:t>
      </w:r>
      <w:r>
        <w:rPr>
          <w:rFonts w:ascii="Calibri"/>
          <w:color w:val="231F20"/>
          <w:w w:val="80"/>
          <w:sz w:val="26"/>
        </w:rPr>
        <w:t>touches</w:t>
      </w:r>
      <w:r>
        <w:rPr>
          <w:rFonts w:ascii="Calibri"/>
          <w:color w:val="231F20"/>
          <w:spacing w:val="-5"/>
          <w:w w:val="80"/>
          <w:sz w:val="26"/>
        </w:rPr>
        <w:t xml:space="preserve"> </w:t>
      </w:r>
      <w:r>
        <w:rPr>
          <w:rFonts w:ascii="Calibri"/>
          <w:color w:val="231F20"/>
          <w:w w:val="80"/>
          <w:sz w:val="26"/>
        </w:rPr>
        <w:t>a</w:t>
      </w:r>
      <w:r>
        <w:rPr>
          <w:rFonts w:ascii="Calibri"/>
          <w:color w:val="231F20"/>
          <w:spacing w:val="-4"/>
          <w:w w:val="80"/>
          <w:sz w:val="26"/>
        </w:rPr>
        <w:t xml:space="preserve"> </w:t>
      </w:r>
      <w:r>
        <w:rPr>
          <w:rFonts w:ascii="Calibri"/>
          <w:color w:val="231F20"/>
          <w:w w:val="80"/>
          <w:sz w:val="26"/>
        </w:rPr>
        <w:t>part</w:t>
      </w:r>
      <w:r>
        <w:rPr>
          <w:rFonts w:ascii="Calibri"/>
          <w:color w:val="231F20"/>
          <w:spacing w:val="-5"/>
          <w:w w:val="80"/>
          <w:sz w:val="26"/>
        </w:rPr>
        <w:t xml:space="preserve"> </w:t>
      </w:r>
      <w:r>
        <w:rPr>
          <w:rFonts w:ascii="Calibri"/>
          <w:color w:val="231F20"/>
          <w:w w:val="80"/>
          <w:sz w:val="26"/>
        </w:rPr>
        <w:t>of</w:t>
      </w:r>
      <w:r>
        <w:rPr>
          <w:rFonts w:ascii="Calibri"/>
          <w:color w:val="231F20"/>
          <w:spacing w:val="-4"/>
          <w:w w:val="80"/>
          <w:sz w:val="26"/>
        </w:rPr>
        <w:t xml:space="preserve"> </w:t>
      </w:r>
      <w:r>
        <w:rPr>
          <w:rFonts w:ascii="Calibri"/>
          <w:color w:val="231F20"/>
          <w:w w:val="80"/>
          <w:sz w:val="26"/>
        </w:rPr>
        <w:t>their</w:t>
      </w:r>
      <w:r>
        <w:rPr>
          <w:rFonts w:ascii="Calibri"/>
          <w:color w:val="231F20"/>
          <w:spacing w:val="-5"/>
          <w:w w:val="80"/>
          <w:sz w:val="26"/>
        </w:rPr>
        <w:t xml:space="preserve"> </w:t>
      </w:r>
      <w:r>
        <w:rPr>
          <w:rFonts w:ascii="Calibri"/>
          <w:color w:val="231F20"/>
          <w:sz w:val="26"/>
          <w:u w:val="single" w:color="231F20"/>
        </w:rPr>
        <w:tab/>
      </w:r>
    </w:p>
    <w:p w14:paraId="54171C51">
      <w:pPr>
        <w:tabs>
          <w:tab w:val="left" w:pos="3377"/>
        </w:tabs>
        <w:spacing w:before="0" w:line="316" w:lineRule="exact"/>
        <w:ind w:left="1846"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243174F0">
      <w:pPr>
        <w:spacing w:before="0" w:line="242" w:lineRule="auto"/>
        <w:ind w:left="1846" w:right="176" w:hanging="292"/>
        <w:jc w:val="left"/>
        <w:rPr>
          <w:rFonts w:ascii="Calibri" w:hAnsi="Calibri"/>
          <w:sz w:val="26"/>
        </w:rPr>
      </w:pPr>
      <w:r>
        <w:rPr>
          <w:color w:val="231F20"/>
          <w:w w:val="85"/>
          <w:sz w:val="22"/>
        </w:rPr>
        <w:t>A:</w:t>
      </w:r>
      <w:r>
        <w:rPr>
          <w:color w:val="231F20"/>
          <w:spacing w:val="40"/>
          <w:sz w:val="22"/>
        </w:rPr>
        <w:t xml:space="preserve"> </w:t>
      </w:r>
      <w:r>
        <w:rPr>
          <w:rFonts w:ascii="Calibri" w:hAnsi="Calibri"/>
          <w:color w:val="231F20"/>
          <w:w w:val="85"/>
          <w:sz w:val="26"/>
        </w:rPr>
        <w:t xml:space="preserve">It’s said that you are making efforts to </w:t>
      </w:r>
      <w:r>
        <w:rPr>
          <w:rFonts w:ascii="Calibri" w:hAnsi="Calibri"/>
          <w:color w:val="231F20"/>
          <w:w w:val="80"/>
          <w:sz w:val="26"/>
        </w:rPr>
        <w:t xml:space="preserve">prepare for a classical music performance. </w:t>
      </w:r>
      <w:r>
        <w:rPr>
          <w:rFonts w:ascii="Calibri" w:hAnsi="Calibri"/>
          <w:color w:val="231F20"/>
          <w:w w:val="90"/>
          <w:sz w:val="26"/>
        </w:rPr>
        <w:t>Is it true?</w:t>
      </w:r>
    </w:p>
    <w:p w14:paraId="70C984EB">
      <w:pPr>
        <w:spacing w:before="0" w:line="397" w:lineRule="exact"/>
        <w:ind w:left="1555" w:right="0" w:firstLine="0"/>
        <w:jc w:val="left"/>
        <w:rPr>
          <w:rFonts w:ascii="Calibri"/>
          <w:sz w:val="26"/>
        </w:rPr>
      </w:pPr>
      <w:r>
        <w:rPr>
          <w:color w:val="231F20"/>
          <w:w w:val="90"/>
          <w:position w:val="2"/>
          <w:sz w:val="22"/>
        </w:rPr>
        <w:t>B:</w:t>
      </w:r>
      <w:r>
        <w:rPr>
          <w:color w:val="231F20"/>
          <w:spacing w:val="29"/>
          <w:position w:val="2"/>
          <w:sz w:val="22"/>
        </w:rPr>
        <w:t xml:space="preserve"> </w:t>
      </w:r>
      <w:r>
        <w:rPr>
          <w:rFonts w:ascii="Calibri"/>
          <w:color w:val="231F20"/>
          <w:w w:val="90"/>
          <w:position w:val="2"/>
          <w:sz w:val="26"/>
        </w:rPr>
        <w:t>Shh</w:t>
      </w:r>
      <w:r>
        <w:rPr>
          <w:rFonts w:ascii="Calibri"/>
          <w:color w:val="231F20"/>
          <w:spacing w:val="-12"/>
          <w:w w:val="90"/>
          <w:position w:val="2"/>
          <w:sz w:val="26"/>
        </w:rPr>
        <w:t xml:space="preserve"> </w:t>
      </w:r>
      <w:r>
        <w:rPr>
          <w:rFonts w:ascii="Microsoft JhengHei UI Light"/>
          <w:color w:val="231F20"/>
          <w:w w:val="90"/>
          <w:sz w:val="26"/>
        </w:rPr>
        <w:t>...</w:t>
      </w:r>
      <w:r>
        <w:rPr>
          <w:rFonts w:ascii="Microsoft JhengHei UI Light"/>
          <w:color w:val="231F20"/>
          <w:spacing w:val="-16"/>
          <w:w w:val="90"/>
          <w:sz w:val="26"/>
        </w:rPr>
        <w:t xml:space="preserve"> </w:t>
      </w:r>
      <w:r>
        <w:rPr>
          <w:rFonts w:ascii="Calibri"/>
          <w:color w:val="231F20"/>
          <w:w w:val="90"/>
          <w:position w:val="2"/>
          <w:sz w:val="26"/>
        </w:rPr>
        <w:t>It</w:t>
      </w:r>
      <w:r>
        <w:rPr>
          <w:rFonts w:ascii="Calibri"/>
          <w:color w:val="231F20"/>
          <w:spacing w:val="-12"/>
          <w:w w:val="90"/>
          <w:position w:val="2"/>
          <w:sz w:val="26"/>
        </w:rPr>
        <w:t xml:space="preserve"> </w:t>
      </w:r>
      <w:r>
        <w:rPr>
          <w:rFonts w:ascii="Calibri"/>
          <w:color w:val="231F20"/>
          <w:w w:val="90"/>
          <w:position w:val="2"/>
          <w:sz w:val="26"/>
        </w:rPr>
        <w:t>is</w:t>
      </w:r>
      <w:r>
        <w:rPr>
          <w:rFonts w:ascii="Calibri"/>
          <w:color w:val="231F20"/>
          <w:spacing w:val="-12"/>
          <w:w w:val="90"/>
          <w:position w:val="2"/>
          <w:sz w:val="26"/>
        </w:rPr>
        <w:t xml:space="preserve"> </w:t>
      </w:r>
      <w:r>
        <w:rPr>
          <w:rFonts w:ascii="Calibri"/>
          <w:color w:val="231F20"/>
          <w:w w:val="90"/>
          <w:position w:val="2"/>
          <w:sz w:val="26"/>
        </w:rPr>
        <w:t>a</w:t>
      </w:r>
      <w:r>
        <w:rPr>
          <w:rFonts w:ascii="Calibri"/>
          <w:color w:val="231F20"/>
          <w:spacing w:val="-12"/>
          <w:w w:val="90"/>
          <w:position w:val="2"/>
          <w:sz w:val="26"/>
        </w:rPr>
        <w:t xml:space="preserve"> </w:t>
      </w:r>
      <w:r>
        <w:rPr>
          <w:rFonts w:ascii="Calibri"/>
          <w:color w:val="231F20"/>
          <w:spacing w:val="-2"/>
          <w:w w:val="90"/>
          <w:position w:val="2"/>
          <w:sz w:val="26"/>
        </w:rPr>
        <w:t>secret.</w:t>
      </w:r>
    </w:p>
    <w:p w14:paraId="74377976">
      <w:pPr>
        <w:spacing w:before="242" w:line="213" w:lineRule="auto"/>
        <w:ind w:left="1614" w:right="176" w:firstLine="0"/>
        <w:jc w:val="left"/>
        <w:rPr>
          <w:rFonts w:ascii="Tahoma"/>
          <w:sz w:val="26"/>
        </w:rPr>
      </w:pPr>
      <w:r>
        <mc:AlternateContent>
          <mc:Choice Requires="wpg">
            <w:drawing>
              <wp:anchor distT="0" distB="0" distL="0" distR="0" simplePos="0" relativeHeight="251798528" behindDoc="0" locked="0" layoutInCell="1" allowOverlap="1">
                <wp:simplePos x="0" y="0"/>
                <wp:positionH relativeFrom="page">
                  <wp:posOffset>884555</wp:posOffset>
                </wp:positionH>
                <wp:positionV relativeFrom="paragraph">
                  <wp:posOffset>1010285</wp:posOffset>
                </wp:positionV>
                <wp:extent cx="2795270" cy="572770"/>
                <wp:effectExtent l="0" t="0" r="0" b="0"/>
                <wp:wrapNone/>
                <wp:docPr id="4152" name="Group 4152"/>
                <wp:cNvGraphicFramePr/>
                <a:graphic xmlns:a="http://schemas.openxmlformats.org/drawingml/2006/main">
                  <a:graphicData uri="http://schemas.microsoft.com/office/word/2010/wordprocessingGroup">
                    <wpg:wgp>
                      <wpg:cNvGrpSpPr/>
                      <wpg:grpSpPr>
                        <a:xfrm>
                          <a:off x="0" y="0"/>
                          <a:ext cx="2795270" cy="572770"/>
                          <a:chOff x="0" y="0"/>
                          <a:chExt cx="2795270" cy="572770"/>
                        </a:xfrm>
                      </wpg:grpSpPr>
                      <wps:wsp>
                        <wps:cNvPr id="4153" name="Graphic 4153"/>
                        <wps:cNvSpPr/>
                        <wps:spPr>
                          <a:xfrm>
                            <a:off x="0" y="0"/>
                            <a:ext cx="2795270" cy="572770"/>
                          </a:xfrm>
                          <a:custGeom>
                            <a:avLst/>
                            <a:gdLst/>
                            <a:ahLst/>
                            <a:cxnLst/>
                            <a:rect l="l" t="t" r="r" b="b"/>
                            <a:pathLst>
                              <a:path w="2795270" h="572770">
                                <a:moveTo>
                                  <a:pt x="2722753" y="0"/>
                                </a:moveTo>
                                <a:lnTo>
                                  <a:pt x="72009" y="0"/>
                                </a:lnTo>
                                <a:lnTo>
                                  <a:pt x="30378" y="1125"/>
                                </a:lnTo>
                                <a:lnTo>
                                  <a:pt x="9001" y="9001"/>
                                </a:lnTo>
                                <a:lnTo>
                                  <a:pt x="1125" y="30378"/>
                                </a:lnTo>
                                <a:lnTo>
                                  <a:pt x="0" y="72009"/>
                                </a:lnTo>
                                <a:lnTo>
                                  <a:pt x="0" y="500506"/>
                                </a:lnTo>
                                <a:lnTo>
                                  <a:pt x="1125" y="542137"/>
                                </a:lnTo>
                                <a:lnTo>
                                  <a:pt x="9001" y="563514"/>
                                </a:lnTo>
                                <a:lnTo>
                                  <a:pt x="30378" y="571390"/>
                                </a:lnTo>
                                <a:lnTo>
                                  <a:pt x="72009" y="572516"/>
                                </a:lnTo>
                                <a:lnTo>
                                  <a:pt x="2722753" y="572516"/>
                                </a:lnTo>
                                <a:lnTo>
                                  <a:pt x="2764383" y="571390"/>
                                </a:lnTo>
                                <a:lnTo>
                                  <a:pt x="2785760" y="563514"/>
                                </a:lnTo>
                                <a:lnTo>
                                  <a:pt x="2793636" y="542137"/>
                                </a:lnTo>
                                <a:lnTo>
                                  <a:pt x="2794762" y="500506"/>
                                </a:lnTo>
                                <a:lnTo>
                                  <a:pt x="2794762" y="72009"/>
                                </a:lnTo>
                                <a:lnTo>
                                  <a:pt x="2793636" y="30378"/>
                                </a:lnTo>
                                <a:lnTo>
                                  <a:pt x="2785760" y="9001"/>
                                </a:lnTo>
                                <a:lnTo>
                                  <a:pt x="2764383" y="1125"/>
                                </a:lnTo>
                                <a:lnTo>
                                  <a:pt x="2722753" y="0"/>
                                </a:lnTo>
                                <a:close/>
                              </a:path>
                            </a:pathLst>
                          </a:custGeom>
                          <a:solidFill>
                            <a:srgbClr val="E6E6E6"/>
                          </a:solidFill>
                        </wps:spPr>
                        <wps:bodyPr wrap="square" lIns="0" tIns="0" rIns="0" bIns="0" rtlCol="0">
                          <a:noAutofit/>
                        </wps:bodyPr>
                      </wps:wsp>
                      <wps:wsp>
                        <wps:cNvPr id="4154" name="Textbox 4154"/>
                        <wps:cNvSpPr txBox="1"/>
                        <wps:spPr>
                          <a:xfrm>
                            <a:off x="109258" y="136372"/>
                            <a:ext cx="912494" cy="169545"/>
                          </a:xfrm>
                          <a:prstGeom prst="rect">
                            <a:avLst/>
                          </a:prstGeom>
                        </wps:spPr>
                        <wps:txbx>
                          <w:txbxContent>
                            <w:p w14:paraId="1F6FCFA9">
                              <w:pPr>
                                <w:tabs>
                                  <w:tab w:val="left" w:pos="931"/>
                                </w:tabs>
                                <w:spacing w:before="0"/>
                                <w:ind w:left="0" w:right="0" w:firstLine="0"/>
                                <w:jc w:val="left"/>
                                <w:rPr>
                                  <w:rFonts w:ascii="Tahoma"/>
                                  <w:sz w:val="22"/>
                                </w:rPr>
                              </w:pPr>
                              <w:r>
                                <w:rPr>
                                  <w:rFonts w:ascii="Tahoma"/>
                                  <w:color w:val="231F20"/>
                                  <w:spacing w:val="-2"/>
                                  <w:w w:val="105"/>
                                  <w:sz w:val="22"/>
                                </w:rPr>
                                <w:t>outline</w:t>
                              </w:r>
                              <w:r>
                                <w:rPr>
                                  <w:rFonts w:ascii="Tahoma"/>
                                  <w:color w:val="231F20"/>
                                  <w:sz w:val="22"/>
                                </w:rPr>
                                <w:tab/>
                              </w:r>
                              <w:r>
                                <w:rPr>
                                  <w:rFonts w:ascii="Tahoma"/>
                                  <w:color w:val="231F20"/>
                                  <w:spacing w:val="-4"/>
                                  <w:w w:val="105"/>
                                  <w:sz w:val="22"/>
                                </w:rPr>
                                <w:t>band</w:t>
                              </w:r>
                            </w:p>
                          </w:txbxContent>
                        </wps:txbx>
                        <wps:bodyPr wrap="square" lIns="0" tIns="0" rIns="0" bIns="0" rtlCol="0">
                          <a:noAutofit/>
                        </wps:bodyPr>
                      </wps:wsp>
                      <wps:wsp>
                        <wps:cNvPr id="4155" name="Textbox 4155"/>
                        <wps:cNvSpPr txBox="1"/>
                        <wps:spPr>
                          <a:xfrm>
                            <a:off x="1488097" y="136372"/>
                            <a:ext cx="1235710" cy="169545"/>
                          </a:xfrm>
                          <a:prstGeom prst="rect">
                            <a:avLst/>
                          </a:prstGeom>
                        </wps:spPr>
                        <wps:txbx>
                          <w:txbxContent>
                            <w:p w14:paraId="5B5411F2">
                              <w:pPr>
                                <w:spacing w:before="0"/>
                                <w:ind w:left="0" w:right="0" w:firstLine="0"/>
                                <w:jc w:val="left"/>
                                <w:rPr>
                                  <w:rFonts w:ascii="Tahoma"/>
                                  <w:sz w:val="22"/>
                                </w:rPr>
                              </w:pPr>
                              <w:r>
                                <w:rPr>
                                  <w:rFonts w:ascii="Tahoma"/>
                                  <w:color w:val="231F20"/>
                                  <w:w w:val="105"/>
                                  <w:sz w:val="22"/>
                                </w:rPr>
                                <w:t>opportunity</w:t>
                              </w:r>
                              <w:r>
                                <w:rPr>
                                  <w:rFonts w:ascii="Tahoma"/>
                                  <w:color w:val="231F20"/>
                                  <w:spacing w:val="76"/>
                                  <w:w w:val="105"/>
                                  <w:sz w:val="22"/>
                                </w:rPr>
                                <w:t xml:space="preserve"> </w:t>
                              </w:r>
                              <w:r>
                                <w:rPr>
                                  <w:rFonts w:ascii="Tahoma"/>
                                  <w:color w:val="231F20"/>
                                  <w:spacing w:val="-2"/>
                                  <w:w w:val="105"/>
                                  <w:sz w:val="22"/>
                                </w:rPr>
                                <w:t>studio</w:t>
                              </w:r>
                            </w:p>
                          </w:txbxContent>
                        </wps:txbx>
                        <wps:bodyPr wrap="square" lIns="0" tIns="0" rIns="0" bIns="0" rtlCol="0">
                          <a:noAutofit/>
                        </wps:bodyPr>
                      </wps:wsp>
                      <wps:wsp>
                        <wps:cNvPr id="4156" name="Textbox 4156"/>
                        <wps:cNvSpPr txBox="1"/>
                        <wps:spPr>
                          <a:xfrm>
                            <a:off x="109258" y="288785"/>
                            <a:ext cx="2152650" cy="169545"/>
                          </a:xfrm>
                          <a:prstGeom prst="rect">
                            <a:avLst/>
                          </a:prstGeom>
                        </wps:spPr>
                        <wps:txbx>
                          <w:txbxContent>
                            <w:p w14:paraId="5D8F3EAD">
                              <w:pPr>
                                <w:tabs>
                                  <w:tab w:val="left" w:pos="2171"/>
                                </w:tabs>
                                <w:spacing w:before="0"/>
                                <w:ind w:left="0" w:right="0" w:firstLine="0"/>
                                <w:jc w:val="left"/>
                                <w:rPr>
                                  <w:rFonts w:ascii="Tahoma"/>
                                  <w:sz w:val="22"/>
                                </w:rPr>
                              </w:pPr>
                              <w:r>
                                <w:rPr>
                                  <w:rFonts w:ascii="Tahoma"/>
                                  <w:color w:val="231F20"/>
                                  <w:w w:val="105"/>
                                  <w:sz w:val="22"/>
                                </w:rPr>
                                <w:t>original</w:t>
                              </w:r>
                              <w:r>
                                <w:rPr>
                                  <w:rFonts w:ascii="Tahoma"/>
                                  <w:color w:val="231F20"/>
                                  <w:spacing w:val="76"/>
                                  <w:w w:val="150"/>
                                  <w:sz w:val="22"/>
                                </w:rPr>
                                <w:t xml:space="preserve"> </w:t>
                              </w:r>
                              <w:r>
                                <w:rPr>
                                  <w:rFonts w:ascii="Tahoma"/>
                                  <w:color w:val="231F20"/>
                                  <w:w w:val="105"/>
                                  <w:sz w:val="22"/>
                                </w:rPr>
                                <w:t>in</w:t>
                              </w:r>
                              <w:r>
                                <w:rPr>
                                  <w:rFonts w:ascii="Tahoma"/>
                                  <w:color w:val="231F20"/>
                                  <w:spacing w:val="-16"/>
                                  <w:w w:val="105"/>
                                  <w:sz w:val="22"/>
                                </w:rPr>
                                <w:t xml:space="preserve"> </w:t>
                              </w:r>
                              <w:r>
                                <w:rPr>
                                  <w:rFonts w:ascii="Tahoma"/>
                                  <w:color w:val="231F20"/>
                                  <w:spacing w:val="-2"/>
                                  <w:w w:val="105"/>
                                  <w:sz w:val="22"/>
                                </w:rPr>
                                <w:t>addition</w:t>
                              </w:r>
                              <w:r>
                                <w:rPr>
                                  <w:rFonts w:ascii="Tahoma"/>
                                  <w:color w:val="231F20"/>
                                  <w:sz w:val="22"/>
                                </w:rPr>
                                <w:tab/>
                              </w:r>
                              <w:r>
                                <w:rPr>
                                  <w:rFonts w:ascii="Tahoma"/>
                                  <w:color w:val="231F20"/>
                                  <w:spacing w:val="-2"/>
                                  <w:w w:val="105"/>
                                  <w:sz w:val="22"/>
                                </w:rPr>
                                <w:t>composition</w:t>
                              </w:r>
                            </w:p>
                          </w:txbxContent>
                        </wps:txbx>
                        <wps:bodyPr wrap="square" lIns="0" tIns="0" rIns="0" bIns="0" rtlCol="0">
                          <a:noAutofit/>
                        </wps:bodyPr>
                      </wps:wsp>
                    </wpg:wgp>
                  </a:graphicData>
                </a:graphic>
              </wp:anchor>
            </w:drawing>
          </mc:Choice>
          <mc:Fallback>
            <w:pict>
              <v:group id="Group 4152" o:spid="_x0000_s1026" o:spt="203" style="position:absolute;left:0pt;margin-left:69.65pt;margin-top:79.55pt;height:45.1pt;width:220.1pt;mso-position-horizontal-relative:page;z-index:251798528;mso-width-relative:page;mso-height-relative:page;" coordsize="2795270,572770" o:gfxdata="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D3YGX/&#10;2gAAAAsBAAAPAAAAAAAAAAEAIAAAACIAAABkcnMvZG93bnJldi54bWxQSwECFAAUAAAACACHTuJA&#10;ULVQ2a4DAADgDQAADgAAAAAAAAABACAAAAApAQAAZHJzL2Uyb0RvYy54bWxQSwUGAAAAAAYABgBZ&#10;AQAASQcAAAAA&#10;">
                <o:lock v:ext="edit" aspectratio="f"/>
                <v:shape id="Graphic 4153" o:spid="_x0000_s1026" o:spt="100" style="position:absolute;left:0;top:0;height:572770;width:2795270;" fillcolor="#E6E6E6" filled="t" stroked="f" coordsize="2795270,572770" o:gfxdata="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Nj3&#10;JcEAAADdAAAADwAAAAAAAAABACAAAAAiAAAAZHJzL2Rvd25yZXYueG1sUEsBAhQAFAAAAAgAh07i&#10;QDMvBZ47AAAAOQAAABAAAAAAAAAAAQAgAAAAEAEAAGRycy9zaGFwZXhtbC54bWxQSwUGAAAAAAYA&#10;BgBbAQAAugMAAAAA&#10;" path="m2722753,0l72009,0,30378,1125,9001,9001,1125,30378,0,72009,0,500506,1125,542137,9001,563514,30378,571390,72009,572516,2722753,572516,2764383,571390,2785760,563514,2793636,542137,2794762,500506,2794762,72009,2793636,30378,2785760,9001,2764383,1125,2722753,0xe">
                  <v:fill on="t" focussize="0,0"/>
                  <v:stroke on="f"/>
                  <v:imagedata o:title=""/>
                  <o:lock v:ext="edit" aspectratio="f"/>
                  <v:textbox inset="0mm,0mm,0mm,0mm"/>
                </v:shape>
                <v:shape id="Textbox 4154" o:spid="_x0000_s1026" o:spt="202" type="#_x0000_t202" style="position:absolute;left:109258;top:136372;height:169545;width:912494;" filled="f" stroked="f" coordsize="21600,21600" o:gfxdata="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L0p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F6FCFA9">
                        <w:pPr>
                          <w:tabs>
                            <w:tab w:val="left" w:pos="931"/>
                          </w:tabs>
                          <w:spacing w:before="0"/>
                          <w:ind w:left="0" w:right="0" w:firstLine="0"/>
                          <w:jc w:val="left"/>
                          <w:rPr>
                            <w:rFonts w:ascii="Tahoma"/>
                            <w:sz w:val="22"/>
                          </w:rPr>
                        </w:pPr>
                        <w:r>
                          <w:rPr>
                            <w:rFonts w:ascii="Tahoma"/>
                            <w:color w:val="231F20"/>
                            <w:spacing w:val="-2"/>
                            <w:w w:val="105"/>
                            <w:sz w:val="22"/>
                          </w:rPr>
                          <w:t>outline</w:t>
                        </w:r>
                        <w:r>
                          <w:rPr>
                            <w:rFonts w:ascii="Tahoma"/>
                            <w:color w:val="231F20"/>
                            <w:sz w:val="22"/>
                          </w:rPr>
                          <w:tab/>
                        </w:r>
                        <w:r>
                          <w:rPr>
                            <w:rFonts w:ascii="Tahoma"/>
                            <w:color w:val="231F20"/>
                            <w:spacing w:val="-4"/>
                            <w:w w:val="105"/>
                            <w:sz w:val="22"/>
                          </w:rPr>
                          <w:t>band</w:t>
                        </w:r>
                      </w:p>
                    </w:txbxContent>
                  </v:textbox>
                </v:shape>
                <v:shape id="Textbox 4155" o:spid="_x0000_s1026" o:spt="202" type="#_x0000_t202" style="position:absolute;left:1488097;top:136372;height:169545;width:1235710;" filled="f" stroked="f" coordsize="21600,21600" o:gfxdata="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Y+/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B5411F2">
                        <w:pPr>
                          <w:spacing w:before="0"/>
                          <w:ind w:left="0" w:right="0" w:firstLine="0"/>
                          <w:jc w:val="left"/>
                          <w:rPr>
                            <w:rFonts w:ascii="Tahoma"/>
                            <w:sz w:val="22"/>
                          </w:rPr>
                        </w:pPr>
                        <w:r>
                          <w:rPr>
                            <w:rFonts w:ascii="Tahoma"/>
                            <w:color w:val="231F20"/>
                            <w:w w:val="105"/>
                            <w:sz w:val="22"/>
                          </w:rPr>
                          <w:t>opportunity</w:t>
                        </w:r>
                        <w:r>
                          <w:rPr>
                            <w:rFonts w:ascii="Tahoma"/>
                            <w:color w:val="231F20"/>
                            <w:spacing w:val="76"/>
                            <w:w w:val="105"/>
                            <w:sz w:val="22"/>
                          </w:rPr>
                          <w:t xml:space="preserve"> </w:t>
                        </w:r>
                        <w:r>
                          <w:rPr>
                            <w:rFonts w:ascii="Tahoma"/>
                            <w:color w:val="231F20"/>
                            <w:spacing w:val="-2"/>
                            <w:w w:val="105"/>
                            <w:sz w:val="22"/>
                          </w:rPr>
                          <w:t>studio</w:t>
                        </w:r>
                      </w:p>
                    </w:txbxContent>
                  </v:textbox>
                </v:shape>
                <v:shape id="Textbox 4156" o:spid="_x0000_s1026" o:spt="202" type="#_x0000_t202" style="position:absolute;left:109258;top:288785;height:169545;width:2152650;" filled="f" stroked="f" coordsize="21600,21600" o:gfxdata="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sXG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D8F3EAD">
                        <w:pPr>
                          <w:tabs>
                            <w:tab w:val="left" w:pos="2171"/>
                          </w:tabs>
                          <w:spacing w:before="0"/>
                          <w:ind w:left="0" w:right="0" w:firstLine="0"/>
                          <w:jc w:val="left"/>
                          <w:rPr>
                            <w:rFonts w:ascii="Tahoma"/>
                            <w:sz w:val="22"/>
                          </w:rPr>
                        </w:pPr>
                        <w:r>
                          <w:rPr>
                            <w:rFonts w:ascii="Tahoma"/>
                            <w:color w:val="231F20"/>
                            <w:w w:val="105"/>
                            <w:sz w:val="22"/>
                          </w:rPr>
                          <w:t>original</w:t>
                        </w:r>
                        <w:r>
                          <w:rPr>
                            <w:rFonts w:ascii="Tahoma"/>
                            <w:color w:val="231F20"/>
                            <w:spacing w:val="76"/>
                            <w:w w:val="150"/>
                            <w:sz w:val="22"/>
                          </w:rPr>
                          <w:t xml:space="preserve"> </w:t>
                        </w:r>
                        <w:r>
                          <w:rPr>
                            <w:rFonts w:ascii="Tahoma"/>
                            <w:color w:val="231F20"/>
                            <w:w w:val="105"/>
                            <w:sz w:val="22"/>
                          </w:rPr>
                          <w:t>in</w:t>
                        </w:r>
                        <w:r>
                          <w:rPr>
                            <w:rFonts w:ascii="Tahoma"/>
                            <w:color w:val="231F20"/>
                            <w:spacing w:val="-16"/>
                            <w:w w:val="105"/>
                            <w:sz w:val="22"/>
                          </w:rPr>
                          <w:t xml:space="preserve"> </w:t>
                        </w:r>
                        <w:r>
                          <w:rPr>
                            <w:rFonts w:ascii="Tahoma"/>
                            <w:color w:val="231F20"/>
                            <w:spacing w:val="-2"/>
                            <w:w w:val="105"/>
                            <w:sz w:val="22"/>
                          </w:rPr>
                          <w:t>addition</w:t>
                        </w:r>
                        <w:r>
                          <w:rPr>
                            <w:rFonts w:ascii="Tahoma"/>
                            <w:color w:val="231F20"/>
                            <w:sz w:val="22"/>
                          </w:rPr>
                          <w:tab/>
                        </w:r>
                        <w:r>
                          <w:rPr>
                            <w:rFonts w:ascii="Tahoma"/>
                            <w:color w:val="231F20"/>
                            <w:spacing w:val="-2"/>
                            <w:w w:val="105"/>
                            <w:sz w:val="22"/>
                          </w:rPr>
                          <w:t>composition</w:t>
                        </w:r>
                      </w:p>
                    </w:txbxContent>
                  </v:textbox>
                </v:shape>
              </v:group>
            </w:pict>
          </mc:Fallback>
        </mc:AlternateContent>
      </w:r>
      <w:r>
        <w:rPr>
          <w:rFonts w:ascii="Tahoma"/>
          <w:color w:val="842A44"/>
          <w:spacing w:val="-2"/>
          <w:w w:val="105"/>
          <w:sz w:val="26"/>
        </w:rPr>
        <w:t>Are</w:t>
      </w:r>
      <w:r>
        <w:rPr>
          <w:rFonts w:ascii="Tahoma"/>
          <w:color w:val="842A44"/>
          <w:spacing w:val="-39"/>
          <w:w w:val="105"/>
          <w:sz w:val="26"/>
        </w:rPr>
        <w:t xml:space="preserve"> </w:t>
      </w:r>
      <w:r>
        <w:rPr>
          <w:rFonts w:ascii="Tahoma"/>
          <w:color w:val="842A44"/>
          <w:spacing w:val="-2"/>
          <w:w w:val="105"/>
          <w:sz w:val="26"/>
        </w:rPr>
        <w:t>you</w:t>
      </w:r>
      <w:r>
        <w:rPr>
          <w:rFonts w:ascii="Tahoma"/>
          <w:color w:val="842A44"/>
          <w:spacing w:val="-39"/>
          <w:w w:val="105"/>
          <w:sz w:val="26"/>
        </w:rPr>
        <w:t xml:space="preserve"> </w:t>
      </w:r>
      <w:r>
        <w:rPr>
          <w:rFonts w:ascii="Tahoma"/>
          <w:color w:val="842A44"/>
          <w:spacing w:val="-2"/>
          <w:w w:val="105"/>
          <w:sz w:val="26"/>
        </w:rPr>
        <w:t>interested</w:t>
      </w:r>
      <w:r>
        <w:rPr>
          <w:rFonts w:ascii="Tahoma"/>
          <w:color w:val="842A44"/>
          <w:spacing w:val="-39"/>
          <w:w w:val="105"/>
          <w:sz w:val="26"/>
        </w:rPr>
        <w:t xml:space="preserve"> </w:t>
      </w:r>
      <w:r>
        <w:rPr>
          <w:rFonts w:ascii="Tahoma"/>
          <w:color w:val="842A44"/>
          <w:spacing w:val="-2"/>
          <w:w w:val="105"/>
          <w:sz w:val="26"/>
        </w:rPr>
        <w:t>in</w:t>
      </w:r>
      <w:r>
        <w:rPr>
          <w:rFonts w:ascii="Tahoma"/>
          <w:color w:val="842A44"/>
          <w:spacing w:val="-39"/>
          <w:w w:val="105"/>
          <w:sz w:val="26"/>
        </w:rPr>
        <w:t xml:space="preserve"> </w:t>
      </w:r>
      <w:r>
        <w:rPr>
          <w:rFonts w:ascii="Tahoma"/>
          <w:color w:val="842A44"/>
          <w:spacing w:val="-2"/>
          <w:w w:val="105"/>
          <w:sz w:val="26"/>
        </w:rPr>
        <w:t>starting</w:t>
      </w:r>
      <w:r>
        <w:rPr>
          <w:rFonts w:ascii="Tahoma"/>
          <w:color w:val="842A44"/>
          <w:spacing w:val="-39"/>
          <w:w w:val="105"/>
          <w:sz w:val="26"/>
        </w:rPr>
        <w:t xml:space="preserve"> </w:t>
      </w:r>
      <w:r>
        <w:rPr>
          <w:rFonts w:ascii="Tahoma"/>
          <w:color w:val="842A44"/>
          <w:spacing w:val="-2"/>
          <w:w w:val="105"/>
          <w:sz w:val="26"/>
        </w:rPr>
        <w:t xml:space="preserve">a </w:t>
      </w:r>
      <w:r>
        <w:rPr>
          <w:rFonts w:ascii="Tahoma"/>
          <w:color w:val="842A44"/>
          <w:spacing w:val="-2"/>
          <w:sz w:val="26"/>
        </w:rPr>
        <w:t>small</w:t>
      </w:r>
      <w:r>
        <w:rPr>
          <w:rFonts w:ascii="Tahoma"/>
          <w:color w:val="842A44"/>
          <w:spacing w:val="-35"/>
          <w:sz w:val="26"/>
        </w:rPr>
        <w:t xml:space="preserve"> </w:t>
      </w:r>
      <w:r>
        <w:rPr>
          <w:rFonts w:ascii="Tahoma"/>
          <w:color w:val="842A44"/>
          <w:spacing w:val="-2"/>
          <w:sz w:val="26"/>
        </w:rPr>
        <w:t>band?</w:t>
      </w:r>
      <w:r>
        <w:rPr>
          <w:rFonts w:ascii="Tahoma"/>
          <w:color w:val="842A44"/>
          <w:spacing w:val="-35"/>
          <w:sz w:val="26"/>
        </w:rPr>
        <w:t xml:space="preserve"> </w:t>
      </w:r>
      <w:r>
        <w:rPr>
          <w:rFonts w:ascii="Tahoma"/>
          <w:color w:val="842A44"/>
          <w:spacing w:val="-2"/>
          <w:sz w:val="26"/>
        </w:rPr>
        <w:t>Read</w:t>
      </w:r>
      <w:r>
        <w:rPr>
          <w:rFonts w:ascii="Tahoma"/>
          <w:color w:val="842A44"/>
          <w:spacing w:val="-35"/>
          <w:sz w:val="26"/>
        </w:rPr>
        <w:t xml:space="preserve"> </w:t>
      </w:r>
      <w:r>
        <w:rPr>
          <w:rFonts w:ascii="Tahoma"/>
          <w:color w:val="842A44"/>
          <w:spacing w:val="-2"/>
          <w:sz w:val="26"/>
        </w:rPr>
        <w:t>and</w:t>
      </w:r>
      <w:r>
        <w:rPr>
          <w:rFonts w:ascii="Tahoma"/>
          <w:color w:val="842A44"/>
          <w:spacing w:val="-35"/>
          <w:sz w:val="26"/>
        </w:rPr>
        <w:t xml:space="preserve"> </w:t>
      </w:r>
      <w:r>
        <w:rPr>
          <w:rFonts w:ascii="Tahoma"/>
          <w:color w:val="842A44"/>
          <w:spacing w:val="-2"/>
          <w:sz w:val="26"/>
        </w:rPr>
        <w:t>complete</w:t>
      </w:r>
      <w:r>
        <w:rPr>
          <w:rFonts w:ascii="Tahoma"/>
          <w:color w:val="842A44"/>
          <w:spacing w:val="-35"/>
          <w:sz w:val="26"/>
        </w:rPr>
        <w:t xml:space="preserve"> </w:t>
      </w:r>
      <w:r>
        <w:rPr>
          <w:rFonts w:ascii="Tahoma"/>
          <w:color w:val="842A44"/>
          <w:spacing w:val="-2"/>
          <w:sz w:val="26"/>
        </w:rPr>
        <w:t xml:space="preserve">the </w:t>
      </w:r>
      <w:r>
        <w:rPr>
          <w:rFonts w:ascii="Tahoma"/>
          <w:color w:val="842A44"/>
          <w:spacing w:val="-2"/>
          <w:w w:val="105"/>
          <w:sz w:val="26"/>
        </w:rPr>
        <w:t>passage</w:t>
      </w:r>
      <w:r>
        <w:rPr>
          <w:rFonts w:ascii="Tahoma"/>
          <w:color w:val="842A44"/>
          <w:spacing w:val="-40"/>
          <w:w w:val="105"/>
          <w:sz w:val="26"/>
        </w:rPr>
        <w:t xml:space="preserve"> </w:t>
      </w:r>
      <w:r>
        <w:rPr>
          <w:rFonts w:ascii="Tahoma"/>
          <w:color w:val="842A44"/>
          <w:spacing w:val="-2"/>
          <w:w w:val="105"/>
          <w:sz w:val="26"/>
        </w:rPr>
        <w:t>using</w:t>
      </w:r>
      <w:r>
        <w:rPr>
          <w:rFonts w:ascii="Tahoma"/>
          <w:color w:val="842A44"/>
          <w:spacing w:val="-39"/>
          <w:w w:val="105"/>
          <w:sz w:val="26"/>
        </w:rPr>
        <w:t xml:space="preserve"> </w:t>
      </w:r>
      <w:r>
        <w:rPr>
          <w:rFonts w:ascii="Tahoma"/>
          <w:color w:val="842A44"/>
          <w:spacing w:val="-2"/>
          <w:w w:val="105"/>
          <w:sz w:val="26"/>
        </w:rPr>
        <w:t>the</w:t>
      </w:r>
      <w:r>
        <w:rPr>
          <w:rFonts w:ascii="Tahoma"/>
          <w:color w:val="842A44"/>
          <w:spacing w:val="-39"/>
          <w:w w:val="105"/>
          <w:sz w:val="26"/>
        </w:rPr>
        <w:t xml:space="preserve"> </w:t>
      </w:r>
      <w:r>
        <w:rPr>
          <w:rFonts w:ascii="Tahoma"/>
          <w:color w:val="842A44"/>
          <w:spacing w:val="-2"/>
          <w:w w:val="105"/>
          <w:sz w:val="26"/>
        </w:rPr>
        <w:t>words</w:t>
      </w:r>
      <w:r>
        <w:rPr>
          <w:rFonts w:ascii="Tahoma"/>
          <w:color w:val="842A44"/>
          <w:spacing w:val="-39"/>
          <w:w w:val="105"/>
          <w:sz w:val="26"/>
        </w:rPr>
        <w:t xml:space="preserve"> </w:t>
      </w:r>
      <w:r>
        <w:rPr>
          <w:rFonts w:ascii="Tahoma"/>
          <w:color w:val="842A44"/>
          <w:spacing w:val="-2"/>
          <w:w w:val="105"/>
          <w:sz w:val="26"/>
        </w:rPr>
        <w:t>below</w:t>
      </w:r>
      <w:r>
        <w:rPr>
          <w:rFonts w:ascii="Tahoma"/>
          <w:color w:val="842A44"/>
          <w:spacing w:val="-39"/>
          <w:w w:val="105"/>
          <w:sz w:val="26"/>
        </w:rPr>
        <w:t xml:space="preserve"> </w:t>
      </w:r>
      <w:r>
        <w:rPr>
          <w:rFonts w:ascii="Tahoma"/>
          <w:color w:val="842A44"/>
          <w:spacing w:val="-2"/>
          <w:w w:val="105"/>
          <w:sz w:val="26"/>
        </w:rPr>
        <w:t xml:space="preserve">in </w:t>
      </w:r>
      <w:r>
        <w:rPr>
          <w:rFonts w:ascii="Tahoma"/>
          <w:color w:val="842A44"/>
          <w:w w:val="105"/>
          <w:sz w:val="26"/>
        </w:rPr>
        <w:t>their</w:t>
      </w:r>
      <w:r>
        <w:rPr>
          <w:rFonts w:ascii="Tahoma"/>
          <w:color w:val="842A44"/>
          <w:spacing w:val="-18"/>
          <w:w w:val="105"/>
          <w:sz w:val="26"/>
        </w:rPr>
        <w:t xml:space="preserve"> </w:t>
      </w:r>
      <w:r>
        <w:rPr>
          <w:rFonts w:ascii="Tahoma"/>
          <w:color w:val="842A44"/>
          <w:w w:val="105"/>
          <w:sz w:val="26"/>
        </w:rPr>
        <w:t>correct</w:t>
      </w:r>
      <w:r>
        <w:rPr>
          <w:rFonts w:ascii="Tahoma"/>
          <w:color w:val="842A44"/>
          <w:spacing w:val="-18"/>
          <w:w w:val="105"/>
          <w:sz w:val="26"/>
        </w:rPr>
        <w:t xml:space="preserve"> </w:t>
      </w:r>
      <w:r>
        <w:rPr>
          <w:rFonts w:ascii="Tahoma"/>
          <w:color w:val="842A44"/>
          <w:w w:val="105"/>
          <w:sz w:val="26"/>
        </w:rPr>
        <w:t>forms.</w:t>
      </w:r>
    </w:p>
    <w:p w14:paraId="7774FFC5">
      <w:pPr>
        <w:pStyle w:val="11"/>
        <w:rPr>
          <w:rFonts w:ascii="Tahoma"/>
          <w:sz w:val="30"/>
        </w:rPr>
      </w:pPr>
    </w:p>
    <w:p w14:paraId="23B2C255">
      <w:pPr>
        <w:pStyle w:val="11"/>
        <w:rPr>
          <w:rFonts w:ascii="Tahoma"/>
          <w:sz w:val="30"/>
        </w:rPr>
      </w:pPr>
    </w:p>
    <w:p w14:paraId="73EAC204">
      <w:pPr>
        <w:pStyle w:val="11"/>
        <w:rPr>
          <w:rFonts w:ascii="Tahoma"/>
          <w:sz w:val="30"/>
        </w:rPr>
      </w:pPr>
    </w:p>
    <w:p w14:paraId="2BE3A1EE">
      <w:pPr>
        <w:pStyle w:val="11"/>
        <w:spacing w:before="1"/>
        <w:rPr>
          <w:rFonts w:ascii="Tahoma"/>
          <w:sz w:val="23"/>
        </w:rPr>
      </w:pPr>
    </w:p>
    <w:p w14:paraId="4CE8823E">
      <w:pPr>
        <w:spacing w:before="0"/>
        <w:ind w:left="1555" w:right="0" w:firstLine="0"/>
        <w:jc w:val="both"/>
        <w:rPr>
          <w:rFonts w:ascii="Calibri"/>
          <w:sz w:val="26"/>
        </w:rPr>
      </w:pPr>
      <w:r>
        <w:rPr>
          <w:rFonts w:ascii="Calibri"/>
          <w:color w:val="231F20"/>
          <w:w w:val="85"/>
          <w:sz w:val="26"/>
        </w:rPr>
        <w:t>Almost</w:t>
      </w:r>
      <w:r>
        <w:rPr>
          <w:rFonts w:ascii="Calibri"/>
          <w:color w:val="231F20"/>
          <w:spacing w:val="5"/>
          <w:sz w:val="26"/>
        </w:rPr>
        <w:t xml:space="preserve"> </w:t>
      </w:r>
      <w:r>
        <w:rPr>
          <w:rFonts w:ascii="Calibri"/>
          <w:color w:val="231F20"/>
          <w:w w:val="85"/>
          <w:sz w:val="26"/>
        </w:rPr>
        <w:t>every</w:t>
      </w:r>
      <w:r>
        <w:rPr>
          <w:rFonts w:ascii="Calibri"/>
          <w:color w:val="231F20"/>
          <w:spacing w:val="5"/>
          <w:sz w:val="26"/>
        </w:rPr>
        <w:t xml:space="preserve"> </w:t>
      </w:r>
      <w:r>
        <w:rPr>
          <w:rFonts w:ascii="Calibri"/>
          <w:color w:val="231F20"/>
          <w:w w:val="85"/>
          <w:sz w:val="26"/>
        </w:rPr>
        <w:t>teenager</w:t>
      </w:r>
      <w:r>
        <w:rPr>
          <w:rFonts w:ascii="Calibri"/>
          <w:color w:val="231F20"/>
          <w:spacing w:val="5"/>
          <w:sz w:val="26"/>
        </w:rPr>
        <w:t xml:space="preserve"> </w:t>
      </w:r>
      <w:r>
        <w:rPr>
          <w:rFonts w:ascii="Calibri"/>
          <w:color w:val="231F20"/>
          <w:w w:val="85"/>
          <w:sz w:val="26"/>
        </w:rPr>
        <w:t>dreams</w:t>
      </w:r>
      <w:r>
        <w:rPr>
          <w:rFonts w:ascii="Calibri"/>
          <w:color w:val="231F20"/>
          <w:spacing w:val="6"/>
          <w:sz w:val="26"/>
        </w:rPr>
        <w:t xml:space="preserve"> </w:t>
      </w:r>
      <w:r>
        <w:rPr>
          <w:rFonts w:ascii="Calibri"/>
          <w:color w:val="231F20"/>
          <w:w w:val="85"/>
          <w:sz w:val="26"/>
        </w:rPr>
        <w:t>of</w:t>
      </w:r>
      <w:r>
        <w:rPr>
          <w:rFonts w:ascii="Calibri"/>
          <w:color w:val="231F20"/>
          <w:spacing w:val="5"/>
          <w:sz w:val="26"/>
        </w:rPr>
        <w:t xml:space="preserve"> </w:t>
      </w:r>
      <w:r>
        <w:rPr>
          <w:rFonts w:ascii="Calibri"/>
          <w:color w:val="231F20"/>
          <w:w w:val="85"/>
          <w:sz w:val="26"/>
        </w:rPr>
        <w:t>having</w:t>
      </w:r>
      <w:r>
        <w:rPr>
          <w:rFonts w:ascii="Calibri"/>
          <w:color w:val="231F20"/>
          <w:spacing w:val="5"/>
          <w:sz w:val="26"/>
        </w:rPr>
        <w:t xml:space="preserve"> </w:t>
      </w:r>
      <w:r>
        <w:rPr>
          <w:rFonts w:ascii="Calibri"/>
          <w:color w:val="231F20"/>
          <w:spacing w:val="-5"/>
          <w:w w:val="85"/>
          <w:sz w:val="26"/>
        </w:rPr>
        <w:t>the</w:t>
      </w:r>
    </w:p>
    <w:p w14:paraId="59493A46">
      <w:pPr>
        <w:tabs>
          <w:tab w:val="left" w:pos="3199"/>
          <w:tab w:val="left" w:pos="4801"/>
          <w:tab w:val="left" w:pos="5192"/>
        </w:tabs>
        <w:spacing w:before="3" w:line="242" w:lineRule="auto"/>
        <w:ind w:left="1555" w:right="70"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to sing in public or even </w:t>
      </w:r>
      <w:r>
        <w:rPr>
          <w:rFonts w:ascii="Calibri"/>
          <w:color w:val="231F20"/>
          <w:spacing w:val="-2"/>
          <w:w w:val="85"/>
          <w:sz w:val="26"/>
        </w:rPr>
        <w:t xml:space="preserve">becoming famous as a singer. Actually, you do </w:t>
      </w:r>
      <w:r>
        <w:rPr>
          <w:rFonts w:ascii="Calibri"/>
          <w:color w:val="231F20"/>
          <w:w w:val="90"/>
          <w:sz w:val="26"/>
        </w:rPr>
        <w:t xml:space="preserve">not have to sing in a </w:t>
      </w:r>
      <w:r>
        <w:rPr>
          <w:rFonts w:ascii="Calibri"/>
          <w:color w:val="231F20"/>
          <w:sz w:val="26"/>
          <w:u w:val="single" w:color="231F20"/>
        </w:rPr>
        <w:tab/>
      </w:r>
      <w:r>
        <w:rPr>
          <w:rFonts w:ascii="Calibri"/>
          <w:color w:val="231F20"/>
          <w:sz w:val="26"/>
          <w:u w:val="single" w:color="231F20"/>
        </w:rPr>
        <w:tab/>
      </w:r>
      <w:r>
        <w:rPr>
          <w:rFonts w:ascii="Calibri"/>
          <w:color w:val="231F20"/>
          <w:spacing w:val="-2"/>
          <w:w w:val="90"/>
          <w:sz w:val="26"/>
        </w:rPr>
        <w:t>.</w:t>
      </w:r>
      <w:r>
        <w:rPr>
          <w:rFonts w:ascii="Calibri"/>
          <w:color w:val="231F20"/>
          <w:spacing w:val="-7"/>
          <w:w w:val="90"/>
          <w:sz w:val="26"/>
        </w:rPr>
        <w:t xml:space="preserve"> </w:t>
      </w:r>
      <w:r>
        <w:rPr>
          <w:rFonts w:ascii="Calibri"/>
          <w:color w:val="231F20"/>
          <w:spacing w:val="-2"/>
          <w:w w:val="90"/>
          <w:sz w:val="26"/>
        </w:rPr>
        <w:t xml:space="preserve">Nor </w:t>
      </w:r>
      <w:r>
        <w:rPr>
          <w:rFonts w:ascii="Calibri"/>
          <w:color w:val="231F20"/>
          <w:w w:val="90"/>
          <w:sz w:val="26"/>
        </w:rPr>
        <w:t xml:space="preserve">do you need a </w:t>
      </w:r>
      <w:r>
        <w:rPr>
          <w:rFonts w:ascii="Calibri"/>
          <w:color w:val="231F20"/>
          <w:sz w:val="26"/>
          <w:u w:val="single" w:color="231F20"/>
        </w:rPr>
        <w:tab/>
      </w:r>
      <w:r>
        <w:rPr>
          <w:rFonts w:ascii="Calibri"/>
          <w:color w:val="231F20"/>
          <w:sz w:val="26"/>
          <w:u w:val="single" w:color="231F20"/>
        </w:rPr>
        <w:tab/>
      </w:r>
      <w:r>
        <w:rPr>
          <w:rFonts w:ascii="Calibri"/>
          <w:color w:val="231F20"/>
          <w:spacing w:val="-13"/>
          <w:sz w:val="26"/>
        </w:rPr>
        <w:t xml:space="preserve"> </w:t>
      </w:r>
      <w:r>
        <w:rPr>
          <w:rFonts w:ascii="Calibri"/>
          <w:color w:val="231F20"/>
          <w:w w:val="90"/>
          <w:sz w:val="26"/>
        </w:rPr>
        <w:t>to</w:t>
      </w:r>
      <w:r>
        <w:rPr>
          <w:rFonts w:ascii="Calibri"/>
          <w:color w:val="231F20"/>
          <w:spacing w:val="-7"/>
          <w:w w:val="90"/>
          <w:sz w:val="26"/>
        </w:rPr>
        <w:t xml:space="preserve"> </w:t>
      </w:r>
      <w:r>
        <w:rPr>
          <w:rFonts w:ascii="Calibri"/>
          <w:color w:val="231F20"/>
          <w:w w:val="90"/>
          <w:sz w:val="26"/>
        </w:rPr>
        <w:t xml:space="preserve">make </w:t>
      </w:r>
      <w:r>
        <w:rPr>
          <w:rFonts w:ascii="Calibri"/>
          <w:color w:val="231F20"/>
          <w:w w:val="85"/>
          <w:sz w:val="26"/>
        </w:rPr>
        <w:t xml:space="preserve">records. You can just start with your friends. </w:t>
      </w:r>
      <w:r>
        <w:rPr>
          <w:rFonts w:ascii="Calibri"/>
          <w:color w:val="231F20"/>
          <w:w w:val="80"/>
          <w:sz w:val="26"/>
        </w:rPr>
        <w:t>Get</w:t>
      </w:r>
      <w:r>
        <w:rPr>
          <w:rFonts w:ascii="Calibri"/>
          <w:color w:val="231F20"/>
          <w:spacing w:val="12"/>
          <w:sz w:val="26"/>
        </w:rPr>
        <w:t xml:space="preserve"> </w:t>
      </w:r>
      <w:r>
        <w:rPr>
          <w:rFonts w:ascii="Calibri"/>
          <w:color w:val="231F20"/>
          <w:w w:val="80"/>
          <w:sz w:val="26"/>
        </w:rPr>
        <w:t>your</w:t>
      </w:r>
      <w:r>
        <w:rPr>
          <w:rFonts w:ascii="Calibri"/>
          <w:color w:val="231F20"/>
          <w:spacing w:val="12"/>
          <w:sz w:val="26"/>
        </w:rPr>
        <w:t xml:space="preserve"> </w:t>
      </w:r>
      <w:r>
        <w:rPr>
          <w:rFonts w:ascii="Calibri"/>
          <w:color w:val="231F20"/>
          <w:w w:val="80"/>
          <w:sz w:val="26"/>
        </w:rPr>
        <w:t>musical</w:t>
      </w:r>
      <w:r>
        <w:rPr>
          <w:rFonts w:ascii="Calibri"/>
          <w:color w:val="231F20"/>
          <w:spacing w:val="13"/>
          <w:sz w:val="26"/>
        </w:rPr>
        <w:t xml:space="preserve"> </w:t>
      </w:r>
      <w:r>
        <w:rPr>
          <w:rFonts w:ascii="Calibri"/>
          <w:color w:val="231F20"/>
          <w:w w:val="80"/>
          <w:sz w:val="26"/>
        </w:rPr>
        <w:t>instruments</w:t>
      </w:r>
      <w:r>
        <w:rPr>
          <w:rFonts w:ascii="Calibri"/>
          <w:color w:val="231F20"/>
          <w:spacing w:val="12"/>
          <w:sz w:val="26"/>
        </w:rPr>
        <w:t xml:space="preserve"> </w:t>
      </w:r>
      <w:r>
        <w:rPr>
          <w:rFonts w:ascii="Calibri"/>
          <w:color w:val="231F20"/>
          <w:w w:val="80"/>
          <w:sz w:val="26"/>
        </w:rPr>
        <w:t>ready</w:t>
      </w:r>
      <w:r>
        <w:rPr>
          <w:rFonts w:ascii="Calibri"/>
          <w:color w:val="231F20"/>
          <w:spacing w:val="12"/>
          <w:sz w:val="26"/>
        </w:rPr>
        <w:t xml:space="preserve"> </w:t>
      </w:r>
      <w:r>
        <w:rPr>
          <w:rFonts w:ascii="Calibri"/>
          <w:color w:val="231F20"/>
          <w:w w:val="80"/>
          <w:sz w:val="26"/>
        </w:rPr>
        <w:t>and</w:t>
      </w:r>
      <w:r>
        <w:rPr>
          <w:rFonts w:ascii="Calibri"/>
          <w:color w:val="231F20"/>
          <w:spacing w:val="13"/>
          <w:sz w:val="26"/>
        </w:rPr>
        <w:t xml:space="preserve"> </w:t>
      </w:r>
      <w:r>
        <w:rPr>
          <w:rFonts w:ascii="Calibri"/>
          <w:color w:val="231F20"/>
          <w:spacing w:val="-2"/>
          <w:w w:val="80"/>
          <w:sz w:val="26"/>
        </w:rPr>
        <w:t>begin</w:t>
      </w:r>
    </w:p>
    <w:p w14:paraId="0999201A">
      <w:pPr>
        <w:tabs>
          <w:tab w:val="left" w:pos="2662"/>
          <w:tab w:val="left" w:pos="2803"/>
          <w:tab w:val="left" w:pos="3228"/>
          <w:tab w:val="left" w:pos="4514"/>
        </w:tabs>
        <w:spacing w:before="74" w:line="237" w:lineRule="auto"/>
        <w:ind w:left="611" w:right="1429" w:firstLine="0"/>
        <w:jc w:val="left"/>
        <w:rPr>
          <w:rFonts w:ascii="Calibri" w:eastAsia="Calibri"/>
          <w:sz w:val="26"/>
        </w:rPr>
      </w:pPr>
      <w:r>
        <w:br w:type="column"/>
      </w:r>
      <w:r>
        <w:rPr>
          <w:rFonts w:ascii="Calibri" w:eastAsia="Calibri"/>
          <w:color w:val="231F20"/>
          <w:sz w:val="26"/>
        </w:rPr>
        <w:t>practising singing now.</w:t>
      </w:r>
      <w:r>
        <w:rPr>
          <w:rFonts w:ascii="Calibri" w:eastAsia="Calibri"/>
          <w:color w:val="231F20"/>
          <w:spacing w:val="24"/>
          <w:sz w:val="26"/>
        </w:rPr>
        <w:t xml:space="preserve">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35"/>
          <w:sz w:val="26"/>
        </w:rPr>
        <w:t xml:space="preserve"> </w:t>
      </w:r>
      <w:r>
        <w:rPr>
          <w:rFonts w:ascii="Calibri" w:eastAsia="Calibri"/>
          <w:color w:val="231F20"/>
          <w:sz w:val="26"/>
        </w:rPr>
        <w:t xml:space="preserve">, </w:t>
      </w:r>
      <w:r>
        <w:rPr>
          <w:rFonts w:ascii="Calibri" w:eastAsia="Calibri"/>
          <w:color w:val="231F20"/>
          <w:w w:val="85"/>
          <w:sz w:val="26"/>
        </w:rPr>
        <w:t xml:space="preserve">it is highly recommended that you write your </w:t>
      </w:r>
      <w:r>
        <w:rPr>
          <w:rFonts w:ascii="Calibri" w:eastAsia="Calibri"/>
          <w:color w:val="231F20"/>
          <w:w w:val="95"/>
          <w:sz w:val="26"/>
        </w:rPr>
        <w:t>own</w:t>
      </w:r>
      <w:r>
        <w:rPr>
          <w:rFonts w:ascii="Calibri" w:eastAsia="Calibri"/>
          <w:color w:val="231F20"/>
          <w:spacing w:val="-21"/>
          <w:w w:val="95"/>
          <w:sz w:val="26"/>
        </w:rPr>
        <w:t xml:space="preserve">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19"/>
          <w:sz w:val="26"/>
        </w:rPr>
        <w:t xml:space="preserve"> </w:t>
      </w:r>
      <w:r>
        <w:rPr>
          <w:rFonts w:ascii="Calibri" w:eastAsia="Calibri"/>
          <w:color w:val="231F20"/>
          <w:w w:val="85"/>
          <w:sz w:val="26"/>
        </w:rPr>
        <w:t>compositions,</w:t>
      </w:r>
      <w:r>
        <w:rPr>
          <w:rFonts w:ascii="Calibri" w:eastAsia="Calibri"/>
          <w:color w:val="231F20"/>
          <w:spacing w:val="-10"/>
          <w:w w:val="85"/>
          <w:sz w:val="26"/>
        </w:rPr>
        <w:t xml:space="preserve"> </w:t>
      </w:r>
      <w:r>
        <w:rPr>
          <w:rFonts w:ascii="Calibri" w:eastAsia="Calibri"/>
          <w:color w:val="231F20"/>
          <w:w w:val="85"/>
          <w:sz w:val="26"/>
        </w:rPr>
        <w:t>which will</w:t>
      </w:r>
      <w:r>
        <w:rPr>
          <w:rFonts w:ascii="Calibri" w:eastAsia="Calibri"/>
          <w:color w:val="231F20"/>
          <w:spacing w:val="-1"/>
          <w:w w:val="85"/>
          <w:sz w:val="26"/>
        </w:rPr>
        <w:t xml:space="preserve"> </w:t>
      </w:r>
      <w:r>
        <w:rPr>
          <w:rFonts w:ascii="Calibri" w:eastAsia="Calibri"/>
          <w:color w:val="231F20"/>
          <w:w w:val="85"/>
          <w:sz w:val="26"/>
        </w:rPr>
        <w:t>help</w:t>
      </w:r>
      <w:r>
        <w:rPr>
          <w:rFonts w:ascii="Calibri" w:eastAsia="Calibri"/>
          <w:color w:val="231F20"/>
          <w:spacing w:val="-1"/>
          <w:w w:val="85"/>
          <w:sz w:val="26"/>
        </w:rPr>
        <w:t xml:space="preserve"> </w:t>
      </w:r>
      <w:r>
        <w:rPr>
          <w:rFonts w:ascii="Calibri" w:eastAsia="Calibri"/>
          <w:color w:val="231F20"/>
          <w:w w:val="85"/>
          <w:sz w:val="26"/>
        </w:rPr>
        <w:t>develop</w:t>
      </w:r>
      <w:r>
        <w:rPr>
          <w:rFonts w:ascii="Calibri" w:eastAsia="Calibri"/>
          <w:color w:val="231F20"/>
          <w:spacing w:val="-1"/>
          <w:w w:val="85"/>
          <w:sz w:val="26"/>
        </w:rPr>
        <w:t xml:space="preserve"> </w:t>
      </w:r>
      <w:r>
        <w:rPr>
          <w:rFonts w:ascii="Calibri" w:eastAsia="Calibri"/>
          <w:color w:val="231F20"/>
          <w:w w:val="85"/>
          <w:sz w:val="26"/>
        </w:rPr>
        <w:t>your</w:t>
      </w:r>
      <w:r>
        <w:rPr>
          <w:rFonts w:ascii="Calibri" w:eastAsia="Calibri"/>
          <w:color w:val="231F20"/>
          <w:spacing w:val="-1"/>
          <w:w w:val="85"/>
          <w:sz w:val="26"/>
        </w:rPr>
        <w:t xml:space="preserve"> </w:t>
      </w:r>
      <w:r>
        <w:rPr>
          <w:rFonts w:ascii="Calibri" w:eastAsia="Calibri"/>
          <w:color w:val="231F20"/>
          <w:w w:val="85"/>
          <w:sz w:val="26"/>
        </w:rPr>
        <w:t>identity</w:t>
      </w:r>
      <w:r>
        <w:rPr>
          <w:rFonts w:ascii="Calibri" w:eastAsia="Calibri"/>
          <w:color w:val="231F20"/>
          <w:spacing w:val="-1"/>
          <w:w w:val="85"/>
          <w:sz w:val="26"/>
        </w:rPr>
        <w:t xml:space="preserve"> </w:t>
      </w:r>
      <w:r>
        <w:rPr>
          <w:rFonts w:ascii="Calibri" w:eastAsia="Calibri"/>
          <w:color w:val="231F20"/>
          <w:w w:val="85"/>
          <w:sz w:val="26"/>
        </w:rPr>
        <w:t>in</w:t>
      </w:r>
      <w:r>
        <w:rPr>
          <w:rFonts w:ascii="Calibri" w:eastAsia="Calibri"/>
          <w:color w:val="231F20"/>
          <w:spacing w:val="-1"/>
          <w:w w:val="85"/>
          <w:sz w:val="26"/>
        </w:rPr>
        <w:t xml:space="preserve"> </w:t>
      </w:r>
      <w:r>
        <w:rPr>
          <w:rFonts w:ascii="Calibri" w:eastAsia="Calibri"/>
          <w:color w:val="231F20"/>
          <w:w w:val="85"/>
          <w:sz w:val="26"/>
        </w:rPr>
        <w:t>music.</w:t>
      </w:r>
      <w:r>
        <w:rPr>
          <w:rFonts w:ascii="Calibri" w:eastAsia="Calibri"/>
          <w:color w:val="231F20"/>
          <w:spacing w:val="-1"/>
          <w:w w:val="85"/>
          <w:sz w:val="26"/>
        </w:rPr>
        <w:t xml:space="preserve"> </w:t>
      </w:r>
      <w:r>
        <w:rPr>
          <w:rFonts w:ascii="Calibri" w:eastAsia="Calibri"/>
          <w:color w:val="231F20"/>
          <w:w w:val="85"/>
          <w:sz w:val="26"/>
        </w:rPr>
        <w:t xml:space="preserve">First, </w:t>
      </w:r>
      <w:r>
        <w:rPr>
          <w:rFonts w:ascii="Calibri" w:eastAsia="Calibri"/>
          <w:color w:val="231F20"/>
          <w:w w:val="95"/>
          <w:sz w:val="26"/>
        </w:rPr>
        <w:t>write</w:t>
      </w:r>
      <w:r>
        <w:rPr>
          <w:rFonts w:ascii="Calibri" w:eastAsia="Calibri"/>
          <w:color w:val="231F20"/>
          <w:spacing w:val="-15"/>
          <w:w w:val="95"/>
          <w:sz w:val="26"/>
        </w:rPr>
        <w:t xml:space="preserve"> </w:t>
      </w:r>
      <w:r>
        <w:rPr>
          <w:rFonts w:ascii="Calibri" w:eastAsia="Calibri"/>
          <w:color w:val="231F20"/>
          <w:w w:val="95"/>
          <w:sz w:val="26"/>
        </w:rPr>
        <w:t>a(n)</w:t>
      </w:r>
      <w:r>
        <w:rPr>
          <w:rFonts w:ascii="Calibri" w:eastAsia="Calibri"/>
          <w:color w:val="231F20"/>
          <w:spacing w:val="-15"/>
          <w:w w:val="95"/>
          <w:sz w:val="26"/>
        </w:rPr>
        <w:t xml:space="preserve"> </w:t>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z w:val="26"/>
          <w:u w:val="single" w:color="231F20"/>
        </w:rPr>
        <w:tab/>
      </w:r>
      <w:r>
        <w:rPr>
          <w:rFonts w:ascii="Calibri" w:eastAsia="Calibri"/>
          <w:color w:val="231F20"/>
          <w:spacing w:val="-23"/>
          <w:sz w:val="26"/>
        </w:rPr>
        <w:t xml:space="preserve"> </w:t>
      </w:r>
      <w:r>
        <w:rPr>
          <w:rFonts w:ascii="Calibri" w:eastAsia="Calibri"/>
          <w:color w:val="231F20"/>
          <w:spacing w:val="-4"/>
          <w:w w:val="85"/>
          <w:sz w:val="26"/>
        </w:rPr>
        <w:t>of</w:t>
      </w:r>
      <w:r>
        <w:rPr>
          <w:rFonts w:ascii="Calibri" w:eastAsia="Calibri"/>
          <w:color w:val="231F20"/>
          <w:spacing w:val="-15"/>
          <w:w w:val="85"/>
          <w:sz w:val="26"/>
        </w:rPr>
        <w:t xml:space="preserve"> </w:t>
      </w:r>
      <w:r>
        <w:rPr>
          <w:rFonts w:ascii="Calibri" w:eastAsia="Calibri"/>
          <w:color w:val="231F20"/>
          <w:spacing w:val="-4"/>
          <w:w w:val="85"/>
          <w:sz w:val="26"/>
        </w:rPr>
        <w:t>what</w:t>
      </w:r>
      <w:r>
        <w:rPr>
          <w:rFonts w:ascii="Calibri" w:eastAsia="Calibri"/>
          <w:color w:val="231F20"/>
          <w:spacing w:val="-14"/>
          <w:w w:val="85"/>
          <w:sz w:val="26"/>
        </w:rPr>
        <w:t xml:space="preserve"> </w:t>
      </w:r>
      <w:r>
        <w:rPr>
          <w:rFonts w:ascii="Calibri" w:eastAsia="Calibri"/>
          <w:color w:val="231F20"/>
          <w:spacing w:val="-4"/>
          <w:w w:val="85"/>
          <w:sz w:val="26"/>
        </w:rPr>
        <w:t>the</w:t>
      </w:r>
      <w:r>
        <w:rPr>
          <w:rFonts w:ascii="Calibri" w:eastAsia="Calibri"/>
          <w:color w:val="231F20"/>
          <w:spacing w:val="-14"/>
          <w:w w:val="85"/>
          <w:sz w:val="26"/>
        </w:rPr>
        <w:t xml:space="preserve"> </w:t>
      </w:r>
      <w:r>
        <w:rPr>
          <w:rFonts w:ascii="Calibri" w:eastAsia="Calibri"/>
          <w:color w:val="231F20"/>
          <w:spacing w:val="-4"/>
          <w:w w:val="85"/>
          <w:sz w:val="26"/>
        </w:rPr>
        <w:t xml:space="preserve">song </w:t>
      </w:r>
      <w:r>
        <w:rPr>
          <w:rFonts w:ascii="Calibri" w:eastAsia="Calibri"/>
          <w:color w:val="231F20"/>
          <w:w w:val="80"/>
          <w:sz w:val="26"/>
        </w:rPr>
        <w:t>is about.</w:t>
      </w:r>
      <w:r>
        <w:rPr>
          <w:rFonts w:ascii="Calibri" w:eastAsia="Calibri"/>
          <w:color w:val="231F20"/>
          <w:spacing w:val="-3"/>
          <w:w w:val="80"/>
          <w:sz w:val="26"/>
        </w:rPr>
        <w:t xml:space="preserve"> </w:t>
      </w:r>
      <w:r>
        <w:rPr>
          <w:rFonts w:ascii="Calibri" w:eastAsia="Calibri"/>
          <w:color w:val="231F20"/>
          <w:w w:val="80"/>
          <w:sz w:val="26"/>
        </w:rPr>
        <w:t>Then</w:t>
      </w:r>
      <w:r>
        <w:rPr>
          <w:rFonts w:ascii="Calibri" w:eastAsia="Calibri"/>
          <w:color w:val="231F20"/>
          <w:spacing w:val="-3"/>
          <w:w w:val="80"/>
          <w:sz w:val="26"/>
        </w:rPr>
        <w:t xml:space="preserve"> </w:t>
      </w:r>
      <w:r>
        <w:rPr>
          <w:rFonts w:ascii="Calibri" w:eastAsia="Calibri"/>
          <w:color w:val="231F20"/>
          <w:w w:val="80"/>
          <w:sz w:val="26"/>
        </w:rPr>
        <w:t>use</w:t>
      </w:r>
      <w:r>
        <w:rPr>
          <w:rFonts w:ascii="Calibri" w:eastAsia="Calibri"/>
          <w:color w:val="231F20"/>
          <w:spacing w:val="-3"/>
          <w:w w:val="80"/>
          <w:sz w:val="26"/>
        </w:rPr>
        <w:t xml:space="preserve"> </w:t>
      </w:r>
      <w:r>
        <w:rPr>
          <w:rFonts w:ascii="Calibri" w:eastAsia="Calibri"/>
          <w:color w:val="231F20"/>
          <w:w w:val="80"/>
          <w:sz w:val="26"/>
        </w:rPr>
        <w:t>it</w:t>
      </w:r>
      <w:r>
        <w:rPr>
          <w:rFonts w:ascii="Calibri" w:eastAsia="Calibri"/>
          <w:color w:val="231F20"/>
          <w:spacing w:val="-3"/>
          <w:w w:val="80"/>
          <w:sz w:val="26"/>
        </w:rPr>
        <w:t xml:space="preserve"> </w:t>
      </w:r>
      <w:r>
        <w:rPr>
          <w:rFonts w:ascii="Calibri" w:eastAsia="Calibri"/>
          <w:color w:val="231F20"/>
          <w:w w:val="80"/>
          <w:sz w:val="26"/>
        </w:rPr>
        <w:t>and</w:t>
      </w:r>
      <w:r>
        <w:rPr>
          <w:rFonts w:ascii="Calibri" w:eastAsia="Calibri"/>
          <w:color w:val="231F20"/>
          <w:spacing w:val="-3"/>
          <w:w w:val="80"/>
          <w:sz w:val="26"/>
        </w:rPr>
        <w:t xml:space="preserve"> </w:t>
      </w:r>
      <w:r>
        <w:rPr>
          <w:rFonts w:ascii="Calibri" w:eastAsia="Calibri"/>
          <w:color w:val="231F20"/>
          <w:w w:val="80"/>
          <w:sz w:val="26"/>
        </w:rPr>
        <w:t>other linguistic devices</w:t>
      </w:r>
      <w:r>
        <w:rPr>
          <w:rFonts w:ascii="Calibri" w:eastAsia="Calibri"/>
          <w:color w:val="231F20"/>
          <w:sz w:val="26"/>
        </w:rPr>
        <w:t xml:space="preserve"> </w:t>
      </w:r>
      <w:r>
        <w:rPr>
          <w:rFonts w:ascii="Microsoft JhengHei Light" w:eastAsia="Microsoft JhengHei Light"/>
          <w:color w:val="231F20"/>
          <w:w w:val="90"/>
          <w:position w:val="1"/>
          <w:sz w:val="20"/>
        </w:rPr>
        <w:t>(</w:t>
      </w:r>
      <w:r>
        <w:rPr>
          <w:rFonts w:ascii="Microsoft JhengHei Light" w:eastAsia="Microsoft JhengHei Light"/>
          <w:color w:val="231F20"/>
          <w:spacing w:val="-3"/>
          <w:w w:val="90"/>
          <w:position w:val="1"/>
          <w:sz w:val="20"/>
        </w:rPr>
        <w:t xml:space="preserve"> </w:t>
      </w:r>
      <w:r>
        <w:rPr>
          <w:rFonts w:ascii="Microsoft JhengHei Light" w:eastAsia="Microsoft JhengHei Light"/>
          <w:color w:val="231F20"/>
          <w:w w:val="90"/>
          <w:position w:val="1"/>
          <w:sz w:val="20"/>
        </w:rPr>
        <w:t>语言手段</w:t>
      </w:r>
      <w:r>
        <w:rPr>
          <w:rFonts w:ascii="Microsoft JhengHei Light" w:eastAsia="Microsoft JhengHei Light"/>
          <w:color w:val="231F20"/>
          <w:spacing w:val="-3"/>
          <w:w w:val="90"/>
          <w:position w:val="1"/>
          <w:sz w:val="20"/>
        </w:rPr>
        <w:t xml:space="preserve"> </w:t>
      </w:r>
      <w:r>
        <w:rPr>
          <w:rFonts w:ascii="Microsoft JhengHei Light" w:eastAsia="Microsoft JhengHei Light"/>
          <w:color w:val="231F20"/>
          <w:w w:val="90"/>
          <w:position w:val="1"/>
          <w:sz w:val="20"/>
        </w:rPr>
        <w:t>)</w:t>
      </w:r>
      <w:r>
        <w:rPr>
          <w:rFonts w:ascii="Microsoft JhengHei Light" w:eastAsia="Microsoft JhengHei Light"/>
          <w:color w:val="231F20"/>
          <w:spacing w:val="24"/>
          <w:position w:val="1"/>
          <w:sz w:val="20"/>
        </w:rPr>
        <w:t xml:space="preserve"> </w:t>
      </w:r>
      <w:r>
        <w:rPr>
          <w:rFonts w:ascii="Calibri" w:eastAsia="Calibri"/>
          <w:color w:val="231F20"/>
          <w:w w:val="90"/>
          <w:sz w:val="26"/>
        </w:rPr>
        <w:t>to</w:t>
      </w:r>
      <w:r>
        <w:rPr>
          <w:rFonts w:ascii="Calibri" w:eastAsia="Calibri"/>
          <w:color w:val="231F20"/>
          <w:spacing w:val="-12"/>
          <w:w w:val="90"/>
          <w:sz w:val="26"/>
        </w:rPr>
        <w:t xml:space="preserve"> </w:t>
      </w:r>
      <w:r>
        <w:rPr>
          <w:rFonts w:ascii="Calibri" w:eastAsia="Calibri"/>
          <w:color w:val="231F20"/>
          <w:w w:val="90"/>
          <w:sz w:val="26"/>
        </w:rPr>
        <w:t>write</w:t>
      </w:r>
      <w:r>
        <w:rPr>
          <w:rFonts w:ascii="Calibri" w:eastAsia="Calibri"/>
          <w:color w:val="231F20"/>
          <w:spacing w:val="25"/>
          <w:sz w:val="26"/>
        </w:rPr>
        <w:t xml:space="preserve"> </w:t>
      </w:r>
      <w:r>
        <w:rPr>
          <w:rFonts w:ascii="Calibri" w:eastAsia="Calibri"/>
          <w:color w:val="231F20"/>
          <w:w w:val="90"/>
          <w:sz w:val="26"/>
        </w:rPr>
        <w:t>something</w:t>
      </w:r>
      <w:r>
        <w:rPr>
          <w:rFonts w:ascii="Calibri" w:eastAsia="Calibri"/>
          <w:color w:val="231F20"/>
          <w:spacing w:val="-12"/>
          <w:w w:val="90"/>
          <w:sz w:val="26"/>
        </w:rPr>
        <w:t xml:space="preserve"> </w:t>
      </w:r>
      <w:r>
        <w:rPr>
          <w:rFonts w:ascii="Calibri" w:eastAsia="Calibri"/>
          <w:color w:val="231F20"/>
          <w:w w:val="90"/>
          <w:sz w:val="26"/>
        </w:rPr>
        <w:t>like</w:t>
      </w:r>
      <w:r>
        <w:rPr>
          <w:rFonts w:ascii="Calibri" w:eastAsia="Calibri"/>
          <w:color w:val="231F20"/>
          <w:spacing w:val="-12"/>
          <w:w w:val="90"/>
          <w:sz w:val="26"/>
        </w:rPr>
        <w:t xml:space="preserve"> </w:t>
      </w:r>
      <w:r>
        <w:rPr>
          <w:rFonts w:ascii="Calibri" w:eastAsia="Calibri"/>
          <w:color w:val="231F20"/>
          <w:w w:val="90"/>
          <w:sz w:val="26"/>
        </w:rPr>
        <w:t>a</w:t>
      </w:r>
      <w:r>
        <w:rPr>
          <w:rFonts w:ascii="Calibri" w:eastAsia="Calibri"/>
          <w:color w:val="231F20"/>
          <w:spacing w:val="-12"/>
          <w:w w:val="90"/>
          <w:sz w:val="26"/>
        </w:rPr>
        <w:t xml:space="preserve"> </w:t>
      </w:r>
      <w:r>
        <w:rPr>
          <w:rFonts w:ascii="Calibri" w:eastAsia="Calibri"/>
          <w:color w:val="231F20"/>
          <w:w w:val="90"/>
          <w:sz w:val="26"/>
        </w:rPr>
        <w:t xml:space="preserve">poem. </w:t>
      </w:r>
      <w:r>
        <w:rPr>
          <w:rFonts w:ascii="Calibri" w:eastAsia="Calibri"/>
          <w:color w:val="231F20"/>
          <w:w w:val="85"/>
          <w:sz w:val="26"/>
        </w:rPr>
        <w:t>Aher</w:t>
      </w:r>
      <w:r>
        <w:rPr>
          <w:rFonts w:ascii="Calibri" w:eastAsia="Calibri"/>
          <w:color w:val="231F20"/>
          <w:spacing w:val="-10"/>
          <w:w w:val="85"/>
          <w:sz w:val="26"/>
        </w:rPr>
        <w:t xml:space="preserve"> </w:t>
      </w:r>
      <w:r>
        <w:rPr>
          <w:rFonts w:ascii="Calibri" w:eastAsia="Calibri"/>
          <w:color w:val="231F20"/>
          <w:w w:val="85"/>
          <w:sz w:val="26"/>
        </w:rPr>
        <w:t>that,</w:t>
      </w:r>
      <w:r>
        <w:rPr>
          <w:rFonts w:ascii="Calibri" w:eastAsia="Calibri"/>
          <w:color w:val="231F20"/>
          <w:spacing w:val="-9"/>
          <w:w w:val="85"/>
          <w:sz w:val="26"/>
        </w:rPr>
        <w:t xml:space="preserve"> </w:t>
      </w:r>
      <w:r>
        <w:rPr>
          <w:rFonts w:ascii="Calibri" w:eastAsia="Calibri"/>
          <w:color w:val="231F20"/>
          <w:w w:val="85"/>
          <w:sz w:val="26"/>
        </w:rPr>
        <w:t>try</w:t>
      </w:r>
      <w:r>
        <w:rPr>
          <w:rFonts w:ascii="Calibri" w:eastAsia="Calibri"/>
          <w:color w:val="231F20"/>
          <w:spacing w:val="-9"/>
          <w:w w:val="85"/>
          <w:sz w:val="26"/>
        </w:rPr>
        <w:t xml:space="preserve"> </w:t>
      </w:r>
      <w:r>
        <w:rPr>
          <w:rFonts w:ascii="Calibri" w:eastAsia="Calibri"/>
          <w:color w:val="231F20"/>
          <w:w w:val="85"/>
          <w:sz w:val="26"/>
        </w:rPr>
        <w:t>singing</w:t>
      </w:r>
      <w:r>
        <w:rPr>
          <w:rFonts w:ascii="Calibri" w:eastAsia="Calibri"/>
          <w:color w:val="231F20"/>
          <w:spacing w:val="-5"/>
          <w:sz w:val="26"/>
        </w:rPr>
        <w:t xml:space="preserve"> </w:t>
      </w:r>
      <w:r>
        <w:rPr>
          <w:rFonts w:ascii="Calibri" w:eastAsia="Calibri"/>
          <w:color w:val="231F20"/>
          <w:w w:val="85"/>
          <w:sz w:val="26"/>
        </w:rPr>
        <w:t>the</w:t>
      </w:r>
      <w:r>
        <w:rPr>
          <w:rFonts w:ascii="Calibri" w:eastAsia="Calibri"/>
          <w:color w:val="231F20"/>
          <w:spacing w:val="-14"/>
          <w:w w:val="85"/>
          <w:sz w:val="26"/>
        </w:rPr>
        <w:t xml:space="preserve"> </w:t>
      </w:r>
      <w:r>
        <w:rPr>
          <w:rFonts w:ascii="Calibri" w:eastAsia="Calibri"/>
          <w:color w:val="231F20"/>
          <w:w w:val="85"/>
          <w:sz w:val="26"/>
        </w:rPr>
        <w:t>poem</w:t>
      </w:r>
      <w:r>
        <w:rPr>
          <w:rFonts w:ascii="Calibri" w:eastAsia="Calibri"/>
          <w:color w:val="231F20"/>
          <w:spacing w:val="-14"/>
          <w:w w:val="85"/>
          <w:sz w:val="26"/>
        </w:rPr>
        <w:t xml:space="preserve"> </w:t>
      </w:r>
      <w:r>
        <w:rPr>
          <w:rFonts w:ascii="Calibri" w:eastAsia="Calibri"/>
          <w:color w:val="231F20"/>
          <w:w w:val="85"/>
          <w:sz w:val="26"/>
        </w:rPr>
        <w:t>out</w:t>
      </w:r>
      <w:r>
        <w:rPr>
          <w:rFonts w:ascii="Calibri" w:eastAsia="Calibri"/>
          <w:color w:val="231F20"/>
          <w:spacing w:val="-2"/>
          <w:w w:val="85"/>
          <w:sz w:val="26"/>
        </w:rPr>
        <w:t xml:space="preserve"> </w:t>
      </w:r>
      <w:r>
        <w:rPr>
          <w:rFonts w:ascii="Calibri" w:eastAsia="Calibri"/>
          <w:color w:val="231F20"/>
          <w:w w:val="85"/>
          <w:sz w:val="26"/>
        </w:rPr>
        <w:t>loud</w:t>
      </w:r>
      <w:r>
        <w:rPr>
          <w:rFonts w:ascii="Calibri" w:eastAsia="Calibri"/>
          <w:color w:val="231F20"/>
          <w:spacing w:val="-14"/>
          <w:w w:val="85"/>
          <w:sz w:val="26"/>
        </w:rPr>
        <w:t xml:space="preserve"> </w:t>
      </w:r>
      <w:r>
        <w:rPr>
          <w:rFonts w:ascii="Calibri" w:eastAsia="Calibri"/>
          <w:color w:val="231F20"/>
          <w:w w:val="85"/>
          <w:sz w:val="26"/>
        </w:rPr>
        <w:t xml:space="preserve">using </w:t>
      </w:r>
      <w:r>
        <w:rPr>
          <w:rFonts w:ascii="Calibri" w:eastAsia="Calibri"/>
          <w:color w:val="231F20"/>
          <w:w w:val="80"/>
          <w:sz w:val="26"/>
        </w:rPr>
        <w:t>different</w:t>
      </w:r>
      <w:r>
        <w:rPr>
          <w:rFonts w:ascii="Calibri" w:eastAsia="Calibri"/>
          <w:color w:val="231F20"/>
          <w:spacing w:val="-12"/>
          <w:w w:val="80"/>
          <w:sz w:val="26"/>
        </w:rPr>
        <w:t xml:space="preserve"> </w:t>
      </w:r>
      <w:r>
        <w:rPr>
          <w:rFonts w:ascii="Calibri" w:eastAsia="Calibri"/>
          <w:color w:val="231F20"/>
          <w:w w:val="80"/>
          <w:sz w:val="26"/>
        </w:rPr>
        <w:t>melodies</w:t>
      </w:r>
      <w:r>
        <w:rPr>
          <w:rFonts w:ascii="Calibri" w:eastAsia="Calibri"/>
          <w:color w:val="231F20"/>
          <w:spacing w:val="-11"/>
          <w:w w:val="80"/>
          <w:sz w:val="26"/>
        </w:rPr>
        <w:t xml:space="preserve"> </w:t>
      </w:r>
      <w:r>
        <w:rPr>
          <w:rFonts w:ascii="Calibri" w:eastAsia="Calibri"/>
          <w:color w:val="231F20"/>
          <w:w w:val="80"/>
          <w:sz w:val="26"/>
        </w:rPr>
        <w:t>and</w:t>
      </w:r>
      <w:r>
        <w:rPr>
          <w:rFonts w:ascii="Calibri" w:eastAsia="Calibri"/>
          <w:color w:val="231F20"/>
          <w:spacing w:val="-11"/>
          <w:w w:val="80"/>
          <w:sz w:val="26"/>
        </w:rPr>
        <w:t xml:space="preserve"> </w:t>
      </w:r>
      <w:r>
        <w:rPr>
          <w:rFonts w:ascii="Calibri" w:eastAsia="Calibri"/>
          <w:color w:val="231F20"/>
          <w:w w:val="80"/>
          <w:sz w:val="26"/>
        </w:rPr>
        <w:t>note</w:t>
      </w:r>
      <w:r>
        <w:rPr>
          <w:rFonts w:ascii="Calibri" w:eastAsia="Calibri"/>
          <w:color w:val="231F20"/>
          <w:spacing w:val="-11"/>
          <w:w w:val="80"/>
          <w:sz w:val="26"/>
        </w:rPr>
        <w:t xml:space="preserve"> </w:t>
      </w:r>
      <w:r>
        <w:rPr>
          <w:rFonts w:ascii="Calibri" w:eastAsia="Calibri"/>
          <w:color w:val="231F20"/>
          <w:w w:val="80"/>
          <w:sz w:val="26"/>
        </w:rPr>
        <w:t>them</w:t>
      </w:r>
      <w:r>
        <w:rPr>
          <w:rFonts w:ascii="Calibri" w:eastAsia="Calibri"/>
          <w:color w:val="231F20"/>
          <w:spacing w:val="-12"/>
          <w:w w:val="80"/>
          <w:sz w:val="26"/>
        </w:rPr>
        <w:t xml:space="preserve"> </w:t>
      </w:r>
      <w:r>
        <w:rPr>
          <w:rFonts w:ascii="Calibri" w:eastAsia="Calibri"/>
          <w:color w:val="231F20"/>
          <w:w w:val="80"/>
          <w:sz w:val="26"/>
        </w:rPr>
        <w:t>down.</w:t>
      </w:r>
      <w:r>
        <w:rPr>
          <w:rFonts w:ascii="Calibri" w:eastAsia="Calibri"/>
          <w:color w:val="231F20"/>
          <w:spacing w:val="-11"/>
          <w:w w:val="80"/>
          <w:sz w:val="26"/>
        </w:rPr>
        <w:t xml:space="preserve"> </w:t>
      </w:r>
      <w:r>
        <w:rPr>
          <w:rFonts w:ascii="Calibri" w:eastAsia="Calibri"/>
          <w:color w:val="231F20"/>
          <w:w w:val="80"/>
          <w:sz w:val="26"/>
        </w:rPr>
        <w:t>Practise again</w:t>
      </w:r>
      <w:r>
        <w:rPr>
          <w:rFonts w:ascii="Calibri" w:eastAsia="Calibri"/>
          <w:color w:val="231F20"/>
          <w:spacing w:val="-12"/>
          <w:w w:val="80"/>
          <w:sz w:val="26"/>
        </w:rPr>
        <w:t xml:space="preserve"> </w:t>
      </w:r>
      <w:r>
        <w:rPr>
          <w:rFonts w:ascii="Calibri" w:eastAsia="Calibri"/>
          <w:color w:val="231F20"/>
          <w:w w:val="80"/>
          <w:sz w:val="26"/>
        </w:rPr>
        <w:t>and</w:t>
      </w:r>
      <w:r>
        <w:rPr>
          <w:rFonts w:ascii="Calibri" w:eastAsia="Calibri"/>
          <w:color w:val="231F20"/>
          <w:spacing w:val="-11"/>
          <w:w w:val="80"/>
          <w:sz w:val="26"/>
        </w:rPr>
        <w:t xml:space="preserve"> </w:t>
      </w:r>
      <w:r>
        <w:rPr>
          <w:rFonts w:ascii="Calibri" w:eastAsia="Calibri"/>
          <w:color w:val="231F20"/>
          <w:w w:val="80"/>
          <w:sz w:val="26"/>
        </w:rPr>
        <w:t>again.</w:t>
      </w:r>
      <w:r>
        <w:rPr>
          <w:rFonts w:ascii="Calibri" w:eastAsia="Calibri"/>
          <w:color w:val="231F20"/>
          <w:spacing w:val="-11"/>
          <w:w w:val="80"/>
          <w:sz w:val="26"/>
        </w:rPr>
        <w:t xml:space="preserve"> </w:t>
      </w:r>
      <w:r>
        <w:rPr>
          <w:rFonts w:ascii="Calibri" w:eastAsia="Calibri"/>
          <w:color w:val="231F20"/>
          <w:w w:val="80"/>
          <w:sz w:val="26"/>
        </w:rPr>
        <w:t>This</w:t>
      </w:r>
      <w:r>
        <w:rPr>
          <w:rFonts w:ascii="Calibri" w:eastAsia="Calibri"/>
          <w:color w:val="231F20"/>
          <w:spacing w:val="-11"/>
          <w:w w:val="80"/>
          <w:sz w:val="26"/>
        </w:rPr>
        <w:t xml:space="preserve"> </w:t>
      </w:r>
      <w:r>
        <w:rPr>
          <w:rFonts w:ascii="Calibri" w:eastAsia="Calibri"/>
          <w:color w:val="231F20"/>
          <w:w w:val="80"/>
          <w:sz w:val="26"/>
        </w:rPr>
        <w:t>is</w:t>
      </w:r>
      <w:r>
        <w:rPr>
          <w:rFonts w:ascii="Calibri" w:eastAsia="Calibri"/>
          <w:color w:val="231F20"/>
          <w:spacing w:val="-12"/>
          <w:w w:val="80"/>
          <w:sz w:val="26"/>
        </w:rPr>
        <w:t xml:space="preserve"> </w:t>
      </w:r>
      <w:r>
        <w:rPr>
          <w:rFonts w:ascii="Calibri" w:eastAsia="Calibri"/>
          <w:color w:val="231F20"/>
          <w:w w:val="80"/>
          <w:sz w:val="26"/>
        </w:rPr>
        <w:t>a</w:t>
      </w:r>
      <w:r>
        <w:rPr>
          <w:rFonts w:ascii="Calibri" w:eastAsia="Calibri"/>
          <w:color w:val="231F20"/>
          <w:spacing w:val="-16"/>
          <w:w w:val="80"/>
          <w:sz w:val="26"/>
        </w:rPr>
        <w:t xml:space="preserve"> </w:t>
      </w:r>
      <w:r>
        <w:rPr>
          <w:rFonts w:ascii="Calibri" w:eastAsia="Calibri"/>
          <w:color w:val="231F20"/>
          <w:w w:val="80"/>
          <w:sz w:val="26"/>
        </w:rPr>
        <w:t>great</w:t>
      </w:r>
      <w:r>
        <w:rPr>
          <w:rFonts w:ascii="Calibri" w:eastAsia="Calibri"/>
          <w:color w:val="231F20"/>
          <w:spacing w:val="-16"/>
          <w:w w:val="80"/>
          <w:sz w:val="26"/>
        </w:rPr>
        <w:t xml:space="preserve"> </w:t>
      </w:r>
      <w:r>
        <w:rPr>
          <w:rFonts w:ascii="Calibri" w:eastAsia="Calibri"/>
          <w:color w:val="231F20"/>
          <w:w w:val="80"/>
          <w:sz w:val="26"/>
        </w:rPr>
        <w:t>way</w:t>
      </w:r>
      <w:r>
        <w:rPr>
          <w:rFonts w:ascii="Calibri" w:eastAsia="Calibri"/>
          <w:color w:val="231F20"/>
          <w:spacing w:val="-16"/>
          <w:w w:val="80"/>
          <w:sz w:val="26"/>
        </w:rPr>
        <w:t xml:space="preserve"> </w:t>
      </w:r>
      <w:r>
        <w:rPr>
          <w:rFonts w:ascii="Calibri" w:eastAsia="Calibri"/>
          <w:color w:val="231F20"/>
          <w:w w:val="80"/>
          <w:sz w:val="26"/>
        </w:rPr>
        <w:t>to</w:t>
      </w:r>
      <w:r>
        <w:rPr>
          <w:rFonts w:ascii="Calibri" w:eastAsia="Calibri"/>
          <w:color w:val="231F20"/>
          <w:spacing w:val="-17"/>
          <w:w w:val="80"/>
          <w:sz w:val="26"/>
        </w:rPr>
        <w:t xml:space="preserve"> </w:t>
      </w:r>
      <w:r>
        <w:rPr>
          <w:rFonts w:ascii="Calibri" w:eastAsia="Calibri"/>
          <w:color w:val="231F20"/>
          <w:w w:val="80"/>
          <w:sz w:val="26"/>
        </w:rPr>
        <w:t>create</w:t>
      </w:r>
      <w:r>
        <w:rPr>
          <w:rFonts w:ascii="Calibri" w:eastAsia="Calibri"/>
          <w:color w:val="231F20"/>
          <w:spacing w:val="-16"/>
          <w:w w:val="80"/>
          <w:sz w:val="26"/>
        </w:rPr>
        <w:t xml:space="preserve"> </w:t>
      </w:r>
      <w:r>
        <w:rPr>
          <w:rFonts w:ascii="Calibri" w:eastAsia="Calibri"/>
          <w:color w:val="231F20"/>
          <w:w w:val="80"/>
          <w:sz w:val="26"/>
        </w:rPr>
        <w:t xml:space="preserve">your </w:t>
      </w:r>
      <w:r>
        <w:rPr>
          <w:rFonts w:ascii="Calibri" w:eastAsia="Calibri"/>
          <w:color w:val="231F20"/>
          <w:w w:val="95"/>
          <w:sz w:val="26"/>
        </w:rPr>
        <w:t>own</w:t>
      </w:r>
      <w:r>
        <w:rPr>
          <w:rFonts w:ascii="Calibri" w:eastAsia="Calibri"/>
          <w:color w:val="231F20"/>
          <w:spacing w:val="-26"/>
          <w:w w:val="95"/>
          <w:sz w:val="26"/>
        </w:rPr>
        <w:t xml:space="preserve"> </w:t>
      </w:r>
      <w:r>
        <w:rPr>
          <w:rFonts w:ascii="Calibri" w:eastAsia="Calibri"/>
          <w:color w:val="231F20"/>
          <w:sz w:val="26"/>
          <w:u w:val="single" w:color="231F20"/>
        </w:rPr>
        <w:tab/>
      </w:r>
      <w:r>
        <w:rPr>
          <w:rFonts w:ascii="Calibri" w:eastAsia="Calibri"/>
          <w:color w:val="231F20"/>
          <w:spacing w:val="-12"/>
          <w:w w:val="95"/>
          <w:sz w:val="26"/>
        </w:rPr>
        <w:t>.</w:t>
      </w:r>
    </w:p>
    <w:p w14:paraId="2076195C">
      <w:pPr>
        <w:pStyle w:val="11"/>
        <w:spacing w:before="7"/>
        <w:rPr>
          <w:rFonts w:ascii="Calibri"/>
          <w:sz w:val="28"/>
        </w:rPr>
      </w:pPr>
    </w:p>
    <w:p w14:paraId="326A9DDB">
      <w:pPr>
        <w:pStyle w:val="8"/>
        <w:spacing w:before="0"/>
        <w:ind w:left="242"/>
      </w:pPr>
      <w:r>
        <w:rPr>
          <w:color w:val="D26277"/>
          <w:w w:val="90"/>
        </w:rPr>
        <w:t>Using</w:t>
      </w:r>
      <w:r>
        <w:rPr>
          <w:color w:val="D26277"/>
        </w:rPr>
        <w:t xml:space="preserve"> </w:t>
      </w:r>
      <w:r>
        <w:rPr>
          <w:color w:val="D26277"/>
          <w:spacing w:val="-2"/>
        </w:rPr>
        <w:t>Structures</w:t>
      </w:r>
    </w:p>
    <w:p w14:paraId="1B0DE90A">
      <w:pPr>
        <w:spacing w:before="224" w:line="213" w:lineRule="auto"/>
        <w:ind w:left="656" w:right="908" w:firstLine="0"/>
        <w:jc w:val="left"/>
        <w:rPr>
          <w:rFonts w:ascii="Tahoma"/>
          <w:sz w:val="26"/>
        </w:rPr>
      </w:pPr>
      <w:r>
        <w:rPr>
          <w:rFonts w:ascii="Tahoma"/>
          <w:color w:val="842A44"/>
          <w:spacing w:val="-2"/>
          <w:sz w:val="26"/>
        </w:rPr>
        <w:t>Join</w:t>
      </w:r>
      <w:r>
        <w:rPr>
          <w:rFonts w:ascii="Tahoma"/>
          <w:color w:val="842A44"/>
          <w:spacing w:val="-35"/>
          <w:sz w:val="26"/>
        </w:rPr>
        <w:t xml:space="preserve"> </w:t>
      </w:r>
      <w:r>
        <w:rPr>
          <w:rFonts w:ascii="Tahoma"/>
          <w:color w:val="842A44"/>
          <w:spacing w:val="-2"/>
          <w:sz w:val="26"/>
        </w:rPr>
        <w:t>the</w:t>
      </w:r>
      <w:r>
        <w:rPr>
          <w:rFonts w:ascii="Tahoma"/>
          <w:color w:val="842A44"/>
          <w:spacing w:val="-35"/>
          <w:sz w:val="26"/>
        </w:rPr>
        <w:t xml:space="preserve"> </w:t>
      </w:r>
      <w:r>
        <w:rPr>
          <w:rFonts w:ascii="Tahoma"/>
          <w:color w:val="842A44"/>
          <w:spacing w:val="-2"/>
          <w:sz w:val="26"/>
        </w:rPr>
        <w:t>sentences</w:t>
      </w:r>
      <w:r>
        <w:rPr>
          <w:rFonts w:ascii="Tahoma"/>
          <w:color w:val="842A44"/>
          <w:spacing w:val="-35"/>
          <w:sz w:val="26"/>
        </w:rPr>
        <w:t xml:space="preserve"> </w:t>
      </w:r>
      <w:r>
        <w:rPr>
          <w:rFonts w:ascii="Tahoma"/>
          <w:color w:val="842A44"/>
          <w:spacing w:val="-2"/>
          <w:sz w:val="26"/>
        </w:rPr>
        <w:t>by</w:t>
      </w:r>
      <w:r>
        <w:rPr>
          <w:rFonts w:ascii="Tahoma"/>
          <w:color w:val="842A44"/>
          <w:spacing w:val="-35"/>
          <w:sz w:val="26"/>
        </w:rPr>
        <w:t xml:space="preserve"> </w:t>
      </w:r>
      <w:r>
        <w:rPr>
          <w:rFonts w:ascii="Tahoma"/>
          <w:color w:val="842A44"/>
          <w:spacing w:val="-2"/>
          <w:sz w:val="26"/>
        </w:rPr>
        <w:t>using</w:t>
      </w:r>
      <w:r>
        <w:rPr>
          <w:rFonts w:ascii="Tahoma"/>
          <w:color w:val="842A44"/>
          <w:spacing w:val="-35"/>
          <w:sz w:val="26"/>
        </w:rPr>
        <w:t xml:space="preserve"> </w:t>
      </w:r>
      <w:r>
        <w:rPr>
          <w:rFonts w:ascii="Tahoma"/>
          <w:color w:val="842A44"/>
          <w:spacing w:val="-2"/>
          <w:sz w:val="26"/>
        </w:rPr>
        <w:t xml:space="preserve">past </w:t>
      </w:r>
      <w:r>
        <w:rPr>
          <w:rFonts w:ascii="Tahoma"/>
          <w:color w:val="842A44"/>
          <w:spacing w:val="-2"/>
          <w:w w:val="105"/>
          <w:sz w:val="26"/>
        </w:rPr>
        <w:t>participles.</w:t>
      </w:r>
    </w:p>
    <w:p w14:paraId="7D071185">
      <w:pPr>
        <w:pStyle w:val="15"/>
        <w:numPr>
          <w:ilvl w:val="0"/>
          <w:numId w:val="113"/>
        </w:numPr>
        <w:tabs>
          <w:tab w:val="left" w:pos="925"/>
        </w:tabs>
        <w:spacing w:before="174" w:after="0" w:line="242" w:lineRule="auto"/>
        <w:ind w:left="925" w:right="1384" w:hanging="312"/>
        <w:jc w:val="both"/>
        <w:rPr>
          <w:rFonts w:ascii="Calibri"/>
          <w:sz w:val="26"/>
        </w:rPr>
      </w:pPr>
      <w:r>
        <w:rPr>
          <w:rFonts w:ascii="Calibri"/>
          <w:color w:val="231F20"/>
          <w:w w:val="85"/>
          <w:sz w:val="26"/>
        </w:rPr>
        <w:t xml:space="preserve">I am </w:t>
      </w:r>
      <w:r>
        <w:rPr>
          <w:rFonts w:ascii="Calibri"/>
          <w:color w:val="231F20"/>
          <w:spacing w:val="9"/>
          <w:w w:val="85"/>
          <w:sz w:val="26"/>
        </w:rPr>
        <w:t xml:space="preserve">given </w:t>
      </w:r>
      <w:r>
        <w:rPr>
          <w:rFonts w:ascii="Calibri"/>
          <w:color w:val="231F20"/>
          <w:w w:val="85"/>
          <w:sz w:val="26"/>
        </w:rPr>
        <w:t xml:space="preserve">the </w:t>
      </w:r>
      <w:r>
        <w:rPr>
          <w:rFonts w:ascii="Calibri"/>
          <w:color w:val="231F20"/>
          <w:spacing w:val="10"/>
          <w:w w:val="85"/>
          <w:sz w:val="26"/>
        </w:rPr>
        <w:t xml:space="preserve">opportunity </w:t>
      </w:r>
      <w:r>
        <w:rPr>
          <w:rFonts w:ascii="Calibri"/>
          <w:color w:val="231F20"/>
          <w:w w:val="85"/>
          <w:sz w:val="26"/>
        </w:rPr>
        <w:t xml:space="preserve">to </w:t>
      </w:r>
      <w:r>
        <w:rPr>
          <w:rFonts w:ascii="Calibri"/>
          <w:color w:val="231F20"/>
          <w:spacing w:val="10"/>
          <w:w w:val="85"/>
          <w:sz w:val="26"/>
        </w:rPr>
        <w:t xml:space="preserve">perform </w:t>
      </w:r>
      <w:r>
        <w:rPr>
          <w:rFonts w:ascii="Calibri"/>
          <w:color w:val="231F20"/>
          <w:w w:val="85"/>
          <w:sz w:val="26"/>
        </w:rPr>
        <w:t>alone</w:t>
      </w:r>
      <w:r>
        <w:rPr>
          <w:rFonts w:ascii="Calibri"/>
          <w:color w:val="231F20"/>
          <w:spacing w:val="-7"/>
          <w:w w:val="85"/>
          <w:sz w:val="26"/>
        </w:rPr>
        <w:t xml:space="preserve"> </w:t>
      </w:r>
      <w:r>
        <w:rPr>
          <w:rFonts w:ascii="Calibri"/>
          <w:color w:val="231F20"/>
          <w:w w:val="85"/>
          <w:sz w:val="26"/>
        </w:rPr>
        <w:t>on</w:t>
      </w:r>
      <w:r>
        <w:rPr>
          <w:rFonts w:ascii="Calibri"/>
          <w:color w:val="231F20"/>
          <w:spacing w:val="-7"/>
          <w:w w:val="85"/>
          <w:sz w:val="26"/>
        </w:rPr>
        <w:t xml:space="preserve"> </w:t>
      </w:r>
      <w:r>
        <w:rPr>
          <w:rFonts w:ascii="Calibri"/>
          <w:color w:val="231F20"/>
          <w:w w:val="85"/>
          <w:sz w:val="26"/>
        </w:rPr>
        <w:t>video.</w:t>
      </w:r>
      <w:r>
        <w:rPr>
          <w:rFonts w:ascii="Calibri"/>
          <w:color w:val="231F20"/>
          <w:spacing w:val="-7"/>
          <w:w w:val="85"/>
          <w:sz w:val="26"/>
        </w:rPr>
        <w:t xml:space="preserve"> </w:t>
      </w:r>
      <w:r>
        <w:rPr>
          <w:rFonts w:ascii="Calibri"/>
          <w:color w:val="231F20"/>
          <w:w w:val="85"/>
          <w:sz w:val="26"/>
        </w:rPr>
        <w:t>I</w:t>
      </w:r>
      <w:r>
        <w:rPr>
          <w:rFonts w:ascii="Calibri"/>
          <w:color w:val="231F20"/>
          <w:spacing w:val="-7"/>
          <w:w w:val="85"/>
          <w:sz w:val="26"/>
        </w:rPr>
        <w:t xml:space="preserve"> </w:t>
      </w:r>
      <w:r>
        <w:rPr>
          <w:rFonts w:ascii="Calibri"/>
          <w:color w:val="231F20"/>
          <w:w w:val="85"/>
          <w:sz w:val="26"/>
        </w:rPr>
        <w:t>will</w:t>
      </w:r>
      <w:r>
        <w:rPr>
          <w:rFonts w:ascii="Calibri"/>
          <w:color w:val="231F20"/>
          <w:spacing w:val="-7"/>
          <w:w w:val="85"/>
          <w:sz w:val="26"/>
        </w:rPr>
        <w:t xml:space="preserve"> </w:t>
      </w:r>
      <w:r>
        <w:rPr>
          <w:rFonts w:ascii="Calibri"/>
          <w:color w:val="231F20"/>
          <w:w w:val="85"/>
          <w:sz w:val="26"/>
        </w:rPr>
        <w:t>enjoy</w:t>
      </w:r>
      <w:r>
        <w:rPr>
          <w:rFonts w:ascii="Calibri"/>
          <w:color w:val="231F20"/>
          <w:spacing w:val="-7"/>
          <w:w w:val="85"/>
          <w:sz w:val="26"/>
        </w:rPr>
        <w:t xml:space="preserve"> </w:t>
      </w:r>
      <w:r>
        <w:rPr>
          <w:rFonts w:ascii="Calibri"/>
          <w:color w:val="231F20"/>
          <w:w w:val="85"/>
          <w:sz w:val="26"/>
        </w:rPr>
        <w:t>the</w:t>
      </w:r>
      <w:r>
        <w:rPr>
          <w:rFonts w:ascii="Calibri"/>
          <w:color w:val="231F20"/>
          <w:spacing w:val="-7"/>
          <w:w w:val="85"/>
          <w:sz w:val="26"/>
        </w:rPr>
        <w:t xml:space="preserve"> </w:t>
      </w:r>
      <w:r>
        <w:rPr>
          <w:rFonts w:ascii="Calibri"/>
          <w:color w:val="231F20"/>
          <w:w w:val="85"/>
          <w:sz w:val="26"/>
        </w:rPr>
        <w:t>experience.</w:t>
      </w:r>
    </w:p>
    <w:p w14:paraId="0BA33379">
      <w:pPr>
        <w:pStyle w:val="15"/>
        <w:numPr>
          <w:ilvl w:val="0"/>
          <w:numId w:val="113"/>
        </w:numPr>
        <w:tabs>
          <w:tab w:val="left" w:pos="925"/>
        </w:tabs>
        <w:spacing w:before="0" w:after="0" w:line="242" w:lineRule="auto"/>
        <w:ind w:left="925" w:right="1382" w:hanging="312"/>
        <w:jc w:val="both"/>
        <w:rPr>
          <w:rFonts w:ascii="Calibri"/>
          <w:sz w:val="26"/>
        </w:rPr>
      </w:pPr>
      <w:r>
        <w:rPr>
          <w:rFonts w:ascii="Calibri"/>
          <w:color w:val="231F20"/>
          <w:w w:val="80"/>
          <w:sz w:val="26"/>
        </w:rPr>
        <w:t>He</w:t>
      </w:r>
      <w:r>
        <w:rPr>
          <w:rFonts w:ascii="Calibri"/>
          <w:color w:val="231F20"/>
          <w:spacing w:val="-3"/>
          <w:w w:val="80"/>
          <w:sz w:val="26"/>
        </w:rPr>
        <w:t xml:space="preserve"> </w:t>
      </w:r>
      <w:r>
        <w:rPr>
          <w:rFonts w:ascii="Calibri"/>
          <w:color w:val="231F20"/>
          <w:w w:val="80"/>
          <w:sz w:val="26"/>
        </w:rPr>
        <w:t>was</w:t>
      </w:r>
      <w:r>
        <w:rPr>
          <w:rFonts w:ascii="Calibri"/>
          <w:color w:val="231F20"/>
          <w:spacing w:val="-3"/>
          <w:w w:val="80"/>
          <w:sz w:val="26"/>
        </w:rPr>
        <w:t xml:space="preserve"> </w:t>
      </w:r>
      <w:r>
        <w:rPr>
          <w:rFonts w:ascii="Calibri"/>
          <w:color w:val="231F20"/>
          <w:w w:val="80"/>
          <w:sz w:val="26"/>
        </w:rPr>
        <w:t>presented</w:t>
      </w:r>
      <w:r>
        <w:rPr>
          <w:rFonts w:ascii="Calibri"/>
          <w:color w:val="231F20"/>
          <w:spacing w:val="-3"/>
          <w:w w:val="80"/>
          <w:sz w:val="26"/>
        </w:rPr>
        <w:t xml:space="preserve"> </w:t>
      </w:r>
      <w:r>
        <w:rPr>
          <w:rFonts w:ascii="Calibri"/>
          <w:color w:val="231F20"/>
          <w:w w:val="80"/>
          <w:sz w:val="26"/>
        </w:rPr>
        <w:t>with</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Player</w:t>
      </w:r>
      <w:r>
        <w:rPr>
          <w:rFonts w:ascii="Calibri"/>
          <w:color w:val="231F20"/>
          <w:spacing w:val="-3"/>
          <w:w w:val="80"/>
          <w:sz w:val="26"/>
        </w:rPr>
        <w:t xml:space="preserve"> </w:t>
      </w:r>
      <w:r>
        <w:rPr>
          <w:rFonts w:ascii="Calibri"/>
          <w:color w:val="231F20"/>
          <w:w w:val="80"/>
          <w:sz w:val="26"/>
        </w:rPr>
        <w:t>of</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 xml:space="preserve">Year </w:t>
      </w:r>
      <w:r>
        <w:rPr>
          <w:rFonts w:ascii="Calibri"/>
          <w:color w:val="231F20"/>
          <w:w w:val="85"/>
          <w:sz w:val="26"/>
        </w:rPr>
        <w:t>Award.</w:t>
      </w:r>
      <w:r>
        <w:rPr>
          <w:rFonts w:ascii="Calibri"/>
          <w:color w:val="231F20"/>
          <w:spacing w:val="-6"/>
          <w:w w:val="85"/>
          <w:sz w:val="26"/>
        </w:rPr>
        <w:t xml:space="preserve"> </w:t>
      </w:r>
      <w:r>
        <w:rPr>
          <w:rFonts w:ascii="Calibri"/>
          <w:color w:val="231F20"/>
          <w:w w:val="85"/>
          <w:sz w:val="26"/>
        </w:rPr>
        <w:t>Sam</w:t>
      </w:r>
      <w:r>
        <w:rPr>
          <w:rFonts w:ascii="Calibri"/>
          <w:color w:val="231F20"/>
          <w:spacing w:val="-6"/>
          <w:w w:val="85"/>
          <w:sz w:val="26"/>
        </w:rPr>
        <w:t xml:space="preserve"> </w:t>
      </w:r>
      <w:r>
        <w:rPr>
          <w:rFonts w:ascii="Calibri"/>
          <w:color w:val="231F20"/>
          <w:w w:val="85"/>
          <w:sz w:val="26"/>
        </w:rPr>
        <w:t>completed</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final</w:t>
      </w:r>
      <w:r>
        <w:rPr>
          <w:rFonts w:ascii="Calibri"/>
          <w:color w:val="231F20"/>
          <w:spacing w:val="-6"/>
          <w:w w:val="85"/>
          <w:sz w:val="26"/>
        </w:rPr>
        <w:t xml:space="preserve"> </w:t>
      </w:r>
      <w:r>
        <w:rPr>
          <w:rFonts w:ascii="Calibri"/>
          <w:color w:val="231F20"/>
          <w:w w:val="85"/>
          <w:sz w:val="26"/>
        </w:rPr>
        <w:t>year</w:t>
      </w:r>
      <w:r>
        <w:rPr>
          <w:rFonts w:ascii="Calibri"/>
          <w:color w:val="231F20"/>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his career</w:t>
      </w:r>
      <w:r>
        <w:rPr>
          <w:rFonts w:ascii="Calibri"/>
          <w:color w:val="231F20"/>
          <w:spacing w:val="-10"/>
          <w:w w:val="85"/>
          <w:sz w:val="26"/>
        </w:rPr>
        <w:t xml:space="preserve"> </w:t>
      </w:r>
      <w:r>
        <w:rPr>
          <w:rFonts w:ascii="Calibri"/>
          <w:color w:val="231F20"/>
          <w:w w:val="85"/>
          <w:sz w:val="26"/>
        </w:rPr>
        <w:t>with</w:t>
      </w:r>
      <w:r>
        <w:rPr>
          <w:rFonts w:ascii="Calibri"/>
          <w:color w:val="231F20"/>
          <w:spacing w:val="-9"/>
          <w:w w:val="85"/>
          <w:sz w:val="26"/>
        </w:rPr>
        <w:t xml:space="preserve"> </w:t>
      </w:r>
      <w:r>
        <w:rPr>
          <w:rFonts w:ascii="Calibri"/>
          <w:color w:val="231F20"/>
          <w:w w:val="85"/>
          <w:sz w:val="26"/>
        </w:rPr>
        <w:t>great</w:t>
      </w:r>
      <w:r>
        <w:rPr>
          <w:rFonts w:ascii="Calibri"/>
          <w:color w:val="231F20"/>
          <w:spacing w:val="-9"/>
          <w:w w:val="85"/>
          <w:sz w:val="26"/>
        </w:rPr>
        <w:t xml:space="preserve"> </w:t>
      </w:r>
      <w:r>
        <w:rPr>
          <w:rFonts w:ascii="Calibri"/>
          <w:color w:val="231F20"/>
          <w:w w:val="85"/>
          <w:sz w:val="26"/>
        </w:rPr>
        <w:t>satisfaction.</w:t>
      </w:r>
    </w:p>
    <w:p w14:paraId="1B9C366E">
      <w:pPr>
        <w:pStyle w:val="15"/>
        <w:numPr>
          <w:ilvl w:val="0"/>
          <w:numId w:val="113"/>
        </w:numPr>
        <w:tabs>
          <w:tab w:val="left" w:pos="925"/>
        </w:tabs>
        <w:spacing w:before="0" w:after="0" w:line="242" w:lineRule="auto"/>
        <w:ind w:left="925" w:right="1383" w:hanging="312"/>
        <w:jc w:val="both"/>
        <w:rPr>
          <w:rFonts w:ascii="Calibri"/>
          <w:sz w:val="26"/>
        </w:rPr>
      </w:pPr>
      <w:r>
        <w:rPr>
          <w:rFonts w:ascii="Calibri"/>
          <w:color w:val="231F20"/>
          <w:spacing w:val="12"/>
          <w:w w:val="90"/>
          <w:sz w:val="26"/>
        </w:rPr>
        <w:t>Whitacre</w:t>
      </w:r>
      <w:r>
        <w:rPr>
          <w:rFonts w:ascii="Calibri"/>
          <w:color w:val="231F20"/>
          <w:spacing w:val="-3"/>
          <w:w w:val="90"/>
          <w:sz w:val="26"/>
        </w:rPr>
        <w:t xml:space="preserve"> </w:t>
      </w:r>
      <w:r>
        <w:rPr>
          <w:rFonts w:ascii="Calibri"/>
          <w:color w:val="231F20"/>
          <w:w w:val="90"/>
          <w:sz w:val="26"/>
        </w:rPr>
        <w:t>was</w:t>
      </w:r>
      <w:r>
        <w:rPr>
          <w:rFonts w:ascii="Calibri"/>
          <w:color w:val="231F20"/>
          <w:spacing w:val="-3"/>
          <w:w w:val="90"/>
          <w:sz w:val="26"/>
        </w:rPr>
        <w:t xml:space="preserve"> </w:t>
      </w:r>
      <w:r>
        <w:rPr>
          <w:rFonts w:ascii="Calibri"/>
          <w:color w:val="231F20"/>
          <w:spacing w:val="11"/>
          <w:w w:val="90"/>
          <w:sz w:val="26"/>
        </w:rPr>
        <w:t>inspired</w:t>
      </w:r>
      <w:r>
        <w:rPr>
          <w:rFonts w:ascii="Calibri"/>
          <w:color w:val="231F20"/>
          <w:spacing w:val="-3"/>
          <w:w w:val="90"/>
          <w:sz w:val="26"/>
        </w:rPr>
        <w:t xml:space="preserve"> </w:t>
      </w:r>
      <w:r>
        <w:rPr>
          <w:rFonts w:ascii="Calibri"/>
          <w:color w:val="231F20"/>
          <w:w w:val="90"/>
          <w:sz w:val="26"/>
        </w:rPr>
        <w:t>by</w:t>
      </w:r>
      <w:r>
        <w:rPr>
          <w:rFonts w:ascii="Calibri"/>
          <w:color w:val="231F20"/>
          <w:spacing w:val="-3"/>
          <w:w w:val="90"/>
          <w:sz w:val="26"/>
        </w:rPr>
        <w:t xml:space="preserve"> </w:t>
      </w:r>
      <w:r>
        <w:rPr>
          <w:rFonts w:ascii="Calibri"/>
          <w:color w:val="231F20"/>
          <w:spacing w:val="9"/>
          <w:w w:val="90"/>
          <w:sz w:val="26"/>
        </w:rPr>
        <w:t>his</w:t>
      </w:r>
      <w:r>
        <w:rPr>
          <w:rFonts w:ascii="Calibri"/>
          <w:color w:val="231F20"/>
          <w:spacing w:val="-3"/>
          <w:w w:val="90"/>
          <w:sz w:val="26"/>
        </w:rPr>
        <w:t xml:space="preserve"> </w:t>
      </w:r>
      <w:r>
        <w:rPr>
          <w:rFonts w:ascii="Calibri"/>
          <w:color w:val="231F20"/>
          <w:spacing w:val="11"/>
          <w:w w:val="90"/>
          <w:sz w:val="26"/>
        </w:rPr>
        <w:t>fans.</w:t>
      </w:r>
      <w:r>
        <w:rPr>
          <w:rFonts w:ascii="Calibri"/>
          <w:color w:val="231F20"/>
          <w:spacing w:val="-3"/>
          <w:w w:val="90"/>
          <w:sz w:val="26"/>
        </w:rPr>
        <w:t xml:space="preserve"> </w:t>
      </w:r>
      <w:r>
        <w:rPr>
          <w:rFonts w:ascii="Calibri"/>
          <w:color w:val="231F20"/>
          <w:w w:val="90"/>
          <w:sz w:val="26"/>
        </w:rPr>
        <w:t xml:space="preserve">He </w:t>
      </w:r>
      <w:r>
        <w:rPr>
          <w:rFonts w:ascii="Calibri"/>
          <w:color w:val="231F20"/>
          <w:w w:val="85"/>
          <w:sz w:val="26"/>
        </w:rPr>
        <w:t>continued with his original compositions.</w:t>
      </w:r>
    </w:p>
    <w:p w14:paraId="55E7785D">
      <w:pPr>
        <w:pStyle w:val="15"/>
        <w:numPr>
          <w:ilvl w:val="0"/>
          <w:numId w:val="113"/>
        </w:numPr>
        <w:tabs>
          <w:tab w:val="left" w:pos="925"/>
        </w:tabs>
        <w:spacing w:before="0" w:after="0" w:line="242" w:lineRule="auto"/>
        <w:ind w:left="925" w:right="1372" w:hanging="312"/>
        <w:jc w:val="both"/>
        <w:rPr>
          <w:rFonts w:ascii="Calibri"/>
          <w:sz w:val="26"/>
        </w:rPr>
      </w:pPr>
      <w:r>
        <w:rPr>
          <w:rFonts w:ascii="Calibri"/>
          <w:color w:val="231F20"/>
          <w:spacing w:val="10"/>
          <w:w w:val="85"/>
          <w:sz w:val="26"/>
        </w:rPr>
        <w:t xml:space="preserve">These </w:t>
      </w:r>
      <w:r>
        <w:rPr>
          <w:rFonts w:ascii="Calibri"/>
          <w:color w:val="231F20"/>
          <w:spacing w:val="12"/>
          <w:w w:val="85"/>
          <w:sz w:val="26"/>
        </w:rPr>
        <w:t xml:space="preserve">videos </w:t>
      </w:r>
      <w:r>
        <w:rPr>
          <w:rFonts w:ascii="Calibri"/>
          <w:color w:val="231F20"/>
          <w:spacing w:val="9"/>
          <w:w w:val="85"/>
          <w:sz w:val="26"/>
        </w:rPr>
        <w:t xml:space="preserve">were </w:t>
      </w:r>
      <w:r>
        <w:rPr>
          <w:rFonts w:ascii="Calibri"/>
          <w:color w:val="231F20"/>
          <w:spacing w:val="11"/>
          <w:w w:val="85"/>
          <w:sz w:val="26"/>
        </w:rPr>
        <w:t xml:space="preserve">uploaded </w:t>
      </w:r>
      <w:r>
        <w:rPr>
          <w:rFonts w:ascii="Calibri"/>
          <w:color w:val="231F20"/>
          <w:w w:val="85"/>
          <w:sz w:val="26"/>
        </w:rPr>
        <w:t xml:space="preserve">onto </w:t>
      </w:r>
      <w:r>
        <w:rPr>
          <w:rFonts w:ascii="Calibri"/>
          <w:color w:val="231F20"/>
          <w:spacing w:val="14"/>
          <w:w w:val="85"/>
          <w:sz w:val="26"/>
        </w:rPr>
        <w:t xml:space="preserve">the </w:t>
      </w:r>
      <w:r>
        <w:rPr>
          <w:rFonts w:ascii="Calibri"/>
          <w:color w:val="231F20"/>
          <w:w w:val="85"/>
          <w:sz w:val="26"/>
        </w:rPr>
        <w:t>Internet. They soon became popular.</w:t>
      </w:r>
    </w:p>
    <w:p w14:paraId="037533E5">
      <w:pPr>
        <w:pStyle w:val="15"/>
        <w:numPr>
          <w:ilvl w:val="0"/>
          <w:numId w:val="113"/>
        </w:numPr>
        <w:tabs>
          <w:tab w:val="left" w:pos="925"/>
        </w:tabs>
        <w:spacing w:before="0" w:after="0" w:line="242" w:lineRule="auto"/>
        <w:ind w:left="925" w:right="1378" w:hanging="312"/>
        <w:jc w:val="both"/>
        <w:rPr>
          <w:rFonts w:ascii="Calibri"/>
          <w:sz w:val="26"/>
        </w:rPr>
      </w:pPr>
      <w:r>
        <w:rPr>
          <w:rFonts w:ascii="Calibri"/>
          <w:color w:val="231F20"/>
          <w:w w:val="85"/>
          <w:sz w:val="26"/>
        </w:rPr>
        <w:t>They were invited to be volunteers at the music</w:t>
      </w:r>
      <w:r>
        <w:rPr>
          <w:rFonts w:ascii="Calibri"/>
          <w:color w:val="231F20"/>
          <w:spacing w:val="-3"/>
          <w:w w:val="85"/>
          <w:sz w:val="26"/>
        </w:rPr>
        <w:t xml:space="preserve"> </w:t>
      </w:r>
      <w:r>
        <w:rPr>
          <w:rFonts w:ascii="Calibri"/>
          <w:color w:val="231F20"/>
          <w:w w:val="85"/>
          <w:sz w:val="26"/>
        </w:rPr>
        <w:t>festival.</w:t>
      </w:r>
      <w:r>
        <w:rPr>
          <w:rFonts w:ascii="Calibri"/>
          <w:color w:val="231F20"/>
          <w:spacing w:val="-3"/>
          <w:w w:val="85"/>
          <w:sz w:val="26"/>
        </w:rPr>
        <w:t xml:space="preserve"> </w:t>
      </w:r>
      <w:r>
        <w:rPr>
          <w:rFonts w:ascii="Calibri"/>
          <w:color w:val="231F20"/>
          <w:w w:val="85"/>
          <w:sz w:val="26"/>
        </w:rPr>
        <w:t>They</w:t>
      </w:r>
      <w:r>
        <w:rPr>
          <w:rFonts w:ascii="Calibri"/>
          <w:color w:val="231F20"/>
          <w:spacing w:val="-3"/>
          <w:w w:val="85"/>
          <w:sz w:val="26"/>
        </w:rPr>
        <w:t xml:space="preserve"> </w:t>
      </w:r>
      <w:r>
        <w:rPr>
          <w:rFonts w:ascii="Calibri"/>
          <w:color w:val="231F20"/>
          <w:w w:val="85"/>
          <w:sz w:val="26"/>
        </w:rPr>
        <w:t>are</w:t>
      </w:r>
      <w:r>
        <w:rPr>
          <w:rFonts w:ascii="Calibri"/>
          <w:color w:val="231F20"/>
          <w:spacing w:val="-3"/>
          <w:w w:val="85"/>
          <w:sz w:val="26"/>
        </w:rPr>
        <w:t xml:space="preserve"> </w:t>
      </w:r>
      <w:r>
        <w:rPr>
          <w:rFonts w:ascii="Calibri"/>
          <w:color w:val="231F20"/>
          <w:w w:val="85"/>
          <w:sz w:val="26"/>
        </w:rPr>
        <w:t>learning</w:t>
      </w:r>
      <w:r>
        <w:rPr>
          <w:rFonts w:ascii="Calibri"/>
          <w:color w:val="231F20"/>
          <w:spacing w:val="-3"/>
          <w:w w:val="85"/>
          <w:sz w:val="26"/>
        </w:rPr>
        <w:t xml:space="preserve"> </w:t>
      </w:r>
      <w:r>
        <w:rPr>
          <w:rFonts w:ascii="Calibri"/>
          <w:color w:val="231F20"/>
          <w:w w:val="85"/>
          <w:sz w:val="26"/>
        </w:rPr>
        <w:t>a</w:t>
      </w:r>
      <w:r>
        <w:rPr>
          <w:rFonts w:ascii="Calibri"/>
          <w:color w:val="231F20"/>
          <w:spacing w:val="-3"/>
          <w:w w:val="85"/>
          <w:sz w:val="26"/>
        </w:rPr>
        <w:t xml:space="preserve"> </w:t>
      </w:r>
      <w:r>
        <w:rPr>
          <w:rFonts w:ascii="Calibri"/>
          <w:color w:val="231F20"/>
          <w:w w:val="85"/>
          <w:sz w:val="26"/>
        </w:rPr>
        <w:t>lot</w:t>
      </w:r>
      <w:r>
        <w:rPr>
          <w:rFonts w:ascii="Calibri"/>
          <w:color w:val="231F20"/>
          <w:spacing w:val="-3"/>
          <w:w w:val="85"/>
          <w:sz w:val="26"/>
        </w:rPr>
        <w:t xml:space="preserve"> </w:t>
      </w:r>
      <w:r>
        <w:rPr>
          <w:rFonts w:ascii="Calibri"/>
          <w:color w:val="231F20"/>
          <w:w w:val="85"/>
          <w:sz w:val="26"/>
        </w:rPr>
        <w:t xml:space="preserve">from </w:t>
      </w:r>
      <w:r>
        <w:rPr>
          <w:rFonts w:ascii="Calibri"/>
          <w:color w:val="231F20"/>
          <w:w w:val="90"/>
          <w:sz w:val="26"/>
        </w:rPr>
        <w:t>this</w:t>
      </w:r>
      <w:r>
        <w:rPr>
          <w:rFonts w:ascii="Calibri"/>
          <w:color w:val="231F20"/>
          <w:spacing w:val="-12"/>
          <w:w w:val="90"/>
          <w:sz w:val="26"/>
        </w:rPr>
        <w:t xml:space="preserve"> </w:t>
      </w:r>
      <w:r>
        <w:rPr>
          <w:rFonts w:ascii="Calibri"/>
          <w:color w:val="231F20"/>
          <w:w w:val="90"/>
          <w:sz w:val="26"/>
        </w:rPr>
        <w:t>opportunity.</w:t>
      </w:r>
    </w:p>
    <w:p w14:paraId="13F8EEC9">
      <w:pPr>
        <w:pStyle w:val="15"/>
        <w:numPr>
          <w:ilvl w:val="0"/>
          <w:numId w:val="113"/>
        </w:numPr>
        <w:tabs>
          <w:tab w:val="left" w:pos="925"/>
        </w:tabs>
        <w:spacing w:before="0" w:after="0" w:line="242" w:lineRule="auto"/>
        <w:ind w:left="925" w:right="1931" w:hanging="312"/>
        <w:jc w:val="left"/>
        <w:rPr>
          <w:rFonts w:ascii="Calibri"/>
          <w:sz w:val="26"/>
        </w:rPr>
      </w:pPr>
      <w:r>
        <w:rPr>
          <w:rFonts w:ascii="Calibri"/>
          <w:color w:val="231F20"/>
          <w:w w:val="85"/>
          <w:sz w:val="26"/>
        </w:rPr>
        <w:t>They</w:t>
      </w:r>
      <w:r>
        <w:rPr>
          <w:rFonts w:ascii="Calibri"/>
          <w:color w:val="231F20"/>
          <w:spacing w:val="-9"/>
          <w:w w:val="85"/>
          <w:sz w:val="26"/>
        </w:rPr>
        <w:t xml:space="preserve"> </w:t>
      </w:r>
      <w:r>
        <w:rPr>
          <w:rFonts w:ascii="Calibri"/>
          <w:color w:val="231F20"/>
          <w:w w:val="85"/>
          <w:sz w:val="26"/>
        </w:rPr>
        <w:t>are</w:t>
      </w:r>
      <w:r>
        <w:rPr>
          <w:rFonts w:ascii="Calibri"/>
          <w:color w:val="231F20"/>
          <w:spacing w:val="-9"/>
          <w:w w:val="85"/>
          <w:sz w:val="26"/>
        </w:rPr>
        <w:t xml:space="preserve"> </w:t>
      </w:r>
      <w:r>
        <w:rPr>
          <w:rFonts w:ascii="Calibri"/>
          <w:color w:val="231F20"/>
          <w:w w:val="85"/>
          <w:sz w:val="26"/>
        </w:rPr>
        <w:t>connected</w:t>
      </w:r>
      <w:r>
        <w:rPr>
          <w:rFonts w:ascii="Calibri"/>
          <w:color w:val="231F20"/>
          <w:spacing w:val="-9"/>
          <w:w w:val="85"/>
          <w:sz w:val="26"/>
        </w:rPr>
        <w:t xml:space="preserve"> </w:t>
      </w:r>
      <w:r>
        <w:rPr>
          <w:rFonts w:ascii="Calibri"/>
          <w:color w:val="231F20"/>
          <w:w w:val="85"/>
          <w:sz w:val="26"/>
        </w:rPr>
        <w:t>by</w:t>
      </w:r>
      <w:r>
        <w:rPr>
          <w:rFonts w:ascii="Calibri"/>
          <w:color w:val="231F20"/>
          <w:spacing w:val="-9"/>
          <w:w w:val="85"/>
          <w:sz w:val="26"/>
        </w:rPr>
        <w:t xml:space="preserve"> </w:t>
      </w:r>
      <w:r>
        <w:rPr>
          <w:rFonts w:ascii="Calibri"/>
          <w:color w:val="231F20"/>
          <w:w w:val="85"/>
          <w:sz w:val="26"/>
        </w:rPr>
        <w:t>virtual</w:t>
      </w:r>
      <w:r>
        <w:rPr>
          <w:rFonts w:ascii="Calibri"/>
          <w:color w:val="231F20"/>
          <w:spacing w:val="-9"/>
          <w:w w:val="85"/>
          <w:sz w:val="26"/>
        </w:rPr>
        <w:t xml:space="preserve"> </w:t>
      </w:r>
      <w:r>
        <w:rPr>
          <w:rFonts w:ascii="Calibri"/>
          <w:color w:val="231F20"/>
          <w:w w:val="85"/>
          <w:sz w:val="26"/>
        </w:rPr>
        <w:t xml:space="preserve">music. </w:t>
      </w:r>
      <w:r>
        <w:rPr>
          <w:rFonts w:ascii="Calibri"/>
          <w:color w:val="231F20"/>
          <w:w w:val="80"/>
          <w:sz w:val="26"/>
        </w:rPr>
        <w:t xml:space="preserve">They ohen perform and write musical </w:t>
      </w:r>
      <w:r>
        <w:rPr>
          <w:rFonts w:ascii="Calibri"/>
          <w:color w:val="231F20"/>
          <w:w w:val="85"/>
          <w:sz w:val="26"/>
        </w:rPr>
        <w:t>compositions together online.</w:t>
      </w:r>
    </w:p>
    <w:p w14:paraId="539A43D2">
      <w:pPr>
        <w:pStyle w:val="11"/>
        <w:spacing w:before="5"/>
        <w:rPr>
          <w:rFonts w:ascii="Calibri"/>
          <w:sz w:val="40"/>
        </w:rPr>
      </w:pPr>
    </w:p>
    <w:p w14:paraId="7428DB33">
      <w:pPr>
        <w:spacing w:before="0" w:line="213" w:lineRule="auto"/>
        <w:ind w:left="644" w:right="908" w:firstLine="0"/>
        <w:jc w:val="left"/>
        <w:rPr>
          <w:rFonts w:ascii="Tahoma"/>
          <w:sz w:val="26"/>
        </w:rPr>
      </w:pPr>
      <w:r>
        <w:rPr>
          <w:rFonts w:ascii="Tahoma"/>
          <w:color w:val="842A44"/>
          <w:spacing w:val="-4"/>
          <w:sz w:val="26"/>
        </w:rPr>
        <w:t>Complete</w:t>
      </w:r>
      <w:r>
        <w:rPr>
          <w:rFonts w:ascii="Tahoma"/>
          <w:color w:val="842A44"/>
          <w:spacing w:val="-31"/>
          <w:sz w:val="26"/>
        </w:rPr>
        <w:t xml:space="preserve"> </w:t>
      </w:r>
      <w:r>
        <w:rPr>
          <w:rFonts w:ascii="Tahoma"/>
          <w:color w:val="842A44"/>
          <w:spacing w:val="-4"/>
          <w:sz w:val="26"/>
        </w:rPr>
        <w:t>these</w:t>
      </w:r>
      <w:r>
        <w:rPr>
          <w:rFonts w:ascii="Tahoma"/>
          <w:color w:val="842A44"/>
          <w:spacing w:val="-31"/>
          <w:sz w:val="26"/>
        </w:rPr>
        <w:t xml:space="preserve"> </w:t>
      </w:r>
      <w:r>
        <w:rPr>
          <w:rFonts w:ascii="Tahoma"/>
          <w:color w:val="842A44"/>
          <w:spacing w:val="-4"/>
          <w:sz w:val="26"/>
        </w:rPr>
        <w:t>sentences</w:t>
      </w:r>
      <w:r>
        <w:rPr>
          <w:rFonts w:ascii="Tahoma"/>
          <w:color w:val="842A44"/>
          <w:spacing w:val="-31"/>
          <w:sz w:val="26"/>
        </w:rPr>
        <w:t xml:space="preserve"> </w:t>
      </w:r>
      <w:r>
        <w:rPr>
          <w:rFonts w:ascii="Tahoma"/>
          <w:color w:val="842A44"/>
          <w:spacing w:val="-4"/>
          <w:sz w:val="26"/>
        </w:rPr>
        <w:t>with</w:t>
      </w:r>
      <w:r>
        <w:rPr>
          <w:rFonts w:ascii="Tahoma"/>
          <w:color w:val="842A44"/>
          <w:spacing w:val="-31"/>
          <w:sz w:val="26"/>
        </w:rPr>
        <w:t xml:space="preserve"> </w:t>
      </w:r>
      <w:r>
        <w:rPr>
          <w:rFonts w:ascii="Tahoma"/>
          <w:color w:val="842A44"/>
          <w:spacing w:val="-4"/>
          <w:sz w:val="26"/>
        </w:rPr>
        <w:t xml:space="preserve">the </w:t>
      </w:r>
      <w:r>
        <w:rPr>
          <w:rFonts w:ascii="Tahoma"/>
          <w:color w:val="842A44"/>
          <w:w w:val="105"/>
          <w:sz w:val="26"/>
        </w:rPr>
        <w:t>correct</w:t>
      </w:r>
      <w:r>
        <w:rPr>
          <w:rFonts w:ascii="Tahoma"/>
          <w:color w:val="842A44"/>
          <w:spacing w:val="-40"/>
          <w:w w:val="105"/>
          <w:sz w:val="26"/>
        </w:rPr>
        <w:t xml:space="preserve"> </w:t>
      </w:r>
      <w:r>
        <w:rPr>
          <w:rFonts w:ascii="Tahoma"/>
          <w:color w:val="842A44"/>
          <w:w w:val="105"/>
          <w:sz w:val="26"/>
        </w:rPr>
        <w:t>forms</w:t>
      </w:r>
      <w:r>
        <w:rPr>
          <w:rFonts w:ascii="Tahoma"/>
          <w:color w:val="842A44"/>
          <w:spacing w:val="-39"/>
          <w:w w:val="105"/>
          <w:sz w:val="26"/>
        </w:rPr>
        <w:t xml:space="preserve"> </w:t>
      </w:r>
      <w:r>
        <w:rPr>
          <w:rFonts w:ascii="Tahoma"/>
          <w:color w:val="842A44"/>
          <w:w w:val="105"/>
          <w:sz w:val="26"/>
        </w:rPr>
        <w:t>of</w:t>
      </w:r>
      <w:r>
        <w:rPr>
          <w:rFonts w:ascii="Tahoma"/>
          <w:color w:val="842A44"/>
          <w:spacing w:val="-39"/>
          <w:w w:val="105"/>
          <w:sz w:val="26"/>
        </w:rPr>
        <w:t xml:space="preserve"> </w:t>
      </w:r>
      <w:r>
        <w:rPr>
          <w:rFonts w:ascii="Tahoma"/>
          <w:color w:val="842A44"/>
          <w:w w:val="105"/>
          <w:sz w:val="26"/>
        </w:rPr>
        <w:t>the</w:t>
      </w:r>
      <w:r>
        <w:rPr>
          <w:rFonts w:ascii="Tahoma"/>
          <w:color w:val="842A44"/>
          <w:spacing w:val="-39"/>
          <w:w w:val="105"/>
          <w:sz w:val="26"/>
        </w:rPr>
        <w:t xml:space="preserve"> </w:t>
      </w:r>
      <w:r>
        <w:rPr>
          <w:rFonts w:ascii="Tahoma"/>
          <w:color w:val="842A44"/>
          <w:w w:val="105"/>
          <w:sz w:val="26"/>
        </w:rPr>
        <w:t>verbs.</w:t>
      </w:r>
    </w:p>
    <w:p w14:paraId="1F3BB9C6">
      <w:pPr>
        <w:pStyle w:val="15"/>
        <w:numPr>
          <w:ilvl w:val="0"/>
          <w:numId w:val="114"/>
        </w:numPr>
        <w:tabs>
          <w:tab w:val="left" w:pos="937"/>
          <w:tab w:val="left" w:pos="2580"/>
          <w:tab w:val="left" w:pos="2925"/>
        </w:tabs>
        <w:spacing w:before="90" w:after="0" w:line="242" w:lineRule="auto"/>
        <w:ind w:left="937" w:right="1591" w:hanging="312"/>
        <w:jc w:val="left"/>
        <w:rPr>
          <w:rFonts w:ascii="Calibri"/>
          <w:sz w:val="26"/>
        </w:rPr>
      </w:pPr>
      <w:r>
        <w:rPr>
          <w:color w:val="231F20"/>
          <w:sz w:val="22"/>
          <w:u w:val="single" w:color="231F20"/>
        </w:rPr>
        <w:tab/>
      </w:r>
      <w:r>
        <w:rPr>
          <w:color w:val="231F20"/>
          <w:spacing w:val="-20"/>
          <w:sz w:val="22"/>
        </w:rPr>
        <w:t xml:space="preserve"> </w:t>
      </w:r>
      <w:r>
        <w:rPr>
          <w:rFonts w:ascii="Calibri"/>
          <w:color w:val="231F20"/>
          <w:w w:val="85"/>
          <w:sz w:val="26"/>
        </w:rPr>
        <w:t>(give)</w:t>
      </w:r>
      <w:r>
        <w:rPr>
          <w:rFonts w:ascii="Calibri"/>
          <w:color w:val="231F20"/>
          <w:spacing w:val="-10"/>
          <w:w w:val="85"/>
          <w:sz w:val="26"/>
        </w:rPr>
        <w:t xml:space="preserve"> </w:t>
      </w:r>
      <w:r>
        <w:rPr>
          <w:rFonts w:ascii="Calibri"/>
          <w:color w:val="231F20"/>
          <w:w w:val="85"/>
          <w:sz w:val="26"/>
        </w:rPr>
        <w:t>some</w:t>
      </w:r>
      <w:r>
        <w:rPr>
          <w:rFonts w:ascii="Calibri"/>
          <w:color w:val="231F20"/>
          <w:spacing w:val="-9"/>
          <w:w w:val="85"/>
          <w:sz w:val="26"/>
        </w:rPr>
        <w:t xml:space="preserve"> </w:t>
      </w:r>
      <w:r>
        <w:rPr>
          <w:rFonts w:ascii="Calibri"/>
          <w:color w:val="231F20"/>
          <w:w w:val="85"/>
          <w:sz w:val="26"/>
        </w:rPr>
        <w:t>advice</w:t>
      </w:r>
      <w:r>
        <w:rPr>
          <w:rFonts w:ascii="Calibri"/>
          <w:color w:val="231F20"/>
          <w:spacing w:val="-9"/>
          <w:w w:val="85"/>
          <w:sz w:val="26"/>
        </w:rPr>
        <w:t xml:space="preserve"> </w:t>
      </w:r>
      <w:r>
        <w:rPr>
          <w:rFonts w:ascii="Calibri"/>
          <w:color w:val="231F20"/>
          <w:w w:val="85"/>
          <w:sz w:val="26"/>
        </w:rPr>
        <w:t xml:space="preserve">by </w:t>
      </w:r>
      <w:r>
        <w:rPr>
          <w:rFonts w:ascii="Calibri"/>
          <w:color w:val="231F20"/>
          <w:spacing w:val="-2"/>
          <w:w w:val="85"/>
          <w:sz w:val="26"/>
        </w:rPr>
        <w:t>a</w:t>
      </w:r>
      <w:r>
        <w:rPr>
          <w:rFonts w:ascii="Calibri"/>
          <w:color w:val="231F20"/>
          <w:spacing w:val="-6"/>
          <w:w w:val="85"/>
          <w:sz w:val="26"/>
        </w:rPr>
        <w:t xml:space="preserve"> </w:t>
      </w:r>
      <w:r>
        <w:rPr>
          <w:rFonts w:ascii="Calibri"/>
          <w:color w:val="231F20"/>
          <w:spacing w:val="-2"/>
          <w:w w:val="85"/>
          <w:sz w:val="26"/>
        </w:rPr>
        <w:t>famous</w:t>
      </w:r>
      <w:r>
        <w:rPr>
          <w:rFonts w:ascii="Calibri"/>
          <w:color w:val="231F20"/>
          <w:spacing w:val="-6"/>
          <w:w w:val="85"/>
          <w:sz w:val="26"/>
        </w:rPr>
        <w:t xml:space="preserve"> </w:t>
      </w:r>
      <w:r>
        <w:rPr>
          <w:rFonts w:ascii="Calibri"/>
          <w:color w:val="231F20"/>
          <w:spacing w:val="-2"/>
          <w:w w:val="85"/>
          <w:sz w:val="26"/>
        </w:rPr>
        <w:t>musician,</w:t>
      </w:r>
      <w:r>
        <w:rPr>
          <w:rFonts w:ascii="Calibri"/>
          <w:color w:val="231F20"/>
          <w:spacing w:val="-6"/>
          <w:w w:val="85"/>
          <w:sz w:val="26"/>
        </w:rPr>
        <w:t xml:space="preserve"> </w:t>
      </w:r>
      <w:r>
        <w:rPr>
          <w:rFonts w:ascii="Calibri"/>
          <w:color w:val="231F20"/>
          <w:spacing w:val="-2"/>
          <w:w w:val="85"/>
          <w:sz w:val="26"/>
        </w:rPr>
        <w:t>the</w:t>
      </w:r>
      <w:r>
        <w:rPr>
          <w:rFonts w:ascii="Calibri"/>
          <w:color w:val="231F20"/>
          <w:spacing w:val="-6"/>
          <w:w w:val="85"/>
          <w:sz w:val="26"/>
        </w:rPr>
        <w:t xml:space="preserve"> </w:t>
      </w:r>
      <w:r>
        <w:rPr>
          <w:rFonts w:ascii="Calibri"/>
          <w:color w:val="231F20"/>
          <w:spacing w:val="-2"/>
          <w:w w:val="85"/>
          <w:sz w:val="26"/>
        </w:rPr>
        <w:t>young</w:t>
      </w:r>
      <w:r>
        <w:rPr>
          <w:rFonts w:ascii="Calibri"/>
          <w:color w:val="231F20"/>
          <w:spacing w:val="-6"/>
          <w:w w:val="85"/>
          <w:sz w:val="26"/>
        </w:rPr>
        <w:t xml:space="preserve"> </w:t>
      </w:r>
      <w:r>
        <w:rPr>
          <w:rFonts w:ascii="Calibri"/>
          <w:color w:val="231F20"/>
          <w:spacing w:val="-2"/>
          <w:w w:val="85"/>
          <w:sz w:val="26"/>
        </w:rPr>
        <w:t>singer</w:t>
      </w:r>
      <w:r>
        <w:rPr>
          <w:rFonts w:ascii="Calibri"/>
          <w:color w:val="231F20"/>
          <w:spacing w:val="-6"/>
          <w:w w:val="85"/>
          <w:sz w:val="26"/>
        </w:rPr>
        <w:t xml:space="preserve"> </w:t>
      </w:r>
      <w:r>
        <w:rPr>
          <w:rFonts w:ascii="Calibri"/>
          <w:color w:val="231F20"/>
          <w:spacing w:val="-2"/>
          <w:w w:val="85"/>
          <w:sz w:val="26"/>
        </w:rPr>
        <w:t xml:space="preserve">was </w:t>
      </w:r>
      <w:r>
        <w:rPr>
          <w:rFonts w:ascii="Calibri"/>
          <w:color w:val="231F20"/>
          <w:w w:val="90"/>
          <w:sz w:val="26"/>
        </w:rPr>
        <w:t>not</w:t>
      </w:r>
      <w:r>
        <w:rPr>
          <w:rFonts w:ascii="Calibri"/>
          <w:color w:val="231F20"/>
          <w:spacing w:val="-12"/>
          <w:w w:val="90"/>
          <w:sz w:val="26"/>
        </w:rPr>
        <w:t xml:space="preserve"> </w:t>
      </w:r>
      <w:r>
        <w:rPr>
          <w:rFonts w:ascii="Calibri"/>
          <w:color w:val="231F20"/>
          <w:sz w:val="26"/>
          <w:u w:val="single" w:color="231F20"/>
        </w:rPr>
        <w:tab/>
      </w:r>
      <w:r>
        <w:rPr>
          <w:rFonts w:ascii="Calibri"/>
          <w:color w:val="231F20"/>
          <w:sz w:val="26"/>
          <w:u w:val="single" w:color="231F20"/>
        </w:rPr>
        <w:tab/>
      </w:r>
      <w:r>
        <w:rPr>
          <w:rFonts w:ascii="Calibri"/>
          <w:color w:val="231F20"/>
          <w:spacing w:val="-11"/>
          <w:sz w:val="26"/>
        </w:rPr>
        <w:t xml:space="preserve"> </w:t>
      </w:r>
      <w:r>
        <w:rPr>
          <w:rFonts w:ascii="Calibri"/>
          <w:color w:val="231F20"/>
          <w:w w:val="85"/>
          <w:sz w:val="26"/>
        </w:rPr>
        <w:t>(worry)</w:t>
      </w:r>
      <w:r>
        <w:rPr>
          <w:rFonts w:ascii="Calibri"/>
          <w:color w:val="231F20"/>
          <w:spacing w:val="-3"/>
          <w:w w:val="85"/>
          <w:sz w:val="26"/>
        </w:rPr>
        <w:t xml:space="preserve"> </w:t>
      </w:r>
      <w:r>
        <w:rPr>
          <w:rFonts w:ascii="Calibri"/>
          <w:color w:val="231F20"/>
          <w:w w:val="85"/>
          <w:sz w:val="26"/>
        </w:rPr>
        <w:t>about</w:t>
      </w:r>
      <w:r>
        <w:rPr>
          <w:rFonts w:ascii="Calibri"/>
          <w:color w:val="231F20"/>
          <w:spacing w:val="-3"/>
          <w:w w:val="85"/>
          <w:sz w:val="26"/>
        </w:rPr>
        <w:t xml:space="preserve"> </w:t>
      </w:r>
      <w:r>
        <w:rPr>
          <w:rFonts w:ascii="Calibri"/>
          <w:color w:val="231F20"/>
          <w:w w:val="85"/>
          <w:sz w:val="26"/>
        </w:rPr>
        <w:t xml:space="preserve">his </w:t>
      </w:r>
      <w:r>
        <w:rPr>
          <w:rFonts w:ascii="Calibri"/>
          <w:color w:val="231F20"/>
          <w:spacing w:val="-2"/>
          <w:w w:val="90"/>
          <w:sz w:val="26"/>
        </w:rPr>
        <w:t>performance</w:t>
      </w:r>
      <w:r>
        <w:rPr>
          <w:rFonts w:ascii="Calibri"/>
          <w:color w:val="231F20"/>
          <w:spacing w:val="-13"/>
          <w:w w:val="90"/>
          <w:sz w:val="26"/>
        </w:rPr>
        <w:t xml:space="preserve"> </w:t>
      </w:r>
      <w:r>
        <w:rPr>
          <w:rFonts w:ascii="Calibri"/>
          <w:color w:val="231F20"/>
          <w:spacing w:val="-2"/>
          <w:w w:val="90"/>
          <w:sz w:val="26"/>
        </w:rPr>
        <w:t>any</w:t>
      </w:r>
      <w:r>
        <w:rPr>
          <w:rFonts w:ascii="Calibri"/>
          <w:color w:val="231F20"/>
          <w:spacing w:val="-12"/>
          <w:w w:val="90"/>
          <w:sz w:val="26"/>
        </w:rPr>
        <w:t xml:space="preserve"> </w:t>
      </w:r>
      <w:r>
        <w:rPr>
          <w:rFonts w:ascii="Calibri"/>
          <w:color w:val="231F20"/>
          <w:spacing w:val="-2"/>
          <w:w w:val="90"/>
          <w:sz w:val="26"/>
        </w:rPr>
        <w:t>more.</w:t>
      </w:r>
    </w:p>
    <w:p w14:paraId="35A53C91">
      <w:pPr>
        <w:pStyle w:val="15"/>
        <w:numPr>
          <w:ilvl w:val="0"/>
          <w:numId w:val="114"/>
        </w:numPr>
        <w:tabs>
          <w:tab w:val="left" w:pos="936"/>
          <w:tab w:val="left" w:pos="4083"/>
          <w:tab w:val="left" w:pos="4777"/>
        </w:tabs>
        <w:spacing w:before="0" w:after="0" w:line="242" w:lineRule="auto"/>
        <w:ind w:left="936" w:right="1341" w:hanging="312"/>
        <w:jc w:val="both"/>
        <w:rPr>
          <w:rFonts w:ascii="Calibri"/>
          <w:sz w:val="26"/>
        </w:rPr>
      </w:pPr>
      <w:r>
        <w:rPr>
          <w:rFonts w:ascii="Calibri"/>
          <w:color w:val="231F20"/>
          <w:w w:val="95"/>
          <w:sz w:val="26"/>
        </w:rPr>
        <w:t xml:space="preserve">Thousands of </w:t>
      </w:r>
      <w:r>
        <w:rPr>
          <w:rFonts w:ascii="Calibri"/>
          <w:color w:val="231F20"/>
          <w:sz w:val="26"/>
          <w:u w:val="single" w:color="231F20"/>
        </w:rPr>
        <w:tab/>
      </w:r>
      <w:r>
        <w:rPr>
          <w:rFonts w:ascii="Calibri"/>
          <w:color w:val="231F20"/>
          <w:spacing w:val="-15"/>
          <w:sz w:val="26"/>
        </w:rPr>
        <w:t xml:space="preserve"> </w:t>
      </w:r>
      <w:r>
        <w:rPr>
          <w:rFonts w:ascii="Calibri"/>
          <w:color w:val="231F20"/>
          <w:spacing w:val="-6"/>
          <w:w w:val="90"/>
          <w:sz w:val="26"/>
        </w:rPr>
        <w:t xml:space="preserve">(excite) </w:t>
      </w:r>
      <w:r>
        <w:rPr>
          <w:rFonts w:ascii="Calibri"/>
          <w:color w:val="231F20"/>
          <w:w w:val="95"/>
          <w:sz w:val="26"/>
        </w:rPr>
        <w:t xml:space="preserve">fans welcomed the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(respect)</w:t>
      </w:r>
      <w:r>
        <w:rPr>
          <w:rFonts w:ascii="Calibri"/>
          <w:color w:val="231F20"/>
          <w:spacing w:val="-13"/>
          <w:w w:val="90"/>
          <w:sz w:val="26"/>
        </w:rPr>
        <w:t xml:space="preserve"> </w:t>
      </w:r>
      <w:r>
        <w:rPr>
          <w:rFonts w:ascii="Calibri"/>
          <w:color w:val="231F20"/>
          <w:w w:val="90"/>
          <w:sz w:val="26"/>
        </w:rPr>
        <w:t>songwriter.</w:t>
      </w:r>
    </w:p>
    <w:p w14:paraId="6B4AEB08">
      <w:pPr>
        <w:pStyle w:val="15"/>
        <w:numPr>
          <w:ilvl w:val="0"/>
          <w:numId w:val="114"/>
        </w:numPr>
        <w:tabs>
          <w:tab w:val="left" w:pos="874"/>
          <w:tab w:val="left" w:pos="935"/>
          <w:tab w:val="left" w:pos="2967"/>
          <w:tab w:val="left" w:pos="4715"/>
        </w:tabs>
        <w:spacing w:before="0" w:after="0" w:line="242" w:lineRule="auto"/>
        <w:ind w:left="874" w:right="1358" w:hanging="250"/>
        <w:jc w:val="left"/>
        <w:rPr>
          <w:rFonts w:ascii="Calibri"/>
          <w:sz w:val="26"/>
        </w:rPr>
      </w:pPr>
      <w:r>
        <w:rPr>
          <w:rFonts w:ascii="Times New Roman"/>
          <w:color w:val="231F20"/>
          <w:sz w:val="26"/>
        </w:rPr>
        <w:tab/>
      </w:r>
      <w:r>
        <w:rPr>
          <w:rFonts w:ascii="Calibri"/>
          <w:color w:val="231F20"/>
          <w:w w:val="90"/>
          <w:sz w:val="26"/>
        </w:rPr>
        <w:t>The</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7"/>
          <w:sz w:val="26"/>
        </w:rPr>
        <w:t xml:space="preserve"> </w:t>
      </w:r>
      <w:r>
        <w:rPr>
          <w:rFonts w:ascii="Calibri"/>
          <w:color w:val="231F20"/>
          <w:spacing w:val="-2"/>
          <w:w w:val="90"/>
          <w:sz w:val="26"/>
        </w:rPr>
        <w:t>(alarm)</w:t>
      </w:r>
      <w:r>
        <w:rPr>
          <w:rFonts w:ascii="Calibri"/>
          <w:color w:val="231F20"/>
          <w:spacing w:val="-13"/>
          <w:w w:val="90"/>
          <w:sz w:val="26"/>
        </w:rPr>
        <w:t xml:space="preserve"> </w:t>
      </w:r>
      <w:r>
        <w:rPr>
          <w:rFonts w:ascii="Calibri"/>
          <w:color w:val="231F20"/>
          <w:spacing w:val="-2"/>
          <w:w w:val="90"/>
          <w:sz w:val="26"/>
        </w:rPr>
        <w:t xml:space="preserve">passengers </w:t>
      </w:r>
      <w:r>
        <w:rPr>
          <w:rFonts w:ascii="Calibri"/>
          <w:color w:val="231F20"/>
          <w:w w:val="90"/>
          <w:sz w:val="26"/>
        </w:rPr>
        <w:t xml:space="preserve">rushed to help the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90"/>
          <w:sz w:val="26"/>
        </w:rPr>
        <w:t>(injure)</w:t>
      </w:r>
      <w:r>
        <w:rPr>
          <w:rFonts w:ascii="Calibri"/>
          <w:color w:val="231F20"/>
          <w:spacing w:val="-12"/>
          <w:w w:val="90"/>
          <w:sz w:val="26"/>
        </w:rPr>
        <w:t xml:space="preserve"> </w:t>
      </w:r>
      <w:r>
        <w:rPr>
          <w:rFonts w:ascii="Calibri"/>
          <w:color w:val="231F20"/>
          <w:w w:val="90"/>
          <w:sz w:val="26"/>
        </w:rPr>
        <w:t>woman.</w:t>
      </w:r>
    </w:p>
    <w:p w14:paraId="37FB22D0">
      <w:pPr>
        <w:spacing w:after="0" w:line="242" w:lineRule="auto"/>
        <w:jc w:val="left"/>
        <w:rPr>
          <w:rFonts w:ascii="Calibri"/>
          <w:sz w:val="26"/>
        </w:rPr>
        <w:sectPr>
          <w:type w:val="continuous"/>
          <w:pgSz w:w="11910" w:h="16840"/>
          <w:pgMar w:top="1340" w:right="0" w:bottom="280" w:left="0" w:header="720" w:footer="720" w:gutter="0"/>
          <w:cols w:equalWidth="0" w:num="2">
            <w:col w:w="5727" w:space="40"/>
            <w:col w:w="6143"/>
          </w:cols>
        </w:sectPr>
      </w:pPr>
    </w:p>
    <w:p w14:paraId="456D4B81">
      <w:pPr>
        <w:pStyle w:val="11"/>
        <w:rPr>
          <w:rFonts w:ascii="Calibri"/>
          <w:sz w:val="20"/>
        </w:rPr>
      </w:pPr>
    </w:p>
    <w:p w14:paraId="0BC8DA24">
      <w:pPr>
        <w:pStyle w:val="11"/>
        <w:spacing w:before="7"/>
        <w:rPr>
          <w:rFonts w:ascii="Calibri"/>
          <w:sz w:val="19"/>
        </w:rPr>
      </w:pPr>
    </w:p>
    <w:p w14:paraId="250469C5">
      <w:pPr>
        <w:spacing w:before="0"/>
        <w:ind w:left="619" w:right="0" w:firstLine="0"/>
        <w:jc w:val="left"/>
        <w:rPr>
          <w:rFonts w:ascii="Tahoma"/>
          <w:sz w:val="20"/>
        </w:rPr>
      </w:pPr>
      <w:r>
        <w:rPr>
          <w:rFonts w:ascii="Tahoma"/>
          <w:color w:val="231F20"/>
          <w:spacing w:val="-5"/>
          <w:sz w:val="20"/>
        </w:rPr>
        <w:t>86</w:t>
      </w:r>
    </w:p>
    <w:p w14:paraId="5FB8CDE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FA18E6">
      <w:pPr>
        <w:spacing w:after="0" w:line="240" w:lineRule="auto"/>
        <w:jc w:val="left"/>
        <w:rPr>
          <w:rFonts w:ascii="Tahoma"/>
          <w:sz w:val="20"/>
        </w:rPr>
        <w:sectPr>
          <w:type w:val="continuous"/>
          <w:pgSz w:w="11910" w:h="16840"/>
          <w:pgMar w:top="1340" w:right="0" w:bottom="280" w:left="0" w:header="720" w:footer="720" w:gutter="0"/>
          <w:cols w:space="720" w:num="1"/>
        </w:sectPr>
      </w:pPr>
    </w:p>
    <w:p w14:paraId="3A1473B1">
      <w:pPr>
        <w:pStyle w:val="11"/>
        <w:rPr>
          <w:rFonts w:ascii="Tahoma"/>
          <w:sz w:val="20"/>
        </w:rPr>
      </w:pPr>
    </w:p>
    <w:p w14:paraId="0B3A19B0">
      <w:pPr>
        <w:pStyle w:val="11"/>
        <w:rPr>
          <w:rFonts w:ascii="Tahoma"/>
          <w:sz w:val="20"/>
        </w:rPr>
      </w:pPr>
    </w:p>
    <w:p w14:paraId="32C95DF9">
      <w:pPr>
        <w:pStyle w:val="11"/>
        <w:rPr>
          <w:rFonts w:ascii="Tahoma"/>
          <w:sz w:val="20"/>
        </w:rPr>
      </w:pPr>
    </w:p>
    <w:p w14:paraId="4938FBAD">
      <w:pPr>
        <w:pStyle w:val="11"/>
        <w:rPr>
          <w:rFonts w:ascii="Tahoma"/>
          <w:sz w:val="20"/>
        </w:rPr>
      </w:pPr>
    </w:p>
    <w:p w14:paraId="3F42B05E">
      <w:pPr>
        <w:pStyle w:val="11"/>
        <w:spacing w:before="9"/>
        <w:rPr>
          <w:rFonts w:ascii="Tahoma"/>
          <w:sz w:val="16"/>
        </w:rPr>
      </w:pPr>
    </w:p>
    <w:p w14:paraId="49904DD5">
      <w:pPr>
        <w:spacing w:after="0"/>
        <w:rPr>
          <w:rFonts w:ascii="Tahoma"/>
          <w:sz w:val="16"/>
        </w:rPr>
        <w:sectPr>
          <w:pgSz w:w="11910" w:h="16840"/>
          <w:pgMar w:top="0" w:right="0" w:bottom="0" w:left="0" w:header="720" w:footer="720" w:gutter="0"/>
          <w:cols w:space="720" w:num="1"/>
        </w:sectPr>
      </w:pPr>
    </w:p>
    <w:p w14:paraId="26225EAE">
      <w:pPr>
        <w:pStyle w:val="15"/>
        <w:numPr>
          <w:ilvl w:val="0"/>
          <w:numId w:val="114"/>
        </w:numPr>
        <w:tabs>
          <w:tab w:val="left" w:pos="2060"/>
          <w:tab w:val="left" w:pos="2076"/>
          <w:tab w:val="left" w:pos="4557"/>
        </w:tabs>
        <w:spacing w:before="102" w:after="0" w:line="242" w:lineRule="auto"/>
        <w:ind w:left="2060" w:right="0" w:hanging="312"/>
        <w:jc w:val="left"/>
        <w:rPr>
          <w:rFonts w:ascii="Calibri"/>
          <w:sz w:val="26"/>
        </w:rPr>
      </w:pPr>
      <w:r>
        <mc:AlternateContent>
          <mc:Choice Requires="wps">
            <w:drawing>
              <wp:anchor distT="0" distB="0" distL="0" distR="0" simplePos="0" relativeHeight="251799552" behindDoc="0" locked="0" layoutInCell="1" allowOverlap="1">
                <wp:simplePos x="0" y="0"/>
                <wp:positionH relativeFrom="page">
                  <wp:posOffset>7235825</wp:posOffset>
                </wp:positionH>
                <wp:positionV relativeFrom="paragraph">
                  <wp:posOffset>-384810</wp:posOffset>
                </wp:positionV>
                <wp:extent cx="324485" cy="1270"/>
                <wp:effectExtent l="0" t="0" r="0" b="0"/>
                <wp:wrapNone/>
                <wp:docPr id="4185" name="Graphic 418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185" o:spid="_x0000_s1026" o:spt="100" style="position:absolute;left:0pt;margin-left:569.75pt;margin-top:-30.3pt;height:0.1pt;width:25.55pt;mso-position-horizontal-relative:page;z-index:251799552;mso-width-relative:page;mso-height-relative:page;" filled="f" stroked="t" coordsize="324485,1" o:gfxdata="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gMoPtoAAAANAQAA&#10;DwAAAAAAAAABACAAAAAiAAAAZHJzL2Rvd25yZXYueG1sUEsBAhQAFAAAAAgAh07iQDt52tQXAgAA&#10;fQQAAA4AAAAAAAAAAQAgAAAAKQEAAGRycy9lMm9Eb2MueG1sUEsFBgAAAAAGAAYAWQEAALIFAAAA&#10;AA==&#10;" path="m0,0l323989,0e">
                <v:fill on="f" focussize="0,0"/>
                <v:stroke weight="0.0999212598425197pt" color="#231F20" joinstyle="round"/>
                <v:imagedata o:title=""/>
                <o:lock v:ext="edit" aspectratio="f"/>
                <v:textbox inset="0mm,0mm,0mm,0mm"/>
              </v:shape>
            </w:pict>
          </mc:Fallback>
        </mc:AlternateContent>
      </w:r>
      <w:r>
        <w:rPr>
          <w:color w:val="231F20"/>
          <w:sz w:val="22"/>
        </w:rPr>
        <w:tab/>
      </w:r>
      <w:r>
        <w:rPr>
          <w:color w:val="231F20"/>
          <w:sz w:val="22"/>
          <w:u w:val="single" w:color="231F20"/>
        </w:rPr>
        <w:tab/>
      </w:r>
      <w:r>
        <w:rPr>
          <w:color w:val="231F20"/>
          <w:spacing w:val="-20"/>
          <w:sz w:val="22"/>
        </w:rPr>
        <w:t xml:space="preserve"> </w:t>
      </w:r>
      <w:r>
        <w:rPr>
          <w:rFonts w:ascii="Calibri"/>
          <w:color w:val="231F20"/>
          <w:w w:val="85"/>
          <w:sz w:val="26"/>
        </w:rPr>
        <w:t>(move)</w:t>
      </w:r>
      <w:r>
        <w:rPr>
          <w:rFonts w:ascii="Calibri"/>
          <w:color w:val="231F20"/>
          <w:spacing w:val="-10"/>
          <w:w w:val="85"/>
          <w:sz w:val="26"/>
        </w:rPr>
        <w:t xml:space="preserve"> </w:t>
      </w:r>
      <w:r>
        <w:rPr>
          <w:rFonts w:ascii="Calibri"/>
          <w:color w:val="231F20"/>
          <w:w w:val="85"/>
          <w:sz w:val="26"/>
        </w:rPr>
        <w:t>by</w:t>
      </w:r>
      <w:r>
        <w:rPr>
          <w:rFonts w:ascii="Calibri"/>
          <w:color w:val="231F20"/>
          <w:spacing w:val="-9"/>
          <w:w w:val="85"/>
          <w:sz w:val="26"/>
        </w:rPr>
        <w:t xml:space="preserve"> </w:t>
      </w:r>
      <w:r>
        <w:rPr>
          <w:rFonts w:ascii="Calibri"/>
          <w:color w:val="231F20"/>
          <w:w w:val="85"/>
          <w:sz w:val="26"/>
        </w:rPr>
        <w:t>the peaceful music, he</w:t>
      </w:r>
      <w:r>
        <w:rPr>
          <w:rFonts w:ascii="Calibri"/>
          <w:color w:val="231F20"/>
          <w:spacing w:val="40"/>
          <w:sz w:val="26"/>
        </w:rPr>
        <w:t xml:space="preserve"> </w:t>
      </w:r>
      <w:r>
        <w:rPr>
          <w:rFonts w:ascii="Calibri"/>
          <w:color w:val="231F20"/>
          <w:w w:val="85"/>
          <w:sz w:val="26"/>
        </w:rPr>
        <w:t xml:space="preserve">decided to study </w:t>
      </w:r>
      <w:r>
        <w:rPr>
          <w:rFonts w:ascii="Calibri"/>
          <w:color w:val="231F20"/>
          <w:spacing w:val="-2"/>
          <w:w w:val="90"/>
          <w:sz w:val="26"/>
        </w:rPr>
        <w:t>classical</w:t>
      </w:r>
      <w:r>
        <w:rPr>
          <w:rFonts w:ascii="Calibri"/>
          <w:color w:val="231F20"/>
          <w:spacing w:val="-13"/>
          <w:w w:val="90"/>
          <w:sz w:val="26"/>
        </w:rPr>
        <w:t xml:space="preserve"> </w:t>
      </w:r>
      <w:r>
        <w:rPr>
          <w:rFonts w:ascii="Calibri"/>
          <w:color w:val="231F20"/>
          <w:spacing w:val="-2"/>
          <w:w w:val="90"/>
          <w:sz w:val="26"/>
        </w:rPr>
        <w:t>music</w:t>
      </w:r>
      <w:r>
        <w:rPr>
          <w:rFonts w:ascii="Calibri"/>
          <w:color w:val="231F20"/>
          <w:spacing w:val="-12"/>
          <w:w w:val="90"/>
          <w:sz w:val="26"/>
        </w:rPr>
        <w:t xml:space="preserve"> </w:t>
      </w:r>
      <w:r>
        <w:rPr>
          <w:rFonts w:ascii="Calibri"/>
          <w:color w:val="231F20"/>
          <w:spacing w:val="-2"/>
          <w:w w:val="90"/>
          <w:sz w:val="26"/>
        </w:rPr>
        <w:t>in</w:t>
      </w:r>
      <w:r>
        <w:rPr>
          <w:rFonts w:ascii="Calibri"/>
          <w:color w:val="231F20"/>
          <w:spacing w:val="-12"/>
          <w:w w:val="90"/>
          <w:sz w:val="26"/>
        </w:rPr>
        <w:t xml:space="preserve"> </w:t>
      </w:r>
      <w:r>
        <w:rPr>
          <w:rFonts w:ascii="Calibri"/>
          <w:color w:val="231F20"/>
          <w:spacing w:val="-2"/>
          <w:w w:val="90"/>
          <w:sz w:val="26"/>
        </w:rPr>
        <w:t>university.</w:t>
      </w:r>
    </w:p>
    <w:p w14:paraId="405D34AA">
      <w:pPr>
        <w:pStyle w:val="15"/>
        <w:numPr>
          <w:ilvl w:val="0"/>
          <w:numId w:val="114"/>
        </w:numPr>
        <w:tabs>
          <w:tab w:val="left" w:pos="2033"/>
          <w:tab w:val="left" w:pos="2040"/>
          <w:tab w:val="left" w:pos="4410"/>
        </w:tabs>
        <w:spacing w:before="0" w:after="0" w:line="242" w:lineRule="auto"/>
        <w:ind w:left="2040" w:right="16" w:hanging="292"/>
        <w:jc w:val="left"/>
        <w:rPr>
          <w:rFonts w:ascii="Calibri"/>
          <w:sz w:val="26"/>
        </w:rPr>
      </w:pPr>
      <w:r>
        <w:rPr>
          <w:color w:val="231F20"/>
          <w:sz w:val="22"/>
          <w:u w:val="single" w:color="231F20"/>
        </w:rPr>
        <w:tab/>
      </w:r>
      <w:r>
        <w:rPr>
          <w:color w:val="231F20"/>
          <w:sz w:val="22"/>
          <w:u w:val="single" w:color="231F20"/>
        </w:rPr>
        <w:tab/>
      </w:r>
      <w:r>
        <w:rPr>
          <w:color w:val="231F20"/>
          <w:spacing w:val="-20"/>
          <w:sz w:val="22"/>
        </w:rPr>
        <w:t xml:space="preserve"> </w:t>
      </w:r>
      <w:r>
        <w:rPr>
          <w:rFonts w:ascii="Calibri"/>
          <w:color w:val="231F20"/>
          <w:w w:val="85"/>
          <w:sz w:val="26"/>
        </w:rPr>
        <w:t>(form)</w:t>
      </w:r>
      <w:r>
        <w:rPr>
          <w:rFonts w:ascii="Calibri"/>
          <w:color w:val="231F20"/>
          <w:spacing w:val="-10"/>
          <w:w w:val="85"/>
          <w:sz w:val="26"/>
        </w:rPr>
        <w:t xml:space="preserve"> </w:t>
      </w:r>
      <w:r>
        <w:rPr>
          <w:rFonts w:ascii="Calibri"/>
          <w:color w:val="231F20"/>
          <w:w w:val="85"/>
          <w:sz w:val="26"/>
        </w:rPr>
        <w:t>by</w:t>
      </w:r>
      <w:r>
        <w:rPr>
          <w:rFonts w:ascii="Calibri"/>
          <w:color w:val="231F20"/>
          <w:spacing w:val="-9"/>
          <w:w w:val="85"/>
          <w:sz w:val="26"/>
        </w:rPr>
        <w:t xml:space="preserve"> </w:t>
      </w:r>
      <w:r>
        <w:rPr>
          <w:rFonts w:ascii="Calibri"/>
          <w:color w:val="231F20"/>
          <w:w w:val="85"/>
          <w:sz w:val="26"/>
        </w:rPr>
        <w:t>some teenagers,</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band</w:t>
      </w:r>
      <w:r>
        <w:rPr>
          <w:rFonts w:ascii="Calibri"/>
          <w:color w:val="231F20"/>
          <w:spacing w:val="-6"/>
          <w:w w:val="85"/>
          <w:sz w:val="26"/>
        </w:rPr>
        <w:t xml:space="preserve"> </w:t>
      </w:r>
      <w:r>
        <w:rPr>
          <w:rFonts w:ascii="Calibri"/>
          <w:color w:val="231F20"/>
          <w:w w:val="85"/>
          <w:sz w:val="26"/>
        </w:rPr>
        <w:t>soon</w:t>
      </w:r>
      <w:r>
        <w:rPr>
          <w:rFonts w:ascii="Calibri"/>
          <w:color w:val="231F20"/>
          <w:spacing w:val="-6"/>
          <w:w w:val="85"/>
          <w:sz w:val="26"/>
        </w:rPr>
        <w:t xml:space="preserve"> </w:t>
      </w:r>
      <w:r>
        <w:rPr>
          <w:rFonts w:ascii="Calibri"/>
          <w:color w:val="231F20"/>
          <w:w w:val="85"/>
          <w:sz w:val="26"/>
        </w:rPr>
        <w:t>became</w:t>
      </w:r>
    </w:p>
    <w:p w14:paraId="63552D75">
      <w:pPr>
        <w:tabs>
          <w:tab w:val="left" w:pos="5848"/>
        </w:tabs>
        <w:spacing w:before="0" w:line="242" w:lineRule="auto"/>
        <w:ind w:left="2040" w:right="0" w:firstLine="0"/>
        <w:jc w:val="left"/>
        <w:rPr>
          <w:rFonts w:ascii="Calibri"/>
          <w:sz w:val="26"/>
        </w:rPr>
      </w:pPr>
      <w:r>
        <w:rPr>
          <w:rFonts w:ascii="Calibri"/>
          <w:color w:val="231F20"/>
          <w:w w:val="95"/>
          <w:sz w:val="26"/>
        </w:rPr>
        <w:t xml:space="preserve">popular among students </w:t>
      </w:r>
      <w:r>
        <w:rPr>
          <w:rFonts w:ascii="Calibri"/>
          <w:color w:val="231F20"/>
          <w:sz w:val="26"/>
          <w:u w:val="single" w:color="231F20"/>
        </w:rPr>
        <w:tab/>
      </w:r>
      <w:r>
        <w:rPr>
          <w:rFonts w:ascii="Calibri"/>
          <w:color w:val="231F20"/>
          <w:sz w:val="26"/>
        </w:rPr>
        <w:t xml:space="preserve"> </w:t>
      </w:r>
      <w:r>
        <w:rPr>
          <w:rFonts w:ascii="Calibri"/>
          <w:color w:val="231F20"/>
          <w:w w:val="90"/>
          <w:sz w:val="26"/>
        </w:rPr>
        <w:t>(interest)</w:t>
      </w:r>
      <w:r>
        <w:rPr>
          <w:rFonts w:ascii="Calibri"/>
          <w:color w:val="231F20"/>
          <w:spacing w:val="-1"/>
          <w:w w:val="90"/>
          <w:sz w:val="26"/>
        </w:rPr>
        <w:t xml:space="preserve"> </w:t>
      </w:r>
      <w:r>
        <w:rPr>
          <w:rFonts w:ascii="Calibri"/>
          <w:color w:val="231F20"/>
          <w:w w:val="90"/>
          <w:sz w:val="26"/>
        </w:rPr>
        <w:t>in</w:t>
      </w:r>
      <w:r>
        <w:rPr>
          <w:rFonts w:ascii="Calibri"/>
          <w:color w:val="231F20"/>
          <w:spacing w:val="-1"/>
          <w:w w:val="90"/>
          <w:sz w:val="26"/>
        </w:rPr>
        <w:t xml:space="preserve"> </w:t>
      </w:r>
      <w:r>
        <w:rPr>
          <w:rFonts w:ascii="Calibri"/>
          <w:color w:val="231F20"/>
          <w:w w:val="90"/>
          <w:sz w:val="26"/>
        </w:rPr>
        <w:t>hip-hop.</w:t>
      </w:r>
    </w:p>
    <w:p w14:paraId="2333B5EE">
      <w:pPr>
        <w:pStyle w:val="15"/>
        <w:numPr>
          <w:ilvl w:val="0"/>
          <w:numId w:val="114"/>
        </w:numPr>
        <w:tabs>
          <w:tab w:val="left" w:pos="2033"/>
          <w:tab w:val="left" w:pos="2040"/>
          <w:tab w:val="left" w:pos="5827"/>
        </w:tabs>
        <w:spacing w:before="0" w:after="0" w:line="242" w:lineRule="auto"/>
        <w:ind w:left="2040" w:right="18" w:hanging="292"/>
        <w:jc w:val="left"/>
        <w:rPr>
          <w:rFonts w:ascii="Calibri"/>
          <w:sz w:val="26"/>
        </w:rPr>
      </w:pPr>
      <w:r>
        <w:rPr>
          <w:rFonts w:ascii="Calibri"/>
          <w:color w:val="231F20"/>
          <w:w w:val="95"/>
          <w:sz w:val="26"/>
        </w:rPr>
        <w:t xml:space="preserve">The top of the mountain is </w:t>
      </w:r>
      <w:r>
        <w:rPr>
          <w:rFonts w:ascii="Calibri"/>
          <w:color w:val="231F20"/>
          <w:sz w:val="26"/>
          <w:u w:val="single" w:color="231F20"/>
        </w:rPr>
        <w:tab/>
      </w:r>
      <w:r>
        <w:rPr>
          <w:rFonts w:ascii="Calibri"/>
          <w:color w:val="231F20"/>
          <w:sz w:val="26"/>
        </w:rPr>
        <w:t xml:space="preserve"> </w:t>
      </w:r>
      <w:r>
        <w:rPr>
          <w:rFonts w:ascii="Calibri"/>
          <w:color w:val="231F20"/>
          <w:w w:val="85"/>
          <w:sz w:val="26"/>
        </w:rPr>
        <w:t>(cover)</w:t>
      </w:r>
      <w:r>
        <w:rPr>
          <w:rFonts w:ascii="Calibri"/>
          <w:color w:val="231F20"/>
          <w:spacing w:val="-2"/>
          <w:w w:val="85"/>
          <w:sz w:val="26"/>
        </w:rPr>
        <w:t xml:space="preserve"> </w:t>
      </w:r>
      <w:r>
        <w:rPr>
          <w:rFonts w:ascii="Calibri"/>
          <w:color w:val="231F20"/>
          <w:w w:val="85"/>
          <w:sz w:val="26"/>
        </w:rPr>
        <w:t>with</w:t>
      </w:r>
      <w:r>
        <w:rPr>
          <w:rFonts w:ascii="Calibri"/>
          <w:color w:val="231F20"/>
          <w:spacing w:val="-2"/>
          <w:w w:val="85"/>
          <w:sz w:val="26"/>
        </w:rPr>
        <w:t xml:space="preserve"> </w:t>
      </w:r>
      <w:r>
        <w:rPr>
          <w:rFonts w:ascii="Calibri"/>
          <w:color w:val="231F20"/>
          <w:w w:val="85"/>
          <w:sz w:val="26"/>
        </w:rPr>
        <w:t>snow</w:t>
      </w:r>
      <w:r>
        <w:rPr>
          <w:rFonts w:ascii="Calibri"/>
          <w:color w:val="231F20"/>
          <w:spacing w:val="-2"/>
          <w:w w:val="85"/>
          <w:sz w:val="26"/>
        </w:rPr>
        <w:t xml:space="preserve"> </w:t>
      </w:r>
      <w:r>
        <w:rPr>
          <w:rFonts w:ascii="Calibri"/>
          <w:color w:val="231F20"/>
          <w:w w:val="85"/>
          <w:sz w:val="26"/>
        </w:rPr>
        <w:t>for</w:t>
      </w:r>
      <w:r>
        <w:rPr>
          <w:rFonts w:ascii="Calibri"/>
          <w:color w:val="231F20"/>
          <w:spacing w:val="-2"/>
          <w:w w:val="85"/>
          <w:sz w:val="26"/>
        </w:rPr>
        <w:t xml:space="preserve"> </w:t>
      </w:r>
      <w:r>
        <w:rPr>
          <w:rFonts w:ascii="Calibri"/>
          <w:color w:val="231F20"/>
          <w:w w:val="85"/>
          <w:sz w:val="26"/>
        </w:rPr>
        <w:t>most</w:t>
      </w:r>
      <w:r>
        <w:rPr>
          <w:rFonts w:ascii="Calibri"/>
          <w:color w:val="231F20"/>
          <w:spacing w:val="-2"/>
          <w:w w:val="85"/>
          <w:sz w:val="26"/>
        </w:rPr>
        <w:t xml:space="preserve"> </w:t>
      </w:r>
      <w:r>
        <w:rPr>
          <w:rFonts w:ascii="Calibri"/>
          <w:color w:val="231F20"/>
          <w:w w:val="85"/>
          <w:sz w:val="26"/>
        </w:rPr>
        <w:t>of</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year.</w:t>
      </w:r>
    </w:p>
    <w:p w14:paraId="17E9BB74">
      <w:pPr>
        <w:pStyle w:val="15"/>
        <w:numPr>
          <w:ilvl w:val="0"/>
          <w:numId w:val="114"/>
        </w:numPr>
        <w:tabs>
          <w:tab w:val="left" w:pos="2033"/>
          <w:tab w:val="left" w:pos="2060"/>
          <w:tab w:val="left" w:pos="5826"/>
        </w:tabs>
        <w:spacing w:before="0" w:after="0" w:line="242" w:lineRule="auto"/>
        <w:ind w:left="2060" w:right="19" w:hanging="312"/>
        <w:jc w:val="left"/>
        <w:rPr>
          <w:rFonts w:ascii="Calibri"/>
          <w:sz w:val="26"/>
        </w:rPr>
      </w:pPr>
      <w:r>
        <w:rPr>
          <w:rFonts w:ascii="Calibri"/>
          <w:color w:val="231F20"/>
          <w:w w:val="95"/>
          <w:sz w:val="26"/>
        </w:rPr>
        <w:t xml:space="preserve">Those good old days are </w:t>
      </w:r>
      <w:r>
        <w:rPr>
          <w:rFonts w:ascii="Calibri"/>
          <w:color w:val="231F20"/>
          <w:sz w:val="26"/>
          <w:u w:val="single" w:color="231F20"/>
        </w:rPr>
        <w:tab/>
      </w:r>
      <w:r>
        <w:rPr>
          <w:rFonts w:ascii="Calibri"/>
          <w:color w:val="231F20"/>
          <w:sz w:val="26"/>
        </w:rPr>
        <w:t xml:space="preserve"> </w:t>
      </w:r>
      <w:r>
        <w:rPr>
          <w:rFonts w:ascii="Calibri"/>
          <w:color w:val="231F20"/>
          <w:w w:val="95"/>
          <w:sz w:val="26"/>
        </w:rPr>
        <w:t>(go)</w:t>
      </w:r>
      <w:r>
        <w:rPr>
          <w:rFonts w:ascii="Calibri"/>
          <w:color w:val="231F20"/>
          <w:spacing w:val="-15"/>
          <w:w w:val="95"/>
          <w:sz w:val="26"/>
        </w:rPr>
        <w:t xml:space="preserve"> </w:t>
      </w:r>
      <w:r>
        <w:rPr>
          <w:rFonts w:ascii="Calibri"/>
          <w:color w:val="231F20"/>
          <w:w w:val="95"/>
          <w:sz w:val="26"/>
        </w:rPr>
        <w:t>forever!</w:t>
      </w:r>
    </w:p>
    <w:p w14:paraId="07408808">
      <w:pPr>
        <w:pStyle w:val="15"/>
        <w:numPr>
          <w:ilvl w:val="0"/>
          <w:numId w:val="111"/>
        </w:numPr>
        <w:tabs>
          <w:tab w:val="left" w:pos="989"/>
        </w:tabs>
        <w:spacing w:before="23" w:after="0" w:line="353" w:lineRule="exact"/>
        <w:ind w:left="989" w:right="0" w:hanging="311"/>
        <w:jc w:val="left"/>
        <w:rPr>
          <w:b/>
          <w:color w:val="231F20"/>
          <w:sz w:val="22"/>
        </w:rPr>
      </w:pPr>
      <w:r>
        <w:br w:type="column"/>
      </w:r>
      <w:r>
        <w:rPr>
          <w:rFonts w:ascii="Microsoft JhengHei Light" w:eastAsia="Microsoft JhengHei Light"/>
          <w:color w:val="231F20"/>
          <w:spacing w:val="-1"/>
          <w:sz w:val="22"/>
        </w:rPr>
        <w:t>父母应该让孩子的内心平静而充实。</w:t>
      </w:r>
    </w:p>
    <w:p w14:paraId="07B10A33">
      <w:pPr>
        <w:spacing w:before="0" w:line="357" w:lineRule="exact"/>
        <w:ind w:left="990" w:right="0" w:firstLine="0"/>
        <w:jc w:val="left"/>
        <w:rPr>
          <w:rFonts w:ascii="Microsoft JhengHei Light" w:eastAsia="Microsoft JhengHei Light"/>
          <w:sz w:val="26"/>
        </w:rPr>
      </w:pPr>
      <w:r>
        <w:rPr>
          <w:rFonts w:ascii="Microsoft JhengHei Light" w:eastAsia="Microsoft JhengHei Light"/>
          <w:color w:val="231F20"/>
          <w:spacing w:val="-2"/>
          <w:sz w:val="26"/>
        </w:rPr>
        <w:t>（</w:t>
      </w:r>
      <w:r>
        <w:rPr>
          <w:rFonts w:ascii="Calibri" w:eastAsia="Calibri"/>
          <w:color w:val="231F20"/>
          <w:spacing w:val="-2"/>
          <w:position w:val="1"/>
          <w:sz w:val="26"/>
        </w:rPr>
        <w:t>soul</w:t>
      </w:r>
      <w:r>
        <w:rPr>
          <w:rFonts w:ascii="Microsoft JhengHei Light" w:eastAsia="Microsoft JhengHei Light"/>
          <w:color w:val="231F20"/>
          <w:spacing w:val="-2"/>
          <w:sz w:val="26"/>
        </w:rPr>
        <w:t>）</w:t>
      </w:r>
    </w:p>
    <w:p w14:paraId="32780EB1">
      <w:pPr>
        <w:pStyle w:val="15"/>
        <w:numPr>
          <w:ilvl w:val="0"/>
          <w:numId w:val="111"/>
        </w:numPr>
        <w:tabs>
          <w:tab w:val="left" w:pos="990"/>
        </w:tabs>
        <w:spacing w:before="0" w:after="0" w:line="187" w:lineRule="auto"/>
        <w:ind w:left="990" w:right="1192" w:hanging="312"/>
        <w:jc w:val="both"/>
        <w:rPr>
          <w:b/>
          <w:color w:val="231F20"/>
          <w:sz w:val="22"/>
        </w:rPr>
      </w:pPr>
      <w:r>
        <w:rPr>
          <w:rFonts w:ascii="Microsoft JhengHei Light" w:eastAsia="Microsoft JhengHei Light"/>
          <w:color w:val="231F20"/>
          <w:spacing w:val="-2"/>
          <w:sz w:val="22"/>
        </w:rPr>
        <w:t>信不信由你！伟大音乐家创作的美好音乐，可以让一个人内心平静，从而更容</w:t>
      </w:r>
      <w:r>
        <w:rPr>
          <w:rFonts w:ascii="Microsoft JhengHei Light" w:eastAsia="Microsoft JhengHei Light"/>
          <w:color w:val="231F20"/>
          <w:spacing w:val="-2"/>
          <w:position w:val="1"/>
          <w:sz w:val="22"/>
        </w:rPr>
        <w:t>易度过艰难时期。</w:t>
      </w:r>
      <w:r>
        <w:rPr>
          <w:rFonts w:ascii="Microsoft JhengHei Light" w:eastAsia="Microsoft JhengHei Light"/>
          <w:color w:val="231F20"/>
          <w:spacing w:val="-2"/>
          <w:sz w:val="26"/>
        </w:rPr>
        <w:t>（</w:t>
      </w:r>
      <w:r>
        <w:rPr>
          <w:rFonts w:ascii="Calibri" w:eastAsia="Calibri"/>
          <w:color w:val="231F20"/>
          <w:spacing w:val="-2"/>
          <w:position w:val="1"/>
          <w:sz w:val="26"/>
        </w:rPr>
        <w:t>get</w:t>
      </w:r>
      <w:r>
        <w:rPr>
          <w:rFonts w:ascii="Calibri" w:eastAsia="Calibri"/>
          <w:color w:val="231F20"/>
          <w:spacing w:val="-18"/>
          <w:position w:val="1"/>
          <w:sz w:val="26"/>
        </w:rPr>
        <w:t xml:space="preserve"> </w:t>
      </w:r>
      <w:r>
        <w:rPr>
          <w:rFonts w:ascii="Calibri" w:eastAsia="Calibri"/>
          <w:color w:val="231F20"/>
          <w:spacing w:val="-2"/>
          <w:position w:val="1"/>
          <w:sz w:val="26"/>
        </w:rPr>
        <w:t>through</w:t>
      </w:r>
      <w:r>
        <w:rPr>
          <w:rFonts w:ascii="Microsoft JhengHei Light" w:eastAsia="Microsoft JhengHei Light"/>
          <w:color w:val="231F20"/>
          <w:spacing w:val="-2"/>
          <w:sz w:val="26"/>
        </w:rPr>
        <w:t>）</w:t>
      </w:r>
    </w:p>
    <w:p w14:paraId="543A5617">
      <w:pPr>
        <w:pStyle w:val="11"/>
        <w:spacing w:before="8"/>
        <w:rPr>
          <w:rFonts w:ascii="Microsoft JhengHei Light"/>
          <w:sz w:val="16"/>
        </w:rPr>
      </w:pPr>
    </w:p>
    <w:p w14:paraId="7D3F6FF5">
      <w:pPr>
        <w:spacing w:before="0" w:line="213" w:lineRule="auto"/>
        <w:ind w:left="706" w:right="621" w:firstLine="0"/>
        <w:jc w:val="left"/>
        <w:rPr>
          <w:rFonts w:ascii="Tahoma"/>
          <w:sz w:val="26"/>
        </w:rPr>
      </w:pPr>
      <w:r>
        <w:rPr>
          <w:rFonts w:ascii="Tahoma"/>
          <w:color w:val="842A44"/>
          <w:spacing w:val="-6"/>
          <w:w w:val="105"/>
          <w:sz w:val="26"/>
        </w:rPr>
        <w:t>Read</w:t>
      </w:r>
      <w:r>
        <w:rPr>
          <w:rFonts w:ascii="Tahoma"/>
          <w:color w:val="842A44"/>
          <w:spacing w:val="-36"/>
          <w:w w:val="105"/>
          <w:sz w:val="26"/>
        </w:rPr>
        <w:t xml:space="preserve"> </w:t>
      </w:r>
      <w:r>
        <w:rPr>
          <w:rFonts w:ascii="Tahoma"/>
          <w:color w:val="842A44"/>
          <w:spacing w:val="-6"/>
          <w:w w:val="105"/>
          <w:sz w:val="26"/>
        </w:rPr>
        <w:t>and</w:t>
      </w:r>
      <w:r>
        <w:rPr>
          <w:rFonts w:ascii="Tahoma"/>
          <w:color w:val="842A44"/>
          <w:spacing w:val="-36"/>
          <w:w w:val="105"/>
          <w:sz w:val="26"/>
        </w:rPr>
        <w:t xml:space="preserve"> </w:t>
      </w:r>
      <w:r>
        <w:rPr>
          <w:rFonts w:ascii="Tahoma"/>
          <w:color w:val="842A44"/>
          <w:spacing w:val="-6"/>
          <w:w w:val="105"/>
          <w:sz w:val="26"/>
        </w:rPr>
        <w:t>complete</w:t>
      </w:r>
      <w:r>
        <w:rPr>
          <w:rFonts w:ascii="Tahoma"/>
          <w:color w:val="842A44"/>
          <w:spacing w:val="-36"/>
          <w:w w:val="105"/>
          <w:sz w:val="26"/>
        </w:rPr>
        <w:t xml:space="preserve"> </w:t>
      </w:r>
      <w:r>
        <w:rPr>
          <w:rFonts w:ascii="Tahoma"/>
          <w:color w:val="842A44"/>
          <w:spacing w:val="-6"/>
          <w:w w:val="105"/>
          <w:sz w:val="26"/>
        </w:rPr>
        <w:t>the</w:t>
      </w:r>
      <w:r>
        <w:rPr>
          <w:rFonts w:ascii="Tahoma"/>
          <w:color w:val="842A44"/>
          <w:spacing w:val="-36"/>
          <w:w w:val="105"/>
          <w:sz w:val="26"/>
        </w:rPr>
        <w:t xml:space="preserve"> </w:t>
      </w:r>
      <w:r>
        <w:rPr>
          <w:rFonts w:ascii="Tahoma"/>
          <w:color w:val="842A44"/>
          <w:spacing w:val="-6"/>
          <w:w w:val="105"/>
          <w:sz w:val="26"/>
        </w:rPr>
        <w:t xml:space="preserve">conversation </w:t>
      </w:r>
      <w:r>
        <w:rPr>
          <w:rFonts w:ascii="Tahoma"/>
          <w:color w:val="842A44"/>
          <w:spacing w:val="-10"/>
          <w:w w:val="105"/>
          <w:sz w:val="26"/>
        </w:rPr>
        <w:t>about</w:t>
      </w:r>
      <w:r>
        <w:rPr>
          <w:rFonts w:ascii="Tahoma"/>
          <w:color w:val="842A44"/>
          <w:spacing w:val="-34"/>
          <w:w w:val="105"/>
          <w:sz w:val="26"/>
        </w:rPr>
        <w:t xml:space="preserve"> </w:t>
      </w:r>
      <w:r>
        <w:rPr>
          <w:rFonts w:ascii="Tahoma"/>
          <w:color w:val="842A44"/>
          <w:spacing w:val="-10"/>
          <w:w w:val="105"/>
          <w:sz w:val="26"/>
        </w:rPr>
        <w:t>a</w:t>
      </w:r>
      <w:r>
        <w:rPr>
          <w:rFonts w:ascii="Tahoma"/>
          <w:color w:val="842A44"/>
          <w:spacing w:val="-34"/>
          <w:w w:val="105"/>
          <w:sz w:val="26"/>
        </w:rPr>
        <w:t xml:space="preserve"> </w:t>
      </w:r>
      <w:r>
        <w:rPr>
          <w:rFonts w:ascii="Tahoma"/>
          <w:color w:val="842A44"/>
          <w:spacing w:val="-10"/>
          <w:w w:val="105"/>
          <w:sz w:val="26"/>
        </w:rPr>
        <w:t>music</w:t>
      </w:r>
      <w:r>
        <w:rPr>
          <w:rFonts w:ascii="Tahoma"/>
          <w:color w:val="842A44"/>
          <w:spacing w:val="-34"/>
          <w:w w:val="105"/>
          <w:sz w:val="26"/>
        </w:rPr>
        <w:t xml:space="preserve"> </w:t>
      </w:r>
      <w:r>
        <w:rPr>
          <w:rFonts w:ascii="Tahoma"/>
          <w:color w:val="842A44"/>
          <w:spacing w:val="-10"/>
          <w:w w:val="105"/>
          <w:sz w:val="26"/>
        </w:rPr>
        <w:t>festival</w:t>
      </w:r>
      <w:r>
        <w:rPr>
          <w:rFonts w:ascii="Tahoma"/>
          <w:color w:val="842A44"/>
          <w:spacing w:val="-34"/>
          <w:w w:val="105"/>
          <w:sz w:val="26"/>
        </w:rPr>
        <w:t xml:space="preserve"> </w:t>
      </w:r>
      <w:r>
        <w:rPr>
          <w:rFonts w:ascii="Tahoma"/>
          <w:color w:val="842A44"/>
          <w:spacing w:val="-10"/>
          <w:w w:val="105"/>
          <w:sz w:val="26"/>
        </w:rPr>
        <w:t>with</w:t>
      </w:r>
      <w:r>
        <w:rPr>
          <w:rFonts w:ascii="Tahoma"/>
          <w:color w:val="842A44"/>
          <w:spacing w:val="-34"/>
          <w:w w:val="105"/>
          <w:sz w:val="26"/>
        </w:rPr>
        <w:t xml:space="preserve"> </w:t>
      </w:r>
      <w:r>
        <w:rPr>
          <w:rFonts w:ascii="Tahoma"/>
          <w:color w:val="842A44"/>
          <w:spacing w:val="-10"/>
          <w:w w:val="105"/>
          <w:sz w:val="26"/>
        </w:rPr>
        <w:t>the</w:t>
      </w:r>
      <w:r>
        <w:rPr>
          <w:rFonts w:ascii="Tahoma"/>
          <w:color w:val="842A44"/>
          <w:spacing w:val="-34"/>
          <w:w w:val="105"/>
          <w:sz w:val="26"/>
        </w:rPr>
        <w:t xml:space="preserve"> </w:t>
      </w:r>
      <w:r>
        <w:rPr>
          <w:rFonts w:ascii="Tahoma"/>
          <w:color w:val="842A44"/>
          <w:spacing w:val="-10"/>
          <w:w w:val="105"/>
          <w:sz w:val="26"/>
        </w:rPr>
        <w:t xml:space="preserve">correct </w:t>
      </w:r>
      <w:r>
        <w:rPr>
          <w:rFonts w:ascii="Tahoma"/>
          <w:color w:val="842A44"/>
          <w:w w:val="105"/>
          <w:sz w:val="26"/>
        </w:rPr>
        <w:t>forms</w:t>
      </w:r>
      <w:r>
        <w:rPr>
          <w:rFonts w:ascii="Tahoma"/>
          <w:color w:val="842A44"/>
          <w:spacing w:val="-40"/>
          <w:w w:val="105"/>
          <w:sz w:val="26"/>
        </w:rPr>
        <w:t xml:space="preserve"> </w:t>
      </w:r>
      <w:r>
        <w:rPr>
          <w:rFonts w:ascii="Tahoma"/>
          <w:color w:val="842A44"/>
          <w:w w:val="105"/>
          <w:sz w:val="26"/>
        </w:rPr>
        <w:t>of</w:t>
      </w:r>
      <w:r>
        <w:rPr>
          <w:rFonts w:ascii="Tahoma"/>
          <w:color w:val="842A44"/>
          <w:spacing w:val="-39"/>
          <w:w w:val="105"/>
          <w:sz w:val="26"/>
        </w:rPr>
        <w:t xml:space="preserve"> </w:t>
      </w:r>
      <w:r>
        <w:rPr>
          <w:rFonts w:ascii="Tahoma"/>
          <w:color w:val="842A44"/>
          <w:w w:val="105"/>
          <w:sz w:val="26"/>
        </w:rPr>
        <w:t>the</w:t>
      </w:r>
      <w:r>
        <w:rPr>
          <w:rFonts w:ascii="Tahoma"/>
          <w:color w:val="842A44"/>
          <w:spacing w:val="-39"/>
          <w:w w:val="105"/>
          <w:sz w:val="26"/>
        </w:rPr>
        <w:t xml:space="preserve"> </w:t>
      </w:r>
      <w:r>
        <w:rPr>
          <w:rFonts w:ascii="Tahoma"/>
          <w:color w:val="842A44"/>
          <w:w w:val="105"/>
          <w:sz w:val="26"/>
        </w:rPr>
        <w:t>verbs</w:t>
      </w:r>
      <w:r>
        <w:rPr>
          <w:rFonts w:ascii="Tahoma"/>
          <w:color w:val="842A44"/>
          <w:spacing w:val="-39"/>
          <w:w w:val="105"/>
          <w:sz w:val="26"/>
        </w:rPr>
        <w:t xml:space="preserve"> </w:t>
      </w:r>
      <w:r>
        <w:rPr>
          <w:rFonts w:ascii="Tahoma"/>
          <w:color w:val="842A44"/>
          <w:w w:val="105"/>
          <w:sz w:val="26"/>
        </w:rPr>
        <w:t>in</w:t>
      </w:r>
      <w:r>
        <w:rPr>
          <w:rFonts w:ascii="Tahoma"/>
          <w:color w:val="842A44"/>
          <w:spacing w:val="-39"/>
          <w:w w:val="105"/>
          <w:sz w:val="26"/>
        </w:rPr>
        <w:t xml:space="preserve"> </w:t>
      </w:r>
      <w:r>
        <w:rPr>
          <w:rFonts w:ascii="Tahoma"/>
          <w:color w:val="842A44"/>
          <w:w w:val="105"/>
          <w:sz w:val="26"/>
        </w:rPr>
        <w:t>brackets.</w:t>
      </w:r>
    </w:p>
    <w:p w14:paraId="22E6F680">
      <w:pPr>
        <w:tabs>
          <w:tab w:val="left" w:pos="1623"/>
        </w:tabs>
        <w:spacing w:before="145" w:line="242" w:lineRule="auto"/>
        <w:ind w:left="1616" w:right="1647" w:hanging="957"/>
        <w:jc w:val="left"/>
        <w:rPr>
          <w:rFonts w:ascii="Calibri"/>
          <w:sz w:val="26"/>
        </w:rPr>
      </w:pPr>
      <w:r>
        <w:rPr>
          <w:b/>
          <w:color w:val="231F20"/>
          <w:spacing w:val="-2"/>
          <w:w w:val="95"/>
          <w:sz w:val="22"/>
        </w:rPr>
        <w:t>Linda:</w:t>
      </w:r>
      <w:r>
        <w:rPr>
          <w:b/>
          <w:color w:val="231F20"/>
          <w:sz w:val="22"/>
        </w:rPr>
        <w:tab/>
      </w:r>
      <w:r>
        <w:rPr>
          <w:b/>
          <w:color w:val="231F20"/>
          <w:sz w:val="22"/>
        </w:rPr>
        <w:tab/>
      </w:r>
      <w:r>
        <w:rPr>
          <w:rFonts w:ascii="Calibri"/>
          <w:color w:val="231F20"/>
          <w:w w:val="85"/>
          <w:sz w:val="26"/>
        </w:rPr>
        <w:t>Hi</w:t>
      </w:r>
      <w:r>
        <w:rPr>
          <w:rFonts w:ascii="Calibri"/>
          <w:color w:val="231F20"/>
          <w:spacing w:val="-9"/>
          <w:w w:val="85"/>
          <w:sz w:val="26"/>
        </w:rPr>
        <w:t xml:space="preserve"> </w:t>
      </w:r>
      <w:r>
        <w:rPr>
          <w:rFonts w:ascii="Calibri"/>
          <w:color w:val="231F20"/>
          <w:w w:val="85"/>
          <w:sz w:val="26"/>
        </w:rPr>
        <w:t>George!</w:t>
      </w:r>
      <w:r>
        <w:rPr>
          <w:rFonts w:ascii="Calibri"/>
          <w:color w:val="231F20"/>
          <w:spacing w:val="-9"/>
          <w:w w:val="85"/>
          <w:sz w:val="26"/>
        </w:rPr>
        <w:t xml:space="preserve"> </w:t>
      </w:r>
      <w:r>
        <w:rPr>
          <w:rFonts w:ascii="Calibri"/>
          <w:color w:val="231F20"/>
          <w:w w:val="85"/>
          <w:sz w:val="26"/>
        </w:rPr>
        <w:t>How</w:t>
      </w:r>
      <w:r>
        <w:rPr>
          <w:rFonts w:ascii="Calibri"/>
          <w:color w:val="231F20"/>
          <w:spacing w:val="-9"/>
          <w:w w:val="85"/>
          <w:sz w:val="26"/>
        </w:rPr>
        <w:t xml:space="preserve"> </w:t>
      </w:r>
      <w:r>
        <w:rPr>
          <w:rFonts w:ascii="Calibri"/>
          <w:color w:val="231F20"/>
          <w:w w:val="85"/>
          <w:sz w:val="26"/>
        </w:rPr>
        <w:t>was</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 xml:space="preserve">music </w:t>
      </w:r>
      <w:r>
        <w:rPr>
          <w:rFonts w:ascii="Calibri"/>
          <w:color w:val="231F20"/>
          <w:spacing w:val="-2"/>
          <w:w w:val="95"/>
          <w:sz w:val="26"/>
        </w:rPr>
        <w:t>festival?</w:t>
      </w:r>
    </w:p>
    <w:p w14:paraId="5BD89640">
      <w:pPr>
        <w:tabs>
          <w:tab w:val="left" w:pos="4826"/>
        </w:tabs>
        <w:spacing w:before="0" w:line="330" w:lineRule="exact"/>
        <w:ind w:left="659" w:right="0" w:firstLine="0"/>
        <w:jc w:val="left"/>
        <w:rPr>
          <w:rFonts w:ascii="Calibri"/>
          <w:sz w:val="26"/>
        </w:rPr>
      </w:pPr>
      <w:r>
        <w:rPr>
          <w:b/>
          <w:color w:val="231F20"/>
          <w:w w:val="85"/>
          <w:position w:val="2"/>
          <w:sz w:val="22"/>
        </w:rPr>
        <w:t>George:</w:t>
      </w:r>
      <w:r>
        <w:rPr>
          <w:b/>
          <w:color w:val="231F20"/>
          <w:spacing w:val="49"/>
          <w:w w:val="150"/>
          <w:position w:val="2"/>
          <w:sz w:val="22"/>
        </w:rPr>
        <w:t xml:space="preserve"> </w:t>
      </w:r>
      <w:r>
        <w:rPr>
          <w:rFonts w:ascii="Calibri"/>
          <w:color w:val="231F20"/>
          <w:w w:val="85"/>
          <w:position w:val="2"/>
          <w:sz w:val="26"/>
        </w:rPr>
        <w:t>It</w:t>
      </w:r>
      <w:r>
        <w:rPr>
          <w:rFonts w:ascii="Calibri"/>
          <w:color w:val="231F20"/>
          <w:spacing w:val="-7"/>
          <w:w w:val="85"/>
          <w:position w:val="2"/>
          <w:sz w:val="26"/>
        </w:rPr>
        <w:t xml:space="preserve"> </w:t>
      </w:r>
      <w:r>
        <w:rPr>
          <w:rFonts w:ascii="Calibri"/>
          <w:color w:val="231F20"/>
          <w:w w:val="85"/>
          <w:position w:val="2"/>
          <w:sz w:val="26"/>
        </w:rPr>
        <w:t>was</w:t>
      </w:r>
      <w:r>
        <w:rPr>
          <w:rFonts w:ascii="Calibri"/>
          <w:color w:val="231F20"/>
          <w:spacing w:val="-7"/>
          <w:w w:val="85"/>
          <w:position w:val="2"/>
          <w:sz w:val="26"/>
        </w:rPr>
        <w:t xml:space="preserve"> </w:t>
      </w:r>
      <w:r>
        <w:rPr>
          <w:rFonts w:ascii="Calibri"/>
          <w:color w:val="231F20"/>
          <w:w w:val="85"/>
          <w:position w:val="2"/>
          <w:sz w:val="26"/>
        </w:rPr>
        <w:t>interesting</w:t>
      </w:r>
      <w:r>
        <w:rPr>
          <w:rFonts w:ascii="Microsoft JhengHei UI Light"/>
          <w:color w:val="231F20"/>
          <w:w w:val="85"/>
          <w:sz w:val="26"/>
        </w:rPr>
        <w:t>.</w:t>
      </w:r>
      <w:r>
        <w:rPr>
          <w:rFonts w:ascii="Microsoft JhengHei UI Light"/>
          <w:color w:val="231F20"/>
          <w:spacing w:val="-22"/>
          <w:w w:val="85"/>
          <w:sz w:val="26"/>
        </w:rPr>
        <w:t xml:space="preserve"> </w:t>
      </w:r>
      <w:r>
        <w:rPr>
          <w:rFonts w:ascii="Calibri"/>
          <w:color w:val="231F20"/>
          <w:w w:val="85"/>
          <w:position w:val="2"/>
          <w:sz w:val="26"/>
        </w:rPr>
        <w:t>We</w:t>
      </w:r>
      <w:r>
        <w:rPr>
          <w:rFonts w:ascii="Calibri"/>
          <w:color w:val="231F20"/>
          <w:spacing w:val="-7"/>
          <w:w w:val="85"/>
          <w:position w:val="2"/>
          <w:sz w:val="26"/>
        </w:rPr>
        <w:t xml:space="preserve"> </w:t>
      </w:r>
      <w:r>
        <w:rPr>
          <w:rFonts w:ascii="Calibri"/>
          <w:color w:val="231F20"/>
          <w:w w:val="85"/>
          <w:position w:val="2"/>
          <w:sz w:val="26"/>
        </w:rPr>
        <w:t>were</w:t>
      </w:r>
      <w:r>
        <w:rPr>
          <w:rFonts w:ascii="Calibri"/>
          <w:color w:val="231F20"/>
          <w:spacing w:val="-21"/>
          <w:w w:val="85"/>
          <w:position w:val="2"/>
          <w:sz w:val="26"/>
        </w:rPr>
        <w:t xml:space="preserve"> </w:t>
      </w:r>
      <w:r>
        <w:rPr>
          <w:rFonts w:ascii="Calibri"/>
          <w:color w:val="231F20"/>
          <w:position w:val="2"/>
          <w:sz w:val="26"/>
          <w:u w:val="single" w:color="231F20"/>
        </w:rPr>
        <w:tab/>
      </w:r>
    </w:p>
    <w:p w14:paraId="30A341F1">
      <w:pPr>
        <w:spacing w:after="0" w:line="330" w:lineRule="exact"/>
        <w:jc w:val="left"/>
        <w:rPr>
          <w:rFonts w:ascii="Calibri"/>
          <w:sz w:val="26"/>
        </w:rPr>
        <w:sectPr>
          <w:type w:val="continuous"/>
          <w:pgSz w:w="11910" w:h="16840"/>
          <w:pgMar w:top="1340" w:right="0" w:bottom="280" w:left="0" w:header="720" w:footer="720" w:gutter="0"/>
          <w:cols w:equalWidth="0" w:num="2">
            <w:col w:w="5849" w:space="40"/>
            <w:col w:w="6021"/>
          </w:cols>
        </w:sectPr>
      </w:pPr>
    </w:p>
    <w:p w14:paraId="30F1D0B2">
      <w:pPr>
        <w:tabs>
          <w:tab w:val="left" w:pos="6178"/>
          <w:tab w:val="left" w:pos="7821"/>
        </w:tabs>
        <w:spacing w:before="0" w:line="280" w:lineRule="exact"/>
        <w:ind w:left="419" w:right="0" w:firstLine="0"/>
        <w:jc w:val="center"/>
        <w:rPr>
          <w:rFonts w:ascii="Calibri"/>
          <w:sz w:val="26"/>
        </w:rPr>
      </w:pPr>
      <w:r>
        <w:rPr>
          <w:rFonts w:ascii="Tahoma"/>
          <w:color w:val="842A44"/>
          <w:spacing w:val="-4"/>
          <w:sz w:val="26"/>
        </w:rPr>
        <w:t>Complete</w:t>
      </w:r>
      <w:r>
        <w:rPr>
          <w:rFonts w:ascii="Tahoma"/>
          <w:color w:val="842A44"/>
          <w:spacing w:val="-28"/>
          <w:sz w:val="26"/>
        </w:rPr>
        <w:t xml:space="preserve"> </w:t>
      </w:r>
      <w:r>
        <w:rPr>
          <w:rFonts w:ascii="Tahoma"/>
          <w:color w:val="842A44"/>
          <w:spacing w:val="-4"/>
          <w:sz w:val="26"/>
        </w:rPr>
        <w:t>these</w:t>
      </w:r>
      <w:r>
        <w:rPr>
          <w:rFonts w:ascii="Tahoma"/>
          <w:color w:val="842A44"/>
          <w:spacing w:val="-27"/>
          <w:sz w:val="26"/>
        </w:rPr>
        <w:t xml:space="preserve"> </w:t>
      </w:r>
      <w:r>
        <w:rPr>
          <w:rFonts w:ascii="Tahoma"/>
          <w:color w:val="842A44"/>
          <w:spacing w:val="-4"/>
          <w:sz w:val="26"/>
        </w:rPr>
        <w:t>sentences</w:t>
      </w:r>
      <w:r>
        <w:rPr>
          <w:rFonts w:ascii="Tahoma"/>
          <w:color w:val="842A44"/>
          <w:spacing w:val="-28"/>
          <w:sz w:val="26"/>
        </w:rPr>
        <w:t xml:space="preserve"> </w:t>
      </w:r>
      <w:r>
        <w:rPr>
          <w:rFonts w:ascii="Tahoma"/>
          <w:color w:val="842A44"/>
          <w:spacing w:val="-4"/>
          <w:sz w:val="26"/>
        </w:rPr>
        <w:t>with</w:t>
      </w:r>
      <w:r>
        <w:rPr>
          <w:rFonts w:ascii="Tahoma"/>
          <w:color w:val="842A44"/>
          <w:spacing w:val="-27"/>
          <w:sz w:val="26"/>
        </w:rPr>
        <w:t xml:space="preserve"> </w:t>
      </w:r>
      <w:r>
        <w:rPr>
          <w:rFonts w:ascii="Tahoma"/>
          <w:color w:val="842A44"/>
          <w:spacing w:val="-5"/>
          <w:sz w:val="26"/>
        </w:rPr>
        <w:t>the</w:t>
      </w:r>
      <w:r>
        <w:rPr>
          <w:rFonts w:ascii="Tahoma"/>
          <w:color w:val="842A44"/>
          <w:sz w:val="26"/>
        </w:rPr>
        <w:tab/>
      </w:r>
      <w:r>
        <w:rPr>
          <w:rFonts w:ascii="Tahoma"/>
          <w:color w:val="842A44"/>
          <w:sz w:val="26"/>
          <w:u w:val="single" w:color="231F20"/>
        </w:rPr>
        <w:tab/>
      </w:r>
      <w:r>
        <w:rPr>
          <w:rFonts w:ascii="Tahoma"/>
          <w:color w:val="842A44"/>
          <w:spacing w:val="-37"/>
          <w:sz w:val="26"/>
        </w:rPr>
        <w:t xml:space="preserve"> </w:t>
      </w:r>
      <w:r>
        <w:rPr>
          <w:rFonts w:ascii="Calibri"/>
          <w:color w:val="231F20"/>
          <w:spacing w:val="-2"/>
          <w:w w:val="85"/>
          <w:position w:val="2"/>
          <w:sz w:val="26"/>
        </w:rPr>
        <w:t>(amaze)</w:t>
      </w:r>
      <w:r>
        <w:rPr>
          <w:rFonts w:ascii="Calibri"/>
          <w:color w:val="231F20"/>
          <w:spacing w:val="-6"/>
          <w:w w:val="85"/>
          <w:position w:val="2"/>
          <w:sz w:val="26"/>
        </w:rPr>
        <w:t xml:space="preserve"> </w:t>
      </w:r>
      <w:r>
        <w:rPr>
          <w:rFonts w:ascii="Calibri"/>
          <w:color w:val="231F20"/>
          <w:spacing w:val="-2"/>
          <w:w w:val="85"/>
          <w:position w:val="2"/>
          <w:sz w:val="26"/>
        </w:rPr>
        <w:t>to</w:t>
      </w:r>
      <w:r>
        <w:rPr>
          <w:rFonts w:ascii="Calibri"/>
          <w:color w:val="231F20"/>
          <w:spacing w:val="-6"/>
          <w:w w:val="85"/>
          <w:position w:val="2"/>
          <w:sz w:val="26"/>
        </w:rPr>
        <w:t xml:space="preserve"> </w:t>
      </w:r>
      <w:r>
        <w:rPr>
          <w:rFonts w:ascii="Calibri"/>
          <w:color w:val="231F20"/>
          <w:spacing w:val="-2"/>
          <w:w w:val="85"/>
          <w:position w:val="2"/>
          <w:sz w:val="26"/>
        </w:rPr>
        <w:t>hear</w:t>
      </w:r>
    </w:p>
    <w:p w14:paraId="5DF6893D">
      <w:pPr>
        <w:spacing w:after="0" w:line="280" w:lineRule="exact"/>
        <w:jc w:val="center"/>
        <w:rPr>
          <w:rFonts w:ascii="Calibri"/>
          <w:sz w:val="26"/>
        </w:rPr>
        <w:sectPr>
          <w:type w:val="continuous"/>
          <w:pgSz w:w="11910" w:h="16840"/>
          <w:pgMar w:top="1340" w:right="0" w:bottom="280" w:left="0" w:header="720" w:footer="720" w:gutter="0"/>
          <w:cols w:space="720" w:num="1"/>
        </w:sectPr>
      </w:pPr>
    </w:p>
    <w:p w14:paraId="2B7E04E6">
      <w:pPr>
        <w:spacing w:before="0"/>
        <w:ind w:left="1753" w:right="0" w:firstLine="0"/>
        <w:jc w:val="left"/>
        <w:rPr>
          <w:rFonts w:ascii="Tahoma"/>
          <w:sz w:val="26"/>
        </w:rPr>
      </w:pPr>
      <w:r>
        <w:rPr>
          <w:rFonts w:ascii="Tahoma"/>
          <w:color w:val="842A44"/>
          <w:spacing w:val="-2"/>
          <w:sz w:val="26"/>
        </w:rPr>
        <w:t>correct</w:t>
      </w:r>
      <w:r>
        <w:rPr>
          <w:rFonts w:ascii="Tahoma"/>
          <w:color w:val="842A44"/>
          <w:spacing w:val="-32"/>
          <w:sz w:val="26"/>
        </w:rPr>
        <w:t xml:space="preserve"> </w:t>
      </w:r>
      <w:r>
        <w:rPr>
          <w:rFonts w:ascii="Tahoma"/>
          <w:color w:val="842A44"/>
          <w:spacing w:val="-2"/>
          <w:sz w:val="26"/>
        </w:rPr>
        <w:t>forms</w:t>
      </w:r>
      <w:r>
        <w:rPr>
          <w:rFonts w:ascii="Tahoma"/>
          <w:color w:val="842A44"/>
          <w:spacing w:val="-32"/>
          <w:sz w:val="26"/>
        </w:rPr>
        <w:t xml:space="preserve"> </w:t>
      </w:r>
      <w:r>
        <w:rPr>
          <w:rFonts w:ascii="Tahoma"/>
          <w:color w:val="842A44"/>
          <w:spacing w:val="-2"/>
          <w:sz w:val="26"/>
        </w:rPr>
        <w:t>of</w:t>
      </w:r>
      <w:r>
        <w:rPr>
          <w:rFonts w:ascii="Tahoma"/>
          <w:color w:val="842A44"/>
          <w:spacing w:val="-32"/>
          <w:sz w:val="26"/>
        </w:rPr>
        <w:t xml:space="preserve"> </w:t>
      </w:r>
      <w:r>
        <w:rPr>
          <w:rFonts w:ascii="Tahoma"/>
          <w:color w:val="842A44"/>
          <w:spacing w:val="-2"/>
          <w:sz w:val="26"/>
        </w:rPr>
        <w:t>the</w:t>
      </w:r>
      <w:r>
        <w:rPr>
          <w:rFonts w:ascii="Tahoma"/>
          <w:color w:val="842A44"/>
          <w:spacing w:val="-32"/>
          <w:sz w:val="26"/>
        </w:rPr>
        <w:t xml:space="preserve"> </w:t>
      </w:r>
      <w:r>
        <w:rPr>
          <w:rFonts w:ascii="Tahoma"/>
          <w:color w:val="842A44"/>
          <w:spacing w:val="-2"/>
          <w:sz w:val="26"/>
        </w:rPr>
        <w:t>words</w:t>
      </w:r>
      <w:r>
        <w:rPr>
          <w:rFonts w:ascii="Tahoma"/>
          <w:color w:val="842A44"/>
          <w:spacing w:val="-32"/>
          <w:sz w:val="26"/>
        </w:rPr>
        <w:t xml:space="preserve"> </w:t>
      </w:r>
      <w:r>
        <w:rPr>
          <w:rFonts w:ascii="Tahoma"/>
          <w:color w:val="842A44"/>
          <w:spacing w:val="-2"/>
          <w:sz w:val="26"/>
        </w:rPr>
        <w:t>in</w:t>
      </w:r>
      <w:r>
        <w:rPr>
          <w:rFonts w:ascii="Tahoma"/>
          <w:color w:val="842A44"/>
          <w:spacing w:val="-32"/>
          <w:sz w:val="26"/>
        </w:rPr>
        <w:t xml:space="preserve"> </w:t>
      </w:r>
      <w:r>
        <w:rPr>
          <w:rFonts w:ascii="Tahoma"/>
          <w:color w:val="842A44"/>
          <w:spacing w:val="-2"/>
          <w:sz w:val="26"/>
        </w:rPr>
        <w:t>italics.</w:t>
      </w:r>
    </w:p>
    <w:p w14:paraId="2A4AD276">
      <w:pPr>
        <w:pStyle w:val="15"/>
        <w:numPr>
          <w:ilvl w:val="1"/>
          <w:numId w:val="111"/>
        </w:numPr>
        <w:tabs>
          <w:tab w:val="left" w:pos="2016"/>
          <w:tab w:val="left" w:pos="2029"/>
        </w:tabs>
        <w:spacing w:before="202" w:after="0" w:line="237" w:lineRule="auto"/>
        <w:ind w:left="2016" w:right="387" w:hanging="292"/>
        <w:jc w:val="left"/>
        <w:rPr>
          <w:rFonts w:ascii="Calibri"/>
          <w:sz w:val="26"/>
        </w:rPr>
      </w:pPr>
      <w:r>
        <w:rPr>
          <w:rFonts w:ascii="Times New Roman"/>
          <w:b/>
          <w:color w:val="231F20"/>
          <w:sz w:val="26"/>
        </w:rPr>
        <w:tab/>
      </w:r>
      <w:r>
        <w:rPr>
          <w:rFonts w:ascii="Calibri"/>
          <w:color w:val="231F20"/>
          <w:w w:val="80"/>
          <w:sz w:val="26"/>
        </w:rPr>
        <w:t xml:space="preserve">It is important to speak English as much </w:t>
      </w:r>
      <w:r>
        <w:rPr>
          <w:rFonts w:ascii="Calibri"/>
          <w:color w:val="231F20"/>
          <w:w w:val="85"/>
          <w:sz w:val="26"/>
        </w:rPr>
        <w:t>as</w:t>
      </w:r>
      <w:r>
        <w:rPr>
          <w:rFonts w:ascii="Calibri"/>
          <w:color w:val="231F20"/>
          <w:spacing w:val="-9"/>
          <w:w w:val="85"/>
          <w:sz w:val="26"/>
        </w:rPr>
        <w:t xml:space="preserve"> </w:t>
      </w:r>
      <w:r>
        <w:rPr>
          <w:rFonts w:ascii="Calibri"/>
          <w:color w:val="231F20"/>
          <w:w w:val="85"/>
          <w:sz w:val="26"/>
        </w:rPr>
        <w:t>possible,</w:t>
      </w:r>
      <w:r>
        <w:rPr>
          <w:rFonts w:ascii="Calibri"/>
          <w:color w:val="231F20"/>
          <w:spacing w:val="-9"/>
          <w:w w:val="85"/>
          <w:sz w:val="26"/>
        </w:rPr>
        <w:t xml:space="preserve"> </w:t>
      </w:r>
      <w:r>
        <w:rPr>
          <w:rFonts w:ascii="Calibri"/>
          <w:color w:val="231F20"/>
          <w:w w:val="85"/>
          <w:sz w:val="26"/>
        </w:rPr>
        <w:t>but</w:t>
      </w:r>
      <w:r>
        <w:rPr>
          <w:rFonts w:ascii="Calibri"/>
          <w:color w:val="231F20"/>
          <w:spacing w:val="-9"/>
          <w:w w:val="85"/>
          <w:sz w:val="26"/>
        </w:rPr>
        <w:t xml:space="preserve"> </w:t>
      </w:r>
      <w:r>
        <w:rPr>
          <w:rFonts w:ascii="Calibri"/>
          <w:color w:val="231F20"/>
          <w:w w:val="85"/>
          <w:sz w:val="26"/>
        </w:rPr>
        <w:t>it</w:t>
      </w:r>
      <w:r>
        <w:rPr>
          <w:rFonts w:ascii="Calibri"/>
          <w:color w:val="231F20"/>
          <w:spacing w:val="-23"/>
          <w:w w:val="85"/>
          <w:sz w:val="26"/>
        </w:rPr>
        <w:t xml:space="preserve"> </w:t>
      </w:r>
      <w:r>
        <w:rPr>
          <w:rFonts w:ascii="Calibri"/>
          <w:i/>
          <w:color w:val="231F20"/>
          <w:w w:val="85"/>
          <w:sz w:val="27"/>
        </w:rPr>
        <w:t>frightens</w:t>
      </w:r>
      <w:r>
        <w:rPr>
          <w:rFonts w:ascii="Calibri"/>
          <w:i/>
          <w:color w:val="231F20"/>
          <w:sz w:val="27"/>
        </w:rPr>
        <w:t xml:space="preserve"> </w:t>
      </w:r>
      <w:r>
        <w:rPr>
          <w:rFonts w:ascii="Calibri"/>
          <w:color w:val="231F20"/>
          <w:w w:val="85"/>
          <w:sz w:val="26"/>
        </w:rPr>
        <w:t xml:space="preserve">many </w:t>
      </w:r>
      <w:r>
        <w:rPr>
          <w:rFonts w:ascii="Calibri"/>
          <w:color w:val="231F20"/>
          <w:spacing w:val="-2"/>
          <w:w w:val="90"/>
          <w:sz w:val="26"/>
        </w:rPr>
        <w:t>students.</w:t>
      </w:r>
    </w:p>
    <w:p w14:paraId="2A39E08E">
      <w:pPr>
        <w:tabs>
          <w:tab w:val="left" w:pos="3660"/>
        </w:tabs>
        <w:spacing w:before="3" w:line="242" w:lineRule="auto"/>
        <w:ind w:left="2016" w:right="317"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7"/>
          <w:sz w:val="26"/>
        </w:rPr>
        <w:t xml:space="preserve"> </w:t>
      </w:r>
      <w:r>
        <w:rPr>
          <w:rFonts w:ascii="Calibri"/>
          <w:color w:val="231F20"/>
          <w:w w:val="80"/>
          <w:sz w:val="26"/>
        </w:rPr>
        <w:t>to</w:t>
      </w:r>
      <w:r>
        <w:rPr>
          <w:rFonts w:ascii="Calibri"/>
          <w:color w:val="231F20"/>
          <w:spacing w:val="-6"/>
          <w:w w:val="80"/>
          <w:sz w:val="26"/>
        </w:rPr>
        <w:t xml:space="preserve"> </w:t>
      </w:r>
      <w:r>
        <w:rPr>
          <w:rFonts w:ascii="Calibri"/>
          <w:color w:val="231F20"/>
          <w:w w:val="80"/>
          <w:sz w:val="26"/>
        </w:rPr>
        <w:t>speak</w:t>
      </w:r>
      <w:r>
        <w:rPr>
          <w:rFonts w:ascii="Calibri"/>
          <w:color w:val="231F20"/>
          <w:spacing w:val="-6"/>
          <w:w w:val="80"/>
          <w:sz w:val="26"/>
        </w:rPr>
        <w:t xml:space="preserve"> </w:t>
      </w:r>
      <w:r>
        <w:rPr>
          <w:rFonts w:ascii="Calibri"/>
          <w:color w:val="231F20"/>
          <w:w w:val="80"/>
          <w:sz w:val="26"/>
        </w:rPr>
        <w:t>in</w:t>
      </w:r>
      <w:r>
        <w:rPr>
          <w:rFonts w:ascii="Calibri"/>
          <w:color w:val="231F20"/>
          <w:spacing w:val="-6"/>
          <w:w w:val="80"/>
          <w:sz w:val="26"/>
        </w:rPr>
        <w:t xml:space="preserve"> </w:t>
      </w:r>
      <w:r>
        <w:rPr>
          <w:rFonts w:ascii="Calibri"/>
          <w:color w:val="231F20"/>
          <w:w w:val="80"/>
          <w:sz w:val="26"/>
        </w:rPr>
        <w:t>front</w:t>
      </w:r>
      <w:r>
        <w:rPr>
          <w:rFonts w:ascii="Calibri"/>
          <w:color w:val="231F20"/>
          <w:spacing w:val="-6"/>
          <w:w w:val="80"/>
          <w:sz w:val="26"/>
        </w:rPr>
        <w:t xml:space="preserve"> </w:t>
      </w:r>
      <w:r>
        <w:rPr>
          <w:rFonts w:ascii="Calibri"/>
          <w:color w:val="231F20"/>
          <w:w w:val="80"/>
          <w:sz w:val="26"/>
        </w:rPr>
        <w:t>of</w:t>
      </w:r>
      <w:r>
        <w:rPr>
          <w:rFonts w:ascii="Calibri"/>
          <w:color w:val="231F20"/>
          <w:spacing w:val="-6"/>
          <w:w w:val="80"/>
          <w:sz w:val="26"/>
        </w:rPr>
        <w:t xml:space="preserve"> </w:t>
      </w:r>
      <w:r>
        <w:rPr>
          <w:rFonts w:ascii="Calibri"/>
          <w:color w:val="231F20"/>
          <w:w w:val="80"/>
          <w:sz w:val="26"/>
        </w:rPr>
        <w:t xml:space="preserve">so </w:t>
      </w:r>
      <w:r>
        <w:rPr>
          <w:rFonts w:ascii="Calibri"/>
          <w:color w:val="231F20"/>
          <w:w w:val="85"/>
          <w:sz w:val="26"/>
        </w:rPr>
        <w:t>many</w:t>
      </w:r>
      <w:r>
        <w:rPr>
          <w:rFonts w:ascii="Calibri"/>
          <w:color w:val="231F20"/>
          <w:spacing w:val="-10"/>
          <w:w w:val="85"/>
          <w:sz w:val="26"/>
        </w:rPr>
        <w:t xml:space="preserve"> </w:t>
      </w:r>
      <w:r>
        <w:rPr>
          <w:rFonts w:ascii="Calibri"/>
          <w:color w:val="231F20"/>
          <w:w w:val="85"/>
          <w:sz w:val="26"/>
        </w:rPr>
        <w:t>people,</w:t>
      </w:r>
      <w:r>
        <w:rPr>
          <w:rFonts w:ascii="Calibri"/>
          <w:color w:val="231F20"/>
          <w:spacing w:val="-9"/>
          <w:w w:val="85"/>
          <w:sz w:val="26"/>
        </w:rPr>
        <w:t xml:space="preserve"> </w:t>
      </w:r>
      <w:r>
        <w:rPr>
          <w:rFonts w:ascii="Calibri"/>
          <w:color w:val="231F20"/>
          <w:w w:val="85"/>
          <w:sz w:val="26"/>
        </w:rPr>
        <w:t>they</w:t>
      </w:r>
      <w:r>
        <w:rPr>
          <w:rFonts w:ascii="Calibri"/>
          <w:color w:val="231F20"/>
          <w:spacing w:val="-9"/>
          <w:w w:val="85"/>
          <w:sz w:val="26"/>
        </w:rPr>
        <w:t xml:space="preserve"> </w:t>
      </w:r>
      <w:r>
        <w:rPr>
          <w:rFonts w:ascii="Calibri"/>
          <w:color w:val="231F20"/>
          <w:w w:val="85"/>
          <w:sz w:val="26"/>
        </w:rPr>
        <w:t>miss</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lot</w:t>
      </w:r>
      <w:r>
        <w:rPr>
          <w:rFonts w:ascii="Calibri"/>
          <w:color w:val="231F20"/>
          <w:spacing w:val="-10"/>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 xml:space="preserve">chances </w:t>
      </w:r>
      <w:r>
        <w:rPr>
          <w:rFonts w:ascii="Calibri"/>
          <w:color w:val="231F20"/>
          <w:w w:val="90"/>
          <w:sz w:val="26"/>
        </w:rPr>
        <w:t>for</w:t>
      </w:r>
      <w:r>
        <w:rPr>
          <w:rFonts w:ascii="Calibri"/>
          <w:color w:val="231F20"/>
          <w:spacing w:val="-12"/>
          <w:w w:val="90"/>
          <w:sz w:val="26"/>
        </w:rPr>
        <w:t xml:space="preserve"> </w:t>
      </w:r>
      <w:r>
        <w:rPr>
          <w:rFonts w:ascii="Calibri"/>
          <w:color w:val="231F20"/>
          <w:w w:val="90"/>
          <w:sz w:val="26"/>
        </w:rPr>
        <w:t>improvement.</w:t>
      </w:r>
    </w:p>
    <w:p w14:paraId="53EB7123">
      <w:pPr>
        <w:pStyle w:val="15"/>
        <w:numPr>
          <w:ilvl w:val="1"/>
          <w:numId w:val="111"/>
        </w:numPr>
        <w:tabs>
          <w:tab w:val="left" w:pos="2029"/>
          <w:tab w:val="left" w:pos="2081"/>
        </w:tabs>
        <w:spacing w:before="6" w:after="0" w:line="208" w:lineRule="auto"/>
        <w:ind w:left="2081" w:right="327" w:hanging="357"/>
        <w:jc w:val="left"/>
        <w:rPr>
          <w:rFonts w:ascii="Calibri" w:eastAsia="Calibri"/>
          <w:sz w:val="26"/>
        </w:rPr>
      </w:pPr>
      <w:r>
        <w:rPr>
          <w:rFonts w:ascii="Calibri" w:eastAsia="Calibri"/>
          <w:color w:val="231F20"/>
          <w:w w:val="85"/>
          <w:sz w:val="26"/>
        </w:rPr>
        <w:t>Great</w:t>
      </w:r>
      <w:r>
        <w:rPr>
          <w:rFonts w:ascii="Calibri" w:eastAsia="Calibri"/>
          <w:color w:val="231F20"/>
          <w:spacing w:val="-10"/>
          <w:w w:val="85"/>
          <w:sz w:val="26"/>
        </w:rPr>
        <w:t xml:space="preserve"> </w:t>
      </w:r>
      <w:r>
        <w:rPr>
          <w:rFonts w:ascii="Calibri" w:eastAsia="Calibri"/>
          <w:color w:val="231F20"/>
          <w:w w:val="85"/>
          <w:sz w:val="26"/>
        </w:rPr>
        <w:t>people</w:t>
      </w:r>
      <w:r>
        <w:rPr>
          <w:rFonts w:ascii="Calibri" w:eastAsia="Calibri"/>
          <w:color w:val="231F20"/>
          <w:spacing w:val="-9"/>
          <w:w w:val="85"/>
          <w:sz w:val="26"/>
        </w:rPr>
        <w:t xml:space="preserve"> </w:t>
      </w:r>
      <w:r>
        <w:rPr>
          <w:rFonts w:ascii="Calibri" w:eastAsia="Calibri"/>
          <w:color w:val="231F20"/>
          <w:w w:val="85"/>
          <w:sz w:val="26"/>
        </w:rPr>
        <w:t>are</w:t>
      </w:r>
      <w:r>
        <w:rPr>
          <w:rFonts w:ascii="Calibri" w:eastAsia="Calibri"/>
          <w:color w:val="231F20"/>
          <w:spacing w:val="-9"/>
          <w:w w:val="85"/>
          <w:sz w:val="26"/>
        </w:rPr>
        <w:t xml:space="preserve"> </w:t>
      </w:r>
      <w:r>
        <w:rPr>
          <w:rFonts w:ascii="Calibri" w:eastAsia="Calibri"/>
          <w:color w:val="231F20"/>
          <w:w w:val="85"/>
          <w:sz w:val="26"/>
        </w:rPr>
        <w:t>strongly</w:t>
      </w:r>
      <w:r>
        <w:rPr>
          <w:rFonts w:ascii="Calibri" w:eastAsia="Calibri"/>
          <w:color w:val="231F20"/>
          <w:spacing w:val="-30"/>
          <w:w w:val="85"/>
          <w:sz w:val="26"/>
        </w:rPr>
        <w:t xml:space="preserve"> </w:t>
      </w:r>
      <w:r>
        <w:rPr>
          <w:rFonts w:ascii="Calibri" w:eastAsia="Calibri"/>
          <w:i/>
          <w:color w:val="231F20"/>
          <w:w w:val="85"/>
          <w:sz w:val="27"/>
        </w:rPr>
        <w:t>influential</w:t>
      </w:r>
      <w:r>
        <w:rPr>
          <w:rFonts w:ascii="Calibri" w:eastAsia="Calibri"/>
          <w:i/>
          <w:color w:val="231F20"/>
          <w:spacing w:val="-6"/>
          <w:w w:val="85"/>
          <w:sz w:val="27"/>
        </w:rPr>
        <w:t xml:space="preserve"> </w:t>
      </w:r>
      <w:r>
        <w:rPr>
          <w:rFonts w:ascii="Microsoft JhengHei Light" w:eastAsia="Microsoft JhengHei Light"/>
          <w:color w:val="231F20"/>
          <w:spacing w:val="10"/>
          <w:w w:val="85"/>
          <w:position w:val="1"/>
          <w:sz w:val="20"/>
        </w:rPr>
        <w:t>(有</w:t>
      </w:r>
      <w:r>
        <w:rPr>
          <w:rFonts w:ascii="Microsoft JhengHei Light" w:eastAsia="Microsoft JhengHei Light"/>
          <w:color w:val="231F20"/>
          <w:w w:val="85"/>
          <w:position w:val="1"/>
          <w:sz w:val="20"/>
        </w:rPr>
        <w:t xml:space="preserve"> </w:t>
      </w:r>
      <w:r>
        <w:rPr>
          <w:rFonts w:ascii="Microsoft JhengHei Light" w:eastAsia="Microsoft JhengHei Light"/>
          <w:color w:val="231F20"/>
          <w:w w:val="95"/>
          <w:position w:val="1"/>
          <w:sz w:val="20"/>
        </w:rPr>
        <w:t>影响力的 )</w:t>
      </w:r>
      <w:r>
        <w:rPr>
          <w:rFonts w:ascii="Calibri" w:eastAsia="Calibri"/>
          <w:color w:val="231F20"/>
          <w:w w:val="95"/>
          <w:sz w:val="26"/>
        </w:rPr>
        <w:t>.</w:t>
      </w:r>
    </w:p>
    <w:p w14:paraId="0C2AB381">
      <w:pPr>
        <w:tabs>
          <w:tab w:val="left" w:pos="4029"/>
        </w:tabs>
        <w:spacing w:before="0" w:line="242" w:lineRule="auto"/>
        <w:ind w:left="2037" w:right="23" w:hanging="15"/>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6"/>
          <w:sz w:val="26"/>
        </w:rPr>
        <w:t xml:space="preserve"> </w:t>
      </w:r>
      <w:r>
        <w:rPr>
          <w:rFonts w:ascii="Calibri"/>
          <w:color w:val="231F20"/>
          <w:w w:val="85"/>
          <w:sz w:val="26"/>
        </w:rPr>
        <w:t xml:space="preserve">by their beliefs and </w:t>
      </w:r>
      <w:r>
        <w:rPr>
          <w:rFonts w:ascii="Calibri"/>
          <w:color w:val="231F20"/>
          <w:w w:val="80"/>
          <w:sz w:val="26"/>
        </w:rPr>
        <w:t>qualities, we are trying to make a difference.</w:t>
      </w:r>
    </w:p>
    <w:p w14:paraId="65F8DE33">
      <w:pPr>
        <w:pStyle w:val="15"/>
        <w:numPr>
          <w:ilvl w:val="1"/>
          <w:numId w:val="111"/>
        </w:numPr>
        <w:tabs>
          <w:tab w:val="left" w:pos="2030"/>
        </w:tabs>
        <w:spacing w:before="0" w:after="0" w:line="319" w:lineRule="exact"/>
        <w:ind w:left="2030" w:right="0" w:hanging="305"/>
        <w:jc w:val="left"/>
        <w:rPr>
          <w:rFonts w:ascii="Calibri"/>
          <w:sz w:val="26"/>
        </w:rPr>
      </w:pPr>
      <w:r>
        <w:rPr>
          <w:rFonts w:ascii="Calibri"/>
          <w:color w:val="231F20"/>
          <w:w w:val="80"/>
          <w:sz w:val="26"/>
        </w:rPr>
        <w:t>It</w:t>
      </w:r>
      <w:r>
        <w:rPr>
          <w:rFonts w:ascii="Calibri"/>
          <w:color w:val="231F20"/>
          <w:spacing w:val="-5"/>
          <w:w w:val="80"/>
          <w:sz w:val="26"/>
        </w:rPr>
        <w:t xml:space="preserve"> </w:t>
      </w:r>
      <w:r>
        <w:rPr>
          <w:rFonts w:ascii="Calibri"/>
          <w:color w:val="231F20"/>
          <w:w w:val="80"/>
          <w:sz w:val="26"/>
        </w:rPr>
        <w:t>was</w:t>
      </w:r>
      <w:r>
        <w:rPr>
          <w:rFonts w:ascii="Calibri"/>
          <w:color w:val="231F20"/>
          <w:spacing w:val="-4"/>
          <w:w w:val="80"/>
          <w:sz w:val="26"/>
        </w:rPr>
        <w:t xml:space="preserve"> </w:t>
      </w:r>
      <w:r>
        <w:rPr>
          <w:rFonts w:ascii="Calibri"/>
          <w:color w:val="231F20"/>
          <w:w w:val="80"/>
          <w:sz w:val="26"/>
        </w:rPr>
        <w:t>a</w:t>
      </w:r>
      <w:r>
        <w:rPr>
          <w:rFonts w:ascii="Calibri"/>
          <w:color w:val="231F20"/>
          <w:spacing w:val="-4"/>
          <w:w w:val="80"/>
          <w:sz w:val="26"/>
        </w:rPr>
        <w:t xml:space="preserve"> </w:t>
      </w:r>
      <w:r>
        <w:rPr>
          <w:rFonts w:ascii="Calibri"/>
          <w:color w:val="231F20"/>
          <w:w w:val="80"/>
          <w:sz w:val="26"/>
        </w:rPr>
        <w:t>long,</w:t>
      </w:r>
      <w:r>
        <w:rPr>
          <w:rFonts w:ascii="Calibri"/>
          <w:color w:val="231F20"/>
          <w:spacing w:val="-26"/>
          <w:w w:val="80"/>
          <w:sz w:val="26"/>
        </w:rPr>
        <w:t xml:space="preserve"> </w:t>
      </w:r>
      <w:r>
        <w:rPr>
          <w:rFonts w:ascii="Calibri"/>
          <w:i/>
          <w:color w:val="231F20"/>
          <w:w w:val="80"/>
          <w:sz w:val="27"/>
        </w:rPr>
        <w:t>tiring</w:t>
      </w:r>
      <w:r>
        <w:rPr>
          <w:rFonts w:ascii="Calibri"/>
          <w:i/>
          <w:color w:val="231F20"/>
          <w:spacing w:val="5"/>
          <w:sz w:val="27"/>
        </w:rPr>
        <w:t xml:space="preserve"> </w:t>
      </w:r>
      <w:r>
        <w:rPr>
          <w:rFonts w:ascii="Calibri"/>
          <w:color w:val="231F20"/>
          <w:spacing w:val="-2"/>
          <w:w w:val="80"/>
          <w:sz w:val="26"/>
        </w:rPr>
        <w:t>climb.</w:t>
      </w:r>
    </w:p>
    <w:p w14:paraId="67FD25EF">
      <w:pPr>
        <w:tabs>
          <w:tab w:val="left" w:pos="4121"/>
        </w:tabs>
        <w:spacing w:before="0" w:line="242" w:lineRule="auto"/>
        <w:ind w:left="2037" w:right="28" w:hanging="30"/>
        <w:jc w:val="left"/>
        <w:rPr>
          <w:rFonts w:ascii="Calibri"/>
          <w:sz w:val="26"/>
        </w:rPr>
      </w:pPr>
      <w:r>
        <w:rPr>
          <w:rFonts w:ascii="Calibri"/>
          <w:color w:val="231F20"/>
          <w:w w:val="90"/>
          <w:sz w:val="26"/>
        </w:rPr>
        <w:t xml:space="preserve">Very </w:t>
      </w:r>
      <w:r>
        <w:rPr>
          <w:rFonts w:ascii="Calibri"/>
          <w:color w:val="231F20"/>
          <w:sz w:val="26"/>
          <w:u w:val="single" w:color="231F20"/>
        </w:rPr>
        <w:tab/>
      </w:r>
      <w:r>
        <w:rPr>
          <w:rFonts w:ascii="Calibri"/>
          <w:color w:val="231F20"/>
          <w:w w:val="85"/>
          <w:sz w:val="26"/>
        </w:rPr>
        <w:t>,</w:t>
      </w:r>
      <w:r>
        <w:rPr>
          <w:rFonts w:ascii="Calibri"/>
          <w:color w:val="231F20"/>
          <w:spacing w:val="-3"/>
          <w:w w:val="85"/>
          <w:sz w:val="26"/>
        </w:rPr>
        <w:t xml:space="preserve"> </w:t>
      </w:r>
      <w:r>
        <w:rPr>
          <w:rFonts w:ascii="Calibri"/>
          <w:color w:val="231F20"/>
          <w:w w:val="85"/>
          <w:sz w:val="26"/>
        </w:rPr>
        <w:t>I</w:t>
      </w:r>
      <w:r>
        <w:rPr>
          <w:rFonts w:ascii="Calibri"/>
          <w:color w:val="231F20"/>
          <w:spacing w:val="-3"/>
          <w:w w:val="85"/>
          <w:sz w:val="26"/>
        </w:rPr>
        <w:t xml:space="preserve"> </w:t>
      </w:r>
      <w:r>
        <w:rPr>
          <w:rFonts w:ascii="Calibri"/>
          <w:color w:val="231F20"/>
          <w:w w:val="85"/>
          <w:sz w:val="26"/>
        </w:rPr>
        <w:t>slid</w:t>
      </w:r>
      <w:r>
        <w:rPr>
          <w:rFonts w:ascii="Calibri"/>
          <w:color w:val="231F20"/>
          <w:spacing w:val="-3"/>
          <w:w w:val="85"/>
          <w:sz w:val="26"/>
        </w:rPr>
        <w:t xml:space="preserve"> </w:t>
      </w:r>
      <w:r>
        <w:rPr>
          <w:rFonts w:ascii="Calibri"/>
          <w:color w:val="231F20"/>
          <w:w w:val="85"/>
          <w:sz w:val="26"/>
        </w:rPr>
        <w:t>into</w:t>
      </w:r>
      <w:r>
        <w:rPr>
          <w:rFonts w:ascii="Calibri"/>
          <w:color w:val="231F20"/>
          <w:spacing w:val="-3"/>
          <w:w w:val="85"/>
          <w:sz w:val="26"/>
        </w:rPr>
        <w:t xml:space="preserve"> </w:t>
      </w:r>
      <w:r>
        <w:rPr>
          <w:rFonts w:ascii="Calibri"/>
          <w:color w:val="231F20"/>
          <w:w w:val="85"/>
          <w:sz w:val="26"/>
        </w:rPr>
        <w:t>bed</w:t>
      </w:r>
      <w:r>
        <w:rPr>
          <w:rFonts w:ascii="Calibri"/>
          <w:color w:val="231F20"/>
          <w:spacing w:val="-3"/>
          <w:w w:val="85"/>
          <w:sz w:val="26"/>
        </w:rPr>
        <w:t xml:space="preserve"> </w:t>
      </w:r>
      <w:r>
        <w:rPr>
          <w:rFonts w:ascii="Calibri"/>
          <w:color w:val="231F20"/>
          <w:w w:val="85"/>
          <w:sz w:val="26"/>
        </w:rPr>
        <w:t>and fell</w:t>
      </w:r>
      <w:r>
        <w:rPr>
          <w:rFonts w:ascii="Calibri"/>
          <w:color w:val="231F20"/>
          <w:spacing w:val="-8"/>
          <w:w w:val="85"/>
          <w:sz w:val="26"/>
        </w:rPr>
        <w:t xml:space="preserve"> </w:t>
      </w:r>
      <w:r>
        <w:rPr>
          <w:rFonts w:ascii="Calibri"/>
          <w:color w:val="231F20"/>
          <w:w w:val="85"/>
          <w:sz w:val="26"/>
        </w:rPr>
        <w:t>fast</w:t>
      </w:r>
      <w:r>
        <w:rPr>
          <w:rFonts w:ascii="Calibri"/>
          <w:color w:val="231F20"/>
          <w:spacing w:val="-8"/>
          <w:w w:val="85"/>
          <w:sz w:val="26"/>
        </w:rPr>
        <w:t xml:space="preserve"> </w:t>
      </w:r>
      <w:r>
        <w:rPr>
          <w:rFonts w:ascii="Calibri"/>
          <w:color w:val="231F20"/>
          <w:w w:val="85"/>
          <w:sz w:val="26"/>
        </w:rPr>
        <w:t>asleep</w:t>
      </w:r>
      <w:r>
        <w:rPr>
          <w:rFonts w:ascii="Calibri"/>
          <w:color w:val="231F20"/>
          <w:spacing w:val="-8"/>
          <w:w w:val="85"/>
          <w:sz w:val="26"/>
        </w:rPr>
        <w:t xml:space="preserve"> </w:t>
      </w:r>
      <w:r>
        <w:rPr>
          <w:rFonts w:ascii="Calibri"/>
          <w:color w:val="231F20"/>
          <w:w w:val="85"/>
          <w:sz w:val="26"/>
        </w:rPr>
        <w:t>that</w:t>
      </w:r>
      <w:r>
        <w:rPr>
          <w:rFonts w:ascii="Calibri"/>
          <w:color w:val="231F20"/>
          <w:spacing w:val="-8"/>
          <w:w w:val="85"/>
          <w:sz w:val="26"/>
        </w:rPr>
        <w:t xml:space="preserve"> </w:t>
      </w:r>
      <w:r>
        <w:rPr>
          <w:rFonts w:ascii="Calibri"/>
          <w:color w:val="231F20"/>
          <w:w w:val="85"/>
          <w:sz w:val="26"/>
        </w:rPr>
        <w:t>night.</w:t>
      </w:r>
    </w:p>
    <w:p w14:paraId="04B688E1">
      <w:pPr>
        <w:pStyle w:val="15"/>
        <w:numPr>
          <w:ilvl w:val="1"/>
          <w:numId w:val="111"/>
        </w:numPr>
        <w:tabs>
          <w:tab w:val="left" w:pos="2030"/>
          <w:tab w:val="left" w:pos="2058"/>
        </w:tabs>
        <w:spacing w:before="0" w:after="0" w:line="240" w:lineRule="auto"/>
        <w:ind w:left="2058" w:right="616" w:hanging="333"/>
        <w:jc w:val="left"/>
        <w:rPr>
          <w:rFonts w:ascii="Calibri"/>
          <w:sz w:val="26"/>
        </w:rPr>
      </w:pPr>
      <w:r>
        <w:rPr>
          <w:rFonts w:ascii="Calibri"/>
          <w:color w:val="231F20"/>
          <w:w w:val="80"/>
          <w:sz w:val="26"/>
        </w:rPr>
        <w:t>Thank you for</w:t>
      </w:r>
      <w:r>
        <w:rPr>
          <w:rFonts w:ascii="Calibri"/>
          <w:color w:val="231F20"/>
          <w:spacing w:val="-21"/>
          <w:w w:val="80"/>
          <w:sz w:val="26"/>
        </w:rPr>
        <w:t xml:space="preserve"> </w:t>
      </w:r>
      <w:r>
        <w:rPr>
          <w:rFonts w:ascii="Calibri"/>
          <w:i/>
          <w:color w:val="231F20"/>
          <w:w w:val="80"/>
          <w:sz w:val="27"/>
        </w:rPr>
        <w:t>sharing</w:t>
      </w:r>
      <w:r>
        <w:rPr>
          <w:rFonts w:ascii="Calibri"/>
          <w:i/>
          <w:color w:val="231F20"/>
          <w:sz w:val="27"/>
        </w:rPr>
        <w:t xml:space="preserve"> </w:t>
      </w:r>
      <w:r>
        <w:rPr>
          <w:rFonts w:ascii="Calibri"/>
          <w:color w:val="231F20"/>
          <w:w w:val="80"/>
          <w:sz w:val="26"/>
        </w:rPr>
        <w:t xml:space="preserve">your new song </w:t>
      </w:r>
      <w:r>
        <w:rPr>
          <w:rFonts w:ascii="Calibri"/>
          <w:color w:val="231F20"/>
          <w:w w:val="90"/>
          <w:sz w:val="26"/>
        </w:rPr>
        <w:t>with</w:t>
      </w:r>
      <w:r>
        <w:rPr>
          <w:rFonts w:ascii="Calibri"/>
          <w:color w:val="231F20"/>
          <w:spacing w:val="-12"/>
          <w:w w:val="90"/>
          <w:sz w:val="26"/>
        </w:rPr>
        <w:t xml:space="preserve"> </w:t>
      </w:r>
      <w:r>
        <w:rPr>
          <w:rFonts w:ascii="Calibri"/>
          <w:color w:val="231F20"/>
          <w:w w:val="90"/>
          <w:sz w:val="26"/>
        </w:rPr>
        <w:t>us.</w:t>
      </w:r>
    </w:p>
    <w:p w14:paraId="1CE26942">
      <w:pPr>
        <w:tabs>
          <w:tab w:val="left" w:pos="4283"/>
        </w:tabs>
        <w:spacing w:before="0" w:line="242" w:lineRule="auto"/>
        <w:ind w:left="2037" w:right="28" w:firstLine="55"/>
        <w:jc w:val="left"/>
        <w:rPr>
          <w:rFonts w:ascii="Calibri"/>
          <w:sz w:val="26"/>
        </w:rPr>
      </w:pPr>
      <w:r>
        <w:rPr>
          <w:rFonts w:ascii="Calibri"/>
          <w:color w:val="231F20"/>
          <w:w w:val="90"/>
          <w:sz w:val="26"/>
        </w:rPr>
        <w:t>Once</w:t>
      </w:r>
      <w:r>
        <w:rPr>
          <w:rFonts w:ascii="Calibri"/>
          <w:color w:val="231F20"/>
          <w:spacing w:val="-2"/>
          <w:w w:val="90"/>
          <w:sz w:val="26"/>
        </w:rPr>
        <w:t xml:space="preserve"> </w:t>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 xml:space="preserve">with the public, it </w:t>
      </w:r>
      <w:r>
        <w:rPr>
          <w:rFonts w:ascii="Calibri"/>
          <w:color w:val="231F20"/>
          <w:spacing w:val="-2"/>
          <w:w w:val="90"/>
          <w:sz w:val="26"/>
        </w:rPr>
        <w:t>proved</w:t>
      </w:r>
      <w:r>
        <w:rPr>
          <w:rFonts w:ascii="Calibri"/>
          <w:color w:val="231F20"/>
          <w:spacing w:val="-11"/>
          <w:w w:val="90"/>
          <w:sz w:val="26"/>
        </w:rPr>
        <w:t xml:space="preserve"> </w:t>
      </w:r>
      <w:r>
        <w:rPr>
          <w:rFonts w:ascii="Calibri"/>
          <w:color w:val="231F20"/>
          <w:spacing w:val="-2"/>
          <w:w w:val="90"/>
          <w:sz w:val="26"/>
        </w:rPr>
        <w:t>to</w:t>
      </w:r>
      <w:r>
        <w:rPr>
          <w:rFonts w:ascii="Calibri"/>
          <w:color w:val="231F20"/>
          <w:spacing w:val="-11"/>
          <w:w w:val="90"/>
          <w:sz w:val="26"/>
        </w:rPr>
        <w:t xml:space="preserve"> </w:t>
      </w:r>
      <w:r>
        <w:rPr>
          <w:rFonts w:ascii="Calibri"/>
          <w:color w:val="231F20"/>
          <w:spacing w:val="-2"/>
          <w:w w:val="90"/>
          <w:sz w:val="26"/>
        </w:rPr>
        <w:t>be</w:t>
      </w:r>
      <w:r>
        <w:rPr>
          <w:rFonts w:ascii="Calibri"/>
          <w:color w:val="231F20"/>
          <w:spacing w:val="-11"/>
          <w:w w:val="90"/>
          <w:sz w:val="26"/>
        </w:rPr>
        <w:t xml:space="preserve"> </w:t>
      </w:r>
      <w:r>
        <w:rPr>
          <w:rFonts w:ascii="Calibri"/>
          <w:color w:val="231F20"/>
          <w:spacing w:val="-2"/>
          <w:w w:val="90"/>
          <w:sz w:val="26"/>
        </w:rPr>
        <w:t>wonderful.</w:t>
      </w:r>
    </w:p>
    <w:p w14:paraId="098DD7E4">
      <w:pPr>
        <w:pStyle w:val="15"/>
        <w:numPr>
          <w:ilvl w:val="1"/>
          <w:numId w:val="111"/>
        </w:numPr>
        <w:tabs>
          <w:tab w:val="left" w:pos="2036"/>
        </w:tabs>
        <w:spacing w:before="0" w:after="0" w:line="313" w:lineRule="exact"/>
        <w:ind w:left="2036" w:right="0" w:hanging="311"/>
        <w:jc w:val="left"/>
        <w:rPr>
          <w:rFonts w:ascii="Calibri"/>
          <w:sz w:val="26"/>
        </w:rPr>
      </w:pPr>
      <w:r>
        <w:rPr>
          <w:rFonts w:ascii="Calibri"/>
          <w:color w:val="231F20"/>
          <w:w w:val="85"/>
          <w:sz w:val="26"/>
        </w:rPr>
        <w:t>They</w:t>
      </w:r>
      <w:r>
        <w:rPr>
          <w:rFonts w:ascii="Calibri"/>
          <w:color w:val="231F20"/>
          <w:spacing w:val="-1"/>
          <w:w w:val="85"/>
          <w:sz w:val="26"/>
        </w:rPr>
        <w:t xml:space="preserve"> </w:t>
      </w:r>
      <w:r>
        <w:rPr>
          <w:rFonts w:ascii="Calibri"/>
          <w:color w:val="231F20"/>
          <w:w w:val="85"/>
          <w:sz w:val="26"/>
        </w:rPr>
        <w:t>came</w:t>
      </w:r>
      <w:r>
        <w:rPr>
          <w:rFonts w:ascii="Calibri"/>
          <w:color w:val="231F20"/>
          <w:spacing w:val="-9"/>
          <w:sz w:val="26"/>
        </w:rPr>
        <w:t xml:space="preserve"> </w:t>
      </w:r>
      <w:r>
        <w:rPr>
          <w:rFonts w:ascii="Calibri"/>
          <w:color w:val="231F20"/>
          <w:w w:val="85"/>
          <w:sz w:val="26"/>
        </w:rPr>
        <w:t>from</w:t>
      </w:r>
      <w:r>
        <w:rPr>
          <w:rFonts w:ascii="Calibri"/>
          <w:color w:val="231F20"/>
          <w:spacing w:val="-8"/>
          <w:sz w:val="26"/>
        </w:rPr>
        <w:t xml:space="preserve"> </w:t>
      </w:r>
      <w:r>
        <w:rPr>
          <w:rFonts w:ascii="Calibri"/>
          <w:color w:val="231F20"/>
          <w:w w:val="85"/>
          <w:sz w:val="26"/>
        </w:rPr>
        <w:t>all</w:t>
      </w:r>
      <w:r>
        <w:rPr>
          <w:rFonts w:ascii="Calibri"/>
          <w:color w:val="231F20"/>
          <w:spacing w:val="-1"/>
          <w:w w:val="85"/>
          <w:sz w:val="26"/>
        </w:rPr>
        <w:t xml:space="preserve"> </w:t>
      </w:r>
      <w:r>
        <w:rPr>
          <w:rFonts w:ascii="Calibri"/>
          <w:color w:val="231F20"/>
          <w:w w:val="85"/>
          <w:sz w:val="26"/>
        </w:rPr>
        <w:t>over</w:t>
      </w:r>
      <w:r>
        <w:rPr>
          <w:rFonts w:ascii="Calibri"/>
          <w:color w:val="231F20"/>
          <w:spacing w:val="-8"/>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world</w:t>
      </w:r>
      <w:r>
        <w:rPr>
          <w:rFonts w:ascii="Calibri"/>
          <w:color w:val="231F20"/>
          <w:spacing w:val="-9"/>
          <w:sz w:val="26"/>
        </w:rPr>
        <w:t xml:space="preserve"> </w:t>
      </w:r>
      <w:r>
        <w:rPr>
          <w:rFonts w:ascii="Calibri"/>
          <w:color w:val="231F20"/>
          <w:w w:val="85"/>
          <w:sz w:val="26"/>
        </w:rPr>
        <w:t>for</w:t>
      </w:r>
      <w:r>
        <w:rPr>
          <w:rFonts w:ascii="Calibri"/>
          <w:color w:val="231F20"/>
          <w:spacing w:val="-8"/>
          <w:sz w:val="26"/>
        </w:rPr>
        <w:t xml:space="preserve"> </w:t>
      </w:r>
      <w:r>
        <w:rPr>
          <w:rFonts w:ascii="Calibri"/>
          <w:color w:val="231F20"/>
          <w:spacing w:val="-5"/>
          <w:w w:val="85"/>
          <w:sz w:val="26"/>
        </w:rPr>
        <w:t>one</w:t>
      </w:r>
    </w:p>
    <w:p w14:paraId="5BE09572">
      <w:pPr>
        <w:spacing w:before="0" w:line="326" w:lineRule="exact"/>
        <w:ind w:left="2015" w:right="0" w:firstLine="0"/>
        <w:jc w:val="left"/>
        <w:rPr>
          <w:rFonts w:ascii="Cambria"/>
          <w:i/>
          <w:sz w:val="26"/>
        </w:rPr>
      </w:pPr>
      <w:r>
        <w:rPr>
          <w:rFonts w:ascii="Calibri"/>
          <w:i/>
          <w:color w:val="231F20"/>
          <w:spacing w:val="-2"/>
          <w:w w:val="90"/>
          <w:sz w:val="27"/>
        </w:rPr>
        <w:t>performance</w:t>
      </w:r>
      <w:r>
        <w:rPr>
          <w:rFonts w:ascii="Cambria"/>
          <w:i/>
          <w:color w:val="231F20"/>
          <w:spacing w:val="-2"/>
          <w:w w:val="90"/>
          <w:sz w:val="26"/>
        </w:rPr>
        <w:t>.</w:t>
      </w:r>
    </w:p>
    <w:p w14:paraId="5933481C">
      <w:pPr>
        <w:tabs>
          <w:tab w:val="left" w:pos="3680"/>
        </w:tabs>
        <w:spacing w:before="0" w:line="242" w:lineRule="auto"/>
        <w:ind w:left="2037" w:right="194"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
          <w:sz w:val="26"/>
        </w:rPr>
        <w:t xml:space="preserve"> </w:t>
      </w:r>
      <w:r>
        <w:rPr>
          <w:rFonts w:ascii="Calibri"/>
          <w:color w:val="231F20"/>
          <w:w w:val="90"/>
          <w:sz w:val="26"/>
        </w:rPr>
        <w:t xml:space="preserve">by so many top </w:t>
      </w:r>
      <w:r>
        <w:rPr>
          <w:rFonts w:ascii="Calibri"/>
          <w:color w:val="231F20"/>
          <w:w w:val="80"/>
          <w:sz w:val="26"/>
        </w:rPr>
        <w:t xml:space="preserve">musicians, the song sounded different this </w:t>
      </w:r>
      <w:r>
        <w:rPr>
          <w:rFonts w:ascii="Calibri"/>
          <w:color w:val="231F20"/>
          <w:spacing w:val="-2"/>
          <w:w w:val="90"/>
          <w:sz w:val="26"/>
        </w:rPr>
        <w:t>time.</w:t>
      </w:r>
    </w:p>
    <w:p w14:paraId="4C45AF97">
      <w:pPr>
        <w:pStyle w:val="11"/>
        <w:spacing w:before="7"/>
        <w:rPr>
          <w:rFonts w:ascii="Calibri"/>
          <w:sz w:val="26"/>
        </w:rPr>
      </w:pPr>
    </w:p>
    <w:p w14:paraId="1D82EBBA">
      <w:pPr>
        <w:spacing w:before="0" w:line="213" w:lineRule="auto"/>
        <w:ind w:left="1757" w:right="165" w:firstLine="0"/>
        <w:jc w:val="left"/>
        <w:rPr>
          <w:rFonts w:ascii="Tahoma"/>
          <w:sz w:val="26"/>
        </w:rPr>
      </w:pPr>
      <w:r>
        <w:rPr>
          <w:rFonts w:ascii="Tahoma"/>
          <w:color w:val="842A44"/>
          <w:spacing w:val="-8"/>
          <w:w w:val="105"/>
          <w:sz w:val="26"/>
        </w:rPr>
        <w:t>Translate</w:t>
      </w:r>
      <w:r>
        <w:rPr>
          <w:rFonts w:ascii="Tahoma"/>
          <w:color w:val="842A44"/>
          <w:spacing w:val="-40"/>
          <w:w w:val="105"/>
          <w:sz w:val="26"/>
        </w:rPr>
        <w:t xml:space="preserve"> </w:t>
      </w:r>
      <w:r>
        <w:rPr>
          <w:rFonts w:ascii="Tahoma"/>
          <w:color w:val="842A44"/>
          <w:spacing w:val="-8"/>
          <w:w w:val="105"/>
          <w:sz w:val="26"/>
        </w:rPr>
        <w:t>the</w:t>
      </w:r>
      <w:r>
        <w:rPr>
          <w:rFonts w:ascii="Tahoma"/>
          <w:color w:val="842A44"/>
          <w:spacing w:val="-39"/>
          <w:w w:val="105"/>
          <w:sz w:val="26"/>
        </w:rPr>
        <w:t xml:space="preserve"> </w:t>
      </w:r>
      <w:r>
        <w:rPr>
          <w:rFonts w:ascii="Tahoma"/>
          <w:color w:val="842A44"/>
          <w:spacing w:val="-8"/>
          <w:w w:val="105"/>
          <w:sz w:val="26"/>
        </w:rPr>
        <w:t>sentences</w:t>
      </w:r>
      <w:r>
        <w:rPr>
          <w:rFonts w:ascii="Tahoma"/>
          <w:color w:val="842A44"/>
          <w:spacing w:val="-39"/>
          <w:w w:val="105"/>
          <w:sz w:val="26"/>
        </w:rPr>
        <w:t xml:space="preserve"> </w:t>
      </w:r>
      <w:r>
        <w:rPr>
          <w:rFonts w:ascii="Tahoma"/>
          <w:color w:val="842A44"/>
          <w:spacing w:val="-8"/>
          <w:w w:val="105"/>
          <w:sz w:val="26"/>
        </w:rPr>
        <w:t>into</w:t>
      </w:r>
      <w:r>
        <w:rPr>
          <w:rFonts w:ascii="Tahoma"/>
          <w:color w:val="842A44"/>
          <w:spacing w:val="-39"/>
          <w:w w:val="105"/>
          <w:sz w:val="26"/>
        </w:rPr>
        <w:t xml:space="preserve"> </w:t>
      </w:r>
      <w:r>
        <w:rPr>
          <w:rFonts w:ascii="Tahoma"/>
          <w:color w:val="842A44"/>
          <w:spacing w:val="-8"/>
          <w:w w:val="105"/>
          <w:sz w:val="26"/>
        </w:rPr>
        <w:t xml:space="preserve">English </w:t>
      </w:r>
      <w:r>
        <w:rPr>
          <w:rFonts w:ascii="Tahoma"/>
          <w:color w:val="842A44"/>
          <w:spacing w:val="-2"/>
          <w:w w:val="105"/>
          <w:sz w:val="26"/>
        </w:rPr>
        <w:t>using</w:t>
      </w:r>
      <w:r>
        <w:rPr>
          <w:rFonts w:ascii="Tahoma"/>
          <w:color w:val="842A44"/>
          <w:spacing w:val="-37"/>
          <w:w w:val="105"/>
          <w:sz w:val="26"/>
        </w:rPr>
        <w:t xml:space="preserve"> </w:t>
      </w:r>
      <w:r>
        <w:rPr>
          <w:rFonts w:ascii="Tahoma"/>
          <w:color w:val="842A44"/>
          <w:spacing w:val="-2"/>
          <w:w w:val="105"/>
          <w:sz w:val="26"/>
        </w:rPr>
        <w:t>the</w:t>
      </w:r>
      <w:r>
        <w:rPr>
          <w:rFonts w:ascii="Tahoma"/>
          <w:color w:val="842A44"/>
          <w:spacing w:val="-37"/>
          <w:w w:val="105"/>
          <w:sz w:val="26"/>
        </w:rPr>
        <w:t xml:space="preserve"> </w:t>
      </w:r>
      <w:r>
        <w:rPr>
          <w:rFonts w:ascii="Tahoma"/>
          <w:color w:val="842A44"/>
          <w:spacing w:val="-2"/>
          <w:w w:val="105"/>
          <w:sz w:val="26"/>
        </w:rPr>
        <w:t>words</w:t>
      </w:r>
      <w:r>
        <w:rPr>
          <w:rFonts w:ascii="Tahoma"/>
          <w:color w:val="842A44"/>
          <w:spacing w:val="-37"/>
          <w:w w:val="105"/>
          <w:sz w:val="26"/>
        </w:rPr>
        <w:t xml:space="preserve"> </w:t>
      </w:r>
      <w:r>
        <w:rPr>
          <w:rFonts w:ascii="Tahoma"/>
          <w:color w:val="842A44"/>
          <w:spacing w:val="-2"/>
          <w:w w:val="105"/>
          <w:sz w:val="26"/>
        </w:rPr>
        <w:t>and</w:t>
      </w:r>
      <w:r>
        <w:rPr>
          <w:rFonts w:ascii="Tahoma"/>
          <w:color w:val="842A44"/>
          <w:spacing w:val="-37"/>
          <w:w w:val="105"/>
          <w:sz w:val="26"/>
        </w:rPr>
        <w:t xml:space="preserve"> </w:t>
      </w:r>
      <w:r>
        <w:rPr>
          <w:rFonts w:ascii="Tahoma"/>
          <w:color w:val="842A44"/>
          <w:spacing w:val="-2"/>
          <w:w w:val="105"/>
          <w:sz w:val="26"/>
        </w:rPr>
        <w:t>phrases</w:t>
      </w:r>
      <w:r>
        <w:rPr>
          <w:rFonts w:ascii="Tahoma"/>
          <w:color w:val="842A44"/>
          <w:spacing w:val="-37"/>
          <w:w w:val="105"/>
          <w:sz w:val="26"/>
        </w:rPr>
        <w:t xml:space="preserve"> </w:t>
      </w:r>
      <w:r>
        <w:rPr>
          <w:rFonts w:ascii="Tahoma"/>
          <w:color w:val="842A44"/>
          <w:spacing w:val="-2"/>
          <w:w w:val="105"/>
          <w:sz w:val="26"/>
        </w:rPr>
        <w:t>in brackets.</w:t>
      </w:r>
    </w:p>
    <w:p w14:paraId="2E91B844">
      <w:pPr>
        <w:pStyle w:val="15"/>
        <w:numPr>
          <w:ilvl w:val="0"/>
          <w:numId w:val="115"/>
        </w:numPr>
        <w:tabs>
          <w:tab w:val="left" w:pos="2037"/>
        </w:tabs>
        <w:spacing w:before="149" w:after="0" w:line="184" w:lineRule="auto"/>
        <w:ind w:left="2037" w:right="0" w:hanging="312"/>
        <w:jc w:val="left"/>
        <w:rPr>
          <w:rFonts w:ascii="Microsoft JhengHei Light" w:eastAsia="Microsoft JhengHei Light"/>
          <w:sz w:val="26"/>
        </w:rPr>
      </w:pPr>
      <w:r>
        <w:rPr>
          <w:rFonts w:ascii="Microsoft JhengHei Light" w:eastAsia="Microsoft JhengHei Light"/>
          <w:color w:val="231F20"/>
          <w:spacing w:val="-2"/>
          <w:sz w:val="22"/>
        </w:rPr>
        <w:t>这个现象令科学家吃惊，他们立即对其</w:t>
      </w:r>
      <w:r>
        <w:rPr>
          <w:rFonts w:ascii="Microsoft JhengHei Light" w:eastAsia="Microsoft JhengHei Light"/>
          <w:color w:val="231F20"/>
          <w:spacing w:val="-2"/>
          <w:position w:val="1"/>
          <w:sz w:val="22"/>
        </w:rPr>
        <w:t>展开调查研究。</w:t>
      </w:r>
      <w:r>
        <w:rPr>
          <w:rFonts w:ascii="Microsoft JhengHei Light" w:eastAsia="Microsoft JhengHei Light"/>
          <w:color w:val="231F20"/>
          <w:spacing w:val="-2"/>
          <w:sz w:val="26"/>
        </w:rPr>
        <w:t>（</w:t>
      </w:r>
      <w:r>
        <w:rPr>
          <w:rFonts w:ascii="Calibri" w:eastAsia="Calibri"/>
          <w:color w:val="231F20"/>
          <w:spacing w:val="-2"/>
          <w:position w:val="1"/>
          <w:sz w:val="26"/>
        </w:rPr>
        <w:t>phenomenon</w:t>
      </w:r>
      <w:r>
        <w:rPr>
          <w:rFonts w:ascii="Microsoft JhengHei Light" w:eastAsia="Microsoft JhengHei Light"/>
          <w:color w:val="231F20"/>
          <w:spacing w:val="-2"/>
          <w:sz w:val="26"/>
        </w:rPr>
        <w:t>）</w:t>
      </w:r>
    </w:p>
    <w:p w14:paraId="254121CE">
      <w:pPr>
        <w:pStyle w:val="15"/>
        <w:numPr>
          <w:ilvl w:val="0"/>
          <w:numId w:val="115"/>
        </w:numPr>
        <w:tabs>
          <w:tab w:val="left" w:pos="2036"/>
        </w:tabs>
        <w:spacing w:before="0" w:after="0" w:line="246" w:lineRule="exact"/>
        <w:ind w:left="2036" w:right="0" w:hanging="311"/>
        <w:jc w:val="left"/>
        <w:rPr>
          <w:rFonts w:ascii="Microsoft JhengHei Light" w:eastAsia="Microsoft JhengHei Light"/>
          <w:sz w:val="22"/>
        </w:rPr>
      </w:pPr>
      <w:r>
        <w:rPr>
          <w:rFonts w:ascii="Microsoft JhengHei Light" w:eastAsia="Microsoft JhengHei Light"/>
          <w:color w:val="231F20"/>
          <w:spacing w:val="-9"/>
          <w:sz w:val="22"/>
        </w:rPr>
        <w:t>看到儿子的重病被医生治好了，这位妈妈</w:t>
      </w:r>
    </w:p>
    <w:p w14:paraId="2117BC68">
      <w:pPr>
        <w:spacing w:before="0" w:line="426" w:lineRule="exact"/>
        <w:ind w:left="2037" w:right="0" w:firstLine="0"/>
        <w:jc w:val="left"/>
        <w:rPr>
          <w:rFonts w:ascii="Microsoft JhengHei Light" w:eastAsia="Microsoft JhengHei Light"/>
          <w:sz w:val="26"/>
        </w:rPr>
      </w:pPr>
      <w:r>
        <w:rPr>
          <w:rFonts w:ascii="Microsoft JhengHei Light" w:eastAsia="Microsoft JhengHei Light"/>
          <w:color w:val="231F20"/>
          <w:spacing w:val="2"/>
          <w:w w:val="95"/>
          <w:position w:val="1"/>
          <w:sz w:val="22"/>
        </w:rPr>
        <w:t>脸上露出了释然的微笑。</w:t>
      </w:r>
      <w:r>
        <w:rPr>
          <w:rFonts w:ascii="Microsoft JhengHei Light" w:eastAsia="Microsoft JhengHei Light"/>
          <w:color w:val="231F20"/>
          <w:spacing w:val="2"/>
          <w:w w:val="95"/>
          <w:sz w:val="26"/>
        </w:rPr>
        <w:t>（</w:t>
      </w:r>
      <w:r>
        <w:rPr>
          <w:rFonts w:ascii="Calibri" w:eastAsia="Calibri"/>
          <w:color w:val="231F20"/>
          <w:spacing w:val="2"/>
          <w:w w:val="95"/>
          <w:position w:val="1"/>
          <w:sz w:val="26"/>
        </w:rPr>
        <w:t>cure</w:t>
      </w:r>
      <w:r>
        <w:rPr>
          <w:rFonts w:ascii="Calibri" w:eastAsia="Calibri"/>
          <w:color w:val="231F20"/>
          <w:spacing w:val="-4"/>
          <w:w w:val="95"/>
          <w:position w:val="1"/>
          <w:sz w:val="26"/>
        </w:rPr>
        <w:t xml:space="preserve">, </w:t>
      </w:r>
      <w:r>
        <w:rPr>
          <w:rFonts w:ascii="Calibri" w:eastAsia="Calibri"/>
          <w:color w:val="231F20"/>
          <w:spacing w:val="-2"/>
          <w:w w:val="85"/>
          <w:position w:val="1"/>
          <w:sz w:val="26"/>
        </w:rPr>
        <w:t>relief</w:t>
      </w:r>
      <w:r>
        <w:rPr>
          <w:rFonts w:ascii="Microsoft JhengHei Light" w:eastAsia="Microsoft JhengHei Light"/>
          <w:color w:val="231F20"/>
          <w:spacing w:val="-2"/>
          <w:w w:val="85"/>
          <w:sz w:val="26"/>
        </w:rPr>
        <w:t>）</w:t>
      </w:r>
    </w:p>
    <w:p w14:paraId="14DC5EEF">
      <w:pPr>
        <w:spacing w:before="28"/>
        <w:ind w:left="1592" w:right="0" w:firstLine="0"/>
        <w:jc w:val="left"/>
        <w:rPr>
          <w:rFonts w:ascii="Calibri"/>
          <w:sz w:val="26"/>
        </w:rPr>
      </w:pPr>
      <w:r>
        <w:br w:type="column"/>
      </w:r>
      <w:r>
        <w:rPr>
          <w:rFonts w:ascii="Calibri"/>
          <w:color w:val="231F20"/>
          <w:w w:val="80"/>
          <w:sz w:val="26"/>
        </w:rPr>
        <w:t>so</w:t>
      </w:r>
      <w:r>
        <w:rPr>
          <w:rFonts w:ascii="Calibri"/>
          <w:color w:val="231F20"/>
          <w:spacing w:val="-9"/>
          <w:sz w:val="26"/>
        </w:rPr>
        <w:t xml:space="preserve"> </w:t>
      </w:r>
      <w:r>
        <w:rPr>
          <w:rFonts w:ascii="Calibri"/>
          <w:color w:val="231F20"/>
          <w:w w:val="80"/>
          <w:sz w:val="26"/>
        </w:rPr>
        <w:t>many</w:t>
      </w:r>
      <w:r>
        <w:rPr>
          <w:rFonts w:ascii="Calibri"/>
          <w:color w:val="231F20"/>
          <w:spacing w:val="-9"/>
          <w:sz w:val="26"/>
        </w:rPr>
        <w:t xml:space="preserve"> </w:t>
      </w:r>
      <w:r>
        <w:rPr>
          <w:rFonts w:ascii="Calibri"/>
          <w:color w:val="231F20"/>
          <w:w w:val="80"/>
          <w:sz w:val="26"/>
        </w:rPr>
        <w:t>types</w:t>
      </w:r>
      <w:r>
        <w:rPr>
          <w:rFonts w:ascii="Calibri"/>
          <w:color w:val="231F20"/>
          <w:spacing w:val="-9"/>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spacing w:val="-2"/>
          <w:w w:val="80"/>
          <w:sz w:val="26"/>
        </w:rPr>
        <w:t>music!</w:t>
      </w:r>
    </w:p>
    <w:p w14:paraId="2BB71590">
      <w:pPr>
        <w:tabs>
          <w:tab w:val="left" w:pos="1592"/>
        </w:tabs>
        <w:spacing w:before="3" w:line="242" w:lineRule="auto"/>
        <w:ind w:left="1627" w:right="1600" w:hanging="999"/>
        <w:jc w:val="left"/>
        <w:rPr>
          <w:rFonts w:ascii="Calibri"/>
          <w:sz w:val="26"/>
        </w:rPr>
      </w:pPr>
      <w:r>
        <w:rPr>
          <w:b/>
          <w:color w:val="231F20"/>
          <w:spacing w:val="-2"/>
          <w:w w:val="95"/>
          <w:sz w:val="22"/>
        </w:rPr>
        <w:t>Linda:</w:t>
      </w:r>
      <w:r>
        <w:rPr>
          <w:b/>
          <w:color w:val="231F20"/>
          <w:sz w:val="22"/>
        </w:rPr>
        <w:tab/>
      </w:r>
      <w:r>
        <w:rPr>
          <w:rFonts w:ascii="Calibri"/>
          <w:color w:val="231F20"/>
          <w:w w:val="80"/>
          <w:sz w:val="26"/>
        </w:rPr>
        <w:t xml:space="preserve">Did it take you long to get to the </w:t>
      </w:r>
      <w:r>
        <w:rPr>
          <w:rFonts w:ascii="Calibri"/>
          <w:color w:val="231F20"/>
          <w:spacing w:val="-2"/>
          <w:w w:val="95"/>
          <w:sz w:val="26"/>
        </w:rPr>
        <w:t>festival?</w:t>
      </w:r>
    </w:p>
    <w:p w14:paraId="2D37386B">
      <w:pPr>
        <w:tabs>
          <w:tab w:val="left" w:pos="4795"/>
        </w:tabs>
        <w:spacing w:before="0" w:line="316" w:lineRule="exact"/>
        <w:ind w:left="628" w:right="0" w:firstLine="0"/>
        <w:jc w:val="left"/>
        <w:rPr>
          <w:rFonts w:ascii="Calibri"/>
          <w:sz w:val="26"/>
        </w:rPr>
      </w:pPr>
      <w:r>
        <w:rPr>
          <w:b/>
          <w:color w:val="231F20"/>
          <w:w w:val="90"/>
          <w:sz w:val="22"/>
        </w:rPr>
        <w:t>George:</w:t>
      </w:r>
      <w:r>
        <w:rPr>
          <w:b/>
          <w:color w:val="231F20"/>
          <w:spacing w:val="79"/>
          <w:sz w:val="22"/>
        </w:rPr>
        <w:t xml:space="preserve"> </w:t>
      </w:r>
      <w:r>
        <w:rPr>
          <w:rFonts w:ascii="Calibri"/>
          <w:color w:val="231F20"/>
          <w:w w:val="90"/>
          <w:sz w:val="26"/>
        </w:rPr>
        <w:t>No,</w:t>
      </w:r>
      <w:r>
        <w:rPr>
          <w:rFonts w:ascii="Calibri"/>
          <w:color w:val="231F20"/>
          <w:spacing w:val="-10"/>
          <w:w w:val="90"/>
          <w:sz w:val="26"/>
        </w:rPr>
        <w:t xml:space="preserve"> </w:t>
      </w:r>
      <w:r>
        <w:rPr>
          <w:rFonts w:ascii="Calibri"/>
          <w:color w:val="231F20"/>
          <w:w w:val="90"/>
          <w:sz w:val="26"/>
        </w:rPr>
        <w:t>it</w:t>
      </w:r>
      <w:r>
        <w:rPr>
          <w:rFonts w:ascii="Calibri"/>
          <w:color w:val="231F20"/>
          <w:spacing w:val="-11"/>
          <w:w w:val="90"/>
          <w:sz w:val="26"/>
        </w:rPr>
        <w:t xml:space="preserve"> </w:t>
      </w:r>
      <w:r>
        <w:rPr>
          <w:rFonts w:ascii="Calibri"/>
          <w:color w:val="231F20"/>
          <w:w w:val="90"/>
          <w:sz w:val="26"/>
        </w:rPr>
        <w:t>was</w:t>
      </w:r>
      <w:r>
        <w:rPr>
          <w:rFonts w:ascii="Calibri"/>
          <w:color w:val="231F20"/>
          <w:spacing w:val="-10"/>
          <w:w w:val="90"/>
          <w:sz w:val="26"/>
        </w:rPr>
        <w:t xml:space="preserve"> </w:t>
      </w:r>
      <w:r>
        <w:rPr>
          <w:rFonts w:ascii="Calibri"/>
          <w:color w:val="231F20"/>
          <w:w w:val="90"/>
          <w:sz w:val="26"/>
        </w:rPr>
        <w:t>OK.</w:t>
      </w:r>
      <w:r>
        <w:rPr>
          <w:rFonts w:ascii="Calibri"/>
          <w:color w:val="231F20"/>
          <w:spacing w:val="-10"/>
          <w:w w:val="90"/>
          <w:sz w:val="26"/>
        </w:rPr>
        <w:t xml:space="preserve"> </w:t>
      </w:r>
      <w:r>
        <w:rPr>
          <w:rFonts w:ascii="Calibri"/>
          <w:color w:val="231F20"/>
          <w:w w:val="90"/>
          <w:sz w:val="26"/>
        </w:rPr>
        <w:t>We</w:t>
      </w:r>
      <w:r>
        <w:rPr>
          <w:rFonts w:ascii="Calibri"/>
          <w:color w:val="231F20"/>
          <w:spacing w:val="-10"/>
          <w:w w:val="90"/>
          <w:sz w:val="26"/>
        </w:rPr>
        <w:t xml:space="preserve"> </w:t>
      </w:r>
      <w:r>
        <w:rPr>
          <w:rFonts w:ascii="Calibri"/>
          <w:color w:val="231F20"/>
          <w:w w:val="90"/>
          <w:sz w:val="26"/>
        </w:rPr>
        <w:t>were</w:t>
      </w:r>
      <w:r>
        <w:rPr>
          <w:rFonts w:ascii="Calibri"/>
          <w:color w:val="231F20"/>
          <w:spacing w:val="-9"/>
          <w:w w:val="90"/>
          <w:sz w:val="26"/>
        </w:rPr>
        <w:t xml:space="preserve"> </w:t>
      </w:r>
      <w:r>
        <w:rPr>
          <w:rFonts w:ascii="Calibri"/>
          <w:color w:val="231F20"/>
          <w:sz w:val="26"/>
          <w:u w:val="single" w:color="231F20"/>
        </w:rPr>
        <w:tab/>
      </w:r>
    </w:p>
    <w:p w14:paraId="55E71EAF">
      <w:pPr>
        <w:tabs>
          <w:tab w:val="left" w:pos="2312"/>
        </w:tabs>
        <w:spacing w:before="2" w:line="242" w:lineRule="auto"/>
        <w:ind w:left="1592" w:right="1187"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w w:val="85"/>
          <w:sz w:val="26"/>
        </w:rPr>
        <w:t>(worry)</w:t>
      </w:r>
      <w:r>
        <w:rPr>
          <w:rFonts w:ascii="Calibri"/>
          <w:color w:val="231F20"/>
          <w:spacing w:val="-5"/>
          <w:w w:val="85"/>
          <w:sz w:val="26"/>
        </w:rPr>
        <w:t xml:space="preserve"> </w:t>
      </w:r>
      <w:r>
        <w:rPr>
          <w:rFonts w:ascii="Calibri"/>
          <w:color w:val="231F20"/>
          <w:w w:val="85"/>
          <w:sz w:val="26"/>
        </w:rPr>
        <w:t>about</w:t>
      </w:r>
      <w:r>
        <w:rPr>
          <w:rFonts w:ascii="Calibri"/>
          <w:color w:val="231F20"/>
          <w:spacing w:val="-5"/>
          <w:w w:val="85"/>
          <w:sz w:val="26"/>
        </w:rPr>
        <w:t xml:space="preserve"> </w:t>
      </w:r>
      <w:r>
        <w:rPr>
          <w:rFonts w:ascii="Calibri"/>
          <w:color w:val="231F20"/>
          <w:w w:val="85"/>
          <w:sz w:val="26"/>
        </w:rPr>
        <w:t>heavy</w:t>
      </w:r>
      <w:r>
        <w:rPr>
          <w:rFonts w:ascii="Calibri"/>
          <w:color w:val="231F20"/>
          <w:spacing w:val="-5"/>
          <w:w w:val="85"/>
          <w:sz w:val="26"/>
        </w:rPr>
        <w:t xml:space="preserve"> </w:t>
      </w:r>
      <w:r>
        <w:rPr>
          <w:rFonts w:ascii="Calibri"/>
          <w:color w:val="231F20"/>
          <w:w w:val="85"/>
          <w:sz w:val="26"/>
        </w:rPr>
        <w:t xml:space="preserve">traffic, </w:t>
      </w:r>
      <w:r>
        <w:rPr>
          <w:rFonts w:ascii="Calibri"/>
          <w:color w:val="231F20"/>
          <w:w w:val="80"/>
          <w:sz w:val="26"/>
        </w:rPr>
        <w:t>so</w:t>
      </w:r>
      <w:r>
        <w:rPr>
          <w:rFonts w:ascii="Calibri"/>
          <w:color w:val="231F20"/>
          <w:spacing w:val="-3"/>
          <w:w w:val="80"/>
          <w:sz w:val="26"/>
        </w:rPr>
        <w:t xml:space="preserve"> </w:t>
      </w:r>
      <w:r>
        <w:rPr>
          <w:rFonts w:ascii="Calibri"/>
          <w:color w:val="231F20"/>
          <w:w w:val="80"/>
          <w:sz w:val="26"/>
        </w:rPr>
        <w:t>we</w:t>
      </w:r>
      <w:r>
        <w:rPr>
          <w:rFonts w:ascii="Calibri"/>
          <w:color w:val="231F20"/>
          <w:spacing w:val="-3"/>
          <w:w w:val="80"/>
          <w:sz w:val="26"/>
        </w:rPr>
        <w:t xml:space="preserve"> </w:t>
      </w:r>
      <w:r>
        <w:rPr>
          <w:rFonts w:ascii="Calibri"/>
          <w:color w:val="231F20"/>
          <w:w w:val="80"/>
          <w:sz w:val="26"/>
        </w:rPr>
        <w:t>leh</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liule</w:t>
      </w:r>
      <w:r>
        <w:rPr>
          <w:rFonts w:ascii="Calibri"/>
          <w:color w:val="231F20"/>
          <w:spacing w:val="-3"/>
          <w:w w:val="80"/>
          <w:sz w:val="26"/>
        </w:rPr>
        <w:t xml:space="preserve"> </w:t>
      </w:r>
      <w:r>
        <w:rPr>
          <w:rFonts w:ascii="Calibri"/>
          <w:color w:val="231F20"/>
          <w:w w:val="80"/>
          <w:sz w:val="26"/>
        </w:rPr>
        <w:t>earlier,</w:t>
      </w:r>
      <w:r>
        <w:rPr>
          <w:rFonts w:ascii="Calibri"/>
          <w:color w:val="231F20"/>
          <w:spacing w:val="-3"/>
          <w:w w:val="80"/>
          <w:sz w:val="26"/>
        </w:rPr>
        <w:t xml:space="preserve"> </w:t>
      </w:r>
      <w:r>
        <w:rPr>
          <w:rFonts w:ascii="Calibri"/>
          <w:color w:val="231F20"/>
          <w:w w:val="80"/>
          <w:sz w:val="26"/>
        </w:rPr>
        <w:t>and</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 xml:space="preserve">roads </w:t>
      </w:r>
      <w:r>
        <w:rPr>
          <w:rFonts w:ascii="Calibri"/>
          <w:color w:val="231F20"/>
          <w:w w:val="90"/>
          <w:sz w:val="26"/>
        </w:rPr>
        <w:t>were</w:t>
      </w:r>
      <w:r>
        <w:rPr>
          <w:rFonts w:ascii="Calibri"/>
          <w:color w:val="231F20"/>
          <w:spacing w:val="-12"/>
          <w:w w:val="90"/>
          <w:sz w:val="26"/>
        </w:rPr>
        <w:t xml:space="preserve"> </w:t>
      </w:r>
      <w:r>
        <w:rPr>
          <w:rFonts w:ascii="Calibri"/>
          <w:color w:val="231F20"/>
          <w:w w:val="90"/>
          <w:sz w:val="26"/>
        </w:rPr>
        <w:t>clear.</w:t>
      </w:r>
    </w:p>
    <w:p w14:paraId="1323FCCB">
      <w:pPr>
        <w:tabs>
          <w:tab w:val="left" w:pos="1592"/>
        </w:tabs>
        <w:spacing w:before="0" w:line="242" w:lineRule="auto"/>
        <w:ind w:left="1627" w:right="1637" w:hanging="999"/>
        <w:jc w:val="left"/>
        <w:rPr>
          <w:rFonts w:ascii="Calibri"/>
          <w:sz w:val="26"/>
        </w:rPr>
      </w:pPr>
      <w:r>
        <w:rPr>
          <w:b/>
          <w:color w:val="231F20"/>
          <w:spacing w:val="-2"/>
          <w:w w:val="95"/>
          <w:sz w:val="22"/>
        </w:rPr>
        <w:t>Linda:</w:t>
      </w:r>
      <w:r>
        <w:rPr>
          <w:b/>
          <w:color w:val="231F20"/>
          <w:sz w:val="22"/>
        </w:rPr>
        <w:tab/>
      </w:r>
      <w:r>
        <w:rPr>
          <w:rFonts w:ascii="Calibri"/>
          <w:color w:val="231F20"/>
          <w:w w:val="80"/>
          <w:sz w:val="26"/>
        </w:rPr>
        <w:t xml:space="preserve">What did you enjoy most at the </w:t>
      </w:r>
      <w:r>
        <w:rPr>
          <w:rFonts w:ascii="Calibri"/>
          <w:color w:val="231F20"/>
          <w:spacing w:val="-2"/>
          <w:w w:val="95"/>
          <w:sz w:val="26"/>
        </w:rPr>
        <w:t>festival?</w:t>
      </w:r>
    </w:p>
    <w:p w14:paraId="588D1FF0">
      <w:pPr>
        <w:tabs>
          <w:tab w:val="left" w:pos="4795"/>
        </w:tabs>
        <w:spacing w:before="0" w:line="316" w:lineRule="exact"/>
        <w:ind w:left="628" w:right="0" w:firstLine="0"/>
        <w:jc w:val="left"/>
        <w:rPr>
          <w:rFonts w:ascii="Calibri"/>
          <w:sz w:val="26"/>
        </w:rPr>
      </w:pPr>
      <w:r>
        <w:rPr>
          <w:b/>
          <w:color w:val="231F20"/>
          <w:w w:val="90"/>
          <w:sz w:val="22"/>
        </w:rPr>
        <w:t>George:</w:t>
      </w:r>
      <w:r>
        <w:rPr>
          <w:b/>
          <w:color w:val="231F20"/>
          <w:spacing w:val="44"/>
          <w:sz w:val="22"/>
        </w:rPr>
        <w:t xml:space="preserve"> </w:t>
      </w:r>
      <w:r>
        <w:rPr>
          <w:rFonts w:ascii="Calibri"/>
          <w:color w:val="231F20"/>
          <w:w w:val="90"/>
          <w:sz w:val="26"/>
        </w:rPr>
        <w:t>Definitely</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performance</w:t>
      </w:r>
      <w:r>
        <w:rPr>
          <w:rFonts w:ascii="Calibri"/>
          <w:color w:val="231F20"/>
          <w:spacing w:val="-12"/>
          <w:w w:val="90"/>
          <w:sz w:val="26"/>
        </w:rPr>
        <w:t xml:space="preserve"> </w:t>
      </w:r>
      <w:r>
        <w:rPr>
          <w:rFonts w:ascii="Calibri"/>
          <w:color w:val="231F20"/>
          <w:sz w:val="26"/>
          <w:u w:val="single" w:color="231F20"/>
        </w:rPr>
        <w:tab/>
      </w:r>
    </w:p>
    <w:p w14:paraId="39F57091">
      <w:pPr>
        <w:tabs>
          <w:tab w:val="left" w:pos="3956"/>
        </w:tabs>
        <w:spacing w:before="1" w:line="242" w:lineRule="auto"/>
        <w:ind w:left="1592" w:right="1446" w:firstLine="0"/>
        <w:jc w:val="left"/>
        <w:rPr>
          <w:rFonts w:ascii="Calibri"/>
          <w:sz w:val="26"/>
        </w:rPr>
      </w:pPr>
      <w:r>
        <w:rPr>
          <w:rFonts w:ascii="Calibri"/>
          <w:color w:val="231F20"/>
          <w:sz w:val="26"/>
          <w:u w:val="single" w:color="231F20"/>
        </w:rPr>
        <w:tab/>
      </w:r>
      <w:r>
        <w:rPr>
          <w:rFonts w:ascii="Calibri"/>
          <w:color w:val="231F20"/>
          <w:spacing w:val="-17"/>
          <w:sz w:val="26"/>
        </w:rPr>
        <w:t xml:space="preserve"> </w:t>
      </w:r>
      <w:r>
        <w:rPr>
          <w:rFonts w:ascii="Calibri"/>
          <w:color w:val="231F20"/>
          <w:w w:val="90"/>
          <w:sz w:val="26"/>
        </w:rPr>
        <w:t xml:space="preserve">(give) </w:t>
      </w:r>
      <w:r>
        <w:rPr>
          <w:rFonts w:ascii="Calibri"/>
          <w:color w:val="231F20"/>
          <w:w w:val="85"/>
          <w:sz w:val="26"/>
        </w:rPr>
        <w:t>by my favourite hip-hop artist!</w:t>
      </w:r>
    </w:p>
    <w:p w14:paraId="616E7F54">
      <w:pPr>
        <w:tabs>
          <w:tab w:val="left" w:pos="3236"/>
        </w:tabs>
        <w:spacing w:before="0" w:line="242" w:lineRule="auto"/>
        <w:ind w:left="1592" w:right="1407"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7"/>
          <w:sz w:val="26"/>
        </w:rPr>
        <w:t xml:space="preserve"> </w:t>
      </w:r>
      <w:r>
        <w:rPr>
          <w:rFonts w:ascii="Calibri"/>
          <w:color w:val="231F20"/>
          <w:spacing w:val="-2"/>
          <w:w w:val="85"/>
          <w:sz w:val="26"/>
        </w:rPr>
        <w:t>(auract)</w:t>
      </w:r>
      <w:r>
        <w:rPr>
          <w:rFonts w:ascii="Calibri"/>
          <w:color w:val="231F20"/>
          <w:spacing w:val="-10"/>
          <w:w w:val="85"/>
          <w:sz w:val="26"/>
        </w:rPr>
        <w:t xml:space="preserve"> </w:t>
      </w:r>
      <w:r>
        <w:rPr>
          <w:rFonts w:ascii="Calibri"/>
          <w:color w:val="231F20"/>
          <w:spacing w:val="-2"/>
          <w:w w:val="85"/>
          <w:sz w:val="26"/>
        </w:rPr>
        <w:t>by</w:t>
      </w:r>
      <w:r>
        <w:rPr>
          <w:rFonts w:ascii="Calibri"/>
          <w:color w:val="231F20"/>
          <w:spacing w:val="-9"/>
          <w:w w:val="85"/>
          <w:sz w:val="26"/>
        </w:rPr>
        <w:t xml:space="preserve"> </w:t>
      </w:r>
      <w:r>
        <w:rPr>
          <w:rFonts w:ascii="Calibri"/>
          <w:color w:val="231F20"/>
          <w:spacing w:val="-2"/>
          <w:w w:val="85"/>
          <w:sz w:val="26"/>
        </w:rPr>
        <w:t xml:space="preserve">the </w:t>
      </w:r>
      <w:r>
        <w:rPr>
          <w:rFonts w:ascii="Calibri"/>
          <w:color w:val="231F20"/>
          <w:w w:val="85"/>
          <w:sz w:val="26"/>
        </w:rPr>
        <w:t>chance to see him perform live,</w:t>
      </w:r>
    </w:p>
    <w:p w14:paraId="0A2B5EC4">
      <w:pPr>
        <w:spacing w:before="0" w:line="242" w:lineRule="auto"/>
        <w:ind w:left="1592" w:right="1407" w:firstLine="0"/>
        <w:jc w:val="left"/>
        <w:rPr>
          <w:rFonts w:ascii="Calibri"/>
          <w:sz w:val="26"/>
        </w:rPr>
      </w:pPr>
      <w:r>
        <w:rPr>
          <w:rFonts w:ascii="Calibri"/>
          <w:color w:val="231F20"/>
          <w:w w:val="80"/>
          <w:sz w:val="26"/>
        </w:rPr>
        <w:t>I</w:t>
      </w:r>
      <w:r>
        <w:rPr>
          <w:rFonts w:ascii="Calibri"/>
          <w:color w:val="231F20"/>
          <w:spacing w:val="-3"/>
          <w:w w:val="80"/>
          <w:sz w:val="26"/>
        </w:rPr>
        <w:t xml:space="preserve"> </w:t>
      </w:r>
      <w:r>
        <w:rPr>
          <w:rFonts w:ascii="Calibri"/>
          <w:color w:val="231F20"/>
          <w:w w:val="80"/>
          <w:sz w:val="26"/>
        </w:rPr>
        <w:t>went</w:t>
      </w:r>
      <w:r>
        <w:rPr>
          <w:rFonts w:ascii="Calibri"/>
          <w:color w:val="231F20"/>
          <w:spacing w:val="-3"/>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music</w:t>
      </w:r>
      <w:r>
        <w:rPr>
          <w:rFonts w:ascii="Calibri"/>
          <w:color w:val="231F20"/>
          <w:spacing w:val="-3"/>
          <w:w w:val="80"/>
          <w:sz w:val="26"/>
        </w:rPr>
        <w:t xml:space="preserve"> </w:t>
      </w:r>
      <w:r>
        <w:rPr>
          <w:rFonts w:ascii="Calibri"/>
          <w:color w:val="231F20"/>
          <w:w w:val="80"/>
          <w:sz w:val="26"/>
        </w:rPr>
        <w:t>festival</w:t>
      </w:r>
      <w:r>
        <w:rPr>
          <w:rFonts w:ascii="Calibri"/>
          <w:color w:val="231F20"/>
          <w:spacing w:val="-3"/>
          <w:w w:val="80"/>
          <w:sz w:val="26"/>
        </w:rPr>
        <w:t xml:space="preserve"> </w:t>
      </w:r>
      <w:r>
        <w:rPr>
          <w:rFonts w:ascii="Calibri"/>
          <w:color w:val="231F20"/>
          <w:w w:val="80"/>
          <w:sz w:val="26"/>
        </w:rPr>
        <w:t>even though</w:t>
      </w:r>
      <w:r>
        <w:rPr>
          <w:rFonts w:ascii="Calibri"/>
          <w:color w:val="231F20"/>
          <w:spacing w:val="-10"/>
          <w:sz w:val="26"/>
        </w:rPr>
        <w:t xml:space="preserve"> </w:t>
      </w:r>
      <w:r>
        <w:rPr>
          <w:rFonts w:ascii="Calibri"/>
          <w:color w:val="231F20"/>
          <w:w w:val="80"/>
          <w:sz w:val="26"/>
        </w:rPr>
        <w:t>it</w:t>
      </w:r>
      <w:r>
        <w:rPr>
          <w:rFonts w:ascii="Calibri"/>
          <w:color w:val="231F20"/>
          <w:spacing w:val="-9"/>
          <w:sz w:val="26"/>
        </w:rPr>
        <w:t xml:space="preserve"> </w:t>
      </w:r>
      <w:r>
        <w:rPr>
          <w:rFonts w:ascii="Calibri"/>
          <w:color w:val="231F20"/>
          <w:w w:val="80"/>
          <w:sz w:val="26"/>
        </w:rPr>
        <w:t>was</w:t>
      </w:r>
      <w:r>
        <w:rPr>
          <w:rFonts w:ascii="Calibri"/>
          <w:color w:val="231F20"/>
          <w:spacing w:val="-9"/>
          <w:sz w:val="26"/>
        </w:rPr>
        <w:t xml:space="preserve"> </w:t>
      </w:r>
      <w:r>
        <w:rPr>
          <w:rFonts w:ascii="Calibri"/>
          <w:color w:val="231F20"/>
          <w:w w:val="80"/>
          <w:sz w:val="26"/>
        </w:rPr>
        <w:t>still</w:t>
      </w:r>
      <w:r>
        <w:rPr>
          <w:rFonts w:ascii="Calibri"/>
          <w:color w:val="231F20"/>
          <w:spacing w:val="-10"/>
          <w:sz w:val="26"/>
        </w:rPr>
        <w:t xml:space="preserve"> </w:t>
      </w:r>
      <w:r>
        <w:rPr>
          <w:rFonts w:ascii="Calibri"/>
          <w:color w:val="231F20"/>
          <w:w w:val="80"/>
          <w:sz w:val="26"/>
        </w:rPr>
        <w:t>exam</w:t>
      </w:r>
      <w:r>
        <w:rPr>
          <w:rFonts w:ascii="Calibri"/>
          <w:color w:val="231F20"/>
          <w:spacing w:val="-9"/>
          <w:sz w:val="26"/>
        </w:rPr>
        <w:t xml:space="preserve"> </w:t>
      </w:r>
      <w:r>
        <w:rPr>
          <w:rFonts w:ascii="Calibri"/>
          <w:color w:val="231F20"/>
          <w:spacing w:val="-2"/>
          <w:w w:val="80"/>
          <w:sz w:val="26"/>
        </w:rPr>
        <w:t>season!</w:t>
      </w:r>
    </w:p>
    <w:p w14:paraId="2861CCD4">
      <w:pPr>
        <w:tabs>
          <w:tab w:val="left" w:pos="1592"/>
        </w:tabs>
        <w:spacing w:before="0" w:line="316" w:lineRule="exact"/>
        <w:ind w:left="628" w:right="0" w:firstLine="0"/>
        <w:jc w:val="left"/>
        <w:rPr>
          <w:rFonts w:ascii="Calibri"/>
          <w:sz w:val="26"/>
        </w:rPr>
      </w:pPr>
      <w:r>
        <w:rPr>
          <w:b/>
          <w:color w:val="231F20"/>
          <w:spacing w:val="-2"/>
          <w:w w:val="95"/>
          <w:sz w:val="22"/>
        </w:rPr>
        <w:t>Linda:</w:t>
      </w:r>
      <w:r>
        <w:rPr>
          <w:b/>
          <w:color w:val="231F20"/>
          <w:sz w:val="22"/>
        </w:rPr>
        <w:tab/>
      </w:r>
      <w:r>
        <w:rPr>
          <w:rFonts w:ascii="Calibri"/>
          <w:color w:val="231F20"/>
          <w:spacing w:val="-2"/>
          <w:w w:val="85"/>
          <w:sz w:val="26"/>
        </w:rPr>
        <w:t>He</w:t>
      </w:r>
      <w:r>
        <w:rPr>
          <w:rFonts w:ascii="Calibri"/>
          <w:color w:val="231F20"/>
          <w:spacing w:val="-5"/>
          <w:w w:val="85"/>
          <w:sz w:val="26"/>
        </w:rPr>
        <w:t xml:space="preserve"> </w:t>
      </w:r>
      <w:r>
        <w:rPr>
          <w:rFonts w:ascii="Calibri"/>
          <w:color w:val="231F20"/>
          <w:spacing w:val="-2"/>
          <w:w w:val="85"/>
          <w:sz w:val="26"/>
        </w:rPr>
        <w:t>must</w:t>
      </w:r>
      <w:r>
        <w:rPr>
          <w:rFonts w:ascii="Calibri"/>
          <w:color w:val="231F20"/>
          <w:spacing w:val="-5"/>
          <w:w w:val="85"/>
          <w:sz w:val="26"/>
        </w:rPr>
        <w:t xml:space="preserve"> </w:t>
      </w:r>
      <w:r>
        <w:rPr>
          <w:rFonts w:ascii="Calibri"/>
          <w:color w:val="231F20"/>
          <w:spacing w:val="-2"/>
          <w:w w:val="85"/>
          <w:sz w:val="26"/>
        </w:rPr>
        <w:t>be</w:t>
      </w:r>
      <w:r>
        <w:rPr>
          <w:rFonts w:ascii="Calibri"/>
          <w:color w:val="231F20"/>
          <w:spacing w:val="-5"/>
          <w:w w:val="85"/>
          <w:sz w:val="26"/>
        </w:rPr>
        <w:t xml:space="preserve"> </w:t>
      </w:r>
      <w:r>
        <w:rPr>
          <w:rFonts w:ascii="Calibri"/>
          <w:color w:val="231F20"/>
          <w:spacing w:val="-2"/>
          <w:w w:val="85"/>
          <w:sz w:val="26"/>
        </w:rPr>
        <w:t>great.</w:t>
      </w:r>
    </w:p>
    <w:p w14:paraId="5435048F">
      <w:pPr>
        <w:tabs>
          <w:tab w:val="left" w:pos="4639"/>
          <w:tab w:val="left" w:pos="4795"/>
        </w:tabs>
        <w:spacing w:before="1" w:line="242" w:lineRule="auto"/>
        <w:ind w:left="1592" w:right="1188" w:hanging="964"/>
        <w:jc w:val="left"/>
        <w:rPr>
          <w:rFonts w:ascii="Calibri" w:hAnsi="Calibri"/>
          <w:sz w:val="26"/>
        </w:rPr>
      </w:pPr>
      <w:r>
        <w:rPr>
          <w:b/>
          <w:color w:val="231F20"/>
          <w:w w:val="95"/>
          <w:sz w:val="22"/>
        </w:rPr>
        <w:t>George:</w:t>
      </w:r>
      <w:r>
        <w:rPr>
          <w:b/>
          <w:color w:val="231F20"/>
          <w:spacing w:val="80"/>
          <w:sz w:val="22"/>
        </w:rPr>
        <w:t xml:space="preserve"> </w:t>
      </w:r>
      <w:r>
        <w:rPr>
          <w:rFonts w:ascii="Calibri" w:hAnsi="Calibri"/>
          <w:color w:val="231F20"/>
          <w:w w:val="95"/>
          <w:sz w:val="26"/>
        </w:rPr>
        <w:t xml:space="preserve">Yes. He’s a very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5"/>
          <w:sz w:val="26"/>
        </w:rPr>
        <w:t>(talent) musician.</w:t>
      </w:r>
      <w:r>
        <w:rPr>
          <w:rFonts w:ascii="Calibri" w:hAnsi="Calibri"/>
          <w:color w:val="231F20"/>
          <w:spacing w:val="-17"/>
          <w:w w:val="95"/>
          <w:sz w:val="26"/>
        </w:rPr>
        <w:t xml:space="preserv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(influence)</w:t>
      </w:r>
      <w:r>
        <w:rPr>
          <w:rFonts w:ascii="Calibri" w:hAnsi="Calibri"/>
          <w:color w:val="231F20"/>
          <w:spacing w:val="-22"/>
          <w:w w:val="85"/>
          <w:sz w:val="26"/>
        </w:rPr>
        <w:t xml:space="preserve"> </w:t>
      </w:r>
      <w:r>
        <w:rPr>
          <w:rFonts w:ascii="Calibri" w:hAnsi="Calibri"/>
          <w:color w:val="231F20"/>
          <w:w w:val="85"/>
          <w:sz w:val="26"/>
        </w:rPr>
        <w:t>by</w:t>
      </w:r>
      <w:r>
        <w:rPr>
          <w:rFonts w:ascii="Calibri" w:hAnsi="Calibri"/>
          <w:color w:val="231F20"/>
          <w:spacing w:val="-8"/>
          <w:w w:val="85"/>
          <w:sz w:val="26"/>
        </w:rPr>
        <w:t xml:space="preserve"> </w:t>
      </w:r>
      <w:r>
        <w:rPr>
          <w:rFonts w:ascii="Calibri" w:hAnsi="Calibri"/>
          <w:color w:val="231F20"/>
          <w:w w:val="85"/>
          <w:sz w:val="26"/>
        </w:rPr>
        <w:t>his</w:t>
      </w:r>
      <w:r>
        <w:rPr>
          <w:rFonts w:ascii="Calibri" w:hAnsi="Calibri"/>
          <w:color w:val="231F20"/>
          <w:spacing w:val="-8"/>
          <w:w w:val="85"/>
          <w:sz w:val="26"/>
        </w:rPr>
        <w:t xml:space="preserve"> </w:t>
      </w:r>
      <w:r>
        <w:rPr>
          <w:rFonts w:ascii="Calibri" w:hAnsi="Calibri"/>
          <w:color w:val="231F20"/>
          <w:w w:val="85"/>
          <w:sz w:val="26"/>
        </w:rPr>
        <w:t>grandmother</w:t>
      </w:r>
      <w:r>
        <w:rPr>
          <w:rFonts w:ascii="Calibri" w:hAnsi="Calibri"/>
          <w:color w:val="231F20"/>
          <w:spacing w:val="-8"/>
          <w:w w:val="85"/>
          <w:sz w:val="26"/>
        </w:rPr>
        <w:t xml:space="preserve"> </w:t>
      </w:r>
      <w:r>
        <w:rPr>
          <w:rFonts w:ascii="Calibri" w:hAnsi="Calibri"/>
          <w:color w:val="231F20"/>
          <w:w w:val="85"/>
          <w:sz w:val="26"/>
        </w:rPr>
        <w:t>who was</w:t>
      </w:r>
      <w:r>
        <w:rPr>
          <w:rFonts w:ascii="Calibri" w:hAnsi="Calibri"/>
          <w:color w:val="231F20"/>
          <w:spacing w:val="-1"/>
          <w:w w:val="85"/>
          <w:sz w:val="26"/>
        </w:rPr>
        <w:t xml:space="preserve"> </w:t>
      </w:r>
      <w:r>
        <w:rPr>
          <w:rFonts w:ascii="Calibri" w:hAnsi="Calibri"/>
          <w:color w:val="231F20"/>
          <w:w w:val="85"/>
          <w:sz w:val="26"/>
        </w:rPr>
        <w:t>an</w:t>
      </w:r>
      <w:r>
        <w:rPr>
          <w:rFonts w:ascii="Calibri" w:hAnsi="Calibri"/>
          <w:color w:val="231F20"/>
          <w:spacing w:val="-1"/>
          <w:w w:val="85"/>
          <w:sz w:val="26"/>
        </w:rPr>
        <w:t xml:space="preserve"> </w:t>
      </w:r>
      <w:r>
        <w:rPr>
          <w:rFonts w:ascii="Calibri" w:hAnsi="Calibri"/>
          <w:color w:val="231F20"/>
          <w:w w:val="85"/>
          <w:sz w:val="26"/>
        </w:rPr>
        <w:t>opera</w:t>
      </w:r>
      <w:r>
        <w:rPr>
          <w:rFonts w:ascii="Calibri" w:hAnsi="Calibri"/>
          <w:color w:val="231F20"/>
          <w:spacing w:val="-1"/>
          <w:w w:val="85"/>
          <w:sz w:val="26"/>
        </w:rPr>
        <w:t xml:space="preserve"> </w:t>
      </w:r>
      <w:r>
        <w:rPr>
          <w:rFonts w:ascii="Calibri" w:hAnsi="Calibri"/>
          <w:color w:val="231F20"/>
          <w:w w:val="85"/>
          <w:sz w:val="26"/>
        </w:rPr>
        <w:t>singer,</w:t>
      </w:r>
      <w:r>
        <w:rPr>
          <w:rFonts w:ascii="Calibri" w:hAnsi="Calibri"/>
          <w:color w:val="231F20"/>
          <w:spacing w:val="-1"/>
          <w:w w:val="85"/>
          <w:sz w:val="26"/>
        </w:rPr>
        <w:t xml:space="preserve"> </w:t>
      </w:r>
      <w:r>
        <w:rPr>
          <w:rFonts w:ascii="Calibri" w:hAnsi="Calibri"/>
          <w:color w:val="231F20"/>
          <w:w w:val="85"/>
          <w:sz w:val="26"/>
        </w:rPr>
        <w:t>his</w:t>
      </w:r>
      <w:r>
        <w:rPr>
          <w:rFonts w:ascii="Calibri" w:hAnsi="Calibri"/>
          <w:color w:val="231F20"/>
          <w:spacing w:val="-1"/>
          <w:w w:val="85"/>
          <w:sz w:val="26"/>
        </w:rPr>
        <w:t xml:space="preserve"> </w:t>
      </w:r>
      <w:r>
        <w:rPr>
          <w:rFonts w:ascii="Calibri" w:hAnsi="Calibri"/>
          <w:color w:val="231F20"/>
          <w:w w:val="85"/>
          <w:sz w:val="26"/>
        </w:rPr>
        <w:t>music</w:t>
      </w:r>
      <w:r>
        <w:rPr>
          <w:rFonts w:ascii="Calibri" w:hAnsi="Calibri"/>
          <w:color w:val="231F20"/>
          <w:spacing w:val="-1"/>
          <w:w w:val="85"/>
          <w:sz w:val="26"/>
        </w:rPr>
        <w:t xml:space="preserve"> </w:t>
      </w:r>
      <w:r>
        <w:rPr>
          <w:rFonts w:ascii="Calibri" w:hAnsi="Calibri"/>
          <w:color w:val="231F20"/>
          <w:w w:val="85"/>
          <w:sz w:val="26"/>
        </w:rPr>
        <w:t>is really something different.</w:t>
      </w:r>
    </w:p>
    <w:p w14:paraId="1B20F51C">
      <w:pPr>
        <w:tabs>
          <w:tab w:val="left" w:pos="1592"/>
        </w:tabs>
        <w:spacing w:before="0" w:line="242" w:lineRule="auto"/>
        <w:ind w:left="1592" w:right="1185" w:hanging="964"/>
        <w:jc w:val="left"/>
        <w:rPr>
          <w:rFonts w:ascii="Calibri"/>
          <w:sz w:val="26"/>
        </w:rPr>
      </w:pPr>
      <w:r>
        <w:rPr>
          <w:b/>
          <w:color w:val="231F20"/>
          <w:spacing w:val="-2"/>
          <w:sz w:val="22"/>
        </w:rPr>
        <w:t>Linda:</w:t>
      </w:r>
      <w:r>
        <w:rPr>
          <w:b/>
          <w:color w:val="231F20"/>
          <w:sz w:val="22"/>
        </w:rPr>
        <w:tab/>
      </w:r>
      <w:r>
        <w:rPr>
          <w:rFonts w:ascii="Calibri"/>
          <w:color w:val="231F20"/>
          <w:w w:val="90"/>
          <w:sz w:val="26"/>
        </w:rPr>
        <w:t>Cool,</w:t>
      </w:r>
      <w:r>
        <w:rPr>
          <w:rFonts w:ascii="Calibri"/>
          <w:color w:val="231F20"/>
          <w:spacing w:val="-3"/>
          <w:w w:val="90"/>
          <w:sz w:val="26"/>
        </w:rPr>
        <w:t xml:space="preserve"> </w:t>
      </w:r>
      <w:r>
        <w:rPr>
          <w:rFonts w:ascii="Calibri"/>
          <w:color w:val="231F20"/>
          <w:w w:val="90"/>
          <w:sz w:val="26"/>
        </w:rPr>
        <w:t>I</w:t>
      </w:r>
      <w:r>
        <w:rPr>
          <w:rFonts w:ascii="Calibri"/>
          <w:color w:val="231F20"/>
          <w:spacing w:val="-3"/>
          <w:w w:val="90"/>
          <w:sz w:val="26"/>
        </w:rPr>
        <w:t xml:space="preserve"> </w:t>
      </w:r>
      <w:r>
        <w:rPr>
          <w:rFonts w:ascii="Calibri"/>
          <w:color w:val="231F20"/>
          <w:w w:val="90"/>
          <w:sz w:val="26"/>
        </w:rPr>
        <w:t>should</w:t>
      </w:r>
      <w:r>
        <w:rPr>
          <w:rFonts w:ascii="Calibri"/>
          <w:color w:val="231F20"/>
          <w:spacing w:val="-3"/>
          <w:w w:val="90"/>
          <w:sz w:val="26"/>
        </w:rPr>
        <w:t xml:space="preserve"> </w:t>
      </w:r>
      <w:r>
        <w:rPr>
          <w:rFonts w:ascii="Calibri"/>
          <w:color w:val="231F20"/>
          <w:w w:val="90"/>
          <w:sz w:val="26"/>
        </w:rPr>
        <w:t>check</w:t>
      </w:r>
      <w:r>
        <w:rPr>
          <w:rFonts w:ascii="Calibri"/>
          <w:color w:val="231F20"/>
          <w:spacing w:val="-3"/>
          <w:w w:val="90"/>
          <w:sz w:val="26"/>
        </w:rPr>
        <w:t xml:space="preserve"> </w:t>
      </w:r>
      <w:r>
        <w:rPr>
          <w:rFonts w:ascii="Calibri"/>
          <w:color w:val="231F20"/>
          <w:w w:val="90"/>
          <w:sz w:val="26"/>
        </w:rPr>
        <w:t>out</w:t>
      </w:r>
      <w:r>
        <w:rPr>
          <w:rFonts w:ascii="Calibri"/>
          <w:color w:val="231F20"/>
          <w:spacing w:val="-3"/>
          <w:w w:val="90"/>
          <w:sz w:val="26"/>
        </w:rPr>
        <w:t xml:space="preserve"> </w:t>
      </w:r>
      <w:r>
        <w:rPr>
          <w:rFonts w:ascii="Calibri"/>
          <w:color w:val="231F20"/>
          <w:w w:val="90"/>
          <w:sz w:val="26"/>
        </w:rPr>
        <w:t>his</w:t>
      </w:r>
      <w:r>
        <w:rPr>
          <w:rFonts w:ascii="Calibri"/>
          <w:color w:val="231F20"/>
          <w:spacing w:val="-3"/>
          <w:w w:val="90"/>
          <w:sz w:val="26"/>
        </w:rPr>
        <w:t xml:space="preserve"> </w:t>
      </w:r>
      <w:r>
        <w:rPr>
          <w:rFonts w:ascii="Calibri"/>
          <w:color w:val="231F20"/>
          <w:w w:val="90"/>
          <w:sz w:val="26"/>
        </w:rPr>
        <w:t xml:space="preserve">music </w:t>
      </w:r>
      <w:r>
        <w:rPr>
          <w:rFonts w:ascii="Calibri"/>
          <w:color w:val="231F20"/>
          <w:spacing w:val="-2"/>
          <w:sz w:val="26"/>
        </w:rPr>
        <w:t>sometime!</w:t>
      </w:r>
    </w:p>
    <w:p w14:paraId="55FB35BA">
      <w:pPr>
        <w:spacing w:after="0" w:line="242" w:lineRule="auto"/>
        <w:jc w:val="left"/>
        <w:rPr>
          <w:rFonts w:ascii="Calibri"/>
          <w:sz w:val="26"/>
        </w:rPr>
        <w:sectPr>
          <w:type w:val="continuous"/>
          <w:pgSz w:w="11910" w:h="16840"/>
          <w:pgMar w:top="1340" w:right="0" w:bottom="280" w:left="0" w:header="720" w:footer="720" w:gutter="0"/>
          <w:cols w:equalWidth="0" w:num="2">
            <w:col w:w="5880" w:space="40"/>
            <w:col w:w="5990"/>
          </w:cols>
        </w:sectPr>
      </w:pPr>
    </w:p>
    <w:p w14:paraId="58F04A0F">
      <w:pPr>
        <w:pStyle w:val="11"/>
        <w:spacing w:before="4"/>
        <w:rPr>
          <w:rFonts w:ascii="Calibri"/>
          <w:sz w:val="27"/>
        </w:rPr>
      </w:pPr>
    </w:p>
    <w:p w14:paraId="12C35562">
      <w:pPr>
        <w:spacing w:before="97"/>
        <w:ind w:left="0" w:right="617" w:firstLine="0"/>
        <w:jc w:val="right"/>
        <w:rPr>
          <w:rFonts w:ascii="Tahoma"/>
          <w:sz w:val="20"/>
        </w:rPr>
      </w:pPr>
      <w:r>
        <w:rPr>
          <w:rFonts w:ascii="Tahoma"/>
          <w:color w:val="231F20"/>
          <w:spacing w:val="-5"/>
          <w:sz w:val="20"/>
        </w:rPr>
        <w:t>87</w:t>
      </w:r>
    </w:p>
    <w:p w14:paraId="512A177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0A7C9F8">
      <w:pPr>
        <w:spacing w:after="0" w:line="240" w:lineRule="auto"/>
        <w:jc w:val="left"/>
        <w:rPr>
          <w:rFonts w:ascii="Tahoma"/>
          <w:sz w:val="20"/>
        </w:rPr>
        <w:sectPr>
          <w:type w:val="continuous"/>
          <w:pgSz w:w="11910" w:h="16840"/>
          <w:pgMar w:top="1340" w:right="0" w:bottom="280" w:left="0" w:header="720" w:footer="720" w:gutter="0"/>
          <w:cols w:space="720" w:num="1"/>
        </w:sectPr>
      </w:pPr>
    </w:p>
    <w:p w14:paraId="35DD357B">
      <w:pPr>
        <w:pStyle w:val="11"/>
        <w:rPr>
          <w:rFonts w:ascii="Tahoma"/>
          <w:sz w:val="20"/>
        </w:rPr>
      </w:pPr>
    </w:p>
    <w:p w14:paraId="3B19AB8F">
      <w:pPr>
        <w:pStyle w:val="11"/>
        <w:spacing w:before="7"/>
        <w:rPr>
          <w:rFonts w:ascii="Tahoma"/>
          <w:sz w:val="26"/>
        </w:rPr>
      </w:pPr>
    </w:p>
    <w:p w14:paraId="054AF4E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205" name="Group 420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06" name="Graphic 420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0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Uiof62kCAACtBQAADgAAAAAAAAABACAAAAAhAQAAZHJzL2Uyb0RvYy54bWxQSwUG&#10;AAAAAAYABgBZAQAA/AUAAAAA&#10;">
                <o:lock v:ext="edit" aspectratio="f"/>
                <v:shape id="Graphic 4206" o:spid="_x0000_s1026" o:spt="100" style="position:absolute;left:0;top:635;height:1270;width:323215;" filled="f" stroked="t" coordsize="323215,1" o:gfxdata="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SdWH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53009FC">
      <w:pPr>
        <w:pStyle w:val="11"/>
        <w:rPr>
          <w:rFonts w:ascii="Tahoma"/>
          <w:sz w:val="20"/>
        </w:rPr>
      </w:pPr>
    </w:p>
    <w:p w14:paraId="5601BE70">
      <w:pPr>
        <w:pStyle w:val="11"/>
        <w:spacing w:before="6"/>
        <w:rPr>
          <w:rFonts w:ascii="Tahoma"/>
          <w:sz w:val="26"/>
        </w:rPr>
      </w:pPr>
    </w:p>
    <w:p w14:paraId="3BF54823">
      <w:pPr>
        <w:pStyle w:val="8"/>
        <w:ind w:left="1200"/>
      </w:pPr>
      <w:r>
        <w:rPr>
          <w:color w:val="D26277"/>
        </w:rPr>
        <w:t>Reading</w:t>
      </w:r>
      <w:r>
        <w:rPr>
          <w:color w:val="D26277"/>
          <w:spacing w:val="-30"/>
        </w:rPr>
        <w:t xml:space="preserve"> </w:t>
      </w:r>
      <w:r>
        <w:rPr>
          <w:color w:val="D26277"/>
        </w:rPr>
        <w:t>and</w:t>
      </w:r>
      <w:r>
        <w:rPr>
          <w:color w:val="D26277"/>
          <w:spacing w:val="-23"/>
        </w:rPr>
        <w:t xml:space="preserve"> </w:t>
      </w:r>
      <w:r>
        <w:rPr>
          <w:color w:val="D26277"/>
          <w:spacing w:val="-2"/>
        </w:rPr>
        <w:t>Writing</w:t>
      </w:r>
    </w:p>
    <w:p w14:paraId="7751B0EE">
      <w:pPr>
        <w:spacing w:before="269"/>
        <w:ind w:left="710" w:right="0" w:firstLine="0"/>
        <w:jc w:val="left"/>
        <w:rPr>
          <w:rFonts w:ascii="Tahoma"/>
          <w:sz w:val="26"/>
        </w:rPr>
      </w:pPr>
      <w:r>
        <w:rPr>
          <w:rFonts w:ascii="Times New Roman"/>
          <w:spacing w:val="80"/>
          <w:w w:val="150"/>
          <w:sz w:val="20"/>
        </w:rPr>
        <w:t xml:space="preserve">    </w:t>
      </w:r>
      <w:r>
        <w:rPr>
          <w:rFonts w:ascii="Tahoma"/>
          <w:color w:val="842A44"/>
          <w:sz w:val="26"/>
        </w:rPr>
        <w:t>Read the song lyrics and music reviews. Then answer the questions.</w:t>
      </w:r>
    </w:p>
    <w:p w14:paraId="4FDA0ADF">
      <w:pPr>
        <w:pStyle w:val="11"/>
        <w:spacing w:before="1"/>
        <w:rPr>
          <w:rFonts w:ascii="Tahoma"/>
          <w:sz w:val="9"/>
        </w:rPr>
      </w:pPr>
    </w:p>
    <w:p w14:paraId="0182F8C5">
      <w:pPr>
        <w:pStyle w:val="4"/>
        <w:spacing w:before="91"/>
        <w:ind w:right="38"/>
        <w:rPr>
          <w:rFonts w:ascii="Verdana" w:hAnsi="Verdana"/>
        </w:rPr>
      </w:pPr>
      <w:r>
        <w:rPr>
          <w:rFonts w:ascii="Verdana" w:hAnsi="Verdana"/>
          <w:color w:val="231F20"/>
        </w:rPr>
        <w:t>C</w:t>
      </w:r>
      <w:r>
        <w:rPr>
          <w:rFonts w:ascii="Verdana" w:hAnsi="Verdana"/>
          <w:smallCaps/>
          <w:color w:val="231F20"/>
        </w:rPr>
        <w:t>at</w:t>
      </w:r>
      <w:r>
        <w:rPr>
          <w:rFonts w:ascii="Verdana" w:hAnsi="Verdana"/>
          <w:smallCaps w:val="0"/>
          <w:color w:val="231F20"/>
        </w:rPr>
        <w:t>’</w:t>
      </w:r>
      <w:r>
        <w:rPr>
          <w:rFonts w:ascii="Verdana" w:hAnsi="Verdana"/>
          <w:smallCaps/>
          <w:color w:val="231F20"/>
        </w:rPr>
        <w:t>s</w:t>
      </w:r>
      <w:r>
        <w:rPr>
          <w:rFonts w:ascii="Verdana" w:hAnsi="Verdana"/>
          <w:smallCaps w:val="0"/>
          <w:color w:val="231F20"/>
          <w:spacing w:val="8"/>
        </w:rPr>
        <w:t xml:space="preserve"> </w:t>
      </w:r>
      <w:r>
        <w:rPr>
          <w:rFonts w:ascii="Verdana" w:hAnsi="Verdana"/>
          <w:smallCaps/>
          <w:color w:val="231F20"/>
        </w:rPr>
        <w:t>in</w:t>
      </w:r>
      <w:r>
        <w:rPr>
          <w:rFonts w:ascii="Verdana" w:hAnsi="Verdana"/>
          <w:smallCaps w:val="0"/>
          <w:color w:val="231F20"/>
          <w:spacing w:val="9"/>
        </w:rPr>
        <w:t xml:space="preserve"> </w:t>
      </w:r>
      <w:r>
        <w:rPr>
          <w:rFonts w:ascii="Verdana" w:hAnsi="Verdana"/>
          <w:smallCaps/>
          <w:color w:val="231F20"/>
        </w:rPr>
        <w:t>the</w:t>
      </w:r>
      <w:r>
        <w:rPr>
          <w:rFonts w:ascii="Verdana" w:hAnsi="Verdana"/>
          <w:smallCaps w:val="0"/>
          <w:color w:val="231F20"/>
          <w:spacing w:val="9"/>
        </w:rPr>
        <w:t xml:space="preserve"> </w:t>
      </w:r>
      <w:r>
        <w:rPr>
          <w:rFonts w:ascii="Verdana" w:hAnsi="Verdana"/>
          <w:smallCaps w:val="0"/>
          <w:color w:val="231F20"/>
          <w:spacing w:val="-2"/>
        </w:rPr>
        <w:t>C</w:t>
      </w:r>
      <w:r>
        <w:rPr>
          <w:rFonts w:ascii="Verdana" w:hAnsi="Verdana"/>
          <w:smallCaps/>
          <w:color w:val="231F20"/>
          <w:spacing w:val="-2"/>
        </w:rPr>
        <w:t>radle</w:t>
      </w:r>
    </w:p>
    <w:p w14:paraId="01A2D475">
      <w:pPr>
        <w:spacing w:before="97"/>
        <w:ind w:left="0" w:right="38" w:firstLine="0"/>
        <w:jc w:val="center"/>
        <w:rPr>
          <w:sz w:val="29"/>
        </w:rPr>
      </w:pPr>
      <w:r>
        <w:rPr>
          <w:color w:val="231F20"/>
          <w:spacing w:val="-4"/>
          <w:sz w:val="29"/>
        </w:rPr>
        <w:t>by</w:t>
      </w:r>
      <w:r>
        <w:rPr>
          <w:color w:val="231F20"/>
          <w:spacing w:val="-13"/>
          <w:sz w:val="29"/>
        </w:rPr>
        <w:t xml:space="preserve"> </w:t>
      </w:r>
      <w:r>
        <w:rPr>
          <w:color w:val="231F20"/>
          <w:spacing w:val="-4"/>
          <w:sz w:val="29"/>
        </w:rPr>
        <w:t>Harry</w:t>
      </w:r>
      <w:r>
        <w:rPr>
          <w:color w:val="231F20"/>
          <w:spacing w:val="-13"/>
          <w:sz w:val="29"/>
        </w:rPr>
        <w:t xml:space="preserve"> </w:t>
      </w:r>
      <w:r>
        <w:rPr>
          <w:color w:val="231F20"/>
          <w:spacing w:val="-4"/>
          <w:sz w:val="29"/>
        </w:rPr>
        <w:t>and</w:t>
      </w:r>
      <w:r>
        <w:rPr>
          <w:color w:val="231F20"/>
          <w:spacing w:val="-13"/>
          <w:sz w:val="29"/>
        </w:rPr>
        <w:t xml:space="preserve"> </w:t>
      </w:r>
      <w:r>
        <w:rPr>
          <w:color w:val="231F20"/>
          <w:spacing w:val="-4"/>
          <w:sz w:val="29"/>
        </w:rPr>
        <w:t>Sandy</w:t>
      </w:r>
      <w:r>
        <w:rPr>
          <w:color w:val="231F20"/>
          <w:spacing w:val="-13"/>
          <w:sz w:val="29"/>
        </w:rPr>
        <w:t xml:space="preserve"> </w:t>
      </w:r>
      <w:r>
        <w:rPr>
          <w:color w:val="231F20"/>
          <w:spacing w:val="-4"/>
          <w:sz w:val="29"/>
        </w:rPr>
        <w:t>Chapin</w:t>
      </w:r>
    </w:p>
    <w:p w14:paraId="55953F51">
      <w:pPr>
        <w:pStyle w:val="11"/>
        <w:rPr>
          <w:sz w:val="20"/>
        </w:rPr>
      </w:pPr>
    </w:p>
    <w:p w14:paraId="63B2CE4C">
      <w:pPr>
        <w:pStyle w:val="11"/>
        <w:rPr>
          <w:sz w:val="20"/>
        </w:rPr>
      </w:pPr>
    </w:p>
    <w:p w14:paraId="6550C1A6">
      <w:pPr>
        <w:pStyle w:val="11"/>
        <w:rPr>
          <w:sz w:val="20"/>
        </w:rPr>
      </w:pPr>
    </w:p>
    <w:p w14:paraId="763351D0">
      <w:pPr>
        <w:pStyle w:val="11"/>
        <w:rPr>
          <w:sz w:val="20"/>
        </w:rPr>
      </w:pPr>
    </w:p>
    <w:p w14:paraId="7C623FE3">
      <w:pPr>
        <w:pStyle w:val="11"/>
        <w:rPr>
          <w:sz w:val="20"/>
        </w:rPr>
      </w:pPr>
    </w:p>
    <w:p w14:paraId="47B0437D">
      <w:pPr>
        <w:pStyle w:val="11"/>
        <w:rPr>
          <w:sz w:val="20"/>
        </w:rPr>
      </w:pPr>
    </w:p>
    <w:p w14:paraId="66E66E1B">
      <w:pPr>
        <w:pStyle w:val="11"/>
        <w:rPr>
          <w:sz w:val="20"/>
        </w:rPr>
      </w:pPr>
    </w:p>
    <w:p w14:paraId="4216A0E4">
      <w:pPr>
        <w:pStyle w:val="11"/>
        <w:rPr>
          <w:sz w:val="20"/>
        </w:rPr>
      </w:pPr>
    </w:p>
    <w:p w14:paraId="6FC8D388">
      <w:pPr>
        <w:pStyle w:val="11"/>
        <w:rPr>
          <w:sz w:val="20"/>
        </w:rPr>
      </w:pPr>
    </w:p>
    <w:p w14:paraId="0B983E6E">
      <w:pPr>
        <w:pStyle w:val="11"/>
        <w:rPr>
          <w:sz w:val="20"/>
        </w:rPr>
      </w:pPr>
    </w:p>
    <w:p w14:paraId="48A0370D">
      <w:pPr>
        <w:pStyle w:val="11"/>
        <w:rPr>
          <w:sz w:val="20"/>
        </w:rPr>
      </w:pPr>
    </w:p>
    <w:p w14:paraId="03F95BCD">
      <w:pPr>
        <w:pStyle w:val="11"/>
        <w:rPr>
          <w:sz w:val="20"/>
        </w:rPr>
      </w:pPr>
    </w:p>
    <w:p w14:paraId="651C2DCE">
      <w:pPr>
        <w:pStyle w:val="11"/>
        <w:spacing w:before="4"/>
        <w:rPr>
          <w:sz w:val="28"/>
        </w:rPr>
      </w:pPr>
    </w:p>
    <w:p w14:paraId="46E7F172">
      <w:pPr>
        <w:spacing w:after="0"/>
        <w:rPr>
          <w:sz w:val="28"/>
        </w:rPr>
        <w:sectPr>
          <w:pgSz w:w="11910" w:h="16840"/>
          <w:pgMar w:top="0" w:right="0" w:bottom="0" w:left="0" w:header="720" w:footer="720" w:gutter="0"/>
          <w:cols w:space="720" w:num="1"/>
        </w:sectPr>
      </w:pPr>
    </w:p>
    <w:p w14:paraId="17921EAE">
      <w:pPr>
        <w:spacing w:before="94"/>
        <w:ind w:left="1513" w:right="0" w:firstLine="0"/>
        <w:jc w:val="left"/>
        <w:rPr>
          <w:rFonts w:ascii="Verdana"/>
          <w:b/>
          <w:sz w:val="18"/>
        </w:rPr>
      </w:pPr>
      <w:r>
        <w:rPr>
          <w:rFonts w:ascii="Verdana"/>
          <w:b/>
          <w:color w:val="231F20"/>
          <w:w w:val="105"/>
          <w:sz w:val="18"/>
        </w:rPr>
        <w:t>V</w:t>
      </w:r>
      <w:r>
        <w:rPr>
          <w:rFonts w:ascii="Verdana"/>
          <w:b/>
          <w:smallCaps/>
          <w:color w:val="231F20"/>
          <w:w w:val="105"/>
          <w:sz w:val="18"/>
        </w:rPr>
        <w:t>erse</w:t>
      </w:r>
      <w:r>
        <w:rPr>
          <w:rFonts w:ascii="Verdana"/>
          <w:b/>
          <w:smallCaps w:val="0"/>
          <w:color w:val="231F20"/>
          <w:spacing w:val="-21"/>
          <w:w w:val="105"/>
          <w:sz w:val="18"/>
        </w:rPr>
        <w:t xml:space="preserve"> </w:t>
      </w:r>
      <w:r>
        <w:rPr>
          <w:rFonts w:ascii="Verdana"/>
          <w:b/>
          <w:smallCaps w:val="0"/>
          <w:color w:val="231F20"/>
          <w:spacing w:val="-10"/>
          <w:w w:val="110"/>
          <w:sz w:val="18"/>
        </w:rPr>
        <w:t>1</w:t>
      </w:r>
    </w:p>
    <w:p w14:paraId="55BF6BDB">
      <w:pPr>
        <w:spacing w:before="89"/>
        <w:ind w:left="1513" w:right="0" w:firstLine="0"/>
        <w:jc w:val="left"/>
        <w:rPr>
          <w:sz w:val="18"/>
        </w:rPr>
      </w:pPr>
      <w:r>
        <w:rPr>
          <w:color w:val="231F20"/>
          <w:w w:val="105"/>
          <w:sz w:val="18"/>
        </w:rPr>
        <w:t>My</w:t>
      </w:r>
      <w:r>
        <w:rPr>
          <w:color w:val="231F20"/>
          <w:spacing w:val="5"/>
          <w:w w:val="105"/>
          <w:sz w:val="18"/>
        </w:rPr>
        <w:t xml:space="preserve"> </w:t>
      </w:r>
      <w:r>
        <w:rPr>
          <w:color w:val="231F20"/>
          <w:w w:val="105"/>
          <w:sz w:val="18"/>
        </w:rPr>
        <w:t>child</w:t>
      </w:r>
      <w:r>
        <w:rPr>
          <w:color w:val="231F20"/>
          <w:spacing w:val="5"/>
          <w:w w:val="105"/>
          <w:sz w:val="18"/>
        </w:rPr>
        <w:t xml:space="preserve"> </w:t>
      </w:r>
      <w:r>
        <w:rPr>
          <w:color w:val="231F20"/>
          <w:w w:val="105"/>
          <w:sz w:val="18"/>
        </w:rPr>
        <w:t>arrived</w:t>
      </w:r>
      <w:r>
        <w:rPr>
          <w:color w:val="231F20"/>
          <w:spacing w:val="5"/>
          <w:w w:val="105"/>
          <w:sz w:val="18"/>
        </w:rPr>
        <w:t xml:space="preserve"> </w:t>
      </w:r>
      <w:r>
        <w:rPr>
          <w:color w:val="231F20"/>
          <w:w w:val="105"/>
          <w:sz w:val="18"/>
        </w:rPr>
        <w:t>just</w:t>
      </w:r>
      <w:r>
        <w:rPr>
          <w:color w:val="231F20"/>
          <w:spacing w:val="5"/>
          <w:w w:val="105"/>
          <w:sz w:val="18"/>
        </w:rPr>
        <w:t xml:space="preserve"> </w:t>
      </w:r>
      <w:r>
        <w:rPr>
          <w:color w:val="231F20"/>
          <w:w w:val="105"/>
          <w:sz w:val="18"/>
        </w:rPr>
        <w:t>the</w:t>
      </w:r>
      <w:r>
        <w:rPr>
          <w:color w:val="231F20"/>
          <w:spacing w:val="5"/>
          <w:w w:val="105"/>
          <w:sz w:val="18"/>
        </w:rPr>
        <w:t xml:space="preserve"> </w:t>
      </w:r>
      <w:r>
        <w:rPr>
          <w:color w:val="231F20"/>
          <w:w w:val="105"/>
          <w:sz w:val="18"/>
        </w:rPr>
        <w:t>other</w:t>
      </w:r>
      <w:r>
        <w:rPr>
          <w:color w:val="231F20"/>
          <w:spacing w:val="5"/>
          <w:w w:val="105"/>
          <w:sz w:val="18"/>
        </w:rPr>
        <w:t xml:space="preserve"> </w:t>
      </w:r>
      <w:r>
        <w:rPr>
          <w:color w:val="231F20"/>
          <w:spacing w:val="-4"/>
          <w:w w:val="105"/>
          <w:sz w:val="18"/>
        </w:rPr>
        <w:t>day.</w:t>
      </w:r>
    </w:p>
    <w:p w14:paraId="298AC02A">
      <w:pPr>
        <w:spacing w:before="77"/>
        <w:ind w:left="1513" w:right="0" w:firstLine="0"/>
        <w:jc w:val="left"/>
        <w:rPr>
          <w:sz w:val="18"/>
        </w:rPr>
      </w:pPr>
      <w:r>
        <w:rPr>
          <w:color w:val="231F20"/>
          <w:w w:val="105"/>
          <w:sz w:val="18"/>
        </w:rPr>
        <w:t>He</w:t>
      </w:r>
      <w:r>
        <w:rPr>
          <w:color w:val="231F20"/>
          <w:spacing w:val="-2"/>
          <w:w w:val="105"/>
          <w:sz w:val="18"/>
        </w:rPr>
        <w:t xml:space="preserve"> </w:t>
      </w:r>
      <w:r>
        <w:rPr>
          <w:color w:val="231F20"/>
          <w:w w:val="105"/>
          <w:sz w:val="18"/>
        </w:rPr>
        <w:t>came</w:t>
      </w:r>
      <w:r>
        <w:rPr>
          <w:color w:val="231F20"/>
          <w:spacing w:val="1"/>
          <w:w w:val="105"/>
          <w:sz w:val="18"/>
        </w:rPr>
        <w:t xml:space="preserve"> </w:t>
      </w:r>
      <w:r>
        <w:rPr>
          <w:color w:val="231F20"/>
          <w:w w:val="105"/>
          <w:sz w:val="18"/>
        </w:rPr>
        <w:t>to</w:t>
      </w:r>
      <w:r>
        <w:rPr>
          <w:color w:val="231F20"/>
          <w:spacing w:val="1"/>
          <w:w w:val="105"/>
          <w:sz w:val="18"/>
        </w:rPr>
        <w:t xml:space="preserve"> </w:t>
      </w:r>
      <w:r>
        <w:rPr>
          <w:color w:val="231F20"/>
          <w:w w:val="105"/>
          <w:sz w:val="18"/>
        </w:rPr>
        <w:t>the</w:t>
      </w:r>
      <w:r>
        <w:rPr>
          <w:color w:val="231F20"/>
          <w:spacing w:val="1"/>
          <w:w w:val="105"/>
          <w:sz w:val="18"/>
        </w:rPr>
        <w:t xml:space="preserve"> </w:t>
      </w:r>
      <w:r>
        <w:rPr>
          <w:color w:val="231F20"/>
          <w:w w:val="105"/>
          <w:sz w:val="18"/>
        </w:rPr>
        <w:t>world in</w:t>
      </w:r>
      <w:r>
        <w:rPr>
          <w:color w:val="231F20"/>
          <w:spacing w:val="1"/>
          <w:w w:val="105"/>
          <w:sz w:val="18"/>
        </w:rPr>
        <w:t xml:space="preserve"> </w:t>
      </w:r>
      <w:r>
        <w:rPr>
          <w:color w:val="231F20"/>
          <w:w w:val="105"/>
          <w:sz w:val="18"/>
        </w:rPr>
        <w:t>the</w:t>
      </w:r>
      <w:r>
        <w:rPr>
          <w:color w:val="231F20"/>
          <w:spacing w:val="1"/>
          <w:w w:val="105"/>
          <w:sz w:val="18"/>
        </w:rPr>
        <w:t xml:space="preserve"> </w:t>
      </w:r>
      <w:r>
        <w:rPr>
          <w:color w:val="231F20"/>
          <w:w w:val="105"/>
          <w:sz w:val="18"/>
        </w:rPr>
        <w:t>usual</w:t>
      </w:r>
      <w:r>
        <w:rPr>
          <w:color w:val="231F20"/>
          <w:spacing w:val="1"/>
          <w:w w:val="105"/>
          <w:sz w:val="18"/>
        </w:rPr>
        <w:t xml:space="preserve"> </w:t>
      </w:r>
      <w:r>
        <w:rPr>
          <w:color w:val="231F20"/>
          <w:spacing w:val="-4"/>
          <w:w w:val="105"/>
          <w:sz w:val="18"/>
        </w:rPr>
        <w:t>way,</w:t>
      </w:r>
    </w:p>
    <w:p w14:paraId="0DD72ECA">
      <w:pPr>
        <w:spacing w:before="77" w:line="328" w:lineRule="auto"/>
        <w:ind w:left="1513" w:right="258" w:firstLine="0"/>
        <w:jc w:val="left"/>
        <w:rPr>
          <w:sz w:val="18"/>
        </w:rPr>
      </w:pPr>
      <w:r>
        <w:rPr>
          <w:color w:val="231F20"/>
          <w:w w:val="105"/>
          <w:sz w:val="18"/>
        </w:rPr>
        <w:t>But</w:t>
      </w:r>
      <w:r>
        <w:rPr>
          <w:color w:val="231F20"/>
          <w:spacing w:val="-5"/>
          <w:w w:val="105"/>
          <w:sz w:val="18"/>
        </w:rPr>
        <w:t xml:space="preserve"> </w:t>
      </w:r>
      <w:r>
        <w:rPr>
          <w:color w:val="231F20"/>
          <w:w w:val="105"/>
          <w:sz w:val="18"/>
        </w:rPr>
        <w:t>there</w:t>
      </w:r>
      <w:r>
        <w:rPr>
          <w:color w:val="231F20"/>
          <w:spacing w:val="-5"/>
          <w:w w:val="105"/>
          <w:sz w:val="18"/>
        </w:rPr>
        <w:t xml:space="preserve"> </w:t>
      </w:r>
      <w:r>
        <w:rPr>
          <w:color w:val="231F20"/>
          <w:w w:val="105"/>
          <w:sz w:val="18"/>
        </w:rPr>
        <w:t>were</w:t>
      </w:r>
      <w:r>
        <w:rPr>
          <w:color w:val="231F20"/>
          <w:spacing w:val="-5"/>
          <w:w w:val="105"/>
          <w:sz w:val="18"/>
        </w:rPr>
        <w:t xml:space="preserve"> </w:t>
      </w:r>
      <w:r>
        <w:rPr>
          <w:color w:val="231F20"/>
          <w:w w:val="105"/>
          <w:sz w:val="18"/>
        </w:rPr>
        <w:t>planes</w:t>
      </w:r>
      <w:r>
        <w:rPr>
          <w:color w:val="231F20"/>
          <w:spacing w:val="-5"/>
          <w:w w:val="105"/>
          <w:sz w:val="18"/>
        </w:rPr>
        <w:t xml:space="preserve"> </w:t>
      </w:r>
      <w:r>
        <w:rPr>
          <w:color w:val="231F20"/>
          <w:w w:val="105"/>
          <w:sz w:val="18"/>
        </w:rPr>
        <w:t>to</w:t>
      </w:r>
      <w:r>
        <w:rPr>
          <w:color w:val="231F20"/>
          <w:spacing w:val="-5"/>
          <w:w w:val="105"/>
          <w:sz w:val="18"/>
        </w:rPr>
        <w:t xml:space="preserve"> </w:t>
      </w:r>
      <w:r>
        <w:rPr>
          <w:color w:val="231F20"/>
          <w:w w:val="105"/>
          <w:sz w:val="18"/>
        </w:rPr>
        <w:t>catch</w:t>
      </w:r>
      <w:r>
        <w:rPr>
          <w:color w:val="231F20"/>
          <w:spacing w:val="-5"/>
          <w:w w:val="105"/>
          <w:sz w:val="18"/>
        </w:rPr>
        <w:t xml:space="preserve"> </w:t>
      </w:r>
      <w:r>
        <w:rPr>
          <w:color w:val="231F20"/>
          <w:w w:val="105"/>
          <w:sz w:val="18"/>
        </w:rPr>
        <w:t>and</w:t>
      </w:r>
      <w:r>
        <w:rPr>
          <w:color w:val="231F20"/>
          <w:spacing w:val="-5"/>
          <w:w w:val="105"/>
          <w:sz w:val="18"/>
        </w:rPr>
        <w:t xml:space="preserve"> </w:t>
      </w:r>
      <w:r>
        <w:rPr>
          <w:color w:val="231F20"/>
          <w:w w:val="105"/>
          <w:sz w:val="18"/>
        </w:rPr>
        <w:t>bills</w:t>
      </w:r>
      <w:r>
        <w:rPr>
          <w:color w:val="231F20"/>
          <w:spacing w:val="-5"/>
          <w:w w:val="105"/>
          <w:sz w:val="18"/>
        </w:rPr>
        <w:t xml:space="preserve"> </w:t>
      </w:r>
      <w:r>
        <w:rPr>
          <w:color w:val="231F20"/>
          <w:w w:val="105"/>
          <w:sz w:val="18"/>
        </w:rPr>
        <w:t>to</w:t>
      </w:r>
      <w:r>
        <w:rPr>
          <w:color w:val="231F20"/>
          <w:spacing w:val="-5"/>
          <w:w w:val="105"/>
          <w:sz w:val="18"/>
        </w:rPr>
        <w:t xml:space="preserve"> </w:t>
      </w:r>
      <w:r>
        <w:rPr>
          <w:color w:val="231F20"/>
          <w:w w:val="105"/>
          <w:sz w:val="18"/>
        </w:rPr>
        <w:t>pay. He learned to walk while I was away,</w:t>
      </w:r>
    </w:p>
    <w:p w14:paraId="5158DBA4">
      <w:pPr>
        <w:spacing w:before="1" w:line="328" w:lineRule="auto"/>
        <w:ind w:left="1513" w:right="0" w:firstLine="0"/>
        <w:jc w:val="left"/>
        <w:rPr>
          <w:sz w:val="18"/>
        </w:rPr>
      </w:pPr>
      <w:r>
        <w:rPr>
          <w:color w:val="231F20"/>
          <w:w w:val="105"/>
          <w:sz w:val="18"/>
        </w:rPr>
        <w:t>And</w:t>
      </w:r>
      <w:r>
        <w:rPr>
          <w:color w:val="231F20"/>
          <w:spacing w:val="-14"/>
          <w:w w:val="105"/>
          <w:sz w:val="18"/>
        </w:rPr>
        <w:t xml:space="preserve"> </w:t>
      </w:r>
      <w:r>
        <w:rPr>
          <w:color w:val="231F20"/>
          <w:w w:val="105"/>
          <w:sz w:val="18"/>
        </w:rPr>
        <w:t>he</w:t>
      </w:r>
      <w:r>
        <w:rPr>
          <w:color w:val="231F20"/>
          <w:spacing w:val="-13"/>
          <w:w w:val="105"/>
          <w:sz w:val="18"/>
        </w:rPr>
        <w:t xml:space="preserve"> </w:t>
      </w:r>
      <w:r>
        <w:rPr>
          <w:color w:val="231F20"/>
          <w:w w:val="105"/>
          <w:sz w:val="18"/>
        </w:rPr>
        <w:t>was</w:t>
      </w:r>
      <w:r>
        <w:rPr>
          <w:color w:val="231F20"/>
          <w:spacing w:val="-13"/>
          <w:w w:val="105"/>
          <w:sz w:val="18"/>
        </w:rPr>
        <w:t xml:space="preserve"> </w:t>
      </w:r>
      <w:r>
        <w:rPr>
          <w:color w:val="231F20"/>
          <w:w w:val="105"/>
          <w:sz w:val="18"/>
        </w:rPr>
        <w:t>talking</w:t>
      </w:r>
      <w:r>
        <w:rPr>
          <w:color w:val="231F20"/>
          <w:spacing w:val="-13"/>
          <w:w w:val="105"/>
          <w:sz w:val="18"/>
        </w:rPr>
        <w:t xml:space="preserve"> </w:t>
      </w:r>
      <w:r>
        <w:rPr>
          <w:color w:val="231F20"/>
          <w:w w:val="105"/>
          <w:sz w:val="18"/>
        </w:rPr>
        <w:t>’fore</w:t>
      </w:r>
      <w:r>
        <w:rPr>
          <w:color w:val="231F20"/>
          <w:spacing w:val="-13"/>
          <w:w w:val="105"/>
          <w:sz w:val="18"/>
        </w:rPr>
        <w:t xml:space="preserve"> </w:t>
      </w:r>
      <w:r>
        <w:rPr>
          <w:color w:val="231F20"/>
          <w:w w:val="105"/>
          <w:sz w:val="18"/>
        </w:rPr>
        <w:t>I</w:t>
      </w:r>
      <w:r>
        <w:rPr>
          <w:color w:val="231F20"/>
          <w:spacing w:val="-13"/>
          <w:w w:val="105"/>
          <w:sz w:val="18"/>
        </w:rPr>
        <w:t xml:space="preserve"> </w:t>
      </w:r>
      <w:r>
        <w:rPr>
          <w:color w:val="231F20"/>
          <w:w w:val="105"/>
          <w:sz w:val="18"/>
        </w:rPr>
        <w:t>knew</w:t>
      </w:r>
      <w:r>
        <w:rPr>
          <w:color w:val="231F20"/>
          <w:spacing w:val="-13"/>
          <w:w w:val="105"/>
          <w:sz w:val="18"/>
        </w:rPr>
        <w:t xml:space="preserve"> </w:t>
      </w:r>
      <w:r>
        <w:rPr>
          <w:color w:val="231F20"/>
          <w:w w:val="105"/>
          <w:sz w:val="18"/>
        </w:rPr>
        <w:t>it,</w:t>
      </w:r>
      <w:r>
        <w:rPr>
          <w:color w:val="231F20"/>
          <w:spacing w:val="-14"/>
          <w:w w:val="105"/>
          <w:sz w:val="18"/>
        </w:rPr>
        <w:t xml:space="preserve"> </w:t>
      </w:r>
      <w:r>
        <w:rPr>
          <w:color w:val="231F20"/>
          <w:w w:val="105"/>
          <w:sz w:val="18"/>
        </w:rPr>
        <w:t>and</w:t>
      </w:r>
      <w:r>
        <w:rPr>
          <w:color w:val="231F20"/>
          <w:spacing w:val="-13"/>
          <w:w w:val="105"/>
          <w:sz w:val="18"/>
        </w:rPr>
        <w:t xml:space="preserve"> </w:t>
      </w:r>
      <w:r>
        <w:rPr>
          <w:color w:val="231F20"/>
          <w:w w:val="105"/>
          <w:sz w:val="18"/>
        </w:rPr>
        <w:t>as</w:t>
      </w:r>
      <w:r>
        <w:rPr>
          <w:color w:val="231F20"/>
          <w:spacing w:val="-13"/>
          <w:w w:val="105"/>
          <w:sz w:val="18"/>
        </w:rPr>
        <w:t xml:space="preserve"> </w:t>
      </w:r>
      <w:r>
        <w:rPr>
          <w:color w:val="231F20"/>
          <w:w w:val="105"/>
          <w:sz w:val="18"/>
        </w:rPr>
        <w:t>he</w:t>
      </w:r>
      <w:r>
        <w:rPr>
          <w:color w:val="231F20"/>
          <w:spacing w:val="-13"/>
          <w:w w:val="105"/>
          <w:sz w:val="18"/>
        </w:rPr>
        <w:t xml:space="preserve"> </w:t>
      </w:r>
      <w:r>
        <w:rPr>
          <w:color w:val="231F20"/>
          <w:w w:val="105"/>
          <w:sz w:val="18"/>
        </w:rPr>
        <w:t>grew, He’d say,</w:t>
      </w:r>
      <w:r>
        <w:rPr>
          <w:color w:val="231F20"/>
          <w:spacing w:val="-7"/>
          <w:w w:val="105"/>
          <w:sz w:val="18"/>
        </w:rPr>
        <w:t xml:space="preserve"> </w:t>
      </w:r>
      <w:r>
        <w:rPr>
          <w:color w:val="231F20"/>
          <w:w w:val="105"/>
          <w:sz w:val="18"/>
        </w:rPr>
        <w:t>“I’m gonna be like you, Dad,</w:t>
      </w:r>
    </w:p>
    <w:p w14:paraId="2A199BB0">
      <w:pPr>
        <w:spacing w:before="1"/>
        <w:ind w:left="1513" w:right="0" w:firstLine="0"/>
        <w:jc w:val="left"/>
        <w:rPr>
          <w:sz w:val="18"/>
        </w:rPr>
      </w:pPr>
      <w:r>
        <w:rPr>
          <w:color w:val="231F20"/>
          <w:w w:val="105"/>
          <w:sz w:val="18"/>
        </w:rPr>
        <w:t>You</w:t>
      </w:r>
      <w:r>
        <w:rPr>
          <w:color w:val="231F20"/>
          <w:spacing w:val="-5"/>
          <w:w w:val="105"/>
          <w:sz w:val="18"/>
        </w:rPr>
        <w:t xml:space="preserve"> </w:t>
      </w:r>
      <w:r>
        <w:rPr>
          <w:color w:val="231F20"/>
          <w:w w:val="105"/>
          <w:sz w:val="18"/>
        </w:rPr>
        <w:t>know</w:t>
      </w:r>
      <w:r>
        <w:rPr>
          <w:color w:val="231F20"/>
          <w:spacing w:val="-5"/>
          <w:w w:val="105"/>
          <w:sz w:val="18"/>
        </w:rPr>
        <w:t xml:space="preserve"> </w:t>
      </w:r>
      <w:r>
        <w:rPr>
          <w:color w:val="231F20"/>
          <w:w w:val="105"/>
          <w:sz w:val="18"/>
        </w:rPr>
        <w:t>I’m</w:t>
      </w:r>
      <w:r>
        <w:rPr>
          <w:color w:val="231F20"/>
          <w:spacing w:val="-5"/>
          <w:w w:val="105"/>
          <w:sz w:val="18"/>
        </w:rPr>
        <w:t xml:space="preserve"> </w:t>
      </w:r>
      <w:r>
        <w:rPr>
          <w:color w:val="231F20"/>
          <w:w w:val="105"/>
          <w:sz w:val="18"/>
        </w:rPr>
        <w:t>gonna</w:t>
      </w:r>
      <w:r>
        <w:rPr>
          <w:color w:val="231F20"/>
          <w:spacing w:val="-5"/>
          <w:w w:val="105"/>
          <w:sz w:val="18"/>
        </w:rPr>
        <w:t xml:space="preserve"> </w:t>
      </w:r>
      <w:r>
        <w:rPr>
          <w:color w:val="231F20"/>
          <w:w w:val="105"/>
          <w:sz w:val="18"/>
        </w:rPr>
        <w:t>be</w:t>
      </w:r>
      <w:r>
        <w:rPr>
          <w:color w:val="231F20"/>
          <w:spacing w:val="-5"/>
          <w:w w:val="105"/>
          <w:sz w:val="18"/>
        </w:rPr>
        <w:t xml:space="preserve"> </w:t>
      </w:r>
      <w:r>
        <w:rPr>
          <w:color w:val="231F20"/>
          <w:w w:val="105"/>
          <w:sz w:val="18"/>
        </w:rPr>
        <w:t>like</w:t>
      </w:r>
      <w:r>
        <w:rPr>
          <w:color w:val="231F20"/>
          <w:spacing w:val="-5"/>
          <w:w w:val="105"/>
          <w:sz w:val="18"/>
        </w:rPr>
        <w:t xml:space="preserve"> </w:t>
      </w:r>
      <w:r>
        <w:rPr>
          <w:color w:val="231F20"/>
          <w:spacing w:val="-2"/>
          <w:w w:val="105"/>
          <w:sz w:val="18"/>
        </w:rPr>
        <w:t>you.”</w:t>
      </w:r>
    </w:p>
    <w:p w14:paraId="664DB446">
      <w:pPr>
        <w:pStyle w:val="11"/>
        <w:rPr>
          <w:sz w:val="18"/>
        </w:rPr>
      </w:pPr>
    </w:p>
    <w:p w14:paraId="2E147AA5">
      <w:pPr>
        <w:spacing w:before="131"/>
        <w:ind w:left="1513" w:right="0" w:firstLine="0"/>
        <w:jc w:val="left"/>
        <w:rPr>
          <w:rFonts w:ascii="Verdana"/>
          <w:b/>
          <w:sz w:val="18"/>
        </w:rPr>
      </w:pPr>
      <w:r>
        <w:rPr>
          <w:rFonts w:ascii="Verdana"/>
          <w:b/>
          <w:color w:val="231F20"/>
          <w:spacing w:val="-2"/>
          <w:w w:val="110"/>
          <w:sz w:val="18"/>
        </w:rPr>
        <w:t>C</w:t>
      </w:r>
      <w:r>
        <w:rPr>
          <w:rFonts w:ascii="Verdana"/>
          <w:b/>
          <w:smallCaps/>
          <w:color w:val="231F20"/>
          <w:spacing w:val="-2"/>
          <w:w w:val="110"/>
          <w:sz w:val="18"/>
        </w:rPr>
        <w:t>horus</w:t>
      </w:r>
    </w:p>
    <w:p w14:paraId="4D68719C">
      <w:pPr>
        <w:spacing w:before="88" w:line="328" w:lineRule="auto"/>
        <w:ind w:left="1513" w:right="258" w:firstLine="0"/>
        <w:jc w:val="left"/>
        <w:rPr>
          <w:sz w:val="18"/>
        </w:rPr>
      </w:pPr>
      <w:r>
        <w:rPr>
          <w:color w:val="231F20"/>
          <w:w w:val="105"/>
          <w:sz w:val="18"/>
        </w:rPr>
        <w:t>And</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cat’s</w:t>
      </w:r>
      <w:r>
        <w:rPr>
          <w:color w:val="231F20"/>
          <w:spacing w:val="-6"/>
          <w:w w:val="105"/>
          <w:sz w:val="18"/>
        </w:rPr>
        <w:t xml:space="preserve"> </w:t>
      </w:r>
      <w:r>
        <w:rPr>
          <w:color w:val="231F20"/>
          <w:w w:val="105"/>
          <w:sz w:val="18"/>
        </w:rPr>
        <w:t>in</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cradle</w:t>
      </w:r>
      <w:r>
        <w:rPr>
          <w:color w:val="231F20"/>
          <w:spacing w:val="-6"/>
          <w:w w:val="105"/>
          <w:sz w:val="18"/>
        </w:rPr>
        <w:t xml:space="preserve"> </w:t>
      </w:r>
      <w:r>
        <w:rPr>
          <w:color w:val="231F20"/>
          <w:w w:val="105"/>
          <w:sz w:val="18"/>
        </w:rPr>
        <w:t>and</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silver</w:t>
      </w:r>
      <w:r>
        <w:rPr>
          <w:color w:val="231F20"/>
          <w:spacing w:val="-6"/>
          <w:w w:val="105"/>
          <w:sz w:val="18"/>
        </w:rPr>
        <w:t xml:space="preserve"> </w:t>
      </w:r>
      <w:r>
        <w:rPr>
          <w:color w:val="231F20"/>
          <w:w w:val="105"/>
          <w:sz w:val="18"/>
        </w:rPr>
        <w:t>spoon, Little boy blue and the man on the moon. “When you coming home, Dad?”</w:t>
      </w:r>
    </w:p>
    <w:p w14:paraId="77BD3DCC">
      <w:pPr>
        <w:spacing w:before="1" w:line="328" w:lineRule="auto"/>
        <w:ind w:left="1513" w:right="0" w:firstLine="0"/>
        <w:jc w:val="left"/>
        <w:rPr>
          <w:sz w:val="18"/>
        </w:rPr>
      </w:pPr>
      <w:r>
        <w:rPr>
          <w:color w:val="231F20"/>
          <w:spacing w:val="-2"/>
          <w:w w:val="110"/>
          <w:sz w:val="18"/>
        </w:rPr>
        <w:t>“I</w:t>
      </w:r>
      <w:r>
        <w:rPr>
          <w:color w:val="231F20"/>
          <w:spacing w:val="-12"/>
          <w:w w:val="110"/>
          <w:sz w:val="18"/>
        </w:rPr>
        <w:t xml:space="preserve"> </w:t>
      </w:r>
      <w:r>
        <w:rPr>
          <w:color w:val="231F20"/>
          <w:spacing w:val="-2"/>
          <w:w w:val="110"/>
          <w:sz w:val="18"/>
        </w:rPr>
        <w:t>don’t</w:t>
      </w:r>
      <w:r>
        <w:rPr>
          <w:color w:val="231F20"/>
          <w:spacing w:val="-8"/>
          <w:w w:val="110"/>
          <w:sz w:val="18"/>
        </w:rPr>
        <w:t xml:space="preserve"> </w:t>
      </w:r>
      <w:r>
        <w:rPr>
          <w:color w:val="231F20"/>
          <w:spacing w:val="-2"/>
          <w:w w:val="110"/>
          <w:sz w:val="18"/>
        </w:rPr>
        <w:t>know</w:t>
      </w:r>
      <w:r>
        <w:rPr>
          <w:color w:val="231F20"/>
          <w:spacing w:val="-8"/>
          <w:w w:val="110"/>
          <w:sz w:val="18"/>
        </w:rPr>
        <w:t xml:space="preserve"> </w:t>
      </w:r>
      <w:r>
        <w:rPr>
          <w:color w:val="231F20"/>
          <w:spacing w:val="-2"/>
          <w:w w:val="110"/>
          <w:sz w:val="18"/>
        </w:rPr>
        <w:t>when,</w:t>
      </w:r>
      <w:r>
        <w:rPr>
          <w:color w:val="231F20"/>
          <w:spacing w:val="-12"/>
          <w:w w:val="110"/>
          <w:sz w:val="18"/>
        </w:rPr>
        <w:t xml:space="preserve"> </w:t>
      </w:r>
      <w:r>
        <w:rPr>
          <w:color w:val="231F20"/>
          <w:spacing w:val="-2"/>
          <w:w w:val="110"/>
          <w:sz w:val="18"/>
        </w:rPr>
        <w:t>but</w:t>
      </w:r>
      <w:r>
        <w:rPr>
          <w:color w:val="231F20"/>
          <w:spacing w:val="-8"/>
          <w:w w:val="110"/>
          <w:sz w:val="18"/>
        </w:rPr>
        <w:t xml:space="preserve"> </w:t>
      </w:r>
      <w:r>
        <w:rPr>
          <w:color w:val="231F20"/>
          <w:spacing w:val="-2"/>
          <w:w w:val="110"/>
          <w:sz w:val="18"/>
        </w:rPr>
        <w:t>we’ll</w:t>
      </w:r>
      <w:r>
        <w:rPr>
          <w:color w:val="231F20"/>
          <w:spacing w:val="-8"/>
          <w:w w:val="110"/>
          <w:sz w:val="18"/>
        </w:rPr>
        <w:t xml:space="preserve"> </w:t>
      </w:r>
      <w:r>
        <w:rPr>
          <w:color w:val="231F20"/>
          <w:spacing w:val="-2"/>
          <w:w w:val="110"/>
          <w:sz w:val="18"/>
        </w:rPr>
        <w:t>get</w:t>
      </w:r>
      <w:r>
        <w:rPr>
          <w:color w:val="231F20"/>
          <w:spacing w:val="-8"/>
          <w:w w:val="110"/>
          <w:sz w:val="18"/>
        </w:rPr>
        <w:t xml:space="preserve"> </w:t>
      </w:r>
      <w:r>
        <w:rPr>
          <w:color w:val="231F20"/>
          <w:spacing w:val="-2"/>
          <w:w w:val="110"/>
          <w:sz w:val="18"/>
        </w:rPr>
        <w:t>together</w:t>
      </w:r>
      <w:r>
        <w:rPr>
          <w:color w:val="231F20"/>
          <w:spacing w:val="-8"/>
          <w:w w:val="110"/>
          <w:sz w:val="18"/>
        </w:rPr>
        <w:t xml:space="preserve"> </w:t>
      </w:r>
      <w:r>
        <w:rPr>
          <w:color w:val="231F20"/>
          <w:spacing w:val="-2"/>
          <w:w w:val="110"/>
          <w:sz w:val="18"/>
        </w:rPr>
        <w:t xml:space="preserve">then. </w:t>
      </w:r>
      <w:r>
        <w:rPr>
          <w:color w:val="231F20"/>
          <w:w w:val="110"/>
          <w:sz w:val="18"/>
        </w:rPr>
        <w:t>You</w:t>
      </w:r>
      <w:r>
        <w:rPr>
          <w:color w:val="231F20"/>
          <w:spacing w:val="-2"/>
          <w:w w:val="110"/>
          <w:sz w:val="18"/>
        </w:rPr>
        <w:t xml:space="preserve"> </w:t>
      </w:r>
      <w:r>
        <w:rPr>
          <w:color w:val="231F20"/>
          <w:w w:val="110"/>
          <w:sz w:val="18"/>
        </w:rPr>
        <w:t>know</w:t>
      </w:r>
      <w:r>
        <w:rPr>
          <w:color w:val="231F20"/>
          <w:spacing w:val="-2"/>
          <w:w w:val="110"/>
          <w:sz w:val="18"/>
        </w:rPr>
        <w:t xml:space="preserve"> </w:t>
      </w:r>
      <w:r>
        <w:rPr>
          <w:color w:val="231F20"/>
          <w:w w:val="110"/>
          <w:sz w:val="18"/>
        </w:rPr>
        <w:t>we’ll</w:t>
      </w:r>
      <w:r>
        <w:rPr>
          <w:color w:val="231F20"/>
          <w:spacing w:val="-2"/>
          <w:w w:val="110"/>
          <w:sz w:val="18"/>
        </w:rPr>
        <w:t xml:space="preserve"> </w:t>
      </w:r>
      <w:r>
        <w:rPr>
          <w:color w:val="231F20"/>
          <w:w w:val="110"/>
          <w:sz w:val="18"/>
        </w:rPr>
        <w:t>have</w:t>
      </w:r>
      <w:r>
        <w:rPr>
          <w:color w:val="231F20"/>
          <w:spacing w:val="-2"/>
          <w:w w:val="110"/>
          <w:sz w:val="18"/>
        </w:rPr>
        <w:t xml:space="preserve"> </w:t>
      </w:r>
      <w:r>
        <w:rPr>
          <w:color w:val="231F20"/>
          <w:w w:val="110"/>
          <w:sz w:val="18"/>
        </w:rPr>
        <w:t>a</w:t>
      </w:r>
      <w:r>
        <w:rPr>
          <w:color w:val="231F20"/>
          <w:spacing w:val="-2"/>
          <w:w w:val="110"/>
          <w:sz w:val="18"/>
        </w:rPr>
        <w:t xml:space="preserve"> </w:t>
      </w:r>
      <w:r>
        <w:rPr>
          <w:color w:val="231F20"/>
          <w:w w:val="110"/>
          <w:sz w:val="18"/>
        </w:rPr>
        <w:t>good</w:t>
      </w:r>
      <w:r>
        <w:rPr>
          <w:color w:val="231F20"/>
          <w:spacing w:val="-2"/>
          <w:w w:val="110"/>
          <w:sz w:val="18"/>
        </w:rPr>
        <w:t xml:space="preserve"> </w:t>
      </w:r>
      <w:r>
        <w:rPr>
          <w:color w:val="231F20"/>
          <w:w w:val="110"/>
          <w:sz w:val="18"/>
        </w:rPr>
        <w:t>time</w:t>
      </w:r>
      <w:r>
        <w:rPr>
          <w:color w:val="231F20"/>
          <w:spacing w:val="-2"/>
          <w:w w:val="110"/>
          <w:sz w:val="18"/>
        </w:rPr>
        <w:t xml:space="preserve"> </w:t>
      </w:r>
      <w:r>
        <w:rPr>
          <w:color w:val="231F20"/>
          <w:w w:val="110"/>
          <w:sz w:val="18"/>
        </w:rPr>
        <w:t>then.”</w:t>
      </w:r>
    </w:p>
    <w:p w14:paraId="0055386B">
      <w:pPr>
        <w:pStyle w:val="11"/>
        <w:spacing w:before="9"/>
      </w:pPr>
    </w:p>
    <w:p w14:paraId="3C823A1A">
      <w:pPr>
        <w:spacing w:before="0"/>
        <w:ind w:left="1513" w:right="0" w:firstLine="0"/>
        <w:jc w:val="left"/>
        <w:rPr>
          <w:rFonts w:ascii="Verdana"/>
          <w:b/>
          <w:sz w:val="18"/>
        </w:rPr>
      </w:pPr>
      <w:r>
        <w:rPr>
          <w:rFonts w:ascii="Verdana"/>
          <w:b/>
          <w:color w:val="231F20"/>
          <w:w w:val="105"/>
          <w:sz w:val="18"/>
        </w:rPr>
        <w:t>V</w:t>
      </w:r>
      <w:r>
        <w:rPr>
          <w:rFonts w:ascii="Verdana"/>
          <w:b/>
          <w:smallCaps/>
          <w:color w:val="231F20"/>
          <w:w w:val="105"/>
          <w:sz w:val="18"/>
        </w:rPr>
        <w:t>erse</w:t>
      </w:r>
      <w:r>
        <w:rPr>
          <w:rFonts w:ascii="Verdana"/>
          <w:b/>
          <w:smallCaps w:val="0"/>
          <w:color w:val="231F20"/>
          <w:spacing w:val="-21"/>
          <w:w w:val="105"/>
          <w:sz w:val="18"/>
        </w:rPr>
        <w:t xml:space="preserve"> </w:t>
      </w:r>
      <w:r>
        <w:rPr>
          <w:rFonts w:ascii="Verdana"/>
          <w:b/>
          <w:smallCaps w:val="0"/>
          <w:color w:val="231F20"/>
          <w:spacing w:val="-10"/>
          <w:w w:val="110"/>
          <w:sz w:val="18"/>
        </w:rPr>
        <w:t>2</w:t>
      </w:r>
    </w:p>
    <w:p w14:paraId="58585DE2">
      <w:pPr>
        <w:spacing w:before="88"/>
        <w:ind w:left="1513" w:right="0" w:firstLine="0"/>
        <w:jc w:val="left"/>
        <w:rPr>
          <w:sz w:val="18"/>
        </w:rPr>
      </w:pPr>
      <w:r>
        <w:rPr>
          <w:color w:val="231F20"/>
          <w:w w:val="105"/>
          <w:sz w:val="18"/>
        </w:rPr>
        <w:t>My</w:t>
      </w:r>
      <w:r>
        <w:rPr>
          <w:color w:val="231F20"/>
          <w:spacing w:val="3"/>
          <w:w w:val="105"/>
          <w:sz w:val="18"/>
        </w:rPr>
        <w:t xml:space="preserve"> </w:t>
      </w:r>
      <w:r>
        <w:rPr>
          <w:color w:val="231F20"/>
          <w:w w:val="105"/>
          <w:sz w:val="18"/>
        </w:rPr>
        <w:t>son</w:t>
      </w:r>
      <w:r>
        <w:rPr>
          <w:color w:val="231F20"/>
          <w:spacing w:val="4"/>
          <w:w w:val="105"/>
          <w:sz w:val="18"/>
        </w:rPr>
        <w:t xml:space="preserve"> </w:t>
      </w:r>
      <w:r>
        <w:rPr>
          <w:color w:val="231F20"/>
          <w:w w:val="105"/>
          <w:sz w:val="18"/>
        </w:rPr>
        <w:t>turned</w:t>
      </w:r>
      <w:r>
        <w:rPr>
          <w:color w:val="231F20"/>
          <w:spacing w:val="4"/>
          <w:w w:val="105"/>
          <w:sz w:val="18"/>
        </w:rPr>
        <w:t xml:space="preserve"> </w:t>
      </w:r>
      <w:r>
        <w:rPr>
          <w:color w:val="231F20"/>
          <w:w w:val="105"/>
          <w:sz w:val="18"/>
        </w:rPr>
        <w:t>ten</w:t>
      </w:r>
      <w:r>
        <w:rPr>
          <w:color w:val="231F20"/>
          <w:spacing w:val="4"/>
          <w:w w:val="105"/>
          <w:sz w:val="18"/>
        </w:rPr>
        <w:t xml:space="preserve"> </w:t>
      </w:r>
      <w:r>
        <w:rPr>
          <w:color w:val="231F20"/>
          <w:w w:val="105"/>
          <w:sz w:val="18"/>
        </w:rPr>
        <w:t>just</w:t>
      </w:r>
      <w:r>
        <w:rPr>
          <w:color w:val="231F20"/>
          <w:spacing w:val="4"/>
          <w:w w:val="105"/>
          <w:sz w:val="18"/>
        </w:rPr>
        <w:t xml:space="preserve"> </w:t>
      </w:r>
      <w:r>
        <w:rPr>
          <w:color w:val="231F20"/>
          <w:w w:val="105"/>
          <w:sz w:val="18"/>
        </w:rPr>
        <w:t>the</w:t>
      </w:r>
      <w:r>
        <w:rPr>
          <w:color w:val="231F20"/>
          <w:spacing w:val="4"/>
          <w:w w:val="105"/>
          <w:sz w:val="18"/>
        </w:rPr>
        <w:t xml:space="preserve"> </w:t>
      </w:r>
      <w:r>
        <w:rPr>
          <w:color w:val="231F20"/>
          <w:w w:val="105"/>
          <w:sz w:val="18"/>
        </w:rPr>
        <w:t>other</w:t>
      </w:r>
      <w:r>
        <w:rPr>
          <w:color w:val="231F20"/>
          <w:spacing w:val="4"/>
          <w:w w:val="105"/>
          <w:sz w:val="18"/>
        </w:rPr>
        <w:t xml:space="preserve"> </w:t>
      </w:r>
      <w:r>
        <w:rPr>
          <w:color w:val="231F20"/>
          <w:spacing w:val="-4"/>
          <w:w w:val="105"/>
          <w:sz w:val="18"/>
        </w:rPr>
        <w:t>day.</w:t>
      </w:r>
    </w:p>
    <w:p w14:paraId="58E0AE1E">
      <w:pPr>
        <w:spacing w:before="77" w:line="328" w:lineRule="auto"/>
        <w:ind w:left="1513" w:right="0" w:firstLine="0"/>
        <w:jc w:val="left"/>
        <w:rPr>
          <w:sz w:val="18"/>
        </w:rPr>
      </w:pPr>
      <w:r>
        <w:rPr>
          <w:color w:val="231F20"/>
          <w:spacing w:val="-4"/>
          <w:w w:val="105"/>
          <w:sz w:val="18"/>
        </w:rPr>
        <w:t>He</w:t>
      </w:r>
      <w:r>
        <w:rPr>
          <w:color w:val="231F20"/>
          <w:spacing w:val="-10"/>
          <w:w w:val="105"/>
          <w:sz w:val="18"/>
        </w:rPr>
        <w:t xml:space="preserve"> </w:t>
      </w:r>
      <w:r>
        <w:rPr>
          <w:color w:val="231F20"/>
          <w:spacing w:val="-4"/>
          <w:w w:val="105"/>
          <w:sz w:val="18"/>
        </w:rPr>
        <w:t>said,</w:t>
      </w:r>
      <w:r>
        <w:rPr>
          <w:color w:val="231F20"/>
          <w:spacing w:val="-24"/>
          <w:w w:val="105"/>
          <w:sz w:val="18"/>
        </w:rPr>
        <w:t xml:space="preserve"> </w:t>
      </w:r>
      <w:r>
        <w:rPr>
          <w:color w:val="231F20"/>
          <w:spacing w:val="-4"/>
          <w:w w:val="105"/>
          <w:sz w:val="18"/>
        </w:rPr>
        <w:t>“Thanks</w:t>
      </w:r>
      <w:r>
        <w:rPr>
          <w:color w:val="231F20"/>
          <w:spacing w:val="-9"/>
          <w:w w:val="105"/>
          <w:sz w:val="18"/>
        </w:rPr>
        <w:t xml:space="preserve"> </w:t>
      </w:r>
      <w:r>
        <w:rPr>
          <w:color w:val="231F20"/>
          <w:spacing w:val="-4"/>
          <w:w w:val="105"/>
          <w:sz w:val="18"/>
        </w:rPr>
        <w:t>for</w:t>
      </w:r>
      <w:r>
        <w:rPr>
          <w:color w:val="231F20"/>
          <w:spacing w:val="-9"/>
          <w:w w:val="105"/>
          <w:sz w:val="18"/>
        </w:rPr>
        <w:t xml:space="preserve"> </w:t>
      </w:r>
      <w:r>
        <w:rPr>
          <w:color w:val="231F20"/>
          <w:spacing w:val="-4"/>
          <w:w w:val="105"/>
          <w:sz w:val="18"/>
        </w:rPr>
        <w:t>the</w:t>
      </w:r>
      <w:r>
        <w:rPr>
          <w:color w:val="231F20"/>
          <w:spacing w:val="-10"/>
          <w:w w:val="105"/>
          <w:sz w:val="18"/>
        </w:rPr>
        <w:t xml:space="preserve"> </w:t>
      </w:r>
      <w:r>
        <w:rPr>
          <w:color w:val="231F20"/>
          <w:spacing w:val="-4"/>
          <w:w w:val="105"/>
          <w:sz w:val="18"/>
        </w:rPr>
        <w:t>ball,</w:t>
      </w:r>
      <w:r>
        <w:rPr>
          <w:color w:val="231F20"/>
          <w:spacing w:val="-16"/>
          <w:w w:val="105"/>
          <w:sz w:val="18"/>
        </w:rPr>
        <w:t xml:space="preserve"> </w:t>
      </w:r>
      <w:r>
        <w:rPr>
          <w:color w:val="231F20"/>
          <w:spacing w:val="-4"/>
          <w:w w:val="105"/>
          <w:sz w:val="18"/>
        </w:rPr>
        <w:t>Dad,</w:t>
      </w:r>
      <w:r>
        <w:rPr>
          <w:color w:val="231F20"/>
          <w:spacing w:val="-17"/>
          <w:w w:val="105"/>
          <w:sz w:val="18"/>
        </w:rPr>
        <w:t xml:space="preserve"> </w:t>
      </w:r>
      <w:r>
        <w:rPr>
          <w:color w:val="231F20"/>
          <w:spacing w:val="-4"/>
          <w:w w:val="105"/>
          <w:sz w:val="18"/>
        </w:rPr>
        <w:t>come</w:t>
      </w:r>
      <w:r>
        <w:rPr>
          <w:color w:val="231F20"/>
          <w:spacing w:val="-9"/>
          <w:w w:val="105"/>
          <w:sz w:val="18"/>
        </w:rPr>
        <w:t xml:space="preserve"> </w:t>
      </w:r>
      <w:r>
        <w:rPr>
          <w:color w:val="231F20"/>
          <w:spacing w:val="-4"/>
          <w:w w:val="105"/>
          <w:sz w:val="18"/>
        </w:rPr>
        <w:t>on</w:t>
      </w:r>
      <w:r>
        <w:rPr>
          <w:color w:val="231F20"/>
          <w:spacing w:val="-9"/>
          <w:w w:val="105"/>
          <w:sz w:val="18"/>
        </w:rPr>
        <w:t xml:space="preserve"> </w:t>
      </w:r>
      <w:r>
        <w:rPr>
          <w:color w:val="231F20"/>
          <w:spacing w:val="-4"/>
          <w:w w:val="105"/>
          <w:sz w:val="18"/>
        </w:rPr>
        <w:t>let’s</w:t>
      </w:r>
      <w:r>
        <w:rPr>
          <w:color w:val="231F20"/>
          <w:spacing w:val="-9"/>
          <w:w w:val="105"/>
          <w:sz w:val="18"/>
        </w:rPr>
        <w:t xml:space="preserve"> </w:t>
      </w:r>
      <w:r>
        <w:rPr>
          <w:color w:val="231F20"/>
          <w:spacing w:val="-4"/>
          <w:w w:val="105"/>
          <w:sz w:val="18"/>
        </w:rPr>
        <w:t xml:space="preserve">play. </w:t>
      </w:r>
      <w:r>
        <w:rPr>
          <w:color w:val="231F20"/>
          <w:w w:val="105"/>
          <w:sz w:val="18"/>
        </w:rPr>
        <w:t>Can you teach me to throw?”</w:t>
      </w:r>
    </w:p>
    <w:p w14:paraId="2DE9E08C">
      <w:pPr>
        <w:spacing w:before="1" w:line="328" w:lineRule="auto"/>
        <w:ind w:left="1513" w:right="1125" w:firstLine="0"/>
        <w:jc w:val="left"/>
        <w:rPr>
          <w:sz w:val="18"/>
        </w:rPr>
      </w:pPr>
      <w:r>
        <w:rPr>
          <w:color w:val="231F20"/>
          <w:w w:val="105"/>
          <w:sz w:val="18"/>
        </w:rPr>
        <w:t>I said,</w:t>
      </w:r>
      <w:r>
        <w:rPr>
          <w:color w:val="231F20"/>
          <w:spacing w:val="-18"/>
          <w:w w:val="105"/>
          <w:sz w:val="18"/>
        </w:rPr>
        <w:t xml:space="preserve"> </w:t>
      </w:r>
      <w:r>
        <w:rPr>
          <w:color w:val="231F20"/>
          <w:w w:val="105"/>
          <w:sz w:val="18"/>
        </w:rPr>
        <w:t>“Not today,</w:t>
      </w:r>
      <w:r>
        <w:rPr>
          <w:color w:val="231F20"/>
          <w:spacing w:val="-8"/>
          <w:w w:val="105"/>
          <w:sz w:val="18"/>
        </w:rPr>
        <w:t xml:space="preserve"> </w:t>
      </w:r>
      <w:r>
        <w:rPr>
          <w:color w:val="231F20"/>
          <w:w w:val="105"/>
          <w:sz w:val="18"/>
        </w:rPr>
        <w:t>I got a lot to do.” He said, “That’s okay.”</w:t>
      </w:r>
    </w:p>
    <w:p w14:paraId="46E474F3">
      <w:pPr>
        <w:spacing w:before="1" w:line="328" w:lineRule="auto"/>
        <w:ind w:left="1513" w:right="0" w:firstLine="0"/>
        <w:jc w:val="left"/>
        <w:rPr>
          <w:sz w:val="18"/>
        </w:rPr>
      </w:pPr>
      <w:r>
        <w:rPr>
          <w:color w:val="231F20"/>
          <w:w w:val="105"/>
          <w:sz w:val="18"/>
        </w:rPr>
        <w:t>And</w:t>
      </w:r>
      <w:r>
        <w:rPr>
          <w:color w:val="231F20"/>
          <w:spacing w:val="-7"/>
          <w:w w:val="105"/>
          <w:sz w:val="18"/>
        </w:rPr>
        <w:t xml:space="preserve"> </w:t>
      </w:r>
      <w:r>
        <w:rPr>
          <w:color w:val="231F20"/>
          <w:w w:val="105"/>
          <w:sz w:val="18"/>
        </w:rPr>
        <w:t>he</w:t>
      </w:r>
      <w:r>
        <w:rPr>
          <w:color w:val="231F20"/>
          <w:spacing w:val="-7"/>
          <w:w w:val="105"/>
          <w:sz w:val="18"/>
        </w:rPr>
        <w:t xml:space="preserve"> </w:t>
      </w:r>
      <w:r>
        <w:rPr>
          <w:color w:val="231F20"/>
          <w:w w:val="105"/>
          <w:sz w:val="18"/>
        </w:rPr>
        <w:t>walked</w:t>
      </w:r>
      <w:r>
        <w:rPr>
          <w:color w:val="231F20"/>
          <w:spacing w:val="-7"/>
          <w:w w:val="105"/>
          <w:sz w:val="18"/>
        </w:rPr>
        <w:t xml:space="preserve"> </w:t>
      </w:r>
      <w:r>
        <w:rPr>
          <w:color w:val="231F20"/>
          <w:w w:val="105"/>
          <w:sz w:val="18"/>
        </w:rPr>
        <w:t>away</w:t>
      </w:r>
      <w:r>
        <w:rPr>
          <w:color w:val="231F20"/>
          <w:spacing w:val="-7"/>
          <w:w w:val="105"/>
          <w:sz w:val="18"/>
        </w:rPr>
        <w:t xml:space="preserve"> </w:t>
      </w:r>
      <w:r>
        <w:rPr>
          <w:color w:val="231F20"/>
          <w:w w:val="105"/>
          <w:sz w:val="18"/>
        </w:rPr>
        <w:t>but</w:t>
      </w:r>
      <w:r>
        <w:rPr>
          <w:color w:val="231F20"/>
          <w:spacing w:val="-7"/>
          <w:w w:val="105"/>
          <w:sz w:val="18"/>
        </w:rPr>
        <w:t xml:space="preserve"> </w:t>
      </w:r>
      <w:r>
        <w:rPr>
          <w:color w:val="231F20"/>
          <w:w w:val="105"/>
          <w:sz w:val="18"/>
        </w:rPr>
        <w:t>his</w:t>
      </w:r>
      <w:r>
        <w:rPr>
          <w:color w:val="231F20"/>
          <w:spacing w:val="-7"/>
          <w:w w:val="105"/>
          <w:sz w:val="18"/>
        </w:rPr>
        <w:t xml:space="preserve"> </w:t>
      </w:r>
      <w:r>
        <w:rPr>
          <w:color w:val="231F20"/>
          <w:w w:val="105"/>
          <w:sz w:val="18"/>
        </w:rPr>
        <w:t>smile</w:t>
      </w:r>
      <w:r>
        <w:rPr>
          <w:color w:val="231F20"/>
          <w:spacing w:val="-7"/>
          <w:w w:val="105"/>
          <w:sz w:val="18"/>
        </w:rPr>
        <w:t xml:space="preserve"> </w:t>
      </w:r>
      <w:r>
        <w:rPr>
          <w:color w:val="231F20"/>
          <w:w w:val="105"/>
          <w:sz w:val="18"/>
        </w:rPr>
        <w:t>never</w:t>
      </w:r>
      <w:r>
        <w:rPr>
          <w:color w:val="231F20"/>
          <w:spacing w:val="-7"/>
          <w:w w:val="105"/>
          <w:sz w:val="18"/>
        </w:rPr>
        <w:t xml:space="preserve"> </w:t>
      </w:r>
      <w:r>
        <w:rPr>
          <w:color w:val="231F20"/>
          <w:w w:val="105"/>
          <w:sz w:val="18"/>
        </w:rPr>
        <w:t>dimmed; And said,</w:t>
      </w:r>
      <w:r>
        <w:rPr>
          <w:color w:val="231F20"/>
          <w:spacing w:val="-8"/>
          <w:w w:val="105"/>
          <w:sz w:val="18"/>
        </w:rPr>
        <w:t xml:space="preserve"> </w:t>
      </w:r>
      <w:r>
        <w:rPr>
          <w:color w:val="231F20"/>
          <w:w w:val="105"/>
          <w:sz w:val="18"/>
        </w:rPr>
        <w:t>“I’m gonna be like him, yeah.</w:t>
      </w:r>
    </w:p>
    <w:p w14:paraId="77827253">
      <w:pPr>
        <w:spacing w:before="1"/>
        <w:ind w:left="1513" w:right="0" w:firstLine="0"/>
        <w:jc w:val="left"/>
        <w:rPr>
          <w:sz w:val="18"/>
        </w:rPr>
      </w:pPr>
      <w:r>
        <w:rPr>
          <w:color w:val="231F20"/>
          <w:w w:val="105"/>
          <w:sz w:val="18"/>
        </w:rPr>
        <w:t>You</w:t>
      </w:r>
      <w:r>
        <w:rPr>
          <w:color w:val="231F20"/>
          <w:spacing w:val="-6"/>
          <w:w w:val="105"/>
          <w:sz w:val="18"/>
        </w:rPr>
        <w:t xml:space="preserve"> </w:t>
      </w:r>
      <w:r>
        <w:rPr>
          <w:color w:val="231F20"/>
          <w:w w:val="105"/>
          <w:sz w:val="18"/>
        </w:rPr>
        <w:t>know</w:t>
      </w:r>
      <w:r>
        <w:rPr>
          <w:color w:val="231F20"/>
          <w:spacing w:val="-6"/>
          <w:w w:val="105"/>
          <w:sz w:val="18"/>
        </w:rPr>
        <w:t xml:space="preserve"> </w:t>
      </w:r>
      <w:r>
        <w:rPr>
          <w:color w:val="231F20"/>
          <w:w w:val="105"/>
          <w:sz w:val="18"/>
        </w:rPr>
        <w:t>I’m</w:t>
      </w:r>
      <w:r>
        <w:rPr>
          <w:color w:val="231F20"/>
          <w:spacing w:val="-6"/>
          <w:w w:val="105"/>
          <w:sz w:val="18"/>
        </w:rPr>
        <w:t xml:space="preserve"> </w:t>
      </w:r>
      <w:r>
        <w:rPr>
          <w:color w:val="231F20"/>
          <w:w w:val="105"/>
          <w:sz w:val="18"/>
        </w:rPr>
        <w:t>gonna</w:t>
      </w:r>
      <w:r>
        <w:rPr>
          <w:color w:val="231F20"/>
          <w:spacing w:val="-5"/>
          <w:w w:val="105"/>
          <w:sz w:val="18"/>
        </w:rPr>
        <w:t xml:space="preserve"> </w:t>
      </w:r>
      <w:r>
        <w:rPr>
          <w:color w:val="231F20"/>
          <w:w w:val="105"/>
          <w:sz w:val="18"/>
        </w:rPr>
        <w:t>be</w:t>
      </w:r>
      <w:r>
        <w:rPr>
          <w:color w:val="231F20"/>
          <w:spacing w:val="-6"/>
          <w:w w:val="105"/>
          <w:sz w:val="18"/>
        </w:rPr>
        <w:t xml:space="preserve"> </w:t>
      </w:r>
      <w:r>
        <w:rPr>
          <w:color w:val="231F20"/>
          <w:w w:val="105"/>
          <w:sz w:val="18"/>
        </w:rPr>
        <w:t>like</w:t>
      </w:r>
      <w:r>
        <w:rPr>
          <w:color w:val="231F20"/>
          <w:spacing w:val="-6"/>
          <w:w w:val="105"/>
          <w:sz w:val="18"/>
        </w:rPr>
        <w:t xml:space="preserve"> </w:t>
      </w:r>
      <w:r>
        <w:rPr>
          <w:color w:val="231F20"/>
          <w:w w:val="105"/>
          <w:sz w:val="18"/>
        </w:rPr>
        <w:t>him.”</w:t>
      </w:r>
      <w:r>
        <w:rPr>
          <w:color w:val="231F20"/>
          <w:spacing w:val="-6"/>
          <w:w w:val="105"/>
          <w:sz w:val="18"/>
        </w:rPr>
        <w:t xml:space="preserve"> </w:t>
      </w:r>
      <w:r>
        <w:rPr>
          <w:color w:val="231F20"/>
          <w:spacing w:val="-2"/>
          <w:w w:val="105"/>
          <w:sz w:val="18"/>
        </w:rPr>
        <w:t>(Chorus)</w:t>
      </w:r>
    </w:p>
    <w:p w14:paraId="7743BA08">
      <w:pPr>
        <w:pStyle w:val="11"/>
        <w:rPr>
          <w:sz w:val="18"/>
        </w:rPr>
      </w:pPr>
    </w:p>
    <w:p w14:paraId="70E57A62">
      <w:pPr>
        <w:spacing w:before="131"/>
        <w:ind w:left="1513" w:right="0" w:firstLine="0"/>
        <w:jc w:val="left"/>
        <w:rPr>
          <w:rFonts w:ascii="Verdana"/>
          <w:b/>
          <w:sz w:val="18"/>
        </w:rPr>
      </w:pPr>
      <w:r>
        <w:rPr>
          <w:rFonts w:ascii="Verdana"/>
          <w:b/>
          <w:color w:val="231F20"/>
          <w:w w:val="105"/>
          <w:sz w:val="18"/>
        </w:rPr>
        <w:t>V</w:t>
      </w:r>
      <w:r>
        <w:rPr>
          <w:rFonts w:ascii="Verdana"/>
          <w:b/>
          <w:smallCaps/>
          <w:color w:val="231F20"/>
          <w:w w:val="105"/>
          <w:sz w:val="18"/>
        </w:rPr>
        <w:t>erse</w:t>
      </w:r>
      <w:r>
        <w:rPr>
          <w:rFonts w:ascii="Verdana"/>
          <w:b/>
          <w:smallCaps w:val="0"/>
          <w:color w:val="231F20"/>
          <w:spacing w:val="-21"/>
          <w:w w:val="105"/>
          <w:sz w:val="18"/>
        </w:rPr>
        <w:t xml:space="preserve"> </w:t>
      </w:r>
      <w:r>
        <w:rPr>
          <w:rFonts w:ascii="Verdana"/>
          <w:b/>
          <w:smallCaps w:val="0"/>
          <w:color w:val="231F20"/>
          <w:spacing w:val="-10"/>
          <w:w w:val="110"/>
          <w:sz w:val="18"/>
        </w:rPr>
        <w:t>3</w:t>
      </w:r>
    </w:p>
    <w:p w14:paraId="4C491FD8">
      <w:pPr>
        <w:spacing w:before="88" w:line="328" w:lineRule="auto"/>
        <w:ind w:left="1513" w:right="258" w:firstLine="0"/>
        <w:jc w:val="left"/>
        <w:rPr>
          <w:sz w:val="18"/>
        </w:rPr>
      </w:pPr>
      <w:r>
        <w:rPr>
          <w:color w:val="231F20"/>
          <w:w w:val="105"/>
          <w:sz w:val="18"/>
        </w:rPr>
        <w:t>Well,</w:t>
      </w:r>
      <w:r>
        <w:rPr>
          <w:color w:val="231F20"/>
          <w:spacing w:val="-8"/>
          <w:w w:val="105"/>
          <w:sz w:val="18"/>
        </w:rPr>
        <w:t xml:space="preserve"> </w:t>
      </w:r>
      <w:r>
        <w:rPr>
          <w:color w:val="231F20"/>
          <w:w w:val="105"/>
          <w:sz w:val="18"/>
        </w:rPr>
        <w:t>he came from college just the other day, So much like a man,</w:t>
      </w:r>
      <w:r>
        <w:rPr>
          <w:color w:val="231F20"/>
          <w:spacing w:val="-2"/>
          <w:w w:val="105"/>
          <w:sz w:val="18"/>
        </w:rPr>
        <w:t xml:space="preserve"> </w:t>
      </w:r>
      <w:r>
        <w:rPr>
          <w:color w:val="231F20"/>
          <w:w w:val="105"/>
          <w:sz w:val="18"/>
        </w:rPr>
        <w:t>I just had to say.</w:t>
      </w:r>
    </w:p>
    <w:p w14:paraId="61D9E0EB">
      <w:pPr>
        <w:spacing w:before="1"/>
        <w:ind w:left="1513" w:right="0" w:firstLine="0"/>
        <w:jc w:val="left"/>
        <w:rPr>
          <w:sz w:val="18"/>
        </w:rPr>
      </w:pPr>
      <w:r>
        <w:rPr>
          <w:color w:val="231F20"/>
          <w:w w:val="105"/>
          <w:sz w:val="18"/>
        </w:rPr>
        <w:t>“Son,</w:t>
      </w:r>
      <w:r>
        <w:rPr>
          <w:color w:val="231F20"/>
          <w:spacing w:val="-6"/>
          <w:w w:val="105"/>
          <w:sz w:val="18"/>
        </w:rPr>
        <w:t xml:space="preserve"> </w:t>
      </w:r>
      <w:r>
        <w:rPr>
          <w:color w:val="231F20"/>
          <w:w w:val="105"/>
          <w:sz w:val="18"/>
        </w:rPr>
        <w:t>I’m</w:t>
      </w:r>
      <w:r>
        <w:rPr>
          <w:color w:val="231F20"/>
          <w:spacing w:val="3"/>
          <w:w w:val="105"/>
          <w:sz w:val="18"/>
        </w:rPr>
        <w:t xml:space="preserve"> </w:t>
      </w:r>
      <w:r>
        <w:rPr>
          <w:color w:val="231F20"/>
          <w:w w:val="105"/>
          <w:sz w:val="18"/>
        </w:rPr>
        <w:t>proud</w:t>
      </w:r>
      <w:r>
        <w:rPr>
          <w:color w:val="231F20"/>
          <w:spacing w:val="2"/>
          <w:w w:val="105"/>
          <w:sz w:val="18"/>
        </w:rPr>
        <w:t xml:space="preserve"> </w:t>
      </w:r>
      <w:r>
        <w:rPr>
          <w:color w:val="231F20"/>
          <w:w w:val="105"/>
          <w:sz w:val="18"/>
        </w:rPr>
        <w:t>of</w:t>
      </w:r>
      <w:r>
        <w:rPr>
          <w:color w:val="231F20"/>
          <w:spacing w:val="3"/>
          <w:w w:val="105"/>
          <w:sz w:val="18"/>
        </w:rPr>
        <w:t xml:space="preserve"> </w:t>
      </w:r>
      <w:r>
        <w:rPr>
          <w:color w:val="231F20"/>
          <w:w w:val="105"/>
          <w:sz w:val="18"/>
        </w:rPr>
        <w:t>you.</w:t>
      </w:r>
      <w:r>
        <w:rPr>
          <w:color w:val="231F20"/>
          <w:spacing w:val="-5"/>
          <w:w w:val="105"/>
          <w:sz w:val="18"/>
        </w:rPr>
        <w:t xml:space="preserve"> </w:t>
      </w:r>
      <w:r>
        <w:rPr>
          <w:color w:val="231F20"/>
          <w:w w:val="105"/>
          <w:sz w:val="18"/>
        </w:rPr>
        <w:t>Can</w:t>
      </w:r>
      <w:r>
        <w:rPr>
          <w:color w:val="231F20"/>
          <w:spacing w:val="2"/>
          <w:w w:val="105"/>
          <w:sz w:val="18"/>
        </w:rPr>
        <w:t xml:space="preserve"> </w:t>
      </w:r>
      <w:r>
        <w:rPr>
          <w:color w:val="231F20"/>
          <w:w w:val="105"/>
          <w:sz w:val="18"/>
        </w:rPr>
        <w:t>you</w:t>
      </w:r>
      <w:r>
        <w:rPr>
          <w:color w:val="231F20"/>
          <w:spacing w:val="3"/>
          <w:w w:val="105"/>
          <w:sz w:val="18"/>
        </w:rPr>
        <w:t xml:space="preserve"> </w:t>
      </w:r>
      <w:r>
        <w:rPr>
          <w:color w:val="231F20"/>
          <w:w w:val="105"/>
          <w:sz w:val="18"/>
        </w:rPr>
        <w:t>sit</w:t>
      </w:r>
      <w:r>
        <w:rPr>
          <w:color w:val="231F20"/>
          <w:spacing w:val="3"/>
          <w:w w:val="105"/>
          <w:sz w:val="18"/>
        </w:rPr>
        <w:t xml:space="preserve"> </w:t>
      </w:r>
      <w:r>
        <w:rPr>
          <w:color w:val="231F20"/>
          <w:w w:val="105"/>
          <w:sz w:val="18"/>
        </w:rPr>
        <w:t>for</w:t>
      </w:r>
      <w:r>
        <w:rPr>
          <w:color w:val="231F20"/>
          <w:spacing w:val="3"/>
          <w:w w:val="105"/>
          <w:sz w:val="18"/>
        </w:rPr>
        <w:t xml:space="preserve"> </w:t>
      </w:r>
      <w:r>
        <w:rPr>
          <w:color w:val="231F20"/>
          <w:w w:val="105"/>
          <w:sz w:val="18"/>
        </w:rPr>
        <w:t>a</w:t>
      </w:r>
      <w:r>
        <w:rPr>
          <w:color w:val="231F20"/>
          <w:spacing w:val="3"/>
          <w:w w:val="105"/>
          <w:sz w:val="18"/>
        </w:rPr>
        <w:t xml:space="preserve"> </w:t>
      </w:r>
      <w:r>
        <w:rPr>
          <w:color w:val="231F20"/>
          <w:spacing w:val="-2"/>
          <w:w w:val="105"/>
          <w:sz w:val="18"/>
        </w:rPr>
        <w:t>while?”</w:t>
      </w:r>
    </w:p>
    <w:p w14:paraId="54ACE5D7">
      <w:pPr>
        <w:spacing w:before="110"/>
        <w:ind w:left="260" w:right="0" w:firstLine="0"/>
        <w:jc w:val="left"/>
        <w:rPr>
          <w:sz w:val="18"/>
        </w:rPr>
      </w:pPr>
      <w:r>
        <w:br w:type="column"/>
      </w:r>
      <w:r>
        <w:rPr>
          <w:color w:val="231F20"/>
          <w:sz w:val="18"/>
        </w:rPr>
        <w:t>He</w:t>
      </w:r>
      <w:r>
        <w:rPr>
          <w:color w:val="231F20"/>
          <w:spacing w:val="6"/>
          <w:sz w:val="18"/>
        </w:rPr>
        <w:t xml:space="preserve"> </w:t>
      </w:r>
      <w:r>
        <w:rPr>
          <w:color w:val="231F20"/>
          <w:sz w:val="18"/>
        </w:rPr>
        <w:t>shook</w:t>
      </w:r>
      <w:r>
        <w:rPr>
          <w:color w:val="231F20"/>
          <w:spacing w:val="7"/>
          <w:sz w:val="18"/>
        </w:rPr>
        <w:t xml:space="preserve"> </w:t>
      </w:r>
      <w:r>
        <w:rPr>
          <w:color w:val="231F20"/>
          <w:sz w:val="18"/>
        </w:rPr>
        <w:t>his</w:t>
      </w:r>
      <w:r>
        <w:rPr>
          <w:color w:val="231F20"/>
          <w:spacing w:val="7"/>
          <w:sz w:val="18"/>
        </w:rPr>
        <w:t xml:space="preserve"> </w:t>
      </w:r>
      <w:r>
        <w:rPr>
          <w:color w:val="231F20"/>
          <w:sz w:val="18"/>
        </w:rPr>
        <w:t>head,</w:t>
      </w:r>
      <w:r>
        <w:rPr>
          <w:color w:val="231F20"/>
          <w:spacing w:val="-2"/>
          <w:sz w:val="18"/>
        </w:rPr>
        <w:t xml:space="preserve"> </w:t>
      </w:r>
      <w:r>
        <w:rPr>
          <w:color w:val="231F20"/>
          <w:sz w:val="18"/>
        </w:rPr>
        <w:t>and</w:t>
      </w:r>
      <w:r>
        <w:rPr>
          <w:color w:val="231F20"/>
          <w:spacing w:val="7"/>
          <w:sz w:val="18"/>
        </w:rPr>
        <w:t xml:space="preserve"> </w:t>
      </w:r>
      <w:r>
        <w:rPr>
          <w:color w:val="231F20"/>
          <w:sz w:val="18"/>
        </w:rPr>
        <w:t>said</w:t>
      </w:r>
      <w:r>
        <w:rPr>
          <w:color w:val="231F20"/>
          <w:spacing w:val="7"/>
          <w:sz w:val="18"/>
        </w:rPr>
        <w:t xml:space="preserve"> </w:t>
      </w:r>
      <w:r>
        <w:rPr>
          <w:color w:val="231F20"/>
          <w:sz w:val="18"/>
        </w:rPr>
        <w:t>with</w:t>
      </w:r>
      <w:r>
        <w:rPr>
          <w:color w:val="231F20"/>
          <w:spacing w:val="7"/>
          <w:sz w:val="18"/>
        </w:rPr>
        <w:t xml:space="preserve"> </w:t>
      </w:r>
      <w:r>
        <w:rPr>
          <w:color w:val="231F20"/>
          <w:sz w:val="18"/>
        </w:rPr>
        <w:t>a</w:t>
      </w:r>
      <w:r>
        <w:rPr>
          <w:color w:val="231F20"/>
          <w:spacing w:val="7"/>
          <w:sz w:val="18"/>
        </w:rPr>
        <w:t xml:space="preserve"> </w:t>
      </w:r>
      <w:r>
        <w:rPr>
          <w:color w:val="231F20"/>
          <w:spacing w:val="-2"/>
          <w:sz w:val="18"/>
        </w:rPr>
        <w:t>smile,</w:t>
      </w:r>
    </w:p>
    <w:p w14:paraId="14308B16">
      <w:pPr>
        <w:spacing w:before="77" w:line="328" w:lineRule="auto"/>
        <w:ind w:left="260" w:right="1437" w:firstLine="0"/>
        <w:jc w:val="left"/>
        <w:rPr>
          <w:sz w:val="18"/>
        </w:rPr>
      </w:pPr>
      <w:r>
        <w:rPr>
          <w:color w:val="231F20"/>
          <w:w w:val="105"/>
          <w:sz w:val="18"/>
        </w:rPr>
        <w:t>“What</w:t>
      </w:r>
      <w:r>
        <w:rPr>
          <w:color w:val="231F20"/>
          <w:spacing w:val="-14"/>
          <w:w w:val="105"/>
          <w:sz w:val="18"/>
        </w:rPr>
        <w:t xml:space="preserve"> </w:t>
      </w:r>
      <w:r>
        <w:rPr>
          <w:color w:val="231F20"/>
          <w:w w:val="105"/>
          <w:sz w:val="18"/>
        </w:rPr>
        <w:t>I’d</w:t>
      </w:r>
      <w:r>
        <w:rPr>
          <w:color w:val="231F20"/>
          <w:spacing w:val="-13"/>
          <w:w w:val="105"/>
          <w:sz w:val="18"/>
        </w:rPr>
        <w:t xml:space="preserve"> </w:t>
      </w:r>
      <w:r>
        <w:rPr>
          <w:color w:val="231F20"/>
          <w:w w:val="105"/>
          <w:sz w:val="18"/>
        </w:rPr>
        <w:t>really</w:t>
      </w:r>
      <w:r>
        <w:rPr>
          <w:color w:val="231F20"/>
          <w:spacing w:val="-13"/>
          <w:w w:val="105"/>
          <w:sz w:val="18"/>
        </w:rPr>
        <w:t xml:space="preserve"> </w:t>
      </w:r>
      <w:r>
        <w:rPr>
          <w:color w:val="231F20"/>
          <w:w w:val="105"/>
          <w:sz w:val="18"/>
        </w:rPr>
        <w:t>like,</w:t>
      </w:r>
      <w:r>
        <w:rPr>
          <w:color w:val="231F20"/>
          <w:spacing w:val="-13"/>
          <w:w w:val="105"/>
          <w:sz w:val="18"/>
        </w:rPr>
        <w:t xml:space="preserve"> </w:t>
      </w:r>
      <w:r>
        <w:rPr>
          <w:color w:val="231F20"/>
          <w:w w:val="105"/>
          <w:sz w:val="18"/>
        </w:rPr>
        <w:t>Dad,</w:t>
      </w:r>
      <w:r>
        <w:rPr>
          <w:color w:val="231F20"/>
          <w:spacing w:val="-13"/>
          <w:w w:val="105"/>
          <w:sz w:val="18"/>
        </w:rPr>
        <w:t xml:space="preserve"> </w:t>
      </w:r>
      <w:r>
        <w:rPr>
          <w:color w:val="231F20"/>
          <w:w w:val="105"/>
          <w:sz w:val="18"/>
        </w:rPr>
        <w:t>is</w:t>
      </w:r>
      <w:r>
        <w:rPr>
          <w:color w:val="231F20"/>
          <w:spacing w:val="-13"/>
          <w:w w:val="105"/>
          <w:sz w:val="18"/>
        </w:rPr>
        <w:t xml:space="preserve"> </w:t>
      </w:r>
      <w:r>
        <w:rPr>
          <w:color w:val="231F20"/>
          <w:w w:val="105"/>
          <w:sz w:val="18"/>
        </w:rPr>
        <w:t>to</w:t>
      </w:r>
      <w:r>
        <w:rPr>
          <w:color w:val="231F20"/>
          <w:spacing w:val="-13"/>
          <w:w w:val="105"/>
          <w:sz w:val="18"/>
        </w:rPr>
        <w:t xml:space="preserve"> </w:t>
      </w:r>
      <w:r>
        <w:rPr>
          <w:color w:val="231F20"/>
          <w:w w:val="105"/>
          <w:sz w:val="18"/>
        </w:rPr>
        <w:t>borrow</w:t>
      </w:r>
      <w:r>
        <w:rPr>
          <w:color w:val="231F20"/>
          <w:spacing w:val="-14"/>
          <w:w w:val="105"/>
          <w:sz w:val="18"/>
        </w:rPr>
        <w:t xml:space="preserve"> </w:t>
      </w:r>
      <w:r>
        <w:rPr>
          <w:color w:val="231F20"/>
          <w:w w:val="105"/>
          <w:sz w:val="18"/>
        </w:rPr>
        <w:t>the</w:t>
      </w:r>
      <w:r>
        <w:rPr>
          <w:color w:val="231F20"/>
          <w:spacing w:val="-13"/>
          <w:w w:val="105"/>
          <w:sz w:val="18"/>
        </w:rPr>
        <w:t xml:space="preserve"> </w:t>
      </w:r>
      <w:r>
        <w:rPr>
          <w:color w:val="231F20"/>
          <w:w w:val="105"/>
          <w:sz w:val="18"/>
        </w:rPr>
        <w:t>car</w:t>
      </w:r>
      <w:r>
        <w:rPr>
          <w:color w:val="231F20"/>
          <w:spacing w:val="-13"/>
          <w:w w:val="105"/>
          <w:sz w:val="18"/>
        </w:rPr>
        <w:t xml:space="preserve"> </w:t>
      </w:r>
      <w:r>
        <w:rPr>
          <w:color w:val="231F20"/>
          <w:w w:val="105"/>
          <w:sz w:val="18"/>
        </w:rPr>
        <w:t>keys. See you later; can I have them please?”</w:t>
      </w:r>
    </w:p>
    <w:p w14:paraId="09DA7361">
      <w:pPr>
        <w:pStyle w:val="11"/>
        <w:spacing w:before="8"/>
      </w:pPr>
    </w:p>
    <w:p w14:paraId="70C541AA">
      <w:pPr>
        <w:spacing w:before="1"/>
        <w:ind w:left="260" w:right="0" w:firstLine="0"/>
        <w:jc w:val="left"/>
        <w:rPr>
          <w:rFonts w:ascii="Verdana"/>
          <w:b/>
          <w:sz w:val="18"/>
        </w:rPr>
      </w:pPr>
      <w:r>
        <w:rPr>
          <w:rFonts w:ascii="Verdana"/>
          <w:b/>
          <w:color w:val="231F20"/>
          <w:spacing w:val="-2"/>
          <w:w w:val="110"/>
          <w:sz w:val="18"/>
        </w:rPr>
        <w:t>C</w:t>
      </w:r>
      <w:r>
        <w:rPr>
          <w:rFonts w:ascii="Verdana"/>
          <w:b/>
          <w:smallCaps/>
          <w:color w:val="231F20"/>
          <w:spacing w:val="-2"/>
          <w:w w:val="110"/>
          <w:sz w:val="18"/>
        </w:rPr>
        <w:t>horus</w:t>
      </w:r>
    </w:p>
    <w:p w14:paraId="0AFBD5FD">
      <w:pPr>
        <w:spacing w:before="88" w:line="328" w:lineRule="auto"/>
        <w:ind w:left="260" w:right="1910" w:firstLine="0"/>
        <w:jc w:val="left"/>
        <w:rPr>
          <w:sz w:val="18"/>
        </w:rPr>
      </w:pPr>
      <w:r>
        <w:rPr>
          <w:color w:val="231F20"/>
          <w:w w:val="105"/>
          <w:sz w:val="18"/>
        </w:rPr>
        <w:t>And</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cat’s</w:t>
      </w:r>
      <w:r>
        <w:rPr>
          <w:color w:val="231F20"/>
          <w:spacing w:val="-6"/>
          <w:w w:val="105"/>
          <w:sz w:val="18"/>
        </w:rPr>
        <w:t xml:space="preserve"> </w:t>
      </w:r>
      <w:r>
        <w:rPr>
          <w:color w:val="231F20"/>
          <w:w w:val="105"/>
          <w:sz w:val="18"/>
        </w:rPr>
        <w:t>in</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cradle</w:t>
      </w:r>
      <w:r>
        <w:rPr>
          <w:color w:val="231F20"/>
          <w:spacing w:val="-6"/>
          <w:w w:val="105"/>
          <w:sz w:val="18"/>
        </w:rPr>
        <w:t xml:space="preserve"> </w:t>
      </w:r>
      <w:r>
        <w:rPr>
          <w:color w:val="231F20"/>
          <w:w w:val="105"/>
          <w:sz w:val="18"/>
        </w:rPr>
        <w:t>and</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silver</w:t>
      </w:r>
      <w:r>
        <w:rPr>
          <w:color w:val="231F20"/>
          <w:spacing w:val="-6"/>
          <w:w w:val="105"/>
          <w:sz w:val="18"/>
        </w:rPr>
        <w:t xml:space="preserve"> </w:t>
      </w:r>
      <w:r>
        <w:rPr>
          <w:color w:val="231F20"/>
          <w:w w:val="105"/>
          <w:sz w:val="18"/>
        </w:rPr>
        <w:t>spoon, Little boy blue and the man on the moon. “When you coming home, son?”</w:t>
      </w:r>
    </w:p>
    <w:p w14:paraId="4D27D3C7">
      <w:pPr>
        <w:spacing w:before="1" w:line="328" w:lineRule="auto"/>
        <w:ind w:left="260" w:right="1437" w:firstLine="0"/>
        <w:jc w:val="left"/>
        <w:rPr>
          <w:sz w:val="18"/>
        </w:rPr>
      </w:pPr>
      <w:r>
        <w:rPr>
          <w:color w:val="231F20"/>
          <w:sz w:val="18"/>
        </w:rPr>
        <w:t>“I don’t know when,</w:t>
      </w:r>
      <w:r>
        <w:rPr>
          <w:color w:val="231F20"/>
          <w:spacing w:val="-5"/>
          <w:sz w:val="18"/>
        </w:rPr>
        <w:t xml:space="preserve"> </w:t>
      </w:r>
      <w:r>
        <w:rPr>
          <w:color w:val="231F20"/>
          <w:sz w:val="18"/>
        </w:rPr>
        <w:t>but we’ll get together then,</w:t>
      </w:r>
      <w:r>
        <w:rPr>
          <w:color w:val="231F20"/>
          <w:spacing w:val="-5"/>
          <w:sz w:val="18"/>
        </w:rPr>
        <w:t xml:space="preserve"> </w:t>
      </w:r>
      <w:r>
        <w:rPr>
          <w:color w:val="231F20"/>
          <w:sz w:val="18"/>
        </w:rPr>
        <w:t xml:space="preserve">Dad. </w:t>
      </w:r>
      <w:r>
        <w:rPr>
          <w:color w:val="231F20"/>
          <w:w w:val="110"/>
          <w:sz w:val="18"/>
        </w:rPr>
        <w:t>You</w:t>
      </w:r>
      <w:r>
        <w:rPr>
          <w:color w:val="231F20"/>
          <w:spacing w:val="-2"/>
          <w:w w:val="110"/>
          <w:sz w:val="18"/>
        </w:rPr>
        <w:t xml:space="preserve"> </w:t>
      </w:r>
      <w:r>
        <w:rPr>
          <w:color w:val="231F20"/>
          <w:w w:val="110"/>
          <w:sz w:val="18"/>
        </w:rPr>
        <w:t>know</w:t>
      </w:r>
      <w:r>
        <w:rPr>
          <w:color w:val="231F20"/>
          <w:spacing w:val="-2"/>
          <w:w w:val="110"/>
          <w:sz w:val="18"/>
        </w:rPr>
        <w:t xml:space="preserve"> </w:t>
      </w:r>
      <w:r>
        <w:rPr>
          <w:color w:val="231F20"/>
          <w:w w:val="110"/>
          <w:sz w:val="18"/>
        </w:rPr>
        <w:t>we’ll</w:t>
      </w:r>
      <w:r>
        <w:rPr>
          <w:color w:val="231F20"/>
          <w:spacing w:val="-2"/>
          <w:w w:val="110"/>
          <w:sz w:val="18"/>
        </w:rPr>
        <w:t xml:space="preserve"> </w:t>
      </w:r>
      <w:r>
        <w:rPr>
          <w:color w:val="231F20"/>
          <w:w w:val="110"/>
          <w:sz w:val="18"/>
        </w:rPr>
        <w:t>have</w:t>
      </w:r>
      <w:r>
        <w:rPr>
          <w:color w:val="231F20"/>
          <w:spacing w:val="-2"/>
          <w:w w:val="110"/>
          <w:sz w:val="18"/>
        </w:rPr>
        <w:t xml:space="preserve"> </w:t>
      </w:r>
      <w:r>
        <w:rPr>
          <w:color w:val="231F20"/>
          <w:w w:val="110"/>
          <w:sz w:val="18"/>
        </w:rPr>
        <w:t>a</w:t>
      </w:r>
      <w:r>
        <w:rPr>
          <w:color w:val="231F20"/>
          <w:spacing w:val="-2"/>
          <w:w w:val="110"/>
          <w:sz w:val="18"/>
        </w:rPr>
        <w:t xml:space="preserve"> </w:t>
      </w:r>
      <w:r>
        <w:rPr>
          <w:color w:val="231F20"/>
          <w:w w:val="110"/>
          <w:sz w:val="18"/>
        </w:rPr>
        <w:t>good</w:t>
      </w:r>
      <w:r>
        <w:rPr>
          <w:color w:val="231F20"/>
          <w:spacing w:val="-2"/>
          <w:w w:val="110"/>
          <w:sz w:val="18"/>
        </w:rPr>
        <w:t xml:space="preserve"> </w:t>
      </w:r>
      <w:r>
        <w:rPr>
          <w:color w:val="231F20"/>
          <w:w w:val="110"/>
          <w:sz w:val="18"/>
        </w:rPr>
        <w:t>time</w:t>
      </w:r>
      <w:r>
        <w:rPr>
          <w:color w:val="231F20"/>
          <w:spacing w:val="-2"/>
          <w:w w:val="110"/>
          <w:sz w:val="18"/>
        </w:rPr>
        <w:t xml:space="preserve"> </w:t>
      </w:r>
      <w:r>
        <w:rPr>
          <w:color w:val="231F20"/>
          <w:w w:val="110"/>
          <w:sz w:val="18"/>
        </w:rPr>
        <w:t>then.”</w:t>
      </w:r>
    </w:p>
    <w:p w14:paraId="168015BE">
      <w:pPr>
        <w:pStyle w:val="11"/>
        <w:spacing w:before="9"/>
      </w:pPr>
    </w:p>
    <w:p w14:paraId="32BC3399">
      <w:pPr>
        <w:spacing w:before="0"/>
        <w:ind w:left="260" w:right="0" w:firstLine="0"/>
        <w:jc w:val="left"/>
        <w:rPr>
          <w:rFonts w:ascii="Verdana"/>
          <w:b/>
          <w:sz w:val="18"/>
        </w:rPr>
      </w:pPr>
      <w:r>
        <w:rPr>
          <w:rFonts w:ascii="Verdana"/>
          <w:b/>
          <w:color w:val="231F20"/>
          <w:w w:val="105"/>
          <w:sz w:val="18"/>
        </w:rPr>
        <w:t>V</w:t>
      </w:r>
      <w:r>
        <w:rPr>
          <w:rFonts w:ascii="Verdana"/>
          <w:b/>
          <w:smallCaps/>
          <w:color w:val="231F20"/>
          <w:w w:val="105"/>
          <w:sz w:val="18"/>
        </w:rPr>
        <w:t>erse</w:t>
      </w:r>
      <w:r>
        <w:rPr>
          <w:rFonts w:ascii="Verdana"/>
          <w:b/>
          <w:smallCaps w:val="0"/>
          <w:color w:val="231F20"/>
          <w:spacing w:val="-21"/>
          <w:w w:val="105"/>
          <w:sz w:val="18"/>
        </w:rPr>
        <w:t xml:space="preserve"> </w:t>
      </w:r>
      <w:r>
        <w:rPr>
          <w:rFonts w:ascii="Verdana"/>
          <w:b/>
          <w:smallCaps w:val="0"/>
          <w:color w:val="231F20"/>
          <w:spacing w:val="-10"/>
          <w:w w:val="110"/>
          <w:sz w:val="18"/>
        </w:rPr>
        <w:t>4</w:t>
      </w:r>
    </w:p>
    <w:p w14:paraId="26195F33">
      <w:pPr>
        <w:spacing w:before="88" w:line="328" w:lineRule="auto"/>
        <w:ind w:left="260" w:right="2091" w:firstLine="0"/>
        <w:jc w:val="left"/>
        <w:rPr>
          <w:sz w:val="18"/>
        </w:rPr>
      </w:pPr>
      <w:r>
        <w:rPr>
          <w:color w:val="231F20"/>
          <w:w w:val="105"/>
          <w:sz w:val="18"/>
        </w:rPr>
        <w:t>I’ve</w:t>
      </w:r>
      <w:r>
        <w:rPr>
          <w:color w:val="231F20"/>
          <w:spacing w:val="-9"/>
          <w:w w:val="105"/>
          <w:sz w:val="18"/>
        </w:rPr>
        <w:t xml:space="preserve"> </w:t>
      </w:r>
      <w:r>
        <w:rPr>
          <w:color w:val="231F20"/>
          <w:w w:val="105"/>
          <w:sz w:val="18"/>
        </w:rPr>
        <w:t>long</w:t>
      </w:r>
      <w:r>
        <w:rPr>
          <w:color w:val="231F20"/>
          <w:spacing w:val="-8"/>
          <w:w w:val="105"/>
          <w:sz w:val="18"/>
        </w:rPr>
        <w:t xml:space="preserve"> </w:t>
      </w:r>
      <w:r>
        <w:rPr>
          <w:color w:val="231F20"/>
          <w:w w:val="105"/>
          <w:sz w:val="18"/>
        </w:rPr>
        <w:t>since</w:t>
      </w:r>
      <w:r>
        <w:rPr>
          <w:color w:val="231F20"/>
          <w:spacing w:val="-8"/>
          <w:w w:val="105"/>
          <w:sz w:val="18"/>
        </w:rPr>
        <w:t xml:space="preserve"> </w:t>
      </w:r>
      <w:r>
        <w:rPr>
          <w:color w:val="231F20"/>
          <w:w w:val="105"/>
          <w:sz w:val="18"/>
        </w:rPr>
        <w:t>retired,</w:t>
      </w:r>
      <w:r>
        <w:rPr>
          <w:color w:val="231F20"/>
          <w:spacing w:val="-14"/>
          <w:w w:val="105"/>
          <w:sz w:val="18"/>
        </w:rPr>
        <w:t xml:space="preserve"> </w:t>
      </w:r>
      <w:r>
        <w:rPr>
          <w:color w:val="231F20"/>
          <w:w w:val="105"/>
          <w:sz w:val="18"/>
        </w:rPr>
        <w:t>my</w:t>
      </w:r>
      <w:r>
        <w:rPr>
          <w:color w:val="231F20"/>
          <w:spacing w:val="-7"/>
          <w:w w:val="105"/>
          <w:sz w:val="18"/>
        </w:rPr>
        <w:t xml:space="preserve"> </w:t>
      </w:r>
      <w:r>
        <w:rPr>
          <w:color w:val="231F20"/>
          <w:w w:val="105"/>
          <w:sz w:val="18"/>
        </w:rPr>
        <w:t>son’s</w:t>
      </w:r>
      <w:r>
        <w:rPr>
          <w:color w:val="231F20"/>
          <w:spacing w:val="-8"/>
          <w:w w:val="105"/>
          <w:sz w:val="18"/>
        </w:rPr>
        <w:t xml:space="preserve"> </w:t>
      </w:r>
      <w:r>
        <w:rPr>
          <w:color w:val="231F20"/>
          <w:w w:val="105"/>
          <w:sz w:val="18"/>
        </w:rPr>
        <w:t>moved</w:t>
      </w:r>
      <w:r>
        <w:rPr>
          <w:color w:val="231F20"/>
          <w:spacing w:val="-8"/>
          <w:w w:val="105"/>
          <w:sz w:val="18"/>
        </w:rPr>
        <w:t xml:space="preserve"> </w:t>
      </w:r>
      <w:r>
        <w:rPr>
          <w:color w:val="231F20"/>
          <w:w w:val="105"/>
          <w:sz w:val="18"/>
        </w:rPr>
        <w:t>away. I called him up just the other day.</w:t>
      </w:r>
    </w:p>
    <w:p w14:paraId="5ED8991A">
      <w:pPr>
        <w:spacing w:before="1" w:line="328" w:lineRule="auto"/>
        <w:ind w:left="260" w:right="1983" w:firstLine="0"/>
        <w:jc w:val="left"/>
        <w:rPr>
          <w:sz w:val="18"/>
        </w:rPr>
      </w:pPr>
      <w:r>
        <w:rPr>
          <w:color w:val="231F20"/>
          <w:w w:val="105"/>
          <w:sz w:val="18"/>
        </w:rPr>
        <w:t>I said,</w:t>
      </w:r>
      <w:r>
        <w:rPr>
          <w:color w:val="231F20"/>
          <w:spacing w:val="-6"/>
          <w:w w:val="105"/>
          <w:sz w:val="18"/>
        </w:rPr>
        <w:t xml:space="preserve"> </w:t>
      </w:r>
      <w:r>
        <w:rPr>
          <w:color w:val="231F20"/>
          <w:w w:val="105"/>
          <w:sz w:val="18"/>
        </w:rPr>
        <w:t>“I’d like to see you, if you don’t mind.” He</w:t>
      </w:r>
      <w:r>
        <w:rPr>
          <w:color w:val="231F20"/>
          <w:spacing w:val="-3"/>
          <w:w w:val="105"/>
          <w:sz w:val="18"/>
        </w:rPr>
        <w:t xml:space="preserve"> </w:t>
      </w:r>
      <w:r>
        <w:rPr>
          <w:color w:val="231F20"/>
          <w:w w:val="105"/>
          <w:sz w:val="18"/>
        </w:rPr>
        <w:t>said,</w:t>
      </w:r>
      <w:r>
        <w:rPr>
          <w:color w:val="231F20"/>
          <w:spacing w:val="-18"/>
          <w:w w:val="105"/>
          <w:sz w:val="18"/>
        </w:rPr>
        <w:t xml:space="preserve"> </w:t>
      </w:r>
      <w:r>
        <w:rPr>
          <w:color w:val="231F20"/>
          <w:w w:val="105"/>
          <w:sz w:val="18"/>
        </w:rPr>
        <w:t>“I’d</w:t>
      </w:r>
      <w:r>
        <w:rPr>
          <w:color w:val="231F20"/>
          <w:spacing w:val="-2"/>
          <w:w w:val="105"/>
          <w:sz w:val="18"/>
        </w:rPr>
        <w:t xml:space="preserve"> </w:t>
      </w:r>
      <w:r>
        <w:rPr>
          <w:color w:val="231F20"/>
          <w:w w:val="105"/>
          <w:sz w:val="18"/>
        </w:rPr>
        <w:t>love</w:t>
      </w:r>
      <w:r>
        <w:rPr>
          <w:color w:val="231F20"/>
          <w:spacing w:val="-2"/>
          <w:w w:val="105"/>
          <w:sz w:val="18"/>
        </w:rPr>
        <w:t xml:space="preserve"> </w:t>
      </w:r>
      <w:r>
        <w:rPr>
          <w:color w:val="231F20"/>
          <w:w w:val="105"/>
          <w:sz w:val="18"/>
        </w:rPr>
        <w:t>to,</w:t>
      </w:r>
      <w:r>
        <w:rPr>
          <w:color w:val="231F20"/>
          <w:spacing w:val="-10"/>
          <w:w w:val="105"/>
          <w:sz w:val="18"/>
        </w:rPr>
        <w:t xml:space="preserve"> </w:t>
      </w:r>
      <w:r>
        <w:rPr>
          <w:color w:val="231F20"/>
          <w:w w:val="105"/>
          <w:sz w:val="18"/>
        </w:rPr>
        <w:t>Dad,</w:t>
      </w:r>
      <w:r>
        <w:rPr>
          <w:color w:val="231F20"/>
          <w:spacing w:val="-10"/>
          <w:w w:val="105"/>
          <w:sz w:val="18"/>
        </w:rPr>
        <w:t xml:space="preserve"> </w:t>
      </w:r>
      <w:r>
        <w:rPr>
          <w:color w:val="231F20"/>
          <w:w w:val="105"/>
          <w:sz w:val="18"/>
        </w:rPr>
        <w:t>if</w:t>
      </w:r>
      <w:r>
        <w:rPr>
          <w:color w:val="231F20"/>
          <w:spacing w:val="-2"/>
          <w:w w:val="105"/>
          <w:sz w:val="18"/>
        </w:rPr>
        <w:t xml:space="preserve"> </w:t>
      </w:r>
      <w:r>
        <w:rPr>
          <w:color w:val="231F20"/>
          <w:w w:val="105"/>
          <w:sz w:val="18"/>
        </w:rPr>
        <w:t>I</w:t>
      </w:r>
      <w:r>
        <w:rPr>
          <w:color w:val="231F20"/>
          <w:spacing w:val="-2"/>
          <w:w w:val="105"/>
          <w:sz w:val="18"/>
        </w:rPr>
        <w:t xml:space="preserve"> </w:t>
      </w:r>
      <w:r>
        <w:rPr>
          <w:color w:val="231F20"/>
          <w:w w:val="105"/>
          <w:sz w:val="18"/>
        </w:rPr>
        <w:t>can</w:t>
      </w:r>
      <w:r>
        <w:rPr>
          <w:color w:val="231F20"/>
          <w:spacing w:val="-2"/>
          <w:w w:val="105"/>
          <w:sz w:val="18"/>
        </w:rPr>
        <w:t xml:space="preserve"> </w:t>
      </w:r>
      <w:r>
        <w:rPr>
          <w:color w:val="231F20"/>
          <w:w w:val="105"/>
          <w:sz w:val="18"/>
        </w:rPr>
        <w:t>find</w:t>
      </w:r>
      <w:r>
        <w:rPr>
          <w:color w:val="231F20"/>
          <w:spacing w:val="-2"/>
          <w:w w:val="105"/>
          <w:sz w:val="18"/>
        </w:rPr>
        <w:t xml:space="preserve"> </w:t>
      </w:r>
      <w:r>
        <w:rPr>
          <w:color w:val="231F20"/>
          <w:w w:val="105"/>
          <w:sz w:val="18"/>
        </w:rPr>
        <w:t>the</w:t>
      </w:r>
      <w:r>
        <w:rPr>
          <w:color w:val="231F20"/>
          <w:spacing w:val="-2"/>
          <w:w w:val="105"/>
          <w:sz w:val="18"/>
        </w:rPr>
        <w:t xml:space="preserve"> </w:t>
      </w:r>
      <w:r>
        <w:rPr>
          <w:color w:val="231F20"/>
          <w:w w:val="105"/>
          <w:sz w:val="18"/>
        </w:rPr>
        <w:t>time.</w:t>
      </w:r>
    </w:p>
    <w:p w14:paraId="5068DFFB">
      <w:pPr>
        <w:spacing w:before="1" w:line="328" w:lineRule="auto"/>
        <w:ind w:left="260" w:right="1437" w:firstLine="0"/>
        <w:jc w:val="left"/>
        <w:rPr>
          <w:sz w:val="18"/>
        </w:rPr>
      </w:pPr>
      <w:r>
        <w:rPr>
          <w:color w:val="231F20"/>
          <w:spacing w:val="-2"/>
          <w:sz w:val="18"/>
        </w:rPr>
        <w:t>You</w:t>
      </w:r>
      <w:r>
        <w:rPr>
          <w:color w:val="231F20"/>
          <w:spacing w:val="-10"/>
          <w:sz w:val="18"/>
        </w:rPr>
        <w:t xml:space="preserve"> </w:t>
      </w:r>
      <w:r>
        <w:rPr>
          <w:color w:val="231F20"/>
          <w:spacing w:val="-2"/>
          <w:sz w:val="18"/>
        </w:rPr>
        <w:t>see</w:t>
      </w:r>
      <w:r>
        <w:rPr>
          <w:color w:val="231F20"/>
          <w:spacing w:val="-9"/>
          <w:sz w:val="18"/>
        </w:rPr>
        <w:t xml:space="preserve"> </w:t>
      </w:r>
      <w:r>
        <w:rPr>
          <w:color w:val="231F20"/>
          <w:spacing w:val="-2"/>
          <w:sz w:val="18"/>
        </w:rPr>
        <w:t>my</w:t>
      </w:r>
      <w:r>
        <w:rPr>
          <w:color w:val="231F20"/>
          <w:spacing w:val="-10"/>
          <w:sz w:val="18"/>
        </w:rPr>
        <w:t xml:space="preserve"> </w:t>
      </w:r>
      <w:r>
        <w:rPr>
          <w:color w:val="231F20"/>
          <w:spacing w:val="-2"/>
          <w:sz w:val="18"/>
        </w:rPr>
        <w:t>new</w:t>
      </w:r>
      <w:r>
        <w:rPr>
          <w:color w:val="231F20"/>
          <w:spacing w:val="-10"/>
          <w:sz w:val="18"/>
        </w:rPr>
        <w:t xml:space="preserve"> </w:t>
      </w:r>
      <w:r>
        <w:rPr>
          <w:color w:val="231F20"/>
          <w:spacing w:val="-2"/>
          <w:sz w:val="18"/>
        </w:rPr>
        <w:t>job’s</w:t>
      </w:r>
      <w:r>
        <w:rPr>
          <w:color w:val="231F20"/>
          <w:spacing w:val="-10"/>
          <w:sz w:val="18"/>
        </w:rPr>
        <w:t xml:space="preserve"> </w:t>
      </w:r>
      <w:r>
        <w:rPr>
          <w:color w:val="231F20"/>
          <w:spacing w:val="-2"/>
          <w:sz w:val="18"/>
        </w:rPr>
        <w:t>a</w:t>
      </w:r>
      <w:r>
        <w:rPr>
          <w:color w:val="231F20"/>
          <w:spacing w:val="-10"/>
          <w:sz w:val="18"/>
        </w:rPr>
        <w:t xml:space="preserve"> </w:t>
      </w:r>
      <w:r>
        <w:rPr>
          <w:color w:val="231F20"/>
          <w:spacing w:val="-2"/>
          <w:sz w:val="18"/>
        </w:rPr>
        <w:t>hassle</w:t>
      </w:r>
      <w:r>
        <w:rPr>
          <w:color w:val="231F20"/>
          <w:spacing w:val="-9"/>
          <w:sz w:val="18"/>
        </w:rPr>
        <w:t xml:space="preserve"> </w:t>
      </w:r>
      <w:r>
        <w:rPr>
          <w:color w:val="231F20"/>
          <w:spacing w:val="-2"/>
          <w:sz w:val="18"/>
        </w:rPr>
        <w:t>and</w:t>
      </w:r>
      <w:r>
        <w:rPr>
          <w:color w:val="231F20"/>
          <w:spacing w:val="-10"/>
          <w:sz w:val="18"/>
        </w:rPr>
        <w:t xml:space="preserve"> </w:t>
      </w:r>
      <w:r>
        <w:rPr>
          <w:color w:val="231F20"/>
          <w:spacing w:val="-2"/>
          <w:sz w:val="18"/>
        </w:rPr>
        <w:t>the</w:t>
      </w:r>
      <w:r>
        <w:rPr>
          <w:color w:val="231F20"/>
          <w:spacing w:val="-9"/>
          <w:sz w:val="18"/>
        </w:rPr>
        <w:t xml:space="preserve"> </w:t>
      </w:r>
      <w:r>
        <w:rPr>
          <w:color w:val="231F20"/>
          <w:spacing w:val="-2"/>
          <w:sz w:val="18"/>
        </w:rPr>
        <w:t>kids</w:t>
      </w:r>
      <w:r>
        <w:rPr>
          <w:color w:val="231F20"/>
          <w:spacing w:val="-10"/>
          <w:sz w:val="18"/>
        </w:rPr>
        <w:t xml:space="preserve"> </w:t>
      </w:r>
      <w:r>
        <w:rPr>
          <w:color w:val="231F20"/>
          <w:spacing w:val="-2"/>
          <w:sz w:val="18"/>
        </w:rPr>
        <w:t>have</w:t>
      </w:r>
      <w:r>
        <w:rPr>
          <w:color w:val="231F20"/>
          <w:spacing w:val="-9"/>
          <w:sz w:val="18"/>
        </w:rPr>
        <w:t xml:space="preserve"> </w:t>
      </w:r>
      <w:r>
        <w:rPr>
          <w:color w:val="231F20"/>
          <w:spacing w:val="-2"/>
          <w:sz w:val="18"/>
        </w:rPr>
        <w:t>the</w:t>
      </w:r>
      <w:r>
        <w:rPr>
          <w:color w:val="231F20"/>
          <w:spacing w:val="-9"/>
          <w:sz w:val="18"/>
        </w:rPr>
        <w:t xml:space="preserve"> </w:t>
      </w:r>
      <w:r>
        <w:rPr>
          <w:color w:val="231F20"/>
          <w:spacing w:val="-2"/>
          <w:sz w:val="18"/>
        </w:rPr>
        <w:t xml:space="preserve">flu, </w:t>
      </w:r>
      <w:r>
        <w:rPr>
          <w:color w:val="231F20"/>
          <w:w w:val="105"/>
          <w:sz w:val="18"/>
        </w:rPr>
        <w:t>But it’s sure nice talking to you, Dad.</w:t>
      </w:r>
    </w:p>
    <w:p w14:paraId="14394D20">
      <w:pPr>
        <w:spacing w:before="1"/>
        <w:ind w:left="260" w:right="0" w:firstLine="0"/>
        <w:jc w:val="left"/>
        <w:rPr>
          <w:sz w:val="18"/>
        </w:rPr>
      </w:pPr>
      <w:r>
        <w:rPr>
          <w:color w:val="231F20"/>
          <w:w w:val="105"/>
          <w:sz w:val="18"/>
        </w:rPr>
        <w:t>It’s</w:t>
      </w:r>
      <w:r>
        <w:rPr>
          <w:color w:val="231F20"/>
          <w:spacing w:val="-6"/>
          <w:w w:val="105"/>
          <w:sz w:val="18"/>
        </w:rPr>
        <w:t xml:space="preserve"> </w:t>
      </w:r>
      <w:r>
        <w:rPr>
          <w:color w:val="231F20"/>
          <w:w w:val="105"/>
          <w:sz w:val="18"/>
        </w:rPr>
        <w:t>been</w:t>
      </w:r>
      <w:r>
        <w:rPr>
          <w:color w:val="231F20"/>
          <w:spacing w:val="-5"/>
          <w:w w:val="105"/>
          <w:sz w:val="18"/>
        </w:rPr>
        <w:t xml:space="preserve"> </w:t>
      </w:r>
      <w:r>
        <w:rPr>
          <w:color w:val="231F20"/>
          <w:w w:val="105"/>
          <w:sz w:val="18"/>
        </w:rPr>
        <w:t>sure</w:t>
      </w:r>
      <w:r>
        <w:rPr>
          <w:color w:val="231F20"/>
          <w:spacing w:val="-5"/>
          <w:w w:val="105"/>
          <w:sz w:val="18"/>
        </w:rPr>
        <w:t xml:space="preserve"> </w:t>
      </w:r>
      <w:r>
        <w:rPr>
          <w:color w:val="231F20"/>
          <w:w w:val="105"/>
          <w:sz w:val="18"/>
        </w:rPr>
        <w:t>nice</w:t>
      </w:r>
      <w:r>
        <w:rPr>
          <w:color w:val="231F20"/>
          <w:spacing w:val="-6"/>
          <w:w w:val="105"/>
          <w:sz w:val="18"/>
        </w:rPr>
        <w:t xml:space="preserve"> </w:t>
      </w:r>
      <w:r>
        <w:rPr>
          <w:color w:val="231F20"/>
          <w:w w:val="105"/>
          <w:sz w:val="18"/>
        </w:rPr>
        <w:t>talking</w:t>
      </w:r>
      <w:r>
        <w:rPr>
          <w:color w:val="231F20"/>
          <w:spacing w:val="-5"/>
          <w:w w:val="105"/>
          <w:sz w:val="18"/>
        </w:rPr>
        <w:t xml:space="preserve"> </w:t>
      </w:r>
      <w:r>
        <w:rPr>
          <w:color w:val="231F20"/>
          <w:w w:val="105"/>
          <w:sz w:val="18"/>
        </w:rPr>
        <w:t>to</w:t>
      </w:r>
      <w:r>
        <w:rPr>
          <w:color w:val="231F20"/>
          <w:spacing w:val="-5"/>
          <w:w w:val="105"/>
          <w:sz w:val="18"/>
        </w:rPr>
        <w:t xml:space="preserve"> </w:t>
      </w:r>
      <w:r>
        <w:rPr>
          <w:color w:val="231F20"/>
          <w:spacing w:val="-2"/>
          <w:w w:val="105"/>
          <w:sz w:val="18"/>
        </w:rPr>
        <w:t>you.”</w:t>
      </w:r>
    </w:p>
    <w:p w14:paraId="41F60824">
      <w:pPr>
        <w:spacing w:before="77" w:line="328" w:lineRule="auto"/>
        <w:ind w:left="260" w:right="1646" w:firstLine="0"/>
        <w:jc w:val="left"/>
        <w:rPr>
          <w:sz w:val="18"/>
        </w:rPr>
      </w:pPr>
      <w:r>
        <w:rPr>
          <w:color w:val="231F20"/>
          <w:w w:val="105"/>
          <w:sz w:val="18"/>
        </w:rPr>
        <w:t>And</w:t>
      </w:r>
      <w:r>
        <w:rPr>
          <w:color w:val="231F20"/>
          <w:spacing w:val="-2"/>
          <w:w w:val="105"/>
          <w:sz w:val="18"/>
        </w:rPr>
        <w:t xml:space="preserve"> </w:t>
      </w:r>
      <w:r>
        <w:rPr>
          <w:color w:val="231F20"/>
          <w:w w:val="105"/>
          <w:sz w:val="18"/>
        </w:rPr>
        <w:t>as</w:t>
      </w:r>
      <w:r>
        <w:rPr>
          <w:color w:val="231F20"/>
          <w:spacing w:val="-2"/>
          <w:w w:val="105"/>
          <w:sz w:val="18"/>
        </w:rPr>
        <w:t xml:space="preserve"> </w:t>
      </w:r>
      <w:r>
        <w:rPr>
          <w:color w:val="231F20"/>
          <w:w w:val="105"/>
          <w:sz w:val="18"/>
        </w:rPr>
        <w:t>I</w:t>
      </w:r>
      <w:r>
        <w:rPr>
          <w:color w:val="231F20"/>
          <w:spacing w:val="-2"/>
          <w:w w:val="105"/>
          <w:sz w:val="18"/>
        </w:rPr>
        <w:t xml:space="preserve"> </w:t>
      </w:r>
      <w:r>
        <w:rPr>
          <w:color w:val="231F20"/>
          <w:w w:val="105"/>
          <w:sz w:val="18"/>
        </w:rPr>
        <w:t>hung</w:t>
      </w:r>
      <w:r>
        <w:rPr>
          <w:color w:val="231F20"/>
          <w:spacing w:val="-2"/>
          <w:w w:val="105"/>
          <w:sz w:val="18"/>
        </w:rPr>
        <w:t xml:space="preserve"> </w:t>
      </w:r>
      <w:r>
        <w:rPr>
          <w:color w:val="231F20"/>
          <w:w w:val="105"/>
          <w:sz w:val="18"/>
        </w:rPr>
        <w:t>up</w:t>
      </w:r>
      <w:r>
        <w:rPr>
          <w:color w:val="231F20"/>
          <w:spacing w:val="-2"/>
          <w:w w:val="105"/>
          <w:sz w:val="18"/>
        </w:rPr>
        <w:t xml:space="preserve"> </w:t>
      </w:r>
      <w:r>
        <w:rPr>
          <w:color w:val="231F20"/>
          <w:w w:val="105"/>
          <w:sz w:val="18"/>
        </w:rPr>
        <w:t>the</w:t>
      </w:r>
      <w:r>
        <w:rPr>
          <w:color w:val="231F20"/>
          <w:spacing w:val="-2"/>
          <w:w w:val="105"/>
          <w:sz w:val="18"/>
        </w:rPr>
        <w:t xml:space="preserve"> </w:t>
      </w:r>
      <w:r>
        <w:rPr>
          <w:color w:val="231F20"/>
          <w:w w:val="105"/>
          <w:sz w:val="18"/>
        </w:rPr>
        <w:t>phone,</w:t>
      </w:r>
      <w:r>
        <w:rPr>
          <w:color w:val="231F20"/>
          <w:spacing w:val="-9"/>
          <w:w w:val="105"/>
          <w:sz w:val="18"/>
        </w:rPr>
        <w:t xml:space="preserve"> </w:t>
      </w:r>
      <w:r>
        <w:rPr>
          <w:color w:val="231F20"/>
          <w:w w:val="105"/>
          <w:sz w:val="18"/>
        </w:rPr>
        <w:t>it</w:t>
      </w:r>
      <w:r>
        <w:rPr>
          <w:color w:val="231F20"/>
          <w:spacing w:val="-2"/>
          <w:w w:val="105"/>
          <w:sz w:val="18"/>
        </w:rPr>
        <w:t xml:space="preserve"> </w:t>
      </w:r>
      <w:r>
        <w:rPr>
          <w:color w:val="231F20"/>
          <w:w w:val="105"/>
          <w:sz w:val="18"/>
        </w:rPr>
        <w:t>occurred</w:t>
      </w:r>
      <w:r>
        <w:rPr>
          <w:color w:val="231F20"/>
          <w:spacing w:val="-2"/>
          <w:w w:val="105"/>
          <w:sz w:val="18"/>
        </w:rPr>
        <w:t xml:space="preserve"> </w:t>
      </w:r>
      <w:r>
        <w:rPr>
          <w:color w:val="231F20"/>
          <w:w w:val="105"/>
          <w:sz w:val="18"/>
        </w:rPr>
        <w:t>to</w:t>
      </w:r>
      <w:r>
        <w:rPr>
          <w:color w:val="231F20"/>
          <w:spacing w:val="-2"/>
          <w:w w:val="105"/>
          <w:sz w:val="18"/>
        </w:rPr>
        <w:t xml:space="preserve"> </w:t>
      </w:r>
      <w:r>
        <w:rPr>
          <w:color w:val="231F20"/>
          <w:w w:val="105"/>
          <w:sz w:val="18"/>
        </w:rPr>
        <w:t>me. He’d grown up just like me,</w:t>
      </w:r>
    </w:p>
    <w:p w14:paraId="39E5A900">
      <w:pPr>
        <w:spacing w:before="1"/>
        <w:ind w:left="260" w:right="0" w:firstLine="0"/>
        <w:jc w:val="left"/>
        <w:rPr>
          <w:sz w:val="18"/>
        </w:rPr>
      </w:pPr>
      <w:r>
        <w:rPr>
          <w:color w:val="231F20"/>
          <w:w w:val="105"/>
          <w:sz w:val="18"/>
        </w:rPr>
        <w:t>My</w:t>
      </w:r>
      <w:r>
        <w:rPr>
          <w:color w:val="231F20"/>
          <w:spacing w:val="-2"/>
          <w:w w:val="105"/>
          <w:sz w:val="18"/>
        </w:rPr>
        <w:t xml:space="preserve"> </w:t>
      </w:r>
      <w:r>
        <w:rPr>
          <w:color w:val="231F20"/>
          <w:w w:val="105"/>
          <w:sz w:val="18"/>
        </w:rPr>
        <w:t>boy</w:t>
      </w:r>
      <w:r>
        <w:rPr>
          <w:color w:val="231F20"/>
          <w:spacing w:val="-1"/>
          <w:w w:val="105"/>
          <w:sz w:val="18"/>
        </w:rPr>
        <w:t xml:space="preserve"> </w:t>
      </w:r>
      <w:r>
        <w:rPr>
          <w:color w:val="231F20"/>
          <w:w w:val="105"/>
          <w:sz w:val="18"/>
        </w:rPr>
        <w:t>was</w:t>
      </w:r>
      <w:r>
        <w:rPr>
          <w:color w:val="231F20"/>
          <w:spacing w:val="-1"/>
          <w:w w:val="105"/>
          <w:sz w:val="18"/>
        </w:rPr>
        <w:t xml:space="preserve"> </w:t>
      </w:r>
      <w:r>
        <w:rPr>
          <w:color w:val="231F20"/>
          <w:w w:val="105"/>
          <w:sz w:val="18"/>
        </w:rPr>
        <w:t>just</w:t>
      </w:r>
      <w:r>
        <w:rPr>
          <w:color w:val="231F20"/>
          <w:spacing w:val="-1"/>
          <w:w w:val="105"/>
          <w:sz w:val="18"/>
        </w:rPr>
        <w:t xml:space="preserve"> </w:t>
      </w:r>
      <w:r>
        <w:rPr>
          <w:color w:val="231F20"/>
          <w:w w:val="105"/>
          <w:sz w:val="18"/>
        </w:rPr>
        <w:t>like</w:t>
      </w:r>
      <w:r>
        <w:rPr>
          <w:color w:val="231F20"/>
          <w:spacing w:val="-1"/>
          <w:w w:val="105"/>
          <w:sz w:val="18"/>
        </w:rPr>
        <w:t xml:space="preserve"> </w:t>
      </w:r>
      <w:r>
        <w:rPr>
          <w:color w:val="231F20"/>
          <w:spacing w:val="-5"/>
          <w:w w:val="105"/>
          <w:sz w:val="18"/>
        </w:rPr>
        <w:t>me.</w:t>
      </w:r>
    </w:p>
    <w:p w14:paraId="64FD68F8">
      <w:pPr>
        <w:pStyle w:val="11"/>
        <w:rPr>
          <w:sz w:val="18"/>
        </w:rPr>
      </w:pPr>
    </w:p>
    <w:p w14:paraId="4BC0F575">
      <w:pPr>
        <w:spacing w:before="131"/>
        <w:ind w:left="260" w:right="0" w:firstLine="0"/>
        <w:jc w:val="left"/>
        <w:rPr>
          <w:rFonts w:ascii="Verdana"/>
          <w:b/>
          <w:sz w:val="18"/>
        </w:rPr>
      </w:pPr>
      <w:r>
        <w:rPr>
          <w:rFonts w:ascii="Verdana"/>
          <w:b/>
          <w:color w:val="231F20"/>
          <w:spacing w:val="-2"/>
          <w:w w:val="110"/>
          <w:sz w:val="18"/>
        </w:rPr>
        <w:t>C</w:t>
      </w:r>
      <w:r>
        <w:rPr>
          <w:rFonts w:ascii="Verdana"/>
          <w:b/>
          <w:smallCaps/>
          <w:color w:val="231F20"/>
          <w:spacing w:val="-2"/>
          <w:w w:val="110"/>
          <w:sz w:val="18"/>
        </w:rPr>
        <w:t>horus</w:t>
      </w:r>
    </w:p>
    <w:p w14:paraId="7B13AC95">
      <w:pPr>
        <w:spacing w:before="88" w:line="328" w:lineRule="auto"/>
        <w:ind w:left="260" w:right="1910" w:firstLine="0"/>
        <w:jc w:val="left"/>
        <w:rPr>
          <w:sz w:val="18"/>
        </w:rPr>
      </w:pPr>
      <w:r>
        <w:rPr>
          <w:color w:val="231F20"/>
          <w:w w:val="105"/>
          <w:sz w:val="18"/>
        </w:rPr>
        <w:t>And</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cat’s</w:t>
      </w:r>
      <w:r>
        <w:rPr>
          <w:color w:val="231F20"/>
          <w:spacing w:val="-6"/>
          <w:w w:val="105"/>
          <w:sz w:val="18"/>
        </w:rPr>
        <w:t xml:space="preserve"> </w:t>
      </w:r>
      <w:r>
        <w:rPr>
          <w:color w:val="231F20"/>
          <w:w w:val="105"/>
          <w:sz w:val="18"/>
        </w:rPr>
        <w:t>in</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cradle</w:t>
      </w:r>
      <w:r>
        <w:rPr>
          <w:color w:val="231F20"/>
          <w:spacing w:val="-6"/>
          <w:w w:val="105"/>
          <w:sz w:val="18"/>
        </w:rPr>
        <w:t xml:space="preserve"> </w:t>
      </w:r>
      <w:r>
        <w:rPr>
          <w:color w:val="231F20"/>
          <w:w w:val="105"/>
          <w:sz w:val="18"/>
        </w:rPr>
        <w:t>and</w:t>
      </w:r>
      <w:r>
        <w:rPr>
          <w:color w:val="231F20"/>
          <w:spacing w:val="-6"/>
          <w:w w:val="105"/>
          <w:sz w:val="18"/>
        </w:rPr>
        <w:t xml:space="preserve"> </w:t>
      </w:r>
      <w:r>
        <w:rPr>
          <w:color w:val="231F20"/>
          <w:w w:val="105"/>
          <w:sz w:val="18"/>
        </w:rPr>
        <w:t>the</w:t>
      </w:r>
      <w:r>
        <w:rPr>
          <w:color w:val="231F20"/>
          <w:spacing w:val="-6"/>
          <w:w w:val="105"/>
          <w:sz w:val="18"/>
        </w:rPr>
        <w:t xml:space="preserve"> </w:t>
      </w:r>
      <w:r>
        <w:rPr>
          <w:color w:val="231F20"/>
          <w:w w:val="105"/>
          <w:sz w:val="18"/>
        </w:rPr>
        <w:t>silver</w:t>
      </w:r>
      <w:r>
        <w:rPr>
          <w:color w:val="231F20"/>
          <w:spacing w:val="-6"/>
          <w:w w:val="105"/>
          <w:sz w:val="18"/>
        </w:rPr>
        <w:t xml:space="preserve"> </w:t>
      </w:r>
      <w:r>
        <w:rPr>
          <w:color w:val="231F20"/>
          <w:w w:val="105"/>
          <w:sz w:val="18"/>
        </w:rPr>
        <w:t>spoon, Little boy blue and the man on the moon. “When you coming home, son?”</w:t>
      </w:r>
    </w:p>
    <w:p w14:paraId="656B0930">
      <w:pPr>
        <w:spacing w:before="2" w:line="328" w:lineRule="auto"/>
        <w:ind w:left="260" w:right="1437" w:hanging="2"/>
        <w:jc w:val="left"/>
        <w:rPr>
          <w:sz w:val="18"/>
        </w:rPr>
      </w:pPr>
      <w:r>
        <w:rPr>
          <w:color w:val="231F20"/>
          <w:spacing w:val="-2"/>
          <w:w w:val="105"/>
          <w:sz w:val="18"/>
        </w:rPr>
        <w:t>“I</w:t>
      </w:r>
      <w:r>
        <w:rPr>
          <w:color w:val="231F20"/>
          <w:spacing w:val="-12"/>
          <w:w w:val="105"/>
          <w:sz w:val="18"/>
        </w:rPr>
        <w:t xml:space="preserve"> </w:t>
      </w:r>
      <w:r>
        <w:rPr>
          <w:color w:val="231F20"/>
          <w:spacing w:val="-2"/>
          <w:w w:val="105"/>
          <w:sz w:val="18"/>
        </w:rPr>
        <w:t>don’t</w:t>
      </w:r>
      <w:r>
        <w:rPr>
          <w:color w:val="231F20"/>
          <w:spacing w:val="-11"/>
          <w:w w:val="105"/>
          <w:sz w:val="18"/>
        </w:rPr>
        <w:t xml:space="preserve"> </w:t>
      </w:r>
      <w:r>
        <w:rPr>
          <w:color w:val="231F20"/>
          <w:spacing w:val="-2"/>
          <w:w w:val="105"/>
          <w:sz w:val="18"/>
        </w:rPr>
        <w:t>know</w:t>
      </w:r>
      <w:r>
        <w:rPr>
          <w:color w:val="231F20"/>
          <w:spacing w:val="-11"/>
          <w:w w:val="105"/>
          <w:sz w:val="18"/>
        </w:rPr>
        <w:t xml:space="preserve"> </w:t>
      </w:r>
      <w:r>
        <w:rPr>
          <w:color w:val="231F20"/>
          <w:spacing w:val="-2"/>
          <w:w w:val="105"/>
          <w:sz w:val="18"/>
        </w:rPr>
        <w:t>when,</w:t>
      </w:r>
      <w:r>
        <w:rPr>
          <w:color w:val="231F20"/>
          <w:spacing w:val="-16"/>
          <w:w w:val="105"/>
          <w:sz w:val="18"/>
        </w:rPr>
        <w:t xml:space="preserve"> </w:t>
      </w:r>
      <w:r>
        <w:rPr>
          <w:color w:val="231F20"/>
          <w:spacing w:val="-2"/>
          <w:w w:val="105"/>
          <w:sz w:val="18"/>
        </w:rPr>
        <w:t>but</w:t>
      </w:r>
      <w:r>
        <w:rPr>
          <w:color w:val="231F20"/>
          <w:spacing w:val="-7"/>
          <w:w w:val="105"/>
          <w:sz w:val="18"/>
        </w:rPr>
        <w:t xml:space="preserve"> </w:t>
      </w:r>
      <w:r>
        <w:rPr>
          <w:color w:val="231F20"/>
          <w:spacing w:val="-2"/>
          <w:w w:val="105"/>
          <w:sz w:val="18"/>
        </w:rPr>
        <w:t>we’ll</w:t>
      </w:r>
      <w:r>
        <w:rPr>
          <w:color w:val="231F20"/>
          <w:spacing w:val="-10"/>
          <w:w w:val="105"/>
          <w:sz w:val="18"/>
        </w:rPr>
        <w:t xml:space="preserve"> </w:t>
      </w:r>
      <w:r>
        <w:rPr>
          <w:color w:val="231F20"/>
          <w:spacing w:val="-2"/>
          <w:w w:val="105"/>
          <w:sz w:val="18"/>
        </w:rPr>
        <w:t>get</w:t>
      </w:r>
      <w:r>
        <w:rPr>
          <w:color w:val="231F20"/>
          <w:spacing w:val="-8"/>
          <w:w w:val="105"/>
          <w:sz w:val="18"/>
        </w:rPr>
        <w:t xml:space="preserve"> </w:t>
      </w:r>
      <w:r>
        <w:rPr>
          <w:color w:val="231F20"/>
          <w:spacing w:val="-2"/>
          <w:w w:val="105"/>
          <w:sz w:val="18"/>
        </w:rPr>
        <w:t>together</w:t>
      </w:r>
      <w:r>
        <w:rPr>
          <w:color w:val="231F20"/>
          <w:spacing w:val="-8"/>
          <w:w w:val="105"/>
          <w:sz w:val="18"/>
        </w:rPr>
        <w:t xml:space="preserve"> </w:t>
      </w:r>
      <w:r>
        <w:rPr>
          <w:color w:val="231F20"/>
          <w:spacing w:val="-2"/>
          <w:w w:val="105"/>
          <w:sz w:val="18"/>
        </w:rPr>
        <w:t>then,</w:t>
      </w:r>
      <w:r>
        <w:rPr>
          <w:color w:val="231F20"/>
          <w:spacing w:val="-18"/>
          <w:w w:val="105"/>
          <w:sz w:val="18"/>
        </w:rPr>
        <w:t xml:space="preserve"> </w:t>
      </w:r>
      <w:r>
        <w:rPr>
          <w:color w:val="231F20"/>
          <w:spacing w:val="-2"/>
          <w:w w:val="105"/>
          <w:sz w:val="18"/>
        </w:rPr>
        <w:t xml:space="preserve">Dad. </w:t>
      </w:r>
      <w:r>
        <w:rPr>
          <w:color w:val="231F20"/>
          <w:w w:val="105"/>
          <w:sz w:val="18"/>
        </w:rPr>
        <w:t>We’re gonna have a good time then.”</w:t>
      </w:r>
    </w:p>
    <w:p w14:paraId="0C7CB395">
      <w:pPr>
        <w:spacing w:after="0" w:line="328" w:lineRule="auto"/>
        <w:jc w:val="left"/>
        <w:rPr>
          <w:sz w:val="18"/>
        </w:rPr>
        <w:sectPr>
          <w:type w:val="continuous"/>
          <w:pgSz w:w="11910" w:h="16840"/>
          <w:pgMar w:top="1340" w:right="0" w:bottom="280" w:left="0" w:header="720" w:footer="720" w:gutter="0"/>
          <w:cols w:equalWidth="0" w:num="2">
            <w:col w:w="5734" w:space="40"/>
            <w:col w:w="6136"/>
          </w:cols>
        </w:sectPr>
      </w:pPr>
    </w:p>
    <w:p w14:paraId="7B017ED6">
      <w:pPr>
        <w:pStyle w:val="11"/>
        <w:rPr>
          <w:sz w:val="20"/>
        </w:rPr>
      </w:pPr>
    </w:p>
    <w:p w14:paraId="755FD58E">
      <w:pPr>
        <w:pStyle w:val="11"/>
        <w:rPr>
          <w:sz w:val="20"/>
        </w:rPr>
      </w:pPr>
    </w:p>
    <w:p w14:paraId="209C2427">
      <w:pPr>
        <w:pStyle w:val="11"/>
        <w:rPr>
          <w:sz w:val="20"/>
        </w:rPr>
      </w:pPr>
    </w:p>
    <w:p w14:paraId="76E8C010">
      <w:pPr>
        <w:pStyle w:val="11"/>
        <w:spacing w:before="4"/>
        <w:rPr>
          <w:sz w:val="26"/>
        </w:rPr>
      </w:pPr>
    </w:p>
    <w:p w14:paraId="3130FD05">
      <w:pPr>
        <w:spacing w:before="97"/>
        <w:ind w:left="619" w:right="0" w:firstLine="0"/>
        <w:jc w:val="left"/>
        <w:rPr>
          <w:rFonts w:ascii="Tahoma"/>
          <w:sz w:val="20"/>
        </w:rPr>
      </w:pPr>
      <w:r>
        <w:rPr>
          <w:rFonts w:ascii="Tahoma"/>
          <w:color w:val="231F20"/>
          <w:spacing w:val="-5"/>
          <w:sz w:val="20"/>
        </w:rPr>
        <w:t>88</w:t>
      </w:r>
    </w:p>
    <w:p w14:paraId="7DE35E6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78B0664">
      <w:pPr>
        <w:spacing w:after="0" w:line="240" w:lineRule="auto"/>
        <w:jc w:val="left"/>
        <w:rPr>
          <w:rFonts w:ascii="Tahoma"/>
          <w:sz w:val="20"/>
        </w:rPr>
        <w:sectPr>
          <w:type w:val="continuous"/>
          <w:pgSz w:w="11910" w:h="16840"/>
          <w:pgMar w:top="1340" w:right="0" w:bottom="280" w:left="0" w:header="720" w:footer="720" w:gutter="0"/>
          <w:cols w:space="720" w:num="1"/>
        </w:sectPr>
      </w:pPr>
    </w:p>
    <w:p w14:paraId="2B60DDE1">
      <w:pPr>
        <w:pStyle w:val="11"/>
        <w:rPr>
          <w:rFonts w:ascii="Tahoma"/>
          <w:sz w:val="20"/>
        </w:rPr>
      </w:pPr>
      <w:r>
        <mc:AlternateContent>
          <mc:Choice Requires="wps">
            <w:drawing>
              <wp:anchor distT="0" distB="0" distL="0" distR="0" simplePos="0" relativeHeight="251800576"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256" name="Graphic 425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56" o:spid="_x0000_s1026" o:spt="100" style="position:absolute;left:0pt;margin-left:569.75pt;margin-top:28.5pt;height:0.1pt;width:25.55pt;mso-position-horizontal-relative:page;mso-position-vertical-relative:page;z-index:251800576;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Dl4giA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45936D45">
      <w:pPr>
        <w:pStyle w:val="11"/>
        <w:rPr>
          <w:rFonts w:ascii="Tahoma"/>
          <w:sz w:val="20"/>
        </w:rPr>
      </w:pPr>
    </w:p>
    <w:p w14:paraId="40DECDB9">
      <w:pPr>
        <w:pStyle w:val="11"/>
        <w:rPr>
          <w:rFonts w:ascii="Tahoma"/>
          <w:sz w:val="20"/>
        </w:rPr>
      </w:pPr>
    </w:p>
    <w:p w14:paraId="71B006BA">
      <w:pPr>
        <w:pStyle w:val="11"/>
        <w:rPr>
          <w:rFonts w:ascii="Tahoma"/>
          <w:sz w:val="20"/>
        </w:rPr>
      </w:pPr>
    </w:p>
    <w:p w14:paraId="72399500">
      <w:pPr>
        <w:pStyle w:val="11"/>
        <w:spacing w:before="4"/>
        <w:rPr>
          <w:rFonts w:ascii="Tahoma"/>
          <w:sz w:val="27"/>
        </w:rPr>
      </w:pPr>
    </w:p>
    <w:p w14:paraId="1892C7E1">
      <w:pPr>
        <w:pStyle w:val="11"/>
        <w:ind w:left="1260"/>
        <w:rPr>
          <w:rFonts w:ascii="Tahoma"/>
          <w:sz w:val="20"/>
        </w:rPr>
      </w:pPr>
    </w:p>
    <w:p w14:paraId="7EA72233">
      <w:pPr>
        <w:pStyle w:val="11"/>
        <w:spacing w:before="3"/>
        <w:rPr>
          <w:rFonts w:ascii="Tahoma"/>
          <w:sz w:val="19"/>
        </w:rPr>
      </w:pPr>
    </w:p>
    <w:p w14:paraId="7DD6CCCB">
      <w:pPr>
        <w:pStyle w:val="15"/>
        <w:numPr>
          <w:ilvl w:val="0"/>
          <w:numId w:val="116"/>
        </w:numPr>
        <w:tabs>
          <w:tab w:val="left" w:pos="2047"/>
        </w:tabs>
        <w:spacing w:before="109" w:after="0" w:line="240" w:lineRule="auto"/>
        <w:ind w:left="2047" w:right="0" w:hanging="305"/>
        <w:jc w:val="left"/>
        <w:rPr>
          <w:sz w:val="22"/>
        </w:rPr>
      </w:pPr>
      <w:r>
        <w:rPr>
          <w:color w:val="231F20"/>
          <w:spacing w:val="-2"/>
          <w:sz w:val="22"/>
        </w:rPr>
        <w:t>In</w:t>
      </w:r>
      <w:r>
        <w:rPr>
          <w:color w:val="231F20"/>
          <w:spacing w:val="-12"/>
          <w:sz w:val="22"/>
        </w:rPr>
        <w:t xml:space="preserve"> </w:t>
      </w:r>
      <w:r>
        <w:rPr>
          <w:color w:val="231F20"/>
          <w:spacing w:val="-2"/>
          <w:sz w:val="22"/>
        </w:rPr>
        <w:t>Verse</w:t>
      </w:r>
      <w:r>
        <w:rPr>
          <w:color w:val="231F20"/>
          <w:spacing w:val="-11"/>
          <w:sz w:val="22"/>
        </w:rPr>
        <w:t xml:space="preserve"> </w:t>
      </w:r>
      <w:r>
        <w:rPr>
          <w:color w:val="231F20"/>
          <w:spacing w:val="-2"/>
          <w:sz w:val="22"/>
        </w:rPr>
        <w:t>1,</w:t>
      </w:r>
      <w:r>
        <w:rPr>
          <w:color w:val="231F20"/>
          <w:spacing w:val="-11"/>
          <w:sz w:val="22"/>
        </w:rPr>
        <w:t xml:space="preserve"> </w:t>
      </w:r>
      <w:r>
        <w:rPr>
          <w:color w:val="231F20"/>
          <w:spacing w:val="-2"/>
          <w:sz w:val="22"/>
        </w:rPr>
        <w:t>why</w:t>
      </w:r>
      <w:r>
        <w:rPr>
          <w:color w:val="231F20"/>
          <w:spacing w:val="-12"/>
          <w:sz w:val="22"/>
        </w:rPr>
        <w:t xml:space="preserve"> </w:t>
      </w:r>
      <w:r>
        <w:rPr>
          <w:color w:val="231F20"/>
          <w:spacing w:val="-2"/>
          <w:sz w:val="22"/>
        </w:rPr>
        <w:t>is</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father</w:t>
      </w:r>
      <w:r>
        <w:rPr>
          <w:color w:val="231F20"/>
          <w:spacing w:val="-12"/>
          <w:sz w:val="22"/>
        </w:rPr>
        <w:t xml:space="preserve"> </w:t>
      </w:r>
      <w:r>
        <w:rPr>
          <w:color w:val="231F20"/>
          <w:spacing w:val="-2"/>
          <w:sz w:val="22"/>
        </w:rPr>
        <w:t>away</w:t>
      </w:r>
      <w:r>
        <w:rPr>
          <w:color w:val="231F20"/>
          <w:spacing w:val="-11"/>
          <w:sz w:val="22"/>
        </w:rPr>
        <w:t xml:space="preserve"> </w:t>
      </w:r>
      <w:r>
        <w:rPr>
          <w:color w:val="231F20"/>
          <w:spacing w:val="-2"/>
          <w:sz w:val="22"/>
        </w:rPr>
        <w:t>so</w:t>
      </w:r>
      <w:r>
        <w:rPr>
          <w:color w:val="231F20"/>
          <w:spacing w:val="-11"/>
          <w:sz w:val="22"/>
        </w:rPr>
        <w:t xml:space="preserve"> </w:t>
      </w:r>
      <w:r>
        <w:rPr>
          <w:color w:val="231F20"/>
          <w:spacing w:val="-2"/>
          <w:sz w:val="22"/>
        </w:rPr>
        <w:t>much?</w:t>
      </w:r>
    </w:p>
    <w:p w14:paraId="39237507">
      <w:pPr>
        <w:pStyle w:val="15"/>
        <w:numPr>
          <w:ilvl w:val="0"/>
          <w:numId w:val="116"/>
        </w:numPr>
        <w:tabs>
          <w:tab w:val="left" w:pos="2082"/>
          <w:tab w:val="left" w:pos="2091"/>
        </w:tabs>
        <w:spacing w:before="27" w:after="0" w:line="266" w:lineRule="auto"/>
        <w:ind w:left="2082" w:right="1187" w:hanging="341"/>
        <w:jc w:val="left"/>
        <w:rPr>
          <w:sz w:val="22"/>
        </w:rPr>
      </w:pPr>
      <w:r>
        <w:rPr>
          <w:color w:val="231F20"/>
          <w:sz w:val="22"/>
        </w:rPr>
        <w:tab/>
      </w:r>
      <w:r>
        <w:rPr>
          <w:color w:val="231F20"/>
          <w:sz w:val="22"/>
        </w:rPr>
        <w:t>In</w:t>
      </w:r>
      <w:r>
        <w:rPr>
          <w:color w:val="231F20"/>
          <w:spacing w:val="-1"/>
          <w:sz w:val="22"/>
        </w:rPr>
        <w:t xml:space="preserve"> </w:t>
      </w:r>
      <w:r>
        <w:rPr>
          <w:color w:val="231F20"/>
          <w:sz w:val="22"/>
        </w:rPr>
        <w:t>the</w:t>
      </w:r>
      <w:r>
        <w:rPr>
          <w:color w:val="231F20"/>
          <w:spacing w:val="-1"/>
          <w:sz w:val="22"/>
        </w:rPr>
        <w:t xml:space="preserve"> </w:t>
      </w:r>
      <w:r>
        <w:rPr>
          <w:color w:val="231F20"/>
          <w:sz w:val="22"/>
        </w:rPr>
        <w:t>chorus,</w:t>
      </w:r>
      <w:r>
        <w:rPr>
          <w:color w:val="231F20"/>
          <w:spacing w:val="-1"/>
          <w:sz w:val="22"/>
        </w:rPr>
        <w:t xml:space="preserve"> </w:t>
      </w:r>
      <w:r>
        <w:rPr>
          <w:color w:val="231F20"/>
          <w:sz w:val="22"/>
        </w:rPr>
        <w:t>do</w:t>
      </w:r>
      <w:r>
        <w:rPr>
          <w:color w:val="231F20"/>
          <w:spacing w:val="-1"/>
          <w:sz w:val="22"/>
        </w:rPr>
        <w:t xml:space="preserve"> </w:t>
      </w:r>
      <w:r>
        <w:rPr>
          <w:color w:val="231F20"/>
          <w:sz w:val="22"/>
        </w:rPr>
        <w:t>you</w:t>
      </w:r>
      <w:r>
        <w:rPr>
          <w:color w:val="231F20"/>
          <w:spacing w:val="-1"/>
          <w:sz w:val="22"/>
        </w:rPr>
        <w:t xml:space="preserve"> </w:t>
      </w:r>
      <w:r>
        <w:rPr>
          <w:color w:val="231F20"/>
          <w:sz w:val="22"/>
        </w:rPr>
        <w:t>think</w:t>
      </w:r>
      <w:r>
        <w:rPr>
          <w:color w:val="231F20"/>
          <w:spacing w:val="-1"/>
          <w:sz w:val="22"/>
        </w:rPr>
        <w:t xml:space="preserve"> </w:t>
      </w:r>
      <w:r>
        <w:rPr>
          <w:color w:val="231F20"/>
          <w:sz w:val="22"/>
        </w:rPr>
        <w:t>the</w:t>
      </w:r>
      <w:r>
        <w:rPr>
          <w:color w:val="231F20"/>
          <w:spacing w:val="-1"/>
          <w:sz w:val="22"/>
        </w:rPr>
        <w:t xml:space="preserve"> </w:t>
      </w:r>
      <w:r>
        <w:rPr>
          <w:color w:val="231F20"/>
          <w:sz w:val="22"/>
        </w:rPr>
        <w:t>father</w:t>
      </w:r>
      <w:r>
        <w:rPr>
          <w:color w:val="231F20"/>
          <w:spacing w:val="-1"/>
          <w:sz w:val="22"/>
        </w:rPr>
        <w:t xml:space="preserve"> </w:t>
      </w:r>
      <w:r>
        <w:rPr>
          <w:color w:val="231F20"/>
          <w:sz w:val="22"/>
        </w:rPr>
        <w:t>and</w:t>
      </w:r>
      <w:r>
        <w:rPr>
          <w:color w:val="231F20"/>
          <w:spacing w:val="-1"/>
          <w:sz w:val="22"/>
        </w:rPr>
        <w:t xml:space="preserve"> </w:t>
      </w:r>
      <w:r>
        <w:rPr>
          <w:color w:val="231F20"/>
          <w:sz w:val="22"/>
        </w:rPr>
        <w:t>son</w:t>
      </w:r>
      <w:r>
        <w:rPr>
          <w:color w:val="231F20"/>
          <w:spacing w:val="-1"/>
          <w:sz w:val="22"/>
        </w:rPr>
        <w:t xml:space="preserve"> </w:t>
      </w:r>
      <w:r>
        <w:rPr>
          <w:color w:val="231F20"/>
          <w:sz w:val="22"/>
        </w:rPr>
        <w:t>are</w:t>
      </w:r>
      <w:r>
        <w:rPr>
          <w:color w:val="231F20"/>
          <w:spacing w:val="-1"/>
          <w:sz w:val="22"/>
        </w:rPr>
        <w:t xml:space="preserve"> </w:t>
      </w:r>
      <w:r>
        <w:rPr>
          <w:color w:val="231F20"/>
          <w:sz w:val="22"/>
        </w:rPr>
        <w:t>talking</w:t>
      </w:r>
      <w:r>
        <w:rPr>
          <w:color w:val="231F20"/>
          <w:spacing w:val="-1"/>
          <w:sz w:val="22"/>
        </w:rPr>
        <w:t xml:space="preserve"> </w:t>
      </w:r>
      <w:r>
        <w:rPr>
          <w:color w:val="231F20"/>
          <w:sz w:val="22"/>
        </w:rPr>
        <w:t>face</w:t>
      </w:r>
      <w:r>
        <w:rPr>
          <w:color w:val="231F20"/>
          <w:spacing w:val="-1"/>
          <w:sz w:val="22"/>
        </w:rPr>
        <w:t xml:space="preserve"> </w:t>
      </w:r>
      <w:r>
        <w:rPr>
          <w:color w:val="231F20"/>
          <w:sz w:val="22"/>
        </w:rPr>
        <w:t>to</w:t>
      </w:r>
      <w:r>
        <w:rPr>
          <w:color w:val="231F20"/>
          <w:spacing w:val="-1"/>
          <w:sz w:val="22"/>
        </w:rPr>
        <w:t xml:space="preserve"> </w:t>
      </w:r>
      <w:r>
        <w:rPr>
          <w:color w:val="231F20"/>
          <w:sz w:val="22"/>
        </w:rPr>
        <w:t>face</w:t>
      </w:r>
      <w:r>
        <w:rPr>
          <w:color w:val="231F20"/>
          <w:spacing w:val="-1"/>
          <w:sz w:val="22"/>
        </w:rPr>
        <w:t xml:space="preserve"> </w:t>
      </w:r>
      <w:r>
        <w:rPr>
          <w:color w:val="231F20"/>
          <w:sz w:val="22"/>
        </w:rPr>
        <w:t>or</w:t>
      </w:r>
      <w:r>
        <w:rPr>
          <w:color w:val="231F20"/>
          <w:spacing w:val="-1"/>
          <w:sz w:val="22"/>
        </w:rPr>
        <w:t xml:space="preserve"> </w:t>
      </w:r>
      <w:r>
        <w:rPr>
          <w:color w:val="231F20"/>
          <w:sz w:val="22"/>
        </w:rPr>
        <w:t>over</w:t>
      </w:r>
      <w:r>
        <w:rPr>
          <w:color w:val="231F20"/>
          <w:spacing w:val="-1"/>
          <w:sz w:val="22"/>
        </w:rPr>
        <w:t xml:space="preserve"> </w:t>
      </w:r>
      <w:r>
        <w:rPr>
          <w:color w:val="231F20"/>
          <w:sz w:val="22"/>
        </w:rPr>
        <w:t>the</w:t>
      </w:r>
      <w:r>
        <w:rPr>
          <w:color w:val="231F20"/>
          <w:spacing w:val="-1"/>
          <w:sz w:val="22"/>
        </w:rPr>
        <w:t xml:space="preserve"> </w:t>
      </w:r>
      <w:r>
        <w:rPr>
          <w:color w:val="231F20"/>
          <w:sz w:val="22"/>
        </w:rPr>
        <w:t xml:space="preserve">phone? </w:t>
      </w:r>
      <w:r>
        <w:rPr>
          <w:color w:val="231F20"/>
          <w:spacing w:val="-4"/>
          <w:sz w:val="22"/>
        </w:rPr>
        <w:t>Why?</w:t>
      </w:r>
    </w:p>
    <w:p w14:paraId="1A9333A5">
      <w:pPr>
        <w:pStyle w:val="15"/>
        <w:numPr>
          <w:ilvl w:val="0"/>
          <w:numId w:val="116"/>
        </w:numPr>
        <w:tabs>
          <w:tab w:val="left" w:pos="2047"/>
        </w:tabs>
        <w:spacing w:before="0" w:after="0" w:line="251" w:lineRule="exact"/>
        <w:ind w:left="2047" w:right="0" w:hanging="305"/>
        <w:jc w:val="left"/>
        <w:rPr>
          <w:sz w:val="22"/>
        </w:rPr>
      </w:pPr>
      <w:r>
        <w:rPr>
          <w:color w:val="231F20"/>
          <w:spacing w:val="-2"/>
          <w:sz w:val="22"/>
        </w:rPr>
        <w:t>In</w:t>
      </w:r>
      <w:r>
        <w:rPr>
          <w:color w:val="231F20"/>
          <w:spacing w:val="-12"/>
          <w:sz w:val="22"/>
        </w:rPr>
        <w:t xml:space="preserve"> </w:t>
      </w:r>
      <w:r>
        <w:rPr>
          <w:color w:val="231F20"/>
          <w:spacing w:val="-2"/>
          <w:sz w:val="22"/>
        </w:rPr>
        <w:t>Verse</w:t>
      </w:r>
      <w:r>
        <w:rPr>
          <w:color w:val="231F20"/>
          <w:spacing w:val="-12"/>
          <w:sz w:val="22"/>
        </w:rPr>
        <w:t xml:space="preserve"> </w:t>
      </w:r>
      <w:r>
        <w:rPr>
          <w:color w:val="231F20"/>
          <w:spacing w:val="-2"/>
          <w:sz w:val="22"/>
        </w:rPr>
        <w:t>2,</w:t>
      </w:r>
      <w:r>
        <w:rPr>
          <w:color w:val="231F20"/>
          <w:spacing w:val="-12"/>
          <w:sz w:val="22"/>
        </w:rPr>
        <w:t xml:space="preserve"> </w:t>
      </w:r>
      <w:r>
        <w:rPr>
          <w:color w:val="231F20"/>
          <w:spacing w:val="-2"/>
          <w:sz w:val="22"/>
        </w:rPr>
        <w:t>what</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a</w:t>
      </w:r>
      <w:r>
        <w:rPr>
          <w:color w:val="231F20"/>
          <w:spacing w:val="-11"/>
          <w:sz w:val="22"/>
        </w:rPr>
        <w:t xml:space="preserve"> </w:t>
      </w:r>
      <w:r>
        <w:rPr>
          <w:color w:val="231F20"/>
          <w:spacing w:val="-2"/>
          <w:sz w:val="22"/>
        </w:rPr>
        <w:t>possible</w:t>
      </w:r>
      <w:r>
        <w:rPr>
          <w:color w:val="231F20"/>
          <w:spacing w:val="-12"/>
          <w:sz w:val="22"/>
        </w:rPr>
        <w:t xml:space="preserve"> </w:t>
      </w:r>
      <w:r>
        <w:rPr>
          <w:color w:val="231F20"/>
          <w:spacing w:val="-2"/>
          <w:sz w:val="22"/>
        </w:rPr>
        <w:t>reason</w:t>
      </w:r>
      <w:r>
        <w:rPr>
          <w:color w:val="231F20"/>
          <w:spacing w:val="-12"/>
          <w:sz w:val="22"/>
        </w:rPr>
        <w:t xml:space="preserve"> </w:t>
      </w:r>
      <w:r>
        <w:rPr>
          <w:color w:val="231F20"/>
          <w:spacing w:val="-2"/>
          <w:sz w:val="22"/>
        </w:rPr>
        <w:t>why</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father</w:t>
      </w:r>
      <w:r>
        <w:rPr>
          <w:color w:val="231F20"/>
          <w:spacing w:val="-12"/>
          <w:sz w:val="22"/>
        </w:rPr>
        <w:t xml:space="preserve"> </w:t>
      </w:r>
      <w:r>
        <w:rPr>
          <w:color w:val="231F20"/>
          <w:spacing w:val="-2"/>
          <w:sz w:val="22"/>
        </w:rPr>
        <w:t>gives</w:t>
      </w:r>
      <w:r>
        <w:rPr>
          <w:color w:val="231F20"/>
          <w:spacing w:val="-11"/>
          <w:sz w:val="22"/>
        </w:rPr>
        <w:t xml:space="preserve"> </w:t>
      </w:r>
      <w:r>
        <w:rPr>
          <w:color w:val="231F20"/>
          <w:spacing w:val="-2"/>
          <w:sz w:val="22"/>
        </w:rPr>
        <w:t>his</w:t>
      </w:r>
      <w:r>
        <w:rPr>
          <w:color w:val="231F20"/>
          <w:spacing w:val="-12"/>
          <w:sz w:val="22"/>
        </w:rPr>
        <w:t xml:space="preserve"> </w:t>
      </w:r>
      <w:r>
        <w:rPr>
          <w:color w:val="231F20"/>
          <w:spacing w:val="-2"/>
          <w:sz w:val="22"/>
        </w:rPr>
        <w:t>son</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ball?</w:t>
      </w:r>
    </w:p>
    <w:p w14:paraId="039AB539">
      <w:pPr>
        <w:pStyle w:val="15"/>
        <w:numPr>
          <w:ilvl w:val="0"/>
          <w:numId w:val="116"/>
        </w:numPr>
        <w:tabs>
          <w:tab w:val="left" w:pos="2047"/>
        </w:tabs>
        <w:spacing w:before="27" w:after="0" w:line="240" w:lineRule="auto"/>
        <w:ind w:left="2047" w:right="0" w:hanging="305"/>
        <w:jc w:val="left"/>
        <w:rPr>
          <w:sz w:val="22"/>
        </w:rPr>
      </w:pPr>
      <w:r>
        <w:rPr>
          <w:color w:val="231F20"/>
          <w:spacing w:val="-2"/>
          <w:sz w:val="22"/>
        </w:rPr>
        <w:t>In</w:t>
      </w:r>
      <w:r>
        <w:rPr>
          <w:color w:val="231F20"/>
          <w:spacing w:val="-10"/>
          <w:sz w:val="22"/>
        </w:rPr>
        <w:t xml:space="preserve"> </w:t>
      </w:r>
      <w:r>
        <w:rPr>
          <w:color w:val="231F20"/>
          <w:spacing w:val="-2"/>
          <w:sz w:val="22"/>
        </w:rPr>
        <w:t>Verse</w:t>
      </w:r>
      <w:r>
        <w:rPr>
          <w:color w:val="231F20"/>
          <w:spacing w:val="-9"/>
          <w:sz w:val="22"/>
        </w:rPr>
        <w:t xml:space="preserve"> </w:t>
      </w:r>
      <w:r>
        <w:rPr>
          <w:color w:val="231F20"/>
          <w:spacing w:val="-2"/>
          <w:sz w:val="22"/>
        </w:rPr>
        <w:t>2,</w:t>
      </w:r>
      <w:r>
        <w:rPr>
          <w:color w:val="231F20"/>
          <w:spacing w:val="-9"/>
          <w:sz w:val="22"/>
        </w:rPr>
        <w:t xml:space="preserve"> </w:t>
      </w:r>
      <w:r>
        <w:rPr>
          <w:color w:val="231F20"/>
          <w:spacing w:val="-2"/>
          <w:sz w:val="22"/>
        </w:rPr>
        <w:t>how</w:t>
      </w:r>
      <w:r>
        <w:rPr>
          <w:color w:val="231F20"/>
          <w:spacing w:val="-9"/>
          <w:sz w:val="22"/>
        </w:rPr>
        <w:t xml:space="preserve"> </w:t>
      </w:r>
      <w:r>
        <w:rPr>
          <w:color w:val="231F20"/>
          <w:spacing w:val="-2"/>
          <w:sz w:val="22"/>
        </w:rPr>
        <w:t>does</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son</w:t>
      </w:r>
      <w:r>
        <w:rPr>
          <w:color w:val="231F20"/>
          <w:spacing w:val="-9"/>
          <w:sz w:val="22"/>
        </w:rPr>
        <w:t xml:space="preserve"> </w:t>
      </w:r>
      <w:r>
        <w:rPr>
          <w:color w:val="231F20"/>
          <w:spacing w:val="-2"/>
          <w:sz w:val="22"/>
        </w:rPr>
        <w:t>feel</w:t>
      </w:r>
      <w:r>
        <w:rPr>
          <w:color w:val="231F20"/>
          <w:spacing w:val="-9"/>
          <w:sz w:val="22"/>
        </w:rPr>
        <w:t xml:space="preserve"> </w:t>
      </w:r>
      <w:r>
        <w:rPr>
          <w:color w:val="231F20"/>
          <w:spacing w:val="-2"/>
          <w:sz w:val="22"/>
        </w:rPr>
        <w:t>about</w:t>
      </w:r>
      <w:r>
        <w:rPr>
          <w:color w:val="231F20"/>
          <w:spacing w:val="-10"/>
          <w:sz w:val="22"/>
        </w:rPr>
        <w:t xml:space="preserve"> </w:t>
      </w:r>
      <w:r>
        <w:rPr>
          <w:color w:val="231F20"/>
          <w:spacing w:val="-2"/>
          <w:sz w:val="22"/>
        </w:rPr>
        <w:t>his</w:t>
      </w:r>
      <w:r>
        <w:rPr>
          <w:color w:val="231F20"/>
          <w:spacing w:val="-9"/>
          <w:sz w:val="22"/>
        </w:rPr>
        <w:t xml:space="preserve"> </w:t>
      </w:r>
      <w:r>
        <w:rPr>
          <w:color w:val="231F20"/>
          <w:spacing w:val="-2"/>
          <w:sz w:val="22"/>
        </w:rPr>
        <w:t>father?</w:t>
      </w:r>
    </w:p>
    <w:p w14:paraId="2E555F92">
      <w:pPr>
        <w:pStyle w:val="15"/>
        <w:numPr>
          <w:ilvl w:val="0"/>
          <w:numId w:val="116"/>
        </w:numPr>
        <w:tabs>
          <w:tab w:val="left" w:pos="2047"/>
        </w:tabs>
        <w:spacing w:before="27" w:after="0" w:line="240" w:lineRule="auto"/>
        <w:ind w:left="2047" w:right="0" w:hanging="305"/>
        <w:jc w:val="left"/>
        <w:rPr>
          <w:sz w:val="22"/>
        </w:rPr>
      </w:pPr>
      <w:r>
        <w:rPr>
          <w:color w:val="231F20"/>
          <w:sz w:val="22"/>
        </w:rPr>
        <w:t>In</w:t>
      </w:r>
      <w:r>
        <w:rPr>
          <w:color w:val="231F20"/>
          <w:spacing w:val="-12"/>
          <w:sz w:val="22"/>
        </w:rPr>
        <w:t xml:space="preserve"> </w:t>
      </w:r>
      <w:r>
        <w:rPr>
          <w:color w:val="231F20"/>
          <w:sz w:val="22"/>
        </w:rPr>
        <w:t>Verse</w:t>
      </w:r>
      <w:r>
        <w:rPr>
          <w:color w:val="231F20"/>
          <w:spacing w:val="-12"/>
          <w:sz w:val="22"/>
        </w:rPr>
        <w:t xml:space="preserve"> </w:t>
      </w:r>
      <w:r>
        <w:rPr>
          <w:color w:val="231F20"/>
          <w:sz w:val="22"/>
        </w:rPr>
        <w:t>3,</w:t>
      </w:r>
      <w:r>
        <w:rPr>
          <w:color w:val="231F20"/>
          <w:spacing w:val="-12"/>
          <w:sz w:val="22"/>
        </w:rPr>
        <w:t xml:space="preserve"> </w:t>
      </w:r>
      <w:r>
        <w:rPr>
          <w:color w:val="231F20"/>
          <w:sz w:val="22"/>
        </w:rPr>
        <w:t>why</w:t>
      </w:r>
      <w:r>
        <w:rPr>
          <w:color w:val="231F20"/>
          <w:spacing w:val="-12"/>
          <w:sz w:val="22"/>
        </w:rPr>
        <w:t xml:space="preserve"> </w:t>
      </w: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2"/>
          <w:sz w:val="22"/>
        </w:rPr>
        <w:t xml:space="preserve"> </w:t>
      </w:r>
      <w:r>
        <w:rPr>
          <w:color w:val="231F20"/>
          <w:sz w:val="22"/>
        </w:rPr>
        <w:t>the</w:t>
      </w:r>
      <w:r>
        <w:rPr>
          <w:color w:val="231F20"/>
          <w:spacing w:val="-11"/>
          <w:sz w:val="22"/>
        </w:rPr>
        <w:t xml:space="preserve"> </w:t>
      </w:r>
      <w:r>
        <w:rPr>
          <w:color w:val="231F20"/>
          <w:sz w:val="22"/>
        </w:rPr>
        <w:t>son</w:t>
      </w:r>
      <w:r>
        <w:rPr>
          <w:color w:val="231F20"/>
          <w:spacing w:val="-12"/>
          <w:sz w:val="22"/>
        </w:rPr>
        <w:t xml:space="preserve"> </w:t>
      </w:r>
      <w:r>
        <w:rPr>
          <w:color w:val="231F20"/>
          <w:sz w:val="22"/>
        </w:rPr>
        <w:t>wants</w:t>
      </w:r>
      <w:r>
        <w:rPr>
          <w:color w:val="231F20"/>
          <w:spacing w:val="-12"/>
          <w:sz w:val="22"/>
        </w:rPr>
        <w:t xml:space="preserve"> </w:t>
      </w:r>
      <w:r>
        <w:rPr>
          <w:color w:val="231F20"/>
          <w:sz w:val="22"/>
        </w:rPr>
        <w:t>to</w:t>
      </w:r>
      <w:r>
        <w:rPr>
          <w:color w:val="231F20"/>
          <w:spacing w:val="-12"/>
          <w:sz w:val="22"/>
        </w:rPr>
        <w:t xml:space="preserve"> </w:t>
      </w:r>
      <w:r>
        <w:rPr>
          <w:color w:val="231F20"/>
          <w:sz w:val="22"/>
        </w:rPr>
        <w:t>borrow</w:t>
      </w:r>
      <w:r>
        <w:rPr>
          <w:color w:val="231F20"/>
          <w:spacing w:val="-12"/>
          <w:sz w:val="22"/>
        </w:rPr>
        <w:t xml:space="preserve"> </w:t>
      </w:r>
      <w:r>
        <w:rPr>
          <w:color w:val="231F20"/>
          <w:sz w:val="22"/>
        </w:rPr>
        <w:t>the</w:t>
      </w:r>
      <w:r>
        <w:rPr>
          <w:color w:val="231F20"/>
          <w:spacing w:val="-12"/>
          <w:sz w:val="22"/>
        </w:rPr>
        <w:t xml:space="preserve"> </w:t>
      </w:r>
      <w:r>
        <w:rPr>
          <w:color w:val="231F20"/>
          <w:sz w:val="22"/>
        </w:rPr>
        <w:t>car</w:t>
      </w:r>
      <w:r>
        <w:rPr>
          <w:color w:val="231F20"/>
          <w:spacing w:val="-12"/>
          <w:sz w:val="22"/>
        </w:rPr>
        <w:t xml:space="preserve"> </w:t>
      </w:r>
      <w:r>
        <w:rPr>
          <w:color w:val="231F20"/>
          <w:spacing w:val="-2"/>
          <w:sz w:val="22"/>
        </w:rPr>
        <w:t>keys?</w:t>
      </w:r>
    </w:p>
    <w:p w14:paraId="4138167D">
      <w:pPr>
        <w:pStyle w:val="15"/>
        <w:numPr>
          <w:ilvl w:val="0"/>
          <w:numId w:val="116"/>
        </w:numPr>
        <w:tabs>
          <w:tab w:val="left" w:pos="2047"/>
        </w:tabs>
        <w:spacing w:before="27" w:after="0" w:line="240" w:lineRule="auto"/>
        <w:ind w:left="2047" w:right="0" w:hanging="305"/>
        <w:jc w:val="left"/>
        <w:rPr>
          <w:sz w:val="22"/>
        </w:rPr>
      </w:pPr>
      <w:r>
        <w:rPr>
          <w:color w:val="231F20"/>
          <w:spacing w:val="-2"/>
          <w:sz w:val="22"/>
        </w:rPr>
        <w:t>In</w:t>
      </w:r>
      <w:r>
        <w:rPr>
          <w:color w:val="231F20"/>
          <w:spacing w:val="-11"/>
          <w:sz w:val="22"/>
        </w:rPr>
        <w:t xml:space="preserve"> </w:t>
      </w:r>
      <w:r>
        <w:rPr>
          <w:color w:val="231F20"/>
          <w:spacing w:val="-2"/>
          <w:sz w:val="22"/>
        </w:rPr>
        <w:t>Verse</w:t>
      </w:r>
      <w:r>
        <w:rPr>
          <w:color w:val="231F20"/>
          <w:spacing w:val="-10"/>
          <w:sz w:val="22"/>
        </w:rPr>
        <w:t xml:space="preserve"> </w:t>
      </w:r>
      <w:r>
        <w:rPr>
          <w:color w:val="231F20"/>
          <w:spacing w:val="-2"/>
          <w:sz w:val="22"/>
        </w:rPr>
        <w:t>4,</w:t>
      </w:r>
      <w:r>
        <w:rPr>
          <w:color w:val="231F20"/>
          <w:spacing w:val="-11"/>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think</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son</w:t>
      </w:r>
      <w:r>
        <w:rPr>
          <w:color w:val="231F20"/>
          <w:spacing w:val="-10"/>
          <w:sz w:val="22"/>
        </w:rPr>
        <w:t xml:space="preserve"> </w:t>
      </w:r>
      <w:r>
        <w:rPr>
          <w:color w:val="231F20"/>
          <w:spacing w:val="-2"/>
          <w:sz w:val="22"/>
        </w:rPr>
        <w:t>will</w:t>
      </w:r>
      <w:r>
        <w:rPr>
          <w:color w:val="231F20"/>
          <w:spacing w:val="-11"/>
          <w:sz w:val="22"/>
        </w:rPr>
        <w:t xml:space="preserve"> </w:t>
      </w:r>
      <w:r>
        <w:rPr>
          <w:color w:val="231F20"/>
          <w:spacing w:val="-2"/>
          <w:sz w:val="22"/>
        </w:rPr>
        <w:t>have</w:t>
      </w:r>
      <w:r>
        <w:rPr>
          <w:color w:val="231F20"/>
          <w:spacing w:val="-10"/>
          <w:sz w:val="22"/>
        </w:rPr>
        <w:t xml:space="preserve"> </w:t>
      </w:r>
      <w:r>
        <w:rPr>
          <w:color w:val="231F20"/>
          <w:spacing w:val="-2"/>
          <w:sz w:val="22"/>
        </w:rPr>
        <w:t>time</w:t>
      </w:r>
      <w:r>
        <w:rPr>
          <w:color w:val="231F20"/>
          <w:spacing w:val="-11"/>
          <w:sz w:val="22"/>
        </w:rPr>
        <w:t xml:space="preserve"> </w:t>
      </w:r>
      <w:r>
        <w:rPr>
          <w:color w:val="231F20"/>
          <w:spacing w:val="-2"/>
          <w:sz w:val="22"/>
        </w:rPr>
        <w:t>for</w:t>
      </w:r>
      <w:r>
        <w:rPr>
          <w:color w:val="231F20"/>
          <w:spacing w:val="-10"/>
          <w:sz w:val="22"/>
        </w:rPr>
        <w:t xml:space="preserve"> </w:t>
      </w:r>
      <w:r>
        <w:rPr>
          <w:color w:val="231F20"/>
          <w:spacing w:val="-2"/>
          <w:sz w:val="22"/>
        </w:rPr>
        <w:t>his</w:t>
      </w:r>
      <w:r>
        <w:rPr>
          <w:color w:val="231F20"/>
          <w:spacing w:val="-11"/>
          <w:sz w:val="22"/>
        </w:rPr>
        <w:t xml:space="preserve"> </w:t>
      </w:r>
      <w:r>
        <w:rPr>
          <w:color w:val="231F20"/>
          <w:spacing w:val="-2"/>
          <w:sz w:val="22"/>
        </w:rPr>
        <w:t>father?</w:t>
      </w:r>
      <w:r>
        <w:rPr>
          <w:color w:val="231F20"/>
          <w:spacing w:val="-10"/>
          <w:sz w:val="22"/>
        </w:rPr>
        <w:t xml:space="preserve"> </w:t>
      </w:r>
      <w:r>
        <w:rPr>
          <w:color w:val="231F20"/>
          <w:spacing w:val="-4"/>
          <w:sz w:val="22"/>
        </w:rPr>
        <w:t>Why?</w:t>
      </w:r>
    </w:p>
    <w:p w14:paraId="3AB25154">
      <w:pPr>
        <w:pStyle w:val="15"/>
        <w:numPr>
          <w:ilvl w:val="0"/>
          <w:numId w:val="116"/>
        </w:numPr>
        <w:tabs>
          <w:tab w:val="left" w:pos="2047"/>
        </w:tabs>
        <w:spacing w:before="27" w:after="0" w:line="240" w:lineRule="auto"/>
        <w:ind w:left="2047" w:right="0" w:hanging="305"/>
        <w:jc w:val="left"/>
        <w:rPr>
          <w:sz w:val="22"/>
        </w:rPr>
      </w:pPr>
      <w:r>
        <w:rPr>
          <w:color w:val="231F20"/>
          <w:spacing w:val="-4"/>
          <w:sz w:val="22"/>
        </w:rPr>
        <w:t>Why</w:t>
      </w:r>
      <w:r>
        <w:rPr>
          <w:color w:val="231F20"/>
          <w:spacing w:val="-5"/>
          <w:sz w:val="22"/>
        </w:rPr>
        <w:t xml:space="preserve"> </w:t>
      </w:r>
      <w:r>
        <w:rPr>
          <w:color w:val="231F20"/>
          <w:spacing w:val="-4"/>
          <w:sz w:val="22"/>
        </w:rPr>
        <w:t>do</w:t>
      </w:r>
      <w:r>
        <w:rPr>
          <w:color w:val="231F20"/>
          <w:spacing w:val="-5"/>
          <w:sz w:val="22"/>
        </w:rPr>
        <w:t xml:space="preserve"> </w:t>
      </w:r>
      <w:r>
        <w:rPr>
          <w:color w:val="231F20"/>
          <w:spacing w:val="-4"/>
          <w:sz w:val="22"/>
        </w:rPr>
        <w:t>Jill</w:t>
      </w:r>
      <w:r>
        <w:rPr>
          <w:color w:val="231F20"/>
          <w:spacing w:val="-5"/>
          <w:sz w:val="22"/>
        </w:rPr>
        <w:t xml:space="preserve"> </w:t>
      </w:r>
      <w:r>
        <w:rPr>
          <w:color w:val="231F20"/>
          <w:spacing w:val="-4"/>
          <w:sz w:val="22"/>
        </w:rPr>
        <w:t>and Dennis</w:t>
      </w:r>
      <w:r>
        <w:rPr>
          <w:color w:val="231F20"/>
          <w:spacing w:val="-5"/>
          <w:sz w:val="22"/>
        </w:rPr>
        <w:t xml:space="preserve"> </w:t>
      </w:r>
      <w:r>
        <w:rPr>
          <w:color w:val="231F20"/>
          <w:spacing w:val="-4"/>
          <w:sz w:val="22"/>
        </w:rPr>
        <w:t>have</w:t>
      </w:r>
      <w:r>
        <w:rPr>
          <w:color w:val="231F20"/>
          <w:spacing w:val="-5"/>
          <w:sz w:val="22"/>
        </w:rPr>
        <w:t xml:space="preserve"> </w:t>
      </w:r>
      <w:r>
        <w:rPr>
          <w:color w:val="231F20"/>
          <w:spacing w:val="-4"/>
          <w:sz w:val="22"/>
        </w:rPr>
        <w:t>different</w:t>
      </w:r>
      <w:r>
        <w:rPr>
          <w:color w:val="231F20"/>
          <w:spacing w:val="-5"/>
          <w:sz w:val="22"/>
        </w:rPr>
        <w:t xml:space="preserve"> </w:t>
      </w:r>
      <w:r>
        <w:rPr>
          <w:color w:val="231F20"/>
          <w:spacing w:val="-4"/>
          <w:sz w:val="22"/>
        </w:rPr>
        <w:t>feelings about</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song?</w:t>
      </w:r>
    </w:p>
    <w:p w14:paraId="55B7F747">
      <w:pPr>
        <w:pStyle w:val="11"/>
        <w:spacing w:before="2"/>
        <w:rPr>
          <w:sz w:val="21"/>
        </w:rPr>
      </w:pPr>
    </w:p>
    <w:p w14:paraId="34CE5923">
      <w:pPr>
        <w:spacing w:before="100"/>
        <w:ind w:left="1757" w:right="0" w:firstLine="0"/>
        <w:jc w:val="left"/>
        <w:rPr>
          <w:rFonts w:ascii="Tahoma"/>
          <w:sz w:val="26"/>
        </w:rPr>
      </w:pPr>
      <w:r>
        <w:rPr>
          <w:rFonts w:ascii="Tahoma"/>
          <w:color w:val="842A44"/>
          <w:sz w:val="26"/>
        </w:rPr>
        <w:t>Arrange</w:t>
      </w:r>
      <w:r>
        <w:rPr>
          <w:rFonts w:ascii="Tahoma"/>
          <w:color w:val="842A44"/>
          <w:spacing w:val="1"/>
          <w:sz w:val="26"/>
        </w:rPr>
        <w:t xml:space="preserve"> </w:t>
      </w:r>
      <w:r>
        <w:rPr>
          <w:rFonts w:ascii="Tahoma"/>
          <w:color w:val="842A44"/>
          <w:sz w:val="26"/>
        </w:rPr>
        <w:t>the</w:t>
      </w:r>
      <w:r>
        <w:rPr>
          <w:rFonts w:ascii="Tahoma"/>
          <w:color w:val="842A44"/>
          <w:spacing w:val="1"/>
          <w:sz w:val="26"/>
        </w:rPr>
        <w:t xml:space="preserve"> </w:t>
      </w:r>
      <w:r>
        <w:rPr>
          <w:rFonts w:ascii="Tahoma"/>
          <w:color w:val="842A44"/>
          <w:sz w:val="26"/>
        </w:rPr>
        <w:t>items</w:t>
      </w:r>
      <w:r>
        <w:rPr>
          <w:rFonts w:ascii="Tahoma"/>
          <w:color w:val="842A44"/>
          <w:spacing w:val="1"/>
          <w:sz w:val="26"/>
        </w:rPr>
        <w:t xml:space="preserve"> </w:t>
      </w:r>
      <w:r>
        <w:rPr>
          <w:rFonts w:ascii="Tahoma"/>
          <w:color w:val="842A44"/>
          <w:sz w:val="26"/>
        </w:rPr>
        <w:t>according</w:t>
      </w:r>
      <w:r>
        <w:rPr>
          <w:rFonts w:ascii="Tahoma"/>
          <w:color w:val="842A44"/>
          <w:spacing w:val="1"/>
          <w:sz w:val="26"/>
        </w:rPr>
        <w:t xml:space="preserve"> </w:t>
      </w:r>
      <w:r>
        <w:rPr>
          <w:rFonts w:ascii="Tahoma"/>
          <w:color w:val="842A44"/>
          <w:sz w:val="26"/>
        </w:rPr>
        <w:t>to</w:t>
      </w:r>
      <w:r>
        <w:rPr>
          <w:rFonts w:ascii="Tahoma"/>
          <w:color w:val="842A44"/>
          <w:spacing w:val="1"/>
          <w:sz w:val="26"/>
        </w:rPr>
        <w:t xml:space="preserve"> </w:t>
      </w:r>
      <w:r>
        <w:rPr>
          <w:rFonts w:ascii="Tahoma"/>
          <w:color w:val="842A44"/>
          <w:sz w:val="26"/>
        </w:rPr>
        <w:t>their</w:t>
      </w:r>
      <w:r>
        <w:rPr>
          <w:rFonts w:ascii="Tahoma"/>
          <w:color w:val="842A44"/>
          <w:spacing w:val="1"/>
          <w:sz w:val="26"/>
        </w:rPr>
        <w:t xml:space="preserve"> </w:t>
      </w:r>
      <w:r>
        <w:rPr>
          <w:rFonts w:ascii="Tahoma"/>
          <w:color w:val="842A44"/>
          <w:sz w:val="26"/>
        </w:rPr>
        <w:t>order</w:t>
      </w:r>
      <w:r>
        <w:rPr>
          <w:rFonts w:ascii="Tahoma"/>
          <w:color w:val="842A44"/>
          <w:spacing w:val="1"/>
          <w:sz w:val="26"/>
        </w:rPr>
        <w:t xml:space="preserve"> </w:t>
      </w:r>
      <w:r>
        <w:rPr>
          <w:rFonts w:ascii="Tahoma"/>
          <w:color w:val="842A44"/>
          <w:sz w:val="26"/>
        </w:rPr>
        <w:t>in</w:t>
      </w:r>
      <w:r>
        <w:rPr>
          <w:rFonts w:ascii="Tahoma"/>
          <w:color w:val="842A44"/>
          <w:spacing w:val="2"/>
          <w:sz w:val="26"/>
        </w:rPr>
        <w:t xml:space="preserve"> </w:t>
      </w:r>
      <w:r>
        <w:rPr>
          <w:rFonts w:ascii="Tahoma"/>
          <w:color w:val="842A44"/>
          <w:sz w:val="26"/>
        </w:rPr>
        <w:t>the</w:t>
      </w:r>
      <w:r>
        <w:rPr>
          <w:rFonts w:ascii="Tahoma"/>
          <w:color w:val="842A44"/>
          <w:spacing w:val="1"/>
          <w:sz w:val="26"/>
        </w:rPr>
        <w:t xml:space="preserve"> </w:t>
      </w:r>
      <w:r>
        <w:rPr>
          <w:rFonts w:ascii="Tahoma"/>
          <w:color w:val="842A44"/>
          <w:sz w:val="26"/>
        </w:rPr>
        <w:t>song</w:t>
      </w:r>
      <w:r>
        <w:rPr>
          <w:rFonts w:ascii="Tahoma"/>
          <w:color w:val="842A44"/>
          <w:spacing w:val="1"/>
          <w:sz w:val="26"/>
        </w:rPr>
        <w:t xml:space="preserve"> </w:t>
      </w:r>
      <w:r>
        <w:rPr>
          <w:rFonts w:ascii="Tahoma"/>
          <w:color w:val="842A44"/>
          <w:spacing w:val="-2"/>
          <w:sz w:val="26"/>
        </w:rPr>
        <w:t>reviews.</w:t>
      </w:r>
    </w:p>
    <w:p w14:paraId="3A044790">
      <w:pPr>
        <w:pStyle w:val="11"/>
        <w:spacing w:before="213"/>
        <w:ind w:left="1729"/>
      </w:pPr>
      <w:r>
        <w:rPr>
          <w:rFonts w:ascii="Times New Roman"/>
          <w:spacing w:val="80"/>
          <w:sz w:val="20"/>
        </w:rPr>
        <w:t xml:space="preserve"> </w:t>
      </w:r>
      <w:r>
        <w:rPr>
          <w:color w:val="231F20"/>
        </w:rPr>
        <w:t>the title of the song</w:t>
      </w:r>
    </w:p>
    <w:p w14:paraId="736D3EE1">
      <w:pPr>
        <w:pStyle w:val="11"/>
        <w:spacing w:before="27" w:line="266" w:lineRule="auto"/>
        <w:ind w:left="1729" w:right="5245"/>
      </w:pPr>
      <w:r>
        <w:rPr>
          <w:rFonts w:ascii="Times New Roman"/>
          <w:spacing w:val="29"/>
          <w:sz w:val="20"/>
        </w:rPr>
        <w:t xml:space="preserve"> </w:t>
      </w:r>
      <w:r>
        <w:rPr>
          <w:color w:val="231F20"/>
        </w:rPr>
        <w:t>how</w:t>
      </w:r>
      <w:r>
        <w:rPr>
          <w:color w:val="231F20"/>
          <w:spacing w:val="-15"/>
        </w:rPr>
        <w:t xml:space="preserve"> </w:t>
      </w:r>
      <w:r>
        <w:rPr>
          <w:color w:val="231F20"/>
        </w:rPr>
        <w:t>the</w:t>
      </w:r>
      <w:r>
        <w:rPr>
          <w:color w:val="231F20"/>
          <w:spacing w:val="-16"/>
        </w:rPr>
        <w:t xml:space="preserve"> </w:t>
      </w:r>
      <w:r>
        <w:rPr>
          <w:color w:val="231F20"/>
        </w:rPr>
        <w:t>reviewer</w:t>
      </w:r>
      <w:r>
        <w:rPr>
          <w:color w:val="231F20"/>
          <w:spacing w:val="-15"/>
        </w:rPr>
        <w:t xml:space="preserve"> </w:t>
      </w:r>
      <w:r>
        <w:rPr>
          <w:color w:val="231F20"/>
        </w:rPr>
        <w:t>related</w:t>
      </w:r>
      <w:r>
        <w:rPr>
          <w:color w:val="231F20"/>
          <w:spacing w:val="-15"/>
        </w:rPr>
        <w:t xml:space="preserve"> </w:t>
      </w:r>
      <w:r>
        <w:rPr>
          <w:color w:val="231F20"/>
        </w:rPr>
        <w:t>the</w:t>
      </w:r>
      <w:r>
        <w:rPr>
          <w:color w:val="231F20"/>
          <w:spacing w:val="-16"/>
        </w:rPr>
        <w:t xml:space="preserve"> </w:t>
      </w:r>
      <w:r>
        <w:rPr>
          <w:color w:val="231F20"/>
        </w:rPr>
        <w:t>song</w:t>
      </w:r>
      <w:r>
        <w:rPr>
          <w:color w:val="231F20"/>
          <w:spacing w:val="-15"/>
        </w:rPr>
        <w:t xml:space="preserve"> </w:t>
      </w:r>
      <w:r>
        <w:rPr>
          <w:color w:val="231F20"/>
        </w:rPr>
        <w:t>to</w:t>
      </w:r>
      <w:r>
        <w:rPr>
          <w:color w:val="231F20"/>
          <w:spacing w:val="-15"/>
        </w:rPr>
        <w:t xml:space="preserve"> </w:t>
      </w:r>
      <w:r>
        <w:rPr>
          <w:color w:val="231F20"/>
        </w:rPr>
        <w:t>his/her</w:t>
      </w:r>
      <w:r>
        <w:rPr>
          <w:color w:val="231F20"/>
          <w:spacing w:val="-15"/>
        </w:rPr>
        <w:t xml:space="preserve"> </w:t>
      </w:r>
      <w:r>
        <w:rPr>
          <w:color w:val="231F20"/>
        </w:rPr>
        <w:t xml:space="preserve">life </w:t>
      </w:r>
      <w:r>
        <w:rPr>
          <w:rFonts w:ascii="Times New Roman"/>
          <w:color w:val="231F20"/>
          <w:spacing w:val="40"/>
        </w:rPr>
        <w:t xml:space="preserve"> </w:t>
      </w:r>
      <w:r>
        <w:rPr>
          <w:color w:val="231F20"/>
        </w:rPr>
        <w:t>a quote from the song</w:t>
      </w:r>
    </w:p>
    <w:p w14:paraId="03B3E3BC">
      <w:pPr>
        <w:pStyle w:val="11"/>
        <w:spacing w:line="251" w:lineRule="exact"/>
        <w:ind w:left="1729"/>
      </w:pPr>
      <w:r>
        <w:rPr>
          <w:rFonts w:ascii="Times New Roman"/>
          <w:spacing w:val="40"/>
          <w:sz w:val="20"/>
        </w:rPr>
        <w:t xml:space="preserve"> </w:t>
      </w:r>
      <w:r>
        <w:rPr>
          <w:color w:val="231F20"/>
        </w:rPr>
        <w:t>a summary of the song</w:t>
      </w:r>
    </w:p>
    <w:p w14:paraId="5E9E4334">
      <w:pPr>
        <w:pStyle w:val="11"/>
        <w:spacing w:before="27"/>
        <w:ind w:left="1729"/>
      </w:pPr>
      <w:r>
        <w:rPr>
          <w:rFonts w:ascii="Times New Roman"/>
          <w:spacing w:val="79"/>
          <w:sz w:val="20"/>
        </w:rPr>
        <w:t xml:space="preserve"> </w:t>
      </w:r>
      <w:r>
        <w:rPr>
          <w:color w:val="231F20"/>
          <w:spacing w:val="-2"/>
        </w:rPr>
        <w:t>how the song made the reviewer feel</w:t>
      </w:r>
    </w:p>
    <w:p w14:paraId="4F390ADC">
      <w:pPr>
        <w:pStyle w:val="11"/>
        <w:spacing w:before="8"/>
        <w:rPr>
          <w:sz w:val="21"/>
        </w:rPr>
      </w:pPr>
    </w:p>
    <w:p w14:paraId="008D3A40">
      <w:pPr>
        <w:spacing w:before="100"/>
        <w:ind w:left="1757" w:right="0" w:firstLine="0"/>
        <w:jc w:val="left"/>
        <w:rPr>
          <w:rFonts w:ascii="Tahoma"/>
          <w:sz w:val="26"/>
        </w:rPr>
      </w:pPr>
      <w:r>
        <w:rPr>
          <w:rFonts w:ascii="Tahoma"/>
          <w:color w:val="842A44"/>
          <w:sz w:val="26"/>
        </w:rPr>
        <w:t>Write</w:t>
      </w:r>
      <w:r>
        <w:rPr>
          <w:rFonts w:ascii="Tahoma"/>
          <w:color w:val="842A44"/>
          <w:spacing w:val="-10"/>
          <w:sz w:val="26"/>
        </w:rPr>
        <w:t xml:space="preserve"> </w:t>
      </w:r>
      <w:r>
        <w:rPr>
          <w:rFonts w:ascii="Tahoma"/>
          <w:color w:val="842A44"/>
          <w:sz w:val="26"/>
        </w:rPr>
        <w:t>your</w:t>
      </w:r>
      <w:r>
        <w:rPr>
          <w:rFonts w:ascii="Tahoma"/>
          <w:color w:val="842A44"/>
          <w:spacing w:val="-10"/>
          <w:sz w:val="26"/>
        </w:rPr>
        <w:t xml:space="preserve"> </w:t>
      </w:r>
      <w:r>
        <w:rPr>
          <w:rFonts w:ascii="Tahoma"/>
          <w:color w:val="842A44"/>
          <w:sz w:val="26"/>
        </w:rPr>
        <w:t>own</w:t>
      </w:r>
      <w:r>
        <w:rPr>
          <w:rFonts w:ascii="Tahoma"/>
          <w:color w:val="842A44"/>
          <w:spacing w:val="-10"/>
          <w:sz w:val="26"/>
        </w:rPr>
        <w:t xml:space="preserve"> </w:t>
      </w:r>
      <w:r>
        <w:rPr>
          <w:rFonts w:ascii="Tahoma"/>
          <w:color w:val="842A44"/>
          <w:sz w:val="26"/>
        </w:rPr>
        <w:t>comments</w:t>
      </w:r>
      <w:r>
        <w:rPr>
          <w:rFonts w:ascii="Tahoma"/>
          <w:color w:val="842A44"/>
          <w:spacing w:val="-10"/>
          <w:sz w:val="26"/>
        </w:rPr>
        <w:t xml:space="preserve"> </w:t>
      </w:r>
      <w:r>
        <w:rPr>
          <w:rFonts w:ascii="Tahoma"/>
          <w:color w:val="842A44"/>
          <w:sz w:val="26"/>
        </w:rPr>
        <w:t>on</w:t>
      </w:r>
      <w:r>
        <w:rPr>
          <w:rFonts w:ascii="Tahoma"/>
          <w:color w:val="842A44"/>
          <w:spacing w:val="-10"/>
          <w:sz w:val="26"/>
        </w:rPr>
        <w:t xml:space="preserve"> </w:t>
      </w:r>
      <w:r>
        <w:rPr>
          <w:rFonts w:ascii="Tahoma"/>
          <w:color w:val="842A44"/>
          <w:sz w:val="26"/>
        </w:rPr>
        <w:t>a</w:t>
      </w:r>
      <w:r>
        <w:rPr>
          <w:rFonts w:ascii="Tahoma"/>
          <w:color w:val="842A44"/>
          <w:spacing w:val="-10"/>
          <w:sz w:val="26"/>
        </w:rPr>
        <w:t xml:space="preserve"> </w:t>
      </w:r>
      <w:r>
        <w:rPr>
          <w:rFonts w:ascii="Tahoma"/>
          <w:color w:val="842A44"/>
          <w:sz w:val="26"/>
        </w:rPr>
        <w:t>song</w:t>
      </w:r>
      <w:r>
        <w:rPr>
          <w:rFonts w:ascii="Tahoma"/>
          <w:color w:val="842A44"/>
          <w:spacing w:val="-10"/>
          <w:sz w:val="26"/>
        </w:rPr>
        <w:t xml:space="preserve"> </w:t>
      </w:r>
      <w:r>
        <w:rPr>
          <w:rFonts w:ascii="Tahoma"/>
          <w:color w:val="842A44"/>
          <w:sz w:val="26"/>
        </w:rPr>
        <w:t>or</w:t>
      </w:r>
      <w:r>
        <w:rPr>
          <w:rFonts w:ascii="Tahoma"/>
          <w:color w:val="842A44"/>
          <w:spacing w:val="-9"/>
          <w:sz w:val="26"/>
        </w:rPr>
        <w:t xml:space="preserve"> </w:t>
      </w:r>
      <w:r>
        <w:rPr>
          <w:rFonts w:ascii="Tahoma"/>
          <w:color w:val="842A44"/>
          <w:sz w:val="26"/>
        </w:rPr>
        <w:t>a</w:t>
      </w:r>
      <w:r>
        <w:rPr>
          <w:rFonts w:ascii="Tahoma"/>
          <w:color w:val="842A44"/>
          <w:spacing w:val="-10"/>
          <w:sz w:val="26"/>
        </w:rPr>
        <w:t xml:space="preserve"> </w:t>
      </w:r>
      <w:r>
        <w:rPr>
          <w:rFonts w:ascii="Tahoma"/>
          <w:color w:val="842A44"/>
          <w:sz w:val="26"/>
        </w:rPr>
        <w:t>piece</w:t>
      </w:r>
      <w:r>
        <w:rPr>
          <w:rFonts w:ascii="Tahoma"/>
          <w:color w:val="842A44"/>
          <w:spacing w:val="-10"/>
          <w:sz w:val="26"/>
        </w:rPr>
        <w:t xml:space="preserve"> </w:t>
      </w:r>
      <w:r>
        <w:rPr>
          <w:rFonts w:ascii="Tahoma"/>
          <w:color w:val="842A44"/>
          <w:sz w:val="26"/>
        </w:rPr>
        <w:t>of</w:t>
      </w:r>
      <w:r>
        <w:rPr>
          <w:rFonts w:ascii="Tahoma"/>
          <w:color w:val="842A44"/>
          <w:spacing w:val="-10"/>
          <w:sz w:val="26"/>
        </w:rPr>
        <w:t xml:space="preserve"> </w:t>
      </w:r>
      <w:r>
        <w:rPr>
          <w:rFonts w:ascii="Tahoma"/>
          <w:color w:val="842A44"/>
          <w:spacing w:val="-2"/>
          <w:sz w:val="26"/>
        </w:rPr>
        <w:t>music.</w:t>
      </w:r>
    </w:p>
    <w:p w14:paraId="741400D7">
      <w:pPr>
        <w:pStyle w:val="15"/>
        <w:numPr>
          <w:ilvl w:val="0"/>
          <w:numId w:val="117"/>
        </w:numPr>
        <w:tabs>
          <w:tab w:val="left" w:pos="2080"/>
        </w:tabs>
        <w:spacing w:before="190" w:after="0" w:line="240" w:lineRule="auto"/>
        <w:ind w:left="2080" w:right="0" w:hanging="351"/>
        <w:jc w:val="left"/>
        <w:rPr>
          <w:color w:val="231F20"/>
          <w:sz w:val="22"/>
        </w:rPr>
      </w:pPr>
      <w:r>
        <w:rPr>
          <w:color w:val="231F20"/>
          <w:sz w:val="22"/>
        </w:rPr>
        <w:t>In</w:t>
      </w:r>
      <w:r>
        <w:rPr>
          <w:color w:val="231F20"/>
          <w:spacing w:val="-12"/>
          <w:sz w:val="22"/>
        </w:rPr>
        <w:t xml:space="preserve"> </w:t>
      </w:r>
      <w:r>
        <w:rPr>
          <w:color w:val="231F20"/>
          <w:sz w:val="22"/>
        </w:rPr>
        <w:t>pairs,</w:t>
      </w:r>
      <w:r>
        <w:rPr>
          <w:color w:val="231F20"/>
          <w:spacing w:val="-12"/>
          <w:sz w:val="22"/>
        </w:rPr>
        <w:t xml:space="preserve"> </w:t>
      </w:r>
      <w:r>
        <w:rPr>
          <w:color w:val="231F20"/>
          <w:sz w:val="22"/>
        </w:rPr>
        <w:t>decide</w:t>
      </w:r>
      <w:r>
        <w:rPr>
          <w:color w:val="231F20"/>
          <w:spacing w:val="-11"/>
          <w:sz w:val="22"/>
        </w:rPr>
        <w:t xml:space="preserve"> </w:t>
      </w:r>
      <w:r>
        <w:rPr>
          <w:color w:val="231F20"/>
          <w:sz w:val="22"/>
        </w:rPr>
        <w:t>which</w:t>
      </w:r>
      <w:r>
        <w:rPr>
          <w:color w:val="231F20"/>
          <w:spacing w:val="-12"/>
          <w:sz w:val="22"/>
        </w:rPr>
        <w:t xml:space="preserve"> </w:t>
      </w:r>
      <w:r>
        <w:rPr>
          <w:color w:val="231F20"/>
          <w:sz w:val="22"/>
        </w:rPr>
        <w:t>song</w:t>
      </w:r>
      <w:r>
        <w:rPr>
          <w:color w:val="231F20"/>
          <w:spacing w:val="-11"/>
          <w:sz w:val="22"/>
        </w:rPr>
        <w:t xml:space="preserve"> </w:t>
      </w:r>
      <w:r>
        <w:rPr>
          <w:color w:val="231F20"/>
          <w:sz w:val="22"/>
        </w:rPr>
        <w:t>or</w:t>
      </w:r>
      <w:r>
        <w:rPr>
          <w:color w:val="231F20"/>
          <w:spacing w:val="-12"/>
          <w:sz w:val="22"/>
        </w:rPr>
        <w:t xml:space="preserve"> </w:t>
      </w:r>
      <w:r>
        <w:rPr>
          <w:color w:val="231F20"/>
          <w:sz w:val="22"/>
        </w:rPr>
        <w:t>piece</w:t>
      </w:r>
      <w:r>
        <w:rPr>
          <w:color w:val="231F20"/>
          <w:spacing w:val="-12"/>
          <w:sz w:val="22"/>
        </w:rPr>
        <w:t xml:space="preserve"> </w:t>
      </w:r>
      <w:r>
        <w:rPr>
          <w:color w:val="231F20"/>
          <w:sz w:val="22"/>
        </w:rPr>
        <w:t>of</w:t>
      </w:r>
      <w:r>
        <w:rPr>
          <w:color w:val="231F20"/>
          <w:spacing w:val="-11"/>
          <w:sz w:val="22"/>
        </w:rPr>
        <w:t xml:space="preserve"> </w:t>
      </w:r>
      <w:r>
        <w:rPr>
          <w:color w:val="231F20"/>
          <w:sz w:val="22"/>
        </w:rPr>
        <w:t>music</w:t>
      </w:r>
      <w:r>
        <w:rPr>
          <w:color w:val="231F20"/>
          <w:spacing w:val="-12"/>
          <w:sz w:val="22"/>
        </w:rPr>
        <w:t xml:space="preserve"> </w:t>
      </w:r>
      <w:r>
        <w:rPr>
          <w:color w:val="231F20"/>
          <w:sz w:val="22"/>
        </w:rPr>
        <w:t>you</w:t>
      </w:r>
      <w:r>
        <w:rPr>
          <w:color w:val="231F20"/>
          <w:spacing w:val="-11"/>
          <w:sz w:val="22"/>
        </w:rPr>
        <w:t xml:space="preserve"> </w:t>
      </w:r>
      <w:r>
        <w:rPr>
          <w:color w:val="231F20"/>
          <w:sz w:val="22"/>
        </w:rPr>
        <w:t>want</w:t>
      </w:r>
      <w:r>
        <w:rPr>
          <w:color w:val="231F20"/>
          <w:spacing w:val="-12"/>
          <w:sz w:val="22"/>
        </w:rPr>
        <w:t xml:space="preserve"> </w:t>
      </w:r>
      <w:r>
        <w:rPr>
          <w:color w:val="231F20"/>
          <w:sz w:val="22"/>
        </w:rPr>
        <w:t>to</w:t>
      </w:r>
      <w:r>
        <w:rPr>
          <w:color w:val="231F20"/>
          <w:spacing w:val="-11"/>
          <w:sz w:val="22"/>
        </w:rPr>
        <w:t xml:space="preserve"> </w:t>
      </w:r>
      <w:r>
        <w:rPr>
          <w:color w:val="231F20"/>
          <w:sz w:val="22"/>
        </w:rPr>
        <w:t>write</w:t>
      </w:r>
      <w:r>
        <w:rPr>
          <w:color w:val="231F20"/>
          <w:spacing w:val="-12"/>
          <w:sz w:val="22"/>
        </w:rPr>
        <w:t xml:space="preserve"> </w:t>
      </w:r>
      <w:r>
        <w:rPr>
          <w:color w:val="231F20"/>
          <w:spacing w:val="-2"/>
          <w:sz w:val="22"/>
        </w:rPr>
        <w:t>about.</w:t>
      </w:r>
    </w:p>
    <w:p w14:paraId="5C1A8CA1">
      <w:pPr>
        <w:pStyle w:val="15"/>
        <w:numPr>
          <w:ilvl w:val="0"/>
          <w:numId w:val="117"/>
        </w:numPr>
        <w:tabs>
          <w:tab w:val="left" w:pos="2080"/>
        </w:tabs>
        <w:spacing w:before="27" w:after="0" w:line="240" w:lineRule="auto"/>
        <w:ind w:left="2080" w:right="0" w:hanging="351"/>
        <w:jc w:val="left"/>
        <w:rPr>
          <w:color w:val="231F20"/>
          <w:sz w:val="22"/>
        </w:rPr>
      </w:pPr>
      <w:r>
        <w:rPr>
          <w:color w:val="231F20"/>
          <w:spacing w:val="-2"/>
          <w:sz w:val="22"/>
        </w:rPr>
        <w:t>Discuss</w:t>
      </w:r>
      <w:r>
        <w:rPr>
          <w:color w:val="231F20"/>
          <w:spacing w:val="-10"/>
          <w:sz w:val="22"/>
        </w:rPr>
        <w:t xml:space="preserve"> </w:t>
      </w:r>
      <w:r>
        <w:rPr>
          <w:color w:val="231F20"/>
          <w:spacing w:val="-2"/>
          <w:sz w:val="22"/>
        </w:rPr>
        <w:t>how</w:t>
      </w:r>
      <w:r>
        <w:rPr>
          <w:color w:val="231F20"/>
          <w:spacing w:val="-10"/>
          <w:sz w:val="22"/>
        </w:rPr>
        <w:t xml:space="preserve"> </w:t>
      </w:r>
      <w:r>
        <w:rPr>
          <w:color w:val="231F20"/>
          <w:spacing w:val="-2"/>
          <w:sz w:val="22"/>
        </w:rPr>
        <w:t>it</w:t>
      </w:r>
      <w:r>
        <w:rPr>
          <w:color w:val="231F20"/>
          <w:spacing w:val="-10"/>
          <w:sz w:val="22"/>
        </w:rPr>
        <w:t xml:space="preserve"> </w:t>
      </w:r>
      <w:r>
        <w:rPr>
          <w:color w:val="231F20"/>
          <w:spacing w:val="-2"/>
          <w:sz w:val="22"/>
        </w:rPr>
        <w:t>makes</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feel</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4"/>
          <w:sz w:val="22"/>
        </w:rPr>
        <w:t>why.</w:t>
      </w:r>
    </w:p>
    <w:p w14:paraId="49D251AB">
      <w:pPr>
        <w:pStyle w:val="15"/>
        <w:numPr>
          <w:ilvl w:val="0"/>
          <w:numId w:val="117"/>
        </w:numPr>
        <w:tabs>
          <w:tab w:val="left" w:pos="2080"/>
        </w:tabs>
        <w:spacing w:before="27" w:after="0" w:line="240" w:lineRule="auto"/>
        <w:ind w:left="2080" w:right="0" w:hanging="351"/>
        <w:jc w:val="left"/>
        <w:rPr>
          <w:color w:val="231F20"/>
          <w:sz w:val="22"/>
        </w:rPr>
      </w:pPr>
      <w:r>
        <w:rPr>
          <w:color w:val="231F20"/>
          <w:sz w:val="22"/>
        </w:rPr>
        <w:t>Discuss</w:t>
      </w:r>
      <w:r>
        <w:rPr>
          <w:color w:val="231F20"/>
          <w:spacing w:val="-14"/>
          <w:sz w:val="22"/>
        </w:rPr>
        <w:t xml:space="preserve"> </w:t>
      </w:r>
      <w:r>
        <w:rPr>
          <w:color w:val="231F20"/>
          <w:sz w:val="22"/>
        </w:rPr>
        <w:t>how</w:t>
      </w:r>
      <w:r>
        <w:rPr>
          <w:color w:val="231F20"/>
          <w:spacing w:val="-14"/>
          <w:sz w:val="22"/>
        </w:rPr>
        <w:t xml:space="preserve"> </w:t>
      </w:r>
      <w:r>
        <w:rPr>
          <w:color w:val="231F20"/>
          <w:sz w:val="22"/>
        </w:rPr>
        <w:t>you</w:t>
      </w:r>
      <w:r>
        <w:rPr>
          <w:color w:val="231F20"/>
          <w:spacing w:val="-14"/>
          <w:sz w:val="22"/>
        </w:rPr>
        <w:t xml:space="preserve"> </w:t>
      </w:r>
      <w:r>
        <w:rPr>
          <w:color w:val="231F20"/>
          <w:sz w:val="22"/>
        </w:rPr>
        <w:t>can</w:t>
      </w:r>
      <w:r>
        <w:rPr>
          <w:color w:val="231F20"/>
          <w:spacing w:val="-13"/>
          <w:sz w:val="22"/>
        </w:rPr>
        <w:t xml:space="preserve"> </w:t>
      </w:r>
      <w:r>
        <w:rPr>
          <w:color w:val="231F20"/>
          <w:sz w:val="22"/>
        </w:rPr>
        <w:t>relate</w:t>
      </w:r>
      <w:r>
        <w:rPr>
          <w:color w:val="231F20"/>
          <w:spacing w:val="-14"/>
          <w:sz w:val="22"/>
        </w:rPr>
        <w:t xml:space="preserve"> </w:t>
      </w:r>
      <w:r>
        <w:rPr>
          <w:color w:val="231F20"/>
          <w:sz w:val="22"/>
        </w:rPr>
        <w:t>it</w:t>
      </w:r>
      <w:r>
        <w:rPr>
          <w:color w:val="231F20"/>
          <w:spacing w:val="-14"/>
          <w:sz w:val="22"/>
        </w:rPr>
        <w:t xml:space="preserve"> </w:t>
      </w:r>
      <w:r>
        <w:rPr>
          <w:color w:val="231F20"/>
          <w:sz w:val="22"/>
        </w:rPr>
        <w:t>to</w:t>
      </w:r>
      <w:r>
        <w:rPr>
          <w:color w:val="231F20"/>
          <w:spacing w:val="-13"/>
          <w:sz w:val="22"/>
        </w:rPr>
        <w:t xml:space="preserve"> </w:t>
      </w:r>
      <w:r>
        <w:rPr>
          <w:color w:val="231F20"/>
          <w:sz w:val="22"/>
        </w:rPr>
        <w:t>your</w:t>
      </w:r>
      <w:r>
        <w:rPr>
          <w:color w:val="231F20"/>
          <w:spacing w:val="-14"/>
          <w:sz w:val="22"/>
        </w:rPr>
        <w:t xml:space="preserve"> </w:t>
      </w:r>
      <w:r>
        <w:rPr>
          <w:color w:val="231F20"/>
          <w:sz w:val="22"/>
        </w:rPr>
        <w:t>own</w:t>
      </w:r>
      <w:r>
        <w:rPr>
          <w:color w:val="231F20"/>
          <w:spacing w:val="-14"/>
          <w:sz w:val="22"/>
        </w:rPr>
        <w:t xml:space="preserve"> </w:t>
      </w:r>
      <w:r>
        <w:rPr>
          <w:color w:val="231F20"/>
          <w:spacing w:val="-2"/>
          <w:sz w:val="22"/>
        </w:rPr>
        <w:t>life.</w:t>
      </w:r>
    </w:p>
    <w:p w14:paraId="0D8E7312">
      <w:pPr>
        <w:pStyle w:val="15"/>
        <w:numPr>
          <w:ilvl w:val="0"/>
          <w:numId w:val="117"/>
        </w:numPr>
        <w:tabs>
          <w:tab w:val="left" w:pos="2080"/>
        </w:tabs>
        <w:spacing w:before="27" w:after="0" w:line="240" w:lineRule="auto"/>
        <w:ind w:left="2080" w:right="0" w:hanging="351"/>
        <w:jc w:val="left"/>
        <w:rPr>
          <w:color w:val="231F20"/>
          <w:sz w:val="22"/>
        </w:rPr>
      </w:pPr>
      <w:r>
        <w:rPr>
          <w:color w:val="231F20"/>
          <w:spacing w:val="-2"/>
          <w:sz w:val="22"/>
        </w:rPr>
        <w:t>Here</w:t>
      </w:r>
      <w:r>
        <w:rPr>
          <w:color w:val="231F20"/>
          <w:spacing w:val="-10"/>
          <w:sz w:val="22"/>
        </w:rPr>
        <w:t xml:space="preserve"> </w:t>
      </w:r>
      <w:r>
        <w:rPr>
          <w:color w:val="231F20"/>
          <w:spacing w:val="-2"/>
          <w:sz w:val="22"/>
        </w:rPr>
        <w:t>are</w:t>
      </w:r>
      <w:r>
        <w:rPr>
          <w:color w:val="231F20"/>
          <w:spacing w:val="-9"/>
          <w:sz w:val="22"/>
        </w:rPr>
        <w:t xml:space="preserve"> </w:t>
      </w:r>
      <w:r>
        <w:rPr>
          <w:color w:val="231F20"/>
          <w:spacing w:val="-2"/>
          <w:sz w:val="22"/>
        </w:rPr>
        <w:t>some</w:t>
      </w:r>
      <w:r>
        <w:rPr>
          <w:color w:val="231F20"/>
          <w:spacing w:val="-9"/>
          <w:sz w:val="22"/>
        </w:rPr>
        <w:t xml:space="preserve"> </w:t>
      </w:r>
      <w:r>
        <w:rPr>
          <w:color w:val="231F20"/>
          <w:spacing w:val="-2"/>
          <w:sz w:val="22"/>
        </w:rPr>
        <w:t>other</w:t>
      </w:r>
      <w:r>
        <w:rPr>
          <w:color w:val="231F20"/>
          <w:spacing w:val="-9"/>
          <w:sz w:val="22"/>
        </w:rPr>
        <w:t xml:space="preserve"> </w:t>
      </w:r>
      <w:r>
        <w:rPr>
          <w:color w:val="231F20"/>
          <w:spacing w:val="-2"/>
          <w:sz w:val="22"/>
        </w:rPr>
        <w:t>things</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can</w:t>
      </w:r>
      <w:r>
        <w:rPr>
          <w:color w:val="231F20"/>
          <w:spacing w:val="-9"/>
          <w:sz w:val="22"/>
        </w:rPr>
        <w:t xml:space="preserve"> </w:t>
      </w:r>
      <w:r>
        <w:rPr>
          <w:color w:val="231F20"/>
          <w:spacing w:val="-2"/>
          <w:sz w:val="22"/>
        </w:rPr>
        <w:t>consider</w:t>
      </w:r>
      <w:r>
        <w:rPr>
          <w:color w:val="231F20"/>
          <w:spacing w:val="-9"/>
          <w:sz w:val="22"/>
        </w:rPr>
        <w:t xml:space="preserve"> </w:t>
      </w:r>
      <w:r>
        <w:rPr>
          <w:color w:val="231F20"/>
          <w:spacing w:val="-2"/>
          <w:sz w:val="22"/>
        </w:rPr>
        <w:t>including:</w:t>
      </w:r>
    </w:p>
    <w:p w14:paraId="7D5F7501">
      <w:pPr>
        <w:pStyle w:val="11"/>
        <w:spacing w:before="4"/>
        <w:rPr>
          <w:sz w:val="18"/>
        </w:rPr>
      </w:pPr>
    </w:p>
    <w:p w14:paraId="2C9A1F78">
      <w:pPr>
        <w:pStyle w:val="11"/>
        <w:spacing w:before="101" w:line="228" w:lineRule="auto"/>
        <w:ind w:left="2363" w:right="5538"/>
        <w:rPr>
          <w:rFonts w:ascii="Times New Roman"/>
        </w:rPr>
      </w:pPr>
      <w:r>
        <mc:AlternateContent>
          <mc:Choice Requires="wps">
            <w:drawing>
              <wp:anchor distT="0" distB="0" distL="0" distR="0" simplePos="0" relativeHeight="251801600" behindDoc="0" locked="0" layoutInCell="1" allowOverlap="1">
                <wp:simplePos x="0" y="0"/>
                <wp:positionH relativeFrom="page">
                  <wp:posOffset>1307465</wp:posOffset>
                </wp:positionH>
                <wp:positionV relativeFrom="paragraph">
                  <wp:posOffset>92710</wp:posOffset>
                </wp:positionV>
                <wp:extent cx="123190" cy="106045"/>
                <wp:effectExtent l="0" t="0" r="0" b="0"/>
                <wp:wrapNone/>
                <wp:docPr id="4285" name="Graphic 428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B63A6E"/>
                        </a:solidFill>
                      </wps:spPr>
                      <wps:bodyPr wrap="square" lIns="0" tIns="0" rIns="0" bIns="0" rtlCol="0">
                        <a:noAutofit/>
                      </wps:bodyPr>
                    </wps:wsp>
                  </a:graphicData>
                </a:graphic>
              </wp:anchor>
            </w:drawing>
          </mc:Choice>
          <mc:Fallback>
            <w:pict>
              <v:shape id="Graphic 4285" o:spid="_x0000_s1026" o:spt="100" style="position:absolute;left:0pt;margin-left:102.95pt;margin-top:7.3pt;height:8.35pt;width:9.7pt;mso-position-horizontal-relative:page;z-index:251801600;mso-width-relative:page;mso-height-relative:page;" fillcolor="#B63A6E" filled="t" stroked="f" coordsize="123189,106045" o:gfxdata="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6wSSNkAAAAJAQAADwAAAAAAAAABACAAAAAiAAAAZHJzL2Rv&#10;d25yZXYueG1sUEsBAhQAFAAAAAgAh07iQDmP4Gs5AgAA6wQAAA4AAAAAAAAAAQAgAAAAKAEAAGRy&#10;cy9lMm9Eb2MueG1sUEsFBgAAAAAGAAYAWQEAANM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01600" behindDoc="0" locked="0" layoutInCell="1" allowOverlap="1">
                <wp:simplePos x="0" y="0"/>
                <wp:positionH relativeFrom="page">
                  <wp:posOffset>1307465</wp:posOffset>
                </wp:positionH>
                <wp:positionV relativeFrom="paragraph">
                  <wp:posOffset>245110</wp:posOffset>
                </wp:positionV>
                <wp:extent cx="123190" cy="106045"/>
                <wp:effectExtent l="0" t="0" r="0" b="0"/>
                <wp:wrapNone/>
                <wp:docPr id="4286" name="Graphic 428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4286" o:spid="_x0000_s1026" o:spt="100" style="position:absolute;left:0pt;margin-left:102.95pt;margin-top:19.3pt;height:8.35pt;width:9.7pt;mso-position-horizontal-relative:page;z-index:251801600;mso-width-relative:page;mso-height-relative:page;" fillcolor="#F8951D" filled="t" stroked="f" coordsize="123189,106045" o:gfxdata="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Y4HWtcAAAAJAQAADwAAAAAAAAABACAAAAAiAAAAZHJzL2Rvd25y&#10;ZXYueG1sUEsBAhQAFAAAAAgAh07iQFhyYyg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imes New Roman"/>
          <w:color w:val="231F20"/>
        </w:rPr>
        <w:t>the</w:t>
      </w:r>
      <w:r>
        <w:rPr>
          <w:rFonts w:ascii="Times New Roman"/>
          <w:color w:val="231F20"/>
          <w:spacing w:val="-5"/>
        </w:rPr>
        <w:t xml:space="preserve"> </w:t>
      </w:r>
      <w:r>
        <w:rPr>
          <w:rFonts w:ascii="Times New Roman"/>
          <w:color w:val="231F20"/>
        </w:rPr>
        <w:t>background</w:t>
      </w:r>
      <w:r>
        <w:rPr>
          <w:rFonts w:ascii="Times New Roman"/>
          <w:color w:val="231F20"/>
          <w:spacing w:val="-5"/>
        </w:rPr>
        <w:t xml:space="preserve"> </w:t>
      </w:r>
      <w:r>
        <w:rPr>
          <w:rFonts w:ascii="Times New Roman"/>
          <w:color w:val="231F20"/>
        </w:rPr>
        <w:t>of</w:t>
      </w:r>
      <w:r>
        <w:rPr>
          <w:rFonts w:ascii="Times New Roman"/>
          <w:color w:val="231F20"/>
          <w:spacing w:val="-5"/>
        </w:rPr>
        <w:t xml:space="preserve"> </w:t>
      </w:r>
      <w:r>
        <w:rPr>
          <w:rFonts w:ascii="Times New Roman"/>
          <w:color w:val="231F20"/>
        </w:rPr>
        <w:t>the</w:t>
      </w:r>
      <w:r>
        <w:rPr>
          <w:rFonts w:ascii="Times New Roman"/>
          <w:color w:val="231F20"/>
          <w:spacing w:val="-5"/>
        </w:rPr>
        <w:t xml:space="preserve"> </w:t>
      </w:r>
      <w:r>
        <w:rPr>
          <w:rFonts w:ascii="Times New Roman"/>
          <w:color w:val="231F20"/>
        </w:rPr>
        <w:t>song</w:t>
      </w:r>
      <w:r>
        <w:rPr>
          <w:rFonts w:ascii="Times New Roman"/>
          <w:color w:val="231F20"/>
          <w:spacing w:val="-5"/>
        </w:rPr>
        <w:t xml:space="preserve"> </w:t>
      </w:r>
      <w:r>
        <w:rPr>
          <w:rFonts w:ascii="Times New Roman"/>
          <w:color w:val="231F20"/>
        </w:rPr>
        <w:t>or</w:t>
      </w:r>
      <w:r>
        <w:rPr>
          <w:rFonts w:ascii="Times New Roman"/>
          <w:color w:val="231F20"/>
          <w:spacing w:val="-5"/>
        </w:rPr>
        <w:t xml:space="preserve"> </w:t>
      </w:r>
      <w:r>
        <w:rPr>
          <w:rFonts w:ascii="Times New Roman"/>
          <w:color w:val="231F20"/>
        </w:rPr>
        <w:t>piece</w:t>
      </w:r>
      <w:r>
        <w:rPr>
          <w:rFonts w:ascii="Times New Roman"/>
          <w:color w:val="231F20"/>
          <w:spacing w:val="-5"/>
        </w:rPr>
        <w:t xml:space="preserve"> </w:t>
      </w:r>
      <w:r>
        <w:rPr>
          <w:rFonts w:ascii="Times New Roman"/>
          <w:color w:val="231F20"/>
        </w:rPr>
        <w:t>of</w:t>
      </w:r>
      <w:r>
        <w:rPr>
          <w:rFonts w:ascii="Times New Roman"/>
          <w:color w:val="231F20"/>
          <w:spacing w:val="-5"/>
        </w:rPr>
        <w:t xml:space="preserve"> </w:t>
      </w:r>
      <w:r>
        <w:rPr>
          <w:rFonts w:ascii="Times New Roman"/>
          <w:color w:val="231F20"/>
        </w:rPr>
        <w:t>music a description of the song or music</w:t>
      </w:r>
    </w:p>
    <w:p w14:paraId="7541EAF5">
      <w:pPr>
        <w:pStyle w:val="11"/>
        <w:spacing w:line="228" w:lineRule="auto"/>
        <w:ind w:left="2363" w:right="4689"/>
        <w:rPr>
          <w:rFonts w:ascii="Times New Roman"/>
        </w:rPr>
      </w:pPr>
      <w:r>
        <mc:AlternateContent>
          <mc:Choice Requires="wps">
            <w:drawing>
              <wp:anchor distT="0" distB="0" distL="0" distR="0" simplePos="0" relativeHeight="251802624" behindDoc="0" locked="0" layoutInCell="1" allowOverlap="1">
                <wp:simplePos x="0" y="0"/>
                <wp:positionH relativeFrom="page">
                  <wp:posOffset>1307465</wp:posOffset>
                </wp:positionH>
                <wp:positionV relativeFrom="paragraph">
                  <wp:posOffset>28575</wp:posOffset>
                </wp:positionV>
                <wp:extent cx="123190" cy="106045"/>
                <wp:effectExtent l="0" t="0" r="0" b="0"/>
                <wp:wrapNone/>
                <wp:docPr id="4287" name="Graphic 428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4287" o:spid="_x0000_s1026" o:spt="100" style="position:absolute;left:0pt;margin-left:102.95pt;margin-top:2.25pt;height:8.35pt;width:9.7pt;mso-position-horizontal-relative:page;z-index:251802624;mso-width-relative:page;mso-height-relative:page;" fillcolor="#007CBD" filled="t" stroked="f" coordsize="123189,106045" o:gfxdata="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KKE9y1gAAAAgBAAAPAAAAAAAAAAEAIAAAACIAAABkcnMvZG93bnJl&#10;di54bWxQSwECFAAUAAAACACHTuJAAB/tVj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802624" behindDoc="0" locked="0" layoutInCell="1" allowOverlap="1">
                <wp:simplePos x="0" y="0"/>
                <wp:positionH relativeFrom="page">
                  <wp:posOffset>1307465</wp:posOffset>
                </wp:positionH>
                <wp:positionV relativeFrom="paragraph">
                  <wp:posOffset>180975</wp:posOffset>
                </wp:positionV>
                <wp:extent cx="123190" cy="106045"/>
                <wp:effectExtent l="0" t="0" r="0" b="0"/>
                <wp:wrapNone/>
                <wp:docPr id="4288" name="Graphic 428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a:graphicData>
                </a:graphic>
              </wp:anchor>
            </w:drawing>
          </mc:Choice>
          <mc:Fallback>
            <w:pict>
              <v:shape id="Graphic 4288" o:spid="_x0000_s1026" o:spt="100" style="position:absolute;left:0pt;margin-left:102.95pt;margin-top:14.25pt;height:8.35pt;width:9.7pt;mso-position-horizontal-relative:page;z-index:251802624;mso-width-relative:page;mso-height-relative:page;" fillcolor="#54BC7F" filled="t" stroked="f" coordsize="123189,106045" o:gfxdata="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ljz5HYAAAACQEAAA8AAAAAAAAAAQAgAAAAIgAAAGRycy9kb3du&#10;cmV2LnhtbFBLAQIUABQAAAAIAIdO4kDviHyZ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imes New Roman"/>
          <w:color w:val="231F20"/>
        </w:rPr>
        <w:t>whether</w:t>
      </w:r>
      <w:r>
        <w:rPr>
          <w:rFonts w:ascii="Times New Roman"/>
          <w:color w:val="231F20"/>
          <w:spacing w:val="-4"/>
        </w:rPr>
        <w:t xml:space="preserve"> </w:t>
      </w:r>
      <w:r>
        <w:rPr>
          <w:rFonts w:ascii="Times New Roman"/>
          <w:color w:val="231F20"/>
        </w:rPr>
        <w:t>the</w:t>
      </w:r>
      <w:r>
        <w:rPr>
          <w:rFonts w:ascii="Times New Roman"/>
          <w:color w:val="231F20"/>
          <w:spacing w:val="-4"/>
        </w:rPr>
        <w:t xml:space="preserve"> </w:t>
      </w:r>
      <w:r>
        <w:rPr>
          <w:rFonts w:ascii="Times New Roman"/>
          <w:color w:val="231F20"/>
        </w:rPr>
        <w:t>song</w:t>
      </w:r>
      <w:r>
        <w:rPr>
          <w:rFonts w:ascii="Times New Roman"/>
          <w:color w:val="231F20"/>
          <w:spacing w:val="-4"/>
        </w:rPr>
        <w:t xml:space="preserve"> </w:t>
      </w:r>
      <w:r>
        <w:rPr>
          <w:rFonts w:ascii="Times New Roman"/>
          <w:color w:val="231F20"/>
        </w:rPr>
        <w:t>or</w:t>
      </w:r>
      <w:r>
        <w:rPr>
          <w:rFonts w:ascii="Times New Roman"/>
          <w:color w:val="231F20"/>
          <w:spacing w:val="-4"/>
        </w:rPr>
        <w:t xml:space="preserve"> </w:t>
      </w:r>
      <w:r>
        <w:rPr>
          <w:rFonts w:ascii="Times New Roman"/>
          <w:color w:val="231F20"/>
        </w:rPr>
        <w:t>music</w:t>
      </w:r>
      <w:r>
        <w:rPr>
          <w:rFonts w:ascii="Times New Roman"/>
          <w:color w:val="231F20"/>
          <w:spacing w:val="-4"/>
        </w:rPr>
        <w:t xml:space="preserve"> </w:t>
      </w:r>
      <w:r>
        <w:rPr>
          <w:rFonts w:ascii="Times New Roman"/>
          <w:color w:val="231F20"/>
        </w:rPr>
        <w:t>is</w:t>
      </w:r>
      <w:r>
        <w:rPr>
          <w:rFonts w:ascii="Times New Roman"/>
          <w:color w:val="231F20"/>
          <w:spacing w:val="-5"/>
        </w:rPr>
        <w:t xml:space="preserve"> </w:t>
      </w:r>
      <w:r>
        <w:rPr>
          <w:rFonts w:ascii="Times New Roman"/>
          <w:color w:val="231F20"/>
        </w:rPr>
        <w:t>good</w:t>
      </w:r>
      <w:r>
        <w:rPr>
          <w:rFonts w:ascii="Times New Roman"/>
          <w:color w:val="231F20"/>
          <w:spacing w:val="-4"/>
        </w:rPr>
        <w:t xml:space="preserve"> </w:t>
      </w:r>
      <w:r>
        <w:rPr>
          <w:rFonts w:ascii="Times New Roman"/>
          <w:color w:val="231F20"/>
        </w:rPr>
        <w:t>or</w:t>
      </w:r>
      <w:r>
        <w:rPr>
          <w:rFonts w:ascii="Times New Roman"/>
          <w:color w:val="231F20"/>
          <w:spacing w:val="-4"/>
        </w:rPr>
        <w:t xml:space="preserve"> </w:t>
      </w:r>
      <w:r>
        <w:rPr>
          <w:rFonts w:ascii="Times New Roman"/>
          <w:color w:val="231F20"/>
        </w:rPr>
        <w:t>bad,</w:t>
      </w:r>
      <w:r>
        <w:rPr>
          <w:rFonts w:ascii="Times New Roman"/>
          <w:color w:val="231F20"/>
          <w:spacing w:val="-4"/>
        </w:rPr>
        <w:t xml:space="preserve"> </w:t>
      </w:r>
      <w:r>
        <w:rPr>
          <w:rFonts w:ascii="Times New Roman"/>
          <w:color w:val="231F20"/>
        </w:rPr>
        <w:t>and</w:t>
      </w:r>
      <w:r>
        <w:rPr>
          <w:rFonts w:ascii="Times New Roman"/>
          <w:color w:val="231F20"/>
          <w:spacing w:val="-4"/>
        </w:rPr>
        <w:t xml:space="preserve"> </w:t>
      </w:r>
      <w:r>
        <w:rPr>
          <w:rFonts w:ascii="Times New Roman"/>
          <w:color w:val="231F20"/>
        </w:rPr>
        <w:t>why what musical instruments were used</w:t>
      </w:r>
    </w:p>
    <w:p w14:paraId="26330B7A">
      <w:pPr>
        <w:pStyle w:val="11"/>
        <w:spacing w:line="236" w:lineRule="exact"/>
        <w:ind w:left="2363"/>
        <w:rPr>
          <w:rFonts w:ascii="Times New Roman"/>
        </w:rPr>
      </w:pPr>
      <w:r>
        <mc:AlternateContent>
          <mc:Choice Requires="wps">
            <w:drawing>
              <wp:anchor distT="0" distB="0" distL="0" distR="0" simplePos="0" relativeHeight="251803648" behindDoc="0" locked="0" layoutInCell="1" allowOverlap="1">
                <wp:simplePos x="0" y="0"/>
                <wp:positionH relativeFrom="page">
                  <wp:posOffset>1307465</wp:posOffset>
                </wp:positionH>
                <wp:positionV relativeFrom="paragraph">
                  <wp:posOffset>28575</wp:posOffset>
                </wp:positionV>
                <wp:extent cx="123190" cy="106045"/>
                <wp:effectExtent l="0" t="0" r="0" b="0"/>
                <wp:wrapNone/>
                <wp:docPr id="4289" name="Graphic 428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8F5DA6"/>
                        </a:solidFill>
                      </wps:spPr>
                      <wps:bodyPr wrap="square" lIns="0" tIns="0" rIns="0" bIns="0" rtlCol="0">
                        <a:noAutofit/>
                      </wps:bodyPr>
                    </wps:wsp>
                  </a:graphicData>
                </a:graphic>
              </wp:anchor>
            </w:drawing>
          </mc:Choice>
          <mc:Fallback>
            <w:pict>
              <v:shape id="Graphic 4289" o:spid="_x0000_s1026" o:spt="100" style="position:absolute;left:0pt;margin-left:102.95pt;margin-top:2.25pt;height:8.35pt;width:9.7pt;mso-position-horizontal-relative:page;z-index:251803648;mso-width-relative:page;mso-height-relative:page;" fillcolor="#8F5DA6" filled="t" stroked="f" coordsize="123189,106045" o:gfxdata="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Uqn41wAAAAgBAAAPAAAAAAAAAAEAIAAAACIAAABkcnMvZG93bnJl&#10;di54bWxQSwECFAAUAAAACACHTuJA8UZK3j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imes New Roman"/>
          <w:color w:val="231F20"/>
        </w:rPr>
        <w:t xml:space="preserve">who wrote </w:t>
      </w:r>
      <w:r>
        <w:rPr>
          <w:rFonts w:ascii="Times New Roman"/>
          <w:color w:val="231F20"/>
          <w:spacing w:val="-5"/>
        </w:rPr>
        <w:t>it</w:t>
      </w:r>
    </w:p>
    <w:p w14:paraId="3544907E">
      <w:pPr>
        <w:pStyle w:val="11"/>
        <w:spacing w:line="246" w:lineRule="exact"/>
        <w:ind w:left="2363"/>
        <w:rPr>
          <w:rFonts w:ascii="Times New Roman"/>
        </w:rPr>
      </w:pPr>
      <w:r>
        <mc:AlternateContent>
          <mc:Choice Requires="wps">
            <w:drawing>
              <wp:anchor distT="0" distB="0" distL="0" distR="0" simplePos="0" relativeHeight="251803648" behindDoc="0" locked="0" layoutInCell="1" allowOverlap="1">
                <wp:simplePos x="0" y="0"/>
                <wp:positionH relativeFrom="page">
                  <wp:posOffset>1307465</wp:posOffset>
                </wp:positionH>
                <wp:positionV relativeFrom="paragraph">
                  <wp:posOffset>31115</wp:posOffset>
                </wp:positionV>
                <wp:extent cx="123190" cy="106045"/>
                <wp:effectExtent l="0" t="0" r="0" b="0"/>
                <wp:wrapNone/>
                <wp:docPr id="4290" name="Graphic 429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4936B"/>
                        </a:solidFill>
                      </wps:spPr>
                      <wps:bodyPr wrap="square" lIns="0" tIns="0" rIns="0" bIns="0" rtlCol="0">
                        <a:noAutofit/>
                      </wps:bodyPr>
                    </wps:wsp>
                  </a:graphicData>
                </a:graphic>
              </wp:anchor>
            </w:drawing>
          </mc:Choice>
          <mc:Fallback>
            <w:pict>
              <v:shape id="Graphic 4290" o:spid="_x0000_s1026" o:spt="100" style="position:absolute;left:0pt;margin-left:102.95pt;margin-top:2.45pt;height:8.35pt;width:9.7pt;mso-position-horizontal-relative:page;z-index:251803648;mso-width-relative:page;mso-height-relative:page;" fillcolor="#D4936B" filled="t" stroked="f" coordsize="123189,106045" o:gfxdata="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UaATNYAAAAIAQAADwAAAAAAAAABACAAAAAiAAAAZHJzL2Rv&#10;d25yZXYueG1sUEsBAhQAFAAAAAgAh07iQBeH2nw8AgAA6wQAAA4AAAAAAAAAAQAgAAAAJQEAAGRy&#10;cy9lMm9Eb2MueG1sUEsFBgAAAAAGAAYAWQEAANMFAAAAAA==&#10;" path="m122936,0l42291,75310,0,61467,44958,105663,122936,0xe">
                <v:fill on="t" focussize="0,0"/>
                <v:stroke on="f"/>
                <v:imagedata o:title=""/>
                <o:lock v:ext="edit" aspectratio="f"/>
                <v:textbox inset="0mm,0mm,0mm,0mm"/>
              </v:shape>
            </w:pict>
          </mc:Fallback>
        </mc:AlternateContent>
      </w:r>
      <w:r>
        <w:rPr>
          <w:rFonts w:ascii="Times New Roman"/>
          <w:color w:val="231F20"/>
        </w:rPr>
        <w:t>for</w:t>
      </w:r>
      <w:r>
        <w:rPr>
          <w:rFonts w:ascii="Times New Roman"/>
          <w:color w:val="231F20"/>
          <w:spacing w:val="-1"/>
        </w:rPr>
        <w:t xml:space="preserve"> </w:t>
      </w:r>
      <w:r>
        <w:rPr>
          <w:rFonts w:ascii="Times New Roman"/>
          <w:color w:val="231F20"/>
        </w:rPr>
        <w:t>whom it</w:t>
      </w:r>
      <w:r>
        <w:rPr>
          <w:rFonts w:ascii="Times New Roman"/>
          <w:color w:val="231F20"/>
          <w:spacing w:val="-1"/>
        </w:rPr>
        <w:t xml:space="preserve"> </w:t>
      </w:r>
      <w:r>
        <w:rPr>
          <w:rFonts w:ascii="Times New Roman"/>
          <w:color w:val="231F20"/>
        </w:rPr>
        <w:t>was</w:t>
      </w:r>
      <w:r>
        <w:rPr>
          <w:rFonts w:ascii="Times New Roman"/>
          <w:color w:val="231F20"/>
          <w:spacing w:val="-1"/>
        </w:rPr>
        <w:t xml:space="preserve"> </w:t>
      </w:r>
      <w:r>
        <w:rPr>
          <w:rFonts w:ascii="Times New Roman"/>
          <w:color w:val="231F20"/>
          <w:spacing w:val="-2"/>
        </w:rPr>
        <w:t>written</w:t>
      </w:r>
    </w:p>
    <w:p w14:paraId="53E5B4C9">
      <w:pPr>
        <w:pStyle w:val="11"/>
        <w:spacing w:before="11"/>
        <w:rPr>
          <w:rFonts w:ascii="Times New Roman"/>
          <w:sz w:val="27"/>
        </w:rPr>
      </w:pPr>
    </w:p>
    <w:p w14:paraId="4401604C">
      <w:pPr>
        <w:pStyle w:val="15"/>
        <w:numPr>
          <w:ilvl w:val="0"/>
          <w:numId w:val="117"/>
        </w:numPr>
        <w:tabs>
          <w:tab w:val="left" w:pos="2035"/>
          <w:tab w:val="left" w:pos="2080"/>
        </w:tabs>
        <w:spacing w:before="0" w:after="0" w:line="228" w:lineRule="auto"/>
        <w:ind w:left="2035" w:right="1693" w:hanging="306"/>
        <w:jc w:val="left"/>
        <w:rPr>
          <w:b/>
          <w:color w:val="231F20"/>
          <w:sz w:val="22"/>
        </w:rPr>
      </w:pPr>
      <w:r>
        <w:rPr>
          <w:b/>
          <w:color w:val="231F20"/>
          <w:sz w:val="22"/>
        </w:rPr>
        <w:tab/>
      </w:r>
      <w:r>
        <w:rPr>
          <w:color w:val="231F20"/>
          <w:sz w:val="22"/>
        </w:rPr>
        <w:t>Write</w:t>
      </w:r>
      <w:r>
        <w:rPr>
          <w:color w:val="231F20"/>
          <w:spacing w:val="-16"/>
          <w:sz w:val="22"/>
        </w:rPr>
        <w:t xml:space="preserve"> </w:t>
      </w:r>
      <w:r>
        <w:rPr>
          <w:color w:val="231F20"/>
          <w:sz w:val="22"/>
        </w:rPr>
        <w:t>your</w:t>
      </w:r>
      <w:r>
        <w:rPr>
          <w:color w:val="231F20"/>
          <w:spacing w:val="-15"/>
          <w:sz w:val="22"/>
        </w:rPr>
        <w:t xml:space="preserve"> </w:t>
      </w:r>
      <w:r>
        <w:rPr>
          <w:color w:val="231F20"/>
          <w:sz w:val="22"/>
        </w:rPr>
        <w:t>comments.</w:t>
      </w:r>
      <w:r>
        <w:rPr>
          <w:color w:val="231F20"/>
          <w:spacing w:val="-15"/>
          <w:sz w:val="22"/>
        </w:rPr>
        <w:t xml:space="preserve"> </w:t>
      </w:r>
      <w:r>
        <w:rPr>
          <w:color w:val="231F20"/>
          <w:sz w:val="22"/>
        </w:rPr>
        <w:t>Remember</w:t>
      </w:r>
      <w:r>
        <w:rPr>
          <w:color w:val="231F20"/>
          <w:spacing w:val="-16"/>
          <w:sz w:val="22"/>
        </w:rPr>
        <w:t xml:space="preserve"> </w:t>
      </w:r>
      <w:r>
        <w:rPr>
          <w:color w:val="231F20"/>
          <w:sz w:val="22"/>
        </w:rPr>
        <w:t>to</w:t>
      </w:r>
      <w:r>
        <w:rPr>
          <w:color w:val="231F20"/>
          <w:spacing w:val="-15"/>
          <w:sz w:val="22"/>
        </w:rPr>
        <w:t xml:space="preserve"> </w:t>
      </w:r>
      <w:r>
        <w:rPr>
          <w:color w:val="231F20"/>
          <w:sz w:val="22"/>
        </w:rPr>
        <w:t>include</w:t>
      </w:r>
      <w:r>
        <w:rPr>
          <w:color w:val="231F20"/>
          <w:spacing w:val="-15"/>
          <w:sz w:val="22"/>
        </w:rPr>
        <w:t xml:space="preserve"> </w:t>
      </w:r>
      <w:r>
        <w:rPr>
          <w:color w:val="231F20"/>
          <w:sz w:val="22"/>
        </w:rPr>
        <w:t>the</w:t>
      </w:r>
      <w:r>
        <w:rPr>
          <w:color w:val="231F20"/>
          <w:spacing w:val="-15"/>
          <w:sz w:val="22"/>
        </w:rPr>
        <w:t xml:space="preserve"> </w:t>
      </w:r>
      <w:r>
        <w:rPr>
          <w:color w:val="231F20"/>
          <w:sz w:val="22"/>
        </w:rPr>
        <w:t>title</w:t>
      </w:r>
      <w:r>
        <w:rPr>
          <w:color w:val="231F20"/>
          <w:spacing w:val="-16"/>
          <w:sz w:val="22"/>
        </w:rPr>
        <w:t xml:space="preserve"> </w:t>
      </w:r>
      <w:r>
        <w:rPr>
          <w:color w:val="231F20"/>
          <w:sz w:val="22"/>
        </w:rPr>
        <w:t>and</w:t>
      </w:r>
      <w:r>
        <w:rPr>
          <w:color w:val="231F20"/>
          <w:spacing w:val="-15"/>
          <w:sz w:val="22"/>
        </w:rPr>
        <w:t xml:space="preserve"> </w:t>
      </w:r>
      <w:r>
        <w:rPr>
          <w:color w:val="231F20"/>
          <w:sz w:val="22"/>
        </w:rPr>
        <w:t>a</w:t>
      </w:r>
      <w:r>
        <w:rPr>
          <w:color w:val="231F20"/>
          <w:spacing w:val="-15"/>
          <w:sz w:val="22"/>
        </w:rPr>
        <w:t xml:space="preserve"> </w:t>
      </w:r>
      <w:r>
        <w:rPr>
          <w:color w:val="231F20"/>
          <w:sz w:val="22"/>
        </w:rPr>
        <w:t>short</w:t>
      </w:r>
      <w:r>
        <w:rPr>
          <w:color w:val="231F20"/>
          <w:spacing w:val="-16"/>
          <w:sz w:val="22"/>
        </w:rPr>
        <w:t xml:space="preserve"> </w:t>
      </w:r>
      <w:r>
        <w:rPr>
          <w:color w:val="231F20"/>
          <w:sz w:val="22"/>
        </w:rPr>
        <w:t>summary</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song or a piece of music, and use complete sentences.</w:t>
      </w:r>
    </w:p>
    <w:p w14:paraId="4AA6CDC9">
      <w:pPr>
        <w:pStyle w:val="11"/>
        <w:rPr>
          <w:sz w:val="20"/>
        </w:rPr>
      </w:pPr>
    </w:p>
    <w:p w14:paraId="3881638A">
      <w:pPr>
        <w:pStyle w:val="11"/>
        <w:spacing w:before="2"/>
        <w:rPr>
          <w:sz w:val="23"/>
        </w:rPr>
      </w:pPr>
    </w:p>
    <w:p w14:paraId="5F4DC55C">
      <w:pPr>
        <w:spacing w:before="97"/>
        <w:ind w:left="0" w:right="617" w:firstLine="0"/>
        <w:jc w:val="right"/>
        <w:rPr>
          <w:rFonts w:ascii="Tahoma"/>
          <w:sz w:val="20"/>
        </w:rPr>
      </w:pPr>
      <w:r>
        <w:rPr>
          <w:rFonts w:ascii="Tahoma"/>
          <w:color w:val="231F20"/>
          <w:spacing w:val="-5"/>
          <w:sz w:val="20"/>
        </w:rPr>
        <w:t>89</w:t>
      </w:r>
    </w:p>
    <w:p w14:paraId="311AEC5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FBDF7F6">
      <w:pPr>
        <w:spacing w:after="0" w:line="240" w:lineRule="auto"/>
        <w:jc w:val="left"/>
        <w:rPr>
          <w:rFonts w:ascii="Tahoma"/>
          <w:sz w:val="20"/>
        </w:rPr>
        <w:sectPr>
          <w:pgSz w:w="11910" w:h="16840"/>
          <w:pgMar w:top="0" w:right="0" w:bottom="0" w:left="0" w:header="720" w:footer="720" w:gutter="0"/>
          <w:cols w:space="720" w:num="1"/>
        </w:sectPr>
      </w:pPr>
    </w:p>
    <w:p w14:paraId="525BCA9F">
      <w:pPr>
        <w:pStyle w:val="11"/>
        <w:rPr>
          <w:rFonts w:ascii="Tahoma"/>
          <w:sz w:val="20"/>
        </w:rPr>
      </w:pPr>
    </w:p>
    <w:p w14:paraId="11EA1F60">
      <w:pPr>
        <w:pStyle w:val="11"/>
        <w:spacing w:before="6"/>
        <w:rPr>
          <w:rFonts w:ascii="Tahoma"/>
          <w:sz w:val="26"/>
        </w:rPr>
      </w:pPr>
    </w:p>
    <w:p w14:paraId="4EBA9E6C">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300" name="Group 430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01" name="Graphic 4301"/>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0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EU34VGwCAAAaBgAADgAAAAAAAAABACAAAAAhAQAAZHJzL2Uyb0RvYy54bWxQ&#10;SwUGAAAAAAYABgBZAQAA/wUAAAAA&#10;">
                <o:lock v:ext="edit" aspectratio="f"/>
                <v:shape id="Graphic 4301" o:spid="_x0000_s1026" o:spt="100" style="position:absolute;left:0;top:635;height:1270;width:323215;" filled="f" stroked="t" coordsize="323215,1" o:gfxdata="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5KVe8AAAA&#10;3QAAAA8AAAAAAAAAAQAgAAAAIgAAAGRycy9kb3ducmV2LnhtbFBLAQIUABQAAAAIAIdO4kAzLwWe&#10;OwAAADkAAAAQAAAAAAAAAAEAIAAAAAsBAABkcnMvc2hhcGV4bWwueG1sUEsFBgAAAAAGAAYAWwEA&#10;ALUD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61FD201B">
      <w:pPr>
        <w:pStyle w:val="11"/>
        <w:rPr>
          <w:rFonts w:ascii="Tahoma"/>
          <w:sz w:val="20"/>
        </w:rPr>
      </w:pPr>
    </w:p>
    <w:p w14:paraId="6EAC808A">
      <w:pPr>
        <w:pStyle w:val="11"/>
        <w:spacing w:before="7"/>
        <w:rPr>
          <w:rFonts w:ascii="Tahoma"/>
          <w:sz w:val="26"/>
        </w:rPr>
      </w:pPr>
    </w:p>
    <w:p w14:paraId="3305120D">
      <w:pPr>
        <w:pStyle w:val="8"/>
      </w:pPr>
      <w:r>
        <w:rPr>
          <w:color w:val="D26277"/>
          <w:spacing w:val="-14"/>
          <w:position w:val="-3"/>
        </w:rPr>
        <w:t>*</w:t>
      </w:r>
      <w:r>
        <w:rPr>
          <w:color w:val="D26277"/>
          <w:spacing w:val="-6"/>
          <w:position w:val="-3"/>
        </w:rPr>
        <w:t xml:space="preserve"> </w:t>
      </w:r>
      <w:r>
        <w:rPr>
          <w:color w:val="D26277"/>
          <w:spacing w:val="-14"/>
        </w:rPr>
        <w:t>Expanding</w:t>
      </w:r>
      <w:r>
        <w:rPr>
          <w:color w:val="D26277"/>
          <w:spacing w:val="-6"/>
        </w:rPr>
        <w:t xml:space="preserve"> </w:t>
      </w:r>
      <w:r>
        <w:rPr>
          <w:color w:val="D26277"/>
          <w:spacing w:val="-14"/>
        </w:rPr>
        <w:t>Your</w:t>
      </w:r>
      <w:r>
        <w:rPr>
          <w:color w:val="D26277"/>
          <w:spacing w:val="-6"/>
        </w:rPr>
        <w:t xml:space="preserve"> </w:t>
      </w:r>
      <w:r>
        <w:rPr>
          <w:color w:val="D26277"/>
          <w:spacing w:val="-14"/>
        </w:rPr>
        <w:t>World</w:t>
      </w:r>
    </w:p>
    <w:p w14:paraId="4AEFFD81">
      <w:pPr>
        <w:pStyle w:val="11"/>
        <w:rPr>
          <w:rFonts w:ascii="Tahoma"/>
          <w:b/>
          <w:sz w:val="20"/>
        </w:rPr>
      </w:pPr>
    </w:p>
    <w:p w14:paraId="5797E9BB">
      <w:pPr>
        <w:pStyle w:val="11"/>
        <w:rPr>
          <w:rFonts w:ascii="Tahoma"/>
          <w:b/>
          <w:sz w:val="20"/>
        </w:rPr>
      </w:pPr>
    </w:p>
    <w:p w14:paraId="0809E41F">
      <w:pPr>
        <w:pStyle w:val="11"/>
        <w:rPr>
          <w:rFonts w:ascii="Tahoma"/>
          <w:b/>
          <w:sz w:val="20"/>
        </w:rPr>
      </w:pPr>
    </w:p>
    <w:p w14:paraId="242D2A7E">
      <w:pPr>
        <w:pStyle w:val="11"/>
        <w:rPr>
          <w:rFonts w:ascii="Tahoma"/>
          <w:b/>
          <w:sz w:val="20"/>
        </w:rPr>
      </w:pPr>
    </w:p>
    <w:p w14:paraId="06BCCBB3">
      <w:pPr>
        <w:pStyle w:val="11"/>
        <w:rPr>
          <w:rFonts w:ascii="Tahoma"/>
          <w:b/>
          <w:sz w:val="20"/>
        </w:rPr>
      </w:pPr>
    </w:p>
    <w:p w14:paraId="5CD30CD4">
      <w:pPr>
        <w:pStyle w:val="11"/>
        <w:spacing w:before="6"/>
        <w:rPr>
          <w:rFonts w:ascii="Tahoma"/>
          <w:b/>
          <w:sz w:val="19"/>
        </w:rPr>
      </w:pPr>
    </w:p>
    <w:p w14:paraId="12B91F61">
      <w:pPr>
        <w:pStyle w:val="11"/>
        <w:ind w:left="1622"/>
        <w:jc w:val="both"/>
      </w:pPr>
      <w:r>
        <w:rPr>
          <w:color w:val="231F20"/>
          <w:spacing w:val="-4"/>
        </w:rPr>
        <w:t>In</w:t>
      </w:r>
      <w:r>
        <w:rPr>
          <w:color w:val="231F20"/>
          <w:spacing w:val="-12"/>
        </w:rPr>
        <w:t xml:space="preserve"> </w:t>
      </w:r>
      <w:r>
        <w:rPr>
          <w:color w:val="231F20"/>
          <w:spacing w:val="-4"/>
        </w:rPr>
        <w:t>today’s</w:t>
      </w:r>
      <w:r>
        <w:rPr>
          <w:color w:val="231F20"/>
          <w:spacing w:val="-11"/>
        </w:rPr>
        <w:t xml:space="preserve"> </w:t>
      </w:r>
      <w:r>
        <w:rPr>
          <w:color w:val="231F20"/>
          <w:spacing w:val="-4"/>
        </w:rPr>
        <w:t>blog</w:t>
      </w:r>
      <w:r>
        <w:rPr>
          <w:color w:val="231F20"/>
          <w:spacing w:val="-11"/>
        </w:rPr>
        <w:t xml:space="preserve"> </w:t>
      </w:r>
      <w:r>
        <w:rPr>
          <w:color w:val="231F20"/>
          <w:spacing w:val="-4"/>
        </w:rPr>
        <w:t>post,</w:t>
      </w:r>
      <w:r>
        <w:rPr>
          <w:color w:val="231F20"/>
          <w:spacing w:val="-12"/>
        </w:rPr>
        <w:t xml:space="preserve"> </w:t>
      </w:r>
      <w:r>
        <w:rPr>
          <w:color w:val="231F20"/>
          <w:spacing w:val="-4"/>
        </w:rPr>
        <w:t>I’d</w:t>
      </w:r>
      <w:r>
        <w:rPr>
          <w:color w:val="231F20"/>
          <w:spacing w:val="-11"/>
        </w:rPr>
        <w:t xml:space="preserve"> </w:t>
      </w:r>
      <w:r>
        <w:rPr>
          <w:color w:val="231F20"/>
          <w:spacing w:val="-4"/>
        </w:rPr>
        <w:t>like</w:t>
      </w:r>
      <w:r>
        <w:rPr>
          <w:color w:val="231F20"/>
          <w:spacing w:val="-11"/>
        </w:rPr>
        <w:t xml:space="preserve"> </w:t>
      </w:r>
      <w:r>
        <w:rPr>
          <w:color w:val="231F20"/>
          <w:spacing w:val="-4"/>
        </w:rPr>
        <w:t>to</w:t>
      </w:r>
      <w:r>
        <w:rPr>
          <w:color w:val="231F20"/>
          <w:spacing w:val="-11"/>
        </w:rPr>
        <w:t xml:space="preserve"> </w:t>
      </w:r>
      <w:r>
        <w:rPr>
          <w:color w:val="231F20"/>
          <w:spacing w:val="-4"/>
        </w:rPr>
        <w:t>look</w:t>
      </w:r>
      <w:r>
        <w:rPr>
          <w:color w:val="231F20"/>
          <w:spacing w:val="-12"/>
        </w:rPr>
        <w:t xml:space="preserve"> </w:t>
      </w:r>
      <w:r>
        <w:rPr>
          <w:color w:val="231F20"/>
          <w:spacing w:val="-4"/>
        </w:rPr>
        <w:t>at</w:t>
      </w:r>
      <w:r>
        <w:rPr>
          <w:color w:val="231F20"/>
          <w:spacing w:val="-11"/>
        </w:rPr>
        <w:t xml:space="preserve"> </w:t>
      </w:r>
      <w:r>
        <w:rPr>
          <w:color w:val="231F20"/>
          <w:spacing w:val="-4"/>
        </w:rPr>
        <w:t>the</w:t>
      </w:r>
      <w:r>
        <w:rPr>
          <w:color w:val="231F20"/>
          <w:spacing w:val="-11"/>
        </w:rPr>
        <w:t xml:space="preserve"> </w:t>
      </w:r>
      <w:r>
        <w:rPr>
          <w:color w:val="231F20"/>
          <w:spacing w:val="-4"/>
        </w:rPr>
        <w:t>role</w:t>
      </w:r>
      <w:r>
        <w:rPr>
          <w:color w:val="231F20"/>
          <w:spacing w:val="-12"/>
        </w:rPr>
        <w:t xml:space="preserve"> </w:t>
      </w:r>
      <w:r>
        <w:rPr>
          <w:color w:val="231F20"/>
          <w:spacing w:val="-4"/>
        </w:rPr>
        <w:t>of</w:t>
      </w:r>
      <w:r>
        <w:rPr>
          <w:color w:val="231F20"/>
          <w:spacing w:val="-11"/>
        </w:rPr>
        <w:t xml:space="preserve"> </w:t>
      </w:r>
      <w:r>
        <w:rPr>
          <w:color w:val="231F20"/>
          <w:spacing w:val="-4"/>
        </w:rPr>
        <w:t>musical</w:t>
      </w:r>
      <w:r>
        <w:rPr>
          <w:color w:val="231F20"/>
          <w:spacing w:val="-11"/>
        </w:rPr>
        <w:t xml:space="preserve"> </w:t>
      </w:r>
      <w:r>
        <w:rPr>
          <w:color w:val="231F20"/>
          <w:spacing w:val="-4"/>
        </w:rPr>
        <w:t>scores</w:t>
      </w:r>
      <w:r>
        <w:rPr>
          <w:color w:val="231F20"/>
          <w:spacing w:val="-11"/>
        </w:rPr>
        <w:t xml:space="preserve"> </w:t>
      </w:r>
      <w:r>
        <w:rPr>
          <w:color w:val="231F20"/>
          <w:spacing w:val="-4"/>
        </w:rPr>
        <w:t>in</w:t>
      </w:r>
      <w:r>
        <w:rPr>
          <w:color w:val="231F20"/>
          <w:spacing w:val="-12"/>
        </w:rPr>
        <w:t xml:space="preserve"> </w:t>
      </w:r>
      <w:r>
        <w:rPr>
          <w:color w:val="231F20"/>
          <w:spacing w:val="-4"/>
        </w:rPr>
        <w:t>films.</w:t>
      </w:r>
    </w:p>
    <w:p w14:paraId="020A2A09">
      <w:pPr>
        <w:pStyle w:val="11"/>
        <w:spacing w:before="5"/>
        <w:rPr>
          <w:sz w:val="21"/>
        </w:rPr>
      </w:pPr>
    </w:p>
    <w:p w14:paraId="7E08BDBF">
      <w:pPr>
        <w:pStyle w:val="11"/>
        <w:spacing w:line="285" w:lineRule="auto"/>
        <w:ind w:left="1622" w:right="1733"/>
        <w:jc w:val="both"/>
      </w:pPr>
      <w:r>
        <w:rPr>
          <w:color w:val="231F20"/>
        </w:rPr>
        <w:t xml:space="preserve">Most people recognise the music John Williams wrote for the film </w:t>
      </w:r>
      <w:r>
        <w:rPr>
          <w:i/>
          <w:color w:val="231F20"/>
        </w:rPr>
        <w:t>Jaws</w:t>
      </w:r>
      <w:r>
        <w:rPr>
          <w:color w:val="231F20"/>
        </w:rPr>
        <w:t xml:space="preserve">. As soon as you </w:t>
      </w:r>
      <w:r>
        <w:rPr>
          <w:color w:val="231F20"/>
          <w:spacing w:val="-2"/>
        </w:rPr>
        <w:t>hear</w:t>
      </w:r>
      <w:r>
        <w:rPr>
          <w:color w:val="231F20"/>
          <w:spacing w:val="-12"/>
        </w:rPr>
        <w:t xml:space="preserve"> </w:t>
      </w:r>
      <w:r>
        <w:rPr>
          <w:color w:val="231F20"/>
          <w:spacing w:val="-2"/>
        </w:rPr>
        <w:t>it,</w:t>
      </w:r>
      <w:r>
        <w:rPr>
          <w:color w:val="231F20"/>
          <w:spacing w:val="-12"/>
        </w:rPr>
        <w:t xml:space="preserve"> </w:t>
      </w:r>
      <w:r>
        <w:rPr>
          <w:color w:val="231F20"/>
          <w:spacing w:val="-2"/>
        </w:rPr>
        <w:t>you</w:t>
      </w:r>
      <w:r>
        <w:rPr>
          <w:color w:val="231F20"/>
          <w:spacing w:val="-12"/>
        </w:rPr>
        <w:t xml:space="preserve"> </w:t>
      </w:r>
      <w:r>
        <w:rPr>
          <w:color w:val="231F20"/>
          <w:spacing w:val="-2"/>
        </w:rPr>
        <w:t>begin</w:t>
      </w:r>
      <w:r>
        <w:rPr>
          <w:color w:val="231F20"/>
          <w:spacing w:val="-12"/>
        </w:rPr>
        <w:t xml:space="preserve"> </w:t>
      </w:r>
      <w:r>
        <w:rPr>
          <w:color w:val="231F20"/>
          <w:spacing w:val="-2"/>
        </w:rPr>
        <w:t>thinking</w:t>
      </w:r>
      <w:r>
        <w:rPr>
          <w:color w:val="231F20"/>
          <w:spacing w:val="-12"/>
        </w:rPr>
        <w:t xml:space="preserve"> </w:t>
      </w:r>
      <w:r>
        <w:rPr>
          <w:color w:val="231F20"/>
          <w:spacing w:val="-2"/>
        </w:rPr>
        <w:t>that</w:t>
      </w:r>
      <w:r>
        <w:rPr>
          <w:color w:val="231F20"/>
          <w:spacing w:val="-12"/>
        </w:rPr>
        <w:t xml:space="preserve"> </w:t>
      </w:r>
      <w:r>
        <w:rPr>
          <w:color w:val="231F20"/>
          <w:spacing w:val="-2"/>
        </w:rPr>
        <w:t>a</w:t>
      </w:r>
      <w:r>
        <w:rPr>
          <w:color w:val="231F20"/>
          <w:spacing w:val="-12"/>
        </w:rPr>
        <w:t xml:space="preserve"> </w:t>
      </w:r>
      <w:r>
        <w:rPr>
          <w:color w:val="231F20"/>
          <w:spacing w:val="-2"/>
        </w:rPr>
        <w:t>shark</w:t>
      </w:r>
      <w:r>
        <w:rPr>
          <w:color w:val="231F20"/>
          <w:spacing w:val="-12"/>
        </w:rPr>
        <w:t xml:space="preserve"> </w:t>
      </w:r>
      <w:r>
        <w:rPr>
          <w:color w:val="231F20"/>
          <w:spacing w:val="-2"/>
        </w:rPr>
        <w:t>will</w:t>
      </w:r>
      <w:r>
        <w:rPr>
          <w:color w:val="231F20"/>
          <w:spacing w:val="-12"/>
        </w:rPr>
        <w:t xml:space="preserve"> </w:t>
      </w:r>
      <w:r>
        <w:rPr>
          <w:color w:val="231F20"/>
          <w:spacing w:val="-2"/>
        </w:rPr>
        <w:t>attack.</w:t>
      </w:r>
      <w:r>
        <w:rPr>
          <w:color w:val="231F20"/>
          <w:spacing w:val="-12"/>
        </w:rPr>
        <w:t xml:space="preserve"> </w:t>
      </w:r>
      <w:r>
        <w:rPr>
          <w:color w:val="231F20"/>
          <w:spacing w:val="-2"/>
        </w:rPr>
        <w:t>And</w:t>
      </w:r>
      <w:r>
        <w:rPr>
          <w:color w:val="231F20"/>
          <w:spacing w:val="-12"/>
        </w:rPr>
        <w:t xml:space="preserve"> </w:t>
      </w:r>
      <w:r>
        <w:rPr>
          <w:color w:val="231F20"/>
          <w:spacing w:val="-2"/>
        </w:rPr>
        <w:t>that</w:t>
      </w:r>
      <w:r>
        <w:rPr>
          <w:color w:val="231F20"/>
          <w:spacing w:val="-12"/>
        </w:rPr>
        <w:t xml:space="preserve"> </w:t>
      </w:r>
      <w:r>
        <w:rPr>
          <w:color w:val="231F20"/>
          <w:spacing w:val="-2"/>
        </w:rPr>
        <w:t>is</w:t>
      </w:r>
      <w:r>
        <w:rPr>
          <w:color w:val="231F20"/>
          <w:spacing w:val="-12"/>
        </w:rPr>
        <w:t xml:space="preserve"> </w:t>
      </w:r>
      <w:r>
        <w:rPr>
          <w:color w:val="231F20"/>
          <w:spacing w:val="-2"/>
        </w:rPr>
        <w:t>exactly</w:t>
      </w:r>
      <w:r>
        <w:rPr>
          <w:color w:val="231F20"/>
          <w:spacing w:val="-12"/>
        </w:rPr>
        <w:t xml:space="preserve"> </w:t>
      </w:r>
      <w:r>
        <w:rPr>
          <w:color w:val="231F20"/>
          <w:spacing w:val="-2"/>
        </w:rPr>
        <w:t>what</w:t>
      </w:r>
      <w:r>
        <w:rPr>
          <w:color w:val="231F20"/>
          <w:spacing w:val="-12"/>
        </w:rPr>
        <w:t xml:space="preserve"> </w:t>
      </w:r>
      <w:r>
        <w:rPr>
          <w:color w:val="231F20"/>
          <w:spacing w:val="-2"/>
        </w:rPr>
        <w:t>you</w:t>
      </w:r>
      <w:r>
        <w:rPr>
          <w:color w:val="231F20"/>
          <w:spacing w:val="-12"/>
        </w:rPr>
        <w:t xml:space="preserve"> </w:t>
      </w:r>
      <w:r>
        <w:rPr>
          <w:color w:val="231F20"/>
          <w:spacing w:val="-2"/>
        </w:rPr>
        <w:t>are</w:t>
      </w:r>
      <w:r>
        <w:rPr>
          <w:color w:val="231F20"/>
          <w:spacing w:val="-12"/>
        </w:rPr>
        <w:t xml:space="preserve"> </w:t>
      </w:r>
      <w:r>
        <w:rPr>
          <w:color w:val="231F20"/>
          <w:spacing w:val="-2"/>
        </w:rPr>
        <w:t>meant</w:t>
      </w:r>
      <w:r>
        <w:rPr>
          <w:color w:val="231F20"/>
          <w:spacing w:val="-12"/>
        </w:rPr>
        <w:t xml:space="preserve"> </w:t>
      </w:r>
      <w:r>
        <w:rPr>
          <w:color w:val="231F20"/>
          <w:spacing w:val="-2"/>
        </w:rPr>
        <w:t xml:space="preserve">to </w:t>
      </w:r>
      <w:r>
        <w:rPr>
          <w:color w:val="231F20"/>
        </w:rPr>
        <w:t>think.</w:t>
      </w:r>
      <w:r>
        <w:rPr>
          <w:color w:val="231F20"/>
          <w:spacing w:val="-15"/>
        </w:rPr>
        <w:t xml:space="preserve"> </w:t>
      </w:r>
      <w:r>
        <w:rPr>
          <w:color w:val="231F20"/>
        </w:rPr>
        <w:t>On</w:t>
      </w:r>
      <w:r>
        <w:rPr>
          <w:color w:val="231F20"/>
          <w:spacing w:val="-15"/>
        </w:rPr>
        <w:t xml:space="preserve"> </w:t>
      </w:r>
      <w:r>
        <w:rPr>
          <w:color w:val="231F20"/>
        </w:rPr>
        <w:t>the</w:t>
      </w:r>
      <w:r>
        <w:rPr>
          <w:color w:val="231F20"/>
          <w:spacing w:val="-15"/>
        </w:rPr>
        <w:t xml:space="preserve"> </w:t>
      </w:r>
      <w:r>
        <w:rPr>
          <w:color w:val="231F20"/>
        </w:rPr>
        <w:t>big</w:t>
      </w:r>
      <w:r>
        <w:rPr>
          <w:color w:val="231F20"/>
          <w:spacing w:val="-15"/>
        </w:rPr>
        <w:t xml:space="preserve"> </w:t>
      </w:r>
      <w:r>
        <w:rPr>
          <w:color w:val="231F20"/>
        </w:rPr>
        <w:t>screen,</w:t>
      </w:r>
      <w:r>
        <w:rPr>
          <w:color w:val="231F20"/>
          <w:spacing w:val="-15"/>
        </w:rPr>
        <w:t xml:space="preserve"> </w:t>
      </w:r>
      <w:r>
        <w:rPr>
          <w:i/>
          <w:color w:val="231F20"/>
        </w:rPr>
        <w:t>Jaws</w:t>
      </w:r>
      <w:r>
        <w:rPr>
          <w:i/>
          <w:color w:val="231F20"/>
          <w:spacing w:val="-15"/>
        </w:rPr>
        <w:t xml:space="preserve"> </w:t>
      </w:r>
      <w:r>
        <w:rPr>
          <w:color w:val="231F20"/>
        </w:rPr>
        <w:t>is</w:t>
      </w:r>
      <w:r>
        <w:rPr>
          <w:color w:val="231F20"/>
          <w:spacing w:val="-15"/>
        </w:rPr>
        <w:t xml:space="preserve"> </w:t>
      </w:r>
      <w:r>
        <w:rPr>
          <w:color w:val="231F20"/>
        </w:rPr>
        <w:t>a</w:t>
      </w:r>
      <w:r>
        <w:rPr>
          <w:color w:val="231F20"/>
          <w:spacing w:val="-15"/>
        </w:rPr>
        <w:t xml:space="preserve"> </w:t>
      </w:r>
      <w:r>
        <w:rPr>
          <w:color w:val="231F20"/>
        </w:rPr>
        <w:t>scary</w:t>
      </w:r>
      <w:r>
        <w:rPr>
          <w:color w:val="231F20"/>
          <w:spacing w:val="-15"/>
        </w:rPr>
        <w:t xml:space="preserve"> </w:t>
      </w:r>
      <w:r>
        <w:rPr>
          <w:color w:val="231F20"/>
        </w:rPr>
        <w:t>film.</w:t>
      </w:r>
      <w:r>
        <w:rPr>
          <w:color w:val="231F20"/>
          <w:spacing w:val="-15"/>
        </w:rPr>
        <w:t xml:space="preserve"> </w:t>
      </w:r>
      <w:r>
        <w:rPr>
          <w:color w:val="231F20"/>
        </w:rPr>
        <w:t>However,</w:t>
      </w:r>
      <w:r>
        <w:rPr>
          <w:color w:val="231F20"/>
          <w:spacing w:val="-15"/>
        </w:rPr>
        <w:t xml:space="preserve"> </w:t>
      </w:r>
      <w:r>
        <w:rPr>
          <w:color w:val="231F20"/>
        </w:rPr>
        <w:t>if</w:t>
      </w:r>
      <w:r>
        <w:rPr>
          <w:color w:val="231F20"/>
          <w:spacing w:val="-15"/>
        </w:rPr>
        <w:t xml:space="preserve"> </w:t>
      </w:r>
      <w:r>
        <w:rPr>
          <w:color w:val="231F20"/>
        </w:rPr>
        <w:t>you</w:t>
      </w:r>
      <w:r>
        <w:rPr>
          <w:color w:val="231F20"/>
          <w:spacing w:val="-15"/>
        </w:rPr>
        <w:t xml:space="preserve"> </w:t>
      </w:r>
      <w:r>
        <w:rPr>
          <w:color w:val="231F20"/>
        </w:rPr>
        <w:t>watch</w:t>
      </w:r>
      <w:r>
        <w:rPr>
          <w:color w:val="231F20"/>
          <w:spacing w:val="-15"/>
        </w:rPr>
        <w:t xml:space="preserve"> </w:t>
      </w:r>
      <w:r>
        <w:rPr>
          <w:color w:val="231F20"/>
        </w:rPr>
        <w:t>it</w:t>
      </w:r>
      <w:r>
        <w:rPr>
          <w:color w:val="231F20"/>
          <w:spacing w:val="-15"/>
        </w:rPr>
        <w:t xml:space="preserve"> </w:t>
      </w:r>
      <w:r>
        <w:rPr>
          <w:color w:val="231F20"/>
        </w:rPr>
        <w:t>without</w:t>
      </w:r>
      <w:r>
        <w:rPr>
          <w:color w:val="231F20"/>
          <w:spacing w:val="-15"/>
        </w:rPr>
        <w:t xml:space="preserve"> </w:t>
      </w:r>
      <w:r>
        <w:rPr>
          <w:color w:val="231F20"/>
        </w:rPr>
        <w:t>the</w:t>
      </w:r>
      <w:r>
        <w:rPr>
          <w:color w:val="231F20"/>
          <w:spacing w:val="-15"/>
        </w:rPr>
        <w:t xml:space="preserve"> </w:t>
      </w:r>
      <w:r>
        <w:rPr>
          <w:color w:val="231F20"/>
        </w:rPr>
        <w:t>music,</w:t>
      </w:r>
      <w:r>
        <w:rPr>
          <w:color w:val="231F20"/>
          <w:spacing w:val="-15"/>
        </w:rPr>
        <w:t xml:space="preserve"> </w:t>
      </w:r>
      <w:r>
        <w:rPr>
          <w:color w:val="231F20"/>
        </w:rPr>
        <w:t xml:space="preserve">it </w:t>
      </w:r>
      <w:r>
        <w:rPr>
          <w:color w:val="231F20"/>
          <w:spacing w:val="-2"/>
        </w:rPr>
        <w:t>becomes</w:t>
      </w:r>
      <w:r>
        <w:rPr>
          <w:color w:val="231F20"/>
          <w:spacing w:val="-14"/>
        </w:rPr>
        <w:t xml:space="preserve"> </w:t>
      </w:r>
      <w:r>
        <w:rPr>
          <w:color w:val="231F20"/>
          <w:spacing w:val="-2"/>
        </w:rPr>
        <w:t>boring.</w:t>
      </w:r>
      <w:r>
        <w:rPr>
          <w:color w:val="231F20"/>
          <w:spacing w:val="-13"/>
        </w:rPr>
        <w:t xml:space="preserve"> </w:t>
      </w:r>
      <w:r>
        <w:rPr>
          <w:color w:val="231F20"/>
          <w:spacing w:val="-2"/>
        </w:rPr>
        <w:t>The</w:t>
      </w:r>
      <w:r>
        <w:rPr>
          <w:color w:val="231F20"/>
          <w:spacing w:val="-13"/>
        </w:rPr>
        <w:t xml:space="preserve"> </w:t>
      </w:r>
      <w:r>
        <w:rPr>
          <w:color w:val="231F20"/>
          <w:spacing w:val="-2"/>
        </w:rPr>
        <w:t>music</w:t>
      </w:r>
      <w:r>
        <w:rPr>
          <w:color w:val="231F20"/>
          <w:spacing w:val="-14"/>
        </w:rPr>
        <w:t xml:space="preserve"> </w:t>
      </w:r>
      <w:r>
        <w:rPr>
          <w:color w:val="231F20"/>
          <w:spacing w:val="-2"/>
        </w:rPr>
        <w:t>tells</w:t>
      </w:r>
      <w:r>
        <w:rPr>
          <w:color w:val="231F20"/>
          <w:spacing w:val="-13"/>
        </w:rPr>
        <w:t xml:space="preserve"> </w:t>
      </w:r>
      <w:r>
        <w:rPr>
          <w:color w:val="231F20"/>
          <w:spacing w:val="-2"/>
        </w:rPr>
        <w:t>you</w:t>
      </w:r>
      <w:r>
        <w:rPr>
          <w:color w:val="231F20"/>
          <w:spacing w:val="-13"/>
        </w:rPr>
        <w:t xml:space="preserve"> </w:t>
      </w:r>
      <w:r>
        <w:rPr>
          <w:color w:val="231F20"/>
          <w:spacing w:val="-2"/>
        </w:rPr>
        <w:t>to</w:t>
      </w:r>
      <w:r>
        <w:rPr>
          <w:color w:val="231F20"/>
          <w:spacing w:val="-13"/>
        </w:rPr>
        <w:t xml:space="preserve"> </w:t>
      </w:r>
      <w:r>
        <w:rPr>
          <w:color w:val="231F20"/>
          <w:spacing w:val="-2"/>
        </w:rPr>
        <w:t>be</w:t>
      </w:r>
      <w:r>
        <w:rPr>
          <w:color w:val="231F20"/>
          <w:spacing w:val="-14"/>
        </w:rPr>
        <w:t xml:space="preserve"> </w:t>
      </w:r>
      <w:r>
        <w:rPr>
          <w:color w:val="231F20"/>
          <w:spacing w:val="-2"/>
        </w:rPr>
        <w:t>frightened</w:t>
      </w:r>
      <w:r>
        <w:rPr>
          <w:color w:val="231F20"/>
          <w:spacing w:val="-13"/>
        </w:rPr>
        <w:t xml:space="preserve"> </w:t>
      </w:r>
      <w:r>
        <w:rPr>
          <w:color w:val="231F20"/>
          <w:spacing w:val="-2"/>
        </w:rPr>
        <w:t>about</w:t>
      </w:r>
      <w:r>
        <w:rPr>
          <w:color w:val="231F20"/>
          <w:spacing w:val="-13"/>
        </w:rPr>
        <w:t xml:space="preserve"> </w:t>
      </w:r>
      <w:r>
        <w:rPr>
          <w:color w:val="231F20"/>
          <w:spacing w:val="-2"/>
        </w:rPr>
        <w:t>what</w:t>
      </w:r>
      <w:r>
        <w:rPr>
          <w:color w:val="231F20"/>
          <w:spacing w:val="-14"/>
        </w:rPr>
        <w:t xml:space="preserve"> </w:t>
      </w:r>
      <w:r>
        <w:rPr>
          <w:color w:val="231F20"/>
          <w:spacing w:val="-2"/>
        </w:rPr>
        <w:t>you</w:t>
      </w:r>
      <w:r>
        <w:rPr>
          <w:color w:val="231F20"/>
          <w:spacing w:val="-13"/>
        </w:rPr>
        <w:t xml:space="preserve"> </w:t>
      </w:r>
      <w:r>
        <w:rPr>
          <w:color w:val="231F20"/>
          <w:spacing w:val="-2"/>
        </w:rPr>
        <w:t>are</w:t>
      </w:r>
      <w:r>
        <w:rPr>
          <w:color w:val="231F20"/>
          <w:spacing w:val="-13"/>
        </w:rPr>
        <w:t xml:space="preserve"> </w:t>
      </w:r>
      <w:r>
        <w:rPr>
          <w:color w:val="231F20"/>
          <w:spacing w:val="-2"/>
        </w:rPr>
        <w:t>seeing.</w:t>
      </w:r>
      <w:r>
        <w:rPr>
          <w:color w:val="231F20"/>
          <w:spacing w:val="-13"/>
        </w:rPr>
        <w:t xml:space="preserve"> </w:t>
      </w:r>
      <w:r>
        <w:rPr>
          <w:color w:val="231F20"/>
          <w:spacing w:val="-2"/>
        </w:rPr>
        <w:t>Good</w:t>
      </w:r>
      <w:r>
        <w:rPr>
          <w:color w:val="231F20"/>
          <w:spacing w:val="-14"/>
        </w:rPr>
        <w:t xml:space="preserve"> </w:t>
      </w:r>
      <w:r>
        <w:rPr>
          <w:color w:val="231F20"/>
          <w:spacing w:val="-2"/>
        </w:rPr>
        <w:t xml:space="preserve">film </w:t>
      </w:r>
      <w:r>
        <w:rPr>
          <w:color w:val="231F20"/>
          <w:spacing w:val="-4"/>
        </w:rPr>
        <w:t>scores</w:t>
      </w:r>
      <w:r>
        <w:rPr>
          <w:color w:val="231F20"/>
          <w:spacing w:val="-12"/>
        </w:rPr>
        <w:t xml:space="preserve"> </w:t>
      </w:r>
      <w:r>
        <w:rPr>
          <w:color w:val="231F20"/>
          <w:spacing w:val="-4"/>
        </w:rPr>
        <w:t>always</w:t>
      </w:r>
      <w:r>
        <w:rPr>
          <w:color w:val="231F20"/>
          <w:spacing w:val="-11"/>
        </w:rPr>
        <w:t xml:space="preserve"> </w:t>
      </w:r>
      <w:r>
        <w:rPr>
          <w:color w:val="231F20"/>
          <w:spacing w:val="-4"/>
        </w:rPr>
        <w:t>signal</w:t>
      </w:r>
      <w:r>
        <w:rPr>
          <w:color w:val="231F20"/>
          <w:spacing w:val="-11"/>
        </w:rPr>
        <w:t xml:space="preserve"> </w:t>
      </w:r>
      <w:r>
        <w:rPr>
          <w:color w:val="231F20"/>
          <w:spacing w:val="-4"/>
        </w:rPr>
        <w:t>how</w:t>
      </w:r>
      <w:r>
        <w:rPr>
          <w:color w:val="231F20"/>
          <w:spacing w:val="-12"/>
        </w:rPr>
        <w:t xml:space="preserve"> </w:t>
      </w:r>
      <w:r>
        <w:rPr>
          <w:color w:val="231F20"/>
          <w:spacing w:val="-4"/>
        </w:rPr>
        <w:t>to</w:t>
      </w:r>
      <w:r>
        <w:rPr>
          <w:color w:val="231F20"/>
          <w:spacing w:val="-11"/>
        </w:rPr>
        <w:t xml:space="preserve"> </w:t>
      </w:r>
      <w:r>
        <w:rPr>
          <w:color w:val="231F20"/>
          <w:spacing w:val="-4"/>
        </w:rPr>
        <w:t>feel</w:t>
      </w:r>
      <w:r>
        <w:rPr>
          <w:color w:val="231F20"/>
          <w:spacing w:val="-11"/>
        </w:rPr>
        <w:t xml:space="preserve"> </w:t>
      </w:r>
      <w:r>
        <w:rPr>
          <w:color w:val="231F20"/>
          <w:spacing w:val="-4"/>
        </w:rPr>
        <w:t>about</w:t>
      </w:r>
      <w:r>
        <w:rPr>
          <w:color w:val="231F20"/>
          <w:spacing w:val="-11"/>
        </w:rPr>
        <w:t xml:space="preserve"> </w:t>
      </w:r>
      <w:r>
        <w:rPr>
          <w:color w:val="231F20"/>
          <w:spacing w:val="-4"/>
        </w:rPr>
        <w:t>what</w:t>
      </w:r>
      <w:r>
        <w:rPr>
          <w:color w:val="231F20"/>
          <w:spacing w:val="-12"/>
        </w:rPr>
        <w:t xml:space="preserve"> </w:t>
      </w:r>
      <w:r>
        <w:rPr>
          <w:color w:val="231F20"/>
          <w:spacing w:val="-4"/>
        </w:rPr>
        <w:t>is</w:t>
      </w:r>
      <w:r>
        <w:rPr>
          <w:color w:val="231F20"/>
          <w:spacing w:val="-11"/>
        </w:rPr>
        <w:t xml:space="preserve"> </w:t>
      </w:r>
      <w:r>
        <w:rPr>
          <w:color w:val="231F20"/>
          <w:spacing w:val="-4"/>
        </w:rPr>
        <w:t>happening</w:t>
      </w:r>
      <w:r>
        <w:rPr>
          <w:color w:val="231F20"/>
          <w:spacing w:val="-11"/>
        </w:rPr>
        <w:t xml:space="preserve"> </w:t>
      </w:r>
      <w:r>
        <w:rPr>
          <w:color w:val="231F20"/>
          <w:spacing w:val="-4"/>
        </w:rPr>
        <w:t>on</w:t>
      </w:r>
      <w:r>
        <w:rPr>
          <w:color w:val="231F20"/>
          <w:spacing w:val="-12"/>
        </w:rPr>
        <w:t xml:space="preserve"> </w:t>
      </w:r>
      <w:r>
        <w:rPr>
          <w:color w:val="231F20"/>
          <w:spacing w:val="-4"/>
        </w:rPr>
        <w:t>the</w:t>
      </w:r>
      <w:r>
        <w:rPr>
          <w:color w:val="231F20"/>
          <w:spacing w:val="-11"/>
        </w:rPr>
        <w:t xml:space="preserve"> </w:t>
      </w:r>
      <w:r>
        <w:rPr>
          <w:color w:val="231F20"/>
          <w:spacing w:val="-4"/>
        </w:rPr>
        <w:t>screen.</w:t>
      </w:r>
      <w:r>
        <w:rPr>
          <w:color w:val="231F20"/>
          <w:spacing w:val="-11"/>
        </w:rPr>
        <w:t xml:space="preserve"> </w:t>
      </w:r>
      <w:r>
        <w:rPr>
          <w:color w:val="231F20"/>
          <w:spacing w:val="-4"/>
        </w:rPr>
        <w:t>This</w:t>
      </w:r>
      <w:r>
        <w:rPr>
          <w:color w:val="231F20"/>
          <w:spacing w:val="-11"/>
        </w:rPr>
        <w:t xml:space="preserve"> </w:t>
      </w:r>
      <w:r>
        <w:rPr>
          <w:color w:val="231F20"/>
          <w:spacing w:val="-4"/>
        </w:rPr>
        <w:t>is</w:t>
      </w:r>
      <w:r>
        <w:rPr>
          <w:color w:val="231F20"/>
          <w:spacing w:val="-12"/>
        </w:rPr>
        <w:t xml:space="preserve"> </w:t>
      </w:r>
      <w:r>
        <w:rPr>
          <w:color w:val="231F20"/>
          <w:spacing w:val="-4"/>
        </w:rPr>
        <w:t>even</w:t>
      </w:r>
      <w:r>
        <w:rPr>
          <w:color w:val="231F20"/>
          <w:spacing w:val="-11"/>
        </w:rPr>
        <w:t xml:space="preserve"> </w:t>
      </w:r>
      <w:r>
        <w:rPr>
          <w:color w:val="231F20"/>
          <w:spacing w:val="-4"/>
        </w:rPr>
        <w:t xml:space="preserve">clearer </w:t>
      </w:r>
      <w:r>
        <w:rPr>
          <w:color w:val="231F20"/>
          <w:spacing w:val="-2"/>
        </w:rPr>
        <w:t>with</w:t>
      </w:r>
      <w:r>
        <w:rPr>
          <w:color w:val="231F20"/>
          <w:spacing w:val="-10"/>
        </w:rPr>
        <w:t xml:space="preserve"> </w:t>
      </w:r>
      <w:r>
        <w:rPr>
          <w:color w:val="231F20"/>
          <w:spacing w:val="-2"/>
        </w:rPr>
        <w:t>Williams’</w:t>
      </w:r>
      <w:r>
        <w:rPr>
          <w:color w:val="231F20"/>
          <w:spacing w:val="-10"/>
        </w:rPr>
        <w:t xml:space="preserve"> </w:t>
      </w:r>
      <w:r>
        <w:rPr>
          <w:color w:val="231F20"/>
          <w:spacing w:val="-2"/>
        </w:rPr>
        <w:t>next</w:t>
      </w:r>
      <w:r>
        <w:rPr>
          <w:color w:val="231F20"/>
          <w:spacing w:val="-10"/>
        </w:rPr>
        <w:t xml:space="preserve"> </w:t>
      </w:r>
      <w:r>
        <w:rPr>
          <w:color w:val="231F20"/>
          <w:spacing w:val="-2"/>
        </w:rPr>
        <w:t>score,</w:t>
      </w:r>
      <w:r>
        <w:rPr>
          <w:color w:val="231F20"/>
          <w:spacing w:val="-10"/>
        </w:rPr>
        <w:t xml:space="preserve"> </w:t>
      </w:r>
      <w:r>
        <w:rPr>
          <w:color w:val="231F20"/>
          <w:spacing w:val="-2"/>
        </w:rPr>
        <w:t>for</w:t>
      </w:r>
      <w:r>
        <w:rPr>
          <w:color w:val="231F20"/>
          <w:spacing w:val="-10"/>
        </w:rPr>
        <w:t xml:space="preserve"> </w:t>
      </w:r>
      <w:r>
        <w:rPr>
          <w:i/>
          <w:color w:val="231F20"/>
          <w:spacing w:val="-2"/>
        </w:rPr>
        <w:t>Star</w:t>
      </w:r>
      <w:r>
        <w:rPr>
          <w:i/>
          <w:color w:val="231F20"/>
          <w:spacing w:val="-10"/>
        </w:rPr>
        <w:t xml:space="preserve"> </w:t>
      </w:r>
      <w:r>
        <w:rPr>
          <w:i/>
          <w:color w:val="231F20"/>
          <w:spacing w:val="-2"/>
        </w:rPr>
        <w:t>Wars</w:t>
      </w:r>
      <w:r>
        <w:rPr>
          <w:color w:val="231F20"/>
          <w:spacing w:val="-2"/>
        </w:rPr>
        <w:t>.</w:t>
      </w:r>
      <w:r>
        <w:rPr>
          <w:color w:val="231F20"/>
          <w:spacing w:val="-10"/>
        </w:rPr>
        <w:t xml:space="preserve"> </w:t>
      </w:r>
      <w:r>
        <w:rPr>
          <w:color w:val="231F20"/>
          <w:spacing w:val="-2"/>
        </w:rPr>
        <w:t>When</w:t>
      </w:r>
      <w:r>
        <w:rPr>
          <w:color w:val="231F20"/>
          <w:spacing w:val="-10"/>
        </w:rPr>
        <w:t xml:space="preserve"> </w:t>
      </w:r>
      <w:r>
        <w:rPr>
          <w:color w:val="231F20"/>
          <w:spacing w:val="-2"/>
        </w:rPr>
        <w:t>Luke</w:t>
      </w:r>
      <w:r>
        <w:rPr>
          <w:color w:val="231F20"/>
          <w:spacing w:val="-10"/>
        </w:rPr>
        <w:t xml:space="preserve"> </w:t>
      </w:r>
      <w:r>
        <w:rPr>
          <w:color w:val="231F20"/>
          <w:spacing w:val="-2"/>
        </w:rPr>
        <w:t>S</w:t>
      </w:r>
      <w:bookmarkStart w:id="0" w:name="_GoBack"/>
      <w:bookmarkEnd w:id="0"/>
      <w:r>
        <w:rPr>
          <w:color w:val="231F20"/>
          <w:spacing w:val="-2"/>
        </w:rPr>
        <w:t>kywalker</w:t>
      </w:r>
      <w:r>
        <w:rPr>
          <w:color w:val="231F20"/>
          <w:spacing w:val="-10"/>
        </w:rPr>
        <w:t xml:space="preserve"> </w:t>
      </w:r>
      <w:r>
        <w:rPr>
          <w:color w:val="231F20"/>
          <w:spacing w:val="-2"/>
        </w:rPr>
        <w:t>appears</w:t>
      </w:r>
      <w:r>
        <w:rPr>
          <w:color w:val="231F20"/>
          <w:spacing w:val="-10"/>
        </w:rPr>
        <w:t xml:space="preserve"> </w:t>
      </w:r>
      <w:r>
        <w:rPr>
          <w:color w:val="231F20"/>
          <w:spacing w:val="-2"/>
        </w:rPr>
        <w:t>on</w:t>
      </w:r>
      <w:r>
        <w:rPr>
          <w:color w:val="231F20"/>
          <w:spacing w:val="-10"/>
        </w:rPr>
        <w:t xml:space="preserve"> </w:t>
      </w:r>
      <w:r>
        <w:rPr>
          <w:color w:val="231F20"/>
          <w:spacing w:val="-2"/>
        </w:rPr>
        <w:t>the</w:t>
      </w:r>
      <w:r>
        <w:rPr>
          <w:color w:val="231F20"/>
          <w:spacing w:val="-10"/>
        </w:rPr>
        <w:t xml:space="preserve"> </w:t>
      </w:r>
      <w:r>
        <w:rPr>
          <w:color w:val="231F20"/>
          <w:spacing w:val="-2"/>
        </w:rPr>
        <w:t>screen,</w:t>
      </w:r>
      <w:r>
        <w:rPr>
          <w:color w:val="231F20"/>
          <w:spacing w:val="-10"/>
        </w:rPr>
        <w:t xml:space="preserve"> </w:t>
      </w:r>
      <w:r>
        <w:rPr>
          <w:color w:val="231F20"/>
          <w:spacing w:val="-2"/>
        </w:rPr>
        <w:t xml:space="preserve">the </w:t>
      </w:r>
      <w:r>
        <w:rPr>
          <w:color w:val="231F20"/>
        </w:rPr>
        <w:t>music</w:t>
      </w:r>
      <w:r>
        <w:rPr>
          <w:color w:val="231F20"/>
          <w:spacing w:val="-3"/>
        </w:rPr>
        <w:t xml:space="preserve"> </w:t>
      </w:r>
      <w:r>
        <w:rPr>
          <w:color w:val="231F20"/>
        </w:rPr>
        <w:t>becomes</w:t>
      </w:r>
      <w:r>
        <w:rPr>
          <w:color w:val="231F20"/>
          <w:spacing w:val="-3"/>
        </w:rPr>
        <w:t xml:space="preserve"> </w:t>
      </w:r>
      <w:r>
        <w:rPr>
          <w:color w:val="231F20"/>
        </w:rPr>
        <w:t>heroic</w:t>
      </w:r>
      <w:r>
        <w:rPr>
          <w:color w:val="231F20"/>
          <w:spacing w:val="-3"/>
        </w:rPr>
        <w:t xml:space="preserve"> </w:t>
      </w:r>
      <w:r>
        <w:rPr>
          <w:color w:val="231F20"/>
        </w:rPr>
        <w:t>because</w:t>
      </w:r>
      <w:r>
        <w:rPr>
          <w:color w:val="231F20"/>
          <w:spacing w:val="-3"/>
        </w:rPr>
        <w:t xml:space="preserve"> </w:t>
      </w:r>
      <w:r>
        <w:rPr>
          <w:color w:val="231F20"/>
        </w:rPr>
        <w:t>he</w:t>
      </w:r>
      <w:r>
        <w:rPr>
          <w:color w:val="231F20"/>
          <w:spacing w:val="-3"/>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hero.</w:t>
      </w:r>
      <w:r>
        <w:rPr>
          <w:color w:val="231F20"/>
          <w:spacing w:val="-3"/>
        </w:rPr>
        <w:t xml:space="preserve"> </w:t>
      </w:r>
      <w:r>
        <w:rPr>
          <w:color w:val="231F20"/>
        </w:rPr>
        <w:t>Darth</w:t>
      </w:r>
      <w:r>
        <w:rPr>
          <w:color w:val="231F20"/>
          <w:spacing w:val="-3"/>
        </w:rPr>
        <w:t xml:space="preserve"> </w:t>
      </w:r>
      <w:r>
        <w:rPr>
          <w:color w:val="231F20"/>
        </w:rPr>
        <w:t>Vader</w:t>
      </w:r>
      <w:r>
        <w:rPr>
          <w:color w:val="231F20"/>
          <w:spacing w:val="-3"/>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bad</w:t>
      </w:r>
      <w:r>
        <w:rPr>
          <w:color w:val="231F20"/>
          <w:spacing w:val="-3"/>
        </w:rPr>
        <w:t xml:space="preserve"> </w:t>
      </w:r>
      <w:r>
        <w:rPr>
          <w:color w:val="231F20"/>
        </w:rPr>
        <w:t>guy,</w:t>
      </w:r>
      <w:r>
        <w:rPr>
          <w:color w:val="231F20"/>
          <w:spacing w:val="-3"/>
        </w:rPr>
        <w:t xml:space="preserve"> </w:t>
      </w:r>
      <w:r>
        <w:rPr>
          <w:color w:val="231F20"/>
        </w:rPr>
        <w:t>so</w:t>
      </w:r>
      <w:r>
        <w:rPr>
          <w:color w:val="231F20"/>
          <w:spacing w:val="-3"/>
        </w:rPr>
        <w:t xml:space="preserve"> </w:t>
      </w:r>
      <w:r>
        <w:rPr>
          <w:color w:val="231F20"/>
        </w:rPr>
        <w:t>his</w:t>
      </w:r>
      <w:r>
        <w:rPr>
          <w:color w:val="231F20"/>
          <w:spacing w:val="-3"/>
        </w:rPr>
        <w:t xml:space="preserve"> </w:t>
      </w:r>
      <w:r>
        <w:rPr>
          <w:color w:val="231F20"/>
        </w:rPr>
        <w:t xml:space="preserve">music is quite dark. Would you think that Luke Skywalker was still a hero without the music? </w:t>
      </w:r>
      <w:r>
        <w:rPr>
          <w:color w:val="231F20"/>
          <w:spacing w:val="-4"/>
        </w:rPr>
        <w:t>Probably.</w:t>
      </w:r>
      <w:r>
        <w:rPr>
          <w:color w:val="231F20"/>
          <w:spacing w:val="-6"/>
        </w:rPr>
        <w:t xml:space="preserve"> </w:t>
      </w:r>
      <w:r>
        <w:rPr>
          <w:color w:val="231F20"/>
          <w:spacing w:val="-4"/>
        </w:rPr>
        <w:t>However,</w:t>
      </w:r>
      <w:r>
        <w:rPr>
          <w:color w:val="231F20"/>
          <w:spacing w:val="-6"/>
        </w:rPr>
        <w:t xml:space="preserve"> </w:t>
      </w:r>
      <w:r>
        <w:rPr>
          <w:color w:val="231F20"/>
          <w:spacing w:val="-4"/>
        </w:rPr>
        <w:t>the</w:t>
      </w:r>
      <w:r>
        <w:rPr>
          <w:color w:val="231F20"/>
          <w:spacing w:val="-6"/>
        </w:rPr>
        <w:t xml:space="preserve"> </w:t>
      </w:r>
      <w:r>
        <w:rPr>
          <w:color w:val="231F20"/>
          <w:spacing w:val="-4"/>
        </w:rPr>
        <w:t>music</w:t>
      </w:r>
      <w:r>
        <w:rPr>
          <w:color w:val="231F20"/>
          <w:spacing w:val="-6"/>
        </w:rPr>
        <w:t xml:space="preserve"> </w:t>
      </w:r>
      <w:r>
        <w:rPr>
          <w:color w:val="231F20"/>
          <w:spacing w:val="-4"/>
        </w:rPr>
        <w:t>makes</w:t>
      </w:r>
      <w:r>
        <w:rPr>
          <w:color w:val="231F20"/>
          <w:spacing w:val="-6"/>
        </w:rPr>
        <w:t xml:space="preserve"> </w:t>
      </w:r>
      <w:r>
        <w:rPr>
          <w:color w:val="231F20"/>
          <w:spacing w:val="-4"/>
        </w:rPr>
        <w:t>him</w:t>
      </w:r>
      <w:r>
        <w:rPr>
          <w:color w:val="231F20"/>
          <w:spacing w:val="-6"/>
        </w:rPr>
        <w:t xml:space="preserve"> </w:t>
      </w:r>
      <w:r>
        <w:rPr>
          <w:color w:val="231F20"/>
          <w:spacing w:val="-4"/>
        </w:rPr>
        <w:t>seem</w:t>
      </w:r>
      <w:r>
        <w:rPr>
          <w:color w:val="231F20"/>
          <w:spacing w:val="-6"/>
        </w:rPr>
        <w:t xml:space="preserve"> </w:t>
      </w:r>
      <w:r>
        <w:rPr>
          <w:color w:val="231F20"/>
          <w:spacing w:val="-4"/>
        </w:rPr>
        <w:t>even</w:t>
      </w:r>
      <w:r>
        <w:rPr>
          <w:color w:val="231F20"/>
          <w:spacing w:val="-6"/>
        </w:rPr>
        <w:t xml:space="preserve"> </w:t>
      </w:r>
      <w:r>
        <w:rPr>
          <w:color w:val="231F20"/>
          <w:spacing w:val="-4"/>
        </w:rPr>
        <w:t>more</w:t>
      </w:r>
      <w:r>
        <w:rPr>
          <w:color w:val="231F20"/>
          <w:spacing w:val="-6"/>
        </w:rPr>
        <w:t xml:space="preserve"> </w:t>
      </w:r>
      <w:r>
        <w:rPr>
          <w:color w:val="231F20"/>
          <w:spacing w:val="-4"/>
        </w:rPr>
        <w:t>heroic.</w:t>
      </w:r>
    </w:p>
    <w:p w14:paraId="595D3671">
      <w:pPr>
        <w:pStyle w:val="11"/>
        <w:spacing w:before="192" w:line="285" w:lineRule="auto"/>
        <w:ind w:left="1622" w:right="1732"/>
        <w:jc w:val="both"/>
      </w:pPr>
      <w:r>
        <w:rPr>
          <w:color w:val="231F20"/>
        </w:rPr>
        <w:t>No</w:t>
      </w:r>
      <w:r>
        <w:rPr>
          <w:color w:val="231F20"/>
          <w:spacing w:val="-16"/>
        </w:rPr>
        <w:t xml:space="preserve"> </w:t>
      </w:r>
      <w:r>
        <w:rPr>
          <w:color w:val="231F20"/>
        </w:rPr>
        <w:t>one</w:t>
      </w:r>
      <w:r>
        <w:rPr>
          <w:color w:val="231F20"/>
          <w:spacing w:val="-15"/>
        </w:rPr>
        <w:t xml:space="preserve"> </w:t>
      </w:r>
      <w:r>
        <w:rPr>
          <w:color w:val="231F20"/>
        </w:rPr>
        <w:t>can</w:t>
      </w:r>
      <w:r>
        <w:rPr>
          <w:color w:val="231F20"/>
          <w:spacing w:val="-15"/>
        </w:rPr>
        <w:t xml:space="preserve"> </w:t>
      </w:r>
      <w:r>
        <w:rPr>
          <w:color w:val="231F20"/>
        </w:rPr>
        <w:t>talk</w:t>
      </w:r>
      <w:r>
        <w:rPr>
          <w:color w:val="231F20"/>
          <w:spacing w:val="-16"/>
        </w:rPr>
        <w:t xml:space="preserve"> </w:t>
      </w:r>
      <w:r>
        <w:rPr>
          <w:color w:val="231F20"/>
        </w:rPr>
        <w:t>about</w:t>
      </w:r>
      <w:r>
        <w:rPr>
          <w:color w:val="231F20"/>
          <w:spacing w:val="-15"/>
        </w:rPr>
        <w:t xml:space="preserve"> </w:t>
      </w:r>
      <w:r>
        <w:rPr>
          <w:color w:val="231F20"/>
        </w:rPr>
        <w:t>film</w:t>
      </w:r>
      <w:r>
        <w:rPr>
          <w:color w:val="231F20"/>
          <w:spacing w:val="-15"/>
        </w:rPr>
        <w:t xml:space="preserve"> </w:t>
      </w:r>
      <w:r>
        <w:rPr>
          <w:color w:val="231F20"/>
        </w:rPr>
        <w:t>scores</w:t>
      </w:r>
      <w:r>
        <w:rPr>
          <w:color w:val="231F20"/>
          <w:spacing w:val="-15"/>
        </w:rPr>
        <w:t xml:space="preserve"> </w:t>
      </w:r>
      <w:r>
        <w:rPr>
          <w:color w:val="231F20"/>
        </w:rPr>
        <w:t>without</w:t>
      </w:r>
      <w:r>
        <w:rPr>
          <w:color w:val="231F20"/>
          <w:spacing w:val="-16"/>
        </w:rPr>
        <w:t xml:space="preserve"> </w:t>
      </w:r>
      <w:r>
        <w:rPr>
          <w:color w:val="231F20"/>
        </w:rPr>
        <w:t>talking</w:t>
      </w:r>
      <w:r>
        <w:rPr>
          <w:color w:val="231F20"/>
          <w:spacing w:val="-15"/>
        </w:rPr>
        <w:t xml:space="preserve"> </w:t>
      </w:r>
      <w:r>
        <w:rPr>
          <w:color w:val="231F20"/>
        </w:rPr>
        <w:t>about</w:t>
      </w:r>
      <w:r>
        <w:rPr>
          <w:color w:val="231F20"/>
          <w:spacing w:val="-15"/>
        </w:rPr>
        <w:t xml:space="preserve"> </w:t>
      </w:r>
      <w:r>
        <w:rPr>
          <w:color w:val="231F20"/>
        </w:rPr>
        <w:t>Hans</w:t>
      </w:r>
      <w:r>
        <w:rPr>
          <w:color w:val="231F20"/>
          <w:spacing w:val="-16"/>
        </w:rPr>
        <w:t xml:space="preserve"> </w:t>
      </w:r>
      <w:r>
        <w:rPr>
          <w:color w:val="231F20"/>
        </w:rPr>
        <w:t>Zimmer.</w:t>
      </w:r>
      <w:r>
        <w:rPr>
          <w:color w:val="231F20"/>
          <w:spacing w:val="-15"/>
        </w:rPr>
        <w:t xml:space="preserve"> </w:t>
      </w:r>
      <w:r>
        <w:rPr>
          <w:color w:val="231F20"/>
        </w:rPr>
        <w:t>He</w:t>
      </w:r>
      <w:r>
        <w:rPr>
          <w:color w:val="231F20"/>
          <w:spacing w:val="-15"/>
        </w:rPr>
        <w:t xml:space="preserve"> </w:t>
      </w:r>
      <w:r>
        <w:rPr>
          <w:color w:val="231F20"/>
        </w:rPr>
        <w:t>did</w:t>
      </w:r>
      <w:r>
        <w:rPr>
          <w:color w:val="231F20"/>
          <w:spacing w:val="-15"/>
        </w:rPr>
        <w:t xml:space="preserve"> </w:t>
      </w:r>
      <w:r>
        <w:rPr>
          <w:color w:val="231F20"/>
        </w:rPr>
        <w:t>the</w:t>
      </w:r>
      <w:r>
        <w:rPr>
          <w:color w:val="231F20"/>
          <w:spacing w:val="-16"/>
        </w:rPr>
        <w:t xml:space="preserve"> </w:t>
      </w:r>
      <w:r>
        <w:rPr>
          <w:color w:val="231F20"/>
        </w:rPr>
        <w:t>music</w:t>
      </w:r>
      <w:r>
        <w:rPr>
          <w:color w:val="231F20"/>
          <w:spacing w:val="-15"/>
        </w:rPr>
        <w:t xml:space="preserve"> </w:t>
      </w:r>
      <w:r>
        <w:rPr>
          <w:color w:val="231F20"/>
        </w:rPr>
        <w:t xml:space="preserve">for </w:t>
      </w:r>
      <w:r>
        <w:rPr>
          <w:color w:val="231F20"/>
          <w:spacing w:val="-6"/>
        </w:rPr>
        <w:t xml:space="preserve">many films, such as </w:t>
      </w:r>
      <w:r>
        <w:rPr>
          <w:i/>
          <w:color w:val="231F20"/>
          <w:spacing w:val="-6"/>
        </w:rPr>
        <w:t xml:space="preserve">The Dark Knight, Inception, Pirates of the Caribbean, Gladiator, </w:t>
      </w:r>
      <w:r>
        <w:rPr>
          <w:color w:val="231F20"/>
          <w:spacing w:val="-6"/>
        </w:rPr>
        <w:t xml:space="preserve">and </w:t>
      </w:r>
      <w:r>
        <w:rPr>
          <w:i/>
          <w:color w:val="231F20"/>
          <w:spacing w:val="-6"/>
        </w:rPr>
        <w:t>The Lion</w:t>
      </w:r>
      <w:r>
        <w:rPr>
          <w:i/>
          <w:color w:val="231F20"/>
          <w:spacing w:val="-8"/>
        </w:rPr>
        <w:t xml:space="preserve"> </w:t>
      </w:r>
      <w:r>
        <w:rPr>
          <w:i/>
          <w:color w:val="231F20"/>
          <w:spacing w:val="-6"/>
        </w:rPr>
        <w:t>King</w:t>
      </w:r>
      <w:r>
        <w:rPr>
          <w:color w:val="231F20"/>
          <w:spacing w:val="-6"/>
        </w:rPr>
        <w:t>.</w:t>
      </w:r>
      <w:r>
        <w:rPr>
          <w:color w:val="231F20"/>
          <w:spacing w:val="-8"/>
        </w:rPr>
        <w:t xml:space="preserve"> </w:t>
      </w:r>
      <w:r>
        <w:rPr>
          <w:color w:val="231F20"/>
          <w:spacing w:val="-6"/>
        </w:rPr>
        <w:t>Zimmer</w:t>
      </w:r>
      <w:r>
        <w:rPr>
          <w:color w:val="231F20"/>
          <w:spacing w:val="-8"/>
        </w:rPr>
        <w:t xml:space="preserve"> </w:t>
      </w:r>
      <w:r>
        <w:rPr>
          <w:color w:val="231F20"/>
          <w:spacing w:val="-6"/>
        </w:rPr>
        <w:t>and</w:t>
      </w:r>
      <w:r>
        <w:rPr>
          <w:color w:val="231F20"/>
          <w:spacing w:val="-8"/>
        </w:rPr>
        <w:t xml:space="preserve"> </w:t>
      </w:r>
      <w:r>
        <w:rPr>
          <w:color w:val="231F20"/>
          <w:spacing w:val="-6"/>
        </w:rPr>
        <w:t>Williams</w:t>
      </w:r>
      <w:r>
        <w:rPr>
          <w:color w:val="231F20"/>
          <w:spacing w:val="-8"/>
        </w:rPr>
        <w:t xml:space="preserve"> </w:t>
      </w:r>
      <w:r>
        <w:rPr>
          <w:color w:val="231F20"/>
          <w:spacing w:val="-6"/>
        </w:rPr>
        <w:t>have</w:t>
      </w:r>
      <w:r>
        <w:rPr>
          <w:color w:val="231F20"/>
          <w:spacing w:val="-8"/>
        </w:rPr>
        <w:t xml:space="preserve"> </w:t>
      </w:r>
      <w:r>
        <w:rPr>
          <w:color w:val="231F20"/>
          <w:spacing w:val="-6"/>
        </w:rPr>
        <w:t>very</w:t>
      </w:r>
      <w:r>
        <w:rPr>
          <w:color w:val="231F20"/>
          <w:spacing w:val="-8"/>
        </w:rPr>
        <w:t xml:space="preserve"> </w:t>
      </w:r>
      <w:r>
        <w:rPr>
          <w:color w:val="231F20"/>
          <w:spacing w:val="-6"/>
        </w:rPr>
        <w:t>different</w:t>
      </w:r>
      <w:r>
        <w:rPr>
          <w:color w:val="231F20"/>
          <w:spacing w:val="-8"/>
        </w:rPr>
        <w:t xml:space="preserve"> </w:t>
      </w:r>
      <w:r>
        <w:rPr>
          <w:color w:val="231F20"/>
          <w:spacing w:val="-6"/>
        </w:rPr>
        <w:t>styles</w:t>
      </w:r>
      <w:r>
        <w:rPr>
          <w:color w:val="231F20"/>
          <w:spacing w:val="-8"/>
        </w:rPr>
        <w:t xml:space="preserve"> </w:t>
      </w:r>
      <w:r>
        <w:rPr>
          <w:color w:val="231F20"/>
          <w:spacing w:val="-6"/>
        </w:rPr>
        <w:t>and</w:t>
      </w:r>
      <w:r>
        <w:rPr>
          <w:color w:val="231F20"/>
          <w:spacing w:val="-8"/>
        </w:rPr>
        <w:t xml:space="preserve"> </w:t>
      </w:r>
      <w:r>
        <w:rPr>
          <w:color w:val="231F20"/>
          <w:spacing w:val="-6"/>
        </w:rPr>
        <w:t>ideas</w:t>
      </w:r>
      <w:r>
        <w:rPr>
          <w:color w:val="231F20"/>
          <w:spacing w:val="-8"/>
        </w:rPr>
        <w:t xml:space="preserve"> </w:t>
      </w:r>
      <w:r>
        <w:rPr>
          <w:color w:val="231F20"/>
          <w:spacing w:val="-6"/>
        </w:rPr>
        <w:t>for</w:t>
      </w:r>
      <w:r>
        <w:rPr>
          <w:color w:val="231F20"/>
          <w:spacing w:val="-8"/>
        </w:rPr>
        <w:t xml:space="preserve"> </w:t>
      </w:r>
      <w:r>
        <w:rPr>
          <w:color w:val="231F20"/>
          <w:spacing w:val="-6"/>
        </w:rPr>
        <w:t>film</w:t>
      </w:r>
      <w:r>
        <w:rPr>
          <w:color w:val="231F20"/>
          <w:spacing w:val="-8"/>
        </w:rPr>
        <w:t xml:space="preserve"> </w:t>
      </w:r>
      <w:r>
        <w:rPr>
          <w:color w:val="231F20"/>
          <w:spacing w:val="-6"/>
        </w:rPr>
        <w:t>scores.</w:t>
      </w:r>
      <w:r>
        <w:rPr>
          <w:color w:val="231F20"/>
          <w:spacing w:val="-8"/>
        </w:rPr>
        <w:t xml:space="preserve"> </w:t>
      </w:r>
      <w:r>
        <w:rPr>
          <w:color w:val="231F20"/>
          <w:spacing w:val="-6"/>
        </w:rPr>
        <w:t>There</w:t>
      </w:r>
      <w:r>
        <w:rPr>
          <w:color w:val="231F20"/>
          <w:spacing w:val="-8"/>
        </w:rPr>
        <w:t xml:space="preserve"> </w:t>
      </w:r>
      <w:r>
        <w:rPr>
          <w:color w:val="231F20"/>
          <w:spacing w:val="-6"/>
        </w:rPr>
        <w:t xml:space="preserve">are </w:t>
      </w:r>
      <w:r>
        <w:rPr>
          <w:color w:val="231F20"/>
        </w:rPr>
        <w:t>people</w:t>
      </w:r>
      <w:r>
        <w:rPr>
          <w:color w:val="231F20"/>
          <w:spacing w:val="-7"/>
        </w:rPr>
        <w:t xml:space="preserve"> </w:t>
      </w:r>
      <w:r>
        <w:rPr>
          <w:color w:val="231F20"/>
        </w:rPr>
        <w:t>who</w:t>
      </w:r>
      <w:r>
        <w:rPr>
          <w:color w:val="231F20"/>
          <w:spacing w:val="-7"/>
        </w:rPr>
        <w:t xml:space="preserve"> </w:t>
      </w:r>
      <w:r>
        <w:rPr>
          <w:color w:val="231F20"/>
        </w:rPr>
        <w:t>do</w:t>
      </w:r>
      <w:r>
        <w:rPr>
          <w:color w:val="231F20"/>
          <w:spacing w:val="-7"/>
        </w:rPr>
        <w:t xml:space="preserve"> </w:t>
      </w:r>
      <w:r>
        <w:rPr>
          <w:color w:val="231F20"/>
        </w:rPr>
        <w:t>not</w:t>
      </w:r>
      <w:r>
        <w:rPr>
          <w:color w:val="231F20"/>
          <w:spacing w:val="-7"/>
        </w:rPr>
        <w:t xml:space="preserve"> </w:t>
      </w:r>
      <w:r>
        <w:rPr>
          <w:color w:val="231F20"/>
        </w:rPr>
        <w:t>like</w:t>
      </w:r>
      <w:r>
        <w:rPr>
          <w:color w:val="231F20"/>
          <w:spacing w:val="-7"/>
        </w:rPr>
        <w:t xml:space="preserve"> </w:t>
      </w:r>
      <w:r>
        <w:rPr>
          <w:color w:val="231F20"/>
        </w:rPr>
        <w:t>Williams’</w:t>
      </w:r>
      <w:r>
        <w:rPr>
          <w:color w:val="231F20"/>
          <w:spacing w:val="-7"/>
        </w:rPr>
        <w:t xml:space="preserve"> </w:t>
      </w:r>
      <w:r>
        <w:rPr>
          <w:color w:val="231F20"/>
        </w:rPr>
        <w:t>scores</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Harry</w:t>
      </w:r>
      <w:r>
        <w:rPr>
          <w:color w:val="231F20"/>
          <w:spacing w:val="-7"/>
        </w:rPr>
        <w:t xml:space="preserve"> </w:t>
      </w:r>
      <w:r>
        <w:rPr>
          <w:color w:val="231F20"/>
        </w:rPr>
        <w:t>Potter</w:t>
      </w:r>
      <w:r>
        <w:rPr>
          <w:color w:val="231F20"/>
          <w:spacing w:val="-7"/>
        </w:rPr>
        <w:t xml:space="preserve"> </w:t>
      </w:r>
      <w:r>
        <w:rPr>
          <w:color w:val="231F20"/>
        </w:rPr>
        <w:t>films</w:t>
      </w:r>
      <w:r>
        <w:rPr>
          <w:color w:val="231F20"/>
          <w:spacing w:val="-7"/>
        </w:rPr>
        <w:t xml:space="preserve"> </w:t>
      </w:r>
      <w:r>
        <w:rPr>
          <w:color w:val="231F20"/>
        </w:rPr>
        <w:t>because</w:t>
      </w:r>
      <w:r>
        <w:rPr>
          <w:color w:val="231F20"/>
          <w:spacing w:val="-7"/>
        </w:rPr>
        <w:t xml:space="preserve"> </w:t>
      </w:r>
      <w:r>
        <w:rPr>
          <w:color w:val="231F20"/>
        </w:rPr>
        <w:t>they</w:t>
      </w:r>
      <w:r>
        <w:rPr>
          <w:color w:val="231F20"/>
          <w:spacing w:val="-7"/>
        </w:rPr>
        <w:t xml:space="preserve"> </w:t>
      </w:r>
      <w:r>
        <w:rPr>
          <w:color w:val="231F20"/>
        </w:rPr>
        <w:t>stand</w:t>
      </w:r>
      <w:r>
        <w:rPr>
          <w:color w:val="231F20"/>
          <w:spacing w:val="-7"/>
        </w:rPr>
        <w:t xml:space="preserve"> </w:t>
      </w:r>
      <w:r>
        <w:rPr>
          <w:color w:val="231F20"/>
        </w:rPr>
        <w:t>out too</w:t>
      </w:r>
      <w:r>
        <w:rPr>
          <w:color w:val="231F20"/>
          <w:spacing w:val="-16"/>
        </w:rPr>
        <w:t xml:space="preserve"> </w:t>
      </w:r>
      <w:r>
        <w:rPr>
          <w:color w:val="231F20"/>
        </w:rPr>
        <w:t>much,</w:t>
      </w:r>
      <w:r>
        <w:rPr>
          <w:color w:val="231F20"/>
          <w:spacing w:val="-15"/>
        </w:rPr>
        <w:t xml:space="preserve"> </w:t>
      </w:r>
      <w:r>
        <w:rPr>
          <w:color w:val="231F20"/>
        </w:rPr>
        <w:t>while</w:t>
      </w:r>
      <w:r>
        <w:rPr>
          <w:color w:val="231F20"/>
          <w:spacing w:val="-15"/>
        </w:rPr>
        <w:t xml:space="preserve"> </w:t>
      </w:r>
      <w:r>
        <w:rPr>
          <w:color w:val="231F20"/>
        </w:rPr>
        <w:t>some</w:t>
      </w:r>
      <w:r>
        <w:rPr>
          <w:color w:val="231F20"/>
          <w:spacing w:val="-16"/>
        </w:rPr>
        <w:t xml:space="preserve"> </w:t>
      </w:r>
      <w:r>
        <w:rPr>
          <w:color w:val="231F20"/>
        </w:rPr>
        <w:t>people</w:t>
      </w:r>
      <w:r>
        <w:rPr>
          <w:color w:val="231F20"/>
          <w:spacing w:val="-15"/>
        </w:rPr>
        <w:t xml:space="preserve"> </w:t>
      </w:r>
      <w:r>
        <w:rPr>
          <w:color w:val="231F20"/>
        </w:rPr>
        <w:t>do</w:t>
      </w:r>
      <w:r>
        <w:rPr>
          <w:color w:val="231F20"/>
          <w:spacing w:val="-15"/>
        </w:rPr>
        <w:t xml:space="preserve"> </w:t>
      </w:r>
      <w:r>
        <w:rPr>
          <w:color w:val="231F20"/>
        </w:rPr>
        <w:t>not</w:t>
      </w:r>
      <w:r>
        <w:rPr>
          <w:color w:val="231F20"/>
          <w:spacing w:val="-15"/>
        </w:rPr>
        <w:t xml:space="preserve"> </w:t>
      </w:r>
      <w:r>
        <w:rPr>
          <w:color w:val="231F20"/>
        </w:rPr>
        <w:t>like</w:t>
      </w:r>
      <w:r>
        <w:rPr>
          <w:color w:val="231F20"/>
          <w:spacing w:val="-16"/>
        </w:rPr>
        <w:t xml:space="preserve"> </w:t>
      </w:r>
      <w:r>
        <w:rPr>
          <w:color w:val="231F20"/>
        </w:rPr>
        <w:t>Zimmer’s</w:t>
      </w:r>
      <w:r>
        <w:rPr>
          <w:color w:val="231F20"/>
          <w:spacing w:val="-15"/>
        </w:rPr>
        <w:t xml:space="preserve"> </w:t>
      </w:r>
      <w:r>
        <w:rPr>
          <w:color w:val="231F20"/>
        </w:rPr>
        <w:t>scores</w:t>
      </w:r>
      <w:r>
        <w:rPr>
          <w:color w:val="231F20"/>
          <w:spacing w:val="-15"/>
        </w:rPr>
        <w:t xml:space="preserve"> </w:t>
      </w:r>
      <w:r>
        <w:rPr>
          <w:color w:val="231F20"/>
        </w:rPr>
        <w:t>because</w:t>
      </w:r>
      <w:r>
        <w:rPr>
          <w:color w:val="231F20"/>
          <w:spacing w:val="-16"/>
        </w:rPr>
        <w:t xml:space="preserve"> </w:t>
      </w:r>
      <w:r>
        <w:rPr>
          <w:color w:val="231F20"/>
        </w:rPr>
        <w:t>they</w:t>
      </w:r>
      <w:r>
        <w:rPr>
          <w:color w:val="231F20"/>
          <w:spacing w:val="-15"/>
        </w:rPr>
        <w:t xml:space="preserve"> </w:t>
      </w:r>
      <w:r>
        <w:rPr>
          <w:color w:val="231F20"/>
        </w:rPr>
        <w:t>sometimes</w:t>
      </w:r>
      <w:r>
        <w:rPr>
          <w:color w:val="231F20"/>
          <w:spacing w:val="-15"/>
        </w:rPr>
        <w:t xml:space="preserve"> </w:t>
      </w:r>
      <w:r>
        <w:rPr>
          <w:color w:val="231F20"/>
        </w:rPr>
        <w:t>do</w:t>
      </w:r>
      <w:r>
        <w:rPr>
          <w:color w:val="231F20"/>
          <w:spacing w:val="-15"/>
        </w:rPr>
        <w:t xml:space="preserve"> </w:t>
      </w:r>
      <w:r>
        <w:rPr>
          <w:color w:val="231F20"/>
        </w:rPr>
        <w:t xml:space="preserve">not </w:t>
      </w:r>
      <w:r>
        <w:rPr>
          <w:color w:val="231F20"/>
          <w:spacing w:val="-4"/>
        </w:rPr>
        <w:t>stand</w:t>
      </w:r>
      <w:r>
        <w:rPr>
          <w:color w:val="231F20"/>
          <w:spacing w:val="-10"/>
        </w:rPr>
        <w:t xml:space="preserve"> </w:t>
      </w:r>
      <w:r>
        <w:rPr>
          <w:color w:val="231F20"/>
          <w:spacing w:val="-4"/>
        </w:rPr>
        <w:t>out</w:t>
      </w:r>
      <w:r>
        <w:rPr>
          <w:color w:val="231F20"/>
          <w:spacing w:val="-10"/>
        </w:rPr>
        <w:t xml:space="preserve"> </w:t>
      </w:r>
      <w:r>
        <w:rPr>
          <w:color w:val="231F20"/>
          <w:spacing w:val="-4"/>
        </w:rPr>
        <w:t>enough.</w:t>
      </w:r>
      <w:r>
        <w:rPr>
          <w:color w:val="231F20"/>
          <w:spacing w:val="-10"/>
        </w:rPr>
        <w:t xml:space="preserve"> </w:t>
      </w:r>
      <w:r>
        <w:rPr>
          <w:color w:val="231F20"/>
          <w:spacing w:val="-4"/>
        </w:rPr>
        <w:t>Of</w:t>
      </w:r>
      <w:r>
        <w:rPr>
          <w:color w:val="231F20"/>
          <w:spacing w:val="-10"/>
        </w:rPr>
        <w:t xml:space="preserve"> </w:t>
      </w:r>
      <w:r>
        <w:rPr>
          <w:color w:val="231F20"/>
          <w:spacing w:val="-4"/>
        </w:rPr>
        <w:t>course,</w:t>
      </w:r>
      <w:r>
        <w:rPr>
          <w:color w:val="231F20"/>
          <w:spacing w:val="-10"/>
        </w:rPr>
        <w:t xml:space="preserve"> </w:t>
      </w:r>
      <w:r>
        <w:rPr>
          <w:color w:val="231F20"/>
          <w:spacing w:val="-4"/>
        </w:rPr>
        <w:t>in</w:t>
      </w:r>
      <w:r>
        <w:rPr>
          <w:color w:val="231F20"/>
          <w:spacing w:val="-10"/>
        </w:rPr>
        <w:t xml:space="preserve"> </w:t>
      </w:r>
      <w:r>
        <w:rPr>
          <w:color w:val="231F20"/>
          <w:spacing w:val="-4"/>
        </w:rPr>
        <w:t>many</w:t>
      </w:r>
      <w:r>
        <w:rPr>
          <w:color w:val="231F20"/>
          <w:spacing w:val="-10"/>
        </w:rPr>
        <w:t xml:space="preserve"> </w:t>
      </w:r>
      <w:r>
        <w:rPr>
          <w:color w:val="231F20"/>
          <w:spacing w:val="-4"/>
        </w:rPr>
        <w:t>ways,</w:t>
      </w:r>
      <w:r>
        <w:rPr>
          <w:color w:val="231F20"/>
          <w:spacing w:val="-10"/>
        </w:rPr>
        <w:t xml:space="preserve"> </w:t>
      </w:r>
      <w:r>
        <w:rPr>
          <w:color w:val="231F20"/>
          <w:spacing w:val="-4"/>
        </w:rPr>
        <w:t>that</w:t>
      </w:r>
      <w:r>
        <w:rPr>
          <w:color w:val="231F20"/>
          <w:spacing w:val="-10"/>
        </w:rPr>
        <w:t xml:space="preserve"> </w:t>
      </w:r>
      <w:r>
        <w:rPr>
          <w:color w:val="231F20"/>
          <w:spacing w:val="-4"/>
        </w:rPr>
        <w:t>is</w:t>
      </w:r>
      <w:r>
        <w:rPr>
          <w:color w:val="231F20"/>
          <w:spacing w:val="-10"/>
        </w:rPr>
        <w:t xml:space="preserve"> </w:t>
      </w:r>
      <w:r>
        <w:rPr>
          <w:color w:val="231F20"/>
          <w:spacing w:val="-4"/>
        </w:rPr>
        <w:t>not</w:t>
      </w:r>
      <w:r>
        <w:rPr>
          <w:color w:val="231F20"/>
          <w:spacing w:val="-10"/>
        </w:rPr>
        <w:t xml:space="preserve"> </w:t>
      </w:r>
      <w:r>
        <w:rPr>
          <w:color w:val="231F20"/>
          <w:spacing w:val="-4"/>
        </w:rPr>
        <w:t>the</w:t>
      </w:r>
      <w:r>
        <w:rPr>
          <w:color w:val="231F20"/>
          <w:spacing w:val="-10"/>
        </w:rPr>
        <w:t xml:space="preserve"> </w:t>
      </w:r>
      <w:r>
        <w:rPr>
          <w:color w:val="231F20"/>
          <w:spacing w:val="-4"/>
        </w:rPr>
        <w:t>point.</w:t>
      </w:r>
      <w:r>
        <w:rPr>
          <w:color w:val="231F20"/>
          <w:spacing w:val="-10"/>
        </w:rPr>
        <w:t xml:space="preserve"> </w:t>
      </w:r>
      <w:r>
        <w:rPr>
          <w:color w:val="231F20"/>
          <w:spacing w:val="-4"/>
        </w:rPr>
        <w:t>When</w:t>
      </w:r>
      <w:r>
        <w:rPr>
          <w:color w:val="231F20"/>
          <w:spacing w:val="-10"/>
        </w:rPr>
        <w:t xml:space="preserve"> </w:t>
      </w:r>
      <w:r>
        <w:rPr>
          <w:color w:val="231F20"/>
          <w:spacing w:val="-4"/>
        </w:rPr>
        <w:t>you</w:t>
      </w:r>
      <w:r>
        <w:rPr>
          <w:color w:val="231F20"/>
          <w:spacing w:val="-10"/>
        </w:rPr>
        <w:t xml:space="preserve"> </w:t>
      </w:r>
      <w:r>
        <w:rPr>
          <w:color w:val="231F20"/>
          <w:spacing w:val="-4"/>
        </w:rPr>
        <w:t>leave</w:t>
      </w:r>
      <w:r>
        <w:rPr>
          <w:color w:val="231F20"/>
          <w:spacing w:val="-10"/>
        </w:rPr>
        <w:t xml:space="preserve"> </w:t>
      </w:r>
      <w:r>
        <w:rPr>
          <w:color w:val="231F20"/>
          <w:spacing w:val="-4"/>
        </w:rPr>
        <w:t>a</w:t>
      </w:r>
      <w:r>
        <w:rPr>
          <w:color w:val="231F20"/>
          <w:spacing w:val="-10"/>
        </w:rPr>
        <w:t xml:space="preserve"> </w:t>
      </w:r>
      <w:r>
        <w:rPr>
          <w:color w:val="231F20"/>
          <w:spacing w:val="-4"/>
        </w:rPr>
        <w:t>film,</w:t>
      </w:r>
      <w:r>
        <w:rPr>
          <w:color w:val="231F20"/>
          <w:spacing w:val="-10"/>
        </w:rPr>
        <w:t xml:space="preserve"> </w:t>
      </w:r>
      <w:r>
        <w:rPr>
          <w:color w:val="231F20"/>
          <w:spacing w:val="-4"/>
        </w:rPr>
        <w:t>you should</w:t>
      </w:r>
      <w:r>
        <w:rPr>
          <w:color w:val="231F20"/>
          <w:spacing w:val="-12"/>
        </w:rPr>
        <w:t xml:space="preserve"> </w:t>
      </w:r>
      <w:r>
        <w:rPr>
          <w:color w:val="231F20"/>
          <w:spacing w:val="-4"/>
        </w:rPr>
        <w:t>not</w:t>
      </w:r>
      <w:r>
        <w:rPr>
          <w:color w:val="231F20"/>
          <w:spacing w:val="-11"/>
        </w:rPr>
        <w:t xml:space="preserve"> </w:t>
      </w:r>
      <w:r>
        <w:rPr>
          <w:color w:val="231F20"/>
          <w:spacing w:val="-4"/>
        </w:rPr>
        <w:t>be</w:t>
      </w:r>
      <w:r>
        <w:rPr>
          <w:color w:val="231F20"/>
          <w:spacing w:val="-11"/>
        </w:rPr>
        <w:t xml:space="preserve"> </w:t>
      </w:r>
      <w:r>
        <w:rPr>
          <w:color w:val="231F20"/>
          <w:spacing w:val="-4"/>
        </w:rPr>
        <w:t>saying,</w:t>
      </w:r>
      <w:r>
        <w:rPr>
          <w:color w:val="231F20"/>
          <w:spacing w:val="-12"/>
        </w:rPr>
        <w:t xml:space="preserve"> </w:t>
      </w:r>
      <w:r>
        <w:rPr>
          <w:color w:val="231F20"/>
          <w:spacing w:val="-4"/>
        </w:rPr>
        <w:t>“Wow!</w:t>
      </w:r>
      <w:r>
        <w:rPr>
          <w:color w:val="231F20"/>
          <w:spacing w:val="-11"/>
        </w:rPr>
        <w:t xml:space="preserve"> </w:t>
      </w:r>
      <w:r>
        <w:rPr>
          <w:color w:val="231F20"/>
          <w:spacing w:val="-4"/>
        </w:rPr>
        <w:t>Great</w:t>
      </w:r>
      <w:r>
        <w:rPr>
          <w:color w:val="231F20"/>
          <w:spacing w:val="-11"/>
        </w:rPr>
        <w:t xml:space="preserve"> </w:t>
      </w:r>
      <w:r>
        <w:rPr>
          <w:color w:val="231F20"/>
          <w:spacing w:val="-4"/>
        </w:rPr>
        <w:t>music!”</w:t>
      </w:r>
      <w:r>
        <w:rPr>
          <w:color w:val="231F20"/>
          <w:spacing w:val="-11"/>
        </w:rPr>
        <w:t xml:space="preserve"> </w:t>
      </w:r>
      <w:r>
        <w:rPr>
          <w:color w:val="231F20"/>
          <w:spacing w:val="-4"/>
        </w:rPr>
        <w:t>Instead,</w:t>
      </w:r>
      <w:r>
        <w:rPr>
          <w:color w:val="231F20"/>
          <w:spacing w:val="-12"/>
        </w:rPr>
        <w:t xml:space="preserve"> </w:t>
      </w:r>
      <w:r>
        <w:rPr>
          <w:color w:val="231F20"/>
          <w:spacing w:val="-4"/>
        </w:rPr>
        <w:t>you</w:t>
      </w:r>
      <w:r>
        <w:rPr>
          <w:color w:val="231F20"/>
          <w:spacing w:val="-11"/>
        </w:rPr>
        <w:t xml:space="preserve"> </w:t>
      </w:r>
      <w:r>
        <w:rPr>
          <w:color w:val="231F20"/>
          <w:spacing w:val="-4"/>
        </w:rPr>
        <w:t>should</w:t>
      </w:r>
      <w:r>
        <w:rPr>
          <w:color w:val="231F20"/>
          <w:spacing w:val="-11"/>
        </w:rPr>
        <w:t xml:space="preserve"> </w:t>
      </w:r>
      <w:r>
        <w:rPr>
          <w:color w:val="231F20"/>
          <w:spacing w:val="-4"/>
        </w:rPr>
        <w:t>be</w:t>
      </w:r>
      <w:r>
        <w:rPr>
          <w:color w:val="231F20"/>
          <w:spacing w:val="-12"/>
        </w:rPr>
        <w:t xml:space="preserve"> </w:t>
      </w:r>
      <w:r>
        <w:rPr>
          <w:color w:val="231F20"/>
          <w:spacing w:val="-4"/>
        </w:rPr>
        <w:t>saying,</w:t>
      </w:r>
      <w:r>
        <w:rPr>
          <w:color w:val="231F20"/>
          <w:spacing w:val="-11"/>
        </w:rPr>
        <w:t xml:space="preserve"> </w:t>
      </w:r>
      <w:r>
        <w:rPr>
          <w:color w:val="231F20"/>
          <w:spacing w:val="-4"/>
        </w:rPr>
        <w:t>“Wow!</w:t>
      </w:r>
      <w:r>
        <w:rPr>
          <w:color w:val="231F20"/>
          <w:spacing w:val="-11"/>
        </w:rPr>
        <w:t xml:space="preserve"> </w:t>
      </w:r>
      <w:r>
        <w:rPr>
          <w:color w:val="231F20"/>
          <w:spacing w:val="-4"/>
        </w:rPr>
        <w:t>Great</w:t>
      </w:r>
      <w:r>
        <w:rPr>
          <w:color w:val="231F20"/>
          <w:spacing w:val="-11"/>
        </w:rPr>
        <w:t xml:space="preserve"> </w:t>
      </w:r>
      <w:r>
        <w:rPr>
          <w:color w:val="231F20"/>
          <w:spacing w:val="-4"/>
        </w:rPr>
        <w:t>film!”</w:t>
      </w:r>
    </w:p>
    <w:p w14:paraId="10EB37AE">
      <w:pPr>
        <w:pStyle w:val="11"/>
        <w:spacing w:before="193" w:line="283" w:lineRule="auto"/>
        <w:ind w:left="1622" w:right="1731"/>
        <w:jc w:val="both"/>
      </w:pPr>
      <w:r>
        <w:rPr>
          <w:color w:val="231F20"/>
        </w:rPr>
        <w:t>A third, very different kind of film composer is Tan Dun, who has a classical music background, unlike many film composers. Tan started out as a musician for the Peking Opera.</w:t>
      </w:r>
      <w:r>
        <w:rPr>
          <w:color w:val="231F20"/>
          <w:spacing w:val="-13"/>
        </w:rPr>
        <w:t xml:space="preserve"> </w:t>
      </w:r>
      <w:r>
        <w:rPr>
          <w:color w:val="231F20"/>
        </w:rPr>
        <w:t>However,</w:t>
      </w:r>
      <w:r>
        <w:rPr>
          <w:color w:val="231F20"/>
          <w:spacing w:val="-13"/>
        </w:rPr>
        <w:t xml:space="preserve"> </w:t>
      </w:r>
      <w:r>
        <w:rPr>
          <w:color w:val="231F20"/>
        </w:rPr>
        <w:t>he</w:t>
      </w:r>
      <w:r>
        <w:rPr>
          <w:color w:val="231F20"/>
          <w:spacing w:val="-13"/>
        </w:rPr>
        <w:t xml:space="preserve"> </w:t>
      </w:r>
      <w:r>
        <w:rPr>
          <w:color w:val="231F20"/>
        </w:rPr>
        <w:t>fell</w:t>
      </w:r>
      <w:r>
        <w:rPr>
          <w:color w:val="231F20"/>
          <w:spacing w:val="-13"/>
        </w:rPr>
        <w:t xml:space="preserve"> </w:t>
      </w:r>
      <w:r>
        <w:rPr>
          <w:color w:val="231F20"/>
        </w:rPr>
        <w:t>in</w:t>
      </w:r>
      <w:r>
        <w:rPr>
          <w:color w:val="231F20"/>
          <w:spacing w:val="-13"/>
        </w:rPr>
        <w:t xml:space="preserve"> </w:t>
      </w:r>
      <w:r>
        <w:rPr>
          <w:color w:val="231F20"/>
        </w:rPr>
        <w:t>love</w:t>
      </w:r>
      <w:r>
        <w:rPr>
          <w:color w:val="231F20"/>
          <w:spacing w:val="-13"/>
        </w:rPr>
        <w:t xml:space="preserve"> </w:t>
      </w:r>
      <w:r>
        <w:rPr>
          <w:color w:val="231F20"/>
        </w:rPr>
        <w:t>with</w:t>
      </w:r>
      <w:r>
        <w:rPr>
          <w:color w:val="231F20"/>
          <w:spacing w:val="-13"/>
        </w:rPr>
        <w:t xml:space="preserve"> </w:t>
      </w:r>
      <w:r>
        <w:rPr>
          <w:color w:val="231F20"/>
        </w:rPr>
        <w:t>Western</w:t>
      </w:r>
      <w:r>
        <w:rPr>
          <w:color w:val="231F20"/>
          <w:spacing w:val="-13"/>
        </w:rPr>
        <w:t xml:space="preserve"> </w:t>
      </w:r>
      <w:r>
        <w:rPr>
          <w:color w:val="231F20"/>
        </w:rPr>
        <w:t>classical</w:t>
      </w:r>
      <w:r>
        <w:rPr>
          <w:color w:val="231F20"/>
          <w:spacing w:val="-13"/>
        </w:rPr>
        <w:t xml:space="preserve"> </w:t>
      </w:r>
      <w:r>
        <w:rPr>
          <w:color w:val="231F20"/>
        </w:rPr>
        <w:t>music,</w:t>
      </w:r>
      <w:r>
        <w:rPr>
          <w:color w:val="231F20"/>
          <w:spacing w:val="-13"/>
        </w:rPr>
        <w:t xml:space="preserve"> </w:t>
      </w:r>
      <w:r>
        <w:rPr>
          <w:color w:val="231F20"/>
        </w:rPr>
        <w:t>and</w:t>
      </w:r>
      <w:r>
        <w:rPr>
          <w:color w:val="231F20"/>
          <w:spacing w:val="-13"/>
        </w:rPr>
        <w:t xml:space="preserve"> </w:t>
      </w:r>
      <w:r>
        <w:rPr>
          <w:color w:val="231F20"/>
        </w:rPr>
        <w:t>started</w:t>
      </w:r>
      <w:r>
        <w:rPr>
          <w:color w:val="231F20"/>
          <w:spacing w:val="-13"/>
        </w:rPr>
        <w:t xml:space="preserve"> </w:t>
      </w:r>
      <w:r>
        <w:rPr>
          <w:color w:val="231F20"/>
        </w:rPr>
        <w:t>writing</w:t>
      </w:r>
      <w:r>
        <w:rPr>
          <w:color w:val="231F20"/>
          <w:spacing w:val="-13"/>
        </w:rPr>
        <w:t xml:space="preserve"> </w:t>
      </w:r>
      <w:r>
        <w:rPr>
          <w:color w:val="231F20"/>
        </w:rPr>
        <w:t xml:space="preserve">classical Western operas that show a strong touch of Chinese music. Like his operas, the scores </w:t>
      </w:r>
      <w:r>
        <w:rPr>
          <w:color w:val="231F20"/>
          <w:spacing w:val="-2"/>
        </w:rPr>
        <w:t>for</w:t>
      </w:r>
      <w:r>
        <w:rPr>
          <w:color w:val="231F20"/>
          <w:spacing w:val="-14"/>
        </w:rPr>
        <w:t xml:space="preserve"> </w:t>
      </w:r>
      <w:r>
        <w:rPr>
          <w:i/>
          <w:color w:val="231F20"/>
          <w:spacing w:val="-2"/>
        </w:rPr>
        <w:t>Crouching</w:t>
      </w:r>
      <w:r>
        <w:rPr>
          <w:i/>
          <w:color w:val="231F20"/>
          <w:spacing w:val="-13"/>
        </w:rPr>
        <w:t xml:space="preserve"> </w:t>
      </w:r>
      <w:r>
        <w:rPr>
          <w:i/>
          <w:color w:val="231F20"/>
          <w:spacing w:val="-2"/>
        </w:rPr>
        <w:t>Tiger,</w:t>
      </w:r>
      <w:r>
        <w:rPr>
          <w:i/>
          <w:color w:val="231F20"/>
          <w:spacing w:val="-13"/>
        </w:rPr>
        <w:t xml:space="preserve"> </w:t>
      </w:r>
      <w:r>
        <w:rPr>
          <w:i/>
          <w:color w:val="231F20"/>
          <w:spacing w:val="-2"/>
        </w:rPr>
        <w:t>Hidden</w:t>
      </w:r>
      <w:r>
        <w:rPr>
          <w:i/>
          <w:color w:val="231F20"/>
          <w:spacing w:val="-14"/>
        </w:rPr>
        <w:t xml:space="preserve"> </w:t>
      </w:r>
      <w:r>
        <w:rPr>
          <w:i/>
          <w:color w:val="231F20"/>
          <w:spacing w:val="-2"/>
        </w:rPr>
        <w:t>Dragon,</w:t>
      </w:r>
      <w:r>
        <w:rPr>
          <w:i/>
          <w:color w:val="231F20"/>
          <w:spacing w:val="-13"/>
        </w:rPr>
        <w:t xml:space="preserve"> </w:t>
      </w:r>
      <w:r>
        <w:rPr>
          <w:color w:val="231F20"/>
          <w:spacing w:val="-2"/>
        </w:rPr>
        <w:t>and</w:t>
      </w:r>
      <w:r>
        <w:rPr>
          <w:color w:val="231F20"/>
          <w:spacing w:val="-13"/>
        </w:rPr>
        <w:t xml:space="preserve"> </w:t>
      </w:r>
      <w:r>
        <w:rPr>
          <w:i/>
          <w:color w:val="231F20"/>
          <w:spacing w:val="-2"/>
        </w:rPr>
        <w:t>Hero</w:t>
      </w:r>
      <w:r>
        <w:rPr>
          <w:i/>
          <w:color w:val="231F20"/>
          <w:spacing w:val="-13"/>
        </w:rPr>
        <w:t xml:space="preserve"> </w:t>
      </w:r>
      <w:r>
        <w:rPr>
          <w:color w:val="231F20"/>
          <w:spacing w:val="-2"/>
        </w:rPr>
        <w:t>use</w:t>
      </w:r>
      <w:r>
        <w:rPr>
          <w:color w:val="231F20"/>
          <w:spacing w:val="-14"/>
        </w:rPr>
        <w:t xml:space="preserve"> </w:t>
      </w:r>
      <w:r>
        <w:rPr>
          <w:color w:val="231F20"/>
          <w:spacing w:val="-2"/>
        </w:rPr>
        <w:t>Chinese</w:t>
      </w:r>
      <w:r>
        <w:rPr>
          <w:color w:val="231F20"/>
          <w:spacing w:val="-13"/>
        </w:rPr>
        <w:t xml:space="preserve"> </w:t>
      </w:r>
      <w:r>
        <w:rPr>
          <w:color w:val="231F20"/>
          <w:spacing w:val="-2"/>
        </w:rPr>
        <w:t>musical</w:t>
      </w:r>
      <w:r>
        <w:rPr>
          <w:color w:val="231F20"/>
          <w:spacing w:val="-13"/>
        </w:rPr>
        <w:t xml:space="preserve"> </w:t>
      </w:r>
      <w:r>
        <w:rPr>
          <w:color w:val="231F20"/>
          <w:spacing w:val="-2"/>
        </w:rPr>
        <w:t>instruments</w:t>
      </w:r>
      <w:r>
        <w:rPr>
          <w:color w:val="231F20"/>
          <w:spacing w:val="-14"/>
        </w:rPr>
        <w:t xml:space="preserve"> </w:t>
      </w:r>
      <w:r>
        <w:rPr>
          <w:color w:val="231F20"/>
          <w:spacing w:val="-2"/>
        </w:rPr>
        <w:t>and</w:t>
      </w:r>
      <w:r>
        <w:rPr>
          <w:color w:val="231F20"/>
          <w:spacing w:val="-13"/>
        </w:rPr>
        <w:t xml:space="preserve"> </w:t>
      </w:r>
      <w:r>
        <w:rPr>
          <w:color w:val="231F20"/>
          <w:spacing w:val="-2"/>
        </w:rPr>
        <w:t xml:space="preserve">styles </w:t>
      </w:r>
      <w:r>
        <w:rPr>
          <w:color w:val="231F20"/>
        </w:rPr>
        <w:t>in</w:t>
      </w:r>
      <w:r>
        <w:rPr>
          <w:color w:val="231F20"/>
          <w:spacing w:val="-16"/>
        </w:rPr>
        <w:t xml:space="preserve"> </w:t>
      </w:r>
      <w:r>
        <w:rPr>
          <w:color w:val="231F20"/>
        </w:rPr>
        <w:t>a</w:t>
      </w:r>
      <w:r>
        <w:rPr>
          <w:color w:val="231F20"/>
          <w:spacing w:val="-15"/>
        </w:rPr>
        <w:t xml:space="preserve"> </w:t>
      </w:r>
      <w:r>
        <w:rPr>
          <w:color w:val="231F20"/>
        </w:rPr>
        <w:t>Western</w:t>
      </w:r>
      <w:r>
        <w:rPr>
          <w:color w:val="231F20"/>
          <w:spacing w:val="-15"/>
        </w:rPr>
        <w:t xml:space="preserve"> </w:t>
      </w:r>
      <w:r>
        <w:rPr>
          <w:color w:val="231F20"/>
        </w:rPr>
        <w:t>classical</w:t>
      </w:r>
      <w:r>
        <w:rPr>
          <w:color w:val="231F20"/>
          <w:spacing w:val="-15"/>
        </w:rPr>
        <w:t xml:space="preserve"> </w:t>
      </w:r>
      <w:r>
        <w:rPr>
          <w:color w:val="231F20"/>
        </w:rPr>
        <w:t>music</w:t>
      </w:r>
      <w:r>
        <w:rPr>
          <w:color w:val="231F20"/>
          <w:spacing w:val="-16"/>
        </w:rPr>
        <w:t xml:space="preserve"> </w:t>
      </w:r>
      <w:r>
        <w:rPr>
          <w:color w:val="231F20"/>
        </w:rPr>
        <w:t>score.</w:t>
      </w:r>
      <w:r>
        <w:rPr>
          <w:color w:val="231F20"/>
          <w:spacing w:val="-15"/>
        </w:rPr>
        <w:t xml:space="preserve"> </w:t>
      </w:r>
      <w:r>
        <w:rPr>
          <w:color w:val="231F20"/>
        </w:rPr>
        <w:t>The</w:t>
      </w:r>
      <w:r>
        <w:rPr>
          <w:color w:val="231F20"/>
          <w:spacing w:val="-15"/>
        </w:rPr>
        <w:t xml:space="preserve"> </w:t>
      </w:r>
      <w:r>
        <w:rPr>
          <w:color w:val="231F20"/>
        </w:rPr>
        <w:t>music</w:t>
      </w:r>
      <w:r>
        <w:rPr>
          <w:color w:val="231F20"/>
          <w:spacing w:val="-15"/>
        </w:rPr>
        <w:t xml:space="preserve"> </w:t>
      </w:r>
      <w:r>
        <w:rPr>
          <w:color w:val="231F20"/>
        </w:rPr>
        <w:t>follows</w:t>
      </w:r>
      <w:r>
        <w:rPr>
          <w:color w:val="231F20"/>
          <w:spacing w:val="-16"/>
        </w:rPr>
        <w:t xml:space="preserve"> </w:t>
      </w:r>
      <w:r>
        <w:rPr>
          <w:color w:val="231F20"/>
        </w:rPr>
        <w:t>all</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rules</w:t>
      </w:r>
      <w:r>
        <w:rPr>
          <w:color w:val="231F20"/>
          <w:spacing w:val="-16"/>
        </w:rPr>
        <w:t xml:space="preserve"> </w:t>
      </w:r>
      <w:r>
        <w:rPr>
          <w:color w:val="231F20"/>
        </w:rPr>
        <w:t>of</w:t>
      </w:r>
      <w:r>
        <w:rPr>
          <w:color w:val="231F20"/>
          <w:spacing w:val="-15"/>
        </w:rPr>
        <w:t xml:space="preserve"> </w:t>
      </w:r>
      <w:r>
        <w:rPr>
          <w:color w:val="231F20"/>
        </w:rPr>
        <w:t>most</w:t>
      </w:r>
      <w:r>
        <w:rPr>
          <w:color w:val="231F20"/>
          <w:spacing w:val="-15"/>
        </w:rPr>
        <w:t xml:space="preserve"> </w:t>
      </w:r>
      <w:r>
        <w:rPr>
          <w:color w:val="231F20"/>
        </w:rPr>
        <w:t>film</w:t>
      </w:r>
      <w:r>
        <w:rPr>
          <w:color w:val="231F20"/>
          <w:spacing w:val="-15"/>
        </w:rPr>
        <w:t xml:space="preserve"> </w:t>
      </w:r>
      <w:r>
        <w:rPr>
          <w:color w:val="231F20"/>
        </w:rPr>
        <w:t>scores</w:t>
      </w:r>
      <w:r>
        <w:rPr>
          <w:rFonts w:ascii="Verdana" w:hAnsi="Verdana"/>
          <w:color w:val="231F20"/>
          <w:position w:val="1"/>
          <w:sz w:val="20"/>
        </w:rPr>
        <w:t xml:space="preserve">— </w:t>
      </w:r>
      <w:r>
        <w:rPr>
          <w:color w:val="231F20"/>
        </w:rPr>
        <w:t>the</w:t>
      </w:r>
      <w:r>
        <w:rPr>
          <w:color w:val="231F20"/>
          <w:spacing w:val="-8"/>
        </w:rPr>
        <w:t xml:space="preserve"> </w:t>
      </w:r>
      <w:r>
        <w:rPr>
          <w:color w:val="231F20"/>
        </w:rPr>
        <w:t>purpose</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tell</w:t>
      </w:r>
      <w:r>
        <w:rPr>
          <w:color w:val="231F20"/>
          <w:spacing w:val="-8"/>
        </w:rPr>
        <w:t xml:space="preserve"> </w:t>
      </w:r>
      <w:r>
        <w:rPr>
          <w:color w:val="231F20"/>
        </w:rPr>
        <w:t>you</w:t>
      </w:r>
      <w:r>
        <w:rPr>
          <w:color w:val="231F20"/>
          <w:spacing w:val="-8"/>
        </w:rPr>
        <w:t xml:space="preserve"> </w:t>
      </w:r>
      <w:r>
        <w:rPr>
          <w:color w:val="231F20"/>
        </w:rPr>
        <w:t>how</w:t>
      </w:r>
      <w:r>
        <w:rPr>
          <w:color w:val="231F20"/>
          <w:spacing w:val="-8"/>
        </w:rPr>
        <w:t xml:space="preserve"> </w:t>
      </w:r>
      <w:r>
        <w:rPr>
          <w:color w:val="231F20"/>
        </w:rPr>
        <w:t>to</w:t>
      </w:r>
      <w:r>
        <w:rPr>
          <w:color w:val="231F20"/>
          <w:spacing w:val="-8"/>
        </w:rPr>
        <w:t xml:space="preserve"> </w:t>
      </w:r>
      <w:r>
        <w:rPr>
          <w:color w:val="231F20"/>
        </w:rPr>
        <w:t>feel</w:t>
      </w:r>
      <w:r>
        <w:rPr>
          <w:color w:val="231F20"/>
          <w:spacing w:val="-8"/>
        </w:rPr>
        <w:t xml:space="preserve"> </w:t>
      </w:r>
      <w:r>
        <w:rPr>
          <w:color w:val="231F20"/>
        </w:rPr>
        <w:t>about</w:t>
      </w:r>
      <w:r>
        <w:rPr>
          <w:color w:val="231F20"/>
          <w:spacing w:val="-8"/>
        </w:rPr>
        <w:t xml:space="preserve"> </w:t>
      </w:r>
      <w:r>
        <w:rPr>
          <w:color w:val="231F20"/>
        </w:rPr>
        <w:t>the</w:t>
      </w:r>
      <w:r>
        <w:rPr>
          <w:color w:val="231F20"/>
          <w:spacing w:val="-8"/>
        </w:rPr>
        <w:t xml:space="preserve"> </w:t>
      </w:r>
      <w:r>
        <w:rPr>
          <w:color w:val="231F20"/>
        </w:rPr>
        <w:t>action</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film,</w:t>
      </w:r>
      <w:r>
        <w:rPr>
          <w:color w:val="231F20"/>
          <w:spacing w:val="-8"/>
        </w:rPr>
        <w:t xml:space="preserve"> </w:t>
      </w:r>
      <w:r>
        <w:rPr>
          <w:color w:val="231F20"/>
        </w:rPr>
        <w:t>and</w:t>
      </w:r>
      <w:r>
        <w:rPr>
          <w:color w:val="231F20"/>
          <w:spacing w:val="-8"/>
        </w:rPr>
        <w:t xml:space="preserve"> </w:t>
      </w:r>
      <w:r>
        <w:rPr>
          <w:color w:val="231F20"/>
        </w:rPr>
        <w:t>to</w:t>
      </w:r>
      <w:r>
        <w:rPr>
          <w:color w:val="231F20"/>
          <w:spacing w:val="-8"/>
        </w:rPr>
        <w:t xml:space="preserve"> </w:t>
      </w:r>
      <w:r>
        <w:rPr>
          <w:color w:val="231F20"/>
        </w:rPr>
        <w:t>help</w:t>
      </w:r>
      <w:r>
        <w:rPr>
          <w:color w:val="231F20"/>
          <w:spacing w:val="-8"/>
        </w:rPr>
        <w:t xml:space="preserve"> </w:t>
      </w:r>
      <w:r>
        <w:rPr>
          <w:color w:val="231F20"/>
        </w:rPr>
        <w:t>tell</w:t>
      </w:r>
      <w:r>
        <w:rPr>
          <w:color w:val="231F20"/>
          <w:spacing w:val="-8"/>
        </w:rPr>
        <w:t xml:space="preserve"> </w:t>
      </w:r>
      <w:r>
        <w:rPr>
          <w:color w:val="231F20"/>
        </w:rPr>
        <w:t>the</w:t>
      </w:r>
      <w:r>
        <w:rPr>
          <w:color w:val="231F20"/>
          <w:spacing w:val="-8"/>
        </w:rPr>
        <w:t xml:space="preserve"> </w:t>
      </w:r>
      <w:r>
        <w:rPr>
          <w:color w:val="231F20"/>
        </w:rPr>
        <w:t>story. However,</w:t>
      </w:r>
      <w:r>
        <w:rPr>
          <w:color w:val="231F20"/>
          <w:spacing w:val="-9"/>
        </w:rPr>
        <w:t xml:space="preserve"> </w:t>
      </w:r>
      <w:r>
        <w:rPr>
          <w:color w:val="231F20"/>
        </w:rPr>
        <w:t>perhaps</w:t>
      </w:r>
      <w:r>
        <w:rPr>
          <w:color w:val="231F20"/>
          <w:spacing w:val="-9"/>
        </w:rPr>
        <w:t xml:space="preserve"> </w:t>
      </w:r>
      <w:r>
        <w:rPr>
          <w:color w:val="231F20"/>
        </w:rPr>
        <w:t>because</w:t>
      </w:r>
      <w:r>
        <w:rPr>
          <w:color w:val="231F20"/>
          <w:spacing w:val="-9"/>
        </w:rPr>
        <w:t xml:space="preserve"> </w:t>
      </w:r>
      <w:r>
        <w:rPr>
          <w:color w:val="231F20"/>
        </w:rPr>
        <w:t>of</w:t>
      </w:r>
      <w:r>
        <w:rPr>
          <w:color w:val="231F20"/>
          <w:spacing w:val="-9"/>
        </w:rPr>
        <w:t xml:space="preserve"> </w:t>
      </w:r>
      <w:r>
        <w:rPr>
          <w:color w:val="231F20"/>
        </w:rPr>
        <w:t>Tan’s</w:t>
      </w:r>
      <w:r>
        <w:rPr>
          <w:color w:val="231F20"/>
          <w:spacing w:val="-9"/>
        </w:rPr>
        <w:t xml:space="preserve"> </w:t>
      </w:r>
      <w:r>
        <w:rPr>
          <w:color w:val="231F20"/>
        </w:rPr>
        <w:t>background</w:t>
      </w:r>
      <w:r>
        <w:rPr>
          <w:color w:val="231F20"/>
          <w:spacing w:val="-9"/>
        </w:rPr>
        <w:t xml:space="preserve"> </w:t>
      </w:r>
      <w:r>
        <w:rPr>
          <w:color w:val="231F20"/>
        </w:rPr>
        <w:t>in</w:t>
      </w:r>
      <w:r>
        <w:rPr>
          <w:color w:val="231F20"/>
          <w:spacing w:val="-9"/>
        </w:rPr>
        <w:t xml:space="preserve"> </w:t>
      </w:r>
      <w:r>
        <w:rPr>
          <w:color w:val="231F20"/>
        </w:rPr>
        <w:t>classical</w:t>
      </w:r>
      <w:r>
        <w:rPr>
          <w:color w:val="231F20"/>
          <w:spacing w:val="-9"/>
        </w:rPr>
        <w:t xml:space="preserve"> </w:t>
      </w:r>
      <w:r>
        <w:rPr>
          <w:color w:val="231F20"/>
        </w:rPr>
        <w:t>music,</w:t>
      </w:r>
      <w:r>
        <w:rPr>
          <w:color w:val="231F20"/>
          <w:spacing w:val="-9"/>
        </w:rPr>
        <w:t xml:space="preserve"> </w:t>
      </w:r>
      <w:r>
        <w:rPr>
          <w:color w:val="231F20"/>
        </w:rPr>
        <w:t>his</w:t>
      </w:r>
      <w:r>
        <w:rPr>
          <w:color w:val="231F20"/>
          <w:spacing w:val="-9"/>
        </w:rPr>
        <w:t xml:space="preserve"> </w:t>
      </w:r>
      <w:r>
        <w:rPr>
          <w:color w:val="231F20"/>
        </w:rPr>
        <w:t>scores</w:t>
      </w:r>
      <w:r>
        <w:rPr>
          <w:color w:val="231F20"/>
          <w:spacing w:val="-9"/>
        </w:rPr>
        <w:t xml:space="preserve"> </w:t>
      </w:r>
      <w:r>
        <w:rPr>
          <w:color w:val="231F20"/>
        </w:rPr>
        <w:t>can</w:t>
      </w:r>
      <w:r>
        <w:rPr>
          <w:color w:val="231F20"/>
          <w:spacing w:val="-9"/>
        </w:rPr>
        <w:t xml:space="preserve"> </w:t>
      </w:r>
      <w:r>
        <w:rPr>
          <w:color w:val="231F20"/>
        </w:rPr>
        <w:t>stand alone</w:t>
      </w:r>
      <w:r>
        <w:rPr>
          <w:color w:val="231F20"/>
          <w:spacing w:val="-13"/>
        </w:rPr>
        <w:t xml:space="preserve"> </w:t>
      </w:r>
      <w:r>
        <w:rPr>
          <w:color w:val="231F20"/>
        </w:rPr>
        <w:t>as</w:t>
      </w:r>
      <w:r>
        <w:rPr>
          <w:color w:val="231F20"/>
          <w:spacing w:val="-13"/>
        </w:rPr>
        <w:t xml:space="preserve"> </w:t>
      </w:r>
      <w:r>
        <w:rPr>
          <w:color w:val="231F20"/>
        </w:rPr>
        <w:t>works</w:t>
      </w:r>
      <w:r>
        <w:rPr>
          <w:color w:val="231F20"/>
          <w:spacing w:val="-13"/>
        </w:rPr>
        <w:t xml:space="preserve"> </w:t>
      </w:r>
      <w:r>
        <w:rPr>
          <w:color w:val="231F20"/>
        </w:rPr>
        <w:t>of</w:t>
      </w:r>
      <w:r>
        <w:rPr>
          <w:color w:val="231F20"/>
          <w:spacing w:val="-13"/>
        </w:rPr>
        <w:t xml:space="preserve"> </w:t>
      </w:r>
      <w:r>
        <w:rPr>
          <w:color w:val="231F20"/>
        </w:rPr>
        <w:t>art</w:t>
      </w:r>
      <w:r>
        <w:rPr>
          <w:color w:val="231F20"/>
          <w:spacing w:val="-13"/>
        </w:rPr>
        <w:t xml:space="preserve"> </w:t>
      </w:r>
      <w:r>
        <w:rPr>
          <w:color w:val="231F20"/>
        </w:rPr>
        <w:t>without</w:t>
      </w:r>
      <w:r>
        <w:rPr>
          <w:color w:val="231F20"/>
          <w:spacing w:val="-13"/>
        </w:rPr>
        <w:t xml:space="preserve"> </w:t>
      </w:r>
      <w:r>
        <w:rPr>
          <w:color w:val="231F20"/>
        </w:rPr>
        <w:t>needing</w:t>
      </w:r>
      <w:r>
        <w:rPr>
          <w:color w:val="231F20"/>
          <w:spacing w:val="-13"/>
        </w:rPr>
        <w:t xml:space="preserve"> </w:t>
      </w:r>
      <w:r>
        <w:rPr>
          <w:color w:val="231F20"/>
        </w:rPr>
        <w:t>a</w:t>
      </w:r>
      <w:r>
        <w:rPr>
          <w:color w:val="231F20"/>
          <w:spacing w:val="-13"/>
        </w:rPr>
        <w:t xml:space="preserve"> </w:t>
      </w:r>
      <w:r>
        <w:rPr>
          <w:color w:val="231F20"/>
        </w:rPr>
        <w:t>film</w:t>
      </w:r>
      <w:r>
        <w:rPr>
          <w:color w:val="231F20"/>
          <w:spacing w:val="-13"/>
        </w:rPr>
        <w:t xml:space="preserve"> </w:t>
      </w:r>
      <w:r>
        <w:rPr>
          <w:color w:val="231F20"/>
        </w:rPr>
        <w:t>to</w:t>
      </w:r>
      <w:r>
        <w:rPr>
          <w:color w:val="231F20"/>
          <w:spacing w:val="-13"/>
        </w:rPr>
        <w:t xml:space="preserve"> </w:t>
      </w:r>
      <w:r>
        <w:rPr>
          <w:color w:val="231F20"/>
        </w:rPr>
        <w:t>support</w:t>
      </w:r>
      <w:r>
        <w:rPr>
          <w:color w:val="231F20"/>
          <w:spacing w:val="-13"/>
        </w:rPr>
        <w:t xml:space="preserve"> </w:t>
      </w:r>
      <w:r>
        <w:rPr>
          <w:color w:val="231F20"/>
        </w:rPr>
        <w:t>them.</w:t>
      </w:r>
    </w:p>
    <w:p w14:paraId="359FCC9C">
      <w:pPr>
        <w:pStyle w:val="11"/>
        <w:spacing w:before="207" w:line="285" w:lineRule="auto"/>
        <w:ind w:left="1622" w:right="1740"/>
        <w:jc w:val="both"/>
      </w:pPr>
      <w:r>
        <w:rPr>
          <w:color w:val="231F20"/>
          <w:spacing w:val="-8"/>
        </w:rPr>
        <w:t>Film</w:t>
      </w:r>
      <w:r>
        <w:rPr>
          <w:color w:val="231F20"/>
          <w:spacing w:val="-6"/>
        </w:rPr>
        <w:t xml:space="preserve"> </w:t>
      </w:r>
      <w:r>
        <w:rPr>
          <w:color w:val="231F20"/>
          <w:spacing w:val="-8"/>
        </w:rPr>
        <w:t>scores</w:t>
      </w:r>
      <w:r>
        <w:rPr>
          <w:color w:val="231F20"/>
          <w:spacing w:val="-6"/>
        </w:rPr>
        <w:t xml:space="preserve"> </w:t>
      </w:r>
      <w:r>
        <w:rPr>
          <w:color w:val="231F20"/>
          <w:spacing w:val="-8"/>
        </w:rPr>
        <w:t>are</w:t>
      </w:r>
      <w:r>
        <w:rPr>
          <w:color w:val="231F20"/>
          <w:spacing w:val="-6"/>
        </w:rPr>
        <w:t xml:space="preserve"> </w:t>
      </w:r>
      <w:r>
        <w:rPr>
          <w:color w:val="231F20"/>
          <w:spacing w:val="-8"/>
        </w:rPr>
        <w:t>almost</w:t>
      </w:r>
      <w:r>
        <w:rPr>
          <w:color w:val="231F20"/>
          <w:spacing w:val="-6"/>
        </w:rPr>
        <w:t xml:space="preserve"> </w:t>
      </w:r>
      <w:r>
        <w:rPr>
          <w:color w:val="231F20"/>
          <w:spacing w:val="-8"/>
        </w:rPr>
        <w:t>always</w:t>
      </w:r>
      <w:r>
        <w:rPr>
          <w:color w:val="231F20"/>
          <w:spacing w:val="-6"/>
        </w:rPr>
        <w:t xml:space="preserve"> </w:t>
      </w:r>
      <w:r>
        <w:rPr>
          <w:color w:val="231F20"/>
          <w:spacing w:val="-8"/>
        </w:rPr>
        <w:t>a</w:t>
      </w:r>
      <w:r>
        <w:rPr>
          <w:color w:val="231F20"/>
          <w:spacing w:val="-6"/>
        </w:rPr>
        <w:t xml:space="preserve"> </w:t>
      </w:r>
      <w:r>
        <w:rPr>
          <w:color w:val="231F20"/>
          <w:spacing w:val="-8"/>
        </w:rPr>
        <w:t>form</w:t>
      </w:r>
      <w:r>
        <w:rPr>
          <w:color w:val="231F20"/>
          <w:spacing w:val="-6"/>
        </w:rPr>
        <w:t xml:space="preserve"> </w:t>
      </w:r>
      <w:r>
        <w:rPr>
          <w:color w:val="231F20"/>
          <w:spacing w:val="-8"/>
        </w:rPr>
        <w:t>of</w:t>
      </w:r>
      <w:r>
        <w:rPr>
          <w:color w:val="231F20"/>
          <w:spacing w:val="-6"/>
        </w:rPr>
        <w:t xml:space="preserve"> </w:t>
      </w:r>
      <w:r>
        <w:rPr>
          <w:color w:val="231F20"/>
          <w:spacing w:val="-8"/>
        </w:rPr>
        <w:t>classical</w:t>
      </w:r>
      <w:r>
        <w:rPr>
          <w:color w:val="231F20"/>
          <w:spacing w:val="-6"/>
        </w:rPr>
        <w:t xml:space="preserve"> </w:t>
      </w:r>
      <w:r>
        <w:rPr>
          <w:color w:val="231F20"/>
          <w:spacing w:val="-8"/>
        </w:rPr>
        <w:t>music.</w:t>
      </w:r>
      <w:r>
        <w:rPr>
          <w:color w:val="231F20"/>
          <w:spacing w:val="-6"/>
        </w:rPr>
        <w:t xml:space="preserve"> </w:t>
      </w:r>
      <w:r>
        <w:rPr>
          <w:color w:val="231F20"/>
          <w:spacing w:val="-8"/>
        </w:rPr>
        <w:t>However,</w:t>
      </w:r>
      <w:r>
        <w:rPr>
          <w:color w:val="231F20"/>
          <w:spacing w:val="-6"/>
        </w:rPr>
        <w:t xml:space="preserve"> </w:t>
      </w:r>
      <w:r>
        <w:rPr>
          <w:color w:val="231F20"/>
          <w:spacing w:val="-8"/>
        </w:rPr>
        <w:t>unlike</w:t>
      </w:r>
      <w:r>
        <w:rPr>
          <w:color w:val="231F20"/>
          <w:spacing w:val="-6"/>
        </w:rPr>
        <w:t xml:space="preserve"> </w:t>
      </w:r>
      <w:r>
        <w:rPr>
          <w:color w:val="231F20"/>
          <w:spacing w:val="-8"/>
        </w:rPr>
        <w:t>most</w:t>
      </w:r>
      <w:r>
        <w:rPr>
          <w:color w:val="231F20"/>
          <w:spacing w:val="-6"/>
        </w:rPr>
        <w:t xml:space="preserve"> </w:t>
      </w:r>
      <w:r>
        <w:rPr>
          <w:color w:val="231F20"/>
          <w:spacing w:val="-8"/>
        </w:rPr>
        <w:t>classical</w:t>
      </w:r>
      <w:r>
        <w:rPr>
          <w:color w:val="231F20"/>
          <w:spacing w:val="-6"/>
        </w:rPr>
        <w:t xml:space="preserve"> </w:t>
      </w:r>
      <w:r>
        <w:rPr>
          <w:color w:val="231F20"/>
          <w:spacing w:val="-8"/>
        </w:rPr>
        <w:t xml:space="preserve">music, </w:t>
      </w:r>
      <w:r>
        <w:rPr>
          <w:color w:val="231F20"/>
          <w:spacing w:val="-6"/>
        </w:rPr>
        <w:t>they</w:t>
      </w:r>
      <w:r>
        <w:rPr>
          <w:color w:val="231F20"/>
          <w:spacing w:val="-10"/>
        </w:rPr>
        <w:t xml:space="preserve"> </w:t>
      </w:r>
      <w:r>
        <w:rPr>
          <w:color w:val="231F20"/>
          <w:spacing w:val="-6"/>
        </w:rPr>
        <w:t>have</w:t>
      </w:r>
      <w:r>
        <w:rPr>
          <w:color w:val="231F20"/>
          <w:spacing w:val="-9"/>
        </w:rPr>
        <w:t xml:space="preserve"> </w:t>
      </w:r>
      <w:r>
        <w:rPr>
          <w:color w:val="231F20"/>
          <w:spacing w:val="-6"/>
        </w:rPr>
        <w:t>never</w:t>
      </w:r>
      <w:r>
        <w:rPr>
          <w:color w:val="231F20"/>
          <w:spacing w:val="-9"/>
        </w:rPr>
        <w:t xml:space="preserve"> </w:t>
      </w:r>
      <w:r>
        <w:rPr>
          <w:color w:val="231F20"/>
          <w:spacing w:val="-6"/>
        </w:rPr>
        <w:t>been</w:t>
      </w:r>
      <w:r>
        <w:rPr>
          <w:color w:val="231F20"/>
          <w:spacing w:val="-10"/>
        </w:rPr>
        <w:t xml:space="preserve"> </w:t>
      </w:r>
      <w:r>
        <w:rPr>
          <w:color w:val="231F20"/>
          <w:spacing w:val="-6"/>
        </w:rPr>
        <w:t>considered</w:t>
      </w:r>
      <w:r>
        <w:rPr>
          <w:color w:val="231F20"/>
          <w:spacing w:val="-9"/>
        </w:rPr>
        <w:t xml:space="preserve"> </w:t>
      </w:r>
      <w:r>
        <w:rPr>
          <w:color w:val="231F20"/>
          <w:spacing w:val="-6"/>
        </w:rPr>
        <w:t>high</w:t>
      </w:r>
      <w:r>
        <w:rPr>
          <w:color w:val="231F20"/>
          <w:spacing w:val="-9"/>
        </w:rPr>
        <w:t xml:space="preserve"> </w:t>
      </w:r>
      <w:r>
        <w:rPr>
          <w:color w:val="231F20"/>
          <w:spacing w:val="-6"/>
        </w:rPr>
        <w:t>art.</w:t>
      </w:r>
      <w:r>
        <w:rPr>
          <w:color w:val="231F20"/>
          <w:spacing w:val="-9"/>
        </w:rPr>
        <w:t xml:space="preserve"> </w:t>
      </w:r>
      <w:r>
        <w:rPr>
          <w:color w:val="231F20"/>
          <w:spacing w:val="-6"/>
        </w:rPr>
        <w:t>Perhaps</w:t>
      </w:r>
      <w:r>
        <w:rPr>
          <w:color w:val="231F20"/>
          <w:spacing w:val="-10"/>
        </w:rPr>
        <w:t xml:space="preserve"> </w:t>
      </w:r>
      <w:r>
        <w:rPr>
          <w:color w:val="231F20"/>
          <w:spacing w:val="-6"/>
        </w:rPr>
        <w:t>with</w:t>
      </w:r>
      <w:r>
        <w:rPr>
          <w:color w:val="231F20"/>
          <w:spacing w:val="-9"/>
        </w:rPr>
        <w:t xml:space="preserve"> </w:t>
      </w:r>
      <w:r>
        <w:rPr>
          <w:color w:val="231F20"/>
          <w:spacing w:val="-6"/>
        </w:rPr>
        <w:t>Tan</w:t>
      </w:r>
      <w:r>
        <w:rPr>
          <w:color w:val="231F20"/>
          <w:spacing w:val="-9"/>
        </w:rPr>
        <w:t xml:space="preserve"> </w:t>
      </w:r>
      <w:r>
        <w:rPr>
          <w:color w:val="231F20"/>
          <w:spacing w:val="-6"/>
        </w:rPr>
        <w:t>Dun,</w:t>
      </w:r>
      <w:r>
        <w:rPr>
          <w:color w:val="231F20"/>
          <w:spacing w:val="-10"/>
        </w:rPr>
        <w:t xml:space="preserve"> </w:t>
      </w:r>
      <w:r>
        <w:rPr>
          <w:color w:val="231F20"/>
          <w:spacing w:val="-6"/>
        </w:rPr>
        <w:t>this</w:t>
      </w:r>
      <w:r>
        <w:rPr>
          <w:color w:val="231F20"/>
          <w:spacing w:val="-9"/>
        </w:rPr>
        <w:t xml:space="preserve"> </w:t>
      </w:r>
      <w:r>
        <w:rPr>
          <w:color w:val="231F20"/>
          <w:spacing w:val="-6"/>
        </w:rPr>
        <w:t>will</w:t>
      </w:r>
      <w:r>
        <w:rPr>
          <w:color w:val="231F20"/>
          <w:spacing w:val="-9"/>
        </w:rPr>
        <w:t xml:space="preserve"> </w:t>
      </w:r>
      <w:r>
        <w:rPr>
          <w:color w:val="231F20"/>
          <w:spacing w:val="-6"/>
        </w:rPr>
        <w:t>begin</w:t>
      </w:r>
      <w:r>
        <w:rPr>
          <w:color w:val="231F20"/>
          <w:spacing w:val="-9"/>
        </w:rPr>
        <w:t xml:space="preserve"> </w:t>
      </w:r>
      <w:r>
        <w:rPr>
          <w:color w:val="231F20"/>
          <w:spacing w:val="-6"/>
        </w:rPr>
        <w:t>to</w:t>
      </w:r>
      <w:r>
        <w:rPr>
          <w:color w:val="231F20"/>
          <w:spacing w:val="-10"/>
        </w:rPr>
        <w:t xml:space="preserve"> </w:t>
      </w:r>
      <w:r>
        <w:rPr>
          <w:color w:val="231F20"/>
          <w:spacing w:val="-6"/>
        </w:rPr>
        <w:t>change.</w:t>
      </w:r>
    </w:p>
    <w:p w14:paraId="2F11E38C">
      <w:pPr>
        <w:pStyle w:val="11"/>
        <w:rPr>
          <w:sz w:val="20"/>
        </w:rPr>
      </w:pPr>
    </w:p>
    <w:p w14:paraId="30C065C0">
      <w:pPr>
        <w:pStyle w:val="11"/>
        <w:rPr>
          <w:sz w:val="20"/>
        </w:rPr>
      </w:pPr>
    </w:p>
    <w:p w14:paraId="7BA2428D">
      <w:pPr>
        <w:pStyle w:val="11"/>
        <w:rPr>
          <w:sz w:val="20"/>
        </w:rPr>
      </w:pPr>
    </w:p>
    <w:p w14:paraId="034941D8">
      <w:pPr>
        <w:pStyle w:val="11"/>
        <w:rPr>
          <w:sz w:val="20"/>
        </w:rPr>
      </w:pPr>
    </w:p>
    <w:p w14:paraId="7054965F">
      <w:pPr>
        <w:pStyle w:val="11"/>
        <w:rPr>
          <w:sz w:val="20"/>
        </w:rPr>
      </w:pPr>
    </w:p>
    <w:p w14:paraId="68D37517">
      <w:pPr>
        <w:pStyle w:val="11"/>
        <w:rPr>
          <w:sz w:val="20"/>
        </w:rPr>
      </w:pPr>
    </w:p>
    <w:p w14:paraId="110720DC">
      <w:pPr>
        <w:pStyle w:val="11"/>
        <w:rPr>
          <w:sz w:val="20"/>
        </w:rPr>
      </w:pPr>
    </w:p>
    <w:p w14:paraId="1CEC879D">
      <w:pPr>
        <w:pStyle w:val="11"/>
        <w:rPr>
          <w:sz w:val="20"/>
        </w:rPr>
      </w:pPr>
    </w:p>
    <w:p w14:paraId="20DB67BB">
      <w:pPr>
        <w:pStyle w:val="11"/>
        <w:rPr>
          <w:sz w:val="20"/>
        </w:rPr>
      </w:pPr>
    </w:p>
    <w:p w14:paraId="2BA35BC6">
      <w:pPr>
        <w:pStyle w:val="11"/>
        <w:rPr>
          <w:sz w:val="20"/>
        </w:rPr>
      </w:pPr>
    </w:p>
    <w:p w14:paraId="3AD073ED">
      <w:pPr>
        <w:pStyle w:val="11"/>
        <w:rPr>
          <w:sz w:val="20"/>
        </w:rPr>
      </w:pPr>
    </w:p>
    <w:p w14:paraId="54F34D93">
      <w:pPr>
        <w:pStyle w:val="11"/>
        <w:rPr>
          <w:sz w:val="20"/>
        </w:rPr>
      </w:pPr>
    </w:p>
    <w:p w14:paraId="67096BD8">
      <w:pPr>
        <w:pStyle w:val="11"/>
        <w:rPr>
          <w:sz w:val="20"/>
        </w:rPr>
      </w:pPr>
    </w:p>
    <w:p w14:paraId="61524CDF">
      <w:pPr>
        <w:pStyle w:val="11"/>
        <w:rPr>
          <w:sz w:val="20"/>
        </w:rPr>
      </w:pPr>
    </w:p>
    <w:p w14:paraId="36DFEB14">
      <w:pPr>
        <w:pStyle w:val="11"/>
        <w:rPr>
          <w:sz w:val="20"/>
        </w:rPr>
      </w:pPr>
    </w:p>
    <w:p w14:paraId="1E303FEE">
      <w:pPr>
        <w:pStyle w:val="11"/>
        <w:spacing w:before="10"/>
        <w:rPr>
          <w:sz w:val="17"/>
        </w:rPr>
      </w:pPr>
    </w:p>
    <w:p w14:paraId="08CF02EC">
      <w:pPr>
        <w:spacing w:before="97"/>
        <w:ind w:left="619" w:right="0" w:firstLine="0"/>
        <w:jc w:val="left"/>
        <w:rPr>
          <w:rFonts w:ascii="Tahoma"/>
          <w:sz w:val="20"/>
        </w:rPr>
      </w:pPr>
      <w:r>
        <w:rPr>
          <w:rFonts w:ascii="Tahoma"/>
          <w:color w:val="231F20"/>
          <w:spacing w:val="-5"/>
          <w:sz w:val="20"/>
        </w:rPr>
        <w:t>90</w:t>
      </w:r>
    </w:p>
    <w:p w14:paraId="42070C3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B63765">
      <w:pPr>
        <w:spacing w:after="0" w:line="240" w:lineRule="auto"/>
        <w:jc w:val="left"/>
        <w:rPr>
          <w:rFonts w:ascii="Tahoma"/>
          <w:sz w:val="20"/>
        </w:rPr>
        <w:sectPr>
          <w:pgSz w:w="11910" w:h="16840"/>
          <w:pgMar w:top="0" w:right="0" w:bottom="0" w:left="0" w:header="720" w:footer="720" w:gutter="0"/>
          <w:cols w:space="720" w:num="1"/>
        </w:sectPr>
      </w:pPr>
    </w:p>
    <w:p w14:paraId="37A85D87">
      <w:pPr>
        <w:pStyle w:val="11"/>
        <w:rPr>
          <w:rFonts w:ascii="Tahoma"/>
          <w:sz w:val="20"/>
        </w:rPr>
      </w:pPr>
    </w:p>
    <w:p w14:paraId="553F943B">
      <w:pPr>
        <w:pStyle w:val="11"/>
        <w:rPr>
          <w:rFonts w:ascii="Tahoma"/>
          <w:sz w:val="20"/>
        </w:rPr>
      </w:pPr>
    </w:p>
    <w:p w14:paraId="7CA0431A">
      <w:pPr>
        <w:pStyle w:val="11"/>
        <w:rPr>
          <w:rFonts w:ascii="Tahoma"/>
          <w:sz w:val="20"/>
        </w:rPr>
      </w:pPr>
    </w:p>
    <w:p w14:paraId="16EB4FA4">
      <w:pPr>
        <w:pStyle w:val="11"/>
        <w:rPr>
          <w:rFonts w:ascii="Tahoma"/>
          <w:sz w:val="20"/>
        </w:rPr>
      </w:pPr>
    </w:p>
    <w:p w14:paraId="040B7F77">
      <w:pPr>
        <w:spacing w:after="0"/>
        <w:rPr>
          <w:rFonts w:ascii="Tahoma"/>
          <w:sz w:val="20"/>
        </w:rPr>
        <w:sectPr>
          <w:pgSz w:w="11910" w:h="16840"/>
          <w:pgMar w:top="0" w:right="0" w:bottom="0" w:left="0" w:header="720" w:footer="720" w:gutter="0"/>
          <w:cols w:space="720" w:num="1"/>
        </w:sectPr>
      </w:pPr>
    </w:p>
    <w:p w14:paraId="1B4CD596">
      <w:pPr>
        <w:pStyle w:val="11"/>
        <w:rPr>
          <w:rFonts w:ascii="Tahoma"/>
          <w:sz w:val="42"/>
        </w:rPr>
      </w:pPr>
    </w:p>
    <w:p w14:paraId="7B30130F">
      <w:pPr>
        <w:pStyle w:val="11"/>
        <w:spacing w:before="7"/>
        <w:rPr>
          <w:rFonts w:ascii="Tahoma"/>
          <w:sz w:val="39"/>
        </w:rPr>
      </w:pPr>
    </w:p>
    <w:p w14:paraId="25C85011">
      <w:pPr>
        <w:pStyle w:val="7"/>
      </w:pPr>
      <w:r>
        <mc:AlternateContent>
          <mc:Choice Requires="wps">
            <w:drawing>
              <wp:anchor distT="0" distB="0" distL="0" distR="0" simplePos="0" relativeHeight="251911168" behindDoc="1" locked="0" layoutInCell="1" allowOverlap="1">
                <wp:simplePos x="0" y="0"/>
                <wp:positionH relativeFrom="page">
                  <wp:posOffset>6741160</wp:posOffset>
                </wp:positionH>
                <wp:positionV relativeFrom="paragraph">
                  <wp:posOffset>-981710</wp:posOffset>
                </wp:positionV>
                <wp:extent cx="394335" cy="184785"/>
                <wp:effectExtent l="0" t="0" r="0" b="0"/>
                <wp:wrapNone/>
                <wp:docPr id="4329" name="Textbox 4329"/>
                <wp:cNvGraphicFramePr/>
                <a:graphic xmlns:a="http://schemas.openxmlformats.org/drawingml/2006/main">
                  <a:graphicData uri="http://schemas.microsoft.com/office/word/2010/wordprocessingShape">
                    <wps:wsp>
                      <wps:cNvSpPr txBox="1"/>
                      <wps:spPr>
                        <a:xfrm>
                          <a:off x="0" y="0"/>
                          <a:ext cx="394335" cy="184785"/>
                        </a:xfrm>
                        <a:prstGeom prst="rect">
                          <a:avLst/>
                        </a:prstGeom>
                      </wps:spPr>
                      <wps:txbx>
                        <w:txbxContent>
                          <w:p w14:paraId="35D1A671">
                            <w:pPr>
                              <w:spacing w:before="0"/>
                              <w:ind w:left="0" w:right="0" w:firstLine="0"/>
                              <w:jc w:val="left"/>
                              <w:rPr>
                                <w:rFonts w:ascii="Tahoma"/>
                                <w:sz w:val="24"/>
                              </w:rPr>
                            </w:pPr>
                            <w:r>
                              <w:rPr>
                                <w:rFonts w:ascii="Tahoma"/>
                                <w:color w:val="231F20"/>
                                <w:spacing w:val="-6"/>
                                <w:w w:val="105"/>
                                <w:sz w:val="24"/>
                              </w:rPr>
                              <w:t>Notes</w:t>
                            </w:r>
                          </w:p>
                        </w:txbxContent>
                      </wps:txbx>
                      <wps:bodyPr wrap="square" lIns="0" tIns="0" rIns="0" bIns="0" rtlCol="0">
                        <a:noAutofit/>
                      </wps:bodyPr>
                    </wps:wsp>
                  </a:graphicData>
                </a:graphic>
              </wp:anchor>
            </w:drawing>
          </mc:Choice>
          <mc:Fallback>
            <w:pict>
              <v:shape id="Textbox 4329" o:spid="_x0000_s1026" o:spt="202" type="#_x0000_t202" style="position:absolute;left:0pt;margin-left:530.8pt;margin-top:-77.3pt;height:14.55pt;width:31.05pt;mso-position-horizontal-relative:page;z-index:-251405312;mso-width-relative:page;mso-height-relative:page;" filled="f" stroked="f" coordsize="21600,21600" o:gfxdata="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4Ve6tsAAAAPAQAADwAAAAAAAAABACAAAAAiAAAAZHJzL2Rvd25yZXYueG1sUEsBAhQA&#10;FAAAAAgAh07iQEqrG522AQAAeQMAAA4AAAAAAAAAAQAgAAAAKgEAAGRycy9lMm9Eb2MueG1sUEsF&#10;BgAAAAAGAAYAWQEAAFIFAAAAAA==&#10;">
                <v:fill on="f" focussize="0,0"/>
                <v:stroke on="f"/>
                <v:imagedata o:title=""/>
                <o:lock v:ext="edit" aspectratio="f"/>
                <v:textbox inset="0mm,0mm,0mm,0mm">
                  <w:txbxContent>
                    <w:p w14:paraId="35D1A671">
                      <w:pPr>
                        <w:spacing w:before="0"/>
                        <w:ind w:left="0" w:right="0" w:firstLine="0"/>
                        <w:jc w:val="left"/>
                        <w:rPr>
                          <w:rFonts w:ascii="Tahoma"/>
                          <w:sz w:val="24"/>
                        </w:rPr>
                      </w:pPr>
                      <w:r>
                        <w:rPr>
                          <w:rFonts w:ascii="Tahoma"/>
                          <w:color w:val="231F20"/>
                          <w:spacing w:val="-6"/>
                          <w:w w:val="105"/>
                          <w:sz w:val="24"/>
                        </w:rPr>
                        <w:t>Notes</w:t>
                      </w:r>
                    </w:p>
                  </w:txbxContent>
                </v:textbox>
              </v:shape>
            </w:pict>
          </mc:Fallback>
        </mc:AlternateContent>
      </w:r>
      <w:r>
        <mc:AlternateContent>
          <mc:Choice Requires="wps">
            <w:drawing>
              <wp:anchor distT="0" distB="0" distL="0" distR="0" simplePos="0" relativeHeight="251804672"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330" name="Graphic 433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30" o:spid="_x0000_s1026" o:spt="100" style="position:absolute;left:0pt;margin-left:68pt;margin-top:1.45pt;height:18pt;width:7.45pt;mso-position-horizontal-relative:page;z-index:251804672;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DQevxB&#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4DEB36CC">
      <w:pPr>
        <w:spacing w:before="282"/>
        <w:ind w:left="1700" w:right="0" w:firstLine="0"/>
        <w:jc w:val="left"/>
        <w:rPr>
          <w:rFonts w:hint="eastAsia" w:ascii="宋体" w:eastAsia="宋体"/>
          <w:sz w:val="36"/>
        </w:rPr>
      </w:pPr>
      <w:r>
        <w:br w:type="column"/>
      </w:r>
      <w:r>
        <w:rPr>
          <w:rFonts w:ascii="Tahoma" w:eastAsia="Tahoma"/>
          <w:b/>
          <w:color w:val="231F20"/>
          <w:w w:val="90"/>
          <w:sz w:val="40"/>
        </w:rPr>
        <w:t>Notes</w:t>
      </w:r>
      <w:r>
        <w:rPr>
          <w:rFonts w:ascii="Tahoma" w:eastAsia="Tahoma"/>
          <w:b/>
          <w:color w:val="231F20"/>
          <w:spacing w:val="-9"/>
          <w:sz w:val="40"/>
        </w:rPr>
        <w:t xml:space="preserve"> </w:t>
      </w:r>
      <w:r>
        <w:rPr>
          <w:rFonts w:hint="eastAsia" w:ascii="宋体" w:eastAsia="宋体"/>
          <w:color w:val="231F20"/>
          <w:spacing w:val="-5"/>
          <w:w w:val="90"/>
          <w:position w:val="2"/>
          <w:sz w:val="36"/>
        </w:rPr>
        <w:t>注释</w:t>
      </w:r>
    </w:p>
    <w:p w14:paraId="4D793E97">
      <w:pPr>
        <w:spacing w:after="0"/>
        <w:jc w:val="left"/>
        <w:rPr>
          <w:rFonts w:hint="eastAsia" w:ascii="宋体" w:eastAsia="宋体"/>
          <w:sz w:val="36"/>
        </w:rPr>
        <w:sectPr>
          <w:type w:val="continuous"/>
          <w:pgSz w:w="11910" w:h="16840"/>
          <w:pgMar w:top="1340" w:right="0" w:bottom="280" w:left="0" w:header="720" w:footer="720" w:gutter="0"/>
          <w:cols w:equalWidth="0" w:num="2">
            <w:col w:w="2655" w:space="759"/>
            <w:col w:w="8496"/>
          </w:cols>
        </w:sectPr>
      </w:pPr>
    </w:p>
    <w:p w14:paraId="25059B88">
      <w:pPr>
        <w:pStyle w:val="11"/>
        <w:spacing w:before="9"/>
        <w:rPr>
          <w:rFonts w:ascii="宋体"/>
          <w:sz w:val="9"/>
        </w:rPr>
      </w:pPr>
    </w:p>
    <w:p w14:paraId="4F27C327">
      <w:pPr>
        <w:pStyle w:val="15"/>
        <w:numPr>
          <w:ilvl w:val="0"/>
          <w:numId w:val="118"/>
        </w:numPr>
        <w:tabs>
          <w:tab w:val="left" w:pos="1698"/>
          <w:tab w:val="left" w:pos="1700"/>
        </w:tabs>
        <w:spacing w:before="110" w:after="0" w:line="232" w:lineRule="auto"/>
        <w:ind w:left="1700" w:right="1188" w:hanging="341"/>
        <w:jc w:val="both"/>
        <w:rPr>
          <w:rFonts w:hint="eastAsia" w:ascii="宋体" w:eastAsia="宋体"/>
          <w:sz w:val="20"/>
        </w:rPr>
      </w:pPr>
      <w:r>
        <w:rPr>
          <w:rFonts w:ascii="Tahoma" w:eastAsia="Tahoma"/>
          <w:b/>
          <w:color w:val="231F20"/>
          <w:w w:val="90"/>
          <w:sz w:val="24"/>
        </w:rPr>
        <w:t>There</w:t>
      </w:r>
      <w:r>
        <w:rPr>
          <w:rFonts w:ascii="Tahoma" w:eastAsia="Tahoma"/>
          <w:b/>
          <w:color w:val="231F20"/>
          <w:spacing w:val="-8"/>
          <w:w w:val="90"/>
          <w:sz w:val="24"/>
        </w:rPr>
        <w:t xml:space="preserve"> </w:t>
      </w:r>
      <w:r>
        <w:rPr>
          <w:rFonts w:ascii="Tahoma" w:eastAsia="Tahoma"/>
          <w:b/>
          <w:color w:val="231F20"/>
          <w:w w:val="90"/>
          <w:sz w:val="24"/>
        </w:rPr>
        <w:t>comes</w:t>
      </w:r>
      <w:r>
        <w:rPr>
          <w:rFonts w:ascii="Tahoma" w:eastAsia="Tahoma"/>
          <w:b/>
          <w:color w:val="231F20"/>
          <w:spacing w:val="-8"/>
          <w:w w:val="90"/>
          <w:sz w:val="24"/>
        </w:rPr>
        <w:t xml:space="preserve"> </w:t>
      </w:r>
      <w:r>
        <w:rPr>
          <w:rFonts w:ascii="Tahoma" w:eastAsia="Tahoma"/>
          <w:b/>
          <w:color w:val="231F20"/>
          <w:w w:val="90"/>
          <w:sz w:val="24"/>
        </w:rPr>
        <w:t>a</w:t>
      </w:r>
      <w:r>
        <w:rPr>
          <w:rFonts w:ascii="Tahoma" w:eastAsia="Tahoma"/>
          <w:b/>
          <w:color w:val="231F20"/>
          <w:spacing w:val="-8"/>
          <w:w w:val="90"/>
          <w:sz w:val="24"/>
        </w:rPr>
        <w:t xml:space="preserve"> </w:t>
      </w:r>
      <w:r>
        <w:rPr>
          <w:rFonts w:ascii="Tahoma" w:eastAsia="Tahoma"/>
          <w:b/>
          <w:color w:val="231F20"/>
          <w:w w:val="90"/>
          <w:sz w:val="24"/>
        </w:rPr>
        <w:t>time</w:t>
      </w:r>
      <w:r>
        <w:rPr>
          <w:rFonts w:ascii="Tahoma" w:eastAsia="Tahoma"/>
          <w:b/>
          <w:color w:val="231F20"/>
          <w:spacing w:val="-8"/>
          <w:w w:val="90"/>
          <w:sz w:val="24"/>
        </w:rPr>
        <w:t xml:space="preserve"> </w:t>
      </w:r>
      <w:r>
        <w:rPr>
          <w:rFonts w:ascii="Tahoma" w:eastAsia="Tahoma"/>
          <w:b/>
          <w:color w:val="231F20"/>
          <w:w w:val="90"/>
          <w:sz w:val="24"/>
        </w:rPr>
        <w:t>when</w:t>
      </w:r>
      <w:r>
        <w:rPr>
          <w:rFonts w:ascii="Tahoma" w:eastAsia="Tahoma"/>
          <w:b/>
          <w:color w:val="231F20"/>
          <w:spacing w:val="-8"/>
          <w:w w:val="90"/>
          <w:sz w:val="24"/>
        </w:rPr>
        <w:t xml:space="preserve"> </w:t>
      </w:r>
      <w:r>
        <w:rPr>
          <w:rFonts w:ascii="Tahoma" w:eastAsia="Tahoma"/>
          <w:b/>
          <w:color w:val="231F20"/>
          <w:w w:val="90"/>
          <w:sz w:val="24"/>
        </w:rPr>
        <w:t>the</w:t>
      </w:r>
      <w:r>
        <w:rPr>
          <w:rFonts w:ascii="Tahoma" w:eastAsia="Tahoma"/>
          <w:b/>
          <w:color w:val="231F20"/>
          <w:spacing w:val="-8"/>
          <w:w w:val="90"/>
          <w:sz w:val="24"/>
        </w:rPr>
        <w:t xml:space="preserve"> </w:t>
      </w:r>
      <w:r>
        <w:rPr>
          <w:rFonts w:ascii="Tahoma" w:eastAsia="Tahoma"/>
          <w:b/>
          <w:color w:val="231F20"/>
          <w:w w:val="90"/>
          <w:sz w:val="24"/>
        </w:rPr>
        <w:t>old</w:t>
      </w:r>
      <w:r>
        <w:rPr>
          <w:rFonts w:ascii="Tahoma" w:eastAsia="Tahoma"/>
          <w:b/>
          <w:color w:val="231F20"/>
          <w:spacing w:val="-8"/>
          <w:w w:val="90"/>
          <w:sz w:val="24"/>
        </w:rPr>
        <w:t xml:space="preserve"> </w:t>
      </w:r>
      <w:r>
        <w:rPr>
          <w:rFonts w:ascii="Tahoma" w:eastAsia="Tahoma"/>
          <w:b/>
          <w:color w:val="231F20"/>
          <w:w w:val="90"/>
          <w:sz w:val="24"/>
        </w:rPr>
        <w:t>must</w:t>
      </w:r>
      <w:r>
        <w:rPr>
          <w:rFonts w:ascii="Tahoma" w:eastAsia="Tahoma"/>
          <w:b/>
          <w:color w:val="231F20"/>
          <w:spacing w:val="-8"/>
          <w:w w:val="90"/>
          <w:sz w:val="24"/>
        </w:rPr>
        <w:t xml:space="preserve"> </w:t>
      </w:r>
      <w:r>
        <w:rPr>
          <w:rFonts w:ascii="Tahoma" w:eastAsia="Tahoma"/>
          <w:b/>
          <w:color w:val="231F20"/>
          <w:w w:val="90"/>
          <w:sz w:val="24"/>
        </w:rPr>
        <w:t>give</w:t>
      </w:r>
      <w:r>
        <w:rPr>
          <w:rFonts w:ascii="Tahoma" w:eastAsia="Tahoma"/>
          <w:b/>
          <w:color w:val="231F20"/>
          <w:spacing w:val="-8"/>
          <w:w w:val="90"/>
          <w:sz w:val="24"/>
        </w:rPr>
        <w:t xml:space="preserve"> </w:t>
      </w:r>
      <w:r>
        <w:rPr>
          <w:rFonts w:ascii="Tahoma" w:eastAsia="Tahoma"/>
          <w:b/>
          <w:color w:val="231F20"/>
          <w:w w:val="90"/>
          <w:sz w:val="24"/>
        </w:rPr>
        <w:t>way</w:t>
      </w:r>
      <w:r>
        <w:rPr>
          <w:rFonts w:ascii="Tahoma" w:eastAsia="Tahoma"/>
          <w:b/>
          <w:color w:val="231F20"/>
          <w:spacing w:val="-8"/>
          <w:w w:val="90"/>
          <w:sz w:val="24"/>
        </w:rPr>
        <w:t xml:space="preserve"> </w:t>
      </w:r>
      <w:r>
        <w:rPr>
          <w:rFonts w:ascii="Tahoma" w:eastAsia="Tahoma"/>
          <w:b/>
          <w:color w:val="231F20"/>
          <w:w w:val="90"/>
          <w:sz w:val="24"/>
        </w:rPr>
        <w:t>to</w:t>
      </w:r>
      <w:r>
        <w:rPr>
          <w:rFonts w:ascii="Tahoma" w:eastAsia="Tahoma"/>
          <w:b/>
          <w:color w:val="231F20"/>
          <w:spacing w:val="-8"/>
          <w:w w:val="90"/>
          <w:sz w:val="24"/>
        </w:rPr>
        <w:t xml:space="preserve"> </w:t>
      </w:r>
      <w:r>
        <w:rPr>
          <w:rFonts w:ascii="Tahoma" w:eastAsia="Tahoma"/>
          <w:b/>
          <w:color w:val="231F20"/>
          <w:w w:val="90"/>
          <w:sz w:val="24"/>
        </w:rPr>
        <w:t>the</w:t>
      </w:r>
      <w:r>
        <w:rPr>
          <w:rFonts w:ascii="Tahoma" w:eastAsia="Tahoma"/>
          <w:b/>
          <w:color w:val="231F20"/>
          <w:spacing w:val="-8"/>
          <w:w w:val="90"/>
          <w:sz w:val="24"/>
        </w:rPr>
        <w:t xml:space="preserve"> </w:t>
      </w:r>
      <w:r>
        <w:rPr>
          <w:rFonts w:ascii="Tahoma" w:eastAsia="Tahoma"/>
          <w:b/>
          <w:color w:val="231F20"/>
          <w:w w:val="90"/>
          <w:sz w:val="24"/>
        </w:rPr>
        <w:t>new,</w:t>
      </w:r>
      <w:r>
        <w:rPr>
          <w:rFonts w:ascii="Tahoma" w:eastAsia="Tahoma"/>
          <w:b/>
          <w:color w:val="231F20"/>
          <w:spacing w:val="-8"/>
          <w:w w:val="90"/>
          <w:sz w:val="24"/>
        </w:rPr>
        <w:t xml:space="preserve"> </w:t>
      </w:r>
      <w:r>
        <w:rPr>
          <w:rFonts w:ascii="Tahoma" w:eastAsia="Tahoma"/>
          <w:b/>
          <w:color w:val="231F20"/>
          <w:w w:val="90"/>
          <w:sz w:val="24"/>
        </w:rPr>
        <w:t>and</w:t>
      </w:r>
      <w:r>
        <w:rPr>
          <w:rFonts w:ascii="Tahoma" w:eastAsia="Tahoma"/>
          <w:b/>
          <w:color w:val="231F20"/>
          <w:spacing w:val="-8"/>
          <w:w w:val="90"/>
          <w:sz w:val="24"/>
        </w:rPr>
        <w:t xml:space="preserve"> </w:t>
      </w:r>
      <w:r>
        <w:rPr>
          <w:rFonts w:ascii="Tahoma" w:eastAsia="Tahoma"/>
          <w:b/>
          <w:color w:val="231F20"/>
          <w:w w:val="90"/>
          <w:sz w:val="24"/>
        </w:rPr>
        <w:t>it</w:t>
      </w:r>
      <w:r>
        <w:rPr>
          <w:rFonts w:ascii="Tahoma" w:eastAsia="Tahoma"/>
          <w:b/>
          <w:color w:val="231F20"/>
          <w:spacing w:val="-8"/>
          <w:w w:val="90"/>
          <w:sz w:val="24"/>
        </w:rPr>
        <w:t xml:space="preserve"> </w:t>
      </w:r>
      <w:r>
        <w:rPr>
          <w:rFonts w:ascii="Tahoma" w:eastAsia="Tahoma"/>
          <w:b/>
          <w:color w:val="231F20"/>
          <w:w w:val="90"/>
          <w:sz w:val="24"/>
        </w:rPr>
        <w:t>is</w:t>
      </w:r>
      <w:r>
        <w:rPr>
          <w:rFonts w:ascii="Tahoma" w:eastAsia="Tahoma"/>
          <w:b/>
          <w:color w:val="231F20"/>
          <w:spacing w:val="-8"/>
          <w:w w:val="90"/>
          <w:sz w:val="24"/>
        </w:rPr>
        <w:t xml:space="preserve"> </w:t>
      </w:r>
      <w:r>
        <w:rPr>
          <w:rFonts w:ascii="Tahoma" w:eastAsia="Tahoma"/>
          <w:b/>
          <w:color w:val="231F20"/>
          <w:w w:val="90"/>
          <w:sz w:val="24"/>
        </w:rPr>
        <w:t>not</w:t>
      </w:r>
      <w:r>
        <w:rPr>
          <w:rFonts w:ascii="Tahoma" w:eastAsia="Tahoma"/>
          <w:b/>
          <w:color w:val="231F20"/>
          <w:spacing w:val="-8"/>
          <w:w w:val="90"/>
          <w:sz w:val="24"/>
        </w:rPr>
        <w:t xml:space="preserve"> </w:t>
      </w:r>
      <w:r>
        <w:rPr>
          <w:rFonts w:ascii="Tahoma" w:eastAsia="Tahoma"/>
          <w:b/>
          <w:color w:val="231F20"/>
          <w:w w:val="90"/>
          <w:sz w:val="24"/>
        </w:rPr>
        <w:t>possible</w:t>
      </w:r>
      <w:r>
        <w:rPr>
          <w:rFonts w:ascii="Tahoma" w:eastAsia="Tahoma"/>
          <w:b/>
          <w:color w:val="231F20"/>
          <w:spacing w:val="-8"/>
          <w:w w:val="90"/>
          <w:sz w:val="24"/>
        </w:rPr>
        <w:t xml:space="preserve"> </w:t>
      </w:r>
      <w:r>
        <w:rPr>
          <w:rFonts w:ascii="Tahoma" w:eastAsia="Tahoma"/>
          <w:b/>
          <w:color w:val="231F20"/>
          <w:w w:val="90"/>
          <w:sz w:val="24"/>
        </w:rPr>
        <w:t xml:space="preserve">to </w:t>
      </w:r>
      <w:r>
        <w:rPr>
          <w:rFonts w:ascii="Tahoma" w:eastAsia="Tahoma"/>
          <w:b/>
          <w:color w:val="231F20"/>
          <w:spacing w:val="-10"/>
          <w:sz w:val="24"/>
        </w:rPr>
        <w:t>preserve</w:t>
      </w:r>
      <w:r>
        <w:rPr>
          <w:rFonts w:ascii="Tahoma" w:eastAsia="Tahoma"/>
          <w:b/>
          <w:color w:val="231F20"/>
          <w:spacing w:val="-8"/>
          <w:sz w:val="24"/>
        </w:rPr>
        <w:t xml:space="preserve"> </w:t>
      </w:r>
      <w:r>
        <w:rPr>
          <w:rFonts w:ascii="Tahoma" w:eastAsia="Tahoma"/>
          <w:b/>
          <w:color w:val="231F20"/>
          <w:spacing w:val="-10"/>
          <w:sz w:val="24"/>
        </w:rPr>
        <w:t>everything</w:t>
      </w:r>
      <w:r>
        <w:rPr>
          <w:rFonts w:ascii="Tahoma" w:eastAsia="Tahoma"/>
          <w:b/>
          <w:color w:val="231F20"/>
          <w:spacing w:val="-8"/>
          <w:sz w:val="24"/>
        </w:rPr>
        <w:t xml:space="preserve"> </w:t>
      </w:r>
      <w:r>
        <w:rPr>
          <w:rFonts w:ascii="Tahoma" w:eastAsia="Tahoma"/>
          <w:b/>
          <w:color w:val="231F20"/>
          <w:spacing w:val="-10"/>
          <w:sz w:val="24"/>
        </w:rPr>
        <w:t>from</w:t>
      </w:r>
      <w:r>
        <w:rPr>
          <w:rFonts w:ascii="Tahoma" w:eastAsia="Tahoma"/>
          <w:b/>
          <w:color w:val="231F20"/>
          <w:spacing w:val="-7"/>
          <w:sz w:val="24"/>
        </w:rPr>
        <w:t xml:space="preserve"> </w:t>
      </w:r>
      <w:r>
        <w:rPr>
          <w:rFonts w:ascii="Tahoma" w:eastAsia="Tahoma"/>
          <w:b/>
          <w:color w:val="231F20"/>
          <w:spacing w:val="-10"/>
          <w:sz w:val="24"/>
        </w:rPr>
        <w:t>our</w:t>
      </w:r>
      <w:r>
        <w:rPr>
          <w:rFonts w:ascii="Tahoma" w:eastAsia="Tahoma"/>
          <w:b/>
          <w:color w:val="231F20"/>
          <w:spacing w:val="-8"/>
          <w:sz w:val="24"/>
        </w:rPr>
        <w:t xml:space="preserve"> </w:t>
      </w:r>
      <w:r>
        <w:rPr>
          <w:rFonts w:ascii="Tahoma" w:eastAsia="Tahoma"/>
          <w:b/>
          <w:color w:val="231F20"/>
          <w:spacing w:val="-10"/>
          <w:sz w:val="24"/>
        </w:rPr>
        <w:t>past</w:t>
      </w:r>
      <w:r>
        <w:rPr>
          <w:rFonts w:ascii="Tahoma" w:eastAsia="Tahoma"/>
          <w:b/>
          <w:color w:val="231F20"/>
          <w:spacing w:val="-7"/>
          <w:sz w:val="24"/>
        </w:rPr>
        <w:t xml:space="preserve"> </w:t>
      </w:r>
      <w:r>
        <w:rPr>
          <w:rFonts w:ascii="Tahoma" w:eastAsia="Tahoma"/>
          <w:b/>
          <w:color w:val="231F20"/>
          <w:spacing w:val="-10"/>
          <w:sz w:val="24"/>
        </w:rPr>
        <w:t>as</w:t>
      </w:r>
      <w:r>
        <w:rPr>
          <w:rFonts w:ascii="Tahoma" w:eastAsia="Tahoma"/>
          <w:b/>
          <w:color w:val="231F20"/>
          <w:spacing w:val="-8"/>
          <w:sz w:val="24"/>
        </w:rPr>
        <w:t xml:space="preserve"> </w:t>
      </w:r>
      <w:r>
        <w:rPr>
          <w:rFonts w:ascii="Tahoma" w:eastAsia="Tahoma"/>
          <w:b/>
          <w:color w:val="231F20"/>
          <w:spacing w:val="-10"/>
          <w:sz w:val="24"/>
        </w:rPr>
        <w:t>we</w:t>
      </w:r>
      <w:r>
        <w:rPr>
          <w:rFonts w:ascii="Tahoma" w:eastAsia="Tahoma"/>
          <w:b/>
          <w:color w:val="231F20"/>
          <w:spacing w:val="-8"/>
          <w:sz w:val="24"/>
        </w:rPr>
        <w:t xml:space="preserve"> </w:t>
      </w:r>
      <w:r>
        <w:rPr>
          <w:rFonts w:ascii="Tahoma" w:eastAsia="Tahoma"/>
          <w:b/>
          <w:color w:val="231F20"/>
          <w:spacing w:val="-10"/>
          <w:sz w:val="24"/>
        </w:rPr>
        <w:t>move</w:t>
      </w:r>
      <w:r>
        <w:rPr>
          <w:rFonts w:ascii="Tahoma" w:eastAsia="Tahoma"/>
          <w:b/>
          <w:color w:val="231F20"/>
          <w:spacing w:val="-7"/>
          <w:sz w:val="24"/>
        </w:rPr>
        <w:t xml:space="preserve"> </w:t>
      </w:r>
      <w:r>
        <w:rPr>
          <w:rFonts w:ascii="Tahoma" w:eastAsia="Tahoma"/>
          <w:b/>
          <w:color w:val="231F20"/>
          <w:spacing w:val="-10"/>
          <w:sz w:val="24"/>
        </w:rPr>
        <w:t>towards</w:t>
      </w:r>
      <w:r>
        <w:rPr>
          <w:rFonts w:ascii="Tahoma" w:eastAsia="Tahoma"/>
          <w:b/>
          <w:color w:val="231F20"/>
          <w:spacing w:val="-8"/>
          <w:sz w:val="24"/>
        </w:rPr>
        <w:t xml:space="preserve"> </w:t>
      </w:r>
      <w:r>
        <w:rPr>
          <w:rFonts w:ascii="Tahoma" w:eastAsia="Tahoma"/>
          <w:b/>
          <w:color w:val="231F20"/>
          <w:spacing w:val="-10"/>
          <w:sz w:val="24"/>
        </w:rPr>
        <w:t>the</w:t>
      </w:r>
      <w:r>
        <w:rPr>
          <w:rFonts w:ascii="Tahoma" w:eastAsia="Tahoma"/>
          <w:b/>
          <w:color w:val="231F20"/>
          <w:spacing w:val="-7"/>
          <w:sz w:val="24"/>
        </w:rPr>
        <w:t xml:space="preserve"> </w:t>
      </w:r>
      <w:r>
        <w:rPr>
          <w:rFonts w:ascii="Tahoma" w:eastAsia="Tahoma"/>
          <w:b/>
          <w:color w:val="231F20"/>
          <w:spacing w:val="-10"/>
          <w:sz w:val="24"/>
        </w:rPr>
        <w:t>future.</w:t>
      </w:r>
      <w:r>
        <w:rPr>
          <w:rFonts w:ascii="Tahoma" w:eastAsia="Tahoma"/>
          <w:b/>
          <w:color w:val="231F20"/>
          <w:spacing w:val="-8"/>
          <w:sz w:val="24"/>
        </w:rPr>
        <w:t xml:space="preserve"> </w:t>
      </w:r>
      <w:r>
        <w:rPr>
          <w:rFonts w:hint="eastAsia" w:ascii="宋体" w:eastAsia="宋体"/>
          <w:color w:val="231F20"/>
          <w:spacing w:val="-10"/>
          <w:position w:val="2"/>
          <w:sz w:val="20"/>
        </w:rPr>
        <w:t>新旧更替的时代已</w:t>
      </w:r>
      <w:r>
        <w:rPr>
          <w:rFonts w:hint="eastAsia" w:ascii="宋体" w:eastAsia="宋体"/>
          <w:color w:val="231F20"/>
          <w:spacing w:val="-2"/>
          <w:sz w:val="20"/>
        </w:rPr>
        <w:t>经到来，在走向未来的过程中，我们不可能将过去的一切都保存下来。</w:t>
      </w:r>
    </w:p>
    <w:p w14:paraId="2A6B0226">
      <w:pPr>
        <w:pStyle w:val="11"/>
        <w:spacing w:before="5"/>
        <w:rPr>
          <w:rFonts w:ascii="宋体"/>
          <w:sz w:val="19"/>
        </w:rPr>
      </w:pPr>
    </w:p>
    <w:p w14:paraId="5C14B02A">
      <w:pPr>
        <w:spacing w:before="0" w:line="261" w:lineRule="auto"/>
        <w:ind w:left="1700" w:right="1067" w:firstLine="400"/>
        <w:jc w:val="left"/>
        <w:rPr>
          <w:rFonts w:hint="eastAsia" w:ascii="宋体" w:eastAsia="宋体"/>
          <w:sz w:val="20"/>
        </w:rPr>
      </w:pPr>
      <w:r>
        <w:rPr>
          <w:color w:val="231F20"/>
          <w:sz w:val="20"/>
        </w:rPr>
        <w:t>There</w:t>
      </w:r>
      <w:r>
        <w:rPr>
          <w:color w:val="231F20"/>
          <w:spacing w:val="-13"/>
          <w:sz w:val="20"/>
        </w:rPr>
        <w:t xml:space="preserve"> </w:t>
      </w:r>
      <w:r>
        <w:rPr>
          <w:color w:val="231F20"/>
          <w:sz w:val="20"/>
        </w:rPr>
        <w:t>comes</w:t>
      </w:r>
      <w:r>
        <w:rPr>
          <w:color w:val="231F20"/>
          <w:spacing w:val="-13"/>
          <w:sz w:val="20"/>
        </w:rPr>
        <w:t xml:space="preserve"> </w:t>
      </w:r>
      <w:r>
        <w:rPr>
          <w:color w:val="231F20"/>
          <w:sz w:val="20"/>
        </w:rPr>
        <w:t>a</w:t>
      </w:r>
      <w:r>
        <w:rPr>
          <w:color w:val="231F20"/>
          <w:spacing w:val="-9"/>
          <w:sz w:val="20"/>
        </w:rPr>
        <w:t xml:space="preserve"> </w:t>
      </w:r>
      <w:r>
        <w:rPr>
          <w:color w:val="231F20"/>
          <w:sz w:val="20"/>
        </w:rPr>
        <w:t>time</w:t>
      </w:r>
      <w:r>
        <w:rPr>
          <w:color w:val="231F20"/>
          <w:spacing w:val="-9"/>
          <w:sz w:val="20"/>
        </w:rPr>
        <w:t xml:space="preserve"> </w:t>
      </w:r>
      <w:r>
        <w:rPr>
          <w:color w:val="231F20"/>
          <w:sz w:val="20"/>
        </w:rPr>
        <w:t>when</w:t>
      </w:r>
      <w:r>
        <w:rPr>
          <w:color w:val="231F20"/>
          <w:spacing w:val="-5"/>
          <w:sz w:val="20"/>
        </w:rPr>
        <w:t xml:space="preserve"> ... </w:t>
      </w:r>
      <w:r>
        <w:rPr>
          <w:rFonts w:hint="eastAsia" w:ascii="宋体" w:eastAsia="宋体"/>
          <w:color w:val="231F20"/>
          <w:spacing w:val="2"/>
          <w:sz w:val="20"/>
        </w:rPr>
        <w:t>这个句子中包含了由</w:t>
      </w:r>
      <w:r>
        <w:rPr>
          <w:color w:val="231F20"/>
          <w:sz w:val="20"/>
        </w:rPr>
        <w:t>when</w:t>
      </w:r>
      <w:r>
        <w:rPr>
          <w:color w:val="231F20"/>
          <w:spacing w:val="-31"/>
          <w:sz w:val="20"/>
        </w:rPr>
        <w:t xml:space="preserve"> </w:t>
      </w:r>
      <w:r>
        <w:rPr>
          <w:rFonts w:hint="eastAsia" w:ascii="宋体" w:eastAsia="宋体"/>
          <w:color w:val="231F20"/>
          <w:spacing w:val="1"/>
          <w:sz w:val="20"/>
        </w:rPr>
        <w:t>引导的限制性定语从句，修饰的是先行词</w:t>
      </w:r>
      <w:r>
        <w:rPr>
          <w:color w:val="231F20"/>
          <w:sz w:val="20"/>
        </w:rPr>
        <w:t xml:space="preserve">a </w:t>
      </w:r>
      <w:r>
        <w:rPr>
          <w:color w:val="231F20"/>
          <w:spacing w:val="-2"/>
          <w:sz w:val="20"/>
        </w:rPr>
        <w:t>time</w:t>
      </w:r>
      <w:r>
        <w:rPr>
          <w:rFonts w:hint="eastAsia" w:ascii="宋体" w:eastAsia="宋体"/>
          <w:color w:val="231F20"/>
          <w:spacing w:val="-2"/>
          <w:sz w:val="20"/>
        </w:rPr>
        <w:t>。如：</w:t>
      </w:r>
    </w:p>
    <w:p w14:paraId="3F0FC718">
      <w:pPr>
        <w:spacing w:before="1" w:line="261" w:lineRule="auto"/>
        <w:ind w:left="1700" w:right="1189" w:firstLine="400"/>
        <w:jc w:val="left"/>
        <w:rPr>
          <w:rFonts w:hint="eastAsia" w:ascii="宋体" w:eastAsia="宋体"/>
          <w:sz w:val="20"/>
        </w:rPr>
      </w:pP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a</w:t>
      </w:r>
      <w:r>
        <w:rPr>
          <w:color w:val="231F20"/>
          <w:spacing w:val="-3"/>
          <w:sz w:val="20"/>
        </w:rPr>
        <w:t xml:space="preserve"> </w:t>
      </w:r>
      <w:r>
        <w:rPr>
          <w:color w:val="231F20"/>
          <w:sz w:val="20"/>
        </w:rPr>
        <w:t>time</w:t>
      </w:r>
      <w:r>
        <w:rPr>
          <w:color w:val="231F20"/>
          <w:spacing w:val="-3"/>
          <w:sz w:val="20"/>
        </w:rPr>
        <w:t xml:space="preserve"> </w:t>
      </w:r>
      <w:r>
        <w:rPr>
          <w:color w:val="231F20"/>
          <w:sz w:val="20"/>
        </w:rPr>
        <w:t>when</w:t>
      </w:r>
      <w:r>
        <w:rPr>
          <w:color w:val="231F20"/>
          <w:spacing w:val="-3"/>
          <w:sz w:val="20"/>
        </w:rPr>
        <w:t xml:space="preserve"> </w:t>
      </w:r>
      <w:r>
        <w:rPr>
          <w:color w:val="231F20"/>
          <w:sz w:val="20"/>
        </w:rPr>
        <w:t>people</w:t>
      </w:r>
      <w:r>
        <w:rPr>
          <w:color w:val="231F20"/>
          <w:spacing w:val="-3"/>
          <w:sz w:val="20"/>
        </w:rPr>
        <w:t xml:space="preserve"> </w:t>
      </w:r>
      <w:r>
        <w:rPr>
          <w:color w:val="231F20"/>
          <w:sz w:val="20"/>
        </w:rPr>
        <w:t>can</w:t>
      </w:r>
      <w:r>
        <w:rPr>
          <w:color w:val="231F20"/>
          <w:spacing w:val="-3"/>
          <w:sz w:val="20"/>
        </w:rPr>
        <w:t xml:space="preserve"> </w:t>
      </w:r>
      <w:r>
        <w:rPr>
          <w:color w:val="231F20"/>
          <w:sz w:val="20"/>
        </w:rPr>
        <w:t>get</w:t>
      </w:r>
      <w:r>
        <w:rPr>
          <w:color w:val="231F20"/>
          <w:spacing w:val="-3"/>
          <w:sz w:val="20"/>
        </w:rPr>
        <w:t xml:space="preserve"> </w:t>
      </w:r>
      <w:r>
        <w:rPr>
          <w:color w:val="231F20"/>
          <w:sz w:val="20"/>
        </w:rPr>
        <w:t>a</w:t>
      </w:r>
      <w:r>
        <w:rPr>
          <w:color w:val="231F20"/>
          <w:spacing w:val="-3"/>
          <w:sz w:val="20"/>
        </w:rPr>
        <w:t xml:space="preserve"> </w:t>
      </w:r>
      <w:r>
        <w:rPr>
          <w:color w:val="231F20"/>
          <w:sz w:val="20"/>
        </w:rPr>
        <w:t>lot</w:t>
      </w:r>
      <w:r>
        <w:rPr>
          <w:color w:val="231F20"/>
          <w:spacing w:val="-3"/>
          <w:sz w:val="20"/>
        </w:rPr>
        <w:t xml:space="preserve"> </w:t>
      </w:r>
      <w:r>
        <w:rPr>
          <w:color w:val="231F20"/>
          <w:sz w:val="20"/>
        </w:rPr>
        <w:t>of</w:t>
      </w:r>
      <w:r>
        <w:rPr>
          <w:color w:val="231F20"/>
          <w:spacing w:val="-3"/>
          <w:sz w:val="20"/>
        </w:rPr>
        <w:t xml:space="preserve"> </w:t>
      </w:r>
      <w:r>
        <w:rPr>
          <w:color w:val="231F20"/>
          <w:sz w:val="20"/>
        </w:rPr>
        <w:t>information</w:t>
      </w:r>
      <w:r>
        <w:rPr>
          <w:color w:val="231F20"/>
          <w:spacing w:val="-3"/>
          <w:sz w:val="20"/>
        </w:rPr>
        <w:t xml:space="preserve"> </w:t>
      </w:r>
      <w:r>
        <w:rPr>
          <w:color w:val="231F20"/>
          <w:sz w:val="20"/>
        </w:rPr>
        <w:t>from</w:t>
      </w:r>
      <w:r>
        <w:rPr>
          <w:color w:val="231F20"/>
          <w:spacing w:val="-3"/>
          <w:sz w:val="20"/>
        </w:rPr>
        <w:t xml:space="preserve"> </w:t>
      </w:r>
      <w:r>
        <w:rPr>
          <w:color w:val="231F20"/>
          <w:sz w:val="20"/>
        </w:rPr>
        <w:t>the</w:t>
      </w:r>
      <w:r>
        <w:rPr>
          <w:color w:val="231F20"/>
          <w:spacing w:val="-3"/>
          <w:sz w:val="20"/>
        </w:rPr>
        <w:t xml:space="preserve"> </w:t>
      </w:r>
      <w:r>
        <w:rPr>
          <w:color w:val="231F20"/>
          <w:sz w:val="20"/>
        </w:rPr>
        <w:t>Internet.</w:t>
      </w:r>
      <w:r>
        <w:rPr>
          <w:color w:val="231F20"/>
          <w:spacing w:val="-3"/>
          <w:sz w:val="20"/>
        </w:rPr>
        <w:t xml:space="preserve"> </w:t>
      </w:r>
      <w:r>
        <w:rPr>
          <w:rFonts w:hint="eastAsia" w:ascii="宋体" w:eastAsia="宋体"/>
          <w:color w:val="231F20"/>
          <w:sz w:val="20"/>
        </w:rPr>
        <w:t>这是一个可以从互联网上</w:t>
      </w:r>
      <w:r>
        <w:rPr>
          <w:rFonts w:hint="eastAsia" w:ascii="宋体" w:eastAsia="宋体"/>
          <w:color w:val="231F20"/>
          <w:spacing w:val="-2"/>
          <w:sz w:val="20"/>
        </w:rPr>
        <w:t>获得大量信息的时代。</w:t>
      </w:r>
    </w:p>
    <w:p w14:paraId="07DF9F84">
      <w:pPr>
        <w:pStyle w:val="11"/>
        <w:spacing w:before="12"/>
        <w:rPr>
          <w:rFonts w:ascii="宋体"/>
          <w:sz w:val="21"/>
        </w:rPr>
      </w:pPr>
    </w:p>
    <w:p w14:paraId="5D900D01">
      <w:pPr>
        <w:spacing w:before="0"/>
        <w:ind w:left="2100" w:right="0" w:firstLine="0"/>
        <w:jc w:val="left"/>
        <w:rPr>
          <w:rFonts w:hint="eastAsia" w:ascii="宋体" w:eastAsia="宋体"/>
          <w:sz w:val="20"/>
        </w:rPr>
      </w:pPr>
      <w:r>
        <w:rPr>
          <w:color w:val="231F20"/>
          <w:sz w:val="20"/>
        </w:rPr>
        <w:t>give</w:t>
      </w:r>
      <w:r>
        <w:rPr>
          <w:color w:val="231F20"/>
          <w:spacing w:val="-11"/>
          <w:sz w:val="20"/>
        </w:rPr>
        <w:t xml:space="preserve"> </w:t>
      </w:r>
      <w:r>
        <w:rPr>
          <w:color w:val="231F20"/>
          <w:sz w:val="20"/>
        </w:rPr>
        <w:t>way</w:t>
      </w:r>
      <w:r>
        <w:rPr>
          <w:color w:val="231F20"/>
          <w:spacing w:val="-10"/>
          <w:sz w:val="20"/>
        </w:rPr>
        <w:t xml:space="preserve"> </w:t>
      </w:r>
      <w:r>
        <w:rPr>
          <w:color w:val="231F20"/>
          <w:sz w:val="20"/>
        </w:rPr>
        <w:t>to</w:t>
      </w:r>
      <w:r>
        <w:rPr>
          <w:color w:val="231F20"/>
          <w:spacing w:val="-11"/>
          <w:sz w:val="20"/>
        </w:rPr>
        <w:t xml:space="preserve"> </w:t>
      </w:r>
      <w:r>
        <w:rPr>
          <w:color w:val="231F20"/>
          <w:sz w:val="20"/>
        </w:rPr>
        <w:t>sth</w:t>
      </w:r>
      <w:r>
        <w:rPr>
          <w:color w:val="231F20"/>
          <w:spacing w:val="-10"/>
          <w:sz w:val="20"/>
        </w:rPr>
        <w:t xml:space="preserve"> </w:t>
      </w:r>
      <w:r>
        <w:rPr>
          <w:rFonts w:hint="eastAsia" w:ascii="宋体" w:eastAsia="宋体"/>
          <w:color w:val="231F20"/>
          <w:spacing w:val="-2"/>
          <w:sz w:val="20"/>
        </w:rPr>
        <w:t>顺从；让步</w:t>
      </w:r>
    </w:p>
    <w:p w14:paraId="1ED1C6B4">
      <w:pPr>
        <w:spacing w:before="26" w:line="261" w:lineRule="auto"/>
        <w:ind w:left="1700" w:right="1189" w:firstLine="400"/>
        <w:jc w:val="left"/>
        <w:rPr>
          <w:rFonts w:hint="eastAsia" w:ascii="宋体" w:hAnsi="宋体" w:eastAsia="宋体"/>
          <w:sz w:val="20"/>
        </w:rPr>
      </w:pPr>
      <w:r>
        <w:rPr>
          <w:rFonts w:ascii="Tahoma" w:hAnsi="Tahoma" w:eastAsia="Tahoma"/>
          <w:color w:val="231F20"/>
          <w:sz w:val="20"/>
        </w:rPr>
        <w:t>The</w:t>
      </w:r>
      <w:r>
        <w:rPr>
          <w:rFonts w:ascii="Tahoma" w:hAnsi="Tahoma" w:eastAsia="Tahoma"/>
          <w:color w:val="231F20"/>
          <w:spacing w:val="-4"/>
          <w:sz w:val="20"/>
        </w:rPr>
        <w:t xml:space="preserve"> </w:t>
      </w:r>
      <w:r>
        <w:rPr>
          <w:rFonts w:ascii="Tahoma" w:hAnsi="Tahoma" w:eastAsia="Tahoma"/>
          <w:color w:val="231F20"/>
          <w:sz w:val="20"/>
        </w:rPr>
        <w:t>company</w:t>
      </w:r>
      <w:r>
        <w:rPr>
          <w:rFonts w:ascii="Tahoma" w:hAnsi="Tahoma" w:eastAsia="Tahoma"/>
          <w:color w:val="231F20"/>
          <w:spacing w:val="-4"/>
          <w:sz w:val="20"/>
        </w:rPr>
        <w:t xml:space="preserve"> </w:t>
      </w:r>
      <w:r>
        <w:rPr>
          <w:rFonts w:ascii="Tahoma" w:hAnsi="Tahoma" w:eastAsia="Tahoma"/>
          <w:color w:val="231F20"/>
          <w:sz w:val="20"/>
        </w:rPr>
        <w:t>finally</w:t>
      </w:r>
      <w:r>
        <w:rPr>
          <w:rFonts w:ascii="Tahoma" w:hAnsi="Tahoma" w:eastAsia="Tahoma"/>
          <w:color w:val="231F20"/>
          <w:spacing w:val="-4"/>
          <w:sz w:val="20"/>
        </w:rPr>
        <w:t xml:space="preserve"> </w:t>
      </w:r>
      <w:r>
        <w:rPr>
          <w:rFonts w:ascii="Tahoma" w:hAnsi="Tahoma" w:eastAsia="Tahoma"/>
          <w:color w:val="231F20"/>
          <w:sz w:val="20"/>
        </w:rPr>
        <w:t>gave</w:t>
      </w:r>
      <w:r>
        <w:rPr>
          <w:rFonts w:ascii="Tahoma" w:hAnsi="Tahoma" w:eastAsia="Tahoma"/>
          <w:color w:val="231F20"/>
          <w:spacing w:val="-4"/>
          <w:sz w:val="20"/>
        </w:rPr>
        <w:t xml:space="preserve"> </w:t>
      </w:r>
      <w:r>
        <w:rPr>
          <w:rFonts w:ascii="Tahoma" w:hAnsi="Tahoma" w:eastAsia="Tahoma"/>
          <w:color w:val="231F20"/>
          <w:sz w:val="20"/>
        </w:rPr>
        <w:t>way</w:t>
      </w:r>
      <w:r>
        <w:rPr>
          <w:rFonts w:ascii="Tahoma" w:hAnsi="Tahoma" w:eastAsia="Tahoma"/>
          <w:color w:val="231F20"/>
          <w:spacing w:val="-4"/>
          <w:sz w:val="20"/>
        </w:rPr>
        <w:t xml:space="preserve"> </w:t>
      </w:r>
      <w:r>
        <w:rPr>
          <w:rFonts w:ascii="Tahoma" w:hAnsi="Tahoma" w:eastAsia="Tahoma"/>
          <w:color w:val="231F20"/>
          <w:sz w:val="20"/>
        </w:rPr>
        <w:t>to</w:t>
      </w:r>
      <w:r>
        <w:rPr>
          <w:rFonts w:ascii="Tahoma" w:hAnsi="Tahoma" w:eastAsia="Tahoma"/>
          <w:color w:val="231F20"/>
          <w:spacing w:val="-4"/>
          <w:sz w:val="20"/>
        </w:rPr>
        <w:t xml:space="preserve"> </w:t>
      </w:r>
      <w:r>
        <w:rPr>
          <w:rFonts w:ascii="Tahoma" w:hAnsi="Tahoma" w:eastAsia="Tahoma"/>
          <w:color w:val="231F20"/>
          <w:sz w:val="20"/>
        </w:rPr>
        <w:t>the</w:t>
      </w:r>
      <w:r>
        <w:rPr>
          <w:rFonts w:ascii="Tahoma" w:hAnsi="Tahoma" w:eastAsia="Tahoma"/>
          <w:color w:val="231F20"/>
          <w:spacing w:val="-4"/>
          <w:sz w:val="20"/>
        </w:rPr>
        <w:t xml:space="preserve"> </w:t>
      </w:r>
      <w:r>
        <w:rPr>
          <w:rFonts w:ascii="Tahoma" w:hAnsi="Tahoma" w:eastAsia="Tahoma"/>
          <w:color w:val="231F20"/>
          <w:sz w:val="20"/>
        </w:rPr>
        <w:t>customer</w:t>
      </w:r>
      <w:r>
        <w:rPr>
          <w:color w:val="231F20"/>
          <w:sz w:val="20"/>
        </w:rPr>
        <w:t xml:space="preserve">’s complaints. </w:t>
      </w:r>
      <w:r>
        <w:rPr>
          <w:rFonts w:hint="eastAsia" w:ascii="宋体" w:hAnsi="宋体" w:eastAsia="宋体"/>
          <w:color w:val="231F20"/>
          <w:sz w:val="20"/>
        </w:rPr>
        <w:t>面对顾客的投诉，公司最终还是让步</w:t>
      </w:r>
      <w:r>
        <w:rPr>
          <w:rFonts w:hint="eastAsia" w:ascii="宋体" w:hAnsi="宋体" w:eastAsia="宋体"/>
          <w:color w:val="231F20"/>
          <w:spacing w:val="-6"/>
          <w:sz w:val="20"/>
        </w:rPr>
        <w:t>了。</w:t>
      </w:r>
    </w:p>
    <w:p w14:paraId="0F25B238">
      <w:pPr>
        <w:spacing w:before="0" w:line="256" w:lineRule="exact"/>
        <w:ind w:left="200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2"/>
          <w:sz w:val="20"/>
        </w:rPr>
        <w:t>动词</w:t>
      </w:r>
      <w:r>
        <w:rPr>
          <w:color w:val="231F20"/>
          <w:spacing w:val="-2"/>
          <w:sz w:val="20"/>
        </w:rPr>
        <w:t>give</w:t>
      </w:r>
      <w:r>
        <w:rPr>
          <w:color w:val="231F20"/>
          <w:spacing w:val="34"/>
          <w:sz w:val="20"/>
        </w:rPr>
        <w:t xml:space="preserve"> </w:t>
      </w:r>
      <w:r>
        <w:rPr>
          <w:rFonts w:hint="eastAsia" w:ascii="宋体" w:eastAsia="宋体"/>
          <w:color w:val="231F20"/>
          <w:spacing w:val="-3"/>
          <w:sz w:val="20"/>
        </w:rPr>
        <w:t>的常见搭配有很多，你还知道哪些，能用它们造句吗？</w:t>
      </w:r>
    </w:p>
    <w:p w14:paraId="2DFE7DEE">
      <w:pPr>
        <w:pStyle w:val="11"/>
        <w:spacing w:before="10"/>
        <w:rPr>
          <w:rFonts w:ascii="宋体"/>
          <w:sz w:val="23"/>
        </w:rPr>
      </w:pPr>
    </w:p>
    <w:p w14:paraId="02FE4CD3">
      <w:pPr>
        <w:pStyle w:val="15"/>
        <w:numPr>
          <w:ilvl w:val="0"/>
          <w:numId w:val="118"/>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1"/>
          <w:sz w:val="24"/>
        </w:rPr>
        <w:t xml:space="preserve"> </w:t>
      </w:r>
      <w:r>
        <w:rPr>
          <w:rFonts w:ascii="Tahoma" w:eastAsia="Tahoma"/>
          <w:b/>
          <w:color w:val="231F20"/>
          <w:w w:val="90"/>
          <w:sz w:val="24"/>
        </w:rPr>
        <w:t>Nile</w:t>
      </w:r>
      <w:r>
        <w:rPr>
          <w:rFonts w:ascii="Tahoma" w:eastAsia="Tahoma"/>
          <w:b/>
          <w:color w:val="231F20"/>
          <w:spacing w:val="-1"/>
          <w:sz w:val="24"/>
        </w:rPr>
        <w:t xml:space="preserve"> </w:t>
      </w:r>
      <w:r>
        <w:rPr>
          <w:rFonts w:hint="eastAsia" w:ascii="宋体" w:eastAsia="宋体"/>
          <w:color w:val="231F20"/>
          <w:spacing w:val="-4"/>
          <w:w w:val="90"/>
          <w:position w:val="2"/>
          <w:sz w:val="20"/>
        </w:rPr>
        <w:t>尼罗河</w:t>
      </w:r>
    </w:p>
    <w:p w14:paraId="5F7E2EB1">
      <w:pPr>
        <w:spacing w:before="216" w:line="261" w:lineRule="auto"/>
        <w:ind w:left="1700" w:right="1090" w:firstLine="400"/>
        <w:jc w:val="left"/>
        <w:rPr>
          <w:rFonts w:hint="eastAsia" w:ascii="宋体" w:eastAsia="宋体"/>
          <w:sz w:val="20"/>
        </w:rPr>
      </w:pPr>
      <w:r>
        <w:rPr>
          <w:rFonts w:hint="eastAsia" w:ascii="宋体" w:eastAsia="宋体"/>
          <w:color w:val="231F20"/>
          <w:spacing w:val="15"/>
          <w:sz w:val="20"/>
        </w:rPr>
        <w:t>又称</w:t>
      </w:r>
      <w:r>
        <w:rPr>
          <w:color w:val="231F20"/>
          <w:w w:val="92"/>
          <w:sz w:val="20"/>
        </w:rPr>
        <w:t>Nile</w:t>
      </w:r>
      <w:r>
        <w:rPr>
          <w:color w:val="231F20"/>
          <w:spacing w:val="18"/>
          <w:sz w:val="20"/>
        </w:rPr>
        <w:t xml:space="preserve"> </w:t>
      </w:r>
      <w:r>
        <w:rPr>
          <w:color w:val="231F20"/>
          <w:w w:val="92"/>
          <w:sz w:val="20"/>
        </w:rPr>
        <w:t>Rive</w:t>
      </w:r>
      <w:r>
        <w:rPr>
          <w:color w:val="231F20"/>
          <w:spacing w:val="-19"/>
          <w:w w:val="92"/>
          <w:sz w:val="20"/>
        </w:rPr>
        <w:t>r</w:t>
      </w:r>
      <w:r>
        <w:rPr>
          <w:color w:val="231F20"/>
          <w:w w:val="100"/>
          <w:sz w:val="20"/>
        </w:rPr>
        <w:t>,</w:t>
      </w:r>
      <w:r>
        <w:rPr>
          <w:color w:val="231F20"/>
          <w:spacing w:val="23"/>
          <w:sz w:val="20"/>
        </w:rPr>
        <w:t xml:space="preserve"> </w:t>
      </w:r>
      <w:r>
        <w:rPr>
          <w:rFonts w:hint="eastAsia" w:ascii="宋体" w:eastAsia="宋体"/>
          <w:color w:val="231F20"/>
          <w:sz w:val="20"/>
        </w:rPr>
        <w:t>是世界上最长的河流，自南向北穿过撒哈拉沙漠，流贯非洲东北部，注入地中海。在第一瀑布处修建的阿斯旺大坝，有灌溉、防洪、发电、运输等作用。尼罗河对沿岸各国的经济生活具有重要意义，其下游谷地和三角洲是世界古文明发祥地之一。</w:t>
      </w:r>
    </w:p>
    <w:p w14:paraId="5EDC0C23">
      <w:pPr>
        <w:pStyle w:val="11"/>
        <w:spacing w:before="1"/>
        <w:rPr>
          <w:rFonts w:ascii="宋体"/>
        </w:rPr>
      </w:pPr>
    </w:p>
    <w:p w14:paraId="4A034BF8">
      <w:pPr>
        <w:numPr>
          <w:ilvl w:val="0"/>
          <w:numId w:val="118"/>
        </w:numPr>
        <w:tabs>
          <w:tab w:val="left" w:pos="1700"/>
        </w:tabs>
        <w:spacing w:before="0"/>
        <w:ind w:left="170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5"/>
          <w:sz w:val="24"/>
        </w:rPr>
        <w:t xml:space="preserve"> </w:t>
      </w:r>
      <w:r>
        <w:rPr>
          <w:rFonts w:ascii="Tahoma" w:eastAsia="Tahoma"/>
          <w:b/>
          <w:color w:val="231F20"/>
          <w:w w:val="90"/>
          <w:sz w:val="24"/>
        </w:rPr>
        <w:t>United</w:t>
      </w:r>
      <w:r>
        <w:rPr>
          <w:rFonts w:ascii="Tahoma" w:eastAsia="Tahoma"/>
          <w:b/>
          <w:color w:val="231F20"/>
          <w:spacing w:val="-5"/>
          <w:sz w:val="24"/>
        </w:rPr>
        <w:t xml:space="preserve"> </w:t>
      </w:r>
      <w:r>
        <w:rPr>
          <w:rFonts w:ascii="Tahoma" w:eastAsia="Tahoma"/>
          <w:b/>
          <w:color w:val="231F20"/>
          <w:w w:val="90"/>
          <w:sz w:val="24"/>
        </w:rPr>
        <w:t>Nations</w:t>
      </w:r>
      <w:r>
        <w:rPr>
          <w:rFonts w:ascii="Tahoma" w:eastAsia="Tahoma"/>
          <w:b/>
          <w:color w:val="231F20"/>
          <w:spacing w:val="-5"/>
          <w:sz w:val="24"/>
        </w:rPr>
        <w:t xml:space="preserve"> </w:t>
      </w:r>
      <w:r>
        <w:rPr>
          <w:rFonts w:hint="eastAsia" w:ascii="宋体" w:eastAsia="宋体"/>
          <w:color w:val="231F20"/>
          <w:spacing w:val="-4"/>
          <w:w w:val="90"/>
          <w:position w:val="2"/>
          <w:sz w:val="20"/>
        </w:rPr>
        <w:t>联合国</w:t>
      </w:r>
    </w:p>
    <w:p w14:paraId="2E679617">
      <w:pPr>
        <w:spacing w:before="216" w:line="261" w:lineRule="auto"/>
        <w:ind w:left="1701" w:right="1185" w:firstLine="399"/>
        <w:jc w:val="both"/>
        <w:rPr>
          <w:rFonts w:hint="eastAsia" w:ascii="宋体" w:eastAsia="宋体"/>
          <w:sz w:val="20"/>
        </w:rPr>
      </w:pPr>
      <w:r>
        <w:rPr>
          <w:rFonts w:hint="eastAsia" w:ascii="宋体" w:eastAsia="宋体"/>
          <w:color w:val="231F20"/>
          <w:sz w:val="20"/>
        </w:rPr>
        <w:t>联合国是第二次世界大战之后为维护和平与安全而建立的国际组织，成立于</w:t>
      </w:r>
      <w:r>
        <w:rPr>
          <w:color w:val="231F20"/>
          <w:sz w:val="20"/>
        </w:rPr>
        <w:t>1945</w:t>
      </w:r>
      <w:r>
        <w:rPr>
          <w:color w:val="231F20"/>
          <w:spacing w:val="-14"/>
          <w:sz w:val="20"/>
        </w:rPr>
        <w:t xml:space="preserve"> </w:t>
      </w:r>
      <w:r>
        <w:rPr>
          <w:rFonts w:hint="eastAsia" w:ascii="宋体" w:eastAsia="宋体"/>
          <w:color w:val="231F20"/>
          <w:sz w:val="20"/>
        </w:rPr>
        <w:t>年</w:t>
      </w:r>
      <w:r>
        <w:rPr>
          <w:color w:val="231F20"/>
          <w:sz w:val="20"/>
        </w:rPr>
        <w:t>10</w:t>
      </w:r>
      <w:r>
        <w:rPr>
          <w:color w:val="231F20"/>
          <w:spacing w:val="-14"/>
          <w:sz w:val="20"/>
        </w:rPr>
        <w:t xml:space="preserve"> </w:t>
      </w:r>
      <w:r>
        <w:rPr>
          <w:rFonts w:hint="eastAsia" w:ascii="宋体" w:eastAsia="宋体"/>
          <w:color w:val="231F20"/>
          <w:sz w:val="20"/>
        </w:rPr>
        <w:t>月</w:t>
      </w:r>
      <w:r>
        <w:rPr>
          <w:color w:val="231F20"/>
          <w:sz w:val="20"/>
        </w:rPr>
        <w:t>24</w:t>
      </w:r>
      <w:r>
        <w:rPr>
          <w:color w:val="231F20"/>
          <w:spacing w:val="-14"/>
          <w:sz w:val="20"/>
        </w:rPr>
        <w:t xml:space="preserve"> </w:t>
      </w:r>
      <w:r>
        <w:rPr>
          <w:rFonts w:hint="eastAsia" w:ascii="宋体" w:eastAsia="宋体"/>
          <w:color w:val="231F20"/>
          <w:sz w:val="20"/>
        </w:rPr>
        <w:t>日，总</w:t>
      </w:r>
      <w:r>
        <w:rPr>
          <w:rFonts w:hint="eastAsia" w:ascii="宋体" w:eastAsia="宋体"/>
          <w:color w:val="231F20"/>
          <w:spacing w:val="-13"/>
          <w:sz w:val="20"/>
        </w:rPr>
        <w:t>部设在纽约。《联合国宪章》规定，联合国作为协调各国行动的中心，宗旨是维护国际和平与安全，发展</w:t>
      </w:r>
      <w:r>
        <w:rPr>
          <w:rFonts w:hint="eastAsia" w:ascii="宋体" w:eastAsia="宋体"/>
          <w:color w:val="231F20"/>
          <w:sz w:val="20"/>
        </w:rPr>
        <w:t>各国之间的友好关系，促进国际合作。联合国的主要机构有</w:t>
      </w:r>
      <w:r>
        <w:rPr>
          <w:color w:val="231F20"/>
          <w:sz w:val="20"/>
        </w:rPr>
        <w:t>6</w:t>
      </w:r>
      <w:r>
        <w:rPr>
          <w:color w:val="231F20"/>
          <w:spacing w:val="-13"/>
          <w:sz w:val="20"/>
        </w:rPr>
        <w:t xml:space="preserve"> </w:t>
      </w:r>
      <w:r>
        <w:rPr>
          <w:rFonts w:hint="eastAsia" w:ascii="宋体" w:eastAsia="宋体"/>
          <w:color w:val="231F20"/>
          <w:sz w:val="20"/>
        </w:rPr>
        <w:t>个：大会、安全理事会、经济及社会理事</w:t>
      </w:r>
      <w:r>
        <w:rPr>
          <w:rFonts w:hint="eastAsia" w:ascii="宋体" w:eastAsia="宋体"/>
          <w:color w:val="231F20"/>
          <w:spacing w:val="-2"/>
          <w:sz w:val="20"/>
        </w:rPr>
        <w:t>会、托管理事会、国际法院和秘书处。</w:t>
      </w:r>
    </w:p>
    <w:p w14:paraId="69378AA0">
      <w:pPr>
        <w:pStyle w:val="11"/>
        <w:spacing w:before="4"/>
        <w:rPr>
          <w:rFonts w:ascii="宋体"/>
        </w:rPr>
      </w:pPr>
    </w:p>
    <w:p w14:paraId="60BAF1D4">
      <w:pPr>
        <w:numPr>
          <w:ilvl w:val="0"/>
          <w:numId w:val="118"/>
        </w:numPr>
        <w:tabs>
          <w:tab w:val="left" w:pos="1698"/>
          <w:tab w:val="left" w:pos="1700"/>
        </w:tabs>
        <w:spacing w:before="1" w:line="237" w:lineRule="auto"/>
        <w:ind w:left="1700" w:right="1182" w:hanging="341"/>
        <w:jc w:val="both"/>
        <w:rPr>
          <w:rFonts w:hint="eastAsia" w:ascii="宋体" w:eastAsia="宋体"/>
          <w:sz w:val="20"/>
        </w:rPr>
      </w:pPr>
      <w:r>
        <w:rPr>
          <w:rFonts w:ascii="Tahoma" w:eastAsia="Tahoma"/>
          <w:b/>
          <w:color w:val="231F20"/>
          <w:spacing w:val="-4"/>
          <w:sz w:val="24"/>
        </w:rPr>
        <w:t>Not</w:t>
      </w:r>
      <w:r>
        <w:rPr>
          <w:rFonts w:ascii="Tahoma" w:eastAsia="Tahoma"/>
          <w:b/>
          <w:color w:val="231F20"/>
          <w:spacing w:val="-12"/>
          <w:sz w:val="24"/>
        </w:rPr>
        <w:t xml:space="preserve"> </w:t>
      </w:r>
      <w:r>
        <w:rPr>
          <w:rFonts w:ascii="Tahoma" w:eastAsia="Tahoma"/>
          <w:b/>
          <w:color w:val="231F20"/>
          <w:spacing w:val="-4"/>
          <w:sz w:val="24"/>
        </w:rPr>
        <w:t>only</w:t>
      </w:r>
      <w:r>
        <w:rPr>
          <w:rFonts w:ascii="Tahoma" w:eastAsia="Tahoma"/>
          <w:b/>
          <w:color w:val="231F20"/>
          <w:spacing w:val="-12"/>
          <w:sz w:val="24"/>
        </w:rPr>
        <w:t xml:space="preserve"> </w:t>
      </w:r>
      <w:r>
        <w:rPr>
          <w:rFonts w:ascii="Tahoma" w:eastAsia="Tahoma"/>
          <w:b/>
          <w:color w:val="231F20"/>
          <w:spacing w:val="-4"/>
          <w:sz w:val="24"/>
        </w:rPr>
        <w:t>had</w:t>
      </w:r>
      <w:r>
        <w:rPr>
          <w:rFonts w:ascii="Tahoma" w:eastAsia="Tahoma"/>
          <w:b/>
          <w:color w:val="231F20"/>
          <w:spacing w:val="-12"/>
          <w:sz w:val="24"/>
        </w:rPr>
        <w:t xml:space="preserve"> </w:t>
      </w:r>
      <w:r>
        <w:rPr>
          <w:rFonts w:ascii="Tahoma" w:eastAsia="Tahoma"/>
          <w:b/>
          <w:color w:val="231F20"/>
          <w:spacing w:val="-4"/>
          <w:sz w:val="24"/>
        </w:rPr>
        <w:t>the</w:t>
      </w:r>
      <w:r>
        <w:rPr>
          <w:rFonts w:ascii="Tahoma" w:eastAsia="Tahoma"/>
          <w:b/>
          <w:color w:val="231F20"/>
          <w:spacing w:val="-12"/>
          <w:sz w:val="24"/>
        </w:rPr>
        <w:t xml:space="preserve"> </w:t>
      </w:r>
      <w:r>
        <w:rPr>
          <w:rFonts w:ascii="Tahoma" w:eastAsia="Tahoma"/>
          <w:b/>
          <w:color w:val="231F20"/>
          <w:spacing w:val="-4"/>
          <w:sz w:val="24"/>
        </w:rPr>
        <w:t>countries</w:t>
      </w:r>
      <w:r>
        <w:rPr>
          <w:rFonts w:ascii="Tahoma" w:eastAsia="Tahoma"/>
          <w:b/>
          <w:color w:val="231F20"/>
          <w:spacing w:val="-12"/>
          <w:sz w:val="24"/>
        </w:rPr>
        <w:t xml:space="preserve"> </w:t>
      </w:r>
      <w:r>
        <w:rPr>
          <w:rFonts w:ascii="Tahoma" w:eastAsia="Tahoma"/>
          <w:b/>
          <w:color w:val="231F20"/>
          <w:spacing w:val="-4"/>
          <w:sz w:val="24"/>
        </w:rPr>
        <w:t>found</w:t>
      </w:r>
      <w:r>
        <w:rPr>
          <w:rFonts w:ascii="Tahoma" w:eastAsia="Tahoma"/>
          <w:b/>
          <w:color w:val="231F20"/>
          <w:spacing w:val="-12"/>
          <w:sz w:val="24"/>
        </w:rPr>
        <w:t xml:space="preserve"> </w:t>
      </w:r>
      <w:r>
        <w:rPr>
          <w:rFonts w:ascii="Tahoma" w:eastAsia="Tahoma"/>
          <w:b/>
          <w:color w:val="231F20"/>
          <w:spacing w:val="-4"/>
          <w:sz w:val="24"/>
        </w:rPr>
        <w:t>a</w:t>
      </w:r>
      <w:r>
        <w:rPr>
          <w:rFonts w:ascii="Tahoma" w:eastAsia="Tahoma"/>
          <w:b/>
          <w:color w:val="231F20"/>
          <w:spacing w:val="-12"/>
          <w:sz w:val="24"/>
        </w:rPr>
        <w:t xml:space="preserve"> </w:t>
      </w:r>
      <w:r>
        <w:rPr>
          <w:rFonts w:ascii="Tahoma" w:eastAsia="Tahoma"/>
          <w:b/>
          <w:color w:val="231F20"/>
          <w:spacing w:val="-4"/>
          <w:sz w:val="24"/>
        </w:rPr>
        <w:t>path</w:t>
      </w:r>
      <w:r>
        <w:rPr>
          <w:rFonts w:ascii="Tahoma" w:eastAsia="Tahoma"/>
          <w:b/>
          <w:color w:val="231F20"/>
          <w:spacing w:val="-12"/>
          <w:sz w:val="24"/>
        </w:rPr>
        <w:t xml:space="preserve"> </w:t>
      </w:r>
      <w:r>
        <w:rPr>
          <w:rFonts w:ascii="Tahoma" w:eastAsia="Tahoma"/>
          <w:b/>
          <w:color w:val="231F20"/>
          <w:spacing w:val="-4"/>
          <w:sz w:val="24"/>
        </w:rPr>
        <w:t>to</w:t>
      </w:r>
      <w:r>
        <w:rPr>
          <w:rFonts w:ascii="Tahoma" w:eastAsia="Tahoma"/>
          <w:b/>
          <w:color w:val="231F20"/>
          <w:spacing w:val="-12"/>
          <w:sz w:val="24"/>
        </w:rPr>
        <w:t xml:space="preserve"> </w:t>
      </w:r>
      <w:r>
        <w:rPr>
          <w:rFonts w:ascii="Tahoma" w:eastAsia="Tahoma"/>
          <w:b/>
          <w:color w:val="231F20"/>
          <w:spacing w:val="-4"/>
          <w:sz w:val="24"/>
        </w:rPr>
        <w:t>the</w:t>
      </w:r>
      <w:r>
        <w:rPr>
          <w:rFonts w:ascii="Tahoma" w:eastAsia="Tahoma"/>
          <w:b/>
          <w:color w:val="231F20"/>
          <w:spacing w:val="-12"/>
          <w:sz w:val="24"/>
        </w:rPr>
        <w:t xml:space="preserve"> </w:t>
      </w:r>
      <w:r>
        <w:rPr>
          <w:rFonts w:ascii="Tahoma" w:eastAsia="Tahoma"/>
          <w:b/>
          <w:color w:val="231F20"/>
          <w:spacing w:val="-4"/>
          <w:sz w:val="24"/>
        </w:rPr>
        <w:t>future</w:t>
      </w:r>
      <w:r>
        <w:rPr>
          <w:rFonts w:ascii="Tahoma" w:eastAsia="Tahoma"/>
          <w:b/>
          <w:color w:val="231F20"/>
          <w:spacing w:val="-12"/>
          <w:sz w:val="24"/>
        </w:rPr>
        <w:t xml:space="preserve"> </w:t>
      </w:r>
      <w:r>
        <w:rPr>
          <w:rFonts w:ascii="Tahoma" w:eastAsia="Tahoma"/>
          <w:b/>
          <w:color w:val="231F20"/>
          <w:spacing w:val="-4"/>
          <w:sz w:val="24"/>
        </w:rPr>
        <w:t>that</w:t>
      </w:r>
      <w:r>
        <w:rPr>
          <w:rFonts w:ascii="Tahoma" w:eastAsia="Tahoma"/>
          <w:b/>
          <w:color w:val="231F20"/>
          <w:spacing w:val="-12"/>
          <w:sz w:val="24"/>
        </w:rPr>
        <w:t xml:space="preserve"> </w:t>
      </w:r>
      <w:r>
        <w:rPr>
          <w:rFonts w:ascii="Tahoma" w:eastAsia="Tahoma"/>
          <w:b/>
          <w:color w:val="231F20"/>
          <w:spacing w:val="-4"/>
          <w:sz w:val="24"/>
        </w:rPr>
        <w:t>did</w:t>
      </w:r>
      <w:r>
        <w:rPr>
          <w:rFonts w:ascii="Tahoma" w:eastAsia="Tahoma"/>
          <w:b/>
          <w:color w:val="231F20"/>
          <w:spacing w:val="-12"/>
          <w:sz w:val="24"/>
        </w:rPr>
        <w:t xml:space="preserve"> </w:t>
      </w:r>
      <w:r>
        <w:rPr>
          <w:rFonts w:ascii="Tahoma" w:eastAsia="Tahoma"/>
          <w:b/>
          <w:color w:val="231F20"/>
          <w:spacing w:val="-4"/>
          <w:sz w:val="24"/>
        </w:rPr>
        <w:t>not</w:t>
      </w:r>
      <w:r>
        <w:rPr>
          <w:rFonts w:ascii="Tahoma" w:eastAsia="Tahoma"/>
          <w:b/>
          <w:color w:val="231F20"/>
          <w:spacing w:val="-12"/>
          <w:sz w:val="24"/>
        </w:rPr>
        <w:t xml:space="preserve"> </w:t>
      </w:r>
      <w:r>
        <w:rPr>
          <w:rFonts w:ascii="Tahoma" w:eastAsia="Tahoma"/>
          <w:b/>
          <w:color w:val="231F20"/>
          <w:spacing w:val="-4"/>
          <w:sz w:val="24"/>
        </w:rPr>
        <w:t>run</w:t>
      </w:r>
      <w:r>
        <w:rPr>
          <w:rFonts w:ascii="Tahoma" w:eastAsia="Tahoma"/>
          <w:b/>
          <w:color w:val="231F20"/>
          <w:spacing w:val="-12"/>
          <w:sz w:val="24"/>
        </w:rPr>
        <w:t xml:space="preserve"> </w:t>
      </w:r>
      <w:r>
        <w:rPr>
          <w:rFonts w:ascii="Tahoma" w:eastAsia="Tahoma"/>
          <w:b/>
          <w:color w:val="231F20"/>
          <w:spacing w:val="-4"/>
          <w:sz w:val="24"/>
        </w:rPr>
        <w:t>over</w:t>
      </w:r>
      <w:r>
        <w:rPr>
          <w:rFonts w:ascii="Tahoma" w:eastAsia="Tahoma"/>
          <w:b/>
          <w:color w:val="231F20"/>
          <w:spacing w:val="-12"/>
          <w:sz w:val="24"/>
        </w:rPr>
        <w:t xml:space="preserve"> </w:t>
      </w:r>
      <w:r>
        <w:rPr>
          <w:rFonts w:ascii="Tahoma" w:eastAsia="Tahoma"/>
          <w:b/>
          <w:color w:val="231F20"/>
          <w:spacing w:val="-4"/>
          <w:sz w:val="24"/>
        </w:rPr>
        <w:t xml:space="preserve">the </w:t>
      </w:r>
      <w:r>
        <w:rPr>
          <w:rFonts w:ascii="Tahoma" w:eastAsia="Tahoma"/>
          <w:b/>
          <w:color w:val="231F20"/>
          <w:w w:val="90"/>
          <w:sz w:val="24"/>
        </w:rPr>
        <w:t>relics</w:t>
      </w:r>
      <w:r>
        <w:rPr>
          <w:rFonts w:ascii="Tahoma" w:eastAsia="Tahoma"/>
          <w:b/>
          <w:color w:val="231F20"/>
          <w:spacing w:val="-4"/>
          <w:w w:val="90"/>
          <w:sz w:val="24"/>
        </w:rPr>
        <w:t xml:space="preserve"> </w:t>
      </w:r>
      <w:r>
        <w:rPr>
          <w:rFonts w:ascii="Tahoma" w:eastAsia="Tahoma"/>
          <w:b/>
          <w:color w:val="231F20"/>
          <w:w w:val="90"/>
          <w:sz w:val="24"/>
        </w:rPr>
        <w:t>of</w:t>
      </w:r>
      <w:r>
        <w:rPr>
          <w:rFonts w:ascii="Tahoma" w:eastAsia="Tahoma"/>
          <w:b/>
          <w:color w:val="231F20"/>
          <w:spacing w:val="-4"/>
          <w:w w:val="90"/>
          <w:sz w:val="24"/>
        </w:rPr>
        <w:t xml:space="preserve"> </w:t>
      </w:r>
      <w:r>
        <w:rPr>
          <w:rFonts w:ascii="Tahoma" w:eastAsia="Tahoma"/>
          <w:b/>
          <w:color w:val="231F20"/>
          <w:w w:val="90"/>
          <w:sz w:val="24"/>
        </w:rPr>
        <w:t>the</w:t>
      </w:r>
      <w:r>
        <w:rPr>
          <w:rFonts w:ascii="Tahoma" w:eastAsia="Tahoma"/>
          <w:b/>
          <w:color w:val="231F20"/>
          <w:spacing w:val="-4"/>
          <w:w w:val="90"/>
          <w:sz w:val="24"/>
        </w:rPr>
        <w:t xml:space="preserve"> </w:t>
      </w:r>
      <w:r>
        <w:rPr>
          <w:rFonts w:ascii="Tahoma" w:eastAsia="Tahoma"/>
          <w:b/>
          <w:color w:val="231F20"/>
          <w:w w:val="90"/>
          <w:sz w:val="24"/>
        </w:rPr>
        <w:t>past,</w:t>
      </w:r>
      <w:r>
        <w:rPr>
          <w:rFonts w:ascii="Tahoma" w:eastAsia="Tahoma"/>
          <w:b/>
          <w:color w:val="231F20"/>
          <w:spacing w:val="-4"/>
          <w:w w:val="90"/>
          <w:sz w:val="24"/>
        </w:rPr>
        <w:t xml:space="preserve"> </w:t>
      </w:r>
      <w:r>
        <w:rPr>
          <w:rFonts w:ascii="Tahoma" w:eastAsia="Tahoma"/>
          <w:b/>
          <w:color w:val="231F20"/>
          <w:w w:val="90"/>
          <w:sz w:val="24"/>
        </w:rPr>
        <w:t>but</w:t>
      </w:r>
      <w:r>
        <w:rPr>
          <w:rFonts w:ascii="Tahoma" w:eastAsia="Tahoma"/>
          <w:b/>
          <w:color w:val="231F20"/>
          <w:spacing w:val="-4"/>
          <w:w w:val="90"/>
          <w:sz w:val="24"/>
        </w:rPr>
        <w:t xml:space="preserve"> </w:t>
      </w:r>
      <w:r>
        <w:rPr>
          <w:rFonts w:ascii="Tahoma" w:eastAsia="Tahoma"/>
          <w:b/>
          <w:color w:val="231F20"/>
          <w:w w:val="90"/>
          <w:sz w:val="24"/>
        </w:rPr>
        <w:t>they</w:t>
      </w:r>
      <w:r>
        <w:rPr>
          <w:rFonts w:ascii="Tahoma" w:eastAsia="Tahoma"/>
          <w:b/>
          <w:color w:val="231F20"/>
          <w:spacing w:val="-4"/>
          <w:w w:val="90"/>
          <w:sz w:val="24"/>
        </w:rPr>
        <w:t xml:space="preserve"> </w:t>
      </w:r>
      <w:r>
        <w:rPr>
          <w:rFonts w:ascii="Tahoma" w:eastAsia="Tahoma"/>
          <w:b/>
          <w:color w:val="231F20"/>
          <w:w w:val="90"/>
          <w:sz w:val="24"/>
        </w:rPr>
        <w:t>had</w:t>
      </w:r>
      <w:r>
        <w:rPr>
          <w:rFonts w:ascii="Tahoma" w:eastAsia="Tahoma"/>
          <w:b/>
          <w:color w:val="231F20"/>
          <w:spacing w:val="-4"/>
          <w:w w:val="90"/>
          <w:sz w:val="24"/>
        </w:rPr>
        <w:t xml:space="preserve"> </w:t>
      </w:r>
      <w:r>
        <w:rPr>
          <w:rFonts w:ascii="Tahoma" w:eastAsia="Tahoma"/>
          <w:b/>
          <w:color w:val="231F20"/>
          <w:w w:val="90"/>
          <w:sz w:val="24"/>
        </w:rPr>
        <w:t>also</w:t>
      </w:r>
      <w:r>
        <w:rPr>
          <w:rFonts w:ascii="Tahoma" w:eastAsia="Tahoma"/>
          <w:b/>
          <w:color w:val="231F20"/>
          <w:spacing w:val="-4"/>
          <w:w w:val="90"/>
          <w:sz w:val="24"/>
        </w:rPr>
        <w:t xml:space="preserve"> </w:t>
      </w:r>
      <w:r>
        <w:rPr>
          <w:rFonts w:ascii="Tahoma" w:eastAsia="Tahoma"/>
          <w:b/>
          <w:color w:val="231F20"/>
          <w:w w:val="90"/>
          <w:sz w:val="24"/>
        </w:rPr>
        <w:t>learnt</w:t>
      </w:r>
      <w:r>
        <w:rPr>
          <w:rFonts w:ascii="Tahoma" w:eastAsia="Tahoma"/>
          <w:b/>
          <w:color w:val="231F20"/>
          <w:spacing w:val="-4"/>
          <w:w w:val="90"/>
          <w:sz w:val="24"/>
        </w:rPr>
        <w:t xml:space="preserve"> </w:t>
      </w:r>
      <w:r>
        <w:rPr>
          <w:rFonts w:ascii="Tahoma" w:eastAsia="Tahoma"/>
          <w:b/>
          <w:color w:val="231F20"/>
          <w:w w:val="90"/>
          <w:sz w:val="24"/>
        </w:rPr>
        <w:t>that</w:t>
      </w:r>
      <w:r>
        <w:rPr>
          <w:rFonts w:ascii="Tahoma" w:eastAsia="Tahoma"/>
          <w:b/>
          <w:color w:val="231F20"/>
          <w:spacing w:val="-4"/>
          <w:w w:val="90"/>
          <w:sz w:val="24"/>
        </w:rPr>
        <w:t xml:space="preserve"> </w:t>
      </w:r>
      <w:r>
        <w:rPr>
          <w:rFonts w:ascii="Tahoma" w:eastAsia="Tahoma"/>
          <w:b/>
          <w:color w:val="231F20"/>
          <w:w w:val="90"/>
          <w:sz w:val="24"/>
        </w:rPr>
        <w:t>it</w:t>
      </w:r>
      <w:r>
        <w:rPr>
          <w:rFonts w:ascii="Tahoma" w:eastAsia="Tahoma"/>
          <w:b/>
          <w:color w:val="231F20"/>
          <w:spacing w:val="-4"/>
          <w:w w:val="90"/>
          <w:sz w:val="24"/>
        </w:rPr>
        <w:t xml:space="preserve"> </w:t>
      </w:r>
      <w:r>
        <w:rPr>
          <w:rFonts w:ascii="Tahoma" w:eastAsia="Tahoma"/>
          <w:b/>
          <w:color w:val="231F20"/>
          <w:w w:val="90"/>
          <w:sz w:val="24"/>
        </w:rPr>
        <w:t>was</w:t>
      </w:r>
      <w:r>
        <w:rPr>
          <w:rFonts w:ascii="Tahoma" w:eastAsia="Tahoma"/>
          <w:b/>
          <w:color w:val="231F20"/>
          <w:spacing w:val="-4"/>
          <w:w w:val="90"/>
          <w:sz w:val="24"/>
        </w:rPr>
        <w:t xml:space="preserve"> </w:t>
      </w:r>
      <w:r>
        <w:rPr>
          <w:rFonts w:ascii="Tahoma" w:eastAsia="Tahoma"/>
          <w:b/>
          <w:color w:val="231F20"/>
          <w:w w:val="90"/>
          <w:sz w:val="24"/>
        </w:rPr>
        <w:t>possible</w:t>
      </w:r>
      <w:r>
        <w:rPr>
          <w:rFonts w:ascii="Tahoma" w:eastAsia="Tahoma"/>
          <w:b/>
          <w:color w:val="231F20"/>
          <w:spacing w:val="-4"/>
          <w:w w:val="90"/>
          <w:sz w:val="24"/>
        </w:rPr>
        <w:t xml:space="preserve"> </w:t>
      </w:r>
      <w:r>
        <w:rPr>
          <w:rFonts w:ascii="Tahoma" w:eastAsia="Tahoma"/>
          <w:b/>
          <w:color w:val="231F20"/>
          <w:w w:val="90"/>
          <w:sz w:val="24"/>
        </w:rPr>
        <w:t>for</w:t>
      </w:r>
      <w:r>
        <w:rPr>
          <w:rFonts w:ascii="Tahoma" w:eastAsia="Tahoma"/>
          <w:b/>
          <w:color w:val="231F20"/>
          <w:spacing w:val="-4"/>
          <w:w w:val="90"/>
          <w:sz w:val="24"/>
        </w:rPr>
        <w:t xml:space="preserve"> </w:t>
      </w:r>
      <w:r>
        <w:rPr>
          <w:rFonts w:ascii="Tahoma" w:eastAsia="Tahoma"/>
          <w:b/>
          <w:color w:val="231F20"/>
          <w:w w:val="90"/>
          <w:sz w:val="24"/>
        </w:rPr>
        <w:t>countries</w:t>
      </w:r>
      <w:r>
        <w:rPr>
          <w:rFonts w:ascii="Tahoma" w:eastAsia="Tahoma"/>
          <w:b/>
          <w:color w:val="231F20"/>
          <w:spacing w:val="-4"/>
          <w:w w:val="90"/>
          <w:sz w:val="24"/>
        </w:rPr>
        <w:t xml:space="preserve"> </w:t>
      </w:r>
      <w:r>
        <w:rPr>
          <w:rFonts w:ascii="Tahoma" w:eastAsia="Tahoma"/>
          <w:b/>
          <w:color w:val="231F20"/>
          <w:w w:val="90"/>
          <w:sz w:val="24"/>
        </w:rPr>
        <w:t>to</w:t>
      </w:r>
      <w:r>
        <w:rPr>
          <w:rFonts w:ascii="Tahoma" w:eastAsia="Tahoma"/>
          <w:b/>
          <w:color w:val="231F20"/>
          <w:spacing w:val="-4"/>
          <w:w w:val="90"/>
          <w:sz w:val="24"/>
        </w:rPr>
        <w:t xml:space="preserve"> </w:t>
      </w:r>
      <w:r>
        <w:rPr>
          <w:rFonts w:ascii="Tahoma" w:eastAsia="Tahoma"/>
          <w:b/>
          <w:color w:val="231F20"/>
          <w:w w:val="90"/>
          <w:sz w:val="24"/>
        </w:rPr>
        <w:t xml:space="preserve">work </w:t>
      </w:r>
      <w:r>
        <w:rPr>
          <w:rFonts w:ascii="Tahoma" w:eastAsia="Tahoma"/>
          <w:b/>
          <w:color w:val="231F20"/>
          <w:spacing w:val="-8"/>
          <w:sz w:val="24"/>
        </w:rPr>
        <w:t xml:space="preserve">together to build a better tomorrow. </w:t>
      </w:r>
      <w:r>
        <w:rPr>
          <w:rFonts w:hint="eastAsia" w:ascii="宋体" w:eastAsia="宋体"/>
          <w:color w:val="231F20"/>
          <w:spacing w:val="-8"/>
          <w:position w:val="2"/>
          <w:sz w:val="20"/>
        </w:rPr>
        <w:t>这些国家不仅找到了一条不以牺牲古迹为代价的未来发展</w:t>
      </w:r>
      <w:r>
        <w:rPr>
          <w:rFonts w:hint="eastAsia" w:ascii="宋体" w:eastAsia="宋体"/>
          <w:color w:val="231F20"/>
          <w:spacing w:val="-2"/>
          <w:sz w:val="20"/>
        </w:rPr>
        <w:t>之路，而且明白了多个国家合作创造美好未来的可能性。</w:t>
      </w:r>
    </w:p>
    <w:p w14:paraId="5F7D8048">
      <w:pPr>
        <w:pStyle w:val="11"/>
        <w:spacing w:before="11"/>
        <w:rPr>
          <w:rFonts w:ascii="宋体"/>
          <w:sz w:val="17"/>
        </w:rPr>
      </w:pPr>
    </w:p>
    <w:p w14:paraId="3FF16132">
      <w:pPr>
        <w:spacing w:before="0" w:line="261" w:lineRule="auto"/>
        <w:ind w:left="1699" w:right="1089" w:firstLine="400"/>
        <w:jc w:val="left"/>
        <w:rPr>
          <w:rFonts w:hint="eastAsia" w:ascii="宋体" w:hAnsi="宋体" w:eastAsia="宋体"/>
          <w:sz w:val="20"/>
        </w:rPr>
      </w:pPr>
      <w:r>
        <w:rPr>
          <w:rFonts w:hint="eastAsia" w:ascii="宋体" w:hAnsi="宋体" w:eastAsia="宋体"/>
          <w:color w:val="231F20"/>
          <w:spacing w:val="20"/>
          <w:sz w:val="20"/>
        </w:rPr>
        <w:t>这是一个由</w:t>
      </w:r>
      <w:r>
        <w:rPr>
          <w:rFonts w:ascii="Tahoma" w:hAnsi="Tahoma" w:eastAsia="Tahoma"/>
          <w:color w:val="231F20"/>
          <w:w w:val="96"/>
          <w:sz w:val="20"/>
        </w:rPr>
        <w:t>not</w:t>
      </w:r>
      <w:r>
        <w:rPr>
          <w:rFonts w:ascii="Tahoma" w:hAnsi="Tahoma" w:eastAsia="Tahoma"/>
          <w:color w:val="231F20"/>
          <w:spacing w:val="11"/>
          <w:sz w:val="20"/>
        </w:rPr>
        <w:t xml:space="preserve"> </w:t>
      </w:r>
      <w:r>
        <w:rPr>
          <w:rFonts w:ascii="Tahoma" w:hAnsi="Tahoma" w:eastAsia="Tahoma"/>
          <w:color w:val="231F20"/>
          <w:w w:val="95"/>
          <w:sz w:val="20"/>
        </w:rPr>
        <w:t>only</w:t>
      </w:r>
      <w:r>
        <w:rPr>
          <w:rFonts w:ascii="Tahoma" w:hAnsi="Tahoma" w:eastAsia="Tahoma"/>
          <w:color w:val="231F20"/>
          <w:spacing w:val="11"/>
          <w:sz w:val="20"/>
        </w:rPr>
        <w:t xml:space="preserve"> </w:t>
      </w:r>
      <w:r>
        <w:rPr>
          <w:rFonts w:ascii="Tahoma" w:hAnsi="Tahoma" w:eastAsia="Tahoma"/>
          <w:color w:val="231F20"/>
          <w:w w:val="91"/>
          <w:sz w:val="20"/>
        </w:rPr>
        <w:t>...</w:t>
      </w:r>
      <w:r>
        <w:rPr>
          <w:rFonts w:ascii="Tahoma" w:hAnsi="Tahoma" w:eastAsia="Tahoma"/>
          <w:color w:val="231F20"/>
          <w:spacing w:val="11"/>
          <w:sz w:val="20"/>
        </w:rPr>
        <w:t xml:space="preserve"> </w:t>
      </w:r>
      <w:r>
        <w:rPr>
          <w:rFonts w:ascii="Tahoma" w:hAnsi="Tahoma" w:eastAsia="Tahoma"/>
          <w:color w:val="231F20"/>
          <w:w w:val="97"/>
          <w:sz w:val="20"/>
        </w:rPr>
        <w:t>but</w:t>
      </w:r>
      <w:r>
        <w:rPr>
          <w:rFonts w:ascii="Tahoma" w:hAnsi="Tahoma" w:eastAsia="Tahoma"/>
          <w:color w:val="231F20"/>
          <w:spacing w:val="11"/>
          <w:sz w:val="20"/>
        </w:rPr>
        <w:t xml:space="preserve"> </w:t>
      </w:r>
      <w:r>
        <w:rPr>
          <w:rFonts w:ascii="Tahoma" w:hAnsi="Tahoma" w:eastAsia="Tahoma"/>
          <w:color w:val="231F20"/>
          <w:w w:val="99"/>
          <w:sz w:val="20"/>
        </w:rPr>
        <w:t>also</w:t>
      </w:r>
      <w:r>
        <w:rPr>
          <w:rFonts w:ascii="Tahoma" w:hAnsi="Tahoma" w:eastAsia="Tahoma"/>
          <w:color w:val="231F20"/>
          <w:spacing w:val="11"/>
          <w:sz w:val="20"/>
        </w:rPr>
        <w:t xml:space="preserve"> </w:t>
      </w:r>
      <w:r>
        <w:rPr>
          <w:rFonts w:ascii="Tahoma" w:hAnsi="Tahoma" w:eastAsia="Tahoma"/>
          <w:color w:val="231F20"/>
          <w:w w:val="91"/>
          <w:sz w:val="20"/>
        </w:rPr>
        <w:t>...</w:t>
      </w:r>
      <w:r>
        <w:rPr>
          <w:rFonts w:ascii="Tahoma" w:hAnsi="Tahoma" w:eastAsia="Tahoma"/>
          <w:color w:val="231F20"/>
          <w:spacing w:val="29"/>
          <w:sz w:val="20"/>
        </w:rPr>
        <w:t xml:space="preserve"> </w:t>
      </w:r>
      <w:r>
        <w:rPr>
          <w:rFonts w:hint="eastAsia" w:ascii="宋体" w:hAnsi="宋体" w:eastAsia="宋体"/>
          <w:color w:val="231F20"/>
          <w:spacing w:val="13"/>
          <w:sz w:val="20"/>
        </w:rPr>
        <w:t>所连接的复合句。</w:t>
      </w:r>
      <w:r>
        <w:rPr>
          <w:rFonts w:ascii="Tahoma" w:hAnsi="Tahoma" w:eastAsia="Tahoma"/>
          <w:color w:val="231F20"/>
          <w:w w:val="96"/>
          <w:sz w:val="20"/>
        </w:rPr>
        <w:t>not</w:t>
      </w:r>
      <w:r>
        <w:rPr>
          <w:rFonts w:ascii="Tahoma" w:hAnsi="Tahoma" w:eastAsia="Tahoma"/>
          <w:color w:val="231F20"/>
          <w:spacing w:val="11"/>
          <w:sz w:val="20"/>
        </w:rPr>
        <w:t xml:space="preserve"> </w:t>
      </w:r>
      <w:r>
        <w:rPr>
          <w:rFonts w:ascii="Tahoma" w:hAnsi="Tahoma" w:eastAsia="Tahoma"/>
          <w:color w:val="231F20"/>
          <w:w w:val="95"/>
          <w:sz w:val="20"/>
        </w:rPr>
        <w:t>only</w:t>
      </w:r>
      <w:r>
        <w:rPr>
          <w:rFonts w:ascii="Tahoma" w:hAnsi="Tahoma" w:eastAsia="Tahoma"/>
          <w:color w:val="231F20"/>
          <w:spacing w:val="11"/>
          <w:sz w:val="20"/>
        </w:rPr>
        <w:t xml:space="preserve"> </w:t>
      </w:r>
      <w:r>
        <w:rPr>
          <w:rFonts w:ascii="Tahoma" w:hAnsi="Tahoma" w:eastAsia="Tahoma"/>
          <w:color w:val="231F20"/>
          <w:w w:val="91"/>
          <w:sz w:val="20"/>
        </w:rPr>
        <w:t>...</w:t>
      </w:r>
      <w:r>
        <w:rPr>
          <w:rFonts w:ascii="Tahoma" w:hAnsi="Tahoma" w:eastAsia="Tahoma"/>
          <w:color w:val="231F20"/>
          <w:spacing w:val="11"/>
          <w:sz w:val="20"/>
        </w:rPr>
        <w:t xml:space="preserve"> </w:t>
      </w:r>
      <w:r>
        <w:rPr>
          <w:rFonts w:ascii="Tahoma" w:hAnsi="Tahoma" w:eastAsia="Tahoma"/>
          <w:color w:val="231F20"/>
          <w:w w:val="97"/>
          <w:sz w:val="20"/>
        </w:rPr>
        <w:t>but</w:t>
      </w:r>
      <w:r>
        <w:rPr>
          <w:rFonts w:ascii="Tahoma" w:hAnsi="Tahoma" w:eastAsia="Tahoma"/>
          <w:color w:val="231F20"/>
          <w:spacing w:val="11"/>
          <w:sz w:val="20"/>
        </w:rPr>
        <w:t xml:space="preserve"> </w:t>
      </w:r>
      <w:r>
        <w:rPr>
          <w:rFonts w:ascii="Tahoma" w:hAnsi="Tahoma" w:eastAsia="Tahoma"/>
          <w:color w:val="231F20"/>
          <w:w w:val="99"/>
          <w:sz w:val="20"/>
        </w:rPr>
        <w:t>also</w:t>
      </w:r>
      <w:r>
        <w:rPr>
          <w:rFonts w:ascii="Tahoma" w:hAnsi="Tahoma" w:eastAsia="Tahoma"/>
          <w:color w:val="231F20"/>
          <w:spacing w:val="11"/>
          <w:sz w:val="20"/>
        </w:rPr>
        <w:t xml:space="preserve"> </w:t>
      </w:r>
      <w:r>
        <w:rPr>
          <w:rFonts w:ascii="Tahoma" w:hAnsi="Tahoma" w:eastAsia="Tahoma"/>
          <w:color w:val="231F20"/>
          <w:w w:val="91"/>
          <w:sz w:val="20"/>
        </w:rPr>
        <w:t>...</w:t>
      </w:r>
      <w:r>
        <w:rPr>
          <w:rFonts w:ascii="Tahoma" w:hAnsi="Tahoma" w:eastAsia="Tahoma"/>
          <w:color w:val="231F20"/>
          <w:spacing w:val="29"/>
          <w:sz w:val="20"/>
        </w:rPr>
        <w:t xml:space="preserve"> </w:t>
      </w:r>
      <w:r>
        <w:rPr>
          <w:rFonts w:hint="eastAsia" w:ascii="宋体" w:hAnsi="宋体" w:eastAsia="宋体"/>
          <w:color w:val="231F20"/>
          <w:spacing w:val="12"/>
          <w:sz w:val="20"/>
        </w:rPr>
        <w:t>表示“不仅……而</w:t>
      </w:r>
      <w:r>
        <w:rPr>
          <w:rFonts w:hint="eastAsia" w:ascii="宋体" w:hAnsi="宋体" w:eastAsia="宋体"/>
          <w:color w:val="231F20"/>
          <w:spacing w:val="-8"/>
          <w:sz w:val="20"/>
        </w:rPr>
        <w:t>且……”，既可以用来连接两个名词、代词或短语，也可以用来连接两个句子。本句中连接的就是两个</w:t>
      </w:r>
      <w:r>
        <w:rPr>
          <w:rFonts w:hint="eastAsia" w:ascii="宋体" w:hAnsi="宋体" w:eastAsia="宋体"/>
          <w:color w:val="231F20"/>
          <w:spacing w:val="5"/>
          <w:sz w:val="20"/>
        </w:rPr>
        <w:t>句子。第一个句子以词组</w:t>
      </w:r>
      <w:r>
        <w:rPr>
          <w:color w:val="231F20"/>
          <w:w w:val="99"/>
          <w:sz w:val="20"/>
        </w:rPr>
        <w:t>not</w:t>
      </w:r>
      <w:r>
        <w:rPr>
          <w:color w:val="231F20"/>
          <w:spacing w:val="18"/>
          <w:sz w:val="20"/>
        </w:rPr>
        <w:t xml:space="preserve"> </w:t>
      </w:r>
      <w:r>
        <w:rPr>
          <w:color w:val="231F20"/>
          <w:w w:val="94"/>
          <w:sz w:val="20"/>
        </w:rPr>
        <w:t>only</w:t>
      </w:r>
      <w:r>
        <w:rPr>
          <w:color w:val="231F20"/>
          <w:spacing w:val="23"/>
          <w:sz w:val="20"/>
        </w:rPr>
        <w:t xml:space="preserve"> </w:t>
      </w:r>
      <w:r>
        <w:rPr>
          <w:rFonts w:hint="eastAsia" w:ascii="宋体" w:hAnsi="宋体" w:eastAsia="宋体"/>
          <w:color w:val="231F20"/>
          <w:spacing w:val="7"/>
          <w:sz w:val="20"/>
        </w:rPr>
        <w:t>开始，助动词</w:t>
      </w:r>
      <w:r>
        <w:rPr>
          <w:color w:val="231F20"/>
          <w:w w:val="97"/>
          <w:sz w:val="20"/>
        </w:rPr>
        <w:t>had</w:t>
      </w:r>
      <w:r>
        <w:rPr>
          <w:color w:val="231F20"/>
          <w:spacing w:val="-29"/>
          <w:sz w:val="20"/>
        </w:rPr>
        <w:t xml:space="preserve"> </w:t>
      </w:r>
      <w:r>
        <w:rPr>
          <w:rFonts w:hint="eastAsia" w:ascii="宋体" w:hAnsi="宋体" w:eastAsia="宋体"/>
          <w:color w:val="231F20"/>
          <w:spacing w:val="8"/>
          <w:sz w:val="20"/>
        </w:rPr>
        <w:t>被提到了主语</w:t>
      </w:r>
      <w:r>
        <w:rPr>
          <w:rFonts w:ascii="Tahoma" w:hAnsi="Tahoma" w:eastAsia="Tahoma"/>
          <w:color w:val="231F20"/>
          <w:w w:val="95"/>
          <w:sz w:val="20"/>
        </w:rPr>
        <w:t>the</w:t>
      </w:r>
      <w:r>
        <w:rPr>
          <w:rFonts w:ascii="Tahoma" w:hAnsi="Tahoma" w:eastAsia="Tahoma"/>
          <w:color w:val="231F20"/>
          <w:spacing w:val="11"/>
          <w:sz w:val="20"/>
        </w:rPr>
        <w:t xml:space="preserve"> </w:t>
      </w:r>
      <w:r>
        <w:rPr>
          <w:rFonts w:ascii="Tahoma" w:hAnsi="Tahoma" w:eastAsia="Tahoma"/>
          <w:color w:val="231F20"/>
          <w:w w:val="98"/>
          <w:sz w:val="20"/>
        </w:rPr>
        <w:t>countries</w:t>
      </w:r>
      <w:r>
        <w:rPr>
          <w:rFonts w:ascii="Tahoma" w:hAnsi="Tahoma" w:eastAsia="Tahoma"/>
          <w:color w:val="231F20"/>
          <w:spacing w:val="-36"/>
          <w:sz w:val="20"/>
        </w:rPr>
        <w:t xml:space="preserve"> </w:t>
      </w:r>
      <w:r>
        <w:rPr>
          <w:rFonts w:hint="eastAsia" w:ascii="宋体" w:hAnsi="宋体" w:eastAsia="宋体"/>
          <w:color w:val="231F20"/>
          <w:spacing w:val="1"/>
          <w:sz w:val="20"/>
        </w:rPr>
        <w:t>之前，形成了倒装句。此句也可写成“</w:t>
      </w:r>
      <w:r>
        <w:rPr>
          <w:rFonts w:ascii="Tahoma" w:hAnsi="Tahoma" w:eastAsia="Tahoma"/>
          <w:color w:val="231F20"/>
          <w:spacing w:val="1"/>
          <w:w w:val="96"/>
          <w:sz w:val="20"/>
        </w:rPr>
        <w:t>The</w:t>
      </w:r>
      <w:r>
        <w:rPr>
          <w:rFonts w:ascii="Tahoma" w:hAnsi="Tahoma" w:eastAsia="Tahoma"/>
          <w:color w:val="231F20"/>
          <w:spacing w:val="-7"/>
          <w:sz w:val="20"/>
        </w:rPr>
        <w:t xml:space="preserve"> </w:t>
      </w:r>
      <w:r>
        <w:rPr>
          <w:rFonts w:ascii="Tahoma" w:hAnsi="Tahoma" w:eastAsia="Tahoma"/>
          <w:color w:val="231F20"/>
          <w:w w:val="98"/>
          <w:sz w:val="20"/>
        </w:rPr>
        <w:t>countries</w:t>
      </w:r>
      <w:r>
        <w:rPr>
          <w:rFonts w:ascii="Tahoma" w:hAnsi="Tahoma" w:eastAsia="Tahoma"/>
          <w:color w:val="231F20"/>
          <w:spacing w:val="-7"/>
          <w:sz w:val="20"/>
        </w:rPr>
        <w:t xml:space="preserve"> </w:t>
      </w:r>
      <w:r>
        <w:rPr>
          <w:rFonts w:ascii="Tahoma" w:hAnsi="Tahoma" w:eastAsia="Tahoma"/>
          <w:color w:val="231F20"/>
          <w:w w:val="99"/>
          <w:sz w:val="20"/>
        </w:rPr>
        <w:t>had</w:t>
      </w:r>
      <w:r>
        <w:rPr>
          <w:rFonts w:ascii="Tahoma" w:hAnsi="Tahoma" w:eastAsia="Tahoma"/>
          <w:color w:val="231F20"/>
          <w:spacing w:val="-7"/>
          <w:sz w:val="20"/>
        </w:rPr>
        <w:t xml:space="preserve"> </w:t>
      </w:r>
      <w:r>
        <w:rPr>
          <w:rFonts w:ascii="Tahoma" w:hAnsi="Tahoma" w:eastAsia="Tahoma"/>
          <w:color w:val="231F20"/>
          <w:w w:val="96"/>
          <w:sz w:val="20"/>
        </w:rPr>
        <w:t>not</w:t>
      </w:r>
      <w:r>
        <w:rPr>
          <w:rFonts w:ascii="Tahoma" w:hAnsi="Tahoma" w:eastAsia="Tahoma"/>
          <w:color w:val="231F20"/>
          <w:spacing w:val="-7"/>
          <w:sz w:val="20"/>
        </w:rPr>
        <w:t xml:space="preserve"> </w:t>
      </w:r>
      <w:r>
        <w:rPr>
          <w:rFonts w:ascii="Tahoma" w:hAnsi="Tahoma" w:eastAsia="Tahoma"/>
          <w:color w:val="231F20"/>
          <w:w w:val="95"/>
          <w:sz w:val="20"/>
        </w:rPr>
        <w:t>only</w:t>
      </w:r>
      <w:r>
        <w:rPr>
          <w:rFonts w:ascii="Tahoma" w:hAnsi="Tahoma" w:eastAsia="Tahoma"/>
          <w:color w:val="231F20"/>
          <w:spacing w:val="-7"/>
          <w:sz w:val="20"/>
        </w:rPr>
        <w:t xml:space="preserve"> </w:t>
      </w:r>
      <w:r>
        <w:rPr>
          <w:rFonts w:ascii="Tahoma" w:hAnsi="Tahoma" w:eastAsia="Tahoma"/>
          <w:color w:val="231F20"/>
          <w:w w:val="97"/>
          <w:sz w:val="20"/>
        </w:rPr>
        <w:t>found</w:t>
      </w:r>
      <w:r>
        <w:rPr>
          <w:rFonts w:ascii="Tahoma" w:hAnsi="Tahoma" w:eastAsia="Tahoma"/>
          <w:color w:val="231F20"/>
          <w:spacing w:val="-7"/>
          <w:sz w:val="20"/>
        </w:rPr>
        <w:t xml:space="preserve"> </w:t>
      </w:r>
      <w:r>
        <w:rPr>
          <w:rFonts w:ascii="Tahoma" w:hAnsi="Tahoma" w:eastAsia="Tahoma"/>
          <w:color w:val="231F20"/>
          <w:w w:val="98"/>
          <w:sz w:val="20"/>
        </w:rPr>
        <w:t>a</w:t>
      </w:r>
      <w:r>
        <w:rPr>
          <w:rFonts w:ascii="Tahoma" w:hAnsi="Tahoma" w:eastAsia="Tahoma"/>
          <w:color w:val="231F20"/>
          <w:spacing w:val="-7"/>
          <w:sz w:val="20"/>
        </w:rPr>
        <w:t xml:space="preserve"> </w:t>
      </w:r>
      <w:r>
        <w:rPr>
          <w:rFonts w:ascii="Tahoma" w:hAnsi="Tahoma" w:eastAsia="Tahoma"/>
          <w:color w:val="231F20"/>
          <w:w w:val="97"/>
          <w:sz w:val="20"/>
        </w:rPr>
        <w:t>path</w:t>
      </w:r>
      <w:r>
        <w:rPr>
          <w:rFonts w:ascii="Tahoma" w:hAnsi="Tahoma" w:eastAsia="Tahoma"/>
          <w:color w:val="231F20"/>
          <w:spacing w:val="-7"/>
          <w:sz w:val="20"/>
        </w:rPr>
        <w:t xml:space="preserve"> </w:t>
      </w:r>
      <w:r>
        <w:rPr>
          <w:rFonts w:ascii="Tahoma" w:hAnsi="Tahoma" w:eastAsia="Tahoma"/>
          <w:color w:val="231F20"/>
          <w:w w:val="91"/>
          <w:sz w:val="20"/>
        </w:rPr>
        <w:t>...,</w:t>
      </w:r>
      <w:r>
        <w:rPr>
          <w:rFonts w:ascii="Tahoma" w:hAnsi="Tahoma" w:eastAsia="Tahoma"/>
          <w:color w:val="231F20"/>
          <w:spacing w:val="-7"/>
          <w:sz w:val="20"/>
        </w:rPr>
        <w:t xml:space="preserve"> </w:t>
      </w:r>
      <w:r>
        <w:rPr>
          <w:rFonts w:ascii="Tahoma" w:hAnsi="Tahoma" w:eastAsia="Tahoma"/>
          <w:color w:val="231F20"/>
          <w:w w:val="97"/>
          <w:sz w:val="20"/>
        </w:rPr>
        <w:t>but</w:t>
      </w:r>
      <w:r>
        <w:rPr>
          <w:rFonts w:ascii="Tahoma" w:hAnsi="Tahoma" w:eastAsia="Tahoma"/>
          <w:color w:val="231F20"/>
          <w:spacing w:val="-7"/>
          <w:sz w:val="20"/>
        </w:rPr>
        <w:t xml:space="preserve"> </w:t>
      </w:r>
      <w:r>
        <w:rPr>
          <w:rFonts w:ascii="Tahoma" w:hAnsi="Tahoma" w:eastAsia="Tahoma"/>
          <w:color w:val="231F20"/>
          <w:w w:val="99"/>
          <w:sz w:val="20"/>
        </w:rPr>
        <w:t>had</w:t>
      </w:r>
      <w:r>
        <w:rPr>
          <w:rFonts w:ascii="Tahoma" w:hAnsi="Tahoma" w:eastAsia="Tahoma"/>
          <w:color w:val="231F20"/>
          <w:spacing w:val="-7"/>
          <w:sz w:val="20"/>
        </w:rPr>
        <w:t xml:space="preserve"> </w:t>
      </w:r>
      <w:r>
        <w:rPr>
          <w:rFonts w:ascii="Tahoma" w:hAnsi="Tahoma" w:eastAsia="Tahoma"/>
          <w:color w:val="231F20"/>
          <w:w w:val="99"/>
          <w:sz w:val="20"/>
        </w:rPr>
        <w:t>also</w:t>
      </w:r>
      <w:r>
        <w:rPr>
          <w:rFonts w:ascii="Tahoma" w:hAnsi="Tahoma" w:eastAsia="Tahoma"/>
          <w:color w:val="231F20"/>
          <w:spacing w:val="-7"/>
          <w:sz w:val="20"/>
        </w:rPr>
        <w:t xml:space="preserve"> </w:t>
      </w:r>
      <w:r>
        <w:rPr>
          <w:rFonts w:ascii="Tahoma" w:hAnsi="Tahoma" w:eastAsia="Tahoma"/>
          <w:color w:val="231F20"/>
          <w:w w:val="93"/>
          <w:sz w:val="20"/>
        </w:rPr>
        <w:t>lea</w:t>
      </w:r>
      <w:r>
        <w:rPr>
          <w:rFonts w:ascii="Tahoma" w:hAnsi="Tahoma" w:eastAsia="Tahoma"/>
          <w:color w:val="231F20"/>
          <w:spacing w:val="3"/>
          <w:w w:val="93"/>
          <w:sz w:val="20"/>
        </w:rPr>
        <w:t>r</w:t>
      </w:r>
      <w:r>
        <w:rPr>
          <w:rFonts w:ascii="Tahoma" w:hAnsi="Tahoma" w:eastAsia="Tahoma"/>
          <w:color w:val="231F20"/>
          <w:w w:val="93"/>
          <w:sz w:val="20"/>
        </w:rPr>
        <w:t>nt</w:t>
      </w:r>
      <w:r>
        <w:rPr>
          <w:rFonts w:ascii="Tahoma" w:hAnsi="Tahoma" w:eastAsia="Tahoma"/>
          <w:color w:val="231F20"/>
          <w:spacing w:val="-7"/>
          <w:sz w:val="20"/>
        </w:rPr>
        <w:t xml:space="preserve"> </w:t>
      </w:r>
      <w:r>
        <w:rPr>
          <w:rFonts w:ascii="Tahoma" w:hAnsi="Tahoma" w:eastAsia="Tahoma"/>
          <w:color w:val="231F20"/>
          <w:w w:val="94"/>
          <w:sz w:val="20"/>
        </w:rPr>
        <w:t>that</w:t>
      </w:r>
      <w:r>
        <w:rPr>
          <w:rFonts w:ascii="Tahoma" w:hAnsi="Tahoma" w:eastAsia="Tahoma"/>
          <w:color w:val="231F20"/>
          <w:spacing w:val="-7"/>
          <w:sz w:val="20"/>
        </w:rPr>
        <w:t xml:space="preserve"> </w:t>
      </w:r>
      <w:r>
        <w:rPr>
          <w:rFonts w:ascii="Tahoma" w:hAnsi="Tahoma" w:eastAsia="Tahoma"/>
          <w:color w:val="231F20"/>
          <w:w w:val="91"/>
          <w:sz w:val="20"/>
        </w:rPr>
        <w:t>...</w:t>
      </w:r>
      <w:r>
        <w:rPr>
          <w:rFonts w:hint="eastAsia" w:ascii="宋体" w:hAnsi="宋体" w:eastAsia="宋体"/>
          <w:color w:val="231F20"/>
          <w:spacing w:val="-75"/>
          <w:sz w:val="20"/>
        </w:rPr>
        <w:t>”。</w:t>
      </w:r>
    </w:p>
    <w:p w14:paraId="503D4B88">
      <w:pPr>
        <w:pStyle w:val="11"/>
        <w:rPr>
          <w:rFonts w:ascii="宋体"/>
        </w:rPr>
      </w:pPr>
    </w:p>
    <w:p w14:paraId="233FEEDB">
      <w:pPr>
        <w:spacing w:before="0"/>
        <w:ind w:left="2099" w:right="0" w:firstLine="0"/>
        <w:jc w:val="left"/>
        <w:rPr>
          <w:rFonts w:hint="eastAsia" w:ascii="宋体" w:hAnsi="宋体" w:eastAsia="宋体"/>
          <w:sz w:val="20"/>
        </w:rPr>
      </w:pPr>
      <w:r>
        <w:rPr>
          <w:rFonts w:hint="eastAsia" w:ascii="宋体" w:hAnsi="宋体" w:eastAsia="宋体"/>
          <w:color w:val="231F20"/>
          <w:spacing w:val="-4"/>
          <w:sz w:val="20"/>
        </w:rPr>
        <w:t>短语动词</w:t>
      </w:r>
      <w:r>
        <w:rPr>
          <w:rFonts w:ascii="Tahoma" w:hAnsi="Tahoma" w:eastAsia="Tahoma"/>
          <w:color w:val="231F20"/>
          <w:spacing w:val="-4"/>
          <w:sz w:val="20"/>
        </w:rPr>
        <w:t>run over</w:t>
      </w:r>
      <w:r>
        <w:rPr>
          <w:rFonts w:ascii="Tahoma" w:hAnsi="Tahoma" w:eastAsia="Tahoma"/>
          <w:color w:val="231F20"/>
          <w:spacing w:val="-3"/>
          <w:sz w:val="20"/>
        </w:rPr>
        <w:t xml:space="preserve"> </w:t>
      </w:r>
      <w:r>
        <w:rPr>
          <w:rFonts w:hint="eastAsia" w:ascii="宋体" w:hAnsi="宋体" w:eastAsia="宋体"/>
          <w:color w:val="231F20"/>
          <w:spacing w:val="-17"/>
          <w:sz w:val="20"/>
        </w:rPr>
        <w:t>原本有“</w:t>
      </w:r>
      <w:r>
        <w:rPr>
          <w:rFonts w:hint="eastAsia" w:ascii="宋体" w:hAnsi="宋体" w:eastAsia="宋体"/>
          <w:color w:val="231F20"/>
          <w:spacing w:val="46"/>
          <w:sz w:val="20"/>
        </w:rPr>
        <w:t>（</w:t>
      </w:r>
      <w:r>
        <w:rPr>
          <w:rFonts w:hint="eastAsia" w:ascii="宋体" w:hAnsi="宋体" w:eastAsia="宋体"/>
          <w:color w:val="231F20"/>
          <w:spacing w:val="-4"/>
          <w:sz w:val="20"/>
        </w:rPr>
        <w:t>车辆）</w:t>
      </w:r>
      <w:r>
        <w:rPr>
          <w:rFonts w:hint="eastAsia" w:ascii="宋体" w:hAnsi="宋体" w:eastAsia="宋体"/>
          <w:color w:val="231F20"/>
          <w:spacing w:val="-5"/>
          <w:sz w:val="20"/>
        </w:rPr>
        <w:t>撞倒并碾轧”之意。如：</w:t>
      </w:r>
    </w:p>
    <w:p w14:paraId="51AF99A6">
      <w:pPr>
        <w:spacing w:before="24"/>
        <w:ind w:left="2099" w:right="0" w:firstLine="0"/>
        <w:jc w:val="left"/>
        <w:rPr>
          <w:rFonts w:hint="eastAsia" w:ascii="宋体" w:eastAsia="宋体"/>
          <w:sz w:val="20"/>
        </w:rPr>
      </w:pPr>
      <w:r>
        <w:rPr>
          <w:rFonts w:ascii="Tahoma" w:eastAsia="Tahoma"/>
          <w:color w:val="231F20"/>
          <w:spacing w:val="-2"/>
          <w:sz w:val="20"/>
        </w:rPr>
        <w:t>It</w:t>
      </w:r>
      <w:r>
        <w:rPr>
          <w:rFonts w:ascii="Tahoma" w:eastAsia="Tahoma"/>
          <w:color w:val="231F20"/>
          <w:spacing w:val="-10"/>
          <w:sz w:val="20"/>
        </w:rPr>
        <w:t xml:space="preserve"> </w:t>
      </w:r>
      <w:r>
        <w:rPr>
          <w:rFonts w:ascii="Tahoma" w:eastAsia="Tahoma"/>
          <w:color w:val="231F20"/>
          <w:spacing w:val="-2"/>
          <w:sz w:val="20"/>
        </w:rPr>
        <w:t>was</w:t>
      </w:r>
      <w:r>
        <w:rPr>
          <w:rFonts w:ascii="Tahoma" w:eastAsia="Tahoma"/>
          <w:color w:val="231F20"/>
          <w:spacing w:val="-9"/>
          <w:sz w:val="20"/>
        </w:rPr>
        <w:t xml:space="preserve"> </w:t>
      </w:r>
      <w:r>
        <w:rPr>
          <w:rFonts w:ascii="Tahoma" w:eastAsia="Tahoma"/>
          <w:color w:val="231F20"/>
          <w:spacing w:val="-2"/>
          <w:sz w:val="20"/>
        </w:rPr>
        <w:t>so</w:t>
      </w:r>
      <w:r>
        <w:rPr>
          <w:rFonts w:ascii="Tahoma" w:eastAsia="Tahoma"/>
          <w:color w:val="231F20"/>
          <w:spacing w:val="-9"/>
          <w:sz w:val="20"/>
        </w:rPr>
        <w:t xml:space="preserve"> </w:t>
      </w:r>
      <w:r>
        <w:rPr>
          <w:rFonts w:ascii="Tahoma" w:eastAsia="Tahoma"/>
          <w:color w:val="231F20"/>
          <w:spacing w:val="-2"/>
          <w:sz w:val="20"/>
        </w:rPr>
        <w:t>sad</w:t>
      </w:r>
      <w:r>
        <w:rPr>
          <w:rFonts w:ascii="Tahoma" w:eastAsia="Tahoma"/>
          <w:color w:val="231F20"/>
          <w:spacing w:val="-10"/>
          <w:sz w:val="20"/>
        </w:rPr>
        <w:t xml:space="preserve"> </w:t>
      </w:r>
      <w:r>
        <w:rPr>
          <w:rFonts w:ascii="Tahoma" w:eastAsia="Tahoma"/>
          <w:color w:val="231F20"/>
          <w:spacing w:val="-2"/>
          <w:sz w:val="20"/>
        </w:rPr>
        <w:t>that</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little</w:t>
      </w:r>
      <w:r>
        <w:rPr>
          <w:rFonts w:ascii="Tahoma" w:eastAsia="Tahoma"/>
          <w:color w:val="231F20"/>
          <w:spacing w:val="-9"/>
          <w:sz w:val="20"/>
        </w:rPr>
        <w:t xml:space="preserve"> </w:t>
      </w:r>
      <w:r>
        <w:rPr>
          <w:rFonts w:ascii="Tahoma" w:eastAsia="Tahoma"/>
          <w:color w:val="231F20"/>
          <w:spacing w:val="-2"/>
          <w:sz w:val="20"/>
        </w:rPr>
        <w:t>puppy</w:t>
      </w:r>
      <w:r>
        <w:rPr>
          <w:rFonts w:ascii="Tahoma" w:eastAsia="Tahoma"/>
          <w:color w:val="231F20"/>
          <w:spacing w:val="-10"/>
          <w:sz w:val="20"/>
        </w:rPr>
        <w:t xml:space="preserve"> </w:t>
      </w:r>
      <w:r>
        <w:rPr>
          <w:rFonts w:ascii="Tahoma" w:eastAsia="Tahoma"/>
          <w:color w:val="231F20"/>
          <w:spacing w:val="-2"/>
          <w:sz w:val="20"/>
        </w:rPr>
        <w:t>was</w:t>
      </w:r>
      <w:r>
        <w:rPr>
          <w:rFonts w:ascii="Tahoma" w:eastAsia="Tahoma"/>
          <w:color w:val="231F20"/>
          <w:spacing w:val="-9"/>
          <w:sz w:val="20"/>
        </w:rPr>
        <w:t xml:space="preserve"> </w:t>
      </w:r>
      <w:r>
        <w:rPr>
          <w:rFonts w:ascii="Tahoma" w:eastAsia="Tahoma"/>
          <w:color w:val="231F20"/>
          <w:spacing w:val="-2"/>
          <w:sz w:val="20"/>
        </w:rPr>
        <w:t>run</w:t>
      </w:r>
      <w:r>
        <w:rPr>
          <w:rFonts w:ascii="Tahoma" w:eastAsia="Tahoma"/>
          <w:color w:val="231F20"/>
          <w:spacing w:val="-9"/>
          <w:sz w:val="20"/>
        </w:rPr>
        <w:t xml:space="preserve"> </w:t>
      </w:r>
      <w:r>
        <w:rPr>
          <w:rFonts w:ascii="Tahoma" w:eastAsia="Tahoma"/>
          <w:color w:val="231F20"/>
          <w:spacing w:val="-2"/>
          <w:sz w:val="20"/>
        </w:rPr>
        <w:t>over</w:t>
      </w:r>
      <w:r>
        <w:rPr>
          <w:rFonts w:ascii="Tahoma" w:eastAsia="Tahoma"/>
          <w:color w:val="231F20"/>
          <w:spacing w:val="-10"/>
          <w:sz w:val="20"/>
        </w:rPr>
        <w:t xml:space="preserve"> </w:t>
      </w:r>
      <w:r>
        <w:rPr>
          <w:rFonts w:ascii="Tahoma" w:eastAsia="Tahoma"/>
          <w:color w:val="231F20"/>
          <w:spacing w:val="-2"/>
          <w:sz w:val="20"/>
        </w:rPr>
        <w:t>and</w:t>
      </w:r>
      <w:r>
        <w:rPr>
          <w:rFonts w:ascii="Tahoma" w:eastAsia="Tahoma"/>
          <w:color w:val="231F20"/>
          <w:spacing w:val="-9"/>
          <w:sz w:val="20"/>
        </w:rPr>
        <w:t xml:space="preserve"> </w:t>
      </w:r>
      <w:r>
        <w:rPr>
          <w:rFonts w:ascii="Tahoma" w:eastAsia="Tahoma"/>
          <w:color w:val="231F20"/>
          <w:spacing w:val="-2"/>
          <w:sz w:val="20"/>
        </w:rPr>
        <w:t>killed.</w:t>
      </w:r>
      <w:r>
        <w:rPr>
          <w:rFonts w:ascii="Tahoma" w:eastAsia="Tahoma"/>
          <w:color w:val="231F20"/>
          <w:spacing w:val="44"/>
          <w:sz w:val="20"/>
        </w:rPr>
        <w:t xml:space="preserve"> </w:t>
      </w:r>
      <w:r>
        <w:rPr>
          <w:rFonts w:hint="eastAsia" w:ascii="宋体" w:eastAsia="宋体"/>
          <w:color w:val="231F20"/>
          <w:spacing w:val="-3"/>
          <w:sz w:val="20"/>
        </w:rPr>
        <w:t>那只小狗被撞倒轧死了，这真让人难过。</w:t>
      </w:r>
    </w:p>
    <w:p w14:paraId="5A19D9B2">
      <w:pPr>
        <w:pStyle w:val="11"/>
        <w:spacing w:before="9"/>
        <w:rPr>
          <w:rFonts w:ascii="宋体"/>
          <w:sz w:val="23"/>
        </w:rPr>
      </w:pPr>
    </w:p>
    <w:p w14:paraId="0BB1AEBE">
      <w:pPr>
        <w:spacing w:before="0"/>
        <w:ind w:left="2099" w:right="0" w:firstLine="0"/>
        <w:jc w:val="left"/>
        <w:rPr>
          <w:rFonts w:hint="eastAsia" w:ascii="宋体" w:hAnsi="宋体" w:eastAsia="宋体"/>
          <w:sz w:val="20"/>
        </w:rPr>
      </w:pPr>
      <w:r>
        <w:rPr>
          <w:rFonts w:ascii="Tahoma" w:hAnsi="Tahoma" w:eastAsia="Tahoma"/>
          <w:color w:val="231F20"/>
          <w:spacing w:val="-2"/>
          <w:sz w:val="20"/>
        </w:rPr>
        <w:t>run</w:t>
      </w:r>
      <w:r>
        <w:rPr>
          <w:rFonts w:ascii="Tahoma" w:hAnsi="Tahoma" w:eastAsia="Tahoma"/>
          <w:color w:val="231F20"/>
          <w:spacing w:val="-1"/>
          <w:sz w:val="20"/>
        </w:rPr>
        <w:t xml:space="preserve"> </w:t>
      </w:r>
      <w:r>
        <w:rPr>
          <w:rFonts w:ascii="Tahoma" w:hAnsi="Tahoma" w:eastAsia="Tahoma"/>
          <w:color w:val="231F20"/>
          <w:spacing w:val="-2"/>
          <w:sz w:val="20"/>
        </w:rPr>
        <w:t>over</w:t>
      </w:r>
      <w:r>
        <w:rPr>
          <w:rFonts w:ascii="Tahoma" w:hAnsi="Tahoma" w:eastAsia="Tahoma"/>
          <w:color w:val="231F20"/>
          <w:spacing w:val="-1"/>
          <w:sz w:val="20"/>
        </w:rPr>
        <w:t xml:space="preserve"> </w:t>
      </w:r>
      <w:r>
        <w:rPr>
          <w:rFonts w:hint="eastAsia" w:ascii="宋体" w:hAnsi="宋体" w:eastAsia="宋体"/>
          <w:color w:val="231F20"/>
          <w:spacing w:val="-3"/>
          <w:sz w:val="20"/>
        </w:rPr>
        <w:t>还有“翻阅；快速阅读”的意思。如：</w:t>
      </w:r>
    </w:p>
    <w:p w14:paraId="532B7277">
      <w:pPr>
        <w:spacing w:before="24" w:line="261" w:lineRule="auto"/>
        <w:ind w:left="2099" w:right="1438" w:firstLine="0"/>
        <w:jc w:val="left"/>
        <w:rPr>
          <w:rFonts w:hint="eastAsia" w:ascii="宋体" w:hAnsi="宋体" w:eastAsia="宋体"/>
          <w:sz w:val="20"/>
        </w:rPr>
      </w:pPr>
      <w:r>
        <w:rPr>
          <w:color w:val="231F20"/>
          <w:spacing w:val="-2"/>
          <w:sz w:val="20"/>
        </w:rPr>
        <w:t>The</w:t>
      </w:r>
      <w:r>
        <w:rPr>
          <w:color w:val="231F20"/>
          <w:spacing w:val="-11"/>
          <w:sz w:val="20"/>
        </w:rPr>
        <w:t xml:space="preserve"> </w:t>
      </w:r>
      <w:r>
        <w:rPr>
          <w:color w:val="231F20"/>
          <w:spacing w:val="-2"/>
          <w:sz w:val="20"/>
        </w:rPr>
        <w:t>teacher</w:t>
      </w:r>
      <w:r>
        <w:rPr>
          <w:color w:val="231F20"/>
          <w:spacing w:val="-11"/>
          <w:sz w:val="20"/>
        </w:rPr>
        <w:t xml:space="preserve"> </w:t>
      </w:r>
      <w:r>
        <w:rPr>
          <w:color w:val="231F20"/>
          <w:spacing w:val="-2"/>
          <w:sz w:val="20"/>
        </w:rPr>
        <w:t>ran</w:t>
      </w:r>
      <w:r>
        <w:rPr>
          <w:color w:val="231F20"/>
          <w:spacing w:val="-11"/>
          <w:sz w:val="20"/>
        </w:rPr>
        <w:t xml:space="preserve"> </w:t>
      </w:r>
      <w:r>
        <w:rPr>
          <w:color w:val="231F20"/>
          <w:spacing w:val="-2"/>
          <w:sz w:val="20"/>
        </w:rPr>
        <w:t>over</w:t>
      </w:r>
      <w:r>
        <w:rPr>
          <w:color w:val="231F20"/>
          <w:spacing w:val="-11"/>
          <w:sz w:val="20"/>
        </w:rPr>
        <w:t xml:space="preserve"> </w:t>
      </w:r>
      <w:r>
        <w:rPr>
          <w:color w:val="231F20"/>
          <w:spacing w:val="-2"/>
          <w:sz w:val="20"/>
        </w:rPr>
        <w:t>his</w:t>
      </w:r>
      <w:r>
        <w:rPr>
          <w:color w:val="231F20"/>
          <w:spacing w:val="-11"/>
          <w:sz w:val="20"/>
        </w:rPr>
        <w:t xml:space="preserve"> </w:t>
      </w:r>
      <w:r>
        <w:rPr>
          <w:color w:val="231F20"/>
          <w:spacing w:val="-2"/>
          <w:sz w:val="20"/>
        </w:rPr>
        <w:t>teaching</w:t>
      </w:r>
      <w:r>
        <w:rPr>
          <w:color w:val="231F20"/>
          <w:spacing w:val="-11"/>
          <w:sz w:val="20"/>
        </w:rPr>
        <w:t xml:space="preserve"> </w:t>
      </w:r>
      <w:r>
        <w:rPr>
          <w:color w:val="231F20"/>
          <w:spacing w:val="-2"/>
          <w:sz w:val="20"/>
        </w:rPr>
        <w:t>notes</w:t>
      </w:r>
      <w:r>
        <w:rPr>
          <w:color w:val="231F20"/>
          <w:spacing w:val="-11"/>
          <w:sz w:val="20"/>
        </w:rPr>
        <w:t xml:space="preserve"> </w:t>
      </w:r>
      <w:r>
        <w:rPr>
          <w:color w:val="231F20"/>
          <w:spacing w:val="-2"/>
          <w:sz w:val="20"/>
        </w:rPr>
        <w:t>before</w:t>
      </w:r>
      <w:r>
        <w:rPr>
          <w:color w:val="231F20"/>
          <w:spacing w:val="-11"/>
          <w:sz w:val="20"/>
        </w:rPr>
        <w:t xml:space="preserve"> </w:t>
      </w:r>
      <w:r>
        <w:rPr>
          <w:color w:val="231F20"/>
          <w:spacing w:val="-2"/>
          <w:sz w:val="20"/>
        </w:rPr>
        <w:t>giving</w:t>
      </w:r>
      <w:r>
        <w:rPr>
          <w:color w:val="231F20"/>
          <w:spacing w:val="-11"/>
          <w:sz w:val="20"/>
        </w:rPr>
        <w:t xml:space="preserve"> </w:t>
      </w:r>
      <w:r>
        <w:rPr>
          <w:color w:val="231F20"/>
          <w:spacing w:val="-2"/>
          <w:sz w:val="20"/>
        </w:rPr>
        <w:t>his</w:t>
      </w:r>
      <w:r>
        <w:rPr>
          <w:color w:val="231F20"/>
          <w:spacing w:val="-11"/>
          <w:sz w:val="20"/>
        </w:rPr>
        <w:t xml:space="preserve"> </w:t>
      </w:r>
      <w:r>
        <w:rPr>
          <w:color w:val="231F20"/>
          <w:spacing w:val="-2"/>
          <w:sz w:val="20"/>
        </w:rPr>
        <w:t>lesson.</w:t>
      </w:r>
      <w:r>
        <w:rPr>
          <w:color w:val="231F20"/>
          <w:spacing w:val="-11"/>
          <w:sz w:val="20"/>
        </w:rPr>
        <w:t xml:space="preserve"> </w:t>
      </w:r>
      <w:r>
        <w:rPr>
          <w:rFonts w:hint="eastAsia" w:ascii="宋体" w:hAnsi="宋体" w:eastAsia="宋体"/>
          <w:color w:val="231F20"/>
          <w:spacing w:val="-2"/>
          <w:sz w:val="20"/>
        </w:rPr>
        <w:t>老师上课前很快看了一遍教案。</w:t>
      </w:r>
      <w:r>
        <w:rPr>
          <w:rFonts w:hint="eastAsia" w:ascii="宋体" w:hAnsi="宋体" w:eastAsia="宋体"/>
          <w:color w:val="231F20"/>
          <w:spacing w:val="-5"/>
          <w:sz w:val="20"/>
        </w:rPr>
        <w:t>这个短语动词在上述例句中形象地表示“损毁”“遗忘”</w:t>
      </w:r>
      <w:r>
        <w:rPr>
          <w:rFonts w:hint="eastAsia" w:ascii="宋体" w:hAnsi="宋体" w:eastAsia="宋体"/>
          <w:color w:val="231F20"/>
          <w:spacing w:val="48"/>
          <w:sz w:val="20"/>
        </w:rPr>
        <w:t>（</w:t>
      </w:r>
      <w:r>
        <w:rPr>
          <w:rFonts w:hint="eastAsia" w:ascii="宋体" w:hAnsi="宋体" w:eastAsia="宋体"/>
          <w:color w:val="231F20"/>
          <w:spacing w:val="-2"/>
          <w:sz w:val="20"/>
        </w:rPr>
        <w:t>古迹）的意思。</w:t>
      </w:r>
    </w:p>
    <w:p w14:paraId="4F083B5D">
      <w:pPr>
        <w:pStyle w:val="11"/>
        <w:rPr>
          <w:rFonts w:ascii="宋体"/>
        </w:rPr>
      </w:pPr>
    </w:p>
    <w:p w14:paraId="7C9DF38D">
      <w:pPr>
        <w:pStyle w:val="15"/>
        <w:numPr>
          <w:ilvl w:val="0"/>
          <w:numId w:val="118"/>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spacing w:val="-8"/>
          <w:sz w:val="24"/>
        </w:rPr>
        <w:t>UNESCO</w:t>
      </w:r>
      <w:r>
        <w:rPr>
          <w:rFonts w:ascii="Tahoma" w:eastAsia="Tahoma"/>
          <w:b/>
          <w:color w:val="231F20"/>
          <w:spacing w:val="-2"/>
          <w:sz w:val="24"/>
        </w:rPr>
        <w:t xml:space="preserve"> </w:t>
      </w:r>
      <w:r>
        <w:rPr>
          <w:rFonts w:hint="eastAsia" w:ascii="宋体" w:eastAsia="宋体"/>
          <w:color w:val="231F20"/>
          <w:spacing w:val="-9"/>
          <w:position w:val="2"/>
          <w:sz w:val="20"/>
        </w:rPr>
        <w:t>联合国教科文组织</w:t>
      </w:r>
    </w:p>
    <w:p w14:paraId="7A1D25F6">
      <w:pPr>
        <w:spacing w:before="216" w:line="261" w:lineRule="auto"/>
        <w:ind w:left="1700" w:right="1183" w:firstLine="400"/>
        <w:jc w:val="left"/>
        <w:rPr>
          <w:rFonts w:hint="eastAsia" w:ascii="宋体" w:eastAsia="宋体"/>
          <w:sz w:val="20"/>
        </w:rPr>
      </w:pPr>
      <w:r>
        <w:rPr>
          <w:rFonts w:hint="eastAsia" w:ascii="宋体" w:eastAsia="宋体"/>
          <w:color w:val="231F20"/>
          <w:spacing w:val="6"/>
          <w:sz w:val="20"/>
        </w:rPr>
        <w:t>英文全称</w:t>
      </w:r>
      <w:r>
        <w:rPr>
          <w:rFonts w:ascii="Tahoma" w:eastAsia="Tahoma"/>
          <w:color w:val="231F20"/>
          <w:sz w:val="20"/>
        </w:rPr>
        <w:t>United</w:t>
      </w:r>
      <w:r>
        <w:rPr>
          <w:rFonts w:ascii="Tahoma" w:eastAsia="Tahoma"/>
          <w:color w:val="231F20"/>
          <w:spacing w:val="-4"/>
          <w:sz w:val="20"/>
        </w:rPr>
        <w:t xml:space="preserve"> </w:t>
      </w:r>
      <w:r>
        <w:rPr>
          <w:rFonts w:ascii="Tahoma" w:eastAsia="Tahoma"/>
          <w:color w:val="231F20"/>
          <w:sz w:val="20"/>
        </w:rPr>
        <w:t>Nations</w:t>
      </w:r>
      <w:r>
        <w:rPr>
          <w:rFonts w:ascii="Tahoma" w:eastAsia="Tahoma"/>
          <w:color w:val="231F20"/>
          <w:spacing w:val="-4"/>
          <w:sz w:val="20"/>
        </w:rPr>
        <w:t xml:space="preserve"> </w:t>
      </w:r>
      <w:r>
        <w:rPr>
          <w:rFonts w:ascii="Tahoma" w:eastAsia="Tahoma"/>
          <w:color w:val="231F20"/>
          <w:sz w:val="20"/>
        </w:rPr>
        <w:t>Educational,</w:t>
      </w:r>
      <w:r>
        <w:rPr>
          <w:rFonts w:ascii="Tahoma" w:eastAsia="Tahoma"/>
          <w:color w:val="231F20"/>
          <w:spacing w:val="-4"/>
          <w:sz w:val="20"/>
        </w:rPr>
        <w:t xml:space="preserve"> </w:t>
      </w:r>
      <w:r>
        <w:rPr>
          <w:rFonts w:ascii="Tahoma" w:eastAsia="Tahoma"/>
          <w:color w:val="231F20"/>
          <w:sz w:val="20"/>
        </w:rPr>
        <w:t>Scientific</w:t>
      </w:r>
      <w:r>
        <w:rPr>
          <w:rFonts w:ascii="Tahoma" w:eastAsia="Tahoma"/>
          <w:color w:val="231F20"/>
          <w:spacing w:val="-4"/>
          <w:sz w:val="20"/>
        </w:rPr>
        <w:t xml:space="preserve"> </w:t>
      </w:r>
      <w:r>
        <w:rPr>
          <w:rFonts w:ascii="Tahoma" w:eastAsia="Tahoma"/>
          <w:color w:val="231F20"/>
          <w:sz w:val="20"/>
        </w:rPr>
        <w:t>and</w:t>
      </w:r>
      <w:r>
        <w:rPr>
          <w:rFonts w:ascii="Tahoma" w:eastAsia="Tahoma"/>
          <w:color w:val="231F20"/>
          <w:spacing w:val="-4"/>
          <w:sz w:val="20"/>
        </w:rPr>
        <w:t xml:space="preserve"> </w:t>
      </w:r>
      <w:r>
        <w:rPr>
          <w:rFonts w:ascii="Tahoma" w:eastAsia="Tahoma"/>
          <w:color w:val="231F20"/>
          <w:sz w:val="20"/>
        </w:rPr>
        <w:t>Cultural</w:t>
      </w:r>
      <w:r>
        <w:rPr>
          <w:rFonts w:ascii="Tahoma" w:eastAsia="Tahoma"/>
          <w:color w:val="231F20"/>
          <w:spacing w:val="-4"/>
          <w:sz w:val="20"/>
        </w:rPr>
        <w:t xml:space="preserve"> </w:t>
      </w:r>
      <w:r>
        <w:rPr>
          <w:rFonts w:ascii="Tahoma" w:eastAsia="Tahoma"/>
          <w:color w:val="231F20"/>
          <w:sz w:val="20"/>
        </w:rPr>
        <w:t>Organization</w:t>
      </w:r>
      <w:r>
        <w:rPr>
          <w:rFonts w:hint="eastAsia" w:ascii="宋体" w:eastAsia="宋体"/>
          <w:color w:val="231F20"/>
          <w:sz w:val="20"/>
        </w:rPr>
        <w:t>（联合国教育、科学及文化组织）</w:t>
      </w:r>
      <w:r>
        <w:rPr>
          <w:rFonts w:hint="eastAsia" w:ascii="宋体" w:eastAsia="宋体"/>
          <w:color w:val="231F20"/>
          <w:spacing w:val="1"/>
          <w:sz w:val="20"/>
        </w:rPr>
        <w:t>，是联合国系统的专门机构之一，成立于</w:t>
      </w:r>
      <w:r>
        <w:rPr>
          <w:color w:val="231F20"/>
          <w:sz w:val="20"/>
        </w:rPr>
        <w:t>1945</w:t>
      </w:r>
      <w:r>
        <w:rPr>
          <w:color w:val="231F20"/>
          <w:spacing w:val="71"/>
          <w:sz w:val="20"/>
        </w:rPr>
        <w:t xml:space="preserve"> </w:t>
      </w:r>
      <w:r>
        <w:rPr>
          <w:rFonts w:hint="eastAsia" w:ascii="宋体" w:eastAsia="宋体"/>
          <w:color w:val="231F20"/>
          <w:spacing w:val="-1"/>
          <w:sz w:val="20"/>
        </w:rPr>
        <w:t>年，总部设在法国巴黎。中国是该组织的创始</w:t>
      </w:r>
    </w:p>
    <w:p w14:paraId="116625A7">
      <w:pPr>
        <w:pStyle w:val="11"/>
        <w:spacing w:before="3"/>
        <w:rPr>
          <w:rFonts w:ascii="宋体"/>
          <w:sz w:val="19"/>
        </w:rPr>
      </w:pPr>
    </w:p>
    <w:p w14:paraId="3401806A">
      <w:pPr>
        <w:spacing w:before="97"/>
        <w:ind w:left="0" w:right="617" w:firstLine="0"/>
        <w:jc w:val="right"/>
        <w:rPr>
          <w:rFonts w:ascii="Tahoma"/>
          <w:sz w:val="20"/>
        </w:rPr>
      </w:pPr>
      <w:r>
        <w:rPr>
          <w:rFonts w:ascii="Tahoma"/>
          <w:color w:val="231F20"/>
          <w:spacing w:val="-5"/>
          <w:sz w:val="20"/>
        </w:rPr>
        <w:t>91</w:t>
      </w:r>
    </w:p>
    <w:p w14:paraId="6F880CE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297650">
      <w:pPr>
        <w:spacing w:after="0" w:line="240" w:lineRule="auto"/>
        <w:jc w:val="left"/>
        <w:rPr>
          <w:rFonts w:ascii="Tahoma"/>
          <w:sz w:val="20"/>
        </w:rPr>
        <w:sectPr>
          <w:type w:val="continuous"/>
          <w:pgSz w:w="11910" w:h="16840"/>
          <w:pgMar w:top="1340" w:right="0" w:bottom="280" w:left="0" w:header="720" w:footer="720" w:gutter="0"/>
          <w:cols w:space="720" w:num="1"/>
        </w:sectPr>
      </w:pPr>
    </w:p>
    <w:p w14:paraId="53265F6D">
      <w:pPr>
        <w:pStyle w:val="11"/>
        <w:rPr>
          <w:rFonts w:ascii="Tahoma"/>
          <w:sz w:val="20"/>
        </w:rPr>
      </w:pPr>
    </w:p>
    <w:p w14:paraId="3F0D26F9">
      <w:pPr>
        <w:pStyle w:val="11"/>
        <w:spacing w:before="7"/>
        <w:rPr>
          <w:rFonts w:ascii="Tahoma"/>
          <w:sz w:val="26"/>
        </w:rPr>
      </w:pPr>
    </w:p>
    <w:p w14:paraId="36516401">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352" name="Group 4352"/>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353" name="Graphic 4353"/>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52"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sngk60wAAAAEBAAAPAAAAAAAAAAEAIAAAACIAAABkcnMvZG93bnJldi54bWxQSwECFAAU&#10;AAAACACHTuJASUWboGgCAACtBQAADgAAAAAAAAABACAAAAAiAQAAZHJzL2Uyb0RvYy54bWxQSwUG&#10;AAAAAAYABgBZAQAA/AUAAAAA&#10;">
                <o:lock v:ext="edit" aspectratio="f"/>
                <v:shape id="Graphic 4353" o:spid="_x0000_s1026" o:spt="100" style="position:absolute;left:0;top:635;height:1270;width:332105;" filled="f" stroked="t" coordsize="332105,1" o:gfxdata="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r4UJugAAAN0A&#10;AAAPAAAAAAAAAAEAIAAAACIAAABkcnMvZG93bnJldi54bWxQSwECFAAUAAAACACHTuJAMy8FnjsA&#10;AAA5AAAAEAAAAAAAAAABACAAAAAJAQAAZHJzL3NoYXBleG1sLnhtbFBLBQYAAAAABgAGAFsBAACz&#10;Aw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584C4EF5">
      <w:pPr>
        <w:pStyle w:val="11"/>
        <w:rPr>
          <w:rFonts w:ascii="Tahoma"/>
          <w:sz w:val="20"/>
        </w:rPr>
      </w:pPr>
    </w:p>
    <w:p w14:paraId="3C01A84C">
      <w:pPr>
        <w:pStyle w:val="11"/>
        <w:rPr>
          <w:rFonts w:ascii="Tahoma"/>
          <w:sz w:val="20"/>
        </w:rPr>
      </w:pPr>
    </w:p>
    <w:p w14:paraId="34498045">
      <w:pPr>
        <w:pStyle w:val="11"/>
        <w:spacing w:before="7"/>
        <w:rPr>
          <w:rFonts w:ascii="Tahoma"/>
          <w:sz w:val="16"/>
        </w:rPr>
      </w:pPr>
    </w:p>
    <w:p w14:paraId="7A69196A">
      <w:pPr>
        <w:spacing w:before="0" w:line="261" w:lineRule="auto"/>
        <w:ind w:left="1530" w:right="1357" w:firstLine="0"/>
        <w:jc w:val="left"/>
        <w:rPr>
          <w:rFonts w:hint="eastAsia" w:ascii="宋体" w:eastAsia="宋体"/>
          <w:sz w:val="20"/>
        </w:rPr>
      </w:pPr>
      <w:r>
        <w:rPr>
          <w:rFonts w:hint="eastAsia" w:ascii="宋体" w:eastAsia="宋体"/>
          <w:color w:val="231F20"/>
          <w:spacing w:val="-2"/>
          <w:sz w:val="20"/>
        </w:rPr>
        <w:t>国之一。其宗旨是推动教育、科学和文化领域的交流与合作，促进世界人民之间的相互了解和维护世界的和平与稳定。</w:t>
      </w:r>
    </w:p>
    <w:p w14:paraId="4E66AB57">
      <w:pPr>
        <w:pStyle w:val="11"/>
        <w:spacing w:before="1"/>
        <w:rPr>
          <w:rFonts w:ascii="宋体"/>
        </w:rPr>
      </w:pPr>
    </w:p>
    <w:p w14:paraId="12F57487">
      <w:pPr>
        <w:pStyle w:val="15"/>
        <w:numPr>
          <w:ilvl w:val="0"/>
          <w:numId w:val="118"/>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spacing w:val="-10"/>
          <w:sz w:val="24"/>
        </w:rPr>
        <w:t>the</w:t>
      </w:r>
      <w:r>
        <w:rPr>
          <w:rFonts w:ascii="Tahoma" w:eastAsia="Tahoma"/>
          <w:b/>
          <w:color w:val="231F20"/>
          <w:spacing w:val="-15"/>
          <w:sz w:val="24"/>
        </w:rPr>
        <w:t xml:space="preserve"> </w:t>
      </w:r>
      <w:r>
        <w:rPr>
          <w:rFonts w:ascii="Tahoma" w:eastAsia="Tahoma"/>
          <w:b/>
          <w:color w:val="231F20"/>
          <w:spacing w:val="-10"/>
          <w:sz w:val="24"/>
        </w:rPr>
        <w:t>Kremlin</w:t>
      </w:r>
      <w:r>
        <w:rPr>
          <w:rFonts w:ascii="Tahoma" w:eastAsia="Tahoma"/>
          <w:b/>
          <w:color w:val="231F20"/>
          <w:spacing w:val="-15"/>
          <w:sz w:val="24"/>
        </w:rPr>
        <w:t xml:space="preserve"> </w:t>
      </w:r>
      <w:r>
        <w:rPr>
          <w:rFonts w:ascii="Tahoma" w:eastAsia="Tahoma"/>
          <w:b/>
          <w:color w:val="231F20"/>
          <w:spacing w:val="-10"/>
          <w:sz w:val="24"/>
        </w:rPr>
        <w:t>and</w:t>
      </w:r>
      <w:r>
        <w:rPr>
          <w:rFonts w:ascii="Tahoma" w:eastAsia="Tahoma"/>
          <w:b/>
          <w:color w:val="231F20"/>
          <w:spacing w:val="-15"/>
          <w:sz w:val="24"/>
        </w:rPr>
        <w:t xml:space="preserve"> </w:t>
      </w:r>
      <w:r>
        <w:rPr>
          <w:rFonts w:ascii="Tahoma" w:eastAsia="Tahoma"/>
          <w:b/>
          <w:color w:val="231F20"/>
          <w:spacing w:val="-10"/>
          <w:sz w:val="24"/>
        </w:rPr>
        <w:t>Red</w:t>
      </w:r>
      <w:r>
        <w:rPr>
          <w:rFonts w:ascii="Tahoma" w:eastAsia="Tahoma"/>
          <w:b/>
          <w:color w:val="231F20"/>
          <w:spacing w:val="-15"/>
          <w:sz w:val="24"/>
        </w:rPr>
        <w:t xml:space="preserve"> </w:t>
      </w:r>
      <w:r>
        <w:rPr>
          <w:rFonts w:ascii="Tahoma" w:eastAsia="Tahoma"/>
          <w:b/>
          <w:color w:val="231F20"/>
          <w:spacing w:val="-10"/>
          <w:sz w:val="24"/>
        </w:rPr>
        <w:t>Square,</w:t>
      </w:r>
      <w:r>
        <w:rPr>
          <w:rFonts w:ascii="Tahoma" w:eastAsia="Tahoma"/>
          <w:b/>
          <w:color w:val="231F20"/>
          <w:spacing w:val="-15"/>
          <w:sz w:val="24"/>
        </w:rPr>
        <w:t xml:space="preserve"> </w:t>
      </w:r>
      <w:r>
        <w:rPr>
          <w:rFonts w:ascii="Tahoma" w:eastAsia="Tahoma"/>
          <w:b/>
          <w:color w:val="231F20"/>
          <w:spacing w:val="-10"/>
          <w:sz w:val="24"/>
        </w:rPr>
        <w:t>Moscow</w:t>
      </w:r>
      <w:r>
        <w:rPr>
          <w:rFonts w:ascii="Tahoma" w:eastAsia="Tahoma"/>
          <w:b/>
          <w:color w:val="231F20"/>
          <w:spacing w:val="-15"/>
          <w:sz w:val="24"/>
        </w:rPr>
        <w:t xml:space="preserve"> </w:t>
      </w:r>
      <w:r>
        <w:rPr>
          <w:rFonts w:hint="eastAsia" w:ascii="宋体" w:eastAsia="宋体"/>
          <w:color w:val="231F20"/>
          <w:spacing w:val="-10"/>
          <w:position w:val="2"/>
          <w:sz w:val="20"/>
        </w:rPr>
        <w:t>莫斯科的克里</w:t>
      </w:r>
      <w:r>
        <w:rPr>
          <w:rFonts w:hint="eastAsia" w:ascii="宋体" w:eastAsia="宋体"/>
          <w:color w:val="231F20"/>
          <w:spacing w:val="45"/>
          <w:w w:val="150"/>
          <w:position w:val="2"/>
          <w:sz w:val="20"/>
        </w:rPr>
        <w:t xml:space="preserve"> </w:t>
      </w:r>
      <w:r>
        <w:rPr>
          <w:rFonts w:hint="eastAsia" w:ascii="宋体" w:eastAsia="宋体"/>
          <w:color w:val="231F20"/>
          <w:spacing w:val="-10"/>
          <w:position w:val="2"/>
          <w:sz w:val="20"/>
        </w:rPr>
        <w:t>林宫和红场</w:t>
      </w:r>
    </w:p>
    <w:p w14:paraId="1A44D9D9">
      <w:pPr>
        <w:spacing w:before="216" w:line="261" w:lineRule="auto"/>
        <w:ind w:left="1530" w:right="1358" w:firstLine="400"/>
        <w:jc w:val="both"/>
        <w:rPr>
          <w:rFonts w:hint="eastAsia" w:ascii="宋体" w:eastAsia="宋体"/>
          <w:sz w:val="20"/>
        </w:rPr>
      </w:pPr>
      <w:r>
        <w:rPr>
          <w:color w:val="231F20"/>
          <w:sz w:val="20"/>
        </w:rPr>
        <w:t>Moscow</w:t>
      </w:r>
      <w:r>
        <w:rPr>
          <w:color w:val="231F20"/>
          <w:spacing w:val="-7"/>
          <w:sz w:val="20"/>
        </w:rPr>
        <w:t xml:space="preserve"> </w:t>
      </w:r>
      <w:r>
        <w:rPr>
          <w:rFonts w:hint="eastAsia" w:ascii="宋体" w:eastAsia="宋体"/>
          <w:color w:val="231F20"/>
          <w:sz w:val="20"/>
        </w:rPr>
        <w:t>莫斯科，俄罗斯首都。俄罗斯政治、经济、交通和文化中心。莫斯科有</w:t>
      </w:r>
      <w:r>
        <w:rPr>
          <w:color w:val="231F20"/>
          <w:sz w:val="20"/>
        </w:rPr>
        <w:t>800</w:t>
      </w:r>
      <w:r>
        <w:rPr>
          <w:color w:val="231F20"/>
          <w:spacing w:val="-14"/>
          <w:sz w:val="20"/>
        </w:rPr>
        <w:t xml:space="preserve"> </w:t>
      </w:r>
      <w:r>
        <w:rPr>
          <w:rFonts w:hint="eastAsia" w:ascii="宋体" w:eastAsia="宋体"/>
          <w:color w:val="231F20"/>
          <w:sz w:val="20"/>
        </w:rPr>
        <w:t>多年历史，是</w:t>
      </w:r>
      <w:r>
        <w:rPr>
          <w:rFonts w:hint="eastAsia" w:ascii="宋体" w:eastAsia="宋体"/>
          <w:color w:val="231F20"/>
          <w:spacing w:val="-2"/>
          <w:sz w:val="20"/>
        </w:rPr>
        <w:t>俄罗斯最古老的城市之一。</w:t>
      </w:r>
    </w:p>
    <w:p w14:paraId="5CF1BA65">
      <w:pPr>
        <w:pStyle w:val="11"/>
        <w:spacing w:before="12"/>
        <w:rPr>
          <w:rFonts w:ascii="宋体"/>
          <w:sz w:val="21"/>
        </w:rPr>
      </w:pPr>
    </w:p>
    <w:p w14:paraId="4C503FB1">
      <w:pPr>
        <w:spacing w:before="0" w:line="261" w:lineRule="auto"/>
        <w:ind w:left="1530" w:right="1356" w:firstLine="400"/>
        <w:jc w:val="both"/>
        <w:rPr>
          <w:rFonts w:hint="eastAsia" w:ascii="宋体" w:eastAsia="宋体"/>
          <w:sz w:val="20"/>
        </w:rPr>
      </w:pPr>
      <w:r>
        <w:rPr>
          <w:color w:val="231F20"/>
          <w:spacing w:val="-2"/>
          <w:sz w:val="20"/>
        </w:rPr>
        <w:t>the</w:t>
      </w:r>
      <w:r>
        <w:rPr>
          <w:color w:val="231F20"/>
          <w:spacing w:val="-12"/>
          <w:sz w:val="20"/>
        </w:rPr>
        <w:t xml:space="preserve"> </w:t>
      </w:r>
      <w:r>
        <w:rPr>
          <w:color w:val="231F20"/>
          <w:spacing w:val="-2"/>
          <w:sz w:val="20"/>
        </w:rPr>
        <w:t>Kremlin</w:t>
      </w:r>
      <w:r>
        <w:rPr>
          <w:color w:val="231F20"/>
          <w:spacing w:val="2"/>
          <w:sz w:val="20"/>
        </w:rPr>
        <w:t xml:space="preserve"> </w:t>
      </w:r>
      <w:r>
        <w:rPr>
          <w:rFonts w:hint="eastAsia" w:ascii="宋体" w:eastAsia="宋体"/>
          <w:color w:val="231F20"/>
          <w:spacing w:val="-4"/>
          <w:sz w:val="20"/>
        </w:rPr>
        <w:t xml:space="preserve">这里指克里姆林宫，英文全称 </w:t>
      </w:r>
      <w:r>
        <w:rPr>
          <w:color w:val="231F20"/>
          <w:spacing w:val="-2"/>
          <w:sz w:val="20"/>
        </w:rPr>
        <w:t>the</w:t>
      </w:r>
      <w:r>
        <w:rPr>
          <w:color w:val="231F20"/>
          <w:spacing w:val="14"/>
          <w:sz w:val="20"/>
        </w:rPr>
        <w:t xml:space="preserve"> </w:t>
      </w:r>
      <w:r>
        <w:rPr>
          <w:color w:val="231F20"/>
          <w:spacing w:val="-2"/>
          <w:sz w:val="20"/>
        </w:rPr>
        <w:t>Moscow</w:t>
      </w:r>
      <w:r>
        <w:rPr>
          <w:color w:val="231F20"/>
          <w:spacing w:val="14"/>
          <w:sz w:val="20"/>
        </w:rPr>
        <w:t xml:space="preserve"> </w:t>
      </w:r>
      <w:r>
        <w:rPr>
          <w:color w:val="231F20"/>
          <w:spacing w:val="-2"/>
          <w:sz w:val="20"/>
        </w:rPr>
        <w:t>Kremlin</w:t>
      </w:r>
      <w:r>
        <w:rPr>
          <w:rFonts w:hint="eastAsia" w:ascii="宋体" w:eastAsia="宋体"/>
          <w:color w:val="231F20"/>
          <w:spacing w:val="-2"/>
          <w:sz w:val="20"/>
        </w:rPr>
        <w:t>。始建于</w:t>
      </w:r>
      <w:r>
        <w:rPr>
          <w:color w:val="231F20"/>
          <w:spacing w:val="-2"/>
          <w:sz w:val="20"/>
        </w:rPr>
        <w:t>12</w:t>
      </w:r>
      <w:r>
        <w:rPr>
          <w:color w:val="231F20"/>
          <w:spacing w:val="-12"/>
          <w:sz w:val="20"/>
        </w:rPr>
        <w:t xml:space="preserve"> </w:t>
      </w:r>
      <w:r>
        <w:rPr>
          <w:rFonts w:hint="eastAsia" w:ascii="宋体" w:eastAsia="宋体"/>
          <w:color w:val="231F20"/>
          <w:spacing w:val="-2"/>
          <w:sz w:val="20"/>
        </w:rPr>
        <w:t>世纪，至</w:t>
      </w:r>
      <w:r>
        <w:rPr>
          <w:color w:val="231F20"/>
          <w:spacing w:val="-2"/>
          <w:sz w:val="20"/>
        </w:rPr>
        <w:t>15</w:t>
      </w:r>
      <w:r>
        <w:rPr>
          <w:color w:val="231F20"/>
          <w:spacing w:val="-12"/>
          <w:sz w:val="20"/>
        </w:rPr>
        <w:t xml:space="preserve"> </w:t>
      </w:r>
      <w:r>
        <w:rPr>
          <w:rFonts w:hint="eastAsia" w:ascii="宋体" w:eastAsia="宋体"/>
          <w:color w:val="231F20"/>
          <w:spacing w:val="-2"/>
          <w:sz w:val="20"/>
        </w:rPr>
        <w:t>世纪莫斯科</w:t>
      </w:r>
      <w:r>
        <w:rPr>
          <w:rFonts w:hint="eastAsia" w:ascii="宋体" w:eastAsia="宋体"/>
          <w:color w:val="231F20"/>
          <w:sz w:val="20"/>
        </w:rPr>
        <w:t>大公伊凡三世初具规模，以后逐渐扩大。</w:t>
      </w:r>
      <w:r>
        <w:rPr>
          <w:color w:val="231F20"/>
          <w:sz w:val="20"/>
        </w:rPr>
        <w:t xml:space="preserve">16 </w:t>
      </w:r>
      <w:r>
        <w:rPr>
          <w:rFonts w:hint="eastAsia" w:ascii="宋体" w:eastAsia="宋体"/>
          <w:color w:val="231F20"/>
          <w:sz w:val="20"/>
        </w:rPr>
        <w:t>世纪中叶起成为沙皇的宫堡，</w:t>
      </w:r>
      <w:r>
        <w:rPr>
          <w:color w:val="231F20"/>
          <w:sz w:val="20"/>
        </w:rPr>
        <w:t xml:space="preserve">17 </w:t>
      </w:r>
      <w:r>
        <w:rPr>
          <w:rFonts w:hint="eastAsia" w:ascii="宋体" w:eastAsia="宋体"/>
          <w:color w:val="231F20"/>
          <w:sz w:val="20"/>
        </w:rPr>
        <w:t>世纪逐渐失去城堡的性质</w:t>
      </w:r>
      <w:r>
        <w:rPr>
          <w:rFonts w:hint="eastAsia" w:ascii="宋体" w:eastAsia="宋体"/>
          <w:color w:val="231F20"/>
          <w:spacing w:val="-2"/>
          <w:sz w:val="20"/>
        </w:rPr>
        <w:t>成为莫斯科的市中心建筑群。</w:t>
      </w:r>
    </w:p>
    <w:p w14:paraId="3BDBAAB5">
      <w:pPr>
        <w:pStyle w:val="11"/>
        <w:rPr>
          <w:rFonts w:ascii="宋体"/>
        </w:rPr>
      </w:pPr>
    </w:p>
    <w:p w14:paraId="6A90F816">
      <w:pPr>
        <w:spacing w:before="0" w:line="261" w:lineRule="auto"/>
        <w:ind w:left="1530" w:right="1351" w:firstLine="400"/>
        <w:jc w:val="both"/>
        <w:rPr>
          <w:rFonts w:hint="eastAsia" w:ascii="宋体" w:eastAsia="宋体"/>
          <w:sz w:val="20"/>
        </w:rPr>
      </w:pPr>
      <w:r>
        <w:rPr>
          <w:rFonts w:ascii="Tahoma" w:eastAsia="Tahoma"/>
          <w:color w:val="231F20"/>
          <w:sz w:val="20"/>
        </w:rPr>
        <w:t>Red</w:t>
      </w:r>
      <w:r>
        <w:rPr>
          <w:rFonts w:ascii="Tahoma" w:eastAsia="Tahoma"/>
          <w:color w:val="231F20"/>
          <w:spacing w:val="80"/>
          <w:sz w:val="20"/>
        </w:rPr>
        <w:t xml:space="preserve"> </w:t>
      </w:r>
      <w:r>
        <w:rPr>
          <w:rFonts w:ascii="Tahoma" w:eastAsia="Tahoma"/>
          <w:color w:val="231F20"/>
          <w:sz w:val="20"/>
        </w:rPr>
        <w:t>Square</w:t>
      </w:r>
      <w:r>
        <w:rPr>
          <w:rFonts w:ascii="Tahoma" w:eastAsia="Tahoma"/>
          <w:color w:val="231F20"/>
          <w:spacing w:val="80"/>
          <w:sz w:val="20"/>
        </w:rPr>
        <w:t xml:space="preserve"> </w:t>
      </w:r>
      <w:r>
        <w:rPr>
          <w:rFonts w:hint="eastAsia" w:ascii="宋体" w:eastAsia="宋体"/>
          <w:color w:val="231F20"/>
          <w:sz w:val="20"/>
        </w:rPr>
        <w:t>红场，莫斯科市的中心广场，与克里姆林宫毗连。十月革命后，红场成为人民举行</w:t>
      </w:r>
      <w:r>
        <w:rPr>
          <w:rFonts w:hint="eastAsia" w:ascii="宋体" w:eastAsia="宋体"/>
          <w:color w:val="231F20"/>
          <w:spacing w:val="-2"/>
          <w:sz w:val="20"/>
        </w:rPr>
        <w:t>庆祝活动、集会和阅兵的广场。红场是莫斯科最古老的广场，是莫斯科重大历史事件的见证场所。</w:t>
      </w:r>
    </w:p>
    <w:p w14:paraId="5BFBF509">
      <w:pPr>
        <w:pStyle w:val="11"/>
        <w:rPr>
          <w:rFonts w:ascii="宋体"/>
        </w:rPr>
      </w:pPr>
    </w:p>
    <w:p w14:paraId="5EA1F570">
      <w:pPr>
        <w:spacing w:before="0"/>
        <w:ind w:left="1930" w:right="0" w:firstLine="0"/>
        <w:jc w:val="left"/>
        <w:rPr>
          <w:rFonts w:hint="eastAsia" w:ascii="宋体" w:eastAsia="宋体"/>
          <w:sz w:val="20"/>
        </w:rPr>
      </w:pPr>
      <w:r>
        <w:rPr>
          <w:rFonts w:hint="eastAsia" w:ascii="宋体" w:eastAsia="宋体"/>
          <w:color w:val="231F20"/>
          <w:spacing w:val="-1"/>
          <w:sz w:val="20"/>
        </w:rPr>
        <w:t>克里姆林宫的钟塔群与红场周围的圣瓦西里大教堂及其他历史建筑，被视为莫斯科的标志和象征。</w:t>
      </w:r>
    </w:p>
    <w:p w14:paraId="3B2D40AD">
      <w:pPr>
        <w:pStyle w:val="11"/>
        <w:spacing w:before="10"/>
        <w:rPr>
          <w:rFonts w:ascii="宋体"/>
          <w:sz w:val="23"/>
        </w:rPr>
      </w:pPr>
    </w:p>
    <w:p w14:paraId="3113ABA8">
      <w:pPr>
        <w:numPr>
          <w:ilvl w:val="0"/>
          <w:numId w:val="118"/>
        </w:numPr>
        <w:tabs>
          <w:tab w:val="left" w:pos="1530"/>
        </w:tabs>
        <w:spacing w:before="0"/>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
          <w:w w:val="90"/>
          <w:sz w:val="24"/>
        </w:rPr>
        <w:t xml:space="preserve"> </w:t>
      </w:r>
      <w:r>
        <w:rPr>
          <w:rFonts w:ascii="Tahoma" w:eastAsia="Tahoma"/>
          <w:b/>
          <w:color w:val="231F20"/>
          <w:w w:val="90"/>
          <w:sz w:val="24"/>
        </w:rPr>
        <w:t>Mogao</w:t>
      </w:r>
      <w:r>
        <w:rPr>
          <w:rFonts w:ascii="Tahoma" w:eastAsia="Tahoma"/>
          <w:b/>
          <w:color w:val="231F20"/>
          <w:spacing w:val="-7"/>
          <w:sz w:val="24"/>
        </w:rPr>
        <w:t xml:space="preserve"> </w:t>
      </w:r>
      <w:r>
        <w:rPr>
          <w:rFonts w:ascii="Tahoma" w:eastAsia="Tahoma"/>
          <w:b/>
          <w:color w:val="231F20"/>
          <w:w w:val="90"/>
          <w:sz w:val="24"/>
        </w:rPr>
        <w:t>Caves</w:t>
      </w:r>
      <w:r>
        <w:rPr>
          <w:rFonts w:ascii="Tahoma" w:eastAsia="Tahoma"/>
          <w:b/>
          <w:color w:val="231F20"/>
          <w:spacing w:val="-7"/>
          <w:sz w:val="24"/>
        </w:rPr>
        <w:t xml:space="preserve"> </w:t>
      </w:r>
      <w:r>
        <w:rPr>
          <w:rFonts w:hint="eastAsia" w:ascii="宋体" w:eastAsia="宋体"/>
          <w:color w:val="231F20"/>
          <w:spacing w:val="-4"/>
          <w:w w:val="90"/>
          <w:position w:val="2"/>
          <w:sz w:val="20"/>
        </w:rPr>
        <w:t>莫高窟</w:t>
      </w:r>
    </w:p>
    <w:p w14:paraId="396311FB">
      <w:pPr>
        <w:spacing w:before="216" w:line="261" w:lineRule="auto"/>
        <w:ind w:left="1530" w:right="1352" w:firstLine="400"/>
        <w:jc w:val="both"/>
        <w:rPr>
          <w:rFonts w:hint="eastAsia" w:ascii="宋体" w:hAnsi="宋体" w:eastAsia="宋体"/>
          <w:sz w:val="20"/>
        </w:rPr>
      </w:pPr>
      <w:r>
        <w:rPr>
          <w:rFonts w:hint="eastAsia" w:ascii="宋体" w:hAnsi="宋体" w:eastAsia="宋体"/>
          <w:color w:val="231F20"/>
          <w:spacing w:val="-3"/>
          <w:sz w:val="20"/>
        </w:rPr>
        <w:t>莫高窟，又称“千佛洞”，中国佛教石窟，位于甘肃敦煌，与云冈石窟、龙门石窟并称为中国三</w:t>
      </w:r>
      <w:r>
        <w:rPr>
          <w:rFonts w:hint="eastAsia" w:ascii="宋体" w:hAnsi="宋体" w:eastAsia="宋体"/>
          <w:color w:val="231F20"/>
          <w:spacing w:val="1"/>
          <w:sz w:val="20"/>
        </w:rPr>
        <w:t>大石窟，开凿在鸣沙山东麓的断崖上。前秦建元二年</w:t>
      </w:r>
      <w:r>
        <w:rPr>
          <w:rFonts w:hint="eastAsia" w:ascii="宋体" w:hAnsi="宋体" w:eastAsia="宋体"/>
          <w:color w:val="231F20"/>
          <w:spacing w:val="6"/>
          <w:sz w:val="20"/>
        </w:rPr>
        <w:t>（</w:t>
      </w:r>
      <w:r>
        <w:rPr>
          <w:rFonts w:hint="eastAsia" w:ascii="宋体" w:hAnsi="宋体" w:eastAsia="宋体"/>
          <w:color w:val="231F20"/>
          <w:spacing w:val="17"/>
          <w:sz w:val="20"/>
        </w:rPr>
        <w:t>公元</w:t>
      </w:r>
      <w:r>
        <w:rPr>
          <w:color w:val="231F20"/>
          <w:w w:val="99"/>
          <w:sz w:val="20"/>
        </w:rPr>
        <w:t>366</w:t>
      </w:r>
      <w:r>
        <w:rPr>
          <w:color w:val="231F20"/>
          <w:spacing w:val="-29"/>
          <w:sz w:val="20"/>
        </w:rPr>
        <w:t xml:space="preserve"> </w:t>
      </w:r>
      <w:r>
        <w:rPr>
          <w:rFonts w:hint="eastAsia" w:ascii="宋体" w:hAnsi="宋体" w:eastAsia="宋体"/>
          <w:color w:val="231F20"/>
          <w:spacing w:val="6"/>
          <w:sz w:val="20"/>
        </w:rPr>
        <w:t>年）</w:t>
      </w:r>
      <w:r>
        <w:rPr>
          <w:rFonts w:hint="eastAsia" w:ascii="宋体" w:hAnsi="宋体" w:eastAsia="宋体"/>
          <w:color w:val="231F20"/>
          <w:spacing w:val="3"/>
          <w:sz w:val="20"/>
        </w:rPr>
        <w:t>创凿，持续至元代，前后延续约</w:t>
      </w:r>
    </w:p>
    <w:p w14:paraId="6979DFE1">
      <w:pPr>
        <w:spacing w:before="1" w:line="261" w:lineRule="auto"/>
        <w:ind w:left="1530" w:right="1355" w:firstLine="0"/>
        <w:jc w:val="both"/>
        <w:rPr>
          <w:rFonts w:hint="eastAsia" w:ascii="宋体" w:hAnsi="宋体" w:eastAsia="宋体"/>
          <w:sz w:val="20"/>
        </w:rPr>
      </w:pPr>
      <w:r>
        <w:rPr>
          <w:color w:val="231F20"/>
          <w:sz w:val="20"/>
        </w:rPr>
        <w:t>1,000</w:t>
      </w:r>
      <w:r>
        <w:rPr>
          <w:color w:val="231F20"/>
          <w:spacing w:val="-14"/>
          <w:sz w:val="20"/>
        </w:rPr>
        <w:t xml:space="preserve"> </w:t>
      </w:r>
      <w:r>
        <w:rPr>
          <w:rFonts w:hint="eastAsia" w:ascii="宋体" w:hAnsi="宋体" w:eastAsia="宋体"/>
          <w:color w:val="231F20"/>
          <w:sz w:val="20"/>
        </w:rPr>
        <w:t>年，这在中国石窟中绝无仅有。壁画和雕塑作品反映了中国从公元</w:t>
      </w:r>
      <w:r>
        <w:rPr>
          <w:color w:val="231F20"/>
          <w:sz w:val="20"/>
        </w:rPr>
        <w:t>5</w:t>
      </w:r>
      <w:r>
        <w:rPr>
          <w:color w:val="231F20"/>
          <w:spacing w:val="-14"/>
          <w:sz w:val="20"/>
        </w:rPr>
        <w:t xml:space="preserve"> </w:t>
      </w:r>
      <w:r>
        <w:rPr>
          <w:rFonts w:hint="eastAsia" w:ascii="宋体" w:hAnsi="宋体" w:eastAsia="宋体"/>
          <w:color w:val="231F20"/>
          <w:spacing w:val="8"/>
          <w:sz w:val="20"/>
        </w:rPr>
        <w:t>世纪到</w:t>
      </w:r>
      <w:r>
        <w:rPr>
          <w:color w:val="231F20"/>
          <w:sz w:val="20"/>
        </w:rPr>
        <w:t>14</w:t>
      </w:r>
      <w:r>
        <w:rPr>
          <w:color w:val="231F20"/>
          <w:spacing w:val="-14"/>
          <w:sz w:val="20"/>
        </w:rPr>
        <w:t xml:space="preserve"> </w:t>
      </w:r>
      <w:r>
        <w:rPr>
          <w:rFonts w:hint="eastAsia" w:ascii="宋体" w:hAnsi="宋体" w:eastAsia="宋体"/>
          <w:color w:val="231F20"/>
          <w:sz w:val="20"/>
        </w:rPr>
        <w:t>世纪的部分社会生</w:t>
      </w:r>
      <w:r>
        <w:rPr>
          <w:rFonts w:hint="eastAsia" w:ascii="宋体" w:hAnsi="宋体" w:eastAsia="宋体"/>
          <w:color w:val="231F20"/>
          <w:spacing w:val="-2"/>
          <w:sz w:val="20"/>
        </w:rPr>
        <w:t>活及历代造型艺术的发展情况。窟内大批敦煌遗书和文物先后被外国“探险队”捆载而去，壁画和塑像</w:t>
      </w:r>
      <w:r>
        <w:rPr>
          <w:rFonts w:hint="eastAsia" w:ascii="宋体" w:hAnsi="宋体" w:eastAsia="宋体"/>
          <w:color w:val="231F20"/>
          <w:sz w:val="20"/>
        </w:rPr>
        <w:t>也遭掠夺与破坏。</w:t>
      </w:r>
      <w:r>
        <w:rPr>
          <w:color w:val="231F20"/>
          <w:sz w:val="20"/>
        </w:rPr>
        <w:t>1944</w:t>
      </w:r>
      <w:r>
        <w:rPr>
          <w:color w:val="231F20"/>
          <w:spacing w:val="-9"/>
          <w:sz w:val="20"/>
        </w:rPr>
        <w:t xml:space="preserve"> </w:t>
      </w:r>
      <w:r>
        <w:rPr>
          <w:rFonts w:hint="eastAsia" w:ascii="宋体" w:hAnsi="宋体" w:eastAsia="宋体"/>
          <w:color w:val="231F20"/>
          <w:sz w:val="20"/>
        </w:rPr>
        <w:t>年设立敦煌艺术研究所，对莫高窟进行修复、保管和研究工作，</w:t>
      </w:r>
      <w:r>
        <w:rPr>
          <w:color w:val="231F20"/>
          <w:sz w:val="20"/>
        </w:rPr>
        <w:t>1961</w:t>
      </w:r>
      <w:r>
        <w:rPr>
          <w:color w:val="231F20"/>
          <w:spacing w:val="-9"/>
          <w:sz w:val="20"/>
        </w:rPr>
        <w:t xml:space="preserve"> </w:t>
      </w:r>
      <w:r>
        <w:rPr>
          <w:rFonts w:hint="eastAsia" w:ascii="宋体" w:hAnsi="宋体" w:eastAsia="宋体"/>
          <w:color w:val="231F20"/>
          <w:sz w:val="20"/>
        </w:rPr>
        <w:t>年被列为全国重点文物保护单位，</w:t>
      </w:r>
      <w:r>
        <w:rPr>
          <w:color w:val="231F20"/>
          <w:sz w:val="20"/>
        </w:rPr>
        <w:t>1987</w:t>
      </w:r>
      <w:r>
        <w:rPr>
          <w:color w:val="231F20"/>
          <w:spacing w:val="-31"/>
          <w:sz w:val="20"/>
        </w:rPr>
        <w:t xml:space="preserve"> </w:t>
      </w:r>
      <w:r>
        <w:rPr>
          <w:rFonts w:hint="eastAsia" w:ascii="宋体" w:hAnsi="宋体" w:eastAsia="宋体"/>
          <w:color w:val="231F20"/>
          <w:spacing w:val="-7"/>
          <w:sz w:val="20"/>
        </w:rPr>
        <w:t>年被列入《世界遗产名录》。</w:t>
      </w:r>
    </w:p>
    <w:p w14:paraId="6C6F95C9">
      <w:pPr>
        <w:pStyle w:val="11"/>
        <w:spacing w:before="9"/>
        <w:rPr>
          <w:rFonts w:ascii="宋体"/>
        </w:rPr>
      </w:pPr>
    </w:p>
    <w:p w14:paraId="5E5AD882">
      <w:pPr>
        <w:pStyle w:val="15"/>
        <w:numPr>
          <w:ilvl w:val="0"/>
          <w:numId w:val="118"/>
        </w:numPr>
        <w:tabs>
          <w:tab w:val="left" w:pos="1528"/>
          <w:tab w:val="left" w:pos="1530"/>
        </w:tabs>
        <w:spacing w:before="1" w:after="0" w:line="232" w:lineRule="auto"/>
        <w:ind w:left="1530" w:right="1351" w:hanging="341"/>
        <w:jc w:val="both"/>
        <w:rPr>
          <w:rFonts w:hint="eastAsia" w:ascii="宋体" w:hAnsi="宋体" w:eastAsia="宋体"/>
          <w:sz w:val="20"/>
        </w:rPr>
      </w:pPr>
      <w:r>
        <w:rPr>
          <w:rFonts w:ascii="Tahoma" w:hAnsi="Tahoma" w:eastAsia="Tahoma"/>
          <w:b/>
          <w:color w:val="231F20"/>
          <w:w w:val="90"/>
          <w:sz w:val="24"/>
        </w:rPr>
        <w:t xml:space="preserve">By sharing so many digital photos over the Internet, the group hopes to promote </w:t>
      </w:r>
      <w:r>
        <w:rPr>
          <w:rFonts w:ascii="Tahoma" w:hAnsi="Tahoma" w:eastAsia="Tahoma"/>
          <w:b/>
          <w:color w:val="231F20"/>
          <w:sz w:val="24"/>
        </w:rPr>
        <w:t>even</w:t>
      </w:r>
      <w:r>
        <w:rPr>
          <w:rFonts w:ascii="Tahoma" w:hAnsi="Tahoma" w:eastAsia="Tahoma"/>
          <w:b/>
          <w:color w:val="231F20"/>
          <w:spacing w:val="-18"/>
          <w:sz w:val="24"/>
        </w:rPr>
        <w:t xml:space="preserve"> </w:t>
      </w:r>
      <w:r>
        <w:rPr>
          <w:rFonts w:ascii="Tahoma" w:hAnsi="Tahoma" w:eastAsia="Tahoma"/>
          <w:b/>
          <w:color w:val="231F20"/>
          <w:sz w:val="24"/>
        </w:rPr>
        <w:t>wider</w:t>
      </w:r>
      <w:r>
        <w:rPr>
          <w:rFonts w:ascii="Tahoma" w:hAnsi="Tahoma" w:eastAsia="Tahoma"/>
          <w:b/>
          <w:color w:val="231F20"/>
          <w:spacing w:val="-18"/>
          <w:sz w:val="24"/>
        </w:rPr>
        <w:t xml:space="preserve"> </w:t>
      </w:r>
      <w:r>
        <w:rPr>
          <w:rFonts w:ascii="Tahoma" w:hAnsi="Tahoma" w:eastAsia="Tahoma"/>
          <w:b/>
          <w:color w:val="231F20"/>
          <w:sz w:val="24"/>
        </w:rPr>
        <w:t>interest</w:t>
      </w:r>
      <w:r>
        <w:rPr>
          <w:rFonts w:ascii="Tahoma" w:hAnsi="Tahoma" w:eastAsia="Tahoma"/>
          <w:b/>
          <w:color w:val="231F20"/>
          <w:spacing w:val="-17"/>
          <w:sz w:val="24"/>
        </w:rPr>
        <w:t xml:space="preserve"> </w:t>
      </w:r>
      <w:r>
        <w:rPr>
          <w:rFonts w:ascii="Tahoma" w:hAnsi="Tahoma" w:eastAsia="Tahoma"/>
          <w:b/>
          <w:color w:val="231F20"/>
          <w:sz w:val="24"/>
        </w:rPr>
        <w:t>around</w:t>
      </w:r>
      <w:r>
        <w:rPr>
          <w:rFonts w:ascii="Tahoma" w:hAnsi="Tahoma" w:eastAsia="Tahoma"/>
          <w:b/>
          <w:color w:val="231F20"/>
          <w:spacing w:val="-18"/>
          <w:sz w:val="24"/>
        </w:rPr>
        <w:t xml:space="preserve"> </w:t>
      </w:r>
      <w:r>
        <w:rPr>
          <w:rFonts w:ascii="Tahoma" w:hAnsi="Tahoma" w:eastAsia="Tahoma"/>
          <w:b/>
          <w:color w:val="231F20"/>
          <w:sz w:val="24"/>
        </w:rPr>
        <w:t>the</w:t>
      </w:r>
      <w:r>
        <w:rPr>
          <w:rFonts w:ascii="Tahoma" w:hAnsi="Tahoma" w:eastAsia="Tahoma"/>
          <w:b/>
          <w:color w:val="231F20"/>
          <w:spacing w:val="-17"/>
          <w:sz w:val="24"/>
        </w:rPr>
        <w:t xml:space="preserve"> </w:t>
      </w:r>
      <w:r>
        <w:rPr>
          <w:rFonts w:ascii="Tahoma" w:hAnsi="Tahoma" w:eastAsia="Tahoma"/>
          <w:b/>
          <w:color w:val="231F20"/>
          <w:sz w:val="24"/>
        </w:rPr>
        <w:t>world</w:t>
      </w:r>
      <w:r>
        <w:rPr>
          <w:rFonts w:ascii="Tahoma" w:hAnsi="Tahoma" w:eastAsia="Tahoma"/>
          <w:b/>
          <w:color w:val="231F20"/>
          <w:spacing w:val="-18"/>
          <w:sz w:val="24"/>
        </w:rPr>
        <w:t xml:space="preserve"> </w:t>
      </w:r>
      <w:r>
        <w:rPr>
          <w:rFonts w:ascii="Tahoma" w:hAnsi="Tahoma" w:eastAsia="Tahoma"/>
          <w:b/>
          <w:color w:val="231F20"/>
          <w:sz w:val="24"/>
        </w:rPr>
        <w:t>in</w:t>
      </w:r>
      <w:r>
        <w:rPr>
          <w:rFonts w:ascii="Tahoma" w:hAnsi="Tahoma" w:eastAsia="Tahoma"/>
          <w:b/>
          <w:color w:val="231F20"/>
          <w:spacing w:val="-18"/>
          <w:sz w:val="24"/>
        </w:rPr>
        <w:t xml:space="preserve"> </w:t>
      </w:r>
      <w:r>
        <w:rPr>
          <w:rFonts w:ascii="Tahoma" w:hAnsi="Tahoma" w:eastAsia="Tahoma"/>
          <w:b/>
          <w:color w:val="231F20"/>
          <w:sz w:val="24"/>
        </w:rPr>
        <w:t>China</w:t>
      </w:r>
      <w:r>
        <w:rPr>
          <w:b/>
          <w:color w:val="231F20"/>
          <w:position w:val="1"/>
          <w:sz w:val="24"/>
        </w:rPr>
        <w:t>’</w:t>
      </w:r>
      <w:r>
        <w:rPr>
          <w:rFonts w:ascii="Tahoma" w:hAnsi="Tahoma" w:eastAsia="Tahoma"/>
          <w:b/>
          <w:color w:val="231F20"/>
          <w:sz w:val="24"/>
        </w:rPr>
        <w:t>s</w:t>
      </w:r>
      <w:r>
        <w:rPr>
          <w:rFonts w:ascii="Tahoma" w:hAnsi="Tahoma" w:eastAsia="Tahoma"/>
          <w:b/>
          <w:color w:val="231F20"/>
          <w:spacing w:val="-17"/>
          <w:sz w:val="24"/>
        </w:rPr>
        <w:t xml:space="preserve"> </w:t>
      </w:r>
      <w:r>
        <w:rPr>
          <w:rFonts w:ascii="Tahoma" w:hAnsi="Tahoma" w:eastAsia="Tahoma"/>
          <w:b/>
          <w:color w:val="231F20"/>
          <w:sz w:val="24"/>
        </w:rPr>
        <w:t>ancient</w:t>
      </w:r>
      <w:r>
        <w:rPr>
          <w:rFonts w:ascii="Tahoma" w:hAnsi="Tahoma" w:eastAsia="Tahoma"/>
          <w:b/>
          <w:color w:val="231F20"/>
          <w:spacing w:val="-18"/>
          <w:sz w:val="24"/>
        </w:rPr>
        <w:t xml:space="preserve"> </w:t>
      </w:r>
      <w:r>
        <w:rPr>
          <w:rFonts w:ascii="Tahoma" w:hAnsi="Tahoma" w:eastAsia="Tahoma"/>
          <w:b/>
          <w:color w:val="231F20"/>
          <w:sz w:val="24"/>
        </w:rPr>
        <w:t>history</w:t>
      </w:r>
      <w:r>
        <w:rPr>
          <w:rFonts w:ascii="Tahoma" w:hAnsi="Tahoma" w:eastAsia="Tahoma"/>
          <w:b/>
          <w:color w:val="231F20"/>
          <w:spacing w:val="-9"/>
          <w:sz w:val="24"/>
        </w:rPr>
        <w:t xml:space="preserve">, </w:t>
      </w:r>
      <w:r>
        <w:rPr>
          <w:rFonts w:ascii="Tahoma" w:hAnsi="Tahoma" w:eastAsia="Tahoma"/>
          <w:b/>
          <w:color w:val="231F20"/>
          <w:sz w:val="24"/>
        </w:rPr>
        <w:t>culture</w:t>
      </w:r>
      <w:r>
        <w:rPr>
          <w:rFonts w:ascii="Tahoma" w:hAnsi="Tahoma" w:eastAsia="Tahoma"/>
          <w:b/>
          <w:color w:val="231F20"/>
          <w:spacing w:val="-9"/>
          <w:sz w:val="24"/>
        </w:rPr>
        <w:t xml:space="preserve">, </w:t>
      </w:r>
      <w:r>
        <w:rPr>
          <w:rFonts w:ascii="Tahoma" w:hAnsi="Tahoma" w:eastAsia="Tahoma"/>
          <w:b/>
          <w:color w:val="231F20"/>
          <w:sz w:val="24"/>
        </w:rPr>
        <w:t xml:space="preserve">and </w:t>
      </w:r>
      <w:r>
        <w:rPr>
          <w:rFonts w:ascii="Tahoma" w:hAnsi="Tahoma" w:eastAsia="Tahoma"/>
          <w:b/>
          <w:color w:val="231F20"/>
          <w:spacing w:val="-2"/>
          <w:sz w:val="24"/>
        </w:rPr>
        <w:t>traditions.</w:t>
      </w:r>
      <w:r>
        <w:rPr>
          <w:rFonts w:ascii="Tahoma" w:hAnsi="Tahoma" w:eastAsia="Tahoma"/>
          <w:b/>
          <w:color w:val="231F20"/>
          <w:spacing w:val="-16"/>
          <w:sz w:val="24"/>
        </w:rPr>
        <w:t xml:space="preserve"> </w:t>
      </w:r>
      <w:r>
        <w:rPr>
          <w:rFonts w:hint="eastAsia" w:ascii="宋体" w:hAnsi="宋体" w:eastAsia="宋体"/>
          <w:color w:val="231F20"/>
          <w:spacing w:val="-2"/>
          <w:position w:val="2"/>
          <w:sz w:val="20"/>
        </w:rPr>
        <w:t>这些科学家和研究者在网络上分享了大量（有关莫高窟的）电子照片，希望在世界范围内</w:t>
      </w:r>
      <w:r>
        <w:rPr>
          <w:rFonts w:hint="eastAsia" w:ascii="宋体" w:hAnsi="宋体" w:eastAsia="宋体"/>
          <w:color w:val="231F20"/>
          <w:spacing w:val="-2"/>
          <w:sz w:val="20"/>
        </w:rPr>
        <w:t>促使人们对中国古代历史和文化习俗产生更广泛的兴趣。</w:t>
      </w:r>
    </w:p>
    <w:p w14:paraId="1482C158">
      <w:pPr>
        <w:pStyle w:val="11"/>
        <w:spacing w:before="3"/>
        <w:rPr>
          <w:rFonts w:ascii="宋体"/>
          <w:sz w:val="19"/>
        </w:rPr>
      </w:pPr>
    </w:p>
    <w:p w14:paraId="799E91FD">
      <w:pPr>
        <w:spacing w:before="0"/>
        <w:ind w:left="1930" w:right="0" w:firstLine="0"/>
        <w:jc w:val="left"/>
        <w:rPr>
          <w:rFonts w:hint="eastAsia" w:ascii="宋体" w:eastAsia="宋体"/>
          <w:sz w:val="20"/>
        </w:rPr>
      </w:pPr>
      <w:r>
        <w:rPr>
          <w:color w:val="231F20"/>
          <w:sz w:val="20"/>
        </w:rPr>
        <w:t>promote</w:t>
      </w:r>
      <w:r>
        <w:rPr>
          <w:color w:val="231F20"/>
          <w:spacing w:val="44"/>
          <w:sz w:val="20"/>
        </w:rPr>
        <w:t xml:space="preserve"> </w:t>
      </w:r>
      <w:r>
        <w:rPr>
          <w:rFonts w:hint="eastAsia" w:ascii="宋体" w:eastAsia="宋体"/>
          <w:color w:val="231F20"/>
          <w:spacing w:val="-1"/>
          <w:sz w:val="20"/>
        </w:rPr>
        <w:t>促进；鼓励、提倡。如：</w:t>
      </w:r>
    </w:p>
    <w:p w14:paraId="35E7A2E7">
      <w:pPr>
        <w:spacing w:before="24" w:line="261" w:lineRule="auto"/>
        <w:ind w:left="1530" w:right="1358" w:firstLine="400"/>
        <w:jc w:val="both"/>
        <w:rPr>
          <w:rFonts w:hint="eastAsia" w:ascii="宋体" w:eastAsia="宋体"/>
          <w:sz w:val="20"/>
        </w:rPr>
      </w:pPr>
      <w:r>
        <w:rPr>
          <w:rFonts w:ascii="Tahoma" w:eastAsia="Tahoma"/>
          <w:color w:val="231F20"/>
          <w:sz w:val="20"/>
        </w:rPr>
        <w:t>Enough</w:t>
      </w:r>
      <w:r>
        <w:rPr>
          <w:rFonts w:ascii="Tahoma" w:eastAsia="Tahoma"/>
          <w:color w:val="231F20"/>
          <w:spacing w:val="-9"/>
          <w:sz w:val="20"/>
        </w:rPr>
        <w:t xml:space="preserve"> </w:t>
      </w:r>
      <w:r>
        <w:rPr>
          <w:rFonts w:ascii="Tahoma" w:eastAsia="Tahoma"/>
          <w:color w:val="231F20"/>
          <w:sz w:val="20"/>
        </w:rPr>
        <w:t>sunlight</w:t>
      </w:r>
      <w:r>
        <w:rPr>
          <w:rFonts w:ascii="Tahoma" w:eastAsia="Tahoma"/>
          <w:color w:val="231F20"/>
          <w:spacing w:val="-9"/>
          <w:sz w:val="20"/>
        </w:rPr>
        <w:t xml:space="preserve"> </w:t>
      </w:r>
      <w:r>
        <w:rPr>
          <w:rFonts w:ascii="Tahoma" w:eastAsia="Tahoma"/>
          <w:color w:val="231F20"/>
          <w:sz w:val="20"/>
        </w:rPr>
        <w:t>and</w:t>
      </w:r>
      <w:r>
        <w:rPr>
          <w:rFonts w:ascii="Tahoma" w:eastAsia="Tahoma"/>
          <w:color w:val="231F20"/>
          <w:spacing w:val="-9"/>
          <w:sz w:val="20"/>
        </w:rPr>
        <w:t xml:space="preserve"> </w:t>
      </w:r>
      <w:r>
        <w:rPr>
          <w:rFonts w:ascii="Tahoma" w:eastAsia="Tahoma"/>
          <w:color w:val="231F20"/>
          <w:sz w:val="20"/>
        </w:rPr>
        <w:t>water</w:t>
      </w:r>
      <w:r>
        <w:rPr>
          <w:rFonts w:ascii="Tahoma" w:eastAsia="Tahoma"/>
          <w:color w:val="231F20"/>
          <w:spacing w:val="-9"/>
          <w:sz w:val="20"/>
        </w:rPr>
        <w:t xml:space="preserve"> </w:t>
      </w:r>
      <w:r>
        <w:rPr>
          <w:rFonts w:ascii="Tahoma" w:eastAsia="Tahoma"/>
          <w:color w:val="231F20"/>
          <w:sz w:val="20"/>
        </w:rPr>
        <w:t>can</w:t>
      </w:r>
      <w:r>
        <w:rPr>
          <w:rFonts w:ascii="Tahoma" w:eastAsia="Tahoma"/>
          <w:color w:val="231F20"/>
          <w:spacing w:val="-9"/>
          <w:sz w:val="20"/>
        </w:rPr>
        <w:t xml:space="preserve"> </w:t>
      </w:r>
      <w:r>
        <w:rPr>
          <w:rFonts w:ascii="Tahoma" w:eastAsia="Tahoma"/>
          <w:color w:val="231F20"/>
          <w:sz w:val="20"/>
        </w:rPr>
        <w:t>promote</w:t>
      </w:r>
      <w:r>
        <w:rPr>
          <w:rFonts w:ascii="Tahoma" w:eastAsia="Tahoma"/>
          <w:color w:val="231F20"/>
          <w:spacing w:val="-9"/>
          <w:sz w:val="20"/>
        </w:rPr>
        <w:t xml:space="preserve"> </w:t>
      </w:r>
      <w:r>
        <w:rPr>
          <w:rFonts w:ascii="Tahoma" w:eastAsia="Tahoma"/>
          <w:color w:val="231F20"/>
          <w:sz w:val="20"/>
        </w:rPr>
        <w:t>rapid</w:t>
      </w:r>
      <w:r>
        <w:rPr>
          <w:rFonts w:ascii="Tahoma" w:eastAsia="Tahoma"/>
          <w:color w:val="231F20"/>
          <w:spacing w:val="-9"/>
          <w:sz w:val="20"/>
        </w:rPr>
        <w:t xml:space="preserve"> </w:t>
      </w:r>
      <w:r>
        <w:rPr>
          <w:rFonts w:ascii="Tahoma" w:eastAsia="Tahoma"/>
          <w:color w:val="231F20"/>
          <w:sz w:val="20"/>
        </w:rPr>
        <w:t>growth</w:t>
      </w:r>
      <w:r>
        <w:rPr>
          <w:rFonts w:ascii="Tahoma" w:eastAsia="Tahoma"/>
          <w:color w:val="231F20"/>
          <w:spacing w:val="-9"/>
          <w:sz w:val="20"/>
        </w:rPr>
        <w:t xml:space="preserve"> </w:t>
      </w:r>
      <w:r>
        <w:rPr>
          <w:rFonts w:ascii="Tahoma" w:eastAsia="Tahoma"/>
          <w:color w:val="231F20"/>
          <w:sz w:val="20"/>
        </w:rPr>
        <w:t>in</w:t>
      </w:r>
      <w:r>
        <w:rPr>
          <w:rFonts w:ascii="Tahoma" w:eastAsia="Tahoma"/>
          <w:color w:val="231F20"/>
          <w:spacing w:val="-9"/>
          <w:sz w:val="20"/>
        </w:rPr>
        <w:t xml:space="preserve"> </w:t>
      </w:r>
      <w:r>
        <w:rPr>
          <w:rFonts w:ascii="Tahoma" w:eastAsia="Tahoma"/>
          <w:color w:val="231F20"/>
          <w:sz w:val="20"/>
        </w:rPr>
        <w:t>plants.</w:t>
      </w:r>
      <w:r>
        <w:rPr>
          <w:rFonts w:ascii="Tahoma" w:eastAsia="Tahoma"/>
          <w:color w:val="231F20"/>
          <w:spacing w:val="-9"/>
          <w:sz w:val="20"/>
        </w:rPr>
        <w:t xml:space="preserve"> </w:t>
      </w:r>
      <w:r>
        <w:rPr>
          <w:rFonts w:hint="eastAsia" w:ascii="宋体" w:eastAsia="宋体"/>
          <w:color w:val="231F20"/>
          <w:sz w:val="20"/>
        </w:rPr>
        <w:t>充足的阳光和水分能够促进植物的</w:t>
      </w:r>
      <w:r>
        <w:rPr>
          <w:rFonts w:hint="eastAsia" w:ascii="宋体" w:eastAsia="宋体"/>
          <w:color w:val="231F20"/>
          <w:spacing w:val="-2"/>
          <w:sz w:val="20"/>
        </w:rPr>
        <w:t>快速生长。</w:t>
      </w:r>
    </w:p>
    <w:p w14:paraId="0EB09342">
      <w:pPr>
        <w:pStyle w:val="11"/>
        <w:rPr>
          <w:rFonts w:ascii="宋体"/>
        </w:rPr>
      </w:pPr>
    </w:p>
    <w:p w14:paraId="16F5C030">
      <w:pPr>
        <w:pStyle w:val="7"/>
        <w:ind w:left="1530"/>
        <w:jc w:val="both"/>
      </w:pPr>
      <w:r>
        <mc:AlternateContent>
          <mc:Choice Requires="wps">
            <w:drawing>
              <wp:anchor distT="0" distB="0" distL="0" distR="0" simplePos="0" relativeHeight="25180569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367" name="Graphic 436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67" o:spid="_x0000_s1026" o:spt="100" style="position:absolute;left:0pt;margin-left:59.5pt;margin-top:1.45pt;height:18pt;width:7.45pt;mso-position-horizontal-relative:page;z-index:25180569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BTZ9HV&#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6B1FC054">
      <w:pPr>
        <w:pStyle w:val="15"/>
        <w:numPr>
          <w:ilvl w:val="0"/>
          <w:numId w:val="119"/>
        </w:numPr>
        <w:tabs>
          <w:tab w:val="left" w:pos="1530"/>
        </w:tabs>
        <w:spacing w:before="228" w:after="0" w:line="240" w:lineRule="auto"/>
        <w:ind w:left="1530" w:right="0" w:hanging="340"/>
        <w:jc w:val="left"/>
        <w:rPr>
          <w:rFonts w:hint="eastAsia" w:ascii="宋体" w:eastAsia="宋体"/>
          <w:sz w:val="20"/>
        </w:rPr>
      </w:pPr>
      <w:r>
        <w:rPr>
          <w:rFonts w:ascii="Tahoma" w:eastAsia="Tahoma"/>
          <w:b/>
          <w:color w:val="231F20"/>
          <w:w w:val="90"/>
          <w:sz w:val="24"/>
        </w:rPr>
        <w:t>Changtang</w:t>
      </w:r>
      <w:r>
        <w:rPr>
          <w:rFonts w:ascii="Tahoma" w:eastAsia="Tahoma"/>
          <w:b/>
          <w:color w:val="231F20"/>
          <w:spacing w:val="29"/>
          <w:sz w:val="24"/>
        </w:rPr>
        <w:t xml:space="preserve"> </w:t>
      </w:r>
      <w:r>
        <w:rPr>
          <w:rFonts w:ascii="Tahoma" w:eastAsia="Tahoma"/>
          <w:b/>
          <w:color w:val="231F20"/>
          <w:w w:val="90"/>
          <w:sz w:val="24"/>
        </w:rPr>
        <w:t>National</w:t>
      </w:r>
      <w:r>
        <w:rPr>
          <w:rFonts w:ascii="Tahoma" w:eastAsia="Tahoma"/>
          <w:b/>
          <w:color w:val="231F20"/>
          <w:spacing w:val="30"/>
          <w:sz w:val="24"/>
        </w:rPr>
        <w:t xml:space="preserve"> </w:t>
      </w:r>
      <w:r>
        <w:rPr>
          <w:rFonts w:ascii="Tahoma" w:eastAsia="Tahoma"/>
          <w:b/>
          <w:color w:val="231F20"/>
          <w:w w:val="90"/>
          <w:sz w:val="24"/>
        </w:rPr>
        <w:t>Nature</w:t>
      </w:r>
      <w:r>
        <w:rPr>
          <w:rFonts w:ascii="Tahoma" w:eastAsia="Tahoma"/>
          <w:b/>
          <w:color w:val="231F20"/>
          <w:spacing w:val="30"/>
          <w:sz w:val="24"/>
        </w:rPr>
        <w:t xml:space="preserve"> </w:t>
      </w:r>
      <w:r>
        <w:rPr>
          <w:rFonts w:ascii="Tahoma" w:eastAsia="Tahoma"/>
          <w:b/>
          <w:color w:val="231F20"/>
          <w:w w:val="90"/>
          <w:sz w:val="24"/>
        </w:rPr>
        <w:t>Reserve</w:t>
      </w:r>
      <w:r>
        <w:rPr>
          <w:rFonts w:ascii="Tahoma" w:eastAsia="Tahoma"/>
          <w:b/>
          <w:color w:val="231F20"/>
          <w:spacing w:val="30"/>
          <w:sz w:val="24"/>
        </w:rPr>
        <w:t xml:space="preserve"> </w:t>
      </w:r>
      <w:r>
        <w:rPr>
          <w:rFonts w:hint="eastAsia" w:ascii="宋体" w:eastAsia="宋体"/>
          <w:color w:val="231F20"/>
          <w:spacing w:val="-1"/>
          <w:w w:val="90"/>
          <w:position w:val="2"/>
          <w:sz w:val="20"/>
        </w:rPr>
        <w:t>羌塘国家级自然保护区</w:t>
      </w:r>
    </w:p>
    <w:p w14:paraId="754A0B2A">
      <w:pPr>
        <w:spacing w:before="216"/>
        <w:ind w:left="1930" w:right="0" w:firstLine="0"/>
        <w:jc w:val="left"/>
        <w:rPr>
          <w:rFonts w:hint="eastAsia" w:ascii="宋体" w:eastAsia="宋体"/>
          <w:sz w:val="20"/>
        </w:rPr>
      </w:pPr>
      <w:r>
        <w:rPr>
          <w:rFonts w:hint="eastAsia" w:ascii="宋体" w:eastAsia="宋体"/>
          <w:color w:val="231F20"/>
          <w:spacing w:val="-1"/>
          <w:sz w:val="20"/>
        </w:rPr>
        <w:t>羌塘国家级自然保护区位于西藏自治区北部，是藏羚羊的主要生活区之一。</w:t>
      </w:r>
    </w:p>
    <w:p w14:paraId="2E4BF251">
      <w:pPr>
        <w:pStyle w:val="11"/>
        <w:spacing w:before="2"/>
        <w:rPr>
          <w:rFonts w:ascii="宋体"/>
          <w:sz w:val="24"/>
        </w:rPr>
      </w:pPr>
    </w:p>
    <w:p w14:paraId="069CC613">
      <w:pPr>
        <w:pStyle w:val="15"/>
        <w:numPr>
          <w:ilvl w:val="0"/>
          <w:numId w:val="119"/>
        </w:numPr>
        <w:tabs>
          <w:tab w:val="left" w:pos="1528"/>
          <w:tab w:val="left" w:pos="1530"/>
        </w:tabs>
        <w:spacing w:before="0" w:after="0" w:line="235" w:lineRule="auto"/>
        <w:ind w:left="1530" w:right="1258" w:hanging="341"/>
        <w:jc w:val="both"/>
        <w:rPr>
          <w:rFonts w:hint="eastAsia" w:ascii="宋体" w:eastAsia="宋体"/>
          <w:sz w:val="20"/>
        </w:rPr>
      </w:pPr>
      <w:r>
        <w:rPr>
          <w:rFonts w:ascii="Tahoma" w:eastAsia="Tahoma"/>
          <w:b/>
          <w:color w:val="231F20"/>
          <w:w w:val="90"/>
          <w:sz w:val="24"/>
        </w:rPr>
        <w:t>On</w:t>
      </w:r>
      <w:r>
        <w:rPr>
          <w:rFonts w:ascii="Tahoma" w:eastAsia="Tahoma"/>
          <w:b/>
          <w:color w:val="231F20"/>
          <w:spacing w:val="-5"/>
          <w:w w:val="90"/>
          <w:sz w:val="24"/>
        </w:rPr>
        <w:t xml:space="preserve"> </w:t>
      </w:r>
      <w:r>
        <w:rPr>
          <w:rFonts w:ascii="Tahoma" w:eastAsia="Tahoma"/>
          <w:b/>
          <w:color w:val="231F20"/>
          <w:w w:val="90"/>
          <w:sz w:val="24"/>
        </w:rPr>
        <w:t>the</w:t>
      </w:r>
      <w:r>
        <w:rPr>
          <w:rFonts w:ascii="Tahoma" w:eastAsia="Tahoma"/>
          <w:b/>
          <w:color w:val="231F20"/>
          <w:spacing w:val="-5"/>
          <w:w w:val="90"/>
          <w:sz w:val="24"/>
        </w:rPr>
        <w:t xml:space="preserve"> </w:t>
      </w:r>
      <w:r>
        <w:rPr>
          <w:rFonts w:ascii="Tahoma" w:eastAsia="Tahoma"/>
          <w:b/>
          <w:color w:val="231F20"/>
          <w:w w:val="90"/>
          <w:sz w:val="24"/>
        </w:rPr>
        <w:t>plain</w:t>
      </w:r>
      <w:r>
        <w:rPr>
          <w:rFonts w:ascii="Tahoma" w:eastAsia="Tahoma"/>
          <w:b/>
          <w:color w:val="231F20"/>
          <w:spacing w:val="-5"/>
          <w:w w:val="90"/>
          <w:sz w:val="24"/>
        </w:rPr>
        <w:t xml:space="preserve"> </w:t>
      </w:r>
      <w:r>
        <w:rPr>
          <w:rFonts w:ascii="Tahoma" w:eastAsia="Tahoma"/>
          <w:b/>
          <w:color w:val="231F20"/>
          <w:w w:val="90"/>
          <w:sz w:val="24"/>
        </w:rPr>
        <w:t>in</w:t>
      </w:r>
      <w:r>
        <w:rPr>
          <w:rFonts w:ascii="Tahoma" w:eastAsia="Tahoma"/>
          <w:b/>
          <w:color w:val="231F20"/>
          <w:spacing w:val="-5"/>
          <w:w w:val="90"/>
          <w:sz w:val="24"/>
        </w:rPr>
        <w:t xml:space="preserve"> </w:t>
      </w:r>
      <w:r>
        <w:rPr>
          <w:rFonts w:ascii="Tahoma" w:eastAsia="Tahoma"/>
          <w:b/>
          <w:color w:val="231F20"/>
          <w:w w:val="90"/>
          <w:sz w:val="24"/>
        </w:rPr>
        <w:t>front</w:t>
      </w:r>
      <w:r>
        <w:rPr>
          <w:rFonts w:ascii="Tahoma" w:eastAsia="Tahoma"/>
          <w:b/>
          <w:color w:val="231F20"/>
          <w:spacing w:val="-5"/>
          <w:w w:val="90"/>
          <w:sz w:val="24"/>
        </w:rPr>
        <w:t xml:space="preserve"> </w:t>
      </w:r>
      <w:r>
        <w:rPr>
          <w:rFonts w:ascii="Tahoma" w:eastAsia="Tahoma"/>
          <w:b/>
          <w:color w:val="231F20"/>
          <w:w w:val="90"/>
          <w:sz w:val="24"/>
        </w:rPr>
        <w:t>of</w:t>
      </w:r>
      <w:r>
        <w:rPr>
          <w:rFonts w:ascii="Tahoma" w:eastAsia="Tahoma"/>
          <w:b/>
          <w:color w:val="231F20"/>
          <w:spacing w:val="-5"/>
          <w:w w:val="90"/>
          <w:sz w:val="24"/>
        </w:rPr>
        <w:t xml:space="preserve"> </w:t>
      </w:r>
      <w:r>
        <w:rPr>
          <w:rFonts w:ascii="Tahoma" w:eastAsia="Tahoma"/>
          <w:b/>
          <w:color w:val="231F20"/>
          <w:w w:val="90"/>
          <w:sz w:val="24"/>
        </w:rPr>
        <w:t>us</w:t>
      </w:r>
      <w:r>
        <w:rPr>
          <w:rFonts w:ascii="Tahoma" w:eastAsia="Tahoma"/>
          <w:b/>
          <w:color w:val="231F20"/>
          <w:spacing w:val="-3"/>
          <w:w w:val="90"/>
          <w:sz w:val="24"/>
        </w:rPr>
        <w:t xml:space="preserve">, </w:t>
      </w:r>
      <w:r>
        <w:rPr>
          <w:rFonts w:ascii="Tahoma" w:eastAsia="Tahoma"/>
          <w:b/>
          <w:color w:val="231F20"/>
          <w:w w:val="90"/>
          <w:sz w:val="24"/>
        </w:rPr>
        <w:t>we</w:t>
      </w:r>
      <w:r>
        <w:rPr>
          <w:rFonts w:ascii="Tahoma" w:eastAsia="Tahoma"/>
          <w:b/>
          <w:color w:val="231F20"/>
          <w:spacing w:val="-5"/>
          <w:w w:val="90"/>
          <w:sz w:val="24"/>
        </w:rPr>
        <w:t xml:space="preserve"> </w:t>
      </w:r>
      <w:r>
        <w:rPr>
          <w:rFonts w:ascii="Tahoma" w:eastAsia="Tahoma"/>
          <w:b/>
          <w:color w:val="231F20"/>
          <w:w w:val="90"/>
          <w:sz w:val="24"/>
        </w:rPr>
        <w:t>can</w:t>
      </w:r>
      <w:r>
        <w:rPr>
          <w:rFonts w:ascii="Tahoma" w:eastAsia="Tahoma"/>
          <w:b/>
          <w:color w:val="231F20"/>
          <w:spacing w:val="-5"/>
          <w:w w:val="90"/>
          <w:sz w:val="24"/>
        </w:rPr>
        <w:t xml:space="preserve"> </w:t>
      </w:r>
      <w:r>
        <w:rPr>
          <w:rFonts w:ascii="Tahoma" w:eastAsia="Tahoma"/>
          <w:b/>
          <w:color w:val="231F20"/>
          <w:w w:val="90"/>
          <w:sz w:val="24"/>
        </w:rPr>
        <w:t>just</w:t>
      </w:r>
      <w:r>
        <w:rPr>
          <w:rFonts w:ascii="Tahoma" w:eastAsia="Tahoma"/>
          <w:b/>
          <w:color w:val="231F20"/>
          <w:spacing w:val="-5"/>
          <w:w w:val="90"/>
          <w:sz w:val="24"/>
        </w:rPr>
        <w:t xml:space="preserve"> </w:t>
      </w:r>
      <w:r>
        <w:rPr>
          <w:rFonts w:ascii="Tahoma" w:eastAsia="Tahoma"/>
          <w:b/>
          <w:color w:val="231F20"/>
          <w:w w:val="90"/>
          <w:sz w:val="24"/>
        </w:rPr>
        <w:t>make</w:t>
      </w:r>
      <w:r>
        <w:rPr>
          <w:rFonts w:ascii="Tahoma" w:eastAsia="Tahoma"/>
          <w:b/>
          <w:color w:val="231F20"/>
          <w:spacing w:val="-5"/>
          <w:w w:val="90"/>
          <w:sz w:val="24"/>
        </w:rPr>
        <w:t xml:space="preserve"> </w:t>
      </w:r>
      <w:r>
        <w:rPr>
          <w:rFonts w:ascii="Tahoma" w:eastAsia="Tahoma"/>
          <w:b/>
          <w:color w:val="231F20"/>
          <w:w w:val="90"/>
          <w:sz w:val="24"/>
        </w:rPr>
        <w:t>out</w:t>
      </w:r>
      <w:r>
        <w:rPr>
          <w:rFonts w:ascii="Tahoma" w:eastAsia="Tahoma"/>
          <w:b/>
          <w:color w:val="231F20"/>
          <w:spacing w:val="-5"/>
          <w:w w:val="90"/>
          <w:sz w:val="24"/>
        </w:rPr>
        <w:t xml:space="preserve"> </w:t>
      </w:r>
      <w:r>
        <w:rPr>
          <w:rFonts w:ascii="Tahoma" w:eastAsia="Tahoma"/>
          <w:b/>
          <w:color w:val="231F20"/>
          <w:w w:val="90"/>
          <w:sz w:val="24"/>
        </w:rPr>
        <w:t>a</w:t>
      </w:r>
      <w:r>
        <w:rPr>
          <w:rFonts w:ascii="Tahoma" w:eastAsia="Tahoma"/>
          <w:b/>
          <w:color w:val="231F20"/>
          <w:spacing w:val="-5"/>
          <w:w w:val="90"/>
          <w:sz w:val="24"/>
        </w:rPr>
        <w:t xml:space="preserve"> </w:t>
      </w:r>
      <w:r>
        <w:rPr>
          <w:rFonts w:ascii="Tahoma" w:eastAsia="Tahoma"/>
          <w:b/>
          <w:color w:val="231F20"/>
          <w:w w:val="90"/>
          <w:sz w:val="24"/>
        </w:rPr>
        <w:t>herd</w:t>
      </w:r>
      <w:r>
        <w:rPr>
          <w:rFonts w:ascii="Tahoma" w:eastAsia="Tahoma"/>
          <w:b/>
          <w:color w:val="231F20"/>
          <w:spacing w:val="-5"/>
          <w:w w:val="90"/>
          <w:sz w:val="24"/>
        </w:rPr>
        <w:t xml:space="preserve"> </w:t>
      </w:r>
      <w:r>
        <w:rPr>
          <w:rFonts w:ascii="Tahoma" w:eastAsia="Tahoma"/>
          <w:b/>
          <w:color w:val="231F20"/>
          <w:w w:val="90"/>
          <w:sz w:val="24"/>
        </w:rPr>
        <w:t>of</w:t>
      </w:r>
      <w:r>
        <w:rPr>
          <w:rFonts w:ascii="Tahoma" w:eastAsia="Tahoma"/>
          <w:b/>
          <w:color w:val="231F20"/>
          <w:spacing w:val="-5"/>
          <w:w w:val="90"/>
          <w:sz w:val="24"/>
        </w:rPr>
        <w:t xml:space="preserve"> </w:t>
      </w:r>
      <w:r>
        <w:rPr>
          <w:rFonts w:ascii="Tahoma" w:eastAsia="Tahoma"/>
          <w:b/>
          <w:color w:val="231F20"/>
          <w:w w:val="90"/>
          <w:sz w:val="24"/>
        </w:rPr>
        <w:t>graceful</w:t>
      </w:r>
      <w:r>
        <w:rPr>
          <w:rFonts w:ascii="Tahoma" w:eastAsia="Tahoma"/>
          <w:b/>
          <w:color w:val="231F20"/>
          <w:spacing w:val="-5"/>
          <w:w w:val="90"/>
          <w:sz w:val="24"/>
        </w:rPr>
        <w:t xml:space="preserve"> </w:t>
      </w:r>
      <w:r>
        <w:rPr>
          <w:rFonts w:ascii="Tahoma" w:eastAsia="Tahoma"/>
          <w:b/>
          <w:color w:val="231F20"/>
          <w:w w:val="90"/>
          <w:sz w:val="24"/>
        </w:rPr>
        <w:t>animals</w:t>
      </w:r>
      <w:r>
        <w:rPr>
          <w:rFonts w:ascii="Tahoma" w:eastAsia="Tahoma"/>
          <w:b/>
          <w:color w:val="231F20"/>
          <w:spacing w:val="-3"/>
          <w:w w:val="90"/>
          <w:sz w:val="24"/>
        </w:rPr>
        <w:t xml:space="preserve">. </w:t>
      </w:r>
      <w:r>
        <w:rPr>
          <w:rFonts w:hint="eastAsia" w:ascii="宋体" w:eastAsia="宋体"/>
          <w:color w:val="231F20"/>
          <w:w w:val="90"/>
          <w:position w:val="2"/>
          <w:sz w:val="20"/>
        </w:rPr>
        <w:t>放眼平原，</w:t>
      </w:r>
      <w:r>
        <w:rPr>
          <w:rFonts w:hint="eastAsia" w:ascii="宋体" w:eastAsia="宋体"/>
          <w:color w:val="231F20"/>
          <w:spacing w:val="-2"/>
          <w:sz w:val="20"/>
        </w:rPr>
        <w:t>我们隐约看到一群体形优美的动物。</w:t>
      </w:r>
    </w:p>
    <w:p w14:paraId="01FB22E2">
      <w:pPr>
        <w:pStyle w:val="11"/>
        <w:spacing w:before="2"/>
        <w:rPr>
          <w:rFonts w:ascii="宋体"/>
          <w:sz w:val="19"/>
        </w:rPr>
      </w:pPr>
    </w:p>
    <w:p w14:paraId="1B7CACE5">
      <w:pPr>
        <w:spacing w:before="0"/>
        <w:ind w:left="1930" w:right="0" w:firstLine="0"/>
        <w:jc w:val="left"/>
        <w:rPr>
          <w:rFonts w:hint="eastAsia" w:ascii="宋体" w:eastAsia="宋体"/>
          <w:sz w:val="20"/>
        </w:rPr>
      </w:pPr>
      <w:r>
        <w:rPr>
          <w:rFonts w:ascii="Tahoma" w:eastAsia="Tahoma"/>
          <w:color w:val="231F20"/>
          <w:spacing w:val="-4"/>
          <w:sz w:val="20"/>
        </w:rPr>
        <w:t>make</w:t>
      </w:r>
      <w:r>
        <w:rPr>
          <w:rFonts w:ascii="Tahoma" w:eastAsia="Tahoma"/>
          <w:color w:val="231F20"/>
          <w:spacing w:val="19"/>
          <w:sz w:val="20"/>
        </w:rPr>
        <w:t xml:space="preserve"> </w:t>
      </w:r>
      <w:r>
        <w:rPr>
          <w:rFonts w:ascii="Tahoma" w:eastAsia="Tahoma"/>
          <w:color w:val="231F20"/>
          <w:spacing w:val="-4"/>
          <w:sz w:val="20"/>
        </w:rPr>
        <w:t>out</w:t>
      </w:r>
      <w:r>
        <w:rPr>
          <w:rFonts w:hint="eastAsia" w:ascii="宋体" w:eastAsia="宋体"/>
          <w:color w:val="231F20"/>
          <w:spacing w:val="-4"/>
          <w:sz w:val="20"/>
        </w:rPr>
        <w:t>（勉强）</w:t>
      </w:r>
      <w:r>
        <w:rPr>
          <w:rFonts w:hint="eastAsia" w:ascii="宋体" w:eastAsia="宋体"/>
          <w:color w:val="231F20"/>
          <w:spacing w:val="-5"/>
          <w:sz w:val="20"/>
        </w:rPr>
        <w:t>看出；辨认出；听出。如：</w:t>
      </w:r>
    </w:p>
    <w:p w14:paraId="048ACE31">
      <w:pPr>
        <w:spacing w:before="24"/>
        <w:ind w:left="1930" w:right="0" w:firstLine="0"/>
        <w:jc w:val="left"/>
        <w:rPr>
          <w:rFonts w:hint="eastAsia" w:ascii="宋体" w:eastAsia="宋体"/>
          <w:sz w:val="20"/>
        </w:rPr>
      </w:pPr>
      <w:r>
        <w:rPr>
          <w:rFonts w:ascii="Tahoma" w:eastAsia="Tahoma"/>
          <w:color w:val="231F20"/>
          <w:sz w:val="20"/>
        </w:rPr>
        <w:t>They</w:t>
      </w:r>
      <w:r>
        <w:rPr>
          <w:rFonts w:ascii="Tahoma" w:eastAsia="Tahoma"/>
          <w:color w:val="231F20"/>
          <w:spacing w:val="-13"/>
          <w:sz w:val="20"/>
        </w:rPr>
        <w:t xml:space="preserve"> </w:t>
      </w:r>
      <w:r>
        <w:rPr>
          <w:rFonts w:ascii="Tahoma" w:eastAsia="Tahoma"/>
          <w:color w:val="231F20"/>
          <w:sz w:val="20"/>
        </w:rPr>
        <w:t>asked</w:t>
      </w:r>
      <w:r>
        <w:rPr>
          <w:rFonts w:ascii="Tahoma" w:eastAsia="Tahoma"/>
          <w:color w:val="231F20"/>
          <w:spacing w:val="-12"/>
          <w:sz w:val="20"/>
        </w:rPr>
        <w:t xml:space="preserve"> </w:t>
      </w:r>
      <w:r>
        <w:rPr>
          <w:rFonts w:ascii="Tahoma" w:eastAsia="Tahoma"/>
          <w:color w:val="231F20"/>
          <w:sz w:val="20"/>
        </w:rPr>
        <w:t>us</w:t>
      </w:r>
      <w:r>
        <w:rPr>
          <w:rFonts w:ascii="Tahoma" w:eastAsia="Tahoma"/>
          <w:color w:val="231F20"/>
          <w:spacing w:val="-13"/>
          <w:sz w:val="20"/>
        </w:rPr>
        <w:t xml:space="preserve"> </w:t>
      </w:r>
      <w:r>
        <w:rPr>
          <w:rFonts w:ascii="Tahoma" w:eastAsia="Tahoma"/>
          <w:color w:val="231F20"/>
          <w:sz w:val="20"/>
        </w:rPr>
        <w:t>to</w:t>
      </w:r>
      <w:r>
        <w:rPr>
          <w:rFonts w:ascii="Tahoma" w:eastAsia="Tahoma"/>
          <w:color w:val="231F20"/>
          <w:spacing w:val="-12"/>
          <w:sz w:val="20"/>
        </w:rPr>
        <w:t xml:space="preserve"> </w:t>
      </w:r>
      <w:r>
        <w:rPr>
          <w:rFonts w:ascii="Tahoma" w:eastAsia="Tahoma"/>
          <w:color w:val="231F20"/>
          <w:sz w:val="20"/>
        </w:rPr>
        <w:t>make</w:t>
      </w:r>
      <w:r>
        <w:rPr>
          <w:rFonts w:ascii="Tahoma" w:eastAsia="Tahoma"/>
          <w:color w:val="231F20"/>
          <w:spacing w:val="-13"/>
          <w:sz w:val="20"/>
        </w:rPr>
        <w:t xml:space="preserve"> </w:t>
      </w:r>
      <w:r>
        <w:rPr>
          <w:rFonts w:ascii="Tahoma" w:eastAsia="Tahoma"/>
          <w:color w:val="231F20"/>
          <w:sz w:val="20"/>
        </w:rPr>
        <w:t>out</w:t>
      </w:r>
      <w:r>
        <w:rPr>
          <w:rFonts w:ascii="Tahoma" w:eastAsia="Tahoma"/>
          <w:color w:val="231F20"/>
          <w:spacing w:val="-12"/>
          <w:sz w:val="20"/>
        </w:rPr>
        <w:t xml:space="preserve"> </w:t>
      </w:r>
      <w:r>
        <w:rPr>
          <w:rFonts w:ascii="Tahoma" w:eastAsia="Tahoma"/>
          <w:color w:val="231F20"/>
          <w:sz w:val="20"/>
        </w:rPr>
        <w:t>a</w:t>
      </w:r>
      <w:r>
        <w:rPr>
          <w:rFonts w:ascii="Tahoma" w:eastAsia="Tahoma"/>
          <w:color w:val="231F20"/>
          <w:spacing w:val="-12"/>
          <w:sz w:val="20"/>
        </w:rPr>
        <w:t xml:space="preserve"> </w:t>
      </w:r>
      <w:r>
        <w:rPr>
          <w:rFonts w:ascii="Tahoma" w:eastAsia="Tahoma"/>
          <w:color w:val="231F20"/>
          <w:sz w:val="20"/>
        </w:rPr>
        <w:t>shape</w:t>
      </w:r>
      <w:r>
        <w:rPr>
          <w:rFonts w:ascii="Tahoma" w:eastAsia="Tahoma"/>
          <w:color w:val="231F20"/>
          <w:spacing w:val="-13"/>
          <w:sz w:val="20"/>
        </w:rPr>
        <w:t xml:space="preserve"> </w:t>
      </w:r>
      <w:r>
        <w:rPr>
          <w:rFonts w:ascii="Tahoma" w:eastAsia="Tahoma"/>
          <w:color w:val="231F20"/>
          <w:sz w:val="20"/>
        </w:rPr>
        <w:t>on</w:t>
      </w:r>
      <w:r>
        <w:rPr>
          <w:rFonts w:ascii="Tahoma" w:eastAsia="Tahoma"/>
          <w:color w:val="231F20"/>
          <w:spacing w:val="-12"/>
          <w:sz w:val="20"/>
        </w:rPr>
        <w:t xml:space="preserve"> </w:t>
      </w:r>
      <w:r>
        <w:rPr>
          <w:rFonts w:ascii="Tahoma" w:eastAsia="Tahoma"/>
          <w:color w:val="231F20"/>
          <w:sz w:val="20"/>
        </w:rPr>
        <w:t>the</w:t>
      </w:r>
      <w:r>
        <w:rPr>
          <w:rFonts w:ascii="Tahoma" w:eastAsia="Tahoma"/>
          <w:color w:val="231F20"/>
          <w:spacing w:val="-13"/>
          <w:sz w:val="20"/>
        </w:rPr>
        <w:t xml:space="preserve"> </w:t>
      </w:r>
      <w:r>
        <w:rPr>
          <w:rFonts w:ascii="Tahoma" w:eastAsia="Tahoma"/>
          <w:color w:val="231F20"/>
          <w:sz w:val="20"/>
        </w:rPr>
        <w:t>page.</w:t>
      </w:r>
      <w:r>
        <w:rPr>
          <w:rFonts w:ascii="Tahoma" w:eastAsia="Tahoma"/>
          <w:color w:val="231F20"/>
          <w:spacing w:val="-12"/>
          <w:sz w:val="20"/>
        </w:rPr>
        <w:t xml:space="preserve"> </w:t>
      </w:r>
      <w:r>
        <w:rPr>
          <w:rFonts w:hint="eastAsia" w:ascii="宋体" w:eastAsia="宋体"/>
          <w:color w:val="231F20"/>
          <w:spacing w:val="-1"/>
          <w:sz w:val="20"/>
        </w:rPr>
        <w:t>他们要求我们辨认出页面上的一个形状来。</w:t>
      </w:r>
    </w:p>
    <w:p w14:paraId="6FACB940">
      <w:pPr>
        <w:spacing w:before="23"/>
        <w:ind w:left="1930" w:right="0" w:firstLine="0"/>
        <w:jc w:val="left"/>
        <w:rPr>
          <w:rFonts w:hint="eastAsia" w:ascii="宋体" w:eastAsia="宋体"/>
          <w:sz w:val="20"/>
        </w:rPr>
      </w:pPr>
      <w:r>
        <w:rPr>
          <w:rFonts w:ascii="Tahoma" w:eastAsia="Tahoma"/>
          <w:color w:val="231F20"/>
          <w:spacing w:val="-2"/>
          <w:sz w:val="20"/>
        </w:rPr>
        <w:t>Can</w:t>
      </w:r>
      <w:r>
        <w:rPr>
          <w:rFonts w:ascii="Tahoma" w:eastAsia="Tahoma"/>
          <w:color w:val="231F20"/>
          <w:spacing w:val="-6"/>
          <w:sz w:val="20"/>
        </w:rPr>
        <w:t xml:space="preserve"> </w:t>
      </w:r>
      <w:r>
        <w:rPr>
          <w:rFonts w:ascii="Tahoma" w:eastAsia="Tahoma"/>
          <w:color w:val="231F20"/>
          <w:spacing w:val="-2"/>
          <w:sz w:val="20"/>
        </w:rPr>
        <w:t>you</w:t>
      </w:r>
      <w:r>
        <w:rPr>
          <w:rFonts w:ascii="Tahoma" w:eastAsia="Tahoma"/>
          <w:color w:val="231F20"/>
          <w:spacing w:val="-6"/>
          <w:sz w:val="20"/>
        </w:rPr>
        <w:t xml:space="preserve"> </w:t>
      </w:r>
      <w:r>
        <w:rPr>
          <w:rFonts w:ascii="Tahoma" w:eastAsia="Tahoma"/>
          <w:color w:val="231F20"/>
          <w:spacing w:val="-2"/>
          <w:sz w:val="20"/>
        </w:rPr>
        <w:t>make</w:t>
      </w:r>
      <w:r>
        <w:rPr>
          <w:rFonts w:ascii="Tahoma" w:eastAsia="Tahoma"/>
          <w:color w:val="231F20"/>
          <w:spacing w:val="-6"/>
          <w:sz w:val="20"/>
        </w:rPr>
        <w:t xml:space="preserve"> </w:t>
      </w:r>
      <w:r>
        <w:rPr>
          <w:rFonts w:ascii="Tahoma" w:eastAsia="Tahoma"/>
          <w:color w:val="231F20"/>
          <w:spacing w:val="-2"/>
          <w:sz w:val="20"/>
        </w:rPr>
        <w:t>out</w:t>
      </w:r>
      <w:r>
        <w:rPr>
          <w:rFonts w:ascii="Tahoma" w:eastAsia="Tahoma"/>
          <w:color w:val="231F20"/>
          <w:spacing w:val="-5"/>
          <w:sz w:val="20"/>
        </w:rPr>
        <w:t xml:space="preserve"> </w:t>
      </w:r>
      <w:r>
        <w:rPr>
          <w:rFonts w:ascii="Tahoma" w:eastAsia="Tahoma"/>
          <w:color w:val="231F20"/>
          <w:spacing w:val="-2"/>
          <w:sz w:val="20"/>
        </w:rPr>
        <w:t>what</w:t>
      </w:r>
      <w:r>
        <w:rPr>
          <w:rFonts w:ascii="Tahoma" w:eastAsia="Tahoma"/>
          <w:color w:val="231F20"/>
          <w:spacing w:val="-6"/>
          <w:sz w:val="20"/>
        </w:rPr>
        <w:t xml:space="preserve"> </w:t>
      </w:r>
      <w:r>
        <w:rPr>
          <w:rFonts w:ascii="Tahoma" w:eastAsia="Tahoma"/>
          <w:color w:val="231F20"/>
          <w:spacing w:val="-2"/>
          <w:sz w:val="20"/>
        </w:rPr>
        <w:t>they</w:t>
      </w:r>
      <w:r>
        <w:rPr>
          <w:rFonts w:ascii="Tahoma" w:eastAsia="Tahoma"/>
          <w:color w:val="231F20"/>
          <w:spacing w:val="-6"/>
          <w:sz w:val="20"/>
        </w:rPr>
        <w:t xml:space="preserve"> </w:t>
      </w:r>
      <w:r>
        <w:rPr>
          <w:rFonts w:ascii="Tahoma" w:eastAsia="Tahoma"/>
          <w:color w:val="231F20"/>
          <w:spacing w:val="-2"/>
          <w:sz w:val="20"/>
        </w:rPr>
        <w:t>are</w:t>
      </w:r>
      <w:r>
        <w:rPr>
          <w:rFonts w:ascii="Tahoma" w:eastAsia="Tahoma"/>
          <w:color w:val="231F20"/>
          <w:spacing w:val="-6"/>
          <w:sz w:val="20"/>
        </w:rPr>
        <w:t xml:space="preserve"> </w:t>
      </w:r>
      <w:r>
        <w:rPr>
          <w:rFonts w:ascii="Tahoma" w:eastAsia="Tahoma"/>
          <w:color w:val="231F20"/>
          <w:spacing w:val="-2"/>
          <w:sz w:val="20"/>
        </w:rPr>
        <w:t>saying?</w:t>
      </w:r>
      <w:r>
        <w:rPr>
          <w:rFonts w:ascii="Tahoma" w:eastAsia="Tahoma"/>
          <w:color w:val="231F20"/>
          <w:spacing w:val="-5"/>
          <w:sz w:val="20"/>
        </w:rPr>
        <w:t xml:space="preserve"> </w:t>
      </w:r>
      <w:r>
        <w:rPr>
          <w:rFonts w:hint="eastAsia" w:ascii="宋体" w:eastAsia="宋体"/>
          <w:color w:val="231F20"/>
          <w:spacing w:val="-3"/>
          <w:sz w:val="20"/>
        </w:rPr>
        <w:t>你能听得清他们在说什么吗？</w:t>
      </w:r>
    </w:p>
    <w:p w14:paraId="601A7BA1">
      <w:pPr>
        <w:pStyle w:val="11"/>
        <w:rPr>
          <w:rFonts w:ascii="宋体"/>
          <w:sz w:val="20"/>
        </w:rPr>
      </w:pPr>
    </w:p>
    <w:p w14:paraId="189C1951">
      <w:pPr>
        <w:pStyle w:val="11"/>
        <w:rPr>
          <w:rFonts w:ascii="宋体"/>
          <w:sz w:val="20"/>
        </w:rPr>
      </w:pPr>
    </w:p>
    <w:p w14:paraId="3394885C">
      <w:pPr>
        <w:pStyle w:val="11"/>
        <w:rPr>
          <w:rFonts w:ascii="宋体"/>
          <w:sz w:val="20"/>
        </w:rPr>
      </w:pPr>
    </w:p>
    <w:p w14:paraId="440EA6F7">
      <w:pPr>
        <w:pStyle w:val="11"/>
        <w:rPr>
          <w:rFonts w:ascii="宋体"/>
          <w:sz w:val="20"/>
        </w:rPr>
      </w:pPr>
    </w:p>
    <w:p w14:paraId="5384DC22">
      <w:pPr>
        <w:pStyle w:val="11"/>
        <w:rPr>
          <w:rFonts w:ascii="宋体"/>
          <w:sz w:val="20"/>
        </w:rPr>
      </w:pPr>
    </w:p>
    <w:p w14:paraId="73BB8175">
      <w:pPr>
        <w:pStyle w:val="11"/>
        <w:rPr>
          <w:rFonts w:ascii="宋体"/>
          <w:sz w:val="20"/>
        </w:rPr>
      </w:pPr>
    </w:p>
    <w:p w14:paraId="13C45EAD">
      <w:pPr>
        <w:pStyle w:val="11"/>
        <w:spacing w:before="12"/>
        <w:rPr>
          <w:rFonts w:ascii="宋体"/>
          <w:sz w:val="19"/>
        </w:rPr>
      </w:pPr>
    </w:p>
    <w:p w14:paraId="77D03B9F">
      <w:pPr>
        <w:spacing w:before="97"/>
        <w:ind w:left="619" w:right="0" w:firstLine="0"/>
        <w:jc w:val="left"/>
        <w:rPr>
          <w:rFonts w:ascii="Tahoma"/>
          <w:sz w:val="20"/>
        </w:rPr>
      </w:pPr>
      <w:r>
        <w:rPr>
          <w:rFonts w:ascii="Tahoma"/>
          <w:color w:val="231F20"/>
          <w:spacing w:val="-5"/>
          <w:sz w:val="20"/>
        </w:rPr>
        <w:t>92</w:t>
      </w:r>
    </w:p>
    <w:p w14:paraId="1A1A5AA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3C5972C">
      <w:pPr>
        <w:spacing w:after="0" w:line="240" w:lineRule="auto"/>
        <w:jc w:val="left"/>
        <w:rPr>
          <w:rFonts w:ascii="Tahoma"/>
          <w:sz w:val="20"/>
        </w:rPr>
        <w:sectPr>
          <w:pgSz w:w="11910" w:h="16840"/>
          <w:pgMar w:top="0" w:right="0" w:bottom="0" w:left="0" w:header="720" w:footer="720" w:gutter="0"/>
          <w:cols w:space="720" w:num="1"/>
        </w:sectPr>
      </w:pPr>
    </w:p>
    <w:p w14:paraId="35C165B1">
      <w:pPr>
        <w:pStyle w:val="11"/>
        <w:rPr>
          <w:rFonts w:ascii="Tahoma"/>
          <w:sz w:val="20"/>
        </w:rPr>
      </w:pPr>
    </w:p>
    <w:p w14:paraId="2FA680FB">
      <w:pPr>
        <w:pStyle w:val="11"/>
        <w:rPr>
          <w:rFonts w:ascii="Tahoma"/>
          <w:sz w:val="20"/>
        </w:rPr>
      </w:pPr>
    </w:p>
    <w:p w14:paraId="686D3D55">
      <w:pPr>
        <w:pStyle w:val="11"/>
        <w:rPr>
          <w:rFonts w:ascii="Tahoma"/>
          <w:sz w:val="20"/>
        </w:rPr>
      </w:pPr>
    </w:p>
    <w:p w14:paraId="2BA427BF">
      <w:pPr>
        <w:pStyle w:val="11"/>
        <w:rPr>
          <w:rFonts w:ascii="Tahoma"/>
          <w:sz w:val="20"/>
        </w:rPr>
      </w:pPr>
    </w:p>
    <w:p w14:paraId="041FC149">
      <w:pPr>
        <w:pStyle w:val="11"/>
        <w:spacing w:before="4"/>
        <w:rPr>
          <w:rFonts w:ascii="Tahoma"/>
          <w:sz w:val="16"/>
        </w:rPr>
      </w:pPr>
    </w:p>
    <w:p w14:paraId="551C0033">
      <w:pPr>
        <w:numPr>
          <w:ilvl w:val="0"/>
          <w:numId w:val="119"/>
        </w:numPr>
        <w:tabs>
          <w:tab w:val="left" w:pos="1698"/>
          <w:tab w:val="left" w:pos="1700"/>
        </w:tabs>
        <w:spacing w:before="111" w:line="232" w:lineRule="auto"/>
        <w:ind w:left="1700" w:right="1183" w:hanging="341"/>
        <w:jc w:val="both"/>
        <w:rPr>
          <w:rFonts w:hint="eastAsia" w:ascii="宋体" w:eastAsia="宋体"/>
          <w:sz w:val="20"/>
        </w:rPr>
      </w:pPr>
      <w:r>
        <mc:AlternateContent>
          <mc:Choice Requires="wps">
            <w:drawing>
              <wp:anchor distT="0" distB="0" distL="0" distR="0" simplePos="0" relativeHeight="251806720" behindDoc="0" locked="0" layoutInCell="1" allowOverlap="1">
                <wp:simplePos x="0" y="0"/>
                <wp:positionH relativeFrom="page">
                  <wp:posOffset>7235825</wp:posOffset>
                </wp:positionH>
                <wp:positionV relativeFrom="paragraph">
                  <wp:posOffset>-381635</wp:posOffset>
                </wp:positionV>
                <wp:extent cx="324485" cy="1270"/>
                <wp:effectExtent l="0" t="0" r="0" b="0"/>
                <wp:wrapNone/>
                <wp:docPr id="4389" name="Graphic 438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89" o:spid="_x0000_s1026" o:spt="100" style="position:absolute;left:0pt;margin-left:569.75pt;margin-top:-30.05pt;height:0.1pt;width:25.55pt;mso-position-horizontal-relative:page;z-index:251806720;mso-width-relative:page;mso-height-relative:page;" filled="f" stroked="t" coordsize="324485,1" o:gfxdata="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gH5nNoAAAANAQAA&#10;DwAAAAAAAAABACAAAAAiAAAAZHJzL2Rvd25yZXYueG1sUEsBAhQAFAAAAAgAh07iQBlGcbMXAgAA&#10;fQQAAA4AAAAAAAAAAQAgAAAAKQEAAGRycy9lMm9Eb2MueG1sUEsFBgAAAAAGAAYAWQEAALIFAAAA&#10;AA==&#10;" path="m0,0l323989,0e">
                <v:fill on="f" focussize="0,0"/>
                <v:stroke weight="0.0999212598425197pt" color="#231F20" joinstyle="round"/>
                <v:imagedata o:title=""/>
                <o:lock v:ext="edit" aspectratio="f"/>
                <v:textbox inset="0mm,0mm,0mm,0mm"/>
              </v:shape>
            </w:pict>
          </mc:Fallback>
        </mc:AlternateContent>
      </w:r>
      <w:r>
        <w:rPr>
          <w:rFonts w:ascii="Tahoma" w:eastAsia="Tahoma"/>
          <w:b/>
          <w:color w:val="231F20"/>
          <w:w w:val="90"/>
          <w:sz w:val="24"/>
        </w:rPr>
        <w:t>The government, however, does not intend to stop the protection programmes, since</w:t>
      </w:r>
      <w:r>
        <w:rPr>
          <w:rFonts w:ascii="Tahoma" w:eastAsia="Tahoma"/>
          <w:b/>
          <w:color w:val="231F20"/>
          <w:sz w:val="24"/>
        </w:rPr>
        <w:t xml:space="preserve"> </w: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threats</w:t>
      </w:r>
      <w:r>
        <w:rPr>
          <w:rFonts w:ascii="Tahoma" w:eastAsia="Tahoma"/>
          <w:b/>
          <w:color w:val="231F20"/>
          <w:sz w:val="24"/>
        </w:rPr>
        <w:t xml:space="preserve"> </w:t>
      </w:r>
      <w:r>
        <w:rPr>
          <w:rFonts w:ascii="Tahoma" w:eastAsia="Tahoma"/>
          <w:b/>
          <w:color w:val="231F20"/>
          <w:w w:val="90"/>
          <w:sz w:val="24"/>
        </w:rPr>
        <w:t>to</w:t>
      </w:r>
      <w:r>
        <w:rPr>
          <w:rFonts w:ascii="Tahoma" w:eastAsia="Tahoma"/>
          <w:b/>
          <w:color w:val="231F20"/>
          <w:sz w:val="24"/>
        </w:rPr>
        <w:t xml:space="preserve"> </w: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Tibetan</w:t>
      </w:r>
      <w:r>
        <w:rPr>
          <w:rFonts w:ascii="Tahoma" w:eastAsia="Tahoma"/>
          <w:b/>
          <w:color w:val="231F20"/>
          <w:sz w:val="24"/>
        </w:rPr>
        <w:t xml:space="preserve"> </w:t>
      </w:r>
      <w:r>
        <w:rPr>
          <w:rFonts w:ascii="Tahoma" w:eastAsia="Tahoma"/>
          <w:b/>
          <w:color w:val="231F20"/>
          <w:w w:val="90"/>
          <w:sz w:val="24"/>
        </w:rPr>
        <w:t>antelope</w:t>
      </w:r>
      <w:r>
        <w:rPr>
          <w:rFonts w:ascii="Tahoma" w:eastAsia="Tahoma"/>
          <w:b/>
          <w:color w:val="231F20"/>
          <w:sz w:val="24"/>
        </w:rPr>
        <w:t xml:space="preserve"> </w:t>
      </w:r>
      <w:r>
        <w:rPr>
          <w:rFonts w:ascii="Tahoma" w:eastAsia="Tahoma"/>
          <w:b/>
          <w:color w:val="231F20"/>
          <w:w w:val="90"/>
          <w:sz w:val="24"/>
        </w:rPr>
        <w:t>have</w:t>
      </w:r>
      <w:r>
        <w:rPr>
          <w:rFonts w:ascii="Tahoma" w:eastAsia="Tahoma"/>
          <w:b/>
          <w:color w:val="231F20"/>
          <w:sz w:val="24"/>
        </w:rPr>
        <w:t xml:space="preserve"> </w:t>
      </w:r>
      <w:r>
        <w:rPr>
          <w:rFonts w:ascii="Tahoma" w:eastAsia="Tahoma"/>
          <w:b/>
          <w:color w:val="231F20"/>
          <w:w w:val="90"/>
          <w:sz w:val="24"/>
        </w:rPr>
        <w:t>not</w:t>
      </w:r>
      <w:r>
        <w:rPr>
          <w:rFonts w:ascii="Tahoma" w:eastAsia="Tahoma"/>
          <w:b/>
          <w:color w:val="231F20"/>
          <w:sz w:val="24"/>
        </w:rPr>
        <w:t xml:space="preserve"> </w:t>
      </w:r>
      <w:r>
        <w:rPr>
          <w:rFonts w:ascii="Tahoma" w:eastAsia="Tahoma"/>
          <w:b/>
          <w:color w:val="231F20"/>
          <w:w w:val="90"/>
          <w:sz w:val="24"/>
        </w:rPr>
        <w:t>yet</w:t>
      </w:r>
      <w:r>
        <w:rPr>
          <w:rFonts w:ascii="Tahoma" w:eastAsia="Tahoma"/>
          <w:b/>
          <w:color w:val="231F20"/>
          <w:sz w:val="24"/>
        </w:rPr>
        <w:t xml:space="preserve"> </w:t>
      </w:r>
      <w:r>
        <w:rPr>
          <w:rFonts w:ascii="Tahoma" w:eastAsia="Tahoma"/>
          <w:b/>
          <w:color w:val="231F20"/>
          <w:w w:val="90"/>
          <w:sz w:val="24"/>
        </w:rPr>
        <w:t>disappeared.</w:t>
      </w:r>
      <w:r>
        <w:rPr>
          <w:rFonts w:ascii="Tahoma" w:eastAsia="Tahoma"/>
          <w:b/>
          <w:color w:val="231F20"/>
          <w:sz w:val="24"/>
        </w:rPr>
        <w:t xml:space="preserve"> </w:t>
      </w:r>
      <w:r>
        <w:rPr>
          <w:rFonts w:hint="eastAsia" w:ascii="宋体" w:eastAsia="宋体"/>
          <w:color w:val="231F20"/>
          <w:w w:val="90"/>
          <w:position w:val="2"/>
          <w:sz w:val="20"/>
        </w:rPr>
        <w:t>然而，政府并没有</w:t>
      </w:r>
      <w:r>
        <w:rPr>
          <w:rFonts w:hint="eastAsia" w:ascii="宋体" w:eastAsia="宋体"/>
          <w:color w:val="231F20"/>
          <w:spacing w:val="-2"/>
          <w:sz w:val="20"/>
        </w:rPr>
        <w:t>打算停止这些保护项目，因为对藏羚羊的威胁依然存在。</w:t>
      </w:r>
    </w:p>
    <w:p w14:paraId="0C7A34D6">
      <w:pPr>
        <w:pStyle w:val="11"/>
        <w:spacing w:before="4"/>
        <w:rPr>
          <w:rFonts w:ascii="宋体"/>
          <w:sz w:val="19"/>
        </w:rPr>
      </w:pPr>
    </w:p>
    <w:p w14:paraId="7443800B">
      <w:pPr>
        <w:spacing w:before="1"/>
        <w:ind w:left="2100" w:right="0" w:firstLine="0"/>
        <w:jc w:val="left"/>
        <w:rPr>
          <w:rFonts w:hint="eastAsia" w:ascii="宋体" w:eastAsia="宋体"/>
          <w:sz w:val="20"/>
        </w:rPr>
      </w:pPr>
      <w:r>
        <w:rPr>
          <w:color w:val="231F20"/>
          <w:spacing w:val="-2"/>
          <w:sz w:val="20"/>
        </w:rPr>
        <w:t>since</w:t>
      </w:r>
      <w:r>
        <w:rPr>
          <w:color w:val="231F20"/>
          <w:spacing w:val="25"/>
          <w:sz w:val="20"/>
        </w:rPr>
        <w:t xml:space="preserve"> </w:t>
      </w:r>
      <w:r>
        <w:rPr>
          <w:rFonts w:hint="eastAsia" w:ascii="宋体" w:eastAsia="宋体"/>
          <w:color w:val="231F20"/>
          <w:spacing w:val="-2"/>
          <w:sz w:val="20"/>
        </w:rPr>
        <w:t>因为，既然。</w:t>
      </w:r>
      <w:r>
        <w:rPr>
          <w:color w:val="231F20"/>
          <w:spacing w:val="-2"/>
          <w:sz w:val="20"/>
        </w:rPr>
        <w:t>since</w:t>
      </w:r>
      <w:r>
        <w:rPr>
          <w:color w:val="231F20"/>
          <w:spacing w:val="-20"/>
          <w:sz w:val="20"/>
        </w:rPr>
        <w:t xml:space="preserve"> </w:t>
      </w:r>
      <w:r>
        <w:rPr>
          <w:rFonts w:hint="eastAsia" w:ascii="宋体" w:eastAsia="宋体"/>
          <w:color w:val="231F20"/>
          <w:spacing w:val="-2"/>
          <w:sz w:val="20"/>
        </w:rPr>
        <w:t>引导原因状语从句，语气比</w:t>
      </w:r>
      <w:r>
        <w:rPr>
          <w:color w:val="231F20"/>
          <w:spacing w:val="-2"/>
          <w:sz w:val="20"/>
        </w:rPr>
        <w:t>because</w:t>
      </w:r>
      <w:r>
        <w:rPr>
          <w:color w:val="231F20"/>
          <w:spacing w:val="-20"/>
          <w:sz w:val="20"/>
        </w:rPr>
        <w:t xml:space="preserve"> </w:t>
      </w:r>
      <w:r>
        <w:rPr>
          <w:rFonts w:hint="eastAsia" w:ascii="宋体" w:eastAsia="宋体"/>
          <w:color w:val="231F20"/>
          <w:spacing w:val="-3"/>
          <w:sz w:val="20"/>
        </w:rPr>
        <w:t>引导的从句要弱一些。如：</w:t>
      </w:r>
    </w:p>
    <w:p w14:paraId="445B9FFB">
      <w:pPr>
        <w:spacing w:before="23" w:line="261" w:lineRule="auto"/>
        <w:ind w:left="1700" w:right="1187" w:firstLine="400"/>
        <w:jc w:val="both"/>
        <w:rPr>
          <w:rFonts w:hint="eastAsia" w:ascii="宋体" w:eastAsia="宋体"/>
          <w:sz w:val="20"/>
        </w:rPr>
      </w:pPr>
      <w:r>
        <w:rPr>
          <w:color w:val="231F20"/>
          <w:spacing w:val="-2"/>
          <w:sz w:val="20"/>
        </w:rPr>
        <w:t>You</w:t>
      </w:r>
      <w:r>
        <w:rPr>
          <w:color w:val="231F20"/>
          <w:spacing w:val="-8"/>
          <w:sz w:val="20"/>
        </w:rPr>
        <w:t xml:space="preserve"> </w:t>
      </w:r>
      <w:r>
        <w:rPr>
          <w:color w:val="231F20"/>
          <w:spacing w:val="-2"/>
          <w:sz w:val="20"/>
        </w:rPr>
        <w:t>should</w:t>
      </w:r>
      <w:r>
        <w:rPr>
          <w:color w:val="231F20"/>
          <w:spacing w:val="-8"/>
          <w:sz w:val="20"/>
        </w:rPr>
        <w:t xml:space="preserve"> </w:t>
      </w:r>
      <w:r>
        <w:rPr>
          <w:color w:val="231F20"/>
          <w:spacing w:val="-2"/>
          <w:sz w:val="20"/>
        </w:rPr>
        <w:t>have</w:t>
      </w:r>
      <w:r>
        <w:rPr>
          <w:color w:val="231F20"/>
          <w:spacing w:val="-8"/>
          <w:sz w:val="20"/>
        </w:rPr>
        <w:t xml:space="preserve"> </w:t>
      </w:r>
      <w:r>
        <w:rPr>
          <w:color w:val="231F20"/>
          <w:spacing w:val="-2"/>
          <w:sz w:val="20"/>
        </w:rPr>
        <w:t>a</w:t>
      </w:r>
      <w:r>
        <w:rPr>
          <w:color w:val="231F20"/>
          <w:spacing w:val="-8"/>
          <w:sz w:val="20"/>
        </w:rPr>
        <w:t xml:space="preserve"> </w:t>
      </w:r>
      <w:r>
        <w:rPr>
          <w:color w:val="231F20"/>
          <w:spacing w:val="-2"/>
          <w:sz w:val="20"/>
        </w:rPr>
        <w:t>talk</w:t>
      </w:r>
      <w:r>
        <w:rPr>
          <w:color w:val="231F20"/>
          <w:spacing w:val="-8"/>
          <w:sz w:val="20"/>
        </w:rPr>
        <w:t xml:space="preserve"> </w:t>
      </w:r>
      <w:r>
        <w:rPr>
          <w:color w:val="231F20"/>
          <w:spacing w:val="-2"/>
          <w:sz w:val="20"/>
        </w:rPr>
        <w:t>with</w:t>
      </w:r>
      <w:r>
        <w:rPr>
          <w:color w:val="231F20"/>
          <w:spacing w:val="-8"/>
          <w:sz w:val="20"/>
        </w:rPr>
        <w:t xml:space="preserve"> </w:t>
      </w:r>
      <w:r>
        <w:rPr>
          <w:color w:val="231F20"/>
          <w:spacing w:val="-2"/>
          <w:sz w:val="20"/>
        </w:rPr>
        <w:t>Michael</w:t>
      </w:r>
      <w:r>
        <w:rPr>
          <w:color w:val="231F20"/>
          <w:spacing w:val="-8"/>
          <w:sz w:val="20"/>
        </w:rPr>
        <w:t xml:space="preserve"> </w:t>
      </w:r>
      <w:r>
        <w:rPr>
          <w:color w:val="231F20"/>
          <w:spacing w:val="-2"/>
          <w:sz w:val="20"/>
        </w:rPr>
        <w:t>about</w:t>
      </w:r>
      <w:r>
        <w:rPr>
          <w:color w:val="231F20"/>
          <w:spacing w:val="-8"/>
          <w:sz w:val="20"/>
        </w:rPr>
        <w:t xml:space="preserve"> </w:t>
      </w:r>
      <w:r>
        <w:rPr>
          <w:color w:val="231F20"/>
          <w:spacing w:val="-2"/>
          <w:sz w:val="20"/>
        </w:rPr>
        <w:t>how</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learn</w:t>
      </w:r>
      <w:r>
        <w:rPr>
          <w:color w:val="231F20"/>
          <w:spacing w:val="-8"/>
          <w:sz w:val="20"/>
        </w:rPr>
        <w:t xml:space="preserve"> </w:t>
      </w:r>
      <w:r>
        <w:rPr>
          <w:color w:val="231F20"/>
          <w:spacing w:val="-2"/>
          <w:sz w:val="20"/>
        </w:rPr>
        <w:t>English</w:t>
      </w:r>
      <w:r>
        <w:rPr>
          <w:color w:val="231F20"/>
          <w:spacing w:val="-8"/>
          <w:sz w:val="20"/>
        </w:rPr>
        <w:t xml:space="preserve"> </w:t>
      </w:r>
      <w:r>
        <w:rPr>
          <w:color w:val="231F20"/>
          <w:spacing w:val="-2"/>
          <w:sz w:val="20"/>
        </w:rPr>
        <w:t>better</w:t>
      </w:r>
      <w:r>
        <w:rPr>
          <w:color w:val="231F20"/>
          <w:spacing w:val="-8"/>
          <w:sz w:val="20"/>
        </w:rPr>
        <w:t xml:space="preserve"> </w:t>
      </w:r>
      <w:r>
        <w:rPr>
          <w:color w:val="231F20"/>
          <w:spacing w:val="-2"/>
          <w:sz w:val="20"/>
        </w:rPr>
        <w:t>since</w:t>
      </w:r>
      <w:r>
        <w:rPr>
          <w:color w:val="231F20"/>
          <w:spacing w:val="-8"/>
          <w:sz w:val="20"/>
        </w:rPr>
        <w:t xml:space="preserve"> </w:t>
      </w:r>
      <w:r>
        <w:rPr>
          <w:color w:val="231F20"/>
          <w:spacing w:val="-2"/>
          <w:sz w:val="20"/>
        </w:rPr>
        <w:t>he</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really</w:t>
      </w:r>
      <w:r>
        <w:rPr>
          <w:color w:val="231F20"/>
          <w:spacing w:val="-8"/>
          <w:sz w:val="20"/>
        </w:rPr>
        <w:t xml:space="preserve"> </w:t>
      </w:r>
      <w:r>
        <w:rPr>
          <w:color w:val="231F20"/>
          <w:spacing w:val="-2"/>
          <w:sz w:val="20"/>
        </w:rPr>
        <w:t>an</w:t>
      </w:r>
      <w:r>
        <w:rPr>
          <w:color w:val="231F20"/>
          <w:spacing w:val="-8"/>
          <w:sz w:val="20"/>
        </w:rPr>
        <w:t xml:space="preserve"> </w:t>
      </w:r>
      <w:r>
        <w:rPr>
          <w:color w:val="231F20"/>
          <w:spacing w:val="-2"/>
          <w:sz w:val="20"/>
        </w:rPr>
        <w:t>expert.</w:t>
      </w:r>
      <w:r>
        <w:rPr>
          <w:color w:val="231F20"/>
          <w:spacing w:val="-8"/>
          <w:sz w:val="20"/>
        </w:rPr>
        <w:t xml:space="preserve"> </w:t>
      </w:r>
      <w:r>
        <w:rPr>
          <w:rFonts w:hint="eastAsia" w:ascii="宋体" w:eastAsia="宋体"/>
          <w:color w:val="231F20"/>
          <w:spacing w:val="-2"/>
          <w:sz w:val="20"/>
        </w:rPr>
        <w:t>你应该和麦克聊一聊如何把英语学得更好，因为他在这方面真的是专家。</w:t>
      </w:r>
    </w:p>
    <w:p w14:paraId="69FBC72F">
      <w:pPr>
        <w:spacing w:before="14"/>
        <w:ind w:left="2100" w:right="0" w:firstLine="0"/>
        <w:jc w:val="left"/>
        <w:rPr>
          <w:sz w:val="20"/>
        </w:rPr>
      </w:pPr>
      <w:r>
        <w:rPr>
          <w:color w:val="231F20"/>
          <w:sz w:val="20"/>
        </w:rPr>
        <w:t>Since</w:t>
      </w:r>
      <w:r>
        <w:rPr>
          <w:color w:val="231F20"/>
          <w:spacing w:val="-6"/>
          <w:sz w:val="20"/>
        </w:rPr>
        <w:t xml:space="preserve"> </w:t>
      </w:r>
      <w:r>
        <w:rPr>
          <w:color w:val="231F20"/>
          <w:sz w:val="20"/>
        </w:rPr>
        <w:t>I</w:t>
      </w:r>
      <w:r>
        <w:rPr>
          <w:color w:val="231F20"/>
          <w:spacing w:val="-5"/>
          <w:sz w:val="20"/>
        </w:rPr>
        <w:t xml:space="preserve"> </w:t>
      </w:r>
      <w:r>
        <w:rPr>
          <w:color w:val="231F20"/>
          <w:sz w:val="20"/>
        </w:rPr>
        <w:t>will</w:t>
      </w:r>
      <w:r>
        <w:rPr>
          <w:color w:val="231F20"/>
          <w:spacing w:val="-5"/>
          <w:sz w:val="20"/>
        </w:rPr>
        <w:t xml:space="preserve"> </w:t>
      </w:r>
      <w:r>
        <w:rPr>
          <w:color w:val="231F20"/>
          <w:sz w:val="20"/>
        </w:rPr>
        <w:t>be</w:t>
      </w:r>
      <w:r>
        <w:rPr>
          <w:color w:val="231F20"/>
          <w:spacing w:val="-5"/>
          <w:sz w:val="20"/>
        </w:rPr>
        <w:t xml:space="preserve"> </w:t>
      </w:r>
      <w:r>
        <w:rPr>
          <w:color w:val="231F20"/>
          <w:sz w:val="20"/>
        </w:rPr>
        <w:t>on</w:t>
      </w:r>
      <w:r>
        <w:rPr>
          <w:color w:val="231F20"/>
          <w:spacing w:val="-5"/>
          <w:sz w:val="20"/>
        </w:rPr>
        <w:t xml:space="preserve"> </w:t>
      </w:r>
      <w:r>
        <w:rPr>
          <w:color w:val="231F20"/>
          <w:sz w:val="20"/>
        </w:rPr>
        <w:t>holiday</w:t>
      </w:r>
      <w:r>
        <w:rPr>
          <w:color w:val="231F20"/>
          <w:spacing w:val="-5"/>
          <w:sz w:val="20"/>
        </w:rPr>
        <w:t xml:space="preserve"> </w:t>
      </w:r>
      <w:r>
        <w:rPr>
          <w:color w:val="231F20"/>
          <w:sz w:val="20"/>
        </w:rPr>
        <w:t>with</w:t>
      </w:r>
      <w:r>
        <w:rPr>
          <w:color w:val="231F20"/>
          <w:spacing w:val="-5"/>
          <w:sz w:val="20"/>
        </w:rPr>
        <w:t xml:space="preserve"> </w:t>
      </w:r>
      <w:r>
        <w:rPr>
          <w:color w:val="231F20"/>
          <w:sz w:val="20"/>
        </w:rPr>
        <w:t>my</w:t>
      </w:r>
      <w:r>
        <w:rPr>
          <w:color w:val="231F20"/>
          <w:spacing w:val="-5"/>
          <w:sz w:val="20"/>
        </w:rPr>
        <w:t xml:space="preserve"> </w:t>
      </w:r>
      <w:r>
        <w:rPr>
          <w:color w:val="231F20"/>
          <w:sz w:val="20"/>
        </w:rPr>
        <w:t>family</w:t>
      </w:r>
      <w:r>
        <w:rPr>
          <w:color w:val="231F20"/>
          <w:spacing w:val="-5"/>
          <w:sz w:val="20"/>
        </w:rPr>
        <w:t xml:space="preserve"> </w:t>
      </w:r>
      <w:r>
        <w:rPr>
          <w:color w:val="231F20"/>
          <w:sz w:val="20"/>
        </w:rPr>
        <w:t>next</w:t>
      </w:r>
      <w:r>
        <w:rPr>
          <w:color w:val="231F20"/>
          <w:spacing w:val="-6"/>
          <w:sz w:val="20"/>
        </w:rPr>
        <w:t xml:space="preserve"> </w:t>
      </w:r>
      <w:r>
        <w:rPr>
          <w:color w:val="231F20"/>
          <w:sz w:val="20"/>
        </w:rPr>
        <w:t>weekend,</w:t>
      </w:r>
      <w:r>
        <w:rPr>
          <w:color w:val="231F20"/>
          <w:spacing w:val="-5"/>
          <w:sz w:val="20"/>
        </w:rPr>
        <w:t xml:space="preserve"> </w:t>
      </w:r>
      <w:r>
        <w:rPr>
          <w:color w:val="231F20"/>
          <w:sz w:val="20"/>
        </w:rPr>
        <w:t>I</w:t>
      </w:r>
      <w:r>
        <w:rPr>
          <w:color w:val="231F20"/>
          <w:spacing w:val="-5"/>
          <w:sz w:val="20"/>
        </w:rPr>
        <w:t xml:space="preserve"> </w:t>
      </w:r>
      <w:r>
        <w:rPr>
          <w:color w:val="231F20"/>
          <w:sz w:val="20"/>
        </w:rPr>
        <w:t>shall</w:t>
      </w:r>
      <w:r>
        <w:rPr>
          <w:color w:val="231F20"/>
          <w:spacing w:val="-5"/>
          <w:sz w:val="20"/>
        </w:rPr>
        <w:t xml:space="preserve"> </w:t>
      </w:r>
      <w:r>
        <w:rPr>
          <w:color w:val="231F20"/>
          <w:sz w:val="20"/>
        </w:rPr>
        <w:t>not</w:t>
      </w:r>
      <w:r>
        <w:rPr>
          <w:color w:val="231F20"/>
          <w:spacing w:val="-5"/>
          <w:sz w:val="20"/>
        </w:rPr>
        <w:t xml:space="preserve"> </w:t>
      </w:r>
      <w:r>
        <w:rPr>
          <w:color w:val="231F20"/>
          <w:sz w:val="20"/>
        </w:rPr>
        <w:t>be</w:t>
      </w:r>
      <w:r>
        <w:rPr>
          <w:color w:val="231F20"/>
          <w:spacing w:val="-5"/>
          <w:sz w:val="20"/>
        </w:rPr>
        <w:t xml:space="preserve"> </w:t>
      </w:r>
      <w:r>
        <w:rPr>
          <w:color w:val="231F20"/>
          <w:sz w:val="20"/>
        </w:rPr>
        <w:t>able</w:t>
      </w:r>
      <w:r>
        <w:rPr>
          <w:color w:val="231F20"/>
          <w:spacing w:val="-5"/>
          <w:sz w:val="20"/>
        </w:rPr>
        <w:t xml:space="preserve"> </w:t>
      </w:r>
      <w:r>
        <w:rPr>
          <w:color w:val="231F20"/>
          <w:sz w:val="20"/>
        </w:rPr>
        <w:t>to</w:t>
      </w:r>
      <w:r>
        <w:rPr>
          <w:color w:val="231F20"/>
          <w:spacing w:val="-5"/>
          <w:sz w:val="20"/>
        </w:rPr>
        <w:t xml:space="preserve"> </w:t>
      </w:r>
      <w:r>
        <w:rPr>
          <w:color w:val="231F20"/>
          <w:sz w:val="20"/>
        </w:rPr>
        <w:t>go</w:t>
      </w:r>
      <w:r>
        <w:rPr>
          <w:color w:val="231F20"/>
          <w:spacing w:val="-5"/>
          <w:sz w:val="20"/>
        </w:rPr>
        <w:t xml:space="preserve"> </w:t>
      </w:r>
      <w:r>
        <w:rPr>
          <w:color w:val="231F20"/>
          <w:sz w:val="20"/>
        </w:rPr>
        <w:t>shopping</w:t>
      </w:r>
      <w:r>
        <w:rPr>
          <w:color w:val="231F20"/>
          <w:spacing w:val="-6"/>
          <w:sz w:val="20"/>
        </w:rPr>
        <w:t xml:space="preserve"> </w:t>
      </w:r>
      <w:r>
        <w:rPr>
          <w:color w:val="231F20"/>
          <w:sz w:val="20"/>
        </w:rPr>
        <w:t>with</w:t>
      </w:r>
      <w:r>
        <w:rPr>
          <w:color w:val="231F20"/>
          <w:spacing w:val="-5"/>
          <w:sz w:val="20"/>
        </w:rPr>
        <w:t xml:space="preserve"> </w:t>
      </w:r>
      <w:r>
        <w:rPr>
          <w:color w:val="231F20"/>
          <w:spacing w:val="-4"/>
          <w:sz w:val="20"/>
        </w:rPr>
        <w:t>you.</w:t>
      </w:r>
    </w:p>
    <w:p w14:paraId="2BF94312">
      <w:pPr>
        <w:spacing w:before="38"/>
        <w:ind w:left="1700" w:right="0" w:firstLine="0"/>
        <w:jc w:val="left"/>
        <w:rPr>
          <w:rFonts w:hint="eastAsia" w:ascii="宋体" w:eastAsia="宋体"/>
          <w:sz w:val="20"/>
        </w:rPr>
      </w:pPr>
      <w:r>
        <w:rPr>
          <w:rFonts w:hint="eastAsia" w:ascii="宋体" w:eastAsia="宋体"/>
          <w:color w:val="231F20"/>
          <w:spacing w:val="-1"/>
          <w:sz w:val="20"/>
        </w:rPr>
        <w:t>因为下周末我要陪家人度假，也就无法陪你去购物了。</w:t>
      </w:r>
    </w:p>
    <w:p w14:paraId="3EE2013B">
      <w:pPr>
        <w:pStyle w:val="11"/>
        <w:spacing w:before="10"/>
        <w:rPr>
          <w:rFonts w:ascii="宋体"/>
          <w:sz w:val="23"/>
        </w:rPr>
      </w:pPr>
    </w:p>
    <w:p w14:paraId="53CC9CAC">
      <w:pPr>
        <w:pStyle w:val="15"/>
        <w:numPr>
          <w:ilvl w:val="0"/>
          <w:numId w:val="119"/>
        </w:numPr>
        <w:tabs>
          <w:tab w:val="left" w:pos="1700"/>
        </w:tabs>
        <w:spacing w:before="0" w:after="0" w:line="240" w:lineRule="auto"/>
        <w:ind w:left="1700" w:right="0" w:hanging="340"/>
        <w:jc w:val="left"/>
        <w:rPr>
          <w:rFonts w:hint="eastAsia" w:ascii="宋体" w:hAnsi="宋体" w:eastAsia="宋体"/>
          <w:sz w:val="20"/>
        </w:rPr>
      </w:pPr>
      <w:r>
        <w:rPr>
          <w:rFonts w:ascii="Tahoma" w:hAnsi="Tahoma" w:eastAsia="Tahoma"/>
          <w:b/>
          <w:color w:val="231F20"/>
          <w:w w:val="90"/>
          <w:sz w:val="24"/>
        </w:rPr>
        <w:t>Much</w:t>
      </w:r>
      <w:r>
        <w:rPr>
          <w:rFonts w:ascii="Tahoma" w:hAnsi="Tahoma" w:eastAsia="Tahoma"/>
          <w:b/>
          <w:color w:val="231F20"/>
          <w:spacing w:val="11"/>
          <w:sz w:val="24"/>
        </w:rPr>
        <w:t xml:space="preserve"> </w:t>
      </w:r>
      <w:r>
        <w:rPr>
          <w:rFonts w:ascii="Tahoma" w:hAnsi="Tahoma" w:eastAsia="Tahoma"/>
          <w:b/>
          <w:color w:val="231F20"/>
          <w:w w:val="90"/>
          <w:sz w:val="24"/>
        </w:rPr>
        <w:t>is</w:t>
      </w:r>
      <w:r>
        <w:rPr>
          <w:rFonts w:ascii="Tahoma" w:hAnsi="Tahoma" w:eastAsia="Tahoma"/>
          <w:b/>
          <w:color w:val="231F20"/>
          <w:spacing w:val="11"/>
          <w:sz w:val="24"/>
        </w:rPr>
        <w:t xml:space="preserve"> </w:t>
      </w:r>
      <w:r>
        <w:rPr>
          <w:rFonts w:ascii="Tahoma" w:hAnsi="Tahoma" w:eastAsia="Tahoma"/>
          <w:b/>
          <w:color w:val="231F20"/>
          <w:w w:val="90"/>
          <w:sz w:val="24"/>
        </w:rPr>
        <w:t>being</w:t>
      </w:r>
      <w:r>
        <w:rPr>
          <w:rFonts w:ascii="Tahoma" w:hAnsi="Tahoma" w:eastAsia="Tahoma"/>
          <w:b/>
          <w:color w:val="231F20"/>
          <w:spacing w:val="11"/>
          <w:sz w:val="24"/>
        </w:rPr>
        <w:t xml:space="preserve"> </w:t>
      </w:r>
      <w:r>
        <w:rPr>
          <w:rFonts w:ascii="Tahoma" w:hAnsi="Tahoma" w:eastAsia="Tahoma"/>
          <w:b/>
          <w:color w:val="231F20"/>
          <w:w w:val="90"/>
          <w:sz w:val="24"/>
        </w:rPr>
        <w:t>done</w:t>
      </w:r>
      <w:r>
        <w:rPr>
          <w:rFonts w:ascii="Tahoma" w:hAnsi="Tahoma" w:eastAsia="Tahoma"/>
          <w:b/>
          <w:color w:val="231F20"/>
          <w:spacing w:val="11"/>
          <w:sz w:val="24"/>
        </w:rPr>
        <w:t xml:space="preserve"> </w:t>
      </w:r>
      <w:r>
        <w:rPr>
          <w:rFonts w:ascii="Tahoma" w:hAnsi="Tahoma" w:eastAsia="Tahoma"/>
          <w:b/>
          <w:color w:val="231F20"/>
          <w:w w:val="90"/>
          <w:sz w:val="24"/>
        </w:rPr>
        <w:t>to</w:t>
      </w:r>
      <w:r>
        <w:rPr>
          <w:rFonts w:ascii="Tahoma" w:hAnsi="Tahoma" w:eastAsia="Tahoma"/>
          <w:b/>
          <w:color w:val="231F20"/>
          <w:spacing w:val="11"/>
          <w:sz w:val="24"/>
        </w:rPr>
        <w:t xml:space="preserve"> </w:t>
      </w:r>
      <w:r>
        <w:rPr>
          <w:rFonts w:ascii="Tahoma" w:hAnsi="Tahoma" w:eastAsia="Tahoma"/>
          <w:b/>
          <w:color w:val="231F20"/>
          <w:w w:val="90"/>
          <w:sz w:val="24"/>
        </w:rPr>
        <w:t>protect</w:t>
      </w:r>
      <w:r>
        <w:rPr>
          <w:rFonts w:ascii="Tahoma" w:hAnsi="Tahoma" w:eastAsia="Tahoma"/>
          <w:b/>
          <w:color w:val="231F20"/>
          <w:spacing w:val="11"/>
          <w:sz w:val="24"/>
        </w:rPr>
        <w:t xml:space="preserve"> </w:t>
      </w:r>
      <w:r>
        <w:rPr>
          <w:rFonts w:ascii="Tahoma" w:hAnsi="Tahoma" w:eastAsia="Tahoma"/>
          <w:b/>
          <w:color w:val="231F20"/>
          <w:w w:val="90"/>
          <w:sz w:val="24"/>
        </w:rPr>
        <w:t>wildlife,</w:t>
      </w:r>
      <w:r>
        <w:rPr>
          <w:rFonts w:ascii="Tahoma" w:hAnsi="Tahoma" w:eastAsia="Tahoma"/>
          <w:b/>
          <w:color w:val="231F20"/>
          <w:spacing w:val="11"/>
          <w:sz w:val="24"/>
        </w:rPr>
        <w:t xml:space="preserve"> </w:t>
      </w:r>
      <w:r>
        <w:rPr>
          <w:rFonts w:ascii="Tahoma" w:hAnsi="Tahoma" w:eastAsia="Tahoma"/>
          <w:b/>
          <w:color w:val="231F20"/>
          <w:w w:val="90"/>
          <w:sz w:val="24"/>
        </w:rPr>
        <w:t>...</w:t>
      </w:r>
      <w:r>
        <w:rPr>
          <w:rFonts w:ascii="Tahoma" w:hAnsi="Tahoma" w:eastAsia="Tahoma"/>
          <w:b/>
          <w:color w:val="231F20"/>
          <w:spacing w:val="11"/>
          <w:sz w:val="24"/>
        </w:rPr>
        <w:t xml:space="preserve"> </w:t>
      </w:r>
      <w:r>
        <w:rPr>
          <w:rFonts w:hint="eastAsia" w:ascii="宋体" w:hAnsi="宋体" w:eastAsia="宋体"/>
          <w:color w:val="231F20"/>
          <w:spacing w:val="-1"/>
          <w:w w:val="90"/>
          <w:position w:val="2"/>
          <w:sz w:val="20"/>
        </w:rPr>
        <w:t>大量的工作正在进行中以保护野生动物，⋯⋯</w:t>
      </w:r>
    </w:p>
    <w:p w14:paraId="386C4F0C">
      <w:pPr>
        <w:spacing w:before="216"/>
        <w:ind w:left="2100" w:right="0" w:firstLine="0"/>
        <w:jc w:val="left"/>
        <w:rPr>
          <w:rFonts w:hint="eastAsia" w:ascii="宋体" w:hAnsi="宋体" w:eastAsia="宋体"/>
          <w:sz w:val="20"/>
        </w:rPr>
      </w:pPr>
      <w:r>
        <w:rPr>
          <w:color w:val="231F20"/>
          <w:sz w:val="20"/>
        </w:rPr>
        <w:t>is</w:t>
      </w:r>
      <w:r>
        <w:rPr>
          <w:color w:val="231F20"/>
          <w:spacing w:val="25"/>
          <w:sz w:val="20"/>
        </w:rPr>
        <w:t xml:space="preserve"> </w:t>
      </w:r>
      <w:r>
        <w:rPr>
          <w:color w:val="231F20"/>
          <w:sz w:val="20"/>
        </w:rPr>
        <w:t>being</w:t>
      </w:r>
      <w:r>
        <w:rPr>
          <w:color w:val="231F20"/>
          <w:spacing w:val="26"/>
          <w:sz w:val="20"/>
        </w:rPr>
        <w:t xml:space="preserve"> </w:t>
      </w:r>
      <w:r>
        <w:rPr>
          <w:color w:val="231F20"/>
          <w:sz w:val="20"/>
        </w:rPr>
        <w:t>done</w:t>
      </w:r>
      <w:r>
        <w:rPr>
          <w:color w:val="231F20"/>
          <w:spacing w:val="-24"/>
          <w:sz w:val="20"/>
        </w:rPr>
        <w:t xml:space="preserve"> </w:t>
      </w:r>
      <w:r>
        <w:rPr>
          <w:rFonts w:hint="eastAsia" w:ascii="宋体" w:hAnsi="宋体" w:eastAsia="宋体"/>
          <w:color w:val="231F20"/>
          <w:spacing w:val="4"/>
          <w:sz w:val="20"/>
        </w:rPr>
        <w:t>为现在进行时的被动语态，表示“正在被做”。现在进行时的被动语态的结构为</w:t>
      </w:r>
    </w:p>
    <w:p w14:paraId="77B49226">
      <w:pPr>
        <w:spacing w:before="24"/>
        <w:ind w:left="1700" w:right="0" w:firstLine="0"/>
        <w:jc w:val="left"/>
        <w:rPr>
          <w:rFonts w:hint="eastAsia" w:ascii="宋体" w:eastAsia="宋体"/>
          <w:sz w:val="20"/>
        </w:rPr>
      </w:pPr>
      <w:r>
        <w:rPr>
          <w:color w:val="231F20"/>
          <w:spacing w:val="-2"/>
          <w:sz w:val="20"/>
        </w:rPr>
        <w:t>am/is/are</w:t>
      </w:r>
      <w:r>
        <w:rPr>
          <w:color w:val="231F20"/>
          <w:spacing w:val="-8"/>
          <w:sz w:val="20"/>
        </w:rPr>
        <w:t xml:space="preserve"> </w:t>
      </w:r>
      <w:r>
        <w:rPr>
          <w:color w:val="231F20"/>
          <w:spacing w:val="-2"/>
          <w:sz w:val="20"/>
        </w:rPr>
        <w:t>being</w:t>
      </w:r>
      <w:r>
        <w:rPr>
          <w:color w:val="231F20"/>
          <w:spacing w:val="-7"/>
          <w:sz w:val="20"/>
        </w:rPr>
        <w:t xml:space="preserve"> </w:t>
      </w:r>
      <w:r>
        <w:rPr>
          <w:color w:val="231F20"/>
          <w:spacing w:val="-2"/>
          <w:sz w:val="20"/>
        </w:rPr>
        <w:t>done</w:t>
      </w:r>
      <w:r>
        <w:rPr>
          <w:rFonts w:hint="eastAsia" w:ascii="宋体" w:eastAsia="宋体"/>
          <w:color w:val="231F20"/>
          <w:spacing w:val="-5"/>
          <w:sz w:val="20"/>
        </w:rPr>
        <w:t>。如：</w:t>
      </w:r>
    </w:p>
    <w:p w14:paraId="0BCA5288">
      <w:pPr>
        <w:spacing w:before="23"/>
        <w:ind w:left="2100" w:right="0" w:firstLine="0"/>
        <w:jc w:val="left"/>
        <w:rPr>
          <w:rFonts w:hint="eastAsia" w:ascii="宋体" w:eastAsia="宋体"/>
          <w:sz w:val="20"/>
        </w:rPr>
      </w:pPr>
      <w:r>
        <w:rPr>
          <w:color w:val="231F20"/>
          <w:spacing w:val="-2"/>
          <w:sz w:val="20"/>
        </w:rPr>
        <w:t>Air tickets are being</w:t>
      </w:r>
      <w:r>
        <w:rPr>
          <w:color w:val="231F20"/>
          <w:spacing w:val="-1"/>
          <w:sz w:val="20"/>
        </w:rPr>
        <w:t xml:space="preserve"> </w:t>
      </w:r>
      <w:r>
        <w:rPr>
          <w:color w:val="231F20"/>
          <w:spacing w:val="-2"/>
          <w:sz w:val="20"/>
        </w:rPr>
        <w:t>booked for the tourists.</w:t>
      </w:r>
      <w:r>
        <w:rPr>
          <w:color w:val="231F20"/>
          <w:spacing w:val="-1"/>
          <w:sz w:val="20"/>
        </w:rPr>
        <w:t xml:space="preserve"> </w:t>
      </w:r>
      <w:r>
        <w:rPr>
          <w:rFonts w:hint="eastAsia" w:ascii="宋体" w:eastAsia="宋体"/>
          <w:color w:val="231F20"/>
          <w:spacing w:val="-3"/>
          <w:sz w:val="20"/>
        </w:rPr>
        <w:t>为旅客们准备的机票正在订购中。</w:t>
      </w:r>
    </w:p>
    <w:p w14:paraId="0D6F8298">
      <w:pPr>
        <w:spacing w:before="24"/>
        <w:ind w:left="2100" w:right="0" w:firstLine="0"/>
        <w:jc w:val="left"/>
        <w:rPr>
          <w:rFonts w:hint="eastAsia" w:ascii="宋体" w:eastAsia="宋体"/>
          <w:sz w:val="20"/>
        </w:rPr>
      </w:pPr>
      <w:r>
        <w:rPr>
          <w:color w:val="231F20"/>
          <w:spacing w:val="-2"/>
          <w:sz w:val="20"/>
        </w:rPr>
        <w:t>New</w:t>
      </w:r>
      <w:r>
        <w:rPr>
          <w:color w:val="231F20"/>
          <w:spacing w:val="-5"/>
          <w:sz w:val="20"/>
        </w:rPr>
        <w:t xml:space="preserve"> </w:t>
      </w:r>
      <w:r>
        <w:rPr>
          <w:color w:val="231F20"/>
          <w:spacing w:val="-2"/>
          <w:sz w:val="20"/>
        </w:rPr>
        <w:t>houses</w:t>
      </w:r>
      <w:r>
        <w:rPr>
          <w:color w:val="231F20"/>
          <w:spacing w:val="-4"/>
          <w:sz w:val="20"/>
        </w:rPr>
        <w:t xml:space="preserve"> </w:t>
      </w:r>
      <w:r>
        <w:rPr>
          <w:color w:val="231F20"/>
          <w:spacing w:val="-2"/>
          <w:sz w:val="20"/>
        </w:rPr>
        <w:t>are</w:t>
      </w:r>
      <w:r>
        <w:rPr>
          <w:color w:val="231F20"/>
          <w:spacing w:val="-4"/>
          <w:sz w:val="20"/>
        </w:rPr>
        <w:t xml:space="preserve"> </w:t>
      </w:r>
      <w:r>
        <w:rPr>
          <w:color w:val="231F20"/>
          <w:spacing w:val="-2"/>
          <w:sz w:val="20"/>
        </w:rPr>
        <w:t>being</w:t>
      </w:r>
      <w:r>
        <w:rPr>
          <w:color w:val="231F20"/>
          <w:spacing w:val="-5"/>
          <w:sz w:val="20"/>
        </w:rPr>
        <w:t xml:space="preserve"> </w:t>
      </w:r>
      <w:r>
        <w:rPr>
          <w:color w:val="231F20"/>
          <w:spacing w:val="-2"/>
          <w:sz w:val="20"/>
        </w:rPr>
        <w:t>built</w:t>
      </w:r>
      <w:r>
        <w:rPr>
          <w:color w:val="231F20"/>
          <w:spacing w:val="-4"/>
          <w:sz w:val="20"/>
        </w:rPr>
        <w:t xml:space="preserve"> </w:t>
      </w:r>
      <w:r>
        <w:rPr>
          <w:color w:val="231F20"/>
          <w:spacing w:val="-2"/>
          <w:sz w:val="20"/>
        </w:rPr>
        <w:t>for</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poor</w:t>
      </w:r>
      <w:r>
        <w:rPr>
          <w:color w:val="231F20"/>
          <w:spacing w:val="-5"/>
          <w:sz w:val="20"/>
        </w:rPr>
        <w:t xml:space="preserve"> </w:t>
      </w:r>
      <w:r>
        <w:rPr>
          <w:color w:val="231F20"/>
          <w:spacing w:val="-2"/>
          <w:sz w:val="20"/>
        </w:rPr>
        <w:t>in</w:t>
      </w:r>
      <w:r>
        <w:rPr>
          <w:color w:val="231F20"/>
          <w:spacing w:val="-4"/>
          <w:sz w:val="20"/>
        </w:rPr>
        <w:t xml:space="preserve"> </w:t>
      </w:r>
      <w:r>
        <w:rPr>
          <w:color w:val="231F20"/>
          <w:spacing w:val="-2"/>
          <w:sz w:val="20"/>
        </w:rPr>
        <w:t>this</w:t>
      </w:r>
      <w:r>
        <w:rPr>
          <w:color w:val="231F20"/>
          <w:spacing w:val="-4"/>
          <w:sz w:val="20"/>
        </w:rPr>
        <w:t xml:space="preserve"> </w:t>
      </w:r>
      <w:r>
        <w:rPr>
          <w:color w:val="231F20"/>
          <w:spacing w:val="-2"/>
          <w:sz w:val="20"/>
        </w:rPr>
        <w:t>city</w:t>
      </w:r>
      <w:r>
        <w:rPr>
          <w:color w:val="231F20"/>
          <w:spacing w:val="-4"/>
          <w:sz w:val="20"/>
        </w:rPr>
        <w:t xml:space="preserve">. </w:t>
      </w:r>
      <w:r>
        <w:rPr>
          <w:rFonts w:hint="eastAsia" w:ascii="宋体" w:eastAsia="宋体"/>
          <w:color w:val="231F20"/>
          <w:spacing w:val="-3"/>
          <w:sz w:val="20"/>
        </w:rPr>
        <w:t>这座城市给穷人居住的新房正在建造中。</w:t>
      </w:r>
    </w:p>
    <w:p w14:paraId="5BCA92E7">
      <w:pPr>
        <w:spacing w:before="24" w:line="261" w:lineRule="auto"/>
        <w:ind w:left="1700" w:right="1187" w:firstLine="30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z w:val="20"/>
        </w:rPr>
        <w:t>你能将以上两个句子改为主动语态吗？现在进行时的被动语态和主动语态在形式、结构和意义上有什么不同？</w:t>
      </w:r>
    </w:p>
    <w:p w14:paraId="2EE0CC52">
      <w:pPr>
        <w:pStyle w:val="11"/>
        <w:spacing w:before="8"/>
        <w:rPr>
          <w:rFonts w:ascii="宋体"/>
        </w:rPr>
      </w:pPr>
    </w:p>
    <w:p w14:paraId="6661027A">
      <w:pPr>
        <w:pStyle w:val="15"/>
        <w:numPr>
          <w:ilvl w:val="0"/>
          <w:numId w:val="119"/>
        </w:numPr>
        <w:tabs>
          <w:tab w:val="left" w:pos="1698"/>
          <w:tab w:val="left" w:pos="1700"/>
        </w:tabs>
        <w:spacing w:before="0" w:after="0" w:line="232" w:lineRule="auto"/>
        <w:ind w:left="1700" w:right="1188" w:hanging="341"/>
        <w:jc w:val="both"/>
        <w:rPr>
          <w:rFonts w:hint="eastAsia" w:ascii="宋体" w:eastAsia="宋体"/>
          <w:sz w:val="20"/>
        </w:rPr>
      </w:pPr>
      <w:r>
        <w:rPr>
          <w:rFonts w:ascii="Tahoma" w:eastAsia="Tahoma"/>
          <w:b/>
          <w:color w:val="231F20"/>
          <w:w w:val="90"/>
          <w:sz w:val="24"/>
        </w:rPr>
        <w:t xml:space="preserve">Only when we learn to exist in harmony with nature can we stop being a threat to </w:t>
      </w:r>
      <w:r>
        <w:rPr>
          <w:rFonts w:ascii="Tahoma" w:eastAsia="Tahoma"/>
          <w:b/>
          <w:color w:val="231F20"/>
          <w:spacing w:val="-6"/>
          <w:sz w:val="24"/>
        </w:rPr>
        <w:t>wildlife</w:t>
      </w:r>
      <w:r>
        <w:rPr>
          <w:rFonts w:ascii="Tahoma" w:eastAsia="Tahoma"/>
          <w:b/>
          <w:color w:val="231F20"/>
          <w:spacing w:val="-15"/>
          <w:sz w:val="24"/>
        </w:rPr>
        <w:t xml:space="preserve"> </w:t>
      </w:r>
      <w:r>
        <w:rPr>
          <w:rFonts w:ascii="Tahoma" w:eastAsia="Tahoma"/>
          <w:b/>
          <w:color w:val="231F20"/>
          <w:spacing w:val="-6"/>
          <w:sz w:val="24"/>
        </w:rPr>
        <w:t>and</w:t>
      </w:r>
      <w:r>
        <w:rPr>
          <w:rFonts w:ascii="Tahoma" w:eastAsia="Tahoma"/>
          <w:b/>
          <w:color w:val="231F20"/>
          <w:spacing w:val="-15"/>
          <w:sz w:val="24"/>
        </w:rPr>
        <w:t xml:space="preserve"> </w:t>
      </w:r>
      <w:r>
        <w:rPr>
          <w:rFonts w:ascii="Tahoma" w:eastAsia="Tahoma"/>
          <w:b/>
          <w:color w:val="231F20"/>
          <w:spacing w:val="-6"/>
          <w:sz w:val="24"/>
        </w:rPr>
        <w:t>to</w:t>
      </w:r>
      <w:r>
        <w:rPr>
          <w:rFonts w:ascii="Tahoma" w:eastAsia="Tahoma"/>
          <w:b/>
          <w:color w:val="231F20"/>
          <w:spacing w:val="-15"/>
          <w:sz w:val="24"/>
        </w:rPr>
        <w:t xml:space="preserve"> </w:t>
      </w:r>
      <w:r>
        <w:rPr>
          <w:rFonts w:ascii="Tahoma" w:eastAsia="Tahoma"/>
          <w:b/>
          <w:color w:val="231F20"/>
          <w:spacing w:val="-6"/>
          <w:sz w:val="24"/>
        </w:rPr>
        <w:t>our</w:t>
      </w:r>
      <w:r>
        <w:rPr>
          <w:rFonts w:ascii="Tahoma" w:eastAsia="Tahoma"/>
          <w:b/>
          <w:color w:val="231F20"/>
          <w:spacing w:val="-15"/>
          <w:sz w:val="24"/>
        </w:rPr>
        <w:t xml:space="preserve"> </w:t>
      </w:r>
      <w:r>
        <w:rPr>
          <w:rFonts w:ascii="Tahoma" w:eastAsia="Tahoma"/>
          <w:b/>
          <w:color w:val="231F20"/>
          <w:spacing w:val="-6"/>
          <w:sz w:val="24"/>
        </w:rPr>
        <w:t>planet.</w:t>
      </w:r>
      <w:r>
        <w:rPr>
          <w:rFonts w:ascii="Tahoma" w:eastAsia="Tahoma"/>
          <w:b/>
          <w:color w:val="231F20"/>
          <w:spacing w:val="-15"/>
          <w:sz w:val="24"/>
        </w:rPr>
        <w:t xml:space="preserve"> </w:t>
      </w:r>
      <w:r>
        <w:rPr>
          <w:rFonts w:hint="eastAsia" w:ascii="宋体" w:eastAsia="宋体"/>
          <w:color w:val="231F20"/>
          <w:spacing w:val="-6"/>
          <w:position w:val="2"/>
          <w:sz w:val="20"/>
        </w:rPr>
        <w:t>只有学会和大自然和谐共处，我们才不会成为野生生物和地球的威胁。</w:t>
      </w:r>
    </w:p>
    <w:p w14:paraId="493F04DD">
      <w:pPr>
        <w:spacing w:before="216"/>
        <w:ind w:left="2100" w:right="0" w:firstLine="0"/>
        <w:jc w:val="left"/>
        <w:rPr>
          <w:rFonts w:hint="eastAsia" w:ascii="宋体" w:eastAsia="宋体"/>
          <w:sz w:val="20"/>
        </w:rPr>
      </w:pPr>
      <w:r>
        <w:rPr>
          <w:rFonts w:hint="eastAsia" w:ascii="宋体" w:eastAsia="宋体"/>
          <w:color w:val="231F20"/>
          <w:sz w:val="20"/>
        </w:rPr>
        <w:t>当</w:t>
      </w:r>
      <w:r>
        <w:rPr>
          <w:color w:val="231F20"/>
          <w:sz w:val="20"/>
        </w:rPr>
        <w:t>only</w:t>
      </w:r>
      <w:r>
        <w:rPr>
          <w:color w:val="231F20"/>
          <w:spacing w:val="-29"/>
          <w:sz w:val="20"/>
        </w:rPr>
        <w:t xml:space="preserve"> </w:t>
      </w:r>
      <w:r>
        <w:rPr>
          <w:rFonts w:hint="eastAsia" w:ascii="宋体" w:eastAsia="宋体"/>
          <w:color w:val="231F20"/>
          <w:spacing w:val="-1"/>
          <w:sz w:val="20"/>
        </w:rPr>
        <w:t>位于句首时，如果后面跟副词、介词短语或从句等状语，则要用部分倒装结构。如：</w:t>
      </w:r>
    </w:p>
    <w:p w14:paraId="4D32F8BF">
      <w:pPr>
        <w:spacing w:before="24" w:line="261" w:lineRule="auto"/>
        <w:ind w:left="1700" w:right="1188" w:firstLine="400"/>
        <w:jc w:val="left"/>
        <w:rPr>
          <w:rFonts w:hint="eastAsia" w:ascii="宋体" w:eastAsia="宋体"/>
          <w:sz w:val="20"/>
        </w:rPr>
      </w:pPr>
      <w:r>
        <w:rPr>
          <w:color w:val="231F20"/>
          <w:sz w:val="20"/>
        </w:rPr>
        <w:t>Only</w:t>
      </w:r>
      <w:r>
        <w:rPr>
          <w:color w:val="231F20"/>
          <w:spacing w:val="-14"/>
          <w:sz w:val="20"/>
        </w:rPr>
        <w:t xml:space="preserve"> </w:t>
      </w:r>
      <w:r>
        <w:rPr>
          <w:color w:val="231F20"/>
          <w:sz w:val="20"/>
        </w:rPr>
        <w:t>then</w:t>
      </w:r>
      <w:r>
        <w:rPr>
          <w:color w:val="231F20"/>
          <w:spacing w:val="-14"/>
          <w:sz w:val="20"/>
        </w:rPr>
        <w:t xml:space="preserve"> </w:t>
      </w:r>
      <w:r>
        <w:rPr>
          <w:color w:val="231F20"/>
          <w:sz w:val="20"/>
        </w:rPr>
        <w:t>did</w:t>
      </w:r>
      <w:r>
        <w:rPr>
          <w:color w:val="231F20"/>
          <w:spacing w:val="-14"/>
          <w:sz w:val="20"/>
        </w:rPr>
        <w:t xml:space="preserve"> </w:t>
      </w:r>
      <w:r>
        <w:rPr>
          <w:color w:val="231F20"/>
          <w:sz w:val="20"/>
        </w:rPr>
        <w:t>she</w:t>
      </w:r>
      <w:r>
        <w:rPr>
          <w:color w:val="231F20"/>
          <w:spacing w:val="-14"/>
          <w:sz w:val="20"/>
        </w:rPr>
        <w:t xml:space="preserve"> </w:t>
      </w:r>
      <w:r>
        <w:rPr>
          <w:color w:val="231F20"/>
          <w:sz w:val="20"/>
        </w:rPr>
        <w:t>realise</w:t>
      </w:r>
      <w:r>
        <w:rPr>
          <w:color w:val="231F20"/>
          <w:spacing w:val="-14"/>
          <w:sz w:val="20"/>
        </w:rPr>
        <w:t xml:space="preserve"> </w:t>
      </w:r>
      <w:r>
        <w:rPr>
          <w:color w:val="231F20"/>
          <w:sz w:val="20"/>
        </w:rPr>
        <w:t>her</w:t>
      </w:r>
      <w:r>
        <w:rPr>
          <w:color w:val="231F20"/>
          <w:spacing w:val="-14"/>
          <w:sz w:val="20"/>
        </w:rPr>
        <w:t xml:space="preserve"> </w:t>
      </w:r>
      <w:r>
        <w:rPr>
          <w:color w:val="231F20"/>
          <w:sz w:val="20"/>
        </w:rPr>
        <w:t>mistake.</w:t>
      </w:r>
      <w:r>
        <w:rPr>
          <w:color w:val="231F20"/>
          <w:spacing w:val="-14"/>
          <w:sz w:val="20"/>
        </w:rPr>
        <w:t xml:space="preserve"> </w:t>
      </w:r>
      <w:r>
        <w:rPr>
          <w:rFonts w:hint="eastAsia" w:ascii="宋体" w:eastAsia="宋体"/>
          <w:color w:val="231F20"/>
          <w:spacing w:val="-6"/>
          <w:sz w:val="20"/>
        </w:rPr>
        <w:t>只是在那时，她才意识到自己的错误。</w:t>
      </w:r>
      <w:r>
        <w:rPr>
          <w:rFonts w:hint="eastAsia" w:ascii="宋体" w:eastAsia="宋体"/>
          <w:color w:val="231F20"/>
          <w:sz w:val="20"/>
        </w:rPr>
        <w:t>（如果谓语没有助动词</w:t>
      </w:r>
      <w:r>
        <w:rPr>
          <w:rFonts w:hint="eastAsia" w:ascii="宋体" w:eastAsia="宋体"/>
          <w:color w:val="231F20"/>
          <w:spacing w:val="1"/>
          <w:sz w:val="20"/>
        </w:rPr>
        <w:t>或情态动词，则需添加助动词</w:t>
      </w:r>
      <w:r>
        <w:rPr>
          <w:color w:val="231F20"/>
          <w:sz w:val="20"/>
        </w:rPr>
        <w:t>do</w:t>
      </w:r>
      <w:r>
        <w:rPr>
          <w:rFonts w:hint="eastAsia" w:ascii="宋体" w:eastAsia="宋体"/>
          <w:color w:val="231F20"/>
          <w:sz w:val="20"/>
        </w:rPr>
        <w:t>、</w:t>
      </w:r>
      <w:r>
        <w:rPr>
          <w:color w:val="231F20"/>
          <w:sz w:val="20"/>
        </w:rPr>
        <w:t>does</w:t>
      </w:r>
      <w:r>
        <w:rPr>
          <w:color w:val="231F20"/>
          <w:spacing w:val="-31"/>
          <w:sz w:val="20"/>
        </w:rPr>
        <w:t xml:space="preserve"> </w:t>
      </w:r>
      <w:r>
        <w:rPr>
          <w:rFonts w:hint="eastAsia" w:ascii="宋体" w:eastAsia="宋体"/>
          <w:color w:val="231F20"/>
          <w:spacing w:val="25"/>
          <w:sz w:val="20"/>
        </w:rPr>
        <w:t>或</w:t>
      </w:r>
      <w:r>
        <w:rPr>
          <w:color w:val="231F20"/>
          <w:sz w:val="20"/>
        </w:rPr>
        <w:t>did</w:t>
      </w:r>
      <w:r>
        <w:rPr>
          <w:rFonts w:hint="eastAsia" w:ascii="宋体" w:eastAsia="宋体"/>
          <w:color w:val="231F20"/>
          <w:spacing w:val="-10"/>
          <w:sz w:val="20"/>
        </w:rPr>
        <w:t>，并将其置于主语之前。</w:t>
      </w:r>
      <w:r>
        <w:rPr>
          <w:rFonts w:hint="eastAsia" w:ascii="宋体" w:eastAsia="宋体"/>
          <w:color w:val="231F20"/>
          <w:sz w:val="20"/>
        </w:rPr>
        <w:t>）</w:t>
      </w:r>
    </w:p>
    <w:p w14:paraId="1A3D9125">
      <w:pPr>
        <w:spacing w:before="1"/>
        <w:ind w:left="2100" w:right="0" w:firstLine="0"/>
        <w:jc w:val="left"/>
        <w:rPr>
          <w:rFonts w:hint="eastAsia" w:ascii="宋体" w:eastAsia="宋体"/>
          <w:sz w:val="20"/>
        </w:rPr>
      </w:pPr>
      <w:r>
        <w:rPr>
          <w:color w:val="231F20"/>
          <w:spacing w:val="-2"/>
          <w:sz w:val="20"/>
        </w:rPr>
        <w:t>Only</w:t>
      </w:r>
      <w:r>
        <w:rPr>
          <w:color w:val="231F20"/>
          <w:spacing w:val="-9"/>
          <w:sz w:val="20"/>
        </w:rPr>
        <w:t xml:space="preserve"> </w:t>
      </w:r>
      <w:r>
        <w:rPr>
          <w:color w:val="231F20"/>
          <w:spacing w:val="-2"/>
          <w:sz w:val="20"/>
        </w:rPr>
        <w:t>by</w:t>
      </w:r>
      <w:r>
        <w:rPr>
          <w:color w:val="231F20"/>
          <w:spacing w:val="-8"/>
          <w:sz w:val="20"/>
        </w:rPr>
        <w:t xml:space="preserve"> </w:t>
      </w:r>
      <w:r>
        <w:rPr>
          <w:color w:val="231F20"/>
          <w:spacing w:val="-2"/>
          <w:sz w:val="20"/>
        </w:rPr>
        <w:t>practising</w:t>
      </w:r>
      <w:r>
        <w:rPr>
          <w:color w:val="231F20"/>
          <w:spacing w:val="-8"/>
          <w:sz w:val="20"/>
        </w:rPr>
        <w:t xml:space="preserve"> </w:t>
      </w:r>
      <w:r>
        <w:rPr>
          <w:color w:val="231F20"/>
          <w:spacing w:val="-2"/>
          <w:sz w:val="20"/>
        </w:rPr>
        <w:t>more</w:t>
      </w:r>
      <w:r>
        <w:rPr>
          <w:color w:val="231F20"/>
          <w:spacing w:val="-8"/>
          <w:sz w:val="20"/>
        </w:rPr>
        <w:t xml:space="preserve"> </w:t>
      </w:r>
      <w:r>
        <w:rPr>
          <w:color w:val="231F20"/>
          <w:spacing w:val="-2"/>
          <w:sz w:val="20"/>
        </w:rPr>
        <w:t>can</w:t>
      </w:r>
      <w:r>
        <w:rPr>
          <w:color w:val="231F20"/>
          <w:spacing w:val="-9"/>
          <w:sz w:val="20"/>
        </w:rPr>
        <w:t xml:space="preserve"> </w:t>
      </w:r>
      <w:r>
        <w:rPr>
          <w:color w:val="231F20"/>
          <w:spacing w:val="-2"/>
          <w:sz w:val="20"/>
        </w:rPr>
        <w:t>we</w:t>
      </w:r>
      <w:r>
        <w:rPr>
          <w:color w:val="231F20"/>
          <w:spacing w:val="-8"/>
          <w:sz w:val="20"/>
        </w:rPr>
        <w:t xml:space="preserve"> </w:t>
      </w:r>
      <w:r>
        <w:rPr>
          <w:color w:val="231F20"/>
          <w:spacing w:val="-2"/>
          <w:sz w:val="20"/>
        </w:rPr>
        <w:t>learn</w:t>
      </w:r>
      <w:r>
        <w:rPr>
          <w:color w:val="231F20"/>
          <w:spacing w:val="-8"/>
          <w:sz w:val="20"/>
        </w:rPr>
        <w:t xml:space="preserve"> </w:t>
      </w:r>
      <w:r>
        <w:rPr>
          <w:color w:val="231F20"/>
          <w:spacing w:val="-2"/>
          <w:sz w:val="20"/>
        </w:rPr>
        <w:t>English</w:t>
      </w:r>
      <w:r>
        <w:rPr>
          <w:color w:val="231F20"/>
          <w:spacing w:val="-8"/>
          <w:sz w:val="20"/>
        </w:rPr>
        <w:t xml:space="preserve"> </w:t>
      </w:r>
      <w:r>
        <w:rPr>
          <w:color w:val="231F20"/>
          <w:spacing w:val="-2"/>
          <w:sz w:val="20"/>
        </w:rPr>
        <w:t>well.</w:t>
      </w:r>
      <w:r>
        <w:rPr>
          <w:color w:val="231F20"/>
          <w:spacing w:val="-9"/>
          <w:sz w:val="20"/>
        </w:rPr>
        <w:t xml:space="preserve"> </w:t>
      </w:r>
      <w:r>
        <w:rPr>
          <w:rFonts w:hint="eastAsia" w:ascii="宋体" w:eastAsia="宋体"/>
          <w:color w:val="231F20"/>
          <w:spacing w:val="-3"/>
          <w:sz w:val="20"/>
        </w:rPr>
        <w:t>只有多练习，我们才能学好英语。</w:t>
      </w:r>
    </w:p>
    <w:p w14:paraId="3F14FE04">
      <w:pPr>
        <w:spacing w:before="24" w:line="261" w:lineRule="auto"/>
        <w:ind w:left="1700" w:right="1187" w:firstLine="400"/>
        <w:jc w:val="both"/>
        <w:rPr>
          <w:rFonts w:hint="eastAsia" w:ascii="宋体" w:eastAsia="宋体"/>
          <w:sz w:val="20"/>
        </w:rPr>
      </w:pPr>
      <w:r>
        <w:rPr>
          <w:color w:val="231F20"/>
          <w:sz w:val="20"/>
        </w:rPr>
        <w:t xml:space="preserve">Only when the project was completed was he able to get back home. </w:t>
      </w:r>
      <w:r>
        <w:rPr>
          <w:rFonts w:hint="eastAsia" w:ascii="宋体" w:eastAsia="宋体"/>
          <w:color w:val="231F20"/>
          <w:sz w:val="20"/>
        </w:rPr>
        <w:t>只有当工程完成时，他才能</w:t>
      </w:r>
      <w:r>
        <w:rPr>
          <w:rFonts w:hint="eastAsia" w:ascii="宋体" w:eastAsia="宋体"/>
          <w:color w:val="231F20"/>
          <w:spacing w:val="-34"/>
          <w:sz w:val="20"/>
        </w:rPr>
        <w:t>回家。</w:t>
      </w:r>
      <w:r>
        <w:rPr>
          <w:rFonts w:hint="eastAsia" w:ascii="宋体" w:eastAsia="宋体"/>
          <w:color w:val="231F20"/>
          <w:sz w:val="20"/>
        </w:rPr>
        <w:t>（主句部分倒装，</w:t>
      </w:r>
      <w:r>
        <w:rPr>
          <w:color w:val="231F20"/>
          <w:sz w:val="20"/>
        </w:rPr>
        <w:t xml:space="preserve">was </w:t>
      </w:r>
      <w:r>
        <w:rPr>
          <w:rFonts w:hint="eastAsia" w:ascii="宋体" w:eastAsia="宋体"/>
          <w:color w:val="231F20"/>
          <w:spacing w:val="6"/>
          <w:sz w:val="20"/>
        </w:rPr>
        <w:t>置于主语</w:t>
      </w:r>
      <w:r>
        <w:rPr>
          <w:color w:val="231F20"/>
          <w:sz w:val="20"/>
        </w:rPr>
        <w:t>he</w:t>
      </w:r>
      <w:r>
        <w:rPr>
          <w:color w:val="231F20"/>
          <w:spacing w:val="-19"/>
          <w:sz w:val="20"/>
        </w:rPr>
        <w:t xml:space="preserve"> </w:t>
      </w:r>
      <w:r>
        <w:rPr>
          <w:rFonts w:hint="eastAsia" w:ascii="宋体" w:eastAsia="宋体"/>
          <w:color w:val="231F20"/>
          <w:spacing w:val="-8"/>
          <w:sz w:val="20"/>
        </w:rPr>
        <w:t>之前；句首的状语从句不倒装。</w:t>
      </w:r>
      <w:r>
        <w:rPr>
          <w:rFonts w:hint="eastAsia" w:ascii="宋体" w:eastAsia="宋体"/>
          <w:color w:val="231F20"/>
          <w:sz w:val="20"/>
        </w:rPr>
        <w:t>）</w:t>
      </w:r>
    </w:p>
    <w:p w14:paraId="725DEB98">
      <w:pPr>
        <w:pStyle w:val="11"/>
        <w:spacing w:before="1"/>
        <w:rPr>
          <w:rFonts w:ascii="宋体"/>
        </w:rPr>
      </w:pPr>
    </w:p>
    <w:p w14:paraId="37C409BF">
      <w:pPr>
        <w:pStyle w:val="15"/>
        <w:numPr>
          <w:ilvl w:val="0"/>
          <w:numId w:val="119"/>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Should</w:t>
      </w:r>
      <w:r>
        <w:rPr>
          <w:rFonts w:ascii="Tahoma" w:eastAsia="Tahoma"/>
          <w:b/>
          <w:color w:val="231F20"/>
          <w:spacing w:val="18"/>
          <w:sz w:val="24"/>
        </w:rPr>
        <w:t xml:space="preserve"> </w:t>
      </w:r>
      <w:r>
        <w:rPr>
          <w:rFonts w:ascii="Tahoma" w:eastAsia="Tahoma"/>
          <w:b/>
          <w:color w:val="231F20"/>
          <w:w w:val="90"/>
          <w:sz w:val="24"/>
        </w:rPr>
        <w:t>we</w:t>
      </w:r>
      <w:r>
        <w:rPr>
          <w:rFonts w:ascii="Tahoma" w:eastAsia="Tahoma"/>
          <w:b/>
          <w:color w:val="231F20"/>
          <w:spacing w:val="19"/>
          <w:sz w:val="24"/>
        </w:rPr>
        <w:t xml:space="preserve"> </w:t>
      </w:r>
      <w:r>
        <w:rPr>
          <w:rFonts w:ascii="Tahoma" w:eastAsia="Tahoma"/>
          <w:b/>
          <w:color w:val="231F20"/>
          <w:w w:val="90"/>
          <w:sz w:val="24"/>
        </w:rPr>
        <w:t>put</w:t>
      </w:r>
      <w:r>
        <w:rPr>
          <w:rFonts w:ascii="Tahoma" w:eastAsia="Tahoma"/>
          <w:b/>
          <w:color w:val="231F20"/>
          <w:spacing w:val="19"/>
          <w:sz w:val="24"/>
        </w:rPr>
        <w:t xml:space="preserve"> </w:t>
      </w:r>
      <w:r>
        <w:rPr>
          <w:rFonts w:ascii="Tahoma" w:eastAsia="Tahoma"/>
          <w:b/>
          <w:color w:val="231F20"/>
          <w:w w:val="90"/>
          <w:sz w:val="24"/>
        </w:rPr>
        <w:t>out</w:t>
      </w:r>
      <w:r>
        <w:rPr>
          <w:rFonts w:ascii="Tahoma" w:eastAsia="Tahoma"/>
          <w:b/>
          <w:color w:val="231F20"/>
          <w:spacing w:val="19"/>
          <w:sz w:val="24"/>
        </w:rPr>
        <w:t xml:space="preserve"> </w:t>
      </w:r>
      <w:r>
        <w:rPr>
          <w:rFonts w:ascii="Tahoma" w:eastAsia="Tahoma"/>
          <w:b/>
          <w:color w:val="231F20"/>
          <w:w w:val="90"/>
          <w:sz w:val="24"/>
        </w:rPr>
        <w:t>bowls</w:t>
      </w:r>
      <w:r>
        <w:rPr>
          <w:rFonts w:ascii="Tahoma" w:eastAsia="Tahoma"/>
          <w:b/>
          <w:color w:val="231F20"/>
          <w:spacing w:val="19"/>
          <w:sz w:val="24"/>
        </w:rPr>
        <w:t xml:space="preserve"> </w:t>
      </w:r>
      <w:r>
        <w:rPr>
          <w:rFonts w:ascii="Tahoma" w:eastAsia="Tahoma"/>
          <w:b/>
          <w:color w:val="231F20"/>
          <w:w w:val="90"/>
          <w:sz w:val="24"/>
        </w:rPr>
        <w:t>of</w:t>
      </w:r>
      <w:r>
        <w:rPr>
          <w:rFonts w:ascii="Tahoma" w:eastAsia="Tahoma"/>
          <w:b/>
          <w:color w:val="231F20"/>
          <w:spacing w:val="19"/>
          <w:sz w:val="24"/>
        </w:rPr>
        <w:t xml:space="preserve"> </w:t>
      </w:r>
      <w:r>
        <w:rPr>
          <w:rFonts w:ascii="Tahoma" w:eastAsia="Tahoma"/>
          <w:b/>
          <w:color w:val="231F20"/>
          <w:w w:val="90"/>
          <w:sz w:val="24"/>
        </w:rPr>
        <w:t>food</w:t>
      </w:r>
      <w:r>
        <w:rPr>
          <w:rFonts w:ascii="Tahoma" w:eastAsia="Tahoma"/>
          <w:b/>
          <w:color w:val="231F20"/>
          <w:spacing w:val="19"/>
          <w:sz w:val="24"/>
        </w:rPr>
        <w:t xml:space="preserve"> </w:t>
      </w:r>
      <w:r>
        <w:rPr>
          <w:rFonts w:ascii="Tahoma" w:eastAsia="Tahoma"/>
          <w:b/>
          <w:color w:val="231F20"/>
          <w:w w:val="90"/>
          <w:sz w:val="24"/>
        </w:rPr>
        <w:t>for</w:t>
      </w:r>
      <w:r>
        <w:rPr>
          <w:rFonts w:ascii="Tahoma" w:eastAsia="Tahoma"/>
          <w:b/>
          <w:color w:val="231F20"/>
          <w:spacing w:val="19"/>
          <w:sz w:val="24"/>
        </w:rPr>
        <w:t xml:space="preserve"> </w:t>
      </w:r>
      <w:r>
        <w:rPr>
          <w:rFonts w:ascii="Tahoma" w:eastAsia="Tahoma"/>
          <w:b/>
          <w:color w:val="231F20"/>
          <w:w w:val="90"/>
          <w:sz w:val="24"/>
        </w:rPr>
        <w:t>them?</w:t>
      </w:r>
      <w:r>
        <w:rPr>
          <w:rFonts w:ascii="Tahoma" w:eastAsia="Tahoma"/>
          <w:b/>
          <w:color w:val="231F20"/>
          <w:spacing w:val="19"/>
          <w:sz w:val="24"/>
        </w:rPr>
        <w:t xml:space="preserve"> </w:t>
      </w:r>
      <w:r>
        <w:rPr>
          <w:rFonts w:hint="eastAsia" w:ascii="宋体" w:eastAsia="宋体"/>
          <w:color w:val="231F20"/>
          <w:w w:val="90"/>
          <w:position w:val="2"/>
          <w:sz w:val="20"/>
        </w:rPr>
        <w:t>我们该给它们（野猫）</w:t>
      </w:r>
      <w:r>
        <w:rPr>
          <w:rFonts w:hint="eastAsia" w:ascii="宋体" w:eastAsia="宋体"/>
          <w:color w:val="231F20"/>
          <w:spacing w:val="-2"/>
          <w:w w:val="90"/>
          <w:position w:val="2"/>
          <w:sz w:val="20"/>
        </w:rPr>
        <w:t>准备几碗食物吗？</w:t>
      </w:r>
    </w:p>
    <w:p w14:paraId="0A597EAD">
      <w:pPr>
        <w:spacing w:before="216"/>
        <w:ind w:left="2100" w:right="0" w:firstLine="0"/>
        <w:jc w:val="left"/>
        <w:rPr>
          <w:rFonts w:hint="eastAsia" w:ascii="宋体" w:hAnsi="宋体" w:eastAsia="宋体"/>
          <w:sz w:val="20"/>
        </w:rPr>
      </w:pPr>
      <w:r>
        <w:rPr>
          <w:color w:val="231F20"/>
          <w:sz w:val="20"/>
        </w:rPr>
        <w:t>put out</w:t>
      </w:r>
      <w:r>
        <w:rPr>
          <w:color w:val="231F20"/>
          <w:spacing w:val="-30"/>
          <w:sz w:val="20"/>
        </w:rPr>
        <w:t xml:space="preserve"> </w:t>
      </w:r>
      <w:r>
        <w:rPr>
          <w:rFonts w:hint="eastAsia" w:ascii="宋体" w:hAnsi="宋体" w:eastAsia="宋体"/>
          <w:color w:val="231F20"/>
          <w:sz w:val="20"/>
        </w:rPr>
        <w:t>在此处意思是“把……摆好；预备好（物品</w:t>
      </w:r>
      <w:r>
        <w:rPr>
          <w:rFonts w:hint="eastAsia" w:ascii="宋体" w:hAnsi="宋体" w:eastAsia="宋体"/>
          <w:color w:val="231F20"/>
          <w:spacing w:val="-88"/>
          <w:sz w:val="20"/>
        </w:rPr>
        <w:t>）</w:t>
      </w:r>
      <w:r>
        <w:rPr>
          <w:rFonts w:hint="eastAsia" w:ascii="宋体" w:hAnsi="宋体" w:eastAsia="宋体"/>
          <w:color w:val="231F20"/>
          <w:spacing w:val="-49"/>
          <w:sz w:val="20"/>
        </w:rPr>
        <w:t>”。</w:t>
      </w:r>
    </w:p>
    <w:p w14:paraId="08D133BD">
      <w:pPr>
        <w:spacing w:before="23"/>
        <w:ind w:left="2000" w:right="0" w:firstLine="0"/>
        <w:jc w:val="left"/>
        <w:rPr>
          <w:rFonts w:hint="eastAsia" w:ascii="宋体" w:eastAsia="宋体"/>
          <w:sz w:val="20"/>
        </w:rPr>
      </w:pPr>
      <w:r>
        <w:rPr>
          <w:rFonts w:hint="eastAsia" w:ascii="宋体" w:eastAsia="宋体"/>
          <w:color w:val="11797A"/>
          <w:spacing w:val="-2"/>
          <w:sz w:val="20"/>
        </w:rPr>
        <w:t>【思考】</w:t>
      </w:r>
      <w:r>
        <w:rPr>
          <w:color w:val="231F20"/>
          <w:spacing w:val="-2"/>
          <w:sz w:val="20"/>
        </w:rPr>
        <w:t>put</w:t>
      </w:r>
      <w:r>
        <w:rPr>
          <w:color w:val="231F20"/>
          <w:spacing w:val="2"/>
          <w:sz w:val="20"/>
        </w:rPr>
        <w:t xml:space="preserve"> </w:t>
      </w:r>
      <w:r>
        <w:rPr>
          <w:color w:val="231F20"/>
          <w:spacing w:val="-2"/>
          <w:sz w:val="20"/>
        </w:rPr>
        <w:t>out</w:t>
      </w:r>
      <w:r>
        <w:rPr>
          <w:color w:val="231F20"/>
          <w:spacing w:val="-29"/>
          <w:sz w:val="20"/>
        </w:rPr>
        <w:t xml:space="preserve"> </w:t>
      </w:r>
      <w:r>
        <w:rPr>
          <w:rFonts w:hint="eastAsia" w:ascii="宋体" w:eastAsia="宋体"/>
          <w:color w:val="231F20"/>
          <w:spacing w:val="-3"/>
          <w:sz w:val="20"/>
        </w:rPr>
        <w:t>还可表达许多意思，你能说出来并造句吗？</w:t>
      </w:r>
    </w:p>
    <w:p w14:paraId="16AAAC12">
      <w:pPr>
        <w:pStyle w:val="11"/>
        <w:spacing w:before="11"/>
        <w:rPr>
          <w:rFonts w:ascii="宋体"/>
          <w:sz w:val="23"/>
        </w:rPr>
      </w:pPr>
    </w:p>
    <w:p w14:paraId="39AC4507">
      <w:pPr>
        <w:pStyle w:val="15"/>
        <w:numPr>
          <w:ilvl w:val="0"/>
          <w:numId w:val="119"/>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spacing w:val="-8"/>
          <w:sz w:val="24"/>
        </w:rPr>
        <w:t>WWF</w:t>
      </w:r>
      <w:r>
        <w:rPr>
          <w:rFonts w:ascii="Tahoma" w:eastAsia="Tahoma"/>
          <w:b/>
          <w:color w:val="231F20"/>
          <w:spacing w:val="-13"/>
          <w:sz w:val="24"/>
        </w:rPr>
        <w:t xml:space="preserve"> </w:t>
      </w:r>
      <w:r>
        <w:rPr>
          <w:rFonts w:hint="eastAsia" w:ascii="宋体" w:eastAsia="宋体"/>
          <w:color w:val="231F20"/>
          <w:spacing w:val="-9"/>
          <w:position w:val="2"/>
          <w:sz w:val="20"/>
        </w:rPr>
        <w:t>世界自然基金会</w:t>
      </w:r>
    </w:p>
    <w:p w14:paraId="4221EC4A">
      <w:pPr>
        <w:spacing w:before="216"/>
        <w:ind w:left="2100" w:right="0" w:firstLine="0"/>
        <w:jc w:val="left"/>
        <w:rPr>
          <w:sz w:val="20"/>
        </w:rPr>
      </w:pPr>
      <w:r>
        <w:rPr>
          <w:rFonts w:hint="eastAsia" w:ascii="宋体" w:eastAsia="宋体"/>
          <w:color w:val="231F20"/>
          <w:spacing w:val="1"/>
          <w:sz w:val="20"/>
        </w:rPr>
        <w:t>世界自然基金会是一个独立性非政府环境保护组织。其前身是</w:t>
      </w:r>
      <w:r>
        <w:rPr>
          <w:color w:val="231F20"/>
          <w:sz w:val="20"/>
        </w:rPr>
        <w:t>1961</w:t>
      </w:r>
      <w:r>
        <w:rPr>
          <w:color w:val="231F20"/>
          <w:spacing w:val="-12"/>
          <w:sz w:val="20"/>
        </w:rPr>
        <w:t xml:space="preserve"> </w:t>
      </w:r>
      <w:r>
        <w:rPr>
          <w:rFonts w:hint="eastAsia" w:ascii="宋体" w:eastAsia="宋体"/>
          <w:color w:val="231F20"/>
          <w:spacing w:val="6"/>
          <w:sz w:val="20"/>
        </w:rPr>
        <w:t>年创立的</w:t>
      </w:r>
      <w:r>
        <w:rPr>
          <w:color w:val="231F20"/>
          <w:sz w:val="20"/>
        </w:rPr>
        <w:t>World</w:t>
      </w:r>
      <w:r>
        <w:rPr>
          <w:color w:val="231F20"/>
          <w:spacing w:val="61"/>
          <w:sz w:val="20"/>
        </w:rPr>
        <w:t xml:space="preserve"> </w:t>
      </w:r>
      <w:r>
        <w:rPr>
          <w:color w:val="231F20"/>
          <w:sz w:val="20"/>
        </w:rPr>
        <w:t>Wildlife</w:t>
      </w:r>
      <w:r>
        <w:rPr>
          <w:color w:val="231F20"/>
          <w:spacing w:val="62"/>
          <w:sz w:val="20"/>
        </w:rPr>
        <w:t xml:space="preserve"> </w:t>
      </w:r>
      <w:r>
        <w:rPr>
          <w:color w:val="231F20"/>
          <w:spacing w:val="-4"/>
          <w:sz w:val="20"/>
        </w:rPr>
        <w:t>Fund</w:t>
      </w:r>
    </w:p>
    <w:p w14:paraId="570272FC">
      <w:pPr>
        <w:spacing w:before="23" w:line="261" w:lineRule="auto"/>
        <w:ind w:left="1700" w:right="1183" w:hanging="100"/>
        <w:jc w:val="left"/>
        <w:rPr>
          <w:rFonts w:hint="eastAsia" w:ascii="宋体" w:eastAsia="宋体"/>
          <w:sz w:val="20"/>
        </w:rPr>
      </w:pPr>
      <w:r>
        <w:rPr>
          <w:rFonts w:hint="eastAsia" w:ascii="宋体" w:eastAsia="宋体"/>
          <w:color w:val="231F20"/>
          <w:sz w:val="20"/>
        </w:rPr>
        <w:t>（世界野生动植物基金会，缩写为</w:t>
      </w:r>
      <w:r>
        <w:rPr>
          <w:color w:val="231F20"/>
          <w:sz w:val="20"/>
        </w:rPr>
        <w:t>WWF</w:t>
      </w:r>
      <w:r>
        <w:rPr>
          <w:rFonts w:hint="eastAsia" w:ascii="宋体" w:eastAsia="宋体"/>
          <w:color w:val="231F20"/>
          <w:sz w:val="20"/>
        </w:rPr>
        <w:t>），</w:t>
      </w:r>
      <w:r>
        <w:rPr>
          <w:color w:val="231F20"/>
          <w:sz w:val="20"/>
        </w:rPr>
        <w:t>1986</w:t>
      </w:r>
      <w:r>
        <w:rPr>
          <w:color w:val="231F20"/>
          <w:spacing w:val="-29"/>
          <w:sz w:val="20"/>
        </w:rPr>
        <w:t xml:space="preserve"> </w:t>
      </w:r>
      <w:r>
        <w:rPr>
          <w:rFonts w:hint="eastAsia" w:ascii="宋体" w:eastAsia="宋体"/>
          <w:color w:val="231F20"/>
          <w:spacing w:val="2"/>
          <w:sz w:val="20"/>
        </w:rPr>
        <w:t>年改名为</w:t>
      </w:r>
      <w:r>
        <w:rPr>
          <w:color w:val="231F20"/>
          <w:sz w:val="20"/>
        </w:rPr>
        <w:t>World</w:t>
      </w:r>
      <w:r>
        <w:rPr>
          <w:color w:val="231F20"/>
          <w:spacing w:val="-8"/>
          <w:sz w:val="20"/>
        </w:rPr>
        <w:t xml:space="preserve"> </w:t>
      </w:r>
      <w:r>
        <w:rPr>
          <w:color w:val="231F20"/>
          <w:sz w:val="20"/>
        </w:rPr>
        <w:t>Wide</w:t>
      </w:r>
      <w:r>
        <w:rPr>
          <w:color w:val="231F20"/>
          <w:spacing w:val="-8"/>
          <w:sz w:val="20"/>
        </w:rPr>
        <w:t xml:space="preserve"> </w:t>
      </w:r>
      <w:r>
        <w:rPr>
          <w:color w:val="231F20"/>
          <w:sz w:val="20"/>
        </w:rPr>
        <w:t>Fund</w:t>
      </w:r>
      <w:r>
        <w:rPr>
          <w:color w:val="231F20"/>
          <w:spacing w:val="-8"/>
          <w:sz w:val="20"/>
        </w:rPr>
        <w:t xml:space="preserve"> </w:t>
      </w:r>
      <w:r>
        <w:rPr>
          <w:color w:val="231F20"/>
          <w:sz w:val="20"/>
        </w:rPr>
        <w:t>For</w:t>
      </w:r>
      <w:r>
        <w:rPr>
          <w:color w:val="231F20"/>
          <w:spacing w:val="-7"/>
          <w:sz w:val="20"/>
        </w:rPr>
        <w:t xml:space="preserve"> </w:t>
      </w:r>
      <w:r>
        <w:rPr>
          <w:color w:val="231F20"/>
          <w:sz w:val="20"/>
        </w:rPr>
        <w:t>Nature</w:t>
      </w:r>
      <w:r>
        <w:rPr>
          <w:rFonts w:hint="eastAsia" w:ascii="宋体" w:eastAsia="宋体"/>
          <w:color w:val="231F20"/>
          <w:sz w:val="20"/>
        </w:rPr>
        <w:t>（世界自然基金会</w:t>
      </w:r>
      <w:r>
        <w:rPr>
          <w:rFonts w:hint="eastAsia" w:ascii="宋体" w:eastAsia="宋体"/>
          <w:color w:val="231F20"/>
          <w:spacing w:val="-75"/>
          <w:sz w:val="20"/>
        </w:rPr>
        <w:t>）</w:t>
      </w:r>
      <w:r>
        <w:rPr>
          <w:rFonts w:hint="eastAsia" w:ascii="宋体" w:eastAsia="宋体"/>
          <w:color w:val="231F20"/>
          <w:spacing w:val="4"/>
          <w:sz w:val="20"/>
        </w:rPr>
        <w:t>。起初的缩写</w:t>
      </w:r>
      <w:r>
        <w:rPr>
          <w:color w:val="231F20"/>
          <w:sz w:val="20"/>
        </w:rPr>
        <w:t>WWF</w:t>
      </w:r>
      <w:r>
        <w:rPr>
          <w:color w:val="231F20"/>
          <w:spacing w:val="-31"/>
          <w:sz w:val="20"/>
        </w:rPr>
        <w:t xml:space="preserve"> </w:t>
      </w:r>
      <w:r>
        <w:rPr>
          <w:rFonts w:hint="eastAsia" w:ascii="宋体" w:eastAsia="宋体"/>
          <w:color w:val="231F20"/>
          <w:sz w:val="20"/>
        </w:rPr>
        <w:t>仍然沿用。</w:t>
      </w:r>
    </w:p>
    <w:p w14:paraId="5918BBFE">
      <w:pPr>
        <w:spacing w:before="2" w:line="261" w:lineRule="auto"/>
        <w:ind w:left="1700" w:right="1184" w:firstLine="400"/>
        <w:jc w:val="left"/>
        <w:rPr>
          <w:rFonts w:hint="eastAsia" w:ascii="宋体" w:eastAsia="宋体"/>
          <w:sz w:val="20"/>
        </w:rPr>
      </w:pPr>
      <w:r>
        <w:rPr>
          <w:color w:val="231F20"/>
          <w:sz w:val="20"/>
        </w:rPr>
        <w:t>WWF</w:t>
      </w:r>
      <w:r>
        <w:rPr>
          <w:color w:val="231F20"/>
          <w:spacing w:val="-30"/>
          <w:sz w:val="20"/>
        </w:rPr>
        <w:t xml:space="preserve"> </w:t>
      </w:r>
      <w:r>
        <w:rPr>
          <w:rFonts w:hint="eastAsia" w:ascii="宋体" w:eastAsia="宋体"/>
          <w:color w:val="231F20"/>
          <w:sz w:val="20"/>
        </w:rPr>
        <w:t>致力于保护世界生物多样性及生物的生存环境，减少人类对生物及其生存环境的影响，遏止</w:t>
      </w:r>
      <w:r>
        <w:rPr>
          <w:rFonts w:hint="eastAsia" w:ascii="宋体" w:eastAsia="宋体"/>
          <w:color w:val="231F20"/>
          <w:spacing w:val="-2"/>
          <w:sz w:val="20"/>
        </w:rPr>
        <w:t>地球自然环境的恶化，创造人类与自然和谐相处的美好未来。</w:t>
      </w:r>
    </w:p>
    <w:p w14:paraId="49F29470">
      <w:pPr>
        <w:spacing w:before="1"/>
        <w:ind w:left="2100" w:right="0" w:firstLine="0"/>
        <w:jc w:val="left"/>
        <w:rPr>
          <w:rFonts w:hint="eastAsia" w:ascii="宋体" w:eastAsia="宋体"/>
          <w:sz w:val="20"/>
        </w:rPr>
      </w:pPr>
      <w:r>
        <w:rPr>
          <w:color w:val="231F20"/>
          <w:sz w:val="20"/>
        </w:rPr>
        <w:t>WWF</w:t>
      </w:r>
      <w:r>
        <w:rPr>
          <w:color w:val="231F20"/>
          <w:spacing w:val="-28"/>
          <w:sz w:val="20"/>
        </w:rPr>
        <w:t xml:space="preserve"> </w:t>
      </w:r>
      <w:r>
        <w:rPr>
          <w:rFonts w:hint="eastAsia" w:ascii="宋体" w:eastAsia="宋体"/>
          <w:color w:val="231F20"/>
          <w:sz w:val="20"/>
        </w:rPr>
        <w:t>于</w:t>
      </w:r>
      <w:r>
        <w:rPr>
          <w:color w:val="231F20"/>
          <w:sz w:val="20"/>
        </w:rPr>
        <w:t>1980</w:t>
      </w:r>
      <w:r>
        <w:rPr>
          <w:color w:val="231F20"/>
          <w:spacing w:val="-27"/>
          <w:sz w:val="20"/>
        </w:rPr>
        <w:t xml:space="preserve"> </w:t>
      </w:r>
      <w:r>
        <w:rPr>
          <w:rFonts w:hint="eastAsia" w:ascii="宋体" w:eastAsia="宋体"/>
          <w:color w:val="231F20"/>
          <w:sz w:val="20"/>
        </w:rPr>
        <w:t>年在中国开展大熊猫及其栖息地的保护工作，并于</w:t>
      </w:r>
      <w:r>
        <w:rPr>
          <w:color w:val="231F20"/>
          <w:sz w:val="20"/>
        </w:rPr>
        <w:t>1996</w:t>
      </w:r>
      <w:r>
        <w:rPr>
          <w:color w:val="231F20"/>
          <w:spacing w:val="-27"/>
          <w:sz w:val="20"/>
        </w:rPr>
        <w:t xml:space="preserve"> </w:t>
      </w:r>
      <w:r>
        <w:rPr>
          <w:rFonts w:hint="eastAsia" w:ascii="宋体" w:eastAsia="宋体"/>
          <w:color w:val="231F20"/>
          <w:spacing w:val="-1"/>
          <w:sz w:val="20"/>
        </w:rPr>
        <w:t>年正式成立北京办事处。</w:t>
      </w:r>
    </w:p>
    <w:p w14:paraId="43153E79">
      <w:pPr>
        <w:pStyle w:val="11"/>
        <w:spacing w:before="10"/>
        <w:rPr>
          <w:rFonts w:ascii="宋体"/>
          <w:sz w:val="23"/>
        </w:rPr>
      </w:pPr>
    </w:p>
    <w:p w14:paraId="546AD4AC">
      <w:pPr>
        <w:pStyle w:val="7"/>
      </w:pPr>
      <w:r>
        <mc:AlternateContent>
          <mc:Choice Requires="wps">
            <w:drawing>
              <wp:anchor distT="0" distB="0" distL="0" distR="0" simplePos="0" relativeHeight="25180672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390" name="Graphic 439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90" o:spid="_x0000_s1026" o:spt="100" style="position:absolute;left:0pt;margin-left:68pt;margin-top:1.45pt;height:18pt;width:7.45pt;mso-position-horizontal-relative:page;z-index:25180672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CwpmUb&#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19F5858C">
      <w:pPr>
        <w:pStyle w:val="15"/>
        <w:numPr>
          <w:ilvl w:val="0"/>
          <w:numId w:val="120"/>
        </w:numPr>
        <w:tabs>
          <w:tab w:val="left" w:pos="1698"/>
          <w:tab w:val="left" w:pos="1700"/>
        </w:tabs>
        <w:spacing w:before="235" w:after="0" w:line="232" w:lineRule="auto"/>
        <w:ind w:left="1700" w:right="1188" w:hanging="341"/>
        <w:jc w:val="both"/>
        <w:rPr>
          <w:rFonts w:hint="eastAsia" w:ascii="宋体" w:eastAsia="宋体"/>
          <w:sz w:val="20"/>
        </w:rPr>
      </w:pPr>
      <w:r>
        <w:rPr>
          <w:rFonts w:ascii="Tahoma" w:eastAsia="Tahoma"/>
          <w:b/>
          <w:color w:val="231F20"/>
          <w:w w:val="90"/>
          <w:sz w:val="24"/>
        </w:rPr>
        <w:t>At</w:t>
      </w:r>
      <w:r>
        <w:rPr>
          <w:rFonts w:ascii="Tahoma" w:eastAsia="Tahoma"/>
          <w:b/>
          <w:color w:val="231F20"/>
          <w:spacing w:val="-3"/>
          <w:w w:val="90"/>
          <w:sz w:val="24"/>
        </w:rPr>
        <w:t xml:space="preserve"> </w:t>
      </w:r>
      <w:r>
        <w:rPr>
          <w:rFonts w:ascii="Tahoma" w:eastAsia="Tahoma"/>
          <w:b/>
          <w:color w:val="231F20"/>
          <w:w w:val="90"/>
          <w:sz w:val="24"/>
        </w:rPr>
        <w:t>age</w:t>
      </w:r>
      <w:r>
        <w:rPr>
          <w:rFonts w:ascii="Tahoma" w:eastAsia="Tahoma"/>
          <w:b/>
          <w:color w:val="231F20"/>
          <w:spacing w:val="-3"/>
          <w:w w:val="90"/>
          <w:sz w:val="24"/>
        </w:rPr>
        <w:t xml:space="preserve"> </w:t>
      </w:r>
      <w:r>
        <w:rPr>
          <w:rFonts w:ascii="Tahoma" w:eastAsia="Tahoma"/>
          <w:b/>
          <w:color w:val="231F20"/>
          <w:w w:val="90"/>
          <w:sz w:val="24"/>
        </w:rPr>
        <w:t>50,</w:t>
      </w:r>
      <w:r>
        <w:rPr>
          <w:rFonts w:ascii="Tahoma" w:eastAsia="Tahoma"/>
          <w:b/>
          <w:color w:val="231F20"/>
          <w:spacing w:val="-3"/>
          <w:w w:val="90"/>
          <w:sz w:val="24"/>
        </w:rPr>
        <w:t xml:space="preserve"> </w:t>
      </w:r>
      <w:r>
        <w:rPr>
          <w:rFonts w:ascii="Tahoma" w:eastAsia="Tahoma"/>
          <w:b/>
          <w:color w:val="231F20"/>
          <w:w w:val="90"/>
          <w:sz w:val="24"/>
        </w:rPr>
        <w:t>she</w:t>
      </w:r>
      <w:r>
        <w:rPr>
          <w:rFonts w:ascii="Tahoma" w:eastAsia="Tahoma"/>
          <w:b/>
          <w:color w:val="231F20"/>
          <w:spacing w:val="-3"/>
          <w:w w:val="90"/>
          <w:sz w:val="24"/>
        </w:rPr>
        <w:t xml:space="preserve"> </w:t>
      </w:r>
      <w:r>
        <w:rPr>
          <w:rFonts w:ascii="Tahoma" w:eastAsia="Tahoma"/>
          <w:b/>
          <w:color w:val="231F20"/>
          <w:w w:val="90"/>
          <w:sz w:val="24"/>
        </w:rPr>
        <w:t>found</w:t>
      </w:r>
      <w:r>
        <w:rPr>
          <w:rFonts w:ascii="Tahoma" w:eastAsia="Tahoma"/>
          <w:b/>
          <w:color w:val="231F20"/>
          <w:spacing w:val="-3"/>
          <w:w w:val="90"/>
          <w:sz w:val="24"/>
        </w:rPr>
        <w:t xml:space="preserve"> </w:t>
      </w:r>
      <w:r>
        <w:rPr>
          <w:rFonts w:ascii="Tahoma" w:eastAsia="Tahoma"/>
          <w:b/>
          <w:color w:val="231F20"/>
          <w:w w:val="90"/>
          <w:sz w:val="24"/>
        </w:rPr>
        <w:t>herself</w:t>
      </w:r>
      <w:r>
        <w:rPr>
          <w:rFonts w:ascii="Tahoma" w:eastAsia="Tahoma"/>
          <w:b/>
          <w:color w:val="231F20"/>
          <w:spacing w:val="-3"/>
          <w:w w:val="90"/>
          <w:sz w:val="24"/>
        </w:rPr>
        <w:t xml:space="preserve"> </w:t>
      </w:r>
      <w:r>
        <w:rPr>
          <w:rFonts w:ascii="Tahoma" w:eastAsia="Tahoma"/>
          <w:b/>
          <w:color w:val="231F20"/>
          <w:w w:val="90"/>
          <w:sz w:val="24"/>
        </w:rPr>
        <w:t>out</w:t>
      </w:r>
      <w:r>
        <w:rPr>
          <w:rFonts w:ascii="Tahoma" w:eastAsia="Tahoma"/>
          <w:b/>
          <w:color w:val="231F20"/>
          <w:spacing w:val="-3"/>
          <w:w w:val="90"/>
          <w:sz w:val="24"/>
        </w:rPr>
        <w:t xml:space="preserve"> </w:t>
      </w:r>
      <w:r>
        <w:rPr>
          <w:rFonts w:ascii="Tahoma" w:eastAsia="Tahoma"/>
          <w:b/>
          <w:color w:val="231F20"/>
          <w:w w:val="90"/>
          <w:sz w:val="24"/>
        </w:rPr>
        <w:t>of</w:t>
      </w:r>
      <w:r>
        <w:rPr>
          <w:rFonts w:ascii="Tahoma" w:eastAsia="Tahoma"/>
          <w:b/>
          <w:color w:val="231F20"/>
          <w:spacing w:val="-3"/>
          <w:w w:val="90"/>
          <w:sz w:val="24"/>
        </w:rPr>
        <w:t xml:space="preserve"> </w:t>
      </w:r>
      <w:r>
        <w:rPr>
          <w:rFonts w:ascii="Tahoma" w:eastAsia="Tahoma"/>
          <w:b/>
          <w:color w:val="231F20"/>
          <w:w w:val="90"/>
          <w:sz w:val="24"/>
        </w:rPr>
        <w:t>work</w:t>
      </w:r>
      <w:r>
        <w:rPr>
          <w:rFonts w:ascii="Tahoma" w:eastAsia="Tahoma"/>
          <w:b/>
          <w:color w:val="231F20"/>
          <w:spacing w:val="-3"/>
          <w:w w:val="90"/>
          <w:sz w:val="24"/>
        </w:rPr>
        <w:t xml:space="preserve"> </w:t>
      </w:r>
      <w:r>
        <w:rPr>
          <w:rFonts w:ascii="Tahoma" w:eastAsia="Tahoma"/>
          <w:b/>
          <w:color w:val="231F20"/>
          <w:w w:val="90"/>
          <w:sz w:val="24"/>
        </w:rPr>
        <w:t>and</w:t>
      </w:r>
      <w:r>
        <w:rPr>
          <w:rFonts w:ascii="Tahoma" w:eastAsia="Tahoma"/>
          <w:b/>
          <w:color w:val="231F20"/>
          <w:spacing w:val="-3"/>
          <w:w w:val="90"/>
          <w:sz w:val="24"/>
        </w:rPr>
        <w:t xml:space="preserve"> </w:t>
      </w:r>
      <w:r>
        <w:rPr>
          <w:rFonts w:ascii="Tahoma" w:eastAsia="Tahoma"/>
          <w:b/>
          <w:color w:val="231F20"/>
          <w:w w:val="90"/>
          <w:sz w:val="24"/>
        </w:rPr>
        <w:t>stuck</w:t>
      </w:r>
      <w:r>
        <w:rPr>
          <w:rFonts w:ascii="Tahoma" w:eastAsia="Tahoma"/>
          <w:b/>
          <w:color w:val="231F20"/>
          <w:spacing w:val="-3"/>
          <w:w w:val="90"/>
          <w:sz w:val="24"/>
        </w:rPr>
        <w:t xml:space="preserve"> </w:t>
      </w:r>
      <w:r>
        <w:rPr>
          <w:rFonts w:ascii="Tahoma" w:eastAsia="Tahoma"/>
          <w:b/>
          <w:color w:val="231F20"/>
          <w:w w:val="90"/>
          <w:sz w:val="24"/>
        </w:rPr>
        <w:t>at</w:t>
      </w:r>
      <w:r>
        <w:rPr>
          <w:rFonts w:ascii="Tahoma" w:eastAsia="Tahoma"/>
          <w:b/>
          <w:color w:val="231F20"/>
          <w:spacing w:val="-3"/>
          <w:w w:val="90"/>
          <w:sz w:val="24"/>
        </w:rPr>
        <w:t xml:space="preserve"> </w:t>
      </w:r>
      <w:r>
        <w:rPr>
          <w:rFonts w:ascii="Tahoma" w:eastAsia="Tahoma"/>
          <w:b/>
          <w:color w:val="231F20"/>
          <w:w w:val="90"/>
          <w:sz w:val="24"/>
        </w:rPr>
        <w:t>home</w:t>
      </w:r>
      <w:r>
        <w:rPr>
          <w:rFonts w:ascii="Tahoma" w:eastAsia="Tahoma"/>
          <w:b/>
          <w:color w:val="231F20"/>
          <w:spacing w:val="-3"/>
          <w:w w:val="90"/>
          <w:sz w:val="24"/>
        </w:rPr>
        <w:t xml:space="preserve"> </w:t>
      </w:r>
      <w:r>
        <w:rPr>
          <w:rFonts w:ascii="Tahoma" w:eastAsia="Tahoma"/>
          <w:b/>
          <w:color w:val="231F20"/>
          <w:w w:val="90"/>
          <w:sz w:val="24"/>
        </w:rPr>
        <w:t>with</w:t>
      </w:r>
      <w:r>
        <w:rPr>
          <w:rFonts w:ascii="Tahoma" w:eastAsia="Tahoma"/>
          <w:b/>
          <w:color w:val="231F20"/>
          <w:spacing w:val="-3"/>
          <w:w w:val="90"/>
          <w:sz w:val="24"/>
        </w:rPr>
        <w:t xml:space="preserve"> </w:t>
      </w:r>
      <w:r>
        <w:rPr>
          <w:rFonts w:ascii="Tahoma" w:eastAsia="Tahoma"/>
          <w:b/>
          <w:color w:val="231F20"/>
          <w:w w:val="90"/>
          <w:sz w:val="24"/>
        </w:rPr>
        <w:t>only</w:t>
      </w:r>
      <w:r>
        <w:rPr>
          <w:rFonts w:ascii="Tahoma" w:eastAsia="Tahoma"/>
          <w:b/>
          <w:color w:val="231F20"/>
          <w:spacing w:val="-3"/>
          <w:w w:val="90"/>
          <w:sz w:val="24"/>
        </w:rPr>
        <w:t xml:space="preserve"> </w:t>
      </w:r>
      <w:r>
        <w:rPr>
          <w:rFonts w:ascii="Tahoma" w:eastAsia="Tahoma"/>
          <w:b/>
          <w:color w:val="231F20"/>
          <w:w w:val="90"/>
          <w:sz w:val="24"/>
        </w:rPr>
        <w:t>her</w:t>
      </w:r>
      <w:r>
        <w:rPr>
          <w:rFonts w:ascii="Tahoma" w:eastAsia="Tahoma"/>
          <w:b/>
          <w:color w:val="231F20"/>
          <w:spacing w:val="-3"/>
          <w:w w:val="90"/>
          <w:sz w:val="24"/>
        </w:rPr>
        <w:t xml:space="preserve"> </w:t>
      </w:r>
      <w:r>
        <w:rPr>
          <w:rFonts w:ascii="Tahoma" w:eastAsia="Tahoma"/>
          <w:b/>
          <w:color w:val="231F20"/>
          <w:w w:val="90"/>
          <w:sz w:val="24"/>
        </w:rPr>
        <w:t xml:space="preserve">computer </w:t>
      </w:r>
      <w:r>
        <w:rPr>
          <w:rFonts w:ascii="Tahoma" w:eastAsia="Tahoma"/>
          <w:b/>
          <w:color w:val="231F20"/>
          <w:spacing w:val="-2"/>
          <w:sz w:val="24"/>
        </w:rPr>
        <w:t>to</w:t>
      </w:r>
      <w:r>
        <w:rPr>
          <w:rFonts w:ascii="Tahoma" w:eastAsia="Tahoma"/>
          <w:b/>
          <w:color w:val="231F20"/>
          <w:spacing w:val="-16"/>
          <w:sz w:val="24"/>
        </w:rPr>
        <w:t xml:space="preserve"> </w:t>
      </w:r>
      <w:r>
        <w:rPr>
          <w:rFonts w:ascii="Tahoma" w:eastAsia="Tahoma"/>
          <w:b/>
          <w:color w:val="231F20"/>
          <w:spacing w:val="-2"/>
          <w:sz w:val="24"/>
        </w:rPr>
        <w:t>keep</w:t>
      </w:r>
      <w:r>
        <w:rPr>
          <w:rFonts w:ascii="Tahoma" w:eastAsia="Tahoma"/>
          <w:b/>
          <w:color w:val="231F20"/>
          <w:spacing w:val="-16"/>
          <w:sz w:val="24"/>
        </w:rPr>
        <w:t xml:space="preserve"> </w:t>
      </w:r>
      <w:r>
        <w:rPr>
          <w:rFonts w:ascii="Tahoma" w:eastAsia="Tahoma"/>
          <w:b/>
          <w:color w:val="231F20"/>
          <w:spacing w:val="-2"/>
          <w:sz w:val="24"/>
        </w:rPr>
        <w:t>her</w:t>
      </w:r>
      <w:r>
        <w:rPr>
          <w:rFonts w:ascii="Tahoma" w:eastAsia="Tahoma"/>
          <w:b/>
          <w:color w:val="231F20"/>
          <w:spacing w:val="-15"/>
          <w:sz w:val="24"/>
        </w:rPr>
        <w:t xml:space="preserve"> </w:t>
      </w:r>
      <w:r>
        <w:rPr>
          <w:rFonts w:ascii="Tahoma" w:eastAsia="Tahoma"/>
          <w:b/>
          <w:color w:val="231F20"/>
          <w:spacing w:val="-2"/>
          <w:sz w:val="24"/>
        </w:rPr>
        <w:t>company</w:t>
      </w:r>
      <w:r>
        <w:rPr>
          <w:rFonts w:ascii="Tahoma" w:eastAsia="Tahoma"/>
          <w:b/>
          <w:color w:val="231F20"/>
          <w:spacing w:val="-13"/>
          <w:sz w:val="24"/>
        </w:rPr>
        <w:t xml:space="preserve">. </w:t>
      </w:r>
      <w:r>
        <w:rPr>
          <w:rFonts w:ascii="Tahoma" w:eastAsia="Tahoma"/>
          <w:color w:val="231F20"/>
          <w:spacing w:val="-2"/>
          <w:position w:val="2"/>
          <w:sz w:val="20"/>
        </w:rPr>
        <w:t>50</w:t>
      </w:r>
      <w:r>
        <w:rPr>
          <w:rFonts w:ascii="Tahoma" w:eastAsia="Tahoma"/>
          <w:color w:val="231F20"/>
          <w:spacing w:val="-14"/>
          <w:position w:val="2"/>
          <w:sz w:val="20"/>
        </w:rPr>
        <w:t xml:space="preserve"> </w:t>
      </w:r>
      <w:r>
        <w:rPr>
          <w:rFonts w:hint="eastAsia" w:ascii="宋体" w:eastAsia="宋体"/>
          <w:color w:val="231F20"/>
          <w:spacing w:val="-2"/>
          <w:position w:val="2"/>
          <w:sz w:val="20"/>
        </w:rPr>
        <w:t>岁时，她发觉自己失业了，困在家里，只有电脑相伴。</w:t>
      </w:r>
    </w:p>
    <w:p w14:paraId="482B6CD9">
      <w:pPr>
        <w:spacing w:before="216" w:line="261" w:lineRule="auto"/>
        <w:ind w:left="1700" w:right="1185" w:firstLine="400"/>
        <w:jc w:val="both"/>
        <w:rPr>
          <w:rFonts w:hint="eastAsia" w:ascii="宋体" w:hAnsi="宋体" w:eastAsia="宋体"/>
          <w:sz w:val="20"/>
        </w:rPr>
      </w:pPr>
      <w:r>
        <w:rPr>
          <w:rFonts w:hint="eastAsia" w:ascii="宋体" w:hAnsi="宋体" w:eastAsia="宋体"/>
          <w:color w:val="231F20"/>
          <w:sz w:val="20"/>
        </w:rPr>
        <w:t>此句结构为“</w:t>
      </w:r>
      <w:r>
        <w:rPr>
          <w:rFonts w:ascii="Tahoma" w:hAnsi="Tahoma" w:eastAsia="Tahoma"/>
          <w:color w:val="231F20"/>
          <w:sz w:val="20"/>
        </w:rPr>
        <w:t>ﬁnd</w:t>
      </w:r>
      <w:r>
        <w:rPr>
          <w:rFonts w:ascii="Tahoma" w:hAnsi="Tahoma" w:eastAsia="Tahoma"/>
          <w:color w:val="231F20"/>
          <w:spacing w:val="-11"/>
          <w:sz w:val="20"/>
        </w:rPr>
        <w:t xml:space="preserve"> + </w:t>
      </w:r>
      <w:r>
        <w:rPr>
          <w:rFonts w:hint="eastAsia" w:ascii="宋体" w:hAnsi="宋体" w:eastAsia="宋体"/>
          <w:color w:val="231F20"/>
          <w:spacing w:val="-9"/>
          <w:sz w:val="20"/>
        </w:rPr>
        <w:t xml:space="preserve">宾语 </w:t>
      </w:r>
      <w:r>
        <w:rPr>
          <w:rFonts w:ascii="Tahoma" w:hAnsi="Tahoma" w:eastAsia="Tahoma"/>
          <w:color w:val="231F20"/>
          <w:spacing w:val="-8"/>
          <w:sz w:val="20"/>
        </w:rPr>
        <w:t xml:space="preserve">+ </w:t>
      </w:r>
      <w:r>
        <w:rPr>
          <w:rFonts w:hint="eastAsia" w:ascii="宋体" w:hAnsi="宋体" w:eastAsia="宋体"/>
          <w:color w:val="231F20"/>
          <w:sz w:val="20"/>
        </w:rPr>
        <w:t>宾补”，</w:t>
      </w:r>
      <w:r>
        <w:rPr>
          <w:color w:val="231F20"/>
          <w:sz w:val="20"/>
        </w:rPr>
        <w:t>out of work</w:t>
      </w:r>
      <w:r>
        <w:rPr>
          <w:color w:val="231F20"/>
          <w:spacing w:val="-14"/>
          <w:sz w:val="20"/>
        </w:rPr>
        <w:t xml:space="preserve"> </w:t>
      </w:r>
      <w:r>
        <w:rPr>
          <w:rFonts w:hint="eastAsia" w:ascii="宋体" w:hAnsi="宋体" w:eastAsia="宋体"/>
          <w:color w:val="231F20"/>
          <w:spacing w:val="26"/>
          <w:sz w:val="20"/>
        </w:rPr>
        <w:t>和</w:t>
      </w:r>
      <w:r>
        <w:rPr>
          <w:color w:val="231F20"/>
          <w:sz w:val="20"/>
        </w:rPr>
        <w:t>stuck at home</w:t>
      </w:r>
      <w:r>
        <w:rPr>
          <w:color w:val="231F20"/>
          <w:spacing w:val="-14"/>
          <w:sz w:val="20"/>
        </w:rPr>
        <w:t xml:space="preserve"> </w:t>
      </w:r>
      <w:r>
        <w:rPr>
          <w:rFonts w:hint="eastAsia" w:ascii="宋体" w:hAnsi="宋体" w:eastAsia="宋体"/>
          <w:color w:val="231F20"/>
          <w:sz w:val="20"/>
        </w:rPr>
        <w:t xml:space="preserve">是句子的宾语补足语，说明宾语 </w:t>
      </w:r>
      <w:r>
        <w:rPr>
          <w:color w:val="231F20"/>
          <w:spacing w:val="-2"/>
          <w:sz w:val="20"/>
        </w:rPr>
        <w:t>herself</w:t>
      </w:r>
      <w:r>
        <w:rPr>
          <w:color w:val="231F20"/>
          <w:spacing w:val="-12"/>
          <w:sz w:val="20"/>
        </w:rPr>
        <w:t xml:space="preserve"> </w:t>
      </w:r>
      <w:r>
        <w:rPr>
          <w:rFonts w:hint="eastAsia" w:ascii="宋体" w:hAnsi="宋体" w:eastAsia="宋体"/>
          <w:color w:val="231F20"/>
          <w:spacing w:val="-2"/>
          <w:sz w:val="20"/>
        </w:rPr>
        <w:t>的处境。</w:t>
      </w:r>
      <w:r>
        <w:rPr>
          <w:color w:val="231F20"/>
          <w:spacing w:val="-2"/>
          <w:sz w:val="20"/>
        </w:rPr>
        <w:t>with</w:t>
      </w:r>
      <w:r>
        <w:rPr>
          <w:color w:val="231F20"/>
          <w:spacing w:val="-12"/>
          <w:sz w:val="20"/>
        </w:rPr>
        <w:t xml:space="preserve"> </w:t>
      </w:r>
      <w:r>
        <w:rPr>
          <w:color w:val="231F20"/>
          <w:spacing w:val="-2"/>
          <w:sz w:val="20"/>
        </w:rPr>
        <w:t>only</w:t>
      </w:r>
      <w:r>
        <w:rPr>
          <w:color w:val="231F20"/>
          <w:spacing w:val="-12"/>
          <w:sz w:val="20"/>
        </w:rPr>
        <w:t xml:space="preserve"> </w:t>
      </w:r>
      <w:r>
        <w:rPr>
          <w:color w:val="231F20"/>
          <w:spacing w:val="-2"/>
          <w:sz w:val="20"/>
        </w:rPr>
        <w:t>her</w:t>
      </w:r>
      <w:r>
        <w:rPr>
          <w:color w:val="231F20"/>
          <w:spacing w:val="-12"/>
          <w:sz w:val="20"/>
        </w:rPr>
        <w:t xml:space="preserve"> </w:t>
      </w:r>
      <w:r>
        <w:rPr>
          <w:color w:val="231F20"/>
          <w:spacing w:val="-2"/>
          <w:sz w:val="20"/>
        </w:rPr>
        <w:t>computer</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keep her company</w:t>
      </w:r>
      <w:r>
        <w:rPr>
          <w:color w:val="231F20"/>
          <w:spacing w:val="-12"/>
          <w:sz w:val="20"/>
        </w:rPr>
        <w:t xml:space="preserve"> </w:t>
      </w:r>
      <w:r>
        <w:rPr>
          <w:rFonts w:hint="eastAsia" w:ascii="宋体" w:hAnsi="宋体" w:eastAsia="宋体"/>
          <w:color w:val="231F20"/>
          <w:spacing w:val="-2"/>
          <w:sz w:val="20"/>
        </w:rPr>
        <w:t>是“</w:t>
      </w:r>
      <w:r>
        <w:rPr>
          <w:rFonts w:ascii="Tahoma" w:hAnsi="Tahoma" w:eastAsia="Tahoma"/>
          <w:color w:val="231F20"/>
          <w:spacing w:val="-2"/>
          <w:sz w:val="20"/>
        </w:rPr>
        <w:t>with</w:t>
      </w:r>
      <w:r>
        <w:rPr>
          <w:rFonts w:ascii="Tahoma" w:hAnsi="Tahoma" w:eastAsia="Tahoma"/>
          <w:color w:val="231F20"/>
          <w:spacing w:val="-6"/>
          <w:sz w:val="20"/>
        </w:rPr>
        <w:t xml:space="preserve"> + </w:t>
      </w:r>
      <w:r>
        <w:rPr>
          <w:rFonts w:hint="eastAsia" w:ascii="宋体" w:hAnsi="宋体" w:eastAsia="宋体"/>
          <w:color w:val="231F20"/>
          <w:spacing w:val="-9"/>
          <w:sz w:val="20"/>
        </w:rPr>
        <w:t xml:space="preserve">名词 </w:t>
      </w:r>
      <w:r>
        <w:rPr>
          <w:rFonts w:ascii="Tahoma" w:hAnsi="Tahoma" w:eastAsia="Tahoma"/>
          <w:color w:val="231F20"/>
          <w:spacing w:val="-5"/>
          <w:sz w:val="20"/>
        </w:rPr>
        <w:t xml:space="preserve">+ </w:t>
      </w:r>
      <w:r>
        <w:rPr>
          <w:rFonts w:ascii="Tahoma" w:hAnsi="Tahoma" w:eastAsia="Tahoma"/>
          <w:color w:val="231F20"/>
          <w:spacing w:val="-2"/>
          <w:sz w:val="20"/>
        </w:rPr>
        <w:t>to</w:t>
      </w:r>
      <w:r>
        <w:rPr>
          <w:rFonts w:ascii="Tahoma" w:hAnsi="Tahoma" w:eastAsia="Tahoma"/>
          <w:color w:val="231F20"/>
          <w:spacing w:val="-7"/>
          <w:sz w:val="20"/>
        </w:rPr>
        <w:t xml:space="preserve"> </w:t>
      </w:r>
      <w:r>
        <w:rPr>
          <w:rFonts w:ascii="Tahoma" w:hAnsi="Tahoma" w:eastAsia="Tahoma"/>
          <w:color w:val="231F20"/>
          <w:spacing w:val="-2"/>
          <w:sz w:val="20"/>
        </w:rPr>
        <w:t>do</w:t>
      </w:r>
      <w:r>
        <w:rPr>
          <w:rFonts w:hint="eastAsia" w:ascii="宋体" w:hAnsi="宋体" w:eastAsia="宋体"/>
          <w:color w:val="231F20"/>
          <w:spacing w:val="-2"/>
          <w:sz w:val="20"/>
        </w:rPr>
        <w:t xml:space="preserve">”结构，在句中做 </w:t>
      </w:r>
      <w:r>
        <w:rPr>
          <w:color w:val="231F20"/>
          <w:sz w:val="20"/>
        </w:rPr>
        <w:t>stuck</w:t>
      </w:r>
      <w:r>
        <w:rPr>
          <w:color w:val="231F20"/>
          <w:spacing w:val="-31"/>
          <w:sz w:val="20"/>
        </w:rPr>
        <w:t xml:space="preserve"> </w:t>
      </w:r>
      <w:r>
        <w:rPr>
          <w:rFonts w:hint="eastAsia" w:ascii="宋体" w:hAnsi="宋体" w:eastAsia="宋体"/>
          <w:color w:val="231F20"/>
          <w:sz w:val="20"/>
        </w:rPr>
        <w:t>的伴随状语。</w:t>
      </w:r>
    </w:p>
    <w:p w14:paraId="2D6E6EFB">
      <w:pPr>
        <w:pStyle w:val="11"/>
        <w:rPr>
          <w:rFonts w:ascii="宋体"/>
          <w:sz w:val="20"/>
        </w:rPr>
      </w:pPr>
    </w:p>
    <w:p w14:paraId="32DDF77F">
      <w:pPr>
        <w:pStyle w:val="11"/>
        <w:rPr>
          <w:rFonts w:ascii="宋体"/>
          <w:sz w:val="20"/>
        </w:rPr>
      </w:pPr>
    </w:p>
    <w:p w14:paraId="58BF561A">
      <w:pPr>
        <w:pStyle w:val="11"/>
        <w:spacing w:before="12"/>
        <w:rPr>
          <w:rFonts w:ascii="宋体"/>
          <w:sz w:val="14"/>
        </w:rPr>
      </w:pPr>
    </w:p>
    <w:p w14:paraId="4C59A1A8">
      <w:pPr>
        <w:spacing w:before="97"/>
        <w:ind w:left="0" w:right="617" w:firstLine="0"/>
        <w:jc w:val="right"/>
        <w:rPr>
          <w:rFonts w:ascii="Tahoma"/>
          <w:sz w:val="20"/>
        </w:rPr>
      </w:pPr>
      <w:r>
        <w:rPr>
          <w:rFonts w:ascii="Tahoma"/>
          <w:color w:val="231F20"/>
          <w:spacing w:val="-5"/>
          <w:sz w:val="20"/>
        </w:rPr>
        <w:t>93</w:t>
      </w:r>
    </w:p>
    <w:p w14:paraId="5B238EE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FC43F5">
      <w:pPr>
        <w:spacing w:after="0" w:line="240" w:lineRule="auto"/>
        <w:jc w:val="left"/>
        <w:rPr>
          <w:rFonts w:ascii="Tahoma"/>
          <w:sz w:val="20"/>
        </w:rPr>
        <w:sectPr>
          <w:pgSz w:w="11910" w:h="16840"/>
          <w:pgMar w:top="0" w:right="0" w:bottom="0" w:left="0" w:header="720" w:footer="720" w:gutter="0"/>
          <w:cols w:space="720" w:num="1"/>
        </w:sectPr>
      </w:pPr>
    </w:p>
    <w:p w14:paraId="4B457BE8">
      <w:pPr>
        <w:pStyle w:val="11"/>
        <w:rPr>
          <w:rFonts w:ascii="Tahoma"/>
          <w:sz w:val="20"/>
        </w:rPr>
      </w:pPr>
    </w:p>
    <w:p w14:paraId="4936060C">
      <w:pPr>
        <w:pStyle w:val="11"/>
        <w:spacing w:before="7"/>
        <w:rPr>
          <w:rFonts w:ascii="Tahoma"/>
          <w:sz w:val="26"/>
        </w:rPr>
      </w:pPr>
    </w:p>
    <w:p w14:paraId="791E437F">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400" name="Group 4400"/>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401" name="Graphic 4401"/>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00"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sngk60wAAAAEBAAAPAAAAAAAAAAEAIAAAACIAAABkcnMvZG93bnJldi54bWxQSwECFAAU&#10;AAAACACHTuJAtQdzXGgCAACtBQAADgAAAAAAAAABACAAAAAiAQAAZHJzL2Uyb0RvYy54bWxQSwUG&#10;AAAAAAYABgBZAQAA/AUAAAAA&#10;">
                <o:lock v:ext="edit" aspectratio="f"/>
                <v:shape id="Graphic 4401" o:spid="_x0000_s1026" o:spt="100" style="position:absolute;left:0;top:635;height:1270;width:332105;" filled="f" stroked="t" coordsize="332105,1" o:gfxdata="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ChcnbsAAADd&#10;AAAADwAAAAAAAAABACAAAAAiAAAAZHJzL2Rvd25yZXYueG1sUEsBAhQAFAAAAAgAh07iQDMvBZ47&#10;AAAAOQAAABAAAAAAAAAAAQAgAAAACgEAAGRycy9zaGFwZXhtbC54bWxQSwUGAAAAAAYABgBbAQAA&#10;tAM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77DF4DB5">
      <w:pPr>
        <w:pStyle w:val="11"/>
        <w:rPr>
          <w:rFonts w:ascii="Tahoma"/>
          <w:sz w:val="20"/>
        </w:rPr>
      </w:pPr>
    </w:p>
    <w:p w14:paraId="52EBBD58">
      <w:pPr>
        <w:pStyle w:val="11"/>
        <w:spacing w:before="10"/>
        <w:rPr>
          <w:rFonts w:ascii="Tahoma"/>
          <w:sz w:val="28"/>
        </w:rPr>
      </w:pPr>
    </w:p>
    <w:p w14:paraId="4C616740">
      <w:pPr>
        <w:spacing w:before="94"/>
        <w:ind w:left="1930" w:right="0" w:firstLine="0"/>
        <w:jc w:val="left"/>
        <w:rPr>
          <w:rFonts w:hint="eastAsia" w:ascii="宋体" w:hAnsi="宋体" w:eastAsia="宋体"/>
          <w:sz w:val="20"/>
        </w:rPr>
      </w:pPr>
      <w:r>
        <w:rPr>
          <w:rFonts w:ascii="Tahoma" w:hAnsi="Tahoma" w:eastAsia="Tahoma"/>
          <w:color w:val="231F20"/>
          <w:spacing w:val="-2"/>
          <w:sz w:val="20"/>
        </w:rPr>
        <w:t>find</w:t>
      </w:r>
      <w:r>
        <w:rPr>
          <w:rFonts w:ascii="Tahoma" w:hAnsi="Tahoma" w:eastAsia="Tahoma"/>
          <w:color w:val="231F20"/>
          <w:spacing w:val="-9"/>
          <w:sz w:val="20"/>
        </w:rPr>
        <w:t xml:space="preserve"> </w:t>
      </w:r>
      <w:r>
        <w:rPr>
          <w:rFonts w:ascii="Tahoma" w:hAnsi="Tahoma" w:eastAsia="Tahoma"/>
          <w:color w:val="231F20"/>
          <w:spacing w:val="-2"/>
          <w:sz w:val="20"/>
        </w:rPr>
        <w:t>oneself</w:t>
      </w:r>
      <w:r>
        <w:rPr>
          <w:rFonts w:ascii="Tahoma" w:hAnsi="Tahoma" w:eastAsia="Tahoma"/>
          <w:color w:val="231F20"/>
          <w:spacing w:val="-5"/>
          <w:sz w:val="20"/>
        </w:rPr>
        <w:t xml:space="preserve"> ... </w:t>
      </w:r>
      <w:r>
        <w:rPr>
          <w:rFonts w:hint="eastAsia" w:ascii="宋体" w:hAnsi="宋体" w:eastAsia="宋体"/>
          <w:color w:val="231F20"/>
          <w:spacing w:val="-3"/>
          <w:sz w:val="20"/>
        </w:rPr>
        <w:t>不知不觉间发现自己……。如：</w:t>
      </w:r>
    </w:p>
    <w:p w14:paraId="5A073667">
      <w:pPr>
        <w:spacing w:before="24"/>
        <w:ind w:left="1930" w:right="0" w:firstLine="0"/>
        <w:jc w:val="left"/>
        <w:rPr>
          <w:rFonts w:ascii="Tahoma"/>
          <w:sz w:val="20"/>
        </w:rPr>
      </w:pPr>
      <w:r>
        <w:rPr>
          <w:rFonts w:ascii="Tahoma"/>
          <w:color w:val="231F20"/>
          <w:spacing w:val="-2"/>
          <w:sz w:val="20"/>
        </w:rPr>
        <w:t>I</w:t>
      </w:r>
      <w:r>
        <w:rPr>
          <w:rFonts w:ascii="Tahoma"/>
          <w:color w:val="231F20"/>
          <w:spacing w:val="-11"/>
          <w:sz w:val="20"/>
        </w:rPr>
        <w:t xml:space="preserve"> </w:t>
      </w:r>
      <w:r>
        <w:rPr>
          <w:rFonts w:ascii="Tahoma"/>
          <w:color w:val="231F20"/>
          <w:spacing w:val="-2"/>
          <w:sz w:val="20"/>
        </w:rPr>
        <w:t>walked</w:t>
      </w:r>
      <w:r>
        <w:rPr>
          <w:rFonts w:ascii="Tahoma"/>
          <w:color w:val="231F20"/>
          <w:spacing w:val="-10"/>
          <w:sz w:val="20"/>
        </w:rPr>
        <w:t xml:space="preserve"> </w:t>
      </w:r>
      <w:r>
        <w:rPr>
          <w:rFonts w:ascii="Tahoma"/>
          <w:color w:val="231F20"/>
          <w:spacing w:val="-2"/>
          <w:sz w:val="20"/>
        </w:rPr>
        <w:t>and</w:t>
      </w:r>
      <w:r>
        <w:rPr>
          <w:rFonts w:ascii="Tahoma"/>
          <w:color w:val="231F20"/>
          <w:spacing w:val="-10"/>
          <w:sz w:val="20"/>
        </w:rPr>
        <w:t xml:space="preserve"> </w:t>
      </w:r>
      <w:r>
        <w:rPr>
          <w:rFonts w:ascii="Tahoma"/>
          <w:color w:val="231F20"/>
          <w:spacing w:val="-2"/>
          <w:sz w:val="20"/>
        </w:rPr>
        <w:t>walked</w:t>
      </w:r>
      <w:r>
        <w:rPr>
          <w:rFonts w:ascii="Tahoma"/>
          <w:color w:val="231F20"/>
          <w:spacing w:val="-10"/>
          <w:sz w:val="20"/>
        </w:rPr>
        <w:t xml:space="preserve"> </w:t>
      </w:r>
      <w:r>
        <w:rPr>
          <w:rFonts w:ascii="Tahoma"/>
          <w:color w:val="231F20"/>
          <w:spacing w:val="-2"/>
          <w:sz w:val="20"/>
        </w:rPr>
        <w:t>along</w:t>
      </w:r>
      <w:r>
        <w:rPr>
          <w:rFonts w:ascii="Tahoma"/>
          <w:color w:val="231F20"/>
          <w:spacing w:val="-10"/>
          <w:sz w:val="20"/>
        </w:rPr>
        <w:t xml:space="preserve"> </w:t>
      </w:r>
      <w:r>
        <w:rPr>
          <w:rFonts w:ascii="Tahoma"/>
          <w:color w:val="231F20"/>
          <w:spacing w:val="-2"/>
          <w:sz w:val="20"/>
        </w:rPr>
        <w:t>the</w:t>
      </w:r>
      <w:r>
        <w:rPr>
          <w:rFonts w:ascii="Tahoma"/>
          <w:color w:val="231F20"/>
          <w:spacing w:val="-10"/>
          <w:sz w:val="20"/>
        </w:rPr>
        <w:t xml:space="preserve"> </w:t>
      </w:r>
      <w:r>
        <w:rPr>
          <w:rFonts w:ascii="Tahoma"/>
          <w:color w:val="231F20"/>
          <w:spacing w:val="-2"/>
          <w:sz w:val="20"/>
        </w:rPr>
        <w:t>street,</w:t>
      </w:r>
      <w:r>
        <w:rPr>
          <w:rFonts w:ascii="Tahoma"/>
          <w:color w:val="231F20"/>
          <w:spacing w:val="-11"/>
          <w:sz w:val="20"/>
        </w:rPr>
        <w:t xml:space="preserve"> </w:t>
      </w:r>
      <w:r>
        <w:rPr>
          <w:rFonts w:ascii="Tahoma"/>
          <w:color w:val="231F20"/>
          <w:spacing w:val="-2"/>
          <w:sz w:val="20"/>
        </w:rPr>
        <w:t>and</w:t>
      </w:r>
      <w:r>
        <w:rPr>
          <w:rFonts w:ascii="Tahoma"/>
          <w:color w:val="231F20"/>
          <w:spacing w:val="-10"/>
          <w:sz w:val="20"/>
        </w:rPr>
        <w:t xml:space="preserve"> </w:t>
      </w:r>
      <w:r>
        <w:rPr>
          <w:rFonts w:ascii="Tahoma"/>
          <w:color w:val="231F20"/>
          <w:spacing w:val="-2"/>
          <w:sz w:val="20"/>
        </w:rPr>
        <w:t>about</w:t>
      </w:r>
      <w:r>
        <w:rPr>
          <w:rFonts w:ascii="Tahoma"/>
          <w:color w:val="231F20"/>
          <w:spacing w:val="-10"/>
          <w:sz w:val="20"/>
        </w:rPr>
        <w:t xml:space="preserve"> </w:t>
      </w:r>
      <w:r>
        <w:rPr>
          <w:rFonts w:ascii="Tahoma"/>
          <w:color w:val="231F20"/>
          <w:spacing w:val="-2"/>
          <w:sz w:val="20"/>
        </w:rPr>
        <w:t>30</w:t>
      </w:r>
      <w:r>
        <w:rPr>
          <w:rFonts w:ascii="Tahoma"/>
          <w:color w:val="231F20"/>
          <w:spacing w:val="-10"/>
          <w:sz w:val="20"/>
        </w:rPr>
        <w:t xml:space="preserve"> </w:t>
      </w:r>
      <w:r>
        <w:rPr>
          <w:rFonts w:ascii="Tahoma"/>
          <w:color w:val="231F20"/>
          <w:spacing w:val="-2"/>
          <w:sz w:val="20"/>
        </w:rPr>
        <w:t>minutes</w:t>
      </w:r>
      <w:r>
        <w:rPr>
          <w:rFonts w:ascii="Tahoma"/>
          <w:color w:val="231F20"/>
          <w:spacing w:val="-10"/>
          <w:sz w:val="20"/>
        </w:rPr>
        <w:t xml:space="preserve"> </w:t>
      </w:r>
      <w:r>
        <w:rPr>
          <w:rFonts w:ascii="Tahoma"/>
          <w:color w:val="231F20"/>
          <w:spacing w:val="-2"/>
          <w:sz w:val="20"/>
        </w:rPr>
        <w:t>later,</w:t>
      </w:r>
      <w:r>
        <w:rPr>
          <w:rFonts w:ascii="Tahoma"/>
          <w:color w:val="231F20"/>
          <w:spacing w:val="-10"/>
          <w:sz w:val="20"/>
        </w:rPr>
        <w:t xml:space="preserve"> </w:t>
      </w:r>
      <w:r>
        <w:rPr>
          <w:rFonts w:ascii="Tahoma"/>
          <w:color w:val="231F20"/>
          <w:spacing w:val="-2"/>
          <w:sz w:val="20"/>
        </w:rPr>
        <w:t>I</w:t>
      </w:r>
      <w:r>
        <w:rPr>
          <w:rFonts w:ascii="Tahoma"/>
          <w:color w:val="231F20"/>
          <w:spacing w:val="-10"/>
          <w:sz w:val="20"/>
        </w:rPr>
        <w:t xml:space="preserve"> </w:t>
      </w:r>
      <w:r>
        <w:rPr>
          <w:rFonts w:ascii="Tahoma"/>
          <w:color w:val="231F20"/>
          <w:spacing w:val="-2"/>
          <w:sz w:val="20"/>
        </w:rPr>
        <w:t>found</w:t>
      </w:r>
      <w:r>
        <w:rPr>
          <w:rFonts w:ascii="Tahoma"/>
          <w:color w:val="231F20"/>
          <w:spacing w:val="-11"/>
          <w:sz w:val="20"/>
        </w:rPr>
        <w:t xml:space="preserve"> </w:t>
      </w:r>
      <w:r>
        <w:rPr>
          <w:rFonts w:ascii="Tahoma"/>
          <w:color w:val="231F20"/>
          <w:spacing w:val="-2"/>
          <w:sz w:val="20"/>
        </w:rPr>
        <w:t>myself</w:t>
      </w:r>
      <w:r>
        <w:rPr>
          <w:rFonts w:ascii="Tahoma"/>
          <w:color w:val="231F20"/>
          <w:spacing w:val="-10"/>
          <w:sz w:val="20"/>
        </w:rPr>
        <w:t xml:space="preserve"> </w:t>
      </w:r>
      <w:r>
        <w:rPr>
          <w:rFonts w:ascii="Tahoma"/>
          <w:color w:val="231F20"/>
          <w:spacing w:val="-2"/>
          <w:sz w:val="20"/>
        </w:rPr>
        <w:t>at</w:t>
      </w:r>
      <w:r>
        <w:rPr>
          <w:rFonts w:ascii="Tahoma"/>
          <w:color w:val="231F20"/>
          <w:spacing w:val="-10"/>
          <w:sz w:val="20"/>
        </w:rPr>
        <w:t xml:space="preserve"> </w:t>
      </w:r>
      <w:r>
        <w:rPr>
          <w:rFonts w:ascii="Tahoma"/>
          <w:color w:val="231F20"/>
          <w:spacing w:val="-2"/>
          <w:sz w:val="20"/>
        </w:rPr>
        <w:t>the</w:t>
      </w:r>
      <w:r>
        <w:rPr>
          <w:rFonts w:ascii="Tahoma"/>
          <w:color w:val="231F20"/>
          <w:spacing w:val="-10"/>
          <w:sz w:val="20"/>
        </w:rPr>
        <w:t xml:space="preserve"> </w:t>
      </w:r>
      <w:r>
        <w:rPr>
          <w:rFonts w:ascii="Tahoma"/>
          <w:color w:val="231F20"/>
          <w:spacing w:val="-2"/>
          <w:sz w:val="20"/>
        </w:rPr>
        <w:t>school</w:t>
      </w:r>
      <w:r>
        <w:rPr>
          <w:rFonts w:ascii="Tahoma"/>
          <w:color w:val="231F20"/>
          <w:spacing w:val="-10"/>
          <w:sz w:val="20"/>
        </w:rPr>
        <w:t xml:space="preserve"> </w:t>
      </w:r>
      <w:r>
        <w:rPr>
          <w:rFonts w:ascii="Tahoma"/>
          <w:color w:val="231F20"/>
          <w:spacing w:val="-2"/>
          <w:sz w:val="20"/>
        </w:rPr>
        <w:t>gate.</w:t>
      </w:r>
    </w:p>
    <w:p w14:paraId="6ED57D84">
      <w:pPr>
        <w:spacing w:before="38"/>
        <w:ind w:left="0" w:right="2842" w:firstLine="0"/>
        <w:jc w:val="center"/>
        <w:rPr>
          <w:rFonts w:hint="eastAsia" w:ascii="宋体" w:eastAsia="宋体"/>
          <w:sz w:val="20"/>
        </w:rPr>
      </w:pPr>
      <w:r>
        <w:rPr>
          <w:rFonts w:hint="eastAsia" w:ascii="宋体" w:eastAsia="宋体"/>
          <w:color w:val="231F20"/>
          <w:spacing w:val="-1"/>
          <w:sz w:val="20"/>
        </w:rPr>
        <w:t>我在街上走啊走啊，大约半小时之后我发现自己来到了学校大门口。</w:t>
      </w:r>
    </w:p>
    <w:p w14:paraId="3EDA5D79">
      <w:pPr>
        <w:spacing w:before="24" w:line="261" w:lineRule="auto"/>
        <w:ind w:left="1530" w:right="1358" w:firstLine="400"/>
        <w:jc w:val="both"/>
        <w:rPr>
          <w:rFonts w:hint="eastAsia" w:ascii="宋体" w:eastAsia="宋体"/>
          <w:sz w:val="20"/>
        </w:rPr>
      </w:pPr>
      <w:r>
        <w:rPr>
          <w:rFonts w:ascii="Tahoma" w:eastAsia="Tahoma"/>
          <w:color w:val="231F20"/>
          <w:sz w:val="20"/>
        </w:rPr>
        <w:t>When</w:t>
      </w:r>
      <w:r>
        <w:rPr>
          <w:rFonts w:ascii="Tahoma" w:eastAsia="Tahoma"/>
          <w:color w:val="231F20"/>
          <w:spacing w:val="-7"/>
          <w:sz w:val="20"/>
        </w:rPr>
        <w:t xml:space="preserve"> </w:t>
      </w:r>
      <w:r>
        <w:rPr>
          <w:rFonts w:ascii="Tahoma" w:eastAsia="Tahoma"/>
          <w:color w:val="231F20"/>
          <w:sz w:val="20"/>
        </w:rPr>
        <w:t>she</w:t>
      </w:r>
      <w:r>
        <w:rPr>
          <w:rFonts w:ascii="Tahoma" w:eastAsia="Tahoma"/>
          <w:color w:val="231F20"/>
          <w:spacing w:val="-7"/>
          <w:sz w:val="20"/>
        </w:rPr>
        <w:t xml:space="preserve"> </w:t>
      </w:r>
      <w:r>
        <w:rPr>
          <w:rFonts w:ascii="Tahoma" w:eastAsia="Tahoma"/>
          <w:color w:val="231F20"/>
          <w:sz w:val="20"/>
        </w:rPr>
        <w:t>woke</w:t>
      </w:r>
      <w:r>
        <w:rPr>
          <w:rFonts w:ascii="Tahoma" w:eastAsia="Tahoma"/>
          <w:color w:val="231F20"/>
          <w:spacing w:val="-7"/>
          <w:sz w:val="20"/>
        </w:rPr>
        <w:t xml:space="preserve"> </w:t>
      </w:r>
      <w:r>
        <w:rPr>
          <w:rFonts w:ascii="Tahoma" w:eastAsia="Tahoma"/>
          <w:color w:val="231F20"/>
          <w:sz w:val="20"/>
        </w:rPr>
        <w:t>up,</w:t>
      </w:r>
      <w:r>
        <w:rPr>
          <w:rFonts w:ascii="Tahoma" w:eastAsia="Tahoma"/>
          <w:color w:val="231F20"/>
          <w:spacing w:val="-7"/>
          <w:sz w:val="20"/>
        </w:rPr>
        <w:t xml:space="preserve"> </w:t>
      </w:r>
      <w:r>
        <w:rPr>
          <w:rFonts w:ascii="Tahoma" w:eastAsia="Tahoma"/>
          <w:color w:val="231F20"/>
          <w:sz w:val="20"/>
        </w:rPr>
        <w:t>she</w:t>
      </w:r>
      <w:r>
        <w:rPr>
          <w:rFonts w:ascii="Tahoma" w:eastAsia="Tahoma"/>
          <w:color w:val="231F20"/>
          <w:spacing w:val="-7"/>
          <w:sz w:val="20"/>
        </w:rPr>
        <w:t xml:space="preserve"> </w:t>
      </w:r>
      <w:r>
        <w:rPr>
          <w:rFonts w:ascii="Tahoma" w:eastAsia="Tahoma"/>
          <w:color w:val="231F20"/>
          <w:sz w:val="20"/>
        </w:rPr>
        <w:t>found</w:t>
      </w:r>
      <w:r>
        <w:rPr>
          <w:rFonts w:ascii="Tahoma" w:eastAsia="Tahoma"/>
          <w:color w:val="231F20"/>
          <w:spacing w:val="-7"/>
          <w:sz w:val="20"/>
        </w:rPr>
        <w:t xml:space="preserve"> </w:t>
      </w:r>
      <w:r>
        <w:rPr>
          <w:rFonts w:ascii="Tahoma" w:eastAsia="Tahoma"/>
          <w:color w:val="231F20"/>
          <w:sz w:val="20"/>
        </w:rPr>
        <w:t>herself</w:t>
      </w:r>
      <w:r>
        <w:rPr>
          <w:rFonts w:ascii="Tahoma" w:eastAsia="Tahoma"/>
          <w:color w:val="231F20"/>
          <w:spacing w:val="-7"/>
          <w:sz w:val="20"/>
        </w:rPr>
        <w:t xml:space="preserve"> </w:t>
      </w:r>
      <w:r>
        <w:rPr>
          <w:rFonts w:ascii="Tahoma" w:eastAsia="Tahoma"/>
          <w:color w:val="231F20"/>
          <w:sz w:val="20"/>
        </w:rPr>
        <w:t>lying</w:t>
      </w:r>
      <w:r>
        <w:rPr>
          <w:rFonts w:ascii="Tahoma" w:eastAsia="Tahoma"/>
          <w:color w:val="231F20"/>
          <w:spacing w:val="-7"/>
          <w:sz w:val="20"/>
        </w:rPr>
        <w:t xml:space="preserve"> </w:t>
      </w:r>
      <w:r>
        <w:rPr>
          <w:rFonts w:ascii="Tahoma" w:eastAsia="Tahoma"/>
          <w:color w:val="231F20"/>
          <w:sz w:val="20"/>
        </w:rPr>
        <w:t>in</w:t>
      </w:r>
      <w:r>
        <w:rPr>
          <w:rFonts w:ascii="Tahoma" w:eastAsia="Tahoma"/>
          <w:color w:val="231F20"/>
          <w:spacing w:val="-7"/>
          <w:sz w:val="20"/>
        </w:rPr>
        <w:t xml:space="preserve"> </w:t>
      </w:r>
      <w:r>
        <w:rPr>
          <w:rFonts w:ascii="Tahoma" w:eastAsia="Tahoma"/>
          <w:color w:val="231F20"/>
          <w:sz w:val="20"/>
        </w:rPr>
        <w:t>a</w:t>
      </w:r>
      <w:r>
        <w:rPr>
          <w:rFonts w:ascii="Tahoma" w:eastAsia="Tahoma"/>
          <w:color w:val="231F20"/>
          <w:spacing w:val="-7"/>
          <w:sz w:val="20"/>
        </w:rPr>
        <w:t xml:space="preserve"> </w:t>
      </w:r>
      <w:r>
        <w:rPr>
          <w:rFonts w:ascii="Tahoma" w:eastAsia="Tahoma"/>
          <w:color w:val="231F20"/>
          <w:sz w:val="20"/>
        </w:rPr>
        <w:t>hospital</w:t>
      </w:r>
      <w:r>
        <w:rPr>
          <w:rFonts w:ascii="Tahoma" w:eastAsia="Tahoma"/>
          <w:color w:val="231F20"/>
          <w:spacing w:val="-7"/>
          <w:sz w:val="20"/>
        </w:rPr>
        <w:t xml:space="preserve"> </w:t>
      </w:r>
      <w:r>
        <w:rPr>
          <w:rFonts w:ascii="Tahoma" w:eastAsia="Tahoma"/>
          <w:color w:val="231F20"/>
          <w:sz w:val="20"/>
        </w:rPr>
        <w:t>bed.</w:t>
      </w:r>
      <w:r>
        <w:rPr>
          <w:rFonts w:ascii="Tahoma" w:eastAsia="Tahoma"/>
          <w:color w:val="231F20"/>
          <w:spacing w:val="-7"/>
          <w:sz w:val="20"/>
        </w:rPr>
        <w:t xml:space="preserve"> </w:t>
      </w:r>
      <w:r>
        <w:rPr>
          <w:rFonts w:hint="eastAsia" w:ascii="宋体" w:eastAsia="宋体"/>
          <w:color w:val="231F20"/>
          <w:sz w:val="20"/>
        </w:rPr>
        <w:t>当她醒来的时候，她发现自己躺在一</w:t>
      </w:r>
      <w:r>
        <w:rPr>
          <w:rFonts w:hint="eastAsia" w:ascii="宋体" w:eastAsia="宋体"/>
          <w:color w:val="231F20"/>
          <w:spacing w:val="-2"/>
          <w:sz w:val="20"/>
        </w:rPr>
        <w:t>家医院的病床上。</w:t>
      </w:r>
    </w:p>
    <w:p w14:paraId="48CE2E09">
      <w:pPr>
        <w:spacing w:before="1"/>
        <w:ind w:left="1830" w:right="0" w:firstLine="0"/>
        <w:jc w:val="left"/>
        <w:rPr>
          <w:rFonts w:hint="eastAsia" w:ascii="宋体" w:hAnsi="宋体" w:eastAsia="宋体"/>
          <w:sz w:val="20"/>
        </w:rPr>
      </w:pPr>
      <w:r>
        <w:rPr>
          <w:rFonts w:hint="eastAsia" w:ascii="宋体" w:hAnsi="宋体" w:eastAsia="宋体"/>
          <w:color w:val="11797A"/>
          <w:spacing w:val="-4"/>
          <w:sz w:val="20"/>
        </w:rPr>
        <w:t>【思考】</w:t>
      </w:r>
      <w:r>
        <w:rPr>
          <w:rFonts w:hint="eastAsia" w:ascii="宋体" w:hAnsi="宋体" w:eastAsia="宋体"/>
          <w:color w:val="231F20"/>
          <w:spacing w:val="-4"/>
          <w:sz w:val="20"/>
        </w:rPr>
        <w:t>你能再举出几个“</w:t>
      </w:r>
      <w:r>
        <w:rPr>
          <w:rFonts w:ascii="Tahoma" w:hAnsi="Tahoma" w:eastAsia="Tahoma"/>
          <w:color w:val="231F20"/>
          <w:spacing w:val="-4"/>
          <w:sz w:val="20"/>
        </w:rPr>
        <w:t>find</w:t>
      </w:r>
      <w:r>
        <w:rPr>
          <w:rFonts w:ascii="Tahoma" w:hAnsi="Tahoma" w:eastAsia="Tahoma"/>
          <w:color w:val="231F20"/>
          <w:spacing w:val="-1"/>
          <w:sz w:val="20"/>
        </w:rPr>
        <w:t xml:space="preserve"> + </w:t>
      </w:r>
      <w:r>
        <w:rPr>
          <w:rFonts w:hint="eastAsia" w:ascii="宋体" w:hAnsi="宋体" w:eastAsia="宋体"/>
          <w:color w:val="231F20"/>
          <w:spacing w:val="-15"/>
          <w:sz w:val="20"/>
        </w:rPr>
        <w:t xml:space="preserve">宾语 </w:t>
      </w:r>
      <w:r>
        <w:rPr>
          <w:rFonts w:ascii="Tahoma" w:hAnsi="Tahoma" w:eastAsia="Tahoma"/>
          <w:color w:val="231F20"/>
          <w:spacing w:val="-2"/>
          <w:sz w:val="20"/>
        </w:rPr>
        <w:t xml:space="preserve">+ </w:t>
      </w:r>
      <w:r>
        <w:rPr>
          <w:rFonts w:hint="eastAsia" w:ascii="宋体" w:hAnsi="宋体" w:eastAsia="宋体"/>
          <w:color w:val="231F20"/>
          <w:spacing w:val="-5"/>
          <w:sz w:val="20"/>
        </w:rPr>
        <w:t>宾补”的例句吗？</w:t>
      </w:r>
    </w:p>
    <w:p w14:paraId="768739A6">
      <w:pPr>
        <w:pStyle w:val="11"/>
        <w:spacing w:before="10"/>
        <w:rPr>
          <w:rFonts w:ascii="宋体"/>
          <w:sz w:val="23"/>
        </w:rPr>
      </w:pPr>
    </w:p>
    <w:p w14:paraId="07437AEC">
      <w:pPr>
        <w:pStyle w:val="15"/>
        <w:numPr>
          <w:ilvl w:val="0"/>
          <w:numId w:val="120"/>
        </w:numPr>
        <w:tabs>
          <w:tab w:val="left" w:pos="1528"/>
          <w:tab w:val="left" w:pos="1530"/>
        </w:tabs>
        <w:spacing w:before="0" w:after="0" w:line="242" w:lineRule="auto"/>
        <w:ind w:left="1530" w:right="1355" w:hanging="341"/>
        <w:jc w:val="both"/>
        <w:rPr>
          <w:rFonts w:hint="eastAsia" w:ascii="宋体" w:eastAsia="宋体"/>
          <w:sz w:val="20"/>
        </w:rPr>
      </w:pPr>
      <w:r>
        <w:rPr>
          <w:rFonts w:ascii="Tahoma" w:eastAsia="Tahoma"/>
          <w:b/>
          <w:color w:val="231F20"/>
          <w:spacing w:val="-2"/>
          <w:sz w:val="24"/>
        </w:rPr>
        <w:t>She</w:t>
      </w:r>
      <w:r>
        <w:rPr>
          <w:rFonts w:ascii="Tahoma" w:eastAsia="Tahoma"/>
          <w:b/>
          <w:color w:val="231F20"/>
          <w:spacing w:val="-16"/>
          <w:sz w:val="24"/>
        </w:rPr>
        <w:t xml:space="preserve"> </w:t>
      </w:r>
      <w:r>
        <w:rPr>
          <w:rFonts w:ascii="Tahoma" w:eastAsia="Tahoma"/>
          <w:b/>
          <w:color w:val="231F20"/>
          <w:spacing w:val="-2"/>
          <w:sz w:val="24"/>
        </w:rPr>
        <w:t>realised</w:t>
      </w:r>
      <w:r>
        <w:rPr>
          <w:rFonts w:ascii="Tahoma" w:eastAsia="Tahoma"/>
          <w:b/>
          <w:color w:val="231F20"/>
          <w:spacing w:val="-16"/>
          <w:sz w:val="24"/>
        </w:rPr>
        <w:t xml:space="preserve"> </w:t>
      </w:r>
      <w:r>
        <w:rPr>
          <w:rFonts w:ascii="Tahoma" w:eastAsia="Tahoma"/>
          <w:b/>
          <w:color w:val="231F20"/>
          <w:spacing w:val="-2"/>
          <w:sz w:val="24"/>
        </w:rPr>
        <w:t>that</w:t>
      </w:r>
      <w:r>
        <w:rPr>
          <w:rFonts w:ascii="Tahoma" w:eastAsia="Tahoma"/>
          <w:b/>
          <w:color w:val="231F20"/>
          <w:spacing w:val="-15"/>
          <w:sz w:val="24"/>
        </w:rPr>
        <w:t xml:space="preserve"> </w:t>
      </w:r>
      <w:r>
        <w:rPr>
          <w:rFonts w:ascii="Tahoma" w:eastAsia="Tahoma"/>
          <w:b/>
          <w:color w:val="231F20"/>
          <w:spacing w:val="-2"/>
          <w:sz w:val="24"/>
        </w:rPr>
        <w:t>one</w:t>
      </w:r>
      <w:r>
        <w:rPr>
          <w:rFonts w:ascii="Tahoma" w:eastAsia="Tahoma"/>
          <w:b/>
          <w:color w:val="231F20"/>
          <w:spacing w:val="-16"/>
          <w:sz w:val="24"/>
        </w:rPr>
        <w:t xml:space="preserve"> </w:t>
      </w:r>
      <w:r>
        <w:rPr>
          <w:rFonts w:ascii="Tahoma" w:eastAsia="Tahoma"/>
          <w:b/>
          <w:color w:val="231F20"/>
          <w:spacing w:val="-2"/>
          <w:sz w:val="24"/>
        </w:rPr>
        <w:t>of</w:t>
      </w:r>
      <w:r>
        <w:rPr>
          <w:rFonts w:ascii="Tahoma" w:eastAsia="Tahoma"/>
          <w:b/>
          <w:color w:val="231F20"/>
          <w:spacing w:val="-15"/>
          <w:sz w:val="24"/>
        </w:rPr>
        <w:t xml:space="preserve"> </w:t>
      </w:r>
      <w:r>
        <w:rPr>
          <w:rFonts w:ascii="Tahoma" w:eastAsia="Tahoma"/>
          <w:b/>
          <w:color w:val="231F20"/>
          <w:spacing w:val="-2"/>
          <w:sz w:val="24"/>
        </w:rPr>
        <w:t>the</w:t>
      </w:r>
      <w:r>
        <w:rPr>
          <w:rFonts w:ascii="Tahoma" w:eastAsia="Tahoma"/>
          <w:b/>
          <w:color w:val="231F20"/>
          <w:spacing w:val="-16"/>
          <w:sz w:val="24"/>
        </w:rPr>
        <w:t xml:space="preserve"> </w:t>
      </w:r>
      <w:r>
        <w:rPr>
          <w:rFonts w:ascii="Tahoma" w:eastAsia="Tahoma"/>
          <w:b/>
          <w:color w:val="231F20"/>
          <w:spacing w:val="-2"/>
          <w:sz w:val="24"/>
        </w:rPr>
        <w:t>greatest</w:t>
      </w:r>
      <w:r>
        <w:rPr>
          <w:rFonts w:ascii="Tahoma" w:eastAsia="Tahoma"/>
          <w:b/>
          <w:color w:val="231F20"/>
          <w:spacing w:val="-16"/>
          <w:sz w:val="24"/>
        </w:rPr>
        <w:t xml:space="preserve"> </w:t>
      </w:r>
      <w:r>
        <w:rPr>
          <w:rFonts w:ascii="Tahoma" w:eastAsia="Tahoma"/>
          <w:b/>
          <w:color w:val="231F20"/>
          <w:spacing w:val="-2"/>
          <w:sz w:val="24"/>
        </w:rPr>
        <w:t>benefits</w:t>
      </w:r>
      <w:r>
        <w:rPr>
          <w:rFonts w:ascii="Tahoma" w:eastAsia="Tahoma"/>
          <w:b/>
          <w:color w:val="231F20"/>
          <w:spacing w:val="-15"/>
          <w:sz w:val="24"/>
        </w:rPr>
        <w:t xml:space="preserve"> </w:t>
      </w:r>
      <w:r>
        <w:rPr>
          <w:rFonts w:ascii="Tahoma" w:eastAsia="Tahoma"/>
          <w:b/>
          <w:color w:val="231F20"/>
          <w:spacing w:val="-2"/>
          <w:sz w:val="24"/>
        </w:rPr>
        <w:t>of</w:t>
      </w:r>
      <w:r>
        <w:rPr>
          <w:rFonts w:ascii="Tahoma" w:eastAsia="Tahoma"/>
          <w:b/>
          <w:color w:val="231F20"/>
          <w:spacing w:val="-16"/>
          <w:sz w:val="24"/>
        </w:rPr>
        <w:t xml:space="preserve"> </w:t>
      </w:r>
      <w:r>
        <w:rPr>
          <w:rFonts w:ascii="Tahoma" w:eastAsia="Tahoma"/>
          <w:b/>
          <w:color w:val="231F20"/>
          <w:spacing w:val="-2"/>
          <w:sz w:val="24"/>
        </w:rPr>
        <w:t>the</w:t>
      </w:r>
      <w:r>
        <w:rPr>
          <w:rFonts w:ascii="Tahoma" w:eastAsia="Tahoma"/>
          <w:b/>
          <w:color w:val="231F20"/>
          <w:spacing w:val="-15"/>
          <w:sz w:val="24"/>
        </w:rPr>
        <w:t xml:space="preserve"> </w:t>
      </w:r>
      <w:r>
        <w:rPr>
          <w:rFonts w:ascii="Tahoma" w:eastAsia="Tahoma"/>
          <w:b/>
          <w:color w:val="231F20"/>
          <w:spacing w:val="-2"/>
          <w:sz w:val="24"/>
        </w:rPr>
        <w:t>Internet</w:t>
      </w:r>
      <w:r>
        <w:rPr>
          <w:rFonts w:ascii="Tahoma" w:eastAsia="Tahoma"/>
          <w:b/>
          <w:color w:val="231F20"/>
          <w:spacing w:val="-16"/>
          <w:sz w:val="24"/>
        </w:rPr>
        <w:t xml:space="preserve"> </w:t>
      </w:r>
      <w:r>
        <w:rPr>
          <w:rFonts w:ascii="Tahoma" w:eastAsia="Tahoma"/>
          <w:b/>
          <w:color w:val="231F20"/>
          <w:spacing w:val="-2"/>
          <w:sz w:val="24"/>
        </w:rPr>
        <w:t>was</w:t>
      </w:r>
      <w:r>
        <w:rPr>
          <w:rFonts w:ascii="Tahoma" w:eastAsia="Tahoma"/>
          <w:b/>
          <w:color w:val="231F20"/>
          <w:spacing w:val="-15"/>
          <w:sz w:val="24"/>
        </w:rPr>
        <w:t xml:space="preserve"> </w:t>
      </w:r>
      <w:r>
        <w:rPr>
          <w:rFonts w:ascii="Tahoma" w:eastAsia="Tahoma"/>
          <w:b/>
          <w:color w:val="231F20"/>
          <w:spacing w:val="-2"/>
          <w:sz w:val="24"/>
        </w:rPr>
        <w:t>its</w:t>
      </w:r>
      <w:r>
        <w:rPr>
          <w:rFonts w:ascii="Tahoma" w:eastAsia="Tahoma"/>
          <w:b/>
          <w:color w:val="231F20"/>
          <w:spacing w:val="-16"/>
          <w:sz w:val="24"/>
        </w:rPr>
        <w:t xml:space="preserve"> </w:t>
      </w:r>
      <w:r>
        <w:rPr>
          <w:rFonts w:ascii="Tahoma" w:eastAsia="Tahoma"/>
          <w:b/>
          <w:color w:val="231F20"/>
          <w:spacing w:val="-2"/>
          <w:sz w:val="24"/>
        </w:rPr>
        <w:t>ability</w:t>
      </w:r>
      <w:r>
        <w:rPr>
          <w:rFonts w:ascii="Tahoma" w:eastAsia="Tahoma"/>
          <w:b/>
          <w:color w:val="231F20"/>
          <w:spacing w:val="-16"/>
          <w:sz w:val="24"/>
        </w:rPr>
        <w:t xml:space="preserve"> </w:t>
      </w:r>
      <w:r>
        <w:rPr>
          <w:rFonts w:ascii="Tahoma" w:eastAsia="Tahoma"/>
          <w:b/>
          <w:color w:val="231F20"/>
          <w:spacing w:val="-2"/>
          <w:sz w:val="24"/>
        </w:rPr>
        <w:t xml:space="preserve">to </w:t>
      </w:r>
      <w:r>
        <w:rPr>
          <w:rFonts w:ascii="Tahoma" w:eastAsia="Tahoma"/>
          <w:b/>
          <w:color w:val="231F20"/>
          <w:w w:val="90"/>
          <w:sz w:val="24"/>
        </w:rPr>
        <w:t>remove</w:t>
      </w:r>
      <w:r>
        <w:rPr>
          <w:rFonts w:ascii="Tahoma" w:eastAsia="Tahoma"/>
          <w:b/>
          <w:color w:val="231F20"/>
          <w:spacing w:val="28"/>
          <w:sz w:val="24"/>
        </w:rPr>
        <w:t xml:space="preserve"> </w:t>
      </w:r>
      <w:r>
        <w:rPr>
          <w:rFonts w:ascii="Tahoma" w:eastAsia="Tahoma"/>
          <w:b/>
          <w:color w:val="231F20"/>
          <w:w w:val="90"/>
          <w:sz w:val="24"/>
        </w:rPr>
        <w:t>the</w:t>
      </w:r>
      <w:r>
        <w:rPr>
          <w:rFonts w:ascii="Tahoma" w:eastAsia="Tahoma"/>
          <w:b/>
          <w:color w:val="231F20"/>
          <w:spacing w:val="28"/>
          <w:sz w:val="24"/>
        </w:rPr>
        <w:t xml:space="preserve"> </w:t>
      </w:r>
      <w:r>
        <w:rPr>
          <w:rFonts w:ascii="Tahoma" w:eastAsia="Tahoma"/>
          <w:b/>
          <w:color w:val="231F20"/>
          <w:w w:val="90"/>
          <w:sz w:val="24"/>
        </w:rPr>
        <w:t>distance</w:t>
      </w:r>
      <w:r>
        <w:rPr>
          <w:rFonts w:ascii="Tahoma" w:eastAsia="Tahoma"/>
          <w:b/>
          <w:color w:val="231F20"/>
          <w:spacing w:val="28"/>
          <w:sz w:val="24"/>
        </w:rPr>
        <w:t xml:space="preserve"> </w:t>
      </w:r>
      <w:r>
        <w:rPr>
          <w:rFonts w:ascii="Tahoma" w:eastAsia="Tahoma"/>
          <w:b/>
          <w:color w:val="231F20"/>
          <w:w w:val="90"/>
          <w:sz w:val="24"/>
        </w:rPr>
        <w:t>that</w:t>
      </w:r>
      <w:r>
        <w:rPr>
          <w:rFonts w:ascii="Tahoma" w:eastAsia="Tahoma"/>
          <w:b/>
          <w:color w:val="231F20"/>
          <w:spacing w:val="28"/>
          <w:sz w:val="24"/>
        </w:rPr>
        <w:t xml:space="preserve"> </w:t>
      </w:r>
      <w:r>
        <w:rPr>
          <w:rFonts w:ascii="Tahoma" w:eastAsia="Tahoma"/>
          <w:b/>
          <w:color w:val="231F20"/>
          <w:w w:val="90"/>
          <w:sz w:val="24"/>
        </w:rPr>
        <w:t>usually</w:t>
      </w:r>
      <w:r>
        <w:rPr>
          <w:rFonts w:ascii="Tahoma" w:eastAsia="Tahoma"/>
          <w:b/>
          <w:color w:val="231F20"/>
          <w:spacing w:val="28"/>
          <w:sz w:val="24"/>
        </w:rPr>
        <w:t xml:space="preserve"> </w:t>
      </w:r>
      <w:r>
        <w:rPr>
          <w:rFonts w:ascii="Tahoma" w:eastAsia="Tahoma"/>
          <w:b/>
          <w:color w:val="231F20"/>
          <w:w w:val="90"/>
          <w:sz w:val="24"/>
        </w:rPr>
        <w:t>exists</w:t>
      </w:r>
      <w:r>
        <w:rPr>
          <w:rFonts w:ascii="Tahoma" w:eastAsia="Tahoma"/>
          <w:b/>
          <w:color w:val="231F20"/>
          <w:spacing w:val="28"/>
          <w:sz w:val="24"/>
        </w:rPr>
        <w:t xml:space="preserve"> </w:t>
      </w:r>
      <w:r>
        <w:rPr>
          <w:rFonts w:ascii="Tahoma" w:eastAsia="Tahoma"/>
          <w:b/>
          <w:color w:val="231F20"/>
          <w:w w:val="90"/>
          <w:sz w:val="24"/>
        </w:rPr>
        <w:t>between</w:t>
      </w:r>
      <w:r>
        <w:rPr>
          <w:rFonts w:ascii="Tahoma" w:eastAsia="Tahoma"/>
          <w:b/>
          <w:color w:val="231F20"/>
          <w:spacing w:val="28"/>
          <w:sz w:val="24"/>
        </w:rPr>
        <w:t xml:space="preserve"> </w:t>
      </w:r>
      <w:r>
        <w:rPr>
          <w:rFonts w:ascii="Tahoma" w:eastAsia="Tahoma"/>
          <w:b/>
          <w:color w:val="231F20"/>
          <w:w w:val="90"/>
          <w:sz w:val="24"/>
        </w:rPr>
        <w:t>people.</w:t>
      </w:r>
      <w:r>
        <w:rPr>
          <w:rFonts w:ascii="Tahoma" w:eastAsia="Tahoma"/>
          <w:b/>
          <w:color w:val="231F20"/>
          <w:spacing w:val="28"/>
          <w:sz w:val="24"/>
        </w:rPr>
        <w:t xml:space="preserve"> </w:t>
      </w:r>
      <w:r>
        <w:rPr>
          <w:rFonts w:hint="eastAsia" w:ascii="宋体" w:eastAsia="宋体"/>
          <w:color w:val="231F20"/>
          <w:w w:val="90"/>
          <w:position w:val="2"/>
          <w:sz w:val="20"/>
        </w:rPr>
        <w:t>她意识到互联网的最大好处之一</w:t>
      </w:r>
      <w:r>
        <w:rPr>
          <w:rFonts w:hint="eastAsia" w:ascii="宋体" w:eastAsia="宋体"/>
          <w:color w:val="231F20"/>
          <w:spacing w:val="-2"/>
          <w:sz w:val="20"/>
        </w:rPr>
        <w:t>就是能够消除通常存在于人和人之间的距离感。</w:t>
      </w:r>
    </w:p>
    <w:p w14:paraId="3116776B">
      <w:pPr>
        <w:pStyle w:val="11"/>
        <w:spacing w:before="4"/>
        <w:rPr>
          <w:rFonts w:ascii="宋体"/>
          <w:sz w:val="17"/>
        </w:rPr>
      </w:pPr>
    </w:p>
    <w:p w14:paraId="70E4749B">
      <w:pPr>
        <w:spacing w:before="0" w:line="261" w:lineRule="auto"/>
        <w:ind w:left="1530" w:right="1358" w:firstLine="399"/>
        <w:jc w:val="both"/>
        <w:rPr>
          <w:rFonts w:hint="eastAsia" w:ascii="宋体" w:eastAsia="宋体"/>
          <w:sz w:val="20"/>
        </w:rPr>
      </w:pPr>
      <w:r>
        <w:rPr>
          <w:rFonts w:hint="eastAsia" w:ascii="宋体" w:eastAsia="宋体"/>
          <w:color w:val="231F20"/>
          <w:spacing w:val="17"/>
          <w:sz w:val="20"/>
        </w:rPr>
        <w:t>这是一个复合句，</w:t>
      </w:r>
      <w:r>
        <w:rPr>
          <w:rFonts w:ascii="Tahoma" w:eastAsia="Tahoma"/>
          <w:color w:val="231F20"/>
          <w:sz w:val="20"/>
        </w:rPr>
        <w:t>realised</w:t>
      </w:r>
      <w:r>
        <w:rPr>
          <w:rFonts w:ascii="Tahoma" w:eastAsia="Tahoma"/>
          <w:color w:val="231F20"/>
          <w:spacing w:val="-16"/>
          <w:sz w:val="20"/>
        </w:rPr>
        <w:t xml:space="preserve"> </w:t>
      </w:r>
      <w:r>
        <w:rPr>
          <w:rFonts w:hint="eastAsia" w:ascii="宋体" w:eastAsia="宋体"/>
          <w:color w:val="231F20"/>
          <w:spacing w:val="24"/>
          <w:sz w:val="20"/>
        </w:rPr>
        <w:t>之后由</w:t>
      </w:r>
      <w:r>
        <w:rPr>
          <w:rFonts w:ascii="Tahoma" w:eastAsia="Tahoma"/>
          <w:color w:val="231F20"/>
          <w:sz w:val="20"/>
        </w:rPr>
        <w:t>that</w:t>
      </w:r>
      <w:r>
        <w:rPr>
          <w:rFonts w:ascii="Tahoma" w:eastAsia="Tahoma"/>
          <w:color w:val="231F20"/>
          <w:spacing w:val="-16"/>
          <w:sz w:val="20"/>
        </w:rPr>
        <w:t xml:space="preserve"> </w:t>
      </w:r>
      <w:r>
        <w:rPr>
          <w:rFonts w:hint="eastAsia" w:ascii="宋体" w:eastAsia="宋体"/>
          <w:color w:val="231F20"/>
          <w:spacing w:val="14"/>
          <w:sz w:val="20"/>
        </w:rPr>
        <w:t>引导了一个宾语从句， 宾语从句中</w:t>
      </w:r>
      <w:r>
        <w:rPr>
          <w:rFonts w:ascii="Tahoma" w:eastAsia="Tahoma"/>
          <w:color w:val="231F20"/>
          <w:sz w:val="20"/>
        </w:rPr>
        <w:t>one</w:t>
      </w:r>
      <w:r>
        <w:rPr>
          <w:rFonts w:ascii="Tahoma" w:eastAsia="Tahoma"/>
          <w:color w:val="231F20"/>
          <w:spacing w:val="-15"/>
          <w:sz w:val="20"/>
        </w:rPr>
        <w:t xml:space="preserve"> </w:t>
      </w:r>
      <w:r>
        <w:rPr>
          <w:rFonts w:ascii="Tahoma" w:eastAsia="Tahoma"/>
          <w:color w:val="231F20"/>
          <w:sz w:val="20"/>
        </w:rPr>
        <w:t>of</w:t>
      </w:r>
      <w:r>
        <w:rPr>
          <w:rFonts w:ascii="Tahoma" w:eastAsia="Tahoma"/>
          <w:color w:val="231F20"/>
          <w:spacing w:val="-16"/>
          <w:sz w:val="20"/>
        </w:rPr>
        <w:t xml:space="preserve"> </w:t>
      </w:r>
      <w:r>
        <w:rPr>
          <w:rFonts w:ascii="Tahoma" w:eastAsia="Tahoma"/>
          <w:color w:val="231F20"/>
          <w:sz w:val="20"/>
        </w:rPr>
        <w:t>the</w:t>
      </w:r>
      <w:r>
        <w:rPr>
          <w:rFonts w:ascii="Tahoma" w:eastAsia="Tahoma"/>
          <w:color w:val="231F20"/>
          <w:spacing w:val="-2"/>
          <w:sz w:val="20"/>
        </w:rPr>
        <w:t xml:space="preserve"> </w:t>
      </w:r>
      <w:r>
        <w:rPr>
          <w:rFonts w:ascii="Tahoma" w:eastAsia="Tahoma"/>
          <w:color w:val="231F20"/>
          <w:sz w:val="20"/>
        </w:rPr>
        <w:t xml:space="preserve">greatest </w:t>
      </w:r>
      <w:r>
        <w:rPr>
          <w:rFonts w:ascii="Tahoma" w:eastAsia="Tahoma"/>
          <w:color w:val="231F20"/>
          <w:spacing w:val="-4"/>
          <w:sz w:val="20"/>
        </w:rPr>
        <w:t>benefits</w:t>
      </w:r>
      <w:r>
        <w:rPr>
          <w:rFonts w:ascii="Tahoma" w:eastAsia="Tahoma"/>
          <w:color w:val="231F20"/>
          <w:spacing w:val="-12"/>
          <w:sz w:val="20"/>
        </w:rPr>
        <w:t xml:space="preserve"> </w:t>
      </w:r>
      <w:r>
        <w:rPr>
          <w:rFonts w:ascii="Tahoma" w:eastAsia="Tahoma"/>
          <w:color w:val="231F20"/>
          <w:spacing w:val="-4"/>
          <w:sz w:val="20"/>
        </w:rPr>
        <w:t>of</w:t>
      </w:r>
      <w:r>
        <w:rPr>
          <w:rFonts w:ascii="Tahoma" w:eastAsia="Tahoma"/>
          <w:color w:val="231F20"/>
          <w:spacing w:val="-12"/>
          <w:sz w:val="20"/>
        </w:rPr>
        <w:t xml:space="preserve"> </w:t>
      </w:r>
      <w:r>
        <w:rPr>
          <w:rFonts w:ascii="Tahoma" w:eastAsia="Tahoma"/>
          <w:color w:val="231F20"/>
          <w:spacing w:val="-4"/>
          <w:sz w:val="20"/>
        </w:rPr>
        <w:t>the</w:t>
      </w:r>
      <w:r>
        <w:rPr>
          <w:rFonts w:ascii="Tahoma" w:eastAsia="Tahoma"/>
          <w:color w:val="231F20"/>
          <w:spacing w:val="-11"/>
          <w:sz w:val="20"/>
        </w:rPr>
        <w:t xml:space="preserve"> </w:t>
      </w:r>
      <w:r>
        <w:rPr>
          <w:rFonts w:ascii="Tahoma" w:eastAsia="Tahoma"/>
          <w:color w:val="231F20"/>
          <w:spacing w:val="-4"/>
          <w:sz w:val="20"/>
        </w:rPr>
        <w:t>Internet</w:t>
      </w:r>
      <w:r>
        <w:rPr>
          <w:rFonts w:ascii="Tahoma" w:eastAsia="Tahoma"/>
          <w:color w:val="231F20"/>
          <w:spacing w:val="-12"/>
          <w:sz w:val="20"/>
        </w:rPr>
        <w:t xml:space="preserve"> </w:t>
      </w:r>
      <w:r>
        <w:rPr>
          <w:rFonts w:hint="eastAsia" w:ascii="宋体" w:eastAsia="宋体"/>
          <w:color w:val="231F20"/>
          <w:spacing w:val="-4"/>
          <w:sz w:val="20"/>
        </w:rPr>
        <w:t>是主语，</w:t>
      </w:r>
      <w:r>
        <w:rPr>
          <w:rFonts w:ascii="Tahoma" w:eastAsia="Tahoma"/>
          <w:color w:val="231F20"/>
          <w:spacing w:val="-4"/>
          <w:sz w:val="20"/>
        </w:rPr>
        <w:t>its</w:t>
      </w:r>
      <w:r>
        <w:rPr>
          <w:rFonts w:ascii="Tahoma" w:eastAsia="Tahoma"/>
          <w:color w:val="231F20"/>
          <w:spacing w:val="-12"/>
          <w:sz w:val="20"/>
        </w:rPr>
        <w:t xml:space="preserve"> </w:t>
      </w:r>
      <w:r>
        <w:rPr>
          <w:rFonts w:ascii="Tahoma" w:eastAsia="Tahoma"/>
          <w:color w:val="231F20"/>
          <w:spacing w:val="-4"/>
          <w:sz w:val="20"/>
        </w:rPr>
        <w:t>ability</w:t>
      </w:r>
      <w:r>
        <w:rPr>
          <w:rFonts w:ascii="Tahoma" w:eastAsia="Tahoma"/>
          <w:color w:val="231F20"/>
          <w:spacing w:val="-11"/>
          <w:sz w:val="20"/>
        </w:rPr>
        <w:t xml:space="preserve"> </w:t>
      </w:r>
      <w:r>
        <w:rPr>
          <w:rFonts w:hint="eastAsia" w:ascii="宋体" w:eastAsia="宋体"/>
          <w:color w:val="231F20"/>
          <w:spacing w:val="-6"/>
          <w:sz w:val="20"/>
        </w:rPr>
        <w:t xml:space="preserve">是表语，被动词不定式短语 </w:t>
      </w:r>
      <w:r>
        <w:rPr>
          <w:rFonts w:ascii="Tahoma" w:eastAsia="Tahoma"/>
          <w:color w:val="231F20"/>
          <w:spacing w:val="-4"/>
          <w:sz w:val="20"/>
        </w:rPr>
        <w:t>to</w:t>
      </w:r>
      <w:r>
        <w:rPr>
          <w:rFonts w:ascii="Tahoma" w:eastAsia="Tahoma"/>
          <w:color w:val="231F20"/>
          <w:spacing w:val="-8"/>
          <w:sz w:val="20"/>
        </w:rPr>
        <w:t xml:space="preserve"> </w:t>
      </w:r>
      <w:r>
        <w:rPr>
          <w:rFonts w:ascii="Tahoma" w:eastAsia="Tahoma"/>
          <w:color w:val="231F20"/>
          <w:spacing w:val="-4"/>
          <w:sz w:val="20"/>
        </w:rPr>
        <w:t>remove</w:t>
      </w:r>
      <w:r>
        <w:rPr>
          <w:rFonts w:ascii="Tahoma" w:eastAsia="Tahoma"/>
          <w:color w:val="231F20"/>
          <w:sz w:val="20"/>
        </w:rPr>
        <w:t xml:space="preserve"> </w:t>
      </w:r>
      <w:r>
        <w:rPr>
          <w:rFonts w:ascii="Tahoma" w:eastAsia="Tahoma"/>
          <w:color w:val="231F20"/>
          <w:spacing w:val="-4"/>
          <w:sz w:val="20"/>
        </w:rPr>
        <w:t>the</w:t>
      </w:r>
      <w:r>
        <w:rPr>
          <w:rFonts w:ascii="Tahoma" w:eastAsia="Tahoma"/>
          <w:color w:val="231F20"/>
          <w:sz w:val="20"/>
        </w:rPr>
        <w:t xml:space="preserve"> </w:t>
      </w:r>
      <w:r>
        <w:rPr>
          <w:rFonts w:ascii="Tahoma" w:eastAsia="Tahoma"/>
          <w:color w:val="231F20"/>
          <w:spacing w:val="-4"/>
          <w:sz w:val="20"/>
        </w:rPr>
        <w:t>distance</w:t>
      </w:r>
      <w:r>
        <w:rPr>
          <w:rFonts w:ascii="Tahoma" w:eastAsia="Tahoma"/>
          <w:color w:val="231F20"/>
          <w:sz w:val="20"/>
        </w:rPr>
        <w:t xml:space="preserve"> </w:t>
      </w:r>
      <w:r>
        <w:rPr>
          <w:rFonts w:ascii="Tahoma" w:eastAsia="Tahoma"/>
          <w:color w:val="231F20"/>
          <w:spacing w:val="-4"/>
          <w:sz w:val="20"/>
        </w:rPr>
        <w:t>that</w:t>
      </w:r>
      <w:r>
        <w:rPr>
          <w:rFonts w:ascii="Tahoma" w:eastAsia="Tahoma"/>
          <w:color w:val="231F20"/>
          <w:sz w:val="20"/>
        </w:rPr>
        <w:t xml:space="preserve"> </w:t>
      </w:r>
      <w:r>
        <w:rPr>
          <w:rFonts w:ascii="Tahoma" w:eastAsia="Tahoma"/>
          <w:color w:val="231F20"/>
          <w:spacing w:val="-4"/>
          <w:sz w:val="20"/>
        </w:rPr>
        <w:t xml:space="preserve">usually </w:t>
      </w:r>
      <w:r>
        <w:rPr>
          <w:rFonts w:ascii="Tahoma" w:eastAsia="Tahoma"/>
          <w:color w:val="231F20"/>
          <w:sz w:val="20"/>
        </w:rPr>
        <w:t>exists</w:t>
      </w:r>
      <w:r>
        <w:rPr>
          <w:rFonts w:ascii="Tahoma" w:eastAsia="Tahoma"/>
          <w:color w:val="231F20"/>
          <w:spacing w:val="-16"/>
          <w:sz w:val="20"/>
        </w:rPr>
        <w:t xml:space="preserve"> </w:t>
      </w:r>
      <w:r>
        <w:rPr>
          <w:rFonts w:ascii="Tahoma" w:eastAsia="Tahoma"/>
          <w:color w:val="231F20"/>
          <w:sz w:val="20"/>
        </w:rPr>
        <w:t>between</w:t>
      </w:r>
      <w:r>
        <w:rPr>
          <w:rFonts w:ascii="Tahoma" w:eastAsia="Tahoma"/>
          <w:color w:val="231F20"/>
          <w:spacing w:val="-16"/>
          <w:sz w:val="20"/>
        </w:rPr>
        <w:t xml:space="preserve"> </w:t>
      </w:r>
      <w:r>
        <w:rPr>
          <w:rFonts w:ascii="Tahoma" w:eastAsia="Tahoma"/>
          <w:color w:val="231F20"/>
          <w:sz w:val="20"/>
        </w:rPr>
        <w:t>people</w:t>
      </w:r>
      <w:r>
        <w:rPr>
          <w:rFonts w:ascii="Tahoma" w:eastAsia="Tahoma"/>
          <w:color w:val="231F20"/>
          <w:spacing w:val="-38"/>
          <w:sz w:val="20"/>
        </w:rPr>
        <w:t xml:space="preserve"> </w:t>
      </w:r>
      <w:r>
        <w:rPr>
          <w:rFonts w:hint="eastAsia" w:ascii="宋体" w:eastAsia="宋体"/>
          <w:color w:val="231F20"/>
          <w:sz w:val="20"/>
        </w:rPr>
        <w:t>所修饰，动词不定式短语中又包含了由</w:t>
      </w:r>
      <w:r>
        <w:rPr>
          <w:rFonts w:ascii="Tahoma" w:eastAsia="Tahoma"/>
          <w:color w:val="231F20"/>
          <w:sz w:val="20"/>
        </w:rPr>
        <w:t>that</w:t>
      </w:r>
      <w:r>
        <w:rPr>
          <w:rFonts w:ascii="Tahoma" w:eastAsia="Tahoma"/>
          <w:color w:val="231F20"/>
          <w:spacing w:val="-38"/>
          <w:sz w:val="20"/>
        </w:rPr>
        <w:t xml:space="preserve"> </w:t>
      </w:r>
      <w:r>
        <w:rPr>
          <w:rFonts w:hint="eastAsia" w:ascii="宋体" w:eastAsia="宋体"/>
          <w:color w:val="231F20"/>
          <w:sz w:val="20"/>
        </w:rPr>
        <w:t>引起的定语从句，修饰</w:t>
      </w:r>
      <w:r>
        <w:rPr>
          <w:rFonts w:ascii="Tahoma" w:eastAsia="Tahoma"/>
          <w:color w:val="231F20"/>
          <w:sz w:val="20"/>
        </w:rPr>
        <w:t>the</w:t>
      </w:r>
      <w:r>
        <w:rPr>
          <w:rFonts w:ascii="Tahoma" w:eastAsia="Tahoma"/>
          <w:color w:val="231F20"/>
          <w:spacing w:val="-13"/>
          <w:sz w:val="20"/>
        </w:rPr>
        <w:t xml:space="preserve"> </w:t>
      </w:r>
      <w:r>
        <w:rPr>
          <w:rFonts w:ascii="Tahoma" w:eastAsia="Tahoma"/>
          <w:color w:val="231F20"/>
          <w:sz w:val="20"/>
        </w:rPr>
        <w:t>distance</w:t>
      </w:r>
      <w:r>
        <w:rPr>
          <w:rFonts w:hint="eastAsia" w:ascii="宋体" w:eastAsia="宋体"/>
          <w:color w:val="231F20"/>
          <w:spacing w:val="-10"/>
          <w:sz w:val="20"/>
        </w:rPr>
        <w:t>。</w:t>
      </w:r>
    </w:p>
    <w:p w14:paraId="592C9109">
      <w:pPr>
        <w:spacing w:before="2"/>
        <w:ind w:left="0" w:right="2841" w:firstLine="0"/>
        <w:jc w:val="center"/>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你能在本单元中找出更多从句中包含从句的例句吗？</w:t>
      </w:r>
    </w:p>
    <w:p w14:paraId="086D53FF">
      <w:pPr>
        <w:pStyle w:val="11"/>
        <w:spacing w:before="4"/>
        <w:rPr>
          <w:rFonts w:ascii="宋体"/>
          <w:sz w:val="24"/>
        </w:rPr>
      </w:pPr>
    </w:p>
    <w:p w14:paraId="705032D6">
      <w:pPr>
        <w:pStyle w:val="15"/>
        <w:numPr>
          <w:ilvl w:val="0"/>
          <w:numId w:val="120"/>
        </w:numPr>
        <w:tabs>
          <w:tab w:val="left" w:pos="1528"/>
          <w:tab w:val="left" w:pos="1530"/>
        </w:tabs>
        <w:spacing w:before="1" w:after="0" w:line="232" w:lineRule="auto"/>
        <w:ind w:left="1530" w:right="1354" w:hanging="341"/>
        <w:jc w:val="both"/>
        <w:rPr>
          <w:rFonts w:hint="eastAsia" w:ascii="宋体" w:eastAsia="宋体"/>
          <w:sz w:val="24"/>
        </w:rPr>
      </w:pPr>
      <w:r>
        <w:rPr>
          <w:rFonts w:ascii="Tahoma" w:eastAsia="Tahoma"/>
          <w:b/>
          <w:color w:val="231F20"/>
          <w:spacing w:val="-8"/>
          <w:sz w:val="24"/>
        </w:rPr>
        <w:t>She</w:t>
      </w:r>
      <w:r>
        <w:rPr>
          <w:rFonts w:ascii="Tahoma" w:eastAsia="Tahoma"/>
          <w:b/>
          <w:color w:val="231F20"/>
          <w:spacing w:val="-10"/>
          <w:sz w:val="24"/>
        </w:rPr>
        <w:t xml:space="preserve"> </w:t>
      </w:r>
      <w:r>
        <w:rPr>
          <w:rFonts w:ascii="Tahoma" w:eastAsia="Tahoma"/>
          <w:b/>
          <w:color w:val="231F20"/>
          <w:spacing w:val="-8"/>
          <w:sz w:val="24"/>
        </w:rPr>
        <w:t>was</w:t>
      </w:r>
      <w:r>
        <w:rPr>
          <w:rFonts w:ascii="Tahoma" w:eastAsia="Tahoma"/>
          <w:b/>
          <w:color w:val="231F20"/>
          <w:spacing w:val="-10"/>
          <w:sz w:val="24"/>
        </w:rPr>
        <w:t xml:space="preserve"> </w:t>
      </w:r>
      <w:r>
        <w:rPr>
          <w:rFonts w:ascii="Tahoma" w:eastAsia="Tahoma"/>
          <w:b/>
          <w:color w:val="231F20"/>
          <w:spacing w:val="-8"/>
          <w:sz w:val="24"/>
        </w:rPr>
        <w:t>so</w:t>
      </w:r>
      <w:r>
        <w:rPr>
          <w:rFonts w:ascii="Tahoma" w:eastAsia="Tahoma"/>
          <w:b/>
          <w:color w:val="231F20"/>
          <w:spacing w:val="-9"/>
          <w:sz w:val="24"/>
        </w:rPr>
        <w:t xml:space="preserve"> </w:t>
      </w:r>
      <w:r>
        <w:rPr>
          <w:rFonts w:ascii="Tahoma" w:eastAsia="Tahoma"/>
          <w:b/>
          <w:color w:val="231F20"/>
          <w:spacing w:val="-8"/>
          <w:sz w:val="24"/>
        </w:rPr>
        <w:t>inspired</w:t>
      </w:r>
      <w:r>
        <w:rPr>
          <w:rFonts w:ascii="Tahoma" w:eastAsia="Tahoma"/>
          <w:b/>
          <w:color w:val="231F20"/>
          <w:spacing w:val="-10"/>
          <w:sz w:val="24"/>
        </w:rPr>
        <w:t xml:space="preserve"> </w:t>
      </w:r>
      <w:r>
        <w:rPr>
          <w:rFonts w:ascii="Tahoma" w:eastAsia="Tahoma"/>
          <w:b/>
          <w:color w:val="231F20"/>
          <w:spacing w:val="-8"/>
          <w:sz w:val="24"/>
        </w:rPr>
        <w:t>by</w:t>
      </w:r>
      <w:r>
        <w:rPr>
          <w:rFonts w:ascii="Tahoma" w:eastAsia="Tahoma"/>
          <w:b/>
          <w:color w:val="231F20"/>
          <w:spacing w:val="-9"/>
          <w:sz w:val="24"/>
        </w:rPr>
        <w:t xml:space="preserve"> </w:t>
      </w:r>
      <w:r>
        <w:rPr>
          <w:rFonts w:ascii="Tahoma" w:eastAsia="Tahoma"/>
          <w:b/>
          <w:color w:val="231F20"/>
          <w:spacing w:val="-8"/>
          <w:sz w:val="24"/>
        </w:rPr>
        <w:t>the</w:t>
      </w:r>
      <w:r>
        <w:rPr>
          <w:rFonts w:ascii="Tahoma" w:eastAsia="Tahoma"/>
          <w:b/>
          <w:color w:val="231F20"/>
          <w:spacing w:val="-10"/>
          <w:sz w:val="24"/>
        </w:rPr>
        <w:t xml:space="preserve"> </w:t>
      </w:r>
      <w:r>
        <w:rPr>
          <w:rFonts w:ascii="Tahoma" w:eastAsia="Tahoma"/>
          <w:b/>
          <w:color w:val="231F20"/>
          <w:spacing w:val="-8"/>
          <w:sz w:val="24"/>
        </w:rPr>
        <w:t>people</w:t>
      </w:r>
      <w:r>
        <w:rPr>
          <w:rFonts w:ascii="Tahoma" w:eastAsia="Tahoma"/>
          <w:b/>
          <w:color w:val="231F20"/>
          <w:spacing w:val="-10"/>
          <w:sz w:val="24"/>
        </w:rPr>
        <w:t xml:space="preserve"> </w:t>
      </w:r>
      <w:r>
        <w:rPr>
          <w:rFonts w:ascii="Tahoma" w:eastAsia="Tahoma"/>
          <w:b/>
          <w:color w:val="231F20"/>
          <w:spacing w:val="-8"/>
          <w:sz w:val="24"/>
        </w:rPr>
        <w:t>she</w:t>
      </w:r>
      <w:r>
        <w:rPr>
          <w:rFonts w:ascii="Tahoma" w:eastAsia="Tahoma"/>
          <w:b/>
          <w:color w:val="231F20"/>
          <w:spacing w:val="-9"/>
          <w:sz w:val="24"/>
        </w:rPr>
        <w:t xml:space="preserve"> </w:t>
      </w:r>
      <w:r>
        <w:rPr>
          <w:rFonts w:ascii="Tahoma" w:eastAsia="Tahoma"/>
          <w:b/>
          <w:color w:val="231F20"/>
          <w:spacing w:val="-8"/>
          <w:sz w:val="24"/>
        </w:rPr>
        <w:t>met</w:t>
      </w:r>
      <w:r>
        <w:rPr>
          <w:rFonts w:ascii="Tahoma" w:eastAsia="Tahoma"/>
          <w:b/>
          <w:color w:val="231F20"/>
          <w:spacing w:val="-10"/>
          <w:sz w:val="24"/>
        </w:rPr>
        <w:t xml:space="preserve"> </w:t>
      </w:r>
      <w:r>
        <w:rPr>
          <w:rFonts w:ascii="Tahoma" w:eastAsia="Tahoma"/>
          <w:b/>
          <w:color w:val="231F20"/>
          <w:spacing w:val="-8"/>
          <w:sz w:val="24"/>
        </w:rPr>
        <w:t>online</w:t>
      </w:r>
      <w:r>
        <w:rPr>
          <w:rFonts w:ascii="Tahoma" w:eastAsia="Tahoma"/>
          <w:b/>
          <w:color w:val="231F20"/>
          <w:spacing w:val="-9"/>
          <w:sz w:val="24"/>
        </w:rPr>
        <w:t xml:space="preserve"> </w:t>
      </w:r>
      <w:r>
        <w:rPr>
          <w:rFonts w:ascii="Tahoma" w:eastAsia="Tahoma"/>
          <w:b/>
          <w:color w:val="231F20"/>
          <w:spacing w:val="-8"/>
          <w:sz w:val="24"/>
        </w:rPr>
        <w:t>that</w:t>
      </w:r>
      <w:r>
        <w:rPr>
          <w:rFonts w:ascii="Tahoma" w:eastAsia="Tahoma"/>
          <w:b/>
          <w:color w:val="231F20"/>
          <w:spacing w:val="-10"/>
          <w:sz w:val="24"/>
        </w:rPr>
        <w:t xml:space="preserve"> </w:t>
      </w:r>
      <w:r>
        <w:rPr>
          <w:rFonts w:ascii="Tahoma" w:eastAsia="Tahoma"/>
          <w:b/>
          <w:color w:val="231F20"/>
          <w:spacing w:val="-8"/>
          <w:sz w:val="24"/>
        </w:rPr>
        <w:t>she</w:t>
      </w:r>
      <w:r>
        <w:rPr>
          <w:rFonts w:ascii="Tahoma" w:eastAsia="Tahoma"/>
          <w:b/>
          <w:color w:val="231F20"/>
          <w:spacing w:val="-9"/>
          <w:sz w:val="24"/>
        </w:rPr>
        <w:t xml:space="preserve"> </w:t>
      </w:r>
      <w:r>
        <w:rPr>
          <w:rFonts w:ascii="Tahoma" w:eastAsia="Tahoma"/>
          <w:b/>
          <w:color w:val="231F20"/>
          <w:spacing w:val="-8"/>
          <w:sz w:val="24"/>
        </w:rPr>
        <w:t>decided</w:t>
      </w:r>
      <w:r>
        <w:rPr>
          <w:rFonts w:ascii="Tahoma" w:eastAsia="Tahoma"/>
          <w:b/>
          <w:color w:val="231F20"/>
          <w:spacing w:val="-10"/>
          <w:sz w:val="24"/>
        </w:rPr>
        <w:t xml:space="preserve"> </w:t>
      </w:r>
      <w:r>
        <w:rPr>
          <w:rFonts w:ascii="Tahoma" w:eastAsia="Tahoma"/>
          <w:b/>
          <w:color w:val="231F20"/>
          <w:spacing w:val="-8"/>
          <w:sz w:val="24"/>
        </w:rPr>
        <w:t>to</w:t>
      </w:r>
      <w:r>
        <w:rPr>
          <w:rFonts w:ascii="Tahoma" w:eastAsia="Tahoma"/>
          <w:b/>
          <w:color w:val="231F20"/>
          <w:spacing w:val="-10"/>
          <w:sz w:val="24"/>
        </w:rPr>
        <w:t xml:space="preserve"> </w:t>
      </w:r>
      <w:r>
        <w:rPr>
          <w:rFonts w:ascii="Tahoma" w:eastAsia="Tahoma"/>
          <w:b/>
          <w:color w:val="231F20"/>
          <w:spacing w:val="-8"/>
          <w:sz w:val="24"/>
        </w:rPr>
        <w:t>start</w:t>
      </w:r>
      <w:r>
        <w:rPr>
          <w:rFonts w:ascii="Tahoma" w:eastAsia="Tahoma"/>
          <w:b/>
          <w:color w:val="231F20"/>
          <w:spacing w:val="-9"/>
          <w:sz w:val="24"/>
        </w:rPr>
        <w:t xml:space="preserve"> </w:t>
      </w:r>
      <w:r>
        <w:rPr>
          <w:rFonts w:ascii="Tahoma" w:eastAsia="Tahoma"/>
          <w:b/>
          <w:color w:val="231F20"/>
          <w:spacing w:val="-8"/>
          <w:sz w:val="24"/>
        </w:rPr>
        <w:t>an</w:t>
      </w:r>
      <w:r>
        <w:rPr>
          <w:rFonts w:ascii="Tahoma" w:eastAsia="Tahoma"/>
          <w:b/>
          <w:color w:val="231F20"/>
          <w:spacing w:val="-10"/>
          <w:sz w:val="24"/>
        </w:rPr>
        <w:t xml:space="preserve"> </w:t>
      </w:r>
      <w:r>
        <w:rPr>
          <w:rFonts w:ascii="Tahoma" w:eastAsia="Tahoma"/>
          <w:b/>
          <w:color w:val="231F20"/>
          <w:spacing w:val="-8"/>
          <w:sz w:val="24"/>
        </w:rPr>
        <w:t xml:space="preserve">IT </w:t>
      </w:r>
      <w:r>
        <w:rPr>
          <w:rFonts w:ascii="Tahoma" w:eastAsia="Tahoma"/>
          <w:b/>
          <w:color w:val="231F20"/>
          <w:w w:val="90"/>
          <w:sz w:val="24"/>
        </w:rPr>
        <w:t xml:space="preserve">club to teach older people how to use computers and the Internet. </w:t>
      </w:r>
      <w:r>
        <w:rPr>
          <w:rFonts w:hint="eastAsia" w:ascii="宋体" w:eastAsia="宋体"/>
          <w:color w:val="231F20"/>
          <w:w w:val="90"/>
          <w:position w:val="2"/>
          <w:sz w:val="20"/>
        </w:rPr>
        <w:t>她受到网友的启发，</w:t>
      </w:r>
      <w:r>
        <w:rPr>
          <w:rFonts w:hint="eastAsia" w:ascii="宋体" w:eastAsia="宋体"/>
          <w:color w:val="231F20"/>
          <w:spacing w:val="-3"/>
          <w:position w:val="2"/>
          <w:sz w:val="20"/>
        </w:rPr>
        <w:t xml:space="preserve">决定成立一个 </w:t>
      </w:r>
      <w:r>
        <w:rPr>
          <w:rFonts w:ascii="Tahoma" w:eastAsia="Tahoma"/>
          <w:color w:val="231F20"/>
          <w:position w:val="2"/>
          <w:sz w:val="20"/>
        </w:rPr>
        <w:t xml:space="preserve">IT </w:t>
      </w:r>
      <w:r>
        <w:rPr>
          <w:rFonts w:hint="eastAsia" w:ascii="宋体" w:eastAsia="宋体"/>
          <w:color w:val="231F20"/>
          <w:position w:val="2"/>
          <w:sz w:val="20"/>
        </w:rPr>
        <w:t>俱乐部来教年长一些的人们学习使用电脑和互联网</w:t>
      </w:r>
      <w:r>
        <w:rPr>
          <w:rFonts w:hint="eastAsia" w:ascii="宋体" w:eastAsia="宋体"/>
          <w:color w:val="231F20"/>
          <w:sz w:val="24"/>
        </w:rPr>
        <w:t>。</w:t>
      </w:r>
    </w:p>
    <w:p w14:paraId="2B86A70A">
      <w:pPr>
        <w:spacing w:before="198"/>
        <w:ind w:left="1930" w:right="0" w:firstLine="0"/>
        <w:jc w:val="left"/>
        <w:rPr>
          <w:rFonts w:hint="eastAsia" w:ascii="宋体" w:eastAsia="宋体"/>
          <w:sz w:val="20"/>
        </w:rPr>
      </w:pPr>
      <w:r>
        <w:rPr>
          <w:rFonts w:hint="eastAsia" w:ascii="宋体" w:eastAsia="宋体"/>
          <w:color w:val="231F20"/>
          <w:sz w:val="20"/>
        </w:rPr>
        <w:t>句中的</w:t>
      </w:r>
      <w:r>
        <w:rPr>
          <w:rFonts w:ascii="Tahoma" w:eastAsia="Tahoma"/>
          <w:color w:val="231F20"/>
          <w:sz w:val="20"/>
        </w:rPr>
        <w:t>she</w:t>
      </w:r>
      <w:r>
        <w:rPr>
          <w:rFonts w:ascii="Tahoma" w:eastAsia="Tahoma"/>
          <w:color w:val="231F20"/>
          <w:spacing w:val="-12"/>
          <w:sz w:val="20"/>
        </w:rPr>
        <w:t xml:space="preserve"> </w:t>
      </w:r>
      <w:r>
        <w:rPr>
          <w:rFonts w:ascii="Tahoma" w:eastAsia="Tahoma"/>
          <w:color w:val="231F20"/>
          <w:sz w:val="20"/>
        </w:rPr>
        <w:t>met</w:t>
      </w:r>
      <w:r>
        <w:rPr>
          <w:rFonts w:ascii="Tahoma" w:eastAsia="Tahoma"/>
          <w:color w:val="231F20"/>
          <w:spacing w:val="-10"/>
          <w:sz w:val="20"/>
        </w:rPr>
        <w:t xml:space="preserve"> </w:t>
      </w:r>
      <w:r>
        <w:rPr>
          <w:rFonts w:ascii="Tahoma" w:eastAsia="Tahoma"/>
          <w:color w:val="231F20"/>
          <w:sz w:val="20"/>
        </w:rPr>
        <w:t>online</w:t>
      </w:r>
      <w:r>
        <w:rPr>
          <w:rFonts w:ascii="Tahoma" w:eastAsia="Tahoma"/>
          <w:color w:val="231F20"/>
          <w:spacing w:val="-38"/>
          <w:sz w:val="20"/>
        </w:rPr>
        <w:t xml:space="preserve"> </w:t>
      </w:r>
      <w:r>
        <w:rPr>
          <w:rFonts w:hint="eastAsia" w:ascii="宋体" w:eastAsia="宋体"/>
          <w:color w:val="231F20"/>
          <w:sz w:val="20"/>
        </w:rPr>
        <w:t>是一个省略了关系代词的定语从句，修饰前面的名词</w:t>
      </w:r>
      <w:r>
        <w:rPr>
          <w:rFonts w:ascii="Tahoma" w:eastAsia="Tahoma"/>
          <w:color w:val="231F20"/>
          <w:sz w:val="20"/>
        </w:rPr>
        <w:t>the</w:t>
      </w:r>
      <w:r>
        <w:rPr>
          <w:rFonts w:ascii="Tahoma" w:eastAsia="Tahoma"/>
          <w:color w:val="231F20"/>
          <w:spacing w:val="-10"/>
          <w:sz w:val="20"/>
        </w:rPr>
        <w:t xml:space="preserve"> </w:t>
      </w:r>
      <w:r>
        <w:rPr>
          <w:rFonts w:ascii="Tahoma" w:eastAsia="Tahoma"/>
          <w:color w:val="231F20"/>
          <w:sz w:val="20"/>
        </w:rPr>
        <w:t>people</w:t>
      </w:r>
      <w:r>
        <w:rPr>
          <w:rFonts w:hint="eastAsia" w:ascii="宋体" w:eastAsia="宋体"/>
          <w:color w:val="231F20"/>
          <w:spacing w:val="-10"/>
          <w:sz w:val="20"/>
        </w:rPr>
        <w:t>。</w:t>
      </w:r>
    </w:p>
    <w:p w14:paraId="689B9630">
      <w:pPr>
        <w:pStyle w:val="11"/>
        <w:spacing w:before="8"/>
        <w:rPr>
          <w:rFonts w:ascii="宋体"/>
          <w:sz w:val="23"/>
        </w:rPr>
      </w:pPr>
    </w:p>
    <w:p w14:paraId="4C6BF6E8">
      <w:pPr>
        <w:spacing w:before="1"/>
        <w:ind w:left="1930" w:right="0" w:firstLine="0"/>
        <w:jc w:val="left"/>
        <w:rPr>
          <w:rFonts w:hint="eastAsia" w:ascii="宋体" w:hAnsi="宋体" w:eastAsia="宋体"/>
          <w:sz w:val="20"/>
        </w:rPr>
      </w:pPr>
      <w:r>
        <w:rPr>
          <w:rFonts w:ascii="Tahoma" w:hAnsi="Tahoma" w:eastAsia="Tahoma"/>
          <w:color w:val="231F20"/>
          <w:spacing w:val="-2"/>
          <w:sz w:val="20"/>
        </w:rPr>
        <w:t>so</w:t>
      </w:r>
      <w:r>
        <w:rPr>
          <w:rFonts w:ascii="Tahoma" w:hAnsi="Tahoma" w:eastAsia="Tahoma"/>
          <w:color w:val="231F20"/>
          <w:spacing w:val="-5"/>
          <w:sz w:val="20"/>
        </w:rPr>
        <w:t xml:space="preserve"> ... </w:t>
      </w:r>
      <w:r>
        <w:rPr>
          <w:rFonts w:ascii="Tahoma" w:hAnsi="Tahoma" w:eastAsia="Tahoma"/>
          <w:color w:val="231F20"/>
          <w:spacing w:val="-2"/>
          <w:sz w:val="20"/>
        </w:rPr>
        <w:t>that</w:t>
      </w:r>
      <w:r>
        <w:rPr>
          <w:rFonts w:ascii="Tahoma" w:hAnsi="Tahoma" w:eastAsia="Tahoma"/>
          <w:color w:val="231F20"/>
          <w:spacing w:val="-5"/>
          <w:sz w:val="20"/>
        </w:rPr>
        <w:t xml:space="preserve"> ... </w:t>
      </w:r>
      <w:r>
        <w:rPr>
          <w:rFonts w:hint="eastAsia" w:ascii="宋体" w:hAnsi="宋体" w:eastAsia="宋体"/>
          <w:color w:val="231F20"/>
          <w:spacing w:val="-3"/>
          <w:sz w:val="20"/>
        </w:rPr>
        <w:t>如此……以至于……。如：</w:t>
      </w:r>
    </w:p>
    <w:p w14:paraId="6E7C4809">
      <w:pPr>
        <w:spacing w:before="25" w:line="261" w:lineRule="auto"/>
        <w:ind w:left="1530" w:right="1358" w:firstLine="400"/>
        <w:jc w:val="both"/>
        <w:rPr>
          <w:rFonts w:hint="eastAsia" w:ascii="宋体" w:hAnsi="宋体" w:eastAsia="宋体"/>
          <w:sz w:val="20"/>
        </w:rPr>
      </w:pPr>
      <w:r>
        <w:rPr>
          <w:rFonts w:ascii="Tahoma" w:hAnsi="Tahoma" w:eastAsia="Tahoma"/>
          <w:color w:val="231F20"/>
          <w:sz w:val="20"/>
        </w:rPr>
        <w:t>She</w:t>
      </w:r>
      <w:r>
        <w:rPr>
          <w:rFonts w:ascii="Tahoma" w:hAnsi="Tahoma" w:eastAsia="Tahoma"/>
          <w:color w:val="231F20"/>
          <w:spacing w:val="-14"/>
          <w:sz w:val="20"/>
        </w:rPr>
        <w:t xml:space="preserve"> </w:t>
      </w:r>
      <w:r>
        <w:rPr>
          <w:rFonts w:ascii="Tahoma" w:hAnsi="Tahoma" w:eastAsia="Tahoma"/>
          <w:color w:val="231F20"/>
          <w:sz w:val="20"/>
        </w:rPr>
        <w:t>was</w:t>
      </w:r>
      <w:r>
        <w:rPr>
          <w:rFonts w:ascii="Tahoma" w:hAnsi="Tahoma" w:eastAsia="Tahoma"/>
          <w:color w:val="231F20"/>
          <w:spacing w:val="-14"/>
          <w:sz w:val="20"/>
        </w:rPr>
        <w:t xml:space="preserve"> </w:t>
      </w:r>
      <w:r>
        <w:rPr>
          <w:rFonts w:ascii="Tahoma" w:hAnsi="Tahoma" w:eastAsia="Tahoma"/>
          <w:color w:val="231F20"/>
          <w:sz w:val="20"/>
        </w:rPr>
        <w:t>so</w:t>
      </w:r>
      <w:r>
        <w:rPr>
          <w:rFonts w:ascii="Tahoma" w:hAnsi="Tahoma" w:eastAsia="Tahoma"/>
          <w:color w:val="231F20"/>
          <w:spacing w:val="-14"/>
          <w:sz w:val="20"/>
        </w:rPr>
        <w:t xml:space="preserve"> </w:t>
      </w:r>
      <w:r>
        <w:rPr>
          <w:rFonts w:ascii="Tahoma" w:hAnsi="Tahoma" w:eastAsia="Tahoma"/>
          <w:color w:val="231F20"/>
          <w:sz w:val="20"/>
        </w:rPr>
        <w:t>worried</w:t>
      </w:r>
      <w:r>
        <w:rPr>
          <w:rFonts w:ascii="Tahoma" w:hAnsi="Tahoma" w:eastAsia="Tahoma"/>
          <w:color w:val="231F20"/>
          <w:spacing w:val="-14"/>
          <w:sz w:val="20"/>
        </w:rPr>
        <w:t xml:space="preserve"> </w:t>
      </w:r>
      <w:r>
        <w:rPr>
          <w:rFonts w:ascii="Tahoma" w:hAnsi="Tahoma" w:eastAsia="Tahoma"/>
          <w:color w:val="231F20"/>
          <w:sz w:val="20"/>
        </w:rPr>
        <w:t>about</w:t>
      </w:r>
      <w:r>
        <w:rPr>
          <w:rFonts w:ascii="Tahoma" w:hAnsi="Tahoma" w:eastAsia="Tahoma"/>
          <w:color w:val="231F20"/>
          <w:spacing w:val="-14"/>
          <w:sz w:val="20"/>
        </w:rPr>
        <w:t xml:space="preserve"> </w:t>
      </w:r>
      <w:r>
        <w:rPr>
          <w:rFonts w:ascii="Tahoma" w:hAnsi="Tahoma" w:eastAsia="Tahoma"/>
          <w:color w:val="231F20"/>
          <w:sz w:val="20"/>
        </w:rPr>
        <w:t>the</w:t>
      </w:r>
      <w:r>
        <w:rPr>
          <w:rFonts w:ascii="Tahoma" w:hAnsi="Tahoma" w:eastAsia="Tahoma"/>
          <w:color w:val="231F20"/>
          <w:spacing w:val="-14"/>
          <w:sz w:val="20"/>
        </w:rPr>
        <w:t xml:space="preserve"> </w:t>
      </w:r>
      <w:r>
        <w:rPr>
          <w:rFonts w:ascii="Tahoma" w:hAnsi="Tahoma" w:eastAsia="Tahoma"/>
          <w:color w:val="231F20"/>
          <w:sz w:val="20"/>
        </w:rPr>
        <w:t>safety</w:t>
      </w:r>
      <w:r>
        <w:rPr>
          <w:rFonts w:ascii="Tahoma" w:hAnsi="Tahoma" w:eastAsia="Tahoma"/>
          <w:color w:val="231F20"/>
          <w:spacing w:val="-14"/>
          <w:sz w:val="20"/>
        </w:rPr>
        <w:t xml:space="preserve"> </w:t>
      </w:r>
      <w:r>
        <w:rPr>
          <w:rFonts w:ascii="Tahoma" w:hAnsi="Tahoma" w:eastAsia="Tahoma"/>
          <w:color w:val="231F20"/>
          <w:sz w:val="20"/>
        </w:rPr>
        <w:t>of</w:t>
      </w:r>
      <w:r>
        <w:rPr>
          <w:rFonts w:ascii="Tahoma" w:hAnsi="Tahoma" w:eastAsia="Tahoma"/>
          <w:color w:val="231F20"/>
          <w:spacing w:val="-14"/>
          <w:sz w:val="20"/>
        </w:rPr>
        <w:t xml:space="preserve"> </w:t>
      </w:r>
      <w:r>
        <w:rPr>
          <w:rFonts w:ascii="Tahoma" w:hAnsi="Tahoma" w:eastAsia="Tahoma"/>
          <w:color w:val="231F20"/>
          <w:sz w:val="20"/>
        </w:rPr>
        <w:t>her</w:t>
      </w:r>
      <w:r>
        <w:rPr>
          <w:rFonts w:ascii="Tahoma" w:hAnsi="Tahoma" w:eastAsia="Tahoma"/>
          <w:color w:val="231F20"/>
          <w:spacing w:val="-14"/>
          <w:sz w:val="20"/>
        </w:rPr>
        <w:t xml:space="preserve"> </w:t>
      </w:r>
      <w:r>
        <w:rPr>
          <w:rFonts w:ascii="Tahoma" w:hAnsi="Tahoma" w:eastAsia="Tahoma"/>
          <w:color w:val="231F20"/>
          <w:sz w:val="20"/>
        </w:rPr>
        <w:t>son</w:t>
      </w:r>
      <w:r>
        <w:rPr>
          <w:rFonts w:ascii="Tahoma" w:hAnsi="Tahoma" w:eastAsia="Tahoma"/>
          <w:color w:val="231F20"/>
          <w:spacing w:val="-14"/>
          <w:sz w:val="20"/>
        </w:rPr>
        <w:t xml:space="preserve"> </w:t>
      </w:r>
      <w:r>
        <w:rPr>
          <w:rFonts w:ascii="Tahoma" w:hAnsi="Tahoma" w:eastAsia="Tahoma"/>
          <w:color w:val="231F20"/>
          <w:sz w:val="20"/>
        </w:rPr>
        <w:t>that</w:t>
      </w:r>
      <w:r>
        <w:rPr>
          <w:rFonts w:ascii="Tahoma" w:hAnsi="Tahoma" w:eastAsia="Tahoma"/>
          <w:color w:val="231F20"/>
          <w:spacing w:val="-14"/>
          <w:sz w:val="20"/>
        </w:rPr>
        <w:t xml:space="preserve"> </w:t>
      </w:r>
      <w:r>
        <w:rPr>
          <w:rFonts w:ascii="Tahoma" w:hAnsi="Tahoma" w:eastAsia="Tahoma"/>
          <w:color w:val="231F20"/>
          <w:sz w:val="20"/>
        </w:rPr>
        <w:t>she</w:t>
      </w:r>
      <w:r>
        <w:rPr>
          <w:rFonts w:ascii="Tahoma" w:hAnsi="Tahoma" w:eastAsia="Tahoma"/>
          <w:color w:val="231F20"/>
          <w:spacing w:val="-14"/>
          <w:sz w:val="20"/>
        </w:rPr>
        <w:t xml:space="preserve"> </w:t>
      </w:r>
      <w:r>
        <w:rPr>
          <w:rFonts w:ascii="Tahoma" w:hAnsi="Tahoma" w:eastAsia="Tahoma"/>
          <w:color w:val="231F20"/>
          <w:sz w:val="20"/>
        </w:rPr>
        <w:t>couldn</w:t>
      </w:r>
      <w:r>
        <w:rPr>
          <w:color w:val="231F20"/>
          <w:sz w:val="20"/>
        </w:rPr>
        <w:t>’</w:t>
      </w:r>
      <w:r>
        <w:rPr>
          <w:rFonts w:ascii="Tahoma" w:hAnsi="Tahoma" w:eastAsia="Tahoma"/>
          <w:color w:val="231F20"/>
          <w:sz w:val="20"/>
        </w:rPr>
        <w:t>t</w:t>
      </w:r>
      <w:r>
        <w:rPr>
          <w:rFonts w:ascii="Tahoma" w:hAnsi="Tahoma" w:eastAsia="Tahoma"/>
          <w:color w:val="231F20"/>
          <w:spacing w:val="-14"/>
          <w:sz w:val="20"/>
        </w:rPr>
        <w:t xml:space="preserve"> </w:t>
      </w:r>
      <w:r>
        <w:rPr>
          <w:rFonts w:ascii="Tahoma" w:hAnsi="Tahoma" w:eastAsia="Tahoma"/>
          <w:color w:val="231F20"/>
          <w:sz w:val="20"/>
        </w:rPr>
        <w:t>fall</w:t>
      </w:r>
      <w:r>
        <w:rPr>
          <w:rFonts w:ascii="Tahoma" w:hAnsi="Tahoma" w:eastAsia="Tahoma"/>
          <w:color w:val="231F20"/>
          <w:spacing w:val="-14"/>
          <w:sz w:val="20"/>
        </w:rPr>
        <w:t xml:space="preserve"> </w:t>
      </w:r>
      <w:r>
        <w:rPr>
          <w:rFonts w:ascii="Tahoma" w:hAnsi="Tahoma" w:eastAsia="Tahoma"/>
          <w:color w:val="231F20"/>
          <w:sz w:val="20"/>
        </w:rPr>
        <w:t>asleep</w:t>
      </w:r>
      <w:r>
        <w:rPr>
          <w:rFonts w:ascii="Tahoma" w:hAnsi="Tahoma" w:eastAsia="Tahoma"/>
          <w:color w:val="231F20"/>
          <w:spacing w:val="-14"/>
          <w:sz w:val="20"/>
        </w:rPr>
        <w:t xml:space="preserve"> </w:t>
      </w:r>
      <w:r>
        <w:rPr>
          <w:rFonts w:ascii="Tahoma" w:hAnsi="Tahoma" w:eastAsia="Tahoma"/>
          <w:color w:val="231F20"/>
          <w:sz w:val="20"/>
        </w:rPr>
        <w:t>the</w:t>
      </w:r>
      <w:r>
        <w:rPr>
          <w:rFonts w:ascii="Tahoma" w:hAnsi="Tahoma" w:eastAsia="Tahoma"/>
          <w:color w:val="231F20"/>
          <w:spacing w:val="-14"/>
          <w:sz w:val="20"/>
        </w:rPr>
        <w:t xml:space="preserve"> </w:t>
      </w:r>
      <w:r>
        <w:rPr>
          <w:rFonts w:ascii="Tahoma" w:hAnsi="Tahoma" w:eastAsia="Tahoma"/>
          <w:color w:val="231F20"/>
          <w:sz w:val="20"/>
        </w:rPr>
        <w:t>whole</w:t>
      </w:r>
      <w:r>
        <w:rPr>
          <w:rFonts w:ascii="Tahoma" w:hAnsi="Tahoma" w:eastAsia="Tahoma"/>
          <w:color w:val="231F20"/>
          <w:spacing w:val="-14"/>
          <w:sz w:val="20"/>
        </w:rPr>
        <w:t xml:space="preserve"> </w:t>
      </w:r>
      <w:r>
        <w:rPr>
          <w:rFonts w:ascii="Tahoma" w:hAnsi="Tahoma" w:eastAsia="Tahoma"/>
          <w:color w:val="231F20"/>
          <w:sz w:val="20"/>
        </w:rPr>
        <w:t>night.</w:t>
      </w:r>
      <w:r>
        <w:rPr>
          <w:rFonts w:ascii="Tahoma" w:hAnsi="Tahoma" w:eastAsia="Tahoma"/>
          <w:color w:val="231F20"/>
          <w:spacing w:val="-14"/>
          <w:sz w:val="20"/>
        </w:rPr>
        <w:t xml:space="preserve"> </w:t>
      </w:r>
      <w:r>
        <w:rPr>
          <w:rFonts w:hint="eastAsia" w:ascii="宋体" w:hAnsi="宋体" w:eastAsia="宋体"/>
          <w:color w:val="231F20"/>
          <w:sz w:val="20"/>
        </w:rPr>
        <w:t>她如此</w:t>
      </w:r>
      <w:r>
        <w:rPr>
          <w:rFonts w:hint="eastAsia" w:ascii="宋体" w:hAnsi="宋体" w:eastAsia="宋体"/>
          <w:color w:val="231F20"/>
          <w:spacing w:val="-2"/>
          <w:sz w:val="20"/>
        </w:rPr>
        <w:t>担心儿子安危以至于整宿没睡着觉。</w:t>
      </w:r>
    </w:p>
    <w:p w14:paraId="320C7238">
      <w:pPr>
        <w:pStyle w:val="11"/>
        <w:spacing w:before="12"/>
        <w:rPr>
          <w:rFonts w:ascii="宋体"/>
          <w:sz w:val="21"/>
        </w:rPr>
      </w:pPr>
    </w:p>
    <w:p w14:paraId="1ACF507F">
      <w:pPr>
        <w:pStyle w:val="15"/>
        <w:numPr>
          <w:ilvl w:val="0"/>
          <w:numId w:val="120"/>
        </w:numPr>
        <w:tabs>
          <w:tab w:val="left" w:pos="1528"/>
          <w:tab w:val="left" w:pos="1530"/>
        </w:tabs>
        <w:spacing w:before="0" w:after="0" w:line="242" w:lineRule="auto"/>
        <w:ind w:left="1530" w:right="1356" w:hanging="341"/>
        <w:jc w:val="both"/>
        <w:rPr>
          <w:rFonts w:hint="eastAsia" w:ascii="宋体" w:eastAsia="宋体"/>
          <w:sz w:val="20"/>
        </w:rPr>
      </w:pPr>
      <w:r>
        <w:rPr>
          <w:rFonts w:ascii="Tahoma" w:eastAsia="Tahoma"/>
          <w:b/>
          <w:color w:val="231F20"/>
          <w:w w:val="90"/>
          <w:sz w:val="24"/>
        </w:rPr>
        <w:t xml:space="preserve">She believes that it is highly important to bridge the digital divide and make sure </w:t>
      </w:r>
      <w:r>
        <w:rPr>
          <w:rFonts w:ascii="Tahoma" w:eastAsia="Tahoma"/>
          <w:b/>
          <w:color w:val="231F20"/>
          <w:spacing w:val="-2"/>
          <w:w w:val="90"/>
          <w:sz w:val="24"/>
        </w:rPr>
        <w:t>that</w:t>
      </w:r>
      <w:r>
        <w:rPr>
          <w:rFonts w:ascii="Tahoma" w:eastAsia="Tahoma"/>
          <w:b/>
          <w:color w:val="231F20"/>
          <w:spacing w:val="-5"/>
          <w:w w:val="90"/>
          <w:sz w:val="24"/>
        </w:rPr>
        <w:t xml:space="preserve"> </w:t>
      </w:r>
      <w:r>
        <w:rPr>
          <w:rFonts w:ascii="Tahoma" w:eastAsia="Tahoma"/>
          <w:b/>
          <w:color w:val="231F20"/>
          <w:spacing w:val="-2"/>
          <w:w w:val="90"/>
          <w:sz w:val="24"/>
        </w:rPr>
        <w:t>everyone</w:t>
      </w:r>
      <w:r>
        <w:rPr>
          <w:rFonts w:ascii="Tahoma" w:eastAsia="Tahoma"/>
          <w:b/>
          <w:color w:val="231F20"/>
          <w:spacing w:val="-4"/>
          <w:w w:val="90"/>
          <w:sz w:val="24"/>
        </w:rPr>
        <w:t xml:space="preserve"> </w:t>
      </w:r>
      <w:r>
        <w:rPr>
          <w:rFonts w:ascii="Tahoma" w:eastAsia="Tahoma"/>
          <w:b/>
          <w:color w:val="231F20"/>
          <w:spacing w:val="-2"/>
          <w:w w:val="90"/>
          <w:sz w:val="24"/>
        </w:rPr>
        <w:t>has</w:t>
      </w:r>
      <w:r>
        <w:rPr>
          <w:rFonts w:ascii="Tahoma" w:eastAsia="Tahoma"/>
          <w:b/>
          <w:color w:val="231F20"/>
          <w:spacing w:val="-4"/>
          <w:w w:val="90"/>
          <w:sz w:val="24"/>
        </w:rPr>
        <w:t xml:space="preserve"> </w:t>
      </w:r>
      <w:r>
        <w:rPr>
          <w:rFonts w:ascii="Tahoma" w:eastAsia="Tahoma"/>
          <w:b/>
          <w:color w:val="231F20"/>
          <w:spacing w:val="-2"/>
          <w:w w:val="90"/>
          <w:sz w:val="24"/>
        </w:rPr>
        <w:t>access</w:t>
      </w:r>
      <w:r>
        <w:rPr>
          <w:rFonts w:ascii="Tahoma" w:eastAsia="Tahoma"/>
          <w:b/>
          <w:color w:val="231F20"/>
          <w:spacing w:val="-4"/>
          <w:w w:val="90"/>
          <w:sz w:val="24"/>
        </w:rPr>
        <w:t xml:space="preserve"> </w:t>
      </w:r>
      <w:r>
        <w:rPr>
          <w:rFonts w:ascii="Tahoma" w:eastAsia="Tahoma"/>
          <w:b/>
          <w:color w:val="231F20"/>
          <w:spacing w:val="-2"/>
          <w:w w:val="90"/>
          <w:sz w:val="24"/>
        </w:rPr>
        <w:t>to</w:t>
      </w:r>
      <w:r>
        <w:rPr>
          <w:rFonts w:ascii="Tahoma" w:eastAsia="Tahoma"/>
          <w:b/>
          <w:color w:val="231F20"/>
          <w:spacing w:val="-4"/>
          <w:w w:val="90"/>
          <w:sz w:val="24"/>
        </w:rPr>
        <w:t xml:space="preserve"> </w:t>
      </w:r>
      <w:r>
        <w:rPr>
          <w:rFonts w:ascii="Tahoma" w:eastAsia="Tahoma"/>
          <w:b/>
          <w:color w:val="231F20"/>
          <w:spacing w:val="-2"/>
          <w:w w:val="90"/>
          <w:sz w:val="24"/>
        </w:rPr>
        <w:t>the</w:t>
      </w:r>
      <w:r>
        <w:rPr>
          <w:rFonts w:ascii="Tahoma" w:eastAsia="Tahoma"/>
          <w:b/>
          <w:color w:val="231F20"/>
          <w:spacing w:val="-4"/>
          <w:w w:val="90"/>
          <w:sz w:val="24"/>
        </w:rPr>
        <w:t xml:space="preserve"> </w:t>
      </w:r>
      <w:r>
        <w:rPr>
          <w:rFonts w:ascii="Tahoma" w:eastAsia="Tahoma"/>
          <w:b/>
          <w:color w:val="231F20"/>
          <w:spacing w:val="-2"/>
          <w:w w:val="90"/>
          <w:sz w:val="24"/>
        </w:rPr>
        <w:t>Internet</w:t>
      </w:r>
      <w:r>
        <w:rPr>
          <w:rFonts w:ascii="Tahoma" w:eastAsia="Tahoma"/>
          <w:b/>
          <w:color w:val="231F20"/>
          <w:spacing w:val="-4"/>
          <w:w w:val="90"/>
          <w:sz w:val="24"/>
        </w:rPr>
        <w:t xml:space="preserve"> </w:t>
      </w:r>
      <w:r>
        <w:rPr>
          <w:rFonts w:ascii="Tahoma" w:eastAsia="Tahoma"/>
          <w:b/>
          <w:color w:val="231F20"/>
          <w:spacing w:val="-2"/>
          <w:w w:val="90"/>
          <w:sz w:val="24"/>
        </w:rPr>
        <w:t>and</w:t>
      </w:r>
      <w:r>
        <w:rPr>
          <w:rFonts w:ascii="Tahoma" w:eastAsia="Tahoma"/>
          <w:b/>
          <w:color w:val="231F20"/>
          <w:spacing w:val="-4"/>
          <w:w w:val="90"/>
          <w:sz w:val="24"/>
        </w:rPr>
        <w:t xml:space="preserve"> </w:t>
      </w:r>
      <w:r>
        <w:rPr>
          <w:rFonts w:ascii="Tahoma" w:eastAsia="Tahoma"/>
          <w:b/>
          <w:color w:val="231F20"/>
          <w:spacing w:val="-2"/>
          <w:w w:val="90"/>
          <w:sz w:val="24"/>
        </w:rPr>
        <w:t>knows</w:t>
      </w:r>
      <w:r>
        <w:rPr>
          <w:rFonts w:ascii="Tahoma" w:eastAsia="Tahoma"/>
          <w:b/>
          <w:color w:val="231F20"/>
          <w:spacing w:val="-4"/>
          <w:w w:val="90"/>
          <w:sz w:val="24"/>
        </w:rPr>
        <w:t xml:space="preserve"> </w:t>
      </w:r>
      <w:r>
        <w:rPr>
          <w:rFonts w:ascii="Tahoma" w:eastAsia="Tahoma"/>
          <w:b/>
          <w:color w:val="231F20"/>
          <w:spacing w:val="-2"/>
          <w:w w:val="90"/>
          <w:sz w:val="24"/>
        </w:rPr>
        <w:t>how</w:t>
      </w:r>
      <w:r>
        <w:rPr>
          <w:rFonts w:ascii="Tahoma" w:eastAsia="Tahoma"/>
          <w:b/>
          <w:color w:val="231F20"/>
          <w:spacing w:val="-4"/>
          <w:w w:val="90"/>
          <w:sz w:val="24"/>
        </w:rPr>
        <w:t xml:space="preserve"> </w:t>
      </w:r>
      <w:r>
        <w:rPr>
          <w:rFonts w:ascii="Tahoma" w:eastAsia="Tahoma"/>
          <w:b/>
          <w:color w:val="231F20"/>
          <w:spacing w:val="-2"/>
          <w:w w:val="90"/>
          <w:sz w:val="24"/>
        </w:rPr>
        <w:t>to</w:t>
      </w:r>
      <w:r>
        <w:rPr>
          <w:rFonts w:ascii="Tahoma" w:eastAsia="Tahoma"/>
          <w:b/>
          <w:color w:val="231F20"/>
          <w:spacing w:val="-4"/>
          <w:w w:val="90"/>
          <w:sz w:val="24"/>
        </w:rPr>
        <w:t xml:space="preserve"> </w:t>
      </w:r>
      <w:r>
        <w:rPr>
          <w:rFonts w:ascii="Tahoma" w:eastAsia="Tahoma"/>
          <w:b/>
          <w:color w:val="231F20"/>
          <w:spacing w:val="-2"/>
          <w:w w:val="90"/>
          <w:sz w:val="24"/>
        </w:rPr>
        <w:t>use</w:t>
      </w:r>
      <w:r>
        <w:rPr>
          <w:rFonts w:ascii="Tahoma" w:eastAsia="Tahoma"/>
          <w:b/>
          <w:color w:val="231F20"/>
          <w:spacing w:val="-4"/>
          <w:w w:val="90"/>
          <w:sz w:val="24"/>
        </w:rPr>
        <w:t xml:space="preserve"> </w:t>
      </w:r>
      <w:r>
        <w:rPr>
          <w:rFonts w:ascii="Tahoma" w:eastAsia="Tahoma"/>
          <w:b/>
          <w:color w:val="231F20"/>
          <w:spacing w:val="-2"/>
          <w:w w:val="90"/>
          <w:sz w:val="24"/>
        </w:rPr>
        <w:t>new</w:t>
      </w:r>
      <w:r>
        <w:rPr>
          <w:rFonts w:ascii="Tahoma" w:eastAsia="Tahoma"/>
          <w:b/>
          <w:color w:val="231F20"/>
          <w:spacing w:val="-4"/>
          <w:w w:val="90"/>
          <w:sz w:val="24"/>
        </w:rPr>
        <w:t xml:space="preserve"> </w:t>
      </w:r>
      <w:r>
        <w:rPr>
          <w:rFonts w:ascii="Tahoma" w:eastAsia="Tahoma"/>
          <w:b/>
          <w:color w:val="231F20"/>
          <w:spacing w:val="-2"/>
          <w:w w:val="90"/>
          <w:sz w:val="24"/>
        </w:rPr>
        <w:t>technology</w:t>
      </w:r>
      <w:r>
        <w:rPr>
          <w:rFonts w:ascii="Tahoma" w:eastAsia="Tahoma"/>
          <w:b/>
          <w:color w:val="231F20"/>
          <w:spacing w:val="-6"/>
          <w:w w:val="90"/>
          <w:sz w:val="24"/>
        </w:rPr>
        <w:t xml:space="preserve">. </w:t>
      </w:r>
      <w:r>
        <w:rPr>
          <w:rFonts w:hint="eastAsia" w:ascii="宋体" w:eastAsia="宋体"/>
          <w:color w:val="231F20"/>
          <w:spacing w:val="-2"/>
          <w:w w:val="90"/>
          <w:position w:val="2"/>
          <w:sz w:val="20"/>
        </w:rPr>
        <w:t>她认</w:t>
      </w:r>
      <w:r>
        <w:rPr>
          <w:rFonts w:hint="eastAsia" w:ascii="宋体" w:eastAsia="宋体"/>
          <w:color w:val="231F20"/>
          <w:spacing w:val="-2"/>
          <w:sz w:val="20"/>
        </w:rPr>
        <w:t>为，消除数字鸿沟、确保每人都能使用互联网并且知晓如何运用新技术，是非常重要的。</w:t>
      </w:r>
    </w:p>
    <w:p w14:paraId="77CE3901">
      <w:pPr>
        <w:pStyle w:val="11"/>
        <w:spacing w:before="3"/>
        <w:rPr>
          <w:rFonts w:ascii="宋体"/>
          <w:sz w:val="17"/>
        </w:rPr>
      </w:pPr>
    </w:p>
    <w:p w14:paraId="4C087F6C">
      <w:pPr>
        <w:spacing w:before="0" w:line="261" w:lineRule="auto"/>
        <w:ind w:left="1530" w:right="1354" w:firstLine="399"/>
        <w:jc w:val="both"/>
        <w:rPr>
          <w:rFonts w:hint="eastAsia" w:ascii="宋体" w:hAnsi="宋体" w:eastAsia="宋体"/>
          <w:sz w:val="20"/>
        </w:rPr>
      </w:pPr>
      <w:r>
        <w:rPr>
          <w:rFonts w:hint="eastAsia" w:ascii="宋体" w:hAnsi="宋体" w:eastAsia="宋体"/>
          <w:color w:val="231F20"/>
          <w:spacing w:val="6"/>
          <w:sz w:val="20"/>
        </w:rPr>
        <w:t>本句中的</w:t>
      </w:r>
      <w:r>
        <w:rPr>
          <w:rFonts w:ascii="Tahoma" w:hAnsi="Tahoma" w:eastAsia="Tahoma"/>
          <w:color w:val="231F20"/>
          <w:sz w:val="20"/>
        </w:rPr>
        <w:t>bridge</w:t>
      </w:r>
      <w:r>
        <w:rPr>
          <w:rFonts w:hint="eastAsia" w:ascii="宋体" w:hAnsi="宋体" w:eastAsia="宋体"/>
          <w:color w:val="231F20"/>
          <w:sz w:val="20"/>
        </w:rPr>
        <w:t>、</w:t>
      </w:r>
      <w:r>
        <w:rPr>
          <w:rFonts w:ascii="Tahoma" w:hAnsi="Tahoma" w:eastAsia="Tahoma"/>
          <w:color w:val="231F20"/>
          <w:sz w:val="20"/>
        </w:rPr>
        <w:t>divide</w:t>
      </w:r>
      <w:r>
        <w:rPr>
          <w:rFonts w:ascii="Tahoma" w:hAnsi="Tahoma" w:eastAsia="Tahoma"/>
          <w:color w:val="231F20"/>
          <w:spacing w:val="-16"/>
          <w:sz w:val="20"/>
        </w:rPr>
        <w:t xml:space="preserve"> </w:t>
      </w:r>
      <w:r>
        <w:rPr>
          <w:rFonts w:hint="eastAsia" w:ascii="宋体" w:hAnsi="宋体" w:eastAsia="宋体"/>
          <w:color w:val="231F20"/>
          <w:spacing w:val="26"/>
          <w:sz w:val="20"/>
        </w:rPr>
        <w:t>和</w:t>
      </w:r>
      <w:r>
        <w:rPr>
          <w:rFonts w:ascii="Tahoma" w:hAnsi="Tahoma" w:eastAsia="Tahoma"/>
          <w:color w:val="231F20"/>
          <w:sz w:val="20"/>
        </w:rPr>
        <w:t>access</w:t>
      </w:r>
      <w:r>
        <w:rPr>
          <w:rFonts w:ascii="Tahoma" w:hAnsi="Tahoma" w:eastAsia="Tahoma"/>
          <w:color w:val="231F20"/>
          <w:spacing w:val="-16"/>
          <w:sz w:val="20"/>
        </w:rPr>
        <w:t xml:space="preserve"> </w:t>
      </w:r>
      <w:r>
        <w:rPr>
          <w:rFonts w:hint="eastAsia" w:ascii="宋体" w:hAnsi="宋体" w:eastAsia="宋体"/>
          <w:color w:val="231F20"/>
          <w:sz w:val="20"/>
        </w:rPr>
        <w:t>既可以用作名词又可以用作动词。</w:t>
      </w:r>
      <w:r>
        <w:rPr>
          <w:rFonts w:ascii="Tahoma" w:hAnsi="Tahoma" w:eastAsia="Tahoma"/>
          <w:color w:val="231F20"/>
          <w:sz w:val="20"/>
        </w:rPr>
        <w:t>bridge</w:t>
      </w:r>
      <w:r>
        <w:rPr>
          <w:rFonts w:ascii="Tahoma" w:hAnsi="Tahoma" w:eastAsia="Tahoma"/>
          <w:color w:val="231F20"/>
          <w:spacing w:val="-15"/>
          <w:sz w:val="20"/>
        </w:rPr>
        <w:t xml:space="preserve"> </w:t>
      </w:r>
      <w:r>
        <w:rPr>
          <w:rFonts w:hint="eastAsia" w:ascii="宋体" w:hAnsi="宋体" w:eastAsia="宋体"/>
          <w:color w:val="231F20"/>
          <w:sz w:val="20"/>
        </w:rPr>
        <w:t>一般用作名词，本句中</w:t>
      </w:r>
      <w:r>
        <w:rPr>
          <w:rFonts w:hint="eastAsia" w:ascii="宋体" w:hAnsi="宋体" w:eastAsia="宋体"/>
          <w:color w:val="231F20"/>
          <w:spacing w:val="-2"/>
          <w:sz w:val="20"/>
        </w:rPr>
        <w:t>作动词，意思是“架起桥梁、消除（隔阂</w:t>
      </w:r>
      <w:r>
        <w:rPr>
          <w:rFonts w:hint="eastAsia" w:ascii="宋体" w:hAnsi="宋体" w:eastAsia="宋体"/>
          <w:color w:val="231F20"/>
          <w:spacing w:val="-88"/>
          <w:sz w:val="20"/>
        </w:rPr>
        <w:t>）</w:t>
      </w:r>
      <w:r>
        <w:rPr>
          <w:rFonts w:hint="eastAsia" w:ascii="宋体" w:hAnsi="宋体" w:eastAsia="宋体"/>
          <w:color w:val="231F20"/>
          <w:spacing w:val="-24"/>
          <w:sz w:val="20"/>
        </w:rPr>
        <w:t>”。如：</w:t>
      </w:r>
    </w:p>
    <w:p w14:paraId="2444709D">
      <w:pPr>
        <w:spacing w:before="2" w:line="261" w:lineRule="auto"/>
        <w:ind w:left="1530" w:right="1358" w:firstLine="400"/>
        <w:jc w:val="both"/>
        <w:rPr>
          <w:rFonts w:hint="eastAsia" w:ascii="宋体" w:eastAsia="宋体"/>
          <w:sz w:val="20"/>
        </w:rPr>
      </w:pPr>
      <w:r>
        <w:rPr>
          <w:rFonts w:ascii="Tahoma" w:eastAsia="Tahoma"/>
          <w:color w:val="231F20"/>
          <w:spacing w:val="-2"/>
          <w:sz w:val="20"/>
        </w:rPr>
        <w:t>Cultural</w:t>
      </w:r>
      <w:r>
        <w:rPr>
          <w:rFonts w:ascii="Tahoma" w:eastAsia="Tahoma"/>
          <w:color w:val="231F20"/>
          <w:spacing w:val="-8"/>
          <w:sz w:val="20"/>
        </w:rPr>
        <w:t xml:space="preserve"> </w:t>
      </w:r>
      <w:r>
        <w:rPr>
          <w:rFonts w:ascii="Tahoma" w:eastAsia="Tahoma"/>
          <w:color w:val="231F20"/>
          <w:spacing w:val="-2"/>
          <w:sz w:val="20"/>
        </w:rPr>
        <w:t>exchanges</w:t>
      </w:r>
      <w:r>
        <w:rPr>
          <w:rFonts w:ascii="Tahoma" w:eastAsia="Tahoma"/>
          <w:color w:val="231F20"/>
          <w:spacing w:val="-8"/>
          <w:sz w:val="20"/>
        </w:rPr>
        <w:t xml:space="preserve"> </w:t>
      </w:r>
      <w:r>
        <w:rPr>
          <w:rFonts w:ascii="Tahoma" w:eastAsia="Tahoma"/>
          <w:color w:val="231F20"/>
          <w:spacing w:val="-2"/>
          <w:sz w:val="20"/>
        </w:rPr>
        <w:t>are</w:t>
      </w:r>
      <w:r>
        <w:rPr>
          <w:rFonts w:ascii="Tahoma" w:eastAsia="Tahoma"/>
          <w:color w:val="231F20"/>
          <w:spacing w:val="-8"/>
          <w:sz w:val="20"/>
        </w:rPr>
        <w:t xml:space="preserve"> </w:t>
      </w:r>
      <w:r>
        <w:rPr>
          <w:rFonts w:ascii="Tahoma" w:eastAsia="Tahoma"/>
          <w:color w:val="231F20"/>
          <w:spacing w:val="-2"/>
          <w:sz w:val="20"/>
        </w:rPr>
        <w:t>building</w:t>
      </w:r>
      <w:r>
        <w:rPr>
          <w:rFonts w:ascii="Tahoma" w:eastAsia="Tahoma"/>
          <w:color w:val="231F20"/>
          <w:spacing w:val="-8"/>
          <w:sz w:val="20"/>
        </w:rPr>
        <w:t xml:space="preserve"> </w:t>
      </w:r>
      <w:r>
        <w:rPr>
          <w:rFonts w:ascii="Tahoma" w:eastAsia="Tahoma"/>
          <w:color w:val="231F20"/>
          <w:spacing w:val="-2"/>
          <w:sz w:val="20"/>
        </w:rPr>
        <w:t>bridges</w:t>
      </w:r>
      <w:r>
        <w:rPr>
          <w:rFonts w:ascii="Tahoma" w:eastAsia="Tahoma"/>
          <w:color w:val="231F20"/>
          <w:spacing w:val="-8"/>
          <w:sz w:val="20"/>
        </w:rPr>
        <w:t xml:space="preserve"> </w:t>
      </w:r>
      <w:r>
        <w:rPr>
          <w:rFonts w:ascii="Tahoma" w:eastAsia="Tahoma"/>
          <w:color w:val="231F20"/>
          <w:spacing w:val="-2"/>
          <w:sz w:val="20"/>
        </w:rPr>
        <w:t>between</w:t>
      </w:r>
      <w:r>
        <w:rPr>
          <w:rFonts w:ascii="Tahoma" w:eastAsia="Tahoma"/>
          <w:color w:val="231F20"/>
          <w:spacing w:val="-8"/>
          <w:sz w:val="20"/>
        </w:rPr>
        <w:t xml:space="preserve"> </w:t>
      </w:r>
      <w:r>
        <w:rPr>
          <w:rFonts w:ascii="Tahoma" w:eastAsia="Tahoma"/>
          <w:color w:val="231F20"/>
          <w:spacing w:val="-2"/>
          <w:sz w:val="20"/>
        </w:rPr>
        <w:t>different</w:t>
      </w:r>
      <w:r>
        <w:rPr>
          <w:rFonts w:ascii="Tahoma" w:eastAsia="Tahoma"/>
          <w:color w:val="231F20"/>
          <w:spacing w:val="-8"/>
          <w:sz w:val="20"/>
        </w:rPr>
        <w:t xml:space="preserve"> </w:t>
      </w:r>
      <w:r>
        <w:rPr>
          <w:rFonts w:ascii="Tahoma" w:eastAsia="Tahoma"/>
          <w:color w:val="231F20"/>
          <w:spacing w:val="-2"/>
          <w:sz w:val="20"/>
        </w:rPr>
        <w:t>areas</w:t>
      </w:r>
      <w:r>
        <w:rPr>
          <w:rFonts w:ascii="Tahoma" w:eastAsia="Tahoma"/>
          <w:color w:val="231F20"/>
          <w:spacing w:val="-8"/>
          <w:sz w:val="20"/>
        </w:rPr>
        <w:t xml:space="preserve"> </w:t>
      </w:r>
      <w:r>
        <w:rPr>
          <w:rFonts w:ascii="Tahoma" w:eastAsia="Tahoma"/>
          <w:color w:val="231F20"/>
          <w:spacing w:val="-2"/>
          <w:sz w:val="20"/>
        </w:rPr>
        <w:t>and</w:t>
      </w:r>
      <w:r>
        <w:rPr>
          <w:rFonts w:ascii="Tahoma" w:eastAsia="Tahoma"/>
          <w:color w:val="231F20"/>
          <w:spacing w:val="-8"/>
          <w:sz w:val="20"/>
        </w:rPr>
        <w:t xml:space="preserve"> </w:t>
      </w:r>
      <w:r>
        <w:rPr>
          <w:rFonts w:ascii="Tahoma" w:eastAsia="Tahoma"/>
          <w:color w:val="231F20"/>
          <w:spacing w:val="-2"/>
          <w:sz w:val="20"/>
        </w:rPr>
        <w:t>countries.</w:t>
      </w:r>
      <w:r>
        <w:rPr>
          <w:rFonts w:ascii="Tahoma" w:eastAsia="Tahoma"/>
          <w:color w:val="231F20"/>
          <w:spacing w:val="-8"/>
          <w:sz w:val="20"/>
        </w:rPr>
        <w:t xml:space="preserve"> </w:t>
      </w:r>
      <w:r>
        <w:rPr>
          <w:rFonts w:hint="eastAsia" w:ascii="宋体" w:eastAsia="宋体"/>
          <w:color w:val="231F20"/>
          <w:spacing w:val="-2"/>
          <w:sz w:val="20"/>
        </w:rPr>
        <w:t>文化交流正在不同地</w:t>
      </w:r>
      <w:r>
        <w:rPr>
          <w:rFonts w:hint="eastAsia" w:ascii="宋体" w:eastAsia="宋体"/>
          <w:color w:val="231F20"/>
          <w:spacing w:val="-11"/>
          <w:sz w:val="20"/>
        </w:rPr>
        <w:t>区和国家之间建立纽带。</w:t>
      </w:r>
      <w:r>
        <w:rPr>
          <w:rFonts w:hint="eastAsia" w:ascii="宋体" w:eastAsia="宋体"/>
          <w:color w:val="231F20"/>
          <w:spacing w:val="-2"/>
          <w:sz w:val="20"/>
        </w:rPr>
        <w:t>（用作名词）</w:t>
      </w:r>
    </w:p>
    <w:p w14:paraId="7DBF8E22">
      <w:pPr>
        <w:spacing w:before="1" w:line="261" w:lineRule="auto"/>
        <w:ind w:left="1530" w:right="1358" w:firstLine="400"/>
        <w:jc w:val="both"/>
        <w:rPr>
          <w:rFonts w:hint="eastAsia" w:ascii="宋体" w:eastAsia="宋体"/>
          <w:sz w:val="20"/>
        </w:rPr>
      </w:pPr>
      <w:r>
        <w:rPr>
          <w:rFonts w:ascii="Tahoma" w:eastAsia="Tahoma"/>
          <w:color w:val="231F20"/>
          <w:sz w:val="20"/>
        </w:rPr>
        <w:t>She</w:t>
      </w:r>
      <w:r>
        <w:rPr>
          <w:rFonts w:ascii="Tahoma" w:eastAsia="Tahoma"/>
          <w:color w:val="231F20"/>
          <w:spacing w:val="-8"/>
          <w:sz w:val="20"/>
        </w:rPr>
        <w:t xml:space="preserve"> </w:t>
      </w:r>
      <w:r>
        <w:rPr>
          <w:rFonts w:ascii="Tahoma" w:eastAsia="Tahoma"/>
          <w:color w:val="231F20"/>
          <w:sz w:val="20"/>
        </w:rPr>
        <w:t>is</w:t>
      </w:r>
      <w:r>
        <w:rPr>
          <w:rFonts w:ascii="Tahoma" w:eastAsia="Tahoma"/>
          <w:color w:val="231F20"/>
          <w:spacing w:val="-8"/>
          <w:sz w:val="20"/>
        </w:rPr>
        <w:t xml:space="preserve"> </w:t>
      </w:r>
      <w:r>
        <w:rPr>
          <w:rFonts w:ascii="Tahoma" w:eastAsia="Tahoma"/>
          <w:color w:val="231F20"/>
          <w:sz w:val="20"/>
        </w:rPr>
        <w:t>trying</w:t>
      </w:r>
      <w:r>
        <w:rPr>
          <w:rFonts w:ascii="Tahoma" w:eastAsia="Tahoma"/>
          <w:color w:val="231F20"/>
          <w:spacing w:val="-8"/>
          <w:sz w:val="20"/>
        </w:rPr>
        <w:t xml:space="preserve"> </w:t>
      </w:r>
      <w:r>
        <w:rPr>
          <w:rFonts w:ascii="Tahoma" w:eastAsia="Tahoma"/>
          <w:color w:val="231F20"/>
          <w:sz w:val="20"/>
        </w:rPr>
        <w:t>her</w:t>
      </w:r>
      <w:r>
        <w:rPr>
          <w:rFonts w:ascii="Tahoma" w:eastAsia="Tahoma"/>
          <w:color w:val="231F20"/>
          <w:spacing w:val="-8"/>
          <w:sz w:val="20"/>
        </w:rPr>
        <w:t xml:space="preserve"> </w:t>
      </w:r>
      <w:r>
        <w:rPr>
          <w:rFonts w:ascii="Tahoma" w:eastAsia="Tahoma"/>
          <w:color w:val="231F20"/>
          <w:sz w:val="20"/>
        </w:rPr>
        <w:t>best</w:t>
      </w:r>
      <w:r>
        <w:rPr>
          <w:rFonts w:ascii="Tahoma" w:eastAsia="Tahoma"/>
          <w:color w:val="231F20"/>
          <w:spacing w:val="-8"/>
          <w:sz w:val="20"/>
        </w:rPr>
        <w:t xml:space="preserve"> </w:t>
      </w:r>
      <w:r>
        <w:rPr>
          <w:rFonts w:ascii="Tahoma" w:eastAsia="Tahoma"/>
          <w:color w:val="231F20"/>
          <w:sz w:val="20"/>
        </w:rPr>
        <w:t>to</w:t>
      </w:r>
      <w:r>
        <w:rPr>
          <w:rFonts w:ascii="Tahoma" w:eastAsia="Tahoma"/>
          <w:color w:val="231F20"/>
          <w:spacing w:val="-8"/>
          <w:sz w:val="20"/>
        </w:rPr>
        <w:t xml:space="preserve"> </w:t>
      </w:r>
      <w:r>
        <w:rPr>
          <w:rFonts w:ascii="Tahoma" w:eastAsia="Tahoma"/>
          <w:color w:val="231F20"/>
          <w:sz w:val="20"/>
        </w:rPr>
        <w:t>bridge</w:t>
      </w:r>
      <w:r>
        <w:rPr>
          <w:rFonts w:ascii="Tahoma" w:eastAsia="Tahoma"/>
          <w:color w:val="231F20"/>
          <w:spacing w:val="-8"/>
          <w:sz w:val="20"/>
        </w:rPr>
        <w:t xml:space="preserve"> </w:t>
      </w:r>
      <w:r>
        <w:rPr>
          <w:rFonts w:ascii="Tahoma" w:eastAsia="Tahoma"/>
          <w:color w:val="231F20"/>
          <w:sz w:val="20"/>
        </w:rPr>
        <w:t>the</w:t>
      </w:r>
      <w:r>
        <w:rPr>
          <w:rFonts w:ascii="Tahoma" w:eastAsia="Tahoma"/>
          <w:color w:val="231F20"/>
          <w:spacing w:val="-8"/>
          <w:sz w:val="20"/>
        </w:rPr>
        <w:t xml:space="preserve"> </w:t>
      </w:r>
      <w:r>
        <w:rPr>
          <w:rFonts w:ascii="Tahoma" w:eastAsia="Tahoma"/>
          <w:color w:val="231F20"/>
          <w:sz w:val="20"/>
        </w:rPr>
        <w:t>generation</w:t>
      </w:r>
      <w:r>
        <w:rPr>
          <w:rFonts w:ascii="Tahoma" w:eastAsia="Tahoma"/>
          <w:color w:val="231F20"/>
          <w:spacing w:val="-8"/>
          <w:sz w:val="20"/>
        </w:rPr>
        <w:t xml:space="preserve"> </w:t>
      </w:r>
      <w:r>
        <w:rPr>
          <w:rFonts w:ascii="Tahoma" w:eastAsia="Tahoma"/>
          <w:color w:val="231F20"/>
          <w:sz w:val="20"/>
        </w:rPr>
        <w:t>gap</w:t>
      </w:r>
      <w:r>
        <w:rPr>
          <w:rFonts w:ascii="Tahoma" w:eastAsia="Tahoma"/>
          <w:color w:val="231F20"/>
          <w:spacing w:val="-8"/>
          <w:sz w:val="20"/>
        </w:rPr>
        <w:t xml:space="preserve"> </w:t>
      </w:r>
      <w:r>
        <w:rPr>
          <w:rFonts w:ascii="Tahoma" w:eastAsia="Tahoma"/>
          <w:color w:val="231F20"/>
          <w:sz w:val="20"/>
        </w:rPr>
        <w:t>with</w:t>
      </w:r>
      <w:r>
        <w:rPr>
          <w:rFonts w:ascii="Tahoma" w:eastAsia="Tahoma"/>
          <w:color w:val="231F20"/>
          <w:spacing w:val="-8"/>
          <w:sz w:val="20"/>
        </w:rPr>
        <w:t xml:space="preserve"> </w:t>
      </w:r>
      <w:r>
        <w:rPr>
          <w:rFonts w:ascii="Tahoma" w:eastAsia="Tahoma"/>
          <w:color w:val="231F20"/>
          <w:sz w:val="20"/>
        </w:rPr>
        <w:t>her</w:t>
      </w:r>
      <w:r>
        <w:rPr>
          <w:rFonts w:ascii="Tahoma" w:eastAsia="Tahoma"/>
          <w:color w:val="231F20"/>
          <w:spacing w:val="-8"/>
          <w:sz w:val="20"/>
        </w:rPr>
        <w:t xml:space="preserve"> </w:t>
      </w:r>
      <w:r>
        <w:rPr>
          <w:rFonts w:ascii="Tahoma" w:eastAsia="Tahoma"/>
          <w:color w:val="231F20"/>
          <w:sz w:val="20"/>
        </w:rPr>
        <w:t>mother</w:t>
      </w:r>
      <w:r>
        <w:rPr>
          <w:rFonts w:ascii="Tahoma" w:eastAsia="Tahoma"/>
          <w:color w:val="231F20"/>
          <w:spacing w:val="-4"/>
          <w:sz w:val="20"/>
        </w:rPr>
        <w:t xml:space="preserve">. </w:t>
      </w:r>
      <w:r>
        <w:rPr>
          <w:rFonts w:hint="eastAsia" w:ascii="宋体" w:eastAsia="宋体"/>
          <w:color w:val="231F20"/>
          <w:sz w:val="20"/>
        </w:rPr>
        <w:t>她在努力消除和妈妈之间的代</w:t>
      </w:r>
      <w:r>
        <w:rPr>
          <w:rFonts w:hint="eastAsia" w:ascii="宋体" w:eastAsia="宋体"/>
          <w:color w:val="231F20"/>
          <w:spacing w:val="-51"/>
          <w:sz w:val="20"/>
        </w:rPr>
        <w:t>沟。</w:t>
      </w:r>
      <w:r>
        <w:rPr>
          <w:rFonts w:hint="eastAsia" w:ascii="宋体" w:eastAsia="宋体"/>
          <w:color w:val="231F20"/>
          <w:spacing w:val="-2"/>
          <w:sz w:val="20"/>
        </w:rPr>
        <w:t>（用作动词）</w:t>
      </w:r>
    </w:p>
    <w:p w14:paraId="176DD3F3">
      <w:pPr>
        <w:pStyle w:val="11"/>
        <w:spacing w:before="12"/>
        <w:rPr>
          <w:rFonts w:ascii="宋体"/>
          <w:sz w:val="21"/>
        </w:rPr>
      </w:pPr>
    </w:p>
    <w:p w14:paraId="55A4E73C">
      <w:pPr>
        <w:spacing w:before="0"/>
        <w:ind w:left="1930" w:right="0" w:firstLine="0"/>
        <w:jc w:val="left"/>
        <w:rPr>
          <w:rFonts w:hint="eastAsia" w:ascii="宋体" w:hAnsi="宋体" w:eastAsia="宋体"/>
          <w:sz w:val="20"/>
        </w:rPr>
      </w:pPr>
      <w:r>
        <w:rPr>
          <w:rFonts w:ascii="Tahoma" w:hAnsi="Tahoma" w:eastAsia="Tahoma"/>
          <w:color w:val="231F20"/>
          <w:spacing w:val="-2"/>
          <w:sz w:val="20"/>
        </w:rPr>
        <w:t>divide</w:t>
      </w:r>
      <w:r>
        <w:rPr>
          <w:rFonts w:ascii="Tahoma" w:hAnsi="Tahoma" w:eastAsia="Tahoma"/>
          <w:color w:val="231F20"/>
          <w:spacing w:val="32"/>
          <w:sz w:val="20"/>
        </w:rPr>
        <w:t xml:space="preserve"> </w:t>
      </w:r>
      <w:r>
        <w:rPr>
          <w:rFonts w:hint="eastAsia" w:ascii="宋体" w:hAnsi="宋体" w:eastAsia="宋体"/>
          <w:color w:val="231F20"/>
          <w:spacing w:val="-7"/>
          <w:sz w:val="20"/>
        </w:rPr>
        <w:t>多用作动词，此处用作名词，意思是“差异；分歧”。如：</w:t>
      </w:r>
    </w:p>
    <w:p w14:paraId="0D9EE6B1">
      <w:pPr>
        <w:spacing w:before="24"/>
        <w:ind w:left="1930" w:right="0" w:firstLine="0"/>
        <w:jc w:val="left"/>
        <w:rPr>
          <w:rFonts w:hint="eastAsia" w:ascii="宋体" w:eastAsia="宋体"/>
          <w:sz w:val="20"/>
        </w:rPr>
      </w:pPr>
      <w:r>
        <w:rPr>
          <w:rFonts w:ascii="Tahoma" w:eastAsia="Tahoma"/>
          <w:color w:val="231F20"/>
          <w:spacing w:val="-6"/>
          <w:sz w:val="20"/>
        </w:rPr>
        <w:t>There</w:t>
      </w:r>
      <w:r>
        <w:rPr>
          <w:rFonts w:ascii="Tahoma" w:eastAsia="Tahoma"/>
          <w:color w:val="231F20"/>
          <w:spacing w:val="-12"/>
          <w:sz w:val="20"/>
        </w:rPr>
        <w:t xml:space="preserve"> </w:t>
      </w:r>
      <w:r>
        <w:rPr>
          <w:rFonts w:ascii="Tahoma" w:eastAsia="Tahoma"/>
          <w:color w:val="231F20"/>
          <w:spacing w:val="-6"/>
          <w:sz w:val="20"/>
        </w:rPr>
        <w:t>is</w:t>
      </w:r>
      <w:r>
        <w:rPr>
          <w:rFonts w:ascii="Tahoma" w:eastAsia="Tahoma"/>
          <w:color w:val="231F20"/>
          <w:spacing w:val="-12"/>
          <w:sz w:val="20"/>
        </w:rPr>
        <w:t xml:space="preserve"> </w:t>
      </w:r>
      <w:r>
        <w:rPr>
          <w:rFonts w:ascii="Tahoma" w:eastAsia="Tahoma"/>
          <w:color w:val="231F20"/>
          <w:spacing w:val="-6"/>
          <w:sz w:val="20"/>
        </w:rPr>
        <w:t>clear</w:t>
      </w:r>
      <w:r>
        <w:rPr>
          <w:rFonts w:ascii="Tahoma" w:eastAsia="Tahoma"/>
          <w:color w:val="231F20"/>
          <w:spacing w:val="-12"/>
          <w:sz w:val="20"/>
        </w:rPr>
        <w:t xml:space="preserve"> </w:t>
      </w:r>
      <w:r>
        <w:rPr>
          <w:rFonts w:ascii="Tahoma" w:eastAsia="Tahoma"/>
          <w:color w:val="231F20"/>
          <w:spacing w:val="-6"/>
          <w:sz w:val="20"/>
        </w:rPr>
        <w:t>divide</w:t>
      </w:r>
      <w:r>
        <w:rPr>
          <w:rFonts w:ascii="Tahoma" w:eastAsia="Tahoma"/>
          <w:color w:val="231F20"/>
          <w:spacing w:val="-12"/>
          <w:sz w:val="20"/>
        </w:rPr>
        <w:t xml:space="preserve"> </w:t>
      </w:r>
      <w:r>
        <w:rPr>
          <w:rFonts w:ascii="Tahoma" w:eastAsia="Tahoma"/>
          <w:color w:val="231F20"/>
          <w:spacing w:val="-6"/>
          <w:sz w:val="20"/>
        </w:rPr>
        <w:t>between</w:t>
      </w:r>
      <w:r>
        <w:rPr>
          <w:rFonts w:ascii="Tahoma" w:eastAsia="Tahoma"/>
          <w:color w:val="231F20"/>
          <w:spacing w:val="-12"/>
          <w:sz w:val="20"/>
        </w:rPr>
        <w:t xml:space="preserve"> </w:t>
      </w:r>
      <w:r>
        <w:rPr>
          <w:rFonts w:ascii="Tahoma" w:eastAsia="Tahoma"/>
          <w:color w:val="231F20"/>
          <w:spacing w:val="-6"/>
          <w:sz w:val="20"/>
        </w:rPr>
        <w:t>the</w:t>
      </w:r>
      <w:r>
        <w:rPr>
          <w:rFonts w:ascii="Tahoma" w:eastAsia="Tahoma"/>
          <w:color w:val="231F20"/>
          <w:spacing w:val="-12"/>
          <w:sz w:val="20"/>
        </w:rPr>
        <w:t xml:space="preserve"> </w:t>
      </w:r>
      <w:r>
        <w:rPr>
          <w:rFonts w:ascii="Tahoma" w:eastAsia="Tahoma"/>
          <w:color w:val="231F20"/>
          <w:spacing w:val="-6"/>
          <w:sz w:val="20"/>
        </w:rPr>
        <w:t>two</w:t>
      </w:r>
      <w:r>
        <w:rPr>
          <w:rFonts w:ascii="Tahoma" w:eastAsia="Tahoma"/>
          <w:color w:val="231F20"/>
          <w:spacing w:val="-11"/>
          <w:sz w:val="20"/>
        </w:rPr>
        <w:t xml:space="preserve"> </w:t>
      </w:r>
      <w:r>
        <w:rPr>
          <w:rFonts w:ascii="Tahoma" w:eastAsia="Tahoma"/>
          <w:color w:val="231F20"/>
          <w:spacing w:val="-6"/>
          <w:sz w:val="20"/>
        </w:rPr>
        <w:t>countries</w:t>
      </w:r>
      <w:r>
        <w:rPr>
          <w:rFonts w:ascii="Tahoma" w:eastAsia="Tahoma"/>
          <w:color w:val="231F20"/>
          <w:spacing w:val="-12"/>
          <w:sz w:val="20"/>
        </w:rPr>
        <w:t xml:space="preserve"> </w:t>
      </w:r>
      <w:r>
        <w:rPr>
          <w:rFonts w:ascii="Tahoma" w:eastAsia="Tahoma"/>
          <w:color w:val="231F20"/>
          <w:spacing w:val="-6"/>
          <w:sz w:val="20"/>
        </w:rPr>
        <w:t>on</w:t>
      </w:r>
      <w:r>
        <w:rPr>
          <w:rFonts w:ascii="Tahoma" w:eastAsia="Tahoma"/>
          <w:color w:val="231F20"/>
          <w:spacing w:val="-12"/>
          <w:sz w:val="20"/>
        </w:rPr>
        <w:t xml:space="preserve"> </w:t>
      </w:r>
      <w:r>
        <w:rPr>
          <w:rFonts w:ascii="Tahoma" w:eastAsia="Tahoma"/>
          <w:color w:val="231F20"/>
          <w:spacing w:val="-6"/>
          <w:sz w:val="20"/>
        </w:rPr>
        <w:t>that</w:t>
      </w:r>
      <w:r>
        <w:rPr>
          <w:rFonts w:ascii="Tahoma" w:eastAsia="Tahoma"/>
          <w:color w:val="231F20"/>
          <w:spacing w:val="-12"/>
          <w:sz w:val="20"/>
        </w:rPr>
        <w:t xml:space="preserve"> </w:t>
      </w:r>
      <w:r>
        <w:rPr>
          <w:rFonts w:ascii="Tahoma" w:eastAsia="Tahoma"/>
          <w:color w:val="231F20"/>
          <w:spacing w:val="-6"/>
          <w:sz w:val="20"/>
        </w:rPr>
        <w:t>issue</w:t>
      </w:r>
      <w:r>
        <w:rPr>
          <w:rFonts w:ascii="Tahoma" w:eastAsia="Tahoma"/>
          <w:color w:val="231F20"/>
          <w:spacing w:val="-9"/>
          <w:sz w:val="20"/>
        </w:rPr>
        <w:t xml:space="preserve">. </w:t>
      </w:r>
      <w:r>
        <w:rPr>
          <w:rFonts w:hint="eastAsia" w:ascii="宋体" w:eastAsia="宋体"/>
          <w:color w:val="231F20"/>
          <w:spacing w:val="-7"/>
          <w:sz w:val="20"/>
        </w:rPr>
        <w:t>在那个问题上两个国家存在明显的分歧。</w:t>
      </w:r>
    </w:p>
    <w:p w14:paraId="7AB0D623">
      <w:pPr>
        <w:pStyle w:val="11"/>
        <w:spacing w:before="9"/>
        <w:rPr>
          <w:rFonts w:ascii="宋体"/>
          <w:sz w:val="23"/>
        </w:rPr>
      </w:pPr>
    </w:p>
    <w:p w14:paraId="0E74B895">
      <w:pPr>
        <w:spacing w:before="0"/>
        <w:ind w:left="1930" w:right="0" w:firstLine="0"/>
        <w:jc w:val="left"/>
        <w:rPr>
          <w:rFonts w:hint="eastAsia" w:ascii="宋体" w:hAnsi="宋体" w:eastAsia="宋体"/>
          <w:sz w:val="20"/>
        </w:rPr>
      </w:pPr>
      <w:r>
        <w:rPr>
          <w:rFonts w:ascii="Tahoma" w:hAnsi="Tahoma" w:eastAsia="Tahoma"/>
          <w:color w:val="231F20"/>
          <w:spacing w:val="-4"/>
          <w:sz w:val="20"/>
        </w:rPr>
        <w:t>access</w:t>
      </w:r>
      <w:r>
        <w:rPr>
          <w:rFonts w:ascii="Tahoma" w:hAnsi="Tahoma" w:eastAsia="Tahoma"/>
          <w:color w:val="231F20"/>
          <w:spacing w:val="37"/>
          <w:sz w:val="20"/>
        </w:rPr>
        <w:t xml:space="preserve"> </w:t>
      </w:r>
      <w:r>
        <w:rPr>
          <w:rFonts w:hint="eastAsia" w:ascii="宋体" w:hAnsi="宋体" w:eastAsia="宋体"/>
          <w:color w:val="231F20"/>
          <w:spacing w:val="-9"/>
          <w:sz w:val="20"/>
        </w:rPr>
        <w:t>在句中作名词，意思是“</w:t>
      </w:r>
      <w:r>
        <w:rPr>
          <w:rFonts w:hint="eastAsia" w:ascii="宋体" w:hAnsi="宋体" w:eastAsia="宋体"/>
          <w:color w:val="231F20"/>
          <w:spacing w:val="46"/>
          <w:sz w:val="20"/>
        </w:rPr>
        <w:t>（</w:t>
      </w:r>
      <w:r>
        <w:rPr>
          <w:rFonts w:hint="eastAsia" w:ascii="宋体" w:hAnsi="宋体" w:eastAsia="宋体"/>
          <w:color w:val="231F20"/>
          <w:spacing w:val="-4"/>
          <w:sz w:val="20"/>
        </w:rPr>
        <w:t>使用的）</w:t>
      </w:r>
      <w:r>
        <w:rPr>
          <w:rFonts w:hint="eastAsia" w:ascii="宋体" w:hAnsi="宋体" w:eastAsia="宋体"/>
          <w:color w:val="231F20"/>
          <w:spacing w:val="-14"/>
          <w:sz w:val="20"/>
        </w:rPr>
        <w:t>机会或权利”。如：</w:t>
      </w:r>
    </w:p>
    <w:p w14:paraId="5273718C">
      <w:pPr>
        <w:spacing w:before="23" w:line="261" w:lineRule="auto"/>
        <w:ind w:left="1530" w:right="1358" w:firstLine="400"/>
        <w:jc w:val="both"/>
        <w:rPr>
          <w:rFonts w:hint="eastAsia" w:ascii="宋体" w:eastAsia="宋体"/>
          <w:sz w:val="20"/>
        </w:rPr>
      </w:pPr>
      <w:r>
        <w:rPr>
          <w:rFonts w:ascii="Tahoma" w:eastAsia="Tahoma"/>
          <w:color w:val="231F20"/>
          <w:sz w:val="20"/>
        </w:rPr>
        <w:t>People</w:t>
      </w:r>
      <w:r>
        <w:rPr>
          <w:rFonts w:ascii="Tahoma" w:eastAsia="Tahoma"/>
          <w:color w:val="231F20"/>
          <w:spacing w:val="-1"/>
          <w:sz w:val="20"/>
        </w:rPr>
        <w:t xml:space="preserve"> </w:t>
      </w:r>
      <w:r>
        <w:rPr>
          <w:rFonts w:ascii="Tahoma" w:eastAsia="Tahoma"/>
          <w:color w:val="231F20"/>
          <w:sz w:val="20"/>
        </w:rPr>
        <w:t>in</w:t>
      </w:r>
      <w:r>
        <w:rPr>
          <w:rFonts w:ascii="Tahoma" w:eastAsia="Tahoma"/>
          <w:color w:val="231F20"/>
          <w:spacing w:val="-1"/>
          <w:sz w:val="20"/>
        </w:rPr>
        <w:t xml:space="preserve"> </w:t>
      </w:r>
      <w:r>
        <w:rPr>
          <w:rFonts w:ascii="Tahoma" w:eastAsia="Tahoma"/>
          <w:color w:val="231F20"/>
          <w:sz w:val="20"/>
        </w:rPr>
        <w:t>big</w:t>
      </w:r>
      <w:r>
        <w:rPr>
          <w:rFonts w:ascii="Tahoma" w:eastAsia="Tahoma"/>
          <w:color w:val="231F20"/>
          <w:spacing w:val="-1"/>
          <w:sz w:val="20"/>
        </w:rPr>
        <w:t xml:space="preserve"> </w:t>
      </w:r>
      <w:r>
        <w:rPr>
          <w:rFonts w:ascii="Tahoma" w:eastAsia="Tahoma"/>
          <w:color w:val="231F20"/>
          <w:sz w:val="20"/>
        </w:rPr>
        <w:t>cities</w:t>
      </w:r>
      <w:r>
        <w:rPr>
          <w:rFonts w:ascii="Tahoma" w:eastAsia="Tahoma"/>
          <w:color w:val="231F20"/>
          <w:spacing w:val="-1"/>
          <w:sz w:val="20"/>
        </w:rPr>
        <w:t xml:space="preserve"> </w:t>
      </w:r>
      <w:r>
        <w:rPr>
          <w:rFonts w:ascii="Tahoma" w:eastAsia="Tahoma"/>
          <w:color w:val="231F20"/>
          <w:sz w:val="20"/>
        </w:rPr>
        <w:t>usually</w:t>
      </w:r>
      <w:r>
        <w:rPr>
          <w:rFonts w:ascii="Tahoma" w:eastAsia="Tahoma"/>
          <w:color w:val="231F20"/>
          <w:spacing w:val="-1"/>
          <w:sz w:val="20"/>
        </w:rPr>
        <w:t xml:space="preserve"> </w:t>
      </w:r>
      <w:r>
        <w:rPr>
          <w:rFonts w:ascii="Tahoma" w:eastAsia="Tahoma"/>
          <w:color w:val="231F20"/>
          <w:sz w:val="20"/>
        </w:rPr>
        <w:t>have</w:t>
      </w:r>
      <w:r>
        <w:rPr>
          <w:rFonts w:ascii="Tahoma" w:eastAsia="Tahoma"/>
          <w:color w:val="231F20"/>
          <w:spacing w:val="-1"/>
          <w:sz w:val="20"/>
        </w:rPr>
        <w:t xml:space="preserve"> </w:t>
      </w:r>
      <w:r>
        <w:rPr>
          <w:rFonts w:ascii="Tahoma" w:eastAsia="Tahoma"/>
          <w:color w:val="231F20"/>
          <w:sz w:val="20"/>
        </w:rPr>
        <w:t>better</w:t>
      </w:r>
      <w:r>
        <w:rPr>
          <w:rFonts w:ascii="Tahoma" w:eastAsia="Tahoma"/>
          <w:color w:val="231F20"/>
          <w:spacing w:val="-1"/>
          <w:sz w:val="20"/>
        </w:rPr>
        <w:t xml:space="preserve"> </w:t>
      </w:r>
      <w:r>
        <w:rPr>
          <w:rFonts w:ascii="Tahoma" w:eastAsia="Tahoma"/>
          <w:color w:val="231F20"/>
          <w:sz w:val="20"/>
        </w:rPr>
        <w:t>access</w:t>
      </w:r>
      <w:r>
        <w:rPr>
          <w:rFonts w:ascii="Tahoma" w:eastAsia="Tahoma"/>
          <w:color w:val="231F20"/>
          <w:spacing w:val="-1"/>
          <w:sz w:val="20"/>
        </w:rPr>
        <w:t xml:space="preserve"> </w:t>
      </w:r>
      <w:r>
        <w:rPr>
          <w:rFonts w:ascii="Tahoma" w:eastAsia="Tahoma"/>
          <w:color w:val="231F20"/>
          <w:sz w:val="20"/>
        </w:rPr>
        <w:t>to</w:t>
      </w:r>
      <w:r>
        <w:rPr>
          <w:rFonts w:ascii="Tahoma" w:eastAsia="Tahoma"/>
          <w:color w:val="231F20"/>
          <w:spacing w:val="-1"/>
          <w:sz w:val="20"/>
        </w:rPr>
        <w:t xml:space="preserve"> </w:t>
      </w:r>
      <w:r>
        <w:rPr>
          <w:rFonts w:ascii="Tahoma" w:eastAsia="Tahoma"/>
          <w:color w:val="231F20"/>
          <w:sz w:val="20"/>
        </w:rPr>
        <w:t>good</w:t>
      </w:r>
      <w:r>
        <w:rPr>
          <w:rFonts w:ascii="Tahoma" w:eastAsia="Tahoma"/>
          <w:color w:val="231F20"/>
          <w:spacing w:val="-1"/>
          <w:sz w:val="20"/>
        </w:rPr>
        <w:t xml:space="preserve"> </w:t>
      </w:r>
      <w:r>
        <w:rPr>
          <w:rFonts w:ascii="Tahoma" w:eastAsia="Tahoma"/>
          <w:color w:val="231F20"/>
          <w:sz w:val="20"/>
        </w:rPr>
        <w:t>resources.</w:t>
      </w:r>
      <w:r>
        <w:rPr>
          <w:rFonts w:ascii="Tahoma" w:eastAsia="Tahoma"/>
          <w:color w:val="231F20"/>
          <w:spacing w:val="-1"/>
          <w:sz w:val="20"/>
        </w:rPr>
        <w:t xml:space="preserve"> </w:t>
      </w:r>
      <w:r>
        <w:rPr>
          <w:rFonts w:hint="eastAsia" w:ascii="宋体" w:eastAsia="宋体"/>
          <w:color w:val="231F20"/>
          <w:sz w:val="20"/>
        </w:rPr>
        <w:t>大城市的人们通常有更多机会使</w:t>
      </w:r>
      <w:r>
        <w:rPr>
          <w:rFonts w:hint="eastAsia" w:ascii="宋体" w:eastAsia="宋体"/>
          <w:color w:val="231F20"/>
          <w:spacing w:val="-2"/>
          <w:sz w:val="20"/>
        </w:rPr>
        <w:t>用好的资源。</w:t>
      </w:r>
    </w:p>
    <w:p w14:paraId="633F3719">
      <w:pPr>
        <w:pStyle w:val="11"/>
        <w:spacing w:before="1"/>
        <w:rPr>
          <w:rFonts w:ascii="宋体"/>
        </w:rPr>
      </w:pPr>
    </w:p>
    <w:p w14:paraId="48853CDD">
      <w:pPr>
        <w:pStyle w:val="15"/>
        <w:numPr>
          <w:ilvl w:val="0"/>
          <w:numId w:val="120"/>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A</w:t>
      </w:r>
      <w:r>
        <w:rPr>
          <w:rFonts w:ascii="Tahoma" w:eastAsia="Tahoma"/>
          <w:b/>
          <w:color w:val="231F20"/>
          <w:spacing w:val="-3"/>
          <w:sz w:val="24"/>
        </w:rPr>
        <w:t xml:space="preserve"> </w:t>
      </w:r>
      <w:r>
        <w:rPr>
          <w:rFonts w:ascii="Tahoma" w:eastAsia="Tahoma"/>
          <w:b/>
          <w:color w:val="231F20"/>
          <w:w w:val="90"/>
          <w:sz w:val="24"/>
        </w:rPr>
        <w:t>cyberbully</w:t>
      </w:r>
      <w:r>
        <w:rPr>
          <w:rFonts w:ascii="Tahoma" w:eastAsia="Tahoma"/>
          <w:b/>
          <w:color w:val="231F20"/>
          <w:spacing w:val="-2"/>
          <w:sz w:val="24"/>
        </w:rPr>
        <w:t xml:space="preserve"> </w:t>
      </w:r>
      <w:r>
        <w:rPr>
          <w:rFonts w:ascii="Tahoma" w:eastAsia="Tahoma"/>
          <w:b/>
          <w:color w:val="231F20"/>
          <w:w w:val="90"/>
          <w:sz w:val="24"/>
        </w:rPr>
        <w:t>uses</w:t>
      </w:r>
      <w:r>
        <w:rPr>
          <w:rFonts w:ascii="Tahoma" w:eastAsia="Tahoma"/>
          <w:b/>
          <w:color w:val="231F20"/>
          <w:spacing w:val="-2"/>
          <w:sz w:val="24"/>
        </w:rPr>
        <w:t xml:space="preserve"> </w:t>
      </w:r>
      <w:r>
        <w:rPr>
          <w:rFonts w:ascii="Tahoma" w:eastAsia="Tahoma"/>
          <w:b/>
          <w:color w:val="231F20"/>
          <w:w w:val="90"/>
          <w:sz w:val="24"/>
        </w:rPr>
        <w:t>the</w:t>
      </w:r>
      <w:r>
        <w:rPr>
          <w:rFonts w:ascii="Tahoma" w:eastAsia="Tahoma"/>
          <w:b/>
          <w:color w:val="231F20"/>
          <w:spacing w:val="-2"/>
          <w:sz w:val="24"/>
        </w:rPr>
        <w:t xml:space="preserve"> </w:t>
      </w:r>
      <w:r>
        <w:rPr>
          <w:rFonts w:ascii="Tahoma" w:eastAsia="Tahoma"/>
          <w:b/>
          <w:color w:val="231F20"/>
          <w:w w:val="90"/>
          <w:sz w:val="24"/>
        </w:rPr>
        <w:t>Internet</w:t>
      </w:r>
      <w:r>
        <w:rPr>
          <w:rFonts w:ascii="Tahoma" w:eastAsia="Tahoma"/>
          <w:b/>
          <w:color w:val="231F20"/>
          <w:spacing w:val="-2"/>
          <w:sz w:val="24"/>
        </w:rPr>
        <w:t xml:space="preserve"> </w:t>
      </w:r>
      <w:r>
        <w:rPr>
          <w:rFonts w:ascii="Tahoma" w:eastAsia="Tahoma"/>
          <w:b/>
          <w:color w:val="231F20"/>
          <w:w w:val="90"/>
          <w:sz w:val="24"/>
        </w:rPr>
        <w:t>to</w:t>
      </w:r>
      <w:r>
        <w:rPr>
          <w:rFonts w:ascii="Tahoma" w:eastAsia="Tahoma"/>
          <w:b/>
          <w:color w:val="231F20"/>
          <w:spacing w:val="-2"/>
          <w:sz w:val="24"/>
        </w:rPr>
        <w:t xml:space="preserve"> </w:t>
      </w:r>
      <w:r>
        <w:rPr>
          <w:rFonts w:ascii="Tahoma" w:eastAsia="Tahoma"/>
          <w:b/>
          <w:color w:val="231F20"/>
          <w:w w:val="90"/>
          <w:sz w:val="24"/>
        </w:rPr>
        <w:t>be</w:t>
      </w:r>
      <w:r>
        <w:rPr>
          <w:rFonts w:ascii="Tahoma" w:eastAsia="Tahoma"/>
          <w:b/>
          <w:color w:val="231F20"/>
          <w:spacing w:val="-2"/>
          <w:sz w:val="24"/>
        </w:rPr>
        <w:t xml:space="preserve"> </w:t>
      </w:r>
      <w:r>
        <w:rPr>
          <w:rFonts w:ascii="Tahoma" w:eastAsia="Tahoma"/>
          <w:b/>
          <w:color w:val="231F20"/>
          <w:w w:val="90"/>
          <w:sz w:val="24"/>
        </w:rPr>
        <w:t>mean</w:t>
      </w:r>
      <w:r>
        <w:rPr>
          <w:rFonts w:ascii="Tahoma" w:eastAsia="Tahoma"/>
          <w:b/>
          <w:color w:val="231F20"/>
          <w:spacing w:val="-2"/>
          <w:sz w:val="24"/>
        </w:rPr>
        <w:t xml:space="preserve"> </w:t>
      </w:r>
      <w:r>
        <w:rPr>
          <w:rFonts w:ascii="Tahoma" w:eastAsia="Tahoma"/>
          <w:b/>
          <w:color w:val="231F20"/>
          <w:w w:val="90"/>
          <w:sz w:val="24"/>
        </w:rPr>
        <w:t>to</w:t>
      </w:r>
      <w:r>
        <w:rPr>
          <w:rFonts w:ascii="Tahoma" w:eastAsia="Tahoma"/>
          <w:b/>
          <w:color w:val="231F20"/>
          <w:spacing w:val="-2"/>
          <w:sz w:val="24"/>
        </w:rPr>
        <w:t xml:space="preserve"> </w:t>
      </w:r>
      <w:r>
        <w:rPr>
          <w:rFonts w:ascii="Tahoma" w:eastAsia="Tahoma"/>
          <w:b/>
          <w:color w:val="231F20"/>
          <w:w w:val="90"/>
          <w:sz w:val="24"/>
        </w:rPr>
        <w:t>others.</w:t>
      </w:r>
      <w:r>
        <w:rPr>
          <w:rFonts w:ascii="Tahoma" w:eastAsia="Tahoma"/>
          <w:b/>
          <w:color w:val="231F20"/>
          <w:spacing w:val="-2"/>
          <w:sz w:val="24"/>
        </w:rPr>
        <w:t xml:space="preserve"> </w:t>
      </w:r>
      <w:r>
        <w:rPr>
          <w:rFonts w:hint="eastAsia" w:ascii="宋体" w:eastAsia="宋体"/>
          <w:color w:val="231F20"/>
          <w:spacing w:val="-1"/>
          <w:w w:val="90"/>
          <w:position w:val="2"/>
          <w:sz w:val="20"/>
        </w:rPr>
        <w:t>网络恶霸使用互联网来欺负别人。</w:t>
      </w:r>
    </w:p>
    <w:p w14:paraId="41DB627F">
      <w:pPr>
        <w:spacing w:before="216"/>
        <w:ind w:left="0" w:right="2780" w:firstLine="0"/>
        <w:jc w:val="center"/>
        <w:rPr>
          <w:rFonts w:hint="eastAsia" w:ascii="宋体" w:hAnsi="宋体" w:eastAsia="宋体"/>
          <w:sz w:val="20"/>
        </w:rPr>
      </w:pPr>
      <w:r>
        <w:rPr>
          <w:rFonts w:ascii="Tahoma" w:hAnsi="Tahoma" w:eastAsia="Tahoma"/>
          <w:color w:val="231F20"/>
          <w:spacing w:val="-2"/>
          <w:sz w:val="20"/>
        </w:rPr>
        <w:t>mean</w:t>
      </w:r>
      <w:r>
        <w:rPr>
          <w:rFonts w:ascii="Tahoma" w:hAnsi="Tahoma" w:eastAsia="Tahoma"/>
          <w:color w:val="231F20"/>
          <w:spacing w:val="35"/>
          <w:sz w:val="20"/>
        </w:rPr>
        <w:t xml:space="preserve"> </w:t>
      </w:r>
      <w:r>
        <w:rPr>
          <w:rFonts w:hint="eastAsia" w:ascii="宋体" w:hAnsi="宋体" w:eastAsia="宋体"/>
          <w:color w:val="231F20"/>
          <w:spacing w:val="-7"/>
          <w:sz w:val="20"/>
        </w:rPr>
        <w:t>此处为形容词，意思是“刻薄的；吝啬小气的”。如：</w:t>
      </w:r>
    </w:p>
    <w:p w14:paraId="021A85A6">
      <w:pPr>
        <w:spacing w:before="25"/>
        <w:ind w:left="1930" w:right="0" w:firstLine="0"/>
        <w:jc w:val="left"/>
        <w:rPr>
          <w:rFonts w:hint="eastAsia" w:ascii="宋体" w:hAnsi="宋体" w:eastAsia="宋体"/>
          <w:sz w:val="20"/>
        </w:rPr>
      </w:pPr>
      <w:r>
        <w:rPr>
          <w:rFonts w:ascii="Tahoma" w:hAnsi="Tahoma" w:eastAsia="Tahoma"/>
          <w:color w:val="231F20"/>
          <w:sz w:val="20"/>
        </w:rPr>
        <w:t>Don</w:t>
      </w:r>
      <w:r>
        <w:rPr>
          <w:color w:val="231F20"/>
          <w:sz w:val="20"/>
        </w:rPr>
        <w:t>’</w:t>
      </w:r>
      <w:r>
        <w:rPr>
          <w:rFonts w:ascii="Tahoma" w:hAnsi="Tahoma" w:eastAsia="Tahoma"/>
          <w:color w:val="231F20"/>
          <w:sz w:val="20"/>
        </w:rPr>
        <w:t>t</w:t>
      </w:r>
      <w:r>
        <w:rPr>
          <w:rFonts w:ascii="Tahoma" w:hAnsi="Tahoma" w:eastAsia="Tahoma"/>
          <w:color w:val="231F20"/>
          <w:spacing w:val="-14"/>
          <w:sz w:val="20"/>
        </w:rPr>
        <w:t xml:space="preserve"> </w:t>
      </w:r>
      <w:r>
        <w:rPr>
          <w:rFonts w:ascii="Tahoma" w:hAnsi="Tahoma" w:eastAsia="Tahoma"/>
          <w:color w:val="231F20"/>
          <w:sz w:val="20"/>
        </w:rPr>
        <w:t>be</w:t>
      </w:r>
      <w:r>
        <w:rPr>
          <w:rFonts w:ascii="Tahoma" w:hAnsi="Tahoma" w:eastAsia="Tahoma"/>
          <w:color w:val="231F20"/>
          <w:spacing w:val="-14"/>
          <w:sz w:val="20"/>
        </w:rPr>
        <w:t xml:space="preserve"> </w:t>
      </w:r>
      <w:r>
        <w:rPr>
          <w:rFonts w:ascii="Tahoma" w:hAnsi="Tahoma" w:eastAsia="Tahoma"/>
          <w:color w:val="231F20"/>
          <w:sz w:val="20"/>
        </w:rPr>
        <w:t>so</w:t>
      </w:r>
      <w:r>
        <w:rPr>
          <w:rFonts w:ascii="Tahoma" w:hAnsi="Tahoma" w:eastAsia="Tahoma"/>
          <w:color w:val="231F20"/>
          <w:spacing w:val="-14"/>
          <w:sz w:val="20"/>
        </w:rPr>
        <w:t xml:space="preserve"> </w:t>
      </w:r>
      <w:r>
        <w:rPr>
          <w:rFonts w:ascii="Tahoma" w:hAnsi="Tahoma" w:eastAsia="Tahoma"/>
          <w:color w:val="231F20"/>
          <w:sz w:val="20"/>
        </w:rPr>
        <w:t>mean</w:t>
      </w:r>
      <w:r>
        <w:rPr>
          <w:rFonts w:ascii="Tahoma" w:hAnsi="Tahoma" w:eastAsia="Tahoma"/>
          <w:color w:val="231F20"/>
          <w:spacing w:val="-14"/>
          <w:sz w:val="20"/>
        </w:rPr>
        <w:t xml:space="preserve"> </w:t>
      </w:r>
      <w:r>
        <w:rPr>
          <w:rFonts w:ascii="Tahoma" w:hAnsi="Tahoma" w:eastAsia="Tahoma"/>
          <w:color w:val="231F20"/>
          <w:sz w:val="20"/>
        </w:rPr>
        <w:t>to</w:t>
      </w:r>
      <w:r>
        <w:rPr>
          <w:rFonts w:ascii="Tahoma" w:hAnsi="Tahoma" w:eastAsia="Tahoma"/>
          <w:color w:val="231F20"/>
          <w:spacing w:val="-13"/>
          <w:sz w:val="20"/>
        </w:rPr>
        <w:t xml:space="preserve"> </w:t>
      </w:r>
      <w:r>
        <w:rPr>
          <w:rFonts w:ascii="Tahoma" w:hAnsi="Tahoma" w:eastAsia="Tahoma"/>
          <w:color w:val="231F20"/>
          <w:sz w:val="20"/>
        </w:rPr>
        <w:t>him!</w:t>
      </w:r>
      <w:r>
        <w:rPr>
          <w:rFonts w:ascii="Tahoma" w:hAnsi="Tahoma" w:eastAsia="Tahoma"/>
          <w:color w:val="231F20"/>
          <w:spacing w:val="-14"/>
          <w:sz w:val="20"/>
        </w:rPr>
        <w:t xml:space="preserve"> </w:t>
      </w:r>
      <w:r>
        <w:rPr>
          <w:rFonts w:hint="eastAsia" w:ascii="宋体" w:hAnsi="宋体" w:eastAsia="宋体"/>
          <w:color w:val="231F20"/>
          <w:spacing w:val="-2"/>
          <w:sz w:val="20"/>
        </w:rPr>
        <w:t>不要对他那么刻薄！</w:t>
      </w:r>
    </w:p>
    <w:p w14:paraId="7383D21F">
      <w:pPr>
        <w:spacing w:before="22"/>
        <w:ind w:left="1930" w:right="0" w:firstLine="0"/>
        <w:jc w:val="left"/>
        <w:rPr>
          <w:rFonts w:hint="eastAsia" w:ascii="宋体" w:eastAsia="宋体"/>
          <w:sz w:val="20"/>
        </w:rPr>
      </w:pPr>
      <w:r>
        <w:rPr>
          <w:rFonts w:ascii="Tahoma" w:eastAsia="Tahoma"/>
          <w:color w:val="231F20"/>
          <w:spacing w:val="-4"/>
          <w:sz w:val="20"/>
        </w:rPr>
        <w:t>It</w:t>
      </w:r>
      <w:r>
        <w:rPr>
          <w:rFonts w:ascii="Tahoma" w:eastAsia="Tahoma"/>
          <w:color w:val="231F20"/>
          <w:spacing w:val="-7"/>
          <w:sz w:val="20"/>
        </w:rPr>
        <w:t xml:space="preserve"> </w:t>
      </w:r>
      <w:r>
        <w:rPr>
          <w:rFonts w:ascii="Tahoma" w:eastAsia="Tahoma"/>
          <w:color w:val="231F20"/>
          <w:spacing w:val="-4"/>
          <w:sz w:val="20"/>
        </w:rPr>
        <w:t>is</w:t>
      </w:r>
      <w:r>
        <w:rPr>
          <w:rFonts w:ascii="Tahoma" w:eastAsia="Tahoma"/>
          <w:color w:val="231F20"/>
          <w:spacing w:val="-7"/>
          <w:sz w:val="20"/>
        </w:rPr>
        <w:t xml:space="preserve"> </w:t>
      </w:r>
      <w:r>
        <w:rPr>
          <w:rFonts w:ascii="Tahoma" w:eastAsia="Tahoma"/>
          <w:color w:val="231F20"/>
          <w:spacing w:val="-4"/>
          <w:sz w:val="20"/>
        </w:rPr>
        <w:t>mean</w:t>
      </w:r>
      <w:r>
        <w:rPr>
          <w:rFonts w:ascii="Tahoma" w:eastAsia="Tahoma"/>
          <w:color w:val="231F20"/>
          <w:spacing w:val="-7"/>
          <w:sz w:val="20"/>
        </w:rPr>
        <w:t xml:space="preserve"> </w:t>
      </w:r>
      <w:r>
        <w:rPr>
          <w:rFonts w:ascii="Tahoma" w:eastAsia="Tahoma"/>
          <w:color w:val="231F20"/>
          <w:spacing w:val="-4"/>
          <w:sz w:val="20"/>
        </w:rPr>
        <w:t>of</w:t>
      </w:r>
      <w:r>
        <w:rPr>
          <w:rFonts w:ascii="Tahoma" w:eastAsia="Tahoma"/>
          <w:color w:val="231F20"/>
          <w:spacing w:val="-7"/>
          <w:sz w:val="20"/>
        </w:rPr>
        <w:t xml:space="preserve"> </w:t>
      </w:r>
      <w:r>
        <w:rPr>
          <w:rFonts w:ascii="Tahoma" w:eastAsia="Tahoma"/>
          <w:color w:val="231F20"/>
          <w:spacing w:val="-4"/>
          <w:sz w:val="20"/>
        </w:rPr>
        <w:t>you</w:t>
      </w:r>
      <w:r>
        <w:rPr>
          <w:rFonts w:ascii="Tahoma" w:eastAsia="Tahoma"/>
          <w:color w:val="231F20"/>
          <w:spacing w:val="-6"/>
          <w:sz w:val="20"/>
        </w:rPr>
        <w:t xml:space="preserve"> </w:t>
      </w:r>
      <w:r>
        <w:rPr>
          <w:rFonts w:ascii="Tahoma" w:eastAsia="Tahoma"/>
          <w:color w:val="231F20"/>
          <w:spacing w:val="-4"/>
          <w:sz w:val="20"/>
        </w:rPr>
        <w:t>not</w:t>
      </w:r>
      <w:r>
        <w:rPr>
          <w:rFonts w:ascii="Tahoma" w:eastAsia="Tahoma"/>
          <w:color w:val="231F20"/>
          <w:spacing w:val="-7"/>
          <w:sz w:val="20"/>
        </w:rPr>
        <w:t xml:space="preserve"> </w:t>
      </w:r>
      <w:r>
        <w:rPr>
          <w:rFonts w:ascii="Tahoma" w:eastAsia="Tahoma"/>
          <w:color w:val="231F20"/>
          <w:spacing w:val="-4"/>
          <w:sz w:val="20"/>
        </w:rPr>
        <w:t>to</w:t>
      </w:r>
      <w:r>
        <w:rPr>
          <w:rFonts w:ascii="Tahoma" w:eastAsia="Tahoma"/>
          <w:color w:val="231F20"/>
          <w:spacing w:val="-7"/>
          <w:sz w:val="20"/>
        </w:rPr>
        <w:t xml:space="preserve"> </w:t>
      </w:r>
      <w:r>
        <w:rPr>
          <w:rFonts w:ascii="Tahoma" w:eastAsia="Tahoma"/>
          <w:color w:val="231F20"/>
          <w:spacing w:val="-4"/>
          <w:sz w:val="20"/>
        </w:rPr>
        <w:t>invite</w:t>
      </w:r>
      <w:r>
        <w:rPr>
          <w:rFonts w:ascii="Tahoma" w:eastAsia="Tahoma"/>
          <w:color w:val="231F20"/>
          <w:spacing w:val="-7"/>
          <w:sz w:val="20"/>
        </w:rPr>
        <w:t xml:space="preserve"> </w:t>
      </w:r>
      <w:r>
        <w:rPr>
          <w:rFonts w:ascii="Tahoma" w:eastAsia="Tahoma"/>
          <w:color w:val="231F20"/>
          <w:spacing w:val="-4"/>
          <w:sz w:val="20"/>
        </w:rPr>
        <w:t>her</w:t>
      </w:r>
      <w:r>
        <w:rPr>
          <w:rFonts w:ascii="Tahoma" w:eastAsia="Tahoma"/>
          <w:color w:val="231F20"/>
          <w:spacing w:val="-7"/>
          <w:sz w:val="20"/>
        </w:rPr>
        <w:t xml:space="preserve"> </w:t>
      </w:r>
      <w:r>
        <w:rPr>
          <w:rFonts w:ascii="Tahoma" w:eastAsia="Tahoma"/>
          <w:color w:val="231F20"/>
          <w:spacing w:val="-4"/>
          <w:sz w:val="20"/>
        </w:rPr>
        <w:t>to</w:t>
      </w:r>
      <w:r>
        <w:rPr>
          <w:rFonts w:ascii="Tahoma" w:eastAsia="Tahoma"/>
          <w:color w:val="231F20"/>
          <w:spacing w:val="-6"/>
          <w:sz w:val="20"/>
        </w:rPr>
        <w:t xml:space="preserve"> </w:t>
      </w:r>
      <w:r>
        <w:rPr>
          <w:rFonts w:ascii="Tahoma" w:eastAsia="Tahoma"/>
          <w:color w:val="231F20"/>
          <w:spacing w:val="-4"/>
          <w:sz w:val="20"/>
        </w:rPr>
        <w:t>your</w:t>
      </w:r>
      <w:r>
        <w:rPr>
          <w:rFonts w:ascii="Tahoma" w:eastAsia="Tahoma"/>
          <w:color w:val="231F20"/>
          <w:spacing w:val="-7"/>
          <w:sz w:val="20"/>
        </w:rPr>
        <w:t xml:space="preserve"> </w:t>
      </w:r>
      <w:r>
        <w:rPr>
          <w:rFonts w:ascii="Tahoma" w:eastAsia="Tahoma"/>
          <w:color w:val="231F20"/>
          <w:spacing w:val="-4"/>
          <w:sz w:val="20"/>
        </w:rPr>
        <w:t>birthday</w:t>
      </w:r>
      <w:r>
        <w:rPr>
          <w:rFonts w:ascii="Tahoma" w:eastAsia="Tahoma"/>
          <w:color w:val="231F20"/>
          <w:spacing w:val="-7"/>
          <w:sz w:val="20"/>
        </w:rPr>
        <w:t xml:space="preserve"> </w:t>
      </w:r>
      <w:r>
        <w:rPr>
          <w:rFonts w:ascii="Tahoma" w:eastAsia="Tahoma"/>
          <w:color w:val="231F20"/>
          <w:spacing w:val="-4"/>
          <w:sz w:val="20"/>
        </w:rPr>
        <w:t>party!</w:t>
      </w:r>
      <w:r>
        <w:rPr>
          <w:rFonts w:ascii="Tahoma" w:eastAsia="Tahoma"/>
          <w:color w:val="231F20"/>
          <w:spacing w:val="-7"/>
          <w:sz w:val="20"/>
        </w:rPr>
        <w:t xml:space="preserve"> </w:t>
      </w:r>
      <w:r>
        <w:rPr>
          <w:rFonts w:hint="eastAsia" w:ascii="宋体" w:eastAsia="宋体"/>
          <w:color w:val="231F20"/>
          <w:spacing w:val="-5"/>
          <w:sz w:val="20"/>
        </w:rPr>
        <w:t>你真够小气的，生日聚会没邀请她！</w:t>
      </w:r>
    </w:p>
    <w:p w14:paraId="1CA7D107">
      <w:pPr>
        <w:pStyle w:val="11"/>
        <w:rPr>
          <w:rFonts w:ascii="宋体"/>
          <w:sz w:val="20"/>
        </w:rPr>
      </w:pPr>
    </w:p>
    <w:p w14:paraId="007A4E6C">
      <w:pPr>
        <w:pStyle w:val="11"/>
        <w:rPr>
          <w:rFonts w:ascii="宋体"/>
          <w:sz w:val="20"/>
        </w:rPr>
      </w:pPr>
    </w:p>
    <w:p w14:paraId="58ABDB68">
      <w:pPr>
        <w:pStyle w:val="11"/>
        <w:rPr>
          <w:rFonts w:ascii="宋体"/>
          <w:sz w:val="20"/>
        </w:rPr>
      </w:pPr>
    </w:p>
    <w:p w14:paraId="2D8E7F69">
      <w:pPr>
        <w:pStyle w:val="11"/>
        <w:rPr>
          <w:rFonts w:ascii="宋体"/>
          <w:sz w:val="20"/>
        </w:rPr>
      </w:pPr>
    </w:p>
    <w:p w14:paraId="069971D3">
      <w:pPr>
        <w:pStyle w:val="11"/>
        <w:spacing w:before="5"/>
        <w:rPr>
          <w:rFonts w:ascii="宋体"/>
          <w:sz w:val="18"/>
        </w:rPr>
      </w:pPr>
    </w:p>
    <w:p w14:paraId="0B9A02ED">
      <w:pPr>
        <w:spacing w:before="97"/>
        <w:ind w:left="619" w:right="0" w:firstLine="0"/>
        <w:jc w:val="left"/>
        <w:rPr>
          <w:rFonts w:ascii="Tahoma"/>
          <w:sz w:val="20"/>
        </w:rPr>
      </w:pPr>
      <w:r>
        <w:rPr>
          <w:rFonts w:ascii="Tahoma"/>
          <w:color w:val="231F20"/>
          <w:spacing w:val="-5"/>
          <w:sz w:val="20"/>
        </w:rPr>
        <w:t>94</w:t>
      </w:r>
    </w:p>
    <w:p w14:paraId="7C3174E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7F815E2">
      <w:pPr>
        <w:spacing w:after="0" w:line="240" w:lineRule="auto"/>
        <w:jc w:val="left"/>
        <w:rPr>
          <w:rFonts w:ascii="Tahoma"/>
          <w:sz w:val="20"/>
        </w:rPr>
        <w:sectPr>
          <w:pgSz w:w="11910" w:h="16840"/>
          <w:pgMar w:top="0" w:right="0" w:bottom="0" w:left="0" w:header="720" w:footer="720" w:gutter="0"/>
          <w:cols w:space="720" w:num="1"/>
        </w:sectPr>
      </w:pPr>
    </w:p>
    <w:p w14:paraId="54D1EAD1">
      <w:pPr>
        <w:pStyle w:val="11"/>
        <w:rPr>
          <w:rFonts w:ascii="Tahoma"/>
          <w:sz w:val="20"/>
        </w:rPr>
      </w:pPr>
    </w:p>
    <w:p w14:paraId="0134A673">
      <w:pPr>
        <w:pStyle w:val="11"/>
        <w:rPr>
          <w:rFonts w:ascii="Tahoma"/>
          <w:sz w:val="20"/>
        </w:rPr>
      </w:pPr>
    </w:p>
    <w:p w14:paraId="2A1542C8">
      <w:pPr>
        <w:pStyle w:val="11"/>
        <w:rPr>
          <w:rFonts w:ascii="Tahoma"/>
          <w:sz w:val="20"/>
        </w:rPr>
      </w:pPr>
    </w:p>
    <w:p w14:paraId="7873AF65">
      <w:pPr>
        <w:pStyle w:val="11"/>
        <w:rPr>
          <w:rFonts w:ascii="Tahoma"/>
          <w:sz w:val="20"/>
        </w:rPr>
      </w:pPr>
    </w:p>
    <w:p w14:paraId="2CB82C69">
      <w:pPr>
        <w:pStyle w:val="11"/>
        <w:spacing w:before="9"/>
        <w:rPr>
          <w:rFonts w:ascii="Tahoma"/>
          <w:sz w:val="15"/>
        </w:rPr>
      </w:pPr>
    </w:p>
    <w:p w14:paraId="51855DCB">
      <w:pPr>
        <w:pStyle w:val="7"/>
        <w:spacing w:before="111"/>
      </w:pPr>
      <w:r>
        <mc:AlternateContent>
          <mc:Choice Requires="wps">
            <w:drawing>
              <wp:anchor distT="0" distB="0" distL="0" distR="0" simplePos="0" relativeHeight="251807744" behindDoc="0" locked="0" layoutInCell="1" allowOverlap="1">
                <wp:simplePos x="0" y="0"/>
                <wp:positionH relativeFrom="page">
                  <wp:posOffset>7235825</wp:posOffset>
                </wp:positionH>
                <wp:positionV relativeFrom="paragraph">
                  <wp:posOffset>-376555</wp:posOffset>
                </wp:positionV>
                <wp:extent cx="324485" cy="1270"/>
                <wp:effectExtent l="0" t="0" r="0" b="0"/>
                <wp:wrapNone/>
                <wp:docPr id="4435" name="Graphic 443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35" o:spid="_x0000_s1026" o:spt="100" style="position:absolute;left:0pt;margin-left:569.75pt;margin-top:-29.65pt;height:0.1pt;width:25.55pt;mso-position-horizontal-relative:page;z-index:251807744;mso-width-relative:page;mso-height-relative:page;" filled="f" stroked="t" coordsize="324485,1" o:gfxdata="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N1ijaAAAADQEA&#10;AA8AAAAAAAAAAQAgAAAAIgAAAGRycy9kb3ducmV2LnhtbFBLAQIUABQAAAAIAIdO4kCESFrn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mc:AlternateContent>
          <mc:Choice Requires="wps">
            <w:drawing>
              <wp:anchor distT="0" distB="0" distL="0" distR="0" simplePos="0" relativeHeight="251808768" behindDoc="0" locked="0" layoutInCell="1" allowOverlap="1">
                <wp:simplePos x="0" y="0"/>
                <wp:positionH relativeFrom="page">
                  <wp:posOffset>863600</wp:posOffset>
                </wp:positionH>
                <wp:positionV relativeFrom="paragraph">
                  <wp:posOffset>88900</wp:posOffset>
                </wp:positionV>
                <wp:extent cx="94615" cy="228600"/>
                <wp:effectExtent l="0" t="0" r="0" b="0"/>
                <wp:wrapNone/>
                <wp:docPr id="4436" name="Graphic 443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36" o:spid="_x0000_s1026" o:spt="100" style="position:absolute;left:0pt;margin-left:68pt;margin-top:7pt;height:18pt;width:7.45pt;mso-position-horizontal-relative:page;z-index:251808768;mso-width-relative:page;mso-height-relative:page;" fillcolor="#00BBC5" filled="t" stroked="f" coordsize="94615,228600" o:gfxdata="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D7/vKDEMI01fxoMSWtoUWf9&#10;EpEv9tkNM49h1HtqnI4jKiGnZOt5tFWcAuG4eDdfTG8o4bgzm90uyuR6cTnLDz48CUg87PjNh74o&#10;dY5YmyN+Mjl0WNpYVJWKGijBorpU1F1fVMtCPBeTiyHpxkTaMY+4qeEoXiHBQpQwZJtlYJ4XhDLX&#10;SOyhK1Tey6NNbD3mD9kZkMceeLn2n8DZy0zGFXiB/mHaUfUYJCdw8dprD0rWj1KpKN67/W6jHDmy&#10;+FLKh4fNT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v2PcI1QAA&#10;AAkBAAAPAAAAAAAAAAEAIAAAACIAAABkcnMvZG93bnJldi54bWxQSwECFAAUAAAACACHTuJA+Ulx&#10;a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18602237">
      <w:pPr>
        <w:numPr>
          <w:ilvl w:val="1"/>
          <w:numId w:val="120"/>
        </w:numPr>
        <w:tabs>
          <w:tab w:val="left" w:pos="1700"/>
        </w:tabs>
        <w:spacing w:before="235" w:line="232" w:lineRule="auto"/>
        <w:ind w:left="1700" w:right="1198" w:hanging="341"/>
        <w:jc w:val="left"/>
        <w:rPr>
          <w:rFonts w:hint="eastAsia" w:ascii="宋体" w:eastAsia="宋体"/>
          <w:sz w:val="20"/>
        </w:rPr>
      </w:pPr>
      <w:r>
        <w:rPr>
          <w:rFonts w:ascii="Tahoma" w:eastAsia="Tahoma"/>
          <w:b/>
          <w:color w:val="231F20"/>
          <w:spacing w:val="-2"/>
          <w:w w:val="90"/>
          <w:sz w:val="24"/>
        </w:rPr>
        <w:t>They</w:t>
      </w:r>
      <w:r>
        <w:rPr>
          <w:rFonts w:ascii="Tahoma" w:eastAsia="Tahoma"/>
          <w:b/>
          <w:color w:val="231F20"/>
          <w:spacing w:val="-10"/>
          <w:w w:val="90"/>
          <w:sz w:val="24"/>
        </w:rPr>
        <w:t xml:space="preserve"> </w:t>
      </w:r>
      <w:r>
        <w:rPr>
          <w:rFonts w:ascii="Tahoma" w:eastAsia="Tahoma"/>
          <w:b/>
          <w:color w:val="231F20"/>
          <w:spacing w:val="-2"/>
          <w:w w:val="90"/>
          <w:sz w:val="24"/>
        </w:rPr>
        <w:t>use</w:t>
      </w:r>
      <w:r>
        <w:rPr>
          <w:rFonts w:ascii="Tahoma" w:eastAsia="Tahoma"/>
          <w:b/>
          <w:color w:val="231F20"/>
          <w:spacing w:val="-10"/>
          <w:w w:val="90"/>
          <w:sz w:val="24"/>
        </w:rPr>
        <w:t xml:space="preserve"> </w:t>
      </w:r>
      <w:r>
        <w:rPr>
          <w:rFonts w:ascii="Tahoma" w:eastAsia="Tahoma"/>
          <w:b/>
          <w:color w:val="231F20"/>
          <w:spacing w:val="-2"/>
          <w:w w:val="90"/>
          <w:sz w:val="24"/>
        </w:rPr>
        <w:t>the</w:t>
      </w:r>
      <w:r>
        <w:rPr>
          <w:rFonts w:ascii="Tahoma" w:eastAsia="Tahoma"/>
          <w:b/>
          <w:color w:val="231F20"/>
          <w:spacing w:val="-10"/>
          <w:w w:val="90"/>
          <w:sz w:val="24"/>
        </w:rPr>
        <w:t xml:space="preserve"> </w:t>
      </w:r>
      <w:r>
        <w:rPr>
          <w:rFonts w:ascii="Tahoma" w:eastAsia="Tahoma"/>
          <w:b/>
          <w:color w:val="231F20"/>
          <w:spacing w:val="-2"/>
          <w:w w:val="90"/>
          <w:sz w:val="24"/>
        </w:rPr>
        <w:t>same</w:t>
      </w:r>
      <w:r>
        <w:rPr>
          <w:rFonts w:ascii="Tahoma" w:eastAsia="Tahoma"/>
          <w:b/>
          <w:color w:val="231F20"/>
          <w:spacing w:val="-10"/>
          <w:w w:val="90"/>
          <w:sz w:val="24"/>
        </w:rPr>
        <w:t xml:space="preserve"> </w:t>
      </w:r>
      <w:r>
        <w:rPr>
          <w:rFonts w:ascii="Tahoma" w:eastAsia="Tahoma"/>
          <w:b/>
          <w:color w:val="231F20"/>
          <w:spacing w:val="-2"/>
          <w:w w:val="90"/>
          <w:sz w:val="24"/>
        </w:rPr>
        <w:t>ffag</w:t>
      </w:r>
      <w:r>
        <w:rPr>
          <w:rFonts w:ascii="Tahoma" w:eastAsia="Tahoma"/>
          <w:b/>
          <w:color w:val="231F20"/>
          <w:spacing w:val="-6"/>
          <w:w w:val="90"/>
          <w:sz w:val="24"/>
        </w:rPr>
        <w:t xml:space="preserve">, </w:t>
      </w:r>
      <w:r>
        <w:rPr>
          <w:rFonts w:ascii="Tahoma" w:eastAsia="Tahoma"/>
          <w:b/>
          <w:color w:val="231F20"/>
          <w:spacing w:val="-2"/>
          <w:w w:val="90"/>
          <w:sz w:val="24"/>
        </w:rPr>
        <w:t>known</w:t>
      </w:r>
      <w:r>
        <w:rPr>
          <w:rFonts w:ascii="Tahoma" w:eastAsia="Tahoma"/>
          <w:b/>
          <w:color w:val="231F20"/>
          <w:spacing w:val="-10"/>
          <w:w w:val="90"/>
          <w:sz w:val="24"/>
        </w:rPr>
        <w:t xml:space="preserve"> </w:t>
      </w:r>
      <w:r>
        <w:rPr>
          <w:rFonts w:ascii="Tahoma" w:eastAsia="Tahoma"/>
          <w:b/>
          <w:color w:val="231F20"/>
          <w:spacing w:val="-2"/>
          <w:w w:val="90"/>
          <w:sz w:val="24"/>
        </w:rPr>
        <w:t>as</w:t>
      </w:r>
      <w:r>
        <w:rPr>
          <w:rFonts w:ascii="Tahoma" w:eastAsia="Tahoma"/>
          <w:b/>
          <w:color w:val="231F20"/>
          <w:spacing w:val="-10"/>
          <w:w w:val="90"/>
          <w:sz w:val="24"/>
        </w:rPr>
        <w:t xml:space="preserve"> </w:t>
      </w:r>
      <w:r>
        <w:rPr>
          <w:rFonts w:ascii="Tahoma" w:eastAsia="Tahoma"/>
          <w:b/>
          <w:color w:val="231F20"/>
          <w:spacing w:val="-2"/>
          <w:w w:val="90"/>
          <w:sz w:val="24"/>
        </w:rPr>
        <w:t>the</w:t>
      </w:r>
      <w:r>
        <w:rPr>
          <w:rFonts w:ascii="Tahoma" w:eastAsia="Tahoma"/>
          <w:b/>
          <w:color w:val="231F20"/>
          <w:spacing w:val="-10"/>
          <w:w w:val="90"/>
          <w:sz w:val="24"/>
        </w:rPr>
        <w:t xml:space="preserve"> </w:t>
      </w:r>
      <w:r>
        <w:rPr>
          <w:rFonts w:ascii="Tahoma" w:eastAsia="Tahoma"/>
          <w:b/>
          <w:color w:val="231F20"/>
          <w:spacing w:val="-2"/>
          <w:w w:val="90"/>
          <w:sz w:val="24"/>
        </w:rPr>
        <w:t>Union</w:t>
      </w:r>
      <w:r>
        <w:rPr>
          <w:rFonts w:ascii="Tahoma" w:eastAsia="Tahoma"/>
          <w:b/>
          <w:color w:val="231F20"/>
          <w:spacing w:val="-10"/>
          <w:w w:val="90"/>
          <w:sz w:val="24"/>
        </w:rPr>
        <w:t xml:space="preserve"> </w:t>
      </w:r>
      <w:r>
        <w:rPr>
          <w:rFonts w:ascii="Tahoma" w:eastAsia="Tahoma"/>
          <w:b/>
          <w:color w:val="231F20"/>
          <w:spacing w:val="-2"/>
          <w:w w:val="90"/>
          <w:sz w:val="24"/>
        </w:rPr>
        <w:t>Jack</w:t>
      </w:r>
      <w:r>
        <w:rPr>
          <w:rFonts w:ascii="Tahoma" w:eastAsia="Tahoma"/>
          <w:b/>
          <w:color w:val="231F20"/>
          <w:spacing w:val="-6"/>
          <w:w w:val="90"/>
          <w:sz w:val="24"/>
        </w:rPr>
        <w:t xml:space="preserve">, </w:t>
      </w:r>
      <w:r>
        <w:rPr>
          <w:rFonts w:ascii="Tahoma" w:eastAsia="Tahoma"/>
          <w:b/>
          <w:color w:val="231F20"/>
          <w:spacing w:val="-2"/>
          <w:w w:val="90"/>
          <w:sz w:val="24"/>
        </w:rPr>
        <w:t>as</w:t>
      </w:r>
      <w:r>
        <w:rPr>
          <w:rFonts w:ascii="Tahoma" w:eastAsia="Tahoma"/>
          <w:b/>
          <w:color w:val="231F20"/>
          <w:spacing w:val="-10"/>
          <w:w w:val="90"/>
          <w:sz w:val="24"/>
        </w:rPr>
        <w:t xml:space="preserve"> </w:t>
      </w:r>
      <w:r>
        <w:rPr>
          <w:rFonts w:ascii="Tahoma" w:eastAsia="Tahoma"/>
          <w:b/>
          <w:color w:val="231F20"/>
          <w:spacing w:val="-2"/>
          <w:w w:val="90"/>
          <w:sz w:val="24"/>
        </w:rPr>
        <w:t>well</w:t>
      </w:r>
      <w:r>
        <w:rPr>
          <w:rFonts w:ascii="Tahoma" w:eastAsia="Tahoma"/>
          <w:b/>
          <w:color w:val="231F20"/>
          <w:spacing w:val="-10"/>
          <w:w w:val="90"/>
          <w:sz w:val="24"/>
        </w:rPr>
        <w:t xml:space="preserve"> </w:t>
      </w:r>
      <w:r>
        <w:rPr>
          <w:rFonts w:ascii="Tahoma" w:eastAsia="Tahoma"/>
          <w:b/>
          <w:color w:val="231F20"/>
          <w:spacing w:val="-2"/>
          <w:w w:val="90"/>
          <w:sz w:val="24"/>
        </w:rPr>
        <w:t>as</w:t>
      </w:r>
      <w:r>
        <w:rPr>
          <w:rFonts w:ascii="Tahoma" w:eastAsia="Tahoma"/>
          <w:b/>
          <w:color w:val="231F20"/>
          <w:spacing w:val="-10"/>
          <w:w w:val="90"/>
          <w:sz w:val="24"/>
        </w:rPr>
        <w:t xml:space="preserve"> </w:t>
      </w:r>
      <w:r>
        <w:rPr>
          <w:rFonts w:ascii="Tahoma" w:eastAsia="Tahoma"/>
          <w:b/>
          <w:color w:val="231F20"/>
          <w:spacing w:val="-2"/>
          <w:w w:val="90"/>
          <w:sz w:val="24"/>
        </w:rPr>
        <w:t>share</w:t>
      </w:r>
      <w:r>
        <w:rPr>
          <w:rFonts w:ascii="Tahoma" w:eastAsia="Tahoma"/>
          <w:b/>
          <w:color w:val="231F20"/>
          <w:spacing w:val="-10"/>
          <w:w w:val="90"/>
          <w:sz w:val="24"/>
        </w:rPr>
        <w:t xml:space="preserve"> </w:t>
      </w:r>
      <w:r>
        <w:rPr>
          <w:rFonts w:ascii="Tahoma" w:eastAsia="Tahoma"/>
          <w:b/>
          <w:color w:val="231F20"/>
          <w:spacing w:val="-2"/>
          <w:w w:val="90"/>
          <w:sz w:val="24"/>
        </w:rPr>
        <w:t>the</w:t>
      </w:r>
      <w:r>
        <w:rPr>
          <w:rFonts w:ascii="Tahoma" w:eastAsia="Tahoma"/>
          <w:b/>
          <w:color w:val="231F20"/>
          <w:spacing w:val="-10"/>
          <w:w w:val="90"/>
          <w:sz w:val="24"/>
        </w:rPr>
        <w:t xml:space="preserve"> </w:t>
      </w:r>
      <w:r>
        <w:rPr>
          <w:rFonts w:ascii="Tahoma" w:eastAsia="Tahoma"/>
          <w:b/>
          <w:color w:val="231F20"/>
          <w:spacing w:val="-2"/>
          <w:w w:val="90"/>
          <w:sz w:val="24"/>
        </w:rPr>
        <w:t>same</w:t>
      </w:r>
      <w:r>
        <w:rPr>
          <w:rFonts w:ascii="Tahoma" w:eastAsia="Tahoma"/>
          <w:b/>
          <w:color w:val="231F20"/>
          <w:spacing w:val="-10"/>
          <w:w w:val="90"/>
          <w:sz w:val="24"/>
        </w:rPr>
        <w:t xml:space="preserve"> </w:t>
      </w:r>
      <w:r>
        <w:rPr>
          <w:rFonts w:ascii="Tahoma" w:eastAsia="Tahoma"/>
          <w:b/>
          <w:color w:val="231F20"/>
          <w:spacing w:val="-2"/>
          <w:w w:val="90"/>
          <w:sz w:val="24"/>
        </w:rPr>
        <w:t xml:space="preserve">currency </w:t>
      </w:r>
      <w:r>
        <w:rPr>
          <w:rFonts w:ascii="Tahoma" w:eastAsia="Tahoma"/>
          <w:b/>
          <w:color w:val="231F20"/>
          <w:spacing w:val="-2"/>
          <w:sz w:val="24"/>
        </w:rPr>
        <w:t>and</w:t>
      </w:r>
      <w:r>
        <w:rPr>
          <w:rFonts w:ascii="Tahoma" w:eastAsia="Tahoma"/>
          <w:b/>
          <w:color w:val="231F20"/>
          <w:spacing w:val="-7"/>
          <w:sz w:val="24"/>
        </w:rPr>
        <w:t xml:space="preserve"> </w:t>
      </w:r>
      <w:r>
        <w:rPr>
          <w:rFonts w:ascii="Tahoma" w:eastAsia="Tahoma"/>
          <w:b/>
          <w:color w:val="231F20"/>
          <w:spacing w:val="-2"/>
          <w:sz w:val="24"/>
        </w:rPr>
        <w:t>military</w:t>
      </w:r>
      <w:r>
        <w:rPr>
          <w:rFonts w:ascii="Tahoma" w:eastAsia="Tahoma"/>
          <w:b/>
          <w:color w:val="231F20"/>
          <w:spacing w:val="-7"/>
          <w:sz w:val="24"/>
        </w:rPr>
        <w:t xml:space="preserve"> </w:t>
      </w:r>
      <w:r>
        <w:rPr>
          <w:rFonts w:ascii="Tahoma" w:eastAsia="Tahoma"/>
          <w:b/>
          <w:color w:val="231F20"/>
          <w:spacing w:val="-2"/>
          <w:sz w:val="24"/>
        </w:rPr>
        <w:t>defence.</w:t>
      </w:r>
      <w:r>
        <w:rPr>
          <w:rFonts w:ascii="Tahoma" w:eastAsia="Tahoma"/>
          <w:b/>
          <w:color w:val="231F20"/>
          <w:spacing w:val="-7"/>
          <w:sz w:val="24"/>
        </w:rPr>
        <w:t xml:space="preserve"> </w:t>
      </w:r>
      <w:r>
        <w:rPr>
          <w:rFonts w:hint="eastAsia" w:ascii="宋体" w:eastAsia="宋体"/>
          <w:color w:val="231F20"/>
          <w:spacing w:val="-2"/>
          <w:position w:val="2"/>
          <w:sz w:val="20"/>
        </w:rPr>
        <w:t>像拥有同样的货币和国防一样，他们也使用同一面国旗。</w:t>
      </w:r>
    </w:p>
    <w:p w14:paraId="3370AA0D">
      <w:pPr>
        <w:spacing w:before="216" w:line="261" w:lineRule="auto"/>
        <w:ind w:left="1700" w:right="1122" w:firstLine="400"/>
        <w:jc w:val="both"/>
        <w:rPr>
          <w:rFonts w:hint="eastAsia" w:ascii="宋体" w:hAnsi="宋体" w:eastAsia="宋体"/>
          <w:sz w:val="20"/>
        </w:rPr>
      </w:pPr>
      <w:r>
        <w:rPr>
          <w:rFonts w:ascii="Tahoma" w:hAnsi="Tahoma" w:eastAsia="Tahoma"/>
          <w:color w:val="231F20"/>
          <w:spacing w:val="-2"/>
          <w:sz w:val="20"/>
        </w:rPr>
        <w:t>the</w:t>
      </w:r>
      <w:r>
        <w:rPr>
          <w:rFonts w:ascii="Tahoma" w:hAnsi="Tahoma" w:eastAsia="Tahoma"/>
          <w:color w:val="231F20"/>
          <w:spacing w:val="-14"/>
          <w:sz w:val="20"/>
        </w:rPr>
        <w:t xml:space="preserve"> </w:t>
      </w:r>
      <w:r>
        <w:rPr>
          <w:rFonts w:ascii="Tahoma" w:hAnsi="Tahoma" w:eastAsia="Tahoma"/>
          <w:color w:val="231F20"/>
          <w:spacing w:val="-2"/>
          <w:sz w:val="20"/>
        </w:rPr>
        <w:t>Union</w:t>
      </w:r>
      <w:r>
        <w:rPr>
          <w:rFonts w:ascii="Tahoma" w:hAnsi="Tahoma" w:eastAsia="Tahoma"/>
          <w:color w:val="231F20"/>
          <w:spacing w:val="-14"/>
          <w:sz w:val="20"/>
        </w:rPr>
        <w:t xml:space="preserve"> </w:t>
      </w:r>
      <w:r>
        <w:rPr>
          <w:rFonts w:ascii="Tahoma" w:hAnsi="Tahoma" w:eastAsia="Tahoma"/>
          <w:color w:val="231F20"/>
          <w:spacing w:val="-2"/>
          <w:sz w:val="20"/>
        </w:rPr>
        <w:t>Jack</w:t>
      </w:r>
      <w:r>
        <w:rPr>
          <w:rFonts w:ascii="Tahoma" w:hAnsi="Tahoma" w:eastAsia="Tahoma"/>
          <w:color w:val="231F20"/>
          <w:spacing w:val="-13"/>
          <w:sz w:val="20"/>
        </w:rPr>
        <w:t xml:space="preserve"> </w:t>
      </w:r>
      <w:r>
        <w:rPr>
          <w:rFonts w:hint="eastAsia" w:ascii="宋体" w:hAnsi="宋体" w:eastAsia="宋体"/>
          <w:color w:val="231F20"/>
          <w:spacing w:val="-2"/>
          <w:sz w:val="20"/>
        </w:rPr>
        <w:t>英国国旗，由英格兰、苏格兰和爱尔兰的旗帜组成。</w:t>
      </w:r>
      <w:r>
        <w:rPr>
          <w:rFonts w:ascii="Tahoma" w:hAnsi="Tahoma" w:eastAsia="Tahoma"/>
          <w:color w:val="231F20"/>
          <w:spacing w:val="-2"/>
          <w:sz w:val="20"/>
        </w:rPr>
        <w:t>known</w:t>
      </w:r>
      <w:r>
        <w:rPr>
          <w:rFonts w:ascii="Tahoma" w:hAnsi="Tahoma" w:eastAsia="Tahoma"/>
          <w:color w:val="231F20"/>
          <w:spacing w:val="-14"/>
          <w:sz w:val="20"/>
        </w:rPr>
        <w:t xml:space="preserve"> </w:t>
      </w:r>
      <w:r>
        <w:rPr>
          <w:rFonts w:ascii="Tahoma" w:hAnsi="Tahoma" w:eastAsia="Tahoma"/>
          <w:color w:val="231F20"/>
          <w:spacing w:val="-2"/>
          <w:sz w:val="20"/>
        </w:rPr>
        <w:t>as</w:t>
      </w:r>
      <w:r>
        <w:rPr>
          <w:rFonts w:ascii="Tahoma" w:hAnsi="Tahoma" w:eastAsia="Tahoma"/>
          <w:color w:val="231F20"/>
          <w:spacing w:val="-14"/>
          <w:sz w:val="20"/>
        </w:rPr>
        <w:t xml:space="preserve"> </w:t>
      </w:r>
      <w:r>
        <w:rPr>
          <w:rFonts w:ascii="Tahoma" w:hAnsi="Tahoma" w:eastAsia="Tahoma"/>
          <w:color w:val="231F20"/>
          <w:spacing w:val="-2"/>
          <w:sz w:val="20"/>
        </w:rPr>
        <w:t>the</w:t>
      </w:r>
      <w:r>
        <w:rPr>
          <w:rFonts w:ascii="Tahoma" w:hAnsi="Tahoma" w:eastAsia="Tahoma"/>
          <w:color w:val="231F20"/>
          <w:spacing w:val="-13"/>
          <w:sz w:val="20"/>
        </w:rPr>
        <w:t xml:space="preserve"> </w:t>
      </w:r>
      <w:r>
        <w:rPr>
          <w:rFonts w:ascii="Tahoma" w:hAnsi="Tahoma" w:eastAsia="Tahoma"/>
          <w:color w:val="231F20"/>
          <w:spacing w:val="-2"/>
          <w:sz w:val="20"/>
        </w:rPr>
        <w:t>Union</w:t>
      </w:r>
      <w:r>
        <w:rPr>
          <w:rFonts w:ascii="Tahoma" w:hAnsi="Tahoma" w:eastAsia="Tahoma"/>
          <w:color w:val="231F20"/>
          <w:spacing w:val="-14"/>
          <w:sz w:val="20"/>
        </w:rPr>
        <w:t xml:space="preserve"> </w:t>
      </w:r>
      <w:r>
        <w:rPr>
          <w:rFonts w:ascii="Tahoma" w:hAnsi="Tahoma" w:eastAsia="Tahoma"/>
          <w:color w:val="231F20"/>
          <w:spacing w:val="-2"/>
          <w:sz w:val="20"/>
        </w:rPr>
        <w:t>Jack</w:t>
      </w:r>
      <w:r>
        <w:rPr>
          <w:rFonts w:ascii="Tahoma" w:hAnsi="Tahoma" w:eastAsia="Tahoma"/>
          <w:color w:val="231F20"/>
          <w:spacing w:val="-8"/>
          <w:sz w:val="20"/>
        </w:rPr>
        <w:t xml:space="preserve">, </w:t>
      </w:r>
      <w:r>
        <w:rPr>
          <w:rFonts w:hint="eastAsia" w:ascii="宋体" w:hAnsi="宋体" w:eastAsia="宋体"/>
          <w:color w:val="231F20"/>
          <w:spacing w:val="-2"/>
          <w:sz w:val="20"/>
        </w:rPr>
        <w:t>过去分</w:t>
      </w:r>
      <w:r>
        <w:rPr>
          <w:rFonts w:hint="eastAsia" w:ascii="宋体" w:hAnsi="宋体" w:eastAsia="宋体"/>
          <w:color w:val="231F20"/>
          <w:spacing w:val="-6"/>
          <w:sz w:val="20"/>
        </w:rPr>
        <w:t>词短语作后置定语，修饰前面的名词</w:t>
      </w:r>
      <w:r>
        <w:rPr>
          <w:rFonts w:ascii="Tahoma" w:hAnsi="Tahoma" w:eastAsia="Tahoma"/>
          <w:color w:val="231F20"/>
          <w:spacing w:val="-6"/>
          <w:sz w:val="20"/>
        </w:rPr>
        <w:t>ﬂag</w:t>
      </w:r>
      <w:r>
        <w:rPr>
          <w:rFonts w:hint="eastAsia" w:ascii="宋体" w:hAnsi="宋体" w:eastAsia="宋体"/>
          <w:color w:val="231F20"/>
          <w:spacing w:val="-6"/>
          <w:sz w:val="20"/>
        </w:rPr>
        <w:t>，相当于非限制性定语从句</w:t>
      </w:r>
      <w:r>
        <w:rPr>
          <w:rFonts w:ascii="Tahoma" w:hAnsi="Tahoma" w:eastAsia="Tahoma"/>
          <w:color w:val="231F20"/>
          <w:spacing w:val="-6"/>
          <w:sz w:val="20"/>
        </w:rPr>
        <w:t>which</w:t>
      </w:r>
      <w:r>
        <w:rPr>
          <w:rFonts w:ascii="Tahoma" w:hAnsi="Tahoma" w:eastAsia="Tahoma"/>
          <w:color w:val="231F20"/>
          <w:spacing w:val="-10"/>
          <w:sz w:val="20"/>
        </w:rPr>
        <w:t xml:space="preserve"> </w:t>
      </w:r>
      <w:r>
        <w:rPr>
          <w:rFonts w:ascii="Tahoma" w:hAnsi="Tahoma" w:eastAsia="Tahoma"/>
          <w:color w:val="231F20"/>
          <w:spacing w:val="-6"/>
          <w:sz w:val="20"/>
        </w:rPr>
        <w:t>is</w:t>
      </w:r>
      <w:r>
        <w:rPr>
          <w:rFonts w:ascii="Tahoma" w:hAnsi="Tahoma" w:eastAsia="Tahoma"/>
          <w:color w:val="231F20"/>
          <w:spacing w:val="-10"/>
          <w:sz w:val="20"/>
        </w:rPr>
        <w:t xml:space="preserve"> </w:t>
      </w:r>
      <w:r>
        <w:rPr>
          <w:rFonts w:ascii="Tahoma" w:hAnsi="Tahoma" w:eastAsia="Tahoma"/>
          <w:color w:val="231F20"/>
          <w:spacing w:val="-6"/>
          <w:sz w:val="20"/>
        </w:rPr>
        <w:t>known</w:t>
      </w:r>
      <w:r>
        <w:rPr>
          <w:rFonts w:ascii="Tahoma" w:hAnsi="Tahoma" w:eastAsia="Tahoma"/>
          <w:color w:val="231F20"/>
          <w:spacing w:val="-10"/>
          <w:sz w:val="20"/>
        </w:rPr>
        <w:t xml:space="preserve"> </w:t>
      </w:r>
      <w:r>
        <w:rPr>
          <w:rFonts w:ascii="Tahoma" w:hAnsi="Tahoma" w:eastAsia="Tahoma"/>
          <w:color w:val="231F20"/>
          <w:spacing w:val="-6"/>
          <w:sz w:val="20"/>
        </w:rPr>
        <w:t>as</w:t>
      </w:r>
      <w:r>
        <w:rPr>
          <w:rFonts w:ascii="Tahoma" w:hAnsi="Tahoma" w:eastAsia="Tahoma"/>
          <w:color w:val="231F20"/>
          <w:spacing w:val="-10"/>
          <w:sz w:val="20"/>
        </w:rPr>
        <w:t xml:space="preserve"> </w:t>
      </w:r>
      <w:r>
        <w:rPr>
          <w:rFonts w:ascii="Tahoma" w:hAnsi="Tahoma" w:eastAsia="Tahoma"/>
          <w:color w:val="231F20"/>
          <w:spacing w:val="-6"/>
          <w:sz w:val="20"/>
        </w:rPr>
        <w:t>the</w:t>
      </w:r>
      <w:r>
        <w:rPr>
          <w:rFonts w:ascii="Tahoma" w:hAnsi="Tahoma" w:eastAsia="Tahoma"/>
          <w:color w:val="231F20"/>
          <w:spacing w:val="-10"/>
          <w:sz w:val="20"/>
        </w:rPr>
        <w:t xml:space="preserve"> </w:t>
      </w:r>
      <w:r>
        <w:rPr>
          <w:rFonts w:ascii="Tahoma" w:hAnsi="Tahoma" w:eastAsia="Tahoma"/>
          <w:color w:val="231F20"/>
          <w:spacing w:val="-6"/>
          <w:sz w:val="20"/>
        </w:rPr>
        <w:t>Union</w:t>
      </w:r>
      <w:r>
        <w:rPr>
          <w:rFonts w:ascii="Tahoma" w:hAnsi="Tahoma" w:eastAsia="Tahoma"/>
          <w:color w:val="231F20"/>
          <w:spacing w:val="-10"/>
          <w:sz w:val="20"/>
        </w:rPr>
        <w:t xml:space="preserve"> </w:t>
      </w:r>
      <w:r>
        <w:rPr>
          <w:rFonts w:ascii="Tahoma" w:hAnsi="Tahoma" w:eastAsia="Tahoma"/>
          <w:color w:val="231F20"/>
          <w:spacing w:val="-6"/>
          <w:sz w:val="20"/>
        </w:rPr>
        <w:t>Jack</w:t>
      </w:r>
      <w:r>
        <w:rPr>
          <w:rFonts w:hint="eastAsia" w:ascii="宋体" w:hAnsi="宋体" w:eastAsia="宋体"/>
          <w:color w:val="231F20"/>
          <w:spacing w:val="-8"/>
          <w:sz w:val="20"/>
        </w:rPr>
        <w:t>。如：</w:t>
      </w:r>
    </w:p>
    <w:p w14:paraId="34BBCF4E">
      <w:pPr>
        <w:spacing w:before="1" w:line="278" w:lineRule="auto"/>
        <w:ind w:left="1700" w:right="1185" w:firstLine="400"/>
        <w:jc w:val="both"/>
        <w:rPr>
          <w:rFonts w:hint="eastAsia" w:ascii="宋体" w:eastAsia="宋体"/>
          <w:sz w:val="20"/>
        </w:rPr>
      </w:pPr>
      <w:r>
        <w:rPr>
          <w:rFonts w:ascii="Tahoma" w:eastAsia="Tahoma"/>
          <w:color w:val="231F20"/>
          <w:sz w:val="20"/>
        </w:rPr>
        <w:t xml:space="preserve">Yang Liwei, known as the first Chinese astronaut to go into space, is regarded as an astronautic hero. = Yang Liwei, who is known as the first Chinese astronaut to go into space, is regarded as an astronautic hero. </w:t>
      </w:r>
      <w:r>
        <w:rPr>
          <w:rFonts w:hint="eastAsia" w:ascii="宋体" w:eastAsia="宋体"/>
          <w:color w:val="231F20"/>
          <w:spacing w:val="1"/>
          <w:sz w:val="20"/>
        </w:rPr>
        <w:t>作为第一个进入太空的中国宇航员</w:t>
      </w:r>
      <w:r>
        <w:rPr>
          <w:color w:val="231F20"/>
          <w:sz w:val="20"/>
        </w:rPr>
        <w:t xml:space="preserve">, </w:t>
      </w:r>
      <w:r>
        <w:rPr>
          <w:rFonts w:hint="eastAsia" w:ascii="宋体" w:eastAsia="宋体"/>
          <w:color w:val="231F20"/>
          <w:sz w:val="20"/>
        </w:rPr>
        <w:t>杨利伟被称为航天英雄。</w:t>
      </w:r>
    </w:p>
    <w:p w14:paraId="2599EC48">
      <w:pPr>
        <w:spacing w:before="0" w:line="239" w:lineRule="exact"/>
        <w:ind w:left="2100" w:right="0" w:firstLine="0"/>
        <w:jc w:val="left"/>
        <w:rPr>
          <w:rFonts w:hint="eastAsia" w:ascii="宋体" w:eastAsia="宋体"/>
          <w:sz w:val="20"/>
        </w:rPr>
      </w:pPr>
      <w:r>
        <w:rPr>
          <w:rFonts w:hint="eastAsia" w:ascii="宋体" w:eastAsia="宋体"/>
          <w:color w:val="231F20"/>
          <w:spacing w:val="-1"/>
          <w:sz w:val="20"/>
        </w:rPr>
        <w:t>单个的过去分词一般用作前置定语。如：</w:t>
      </w:r>
    </w:p>
    <w:p w14:paraId="494C08FF">
      <w:pPr>
        <w:spacing w:before="24"/>
        <w:ind w:left="2100" w:right="0" w:firstLine="0"/>
        <w:jc w:val="left"/>
        <w:rPr>
          <w:rFonts w:hint="eastAsia" w:ascii="宋体" w:eastAsia="宋体"/>
          <w:sz w:val="20"/>
        </w:rPr>
      </w:pPr>
      <w:r>
        <w:rPr>
          <w:rFonts w:ascii="Tahoma" w:eastAsia="Tahoma"/>
          <w:color w:val="231F20"/>
          <w:spacing w:val="-2"/>
          <w:sz w:val="20"/>
        </w:rPr>
        <w:t>He</w:t>
      </w:r>
      <w:r>
        <w:rPr>
          <w:rFonts w:ascii="Tahoma" w:eastAsia="Tahoma"/>
          <w:color w:val="231F20"/>
          <w:spacing w:val="-6"/>
          <w:sz w:val="20"/>
        </w:rPr>
        <w:t xml:space="preserve"> </w:t>
      </w:r>
      <w:r>
        <w:rPr>
          <w:rFonts w:ascii="Tahoma" w:eastAsia="Tahoma"/>
          <w:color w:val="231F20"/>
          <w:spacing w:val="-2"/>
          <w:sz w:val="20"/>
        </w:rPr>
        <w:t>became</w:t>
      </w:r>
      <w:r>
        <w:rPr>
          <w:rFonts w:ascii="Tahoma" w:eastAsia="Tahoma"/>
          <w:color w:val="231F20"/>
          <w:spacing w:val="-6"/>
          <w:sz w:val="20"/>
        </w:rPr>
        <w:t xml:space="preserve"> </w:t>
      </w:r>
      <w:r>
        <w:rPr>
          <w:rFonts w:ascii="Tahoma" w:eastAsia="Tahoma"/>
          <w:color w:val="231F20"/>
          <w:spacing w:val="-2"/>
          <w:sz w:val="20"/>
        </w:rPr>
        <w:t>one</w:t>
      </w:r>
      <w:r>
        <w:rPr>
          <w:rFonts w:ascii="Tahoma" w:eastAsia="Tahoma"/>
          <w:color w:val="231F20"/>
          <w:spacing w:val="-6"/>
          <w:sz w:val="20"/>
        </w:rPr>
        <w:t xml:space="preserve"> </w:t>
      </w:r>
      <w:r>
        <w:rPr>
          <w:rFonts w:ascii="Tahoma" w:eastAsia="Tahoma"/>
          <w:color w:val="231F20"/>
          <w:spacing w:val="-2"/>
          <w:sz w:val="20"/>
        </w:rPr>
        <w:t>of</w:t>
      </w:r>
      <w:r>
        <w:rPr>
          <w:rFonts w:ascii="Tahoma" w:eastAsia="Tahoma"/>
          <w:color w:val="231F20"/>
          <w:spacing w:val="-5"/>
          <w:sz w:val="20"/>
        </w:rPr>
        <w:t xml:space="preserve"> </w:t>
      </w:r>
      <w:r>
        <w:rPr>
          <w:rFonts w:ascii="Tahoma" w:eastAsia="Tahoma"/>
          <w:color w:val="231F20"/>
          <w:spacing w:val="-2"/>
          <w:sz w:val="20"/>
        </w:rPr>
        <w:t>the</w:t>
      </w:r>
      <w:r>
        <w:rPr>
          <w:rFonts w:ascii="Tahoma" w:eastAsia="Tahoma"/>
          <w:color w:val="231F20"/>
          <w:spacing w:val="-6"/>
          <w:sz w:val="20"/>
        </w:rPr>
        <w:t xml:space="preserve"> </w:t>
      </w:r>
      <w:r>
        <w:rPr>
          <w:rFonts w:ascii="Tahoma" w:eastAsia="Tahoma"/>
          <w:color w:val="231F20"/>
          <w:spacing w:val="-2"/>
          <w:sz w:val="20"/>
        </w:rPr>
        <w:t>well-known</w:t>
      </w:r>
      <w:r>
        <w:rPr>
          <w:rFonts w:ascii="Tahoma" w:eastAsia="Tahoma"/>
          <w:color w:val="231F20"/>
          <w:spacing w:val="-6"/>
          <w:sz w:val="20"/>
        </w:rPr>
        <w:t xml:space="preserve"> </w:t>
      </w:r>
      <w:r>
        <w:rPr>
          <w:rFonts w:ascii="Tahoma" w:eastAsia="Tahoma"/>
          <w:color w:val="231F20"/>
          <w:spacing w:val="-2"/>
          <w:sz w:val="20"/>
        </w:rPr>
        <w:t>actors</w:t>
      </w:r>
      <w:r>
        <w:rPr>
          <w:rFonts w:ascii="Tahoma" w:eastAsia="Tahoma"/>
          <w:color w:val="231F20"/>
          <w:spacing w:val="-5"/>
          <w:sz w:val="20"/>
        </w:rPr>
        <w:t xml:space="preserve"> </w:t>
      </w:r>
      <w:r>
        <w:rPr>
          <w:rFonts w:ascii="Tahoma" w:eastAsia="Tahoma"/>
          <w:color w:val="231F20"/>
          <w:spacing w:val="-2"/>
          <w:sz w:val="20"/>
        </w:rPr>
        <w:t>of</w:t>
      </w:r>
      <w:r>
        <w:rPr>
          <w:rFonts w:ascii="Tahoma" w:eastAsia="Tahoma"/>
          <w:color w:val="231F20"/>
          <w:spacing w:val="-6"/>
          <w:sz w:val="20"/>
        </w:rPr>
        <w:t xml:space="preserve"> </w:t>
      </w:r>
      <w:r>
        <w:rPr>
          <w:rFonts w:ascii="Tahoma" w:eastAsia="Tahoma"/>
          <w:color w:val="231F20"/>
          <w:spacing w:val="-2"/>
          <w:sz w:val="20"/>
        </w:rPr>
        <w:t>his</w:t>
      </w:r>
      <w:r>
        <w:rPr>
          <w:rFonts w:ascii="Tahoma" w:eastAsia="Tahoma"/>
          <w:color w:val="231F20"/>
          <w:spacing w:val="-6"/>
          <w:sz w:val="20"/>
        </w:rPr>
        <w:t xml:space="preserve"> </w:t>
      </w:r>
      <w:r>
        <w:rPr>
          <w:rFonts w:ascii="Tahoma" w:eastAsia="Tahoma"/>
          <w:color w:val="231F20"/>
          <w:spacing w:val="-2"/>
          <w:sz w:val="20"/>
        </w:rPr>
        <w:t>day</w:t>
      </w:r>
      <w:r>
        <w:rPr>
          <w:rFonts w:ascii="Tahoma" w:eastAsia="Tahoma"/>
          <w:color w:val="231F20"/>
          <w:spacing w:val="-4"/>
          <w:sz w:val="20"/>
        </w:rPr>
        <w:t xml:space="preserve">. </w:t>
      </w:r>
      <w:r>
        <w:rPr>
          <w:rFonts w:hint="eastAsia" w:ascii="宋体" w:eastAsia="宋体"/>
          <w:color w:val="231F20"/>
          <w:spacing w:val="-3"/>
          <w:sz w:val="20"/>
        </w:rPr>
        <w:t>他成为那个时代著名的演员之一。</w:t>
      </w:r>
    </w:p>
    <w:p w14:paraId="1236C350">
      <w:pPr>
        <w:spacing w:before="24"/>
        <w:ind w:left="2100" w:right="0" w:firstLine="0"/>
        <w:jc w:val="left"/>
        <w:rPr>
          <w:rFonts w:hint="eastAsia" w:ascii="宋体" w:eastAsia="宋体"/>
          <w:sz w:val="20"/>
        </w:rPr>
      </w:pPr>
      <w:r>
        <w:rPr>
          <w:rFonts w:ascii="Tahoma" w:eastAsia="Tahoma"/>
          <w:color w:val="231F20"/>
          <w:spacing w:val="-4"/>
          <w:sz w:val="20"/>
        </w:rPr>
        <w:t>currency</w:t>
      </w:r>
      <w:r>
        <w:rPr>
          <w:rFonts w:ascii="Tahoma" w:eastAsia="Tahoma"/>
          <w:color w:val="231F20"/>
          <w:spacing w:val="26"/>
          <w:sz w:val="20"/>
        </w:rPr>
        <w:t xml:space="preserve"> </w:t>
      </w:r>
      <w:r>
        <w:rPr>
          <w:rFonts w:hint="eastAsia" w:ascii="宋体" w:eastAsia="宋体"/>
          <w:color w:val="231F20"/>
          <w:spacing w:val="-4"/>
          <w:sz w:val="20"/>
        </w:rPr>
        <w:t>货币。英国的货币是英镑（</w:t>
      </w:r>
      <w:r>
        <w:rPr>
          <w:rFonts w:ascii="Tahoma" w:eastAsia="Tahoma"/>
          <w:color w:val="231F20"/>
          <w:spacing w:val="-4"/>
          <w:sz w:val="20"/>
        </w:rPr>
        <w:t>pound</w:t>
      </w:r>
      <w:r>
        <w:rPr>
          <w:rFonts w:hint="eastAsia" w:ascii="宋体" w:eastAsia="宋体"/>
          <w:color w:val="231F20"/>
          <w:spacing w:val="-4"/>
          <w:sz w:val="20"/>
        </w:rPr>
        <w:t>），符号是￡</w:t>
      </w:r>
      <w:r>
        <w:rPr>
          <w:rFonts w:hint="eastAsia" w:ascii="宋体" w:eastAsia="宋体"/>
          <w:color w:val="231F20"/>
          <w:spacing w:val="-7"/>
          <w:sz w:val="20"/>
        </w:rPr>
        <w:t>。如：</w:t>
      </w:r>
    </w:p>
    <w:p w14:paraId="196E3B64">
      <w:pPr>
        <w:spacing w:before="23"/>
        <w:ind w:left="2100" w:right="0" w:firstLine="0"/>
        <w:jc w:val="left"/>
        <w:rPr>
          <w:rFonts w:ascii="Tahoma"/>
          <w:sz w:val="20"/>
        </w:rPr>
      </w:pPr>
      <w:r>
        <w:rPr>
          <w:rFonts w:ascii="Tahoma"/>
          <w:color w:val="231F20"/>
          <w:sz w:val="20"/>
        </w:rPr>
        <w:t>You</w:t>
      </w:r>
      <w:r>
        <w:rPr>
          <w:rFonts w:ascii="Tahoma"/>
          <w:color w:val="231F20"/>
          <w:spacing w:val="-3"/>
          <w:sz w:val="20"/>
        </w:rPr>
        <w:t xml:space="preserve"> </w:t>
      </w:r>
      <w:r>
        <w:rPr>
          <w:rFonts w:ascii="Tahoma"/>
          <w:color w:val="231F20"/>
          <w:sz w:val="20"/>
        </w:rPr>
        <w:t>will</w:t>
      </w:r>
      <w:r>
        <w:rPr>
          <w:rFonts w:ascii="Tahoma"/>
          <w:color w:val="231F20"/>
          <w:spacing w:val="-2"/>
          <w:sz w:val="20"/>
        </w:rPr>
        <w:t xml:space="preserve"> </w:t>
      </w:r>
      <w:r>
        <w:rPr>
          <w:rFonts w:ascii="Tahoma"/>
          <w:color w:val="231F20"/>
          <w:sz w:val="20"/>
        </w:rPr>
        <w:t>need</w:t>
      </w:r>
      <w:r>
        <w:rPr>
          <w:rFonts w:ascii="Tahoma"/>
          <w:color w:val="231F20"/>
          <w:spacing w:val="-3"/>
          <w:sz w:val="20"/>
        </w:rPr>
        <w:t xml:space="preserve"> </w:t>
      </w:r>
      <w:r>
        <w:rPr>
          <w:rFonts w:ascii="Tahoma"/>
          <w:color w:val="231F20"/>
          <w:sz w:val="20"/>
        </w:rPr>
        <w:t>some</w:t>
      </w:r>
      <w:r>
        <w:rPr>
          <w:rFonts w:ascii="Tahoma"/>
          <w:color w:val="231F20"/>
          <w:spacing w:val="-2"/>
          <w:sz w:val="20"/>
        </w:rPr>
        <w:t xml:space="preserve"> </w:t>
      </w:r>
      <w:r>
        <w:rPr>
          <w:rFonts w:ascii="Tahoma"/>
          <w:color w:val="231F20"/>
          <w:sz w:val="20"/>
        </w:rPr>
        <w:t>local</w:t>
      </w:r>
      <w:r>
        <w:rPr>
          <w:rFonts w:ascii="Tahoma"/>
          <w:color w:val="231F20"/>
          <w:spacing w:val="-3"/>
          <w:sz w:val="20"/>
        </w:rPr>
        <w:t xml:space="preserve"> </w:t>
      </w:r>
      <w:r>
        <w:rPr>
          <w:rFonts w:ascii="Tahoma"/>
          <w:color w:val="231F20"/>
          <w:sz w:val="20"/>
        </w:rPr>
        <w:t>currency</w:t>
      </w:r>
      <w:r>
        <w:rPr>
          <w:rFonts w:ascii="Tahoma"/>
          <w:color w:val="231F20"/>
          <w:spacing w:val="-2"/>
          <w:sz w:val="20"/>
        </w:rPr>
        <w:t xml:space="preserve"> </w:t>
      </w:r>
      <w:r>
        <w:rPr>
          <w:rFonts w:ascii="Tahoma"/>
          <w:color w:val="231F20"/>
          <w:sz w:val="20"/>
        </w:rPr>
        <w:t>when</w:t>
      </w:r>
      <w:r>
        <w:rPr>
          <w:rFonts w:ascii="Tahoma"/>
          <w:color w:val="231F20"/>
          <w:spacing w:val="-3"/>
          <w:sz w:val="20"/>
        </w:rPr>
        <w:t xml:space="preserve"> </w:t>
      </w:r>
      <w:r>
        <w:rPr>
          <w:rFonts w:ascii="Tahoma"/>
          <w:color w:val="231F20"/>
          <w:sz w:val="20"/>
        </w:rPr>
        <w:t>going</w:t>
      </w:r>
      <w:r>
        <w:rPr>
          <w:rFonts w:ascii="Tahoma"/>
          <w:color w:val="231F20"/>
          <w:spacing w:val="-2"/>
          <w:sz w:val="20"/>
        </w:rPr>
        <w:t xml:space="preserve"> </w:t>
      </w:r>
      <w:r>
        <w:rPr>
          <w:rFonts w:ascii="Tahoma"/>
          <w:color w:val="231F20"/>
          <w:sz w:val="20"/>
        </w:rPr>
        <w:t>abroad,</w:t>
      </w:r>
      <w:r>
        <w:rPr>
          <w:rFonts w:ascii="Tahoma"/>
          <w:color w:val="231F20"/>
          <w:spacing w:val="-2"/>
          <w:sz w:val="20"/>
        </w:rPr>
        <w:t xml:space="preserve"> </w:t>
      </w:r>
      <w:r>
        <w:rPr>
          <w:rFonts w:ascii="Tahoma"/>
          <w:color w:val="231F20"/>
          <w:sz w:val="20"/>
        </w:rPr>
        <w:t>and</w:t>
      </w:r>
      <w:r>
        <w:rPr>
          <w:rFonts w:ascii="Tahoma"/>
          <w:color w:val="231F20"/>
          <w:spacing w:val="-3"/>
          <w:sz w:val="20"/>
        </w:rPr>
        <w:t xml:space="preserve"> </w:t>
      </w:r>
      <w:r>
        <w:rPr>
          <w:rFonts w:ascii="Tahoma"/>
          <w:color w:val="231F20"/>
          <w:sz w:val="20"/>
        </w:rPr>
        <w:t>of</w:t>
      </w:r>
      <w:r>
        <w:rPr>
          <w:rFonts w:ascii="Tahoma"/>
          <w:color w:val="231F20"/>
          <w:spacing w:val="-2"/>
          <w:sz w:val="20"/>
        </w:rPr>
        <w:t xml:space="preserve"> </w:t>
      </w:r>
      <w:r>
        <w:rPr>
          <w:rFonts w:ascii="Tahoma"/>
          <w:color w:val="231F20"/>
          <w:sz w:val="20"/>
        </w:rPr>
        <w:t>course</w:t>
      </w:r>
      <w:r>
        <w:rPr>
          <w:rFonts w:ascii="Tahoma"/>
          <w:color w:val="231F20"/>
          <w:spacing w:val="-3"/>
          <w:sz w:val="20"/>
        </w:rPr>
        <w:t xml:space="preserve"> </w:t>
      </w:r>
      <w:r>
        <w:rPr>
          <w:rFonts w:ascii="Tahoma"/>
          <w:color w:val="231F20"/>
          <w:sz w:val="20"/>
        </w:rPr>
        <w:t>you</w:t>
      </w:r>
      <w:r>
        <w:rPr>
          <w:rFonts w:ascii="Tahoma"/>
          <w:color w:val="231F20"/>
          <w:spacing w:val="-2"/>
          <w:sz w:val="20"/>
        </w:rPr>
        <w:t xml:space="preserve"> </w:t>
      </w:r>
      <w:r>
        <w:rPr>
          <w:rFonts w:ascii="Tahoma"/>
          <w:color w:val="231F20"/>
          <w:sz w:val="20"/>
        </w:rPr>
        <w:t>can</w:t>
      </w:r>
      <w:r>
        <w:rPr>
          <w:rFonts w:ascii="Tahoma"/>
          <w:color w:val="231F20"/>
          <w:spacing w:val="-3"/>
          <w:sz w:val="20"/>
        </w:rPr>
        <w:t xml:space="preserve"> </w:t>
      </w:r>
      <w:r>
        <w:rPr>
          <w:rFonts w:ascii="Tahoma"/>
          <w:color w:val="231F20"/>
          <w:sz w:val="20"/>
        </w:rPr>
        <w:t>also</w:t>
      </w:r>
      <w:r>
        <w:rPr>
          <w:rFonts w:ascii="Tahoma"/>
          <w:color w:val="231F20"/>
          <w:spacing w:val="-2"/>
          <w:sz w:val="20"/>
        </w:rPr>
        <w:t xml:space="preserve"> </w:t>
      </w:r>
      <w:r>
        <w:rPr>
          <w:rFonts w:ascii="Tahoma"/>
          <w:color w:val="231F20"/>
          <w:sz w:val="20"/>
        </w:rPr>
        <w:t>use</w:t>
      </w:r>
      <w:r>
        <w:rPr>
          <w:rFonts w:ascii="Tahoma"/>
          <w:color w:val="231F20"/>
          <w:spacing w:val="-2"/>
          <w:sz w:val="20"/>
        </w:rPr>
        <w:t xml:space="preserve"> </w:t>
      </w:r>
      <w:r>
        <w:rPr>
          <w:rFonts w:ascii="Tahoma"/>
          <w:color w:val="231F20"/>
          <w:sz w:val="20"/>
        </w:rPr>
        <w:t>your</w:t>
      </w:r>
      <w:r>
        <w:rPr>
          <w:rFonts w:ascii="Tahoma"/>
          <w:color w:val="231F20"/>
          <w:spacing w:val="-3"/>
          <w:sz w:val="20"/>
        </w:rPr>
        <w:t xml:space="preserve"> </w:t>
      </w:r>
      <w:r>
        <w:rPr>
          <w:rFonts w:ascii="Tahoma"/>
          <w:color w:val="231F20"/>
          <w:spacing w:val="-2"/>
          <w:sz w:val="20"/>
        </w:rPr>
        <w:t>credit</w:t>
      </w:r>
    </w:p>
    <w:p w14:paraId="277A1F19">
      <w:pPr>
        <w:spacing w:before="39"/>
        <w:ind w:left="1700" w:right="0" w:firstLine="0"/>
        <w:jc w:val="left"/>
        <w:rPr>
          <w:rFonts w:hint="eastAsia" w:ascii="宋体" w:eastAsia="宋体"/>
          <w:sz w:val="20"/>
        </w:rPr>
      </w:pPr>
      <w:r>
        <w:rPr>
          <w:color w:val="231F20"/>
          <w:sz w:val="20"/>
        </w:rPr>
        <w:t>card.</w:t>
      </w:r>
      <w:r>
        <w:rPr>
          <w:color w:val="231F20"/>
          <w:spacing w:val="-9"/>
          <w:sz w:val="20"/>
        </w:rPr>
        <w:t xml:space="preserve"> </w:t>
      </w:r>
      <w:r>
        <w:rPr>
          <w:rFonts w:hint="eastAsia" w:ascii="宋体" w:eastAsia="宋体"/>
          <w:color w:val="231F20"/>
          <w:spacing w:val="-1"/>
          <w:sz w:val="20"/>
        </w:rPr>
        <w:t>出国时你需要准备一些当地的货币，当然你也可以使用信用卡。</w:t>
      </w:r>
    </w:p>
    <w:p w14:paraId="3BE9A18D">
      <w:pPr>
        <w:spacing w:before="24"/>
        <w:ind w:left="2000" w:right="0" w:firstLine="0"/>
        <w:jc w:val="left"/>
        <w:rPr>
          <w:rFonts w:hint="eastAsia" w:ascii="宋体" w:eastAsia="宋体"/>
          <w:sz w:val="20"/>
        </w:rPr>
      </w:pPr>
      <w:r>
        <w:rPr>
          <w:rFonts w:hint="eastAsia" w:ascii="宋体" w:eastAsia="宋体"/>
          <w:color w:val="11797A"/>
          <w:spacing w:val="-2"/>
          <w:sz w:val="20"/>
        </w:rPr>
        <w:t>【思考】</w:t>
      </w:r>
      <w:r>
        <w:rPr>
          <w:color w:val="231F20"/>
          <w:spacing w:val="-2"/>
          <w:sz w:val="20"/>
        </w:rPr>
        <w:t>1.</w:t>
      </w:r>
      <w:r>
        <w:rPr>
          <w:color w:val="231F20"/>
          <w:spacing w:val="16"/>
          <w:sz w:val="20"/>
        </w:rPr>
        <w:t xml:space="preserve"> </w:t>
      </w:r>
      <w:r>
        <w:rPr>
          <w:rFonts w:hint="eastAsia" w:ascii="宋体" w:eastAsia="宋体"/>
          <w:color w:val="231F20"/>
          <w:spacing w:val="-3"/>
          <w:sz w:val="20"/>
        </w:rPr>
        <w:t>你知道如何用英语表达我国的人民币和其他国家的货币单位吗？</w:t>
      </w:r>
    </w:p>
    <w:p w14:paraId="091E57A6">
      <w:pPr>
        <w:spacing w:before="23"/>
        <w:ind w:left="2768" w:right="0" w:firstLine="0"/>
        <w:jc w:val="left"/>
        <w:rPr>
          <w:rFonts w:hint="eastAsia" w:ascii="宋体" w:eastAsia="宋体"/>
          <w:sz w:val="20"/>
        </w:rPr>
      </w:pPr>
      <w:r>
        <w:rPr>
          <w:color w:val="231F20"/>
          <w:sz w:val="20"/>
        </w:rPr>
        <w:t xml:space="preserve">2. </w:t>
      </w:r>
      <w:r>
        <w:rPr>
          <w:rFonts w:hint="eastAsia" w:ascii="宋体" w:eastAsia="宋体"/>
          <w:color w:val="231F20"/>
          <w:spacing w:val="-1"/>
          <w:sz w:val="20"/>
        </w:rPr>
        <w:t>你能想出更多的过去分词作前置和后置定语的例子吗？</w:t>
      </w:r>
    </w:p>
    <w:p w14:paraId="76B678C7">
      <w:pPr>
        <w:pStyle w:val="11"/>
        <w:spacing w:before="10"/>
        <w:rPr>
          <w:rFonts w:ascii="宋体"/>
          <w:sz w:val="15"/>
        </w:rPr>
      </w:pPr>
    </w:p>
    <w:p w14:paraId="254AAB7C">
      <w:pPr>
        <w:pStyle w:val="15"/>
        <w:numPr>
          <w:ilvl w:val="1"/>
          <w:numId w:val="120"/>
        </w:numPr>
        <w:tabs>
          <w:tab w:val="left" w:pos="1700"/>
        </w:tabs>
        <w:spacing w:before="103" w:after="0" w:line="240" w:lineRule="auto"/>
        <w:ind w:left="170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3"/>
          <w:sz w:val="24"/>
        </w:rPr>
        <w:t xml:space="preserve"> </w:t>
      </w:r>
      <w:r>
        <w:rPr>
          <w:rFonts w:ascii="Tahoma" w:eastAsia="Tahoma"/>
          <w:b/>
          <w:color w:val="231F20"/>
          <w:w w:val="90"/>
          <w:sz w:val="24"/>
        </w:rPr>
        <w:t>Romans</w:t>
      </w:r>
      <w:r>
        <w:rPr>
          <w:rFonts w:ascii="Tahoma" w:eastAsia="Tahoma"/>
          <w:b/>
          <w:color w:val="231F20"/>
          <w:spacing w:val="13"/>
          <w:sz w:val="24"/>
        </w:rPr>
        <w:t xml:space="preserve"> </w:t>
      </w:r>
      <w:r>
        <w:rPr>
          <w:rFonts w:hint="eastAsia" w:ascii="宋体" w:eastAsia="宋体"/>
          <w:color w:val="231F20"/>
          <w:spacing w:val="-3"/>
          <w:w w:val="90"/>
          <w:position w:val="2"/>
          <w:sz w:val="20"/>
        </w:rPr>
        <w:t>古罗马人</w:t>
      </w:r>
    </w:p>
    <w:p w14:paraId="0F7050A4">
      <w:pPr>
        <w:spacing w:before="216" w:line="261" w:lineRule="auto"/>
        <w:ind w:left="1700" w:right="1186" w:firstLine="400"/>
        <w:jc w:val="left"/>
        <w:rPr>
          <w:rFonts w:hint="eastAsia" w:ascii="宋体" w:eastAsia="宋体"/>
          <w:sz w:val="20"/>
        </w:rPr>
      </w:pPr>
      <w:r>
        <w:rPr>
          <w:rFonts w:hint="eastAsia" w:ascii="宋体" w:eastAsia="宋体"/>
          <w:color w:val="231F20"/>
          <w:spacing w:val="-2"/>
          <w:sz w:val="20"/>
        </w:rPr>
        <w:t>欧洲古代民族。古代罗马原是意大利中部的一个城邦，逐步崛起并不断扩张，最终形成了一个庞大</w:t>
      </w:r>
      <w:r>
        <w:rPr>
          <w:rFonts w:hint="eastAsia" w:ascii="宋体" w:eastAsia="宋体"/>
          <w:color w:val="231F20"/>
          <w:spacing w:val="-4"/>
          <w:sz w:val="20"/>
        </w:rPr>
        <w:t>的帝国。</w:t>
      </w:r>
    </w:p>
    <w:p w14:paraId="7DF71749">
      <w:pPr>
        <w:pStyle w:val="11"/>
        <w:spacing w:before="1"/>
        <w:rPr>
          <w:rFonts w:ascii="宋体"/>
        </w:rPr>
      </w:pPr>
    </w:p>
    <w:p w14:paraId="1A5648E8">
      <w:pPr>
        <w:pStyle w:val="15"/>
        <w:numPr>
          <w:ilvl w:val="1"/>
          <w:numId w:val="120"/>
        </w:numPr>
        <w:tabs>
          <w:tab w:val="left" w:pos="1700"/>
        </w:tabs>
        <w:spacing w:before="0" w:after="0" w:line="240" w:lineRule="auto"/>
        <w:ind w:left="1700" w:right="0" w:hanging="340"/>
        <w:jc w:val="left"/>
        <w:rPr>
          <w:rFonts w:hint="eastAsia" w:ascii="宋体" w:hAnsi="宋体" w:eastAsia="宋体"/>
          <w:sz w:val="20"/>
        </w:rPr>
      </w:pPr>
      <w:r>
        <w:rPr>
          <w:rFonts w:ascii="Tahoma" w:hAnsi="Tahoma" w:eastAsia="Tahoma"/>
          <w:b/>
          <w:color w:val="231F20"/>
          <w:w w:val="90"/>
          <w:sz w:val="24"/>
        </w:rPr>
        <w:t>the</w:t>
      </w:r>
      <w:r>
        <w:rPr>
          <w:rFonts w:ascii="Tahoma" w:hAnsi="Tahoma" w:eastAsia="Tahoma"/>
          <w:b/>
          <w:color w:val="231F20"/>
          <w:spacing w:val="59"/>
          <w:sz w:val="24"/>
        </w:rPr>
        <w:t xml:space="preserve"> </w:t>
      </w:r>
      <w:r>
        <w:rPr>
          <w:rFonts w:ascii="Tahoma" w:hAnsi="Tahoma" w:eastAsia="Tahoma"/>
          <w:b/>
          <w:color w:val="231F20"/>
          <w:w w:val="90"/>
          <w:sz w:val="24"/>
        </w:rPr>
        <w:t>Anglo-Saxons</w:t>
      </w:r>
      <w:r>
        <w:rPr>
          <w:rFonts w:ascii="Tahoma" w:hAnsi="Tahoma" w:eastAsia="Tahoma"/>
          <w:b/>
          <w:color w:val="231F20"/>
          <w:spacing w:val="46"/>
          <w:sz w:val="24"/>
        </w:rPr>
        <w:t xml:space="preserve"> </w:t>
      </w:r>
      <w:r>
        <w:rPr>
          <w:rFonts w:hint="eastAsia" w:ascii="宋体" w:hAnsi="宋体" w:eastAsia="宋体"/>
          <w:color w:val="231F20"/>
          <w:spacing w:val="-2"/>
          <w:w w:val="90"/>
          <w:position w:val="2"/>
          <w:sz w:val="20"/>
        </w:rPr>
        <w:t>盎格鲁—撒克逊人</w:t>
      </w:r>
    </w:p>
    <w:p w14:paraId="2EFBA51D">
      <w:pPr>
        <w:spacing w:before="216" w:line="261" w:lineRule="auto"/>
        <w:ind w:left="1700" w:right="1186" w:firstLine="400"/>
        <w:jc w:val="both"/>
        <w:rPr>
          <w:rFonts w:hint="eastAsia" w:ascii="宋体" w:hAnsi="宋体" w:eastAsia="宋体"/>
          <w:sz w:val="20"/>
        </w:rPr>
      </w:pPr>
      <w:r>
        <w:rPr>
          <w:rFonts w:hint="eastAsia" w:ascii="宋体" w:hAnsi="宋体" w:eastAsia="宋体"/>
          <w:color w:val="231F20"/>
          <w:sz w:val="20"/>
        </w:rPr>
        <w:t>欧洲古代日耳曼人的一支。由盎格鲁和撒克逊人融合而成。公元</w:t>
      </w:r>
      <w:r>
        <w:rPr>
          <w:color w:val="231F20"/>
          <w:w w:val="99"/>
          <w:sz w:val="20"/>
        </w:rPr>
        <w:t>9</w:t>
      </w:r>
      <w:r>
        <w:rPr>
          <w:color w:val="231F20"/>
          <w:spacing w:val="-30"/>
          <w:sz w:val="20"/>
        </w:rPr>
        <w:t xml:space="preserve"> </w:t>
      </w:r>
      <w:r>
        <w:rPr>
          <w:rFonts w:hint="eastAsia" w:ascii="宋体" w:hAnsi="宋体" w:eastAsia="宋体"/>
          <w:color w:val="231F20"/>
          <w:sz w:val="20"/>
        </w:rPr>
        <w:t>世纪，西撒克逊国打败诸国，建立统一的英格兰王国。此后，不列颠岛上的部落逐渐发生融合，形成盎格鲁</w:t>
      </w:r>
      <w:r>
        <w:rPr>
          <w:rFonts w:hint="eastAsia" w:ascii="宋体" w:hAnsi="宋体" w:eastAsia="宋体"/>
          <w:color w:val="231F20"/>
          <w:spacing w:val="2"/>
          <w:w w:val="50"/>
          <w:sz w:val="20"/>
        </w:rPr>
        <w:t>—</w:t>
      </w:r>
      <w:r>
        <w:rPr>
          <w:rFonts w:hint="eastAsia" w:ascii="宋体" w:hAnsi="宋体" w:eastAsia="宋体"/>
          <w:color w:val="231F20"/>
          <w:spacing w:val="1"/>
          <w:sz w:val="20"/>
        </w:rPr>
        <w:t>撒克逊人，成为后来英格</w:t>
      </w:r>
      <w:r>
        <w:rPr>
          <w:rFonts w:hint="eastAsia" w:ascii="宋体" w:hAnsi="宋体" w:eastAsia="宋体"/>
          <w:color w:val="231F20"/>
          <w:sz w:val="20"/>
        </w:rPr>
        <w:t>兰人的主要部族。</w:t>
      </w:r>
    </w:p>
    <w:p w14:paraId="4FD248B0">
      <w:pPr>
        <w:pStyle w:val="11"/>
        <w:spacing w:before="1"/>
        <w:rPr>
          <w:rFonts w:ascii="宋体"/>
        </w:rPr>
      </w:pPr>
    </w:p>
    <w:p w14:paraId="2EA1A530">
      <w:pPr>
        <w:pStyle w:val="15"/>
        <w:numPr>
          <w:ilvl w:val="1"/>
          <w:numId w:val="120"/>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4"/>
          <w:sz w:val="24"/>
        </w:rPr>
        <w:t xml:space="preserve"> </w:t>
      </w:r>
      <w:r>
        <w:rPr>
          <w:rFonts w:ascii="Tahoma" w:eastAsia="Tahoma"/>
          <w:b/>
          <w:color w:val="231F20"/>
          <w:w w:val="90"/>
          <w:sz w:val="24"/>
        </w:rPr>
        <w:t>Vikings</w:t>
      </w:r>
      <w:r>
        <w:rPr>
          <w:rFonts w:ascii="Tahoma" w:eastAsia="Tahoma"/>
          <w:b/>
          <w:color w:val="231F20"/>
          <w:spacing w:val="6"/>
          <w:sz w:val="24"/>
        </w:rPr>
        <w:t xml:space="preserve"> </w:t>
      </w:r>
      <w:r>
        <w:rPr>
          <w:rFonts w:hint="eastAsia" w:ascii="宋体" w:eastAsia="宋体"/>
          <w:color w:val="231F20"/>
          <w:spacing w:val="-3"/>
          <w:w w:val="90"/>
          <w:position w:val="2"/>
          <w:sz w:val="20"/>
        </w:rPr>
        <w:t>北欧海盗</w:t>
      </w:r>
    </w:p>
    <w:p w14:paraId="37230323">
      <w:pPr>
        <w:spacing w:before="216"/>
        <w:ind w:left="2100" w:right="0" w:firstLine="0"/>
        <w:jc w:val="left"/>
        <w:rPr>
          <w:rFonts w:hint="eastAsia" w:ascii="宋体" w:eastAsia="宋体"/>
          <w:sz w:val="20"/>
        </w:rPr>
      </w:pPr>
      <w:r>
        <w:rPr>
          <w:rFonts w:hint="eastAsia" w:ascii="宋体" w:eastAsia="宋体"/>
          <w:color w:val="231F20"/>
          <w:spacing w:val="1"/>
          <w:sz w:val="20"/>
        </w:rPr>
        <w:t>维京人，斯堪的纳维亚人的一支。大约</w:t>
      </w:r>
      <w:r>
        <w:rPr>
          <w:color w:val="231F20"/>
          <w:sz w:val="20"/>
        </w:rPr>
        <w:t>8</w:t>
      </w:r>
      <w:r>
        <w:rPr>
          <w:color w:val="231F20"/>
          <w:spacing w:val="-31"/>
          <w:sz w:val="20"/>
        </w:rPr>
        <w:t xml:space="preserve"> </w:t>
      </w:r>
      <w:r>
        <w:rPr>
          <w:rFonts w:hint="eastAsia" w:ascii="宋体" w:eastAsia="宋体"/>
          <w:color w:val="231F20"/>
          <w:spacing w:val="-1"/>
          <w:sz w:val="20"/>
        </w:rPr>
        <w:t>世纪入侵不列颠，来自北欧的挪威和丹麦。</w:t>
      </w:r>
    </w:p>
    <w:p w14:paraId="27AD90D6">
      <w:pPr>
        <w:pStyle w:val="11"/>
        <w:spacing w:before="10"/>
        <w:rPr>
          <w:rFonts w:ascii="宋体"/>
          <w:sz w:val="23"/>
        </w:rPr>
      </w:pPr>
    </w:p>
    <w:p w14:paraId="49CCEC90">
      <w:pPr>
        <w:numPr>
          <w:ilvl w:val="1"/>
          <w:numId w:val="120"/>
        </w:numPr>
        <w:tabs>
          <w:tab w:val="left" w:pos="1700"/>
        </w:tabs>
        <w:spacing w:before="0"/>
        <w:ind w:left="170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15"/>
          <w:sz w:val="24"/>
        </w:rPr>
        <w:t xml:space="preserve"> </w:t>
      </w:r>
      <w:r>
        <w:rPr>
          <w:rFonts w:ascii="Tahoma" w:eastAsia="Tahoma"/>
          <w:b/>
          <w:color w:val="231F20"/>
          <w:w w:val="90"/>
          <w:sz w:val="24"/>
        </w:rPr>
        <w:t>Normans</w:t>
      </w:r>
      <w:r>
        <w:rPr>
          <w:rFonts w:ascii="Tahoma" w:eastAsia="Tahoma"/>
          <w:b/>
          <w:color w:val="231F20"/>
          <w:spacing w:val="6"/>
          <w:sz w:val="24"/>
        </w:rPr>
        <w:t xml:space="preserve"> </w:t>
      </w:r>
      <w:r>
        <w:rPr>
          <w:rFonts w:hint="eastAsia" w:ascii="宋体" w:eastAsia="宋体"/>
          <w:color w:val="231F20"/>
          <w:spacing w:val="-4"/>
          <w:w w:val="90"/>
          <w:position w:val="2"/>
          <w:sz w:val="20"/>
        </w:rPr>
        <w:t>诺曼人</w:t>
      </w:r>
    </w:p>
    <w:p w14:paraId="0C78C845">
      <w:pPr>
        <w:spacing w:before="216"/>
        <w:ind w:left="2100" w:right="0" w:firstLine="0"/>
        <w:jc w:val="left"/>
        <w:rPr>
          <w:rFonts w:hint="eastAsia" w:ascii="宋体" w:eastAsia="宋体"/>
          <w:sz w:val="20"/>
        </w:rPr>
      </w:pPr>
      <w:r>
        <w:rPr>
          <w:rFonts w:hint="eastAsia" w:ascii="宋体" w:eastAsia="宋体"/>
          <w:color w:val="231F20"/>
          <w:spacing w:val="-2"/>
          <w:sz w:val="20"/>
        </w:rPr>
        <w:t>诺曼人来自欧洲西北部，</w:t>
      </w:r>
      <w:r>
        <w:rPr>
          <w:color w:val="231F20"/>
          <w:spacing w:val="-2"/>
          <w:sz w:val="20"/>
        </w:rPr>
        <w:t>1066</w:t>
      </w:r>
      <w:r>
        <w:rPr>
          <w:color w:val="231F20"/>
          <w:spacing w:val="46"/>
          <w:sz w:val="20"/>
        </w:rPr>
        <w:t xml:space="preserve"> </w:t>
      </w:r>
      <w:r>
        <w:rPr>
          <w:rFonts w:hint="eastAsia" w:ascii="宋体" w:eastAsia="宋体"/>
          <w:color w:val="231F20"/>
          <w:spacing w:val="-3"/>
          <w:sz w:val="20"/>
        </w:rPr>
        <w:t>年诺曼底公爵威廉入侵英国并实现了诺曼王朝对英国的统治。</w:t>
      </w:r>
    </w:p>
    <w:p w14:paraId="69F605B3">
      <w:pPr>
        <w:pStyle w:val="11"/>
        <w:rPr>
          <w:rFonts w:ascii="宋体"/>
          <w:sz w:val="23"/>
        </w:rPr>
      </w:pPr>
    </w:p>
    <w:p w14:paraId="58DD92C0">
      <w:pPr>
        <w:pStyle w:val="15"/>
        <w:numPr>
          <w:ilvl w:val="1"/>
          <w:numId w:val="120"/>
        </w:numPr>
        <w:tabs>
          <w:tab w:val="left" w:pos="1698"/>
          <w:tab w:val="left" w:pos="1700"/>
        </w:tabs>
        <w:spacing w:before="0" w:after="0" w:line="242" w:lineRule="auto"/>
        <w:ind w:left="1700" w:right="1088" w:hanging="341"/>
        <w:jc w:val="both"/>
        <w:rPr>
          <w:rFonts w:hint="eastAsia" w:ascii="宋体" w:hAnsi="宋体" w:eastAsia="宋体"/>
          <w:sz w:val="20"/>
        </w:rPr>
      </w:pPr>
      <w:r>
        <w:rPr>
          <w:rFonts w:ascii="Tahoma" w:hAnsi="Tahoma" w:eastAsia="Tahoma"/>
          <w:b/>
          <w:color w:val="231F20"/>
          <w:w w:val="90"/>
          <w:sz w:val="24"/>
        </w:rPr>
        <w:t xml:space="preserve">The peaceful landscape of the </w:t>
      </w:r>
      <w:r>
        <w:rPr>
          <w:rFonts w:ascii="Tahoma" w:hAnsi="Tahoma" w:eastAsia="Tahoma"/>
          <w:b/>
          <w:color w:val="231F20"/>
          <w:w w:val="90"/>
          <w:position w:val="1"/>
          <w:sz w:val="24"/>
        </w:rPr>
        <w:t>“</w:t>
      </w:r>
      <w:r>
        <w:rPr>
          <w:rFonts w:ascii="Tahoma" w:hAnsi="Tahoma" w:eastAsia="Tahoma"/>
          <w:b/>
          <w:color w:val="231F20"/>
          <w:w w:val="90"/>
          <w:sz w:val="24"/>
        </w:rPr>
        <w:t>Emerald Isle</w:t>
      </w:r>
      <w:r>
        <w:rPr>
          <w:rFonts w:ascii="Tahoma" w:hAnsi="Tahoma" w:eastAsia="Tahoma"/>
          <w:b/>
          <w:color w:val="231F20"/>
          <w:w w:val="90"/>
          <w:position w:val="1"/>
          <w:sz w:val="24"/>
        </w:rPr>
        <w:t xml:space="preserve">” </w:t>
      </w:r>
      <w:r>
        <w:rPr>
          <w:rFonts w:ascii="Tahoma" w:hAnsi="Tahoma" w:eastAsia="Tahoma"/>
          <w:b/>
          <w:color w:val="231F20"/>
          <w:w w:val="90"/>
          <w:sz w:val="24"/>
        </w:rPr>
        <w:t>and its many green counties is a true feast for the eyes, with its rolling green hills dotted with sheep and cattle.</w:t>
      </w:r>
      <w:r>
        <w:rPr>
          <w:rFonts w:hint="eastAsia" w:ascii="宋体" w:hAnsi="宋体" w:eastAsia="宋体"/>
          <w:color w:val="231F20"/>
          <w:spacing w:val="-26"/>
          <w:w w:val="90"/>
          <w:position w:val="2"/>
          <w:sz w:val="20"/>
        </w:rPr>
        <w:t>“绿宝石</w:t>
      </w:r>
      <w:r>
        <w:rPr>
          <w:rFonts w:hint="eastAsia" w:ascii="宋体" w:hAnsi="宋体" w:eastAsia="宋体"/>
          <w:color w:val="231F20"/>
          <w:w w:val="90"/>
          <w:position w:val="2"/>
          <w:sz w:val="20"/>
        </w:rPr>
        <w:t>（爱</w:t>
      </w:r>
      <w:r>
        <w:rPr>
          <w:rFonts w:hint="eastAsia" w:ascii="宋体" w:hAnsi="宋体" w:eastAsia="宋体"/>
          <w:color w:val="231F20"/>
          <w:spacing w:val="-8"/>
          <w:sz w:val="20"/>
        </w:rPr>
        <w:t>尔兰）岛”风光宁静秀美，郡县草木葱茏，青山连绵起伏，牛羊点缀其中，堪称一场名副其实的视觉盛宴。</w:t>
      </w:r>
    </w:p>
    <w:p w14:paraId="70ACC597">
      <w:pPr>
        <w:pStyle w:val="11"/>
        <w:spacing w:before="4"/>
        <w:rPr>
          <w:rFonts w:ascii="宋体"/>
          <w:sz w:val="17"/>
        </w:rPr>
      </w:pPr>
    </w:p>
    <w:p w14:paraId="6E40C4CB">
      <w:pPr>
        <w:spacing w:before="0"/>
        <w:ind w:left="2100" w:right="0" w:firstLine="0"/>
        <w:jc w:val="left"/>
        <w:rPr>
          <w:rFonts w:hint="eastAsia" w:ascii="宋体" w:eastAsia="宋体"/>
          <w:sz w:val="20"/>
        </w:rPr>
      </w:pPr>
      <w:r>
        <w:rPr>
          <w:color w:val="231F20"/>
          <w:spacing w:val="-2"/>
          <w:sz w:val="20"/>
        </w:rPr>
        <w:t>a</w:t>
      </w:r>
      <w:r>
        <w:rPr>
          <w:color w:val="231F20"/>
          <w:spacing w:val="-4"/>
          <w:sz w:val="20"/>
        </w:rPr>
        <w:t xml:space="preserve"> </w:t>
      </w:r>
      <w:r>
        <w:rPr>
          <w:color w:val="231F20"/>
          <w:spacing w:val="-2"/>
          <w:sz w:val="20"/>
        </w:rPr>
        <w:t>feast</w:t>
      </w:r>
      <w:r>
        <w:rPr>
          <w:color w:val="231F20"/>
          <w:spacing w:val="-3"/>
          <w:sz w:val="20"/>
        </w:rPr>
        <w:t xml:space="preserve"> </w:t>
      </w:r>
      <w:r>
        <w:rPr>
          <w:color w:val="231F20"/>
          <w:spacing w:val="-2"/>
          <w:sz w:val="20"/>
        </w:rPr>
        <w:t>for</w:t>
      </w:r>
      <w:r>
        <w:rPr>
          <w:color w:val="231F20"/>
          <w:spacing w:val="-4"/>
          <w:sz w:val="20"/>
        </w:rPr>
        <w:t xml:space="preserve"> </w:t>
      </w:r>
      <w:r>
        <w:rPr>
          <w:color w:val="231F20"/>
          <w:spacing w:val="-2"/>
          <w:sz w:val="20"/>
        </w:rPr>
        <w:t>the</w:t>
      </w:r>
      <w:r>
        <w:rPr>
          <w:color w:val="231F20"/>
          <w:spacing w:val="-3"/>
          <w:sz w:val="20"/>
        </w:rPr>
        <w:t xml:space="preserve"> </w:t>
      </w:r>
      <w:r>
        <w:rPr>
          <w:color w:val="231F20"/>
          <w:spacing w:val="-2"/>
          <w:sz w:val="20"/>
        </w:rPr>
        <w:t>eyes</w:t>
      </w:r>
      <w:r>
        <w:rPr>
          <w:color w:val="231F20"/>
          <w:spacing w:val="-3"/>
          <w:sz w:val="20"/>
        </w:rPr>
        <w:t xml:space="preserve"> </w:t>
      </w:r>
      <w:r>
        <w:rPr>
          <w:rFonts w:hint="eastAsia" w:ascii="宋体" w:eastAsia="宋体"/>
          <w:color w:val="231F20"/>
          <w:spacing w:val="-3"/>
          <w:sz w:val="20"/>
        </w:rPr>
        <w:t>视觉盛宴，赏心悦目的事物。如：</w:t>
      </w:r>
    </w:p>
    <w:p w14:paraId="1ED1F8B5">
      <w:pPr>
        <w:spacing w:before="24" w:line="261" w:lineRule="auto"/>
        <w:ind w:left="1700" w:right="1089" w:firstLine="400"/>
        <w:jc w:val="both"/>
        <w:rPr>
          <w:rFonts w:hint="eastAsia" w:ascii="宋体" w:eastAsia="宋体"/>
          <w:sz w:val="20"/>
        </w:rPr>
      </w:pPr>
      <w:r>
        <w:rPr>
          <w:color w:val="231F20"/>
          <w:spacing w:val="-2"/>
          <w:sz w:val="20"/>
        </w:rPr>
        <w:t>We</w:t>
      </w:r>
      <w:r>
        <w:rPr>
          <w:color w:val="231F20"/>
          <w:spacing w:val="-10"/>
          <w:sz w:val="20"/>
        </w:rPr>
        <w:t xml:space="preserve"> </w:t>
      </w:r>
      <w:r>
        <w:rPr>
          <w:color w:val="231F20"/>
          <w:spacing w:val="-2"/>
          <w:sz w:val="20"/>
        </w:rPr>
        <w:t>went</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painting</w:t>
      </w:r>
      <w:r>
        <w:rPr>
          <w:color w:val="231F20"/>
          <w:spacing w:val="-10"/>
          <w:sz w:val="20"/>
        </w:rPr>
        <w:t xml:space="preserve"> </w:t>
      </w:r>
      <w:r>
        <w:rPr>
          <w:color w:val="231F20"/>
          <w:spacing w:val="-2"/>
          <w:sz w:val="20"/>
        </w:rPr>
        <w:t>exhibition</w:t>
      </w:r>
      <w:r>
        <w:rPr>
          <w:color w:val="231F20"/>
          <w:spacing w:val="-10"/>
          <w:sz w:val="20"/>
        </w:rPr>
        <w:t xml:space="preserve"> </w:t>
      </w:r>
      <w:r>
        <w:rPr>
          <w:color w:val="231F20"/>
          <w:spacing w:val="-2"/>
          <w:sz w:val="20"/>
        </w:rPr>
        <w:t>yesterday</w:t>
      </w:r>
      <w:r>
        <w:rPr>
          <w:color w:val="231F20"/>
          <w:spacing w:val="-6"/>
          <w:sz w:val="20"/>
        </w:rPr>
        <w:t xml:space="preserve">, </w:t>
      </w:r>
      <w:r>
        <w:rPr>
          <w:color w:val="231F20"/>
          <w:spacing w:val="-2"/>
          <w:sz w:val="20"/>
        </w:rPr>
        <w:t>which</w:t>
      </w:r>
      <w:r>
        <w:rPr>
          <w:color w:val="231F20"/>
          <w:spacing w:val="-10"/>
          <w:sz w:val="20"/>
        </w:rPr>
        <w:t xml:space="preserve"> </w:t>
      </w:r>
      <w:r>
        <w:rPr>
          <w:color w:val="231F20"/>
          <w:spacing w:val="-2"/>
          <w:sz w:val="20"/>
        </w:rPr>
        <w:t>was</w:t>
      </w:r>
      <w:r>
        <w:rPr>
          <w:color w:val="231F20"/>
          <w:spacing w:val="-10"/>
          <w:sz w:val="20"/>
        </w:rPr>
        <w:t xml:space="preserve"> </w:t>
      </w:r>
      <w:r>
        <w:rPr>
          <w:color w:val="231F20"/>
          <w:spacing w:val="-2"/>
          <w:sz w:val="20"/>
        </w:rPr>
        <w:t>really</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feast</w:t>
      </w:r>
      <w:r>
        <w:rPr>
          <w:color w:val="231F20"/>
          <w:spacing w:val="-10"/>
          <w:sz w:val="20"/>
        </w:rPr>
        <w:t xml:space="preserve"> </w:t>
      </w:r>
      <w:r>
        <w:rPr>
          <w:color w:val="231F20"/>
          <w:spacing w:val="-2"/>
          <w:sz w:val="20"/>
        </w:rPr>
        <w:t>for</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eyes.</w:t>
      </w:r>
      <w:r>
        <w:rPr>
          <w:color w:val="231F20"/>
          <w:spacing w:val="-10"/>
          <w:sz w:val="20"/>
        </w:rPr>
        <w:t xml:space="preserve"> </w:t>
      </w:r>
      <w:r>
        <w:rPr>
          <w:rFonts w:hint="eastAsia" w:ascii="宋体" w:eastAsia="宋体"/>
          <w:color w:val="231F20"/>
          <w:spacing w:val="-2"/>
          <w:sz w:val="20"/>
        </w:rPr>
        <w:t>我们昨天去看画展，那真是一场视觉盛宴。</w:t>
      </w:r>
    </w:p>
    <w:p w14:paraId="58D26D4A">
      <w:pPr>
        <w:pStyle w:val="11"/>
        <w:rPr>
          <w:rFonts w:ascii="宋体"/>
        </w:rPr>
      </w:pPr>
    </w:p>
    <w:p w14:paraId="15368BDF">
      <w:pPr>
        <w:pStyle w:val="7"/>
      </w:pPr>
      <w:r>
        <mc:AlternateContent>
          <mc:Choice Requires="wps">
            <w:drawing>
              <wp:anchor distT="0" distB="0" distL="0" distR="0" simplePos="0" relativeHeight="25180876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37" name="Graphic 443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37" o:spid="_x0000_s1026" o:spt="100" style="position:absolute;left:0pt;margin-left:68pt;margin-top:1.45pt;height:18pt;width:7.45pt;mso-position-horizontal-relative:page;z-index:25180876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b7r&#10;XNUAAAAIAQAADwAAAAAAAAABACAAAAAiAAAAZHJzL2Rvd25yZXYueG1sUEsBAhQAFAAAAAgAh07i&#10;QNntVEolAgAA4AQAAA4AAAAAAAAAAQAgAAAAJAEAAGRycy9lMm9Eb2MueG1sUEsFBgAAAAAGAAYA&#10;WQEAALsFA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4E7C5C3D">
      <w:pPr>
        <w:pStyle w:val="15"/>
        <w:numPr>
          <w:ilvl w:val="0"/>
          <w:numId w:val="121"/>
        </w:numPr>
        <w:tabs>
          <w:tab w:val="left" w:pos="1700"/>
        </w:tabs>
        <w:spacing w:before="228" w:after="0" w:line="240" w:lineRule="auto"/>
        <w:ind w:left="1700" w:right="0" w:hanging="340"/>
        <w:jc w:val="left"/>
        <w:rPr>
          <w:rFonts w:hint="eastAsia" w:ascii="宋体" w:hAnsi="宋体" w:eastAsia="宋体"/>
          <w:sz w:val="20"/>
        </w:rPr>
      </w:pPr>
      <w:r>
        <w:rPr>
          <w:rFonts w:ascii="Tahoma" w:hAnsi="Tahoma" w:eastAsia="Tahoma"/>
          <w:b/>
          <w:color w:val="231F20"/>
          <w:w w:val="90"/>
          <w:sz w:val="24"/>
        </w:rPr>
        <w:t>Henry</w:t>
      </w:r>
      <w:r>
        <w:rPr>
          <w:rFonts w:ascii="Tahoma" w:hAnsi="Tahoma" w:eastAsia="Tahoma"/>
          <w:b/>
          <w:color w:val="231F20"/>
          <w:spacing w:val="56"/>
          <w:sz w:val="24"/>
        </w:rPr>
        <w:t xml:space="preserve"> </w:t>
      </w:r>
      <w:r>
        <w:rPr>
          <w:rFonts w:ascii="Tahoma" w:hAnsi="Tahoma" w:eastAsia="Tahoma"/>
          <w:b/>
          <w:color w:val="231F20"/>
          <w:w w:val="90"/>
          <w:sz w:val="24"/>
        </w:rPr>
        <w:t>Wadsworth</w:t>
      </w:r>
      <w:r>
        <w:rPr>
          <w:rFonts w:ascii="Tahoma" w:hAnsi="Tahoma" w:eastAsia="Tahoma"/>
          <w:b/>
          <w:color w:val="231F20"/>
          <w:spacing w:val="56"/>
          <w:sz w:val="24"/>
        </w:rPr>
        <w:t xml:space="preserve"> </w:t>
      </w:r>
      <w:r>
        <w:rPr>
          <w:rFonts w:ascii="Tahoma" w:hAnsi="Tahoma" w:eastAsia="Tahoma"/>
          <w:b/>
          <w:color w:val="231F20"/>
          <w:w w:val="90"/>
          <w:sz w:val="24"/>
        </w:rPr>
        <w:t>Longfellow</w:t>
      </w:r>
      <w:r>
        <w:rPr>
          <w:rFonts w:ascii="Tahoma" w:hAnsi="Tahoma" w:eastAsia="Tahoma"/>
          <w:b/>
          <w:color w:val="231F20"/>
          <w:spacing w:val="56"/>
          <w:sz w:val="24"/>
        </w:rPr>
        <w:t xml:space="preserve"> </w:t>
      </w:r>
      <w:r>
        <w:rPr>
          <w:rFonts w:hint="eastAsia" w:ascii="宋体" w:hAnsi="宋体" w:eastAsia="宋体"/>
          <w:color w:val="231F20"/>
          <w:w w:val="90"/>
          <w:position w:val="2"/>
          <w:sz w:val="20"/>
        </w:rPr>
        <w:t>亨利·沃兹沃斯·朗费罗</w:t>
      </w:r>
      <w:r>
        <w:rPr>
          <w:rFonts w:hint="eastAsia" w:ascii="宋体" w:hAnsi="宋体" w:eastAsia="宋体"/>
          <w:color w:val="231F20"/>
          <w:spacing w:val="-2"/>
          <w:w w:val="90"/>
          <w:position w:val="2"/>
          <w:sz w:val="20"/>
        </w:rPr>
        <w:t>（</w:t>
      </w:r>
      <w:r>
        <w:rPr>
          <w:rFonts w:ascii="Tahoma" w:hAnsi="Tahoma" w:eastAsia="Tahoma"/>
          <w:color w:val="231F20"/>
          <w:spacing w:val="-2"/>
          <w:w w:val="90"/>
          <w:position w:val="2"/>
          <w:sz w:val="20"/>
        </w:rPr>
        <w:t>1807–1882</w:t>
      </w:r>
      <w:r>
        <w:rPr>
          <w:rFonts w:hint="eastAsia" w:ascii="宋体" w:hAnsi="宋体" w:eastAsia="宋体"/>
          <w:color w:val="231F20"/>
          <w:spacing w:val="-2"/>
          <w:w w:val="90"/>
          <w:position w:val="2"/>
          <w:sz w:val="20"/>
        </w:rPr>
        <w:t>）</w:t>
      </w:r>
    </w:p>
    <w:p w14:paraId="62444E29">
      <w:pPr>
        <w:spacing w:before="216" w:line="261" w:lineRule="auto"/>
        <w:ind w:left="1700" w:right="1086" w:firstLine="400"/>
        <w:jc w:val="left"/>
        <w:rPr>
          <w:rFonts w:hint="eastAsia" w:ascii="宋体" w:hAnsi="宋体" w:eastAsia="宋体"/>
          <w:sz w:val="20"/>
        </w:rPr>
      </w:pPr>
      <w:r>
        <w:rPr>
          <w:rFonts w:hint="eastAsia" w:ascii="宋体" w:hAnsi="宋体" w:eastAsia="宋体"/>
          <w:color w:val="231F20"/>
          <w:sz w:val="20"/>
        </w:rPr>
        <w:t>亨利·沃兹沃斯·朗费罗是美国诗人。曾就读于博多因学院。</w:t>
      </w:r>
      <w:r>
        <w:rPr>
          <w:color w:val="231F20"/>
          <w:sz w:val="20"/>
        </w:rPr>
        <w:t>1836</w:t>
      </w:r>
      <w:r>
        <w:rPr>
          <w:color w:val="231F20"/>
          <w:spacing w:val="-31"/>
          <w:sz w:val="20"/>
        </w:rPr>
        <w:t xml:space="preserve"> </w:t>
      </w:r>
      <w:r>
        <w:rPr>
          <w:rFonts w:hint="eastAsia" w:ascii="宋体" w:hAnsi="宋体" w:eastAsia="宋体"/>
          <w:color w:val="231F20"/>
          <w:sz w:val="20"/>
        </w:rPr>
        <w:t>年开始在哈佛大学任教，致力于</w:t>
      </w:r>
      <w:r>
        <w:rPr>
          <w:rFonts w:hint="eastAsia" w:ascii="宋体" w:hAnsi="宋体" w:eastAsia="宋体"/>
          <w:color w:val="231F20"/>
          <w:spacing w:val="-5"/>
          <w:sz w:val="20"/>
        </w:rPr>
        <w:t>评介欧洲浪漫主义文学，成为新英格兰文化中心的重要人物。主要作品包括《伊凡吉林》《海华沙之歌》</w:t>
      </w:r>
      <w:r>
        <w:rPr>
          <w:rFonts w:hint="eastAsia" w:ascii="宋体" w:hAnsi="宋体" w:eastAsia="宋体"/>
          <w:color w:val="231F20"/>
          <w:spacing w:val="-2"/>
          <w:sz w:val="20"/>
        </w:rPr>
        <w:t>和《迈尔斯·斯坦狄什的求婚》三首叙事长诗。</w:t>
      </w:r>
    </w:p>
    <w:p w14:paraId="70F7879C">
      <w:pPr>
        <w:pStyle w:val="11"/>
        <w:rPr>
          <w:rFonts w:ascii="宋体"/>
          <w:sz w:val="20"/>
        </w:rPr>
      </w:pPr>
    </w:p>
    <w:p w14:paraId="5797B3DB">
      <w:pPr>
        <w:pStyle w:val="11"/>
        <w:spacing w:before="5"/>
        <w:rPr>
          <w:rFonts w:ascii="宋体"/>
          <w:sz w:val="18"/>
        </w:rPr>
      </w:pPr>
    </w:p>
    <w:p w14:paraId="468C5D6A">
      <w:pPr>
        <w:spacing w:before="0"/>
        <w:ind w:left="0" w:right="617" w:firstLine="0"/>
        <w:jc w:val="right"/>
        <w:rPr>
          <w:rFonts w:ascii="Tahoma"/>
          <w:sz w:val="20"/>
        </w:rPr>
      </w:pPr>
      <w:r>
        <w:rPr>
          <w:rFonts w:ascii="Tahoma"/>
          <w:color w:val="231F20"/>
          <w:spacing w:val="-5"/>
          <w:sz w:val="20"/>
        </w:rPr>
        <w:t>95</w:t>
      </w:r>
    </w:p>
    <w:p w14:paraId="2CE54D7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ED582A2">
      <w:pPr>
        <w:spacing w:after="0" w:line="240" w:lineRule="auto"/>
        <w:jc w:val="left"/>
        <w:rPr>
          <w:rFonts w:ascii="Tahoma"/>
          <w:sz w:val="20"/>
        </w:rPr>
        <w:sectPr>
          <w:pgSz w:w="11910" w:h="16840"/>
          <w:pgMar w:top="0" w:right="0" w:bottom="0" w:left="0" w:header="720" w:footer="720" w:gutter="0"/>
          <w:cols w:space="720" w:num="1"/>
        </w:sectPr>
      </w:pPr>
    </w:p>
    <w:p w14:paraId="6C4F7BFE">
      <w:pPr>
        <w:pStyle w:val="11"/>
        <w:rPr>
          <w:rFonts w:ascii="Tahoma"/>
          <w:sz w:val="20"/>
        </w:rPr>
      </w:pPr>
    </w:p>
    <w:p w14:paraId="1EEA6ECA">
      <w:pPr>
        <w:pStyle w:val="11"/>
        <w:spacing w:before="7"/>
        <w:rPr>
          <w:rFonts w:ascii="Tahoma"/>
          <w:sz w:val="26"/>
        </w:rPr>
      </w:pPr>
    </w:p>
    <w:p w14:paraId="0F2EF7F0">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447" name="Group 4447"/>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448" name="Graphic 4448"/>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47"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sngk60wAAAAEBAAAPAAAAAAAAAAEAIAAAACIAAABkcnMvZG93bnJldi54bWxQSwEC&#10;FAAUAAAACACHTuJAi1N1rWsCAACtBQAADgAAAAAAAAABACAAAAAiAQAAZHJzL2Uyb0RvYy54bWxQ&#10;SwUGAAAAAAYABgBZAQAA/wUAAAAA&#10;">
                <o:lock v:ext="edit" aspectratio="f"/>
                <v:shape id="Graphic 4448" o:spid="_x0000_s1026" o:spt="100" style="position:absolute;left:0;top:635;height:1270;width:332105;" filled="f" stroked="t" coordsize="332105,1" o:gfxdata="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d4TMC5AAAA3QAA&#10;AA8AAAAAAAAAAQAgAAAAIgAAAGRycy9kb3ducmV2LnhtbFBLAQIUABQAAAAIAIdO4kAzLwWeOwAA&#10;ADkAAAAQAAAAAAAAAAEAIAAAAAgBAABkcnMvc2hhcGV4bWwueG1sUEsFBgAAAAAGAAYAWwEAALID&#10;A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1EC03E3C">
      <w:pPr>
        <w:pStyle w:val="11"/>
        <w:rPr>
          <w:rFonts w:ascii="Tahoma"/>
          <w:sz w:val="20"/>
        </w:rPr>
      </w:pPr>
    </w:p>
    <w:p w14:paraId="222C8838">
      <w:pPr>
        <w:pStyle w:val="11"/>
        <w:spacing w:before="1"/>
        <w:rPr>
          <w:rFonts w:ascii="Tahoma"/>
          <w:sz w:val="28"/>
        </w:rPr>
      </w:pPr>
    </w:p>
    <w:p w14:paraId="30C8466A">
      <w:pPr>
        <w:pStyle w:val="15"/>
        <w:numPr>
          <w:ilvl w:val="0"/>
          <w:numId w:val="121"/>
        </w:numPr>
        <w:tabs>
          <w:tab w:val="left" w:pos="1530"/>
        </w:tabs>
        <w:spacing w:before="104" w:after="0" w:line="240" w:lineRule="auto"/>
        <w:ind w:left="1530" w:right="0" w:hanging="340"/>
        <w:jc w:val="left"/>
        <w:rPr>
          <w:rFonts w:hint="eastAsia" w:ascii="宋体" w:eastAsia="宋体"/>
          <w:sz w:val="20"/>
        </w:rPr>
      </w:pPr>
      <w:r>
        <w:rPr>
          <w:rFonts w:ascii="Tahoma" w:eastAsia="Tahoma"/>
          <w:b/>
          <w:color w:val="231F20"/>
          <w:w w:val="90"/>
          <w:sz w:val="24"/>
        </w:rPr>
        <w:t>Different</w:t>
      </w:r>
      <w:r>
        <w:rPr>
          <w:rFonts w:ascii="Tahoma" w:eastAsia="Tahoma"/>
          <w:b/>
          <w:color w:val="231F20"/>
          <w:spacing w:val="13"/>
          <w:sz w:val="24"/>
        </w:rPr>
        <w:t xml:space="preserve"> </w:t>
      </w:r>
      <w:r>
        <w:rPr>
          <w:rFonts w:ascii="Tahoma" w:eastAsia="Tahoma"/>
          <w:b/>
          <w:color w:val="231F20"/>
          <w:w w:val="90"/>
          <w:sz w:val="24"/>
        </w:rPr>
        <w:t>types</w:t>
      </w:r>
      <w:r>
        <w:rPr>
          <w:rFonts w:ascii="Tahoma" w:eastAsia="Tahoma"/>
          <w:b/>
          <w:color w:val="231F20"/>
          <w:spacing w:val="14"/>
          <w:sz w:val="24"/>
        </w:rPr>
        <w:t xml:space="preserve"> </w:t>
      </w:r>
      <w:r>
        <w:rPr>
          <w:rFonts w:ascii="Tahoma" w:eastAsia="Tahoma"/>
          <w:b/>
          <w:color w:val="231F20"/>
          <w:w w:val="90"/>
          <w:sz w:val="24"/>
        </w:rPr>
        <w:t>of</w:t>
      </w:r>
      <w:r>
        <w:rPr>
          <w:rFonts w:ascii="Tahoma" w:eastAsia="Tahoma"/>
          <w:b/>
          <w:color w:val="231F20"/>
          <w:spacing w:val="14"/>
          <w:sz w:val="24"/>
        </w:rPr>
        <w:t xml:space="preserve"> </w:t>
      </w:r>
      <w:r>
        <w:rPr>
          <w:rFonts w:ascii="Tahoma" w:eastAsia="Tahoma"/>
          <w:b/>
          <w:color w:val="231F20"/>
          <w:w w:val="90"/>
          <w:sz w:val="24"/>
        </w:rPr>
        <w:t>music</w:t>
      </w:r>
      <w:r>
        <w:rPr>
          <w:rFonts w:ascii="Tahoma" w:eastAsia="Tahoma"/>
          <w:b/>
          <w:color w:val="231F20"/>
          <w:spacing w:val="14"/>
          <w:sz w:val="24"/>
        </w:rPr>
        <w:t xml:space="preserve"> </w:t>
      </w:r>
      <w:r>
        <w:rPr>
          <w:rFonts w:hint="eastAsia" w:ascii="宋体" w:eastAsia="宋体"/>
          <w:color w:val="231F20"/>
          <w:spacing w:val="-2"/>
          <w:w w:val="90"/>
          <w:position w:val="2"/>
          <w:sz w:val="20"/>
        </w:rPr>
        <w:t>不同类型的音乐</w:t>
      </w:r>
    </w:p>
    <w:p w14:paraId="47ECF157">
      <w:pPr>
        <w:spacing w:before="216" w:line="261" w:lineRule="auto"/>
        <w:ind w:left="1530" w:right="1353" w:firstLine="400"/>
        <w:jc w:val="both"/>
        <w:rPr>
          <w:rFonts w:hint="eastAsia" w:ascii="宋体" w:eastAsia="宋体"/>
          <w:sz w:val="20"/>
        </w:rPr>
      </w:pPr>
      <w:r>
        <w:rPr>
          <w:rFonts w:hint="eastAsia" w:ascii="宋体" w:eastAsia="宋体"/>
          <w:color w:val="231F20"/>
          <w:sz w:val="20"/>
        </w:rPr>
        <w:t>根据体裁类型不同，常见的音乐可分为古典音乐（</w:t>
      </w:r>
      <w:r>
        <w:rPr>
          <w:rFonts w:ascii="Tahoma" w:eastAsia="Tahoma"/>
          <w:color w:val="231F20"/>
          <w:sz w:val="20"/>
        </w:rPr>
        <w:t>classical music</w:t>
      </w:r>
      <w:r>
        <w:rPr>
          <w:rFonts w:hint="eastAsia" w:ascii="宋体" w:eastAsia="宋体"/>
          <w:color w:val="231F20"/>
          <w:sz w:val="20"/>
        </w:rPr>
        <w:t>）、流行乐（</w:t>
      </w:r>
      <w:r>
        <w:rPr>
          <w:rFonts w:ascii="Tahoma" w:eastAsia="Tahoma"/>
          <w:color w:val="231F20"/>
          <w:sz w:val="20"/>
        </w:rPr>
        <w:t>pop music</w:t>
      </w:r>
      <w:r>
        <w:rPr>
          <w:rFonts w:hint="eastAsia" w:ascii="宋体" w:eastAsia="宋体"/>
          <w:color w:val="231F20"/>
          <w:sz w:val="20"/>
        </w:rPr>
        <w:t>）、摇滚乐（</w:t>
      </w:r>
      <w:r>
        <w:rPr>
          <w:rFonts w:ascii="Tahoma" w:eastAsia="Tahoma"/>
          <w:color w:val="231F20"/>
          <w:sz w:val="20"/>
        </w:rPr>
        <w:t>rock music</w:t>
      </w:r>
      <w:r>
        <w:rPr>
          <w:rFonts w:hint="eastAsia" w:ascii="宋体" w:eastAsia="宋体"/>
          <w:color w:val="231F20"/>
          <w:sz w:val="20"/>
        </w:rPr>
        <w:t>）等。</w:t>
      </w:r>
    </w:p>
    <w:p w14:paraId="1C01B376">
      <w:pPr>
        <w:pStyle w:val="11"/>
        <w:spacing w:before="12"/>
        <w:rPr>
          <w:rFonts w:ascii="宋体"/>
          <w:sz w:val="21"/>
        </w:rPr>
      </w:pPr>
    </w:p>
    <w:p w14:paraId="241C0F01">
      <w:pPr>
        <w:spacing w:before="0" w:line="261" w:lineRule="auto"/>
        <w:ind w:left="1530" w:right="1354" w:firstLine="400"/>
        <w:jc w:val="both"/>
        <w:rPr>
          <w:rFonts w:hint="eastAsia" w:ascii="宋体" w:eastAsia="宋体"/>
          <w:sz w:val="20"/>
        </w:rPr>
      </w:pPr>
      <w:r>
        <w:rPr>
          <w:rFonts w:ascii="Tahoma" w:eastAsia="Tahoma"/>
          <w:color w:val="231F20"/>
          <w:sz w:val="20"/>
        </w:rPr>
        <w:t xml:space="preserve">classical music </w:t>
      </w:r>
      <w:r>
        <w:rPr>
          <w:rFonts w:hint="eastAsia" w:ascii="宋体" w:eastAsia="宋体"/>
          <w:color w:val="231F20"/>
          <w:sz w:val="20"/>
        </w:rPr>
        <w:t>古典音乐，泛指过去时代具有典范意义或代表性的音乐（不包括民间音乐</w:t>
      </w:r>
      <w:r>
        <w:rPr>
          <w:rFonts w:hint="eastAsia" w:ascii="宋体" w:eastAsia="宋体"/>
          <w:color w:val="231F20"/>
          <w:spacing w:val="-75"/>
          <w:sz w:val="20"/>
        </w:rPr>
        <w:t>）</w:t>
      </w:r>
      <w:r>
        <w:rPr>
          <w:rFonts w:hint="eastAsia" w:ascii="宋体" w:eastAsia="宋体"/>
          <w:color w:val="231F20"/>
          <w:sz w:val="20"/>
        </w:rPr>
        <w:t>。有时</w:t>
      </w:r>
      <w:r>
        <w:rPr>
          <w:rFonts w:hint="eastAsia" w:ascii="宋体" w:eastAsia="宋体"/>
          <w:color w:val="231F20"/>
          <w:spacing w:val="6"/>
          <w:sz w:val="20"/>
        </w:rPr>
        <w:t>专指欧洲</w:t>
      </w:r>
      <w:r>
        <w:rPr>
          <w:color w:val="231F20"/>
          <w:sz w:val="20"/>
        </w:rPr>
        <w:t>19</w:t>
      </w:r>
      <w:r>
        <w:rPr>
          <w:color w:val="231F20"/>
          <w:spacing w:val="-31"/>
          <w:sz w:val="20"/>
        </w:rPr>
        <w:t xml:space="preserve"> </w:t>
      </w:r>
      <w:r>
        <w:rPr>
          <w:rFonts w:hint="eastAsia" w:ascii="宋体" w:eastAsia="宋体"/>
          <w:color w:val="231F20"/>
          <w:sz w:val="20"/>
        </w:rPr>
        <w:t>世纪初以前的专业音乐创作。</w:t>
      </w:r>
    </w:p>
    <w:p w14:paraId="185F367A">
      <w:pPr>
        <w:pStyle w:val="11"/>
        <w:spacing w:before="12"/>
        <w:rPr>
          <w:rFonts w:ascii="宋体"/>
          <w:sz w:val="21"/>
        </w:rPr>
      </w:pPr>
    </w:p>
    <w:p w14:paraId="633BC7FF">
      <w:pPr>
        <w:spacing w:before="0" w:line="261" w:lineRule="auto"/>
        <w:ind w:left="1530" w:right="1351" w:firstLine="400"/>
        <w:jc w:val="both"/>
        <w:rPr>
          <w:rFonts w:hint="eastAsia" w:ascii="宋体" w:eastAsia="宋体"/>
          <w:sz w:val="20"/>
        </w:rPr>
      </w:pPr>
      <w:r>
        <w:rPr>
          <w:rFonts w:ascii="Tahoma" w:eastAsia="Tahoma"/>
          <w:color w:val="231F20"/>
          <w:spacing w:val="2"/>
          <w:w w:val="103"/>
          <w:sz w:val="20"/>
        </w:rPr>
        <w:t>po</w:t>
      </w:r>
      <w:r>
        <w:rPr>
          <w:rFonts w:ascii="Tahoma" w:eastAsia="Tahoma"/>
          <w:color w:val="231F20"/>
          <w:w w:val="103"/>
          <w:sz w:val="20"/>
        </w:rPr>
        <w:t>p</w:t>
      </w:r>
      <w:r>
        <w:rPr>
          <w:rFonts w:ascii="Tahoma" w:eastAsia="Tahoma"/>
          <w:color w:val="231F20"/>
          <w:spacing w:val="15"/>
          <w:sz w:val="20"/>
        </w:rPr>
        <w:t xml:space="preserve"> </w:t>
      </w:r>
      <w:r>
        <w:rPr>
          <w:rFonts w:ascii="Tahoma" w:eastAsia="Tahoma"/>
          <w:color w:val="231F20"/>
          <w:spacing w:val="2"/>
          <w:w w:val="91"/>
          <w:sz w:val="20"/>
        </w:rPr>
        <w:t>(popular</w:t>
      </w:r>
      <w:r>
        <w:rPr>
          <w:rFonts w:ascii="Tahoma" w:eastAsia="Tahoma"/>
          <w:color w:val="231F20"/>
          <w:w w:val="91"/>
          <w:sz w:val="20"/>
        </w:rPr>
        <w:t>)</w:t>
      </w:r>
      <w:r>
        <w:rPr>
          <w:rFonts w:ascii="Tahoma" w:eastAsia="Tahoma"/>
          <w:color w:val="231F20"/>
          <w:spacing w:val="15"/>
          <w:sz w:val="20"/>
        </w:rPr>
        <w:t xml:space="preserve"> </w:t>
      </w:r>
      <w:r>
        <w:rPr>
          <w:rFonts w:ascii="Tahoma" w:eastAsia="Tahoma"/>
          <w:color w:val="231F20"/>
          <w:spacing w:val="2"/>
          <w:w w:val="100"/>
          <w:sz w:val="20"/>
        </w:rPr>
        <w:t>musi</w:t>
      </w:r>
      <w:r>
        <w:rPr>
          <w:rFonts w:ascii="Tahoma" w:eastAsia="Tahoma"/>
          <w:color w:val="231F20"/>
          <w:w w:val="100"/>
          <w:sz w:val="20"/>
        </w:rPr>
        <w:t>c</w:t>
      </w:r>
      <w:r>
        <w:rPr>
          <w:rFonts w:ascii="Tahoma" w:eastAsia="Tahoma"/>
          <w:color w:val="231F20"/>
          <w:spacing w:val="-34"/>
          <w:sz w:val="20"/>
        </w:rPr>
        <w:t xml:space="preserve"> </w:t>
      </w:r>
      <w:r>
        <w:rPr>
          <w:rFonts w:hint="eastAsia" w:ascii="宋体" w:eastAsia="宋体"/>
          <w:color w:val="231F20"/>
          <w:spacing w:val="3"/>
          <w:sz w:val="20"/>
        </w:rPr>
        <w:t>流行音乐是相对于严肃音乐、古典音乐而言的一种结构短小、内容通俗、形</w:t>
      </w:r>
      <w:r>
        <w:rPr>
          <w:rFonts w:hint="eastAsia" w:ascii="宋体" w:eastAsia="宋体"/>
          <w:color w:val="231F20"/>
          <w:spacing w:val="2"/>
          <w:sz w:val="20"/>
        </w:rPr>
        <w:t>式活泼，并受大众喜爱的歌曲。其题材大多取自现实生活，表现手法自由，旋律易记易唱，节奏强烈清晰。</w:t>
      </w:r>
    </w:p>
    <w:p w14:paraId="757485D2">
      <w:pPr>
        <w:pStyle w:val="11"/>
        <w:rPr>
          <w:rFonts w:ascii="宋体"/>
        </w:rPr>
      </w:pPr>
    </w:p>
    <w:p w14:paraId="50A963E9">
      <w:pPr>
        <w:spacing w:before="0" w:line="261" w:lineRule="auto"/>
        <w:ind w:left="1530" w:right="1353" w:firstLine="400"/>
        <w:jc w:val="both"/>
        <w:rPr>
          <w:rFonts w:hint="eastAsia" w:ascii="宋体" w:eastAsia="宋体"/>
          <w:sz w:val="20"/>
        </w:rPr>
      </w:pPr>
      <w:r>
        <w:rPr>
          <w:rFonts w:ascii="Tahoma" w:eastAsia="Tahoma"/>
          <w:color w:val="231F20"/>
          <w:sz w:val="20"/>
        </w:rPr>
        <w:t xml:space="preserve">country music </w:t>
      </w:r>
      <w:r>
        <w:rPr>
          <w:rFonts w:hint="eastAsia" w:ascii="宋体" w:eastAsia="宋体"/>
          <w:color w:val="231F20"/>
          <w:sz w:val="20"/>
        </w:rPr>
        <w:t>乡村音乐有时被称为（美国的）乡村与西部音乐，是一种美国流行音乐，常与美国</w:t>
      </w:r>
      <w:r>
        <w:rPr>
          <w:rFonts w:hint="eastAsia" w:ascii="宋体" w:eastAsia="宋体"/>
          <w:color w:val="231F20"/>
          <w:spacing w:val="-2"/>
          <w:sz w:val="20"/>
        </w:rPr>
        <w:t>的乡村文化、南方地区联系在一起，兼具英国民间音乐、美国南方乡村的布鲁斯、</w:t>
      </w:r>
      <w:r>
        <w:rPr>
          <w:color w:val="231F20"/>
          <w:spacing w:val="-2"/>
          <w:sz w:val="20"/>
        </w:rPr>
        <w:t>19</w:t>
      </w:r>
      <w:r>
        <w:rPr>
          <w:color w:val="231F20"/>
          <w:spacing w:val="-9"/>
          <w:sz w:val="20"/>
        </w:rPr>
        <w:t xml:space="preserve"> </w:t>
      </w:r>
      <w:r>
        <w:rPr>
          <w:rFonts w:hint="eastAsia" w:ascii="宋体" w:eastAsia="宋体"/>
          <w:color w:val="231F20"/>
          <w:spacing w:val="-2"/>
          <w:sz w:val="20"/>
        </w:rPr>
        <w:t>世纪晚期的流行音乐和宗教音乐等元素。</w:t>
      </w:r>
    </w:p>
    <w:p w14:paraId="2ACE7BCF">
      <w:pPr>
        <w:pStyle w:val="11"/>
        <w:rPr>
          <w:rFonts w:ascii="宋体"/>
        </w:rPr>
      </w:pPr>
    </w:p>
    <w:p w14:paraId="32ED6983">
      <w:pPr>
        <w:spacing w:before="0" w:line="261" w:lineRule="auto"/>
        <w:ind w:left="1530" w:right="1358" w:firstLine="400"/>
        <w:jc w:val="both"/>
        <w:rPr>
          <w:rFonts w:hint="eastAsia" w:ascii="宋体" w:eastAsia="宋体"/>
          <w:sz w:val="20"/>
        </w:rPr>
      </w:pPr>
      <w:r>
        <w:rPr>
          <w:rFonts w:ascii="Tahoma" w:eastAsia="Tahoma"/>
          <w:color w:val="231F20"/>
          <w:spacing w:val="-2"/>
          <w:sz w:val="20"/>
        </w:rPr>
        <w:t>jazz</w:t>
      </w:r>
      <w:r>
        <w:rPr>
          <w:rFonts w:ascii="Tahoma" w:eastAsia="Tahoma"/>
          <w:color w:val="231F20"/>
          <w:spacing w:val="6"/>
          <w:sz w:val="20"/>
        </w:rPr>
        <w:t xml:space="preserve"> </w:t>
      </w:r>
      <w:r>
        <w:rPr>
          <w:rFonts w:hint="eastAsia" w:ascii="宋体" w:eastAsia="宋体"/>
          <w:color w:val="231F20"/>
          <w:spacing w:val="-2"/>
          <w:sz w:val="20"/>
        </w:rPr>
        <w:t>爵士乐是一种流行音乐，</w:t>
      </w:r>
      <w:r>
        <w:rPr>
          <w:color w:val="231F20"/>
          <w:spacing w:val="-2"/>
          <w:sz w:val="20"/>
        </w:rPr>
        <w:t>19</w:t>
      </w:r>
      <w:r>
        <w:rPr>
          <w:color w:val="231F20"/>
          <w:spacing w:val="-12"/>
          <w:sz w:val="20"/>
        </w:rPr>
        <w:t xml:space="preserve"> </w:t>
      </w:r>
      <w:r>
        <w:rPr>
          <w:rFonts w:hint="eastAsia" w:ascii="宋体" w:eastAsia="宋体"/>
          <w:color w:val="231F20"/>
          <w:spacing w:val="-2"/>
          <w:sz w:val="20"/>
        </w:rPr>
        <w:t>世纪后期起源于美国，融合了美国黑人音乐、布鲁斯、欧洲曲调及传统和声等而逐步发展起来。即兴演奏是爵士乐的关键元素之一。</w:t>
      </w:r>
    </w:p>
    <w:p w14:paraId="531A8E0B">
      <w:pPr>
        <w:pStyle w:val="11"/>
        <w:rPr>
          <w:rFonts w:ascii="宋体"/>
        </w:rPr>
      </w:pPr>
    </w:p>
    <w:p w14:paraId="0130FE30">
      <w:pPr>
        <w:spacing w:before="0" w:line="261" w:lineRule="auto"/>
        <w:ind w:left="1530" w:right="1357" w:firstLine="400"/>
        <w:jc w:val="both"/>
        <w:rPr>
          <w:rFonts w:hint="eastAsia" w:ascii="宋体" w:eastAsia="宋体"/>
          <w:sz w:val="20"/>
        </w:rPr>
      </w:pPr>
      <w:r>
        <w:rPr>
          <w:rFonts w:ascii="Tahoma" w:eastAsia="Tahoma"/>
          <w:color w:val="231F20"/>
          <w:sz w:val="20"/>
        </w:rPr>
        <w:t>rock</w:t>
      </w:r>
      <w:r>
        <w:rPr>
          <w:rFonts w:ascii="Tahoma" w:eastAsia="Tahoma"/>
          <w:color w:val="231F20"/>
          <w:spacing w:val="13"/>
          <w:sz w:val="20"/>
        </w:rPr>
        <w:t xml:space="preserve"> </w:t>
      </w:r>
      <w:r>
        <w:rPr>
          <w:rFonts w:ascii="Tahoma" w:eastAsia="Tahoma"/>
          <w:color w:val="231F20"/>
          <w:sz w:val="20"/>
        </w:rPr>
        <w:t>music</w:t>
      </w:r>
      <w:r>
        <w:rPr>
          <w:rFonts w:ascii="Tahoma" w:eastAsia="Tahoma"/>
          <w:color w:val="231F20"/>
          <w:spacing w:val="-15"/>
          <w:sz w:val="20"/>
        </w:rPr>
        <w:t xml:space="preserve"> </w:t>
      </w:r>
      <w:r>
        <w:rPr>
          <w:rFonts w:hint="eastAsia" w:ascii="宋体" w:eastAsia="宋体"/>
          <w:color w:val="231F20"/>
          <w:spacing w:val="3"/>
          <w:sz w:val="20"/>
        </w:rPr>
        <w:t>摇滚乐是发源于</w:t>
      </w:r>
      <w:r>
        <w:rPr>
          <w:color w:val="231F20"/>
          <w:sz w:val="20"/>
        </w:rPr>
        <w:t>20</w:t>
      </w:r>
      <w:r>
        <w:rPr>
          <w:color w:val="231F20"/>
          <w:spacing w:val="-14"/>
          <w:sz w:val="20"/>
        </w:rPr>
        <w:t xml:space="preserve"> </w:t>
      </w:r>
      <w:r>
        <w:rPr>
          <w:rFonts w:hint="eastAsia" w:ascii="宋体" w:eastAsia="宋体"/>
          <w:color w:val="231F20"/>
          <w:spacing w:val="13"/>
          <w:sz w:val="20"/>
        </w:rPr>
        <w:t>世纪</w:t>
      </w:r>
      <w:r>
        <w:rPr>
          <w:color w:val="231F20"/>
          <w:sz w:val="20"/>
        </w:rPr>
        <w:t>50</w:t>
      </w:r>
      <w:r>
        <w:rPr>
          <w:color w:val="231F20"/>
          <w:spacing w:val="-14"/>
          <w:sz w:val="20"/>
        </w:rPr>
        <w:t xml:space="preserve"> </w:t>
      </w:r>
      <w:r>
        <w:rPr>
          <w:rFonts w:hint="eastAsia" w:ascii="宋体" w:eastAsia="宋体"/>
          <w:color w:val="231F20"/>
          <w:sz w:val="20"/>
        </w:rPr>
        <w:t>年代的美国通俗音乐形式，由美国黑人音乐、美国乡村音乐</w:t>
      </w:r>
      <w:r>
        <w:rPr>
          <w:rFonts w:hint="eastAsia" w:ascii="宋体" w:eastAsia="宋体"/>
          <w:color w:val="231F20"/>
          <w:spacing w:val="-2"/>
          <w:sz w:val="20"/>
        </w:rPr>
        <w:t>和西方古典音乐发展而来。</w:t>
      </w:r>
    </w:p>
    <w:p w14:paraId="4775036B">
      <w:pPr>
        <w:pStyle w:val="11"/>
        <w:spacing w:before="12"/>
        <w:rPr>
          <w:rFonts w:ascii="宋体"/>
          <w:sz w:val="21"/>
        </w:rPr>
      </w:pPr>
    </w:p>
    <w:p w14:paraId="6062804A">
      <w:pPr>
        <w:spacing w:before="0"/>
        <w:ind w:left="1930" w:right="0" w:firstLine="0"/>
        <w:jc w:val="left"/>
        <w:rPr>
          <w:rFonts w:hint="eastAsia" w:ascii="宋体" w:eastAsia="宋体"/>
          <w:sz w:val="20"/>
        </w:rPr>
      </w:pPr>
      <w:r>
        <w:rPr>
          <w:rFonts w:ascii="Tahoma" w:eastAsia="Tahoma"/>
          <w:color w:val="231F20"/>
          <w:sz w:val="20"/>
        </w:rPr>
        <w:t>hip-hop</w:t>
      </w:r>
      <w:r>
        <w:rPr>
          <w:rFonts w:ascii="Tahoma" w:eastAsia="Tahoma"/>
          <w:color w:val="231F20"/>
          <w:spacing w:val="-11"/>
          <w:sz w:val="20"/>
        </w:rPr>
        <w:t xml:space="preserve"> </w:t>
      </w:r>
      <w:r>
        <w:rPr>
          <w:rFonts w:ascii="Tahoma" w:eastAsia="Tahoma"/>
          <w:color w:val="231F20"/>
          <w:sz w:val="20"/>
        </w:rPr>
        <w:t>music</w:t>
      </w:r>
      <w:r>
        <w:rPr>
          <w:rFonts w:ascii="Tahoma" w:eastAsia="Tahoma"/>
          <w:color w:val="231F20"/>
          <w:spacing w:val="-10"/>
          <w:sz w:val="20"/>
        </w:rPr>
        <w:t xml:space="preserve"> </w:t>
      </w:r>
      <w:r>
        <w:rPr>
          <w:rFonts w:hint="eastAsia" w:ascii="宋体" w:eastAsia="宋体"/>
          <w:color w:val="231F20"/>
          <w:spacing w:val="-1"/>
          <w:sz w:val="20"/>
        </w:rPr>
        <w:t>嘻哈乐是综合说唱乐、涂鸦、街舞等当今流行元素而创作的一种音乐。</w:t>
      </w:r>
    </w:p>
    <w:p w14:paraId="7AD9F3AC">
      <w:pPr>
        <w:pStyle w:val="11"/>
        <w:spacing w:before="10"/>
        <w:rPr>
          <w:rFonts w:ascii="宋体"/>
          <w:sz w:val="23"/>
        </w:rPr>
      </w:pPr>
    </w:p>
    <w:p w14:paraId="2FB79C18">
      <w:pPr>
        <w:pStyle w:val="15"/>
        <w:numPr>
          <w:ilvl w:val="0"/>
          <w:numId w:val="121"/>
        </w:numPr>
        <w:tabs>
          <w:tab w:val="left" w:pos="1530"/>
        </w:tabs>
        <w:spacing w:before="0" w:after="0" w:line="252" w:lineRule="auto"/>
        <w:ind w:left="1530" w:right="1358" w:hanging="341"/>
        <w:jc w:val="left"/>
        <w:rPr>
          <w:rFonts w:hint="eastAsia" w:ascii="宋体" w:hAnsi="宋体" w:eastAsia="宋体"/>
          <w:sz w:val="20"/>
        </w:rPr>
      </w:pPr>
      <w:r>
        <w:rPr>
          <w:rFonts w:ascii="Tahoma" w:hAnsi="Tahoma" w:eastAsia="Tahoma"/>
          <w:b/>
          <w:color w:val="231F20"/>
          <w:w w:val="90"/>
          <w:sz w:val="24"/>
        </w:rPr>
        <w:t>Moved</w:t>
      </w:r>
      <w:r>
        <w:rPr>
          <w:rFonts w:ascii="Tahoma" w:hAnsi="Tahoma" w:eastAsia="Tahoma"/>
          <w:b/>
          <w:color w:val="231F20"/>
          <w:sz w:val="24"/>
        </w:rPr>
        <w:t xml:space="preserve"> </w:t>
      </w:r>
      <w:r>
        <w:rPr>
          <w:rFonts w:ascii="Tahoma" w:hAnsi="Tahoma" w:eastAsia="Tahoma"/>
          <w:b/>
          <w:color w:val="231F20"/>
          <w:w w:val="90"/>
          <w:sz w:val="24"/>
        </w:rPr>
        <w:t>by</w:t>
      </w:r>
      <w:r>
        <w:rPr>
          <w:rFonts w:ascii="Tahoma" w:hAnsi="Tahoma" w:eastAsia="Tahoma"/>
          <w:b/>
          <w:color w:val="231F20"/>
          <w:sz w:val="24"/>
        </w:rPr>
        <w:t xml:space="preserve"> </w:t>
      </w:r>
      <w:r>
        <w:rPr>
          <w:rFonts w:ascii="Tahoma" w:hAnsi="Tahoma" w:eastAsia="Tahoma"/>
          <w:b/>
          <w:color w:val="231F20"/>
          <w:w w:val="90"/>
          <w:sz w:val="24"/>
        </w:rPr>
        <w:t>this</w:t>
      </w:r>
      <w:r>
        <w:rPr>
          <w:rFonts w:ascii="Tahoma" w:hAnsi="Tahoma" w:eastAsia="Tahoma"/>
          <w:b/>
          <w:color w:val="231F20"/>
          <w:sz w:val="24"/>
        </w:rPr>
        <w:t xml:space="preserve"> </w:t>
      </w:r>
      <w:r>
        <w:rPr>
          <w:rFonts w:ascii="Tahoma" w:hAnsi="Tahoma" w:eastAsia="Tahoma"/>
          <w:b/>
          <w:color w:val="231F20"/>
          <w:w w:val="90"/>
          <w:sz w:val="24"/>
        </w:rPr>
        <w:t>music,</w:t>
      </w:r>
      <w:r>
        <w:rPr>
          <w:rFonts w:ascii="Tahoma" w:hAnsi="Tahoma" w:eastAsia="Tahoma"/>
          <w:b/>
          <w:color w:val="231F20"/>
          <w:sz w:val="24"/>
        </w:rPr>
        <w:t xml:space="preserve"> </w:t>
      </w:r>
      <w:r>
        <w:rPr>
          <w:rFonts w:ascii="Tahoma" w:hAnsi="Tahoma" w:eastAsia="Tahoma"/>
          <w:b/>
          <w:color w:val="231F20"/>
          <w:w w:val="90"/>
          <w:sz w:val="24"/>
        </w:rPr>
        <w:t>he</w:t>
      </w:r>
      <w:r>
        <w:rPr>
          <w:rFonts w:ascii="Tahoma" w:hAnsi="Tahoma" w:eastAsia="Tahoma"/>
          <w:b/>
          <w:color w:val="231F20"/>
          <w:sz w:val="24"/>
        </w:rPr>
        <w:t xml:space="preserve"> </w:t>
      </w:r>
      <w:r>
        <w:rPr>
          <w:rFonts w:ascii="Tahoma" w:hAnsi="Tahoma" w:eastAsia="Tahoma"/>
          <w:b/>
          <w:color w:val="231F20"/>
          <w:w w:val="90"/>
          <w:sz w:val="24"/>
        </w:rPr>
        <w:t>said,</w:t>
      </w:r>
      <w:r>
        <w:rPr>
          <w:rFonts w:ascii="Tahoma" w:hAnsi="Tahoma" w:eastAsia="Tahoma"/>
          <w:b/>
          <w:color w:val="231F20"/>
          <w:sz w:val="24"/>
        </w:rPr>
        <w:t xml:space="preserve"> </w:t>
      </w:r>
      <w:r>
        <w:rPr>
          <w:color w:val="231F20"/>
          <w:w w:val="90"/>
          <w:position w:val="1"/>
          <w:sz w:val="24"/>
        </w:rPr>
        <w:t>“</w:t>
      </w:r>
      <w:r>
        <w:rPr>
          <w:rFonts w:ascii="Tahoma" w:hAnsi="Tahoma" w:eastAsia="Tahoma"/>
          <w:b/>
          <w:color w:val="231F20"/>
          <w:w w:val="90"/>
          <w:sz w:val="24"/>
        </w:rPr>
        <w:t>It</w:t>
      </w:r>
      <w:r>
        <w:rPr>
          <w:rFonts w:ascii="Tahoma" w:hAnsi="Tahoma" w:eastAsia="Tahoma"/>
          <w:b/>
          <w:color w:val="231F20"/>
          <w:sz w:val="24"/>
        </w:rPr>
        <w:t xml:space="preserve"> </w:t>
      </w:r>
      <w:r>
        <w:rPr>
          <w:rFonts w:ascii="Tahoma" w:hAnsi="Tahoma" w:eastAsia="Tahoma"/>
          <w:b/>
          <w:color w:val="231F20"/>
          <w:w w:val="90"/>
          <w:sz w:val="24"/>
        </w:rPr>
        <w:t>was</w:t>
      </w:r>
      <w:r>
        <w:rPr>
          <w:rFonts w:ascii="Tahoma" w:hAnsi="Tahoma" w:eastAsia="Tahoma"/>
          <w:b/>
          <w:color w:val="231F20"/>
          <w:sz w:val="24"/>
        </w:rPr>
        <w:t xml:space="preserve"> </w:t>
      </w:r>
      <w:r>
        <w:rPr>
          <w:rFonts w:ascii="Tahoma" w:hAnsi="Tahoma" w:eastAsia="Tahoma"/>
          <w:b/>
          <w:color w:val="231F20"/>
          <w:w w:val="90"/>
          <w:sz w:val="24"/>
        </w:rPr>
        <w:t>like</w:t>
      </w:r>
      <w:r>
        <w:rPr>
          <w:rFonts w:ascii="Tahoma" w:hAnsi="Tahoma" w:eastAsia="Tahoma"/>
          <w:b/>
          <w:color w:val="231F20"/>
          <w:sz w:val="24"/>
        </w:rPr>
        <w:t xml:space="preserve"> </w:t>
      </w:r>
      <w:r>
        <w:rPr>
          <w:rFonts w:ascii="Tahoma" w:hAnsi="Tahoma" w:eastAsia="Tahoma"/>
          <w:b/>
          <w:color w:val="231F20"/>
          <w:w w:val="90"/>
          <w:sz w:val="24"/>
        </w:rPr>
        <w:t>seeing</w:t>
      </w:r>
      <w:r>
        <w:rPr>
          <w:rFonts w:ascii="Tahoma" w:hAnsi="Tahoma" w:eastAsia="Tahoma"/>
          <w:b/>
          <w:color w:val="231F20"/>
          <w:sz w:val="24"/>
        </w:rPr>
        <w:t xml:space="preserve"> </w:t>
      </w:r>
      <w:r>
        <w:rPr>
          <w:rFonts w:ascii="Tahoma" w:hAnsi="Tahoma" w:eastAsia="Tahoma"/>
          <w:b/>
          <w:color w:val="231F20"/>
          <w:w w:val="90"/>
          <w:sz w:val="24"/>
        </w:rPr>
        <w:t>color</w:t>
      </w:r>
      <w:r>
        <w:rPr>
          <w:rFonts w:ascii="Tahoma" w:hAnsi="Tahoma" w:eastAsia="Tahoma"/>
          <w:b/>
          <w:color w:val="231F20"/>
          <w:sz w:val="24"/>
        </w:rPr>
        <w:t xml:space="preserve"> </w:t>
      </w:r>
      <w:r>
        <w:rPr>
          <w:rFonts w:ascii="Tahoma" w:hAnsi="Tahoma" w:eastAsia="Tahoma"/>
          <w:b/>
          <w:color w:val="231F20"/>
          <w:w w:val="90"/>
          <w:sz w:val="24"/>
        </w:rPr>
        <w:t>for</w:t>
      </w:r>
      <w:r>
        <w:rPr>
          <w:rFonts w:ascii="Tahoma" w:hAnsi="Tahoma" w:eastAsia="Tahoma"/>
          <w:b/>
          <w:color w:val="231F20"/>
          <w:sz w:val="24"/>
        </w:rPr>
        <w:t xml:space="preserve"> </w:t>
      </w:r>
      <w:r>
        <w:rPr>
          <w:rFonts w:ascii="Tahoma" w:hAnsi="Tahoma" w:eastAsia="Tahoma"/>
          <w:b/>
          <w:color w:val="231F20"/>
          <w:w w:val="90"/>
          <w:sz w:val="24"/>
        </w:rPr>
        <w:t>the</w:t>
      </w:r>
      <w:r>
        <w:rPr>
          <w:rFonts w:ascii="Tahoma" w:hAnsi="Tahoma" w:eastAsia="Tahoma"/>
          <w:b/>
          <w:color w:val="231F20"/>
          <w:sz w:val="24"/>
        </w:rPr>
        <w:t xml:space="preserve"> </w:t>
      </w:r>
      <w:r>
        <w:rPr>
          <w:rFonts w:ascii="Tahoma" w:hAnsi="Tahoma" w:eastAsia="Tahoma"/>
          <w:b/>
          <w:color w:val="231F20"/>
          <w:w w:val="90"/>
          <w:sz w:val="24"/>
        </w:rPr>
        <w:t>first</w:t>
      </w:r>
      <w:r>
        <w:rPr>
          <w:rFonts w:ascii="Tahoma" w:hAnsi="Tahoma" w:eastAsia="Tahoma"/>
          <w:b/>
          <w:color w:val="231F20"/>
          <w:sz w:val="24"/>
        </w:rPr>
        <w:t xml:space="preserve"> </w:t>
      </w:r>
      <w:r>
        <w:rPr>
          <w:rFonts w:ascii="Tahoma" w:hAnsi="Tahoma" w:eastAsia="Tahoma"/>
          <w:b/>
          <w:color w:val="231F20"/>
          <w:w w:val="90"/>
          <w:sz w:val="24"/>
        </w:rPr>
        <w:t>time.</w:t>
      </w:r>
      <w:r>
        <w:rPr>
          <w:color w:val="231F20"/>
          <w:w w:val="90"/>
          <w:position w:val="1"/>
          <w:sz w:val="24"/>
        </w:rPr>
        <w:t xml:space="preserve">” </w:t>
      </w:r>
      <w:r>
        <w:rPr>
          <w:rFonts w:hint="eastAsia" w:ascii="宋体" w:hAnsi="宋体" w:eastAsia="宋体"/>
          <w:color w:val="231F20"/>
          <w:w w:val="90"/>
          <w:position w:val="2"/>
          <w:sz w:val="20"/>
        </w:rPr>
        <w:t>他被这段音</w:t>
      </w:r>
      <w:r>
        <w:rPr>
          <w:rFonts w:hint="eastAsia" w:ascii="宋体" w:hAnsi="宋体" w:eastAsia="宋体"/>
          <w:color w:val="231F20"/>
          <w:spacing w:val="-2"/>
          <w:sz w:val="20"/>
        </w:rPr>
        <w:t>乐打动了，他说</w:t>
      </w:r>
      <w:r>
        <w:rPr>
          <w:rFonts w:hint="eastAsia" w:ascii="宋体" w:hAnsi="宋体" w:eastAsia="宋体"/>
          <w:color w:val="231F20"/>
          <w:spacing w:val="-34"/>
          <w:sz w:val="20"/>
        </w:rPr>
        <w:t>：“那种</w:t>
      </w:r>
      <w:r>
        <w:rPr>
          <w:rFonts w:hint="eastAsia" w:ascii="宋体" w:hAnsi="宋体" w:eastAsia="宋体"/>
          <w:color w:val="231F20"/>
          <w:spacing w:val="-2"/>
          <w:sz w:val="20"/>
        </w:rPr>
        <w:t>（兴奋的）感觉就如同是第一次看见色彩一样。”</w:t>
      </w:r>
    </w:p>
    <w:p w14:paraId="5D19D7AA">
      <w:pPr>
        <w:spacing w:before="213"/>
        <w:ind w:left="1930" w:right="0" w:firstLine="0"/>
        <w:jc w:val="left"/>
        <w:rPr>
          <w:sz w:val="20"/>
        </w:rPr>
      </w:pPr>
      <w:r>
        <w:rPr>
          <w:rFonts w:ascii="Tahoma" w:eastAsia="Tahoma"/>
          <w:color w:val="231F20"/>
          <w:sz w:val="20"/>
        </w:rPr>
        <w:t>moved</w:t>
      </w:r>
      <w:r>
        <w:rPr>
          <w:rFonts w:ascii="Tahoma" w:eastAsia="Tahoma"/>
          <w:color w:val="231F20"/>
          <w:spacing w:val="4"/>
          <w:sz w:val="20"/>
        </w:rPr>
        <w:t xml:space="preserve"> </w:t>
      </w:r>
      <w:r>
        <w:rPr>
          <w:rFonts w:ascii="Tahoma" w:eastAsia="Tahoma"/>
          <w:color w:val="231F20"/>
          <w:sz w:val="20"/>
        </w:rPr>
        <w:t>by</w:t>
      </w:r>
      <w:r>
        <w:rPr>
          <w:rFonts w:ascii="Tahoma" w:eastAsia="Tahoma"/>
          <w:color w:val="231F20"/>
          <w:spacing w:val="6"/>
          <w:sz w:val="20"/>
        </w:rPr>
        <w:t xml:space="preserve"> </w:t>
      </w:r>
      <w:r>
        <w:rPr>
          <w:rFonts w:ascii="Tahoma" w:eastAsia="Tahoma"/>
          <w:color w:val="231F20"/>
          <w:sz w:val="20"/>
        </w:rPr>
        <w:t>this</w:t>
      </w:r>
      <w:r>
        <w:rPr>
          <w:rFonts w:ascii="Tahoma" w:eastAsia="Tahoma"/>
          <w:color w:val="231F20"/>
          <w:spacing w:val="6"/>
          <w:sz w:val="20"/>
        </w:rPr>
        <w:t xml:space="preserve"> </w:t>
      </w:r>
      <w:r>
        <w:rPr>
          <w:rFonts w:ascii="Tahoma" w:eastAsia="Tahoma"/>
          <w:color w:val="231F20"/>
          <w:sz w:val="20"/>
        </w:rPr>
        <w:t>music</w:t>
      </w:r>
      <w:r>
        <w:rPr>
          <w:rFonts w:ascii="Tahoma" w:eastAsia="Tahoma"/>
          <w:color w:val="231F20"/>
          <w:spacing w:val="-37"/>
          <w:sz w:val="20"/>
        </w:rPr>
        <w:t xml:space="preserve"> </w:t>
      </w:r>
      <w:r>
        <w:rPr>
          <w:rFonts w:hint="eastAsia" w:ascii="宋体" w:eastAsia="宋体"/>
          <w:color w:val="231F20"/>
          <w:spacing w:val="1"/>
          <w:sz w:val="20"/>
        </w:rPr>
        <w:t>是过去分词短语，在句中作状语，用于说明原因，相当于</w:t>
      </w:r>
      <w:r>
        <w:rPr>
          <w:color w:val="231F20"/>
          <w:sz w:val="20"/>
        </w:rPr>
        <w:t>as</w:t>
      </w:r>
      <w:r>
        <w:rPr>
          <w:color w:val="231F20"/>
          <w:spacing w:val="13"/>
          <w:sz w:val="20"/>
        </w:rPr>
        <w:t xml:space="preserve"> </w:t>
      </w:r>
      <w:r>
        <w:rPr>
          <w:color w:val="231F20"/>
          <w:sz w:val="20"/>
        </w:rPr>
        <w:t>Eric</w:t>
      </w:r>
      <w:r>
        <w:rPr>
          <w:color w:val="231F20"/>
          <w:spacing w:val="13"/>
          <w:sz w:val="20"/>
        </w:rPr>
        <w:t xml:space="preserve"> </w:t>
      </w:r>
      <w:r>
        <w:rPr>
          <w:color w:val="231F20"/>
          <w:sz w:val="20"/>
        </w:rPr>
        <w:t>was</w:t>
      </w:r>
      <w:r>
        <w:rPr>
          <w:color w:val="231F20"/>
          <w:spacing w:val="13"/>
          <w:sz w:val="20"/>
        </w:rPr>
        <w:t xml:space="preserve"> </w:t>
      </w:r>
      <w:r>
        <w:rPr>
          <w:color w:val="231F20"/>
          <w:spacing w:val="-2"/>
          <w:sz w:val="20"/>
        </w:rPr>
        <w:t>moved</w:t>
      </w:r>
    </w:p>
    <w:p w14:paraId="6797DC2B">
      <w:pPr>
        <w:spacing w:before="23"/>
        <w:ind w:left="1530" w:right="0" w:firstLine="0"/>
        <w:jc w:val="left"/>
        <w:rPr>
          <w:rFonts w:hint="eastAsia" w:ascii="宋体" w:eastAsia="宋体"/>
          <w:sz w:val="20"/>
        </w:rPr>
      </w:pPr>
      <w:r>
        <w:rPr>
          <w:rFonts w:ascii="Tahoma" w:eastAsia="Tahoma"/>
          <w:color w:val="231F20"/>
          <w:spacing w:val="-2"/>
          <w:sz w:val="20"/>
        </w:rPr>
        <w:t>by</w:t>
      </w:r>
      <w:r>
        <w:rPr>
          <w:rFonts w:ascii="Tahoma" w:eastAsia="Tahoma"/>
          <w:color w:val="231F20"/>
          <w:spacing w:val="25"/>
          <w:sz w:val="20"/>
        </w:rPr>
        <w:t xml:space="preserve"> </w:t>
      </w:r>
      <w:r>
        <w:rPr>
          <w:rFonts w:ascii="Tahoma" w:eastAsia="Tahoma"/>
          <w:color w:val="231F20"/>
          <w:spacing w:val="-2"/>
          <w:sz w:val="20"/>
        </w:rPr>
        <w:t>this</w:t>
      </w:r>
      <w:r>
        <w:rPr>
          <w:rFonts w:ascii="Tahoma" w:eastAsia="Tahoma"/>
          <w:color w:val="231F20"/>
          <w:spacing w:val="25"/>
          <w:sz w:val="20"/>
        </w:rPr>
        <w:t xml:space="preserve"> </w:t>
      </w:r>
      <w:r>
        <w:rPr>
          <w:rFonts w:ascii="Tahoma" w:eastAsia="Tahoma"/>
          <w:color w:val="231F20"/>
          <w:spacing w:val="-2"/>
          <w:sz w:val="20"/>
        </w:rPr>
        <w:t>music</w:t>
      </w:r>
      <w:r>
        <w:rPr>
          <w:rFonts w:hint="eastAsia" w:ascii="宋体" w:eastAsia="宋体"/>
          <w:color w:val="231F20"/>
          <w:spacing w:val="-3"/>
          <w:sz w:val="20"/>
        </w:rPr>
        <w:t>，它对主句动作起到修饰作用，表明主语是在被音乐打动后发出了感慨。</w:t>
      </w:r>
    </w:p>
    <w:p w14:paraId="292403CC">
      <w:pPr>
        <w:spacing w:before="24"/>
        <w:ind w:left="183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文中还有哪些句子使用了动词过去分词作状语？</w:t>
      </w:r>
    </w:p>
    <w:p w14:paraId="7F2A15DA">
      <w:pPr>
        <w:pStyle w:val="11"/>
        <w:spacing w:before="4"/>
        <w:rPr>
          <w:rFonts w:ascii="宋体"/>
          <w:sz w:val="24"/>
        </w:rPr>
      </w:pPr>
    </w:p>
    <w:p w14:paraId="6456598F">
      <w:pPr>
        <w:pStyle w:val="15"/>
        <w:numPr>
          <w:ilvl w:val="0"/>
          <w:numId w:val="121"/>
        </w:numPr>
        <w:tabs>
          <w:tab w:val="left" w:pos="1530"/>
        </w:tabs>
        <w:spacing w:before="1" w:after="0" w:line="232" w:lineRule="auto"/>
        <w:ind w:left="1530" w:right="1259" w:hanging="341"/>
        <w:jc w:val="left"/>
        <w:rPr>
          <w:rFonts w:hint="eastAsia" w:ascii="宋体" w:hAnsi="宋体" w:eastAsia="宋体"/>
          <w:sz w:val="24"/>
        </w:rPr>
      </w:pPr>
      <w:r>
        <w:rPr>
          <w:rFonts w:ascii="Tahoma" w:hAnsi="Tahoma" w:eastAsia="Tahoma"/>
          <w:b/>
          <w:color w:val="231F20"/>
          <w:spacing w:val="-2"/>
          <w:sz w:val="24"/>
        </w:rPr>
        <w:t>He</w:t>
      </w:r>
      <w:r>
        <w:rPr>
          <w:rFonts w:ascii="Tahoma" w:hAnsi="Tahoma" w:eastAsia="Tahoma"/>
          <w:b/>
          <w:color w:val="231F20"/>
          <w:spacing w:val="-11"/>
          <w:sz w:val="24"/>
        </w:rPr>
        <w:t xml:space="preserve"> </w:t>
      </w:r>
      <w:r>
        <w:rPr>
          <w:rFonts w:ascii="Tahoma" w:hAnsi="Tahoma" w:eastAsia="Tahoma"/>
          <w:b/>
          <w:color w:val="231F20"/>
          <w:spacing w:val="-2"/>
          <w:sz w:val="24"/>
        </w:rPr>
        <w:t>graduated</w:t>
      </w:r>
      <w:r>
        <w:rPr>
          <w:rFonts w:ascii="Tahoma" w:hAnsi="Tahoma" w:eastAsia="Tahoma"/>
          <w:b/>
          <w:color w:val="231F20"/>
          <w:spacing w:val="-11"/>
          <w:sz w:val="24"/>
        </w:rPr>
        <w:t xml:space="preserve"> </w:t>
      </w:r>
      <w:r>
        <w:rPr>
          <w:rFonts w:ascii="Tahoma" w:hAnsi="Tahoma" w:eastAsia="Tahoma"/>
          <w:b/>
          <w:color w:val="231F20"/>
          <w:spacing w:val="-2"/>
          <w:sz w:val="24"/>
        </w:rPr>
        <w:t>from</w:t>
      </w:r>
      <w:r>
        <w:rPr>
          <w:rFonts w:ascii="Tahoma" w:hAnsi="Tahoma" w:eastAsia="Tahoma"/>
          <w:b/>
          <w:color w:val="231F20"/>
          <w:spacing w:val="-11"/>
          <w:sz w:val="24"/>
        </w:rPr>
        <w:t xml:space="preserve"> </w:t>
      </w:r>
      <w:r>
        <w:rPr>
          <w:rFonts w:ascii="Tahoma" w:hAnsi="Tahoma" w:eastAsia="Tahoma"/>
          <w:b/>
          <w:color w:val="231F20"/>
          <w:spacing w:val="-2"/>
          <w:sz w:val="24"/>
        </w:rPr>
        <w:t>university</w:t>
      </w:r>
      <w:r>
        <w:rPr>
          <w:rFonts w:ascii="Tahoma" w:hAnsi="Tahoma" w:eastAsia="Tahoma"/>
          <w:b/>
          <w:color w:val="231F20"/>
          <w:spacing w:val="-11"/>
          <w:sz w:val="24"/>
        </w:rPr>
        <w:t xml:space="preserve"> </w:t>
      </w:r>
      <w:r>
        <w:rPr>
          <w:rFonts w:ascii="Tahoma" w:hAnsi="Tahoma" w:eastAsia="Tahoma"/>
          <w:b/>
          <w:color w:val="231F20"/>
          <w:spacing w:val="-2"/>
          <w:sz w:val="24"/>
        </w:rPr>
        <w:t>in</w:t>
      </w:r>
      <w:r>
        <w:rPr>
          <w:rFonts w:ascii="Tahoma" w:hAnsi="Tahoma" w:eastAsia="Tahoma"/>
          <w:b/>
          <w:color w:val="231F20"/>
          <w:spacing w:val="-11"/>
          <w:sz w:val="24"/>
        </w:rPr>
        <w:t xml:space="preserve"> </w:t>
      </w:r>
      <w:r>
        <w:rPr>
          <w:rFonts w:ascii="Tahoma" w:hAnsi="Tahoma" w:eastAsia="Tahoma"/>
          <w:b/>
          <w:color w:val="231F20"/>
          <w:spacing w:val="-2"/>
          <w:sz w:val="24"/>
        </w:rPr>
        <w:t>1995</w:t>
      </w:r>
      <w:r>
        <w:rPr>
          <w:rFonts w:ascii="Tahoma" w:hAnsi="Tahoma" w:eastAsia="Tahoma"/>
          <w:b/>
          <w:color w:val="231F20"/>
          <w:spacing w:val="-7"/>
          <w:sz w:val="24"/>
        </w:rPr>
        <w:t xml:space="preserve">, </w:t>
      </w:r>
      <w:r>
        <w:rPr>
          <w:rFonts w:ascii="Tahoma" w:hAnsi="Tahoma" w:eastAsia="Tahoma"/>
          <w:b/>
          <w:color w:val="231F20"/>
          <w:spacing w:val="-2"/>
          <w:sz w:val="24"/>
        </w:rPr>
        <w:t>and</w:t>
      </w:r>
      <w:r>
        <w:rPr>
          <w:rFonts w:ascii="Tahoma" w:hAnsi="Tahoma" w:eastAsia="Tahoma"/>
          <w:b/>
          <w:color w:val="231F20"/>
          <w:spacing w:val="-11"/>
          <w:sz w:val="24"/>
        </w:rPr>
        <w:t xml:space="preserve"> </w:t>
      </w:r>
      <w:r>
        <w:rPr>
          <w:rFonts w:ascii="Tahoma" w:hAnsi="Tahoma" w:eastAsia="Tahoma"/>
          <w:b/>
          <w:color w:val="231F20"/>
          <w:spacing w:val="-2"/>
          <w:sz w:val="24"/>
        </w:rPr>
        <w:t>then</w:t>
      </w:r>
      <w:r>
        <w:rPr>
          <w:rFonts w:ascii="Tahoma" w:hAnsi="Tahoma" w:eastAsia="Tahoma"/>
          <w:b/>
          <w:color w:val="231F20"/>
          <w:spacing w:val="-11"/>
          <w:sz w:val="24"/>
        </w:rPr>
        <w:t xml:space="preserve"> </w:t>
      </w:r>
      <w:r>
        <w:rPr>
          <w:rFonts w:ascii="Tahoma" w:hAnsi="Tahoma" w:eastAsia="Tahoma"/>
          <w:b/>
          <w:color w:val="231F20"/>
          <w:spacing w:val="-2"/>
          <w:sz w:val="24"/>
        </w:rPr>
        <w:t>received</w:t>
      </w:r>
      <w:r>
        <w:rPr>
          <w:rFonts w:ascii="Tahoma" w:hAnsi="Tahoma" w:eastAsia="Tahoma"/>
          <w:b/>
          <w:color w:val="231F20"/>
          <w:spacing w:val="-11"/>
          <w:sz w:val="24"/>
        </w:rPr>
        <w:t xml:space="preserve"> </w:t>
      </w:r>
      <w:r>
        <w:rPr>
          <w:rFonts w:ascii="Tahoma" w:hAnsi="Tahoma" w:eastAsia="Tahoma"/>
          <w:b/>
          <w:color w:val="231F20"/>
          <w:spacing w:val="-2"/>
          <w:sz w:val="24"/>
        </w:rPr>
        <w:t>a</w:t>
      </w:r>
      <w:r>
        <w:rPr>
          <w:rFonts w:ascii="Tahoma" w:hAnsi="Tahoma" w:eastAsia="Tahoma"/>
          <w:b/>
          <w:color w:val="231F20"/>
          <w:spacing w:val="-11"/>
          <w:sz w:val="24"/>
        </w:rPr>
        <w:t xml:space="preserve"> </w:t>
      </w:r>
      <w:r>
        <w:rPr>
          <w:rFonts w:ascii="Tahoma" w:hAnsi="Tahoma" w:eastAsia="Tahoma"/>
          <w:b/>
          <w:color w:val="231F20"/>
          <w:spacing w:val="-2"/>
          <w:sz w:val="24"/>
        </w:rPr>
        <w:t>master</w:t>
      </w:r>
      <w:r>
        <w:rPr>
          <w:color w:val="231F20"/>
          <w:spacing w:val="-2"/>
          <w:position w:val="1"/>
          <w:sz w:val="24"/>
        </w:rPr>
        <w:t>’</w:t>
      </w:r>
      <w:r>
        <w:rPr>
          <w:rFonts w:ascii="Tahoma" w:hAnsi="Tahoma" w:eastAsia="Tahoma"/>
          <w:b/>
          <w:color w:val="231F20"/>
          <w:spacing w:val="-2"/>
          <w:sz w:val="24"/>
        </w:rPr>
        <w:t>s</w:t>
      </w:r>
      <w:r>
        <w:rPr>
          <w:rFonts w:ascii="Tahoma" w:hAnsi="Tahoma" w:eastAsia="Tahoma"/>
          <w:b/>
          <w:color w:val="231F20"/>
          <w:spacing w:val="-11"/>
          <w:sz w:val="24"/>
        </w:rPr>
        <w:t xml:space="preserve"> </w:t>
      </w:r>
      <w:r>
        <w:rPr>
          <w:rFonts w:ascii="Tahoma" w:hAnsi="Tahoma" w:eastAsia="Tahoma"/>
          <w:b/>
          <w:color w:val="231F20"/>
          <w:spacing w:val="-2"/>
          <w:sz w:val="24"/>
        </w:rPr>
        <w:t>degree</w:t>
      </w:r>
      <w:r>
        <w:rPr>
          <w:rFonts w:ascii="Tahoma" w:hAnsi="Tahoma" w:eastAsia="Tahoma"/>
          <w:b/>
          <w:color w:val="231F20"/>
          <w:spacing w:val="-11"/>
          <w:sz w:val="24"/>
        </w:rPr>
        <w:t xml:space="preserve"> </w:t>
      </w:r>
      <w:r>
        <w:rPr>
          <w:rFonts w:ascii="Tahoma" w:hAnsi="Tahoma" w:eastAsia="Tahoma"/>
          <w:b/>
          <w:color w:val="231F20"/>
          <w:spacing w:val="-2"/>
          <w:sz w:val="24"/>
        </w:rPr>
        <w:t xml:space="preserve">in </w:t>
      </w:r>
      <w:r>
        <w:rPr>
          <w:rFonts w:ascii="Tahoma" w:hAnsi="Tahoma" w:eastAsia="Tahoma"/>
          <w:b/>
          <w:color w:val="231F20"/>
          <w:w w:val="90"/>
          <w:sz w:val="24"/>
        </w:rPr>
        <w:t>musical composition from the Juilliard School in New York in 1997</w:t>
      </w:r>
      <w:r>
        <w:rPr>
          <w:rFonts w:ascii="Tahoma" w:hAnsi="Tahoma" w:eastAsia="Tahoma"/>
          <w:b/>
          <w:color w:val="231F20"/>
          <w:spacing w:val="-2"/>
          <w:w w:val="90"/>
          <w:sz w:val="24"/>
        </w:rPr>
        <w:t xml:space="preserve">. </w:t>
      </w:r>
      <w:r>
        <w:rPr>
          <w:rFonts w:hint="eastAsia" w:ascii="宋体" w:hAnsi="宋体" w:eastAsia="宋体"/>
          <w:color w:val="231F20"/>
          <w:spacing w:val="24"/>
          <w:w w:val="90"/>
          <w:position w:val="2"/>
          <w:sz w:val="20"/>
        </w:rPr>
        <w:t>他</w:t>
      </w:r>
      <w:r>
        <w:rPr>
          <w:rFonts w:ascii="Tahoma" w:hAnsi="Tahoma" w:eastAsia="Tahoma"/>
          <w:color w:val="231F20"/>
          <w:w w:val="90"/>
          <w:position w:val="2"/>
          <w:sz w:val="20"/>
        </w:rPr>
        <w:t>1995</w:t>
      </w:r>
      <w:r>
        <w:rPr>
          <w:rFonts w:ascii="Tahoma" w:hAnsi="Tahoma" w:eastAsia="Tahoma"/>
          <w:color w:val="231F20"/>
          <w:spacing w:val="-26"/>
          <w:w w:val="90"/>
          <w:position w:val="2"/>
          <w:sz w:val="20"/>
        </w:rPr>
        <w:t xml:space="preserve"> </w:t>
      </w:r>
      <w:r>
        <w:rPr>
          <w:rFonts w:hint="eastAsia" w:ascii="宋体" w:hAnsi="宋体" w:eastAsia="宋体"/>
          <w:color w:val="231F20"/>
          <w:w w:val="90"/>
          <w:position w:val="2"/>
          <w:sz w:val="20"/>
        </w:rPr>
        <w:t>年大学毕业，</w:t>
      </w:r>
      <w:r>
        <w:rPr>
          <w:rFonts w:hint="eastAsia" w:ascii="宋体" w:hAnsi="宋体" w:eastAsia="宋体"/>
          <w:color w:val="231F20"/>
          <w:spacing w:val="-6"/>
          <w:position w:val="2"/>
          <w:sz w:val="20"/>
        </w:rPr>
        <w:t xml:space="preserve">随后于 </w:t>
      </w:r>
      <w:r>
        <w:rPr>
          <w:rFonts w:ascii="Tahoma" w:hAnsi="Tahoma" w:eastAsia="Tahoma"/>
          <w:color w:val="231F20"/>
          <w:position w:val="2"/>
          <w:sz w:val="20"/>
        </w:rPr>
        <w:t xml:space="preserve">1997 </w:t>
      </w:r>
      <w:r>
        <w:rPr>
          <w:rFonts w:hint="eastAsia" w:ascii="宋体" w:hAnsi="宋体" w:eastAsia="宋体"/>
          <w:color w:val="231F20"/>
          <w:position w:val="2"/>
          <w:sz w:val="20"/>
        </w:rPr>
        <w:t>年获纽约茱莉亚音乐学院音乐创作硕士学位</w:t>
      </w:r>
      <w:r>
        <w:rPr>
          <w:rFonts w:hint="eastAsia" w:ascii="宋体" w:hAnsi="宋体" w:eastAsia="宋体"/>
          <w:color w:val="231F20"/>
          <w:sz w:val="24"/>
        </w:rPr>
        <w:t>。</w:t>
      </w:r>
    </w:p>
    <w:p w14:paraId="50C60E4F">
      <w:pPr>
        <w:spacing w:before="198" w:line="261" w:lineRule="auto"/>
        <w:ind w:left="1530" w:right="1358" w:firstLine="400"/>
        <w:jc w:val="both"/>
        <w:rPr>
          <w:rFonts w:hint="eastAsia" w:ascii="宋体" w:eastAsia="宋体"/>
          <w:sz w:val="20"/>
        </w:rPr>
      </w:pPr>
      <w:r>
        <w:rPr>
          <w:rFonts w:ascii="Tahoma" w:eastAsia="Tahoma"/>
          <w:color w:val="231F20"/>
          <w:sz w:val="20"/>
        </w:rPr>
        <w:t>Juilliard</w:t>
      </w:r>
      <w:r>
        <w:rPr>
          <w:rFonts w:ascii="Tahoma" w:eastAsia="Tahoma"/>
          <w:color w:val="231F20"/>
          <w:spacing w:val="-16"/>
          <w:sz w:val="20"/>
        </w:rPr>
        <w:t xml:space="preserve"> </w:t>
      </w:r>
      <w:r>
        <w:rPr>
          <w:rFonts w:ascii="Tahoma" w:eastAsia="Tahoma"/>
          <w:color w:val="231F20"/>
          <w:sz w:val="20"/>
        </w:rPr>
        <w:t>School</w:t>
      </w:r>
      <w:r>
        <w:rPr>
          <w:rFonts w:hint="eastAsia" w:ascii="宋体" w:eastAsia="宋体"/>
          <w:color w:val="231F20"/>
          <w:spacing w:val="2"/>
          <w:sz w:val="20"/>
        </w:rPr>
        <w:t>茱莉亚音乐学院，建于</w:t>
      </w:r>
      <w:r>
        <w:rPr>
          <w:color w:val="231F20"/>
          <w:sz w:val="20"/>
        </w:rPr>
        <w:t>1905</w:t>
      </w:r>
      <w:r>
        <w:rPr>
          <w:color w:val="231F20"/>
          <w:spacing w:val="-14"/>
          <w:sz w:val="20"/>
        </w:rPr>
        <w:t xml:space="preserve"> </w:t>
      </w:r>
      <w:r>
        <w:rPr>
          <w:rFonts w:hint="eastAsia" w:ascii="宋体" w:eastAsia="宋体"/>
          <w:color w:val="231F20"/>
          <w:sz w:val="20"/>
        </w:rPr>
        <w:t>年，原名为音乐艺术学院，是美国一所培养音乐艺术人</w:t>
      </w:r>
      <w:r>
        <w:rPr>
          <w:rFonts w:hint="eastAsia" w:ascii="宋体" w:eastAsia="宋体"/>
          <w:color w:val="231F20"/>
          <w:spacing w:val="-2"/>
          <w:sz w:val="20"/>
        </w:rPr>
        <w:t>才的高等学府。</w:t>
      </w:r>
    </w:p>
    <w:p w14:paraId="18912F3F">
      <w:pPr>
        <w:pStyle w:val="11"/>
        <w:rPr>
          <w:rFonts w:ascii="宋体"/>
        </w:rPr>
      </w:pPr>
    </w:p>
    <w:p w14:paraId="3F5231EF">
      <w:pPr>
        <w:pStyle w:val="15"/>
        <w:numPr>
          <w:ilvl w:val="0"/>
          <w:numId w:val="121"/>
        </w:numPr>
        <w:tabs>
          <w:tab w:val="left" w:pos="1528"/>
          <w:tab w:val="left" w:pos="1530"/>
        </w:tabs>
        <w:spacing w:before="0" w:after="0" w:line="242" w:lineRule="auto"/>
        <w:ind w:left="1530" w:right="1358" w:hanging="341"/>
        <w:jc w:val="both"/>
        <w:rPr>
          <w:rFonts w:hint="eastAsia" w:ascii="宋体" w:hAnsi="宋体" w:eastAsia="宋体"/>
          <w:sz w:val="20"/>
        </w:rPr>
      </w:pPr>
      <w:r>
        <w:rPr>
          <w:rFonts w:ascii="Tahoma" w:hAnsi="Tahoma" w:eastAsia="Tahoma"/>
          <w:b/>
          <w:color w:val="231F20"/>
          <w:w w:val="90"/>
          <w:sz w:val="24"/>
        </w:rPr>
        <w:t>Whitacre</w:t>
      </w:r>
      <w:r>
        <w:rPr>
          <w:color w:val="231F20"/>
          <w:w w:val="90"/>
          <w:position w:val="1"/>
          <w:sz w:val="24"/>
        </w:rPr>
        <w:t>’</w:t>
      </w:r>
      <w:r>
        <w:rPr>
          <w:rFonts w:ascii="Tahoma" w:hAnsi="Tahoma" w:eastAsia="Tahoma"/>
          <w:b/>
          <w:color w:val="231F20"/>
          <w:w w:val="90"/>
          <w:sz w:val="24"/>
        </w:rPr>
        <w:t>s</w:t>
      </w:r>
      <w:r>
        <w:rPr>
          <w:rFonts w:ascii="Tahoma" w:hAnsi="Tahoma" w:eastAsia="Tahoma"/>
          <w:b/>
          <w:color w:val="231F20"/>
          <w:spacing w:val="-4"/>
          <w:w w:val="90"/>
          <w:sz w:val="24"/>
        </w:rPr>
        <w:t xml:space="preserve"> </w:t>
      </w:r>
      <w:r>
        <w:rPr>
          <w:rFonts w:ascii="Tahoma" w:hAnsi="Tahoma" w:eastAsia="Tahoma"/>
          <w:b/>
          <w:color w:val="231F20"/>
          <w:w w:val="90"/>
          <w:sz w:val="24"/>
        </w:rPr>
        <w:t>next</w:t>
      </w:r>
      <w:r>
        <w:rPr>
          <w:rFonts w:ascii="Tahoma" w:hAnsi="Tahoma" w:eastAsia="Tahoma"/>
          <w:b/>
          <w:color w:val="231F20"/>
          <w:spacing w:val="-4"/>
          <w:w w:val="90"/>
          <w:sz w:val="24"/>
        </w:rPr>
        <w:t xml:space="preserve"> </w:t>
      </w:r>
      <w:r>
        <w:rPr>
          <w:rFonts w:ascii="Tahoma" w:hAnsi="Tahoma" w:eastAsia="Tahoma"/>
          <w:b/>
          <w:color w:val="231F20"/>
          <w:w w:val="90"/>
          <w:sz w:val="24"/>
        </w:rPr>
        <w:t>effort</w:t>
      </w:r>
      <w:r>
        <w:rPr>
          <w:rFonts w:ascii="Tahoma" w:hAnsi="Tahoma" w:eastAsia="Tahoma"/>
          <w:b/>
          <w:color w:val="231F20"/>
          <w:spacing w:val="-4"/>
          <w:w w:val="90"/>
          <w:sz w:val="24"/>
        </w:rPr>
        <w:t xml:space="preserve"> </w:t>
      </w:r>
      <w:r>
        <w:rPr>
          <w:rFonts w:ascii="Tahoma" w:hAnsi="Tahoma" w:eastAsia="Tahoma"/>
          <w:b/>
          <w:color w:val="231F20"/>
          <w:w w:val="90"/>
          <w:sz w:val="24"/>
        </w:rPr>
        <w:t>was</w:t>
      </w:r>
      <w:r>
        <w:rPr>
          <w:rFonts w:ascii="Tahoma" w:hAnsi="Tahoma" w:eastAsia="Tahoma"/>
          <w:b/>
          <w:color w:val="231F20"/>
          <w:spacing w:val="-4"/>
          <w:w w:val="90"/>
          <w:sz w:val="24"/>
        </w:rPr>
        <w:t xml:space="preserve"> </w:t>
      </w:r>
      <w:r>
        <w:rPr>
          <w:rFonts w:ascii="Tahoma" w:hAnsi="Tahoma" w:eastAsia="Tahoma"/>
          <w:b/>
          <w:color w:val="231F20"/>
          <w:w w:val="90"/>
          <w:sz w:val="24"/>
        </w:rPr>
        <w:t>the</w:t>
      </w:r>
      <w:r>
        <w:rPr>
          <w:rFonts w:ascii="Tahoma" w:hAnsi="Tahoma" w:eastAsia="Tahoma"/>
          <w:b/>
          <w:color w:val="231F20"/>
          <w:spacing w:val="-4"/>
          <w:w w:val="90"/>
          <w:sz w:val="24"/>
        </w:rPr>
        <w:t xml:space="preserve"> </w:t>
      </w:r>
      <w:r>
        <w:rPr>
          <w:rFonts w:ascii="Tahoma" w:hAnsi="Tahoma" w:eastAsia="Tahoma"/>
          <w:b/>
          <w:color w:val="231F20"/>
          <w:w w:val="90"/>
          <w:sz w:val="24"/>
        </w:rPr>
        <w:t>Virtual</w:t>
      </w:r>
      <w:r>
        <w:rPr>
          <w:rFonts w:ascii="Tahoma" w:hAnsi="Tahoma" w:eastAsia="Tahoma"/>
          <w:b/>
          <w:color w:val="231F20"/>
          <w:spacing w:val="-4"/>
          <w:w w:val="90"/>
          <w:sz w:val="24"/>
        </w:rPr>
        <w:t xml:space="preserve"> </w:t>
      </w:r>
      <w:r>
        <w:rPr>
          <w:rFonts w:ascii="Tahoma" w:hAnsi="Tahoma" w:eastAsia="Tahoma"/>
          <w:b/>
          <w:color w:val="231F20"/>
          <w:w w:val="90"/>
          <w:sz w:val="24"/>
        </w:rPr>
        <w:t>Youth</w:t>
      </w:r>
      <w:r>
        <w:rPr>
          <w:rFonts w:ascii="Tahoma" w:hAnsi="Tahoma" w:eastAsia="Tahoma"/>
          <w:b/>
          <w:color w:val="231F20"/>
          <w:spacing w:val="-4"/>
          <w:w w:val="90"/>
          <w:sz w:val="24"/>
        </w:rPr>
        <w:t xml:space="preserve"> </w:t>
      </w:r>
      <w:r>
        <w:rPr>
          <w:rFonts w:ascii="Tahoma" w:hAnsi="Tahoma" w:eastAsia="Tahoma"/>
          <w:b/>
          <w:color w:val="231F20"/>
          <w:w w:val="90"/>
          <w:sz w:val="24"/>
        </w:rPr>
        <w:t>Choir</w:t>
      </w:r>
      <w:r>
        <w:rPr>
          <w:rFonts w:ascii="Tahoma" w:hAnsi="Tahoma" w:eastAsia="Tahoma"/>
          <w:b/>
          <w:color w:val="231F20"/>
          <w:spacing w:val="-4"/>
          <w:w w:val="90"/>
          <w:sz w:val="24"/>
        </w:rPr>
        <w:t xml:space="preserve"> </w:t>
      </w:r>
      <w:r>
        <w:rPr>
          <w:rFonts w:ascii="Tahoma" w:hAnsi="Tahoma" w:eastAsia="Tahoma"/>
          <w:b/>
          <w:color w:val="231F20"/>
          <w:w w:val="90"/>
          <w:sz w:val="24"/>
        </w:rPr>
        <w:t>for</w:t>
      </w:r>
      <w:r>
        <w:rPr>
          <w:rFonts w:ascii="Tahoma" w:hAnsi="Tahoma" w:eastAsia="Tahoma"/>
          <w:b/>
          <w:color w:val="231F20"/>
          <w:spacing w:val="-4"/>
          <w:w w:val="90"/>
          <w:sz w:val="24"/>
        </w:rPr>
        <w:t xml:space="preserve"> </w:t>
      </w:r>
      <w:r>
        <w:rPr>
          <w:rFonts w:ascii="Tahoma" w:hAnsi="Tahoma" w:eastAsia="Tahoma"/>
          <w:b/>
          <w:color w:val="231F20"/>
          <w:w w:val="90"/>
          <w:sz w:val="24"/>
        </w:rPr>
        <w:t>UNICEF,</w:t>
      </w:r>
      <w:r>
        <w:rPr>
          <w:rFonts w:ascii="Tahoma" w:hAnsi="Tahoma" w:eastAsia="Tahoma"/>
          <w:b/>
          <w:color w:val="231F20"/>
          <w:spacing w:val="-4"/>
          <w:w w:val="90"/>
          <w:sz w:val="24"/>
        </w:rPr>
        <w:t xml:space="preserve"> </w:t>
      </w:r>
      <w:r>
        <w:rPr>
          <w:rFonts w:ascii="Tahoma" w:hAnsi="Tahoma" w:eastAsia="Tahoma"/>
          <w:b/>
          <w:color w:val="231F20"/>
          <w:w w:val="90"/>
          <w:sz w:val="24"/>
        </w:rPr>
        <w:t>which</w:t>
      </w:r>
      <w:r>
        <w:rPr>
          <w:rFonts w:ascii="Tahoma" w:hAnsi="Tahoma" w:eastAsia="Tahoma"/>
          <w:b/>
          <w:color w:val="231F20"/>
          <w:spacing w:val="-4"/>
          <w:w w:val="90"/>
          <w:sz w:val="24"/>
        </w:rPr>
        <w:t xml:space="preserve"> </w:t>
      </w:r>
      <w:r>
        <w:rPr>
          <w:rFonts w:ascii="Tahoma" w:hAnsi="Tahoma" w:eastAsia="Tahoma"/>
          <w:b/>
          <w:color w:val="231F20"/>
          <w:w w:val="90"/>
          <w:sz w:val="24"/>
        </w:rPr>
        <w:t>was</w:t>
      </w:r>
      <w:r>
        <w:rPr>
          <w:rFonts w:ascii="Tahoma" w:hAnsi="Tahoma" w:eastAsia="Tahoma"/>
          <w:b/>
          <w:color w:val="231F20"/>
          <w:spacing w:val="-4"/>
          <w:w w:val="90"/>
          <w:sz w:val="24"/>
        </w:rPr>
        <w:t xml:space="preserve"> </w:t>
      </w:r>
      <w:r>
        <w:rPr>
          <w:rFonts w:ascii="Tahoma" w:hAnsi="Tahoma" w:eastAsia="Tahoma"/>
          <w:b/>
          <w:color w:val="231F20"/>
          <w:w w:val="90"/>
          <w:sz w:val="24"/>
        </w:rPr>
        <w:t>first</w:t>
      </w:r>
      <w:r>
        <w:rPr>
          <w:rFonts w:ascii="Tahoma" w:hAnsi="Tahoma" w:eastAsia="Tahoma"/>
          <w:b/>
          <w:color w:val="231F20"/>
          <w:spacing w:val="-4"/>
          <w:w w:val="90"/>
          <w:sz w:val="24"/>
        </w:rPr>
        <w:t xml:space="preserve"> </w:t>
      </w:r>
      <w:r>
        <w:rPr>
          <w:rFonts w:ascii="Tahoma" w:hAnsi="Tahoma" w:eastAsia="Tahoma"/>
          <w:b/>
          <w:color w:val="231F20"/>
          <w:w w:val="90"/>
          <w:sz w:val="24"/>
        </w:rPr>
        <w:t xml:space="preserve">seen </w:t>
      </w:r>
      <w:r>
        <w:rPr>
          <w:rFonts w:ascii="Tahoma" w:hAnsi="Tahoma" w:eastAsia="Tahoma"/>
          <w:b/>
          <w:color w:val="231F20"/>
          <w:spacing w:val="-10"/>
          <w:sz w:val="24"/>
        </w:rPr>
        <w:t>on</w:t>
      </w:r>
      <w:r>
        <w:rPr>
          <w:rFonts w:ascii="Tahoma" w:hAnsi="Tahoma" w:eastAsia="Tahoma"/>
          <w:b/>
          <w:color w:val="231F20"/>
          <w:spacing w:val="-8"/>
          <w:sz w:val="24"/>
        </w:rPr>
        <w:t xml:space="preserve"> </w:t>
      </w:r>
      <w:r>
        <w:rPr>
          <w:rFonts w:ascii="Tahoma" w:hAnsi="Tahoma" w:eastAsia="Tahoma"/>
          <w:b/>
          <w:color w:val="231F20"/>
          <w:spacing w:val="-10"/>
          <w:sz w:val="24"/>
        </w:rPr>
        <w:t>stage</w:t>
      </w:r>
      <w:r>
        <w:rPr>
          <w:rFonts w:ascii="Tahoma" w:hAnsi="Tahoma" w:eastAsia="Tahoma"/>
          <w:b/>
          <w:color w:val="231F20"/>
          <w:spacing w:val="-2"/>
          <w:sz w:val="24"/>
        </w:rPr>
        <w:t xml:space="preserve"> </w:t>
      </w:r>
      <w:r>
        <w:rPr>
          <w:rFonts w:ascii="Tahoma" w:hAnsi="Tahoma" w:eastAsia="Tahoma"/>
          <w:b/>
          <w:color w:val="231F20"/>
          <w:spacing w:val="-10"/>
          <w:sz w:val="24"/>
        </w:rPr>
        <w:t>on</w:t>
      </w:r>
      <w:r>
        <w:rPr>
          <w:rFonts w:ascii="Tahoma" w:hAnsi="Tahoma" w:eastAsia="Tahoma"/>
          <w:b/>
          <w:color w:val="231F20"/>
          <w:spacing w:val="-2"/>
          <w:sz w:val="24"/>
        </w:rPr>
        <w:t xml:space="preserve"> </w:t>
      </w:r>
      <w:r>
        <w:rPr>
          <w:rFonts w:ascii="Tahoma" w:hAnsi="Tahoma" w:eastAsia="Tahoma"/>
          <w:b/>
          <w:color w:val="231F20"/>
          <w:spacing w:val="-10"/>
          <w:sz w:val="24"/>
        </w:rPr>
        <w:t>23</w:t>
      </w:r>
      <w:r>
        <w:rPr>
          <w:rFonts w:ascii="Tahoma" w:hAnsi="Tahoma" w:eastAsia="Tahoma"/>
          <w:b/>
          <w:color w:val="231F20"/>
          <w:spacing w:val="-2"/>
          <w:sz w:val="24"/>
        </w:rPr>
        <w:t xml:space="preserve"> </w:t>
      </w:r>
      <w:r>
        <w:rPr>
          <w:rFonts w:ascii="Tahoma" w:hAnsi="Tahoma" w:eastAsia="Tahoma"/>
          <w:b/>
          <w:color w:val="231F20"/>
          <w:spacing w:val="-10"/>
          <w:sz w:val="24"/>
        </w:rPr>
        <w:t>July</w:t>
      </w:r>
      <w:r>
        <w:rPr>
          <w:rFonts w:ascii="Tahoma" w:hAnsi="Tahoma" w:eastAsia="Tahoma"/>
          <w:b/>
          <w:color w:val="231F20"/>
          <w:spacing w:val="-2"/>
          <w:sz w:val="24"/>
        </w:rPr>
        <w:t xml:space="preserve"> </w:t>
      </w:r>
      <w:r>
        <w:rPr>
          <w:rFonts w:ascii="Tahoma" w:hAnsi="Tahoma" w:eastAsia="Tahoma"/>
          <w:b/>
          <w:color w:val="231F20"/>
          <w:spacing w:val="-10"/>
          <w:sz w:val="24"/>
        </w:rPr>
        <w:t>2014</w:t>
      </w:r>
      <w:r>
        <w:rPr>
          <w:rFonts w:ascii="Tahoma" w:hAnsi="Tahoma" w:eastAsia="Tahoma"/>
          <w:b/>
          <w:color w:val="231F20"/>
          <w:spacing w:val="-2"/>
          <w:sz w:val="24"/>
        </w:rPr>
        <w:t xml:space="preserve"> </w:t>
      </w:r>
      <w:r>
        <w:rPr>
          <w:rFonts w:ascii="Tahoma" w:hAnsi="Tahoma" w:eastAsia="Tahoma"/>
          <w:b/>
          <w:color w:val="231F20"/>
          <w:spacing w:val="-10"/>
          <w:sz w:val="24"/>
        </w:rPr>
        <w:t>in</w:t>
      </w:r>
      <w:r>
        <w:rPr>
          <w:rFonts w:ascii="Tahoma" w:hAnsi="Tahoma" w:eastAsia="Tahoma"/>
          <w:b/>
          <w:color w:val="231F20"/>
          <w:spacing w:val="-2"/>
          <w:sz w:val="24"/>
        </w:rPr>
        <w:t xml:space="preserve"> </w:t>
      </w:r>
      <w:r>
        <w:rPr>
          <w:rFonts w:ascii="Tahoma" w:hAnsi="Tahoma" w:eastAsia="Tahoma"/>
          <w:b/>
          <w:color w:val="231F20"/>
          <w:spacing w:val="-10"/>
          <w:sz w:val="24"/>
        </w:rPr>
        <w:t>the</w:t>
      </w:r>
      <w:r>
        <w:rPr>
          <w:rFonts w:ascii="Tahoma" w:hAnsi="Tahoma" w:eastAsia="Tahoma"/>
          <w:b/>
          <w:color w:val="231F20"/>
          <w:spacing w:val="-2"/>
          <w:sz w:val="24"/>
        </w:rPr>
        <w:t xml:space="preserve"> </w:t>
      </w:r>
      <w:r>
        <w:rPr>
          <w:rFonts w:ascii="Tahoma" w:hAnsi="Tahoma" w:eastAsia="Tahoma"/>
          <w:b/>
          <w:color w:val="231F20"/>
          <w:spacing w:val="-10"/>
          <w:sz w:val="24"/>
        </w:rPr>
        <w:t>UK.</w:t>
      </w:r>
      <w:r>
        <w:rPr>
          <w:rFonts w:ascii="Tahoma" w:hAnsi="Tahoma" w:eastAsia="Tahoma"/>
          <w:b/>
          <w:color w:val="231F20"/>
          <w:spacing w:val="-8"/>
          <w:sz w:val="24"/>
        </w:rPr>
        <w:t xml:space="preserve"> </w:t>
      </w:r>
      <w:r>
        <w:rPr>
          <w:rFonts w:hint="eastAsia" w:ascii="宋体" w:hAnsi="宋体" w:eastAsia="宋体"/>
          <w:color w:val="231F20"/>
          <w:spacing w:val="-10"/>
          <w:position w:val="2"/>
          <w:sz w:val="20"/>
        </w:rPr>
        <w:t>惠塔克的第二个壮举是打造联合国儿童基金会“虚拟青年合</w:t>
      </w:r>
      <w:r>
        <w:rPr>
          <w:rFonts w:hint="eastAsia" w:ascii="宋体" w:hAnsi="宋体" w:eastAsia="宋体"/>
          <w:color w:val="231F20"/>
          <w:spacing w:val="-4"/>
          <w:sz w:val="20"/>
        </w:rPr>
        <w:t xml:space="preserve">唱团”，该团于 </w:t>
      </w:r>
      <w:r>
        <w:rPr>
          <w:rFonts w:ascii="Tahoma" w:hAnsi="Tahoma" w:eastAsia="Tahoma"/>
          <w:color w:val="231F20"/>
          <w:sz w:val="20"/>
        </w:rPr>
        <w:t xml:space="preserve">2014 </w:t>
      </w:r>
      <w:r>
        <w:rPr>
          <w:rFonts w:hint="eastAsia" w:ascii="宋体" w:hAnsi="宋体" w:eastAsia="宋体"/>
          <w:color w:val="231F20"/>
          <w:spacing w:val="-14"/>
          <w:sz w:val="20"/>
        </w:rPr>
        <w:t xml:space="preserve">年 </w:t>
      </w:r>
      <w:r>
        <w:rPr>
          <w:rFonts w:ascii="Tahoma" w:hAnsi="Tahoma" w:eastAsia="Tahoma"/>
          <w:color w:val="231F20"/>
          <w:sz w:val="20"/>
        </w:rPr>
        <w:t xml:space="preserve">7 </w:t>
      </w:r>
      <w:r>
        <w:rPr>
          <w:rFonts w:hint="eastAsia" w:ascii="宋体" w:hAnsi="宋体" w:eastAsia="宋体"/>
          <w:color w:val="231F20"/>
          <w:spacing w:val="-14"/>
          <w:sz w:val="20"/>
        </w:rPr>
        <w:t xml:space="preserve">月 </w:t>
      </w:r>
      <w:r>
        <w:rPr>
          <w:rFonts w:ascii="Tahoma" w:hAnsi="Tahoma" w:eastAsia="Tahoma"/>
          <w:color w:val="231F20"/>
          <w:sz w:val="20"/>
        </w:rPr>
        <w:t xml:space="preserve">23 </w:t>
      </w:r>
      <w:r>
        <w:rPr>
          <w:rFonts w:hint="eastAsia" w:ascii="宋体" w:hAnsi="宋体" w:eastAsia="宋体"/>
          <w:color w:val="231F20"/>
          <w:sz w:val="20"/>
        </w:rPr>
        <w:t>日在英国首次登台演出。</w:t>
      </w:r>
    </w:p>
    <w:p w14:paraId="70174CE7">
      <w:pPr>
        <w:pStyle w:val="11"/>
        <w:spacing w:before="5"/>
        <w:rPr>
          <w:rFonts w:ascii="宋体"/>
          <w:sz w:val="17"/>
        </w:rPr>
      </w:pPr>
    </w:p>
    <w:p w14:paraId="4CF23AAF">
      <w:pPr>
        <w:spacing w:before="0" w:line="261" w:lineRule="auto"/>
        <w:ind w:left="1530" w:right="1259" w:firstLine="400"/>
        <w:jc w:val="both"/>
        <w:rPr>
          <w:rFonts w:hint="eastAsia" w:ascii="宋体" w:hAnsi="宋体" w:eastAsia="宋体"/>
          <w:sz w:val="20"/>
        </w:rPr>
      </w:pPr>
      <w:r>
        <w:rPr>
          <w:rFonts w:ascii="Tahoma" w:hAnsi="Tahoma" w:eastAsia="Tahoma"/>
          <w:color w:val="231F20"/>
          <w:sz w:val="20"/>
        </w:rPr>
        <w:t>UNICEF</w:t>
      </w:r>
      <w:r>
        <w:rPr>
          <w:rFonts w:ascii="Tahoma" w:hAnsi="Tahoma" w:eastAsia="Tahoma"/>
          <w:color w:val="231F20"/>
          <w:spacing w:val="-16"/>
          <w:sz w:val="20"/>
        </w:rPr>
        <w:t xml:space="preserve"> </w:t>
      </w:r>
      <w:r>
        <w:rPr>
          <w:rFonts w:hint="eastAsia" w:ascii="宋体" w:hAnsi="宋体" w:eastAsia="宋体"/>
          <w:color w:val="231F20"/>
          <w:spacing w:val="9"/>
          <w:sz w:val="20"/>
        </w:rPr>
        <w:t>全称为</w:t>
      </w:r>
      <w:r>
        <w:rPr>
          <w:rFonts w:ascii="Tahoma" w:hAnsi="Tahoma" w:eastAsia="Tahoma"/>
          <w:color w:val="231F20"/>
          <w:sz w:val="20"/>
        </w:rPr>
        <w:t>United</w:t>
      </w:r>
      <w:r>
        <w:rPr>
          <w:rFonts w:ascii="Tahoma" w:hAnsi="Tahoma" w:eastAsia="Tahoma"/>
          <w:color w:val="231F20"/>
          <w:spacing w:val="-16"/>
          <w:sz w:val="20"/>
        </w:rPr>
        <w:t xml:space="preserve"> </w:t>
      </w:r>
      <w:r>
        <w:rPr>
          <w:rFonts w:ascii="Tahoma" w:hAnsi="Tahoma" w:eastAsia="Tahoma"/>
          <w:color w:val="231F20"/>
          <w:sz w:val="20"/>
        </w:rPr>
        <w:t>Nations</w:t>
      </w:r>
      <w:r>
        <w:rPr>
          <w:rFonts w:ascii="Tahoma" w:hAnsi="Tahoma" w:eastAsia="Tahoma"/>
          <w:color w:val="231F20"/>
          <w:spacing w:val="-4"/>
          <w:sz w:val="20"/>
        </w:rPr>
        <w:t xml:space="preserve"> </w:t>
      </w:r>
      <w:r>
        <w:rPr>
          <w:rFonts w:ascii="Tahoma" w:hAnsi="Tahoma" w:eastAsia="Tahoma"/>
          <w:color w:val="231F20"/>
          <w:sz w:val="20"/>
        </w:rPr>
        <w:t>International Children</w:t>
      </w:r>
      <w:r>
        <w:rPr>
          <w:color w:val="231F20"/>
          <w:sz w:val="20"/>
        </w:rPr>
        <w:t>’</w:t>
      </w:r>
      <w:r>
        <w:rPr>
          <w:rFonts w:ascii="Tahoma" w:hAnsi="Tahoma" w:eastAsia="Tahoma"/>
          <w:color w:val="231F20"/>
          <w:sz w:val="20"/>
        </w:rPr>
        <w:t>s Emergency Fund</w:t>
      </w:r>
      <w:r>
        <w:rPr>
          <w:rFonts w:hint="eastAsia" w:ascii="宋体" w:hAnsi="宋体" w:eastAsia="宋体"/>
          <w:color w:val="231F20"/>
          <w:sz w:val="20"/>
        </w:rPr>
        <w:t>（联合国儿童基金会），成</w:t>
      </w:r>
      <w:r>
        <w:rPr>
          <w:rFonts w:hint="eastAsia" w:ascii="宋体" w:hAnsi="宋体" w:eastAsia="宋体"/>
          <w:color w:val="231F20"/>
          <w:spacing w:val="13"/>
          <w:sz w:val="20"/>
        </w:rPr>
        <w:t>立于</w:t>
      </w:r>
      <w:r>
        <w:rPr>
          <w:color w:val="231F20"/>
          <w:sz w:val="20"/>
        </w:rPr>
        <w:t>1946</w:t>
      </w:r>
      <w:r>
        <w:rPr>
          <w:color w:val="231F20"/>
          <w:spacing w:val="37"/>
          <w:sz w:val="20"/>
        </w:rPr>
        <w:t xml:space="preserve"> </w:t>
      </w:r>
      <w:r>
        <w:rPr>
          <w:rFonts w:hint="eastAsia" w:ascii="宋体" w:hAnsi="宋体" w:eastAsia="宋体"/>
          <w:color w:val="231F20"/>
          <w:spacing w:val="26"/>
          <w:sz w:val="20"/>
        </w:rPr>
        <w:t>年</w:t>
      </w:r>
      <w:r>
        <w:rPr>
          <w:color w:val="231F20"/>
          <w:sz w:val="20"/>
        </w:rPr>
        <w:t>12</w:t>
      </w:r>
      <w:r>
        <w:rPr>
          <w:color w:val="231F20"/>
          <w:spacing w:val="38"/>
          <w:sz w:val="20"/>
        </w:rPr>
        <w:t xml:space="preserve"> </w:t>
      </w:r>
      <w:r>
        <w:rPr>
          <w:rFonts w:hint="eastAsia" w:ascii="宋体" w:hAnsi="宋体" w:eastAsia="宋体"/>
          <w:color w:val="231F20"/>
          <w:spacing w:val="-1"/>
          <w:sz w:val="20"/>
        </w:rPr>
        <w:t>月，总部在纽约，旨在为二战中遭受严重破坏的国家儿童提供紧急的食物和医疗救援。</w:t>
      </w:r>
    </w:p>
    <w:p w14:paraId="09208E26">
      <w:pPr>
        <w:spacing w:before="0" w:line="261" w:lineRule="auto"/>
        <w:ind w:left="1531" w:right="1355" w:hanging="1"/>
        <w:jc w:val="both"/>
        <w:rPr>
          <w:rFonts w:hint="eastAsia" w:ascii="宋体" w:hAnsi="宋体" w:eastAsia="宋体"/>
          <w:sz w:val="20"/>
        </w:rPr>
      </w:pPr>
      <w:r>
        <w:rPr>
          <w:color w:val="231F20"/>
          <w:sz w:val="20"/>
        </w:rPr>
        <w:t>1950</w:t>
      </w:r>
      <w:r>
        <w:rPr>
          <w:color w:val="231F20"/>
          <w:spacing w:val="-9"/>
          <w:sz w:val="20"/>
        </w:rPr>
        <w:t xml:space="preserve"> </w:t>
      </w:r>
      <w:r>
        <w:rPr>
          <w:rFonts w:hint="eastAsia" w:ascii="宋体" w:hAnsi="宋体" w:eastAsia="宋体"/>
          <w:color w:val="231F20"/>
          <w:sz w:val="20"/>
        </w:rPr>
        <w:t>年其职责延伸至关注和解决发展中国家妇女和儿童面临的长期问题，</w:t>
      </w:r>
      <w:r>
        <w:rPr>
          <w:color w:val="231F20"/>
          <w:sz w:val="20"/>
        </w:rPr>
        <w:t>1953</w:t>
      </w:r>
      <w:r>
        <w:rPr>
          <w:color w:val="231F20"/>
          <w:spacing w:val="-9"/>
          <w:sz w:val="20"/>
        </w:rPr>
        <w:t xml:space="preserve"> </w:t>
      </w:r>
      <w:r>
        <w:rPr>
          <w:rFonts w:hint="eastAsia" w:ascii="宋体" w:hAnsi="宋体" w:eastAsia="宋体"/>
          <w:color w:val="231F20"/>
          <w:sz w:val="20"/>
        </w:rPr>
        <w:t>年成为联合国常设机构</w:t>
      </w:r>
      <w:r>
        <w:rPr>
          <w:rFonts w:hint="eastAsia" w:ascii="宋体" w:hAnsi="宋体" w:eastAsia="宋体"/>
          <w:color w:val="231F20"/>
          <w:spacing w:val="8"/>
          <w:sz w:val="20"/>
        </w:rPr>
        <w:t>之一，并将名称中的</w:t>
      </w:r>
      <w:r>
        <w:rPr>
          <w:color w:val="231F20"/>
          <w:sz w:val="20"/>
        </w:rPr>
        <w:t>international</w:t>
      </w:r>
      <w:r>
        <w:rPr>
          <w:color w:val="231F20"/>
          <w:spacing w:val="-14"/>
          <w:sz w:val="20"/>
        </w:rPr>
        <w:t xml:space="preserve"> </w:t>
      </w:r>
      <w:r>
        <w:rPr>
          <w:rFonts w:hint="eastAsia" w:ascii="宋体" w:hAnsi="宋体" w:eastAsia="宋体"/>
          <w:color w:val="231F20"/>
          <w:spacing w:val="12"/>
          <w:sz w:val="20"/>
        </w:rPr>
        <w:t>和</w:t>
      </w:r>
      <w:r>
        <w:rPr>
          <w:color w:val="231F20"/>
          <w:sz w:val="20"/>
        </w:rPr>
        <w:t>emergency</w:t>
      </w:r>
      <w:r>
        <w:rPr>
          <w:color w:val="231F20"/>
          <w:spacing w:val="-14"/>
          <w:sz w:val="20"/>
        </w:rPr>
        <w:t xml:space="preserve"> </w:t>
      </w:r>
      <w:r>
        <w:rPr>
          <w:rFonts w:hint="eastAsia" w:ascii="宋体" w:hAnsi="宋体" w:eastAsia="宋体"/>
          <w:color w:val="231F20"/>
          <w:spacing w:val="10"/>
          <w:sz w:val="20"/>
        </w:rPr>
        <w:t>两个单词去掉，从而简化为</w:t>
      </w:r>
      <w:r>
        <w:rPr>
          <w:rFonts w:ascii="Tahoma" w:hAnsi="Tahoma" w:eastAsia="Tahoma"/>
          <w:color w:val="231F20"/>
          <w:sz w:val="20"/>
        </w:rPr>
        <w:t>United</w:t>
      </w:r>
      <w:r>
        <w:rPr>
          <w:rFonts w:ascii="Tahoma" w:hAnsi="Tahoma" w:eastAsia="Tahoma"/>
          <w:color w:val="231F20"/>
          <w:spacing w:val="-16"/>
          <w:sz w:val="20"/>
        </w:rPr>
        <w:t xml:space="preserve"> </w:t>
      </w:r>
      <w:r>
        <w:rPr>
          <w:rFonts w:ascii="Tahoma" w:hAnsi="Tahoma" w:eastAsia="Tahoma"/>
          <w:color w:val="231F20"/>
          <w:sz w:val="20"/>
        </w:rPr>
        <w:t>Nations</w:t>
      </w:r>
      <w:r>
        <w:rPr>
          <w:rFonts w:ascii="Tahoma" w:hAnsi="Tahoma" w:eastAsia="Tahoma"/>
          <w:color w:val="231F20"/>
          <w:spacing w:val="-16"/>
          <w:sz w:val="20"/>
        </w:rPr>
        <w:t xml:space="preserve"> </w:t>
      </w:r>
      <w:r>
        <w:rPr>
          <w:rFonts w:ascii="Tahoma" w:hAnsi="Tahoma" w:eastAsia="Tahoma"/>
          <w:color w:val="231F20"/>
          <w:sz w:val="20"/>
        </w:rPr>
        <w:t>Children</w:t>
      </w:r>
      <w:r>
        <w:rPr>
          <w:color w:val="231F20"/>
          <w:sz w:val="20"/>
        </w:rPr>
        <w:t xml:space="preserve">’s </w:t>
      </w:r>
      <w:r>
        <w:rPr>
          <w:rFonts w:ascii="Tahoma" w:hAnsi="Tahoma" w:eastAsia="Tahoma"/>
          <w:color w:val="231F20"/>
          <w:sz w:val="20"/>
        </w:rPr>
        <w:t xml:space="preserve">Fund, </w:t>
      </w:r>
      <w:r>
        <w:rPr>
          <w:rFonts w:hint="eastAsia" w:ascii="宋体" w:hAnsi="宋体" w:eastAsia="宋体"/>
          <w:color w:val="231F20"/>
          <w:sz w:val="20"/>
        </w:rPr>
        <w:t>但仍保留了原首字母缩写形式。</w:t>
      </w:r>
    </w:p>
    <w:p w14:paraId="08A2699E">
      <w:pPr>
        <w:pStyle w:val="11"/>
        <w:rPr>
          <w:rFonts w:ascii="宋体"/>
          <w:sz w:val="20"/>
        </w:rPr>
      </w:pPr>
    </w:p>
    <w:p w14:paraId="6713CBC9">
      <w:pPr>
        <w:pStyle w:val="11"/>
        <w:rPr>
          <w:rFonts w:ascii="宋体"/>
          <w:sz w:val="20"/>
        </w:rPr>
      </w:pPr>
    </w:p>
    <w:p w14:paraId="04044521">
      <w:pPr>
        <w:pStyle w:val="11"/>
        <w:rPr>
          <w:rFonts w:ascii="宋体"/>
          <w:sz w:val="20"/>
        </w:rPr>
      </w:pPr>
    </w:p>
    <w:p w14:paraId="3B034AB5">
      <w:pPr>
        <w:pStyle w:val="11"/>
        <w:rPr>
          <w:rFonts w:ascii="宋体"/>
          <w:sz w:val="20"/>
        </w:rPr>
      </w:pPr>
    </w:p>
    <w:p w14:paraId="42EA34DF">
      <w:pPr>
        <w:pStyle w:val="11"/>
        <w:rPr>
          <w:rFonts w:ascii="宋体"/>
          <w:sz w:val="20"/>
        </w:rPr>
      </w:pPr>
    </w:p>
    <w:p w14:paraId="0A47E5B7">
      <w:pPr>
        <w:pStyle w:val="11"/>
        <w:rPr>
          <w:rFonts w:ascii="宋体"/>
          <w:sz w:val="20"/>
        </w:rPr>
      </w:pPr>
    </w:p>
    <w:p w14:paraId="314D47A3">
      <w:pPr>
        <w:pStyle w:val="11"/>
        <w:spacing w:before="5"/>
        <w:rPr>
          <w:rFonts w:ascii="宋体"/>
          <w:sz w:val="20"/>
        </w:rPr>
      </w:pPr>
    </w:p>
    <w:p w14:paraId="36E1BFFE">
      <w:pPr>
        <w:spacing w:before="97"/>
        <w:ind w:left="619" w:right="0" w:firstLine="0"/>
        <w:jc w:val="left"/>
        <w:rPr>
          <w:rFonts w:ascii="Tahoma"/>
          <w:sz w:val="20"/>
        </w:rPr>
      </w:pPr>
      <w:r>
        <w:rPr>
          <w:rFonts w:ascii="Tahoma"/>
          <w:color w:val="231F20"/>
          <w:spacing w:val="-5"/>
          <w:sz w:val="20"/>
        </w:rPr>
        <w:t>96</w:t>
      </w:r>
    </w:p>
    <w:p w14:paraId="286FCA6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7C1249">
      <w:pPr>
        <w:spacing w:after="0" w:line="240" w:lineRule="auto"/>
        <w:jc w:val="left"/>
        <w:rPr>
          <w:rFonts w:ascii="Tahoma"/>
          <w:sz w:val="20"/>
        </w:rPr>
        <w:sectPr>
          <w:pgSz w:w="11910" w:h="16840"/>
          <w:pgMar w:top="0" w:right="0" w:bottom="0" w:left="0" w:header="720" w:footer="720" w:gutter="0"/>
          <w:cols w:space="720" w:num="1"/>
        </w:sectPr>
      </w:pPr>
    </w:p>
    <w:p w14:paraId="3DFC730A">
      <w:pPr>
        <w:pStyle w:val="11"/>
        <w:rPr>
          <w:rFonts w:ascii="Tahoma"/>
          <w:sz w:val="20"/>
        </w:rPr>
      </w:pPr>
    </w:p>
    <w:p w14:paraId="577E985D">
      <w:pPr>
        <w:pStyle w:val="11"/>
        <w:rPr>
          <w:rFonts w:ascii="Tahoma"/>
          <w:sz w:val="20"/>
        </w:rPr>
      </w:pPr>
    </w:p>
    <w:p w14:paraId="15F26C1C">
      <w:pPr>
        <w:pStyle w:val="11"/>
        <w:rPr>
          <w:rFonts w:ascii="Tahoma"/>
          <w:sz w:val="20"/>
        </w:rPr>
      </w:pPr>
    </w:p>
    <w:p w14:paraId="5A6B6D0E">
      <w:pPr>
        <w:pStyle w:val="11"/>
        <w:rPr>
          <w:rFonts w:ascii="Tahoma"/>
          <w:sz w:val="20"/>
        </w:rPr>
      </w:pPr>
    </w:p>
    <w:p w14:paraId="5584A9AE">
      <w:pPr>
        <w:pStyle w:val="11"/>
        <w:spacing w:before="4"/>
        <w:rPr>
          <w:rFonts w:ascii="Tahoma"/>
          <w:sz w:val="16"/>
        </w:rPr>
      </w:pPr>
    </w:p>
    <w:p w14:paraId="338433F5">
      <w:pPr>
        <w:numPr>
          <w:ilvl w:val="0"/>
          <w:numId w:val="121"/>
        </w:numPr>
        <w:tabs>
          <w:tab w:val="left" w:pos="1700"/>
        </w:tabs>
        <w:spacing w:before="104" w:line="285" w:lineRule="exact"/>
        <w:ind w:left="1700" w:right="0" w:hanging="340"/>
        <w:jc w:val="left"/>
        <w:rPr>
          <w:rFonts w:ascii="Tahoma" w:hAnsi="Tahoma"/>
          <w:b/>
          <w:sz w:val="24"/>
        </w:rPr>
      </w:pPr>
      <w:r>
        <mc:AlternateContent>
          <mc:Choice Requires="wps">
            <w:drawing>
              <wp:anchor distT="0" distB="0" distL="0" distR="0" simplePos="0" relativeHeight="251809792" behindDoc="0" locked="0" layoutInCell="1" allowOverlap="1">
                <wp:simplePos x="0" y="0"/>
                <wp:positionH relativeFrom="page">
                  <wp:posOffset>7235825</wp:posOffset>
                </wp:positionH>
                <wp:positionV relativeFrom="paragraph">
                  <wp:posOffset>-381000</wp:posOffset>
                </wp:positionV>
                <wp:extent cx="324485" cy="1270"/>
                <wp:effectExtent l="0" t="0" r="0" b="0"/>
                <wp:wrapNone/>
                <wp:docPr id="4482" name="Graphic 448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82" o:spid="_x0000_s1026" o:spt="100" style="position:absolute;left:0pt;margin-left:569.75pt;margin-top:-30pt;height:0.1pt;width:25.55pt;mso-position-horizontal-relative:page;z-index:251809792;mso-width-relative:page;mso-height-relative:page;" filled="f" stroked="t" coordsize="324485,1" o:gfxdata="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x8k8baAAAADQEA&#10;AA8AAAAAAAAAAQAgAAAAIgAAAGRycy9kb3ducmV2LnhtbFBLAQIUABQAAAAIAIdO4kC370WF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hAnsi="Tahoma"/>
          <w:b/>
          <w:color w:val="231F20"/>
          <w:w w:val="90"/>
          <w:sz w:val="24"/>
        </w:rPr>
        <w:t>Altogether,</w:t>
      </w:r>
      <w:r>
        <w:rPr>
          <w:rFonts w:ascii="Tahoma" w:hAnsi="Tahoma"/>
          <w:b/>
          <w:color w:val="231F20"/>
          <w:spacing w:val="-5"/>
          <w:w w:val="90"/>
          <w:sz w:val="24"/>
        </w:rPr>
        <w:t xml:space="preserve"> </w:t>
      </w:r>
      <w:r>
        <w:rPr>
          <w:rFonts w:ascii="Tahoma" w:hAnsi="Tahoma"/>
          <w:b/>
          <w:color w:val="231F20"/>
          <w:w w:val="90"/>
          <w:sz w:val="24"/>
        </w:rPr>
        <w:t>2,292</w:t>
      </w:r>
      <w:r>
        <w:rPr>
          <w:rFonts w:ascii="Tahoma" w:hAnsi="Tahoma"/>
          <w:b/>
          <w:color w:val="231F20"/>
          <w:spacing w:val="-4"/>
          <w:w w:val="90"/>
          <w:sz w:val="24"/>
        </w:rPr>
        <w:t xml:space="preserve"> </w:t>
      </w:r>
      <w:r>
        <w:rPr>
          <w:rFonts w:ascii="Tahoma" w:hAnsi="Tahoma"/>
          <w:b/>
          <w:color w:val="231F20"/>
          <w:w w:val="90"/>
          <w:sz w:val="24"/>
        </w:rPr>
        <w:t>young</w:t>
      </w:r>
      <w:r>
        <w:rPr>
          <w:rFonts w:ascii="Tahoma" w:hAnsi="Tahoma"/>
          <w:b/>
          <w:color w:val="231F20"/>
          <w:spacing w:val="-4"/>
          <w:w w:val="90"/>
          <w:sz w:val="24"/>
        </w:rPr>
        <w:t xml:space="preserve"> </w:t>
      </w:r>
      <w:r>
        <w:rPr>
          <w:rFonts w:ascii="Tahoma" w:hAnsi="Tahoma"/>
          <w:b/>
          <w:color w:val="231F20"/>
          <w:w w:val="90"/>
          <w:sz w:val="24"/>
        </w:rPr>
        <w:t>people</w:t>
      </w:r>
      <w:r>
        <w:rPr>
          <w:rFonts w:ascii="Tahoma" w:hAnsi="Tahoma"/>
          <w:b/>
          <w:color w:val="231F20"/>
          <w:spacing w:val="-4"/>
          <w:w w:val="90"/>
          <w:sz w:val="24"/>
        </w:rPr>
        <w:t xml:space="preserve"> </w:t>
      </w:r>
      <w:r>
        <w:rPr>
          <w:rFonts w:ascii="Tahoma" w:hAnsi="Tahoma"/>
          <w:b/>
          <w:color w:val="231F20"/>
          <w:w w:val="90"/>
          <w:sz w:val="24"/>
        </w:rPr>
        <w:t>from</w:t>
      </w:r>
      <w:r>
        <w:rPr>
          <w:rFonts w:ascii="Tahoma" w:hAnsi="Tahoma"/>
          <w:b/>
          <w:color w:val="231F20"/>
          <w:spacing w:val="-4"/>
          <w:w w:val="90"/>
          <w:sz w:val="24"/>
        </w:rPr>
        <w:t xml:space="preserve"> </w:t>
      </w:r>
      <w:r>
        <w:rPr>
          <w:rFonts w:ascii="Tahoma" w:hAnsi="Tahoma"/>
          <w:b/>
          <w:color w:val="231F20"/>
          <w:w w:val="90"/>
          <w:sz w:val="24"/>
        </w:rPr>
        <w:t>80</w:t>
      </w:r>
      <w:r>
        <w:rPr>
          <w:rFonts w:ascii="Tahoma" w:hAnsi="Tahoma"/>
          <w:b/>
          <w:color w:val="231F20"/>
          <w:spacing w:val="-5"/>
          <w:w w:val="90"/>
          <w:sz w:val="24"/>
        </w:rPr>
        <w:t xml:space="preserve"> </w:t>
      </w:r>
      <w:r>
        <w:rPr>
          <w:rFonts w:ascii="Tahoma" w:hAnsi="Tahoma"/>
          <w:b/>
          <w:color w:val="231F20"/>
          <w:w w:val="90"/>
          <w:sz w:val="24"/>
        </w:rPr>
        <w:t>countries</w:t>
      </w:r>
      <w:r>
        <w:rPr>
          <w:rFonts w:ascii="Tahoma" w:hAnsi="Tahoma"/>
          <w:b/>
          <w:color w:val="231F20"/>
          <w:spacing w:val="-4"/>
          <w:w w:val="90"/>
          <w:sz w:val="24"/>
        </w:rPr>
        <w:t xml:space="preserve"> </w:t>
      </w:r>
      <w:r>
        <w:rPr>
          <w:rFonts w:ascii="Tahoma" w:hAnsi="Tahoma"/>
          <w:b/>
          <w:color w:val="231F20"/>
          <w:w w:val="90"/>
          <w:sz w:val="24"/>
        </w:rPr>
        <w:t>joined</w:t>
      </w:r>
      <w:r>
        <w:rPr>
          <w:rFonts w:ascii="Tahoma" w:hAnsi="Tahoma"/>
          <w:b/>
          <w:color w:val="231F20"/>
          <w:spacing w:val="-4"/>
          <w:w w:val="90"/>
          <w:sz w:val="24"/>
        </w:rPr>
        <w:t xml:space="preserve"> </w:t>
      </w:r>
      <w:r>
        <w:rPr>
          <w:rFonts w:ascii="Tahoma" w:hAnsi="Tahoma"/>
          <w:b/>
          <w:color w:val="231F20"/>
          <w:w w:val="90"/>
          <w:sz w:val="24"/>
        </w:rPr>
        <w:t>in</w:t>
      </w:r>
      <w:r>
        <w:rPr>
          <w:rFonts w:ascii="Tahoma" w:hAnsi="Tahoma"/>
          <w:b/>
          <w:color w:val="231F20"/>
          <w:spacing w:val="-4"/>
          <w:w w:val="90"/>
          <w:sz w:val="24"/>
        </w:rPr>
        <w:t xml:space="preserve"> </w:t>
      </w:r>
      <w:r>
        <w:rPr>
          <w:rFonts w:ascii="Tahoma" w:hAnsi="Tahoma"/>
          <w:b/>
          <w:color w:val="231F20"/>
          <w:w w:val="90"/>
          <w:sz w:val="24"/>
        </w:rPr>
        <w:t>to</w:t>
      </w:r>
      <w:r>
        <w:rPr>
          <w:rFonts w:ascii="Tahoma" w:hAnsi="Tahoma"/>
          <w:b/>
          <w:color w:val="231F20"/>
          <w:spacing w:val="-4"/>
          <w:w w:val="90"/>
          <w:sz w:val="24"/>
        </w:rPr>
        <w:t xml:space="preserve"> </w:t>
      </w:r>
      <w:r>
        <w:rPr>
          <w:rFonts w:ascii="Tahoma" w:hAnsi="Tahoma"/>
          <w:b/>
          <w:color w:val="231F20"/>
          <w:w w:val="90"/>
          <w:sz w:val="24"/>
        </w:rPr>
        <w:t>sing</w:t>
      </w:r>
      <w:r>
        <w:rPr>
          <w:rFonts w:ascii="Tahoma" w:hAnsi="Tahoma"/>
          <w:b/>
          <w:color w:val="231F20"/>
          <w:spacing w:val="-5"/>
          <w:w w:val="90"/>
          <w:sz w:val="24"/>
        </w:rPr>
        <w:t xml:space="preserve"> </w:t>
      </w:r>
      <w:r>
        <w:rPr>
          <w:rFonts w:ascii="Tahoma" w:hAnsi="Tahoma"/>
          <w:b/>
          <w:color w:val="231F20"/>
          <w:w w:val="90"/>
          <w:sz w:val="24"/>
        </w:rPr>
        <w:t>Whitacre</w:t>
      </w:r>
      <w:r>
        <w:rPr>
          <w:color w:val="231F20"/>
          <w:w w:val="90"/>
          <w:position w:val="1"/>
          <w:sz w:val="24"/>
        </w:rPr>
        <w:t>’</w:t>
      </w:r>
      <w:r>
        <w:rPr>
          <w:rFonts w:ascii="Tahoma" w:hAnsi="Tahoma"/>
          <w:b/>
          <w:color w:val="231F20"/>
          <w:w w:val="90"/>
          <w:sz w:val="24"/>
        </w:rPr>
        <w:t>s</w:t>
      </w:r>
      <w:r>
        <w:rPr>
          <w:rFonts w:ascii="Tahoma" w:hAnsi="Tahoma"/>
          <w:b/>
          <w:color w:val="231F20"/>
          <w:spacing w:val="-4"/>
          <w:w w:val="90"/>
          <w:sz w:val="24"/>
        </w:rPr>
        <w:t xml:space="preserve"> song</w:t>
      </w:r>
    </w:p>
    <w:p w14:paraId="578DD061">
      <w:pPr>
        <w:spacing w:before="0" w:line="285" w:lineRule="exact"/>
        <w:ind w:left="1700" w:right="0" w:firstLine="0"/>
        <w:jc w:val="left"/>
        <w:rPr>
          <w:rFonts w:hint="eastAsia" w:ascii="宋体" w:hAnsi="宋体" w:eastAsia="宋体"/>
          <w:sz w:val="20"/>
        </w:rPr>
      </w:pPr>
      <w:r>
        <w:rPr>
          <w:color w:val="231F20"/>
          <w:spacing w:val="-4"/>
          <w:position w:val="1"/>
          <w:sz w:val="24"/>
        </w:rPr>
        <w:t>“</w:t>
      </w:r>
      <w:r>
        <w:rPr>
          <w:rFonts w:ascii="Tahoma" w:hAnsi="Tahoma" w:eastAsia="Tahoma"/>
          <w:b/>
          <w:color w:val="231F20"/>
          <w:spacing w:val="-4"/>
          <w:sz w:val="24"/>
        </w:rPr>
        <w:t>What</w:t>
      </w:r>
      <w:r>
        <w:rPr>
          <w:rFonts w:ascii="Tahoma" w:hAnsi="Tahoma" w:eastAsia="Tahoma"/>
          <w:b/>
          <w:color w:val="231F20"/>
          <w:spacing w:val="-6"/>
          <w:sz w:val="24"/>
        </w:rPr>
        <w:t xml:space="preserve"> </w:t>
      </w:r>
      <w:r>
        <w:rPr>
          <w:rFonts w:ascii="Tahoma" w:hAnsi="Tahoma" w:eastAsia="Tahoma"/>
          <w:b/>
          <w:color w:val="231F20"/>
          <w:spacing w:val="-4"/>
          <w:sz w:val="24"/>
        </w:rPr>
        <w:t>If</w:t>
      </w:r>
      <w:r>
        <w:rPr>
          <w:color w:val="231F20"/>
          <w:spacing w:val="-4"/>
          <w:position w:val="1"/>
          <w:sz w:val="24"/>
        </w:rPr>
        <w:t>”</w:t>
      </w:r>
      <w:r>
        <w:rPr>
          <w:rFonts w:ascii="Tahoma" w:hAnsi="Tahoma" w:eastAsia="Tahoma"/>
          <w:b/>
          <w:color w:val="231F20"/>
          <w:spacing w:val="-11"/>
          <w:sz w:val="24"/>
        </w:rPr>
        <w:t xml:space="preserve">. </w:t>
      </w:r>
      <w:r>
        <w:rPr>
          <w:rFonts w:hint="eastAsia" w:ascii="宋体" w:hAnsi="宋体" w:eastAsia="宋体"/>
          <w:color w:val="231F20"/>
          <w:spacing w:val="-11"/>
          <w:position w:val="2"/>
          <w:sz w:val="20"/>
        </w:rPr>
        <w:t xml:space="preserve">总共有来自 </w:t>
      </w:r>
      <w:r>
        <w:rPr>
          <w:rFonts w:ascii="Tahoma" w:hAnsi="Tahoma" w:eastAsia="Tahoma"/>
          <w:color w:val="231F20"/>
          <w:spacing w:val="-4"/>
          <w:position w:val="2"/>
          <w:sz w:val="20"/>
        </w:rPr>
        <w:t>80</w:t>
      </w:r>
      <w:r>
        <w:rPr>
          <w:rFonts w:ascii="Tahoma" w:hAnsi="Tahoma" w:eastAsia="Tahoma"/>
          <w:color w:val="231F20"/>
          <w:spacing w:val="-5"/>
          <w:position w:val="2"/>
          <w:sz w:val="20"/>
        </w:rPr>
        <w:t xml:space="preserve"> </w:t>
      </w:r>
      <w:r>
        <w:rPr>
          <w:rFonts w:hint="eastAsia" w:ascii="宋体" w:hAnsi="宋体" w:eastAsia="宋体"/>
          <w:color w:val="231F20"/>
          <w:spacing w:val="-12"/>
          <w:position w:val="2"/>
          <w:sz w:val="20"/>
        </w:rPr>
        <w:t xml:space="preserve">个国家的 </w:t>
      </w:r>
      <w:r>
        <w:rPr>
          <w:rFonts w:ascii="Tahoma" w:hAnsi="Tahoma" w:eastAsia="Tahoma"/>
          <w:color w:val="231F20"/>
          <w:spacing w:val="-4"/>
          <w:position w:val="2"/>
          <w:sz w:val="20"/>
        </w:rPr>
        <w:t>2,292</w:t>
      </w:r>
      <w:r>
        <w:rPr>
          <w:rFonts w:ascii="Tahoma" w:hAnsi="Tahoma" w:eastAsia="Tahoma"/>
          <w:color w:val="231F20"/>
          <w:spacing w:val="-5"/>
          <w:position w:val="2"/>
          <w:sz w:val="20"/>
        </w:rPr>
        <w:t xml:space="preserve"> </w:t>
      </w:r>
      <w:r>
        <w:rPr>
          <w:rFonts w:hint="eastAsia" w:ascii="宋体" w:hAnsi="宋体" w:eastAsia="宋体"/>
          <w:color w:val="231F20"/>
          <w:spacing w:val="-5"/>
          <w:position w:val="2"/>
          <w:sz w:val="20"/>
        </w:rPr>
        <w:t>名青年参与演唱惠塔克的歌曲《假如》。</w:t>
      </w:r>
    </w:p>
    <w:p w14:paraId="66F0BB14">
      <w:pPr>
        <w:spacing w:before="216"/>
        <w:ind w:left="2100" w:right="0" w:firstLine="0"/>
        <w:jc w:val="left"/>
        <w:rPr>
          <w:rFonts w:hint="eastAsia" w:ascii="宋体" w:eastAsia="宋体"/>
          <w:sz w:val="20"/>
        </w:rPr>
      </w:pPr>
      <w:r>
        <w:rPr>
          <w:color w:val="231F20"/>
          <w:spacing w:val="-4"/>
          <w:sz w:val="20"/>
        </w:rPr>
        <w:t>altogether</w:t>
      </w:r>
      <w:r>
        <w:rPr>
          <w:color w:val="231F20"/>
          <w:spacing w:val="1"/>
          <w:sz w:val="20"/>
        </w:rPr>
        <w:t xml:space="preserve"> </w:t>
      </w:r>
      <w:r>
        <w:rPr>
          <w:rFonts w:hint="eastAsia" w:ascii="宋体" w:eastAsia="宋体"/>
          <w:color w:val="231F20"/>
          <w:spacing w:val="-5"/>
          <w:sz w:val="20"/>
        </w:rPr>
        <w:t>总共，共计。如：</w:t>
      </w:r>
    </w:p>
    <w:p w14:paraId="19E29F1A">
      <w:pPr>
        <w:spacing w:before="24" w:line="261" w:lineRule="auto"/>
        <w:ind w:left="1700" w:right="1188" w:firstLine="400"/>
        <w:jc w:val="left"/>
        <w:rPr>
          <w:rFonts w:hint="eastAsia" w:ascii="宋体" w:eastAsia="宋体"/>
          <w:sz w:val="20"/>
        </w:rPr>
      </w:pPr>
      <w:r>
        <w:rPr>
          <w:color w:val="231F20"/>
          <w:spacing w:val="-2"/>
          <w:sz w:val="20"/>
        </w:rPr>
        <w:t>Altogether</w:t>
      </w:r>
      <w:r>
        <w:rPr>
          <w:color w:val="231F20"/>
          <w:spacing w:val="-6"/>
          <w:sz w:val="20"/>
        </w:rPr>
        <w:t xml:space="preserve"> </w:t>
      </w:r>
      <w:r>
        <w:rPr>
          <w:color w:val="231F20"/>
          <w:spacing w:val="-2"/>
          <w:sz w:val="20"/>
        </w:rPr>
        <w:t>there</w:t>
      </w:r>
      <w:r>
        <w:rPr>
          <w:color w:val="231F20"/>
          <w:spacing w:val="-4"/>
          <w:sz w:val="20"/>
        </w:rPr>
        <w:t xml:space="preserve"> </w:t>
      </w:r>
      <w:r>
        <w:rPr>
          <w:color w:val="231F20"/>
          <w:spacing w:val="-2"/>
          <w:sz w:val="20"/>
        </w:rPr>
        <w:t>are</w:t>
      </w:r>
      <w:r>
        <w:rPr>
          <w:color w:val="231F20"/>
          <w:spacing w:val="-4"/>
          <w:sz w:val="20"/>
        </w:rPr>
        <w:t xml:space="preserve"> </w:t>
      </w:r>
      <w:r>
        <w:rPr>
          <w:color w:val="231F20"/>
          <w:spacing w:val="-2"/>
          <w:sz w:val="20"/>
        </w:rPr>
        <w:t>360</w:t>
      </w:r>
      <w:r>
        <w:rPr>
          <w:color w:val="231F20"/>
          <w:spacing w:val="-4"/>
          <w:sz w:val="20"/>
        </w:rPr>
        <w:t xml:space="preserve"> </w:t>
      </w:r>
      <w:r>
        <w:rPr>
          <w:color w:val="231F20"/>
          <w:spacing w:val="-2"/>
          <w:sz w:val="20"/>
        </w:rPr>
        <w:t>artists</w:t>
      </w:r>
      <w:r>
        <w:rPr>
          <w:color w:val="231F20"/>
          <w:spacing w:val="-4"/>
          <w:sz w:val="20"/>
        </w:rPr>
        <w:t xml:space="preserve"> </w:t>
      </w:r>
      <w:r>
        <w:rPr>
          <w:color w:val="231F20"/>
          <w:spacing w:val="-2"/>
          <w:sz w:val="20"/>
        </w:rPr>
        <w:t>coming</w:t>
      </w:r>
      <w:r>
        <w:rPr>
          <w:color w:val="231F20"/>
          <w:spacing w:val="-4"/>
          <w:sz w:val="20"/>
        </w:rPr>
        <w:t xml:space="preserve"> </w:t>
      </w:r>
      <w:r>
        <w:rPr>
          <w:color w:val="231F20"/>
          <w:spacing w:val="-2"/>
          <w:sz w:val="20"/>
        </w:rPr>
        <w:t>to</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World</w:t>
      </w:r>
      <w:r>
        <w:rPr>
          <w:color w:val="231F20"/>
          <w:spacing w:val="-4"/>
          <w:sz w:val="20"/>
        </w:rPr>
        <w:t xml:space="preserve"> </w:t>
      </w:r>
      <w:r>
        <w:rPr>
          <w:color w:val="231F20"/>
          <w:spacing w:val="-2"/>
          <w:sz w:val="20"/>
        </w:rPr>
        <w:t>Music</w:t>
      </w:r>
      <w:r>
        <w:rPr>
          <w:color w:val="231F20"/>
          <w:spacing w:val="-4"/>
          <w:sz w:val="20"/>
        </w:rPr>
        <w:t xml:space="preserve"> </w:t>
      </w:r>
      <w:r>
        <w:rPr>
          <w:color w:val="231F20"/>
          <w:spacing w:val="-2"/>
          <w:sz w:val="20"/>
        </w:rPr>
        <w:t>Festival.</w:t>
      </w:r>
      <w:r>
        <w:rPr>
          <w:color w:val="231F20"/>
          <w:spacing w:val="-4"/>
          <w:sz w:val="20"/>
        </w:rPr>
        <w:t xml:space="preserve"> </w:t>
      </w:r>
      <w:r>
        <w:rPr>
          <w:rFonts w:hint="eastAsia" w:ascii="宋体" w:eastAsia="宋体"/>
          <w:color w:val="231F20"/>
          <w:spacing w:val="-2"/>
          <w:sz w:val="20"/>
        </w:rPr>
        <w:t>总共有</w:t>
      </w:r>
      <w:r>
        <w:rPr>
          <w:color w:val="231F20"/>
          <w:spacing w:val="-2"/>
          <w:sz w:val="20"/>
        </w:rPr>
        <w:t>360</w:t>
      </w:r>
      <w:r>
        <w:rPr>
          <w:color w:val="231F20"/>
          <w:spacing w:val="-31"/>
          <w:sz w:val="20"/>
        </w:rPr>
        <w:t xml:space="preserve"> </w:t>
      </w:r>
      <w:r>
        <w:rPr>
          <w:rFonts w:hint="eastAsia" w:ascii="宋体" w:eastAsia="宋体"/>
          <w:color w:val="231F20"/>
          <w:spacing w:val="-2"/>
          <w:sz w:val="20"/>
        </w:rPr>
        <w:t>位艺术家来到了这届世界音乐节。</w:t>
      </w:r>
    </w:p>
    <w:p w14:paraId="5EADAB9C">
      <w:pPr>
        <w:pStyle w:val="11"/>
        <w:spacing w:before="12"/>
        <w:rPr>
          <w:rFonts w:ascii="宋体"/>
          <w:sz w:val="21"/>
        </w:rPr>
      </w:pPr>
    </w:p>
    <w:p w14:paraId="7815B632">
      <w:pPr>
        <w:spacing w:before="0"/>
        <w:ind w:left="2100" w:right="0" w:firstLine="0"/>
        <w:jc w:val="left"/>
        <w:rPr>
          <w:rFonts w:hint="eastAsia" w:ascii="宋体" w:eastAsia="宋体"/>
          <w:sz w:val="20"/>
        </w:rPr>
      </w:pPr>
      <w:r>
        <w:rPr>
          <w:color w:val="231F20"/>
          <w:spacing w:val="-2"/>
          <w:sz w:val="20"/>
        </w:rPr>
        <w:t>join</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(sth/doing</w:t>
      </w:r>
      <w:r>
        <w:rPr>
          <w:color w:val="231F20"/>
          <w:spacing w:val="-6"/>
          <w:sz w:val="20"/>
        </w:rPr>
        <w:t xml:space="preserve"> </w:t>
      </w:r>
      <w:r>
        <w:rPr>
          <w:color w:val="231F20"/>
          <w:spacing w:val="-2"/>
          <w:sz w:val="20"/>
        </w:rPr>
        <w:t>sth)</w:t>
      </w:r>
      <w:r>
        <w:rPr>
          <w:color w:val="231F20"/>
          <w:spacing w:val="-6"/>
          <w:sz w:val="20"/>
        </w:rPr>
        <w:t xml:space="preserve"> </w:t>
      </w:r>
      <w:r>
        <w:rPr>
          <w:rFonts w:hint="eastAsia" w:ascii="宋体" w:eastAsia="宋体"/>
          <w:color w:val="231F20"/>
          <w:spacing w:val="-1"/>
          <w:sz w:val="20"/>
        </w:rPr>
        <w:t xml:space="preserve">或 </w:t>
      </w:r>
      <w:r>
        <w:rPr>
          <w:color w:val="231F20"/>
          <w:spacing w:val="-2"/>
          <w:sz w:val="20"/>
        </w:rPr>
        <w:t>join</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(with</w:t>
      </w:r>
      <w:r>
        <w:rPr>
          <w:color w:val="231F20"/>
          <w:spacing w:val="-5"/>
          <w:sz w:val="20"/>
        </w:rPr>
        <w:t xml:space="preserve"> </w:t>
      </w:r>
      <w:r>
        <w:rPr>
          <w:color w:val="231F20"/>
          <w:spacing w:val="-2"/>
          <w:sz w:val="20"/>
        </w:rPr>
        <w:t>sb/sth)</w:t>
      </w:r>
      <w:r>
        <w:rPr>
          <w:color w:val="231F20"/>
          <w:spacing w:val="-6"/>
          <w:sz w:val="20"/>
        </w:rPr>
        <w:t xml:space="preserve"> </w:t>
      </w:r>
      <w:r>
        <w:rPr>
          <w:rFonts w:hint="eastAsia" w:ascii="宋体" w:eastAsia="宋体"/>
          <w:color w:val="231F20"/>
          <w:spacing w:val="-2"/>
          <w:sz w:val="20"/>
        </w:rPr>
        <w:t>参加，加入（活动</w:t>
      </w:r>
      <w:r>
        <w:rPr>
          <w:rFonts w:hint="eastAsia" w:ascii="宋体" w:eastAsia="宋体"/>
          <w:color w:val="231F20"/>
          <w:spacing w:val="-75"/>
          <w:sz w:val="20"/>
        </w:rPr>
        <w:t>）</w:t>
      </w:r>
      <w:r>
        <w:rPr>
          <w:rFonts w:hint="eastAsia" w:ascii="宋体" w:eastAsia="宋体"/>
          <w:color w:val="231F20"/>
          <w:spacing w:val="-5"/>
          <w:sz w:val="20"/>
        </w:rPr>
        <w:t>。如：</w:t>
      </w:r>
    </w:p>
    <w:p w14:paraId="738D5C88">
      <w:pPr>
        <w:spacing w:before="24"/>
        <w:ind w:left="2100" w:right="0" w:firstLine="0"/>
        <w:jc w:val="left"/>
        <w:rPr>
          <w:rFonts w:hint="eastAsia" w:ascii="宋体" w:eastAsia="宋体"/>
          <w:sz w:val="20"/>
        </w:rPr>
      </w:pPr>
      <w:r>
        <w:rPr>
          <w:color w:val="231F20"/>
          <w:sz w:val="20"/>
        </w:rPr>
        <w:t>He</w:t>
      </w:r>
      <w:r>
        <w:rPr>
          <w:color w:val="231F20"/>
          <w:spacing w:val="-14"/>
          <w:sz w:val="20"/>
        </w:rPr>
        <w:t xml:space="preserve"> </w:t>
      </w:r>
      <w:r>
        <w:rPr>
          <w:color w:val="231F20"/>
          <w:sz w:val="20"/>
        </w:rPr>
        <w:t>wanted</w:t>
      </w:r>
      <w:r>
        <w:rPr>
          <w:color w:val="231F20"/>
          <w:spacing w:val="-13"/>
          <w:sz w:val="20"/>
        </w:rPr>
        <w:t xml:space="preserve"> </w:t>
      </w:r>
      <w:r>
        <w:rPr>
          <w:color w:val="231F20"/>
          <w:sz w:val="20"/>
        </w:rPr>
        <w:t>his</w:t>
      </w:r>
      <w:r>
        <w:rPr>
          <w:color w:val="231F20"/>
          <w:spacing w:val="-14"/>
          <w:sz w:val="20"/>
        </w:rPr>
        <w:t xml:space="preserve"> </w:t>
      </w:r>
      <w:r>
        <w:rPr>
          <w:color w:val="231F20"/>
          <w:sz w:val="20"/>
        </w:rPr>
        <w:t>son</w:t>
      </w:r>
      <w:r>
        <w:rPr>
          <w:color w:val="231F20"/>
          <w:spacing w:val="-13"/>
          <w:sz w:val="20"/>
        </w:rPr>
        <w:t xml:space="preserve"> </w:t>
      </w:r>
      <w:r>
        <w:rPr>
          <w:color w:val="231F20"/>
          <w:sz w:val="20"/>
        </w:rPr>
        <w:t>to</w:t>
      </w:r>
      <w:r>
        <w:rPr>
          <w:color w:val="231F20"/>
          <w:spacing w:val="-14"/>
          <w:sz w:val="20"/>
        </w:rPr>
        <w:t xml:space="preserve"> </w:t>
      </w:r>
      <w:r>
        <w:rPr>
          <w:color w:val="231F20"/>
          <w:sz w:val="20"/>
        </w:rPr>
        <w:t>join</w:t>
      </w:r>
      <w:r>
        <w:rPr>
          <w:color w:val="231F20"/>
          <w:spacing w:val="-13"/>
          <w:sz w:val="20"/>
        </w:rPr>
        <w:t xml:space="preserve"> </w:t>
      </w:r>
      <w:r>
        <w:rPr>
          <w:color w:val="231F20"/>
          <w:sz w:val="20"/>
        </w:rPr>
        <w:t>in</w:t>
      </w:r>
      <w:r>
        <w:rPr>
          <w:color w:val="231F20"/>
          <w:spacing w:val="-14"/>
          <w:sz w:val="20"/>
        </w:rPr>
        <w:t xml:space="preserve"> </w:t>
      </w:r>
      <w:r>
        <w:rPr>
          <w:color w:val="231F20"/>
          <w:sz w:val="20"/>
        </w:rPr>
        <w:t>with</w:t>
      </w:r>
      <w:r>
        <w:rPr>
          <w:color w:val="231F20"/>
          <w:spacing w:val="-13"/>
          <w:sz w:val="20"/>
        </w:rPr>
        <w:t xml:space="preserve"> </w:t>
      </w:r>
      <w:r>
        <w:rPr>
          <w:color w:val="231F20"/>
          <w:sz w:val="20"/>
        </w:rPr>
        <w:t>the</w:t>
      </w:r>
      <w:r>
        <w:rPr>
          <w:color w:val="231F20"/>
          <w:spacing w:val="-13"/>
          <w:sz w:val="20"/>
        </w:rPr>
        <w:t xml:space="preserve"> </w:t>
      </w:r>
      <w:r>
        <w:rPr>
          <w:color w:val="231F20"/>
          <w:sz w:val="20"/>
        </w:rPr>
        <w:t>other</w:t>
      </w:r>
      <w:r>
        <w:rPr>
          <w:color w:val="231F20"/>
          <w:spacing w:val="-14"/>
          <w:sz w:val="20"/>
        </w:rPr>
        <w:t xml:space="preserve"> </w:t>
      </w:r>
      <w:r>
        <w:rPr>
          <w:color w:val="231F20"/>
          <w:sz w:val="20"/>
        </w:rPr>
        <w:t>children.</w:t>
      </w:r>
      <w:r>
        <w:rPr>
          <w:color w:val="231F20"/>
          <w:spacing w:val="-13"/>
          <w:sz w:val="20"/>
        </w:rPr>
        <w:t xml:space="preserve"> </w:t>
      </w:r>
      <w:r>
        <w:rPr>
          <w:rFonts w:hint="eastAsia" w:ascii="宋体" w:eastAsia="宋体"/>
          <w:color w:val="231F20"/>
          <w:spacing w:val="-1"/>
          <w:sz w:val="20"/>
        </w:rPr>
        <w:t>他希望儿子能和别的孩子一块儿玩。</w:t>
      </w:r>
    </w:p>
    <w:p w14:paraId="09000CCB">
      <w:pPr>
        <w:pStyle w:val="11"/>
        <w:spacing w:before="4"/>
        <w:rPr>
          <w:rFonts w:ascii="宋体"/>
          <w:sz w:val="24"/>
        </w:rPr>
      </w:pPr>
    </w:p>
    <w:p w14:paraId="48BDEAFE">
      <w:pPr>
        <w:pStyle w:val="15"/>
        <w:numPr>
          <w:ilvl w:val="0"/>
          <w:numId w:val="121"/>
        </w:numPr>
        <w:tabs>
          <w:tab w:val="left" w:pos="1700"/>
        </w:tabs>
        <w:spacing w:before="0" w:after="0" w:line="232" w:lineRule="auto"/>
        <w:ind w:left="1700" w:right="1189" w:hanging="341"/>
        <w:jc w:val="left"/>
        <w:rPr>
          <w:rFonts w:hint="eastAsia" w:ascii="宋体" w:hAnsi="宋体" w:eastAsia="宋体"/>
          <w:sz w:val="20"/>
        </w:rPr>
      </w:pPr>
      <w:r>
        <w:rPr>
          <w:rFonts w:ascii="Tahoma" w:hAnsi="Tahoma" w:eastAsia="Tahoma"/>
          <w:b/>
          <w:color w:val="231F20"/>
          <w:w w:val="90"/>
          <w:sz w:val="24"/>
        </w:rPr>
        <w:t>It</w:t>
      </w:r>
      <w:r>
        <w:rPr>
          <w:color w:val="231F20"/>
          <w:w w:val="90"/>
          <w:position w:val="1"/>
          <w:sz w:val="24"/>
        </w:rPr>
        <w:t>’</w:t>
      </w:r>
      <w:r>
        <w:rPr>
          <w:rFonts w:ascii="Tahoma" w:hAnsi="Tahoma" w:eastAsia="Tahoma"/>
          <w:b/>
          <w:color w:val="231F20"/>
          <w:w w:val="90"/>
          <w:sz w:val="24"/>
        </w:rPr>
        <w:t xml:space="preserve">s an honour to be here and to share with you the story of how music has had an </w:t>
      </w:r>
      <w:r>
        <w:rPr>
          <w:rFonts w:ascii="Tahoma" w:hAnsi="Tahoma" w:eastAsia="Tahoma"/>
          <w:b/>
          <w:color w:val="231F20"/>
          <w:sz w:val="24"/>
        </w:rPr>
        <w:t>impact</w:t>
      </w:r>
      <w:r>
        <w:rPr>
          <w:rFonts w:ascii="Tahoma" w:hAnsi="Tahoma" w:eastAsia="Tahoma"/>
          <w:b/>
          <w:color w:val="231F20"/>
          <w:spacing w:val="-18"/>
          <w:sz w:val="24"/>
        </w:rPr>
        <w:t xml:space="preserve"> </w:t>
      </w:r>
      <w:r>
        <w:rPr>
          <w:rFonts w:ascii="Tahoma" w:hAnsi="Tahoma" w:eastAsia="Tahoma"/>
          <w:b/>
          <w:color w:val="231F20"/>
          <w:sz w:val="24"/>
        </w:rPr>
        <w:t>on</w:t>
      </w:r>
      <w:r>
        <w:rPr>
          <w:rFonts w:ascii="Tahoma" w:hAnsi="Tahoma" w:eastAsia="Tahoma"/>
          <w:b/>
          <w:color w:val="231F20"/>
          <w:spacing w:val="-18"/>
          <w:sz w:val="24"/>
        </w:rPr>
        <w:t xml:space="preserve"> </w:t>
      </w:r>
      <w:r>
        <w:rPr>
          <w:rFonts w:ascii="Tahoma" w:hAnsi="Tahoma" w:eastAsia="Tahoma"/>
          <w:b/>
          <w:color w:val="231F20"/>
          <w:sz w:val="24"/>
        </w:rPr>
        <w:t>my</w:t>
      </w:r>
      <w:r>
        <w:rPr>
          <w:rFonts w:ascii="Tahoma" w:hAnsi="Tahoma" w:eastAsia="Tahoma"/>
          <w:b/>
          <w:color w:val="231F20"/>
          <w:spacing w:val="-17"/>
          <w:sz w:val="24"/>
        </w:rPr>
        <w:t xml:space="preserve"> </w:t>
      </w:r>
      <w:r>
        <w:rPr>
          <w:rFonts w:ascii="Tahoma" w:hAnsi="Tahoma" w:eastAsia="Tahoma"/>
          <w:b/>
          <w:color w:val="231F20"/>
          <w:sz w:val="24"/>
        </w:rPr>
        <w:t>life.</w:t>
      </w:r>
      <w:r>
        <w:rPr>
          <w:rFonts w:ascii="Tahoma" w:hAnsi="Tahoma" w:eastAsia="Tahoma"/>
          <w:b/>
          <w:color w:val="231F20"/>
          <w:spacing w:val="-18"/>
          <w:sz w:val="24"/>
        </w:rPr>
        <w:t xml:space="preserve"> </w:t>
      </w:r>
      <w:r>
        <w:rPr>
          <w:rFonts w:hint="eastAsia" w:ascii="宋体" w:hAnsi="宋体" w:eastAsia="宋体"/>
          <w:color w:val="231F20"/>
          <w:position w:val="2"/>
          <w:sz w:val="20"/>
        </w:rPr>
        <w:t>非常荣幸来到这里与大家分享音乐是如何影响了我的人生的。</w:t>
      </w:r>
    </w:p>
    <w:p w14:paraId="0D81ED45">
      <w:pPr>
        <w:spacing w:before="217"/>
        <w:ind w:left="2100" w:right="0" w:firstLine="0"/>
        <w:jc w:val="left"/>
        <w:rPr>
          <w:rFonts w:hint="eastAsia" w:ascii="宋体" w:eastAsia="宋体"/>
          <w:sz w:val="20"/>
        </w:rPr>
      </w:pPr>
      <w:r>
        <w:rPr>
          <w:color w:val="231F20"/>
          <w:sz w:val="20"/>
        </w:rPr>
        <w:t>impact</w:t>
      </w:r>
      <w:r>
        <w:rPr>
          <w:color w:val="231F20"/>
          <w:spacing w:val="-6"/>
          <w:sz w:val="20"/>
        </w:rPr>
        <w:t xml:space="preserve"> </w:t>
      </w:r>
      <w:r>
        <w:rPr>
          <w:rFonts w:hint="eastAsia" w:ascii="宋体" w:eastAsia="宋体"/>
          <w:color w:val="231F20"/>
          <w:spacing w:val="2"/>
          <w:sz w:val="20"/>
        </w:rPr>
        <w:t>作用，影响。一般与</w:t>
      </w:r>
      <w:r>
        <w:rPr>
          <w:color w:val="231F20"/>
          <w:sz w:val="20"/>
        </w:rPr>
        <w:t>on</w:t>
      </w:r>
      <w:r>
        <w:rPr>
          <w:color w:val="231F20"/>
          <w:spacing w:val="-5"/>
          <w:sz w:val="20"/>
        </w:rPr>
        <w:t xml:space="preserve"> </w:t>
      </w:r>
      <w:r>
        <w:rPr>
          <w:rFonts w:hint="eastAsia" w:ascii="宋体" w:eastAsia="宋体"/>
          <w:color w:val="231F20"/>
          <w:spacing w:val="-2"/>
          <w:sz w:val="20"/>
        </w:rPr>
        <w:t>搭配。如：</w:t>
      </w:r>
    </w:p>
    <w:p w14:paraId="07F754AE">
      <w:pPr>
        <w:spacing w:before="23"/>
        <w:ind w:left="2100" w:right="0" w:firstLine="0"/>
        <w:jc w:val="left"/>
        <w:rPr>
          <w:rFonts w:hint="eastAsia" w:ascii="宋体" w:eastAsia="宋体"/>
          <w:sz w:val="20"/>
        </w:rPr>
      </w:pPr>
      <w:r>
        <w:rPr>
          <w:color w:val="231F20"/>
          <w:spacing w:val="-4"/>
          <w:sz w:val="20"/>
        </w:rPr>
        <w:t>The</w:t>
      </w:r>
      <w:r>
        <w:rPr>
          <w:color w:val="231F20"/>
          <w:spacing w:val="-10"/>
          <w:sz w:val="20"/>
        </w:rPr>
        <w:t xml:space="preserve"> </w:t>
      </w:r>
      <w:r>
        <w:rPr>
          <w:color w:val="231F20"/>
          <w:spacing w:val="-4"/>
          <w:sz w:val="20"/>
        </w:rPr>
        <w:t>climate</w:t>
      </w:r>
      <w:r>
        <w:rPr>
          <w:color w:val="231F20"/>
          <w:spacing w:val="-9"/>
          <w:sz w:val="20"/>
        </w:rPr>
        <w:t xml:space="preserve"> </w:t>
      </w:r>
      <w:r>
        <w:rPr>
          <w:color w:val="231F20"/>
          <w:spacing w:val="-4"/>
          <w:sz w:val="20"/>
        </w:rPr>
        <w:t>change</w:t>
      </w:r>
      <w:r>
        <w:rPr>
          <w:color w:val="231F20"/>
          <w:spacing w:val="-9"/>
          <w:sz w:val="20"/>
        </w:rPr>
        <w:t xml:space="preserve"> </w:t>
      </w:r>
      <w:r>
        <w:rPr>
          <w:color w:val="231F20"/>
          <w:spacing w:val="-4"/>
          <w:sz w:val="20"/>
        </w:rPr>
        <w:t>is</w:t>
      </w:r>
      <w:r>
        <w:rPr>
          <w:color w:val="231F20"/>
          <w:spacing w:val="-9"/>
          <w:sz w:val="20"/>
        </w:rPr>
        <w:t xml:space="preserve"> </w:t>
      </w:r>
      <w:r>
        <w:rPr>
          <w:color w:val="231F20"/>
          <w:spacing w:val="-4"/>
          <w:sz w:val="20"/>
        </w:rPr>
        <w:t>having</w:t>
      </w:r>
      <w:r>
        <w:rPr>
          <w:color w:val="231F20"/>
          <w:spacing w:val="-9"/>
          <w:sz w:val="20"/>
        </w:rPr>
        <w:t xml:space="preserve"> </w:t>
      </w:r>
      <w:r>
        <w:rPr>
          <w:color w:val="231F20"/>
          <w:spacing w:val="-4"/>
          <w:sz w:val="20"/>
        </w:rPr>
        <w:t>a</w:t>
      </w:r>
      <w:r>
        <w:rPr>
          <w:color w:val="231F20"/>
          <w:spacing w:val="-9"/>
          <w:sz w:val="20"/>
        </w:rPr>
        <w:t xml:space="preserve"> </w:t>
      </w:r>
      <w:r>
        <w:rPr>
          <w:color w:val="231F20"/>
          <w:spacing w:val="-4"/>
          <w:sz w:val="20"/>
        </w:rPr>
        <w:t>great</w:t>
      </w:r>
      <w:r>
        <w:rPr>
          <w:color w:val="231F20"/>
          <w:spacing w:val="-9"/>
          <w:sz w:val="20"/>
        </w:rPr>
        <w:t xml:space="preserve"> </w:t>
      </w:r>
      <w:r>
        <w:rPr>
          <w:color w:val="231F20"/>
          <w:spacing w:val="-4"/>
          <w:sz w:val="20"/>
        </w:rPr>
        <w:t>impact</w:t>
      </w:r>
      <w:r>
        <w:rPr>
          <w:color w:val="231F20"/>
          <w:spacing w:val="-10"/>
          <w:sz w:val="20"/>
        </w:rPr>
        <w:t xml:space="preserve"> </w:t>
      </w:r>
      <w:r>
        <w:rPr>
          <w:color w:val="231F20"/>
          <w:spacing w:val="-4"/>
          <w:sz w:val="20"/>
        </w:rPr>
        <w:t>on</w:t>
      </w:r>
      <w:r>
        <w:rPr>
          <w:color w:val="231F20"/>
          <w:spacing w:val="-9"/>
          <w:sz w:val="20"/>
        </w:rPr>
        <w:t xml:space="preserve"> </w:t>
      </w:r>
      <w:r>
        <w:rPr>
          <w:color w:val="231F20"/>
          <w:spacing w:val="-4"/>
          <w:sz w:val="20"/>
        </w:rPr>
        <w:t>the</w:t>
      </w:r>
      <w:r>
        <w:rPr>
          <w:color w:val="231F20"/>
          <w:spacing w:val="-9"/>
          <w:sz w:val="20"/>
        </w:rPr>
        <w:t xml:space="preserve"> </w:t>
      </w:r>
      <w:r>
        <w:rPr>
          <w:color w:val="231F20"/>
          <w:spacing w:val="-4"/>
          <w:sz w:val="20"/>
        </w:rPr>
        <w:t>environment</w:t>
      </w:r>
      <w:r>
        <w:rPr>
          <w:color w:val="231F20"/>
          <w:spacing w:val="-7"/>
          <w:sz w:val="20"/>
        </w:rPr>
        <w:t xml:space="preserve">. </w:t>
      </w:r>
      <w:r>
        <w:rPr>
          <w:rFonts w:hint="eastAsia" w:ascii="宋体" w:eastAsia="宋体"/>
          <w:color w:val="231F20"/>
          <w:spacing w:val="-5"/>
          <w:sz w:val="20"/>
        </w:rPr>
        <w:t>气候变化正在给环境带来巨大影响。</w:t>
      </w:r>
    </w:p>
    <w:p w14:paraId="68674BDC">
      <w:pPr>
        <w:pStyle w:val="11"/>
        <w:spacing w:before="3"/>
        <w:rPr>
          <w:rFonts w:ascii="宋体"/>
          <w:sz w:val="24"/>
        </w:rPr>
      </w:pPr>
    </w:p>
    <w:p w14:paraId="722FC1C6">
      <w:pPr>
        <w:numPr>
          <w:ilvl w:val="0"/>
          <w:numId w:val="121"/>
        </w:numPr>
        <w:tabs>
          <w:tab w:val="left" w:pos="1700"/>
        </w:tabs>
        <w:spacing w:before="0" w:line="235" w:lineRule="auto"/>
        <w:ind w:left="1700" w:right="1188" w:hanging="341"/>
        <w:jc w:val="left"/>
        <w:rPr>
          <w:rFonts w:hint="eastAsia" w:ascii="宋体" w:eastAsia="宋体"/>
          <w:sz w:val="20"/>
        </w:rPr>
      </w:pPr>
      <w:r>
        <w:rPr>
          <w:rFonts w:ascii="Tahoma" w:eastAsia="Tahoma"/>
          <w:b/>
          <w:color w:val="231F20"/>
          <w:w w:val="90"/>
          <w:sz w:val="24"/>
        </w:rPr>
        <w:t xml:space="preserve">It spoke words of encouragement to the deepest part of my being. </w:t>
      </w:r>
      <w:r>
        <w:rPr>
          <w:rFonts w:hint="eastAsia" w:ascii="宋体" w:eastAsia="宋体"/>
          <w:color w:val="231F20"/>
          <w:w w:val="90"/>
          <w:position w:val="2"/>
          <w:sz w:val="20"/>
        </w:rPr>
        <w:t>它（音乐）使我的内</w:t>
      </w:r>
      <w:r>
        <w:rPr>
          <w:rFonts w:hint="eastAsia" w:ascii="宋体" w:eastAsia="宋体"/>
          <w:color w:val="231F20"/>
          <w:spacing w:val="-2"/>
          <w:sz w:val="20"/>
        </w:rPr>
        <w:t>心深受鼓舞。</w:t>
      </w:r>
    </w:p>
    <w:p w14:paraId="6F7951B5">
      <w:pPr>
        <w:pStyle w:val="11"/>
        <w:spacing w:before="2"/>
        <w:rPr>
          <w:rFonts w:ascii="宋体"/>
          <w:sz w:val="19"/>
        </w:rPr>
      </w:pPr>
    </w:p>
    <w:p w14:paraId="461C3BDB">
      <w:pPr>
        <w:spacing w:before="0"/>
        <w:ind w:left="2100" w:right="0" w:firstLine="0"/>
        <w:jc w:val="left"/>
        <w:rPr>
          <w:rFonts w:hint="eastAsia" w:ascii="宋体" w:hAnsi="宋体" w:eastAsia="宋体"/>
          <w:sz w:val="20"/>
        </w:rPr>
      </w:pPr>
      <w:r>
        <w:rPr>
          <w:color w:val="231F20"/>
          <w:spacing w:val="-2"/>
          <w:sz w:val="20"/>
        </w:rPr>
        <w:t>being</w:t>
      </w:r>
      <w:r>
        <w:rPr>
          <w:color w:val="231F20"/>
          <w:spacing w:val="-13"/>
          <w:sz w:val="20"/>
        </w:rPr>
        <w:t xml:space="preserve"> </w:t>
      </w:r>
      <w:r>
        <w:rPr>
          <w:rFonts w:hint="eastAsia" w:ascii="宋体" w:hAnsi="宋体" w:eastAsia="宋体"/>
          <w:color w:val="231F20"/>
          <w:spacing w:val="-9"/>
          <w:sz w:val="20"/>
        </w:rPr>
        <w:t>在这里指“身心，思想感情”。如：</w:t>
      </w:r>
    </w:p>
    <w:p w14:paraId="0AFCE1AA">
      <w:pPr>
        <w:spacing w:before="24" w:line="261" w:lineRule="auto"/>
        <w:ind w:left="1700" w:right="1187" w:firstLine="400"/>
        <w:jc w:val="left"/>
        <w:rPr>
          <w:rFonts w:hint="eastAsia" w:ascii="宋体" w:eastAsia="宋体"/>
          <w:sz w:val="20"/>
        </w:rPr>
      </w:pPr>
      <w:r>
        <w:rPr>
          <w:color w:val="231F20"/>
          <w:sz w:val="20"/>
        </w:rPr>
        <w:t xml:space="preserve">The woman loved her dancing career with her whole being. </w:t>
      </w:r>
      <w:r>
        <w:rPr>
          <w:rFonts w:hint="eastAsia" w:ascii="宋体" w:eastAsia="宋体"/>
          <w:color w:val="231F20"/>
          <w:sz w:val="20"/>
        </w:rPr>
        <w:t>那个女子全身心地热爱着自己的舞蹈</w:t>
      </w:r>
      <w:r>
        <w:rPr>
          <w:rFonts w:hint="eastAsia" w:ascii="宋体" w:eastAsia="宋体"/>
          <w:color w:val="231F20"/>
          <w:spacing w:val="-4"/>
          <w:sz w:val="20"/>
        </w:rPr>
        <w:t>事业。</w:t>
      </w:r>
    </w:p>
    <w:p w14:paraId="463FB3FE">
      <w:pPr>
        <w:spacing w:before="1"/>
        <w:ind w:left="2100" w:right="0" w:firstLine="0"/>
        <w:jc w:val="left"/>
        <w:rPr>
          <w:rFonts w:hint="eastAsia" w:ascii="宋体" w:eastAsia="宋体"/>
          <w:sz w:val="20"/>
        </w:rPr>
      </w:pPr>
      <w:r>
        <w:rPr>
          <w:color w:val="231F20"/>
          <w:spacing w:val="-2"/>
          <w:sz w:val="20"/>
        </w:rPr>
        <w:t>The</w:t>
      </w:r>
      <w:r>
        <w:rPr>
          <w:color w:val="231F20"/>
          <w:spacing w:val="-9"/>
          <w:sz w:val="20"/>
        </w:rPr>
        <w:t xml:space="preserve"> </w:t>
      </w:r>
      <w:r>
        <w:rPr>
          <w:color w:val="231F20"/>
          <w:spacing w:val="-2"/>
          <w:sz w:val="20"/>
        </w:rPr>
        <w:t>whole</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his</w:t>
      </w:r>
      <w:r>
        <w:rPr>
          <w:color w:val="231F20"/>
          <w:spacing w:val="-8"/>
          <w:sz w:val="20"/>
        </w:rPr>
        <w:t xml:space="preserve"> </w:t>
      </w:r>
      <w:r>
        <w:rPr>
          <w:color w:val="231F20"/>
          <w:spacing w:val="-2"/>
          <w:sz w:val="20"/>
        </w:rPr>
        <w:t>being</w:t>
      </w:r>
      <w:r>
        <w:rPr>
          <w:color w:val="231F20"/>
          <w:spacing w:val="-9"/>
          <w:sz w:val="20"/>
        </w:rPr>
        <w:t xml:space="preserve"> </w:t>
      </w:r>
      <w:r>
        <w:rPr>
          <w:color w:val="231F20"/>
          <w:spacing w:val="-2"/>
          <w:sz w:val="20"/>
        </w:rPr>
        <w:t>had</w:t>
      </w:r>
      <w:r>
        <w:rPr>
          <w:color w:val="231F20"/>
          <w:spacing w:val="-9"/>
          <w:sz w:val="20"/>
        </w:rPr>
        <w:t xml:space="preserve"> </w:t>
      </w:r>
      <w:r>
        <w:rPr>
          <w:color w:val="231F20"/>
          <w:spacing w:val="-2"/>
          <w:sz w:val="20"/>
        </w:rPr>
        <w:t>been</w:t>
      </w:r>
      <w:r>
        <w:rPr>
          <w:color w:val="231F20"/>
          <w:spacing w:val="-9"/>
          <w:sz w:val="20"/>
        </w:rPr>
        <w:t xml:space="preserve"> </w:t>
      </w:r>
      <w:r>
        <w:rPr>
          <w:color w:val="231F20"/>
          <w:spacing w:val="-2"/>
          <w:sz w:val="20"/>
        </w:rPr>
        <w:t>taken</w:t>
      </w:r>
      <w:r>
        <w:rPr>
          <w:color w:val="231F20"/>
          <w:spacing w:val="-8"/>
          <w:sz w:val="20"/>
        </w:rPr>
        <w:t xml:space="preserve"> </w:t>
      </w:r>
      <w:r>
        <w:rPr>
          <w:color w:val="231F20"/>
          <w:spacing w:val="-2"/>
          <w:sz w:val="20"/>
        </w:rPr>
        <w:t>over</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fear</w:t>
      </w:r>
      <w:r>
        <w:rPr>
          <w:color w:val="231F20"/>
          <w:spacing w:val="-5"/>
          <w:sz w:val="20"/>
        </w:rPr>
        <w:t xml:space="preserve">. </w:t>
      </w:r>
      <w:r>
        <w:rPr>
          <w:rFonts w:hint="eastAsia" w:ascii="宋体" w:eastAsia="宋体"/>
          <w:color w:val="231F20"/>
          <w:spacing w:val="-3"/>
          <w:sz w:val="20"/>
        </w:rPr>
        <w:t>他的身心充满恐惧。</w:t>
      </w:r>
    </w:p>
    <w:p w14:paraId="22621A8B">
      <w:pPr>
        <w:pStyle w:val="11"/>
        <w:spacing w:before="10"/>
        <w:rPr>
          <w:rFonts w:ascii="宋体"/>
          <w:sz w:val="23"/>
        </w:rPr>
      </w:pPr>
    </w:p>
    <w:p w14:paraId="147F1748">
      <w:pPr>
        <w:numPr>
          <w:ilvl w:val="0"/>
          <w:numId w:val="121"/>
        </w:numPr>
        <w:tabs>
          <w:tab w:val="left" w:pos="1700"/>
        </w:tabs>
        <w:spacing w:before="0"/>
        <w:ind w:left="1700" w:right="0" w:hanging="340"/>
        <w:jc w:val="left"/>
        <w:rPr>
          <w:rFonts w:hint="eastAsia" w:ascii="宋体" w:eastAsia="宋体"/>
          <w:sz w:val="20"/>
        </w:rPr>
      </w:pPr>
      <w:r>
        <w:rPr>
          <w:rFonts w:ascii="Tahoma" w:eastAsia="Tahoma"/>
          <w:b/>
          <w:color w:val="231F20"/>
          <w:w w:val="90"/>
          <w:sz w:val="24"/>
        </w:rPr>
        <w:t>rhetorical</w:t>
      </w:r>
      <w:r>
        <w:rPr>
          <w:rFonts w:ascii="Tahoma" w:eastAsia="Tahoma"/>
          <w:b/>
          <w:color w:val="231F20"/>
          <w:spacing w:val="31"/>
          <w:sz w:val="24"/>
        </w:rPr>
        <w:t xml:space="preserve"> </w:t>
      </w:r>
      <w:r>
        <w:rPr>
          <w:rFonts w:ascii="Tahoma" w:eastAsia="Tahoma"/>
          <w:b/>
          <w:color w:val="231F20"/>
          <w:w w:val="90"/>
          <w:sz w:val="24"/>
        </w:rPr>
        <w:t>devices</w:t>
      </w:r>
      <w:r>
        <w:rPr>
          <w:rFonts w:ascii="Tahoma" w:eastAsia="Tahoma"/>
          <w:b/>
          <w:color w:val="231F20"/>
          <w:spacing w:val="21"/>
          <w:sz w:val="24"/>
        </w:rPr>
        <w:t xml:space="preserve"> </w:t>
      </w:r>
      <w:r>
        <w:rPr>
          <w:rFonts w:hint="eastAsia" w:ascii="宋体" w:eastAsia="宋体"/>
          <w:color w:val="231F20"/>
          <w:spacing w:val="-3"/>
          <w:w w:val="90"/>
          <w:position w:val="2"/>
          <w:sz w:val="20"/>
        </w:rPr>
        <w:t>修辞手法</w:t>
      </w:r>
    </w:p>
    <w:p w14:paraId="16010A8D">
      <w:pPr>
        <w:spacing w:before="216"/>
        <w:ind w:left="2100" w:right="0" w:firstLine="0"/>
        <w:jc w:val="left"/>
        <w:rPr>
          <w:rFonts w:hint="eastAsia" w:ascii="宋体" w:eastAsia="宋体"/>
          <w:sz w:val="20"/>
        </w:rPr>
      </w:pPr>
      <w:r>
        <w:rPr>
          <w:color w:val="231F20"/>
          <w:spacing w:val="-2"/>
          <w:sz w:val="20"/>
        </w:rPr>
        <w:t>simile</w:t>
      </w:r>
      <w:r>
        <w:rPr>
          <w:color w:val="231F20"/>
          <w:spacing w:val="-20"/>
          <w:sz w:val="20"/>
        </w:rPr>
        <w:t xml:space="preserve"> </w:t>
      </w:r>
      <w:r>
        <w:rPr>
          <w:rFonts w:hint="eastAsia" w:ascii="宋体" w:eastAsia="宋体"/>
          <w:color w:val="231F20"/>
          <w:spacing w:val="-2"/>
          <w:sz w:val="20"/>
        </w:rPr>
        <w:t>明喻：比喻的一种。用</w:t>
      </w:r>
      <w:r>
        <w:rPr>
          <w:color w:val="231F20"/>
          <w:spacing w:val="-2"/>
          <w:sz w:val="20"/>
        </w:rPr>
        <w:t>like</w:t>
      </w:r>
      <w:r>
        <w:rPr>
          <w:color w:val="231F20"/>
          <w:spacing w:val="-19"/>
          <w:sz w:val="20"/>
        </w:rPr>
        <w:t xml:space="preserve"> </w:t>
      </w:r>
      <w:r>
        <w:rPr>
          <w:rFonts w:hint="eastAsia" w:ascii="宋体" w:eastAsia="宋体"/>
          <w:color w:val="231F20"/>
          <w:spacing w:val="-2"/>
          <w:sz w:val="20"/>
        </w:rPr>
        <w:t>或者</w:t>
      </w:r>
      <w:r>
        <w:rPr>
          <w:color w:val="231F20"/>
          <w:spacing w:val="-2"/>
          <w:sz w:val="20"/>
        </w:rPr>
        <w:t>as</w:t>
      </w:r>
      <w:r>
        <w:rPr>
          <w:color w:val="231F20"/>
          <w:spacing w:val="26"/>
          <w:sz w:val="20"/>
        </w:rPr>
        <w:t xml:space="preserve"> </w:t>
      </w:r>
      <w:r>
        <w:rPr>
          <w:rFonts w:hint="eastAsia" w:ascii="宋体" w:eastAsia="宋体"/>
          <w:color w:val="231F20"/>
          <w:spacing w:val="-3"/>
          <w:sz w:val="20"/>
        </w:rPr>
        <w:t>将某物与另一物作比较。如：</w:t>
      </w:r>
    </w:p>
    <w:p w14:paraId="21BFDA6C">
      <w:pPr>
        <w:spacing w:before="24"/>
        <w:ind w:left="2100" w:right="0" w:firstLine="0"/>
        <w:jc w:val="left"/>
        <w:rPr>
          <w:rFonts w:hint="eastAsia" w:ascii="宋体" w:eastAsia="宋体"/>
          <w:sz w:val="20"/>
        </w:rPr>
      </w:pPr>
      <w:r>
        <w:rPr>
          <w:color w:val="231F20"/>
          <w:spacing w:val="-2"/>
          <w:sz w:val="20"/>
        </w:rPr>
        <w:t>Her</w:t>
      </w:r>
      <w:r>
        <w:rPr>
          <w:color w:val="231F20"/>
          <w:spacing w:val="-7"/>
          <w:sz w:val="20"/>
        </w:rPr>
        <w:t xml:space="preserve"> </w:t>
      </w:r>
      <w:r>
        <w:rPr>
          <w:color w:val="231F20"/>
          <w:spacing w:val="-2"/>
          <w:sz w:val="20"/>
        </w:rPr>
        <w:t>eyes</w:t>
      </w:r>
      <w:r>
        <w:rPr>
          <w:color w:val="231F20"/>
          <w:spacing w:val="-7"/>
          <w:sz w:val="20"/>
        </w:rPr>
        <w:t xml:space="preserve"> </w:t>
      </w:r>
      <w:r>
        <w:rPr>
          <w:color w:val="231F20"/>
          <w:spacing w:val="-2"/>
          <w:sz w:val="20"/>
        </w:rPr>
        <w:t>twinkled</w:t>
      </w:r>
      <w:r>
        <w:rPr>
          <w:color w:val="231F20"/>
          <w:spacing w:val="-6"/>
          <w:sz w:val="20"/>
        </w:rPr>
        <w:t xml:space="preserve"> </w:t>
      </w:r>
      <w:r>
        <w:rPr>
          <w:color w:val="231F20"/>
          <w:spacing w:val="-2"/>
          <w:sz w:val="20"/>
        </w:rPr>
        <w:t>like</w:t>
      </w:r>
      <w:r>
        <w:rPr>
          <w:color w:val="231F20"/>
          <w:spacing w:val="-7"/>
          <w:sz w:val="20"/>
        </w:rPr>
        <w:t xml:space="preserve"> </w:t>
      </w:r>
      <w:r>
        <w:rPr>
          <w:color w:val="231F20"/>
          <w:spacing w:val="-2"/>
          <w:sz w:val="20"/>
        </w:rPr>
        <w:t>stars.</w:t>
      </w:r>
      <w:r>
        <w:rPr>
          <w:color w:val="231F20"/>
          <w:spacing w:val="-6"/>
          <w:sz w:val="20"/>
        </w:rPr>
        <w:t xml:space="preserve"> </w:t>
      </w:r>
      <w:r>
        <w:rPr>
          <w:rFonts w:hint="eastAsia" w:ascii="宋体" w:eastAsia="宋体"/>
          <w:color w:val="231F20"/>
          <w:spacing w:val="-3"/>
          <w:sz w:val="20"/>
        </w:rPr>
        <w:t>她的眼睛像星星一样一眨一眨的。</w:t>
      </w:r>
    </w:p>
    <w:p w14:paraId="6AA0FB1D">
      <w:pPr>
        <w:pStyle w:val="11"/>
        <w:spacing w:before="9"/>
        <w:rPr>
          <w:rFonts w:ascii="宋体"/>
          <w:sz w:val="23"/>
        </w:rPr>
      </w:pPr>
    </w:p>
    <w:p w14:paraId="73B0ED31">
      <w:pPr>
        <w:spacing w:before="0" w:line="261" w:lineRule="auto"/>
        <w:ind w:left="1700" w:right="1184" w:firstLine="400"/>
        <w:jc w:val="left"/>
        <w:rPr>
          <w:rFonts w:hint="eastAsia" w:ascii="宋体" w:eastAsia="宋体"/>
          <w:sz w:val="20"/>
        </w:rPr>
      </w:pPr>
      <w:r>
        <w:rPr>
          <w:color w:val="231F20"/>
          <w:sz w:val="20"/>
        </w:rPr>
        <w:t>metaphor</w:t>
      </w:r>
      <w:r>
        <w:rPr>
          <w:color w:val="231F20"/>
          <w:spacing w:val="-29"/>
          <w:sz w:val="20"/>
        </w:rPr>
        <w:t xml:space="preserve"> </w:t>
      </w:r>
      <w:r>
        <w:rPr>
          <w:rFonts w:hint="eastAsia" w:ascii="宋体" w:eastAsia="宋体"/>
          <w:color w:val="231F20"/>
          <w:sz w:val="20"/>
        </w:rPr>
        <w:t>隐喻：比喻的一种。其本体和喻体的关系，比明喻更为紧密。明喻在形式上只是相类关</w:t>
      </w:r>
      <w:r>
        <w:rPr>
          <w:rFonts w:hint="eastAsia" w:ascii="宋体" w:eastAsia="宋体"/>
          <w:color w:val="231F20"/>
          <w:spacing w:val="-2"/>
          <w:sz w:val="20"/>
        </w:rPr>
        <w:t>系，隐喻在形式上却是相合的关系。如：</w:t>
      </w:r>
    </w:p>
    <w:p w14:paraId="7EF7585D">
      <w:pPr>
        <w:spacing w:before="15"/>
        <w:ind w:left="2100" w:right="0" w:firstLine="0"/>
        <w:jc w:val="left"/>
        <w:rPr>
          <w:sz w:val="20"/>
        </w:rPr>
      </w:pPr>
      <w:r>
        <w:rPr>
          <w:color w:val="231F20"/>
          <w:sz w:val="20"/>
        </w:rPr>
        <w:t>All</w:t>
      </w:r>
      <w:r>
        <w:rPr>
          <w:color w:val="231F20"/>
          <w:spacing w:val="-10"/>
          <w:sz w:val="20"/>
        </w:rPr>
        <w:t xml:space="preserve"> </w:t>
      </w:r>
      <w:r>
        <w:rPr>
          <w:color w:val="231F20"/>
          <w:sz w:val="20"/>
        </w:rPr>
        <w:t>the</w:t>
      </w:r>
      <w:r>
        <w:rPr>
          <w:color w:val="231F20"/>
          <w:spacing w:val="-9"/>
          <w:sz w:val="20"/>
        </w:rPr>
        <w:t xml:space="preserve"> </w:t>
      </w:r>
      <w:r>
        <w:rPr>
          <w:color w:val="231F20"/>
          <w:sz w:val="20"/>
        </w:rPr>
        <w:t>world’s</w:t>
      </w:r>
      <w:r>
        <w:rPr>
          <w:color w:val="231F20"/>
          <w:spacing w:val="-9"/>
          <w:sz w:val="20"/>
        </w:rPr>
        <w:t xml:space="preserve"> </w:t>
      </w:r>
      <w:r>
        <w:rPr>
          <w:color w:val="231F20"/>
          <w:sz w:val="20"/>
        </w:rPr>
        <w:t>a</w:t>
      </w:r>
      <w:r>
        <w:rPr>
          <w:color w:val="231F20"/>
          <w:spacing w:val="-9"/>
          <w:sz w:val="20"/>
        </w:rPr>
        <w:t xml:space="preserve"> </w:t>
      </w:r>
      <w:r>
        <w:rPr>
          <w:color w:val="231F20"/>
          <w:sz w:val="20"/>
        </w:rPr>
        <w:t>stage.</w:t>
      </w:r>
      <w:r>
        <w:rPr>
          <w:color w:val="231F20"/>
          <w:spacing w:val="37"/>
          <w:sz w:val="20"/>
        </w:rPr>
        <w:t xml:space="preserve"> </w:t>
      </w:r>
      <w:r>
        <w:rPr>
          <w:color w:val="231F20"/>
          <w:sz w:val="20"/>
        </w:rPr>
        <w:t>—</w:t>
      </w:r>
      <w:r>
        <w:rPr>
          <w:color w:val="231F20"/>
          <w:spacing w:val="-2"/>
          <w:sz w:val="20"/>
        </w:rPr>
        <w:t>Shakespeare</w:t>
      </w:r>
    </w:p>
    <w:p w14:paraId="30BB4733">
      <w:pPr>
        <w:spacing w:before="37"/>
        <w:ind w:left="2100" w:right="0" w:firstLine="0"/>
        <w:jc w:val="left"/>
        <w:rPr>
          <w:rFonts w:hint="eastAsia" w:ascii="宋体" w:hAnsi="宋体" w:eastAsia="宋体"/>
          <w:sz w:val="20"/>
        </w:rPr>
      </w:pPr>
      <w:r>
        <w:rPr>
          <w:rFonts w:hint="eastAsia" w:ascii="宋体" w:hAnsi="宋体" w:eastAsia="宋体"/>
          <w:color w:val="231F20"/>
          <w:sz w:val="20"/>
        </w:rPr>
        <w:t>整个世界就是一座舞台。</w:t>
      </w:r>
      <w:r>
        <w:rPr>
          <w:rFonts w:ascii="Times New Roman" w:hAnsi="Times New Roman" w:eastAsia="Times New Roman"/>
          <w:color w:val="231F20"/>
          <w:sz w:val="20"/>
        </w:rPr>
        <w:t>——</w:t>
      </w:r>
      <w:r>
        <w:rPr>
          <w:rFonts w:hint="eastAsia" w:ascii="宋体" w:hAnsi="宋体" w:eastAsia="宋体"/>
          <w:color w:val="231F20"/>
          <w:spacing w:val="-3"/>
          <w:sz w:val="20"/>
        </w:rPr>
        <w:t>莎士比亚</w:t>
      </w:r>
    </w:p>
    <w:p w14:paraId="5DB30C98">
      <w:pPr>
        <w:pStyle w:val="11"/>
        <w:spacing w:before="8"/>
        <w:rPr>
          <w:rFonts w:ascii="宋体"/>
          <w:sz w:val="23"/>
        </w:rPr>
      </w:pPr>
    </w:p>
    <w:p w14:paraId="44E4351B">
      <w:pPr>
        <w:spacing w:before="1" w:line="261" w:lineRule="auto"/>
        <w:ind w:left="1700" w:right="1189" w:firstLine="400"/>
        <w:jc w:val="left"/>
        <w:rPr>
          <w:rFonts w:hint="eastAsia" w:ascii="宋体" w:eastAsia="宋体"/>
          <w:sz w:val="20"/>
        </w:rPr>
      </w:pPr>
      <w:r>
        <w:rPr>
          <w:color w:val="231F20"/>
          <w:sz w:val="20"/>
        </w:rPr>
        <w:t>quote</w:t>
      </w:r>
      <w:r>
        <w:rPr>
          <w:color w:val="231F20"/>
          <w:spacing w:val="-30"/>
          <w:sz w:val="20"/>
        </w:rPr>
        <w:t xml:space="preserve"> </w:t>
      </w:r>
      <w:r>
        <w:rPr>
          <w:rFonts w:hint="eastAsia" w:ascii="宋体" w:eastAsia="宋体"/>
          <w:color w:val="231F20"/>
          <w:sz w:val="20"/>
        </w:rPr>
        <w:t>引用：话语或文章中运用现成的语句或典故来表达意思，一般在所引用的原文部分用双引号</w:t>
      </w:r>
      <w:r>
        <w:rPr>
          <w:rFonts w:hint="eastAsia" w:ascii="宋体" w:eastAsia="宋体"/>
          <w:color w:val="231F20"/>
          <w:spacing w:val="-2"/>
          <w:sz w:val="20"/>
        </w:rPr>
        <w:t>来标示。如：</w:t>
      </w:r>
    </w:p>
    <w:p w14:paraId="1EE3E881">
      <w:pPr>
        <w:spacing w:before="3" w:line="261" w:lineRule="auto"/>
        <w:ind w:left="1700" w:right="1188" w:firstLine="400"/>
        <w:jc w:val="left"/>
        <w:rPr>
          <w:rFonts w:hint="eastAsia" w:ascii="宋体" w:hAnsi="宋体" w:eastAsia="宋体"/>
          <w:sz w:val="20"/>
        </w:rPr>
      </w:pPr>
      <w:r>
        <w:rPr>
          <w:color w:val="231F20"/>
          <w:sz w:val="20"/>
        </w:rPr>
        <w:t>As</w:t>
      </w:r>
      <w:r>
        <w:rPr>
          <w:color w:val="231F20"/>
          <w:spacing w:val="-9"/>
          <w:sz w:val="20"/>
        </w:rPr>
        <w:t xml:space="preserve"> </w:t>
      </w:r>
      <w:r>
        <w:rPr>
          <w:color w:val="231F20"/>
          <w:sz w:val="20"/>
        </w:rPr>
        <w:t>an</w:t>
      </w:r>
      <w:r>
        <w:rPr>
          <w:color w:val="231F20"/>
          <w:spacing w:val="-9"/>
          <w:sz w:val="20"/>
        </w:rPr>
        <w:t xml:space="preserve"> </w:t>
      </w:r>
      <w:r>
        <w:rPr>
          <w:color w:val="231F20"/>
          <w:sz w:val="20"/>
        </w:rPr>
        <w:t>old</w:t>
      </w:r>
      <w:r>
        <w:rPr>
          <w:color w:val="231F20"/>
          <w:spacing w:val="-9"/>
          <w:sz w:val="20"/>
        </w:rPr>
        <w:t xml:space="preserve"> </w:t>
      </w:r>
      <w:r>
        <w:rPr>
          <w:color w:val="231F20"/>
          <w:sz w:val="20"/>
        </w:rPr>
        <w:t>saying</w:t>
      </w:r>
      <w:r>
        <w:rPr>
          <w:color w:val="231F20"/>
          <w:spacing w:val="-9"/>
          <w:sz w:val="20"/>
        </w:rPr>
        <w:t xml:space="preserve"> </w:t>
      </w:r>
      <w:r>
        <w:rPr>
          <w:color w:val="231F20"/>
          <w:sz w:val="20"/>
        </w:rPr>
        <w:t>goes,</w:t>
      </w:r>
      <w:r>
        <w:rPr>
          <w:color w:val="231F20"/>
          <w:spacing w:val="-4"/>
          <w:sz w:val="20"/>
        </w:rPr>
        <w:t xml:space="preserve"> “</w:t>
      </w:r>
      <w:r>
        <w:rPr>
          <w:color w:val="231F20"/>
          <w:sz w:val="20"/>
        </w:rPr>
        <w:t>A</w:t>
      </w:r>
      <w:r>
        <w:rPr>
          <w:color w:val="231F20"/>
          <w:spacing w:val="-9"/>
          <w:sz w:val="20"/>
        </w:rPr>
        <w:t xml:space="preserve"> </w:t>
      </w:r>
      <w:r>
        <w:rPr>
          <w:color w:val="231F20"/>
          <w:sz w:val="20"/>
        </w:rPr>
        <w:t>friend</w:t>
      </w:r>
      <w:r>
        <w:rPr>
          <w:color w:val="231F20"/>
          <w:spacing w:val="-9"/>
          <w:sz w:val="20"/>
        </w:rPr>
        <w:t xml:space="preserve"> </w:t>
      </w:r>
      <w:r>
        <w:rPr>
          <w:color w:val="231F20"/>
          <w:sz w:val="20"/>
        </w:rPr>
        <w:t>in</w:t>
      </w:r>
      <w:r>
        <w:rPr>
          <w:color w:val="231F20"/>
          <w:spacing w:val="-9"/>
          <w:sz w:val="20"/>
        </w:rPr>
        <w:t xml:space="preserve"> </w:t>
      </w:r>
      <w:r>
        <w:rPr>
          <w:color w:val="231F20"/>
          <w:sz w:val="20"/>
        </w:rPr>
        <w:t>need</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9"/>
          <w:sz w:val="20"/>
        </w:rPr>
        <w:t xml:space="preserve"> </w:t>
      </w:r>
      <w:r>
        <w:rPr>
          <w:color w:val="231F20"/>
          <w:sz w:val="20"/>
        </w:rPr>
        <w:t>friend</w:t>
      </w:r>
      <w:r>
        <w:rPr>
          <w:color w:val="231F20"/>
          <w:spacing w:val="-9"/>
          <w:sz w:val="20"/>
        </w:rPr>
        <w:t xml:space="preserve"> </w:t>
      </w:r>
      <w:r>
        <w:rPr>
          <w:color w:val="231F20"/>
          <w:sz w:val="20"/>
        </w:rPr>
        <w:t>indeed.</w:t>
      </w:r>
      <w:r>
        <w:rPr>
          <w:color w:val="231F20"/>
          <w:spacing w:val="-5"/>
          <w:sz w:val="20"/>
        </w:rPr>
        <w:t xml:space="preserve">” </w:t>
      </w:r>
      <w:r>
        <w:rPr>
          <w:rFonts w:hint="eastAsia" w:ascii="宋体" w:hAnsi="宋体" w:eastAsia="宋体"/>
          <w:color w:val="231F20"/>
          <w:spacing w:val="-1"/>
          <w:sz w:val="20"/>
        </w:rPr>
        <w:t>正如一句俗语所言：“患难朋友才是真</w:t>
      </w:r>
      <w:r>
        <w:rPr>
          <w:rFonts w:hint="eastAsia" w:ascii="宋体" w:hAnsi="宋体" w:eastAsia="宋体"/>
          <w:color w:val="231F20"/>
          <w:spacing w:val="-29"/>
          <w:sz w:val="20"/>
        </w:rPr>
        <w:t>朋友。”</w:t>
      </w:r>
    </w:p>
    <w:p w14:paraId="25151742">
      <w:pPr>
        <w:pStyle w:val="11"/>
        <w:spacing w:before="10"/>
        <w:rPr>
          <w:rFonts w:ascii="宋体"/>
          <w:sz w:val="21"/>
        </w:rPr>
      </w:pPr>
    </w:p>
    <w:p w14:paraId="62C1AE09">
      <w:pPr>
        <w:spacing w:before="0"/>
        <w:ind w:left="2100" w:right="0" w:firstLine="0"/>
        <w:jc w:val="left"/>
        <w:rPr>
          <w:rFonts w:hint="eastAsia" w:ascii="宋体" w:eastAsia="宋体"/>
          <w:sz w:val="20"/>
        </w:rPr>
      </w:pPr>
      <w:r>
        <w:rPr>
          <w:rFonts w:ascii="Tahoma" w:eastAsia="Tahoma"/>
          <w:color w:val="231F20"/>
          <w:spacing w:val="-2"/>
          <w:sz w:val="20"/>
        </w:rPr>
        <w:t>personification</w:t>
      </w:r>
      <w:r>
        <w:rPr>
          <w:rFonts w:ascii="Tahoma" w:eastAsia="Tahoma"/>
          <w:color w:val="231F20"/>
          <w:spacing w:val="10"/>
          <w:sz w:val="20"/>
        </w:rPr>
        <w:t xml:space="preserve"> </w:t>
      </w:r>
      <w:r>
        <w:rPr>
          <w:rFonts w:hint="eastAsia" w:ascii="宋体" w:eastAsia="宋体"/>
          <w:color w:val="231F20"/>
          <w:spacing w:val="-3"/>
          <w:sz w:val="20"/>
        </w:rPr>
        <w:t>拟人：把事物进行人格化。如：</w:t>
      </w:r>
    </w:p>
    <w:p w14:paraId="26DAB1E3">
      <w:pPr>
        <w:spacing w:before="38"/>
        <w:ind w:left="2100" w:right="0" w:firstLine="0"/>
        <w:jc w:val="left"/>
        <w:rPr>
          <w:sz w:val="20"/>
        </w:rPr>
      </w:pPr>
      <w:r>
        <w:rPr>
          <w:color w:val="231F20"/>
          <w:sz w:val="20"/>
        </w:rPr>
        <w:t>A</w:t>
      </w:r>
      <w:r>
        <w:rPr>
          <w:color w:val="231F20"/>
          <w:spacing w:val="-14"/>
          <w:sz w:val="20"/>
        </w:rPr>
        <w:t xml:space="preserve"> </w:t>
      </w:r>
      <w:r>
        <w:rPr>
          <w:color w:val="231F20"/>
          <w:sz w:val="20"/>
        </w:rPr>
        <w:t>lie</w:t>
      </w:r>
      <w:r>
        <w:rPr>
          <w:color w:val="231F20"/>
          <w:spacing w:val="-13"/>
          <w:sz w:val="20"/>
        </w:rPr>
        <w:t xml:space="preserve"> </w:t>
      </w:r>
      <w:r>
        <w:rPr>
          <w:color w:val="231F20"/>
          <w:sz w:val="20"/>
        </w:rPr>
        <w:t>can</w:t>
      </w:r>
      <w:r>
        <w:rPr>
          <w:color w:val="231F20"/>
          <w:spacing w:val="-13"/>
          <w:sz w:val="20"/>
        </w:rPr>
        <w:t xml:space="preserve"> </w:t>
      </w:r>
      <w:r>
        <w:rPr>
          <w:color w:val="231F20"/>
          <w:sz w:val="20"/>
        </w:rPr>
        <w:t>travel</w:t>
      </w:r>
      <w:r>
        <w:rPr>
          <w:color w:val="231F20"/>
          <w:spacing w:val="-13"/>
          <w:sz w:val="20"/>
        </w:rPr>
        <w:t xml:space="preserve"> </w:t>
      </w:r>
      <w:r>
        <w:rPr>
          <w:color w:val="231F20"/>
          <w:sz w:val="20"/>
        </w:rPr>
        <w:t>half</w:t>
      </w:r>
      <w:r>
        <w:rPr>
          <w:color w:val="231F20"/>
          <w:spacing w:val="-13"/>
          <w:sz w:val="20"/>
        </w:rPr>
        <w:t xml:space="preserve"> </w:t>
      </w:r>
      <w:r>
        <w:rPr>
          <w:color w:val="231F20"/>
          <w:sz w:val="20"/>
        </w:rPr>
        <w:t>way</w:t>
      </w:r>
      <w:r>
        <w:rPr>
          <w:color w:val="231F20"/>
          <w:spacing w:val="-13"/>
          <w:sz w:val="20"/>
        </w:rPr>
        <w:t xml:space="preserve"> </w:t>
      </w:r>
      <w:r>
        <w:rPr>
          <w:color w:val="231F20"/>
          <w:sz w:val="20"/>
        </w:rPr>
        <w:t>around</w:t>
      </w:r>
      <w:r>
        <w:rPr>
          <w:color w:val="231F20"/>
          <w:spacing w:val="-13"/>
          <w:sz w:val="20"/>
        </w:rPr>
        <w:t xml:space="preserve"> </w:t>
      </w:r>
      <w:r>
        <w:rPr>
          <w:color w:val="231F20"/>
          <w:sz w:val="20"/>
        </w:rPr>
        <w:t>the</w:t>
      </w:r>
      <w:r>
        <w:rPr>
          <w:color w:val="231F20"/>
          <w:spacing w:val="-13"/>
          <w:sz w:val="20"/>
        </w:rPr>
        <w:t xml:space="preserve"> </w:t>
      </w:r>
      <w:r>
        <w:rPr>
          <w:color w:val="231F20"/>
          <w:sz w:val="20"/>
        </w:rPr>
        <w:t>world</w:t>
      </w:r>
      <w:r>
        <w:rPr>
          <w:color w:val="231F20"/>
          <w:spacing w:val="-13"/>
          <w:sz w:val="20"/>
        </w:rPr>
        <w:t xml:space="preserve"> </w:t>
      </w:r>
      <w:r>
        <w:rPr>
          <w:color w:val="231F20"/>
          <w:sz w:val="20"/>
        </w:rPr>
        <w:t>while</w:t>
      </w:r>
      <w:r>
        <w:rPr>
          <w:color w:val="231F20"/>
          <w:spacing w:val="-13"/>
          <w:sz w:val="20"/>
        </w:rPr>
        <w:t xml:space="preserve"> </w:t>
      </w:r>
      <w:r>
        <w:rPr>
          <w:color w:val="231F20"/>
          <w:sz w:val="20"/>
        </w:rPr>
        <w:t>the</w:t>
      </w:r>
      <w:r>
        <w:rPr>
          <w:color w:val="231F20"/>
          <w:spacing w:val="-13"/>
          <w:sz w:val="20"/>
        </w:rPr>
        <w:t xml:space="preserve"> </w:t>
      </w:r>
      <w:r>
        <w:rPr>
          <w:color w:val="231F20"/>
          <w:sz w:val="20"/>
        </w:rPr>
        <w:t>truth</w:t>
      </w:r>
      <w:r>
        <w:rPr>
          <w:color w:val="231F20"/>
          <w:spacing w:val="-13"/>
          <w:sz w:val="20"/>
        </w:rPr>
        <w:t xml:space="preserve"> </w:t>
      </w:r>
      <w:r>
        <w:rPr>
          <w:color w:val="231F20"/>
          <w:sz w:val="20"/>
        </w:rPr>
        <w:t>is</w:t>
      </w:r>
      <w:r>
        <w:rPr>
          <w:color w:val="231F20"/>
          <w:spacing w:val="-13"/>
          <w:sz w:val="20"/>
        </w:rPr>
        <w:t xml:space="preserve"> </w:t>
      </w:r>
      <w:r>
        <w:rPr>
          <w:color w:val="231F20"/>
          <w:sz w:val="20"/>
        </w:rPr>
        <w:t>putting</w:t>
      </w:r>
      <w:r>
        <w:rPr>
          <w:color w:val="231F20"/>
          <w:spacing w:val="-13"/>
          <w:sz w:val="20"/>
        </w:rPr>
        <w:t xml:space="preserve"> </w:t>
      </w:r>
      <w:r>
        <w:rPr>
          <w:color w:val="231F20"/>
          <w:sz w:val="20"/>
        </w:rPr>
        <w:t>on</w:t>
      </w:r>
      <w:r>
        <w:rPr>
          <w:color w:val="231F20"/>
          <w:spacing w:val="-13"/>
          <w:sz w:val="20"/>
        </w:rPr>
        <w:t xml:space="preserve"> </w:t>
      </w:r>
      <w:r>
        <w:rPr>
          <w:color w:val="231F20"/>
          <w:sz w:val="20"/>
        </w:rPr>
        <w:t>his</w:t>
      </w:r>
      <w:r>
        <w:rPr>
          <w:color w:val="231F20"/>
          <w:spacing w:val="-13"/>
          <w:sz w:val="20"/>
        </w:rPr>
        <w:t xml:space="preserve"> </w:t>
      </w:r>
      <w:r>
        <w:rPr>
          <w:color w:val="231F20"/>
          <w:sz w:val="20"/>
        </w:rPr>
        <w:t>shoes.</w:t>
      </w:r>
      <w:r>
        <w:rPr>
          <w:color w:val="231F20"/>
          <w:spacing w:val="72"/>
          <w:sz w:val="20"/>
        </w:rPr>
        <w:t xml:space="preserve"> </w:t>
      </w:r>
      <w:r>
        <w:rPr>
          <w:color w:val="231F20"/>
          <w:sz w:val="20"/>
        </w:rPr>
        <w:t>—Mark</w:t>
      </w:r>
      <w:r>
        <w:rPr>
          <w:color w:val="231F20"/>
          <w:spacing w:val="-13"/>
          <w:sz w:val="20"/>
        </w:rPr>
        <w:t xml:space="preserve"> </w:t>
      </w:r>
      <w:r>
        <w:rPr>
          <w:color w:val="231F20"/>
          <w:spacing w:val="-2"/>
          <w:sz w:val="20"/>
        </w:rPr>
        <w:t>Twain</w:t>
      </w:r>
    </w:p>
    <w:p w14:paraId="40F18584">
      <w:pPr>
        <w:spacing w:before="36"/>
        <w:ind w:left="2100" w:right="0" w:firstLine="0"/>
        <w:jc w:val="left"/>
        <w:rPr>
          <w:rFonts w:hint="eastAsia" w:ascii="宋体" w:hAnsi="宋体" w:eastAsia="宋体"/>
          <w:sz w:val="20"/>
        </w:rPr>
      </w:pPr>
      <w:r>
        <w:rPr>
          <w:rFonts w:hint="eastAsia" w:ascii="宋体" w:hAnsi="宋体" w:eastAsia="宋体"/>
          <w:color w:val="231F20"/>
          <w:sz w:val="20"/>
        </w:rPr>
        <w:t>当真理刚刚穿上鞋子，谎言就已经走了半个世界。</w:t>
      </w:r>
      <w:r>
        <w:rPr>
          <w:rFonts w:ascii="Times New Roman" w:hAnsi="Times New Roman" w:eastAsia="Times New Roman"/>
          <w:color w:val="231F20"/>
          <w:sz w:val="20"/>
        </w:rPr>
        <w:t>——</w:t>
      </w:r>
      <w:r>
        <w:rPr>
          <w:rFonts w:hint="eastAsia" w:ascii="宋体" w:hAnsi="宋体" w:eastAsia="宋体"/>
          <w:color w:val="231F20"/>
          <w:sz w:val="20"/>
        </w:rPr>
        <w:t>马克·</w:t>
      </w:r>
      <w:r>
        <w:rPr>
          <w:rFonts w:hint="eastAsia" w:ascii="宋体" w:hAnsi="宋体" w:eastAsia="宋体"/>
          <w:color w:val="231F20"/>
          <w:spacing w:val="-5"/>
          <w:sz w:val="20"/>
        </w:rPr>
        <w:t>吐温</w:t>
      </w:r>
    </w:p>
    <w:p w14:paraId="3AC74B8E">
      <w:pPr>
        <w:spacing w:before="24"/>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你能用明喻、隐喻和拟人各写一个英文句子吗？</w:t>
      </w:r>
    </w:p>
    <w:p w14:paraId="22051231">
      <w:pPr>
        <w:pStyle w:val="11"/>
        <w:rPr>
          <w:rFonts w:ascii="宋体"/>
          <w:sz w:val="20"/>
        </w:rPr>
      </w:pPr>
    </w:p>
    <w:p w14:paraId="63737342">
      <w:pPr>
        <w:pStyle w:val="11"/>
        <w:rPr>
          <w:rFonts w:ascii="宋体"/>
          <w:sz w:val="20"/>
        </w:rPr>
      </w:pPr>
    </w:p>
    <w:p w14:paraId="45F054C2">
      <w:pPr>
        <w:pStyle w:val="11"/>
        <w:rPr>
          <w:rFonts w:ascii="宋体"/>
          <w:sz w:val="20"/>
        </w:rPr>
      </w:pPr>
    </w:p>
    <w:p w14:paraId="2523C339">
      <w:pPr>
        <w:pStyle w:val="11"/>
        <w:rPr>
          <w:rFonts w:ascii="宋体"/>
          <w:sz w:val="20"/>
        </w:rPr>
      </w:pPr>
    </w:p>
    <w:p w14:paraId="4B3C19E8">
      <w:pPr>
        <w:pStyle w:val="11"/>
        <w:rPr>
          <w:rFonts w:ascii="宋体"/>
          <w:sz w:val="20"/>
        </w:rPr>
      </w:pPr>
    </w:p>
    <w:p w14:paraId="402F1ABB">
      <w:pPr>
        <w:pStyle w:val="11"/>
        <w:rPr>
          <w:rFonts w:ascii="宋体"/>
          <w:sz w:val="20"/>
        </w:rPr>
      </w:pPr>
    </w:p>
    <w:p w14:paraId="50B1EA5C">
      <w:pPr>
        <w:pStyle w:val="11"/>
        <w:rPr>
          <w:rFonts w:ascii="宋体"/>
          <w:sz w:val="20"/>
        </w:rPr>
      </w:pPr>
    </w:p>
    <w:p w14:paraId="78D1C7DD">
      <w:pPr>
        <w:pStyle w:val="11"/>
        <w:rPr>
          <w:rFonts w:ascii="宋体"/>
          <w:sz w:val="20"/>
        </w:rPr>
      </w:pPr>
    </w:p>
    <w:p w14:paraId="6106133A">
      <w:pPr>
        <w:pStyle w:val="11"/>
        <w:rPr>
          <w:rFonts w:ascii="宋体"/>
          <w:sz w:val="20"/>
        </w:rPr>
      </w:pPr>
    </w:p>
    <w:p w14:paraId="75BB8DBE">
      <w:pPr>
        <w:pStyle w:val="11"/>
        <w:rPr>
          <w:rFonts w:ascii="宋体"/>
          <w:sz w:val="20"/>
        </w:rPr>
      </w:pPr>
    </w:p>
    <w:p w14:paraId="4FD94420">
      <w:pPr>
        <w:pStyle w:val="11"/>
        <w:spacing w:before="6"/>
        <w:rPr>
          <w:rFonts w:ascii="宋体"/>
          <w:sz w:val="29"/>
        </w:rPr>
      </w:pPr>
    </w:p>
    <w:p w14:paraId="277FA9C3">
      <w:pPr>
        <w:spacing w:before="97"/>
        <w:ind w:left="0" w:right="617" w:firstLine="0"/>
        <w:jc w:val="right"/>
        <w:rPr>
          <w:rFonts w:ascii="Tahoma"/>
          <w:sz w:val="20"/>
        </w:rPr>
      </w:pPr>
      <w:r>
        <w:rPr>
          <w:rFonts w:ascii="Tahoma"/>
          <w:color w:val="231F20"/>
          <w:spacing w:val="-5"/>
          <w:sz w:val="20"/>
        </w:rPr>
        <w:t>97</w:t>
      </w:r>
    </w:p>
    <w:p w14:paraId="09EB72B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CF48844">
      <w:pPr>
        <w:spacing w:after="0" w:line="240" w:lineRule="auto"/>
        <w:jc w:val="left"/>
        <w:rPr>
          <w:rFonts w:ascii="Tahoma"/>
          <w:sz w:val="20"/>
        </w:rPr>
        <w:sectPr>
          <w:pgSz w:w="11910" w:h="16840"/>
          <w:pgMar w:top="0" w:right="0" w:bottom="0" w:left="0" w:header="720" w:footer="720" w:gutter="0"/>
          <w:cols w:space="720" w:num="1"/>
        </w:sectPr>
      </w:pPr>
    </w:p>
    <w:p w14:paraId="120AA6FE">
      <w:pPr>
        <w:pStyle w:val="11"/>
        <w:rPr>
          <w:rFonts w:ascii="Tahoma"/>
          <w:sz w:val="20"/>
        </w:rPr>
      </w:pPr>
    </w:p>
    <w:p w14:paraId="1E29E0E8">
      <w:pPr>
        <w:pStyle w:val="11"/>
        <w:spacing w:before="7"/>
        <w:rPr>
          <w:rFonts w:ascii="Tahoma"/>
          <w:sz w:val="26"/>
        </w:rPr>
      </w:pPr>
    </w:p>
    <w:p w14:paraId="22E01FA6">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492" name="Group 4492"/>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493" name="Graphic 4493"/>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92"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7J4JOtMAAAABAQAADwAAAAAAAAABACAAAAAiAAAAZHJzL2Rvd25yZXYueG1sUEsBAhQA&#10;FAAAAAgAh07iQA/xfhFpAgAArQUAAA4AAAAAAAAAAQAgAAAAIgEAAGRycy9lMm9Eb2MueG1sUEsF&#10;BgAAAAAGAAYAWQEAAP0FAAAAAA==&#10;">
                <o:lock v:ext="edit" aspectratio="f"/>
                <v:shape id="Graphic 4493" o:spid="_x0000_s1026" o:spt="100" style="position:absolute;left:0;top:635;height:1270;width:332105;" filled="f" stroked="t" coordsize="332105,1" o:gfxdata="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7zy9rsAAADd&#10;AAAADwAAAAAAAAABACAAAAAiAAAAZHJzL2Rvd25yZXYueG1sUEsBAhQAFAAAAAgAh07iQDMvBZ47&#10;AAAAOQAAABAAAAAAAAAAAQAgAAAACgEAAGRycy9zaGFwZXhtbC54bWxQSwUGAAAAAAYABgBbAQAA&#10;tAM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459A6416">
      <w:pPr>
        <w:pStyle w:val="11"/>
        <w:rPr>
          <w:rFonts w:ascii="Tahoma"/>
          <w:sz w:val="20"/>
        </w:rPr>
      </w:pPr>
    </w:p>
    <w:p w14:paraId="47905430">
      <w:pPr>
        <w:pStyle w:val="11"/>
        <w:spacing w:before="4"/>
        <w:rPr>
          <w:rFonts w:ascii="Tahoma"/>
          <w:sz w:val="26"/>
        </w:rPr>
      </w:pPr>
    </w:p>
    <w:p w14:paraId="6A31031C">
      <w:pPr>
        <w:pStyle w:val="4"/>
        <w:spacing w:before="106"/>
        <w:ind w:right="171"/>
        <w:rPr>
          <w:rFonts w:hint="eastAsia" w:ascii="宋体" w:eastAsia="宋体"/>
          <w:b w:val="0"/>
          <w:sz w:val="36"/>
        </w:rPr>
      </w:pPr>
      <w:r>
        <w:rPr>
          <w:color w:val="231F20"/>
          <w:spacing w:val="-16"/>
        </w:rPr>
        <w:t>Grammar</w:t>
      </w:r>
      <w:r>
        <w:rPr>
          <w:color w:val="231F20"/>
          <w:spacing w:val="5"/>
        </w:rPr>
        <w:t xml:space="preserve"> </w:t>
      </w:r>
      <w:r>
        <w:rPr>
          <w:rFonts w:hint="eastAsia" w:ascii="宋体" w:eastAsia="宋体"/>
          <w:b w:val="0"/>
          <w:color w:val="231F20"/>
          <w:spacing w:val="-16"/>
          <w:position w:val="2"/>
          <w:sz w:val="36"/>
        </w:rPr>
        <w:t>语法</w:t>
      </w:r>
    </w:p>
    <w:p w14:paraId="2AE85D10">
      <w:pPr>
        <w:spacing w:before="210"/>
        <w:ind w:left="1190" w:right="0" w:firstLine="0"/>
        <w:jc w:val="left"/>
        <w:rPr>
          <w:rFonts w:hint="eastAsia" w:ascii="宋体" w:eastAsia="宋体"/>
          <w:sz w:val="22"/>
        </w:rPr>
      </w:pPr>
      <w:r>
        <w:rPr>
          <w:rFonts w:ascii="Tahoma" w:eastAsia="Tahoma"/>
          <w:b/>
          <w:color w:val="231F20"/>
          <w:w w:val="90"/>
          <w:sz w:val="35"/>
        </w:rPr>
        <w:t>I</w:t>
      </w:r>
      <w:r>
        <w:rPr>
          <w:rFonts w:ascii="Tahoma" w:eastAsia="Tahoma"/>
          <w:b/>
          <w:color w:val="231F20"/>
          <w:spacing w:val="73"/>
          <w:w w:val="150"/>
          <w:sz w:val="35"/>
        </w:rPr>
        <w:t xml:space="preserve"> </w:t>
      </w:r>
      <w:r>
        <w:rPr>
          <w:rFonts w:ascii="Tahoma" w:eastAsia="Tahoma"/>
          <w:b/>
          <w:color w:val="231F20"/>
          <w:w w:val="90"/>
          <w:sz w:val="35"/>
        </w:rPr>
        <w:t>Restrictive</w:t>
      </w:r>
      <w:r>
        <w:rPr>
          <w:rFonts w:ascii="Tahoma" w:eastAsia="Tahoma"/>
          <w:b/>
          <w:color w:val="231F20"/>
          <w:spacing w:val="-3"/>
          <w:sz w:val="35"/>
        </w:rPr>
        <w:t xml:space="preserve"> </w:t>
      </w:r>
      <w:r>
        <w:rPr>
          <w:rFonts w:ascii="Tahoma" w:eastAsia="Tahoma"/>
          <w:b/>
          <w:color w:val="231F20"/>
          <w:w w:val="90"/>
          <w:sz w:val="35"/>
        </w:rPr>
        <w:t>Relative</w:t>
      </w:r>
      <w:r>
        <w:rPr>
          <w:rFonts w:ascii="Tahoma" w:eastAsia="Tahoma"/>
          <w:b/>
          <w:color w:val="231F20"/>
          <w:spacing w:val="-2"/>
          <w:sz w:val="35"/>
        </w:rPr>
        <w:t xml:space="preserve"> </w:t>
      </w:r>
      <w:r>
        <w:rPr>
          <w:rFonts w:ascii="Tahoma" w:eastAsia="Tahoma"/>
          <w:b/>
          <w:color w:val="231F20"/>
          <w:w w:val="90"/>
          <w:sz w:val="35"/>
        </w:rPr>
        <w:t>Clauses</w:t>
      </w:r>
      <w:r>
        <w:rPr>
          <w:rFonts w:ascii="Tahoma" w:eastAsia="Tahoma"/>
          <w:b/>
          <w:color w:val="231F20"/>
          <w:spacing w:val="-23"/>
          <w:w w:val="90"/>
          <w:sz w:val="35"/>
        </w:rPr>
        <w:t xml:space="preserve"> </w:t>
      </w:r>
      <w:r>
        <w:rPr>
          <w:rFonts w:hint="eastAsia" w:ascii="宋体" w:eastAsia="宋体"/>
          <w:color w:val="231F20"/>
          <w:w w:val="90"/>
          <w:position w:val="3"/>
          <w:sz w:val="22"/>
        </w:rPr>
        <w:t>限制性定语从句</w:t>
      </w:r>
      <w:r>
        <w:rPr>
          <w:rFonts w:hint="eastAsia" w:ascii="宋体" w:eastAsia="宋体"/>
          <w:color w:val="231F20"/>
          <w:spacing w:val="-5"/>
          <w:w w:val="90"/>
          <w:position w:val="3"/>
          <w:sz w:val="22"/>
        </w:rPr>
        <w:t>（3）</w:t>
      </w:r>
    </w:p>
    <w:p w14:paraId="57BF7CA7">
      <w:pPr>
        <w:spacing w:before="270" w:line="261" w:lineRule="auto"/>
        <w:ind w:left="1590" w:right="1258" w:firstLine="0"/>
        <w:jc w:val="left"/>
        <w:rPr>
          <w:rFonts w:hint="eastAsia" w:ascii="宋体" w:hAnsi="宋体" w:eastAsia="宋体"/>
          <w:sz w:val="20"/>
        </w:rPr>
      </w:pPr>
      <w:r>
        <w:rPr>
          <w:rFonts w:hint="eastAsia" w:ascii="宋体" w:hAnsi="宋体" w:eastAsia="宋体"/>
          <w:color w:val="231F20"/>
          <w:spacing w:val="-14"/>
          <w:sz w:val="20"/>
        </w:rPr>
        <w:t>第一册介绍了定语从句的定义、功能、关系代词和关系副词的种类和用法以及“介词</w:t>
      </w:r>
      <w:r>
        <w:rPr>
          <w:rFonts w:ascii="Tahoma" w:hAnsi="Tahoma" w:eastAsia="Tahoma"/>
          <w:color w:val="231F20"/>
          <w:spacing w:val="-17"/>
          <w:sz w:val="20"/>
        </w:rPr>
        <w:t xml:space="preserve">+ </w:t>
      </w:r>
      <w:r>
        <w:rPr>
          <w:rFonts w:hint="eastAsia" w:ascii="宋体" w:hAnsi="宋体" w:eastAsia="宋体"/>
          <w:color w:val="231F20"/>
          <w:spacing w:val="-11"/>
          <w:sz w:val="20"/>
        </w:rPr>
        <w:t>关系代词”的用法。</w:t>
      </w:r>
      <w:r>
        <w:rPr>
          <w:rFonts w:hint="eastAsia" w:ascii="宋体" w:hAnsi="宋体" w:eastAsia="宋体"/>
          <w:color w:val="231F20"/>
          <w:spacing w:val="-2"/>
          <w:sz w:val="20"/>
        </w:rPr>
        <w:t>根据定语从句与先行词的关系紧密程度不同，可将定语从句分为限制性定语从句和非限制性定语从句。</w:t>
      </w:r>
    </w:p>
    <w:p w14:paraId="3165CDC4">
      <w:pPr>
        <w:spacing w:before="1" w:line="261" w:lineRule="auto"/>
        <w:ind w:left="1190" w:right="1258" w:firstLine="0"/>
        <w:jc w:val="left"/>
        <w:rPr>
          <w:rFonts w:hint="eastAsia" w:ascii="宋体" w:eastAsia="宋体"/>
          <w:sz w:val="20"/>
        </w:rPr>
      </w:pPr>
      <w:r>
        <w:rPr>
          <w:rFonts w:hint="eastAsia" w:ascii="宋体" w:eastAsia="宋体"/>
          <w:color w:val="231F20"/>
          <w:sz w:val="20"/>
        </w:rPr>
        <w:t>一般说来，限制性定语从句在意义上是先行词不可缺少的定语，如果省略，所修饰的先行词往往不明确，</w:t>
      </w:r>
      <w:r>
        <w:rPr>
          <w:rFonts w:hint="eastAsia" w:ascii="宋体" w:eastAsia="宋体"/>
          <w:color w:val="231F20"/>
          <w:spacing w:val="-9"/>
          <w:sz w:val="20"/>
        </w:rPr>
        <w:t>这种定语从句前面一般不用逗号；而非限制性定语从句往往是对先行词的附加说明，为先行词提供补充信息，</w:t>
      </w:r>
      <w:r>
        <w:rPr>
          <w:rFonts w:hint="eastAsia" w:ascii="宋体" w:eastAsia="宋体"/>
          <w:color w:val="231F20"/>
          <w:sz w:val="20"/>
        </w:rPr>
        <w:t>即使去掉，也不会影响先行词的明确性，它与主句之间通常用逗号隔开。如：</w:t>
      </w:r>
    </w:p>
    <w:p w14:paraId="0B4ECB86">
      <w:pPr>
        <w:spacing w:before="2" w:line="261" w:lineRule="auto"/>
        <w:ind w:left="1190" w:right="1356" w:firstLine="400"/>
        <w:jc w:val="left"/>
        <w:rPr>
          <w:rFonts w:hint="eastAsia" w:ascii="宋体" w:eastAsia="宋体"/>
          <w:sz w:val="20"/>
        </w:rPr>
      </w:pPr>
      <w:r>
        <w:rPr>
          <w:rFonts w:ascii="Tahoma" w:eastAsia="Tahoma"/>
          <w:color w:val="231F20"/>
          <w:sz w:val="20"/>
        </w:rPr>
        <w:t xml:space="preserve">We knew the scientist who had studied the problem. </w:t>
      </w:r>
      <w:r>
        <w:rPr>
          <w:rFonts w:hint="eastAsia" w:ascii="宋体" w:eastAsia="宋体"/>
          <w:color w:val="231F20"/>
          <w:sz w:val="20"/>
        </w:rPr>
        <w:t>我们了解那个研究过该问题的科学家。（若把从</w:t>
      </w:r>
      <w:r>
        <w:rPr>
          <w:rFonts w:hint="eastAsia" w:ascii="宋体" w:eastAsia="宋体"/>
          <w:color w:val="231F20"/>
          <w:spacing w:val="-2"/>
          <w:sz w:val="20"/>
        </w:rPr>
        <w:t>句去掉，则不明白是哪位科学家）</w:t>
      </w:r>
    </w:p>
    <w:p w14:paraId="68937D1A">
      <w:pPr>
        <w:spacing w:before="1" w:line="261" w:lineRule="auto"/>
        <w:ind w:left="1190" w:right="1358" w:firstLine="400"/>
        <w:jc w:val="left"/>
        <w:rPr>
          <w:rFonts w:hint="eastAsia" w:ascii="宋体" w:eastAsia="宋体"/>
          <w:sz w:val="20"/>
        </w:rPr>
      </w:pPr>
      <w:r>
        <w:rPr>
          <w:rFonts w:ascii="Tahoma" w:eastAsia="Tahoma"/>
          <w:color w:val="231F20"/>
          <w:sz w:val="20"/>
        </w:rPr>
        <w:t>We</w:t>
      </w:r>
      <w:r>
        <w:rPr>
          <w:rFonts w:ascii="Tahoma" w:eastAsia="Tahoma"/>
          <w:color w:val="231F20"/>
          <w:spacing w:val="-1"/>
          <w:sz w:val="20"/>
        </w:rPr>
        <w:t xml:space="preserve"> </w:t>
      </w:r>
      <w:r>
        <w:rPr>
          <w:rFonts w:ascii="Tahoma" w:eastAsia="Tahoma"/>
          <w:color w:val="231F20"/>
          <w:sz w:val="20"/>
        </w:rPr>
        <w:t>knew</w:t>
      </w:r>
      <w:r>
        <w:rPr>
          <w:rFonts w:ascii="Tahoma" w:eastAsia="Tahoma"/>
          <w:color w:val="231F20"/>
          <w:spacing w:val="-1"/>
          <w:sz w:val="20"/>
        </w:rPr>
        <w:t xml:space="preserve"> </w:t>
      </w:r>
      <w:r>
        <w:rPr>
          <w:rFonts w:ascii="Tahoma" w:eastAsia="Tahoma"/>
          <w:color w:val="231F20"/>
          <w:sz w:val="20"/>
        </w:rPr>
        <w:t>the</w:t>
      </w:r>
      <w:r>
        <w:rPr>
          <w:rFonts w:ascii="Tahoma" w:eastAsia="Tahoma"/>
          <w:color w:val="231F20"/>
          <w:spacing w:val="-1"/>
          <w:sz w:val="20"/>
        </w:rPr>
        <w:t xml:space="preserve"> </w:t>
      </w:r>
      <w:r>
        <w:rPr>
          <w:rFonts w:ascii="Tahoma" w:eastAsia="Tahoma"/>
          <w:color w:val="231F20"/>
          <w:sz w:val="20"/>
        </w:rPr>
        <w:t>physical</w:t>
      </w:r>
      <w:r>
        <w:rPr>
          <w:rFonts w:ascii="Tahoma" w:eastAsia="Tahoma"/>
          <w:color w:val="231F20"/>
          <w:spacing w:val="-1"/>
          <w:sz w:val="20"/>
        </w:rPr>
        <w:t xml:space="preserve"> </w:t>
      </w:r>
      <w:r>
        <w:rPr>
          <w:rFonts w:ascii="Tahoma" w:eastAsia="Tahoma"/>
          <w:color w:val="231F20"/>
          <w:sz w:val="20"/>
        </w:rPr>
        <w:t>scientist</w:t>
      </w:r>
      <w:r>
        <w:rPr>
          <w:rFonts w:ascii="Tahoma" w:eastAsia="Tahoma"/>
          <w:color w:val="231F20"/>
          <w:spacing w:val="-1"/>
          <w:sz w:val="20"/>
        </w:rPr>
        <w:t xml:space="preserve"> </w:t>
      </w:r>
      <w:r>
        <w:rPr>
          <w:rFonts w:ascii="Tahoma" w:eastAsia="Tahoma"/>
          <w:color w:val="231F20"/>
          <w:sz w:val="20"/>
        </w:rPr>
        <w:t>Hawkins,</w:t>
      </w:r>
      <w:r>
        <w:rPr>
          <w:rFonts w:ascii="Tahoma" w:eastAsia="Tahoma"/>
          <w:color w:val="231F20"/>
          <w:spacing w:val="-1"/>
          <w:sz w:val="20"/>
        </w:rPr>
        <w:t xml:space="preserve"> </w:t>
      </w:r>
      <w:r>
        <w:rPr>
          <w:rFonts w:ascii="Tahoma" w:eastAsia="Tahoma"/>
          <w:color w:val="231F20"/>
          <w:sz w:val="20"/>
        </w:rPr>
        <w:t>who</w:t>
      </w:r>
      <w:r>
        <w:rPr>
          <w:rFonts w:ascii="Tahoma" w:eastAsia="Tahoma"/>
          <w:color w:val="231F20"/>
          <w:spacing w:val="-1"/>
          <w:sz w:val="20"/>
        </w:rPr>
        <w:t xml:space="preserve"> </w:t>
      </w:r>
      <w:r>
        <w:rPr>
          <w:rFonts w:ascii="Tahoma" w:eastAsia="Tahoma"/>
          <w:color w:val="231F20"/>
          <w:sz w:val="20"/>
        </w:rPr>
        <w:t>had</w:t>
      </w:r>
      <w:r>
        <w:rPr>
          <w:rFonts w:ascii="Tahoma" w:eastAsia="Tahoma"/>
          <w:color w:val="231F20"/>
          <w:spacing w:val="-1"/>
          <w:sz w:val="20"/>
        </w:rPr>
        <w:t xml:space="preserve"> </w:t>
      </w:r>
      <w:r>
        <w:rPr>
          <w:rFonts w:ascii="Tahoma" w:eastAsia="Tahoma"/>
          <w:color w:val="231F20"/>
          <w:sz w:val="20"/>
        </w:rPr>
        <w:t>studied</w:t>
      </w:r>
      <w:r>
        <w:rPr>
          <w:rFonts w:ascii="Tahoma" w:eastAsia="Tahoma"/>
          <w:color w:val="231F20"/>
          <w:spacing w:val="-1"/>
          <w:sz w:val="20"/>
        </w:rPr>
        <w:t xml:space="preserve"> </w:t>
      </w:r>
      <w:r>
        <w:rPr>
          <w:rFonts w:ascii="Tahoma" w:eastAsia="Tahoma"/>
          <w:color w:val="231F20"/>
          <w:sz w:val="20"/>
        </w:rPr>
        <w:t>the</w:t>
      </w:r>
      <w:r>
        <w:rPr>
          <w:rFonts w:ascii="Tahoma" w:eastAsia="Tahoma"/>
          <w:color w:val="231F20"/>
          <w:spacing w:val="-1"/>
          <w:sz w:val="20"/>
        </w:rPr>
        <w:t xml:space="preserve"> </w:t>
      </w:r>
      <w:r>
        <w:rPr>
          <w:rFonts w:ascii="Tahoma" w:eastAsia="Tahoma"/>
          <w:color w:val="231F20"/>
          <w:sz w:val="20"/>
        </w:rPr>
        <w:t>problem.</w:t>
      </w:r>
      <w:r>
        <w:rPr>
          <w:rFonts w:ascii="Tahoma" w:eastAsia="Tahoma"/>
          <w:color w:val="231F20"/>
          <w:spacing w:val="-1"/>
          <w:sz w:val="20"/>
        </w:rPr>
        <w:t xml:space="preserve"> </w:t>
      </w:r>
      <w:r>
        <w:rPr>
          <w:rFonts w:hint="eastAsia" w:ascii="宋体" w:eastAsia="宋体"/>
          <w:color w:val="231F20"/>
          <w:sz w:val="20"/>
        </w:rPr>
        <w:t>我们了解物理科学家霍金斯，</w:t>
      </w:r>
      <w:r>
        <w:rPr>
          <w:rFonts w:hint="eastAsia" w:ascii="宋体" w:eastAsia="宋体"/>
          <w:color w:val="231F20"/>
          <w:spacing w:val="-2"/>
          <w:sz w:val="20"/>
        </w:rPr>
        <w:t>他研究过该问题。（若把从句去掉，仍然知道是哪位科学家）</w:t>
      </w:r>
    </w:p>
    <w:p w14:paraId="1B55A38E">
      <w:pPr>
        <w:spacing w:before="2"/>
        <w:ind w:left="1590" w:right="0" w:firstLine="0"/>
        <w:jc w:val="left"/>
        <w:rPr>
          <w:rFonts w:hint="eastAsia" w:ascii="宋体" w:eastAsia="宋体"/>
          <w:sz w:val="20"/>
        </w:rPr>
      </w:pPr>
      <w:r>
        <w:rPr>
          <w:rFonts w:hint="eastAsia" w:ascii="宋体" w:eastAsia="宋体"/>
          <w:color w:val="231F20"/>
          <w:spacing w:val="-1"/>
          <w:sz w:val="20"/>
        </w:rPr>
        <w:t>非限制性定语从句会在后面的册次详细介绍，本册进一步介绍有关限制性定语从句的知识。</w:t>
      </w:r>
    </w:p>
    <w:p w14:paraId="77AFF6D0">
      <w:pPr>
        <w:pStyle w:val="15"/>
        <w:numPr>
          <w:ilvl w:val="0"/>
          <w:numId w:val="122"/>
        </w:numPr>
        <w:tabs>
          <w:tab w:val="left" w:pos="1472"/>
        </w:tabs>
        <w:spacing w:before="138" w:after="0" w:line="240" w:lineRule="auto"/>
        <w:ind w:left="1472" w:right="0" w:hanging="282"/>
        <w:jc w:val="left"/>
        <w:rPr>
          <w:rFonts w:hint="eastAsia" w:ascii="宋体" w:eastAsia="宋体"/>
          <w:sz w:val="20"/>
        </w:rPr>
      </w:pPr>
      <w:r>
        <w:rPr>
          <w:rFonts w:hint="eastAsia" w:ascii="宋体" w:eastAsia="宋体"/>
          <w:color w:val="231F20"/>
          <w:spacing w:val="-24"/>
          <w:sz w:val="20"/>
        </w:rPr>
        <w:t xml:space="preserve">在 </w:t>
      </w:r>
      <w:r>
        <w:rPr>
          <w:rFonts w:ascii="Tahoma" w:eastAsia="Tahoma"/>
          <w:color w:val="231F20"/>
          <w:spacing w:val="-2"/>
          <w:sz w:val="20"/>
        </w:rPr>
        <w:t>much</w:t>
      </w:r>
      <w:r>
        <w:rPr>
          <w:rFonts w:ascii="Tahoma" w:eastAsia="Tahoma"/>
          <w:color w:val="231F20"/>
          <w:spacing w:val="-6"/>
          <w:sz w:val="20"/>
        </w:rPr>
        <w:t xml:space="preserve"> </w:t>
      </w:r>
      <w:r>
        <w:rPr>
          <w:rFonts w:hint="eastAsia" w:ascii="宋体" w:eastAsia="宋体"/>
          <w:color w:val="231F20"/>
          <w:spacing w:val="-23"/>
          <w:sz w:val="20"/>
        </w:rPr>
        <w:t xml:space="preserve">或 </w:t>
      </w:r>
      <w:r>
        <w:rPr>
          <w:color w:val="231F20"/>
          <w:spacing w:val="-2"/>
          <w:sz w:val="20"/>
        </w:rPr>
        <w:t>all</w:t>
      </w:r>
      <w:r>
        <w:rPr>
          <w:color w:val="231F20"/>
          <w:spacing w:val="1"/>
          <w:sz w:val="20"/>
        </w:rPr>
        <w:t xml:space="preserve"> </w:t>
      </w:r>
      <w:r>
        <w:rPr>
          <w:rFonts w:hint="eastAsia" w:ascii="宋体" w:eastAsia="宋体"/>
          <w:color w:val="231F20"/>
          <w:spacing w:val="-16"/>
          <w:sz w:val="20"/>
        </w:rPr>
        <w:t xml:space="preserve">后用 </w:t>
      </w:r>
      <w:r>
        <w:rPr>
          <w:color w:val="231F20"/>
          <w:spacing w:val="-2"/>
          <w:sz w:val="20"/>
        </w:rPr>
        <w:t>that</w:t>
      </w:r>
      <w:r>
        <w:rPr>
          <w:rFonts w:hint="eastAsia" w:ascii="宋体" w:eastAsia="宋体"/>
          <w:color w:val="231F20"/>
          <w:spacing w:val="-13"/>
          <w:sz w:val="20"/>
        </w:rPr>
        <w:t xml:space="preserve">，不用 </w:t>
      </w:r>
      <w:r>
        <w:rPr>
          <w:color w:val="231F20"/>
          <w:spacing w:val="-2"/>
          <w:sz w:val="20"/>
        </w:rPr>
        <w:t>which</w:t>
      </w:r>
      <w:r>
        <w:rPr>
          <w:rFonts w:hint="eastAsia" w:ascii="宋体" w:eastAsia="宋体"/>
          <w:color w:val="231F20"/>
          <w:spacing w:val="-3"/>
          <w:sz w:val="20"/>
        </w:rPr>
        <w:t>，作定语从句的宾语时可以省略。例如：</w:t>
      </w:r>
    </w:p>
    <w:p w14:paraId="3D6C991E">
      <w:pPr>
        <w:spacing w:before="22" w:line="278" w:lineRule="auto"/>
        <w:ind w:left="1473" w:right="5245" w:firstLine="0"/>
        <w:jc w:val="left"/>
        <w:rPr>
          <w:rFonts w:ascii="Tahoma"/>
          <w:sz w:val="20"/>
        </w:rPr>
      </w:pPr>
      <w:r>
        <w:rPr>
          <w:rFonts w:ascii="Tahoma"/>
          <w:color w:val="231F20"/>
          <w:spacing w:val="-2"/>
          <w:sz w:val="20"/>
        </w:rPr>
        <w:t>There</w:t>
      </w:r>
      <w:r>
        <w:rPr>
          <w:rFonts w:ascii="Tahoma"/>
          <w:color w:val="231F20"/>
          <w:spacing w:val="-14"/>
          <w:sz w:val="20"/>
        </w:rPr>
        <w:t xml:space="preserve"> </w:t>
      </w:r>
      <w:r>
        <w:rPr>
          <w:rFonts w:ascii="Tahoma"/>
          <w:color w:val="231F20"/>
          <w:spacing w:val="-2"/>
          <w:sz w:val="20"/>
        </w:rPr>
        <w:t>was</w:t>
      </w:r>
      <w:r>
        <w:rPr>
          <w:rFonts w:ascii="Tahoma"/>
          <w:color w:val="231F20"/>
          <w:spacing w:val="-14"/>
          <w:sz w:val="20"/>
        </w:rPr>
        <w:t xml:space="preserve"> </w:t>
      </w:r>
      <w:r>
        <w:rPr>
          <w:rFonts w:ascii="Tahoma"/>
          <w:color w:val="231F20"/>
          <w:spacing w:val="-2"/>
          <w:sz w:val="20"/>
        </w:rPr>
        <w:t>not</w:t>
      </w:r>
      <w:r>
        <w:rPr>
          <w:rFonts w:ascii="Tahoma"/>
          <w:color w:val="231F20"/>
          <w:spacing w:val="-13"/>
          <w:sz w:val="20"/>
        </w:rPr>
        <w:t xml:space="preserve"> </w:t>
      </w:r>
      <w:r>
        <w:rPr>
          <w:rFonts w:ascii="Tahoma"/>
          <w:color w:val="231F20"/>
          <w:spacing w:val="-2"/>
          <w:sz w:val="20"/>
        </w:rPr>
        <w:t>much</w:t>
      </w:r>
      <w:r>
        <w:rPr>
          <w:rFonts w:ascii="Tahoma"/>
          <w:color w:val="231F20"/>
          <w:spacing w:val="-14"/>
          <w:sz w:val="20"/>
        </w:rPr>
        <w:t xml:space="preserve"> </w:t>
      </w:r>
      <w:r>
        <w:rPr>
          <w:rFonts w:ascii="Tahoma"/>
          <w:color w:val="231F20"/>
          <w:spacing w:val="-2"/>
          <w:sz w:val="20"/>
        </w:rPr>
        <w:t>(that)</w:t>
      </w:r>
      <w:r>
        <w:rPr>
          <w:rFonts w:ascii="Tahoma"/>
          <w:color w:val="231F20"/>
          <w:spacing w:val="-14"/>
          <w:sz w:val="20"/>
        </w:rPr>
        <w:t xml:space="preserve"> </w:t>
      </w:r>
      <w:r>
        <w:rPr>
          <w:rFonts w:ascii="Tahoma"/>
          <w:color w:val="231F20"/>
          <w:spacing w:val="-2"/>
          <w:sz w:val="20"/>
        </w:rPr>
        <w:t>we</w:t>
      </w:r>
      <w:r>
        <w:rPr>
          <w:rFonts w:ascii="Tahoma"/>
          <w:color w:val="231F20"/>
          <w:spacing w:val="-13"/>
          <w:sz w:val="20"/>
        </w:rPr>
        <w:t xml:space="preserve"> </w:t>
      </w:r>
      <w:r>
        <w:rPr>
          <w:rFonts w:ascii="Tahoma"/>
          <w:color w:val="231F20"/>
          <w:spacing w:val="-2"/>
          <w:sz w:val="20"/>
        </w:rPr>
        <w:t>could</w:t>
      </w:r>
      <w:r>
        <w:rPr>
          <w:rFonts w:ascii="Tahoma"/>
          <w:color w:val="231F20"/>
          <w:spacing w:val="-14"/>
          <w:sz w:val="20"/>
        </w:rPr>
        <w:t xml:space="preserve"> </w:t>
      </w:r>
      <w:r>
        <w:rPr>
          <w:rFonts w:ascii="Tahoma"/>
          <w:color w:val="231F20"/>
          <w:spacing w:val="-2"/>
          <w:sz w:val="20"/>
        </w:rPr>
        <w:t>do</w:t>
      </w:r>
      <w:r>
        <w:rPr>
          <w:rFonts w:ascii="Tahoma"/>
          <w:color w:val="231F20"/>
          <w:spacing w:val="-13"/>
          <w:sz w:val="20"/>
        </w:rPr>
        <w:t xml:space="preserve"> </w:t>
      </w:r>
      <w:r>
        <w:rPr>
          <w:rFonts w:ascii="Tahoma"/>
          <w:color w:val="231F20"/>
          <w:spacing w:val="-2"/>
          <w:sz w:val="20"/>
        </w:rPr>
        <w:t>when</w:t>
      </w:r>
      <w:r>
        <w:rPr>
          <w:rFonts w:ascii="Tahoma"/>
          <w:color w:val="231F20"/>
          <w:spacing w:val="-14"/>
          <w:sz w:val="20"/>
        </w:rPr>
        <w:t xml:space="preserve"> </w:t>
      </w:r>
      <w:r>
        <w:rPr>
          <w:rFonts w:ascii="Tahoma"/>
          <w:color w:val="231F20"/>
          <w:spacing w:val="-2"/>
          <w:sz w:val="20"/>
        </w:rPr>
        <w:t>it</w:t>
      </w:r>
      <w:r>
        <w:rPr>
          <w:rFonts w:ascii="Tahoma"/>
          <w:color w:val="231F20"/>
          <w:spacing w:val="-14"/>
          <w:sz w:val="20"/>
        </w:rPr>
        <w:t xml:space="preserve"> </w:t>
      </w:r>
      <w:r>
        <w:rPr>
          <w:rFonts w:ascii="Tahoma"/>
          <w:color w:val="231F20"/>
          <w:spacing w:val="-2"/>
          <w:sz w:val="20"/>
        </w:rPr>
        <w:t>was</w:t>
      </w:r>
      <w:r>
        <w:rPr>
          <w:rFonts w:ascii="Tahoma"/>
          <w:color w:val="231F20"/>
          <w:spacing w:val="-13"/>
          <w:sz w:val="20"/>
        </w:rPr>
        <w:t xml:space="preserve"> </w:t>
      </w:r>
      <w:r>
        <w:rPr>
          <w:rFonts w:ascii="Tahoma"/>
          <w:color w:val="231F20"/>
          <w:spacing w:val="-2"/>
          <w:sz w:val="20"/>
        </w:rPr>
        <w:t xml:space="preserve">raining. </w:t>
      </w:r>
      <w:r>
        <w:rPr>
          <w:rFonts w:ascii="Tahoma"/>
          <w:color w:val="231F20"/>
          <w:sz w:val="20"/>
        </w:rPr>
        <w:t>That is all that works.</w:t>
      </w:r>
    </w:p>
    <w:p w14:paraId="184158BB">
      <w:pPr>
        <w:pStyle w:val="11"/>
        <w:spacing w:before="4"/>
        <w:rPr>
          <w:rFonts w:ascii="Tahoma"/>
          <w:sz w:val="23"/>
        </w:rPr>
      </w:pPr>
    </w:p>
    <w:p w14:paraId="28DF6E9B">
      <w:pPr>
        <w:pStyle w:val="15"/>
        <w:numPr>
          <w:ilvl w:val="0"/>
          <w:numId w:val="122"/>
        </w:numPr>
        <w:tabs>
          <w:tab w:val="left" w:pos="1472"/>
        </w:tabs>
        <w:spacing w:before="0" w:after="0" w:line="240" w:lineRule="auto"/>
        <w:ind w:left="1472" w:right="0" w:hanging="282"/>
        <w:jc w:val="left"/>
        <w:rPr>
          <w:rFonts w:hint="eastAsia" w:ascii="宋体" w:eastAsia="宋体"/>
          <w:sz w:val="20"/>
        </w:rPr>
      </w:pPr>
      <w:r>
        <w:rPr>
          <w:rFonts w:hint="eastAsia" w:ascii="宋体" w:eastAsia="宋体"/>
          <w:color w:val="231F20"/>
          <w:spacing w:val="-4"/>
          <w:sz w:val="20"/>
        </w:rPr>
        <w:t xml:space="preserve">关系代词作动词的间接宾语时，用 </w:t>
      </w:r>
      <w:r>
        <w:rPr>
          <w:color w:val="231F20"/>
          <w:sz w:val="20"/>
        </w:rPr>
        <w:t>to</w:t>
      </w:r>
      <w:r>
        <w:rPr>
          <w:color w:val="231F20"/>
          <w:spacing w:val="-12"/>
          <w:sz w:val="20"/>
        </w:rPr>
        <w:t xml:space="preserve"> </w:t>
      </w:r>
      <w:r>
        <w:rPr>
          <w:rFonts w:hint="eastAsia" w:ascii="宋体" w:eastAsia="宋体"/>
          <w:color w:val="231F20"/>
          <w:spacing w:val="-25"/>
          <w:sz w:val="20"/>
        </w:rPr>
        <w:t xml:space="preserve">或 </w:t>
      </w:r>
      <w:r>
        <w:rPr>
          <w:color w:val="231F20"/>
          <w:sz w:val="20"/>
        </w:rPr>
        <w:t>for</w:t>
      </w:r>
      <w:r>
        <w:rPr>
          <w:rFonts w:hint="eastAsia" w:ascii="宋体" w:eastAsia="宋体"/>
          <w:color w:val="231F20"/>
          <w:spacing w:val="-3"/>
          <w:sz w:val="20"/>
        </w:rPr>
        <w:t>。例如：</w:t>
      </w:r>
    </w:p>
    <w:p w14:paraId="42CE727D">
      <w:pPr>
        <w:spacing w:before="22"/>
        <w:ind w:left="1473" w:right="0" w:firstLine="0"/>
        <w:jc w:val="left"/>
        <w:rPr>
          <w:rFonts w:ascii="Tahoma" w:hAnsi="Tahoma"/>
          <w:sz w:val="20"/>
        </w:rPr>
      </w:pPr>
      <w:r>
        <w:rPr>
          <w:rFonts w:ascii="宋体" w:hAnsi="宋体"/>
          <w:color w:val="231F20"/>
          <w:spacing w:val="-4"/>
          <w:sz w:val="20"/>
        </w:rPr>
        <w:t>√</w:t>
      </w:r>
      <w:r>
        <w:rPr>
          <w:rFonts w:ascii="宋体" w:hAnsi="宋体"/>
          <w:color w:val="231F20"/>
          <w:spacing w:val="-45"/>
          <w:sz w:val="20"/>
        </w:rPr>
        <w:t xml:space="preserve"> </w:t>
      </w:r>
      <w:r>
        <w:rPr>
          <w:rFonts w:ascii="Tahoma" w:hAnsi="Tahoma"/>
          <w:color w:val="231F20"/>
          <w:spacing w:val="-4"/>
          <w:sz w:val="20"/>
        </w:rPr>
        <w:t>Who</w:t>
      </w:r>
      <w:r>
        <w:rPr>
          <w:rFonts w:ascii="Tahoma" w:hAnsi="Tahoma"/>
          <w:color w:val="231F20"/>
          <w:spacing w:val="-9"/>
          <w:sz w:val="20"/>
        </w:rPr>
        <w:t xml:space="preserve"> </w:t>
      </w:r>
      <w:r>
        <w:rPr>
          <w:rFonts w:ascii="Tahoma" w:hAnsi="Tahoma"/>
          <w:color w:val="231F20"/>
          <w:spacing w:val="-4"/>
          <w:sz w:val="20"/>
        </w:rPr>
        <w:t>is</w:t>
      </w:r>
      <w:r>
        <w:rPr>
          <w:rFonts w:ascii="Tahoma" w:hAnsi="Tahoma"/>
          <w:color w:val="231F20"/>
          <w:spacing w:val="-8"/>
          <w:sz w:val="20"/>
        </w:rPr>
        <w:t xml:space="preserve"> </w:t>
      </w:r>
      <w:r>
        <w:rPr>
          <w:rFonts w:ascii="Tahoma" w:hAnsi="Tahoma"/>
          <w:color w:val="231F20"/>
          <w:spacing w:val="-4"/>
          <w:sz w:val="20"/>
        </w:rPr>
        <w:t>the</w:t>
      </w:r>
      <w:r>
        <w:rPr>
          <w:rFonts w:ascii="Tahoma" w:hAnsi="Tahoma"/>
          <w:color w:val="231F20"/>
          <w:spacing w:val="-7"/>
          <w:sz w:val="20"/>
        </w:rPr>
        <w:t xml:space="preserve"> </w:t>
      </w:r>
      <w:r>
        <w:rPr>
          <w:rFonts w:ascii="Tahoma" w:hAnsi="Tahoma"/>
          <w:color w:val="231F20"/>
          <w:spacing w:val="-4"/>
          <w:sz w:val="20"/>
        </w:rPr>
        <w:t>girl</w:t>
      </w:r>
      <w:r>
        <w:rPr>
          <w:rFonts w:ascii="Tahoma" w:hAnsi="Tahoma"/>
          <w:color w:val="231F20"/>
          <w:spacing w:val="-8"/>
          <w:sz w:val="20"/>
        </w:rPr>
        <w:t xml:space="preserve"> </w:t>
      </w:r>
      <w:r>
        <w:rPr>
          <w:rFonts w:ascii="Tahoma" w:hAnsi="Tahoma"/>
          <w:color w:val="231F20"/>
          <w:spacing w:val="-4"/>
          <w:sz w:val="20"/>
        </w:rPr>
        <w:t>that</w:t>
      </w:r>
      <w:r>
        <w:rPr>
          <w:rFonts w:ascii="Tahoma" w:hAnsi="Tahoma"/>
          <w:color w:val="231F20"/>
          <w:spacing w:val="-8"/>
          <w:sz w:val="20"/>
        </w:rPr>
        <w:t xml:space="preserve"> </w:t>
      </w:r>
      <w:r>
        <w:rPr>
          <w:rFonts w:ascii="Tahoma" w:hAnsi="Tahoma"/>
          <w:color w:val="231F20"/>
          <w:spacing w:val="-4"/>
          <w:sz w:val="20"/>
        </w:rPr>
        <w:t>he</w:t>
      </w:r>
      <w:r>
        <w:rPr>
          <w:rFonts w:ascii="Tahoma" w:hAnsi="Tahoma"/>
          <w:color w:val="231F20"/>
          <w:spacing w:val="-8"/>
          <w:sz w:val="20"/>
        </w:rPr>
        <w:t xml:space="preserve"> </w:t>
      </w:r>
      <w:r>
        <w:rPr>
          <w:rFonts w:ascii="Tahoma" w:hAnsi="Tahoma"/>
          <w:color w:val="231F20"/>
          <w:spacing w:val="-4"/>
          <w:sz w:val="20"/>
        </w:rPr>
        <w:t>gave</w:t>
      </w:r>
      <w:r>
        <w:rPr>
          <w:rFonts w:ascii="Tahoma" w:hAnsi="Tahoma"/>
          <w:color w:val="231F20"/>
          <w:spacing w:val="-7"/>
          <w:sz w:val="20"/>
        </w:rPr>
        <w:t xml:space="preserve"> </w:t>
      </w:r>
      <w:r>
        <w:rPr>
          <w:rFonts w:ascii="Tahoma" w:hAnsi="Tahoma"/>
          <w:color w:val="231F20"/>
          <w:spacing w:val="-4"/>
          <w:sz w:val="20"/>
        </w:rPr>
        <w:t>the</w:t>
      </w:r>
      <w:r>
        <w:rPr>
          <w:rFonts w:ascii="Tahoma" w:hAnsi="Tahoma"/>
          <w:color w:val="231F20"/>
          <w:spacing w:val="-8"/>
          <w:sz w:val="20"/>
        </w:rPr>
        <w:t xml:space="preserve"> </w:t>
      </w:r>
      <w:r>
        <w:rPr>
          <w:rFonts w:ascii="Tahoma" w:hAnsi="Tahoma"/>
          <w:color w:val="231F20"/>
          <w:spacing w:val="-4"/>
          <w:sz w:val="20"/>
        </w:rPr>
        <w:t>flower</w:t>
      </w:r>
      <w:r>
        <w:rPr>
          <w:rFonts w:ascii="Tahoma" w:hAnsi="Tahoma"/>
          <w:color w:val="231F20"/>
          <w:spacing w:val="-8"/>
          <w:sz w:val="20"/>
        </w:rPr>
        <w:t xml:space="preserve"> </w:t>
      </w:r>
      <w:r>
        <w:rPr>
          <w:rFonts w:ascii="Tahoma" w:hAnsi="Tahoma"/>
          <w:color w:val="231F20"/>
          <w:spacing w:val="-5"/>
          <w:sz w:val="20"/>
        </w:rPr>
        <w:t>to?</w:t>
      </w:r>
    </w:p>
    <w:p w14:paraId="62E5538E">
      <w:pPr>
        <w:spacing w:before="24" w:line="268" w:lineRule="auto"/>
        <w:ind w:left="1473" w:right="6639" w:firstLine="0"/>
        <w:jc w:val="left"/>
        <w:rPr>
          <w:sz w:val="20"/>
        </w:rPr>
      </w:pPr>
      <w:r>
        <w:rPr>
          <w:rFonts w:hint="eastAsia" w:ascii="宋体" w:hAnsi="宋体" w:eastAsia="宋体"/>
          <w:color w:val="231F20"/>
          <w:spacing w:val="-20"/>
          <w:sz w:val="20"/>
        </w:rPr>
        <w:t xml:space="preserve">× </w:t>
      </w:r>
      <w:r>
        <w:rPr>
          <w:rFonts w:ascii="Tahoma" w:hAnsi="Tahoma" w:eastAsia="Tahoma"/>
          <w:color w:val="231F20"/>
          <w:sz w:val="20"/>
        </w:rPr>
        <w:t>Who</w:t>
      </w:r>
      <w:r>
        <w:rPr>
          <w:rFonts w:ascii="Tahoma" w:hAnsi="Tahoma" w:eastAsia="Tahoma"/>
          <w:color w:val="231F20"/>
          <w:spacing w:val="-2"/>
          <w:sz w:val="20"/>
        </w:rPr>
        <w:t xml:space="preserve"> </w:t>
      </w:r>
      <w:r>
        <w:rPr>
          <w:rFonts w:ascii="Tahoma" w:hAnsi="Tahoma" w:eastAsia="Tahoma"/>
          <w:color w:val="231F20"/>
          <w:sz w:val="20"/>
        </w:rPr>
        <w:t>is</w:t>
      </w:r>
      <w:r>
        <w:rPr>
          <w:rFonts w:ascii="Tahoma" w:hAnsi="Tahoma" w:eastAsia="Tahoma"/>
          <w:color w:val="231F20"/>
          <w:spacing w:val="-2"/>
          <w:sz w:val="20"/>
        </w:rPr>
        <w:t xml:space="preserve"> </w:t>
      </w:r>
      <w:r>
        <w:rPr>
          <w:rFonts w:ascii="Tahoma" w:hAnsi="Tahoma" w:eastAsia="Tahoma"/>
          <w:color w:val="231F20"/>
          <w:sz w:val="20"/>
        </w:rPr>
        <w:t>the</w:t>
      </w:r>
      <w:r>
        <w:rPr>
          <w:rFonts w:ascii="Tahoma" w:hAnsi="Tahoma" w:eastAsia="Tahoma"/>
          <w:color w:val="231F20"/>
          <w:spacing w:val="-2"/>
          <w:sz w:val="20"/>
        </w:rPr>
        <w:t xml:space="preserve"> </w:t>
      </w:r>
      <w:r>
        <w:rPr>
          <w:rFonts w:ascii="Tahoma" w:hAnsi="Tahoma" w:eastAsia="Tahoma"/>
          <w:color w:val="231F20"/>
          <w:sz w:val="20"/>
        </w:rPr>
        <w:t>girl</w:t>
      </w:r>
      <w:r>
        <w:rPr>
          <w:rFonts w:ascii="Tahoma" w:hAnsi="Tahoma" w:eastAsia="Tahoma"/>
          <w:color w:val="231F20"/>
          <w:spacing w:val="-2"/>
          <w:sz w:val="20"/>
        </w:rPr>
        <w:t xml:space="preserve"> </w:t>
      </w:r>
      <w:r>
        <w:rPr>
          <w:rFonts w:ascii="Tahoma" w:hAnsi="Tahoma" w:eastAsia="Tahoma"/>
          <w:color w:val="231F20"/>
          <w:sz w:val="20"/>
        </w:rPr>
        <w:t>that</w:t>
      </w:r>
      <w:r>
        <w:rPr>
          <w:rFonts w:ascii="Tahoma" w:hAnsi="Tahoma" w:eastAsia="Tahoma"/>
          <w:color w:val="231F20"/>
          <w:spacing w:val="-2"/>
          <w:sz w:val="20"/>
        </w:rPr>
        <w:t xml:space="preserve"> </w:t>
      </w:r>
      <w:r>
        <w:rPr>
          <w:rFonts w:ascii="Tahoma" w:hAnsi="Tahoma" w:eastAsia="Tahoma"/>
          <w:color w:val="231F20"/>
          <w:sz w:val="20"/>
        </w:rPr>
        <w:t>he</w:t>
      </w:r>
      <w:r>
        <w:rPr>
          <w:rFonts w:ascii="Tahoma" w:hAnsi="Tahoma" w:eastAsia="Tahoma"/>
          <w:color w:val="231F20"/>
          <w:spacing w:val="-2"/>
          <w:sz w:val="20"/>
        </w:rPr>
        <w:t xml:space="preserve"> </w:t>
      </w:r>
      <w:r>
        <w:rPr>
          <w:rFonts w:ascii="Tahoma" w:hAnsi="Tahoma" w:eastAsia="Tahoma"/>
          <w:color w:val="231F20"/>
          <w:sz w:val="20"/>
        </w:rPr>
        <w:t>gave</w:t>
      </w:r>
      <w:r>
        <w:rPr>
          <w:rFonts w:ascii="Tahoma" w:hAnsi="Tahoma" w:eastAsia="Tahoma"/>
          <w:color w:val="231F20"/>
          <w:spacing w:val="-2"/>
          <w:sz w:val="20"/>
        </w:rPr>
        <w:t xml:space="preserve"> </w:t>
      </w:r>
      <w:r>
        <w:rPr>
          <w:rFonts w:ascii="Tahoma" w:hAnsi="Tahoma" w:eastAsia="Tahoma"/>
          <w:color w:val="231F20"/>
          <w:sz w:val="20"/>
        </w:rPr>
        <w:t>the</w:t>
      </w:r>
      <w:r>
        <w:rPr>
          <w:rFonts w:ascii="Tahoma" w:hAnsi="Tahoma" w:eastAsia="Tahoma"/>
          <w:color w:val="231F20"/>
          <w:spacing w:val="-2"/>
          <w:sz w:val="20"/>
        </w:rPr>
        <w:t xml:space="preserve"> </w:t>
      </w:r>
      <w:r>
        <w:rPr>
          <w:rFonts w:ascii="Tahoma" w:hAnsi="Tahoma" w:eastAsia="Tahoma"/>
          <w:color w:val="231F20"/>
          <w:sz w:val="20"/>
        </w:rPr>
        <w:t xml:space="preserve">flower? </w:t>
      </w:r>
      <w:r>
        <w:rPr>
          <w:rFonts w:hint="eastAsia" w:ascii="宋体" w:hAnsi="宋体" w:eastAsia="宋体"/>
          <w:color w:val="231F20"/>
          <w:spacing w:val="-2"/>
          <w:sz w:val="20"/>
        </w:rPr>
        <w:t xml:space="preserve">无关系代词时，也要用 </w:t>
      </w:r>
      <w:r>
        <w:rPr>
          <w:color w:val="231F20"/>
          <w:sz w:val="20"/>
        </w:rPr>
        <w:t xml:space="preserve">to </w:t>
      </w:r>
      <w:r>
        <w:rPr>
          <w:rFonts w:hint="eastAsia" w:ascii="宋体" w:hAnsi="宋体" w:eastAsia="宋体"/>
          <w:color w:val="231F20"/>
          <w:spacing w:val="-7"/>
          <w:sz w:val="20"/>
        </w:rPr>
        <w:t xml:space="preserve">或 </w:t>
      </w:r>
      <w:r>
        <w:rPr>
          <w:color w:val="231F20"/>
          <w:sz w:val="20"/>
        </w:rPr>
        <w:t>for</w:t>
      </w:r>
      <w:r>
        <w:rPr>
          <w:rFonts w:hint="eastAsia" w:ascii="宋体" w:hAnsi="宋体" w:eastAsia="宋体"/>
          <w:color w:val="231F20"/>
          <w:sz w:val="20"/>
        </w:rPr>
        <w:t xml:space="preserve">。例如： </w:t>
      </w:r>
      <w:r>
        <w:rPr>
          <w:color w:val="231F20"/>
          <w:spacing w:val="-2"/>
          <w:sz w:val="20"/>
        </w:rPr>
        <w:t>The</w:t>
      </w:r>
      <w:r>
        <w:rPr>
          <w:color w:val="231F20"/>
          <w:spacing w:val="-11"/>
          <w:sz w:val="20"/>
        </w:rPr>
        <w:t xml:space="preserve"> </w:t>
      </w:r>
      <w:r>
        <w:rPr>
          <w:color w:val="231F20"/>
          <w:spacing w:val="-2"/>
          <w:sz w:val="20"/>
        </w:rPr>
        <w:t>lady</w:t>
      </w:r>
      <w:r>
        <w:rPr>
          <w:color w:val="231F20"/>
          <w:spacing w:val="-11"/>
          <w:sz w:val="20"/>
        </w:rPr>
        <w:t xml:space="preserve"> </w:t>
      </w:r>
      <w:r>
        <w:rPr>
          <w:color w:val="231F20"/>
          <w:spacing w:val="-2"/>
          <w:sz w:val="20"/>
        </w:rPr>
        <w:t>I</w:t>
      </w:r>
      <w:r>
        <w:rPr>
          <w:color w:val="231F20"/>
          <w:spacing w:val="-11"/>
          <w:sz w:val="20"/>
        </w:rPr>
        <w:t xml:space="preserve"> </w:t>
      </w:r>
      <w:r>
        <w:rPr>
          <w:color w:val="231F20"/>
          <w:spacing w:val="-2"/>
          <w:sz w:val="20"/>
        </w:rPr>
        <w:t>wrote</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poem</w:t>
      </w:r>
      <w:r>
        <w:rPr>
          <w:color w:val="231F20"/>
          <w:spacing w:val="-11"/>
          <w:sz w:val="20"/>
        </w:rPr>
        <w:t xml:space="preserve"> </w:t>
      </w:r>
      <w:r>
        <w:rPr>
          <w:color w:val="231F20"/>
          <w:spacing w:val="-2"/>
          <w:sz w:val="20"/>
        </w:rPr>
        <w:t>for</w:t>
      </w:r>
      <w:r>
        <w:rPr>
          <w:color w:val="231F20"/>
          <w:spacing w:val="-11"/>
          <w:sz w:val="20"/>
        </w:rPr>
        <w:t xml:space="preserve"> </w:t>
      </w:r>
      <w:r>
        <w:rPr>
          <w:color w:val="231F20"/>
          <w:spacing w:val="-2"/>
          <w:sz w:val="20"/>
        </w:rPr>
        <w:t>was</w:t>
      </w:r>
      <w:r>
        <w:rPr>
          <w:color w:val="231F20"/>
          <w:spacing w:val="-11"/>
          <w:sz w:val="20"/>
        </w:rPr>
        <w:t xml:space="preserve"> </w:t>
      </w:r>
      <w:r>
        <w:rPr>
          <w:color w:val="231F20"/>
          <w:spacing w:val="-2"/>
          <w:sz w:val="20"/>
        </w:rPr>
        <w:t>my</w:t>
      </w:r>
      <w:r>
        <w:rPr>
          <w:color w:val="231F20"/>
          <w:spacing w:val="-11"/>
          <w:sz w:val="20"/>
        </w:rPr>
        <w:t xml:space="preserve"> </w:t>
      </w:r>
      <w:r>
        <w:rPr>
          <w:color w:val="231F20"/>
          <w:spacing w:val="-2"/>
          <w:sz w:val="20"/>
        </w:rPr>
        <w:t>sister.</w:t>
      </w:r>
    </w:p>
    <w:p w14:paraId="541148CE">
      <w:pPr>
        <w:pStyle w:val="11"/>
        <w:spacing w:before="2"/>
        <w:rPr>
          <w:sz w:val="25"/>
        </w:rPr>
      </w:pPr>
    </w:p>
    <w:p w14:paraId="5A58DBD5">
      <w:pPr>
        <w:pStyle w:val="15"/>
        <w:numPr>
          <w:ilvl w:val="0"/>
          <w:numId w:val="122"/>
        </w:numPr>
        <w:tabs>
          <w:tab w:val="left" w:pos="1472"/>
        </w:tabs>
        <w:spacing w:before="1" w:after="0" w:line="240" w:lineRule="auto"/>
        <w:ind w:left="1472" w:right="0" w:hanging="282"/>
        <w:jc w:val="left"/>
        <w:rPr>
          <w:rFonts w:hint="eastAsia" w:ascii="宋体" w:eastAsia="宋体"/>
          <w:sz w:val="20"/>
        </w:rPr>
      </w:pPr>
      <w:r>
        <w:rPr>
          <w:rFonts w:hint="eastAsia" w:ascii="宋体" w:eastAsia="宋体"/>
          <w:color w:val="231F20"/>
          <w:sz w:val="20"/>
        </w:rPr>
        <w:t>正式英语中，介词可置于从句之首，</w:t>
      </w:r>
      <w:r>
        <w:rPr>
          <w:color w:val="231F20"/>
          <w:sz w:val="20"/>
        </w:rPr>
        <w:t>whom</w:t>
      </w:r>
      <w:r>
        <w:rPr>
          <w:color w:val="231F20"/>
          <w:spacing w:val="-14"/>
          <w:sz w:val="20"/>
        </w:rPr>
        <w:t xml:space="preserve"> </w:t>
      </w:r>
      <w:r>
        <w:rPr>
          <w:rFonts w:hint="eastAsia" w:ascii="宋体" w:eastAsia="宋体"/>
          <w:color w:val="231F20"/>
          <w:spacing w:val="-25"/>
          <w:sz w:val="20"/>
        </w:rPr>
        <w:t xml:space="preserve">或 </w:t>
      </w:r>
      <w:r>
        <w:rPr>
          <w:color w:val="231F20"/>
          <w:sz w:val="20"/>
        </w:rPr>
        <w:t>which</w:t>
      </w:r>
      <w:r>
        <w:rPr>
          <w:color w:val="231F20"/>
          <w:spacing w:val="-14"/>
          <w:sz w:val="20"/>
        </w:rPr>
        <w:t xml:space="preserve"> </w:t>
      </w:r>
      <w:r>
        <w:rPr>
          <w:rFonts w:hint="eastAsia" w:ascii="宋体" w:eastAsia="宋体"/>
          <w:color w:val="231F20"/>
          <w:spacing w:val="-2"/>
          <w:sz w:val="20"/>
        </w:rPr>
        <w:t>之前。例如：</w:t>
      </w:r>
    </w:p>
    <w:p w14:paraId="6CD9DF8C">
      <w:pPr>
        <w:spacing w:before="22" w:line="278" w:lineRule="auto"/>
        <w:ind w:left="1473" w:right="5301" w:firstLine="0"/>
        <w:jc w:val="left"/>
        <w:rPr>
          <w:rFonts w:ascii="Tahoma"/>
          <w:sz w:val="20"/>
        </w:rPr>
      </w:pPr>
      <w:r>
        <w:rPr>
          <w:rFonts w:ascii="Tahoma"/>
          <w:color w:val="231F20"/>
          <w:spacing w:val="-4"/>
          <w:sz w:val="20"/>
        </w:rPr>
        <w:t>This</w:t>
      </w:r>
      <w:r>
        <w:rPr>
          <w:rFonts w:ascii="Tahoma"/>
          <w:color w:val="231F20"/>
          <w:spacing w:val="-9"/>
          <w:sz w:val="20"/>
        </w:rPr>
        <w:t xml:space="preserve"> </w:t>
      </w:r>
      <w:r>
        <w:rPr>
          <w:rFonts w:ascii="Tahoma"/>
          <w:color w:val="231F20"/>
          <w:spacing w:val="-4"/>
          <w:sz w:val="20"/>
        </w:rPr>
        <w:t>is</w:t>
      </w:r>
      <w:r>
        <w:rPr>
          <w:rFonts w:ascii="Tahoma"/>
          <w:color w:val="231F20"/>
          <w:spacing w:val="-9"/>
          <w:sz w:val="20"/>
        </w:rPr>
        <w:t xml:space="preserve"> </w:t>
      </w:r>
      <w:r>
        <w:rPr>
          <w:rFonts w:ascii="Tahoma"/>
          <w:color w:val="231F20"/>
          <w:spacing w:val="-4"/>
          <w:sz w:val="20"/>
        </w:rPr>
        <w:t>the</w:t>
      </w:r>
      <w:r>
        <w:rPr>
          <w:rFonts w:ascii="Tahoma"/>
          <w:color w:val="231F20"/>
          <w:spacing w:val="-9"/>
          <w:sz w:val="20"/>
        </w:rPr>
        <w:t xml:space="preserve"> </w:t>
      </w:r>
      <w:r>
        <w:rPr>
          <w:rFonts w:ascii="Tahoma"/>
          <w:color w:val="231F20"/>
          <w:spacing w:val="-4"/>
          <w:sz w:val="20"/>
        </w:rPr>
        <w:t>great</w:t>
      </w:r>
      <w:r>
        <w:rPr>
          <w:rFonts w:ascii="Tahoma"/>
          <w:color w:val="231F20"/>
          <w:spacing w:val="-9"/>
          <w:sz w:val="20"/>
        </w:rPr>
        <w:t xml:space="preserve"> </w:t>
      </w:r>
      <w:r>
        <w:rPr>
          <w:rFonts w:ascii="Tahoma"/>
          <w:color w:val="231F20"/>
          <w:spacing w:val="-4"/>
          <w:sz w:val="20"/>
        </w:rPr>
        <w:t>writer</w:t>
      </w:r>
      <w:r>
        <w:rPr>
          <w:rFonts w:ascii="Tahoma"/>
          <w:color w:val="231F20"/>
          <w:spacing w:val="-9"/>
          <w:sz w:val="20"/>
        </w:rPr>
        <w:t xml:space="preserve"> </w:t>
      </w:r>
      <w:r>
        <w:rPr>
          <w:rFonts w:ascii="Tahoma"/>
          <w:color w:val="231F20"/>
          <w:spacing w:val="-4"/>
          <w:sz w:val="20"/>
        </w:rPr>
        <w:t>to</w:t>
      </w:r>
      <w:r>
        <w:rPr>
          <w:rFonts w:ascii="Tahoma"/>
          <w:color w:val="231F20"/>
          <w:spacing w:val="-9"/>
          <w:sz w:val="20"/>
        </w:rPr>
        <w:t xml:space="preserve"> </w:t>
      </w:r>
      <w:r>
        <w:rPr>
          <w:rFonts w:ascii="Tahoma"/>
          <w:color w:val="231F20"/>
          <w:spacing w:val="-4"/>
          <w:sz w:val="20"/>
        </w:rPr>
        <w:t>whom</w:t>
      </w:r>
      <w:r>
        <w:rPr>
          <w:rFonts w:ascii="Tahoma"/>
          <w:color w:val="231F20"/>
          <w:spacing w:val="-9"/>
          <w:sz w:val="20"/>
        </w:rPr>
        <w:t xml:space="preserve"> </w:t>
      </w:r>
      <w:r>
        <w:rPr>
          <w:rFonts w:ascii="Tahoma"/>
          <w:color w:val="231F20"/>
          <w:spacing w:val="-4"/>
          <w:sz w:val="20"/>
        </w:rPr>
        <w:t>our</w:t>
      </w:r>
      <w:r>
        <w:rPr>
          <w:rFonts w:ascii="Tahoma"/>
          <w:color w:val="231F20"/>
          <w:spacing w:val="-9"/>
          <w:sz w:val="20"/>
        </w:rPr>
        <w:t xml:space="preserve"> </w:t>
      </w:r>
      <w:r>
        <w:rPr>
          <w:rFonts w:ascii="Tahoma"/>
          <w:color w:val="231F20"/>
          <w:spacing w:val="-4"/>
          <w:sz w:val="20"/>
        </w:rPr>
        <w:t>teacher</w:t>
      </w:r>
      <w:r>
        <w:rPr>
          <w:rFonts w:ascii="Tahoma"/>
          <w:color w:val="231F20"/>
          <w:spacing w:val="-9"/>
          <w:sz w:val="20"/>
        </w:rPr>
        <w:t xml:space="preserve"> </w:t>
      </w:r>
      <w:r>
        <w:rPr>
          <w:rFonts w:ascii="Tahoma"/>
          <w:color w:val="231F20"/>
          <w:spacing w:val="-4"/>
          <w:sz w:val="20"/>
        </w:rPr>
        <w:t>was</w:t>
      </w:r>
      <w:r>
        <w:rPr>
          <w:rFonts w:ascii="Tahoma"/>
          <w:color w:val="231F20"/>
          <w:spacing w:val="-9"/>
          <w:sz w:val="20"/>
        </w:rPr>
        <w:t xml:space="preserve"> </w:t>
      </w:r>
      <w:r>
        <w:rPr>
          <w:rFonts w:ascii="Tahoma"/>
          <w:color w:val="231F20"/>
          <w:spacing w:val="-4"/>
          <w:sz w:val="20"/>
        </w:rPr>
        <w:t xml:space="preserve">referring. </w:t>
      </w:r>
      <w:r>
        <w:rPr>
          <w:rFonts w:ascii="Tahoma"/>
          <w:color w:val="231F20"/>
          <w:sz w:val="20"/>
        </w:rPr>
        <w:t>He asked a question to which there was no answer.</w:t>
      </w:r>
    </w:p>
    <w:p w14:paraId="0BA81A95">
      <w:pPr>
        <w:spacing w:before="0"/>
        <w:ind w:left="1473" w:right="0" w:firstLine="0"/>
        <w:jc w:val="left"/>
        <w:rPr>
          <w:rFonts w:hint="eastAsia" w:ascii="宋体" w:eastAsia="宋体"/>
          <w:sz w:val="20"/>
        </w:rPr>
      </w:pPr>
      <w:r>
        <w:rPr>
          <w:rFonts w:hint="eastAsia" w:ascii="宋体" w:eastAsia="宋体"/>
          <w:color w:val="231F20"/>
          <w:spacing w:val="-5"/>
          <w:sz w:val="20"/>
        </w:rPr>
        <w:t xml:space="preserve">注意，介词不可置于 </w:t>
      </w:r>
      <w:r>
        <w:rPr>
          <w:color w:val="231F20"/>
          <w:sz w:val="20"/>
        </w:rPr>
        <w:t>who</w:t>
      </w:r>
      <w:r>
        <w:rPr>
          <w:color w:val="231F20"/>
          <w:spacing w:val="-14"/>
          <w:sz w:val="20"/>
        </w:rPr>
        <w:t xml:space="preserve"> </w:t>
      </w:r>
      <w:r>
        <w:rPr>
          <w:rFonts w:hint="eastAsia" w:ascii="宋体" w:eastAsia="宋体"/>
          <w:color w:val="231F20"/>
          <w:spacing w:val="-25"/>
          <w:sz w:val="20"/>
        </w:rPr>
        <w:t xml:space="preserve">或 </w:t>
      </w:r>
      <w:r>
        <w:rPr>
          <w:color w:val="231F20"/>
          <w:sz w:val="20"/>
        </w:rPr>
        <w:t>that</w:t>
      </w:r>
      <w:r>
        <w:rPr>
          <w:color w:val="231F20"/>
          <w:spacing w:val="-9"/>
          <w:sz w:val="20"/>
        </w:rPr>
        <w:t xml:space="preserve"> </w:t>
      </w:r>
      <w:r>
        <w:rPr>
          <w:rFonts w:hint="eastAsia" w:ascii="宋体" w:eastAsia="宋体"/>
          <w:color w:val="231F20"/>
          <w:spacing w:val="-4"/>
          <w:sz w:val="20"/>
        </w:rPr>
        <w:t>之前。</w:t>
      </w:r>
    </w:p>
    <w:p w14:paraId="7C92D93C">
      <w:pPr>
        <w:pStyle w:val="11"/>
        <w:spacing w:before="10"/>
        <w:rPr>
          <w:rFonts w:ascii="宋体"/>
          <w:sz w:val="23"/>
        </w:rPr>
      </w:pPr>
    </w:p>
    <w:p w14:paraId="066B409C">
      <w:pPr>
        <w:pStyle w:val="15"/>
        <w:numPr>
          <w:ilvl w:val="0"/>
          <w:numId w:val="122"/>
        </w:numPr>
        <w:tabs>
          <w:tab w:val="left" w:pos="1472"/>
        </w:tabs>
        <w:spacing w:before="0" w:after="0" w:line="240" w:lineRule="auto"/>
        <w:ind w:left="1472" w:right="0" w:hanging="282"/>
        <w:jc w:val="left"/>
        <w:rPr>
          <w:rFonts w:hint="eastAsia" w:ascii="宋体" w:eastAsia="宋体"/>
          <w:sz w:val="20"/>
        </w:rPr>
      </w:pPr>
      <w:r>
        <w:rPr>
          <w:rFonts w:hint="eastAsia" w:ascii="宋体" w:eastAsia="宋体"/>
          <w:color w:val="231F20"/>
          <w:spacing w:val="-1"/>
          <w:sz w:val="20"/>
        </w:rPr>
        <w:t>定语从句的谓语如果是以介词结尾的短语动词，则不可把介词移至从句之首。例如：</w:t>
      </w:r>
    </w:p>
    <w:p w14:paraId="22C70596">
      <w:pPr>
        <w:spacing w:before="22"/>
        <w:ind w:left="1473" w:right="0" w:firstLine="0"/>
        <w:jc w:val="left"/>
        <w:rPr>
          <w:rFonts w:ascii="Tahoma"/>
          <w:sz w:val="20"/>
        </w:rPr>
      </w:pPr>
      <w:r>
        <w:rPr>
          <w:rFonts w:ascii="Tahoma"/>
          <w:color w:val="231F20"/>
          <w:spacing w:val="-2"/>
          <w:sz w:val="20"/>
        </w:rPr>
        <w:t>He</w:t>
      </w:r>
      <w:r>
        <w:rPr>
          <w:rFonts w:ascii="Tahoma"/>
          <w:color w:val="231F20"/>
          <w:spacing w:val="-12"/>
          <w:sz w:val="20"/>
        </w:rPr>
        <w:t xml:space="preserve"> </w:t>
      </w:r>
      <w:r>
        <w:rPr>
          <w:rFonts w:ascii="Tahoma"/>
          <w:color w:val="231F20"/>
          <w:spacing w:val="-2"/>
          <w:sz w:val="20"/>
        </w:rPr>
        <w:t>received</w:t>
      </w:r>
      <w:r>
        <w:rPr>
          <w:rFonts w:ascii="Tahoma"/>
          <w:color w:val="231F20"/>
          <w:spacing w:val="-12"/>
          <w:sz w:val="20"/>
        </w:rPr>
        <w:t xml:space="preserve"> </w:t>
      </w:r>
      <w:r>
        <w:rPr>
          <w:rFonts w:ascii="Tahoma"/>
          <w:color w:val="231F20"/>
          <w:spacing w:val="-2"/>
          <w:sz w:val="20"/>
        </w:rPr>
        <w:t>the</w:t>
      </w:r>
      <w:r>
        <w:rPr>
          <w:rFonts w:ascii="Tahoma"/>
          <w:color w:val="231F20"/>
          <w:spacing w:val="-12"/>
          <w:sz w:val="20"/>
        </w:rPr>
        <w:t xml:space="preserve"> </w:t>
      </w:r>
      <w:r>
        <w:rPr>
          <w:rFonts w:ascii="Tahoma"/>
          <w:color w:val="231F20"/>
          <w:spacing w:val="-2"/>
          <w:sz w:val="20"/>
        </w:rPr>
        <w:t>email</w:t>
      </w:r>
      <w:r>
        <w:rPr>
          <w:rFonts w:ascii="Tahoma"/>
          <w:color w:val="231F20"/>
          <w:spacing w:val="-12"/>
          <w:sz w:val="20"/>
        </w:rPr>
        <w:t xml:space="preserve"> </w:t>
      </w:r>
      <w:r>
        <w:rPr>
          <w:rFonts w:ascii="Tahoma"/>
          <w:color w:val="231F20"/>
          <w:spacing w:val="-2"/>
          <w:sz w:val="20"/>
        </w:rPr>
        <w:t>he</w:t>
      </w:r>
      <w:r>
        <w:rPr>
          <w:rFonts w:ascii="Tahoma"/>
          <w:color w:val="231F20"/>
          <w:spacing w:val="-11"/>
          <w:sz w:val="20"/>
        </w:rPr>
        <w:t xml:space="preserve"> </w:t>
      </w:r>
      <w:r>
        <w:rPr>
          <w:rFonts w:ascii="Tahoma"/>
          <w:color w:val="231F20"/>
          <w:spacing w:val="-2"/>
          <w:sz w:val="20"/>
        </w:rPr>
        <w:t>was</w:t>
      </w:r>
      <w:r>
        <w:rPr>
          <w:rFonts w:ascii="Tahoma"/>
          <w:color w:val="231F20"/>
          <w:spacing w:val="-12"/>
          <w:sz w:val="20"/>
        </w:rPr>
        <w:t xml:space="preserve"> </w:t>
      </w:r>
      <w:r>
        <w:rPr>
          <w:rFonts w:ascii="Tahoma"/>
          <w:color w:val="231F20"/>
          <w:spacing w:val="-2"/>
          <w:sz w:val="20"/>
        </w:rPr>
        <w:t>looking</w:t>
      </w:r>
      <w:r>
        <w:rPr>
          <w:rFonts w:ascii="Tahoma"/>
          <w:color w:val="231F20"/>
          <w:spacing w:val="-12"/>
          <w:sz w:val="20"/>
        </w:rPr>
        <w:t xml:space="preserve"> </w:t>
      </w:r>
      <w:r>
        <w:rPr>
          <w:rFonts w:ascii="Tahoma"/>
          <w:color w:val="231F20"/>
          <w:spacing w:val="-2"/>
          <w:sz w:val="20"/>
        </w:rPr>
        <w:t>forward</w:t>
      </w:r>
      <w:r>
        <w:rPr>
          <w:rFonts w:ascii="Tahoma"/>
          <w:color w:val="231F20"/>
          <w:spacing w:val="-12"/>
          <w:sz w:val="20"/>
        </w:rPr>
        <w:t xml:space="preserve"> </w:t>
      </w:r>
      <w:r>
        <w:rPr>
          <w:rFonts w:ascii="Tahoma"/>
          <w:color w:val="231F20"/>
          <w:spacing w:val="-5"/>
          <w:sz w:val="20"/>
        </w:rPr>
        <w:t>to.</w:t>
      </w:r>
    </w:p>
    <w:p w14:paraId="1C21DD71">
      <w:pPr>
        <w:pStyle w:val="11"/>
        <w:spacing w:before="8"/>
        <w:rPr>
          <w:rFonts w:ascii="Tahoma"/>
          <w:sz w:val="25"/>
        </w:rPr>
      </w:pPr>
    </w:p>
    <w:p w14:paraId="6C7E967B">
      <w:pPr>
        <w:pStyle w:val="8"/>
        <w:spacing w:before="1"/>
        <w:rPr>
          <w:rFonts w:hint="eastAsia" w:ascii="宋体" w:eastAsia="宋体"/>
          <w:b w:val="0"/>
          <w:sz w:val="22"/>
        </w:rPr>
      </w:pPr>
      <w:r>
        <w:rPr>
          <w:color w:val="231F20"/>
          <w:spacing w:val="-2"/>
          <w:w w:val="90"/>
        </w:rPr>
        <w:t>II</w:t>
      </w:r>
      <w:r>
        <w:rPr>
          <w:color w:val="231F20"/>
          <w:spacing w:val="44"/>
        </w:rPr>
        <w:t xml:space="preserve"> </w:t>
      </w:r>
      <w:r>
        <w:rPr>
          <w:color w:val="231F20"/>
          <w:spacing w:val="-2"/>
          <w:w w:val="90"/>
        </w:rPr>
        <w:t>The</w:t>
      </w:r>
      <w:r>
        <w:rPr>
          <w:color w:val="231F20"/>
          <w:spacing w:val="-17"/>
          <w:w w:val="90"/>
        </w:rPr>
        <w:t xml:space="preserve"> </w:t>
      </w:r>
      <w:r>
        <w:rPr>
          <w:color w:val="231F20"/>
          <w:spacing w:val="-2"/>
          <w:w w:val="90"/>
        </w:rPr>
        <w:t>Passive</w:t>
      </w:r>
      <w:r>
        <w:rPr>
          <w:color w:val="231F20"/>
          <w:spacing w:val="-18"/>
          <w:w w:val="90"/>
        </w:rPr>
        <w:t xml:space="preserve"> </w:t>
      </w:r>
      <w:r>
        <w:rPr>
          <w:color w:val="231F20"/>
          <w:spacing w:val="-2"/>
          <w:w w:val="90"/>
        </w:rPr>
        <w:t>Voice</w:t>
      </w:r>
      <w:r>
        <w:rPr>
          <w:color w:val="231F20"/>
          <w:spacing w:val="-42"/>
          <w:w w:val="90"/>
        </w:rPr>
        <w:t xml:space="preserve"> </w:t>
      </w:r>
      <w:r>
        <w:rPr>
          <w:rFonts w:hint="eastAsia" w:ascii="宋体" w:eastAsia="宋体"/>
          <w:b w:val="0"/>
          <w:color w:val="231F20"/>
          <w:spacing w:val="-4"/>
          <w:w w:val="90"/>
          <w:position w:val="3"/>
          <w:sz w:val="22"/>
        </w:rPr>
        <w:t>被动语态</w:t>
      </w:r>
    </w:p>
    <w:p w14:paraId="29D02134">
      <w:pPr>
        <w:spacing w:before="270" w:line="261" w:lineRule="auto"/>
        <w:ind w:left="1190" w:right="1353" w:firstLine="400"/>
        <w:jc w:val="left"/>
        <w:rPr>
          <w:rFonts w:hint="eastAsia" w:ascii="宋体" w:eastAsia="宋体"/>
          <w:sz w:val="20"/>
        </w:rPr>
      </w:pPr>
      <w:r>
        <w:rPr>
          <w:rFonts w:hint="eastAsia" w:ascii="宋体" w:eastAsia="宋体"/>
          <w:color w:val="231F20"/>
          <w:spacing w:val="1"/>
          <w:sz w:val="20"/>
        </w:rPr>
        <w:t>大家在初中阶段已经学习了被动语态的构成和用法、一般现在时、一般过去时以及含有情态动词的被</w:t>
      </w:r>
      <w:r>
        <w:rPr>
          <w:rFonts w:hint="eastAsia" w:ascii="宋体" w:eastAsia="宋体"/>
          <w:color w:val="231F20"/>
          <w:sz w:val="20"/>
        </w:rPr>
        <w:t>动语态，本册继续学习有关被动语态的知识。</w:t>
      </w:r>
    </w:p>
    <w:p w14:paraId="5CAFB05D">
      <w:pPr>
        <w:pStyle w:val="15"/>
        <w:numPr>
          <w:ilvl w:val="0"/>
          <w:numId w:val="123"/>
        </w:numPr>
        <w:tabs>
          <w:tab w:val="left" w:pos="1472"/>
        </w:tabs>
        <w:spacing w:before="116" w:after="0" w:line="240" w:lineRule="auto"/>
        <w:ind w:left="1472" w:right="0" w:hanging="282"/>
        <w:jc w:val="left"/>
        <w:rPr>
          <w:rFonts w:hint="eastAsia" w:ascii="宋体" w:eastAsia="宋体"/>
          <w:sz w:val="20"/>
        </w:rPr>
      </w:pPr>
      <w:r>
        <w:rPr>
          <w:rFonts w:hint="eastAsia" w:ascii="宋体" w:eastAsia="宋体"/>
          <w:color w:val="231F20"/>
          <w:spacing w:val="-2"/>
          <w:sz w:val="20"/>
        </w:rPr>
        <w:t>现在进行时的被动语态（</w:t>
      </w:r>
      <w:r>
        <w:rPr>
          <w:rFonts w:ascii="Tahoma" w:eastAsia="Tahoma"/>
          <w:color w:val="231F20"/>
          <w:spacing w:val="-2"/>
          <w:sz w:val="20"/>
        </w:rPr>
        <w:t>the</w:t>
      </w:r>
      <w:r>
        <w:rPr>
          <w:rFonts w:ascii="Tahoma" w:eastAsia="Tahoma"/>
          <w:color w:val="231F20"/>
          <w:spacing w:val="4"/>
          <w:sz w:val="20"/>
        </w:rPr>
        <w:t xml:space="preserve"> </w:t>
      </w:r>
      <w:r>
        <w:rPr>
          <w:rFonts w:ascii="Tahoma" w:eastAsia="Tahoma"/>
          <w:color w:val="231F20"/>
          <w:spacing w:val="-2"/>
          <w:sz w:val="20"/>
        </w:rPr>
        <w:t>present</w:t>
      </w:r>
      <w:r>
        <w:rPr>
          <w:rFonts w:ascii="Tahoma" w:eastAsia="Tahoma"/>
          <w:color w:val="231F20"/>
          <w:spacing w:val="4"/>
          <w:sz w:val="20"/>
        </w:rPr>
        <w:t xml:space="preserve"> </w:t>
      </w:r>
      <w:r>
        <w:rPr>
          <w:rFonts w:ascii="Tahoma" w:eastAsia="Tahoma"/>
          <w:color w:val="231F20"/>
          <w:spacing w:val="-2"/>
          <w:sz w:val="20"/>
        </w:rPr>
        <w:t>continuous</w:t>
      </w:r>
      <w:r>
        <w:rPr>
          <w:rFonts w:ascii="Tahoma" w:eastAsia="Tahoma"/>
          <w:color w:val="231F20"/>
          <w:spacing w:val="4"/>
          <w:sz w:val="20"/>
        </w:rPr>
        <w:t xml:space="preserve"> </w:t>
      </w:r>
      <w:r>
        <w:rPr>
          <w:rFonts w:ascii="Tahoma" w:eastAsia="Tahoma"/>
          <w:color w:val="231F20"/>
          <w:spacing w:val="-2"/>
          <w:sz w:val="20"/>
        </w:rPr>
        <w:t>passive</w:t>
      </w:r>
      <w:r>
        <w:rPr>
          <w:rFonts w:ascii="Tahoma" w:eastAsia="Tahoma"/>
          <w:color w:val="231F20"/>
          <w:spacing w:val="4"/>
          <w:sz w:val="20"/>
        </w:rPr>
        <w:t xml:space="preserve"> </w:t>
      </w:r>
      <w:r>
        <w:rPr>
          <w:rFonts w:ascii="Tahoma" w:eastAsia="Tahoma"/>
          <w:color w:val="231F20"/>
          <w:spacing w:val="-2"/>
          <w:sz w:val="20"/>
        </w:rPr>
        <w:t>voice</w:t>
      </w:r>
      <w:r>
        <w:rPr>
          <w:rFonts w:hint="eastAsia" w:ascii="宋体" w:eastAsia="宋体"/>
          <w:color w:val="231F20"/>
          <w:spacing w:val="-2"/>
          <w:sz w:val="20"/>
        </w:rPr>
        <w:t>）的构成（</w:t>
      </w:r>
      <w:r>
        <w:rPr>
          <w:rFonts w:hint="eastAsia" w:ascii="宋体" w:eastAsia="宋体"/>
          <w:color w:val="231F20"/>
          <w:spacing w:val="-12"/>
          <w:sz w:val="20"/>
        </w:rPr>
        <w:t xml:space="preserve">以动词 </w:t>
      </w:r>
      <w:r>
        <w:rPr>
          <w:rFonts w:ascii="Tahoma" w:eastAsia="Tahoma"/>
          <w:color w:val="231F20"/>
          <w:spacing w:val="-2"/>
          <w:sz w:val="20"/>
        </w:rPr>
        <w:t>ask</w:t>
      </w:r>
      <w:r>
        <w:rPr>
          <w:rFonts w:ascii="Tahoma" w:eastAsia="Tahoma"/>
          <w:color w:val="231F20"/>
          <w:spacing w:val="-3"/>
          <w:sz w:val="20"/>
        </w:rPr>
        <w:t xml:space="preserve"> </w:t>
      </w:r>
      <w:r>
        <w:rPr>
          <w:rFonts w:hint="eastAsia" w:ascii="宋体" w:eastAsia="宋体"/>
          <w:color w:val="231F20"/>
          <w:spacing w:val="-2"/>
          <w:sz w:val="20"/>
        </w:rPr>
        <w:t>为例</w:t>
      </w:r>
      <w:r>
        <w:rPr>
          <w:rFonts w:hint="eastAsia" w:ascii="宋体" w:eastAsia="宋体"/>
          <w:color w:val="231F20"/>
          <w:spacing w:val="-10"/>
          <w:sz w:val="20"/>
        </w:rPr>
        <w:t>）</w:t>
      </w:r>
    </w:p>
    <w:p w14:paraId="38716987">
      <w:pPr>
        <w:pStyle w:val="11"/>
        <w:spacing w:before="7"/>
        <w:rPr>
          <w:rFonts w:ascii="宋体"/>
          <w:sz w:val="16"/>
        </w:rPr>
      </w:pPr>
    </w:p>
    <w:tbl>
      <w:tblPr>
        <w:tblStyle w:val="12"/>
        <w:tblW w:w="0" w:type="auto"/>
        <w:tblInd w:w="11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96"/>
        <w:gridCol w:w="1622"/>
        <w:gridCol w:w="1638"/>
        <w:gridCol w:w="1480"/>
        <w:gridCol w:w="1505"/>
        <w:gridCol w:w="1612"/>
      </w:tblGrid>
      <w:tr w14:paraId="509F5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6" w:hRule="atLeast"/>
        </w:trPr>
        <w:tc>
          <w:tcPr>
            <w:tcW w:w="3118" w:type="dxa"/>
            <w:gridSpan w:val="2"/>
            <w:tcBorders>
              <w:bottom w:val="single" w:color="FFFFFF" w:sz="8" w:space="0"/>
              <w:right w:val="single" w:color="FFFFFF" w:sz="8" w:space="0"/>
            </w:tcBorders>
            <w:shd w:val="clear" w:color="auto" w:fill="C4E7EA"/>
          </w:tcPr>
          <w:p w14:paraId="3EEA3CAD">
            <w:pPr>
              <w:pStyle w:val="16"/>
              <w:spacing w:before="155"/>
              <w:ind w:left="1245" w:right="1235"/>
              <w:jc w:val="center"/>
              <w:rPr>
                <w:rFonts w:hint="eastAsia" w:ascii="宋体" w:eastAsia="宋体"/>
                <w:sz w:val="20"/>
              </w:rPr>
            </w:pPr>
            <w:r>
              <w:rPr>
                <w:rFonts w:hint="eastAsia" w:ascii="宋体" w:eastAsia="宋体"/>
                <w:color w:val="231F20"/>
                <w:spacing w:val="-4"/>
                <w:sz w:val="20"/>
              </w:rPr>
              <w:t>肯定式</w:t>
            </w:r>
          </w:p>
        </w:tc>
        <w:tc>
          <w:tcPr>
            <w:tcW w:w="3118" w:type="dxa"/>
            <w:gridSpan w:val="2"/>
            <w:tcBorders>
              <w:left w:val="single" w:color="FFFFFF" w:sz="8" w:space="0"/>
              <w:bottom w:val="single" w:color="FFFFFF" w:sz="8" w:space="0"/>
              <w:right w:val="single" w:color="FFFFFF" w:sz="8" w:space="0"/>
            </w:tcBorders>
            <w:shd w:val="clear" w:color="auto" w:fill="C4E7EA"/>
          </w:tcPr>
          <w:p w14:paraId="55B13878">
            <w:pPr>
              <w:pStyle w:val="16"/>
              <w:spacing w:before="155"/>
              <w:ind w:left="1194" w:right="1276"/>
              <w:jc w:val="center"/>
              <w:rPr>
                <w:rFonts w:hint="eastAsia" w:ascii="宋体" w:eastAsia="宋体"/>
                <w:sz w:val="20"/>
              </w:rPr>
            </w:pPr>
            <w:r>
              <w:rPr>
                <w:rFonts w:hint="eastAsia" w:ascii="宋体" w:eastAsia="宋体"/>
                <w:color w:val="231F20"/>
                <w:spacing w:val="-4"/>
                <w:sz w:val="20"/>
              </w:rPr>
              <w:t>否定式</w:t>
            </w:r>
          </w:p>
        </w:tc>
        <w:tc>
          <w:tcPr>
            <w:tcW w:w="3117" w:type="dxa"/>
            <w:gridSpan w:val="2"/>
            <w:tcBorders>
              <w:left w:val="single" w:color="FFFFFF" w:sz="8" w:space="0"/>
              <w:bottom w:val="single" w:color="FFFFFF" w:sz="8" w:space="0"/>
            </w:tcBorders>
            <w:shd w:val="clear" w:color="auto" w:fill="C4E7EA"/>
          </w:tcPr>
          <w:p w14:paraId="16C340A2">
            <w:pPr>
              <w:pStyle w:val="16"/>
              <w:spacing w:before="155"/>
              <w:ind w:left="1194" w:right="1285"/>
              <w:jc w:val="center"/>
              <w:rPr>
                <w:rFonts w:hint="eastAsia" w:ascii="宋体" w:eastAsia="宋体"/>
                <w:sz w:val="20"/>
              </w:rPr>
            </w:pPr>
            <w:r>
              <w:rPr>
                <w:rFonts w:hint="eastAsia" w:ascii="宋体" w:eastAsia="宋体"/>
                <w:color w:val="231F20"/>
                <w:spacing w:val="-4"/>
                <w:sz w:val="20"/>
              </w:rPr>
              <w:t>疑问式</w:t>
            </w:r>
          </w:p>
        </w:tc>
      </w:tr>
      <w:tr w14:paraId="668CA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4" w:hRule="atLeast"/>
        </w:trPr>
        <w:tc>
          <w:tcPr>
            <w:tcW w:w="1496" w:type="dxa"/>
            <w:tcBorders>
              <w:top w:val="single" w:color="FFFFFF" w:sz="8" w:space="0"/>
            </w:tcBorders>
            <w:shd w:val="clear" w:color="auto" w:fill="E0F2F3"/>
          </w:tcPr>
          <w:p w14:paraId="28FCE951">
            <w:pPr>
              <w:pStyle w:val="16"/>
              <w:spacing w:before="5"/>
              <w:rPr>
                <w:rFonts w:ascii="宋体"/>
                <w:sz w:val="34"/>
              </w:rPr>
            </w:pPr>
          </w:p>
          <w:p w14:paraId="7263C762">
            <w:pPr>
              <w:pStyle w:val="16"/>
              <w:spacing w:line="224" w:lineRule="exact"/>
              <w:ind w:left="113"/>
              <w:rPr>
                <w:sz w:val="21"/>
              </w:rPr>
            </w:pPr>
            <w:r>
              <w:rPr>
                <w:color w:val="231F20"/>
                <w:sz w:val="21"/>
              </w:rPr>
              <w:t>I</w:t>
            </w:r>
            <w:r>
              <w:rPr>
                <w:color w:val="231F20"/>
                <w:spacing w:val="-13"/>
                <w:sz w:val="21"/>
              </w:rPr>
              <w:t xml:space="preserve"> </w:t>
            </w:r>
            <w:r>
              <w:rPr>
                <w:color w:val="231F20"/>
                <w:spacing w:val="-5"/>
                <w:sz w:val="21"/>
              </w:rPr>
              <w:t>am</w:t>
            </w:r>
          </w:p>
        </w:tc>
        <w:tc>
          <w:tcPr>
            <w:tcW w:w="1622" w:type="dxa"/>
            <w:tcBorders>
              <w:top w:val="single" w:color="FFFFFF" w:sz="8" w:space="0"/>
              <w:right w:val="single" w:color="FFFFFF" w:sz="8" w:space="0"/>
            </w:tcBorders>
            <w:shd w:val="clear" w:color="auto" w:fill="E0F2F3"/>
          </w:tcPr>
          <w:p w14:paraId="0A6A5807">
            <w:pPr>
              <w:pStyle w:val="16"/>
              <w:rPr>
                <w:rFonts w:ascii="Times New Roman"/>
                <w:sz w:val="20"/>
              </w:rPr>
            </w:pPr>
          </w:p>
        </w:tc>
        <w:tc>
          <w:tcPr>
            <w:tcW w:w="1638" w:type="dxa"/>
            <w:tcBorders>
              <w:top w:val="single" w:color="FFFFFF" w:sz="8" w:space="0"/>
              <w:left w:val="single" w:color="FFFFFF" w:sz="8" w:space="0"/>
            </w:tcBorders>
            <w:shd w:val="clear" w:color="auto" w:fill="E0F2F3"/>
          </w:tcPr>
          <w:p w14:paraId="2B677C1F">
            <w:pPr>
              <w:pStyle w:val="16"/>
              <w:spacing w:before="5"/>
              <w:rPr>
                <w:rFonts w:ascii="宋体"/>
                <w:sz w:val="34"/>
              </w:rPr>
            </w:pPr>
          </w:p>
          <w:p w14:paraId="77825512">
            <w:pPr>
              <w:pStyle w:val="16"/>
              <w:spacing w:line="224" w:lineRule="exact"/>
              <w:ind w:left="103"/>
              <w:rPr>
                <w:sz w:val="21"/>
              </w:rPr>
            </w:pPr>
            <w:r>
              <w:rPr>
                <w:color w:val="231F20"/>
                <w:sz w:val="21"/>
              </w:rPr>
              <w:t>I</w:t>
            </w:r>
            <w:r>
              <w:rPr>
                <w:color w:val="231F20"/>
                <w:spacing w:val="-13"/>
                <w:sz w:val="21"/>
              </w:rPr>
              <w:t xml:space="preserve"> </w:t>
            </w:r>
            <w:r>
              <w:rPr>
                <w:color w:val="231F20"/>
                <w:spacing w:val="-5"/>
                <w:sz w:val="21"/>
              </w:rPr>
              <w:t>am</w:t>
            </w:r>
          </w:p>
        </w:tc>
        <w:tc>
          <w:tcPr>
            <w:tcW w:w="1480" w:type="dxa"/>
            <w:tcBorders>
              <w:top w:val="single" w:color="FFFFFF" w:sz="8" w:space="0"/>
              <w:right w:val="single" w:color="FFFFFF" w:sz="8" w:space="0"/>
            </w:tcBorders>
            <w:shd w:val="clear" w:color="auto" w:fill="E0F2F3"/>
          </w:tcPr>
          <w:p w14:paraId="53320054">
            <w:pPr>
              <w:pStyle w:val="16"/>
              <w:rPr>
                <w:rFonts w:ascii="Times New Roman"/>
                <w:sz w:val="20"/>
              </w:rPr>
            </w:pPr>
          </w:p>
        </w:tc>
        <w:tc>
          <w:tcPr>
            <w:tcW w:w="1505" w:type="dxa"/>
            <w:tcBorders>
              <w:top w:val="single" w:color="FFFFFF" w:sz="8" w:space="0"/>
              <w:left w:val="single" w:color="FFFFFF" w:sz="8" w:space="0"/>
            </w:tcBorders>
            <w:shd w:val="clear" w:color="auto" w:fill="E0F2F3"/>
          </w:tcPr>
          <w:p w14:paraId="072ECB46">
            <w:pPr>
              <w:pStyle w:val="16"/>
              <w:spacing w:before="5"/>
              <w:rPr>
                <w:rFonts w:ascii="宋体"/>
                <w:sz w:val="34"/>
              </w:rPr>
            </w:pPr>
          </w:p>
          <w:p w14:paraId="76A635FB">
            <w:pPr>
              <w:pStyle w:val="16"/>
              <w:spacing w:line="224" w:lineRule="exact"/>
              <w:ind w:left="103"/>
              <w:rPr>
                <w:sz w:val="21"/>
              </w:rPr>
            </w:pPr>
            <w:r>
              <w:rPr>
                <w:color w:val="231F20"/>
                <w:sz w:val="21"/>
              </w:rPr>
              <w:t>Am</w:t>
            </w:r>
            <w:r>
              <w:rPr>
                <w:color w:val="231F20"/>
                <w:spacing w:val="-10"/>
                <w:sz w:val="21"/>
              </w:rPr>
              <w:t xml:space="preserve"> I</w:t>
            </w:r>
          </w:p>
        </w:tc>
        <w:tc>
          <w:tcPr>
            <w:tcW w:w="1612" w:type="dxa"/>
            <w:tcBorders>
              <w:top w:val="single" w:color="FFFFFF" w:sz="8" w:space="0"/>
            </w:tcBorders>
            <w:shd w:val="clear" w:color="auto" w:fill="E0F2F3"/>
          </w:tcPr>
          <w:p w14:paraId="4E30E0D0">
            <w:pPr>
              <w:pStyle w:val="16"/>
              <w:rPr>
                <w:rFonts w:ascii="Times New Roman"/>
                <w:sz w:val="20"/>
              </w:rPr>
            </w:pPr>
          </w:p>
        </w:tc>
      </w:tr>
      <w:tr w14:paraId="27009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4" w:hRule="atLeast"/>
        </w:trPr>
        <w:tc>
          <w:tcPr>
            <w:tcW w:w="1496" w:type="dxa"/>
            <w:shd w:val="clear" w:color="auto" w:fill="E0F2F3"/>
          </w:tcPr>
          <w:p w14:paraId="46973E3E">
            <w:pPr>
              <w:pStyle w:val="16"/>
              <w:spacing w:before="8" w:line="236" w:lineRule="exact"/>
              <w:ind w:left="113"/>
              <w:rPr>
                <w:sz w:val="21"/>
              </w:rPr>
            </w:pPr>
            <w:r>
              <w:rPr>
                <w:color w:val="231F20"/>
                <w:spacing w:val="-2"/>
                <w:sz w:val="21"/>
              </w:rPr>
              <w:t>He/She/It</w:t>
            </w:r>
            <w:r>
              <w:rPr>
                <w:color w:val="231F20"/>
                <w:sz w:val="21"/>
              </w:rPr>
              <w:t xml:space="preserve"> </w:t>
            </w:r>
            <w:r>
              <w:rPr>
                <w:color w:val="231F20"/>
                <w:spacing w:val="-5"/>
                <w:sz w:val="21"/>
              </w:rPr>
              <w:t>is</w:t>
            </w:r>
          </w:p>
        </w:tc>
        <w:tc>
          <w:tcPr>
            <w:tcW w:w="1622" w:type="dxa"/>
            <w:tcBorders>
              <w:right w:val="single" w:color="FFFFFF" w:sz="8" w:space="0"/>
            </w:tcBorders>
            <w:shd w:val="clear" w:color="auto" w:fill="E0F2F3"/>
          </w:tcPr>
          <w:p w14:paraId="410C4DFD">
            <w:pPr>
              <w:pStyle w:val="16"/>
              <w:rPr>
                <w:rFonts w:ascii="Times New Roman"/>
                <w:sz w:val="18"/>
              </w:rPr>
            </w:pPr>
          </w:p>
        </w:tc>
        <w:tc>
          <w:tcPr>
            <w:tcW w:w="1638" w:type="dxa"/>
            <w:tcBorders>
              <w:left w:val="single" w:color="FFFFFF" w:sz="8" w:space="0"/>
            </w:tcBorders>
            <w:shd w:val="clear" w:color="auto" w:fill="E0F2F3"/>
          </w:tcPr>
          <w:p w14:paraId="0A6FF05C">
            <w:pPr>
              <w:pStyle w:val="16"/>
              <w:spacing w:before="8" w:line="236" w:lineRule="exact"/>
              <w:ind w:left="103"/>
              <w:rPr>
                <w:sz w:val="21"/>
              </w:rPr>
            </w:pPr>
            <w:r>
              <w:rPr>
                <w:color w:val="231F20"/>
                <w:spacing w:val="-2"/>
                <w:sz w:val="21"/>
              </w:rPr>
              <w:t>He/She/It</w:t>
            </w:r>
            <w:r>
              <w:rPr>
                <w:color w:val="231F20"/>
                <w:sz w:val="21"/>
              </w:rPr>
              <w:t xml:space="preserve"> </w:t>
            </w:r>
            <w:r>
              <w:rPr>
                <w:color w:val="231F20"/>
                <w:spacing w:val="-5"/>
                <w:sz w:val="21"/>
              </w:rPr>
              <w:t>is</w:t>
            </w:r>
          </w:p>
        </w:tc>
        <w:tc>
          <w:tcPr>
            <w:tcW w:w="1480" w:type="dxa"/>
            <w:tcBorders>
              <w:right w:val="single" w:color="FFFFFF" w:sz="8" w:space="0"/>
            </w:tcBorders>
            <w:shd w:val="clear" w:color="auto" w:fill="E0F2F3"/>
          </w:tcPr>
          <w:p w14:paraId="5E637C21">
            <w:pPr>
              <w:pStyle w:val="16"/>
              <w:spacing w:before="32" w:line="212" w:lineRule="exact"/>
              <w:ind w:left="466"/>
              <w:rPr>
                <w:sz w:val="21"/>
              </w:rPr>
            </w:pPr>
            <w:r>
              <mc:AlternateContent>
                <mc:Choice Requires="wpg">
                  <w:drawing>
                    <wp:anchor distT="0" distB="0" distL="0" distR="0" simplePos="0" relativeHeight="251811840" behindDoc="0" locked="0" layoutInCell="1" allowOverlap="1">
                      <wp:simplePos x="0" y="0"/>
                      <wp:positionH relativeFrom="column">
                        <wp:posOffset>129540</wp:posOffset>
                      </wp:positionH>
                      <wp:positionV relativeFrom="paragraph">
                        <wp:posOffset>-209550</wp:posOffset>
                      </wp:positionV>
                      <wp:extent cx="103505" cy="935990"/>
                      <wp:effectExtent l="0" t="0" r="0" b="0"/>
                      <wp:wrapNone/>
                      <wp:docPr id="4506" name="Group 4506"/>
                      <wp:cNvGraphicFramePr/>
                      <a:graphic xmlns:a="http://schemas.openxmlformats.org/drawingml/2006/main">
                        <a:graphicData uri="http://schemas.microsoft.com/office/word/2010/wordprocessingGroup">
                          <wpg:wgp>
                            <wpg:cNvGrpSpPr/>
                            <wpg:grpSpPr>
                              <a:xfrm>
                                <a:off x="0" y="0"/>
                                <a:ext cx="103505" cy="935990"/>
                                <a:chOff x="0" y="0"/>
                                <a:chExt cx="103505" cy="935990"/>
                              </a:xfrm>
                            </wpg:grpSpPr>
                            <wps:wsp>
                              <wps:cNvPr id="4507" name="Graphic 4507"/>
                              <wps:cNvSpPr/>
                              <wps:spPr>
                                <a:xfrm>
                                  <a:off x="0" y="0"/>
                                  <a:ext cx="103505" cy="935990"/>
                                </a:xfrm>
                                <a:custGeom>
                                  <a:avLst/>
                                  <a:gdLst/>
                                  <a:ahLst/>
                                  <a:cxnLst/>
                                  <a:rect l="l" t="t" r="r" b="b"/>
                                  <a:pathLst>
                                    <a:path w="103505" h="935990">
                                      <a:moveTo>
                                        <a:pt x="0" y="0"/>
                                      </a:moveTo>
                                      <a:lnTo>
                                        <a:pt x="0" y="24003"/>
                                      </a:lnTo>
                                      <a:lnTo>
                                        <a:pt x="6889" y="28146"/>
                                      </a:lnTo>
                                      <a:lnTo>
                                        <a:pt x="13112" y="34099"/>
                                      </a:lnTo>
                                      <a:lnTo>
                                        <a:pt x="31136" y="72390"/>
                                      </a:lnTo>
                                      <a:lnTo>
                                        <a:pt x="39483" y="129159"/>
                                      </a:lnTo>
                                      <a:lnTo>
                                        <a:pt x="40512" y="164973"/>
                                      </a:lnTo>
                                      <a:lnTo>
                                        <a:pt x="40512" y="296291"/>
                                      </a:lnTo>
                                      <a:lnTo>
                                        <a:pt x="41417" y="337913"/>
                                      </a:lnTo>
                                      <a:lnTo>
                                        <a:pt x="48656" y="401107"/>
                                      </a:lnTo>
                                      <a:lnTo>
                                        <a:pt x="69580" y="445690"/>
                                      </a:lnTo>
                                      <a:lnTo>
                                        <a:pt x="95122" y="468630"/>
                                      </a:lnTo>
                                      <a:lnTo>
                                        <a:pt x="95122" y="471424"/>
                                      </a:lnTo>
                                      <a:lnTo>
                                        <a:pt x="62297" y="501106"/>
                                      </a:lnTo>
                                      <a:lnTo>
                                        <a:pt x="48535" y="539904"/>
                                      </a:lnTo>
                                      <a:lnTo>
                                        <a:pt x="41626" y="595443"/>
                                      </a:lnTo>
                                      <a:lnTo>
                                        <a:pt x="40512" y="780415"/>
                                      </a:lnTo>
                                      <a:lnTo>
                                        <a:pt x="39610" y="811490"/>
                                      </a:lnTo>
                                      <a:lnTo>
                                        <a:pt x="32422" y="861210"/>
                                      </a:lnTo>
                                      <a:lnTo>
                                        <a:pt x="15462" y="897191"/>
                                      </a:lnTo>
                                      <a:lnTo>
                                        <a:pt x="0" y="911860"/>
                                      </a:lnTo>
                                      <a:lnTo>
                                        <a:pt x="0" y="935990"/>
                                      </a:lnTo>
                                      <a:lnTo>
                                        <a:pt x="36790" y="915040"/>
                                      </a:lnTo>
                                      <a:lnTo>
                                        <a:pt x="53528" y="877129"/>
                                      </a:lnTo>
                                      <a:lnTo>
                                        <a:pt x="62049" y="815304"/>
                                      </a:lnTo>
                                      <a:lnTo>
                                        <a:pt x="63118" y="775081"/>
                                      </a:lnTo>
                                      <a:lnTo>
                                        <a:pt x="63372" y="610489"/>
                                      </a:lnTo>
                                      <a:lnTo>
                                        <a:pt x="64275" y="581602"/>
                                      </a:lnTo>
                                      <a:lnTo>
                                        <a:pt x="71463" y="535068"/>
                                      </a:lnTo>
                                      <a:lnTo>
                                        <a:pt x="95333" y="494002"/>
                                      </a:lnTo>
                                      <a:lnTo>
                                        <a:pt x="103504" y="487553"/>
                                      </a:lnTo>
                                      <a:lnTo>
                                        <a:pt x="103504" y="448437"/>
                                      </a:lnTo>
                                      <a:lnTo>
                                        <a:pt x="71784" y="402020"/>
                                      </a:lnTo>
                                      <a:lnTo>
                                        <a:pt x="64303" y="346255"/>
                                      </a:lnTo>
                                      <a:lnTo>
                                        <a:pt x="63118" y="162814"/>
                                      </a:lnTo>
                                      <a:lnTo>
                                        <a:pt x="62285" y="127527"/>
                                      </a:lnTo>
                                      <a:lnTo>
                                        <a:pt x="55618" y="68195"/>
                                      </a:lnTo>
                                      <a:lnTo>
                                        <a:pt x="41737" y="24860"/>
                                      </a:lnTo>
                                      <a:lnTo>
                                        <a:pt x="16833" y="276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4506" o:spid="_x0000_s1026" o:spt="203" style="position:absolute;left:0pt;margin-left:10.2pt;margin-top:-16.5pt;height:73.7pt;width:8.15pt;z-index:251811840;mso-width-relative:page;mso-height-relative:page;" coordsize="103505,935990" o:gfxdata="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">
                      <o:lock v:ext="edit" aspectratio="f"/>
                      <v:shape id="Graphic 4507" o:spid="_x0000_s1026" o:spt="100" style="position:absolute;left:0;top:0;height:935990;width:103505;" fillcolor="#231F20" filled="t" stroked="f" coordsize="103505,935990" o:gfxdata="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8RI5&#10;wAAAAN0AAAAPAAAAAAAAAAEAIAAAACIAAABkcnMvZG93bnJldi54bWxQSwECFAAUAAAACACHTuJA&#10;My8FnjsAAAA5AAAAEAAAAAAAAAABACAAAAAPAQAAZHJzL3NoYXBleG1sLnhtbFBLBQYAAAAABgAG&#10;AFsBAAC5AwAAAAA=&#10;" path="m0,0l0,24003,6889,28146,13112,34099,31136,72390,39483,129159,40512,164973,40512,296291,41417,337913,48656,401107,69580,445690,95122,468630,95122,471424,62297,501106,48535,539904,41626,595443,40512,780415,39610,811490,32422,861210,15462,897191,0,911860,0,935990,36790,915040,53528,877129,62049,815304,63118,775081,63372,610489,64275,581602,71463,535068,95333,494002,103504,487553,103504,448437,71784,402020,64303,346255,63118,162814,62285,127527,55618,68195,41737,24860,16833,2762,0,0xe">
                        <v:fill on="t" focussize="0,0"/>
                        <v:stroke on="f"/>
                        <v:imagedata o:title=""/>
                        <o:lock v:ext="edit" aspectratio="f"/>
                        <v:textbox inset="0mm,0mm,0mm,0mm"/>
                      </v:shape>
                    </v:group>
                  </w:pict>
                </mc:Fallback>
              </mc:AlternateContent>
            </w:r>
            <w:r>
              <w:rPr>
                <w:color w:val="231F20"/>
                <w:spacing w:val="-5"/>
                <w:w w:val="105"/>
                <w:sz w:val="21"/>
              </w:rPr>
              <w:t>not</w:t>
            </w:r>
          </w:p>
        </w:tc>
        <w:tc>
          <w:tcPr>
            <w:tcW w:w="1505" w:type="dxa"/>
            <w:tcBorders>
              <w:left w:val="single" w:color="FFFFFF" w:sz="8" w:space="0"/>
            </w:tcBorders>
            <w:shd w:val="clear" w:color="auto" w:fill="E0F2F3"/>
          </w:tcPr>
          <w:p w14:paraId="731989D2">
            <w:pPr>
              <w:pStyle w:val="16"/>
              <w:spacing w:before="8" w:line="236" w:lineRule="exact"/>
              <w:ind w:left="103"/>
              <w:rPr>
                <w:sz w:val="21"/>
              </w:rPr>
            </w:pPr>
            <w:r>
              <w:rPr>
                <w:color w:val="231F20"/>
                <w:spacing w:val="-2"/>
                <w:sz w:val="21"/>
              </w:rPr>
              <w:t>Is</w:t>
            </w:r>
            <w:r>
              <w:rPr>
                <w:color w:val="231F20"/>
                <w:spacing w:val="-13"/>
                <w:sz w:val="21"/>
              </w:rPr>
              <w:t xml:space="preserve"> </w:t>
            </w:r>
            <w:r>
              <w:rPr>
                <w:color w:val="231F20"/>
                <w:spacing w:val="-2"/>
                <w:sz w:val="21"/>
              </w:rPr>
              <w:t>he/she/it</w:t>
            </w:r>
          </w:p>
        </w:tc>
        <w:tc>
          <w:tcPr>
            <w:tcW w:w="1612" w:type="dxa"/>
            <w:shd w:val="clear" w:color="auto" w:fill="E0F2F3"/>
          </w:tcPr>
          <w:p w14:paraId="705498D3">
            <w:pPr>
              <w:pStyle w:val="16"/>
              <w:rPr>
                <w:rFonts w:ascii="Times New Roman"/>
                <w:sz w:val="18"/>
              </w:rPr>
            </w:pPr>
          </w:p>
        </w:tc>
      </w:tr>
      <w:tr w14:paraId="0BBB1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4" w:hRule="atLeast"/>
        </w:trPr>
        <w:tc>
          <w:tcPr>
            <w:tcW w:w="1496" w:type="dxa"/>
            <w:shd w:val="clear" w:color="auto" w:fill="E0F2F3"/>
          </w:tcPr>
          <w:p w14:paraId="3E73F23B">
            <w:pPr>
              <w:pStyle w:val="16"/>
              <w:spacing w:line="237" w:lineRule="exact"/>
              <w:ind w:left="113"/>
              <w:rPr>
                <w:sz w:val="21"/>
              </w:rPr>
            </w:pPr>
            <w:r>
              <w:rPr>
                <w:color w:val="231F20"/>
                <w:spacing w:val="-6"/>
                <w:sz w:val="21"/>
              </w:rPr>
              <w:t>We</w:t>
            </w:r>
            <w:r>
              <w:rPr>
                <w:color w:val="231F20"/>
                <w:spacing w:val="-8"/>
                <w:sz w:val="21"/>
              </w:rPr>
              <w:t xml:space="preserve"> </w:t>
            </w:r>
            <w:r>
              <w:rPr>
                <w:color w:val="231F20"/>
                <w:spacing w:val="-5"/>
                <w:sz w:val="21"/>
              </w:rPr>
              <w:t>are</w:t>
            </w:r>
          </w:p>
          <w:p w14:paraId="45C5EA8D">
            <w:pPr>
              <w:pStyle w:val="16"/>
              <w:spacing w:before="10" w:line="236" w:lineRule="exact"/>
              <w:ind w:left="113"/>
              <w:rPr>
                <w:sz w:val="21"/>
              </w:rPr>
            </w:pPr>
            <w:r>
              <w:rPr>
                <w:color w:val="231F20"/>
                <w:spacing w:val="-13"/>
                <w:sz w:val="21"/>
              </w:rPr>
              <w:t>You</w:t>
            </w:r>
            <w:r>
              <w:rPr>
                <w:color w:val="231F20"/>
                <w:spacing w:val="1"/>
                <w:sz w:val="21"/>
              </w:rPr>
              <w:t xml:space="preserve"> </w:t>
            </w:r>
            <w:r>
              <w:rPr>
                <w:color w:val="231F20"/>
                <w:spacing w:val="-5"/>
                <w:sz w:val="21"/>
              </w:rPr>
              <w:t>are</w:t>
            </w:r>
          </w:p>
        </w:tc>
        <w:tc>
          <w:tcPr>
            <w:tcW w:w="1622" w:type="dxa"/>
            <w:tcBorders>
              <w:right w:val="single" w:color="FFFFFF" w:sz="8" w:space="0"/>
            </w:tcBorders>
            <w:shd w:val="clear" w:color="auto" w:fill="E0F2F3"/>
          </w:tcPr>
          <w:p w14:paraId="52FA05A0">
            <w:pPr>
              <w:pStyle w:val="16"/>
              <w:spacing w:line="151" w:lineRule="exact"/>
              <w:ind w:left="325"/>
              <w:rPr>
                <w:sz w:val="21"/>
              </w:rPr>
            </w:pPr>
            <w:r>
              <mc:AlternateContent>
                <mc:Choice Requires="wpg">
                  <w:drawing>
                    <wp:anchor distT="0" distB="0" distL="0" distR="0" simplePos="0" relativeHeight="251810816" behindDoc="0" locked="0" layoutInCell="1" allowOverlap="1">
                      <wp:simplePos x="0" y="0"/>
                      <wp:positionH relativeFrom="column">
                        <wp:posOffset>39370</wp:posOffset>
                      </wp:positionH>
                      <wp:positionV relativeFrom="paragraph">
                        <wp:posOffset>-377190</wp:posOffset>
                      </wp:positionV>
                      <wp:extent cx="103505" cy="935990"/>
                      <wp:effectExtent l="0" t="0" r="0" b="0"/>
                      <wp:wrapNone/>
                      <wp:docPr id="4508" name="Group 4508"/>
                      <wp:cNvGraphicFramePr/>
                      <a:graphic xmlns:a="http://schemas.openxmlformats.org/drawingml/2006/main">
                        <a:graphicData uri="http://schemas.microsoft.com/office/word/2010/wordprocessingGroup">
                          <wpg:wgp>
                            <wpg:cNvGrpSpPr/>
                            <wpg:grpSpPr>
                              <a:xfrm>
                                <a:off x="0" y="0"/>
                                <a:ext cx="103505" cy="935990"/>
                                <a:chOff x="0" y="0"/>
                                <a:chExt cx="103505" cy="935990"/>
                              </a:xfrm>
                            </wpg:grpSpPr>
                            <wps:wsp>
                              <wps:cNvPr id="4509" name="Graphic 4509"/>
                              <wps:cNvSpPr/>
                              <wps:spPr>
                                <a:xfrm>
                                  <a:off x="0" y="0"/>
                                  <a:ext cx="103505" cy="935990"/>
                                </a:xfrm>
                                <a:custGeom>
                                  <a:avLst/>
                                  <a:gdLst/>
                                  <a:ahLst/>
                                  <a:cxnLst/>
                                  <a:rect l="l" t="t" r="r" b="b"/>
                                  <a:pathLst>
                                    <a:path w="103505" h="935990">
                                      <a:moveTo>
                                        <a:pt x="0" y="0"/>
                                      </a:moveTo>
                                      <a:lnTo>
                                        <a:pt x="0" y="24003"/>
                                      </a:lnTo>
                                      <a:lnTo>
                                        <a:pt x="6889" y="28146"/>
                                      </a:lnTo>
                                      <a:lnTo>
                                        <a:pt x="13112" y="34099"/>
                                      </a:lnTo>
                                      <a:lnTo>
                                        <a:pt x="31136" y="72390"/>
                                      </a:lnTo>
                                      <a:lnTo>
                                        <a:pt x="39483" y="129159"/>
                                      </a:lnTo>
                                      <a:lnTo>
                                        <a:pt x="40513" y="164973"/>
                                      </a:lnTo>
                                      <a:lnTo>
                                        <a:pt x="40513" y="296291"/>
                                      </a:lnTo>
                                      <a:lnTo>
                                        <a:pt x="41417" y="337913"/>
                                      </a:lnTo>
                                      <a:lnTo>
                                        <a:pt x="48656" y="401107"/>
                                      </a:lnTo>
                                      <a:lnTo>
                                        <a:pt x="69580" y="445690"/>
                                      </a:lnTo>
                                      <a:lnTo>
                                        <a:pt x="95123" y="468630"/>
                                      </a:lnTo>
                                      <a:lnTo>
                                        <a:pt x="95123" y="471424"/>
                                      </a:lnTo>
                                      <a:lnTo>
                                        <a:pt x="62297" y="501106"/>
                                      </a:lnTo>
                                      <a:lnTo>
                                        <a:pt x="48535" y="539904"/>
                                      </a:lnTo>
                                      <a:lnTo>
                                        <a:pt x="41626" y="595443"/>
                                      </a:lnTo>
                                      <a:lnTo>
                                        <a:pt x="40513" y="780415"/>
                                      </a:lnTo>
                                      <a:lnTo>
                                        <a:pt x="39610" y="811490"/>
                                      </a:lnTo>
                                      <a:lnTo>
                                        <a:pt x="32422" y="861210"/>
                                      </a:lnTo>
                                      <a:lnTo>
                                        <a:pt x="15462" y="897191"/>
                                      </a:lnTo>
                                      <a:lnTo>
                                        <a:pt x="0" y="911860"/>
                                      </a:lnTo>
                                      <a:lnTo>
                                        <a:pt x="0" y="935990"/>
                                      </a:lnTo>
                                      <a:lnTo>
                                        <a:pt x="36790" y="915040"/>
                                      </a:lnTo>
                                      <a:lnTo>
                                        <a:pt x="53528" y="877129"/>
                                      </a:lnTo>
                                      <a:lnTo>
                                        <a:pt x="62049" y="815304"/>
                                      </a:lnTo>
                                      <a:lnTo>
                                        <a:pt x="63119" y="775081"/>
                                      </a:lnTo>
                                      <a:lnTo>
                                        <a:pt x="63373" y="610489"/>
                                      </a:lnTo>
                                      <a:lnTo>
                                        <a:pt x="64275" y="581602"/>
                                      </a:lnTo>
                                      <a:lnTo>
                                        <a:pt x="71463" y="535068"/>
                                      </a:lnTo>
                                      <a:lnTo>
                                        <a:pt x="95333" y="494002"/>
                                      </a:lnTo>
                                      <a:lnTo>
                                        <a:pt x="103505" y="487553"/>
                                      </a:lnTo>
                                      <a:lnTo>
                                        <a:pt x="103505" y="448437"/>
                                      </a:lnTo>
                                      <a:lnTo>
                                        <a:pt x="71784" y="402020"/>
                                      </a:lnTo>
                                      <a:lnTo>
                                        <a:pt x="64303" y="346255"/>
                                      </a:lnTo>
                                      <a:lnTo>
                                        <a:pt x="63119" y="162814"/>
                                      </a:lnTo>
                                      <a:lnTo>
                                        <a:pt x="62285" y="127527"/>
                                      </a:lnTo>
                                      <a:lnTo>
                                        <a:pt x="55618" y="68195"/>
                                      </a:lnTo>
                                      <a:lnTo>
                                        <a:pt x="41737" y="24860"/>
                                      </a:lnTo>
                                      <a:lnTo>
                                        <a:pt x="16833" y="276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4508" o:spid="_x0000_s1026" o:spt="203" style="position:absolute;left:0pt;margin-left:3.1pt;margin-top:-29.7pt;height:73.7pt;width:8.15pt;z-index:251810816;mso-width-relative:page;mso-height-relative:page;" coordsize="103505,935990" o:gfxdata="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">
                      <o:lock v:ext="edit" aspectratio="f"/>
                      <v:shape id="Graphic 4509" o:spid="_x0000_s1026" o:spt="100" style="position:absolute;left:0;top:0;height:935990;width:103505;" fillcolor="#231F20" filled="t" stroked="f" coordsize="103505,935990" o:gfxdata="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iPQ&#10;wAAAAN0AAAAPAAAAAAAAAAEAIAAAACIAAABkcnMvZG93bnJldi54bWxQSwECFAAUAAAACACHTuJA&#10;My8FnjsAAAA5AAAAEAAAAAAAAAABACAAAAAPAQAAZHJzL3NoYXBleG1sLnhtbFBLBQYAAAAABgAG&#10;AFsBAAC5AwAAAAA=&#10;" path="m0,0l0,24003,6889,28146,13112,34099,31136,72390,39483,129159,40513,164973,40513,296291,41417,337913,48656,401107,69580,445690,95123,468630,95123,471424,62297,501106,48535,539904,41626,595443,40513,780415,39610,811490,32422,861210,15462,897191,0,911860,0,935990,36790,915040,53528,877129,62049,815304,63119,775081,63373,610489,64275,581602,71463,535068,95333,494002,103505,487553,103505,448437,71784,402020,64303,346255,63119,162814,62285,127527,55618,68195,41737,24860,16833,2762,0,0xe">
                        <v:fill on="t" focussize="0,0"/>
                        <v:stroke on="f"/>
                        <v:imagedata o:title=""/>
                        <o:lock v:ext="edit" aspectratio="f"/>
                        <v:textbox inset="0mm,0mm,0mm,0mm"/>
                      </v:shape>
                    </v:group>
                  </w:pict>
                </mc:Fallback>
              </mc:AlternateContent>
            </w:r>
            <w:r>
              <w:rPr>
                <w:color w:val="231F20"/>
                <w:spacing w:val="-4"/>
                <w:w w:val="105"/>
                <w:sz w:val="21"/>
              </w:rPr>
              <w:t>being</w:t>
            </w:r>
          </w:p>
          <w:p w14:paraId="511E281D">
            <w:pPr>
              <w:pStyle w:val="16"/>
              <w:spacing w:before="10"/>
              <w:ind w:left="325"/>
              <w:rPr>
                <w:sz w:val="21"/>
              </w:rPr>
            </w:pPr>
            <w:r>
              <w:rPr>
                <w:color w:val="231F20"/>
                <w:sz w:val="21"/>
              </w:rPr>
              <w:t>asked</w:t>
            </w:r>
            <w:r>
              <w:rPr>
                <w:color w:val="231F20"/>
                <w:spacing w:val="22"/>
                <w:sz w:val="21"/>
              </w:rPr>
              <w:t xml:space="preserve"> </w:t>
            </w:r>
            <w:r>
              <w:rPr>
                <w:color w:val="231F20"/>
                <w:spacing w:val="-5"/>
                <w:sz w:val="21"/>
              </w:rPr>
              <w:t>...</w:t>
            </w:r>
          </w:p>
        </w:tc>
        <w:tc>
          <w:tcPr>
            <w:tcW w:w="1638" w:type="dxa"/>
            <w:tcBorders>
              <w:left w:val="single" w:color="FFFFFF" w:sz="8" w:space="0"/>
            </w:tcBorders>
            <w:shd w:val="clear" w:color="auto" w:fill="E0F2F3"/>
          </w:tcPr>
          <w:p w14:paraId="2217BD46">
            <w:pPr>
              <w:pStyle w:val="16"/>
              <w:spacing w:line="237" w:lineRule="exact"/>
              <w:ind w:left="103"/>
              <w:rPr>
                <w:sz w:val="21"/>
              </w:rPr>
            </w:pPr>
            <w:r>
              <w:rPr>
                <w:color w:val="231F20"/>
                <w:spacing w:val="-6"/>
                <w:sz w:val="21"/>
              </w:rPr>
              <w:t>We</w:t>
            </w:r>
            <w:r>
              <w:rPr>
                <w:color w:val="231F20"/>
                <w:spacing w:val="-8"/>
                <w:sz w:val="21"/>
              </w:rPr>
              <w:t xml:space="preserve"> </w:t>
            </w:r>
            <w:r>
              <w:rPr>
                <w:color w:val="231F20"/>
                <w:spacing w:val="-5"/>
                <w:sz w:val="21"/>
              </w:rPr>
              <w:t>are</w:t>
            </w:r>
          </w:p>
          <w:p w14:paraId="6A530F8F">
            <w:pPr>
              <w:pStyle w:val="16"/>
              <w:spacing w:before="10" w:line="236" w:lineRule="exact"/>
              <w:ind w:left="103"/>
              <w:rPr>
                <w:sz w:val="21"/>
              </w:rPr>
            </w:pPr>
            <w:r>
              <w:rPr>
                <w:color w:val="231F20"/>
                <w:spacing w:val="-13"/>
                <w:sz w:val="21"/>
              </w:rPr>
              <w:t>You</w:t>
            </w:r>
            <w:r>
              <w:rPr>
                <w:color w:val="231F20"/>
                <w:spacing w:val="1"/>
                <w:sz w:val="21"/>
              </w:rPr>
              <w:t xml:space="preserve"> </w:t>
            </w:r>
            <w:r>
              <w:rPr>
                <w:color w:val="231F20"/>
                <w:spacing w:val="-5"/>
                <w:sz w:val="21"/>
              </w:rPr>
              <w:t>are</w:t>
            </w:r>
          </w:p>
        </w:tc>
        <w:tc>
          <w:tcPr>
            <w:tcW w:w="1480" w:type="dxa"/>
            <w:tcBorders>
              <w:right w:val="single" w:color="FFFFFF" w:sz="8" w:space="0"/>
            </w:tcBorders>
            <w:shd w:val="clear" w:color="auto" w:fill="E0F2F3"/>
          </w:tcPr>
          <w:p w14:paraId="107E7B45">
            <w:pPr>
              <w:pStyle w:val="16"/>
              <w:spacing w:line="250" w:lineRule="atLeast"/>
              <w:ind w:left="466" w:right="180"/>
              <w:rPr>
                <w:sz w:val="21"/>
              </w:rPr>
            </w:pPr>
            <w:r>
              <w:rPr>
                <w:color w:val="231F20"/>
                <w:spacing w:val="-4"/>
                <w:w w:val="105"/>
                <w:sz w:val="21"/>
              </w:rPr>
              <w:t xml:space="preserve">being </w:t>
            </w:r>
            <w:r>
              <w:rPr>
                <w:color w:val="231F20"/>
                <w:spacing w:val="-2"/>
                <w:w w:val="105"/>
                <w:sz w:val="21"/>
              </w:rPr>
              <w:t>asked</w:t>
            </w:r>
            <w:r>
              <w:rPr>
                <w:color w:val="231F20"/>
                <w:spacing w:val="-14"/>
                <w:w w:val="105"/>
                <w:sz w:val="21"/>
              </w:rPr>
              <w:t xml:space="preserve"> </w:t>
            </w:r>
            <w:r>
              <w:rPr>
                <w:color w:val="231F20"/>
                <w:spacing w:val="-2"/>
                <w:w w:val="105"/>
                <w:sz w:val="21"/>
              </w:rPr>
              <w:t>...</w:t>
            </w:r>
          </w:p>
        </w:tc>
        <w:tc>
          <w:tcPr>
            <w:tcW w:w="1505" w:type="dxa"/>
            <w:tcBorders>
              <w:left w:val="single" w:color="FFFFFF" w:sz="8" w:space="0"/>
            </w:tcBorders>
            <w:shd w:val="clear" w:color="auto" w:fill="E0F2F3"/>
          </w:tcPr>
          <w:p w14:paraId="6F361475">
            <w:pPr>
              <w:pStyle w:val="16"/>
              <w:spacing w:line="237" w:lineRule="exact"/>
              <w:ind w:left="103"/>
              <w:rPr>
                <w:sz w:val="21"/>
              </w:rPr>
            </w:pPr>
            <w:r>
              <w:rPr>
                <w:color w:val="231F20"/>
                <w:spacing w:val="-7"/>
                <w:sz w:val="21"/>
              </w:rPr>
              <w:t>Are</w:t>
            </w:r>
            <w:r>
              <w:rPr>
                <w:color w:val="231F20"/>
                <w:spacing w:val="-4"/>
                <w:sz w:val="21"/>
              </w:rPr>
              <w:t xml:space="preserve"> </w:t>
            </w:r>
            <w:r>
              <w:rPr>
                <w:color w:val="231F20"/>
                <w:spacing w:val="-5"/>
                <w:sz w:val="21"/>
              </w:rPr>
              <w:t>we</w:t>
            </w:r>
          </w:p>
          <w:p w14:paraId="0B306B6F">
            <w:pPr>
              <w:pStyle w:val="16"/>
              <w:spacing w:before="10" w:line="236" w:lineRule="exact"/>
              <w:ind w:left="103"/>
              <w:rPr>
                <w:sz w:val="21"/>
              </w:rPr>
            </w:pPr>
            <w:r>
              <w:rPr>
                <w:color w:val="231F20"/>
                <w:spacing w:val="-7"/>
                <w:sz w:val="21"/>
              </w:rPr>
              <w:t>Are</w:t>
            </w:r>
            <w:r>
              <w:rPr>
                <w:color w:val="231F20"/>
                <w:spacing w:val="-4"/>
                <w:sz w:val="21"/>
              </w:rPr>
              <w:t xml:space="preserve"> </w:t>
            </w:r>
            <w:r>
              <w:rPr>
                <w:color w:val="231F20"/>
                <w:spacing w:val="-5"/>
                <w:sz w:val="21"/>
              </w:rPr>
              <w:t>you</w:t>
            </w:r>
          </w:p>
        </w:tc>
        <w:tc>
          <w:tcPr>
            <w:tcW w:w="1612" w:type="dxa"/>
            <w:shd w:val="clear" w:color="auto" w:fill="E0F2F3"/>
          </w:tcPr>
          <w:p w14:paraId="7D268286">
            <w:pPr>
              <w:pStyle w:val="16"/>
              <w:spacing w:line="151" w:lineRule="exact"/>
              <w:ind w:left="401"/>
              <w:rPr>
                <w:sz w:val="21"/>
              </w:rPr>
            </w:pPr>
            <w:r>
              <mc:AlternateContent>
                <mc:Choice Requires="wpg">
                  <w:drawing>
                    <wp:anchor distT="0" distB="0" distL="0" distR="0" simplePos="0" relativeHeight="251810816" behindDoc="0" locked="0" layoutInCell="1" allowOverlap="1">
                      <wp:simplePos x="0" y="0"/>
                      <wp:positionH relativeFrom="column">
                        <wp:posOffset>87630</wp:posOffset>
                      </wp:positionH>
                      <wp:positionV relativeFrom="paragraph">
                        <wp:posOffset>-377190</wp:posOffset>
                      </wp:positionV>
                      <wp:extent cx="103505" cy="935990"/>
                      <wp:effectExtent l="0" t="0" r="0" b="0"/>
                      <wp:wrapNone/>
                      <wp:docPr id="4510" name="Group 4510"/>
                      <wp:cNvGraphicFramePr/>
                      <a:graphic xmlns:a="http://schemas.openxmlformats.org/drawingml/2006/main">
                        <a:graphicData uri="http://schemas.microsoft.com/office/word/2010/wordprocessingGroup">
                          <wpg:wgp>
                            <wpg:cNvGrpSpPr/>
                            <wpg:grpSpPr>
                              <a:xfrm>
                                <a:off x="0" y="0"/>
                                <a:ext cx="103505" cy="935990"/>
                                <a:chOff x="0" y="0"/>
                                <a:chExt cx="103505" cy="935990"/>
                              </a:xfrm>
                            </wpg:grpSpPr>
                            <wps:wsp>
                              <wps:cNvPr id="4511" name="Graphic 4511"/>
                              <wps:cNvSpPr/>
                              <wps:spPr>
                                <a:xfrm>
                                  <a:off x="0" y="0"/>
                                  <a:ext cx="103505" cy="935990"/>
                                </a:xfrm>
                                <a:custGeom>
                                  <a:avLst/>
                                  <a:gdLst/>
                                  <a:ahLst/>
                                  <a:cxnLst/>
                                  <a:rect l="l" t="t" r="r" b="b"/>
                                  <a:pathLst>
                                    <a:path w="103505" h="935990">
                                      <a:moveTo>
                                        <a:pt x="0" y="0"/>
                                      </a:moveTo>
                                      <a:lnTo>
                                        <a:pt x="0" y="24003"/>
                                      </a:lnTo>
                                      <a:lnTo>
                                        <a:pt x="6889" y="28146"/>
                                      </a:lnTo>
                                      <a:lnTo>
                                        <a:pt x="13112" y="34099"/>
                                      </a:lnTo>
                                      <a:lnTo>
                                        <a:pt x="31136" y="72390"/>
                                      </a:lnTo>
                                      <a:lnTo>
                                        <a:pt x="39483" y="129159"/>
                                      </a:lnTo>
                                      <a:lnTo>
                                        <a:pt x="40512" y="164973"/>
                                      </a:lnTo>
                                      <a:lnTo>
                                        <a:pt x="40512" y="296291"/>
                                      </a:lnTo>
                                      <a:lnTo>
                                        <a:pt x="41417" y="337913"/>
                                      </a:lnTo>
                                      <a:lnTo>
                                        <a:pt x="48656" y="401107"/>
                                      </a:lnTo>
                                      <a:lnTo>
                                        <a:pt x="69580" y="445690"/>
                                      </a:lnTo>
                                      <a:lnTo>
                                        <a:pt x="95122" y="468630"/>
                                      </a:lnTo>
                                      <a:lnTo>
                                        <a:pt x="95122" y="471424"/>
                                      </a:lnTo>
                                      <a:lnTo>
                                        <a:pt x="62297" y="501106"/>
                                      </a:lnTo>
                                      <a:lnTo>
                                        <a:pt x="48535" y="539904"/>
                                      </a:lnTo>
                                      <a:lnTo>
                                        <a:pt x="41626" y="595443"/>
                                      </a:lnTo>
                                      <a:lnTo>
                                        <a:pt x="40512" y="780415"/>
                                      </a:lnTo>
                                      <a:lnTo>
                                        <a:pt x="39610" y="811490"/>
                                      </a:lnTo>
                                      <a:lnTo>
                                        <a:pt x="32422" y="861210"/>
                                      </a:lnTo>
                                      <a:lnTo>
                                        <a:pt x="15462" y="897191"/>
                                      </a:lnTo>
                                      <a:lnTo>
                                        <a:pt x="0" y="911860"/>
                                      </a:lnTo>
                                      <a:lnTo>
                                        <a:pt x="0" y="935990"/>
                                      </a:lnTo>
                                      <a:lnTo>
                                        <a:pt x="36790" y="915040"/>
                                      </a:lnTo>
                                      <a:lnTo>
                                        <a:pt x="53528" y="877129"/>
                                      </a:lnTo>
                                      <a:lnTo>
                                        <a:pt x="62049" y="815304"/>
                                      </a:lnTo>
                                      <a:lnTo>
                                        <a:pt x="63118" y="775081"/>
                                      </a:lnTo>
                                      <a:lnTo>
                                        <a:pt x="63372" y="610489"/>
                                      </a:lnTo>
                                      <a:lnTo>
                                        <a:pt x="64275" y="581602"/>
                                      </a:lnTo>
                                      <a:lnTo>
                                        <a:pt x="71463" y="535068"/>
                                      </a:lnTo>
                                      <a:lnTo>
                                        <a:pt x="95333" y="494002"/>
                                      </a:lnTo>
                                      <a:lnTo>
                                        <a:pt x="103504" y="487553"/>
                                      </a:lnTo>
                                      <a:lnTo>
                                        <a:pt x="103504" y="448437"/>
                                      </a:lnTo>
                                      <a:lnTo>
                                        <a:pt x="71784" y="402020"/>
                                      </a:lnTo>
                                      <a:lnTo>
                                        <a:pt x="64303" y="346255"/>
                                      </a:lnTo>
                                      <a:lnTo>
                                        <a:pt x="63118" y="162814"/>
                                      </a:lnTo>
                                      <a:lnTo>
                                        <a:pt x="62285" y="127527"/>
                                      </a:lnTo>
                                      <a:lnTo>
                                        <a:pt x="55618" y="68195"/>
                                      </a:lnTo>
                                      <a:lnTo>
                                        <a:pt x="41737" y="24860"/>
                                      </a:lnTo>
                                      <a:lnTo>
                                        <a:pt x="16833" y="276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4510" o:spid="_x0000_s1026" o:spt="203" style="position:absolute;left:0pt;margin-left:6.9pt;margin-top:-29.7pt;height:73.7pt;width:8.15pt;z-index:251810816;mso-width-relative:page;mso-height-relative:page;" coordsize="103505,935990" o:gfxdata="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">
                      <o:lock v:ext="edit" aspectratio="f"/>
                      <v:shape id="Graphic 4511" o:spid="_x0000_s1026" o:spt="100" style="position:absolute;left:0;top:0;height:935990;width:103505;" fillcolor="#231F20" filled="t" stroked="f" coordsize="103505,935990" o:gfxdata="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jbkL&#10;wAAAAN0AAAAPAAAAAAAAAAEAIAAAACIAAABkcnMvZG93bnJldi54bWxQSwECFAAUAAAACACHTuJA&#10;My8FnjsAAAA5AAAAEAAAAAAAAAABACAAAAAPAQAAZHJzL3NoYXBleG1sLnhtbFBLBQYAAAAABgAG&#10;AFsBAAC5AwAAAAA=&#10;" path="m0,0l0,24003,6889,28146,13112,34099,31136,72390,39483,129159,40512,164973,40512,296291,41417,337913,48656,401107,69580,445690,95122,468630,95122,471424,62297,501106,48535,539904,41626,595443,40512,780415,39610,811490,32422,861210,15462,897191,0,911860,0,935990,36790,915040,53528,877129,62049,815304,63118,775081,63372,610489,64275,581602,71463,535068,95333,494002,103504,487553,103504,448437,71784,402020,64303,346255,63118,162814,62285,127527,55618,68195,41737,24860,16833,2762,0,0xe">
                        <v:fill on="t" focussize="0,0"/>
                        <v:stroke on="f"/>
                        <v:imagedata o:title=""/>
                        <o:lock v:ext="edit" aspectratio="f"/>
                        <v:textbox inset="0mm,0mm,0mm,0mm"/>
                      </v:shape>
                    </v:group>
                  </w:pict>
                </mc:Fallback>
              </mc:AlternateContent>
            </w:r>
            <w:r>
              <w:rPr>
                <w:color w:val="231F20"/>
                <w:spacing w:val="-4"/>
                <w:w w:val="105"/>
                <w:sz w:val="21"/>
              </w:rPr>
              <w:t>being</w:t>
            </w:r>
          </w:p>
          <w:p w14:paraId="7CF424AA">
            <w:pPr>
              <w:pStyle w:val="16"/>
              <w:spacing w:before="10"/>
              <w:ind w:left="401"/>
              <w:rPr>
                <w:sz w:val="21"/>
              </w:rPr>
            </w:pPr>
            <w:r>
              <w:rPr>
                <w:color w:val="231F20"/>
                <w:sz w:val="21"/>
              </w:rPr>
              <w:t>asked</w:t>
            </w:r>
            <w:r>
              <w:rPr>
                <w:color w:val="231F20"/>
                <w:spacing w:val="22"/>
                <w:sz w:val="21"/>
              </w:rPr>
              <w:t xml:space="preserve"> </w:t>
            </w:r>
            <w:r>
              <w:rPr>
                <w:color w:val="231F20"/>
                <w:spacing w:val="-4"/>
                <w:sz w:val="21"/>
              </w:rPr>
              <w:t>...?</w:t>
            </w:r>
          </w:p>
        </w:tc>
      </w:tr>
      <w:tr w14:paraId="60B8A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trPr>
        <w:tc>
          <w:tcPr>
            <w:tcW w:w="1496" w:type="dxa"/>
            <w:tcBorders>
              <w:bottom w:val="single" w:color="FFFFFF" w:sz="8" w:space="0"/>
            </w:tcBorders>
            <w:shd w:val="clear" w:color="auto" w:fill="E0F2F3"/>
          </w:tcPr>
          <w:p w14:paraId="2B4B7EE5">
            <w:pPr>
              <w:pStyle w:val="16"/>
              <w:spacing w:line="237" w:lineRule="exact"/>
              <w:ind w:left="113"/>
              <w:rPr>
                <w:sz w:val="21"/>
              </w:rPr>
            </w:pPr>
            <w:r>
              <w:rPr>
                <w:color w:val="231F20"/>
                <w:spacing w:val="-8"/>
                <w:sz w:val="21"/>
              </w:rPr>
              <w:t>They</w:t>
            </w:r>
            <w:r>
              <w:rPr>
                <w:color w:val="231F20"/>
                <w:spacing w:val="-1"/>
                <w:sz w:val="21"/>
              </w:rPr>
              <w:t xml:space="preserve"> </w:t>
            </w:r>
            <w:r>
              <w:rPr>
                <w:color w:val="231F20"/>
                <w:spacing w:val="-5"/>
                <w:sz w:val="21"/>
              </w:rPr>
              <w:t>are</w:t>
            </w:r>
          </w:p>
        </w:tc>
        <w:tc>
          <w:tcPr>
            <w:tcW w:w="1622" w:type="dxa"/>
            <w:tcBorders>
              <w:bottom w:val="single" w:color="FFFFFF" w:sz="8" w:space="0"/>
              <w:right w:val="single" w:color="FFFFFF" w:sz="8" w:space="0"/>
            </w:tcBorders>
            <w:shd w:val="clear" w:color="auto" w:fill="E0F2F3"/>
          </w:tcPr>
          <w:p w14:paraId="47B66B4E">
            <w:pPr>
              <w:pStyle w:val="16"/>
              <w:rPr>
                <w:rFonts w:ascii="Times New Roman"/>
                <w:sz w:val="20"/>
              </w:rPr>
            </w:pPr>
          </w:p>
        </w:tc>
        <w:tc>
          <w:tcPr>
            <w:tcW w:w="1638" w:type="dxa"/>
            <w:tcBorders>
              <w:left w:val="single" w:color="FFFFFF" w:sz="8" w:space="0"/>
              <w:bottom w:val="single" w:color="FFFFFF" w:sz="8" w:space="0"/>
            </w:tcBorders>
            <w:shd w:val="clear" w:color="auto" w:fill="E0F2F3"/>
          </w:tcPr>
          <w:p w14:paraId="28EF009C">
            <w:pPr>
              <w:pStyle w:val="16"/>
              <w:spacing w:line="237" w:lineRule="exact"/>
              <w:ind w:left="103"/>
              <w:rPr>
                <w:sz w:val="21"/>
              </w:rPr>
            </w:pPr>
            <w:r>
              <w:rPr>
                <w:color w:val="231F20"/>
                <w:spacing w:val="-8"/>
                <w:sz w:val="21"/>
              </w:rPr>
              <w:t>They</w:t>
            </w:r>
            <w:r>
              <w:rPr>
                <w:color w:val="231F20"/>
                <w:spacing w:val="-1"/>
                <w:sz w:val="21"/>
              </w:rPr>
              <w:t xml:space="preserve"> </w:t>
            </w:r>
            <w:r>
              <w:rPr>
                <w:color w:val="231F20"/>
                <w:spacing w:val="-5"/>
                <w:sz w:val="21"/>
              </w:rPr>
              <w:t>are</w:t>
            </w:r>
          </w:p>
        </w:tc>
        <w:tc>
          <w:tcPr>
            <w:tcW w:w="1480" w:type="dxa"/>
            <w:tcBorders>
              <w:bottom w:val="single" w:color="FFFFFF" w:sz="8" w:space="0"/>
              <w:right w:val="single" w:color="FFFFFF" w:sz="8" w:space="0"/>
            </w:tcBorders>
            <w:shd w:val="clear" w:color="auto" w:fill="E0F2F3"/>
          </w:tcPr>
          <w:p w14:paraId="73DE40FC">
            <w:pPr>
              <w:pStyle w:val="16"/>
              <w:rPr>
                <w:rFonts w:ascii="Times New Roman"/>
                <w:sz w:val="20"/>
              </w:rPr>
            </w:pPr>
          </w:p>
        </w:tc>
        <w:tc>
          <w:tcPr>
            <w:tcW w:w="1505" w:type="dxa"/>
            <w:tcBorders>
              <w:left w:val="single" w:color="FFFFFF" w:sz="8" w:space="0"/>
              <w:bottom w:val="single" w:color="FFFFFF" w:sz="8" w:space="0"/>
            </w:tcBorders>
            <w:shd w:val="clear" w:color="auto" w:fill="E0F2F3"/>
          </w:tcPr>
          <w:p w14:paraId="4EEA173E">
            <w:pPr>
              <w:pStyle w:val="16"/>
              <w:spacing w:line="237" w:lineRule="exact"/>
              <w:ind w:left="103"/>
              <w:rPr>
                <w:sz w:val="21"/>
              </w:rPr>
            </w:pPr>
            <w:r>
              <w:rPr>
                <w:color w:val="231F20"/>
                <w:spacing w:val="-7"/>
                <w:sz w:val="21"/>
              </w:rPr>
              <w:t>Are</w:t>
            </w:r>
            <w:r>
              <w:rPr>
                <w:color w:val="231F20"/>
                <w:spacing w:val="-4"/>
                <w:sz w:val="21"/>
              </w:rPr>
              <w:t xml:space="preserve"> they</w:t>
            </w:r>
          </w:p>
        </w:tc>
        <w:tc>
          <w:tcPr>
            <w:tcW w:w="1612" w:type="dxa"/>
            <w:tcBorders>
              <w:bottom w:val="single" w:color="FFFFFF" w:sz="8" w:space="0"/>
            </w:tcBorders>
            <w:shd w:val="clear" w:color="auto" w:fill="E0F2F3"/>
          </w:tcPr>
          <w:p w14:paraId="72456B0D">
            <w:pPr>
              <w:pStyle w:val="16"/>
              <w:rPr>
                <w:rFonts w:ascii="Times New Roman"/>
                <w:sz w:val="20"/>
              </w:rPr>
            </w:pPr>
          </w:p>
        </w:tc>
      </w:tr>
    </w:tbl>
    <w:p w14:paraId="4E606199">
      <w:pPr>
        <w:pStyle w:val="11"/>
        <w:rPr>
          <w:rFonts w:ascii="宋体"/>
          <w:sz w:val="24"/>
        </w:rPr>
      </w:pPr>
    </w:p>
    <w:p w14:paraId="45BFB9F7">
      <w:pPr>
        <w:pStyle w:val="11"/>
        <w:rPr>
          <w:rFonts w:ascii="宋体"/>
          <w:sz w:val="24"/>
        </w:rPr>
      </w:pPr>
    </w:p>
    <w:p w14:paraId="3642F179">
      <w:pPr>
        <w:pStyle w:val="11"/>
        <w:spacing w:before="4"/>
        <w:rPr>
          <w:rFonts w:ascii="宋体"/>
          <w:sz w:val="27"/>
        </w:rPr>
      </w:pPr>
    </w:p>
    <w:p w14:paraId="7B8D9AE9">
      <w:pPr>
        <w:spacing w:before="0"/>
        <w:ind w:left="619" w:right="0" w:firstLine="0"/>
        <w:jc w:val="left"/>
        <w:rPr>
          <w:rFonts w:ascii="Tahoma"/>
          <w:sz w:val="20"/>
        </w:rPr>
      </w:pPr>
      <w:r>
        <w:rPr>
          <w:rFonts w:ascii="Tahoma"/>
          <w:color w:val="231F20"/>
          <w:spacing w:val="-5"/>
          <w:sz w:val="20"/>
        </w:rPr>
        <w:t>98</w:t>
      </w:r>
    </w:p>
    <w:p w14:paraId="7CFE515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E99ACB">
      <w:pPr>
        <w:spacing w:after="0" w:line="240" w:lineRule="auto"/>
        <w:jc w:val="left"/>
        <w:rPr>
          <w:rFonts w:ascii="Tahoma"/>
          <w:sz w:val="20"/>
        </w:rPr>
        <w:sectPr>
          <w:pgSz w:w="11910" w:h="16840"/>
          <w:pgMar w:top="0" w:right="0" w:bottom="0" w:left="0" w:header="720" w:footer="720" w:gutter="0"/>
          <w:cols w:space="720" w:num="1"/>
        </w:sectPr>
      </w:pPr>
    </w:p>
    <w:p w14:paraId="33E5481B">
      <w:pPr>
        <w:pStyle w:val="11"/>
        <w:rPr>
          <w:rFonts w:ascii="Tahoma"/>
          <w:sz w:val="20"/>
        </w:rPr>
      </w:pPr>
    </w:p>
    <w:p w14:paraId="450A4BB2">
      <w:pPr>
        <w:pStyle w:val="11"/>
        <w:rPr>
          <w:rFonts w:ascii="Tahoma"/>
          <w:sz w:val="20"/>
        </w:rPr>
      </w:pPr>
    </w:p>
    <w:p w14:paraId="7430329F">
      <w:pPr>
        <w:pStyle w:val="11"/>
        <w:rPr>
          <w:rFonts w:ascii="Tahoma"/>
          <w:sz w:val="20"/>
        </w:rPr>
      </w:pPr>
    </w:p>
    <w:p w14:paraId="4552FDC7">
      <w:pPr>
        <w:pStyle w:val="11"/>
        <w:rPr>
          <w:rFonts w:ascii="Tahoma"/>
          <w:sz w:val="20"/>
        </w:rPr>
      </w:pPr>
    </w:p>
    <w:p w14:paraId="3E9783B9">
      <w:pPr>
        <w:pStyle w:val="11"/>
        <w:spacing w:before="1"/>
        <w:rPr>
          <w:rFonts w:ascii="Tahoma"/>
          <w:sz w:val="17"/>
        </w:rPr>
      </w:pPr>
    </w:p>
    <w:p w14:paraId="2F3C0A06">
      <w:pPr>
        <w:pStyle w:val="15"/>
        <w:numPr>
          <w:ilvl w:val="0"/>
          <w:numId w:val="123"/>
        </w:numPr>
        <w:tabs>
          <w:tab w:val="left" w:pos="1642"/>
        </w:tabs>
        <w:spacing w:before="95" w:after="0" w:line="240" w:lineRule="auto"/>
        <w:ind w:left="1642" w:right="0" w:hanging="282"/>
        <w:jc w:val="left"/>
        <w:rPr>
          <w:rFonts w:hint="eastAsia" w:ascii="宋体" w:eastAsia="宋体"/>
          <w:sz w:val="20"/>
        </w:rPr>
      </w:pPr>
      <w:r>
        <mc:AlternateContent>
          <mc:Choice Requires="wps">
            <w:drawing>
              <wp:anchor distT="0" distB="0" distL="0" distR="0" simplePos="0" relativeHeight="251812864" behindDoc="0" locked="0" layoutInCell="1" allowOverlap="1">
                <wp:simplePos x="0" y="0"/>
                <wp:positionH relativeFrom="page">
                  <wp:posOffset>7235825</wp:posOffset>
                </wp:positionH>
                <wp:positionV relativeFrom="paragraph">
                  <wp:posOffset>-387350</wp:posOffset>
                </wp:positionV>
                <wp:extent cx="324485" cy="1270"/>
                <wp:effectExtent l="0" t="0" r="0" b="0"/>
                <wp:wrapNone/>
                <wp:docPr id="4533" name="Graphic 453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33" o:spid="_x0000_s1026" o:spt="100" style="position:absolute;left:0pt;margin-left:569.75pt;margin-top:-30.5pt;height:0.1pt;width:25.55pt;mso-position-horizontal-relative:page;z-index:251812864;mso-width-relative:page;mso-height-relative:page;" filled="f" stroked="t" coordsize="324485,1" o:gfxdata="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hi4C9kAAAANAQAA&#10;DwAAAAAAAAABACAAAAAiAAAAZHJzL2Rvd25yZXYueG1sUEsBAhQAFAAAAAgAh07iQDAdV6o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r>
        <w:rPr>
          <w:rFonts w:hint="eastAsia" w:ascii="宋体" w:eastAsia="宋体"/>
          <w:color w:val="231F20"/>
          <w:spacing w:val="-2"/>
          <w:sz w:val="20"/>
        </w:rPr>
        <w:t>现在完成时的被动语态（</w:t>
      </w:r>
      <w:r>
        <w:rPr>
          <w:color w:val="231F20"/>
          <w:spacing w:val="-2"/>
          <w:sz w:val="20"/>
        </w:rPr>
        <w:t>the present</w:t>
      </w:r>
      <w:r>
        <w:rPr>
          <w:color w:val="231F20"/>
          <w:spacing w:val="-1"/>
          <w:sz w:val="20"/>
        </w:rPr>
        <w:t xml:space="preserve"> </w:t>
      </w:r>
      <w:r>
        <w:rPr>
          <w:color w:val="231F20"/>
          <w:spacing w:val="-2"/>
          <w:sz w:val="20"/>
        </w:rPr>
        <w:t>perfect</w:t>
      </w:r>
      <w:r>
        <w:rPr>
          <w:color w:val="231F20"/>
          <w:spacing w:val="-1"/>
          <w:sz w:val="20"/>
        </w:rPr>
        <w:t xml:space="preserve"> </w:t>
      </w:r>
      <w:r>
        <w:rPr>
          <w:color w:val="231F20"/>
          <w:spacing w:val="-2"/>
          <w:sz w:val="20"/>
        </w:rPr>
        <w:t>passive</w:t>
      </w:r>
      <w:r>
        <w:rPr>
          <w:color w:val="231F20"/>
          <w:spacing w:val="-1"/>
          <w:sz w:val="20"/>
        </w:rPr>
        <w:t xml:space="preserve"> </w:t>
      </w:r>
      <w:r>
        <w:rPr>
          <w:color w:val="231F20"/>
          <w:spacing w:val="-2"/>
          <w:sz w:val="20"/>
        </w:rPr>
        <w:t>voice</w:t>
      </w:r>
      <w:r>
        <w:rPr>
          <w:rFonts w:hint="eastAsia" w:ascii="宋体" w:eastAsia="宋体"/>
          <w:color w:val="231F20"/>
          <w:spacing w:val="-2"/>
          <w:sz w:val="20"/>
        </w:rPr>
        <w:t>）的构成（</w:t>
      </w:r>
      <w:r>
        <w:rPr>
          <w:rFonts w:hint="eastAsia" w:ascii="宋体" w:eastAsia="宋体"/>
          <w:color w:val="231F20"/>
          <w:spacing w:val="-14"/>
          <w:sz w:val="20"/>
        </w:rPr>
        <w:t xml:space="preserve">以动词 </w:t>
      </w:r>
      <w:r>
        <w:rPr>
          <w:color w:val="231F20"/>
          <w:spacing w:val="-2"/>
          <w:sz w:val="20"/>
        </w:rPr>
        <w:t>ask</w:t>
      </w:r>
      <w:r>
        <w:rPr>
          <w:color w:val="231F20"/>
          <w:spacing w:val="-6"/>
          <w:sz w:val="20"/>
        </w:rPr>
        <w:t xml:space="preserve"> </w:t>
      </w:r>
      <w:r>
        <w:rPr>
          <w:rFonts w:hint="eastAsia" w:ascii="宋体" w:eastAsia="宋体"/>
          <w:color w:val="231F20"/>
          <w:spacing w:val="-2"/>
          <w:sz w:val="20"/>
        </w:rPr>
        <w:t>为例</w:t>
      </w:r>
      <w:r>
        <w:rPr>
          <w:rFonts w:hint="eastAsia" w:ascii="宋体" w:eastAsia="宋体"/>
          <w:color w:val="231F20"/>
          <w:spacing w:val="-10"/>
          <w:sz w:val="20"/>
        </w:rPr>
        <w:t>）</w:t>
      </w:r>
    </w:p>
    <w:p w14:paraId="6C6BD59D">
      <w:pPr>
        <w:pStyle w:val="11"/>
        <w:spacing w:before="8"/>
        <w:rPr>
          <w:rFonts w:ascii="宋体"/>
          <w:sz w:val="16"/>
        </w:rPr>
      </w:pPr>
    </w:p>
    <w:tbl>
      <w:tblPr>
        <w:tblStyle w:val="12"/>
        <w:tblW w:w="0" w:type="auto"/>
        <w:tblInd w:w="136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588"/>
        <w:gridCol w:w="1531"/>
        <w:gridCol w:w="1730"/>
        <w:gridCol w:w="1389"/>
        <w:gridCol w:w="1611"/>
        <w:gridCol w:w="1508"/>
      </w:tblGrid>
      <w:tr w14:paraId="474CF36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3119" w:type="dxa"/>
            <w:gridSpan w:val="2"/>
            <w:tcBorders>
              <w:top w:val="nil"/>
              <w:left w:val="nil"/>
            </w:tcBorders>
            <w:shd w:val="clear" w:color="auto" w:fill="C4E7EA"/>
          </w:tcPr>
          <w:p w14:paraId="14793C27">
            <w:pPr>
              <w:pStyle w:val="16"/>
              <w:spacing w:before="155"/>
              <w:ind w:left="1192" w:right="1183"/>
              <w:jc w:val="center"/>
              <w:rPr>
                <w:rFonts w:hint="eastAsia" w:ascii="宋体" w:eastAsia="宋体"/>
                <w:sz w:val="20"/>
              </w:rPr>
            </w:pPr>
            <w:r>
              <w:rPr>
                <w:rFonts w:hint="eastAsia" w:ascii="宋体" w:eastAsia="宋体"/>
                <w:color w:val="231F20"/>
                <w:spacing w:val="-4"/>
                <w:sz w:val="20"/>
              </w:rPr>
              <w:t>肯定式</w:t>
            </w:r>
          </w:p>
        </w:tc>
        <w:tc>
          <w:tcPr>
            <w:tcW w:w="3119" w:type="dxa"/>
            <w:gridSpan w:val="2"/>
            <w:tcBorders>
              <w:top w:val="nil"/>
            </w:tcBorders>
            <w:shd w:val="clear" w:color="auto" w:fill="C4E7EA"/>
          </w:tcPr>
          <w:p w14:paraId="2103FE77">
            <w:pPr>
              <w:pStyle w:val="16"/>
              <w:spacing w:before="155"/>
              <w:ind w:left="1193" w:right="1278"/>
              <w:jc w:val="center"/>
              <w:rPr>
                <w:rFonts w:hint="eastAsia" w:ascii="宋体" w:eastAsia="宋体"/>
                <w:sz w:val="20"/>
              </w:rPr>
            </w:pPr>
            <w:r>
              <w:rPr>
                <w:rFonts w:hint="eastAsia" w:ascii="宋体" w:eastAsia="宋体"/>
                <w:color w:val="231F20"/>
                <w:spacing w:val="-4"/>
                <w:sz w:val="20"/>
              </w:rPr>
              <w:t>否定式</w:t>
            </w:r>
          </w:p>
        </w:tc>
        <w:tc>
          <w:tcPr>
            <w:tcW w:w="3119" w:type="dxa"/>
            <w:gridSpan w:val="2"/>
            <w:tcBorders>
              <w:top w:val="nil"/>
              <w:right w:val="nil"/>
            </w:tcBorders>
            <w:shd w:val="clear" w:color="auto" w:fill="C4E7EA"/>
          </w:tcPr>
          <w:p w14:paraId="07E1ACB6">
            <w:pPr>
              <w:pStyle w:val="16"/>
              <w:spacing w:before="155"/>
              <w:ind w:left="1139" w:right="1236"/>
              <w:jc w:val="center"/>
              <w:rPr>
                <w:rFonts w:hint="eastAsia" w:ascii="宋体" w:eastAsia="宋体"/>
                <w:sz w:val="20"/>
              </w:rPr>
            </w:pPr>
            <w:r>
              <w:rPr>
                <w:rFonts w:hint="eastAsia" w:ascii="宋体" w:eastAsia="宋体"/>
                <w:color w:val="231F20"/>
                <w:spacing w:val="-4"/>
                <w:sz w:val="20"/>
              </w:rPr>
              <w:t>疑问式</w:t>
            </w:r>
          </w:p>
        </w:tc>
      </w:tr>
      <w:tr w14:paraId="2F22AE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48" w:hRule="atLeast"/>
        </w:trPr>
        <w:tc>
          <w:tcPr>
            <w:tcW w:w="1588" w:type="dxa"/>
            <w:tcBorders>
              <w:left w:val="nil"/>
              <w:bottom w:val="nil"/>
              <w:right w:val="nil"/>
            </w:tcBorders>
            <w:shd w:val="clear" w:color="auto" w:fill="E0F2F3"/>
          </w:tcPr>
          <w:p w14:paraId="36DFE62A">
            <w:pPr>
              <w:pStyle w:val="16"/>
              <w:spacing w:before="7"/>
              <w:rPr>
                <w:rFonts w:ascii="宋体"/>
                <w:sz w:val="24"/>
              </w:rPr>
            </w:pPr>
          </w:p>
          <w:p w14:paraId="72B8AB5D">
            <w:pPr>
              <w:pStyle w:val="16"/>
              <w:spacing w:line="214" w:lineRule="exact"/>
              <w:ind w:left="113"/>
              <w:rPr>
                <w:sz w:val="21"/>
              </w:rPr>
            </w:pPr>
            <w:r>
              <w:rPr>
                <w:color w:val="231F20"/>
                <w:sz w:val="21"/>
              </w:rPr>
              <w:t>I</w:t>
            </w:r>
            <w:r>
              <w:rPr>
                <w:color w:val="231F20"/>
                <w:spacing w:val="-13"/>
                <w:sz w:val="21"/>
              </w:rPr>
              <w:t xml:space="preserve"> </w:t>
            </w:r>
            <w:r>
              <w:rPr>
                <w:color w:val="231F20"/>
                <w:spacing w:val="-4"/>
                <w:sz w:val="21"/>
              </w:rPr>
              <w:t>have</w:t>
            </w:r>
          </w:p>
        </w:tc>
        <w:tc>
          <w:tcPr>
            <w:tcW w:w="1531" w:type="dxa"/>
            <w:tcBorders>
              <w:left w:val="nil"/>
              <w:bottom w:val="nil"/>
            </w:tcBorders>
            <w:shd w:val="clear" w:color="auto" w:fill="E0F2F3"/>
          </w:tcPr>
          <w:p w14:paraId="19EE7B3F">
            <w:pPr>
              <w:pStyle w:val="16"/>
              <w:rPr>
                <w:rFonts w:ascii="Times New Roman"/>
                <w:sz w:val="20"/>
              </w:rPr>
            </w:pPr>
          </w:p>
        </w:tc>
        <w:tc>
          <w:tcPr>
            <w:tcW w:w="1730" w:type="dxa"/>
            <w:vMerge w:val="restart"/>
            <w:tcBorders>
              <w:right w:val="nil"/>
            </w:tcBorders>
            <w:shd w:val="clear" w:color="auto" w:fill="E0F2F3"/>
          </w:tcPr>
          <w:p w14:paraId="5275D6E3">
            <w:pPr>
              <w:pStyle w:val="16"/>
              <w:spacing w:before="5"/>
              <w:rPr>
                <w:rFonts w:ascii="宋体"/>
                <w:sz w:val="34"/>
              </w:rPr>
            </w:pPr>
          </w:p>
          <w:p w14:paraId="22DF6192">
            <w:pPr>
              <w:pStyle w:val="16"/>
              <w:spacing w:line="244" w:lineRule="auto"/>
              <w:ind w:left="102" w:right="366"/>
              <w:rPr>
                <w:sz w:val="21"/>
              </w:rPr>
            </w:pPr>
            <w:r>
              <w:rPr>
                <w:color w:val="231F20"/>
                <w:sz w:val="21"/>
              </w:rPr>
              <w:t xml:space="preserve">I have </w:t>
            </w:r>
            <w:r>
              <w:rPr>
                <w:rFonts w:ascii="Tahoma"/>
                <w:color w:val="231F20"/>
                <w:spacing w:val="-4"/>
                <w:sz w:val="21"/>
              </w:rPr>
              <w:t>He/She/It</w:t>
            </w:r>
            <w:r>
              <w:rPr>
                <w:rFonts w:ascii="Tahoma"/>
                <w:color w:val="231F20"/>
                <w:spacing w:val="-13"/>
                <w:sz w:val="21"/>
              </w:rPr>
              <w:t xml:space="preserve"> </w:t>
            </w:r>
            <w:r>
              <w:rPr>
                <w:rFonts w:ascii="Tahoma"/>
                <w:color w:val="231F20"/>
                <w:spacing w:val="-4"/>
                <w:sz w:val="21"/>
              </w:rPr>
              <w:t xml:space="preserve">has </w:t>
            </w:r>
            <w:r>
              <w:rPr>
                <w:color w:val="231F20"/>
                <w:sz w:val="21"/>
              </w:rPr>
              <w:t>We have</w:t>
            </w:r>
          </w:p>
          <w:p w14:paraId="182945BE">
            <w:pPr>
              <w:pStyle w:val="16"/>
              <w:spacing w:before="5" w:line="249" w:lineRule="auto"/>
              <w:ind w:left="102" w:right="690"/>
              <w:rPr>
                <w:sz w:val="21"/>
              </w:rPr>
            </w:pPr>
            <w:r>
              <w:rPr>
                <w:color w:val="231F20"/>
                <w:sz w:val="21"/>
              </w:rPr>
              <w:t>You</w:t>
            </w:r>
            <w:r>
              <w:rPr>
                <w:color w:val="231F20"/>
                <w:spacing w:val="-3"/>
                <w:sz w:val="21"/>
              </w:rPr>
              <w:t xml:space="preserve"> </w:t>
            </w:r>
            <w:r>
              <w:rPr>
                <w:color w:val="231F20"/>
                <w:sz w:val="21"/>
              </w:rPr>
              <w:t xml:space="preserve">have </w:t>
            </w:r>
            <w:r>
              <w:rPr>
                <w:color w:val="231F20"/>
                <w:spacing w:val="-8"/>
                <w:sz w:val="21"/>
              </w:rPr>
              <w:t>They</w:t>
            </w:r>
            <w:r>
              <w:rPr>
                <w:color w:val="231F20"/>
                <w:spacing w:val="-1"/>
                <w:sz w:val="21"/>
              </w:rPr>
              <w:t xml:space="preserve"> </w:t>
            </w:r>
            <w:r>
              <w:rPr>
                <w:color w:val="231F20"/>
                <w:spacing w:val="-10"/>
                <w:sz w:val="21"/>
              </w:rPr>
              <w:t>have</w:t>
            </w:r>
          </w:p>
        </w:tc>
        <w:tc>
          <w:tcPr>
            <w:tcW w:w="1389" w:type="dxa"/>
            <w:vMerge w:val="restart"/>
            <w:tcBorders>
              <w:left w:val="nil"/>
            </w:tcBorders>
            <w:shd w:val="clear" w:color="auto" w:fill="E0F2F3"/>
          </w:tcPr>
          <w:p w14:paraId="095C8F95">
            <w:pPr>
              <w:pStyle w:val="16"/>
              <w:rPr>
                <w:rFonts w:ascii="宋体"/>
                <w:sz w:val="24"/>
              </w:rPr>
            </w:pPr>
          </w:p>
          <w:p w14:paraId="4CB52194">
            <w:pPr>
              <w:pStyle w:val="16"/>
              <w:spacing w:before="12"/>
              <w:rPr>
                <w:rFonts w:ascii="宋体"/>
                <w:sz w:val="31"/>
              </w:rPr>
            </w:pPr>
          </w:p>
          <w:p w14:paraId="69E5C08B">
            <w:pPr>
              <w:pStyle w:val="16"/>
              <w:spacing w:line="249" w:lineRule="auto"/>
              <w:ind w:left="373" w:right="186"/>
              <w:rPr>
                <w:sz w:val="21"/>
              </w:rPr>
            </w:pPr>
            <w:r>
              <mc:AlternateContent>
                <mc:Choice Requires="wpg">
                  <w:drawing>
                    <wp:anchor distT="0" distB="0" distL="0" distR="0" simplePos="0" relativeHeight="251814912" behindDoc="0" locked="0" layoutInCell="1" allowOverlap="1">
                      <wp:simplePos x="0" y="0"/>
                      <wp:positionH relativeFrom="column">
                        <wp:posOffset>71755</wp:posOffset>
                      </wp:positionH>
                      <wp:positionV relativeFrom="paragraph">
                        <wp:posOffset>-229870</wp:posOffset>
                      </wp:positionV>
                      <wp:extent cx="103505" cy="935990"/>
                      <wp:effectExtent l="0" t="0" r="0" b="0"/>
                      <wp:wrapNone/>
                      <wp:docPr id="4534" name="Group 4534"/>
                      <wp:cNvGraphicFramePr/>
                      <a:graphic xmlns:a="http://schemas.openxmlformats.org/drawingml/2006/main">
                        <a:graphicData uri="http://schemas.microsoft.com/office/word/2010/wordprocessingGroup">
                          <wpg:wgp>
                            <wpg:cNvGrpSpPr/>
                            <wpg:grpSpPr>
                              <a:xfrm>
                                <a:off x="0" y="0"/>
                                <a:ext cx="103505" cy="935990"/>
                                <a:chOff x="0" y="0"/>
                                <a:chExt cx="103505" cy="935990"/>
                              </a:xfrm>
                            </wpg:grpSpPr>
                            <wps:wsp>
                              <wps:cNvPr id="4535" name="Graphic 4535"/>
                              <wps:cNvSpPr/>
                              <wps:spPr>
                                <a:xfrm>
                                  <a:off x="0" y="0"/>
                                  <a:ext cx="103505" cy="935990"/>
                                </a:xfrm>
                                <a:custGeom>
                                  <a:avLst/>
                                  <a:gdLst/>
                                  <a:ahLst/>
                                  <a:cxnLst/>
                                  <a:rect l="l" t="t" r="r" b="b"/>
                                  <a:pathLst>
                                    <a:path w="103505" h="935990">
                                      <a:moveTo>
                                        <a:pt x="0" y="0"/>
                                      </a:moveTo>
                                      <a:lnTo>
                                        <a:pt x="0" y="24003"/>
                                      </a:lnTo>
                                      <a:lnTo>
                                        <a:pt x="6889" y="28146"/>
                                      </a:lnTo>
                                      <a:lnTo>
                                        <a:pt x="13112" y="34099"/>
                                      </a:lnTo>
                                      <a:lnTo>
                                        <a:pt x="31136" y="72390"/>
                                      </a:lnTo>
                                      <a:lnTo>
                                        <a:pt x="39483" y="129159"/>
                                      </a:lnTo>
                                      <a:lnTo>
                                        <a:pt x="40512" y="164973"/>
                                      </a:lnTo>
                                      <a:lnTo>
                                        <a:pt x="40512" y="296291"/>
                                      </a:lnTo>
                                      <a:lnTo>
                                        <a:pt x="41417" y="337913"/>
                                      </a:lnTo>
                                      <a:lnTo>
                                        <a:pt x="48656" y="401107"/>
                                      </a:lnTo>
                                      <a:lnTo>
                                        <a:pt x="69580" y="445690"/>
                                      </a:lnTo>
                                      <a:lnTo>
                                        <a:pt x="95122" y="468630"/>
                                      </a:lnTo>
                                      <a:lnTo>
                                        <a:pt x="95122" y="471424"/>
                                      </a:lnTo>
                                      <a:lnTo>
                                        <a:pt x="62297" y="501106"/>
                                      </a:lnTo>
                                      <a:lnTo>
                                        <a:pt x="48535" y="539904"/>
                                      </a:lnTo>
                                      <a:lnTo>
                                        <a:pt x="41626" y="595443"/>
                                      </a:lnTo>
                                      <a:lnTo>
                                        <a:pt x="40512" y="780415"/>
                                      </a:lnTo>
                                      <a:lnTo>
                                        <a:pt x="39610" y="811490"/>
                                      </a:lnTo>
                                      <a:lnTo>
                                        <a:pt x="32422" y="861210"/>
                                      </a:lnTo>
                                      <a:lnTo>
                                        <a:pt x="15462" y="897191"/>
                                      </a:lnTo>
                                      <a:lnTo>
                                        <a:pt x="0" y="911860"/>
                                      </a:lnTo>
                                      <a:lnTo>
                                        <a:pt x="0" y="935990"/>
                                      </a:lnTo>
                                      <a:lnTo>
                                        <a:pt x="36790" y="915040"/>
                                      </a:lnTo>
                                      <a:lnTo>
                                        <a:pt x="53528" y="877129"/>
                                      </a:lnTo>
                                      <a:lnTo>
                                        <a:pt x="62049" y="815304"/>
                                      </a:lnTo>
                                      <a:lnTo>
                                        <a:pt x="63118" y="775081"/>
                                      </a:lnTo>
                                      <a:lnTo>
                                        <a:pt x="63372" y="610489"/>
                                      </a:lnTo>
                                      <a:lnTo>
                                        <a:pt x="64275" y="581602"/>
                                      </a:lnTo>
                                      <a:lnTo>
                                        <a:pt x="71463" y="535068"/>
                                      </a:lnTo>
                                      <a:lnTo>
                                        <a:pt x="95333" y="494002"/>
                                      </a:lnTo>
                                      <a:lnTo>
                                        <a:pt x="103504" y="487553"/>
                                      </a:lnTo>
                                      <a:lnTo>
                                        <a:pt x="103504" y="448437"/>
                                      </a:lnTo>
                                      <a:lnTo>
                                        <a:pt x="71784" y="402020"/>
                                      </a:lnTo>
                                      <a:lnTo>
                                        <a:pt x="64303" y="346255"/>
                                      </a:lnTo>
                                      <a:lnTo>
                                        <a:pt x="63118" y="162814"/>
                                      </a:lnTo>
                                      <a:lnTo>
                                        <a:pt x="62285" y="127527"/>
                                      </a:lnTo>
                                      <a:lnTo>
                                        <a:pt x="55618" y="68195"/>
                                      </a:lnTo>
                                      <a:lnTo>
                                        <a:pt x="41737" y="24860"/>
                                      </a:lnTo>
                                      <a:lnTo>
                                        <a:pt x="16833" y="276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4534" o:spid="_x0000_s1026" o:spt="203" style="position:absolute;left:0pt;margin-left:5.65pt;margin-top:-18.1pt;height:73.7pt;width:8.15pt;z-index:251814912;mso-width-relative:page;mso-height-relative:page;" coordsize="103505,935990" o:gfxdata="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">
                      <o:lock v:ext="edit" aspectratio="f"/>
                      <v:shape id="Graphic 4535" o:spid="_x0000_s1026" o:spt="100" style="position:absolute;left:0;top:0;height:935990;width:103505;" fillcolor="#231F20" filled="t" stroked="f" coordsize="103505,935990" o:gfxdata="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QPj&#10;aMEAAADdAAAADwAAAAAAAAABACAAAAAiAAAAZHJzL2Rvd25yZXYueG1sUEsBAhQAFAAAAAgAh07i&#10;QDMvBZ47AAAAOQAAABAAAAAAAAAAAQAgAAAAEAEAAGRycy9zaGFwZXhtbC54bWxQSwUGAAAAAAYA&#10;BgBbAQAAugMAAAAA&#10;" path="m0,0l0,24003,6889,28146,13112,34099,31136,72390,39483,129159,40512,164973,40512,296291,41417,337913,48656,401107,69580,445690,95122,468630,95122,471424,62297,501106,48535,539904,41626,595443,40512,780415,39610,811490,32422,861210,15462,897191,0,911860,0,935990,36790,915040,53528,877129,62049,815304,63118,775081,63372,610489,64275,581602,71463,535068,95333,494002,103504,487553,103504,448437,71784,402020,64303,346255,63118,162814,62285,127527,55618,68195,41737,24860,16833,2762,0,0xe">
                        <v:fill on="t" focussize="0,0"/>
                        <v:stroke on="f"/>
                        <v:imagedata o:title=""/>
                        <o:lock v:ext="edit" aspectratio="f"/>
                        <v:textbox inset="0mm,0mm,0mm,0mm"/>
                      </v:shape>
                    </v:group>
                  </w:pict>
                </mc:Fallback>
              </mc:AlternateContent>
            </w:r>
            <w:r>
              <w:rPr>
                <w:color w:val="231F20"/>
                <w:spacing w:val="-4"/>
                <w:w w:val="105"/>
                <w:sz w:val="21"/>
              </w:rPr>
              <w:t>not</w:t>
            </w:r>
            <w:r>
              <w:rPr>
                <w:color w:val="231F20"/>
                <w:spacing w:val="40"/>
                <w:w w:val="105"/>
                <w:sz w:val="21"/>
              </w:rPr>
              <w:t xml:space="preserve"> </w:t>
            </w:r>
            <w:r>
              <w:rPr>
                <w:color w:val="231F20"/>
                <w:spacing w:val="-4"/>
                <w:w w:val="105"/>
                <w:sz w:val="21"/>
              </w:rPr>
              <w:t xml:space="preserve">been </w:t>
            </w:r>
            <w:r>
              <w:rPr>
                <w:color w:val="231F20"/>
                <w:spacing w:val="-2"/>
                <w:w w:val="105"/>
                <w:sz w:val="21"/>
              </w:rPr>
              <w:t>asked</w:t>
            </w:r>
            <w:r>
              <w:rPr>
                <w:color w:val="231F20"/>
                <w:spacing w:val="-14"/>
                <w:w w:val="105"/>
                <w:sz w:val="21"/>
              </w:rPr>
              <w:t xml:space="preserve"> </w:t>
            </w:r>
            <w:r>
              <w:rPr>
                <w:color w:val="231F20"/>
                <w:spacing w:val="-2"/>
                <w:w w:val="105"/>
                <w:sz w:val="21"/>
              </w:rPr>
              <w:t>...</w:t>
            </w:r>
          </w:p>
        </w:tc>
        <w:tc>
          <w:tcPr>
            <w:tcW w:w="1611" w:type="dxa"/>
            <w:vMerge w:val="restart"/>
            <w:tcBorders>
              <w:right w:val="nil"/>
            </w:tcBorders>
            <w:shd w:val="clear" w:color="auto" w:fill="E0F2F3"/>
          </w:tcPr>
          <w:p w14:paraId="5225999A">
            <w:pPr>
              <w:pStyle w:val="16"/>
              <w:spacing w:before="5"/>
              <w:rPr>
                <w:rFonts w:ascii="宋体"/>
                <w:sz w:val="34"/>
              </w:rPr>
            </w:pPr>
          </w:p>
          <w:p w14:paraId="199BDCE2">
            <w:pPr>
              <w:pStyle w:val="16"/>
              <w:spacing w:line="240" w:lineRule="exact"/>
              <w:ind w:left="101"/>
              <w:rPr>
                <w:sz w:val="21"/>
              </w:rPr>
            </w:pPr>
            <w:r>
              <w:rPr>
                <w:color w:val="231F20"/>
                <w:spacing w:val="-5"/>
                <w:sz w:val="21"/>
              </w:rPr>
              <w:t>Have</w:t>
            </w:r>
            <w:r>
              <w:rPr>
                <w:color w:val="231F20"/>
                <w:spacing w:val="-10"/>
                <w:sz w:val="21"/>
              </w:rPr>
              <w:t xml:space="preserve"> I</w:t>
            </w:r>
          </w:p>
          <w:p w14:paraId="3AE3F537">
            <w:pPr>
              <w:pStyle w:val="16"/>
              <w:spacing w:line="249" w:lineRule="auto"/>
              <w:ind w:left="101" w:right="212"/>
              <w:rPr>
                <w:sz w:val="21"/>
              </w:rPr>
            </w:pPr>
            <w:r>
              <w:rPr>
                <w:rFonts w:ascii="Tahoma"/>
                <w:color w:val="231F20"/>
                <w:spacing w:val="-4"/>
                <w:sz w:val="21"/>
              </w:rPr>
              <w:t>Has</w:t>
            </w:r>
            <w:r>
              <w:rPr>
                <w:rFonts w:ascii="Tahoma"/>
                <w:color w:val="231F20"/>
                <w:spacing w:val="-13"/>
                <w:sz w:val="21"/>
              </w:rPr>
              <w:t xml:space="preserve"> </w:t>
            </w:r>
            <w:r>
              <w:rPr>
                <w:rFonts w:ascii="Tahoma"/>
                <w:color w:val="231F20"/>
                <w:spacing w:val="-4"/>
                <w:sz w:val="21"/>
              </w:rPr>
              <w:t xml:space="preserve">he/she/it </w:t>
            </w:r>
            <w:r>
              <w:rPr>
                <w:color w:val="231F20"/>
                <w:sz w:val="21"/>
              </w:rPr>
              <w:t>Have we Have you Have they</w:t>
            </w:r>
          </w:p>
        </w:tc>
        <w:tc>
          <w:tcPr>
            <w:tcW w:w="1508" w:type="dxa"/>
            <w:vMerge w:val="restart"/>
            <w:tcBorders>
              <w:left w:val="nil"/>
              <w:right w:val="nil"/>
            </w:tcBorders>
            <w:shd w:val="clear" w:color="auto" w:fill="E0F2F3"/>
          </w:tcPr>
          <w:p w14:paraId="1E75BECE">
            <w:pPr>
              <w:pStyle w:val="16"/>
              <w:rPr>
                <w:rFonts w:ascii="宋体"/>
                <w:sz w:val="24"/>
              </w:rPr>
            </w:pPr>
          </w:p>
          <w:p w14:paraId="33F3F759">
            <w:pPr>
              <w:pStyle w:val="16"/>
              <w:rPr>
                <w:rFonts w:ascii="宋体"/>
                <w:sz w:val="24"/>
              </w:rPr>
            </w:pPr>
          </w:p>
          <w:p w14:paraId="3B185C12">
            <w:pPr>
              <w:pStyle w:val="16"/>
              <w:rPr>
                <w:rFonts w:ascii="宋体"/>
                <w:sz w:val="19"/>
              </w:rPr>
            </w:pPr>
          </w:p>
          <w:p w14:paraId="6A40190E">
            <w:pPr>
              <w:pStyle w:val="16"/>
              <w:spacing w:line="249" w:lineRule="auto"/>
              <w:ind w:left="293" w:right="223"/>
              <w:rPr>
                <w:sz w:val="21"/>
              </w:rPr>
            </w:pPr>
            <w:r>
              <mc:AlternateContent>
                <mc:Choice Requires="wpg">
                  <w:drawing>
                    <wp:anchor distT="0" distB="0" distL="0" distR="0" simplePos="0" relativeHeight="251813888" behindDoc="0" locked="0" layoutInCell="1" allowOverlap="1">
                      <wp:simplePos x="0" y="0"/>
                      <wp:positionH relativeFrom="column">
                        <wp:posOffset>20955</wp:posOffset>
                      </wp:positionH>
                      <wp:positionV relativeFrom="paragraph">
                        <wp:posOffset>-319405</wp:posOffset>
                      </wp:positionV>
                      <wp:extent cx="103505" cy="935990"/>
                      <wp:effectExtent l="0" t="0" r="0" b="0"/>
                      <wp:wrapNone/>
                      <wp:docPr id="4536" name="Group 4536"/>
                      <wp:cNvGraphicFramePr/>
                      <a:graphic xmlns:a="http://schemas.openxmlformats.org/drawingml/2006/main">
                        <a:graphicData uri="http://schemas.microsoft.com/office/word/2010/wordprocessingGroup">
                          <wpg:wgp>
                            <wpg:cNvGrpSpPr/>
                            <wpg:grpSpPr>
                              <a:xfrm>
                                <a:off x="0" y="0"/>
                                <a:ext cx="103505" cy="935990"/>
                                <a:chOff x="0" y="0"/>
                                <a:chExt cx="103505" cy="935990"/>
                              </a:xfrm>
                            </wpg:grpSpPr>
                            <wps:wsp>
                              <wps:cNvPr id="4537" name="Graphic 4537"/>
                              <wps:cNvSpPr/>
                              <wps:spPr>
                                <a:xfrm>
                                  <a:off x="0" y="0"/>
                                  <a:ext cx="103505" cy="935990"/>
                                </a:xfrm>
                                <a:custGeom>
                                  <a:avLst/>
                                  <a:gdLst/>
                                  <a:ahLst/>
                                  <a:cxnLst/>
                                  <a:rect l="l" t="t" r="r" b="b"/>
                                  <a:pathLst>
                                    <a:path w="103505" h="935990">
                                      <a:moveTo>
                                        <a:pt x="0" y="0"/>
                                      </a:moveTo>
                                      <a:lnTo>
                                        <a:pt x="0" y="24003"/>
                                      </a:lnTo>
                                      <a:lnTo>
                                        <a:pt x="6889" y="28146"/>
                                      </a:lnTo>
                                      <a:lnTo>
                                        <a:pt x="13112" y="34099"/>
                                      </a:lnTo>
                                      <a:lnTo>
                                        <a:pt x="31136" y="72390"/>
                                      </a:lnTo>
                                      <a:lnTo>
                                        <a:pt x="39483" y="129159"/>
                                      </a:lnTo>
                                      <a:lnTo>
                                        <a:pt x="40512" y="164973"/>
                                      </a:lnTo>
                                      <a:lnTo>
                                        <a:pt x="40512" y="296291"/>
                                      </a:lnTo>
                                      <a:lnTo>
                                        <a:pt x="41417" y="337913"/>
                                      </a:lnTo>
                                      <a:lnTo>
                                        <a:pt x="48656" y="401107"/>
                                      </a:lnTo>
                                      <a:lnTo>
                                        <a:pt x="69580" y="445690"/>
                                      </a:lnTo>
                                      <a:lnTo>
                                        <a:pt x="95122" y="468630"/>
                                      </a:lnTo>
                                      <a:lnTo>
                                        <a:pt x="95122" y="471424"/>
                                      </a:lnTo>
                                      <a:lnTo>
                                        <a:pt x="62297" y="501106"/>
                                      </a:lnTo>
                                      <a:lnTo>
                                        <a:pt x="48535" y="539904"/>
                                      </a:lnTo>
                                      <a:lnTo>
                                        <a:pt x="41626" y="595443"/>
                                      </a:lnTo>
                                      <a:lnTo>
                                        <a:pt x="40512" y="780415"/>
                                      </a:lnTo>
                                      <a:lnTo>
                                        <a:pt x="39610" y="811490"/>
                                      </a:lnTo>
                                      <a:lnTo>
                                        <a:pt x="32422" y="861210"/>
                                      </a:lnTo>
                                      <a:lnTo>
                                        <a:pt x="15462" y="897191"/>
                                      </a:lnTo>
                                      <a:lnTo>
                                        <a:pt x="0" y="911860"/>
                                      </a:lnTo>
                                      <a:lnTo>
                                        <a:pt x="0" y="935990"/>
                                      </a:lnTo>
                                      <a:lnTo>
                                        <a:pt x="36790" y="915040"/>
                                      </a:lnTo>
                                      <a:lnTo>
                                        <a:pt x="53528" y="877129"/>
                                      </a:lnTo>
                                      <a:lnTo>
                                        <a:pt x="62049" y="815304"/>
                                      </a:lnTo>
                                      <a:lnTo>
                                        <a:pt x="63118" y="775081"/>
                                      </a:lnTo>
                                      <a:lnTo>
                                        <a:pt x="63372" y="610489"/>
                                      </a:lnTo>
                                      <a:lnTo>
                                        <a:pt x="64275" y="581602"/>
                                      </a:lnTo>
                                      <a:lnTo>
                                        <a:pt x="71463" y="535068"/>
                                      </a:lnTo>
                                      <a:lnTo>
                                        <a:pt x="95333" y="494002"/>
                                      </a:lnTo>
                                      <a:lnTo>
                                        <a:pt x="103504" y="487553"/>
                                      </a:lnTo>
                                      <a:lnTo>
                                        <a:pt x="103504" y="448437"/>
                                      </a:lnTo>
                                      <a:lnTo>
                                        <a:pt x="71784" y="402020"/>
                                      </a:lnTo>
                                      <a:lnTo>
                                        <a:pt x="64303" y="346255"/>
                                      </a:lnTo>
                                      <a:lnTo>
                                        <a:pt x="63118" y="162814"/>
                                      </a:lnTo>
                                      <a:lnTo>
                                        <a:pt x="62285" y="127527"/>
                                      </a:lnTo>
                                      <a:lnTo>
                                        <a:pt x="55618" y="68195"/>
                                      </a:lnTo>
                                      <a:lnTo>
                                        <a:pt x="41737" y="24860"/>
                                      </a:lnTo>
                                      <a:lnTo>
                                        <a:pt x="16833" y="276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4536" o:spid="_x0000_s1026" o:spt="203" style="position:absolute;left:0pt;margin-left:1.65pt;margin-top:-25.15pt;height:73.7pt;width:8.15pt;z-index:251813888;mso-width-relative:page;mso-height-relative:page;" coordsize="103505,935990" o:gfxdata="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">
                      <o:lock v:ext="edit" aspectratio="f"/>
                      <v:shape id="Graphic 4537" o:spid="_x0000_s1026" o:spt="100" style="position:absolute;left:0;top:0;height:935990;width:103505;" fillcolor="#231F20" filled="t" stroked="f" coordsize="103505,935990" o:gfxdata="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p3Y&#10;hMEAAADdAAAADwAAAAAAAAABACAAAAAiAAAAZHJzL2Rvd25yZXYueG1sUEsBAhQAFAAAAAgAh07i&#10;QDMvBZ47AAAAOQAAABAAAAAAAAAAAQAgAAAAEAEAAGRycy9zaGFwZXhtbC54bWxQSwUGAAAAAAYA&#10;BgBbAQAAugMAAAAA&#10;" path="m0,0l0,24003,6889,28146,13112,34099,31136,72390,39483,129159,40512,164973,40512,296291,41417,337913,48656,401107,69580,445690,95122,468630,95122,471424,62297,501106,48535,539904,41626,595443,40512,780415,39610,811490,32422,861210,15462,897191,0,911860,0,935990,36790,915040,53528,877129,62049,815304,63118,775081,63372,610489,64275,581602,71463,535068,95333,494002,103504,487553,103504,448437,71784,402020,64303,346255,63118,162814,62285,127527,55618,68195,41737,24860,16833,2762,0,0xe">
                        <v:fill on="t" focussize="0,0"/>
                        <v:stroke on="f"/>
                        <v:imagedata o:title=""/>
                        <o:lock v:ext="edit" aspectratio="f"/>
                        <v:textbox inset="0mm,0mm,0mm,0mm"/>
                      </v:shape>
                    </v:group>
                  </w:pict>
                </mc:Fallback>
              </mc:AlternateContent>
            </w:r>
            <w:r>
              <w:rPr>
                <w:color w:val="231F20"/>
                <w:spacing w:val="-4"/>
                <w:sz w:val="21"/>
              </w:rPr>
              <w:t xml:space="preserve">been </w:t>
            </w:r>
            <w:r>
              <w:rPr>
                <w:color w:val="231F20"/>
                <w:sz w:val="21"/>
              </w:rPr>
              <w:t>asked</w:t>
            </w:r>
            <w:r>
              <w:rPr>
                <w:color w:val="231F20"/>
                <w:spacing w:val="-14"/>
                <w:sz w:val="21"/>
              </w:rPr>
              <w:t xml:space="preserve"> </w:t>
            </w:r>
            <w:r>
              <w:rPr>
                <w:color w:val="231F20"/>
                <w:sz w:val="21"/>
              </w:rPr>
              <w:t>...?</w:t>
            </w:r>
          </w:p>
        </w:tc>
      </w:tr>
      <w:tr w14:paraId="14B39D1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2" w:hRule="atLeast"/>
        </w:trPr>
        <w:tc>
          <w:tcPr>
            <w:tcW w:w="1588" w:type="dxa"/>
            <w:tcBorders>
              <w:top w:val="nil"/>
              <w:left w:val="nil"/>
              <w:bottom w:val="nil"/>
              <w:right w:val="nil"/>
            </w:tcBorders>
            <w:shd w:val="clear" w:color="auto" w:fill="E0F2F3"/>
          </w:tcPr>
          <w:p w14:paraId="6D12E47B">
            <w:pPr>
              <w:pStyle w:val="16"/>
              <w:spacing w:line="212" w:lineRule="exact"/>
              <w:ind w:left="113"/>
              <w:rPr>
                <w:rFonts w:ascii="Tahoma"/>
                <w:sz w:val="21"/>
              </w:rPr>
            </w:pPr>
            <w:r>
              <w:rPr>
                <w:rFonts w:ascii="Tahoma"/>
                <w:color w:val="231F20"/>
                <w:w w:val="90"/>
                <w:sz w:val="21"/>
              </w:rPr>
              <w:t>He/She/It</w:t>
            </w:r>
            <w:r>
              <w:rPr>
                <w:rFonts w:ascii="Tahoma"/>
                <w:color w:val="231F20"/>
                <w:spacing w:val="28"/>
                <w:sz w:val="21"/>
              </w:rPr>
              <w:t xml:space="preserve"> </w:t>
            </w:r>
            <w:r>
              <w:rPr>
                <w:rFonts w:ascii="Tahoma"/>
                <w:color w:val="231F20"/>
                <w:spacing w:val="-5"/>
                <w:sz w:val="21"/>
              </w:rPr>
              <w:t>has</w:t>
            </w:r>
          </w:p>
        </w:tc>
        <w:tc>
          <w:tcPr>
            <w:tcW w:w="1531" w:type="dxa"/>
            <w:tcBorders>
              <w:top w:val="nil"/>
              <w:left w:val="nil"/>
              <w:bottom w:val="nil"/>
            </w:tcBorders>
            <w:shd w:val="clear" w:color="auto" w:fill="E0F2F3"/>
          </w:tcPr>
          <w:p w14:paraId="11805239">
            <w:pPr>
              <w:pStyle w:val="16"/>
              <w:rPr>
                <w:rFonts w:ascii="Times New Roman"/>
                <w:sz w:val="16"/>
              </w:rPr>
            </w:pPr>
          </w:p>
        </w:tc>
        <w:tc>
          <w:tcPr>
            <w:tcW w:w="1730" w:type="dxa"/>
            <w:vMerge w:val="continue"/>
            <w:tcBorders>
              <w:top w:val="nil"/>
              <w:right w:val="nil"/>
            </w:tcBorders>
            <w:shd w:val="clear" w:color="auto" w:fill="E0F2F3"/>
          </w:tcPr>
          <w:p w14:paraId="6C2B4819">
            <w:pPr>
              <w:rPr>
                <w:sz w:val="2"/>
                <w:szCs w:val="2"/>
              </w:rPr>
            </w:pPr>
          </w:p>
        </w:tc>
        <w:tc>
          <w:tcPr>
            <w:tcW w:w="1389" w:type="dxa"/>
            <w:vMerge w:val="continue"/>
            <w:tcBorders>
              <w:top w:val="nil"/>
              <w:left w:val="nil"/>
            </w:tcBorders>
            <w:shd w:val="clear" w:color="auto" w:fill="E0F2F3"/>
          </w:tcPr>
          <w:p w14:paraId="00C2399F">
            <w:pPr>
              <w:rPr>
                <w:sz w:val="2"/>
                <w:szCs w:val="2"/>
              </w:rPr>
            </w:pPr>
          </w:p>
        </w:tc>
        <w:tc>
          <w:tcPr>
            <w:tcW w:w="1611" w:type="dxa"/>
            <w:vMerge w:val="continue"/>
            <w:tcBorders>
              <w:top w:val="nil"/>
              <w:right w:val="nil"/>
            </w:tcBorders>
            <w:shd w:val="clear" w:color="auto" w:fill="E0F2F3"/>
          </w:tcPr>
          <w:p w14:paraId="726E50CB">
            <w:pPr>
              <w:rPr>
                <w:sz w:val="2"/>
                <w:szCs w:val="2"/>
              </w:rPr>
            </w:pPr>
          </w:p>
        </w:tc>
        <w:tc>
          <w:tcPr>
            <w:tcW w:w="1508" w:type="dxa"/>
            <w:vMerge w:val="continue"/>
            <w:tcBorders>
              <w:top w:val="nil"/>
              <w:left w:val="nil"/>
              <w:right w:val="nil"/>
            </w:tcBorders>
            <w:shd w:val="clear" w:color="auto" w:fill="E0F2F3"/>
          </w:tcPr>
          <w:p w14:paraId="0301E4A7">
            <w:pPr>
              <w:rPr>
                <w:sz w:val="2"/>
                <w:szCs w:val="2"/>
              </w:rPr>
            </w:pPr>
          </w:p>
        </w:tc>
      </w:tr>
      <w:tr w14:paraId="1487952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52" w:hRule="atLeast"/>
        </w:trPr>
        <w:tc>
          <w:tcPr>
            <w:tcW w:w="1588" w:type="dxa"/>
            <w:tcBorders>
              <w:top w:val="nil"/>
              <w:left w:val="nil"/>
              <w:bottom w:val="nil"/>
              <w:right w:val="nil"/>
            </w:tcBorders>
            <w:shd w:val="clear" w:color="auto" w:fill="E0F2F3"/>
          </w:tcPr>
          <w:p w14:paraId="613AFC13">
            <w:pPr>
              <w:pStyle w:val="16"/>
              <w:spacing w:line="232" w:lineRule="exact"/>
              <w:ind w:left="113"/>
              <w:rPr>
                <w:sz w:val="21"/>
              </w:rPr>
            </w:pPr>
            <w:r>
              <w:rPr>
                <w:color w:val="231F20"/>
                <w:spacing w:val="-6"/>
                <w:sz w:val="21"/>
              </w:rPr>
              <w:t>We</w:t>
            </w:r>
            <w:r>
              <w:rPr>
                <w:color w:val="231F20"/>
                <w:spacing w:val="-9"/>
                <w:sz w:val="21"/>
              </w:rPr>
              <w:t xml:space="preserve"> </w:t>
            </w:r>
            <w:r>
              <w:rPr>
                <w:color w:val="231F20"/>
                <w:spacing w:val="-4"/>
                <w:sz w:val="21"/>
              </w:rPr>
              <w:t>have</w:t>
            </w:r>
          </w:p>
        </w:tc>
        <w:tc>
          <w:tcPr>
            <w:tcW w:w="1531" w:type="dxa"/>
            <w:tcBorders>
              <w:top w:val="nil"/>
              <w:left w:val="nil"/>
              <w:bottom w:val="nil"/>
            </w:tcBorders>
            <w:shd w:val="clear" w:color="auto" w:fill="E0F2F3"/>
          </w:tcPr>
          <w:p w14:paraId="3AAD79B8">
            <w:pPr>
              <w:pStyle w:val="16"/>
              <w:spacing w:before="38" w:line="194" w:lineRule="exact"/>
              <w:ind w:left="233"/>
              <w:rPr>
                <w:sz w:val="21"/>
              </w:rPr>
            </w:pPr>
            <w:r>
              <mc:AlternateContent>
                <mc:Choice Requires="wpg">
                  <w:drawing>
                    <wp:anchor distT="0" distB="0" distL="0" distR="0" simplePos="0" relativeHeight="251813888" behindDoc="0" locked="0" layoutInCell="1" allowOverlap="1">
                      <wp:simplePos x="0" y="0"/>
                      <wp:positionH relativeFrom="column">
                        <wp:posOffset>-17780</wp:posOffset>
                      </wp:positionH>
                      <wp:positionV relativeFrom="paragraph">
                        <wp:posOffset>-295275</wp:posOffset>
                      </wp:positionV>
                      <wp:extent cx="103505" cy="935990"/>
                      <wp:effectExtent l="0" t="0" r="0" b="0"/>
                      <wp:wrapNone/>
                      <wp:docPr id="4538" name="Group 4538"/>
                      <wp:cNvGraphicFramePr/>
                      <a:graphic xmlns:a="http://schemas.openxmlformats.org/drawingml/2006/main">
                        <a:graphicData uri="http://schemas.microsoft.com/office/word/2010/wordprocessingGroup">
                          <wpg:wgp>
                            <wpg:cNvGrpSpPr/>
                            <wpg:grpSpPr>
                              <a:xfrm>
                                <a:off x="0" y="0"/>
                                <a:ext cx="103505" cy="935990"/>
                                <a:chOff x="0" y="0"/>
                                <a:chExt cx="103505" cy="935990"/>
                              </a:xfrm>
                            </wpg:grpSpPr>
                            <wps:wsp>
                              <wps:cNvPr id="4539" name="Graphic 4539"/>
                              <wps:cNvSpPr/>
                              <wps:spPr>
                                <a:xfrm>
                                  <a:off x="0" y="0"/>
                                  <a:ext cx="103505" cy="935990"/>
                                </a:xfrm>
                                <a:custGeom>
                                  <a:avLst/>
                                  <a:gdLst/>
                                  <a:ahLst/>
                                  <a:cxnLst/>
                                  <a:rect l="l" t="t" r="r" b="b"/>
                                  <a:pathLst>
                                    <a:path w="103505" h="935990">
                                      <a:moveTo>
                                        <a:pt x="0" y="0"/>
                                      </a:moveTo>
                                      <a:lnTo>
                                        <a:pt x="0" y="24003"/>
                                      </a:lnTo>
                                      <a:lnTo>
                                        <a:pt x="6889" y="28146"/>
                                      </a:lnTo>
                                      <a:lnTo>
                                        <a:pt x="13112" y="34099"/>
                                      </a:lnTo>
                                      <a:lnTo>
                                        <a:pt x="31136" y="72390"/>
                                      </a:lnTo>
                                      <a:lnTo>
                                        <a:pt x="39483" y="129159"/>
                                      </a:lnTo>
                                      <a:lnTo>
                                        <a:pt x="40513" y="164973"/>
                                      </a:lnTo>
                                      <a:lnTo>
                                        <a:pt x="40513" y="296291"/>
                                      </a:lnTo>
                                      <a:lnTo>
                                        <a:pt x="41417" y="337913"/>
                                      </a:lnTo>
                                      <a:lnTo>
                                        <a:pt x="48656" y="401107"/>
                                      </a:lnTo>
                                      <a:lnTo>
                                        <a:pt x="69580" y="445690"/>
                                      </a:lnTo>
                                      <a:lnTo>
                                        <a:pt x="95123" y="468630"/>
                                      </a:lnTo>
                                      <a:lnTo>
                                        <a:pt x="95123" y="471424"/>
                                      </a:lnTo>
                                      <a:lnTo>
                                        <a:pt x="62297" y="501106"/>
                                      </a:lnTo>
                                      <a:lnTo>
                                        <a:pt x="48535" y="539904"/>
                                      </a:lnTo>
                                      <a:lnTo>
                                        <a:pt x="41626" y="595443"/>
                                      </a:lnTo>
                                      <a:lnTo>
                                        <a:pt x="40513" y="780415"/>
                                      </a:lnTo>
                                      <a:lnTo>
                                        <a:pt x="39610" y="811490"/>
                                      </a:lnTo>
                                      <a:lnTo>
                                        <a:pt x="32422" y="861210"/>
                                      </a:lnTo>
                                      <a:lnTo>
                                        <a:pt x="15462" y="897191"/>
                                      </a:lnTo>
                                      <a:lnTo>
                                        <a:pt x="0" y="911860"/>
                                      </a:lnTo>
                                      <a:lnTo>
                                        <a:pt x="0" y="935990"/>
                                      </a:lnTo>
                                      <a:lnTo>
                                        <a:pt x="36790" y="915040"/>
                                      </a:lnTo>
                                      <a:lnTo>
                                        <a:pt x="53528" y="877129"/>
                                      </a:lnTo>
                                      <a:lnTo>
                                        <a:pt x="62049" y="815304"/>
                                      </a:lnTo>
                                      <a:lnTo>
                                        <a:pt x="63119" y="775081"/>
                                      </a:lnTo>
                                      <a:lnTo>
                                        <a:pt x="63373" y="610489"/>
                                      </a:lnTo>
                                      <a:lnTo>
                                        <a:pt x="64275" y="581602"/>
                                      </a:lnTo>
                                      <a:lnTo>
                                        <a:pt x="71463" y="535068"/>
                                      </a:lnTo>
                                      <a:lnTo>
                                        <a:pt x="95333" y="494002"/>
                                      </a:lnTo>
                                      <a:lnTo>
                                        <a:pt x="103505" y="487553"/>
                                      </a:lnTo>
                                      <a:lnTo>
                                        <a:pt x="103505" y="448437"/>
                                      </a:lnTo>
                                      <a:lnTo>
                                        <a:pt x="71784" y="402020"/>
                                      </a:lnTo>
                                      <a:lnTo>
                                        <a:pt x="64303" y="346255"/>
                                      </a:lnTo>
                                      <a:lnTo>
                                        <a:pt x="63119" y="162814"/>
                                      </a:lnTo>
                                      <a:lnTo>
                                        <a:pt x="62285" y="127527"/>
                                      </a:lnTo>
                                      <a:lnTo>
                                        <a:pt x="55618" y="68195"/>
                                      </a:lnTo>
                                      <a:lnTo>
                                        <a:pt x="41737" y="24860"/>
                                      </a:lnTo>
                                      <a:lnTo>
                                        <a:pt x="16833" y="2762"/>
                                      </a:lnTo>
                                      <a:lnTo>
                                        <a:pt x="0" y="0"/>
                                      </a:lnTo>
                                      <a:close/>
                                    </a:path>
                                  </a:pathLst>
                                </a:custGeom>
                                <a:solidFill>
                                  <a:srgbClr val="231F20"/>
                                </a:solidFill>
                              </wps:spPr>
                              <wps:bodyPr wrap="square" lIns="0" tIns="0" rIns="0" bIns="0" rtlCol="0">
                                <a:noAutofit/>
                              </wps:bodyPr>
                            </wps:wsp>
                          </wpg:wgp>
                        </a:graphicData>
                      </a:graphic>
                    </wp:anchor>
                  </w:drawing>
                </mc:Choice>
                <mc:Fallback>
                  <w:pict>
                    <v:group id="Group 4538" o:spid="_x0000_s1026" o:spt="203" style="position:absolute;left:0pt;margin-left:-1.4pt;margin-top:-23.25pt;height:73.7pt;width:8.15pt;z-index:251813888;mso-width-relative:page;mso-height-relative:page;" coordsize="103505,935990" o:gfxdata="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">
                      <o:lock v:ext="edit" aspectratio="f"/>
                      <v:shape id="Graphic 4539" o:spid="_x0000_s1026" o:spt="100" style="position:absolute;left:0;top:0;height:935990;width:103505;" fillcolor="#231F20" filled="t" stroked="f" coordsize="103505,935990" o:gfxdata="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E7p&#10;bcEAAADdAAAADwAAAAAAAAABACAAAAAiAAAAZHJzL2Rvd25yZXYueG1sUEsBAhQAFAAAAAgAh07i&#10;QDMvBZ47AAAAOQAAABAAAAAAAAAAAQAgAAAAEAEAAGRycy9zaGFwZXhtbC54bWxQSwUGAAAAAAYA&#10;BgBbAQAAugMAAAAA&#10;" path="m0,0l0,24003,6889,28146,13112,34099,31136,72390,39483,129159,40513,164973,40513,296291,41417,337913,48656,401107,69580,445690,95123,468630,95123,471424,62297,501106,48535,539904,41626,595443,40513,780415,39610,811490,32422,861210,15462,897191,0,911860,0,935990,36790,915040,53528,877129,62049,815304,63119,775081,63373,610489,64275,581602,71463,535068,95333,494002,103505,487553,103505,448437,71784,402020,64303,346255,63119,162814,62285,127527,55618,68195,41737,24860,16833,2762,0,0xe">
                        <v:fill on="t" focussize="0,0"/>
                        <v:stroke on="f"/>
                        <v:imagedata o:title=""/>
                        <o:lock v:ext="edit" aspectratio="f"/>
                        <v:textbox inset="0mm,0mm,0mm,0mm"/>
                      </v:shape>
                    </v:group>
                  </w:pict>
                </mc:Fallback>
              </mc:AlternateContent>
            </w:r>
            <w:r>
              <w:rPr>
                <w:color w:val="231F20"/>
                <w:spacing w:val="-4"/>
                <w:w w:val="105"/>
                <w:sz w:val="21"/>
              </w:rPr>
              <w:t>been</w:t>
            </w:r>
          </w:p>
        </w:tc>
        <w:tc>
          <w:tcPr>
            <w:tcW w:w="1730" w:type="dxa"/>
            <w:vMerge w:val="continue"/>
            <w:tcBorders>
              <w:top w:val="nil"/>
              <w:right w:val="nil"/>
            </w:tcBorders>
            <w:shd w:val="clear" w:color="auto" w:fill="E0F2F3"/>
          </w:tcPr>
          <w:p w14:paraId="25FE7D52">
            <w:pPr>
              <w:rPr>
                <w:sz w:val="2"/>
                <w:szCs w:val="2"/>
              </w:rPr>
            </w:pPr>
          </w:p>
        </w:tc>
        <w:tc>
          <w:tcPr>
            <w:tcW w:w="1389" w:type="dxa"/>
            <w:vMerge w:val="continue"/>
            <w:tcBorders>
              <w:top w:val="nil"/>
              <w:left w:val="nil"/>
            </w:tcBorders>
            <w:shd w:val="clear" w:color="auto" w:fill="E0F2F3"/>
          </w:tcPr>
          <w:p w14:paraId="2555BA9D">
            <w:pPr>
              <w:rPr>
                <w:sz w:val="2"/>
                <w:szCs w:val="2"/>
              </w:rPr>
            </w:pPr>
          </w:p>
        </w:tc>
        <w:tc>
          <w:tcPr>
            <w:tcW w:w="1611" w:type="dxa"/>
            <w:vMerge w:val="continue"/>
            <w:tcBorders>
              <w:top w:val="nil"/>
              <w:right w:val="nil"/>
            </w:tcBorders>
            <w:shd w:val="clear" w:color="auto" w:fill="E0F2F3"/>
          </w:tcPr>
          <w:p w14:paraId="1F194EE5">
            <w:pPr>
              <w:rPr>
                <w:sz w:val="2"/>
                <w:szCs w:val="2"/>
              </w:rPr>
            </w:pPr>
          </w:p>
        </w:tc>
        <w:tc>
          <w:tcPr>
            <w:tcW w:w="1508" w:type="dxa"/>
            <w:vMerge w:val="continue"/>
            <w:tcBorders>
              <w:top w:val="nil"/>
              <w:left w:val="nil"/>
              <w:right w:val="nil"/>
            </w:tcBorders>
            <w:shd w:val="clear" w:color="auto" w:fill="E0F2F3"/>
          </w:tcPr>
          <w:p w14:paraId="74599C11">
            <w:pPr>
              <w:rPr>
                <w:sz w:val="2"/>
                <w:szCs w:val="2"/>
              </w:rPr>
            </w:pPr>
          </w:p>
        </w:tc>
      </w:tr>
      <w:tr w14:paraId="2937425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1" w:hRule="atLeast"/>
        </w:trPr>
        <w:tc>
          <w:tcPr>
            <w:tcW w:w="1588" w:type="dxa"/>
            <w:tcBorders>
              <w:top w:val="nil"/>
              <w:left w:val="nil"/>
              <w:bottom w:val="nil"/>
              <w:right w:val="nil"/>
            </w:tcBorders>
            <w:shd w:val="clear" w:color="auto" w:fill="E0F2F3"/>
          </w:tcPr>
          <w:p w14:paraId="672C90AC">
            <w:pPr>
              <w:pStyle w:val="16"/>
              <w:spacing w:line="212" w:lineRule="exact"/>
              <w:ind w:left="113"/>
              <w:rPr>
                <w:sz w:val="21"/>
              </w:rPr>
            </w:pPr>
            <w:r>
              <w:rPr>
                <w:color w:val="231F20"/>
                <w:spacing w:val="-13"/>
                <w:sz w:val="21"/>
              </w:rPr>
              <w:t>You</w:t>
            </w:r>
            <w:r>
              <w:rPr>
                <w:color w:val="231F20"/>
                <w:spacing w:val="1"/>
                <w:sz w:val="21"/>
              </w:rPr>
              <w:t xml:space="preserve"> </w:t>
            </w:r>
            <w:r>
              <w:rPr>
                <w:color w:val="231F20"/>
                <w:spacing w:val="-4"/>
                <w:sz w:val="21"/>
              </w:rPr>
              <w:t>have</w:t>
            </w:r>
          </w:p>
        </w:tc>
        <w:tc>
          <w:tcPr>
            <w:tcW w:w="1531" w:type="dxa"/>
            <w:tcBorders>
              <w:top w:val="nil"/>
              <w:left w:val="nil"/>
              <w:bottom w:val="nil"/>
            </w:tcBorders>
            <w:shd w:val="clear" w:color="auto" w:fill="E0F2F3"/>
          </w:tcPr>
          <w:p w14:paraId="7B4BC478">
            <w:pPr>
              <w:pStyle w:val="16"/>
              <w:spacing w:before="17" w:line="194" w:lineRule="exact"/>
              <w:ind w:left="233"/>
              <w:rPr>
                <w:sz w:val="21"/>
              </w:rPr>
            </w:pPr>
            <w:r>
              <w:rPr>
                <w:color w:val="231F20"/>
                <w:sz w:val="21"/>
              </w:rPr>
              <w:t>asked</w:t>
            </w:r>
            <w:r>
              <w:rPr>
                <w:color w:val="231F20"/>
                <w:spacing w:val="22"/>
                <w:sz w:val="21"/>
              </w:rPr>
              <w:t xml:space="preserve"> </w:t>
            </w:r>
            <w:r>
              <w:rPr>
                <w:color w:val="231F20"/>
                <w:spacing w:val="-5"/>
                <w:sz w:val="21"/>
              </w:rPr>
              <w:t>...</w:t>
            </w:r>
          </w:p>
        </w:tc>
        <w:tc>
          <w:tcPr>
            <w:tcW w:w="1730" w:type="dxa"/>
            <w:vMerge w:val="continue"/>
            <w:tcBorders>
              <w:top w:val="nil"/>
              <w:right w:val="nil"/>
            </w:tcBorders>
            <w:shd w:val="clear" w:color="auto" w:fill="E0F2F3"/>
          </w:tcPr>
          <w:p w14:paraId="4301C6BF">
            <w:pPr>
              <w:rPr>
                <w:sz w:val="2"/>
                <w:szCs w:val="2"/>
              </w:rPr>
            </w:pPr>
          </w:p>
        </w:tc>
        <w:tc>
          <w:tcPr>
            <w:tcW w:w="1389" w:type="dxa"/>
            <w:vMerge w:val="continue"/>
            <w:tcBorders>
              <w:top w:val="nil"/>
              <w:left w:val="nil"/>
            </w:tcBorders>
            <w:shd w:val="clear" w:color="auto" w:fill="E0F2F3"/>
          </w:tcPr>
          <w:p w14:paraId="272E58AB">
            <w:pPr>
              <w:rPr>
                <w:sz w:val="2"/>
                <w:szCs w:val="2"/>
              </w:rPr>
            </w:pPr>
          </w:p>
        </w:tc>
        <w:tc>
          <w:tcPr>
            <w:tcW w:w="1611" w:type="dxa"/>
            <w:vMerge w:val="continue"/>
            <w:tcBorders>
              <w:top w:val="nil"/>
              <w:right w:val="nil"/>
            </w:tcBorders>
            <w:shd w:val="clear" w:color="auto" w:fill="E0F2F3"/>
          </w:tcPr>
          <w:p w14:paraId="1C2C5105">
            <w:pPr>
              <w:rPr>
                <w:sz w:val="2"/>
                <w:szCs w:val="2"/>
              </w:rPr>
            </w:pPr>
          </w:p>
        </w:tc>
        <w:tc>
          <w:tcPr>
            <w:tcW w:w="1508" w:type="dxa"/>
            <w:vMerge w:val="continue"/>
            <w:tcBorders>
              <w:top w:val="nil"/>
              <w:left w:val="nil"/>
              <w:right w:val="nil"/>
            </w:tcBorders>
            <w:shd w:val="clear" w:color="auto" w:fill="E0F2F3"/>
          </w:tcPr>
          <w:p w14:paraId="7D0CB56F">
            <w:pPr>
              <w:rPr>
                <w:sz w:val="2"/>
                <w:szCs w:val="2"/>
              </w:rPr>
            </w:pPr>
          </w:p>
        </w:tc>
      </w:tr>
      <w:tr w14:paraId="15B11A3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89" w:hRule="atLeast"/>
        </w:trPr>
        <w:tc>
          <w:tcPr>
            <w:tcW w:w="1588" w:type="dxa"/>
            <w:tcBorders>
              <w:top w:val="nil"/>
              <w:left w:val="nil"/>
              <w:right w:val="nil"/>
            </w:tcBorders>
            <w:shd w:val="clear" w:color="auto" w:fill="E0F2F3"/>
          </w:tcPr>
          <w:p w14:paraId="4B7A6823">
            <w:pPr>
              <w:pStyle w:val="16"/>
              <w:spacing w:line="219" w:lineRule="exact"/>
              <w:ind w:left="113"/>
              <w:rPr>
                <w:sz w:val="21"/>
              </w:rPr>
            </w:pPr>
            <w:r>
              <w:rPr>
                <w:color w:val="231F20"/>
                <w:spacing w:val="-8"/>
                <w:sz w:val="21"/>
              </w:rPr>
              <w:t>They</w:t>
            </w:r>
            <w:r>
              <w:rPr>
                <w:color w:val="231F20"/>
                <w:spacing w:val="-1"/>
                <w:sz w:val="21"/>
              </w:rPr>
              <w:t xml:space="preserve"> </w:t>
            </w:r>
            <w:r>
              <w:rPr>
                <w:color w:val="231F20"/>
                <w:spacing w:val="-4"/>
                <w:sz w:val="21"/>
              </w:rPr>
              <w:t>have</w:t>
            </w:r>
          </w:p>
        </w:tc>
        <w:tc>
          <w:tcPr>
            <w:tcW w:w="1531" w:type="dxa"/>
            <w:tcBorders>
              <w:top w:val="nil"/>
              <w:left w:val="nil"/>
            </w:tcBorders>
            <w:shd w:val="clear" w:color="auto" w:fill="E0F2F3"/>
          </w:tcPr>
          <w:p w14:paraId="2A4B9671">
            <w:pPr>
              <w:pStyle w:val="16"/>
              <w:rPr>
                <w:rFonts w:ascii="Times New Roman"/>
                <w:sz w:val="20"/>
              </w:rPr>
            </w:pPr>
          </w:p>
        </w:tc>
        <w:tc>
          <w:tcPr>
            <w:tcW w:w="1730" w:type="dxa"/>
            <w:vMerge w:val="continue"/>
            <w:tcBorders>
              <w:top w:val="nil"/>
              <w:right w:val="nil"/>
            </w:tcBorders>
            <w:shd w:val="clear" w:color="auto" w:fill="E0F2F3"/>
          </w:tcPr>
          <w:p w14:paraId="05D5E344">
            <w:pPr>
              <w:rPr>
                <w:sz w:val="2"/>
                <w:szCs w:val="2"/>
              </w:rPr>
            </w:pPr>
          </w:p>
        </w:tc>
        <w:tc>
          <w:tcPr>
            <w:tcW w:w="1389" w:type="dxa"/>
            <w:vMerge w:val="continue"/>
            <w:tcBorders>
              <w:top w:val="nil"/>
              <w:left w:val="nil"/>
            </w:tcBorders>
            <w:shd w:val="clear" w:color="auto" w:fill="E0F2F3"/>
          </w:tcPr>
          <w:p w14:paraId="6FFED76A">
            <w:pPr>
              <w:rPr>
                <w:sz w:val="2"/>
                <w:szCs w:val="2"/>
              </w:rPr>
            </w:pPr>
          </w:p>
        </w:tc>
        <w:tc>
          <w:tcPr>
            <w:tcW w:w="1611" w:type="dxa"/>
            <w:vMerge w:val="continue"/>
            <w:tcBorders>
              <w:top w:val="nil"/>
              <w:right w:val="nil"/>
            </w:tcBorders>
            <w:shd w:val="clear" w:color="auto" w:fill="E0F2F3"/>
          </w:tcPr>
          <w:p w14:paraId="71D626B5">
            <w:pPr>
              <w:rPr>
                <w:sz w:val="2"/>
                <w:szCs w:val="2"/>
              </w:rPr>
            </w:pPr>
          </w:p>
        </w:tc>
        <w:tc>
          <w:tcPr>
            <w:tcW w:w="1508" w:type="dxa"/>
            <w:vMerge w:val="continue"/>
            <w:tcBorders>
              <w:top w:val="nil"/>
              <w:left w:val="nil"/>
              <w:right w:val="nil"/>
            </w:tcBorders>
            <w:shd w:val="clear" w:color="auto" w:fill="E0F2F3"/>
          </w:tcPr>
          <w:p w14:paraId="3561EEE7">
            <w:pPr>
              <w:rPr>
                <w:sz w:val="2"/>
                <w:szCs w:val="2"/>
              </w:rPr>
            </w:pPr>
          </w:p>
        </w:tc>
      </w:tr>
    </w:tbl>
    <w:p w14:paraId="2F967380">
      <w:pPr>
        <w:pStyle w:val="11"/>
        <w:spacing w:before="11"/>
        <w:rPr>
          <w:rFonts w:ascii="宋体"/>
          <w:sz w:val="23"/>
        </w:rPr>
      </w:pPr>
    </w:p>
    <w:p w14:paraId="0C16CE35">
      <w:pPr>
        <w:pStyle w:val="15"/>
        <w:numPr>
          <w:ilvl w:val="0"/>
          <w:numId w:val="123"/>
        </w:numPr>
        <w:tabs>
          <w:tab w:val="left" w:pos="1642"/>
        </w:tabs>
        <w:spacing w:before="1" w:after="0" w:line="240" w:lineRule="auto"/>
        <w:ind w:left="1642" w:right="0" w:hanging="282"/>
        <w:jc w:val="left"/>
        <w:rPr>
          <w:rFonts w:hint="eastAsia" w:ascii="宋体" w:eastAsia="宋体"/>
          <w:sz w:val="20"/>
        </w:rPr>
      </w:pPr>
      <w:r>
        <w:rPr>
          <w:rFonts w:hint="eastAsia" w:ascii="宋体" w:eastAsia="宋体"/>
          <w:color w:val="231F20"/>
          <w:spacing w:val="-2"/>
          <w:sz w:val="20"/>
        </w:rPr>
        <w:t>短语动词的被动语态</w:t>
      </w:r>
    </w:p>
    <w:p w14:paraId="439233CD">
      <w:pPr>
        <w:spacing w:before="22" w:line="261" w:lineRule="auto"/>
        <w:ind w:left="1360" w:right="1189" w:firstLine="400"/>
        <w:jc w:val="left"/>
        <w:rPr>
          <w:rFonts w:hint="eastAsia" w:ascii="宋体" w:hAnsi="宋体" w:eastAsia="宋体"/>
          <w:sz w:val="20"/>
        </w:rPr>
      </w:pPr>
      <w:r>
        <w:rPr>
          <w:rFonts w:hint="eastAsia" w:ascii="宋体" w:hAnsi="宋体" w:eastAsia="宋体"/>
          <w:color w:val="231F20"/>
          <w:spacing w:val="-3"/>
          <w:sz w:val="20"/>
        </w:rPr>
        <w:t xml:space="preserve">短语动词是一种固定的词组，由“动词 </w:t>
      </w:r>
      <w:r>
        <w:rPr>
          <w:color w:val="231F20"/>
          <w:spacing w:val="-15"/>
          <w:sz w:val="20"/>
        </w:rPr>
        <w:t xml:space="preserve">+ </w:t>
      </w:r>
      <w:r>
        <w:rPr>
          <w:rFonts w:hint="eastAsia" w:ascii="宋体" w:hAnsi="宋体" w:eastAsia="宋体"/>
          <w:color w:val="231F20"/>
          <w:spacing w:val="-17"/>
          <w:sz w:val="20"/>
        </w:rPr>
        <w:t xml:space="preserve">副词 </w:t>
      </w:r>
      <w:r>
        <w:rPr>
          <w:color w:val="231F20"/>
          <w:spacing w:val="-7"/>
          <w:sz w:val="20"/>
        </w:rPr>
        <w:t xml:space="preserve">/ </w:t>
      </w:r>
      <w:r>
        <w:rPr>
          <w:rFonts w:hint="eastAsia" w:ascii="宋体" w:hAnsi="宋体" w:eastAsia="宋体"/>
          <w:color w:val="231F20"/>
          <w:spacing w:val="-13"/>
          <w:sz w:val="20"/>
        </w:rPr>
        <w:t>介词”或“动词</w:t>
      </w:r>
      <w:r>
        <w:rPr>
          <w:color w:val="231F20"/>
          <w:spacing w:val="-15"/>
          <w:sz w:val="20"/>
        </w:rPr>
        <w:t xml:space="preserve">+ </w:t>
      </w:r>
      <w:r>
        <w:rPr>
          <w:rFonts w:hint="eastAsia" w:ascii="宋体" w:hAnsi="宋体" w:eastAsia="宋体"/>
          <w:color w:val="231F20"/>
          <w:spacing w:val="2"/>
          <w:sz w:val="20"/>
        </w:rPr>
        <w:t>副词</w:t>
      </w:r>
      <w:r>
        <w:rPr>
          <w:color w:val="231F20"/>
          <w:spacing w:val="-15"/>
          <w:sz w:val="20"/>
        </w:rPr>
        <w:t xml:space="preserve">+ </w:t>
      </w:r>
      <w:r>
        <w:rPr>
          <w:rFonts w:hint="eastAsia" w:ascii="宋体" w:hAnsi="宋体" w:eastAsia="宋体"/>
          <w:color w:val="231F20"/>
          <w:sz w:val="20"/>
        </w:rPr>
        <w:t>介词”构成，其作用相当于一个</w:t>
      </w:r>
      <w:r>
        <w:rPr>
          <w:rFonts w:hint="eastAsia" w:ascii="宋体" w:hAnsi="宋体" w:eastAsia="宋体"/>
          <w:color w:val="231F20"/>
          <w:spacing w:val="-4"/>
          <w:sz w:val="20"/>
        </w:rPr>
        <w:t>动词。</w:t>
      </w:r>
    </w:p>
    <w:p w14:paraId="18114D3C">
      <w:pPr>
        <w:spacing w:before="1" w:line="261" w:lineRule="auto"/>
        <w:ind w:left="1360" w:right="1088" w:firstLine="400"/>
        <w:jc w:val="left"/>
        <w:rPr>
          <w:rFonts w:hint="eastAsia" w:ascii="宋体" w:hAnsi="宋体" w:eastAsia="宋体"/>
          <w:sz w:val="20"/>
        </w:rPr>
      </w:pPr>
      <w:r>
        <w:rPr>
          <w:rFonts w:hint="eastAsia" w:ascii="宋体" w:hAnsi="宋体" w:eastAsia="宋体"/>
          <w:color w:val="231F20"/>
          <w:spacing w:val="6"/>
          <w:sz w:val="20"/>
        </w:rPr>
        <w:t>“及物动词</w:t>
      </w:r>
      <w:r>
        <w:rPr>
          <w:color w:val="231F20"/>
          <w:spacing w:val="-11"/>
          <w:sz w:val="20"/>
        </w:rPr>
        <w:t xml:space="preserve">+ </w:t>
      </w:r>
      <w:r>
        <w:rPr>
          <w:rFonts w:hint="eastAsia" w:ascii="宋体" w:hAnsi="宋体" w:eastAsia="宋体"/>
          <w:color w:val="231F20"/>
          <w:spacing w:val="-12"/>
          <w:sz w:val="20"/>
        </w:rPr>
        <w:t>副词”“及物动词</w:t>
      </w:r>
      <w:r>
        <w:rPr>
          <w:color w:val="231F20"/>
          <w:spacing w:val="-11"/>
          <w:sz w:val="20"/>
        </w:rPr>
        <w:t xml:space="preserve">+ </w:t>
      </w:r>
      <w:r>
        <w:rPr>
          <w:rFonts w:hint="eastAsia" w:ascii="宋体" w:hAnsi="宋体" w:eastAsia="宋体"/>
          <w:color w:val="231F20"/>
          <w:spacing w:val="-11"/>
          <w:sz w:val="20"/>
        </w:rPr>
        <w:t>介词”以及“及物动词</w:t>
      </w:r>
      <w:r>
        <w:rPr>
          <w:color w:val="231F20"/>
          <w:spacing w:val="-11"/>
          <w:sz w:val="20"/>
        </w:rPr>
        <w:t xml:space="preserve">+ </w:t>
      </w:r>
      <w:r>
        <w:rPr>
          <w:rFonts w:hint="eastAsia" w:ascii="宋体" w:hAnsi="宋体" w:eastAsia="宋体"/>
          <w:color w:val="231F20"/>
          <w:spacing w:val="17"/>
          <w:sz w:val="20"/>
        </w:rPr>
        <w:t>副词</w:t>
      </w:r>
      <w:r>
        <w:rPr>
          <w:color w:val="231F20"/>
          <w:spacing w:val="-11"/>
          <w:sz w:val="20"/>
        </w:rPr>
        <w:t xml:space="preserve">+ </w:t>
      </w:r>
      <w:r>
        <w:rPr>
          <w:rFonts w:hint="eastAsia" w:ascii="宋体" w:hAnsi="宋体" w:eastAsia="宋体"/>
          <w:color w:val="231F20"/>
          <w:spacing w:val="-8"/>
          <w:sz w:val="20"/>
        </w:rPr>
        <w:t>介词”构成的短语动词可用于被动结构。</w:t>
      </w:r>
      <w:r>
        <w:rPr>
          <w:rFonts w:hint="eastAsia" w:ascii="宋体" w:hAnsi="宋体" w:eastAsia="宋体"/>
          <w:color w:val="231F20"/>
          <w:spacing w:val="-4"/>
          <w:sz w:val="20"/>
        </w:rPr>
        <w:t>例如：</w:t>
      </w:r>
    </w:p>
    <w:p w14:paraId="38C1240E">
      <w:pPr>
        <w:spacing w:before="1"/>
        <w:ind w:left="1760" w:right="0" w:firstLine="0"/>
        <w:jc w:val="left"/>
        <w:rPr>
          <w:rFonts w:ascii="Tahoma" w:hAnsi="Tahoma"/>
          <w:sz w:val="20"/>
        </w:rPr>
      </w:pPr>
      <w:r>
        <w:rPr>
          <w:rFonts w:ascii="Tahoma" w:hAnsi="Tahoma"/>
          <w:color w:val="231F20"/>
          <w:spacing w:val="-4"/>
          <w:sz w:val="20"/>
        </w:rPr>
        <w:t>At</w:t>
      </w:r>
      <w:r>
        <w:rPr>
          <w:rFonts w:ascii="Tahoma" w:hAnsi="Tahoma"/>
          <w:color w:val="231F20"/>
          <w:spacing w:val="-9"/>
          <w:sz w:val="20"/>
        </w:rPr>
        <w:t xml:space="preserve"> </w:t>
      </w:r>
      <w:r>
        <w:rPr>
          <w:rFonts w:ascii="Tahoma" w:hAnsi="Tahoma"/>
          <w:color w:val="231F20"/>
          <w:spacing w:val="-4"/>
          <w:sz w:val="20"/>
        </w:rPr>
        <w:t>last</w:t>
      </w:r>
      <w:r>
        <w:rPr>
          <w:rFonts w:ascii="Tahoma" w:hAnsi="Tahoma"/>
          <w:color w:val="231F20"/>
          <w:spacing w:val="-7"/>
          <w:sz w:val="20"/>
        </w:rPr>
        <w:t xml:space="preserve"> </w:t>
      </w:r>
      <w:r>
        <w:rPr>
          <w:rFonts w:ascii="Tahoma" w:hAnsi="Tahoma"/>
          <w:color w:val="231F20"/>
          <w:spacing w:val="-4"/>
          <w:sz w:val="20"/>
        </w:rPr>
        <w:t>they</w:t>
      </w:r>
      <w:r>
        <w:rPr>
          <w:rFonts w:ascii="Tahoma" w:hAnsi="Tahoma"/>
          <w:color w:val="231F20"/>
          <w:spacing w:val="-8"/>
          <w:sz w:val="20"/>
        </w:rPr>
        <w:t xml:space="preserve"> </w:t>
      </w:r>
      <w:r>
        <w:rPr>
          <w:rFonts w:ascii="Tahoma" w:hAnsi="Tahoma"/>
          <w:color w:val="231F20"/>
          <w:spacing w:val="-4"/>
          <w:sz w:val="20"/>
        </w:rPr>
        <w:t>put</w:t>
      </w:r>
      <w:r>
        <w:rPr>
          <w:rFonts w:ascii="Tahoma" w:hAnsi="Tahoma"/>
          <w:color w:val="231F20"/>
          <w:spacing w:val="-7"/>
          <w:sz w:val="20"/>
        </w:rPr>
        <w:t xml:space="preserve"> </w:t>
      </w:r>
      <w:r>
        <w:rPr>
          <w:rFonts w:ascii="Tahoma" w:hAnsi="Tahoma"/>
          <w:color w:val="231F20"/>
          <w:spacing w:val="-4"/>
          <w:sz w:val="20"/>
        </w:rPr>
        <w:t>out</w:t>
      </w:r>
      <w:r>
        <w:rPr>
          <w:rFonts w:ascii="Tahoma" w:hAnsi="Tahoma"/>
          <w:color w:val="231F20"/>
          <w:spacing w:val="-8"/>
          <w:sz w:val="20"/>
        </w:rPr>
        <w:t xml:space="preserve"> </w:t>
      </w:r>
      <w:r>
        <w:rPr>
          <w:rFonts w:ascii="Tahoma" w:hAnsi="Tahoma"/>
          <w:color w:val="231F20"/>
          <w:spacing w:val="-4"/>
          <w:sz w:val="20"/>
        </w:rPr>
        <w:t>the</w:t>
      </w:r>
      <w:r>
        <w:rPr>
          <w:rFonts w:ascii="Tahoma" w:hAnsi="Tahoma"/>
          <w:color w:val="231F20"/>
          <w:spacing w:val="-7"/>
          <w:sz w:val="20"/>
        </w:rPr>
        <w:t xml:space="preserve"> </w:t>
      </w:r>
      <w:r>
        <w:rPr>
          <w:rFonts w:ascii="Tahoma" w:hAnsi="Tahoma"/>
          <w:color w:val="231F20"/>
          <w:spacing w:val="-4"/>
          <w:sz w:val="20"/>
        </w:rPr>
        <w:t>fire.</w:t>
      </w:r>
      <w:r>
        <w:rPr>
          <w:rFonts w:ascii="Tahoma" w:hAnsi="Tahoma"/>
          <w:color w:val="231F20"/>
          <w:spacing w:val="-8"/>
          <w:sz w:val="20"/>
        </w:rPr>
        <w:t xml:space="preserve"> </w:t>
      </w:r>
      <w:r>
        <w:rPr>
          <w:rFonts w:ascii="宋体" w:hAnsi="宋体"/>
          <w:color w:val="231F20"/>
          <w:spacing w:val="-4"/>
          <w:sz w:val="20"/>
        </w:rPr>
        <w:t>→</w:t>
      </w:r>
      <w:r>
        <w:rPr>
          <w:rFonts w:ascii="宋体" w:hAnsi="宋体"/>
          <w:color w:val="231F20"/>
          <w:spacing w:val="-45"/>
          <w:sz w:val="20"/>
        </w:rPr>
        <w:t xml:space="preserve"> </w:t>
      </w:r>
      <w:r>
        <w:rPr>
          <w:rFonts w:ascii="Tahoma" w:hAnsi="Tahoma"/>
          <w:color w:val="231F20"/>
          <w:spacing w:val="-4"/>
          <w:sz w:val="20"/>
        </w:rPr>
        <w:t>At</w:t>
      </w:r>
      <w:r>
        <w:rPr>
          <w:rFonts w:ascii="Tahoma" w:hAnsi="Tahoma"/>
          <w:color w:val="231F20"/>
          <w:spacing w:val="-7"/>
          <w:sz w:val="20"/>
        </w:rPr>
        <w:t xml:space="preserve"> </w:t>
      </w:r>
      <w:r>
        <w:rPr>
          <w:rFonts w:ascii="Tahoma" w:hAnsi="Tahoma"/>
          <w:color w:val="231F20"/>
          <w:spacing w:val="-4"/>
          <w:sz w:val="20"/>
        </w:rPr>
        <w:t>last</w:t>
      </w:r>
      <w:r>
        <w:rPr>
          <w:rFonts w:ascii="Tahoma" w:hAnsi="Tahoma"/>
          <w:color w:val="231F20"/>
          <w:spacing w:val="-8"/>
          <w:sz w:val="20"/>
        </w:rPr>
        <w:t xml:space="preserve"> </w:t>
      </w:r>
      <w:r>
        <w:rPr>
          <w:rFonts w:ascii="Tahoma" w:hAnsi="Tahoma"/>
          <w:color w:val="231F20"/>
          <w:spacing w:val="-4"/>
          <w:sz w:val="20"/>
        </w:rPr>
        <w:t>the</w:t>
      </w:r>
      <w:r>
        <w:rPr>
          <w:rFonts w:ascii="Tahoma" w:hAnsi="Tahoma"/>
          <w:color w:val="231F20"/>
          <w:spacing w:val="-7"/>
          <w:sz w:val="20"/>
        </w:rPr>
        <w:t xml:space="preserve"> </w:t>
      </w:r>
      <w:r>
        <w:rPr>
          <w:rFonts w:ascii="Tahoma" w:hAnsi="Tahoma"/>
          <w:color w:val="231F20"/>
          <w:spacing w:val="-4"/>
          <w:sz w:val="20"/>
        </w:rPr>
        <w:t>fire</w:t>
      </w:r>
      <w:r>
        <w:rPr>
          <w:rFonts w:ascii="Tahoma" w:hAnsi="Tahoma"/>
          <w:color w:val="231F20"/>
          <w:spacing w:val="-8"/>
          <w:sz w:val="20"/>
        </w:rPr>
        <w:t xml:space="preserve"> </w:t>
      </w:r>
      <w:r>
        <w:rPr>
          <w:rFonts w:ascii="Tahoma" w:hAnsi="Tahoma"/>
          <w:color w:val="231F20"/>
          <w:spacing w:val="-4"/>
          <w:sz w:val="20"/>
        </w:rPr>
        <w:t>was</w:t>
      </w:r>
      <w:r>
        <w:rPr>
          <w:rFonts w:ascii="Tahoma" w:hAnsi="Tahoma"/>
          <w:color w:val="231F20"/>
          <w:spacing w:val="-7"/>
          <w:sz w:val="20"/>
        </w:rPr>
        <w:t xml:space="preserve"> </w:t>
      </w:r>
      <w:r>
        <w:rPr>
          <w:rFonts w:ascii="Tahoma" w:hAnsi="Tahoma"/>
          <w:color w:val="231F20"/>
          <w:spacing w:val="-4"/>
          <w:sz w:val="20"/>
        </w:rPr>
        <w:t>put</w:t>
      </w:r>
      <w:r>
        <w:rPr>
          <w:rFonts w:ascii="Tahoma" w:hAnsi="Tahoma"/>
          <w:color w:val="231F20"/>
          <w:spacing w:val="-8"/>
          <w:sz w:val="20"/>
        </w:rPr>
        <w:t xml:space="preserve"> </w:t>
      </w:r>
      <w:r>
        <w:rPr>
          <w:rFonts w:ascii="Tahoma" w:hAnsi="Tahoma"/>
          <w:color w:val="231F20"/>
          <w:spacing w:val="-4"/>
          <w:sz w:val="20"/>
        </w:rPr>
        <w:t>out.</w:t>
      </w:r>
    </w:p>
    <w:p w14:paraId="393C8372">
      <w:pPr>
        <w:spacing w:before="24"/>
        <w:ind w:left="1760" w:right="0" w:firstLine="0"/>
        <w:jc w:val="left"/>
        <w:rPr>
          <w:sz w:val="20"/>
        </w:rPr>
      </w:pPr>
      <w:r>
        <w:rPr>
          <w:color w:val="231F20"/>
          <w:sz w:val="20"/>
        </w:rPr>
        <w:t>Have</w:t>
      </w:r>
      <w:r>
        <w:rPr>
          <w:color w:val="231F20"/>
          <w:spacing w:val="-14"/>
          <w:sz w:val="20"/>
        </w:rPr>
        <w:t xml:space="preserve"> </w:t>
      </w:r>
      <w:r>
        <w:rPr>
          <w:color w:val="231F20"/>
          <w:sz w:val="20"/>
        </w:rPr>
        <w:t>you</w:t>
      </w:r>
      <w:r>
        <w:rPr>
          <w:color w:val="231F20"/>
          <w:spacing w:val="-14"/>
          <w:sz w:val="20"/>
        </w:rPr>
        <w:t xml:space="preserve"> </w:t>
      </w:r>
      <w:r>
        <w:rPr>
          <w:color w:val="231F20"/>
          <w:sz w:val="20"/>
        </w:rPr>
        <w:t>sent</w:t>
      </w:r>
      <w:r>
        <w:rPr>
          <w:color w:val="231F20"/>
          <w:spacing w:val="-14"/>
          <w:sz w:val="20"/>
        </w:rPr>
        <w:t xml:space="preserve"> </w:t>
      </w:r>
      <w:r>
        <w:rPr>
          <w:color w:val="231F20"/>
          <w:sz w:val="20"/>
        </w:rPr>
        <w:t>for</w:t>
      </w:r>
      <w:r>
        <w:rPr>
          <w:color w:val="231F20"/>
          <w:spacing w:val="-11"/>
          <w:sz w:val="20"/>
        </w:rPr>
        <w:t xml:space="preserve"> </w:t>
      </w:r>
      <w:r>
        <w:rPr>
          <w:color w:val="231F20"/>
          <w:sz w:val="20"/>
        </w:rPr>
        <w:t>a</w:t>
      </w:r>
      <w:r>
        <w:rPr>
          <w:color w:val="231F20"/>
          <w:spacing w:val="-11"/>
          <w:sz w:val="20"/>
        </w:rPr>
        <w:t xml:space="preserve"> </w:t>
      </w:r>
      <w:r>
        <w:rPr>
          <w:color w:val="231F20"/>
          <w:sz w:val="20"/>
        </w:rPr>
        <w:t>doctor?</w:t>
      </w:r>
      <w:r>
        <w:rPr>
          <w:color w:val="231F20"/>
          <w:spacing w:val="-10"/>
          <w:sz w:val="20"/>
        </w:rPr>
        <w:t xml:space="preserve"> </w:t>
      </w:r>
      <w:r>
        <w:rPr>
          <w:rFonts w:ascii="宋体" w:hAnsi="宋体"/>
          <w:color w:val="231F20"/>
          <w:sz w:val="20"/>
        </w:rPr>
        <w:t>→</w:t>
      </w:r>
      <w:r>
        <w:rPr>
          <w:rFonts w:ascii="宋体" w:hAnsi="宋体"/>
          <w:color w:val="231F20"/>
          <w:spacing w:val="-45"/>
          <w:sz w:val="20"/>
        </w:rPr>
        <w:t xml:space="preserve"> </w:t>
      </w:r>
      <w:r>
        <w:rPr>
          <w:color w:val="231F20"/>
          <w:sz w:val="20"/>
        </w:rPr>
        <w:t>Has</w:t>
      </w:r>
      <w:r>
        <w:rPr>
          <w:color w:val="231F20"/>
          <w:spacing w:val="-11"/>
          <w:sz w:val="20"/>
        </w:rPr>
        <w:t xml:space="preserve"> </w:t>
      </w:r>
      <w:r>
        <w:rPr>
          <w:color w:val="231F20"/>
          <w:sz w:val="20"/>
        </w:rPr>
        <w:t>the</w:t>
      </w:r>
      <w:r>
        <w:rPr>
          <w:color w:val="231F20"/>
          <w:spacing w:val="-10"/>
          <w:sz w:val="20"/>
        </w:rPr>
        <w:t xml:space="preserve"> </w:t>
      </w:r>
      <w:r>
        <w:rPr>
          <w:color w:val="231F20"/>
          <w:sz w:val="20"/>
        </w:rPr>
        <w:t>doctor</w:t>
      </w:r>
      <w:r>
        <w:rPr>
          <w:color w:val="231F20"/>
          <w:spacing w:val="-11"/>
          <w:sz w:val="20"/>
        </w:rPr>
        <w:t xml:space="preserve"> </w:t>
      </w:r>
      <w:r>
        <w:rPr>
          <w:color w:val="231F20"/>
          <w:sz w:val="20"/>
        </w:rPr>
        <w:t>been</w:t>
      </w:r>
      <w:r>
        <w:rPr>
          <w:color w:val="231F20"/>
          <w:spacing w:val="-11"/>
          <w:sz w:val="20"/>
        </w:rPr>
        <w:t xml:space="preserve"> </w:t>
      </w:r>
      <w:r>
        <w:rPr>
          <w:color w:val="231F20"/>
          <w:sz w:val="20"/>
        </w:rPr>
        <w:t>sent</w:t>
      </w:r>
      <w:r>
        <w:rPr>
          <w:color w:val="231F20"/>
          <w:spacing w:val="-10"/>
          <w:sz w:val="20"/>
        </w:rPr>
        <w:t xml:space="preserve"> </w:t>
      </w:r>
      <w:r>
        <w:rPr>
          <w:color w:val="231F20"/>
          <w:spacing w:val="-4"/>
          <w:sz w:val="20"/>
        </w:rPr>
        <w:t>for?</w:t>
      </w:r>
    </w:p>
    <w:p w14:paraId="17C93145">
      <w:pPr>
        <w:spacing w:before="24"/>
        <w:ind w:left="1760" w:right="0" w:firstLine="0"/>
        <w:jc w:val="left"/>
        <w:rPr>
          <w:rFonts w:ascii="Tahoma" w:hAnsi="Tahoma"/>
          <w:sz w:val="20"/>
        </w:rPr>
      </w:pPr>
      <w:r>
        <w:rPr>
          <w:rFonts w:ascii="Tahoma" w:hAnsi="Tahoma"/>
          <w:color w:val="231F20"/>
          <w:sz w:val="20"/>
        </w:rPr>
        <w:t>My</w:t>
      </w:r>
      <w:r>
        <w:rPr>
          <w:rFonts w:ascii="Tahoma" w:hAnsi="Tahoma"/>
          <w:color w:val="231F20"/>
          <w:spacing w:val="-16"/>
          <w:sz w:val="20"/>
        </w:rPr>
        <w:t xml:space="preserve"> </w:t>
      </w:r>
      <w:r>
        <w:rPr>
          <w:rFonts w:ascii="Tahoma" w:hAnsi="Tahoma"/>
          <w:color w:val="231F20"/>
          <w:sz w:val="20"/>
        </w:rPr>
        <w:t>classmates</w:t>
      </w:r>
      <w:r>
        <w:rPr>
          <w:rFonts w:ascii="Tahoma" w:hAnsi="Tahoma"/>
          <w:color w:val="231F20"/>
          <w:spacing w:val="-16"/>
          <w:sz w:val="20"/>
        </w:rPr>
        <w:t xml:space="preserve"> </w:t>
      </w:r>
      <w:r>
        <w:rPr>
          <w:rFonts w:ascii="Tahoma" w:hAnsi="Tahoma"/>
          <w:color w:val="231F20"/>
          <w:sz w:val="20"/>
        </w:rPr>
        <w:t>caught</w:t>
      </w:r>
      <w:r>
        <w:rPr>
          <w:rFonts w:ascii="Tahoma" w:hAnsi="Tahoma"/>
          <w:color w:val="231F20"/>
          <w:spacing w:val="-15"/>
          <w:sz w:val="20"/>
        </w:rPr>
        <w:t xml:space="preserve"> </w:t>
      </w:r>
      <w:r>
        <w:rPr>
          <w:rFonts w:ascii="Tahoma" w:hAnsi="Tahoma"/>
          <w:color w:val="231F20"/>
          <w:sz w:val="20"/>
        </w:rPr>
        <w:t>up</w:t>
      </w:r>
      <w:r>
        <w:rPr>
          <w:rFonts w:ascii="Tahoma" w:hAnsi="Tahoma"/>
          <w:color w:val="231F20"/>
          <w:spacing w:val="-16"/>
          <w:sz w:val="20"/>
        </w:rPr>
        <w:t xml:space="preserve"> </w:t>
      </w:r>
      <w:r>
        <w:rPr>
          <w:rFonts w:ascii="Tahoma" w:hAnsi="Tahoma"/>
          <w:color w:val="231F20"/>
          <w:sz w:val="20"/>
        </w:rPr>
        <w:t>with</w:t>
      </w:r>
      <w:r>
        <w:rPr>
          <w:rFonts w:ascii="Tahoma" w:hAnsi="Tahoma"/>
          <w:color w:val="231F20"/>
          <w:spacing w:val="-16"/>
          <w:sz w:val="20"/>
        </w:rPr>
        <w:t xml:space="preserve"> </w:t>
      </w:r>
      <w:r>
        <w:rPr>
          <w:rFonts w:ascii="Tahoma" w:hAnsi="Tahoma"/>
          <w:color w:val="231F20"/>
          <w:sz w:val="20"/>
        </w:rPr>
        <w:t>me</w:t>
      </w:r>
      <w:r>
        <w:rPr>
          <w:rFonts w:ascii="Tahoma" w:hAnsi="Tahoma"/>
          <w:color w:val="231F20"/>
          <w:spacing w:val="-15"/>
          <w:sz w:val="20"/>
        </w:rPr>
        <w:t xml:space="preserve"> </w:t>
      </w:r>
      <w:r>
        <w:rPr>
          <w:rFonts w:ascii="Tahoma" w:hAnsi="Tahoma"/>
          <w:color w:val="231F20"/>
          <w:sz w:val="20"/>
        </w:rPr>
        <w:t>in</w:t>
      </w:r>
      <w:r>
        <w:rPr>
          <w:rFonts w:ascii="Tahoma" w:hAnsi="Tahoma"/>
          <w:color w:val="231F20"/>
          <w:spacing w:val="-16"/>
          <w:sz w:val="20"/>
        </w:rPr>
        <w:t xml:space="preserve"> </w:t>
      </w:r>
      <w:r>
        <w:rPr>
          <w:rFonts w:ascii="Tahoma" w:hAnsi="Tahoma"/>
          <w:color w:val="231F20"/>
          <w:sz w:val="20"/>
        </w:rPr>
        <w:t>this</w:t>
      </w:r>
      <w:r>
        <w:rPr>
          <w:rFonts w:ascii="Tahoma" w:hAnsi="Tahoma"/>
          <w:color w:val="231F20"/>
          <w:spacing w:val="-15"/>
          <w:sz w:val="20"/>
        </w:rPr>
        <w:t xml:space="preserve"> </w:t>
      </w:r>
      <w:r>
        <w:rPr>
          <w:rFonts w:ascii="Tahoma" w:hAnsi="Tahoma"/>
          <w:color w:val="231F20"/>
          <w:sz w:val="20"/>
        </w:rPr>
        <w:t>exam.</w:t>
      </w:r>
      <w:r>
        <w:rPr>
          <w:rFonts w:ascii="Tahoma" w:hAnsi="Tahoma"/>
          <w:color w:val="231F20"/>
          <w:spacing w:val="-16"/>
          <w:sz w:val="20"/>
        </w:rPr>
        <w:t xml:space="preserve"> </w:t>
      </w:r>
      <w:r>
        <w:rPr>
          <w:rFonts w:ascii="宋体" w:hAnsi="宋体"/>
          <w:color w:val="231F20"/>
          <w:sz w:val="20"/>
        </w:rPr>
        <w:t>→</w:t>
      </w:r>
      <w:r>
        <w:rPr>
          <w:rFonts w:ascii="宋体" w:hAnsi="宋体"/>
          <w:color w:val="231F20"/>
          <w:spacing w:val="-45"/>
          <w:sz w:val="20"/>
        </w:rPr>
        <w:t xml:space="preserve"> </w:t>
      </w:r>
      <w:r>
        <w:rPr>
          <w:rFonts w:ascii="Tahoma" w:hAnsi="Tahoma"/>
          <w:color w:val="231F20"/>
          <w:sz w:val="20"/>
        </w:rPr>
        <w:t>I</w:t>
      </w:r>
      <w:r>
        <w:rPr>
          <w:rFonts w:ascii="Tahoma" w:hAnsi="Tahoma"/>
          <w:color w:val="231F20"/>
          <w:spacing w:val="-16"/>
          <w:sz w:val="20"/>
        </w:rPr>
        <w:t xml:space="preserve"> </w:t>
      </w:r>
      <w:r>
        <w:rPr>
          <w:rFonts w:ascii="Tahoma" w:hAnsi="Tahoma"/>
          <w:color w:val="231F20"/>
          <w:sz w:val="20"/>
        </w:rPr>
        <w:t>was</w:t>
      </w:r>
      <w:r>
        <w:rPr>
          <w:rFonts w:ascii="Tahoma" w:hAnsi="Tahoma"/>
          <w:color w:val="231F20"/>
          <w:spacing w:val="-15"/>
          <w:sz w:val="20"/>
        </w:rPr>
        <w:t xml:space="preserve"> </w:t>
      </w:r>
      <w:r>
        <w:rPr>
          <w:rFonts w:ascii="Tahoma" w:hAnsi="Tahoma"/>
          <w:color w:val="231F20"/>
          <w:sz w:val="20"/>
        </w:rPr>
        <w:t>caught</w:t>
      </w:r>
      <w:r>
        <w:rPr>
          <w:rFonts w:ascii="Tahoma" w:hAnsi="Tahoma"/>
          <w:color w:val="231F20"/>
          <w:spacing w:val="-15"/>
          <w:sz w:val="20"/>
        </w:rPr>
        <w:t xml:space="preserve"> </w:t>
      </w:r>
      <w:r>
        <w:rPr>
          <w:rFonts w:ascii="Tahoma" w:hAnsi="Tahoma"/>
          <w:color w:val="231F20"/>
          <w:sz w:val="20"/>
        </w:rPr>
        <w:t>up</w:t>
      </w:r>
      <w:r>
        <w:rPr>
          <w:rFonts w:ascii="Tahoma" w:hAnsi="Tahoma"/>
          <w:color w:val="231F20"/>
          <w:spacing w:val="-15"/>
          <w:sz w:val="20"/>
        </w:rPr>
        <w:t xml:space="preserve"> </w:t>
      </w:r>
      <w:r>
        <w:rPr>
          <w:rFonts w:ascii="Tahoma" w:hAnsi="Tahoma"/>
          <w:color w:val="231F20"/>
          <w:sz w:val="20"/>
        </w:rPr>
        <w:t>with</w:t>
      </w:r>
      <w:r>
        <w:rPr>
          <w:rFonts w:ascii="Tahoma" w:hAnsi="Tahoma"/>
          <w:color w:val="231F20"/>
          <w:spacing w:val="-15"/>
          <w:sz w:val="20"/>
        </w:rPr>
        <w:t xml:space="preserve"> </w:t>
      </w:r>
      <w:r>
        <w:rPr>
          <w:rFonts w:ascii="Tahoma" w:hAnsi="Tahoma"/>
          <w:color w:val="231F20"/>
          <w:sz w:val="20"/>
        </w:rPr>
        <w:t>by</w:t>
      </w:r>
      <w:r>
        <w:rPr>
          <w:rFonts w:ascii="Tahoma" w:hAnsi="Tahoma"/>
          <w:color w:val="231F20"/>
          <w:spacing w:val="-15"/>
          <w:sz w:val="20"/>
        </w:rPr>
        <w:t xml:space="preserve"> </w:t>
      </w:r>
      <w:r>
        <w:rPr>
          <w:rFonts w:ascii="Tahoma" w:hAnsi="Tahoma"/>
          <w:color w:val="231F20"/>
          <w:sz w:val="20"/>
        </w:rPr>
        <w:t>my</w:t>
      </w:r>
      <w:r>
        <w:rPr>
          <w:rFonts w:ascii="Tahoma" w:hAnsi="Tahoma"/>
          <w:color w:val="231F20"/>
          <w:spacing w:val="-15"/>
          <w:sz w:val="20"/>
        </w:rPr>
        <w:t xml:space="preserve"> </w:t>
      </w:r>
      <w:r>
        <w:rPr>
          <w:rFonts w:ascii="Tahoma" w:hAnsi="Tahoma"/>
          <w:color w:val="231F20"/>
          <w:sz w:val="20"/>
        </w:rPr>
        <w:t>classmates</w:t>
      </w:r>
      <w:r>
        <w:rPr>
          <w:rFonts w:ascii="Tahoma" w:hAnsi="Tahoma"/>
          <w:color w:val="231F20"/>
          <w:spacing w:val="-15"/>
          <w:sz w:val="20"/>
        </w:rPr>
        <w:t xml:space="preserve"> </w:t>
      </w:r>
      <w:r>
        <w:rPr>
          <w:rFonts w:ascii="Tahoma" w:hAnsi="Tahoma"/>
          <w:color w:val="231F20"/>
          <w:sz w:val="20"/>
        </w:rPr>
        <w:t>in</w:t>
      </w:r>
      <w:r>
        <w:rPr>
          <w:rFonts w:ascii="Tahoma" w:hAnsi="Tahoma"/>
          <w:color w:val="231F20"/>
          <w:spacing w:val="-15"/>
          <w:sz w:val="20"/>
        </w:rPr>
        <w:t xml:space="preserve"> </w:t>
      </w:r>
      <w:r>
        <w:rPr>
          <w:rFonts w:ascii="Tahoma" w:hAnsi="Tahoma"/>
          <w:color w:val="231F20"/>
          <w:sz w:val="20"/>
        </w:rPr>
        <w:t>this</w:t>
      </w:r>
      <w:r>
        <w:rPr>
          <w:rFonts w:ascii="Tahoma" w:hAnsi="Tahoma"/>
          <w:color w:val="231F20"/>
          <w:spacing w:val="-15"/>
          <w:sz w:val="20"/>
        </w:rPr>
        <w:t xml:space="preserve"> </w:t>
      </w:r>
      <w:r>
        <w:rPr>
          <w:rFonts w:ascii="Tahoma" w:hAnsi="Tahoma"/>
          <w:color w:val="231F20"/>
          <w:spacing w:val="-2"/>
          <w:sz w:val="20"/>
        </w:rPr>
        <w:t>exam.</w:t>
      </w:r>
    </w:p>
    <w:p w14:paraId="60FB5290">
      <w:pPr>
        <w:spacing w:before="24" w:line="261" w:lineRule="auto"/>
        <w:ind w:left="1360" w:right="1185" w:firstLine="400"/>
        <w:jc w:val="left"/>
        <w:rPr>
          <w:rFonts w:hint="eastAsia" w:ascii="宋体" w:hAnsi="宋体" w:eastAsia="宋体"/>
          <w:sz w:val="20"/>
        </w:rPr>
      </w:pPr>
      <w:r>
        <w:rPr>
          <w:rFonts w:hint="eastAsia" w:ascii="宋体" w:hAnsi="宋体" w:eastAsia="宋体"/>
          <w:color w:val="231F20"/>
          <w:spacing w:val="-5"/>
          <w:sz w:val="20"/>
        </w:rPr>
        <w:t xml:space="preserve">许多“不及物动词 </w:t>
      </w:r>
      <w:r>
        <w:rPr>
          <w:color w:val="231F20"/>
          <w:sz w:val="20"/>
        </w:rPr>
        <w:t xml:space="preserve">+ </w:t>
      </w:r>
      <w:r>
        <w:rPr>
          <w:rFonts w:hint="eastAsia" w:ascii="宋体" w:hAnsi="宋体" w:eastAsia="宋体"/>
          <w:color w:val="231F20"/>
          <w:spacing w:val="-4"/>
          <w:sz w:val="20"/>
        </w:rPr>
        <w:t xml:space="preserve">介词”以及“不及物动词 </w:t>
      </w:r>
      <w:r>
        <w:rPr>
          <w:color w:val="231F20"/>
          <w:sz w:val="20"/>
        </w:rPr>
        <w:t xml:space="preserve">+ </w:t>
      </w:r>
      <w:r>
        <w:rPr>
          <w:rFonts w:hint="eastAsia" w:ascii="宋体" w:hAnsi="宋体" w:eastAsia="宋体"/>
          <w:color w:val="231F20"/>
          <w:spacing w:val="-13"/>
          <w:sz w:val="20"/>
        </w:rPr>
        <w:t xml:space="preserve">副词 </w:t>
      </w:r>
      <w:r>
        <w:rPr>
          <w:color w:val="231F20"/>
          <w:sz w:val="20"/>
        </w:rPr>
        <w:t xml:space="preserve">+ </w:t>
      </w:r>
      <w:r>
        <w:rPr>
          <w:rFonts w:hint="eastAsia" w:ascii="宋体" w:hAnsi="宋体" w:eastAsia="宋体"/>
          <w:color w:val="231F20"/>
          <w:sz w:val="20"/>
        </w:rPr>
        <w:t>介词”构成的短语动词相当于及物动词，也可</w:t>
      </w:r>
      <w:r>
        <w:rPr>
          <w:rFonts w:hint="eastAsia" w:ascii="宋体" w:hAnsi="宋体" w:eastAsia="宋体"/>
          <w:color w:val="231F20"/>
          <w:spacing w:val="-2"/>
          <w:sz w:val="20"/>
        </w:rPr>
        <w:t>以有宾语，也可用于被动结构。例如：</w:t>
      </w:r>
    </w:p>
    <w:p w14:paraId="6F50FCAE">
      <w:pPr>
        <w:spacing w:before="1" w:line="261" w:lineRule="auto"/>
        <w:ind w:left="1760" w:right="1681" w:firstLine="0"/>
        <w:jc w:val="left"/>
        <w:rPr>
          <w:rFonts w:ascii="Tahoma" w:hAnsi="Tahoma"/>
          <w:sz w:val="20"/>
        </w:rPr>
      </w:pPr>
      <w:r>
        <w:rPr>
          <w:rFonts w:ascii="Tahoma" w:hAnsi="Tahoma"/>
          <w:color w:val="231F20"/>
          <w:sz w:val="20"/>
        </w:rPr>
        <w:t>The</w:t>
      </w:r>
      <w:r>
        <w:rPr>
          <w:rFonts w:ascii="Tahoma" w:hAnsi="Tahoma"/>
          <w:color w:val="231F20"/>
          <w:spacing w:val="-10"/>
          <w:sz w:val="20"/>
        </w:rPr>
        <w:t xml:space="preserve"> </w:t>
      </w:r>
      <w:r>
        <w:rPr>
          <w:rFonts w:ascii="Tahoma" w:hAnsi="Tahoma"/>
          <w:color w:val="231F20"/>
          <w:sz w:val="20"/>
        </w:rPr>
        <w:t>boys</w:t>
      </w:r>
      <w:r>
        <w:rPr>
          <w:rFonts w:ascii="Tahoma" w:hAnsi="Tahoma"/>
          <w:color w:val="231F20"/>
          <w:spacing w:val="-10"/>
          <w:sz w:val="20"/>
        </w:rPr>
        <w:t xml:space="preserve"> </w:t>
      </w:r>
      <w:r>
        <w:rPr>
          <w:rFonts w:ascii="Tahoma" w:hAnsi="Tahoma"/>
          <w:color w:val="231F20"/>
          <w:sz w:val="20"/>
        </w:rPr>
        <w:t>laughed</w:t>
      </w:r>
      <w:r>
        <w:rPr>
          <w:rFonts w:ascii="Tahoma" w:hAnsi="Tahoma"/>
          <w:color w:val="231F20"/>
          <w:spacing w:val="-10"/>
          <w:sz w:val="20"/>
        </w:rPr>
        <w:t xml:space="preserve"> </w:t>
      </w:r>
      <w:r>
        <w:rPr>
          <w:rFonts w:ascii="Tahoma" w:hAnsi="Tahoma"/>
          <w:color w:val="231F20"/>
          <w:sz w:val="20"/>
        </w:rPr>
        <w:t>at</w:t>
      </w:r>
      <w:r>
        <w:rPr>
          <w:rFonts w:ascii="Tahoma" w:hAnsi="Tahoma"/>
          <w:color w:val="231F20"/>
          <w:spacing w:val="-10"/>
          <w:sz w:val="20"/>
        </w:rPr>
        <w:t xml:space="preserve"> </w:t>
      </w:r>
      <w:r>
        <w:rPr>
          <w:rFonts w:ascii="Tahoma" w:hAnsi="Tahoma"/>
          <w:color w:val="231F20"/>
          <w:sz w:val="20"/>
        </w:rPr>
        <w:t>him</w:t>
      </w:r>
      <w:r>
        <w:rPr>
          <w:rFonts w:ascii="Tahoma" w:hAnsi="Tahoma"/>
          <w:color w:val="231F20"/>
          <w:spacing w:val="-10"/>
          <w:sz w:val="20"/>
        </w:rPr>
        <w:t xml:space="preserve"> </w:t>
      </w:r>
      <w:r>
        <w:rPr>
          <w:rFonts w:ascii="Tahoma" w:hAnsi="Tahoma"/>
          <w:color w:val="231F20"/>
          <w:sz w:val="20"/>
        </w:rPr>
        <w:t>for</w:t>
      </w:r>
      <w:r>
        <w:rPr>
          <w:rFonts w:ascii="Tahoma" w:hAnsi="Tahoma"/>
          <w:color w:val="231F20"/>
          <w:spacing w:val="-10"/>
          <w:sz w:val="20"/>
        </w:rPr>
        <w:t xml:space="preserve"> </w:t>
      </w:r>
      <w:r>
        <w:rPr>
          <w:rFonts w:ascii="Tahoma" w:hAnsi="Tahoma"/>
          <w:color w:val="231F20"/>
          <w:sz w:val="20"/>
        </w:rPr>
        <w:t>the</w:t>
      </w:r>
      <w:r>
        <w:rPr>
          <w:rFonts w:ascii="Tahoma" w:hAnsi="Tahoma"/>
          <w:color w:val="231F20"/>
          <w:spacing w:val="-10"/>
          <w:sz w:val="20"/>
        </w:rPr>
        <w:t xml:space="preserve"> </w:t>
      </w:r>
      <w:r>
        <w:rPr>
          <w:rFonts w:ascii="Tahoma" w:hAnsi="Tahoma"/>
          <w:color w:val="231F20"/>
          <w:sz w:val="20"/>
        </w:rPr>
        <w:t>foolish</w:t>
      </w:r>
      <w:r>
        <w:rPr>
          <w:rFonts w:ascii="Tahoma" w:hAnsi="Tahoma"/>
          <w:color w:val="231F20"/>
          <w:spacing w:val="-10"/>
          <w:sz w:val="20"/>
        </w:rPr>
        <w:t xml:space="preserve"> </w:t>
      </w:r>
      <w:r>
        <w:rPr>
          <w:rFonts w:ascii="Tahoma" w:hAnsi="Tahoma"/>
          <w:color w:val="231F20"/>
          <w:sz w:val="20"/>
        </w:rPr>
        <w:t>mistake.</w:t>
      </w:r>
      <w:r>
        <w:rPr>
          <w:rFonts w:ascii="Tahoma" w:hAnsi="Tahoma"/>
          <w:color w:val="231F20"/>
          <w:spacing w:val="-10"/>
          <w:sz w:val="20"/>
        </w:rPr>
        <w:t xml:space="preserve"> </w:t>
      </w:r>
      <w:r>
        <w:rPr>
          <w:rFonts w:ascii="宋体" w:hAnsi="宋体"/>
          <w:color w:val="231F20"/>
          <w:sz w:val="20"/>
        </w:rPr>
        <w:t xml:space="preserve">→ </w:t>
      </w:r>
      <w:r>
        <w:rPr>
          <w:rFonts w:ascii="Tahoma" w:hAnsi="Tahoma"/>
          <w:color w:val="231F20"/>
          <w:sz w:val="20"/>
        </w:rPr>
        <w:t>He</w:t>
      </w:r>
      <w:r>
        <w:rPr>
          <w:rFonts w:ascii="Tahoma" w:hAnsi="Tahoma"/>
          <w:color w:val="231F20"/>
          <w:spacing w:val="-10"/>
          <w:sz w:val="20"/>
        </w:rPr>
        <w:t xml:space="preserve"> </w:t>
      </w:r>
      <w:r>
        <w:rPr>
          <w:rFonts w:ascii="Tahoma" w:hAnsi="Tahoma"/>
          <w:color w:val="231F20"/>
          <w:sz w:val="20"/>
        </w:rPr>
        <w:t>was</w:t>
      </w:r>
      <w:r>
        <w:rPr>
          <w:rFonts w:ascii="Tahoma" w:hAnsi="Tahoma"/>
          <w:color w:val="231F20"/>
          <w:spacing w:val="-10"/>
          <w:sz w:val="20"/>
        </w:rPr>
        <w:t xml:space="preserve"> </w:t>
      </w:r>
      <w:r>
        <w:rPr>
          <w:rFonts w:ascii="Tahoma" w:hAnsi="Tahoma"/>
          <w:color w:val="231F20"/>
          <w:sz w:val="20"/>
        </w:rPr>
        <w:t>laughed</w:t>
      </w:r>
      <w:r>
        <w:rPr>
          <w:rFonts w:ascii="Tahoma" w:hAnsi="Tahoma"/>
          <w:color w:val="231F20"/>
          <w:spacing w:val="-10"/>
          <w:sz w:val="20"/>
        </w:rPr>
        <w:t xml:space="preserve"> </w:t>
      </w:r>
      <w:r>
        <w:rPr>
          <w:rFonts w:ascii="Tahoma" w:hAnsi="Tahoma"/>
          <w:color w:val="231F20"/>
          <w:sz w:val="20"/>
        </w:rPr>
        <w:t>at</w:t>
      </w:r>
      <w:r>
        <w:rPr>
          <w:rFonts w:ascii="Tahoma" w:hAnsi="Tahoma"/>
          <w:color w:val="231F20"/>
          <w:spacing w:val="-10"/>
          <w:sz w:val="20"/>
        </w:rPr>
        <w:t xml:space="preserve"> </w:t>
      </w:r>
      <w:r>
        <w:rPr>
          <w:rFonts w:ascii="Tahoma" w:hAnsi="Tahoma"/>
          <w:color w:val="231F20"/>
          <w:sz w:val="20"/>
        </w:rPr>
        <w:t>for</w:t>
      </w:r>
      <w:r>
        <w:rPr>
          <w:rFonts w:ascii="Tahoma" w:hAnsi="Tahoma"/>
          <w:color w:val="231F20"/>
          <w:spacing w:val="-10"/>
          <w:sz w:val="20"/>
        </w:rPr>
        <w:t xml:space="preserve"> </w:t>
      </w:r>
      <w:r>
        <w:rPr>
          <w:rFonts w:ascii="Tahoma" w:hAnsi="Tahoma"/>
          <w:color w:val="231F20"/>
          <w:sz w:val="20"/>
        </w:rPr>
        <w:t>the</w:t>
      </w:r>
      <w:r>
        <w:rPr>
          <w:rFonts w:ascii="Tahoma" w:hAnsi="Tahoma"/>
          <w:color w:val="231F20"/>
          <w:spacing w:val="-10"/>
          <w:sz w:val="20"/>
        </w:rPr>
        <w:t xml:space="preserve"> </w:t>
      </w:r>
      <w:r>
        <w:rPr>
          <w:rFonts w:ascii="Tahoma" w:hAnsi="Tahoma"/>
          <w:color w:val="231F20"/>
          <w:sz w:val="20"/>
        </w:rPr>
        <w:t>foolish</w:t>
      </w:r>
      <w:r>
        <w:rPr>
          <w:rFonts w:ascii="Tahoma" w:hAnsi="Tahoma"/>
          <w:color w:val="231F20"/>
          <w:spacing w:val="-10"/>
          <w:sz w:val="20"/>
        </w:rPr>
        <w:t xml:space="preserve"> </w:t>
      </w:r>
      <w:r>
        <w:rPr>
          <w:rFonts w:ascii="Tahoma" w:hAnsi="Tahoma"/>
          <w:color w:val="231F20"/>
          <w:sz w:val="20"/>
        </w:rPr>
        <w:t>mistake. They</w:t>
      </w:r>
      <w:r>
        <w:rPr>
          <w:rFonts w:ascii="Tahoma" w:hAnsi="Tahoma"/>
          <w:color w:val="231F20"/>
          <w:spacing w:val="-16"/>
          <w:sz w:val="20"/>
        </w:rPr>
        <w:t xml:space="preserve"> </w:t>
      </w:r>
      <w:r>
        <w:rPr>
          <w:rFonts w:ascii="Tahoma" w:hAnsi="Tahoma"/>
          <w:color w:val="231F20"/>
          <w:sz w:val="20"/>
        </w:rPr>
        <w:t>looked</w:t>
      </w:r>
      <w:r>
        <w:rPr>
          <w:rFonts w:ascii="Tahoma" w:hAnsi="Tahoma"/>
          <w:color w:val="231F20"/>
          <w:spacing w:val="-16"/>
          <w:sz w:val="20"/>
        </w:rPr>
        <w:t xml:space="preserve"> </w:t>
      </w:r>
      <w:r>
        <w:rPr>
          <w:rFonts w:ascii="Tahoma" w:hAnsi="Tahoma"/>
          <w:color w:val="231F20"/>
          <w:sz w:val="20"/>
        </w:rPr>
        <w:t>down</w:t>
      </w:r>
      <w:r>
        <w:rPr>
          <w:rFonts w:ascii="Tahoma" w:hAnsi="Tahoma"/>
          <w:color w:val="231F20"/>
          <w:spacing w:val="-13"/>
          <w:sz w:val="20"/>
        </w:rPr>
        <w:t xml:space="preserve"> </w:t>
      </w:r>
      <w:r>
        <w:rPr>
          <w:rFonts w:ascii="Tahoma" w:hAnsi="Tahoma"/>
          <w:color w:val="231F20"/>
          <w:sz w:val="20"/>
        </w:rPr>
        <w:t>on</w:t>
      </w:r>
      <w:r>
        <w:rPr>
          <w:rFonts w:ascii="Tahoma" w:hAnsi="Tahoma"/>
          <w:color w:val="231F20"/>
          <w:spacing w:val="-13"/>
          <w:sz w:val="20"/>
        </w:rPr>
        <w:t xml:space="preserve"> </w:t>
      </w:r>
      <w:r>
        <w:rPr>
          <w:rFonts w:ascii="Tahoma" w:hAnsi="Tahoma"/>
          <w:color w:val="231F20"/>
          <w:sz w:val="20"/>
        </w:rPr>
        <w:t>peasants</w:t>
      </w:r>
      <w:r>
        <w:rPr>
          <w:rFonts w:ascii="Tahoma" w:hAnsi="Tahoma"/>
          <w:color w:val="231F20"/>
          <w:spacing w:val="-13"/>
          <w:sz w:val="20"/>
        </w:rPr>
        <w:t xml:space="preserve"> </w:t>
      </w:r>
      <w:r>
        <w:rPr>
          <w:rFonts w:ascii="Tahoma" w:hAnsi="Tahoma"/>
          <w:color w:val="231F20"/>
          <w:sz w:val="20"/>
        </w:rPr>
        <w:t>in</w:t>
      </w:r>
      <w:r>
        <w:rPr>
          <w:rFonts w:ascii="Tahoma" w:hAnsi="Tahoma"/>
          <w:color w:val="231F20"/>
          <w:spacing w:val="-13"/>
          <w:sz w:val="20"/>
        </w:rPr>
        <w:t xml:space="preserve"> </w:t>
      </w:r>
      <w:r>
        <w:rPr>
          <w:rFonts w:ascii="Tahoma" w:hAnsi="Tahoma"/>
          <w:color w:val="231F20"/>
          <w:sz w:val="20"/>
        </w:rPr>
        <w:t>the</w:t>
      </w:r>
      <w:r>
        <w:rPr>
          <w:rFonts w:ascii="Tahoma" w:hAnsi="Tahoma"/>
          <w:color w:val="231F20"/>
          <w:spacing w:val="-13"/>
          <w:sz w:val="20"/>
        </w:rPr>
        <w:t xml:space="preserve"> </w:t>
      </w:r>
      <w:r>
        <w:rPr>
          <w:rFonts w:ascii="Tahoma" w:hAnsi="Tahoma"/>
          <w:color w:val="231F20"/>
          <w:sz w:val="20"/>
        </w:rPr>
        <w:t>old</w:t>
      </w:r>
      <w:r>
        <w:rPr>
          <w:rFonts w:ascii="Tahoma" w:hAnsi="Tahoma"/>
          <w:color w:val="231F20"/>
          <w:spacing w:val="-13"/>
          <w:sz w:val="20"/>
        </w:rPr>
        <w:t xml:space="preserve"> </w:t>
      </w:r>
      <w:r>
        <w:rPr>
          <w:rFonts w:ascii="Tahoma" w:hAnsi="Tahoma"/>
          <w:color w:val="231F20"/>
          <w:sz w:val="20"/>
        </w:rPr>
        <w:t>days.</w:t>
      </w:r>
      <w:r>
        <w:rPr>
          <w:rFonts w:ascii="Tahoma" w:hAnsi="Tahoma"/>
          <w:color w:val="231F20"/>
          <w:spacing w:val="-13"/>
          <w:sz w:val="20"/>
        </w:rPr>
        <w:t xml:space="preserve"> </w:t>
      </w:r>
      <w:r>
        <w:rPr>
          <w:rFonts w:ascii="宋体" w:hAnsi="宋体"/>
          <w:color w:val="231F20"/>
          <w:sz w:val="20"/>
        </w:rPr>
        <w:t>→</w:t>
      </w:r>
      <w:r>
        <w:rPr>
          <w:rFonts w:ascii="宋体" w:hAnsi="宋体"/>
          <w:color w:val="231F20"/>
          <w:spacing w:val="-45"/>
          <w:sz w:val="20"/>
        </w:rPr>
        <w:t xml:space="preserve"> </w:t>
      </w:r>
      <w:r>
        <w:rPr>
          <w:rFonts w:ascii="Tahoma" w:hAnsi="Tahoma"/>
          <w:color w:val="231F20"/>
          <w:sz w:val="20"/>
        </w:rPr>
        <w:t>Peasants</w:t>
      </w:r>
      <w:r>
        <w:rPr>
          <w:rFonts w:ascii="Tahoma" w:hAnsi="Tahoma"/>
          <w:color w:val="231F20"/>
          <w:spacing w:val="-13"/>
          <w:sz w:val="20"/>
        </w:rPr>
        <w:t xml:space="preserve"> </w:t>
      </w:r>
      <w:r>
        <w:rPr>
          <w:rFonts w:ascii="Tahoma" w:hAnsi="Tahoma"/>
          <w:color w:val="231F20"/>
          <w:sz w:val="20"/>
        </w:rPr>
        <w:t>were</w:t>
      </w:r>
      <w:r>
        <w:rPr>
          <w:rFonts w:ascii="Tahoma" w:hAnsi="Tahoma"/>
          <w:color w:val="231F20"/>
          <w:spacing w:val="-13"/>
          <w:sz w:val="20"/>
        </w:rPr>
        <w:t xml:space="preserve"> </w:t>
      </w:r>
      <w:r>
        <w:rPr>
          <w:rFonts w:ascii="Tahoma" w:hAnsi="Tahoma"/>
          <w:color w:val="231F20"/>
          <w:sz w:val="20"/>
        </w:rPr>
        <w:t>looked</w:t>
      </w:r>
      <w:r>
        <w:rPr>
          <w:rFonts w:ascii="Tahoma" w:hAnsi="Tahoma"/>
          <w:color w:val="231F20"/>
          <w:spacing w:val="-13"/>
          <w:sz w:val="20"/>
        </w:rPr>
        <w:t xml:space="preserve"> </w:t>
      </w:r>
      <w:r>
        <w:rPr>
          <w:rFonts w:ascii="Tahoma" w:hAnsi="Tahoma"/>
          <w:color w:val="231F20"/>
          <w:sz w:val="20"/>
        </w:rPr>
        <w:t>down</w:t>
      </w:r>
      <w:r>
        <w:rPr>
          <w:rFonts w:ascii="Tahoma" w:hAnsi="Tahoma"/>
          <w:color w:val="231F20"/>
          <w:spacing w:val="-13"/>
          <w:sz w:val="20"/>
        </w:rPr>
        <w:t xml:space="preserve"> </w:t>
      </w:r>
      <w:r>
        <w:rPr>
          <w:rFonts w:ascii="Tahoma" w:hAnsi="Tahoma"/>
          <w:color w:val="231F20"/>
          <w:sz w:val="20"/>
        </w:rPr>
        <w:t>on</w:t>
      </w:r>
      <w:r>
        <w:rPr>
          <w:rFonts w:ascii="Tahoma" w:hAnsi="Tahoma"/>
          <w:color w:val="231F20"/>
          <w:spacing w:val="-13"/>
          <w:sz w:val="20"/>
        </w:rPr>
        <w:t xml:space="preserve"> </w:t>
      </w:r>
      <w:r>
        <w:rPr>
          <w:rFonts w:ascii="Tahoma" w:hAnsi="Tahoma"/>
          <w:color w:val="231F20"/>
          <w:sz w:val="20"/>
        </w:rPr>
        <w:t>in</w:t>
      </w:r>
      <w:r>
        <w:rPr>
          <w:rFonts w:ascii="Tahoma" w:hAnsi="Tahoma"/>
          <w:color w:val="231F20"/>
          <w:spacing w:val="-13"/>
          <w:sz w:val="20"/>
        </w:rPr>
        <w:t xml:space="preserve"> </w:t>
      </w:r>
      <w:r>
        <w:rPr>
          <w:rFonts w:ascii="Tahoma" w:hAnsi="Tahoma"/>
          <w:color w:val="231F20"/>
          <w:sz w:val="20"/>
        </w:rPr>
        <w:t>the</w:t>
      </w:r>
      <w:r>
        <w:rPr>
          <w:rFonts w:ascii="Tahoma" w:hAnsi="Tahoma"/>
          <w:color w:val="231F20"/>
          <w:spacing w:val="-13"/>
          <w:sz w:val="20"/>
        </w:rPr>
        <w:t xml:space="preserve"> </w:t>
      </w:r>
      <w:r>
        <w:rPr>
          <w:rFonts w:ascii="Tahoma" w:hAnsi="Tahoma"/>
          <w:color w:val="231F20"/>
          <w:sz w:val="20"/>
        </w:rPr>
        <w:t>old</w:t>
      </w:r>
      <w:r>
        <w:rPr>
          <w:rFonts w:ascii="Tahoma" w:hAnsi="Tahoma"/>
          <w:color w:val="231F20"/>
          <w:spacing w:val="-13"/>
          <w:sz w:val="20"/>
        </w:rPr>
        <w:t xml:space="preserve"> </w:t>
      </w:r>
      <w:r>
        <w:rPr>
          <w:rFonts w:ascii="Tahoma" w:hAnsi="Tahoma"/>
          <w:color w:val="231F20"/>
          <w:sz w:val="20"/>
        </w:rPr>
        <w:t>days.</w:t>
      </w:r>
    </w:p>
    <w:p w14:paraId="214BD3FE">
      <w:pPr>
        <w:spacing w:before="1"/>
        <w:ind w:left="1760" w:right="0" w:firstLine="0"/>
        <w:jc w:val="left"/>
        <w:rPr>
          <w:rFonts w:hint="eastAsia" w:ascii="宋体" w:eastAsia="宋体"/>
          <w:sz w:val="20"/>
        </w:rPr>
      </w:pPr>
      <w:r>
        <w:rPr>
          <w:rFonts w:hint="eastAsia" w:ascii="宋体" w:eastAsia="宋体"/>
          <w:color w:val="231F20"/>
          <w:spacing w:val="-1"/>
          <w:sz w:val="20"/>
        </w:rPr>
        <w:t>注意：短语动词是一个不可分割的整体，在变为被动语态时，不可丢掉构成短语动词的介词或副词。</w:t>
      </w:r>
    </w:p>
    <w:p w14:paraId="5DFC6E13">
      <w:pPr>
        <w:pStyle w:val="11"/>
        <w:spacing w:before="11"/>
        <w:rPr>
          <w:rFonts w:ascii="宋体"/>
          <w:sz w:val="23"/>
        </w:rPr>
      </w:pPr>
    </w:p>
    <w:p w14:paraId="3D748381">
      <w:pPr>
        <w:pStyle w:val="15"/>
        <w:numPr>
          <w:ilvl w:val="0"/>
          <w:numId w:val="123"/>
        </w:numPr>
        <w:tabs>
          <w:tab w:val="left" w:pos="1642"/>
        </w:tabs>
        <w:spacing w:before="0" w:after="0" w:line="240" w:lineRule="auto"/>
        <w:ind w:left="1642" w:right="0" w:hanging="282"/>
        <w:jc w:val="left"/>
        <w:rPr>
          <w:rFonts w:hint="eastAsia" w:ascii="宋体" w:eastAsia="宋体"/>
          <w:sz w:val="20"/>
        </w:rPr>
      </w:pPr>
      <w:r>
        <w:rPr>
          <w:rFonts w:hint="eastAsia" w:ascii="宋体" w:eastAsia="宋体"/>
          <w:color w:val="231F20"/>
          <w:spacing w:val="-1"/>
          <w:sz w:val="20"/>
        </w:rPr>
        <w:t>带有双宾语的句子在变为被动结构时，这两个宾语的任何一个都可作被动句的主语。例如：</w:t>
      </w:r>
    </w:p>
    <w:p w14:paraId="54FC4A3F">
      <w:pPr>
        <w:spacing w:before="22"/>
        <w:ind w:left="1760" w:right="0" w:firstLine="0"/>
        <w:jc w:val="left"/>
        <w:rPr>
          <w:rFonts w:ascii="宋体" w:hAnsi="宋体"/>
          <w:sz w:val="20"/>
        </w:rPr>
      </w:pPr>
      <w:r>
        <w:rPr>
          <w:rFonts w:ascii="Tahoma" w:hAnsi="Tahoma"/>
          <w:color w:val="231F20"/>
          <w:spacing w:val="-2"/>
          <w:sz w:val="20"/>
        </w:rPr>
        <w:t>The</w:t>
      </w:r>
      <w:r>
        <w:rPr>
          <w:rFonts w:ascii="Tahoma" w:hAnsi="Tahoma"/>
          <w:color w:val="231F20"/>
          <w:spacing w:val="-10"/>
          <w:sz w:val="20"/>
        </w:rPr>
        <w:t xml:space="preserve"> </w:t>
      </w:r>
      <w:r>
        <w:rPr>
          <w:rFonts w:ascii="Tahoma" w:hAnsi="Tahoma"/>
          <w:color w:val="231F20"/>
          <w:spacing w:val="-2"/>
          <w:sz w:val="20"/>
        </w:rPr>
        <w:t>teacher</w:t>
      </w:r>
      <w:r>
        <w:rPr>
          <w:rFonts w:ascii="Tahoma" w:hAnsi="Tahoma"/>
          <w:color w:val="231F20"/>
          <w:spacing w:val="-9"/>
          <w:sz w:val="20"/>
        </w:rPr>
        <w:t xml:space="preserve"> </w:t>
      </w:r>
      <w:r>
        <w:rPr>
          <w:rFonts w:ascii="Tahoma" w:hAnsi="Tahoma"/>
          <w:color w:val="231F20"/>
          <w:spacing w:val="-2"/>
          <w:sz w:val="20"/>
        </w:rPr>
        <w:t>gave</w:t>
      </w:r>
      <w:r>
        <w:rPr>
          <w:rFonts w:ascii="Tahoma" w:hAnsi="Tahoma"/>
          <w:color w:val="231F20"/>
          <w:spacing w:val="-9"/>
          <w:sz w:val="20"/>
        </w:rPr>
        <w:t xml:space="preserve"> </w:t>
      </w:r>
      <w:r>
        <w:rPr>
          <w:rFonts w:ascii="Tahoma" w:hAnsi="Tahoma"/>
          <w:color w:val="231F20"/>
          <w:spacing w:val="-2"/>
          <w:sz w:val="20"/>
        </w:rPr>
        <w:t>the</w:t>
      </w:r>
      <w:r>
        <w:rPr>
          <w:rFonts w:ascii="Tahoma" w:hAnsi="Tahoma"/>
          <w:color w:val="231F20"/>
          <w:spacing w:val="-10"/>
          <w:sz w:val="20"/>
        </w:rPr>
        <w:t xml:space="preserve"> </w:t>
      </w:r>
      <w:r>
        <w:rPr>
          <w:rFonts w:ascii="Tahoma" w:hAnsi="Tahoma"/>
          <w:color w:val="231F20"/>
          <w:spacing w:val="-2"/>
          <w:sz w:val="20"/>
        </w:rPr>
        <w:t>student</w:t>
      </w:r>
      <w:r>
        <w:rPr>
          <w:rFonts w:ascii="Tahoma" w:hAnsi="Tahoma"/>
          <w:color w:val="231F20"/>
          <w:spacing w:val="-9"/>
          <w:sz w:val="20"/>
        </w:rPr>
        <w:t xml:space="preserve"> </w:t>
      </w:r>
      <w:r>
        <w:rPr>
          <w:rFonts w:ascii="Tahoma" w:hAnsi="Tahoma"/>
          <w:color w:val="231F20"/>
          <w:spacing w:val="-2"/>
          <w:sz w:val="20"/>
        </w:rPr>
        <w:t>a</w:t>
      </w:r>
      <w:r>
        <w:rPr>
          <w:rFonts w:ascii="Tahoma" w:hAnsi="Tahoma"/>
          <w:color w:val="231F20"/>
          <w:spacing w:val="-9"/>
          <w:sz w:val="20"/>
        </w:rPr>
        <w:t xml:space="preserve"> </w:t>
      </w:r>
      <w:r>
        <w:rPr>
          <w:rFonts w:ascii="Tahoma" w:hAnsi="Tahoma"/>
          <w:color w:val="231F20"/>
          <w:spacing w:val="-2"/>
          <w:sz w:val="20"/>
        </w:rPr>
        <w:t>new</w:t>
      </w:r>
      <w:r>
        <w:rPr>
          <w:rFonts w:ascii="Tahoma" w:hAnsi="Tahoma"/>
          <w:color w:val="231F20"/>
          <w:spacing w:val="-9"/>
          <w:sz w:val="20"/>
        </w:rPr>
        <w:t xml:space="preserve"> </w:t>
      </w:r>
      <w:r>
        <w:rPr>
          <w:rFonts w:ascii="Tahoma" w:hAnsi="Tahoma"/>
          <w:color w:val="231F20"/>
          <w:spacing w:val="-2"/>
          <w:sz w:val="20"/>
        </w:rPr>
        <w:t>book.</w:t>
      </w:r>
      <w:r>
        <w:rPr>
          <w:rFonts w:ascii="Tahoma" w:hAnsi="Tahoma"/>
          <w:color w:val="231F20"/>
          <w:spacing w:val="-10"/>
          <w:sz w:val="20"/>
        </w:rPr>
        <w:t xml:space="preserve"> </w:t>
      </w:r>
      <w:r>
        <w:rPr>
          <w:rFonts w:ascii="宋体" w:hAnsi="宋体"/>
          <w:color w:val="231F20"/>
          <w:spacing w:val="-10"/>
          <w:sz w:val="20"/>
        </w:rPr>
        <w:t>→</w:t>
      </w:r>
    </w:p>
    <w:p w14:paraId="5441EE07">
      <w:pPr>
        <w:spacing w:before="24" w:line="261" w:lineRule="auto"/>
        <w:ind w:left="1360" w:right="1188" w:firstLine="400"/>
        <w:jc w:val="left"/>
        <w:rPr>
          <w:rFonts w:hint="eastAsia" w:ascii="宋体" w:eastAsia="宋体"/>
          <w:sz w:val="20"/>
        </w:rPr>
      </w:pP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student</w:t>
      </w:r>
      <w:r>
        <w:rPr>
          <w:rFonts w:ascii="Tahoma" w:eastAsia="Tahoma"/>
          <w:color w:val="231F20"/>
          <w:spacing w:val="-16"/>
          <w:sz w:val="20"/>
        </w:rPr>
        <w:t xml:space="preserve"> </w:t>
      </w:r>
      <w:r>
        <w:rPr>
          <w:rFonts w:ascii="Tahoma" w:eastAsia="Tahoma"/>
          <w:color w:val="231F20"/>
          <w:sz w:val="20"/>
        </w:rPr>
        <w:t>was</w:t>
      </w:r>
      <w:r>
        <w:rPr>
          <w:rFonts w:ascii="Tahoma" w:eastAsia="Tahoma"/>
          <w:color w:val="231F20"/>
          <w:spacing w:val="-15"/>
          <w:sz w:val="20"/>
        </w:rPr>
        <w:t xml:space="preserve"> </w:t>
      </w:r>
      <w:r>
        <w:rPr>
          <w:rFonts w:ascii="Tahoma" w:eastAsia="Tahoma"/>
          <w:color w:val="231F20"/>
          <w:sz w:val="20"/>
        </w:rPr>
        <w:t>given</w:t>
      </w:r>
      <w:r>
        <w:rPr>
          <w:rFonts w:ascii="Tahoma" w:eastAsia="Tahoma"/>
          <w:color w:val="231F20"/>
          <w:spacing w:val="-16"/>
          <w:sz w:val="20"/>
        </w:rPr>
        <w:t xml:space="preserve"> </w:t>
      </w:r>
      <w:r>
        <w:rPr>
          <w:rFonts w:ascii="Tahoma" w:eastAsia="Tahoma"/>
          <w:color w:val="231F20"/>
          <w:sz w:val="20"/>
        </w:rPr>
        <w:t>a</w:t>
      </w:r>
      <w:r>
        <w:rPr>
          <w:rFonts w:ascii="Tahoma" w:eastAsia="Tahoma"/>
          <w:color w:val="231F20"/>
          <w:spacing w:val="-16"/>
          <w:sz w:val="20"/>
        </w:rPr>
        <w:t xml:space="preserve"> </w:t>
      </w:r>
      <w:r>
        <w:rPr>
          <w:rFonts w:ascii="Tahoma" w:eastAsia="Tahoma"/>
          <w:color w:val="231F20"/>
          <w:sz w:val="20"/>
        </w:rPr>
        <w:t>new</w:t>
      </w:r>
      <w:r>
        <w:rPr>
          <w:rFonts w:ascii="Tahoma" w:eastAsia="Tahoma"/>
          <w:color w:val="231F20"/>
          <w:spacing w:val="-15"/>
          <w:sz w:val="20"/>
        </w:rPr>
        <w:t xml:space="preserve"> </w:t>
      </w:r>
      <w:r>
        <w:rPr>
          <w:rFonts w:ascii="Tahoma" w:eastAsia="Tahoma"/>
          <w:color w:val="231F20"/>
          <w:sz w:val="20"/>
        </w:rPr>
        <w:t>book</w:t>
      </w:r>
      <w:r>
        <w:rPr>
          <w:rFonts w:ascii="Tahoma" w:eastAsia="Tahoma"/>
          <w:color w:val="231F20"/>
          <w:spacing w:val="-16"/>
          <w:sz w:val="20"/>
        </w:rPr>
        <w:t xml:space="preserve"> </w:t>
      </w:r>
      <w:r>
        <w:rPr>
          <w:rFonts w:ascii="Tahoma" w:eastAsia="Tahoma"/>
          <w:color w:val="231F20"/>
          <w:sz w:val="20"/>
        </w:rPr>
        <w:t>(by</w:t>
      </w:r>
      <w:r>
        <w:rPr>
          <w:rFonts w:ascii="Tahoma" w:eastAsia="Tahoma"/>
          <w:color w:val="231F20"/>
          <w:spacing w:val="-15"/>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teacher).</w:t>
      </w:r>
      <w:r>
        <w:rPr>
          <w:rFonts w:ascii="Tahoma" w:eastAsia="Tahoma"/>
          <w:color w:val="231F20"/>
          <w:spacing w:val="-16"/>
          <w:sz w:val="20"/>
        </w:rPr>
        <w:t xml:space="preserve"> </w:t>
      </w:r>
      <w:r>
        <w:rPr>
          <w:rFonts w:hint="eastAsia" w:ascii="宋体" w:eastAsia="宋体"/>
          <w:color w:val="231F20"/>
          <w:sz w:val="20"/>
        </w:rPr>
        <w:t>主动句的间接宾语成了被动句的主语，直接宾语仍</w:t>
      </w:r>
      <w:r>
        <w:rPr>
          <w:rFonts w:hint="eastAsia" w:ascii="宋体" w:eastAsia="宋体"/>
          <w:color w:val="231F20"/>
          <w:spacing w:val="-2"/>
          <w:sz w:val="20"/>
        </w:rPr>
        <w:t>位于动词之后。</w:t>
      </w:r>
    </w:p>
    <w:p w14:paraId="50F7C897">
      <w:pPr>
        <w:spacing w:before="1" w:line="261" w:lineRule="auto"/>
        <w:ind w:left="1360" w:right="1188" w:firstLine="400"/>
        <w:jc w:val="left"/>
        <w:rPr>
          <w:rFonts w:hint="eastAsia" w:ascii="宋体" w:eastAsia="宋体"/>
          <w:sz w:val="20"/>
        </w:rPr>
      </w:pPr>
      <w:r>
        <w:rPr>
          <w:rFonts w:ascii="Tahoma" w:eastAsia="Tahoma"/>
          <w:color w:val="231F20"/>
          <w:sz w:val="20"/>
        </w:rPr>
        <w:t>A</w:t>
      </w:r>
      <w:r>
        <w:rPr>
          <w:rFonts w:ascii="Tahoma" w:eastAsia="Tahoma"/>
          <w:color w:val="231F20"/>
          <w:spacing w:val="-16"/>
          <w:sz w:val="20"/>
        </w:rPr>
        <w:t xml:space="preserve"> </w:t>
      </w:r>
      <w:r>
        <w:rPr>
          <w:rFonts w:ascii="Tahoma" w:eastAsia="Tahoma"/>
          <w:color w:val="231F20"/>
          <w:sz w:val="20"/>
        </w:rPr>
        <w:t>new</w:t>
      </w:r>
      <w:r>
        <w:rPr>
          <w:rFonts w:ascii="Tahoma" w:eastAsia="Tahoma"/>
          <w:color w:val="231F20"/>
          <w:spacing w:val="-16"/>
          <w:sz w:val="20"/>
        </w:rPr>
        <w:t xml:space="preserve"> </w:t>
      </w:r>
      <w:r>
        <w:rPr>
          <w:rFonts w:ascii="Tahoma" w:eastAsia="Tahoma"/>
          <w:color w:val="231F20"/>
          <w:sz w:val="20"/>
        </w:rPr>
        <w:t>book</w:t>
      </w:r>
      <w:r>
        <w:rPr>
          <w:rFonts w:ascii="Tahoma" w:eastAsia="Tahoma"/>
          <w:color w:val="231F20"/>
          <w:spacing w:val="-15"/>
          <w:sz w:val="20"/>
        </w:rPr>
        <w:t xml:space="preserve"> </w:t>
      </w:r>
      <w:r>
        <w:rPr>
          <w:rFonts w:ascii="Tahoma" w:eastAsia="Tahoma"/>
          <w:color w:val="231F20"/>
          <w:sz w:val="20"/>
        </w:rPr>
        <w:t>was</w:t>
      </w:r>
      <w:r>
        <w:rPr>
          <w:rFonts w:ascii="Tahoma" w:eastAsia="Tahoma"/>
          <w:color w:val="231F20"/>
          <w:spacing w:val="-16"/>
          <w:sz w:val="20"/>
        </w:rPr>
        <w:t xml:space="preserve"> </w:t>
      </w:r>
      <w:r>
        <w:rPr>
          <w:rFonts w:ascii="Tahoma" w:eastAsia="Tahoma"/>
          <w:color w:val="231F20"/>
          <w:sz w:val="20"/>
        </w:rPr>
        <w:t>given</w:t>
      </w:r>
      <w:r>
        <w:rPr>
          <w:rFonts w:ascii="Tahoma" w:eastAsia="Tahoma"/>
          <w:color w:val="231F20"/>
          <w:spacing w:val="-16"/>
          <w:sz w:val="20"/>
        </w:rPr>
        <w:t xml:space="preserve"> </w:t>
      </w:r>
      <w:r>
        <w:rPr>
          <w:rFonts w:ascii="Tahoma" w:eastAsia="Tahoma"/>
          <w:color w:val="231F20"/>
          <w:sz w:val="20"/>
        </w:rPr>
        <w:t>to</w:t>
      </w:r>
      <w:r>
        <w:rPr>
          <w:rFonts w:ascii="Tahoma" w:eastAsia="Tahoma"/>
          <w:color w:val="231F20"/>
          <w:spacing w:val="-15"/>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student</w:t>
      </w:r>
      <w:r>
        <w:rPr>
          <w:rFonts w:ascii="Tahoma" w:eastAsia="Tahoma"/>
          <w:color w:val="231F20"/>
          <w:spacing w:val="-15"/>
          <w:sz w:val="20"/>
        </w:rPr>
        <w:t xml:space="preserve"> </w:t>
      </w:r>
      <w:r>
        <w:rPr>
          <w:rFonts w:ascii="Tahoma" w:eastAsia="Tahoma"/>
          <w:color w:val="231F20"/>
          <w:sz w:val="20"/>
        </w:rPr>
        <w:t>(by</w:t>
      </w:r>
      <w:r>
        <w:rPr>
          <w:rFonts w:ascii="Tahoma" w:eastAsia="Tahoma"/>
          <w:color w:val="231F20"/>
          <w:spacing w:val="-16"/>
          <w:sz w:val="20"/>
        </w:rPr>
        <w:t xml:space="preserve"> </w:t>
      </w: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teacher).</w:t>
      </w:r>
      <w:r>
        <w:rPr>
          <w:rFonts w:ascii="Tahoma" w:eastAsia="Tahoma"/>
          <w:color w:val="231F20"/>
          <w:spacing w:val="-15"/>
          <w:sz w:val="20"/>
        </w:rPr>
        <w:t xml:space="preserve"> </w:t>
      </w:r>
      <w:r>
        <w:rPr>
          <w:rFonts w:hint="eastAsia" w:ascii="宋体" w:eastAsia="宋体"/>
          <w:color w:val="231F20"/>
          <w:sz w:val="20"/>
        </w:rPr>
        <w:t>主动句的直接宾语成了被动句的主语，间接宾语</w:t>
      </w:r>
      <w:r>
        <w:rPr>
          <w:rFonts w:hint="eastAsia" w:ascii="宋体" w:eastAsia="宋体"/>
          <w:color w:val="231F20"/>
          <w:spacing w:val="-3"/>
          <w:sz w:val="20"/>
        </w:rPr>
        <w:t xml:space="preserve">可位于 </w:t>
      </w:r>
      <w:r>
        <w:rPr>
          <w:color w:val="231F20"/>
          <w:sz w:val="20"/>
        </w:rPr>
        <w:t xml:space="preserve">to </w:t>
      </w:r>
      <w:r>
        <w:rPr>
          <w:rFonts w:hint="eastAsia" w:ascii="宋体" w:eastAsia="宋体"/>
          <w:color w:val="231F20"/>
          <w:spacing w:val="-6"/>
          <w:sz w:val="20"/>
        </w:rPr>
        <w:t xml:space="preserve">或 </w:t>
      </w:r>
      <w:r>
        <w:rPr>
          <w:color w:val="231F20"/>
          <w:sz w:val="20"/>
        </w:rPr>
        <w:t xml:space="preserve">for </w:t>
      </w:r>
      <w:r>
        <w:rPr>
          <w:rFonts w:hint="eastAsia" w:ascii="宋体" w:eastAsia="宋体"/>
          <w:color w:val="231F20"/>
          <w:sz w:val="20"/>
        </w:rPr>
        <w:t>之后。</w:t>
      </w:r>
    </w:p>
    <w:p w14:paraId="34868174">
      <w:pPr>
        <w:pStyle w:val="11"/>
        <w:spacing w:before="1"/>
        <w:rPr>
          <w:rFonts w:ascii="宋体"/>
        </w:rPr>
      </w:pPr>
    </w:p>
    <w:p w14:paraId="762D6313">
      <w:pPr>
        <w:pStyle w:val="15"/>
        <w:numPr>
          <w:ilvl w:val="0"/>
          <w:numId w:val="123"/>
        </w:numPr>
        <w:tabs>
          <w:tab w:val="left" w:pos="1642"/>
        </w:tabs>
        <w:spacing w:before="0" w:after="0" w:line="240" w:lineRule="auto"/>
        <w:ind w:left="1642" w:right="0" w:hanging="282"/>
        <w:jc w:val="left"/>
        <w:rPr>
          <w:rFonts w:hint="eastAsia" w:ascii="宋体" w:eastAsia="宋体"/>
          <w:sz w:val="20"/>
        </w:rPr>
      </w:pPr>
      <w:r>
        <w:rPr>
          <w:rFonts w:hint="eastAsia" w:ascii="宋体" w:eastAsia="宋体"/>
          <w:color w:val="231F20"/>
          <w:spacing w:val="-1"/>
          <w:sz w:val="20"/>
        </w:rPr>
        <w:t>带有复合宾语的句子变为被动结构时，宾语补足语要相应变为主语补足语。例如：</w:t>
      </w:r>
    </w:p>
    <w:p w14:paraId="05031448">
      <w:pPr>
        <w:spacing w:before="22"/>
        <w:ind w:left="1760" w:right="0" w:firstLine="0"/>
        <w:jc w:val="left"/>
        <w:rPr>
          <w:rFonts w:ascii="Tahoma" w:hAnsi="Tahoma"/>
          <w:sz w:val="20"/>
        </w:rPr>
      </w:pPr>
      <w:r>
        <w:rPr>
          <w:rFonts w:ascii="Tahoma" w:hAnsi="Tahoma"/>
          <w:color w:val="231F20"/>
          <w:spacing w:val="-2"/>
          <w:sz w:val="20"/>
        </w:rPr>
        <w:t>Everybody</w:t>
      </w:r>
      <w:r>
        <w:rPr>
          <w:rFonts w:ascii="Tahoma" w:hAnsi="Tahoma"/>
          <w:color w:val="231F20"/>
          <w:spacing w:val="-7"/>
          <w:sz w:val="20"/>
        </w:rPr>
        <w:t xml:space="preserve"> </w:t>
      </w:r>
      <w:r>
        <w:rPr>
          <w:rFonts w:ascii="Tahoma" w:hAnsi="Tahoma"/>
          <w:color w:val="231F20"/>
          <w:spacing w:val="-2"/>
          <w:sz w:val="20"/>
        </w:rPr>
        <w:t>called</w:t>
      </w:r>
      <w:r>
        <w:rPr>
          <w:rFonts w:ascii="Tahoma" w:hAnsi="Tahoma"/>
          <w:color w:val="231F20"/>
          <w:spacing w:val="-7"/>
          <w:sz w:val="20"/>
        </w:rPr>
        <w:t xml:space="preserve"> </w:t>
      </w:r>
      <w:r>
        <w:rPr>
          <w:rFonts w:ascii="Tahoma" w:hAnsi="Tahoma"/>
          <w:color w:val="231F20"/>
          <w:spacing w:val="-2"/>
          <w:sz w:val="20"/>
        </w:rPr>
        <w:t>her</w:t>
      </w:r>
      <w:r>
        <w:rPr>
          <w:rFonts w:ascii="Tahoma" w:hAnsi="Tahoma"/>
          <w:color w:val="231F20"/>
          <w:spacing w:val="-6"/>
          <w:sz w:val="20"/>
        </w:rPr>
        <w:t xml:space="preserve"> </w:t>
      </w:r>
      <w:r>
        <w:rPr>
          <w:rFonts w:ascii="Tahoma" w:hAnsi="Tahoma"/>
          <w:color w:val="231F20"/>
          <w:spacing w:val="-2"/>
          <w:sz w:val="20"/>
        </w:rPr>
        <w:t>Big</w:t>
      </w:r>
      <w:r>
        <w:rPr>
          <w:rFonts w:ascii="Tahoma" w:hAnsi="Tahoma"/>
          <w:color w:val="231F20"/>
          <w:spacing w:val="-7"/>
          <w:sz w:val="20"/>
        </w:rPr>
        <w:t xml:space="preserve"> </w:t>
      </w:r>
      <w:r>
        <w:rPr>
          <w:rFonts w:ascii="Tahoma" w:hAnsi="Tahoma"/>
          <w:color w:val="231F20"/>
          <w:spacing w:val="-2"/>
          <w:sz w:val="20"/>
        </w:rPr>
        <w:t>Sister.</w:t>
      </w:r>
      <w:r>
        <w:rPr>
          <w:rFonts w:ascii="Tahoma" w:hAnsi="Tahoma"/>
          <w:color w:val="231F20"/>
          <w:spacing w:val="-6"/>
          <w:sz w:val="20"/>
        </w:rPr>
        <w:t xml:space="preserve"> </w:t>
      </w:r>
      <w:r>
        <w:rPr>
          <w:rFonts w:ascii="宋体" w:hAnsi="宋体"/>
          <w:color w:val="231F20"/>
          <w:spacing w:val="-2"/>
          <w:sz w:val="20"/>
        </w:rPr>
        <w:t>→</w:t>
      </w:r>
      <w:r>
        <w:rPr>
          <w:rFonts w:ascii="宋体" w:hAnsi="宋体"/>
          <w:color w:val="231F20"/>
          <w:spacing w:val="-45"/>
          <w:sz w:val="20"/>
        </w:rPr>
        <w:t xml:space="preserve"> </w:t>
      </w:r>
      <w:r>
        <w:rPr>
          <w:rFonts w:ascii="Tahoma" w:hAnsi="Tahoma"/>
          <w:color w:val="231F20"/>
          <w:spacing w:val="-2"/>
          <w:sz w:val="20"/>
        </w:rPr>
        <w:t>She</w:t>
      </w:r>
      <w:r>
        <w:rPr>
          <w:rFonts w:ascii="Tahoma" w:hAnsi="Tahoma"/>
          <w:color w:val="231F20"/>
          <w:spacing w:val="-6"/>
          <w:sz w:val="20"/>
        </w:rPr>
        <w:t xml:space="preserve"> </w:t>
      </w:r>
      <w:r>
        <w:rPr>
          <w:rFonts w:ascii="Tahoma" w:hAnsi="Tahoma"/>
          <w:color w:val="231F20"/>
          <w:spacing w:val="-2"/>
          <w:sz w:val="20"/>
        </w:rPr>
        <w:t>was</w:t>
      </w:r>
      <w:r>
        <w:rPr>
          <w:rFonts w:ascii="Tahoma" w:hAnsi="Tahoma"/>
          <w:color w:val="231F20"/>
          <w:spacing w:val="-7"/>
          <w:sz w:val="20"/>
        </w:rPr>
        <w:t xml:space="preserve"> </w:t>
      </w:r>
      <w:r>
        <w:rPr>
          <w:rFonts w:ascii="Tahoma" w:hAnsi="Tahoma"/>
          <w:color w:val="231F20"/>
          <w:spacing w:val="-2"/>
          <w:sz w:val="20"/>
        </w:rPr>
        <w:t>called</w:t>
      </w:r>
      <w:r>
        <w:rPr>
          <w:rFonts w:ascii="Tahoma" w:hAnsi="Tahoma"/>
          <w:color w:val="231F20"/>
          <w:spacing w:val="-6"/>
          <w:sz w:val="20"/>
        </w:rPr>
        <w:t xml:space="preserve"> </w:t>
      </w:r>
      <w:r>
        <w:rPr>
          <w:rFonts w:ascii="Tahoma" w:hAnsi="Tahoma"/>
          <w:color w:val="231F20"/>
          <w:spacing w:val="-2"/>
          <w:sz w:val="20"/>
        </w:rPr>
        <w:t>Big</w:t>
      </w:r>
      <w:r>
        <w:rPr>
          <w:rFonts w:ascii="Tahoma" w:hAnsi="Tahoma"/>
          <w:color w:val="231F20"/>
          <w:spacing w:val="-7"/>
          <w:sz w:val="20"/>
        </w:rPr>
        <w:t xml:space="preserve"> </w:t>
      </w:r>
      <w:r>
        <w:rPr>
          <w:rFonts w:ascii="Tahoma" w:hAnsi="Tahoma"/>
          <w:color w:val="231F20"/>
          <w:spacing w:val="-2"/>
          <w:sz w:val="20"/>
        </w:rPr>
        <w:t>Sister</w:t>
      </w:r>
      <w:r>
        <w:rPr>
          <w:rFonts w:ascii="Tahoma" w:hAnsi="Tahoma"/>
          <w:color w:val="231F20"/>
          <w:spacing w:val="-6"/>
          <w:sz w:val="20"/>
        </w:rPr>
        <w:t xml:space="preserve"> </w:t>
      </w:r>
      <w:r>
        <w:rPr>
          <w:rFonts w:ascii="Tahoma" w:hAnsi="Tahoma"/>
          <w:color w:val="231F20"/>
          <w:spacing w:val="-2"/>
          <w:sz w:val="20"/>
        </w:rPr>
        <w:t>(by</w:t>
      </w:r>
      <w:r>
        <w:rPr>
          <w:rFonts w:ascii="Tahoma" w:hAnsi="Tahoma"/>
          <w:color w:val="231F20"/>
          <w:spacing w:val="-7"/>
          <w:sz w:val="20"/>
        </w:rPr>
        <w:t xml:space="preserve"> </w:t>
      </w:r>
      <w:r>
        <w:rPr>
          <w:rFonts w:ascii="Tahoma" w:hAnsi="Tahoma"/>
          <w:color w:val="231F20"/>
          <w:spacing w:val="-2"/>
          <w:sz w:val="20"/>
        </w:rPr>
        <w:t>everybody).</w:t>
      </w:r>
    </w:p>
    <w:p w14:paraId="671A7C01">
      <w:pPr>
        <w:spacing w:before="24"/>
        <w:ind w:left="1760" w:right="0" w:firstLine="0"/>
        <w:jc w:val="left"/>
        <w:rPr>
          <w:rFonts w:ascii="Tahoma" w:hAnsi="Tahoma"/>
          <w:sz w:val="20"/>
        </w:rPr>
      </w:pPr>
      <w:r>
        <w:rPr>
          <w:rFonts w:ascii="Tahoma" w:hAnsi="Tahoma"/>
          <w:color w:val="231F20"/>
          <w:spacing w:val="-2"/>
          <w:sz w:val="20"/>
        </w:rPr>
        <w:t>People</w:t>
      </w:r>
      <w:r>
        <w:rPr>
          <w:rFonts w:ascii="Tahoma" w:hAnsi="Tahoma"/>
          <w:color w:val="231F20"/>
          <w:spacing w:val="-14"/>
          <w:sz w:val="20"/>
        </w:rPr>
        <w:t xml:space="preserve"> </w:t>
      </w:r>
      <w:r>
        <w:rPr>
          <w:rFonts w:ascii="Tahoma" w:hAnsi="Tahoma"/>
          <w:color w:val="231F20"/>
          <w:spacing w:val="-2"/>
          <w:sz w:val="20"/>
        </w:rPr>
        <w:t>last</w:t>
      </w:r>
      <w:r>
        <w:rPr>
          <w:rFonts w:ascii="Tahoma" w:hAnsi="Tahoma"/>
          <w:color w:val="231F20"/>
          <w:spacing w:val="-13"/>
          <w:sz w:val="20"/>
        </w:rPr>
        <w:t xml:space="preserve"> </w:t>
      </w:r>
      <w:r>
        <w:rPr>
          <w:rFonts w:ascii="Tahoma" w:hAnsi="Tahoma"/>
          <w:color w:val="231F20"/>
          <w:spacing w:val="-2"/>
          <w:sz w:val="20"/>
        </w:rPr>
        <w:t>saw</w:t>
      </w:r>
      <w:r>
        <w:rPr>
          <w:rFonts w:ascii="Tahoma" w:hAnsi="Tahoma"/>
          <w:color w:val="231F20"/>
          <w:spacing w:val="-13"/>
          <w:sz w:val="20"/>
        </w:rPr>
        <w:t xml:space="preserve"> </w:t>
      </w:r>
      <w:r>
        <w:rPr>
          <w:rFonts w:ascii="Tahoma" w:hAnsi="Tahoma"/>
          <w:color w:val="231F20"/>
          <w:spacing w:val="-2"/>
          <w:sz w:val="20"/>
        </w:rPr>
        <w:t>the</w:t>
      </w:r>
      <w:r>
        <w:rPr>
          <w:rFonts w:ascii="Tahoma" w:hAnsi="Tahoma"/>
          <w:color w:val="231F20"/>
          <w:spacing w:val="-14"/>
          <w:sz w:val="20"/>
        </w:rPr>
        <w:t xml:space="preserve"> </w:t>
      </w:r>
      <w:r>
        <w:rPr>
          <w:rFonts w:ascii="Tahoma" w:hAnsi="Tahoma"/>
          <w:color w:val="231F20"/>
          <w:spacing w:val="-2"/>
          <w:sz w:val="20"/>
        </w:rPr>
        <w:t>lost</w:t>
      </w:r>
      <w:r>
        <w:rPr>
          <w:rFonts w:ascii="Tahoma" w:hAnsi="Tahoma"/>
          <w:color w:val="231F20"/>
          <w:spacing w:val="-13"/>
          <w:sz w:val="20"/>
        </w:rPr>
        <w:t xml:space="preserve"> </w:t>
      </w:r>
      <w:r>
        <w:rPr>
          <w:rFonts w:ascii="Tahoma" w:hAnsi="Tahoma"/>
          <w:color w:val="231F20"/>
          <w:spacing w:val="-2"/>
          <w:sz w:val="20"/>
        </w:rPr>
        <w:t>girl</w:t>
      </w:r>
      <w:r>
        <w:rPr>
          <w:rFonts w:ascii="Tahoma" w:hAnsi="Tahoma"/>
          <w:color w:val="231F20"/>
          <w:spacing w:val="-13"/>
          <w:sz w:val="20"/>
        </w:rPr>
        <w:t xml:space="preserve"> </w:t>
      </w:r>
      <w:r>
        <w:rPr>
          <w:rFonts w:ascii="Tahoma" w:hAnsi="Tahoma"/>
          <w:color w:val="231F20"/>
          <w:spacing w:val="-2"/>
          <w:sz w:val="20"/>
        </w:rPr>
        <w:t>playing</w:t>
      </w:r>
      <w:r>
        <w:rPr>
          <w:rFonts w:ascii="Tahoma" w:hAnsi="Tahoma"/>
          <w:color w:val="231F20"/>
          <w:spacing w:val="-14"/>
          <w:sz w:val="20"/>
        </w:rPr>
        <w:t xml:space="preserve"> </w:t>
      </w:r>
      <w:r>
        <w:rPr>
          <w:rFonts w:ascii="Tahoma" w:hAnsi="Tahoma"/>
          <w:color w:val="231F20"/>
          <w:spacing w:val="-2"/>
          <w:sz w:val="20"/>
        </w:rPr>
        <w:t>near</w:t>
      </w:r>
      <w:r>
        <w:rPr>
          <w:rFonts w:ascii="Tahoma" w:hAnsi="Tahoma"/>
          <w:color w:val="231F20"/>
          <w:spacing w:val="-13"/>
          <w:sz w:val="20"/>
        </w:rPr>
        <w:t xml:space="preserve"> </w:t>
      </w:r>
      <w:r>
        <w:rPr>
          <w:rFonts w:ascii="Tahoma" w:hAnsi="Tahoma"/>
          <w:color w:val="231F20"/>
          <w:spacing w:val="-2"/>
          <w:sz w:val="20"/>
        </w:rPr>
        <w:t>the</w:t>
      </w:r>
      <w:r>
        <w:rPr>
          <w:rFonts w:ascii="Tahoma" w:hAnsi="Tahoma"/>
          <w:color w:val="231F20"/>
          <w:spacing w:val="-13"/>
          <w:sz w:val="20"/>
        </w:rPr>
        <w:t xml:space="preserve"> </w:t>
      </w:r>
      <w:r>
        <w:rPr>
          <w:rFonts w:ascii="Tahoma" w:hAnsi="Tahoma"/>
          <w:color w:val="231F20"/>
          <w:spacing w:val="-2"/>
          <w:sz w:val="20"/>
        </w:rPr>
        <w:t>river.</w:t>
      </w:r>
      <w:r>
        <w:rPr>
          <w:rFonts w:ascii="Tahoma" w:hAnsi="Tahoma"/>
          <w:color w:val="231F20"/>
          <w:spacing w:val="-14"/>
          <w:sz w:val="20"/>
        </w:rPr>
        <w:t xml:space="preserve"> </w:t>
      </w:r>
      <w:r>
        <w:rPr>
          <w:rFonts w:ascii="宋体" w:hAnsi="宋体"/>
          <w:color w:val="231F20"/>
          <w:spacing w:val="-2"/>
          <w:sz w:val="20"/>
        </w:rPr>
        <w:t>→</w:t>
      </w:r>
      <w:r>
        <w:rPr>
          <w:rFonts w:ascii="宋体" w:hAnsi="宋体"/>
          <w:color w:val="231F20"/>
          <w:spacing w:val="-1"/>
          <w:sz w:val="20"/>
        </w:rPr>
        <w:t xml:space="preserve"> </w:t>
      </w:r>
      <w:r>
        <w:rPr>
          <w:rFonts w:ascii="Tahoma" w:hAnsi="Tahoma"/>
          <w:color w:val="231F20"/>
          <w:spacing w:val="-2"/>
          <w:sz w:val="20"/>
        </w:rPr>
        <w:t>The</w:t>
      </w:r>
      <w:r>
        <w:rPr>
          <w:rFonts w:ascii="Tahoma" w:hAnsi="Tahoma"/>
          <w:color w:val="231F20"/>
          <w:spacing w:val="-14"/>
          <w:sz w:val="20"/>
        </w:rPr>
        <w:t xml:space="preserve"> </w:t>
      </w:r>
      <w:r>
        <w:rPr>
          <w:rFonts w:ascii="Tahoma" w:hAnsi="Tahoma"/>
          <w:color w:val="231F20"/>
          <w:spacing w:val="-2"/>
          <w:sz w:val="20"/>
        </w:rPr>
        <w:t>lost</w:t>
      </w:r>
      <w:r>
        <w:rPr>
          <w:rFonts w:ascii="Tahoma" w:hAnsi="Tahoma"/>
          <w:color w:val="231F20"/>
          <w:spacing w:val="-13"/>
          <w:sz w:val="20"/>
        </w:rPr>
        <w:t xml:space="preserve"> </w:t>
      </w:r>
      <w:r>
        <w:rPr>
          <w:rFonts w:ascii="Tahoma" w:hAnsi="Tahoma"/>
          <w:color w:val="231F20"/>
          <w:spacing w:val="-2"/>
          <w:sz w:val="20"/>
        </w:rPr>
        <w:t>girl</w:t>
      </w:r>
      <w:r>
        <w:rPr>
          <w:rFonts w:ascii="Tahoma" w:hAnsi="Tahoma"/>
          <w:color w:val="231F20"/>
          <w:spacing w:val="-13"/>
          <w:sz w:val="20"/>
        </w:rPr>
        <w:t xml:space="preserve"> </w:t>
      </w:r>
      <w:r>
        <w:rPr>
          <w:rFonts w:ascii="Tahoma" w:hAnsi="Tahoma"/>
          <w:color w:val="231F20"/>
          <w:spacing w:val="-2"/>
          <w:sz w:val="20"/>
        </w:rPr>
        <w:t>was</w:t>
      </w:r>
      <w:r>
        <w:rPr>
          <w:rFonts w:ascii="Tahoma" w:hAnsi="Tahoma"/>
          <w:color w:val="231F20"/>
          <w:spacing w:val="-14"/>
          <w:sz w:val="20"/>
        </w:rPr>
        <w:t xml:space="preserve"> </w:t>
      </w:r>
      <w:r>
        <w:rPr>
          <w:rFonts w:ascii="Tahoma" w:hAnsi="Tahoma"/>
          <w:color w:val="231F20"/>
          <w:spacing w:val="-2"/>
          <w:sz w:val="20"/>
        </w:rPr>
        <w:t>last</w:t>
      </w:r>
      <w:r>
        <w:rPr>
          <w:rFonts w:ascii="Tahoma" w:hAnsi="Tahoma"/>
          <w:color w:val="231F20"/>
          <w:spacing w:val="-13"/>
          <w:sz w:val="20"/>
        </w:rPr>
        <w:t xml:space="preserve"> </w:t>
      </w:r>
      <w:r>
        <w:rPr>
          <w:rFonts w:ascii="Tahoma" w:hAnsi="Tahoma"/>
          <w:color w:val="231F20"/>
          <w:spacing w:val="-2"/>
          <w:sz w:val="20"/>
        </w:rPr>
        <w:t>seen</w:t>
      </w:r>
      <w:r>
        <w:rPr>
          <w:rFonts w:ascii="Tahoma" w:hAnsi="Tahoma"/>
          <w:color w:val="231F20"/>
          <w:spacing w:val="-13"/>
          <w:sz w:val="20"/>
        </w:rPr>
        <w:t xml:space="preserve"> </w:t>
      </w:r>
      <w:r>
        <w:rPr>
          <w:rFonts w:ascii="Tahoma" w:hAnsi="Tahoma"/>
          <w:color w:val="231F20"/>
          <w:spacing w:val="-2"/>
          <w:sz w:val="20"/>
        </w:rPr>
        <w:t>playing</w:t>
      </w:r>
      <w:r>
        <w:rPr>
          <w:rFonts w:ascii="Tahoma" w:hAnsi="Tahoma"/>
          <w:color w:val="231F20"/>
          <w:spacing w:val="-14"/>
          <w:sz w:val="20"/>
        </w:rPr>
        <w:t xml:space="preserve"> </w:t>
      </w:r>
      <w:r>
        <w:rPr>
          <w:rFonts w:ascii="Tahoma" w:hAnsi="Tahoma"/>
          <w:color w:val="231F20"/>
          <w:spacing w:val="-2"/>
          <w:sz w:val="20"/>
        </w:rPr>
        <w:t>near</w:t>
      </w:r>
      <w:r>
        <w:rPr>
          <w:rFonts w:ascii="Tahoma" w:hAnsi="Tahoma"/>
          <w:color w:val="231F20"/>
          <w:spacing w:val="-13"/>
          <w:sz w:val="20"/>
        </w:rPr>
        <w:t xml:space="preserve"> </w:t>
      </w:r>
      <w:r>
        <w:rPr>
          <w:rFonts w:ascii="Tahoma" w:hAnsi="Tahoma"/>
          <w:color w:val="231F20"/>
          <w:spacing w:val="-2"/>
          <w:sz w:val="20"/>
        </w:rPr>
        <w:t>the</w:t>
      </w:r>
      <w:r>
        <w:rPr>
          <w:rFonts w:ascii="Tahoma" w:hAnsi="Tahoma"/>
          <w:color w:val="231F20"/>
          <w:spacing w:val="-13"/>
          <w:sz w:val="20"/>
        </w:rPr>
        <w:t xml:space="preserve"> </w:t>
      </w:r>
      <w:r>
        <w:rPr>
          <w:rFonts w:ascii="Tahoma" w:hAnsi="Tahoma"/>
          <w:color w:val="231F20"/>
          <w:spacing w:val="-2"/>
          <w:sz w:val="20"/>
        </w:rPr>
        <w:t>river.</w:t>
      </w:r>
    </w:p>
    <w:p w14:paraId="2DB9D9F6">
      <w:pPr>
        <w:spacing w:before="23"/>
        <w:ind w:left="1760" w:right="0" w:firstLine="0"/>
        <w:jc w:val="left"/>
        <w:rPr>
          <w:rFonts w:hint="eastAsia" w:ascii="宋体" w:eastAsia="宋体"/>
          <w:sz w:val="20"/>
        </w:rPr>
      </w:pPr>
      <w:r>
        <w:rPr>
          <w:rFonts w:hint="eastAsia" w:ascii="宋体" w:eastAsia="宋体"/>
          <w:color w:val="231F20"/>
          <w:spacing w:val="-3"/>
          <w:sz w:val="20"/>
        </w:rPr>
        <w:t xml:space="preserve">要注意，主动语态中作宾语补足语的不带 </w:t>
      </w:r>
      <w:r>
        <w:rPr>
          <w:color w:val="231F20"/>
          <w:sz w:val="20"/>
        </w:rPr>
        <w:t>to</w:t>
      </w:r>
      <w:r>
        <w:rPr>
          <w:color w:val="231F20"/>
          <w:spacing w:val="-4"/>
          <w:sz w:val="20"/>
        </w:rPr>
        <w:t xml:space="preserve"> </w:t>
      </w:r>
      <w:r>
        <w:rPr>
          <w:rFonts w:hint="eastAsia" w:ascii="宋体" w:eastAsia="宋体"/>
          <w:color w:val="231F20"/>
          <w:spacing w:val="-3"/>
          <w:sz w:val="20"/>
        </w:rPr>
        <w:t xml:space="preserve">的不定式，在变为被动语态时必须带 </w:t>
      </w:r>
      <w:r>
        <w:rPr>
          <w:color w:val="231F20"/>
          <w:sz w:val="20"/>
        </w:rPr>
        <w:t>to</w:t>
      </w:r>
      <w:r>
        <w:rPr>
          <w:rFonts w:hint="eastAsia" w:ascii="宋体" w:eastAsia="宋体"/>
          <w:color w:val="231F20"/>
          <w:spacing w:val="-3"/>
          <w:sz w:val="20"/>
        </w:rPr>
        <w:t>。例如：</w:t>
      </w:r>
    </w:p>
    <w:p w14:paraId="553B54D1">
      <w:pPr>
        <w:spacing w:before="24"/>
        <w:ind w:left="1760" w:right="0" w:firstLine="0"/>
        <w:jc w:val="left"/>
        <w:rPr>
          <w:rFonts w:ascii="宋体" w:hAnsi="宋体"/>
          <w:sz w:val="20"/>
        </w:rPr>
      </w:pPr>
      <w:r>
        <w:rPr>
          <w:rFonts w:ascii="Tahoma" w:hAnsi="Tahoma"/>
          <w:color w:val="231F20"/>
          <w:spacing w:val="-2"/>
          <w:sz w:val="20"/>
        </w:rPr>
        <w:t>The</w:t>
      </w:r>
      <w:r>
        <w:rPr>
          <w:rFonts w:ascii="Tahoma" w:hAnsi="Tahoma"/>
          <w:color w:val="231F20"/>
          <w:spacing w:val="-13"/>
          <w:sz w:val="20"/>
        </w:rPr>
        <w:t xml:space="preserve"> </w:t>
      </w:r>
      <w:r>
        <w:rPr>
          <w:rFonts w:ascii="Tahoma" w:hAnsi="Tahoma"/>
          <w:color w:val="231F20"/>
          <w:spacing w:val="-2"/>
          <w:sz w:val="20"/>
        </w:rPr>
        <w:t>engineer</w:t>
      </w:r>
      <w:r>
        <w:rPr>
          <w:rFonts w:ascii="Tahoma" w:hAnsi="Tahoma"/>
          <w:color w:val="231F20"/>
          <w:spacing w:val="-13"/>
          <w:sz w:val="20"/>
        </w:rPr>
        <w:t xml:space="preserve"> </w:t>
      </w:r>
      <w:r>
        <w:rPr>
          <w:rFonts w:ascii="Tahoma" w:hAnsi="Tahoma"/>
          <w:color w:val="231F20"/>
          <w:spacing w:val="-2"/>
          <w:sz w:val="20"/>
        </w:rPr>
        <w:t>made</w:t>
      </w:r>
      <w:r>
        <w:rPr>
          <w:rFonts w:ascii="Tahoma" w:hAnsi="Tahoma"/>
          <w:color w:val="231F20"/>
          <w:spacing w:val="-12"/>
          <w:sz w:val="20"/>
        </w:rPr>
        <w:t xml:space="preserve"> </w:t>
      </w:r>
      <w:r>
        <w:rPr>
          <w:rFonts w:ascii="Tahoma" w:hAnsi="Tahoma"/>
          <w:color w:val="231F20"/>
          <w:spacing w:val="-2"/>
          <w:sz w:val="20"/>
        </w:rPr>
        <w:t>the</w:t>
      </w:r>
      <w:r>
        <w:rPr>
          <w:rFonts w:ascii="Tahoma" w:hAnsi="Tahoma"/>
          <w:color w:val="231F20"/>
          <w:spacing w:val="-13"/>
          <w:sz w:val="20"/>
        </w:rPr>
        <w:t xml:space="preserve"> </w:t>
      </w:r>
      <w:r>
        <w:rPr>
          <w:rFonts w:ascii="Tahoma" w:hAnsi="Tahoma"/>
          <w:color w:val="231F20"/>
          <w:spacing w:val="-2"/>
          <w:sz w:val="20"/>
        </w:rPr>
        <w:t>robot</w:t>
      </w:r>
      <w:r>
        <w:rPr>
          <w:rFonts w:ascii="Tahoma" w:hAnsi="Tahoma"/>
          <w:color w:val="231F20"/>
          <w:spacing w:val="-12"/>
          <w:sz w:val="20"/>
        </w:rPr>
        <w:t xml:space="preserve"> </w:t>
      </w:r>
      <w:r>
        <w:rPr>
          <w:rFonts w:ascii="Tahoma" w:hAnsi="Tahoma"/>
          <w:color w:val="231F20"/>
          <w:spacing w:val="-2"/>
          <w:sz w:val="20"/>
        </w:rPr>
        <w:t>clean</w:t>
      </w:r>
      <w:r>
        <w:rPr>
          <w:rFonts w:ascii="Tahoma" w:hAnsi="Tahoma"/>
          <w:color w:val="231F20"/>
          <w:spacing w:val="-13"/>
          <w:sz w:val="20"/>
        </w:rPr>
        <w:t xml:space="preserve"> </w:t>
      </w:r>
      <w:r>
        <w:rPr>
          <w:rFonts w:ascii="Tahoma" w:hAnsi="Tahoma"/>
          <w:color w:val="231F20"/>
          <w:spacing w:val="-2"/>
          <w:sz w:val="20"/>
        </w:rPr>
        <w:t>the</w:t>
      </w:r>
      <w:r>
        <w:rPr>
          <w:rFonts w:ascii="Tahoma" w:hAnsi="Tahoma"/>
          <w:color w:val="231F20"/>
          <w:spacing w:val="-12"/>
          <w:sz w:val="20"/>
        </w:rPr>
        <w:t xml:space="preserve"> </w:t>
      </w:r>
      <w:r>
        <w:rPr>
          <w:rFonts w:ascii="Tahoma" w:hAnsi="Tahoma"/>
          <w:color w:val="231F20"/>
          <w:spacing w:val="-2"/>
          <w:sz w:val="20"/>
        </w:rPr>
        <w:t>windows</w:t>
      </w:r>
      <w:r>
        <w:rPr>
          <w:rFonts w:ascii="Tahoma" w:hAnsi="Tahoma"/>
          <w:color w:val="231F20"/>
          <w:spacing w:val="-13"/>
          <w:sz w:val="20"/>
        </w:rPr>
        <w:t xml:space="preserve"> </w:t>
      </w:r>
      <w:r>
        <w:rPr>
          <w:rFonts w:ascii="Tahoma" w:hAnsi="Tahoma"/>
          <w:color w:val="231F20"/>
          <w:spacing w:val="-2"/>
          <w:sz w:val="20"/>
        </w:rPr>
        <w:t>of</w:t>
      </w:r>
      <w:r>
        <w:rPr>
          <w:rFonts w:ascii="Tahoma" w:hAnsi="Tahoma"/>
          <w:color w:val="231F20"/>
          <w:spacing w:val="-13"/>
          <w:sz w:val="20"/>
        </w:rPr>
        <w:t xml:space="preserve"> </w:t>
      </w:r>
      <w:r>
        <w:rPr>
          <w:rFonts w:ascii="Tahoma" w:hAnsi="Tahoma"/>
          <w:color w:val="231F20"/>
          <w:spacing w:val="-2"/>
          <w:sz w:val="20"/>
        </w:rPr>
        <w:t>the</w:t>
      </w:r>
      <w:r>
        <w:rPr>
          <w:rFonts w:ascii="Tahoma" w:hAnsi="Tahoma"/>
          <w:color w:val="231F20"/>
          <w:spacing w:val="-12"/>
          <w:sz w:val="20"/>
        </w:rPr>
        <w:t xml:space="preserve"> </w:t>
      </w:r>
      <w:r>
        <w:rPr>
          <w:rFonts w:ascii="Tahoma" w:hAnsi="Tahoma"/>
          <w:color w:val="231F20"/>
          <w:spacing w:val="-2"/>
          <w:sz w:val="20"/>
        </w:rPr>
        <w:t>tall</w:t>
      </w:r>
      <w:r>
        <w:rPr>
          <w:rFonts w:ascii="Tahoma" w:hAnsi="Tahoma"/>
          <w:color w:val="231F20"/>
          <w:spacing w:val="-13"/>
          <w:sz w:val="20"/>
        </w:rPr>
        <w:t xml:space="preserve"> </w:t>
      </w:r>
      <w:r>
        <w:rPr>
          <w:rFonts w:ascii="Tahoma" w:hAnsi="Tahoma"/>
          <w:color w:val="231F20"/>
          <w:spacing w:val="-2"/>
          <w:sz w:val="20"/>
        </w:rPr>
        <w:t>building.</w:t>
      </w:r>
      <w:r>
        <w:rPr>
          <w:rFonts w:ascii="Tahoma" w:hAnsi="Tahoma"/>
          <w:color w:val="231F20"/>
          <w:spacing w:val="-12"/>
          <w:sz w:val="20"/>
        </w:rPr>
        <w:t xml:space="preserve"> </w:t>
      </w:r>
      <w:r>
        <w:rPr>
          <w:rFonts w:ascii="宋体" w:hAnsi="宋体"/>
          <w:color w:val="231F20"/>
          <w:spacing w:val="-10"/>
          <w:sz w:val="20"/>
        </w:rPr>
        <w:t>→</w:t>
      </w:r>
    </w:p>
    <w:p w14:paraId="18466FBB">
      <w:pPr>
        <w:spacing w:before="24"/>
        <w:ind w:left="1760" w:right="0" w:firstLine="0"/>
        <w:jc w:val="left"/>
        <w:rPr>
          <w:rFonts w:ascii="Tahoma"/>
          <w:sz w:val="20"/>
        </w:rPr>
      </w:pPr>
      <w:r>
        <w:rPr>
          <w:rFonts w:ascii="Tahoma"/>
          <w:color w:val="231F20"/>
          <w:spacing w:val="-2"/>
          <w:sz w:val="20"/>
        </w:rPr>
        <w:t>The</w:t>
      </w:r>
      <w:r>
        <w:rPr>
          <w:rFonts w:ascii="Tahoma"/>
          <w:color w:val="231F20"/>
          <w:spacing w:val="-9"/>
          <w:sz w:val="20"/>
        </w:rPr>
        <w:t xml:space="preserve"> </w:t>
      </w:r>
      <w:r>
        <w:rPr>
          <w:rFonts w:ascii="Tahoma"/>
          <w:color w:val="231F20"/>
          <w:spacing w:val="-2"/>
          <w:sz w:val="20"/>
        </w:rPr>
        <w:t>robot</w:t>
      </w:r>
      <w:r>
        <w:rPr>
          <w:rFonts w:ascii="Tahoma"/>
          <w:color w:val="231F20"/>
          <w:spacing w:val="-8"/>
          <w:sz w:val="20"/>
        </w:rPr>
        <w:t xml:space="preserve"> </w:t>
      </w:r>
      <w:r>
        <w:rPr>
          <w:rFonts w:ascii="Tahoma"/>
          <w:color w:val="231F20"/>
          <w:spacing w:val="-2"/>
          <w:sz w:val="20"/>
        </w:rPr>
        <w:t>was</w:t>
      </w:r>
      <w:r>
        <w:rPr>
          <w:rFonts w:ascii="Tahoma"/>
          <w:color w:val="231F20"/>
          <w:spacing w:val="-9"/>
          <w:sz w:val="20"/>
        </w:rPr>
        <w:t xml:space="preserve"> </w:t>
      </w:r>
      <w:r>
        <w:rPr>
          <w:rFonts w:ascii="Tahoma"/>
          <w:color w:val="231F20"/>
          <w:spacing w:val="-2"/>
          <w:sz w:val="20"/>
        </w:rPr>
        <w:t>made</w:t>
      </w:r>
      <w:r>
        <w:rPr>
          <w:rFonts w:ascii="Tahoma"/>
          <w:color w:val="231F20"/>
          <w:spacing w:val="-8"/>
          <w:sz w:val="20"/>
        </w:rPr>
        <w:t xml:space="preserve"> </w:t>
      </w:r>
      <w:r>
        <w:rPr>
          <w:rFonts w:ascii="Tahoma"/>
          <w:color w:val="231F20"/>
          <w:spacing w:val="-2"/>
          <w:sz w:val="20"/>
        </w:rPr>
        <w:t>to</w:t>
      </w:r>
      <w:r>
        <w:rPr>
          <w:rFonts w:ascii="Tahoma"/>
          <w:color w:val="231F20"/>
          <w:spacing w:val="-9"/>
          <w:sz w:val="20"/>
        </w:rPr>
        <w:t xml:space="preserve"> </w:t>
      </w:r>
      <w:r>
        <w:rPr>
          <w:rFonts w:ascii="Tahoma"/>
          <w:color w:val="231F20"/>
          <w:spacing w:val="-2"/>
          <w:sz w:val="20"/>
        </w:rPr>
        <w:t>clean</w:t>
      </w:r>
      <w:r>
        <w:rPr>
          <w:rFonts w:ascii="Tahoma"/>
          <w:color w:val="231F20"/>
          <w:spacing w:val="-8"/>
          <w:sz w:val="20"/>
        </w:rPr>
        <w:t xml:space="preserve"> </w:t>
      </w:r>
      <w:r>
        <w:rPr>
          <w:rFonts w:ascii="Tahoma"/>
          <w:color w:val="231F20"/>
          <w:spacing w:val="-2"/>
          <w:sz w:val="20"/>
        </w:rPr>
        <w:t>the</w:t>
      </w:r>
      <w:r>
        <w:rPr>
          <w:rFonts w:ascii="Tahoma"/>
          <w:color w:val="231F20"/>
          <w:spacing w:val="-9"/>
          <w:sz w:val="20"/>
        </w:rPr>
        <w:t xml:space="preserve"> </w:t>
      </w:r>
      <w:r>
        <w:rPr>
          <w:rFonts w:ascii="Tahoma"/>
          <w:color w:val="231F20"/>
          <w:spacing w:val="-2"/>
          <w:sz w:val="20"/>
        </w:rPr>
        <w:t>windows</w:t>
      </w:r>
      <w:r>
        <w:rPr>
          <w:rFonts w:ascii="Tahoma"/>
          <w:color w:val="231F20"/>
          <w:spacing w:val="-8"/>
          <w:sz w:val="20"/>
        </w:rPr>
        <w:t xml:space="preserve"> </w:t>
      </w:r>
      <w:r>
        <w:rPr>
          <w:rFonts w:ascii="Tahoma"/>
          <w:color w:val="231F20"/>
          <w:spacing w:val="-2"/>
          <w:sz w:val="20"/>
        </w:rPr>
        <w:t>of</w:t>
      </w:r>
      <w:r>
        <w:rPr>
          <w:rFonts w:ascii="Tahoma"/>
          <w:color w:val="231F20"/>
          <w:spacing w:val="-9"/>
          <w:sz w:val="20"/>
        </w:rPr>
        <w:t xml:space="preserve"> </w:t>
      </w:r>
      <w:r>
        <w:rPr>
          <w:rFonts w:ascii="Tahoma"/>
          <w:color w:val="231F20"/>
          <w:spacing w:val="-2"/>
          <w:sz w:val="20"/>
        </w:rPr>
        <w:t>the</w:t>
      </w:r>
      <w:r>
        <w:rPr>
          <w:rFonts w:ascii="Tahoma"/>
          <w:color w:val="231F20"/>
          <w:spacing w:val="-8"/>
          <w:sz w:val="20"/>
        </w:rPr>
        <w:t xml:space="preserve"> </w:t>
      </w:r>
      <w:r>
        <w:rPr>
          <w:rFonts w:ascii="Tahoma"/>
          <w:color w:val="231F20"/>
          <w:spacing w:val="-2"/>
          <w:sz w:val="20"/>
        </w:rPr>
        <w:t>tall</w:t>
      </w:r>
      <w:r>
        <w:rPr>
          <w:rFonts w:ascii="Tahoma"/>
          <w:color w:val="231F20"/>
          <w:spacing w:val="-9"/>
          <w:sz w:val="20"/>
        </w:rPr>
        <w:t xml:space="preserve"> </w:t>
      </w:r>
      <w:r>
        <w:rPr>
          <w:rFonts w:ascii="Tahoma"/>
          <w:color w:val="231F20"/>
          <w:spacing w:val="-2"/>
          <w:sz w:val="20"/>
        </w:rPr>
        <w:t>building.</w:t>
      </w:r>
    </w:p>
    <w:p w14:paraId="06EE5CA6">
      <w:pPr>
        <w:pStyle w:val="11"/>
        <w:spacing w:before="8"/>
        <w:rPr>
          <w:rFonts w:ascii="Tahoma"/>
          <w:sz w:val="25"/>
        </w:rPr>
      </w:pPr>
    </w:p>
    <w:p w14:paraId="03F17848">
      <w:pPr>
        <w:spacing w:before="0"/>
        <w:ind w:left="1360" w:right="0" w:firstLine="0"/>
        <w:jc w:val="left"/>
        <w:rPr>
          <w:rFonts w:hint="eastAsia" w:ascii="宋体" w:eastAsia="宋体"/>
          <w:sz w:val="22"/>
        </w:rPr>
      </w:pPr>
      <w:r>
        <w:rPr>
          <w:rFonts w:ascii="Tahoma" w:eastAsia="Tahoma"/>
          <w:b/>
          <w:color w:val="231F20"/>
          <w:w w:val="90"/>
          <w:sz w:val="35"/>
        </w:rPr>
        <w:t>III</w:t>
      </w:r>
      <w:r>
        <w:rPr>
          <w:rFonts w:ascii="Tahoma" w:eastAsia="Tahoma"/>
          <w:b/>
          <w:color w:val="231F20"/>
          <w:spacing w:val="41"/>
          <w:sz w:val="35"/>
        </w:rPr>
        <w:t xml:space="preserve"> </w:t>
      </w:r>
      <w:r>
        <w:rPr>
          <w:rFonts w:ascii="Tahoma" w:eastAsia="Tahoma"/>
          <w:b/>
          <w:color w:val="231F20"/>
          <w:w w:val="90"/>
          <w:sz w:val="35"/>
        </w:rPr>
        <w:t>Past</w:t>
      </w:r>
      <w:r>
        <w:rPr>
          <w:rFonts w:ascii="Tahoma" w:eastAsia="Tahoma"/>
          <w:b/>
          <w:color w:val="231F20"/>
          <w:spacing w:val="-17"/>
          <w:w w:val="90"/>
          <w:sz w:val="35"/>
        </w:rPr>
        <w:t xml:space="preserve"> </w:t>
      </w:r>
      <w:r>
        <w:rPr>
          <w:rFonts w:ascii="Tahoma" w:eastAsia="Tahoma"/>
          <w:b/>
          <w:color w:val="231F20"/>
          <w:w w:val="90"/>
          <w:sz w:val="35"/>
        </w:rPr>
        <w:t>Participles</w:t>
      </w:r>
      <w:r>
        <w:rPr>
          <w:rFonts w:ascii="Tahoma" w:eastAsia="Tahoma"/>
          <w:b/>
          <w:color w:val="231F20"/>
          <w:spacing w:val="-42"/>
          <w:w w:val="90"/>
          <w:sz w:val="35"/>
        </w:rPr>
        <w:t xml:space="preserve"> </w:t>
      </w:r>
      <w:r>
        <w:rPr>
          <w:rFonts w:hint="eastAsia" w:ascii="宋体" w:eastAsia="宋体"/>
          <w:color w:val="231F20"/>
          <w:w w:val="90"/>
          <w:position w:val="3"/>
          <w:sz w:val="22"/>
        </w:rPr>
        <w:t>过去分词</w:t>
      </w:r>
      <w:r>
        <w:rPr>
          <w:rFonts w:hint="eastAsia" w:ascii="宋体" w:eastAsia="宋体"/>
          <w:color w:val="231F20"/>
          <w:spacing w:val="28"/>
          <w:w w:val="88"/>
          <w:position w:val="3"/>
          <w:sz w:val="22"/>
        </w:rPr>
        <w:t>（1</w:t>
      </w:r>
      <w:r>
        <w:rPr>
          <w:rFonts w:hint="eastAsia" w:ascii="宋体" w:eastAsia="宋体"/>
          <w:color w:val="231F20"/>
          <w:spacing w:val="-153"/>
          <w:w w:val="86"/>
          <w:position w:val="3"/>
          <w:sz w:val="22"/>
        </w:rPr>
        <w:t>）</w:t>
      </w:r>
      <w:r>
        <w:rPr>
          <w:rFonts w:hint="eastAsia" w:ascii="宋体" w:eastAsia="宋体"/>
          <w:color w:val="231F20"/>
          <w:spacing w:val="28"/>
          <w:w w:val="92"/>
          <w:position w:val="3"/>
          <w:sz w:val="22"/>
        </w:rPr>
        <w:t>（2）</w:t>
      </w:r>
    </w:p>
    <w:p w14:paraId="6AB87EB8">
      <w:pPr>
        <w:spacing w:before="271" w:line="266" w:lineRule="auto"/>
        <w:ind w:left="1360" w:right="1188" w:firstLine="399"/>
        <w:jc w:val="both"/>
        <w:rPr>
          <w:rFonts w:hint="eastAsia" w:ascii="宋体" w:eastAsia="宋体"/>
          <w:sz w:val="20"/>
        </w:rPr>
      </w:pPr>
      <w:r>
        <w:rPr>
          <w:rFonts w:hint="eastAsia" w:ascii="宋体" w:eastAsia="宋体"/>
          <w:color w:val="231F20"/>
          <w:spacing w:val="22"/>
          <w:sz w:val="20"/>
        </w:rPr>
        <w:t>非谓语动词主要指动词不定式</w:t>
      </w:r>
      <w:r>
        <w:rPr>
          <w:rFonts w:hint="eastAsia" w:ascii="宋体" w:eastAsia="宋体"/>
          <w:color w:val="231F20"/>
          <w:sz w:val="20"/>
        </w:rPr>
        <w:t>（</w:t>
      </w:r>
      <w:r>
        <w:rPr>
          <w:rFonts w:ascii="Tahoma" w:eastAsia="Tahoma"/>
          <w:color w:val="231F20"/>
          <w:sz w:val="20"/>
        </w:rPr>
        <w:t>Infinitives</w:t>
      </w:r>
      <w:r>
        <w:rPr>
          <w:rFonts w:hint="eastAsia" w:ascii="宋体" w:eastAsia="宋体"/>
          <w:color w:val="231F20"/>
          <w:sz w:val="20"/>
        </w:rPr>
        <w:t>）</w:t>
      </w:r>
      <w:r>
        <w:rPr>
          <w:rFonts w:hint="eastAsia" w:ascii="宋体" w:eastAsia="宋体"/>
          <w:color w:val="231F20"/>
          <w:spacing w:val="5"/>
          <w:sz w:val="20"/>
        </w:rPr>
        <w:t xml:space="preserve">、动词 </w:t>
      </w:r>
      <w:r>
        <w:rPr>
          <w:color w:val="231F20"/>
          <w:sz w:val="20"/>
        </w:rPr>
        <w:t>-ing</w:t>
      </w:r>
      <w:r>
        <w:rPr>
          <w:color w:val="231F20"/>
          <w:spacing w:val="-14"/>
          <w:sz w:val="20"/>
        </w:rPr>
        <w:t xml:space="preserve"> </w:t>
      </w:r>
      <w:r>
        <w:rPr>
          <w:rFonts w:hint="eastAsia" w:ascii="宋体" w:eastAsia="宋体"/>
          <w:color w:val="231F20"/>
          <w:spacing w:val="12"/>
          <w:sz w:val="20"/>
        </w:rPr>
        <w:t>形式</w:t>
      </w:r>
      <w:r>
        <w:rPr>
          <w:rFonts w:hint="eastAsia" w:ascii="宋体" w:eastAsia="宋体"/>
          <w:color w:val="231F20"/>
          <w:sz w:val="20"/>
        </w:rPr>
        <w:t>（</w:t>
      </w:r>
      <w:r>
        <w:rPr>
          <w:color w:val="231F20"/>
          <w:sz w:val="20"/>
        </w:rPr>
        <w:t>The</w:t>
      </w:r>
      <w:r>
        <w:rPr>
          <w:color w:val="231F20"/>
          <w:spacing w:val="-14"/>
          <w:sz w:val="20"/>
        </w:rPr>
        <w:t xml:space="preserve"> </w:t>
      </w:r>
      <w:r>
        <w:rPr>
          <w:i/>
          <w:color w:val="231F20"/>
          <w:sz w:val="20"/>
        </w:rPr>
        <w:t>-ing</w:t>
      </w:r>
      <w:r>
        <w:rPr>
          <w:i/>
          <w:color w:val="231F20"/>
          <w:spacing w:val="-14"/>
          <w:sz w:val="20"/>
        </w:rPr>
        <w:t xml:space="preserve"> </w:t>
      </w:r>
      <w:r>
        <w:rPr>
          <w:color w:val="231F20"/>
          <w:sz w:val="20"/>
        </w:rPr>
        <w:t>form</w:t>
      </w:r>
      <w:r>
        <w:rPr>
          <w:rFonts w:hint="eastAsia" w:ascii="宋体" w:eastAsia="宋体"/>
          <w:color w:val="231F20"/>
          <w:sz w:val="20"/>
        </w:rPr>
        <w:t>）</w:t>
      </w:r>
      <w:r>
        <w:rPr>
          <w:rFonts w:hint="eastAsia" w:ascii="宋体" w:eastAsia="宋体"/>
          <w:color w:val="231F20"/>
          <w:spacing w:val="19"/>
          <w:sz w:val="20"/>
        </w:rPr>
        <w:t>和过去分词</w:t>
      </w:r>
      <w:r>
        <w:rPr>
          <w:rFonts w:hint="eastAsia" w:ascii="宋体" w:eastAsia="宋体"/>
          <w:color w:val="231F20"/>
          <w:sz w:val="20"/>
        </w:rPr>
        <w:t>（</w:t>
      </w:r>
      <w:r>
        <w:rPr>
          <w:color w:val="231F20"/>
          <w:sz w:val="20"/>
        </w:rPr>
        <w:t>Past participles</w:t>
      </w:r>
      <w:r>
        <w:rPr>
          <w:rFonts w:hint="eastAsia" w:ascii="宋体" w:eastAsia="宋体"/>
          <w:color w:val="231F20"/>
          <w:sz w:val="20"/>
        </w:rPr>
        <w:t>）</w:t>
      </w:r>
      <w:r>
        <w:rPr>
          <w:rFonts w:hint="eastAsia" w:ascii="宋体" w:eastAsia="宋体"/>
          <w:color w:val="231F20"/>
          <w:spacing w:val="-2"/>
          <w:sz w:val="20"/>
        </w:rPr>
        <w:t xml:space="preserve">三种动词形式。初中阶段已介绍过动词不定式和 </w:t>
      </w:r>
      <w:r>
        <w:rPr>
          <w:color w:val="231F20"/>
          <w:sz w:val="20"/>
        </w:rPr>
        <w:t>-ing</w:t>
      </w:r>
      <w:r>
        <w:rPr>
          <w:color w:val="231F20"/>
          <w:spacing w:val="-14"/>
          <w:sz w:val="20"/>
        </w:rPr>
        <w:t xml:space="preserve"> </w:t>
      </w:r>
      <w:r>
        <w:rPr>
          <w:rFonts w:hint="eastAsia" w:ascii="宋体" w:eastAsia="宋体"/>
          <w:color w:val="231F20"/>
          <w:sz w:val="20"/>
        </w:rPr>
        <w:t>形式的部分用法。高中阶段除了继续介绍</w:t>
      </w:r>
      <w:r>
        <w:rPr>
          <w:rFonts w:hint="eastAsia" w:ascii="宋体" w:eastAsia="宋体"/>
          <w:color w:val="231F20"/>
          <w:spacing w:val="-2"/>
          <w:sz w:val="20"/>
        </w:rPr>
        <w:t>这两种非谓语动词形式的用法，还要介绍动词的过去分词的用法。</w:t>
      </w:r>
    </w:p>
    <w:p w14:paraId="5D295F0F">
      <w:pPr>
        <w:spacing w:before="25" w:line="261" w:lineRule="auto"/>
        <w:ind w:left="1360" w:right="1184" w:firstLine="400"/>
        <w:jc w:val="both"/>
        <w:rPr>
          <w:rFonts w:hint="eastAsia" w:ascii="宋体" w:eastAsia="宋体"/>
          <w:sz w:val="20"/>
        </w:rPr>
      </w:pPr>
      <w:r>
        <w:rPr>
          <w:rFonts w:hint="eastAsia" w:ascii="宋体" w:eastAsia="宋体"/>
          <w:color w:val="231F20"/>
          <w:sz w:val="20"/>
        </w:rPr>
        <w:t xml:space="preserve">规则动词的过去分词由动词原形加 </w:t>
      </w:r>
      <w:r>
        <w:rPr>
          <w:color w:val="231F20"/>
          <w:sz w:val="20"/>
        </w:rPr>
        <w:t>-ed</w:t>
      </w:r>
      <w:r>
        <w:rPr>
          <w:color w:val="231F20"/>
          <w:spacing w:val="40"/>
          <w:sz w:val="20"/>
        </w:rPr>
        <w:t xml:space="preserve"> </w:t>
      </w:r>
      <w:r>
        <w:rPr>
          <w:rFonts w:hint="eastAsia" w:ascii="宋体" w:eastAsia="宋体"/>
          <w:color w:val="231F20"/>
          <w:sz w:val="20"/>
        </w:rPr>
        <w:t>构成。不规则动词的过去分词没有统一的构成规则。过去分词一般表示完成的和被动的动作。过去分词在句子中一般可以用作定语（</w:t>
      </w:r>
      <w:r>
        <w:rPr>
          <w:color w:val="231F20"/>
          <w:sz w:val="20"/>
        </w:rPr>
        <w:t>the attribute</w:t>
      </w:r>
      <w:r>
        <w:rPr>
          <w:rFonts w:hint="eastAsia" w:ascii="宋体" w:eastAsia="宋体"/>
          <w:color w:val="231F20"/>
          <w:sz w:val="20"/>
        </w:rPr>
        <w:t>）、宾语补足语（</w:t>
      </w:r>
      <w:r>
        <w:rPr>
          <w:color w:val="231F20"/>
          <w:sz w:val="20"/>
        </w:rPr>
        <w:t>the object complement</w:t>
      </w:r>
      <w:r>
        <w:rPr>
          <w:rFonts w:hint="eastAsia" w:ascii="宋体" w:eastAsia="宋体"/>
          <w:color w:val="231F20"/>
          <w:sz w:val="20"/>
        </w:rPr>
        <w:t>）、表语（</w:t>
      </w:r>
      <w:r>
        <w:rPr>
          <w:color w:val="231F20"/>
          <w:sz w:val="20"/>
        </w:rPr>
        <w:t>the predicative</w:t>
      </w:r>
      <w:r>
        <w:rPr>
          <w:rFonts w:hint="eastAsia" w:ascii="宋体" w:eastAsia="宋体"/>
          <w:color w:val="231F20"/>
          <w:sz w:val="20"/>
        </w:rPr>
        <w:t>）和状语（</w:t>
      </w:r>
      <w:r>
        <w:rPr>
          <w:color w:val="231F20"/>
          <w:sz w:val="20"/>
        </w:rPr>
        <w:t>the adverbial</w:t>
      </w:r>
      <w:r>
        <w:rPr>
          <w:rFonts w:hint="eastAsia" w:ascii="宋体" w:eastAsia="宋体"/>
          <w:color w:val="231F20"/>
          <w:sz w:val="20"/>
        </w:rPr>
        <w:t>），但不能单独构成谓语。</w:t>
      </w:r>
    </w:p>
    <w:p w14:paraId="304873A7">
      <w:pPr>
        <w:pStyle w:val="11"/>
        <w:rPr>
          <w:rFonts w:ascii="宋体"/>
          <w:sz w:val="20"/>
        </w:rPr>
      </w:pPr>
    </w:p>
    <w:p w14:paraId="541964F6">
      <w:pPr>
        <w:pStyle w:val="11"/>
        <w:rPr>
          <w:rFonts w:ascii="宋体"/>
          <w:sz w:val="20"/>
        </w:rPr>
      </w:pPr>
    </w:p>
    <w:p w14:paraId="58996ECA">
      <w:pPr>
        <w:pStyle w:val="11"/>
        <w:rPr>
          <w:rFonts w:ascii="宋体"/>
          <w:sz w:val="20"/>
        </w:rPr>
      </w:pPr>
    </w:p>
    <w:p w14:paraId="5FE93D7A">
      <w:pPr>
        <w:pStyle w:val="11"/>
        <w:rPr>
          <w:rFonts w:ascii="宋体"/>
          <w:sz w:val="18"/>
        </w:rPr>
      </w:pPr>
    </w:p>
    <w:p w14:paraId="39268646">
      <w:pPr>
        <w:spacing w:before="97"/>
        <w:ind w:left="0" w:right="617" w:firstLine="0"/>
        <w:jc w:val="right"/>
        <w:rPr>
          <w:rFonts w:ascii="Tahoma"/>
          <w:sz w:val="20"/>
        </w:rPr>
      </w:pPr>
      <w:r>
        <w:rPr>
          <w:rFonts w:ascii="Tahoma"/>
          <w:color w:val="231F20"/>
          <w:spacing w:val="-5"/>
          <w:sz w:val="20"/>
        </w:rPr>
        <w:t>99</w:t>
      </w:r>
    </w:p>
    <w:p w14:paraId="5B78A33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CEC2E4E">
      <w:pPr>
        <w:spacing w:after="0" w:line="240" w:lineRule="auto"/>
        <w:jc w:val="left"/>
        <w:rPr>
          <w:rFonts w:ascii="Tahoma"/>
          <w:sz w:val="20"/>
        </w:rPr>
        <w:sectPr>
          <w:pgSz w:w="11910" w:h="16840"/>
          <w:pgMar w:top="0" w:right="0" w:bottom="0" w:left="0" w:header="720" w:footer="720" w:gutter="0"/>
          <w:cols w:space="720" w:num="1"/>
        </w:sectPr>
      </w:pPr>
    </w:p>
    <w:p w14:paraId="12578162">
      <w:pPr>
        <w:pStyle w:val="11"/>
        <w:rPr>
          <w:rFonts w:ascii="Tahoma"/>
          <w:sz w:val="20"/>
        </w:rPr>
      </w:pPr>
    </w:p>
    <w:p w14:paraId="309FEF14">
      <w:pPr>
        <w:pStyle w:val="11"/>
        <w:spacing w:before="7"/>
        <w:rPr>
          <w:rFonts w:ascii="Tahoma"/>
          <w:sz w:val="26"/>
        </w:rPr>
      </w:pPr>
    </w:p>
    <w:p w14:paraId="10D9148C">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561" name="Group 4561"/>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562" name="Graphic 4562"/>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61"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sngk60wAAAAEBAAAPAAAAAAAAAAEAIAAAACIAAABkcnMvZG93bnJldi54bWxQSwECFAAU&#10;AAAACACHTuJAf0AVHWgCAACtBQAADgAAAAAAAAABACAAAAAiAQAAZHJzL2Uyb0RvYy54bWxQSwUG&#10;AAAAAAYABgBZAQAA/AUAAAAA&#10;">
                <o:lock v:ext="edit" aspectratio="f"/>
                <v:shape id="Graphic 4562" o:spid="_x0000_s1026" o:spt="100" style="position:absolute;left:0;top:635;height:1270;width:332105;" filled="f" stroked="t" coordsize="332105,1" o:gfxdata="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8Qo17sAAADd&#10;AAAADwAAAAAAAAABACAAAAAiAAAAZHJzL2Rvd25yZXYueG1sUEsBAhQAFAAAAAgAh07iQDMvBZ47&#10;AAAAOQAAABAAAAAAAAAAAQAgAAAACgEAAGRycy9zaGFwZXhtbC54bWxQSwUGAAAAAAYABgBbAQAA&#10;tAM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4E5DED96">
      <w:pPr>
        <w:pStyle w:val="11"/>
        <w:rPr>
          <w:rFonts w:ascii="Tahoma"/>
          <w:sz w:val="20"/>
        </w:rPr>
      </w:pPr>
    </w:p>
    <w:p w14:paraId="7E493BD6">
      <w:pPr>
        <w:pStyle w:val="11"/>
        <w:rPr>
          <w:rFonts w:ascii="Tahoma"/>
          <w:sz w:val="20"/>
        </w:rPr>
      </w:pPr>
    </w:p>
    <w:p w14:paraId="2DBAF32C">
      <w:pPr>
        <w:pStyle w:val="11"/>
        <w:spacing w:before="1"/>
        <w:rPr>
          <w:rFonts w:ascii="Tahoma"/>
          <w:sz w:val="19"/>
        </w:rPr>
      </w:pPr>
    </w:p>
    <w:tbl>
      <w:tblPr>
        <w:tblStyle w:val="12"/>
        <w:tblW w:w="0" w:type="auto"/>
        <w:tblInd w:w="118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835"/>
        <w:gridCol w:w="6520"/>
      </w:tblGrid>
      <w:tr w14:paraId="77ECAA0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2835" w:type="dxa"/>
            <w:tcBorders>
              <w:top w:val="nil"/>
              <w:left w:val="nil"/>
            </w:tcBorders>
            <w:shd w:val="clear" w:color="auto" w:fill="C4E7EA"/>
          </w:tcPr>
          <w:p w14:paraId="211E90A8">
            <w:pPr>
              <w:pStyle w:val="16"/>
              <w:spacing w:before="155"/>
              <w:ind w:left="912" w:right="883"/>
              <w:jc w:val="center"/>
              <w:rPr>
                <w:rFonts w:hint="eastAsia" w:ascii="宋体" w:eastAsia="宋体"/>
                <w:sz w:val="20"/>
              </w:rPr>
            </w:pPr>
            <w:r>
              <w:rPr>
                <w:rFonts w:hint="eastAsia" w:ascii="宋体" w:eastAsia="宋体"/>
                <w:color w:val="231F20"/>
                <w:spacing w:val="-5"/>
                <w:sz w:val="20"/>
              </w:rPr>
              <w:t>用法</w:t>
            </w:r>
          </w:p>
        </w:tc>
        <w:tc>
          <w:tcPr>
            <w:tcW w:w="6520" w:type="dxa"/>
            <w:tcBorders>
              <w:top w:val="nil"/>
            </w:tcBorders>
            <w:shd w:val="clear" w:color="auto" w:fill="C4E7EA"/>
          </w:tcPr>
          <w:p w14:paraId="61178B89">
            <w:pPr>
              <w:pStyle w:val="16"/>
              <w:spacing w:before="155"/>
              <w:ind w:left="3044" w:right="3025"/>
              <w:jc w:val="center"/>
              <w:rPr>
                <w:rFonts w:hint="eastAsia" w:ascii="宋体" w:eastAsia="宋体"/>
                <w:sz w:val="20"/>
              </w:rPr>
            </w:pPr>
            <w:r>
              <w:rPr>
                <w:rFonts w:hint="eastAsia" w:ascii="宋体" w:eastAsia="宋体"/>
                <w:color w:val="231F20"/>
                <w:spacing w:val="-5"/>
                <w:sz w:val="20"/>
              </w:rPr>
              <w:t>例句</w:t>
            </w:r>
          </w:p>
        </w:tc>
      </w:tr>
      <w:tr w14:paraId="5317D6C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71" w:hRule="atLeast"/>
        </w:trPr>
        <w:tc>
          <w:tcPr>
            <w:tcW w:w="2835" w:type="dxa"/>
            <w:tcBorders>
              <w:left w:val="nil"/>
              <w:bottom w:val="nil"/>
            </w:tcBorders>
            <w:shd w:val="clear" w:color="auto" w:fill="E0F2F3"/>
          </w:tcPr>
          <w:p w14:paraId="74EE82E9">
            <w:pPr>
              <w:pStyle w:val="16"/>
              <w:spacing w:before="10"/>
              <w:rPr>
                <w:rFonts w:ascii="Tahoma"/>
                <w:sz w:val="32"/>
              </w:rPr>
            </w:pPr>
          </w:p>
          <w:p w14:paraId="681E47DB">
            <w:pPr>
              <w:pStyle w:val="16"/>
              <w:spacing w:line="255" w:lineRule="exact"/>
              <w:ind w:left="912" w:right="883"/>
              <w:jc w:val="center"/>
              <w:rPr>
                <w:rFonts w:hint="eastAsia" w:ascii="宋体" w:eastAsia="宋体"/>
                <w:sz w:val="20"/>
              </w:rPr>
            </w:pPr>
            <w:r>
              <w:rPr>
                <w:rFonts w:hint="eastAsia" w:ascii="宋体" w:eastAsia="宋体"/>
                <w:color w:val="231F20"/>
                <w:spacing w:val="-5"/>
                <w:sz w:val="20"/>
              </w:rPr>
              <w:t>定语</w:t>
            </w:r>
          </w:p>
        </w:tc>
        <w:tc>
          <w:tcPr>
            <w:tcW w:w="6520" w:type="dxa"/>
            <w:tcBorders>
              <w:bottom w:val="nil"/>
            </w:tcBorders>
            <w:shd w:val="clear" w:color="auto" w:fill="E0F2F3"/>
          </w:tcPr>
          <w:p w14:paraId="0FA0CC89">
            <w:pPr>
              <w:pStyle w:val="16"/>
              <w:spacing w:before="84" w:line="249" w:lineRule="auto"/>
              <w:ind w:left="113" w:right="54"/>
              <w:rPr>
                <w:sz w:val="21"/>
              </w:rPr>
            </w:pPr>
            <w:r>
              <w:rPr>
                <w:color w:val="231F20"/>
                <w:sz w:val="21"/>
              </w:rPr>
              <w:t>Before</w:t>
            </w:r>
            <w:r>
              <w:rPr>
                <w:color w:val="231F20"/>
                <w:spacing w:val="-15"/>
                <w:sz w:val="21"/>
              </w:rPr>
              <w:t xml:space="preserve"> </w:t>
            </w:r>
            <w:r>
              <w:rPr>
                <w:color w:val="231F20"/>
                <w:sz w:val="21"/>
              </w:rPr>
              <w:t>the</w:t>
            </w:r>
            <w:r>
              <w:rPr>
                <w:color w:val="231F20"/>
                <w:spacing w:val="-15"/>
                <w:sz w:val="21"/>
              </w:rPr>
              <w:t xml:space="preserve"> </w:t>
            </w:r>
            <w:r>
              <w:rPr>
                <w:color w:val="231F20"/>
                <w:sz w:val="21"/>
              </w:rPr>
              <w:t>show,</w:t>
            </w:r>
            <w:r>
              <w:rPr>
                <w:color w:val="231F20"/>
                <w:spacing w:val="-14"/>
                <w:sz w:val="21"/>
              </w:rPr>
              <w:t xml:space="preserve"> </w:t>
            </w:r>
            <w:r>
              <w:rPr>
                <w:color w:val="231F20"/>
                <w:sz w:val="21"/>
              </w:rPr>
              <w:t>hundreds</w:t>
            </w:r>
            <w:r>
              <w:rPr>
                <w:color w:val="231F20"/>
                <w:spacing w:val="-15"/>
                <w:sz w:val="21"/>
              </w:rPr>
              <w:t xml:space="preserve"> </w:t>
            </w:r>
            <w:r>
              <w:rPr>
                <w:color w:val="231F20"/>
                <w:sz w:val="21"/>
              </w:rPr>
              <w:t>of</w:t>
            </w:r>
            <w:r>
              <w:rPr>
                <w:color w:val="231F20"/>
                <w:spacing w:val="-14"/>
                <w:sz w:val="21"/>
              </w:rPr>
              <w:t xml:space="preserve"> </w:t>
            </w:r>
            <w:r>
              <w:rPr>
                <w:color w:val="231F20"/>
                <w:sz w:val="21"/>
              </w:rPr>
              <w:t>excited</w:t>
            </w:r>
            <w:r>
              <w:rPr>
                <w:color w:val="231F20"/>
                <w:spacing w:val="-15"/>
                <w:sz w:val="21"/>
              </w:rPr>
              <w:t xml:space="preserve"> </w:t>
            </w:r>
            <w:r>
              <w:rPr>
                <w:color w:val="231F20"/>
                <w:sz w:val="21"/>
              </w:rPr>
              <w:t>visitors</w:t>
            </w:r>
            <w:r>
              <w:rPr>
                <w:color w:val="231F20"/>
                <w:spacing w:val="-15"/>
                <w:sz w:val="21"/>
              </w:rPr>
              <w:t xml:space="preserve"> </w:t>
            </w:r>
            <w:r>
              <w:rPr>
                <w:color w:val="231F20"/>
                <w:sz w:val="21"/>
              </w:rPr>
              <w:t>waited</w:t>
            </w:r>
            <w:r>
              <w:rPr>
                <w:color w:val="231F20"/>
                <w:spacing w:val="-14"/>
                <w:sz w:val="21"/>
              </w:rPr>
              <w:t xml:space="preserve"> </w:t>
            </w:r>
            <w:r>
              <w:rPr>
                <w:color w:val="231F20"/>
                <w:sz w:val="21"/>
              </w:rPr>
              <w:t>in</w:t>
            </w:r>
            <w:r>
              <w:rPr>
                <w:color w:val="231F20"/>
                <w:spacing w:val="-15"/>
                <w:sz w:val="21"/>
              </w:rPr>
              <w:t xml:space="preserve"> </w:t>
            </w:r>
            <w:r>
              <w:rPr>
                <w:color w:val="231F20"/>
                <w:sz w:val="21"/>
              </w:rPr>
              <w:t>their</w:t>
            </w:r>
            <w:r>
              <w:rPr>
                <w:color w:val="231F20"/>
                <w:spacing w:val="-14"/>
                <w:sz w:val="21"/>
              </w:rPr>
              <w:t xml:space="preserve"> </w:t>
            </w:r>
            <w:r>
              <w:rPr>
                <w:color w:val="231F20"/>
                <w:sz w:val="21"/>
              </w:rPr>
              <w:t xml:space="preserve">seats </w:t>
            </w:r>
            <w:r>
              <w:rPr>
                <w:color w:val="231F20"/>
                <w:spacing w:val="-2"/>
                <w:sz w:val="21"/>
              </w:rPr>
              <w:t>eagerly.</w:t>
            </w:r>
          </w:p>
        </w:tc>
      </w:tr>
      <w:tr w14:paraId="3B344A9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71" w:hRule="atLeast"/>
        </w:trPr>
        <w:tc>
          <w:tcPr>
            <w:tcW w:w="2835" w:type="dxa"/>
            <w:tcBorders>
              <w:top w:val="nil"/>
              <w:left w:val="nil"/>
              <w:bottom w:val="nil"/>
            </w:tcBorders>
            <w:shd w:val="clear" w:color="auto" w:fill="E0F2F3"/>
          </w:tcPr>
          <w:p w14:paraId="1AD5D3ED">
            <w:pPr>
              <w:pStyle w:val="16"/>
              <w:rPr>
                <w:rFonts w:ascii="Tahoma"/>
                <w:sz w:val="18"/>
              </w:rPr>
            </w:pPr>
          </w:p>
          <w:p w14:paraId="17046B82">
            <w:pPr>
              <w:pStyle w:val="16"/>
              <w:spacing w:line="225" w:lineRule="auto"/>
              <w:ind w:left="123" w:right="71"/>
              <w:jc w:val="both"/>
              <w:rPr>
                <w:rFonts w:hint="eastAsia" w:ascii="宋体" w:eastAsia="宋体"/>
                <w:sz w:val="20"/>
              </w:rPr>
            </w:pPr>
            <w:r>
              <w:rPr>
                <w:rFonts w:hint="eastAsia" w:ascii="宋体" w:eastAsia="宋体"/>
                <w:color w:val="231F20"/>
                <w:spacing w:val="-2"/>
                <w:sz w:val="20"/>
              </w:rPr>
              <w:t>过去分词如果单用，一般放在</w:t>
            </w:r>
            <w:r>
              <w:rPr>
                <w:rFonts w:hint="eastAsia" w:ascii="宋体" w:eastAsia="宋体"/>
                <w:color w:val="231F20"/>
                <w:spacing w:val="12"/>
                <w:sz w:val="20"/>
              </w:rPr>
              <w:t>名词的前面；如果是分词短</w:t>
            </w:r>
            <w:r>
              <w:rPr>
                <w:rFonts w:hint="eastAsia" w:ascii="宋体" w:eastAsia="宋体"/>
                <w:color w:val="231F20"/>
                <w:spacing w:val="-2"/>
                <w:sz w:val="20"/>
              </w:rPr>
              <w:t>语，一般放在名词的后面。</w:t>
            </w:r>
          </w:p>
        </w:tc>
        <w:tc>
          <w:tcPr>
            <w:tcW w:w="6520" w:type="dxa"/>
            <w:tcBorders>
              <w:top w:val="nil"/>
              <w:bottom w:val="nil"/>
            </w:tcBorders>
            <w:shd w:val="clear" w:color="auto" w:fill="E0F2F3"/>
          </w:tcPr>
          <w:p w14:paraId="6AE0BF5E">
            <w:pPr>
              <w:pStyle w:val="16"/>
              <w:spacing w:before="31" w:line="249" w:lineRule="auto"/>
              <w:ind w:left="113" w:right="54"/>
              <w:rPr>
                <w:sz w:val="21"/>
              </w:rPr>
            </w:pPr>
            <w:r>
              <w:rPr>
                <w:color w:val="231F20"/>
                <w:sz w:val="21"/>
              </w:rPr>
              <w:t>The</w:t>
            </w:r>
            <w:r>
              <w:rPr>
                <w:color w:val="231F20"/>
                <w:spacing w:val="-4"/>
                <w:sz w:val="21"/>
              </w:rPr>
              <w:t xml:space="preserve"> </w:t>
            </w:r>
            <w:r>
              <w:rPr>
                <w:color w:val="231F20"/>
                <w:sz w:val="21"/>
              </w:rPr>
              <w:t>Normans</w:t>
            </w:r>
            <w:r>
              <w:rPr>
                <w:color w:val="231F20"/>
                <w:spacing w:val="-4"/>
                <w:sz w:val="21"/>
              </w:rPr>
              <w:t xml:space="preserve"> </w:t>
            </w:r>
            <w:r>
              <w:rPr>
                <w:color w:val="231F20"/>
                <w:sz w:val="21"/>
              </w:rPr>
              <w:t>ruled</w:t>
            </w:r>
            <w:r>
              <w:rPr>
                <w:color w:val="231F20"/>
                <w:spacing w:val="-4"/>
                <w:sz w:val="21"/>
              </w:rPr>
              <w:t xml:space="preserve"> </w:t>
            </w:r>
            <w:r>
              <w:rPr>
                <w:color w:val="231F20"/>
                <w:sz w:val="21"/>
              </w:rPr>
              <w:t>England</w:t>
            </w:r>
            <w:r>
              <w:rPr>
                <w:color w:val="231F20"/>
                <w:spacing w:val="-4"/>
                <w:sz w:val="21"/>
              </w:rPr>
              <w:t xml:space="preserve"> </w:t>
            </w:r>
            <w:r>
              <w:rPr>
                <w:color w:val="231F20"/>
                <w:sz w:val="21"/>
              </w:rPr>
              <w:t>after</w:t>
            </w:r>
            <w:r>
              <w:rPr>
                <w:color w:val="231F20"/>
                <w:spacing w:val="-4"/>
                <w:sz w:val="21"/>
              </w:rPr>
              <w:t xml:space="preserve"> </w:t>
            </w:r>
            <w:r>
              <w:rPr>
                <w:color w:val="231F20"/>
                <w:sz w:val="21"/>
              </w:rPr>
              <w:t>the</w:t>
            </w:r>
            <w:r>
              <w:rPr>
                <w:color w:val="231F20"/>
                <w:spacing w:val="-4"/>
                <w:sz w:val="21"/>
              </w:rPr>
              <w:t xml:space="preserve"> </w:t>
            </w:r>
            <w:r>
              <w:rPr>
                <w:color w:val="231F20"/>
                <w:sz w:val="21"/>
              </w:rPr>
              <w:t>well-known</w:t>
            </w:r>
            <w:r>
              <w:rPr>
                <w:color w:val="231F20"/>
                <w:spacing w:val="-4"/>
                <w:sz w:val="21"/>
              </w:rPr>
              <w:t xml:space="preserve"> </w:t>
            </w:r>
            <w:r>
              <w:rPr>
                <w:color w:val="231F20"/>
                <w:sz w:val="21"/>
              </w:rPr>
              <w:t>Battle</w:t>
            </w:r>
            <w:r>
              <w:rPr>
                <w:color w:val="231F20"/>
                <w:spacing w:val="-4"/>
                <w:sz w:val="21"/>
              </w:rPr>
              <w:t xml:space="preserve"> </w:t>
            </w:r>
            <w:r>
              <w:rPr>
                <w:color w:val="231F20"/>
                <w:sz w:val="21"/>
              </w:rPr>
              <w:t>of</w:t>
            </w:r>
            <w:r>
              <w:rPr>
                <w:color w:val="231F20"/>
                <w:spacing w:val="-5"/>
                <w:sz w:val="21"/>
              </w:rPr>
              <w:t xml:space="preserve"> </w:t>
            </w:r>
            <w:r>
              <w:rPr>
                <w:color w:val="231F20"/>
                <w:sz w:val="21"/>
              </w:rPr>
              <w:t>Hastings in the 11th century.</w:t>
            </w:r>
          </w:p>
          <w:p w14:paraId="1FEC73F6">
            <w:pPr>
              <w:pStyle w:val="16"/>
              <w:spacing w:before="115"/>
              <w:ind w:left="113"/>
              <w:rPr>
                <w:sz w:val="21"/>
              </w:rPr>
            </w:pPr>
            <w:r>
              <w:rPr>
                <w:color w:val="231F20"/>
                <w:spacing w:val="-4"/>
                <w:sz w:val="21"/>
              </w:rPr>
              <w:t>…</w:t>
            </w:r>
            <w:r>
              <w:rPr>
                <w:color w:val="231F20"/>
                <w:spacing w:val="-9"/>
                <w:sz w:val="21"/>
              </w:rPr>
              <w:t xml:space="preserve"> </w:t>
            </w:r>
            <w:r>
              <w:rPr>
                <w:color w:val="231F20"/>
                <w:spacing w:val="-4"/>
                <w:sz w:val="21"/>
              </w:rPr>
              <w:t>and</w:t>
            </w:r>
            <w:r>
              <w:rPr>
                <w:color w:val="231F20"/>
                <w:spacing w:val="-8"/>
                <w:sz w:val="21"/>
              </w:rPr>
              <w:t xml:space="preserve"> </w:t>
            </w:r>
            <w:r>
              <w:rPr>
                <w:color w:val="231F20"/>
                <w:spacing w:val="-4"/>
                <w:sz w:val="21"/>
              </w:rPr>
              <w:t>the</w:t>
            </w:r>
            <w:r>
              <w:rPr>
                <w:color w:val="231F20"/>
                <w:spacing w:val="-8"/>
                <w:sz w:val="21"/>
              </w:rPr>
              <w:t xml:space="preserve"> </w:t>
            </w:r>
            <w:r>
              <w:rPr>
                <w:color w:val="231F20"/>
                <w:spacing w:val="-4"/>
                <w:sz w:val="21"/>
              </w:rPr>
              <w:t>oldest</w:t>
            </w:r>
            <w:r>
              <w:rPr>
                <w:color w:val="231F20"/>
                <w:spacing w:val="-8"/>
                <w:sz w:val="21"/>
              </w:rPr>
              <w:t xml:space="preserve"> </w:t>
            </w:r>
            <w:r>
              <w:rPr>
                <w:color w:val="231F20"/>
                <w:spacing w:val="-4"/>
                <w:sz w:val="21"/>
              </w:rPr>
              <w:t>castle</w:t>
            </w:r>
            <w:r>
              <w:rPr>
                <w:color w:val="231F20"/>
                <w:spacing w:val="-8"/>
                <w:sz w:val="21"/>
              </w:rPr>
              <w:t xml:space="preserve"> </w:t>
            </w:r>
            <w:r>
              <w:rPr>
                <w:color w:val="231F20"/>
                <w:spacing w:val="-4"/>
                <w:sz w:val="21"/>
              </w:rPr>
              <w:t>built</w:t>
            </w:r>
            <w:r>
              <w:rPr>
                <w:color w:val="231F20"/>
                <w:spacing w:val="-8"/>
                <w:sz w:val="21"/>
              </w:rPr>
              <w:t xml:space="preserve"> </w:t>
            </w:r>
            <w:r>
              <w:rPr>
                <w:color w:val="231F20"/>
                <w:spacing w:val="-4"/>
                <w:sz w:val="21"/>
              </w:rPr>
              <w:t>by</w:t>
            </w:r>
            <w:r>
              <w:rPr>
                <w:color w:val="231F20"/>
                <w:spacing w:val="-8"/>
                <w:sz w:val="21"/>
              </w:rPr>
              <w:t xml:space="preserve"> </w:t>
            </w:r>
            <w:r>
              <w:rPr>
                <w:color w:val="231F20"/>
                <w:spacing w:val="-4"/>
                <w:sz w:val="21"/>
              </w:rPr>
              <w:t>the</w:t>
            </w:r>
            <w:r>
              <w:rPr>
                <w:color w:val="231F20"/>
                <w:spacing w:val="-9"/>
                <w:sz w:val="21"/>
              </w:rPr>
              <w:t xml:space="preserve"> </w:t>
            </w:r>
            <w:r>
              <w:rPr>
                <w:color w:val="231F20"/>
                <w:spacing w:val="-4"/>
                <w:sz w:val="21"/>
              </w:rPr>
              <w:t>Norman</w:t>
            </w:r>
            <w:r>
              <w:rPr>
                <w:color w:val="231F20"/>
                <w:spacing w:val="-8"/>
                <w:sz w:val="21"/>
              </w:rPr>
              <w:t xml:space="preserve"> </w:t>
            </w:r>
            <w:r>
              <w:rPr>
                <w:color w:val="231F20"/>
                <w:spacing w:val="-4"/>
                <w:sz w:val="21"/>
              </w:rPr>
              <w:t>rulers</w:t>
            </w:r>
            <w:r>
              <w:rPr>
                <w:color w:val="231F20"/>
                <w:spacing w:val="-8"/>
                <w:sz w:val="21"/>
              </w:rPr>
              <w:t xml:space="preserve"> </w:t>
            </w:r>
            <w:r>
              <w:rPr>
                <w:color w:val="231F20"/>
                <w:spacing w:val="-4"/>
                <w:sz w:val="21"/>
              </w:rPr>
              <w:t>in</w:t>
            </w:r>
            <w:r>
              <w:rPr>
                <w:color w:val="231F20"/>
                <w:spacing w:val="-8"/>
                <w:sz w:val="21"/>
              </w:rPr>
              <w:t xml:space="preserve"> </w:t>
            </w:r>
            <w:r>
              <w:rPr>
                <w:color w:val="231F20"/>
                <w:spacing w:val="-4"/>
                <w:sz w:val="21"/>
              </w:rPr>
              <w:t>Windsor</w:t>
            </w:r>
            <w:r>
              <w:rPr>
                <w:color w:val="231F20"/>
                <w:spacing w:val="-8"/>
                <w:sz w:val="21"/>
              </w:rPr>
              <w:t xml:space="preserve"> </w:t>
            </w:r>
            <w:r>
              <w:rPr>
                <w:color w:val="231F20"/>
                <w:spacing w:val="-4"/>
                <w:sz w:val="21"/>
              </w:rPr>
              <w:t>nearby.</w:t>
            </w:r>
          </w:p>
        </w:tc>
      </w:tr>
      <w:tr w14:paraId="31E9BF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89" w:hRule="atLeast"/>
        </w:trPr>
        <w:tc>
          <w:tcPr>
            <w:tcW w:w="2835" w:type="dxa"/>
            <w:tcBorders>
              <w:top w:val="nil"/>
              <w:left w:val="nil"/>
            </w:tcBorders>
            <w:shd w:val="clear" w:color="auto" w:fill="E0F2F3"/>
          </w:tcPr>
          <w:p w14:paraId="64362940">
            <w:pPr>
              <w:pStyle w:val="16"/>
              <w:rPr>
                <w:rFonts w:ascii="Times New Roman"/>
                <w:sz w:val="20"/>
              </w:rPr>
            </w:pPr>
          </w:p>
        </w:tc>
        <w:tc>
          <w:tcPr>
            <w:tcW w:w="6520" w:type="dxa"/>
            <w:tcBorders>
              <w:top w:val="nil"/>
            </w:tcBorders>
            <w:shd w:val="clear" w:color="auto" w:fill="E0F2F3"/>
          </w:tcPr>
          <w:p w14:paraId="33A89A79">
            <w:pPr>
              <w:pStyle w:val="16"/>
              <w:spacing w:before="42"/>
              <w:ind w:left="113"/>
              <w:rPr>
                <w:sz w:val="21"/>
              </w:rPr>
            </w:pPr>
            <w:r>
              <w:rPr>
                <w:color w:val="231F20"/>
                <w:sz w:val="21"/>
              </w:rPr>
              <w:t>Come</w:t>
            </w:r>
            <w:r>
              <w:rPr>
                <w:color w:val="231F20"/>
                <w:spacing w:val="-10"/>
                <w:sz w:val="21"/>
              </w:rPr>
              <w:t xml:space="preserve"> </w:t>
            </w:r>
            <w:r>
              <w:rPr>
                <w:color w:val="231F20"/>
                <w:sz w:val="21"/>
              </w:rPr>
              <w:t>and</w:t>
            </w:r>
            <w:r>
              <w:rPr>
                <w:color w:val="231F20"/>
                <w:spacing w:val="-9"/>
                <w:sz w:val="21"/>
              </w:rPr>
              <w:t xml:space="preserve"> </w:t>
            </w:r>
            <w:r>
              <w:rPr>
                <w:color w:val="231F20"/>
                <w:sz w:val="21"/>
              </w:rPr>
              <w:t>read</w:t>
            </w:r>
            <w:r>
              <w:rPr>
                <w:color w:val="231F20"/>
                <w:spacing w:val="-10"/>
                <w:sz w:val="21"/>
              </w:rPr>
              <w:t xml:space="preserve"> </w:t>
            </w:r>
            <w:r>
              <w:rPr>
                <w:color w:val="231F20"/>
                <w:sz w:val="21"/>
              </w:rPr>
              <w:t>the</w:t>
            </w:r>
            <w:r>
              <w:rPr>
                <w:color w:val="231F20"/>
                <w:spacing w:val="-9"/>
                <w:sz w:val="21"/>
              </w:rPr>
              <w:t xml:space="preserve"> </w:t>
            </w:r>
            <w:r>
              <w:rPr>
                <w:color w:val="231F20"/>
                <w:sz w:val="21"/>
              </w:rPr>
              <w:t>poem</w:t>
            </w:r>
            <w:r>
              <w:rPr>
                <w:color w:val="231F20"/>
                <w:spacing w:val="-9"/>
                <w:sz w:val="21"/>
              </w:rPr>
              <w:t xml:space="preserve"> </w:t>
            </w:r>
            <w:r>
              <w:rPr>
                <w:color w:val="231F20"/>
                <w:sz w:val="21"/>
              </w:rPr>
              <w:t>written</w:t>
            </w:r>
            <w:r>
              <w:rPr>
                <w:color w:val="231F20"/>
                <w:spacing w:val="-10"/>
                <w:sz w:val="21"/>
              </w:rPr>
              <w:t xml:space="preserve"> </w:t>
            </w:r>
            <w:r>
              <w:rPr>
                <w:color w:val="231F20"/>
                <w:sz w:val="21"/>
              </w:rPr>
              <w:t>by</w:t>
            </w:r>
            <w:r>
              <w:rPr>
                <w:color w:val="231F20"/>
                <w:spacing w:val="-9"/>
                <w:sz w:val="21"/>
              </w:rPr>
              <w:t xml:space="preserve"> </w:t>
            </w:r>
            <w:r>
              <w:rPr>
                <w:color w:val="231F20"/>
                <w:sz w:val="21"/>
              </w:rPr>
              <w:t>an</w:t>
            </w:r>
            <w:r>
              <w:rPr>
                <w:color w:val="231F20"/>
                <w:spacing w:val="-10"/>
                <w:sz w:val="21"/>
              </w:rPr>
              <w:t xml:space="preserve"> </w:t>
            </w:r>
            <w:r>
              <w:rPr>
                <w:color w:val="231F20"/>
                <w:sz w:val="21"/>
              </w:rPr>
              <w:t>eight-year-old</w:t>
            </w:r>
            <w:r>
              <w:rPr>
                <w:color w:val="231F20"/>
                <w:spacing w:val="-9"/>
                <w:sz w:val="21"/>
              </w:rPr>
              <w:t xml:space="preserve"> </w:t>
            </w:r>
            <w:r>
              <w:rPr>
                <w:color w:val="231F20"/>
                <w:spacing w:val="-4"/>
                <w:sz w:val="21"/>
              </w:rPr>
              <w:t>boy!</w:t>
            </w:r>
          </w:p>
        </w:tc>
      </w:tr>
      <w:tr w14:paraId="6429111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41" w:hRule="atLeast"/>
        </w:trPr>
        <w:tc>
          <w:tcPr>
            <w:tcW w:w="2835" w:type="dxa"/>
            <w:tcBorders>
              <w:left w:val="nil"/>
            </w:tcBorders>
            <w:shd w:val="clear" w:color="auto" w:fill="E0F2F3"/>
          </w:tcPr>
          <w:p w14:paraId="6DDD1F4E">
            <w:pPr>
              <w:pStyle w:val="16"/>
              <w:rPr>
                <w:rFonts w:ascii="Tahoma"/>
                <w:sz w:val="22"/>
              </w:rPr>
            </w:pPr>
          </w:p>
          <w:p w14:paraId="4AA8EB50">
            <w:pPr>
              <w:pStyle w:val="16"/>
              <w:spacing w:before="10"/>
              <w:rPr>
                <w:rFonts w:ascii="Tahoma"/>
                <w:sz w:val="17"/>
              </w:rPr>
            </w:pPr>
          </w:p>
          <w:p w14:paraId="7A7058A8">
            <w:pPr>
              <w:pStyle w:val="16"/>
              <w:ind w:left="912" w:right="883"/>
              <w:jc w:val="center"/>
              <w:rPr>
                <w:rFonts w:hint="eastAsia" w:ascii="宋体" w:eastAsia="宋体"/>
                <w:sz w:val="20"/>
              </w:rPr>
            </w:pPr>
            <w:r>
              <w:rPr>
                <w:rFonts w:hint="eastAsia" w:ascii="宋体" w:eastAsia="宋体"/>
                <w:color w:val="231F20"/>
                <w:spacing w:val="-2"/>
                <w:sz w:val="20"/>
              </w:rPr>
              <w:t>宾语补足语</w:t>
            </w:r>
          </w:p>
        </w:tc>
        <w:tc>
          <w:tcPr>
            <w:tcW w:w="6520" w:type="dxa"/>
            <w:shd w:val="clear" w:color="auto" w:fill="E0F2F3"/>
          </w:tcPr>
          <w:p w14:paraId="3BE2F0CA">
            <w:pPr>
              <w:pStyle w:val="16"/>
              <w:spacing w:before="111"/>
              <w:ind w:left="113"/>
              <w:rPr>
                <w:rFonts w:ascii="Tahoma"/>
                <w:sz w:val="21"/>
              </w:rPr>
            </w:pPr>
            <w:r>
              <w:rPr>
                <w:color w:val="231F20"/>
                <w:sz w:val="21"/>
              </w:rPr>
              <w:t>I</w:t>
            </w:r>
            <w:r>
              <w:rPr>
                <w:color w:val="231F20"/>
                <w:spacing w:val="-8"/>
                <w:sz w:val="21"/>
              </w:rPr>
              <w:t xml:space="preserve"> </w:t>
            </w:r>
            <w:r>
              <w:rPr>
                <w:color w:val="231F20"/>
                <w:sz w:val="21"/>
              </w:rPr>
              <w:t>felt</w:t>
            </w:r>
            <w:r>
              <w:rPr>
                <w:color w:val="231F20"/>
                <w:spacing w:val="-8"/>
                <w:sz w:val="21"/>
              </w:rPr>
              <w:t xml:space="preserve"> </w:t>
            </w:r>
            <w:r>
              <w:rPr>
                <w:color w:val="231F20"/>
                <w:sz w:val="21"/>
              </w:rPr>
              <w:t>myself</w:t>
            </w:r>
            <w:r>
              <w:rPr>
                <w:color w:val="231F20"/>
                <w:spacing w:val="-8"/>
                <w:sz w:val="21"/>
              </w:rPr>
              <w:t xml:space="preserve"> </w:t>
            </w:r>
            <w:r>
              <w:rPr>
                <w:color w:val="231F20"/>
                <w:sz w:val="21"/>
              </w:rPr>
              <w:t>often</w:t>
            </w:r>
            <w:r>
              <w:rPr>
                <w:color w:val="231F20"/>
                <w:spacing w:val="-8"/>
                <w:sz w:val="21"/>
              </w:rPr>
              <w:t xml:space="preserve"> </w:t>
            </w:r>
            <w:r>
              <w:rPr>
                <w:color w:val="231F20"/>
                <w:sz w:val="21"/>
              </w:rPr>
              <w:t>confused</w:t>
            </w:r>
            <w:r>
              <w:rPr>
                <w:color w:val="231F20"/>
                <w:spacing w:val="-8"/>
                <w:sz w:val="21"/>
              </w:rPr>
              <w:t xml:space="preserve"> </w:t>
            </w:r>
            <w:r>
              <w:rPr>
                <w:rFonts w:ascii="Tahoma"/>
                <w:color w:val="231F20"/>
                <w:sz w:val="21"/>
              </w:rPr>
              <w:t>at</w:t>
            </w:r>
            <w:r>
              <w:rPr>
                <w:rFonts w:ascii="Tahoma"/>
                <w:color w:val="231F20"/>
                <w:spacing w:val="-16"/>
                <w:sz w:val="21"/>
              </w:rPr>
              <w:t xml:space="preserve"> </w:t>
            </w:r>
            <w:r>
              <w:rPr>
                <w:rFonts w:ascii="Tahoma"/>
                <w:color w:val="231F20"/>
                <w:spacing w:val="-2"/>
                <w:sz w:val="21"/>
              </w:rPr>
              <w:t>first.</w:t>
            </w:r>
          </w:p>
          <w:p w14:paraId="44CF1329">
            <w:pPr>
              <w:pStyle w:val="16"/>
              <w:spacing w:before="124"/>
              <w:ind w:left="113"/>
              <w:rPr>
                <w:sz w:val="21"/>
              </w:rPr>
            </w:pPr>
            <w:r>
              <w:rPr>
                <w:color w:val="231F20"/>
                <w:sz w:val="21"/>
              </w:rPr>
              <w:t>She</w:t>
            </w:r>
            <w:r>
              <w:rPr>
                <w:color w:val="231F20"/>
                <w:spacing w:val="-14"/>
                <w:sz w:val="21"/>
              </w:rPr>
              <w:t xml:space="preserve"> </w:t>
            </w:r>
            <w:r>
              <w:rPr>
                <w:color w:val="231F20"/>
                <w:sz w:val="21"/>
              </w:rPr>
              <w:t>had</w:t>
            </w:r>
            <w:r>
              <w:rPr>
                <w:color w:val="231F20"/>
                <w:spacing w:val="-13"/>
                <w:sz w:val="21"/>
              </w:rPr>
              <w:t xml:space="preserve"> </w:t>
            </w:r>
            <w:r>
              <w:rPr>
                <w:color w:val="231F20"/>
                <w:sz w:val="21"/>
              </w:rPr>
              <w:t>her</w:t>
            </w:r>
            <w:r>
              <w:rPr>
                <w:color w:val="231F20"/>
                <w:spacing w:val="-13"/>
                <w:sz w:val="21"/>
              </w:rPr>
              <w:t xml:space="preserve"> </w:t>
            </w:r>
            <w:r>
              <w:rPr>
                <w:color w:val="231F20"/>
                <w:sz w:val="21"/>
              </w:rPr>
              <w:t>painting</w:t>
            </w:r>
            <w:r>
              <w:rPr>
                <w:color w:val="231F20"/>
                <w:spacing w:val="-13"/>
                <w:sz w:val="21"/>
              </w:rPr>
              <w:t xml:space="preserve"> </w:t>
            </w:r>
            <w:r>
              <w:rPr>
                <w:color w:val="231F20"/>
                <w:sz w:val="21"/>
              </w:rPr>
              <w:t>boxed</w:t>
            </w:r>
            <w:r>
              <w:rPr>
                <w:color w:val="231F20"/>
                <w:spacing w:val="-13"/>
                <w:sz w:val="21"/>
              </w:rPr>
              <w:t xml:space="preserve"> </w:t>
            </w:r>
            <w:r>
              <w:rPr>
                <w:color w:val="231F20"/>
                <w:sz w:val="21"/>
              </w:rPr>
              <w:t>so</w:t>
            </w:r>
            <w:r>
              <w:rPr>
                <w:color w:val="231F20"/>
                <w:spacing w:val="-13"/>
                <w:sz w:val="21"/>
              </w:rPr>
              <w:t xml:space="preserve"> </w:t>
            </w:r>
            <w:r>
              <w:rPr>
                <w:color w:val="231F20"/>
                <w:sz w:val="21"/>
              </w:rPr>
              <w:t>it</w:t>
            </w:r>
            <w:r>
              <w:rPr>
                <w:color w:val="231F20"/>
                <w:spacing w:val="-13"/>
                <w:sz w:val="21"/>
              </w:rPr>
              <w:t xml:space="preserve"> </w:t>
            </w:r>
            <w:r>
              <w:rPr>
                <w:color w:val="231F20"/>
                <w:sz w:val="21"/>
              </w:rPr>
              <w:t>was</w:t>
            </w:r>
            <w:r>
              <w:rPr>
                <w:color w:val="231F20"/>
                <w:spacing w:val="-13"/>
                <w:sz w:val="21"/>
              </w:rPr>
              <w:t xml:space="preserve"> </w:t>
            </w:r>
            <w:r>
              <w:rPr>
                <w:color w:val="231F20"/>
                <w:sz w:val="21"/>
              </w:rPr>
              <w:t>delivered</w:t>
            </w:r>
            <w:r>
              <w:rPr>
                <w:color w:val="231F20"/>
                <w:spacing w:val="-14"/>
                <w:sz w:val="21"/>
              </w:rPr>
              <w:t xml:space="preserve"> </w:t>
            </w:r>
            <w:r>
              <w:rPr>
                <w:color w:val="231F20"/>
                <w:spacing w:val="-2"/>
                <w:sz w:val="21"/>
              </w:rPr>
              <w:t>safely.</w:t>
            </w:r>
          </w:p>
          <w:p w14:paraId="49F26877">
            <w:pPr>
              <w:pStyle w:val="16"/>
              <w:spacing w:before="124"/>
              <w:ind w:left="113"/>
              <w:rPr>
                <w:sz w:val="21"/>
              </w:rPr>
            </w:pPr>
            <w:r>
              <w:rPr>
                <w:color w:val="231F20"/>
                <w:sz w:val="21"/>
              </w:rPr>
              <w:t>We</w:t>
            </w:r>
            <w:r>
              <w:rPr>
                <w:color w:val="231F20"/>
                <w:spacing w:val="-13"/>
                <w:sz w:val="21"/>
              </w:rPr>
              <w:t xml:space="preserve"> </w:t>
            </w:r>
            <w:r>
              <w:rPr>
                <w:color w:val="231F20"/>
                <w:sz w:val="21"/>
              </w:rPr>
              <w:t>found</w:t>
            </w:r>
            <w:r>
              <w:rPr>
                <w:color w:val="231F20"/>
                <w:spacing w:val="-13"/>
                <w:sz w:val="21"/>
              </w:rPr>
              <w:t xml:space="preserve"> </w:t>
            </w:r>
            <w:r>
              <w:rPr>
                <w:color w:val="231F20"/>
                <w:sz w:val="21"/>
              </w:rPr>
              <w:t>ourselves</w:t>
            </w:r>
            <w:r>
              <w:rPr>
                <w:color w:val="231F20"/>
                <w:spacing w:val="-12"/>
                <w:sz w:val="21"/>
              </w:rPr>
              <w:t xml:space="preserve"> </w:t>
            </w:r>
            <w:r>
              <w:rPr>
                <w:color w:val="231F20"/>
                <w:sz w:val="21"/>
              </w:rPr>
              <w:t>shocked</w:t>
            </w:r>
            <w:r>
              <w:rPr>
                <w:color w:val="231F20"/>
                <w:spacing w:val="-13"/>
                <w:sz w:val="21"/>
              </w:rPr>
              <w:t xml:space="preserve"> </w:t>
            </w:r>
            <w:r>
              <w:rPr>
                <w:color w:val="231F20"/>
                <w:sz w:val="21"/>
              </w:rPr>
              <w:t>by</w:t>
            </w:r>
            <w:r>
              <w:rPr>
                <w:color w:val="231F20"/>
                <w:spacing w:val="-12"/>
                <w:sz w:val="21"/>
              </w:rPr>
              <w:t xml:space="preserve"> </w:t>
            </w:r>
            <w:r>
              <w:rPr>
                <w:color w:val="231F20"/>
                <w:sz w:val="21"/>
              </w:rPr>
              <w:t>the</w:t>
            </w:r>
            <w:r>
              <w:rPr>
                <w:color w:val="231F20"/>
                <w:spacing w:val="-13"/>
                <w:sz w:val="21"/>
              </w:rPr>
              <w:t xml:space="preserve"> </w:t>
            </w:r>
            <w:r>
              <w:rPr>
                <w:color w:val="231F20"/>
                <w:sz w:val="21"/>
              </w:rPr>
              <w:t>large</w:t>
            </w:r>
            <w:r>
              <w:rPr>
                <w:color w:val="231F20"/>
                <w:spacing w:val="-13"/>
                <w:sz w:val="21"/>
              </w:rPr>
              <w:t xml:space="preserve"> </w:t>
            </w:r>
            <w:r>
              <w:rPr>
                <w:color w:val="231F20"/>
                <w:sz w:val="21"/>
              </w:rPr>
              <w:t>number</w:t>
            </w:r>
            <w:r>
              <w:rPr>
                <w:color w:val="231F20"/>
                <w:spacing w:val="-12"/>
                <w:sz w:val="21"/>
              </w:rPr>
              <w:t xml:space="preserve"> </w:t>
            </w:r>
            <w:r>
              <w:rPr>
                <w:color w:val="231F20"/>
                <w:sz w:val="21"/>
              </w:rPr>
              <w:t>of</w:t>
            </w:r>
            <w:r>
              <w:rPr>
                <w:color w:val="231F20"/>
                <w:spacing w:val="-13"/>
                <w:sz w:val="21"/>
              </w:rPr>
              <w:t xml:space="preserve"> </w:t>
            </w:r>
            <w:r>
              <w:rPr>
                <w:color w:val="231F20"/>
                <w:spacing w:val="-2"/>
                <w:sz w:val="21"/>
              </w:rPr>
              <w:t>visitors.</w:t>
            </w:r>
          </w:p>
        </w:tc>
      </w:tr>
      <w:tr w14:paraId="1C26B8B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41" w:hRule="atLeast"/>
        </w:trPr>
        <w:tc>
          <w:tcPr>
            <w:tcW w:w="2835" w:type="dxa"/>
            <w:tcBorders>
              <w:left w:val="nil"/>
            </w:tcBorders>
            <w:shd w:val="clear" w:color="auto" w:fill="E0F2F3"/>
          </w:tcPr>
          <w:p w14:paraId="5C8213D8">
            <w:pPr>
              <w:pStyle w:val="16"/>
              <w:rPr>
                <w:rFonts w:ascii="Tahoma"/>
                <w:sz w:val="22"/>
              </w:rPr>
            </w:pPr>
          </w:p>
          <w:p w14:paraId="13397E4E">
            <w:pPr>
              <w:pStyle w:val="16"/>
              <w:spacing w:before="10"/>
              <w:rPr>
                <w:rFonts w:ascii="Tahoma"/>
                <w:sz w:val="17"/>
              </w:rPr>
            </w:pPr>
          </w:p>
          <w:p w14:paraId="0D88E475">
            <w:pPr>
              <w:pStyle w:val="16"/>
              <w:ind w:left="912" w:right="883"/>
              <w:jc w:val="center"/>
              <w:rPr>
                <w:rFonts w:hint="eastAsia" w:ascii="宋体" w:eastAsia="宋体"/>
                <w:sz w:val="20"/>
              </w:rPr>
            </w:pPr>
            <w:r>
              <w:rPr>
                <w:rFonts w:hint="eastAsia" w:ascii="宋体" w:eastAsia="宋体"/>
                <w:color w:val="231F20"/>
                <w:spacing w:val="-5"/>
                <w:sz w:val="20"/>
              </w:rPr>
              <w:t>表语</w:t>
            </w:r>
          </w:p>
        </w:tc>
        <w:tc>
          <w:tcPr>
            <w:tcW w:w="6520" w:type="dxa"/>
            <w:shd w:val="clear" w:color="auto" w:fill="E0F2F3"/>
          </w:tcPr>
          <w:p w14:paraId="400D4DF7">
            <w:pPr>
              <w:pStyle w:val="16"/>
              <w:spacing w:before="181" w:line="249" w:lineRule="auto"/>
              <w:ind w:left="113" w:right="54"/>
              <w:rPr>
                <w:sz w:val="21"/>
              </w:rPr>
            </w:pPr>
            <w:r>
              <w:rPr>
                <w:color w:val="231F20"/>
                <w:spacing w:val="-2"/>
                <w:sz w:val="21"/>
              </w:rPr>
              <w:t>The</w:t>
            </w:r>
            <w:r>
              <w:rPr>
                <w:color w:val="231F20"/>
                <w:spacing w:val="-11"/>
                <w:sz w:val="21"/>
              </w:rPr>
              <w:t xml:space="preserve"> </w:t>
            </w:r>
            <w:r>
              <w:rPr>
                <w:color w:val="231F20"/>
                <w:spacing w:val="-2"/>
                <w:sz w:val="21"/>
              </w:rPr>
              <w:t>audience</w:t>
            </w:r>
            <w:r>
              <w:rPr>
                <w:color w:val="231F20"/>
                <w:spacing w:val="-11"/>
                <w:sz w:val="21"/>
              </w:rPr>
              <w:t xml:space="preserve"> </w:t>
            </w:r>
            <w:r>
              <w:rPr>
                <w:color w:val="231F20"/>
                <w:spacing w:val="-2"/>
                <w:sz w:val="21"/>
              </w:rPr>
              <w:t>were</w:t>
            </w:r>
            <w:r>
              <w:rPr>
                <w:color w:val="231F20"/>
                <w:spacing w:val="-11"/>
                <w:sz w:val="21"/>
              </w:rPr>
              <w:t xml:space="preserve"> </w:t>
            </w:r>
            <w:r>
              <w:rPr>
                <w:color w:val="231F20"/>
                <w:spacing w:val="-2"/>
                <w:sz w:val="21"/>
              </w:rPr>
              <w:t>amazed</w:t>
            </w:r>
            <w:r>
              <w:rPr>
                <w:color w:val="231F20"/>
                <w:spacing w:val="-11"/>
                <w:sz w:val="21"/>
              </w:rPr>
              <w:t xml:space="preserve"> </w:t>
            </w:r>
            <w:r>
              <w:rPr>
                <w:color w:val="231F20"/>
                <w:spacing w:val="-2"/>
                <w:sz w:val="21"/>
              </w:rPr>
              <w:t>by</w:t>
            </w:r>
            <w:r>
              <w:rPr>
                <w:color w:val="231F20"/>
                <w:spacing w:val="-11"/>
                <w:sz w:val="21"/>
              </w:rPr>
              <w:t xml:space="preserve"> </w:t>
            </w:r>
            <w:r>
              <w:rPr>
                <w:color w:val="231F20"/>
                <w:spacing w:val="-2"/>
                <w:sz w:val="21"/>
              </w:rPr>
              <w:t>the</w:t>
            </w:r>
            <w:r>
              <w:rPr>
                <w:color w:val="231F20"/>
                <w:spacing w:val="-11"/>
                <w:sz w:val="21"/>
              </w:rPr>
              <w:t xml:space="preserve"> </w:t>
            </w:r>
            <w:r>
              <w:rPr>
                <w:color w:val="231F20"/>
                <w:spacing w:val="-2"/>
                <w:sz w:val="21"/>
              </w:rPr>
              <w:t>beautiful</w:t>
            </w:r>
            <w:r>
              <w:rPr>
                <w:color w:val="231F20"/>
                <w:spacing w:val="-11"/>
                <w:sz w:val="21"/>
              </w:rPr>
              <w:t xml:space="preserve"> </w:t>
            </w:r>
            <w:r>
              <w:rPr>
                <w:color w:val="231F20"/>
                <w:spacing w:val="-2"/>
                <w:sz w:val="21"/>
              </w:rPr>
              <w:t>music</w:t>
            </w:r>
            <w:r>
              <w:rPr>
                <w:color w:val="231F20"/>
                <w:spacing w:val="-11"/>
                <w:sz w:val="21"/>
              </w:rPr>
              <w:t xml:space="preserve"> </w:t>
            </w:r>
            <w:r>
              <w:rPr>
                <w:color w:val="231F20"/>
                <w:spacing w:val="-2"/>
                <w:sz w:val="21"/>
              </w:rPr>
              <w:t>the</w:t>
            </w:r>
            <w:r>
              <w:rPr>
                <w:color w:val="231F20"/>
                <w:spacing w:val="-11"/>
                <w:sz w:val="21"/>
              </w:rPr>
              <w:t xml:space="preserve"> </w:t>
            </w:r>
            <w:r>
              <w:rPr>
                <w:color w:val="231F20"/>
                <w:spacing w:val="-2"/>
                <w:sz w:val="21"/>
              </w:rPr>
              <w:t xml:space="preserve">six-year-old </w:t>
            </w:r>
            <w:r>
              <w:rPr>
                <w:color w:val="231F20"/>
                <w:sz w:val="21"/>
              </w:rPr>
              <w:t>pianist played.</w:t>
            </w:r>
          </w:p>
          <w:p w14:paraId="0F2024C4">
            <w:pPr>
              <w:pStyle w:val="16"/>
              <w:spacing w:before="115"/>
              <w:ind w:left="113"/>
              <w:rPr>
                <w:sz w:val="21"/>
              </w:rPr>
            </w:pPr>
            <w:r>
              <w:rPr>
                <w:color w:val="231F20"/>
                <w:sz w:val="21"/>
              </w:rPr>
              <w:t>My</w:t>
            </w:r>
            <w:r>
              <w:rPr>
                <w:color w:val="231F20"/>
                <w:spacing w:val="-7"/>
                <w:sz w:val="21"/>
              </w:rPr>
              <w:t xml:space="preserve"> </w:t>
            </w:r>
            <w:r>
              <w:rPr>
                <w:color w:val="231F20"/>
                <w:sz w:val="21"/>
              </w:rPr>
              <w:t>cousin</w:t>
            </w:r>
            <w:r>
              <w:rPr>
                <w:color w:val="231F20"/>
                <w:spacing w:val="-6"/>
                <w:sz w:val="21"/>
              </w:rPr>
              <w:t xml:space="preserve"> </w:t>
            </w:r>
            <w:r>
              <w:rPr>
                <w:color w:val="231F20"/>
                <w:sz w:val="21"/>
              </w:rPr>
              <w:t>is</w:t>
            </w:r>
            <w:r>
              <w:rPr>
                <w:color w:val="231F20"/>
                <w:spacing w:val="-6"/>
                <w:sz w:val="21"/>
              </w:rPr>
              <w:t xml:space="preserve"> </w:t>
            </w:r>
            <w:r>
              <w:rPr>
                <w:color w:val="231F20"/>
                <w:sz w:val="21"/>
              </w:rPr>
              <w:t>very</w:t>
            </w:r>
            <w:r>
              <w:rPr>
                <w:color w:val="231F20"/>
                <w:spacing w:val="-6"/>
                <w:sz w:val="21"/>
              </w:rPr>
              <w:t xml:space="preserve"> </w:t>
            </w:r>
            <w:r>
              <w:rPr>
                <w:color w:val="231F20"/>
                <w:sz w:val="21"/>
              </w:rPr>
              <w:t>interested</w:t>
            </w:r>
            <w:r>
              <w:rPr>
                <w:color w:val="231F20"/>
                <w:spacing w:val="-7"/>
                <w:sz w:val="21"/>
              </w:rPr>
              <w:t xml:space="preserve"> </w:t>
            </w:r>
            <w:r>
              <w:rPr>
                <w:color w:val="231F20"/>
                <w:sz w:val="21"/>
              </w:rPr>
              <w:t>in</w:t>
            </w:r>
            <w:r>
              <w:rPr>
                <w:color w:val="231F20"/>
                <w:spacing w:val="-6"/>
                <w:sz w:val="21"/>
              </w:rPr>
              <w:t xml:space="preserve"> </w:t>
            </w:r>
            <w:r>
              <w:rPr>
                <w:color w:val="231F20"/>
                <w:spacing w:val="-2"/>
                <w:sz w:val="21"/>
              </w:rPr>
              <w:t>painting.</w:t>
            </w:r>
          </w:p>
        </w:tc>
      </w:tr>
      <w:tr w14:paraId="607C80B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087" w:hRule="atLeast"/>
        </w:trPr>
        <w:tc>
          <w:tcPr>
            <w:tcW w:w="2835" w:type="dxa"/>
            <w:tcBorders>
              <w:left w:val="nil"/>
              <w:bottom w:val="nil"/>
            </w:tcBorders>
            <w:shd w:val="clear" w:color="auto" w:fill="E0F2F3"/>
          </w:tcPr>
          <w:p w14:paraId="29CDFF33">
            <w:pPr>
              <w:pStyle w:val="16"/>
              <w:rPr>
                <w:rFonts w:ascii="Tahoma"/>
                <w:sz w:val="22"/>
              </w:rPr>
            </w:pPr>
          </w:p>
          <w:p w14:paraId="035AA508">
            <w:pPr>
              <w:pStyle w:val="16"/>
              <w:rPr>
                <w:rFonts w:ascii="Tahoma"/>
                <w:sz w:val="22"/>
              </w:rPr>
            </w:pPr>
          </w:p>
          <w:p w14:paraId="0CB57B9C">
            <w:pPr>
              <w:pStyle w:val="16"/>
              <w:spacing w:before="6"/>
              <w:rPr>
                <w:rFonts w:ascii="Tahoma"/>
                <w:sz w:val="30"/>
              </w:rPr>
            </w:pPr>
          </w:p>
          <w:p w14:paraId="005EEB67">
            <w:pPr>
              <w:pStyle w:val="16"/>
              <w:ind w:left="912" w:right="883"/>
              <w:jc w:val="center"/>
              <w:rPr>
                <w:rFonts w:hint="eastAsia" w:ascii="宋体" w:eastAsia="宋体"/>
                <w:sz w:val="20"/>
              </w:rPr>
            </w:pPr>
            <w:r>
              <w:rPr>
                <w:rFonts w:hint="eastAsia" w:ascii="宋体" w:eastAsia="宋体"/>
                <w:color w:val="231F20"/>
                <w:spacing w:val="-5"/>
                <w:sz w:val="20"/>
              </w:rPr>
              <w:t>状语</w:t>
            </w:r>
          </w:p>
        </w:tc>
        <w:tc>
          <w:tcPr>
            <w:tcW w:w="6520" w:type="dxa"/>
            <w:tcBorders>
              <w:bottom w:val="nil"/>
            </w:tcBorders>
            <w:shd w:val="clear" w:color="auto" w:fill="E0F2F3"/>
          </w:tcPr>
          <w:p w14:paraId="79859BEB">
            <w:pPr>
              <w:pStyle w:val="16"/>
              <w:spacing w:before="164" w:line="249" w:lineRule="auto"/>
              <w:ind w:left="113" w:right="54"/>
              <w:rPr>
                <w:sz w:val="21"/>
              </w:rPr>
            </w:pPr>
            <w:r>
              <w:rPr>
                <w:color w:val="231F20"/>
                <w:sz w:val="21"/>
              </w:rPr>
              <w:t>Born</w:t>
            </w:r>
            <w:r>
              <w:rPr>
                <w:color w:val="231F20"/>
                <w:spacing w:val="-15"/>
                <w:sz w:val="21"/>
              </w:rPr>
              <w:t xml:space="preserve"> </w:t>
            </w:r>
            <w:r>
              <w:rPr>
                <w:color w:val="231F20"/>
                <w:sz w:val="21"/>
              </w:rPr>
              <w:t>in</w:t>
            </w:r>
            <w:r>
              <w:rPr>
                <w:color w:val="231F20"/>
                <w:spacing w:val="-15"/>
                <w:sz w:val="21"/>
              </w:rPr>
              <w:t xml:space="preserve"> </w:t>
            </w:r>
            <w:r>
              <w:rPr>
                <w:color w:val="231F20"/>
                <w:sz w:val="21"/>
              </w:rPr>
              <w:t>the</w:t>
            </w:r>
            <w:r>
              <w:rPr>
                <w:color w:val="231F20"/>
                <w:spacing w:val="-14"/>
                <w:sz w:val="21"/>
              </w:rPr>
              <w:t xml:space="preserve"> </w:t>
            </w:r>
            <w:r>
              <w:rPr>
                <w:color w:val="231F20"/>
                <w:sz w:val="21"/>
              </w:rPr>
              <w:t>USA</w:t>
            </w:r>
            <w:r>
              <w:rPr>
                <w:color w:val="231F20"/>
                <w:spacing w:val="-15"/>
                <w:sz w:val="21"/>
              </w:rPr>
              <w:t xml:space="preserve"> </w:t>
            </w:r>
            <w:r>
              <w:rPr>
                <w:color w:val="231F20"/>
                <w:sz w:val="21"/>
              </w:rPr>
              <w:t>on</w:t>
            </w:r>
            <w:r>
              <w:rPr>
                <w:color w:val="231F20"/>
                <w:spacing w:val="-14"/>
                <w:sz w:val="21"/>
              </w:rPr>
              <w:t xml:space="preserve"> </w:t>
            </w:r>
            <w:r>
              <w:rPr>
                <w:color w:val="231F20"/>
                <w:sz w:val="21"/>
              </w:rPr>
              <w:t>2</w:t>
            </w:r>
            <w:r>
              <w:rPr>
                <w:color w:val="231F20"/>
                <w:spacing w:val="-15"/>
                <w:sz w:val="21"/>
              </w:rPr>
              <w:t xml:space="preserve"> </w:t>
            </w:r>
            <w:r>
              <w:rPr>
                <w:color w:val="231F20"/>
                <w:sz w:val="21"/>
              </w:rPr>
              <w:t>January</w:t>
            </w:r>
            <w:r>
              <w:rPr>
                <w:color w:val="231F20"/>
                <w:spacing w:val="-15"/>
                <w:sz w:val="21"/>
              </w:rPr>
              <w:t xml:space="preserve"> </w:t>
            </w:r>
            <w:r>
              <w:rPr>
                <w:color w:val="231F20"/>
                <w:sz w:val="21"/>
              </w:rPr>
              <w:t>1970,</w:t>
            </w:r>
            <w:r>
              <w:rPr>
                <w:color w:val="231F20"/>
                <w:spacing w:val="-14"/>
                <w:sz w:val="21"/>
              </w:rPr>
              <w:t xml:space="preserve"> </w:t>
            </w:r>
            <w:r>
              <w:rPr>
                <w:color w:val="231F20"/>
                <w:sz w:val="21"/>
              </w:rPr>
              <w:t>Whitacre</w:t>
            </w:r>
            <w:r>
              <w:rPr>
                <w:color w:val="231F20"/>
                <w:spacing w:val="-15"/>
                <w:sz w:val="21"/>
              </w:rPr>
              <w:t xml:space="preserve"> </w:t>
            </w:r>
            <w:r>
              <w:rPr>
                <w:color w:val="231F20"/>
                <w:sz w:val="21"/>
              </w:rPr>
              <w:t>began</w:t>
            </w:r>
            <w:r>
              <w:rPr>
                <w:color w:val="231F20"/>
                <w:spacing w:val="-14"/>
                <w:sz w:val="21"/>
              </w:rPr>
              <w:t xml:space="preserve"> </w:t>
            </w:r>
            <w:r>
              <w:rPr>
                <w:color w:val="231F20"/>
                <w:sz w:val="21"/>
              </w:rPr>
              <w:t>studying</w:t>
            </w:r>
            <w:r>
              <w:rPr>
                <w:color w:val="231F20"/>
                <w:spacing w:val="-15"/>
                <w:sz w:val="21"/>
              </w:rPr>
              <w:t xml:space="preserve"> </w:t>
            </w:r>
            <w:r>
              <w:rPr>
                <w:color w:val="231F20"/>
                <w:sz w:val="21"/>
              </w:rPr>
              <w:t>music at the University of Nevada in 1988.</w:t>
            </w:r>
          </w:p>
          <w:p w14:paraId="13FC6885">
            <w:pPr>
              <w:pStyle w:val="16"/>
              <w:spacing w:before="102"/>
              <w:ind w:left="113"/>
              <w:rPr>
                <w:rFonts w:ascii="Tahoma" w:hAnsi="Tahoma"/>
                <w:sz w:val="21"/>
              </w:rPr>
            </w:pPr>
            <w:r>
              <w:rPr>
                <w:color w:val="231F20"/>
                <w:spacing w:val="-2"/>
                <w:sz w:val="21"/>
              </w:rPr>
              <w:t xml:space="preserve">Moved </w:t>
            </w:r>
            <w:r>
              <w:rPr>
                <w:rFonts w:ascii="Tahoma" w:hAnsi="Tahoma"/>
                <w:color w:val="231F20"/>
                <w:spacing w:val="-2"/>
                <w:sz w:val="21"/>
              </w:rPr>
              <w:t>by</w:t>
            </w:r>
            <w:r>
              <w:rPr>
                <w:rFonts w:ascii="Tahoma" w:hAnsi="Tahoma"/>
                <w:color w:val="231F20"/>
                <w:spacing w:val="-10"/>
                <w:sz w:val="21"/>
              </w:rPr>
              <w:t xml:space="preserve"> </w:t>
            </w:r>
            <w:r>
              <w:rPr>
                <w:rFonts w:ascii="Tahoma" w:hAnsi="Tahoma"/>
                <w:color w:val="231F20"/>
                <w:spacing w:val="-2"/>
                <w:sz w:val="21"/>
              </w:rPr>
              <w:t>this</w:t>
            </w:r>
            <w:r>
              <w:rPr>
                <w:rFonts w:ascii="Tahoma" w:hAnsi="Tahoma"/>
                <w:color w:val="231F20"/>
                <w:spacing w:val="-9"/>
                <w:sz w:val="21"/>
              </w:rPr>
              <w:t xml:space="preserve"> </w:t>
            </w:r>
            <w:r>
              <w:rPr>
                <w:rFonts w:ascii="Tahoma" w:hAnsi="Tahoma"/>
                <w:color w:val="231F20"/>
                <w:spacing w:val="-2"/>
                <w:sz w:val="21"/>
              </w:rPr>
              <w:t>music,</w:t>
            </w:r>
            <w:r>
              <w:rPr>
                <w:rFonts w:ascii="Tahoma" w:hAnsi="Tahoma"/>
                <w:color w:val="231F20"/>
                <w:spacing w:val="-10"/>
                <w:sz w:val="21"/>
              </w:rPr>
              <w:t xml:space="preserve"> </w:t>
            </w:r>
            <w:r>
              <w:rPr>
                <w:rFonts w:ascii="Tahoma" w:hAnsi="Tahoma"/>
                <w:color w:val="231F20"/>
                <w:spacing w:val="-2"/>
                <w:sz w:val="21"/>
              </w:rPr>
              <w:t>he</w:t>
            </w:r>
            <w:r>
              <w:rPr>
                <w:rFonts w:ascii="Tahoma" w:hAnsi="Tahoma"/>
                <w:color w:val="231F20"/>
                <w:spacing w:val="-10"/>
                <w:sz w:val="21"/>
              </w:rPr>
              <w:t xml:space="preserve"> </w:t>
            </w:r>
            <w:r>
              <w:rPr>
                <w:rFonts w:ascii="Tahoma" w:hAnsi="Tahoma"/>
                <w:color w:val="231F20"/>
                <w:spacing w:val="-2"/>
                <w:sz w:val="21"/>
              </w:rPr>
              <w:t>said,</w:t>
            </w:r>
            <w:r>
              <w:rPr>
                <w:rFonts w:ascii="Tahoma" w:hAnsi="Tahoma"/>
                <w:color w:val="231F20"/>
                <w:spacing w:val="-9"/>
                <w:sz w:val="21"/>
              </w:rPr>
              <w:t xml:space="preserve"> </w:t>
            </w:r>
            <w:r>
              <w:rPr>
                <w:rFonts w:ascii="Tahoma" w:hAnsi="Tahoma"/>
                <w:color w:val="231F20"/>
                <w:spacing w:val="-2"/>
                <w:sz w:val="21"/>
              </w:rPr>
              <w:t>“It</w:t>
            </w:r>
            <w:r>
              <w:rPr>
                <w:rFonts w:ascii="Tahoma" w:hAnsi="Tahoma"/>
                <w:color w:val="231F20"/>
                <w:spacing w:val="-10"/>
                <w:sz w:val="21"/>
              </w:rPr>
              <w:t xml:space="preserve"> </w:t>
            </w:r>
            <w:r>
              <w:rPr>
                <w:rFonts w:ascii="Tahoma" w:hAnsi="Tahoma"/>
                <w:color w:val="231F20"/>
                <w:spacing w:val="-2"/>
                <w:sz w:val="21"/>
              </w:rPr>
              <w:t>was</w:t>
            </w:r>
            <w:r>
              <w:rPr>
                <w:rFonts w:ascii="Tahoma" w:hAnsi="Tahoma"/>
                <w:color w:val="231F20"/>
                <w:spacing w:val="-9"/>
                <w:sz w:val="21"/>
              </w:rPr>
              <w:t xml:space="preserve"> </w:t>
            </w:r>
            <w:r>
              <w:rPr>
                <w:rFonts w:ascii="Tahoma" w:hAnsi="Tahoma"/>
                <w:color w:val="231F20"/>
                <w:spacing w:val="-2"/>
                <w:sz w:val="21"/>
              </w:rPr>
              <w:t>like</w:t>
            </w:r>
            <w:r>
              <w:rPr>
                <w:rFonts w:ascii="Tahoma" w:hAnsi="Tahoma"/>
                <w:color w:val="231F20"/>
                <w:spacing w:val="-10"/>
                <w:sz w:val="21"/>
              </w:rPr>
              <w:t xml:space="preserve"> </w:t>
            </w:r>
            <w:r>
              <w:rPr>
                <w:rFonts w:ascii="Tahoma" w:hAnsi="Tahoma"/>
                <w:color w:val="231F20"/>
                <w:spacing w:val="-2"/>
                <w:sz w:val="21"/>
              </w:rPr>
              <w:t>seeing</w:t>
            </w:r>
            <w:r>
              <w:rPr>
                <w:rFonts w:ascii="Tahoma" w:hAnsi="Tahoma"/>
                <w:color w:val="231F20"/>
                <w:spacing w:val="-10"/>
                <w:sz w:val="21"/>
              </w:rPr>
              <w:t xml:space="preserve"> </w:t>
            </w:r>
            <w:r>
              <w:rPr>
                <w:rFonts w:ascii="Tahoma" w:hAnsi="Tahoma"/>
                <w:color w:val="231F20"/>
                <w:spacing w:val="-2"/>
                <w:sz w:val="21"/>
              </w:rPr>
              <w:t>color</w:t>
            </w:r>
            <w:r>
              <w:rPr>
                <w:rFonts w:ascii="Tahoma" w:hAnsi="Tahoma"/>
                <w:color w:val="231F20"/>
                <w:spacing w:val="-9"/>
                <w:sz w:val="21"/>
              </w:rPr>
              <w:t xml:space="preserve"> </w:t>
            </w:r>
            <w:r>
              <w:rPr>
                <w:rFonts w:ascii="Tahoma" w:hAnsi="Tahoma"/>
                <w:color w:val="231F20"/>
                <w:spacing w:val="-2"/>
                <w:sz w:val="21"/>
              </w:rPr>
              <w:t>for</w:t>
            </w:r>
            <w:r>
              <w:rPr>
                <w:rFonts w:ascii="Tahoma" w:hAnsi="Tahoma"/>
                <w:color w:val="231F20"/>
                <w:spacing w:val="-10"/>
                <w:sz w:val="21"/>
              </w:rPr>
              <w:t xml:space="preserve"> </w:t>
            </w:r>
            <w:r>
              <w:rPr>
                <w:rFonts w:ascii="Tahoma" w:hAnsi="Tahoma"/>
                <w:color w:val="231F20"/>
                <w:spacing w:val="-2"/>
                <w:sz w:val="21"/>
              </w:rPr>
              <w:t>the</w:t>
            </w:r>
            <w:r>
              <w:rPr>
                <w:rFonts w:ascii="Tahoma" w:hAnsi="Tahoma"/>
                <w:color w:val="231F20"/>
                <w:spacing w:val="-10"/>
                <w:sz w:val="21"/>
              </w:rPr>
              <w:t xml:space="preserve"> </w:t>
            </w:r>
            <w:r>
              <w:rPr>
                <w:rFonts w:ascii="Tahoma" w:hAnsi="Tahoma"/>
                <w:color w:val="231F20"/>
                <w:spacing w:val="-2"/>
                <w:sz w:val="21"/>
              </w:rPr>
              <w:t>first</w:t>
            </w:r>
          </w:p>
          <w:p w14:paraId="419427C3">
            <w:pPr>
              <w:pStyle w:val="16"/>
              <w:spacing w:before="10"/>
              <w:ind w:left="113"/>
              <w:rPr>
                <w:sz w:val="21"/>
              </w:rPr>
            </w:pPr>
            <w:r>
              <w:rPr>
                <w:color w:val="231F20"/>
                <w:spacing w:val="-2"/>
                <w:sz w:val="21"/>
              </w:rPr>
              <w:t>time.”</w:t>
            </w:r>
          </w:p>
          <w:p w14:paraId="2CE3F655">
            <w:pPr>
              <w:pStyle w:val="16"/>
              <w:spacing w:before="124" w:line="249" w:lineRule="auto"/>
              <w:ind w:left="113" w:right="54"/>
              <w:rPr>
                <w:sz w:val="21"/>
              </w:rPr>
            </w:pPr>
            <w:r>
              <w:rPr>
                <w:color w:val="231F20"/>
                <w:sz w:val="21"/>
              </w:rPr>
              <w:t>Well</w:t>
            </w:r>
            <w:r>
              <w:rPr>
                <w:color w:val="231F20"/>
                <w:spacing w:val="-11"/>
                <w:sz w:val="21"/>
              </w:rPr>
              <w:t xml:space="preserve"> </w:t>
            </w:r>
            <w:r>
              <w:rPr>
                <w:color w:val="231F20"/>
                <w:sz w:val="21"/>
              </w:rPr>
              <w:t>known</w:t>
            </w:r>
            <w:r>
              <w:rPr>
                <w:color w:val="231F20"/>
                <w:spacing w:val="-11"/>
                <w:sz w:val="21"/>
              </w:rPr>
              <w:t xml:space="preserve"> </w:t>
            </w:r>
            <w:r>
              <w:rPr>
                <w:color w:val="231F20"/>
                <w:sz w:val="21"/>
              </w:rPr>
              <w:t>as</w:t>
            </w:r>
            <w:r>
              <w:rPr>
                <w:color w:val="231F20"/>
                <w:spacing w:val="-11"/>
                <w:sz w:val="21"/>
              </w:rPr>
              <w:t xml:space="preserve"> </w:t>
            </w:r>
            <w:r>
              <w:rPr>
                <w:color w:val="231F20"/>
                <w:sz w:val="21"/>
              </w:rPr>
              <w:t>a</w:t>
            </w:r>
            <w:r>
              <w:rPr>
                <w:color w:val="231F20"/>
                <w:spacing w:val="-11"/>
                <w:sz w:val="21"/>
              </w:rPr>
              <w:t xml:space="preserve"> </w:t>
            </w:r>
            <w:r>
              <w:rPr>
                <w:color w:val="231F20"/>
                <w:sz w:val="21"/>
              </w:rPr>
              <w:t>successful</w:t>
            </w:r>
            <w:r>
              <w:rPr>
                <w:color w:val="231F20"/>
                <w:spacing w:val="-11"/>
                <w:sz w:val="21"/>
              </w:rPr>
              <w:t xml:space="preserve"> </w:t>
            </w:r>
            <w:r>
              <w:rPr>
                <w:color w:val="231F20"/>
                <w:sz w:val="21"/>
              </w:rPr>
              <w:t>band,</w:t>
            </w:r>
            <w:r>
              <w:rPr>
                <w:color w:val="231F20"/>
                <w:spacing w:val="-11"/>
                <w:sz w:val="21"/>
              </w:rPr>
              <w:t xml:space="preserve"> </w:t>
            </w:r>
            <w:r>
              <w:rPr>
                <w:color w:val="231F20"/>
                <w:sz w:val="21"/>
              </w:rPr>
              <w:t>the</w:t>
            </w:r>
            <w:r>
              <w:rPr>
                <w:color w:val="231F20"/>
                <w:spacing w:val="-11"/>
                <w:sz w:val="21"/>
              </w:rPr>
              <w:t xml:space="preserve"> </w:t>
            </w:r>
            <w:r>
              <w:rPr>
                <w:color w:val="231F20"/>
                <w:sz w:val="21"/>
              </w:rPr>
              <w:t>Impact</w:t>
            </w:r>
            <w:r>
              <w:rPr>
                <w:color w:val="231F20"/>
                <w:spacing w:val="-11"/>
                <w:sz w:val="21"/>
              </w:rPr>
              <w:t xml:space="preserve"> </w:t>
            </w:r>
            <w:r>
              <w:rPr>
                <w:color w:val="231F20"/>
                <w:sz w:val="21"/>
              </w:rPr>
              <w:t>members</w:t>
            </w:r>
            <w:r>
              <w:rPr>
                <w:color w:val="231F20"/>
                <w:spacing w:val="-11"/>
                <w:sz w:val="21"/>
              </w:rPr>
              <w:t xml:space="preserve"> </w:t>
            </w:r>
            <w:r>
              <w:rPr>
                <w:color w:val="231F20"/>
                <w:sz w:val="21"/>
              </w:rPr>
              <w:t>show</w:t>
            </w:r>
            <w:r>
              <w:rPr>
                <w:color w:val="231F20"/>
                <w:spacing w:val="-11"/>
                <w:sz w:val="21"/>
              </w:rPr>
              <w:t xml:space="preserve"> </w:t>
            </w:r>
            <w:r>
              <w:rPr>
                <w:color w:val="231F20"/>
                <w:sz w:val="21"/>
              </w:rPr>
              <w:t>quite</w:t>
            </w:r>
            <w:r>
              <w:rPr>
                <w:color w:val="231F20"/>
                <w:spacing w:val="-11"/>
                <w:sz w:val="21"/>
              </w:rPr>
              <w:t xml:space="preserve"> </w:t>
            </w:r>
            <w:r>
              <w:rPr>
                <w:color w:val="231F20"/>
                <w:sz w:val="21"/>
              </w:rPr>
              <w:t>a few striking abilities.</w:t>
            </w:r>
          </w:p>
        </w:tc>
      </w:tr>
    </w:tbl>
    <w:p w14:paraId="1545789E">
      <w:pPr>
        <w:pStyle w:val="11"/>
        <w:rPr>
          <w:rFonts w:ascii="Tahoma"/>
          <w:sz w:val="20"/>
        </w:rPr>
      </w:pPr>
    </w:p>
    <w:p w14:paraId="50498ED9">
      <w:pPr>
        <w:pStyle w:val="11"/>
        <w:rPr>
          <w:rFonts w:ascii="Tahoma"/>
          <w:sz w:val="20"/>
        </w:rPr>
      </w:pPr>
    </w:p>
    <w:p w14:paraId="42429E53">
      <w:pPr>
        <w:pStyle w:val="11"/>
        <w:rPr>
          <w:rFonts w:ascii="Tahoma"/>
          <w:sz w:val="20"/>
        </w:rPr>
      </w:pPr>
    </w:p>
    <w:p w14:paraId="71A08EE9">
      <w:pPr>
        <w:pStyle w:val="11"/>
        <w:rPr>
          <w:rFonts w:ascii="Tahoma"/>
          <w:sz w:val="20"/>
        </w:rPr>
      </w:pPr>
    </w:p>
    <w:p w14:paraId="3F2B0C0D">
      <w:pPr>
        <w:pStyle w:val="11"/>
        <w:rPr>
          <w:rFonts w:ascii="Tahoma"/>
          <w:sz w:val="20"/>
        </w:rPr>
      </w:pPr>
    </w:p>
    <w:p w14:paraId="74C9F4E0">
      <w:pPr>
        <w:pStyle w:val="11"/>
        <w:rPr>
          <w:rFonts w:ascii="Tahoma"/>
          <w:sz w:val="20"/>
        </w:rPr>
      </w:pPr>
    </w:p>
    <w:p w14:paraId="76D1702B">
      <w:pPr>
        <w:pStyle w:val="11"/>
        <w:rPr>
          <w:rFonts w:ascii="Tahoma"/>
          <w:sz w:val="20"/>
        </w:rPr>
      </w:pPr>
    </w:p>
    <w:p w14:paraId="4028120D">
      <w:pPr>
        <w:pStyle w:val="11"/>
        <w:rPr>
          <w:rFonts w:ascii="Tahoma"/>
          <w:sz w:val="20"/>
        </w:rPr>
      </w:pPr>
    </w:p>
    <w:p w14:paraId="06A72171">
      <w:pPr>
        <w:pStyle w:val="11"/>
        <w:rPr>
          <w:rFonts w:ascii="Tahoma"/>
          <w:sz w:val="20"/>
        </w:rPr>
      </w:pPr>
    </w:p>
    <w:p w14:paraId="0CFA06A4">
      <w:pPr>
        <w:pStyle w:val="11"/>
        <w:rPr>
          <w:rFonts w:ascii="Tahoma"/>
          <w:sz w:val="20"/>
        </w:rPr>
      </w:pPr>
    </w:p>
    <w:p w14:paraId="7E9B4AEA">
      <w:pPr>
        <w:pStyle w:val="11"/>
        <w:rPr>
          <w:rFonts w:ascii="Tahoma"/>
          <w:sz w:val="20"/>
        </w:rPr>
      </w:pPr>
    </w:p>
    <w:p w14:paraId="12C9F2ED">
      <w:pPr>
        <w:pStyle w:val="11"/>
        <w:rPr>
          <w:rFonts w:ascii="Tahoma"/>
          <w:sz w:val="20"/>
        </w:rPr>
      </w:pPr>
    </w:p>
    <w:p w14:paraId="2B991A73">
      <w:pPr>
        <w:pStyle w:val="11"/>
        <w:rPr>
          <w:rFonts w:ascii="Tahoma"/>
          <w:sz w:val="20"/>
        </w:rPr>
      </w:pPr>
    </w:p>
    <w:p w14:paraId="15FF6AC1">
      <w:pPr>
        <w:pStyle w:val="11"/>
        <w:rPr>
          <w:rFonts w:ascii="Tahoma"/>
          <w:sz w:val="20"/>
        </w:rPr>
      </w:pPr>
    </w:p>
    <w:p w14:paraId="2DA02EC4">
      <w:pPr>
        <w:pStyle w:val="11"/>
        <w:rPr>
          <w:rFonts w:ascii="Tahoma"/>
          <w:sz w:val="20"/>
        </w:rPr>
      </w:pPr>
    </w:p>
    <w:p w14:paraId="3642E153">
      <w:pPr>
        <w:pStyle w:val="11"/>
        <w:rPr>
          <w:rFonts w:ascii="Tahoma"/>
          <w:sz w:val="20"/>
        </w:rPr>
      </w:pPr>
    </w:p>
    <w:p w14:paraId="7E5FB144">
      <w:pPr>
        <w:pStyle w:val="11"/>
        <w:rPr>
          <w:rFonts w:ascii="Tahoma"/>
          <w:sz w:val="20"/>
        </w:rPr>
      </w:pPr>
    </w:p>
    <w:p w14:paraId="0207A806">
      <w:pPr>
        <w:pStyle w:val="11"/>
        <w:rPr>
          <w:rFonts w:ascii="Tahoma"/>
          <w:sz w:val="20"/>
        </w:rPr>
      </w:pPr>
    </w:p>
    <w:p w14:paraId="36C511A2">
      <w:pPr>
        <w:pStyle w:val="11"/>
        <w:rPr>
          <w:rFonts w:ascii="Tahoma"/>
          <w:sz w:val="20"/>
        </w:rPr>
      </w:pPr>
    </w:p>
    <w:p w14:paraId="2D8E3268">
      <w:pPr>
        <w:pStyle w:val="11"/>
        <w:rPr>
          <w:rFonts w:ascii="Tahoma"/>
          <w:sz w:val="20"/>
        </w:rPr>
      </w:pPr>
    </w:p>
    <w:p w14:paraId="71ED7F48">
      <w:pPr>
        <w:pStyle w:val="11"/>
        <w:rPr>
          <w:rFonts w:ascii="Tahoma"/>
          <w:sz w:val="20"/>
        </w:rPr>
      </w:pPr>
    </w:p>
    <w:p w14:paraId="1425BF45">
      <w:pPr>
        <w:pStyle w:val="11"/>
        <w:rPr>
          <w:rFonts w:ascii="Tahoma"/>
          <w:sz w:val="20"/>
        </w:rPr>
      </w:pPr>
    </w:p>
    <w:p w14:paraId="0B52E423">
      <w:pPr>
        <w:pStyle w:val="11"/>
        <w:rPr>
          <w:rFonts w:ascii="Tahoma"/>
          <w:sz w:val="20"/>
        </w:rPr>
      </w:pPr>
    </w:p>
    <w:p w14:paraId="1234F844">
      <w:pPr>
        <w:pStyle w:val="11"/>
        <w:rPr>
          <w:rFonts w:ascii="Tahoma"/>
          <w:sz w:val="20"/>
        </w:rPr>
      </w:pPr>
    </w:p>
    <w:p w14:paraId="6AB958B3">
      <w:pPr>
        <w:pStyle w:val="11"/>
        <w:rPr>
          <w:rFonts w:ascii="Tahoma"/>
          <w:sz w:val="20"/>
        </w:rPr>
      </w:pPr>
    </w:p>
    <w:p w14:paraId="25DE4748">
      <w:pPr>
        <w:pStyle w:val="11"/>
        <w:rPr>
          <w:rFonts w:ascii="Tahoma"/>
          <w:sz w:val="20"/>
        </w:rPr>
      </w:pPr>
    </w:p>
    <w:p w14:paraId="5402BF24">
      <w:pPr>
        <w:pStyle w:val="11"/>
        <w:rPr>
          <w:rFonts w:ascii="Tahoma"/>
          <w:sz w:val="20"/>
        </w:rPr>
      </w:pPr>
    </w:p>
    <w:p w14:paraId="78F4B99A">
      <w:pPr>
        <w:pStyle w:val="11"/>
        <w:rPr>
          <w:rFonts w:ascii="Tahoma"/>
          <w:sz w:val="20"/>
        </w:rPr>
      </w:pPr>
    </w:p>
    <w:p w14:paraId="7DE64A8B">
      <w:pPr>
        <w:pStyle w:val="11"/>
        <w:rPr>
          <w:rFonts w:ascii="Tahoma"/>
          <w:sz w:val="20"/>
        </w:rPr>
      </w:pPr>
    </w:p>
    <w:p w14:paraId="555E5DF0">
      <w:pPr>
        <w:pStyle w:val="11"/>
        <w:rPr>
          <w:rFonts w:ascii="Tahoma"/>
          <w:sz w:val="20"/>
        </w:rPr>
      </w:pPr>
    </w:p>
    <w:p w14:paraId="09B9ED8F">
      <w:pPr>
        <w:pStyle w:val="11"/>
        <w:spacing w:before="6"/>
        <w:rPr>
          <w:rFonts w:ascii="Tahoma"/>
          <w:sz w:val="19"/>
        </w:rPr>
      </w:pPr>
    </w:p>
    <w:p w14:paraId="74BDD8C3">
      <w:pPr>
        <w:spacing w:before="97"/>
        <w:ind w:left="566" w:right="0" w:firstLine="0"/>
        <w:jc w:val="left"/>
        <w:rPr>
          <w:rFonts w:ascii="Tahoma"/>
          <w:sz w:val="20"/>
        </w:rPr>
      </w:pPr>
      <w:r>
        <w:rPr>
          <w:rFonts w:ascii="Tahoma"/>
          <w:color w:val="231F20"/>
          <w:spacing w:val="-5"/>
          <w:sz w:val="20"/>
        </w:rPr>
        <w:t>100</w:t>
      </w:r>
    </w:p>
    <w:p w14:paraId="5FC2591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7DC026F">
      <w:pPr>
        <w:spacing w:after="0" w:line="240" w:lineRule="auto"/>
        <w:jc w:val="left"/>
        <w:rPr>
          <w:rFonts w:ascii="Tahoma"/>
          <w:sz w:val="20"/>
        </w:rPr>
        <w:sectPr>
          <w:pgSz w:w="11910" w:h="16840"/>
          <w:pgMar w:top="0" w:right="0" w:bottom="0" w:left="0" w:header="720" w:footer="720" w:gutter="0"/>
          <w:cols w:space="720" w:num="1"/>
        </w:sectPr>
      </w:pPr>
    </w:p>
    <w:p w14:paraId="478B773A">
      <w:pPr>
        <w:pStyle w:val="11"/>
        <w:rPr>
          <w:rFonts w:ascii="Tahoma"/>
          <w:sz w:val="20"/>
        </w:rPr>
      </w:pPr>
    </w:p>
    <w:p w14:paraId="51CCAF2E">
      <w:pPr>
        <w:pStyle w:val="11"/>
        <w:rPr>
          <w:rFonts w:ascii="Tahoma"/>
          <w:sz w:val="20"/>
        </w:rPr>
      </w:pPr>
    </w:p>
    <w:p w14:paraId="5D46F8A1">
      <w:pPr>
        <w:pStyle w:val="11"/>
        <w:rPr>
          <w:rFonts w:ascii="Tahoma"/>
          <w:sz w:val="20"/>
        </w:rPr>
      </w:pPr>
    </w:p>
    <w:p w14:paraId="11097F59">
      <w:pPr>
        <w:pStyle w:val="11"/>
        <w:rPr>
          <w:rFonts w:ascii="Tahoma"/>
          <w:sz w:val="20"/>
        </w:rPr>
      </w:pPr>
    </w:p>
    <w:p w14:paraId="3B9E9ACB">
      <w:pPr>
        <w:pStyle w:val="4"/>
        <w:ind w:left="166"/>
      </w:pPr>
      <w:r>
        <mc:AlternateContent>
          <mc:Choice Requires="wps">
            <w:drawing>
              <wp:anchor distT="0" distB="0" distL="0" distR="0" simplePos="0" relativeHeight="251815936"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584" name="Graphic 458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84" o:spid="_x0000_s1026" o:spt="100" style="position:absolute;left:0pt;margin-left:569.75pt;margin-top:-20.15pt;height:0.1pt;width:25.55pt;mso-position-horizontal-relative:page;z-index:251815936;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zraa32gAAAA0B&#10;AAAPAAAAAAAAAAEAIAAAACIAAABkcnMvZG93bnJldi54bWxQSwECFAAUAAAACACHTuJAJnCQth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3AFE5DB7">
      <w:pPr>
        <w:pStyle w:val="7"/>
        <w:spacing w:before="206"/>
        <w:ind w:left="166"/>
        <w:jc w:val="center"/>
        <w:rPr>
          <w:rFonts w:hint="eastAsia" w:ascii="宋体" w:eastAsia="宋体"/>
        </w:rPr>
      </w:pPr>
      <w:r>
        <w:rPr>
          <w:rFonts w:hint="eastAsia" w:ascii="宋体" w:eastAsia="宋体"/>
          <w:color w:val="231F20"/>
          <w:spacing w:val="-5"/>
        </w:rPr>
        <w:t>各单元生词和习惯用语</w:t>
      </w:r>
    </w:p>
    <w:p w14:paraId="2973D0F1">
      <w:pPr>
        <w:pStyle w:val="11"/>
        <w:spacing w:before="6"/>
        <w:rPr>
          <w:rFonts w:ascii="宋体"/>
          <w:sz w:val="40"/>
        </w:rPr>
      </w:pPr>
    </w:p>
    <w:p w14:paraId="1F943AF3">
      <w:pPr>
        <w:spacing w:before="0"/>
        <w:ind w:left="170" w:right="0" w:firstLine="0"/>
        <w:jc w:val="center"/>
        <w:rPr>
          <w:rFonts w:hint="eastAsia" w:ascii="宋体" w:eastAsia="宋体"/>
          <w:sz w:val="20"/>
        </w:rPr>
      </w:pPr>
      <w:r>
        <w:rPr>
          <w:rFonts w:hint="eastAsia" w:ascii="宋体" w:eastAsia="宋体"/>
          <w:color w:val="6D6E71"/>
          <w:spacing w:val="-1"/>
          <w:sz w:val="20"/>
        </w:rPr>
        <w:t>注：黑体部分为课标词和短语；白体部分为非课标词；专有名词在每单元词表后面单独列出。</w:t>
      </w:r>
    </w:p>
    <w:p w14:paraId="363D965F">
      <w:pPr>
        <w:pStyle w:val="11"/>
        <w:rPr>
          <w:rFonts w:ascii="宋体"/>
          <w:sz w:val="20"/>
        </w:rPr>
      </w:pPr>
    </w:p>
    <w:p w14:paraId="541A0A8D">
      <w:pPr>
        <w:pStyle w:val="11"/>
        <w:rPr>
          <w:rFonts w:ascii="宋体"/>
          <w:sz w:val="20"/>
        </w:rPr>
      </w:pPr>
    </w:p>
    <w:p w14:paraId="4FF2C6E3">
      <w:pPr>
        <w:pStyle w:val="11"/>
        <w:rPr>
          <w:rFonts w:ascii="宋体"/>
          <w:sz w:val="20"/>
        </w:rPr>
      </w:pPr>
    </w:p>
    <w:p w14:paraId="1B112FD2">
      <w:pPr>
        <w:pStyle w:val="11"/>
        <w:rPr>
          <w:rFonts w:ascii="宋体"/>
          <w:sz w:val="26"/>
        </w:rPr>
      </w:pPr>
    </w:p>
    <w:p w14:paraId="60C7410E">
      <w:pPr>
        <w:spacing w:after="0"/>
        <w:rPr>
          <w:rFonts w:ascii="宋体"/>
          <w:sz w:val="26"/>
        </w:rPr>
        <w:sectPr>
          <w:pgSz w:w="11910" w:h="16840"/>
          <w:pgMar w:top="0" w:right="0" w:bottom="0" w:left="0" w:header="720" w:footer="720" w:gutter="0"/>
          <w:cols w:space="720" w:num="1"/>
        </w:sectPr>
      </w:pPr>
    </w:p>
    <w:p w14:paraId="068A97A4">
      <w:pPr>
        <w:pStyle w:val="7"/>
        <w:spacing w:before="110"/>
        <w:ind w:left="1644"/>
      </w:pPr>
      <w:r>
        <mc:AlternateContent>
          <mc:Choice Requires="wps">
            <w:drawing>
              <wp:anchor distT="0" distB="0" distL="0" distR="0" simplePos="0" relativeHeight="251816960" behindDoc="0" locked="0" layoutInCell="1" allowOverlap="1">
                <wp:simplePos x="0" y="0"/>
                <wp:positionH relativeFrom="page">
                  <wp:posOffset>863600</wp:posOffset>
                </wp:positionH>
                <wp:positionV relativeFrom="paragraph">
                  <wp:posOffset>88265</wp:posOffset>
                </wp:positionV>
                <wp:extent cx="94615" cy="228600"/>
                <wp:effectExtent l="0" t="0" r="0" b="0"/>
                <wp:wrapNone/>
                <wp:docPr id="4585" name="Graphic 458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85" o:spid="_x0000_s1026" o:spt="100" style="position:absolute;left:0pt;margin-left:68pt;margin-top:6.95pt;height:18pt;width:7.45pt;mso-position-horizontal-relative:page;z-index:251816960;mso-width-relative:page;mso-height-relative:page;" fillcolor="#00BBC5" filled="t" stroked="f" coordsize="94615,228600" o:gfxdata="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vCcwYNQAAAAJ&#10;AQAADwAAAAAAAAABACAAAAAiAAAAZHJzL2Rvd25yZXYueG1sUEsBAhQAFAAAAAgAh07iQNaEmgo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5BC8CC68">
      <w:pPr>
        <w:spacing w:before="180"/>
        <w:ind w:left="1360" w:right="0" w:firstLine="0"/>
        <w:jc w:val="left"/>
        <w:rPr>
          <w:rFonts w:hint="eastAsia" w:ascii="宋体" w:hAnsi="宋体" w:eastAsia="宋体"/>
          <w:sz w:val="18"/>
        </w:rPr>
      </w:pPr>
      <w:r>
        <w:rPr>
          <w:rFonts w:ascii="Tahoma" w:hAnsi="Tahoma" w:eastAsia="Tahoma"/>
          <w:color w:val="231F20"/>
          <w:w w:val="85"/>
          <w:sz w:val="24"/>
        </w:rPr>
        <w:t>heritage</w:t>
      </w:r>
      <w:r>
        <w:rPr>
          <w:rFonts w:ascii="Tahoma" w:hAnsi="Tahoma" w:eastAsia="Tahoma"/>
          <w:color w:val="231F20"/>
          <w:spacing w:val="13"/>
          <w:sz w:val="24"/>
        </w:rPr>
        <w:t xml:space="preserve"> </w:t>
      </w:r>
      <w:r>
        <w:rPr>
          <w:rFonts w:ascii="Cambria" w:hAnsi="Cambria" w:eastAsia="Cambria"/>
          <w:color w:val="231F20"/>
          <w:w w:val="85"/>
          <w:position w:val="1"/>
          <w:sz w:val="20"/>
        </w:rPr>
        <w:t>/hertd/</w:t>
      </w:r>
      <w:r>
        <w:rPr>
          <w:rFonts w:ascii="Cambria" w:hAnsi="Cambria" w:eastAsia="Cambria"/>
          <w:color w:val="231F20"/>
          <w:spacing w:val="4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w w:val="85"/>
          <w:position w:val="2"/>
          <w:sz w:val="18"/>
        </w:rPr>
        <w:t>遗产（</w:t>
      </w:r>
      <w:r>
        <w:rPr>
          <w:rFonts w:hint="eastAsia" w:ascii="宋体" w:hAnsi="宋体" w:eastAsia="宋体"/>
          <w:color w:val="231F20"/>
          <w:spacing w:val="-1"/>
          <w:w w:val="85"/>
          <w:position w:val="2"/>
          <w:sz w:val="18"/>
        </w:rPr>
        <w:t>指国家或社会长期形成</w:t>
      </w:r>
    </w:p>
    <w:p w14:paraId="24AB93DA">
      <w:pPr>
        <w:spacing w:before="50"/>
        <w:ind w:left="3454" w:right="0" w:firstLine="0"/>
        <w:jc w:val="left"/>
        <w:rPr>
          <w:rFonts w:hint="eastAsia" w:ascii="宋体" w:eastAsia="宋体"/>
          <w:sz w:val="18"/>
        </w:rPr>
      </w:pPr>
      <w:r>
        <w:rPr>
          <w:rFonts w:hint="eastAsia" w:ascii="宋体" w:eastAsia="宋体"/>
          <w:color w:val="231F20"/>
          <w:sz w:val="18"/>
        </w:rPr>
        <w:t>的历史、传统和特色</w:t>
      </w:r>
      <w:r>
        <w:rPr>
          <w:rFonts w:hint="eastAsia" w:ascii="宋体" w:eastAsia="宋体"/>
          <w:color w:val="231F20"/>
          <w:spacing w:val="-10"/>
          <w:sz w:val="18"/>
        </w:rPr>
        <w:t>）</w:t>
      </w:r>
    </w:p>
    <w:p w14:paraId="53F1D1C9">
      <w:pPr>
        <w:spacing w:before="34"/>
        <w:ind w:left="0" w:right="2397" w:firstLine="0"/>
        <w:jc w:val="right"/>
        <w:rPr>
          <w:rFonts w:ascii="Cambria" w:hAnsi="Cambria"/>
          <w:sz w:val="20"/>
        </w:rPr>
      </w:pPr>
      <w:r>
        <w:rPr>
          <w:rFonts w:ascii="Tahoma" w:hAnsi="Tahoma"/>
          <w:color w:val="231F20"/>
          <w:w w:val="95"/>
          <w:sz w:val="24"/>
        </w:rPr>
        <w:t>creatively</w:t>
      </w:r>
      <w:r>
        <w:rPr>
          <w:rFonts w:ascii="Tahoma" w:hAnsi="Tahoma"/>
          <w:color w:val="231F20"/>
          <w:spacing w:val="29"/>
          <w:sz w:val="24"/>
        </w:rPr>
        <w:t xml:space="preserve"> </w:t>
      </w:r>
      <w:r>
        <w:rPr>
          <w:rFonts w:ascii="Cambria" w:hAnsi="Cambria"/>
          <w:color w:val="231F20"/>
          <w:spacing w:val="-2"/>
          <w:w w:val="80"/>
          <w:position w:val="1"/>
          <w:sz w:val="20"/>
        </w:rPr>
        <w:t>/kri:etvli/</w:t>
      </w:r>
    </w:p>
    <w:p w14:paraId="15040FEB">
      <w:pPr>
        <w:spacing w:before="46"/>
        <w:ind w:left="1927"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3"/>
          <w:sz w:val="20"/>
        </w:rPr>
        <w:t xml:space="preserve">. </w:t>
      </w:r>
      <w:r>
        <w:rPr>
          <w:rFonts w:hint="eastAsia" w:ascii="宋体" w:eastAsia="宋体"/>
          <w:color w:val="231F20"/>
          <w:spacing w:val="-3"/>
          <w:sz w:val="18"/>
        </w:rPr>
        <w:t>创造性地；有创造力地</w:t>
      </w:r>
    </w:p>
    <w:p w14:paraId="07EE2808">
      <w:pPr>
        <w:spacing w:before="31"/>
        <w:ind w:left="0" w:right="2392" w:firstLine="0"/>
        <w:jc w:val="right"/>
        <w:rPr>
          <w:rFonts w:ascii="Times New Roman" w:hAnsi="Times New Roman"/>
          <w:sz w:val="24"/>
        </w:rPr>
      </w:pPr>
      <w:r>
        <w:rPr>
          <w:rFonts w:ascii="Tahoma" w:hAnsi="Tahoma"/>
          <w:color w:val="231F20"/>
          <w:sz w:val="24"/>
        </w:rPr>
        <w:t>creative</w:t>
      </w:r>
      <w:r>
        <w:rPr>
          <w:rFonts w:ascii="Tahoma" w:hAnsi="Tahoma"/>
          <w:color w:val="231F20"/>
          <w:spacing w:val="2"/>
          <w:sz w:val="24"/>
        </w:rPr>
        <w:t xml:space="preserve"> </w:t>
      </w:r>
      <w:r>
        <w:rPr>
          <w:rFonts w:ascii="Times New Roman" w:hAnsi="Times New Roman"/>
          <w:color w:val="231F20"/>
          <w:spacing w:val="-2"/>
          <w:w w:val="80"/>
          <w:position w:val="1"/>
          <w:sz w:val="24"/>
        </w:rPr>
        <w:t>/</w:t>
      </w:r>
      <w:r>
        <w:rPr>
          <w:rFonts w:ascii="Cambria" w:hAnsi="Cambria"/>
          <w:color w:val="231F20"/>
          <w:spacing w:val="-2"/>
          <w:w w:val="80"/>
          <w:position w:val="1"/>
          <w:sz w:val="20"/>
        </w:rPr>
        <w:t>kri:etv</w:t>
      </w:r>
      <w:r>
        <w:rPr>
          <w:rFonts w:ascii="Times New Roman" w:hAnsi="Times New Roman"/>
          <w:color w:val="231F20"/>
          <w:spacing w:val="-2"/>
          <w:w w:val="80"/>
          <w:position w:val="1"/>
          <w:sz w:val="24"/>
        </w:rPr>
        <w:t>/</w:t>
      </w:r>
    </w:p>
    <w:p w14:paraId="3C4E92EE">
      <w:pPr>
        <w:spacing w:before="46"/>
        <w:ind w:left="192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创造性的；有创造力的；有创意的</w:t>
      </w:r>
    </w:p>
    <w:p w14:paraId="471EE352">
      <w:pPr>
        <w:spacing w:before="31" w:line="249" w:lineRule="auto"/>
        <w:ind w:left="1360" w:right="2184" w:firstLine="0"/>
        <w:jc w:val="both"/>
        <w:rPr>
          <w:rFonts w:hint="eastAsia" w:ascii="宋体" w:hAnsi="宋体" w:eastAsia="宋体"/>
          <w:sz w:val="18"/>
        </w:rPr>
      </w:pPr>
      <w:r>
        <w:rPr>
          <w:rFonts w:ascii="Tahoma" w:hAnsi="Tahoma" w:eastAsia="Tahoma"/>
          <w:color w:val="231F20"/>
          <w:w w:val="90"/>
          <w:sz w:val="24"/>
        </w:rPr>
        <w:t>temple</w:t>
      </w:r>
      <w:r>
        <w:rPr>
          <w:rFonts w:ascii="Tahoma" w:hAnsi="Tahoma" w:eastAsia="Tahoma"/>
          <w:color w:val="231F20"/>
          <w:spacing w:val="-7"/>
          <w:w w:val="90"/>
          <w:sz w:val="24"/>
        </w:rPr>
        <w:t xml:space="preserve"> </w:t>
      </w:r>
      <w:r>
        <w:rPr>
          <w:rFonts w:ascii="Cambria" w:hAnsi="Cambria" w:eastAsia="Cambria"/>
          <w:color w:val="231F20"/>
          <w:w w:val="90"/>
          <w:position w:val="1"/>
          <w:sz w:val="20"/>
        </w:rPr>
        <w:t>/templ/</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庙；寺 </w:t>
      </w:r>
      <w:r>
        <w:rPr>
          <w:rFonts w:ascii="Tahoma" w:hAnsi="Tahoma" w:eastAsia="Tahoma"/>
          <w:color w:val="231F20"/>
          <w:spacing w:val="-2"/>
          <w:w w:val="90"/>
          <w:sz w:val="24"/>
        </w:rPr>
        <w:t>relic</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/relk/</w:t>
      </w:r>
      <w:r>
        <w:rPr>
          <w:rFonts w:ascii="Cambria" w:hAnsi="Cambria" w:eastAsia="Cambria"/>
          <w:color w:val="231F20"/>
          <w:spacing w:val="-4"/>
          <w:w w:val="90"/>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spacing w:val="-2"/>
          <w:w w:val="90"/>
          <w:position w:val="2"/>
          <w:sz w:val="18"/>
        </w:rPr>
        <w:t xml:space="preserve">遗物；遗迹 </w:t>
      </w:r>
      <w:r>
        <w:rPr>
          <w:rFonts w:ascii="Tahoma" w:hAnsi="Tahoma" w:eastAsia="Tahoma"/>
          <w:color w:val="231F20"/>
          <w:sz w:val="24"/>
        </w:rPr>
        <w:t xml:space="preserve">mount </w:t>
      </w:r>
      <w:r>
        <w:rPr>
          <w:rFonts w:ascii="Cambria" w:hAnsi="Cambria" w:eastAsia="Cambria"/>
          <w:color w:val="231F20"/>
          <w:position w:val="1"/>
          <w:sz w:val="20"/>
        </w:rPr>
        <w:t>/maunt/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山峰</w:t>
      </w:r>
    </w:p>
    <w:p w14:paraId="1558A632">
      <w:pPr>
        <w:spacing w:before="15"/>
        <w:ind w:left="2810"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爬上；骑上</w:t>
      </w:r>
    </w:p>
    <w:p w14:paraId="56275030">
      <w:pPr>
        <w:spacing w:before="85"/>
        <w:ind w:left="2810"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3"/>
          <w:sz w:val="18"/>
        </w:rPr>
        <w:t>爬；登上</w:t>
      </w:r>
    </w:p>
    <w:p w14:paraId="7E11EE77">
      <w:pPr>
        <w:spacing w:before="31"/>
        <w:ind w:left="1360" w:right="0" w:firstLine="0"/>
        <w:jc w:val="left"/>
        <w:rPr>
          <w:rFonts w:ascii="Cambria" w:hAnsi="Cambria"/>
          <w:sz w:val="20"/>
        </w:rPr>
      </w:pPr>
      <w:r>
        <w:rPr>
          <w:rFonts w:ascii="Tahoma" w:hAnsi="Tahoma"/>
          <w:color w:val="231F20"/>
          <w:sz w:val="24"/>
        </w:rPr>
        <w:t>former</w:t>
      </w:r>
      <w:r>
        <w:rPr>
          <w:rFonts w:ascii="Tahoma" w:hAnsi="Tahoma"/>
          <w:color w:val="231F20"/>
          <w:spacing w:val="26"/>
          <w:sz w:val="24"/>
        </w:rPr>
        <w:t xml:space="preserve"> </w:t>
      </w:r>
      <w:r>
        <w:rPr>
          <w:rFonts w:ascii="Cambria" w:hAnsi="Cambria"/>
          <w:color w:val="231F20"/>
          <w:spacing w:val="-6"/>
          <w:position w:val="1"/>
          <w:sz w:val="20"/>
        </w:rPr>
        <w:t>/fc:mG(r)/</w:t>
      </w:r>
    </w:p>
    <w:p w14:paraId="7886CAD5">
      <w:pPr>
        <w:spacing w:before="46"/>
        <w:ind w:left="164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以前的；（两者中）</w:t>
      </w:r>
      <w:r>
        <w:rPr>
          <w:rFonts w:hint="eastAsia" w:ascii="宋体" w:eastAsia="宋体"/>
          <w:color w:val="231F20"/>
          <w:spacing w:val="-4"/>
          <w:sz w:val="18"/>
        </w:rPr>
        <w:t>前者的</w:t>
      </w:r>
    </w:p>
    <w:p w14:paraId="5D244636">
      <w:pPr>
        <w:spacing w:before="31"/>
        <w:ind w:left="1360" w:right="0" w:firstLine="0"/>
        <w:jc w:val="left"/>
        <w:rPr>
          <w:rFonts w:hint="eastAsia" w:ascii="宋体" w:eastAsia="宋体"/>
          <w:sz w:val="18"/>
        </w:rPr>
      </w:pPr>
      <w:r>
        <w:rPr>
          <w:rFonts w:ascii="Tahoma" w:eastAsia="Tahoma"/>
          <w:color w:val="231F20"/>
          <w:sz w:val="24"/>
        </w:rPr>
        <w:t>clue</w:t>
      </w:r>
      <w:r>
        <w:rPr>
          <w:rFonts w:ascii="Tahoma" w:eastAsia="Tahoma"/>
          <w:color w:val="231F20"/>
          <w:spacing w:val="-19"/>
          <w:sz w:val="24"/>
        </w:rPr>
        <w:t xml:space="preserve"> </w:t>
      </w:r>
      <w:r>
        <w:rPr>
          <w:rFonts w:ascii="Cambria" w:eastAsia="Cambria"/>
          <w:color w:val="231F20"/>
          <w:position w:val="1"/>
          <w:sz w:val="20"/>
        </w:rPr>
        <w:t>/klu:/</w:t>
      </w:r>
      <w:r>
        <w:rPr>
          <w:rFonts w:ascii="Cambria" w:eastAsia="Cambria"/>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0"/>
          <w:position w:val="2"/>
          <w:sz w:val="20"/>
        </w:rPr>
        <w:t xml:space="preserve"> </w:t>
      </w:r>
      <w:r>
        <w:rPr>
          <w:rFonts w:hint="eastAsia" w:ascii="宋体" w:eastAsia="宋体"/>
          <w:color w:val="231F20"/>
          <w:spacing w:val="-2"/>
          <w:position w:val="2"/>
          <w:sz w:val="18"/>
        </w:rPr>
        <w:t>线索；提示</w:t>
      </w:r>
    </w:p>
    <w:p w14:paraId="16EFC545">
      <w:pPr>
        <w:spacing w:before="13"/>
        <w:ind w:left="1360" w:right="0" w:firstLine="0"/>
        <w:jc w:val="left"/>
        <w:rPr>
          <w:rFonts w:hint="eastAsia" w:ascii="宋体" w:hAnsi="宋体" w:eastAsia="宋体"/>
          <w:sz w:val="18"/>
        </w:rPr>
      </w:pPr>
      <w:r>
        <w:rPr>
          <w:rFonts w:ascii="Tahoma" w:hAnsi="Tahoma" w:eastAsia="Tahoma"/>
          <w:color w:val="231F20"/>
          <w:w w:val="90"/>
          <w:sz w:val="24"/>
        </w:rPr>
        <w:t>preserve</w:t>
      </w:r>
      <w:r>
        <w:rPr>
          <w:rFonts w:ascii="Tahoma" w:hAnsi="Tahoma" w:eastAsia="Tahoma"/>
          <w:color w:val="231F20"/>
          <w:spacing w:val="-7"/>
          <w:sz w:val="24"/>
        </w:rPr>
        <w:t xml:space="preserve"> </w:t>
      </w:r>
      <w:r>
        <w:rPr>
          <w:rFonts w:ascii="Cambria" w:hAnsi="Cambria" w:eastAsia="Cambria"/>
          <w:color w:val="231F20"/>
          <w:w w:val="90"/>
          <w:position w:val="1"/>
          <w:sz w:val="20"/>
        </w:rPr>
        <w:t>/przε:v/</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保存；保护；维持</w:t>
      </w:r>
    </w:p>
    <w:p w14:paraId="52C02B18">
      <w:pPr>
        <w:spacing w:before="45"/>
        <w:ind w:left="3203"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4"/>
          <w:sz w:val="18"/>
        </w:rPr>
        <w:t>保护区</w:t>
      </w:r>
    </w:p>
    <w:p w14:paraId="13B50B15">
      <w:pPr>
        <w:spacing w:before="32"/>
        <w:ind w:left="1360" w:right="0" w:firstLine="0"/>
        <w:jc w:val="left"/>
        <w:rPr>
          <w:rFonts w:ascii="Cambria" w:hAnsi="Cambria"/>
          <w:sz w:val="20"/>
        </w:rPr>
      </w:pPr>
      <w:r>
        <w:rPr>
          <w:rFonts w:ascii="Tahoma" w:hAnsi="Tahoma"/>
          <w:color w:val="231F20"/>
          <w:sz w:val="24"/>
        </w:rPr>
        <w:t>promote</w:t>
      </w:r>
      <w:r>
        <w:rPr>
          <w:rFonts w:ascii="Tahoma" w:hAnsi="Tahoma"/>
          <w:color w:val="231F20"/>
          <w:spacing w:val="-8"/>
          <w:sz w:val="24"/>
        </w:rPr>
        <w:t xml:space="preserve"> </w:t>
      </w:r>
      <w:r>
        <w:rPr>
          <w:rFonts w:ascii="Cambria" w:hAnsi="Cambria"/>
          <w:color w:val="231F20"/>
          <w:spacing w:val="-2"/>
          <w:w w:val="90"/>
          <w:position w:val="1"/>
          <w:sz w:val="20"/>
        </w:rPr>
        <w:t>/prGmGut/</w:t>
      </w:r>
    </w:p>
    <w:p w14:paraId="44C31C9D">
      <w:pPr>
        <w:spacing w:before="45" w:line="261" w:lineRule="auto"/>
        <w:ind w:left="1360" w:right="1747" w:firstLine="283"/>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促进；提升；推销；晋级 </w:t>
      </w:r>
      <w:r>
        <w:rPr>
          <w:rFonts w:ascii="Tahoma" w:hAnsi="Tahoma" w:eastAsia="Tahoma"/>
          <w:color w:val="231F20"/>
          <w:spacing w:val="-8"/>
          <w:sz w:val="24"/>
        </w:rPr>
        <w:t>cypress</w:t>
      </w:r>
      <w:r>
        <w:rPr>
          <w:rFonts w:ascii="Tahoma" w:hAnsi="Tahoma" w:eastAsia="Tahoma"/>
          <w:color w:val="231F20"/>
          <w:spacing w:val="-15"/>
          <w:sz w:val="24"/>
        </w:rPr>
        <w:t xml:space="preserve"> </w:t>
      </w:r>
      <w:r>
        <w:rPr>
          <w:rFonts w:ascii="Cambria" w:hAnsi="Cambria" w:eastAsia="Cambria"/>
          <w:color w:val="231F20"/>
          <w:spacing w:val="-8"/>
          <w:position w:val="1"/>
          <w:sz w:val="20"/>
        </w:rPr>
        <w:t>/saprGs/</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柏树 </w:t>
      </w:r>
      <w:r>
        <w:rPr>
          <w:rFonts w:ascii="Tahoma" w:hAnsi="Tahoma" w:eastAsia="Tahoma"/>
          <w:color w:val="231F20"/>
          <w:spacing w:val="-4"/>
          <w:position w:val="-1"/>
          <w:sz w:val="24"/>
        </w:rPr>
        <w:t>app</w:t>
      </w:r>
      <w:r>
        <w:rPr>
          <w:rFonts w:ascii="Tahoma" w:hAnsi="Tahoma" w:eastAsia="Tahoma"/>
          <w:color w:val="231F20"/>
          <w:spacing w:val="-15"/>
          <w:position w:val="-1"/>
          <w:sz w:val="24"/>
        </w:rPr>
        <w:t xml:space="preserve"> </w:t>
      </w:r>
      <w:r>
        <w:rPr>
          <w:rFonts w:ascii="Cambria" w:hAnsi="Cambria" w:eastAsia="Cambria"/>
          <w:color w:val="231F20"/>
          <w:spacing w:val="-4"/>
          <w:position w:val="0"/>
          <w:sz w:val="20"/>
        </w:rPr>
        <w:t>/æp/</w:t>
      </w:r>
      <w:r>
        <w:rPr>
          <w:rFonts w:ascii="Cambria" w:hAnsi="Cambria" w:eastAsia="Cambria"/>
          <w:color w:val="231F20"/>
          <w:spacing w:val="-6"/>
          <w:position w:val="0"/>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9"/>
          <w:sz w:val="20"/>
        </w:rPr>
        <w:t xml:space="preserve"> </w:t>
      </w:r>
      <w:r>
        <w:rPr>
          <w:rFonts w:hint="eastAsia" w:ascii="宋体" w:hAnsi="宋体" w:eastAsia="宋体"/>
          <w:color w:val="231F20"/>
          <w:spacing w:val="-4"/>
          <w:sz w:val="18"/>
        </w:rPr>
        <w:t>应用程序；应用软件</w:t>
      </w:r>
    </w:p>
    <w:p w14:paraId="49913582">
      <w:pPr>
        <w:spacing w:before="0" w:line="235" w:lineRule="exact"/>
        <w:ind w:left="2365" w:right="1236" w:firstLine="0"/>
        <w:jc w:val="center"/>
        <w:rPr>
          <w:rFonts w:hint="eastAsia" w:ascii="宋体" w:eastAsia="宋体"/>
          <w:sz w:val="18"/>
        </w:rPr>
      </w:pPr>
      <w:r>
        <w:rPr>
          <w:rFonts w:hint="eastAsia" w:ascii="宋体" w:eastAsia="宋体"/>
          <w:color w:val="231F20"/>
          <w:sz w:val="18"/>
        </w:rPr>
        <w:t>（</w:t>
      </w:r>
      <w:r>
        <w:rPr>
          <w:rFonts w:ascii="Times New Roman" w:eastAsia="Times New Roman"/>
          <w:color w:val="231F20"/>
          <w:sz w:val="20"/>
        </w:rPr>
        <w:t>application</w:t>
      </w:r>
      <w:r>
        <w:rPr>
          <w:rFonts w:ascii="Times New Roman" w:eastAsia="Times New Roman"/>
          <w:color w:val="231F20"/>
          <w:spacing w:val="-5"/>
          <w:sz w:val="20"/>
        </w:rPr>
        <w:t xml:space="preserve"> </w:t>
      </w:r>
      <w:r>
        <w:rPr>
          <w:rFonts w:hint="eastAsia" w:ascii="宋体" w:eastAsia="宋体"/>
          <w:color w:val="231F20"/>
          <w:sz w:val="18"/>
        </w:rPr>
        <w:t>的缩略形式</w:t>
      </w:r>
      <w:r>
        <w:rPr>
          <w:rFonts w:hint="eastAsia" w:ascii="宋体" w:eastAsia="宋体"/>
          <w:color w:val="231F20"/>
          <w:spacing w:val="-10"/>
          <w:sz w:val="18"/>
        </w:rPr>
        <w:t>）</w:t>
      </w:r>
    </w:p>
    <w:p w14:paraId="7CD64876">
      <w:pPr>
        <w:spacing w:before="51"/>
        <w:ind w:left="1644" w:right="0" w:firstLine="0"/>
        <w:jc w:val="left"/>
        <w:rPr>
          <w:rFonts w:hint="eastAsia" w:ascii="宋体" w:hAnsi="宋体" w:eastAsia="宋体"/>
          <w:sz w:val="18"/>
        </w:rPr>
      </w:pPr>
      <w:r>
        <w:rPr>
          <w:rFonts w:ascii="Tahoma" w:hAnsi="Tahoma" w:eastAsia="Tahoma"/>
          <w:color w:val="231F20"/>
          <w:w w:val="90"/>
          <w:sz w:val="24"/>
        </w:rPr>
        <w:t>application</w:t>
      </w:r>
      <w:r>
        <w:rPr>
          <w:rFonts w:ascii="Tahoma" w:hAnsi="Tahoma" w:eastAsia="Tahoma"/>
          <w:color w:val="231F20"/>
          <w:spacing w:val="-12"/>
          <w:w w:val="90"/>
          <w:sz w:val="24"/>
        </w:rPr>
        <w:t xml:space="preserve"> </w:t>
      </w:r>
      <w:r>
        <w:rPr>
          <w:rFonts w:ascii="Cambria" w:hAnsi="Cambria" w:eastAsia="Cambria"/>
          <w:color w:val="231F20"/>
          <w:w w:val="90"/>
          <w:position w:val="1"/>
          <w:sz w:val="20"/>
        </w:rPr>
        <w:t>/.æplkefn/</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90"/>
          <w:position w:val="2"/>
          <w:sz w:val="18"/>
        </w:rPr>
        <w:t>申请（表）；</w:t>
      </w:r>
      <w:r>
        <w:rPr>
          <w:rFonts w:hint="eastAsia" w:ascii="宋体" w:hAnsi="宋体" w:eastAsia="宋体"/>
          <w:color w:val="231F20"/>
          <w:spacing w:val="-4"/>
          <w:w w:val="90"/>
          <w:position w:val="2"/>
          <w:sz w:val="18"/>
        </w:rPr>
        <w:t>用途；</w:t>
      </w:r>
    </w:p>
    <w:p w14:paraId="12312661">
      <w:pPr>
        <w:spacing w:before="20"/>
        <w:ind w:left="0" w:right="1" w:firstLine="0"/>
        <w:jc w:val="right"/>
        <w:rPr>
          <w:rFonts w:hint="eastAsia" w:ascii="宋体" w:eastAsia="宋体"/>
          <w:sz w:val="18"/>
        </w:rPr>
      </w:pPr>
      <w:r>
        <w:rPr>
          <w:rFonts w:hint="eastAsia" w:ascii="宋体" w:eastAsia="宋体"/>
          <w:color w:val="231F20"/>
          <w:sz w:val="18"/>
        </w:rPr>
        <w:t>运用；应用（程序</w:t>
      </w:r>
      <w:r>
        <w:rPr>
          <w:rFonts w:hint="eastAsia" w:ascii="宋体" w:eastAsia="宋体"/>
          <w:color w:val="231F20"/>
          <w:spacing w:val="-10"/>
          <w:sz w:val="18"/>
        </w:rPr>
        <w:t>）</w:t>
      </w:r>
    </w:p>
    <w:p w14:paraId="172428B3">
      <w:pPr>
        <w:spacing w:before="61"/>
        <w:ind w:left="1360" w:right="0" w:firstLine="0"/>
        <w:jc w:val="left"/>
        <w:rPr>
          <w:rFonts w:hint="eastAsia" w:ascii="宋体" w:eastAsia="宋体"/>
          <w:sz w:val="18"/>
        </w:rPr>
      </w:pPr>
      <w:r>
        <w:rPr>
          <w:rFonts w:ascii="Tahoma" w:eastAsia="Tahoma"/>
          <w:color w:val="231F20"/>
          <w:position w:val="-1"/>
          <w:sz w:val="24"/>
        </w:rPr>
        <w:t>take</w:t>
      </w:r>
      <w:r>
        <w:rPr>
          <w:rFonts w:ascii="Tahoma" w:eastAsia="Tahoma"/>
          <w:color w:val="231F20"/>
          <w:spacing w:val="-5"/>
          <w:position w:val="-1"/>
          <w:sz w:val="24"/>
        </w:rPr>
        <w:t xml:space="preserve"> </w:t>
      </w:r>
      <w:r>
        <w:rPr>
          <w:rFonts w:ascii="Tahoma" w:eastAsia="Tahoma"/>
          <w:color w:val="231F20"/>
          <w:position w:val="-1"/>
          <w:sz w:val="24"/>
        </w:rPr>
        <w:t>part</w:t>
      </w:r>
      <w:r>
        <w:rPr>
          <w:rFonts w:ascii="Tahoma" w:eastAsia="Tahoma"/>
          <w:color w:val="231F20"/>
          <w:spacing w:val="-5"/>
          <w:position w:val="-1"/>
          <w:sz w:val="24"/>
        </w:rPr>
        <w:t xml:space="preserve"> </w:t>
      </w:r>
      <w:r>
        <w:rPr>
          <w:rFonts w:ascii="Tahoma" w:eastAsia="Tahoma"/>
          <w:color w:val="231F20"/>
          <w:position w:val="-1"/>
          <w:sz w:val="24"/>
        </w:rPr>
        <w:t xml:space="preserve">in </w:t>
      </w:r>
      <w:r>
        <w:rPr>
          <w:rFonts w:hint="eastAsia" w:ascii="宋体" w:eastAsia="宋体"/>
          <w:color w:val="231F20"/>
          <w:sz w:val="18"/>
        </w:rPr>
        <w:t>参与（某事）；参加（某活动</w:t>
      </w:r>
      <w:r>
        <w:rPr>
          <w:rFonts w:hint="eastAsia" w:ascii="宋体" w:eastAsia="宋体"/>
          <w:color w:val="231F20"/>
          <w:spacing w:val="-10"/>
          <w:sz w:val="18"/>
        </w:rPr>
        <w:t>）</w:t>
      </w:r>
    </w:p>
    <w:p w14:paraId="48A100C6">
      <w:pPr>
        <w:spacing w:before="15"/>
        <w:ind w:left="1360" w:right="0" w:firstLine="0"/>
        <w:jc w:val="both"/>
        <w:rPr>
          <w:rFonts w:hint="eastAsia" w:ascii="宋体" w:eastAsia="宋体"/>
          <w:sz w:val="18"/>
        </w:rPr>
      </w:pPr>
      <w:r>
        <w:rPr>
          <w:rFonts w:ascii="Tahoma" w:eastAsia="Tahoma"/>
          <w:color w:val="231F20"/>
          <w:spacing w:val="-2"/>
          <w:sz w:val="24"/>
        </w:rPr>
        <w:t>give</w:t>
      </w:r>
      <w:r>
        <w:rPr>
          <w:rFonts w:ascii="Tahoma" w:eastAsia="Tahoma"/>
          <w:color w:val="231F20"/>
          <w:spacing w:val="-14"/>
          <w:sz w:val="24"/>
        </w:rPr>
        <w:t xml:space="preserve"> </w:t>
      </w:r>
      <w:r>
        <w:rPr>
          <w:rFonts w:ascii="Tahoma" w:eastAsia="Tahoma"/>
          <w:color w:val="231F20"/>
          <w:spacing w:val="-2"/>
          <w:sz w:val="24"/>
        </w:rPr>
        <w:t>way</w:t>
      </w:r>
      <w:r>
        <w:rPr>
          <w:rFonts w:ascii="Tahoma" w:eastAsia="Tahoma"/>
          <w:color w:val="231F20"/>
          <w:spacing w:val="-13"/>
          <w:sz w:val="24"/>
        </w:rPr>
        <w:t xml:space="preserve"> </w:t>
      </w:r>
      <w:r>
        <w:rPr>
          <w:rFonts w:ascii="Tahoma" w:eastAsia="Tahoma"/>
          <w:color w:val="231F20"/>
          <w:spacing w:val="-2"/>
          <w:sz w:val="24"/>
        </w:rPr>
        <w:t>to</w:t>
      </w:r>
      <w:r>
        <w:rPr>
          <w:rFonts w:ascii="Tahoma" w:eastAsia="Tahoma"/>
          <w:color w:val="231F20"/>
          <w:spacing w:val="-10"/>
          <w:sz w:val="24"/>
        </w:rPr>
        <w:t xml:space="preserve"> </w:t>
      </w:r>
      <w:r>
        <w:rPr>
          <w:rFonts w:hint="eastAsia" w:ascii="宋体" w:eastAsia="宋体"/>
          <w:color w:val="231F20"/>
          <w:spacing w:val="-4"/>
          <w:position w:val="2"/>
          <w:sz w:val="18"/>
        </w:rPr>
        <w:t>让步；屈服</w:t>
      </w:r>
    </w:p>
    <w:p w14:paraId="13DDCA12">
      <w:pPr>
        <w:spacing w:before="12"/>
        <w:ind w:left="1360" w:right="0" w:firstLine="0"/>
        <w:jc w:val="left"/>
        <w:rPr>
          <w:rFonts w:hint="eastAsia" w:ascii="宋体" w:hAnsi="宋体" w:eastAsia="宋体"/>
          <w:sz w:val="18"/>
        </w:rPr>
      </w:pPr>
      <w:r>
        <w:rPr>
          <w:rFonts w:ascii="Tahoma" w:hAnsi="Tahoma" w:eastAsia="Tahoma"/>
          <w:color w:val="231F20"/>
          <w:w w:val="90"/>
          <w:sz w:val="24"/>
        </w:rPr>
        <w:t>balance</w:t>
      </w:r>
      <w:r>
        <w:rPr>
          <w:rFonts w:ascii="Tahoma" w:hAnsi="Tahoma" w:eastAsia="Tahoma"/>
          <w:color w:val="231F20"/>
          <w:spacing w:val="1"/>
          <w:sz w:val="24"/>
        </w:rPr>
        <w:t xml:space="preserve"> </w:t>
      </w:r>
      <w:r>
        <w:rPr>
          <w:rFonts w:ascii="Cambria" w:hAnsi="Cambria" w:eastAsia="Cambria"/>
          <w:color w:val="231F20"/>
          <w:w w:val="90"/>
          <w:position w:val="1"/>
          <w:sz w:val="20"/>
        </w:rPr>
        <w:t>/bælGns/</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2"/>
          <w:w w:val="90"/>
          <w:position w:val="2"/>
          <w:sz w:val="18"/>
        </w:rPr>
        <w:t>平衡；均匀</w:t>
      </w:r>
    </w:p>
    <w:p w14:paraId="12386089">
      <w:pPr>
        <w:spacing w:before="46"/>
        <w:ind w:left="2365" w:right="1198"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4"/>
          <w:sz w:val="18"/>
        </w:rPr>
        <w:t>使平衡</w:t>
      </w:r>
    </w:p>
    <w:p w14:paraId="07A88376">
      <w:pPr>
        <w:spacing w:before="31"/>
        <w:ind w:left="1644" w:right="0" w:firstLine="0"/>
        <w:jc w:val="left"/>
        <w:rPr>
          <w:rFonts w:hint="eastAsia" w:ascii="宋体" w:eastAsia="宋体"/>
          <w:sz w:val="18"/>
        </w:rPr>
      </w:pPr>
      <w:r>
        <w:rPr>
          <w:rFonts w:ascii="Tahoma" w:eastAsia="Tahoma"/>
          <w:color w:val="231F20"/>
          <w:sz w:val="24"/>
        </w:rPr>
        <w:t>keep</w:t>
      </w:r>
      <w:r>
        <w:rPr>
          <w:rFonts w:ascii="Tahoma" w:eastAsia="Tahoma"/>
          <w:color w:val="231F20"/>
          <w:spacing w:val="-6"/>
          <w:sz w:val="24"/>
        </w:rPr>
        <w:t xml:space="preserve"> </w:t>
      </w:r>
      <w:r>
        <w:rPr>
          <w:rFonts w:ascii="Tahoma" w:eastAsia="Tahoma"/>
          <w:color w:val="231F20"/>
          <w:sz w:val="24"/>
        </w:rPr>
        <w:t>a</w:t>
      </w:r>
      <w:r>
        <w:rPr>
          <w:rFonts w:ascii="Tahoma" w:eastAsia="Tahoma"/>
          <w:color w:val="231F20"/>
          <w:spacing w:val="-6"/>
          <w:sz w:val="24"/>
        </w:rPr>
        <w:t xml:space="preserve"> </w:t>
      </w:r>
      <w:r>
        <w:rPr>
          <w:rFonts w:ascii="Tahoma" w:eastAsia="Tahoma"/>
          <w:color w:val="231F20"/>
          <w:sz w:val="24"/>
        </w:rPr>
        <w:t>balance</w:t>
      </w:r>
      <w:r>
        <w:rPr>
          <w:rFonts w:ascii="Tahoma" w:eastAsia="Tahoma"/>
          <w:color w:val="231F20"/>
          <w:spacing w:val="-3"/>
          <w:sz w:val="24"/>
        </w:rPr>
        <w:t xml:space="preserve"> </w:t>
      </w:r>
      <w:r>
        <w:rPr>
          <w:rFonts w:hint="eastAsia" w:ascii="宋体" w:eastAsia="宋体"/>
          <w:color w:val="231F20"/>
          <w:spacing w:val="-3"/>
          <w:position w:val="2"/>
          <w:sz w:val="18"/>
        </w:rPr>
        <w:t>保持平衡</w:t>
      </w:r>
    </w:p>
    <w:p w14:paraId="5E543936">
      <w:pPr>
        <w:spacing w:before="12"/>
        <w:ind w:left="1360" w:right="0" w:firstLine="0"/>
        <w:jc w:val="both"/>
        <w:rPr>
          <w:rFonts w:hint="eastAsia" w:ascii="宋体" w:eastAsia="宋体"/>
          <w:sz w:val="18"/>
        </w:rPr>
      </w:pPr>
      <w:r>
        <w:rPr>
          <w:rFonts w:ascii="Tahoma" w:eastAsia="Tahoma"/>
          <w:color w:val="231F20"/>
          <w:sz w:val="24"/>
        </w:rPr>
        <w:t>lead</w:t>
      </w:r>
      <w:r>
        <w:rPr>
          <w:rFonts w:ascii="Tahoma" w:eastAsia="Tahoma"/>
          <w:color w:val="231F20"/>
          <w:spacing w:val="-11"/>
          <w:sz w:val="24"/>
        </w:rPr>
        <w:t xml:space="preserve"> </w:t>
      </w:r>
      <w:r>
        <w:rPr>
          <w:rFonts w:ascii="Tahoma" w:eastAsia="Tahoma"/>
          <w:color w:val="231F20"/>
          <w:sz w:val="24"/>
        </w:rPr>
        <w:t>to</w:t>
      </w:r>
      <w:r>
        <w:rPr>
          <w:rFonts w:ascii="Tahoma" w:eastAsia="Tahoma"/>
          <w:color w:val="231F20"/>
          <w:spacing w:val="-19"/>
          <w:sz w:val="24"/>
        </w:rPr>
        <w:t xml:space="preserve"> </w:t>
      </w:r>
      <w:r>
        <w:rPr>
          <w:rFonts w:hint="eastAsia" w:ascii="宋体" w:eastAsia="宋体"/>
          <w:color w:val="231F20"/>
          <w:spacing w:val="-5"/>
          <w:position w:val="2"/>
          <w:sz w:val="18"/>
        </w:rPr>
        <w:t>导致</w:t>
      </w:r>
    </w:p>
    <w:p w14:paraId="04FDC744">
      <w:pPr>
        <w:spacing w:before="13"/>
        <w:ind w:left="1360" w:right="0" w:firstLine="0"/>
        <w:jc w:val="left"/>
        <w:rPr>
          <w:rFonts w:hint="eastAsia" w:ascii="宋体" w:hAnsi="宋体" w:eastAsia="宋体"/>
          <w:sz w:val="18"/>
        </w:rPr>
      </w:pPr>
      <w:r>
        <w:rPr>
          <w:rFonts w:ascii="Tahoma" w:hAnsi="Tahoma" w:eastAsia="Tahoma"/>
          <w:color w:val="231F20"/>
          <w:spacing w:val="-4"/>
          <w:sz w:val="24"/>
        </w:rPr>
        <w:t>dam</w:t>
      </w:r>
      <w:r>
        <w:rPr>
          <w:rFonts w:ascii="Tahoma" w:hAnsi="Tahoma" w:eastAsia="Tahoma"/>
          <w:color w:val="231F20"/>
          <w:spacing w:val="-15"/>
          <w:sz w:val="24"/>
        </w:rPr>
        <w:t xml:space="preserve"> </w:t>
      </w:r>
      <w:r>
        <w:rPr>
          <w:rFonts w:ascii="Cambria" w:hAnsi="Cambria" w:eastAsia="Cambria"/>
          <w:color w:val="231F20"/>
          <w:spacing w:val="-4"/>
          <w:position w:val="1"/>
          <w:sz w:val="20"/>
        </w:rPr>
        <w:t>/dæm/</w:t>
      </w:r>
      <w:r>
        <w:rPr>
          <w:rFonts w:ascii="Cambria" w:hAnsi="Cambria" w:eastAsia="Cambria"/>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水坝；拦河坝</w:t>
      </w:r>
    </w:p>
    <w:p w14:paraId="0E7322D2">
      <w:pPr>
        <w:spacing w:before="12"/>
        <w:ind w:left="1360" w:right="0" w:firstLine="0"/>
        <w:jc w:val="left"/>
        <w:rPr>
          <w:rFonts w:hint="eastAsia" w:ascii="宋体" w:hAnsi="宋体" w:eastAsia="宋体"/>
          <w:sz w:val="18"/>
        </w:rPr>
      </w:pPr>
      <w:r>
        <w:rPr>
          <w:rFonts w:ascii="Tahoma" w:hAnsi="Tahoma" w:eastAsia="Tahoma"/>
          <w:color w:val="231F20"/>
          <w:w w:val="90"/>
          <w:sz w:val="24"/>
        </w:rPr>
        <w:t>proposal</w:t>
      </w:r>
      <w:r>
        <w:rPr>
          <w:rFonts w:ascii="Tahoma" w:hAnsi="Tahoma" w:eastAsia="Tahoma"/>
          <w:color w:val="231F20"/>
          <w:spacing w:val="5"/>
          <w:sz w:val="24"/>
        </w:rPr>
        <w:t xml:space="preserve"> </w:t>
      </w:r>
      <w:r>
        <w:rPr>
          <w:rFonts w:ascii="Cambria" w:hAnsi="Cambria" w:eastAsia="Cambria"/>
          <w:color w:val="231F20"/>
          <w:w w:val="90"/>
          <w:position w:val="1"/>
          <w:sz w:val="20"/>
        </w:rPr>
        <w:t>/prGpGuzl/</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提议；建议</w:t>
      </w:r>
    </w:p>
    <w:p w14:paraId="61F9C4E8">
      <w:pPr>
        <w:spacing w:before="12"/>
        <w:ind w:left="1644" w:right="0" w:firstLine="0"/>
        <w:jc w:val="left"/>
        <w:rPr>
          <w:rFonts w:hint="eastAsia" w:ascii="宋体" w:eastAsia="宋体"/>
          <w:sz w:val="18"/>
        </w:rPr>
      </w:pPr>
      <w:r>
        <w:rPr>
          <w:rFonts w:ascii="Tahoma" w:eastAsia="Tahoma"/>
          <w:color w:val="231F20"/>
          <w:sz w:val="24"/>
        </w:rPr>
        <w:t>make a</w:t>
      </w:r>
      <w:r>
        <w:rPr>
          <w:rFonts w:ascii="Tahoma" w:eastAsia="Tahoma"/>
          <w:color w:val="231F20"/>
          <w:spacing w:val="1"/>
          <w:sz w:val="24"/>
        </w:rPr>
        <w:t xml:space="preserve"> </w:t>
      </w:r>
      <w:r>
        <w:rPr>
          <w:rFonts w:ascii="Tahoma" w:eastAsia="Tahoma"/>
          <w:color w:val="231F20"/>
          <w:sz w:val="24"/>
        </w:rPr>
        <w:t>proposal</w:t>
      </w:r>
      <w:r>
        <w:rPr>
          <w:rFonts w:ascii="Tahoma" w:eastAsia="Tahoma"/>
          <w:color w:val="231F20"/>
          <w:spacing w:val="-10"/>
          <w:sz w:val="24"/>
        </w:rPr>
        <w:t xml:space="preserve"> </w:t>
      </w:r>
      <w:r>
        <w:rPr>
          <w:rFonts w:hint="eastAsia" w:ascii="宋体" w:eastAsia="宋体"/>
          <w:color w:val="231F20"/>
          <w:spacing w:val="-3"/>
          <w:position w:val="2"/>
          <w:sz w:val="18"/>
        </w:rPr>
        <w:t>提出建议</w:t>
      </w:r>
    </w:p>
    <w:p w14:paraId="2EA70176">
      <w:pPr>
        <w:spacing w:before="13"/>
        <w:ind w:left="1360" w:right="0" w:firstLine="0"/>
        <w:jc w:val="left"/>
        <w:rPr>
          <w:rFonts w:hint="eastAsia" w:ascii="宋体" w:hAnsi="宋体" w:eastAsia="宋体"/>
          <w:sz w:val="18"/>
        </w:rPr>
      </w:pPr>
      <w:r>
        <w:rPr>
          <w:rFonts w:ascii="Tahoma" w:hAnsi="Tahoma" w:eastAsia="Tahoma"/>
          <w:color w:val="231F20"/>
          <w:w w:val="90"/>
          <w:sz w:val="24"/>
        </w:rPr>
        <w:t>protest</w:t>
      </w:r>
      <w:r>
        <w:rPr>
          <w:rFonts w:ascii="Tahoma" w:hAnsi="Tahoma" w:eastAsia="Tahoma"/>
          <w:color w:val="231F20"/>
          <w:spacing w:val="-12"/>
          <w:w w:val="90"/>
          <w:sz w:val="24"/>
        </w:rPr>
        <w:t xml:space="preserve"> </w:t>
      </w:r>
      <w:r>
        <w:rPr>
          <w:rFonts w:ascii="Cambria" w:hAnsi="Cambria" w:eastAsia="Cambria"/>
          <w:color w:val="231F20"/>
          <w:w w:val="90"/>
          <w:position w:val="1"/>
          <w:sz w:val="20"/>
        </w:rPr>
        <w:t>/prGutest/</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抗议</w:t>
      </w:r>
    </w:p>
    <w:p w14:paraId="1750F0AF">
      <w:pPr>
        <w:spacing w:before="46"/>
        <w:ind w:left="2189" w:right="0" w:firstLine="0"/>
        <w:jc w:val="left"/>
        <w:rPr>
          <w:rFonts w:hint="eastAsia" w:ascii="宋体" w:hAnsi="宋体" w:eastAsia="宋体"/>
          <w:sz w:val="18"/>
        </w:rPr>
      </w:pPr>
      <w:r>
        <w:rPr>
          <w:rFonts w:ascii="Cambria" w:hAnsi="Cambria" w:eastAsia="Cambria"/>
          <w:color w:val="231F20"/>
          <w:w w:val="90"/>
          <w:sz w:val="20"/>
        </w:rPr>
        <w:t>/prGtest/</w:t>
      </w:r>
      <w:r>
        <w:rPr>
          <w:rFonts w:ascii="Cambria" w:hAnsi="Cambria" w:eastAsia="Cambria"/>
          <w:color w:val="231F20"/>
          <w:spacing w:val="24"/>
          <w:sz w:val="20"/>
        </w:rPr>
        <w:t xml:space="preserve"> </w:t>
      </w:r>
      <w:r>
        <w:rPr>
          <w:rFonts w:ascii="Times New Roman" w:hAnsi="Times New Roman" w:eastAsia="Times New Roman"/>
          <w:i/>
          <w:color w:val="231F20"/>
          <w:w w:val="90"/>
          <w:position w:val="1"/>
          <w:sz w:val="20"/>
        </w:rPr>
        <w:t>vi.</w:t>
      </w:r>
      <w:r>
        <w:rPr>
          <w:rFonts w:ascii="Times New Roman" w:hAnsi="Times New Roman" w:eastAsia="Times New Roman"/>
          <w:i/>
          <w:color w:val="231F20"/>
          <w:spacing w:val="8"/>
          <w:position w:val="1"/>
          <w:sz w:val="20"/>
        </w:rPr>
        <w:t xml:space="preserve"> </w:t>
      </w:r>
      <w:r>
        <w:rPr>
          <w:rFonts w:ascii="Times New Roman" w:hAnsi="Times New Roman" w:eastAsia="Times New Roman"/>
          <w:i/>
          <w:color w:val="231F20"/>
          <w:w w:val="90"/>
          <w:position w:val="1"/>
          <w:sz w:val="20"/>
        </w:rPr>
        <w:t>&amp;</w:t>
      </w:r>
      <w:r>
        <w:rPr>
          <w:rFonts w:ascii="Times New Roman" w:hAnsi="Times New Roman" w:eastAsia="Times New Roman"/>
          <w:i/>
          <w:color w:val="231F20"/>
          <w:spacing w:val="8"/>
          <w:position w:val="1"/>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7"/>
          <w:position w:val="1"/>
          <w:sz w:val="20"/>
        </w:rPr>
        <w:t xml:space="preserve"> </w:t>
      </w:r>
      <w:r>
        <w:rPr>
          <w:rFonts w:hint="eastAsia" w:ascii="宋体" w:hAnsi="宋体" w:eastAsia="宋体"/>
          <w:color w:val="231F20"/>
          <w:w w:val="90"/>
          <w:position w:val="1"/>
          <w:sz w:val="18"/>
        </w:rPr>
        <w:t>（公开）</w:t>
      </w:r>
      <w:r>
        <w:rPr>
          <w:rFonts w:hint="eastAsia" w:ascii="宋体" w:hAnsi="宋体" w:eastAsia="宋体"/>
          <w:color w:val="231F20"/>
          <w:spacing w:val="-2"/>
          <w:w w:val="90"/>
          <w:position w:val="1"/>
          <w:sz w:val="18"/>
        </w:rPr>
        <w:t>反对；抗议</w:t>
      </w:r>
    </w:p>
    <w:p w14:paraId="255F6D8A">
      <w:pPr>
        <w:spacing w:before="27"/>
        <w:ind w:left="1360" w:right="0" w:firstLine="0"/>
        <w:jc w:val="left"/>
        <w:rPr>
          <w:rFonts w:hint="eastAsia" w:ascii="宋体" w:hAnsi="宋体" w:eastAsia="宋体"/>
          <w:sz w:val="18"/>
        </w:rPr>
      </w:pPr>
      <w:r>
        <w:rPr>
          <w:rFonts w:ascii="Tahoma" w:hAnsi="Tahoma" w:eastAsia="Tahoma"/>
          <w:color w:val="231F20"/>
          <w:w w:val="85"/>
          <w:sz w:val="24"/>
        </w:rPr>
        <w:t>likely</w:t>
      </w:r>
      <w:r>
        <w:rPr>
          <w:rFonts w:ascii="Tahoma" w:hAnsi="Tahoma" w:eastAsia="Tahoma"/>
          <w:color w:val="231F20"/>
          <w:spacing w:val="-3"/>
          <w:sz w:val="24"/>
        </w:rPr>
        <w:t xml:space="preserve"> </w:t>
      </w:r>
      <w:r>
        <w:rPr>
          <w:rFonts w:ascii="Cambria" w:hAnsi="Cambria" w:eastAsia="Cambria"/>
          <w:color w:val="231F20"/>
          <w:w w:val="85"/>
          <w:position w:val="1"/>
          <w:sz w:val="20"/>
        </w:rPr>
        <w:t>/lakli/</w:t>
      </w:r>
      <w:r>
        <w:rPr>
          <w:rFonts w:ascii="Cambria" w:hAnsi="Cambria" w:eastAsia="Cambria"/>
          <w:color w:val="231F20"/>
          <w:spacing w:val="28"/>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4"/>
          <w:w w:val="85"/>
          <w:position w:val="2"/>
          <w:sz w:val="18"/>
        </w:rPr>
        <w:t>可能的</w:t>
      </w:r>
    </w:p>
    <w:p w14:paraId="56A85F9D">
      <w:pPr>
        <w:spacing w:before="45"/>
        <w:ind w:left="1708" w:right="1236" w:firstLine="0"/>
        <w:jc w:val="center"/>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4"/>
          <w:sz w:val="20"/>
        </w:rPr>
        <w:t xml:space="preserve">. </w:t>
      </w:r>
      <w:r>
        <w:rPr>
          <w:rFonts w:hint="eastAsia" w:ascii="宋体" w:eastAsia="宋体"/>
          <w:color w:val="231F20"/>
          <w:spacing w:val="-5"/>
          <w:sz w:val="18"/>
        </w:rPr>
        <w:t>可能地</w:t>
      </w:r>
    </w:p>
    <w:p w14:paraId="4AF87F58">
      <w:pPr>
        <w:spacing w:before="105"/>
        <w:ind w:left="313" w:right="0" w:firstLine="0"/>
        <w:jc w:val="left"/>
        <w:rPr>
          <w:rFonts w:hint="eastAsia" w:ascii="宋体" w:hAnsi="宋体" w:eastAsia="宋体"/>
          <w:sz w:val="18"/>
        </w:rPr>
      </w:pPr>
      <w:r>
        <w:br w:type="column"/>
      </w:r>
      <w:r>
        <w:rPr>
          <w:rFonts w:ascii="Tahoma" w:hAnsi="Tahoma" w:eastAsia="Tahoma"/>
          <w:color w:val="231F20"/>
          <w:sz w:val="24"/>
        </w:rPr>
        <w:t>turn</w:t>
      </w:r>
      <w:r>
        <w:rPr>
          <w:rFonts w:ascii="Tahoma" w:hAnsi="Tahoma" w:eastAsia="Tahoma"/>
          <w:color w:val="231F20"/>
          <w:spacing w:val="-9"/>
          <w:sz w:val="24"/>
        </w:rPr>
        <w:t xml:space="preserve"> </w:t>
      </w:r>
      <w:r>
        <w:rPr>
          <w:rFonts w:ascii="Tahoma" w:hAnsi="Tahoma" w:eastAsia="Tahoma"/>
          <w:color w:val="231F20"/>
          <w:sz w:val="24"/>
        </w:rPr>
        <w:t>to</w:t>
      </w:r>
      <w:r>
        <w:rPr>
          <w:rFonts w:ascii="Tahoma" w:hAnsi="Tahoma" w:eastAsia="Tahoma"/>
          <w:color w:val="231F20"/>
          <w:spacing w:val="-9"/>
          <w:sz w:val="24"/>
        </w:rPr>
        <w:t xml:space="preserve"> </w:t>
      </w:r>
      <w:r>
        <w:rPr>
          <w:rFonts w:hint="eastAsia" w:ascii="宋体" w:hAnsi="宋体" w:eastAsia="宋体"/>
          <w:color w:val="231F20"/>
          <w:spacing w:val="-2"/>
          <w:position w:val="2"/>
          <w:sz w:val="18"/>
        </w:rPr>
        <w:t>向……求助</w:t>
      </w:r>
    </w:p>
    <w:p w14:paraId="79D25FAB">
      <w:pPr>
        <w:spacing w:before="20" w:line="256" w:lineRule="auto"/>
        <w:ind w:left="313" w:right="2625" w:firstLine="0"/>
        <w:jc w:val="left"/>
        <w:rPr>
          <w:rFonts w:hint="eastAsia" w:ascii="宋体" w:hAnsi="宋体" w:eastAsia="宋体"/>
          <w:sz w:val="18"/>
        </w:rPr>
      </w:pPr>
      <w:r>
        <w:rPr>
          <w:rFonts w:ascii="Tahoma" w:hAnsi="Tahoma" w:eastAsia="Tahoma"/>
          <w:color w:val="231F20"/>
          <w:spacing w:val="-2"/>
          <w:sz w:val="24"/>
        </w:rPr>
        <w:t>committee</w:t>
      </w:r>
      <w:r>
        <w:rPr>
          <w:rFonts w:ascii="Tahoma" w:hAnsi="Tahoma" w:eastAsia="Tahoma"/>
          <w:color w:val="231F20"/>
          <w:spacing w:val="-17"/>
          <w:sz w:val="24"/>
        </w:rPr>
        <w:t xml:space="preserve"> </w:t>
      </w:r>
      <w:r>
        <w:rPr>
          <w:rFonts w:ascii="Cambria" w:hAnsi="Cambria" w:eastAsia="Cambria"/>
          <w:color w:val="231F20"/>
          <w:spacing w:val="-2"/>
          <w:w w:val="90"/>
          <w:position w:val="1"/>
          <w:sz w:val="20"/>
        </w:rPr>
        <w:t>/kGmti/</w:t>
      </w:r>
      <w:r>
        <w:rPr>
          <w:rFonts w:ascii="Cambria" w:hAnsi="Cambria" w:eastAsia="Cambria"/>
          <w:color w:val="231F2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 xml:space="preserve">委员会 </w:t>
      </w:r>
      <w:r>
        <w:rPr>
          <w:rFonts w:ascii="Tahoma" w:hAnsi="Tahoma" w:eastAsia="Tahoma"/>
          <w:color w:val="231F20"/>
          <w:w w:val="85"/>
          <w:sz w:val="24"/>
        </w:rPr>
        <w:t xml:space="preserve">establish </w:t>
      </w:r>
      <w:r>
        <w:rPr>
          <w:rFonts w:ascii="Cambria" w:hAnsi="Cambria" w:eastAsia="Cambria"/>
          <w:color w:val="231F20"/>
          <w:w w:val="85"/>
          <w:position w:val="1"/>
          <w:sz w:val="20"/>
        </w:rPr>
        <w:t>/stæblf/</w:t>
      </w:r>
      <w:r>
        <w:rPr>
          <w:rFonts w:ascii="Cambria" w:hAnsi="Cambria" w:eastAsia="Cambria"/>
          <w:color w:val="231F20"/>
          <w:spacing w:val="30"/>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 xml:space="preserve">建立；创立 </w:t>
      </w:r>
      <w:r>
        <w:rPr>
          <w:rFonts w:ascii="Tahoma" w:hAnsi="Tahoma" w:eastAsia="Tahoma"/>
          <w:color w:val="231F20"/>
          <w:w w:val="90"/>
          <w:sz w:val="24"/>
        </w:rPr>
        <w:t>limit</w:t>
      </w:r>
      <w:r>
        <w:rPr>
          <w:rFonts w:ascii="Tahoma" w:hAnsi="Tahoma" w:eastAsia="Tahoma"/>
          <w:color w:val="231F20"/>
          <w:spacing w:val="-12"/>
          <w:w w:val="90"/>
          <w:sz w:val="24"/>
        </w:rPr>
        <w:t xml:space="preserve"> </w:t>
      </w:r>
      <w:r>
        <w:rPr>
          <w:rFonts w:ascii="Cambria" w:hAnsi="Cambria" w:eastAsia="Cambria"/>
          <w:color w:val="231F20"/>
          <w:w w:val="90"/>
          <w:position w:val="1"/>
          <w:sz w:val="20"/>
        </w:rPr>
        <w:t>/lmt/</w:t>
      </w:r>
      <w:r>
        <w:rPr>
          <w:rFonts w:ascii="Cambria" w:hAnsi="Cambria" w:eastAsia="Cambri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w w:val="90"/>
          <w:position w:val="2"/>
          <w:sz w:val="18"/>
        </w:rPr>
        <w:t>限度；限制</w:t>
      </w:r>
    </w:p>
    <w:p w14:paraId="30A8C2BE">
      <w:pPr>
        <w:spacing w:before="34"/>
        <w:ind w:left="1520"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限制；限定</w:t>
      </w:r>
    </w:p>
    <w:p w14:paraId="59B3DE09">
      <w:pPr>
        <w:spacing w:before="39"/>
        <w:ind w:left="313" w:right="0" w:firstLine="0"/>
        <w:jc w:val="left"/>
        <w:rPr>
          <w:rFonts w:hint="eastAsia" w:ascii="宋体" w:hAnsi="宋体" w:eastAsia="宋体"/>
          <w:sz w:val="18"/>
        </w:rPr>
      </w:pPr>
      <w:r>
        <w:rPr>
          <w:rFonts w:ascii="Tahoma" w:hAnsi="Tahoma" w:eastAsia="Tahoma"/>
          <w:color w:val="231F20"/>
          <w:w w:val="90"/>
          <w:sz w:val="24"/>
        </w:rPr>
        <w:t>prevent</w:t>
      </w:r>
      <w:r>
        <w:rPr>
          <w:rFonts w:ascii="Tahoma" w:hAnsi="Tahoma" w:eastAsia="Tahoma"/>
          <w:color w:val="231F20"/>
          <w:spacing w:val="-12"/>
          <w:w w:val="90"/>
          <w:sz w:val="24"/>
        </w:rPr>
        <w:t xml:space="preserve"> </w:t>
      </w:r>
      <w:r>
        <w:rPr>
          <w:rFonts w:ascii="Cambria" w:hAnsi="Cambria" w:eastAsia="Cambria"/>
          <w:color w:val="231F20"/>
          <w:w w:val="90"/>
          <w:position w:val="1"/>
          <w:sz w:val="20"/>
        </w:rPr>
        <w:t>/prvent/</w:t>
      </w:r>
      <w:r>
        <w:rPr>
          <w:rFonts w:ascii="Cambria" w:hAnsi="Cambria" w:eastAsia="Cambria"/>
          <w:color w:val="231F20"/>
          <w:spacing w:val="-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spacing w:val="-2"/>
          <w:w w:val="90"/>
          <w:position w:val="2"/>
          <w:sz w:val="18"/>
        </w:rPr>
        <w:t>阻止；阻碍；阻挠</w:t>
      </w:r>
    </w:p>
    <w:p w14:paraId="5BB243D5">
      <w:pPr>
        <w:spacing w:before="20" w:line="256" w:lineRule="auto"/>
        <w:ind w:left="313" w:right="2593" w:firstLine="283"/>
        <w:jc w:val="left"/>
        <w:rPr>
          <w:rFonts w:ascii="Cambria" w:hAnsi="Cambria" w:eastAsia="Cambria"/>
          <w:sz w:val="20"/>
        </w:rPr>
      </w:pPr>
      <w:r>
        <w:rPr>
          <w:rFonts w:ascii="Tahoma" w:hAnsi="Tahoma" w:eastAsia="Tahoma"/>
          <w:color w:val="231F20"/>
          <w:sz w:val="24"/>
        </w:rPr>
        <w:t>prevent</w:t>
      </w:r>
      <w:r>
        <w:rPr>
          <w:rFonts w:ascii="Tahoma" w:hAnsi="Tahoma" w:eastAsia="Tahoma"/>
          <w:color w:val="231F20"/>
          <w:spacing w:val="-13"/>
          <w:sz w:val="24"/>
        </w:rPr>
        <w:t xml:space="preserve"> … </w:t>
      </w:r>
      <w:r>
        <w:rPr>
          <w:rFonts w:ascii="Tahoma" w:hAnsi="Tahoma" w:eastAsia="Tahoma"/>
          <w:color w:val="231F20"/>
          <w:sz w:val="24"/>
        </w:rPr>
        <w:t>from</w:t>
      </w:r>
      <w:r>
        <w:rPr>
          <w:rFonts w:ascii="Tahoma" w:hAnsi="Tahoma" w:eastAsia="Tahoma"/>
          <w:color w:val="231F20"/>
          <w:spacing w:val="-13"/>
          <w:sz w:val="24"/>
        </w:rPr>
        <w:t xml:space="preserve"> … </w:t>
      </w:r>
      <w:r>
        <w:rPr>
          <w:rFonts w:hint="eastAsia" w:ascii="宋体" w:hAnsi="宋体" w:eastAsia="宋体"/>
          <w:color w:val="231F20"/>
          <w:position w:val="2"/>
          <w:sz w:val="18"/>
        </w:rPr>
        <w:t xml:space="preserve">阻止；不准 </w:t>
      </w:r>
      <w:r>
        <w:rPr>
          <w:rFonts w:ascii="Tahoma" w:hAnsi="Tahoma" w:eastAsia="Tahoma"/>
          <w:color w:val="231F20"/>
          <w:sz w:val="24"/>
        </w:rPr>
        <w:t>loss</w:t>
      </w:r>
      <w:r>
        <w:rPr>
          <w:rFonts w:ascii="Tahoma" w:hAnsi="Tahoma" w:eastAsia="Tahoma"/>
          <w:color w:val="231F20"/>
          <w:spacing w:val="-2"/>
          <w:sz w:val="24"/>
        </w:rPr>
        <w:t xml:space="preserve"> </w:t>
      </w:r>
      <w:r>
        <w:rPr>
          <w:rFonts w:ascii="Cambria" w:hAnsi="Cambria" w:eastAsia="Cambria"/>
          <w:color w:val="231F20"/>
          <w:position w:val="1"/>
          <w:sz w:val="20"/>
        </w:rPr>
        <w:t>/ls/</w:t>
      </w:r>
      <w:r>
        <w:rPr>
          <w:rFonts w:ascii="Cambria" w:hAnsi="Cambria" w:eastAsia="Cambria"/>
          <w:color w:val="231F20"/>
          <w:spacing w:val="32"/>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丧失；损失 </w:t>
      </w:r>
      <w:r>
        <w:rPr>
          <w:rFonts w:ascii="Tahoma" w:hAnsi="Tahoma" w:eastAsia="Tahoma"/>
          <w:color w:val="231F20"/>
          <w:w w:val="90"/>
          <w:sz w:val="24"/>
        </w:rPr>
        <w:t xml:space="preserve">contribution </w:t>
      </w:r>
      <w:r>
        <w:rPr>
          <w:rFonts w:ascii="Cambria" w:hAnsi="Cambria" w:eastAsia="Cambria"/>
          <w:color w:val="231F20"/>
          <w:w w:val="90"/>
          <w:position w:val="1"/>
          <w:sz w:val="20"/>
        </w:rPr>
        <w:t>/.kntrbju:fn/</w:t>
      </w:r>
    </w:p>
    <w:p w14:paraId="2AFBB4F5">
      <w:pPr>
        <w:spacing w:before="34"/>
        <w:ind w:left="880"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捐款；贡献；捐赠</w:t>
      </w:r>
    </w:p>
    <w:p w14:paraId="2E32E822">
      <w:pPr>
        <w:spacing w:before="39"/>
        <w:ind w:left="597" w:right="0" w:firstLine="0"/>
        <w:jc w:val="left"/>
        <w:rPr>
          <w:rFonts w:hint="eastAsia" w:ascii="宋体" w:hAnsi="宋体" w:eastAsia="宋体"/>
          <w:sz w:val="18"/>
        </w:rPr>
      </w:pPr>
      <w:r>
        <w:rPr>
          <w:rFonts w:ascii="Tahoma" w:hAnsi="Tahoma" w:eastAsia="Tahoma"/>
          <w:color w:val="231F20"/>
          <w:w w:val="90"/>
          <w:sz w:val="24"/>
        </w:rPr>
        <w:t>contribute</w:t>
      </w:r>
      <w:r>
        <w:rPr>
          <w:rFonts w:ascii="Tahoma" w:hAnsi="Tahoma" w:eastAsia="Tahoma"/>
          <w:color w:val="231F20"/>
          <w:spacing w:val="-10"/>
          <w:w w:val="90"/>
          <w:sz w:val="24"/>
        </w:rPr>
        <w:t xml:space="preserve"> </w:t>
      </w:r>
      <w:r>
        <w:rPr>
          <w:rFonts w:ascii="Cambria" w:hAnsi="Cambria" w:eastAsia="Cambria"/>
          <w:color w:val="231F20"/>
          <w:w w:val="90"/>
          <w:position w:val="1"/>
          <w:sz w:val="20"/>
        </w:rPr>
        <w:t>/kGntrbju:t/</w:t>
      </w:r>
      <w:r>
        <w:rPr>
          <w:rFonts w:ascii="Cambria" w:hAnsi="Cambria" w:eastAsia="Cambria"/>
          <w:color w:val="231F20"/>
          <w:spacing w:val="13"/>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2"/>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捐献；捐助</w:t>
      </w:r>
    </w:p>
    <w:p w14:paraId="25B01704">
      <w:pPr>
        <w:spacing w:before="20"/>
        <w:ind w:left="313" w:right="0" w:firstLine="0"/>
        <w:jc w:val="left"/>
        <w:rPr>
          <w:rFonts w:hint="eastAsia" w:ascii="宋体" w:hAnsi="宋体" w:eastAsia="宋体"/>
          <w:sz w:val="18"/>
        </w:rPr>
      </w:pPr>
      <w:r>
        <w:rPr>
          <w:rFonts w:ascii="Tahoma" w:hAnsi="Tahoma" w:eastAsia="Tahoma"/>
          <w:color w:val="231F20"/>
          <w:w w:val="90"/>
          <w:sz w:val="24"/>
        </w:rPr>
        <w:t>department</w:t>
      </w:r>
      <w:r>
        <w:rPr>
          <w:rFonts w:ascii="Tahoma" w:hAnsi="Tahoma" w:eastAsia="Tahoma"/>
          <w:color w:val="231F20"/>
          <w:spacing w:val="-6"/>
          <w:w w:val="90"/>
          <w:sz w:val="24"/>
        </w:rPr>
        <w:t xml:space="preserve"> </w:t>
      </w:r>
      <w:r>
        <w:rPr>
          <w:rFonts w:ascii="Cambria" w:hAnsi="Cambria" w:eastAsia="Cambria"/>
          <w:color w:val="231F20"/>
          <w:w w:val="90"/>
          <w:position w:val="1"/>
          <w:sz w:val="20"/>
        </w:rPr>
        <w:t>/dpa:tmGnt/</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部；司；科</w:t>
      </w:r>
    </w:p>
    <w:p w14:paraId="7C95FE69">
      <w:pPr>
        <w:spacing w:before="21"/>
        <w:ind w:left="313" w:right="0" w:firstLine="0"/>
        <w:jc w:val="left"/>
        <w:rPr>
          <w:rFonts w:hint="eastAsia" w:ascii="宋体" w:eastAsia="宋体"/>
          <w:sz w:val="18"/>
        </w:rPr>
      </w:pPr>
      <w:r>
        <w:rPr>
          <w:rFonts w:ascii="Tahoma" w:eastAsia="Tahoma"/>
          <w:color w:val="231F20"/>
          <w:spacing w:val="-2"/>
          <w:sz w:val="24"/>
        </w:rPr>
        <w:t>fund</w:t>
      </w:r>
      <w:r>
        <w:rPr>
          <w:rFonts w:ascii="Tahoma" w:eastAsia="Tahoma"/>
          <w:color w:val="231F20"/>
          <w:spacing w:val="-17"/>
          <w:sz w:val="24"/>
        </w:rPr>
        <w:t xml:space="preserve"> </w:t>
      </w:r>
      <w:r>
        <w:rPr>
          <w:rFonts w:ascii="Cambria" w:eastAsia="Cambria"/>
          <w:color w:val="231F20"/>
          <w:spacing w:val="-2"/>
          <w:position w:val="1"/>
          <w:sz w:val="20"/>
        </w:rPr>
        <w:t xml:space="preserve">/fnnd/ </w:t>
      </w:r>
      <w:r>
        <w:rPr>
          <w:rFonts w:ascii="Times New Roman" w:eastAsia="Times New Roman"/>
          <w:i/>
          <w:color w:val="231F20"/>
          <w:spacing w:val="-2"/>
          <w:position w:val="2"/>
          <w:sz w:val="20"/>
        </w:rPr>
        <w:t>n.</w:t>
      </w:r>
      <w:r>
        <w:rPr>
          <w:rFonts w:ascii="Times New Roman" w:eastAsia="Times New Roman"/>
          <w:i/>
          <w:color w:val="231F20"/>
          <w:position w:val="2"/>
          <w:sz w:val="20"/>
        </w:rPr>
        <w:t xml:space="preserve"> </w:t>
      </w:r>
      <w:r>
        <w:rPr>
          <w:rFonts w:hint="eastAsia" w:ascii="宋体" w:eastAsia="宋体"/>
          <w:color w:val="231F20"/>
          <w:spacing w:val="-4"/>
          <w:position w:val="2"/>
          <w:sz w:val="18"/>
        </w:rPr>
        <w:t>基金；专款</w:t>
      </w:r>
    </w:p>
    <w:p w14:paraId="77A44689">
      <w:pPr>
        <w:spacing w:before="20"/>
        <w:ind w:left="313" w:right="0" w:firstLine="0"/>
        <w:jc w:val="left"/>
        <w:rPr>
          <w:rFonts w:ascii="Times New Roman" w:hAnsi="Times New Roman"/>
          <w:i/>
          <w:sz w:val="20"/>
        </w:rPr>
      </w:pPr>
      <w:r>
        <w:rPr>
          <w:rFonts w:ascii="Tahoma" w:hAnsi="Tahoma"/>
          <w:color w:val="231F20"/>
          <w:w w:val="80"/>
          <w:sz w:val="24"/>
        </w:rPr>
        <w:t>within</w:t>
      </w:r>
      <w:r>
        <w:rPr>
          <w:rFonts w:ascii="Tahoma" w:hAnsi="Tahoma"/>
          <w:color w:val="231F20"/>
          <w:spacing w:val="-4"/>
          <w:w w:val="80"/>
          <w:sz w:val="24"/>
        </w:rPr>
        <w:t xml:space="preserve"> </w:t>
      </w:r>
      <w:r>
        <w:rPr>
          <w:rFonts w:ascii="Cambria" w:hAnsi="Cambria"/>
          <w:color w:val="231F20"/>
          <w:w w:val="80"/>
          <w:position w:val="1"/>
          <w:sz w:val="20"/>
        </w:rPr>
        <w:t>/wðn/</w:t>
      </w:r>
      <w:r>
        <w:rPr>
          <w:rFonts w:ascii="Cambria" w:hAnsi="Cambria"/>
          <w:color w:val="231F20"/>
          <w:spacing w:val="7"/>
          <w:position w:val="1"/>
          <w:sz w:val="20"/>
        </w:rPr>
        <w:t xml:space="preserve"> </w:t>
      </w:r>
      <w:r>
        <w:rPr>
          <w:rFonts w:ascii="Times New Roman" w:hAnsi="Times New Roman"/>
          <w:i/>
          <w:color w:val="231F20"/>
          <w:w w:val="80"/>
          <w:position w:val="2"/>
          <w:sz w:val="20"/>
        </w:rPr>
        <w:t>prep.</w:t>
      </w:r>
      <w:r>
        <w:rPr>
          <w:rFonts w:ascii="Times New Roman" w:hAnsi="Times New Roman"/>
          <w:i/>
          <w:color w:val="231F20"/>
          <w:spacing w:val="-4"/>
          <w:position w:val="2"/>
          <w:sz w:val="20"/>
        </w:rPr>
        <w:t xml:space="preserve"> </w:t>
      </w:r>
      <w:r>
        <w:rPr>
          <w:rFonts w:ascii="Times New Roman" w:hAnsi="Times New Roman"/>
          <w:i/>
          <w:color w:val="231F20"/>
          <w:w w:val="80"/>
          <w:position w:val="2"/>
          <w:sz w:val="20"/>
        </w:rPr>
        <w:t>&amp;</w:t>
      </w:r>
      <w:r>
        <w:rPr>
          <w:rFonts w:ascii="Times New Roman" w:hAnsi="Times New Roman"/>
          <w:i/>
          <w:color w:val="231F20"/>
          <w:spacing w:val="-4"/>
          <w:position w:val="2"/>
          <w:sz w:val="20"/>
        </w:rPr>
        <w:t xml:space="preserve"> </w:t>
      </w:r>
      <w:r>
        <w:rPr>
          <w:rFonts w:ascii="Times New Roman" w:hAnsi="Times New Roman"/>
          <w:i/>
          <w:color w:val="231F20"/>
          <w:spacing w:val="-4"/>
          <w:w w:val="80"/>
          <w:position w:val="2"/>
          <w:sz w:val="20"/>
        </w:rPr>
        <w:t>adv.</w:t>
      </w:r>
    </w:p>
    <w:p w14:paraId="2A442535">
      <w:pPr>
        <w:spacing w:before="38"/>
        <w:ind w:left="597" w:right="0" w:firstLine="0"/>
        <w:jc w:val="left"/>
        <w:rPr>
          <w:rFonts w:hint="eastAsia" w:ascii="宋体" w:eastAsia="宋体"/>
          <w:sz w:val="18"/>
        </w:rPr>
      </w:pPr>
      <w:r>
        <w:rPr>
          <w:rFonts w:hint="eastAsia" w:ascii="宋体" w:eastAsia="宋体"/>
          <w:color w:val="231F20"/>
          <w:sz w:val="18"/>
        </w:rPr>
        <w:t>在（某段时间、距离或范围）</w:t>
      </w:r>
      <w:r>
        <w:rPr>
          <w:rFonts w:hint="eastAsia" w:ascii="宋体" w:eastAsia="宋体"/>
          <w:color w:val="231F20"/>
          <w:spacing w:val="-5"/>
          <w:sz w:val="18"/>
        </w:rPr>
        <w:t>之内</w:t>
      </w:r>
    </w:p>
    <w:p w14:paraId="464A21A2">
      <w:pPr>
        <w:spacing w:before="62"/>
        <w:ind w:left="313" w:right="0" w:firstLine="0"/>
        <w:jc w:val="left"/>
        <w:rPr>
          <w:rFonts w:hint="eastAsia" w:ascii="宋体" w:hAnsi="宋体" w:eastAsia="宋体"/>
          <w:sz w:val="18"/>
        </w:rPr>
      </w:pPr>
      <w:r>
        <w:rPr>
          <w:rFonts w:ascii="Tahoma" w:hAnsi="Tahoma" w:eastAsia="Tahoma"/>
          <w:color w:val="231F20"/>
          <w:w w:val="85"/>
          <w:sz w:val="24"/>
        </w:rPr>
        <w:t>investigate</w:t>
      </w:r>
      <w:r>
        <w:rPr>
          <w:rFonts w:ascii="Tahoma" w:hAnsi="Tahoma" w:eastAsia="Tahoma"/>
          <w:color w:val="231F20"/>
          <w:spacing w:val="-7"/>
          <w:w w:val="85"/>
          <w:sz w:val="24"/>
        </w:rPr>
        <w:t xml:space="preserve"> </w:t>
      </w:r>
      <w:r>
        <w:rPr>
          <w:rFonts w:ascii="Cambria" w:hAnsi="Cambria" w:eastAsia="Cambria"/>
          <w:color w:val="231F20"/>
          <w:w w:val="85"/>
          <w:position w:val="1"/>
          <w:sz w:val="20"/>
        </w:rPr>
        <w:t>/nvestget/</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1"/>
          <w:position w:val="2"/>
          <w:sz w:val="20"/>
        </w:rPr>
        <w:t xml:space="preserve"> </w:t>
      </w:r>
      <w:r>
        <w:rPr>
          <w:rFonts w:ascii="Times New Roman" w:hAnsi="Times New Roman" w:eastAsia="Times New Roman"/>
          <w:color w:val="231F20"/>
          <w:w w:val="85"/>
          <w:position w:val="2"/>
          <w:sz w:val="20"/>
        </w:rPr>
        <w:t>&amp;</w:t>
      </w:r>
      <w:r>
        <w:rPr>
          <w:rFonts w:ascii="Times New Roman" w:hAnsi="Times New Roman" w:eastAsia="Times New Roman"/>
          <w:color w:val="231F20"/>
          <w:position w:val="2"/>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2"/>
          <w:w w:val="85"/>
          <w:position w:val="2"/>
          <w:sz w:val="18"/>
        </w:rPr>
        <w:t>调查；研究</w:t>
      </w:r>
    </w:p>
    <w:p w14:paraId="2C5566ED">
      <w:pPr>
        <w:spacing w:before="20"/>
        <w:ind w:left="313" w:right="0" w:firstLine="0"/>
        <w:jc w:val="left"/>
        <w:rPr>
          <w:rFonts w:hint="eastAsia" w:ascii="宋体" w:hAnsi="宋体" w:eastAsia="宋体"/>
          <w:sz w:val="18"/>
        </w:rPr>
      </w:pPr>
      <w:r>
        <w:rPr>
          <w:rFonts w:ascii="Tahoma" w:hAnsi="Tahoma" w:eastAsia="Tahoma"/>
          <w:color w:val="231F20"/>
          <w:w w:val="85"/>
          <w:sz w:val="24"/>
        </w:rPr>
        <w:t>issue</w:t>
      </w:r>
      <w:r>
        <w:rPr>
          <w:rFonts w:ascii="Tahoma" w:hAnsi="Tahoma" w:eastAsia="Tahoma"/>
          <w:color w:val="231F20"/>
          <w:spacing w:val="-7"/>
          <w:sz w:val="24"/>
        </w:rPr>
        <w:t xml:space="preserve"> </w:t>
      </w:r>
      <w:r>
        <w:rPr>
          <w:rFonts w:ascii="Cambria" w:hAnsi="Cambria" w:eastAsia="Cambria"/>
          <w:color w:val="231F20"/>
          <w:w w:val="85"/>
          <w:position w:val="1"/>
          <w:sz w:val="20"/>
        </w:rPr>
        <w:t>/fu:;</w:t>
      </w:r>
      <w:r>
        <w:rPr>
          <w:rFonts w:ascii="Cambria" w:hAnsi="Cambria" w:eastAsia="Cambria"/>
          <w:color w:val="231F20"/>
          <w:spacing w:val="27"/>
          <w:position w:val="1"/>
          <w:sz w:val="20"/>
        </w:rPr>
        <w:t xml:space="preserve"> </w:t>
      </w:r>
      <w:r>
        <w:rPr>
          <w:rFonts w:ascii="Times New Roman" w:hAnsi="Times New Roman" w:eastAsia="Times New Roman"/>
          <w:i/>
          <w:color w:val="231F20"/>
          <w:w w:val="85"/>
          <w:position w:val="2"/>
          <w:sz w:val="20"/>
        </w:rPr>
        <w:t>BrE</w:t>
      </w:r>
      <w:r>
        <w:rPr>
          <w:rFonts w:ascii="Times New Roman" w:hAnsi="Times New Roman" w:eastAsia="Times New Roman"/>
          <w:i/>
          <w:color w:val="231F20"/>
          <w:spacing w:val="9"/>
          <w:position w:val="2"/>
          <w:sz w:val="20"/>
        </w:rPr>
        <w:t xml:space="preserve"> </w:t>
      </w:r>
      <w:r>
        <w:rPr>
          <w:rFonts w:ascii="Times New Roman" w:hAnsi="Times New Roman" w:eastAsia="Times New Roman"/>
          <w:color w:val="231F20"/>
          <w:w w:val="85"/>
          <w:position w:val="2"/>
          <w:sz w:val="20"/>
        </w:rPr>
        <w:t>also</w:t>
      </w:r>
      <w:r>
        <w:rPr>
          <w:rFonts w:ascii="Times New Roman" w:hAnsi="Times New Roman" w:eastAsia="Times New Roman"/>
          <w:color w:val="231F20"/>
          <w:spacing w:val="11"/>
          <w:position w:val="2"/>
          <w:sz w:val="20"/>
        </w:rPr>
        <w:t xml:space="preserve"> </w:t>
      </w:r>
      <w:r>
        <w:rPr>
          <w:rFonts w:ascii="Cambria" w:hAnsi="Cambria" w:eastAsia="Cambria"/>
          <w:color w:val="231F20"/>
          <w:w w:val="85"/>
          <w:position w:val="1"/>
          <w:sz w:val="20"/>
        </w:rPr>
        <w:t>sju:</w:t>
      </w:r>
      <w:r>
        <w:rPr>
          <w:rFonts w:ascii="Cambria" w:hAnsi="Cambria" w:eastAsia="Cambria"/>
          <w:color w:val="231F20"/>
          <w:spacing w:val="27"/>
          <w:position w:val="1"/>
          <w:sz w:val="20"/>
        </w:rPr>
        <w:t xml:space="preserve"> </w:t>
      </w:r>
      <w:r>
        <w:rPr>
          <w:rFonts w:ascii="Cambria" w:hAnsi="Cambria" w:eastAsia="Cambria"/>
          <w:color w:val="231F20"/>
          <w:w w:val="85"/>
          <w:position w:val="1"/>
          <w:sz w:val="20"/>
        </w:rPr>
        <w:t>/</w:t>
      </w:r>
      <w:r>
        <w:rPr>
          <w:rFonts w:ascii="Cambria" w:hAnsi="Cambria" w:eastAsia="Cambria"/>
          <w:color w:val="231F20"/>
          <w:spacing w:val="2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1"/>
          <w:w w:val="85"/>
          <w:position w:val="2"/>
          <w:sz w:val="18"/>
        </w:rPr>
        <w:t>重要议题；争论的问题</w:t>
      </w:r>
    </w:p>
    <w:p w14:paraId="7E699CF8">
      <w:pPr>
        <w:spacing w:before="54"/>
        <w:ind w:left="2756" w:right="2104"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pacing w:val="-2"/>
          <w:sz w:val="18"/>
        </w:rPr>
        <w:t>宣布；公布</w:t>
      </w:r>
    </w:p>
    <w:p w14:paraId="58820DA1">
      <w:pPr>
        <w:spacing w:before="39"/>
        <w:ind w:left="313" w:right="0" w:firstLine="0"/>
        <w:jc w:val="left"/>
        <w:rPr>
          <w:rFonts w:hint="eastAsia" w:ascii="宋体" w:hAnsi="宋体" w:eastAsia="宋体"/>
          <w:sz w:val="18"/>
        </w:rPr>
      </w:pPr>
      <w:r>
        <w:rPr>
          <w:rFonts w:ascii="Tahoma" w:hAnsi="Tahoma" w:eastAsia="Tahoma"/>
          <w:color w:val="231F20"/>
          <w:w w:val="90"/>
          <w:sz w:val="24"/>
        </w:rPr>
        <w:t>conduct</w:t>
      </w:r>
      <w:r>
        <w:rPr>
          <w:rFonts w:ascii="Tahoma" w:hAnsi="Tahoma" w:eastAsia="Tahoma"/>
          <w:color w:val="231F20"/>
          <w:spacing w:val="13"/>
          <w:sz w:val="24"/>
        </w:rPr>
        <w:t xml:space="preserve"> </w:t>
      </w:r>
      <w:r>
        <w:rPr>
          <w:rFonts w:ascii="Cambria" w:hAnsi="Cambria" w:eastAsia="Cambria"/>
          <w:color w:val="231F20"/>
          <w:w w:val="90"/>
          <w:position w:val="1"/>
          <w:sz w:val="20"/>
        </w:rPr>
        <w:t>/kndnkt/</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1"/>
          <w:w w:val="90"/>
          <w:position w:val="2"/>
          <w:sz w:val="18"/>
        </w:rPr>
        <w:t>行为；举止；管理方法</w:t>
      </w:r>
    </w:p>
    <w:p w14:paraId="19CA9CDE">
      <w:pPr>
        <w:spacing w:before="54"/>
        <w:ind w:left="1218" w:right="0" w:firstLine="0"/>
        <w:jc w:val="left"/>
        <w:rPr>
          <w:rFonts w:hint="eastAsia" w:ascii="宋体" w:hAnsi="宋体" w:eastAsia="宋体"/>
          <w:sz w:val="18"/>
        </w:rPr>
      </w:pPr>
      <w:r>
        <w:rPr>
          <w:rFonts w:ascii="Cambria" w:hAnsi="Cambria" w:eastAsia="Cambria"/>
          <w:color w:val="231F20"/>
          <w:w w:val="90"/>
          <w:sz w:val="20"/>
        </w:rPr>
        <w:t>/kGndnkt/</w:t>
      </w:r>
      <w:r>
        <w:rPr>
          <w:rFonts w:ascii="Cambria" w:hAnsi="Cambria" w:eastAsia="Cambria"/>
          <w:color w:val="231F20"/>
          <w:spacing w:val="9"/>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14"/>
          <w:position w:val="1"/>
          <w:sz w:val="20"/>
        </w:rPr>
        <w:t xml:space="preserve"> </w:t>
      </w:r>
      <w:r>
        <w:rPr>
          <w:rFonts w:hint="eastAsia" w:ascii="宋体" w:hAnsi="宋体" w:eastAsia="宋体"/>
          <w:color w:val="231F20"/>
          <w:spacing w:val="-2"/>
          <w:w w:val="90"/>
          <w:position w:val="1"/>
          <w:sz w:val="18"/>
        </w:rPr>
        <w:t>组织；安排；带领</w:t>
      </w:r>
    </w:p>
    <w:p w14:paraId="1D6D4311">
      <w:pPr>
        <w:spacing w:before="35"/>
        <w:ind w:left="313" w:right="0" w:firstLine="0"/>
        <w:jc w:val="left"/>
        <w:rPr>
          <w:rFonts w:ascii="Cambria" w:hAnsi="Cambria"/>
          <w:sz w:val="20"/>
        </w:rPr>
      </w:pPr>
      <w:r>
        <w:rPr>
          <w:rFonts w:ascii="Tahoma" w:hAnsi="Tahoma"/>
          <w:color w:val="231F20"/>
          <w:sz w:val="24"/>
        </w:rPr>
        <w:t>document</w:t>
      </w:r>
      <w:r>
        <w:rPr>
          <w:rFonts w:ascii="Tahoma" w:hAnsi="Tahoma"/>
          <w:color w:val="231F20"/>
          <w:spacing w:val="1"/>
          <w:sz w:val="24"/>
        </w:rPr>
        <w:t xml:space="preserve"> </w:t>
      </w:r>
      <w:r>
        <w:rPr>
          <w:rFonts w:ascii="Cambria" w:hAnsi="Cambria"/>
          <w:color w:val="231F20"/>
          <w:spacing w:val="-2"/>
          <w:w w:val="90"/>
          <w:position w:val="1"/>
          <w:sz w:val="20"/>
        </w:rPr>
        <w:t>/dkjumGnt/</w:t>
      </w:r>
    </w:p>
    <w:p w14:paraId="6A938E16">
      <w:pPr>
        <w:spacing w:before="54"/>
        <w:ind w:left="59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文件；公文；（计算机）</w:t>
      </w:r>
      <w:r>
        <w:rPr>
          <w:rFonts w:hint="eastAsia" w:ascii="宋体" w:eastAsia="宋体"/>
          <w:color w:val="231F20"/>
          <w:spacing w:val="-5"/>
          <w:sz w:val="18"/>
        </w:rPr>
        <w:t>文档</w:t>
      </w:r>
    </w:p>
    <w:p w14:paraId="4F373291">
      <w:pPr>
        <w:spacing w:before="72"/>
        <w:ind w:left="597" w:right="0" w:firstLine="0"/>
        <w:jc w:val="left"/>
        <w:rPr>
          <w:rFonts w:hint="eastAsia" w:ascii="宋体" w:eastAsia="宋体"/>
          <w:sz w:val="18"/>
        </w:rPr>
      </w:pPr>
      <w:r>
        <w:rPr>
          <w:rFonts w:ascii="Times New Roman" w:eastAsia="Times New Roman"/>
          <w:i/>
          <w:color w:val="231F20"/>
          <w:spacing w:val="-2"/>
          <w:sz w:val="20"/>
        </w:rPr>
        <w:t>vt.</w:t>
      </w:r>
      <w:r>
        <w:rPr>
          <w:rFonts w:ascii="Times New Roman" w:eastAsia="Times New Roman"/>
          <w:i/>
          <w:color w:val="231F20"/>
          <w:spacing w:val="-10"/>
          <w:sz w:val="20"/>
        </w:rPr>
        <w:t xml:space="preserve"> </w:t>
      </w:r>
      <w:r>
        <w:rPr>
          <w:rFonts w:hint="eastAsia" w:ascii="宋体" w:eastAsia="宋体"/>
          <w:color w:val="231F20"/>
          <w:spacing w:val="-15"/>
          <w:sz w:val="18"/>
        </w:rPr>
        <w:t>记录；记载 ( 详情 )</w:t>
      </w:r>
    </w:p>
    <w:p w14:paraId="5BE4FEBE">
      <w:pPr>
        <w:spacing w:before="40"/>
        <w:ind w:left="313" w:right="0" w:firstLine="0"/>
        <w:jc w:val="left"/>
        <w:rPr>
          <w:rFonts w:ascii="Cambria" w:hAnsi="Cambria"/>
          <w:sz w:val="20"/>
        </w:rPr>
      </w:pPr>
      <w:r>
        <w:rPr>
          <w:rFonts w:ascii="Tahoma" w:hAnsi="Tahoma"/>
          <w:color w:val="231F20"/>
          <w:w w:val="95"/>
          <w:sz w:val="24"/>
        </w:rPr>
        <w:t>donate</w:t>
      </w:r>
      <w:r>
        <w:rPr>
          <w:rFonts w:ascii="Tahoma" w:hAnsi="Tahoma"/>
          <w:color w:val="231F20"/>
          <w:spacing w:val="20"/>
          <w:sz w:val="24"/>
        </w:rPr>
        <w:t xml:space="preserve"> </w:t>
      </w:r>
      <w:r>
        <w:rPr>
          <w:rFonts w:ascii="Cambria" w:hAnsi="Cambria"/>
          <w:color w:val="231F20"/>
          <w:spacing w:val="-2"/>
          <w:w w:val="80"/>
          <w:position w:val="1"/>
          <w:sz w:val="20"/>
        </w:rPr>
        <w:t>/dGunet/</w:t>
      </w:r>
    </w:p>
    <w:p w14:paraId="18A95C66">
      <w:pPr>
        <w:spacing w:before="53"/>
        <w:ind w:left="880" w:right="0" w:firstLine="0"/>
        <w:jc w:val="left"/>
        <w:rPr>
          <w:rFonts w:hint="eastAsia" w:ascii="宋体" w:eastAsia="宋体"/>
          <w:sz w:val="18"/>
        </w:rPr>
      </w:pPr>
      <w:r>
        <w:rPr>
          <w:rFonts w:ascii="Times New Roman" w:eastAsia="Times New Roman"/>
          <w:i/>
          <w:color w:val="231F20"/>
          <w:spacing w:val="-4"/>
          <w:sz w:val="20"/>
        </w:rPr>
        <w:t>vt.</w:t>
      </w:r>
      <w:r>
        <w:rPr>
          <w:rFonts w:hint="eastAsia" w:ascii="宋体" w:eastAsia="宋体"/>
          <w:color w:val="231F20"/>
          <w:spacing w:val="-4"/>
          <w:sz w:val="18"/>
        </w:rPr>
        <w:t>（尤指向慈善机构）捐赠；赠送；献（血</w:t>
      </w:r>
      <w:r>
        <w:rPr>
          <w:rFonts w:hint="eastAsia" w:ascii="宋体" w:eastAsia="宋体"/>
          <w:color w:val="231F20"/>
          <w:spacing w:val="-10"/>
          <w:sz w:val="18"/>
        </w:rPr>
        <w:t>）</w:t>
      </w:r>
    </w:p>
    <w:p w14:paraId="0E29E0D4">
      <w:pPr>
        <w:spacing w:before="40" w:line="256" w:lineRule="auto"/>
        <w:ind w:left="313" w:right="1770" w:firstLine="283"/>
        <w:jc w:val="left"/>
        <w:rPr>
          <w:rFonts w:hint="eastAsia" w:ascii="宋体" w:hAnsi="宋体" w:eastAsia="宋体"/>
          <w:sz w:val="18"/>
        </w:rPr>
      </w:pPr>
      <w:r>
        <w:rPr>
          <w:rFonts w:ascii="Tahoma" w:hAnsi="Tahoma" w:eastAsia="Tahoma"/>
          <w:color w:val="231F20"/>
          <w:sz w:val="24"/>
        </w:rPr>
        <w:t xml:space="preserve">donate … to … </w:t>
      </w:r>
      <w:r>
        <w:rPr>
          <w:rFonts w:hint="eastAsia" w:ascii="宋体" w:hAnsi="宋体" w:eastAsia="宋体"/>
          <w:color w:val="231F20"/>
          <w:position w:val="2"/>
          <w:sz w:val="18"/>
        </w:rPr>
        <w:t xml:space="preserve">向……捐赠…… </w:t>
      </w:r>
      <w:r>
        <w:rPr>
          <w:rFonts w:ascii="Tahoma" w:hAnsi="Tahoma" w:eastAsia="Tahoma"/>
          <w:color w:val="231F20"/>
          <w:w w:val="85"/>
          <w:sz w:val="24"/>
        </w:rPr>
        <w:t xml:space="preserve">disappear </w:t>
      </w:r>
      <w:r>
        <w:rPr>
          <w:rFonts w:ascii="Cambria" w:hAnsi="Cambria" w:eastAsia="Cambria"/>
          <w:color w:val="231F20"/>
          <w:w w:val="85"/>
          <w:position w:val="1"/>
          <w:sz w:val="20"/>
        </w:rPr>
        <w:t>/.dsGpG(r)/</w:t>
      </w:r>
      <w:r>
        <w:rPr>
          <w:rFonts w:ascii="Cambria" w:hAnsi="Cambria" w:eastAsia="Cambria"/>
          <w:color w:val="231F20"/>
          <w:spacing w:val="40"/>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position w:val="2"/>
          <w:sz w:val="20"/>
        </w:rPr>
        <w:t xml:space="preserve"> </w:t>
      </w:r>
      <w:r>
        <w:rPr>
          <w:rFonts w:hint="eastAsia" w:ascii="宋体" w:hAnsi="宋体" w:eastAsia="宋体"/>
          <w:color w:val="231F20"/>
          <w:w w:val="85"/>
          <w:position w:val="2"/>
          <w:sz w:val="18"/>
        </w:rPr>
        <w:t xml:space="preserve">消失；灭绝；消亡 </w:t>
      </w:r>
      <w:r>
        <w:rPr>
          <w:rFonts w:ascii="Tahoma" w:hAnsi="Tahoma" w:eastAsia="Tahoma"/>
          <w:color w:val="231F20"/>
          <w:spacing w:val="-2"/>
          <w:sz w:val="24"/>
        </w:rPr>
        <w:t>attempt</w:t>
      </w:r>
      <w:r>
        <w:rPr>
          <w:rFonts w:ascii="Tahoma" w:hAnsi="Tahoma" w:eastAsia="Tahoma"/>
          <w:color w:val="231F20"/>
          <w:spacing w:val="-18"/>
          <w:sz w:val="24"/>
        </w:rPr>
        <w:t xml:space="preserve"> </w:t>
      </w:r>
      <w:r>
        <w:rPr>
          <w:rFonts w:ascii="Cambria" w:hAnsi="Cambria" w:eastAsia="Cambria"/>
          <w:color w:val="231F20"/>
          <w:spacing w:val="-2"/>
          <w:position w:val="1"/>
          <w:sz w:val="20"/>
        </w:rPr>
        <w:t>/Gtempt/</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ascii="Times New Roman" w:hAnsi="Times New Roman" w:eastAsia="Times New Roman"/>
          <w:color w:val="231F20"/>
          <w:spacing w:val="-2"/>
          <w:position w:val="2"/>
          <w:sz w:val="20"/>
        </w:rPr>
        <w:t>&amp;</w:t>
      </w:r>
      <w:r>
        <w:rPr>
          <w:rFonts w:ascii="Times New Roman" w:hAnsi="Times New Roman" w:eastAsia="Times New Roman"/>
          <w:color w:val="231F20"/>
          <w:spacing w:val="-10"/>
          <w:position w:val="2"/>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企图；试图；尝试 </w:t>
      </w:r>
      <w:r>
        <w:rPr>
          <w:rFonts w:ascii="Tahoma" w:hAnsi="Tahoma" w:eastAsia="Tahoma"/>
          <w:color w:val="231F20"/>
          <w:sz w:val="24"/>
        </w:rPr>
        <w:t xml:space="preserve">make sure </w:t>
      </w:r>
      <w:r>
        <w:rPr>
          <w:rFonts w:hint="eastAsia" w:ascii="宋体" w:hAnsi="宋体" w:eastAsia="宋体"/>
          <w:color w:val="231F20"/>
          <w:position w:val="2"/>
          <w:sz w:val="18"/>
        </w:rPr>
        <w:t>确保；设法保证</w:t>
      </w:r>
    </w:p>
    <w:p w14:paraId="39B6BB3E">
      <w:pPr>
        <w:spacing w:before="0"/>
        <w:ind w:left="313" w:right="0" w:firstLine="0"/>
        <w:jc w:val="left"/>
        <w:rPr>
          <w:rFonts w:ascii="Cambria" w:hAnsi="Cambria"/>
          <w:sz w:val="20"/>
        </w:rPr>
      </w:pPr>
      <w:r>
        <w:rPr>
          <w:rFonts w:ascii="Tahoma" w:hAnsi="Tahoma"/>
          <w:color w:val="231F20"/>
          <w:sz w:val="24"/>
        </w:rPr>
        <w:t>worthwhile</w:t>
      </w:r>
      <w:r>
        <w:rPr>
          <w:rFonts w:ascii="Tahoma" w:hAnsi="Tahoma"/>
          <w:color w:val="231F20"/>
          <w:spacing w:val="30"/>
          <w:sz w:val="24"/>
        </w:rPr>
        <w:t xml:space="preserve"> </w:t>
      </w:r>
      <w:r>
        <w:rPr>
          <w:rFonts w:ascii="Cambria" w:hAnsi="Cambria"/>
          <w:color w:val="231F20"/>
          <w:spacing w:val="-2"/>
          <w:w w:val="90"/>
          <w:position w:val="1"/>
          <w:sz w:val="20"/>
        </w:rPr>
        <w:t>/.wε:(r)θwal/</w:t>
      </w:r>
    </w:p>
    <w:p w14:paraId="7035DB4E">
      <w:pPr>
        <w:spacing w:before="53"/>
        <w:ind w:left="59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值得做的；值得花时间的</w:t>
      </w:r>
    </w:p>
    <w:p w14:paraId="63786AAA">
      <w:pPr>
        <w:spacing w:before="40"/>
        <w:ind w:left="313" w:right="0" w:firstLine="0"/>
        <w:jc w:val="left"/>
        <w:rPr>
          <w:rFonts w:hint="eastAsia" w:ascii="宋体" w:hAnsi="宋体" w:eastAsia="宋体"/>
          <w:sz w:val="18"/>
        </w:rPr>
      </w:pPr>
      <w:r>
        <w:rPr>
          <w:rFonts w:ascii="Tahoma" w:hAnsi="Tahoma" w:eastAsia="Tahoma"/>
          <w:color w:val="231F20"/>
          <w:w w:val="90"/>
          <w:sz w:val="24"/>
        </w:rPr>
        <w:t>download</w:t>
      </w:r>
      <w:r>
        <w:rPr>
          <w:rFonts w:ascii="Tahoma" w:hAnsi="Tahoma" w:eastAsia="Tahoma"/>
          <w:color w:val="231F20"/>
          <w:spacing w:val="-6"/>
          <w:sz w:val="24"/>
        </w:rPr>
        <w:t xml:space="preserve"> </w:t>
      </w:r>
      <w:r>
        <w:rPr>
          <w:rFonts w:ascii="Cambria" w:hAnsi="Cambria" w:eastAsia="Cambria"/>
          <w:color w:val="231F20"/>
          <w:w w:val="90"/>
          <w:position w:val="1"/>
          <w:sz w:val="20"/>
        </w:rPr>
        <w:t>/.daunlGud/</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5"/>
          <w:w w:val="90"/>
          <w:position w:val="2"/>
          <w:sz w:val="18"/>
        </w:rPr>
        <w:t>下载</w:t>
      </w:r>
    </w:p>
    <w:p w14:paraId="146C12B2">
      <w:pPr>
        <w:spacing w:before="54"/>
        <w:ind w:left="1406" w:right="0" w:firstLine="0"/>
        <w:jc w:val="left"/>
        <w:rPr>
          <w:rFonts w:hint="eastAsia" w:ascii="宋体" w:hAnsi="宋体" w:eastAsia="宋体"/>
          <w:sz w:val="18"/>
        </w:rPr>
      </w:pPr>
      <w:r>
        <w:rPr>
          <w:rFonts w:ascii="Cambria" w:hAnsi="Cambria" w:eastAsia="Cambria"/>
          <w:color w:val="231F20"/>
          <w:w w:val="90"/>
          <w:sz w:val="20"/>
        </w:rPr>
        <w:t>/daunlGud/</w:t>
      </w:r>
      <w:r>
        <w:rPr>
          <w:rFonts w:ascii="Cambria" w:hAnsi="Cambria" w:eastAsia="Cambria"/>
          <w:color w:val="231F20"/>
          <w:spacing w:val="50"/>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29"/>
          <w:position w:val="1"/>
          <w:sz w:val="20"/>
        </w:rPr>
        <w:t xml:space="preserve"> </w:t>
      </w:r>
      <w:r>
        <w:rPr>
          <w:rFonts w:hint="eastAsia" w:ascii="宋体" w:hAnsi="宋体" w:eastAsia="宋体"/>
          <w:color w:val="231F20"/>
          <w:spacing w:val="-1"/>
          <w:w w:val="90"/>
          <w:position w:val="1"/>
          <w:sz w:val="18"/>
        </w:rPr>
        <w:t>下载；已下载的数据资料</w:t>
      </w:r>
    </w:p>
    <w:p w14:paraId="1DDA40AB">
      <w:pPr>
        <w:spacing w:before="35"/>
        <w:ind w:left="313" w:right="0" w:firstLine="0"/>
        <w:jc w:val="left"/>
        <w:rPr>
          <w:rFonts w:hint="eastAsia" w:ascii="宋体" w:hAnsi="宋体" w:eastAsia="宋体"/>
          <w:sz w:val="18"/>
        </w:rPr>
      </w:pPr>
      <w:r>
        <w:rPr>
          <w:rFonts w:ascii="Tahoma" w:hAnsi="Tahoma" w:eastAsia="Tahoma"/>
          <w:color w:val="231F20"/>
          <w:w w:val="80"/>
          <w:sz w:val="24"/>
        </w:rPr>
        <w:t>republic</w:t>
      </w:r>
      <w:r>
        <w:rPr>
          <w:rFonts w:ascii="Tahoma" w:hAnsi="Tahoma" w:eastAsia="Tahoma"/>
          <w:color w:val="231F20"/>
          <w:spacing w:val="13"/>
          <w:sz w:val="24"/>
        </w:rPr>
        <w:t xml:space="preserve"> </w:t>
      </w:r>
      <w:r>
        <w:rPr>
          <w:rFonts w:ascii="Cambria" w:hAnsi="Cambria" w:eastAsia="Cambria"/>
          <w:color w:val="231F20"/>
          <w:w w:val="80"/>
          <w:position w:val="1"/>
          <w:sz w:val="20"/>
        </w:rPr>
        <w:t>/rpnblk/</w:t>
      </w:r>
      <w:r>
        <w:rPr>
          <w:rFonts w:ascii="Cambria" w:hAnsi="Cambria" w:eastAsia="Cambria"/>
          <w:color w:val="231F20"/>
          <w:spacing w:val="43"/>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33"/>
          <w:position w:val="2"/>
          <w:sz w:val="20"/>
        </w:rPr>
        <w:t xml:space="preserve"> </w:t>
      </w:r>
      <w:r>
        <w:rPr>
          <w:rFonts w:hint="eastAsia" w:ascii="宋体" w:hAnsi="宋体" w:eastAsia="宋体"/>
          <w:color w:val="231F20"/>
          <w:spacing w:val="-4"/>
          <w:w w:val="80"/>
          <w:position w:val="2"/>
          <w:sz w:val="18"/>
        </w:rPr>
        <w:t>共和国</w:t>
      </w:r>
    </w:p>
    <w:p w14:paraId="4466A97A">
      <w:pPr>
        <w:spacing w:before="20"/>
        <w:ind w:left="313" w:right="0" w:firstLine="0"/>
        <w:jc w:val="left"/>
        <w:rPr>
          <w:rFonts w:ascii="Cambria" w:hAnsi="Cambria"/>
          <w:sz w:val="20"/>
        </w:rPr>
      </w:pPr>
      <w:r>
        <w:rPr>
          <w:rFonts w:ascii="Tahoma" w:hAnsi="Tahoma"/>
          <w:color w:val="231F20"/>
          <w:sz w:val="24"/>
        </w:rPr>
        <w:t>professional</w:t>
      </w:r>
      <w:r>
        <w:rPr>
          <w:rFonts w:ascii="Tahoma" w:hAnsi="Tahoma"/>
          <w:color w:val="231F20"/>
          <w:spacing w:val="43"/>
          <w:sz w:val="24"/>
        </w:rPr>
        <w:t xml:space="preserve"> </w:t>
      </w:r>
      <w:r>
        <w:rPr>
          <w:rFonts w:ascii="Cambria" w:hAnsi="Cambria"/>
          <w:color w:val="231F20"/>
          <w:spacing w:val="-5"/>
          <w:position w:val="1"/>
          <w:sz w:val="20"/>
        </w:rPr>
        <w:t>/prGfefGnl/</w:t>
      </w:r>
    </w:p>
    <w:p w14:paraId="52B2DCF5">
      <w:pPr>
        <w:spacing w:before="54"/>
        <w:ind w:left="59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专业的；职业的</w:t>
      </w:r>
    </w:p>
    <w:p w14:paraId="136AB75D">
      <w:pPr>
        <w:spacing w:before="73"/>
        <w:ind w:left="59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专业人员；职业选手</w:t>
      </w:r>
    </w:p>
    <w:p w14:paraId="724E1396">
      <w:pPr>
        <w:spacing w:after="0"/>
        <w:jc w:val="left"/>
        <w:rPr>
          <w:rFonts w:hint="eastAsia" w:ascii="宋体" w:eastAsia="宋体"/>
          <w:sz w:val="18"/>
        </w:rPr>
        <w:sectPr>
          <w:type w:val="continuous"/>
          <w:pgSz w:w="11910" w:h="16840"/>
          <w:pgMar w:top="1340" w:right="0" w:bottom="280" w:left="0" w:header="720" w:footer="720" w:gutter="0"/>
          <w:cols w:equalWidth="0" w:num="2">
            <w:col w:w="5826" w:space="40"/>
            <w:col w:w="6044"/>
          </w:cols>
        </w:sectPr>
      </w:pPr>
    </w:p>
    <w:p w14:paraId="29B6950A">
      <w:pPr>
        <w:pStyle w:val="11"/>
        <w:spacing w:before="11"/>
        <w:rPr>
          <w:rFonts w:ascii="宋体"/>
          <w:sz w:val="14"/>
        </w:rPr>
      </w:pPr>
    </w:p>
    <w:p w14:paraId="36980DAE">
      <w:pPr>
        <w:spacing w:before="97"/>
        <w:ind w:left="0" w:right="564" w:firstLine="0"/>
        <w:jc w:val="right"/>
        <w:rPr>
          <w:rFonts w:ascii="Tahoma"/>
          <w:sz w:val="20"/>
        </w:rPr>
      </w:pPr>
      <w:r>
        <w:rPr>
          <w:rFonts w:ascii="Tahoma"/>
          <w:color w:val="231F20"/>
          <w:spacing w:val="-5"/>
          <w:sz w:val="20"/>
        </w:rPr>
        <w:t>101</w:t>
      </w:r>
    </w:p>
    <w:p w14:paraId="3EB72A1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0A5D294">
      <w:pPr>
        <w:spacing w:after="0" w:line="240" w:lineRule="auto"/>
        <w:jc w:val="left"/>
        <w:rPr>
          <w:rFonts w:ascii="Tahoma"/>
          <w:sz w:val="20"/>
        </w:rPr>
        <w:sectPr>
          <w:type w:val="continuous"/>
          <w:pgSz w:w="11910" w:h="16840"/>
          <w:pgMar w:top="1340" w:right="0" w:bottom="280" w:left="0" w:header="720" w:footer="720" w:gutter="0"/>
          <w:cols w:space="720" w:num="1"/>
        </w:sectPr>
      </w:pPr>
    </w:p>
    <w:p w14:paraId="197DFC59">
      <w:pPr>
        <w:pStyle w:val="11"/>
        <w:rPr>
          <w:rFonts w:ascii="Tahoma"/>
          <w:sz w:val="20"/>
        </w:rPr>
      </w:pPr>
    </w:p>
    <w:p w14:paraId="635AA540">
      <w:pPr>
        <w:pStyle w:val="11"/>
        <w:spacing w:before="7"/>
        <w:rPr>
          <w:rFonts w:ascii="Tahoma"/>
          <w:sz w:val="26"/>
        </w:rPr>
      </w:pPr>
    </w:p>
    <w:p w14:paraId="2E6DBF44">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595" name="Group 4595"/>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596" name="Graphic 4596"/>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95"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sngk60wAAAAEBAAAPAAAAAAAAAAEAIAAAACIAAABkcnMvZG93bnJldi54bWxQSwECFAAU&#10;AAAACACHTuJAM+VDWWgCAACtBQAADgAAAAAAAAABACAAAAAiAQAAZHJzL2Uyb0RvYy54bWxQSwUG&#10;AAAAAAYABgBZAQAA/AUAAAAA&#10;">
                <o:lock v:ext="edit" aspectratio="f"/>
                <v:shape id="Graphic 4596" o:spid="_x0000_s1026" o:spt="100" style="position:absolute;left:0;top:635;height:1270;width:332105;" filled="f" stroked="t" coordsize="332105,1" o:gfxdata="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Spe87sAAADd&#10;AAAADwAAAAAAAAABACAAAAAiAAAAZHJzL2Rvd25yZXYueG1sUEsBAhQAFAAAAAgAh07iQDMvBZ47&#10;AAAAOQAAABAAAAAAAAAAAQAgAAAACgEAAGRycy9zaGFwZXhtbC54bWxQSwUGAAAAAAYABgBbAQAA&#10;tAM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07943E1A">
      <w:pPr>
        <w:pStyle w:val="11"/>
        <w:rPr>
          <w:rFonts w:ascii="Tahoma"/>
          <w:sz w:val="20"/>
        </w:rPr>
      </w:pPr>
    </w:p>
    <w:p w14:paraId="7F0CF7DA">
      <w:pPr>
        <w:pStyle w:val="11"/>
        <w:spacing w:before="3"/>
        <w:rPr>
          <w:rFonts w:ascii="Tahoma"/>
          <w:sz w:val="28"/>
        </w:rPr>
      </w:pPr>
    </w:p>
    <w:p w14:paraId="06C54279">
      <w:pPr>
        <w:spacing w:after="0"/>
        <w:rPr>
          <w:rFonts w:ascii="Tahoma"/>
          <w:sz w:val="28"/>
        </w:rPr>
        <w:sectPr>
          <w:pgSz w:w="11910" w:h="16840"/>
          <w:pgMar w:top="0" w:right="0" w:bottom="0" w:left="0" w:header="720" w:footer="720" w:gutter="0"/>
          <w:cols w:space="720" w:num="1"/>
        </w:sectPr>
      </w:pPr>
    </w:p>
    <w:p w14:paraId="0293977A">
      <w:pPr>
        <w:spacing w:before="96"/>
        <w:ind w:left="1190" w:right="0" w:firstLine="0"/>
        <w:jc w:val="left"/>
        <w:rPr>
          <w:rFonts w:hint="eastAsia" w:ascii="宋体" w:hAnsi="宋体" w:eastAsia="宋体"/>
          <w:sz w:val="18"/>
        </w:rPr>
      </w:pPr>
      <w:r>
        <w:rPr>
          <w:rFonts w:ascii="Tahoma" w:hAnsi="Tahoma" w:eastAsia="Tahoma"/>
          <w:color w:val="231F20"/>
          <w:w w:val="85"/>
          <w:sz w:val="24"/>
        </w:rPr>
        <w:t>archaeologist</w:t>
      </w:r>
      <w:r>
        <w:rPr>
          <w:rFonts w:ascii="Tahoma" w:hAnsi="Tahoma" w:eastAsia="Tahoma"/>
          <w:color w:val="231F20"/>
          <w:spacing w:val="27"/>
          <w:sz w:val="24"/>
        </w:rPr>
        <w:t xml:space="preserve"> </w:t>
      </w:r>
      <w:r>
        <w:rPr>
          <w:rFonts w:ascii="Cambria" w:hAnsi="Cambria" w:eastAsia="Cambria"/>
          <w:color w:val="231F20"/>
          <w:w w:val="85"/>
          <w:position w:val="1"/>
          <w:sz w:val="20"/>
        </w:rPr>
        <w:t>/.a:kilGd7st/</w:t>
      </w:r>
      <w:r>
        <w:rPr>
          <w:rFonts w:ascii="Cambria" w:hAnsi="Cambria" w:eastAsia="Cambria"/>
          <w:color w:val="231F20"/>
          <w:spacing w:val="5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8"/>
          <w:position w:val="2"/>
          <w:sz w:val="20"/>
        </w:rPr>
        <w:t xml:space="preserve"> </w:t>
      </w:r>
      <w:r>
        <w:rPr>
          <w:rFonts w:hint="eastAsia" w:ascii="宋体" w:hAnsi="宋体" w:eastAsia="宋体"/>
          <w:color w:val="231F20"/>
          <w:spacing w:val="-3"/>
          <w:w w:val="85"/>
          <w:position w:val="2"/>
          <w:sz w:val="18"/>
        </w:rPr>
        <w:t>考古学家</w:t>
      </w:r>
    </w:p>
    <w:p w14:paraId="7E2DA92D">
      <w:pPr>
        <w:spacing w:before="35"/>
        <w:ind w:left="1190" w:right="0" w:firstLine="0"/>
        <w:jc w:val="left"/>
        <w:rPr>
          <w:rFonts w:hint="eastAsia" w:ascii="宋体" w:hAnsi="宋体" w:eastAsia="宋体"/>
          <w:sz w:val="18"/>
        </w:rPr>
      </w:pPr>
      <w:r>
        <w:rPr>
          <w:rFonts w:ascii="Tahoma" w:hAnsi="Tahoma" w:eastAsia="Tahoma"/>
          <w:color w:val="231F20"/>
          <w:w w:val="90"/>
          <w:sz w:val="24"/>
        </w:rPr>
        <w:t>entrance</w:t>
      </w:r>
      <w:r>
        <w:rPr>
          <w:rFonts w:ascii="Tahoma" w:hAnsi="Tahoma" w:eastAsia="Tahoma"/>
          <w:color w:val="231F20"/>
          <w:sz w:val="24"/>
        </w:rPr>
        <w:t xml:space="preserve"> </w:t>
      </w:r>
      <w:r>
        <w:rPr>
          <w:rFonts w:ascii="Cambria" w:hAnsi="Cambria" w:eastAsia="Cambria"/>
          <w:color w:val="231F20"/>
          <w:w w:val="90"/>
          <w:position w:val="1"/>
          <w:sz w:val="20"/>
        </w:rPr>
        <w:t>/entrGns/</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入口；进入</w:t>
      </w:r>
    </w:p>
    <w:p w14:paraId="1FF9C11E">
      <w:pPr>
        <w:spacing w:before="34"/>
        <w:ind w:left="1190" w:right="0" w:firstLine="0"/>
        <w:jc w:val="left"/>
        <w:rPr>
          <w:rFonts w:hint="eastAsia" w:ascii="宋体" w:hAnsi="宋体" w:eastAsia="宋体"/>
          <w:sz w:val="18"/>
        </w:rPr>
      </w:pPr>
      <w:r>
        <w:rPr>
          <w:rFonts w:ascii="Tahoma" w:hAnsi="Tahoma" w:eastAsia="Tahoma"/>
          <w:color w:val="231F20"/>
          <w:w w:val="85"/>
          <w:sz w:val="24"/>
        </w:rPr>
        <w:t>pyramid</w:t>
      </w:r>
      <w:r>
        <w:rPr>
          <w:rFonts w:ascii="Tahoma" w:hAnsi="Tahoma" w:eastAsia="Tahoma"/>
          <w:color w:val="231F20"/>
          <w:spacing w:val="34"/>
          <w:sz w:val="24"/>
        </w:rPr>
        <w:t xml:space="preserve"> </w:t>
      </w:r>
      <w:r>
        <w:rPr>
          <w:rFonts w:ascii="Cambria" w:hAnsi="Cambria" w:eastAsia="Cambria"/>
          <w:color w:val="231F20"/>
          <w:w w:val="85"/>
          <w:position w:val="1"/>
          <w:sz w:val="20"/>
        </w:rPr>
        <w:t>/prGmd/</w:t>
      </w:r>
      <w:r>
        <w:rPr>
          <w:rFonts w:ascii="Cambria" w:hAnsi="Cambria" w:eastAsia="Cambria"/>
          <w:color w:val="231F20"/>
          <w:spacing w:val="6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4"/>
          <w:position w:val="2"/>
          <w:sz w:val="20"/>
        </w:rPr>
        <w:t xml:space="preserve"> </w:t>
      </w:r>
      <w:r>
        <w:rPr>
          <w:rFonts w:hint="eastAsia" w:ascii="宋体" w:hAnsi="宋体" w:eastAsia="宋体"/>
          <w:color w:val="231F20"/>
          <w:w w:val="85"/>
          <w:position w:val="2"/>
          <w:sz w:val="18"/>
        </w:rPr>
        <w:t>（古埃及的）</w:t>
      </w:r>
      <w:r>
        <w:rPr>
          <w:rFonts w:hint="eastAsia" w:ascii="宋体" w:hAnsi="宋体" w:eastAsia="宋体"/>
          <w:color w:val="231F20"/>
          <w:spacing w:val="-2"/>
          <w:w w:val="85"/>
          <w:position w:val="2"/>
          <w:sz w:val="18"/>
        </w:rPr>
        <w:t>金字塔；棱锥体</w:t>
      </w:r>
    </w:p>
    <w:p w14:paraId="50B4FC4A">
      <w:pPr>
        <w:spacing w:before="34"/>
        <w:ind w:left="1190" w:right="0" w:firstLine="0"/>
        <w:jc w:val="left"/>
        <w:rPr>
          <w:rFonts w:hint="eastAsia" w:ascii="宋体" w:hAnsi="宋体" w:eastAsia="宋体"/>
          <w:sz w:val="18"/>
        </w:rPr>
      </w:pPr>
      <w:r>
        <w:rPr>
          <w:rFonts w:ascii="Tahoma" w:hAnsi="Tahoma" w:eastAsia="Tahoma"/>
          <w:color w:val="231F20"/>
          <w:w w:val="90"/>
          <w:sz w:val="24"/>
        </w:rPr>
        <w:t>process</w:t>
      </w:r>
      <w:r>
        <w:rPr>
          <w:rFonts w:ascii="Tahoma" w:hAnsi="Tahoma" w:eastAsia="Tahoma"/>
          <w:color w:val="231F20"/>
          <w:spacing w:val="19"/>
          <w:sz w:val="24"/>
        </w:rPr>
        <w:t xml:space="preserve"> </w:t>
      </w:r>
      <w:r>
        <w:rPr>
          <w:rFonts w:ascii="Cambria" w:hAnsi="Cambria" w:eastAsia="Cambria"/>
          <w:color w:val="231F20"/>
          <w:w w:val="90"/>
          <w:position w:val="1"/>
          <w:sz w:val="20"/>
        </w:rPr>
        <w:t>/prGuses/</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2"/>
          <w:w w:val="90"/>
          <w:position w:val="2"/>
          <w:sz w:val="18"/>
        </w:rPr>
        <w:t>过程；进程；步骤</w:t>
      </w:r>
    </w:p>
    <w:p w14:paraId="5D19CAA8">
      <w:pPr>
        <w:spacing w:before="48"/>
        <w:ind w:left="2976"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处理；加工</w:t>
      </w:r>
    </w:p>
    <w:p w14:paraId="22E43696">
      <w:pPr>
        <w:spacing w:before="73"/>
        <w:ind w:left="1190" w:right="0" w:firstLine="0"/>
        <w:jc w:val="left"/>
        <w:rPr>
          <w:rFonts w:hint="eastAsia" w:ascii="宋体" w:hAnsi="宋体" w:eastAsia="宋体"/>
          <w:sz w:val="18"/>
        </w:rPr>
      </w:pPr>
      <w:r>
        <w:rPr>
          <w:rFonts w:ascii="Tahoma" w:hAnsi="Tahoma" w:eastAsia="Tahoma"/>
          <w:color w:val="231F20"/>
          <w:w w:val="90"/>
          <w:sz w:val="24"/>
        </w:rPr>
        <w:t>overseas</w:t>
      </w:r>
      <w:r>
        <w:rPr>
          <w:rFonts w:ascii="Tahoma" w:hAnsi="Tahoma" w:eastAsia="Tahoma"/>
          <w:color w:val="231F20"/>
          <w:spacing w:val="11"/>
          <w:sz w:val="24"/>
        </w:rPr>
        <w:t xml:space="preserve"> </w:t>
      </w:r>
      <w:r>
        <w:rPr>
          <w:rFonts w:ascii="Cambria" w:hAnsi="Cambria" w:eastAsia="Cambria"/>
          <w:color w:val="231F20"/>
          <w:w w:val="90"/>
          <w:position w:val="1"/>
          <w:sz w:val="20"/>
        </w:rPr>
        <w:t>/.GuvG(r)si:z/</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4"/>
          <w:w w:val="90"/>
          <w:position w:val="2"/>
          <w:sz w:val="18"/>
        </w:rPr>
        <w:t>海外的</w:t>
      </w:r>
    </w:p>
    <w:p w14:paraId="650766DA">
      <w:pPr>
        <w:spacing w:before="48"/>
        <w:ind w:left="3425"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4"/>
          <w:sz w:val="20"/>
        </w:rPr>
        <w:t xml:space="preserve">. </w:t>
      </w:r>
      <w:r>
        <w:rPr>
          <w:rFonts w:hint="eastAsia" w:ascii="宋体" w:eastAsia="宋体"/>
          <w:color w:val="231F20"/>
          <w:spacing w:val="-5"/>
          <w:sz w:val="18"/>
        </w:rPr>
        <w:t>在海外</w:t>
      </w:r>
    </w:p>
    <w:p w14:paraId="086798A3">
      <w:pPr>
        <w:spacing w:before="73"/>
        <w:ind w:left="1190" w:right="0" w:firstLine="0"/>
        <w:jc w:val="left"/>
        <w:rPr>
          <w:rFonts w:hint="eastAsia" w:ascii="宋体" w:hAnsi="宋体" w:eastAsia="宋体"/>
          <w:sz w:val="18"/>
        </w:rPr>
      </w:pPr>
      <w:r>
        <w:rPr>
          <w:rFonts w:ascii="Tahoma" w:hAnsi="Tahoma" w:eastAsia="Tahoma"/>
          <w:color w:val="231F20"/>
          <w:w w:val="85"/>
          <w:sz w:val="24"/>
        </w:rPr>
        <w:t>exit</w:t>
      </w:r>
      <w:r>
        <w:rPr>
          <w:rFonts w:ascii="Tahoma" w:hAnsi="Tahoma" w:eastAsia="Tahoma"/>
          <w:color w:val="231F20"/>
          <w:spacing w:val="-8"/>
          <w:w w:val="85"/>
          <w:sz w:val="24"/>
        </w:rPr>
        <w:t xml:space="preserve"> </w:t>
      </w:r>
      <w:r>
        <w:rPr>
          <w:rFonts w:ascii="Cambria" w:hAnsi="Cambria" w:eastAsia="Cambria"/>
          <w:color w:val="231F20"/>
          <w:w w:val="85"/>
          <w:position w:val="1"/>
          <w:sz w:val="20"/>
        </w:rPr>
        <w:t>/ekst/</w:t>
      </w:r>
      <w:r>
        <w:rPr>
          <w:rFonts w:ascii="Cambria" w:hAnsi="Cambria" w:eastAsia="Cambria"/>
          <w:color w:val="231F20"/>
          <w:spacing w:val="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85"/>
          <w:position w:val="2"/>
          <w:sz w:val="18"/>
        </w:rPr>
        <w:t>出口；通道</w:t>
      </w:r>
    </w:p>
    <w:p w14:paraId="68563FD0">
      <w:pPr>
        <w:spacing w:before="48" w:line="290" w:lineRule="auto"/>
        <w:ind w:left="1190" w:right="1227" w:firstLine="1108"/>
        <w:jc w:val="left"/>
        <w:rPr>
          <w:rFonts w:hint="eastAsia" w:ascii="宋体" w:hAnsi="宋体" w:eastAsia="宋体"/>
          <w:sz w:val="18"/>
        </w:rPr>
      </w:pPr>
      <w:r>
        <w:rPr>
          <w:rFonts w:ascii="Times New Roman" w:hAnsi="Times New Roman" w:eastAsia="Times New Roman"/>
          <w:i/>
          <w:color w:val="231F20"/>
          <w:sz w:val="20"/>
        </w:rPr>
        <w:t xml:space="preserve">vi. &amp; vt. </w:t>
      </w:r>
      <w:r>
        <w:rPr>
          <w:rFonts w:hint="eastAsia" w:ascii="宋体" w:hAnsi="宋体" w:eastAsia="宋体"/>
          <w:color w:val="231F20"/>
          <w:sz w:val="18"/>
        </w:rPr>
        <w:t xml:space="preserve">出去；离去 </w:t>
      </w:r>
      <w:r>
        <w:rPr>
          <w:rFonts w:ascii="Tahoma" w:hAnsi="Tahoma" w:eastAsia="Tahoma"/>
          <w:color w:val="231F20"/>
          <w:position w:val="-1"/>
          <w:sz w:val="24"/>
        </w:rPr>
        <w:t>sheet</w:t>
      </w:r>
      <w:r>
        <w:rPr>
          <w:rFonts w:ascii="Tahoma" w:hAnsi="Tahoma" w:eastAsia="Tahoma"/>
          <w:color w:val="231F20"/>
          <w:spacing w:val="-19"/>
          <w:position w:val="-1"/>
          <w:sz w:val="24"/>
        </w:rPr>
        <w:t xml:space="preserve"> </w:t>
      </w:r>
      <w:r>
        <w:rPr>
          <w:rFonts w:ascii="Cambria" w:hAnsi="Cambria" w:eastAsia="Cambria"/>
          <w:color w:val="231F20"/>
          <w:position w:val="0"/>
          <w:sz w:val="20"/>
        </w:rPr>
        <w:t>/fi:t/</w:t>
      </w:r>
      <w:r>
        <w:rPr>
          <w:rFonts w:ascii="Cambria" w:hAnsi="Cambria" w:eastAsia="Cambria"/>
          <w:color w:val="231F20"/>
          <w:spacing w:val="-6"/>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1"/>
          <w:sz w:val="20"/>
        </w:rPr>
        <w:t xml:space="preserve"> </w:t>
      </w:r>
      <w:r>
        <w:rPr>
          <w:rFonts w:hint="eastAsia" w:ascii="宋体" w:hAnsi="宋体" w:eastAsia="宋体"/>
          <w:color w:val="231F20"/>
          <w:sz w:val="18"/>
        </w:rPr>
        <w:t xml:space="preserve">一张（纸）；床单；被单 </w:t>
      </w:r>
      <w:r>
        <w:rPr>
          <w:rFonts w:ascii="Tahoma" w:hAnsi="Tahoma" w:eastAsia="Tahoma"/>
          <w:color w:val="231F20"/>
          <w:w w:val="95"/>
          <w:sz w:val="24"/>
        </w:rPr>
        <w:t>parade</w:t>
      </w:r>
      <w:r>
        <w:rPr>
          <w:rFonts w:ascii="Tahoma" w:hAnsi="Tahoma" w:eastAsia="Tahoma"/>
          <w:color w:val="231F20"/>
          <w:spacing w:val="-15"/>
          <w:w w:val="95"/>
          <w:sz w:val="24"/>
        </w:rPr>
        <w:t xml:space="preserve"> </w:t>
      </w:r>
      <w:r>
        <w:rPr>
          <w:rFonts w:ascii="Cambria" w:hAnsi="Cambria" w:eastAsia="Cambria"/>
          <w:color w:val="231F20"/>
          <w:w w:val="90"/>
          <w:position w:val="1"/>
          <w:sz w:val="20"/>
        </w:rPr>
        <w:t>/pGred/</w:t>
      </w:r>
      <w:r>
        <w:rPr>
          <w:rFonts w:ascii="Cambria" w:hAnsi="Cambria" w:eastAsia="Cambria"/>
          <w:color w:val="231F20"/>
          <w:spacing w:val="1"/>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游行；检阅</w:t>
      </w:r>
    </w:p>
    <w:p w14:paraId="61FC79A2">
      <w:pPr>
        <w:spacing w:before="0" w:line="223" w:lineRule="exact"/>
        <w:ind w:left="2776"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游行庆祝；游行示威</w:t>
      </w:r>
    </w:p>
    <w:p w14:paraId="545B29B3">
      <w:pPr>
        <w:spacing w:before="73" w:line="268" w:lineRule="auto"/>
        <w:ind w:left="1190" w:right="2410" w:firstLine="0"/>
        <w:jc w:val="left"/>
        <w:rPr>
          <w:rFonts w:ascii="Cambria" w:hAnsi="Cambria" w:eastAsia="Cambria"/>
          <w:sz w:val="20"/>
        </w:rPr>
      </w:pPr>
      <w:r>
        <w:rPr>
          <w:rFonts w:ascii="Tahoma" w:hAnsi="Tahoma" w:eastAsia="Tahoma"/>
          <w:color w:val="231F20"/>
          <w:spacing w:val="-2"/>
          <w:w w:val="95"/>
          <w:sz w:val="24"/>
        </w:rPr>
        <w:t>mirror</w:t>
      </w:r>
      <w:r>
        <w:rPr>
          <w:rFonts w:ascii="Tahoma" w:hAnsi="Tahoma" w:eastAsia="Tahoma"/>
          <w:color w:val="231F20"/>
          <w:spacing w:val="-13"/>
          <w:w w:val="95"/>
          <w:sz w:val="24"/>
        </w:rPr>
        <w:t xml:space="preserve"> </w:t>
      </w:r>
      <w:r>
        <w:rPr>
          <w:rFonts w:ascii="Cambria" w:hAnsi="Cambria" w:eastAsia="Cambria"/>
          <w:color w:val="231F20"/>
          <w:spacing w:val="-2"/>
          <w:w w:val="90"/>
          <w:position w:val="1"/>
          <w:sz w:val="20"/>
        </w:rPr>
        <w:t>/mrG/</w:t>
      </w:r>
      <w:r>
        <w:rPr>
          <w:rFonts w:ascii="Cambria" w:hAnsi="Cambria" w:eastAsia="Cambria"/>
          <w:color w:val="231F20"/>
          <w:spacing w:val="-4"/>
          <w:w w:val="95"/>
          <w:position w:val="1"/>
          <w:sz w:val="20"/>
        </w:rPr>
        <w:t xml:space="preserve"> </w:t>
      </w:r>
      <w:r>
        <w:rPr>
          <w:rFonts w:ascii="Times New Roman" w:hAnsi="Times New Roman" w:eastAsia="Times New Roman"/>
          <w:i/>
          <w:color w:val="231F20"/>
          <w:spacing w:val="-2"/>
          <w:w w:val="95"/>
          <w:position w:val="2"/>
          <w:sz w:val="20"/>
        </w:rPr>
        <w:t>n.</w:t>
      </w:r>
      <w:r>
        <w:rPr>
          <w:rFonts w:ascii="Times New Roman" w:hAnsi="Times New Roman" w:eastAsia="Times New Roman"/>
          <w:i/>
          <w:color w:val="231F20"/>
          <w:spacing w:val="-8"/>
          <w:w w:val="95"/>
          <w:position w:val="2"/>
          <w:sz w:val="20"/>
        </w:rPr>
        <w:t xml:space="preserve"> </w:t>
      </w:r>
      <w:r>
        <w:rPr>
          <w:rFonts w:hint="eastAsia" w:ascii="宋体" w:hAnsi="宋体" w:eastAsia="宋体"/>
          <w:color w:val="231F20"/>
          <w:spacing w:val="-2"/>
          <w:w w:val="95"/>
          <w:position w:val="2"/>
          <w:sz w:val="18"/>
        </w:rPr>
        <w:t xml:space="preserve">镜子 </w:t>
      </w:r>
      <w:r>
        <w:rPr>
          <w:rFonts w:ascii="Tahoma" w:hAnsi="Tahoma" w:eastAsia="Tahoma"/>
          <w:color w:val="231F20"/>
          <w:spacing w:val="-2"/>
          <w:sz w:val="24"/>
        </w:rPr>
        <w:t>roof</w:t>
      </w:r>
      <w:r>
        <w:rPr>
          <w:rFonts w:ascii="Tahoma" w:hAnsi="Tahoma" w:eastAsia="Tahoma"/>
          <w:color w:val="231F20"/>
          <w:spacing w:val="-17"/>
          <w:sz w:val="24"/>
        </w:rPr>
        <w:t xml:space="preserve"> </w:t>
      </w:r>
      <w:r>
        <w:rPr>
          <w:rFonts w:ascii="Cambria" w:hAnsi="Cambria" w:eastAsia="Cambria"/>
          <w:color w:val="231F20"/>
          <w:spacing w:val="-2"/>
          <w:position w:val="1"/>
          <w:sz w:val="20"/>
        </w:rPr>
        <w:t>/ru:f/</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顶部；屋顶 </w:t>
      </w:r>
      <w:r>
        <w:rPr>
          <w:rFonts w:ascii="Tahoma" w:hAnsi="Tahoma" w:eastAsia="Tahoma"/>
          <w:color w:val="231F20"/>
          <w:w w:val="90"/>
          <w:sz w:val="24"/>
        </w:rPr>
        <w:t>dragon</w:t>
      </w:r>
      <w:r>
        <w:rPr>
          <w:rFonts w:ascii="Tahoma" w:hAnsi="Tahoma" w:eastAsia="Tahoma"/>
          <w:color w:val="231F20"/>
          <w:spacing w:val="-12"/>
          <w:w w:val="90"/>
          <w:sz w:val="24"/>
        </w:rPr>
        <w:t xml:space="preserve"> </w:t>
      </w:r>
      <w:r>
        <w:rPr>
          <w:rFonts w:ascii="Cambria" w:hAnsi="Cambria" w:eastAsia="Cambria"/>
          <w:color w:val="231F20"/>
          <w:w w:val="90"/>
          <w:position w:val="1"/>
          <w:sz w:val="20"/>
        </w:rPr>
        <w:t>/drægGn/</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w w:val="90"/>
          <w:position w:val="2"/>
          <w:sz w:val="18"/>
        </w:rPr>
        <w:t xml:space="preserve">龙 </w:t>
      </w:r>
      <w:r>
        <w:rPr>
          <w:rFonts w:ascii="Tahoma" w:hAnsi="Tahoma" w:eastAsia="Tahoma"/>
          <w:color w:val="231F20"/>
          <w:spacing w:val="-2"/>
          <w:w w:val="95"/>
          <w:sz w:val="24"/>
        </w:rPr>
        <w:t>forgive</w:t>
      </w:r>
      <w:r>
        <w:rPr>
          <w:rFonts w:ascii="Tahoma" w:hAnsi="Tahoma" w:eastAsia="Tahoma"/>
          <w:color w:val="231F20"/>
          <w:spacing w:val="-15"/>
          <w:w w:val="95"/>
          <w:sz w:val="24"/>
        </w:rPr>
        <w:t xml:space="preserve"> </w:t>
      </w:r>
      <w:r>
        <w:rPr>
          <w:rFonts w:ascii="Cambria" w:hAnsi="Cambria" w:eastAsia="Cambria"/>
          <w:color w:val="231F20"/>
          <w:spacing w:val="-2"/>
          <w:w w:val="90"/>
          <w:position w:val="1"/>
          <w:sz w:val="20"/>
        </w:rPr>
        <w:t>/fGgv/</w:t>
      </w:r>
    </w:p>
    <w:p w14:paraId="5774750A">
      <w:pPr>
        <w:spacing w:before="33"/>
        <w:ind w:left="147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2"/>
          <w:sz w:val="20"/>
        </w:rPr>
        <w:t xml:space="preserve"> </w:t>
      </w:r>
      <w:r>
        <w:rPr>
          <w:rFonts w:ascii="Times New Roman" w:eastAsia="Times New Roman"/>
          <w:i/>
          <w:color w:val="231F20"/>
          <w:sz w:val="20"/>
        </w:rPr>
        <w:t>&amp;</w:t>
      </w:r>
      <w:r>
        <w:rPr>
          <w:rFonts w:ascii="Times New Roman" w:eastAsia="Times New Roman"/>
          <w:i/>
          <w:color w:val="231F20"/>
          <w:spacing w:val="-2"/>
          <w:sz w:val="20"/>
        </w:rPr>
        <w:t xml:space="preserve"> </w:t>
      </w:r>
      <w:r>
        <w:rPr>
          <w:rFonts w:ascii="Times New Roman" w:eastAsia="Times New Roman"/>
          <w:i/>
          <w:color w:val="231F20"/>
          <w:sz w:val="20"/>
        </w:rPr>
        <w:t>vi.</w:t>
      </w:r>
      <w:r>
        <w:rPr>
          <w:rFonts w:ascii="Times New Roman" w:eastAsia="Times New Roman"/>
          <w:i/>
          <w:color w:val="231F20"/>
          <w:spacing w:val="4"/>
          <w:sz w:val="20"/>
        </w:rPr>
        <w:t xml:space="preserve"> </w:t>
      </w:r>
      <w:r>
        <w:rPr>
          <w:rFonts w:hint="eastAsia" w:ascii="宋体" w:eastAsia="宋体"/>
          <w:color w:val="231F20"/>
          <w:sz w:val="18"/>
        </w:rPr>
        <w:t>（</w:t>
      </w:r>
      <w:r>
        <w:rPr>
          <w:rFonts w:ascii="Times New Roman" w:eastAsia="Times New Roman"/>
          <w:color w:val="231F20"/>
          <w:sz w:val="20"/>
        </w:rPr>
        <w:t>forgave,</w:t>
      </w:r>
      <w:r>
        <w:rPr>
          <w:rFonts w:ascii="Times New Roman" w:eastAsia="Times New Roman"/>
          <w:color w:val="231F20"/>
          <w:spacing w:val="-1"/>
          <w:sz w:val="20"/>
        </w:rPr>
        <w:t xml:space="preserve"> </w:t>
      </w:r>
      <w:r>
        <w:rPr>
          <w:rFonts w:ascii="Times New Roman" w:eastAsia="Times New Roman"/>
          <w:color w:val="231F20"/>
          <w:sz w:val="20"/>
        </w:rPr>
        <w:t>forgiven</w:t>
      </w:r>
      <w:r>
        <w:rPr>
          <w:rFonts w:hint="eastAsia" w:ascii="宋体" w:eastAsia="宋体"/>
          <w:color w:val="231F20"/>
          <w:sz w:val="18"/>
        </w:rPr>
        <w:t>）</w:t>
      </w:r>
      <w:r>
        <w:rPr>
          <w:rFonts w:hint="eastAsia" w:ascii="宋体" w:eastAsia="宋体"/>
          <w:color w:val="231F20"/>
          <w:spacing w:val="-2"/>
          <w:sz w:val="18"/>
        </w:rPr>
        <w:t>原谅；宽恕</w:t>
      </w:r>
    </w:p>
    <w:p w14:paraId="00C3F1E7">
      <w:pPr>
        <w:spacing w:before="65"/>
        <w:ind w:left="1473"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对不起；请原谅</w:t>
      </w:r>
    </w:p>
    <w:p w14:paraId="3F13D333">
      <w:pPr>
        <w:spacing w:before="74"/>
        <w:ind w:left="1190" w:right="0" w:firstLine="0"/>
        <w:jc w:val="left"/>
        <w:rPr>
          <w:rFonts w:hint="eastAsia" w:ascii="宋体" w:hAnsi="宋体" w:eastAsia="宋体"/>
          <w:sz w:val="18"/>
        </w:rPr>
      </w:pPr>
      <w:r>
        <w:rPr>
          <w:rFonts w:ascii="Tahoma" w:hAnsi="Tahoma" w:eastAsia="Tahoma"/>
          <w:color w:val="231F20"/>
          <w:w w:val="85"/>
          <w:sz w:val="24"/>
        </w:rPr>
        <w:t>digital</w:t>
      </w:r>
      <w:r>
        <w:rPr>
          <w:rFonts w:ascii="Tahoma" w:hAnsi="Tahoma" w:eastAsia="Tahoma"/>
          <w:color w:val="231F20"/>
          <w:spacing w:val="6"/>
          <w:sz w:val="24"/>
        </w:rPr>
        <w:t xml:space="preserve"> </w:t>
      </w:r>
      <w:r>
        <w:rPr>
          <w:rFonts w:ascii="Cambria" w:hAnsi="Cambria" w:eastAsia="Cambria"/>
          <w:color w:val="231F20"/>
          <w:w w:val="85"/>
          <w:position w:val="1"/>
          <w:sz w:val="20"/>
        </w:rPr>
        <w:t>/dd7tl/</w:t>
      </w:r>
      <w:r>
        <w:rPr>
          <w:rFonts w:ascii="Cambria" w:hAnsi="Cambria" w:eastAsia="Cambria"/>
          <w:color w:val="231F20"/>
          <w:spacing w:val="24"/>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85"/>
          <w:position w:val="2"/>
          <w:sz w:val="18"/>
        </w:rPr>
        <w:t>数码的；数字显示的</w:t>
      </w:r>
    </w:p>
    <w:p w14:paraId="769495B1">
      <w:pPr>
        <w:spacing w:before="34"/>
        <w:ind w:left="1190" w:right="0" w:firstLine="0"/>
        <w:jc w:val="left"/>
        <w:rPr>
          <w:rFonts w:hint="eastAsia" w:ascii="宋体" w:hAnsi="宋体" w:eastAsia="宋体"/>
          <w:sz w:val="18"/>
        </w:rPr>
      </w:pPr>
      <w:r>
        <w:rPr>
          <w:rFonts w:ascii="Tahoma" w:hAnsi="Tahoma" w:eastAsia="Tahoma"/>
          <w:color w:val="231F20"/>
          <w:w w:val="80"/>
          <w:sz w:val="24"/>
        </w:rPr>
        <w:t>image</w:t>
      </w:r>
      <w:r>
        <w:rPr>
          <w:rFonts w:ascii="Tahoma" w:hAnsi="Tahoma" w:eastAsia="Tahoma"/>
          <w:color w:val="231F20"/>
          <w:spacing w:val="-4"/>
          <w:sz w:val="24"/>
        </w:rPr>
        <w:t xml:space="preserve"> </w:t>
      </w:r>
      <w:r>
        <w:rPr>
          <w:rFonts w:ascii="Cambria" w:hAnsi="Cambria" w:eastAsia="Cambria"/>
          <w:color w:val="231F20"/>
          <w:w w:val="80"/>
          <w:position w:val="1"/>
          <w:sz w:val="20"/>
        </w:rPr>
        <w:t>/md7/</w:t>
      </w:r>
      <w:r>
        <w:rPr>
          <w:rFonts w:ascii="Cambria" w:hAnsi="Cambria" w:eastAsia="Cambria"/>
          <w:color w:val="231F20"/>
          <w:spacing w:val="27"/>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3"/>
          <w:w w:val="80"/>
          <w:position w:val="2"/>
          <w:sz w:val="18"/>
        </w:rPr>
        <w:t>形象；印象</w:t>
      </w:r>
    </w:p>
    <w:p w14:paraId="5AAB8219">
      <w:pPr>
        <w:spacing w:before="34"/>
        <w:ind w:left="1190" w:right="0" w:firstLine="0"/>
        <w:jc w:val="left"/>
        <w:rPr>
          <w:rFonts w:hint="eastAsia" w:ascii="宋体" w:hAnsi="宋体" w:eastAsia="宋体"/>
          <w:sz w:val="18"/>
        </w:rPr>
      </w:pPr>
      <w:r>
        <w:rPr>
          <w:rFonts w:ascii="Tahoma" w:hAnsi="Tahoma" w:eastAsia="Tahoma"/>
          <w:color w:val="231F20"/>
          <w:w w:val="90"/>
          <w:sz w:val="24"/>
        </w:rPr>
        <w:t>cave</w:t>
      </w:r>
      <w:r>
        <w:rPr>
          <w:rFonts w:ascii="Tahoma" w:hAnsi="Tahoma" w:eastAsia="Tahoma"/>
          <w:color w:val="231F20"/>
          <w:spacing w:val="-7"/>
          <w:w w:val="90"/>
          <w:sz w:val="24"/>
        </w:rPr>
        <w:t xml:space="preserve"> </w:t>
      </w:r>
      <w:r>
        <w:rPr>
          <w:rFonts w:ascii="Cambria" w:hAnsi="Cambria" w:eastAsia="Cambria"/>
          <w:color w:val="231F20"/>
          <w:w w:val="90"/>
          <w:position w:val="1"/>
          <w:sz w:val="20"/>
        </w:rPr>
        <w:t>/kev/</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山洞；洞穴</w:t>
      </w:r>
    </w:p>
    <w:p w14:paraId="750C6D32">
      <w:pPr>
        <w:spacing w:before="35"/>
        <w:ind w:left="1190" w:right="0" w:firstLine="0"/>
        <w:jc w:val="left"/>
        <w:rPr>
          <w:rFonts w:hint="eastAsia" w:ascii="宋体" w:hAnsi="宋体" w:eastAsia="宋体"/>
          <w:sz w:val="18"/>
        </w:rPr>
      </w:pPr>
      <w:r>
        <w:rPr>
          <w:rFonts w:ascii="Tahoma" w:hAnsi="Tahoma" w:eastAsia="Tahoma"/>
          <w:color w:val="231F20"/>
          <w:spacing w:val="-8"/>
          <w:sz w:val="24"/>
        </w:rPr>
        <w:t>throughout</w:t>
      </w:r>
      <w:r>
        <w:rPr>
          <w:rFonts w:ascii="Tahoma" w:hAnsi="Tahoma" w:eastAsia="Tahoma"/>
          <w:color w:val="231F20"/>
          <w:spacing w:val="-6"/>
          <w:sz w:val="24"/>
        </w:rPr>
        <w:t xml:space="preserve"> </w:t>
      </w:r>
      <w:r>
        <w:rPr>
          <w:rFonts w:ascii="Cambria" w:hAnsi="Cambria" w:eastAsia="Cambria"/>
          <w:color w:val="231F20"/>
          <w:spacing w:val="-8"/>
          <w:position w:val="1"/>
          <w:sz w:val="20"/>
        </w:rPr>
        <w:t>/θru:aut/</w:t>
      </w:r>
      <w:r>
        <w:rPr>
          <w:rFonts w:ascii="Cambria" w:hAnsi="Cambria" w:eastAsia="Cambria"/>
          <w:color w:val="231F20"/>
          <w:spacing w:val="29"/>
          <w:position w:val="1"/>
          <w:sz w:val="20"/>
        </w:rPr>
        <w:t xml:space="preserve"> </w:t>
      </w:r>
      <w:r>
        <w:rPr>
          <w:rFonts w:ascii="Times New Roman" w:hAnsi="Times New Roman" w:eastAsia="Times New Roman"/>
          <w:i/>
          <w:color w:val="231F20"/>
          <w:spacing w:val="-8"/>
          <w:position w:val="2"/>
          <w:sz w:val="20"/>
        </w:rPr>
        <w:t>prep.</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9"/>
          <w:position w:val="2"/>
          <w:sz w:val="18"/>
        </w:rPr>
        <w:t>各处；遍及；自始至终</w:t>
      </w:r>
    </w:p>
    <w:p w14:paraId="0338172A">
      <w:pPr>
        <w:spacing w:before="34"/>
        <w:ind w:left="1190" w:right="0" w:firstLine="0"/>
        <w:jc w:val="left"/>
        <w:rPr>
          <w:rFonts w:ascii="Cambria" w:hAnsi="Cambria"/>
          <w:sz w:val="20"/>
        </w:rPr>
      </w:pPr>
      <w:r>
        <w:rPr>
          <w:rFonts w:ascii="Tahoma" w:hAnsi="Tahoma"/>
          <w:color w:val="231F20"/>
          <w:sz w:val="24"/>
        </w:rPr>
        <w:t>quality</w:t>
      </w:r>
      <w:r>
        <w:rPr>
          <w:rFonts w:ascii="Tahoma" w:hAnsi="Tahoma"/>
          <w:color w:val="231F20"/>
          <w:spacing w:val="5"/>
          <w:sz w:val="24"/>
        </w:rPr>
        <w:t xml:space="preserve"> </w:t>
      </w:r>
      <w:r>
        <w:rPr>
          <w:rFonts w:ascii="Cambria" w:hAnsi="Cambria"/>
          <w:color w:val="231F20"/>
          <w:spacing w:val="-2"/>
          <w:w w:val="90"/>
          <w:position w:val="1"/>
          <w:sz w:val="20"/>
        </w:rPr>
        <w:t>/kwlGti/</w:t>
      </w:r>
    </w:p>
    <w:p w14:paraId="55B9EDA6">
      <w:pPr>
        <w:spacing w:before="68"/>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1"/>
          <w:sz w:val="18"/>
        </w:rPr>
        <w:t>质量；品质；素质；特征</w:t>
      </w:r>
    </w:p>
    <w:p w14:paraId="61BEAE2B">
      <w:pPr>
        <w:spacing w:before="86"/>
        <w:ind w:left="147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pacing w:val="-2"/>
          <w:sz w:val="18"/>
        </w:rPr>
        <w:t>优质的；高质量的</w:t>
      </w:r>
    </w:p>
    <w:p w14:paraId="3AB3E638">
      <w:pPr>
        <w:spacing w:before="54"/>
        <w:ind w:left="1190" w:right="0" w:firstLine="0"/>
        <w:jc w:val="left"/>
        <w:rPr>
          <w:rFonts w:hint="eastAsia" w:ascii="宋体" w:eastAsia="宋体"/>
          <w:sz w:val="18"/>
        </w:rPr>
      </w:pPr>
      <w:r>
        <w:rPr>
          <w:rFonts w:ascii="Tahoma" w:eastAsia="Tahoma"/>
          <w:color w:val="231F20"/>
          <w:sz w:val="24"/>
        </w:rPr>
        <w:t>all</w:t>
      </w:r>
      <w:r>
        <w:rPr>
          <w:rFonts w:ascii="Tahoma" w:eastAsia="Tahoma"/>
          <w:color w:val="231F20"/>
          <w:spacing w:val="3"/>
          <w:sz w:val="24"/>
        </w:rPr>
        <w:t xml:space="preserve"> </w:t>
      </w:r>
      <w:r>
        <w:rPr>
          <w:rFonts w:ascii="Tahoma" w:eastAsia="Tahoma"/>
          <w:color w:val="231F20"/>
          <w:sz w:val="24"/>
        </w:rPr>
        <w:t>over</w:t>
      </w:r>
      <w:r>
        <w:rPr>
          <w:rFonts w:ascii="Tahoma" w:eastAsia="Tahoma"/>
          <w:color w:val="231F20"/>
          <w:spacing w:val="4"/>
          <w:sz w:val="24"/>
        </w:rPr>
        <w:t xml:space="preserve"> </w:t>
      </w:r>
      <w:r>
        <w:rPr>
          <w:rFonts w:ascii="Tahoma" w:eastAsia="Tahoma"/>
          <w:color w:val="231F20"/>
          <w:sz w:val="24"/>
        </w:rPr>
        <w:t>the</w:t>
      </w:r>
      <w:r>
        <w:rPr>
          <w:rFonts w:ascii="Tahoma" w:eastAsia="Tahoma"/>
          <w:color w:val="231F20"/>
          <w:spacing w:val="3"/>
          <w:sz w:val="24"/>
        </w:rPr>
        <w:t xml:space="preserve"> </w:t>
      </w:r>
      <w:r>
        <w:rPr>
          <w:rFonts w:ascii="Tahoma" w:eastAsia="Tahoma"/>
          <w:color w:val="231F20"/>
          <w:sz w:val="24"/>
        </w:rPr>
        <w:t>world</w:t>
      </w:r>
      <w:r>
        <w:rPr>
          <w:rFonts w:ascii="Tahoma" w:eastAsia="Tahoma"/>
          <w:color w:val="231F20"/>
          <w:spacing w:val="6"/>
          <w:sz w:val="24"/>
        </w:rPr>
        <w:t xml:space="preserve"> </w:t>
      </w:r>
      <w:r>
        <w:rPr>
          <w:rFonts w:hint="eastAsia" w:ascii="宋体" w:eastAsia="宋体"/>
          <w:color w:val="231F20"/>
          <w:spacing w:val="-2"/>
          <w:position w:val="2"/>
          <w:sz w:val="18"/>
        </w:rPr>
        <w:t>在世界各地</w:t>
      </w:r>
    </w:p>
    <w:p w14:paraId="0D9B88F5">
      <w:pPr>
        <w:spacing w:before="34"/>
        <w:ind w:left="1190" w:right="0" w:firstLine="0"/>
        <w:jc w:val="left"/>
        <w:rPr>
          <w:rFonts w:ascii="Cambria" w:hAnsi="Cambria"/>
          <w:sz w:val="20"/>
        </w:rPr>
      </w:pPr>
      <w:r>
        <w:rPr>
          <w:rFonts w:ascii="Tahoma" w:hAnsi="Tahoma"/>
          <w:color w:val="231F20"/>
          <w:spacing w:val="2"/>
          <w:w w:val="95"/>
          <w:sz w:val="24"/>
        </w:rPr>
        <w:t>tradition</w:t>
      </w:r>
      <w:r>
        <w:rPr>
          <w:rFonts w:ascii="Tahoma" w:hAnsi="Tahoma"/>
          <w:color w:val="231F20"/>
          <w:spacing w:val="41"/>
          <w:sz w:val="24"/>
        </w:rPr>
        <w:t xml:space="preserve"> </w:t>
      </w:r>
      <w:r>
        <w:rPr>
          <w:rFonts w:ascii="Cambria" w:hAnsi="Cambria"/>
          <w:color w:val="231F20"/>
          <w:spacing w:val="-2"/>
          <w:w w:val="80"/>
          <w:position w:val="1"/>
          <w:sz w:val="20"/>
        </w:rPr>
        <w:t>/trGdfn/</w:t>
      </w:r>
    </w:p>
    <w:p w14:paraId="576249A0">
      <w:pPr>
        <w:spacing w:before="68"/>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1"/>
          <w:sz w:val="18"/>
        </w:rPr>
        <w:t>传统；传统的信仰或风俗</w:t>
      </w:r>
    </w:p>
    <w:p w14:paraId="51B6CCC0">
      <w:pPr>
        <w:spacing w:before="53"/>
        <w:ind w:left="1190" w:right="0" w:firstLine="0"/>
        <w:jc w:val="left"/>
        <w:rPr>
          <w:rFonts w:hint="eastAsia" w:ascii="宋体" w:hAnsi="宋体" w:eastAsia="宋体"/>
          <w:sz w:val="18"/>
        </w:rPr>
      </w:pPr>
      <w:r>
        <w:rPr>
          <w:rFonts w:ascii="Tahoma" w:hAnsi="Tahoma" w:eastAsia="Tahoma"/>
          <w:color w:val="231F20"/>
          <w:spacing w:val="-6"/>
          <w:sz w:val="24"/>
        </w:rPr>
        <w:t>further</w:t>
      </w:r>
      <w:r>
        <w:rPr>
          <w:rFonts w:ascii="Tahoma" w:hAnsi="Tahoma" w:eastAsia="Tahoma"/>
          <w:color w:val="231F20"/>
          <w:spacing w:val="-18"/>
          <w:sz w:val="24"/>
        </w:rPr>
        <w:t xml:space="preserve"> </w:t>
      </w:r>
      <w:r>
        <w:rPr>
          <w:rFonts w:ascii="Cambria" w:hAnsi="Cambria" w:eastAsia="Cambria"/>
          <w:color w:val="231F20"/>
          <w:spacing w:val="-6"/>
          <w:position w:val="1"/>
          <w:sz w:val="20"/>
        </w:rPr>
        <w:t>/fε:ðG(r)/</w:t>
      </w:r>
      <w:r>
        <w:rPr>
          <w:rFonts w:ascii="Cambria" w:hAnsi="Cambria" w:eastAsia="Cambria"/>
          <w:color w:val="231F20"/>
          <w:spacing w:val="16"/>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w:t>
      </w:r>
      <w:r>
        <w:rPr>
          <w:rFonts w:ascii="Times New Roman" w:hAnsi="Times New Roman" w:eastAsia="Times New Roman"/>
          <w:color w:val="231F20"/>
          <w:spacing w:val="-6"/>
          <w:position w:val="2"/>
          <w:sz w:val="20"/>
        </w:rPr>
        <w:t>far</w:t>
      </w:r>
      <w:r>
        <w:rPr>
          <w:rFonts w:ascii="Times New Roman" w:hAnsi="Times New Roman" w:eastAsia="Times New Roman"/>
          <w:color w:val="231F20"/>
          <w:spacing w:val="-4"/>
          <w:position w:val="2"/>
          <w:sz w:val="20"/>
        </w:rPr>
        <w:t xml:space="preserve"> </w:t>
      </w:r>
      <w:r>
        <w:rPr>
          <w:rFonts w:hint="eastAsia" w:ascii="宋体" w:hAnsi="宋体" w:eastAsia="宋体"/>
          <w:color w:val="231F20"/>
          <w:spacing w:val="-6"/>
          <w:position w:val="2"/>
          <w:sz w:val="18"/>
        </w:rPr>
        <w:t>的比较级）</w:t>
      </w:r>
      <w:r>
        <w:rPr>
          <w:rFonts w:hint="eastAsia" w:ascii="宋体" w:hAnsi="宋体" w:eastAsia="宋体"/>
          <w:color w:val="231F20"/>
          <w:spacing w:val="-7"/>
          <w:position w:val="2"/>
          <w:sz w:val="18"/>
        </w:rPr>
        <w:t>更远；进一步</w:t>
      </w:r>
    </w:p>
    <w:p w14:paraId="64D60116">
      <w:pPr>
        <w:spacing w:before="34"/>
        <w:ind w:left="1190" w:right="0" w:firstLine="0"/>
        <w:jc w:val="left"/>
        <w:rPr>
          <w:rFonts w:ascii="Cambria" w:hAnsi="Cambria"/>
          <w:sz w:val="20"/>
        </w:rPr>
      </w:pPr>
      <w:r>
        <w:rPr>
          <w:rFonts w:ascii="Tahoma" w:hAnsi="Tahoma"/>
          <w:color w:val="231F20"/>
          <w:spacing w:val="4"/>
          <w:w w:val="95"/>
          <w:sz w:val="24"/>
        </w:rPr>
        <w:t>historic</w:t>
      </w:r>
      <w:r>
        <w:rPr>
          <w:rFonts w:ascii="Tahoma" w:hAnsi="Tahoma"/>
          <w:color w:val="231F20"/>
          <w:spacing w:val="37"/>
          <w:sz w:val="24"/>
        </w:rPr>
        <w:t xml:space="preserve"> </w:t>
      </w:r>
      <w:r>
        <w:rPr>
          <w:rFonts w:ascii="Cambria" w:hAnsi="Cambria"/>
          <w:color w:val="231F20"/>
          <w:spacing w:val="-2"/>
          <w:w w:val="70"/>
          <w:position w:val="1"/>
          <w:sz w:val="20"/>
        </w:rPr>
        <w:t>/hstrk/</w:t>
      </w:r>
    </w:p>
    <w:p w14:paraId="2BE2C15C">
      <w:pPr>
        <w:spacing w:before="68" w:line="280" w:lineRule="auto"/>
        <w:ind w:left="1190" w:right="849" w:firstLine="240"/>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历史上著名（或重要）的；有史时期的 </w:t>
      </w:r>
      <w:r>
        <w:rPr>
          <w:rFonts w:ascii="Tahoma" w:hAnsi="Tahoma" w:eastAsia="Tahoma"/>
          <w:color w:val="231F20"/>
          <w:spacing w:val="-6"/>
          <w:sz w:val="24"/>
        </w:rPr>
        <w:t>opinion</w:t>
      </w:r>
      <w:r>
        <w:rPr>
          <w:rFonts w:ascii="Tahoma" w:hAnsi="Tahoma" w:eastAsia="Tahoma"/>
          <w:color w:val="231F20"/>
          <w:spacing w:val="-16"/>
          <w:sz w:val="24"/>
        </w:rPr>
        <w:t xml:space="preserve"> </w:t>
      </w:r>
      <w:r>
        <w:rPr>
          <w:rFonts w:ascii="Cambria" w:hAnsi="Cambria" w:eastAsia="Cambria"/>
          <w:color w:val="231F20"/>
          <w:spacing w:val="-6"/>
          <w:position w:val="1"/>
          <w:sz w:val="20"/>
        </w:rPr>
        <w:t xml:space="preserve">/GpnjGn/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意见；想法；看法 </w:t>
      </w:r>
      <w:r>
        <w:rPr>
          <w:rFonts w:ascii="Tahoma" w:hAnsi="Tahoma" w:eastAsia="Tahoma"/>
          <w:color w:val="231F20"/>
          <w:sz w:val="24"/>
        </w:rPr>
        <w:t xml:space="preserve">quote </w:t>
      </w:r>
      <w:r>
        <w:rPr>
          <w:rFonts w:ascii="Cambria" w:hAnsi="Cambria" w:eastAsia="Cambria"/>
          <w:color w:val="231F20"/>
          <w:position w:val="1"/>
          <w:sz w:val="20"/>
        </w:rPr>
        <w:t>/kwGut/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引用</w:t>
      </w:r>
    </w:p>
    <w:p w14:paraId="762658CF">
      <w:pPr>
        <w:spacing w:before="0" w:line="274" w:lineRule="exact"/>
        <w:ind w:left="1190" w:right="0" w:firstLine="0"/>
        <w:jc w:val="left"/>
        <w:rPr>
          <w:rFonts w:ascii="Cambria" w:hAnsi="Cambria"/>
          <w:sz w:val="20"/>
        </w:rPr>
      </w:pPr>
      <w:r>
        <w:rPr>
          <w:rFonts w:ascii="Tahoma" w:hAnsi="Tahoma"/>
          <w:color w:val="231F20"/>
          <w:sz w:val="24"/>
        </w:rPr>
        <w:t>paraphrase</w:t>
      </w:r>
      <w:r>
        <w:rPr>
          <w:rFonts w:ascii="Tahoma" w:hAnsi="Tahoma"/>
          <w:color w:val="231F20"/>
          <w:spacing w:val="8"/>
          <w:sz w:val="24"/>
        </w:rPr>
        <w:t xml:space="preserve"> </w:t>
      </w:r>
      <w:r>
        <w:rPr>
          <w:rFonts w:ascii="Cambria" w:hAnsi="Cambria"/>
          <w:color w:val="231F20"/>
          <w:spacing w:val="-2"/>
          <w:w w:val="85"/>
          <w:position w:val="1"/>
          <w:sz w:val="20"/>
        </w:rPr>
        <w:t>/pærGfrez/</w:t>
      </w:r>
    </w:p>
    <w:p w14:paraId="14D68B34">
      <w:pPr>
        <w:spacing w:before="68" w:line="280" w:lineRule="auto"/>
        <w:ind w:left="1190" w:right="892" w:firstLine="283"/>
        <w:jc w:val="left"/>
        <w:rPr>
          <w:rFonts w:hint="eastAsia" w:ascii="宋体" w:hAnsi="宋体" w:eastAsia="宋体"/>
          <w:sz w:val="18"/>
        </w:rPr>
      </w:pPr>
      <w:r>
        <w:rPr>
          <w:rFonts w:ascii="Times New Roman" w:hAnsi="Times New Roman" w:eastAsia="Times New Roman"/>
          <w:i/>
          <w:color w:val="231F20"/>
          <w:sz w:val="20"/>
        </w:rPr>
        <w:t xml:space="preserve">n., vi. </w:t>
      </w:r>
      <w:r>
        <w:rPr>
          <w:rFonts w:ascii="Times New Roman" w:hAnsi="Times New Roman" w:eastAsia="Times New Roman"/>
          <w:color w:val="231F20"/>
          <w:sz w:val="20"/>
        </w:rPr>
        <w:t xml:space="preserve">&amp; </w:t>
      </w:r>
      <w:r>
        <w:rPr>
          <w:rFonts w:ascii="Times New Roman" w:hAnsi="Times New Roman" w:eastAsia="Times New Roman"/>
          <w:i/>
          <w:color w:val="231F20"/>
          <w:sz w:val="20"/>
        </w:rPr>
        <w:t>vt.</w:t>
      </w:r>
      <w:r>
        <w:rPr>
          <w:rFonts w:hint="eastAsia" w:ascii="宋体" w:hAnsi="宋体" w:eastAsia="宋体"/>
          <w:color w:val="231F20"/>
          <w:sz w:val="18"/>
        </w:rPr>
        <w:t xml:space="preserve">（用更容易理解的文字）解释 </w:t>
      </w:r>
      <w:r>
        <w:rPr>
          <w:rFonts w:ascii="Tahoma" w:hAnsi="Tahoma" w:eastAsia="Tahoma"/>
          <w:color w:val="231F20"/>
          <w:w w:val="90"/>
          <w:sz w:val="24"/>
        </w:rPr>
        <w:t>comparison</w:t>
      </w:r>
      <w:r>
        <w:rPr>
          <w:rFonts w:ascii="Tahoma" w:hAnsi="Tahoma" w:eastAsia="Tahoma"/>
          <w:color w:val="231F20"/>
          <w:spacing w:val="-10"/>
          <w:w w:val="90"/>
          <w:sz w:val="24"/>
        </w:rPr>
        <w:t xml:space="preserve"> </w:t>
      </w:r>
      <w:r>
        <w:rPr>
          <w:rFonts w:ascii="Cambria" w:hAnsi="Cambria" w:eastAsia="Cambria"/>
          <w:color w:val="231F20"/>
          <w:w w:val="90"/>
          <w:position w:val="1"/>
          <w:sz w:val="20"/>
        </w:rPr>
        <w:t>/kGmpærsn/</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比较；相比 </w:t>
      </w:r>
      <w:r>
        <w:rPr>
          <w:rFonts w:ascii="Tahoma" w:hAnsi="Tahoma" w:eastAsia="Tahoma"/>
          <w:color w:val="231F20"/>
          <w:spacing w:val="-2"/>
          <w:sz w:val="24"/>
        </w:rPr>
        <w:t>contrast</w:t>
      </w:r>
      <w:r>
        <w:rPr>
          <w:rFonts w:ascii="Tahoma" w:hAnsi="Tahoma" w:eastAsia="Tahoma"/>
          <w:color w:val="231F20"/>
          <w:spacing w:val="-17"/>
          <w:sz w:val="24"/>
        </w:rPr>
        <w:t xml:space="preserve"> </w:t>
      </w:r>
      <w:r>
        <w:rPr>
          <w:rFonts w:ascii="Cambria" w:hAnsi="Cambria" w:eastAsia="Cambria"/>
          <w:color w:val="231F20"/>
          <w:spacing w:val="-2"/>
          <w:position w:val="1"/>
          <w:sz w:val="20"/>
        </w:rPr>
        <w:t>/kntra:st/</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对比；对照</w:t>
      </w:r>
    </w:p>
    <w:p w14:paraId="0E9D0D23">
      <w:pPr>
        <w:spacing w:before="0" w:line="288" w:lineRule="auto"/>
        <w:ind w:left="1190" w:right="903" w:firstLine="960"/>
        <w:jc w:val="left"/>
        <w:rPr>
          <w:rFonts w:hint="eastAsia" w:ascii="宋体" w:hAnsi="宋体" w:eastAsia="宋体"/>
          <w:sz w:val="18"/>
        </w:rPr>
      </w:pPr>
      <w:r>
        <w:rPr>
          <w:rFonts w:ascii="Cambria" w:hAnsi="Cambria" w:eastAsia="Cambria"/>
          <w:color w:val="231F20"/>
          <w:w w:val="90"/>
          <w:sz w:val="20"/>
        </w:rPr>
        <w:t xml:space="preserve">/kGntra:st/ </w:t>
      </w:r>
      <w:r>
        <w:rPr>
          <w:rFonts w:ascii="Times New Roman" w:hAnsi="Times New Roman" w:eastAsia="Times New Roman"/>
          <w:i/>
          <w:color w:val="231F20"/>
          <w:position w:val="1"/>
          <w:sz w:val="20"/>
        </w:rPr>
        <w:t xml:space="preserve">vt. </w:t>
      </w:r>
      <w:r>
        <w:rPr>
          <w:rFonts w:hint="eastAsia" w:ascii="宋体" w:hAnsi="宋体" w:eastAsia="宋体"/>
          <w:color w:val="231F20"/>
          <w:position w:val="1"/>
          <w:sz w:val="18"/>
        </w:rPr>
        <w:t xml:space="preserve">对比；对照 </w:t>
      </w:r>
      <w:r>
        <w:rPr>
          <w:rFonts w:ascii="Tahoma" w:hAnsi="Tahoma" w:eastAsia="Tahoma"/>
          <w:color w:val="231F20"/>
          <w:w w:val="85"/>
          <w:sz w:val="24"/>
        </w:rPr>
        <w:t>identify</w:t>
      </w:r>
      <w:r>
        <w:rPr>
          <w:rFonts w:ascii="Tahoma" w:hAnsi="Tahoma" w:eastAsia="Tahoma"/>
          <w:color w:val="231F20"/>
          <w:spacing w:val="-12"/>
          <w:w w:val="85"/>
          <w:sz w:val="24"/>
        </w:rPr>
        <w:t xml:space="preserve"> </w:t>
      </w:r>
      <w:r>
        <w:rPr>
          <w:rFonts w:ascii="Cambria" w:hAnsi="Cambria" w:eastAsia="Cambria"/>
          <w:color w:val="231F20"/>
          <w:w w:val="85"/>
          <w:position w:val="1"/>
          <w:sz w:val="20"/>
        </w:rPr>
        <w:t>/adentfa/</w:t>
      </w:r>
      <w:r>
        <w:rPr>
          <w:rFonts w:ascii="Cambria" w:hAnsi="Cambria" w:eastAsia="Cambria"/>
          <w:color w:val="231F20"/>
          <w:spacing w:val="-6"/>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
          <w:w w:val="85"/>
          <w:position w:val="2"/>
          <w:sz w:val="20"/>
        </w:rPr>
        <w:t xml:space="preserve"> </w:t>
      </w:r>
      <w:r>
        <w:rPr>
          <w:rFonts w:hint="eastAsia" w:ascii="宋体" w:hAnsi="宋体" w:eastAsia="宋体"/>
          <w:color w:val="231F20"/>
          <w:w w:val="85"/>
          <w:position w:val="2"/>
          <w:sz w:val="18"/>
        </w:rPr>
        <w:t xml:space="preserve">确认；认出；找到 </w:t>
      </w:r>
      <w:r>
        <w:rPr>
          <w:rFonts w:ascii="Tahoma" w:hAnsi="Tahoma" w:eastAsia="Tahoma"/>
          <w:color w:val="231F20"/>
          <w:sz w:val="24"/>
        </w:rPr>
        <w:t>forever</w:t>
      </w:r>
      <w:r>
        <w:rPr>
          <w:rFonts w:ascii="Tahoma" w:hAnsi="Tahoma" w:eastAsia="Tahoma"/>
          <w:color w:val="231F20"/>
          <w:spacing w:val="-19"/>
          <w:sz w:val="24"/>
        </w:rPr>
        <w:t xml:space="preserve"> </w:t>
      </w:r>
      <w:r>
        <w:rPr>
          <w:rFonts w:ascii="Cambria" w:hAnsi="Cambria" w:eastAsia="Cambria"/>
          <w:color w:val="231F20"/>
          <w:w w:val="90"/>
          <w:position w:val="1"/>
          <w:sz w:val="20"/>
        </w:rPr>
        <w:t>/fGrevG(r)/</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15"/>
          <w:position w:val="2"/>
          <w:sz w:val="18"/>
        </w:rPr>
        <w:t xml:space="preserve">永远 </w:t>
      </w:r>
      <w:r>
        <w:rPr>
          <w:rFonts w:hint="eastAsia" w:ascii="宋体" w:hAnsi="宋体" w:eastAsia="宋体"/>
          <w:color w:val="231F20"/>
          <w:spacing w:val="-16"/>
          <w:w w:val="90"/>
          <w:position w:val="2"/>
          <w:sz w:val="18"/>
        </w:rPr>
        <w:t xml:space="preserve">; </w:t>
      </w:r>
      <w:r>
        <w:rPr>
          <w:rFonts w:hint="eastAsia" w:ascii="宋体" w:hAnsi="宋体" w:eastAsia="宋体"/>
          <w:color w:val="231F20"/>
          <w:position w:val="2"/>
          <w:sz w:val="18"/>
        </w:rPr>
        <w:t>长久地</w:t>
      </w:r>
    </w:p>
    <w:p w14:paraId="7D931146">
      <w:pPr>
        <w:pStyle w:val="11"/>
        <w:spacing w:before="2"/>
        <w:rPr>
          <w:rFonts w:ascii="宋体"/>
          <w:sz w:val="23"/>
        </w:rPr>
      </w:pPr>
    </w:p>
    <w:p w14:paraId="6514F6BE">
      <w:pPr>
        <w:spacing w:before="0"/>
        <w:ind w:left="1190" w:right="0" w:firstLine="0"/>
        <w:jc w:val="left"/>
        <w:rPr>
          <w:rFonts w:hint="eastAsia" w:ascii="宋体" w:hAnsi="宋体" w:eastAsia="宋体"/>
          <w:sz w:val="18"/>
        </w:rPr>
      </w:pPr>
      <w:r>
        <w:rPr>
          <w:rFonts w:ascii="Tahoma" w:hAnsi="Tahoma" w:eastAsia="Tahoma"/>
          <w:color w:val="231F20"/>
          <w:w w:val="90"/>
          <w:sz w:val="24"/>
        </w:rPr>
        <w:t>Aswan</w:t>
      </w:r>
      <w:r>
        <w:rPr>
          <w:rFonts w:ascii="Tahoma" w:hAnsi="Tahoma" w:eastAsia="Tahoma"/>
          <w:color w:val="231F20"/>
          <w:spacing w:val="-8"/>
          <w:w w:val="90"/>
          <w:sz w:val="24"/>
        </w:rPr>
        <w:t xml:space="preserve"> </w:t>
      </w:r>
      <w:r>
        <w:rPr>
          <w:rFonts w:ascii="Cambria" w:hAnsi="Cambria" w:eastAsia="Cambria"/>
          <w:color w:val="231F20"/>
          <w:w w:val="90"/>
          <w:position w:val="1"/>
          <w:sz w:val="20"/>
        </w:rPr>
        <w:t>/a:swn/</w:t>
      </w:r>
      <w:r>
        <w:rPr>
          <w:rFonts w:ascii="Cambria" w:hAnsi="Cambria" w:eastAsia="Cambria"/>
          <w:color w:val="231F20"/>
          <w:spacing w:val="17"/>
          <w:position w:val="1"/>
          <w:sz w:val="20"/>
        </w:rPr>
        <w:t xml:space="preserve"> </w:t>
      </w:r>
      <w:r>
        <w:rPr>
          <w:rFonts w:ascii="Tahoma" w:hAnsi="Tahoma" w:eastAsia="Tahoma"/>
          <w:color w:val="231F20"/>
          <w:w w:val="90"/>
          <w:sz w:val="24"/>
        </w:rPr>
        <w:t>Dam</w:t>
      </w:r>
      <w:r>
        <w:rPr>
          <w:rFonts w:ascii="Tahoma" w:hAnsi="Tahoma" w:eastAsia="Tahoma"/>
          <w:color w:val="231F20"/>
          <w:spacing w:val="-18"/>
          <w:w w:val="90"/>
          <w:sz w:val="24"/>
        </w:rPr>
        <w:t xml:space="preserve"> </w:t>
      </w:r>
      <w:r>
        <w:rPr>
          <w:rFonts w:hint="eastAsia" w:ascii="宋体" w:hAnsi="宋体" w:eastAsia="宋体"/>
          <w:color w:val="231F20"/>
          <w:spacing w:val="-2"/>
          <w:w w:val="90"/>
          <w:position w:val="2"/>
          <w:sz w:val="18"/>
        </w:rPr>
        <w:t>阿斯旺大坝</w:t>
      </w:r>
    </w:p>
    <w:p w14:paraId="0FC20967">
      <w:pPr>
        <w:spacing w:before="34"/>
        <w:ind w:left="1190" w:right="0" w:firstLine="0"/>
        <w:jc w:val="left"/>
        <w:rPr>
          <w:rFonts w:hint="eastAsia" w:ascii="宋体" w:hAnsi="宋体" w:eastAsia="宋体"/>
          <w:sz w:val="18"/>
        </w:rPr>
      </w:pPr>
      <w:r>
        <w:rPr>
          <w:rFonts w:ascii="Tahoma" w:hAnsi="Tahoma" w:eastAsia="Tahoma"/>
          <w:color w:val="231F20"/>
          <w:w w:val="90"/>
          <w:sz w:val="24"/>
        </w:rPr>
        <w:t>the</w:t>
      </w:r>
      <w:r>
        <w:rPr>
          <w:rFonts w:ascii="Tahoma" w:hAnsi="Tahoma" w:eastAsia="Tahoma"/>
          <w:color w:val="231F20"/>
          <w:spacing w:val="-6"/>
          <w:w w:val="90"/>
          <w:sz w:val="24"/>
        </w:rPr>
        <w:t xml:space="preserve"> </w:t>
      </w:r>
      <w:r>
        <w:rPr>
          <w:rFonts w:ascii="Tahoma" w:hAnsi="Tahoma" w:eastAsia="Tahoma"/>
          <w:color w:val="231F20"/>
          <w:w w:val="90"/>
          <w:sz w:val="24"/>
        </w:rPr>
        <w:t>Nile</w:t>
      </w:r>
      <w:r>
        <w:rPr>
          <w:rFonts w:ascii="Tahoma" w:hAnsi="Tahoma" w:eastAsia="Tahoma"/>
          <w:color w:val="231F20"/>
          <w:spacing w:val="-5"/>
          <w:w w:val="90"/>
          <w:sz w:val="24"/>
        </w:rPr>
        <w:t xml:space="preserve"> </w:t>
      </w:r>
      <w:r>
        <w:rPr>
          <w:rFonts w:ascii="Cambria" w:hAnsi="Cambria" w:eastAsia="Cambria"/>
          <w:color w:val="231F20"/>
          <w:w w:val="90"/>
          <w:position w:val="1"/>
          <w:sz w:val="20"/>
        </w:rPr>
        <w:t>/nal/</w:t>
      </w:r>
      <w:r>
        <w:rPr>
          <w:rFonts w:ascii="Cambria" w:hAnsi="Cambria" w:eastAsia="Cambria"/>
          <w:color w:val="231F20"/>
          <w:spacing w:val="18"/>
          <w:position w:val="1"/>
          <w:sz w:val="20"/>
        </w:rPr>
        <w:t xml:space="preserve"> </w:t>
      </w:r>
      <w:r>
        <w:rPr>
          <w:rFonts w:hint="eastAsia" w:ascii="宋体" w:hAnsi="宋体" w:eastAsia="宋体"/>
          <w:color w:val="231F20"/>
          <w:spacing w:val="-4"/>
          <w:w w:val="90"/>
          <w:position w:val="2"/>
          <w:sz w:val="18"/>
        </w:rPr>
        <w:t>尼罗河</w:t>
      </w:r>
    </w:p>
    <w:p w14:paraId="2E90790E">
      <w:pPr>
        <w:spacing w:before="34"/>
        <w:ind w:left="1190" w:right="0" w:firstLine="0"/>
        <w:jc w:val="left"/>
        <w:rPr>
          <w:rFonts w:hint="eastAsia" w:ascii="宋体" w:hAnsi="宋体" w:eastAsia="宋体"/>
          <w:sz w:val="18"/>
        </w:rPr>
      </w:pPr>
      <w:r>
        <w:rPr>
          <w:rFonts w:ascii="Tahoma" w:hAnsi="Tahoma" w:eastAsia="Tahoma"/>
          <w:color w:val="231F20"/>
          <w:w w:val="85"/>
          <w:sz w:val="24"/>
        </w:rPr>
        <w:t>Egypt</w:t>
      </w:r>
      <w:r>
        <w:rPr>
          <w:rFonts w:ascii="Tahoma" w:hAnsi="Tahoma" w:eastAsia="Tahoma"/>
          <w:color w:val="231F20"/>
          <w:spacing w:val="-8"/>
          <w:sz w:val="24"/>
        </w:rPr>
        <w:t xml:space="preserve"> </w:t>
      </w:r>
      <w:r>
        <w:rPr>
          <w:rFonts w:ascii="Cambria" w:hAnsi="Cambria" w:eastAsia="Cambria"/>
          <w:color w:val="231F20"/>
          <w:w w:val="85"/>
          <w:position w:val="1"/>
          <w:sz w:val="20"/>
        </w:rPr>
        <w:t>/i:d7pt/</w:t>
      </w:r>
      <w:r>
        <w:rPr>
          <w:rFonts w:ascii="Cambria" w:hAnsi="Cambria" w:eastAsia="Cambria"/>
          <w:color w:val="231F20"/>
          <w:spacing w:val="25"/>
          <w:position w:val="1"/>
          <w:sz w:val="20"/>
        </w:rPr>
        <w:t xml:space="preserve"> </w:t>
      </w:r>
      <w:r>
        <w:rPr>
          <w:rFonts w:hint="eastAsia" w:ascii="宋体" w:hAnsi="宋体" w:eastAsia="宋体"/>
          <w:color w:val="231F20"/>
          <w:w w:val="85"/>
          <w:position w:val="2"/>
          <w:sz w:val="18"/>
        </w:rPr>
        <w:t>埃及（国家名</w:t>
      </w:r>
      <w:r>
        <w:rPr>
          <w:rFonts w:hint="eastAsia" w:ascii="宋体" w:hAnsi="宋体" w:eastAsia="宋体"/>
          <w:color w:val="231F20"/>
          <w:spacing w:val="-10"/>
          <w:w w:val="85"/>
          <w:position w:val="2"/>
          <w:sz w:val="18"/>
        </w:rPr>
        <w:t>）</w:t>
      </w:r>
    </w:p>
    <w:p w14:paraId="74BB4C03">
      <w:pPr>
        <w:spacing w:before="35"/>
        <w:ind w:left="1474" w:right="0" w:firstLine="0"/>
        <w:jc w:val="left"/>
        <w:rPr>
          <w:rFonts w:hint="eastAsia" w:ascii="宋体" w:hAnsi="宋体" w:eastAsia="宋体"/>
          <w:sz w:val="18"/>
        </w:rPr>
      </w:pPr>
      <w:r>
        <w:rPr>
          <w:rFonts w:ascii="Tahoma" w:hAnsi="Tahoma" w:eastAsia="Tahoma"/>
          <w:color w:val="231F20"/>
          <w:w w:val="85"/>
          <w:sz w:val="24"/>
        </w:rPr>
        <w:t>Egyptian</w:t>
      </w:r>
      <w:r>
        <w:rPr>
          <w:rFonts w:ascii="Tahoma" w:hAnsi="Tahoma" w:eastAsia="Tahoma"/>
          <w:color w:val="231F20"/>
          <w:spacing w:val="-4"/>
          <w:sz w:val="24"/>
        </w:rPr>
        <w:t xml:space="preserve"> </w:t>
      </w:r>
      <w:r>
        <w:rPr>
          <w:rFonts w:ascii="Cambria" w:hAnsi="Cambria" w:eastAsia="Cambria"/>
          <w:color w:val="231F20"/>
          <w:w w:val="85"/>
          <w:position w:val="1"/>
          <w:sz w:val="20"/>
        </w:rPr>
        <w:t>/id7pfn/</w:t>
      </w:r>
      <w:r>
        <w:rPr>
          <w:rFonts w:ascii="Cambria" w:hAnsi="Cambria" w:eastAsia="Cambria"/>
          <w:color w:val="231F20"/>
          <w:spacing w:val="28"/>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w w:val="85"/>
          <w:position w:val="2"/>
          <w:sz w:val="18"/>
        </w:rPr>
        <w:t>埃及的</w:t>
      </w:r>
    </w:p>
    <w:p w14:paraId="3CC93690">
      <w:pPr>
        <w:spacing w:before="96" w:line="266" w:lineRule="auto"/>
        <w:ind w:left="545" w:right="1425" w:hanging="284"/>
        <w:jc w:val="left"/>
        <w:rPr>
          <w:rFonts w:ascii="Times New Roman" w:hAnsi="Times New Roman"/>
          <w:sz w:val="20"/>
        </w:rPr>
      </w:pPr>
      <w:r>
        <w:br w:type="column"/>
      </w:r>
      <w:r>
        <w:rPr>
          <w:rFonts w:ascii="Tahoma" w:hAnsi="Tahoma"/>
          <w:color w:val="231F20"/>
          <w:sz w:val="24"/>
        </w:rPr>
        <w:t>UNESCO</w:t>
      </w:r>
      <w:r>
        <w:rPr>
          <w:rFonts w:ascii="Tahoma" w:hAnsi="Tahoma"/>
          <w:color w:val="231F20"/>
          <w:spacing w:val="-19"/>
          <w:sz w:val="24"/>
        </w:rPr>
        <w:t xml:space="preserve"> </w:t>
      </w:r>
      <w:r>
        <w:rPr>
          <w:rFonts w:ascii="Cambria" w:hAnsi="Cambria"/>
          <w:color w:val="231F20"/>
          <w:position w:val="1"/>
          <w:sz w:val="20"/>
        </w:rPr>
        <w:t>/ju:neskGu/</w:t>
      </w:r>
      <w:r>
        <w:rPr>
          <w:rFonts w:ascii="Cambria" w:hAnsi="Cambria"/>
          <w:color w:val="231F20"/>
          <w:spacing w:val="-6"/>
          <w:position w:val="1"/>
          <w:sz w:val="20"/>
        </w:rPr>
        <w:t xml:space="preserve"> </w:t>
      </w:r>
      <w:r>
        <w:rPr>
          <w:rFonts w:ascii="Times New Roman" w:hAnsi="Times New Roman"/>
          <w:i/>
          <w:color w:val="231F20"/>
          <w:position w:val="2"/>
          <w:sz w:val="20"/>
        </w:rPr>
        <w:t>abbr.</w:t>
      </w:r>
      <w:r>
        <w:rPr>
          <w:rFonts w:ascii="Times New Roman" w:hAnsi="Times New Roman"/>
          <w:i/>
          <w:color w:val="231F20"/>
          <w:spacing w:val="-12"/>
          <w:position w:val="2"/>
          <w:sz w:val="20"/>
        </w:rPr>
        <w:t xml:space="preserve"> </w:t>
      </w:r>
      <w:r>
        <w:rPr>
          <w:rFonts w:ascii="Times New Roman" w:hAnsi="Times New Roman"/>
          <w:color w:val="231F20"/>
          <w:position w:val="2"/>
          <w:sz w:val="20"/>
        </w:rPr>
        <w:t>United</w:t>
      </w:r>
      <w:r>
        <w:rPr>
          <w:rFonts w:ascii="Times New Roman" w:hAnsi="Times New Roman"/>
          <w:color w:val="231F20"/>
          <w:spacing w:val="-13"/>
          <w:position w:val="2"/>
          <w:sz w:val="20"/>
        </w:rPr>
        <w:t xml:space="preserve"> </w:t>
      </w:r>
      <w:r>
        <w:rPr>
          <w:rFonts w:ascii="Times New Roman" w:hAnsi="Times New Roman"/>
          <w:color w:val="231F20"/>
          <w:position w:val="2"/>
          <w:sz w:val="20"/>
        </w:rPr>
        <w:t xml:space="preserve">Nations </w:t>
      </w:r>
      <w:r>
        <w:rPr>
          <w:rFonts w:ascii="Times New Roman" w:hAnsi="Times New Roman"/>
          <w:color w:val="231F20"/>
          <w:sz w:val="20"/>
        </w:rPr>
        <w:t>Educational,</w:t>
      </w:r>
      <w:r>
        <w:rPr>
          <w:rFonts w:ascii="Times New Roman" w:hAnsi="Times New Roman"/>
          <w:color w:val="231F20"/>
          <w:spacing w:val="-12"/>
          <w:sz w:val="20"/>
        </w:rPr>
        <w:t xml:space="preserve"> </w:t>
      </w:r>
      <w:r>
        <w:rPr>
          <w:rFonts w:ascii="Times New Roman" w:hAnsi="Times New Roman"/>
          <w:color w:val="231F20"/>
          <w:sz w:val="20"/>
        </w:rPr>
        <w:t>Scientific</w:t>
      </w:r>
      <w:r>
        <w:rPr>
          <w:rFonts w:ascii="Times New Roman" w:hAnsi="Times New Roman"/>
          <w:color w:val="231F20"/>
          <w:spacing w:val="-12"/>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Cultural</w:t>
      </w:r>
      <w:r>
        <w:rPr>
          <w:rFonts w:ascii="Times New Roman" w:hAnsi="Times New Roman"/>
          <w:color w:val="231F20"/>
          <w:spacing w:val="-12"/>
          <w:sz w:val="20"/>
        </w:rPr>
        <w:t xml:space="preserve"> </w:t>
      </w:r>
      <w:r>
        <w:rPr>
          <w:rFonts w:ascii="Times New Roman" w:hAnsi="Times New Roman"/>
          <w:color w:val="231F20"/>
          <w:sz w:val="20"/>
        </w:rPr>
        <w:t>Organization</w:t>
      </w:r>
    </w:p>
    <w:p w14:paraId="2812333E">
      <w:pPr>
        <w:spacing w:before="53"/>
        <w:ind w:left="545" w:right="0" w:firstLine="0"/>
        <w:jc w:val="left"/>
        <w:rPr>
          <w:rFonts w:hint="eastAsia" w:ascii="宋体" w:eastAsia="宋体"/>
          <w:sz w:val="18"/>
        </w:rPr>
      </w:pPr>
      <w:r>
        <w:rPr>
          <w:rFonts w:hint="eastAsia" w:ascii="宋体" w:eastAsia="宋体"/>
          <w:color w:val="231F20"/>
          <w:spacing w:val="-2"/>
          <w:sz w:val="18"/>
        </w:rPr>
        <w:t>联合国教科文组织</w:t>
      </w:r>
    </w:p>
    <w:p w14:paraId="4873A57C">
      <w:pPr>
        <w:spacing w:before="56" w:line="252" w:lineRule="auto"/>
        <w:ind w:left="262" w:right="2153" w:firstLine="0"/>
        <w:jc w:val="left"/>
        <w:rPr>
          <w:rFonts w:hint="eastAsia" w:ascii="宋体" w:hAnsi="宋体" w:eastAsia="宋体"/>
          <w:sz w:val="18"/>
        </w:rPr>
      </w:pPr>
      <w:r>
        <w:rPr>
          <w:rFonts w:ascii="Tahoma" w:hAnsi="Tahoma" w:eastAsia="Tahoma"/>
          <w:color w:val="231F20"/>
          <w:spacing w:val="-8"/>
          <w:sz w:val="24"/>
        </w:rPr>
        <w:t>Cairo</w:t>
      </w:r>
      <w:r>
        <w:rPr>
          <w:rFonts w:ascii="Tahoma" w:hAnsi="Tahoma" w:eastAsia="Tahoma"/>
          <w:color w:val="231F20"/>
          <w:spacing w:val="-15"/>
          <w:sz w:val="24"/>
        </w:rPr>
        <w:t xml:space="preserve"> </w:t>
      </w:r>
      <w:r>
        <w:rPr>
          <w:rFonts w:ascii="Cambria" w:hAnsi="Cambria" w:eastAsia="Cambria"/>
          <w:color w:val="231F20"/>
          <w:spacing w:val="-8"/>
          <w:position w:val="1"/>
          <w:sz w:val="20"/>
        </w:rPr>
        <w:t>/kaGrGu/</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 xml:space="preserve">开罗（埃及首都） </w:t>
      </w:r>
      <w:r>
        <w:rPr>
          <w:rFonts w:ascii="Tahoma" w:hAnsi="Tahoma" w:eastAsia="Tahoma"/>
          <w:color w:val="231F20"/>
          <w:spacing w:val="-8"/>
          <w:sz w:val="24"/>
        </w:rPr>
        <w:t>Tanzania</w:t>
      </w:r>
      <w:r>
        <w:rPr>
          <w:rFonts w:ascii="Tahoma" w:hAnsi="Tahoma" w:eastAsia="Tahoma"/>
          <w:color w:val="231F20"/>
          <w:spacing w:val="-17"/>
          <w:sz w:val="24"/>
        </w:rPr>
        <w:t xml:space="preserve"> </w:t>
      </w:r>
      <w:r>
        <w:rPr>
          <w:rFonts w:ascii="Times New Roman" w:hAnsi="Times New Roman" w:eastAsia="Times New Roman"/>
          <w:color w:val="231F20"/>
          <w:spacing w:val="-8"/>
          <w:position w:val="1"/>
          <w:sz w:val="24"/>
        </w:rPr>
        <w:t>/</w:t>
      </w:r>
      <w:r>
        <w:rPr>
          <w:rFonts w:ascii="Cambria" w:hAnsi="Cambria" w:eastAsia="Cambria"/>
          <w:color w:val="231F20"/>
          <w:spacing w:val="-8"/>
          <w:position w:val="1"/>
          <w:sz w:val="20"/>
        </w:rPr>
        <w:t>.tænzGni:G</w:t>
      </w:r>
      <w:r>
        <w:rPr>
          <w:rFonts w:ascii="Times New Roman" w:hAnsi="Times New Roman" w:eastAsia="Times New Roman"/>
          <w:color w:val="231F20"/>
          <w:spacing w:val="-8"/>
          <w:position w:val="1"/>
          <w:sz w:val="24"/>
        </w:rPr>
        <w:t xml:space="preserve">/ </w:t>
      </w:r>
      <w:r>
        <w:rPr>
          <w:rFonts w:hint="eastAsia" w:ascii="宋体" w:hAnsi="宋体" w:eastAsia="宋体"/>
          <w:color w:val="231F20"/>
          <w:spacing w:val="-8"/>
          <w:position w:val="2"/>
          <w:sz w:val="18"/>
        </w:rPr>
        <w:t xml:space="preserve">坦桑尼亚（国家名） </w:t>
      </w:r>
      <w:r>
        <w:rPr>
          <w:rFonts w:ascii="Tahoma" w:hAnsi="Tahoma" w:eastAsia="Tahoma"/>
          <w:color w:val="231F20"/>
          <w:sz w:val="24"/>
        </w:rPr>
        <w:t>the</w:t>
      </w:r>
      <w:r>
        <w:rPr>
          <w:rFonts w:ascii="Tahoma" w:hAnsi="Tahoma" w:eastAsia="Tahoma"/>
          <w:color w:val="231F20"/>
          <w:spacing w:val="-19"/>
          <w:sz w:val="24"/>
        </w:rPr>
        <w:t xml:space="preserve"> </w:t>
      </w:r>
      <w:r>
        <w:rPr>
          <w:rFonts w:ascii="Tahoma" w:hAnsi="Tahoma" w:eastAsia="Tahoma"/>
          <w:color w:val="231F20"/>
          <w:sz w:val="24"/>
        </w:rPr>
        <w:t>Kremlin</w:t>
      </w:r>
      <w:r>
        <w:rPr>
          <w:rFonts w:ascii="Tahoma" w:hAnsi="Tahoma" w:eastAsia="Tahoma"/>
          <w:color w:val="231F20"/>
          <w:spacing w:val="-19"/>
          <w:sz w:val="24"/>
        </w:rPr>
        <w:t xml:space="preserve"> </w:t>
      </w:r>
      <w:r>
        <w:rPr>
          <w:rFonts w:ascii="Times New Roman" w:hAnsi="Times New Roman" w:eastAsia="Times New Roman"/>
          <w:color w:val="231F20"/>
          <w:w w:val="95"/>
          <w:position w:val="1"/>
          <w:sz w:val="24"/>
        </w:rPr>
        <w:t>/</w:t>
      </w:r>
      <w:r>
        <w:rPr>
          <w:rFonts w:ascii="Cambria" w:hAnsi="Cambria" w:eastAsia="Cambria"/>
          <w:color w:val="231F20"/>
          <w:w w:val="95"/>
          <w:position w:val="1"/>
          <w:sz w:val="20"/>
        </w:rPr>
        <w:t>kremln</w:t>
      </w:r>
      <w:r>
        <w:rPr>
          <w:rFonts w:ascii="Times New Roman" w:hAnsi="Times New Roman" w:eastAsia="Times New Roman"/>
          <w:color w:val="231F20"/>
          <w:spacing w:val="-1"/>
          <w:w w:val="95"/>
          <w:position w:val="1"/>
          <w:sz w:val="24"/>
        </w:rPr>
        <w:t xml:space="preserve">/ </w:t>
      </w:r>
      <w:r>
        <w:rPr>
          <w:rFonts w:hint="eastAsia" w:ascii="宋体" w:hAnsi="宋体" w:eastAsia="宋体"/>
          <w:color w:val="231F20"/>
          <w:position w:val="2"/>
          <w:sz w:val="18"/>
        </w:rPr>
        <w:t xml:space="preserve">克里姆林（宫） </w:t>
      </w:r>
      <w:r>
        <w:rPr>
          <w:rFonts w:ascii="Tahoma" w:hAnsi="Tahoma" w:eastAsia="Tahoma"/>
          <w:color w:val="231F20"/>
          <w:spacing w:val="-8"/>
          <w:sz w:val="24"/>
        </w:rPr>
        <w:t>Moscow</w:t>
      </w:r>
      <w:r>
        <w:rPr>
          <w:rFonts w:ascii="Tahoma" w:hAnsi="Tahoma" w:eastAsia="Tahoma"/>
          <w:color w:val="231F20"/>
          <w:spacing w:val="-15"/>
          <w:sz w:val="24"/>
        </w:rPr>
        <w:t xml:space="preserve"> </w:t>
      </w:r>
      <w:r>
        <w:rPr>
          <w:rFonts w:ascii="Cambria" w:hAnsi="Cambria" w:eastAsia="Cambria"/>
          <w:color w:val="231F20"/>
          <w:spacing w:val="-8"/>
          <w:position w:val="1"/>
          <w:sz w:val="20"/>
        </w:rPr>
        <w:t>/mskGu/</w:t>
      </w:r>
      <w:r>
        <w:rPr>
          <w:rFonts w:ascii="Cambria" w:hAnsi="Cambria" w:eastAsia="Cambria"/>
          <w:color w:val="231F20"/>
          <w:spacing w:val="-4"/>
          <w:position w:val="1"/>
          <w:sz w:val="20"/>
        </w:rPr>
        <w:t xml:space="preserve"> </w:t>
      </w:r>
      <w:r>
        <w:rPr>
          <w:rFonts w:hint="eastAsia" w:ascii="宋体" w:hAnsi="宋体" w:eastAsia="宋体"/>
          <w:color w:val="231F20"/>
          <w:spacing w:val="-8"/>
          <w:position w:val="2"/>
          <w:sz w:val="18"/>
        </w:rPr>
        <w:t>莫斯科（俄罗斯首都）</w:t>
      </w:r>
    </w:p>
    <w:p w14:paraId="25634126">
      <w:pPr>
        <w:spacing w:before="0" w:line="289" w:lineRule="exact"/>
        <w:ind w:left="262" w:right="0" w:firstLine="0"/>
        <w:jc w:val="left"/>
        <w:rPr>
          <w:rFonts w:ascii="Cambria" w:hAnsi="Cambria"/>
          <w:sz w:val="20"/>
        </w:rPr>
      </w:pPr>
      <w:r>
        <w:rPr>
          <w:rFonts w:ascii="Tahoma" w:hAnsi="Tahoma"/>
          <w:color w:val="231F20"/>
          <w:spacing w:val="-4"/>
          <w:sz w:val="24"/>
        </w:rPr>
        <w:t>Saint</w:t>
      </w:r>
      <w:r>
        <w:rPr>
          <w:rFonts w:ascii="Tahoma" w:hAnsi="Tahoma"/>
          <w:color w:val="231F20"/>
          <w:spacing w:val="-13"/>
          <w:sz w:val="24"/>
        </w:rPr>
        <w:t xml:space="preserve"> </w:t>
      </w:r>
      <w:r>
        <w:rPr>
          <w:rFonts w:ascii="Tahoma" w:hAnsi="Tahoma"/>
          <w:color w:val="231F20"/>
          <w:spacing w:val="-4"/>
          <w:sz w:val="24"/>
        </w:rPr>
        <w:t>Basil’s</w:t>
      </w:r>
      <w:r>
        <w:rPr>
          <w:rFonts w:ascii="Tahoma" w:hAnsi="Tahoma"/>
          <w:color w:val="231F20"/>
          <w:spacing w:val="-13"/>
          <w:sz w:val="24"/>
        </w:rPr>
        <w:t xml:space="preserve"> </w:t>
      </w:r>
      <w:r>
        <w:rPr>
          <w:rFonts w:ascii="Tahoma" w:hAnsi="Tahoma"/>
          <w:color w:val="231F20"/>
          <w:spacing w:val="-4"/>
          <w:sz w:val="24"/>
        </w:rPr>
        <w:t>Cathedral</w:t>
      </w:r>
      <w:r>
        <w:rPr>
          <w:rFonts w:ascii="Tahoma" w:hAnsi="Tahoma"/>
          <w:color w:val="231F20"/>
          <w:spacing w:val="-12"/>
          <w:sz w:val="24"/>
        </w:rPr>
        <w:t xml:space="preserve"> </w:t>
      </w:r>
      <w:r>
        <w:rPr>
          <w:rFonts w:ascii="Cambria" w:hAnsi="Cambria"/>
          <w:color w:val="231F20"/>
          <w:spacing w:val="-4"/>
          <w:position w:val="1"/>
          <w:sz w:val="20"/>
        </w:rPr>
        <w:t>/sGnt</w:t>
      </w:r>
      <w:r>
        <w:rPr>
          <w:rFonts w:ascii="Cambria" w:hAnsi="Cambria"/>
          <w:color w:val="231F20"/>
          <w:spacing w:val="19"/>
          <w:position w:val="1"/>
          <w:sz w:val="20"/>
        </w:rPr>
        <w:t xml:space="preserve"> </w:t>
      </w:r>
      <w:r>
        <w:rPr>
          <w:rFonts w:ascii="Cambria" w:hAnsi="Cambria"/>
          <w:color w:val="231F20"/>
          <w:spacing w:val="-4"/>
          <w:position w:val="1"/>
          <w:sz w:val="20"/>
        </w:rPr>
        <w:t>.bæzlz</w:t>
      </w:r>
      <w:r>
        <w:rPr>
          <w:rFonts w:ascii="Cambria" w:hAnsi="Cambria"/>
          <w:color w:val="231F20"/>
          <w:spacing w:val="18"/>
          <w:position w:val="1"/>
          <w:sz w:val="20"/>
        </w:rPr>
        <w:t xml:space="preserve"> </w:t>
      </w:r>
      <w:r>
        <w:rPr>
          <w:rFonts w:ascii="Cambria" w:hAnsi="Cambria"/>
          <w:color w:val="231F20"/>
          <w:spacing w:val="-4"/>
          <w:position w:val="1"/>
          <w:sz w:val="20"/>
        </w:rPr>
        <w:t>kGθi:drGl/</w:t>
      </w:r>
    </w:p>
    <w:p w14:paraId="41095EBF">
      <w:pPr>
        <w:spacing w:before="52"/>
        <w:ind w:left="829" w:right="0" w:firstLine="0"/>
        <w:jc w:val="left"/>
        <w:rPr>
          <w:rFonts w:hint="eastAsia" w:ascii="宋体" w:eastAsia="宋体"/>
          <w:sz w:val="18"/>
        </w:rPr>
      </w:pPr>
      <w:r>
        <w:rPr>
          <w:rFonts w:hint="eastAsia" w:ascii="宋体" w:eastAsia="宋体"/>
          <w:color w:val="231F20"/>
          <w:spacing w:val="-2"/>
          <w:sz w:val="18"/>
        </w:rPr>
        <w:t>圣瓦西里大教堂</w:t>
      </w:r>
    </w:p>
    <w:p w14:paraId="79654F4A">
      <w:pPr>
        <w:spacing w:before="36"/>
        <w:ind w:left="262" w:right="0" w:firstLine="0"/>
        <w:jc w:val="left"/>
        <w:rPr>
          <w:rFonts w:hint="eastAsia" w:ascii="宋体" w:eastAsia="宋体"/>
          <w:sz w:val="18"/>
        </w:rPr>
      </w:pPr>
      <w:r>
        <w:rPr>
          <w:rFonts w:ascii="Tahoma" w:eastAsia="Tahoma"/>
          <w:color w:val="231F20"/>
          <w:sz w:val="24"/>
        </w:rPr>
        <w:t>Chiwen</w:t>
      </w:r>
      <w:r>
        <w:rPr>
          <w:rFonts w:ascii="Tahoma" w:eastAsia="Tahoma"/>
          <w:color w:val="231F20"/>
          <w:spacing w:val="-7"/>
          <w:sz w:val="24"/>
        </w:rPr>
        <w:t xml:space="preserve"> </w:t>
      </w:r>
      <w:r>
        <w:rPr>
          <w:rFonts w:hint="eastAsia" w:ascii="宋体" w:eastAsia="宋体"/>
          <w:color w:val="231F20"/>
          <w:spacing w:val="-5"/>
          <w:position w:val="2"/>
          <w:sz w:val="18"/>
        </w:rPr>
        <w:t>鸱吻</w:t>
      </w:r>
    </w:p>
    <w:p w14:paraId="07F4CF3F">
      <w:pPr>
        <w:spacing w:before="14"/>
        <w:ind w:left="262" w:right="0" w:firstLine="0"/>
        <w:jc w:val="left"/>
        <w:rPr>
          <w:rFonts w:hint="eastAsia" w:ascii="宋体" w:hAnsi="宋体" w:eastAsia="宋体"/>
          <w:sz w:val="18"/>
        </w:rPr>
      </w:pPr>
      <w:r>
        <w:rPr>
          <w:rFonts w:ascii="Tahoma" w:hAnsi="Tahoma" w:eastAsia="Tahoma"/>
          <w:color w:val="231F20"/>
          <w:w w:val="90"/>
          <w:sz w:val="24"/>
        </w:rPr>
        <w:t>the</w:t>
      </w:r>
      <w:r>
        <w:rPr>
          <w:rFonts w:ascii="Tahoma" w:hAnsi="Tahoma" w:eastAsia="Tahoma"/>
          <w:color w:val="231F20"/>
          <w:spacing w:val="-3"/>
          <w:w w:val="90"/>
          <w:sz w:val="24"/>
        </w:rPr>
        <w:t xml:space="preserve"> </w:t>
      </w:r>
      <w:r>
        <w:rPr>
          <w:rFonts w:ascii="Tahoma" w:hAnsi="Tahoma" w:eastAsia="Tahoma"/>
          <w:color w:val="231F20"/>
          <w:w w:val="90"/>
          <w:sz w:val="24"/>
        </w:rPr>
        <w:t>Forbidden</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4"/>
        </w:rPr>
        <w:t>/</w:t>
      </w:r>
      <w:r>
        <w:rPr>
          <w:rFonts w:ascii="Cambria" w:hAnsi="Cambria" w:eastAsia="Cambria"/>
          <w:color w:val="231F20"/>
          <w:w w:val="90"/>
          <w:position w:val="1"/>
          <w:sz w:val="20"/>
        </w:rPr>
        <w:t>fGbdn</w:t>
      </w:r>
      <w:r>
        <w:rPr>
          <w:rFonts w:ascii="Times New Roman" w:hAnsi="Times New Roman" w:eastAsia="Times New Roman"/>
          <w:color w:val="231F20"/>
          <w:w w:val="90"/>
          <w:position w:val="1"/>
          <w:sz w:val="24"/>
        </w:rPr>
        <w:t>/</w:t>
      </w:r>
      <w:r>
        <w:rPr>
          <w:rFonts w:ascii="Times New Roman" w:hAnsi="Times New Roman" w:eastAsia="Times New Roman"/>
          <w:color w:val="231F20"/>
          <w:spacing w:val="6"/>
          <w:position w:val="1"/>
          <w:sz w:val="24"/>
        </w:rPr>
        <w:t xml:space="preserve"> </w:t>
      </w:r>
      <w:r>
        <w:rPr>
          <w:rFonts w:ascii="Tahoma" w:hAnsi="Tahoma" w:eastAsia="Tahoma"/>
          <w:color w:val="231F20"/>
          <w:w w:val="90"/>
          <w:sz w:val="24"/>
        </w:rPr>
        <w:t>City</w:t>
      </w:r>
      <w:r>
        <w:rPr>
          <w:rFonts w:ascii="Tahoma" w:hAnsi="Tahoma" w:eastAsia="Tahoma"/>
          <w:color w:val="231F20"/>
          <w:spacing w:val="-20"/>
          <w:w w:val="90"/>
          <w:sz w:val="24"/>
        </w:rPr>
        <w:t xml:space="preserve"> </w:t>
      </w:r>
      <w:r>
        <w:rPr>
          <w:rFonts w:hint="eastAsia" w:ascii="宋体" w:hAnsi="宋体" w:eastAsia="宋体"/>
          <w:color w:val="231F20"/>
          <w:spacing w:val="-4"/>
          <w:w w:val="90"/>
          <w:position w:val="2"/>
          <w:sz w:val="18"/>
        </w:rPr>
        <w:t>紫禁城</w:t>
      </w:r>
    </w:p>
    <w:p w14:paraId="2796E06F">
      <w:pPr>
        <w:spacing w:before="14"/>
        <w:ind w:left="262" w:right="0" w:firstLine="0"/>
        <w:jc w:val="left"/>
        <w:rPr>
          <w:rFonts w:hint="eastAsia" w:ascii="宋体" w:hAnsi="宋体" w:eastAsia="宋体"/>
          <w:sz w:val="18"/>
        </w:rPr>
      </w:pPr>
      <w:r>
        <w:rPr>
          <w:rFonts w:ascii="Tahoma" w:hAnsi="Tahoma" w:eastAsia="Tahoma"/>
          <w:color w:val="231F20"/>
          <w:w w:val="90"/>
          <w:sz w:val="24"/>
        </w:rPr>
        <w:t>Los</w:t>
      </w:r>
      <w:r>
        <w:rPr>
          <w:rFonts w:ascii="Tahoma" w:hAnsi="Tahoma" w:eastAsia="Tahoma"/>
          <w:color w:val="231F20"/>
          <w:spacing w:val="18"/>
          <w:sz w:val="24"/>
        </w:rPr>
        <w:t xml:space="preserve"> </w:t>
      </w:r>
      <w:r>
        <w:rPr>
          <w:rFonts w:ascii="Tahoma" w:hAnsi="Tahoma" w:eastAsia="Tahoma"/>
          <w:color w:val="231F20"/>
          <w:w w:val="90"/>
          <w:sz w:val="24"/>
        </w:rPr>
        <w:t>Angeles</w:t>
      </w:r>
      <w:r>
        <w:rPr>
          <w:rFonts w:ascii="Tahoma" w:hAnsi="Tahoma" w:eastAsia="Tahoma"/>
          <w:color w:val="231F20"/>
          <w:spacing w:val="20"/>
          <w:sz w:val="24"/>
        </w:rPr>
        <w:t xml:space="preserve"> </w:t>
      </w:r>
      <w:r>
        <w:rPr>
          <w:rFonts w:ascii="Cambria" w:hAnsi="Cambria" w:eastAsia="Cambria"/>
          <w:color w:val="231F20"/>
          <w:w w:val="90"/>
          <w:position w:val="1"/>
          <w:sz w:val="20"/>
        </w:rPr>
        <w:t>/.ls</w:t>
      </w:r>
      <w:r>
        <w:rPr>
          <w:rFonts w:ascii="Cambria" w:hAnsi="Cambria" w:eastAsia="Cambria"/>
          <w:color w:val="231F20"/>
          <w:spacing w:val="50"/>
          <w:position w:val="1"/>
          <w:sz w:val="20"/>
        </w:rPr>
        <w:t xml:space="preserve"> </w:t>
      </w:r>
      <w:r>
        <w:rPr>
          <w:rFonts w:ascii="Cambria" w:hAnsi="Cambria" w:eastAsia="Cambria"/>
          <w:color w:val="231F20"/>
          <w:w w:val="90"/>
          <w:position w:val="1"/>
          <w:sz w:val="20"/>
        </w:rPr>
        <w:t>ænd7Gli:z/</w:t>
      </w:r>
      <w:r>
        <w:rPr>
          <w:rFonts w:ascii="Cambria" w:hAnsi="Cambria" w:eastAsia="Cambria"/>
          <w:color w:val="231F20"/>
          <w:spacing w:val="50"/>
          <w:position w:val="1"/>
          <w:sz w:val="20"/>
        </w:rPr>
        <w:t xml:space="preserve"> </w:t>
      </w:r>
      <w:r>
        <w:rPr>
          <w:rFonts w:hint="eastAsia" w:ascii="宋体" w:hAnsi="宋体" w:eastAsia="宋体"/>
          <w:color w:val="231F20"/>
          <w:w w:val="90"/>
          <w:position w:val="2"/>
          <w:sz w:val="18"/>
        </w:rPr>
        <w:t>洛杉矶（美国城市</w:t>
      </w:r>
      <w:r>
        <w:rPr>
          <w:rFonts w:hint="eastAsia" w:ascii="宋体" w:hAnsi="宋体" w:eastAsia="宋体"/>
          <w:color w:val="231F20"/>
          <w:spacing w:val="-10"/>
          <w:w w:val="90"/>
          <w:position w:val="2"/>
          <w:sz w:val="18"/>
        </w:rPr>
        <w:t>）</w:t>
      </w:r>
    </w:p>
    <w:p w14:paraId="712BF425">
      <w:pPr>
        <w:pStyle w:val="11"/>
        <w:spacing w:before="4"/>
        <w:rPr>
          <w:rFonts w:ascii="宋体"/>
          <w:sz w:val="25"/>
        </w:rPr>
      </w:pPr>
    </w:p>
    <w:p w14:paraId="3EB04AC4">
      <w:pPr>
        <w:pStyle w:val="7"/>
        <w:ind w:left="546"/>
      </w:pPr>
      <w:r>
        <mc:AlternateContent>
          <mc:Choice Requires="wps">
            <w:drawing>
              <wp:anchor distT="0" distB="0" distL="0" distR="0" simplePos="0" relativeHeight="251817984"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4609" name="Graphic 460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09" o:spid="_x0000_s1026" o:spt="100" style="position:absolute;left:0pt;margin-left:300.45pt;margin-top:1.45pt;height:18pt;width:7.45pt;mso-position-horizontal-relative:page;z-index:251817984;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xB2Ci1QAA&#10;AAgBAAAPAAAAAAAAAAEAIAAAACIAAABkcnMvZG93bnJldi54bWxQSwECFAAUAAAACACHTuJAKUww&#10;2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61E728A2">
      <w:pPr>
        <w:spacing w:before="168"/>
        <w:ind w:left="262" w:right="0" w:firstLine="0"/>
        <w:jc w:val="left"/>
        <w:rPr>
          <w:rFonts w:hint="eastAsia" w:ascii="宋体" w:hAnsi="宋体" w:eastAsia="宋体"/>
          <w:sz w:val="18"/>
        </w:rPr>
      </w:pPr>
      <w:r>
        <w:rPr>
          <w:rFonts w:ascii="Tahoma" w:hAnsi="Tahoma" w:eastAsia="Tahoma"/>
          <w:color w:val="231F20"/>
          <w:w w:val="90"/>
          <w:sz w:val="24"/>
        </w:rPr>
        <w:t>poster</w:t>
      </w:r>
      <w:r>
        <w:rPr>
          <w:rFonts w:ascii="Tahoma" w:hAnsi="Tahoma" w:eastAsia="Tahoma"/>
          <w:color w:val="231F20"/>
          <w:spacing w:val="-12"/>
          <w:w w:val="90"/>
          <w:sz w:val="24"/>
        </w:rPr>
        <w:t xml:space="preserve"> </w:t>
      </w:r>
      <w:r>
        <w:rPr>
          <w:rFonts w:ascii="Cambria" w:hAnsi="Cambria" w:eastAsia="Cambria"/>
          <w:color w:val="231F20"/>
          <w:w w:val="90"/>
          <w:position w:val="1"/>
          <w:sz w:val="20"/>
        </w:rPr>
        <w:t>/pGustG(r)/</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5"/>
          <w:w w:val="90"/>
          <w:position w:val="2"/>
          <w:sz w:val="18"/>
        </w:rPr>
        <w:t>海报</w:t>
      </w:r>
    </w:p>
    <w:p w14:paraId="69B53B0C">
      <w:pPr>
        <w:spacing w:before="14"/>
        <w:ind w:left="262" w:right="0" w:firstLine="0"/>
        <w:jc w:val="left"/>
        <w:rPr>
          <w:rFonts w:hint="eastAsia" w:ascii="宋体" w:hAnsi="宋体" w:eastAsia="宋体"/>
          <w:sz w:val="18"/>
        </w:rPr>
      </w:pPr>
      <w:r>
        <w:rPr>
          <w:rFonts w:ascii="Tahoma" w:hAnsi="Tahoma" w:eastAsia="Tahoma"/>
          <w:color w:val="231F20"/>
          <w:w w:val="90"/>
          <w:sz w:val="24"/>
        </w:rPr>
        <w:t>illegal</w:t>
      </w:r>
      <w:r>
        <w:rPr>
          <w:rFonts w:ascii="Tahoma" w:hAnsi="Tahoma" w:eastAsia="Tahoma"/>
          <w:color w:val="231F20"/>
          <w:spacing w:val="-1"/>
          <w:sz w:val="24"/>
        </w:rPr>
        <w:t xml:space="preserve"> </w:t>
      </w:r>
      <w:r>
        <w:rPr>
          <w:rFonts w:ascii="Cambria" w:hAnsi="Cambria" w:eastAsia="Cambria"/>
          <w:color w:val="231F20"/>
          <w:w w:val="90"/>
          <w:position w:val="1"/>
          <w:sz w:val="20"/>
        </w:rPr>
        <w:t>/li:gl/</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2"/>
          <w:w w:val="90"/>
          <w:position w:val="2"/>
          <w:sz w:val="18"/>
        </w:rPr>
        <w:t>不合法的；非法的</w:t>
      </w:r>
    </w:p>
    <w:p w14:paraId="3961EA5D">
      <w:pPr>
        <w:spacing w:before="14"/>
        <w:ind w:left="545" w:right="0" w:firstLine="0"/>
        <w:jc w:val="left"/>
        <w:rPr>
          <w:rFonts w:hint="eastAsia" w:ascii="宋体" w:hAnsi="宋体" w:eastAsia="宋体"/>
          <w:sz w:val="18"/>
        </w:rPr>
      </w:pPr>
      <w:r>
        <w:rPr>
          <w:rFonts w:ascii="Tahoma" w:hAnsi="Tahoma" w:eastAsia="Tahoma"/>
          <w:color w:val="231F20"/>
          <w:w w:val="90"/>
          <w:sz w:val="24"/>
        </w:rPr>
        <w:t>illegally</w:t>
      </w:r>
      <w:r>
        <w:rPr>
          <w:rFonts w:ascii="Tahoma" w:hAnsi="Tahoma" w:eastAsia="Tahoma"/>
          <w:color w:val="231F20"/>
          <w:spacing w:val="-6"/>
          <w:sz w:val="24"/>
        </w:rPr>
        <w:t xml:space="preserve"> </w:t>
      </w:r>
      <w:r>
        <w:rPr>
          <w:rFonts w:ascii="Cambria" w:hAnsi="Cambria" w:eastAsia="Cambria"/>
          <w:color w:val="231F20"/>
          <w:w w:val="90"/>
          <w:position w:val="1"/>
          <w:sz w:val="20"/>
        </w:rPr>
        <w:t>/li:gGli/</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不合法地；非法地</w:t>
      </w:r>
    </w:p>
    <w:p w14:paraId="1306D0E4">
      <w:pPr>
        <w:spacing w:before="14"/>
        <w:ind w:left="262" w:right="0" w:firstLine="0"/>
        <w:jc w:val="left"/>
        <w:rPr>
          <w:rFonts w:hint="eastAsia" w:ascii="宋体" w:eastAsia="宋体"/>
          <w:sz w:val="18"/>
        </w:rPr>
      </w:pPr>
      <w:r>
        <w:rPr>
          <w:rFonts w:ascii="Tahoma" w:eastAsia="Tahoma"/>
          <w:color w:val="231F20"/>
          <w:spacing w:val="-2"/>
          <w:position w:val="-1"/>
          <w:sz w:val="24"/>
        </w:rPr>
        <w:t>hunt</w:t>
      </w:r>
      <w:r>
        <w:rPr>
          <w:rFonts w:ascii="Tahoma" w:eastAsia="Tahoma"/>
          <w:color w:val="231F20"/>
          <w:spacing w:val="-17"/>
          <w:position w:val="-1"/>
          <w:sz w:val="24"/>
        </w:rPr>
        <w:t xml:space="preserve"> </w:t>
      </w:r>
      <w:r>
        <w:rPr>
          <w:rFonts w:ascii="Cambria" w:eastAsia="Cambria"/>
          <w:color w:val="231F20"/>
          <w:spacing w:val="-2"/>
          <w:position w:val="0"/>
          <w:sz w:val="20"/>
        </w:rPr>
        <w:t>/hnnt/</w:t>
      </w:r>
      <w:r>
        <w:rPr>
          <w:rFonts w:ascii="Cambria" w:eastAsia="Cambria"/>
          <w:color w:val="231F20"/>
          <w:spacing w:val="5"/>
          <w:position w:val="0"/>
          <w:sz w:val="20"/>
        </w:rPr>
        <w:t xml:space="preserve"> </w:t>
      </w:r>
      <w:r>
        <w:rPr>
          <w:rFonts w:ascii="Times New Roman" w:eastAsia="Times New Roman"/>
          <w:i/>
          <w:color w:val="231F20"/>
          <w:spacing w:val="-2"/>
          <w:sz w:val="20"/>
        </w:rPr>
        <w:t>vt.</w:t>
      </w:r>
      <w:r>
        <w:rPr>
          <w:rFonts w:ascii="Times New Roman" w:eastAsia="Times New Roman"/>
          <w:i/>
          <w:color w:val="231F20"/>
          <w:spacing w:val="-5"/>
          <w:sz w:val="20"/>
        </w:rPr>
        <w:t xml:space="preserve"> </w:t>
      </w:r>
      <w:r>
        <w:rPr>
          <w:rFonts w:ascii="Times New Roman" w:eastAsia="Times New Roman"/>
          <w:color w:val="231F20"/>
          <w:spacing w:val="-2"/>
          <w:sz w:val="20"/>
        </w:rPr>
        <w:t>&amp;</w:t>
      </w:r>
      <w:r>
        <w:rPr>
          <w:rFonts w:ascii="Times New Roman" w:eastAsia="Times New Roman"/>
          <w:color w:val="231F20"/>
          <w:spacing w:val="-5"/>
          <w:sz w:val="20"/>
        </w:rPr>
        <w:t xml:space="preserve"> </w:t>
      </w:r>
      <w:r>
        <w:rPr>
          <w:rFonts w:ascii="Times New Roman" w:eastAsia="Times New Roman"/>
          <w:i/>
          <w:color w:val="231F20"/>
          <w:spacing w:val="-2"/>
          <w:sz w:val="20"/>
        </w:rPr>
        <w:t>vi.</w:t>
      </w:r>
      <w:r>
        <w:rPr>
          <w:rFonts w:ascii="Times New Roman" w:eastAsia="Times New Roman"/>
          <w:i/>
          <w:color w:val="231F20"/>
          <w:spacing w:val="-6"/>
          <w:sz w:val="20"/>
        </w:rPr>
        <w:t xml:space="preserve"> </w:t>
      </w:r>
      <w:r>
        <w:rPr>
          <w:rFonts w:hint="eastAsia" w:ascii="宋体" w:eastAsia="宋体"/>
          <w:color w:val="231F20"/>
          <w:spacing w:val="-4"/>
          <w:sz w:val="18"/>
        </w:rPr>
        <w:t>打猎；搜寻；追捕</w:t>
      </w:r>
    </w:p>
    <w:p w14:paraId="776AFF6D">
      <w:pPr>
        <w:spacing w:before="15" w:line="252" w:lineRule="auto"/>
        <w:ind w:left="262" w:right="2744" w:firstLine="283"/>
        <w:jc w:val="left"/>
        <w:rPr>
          <w:rFonts w:hint="eastAsia" w:ascii="宋体" w:hAnsi="宋体" w:eastAsia="宋体"/>
          <w:sz w:val="18"/>
        </w:rPr>
      </w:pPr>
      <w:r>
        <w:rPr>
          <w:rFonts w:ascii="Tahoma" w:hAnsi="Tahoma" w:eastAsia="Tahoma"/>
          <w:color w:val="231F20"/>
          <w:spacing w:val="-2"/>
          <w:sz w:val="24"/>
        </w:rPr>
        <w:t>hunter</w:t>
      </w:r>
      <w:r>
        <w:rPr>
          <w:rFonts w:ascii="Tahoma" w:hAnsi="Tahoma" w:eastAsia="Tahoma"/>
          <w:color w:val="231F20"/>
          <w:spacing w:val="-17"/>
          <w:sz w:val="24"/>
        </w:rPr>
        <w:t xml:space="preserve"> </w:t>
      </w:r>
      <w:r>
        <w:rPr>
          <w:rFonts w:ascii="Cambria" w:hAnsi="Cambria" w:eastAsia="Cambria"/>
          <w:color w:val="231F20"/>
          <w:spacing w:val="-2"/>
          <w:position w:val="1"/>
          <w:sz w:val="20"/>
        </w:rPr>
        <w:t>/hnntG</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猎人 </w:t>
      </w:r>
      <w:r>
        <w:rPr>
          <w:rFonts w:ascii="Tahoma" w:hAnsi="Tahoma" w:eastAsia="Tahoma"/>
          <w:color w:val="231F20"/>
          <w:w w:val="90"/>
          <w:sz w:val="24"/>
        </w:rPr>
        <w:t>immediately</w:t>
      </w:r>
      <w:r>
        <w:rPr>
          <w:rFonts w:ascii="Tahoma" w:hAnsi="Tahoma" w:eastAsia="Tahoma"/>
          <w:color w:val="231F20"/>
          <w:spacing w:val="-12"/>
          <w:w w:val="90"/>
          <w:sz w:val="24"/>
        </w:rPr>
        <w:t xml:space="preserve"> </w:t>
      </w:r>
      <w:r>
        <w:rPr>
          <w:rFonts w:ascii="Cambria" w:hAnsi="Cambria" w:eastAsia="Cambria"/>
          <w:color w:val="231F20"/>
          <w:w w:val="90"/>
          <w:position w:val="1"/>
          <w:sz w:val="20"/>
        </w:rPr>
        <w:t>/mi:diGtli/</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w w:val="90"/>
          <w:position w:val="2"/>
          <w:sz w:val="18"/>
        </w:rPr>
        <w:t xml:space="preserve">立刻 </w:t>
      </w:r>
      <w:r>
        <w:rPr>
          <w:rFonts w:ascii="Tahoma" w:hAnsi="Tahoma" w:eastAsia="Tahoma"/>
          <w:color w:val="231F20"/>
          <w:sz w:val="24"/>
        </w:rPr>
        <w:t>species</w:t>
      </w:r>
      <w:r>
        <w:rPr>
          <w:rFonts w:ascii="Tahoma" w:hAnsi="Tahoma" w:eastAsia="Tahoma"/>
          <w:color w:val="231F20"/>
          <w:spacing w:val="-12"/>
          <w:sz w:val="24"/>
        </w:rPr>
        <w:t xml:space="preserve"> </w:t>
      </w:r>
      <w:r>
        <w:rPr>
          <w:rFonts w:ascii="Cambria" w:hAnsi="Cambria" w:eastAsia="Cambria"/>
          <w:color w:val="231F20"/>
          <w:position w:val="1"/>
          <w:sz w:val="20"/>
        </w:rPr>
        <w:t>/spi:fi:z/</w:t>
      </w:r>
      <w:r>
        <w:rPr>
          <w:rFonts w:ascii="Cambria" w:hAnsi="Cambria" w:eastAsia="Cambria"/>
          <w:color w:val="231F20"/>
          <w:spacing w:val="18"/>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物种</w:t>
      </w:r>
    </w:p>
    <w:p w14:paraId="20F92D41">
      <w:pPr>
        <w:spacing w:before="0" w:line="289" w:lineRule="exact"/>
        <w:ind w:left="262" w:right="0" w:firstLine="0"/>
        <w:jc w:val="left"/>
        <w:rPr>
          <w:rFonts w:hint="eastAsia" w:ascii="宋体" w:eastAsia="宋体"/>
          <w:sz w:val="18"/>
        </w:rPr>
      </w:pPr>
      <w:r>
        <w:rPr>
          <w:rFonts w:ascii="Tahoma" w:eastAsia="Tahoma"/>
          <w:color w:val="231F20"/>
          <w:sz w:val="24"/>
        </w:rPr>
        <w:t>shark</w:t>
      </w:r>
      <w:r>
        <w:rPr>
          <w:rFonts w:ascii="Tahoma" w:eastAsia="Tahoma"/>
          <w:color w:val="231F20"/>
          <w:spacing w:val="-14"/>
          <w:sz w:val="24"/>
        </w:rPr>
        <w:t xml:space="preserve"> </w:t>
      </w:r>
      <w:r>
        <w:rPr>
          <w:rFonts w:ascii="Cambria" w:eastAsia="Cambria"/>
          <w:color w:val="231F20"/>
          <w:position w:val="1"/>
          <w:sz w:val="20"/>
        </w:rPr>
        <w:t>/fa:k/</w:t>
      </w:r>
      <w:r>
        <w:rPr>
          <w:rFonts w:ascii="Cambria" w:eastAsia="Cambria"/>
          <w:color w:val="231F20"/>
          <w:spacing w:val="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spacing w:val="-5"/>
          <w:position w:val="2"/>
          <w:sz w:val="18"/>
        </w:rPr>
        <w:t>鲨鱼</w:t>
      </w:r>
    </w:p>
    <w:p w14:paraId="776C63FF">
      <w:pPr>
        <w:spacing w:before="14"/>
        <w:ind w:left="262" w:right="0" w:firstLine="0"/>
        <w:jc w:val="left"/>
        <w:rPr>
          <w:rFonts w:hint="eastAsia" w:ascii="宋体" w:hAnsi="宋体" w:eastAsia="宋体"/>
          <w:sz w:val="18"/>
        </w:rPr>
      </w:pPr>
      <w:r>
        <w:rPr>
          <w:rFonts w:ascii="Tahoma" w:hAnsi="Tahoma" w:eastAsia="Tahoma"/>
          <w:color w:val="231F20"/>
          <w:w w:val="90"/>
          <w:sz w:val="24"/>
        </w:rPr>
        <w:t>fin</w:t>
      </w:r>
      <w:r>
        <w:rPr>
          <w:rFonts w:ascii="Tahoma" w:hAnsi="Tahoma" w:eastAsia="Tahoma"/>
          <w:color w:val="231F20"/>
          <w:spacing w:val="-12"/>
          <w:w w:val="90"/>
          <w:sz w:val="24"/>
        </w:rPr>
        <w:t xml:space="preserve"> </w:t>
      </w:r>
      <w:r>
        <w:rPr>
          <w:rFonts w:ascii="Cambria" w:hAnsi="Cambria" w:eastAsia="Cambria"/>
          <w:color w:val="231F20"/>
          <w:w w:val="90"/>
          <w:position w:val="1"/>
          <w:sz w:val="20"/>
        </w:rPr>
        <w:t>/fn/</w:t>
      </w:r>
      <w:r>
        <w:rPr>
          <w:rFonts w:ascii="Cambria" w:hAnsi="Cambria" w:eastAsia="Cambria"/>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（鱼的）</w:t>
      </w:r>
      <w:r>
        <w:rPr>
          <w:rFonts w:hint="eastAsia" w:ascii="宋体" w:hAnsi="宋体" w:eastAsia="宋体"/>
          <w:color w:val="231F20"/>
          <w:spacing w:val="-10"/>
          <w:w w:val="90"/>
          <w:position w:val="2"/>
          <w:sz w:val="18"/>
        </w:rPr>
        <w:t>鳍</w:t>
      </w:r>
    </w:p>
    <w:p w14:paraId="7699FC83">
      <w:pPr>
        <w:spacing w:before="12"/>
        <w:ind w:left="262" w:right="0" w:firstLine="0"/>
        <w:jc w:val="left"/>
        <w:rPr>
          <w:rFonts w:hint="eastAsia" w:ascii="宋体" w:eastAsia="宋体"/>
          <w:sz w:val="18"/>
        </w:rPr>
      </w:pPr>
      <w:r>
        <w:rPr>
          <w:rFonts w:ascii="Tahoma" w:eastAsia="Tahoma"/>
          <w:color w:val="231F20"/>
          <w:position w:val="-1"/>
          <w:sz w:val="24"/>
        </w:rPr>
        <w:t>on</w:t>
      </w:r>
      <w:r>
        <w:rPr>
          <w:rFonts w:ascii="Tahoma" w:eastAsia="Tahoma"/>
          <w:color w:val="231F20"/>
          <w:spacing w:val="-7"/>
          <w:position w:val="-1"/>
          <w:sz w:val="24"/>
        </w:rPr>
        <w:t xml:space="preserve"> </w:t>
      </w:r>
      <w:r>
        <w:rPr>
          <w:rFonts w:ascii="Tahoma" w:eastAsia="Tahoma"/>
          <w:color w:val="231F20"/>
          <w:position w:val="-1"/>
          <w:sz w:val="24"/>
        </w:rPr>
        <w:t>earth</w:t>
      </w:r>
      <w:r>
        <w:rPr>
          <w:rFonts w:ascii="Tahoma" w:eastAsia="Tahoma"/>
          <w:color w:val="231F20"/>
          <w:spacing w:val="-7"/>
          <w:position w:val="-1"/>
          <w:sz w:val="24"/>
        </w:rPr>
        <w:t xml:space="preserve"> </w:t>
      </w:r>
      <w:r>
        <w:rPr>
          <w:rFonts w:hint="eastAsia" w:ascii="宋体" w:eastAsia="宋体"/>
          <w:color w:val="231F20"/>
          <w:sz w:val="18"/>
        </w:rPr>
        <w:t>（放在疑问词之后表示强调）</w:t>
      </w:r>
      <w:r>
        <w:rPr>
          <w:rFonts w:hint="eastAsia" w:ascii="宋体" w:eastAsia="宋体"/>
          <w:color w:val="231F20"/>
          <w:spacing w:val="-2"/>
          <w:sz w:val="18"/>
        </w:rPr>
        <w:t>究竟；到底</w:t>
      </w:r>
    </w:p>
    <w:p w14:paraId="5A9EB1A9">
      <w:pPr>
        <w:spacing w:before="14"/>
        <w:ind w:left="262" w:right="0" w:firstLine="0"/>
        <w:jc w:val="left"/>
        <w:rPr>
          <w:rFonts w:hint="eastAsia" w:ascii="宋体" w:eastAsia="宋体"/>
          <w:sz w:val="18"/>
        </w:rPr>
      </w:pPr>
      <w:r>
        <w:rPr>
          <w:rFonts w:ascii="Tahoma" w:eastAsia="Tahoma"/>
          <w:color w:val="231F20"/>
          <w:position w:val="-1"/>
          <w:sz w:val="24"/>
        </w:rPr>
        <w:t>die</w:t>
      </w:r>
      <w:r>
        <w:rPr>
          <w:rFonts w:ascii="Tahoma" w:eastAsia="Tahoma"/>
          <w:color w:val="231F20"/>
          <w:spacing w:val="-14"/>
          <w:position w:val="-1"/>
          <w:sz w:val="24"/>
        </w:rPr>
        <w:t xml:space="preserve"> </w:t>
      </w:r>
      <w:r>
        <w:rPr>
          <w:rFonts w:ascii="Tahoma" w:eastAsia="Tahoma"/>
          <w:color w:val="231F20"/>
          <w:position w:val="-1"/>
          <w:sz w:val="24"/>
        </w:rPr>
        <w:t>out</w:t>
      </w:r>
      <w:r>
        <w:rPr>
          <w:rFonts w:ascii="Tahoma" w:eastAsia="Tahoma"/>
          <w:color w:val="231F20"/>
          <w:spacing w:val="-13"/>
          <w:position w:val="-1"/>
          <w:sz w:val="24"/>
        </w:rPr>
        <w:t xml:space="preserve"> </w:t>
      </w:r>
      <w:r>
        <w:rPr>
          <w:rFonts w:hint="eastAsia" w:ascii="宋体" w:eastAsia="宋体"/>
          <w:color w:val="231F20"/>
          <w:spacing w:val="-2"/>
          <w:sz w:val="18"/>
        </w:rPr>
        <w:t>灭亡；逐渐消失</w:t>
      </w:r>
    </w:p>
    <w:p w14:paraId="6D4C81A9">
      <w:pPr>
        <w:spacing w:before="17"/>
        <w:ind w:left="262" w:right="0" w:firstLine="0"/>
        <w:jc w:val="left"/>
        <w:rPr>
          <w:rFonts w:hint="eastAsia" w:ascii="宋体" w:hAnsi="宋体" w:eastAsia="宋体"/>
          <w:sz w:val="18"/>
        </w:rPr>
      </w:pPr>
      <w:r>
        <w:rPr>
          <w:rFonts w:ascii="Tahoma" w:hAnsi="Tahoma" w:eastAsia="Tahoma"/>
          <w:color w:val="231F20"/>
          <w:w w:val="85"/>
          <w:sz w:val="24"/>
        </w:rPr>
        <w:t>alarming</w:t>
      </w:r>
      <w:r>
        <w:rPr>
          <w:rFonts w:ascii="Tahoma" w:hAnsi="Tahoma" w:eastAsia="Tahoma"/>
          <w:color w:val="231F20"/>
          <w:spacing w:val="-9"/>
          <w:sz w:val="24"/>
        </w:rPr>
        <w:t xml:space="preserve"> </w:t>
      </w:r>
      <w:r>
        <w:rPr>
          <w:rFonts w:ascii="Cambria" w:hAnsi="Cambria" w:eastAsia="Cambria"/>
          <w:color w:val="231F20"/>
          <w:w w:val="85"/>
          <w:position w:val="1"/>
          <w:sz w:val="20"/>
        </w:rPr>
        <w:t>/Gla:m/</w:t>
      </w:r>
      <w:r>
        <w:rPr>
          <w:rFonts w:ascii="Cambria" w:hAnsi="Cambria" w:eastAsia="Cambria"/>
          <w:color w:val="231F20"/>
          <w:spacing w:val="23"/>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85"/>
          <w:position w:val="2"/>
          <w:sz w:val="18"/>
        </w:rPr>
        <w:t>惊人的；使人惊恐的</w:t>
      </w:r>
    </w:p>
    <w:p w14:paraId="21C1B6B9">
      <w:pPr>
        <w:spacing w:before="14"/>
        <w:ind w:left="545" w:right="0" w:firstLine="0"/>
        <w:jc w:val="left"/>
        <w:rPr>
          <w:rFonts w:hint="eastAsia" w:ascii="宋体" w:hAnsi="宋体" w:eastAsia="宋体"/>
          <w:sz w:val="18"/>
        </w:rPr>
      </w:pPr>
      <w:r>
        <w:rPr>
          <w:rFonts w:ascii="Tahoma" w:hAnsi="Tahoma" w:eastAsia="Tahoma"/>
          <w:color w:val="231F20"/>
          <w:spacing w:val="-8"/>
          <w:position w:val="-1"/>
          <w:sz w:val="24"/>
        </w:rPr>
        <w:t>alarm</w:t>
      </w:r>
      <w:r>
        <w:rPr>
          <w:rFonts w:ascii="Tahoma" w:hAnsi="Tahoma" w:eastAsia="Tahoma"/>
          <w:color w:val="231F20"/>
          <w:spacing w:val="-7"/>
          <w:position w:val="-1"/>
          <w:sz w:val="24"/>
        </w:rPr>
        <w:t xml:space="preserve"> </w:t>
      </w:r>
      <w:r>
        <w:rPr>
          <w:rFonts w:ascii="Cambria" w:hAnsi="Cambria" w:eastAsia="Cambria"/>
          <w:color w:val="231F20"/>
          <w:spacing w:val="-8"/>
          <w:position w:val="0"/>
          <w:sz w:val="20"/>
        </w:rPr>
        <w:t>/Gla:m/</w:t>
      </w:r>
      <w:r>
        <w:rPr>
          <w:rFonts w:ascii="Cambria" w:hAnsi="Cambria" w:eastAsia="Cambria"/>
          <w:color w:val="231F20"/>
          <w:spacing w:val="23"/>
          <w:position w:val="0"/>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6"/>
          <w:sz w:val="20"/>
        </w:rPr>
        <w:t xml:space="preserve"> </w:t>
      </w:r>
      <w:r>
        <w:rPr>
          <w:rFonts w:hint="eastAsia" w:ascii="宋体" w:hAnsi="宋体" w:eastAsia="宋体"/>
          <w:color w:val="231F20"/>
          <w:spacing w:val="-9"/>
          <w:sz w:val="18"/>
        </w:rPr>
        <w:t>使惊恐；使害怕；使担心</w:t>
      </w:r>
    </w:p>
    <w:p w14:paraId="33F3B2F0">
      <w:pPr>
        <w:spacing w:before="48"/>
        <w:ind w:left="197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恐慌；警报；警报器</w:t>
      </w:r>
    </w:p>
    <w:p w14:paraId="1A3F03F1">
      <w:pPr>
        <w:spacing w:before="34"/>
        <w:ind w:left="262" w:right="0" w:firstLine="0"/>
        <w:jc w:val="left"/>
        <w:rPr>
          <w:rFonts w:hint="eastAsia" w:ascii="宋体" w:hAnsi="宋体" w:eastAsia="宋体"/>
          <w:sz w:val="18"/>
        </w:rPr>
      </w:pPr>
      <w:r>
        <w:rPr>
          <w:rFonts w:ascii="Tahoma" w:hAnsi="Tahoma" w:eastAsia="Tahoma"/>
          <w:color w:val="231F20"/>
          <w:w w:val="90"/>
          <w:sz w:val="24"/>
        </w:rPr>
        <w:t>rate</w:t>
      </w:r>
      <w:r>
        <w:rPr>
          <w:rFonts w:ascii="Tahoma" w:hAnsi="Tahoma" w:eastAsia="Tahoma"/>
          <w:color w:val="231F20"/>
          <w:spacing w:val="-1"/>
          <w:w w:val="90"/>
          <w:sz w:val="24"/>
        </w:rPr>
        <w:t xml:space="preserve"> </w:t>
      </w:r>
      <w:r>
        <w:rPr>
          <w:rFonts w:ascii="Cambria" w:hAnsi="Cambria" w:eastAsia="Cambria"/>
          <w:color w:val="231F20"/>
          <w:w w:val="90"/>
          <w:position w:val="1"/>
          <w:sz w:val="20"/>
        </w:rPr>
        <w:t>/ret/</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速度；（比）</w:t>
      </w:r>
      <w:r>
        <w:rPr>
          <w:rFonts w:hint="eastAsia" w:ascii="宋体" w:hAnsi="宋体" w:eastAsia="宋体"/>
          <w:color w:val="231F20"/>
          <w:spacing w:val="-10"/>
          <w:w w:val="90"/>
          <w:position w:val="2"/>
          <w:sz w:val="18"/>
        </w:rPr>
        <w:t>率</w:t>
      </w:r>
    </w:p>
    <w:p w14:paraId="2DB0C058">
      <w:pPr>
        <w:spacing w:before="27"/>
        <w:ind w:left="125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3"/>
          <w:sz w:val="18"/>
        </w:rPr>
        <w:t>划分等级</w:t>
      </w:r>
    </w:p>
    <w:p w14:paraId="38DAD5F6">
      <w:pPr>
        <w:spacing w:before="54"/>
        <w:ind w:left="545" w:right="0" w:firstLine="0"/>
        <w:jc w:val="left"/>
        <w:rPr>
          <w:rFonts w:hint="eastAsia" w:ascii="宋体" w:hAnsi="宋体" w:eastAsia="宋体"/>
          <w:sz w:val="18"/>
        </w:rPr>
      </w:pPr>
      <w:r>
        <w:rPr>
          <w:rFonts w:ascii="Tahoma" w:hAnsi="Tahoma" w:eastAsia="Tahoma"/>
          <w:color w:val="231F20"/>
          <w:w w:val="75"/>
          <w:sz w:val="24"/>
        </w:rPr>
        <w:t>rating</w:t>
      </w:r>
      <w:r>
        <w:rPr>
          <w:rFonts w:ascii="Tahoma" w:hAnsi="Tahoma" w:eastAsia="Tahoma"/>
          <w:color w:val="231F20"/>
          <w:spacing w:val="23"/>
          <w:sz w:val="24"/>
        </w:rPr>
        <w:t xml:space="preserve"> </w:t>
      </w:r>
      <w:r>
        <w:rPr>
          <w:rFonts w:ascii="Cambria" w:hAnsi="Cambria" w:eastAsia="Cambria"/>
          <w:color w:val="231F20"/>
          <w:w w:val="75"/>
          <w:position w:val="1"/>
          <w:sz w:val="20"/>
        </w:rPr>
        <w:t>/ret/</w:t>
      </w:r>
      <w:r>
        <w:rPr>
          <w:rFonts w:ascii="Cambria" w:hAnsi="Cambria" w:eastAsia="Cambria"/>
          <w:color w:val="231F20"/>
          <w:spacing w:val="37"/>
          <w:position w:val="1"/>
          <w:sz w:val="20"/>
        </w:rPr>
        <w:t xml:space="preserve"> </w:t>
      </w:r>
      <w:r>
        <w:rPr>
          <w:rFonts w:ascii="Times New Roman" w:hAnsi="Times New Roman" w:eastAsia="Times New Roman"/>
          <w:i/>
          <w:color w:val="231F20"/>
          <w:w w:val="75"/>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75"/>
          <w:position w:val="2"/>
          <w:sz w:val="18"/>
        </w:rPr>
        <w:t>等级；级别</w:t>
      </w:r>
    </w:p>
    <w:p w14:paraId="630E78BC">
      <w:pPr>
        <w:spacing w:before="14"/>
        <w:ind w:left="262" w:right="0" w:firstLine="0"/>
        <w:jc w:val="left"/>
        <w:rPr>
          <w:rFonts w:hint="eastAsia" w:ascii="宋体" w:hAnsi="宋体" w:eastAsia="宋体"/>
          <w:sz w:val="18"/>
        </w:rPr>
      </w:pPr>
      <w:r>
        <w:rPr>
          <w:rFonts w:ascii="Tahoma" w:hAnsi="Tahoma" w:eastAsia="Tahoma"/>
          <w:color w:val="231F20"/>
          <w:spacing w:val="-4"/>
          <w:w w:val="80"/>
          <w:sz w:val="24"/>
        </w:rPr>
        <w:t>extinct</w:t>
      </w:r>
      <w:r>
        <w:rPr>
          <w:rFonts w:ascii="Tahoma" w:hAnsi="Tahoma" w:eastAsia="Tahoma"/>
          <w:color w:val="231F20"/>
          <w:spacing w:val="-8"/>
          <w:w w:val="80"/>
          <w:sz w:val="24"/>
        </w:rPr>
        <w:t xml:space="preserve"> </w:t>
      </w:r>
      <w:r>
        <w:rPr>
          <w:rFonts w:ascii="Cambria" w:hAnsi="Cambria" w:eastAsia="Cambria"/>
          <w:color w:val="231F20"/>
          <w:spacing w:val="-4"/>
          <w:w w:val="80"/>
          <w:position w:val="1"/>
          <w:sz w:val="20"/>
        </w:rPr>
        <w:t>/kstkt/</w:t>
      </w:r>
      <w:r>
        <w:rPr>
          <w:rFonts w:ascii="Cambria" w:hAnsi="Cambria" w:eastAsia="Cambria"/>
          <w:color w:val="231F20"/>
          <w:spacing w:val="9"/>
          <w:position w:val="1"/>
          <w:sz w:val="20"/>
        </w:rPr>
        <w:t xml:space="preserve"> </w:t>
      </w:r>
      <w:r>
        <w:rPr>
          <w:rFonts w:ascii="Times New Roman" w:hAnsi="Times New Roman" w:eastAsia="Times New Roman"/>
          <w:i/>
          <w:color w:val="231F20"/>
          <w:spacing w:val="-4"/>
          <w:w w:val="8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w w:val="80"/>
          <w:position w:val="2"/>
          <w:sz w:val="18"/>
        </w:rPr>
        <w:t>已灭绝的</w:t>
      </w:r>
    </w:p>
    <w:p w14:paraId="30282399">
      <w:pPr>
        <w:spacing w:before="14"/>
        <w:ind w:left="545" w:right="0" w:firstLine="0"/>
        <w:jc w:val="left"/>
        <w:rPr>
          <w:rFonts w:hint="eastAsia" w:ascii="宋体" w:hAnsi="宋体" w:eastAsia="宋体"/>
          <w:sz w:val="18"/>
        </w:rPr>
      </w:pPr>
      <w:r>
        <w:rPr>
          <w:rFonts w:ascii="Tahoma" w:hAnsi="Tahoma" w:eastAsia="Tahoma"/>
          <w:color w:val="231F20"/>
          <w:w w:val="80"/>
          <w:sz w:val="24"/>
        </w:rPr>
        <w:t>extinction</w:t>
      </w:r>
      <w:r>
        <w:rPr>
          <w:rFonts w:ascii="Tahoma" w:hAnsi="Tahoma" w:eastAsia="Tahoma"/>
          <w:color w:val="231F20"/>
          <w:spacing w:val="-10"/>
          <w:sz w:val="24"/>
        </w:rPr>
        <w:t xml:space="preserve"> </w:t>
      </w:r>
      <w:r>
        <w:rPr>
          <w:rFonts w:ascii="Cambria" w:hAnsi="Cambria" w:eastAsia="Cambria"/>
          <w:color w:val="231F20"/>
          <w:w w:val="80"/>
          <w:position w:val="1"/>
          <w:sz w:val="20"/>
        </w:rPr>
        <w:t>/kstkfn/</w:t>
      </w:r>
      <w:r>
        <w:rPr>
          <w:rFonts w:ascii="Cambria" w:hAnsi="Cambria" w:eastAsia="Cambria"/>
          <w:color w:val="231F20"/>
          <w:spacing w:val="23"/>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5"/>
          <w:w w:val="80"/>
          <w:position w:val="2"/>
          <w:sz w:val="18"/>
        </w:rPr>
        <w:t>灭绝</w:t>
      </w:r>
    </w:p>
    <w:p w14:paraId="604C64A5">
      <w:pPr>
        <w:spacing w:before="14"/>
        <w:ind w:left="262" w:right="0" w:firstLine="0"/>
        <w:jc w:val="left"/>
        <w:rPr>
          <w:rFonts w:hint="eastAsia" w:ascii="宋体" w:hAnsi="宋体" w:eastAsia="宋体"/>
          <w:sz w:val="18"/>
        </w:rPr>
      </w:pPr>
      <w:r>
        <w:rPr>
          <w:rFonts w:ascii="Tahoma" w:hAnsi="Tahoma" w:eastAsia="Tahoma"/>
          <w:color w:val="231F20"/>
          <w:spacing w:val="-2"/>
          <w:position w:val="-1"/>
          <w:sz w:val="24"/>
        </w:rPr>
        <w:t>mass</w:t>
      </w:r>
      <w:r>
        <w:rPr>
          <w:rFonts w:ascii="Tahoma" w:hAnsi="Tahoma" w:eastAsia="Tahoma"/>
          <w:color w:val="231F20"/>
          <w:spacing w:val="-17"/>
          <w:position w:val="-1"/>
          <w:sz w:val="24"/>
        </w:rPr>
        <w:t xml:space="preserve"> </w:t>
      </w:r>
      <w:r>
        <w:rPr>
          <w:rFonts w:ascii="Cambria" w:hAnsi="Cambria" w:eastAsia="Cambria"/>
          <w:color w:val="231F20"/>
          <w:spacing w:val="-2"/>
          <w:position w:val="0"/>
          <w:sz w:val="20"/>
        </w:rPr>
        <w:t>/mæs/</w:t>
      </w:r>
      <w:r>
        <w:rPr>
          <w:rFonts w:ascii="Cambria" w:hAnsi="Cambria" w:eastAsia="Cambria"/>
          <w:color w:val="231F20"/>
          <w:spacing w:val="2"/>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8"/>
          <w:sz w:val="20"/>
        </w:rPr>
        <w:t xml:space="preserve"> </w:t>
      </w:r>
      <w:r>
        <w:rPr>
          <w:rFonts w:hint="eastAsia" w:ascii="宋体" w:hAnsi="宋体" w:eastAsia="宋体"/>
          <w:color w:val="231F20"/>
          <w:spacing w:val="-4"/>
          <w:sz w:val="18"/>
        </w:rPr>
        <w:t>大量的；广泛的</w:t>
      </w:r>
    </w:p>
    <w:p w14:paraId="2DBFBFFC">
      <w:pPr>
        <w:spacing w:before="28"/>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大量；堆；群</w:t>
      </w:r>
    </w:p>
    <w:p w14:paraId="10F6AC00">
      <w:pPr>
        <w:spacing w:before="53"/>
        <w:ind w:left="262" w:right="0" w:firstLine="0"/>
        <w:jc w:val="left"/>
        <w:rPr>
          <w:rFonts w:hint="eastAsia" w:ascii="宋体" w:hAnsi="宋体" w:eastAsia="宋体"/>
          <w:sz w:val="18"/>
        </w:rPr>
      </w:pPr>
      <w:r>
        <w:rPr>
          <w:rFonts w:ascii="Tahoma" w:hAnsi="Tahoma" w:eastAsia="Tahoma"/>
          <w:color w:val="231F20"/>
          <w:w w:val="90"/>
          <w:sz w:val="24"/>
        </w:rPr>
        <w:t>habitat</w:t>
      </w:r>
      <w:r>
        <w:rPr>
          <w:rFonts w:ascii="Tahoma" w:hAnsi="Tahoma" w:eastAsia="Tahoma"/>
          <w:color w:val="231F20"/>
          <w:spacing w:val="10"/>
          <w:sz w:val="24"/>
        </w:rPr>
        <w:t xml:space="preserve"> </w:t>
      </w:r>
      <w:r>
        <w:rPr>
          <w:rFonts w:ascii="Cambria" w:hAnsi="Cambria" w:eastAsia="Cambria"/>
          <w:color w:val="231F20"/>
          <w:w w:val="90"/>
          <w:position w:val="1"/>
          <w:sz w:val="20"/>
        </w:rPr>
        <w:t>/hæbtæt/</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w w:val="90"/>
          <w:position w:val="2"/>
          <w:sz w:val="18"/>
        </w:rPr>
        <w:t>（动植物的）</w:t>
      </w:r>
      <w:r>
        <w:rPr>
          <w:rFonts w:hint="eastAsia" w:ascii="宋体" w:hAnsi="宋体" w:eastAsia="宋体"/>
          <w:color w:val="231F20"/>
          <w:spacing w:val="-2"/>
          <w:w w:val="90"/>
          <w:position w:val="2"/>
          <w:sz w:val="18"/>
        </w:rPr>
        <w:t>生活环境；栖息地</w:t>
      </w:r>
    </w:p>
    <w:p w14:paraId="59C2377B">
      <w:pPr>
        <w:spacing w:before="15"/>
        <w:ind w:left="262" w:right="0" w:firstLine="0"/>
        <w:jc w:val="left"/>
        <w:rPr>
          <w:rFonts w:hint="eastAsia" w:ascii="宋体" w:hAnsi="宋体" w:eastAsia="宋体"/>
          <w:sz w:val="18"/>
        </w:rPr>
      </w:pPr>
      <w:r>
        <w:rPr>
          <w:rFonts w:ascii="Tahoma" w:hAnsi="Tahoma" w:eastAsia="Tahoma"/>
          <w:color w:val="231F20"/>
          <w:w w:val="90"/>
          <w:position w:val="-1"/>
          <w:sz w:val="24"/>
        </w:rPr>
        <w:t>aware</w:t>
      </w:r>
      <w:r>
        <w:rPr>
          <w:rFonts w:ascii="Tahoma" w:hAnsi="Tahoma" w:eastAsia="Tahoma"/>
          <w:color w:val="231F20"/>
          <w:spacing w:val="34"/>
          <w:position w:val="-1"/>
          <w:sz w:val="24"/>
        </w:rPr>
        <w:t xml:space="preserve"> </w:t>
      </w:r>
      <w:r>
        <w:rPr>
          <w:rFonts w:ascii="Cambria" w:hAnsi="Cambria" w:eastAsia="Cambria"/>
          <w:color w:val="231F20"/>
          <w:w w:val="90"/>
          <w:position w:val="0"/>
          <w:sz w:val="20"/>
        </w:rPr>
        <w:t>/GweG(r)/</w:t>
      </w:r>
      <w:r>
        <w:rPr>
          <w:rFonts w:ascii="Cambria" w:hAnsi="Cambria" w:eastAsia="Cambria"/>
          <w:color w:val="231F20"/>
          <w:spacing w:val="45"/>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58"/>
          <w:sz w:val="20"/>
        </w:rPr>
        <w:t xml:space="preserve"> </w:t>
      </w:r>
      <w:r>
        <w:rPr>
          <w:rFonts w:hint="eastAsia" w:ascii="宋体" w:hAnsi="宋体" w:eastAsia="宋体"/>
          <w:color w:val="231F20"/>
          <w:spacing w:val="-1"/>
          <w:w w:val="90"/>
          <w:sz w:val="18"/>
        </w:rPr>
        <w:t>知道；发觉；有……意识的</w:t>
      </w:r>
    </w:p>
    <w:p w14:paraId="43BEC10E">
      <w:pPr>
        <w:spacing w:before="14"/>
        <w:ind w:left="545" w:right="0" w:firstLine="0"/>
        <w:jc w:val="left"/>
        <w:rPr>
          <w:rFonts w:hint="eastAsia" w:ascii="宋体" w:eastAsia="宋体"/>
          <w:sz w:val="18"/>
        </w:rPr>
      </w:pPr>
      <w:r>
        <w:rPr>
          <w:rFonts w:ascii="Tahoma" w:eastAsia="Tahoma"/>
          <w:color w:val="231F20"/>
          <w:sz w:val="24"/>
        </w:rPr>
        <w:t>aware</w:t>
      </w:r>
      <w:r>
        <w:rPr>
          <w:rFonts w:ascii="Tahoma" w:eastAsia="Tahoma"/>
          <w:color w:val="231F20"/>
          <w:spacing w:val="-11"/>
          <w:sz w:val="24"/>
        </w:rPr>
        <w:t xml:space="preserve"> </w:t>
      </w:r>
      <w:r>
        <w:rPr>
          <w:rFonts w:ascii="Tahoma" w:eastAsia="Tahoma"/>
          <w:color w:val="231F20"/>
          <w:sz w:val="24"/>
        </w:rPr>
        <w:t>of</w:t>
      </w:r>
      <w:r>
        <w:rPr>
          <w:rFonts w:ascii="Tahoma" w:eastAsia="Tahoma"/>
          <w:color w:val="231F20"/>
          <w:spacing w:val="-10"/>
          <w:sz w:val="24"/>
        </w:rPr>
        <w:t xml:space="preserve"> </w:t>
      </w:r>
      <w:r>
        <w:rPr>
          <w:rFonts w:hint="eastAsia" w:ascii="宋体" w:eastAsia="宋体"/>
          <w:color w:val="231F20"/>
          <w:spacing w:val="-2"/>
          <w:position w:val="2"/>
          <w:sz w:val="18"/>
        </w:rPr>
        <w:t>意识到；知道</w:t>
      </w:r>
    </w:p>
    <w:p w14:paraId="15F00F70">
      <w:pPr>
        <w:spacing w:before="14"/>
        <w:ind w:left="262" w:right="0" w:firstLine="0"/>
        <w:jc w:val="left"/>
        <w:rPr>
          <w:rFonts w:hint="eastAsia" w:ascii="宋体" w:hAnsi="宋体" w:eastAsia="宋体"/>
          <w:sz w:val="18"/>
        </w:rPr>
      </w:pPr>
      <w:r>
        <w:rPr>
          <w:rFonts w:ascii="Tahoma" w:hAnsi="Tahoma" w:eastAsia="Tahoma"/>
          <w:color w:val="231F20"/>
          <w:w w:val="85"/>
          <w:sz w:val="24"/>
        </w:rPr>
        <w:t>endanger</w:t>
      </w:r>
      <w:r>
        <w:rPr>
          <w:rFonts w:ascii="Tahoma" w:hAnsi="Tahoma" w:eastAsia="Tahoma"/>
          <w:color w:val="231F20"/>
          <w:spacing w:val="15"/>
          <w:sz w:val="24"/>
        </w:rPr>
        <w:t xml:space="preserve"> </w:t>
      </w:r>
      <w:r>
        <w:rPr>
          <w:rFonts w:ascii="Cambria" w:hAnsi="Cambria" w:eastAsia="Cambria"/>
          <w:color w:val="231F20"/>
          <w:w w:val="85"/>
          <w:position w:val="1"/>
          <w:sz w:val="20"/>
        </w:rPr>
        <w:t>/ndend7G(r)/</w:t>
      </w:r>
      <w:r>
        <w:rPr>
          <w:rFonts w:ascii="Cambria" w:hAnsi="Cambria" w:eastAsia="Cambria"/>
          <w:color w:val="231F20"/>
          <w:spacing w:val="45"/>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2"/>
          <w:w w:val="85"/>
          <w:position w:val="2"/>
          <w:sz w:val="18"/>
        </w:rPr>
        <w:t>使遭受危险；危害</w:t>
      </w:r>
    </w:p>
    <w:p w14:paraId="2F671A54">
      <w:pPr>
        <w:spacing w:before="15"/>
        <w:ind w:left="262" w:right="0" w:firstLine="0"/>
        <w:jc w:val="left"/>
        <w:rPr>
          <w:rFonts w:hint="eastAsia" w:ascii="宋体" w:hAnsi="宋体" w:eastAsia="宋体"/>
          <w:sz w:val="18"/>
        </w:rPr>
      </w:pPr>
      <w:r>
        <w:rPr>
          <w:rFonts w:ascii="Tahoma" w:hAnsi="Tahoma" w:eastAsia="Tahoma"/>
          <w:color w:val="231F20"/>
          <w:w w:val="85"/>
          <w:sz w:val="24"/>
        </w:rPr>
        <w:t>average</w:t>
      </w:r>
      <w:r>
        <w:rPr>
          <w:rFonts w:ascii="Tahoma" w:hAnsi="Tahoma" w:eastAsia="Tahoma"/>
          <w:color w:val="231F20"/>
          <w:spacing w:val="31"/>
          <w:sz w:val="24"/>
        </w:rPr>
        <w:t xml:space="preserve"> </w:t>
      </w:r>
      <w:r>
        <w:rPr>
          <w:rFonts w:ascii="Cambria" w:hAnsi="Cambria" w:eastAsia="Cambria"/>
          <w:color w:val="231F20"/>
          <w:w w:val="85"/>
          <w:position w:val="1"/>
          <w:sz w:val="20"/>
        </w:rPr>
        <w:t>/ævGrd7/</w:t>
      </w:r>
      <w:r>
        <w:rPr>
          <w:rFonts w:ascii="Cambria" w:hAnsi="Cambria" w:eastAsia="Cambria"/>
          <w:color w:val="231F20"/>
          <w:spacing w:val="4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4"/>
          <w:position w:val="2"/>
          <w:sz w:val="20"/>
        </w:rPr>
        <w:t xml:space="preserve"> </w:t>
      </w:r>
      <w:r>
        <w:rPr>
          <w:rFonts w:hint="eastAsia" w:ascii="宋体" w:hAnsi="宋体" w:eastAsia="宋体"/>
          <w:color w:val="231F20"/>
          <w:spacing w:val="-2"/>
          <w:w w:val="85"/>
          <w:position w:val="2"/>
          <w:sz w:val="18"/>
        </w:rPr>
        <w:t>平均数；平均水平</w:t>
      </w:r>
    </w:p>
    <w:p w14:paraId="18976708">
      <w:pPr>
        <w:spacing w:before="47"/>
        <w:ind w:left="2090" w:right="1698" w:firstLine="0"/>
        <w:jc w:val="center"/>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pacing w:val="-1"/>
          <w:sz w:val="18"/>
        </w:rPr>
        <w:t>平均的；正常的；普通的</w:t>
      </w:r>
    </w:p>
    <w:p w14:paraId="22A0B075">
      <w:pPr>
        <w:spacing w:before="34"/>
        <w:ind w:left="545" w:right="0" w:firstLine="0"/>
        <w:jc w:val="left"/>
        <w:rPr>
          <w:rFonts w:hint="eastAsia" w:ascii="宋体" w:eastAsia="宋体"/>
          <w:sz w:val="18"/>
        </w:rPr>
      </w:pPr>
      <w:r>
        <w:rPr>
          <w:rFonts w:ascii="Tahoma" w:eastAsia="Tahoma"/>
          <w:color w:val="231F20"/>
          <w:sz w:val="24"/>
        </w:rPr>
        <w:t>on</w:t>
      </w:r>
      <w:r>
        <w:rPr>
          <w:rFonts w:ascii="Tahoma" w:eastAsia="Tahoma"/>
          <w:color w:val="231F20"/>
          <w:spacing w:val="-15"/>
          <w:sz w:val="24"/>
        </w:rPr>
        <w:t xml:space="preserve"> </w:t>
      </w:r>
      <w:r>
        <w:rPr>
          <w:rFonts w:ascii="Tahoma" w:eastAsia="Tahoma"/>
          <w:color w:val="231F20"/>
          <w:sz w:val="24"/>
        </w:rPr>
        <w:t>average</w:t>
      </w:r>
      <w:r>
        <w:rPr>
          <w:rFonts w:ascii="Tahoma" w:eastAsia="Tahoma"/>
          <w:color w:val="231F20"/>
          <w:spacing w:val="-14"/>
          <w:sz w:val="24"/>
        </w:rPr>
        <w:t xml:space="preserve"> </w:t>
      </w:r>
      <w:r>
        <w:rPr>
          <w:rFonts w:hint="eastAsia" w:ascii="宋体" w:eastAsia="宋体"/>
          <w:color w:val="231F20"/>
          <w:spacing w:val="-5"/>
          <w:position w:val="2"/>
          <w:sz w:val="18"/>
        </w:rPr>
        <w:t>平均</w:t>
      </w:r>
    </w:p>
    <w:p w14:paraId="4A4905FB">
      <w:pPr>
        <w:spacing w:before="14"/>
        <w:ind w:left="262" w:right="0" w:firstLine="0"/>
        <w:jc w:val="left"/>
        <w:rPr>
          <w:rFonts w:hint="eastAsia" w:ascii="宋体" w:hAnsi="宋体" w:eastAsia="宋体"/>
          <w:sz w:val="18"/>
        </w:rPr>
      </w:pPr>
      <w:r>
        <w:rPr>
          <w:rFonts w:ascii="Tahoma" w:hAnsi="Tahoma" w:eastAsia="Tahoma"/>
          <w:color w:val="231F20"/>
          <w:w w:val="90"/>
          <w:sz w:val="24"/>
        </w:rPr>
        <w:t>prince</w:t>
      </w:r>
      <w:r>
        <w:rPr>
          <w:rFonts w:ascii="Tahoma" w:hAnsi="Tahoma" w:eastAsia="Tahoma"/>
          <w:color w:val="231F20"/>
          <w:spacing w:val="16"/>
          <w:sz w:val="24"/>
        </w:rPr>
        <w:t xml:space="preserve"> </w:t>
      </w:r>
      <w:r>
        <w:rPr>
          <w:rFonts w:ascii="Cambria" w:hAnsi="Cambria" w:eastAsia="Cambria"/>
          <w:color w:val="231F20"/>
          <w:w w:val="90"/>
          <w:position w:val="1"/>
          <w:sz w:val="20"/>
        </w:rPr>
        <w:t>/prns/</w:t>
      </w:r>
      <w:r>
        <w:rPr>
          <w:rFonts w:ascii="Cambria" w:hAnsi="Cambria" w:eastAsia="Cambria"/>
          <w:color w:val="231F20"/>
          <w:spacing w:val="4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90"/>
          <w:position w:val="2"/>
          <w:sz w:val="18"/>
        </w:rPr>
        <w:t>王子；王孙；亲王</w:t>
      </w:r>
    </w:p>
    <w:p w14:paraId="016F6B0E">
      <w:pPr>
        <w:spacing w:before="14"/>
        <w:ind w:left="262" w:right="0" w:firstLine="0"/>
        <w:jc w:val="left"/>
        <w:rPr>
          <w:rFonts w:hint="eastAsia" w:ascii="宋体" w:eastAsia="宋体"/>
          <w:sz w:val="18"/>
        </w:rPr>
      </w:pPr>
      <w:r>
        <w:rPr>
          <w:rFonts w:ascii="Tahoma" w:eastAsia="Tahoma"/>
          <w:color w:val="231F20"/>
          <w:sz w:val="24"/>
        </w:rPr>
        <w:t>make</w:t>
      </w:r>
      <w:r>
        <w:rPr>
          <w:rFonts w:ascii="Tahoma" w:eastAsia="Tahoma"/>
          <w:color w:val="231F20"/>
          <w:spacing w:val="9"/>
          <w:sz w:val="24"/>
        </w:rPr>
        <w:t xml:space="preserve"> </w:t>
      </w:r>
      <w:r>
        <w:rPr>
          <w:rFonts w:ascii="Tahoma" w:eastAsia="Tahoma"/>
          <w:color w:val="231F20"/>
          <w:sz w:val="24"/>
        </w:rPr>
        <w:t>progress</w:t>
      </w:r>
      <w:r>
        <w:rPr>
          <w:rFonts w:ascii="Tahoma" w:eastAsia="Tahoma"/>
          <w:color w:val="231F20"/>
          <w:spacing w:val="9"/>
          <w:sz w:val="24"/>
        </w:rPr>
        <w:t xml:space="preserve"> </w:t>
      </w:r>
      <w:r>
        <w:rPr>
          <w:rFonts w:hint="eastAsia" w:ascii="宋体" w:eastAsia="宋体"/>
          <w:color w:val="231F20"/>
          <w:spacing w:val="-3"/>
          <w:position w:val="2"/>
          <w:sz w:val="18"/>
        </w:rPr>
        <w:t>取得进步</w:t>
      </w:r>
    </w:p>
    <w:p w14:paraId="1AD121D1">
      <w:pPr>
        <w:spacing w:before="15" w:line="252" w:lineRule="auto"/>
        <w:ind w:left="545" w:right="1425" w:hanging="284"/>
        <w:jc w:val="left"/>
        <w:rPr>
          <w:rFonts w:hint="eastAsia" w:ascii="宋体" w:hAnsi="宋体" w:eastAsia="宋体"/>
          <w:sz w:val="18"/>
        </w:rPr>
      </w:pPr>
      <w:r>
        <w:rPr>
          <w:rFonts w:ascii="Tahoma" w:hAnsi="Tahoma" w:eastAsia="Tahoma"/>
          <w:color w:val="231F20"/>
          <w:sz w:val="24"/>
        </w:rPr>
        <w:t>concern</w:t>
      </w:r>
      <w:r>
        <w:rPr>
          <w:rFonts w:ascii="Tahoma" w:hAnsi="Tahoma" w:eastAsia="Tahoma"/>
          <w:color w:val="231F20"/>
          <w:spacing w:val="-19"/>
          <w:sz w:val="24"/>
        </w:rPr>
        <w:t xml:space="preserve"> </w:t>
      </w:r>
      <w:r>
        <w:rPr>
          <w:rFonts w:ascii="Cambria" w:hAnsi="Cambria" w:eastAsia="Cambria"/>
          <w:color w:val="231F20"/>
          <w:position w:val="1"/>
          <w:sz w:val="20"/>
        </w:rPr>
        <w:t>/kGnsε:n/</w:t>
      </w:r>
      <w:r>
        <w:rPr>
          <w:rFonts w:ascii="Cambria" w:hAnsi="Cambria" w:eastAsia="Cambria"/>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涉及；让……担忧 </w:t>
      </w:r>
      <w:r>
        <w:rPr>
          <w:rFonts w:ascii="Tahoma" w:hAnsi="Tahoma" w:eastAsia="Tahoma"/>
          <w:color w:val="231F20"/>
          <w:sz w:val="24"/>
        </w:rPr>
        <w:t>concerned</w:t>
      </w:r>
      <w:r>
        <w:rPr>
          <w:rFonts w:ascii="Tahoma" w:hAnsi="Tahoma" w:eastAsia="Tahoma"/>
          <w:color w:val="231F20"/>
          <w:spacing w:val="-19"/>
          <w:sz w:val="24"/>
        </w:rPr>
        <w:t xml:space="preserve"> </w:t>
      </w:r>
      <w:r>
        <w:rPr>
          <w:rFonts w:ascii="Cambria" w:hAnsi="Cambria" w:eastAsia="Cambria"/>
          <w:color w:val="231F20"/>
          <w:position w:val="1"/>
          <w:sz w:val="20"/>
        </w:rPr>
        <w:t>/kGnsε:nd/</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担心的；关切的 </w:t>
      </w:r>
      <w:r>
        <w:rPr>
          <w:rFonts w:ascii="Tahoma" w:hAnsi="Tahoma" w:eastAsia="Tahoma"/>
          <w:color w:val="231F20"/>
          <w:sz w:val="24"/>
        </w:rPr>
        <w:t>concerned</w:t>
      </w:r>
      <w:r>
        <w:rPr>
          <w:rFonts w:ascii="Tahoma" w:hAnsi="Tahoma" w:eastAsia="Tahoma"/>
          <w:color w:val="231F20"/>
          <w:spacing w:val="-16"/>
          <w:sz w:val="24"/>
        </w:rPr>
        <w:t xml:space="preserve"> </w:t>
      </w:r>
      <w:r>
        <w:rPr>
          <w:rFonts w:ascii="Tahoma" w:hAnsi="Tahoma" w:eastAsia="Tahoma"/>
          <w:color w:val="231F20"/>
          <w:sz w:val="24"/>
        </w:rPr>
        <w:t>about</w:t>
      </w:r>
      <w:r>
        <w:rPr>
          <w:rFonts w:ascii="Tahoma" w:hAnsi="Tahoma" w:eastAsia="Tahoma"/>
          <w:color w:val="231F20"/>
          <w:spacing w:val="-16"/>
          <w:sz w:val="24"/>
        </w:rPr>
        <w:t xml:space="preserve"> </w:t>
      </w:r>
      <w:r>
        <w:rPr>
          <w:rFonts w:hint="eastAsia" w:ascii="宋体" w:hAnsi="宋体" w:eastAsia="宋体"/>
          <w:color w:val="231F20"/>
          <w:position w:val="2"/>
          <w:sz w:val="18"/>
        </w:rPr>
        <w:t>对……关切的；为……担忧的</w:t>
      </w:r>
    </w:p>
    <w:p w14:paraId="5C8D728E">
      <w:pPr>
        <w:spacing w:after="0" w:line="252" w:lineRule="auto"/>
        <w:jc w:val="left"/>
        <w:rPr>
          <w:rFonts w:hint="eastAsia" w:ascii="宋体" w:hAnsi="宋体" w:eastAsia="宋体"/>
          <w:sz w:val="18"/>
        </w:rPr>
        <w:sectPr>
          <w:type w:val="continuous"/>
          <w:pgSz w:w="11910" w:h="16840"/>
          <w:pgMar w:top="1340" w:right="0" w:bottom="280" w:left="0" w:header="720" w:footer="720" w:gutter="0"/>
          <w:cols w:equalWidth="0" w:num="2">
            <w:col w:w="5707" w:space="40"/>
            <w:col w:w="6163"/>
          </w:cols>
        </w:sectPr>
      </w:pPr>
    </w:p>
    <w:p w14:paraId="207C9B40">
      <w:pPr>
        <w:pStyle w:val="11"/>
        <w:spacing w:before="5"/>
        <w:rPr>
          <w:rFonts w:ascii="宋体"/>
          <w:sz w:val="13"/>
        </w:rPr>
      </w:pPr>
    </w:p>
    <w:p w14:paraId="5E1A1D28">
      <w:pPr>
        <w:spacing w:before="97"/>
        <w:ind w:left="566" w:right="0" w:firstLine="0"/>
        <w:jc w:val="left"/>
        <w:rPr>
          <w:rFonts w:ascii="Tahoma"/>
          <w:sz w:val="20"/>
        </w:rPr>
      </w:pPr>
      <w:r>
        <w:rPr>
          <w:rFonts w:ascii="Tahoma"/>
          <w:color w:val="231F20"/>
          <w:spacing w:val="-5"/>
          <w:sz w:val="20"/>
        </w:rPr>
        <w:t>102</w:t>
      </w:r>
    </w:p>
    <w:p w14:paraId="695AE9D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324A12">
      <w:pPr>
        <w:spacing w:after="0" w:line="240" w:lineRule="auto"/>
        <w:jc w:val="left"/>
        <w:rPr>
          <w:rFonts w:ascii="Tahoma"/>
          <w:sz w:val="20"/>
        </w:rPr>
        <w:sectPr>
          <w:type w:val="continuous"/>
          <w:pgSz w:w="11910" w:h="16840"/>
          <w:pgMar w:top="1340" w:right="0" w:bottom="280" w:left="0" w:header="720" w:footer="720" w:gutter="0"/>
          <w:cols w:space="720" w:num="1"/>
        </w:sectPr>
      </w:pPr>
    </w:p>
    <w:p w14:paraId="76E21C90">
      <w:pPr>
        <w:pStyle w:val="11"/>
        <w:rPr>
          <w:rFonts w:ascii="Tahoma"/>
          <w:sz w:val="20"/>
        </w:rPr>
      </w:pPr>
    </w:p>
    <w:p w14:paraId="2C924D56">
      <w:pPr>
        <w:pStyle w:val="11"/>
        <w:rPr>
          <w:rFonts w:ascii="Tahoma"/>
          <w:sz w:val="20"/>
        </w:rPr>
      </w:pPr>
    </w:p>
    <w:p w14:paraId="2F5BC678">
      <w:pPr>
        <w:pStyle w:val="11"/>
        <w:rPr>
          <w:rFonts w:ascii="Tahoma"/>
          <w:sz w:val="20"/>
        </w:rPr>
      </w:pPr>
    </w:p>
    <w:p w14:paraId="3BCBE29B">
      <w:pPr>
        <w:pStyle w:val="11"/>
        <w:rPr>
          <w:rFonts w:ascii="Tahoma"/>
          <w:sz w:val="20"/>
        </w:rPr>
      </w:pPr>
    </w:p>
    <w:p w14:paraId="35FED6BB">
      <w:pPr>
        <w:pStyle w:val="11"/>
        <w:spacing w:before="2"/>
        <w:rPr>
          <w:rFonts w:ascii="Tahoma"/>
          <w:sz w:val="16"/>
        </w:rPr>
      </w:pPr>
    </w:p>
    <w:p w14:paraId="5B623CB0">
      <w:pPr>
        <w:spacing w:after="0"/>
        <w:rPr>
          <w:rFonts w:ascii="Tahoma"/>
          <w:sz w:val="16"/>
        </w:rPr>
        <w:sectPr>
          <w:pgSz w:w="11910" w:h="16840"/>
          <w:pgMar w:top="0" w:right="0" w:bottom="0" w:left="0" w:header="720" w:footer="720" w:gutter="0"/>
          <w:cols w:space="720" w:num="1"/>
        </w:sectPr>
      </w:pPr>
    </w:p>
    <w:p w14:paraId="18B5FAFD">
      <w:pPr>
        <w:spacing w:before="100"/>
        <w:ind w:left="1360" w:right="0" w:firstLine="0"/>
        <w:jc w:val="both"/>
        <w:rPr>
          <w:rFonts w:hint="eastAsia" w:ascii="宋体" w:hAnsi="宋体" w:eastAsia="宋体"/>
          <w:sz w:val="18"/>
        </w:rPr>
      </w:pPr>
      <w:r>
        <mc:AlternateContent>
          <mc:Choice Requires="wps">
            <w:drawing>
              <wp:anchor distT="0" distB="0" distL="0" distR="0" simplePos="0" relativeHeight="251819008"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631" name="Graphic 463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31" o:spid="_x0000_s1026" o:spt="100" style="position:absolute;left:0pt;margin-left:569.75pt;margin-top:-29.95pt;height:0.1pt;width:25.55pt;mso-position-horizontal-relative:page;z-index:251819008;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UWwt1GQ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8AQvC2gAAAA0B&#10;AAAPAAAAAAAAAAEAIAAAACIAAABkcnMvZG93bnJldi54bWxQSwECFAAUAAAACACHTuJAVFsLd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w w:val="85"/>
          <w:sz w:val="24"/>
        </w:rPr>
        <w:t>living</w:t>
      </w:r>
      <w:r>
        <w:rPr>
          <w:rFonts w:ascii="Tahoma" w:hAnsi="Tahoma" w:eastAsia="Tahoma"/>
          <w:color w:val="231F20"/>
          <w:spacing w:val="8"/>
          <w:sz w:val="24"/>
        </w:rPr>
        <w:t xml:space="preserve"> </w:t>
      </w:r>
      <w:r>
        <w:rPr>
          <w:rFonts w:ascii="Times New Roman" w:hAnsi="Times New Roman" w:eastAsia="Times New Roman"/>
          <w:color w:val="231F20"/>
          <w:w w:val="85"/>
          <w:position w:val="1"/>
          <w:sz w:val="20"/>
        </w:rPr>
        <w:t>/lv/</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1"/>
          <w:w w:val="85"/>
          <w:position w:val="2"/>
          <w:sz w:val="18"/>
        </w:rPr>
        <w:t>居住的；活的；在用的</w:t>
      </w:r>
    </w:p>
    <w:p w14:paraId="7EEBF628">
      <w:pPr>
        <w:spacing w:before="42"/>
        <w:ind w:left="2619" w:right="1939"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生活；生计</w:t>
      </w:r>
    </w:p>
    <w:p w14:paraId="4FDE5374">
      <w:pPr>
        <w:spacing w:before="53"/>
        <w:ind w:left="1360" w:right="0" w:firstLine="0"/>
        <w:jc w:val="both"/>
        <w:rPr>
          <w:rFonts w:hint="eastAsia" w:ascii="宋体" w:hAnsi="宋体" w:eastAsia="宋体"/>
          <w:sz w:val="18"/>
        </w:rPr>
      </w:pPr>
      <w:r>
        <w:rPr>
          <w:rFonts w:ascii="Tahoma" w:hAnsi="Tahoma" w:eastAsia="Tahoma"/>
          <w:color w:val="231F20"/>
          <w:w w:val="90"/>
          <w:sz w:val="24"/>
        </w:rPr>
        <w:t>adapt</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/Gdæpt/</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5"/>
          <w:w w:val="90"/>
          <w:position w:val="2"/>
          <w:sz w:val="18"/>
        </w:rPr>
        <w:t>适应</w:t>
      </w:r>
    </w:p>
    <w:p w14:paraId="3836B0A2">
      <w:pPr>
        <w:spacing w:before="48"/>
        <w:ind w:left="0" w:right="1395" w:firstLine="0"/>
        <w:jc w:val="righ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使适应；使适合</w:t>
      </w:r>
    </w:p>
    <w:p w14:paraId="623C0C6D">
      <w:pPr>
        <w:spacing w:before="33"/>
        <w:ind w:left="1644" w:right="0" w:firstLine="0"/>
        <w:jc w:val="left"/>
        <w:rPr>
          <w:rFonts w:hint="eastAsia" w:ascii="宋体" w:eastAsia="宋体"/>
          <w:sz w:val="18"/>
        </w:rPr>
      </w:pPr>
      <w:r>
        <w:rPr>
          <w:rFonts w:ascii="Tahoma" w:eastAsia="Tahoma"/>
          <w:color w:val="231F20"/>
          <w:spacing w:val="-2"/>
          <w:sz w:val="24"/>
        </w:rPr>
        <w:t>adapt</w:t>
      </w:r>
      <w:r>
        <w:rPr>
          <w:rFonts w:ascii="Tahoma" w:eastAsia="Tahoma"/>
          <w:color w:val="231F20"/>
          <w:spacing w:val="-14"/>
          <w:sz w:val="24"/>
        </w:rPr>
        <w:t xml:space="preserve"> </w:t>
      </w:r>
      <w:r>
        <w:rPr>
          <w:rFonts w:ascii="Tahoma" w:eastAsia="Tahoma"/>
          <w:color w:val="231F20"/>
          <w:spacing w:val="-2"/>
          <w:sz w:val="24"/>
        </w:rPr>
        <w:t>to</w:t>
      </w:r>
      <w:r>
        <w:rPr>
          <w:rFonts w:ascii="Tahoma" w:eastAsia="Tahoma"/>
          <w:color w:val="231F20"/>
          <w:spacing w:val="-11"/>
          <w:sz w:val="24"/>
        </w:rPr>
        <w:t xml:space="preserve"> </w:t>
      </w:r>
      <w:r>
        <w:rPr>
          <w:rFonts w:hint="eastAsia" w:ascii="宋体" w:eastAsia="宋体"/>
          <w:color w:val="231F20"/>
          <w:spacing w:val="-6"/>
          <w:position w:val="2"/>
          <w:sz w:val="18"/>
        </w:rPr>
        <w:t>适应</w:t>
      </w:r>
    </w:p>
    <w:p w14:paraId="09D1BBBF">
      <w:pPr>
        <w:spacing w:before="15"/>
        <w:ind w:left="1360" w:right="0" w:firstLine="0"/>
        <w:jc w:val="both"/>
        <w:rPr>
          <w:rFonts w:hint="eastAsia" w:ascii="宋体" w:hAnsi="宋体" w:eastAsia="宋体"/>
          <w:sz w:val="18"/>
        </w:rPr>
      </w:pPr>
      <w:r>
        <w:rPr>
          <w:rFonts w:ascii="Tahoma" w:hAnsi="Tahoma" w:eastAsia="Tahoma"/>
          <w:color w:val="231F20"/>
          <w:spacing w:val="-4"/>
          <w:sz w:val="24"/>
        </w:rPr>
        <w:t>measure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/me7G(r)/</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6"/>
          <w:position w:val="2"/>
          <w:sz w:val="18"/>
        </w:rPr>
        <w:t>措施；方法</w:t>
      </w:r>
    </w:p>
    <w:p w14:paraId="70C8FC99">
      <w:pPr>
        <w:spacing w:before="47" w:line="261" w:lineRule="auto"/>
        <w:ind w:left="1360" w:right="700" w:firstLine="1932"/>
        <w:jc w:val="both"/>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测量；度量；估量 </w:t>
      </w:r>
      <w:r>
        <w:rPr>
          <w:rFonts w:ascii="Tahoma" w:hAnsi="Tahoma" w:eastAsia="Tahoma"/>
          <w:color w:val="231F20"/>
          <w:spacing w:val="-6"/>
          <w:sz w:val="24"/>
        </w:rPr>
        <w:t>authority</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/c:θrGti/</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 xml:space="preserve">官方；当权；权威 </w:t>
      </w:r>
      <w:r>
        <w:rPr>
          <w:rFonts w:ascii="Tahoma" w:hAnsi="Tahoma" w:eastAsia="Tahoma"/>
          <w:color w:val="231F20"/>
          <w:sz w:val="24"/>
        </w:rPr>
        <w:t xml:space="preserve">pressure </w:t>
      </w:r>
      <w:r>
        <w:rPr>
          <w:rFonts w:ascii="Times New Roman" w:hAnsi="Times New Roman" w:eastAsia="Times New Roman"/>
          <w:color w:val="231F20"/>
          <w:position w:val="1"/>
          <w:sz w:val="20"/>
        </w:rPr>
        <w:t xml:space="preserve">/prefG(r)/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压力；要求</w:t>
      </w:r>
    </w:p>
    <w:p w14:paraId="28BD1D26">
      <w:pPr>
        <w:spacing w:before="0" w:line="279" w:lineRule="exact"/>
        <w:ind w:left="1644" w:right="0" w:firstLine="0"/>
        <w:jc w:val="left"/>
        <w:rPr>
          <w:rFonts w:hint="eastAsia" w:ascii="宋体" w:eastAsia="宋体"/>
          <w:sz w:val="18"/>
        </w:rPr>
      </w:pPr>
      <w:r>
        <w:rPr>
          <w:rFonts w:ascii="Tahoma" w:eastAsia="Tahoma"/>
          <w:color w:val="231F20"/>
          <w:sz w:val="24"/>
        </w:rPr>
        <w:t>under</w:t>
      </w:r>
      <w:r>
        <w:rPr>
          <w:rFonts w:ascii="Tahoma" w:eastAsia="Tahoma"/>
          <w:color w:val="231F20"/>
          <w:spacing w:val="18"/>
          <w:sz w:val="24"/>
        </w:rPr>
        <w:t xml:space="preserve"> </w:t>
      </w:r>
      <w:r>
        <w:rPr>
          <w:rFonts w:ascii="Tahoma" w:eastAsia="Tahoma"/>
          <w:color w:val="231F20"/>
          <w:sz w:val="24"/>
        </w:rPr>
        <w:t>pressure</w:t>
      </w:r>
      <w:r>
        <w:rPr>
          <w:rFonts w:ascii="Tahoma" w:eastAsia="Tahoma"/>
          <w:color w:val="231F20"/>
          <w:spacing w:val="18"/>
          <w:sz w:val="24"/>
        </w:rPr>
        <w:t xml:space="preserve"> </w:t>
      </w:r>
      <w:r>
        <w:rPr>
          <w:rFonts w:hint="eastAsia" w:ascii="宋体" w:eastAsia="宋体"/>
          <w:color w:val="231F20"/>
          <w:spacing w:val="-2"/>
          <w:position w:val="2"/>
          <w:sz w:val="18"/>
        </w:rPr>
        <w:t>在压力下；承受压力</w:t>
      </w:r>
    </w:p>
    <w:p w14:paraId="6F1DB1D0">
      <w:pPr>
        <w:spacing w:before="14"/>
        <w:ind w:left="1360" w:right="0" w:firstLine="0"/>
        <w:jc w:val="both"/>
        <w:rPr>
          <w:rFonts w:hint="eastAsia" w:ascii="宋体" w:hAnsi="宋体" w:eastAsia="宋体"/>
          <w:sz w:val="18"/>
        </w:rPr>
      </w:pPr>
      <w:r>
        <w:rPr>
          <w:rFonts w:ascii="Tahoma" w:hAnsi="Tahoma" w:eastAsia="Tahoma"/>
          <w:color w:val="231F20"/>
          <w:spacing w:val="-4"/>
          <w:sz w:val="24"/>
        </w:rPr>
        <w:t>whale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/wel/</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10"/>
          <w:position w:val="2"/>
          <w:sz w:val="18"/>
        </w:rPr>
        <w:t>鲸</w:t>
      </w:r>
    </w:p>
    <w:p w14:paraId="5CA488CE">
      <w:pPr>
        <w:spacing w:before="15"/>
        <w:ind w:left="1360" w:right="0" w:firstLine="0"/>
        <w:jc w:val="both"/>
        <w:rPr>
          <w:rFonts w:hint="eastAsia" w:ascii="宋体" w:hAnsi="宋体" w:eastAsia="宋体"/>
          <w:sz w:val="18"/>
        </w:rPr>
      </w:pPr>
      <w:r>
        <w:rPr>
          <w:rFonts w:ascii="Tahoma" w:hAnsi="Tahoma" w:eastAsia="Tahoma"/>
          <w:color w:val="231F20"/>
          <w:w w:val="90"/>
          <w:sz w:val="24"/>
        </w:rPr>
        <w:t>antelope</w:t>
      </w:r>
      <w:r>
        <w:rPr>
          <w:rFonts w:ascii="Tahoma" w:hAnsi="Tahoma" w:eastAsia="Tahoma"/>
          <w:color w:val="231F20"/>
          <w:sz w:val="24"/>
        </w:rPr>
        <w:t xml:space="preserve"> </w:t>
      </w:r>
      <w:r>
        <w:rPr>
          <w:rFonts w:ascii="Times New Roman" w:hAnsi="Times New Roman" w:eastAsia="Times New Roman"/>
          <w:color w:val="231F20"/>
          <w:w w:val="90"/>
          <w:position w:val="1"/>
          <w:sz w:val="20"/>
        </w:rPr>
        <w:t>/æntlGup/</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羚；羚类动物</w:t>
      </w:r>
    </w:p>
    <w:p w14:paraId="13D72847">
      <w:pPr>
        <w:spacing w:before="14"/>
        <w:ind w:left="1644" w:right="0" w:firstLine="0"/>
        <w:jc w:val="left"/>
        <w:rPr>
          <w:rFonts w:hint="eastAsia" w:ascii="宋体" w:eastAsia="宋体"/>
          <w:sz w:val="18"/>
        </w:rPr>
      </w:pPr>
      <w:r>
        <w:rPr>
          <w:rFonts w:ascii="Tahoma" w:eastAsia="Tahoma"/>
          <w:color w:val="231F20"/>
          <w:spacing w:val="-2"/>
          <w:sz w:val="24"/>
        </w:rPr>
        <w:t>Tibetan antelope</w:t>
      </w:r>
      <w:r>
        <w:rPr>
          <w:rFonts w:ascii="Tahoma" w:eastAsia="Tahoma"/>
          <w:color w:val="231F20"/>
          <w:spacing w:val="-4"/>
          <w:sz w:val="24"/>
        </w:rPr>
        <w:t xml:space="preserve"> </w:t>
      </w:r>
      <w:r>
        <w:rPr>
          <w:rFonts w:hint="eastAsia" w:ascii="宋体" w:eastAsia="宋体"/>
          <w:color w:val="231F20"/>
          <w:spacing w:val="-5"/>
          <w:position w:val="2"/>
          <w:sz w:val="18"/>
        </w:rPr>
        <w:t>藏羚羊</w:t>
      </w:r>
    </w:p>
    <w:p w14:paraId="297382CA">
      <w:pPr>
        <w:spacing w:before="14"/>
        <w:ind w:left="1360" w:right="0" w:firstLine="0"/>
        <w:jc w:val="left"/>
        <w:rPr>
          <w:rFonts w:hint="eastAsia" w:ascii="宋体" w:hAnsi="宋体" w:eastAsia="宋体"/>
          <w:sz w:val="18"/>
        </w:rPr>
      </w:pPr>
      <w:r>
        <w:rPr>
          <w:rFonts w:ascii="Tahoma" w:hAnsi="Tahoma" w:eastAsia="Tahoma"/>
          <w:color w:val="231F20"/>
          <w:spacing w:val="-6"/>
          <w:sz w:val="24"/>
        </w:rPr>
        <w:t>reserve</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 xml:space="preserve">/rzε:v/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（动植物）保护区；储藏（量</w:t>
      </w:r>
      <w:r>
        <w:rPr>
          <w:rFonts w:hint="eastAsia" w:ascii="宋体" w:hAnsi="宋体" w:eastAsia="宋体"/>
          <w:color w:val="231F20"/>
          <w:spacing w:val="-10"/>
          <w:position w:val="2"/>
          <w:sz w:val="18"/>
        </w:rPr>
        <w:t>）</w:t>
      </w:r>
    </w:p>
    <w:p w14:paraId="6143491E">
      <w:pPr>
        <w:spacing w:before="48"/>
        <w:ind w:left="296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预订；预留；保留</w:t>
      </w:r>
    </w:p>
    <w:p w14:paraId="3B100CFD">
      <w:pPr>
        <w:spacing w:before="33"/>
        <w:ind w:left="1360" w:right="0" w:firstLine="0"/>
        <w:jc w:val="both"/>
        <w:rPr>
          <w:rFonts w:hint="eastAsia" w:ascii="宋体" w:hAnsi="宋体" w:eastAsia="宋体"/>
          <w:sz w:val="18"/>
        </w:rPr>
      </w:pPr>
      <w:r>
        <w:rPr>
          <w:rFonts w:ascii="Tahoma" w:hAnsi="Tahoma" w:eastAsia="Tahoma"/>
          <w:color w:val="231F20"/>
          <w:spacing w:val="-2"/>
          <w:sz w:val="24"/>
        </w:rPr>
        <w:t>plain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/plen/</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6"/>
          <w:position w:val="2"/>
          <w:sz w:val="18"/>
        </w:rPr>
        <w:t>平原</w:t>
      </w:r>
    </w:p>
    <w:p w14:paraId="61945448">
      <w:pPr>
        <w:spacing w:before="28"/>
        <w:ind w:left="2586"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简单明了的；直率的；平凡的</w:t>
      </w:r>
    </w:p>
    <w:p w14:paraId="51287097">
      <w:pPr>
        <w:spacing w:before="51"/>
        <w:ind w:left="1360" w:right="0" w:firstLine="0"/>
        <w:jc w:val="left"/>
        <w:rPr>
          <w:rFonts w:hint="eastAsia" w:ascii="宋体" w:eastAsia="宋体"/>
          <w:sz w:val="18"/>
        </w:rPr>
      </w:pPr>
      <w:r>
        <w:rPr>
          <w:rFonts w:ascii="Tahoma" w:eastAsia="Tahoma"/>
          <w:color w:val="231F20"/>
          <w:position w:val="-1"/>
          <w:sz w:val="24"/>
        </w:rPr>
        <w:t>make</w:t>
      </w:r>
      <w:r>
        <w:rPr>
          <w:rFonts w:ascii="Tahoma" w:eastAsia="Tahoma"/>
          <w:color w:val="231F20"/>
          <w:spacing w:val="-10"/>
          <w:position w:val="-1"/>
          <w:sz w:val="24"/>
        </w:rPr>
        <w:t xml:space="preserve"> </w:t>
      </w:r>
      <w:r>
        <w:rPr>
          <w:rFonts w:ascii="Tahoma" w:eastAsia="Tahoma"/>
          <w:color w:val="231F20"/>
          <w:position w:val="-1"/>
          <w:sz w:val="24"/>
        </w:rPr>
        <w:t>out</w:t>
      </w:r>
      <w:r>
        <w:rPr>
          <w:rFonts w:ascii="Tahoma" w:eastAsia="Tahoma"/>
          <w:color w:val="231F20"/>
          <w:spacing w:val="-7"/>
          <w:position w:val="-1"/>
          <w:sz w:val="24"/>
        </w:rPr>
        <w:t xml:space="preserve"> </w:t>
      </w:r>
      <w:r>
        <w:rPr>
          <w:rFonts w:hint="eastAsia" w:ascii="宋体" w:eastAsia="宋体"/>
          <w:color w:val="231F20"/>
          <w:spacing w:val="-2"/>
          <w:sz w:val="18"/>
        </w:rPr>
        <w:t>看清；听清；分清</w:t>
      </w:r>
    </w:p>
    <w:p w14:paraId="7A8B6F14">
      <w:pPr>
        <w:spacing w:before="17"/>
        <w:ind w:left="1360" w:right="0" w:firstLine="0"/>
        <w:jc w:val="left"/>
        <w:rPr>
          <w:rFonts w:hint="eastAsia" w:ascii="宋体" w:hAnsi="宋体" w:eastAsia="宋体"/>
          <w:sz w:val="18"/>
        </w:rPr>
      </w:pPr>
      <w:r>
        <w:rPr>
          <w:rFonts w:ascii="Tahoma" w:hAnsi="Tahoma" w:eastAsia="Tahoma"/>
          <w:color w:val="231F20"/>
          <w:sz w:val="24"/>
        </w:rPr>
        <w:t>herd</w:t>
      </w:r>
      <w:r>
        <w:rPr>
          <w:rFonts w:ascii="Tahoma" w:hAnsi="Tahoma" w:eastAsia="Tahoma"/>
          <w:color w:val="231F20"/>
          <w:spacing w:val="-3"/>
          <w:sz w:val="24"/>
        </w:rPr>
        <w:t xml:space="preserve"> </w:t>
      </w:r>
      <w:r>
        <w:rPr>
          <w:rFonts w:ascii="Times New Roman" w:hAnsi="Times New Roman" w:eastAsia="Times New Roman"/>
          <w:color w:val="231F20"/>
          <w:position w:val="1"/>
          <w:sz w:val="20"/>
        </w:rPr>
        <w:t>/hε:d/</w:t>
      </w:r>
      <w:r>
        <w:rPr>
          <w:rFonts w:ascii="Times New Roman" w:hAnsi="Times New Roman" w:eastAsia="Times New Roman"/>
          <w:color w:val="231F20"/>
          <w:spacing w:val="2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牧群；兽群</w:t>
      </w:r>
    </w:p>
    <w:p w14:paraId="56B4D2BA">
      <w:pPr>
        <w:spacing w:before="14" w:line="252" w:lineRule="auto"/>
        <w:ind w:left="1360" w:right="383" w:firstLine="0"/>
        <w:jc w:val="left"/>
        <w:rPr>
          <w:rFonts w:hint="eastAsia" w:ascii="宋体" w:hAnsi="宋体" w:eastAsia="宋体"/>
          <w:sz w:val="18"/>
        </w:rPr>
      </w:pPr>
      <w:r>
        <w:rPr>
          <w:rFonts w:ascii="Tahoma" w:hAnsi="Tahoma" w:eastAsia="Tahoma"/>
          <w:color w:val="231F20"/>
          <w:spacing w:val="-4"/>
          <w:sz w:val="24"/>
        </w:rPr>
        <w:t>observe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/Gbzε:v/</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观察（到）；注视；遵守 </w:t>
      </w:r>
      <w:r>
        <w:rPr>
          <w:rFonts w:ascii="Tahoma" w:hAnsi="Tahoma" w:eastAsia="Tahoma"/>
          <w:color w:val="231F20"/>
          <w:sz w:val="24"/>
        </w:rPr>
        <w:t xml:space="preserve">beauty </w:t>
      </w:r>
      <w:r>
        <w:rPr>
          <w:rFonts w:ascii="Times New Roman" w:hAnsi="Times New Roman" w:eastAsia="Times New Roman"/>
          <w:color w:val="231F20"/>
          <w:position w:val="1"/>
          <w:sz w:val="20"/>
        </w:rPr>
        <w:t xml:space="preserve">/bju:ti/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美；美人；美好的东西 </w:t>
      </w:r>
      <w:r>
        <w:rPr>
          <w:rFonts w:ascii="Tahoma" w:hAnsi="Tahoma" w:eastAsia="Tahoma"/>
          <w:color w:val="231F20"/>
          <w:spacing w:val="-6"/>
          <w:sz w:val="24"/>
        </w:rPr>
        <w:t>remind</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/rmand/</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提醒；使想起</w:t>
      </w:r>
    </w:p>
    <w:p w14:paraId="5F15764F">
      <w:pPr>
        <w:spacing w:before="0" w:line="289" w:lineRule="exact"/>
        <w:ind w:left="1644" w:right="0" w:firstLine="0"/>
        <w:jc w:val="left"/>
        <w:rPr>
          <w:rFonts w:ascii="Tahoma"/>
          <w:sz w:val="24"/>
        </w:rPr>
      </w:pPr>
      <w:r>
        <w:rPr>
          <w:rFonts w:ascii="Tahoma"/>
          <w:color w:val="231F20"/>
          <w:sz w:val="24"/>
        </w:rPr>
        <w:t>remind</w:t>
      </w:r>
      <w:r>
        <w:rPr>
          <w:rFonts w:ascii="Tahoma"/>
          <w:color w:val="231F20"/>
          <w:spacing w:val="-5"/>
          <w:sz w:val="24"/>
        </w:rPr>
        <w:t xml:space="preserve"> </w:t>
      </w:r>
      <w:r>
        <w:rPr>
          <w:rFonts w:ascii="Tahoma"/>
          <w:color w:val="231F20"/>
          <w:sz w:val="24"/>
        </w:rPr>
        <w:t>sb</w:t>
      </w:r>
      <w:r>
        <w:rPr>
          <w:rFonts w:ascii="Tahoma"/>
          <w:color w:val="231F20"/>
          <w:spacing w:val="-4"/>
          <w:sz w:val="24"/>
        </w:rPr>
        <w:t xml:space="preserve"> </w:t>
      </w:r>
      <w:r>
        <w:rPr>
          <w:rFonts w:ascii="Tahoma"/>
          <w:color w:val="231F20"/>
          <w:sz w:val="24"/>
        </w:rPr>
        <w:t>of</w:t>
      </w:r>
      <w:r>
        <w:rPr>
          <w:rFonts w:ascii="Tahoma"/>
          <w:color w:val="231F20"/>
          <w:spacing w:val="-4"/>
          <w:sz w:val="24"/>
        </w:rPr>
        <w:t xml:space="preserve"> </w:t>
      </w:r>
      <w:r>
        <w:rPr>
          <w:rFonts w:ascii="Tahoma"/>
          <w:color w:val="231F20"/>
          <w:spacing w:val="-2"/>
          <w:sz w:val="24"/>
        </w:rPr>
        <w:t>sb/sth</w:t>
      </w:r>
    </w:p>
    <w:p w14:paraId="2BEF2ECA">
      <w:pPr>
        <w:spacing w:before="52"/>
        <w:ind w:left="0" w:right="1417" w:firstLine="0"/>
        <w:jc w:val="right"/>
        <w:rPr>
          <w:rFonts w:hint="eastAsia" w:ascii="宋体" w:eastAsia="宋体"/>
          <w:sz w:val="18"/>
        </w:rPr>
      </w:pPr>
      <w:r>
        <w:rPr>
          <w:rFonts w:hint="eastAsia" w:ascii="宋体" w:eastAsia="宋体"/>
          <w:color w:val="231F20"/>
          <w:sz w:val="18"/>
        </w:rPr>
        <w:t>使某人想起（类似的人或物</w:t>
      </w:r>
      <w:r>
        <w:rPr>
          <w:rFonts w:hint="eastAsia" w:ascii="宋体" w:eastAsia="宋体"/>
          <w:color w:val="231F20"/>
          <w:spacing w:val="-10"/>
          <w:sz w:val="18"/>
        </w:rPr>
        <w:t>）</w:t>
      </w:r>
    </w:p>
    <w:p w14:paraId="64B7827C">
      <w:pPr>
        <w:spacing w:before="35"/>
        <w:ind w:left="1360" w:right="0" w:firstLine="0"/>
        <w:jc w:val="left"/>
        <w:rPr>
          <w:rFonts w:hint="eastAsia" w:ascii="宋体" w:hAnsi="宋体" w:eastAsia="宋体"/>
          <w:sz w:val="18"/>
        </w:rPr>
      </w:pPr>
      <w:r>
        <w:rPr>
          <w:rFonts w:ascii="Tahoma" w:hAnsi="Tahoma" w:eastAsia="Tahoma"/>
          <w:color w:val="231F20"/>
          <w:position w:val="-1"/>
          <w:sz w:val="24"/>
        </w:rPr>
        <w:t>fur</w:t>
      </w:r>
      <w:r>
        <w:rPr>
          <w:rFonts w:ascii="Tahoma" w:hAnsi="Tahoma" w:eastAsia="Tahoma"/>
          <w:color w:val="231F20"/>
          <w:spacing w:val="-2"/>
          <w:position w:val="-1"/>
          <w:sz w:val="24"/>
        </w:rPr>
        <w:t xml:space="preserve"> </w:t>
      </w:r>
      <w:r>
        <w:rPr>
          <w:rFonts w:ascii="Times New Roman" w:hAnsi="Times New Roman" w:eastAsia="Times New Roman"/>
          <w:color w:val="231F20"/>
          <w:position w:val="0"/>
          <w:sz w:val="20"/>
        </w:rPr>
        <w:t>/fε:</w:t>
      </w:r>
      <w:r>
        <w:rPr>
          <w:rFonts w:ascii="Times New Roman" w:hAnsi="Times New Roman" w:eastAsia="Times New Roman"/>
          <w:color w:val="231F20"/>
          <w:spacing w:val="12"/>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0"/>
          <w:sz w:val="20"/>
        </w:rPr>
        <w:t xml:space="preserve"> </w:t>
      </w:r>
      <w:r>
        <w:rPr>
          <w:rFonts w:hint="eastAsia" w:ascii="宋体" w:hAnsi="宋体" w:eastAsia="宋体"/>
          <w:color w:val="231F20"/>
          <w:sz w:val="18"/>
        </w:rPr>
        <w:t>毛（皮）；</w:t>
      </w:r>
      <w:r>
        <w:rPr>
          <w:rFonts w:hint="eastAsia" w:ascii="宋体" w:hAnsi="宋体" w:eastAsia="宋体"/>
          <w:color w:val="231F20"/>
          <w:spacing w:val="-3"/>
          <w:sz w:val="18"/>
        </w:rPr>
        <w:t>毛皮衣服</w:t>
      </w:r>
    </w:p>
    <w:p w14:paraId="7D31BA8F">
      <w:pPr>
        <w:spacing w:before="15"/>
        <w:ind w:left="1360" w:right="0" w:firstLine="0"/>
        <w:jc w:val="left"/>
        <w:rPr>
          <w:rFonts w:hint="eastAsia" w:ascii="宋体" w:hAnsi="宋体" w:eastAsia="宋体"/>
          <w:sz w:val="18"/>
        </w:rPr>
      </w:pPr>
      <w:r>
        <w:rPr>
          <w:rFonts w:ascii="Tahoma" w:hAnsi="Tahoma" w:eastAsia="Tahoma"/>
          <w:color w:val="231F20"/>
          <w:w w:val="90"/>
          <w:sz w:val="24"/>
        </w:rPr>
        <w:t>sacred</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/sekrd/</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90"/>
          <w:position w:val="2"/>
          <w:sz w:val="18"/>
        </w:rPr>
        <w:t>神圣的；受尊敬的</w:t>
      </w:r>
    </w:p>
    <w:p w14:paraId="1ECBEAEE">
      <w:pPr>
        <w:spacing w:before="14"/>
        <w:ind w:left="1360" w:right="0" w:firstLine="0"/>
        <w:jc w:val="left"/>
        <w:rPr>
          <w:rFonts w:ascii="Times New Roman"/>
          <w:sz w:val="20"/>
        </w:rPr>
      </w:pPr>
      <w:r>
        <w:rPr>
          <w:rFonts w:ascii="Tahoma"/>
          <w:color w:val="231F20"/>
          <w:sz w:val="24"/>
        </w:rPr>
        <w:t>shoot</w:t>
      </w:r>
      <w:r>
        <w:rPr>
          <w:rFonts w:ascii="Tahoma"/>
          <w:color w:val="231F20"/>
          <w:spacing w:val="-4"/>
          <w:sz w:val="24"/>
        </w:rPr>
        <w:t xml:space="preserve"> </w:t>
      </w:r>
      <w:r>
        <w:rPr>
          <w:rFonts w:ascii="Times New Roman"/>
          <w:color w:val="231F20"/>
          <w:spacing w:val="-2"/>
          <w:position w:val="1"/>
          <w:sz w:val="20"/>
        </w:rPr>
        <w:t>/fu:t/</w:t>
      </w:r>
    </w:p>
    <w:p w14:paraId="629E4838">
      <w:pPr>
        <w:spacing w:before="29"/>
        <w:ind w:left="164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w:t>
      </w:r>
      <w:r>
        <w:rPr>
          <w:rFonts w:ascii="Times New Roman" w:eastAsia="Times New Roman"/>
          <w:color w:val="231F20"/>
          <w:sz w:val="20"/>
        </w:rPr>
        <w:t>shot, shot</w:t>
      </w:r>
      <w:r>
        <w:rPr>
          <w:rFonts w:hint="eastAsia" w:ascii="宋体" w:eastAsia="宋体"/>
          <w:color w:val="231F20"/>
          <w:sz w:val="18"/>
        </w:rPr>
        <w:t>）</w:t>
      </w:r>
      <w:r>
        <w:rPr>
          <w:rFonts w:hint="eastAsia" w:ascii="宋体" w:eastAsia="宋体"/>
          <w:color w:val="231F20"/>
          <w:spacing w:val="-2"/>
          <w:sz w:val="18"/>
        </w:rPr>
        <w:t>射杀；射伤；发射</w:t>
      </w:r>
    </w:p>
    <w:p w14:paraId="5092889F">
      <w:pPr>
        <w:spacing w:before="52"/>
        <w:ind w:left="1360" w:right="0" w:firstLine="0"/>
        <w:jc w:val="left"/>
        <w:rPr>
          <w:rFonts w:hint="eastAsia" w:ascii="宋体" w:hAnsi="宋体" w:eastAsia="宋体"/>
          <w:sz w:val="18"/>
        </w:rPr>
      </w:pPr>
      <w:r>
        <w:rPr>
          <w:rFonts w:ascii="Tahoma" w:hAnsi="Tahoma" w:eastAsia="Tahoma"/>
          <w:color w:val="231F20"/>
          <w:w w:val="85"/>
          <w:sz w:val="24"/>
        </w:rPr>
        <w:t>profit</w:t>
      </w:r>
      <w:r>
        <w:rPr>
          <w:rFonts w:ascii="Tahoma" w:hAnsi="Tahoma" w:eastAsia="Tahoma"/>
          <w:color w:val="231F20"/>
          <w:spacing w:val="2"/>
          <w:sz w:val="24"/>
        </w:rPr>
        <w:t xml:space="preserve"> </w:t>
      </w:r>
      <w:r>
        <w:rPr>
          <w:rFonts w:ascii="Times New Roman" w:hAnsi="Times New Roman" w:eastAsia="Times New Roman"/>
          <w:color w:val="231F20"/>
          <w:w w:val="85"/>
          <w:position w:val="1"/>
          <w:sz w:val="20"/>
        </w:rPr>
        <w:t>/prft/</w:t>
      </w:r>
      <w:r>
        <w:rPr>
          <w:rFonts w:ascii="Times New Roman" w:hAnsi="Times New Roman" w:eastAsia="Times New Roman"/>
          <w:color w:val="231F20"/>
          <w:spacing w:val="2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2"/>
          <w:w w:val="85"/>
          <w:position w:val="2"/>
          <w:sz w:val="18"/>
        </w:rPr>
        <w:t>利润；利益</w:t>
      </w:r>
    </w:p>
    <w:p w14:paraId="66E6698D">
      <w:pPr>
        <w:spacing w:before="15"/>
        <w:ind w:left="1360" w:right="0" w:firstLine="0"/>
        <w:jc w:val="left"/>
        <w:rPr>
          <w:rFonts w:hint="eastAsia" w:ascii="宋体" w:eastAsia="宋体"/>
          <w:sz w:val="18"/>
        </w:rPr>
      </w:pPr>
      <w:r>
        <w:rPr>
          <w:rFonts w:ascii="Tahoma" w:eastAsia="Tahoma"/>
          <w:color w:val="231F20"/>
          <w:sz w:val="24"/>
        </w:rPr>
        <w:t>watch</w:t>
      </w:r>
      <w:r>
        <w:rPr>
          <w:rFonts w:ascii="Tahoma" w:eastAsia="Tahoma"/>
          <w:color w:val="231F20"/>
          <w:spacing w:val="-13"/>
          <w:sz w:val="24"/>
        </w:rPr>
        <w:t xml:space="preserve"> </w:t>
      </w:r>
      <w:r>
        <w:rPr>
          <w:rFonts w:ascii="Tahoma" w:eastAsia="Tahoma"/>
          <w:color w:val="231F20"/>
          <w:sz w:val="24"/>
        </w:rPr>
        <w:t>over</w:t>
      </w:r>
      <w:r>
        <w:rPr>
          <w:rFonts w:ascii="Tahoma" w:eastAsia="Tahoma"/>
          <w:color w:val="231F20"/>
          <w:spacing w:val="-10"/>
          <w:sz w:val="24"/>
        </w:rPr>
        <w:t xml:space="preserve"> </w:t>
      </w:r>
      <w:r>
        <w:rPr>
          <w:rFonts w:hint="eastAsia" w:ascii="宋体" w:eastAsia="宋体"/>
          <w:color w:val="231F20"/>
          <w:spacing w:val="-2"/>
          <w:position w:val="2"/>
          <w:sz w:val="18"/>
        </w:rPr>
        <w:t>保护；照管；监督</w:t>
      </w:r>
    </w:p>
    <w:p w14:paraId="0C8FBD93">
      <w:pPr>
        <w:spacing w:before="14" w:line="252" w:lineRule="auto"/>
        <w:ind w:left="1360" w:right="941" w:firstLine="0"/>
        <w:jc w:val="left"/>
        <w:rPr>
          <w:rFonts w:hint="eastAsia" w:ascii="宋体" w:hAnsi="宋体" w:eastAsia="宋体"/>
          <w:sz w:val="18"/>
        </w:rPr>
      </w:pPr>
      <w:r>
        <w:rPr>
          <w:rFonts w:ascii="Tahoma" w:hAnsi="Tahoma" w:eastAsia="Tahoma"/>
          <w:color w:val="231F20"/>
          <w:sz w:val="24"/>
        </w:rPr>
        <w:t xml:space="preserve">day and night </w:t>
      </w:r>
      <w:r>
        <w:rPr>
          <w:rFonts w:hint="eastAsia" w:ascii="宋体" w:hAnsi="宋体" w:eastAsia="宋体"/>
          <w:color w:val="231F20"/>
          <w:position w:val="2"/>
          <w:sz w:val="18"/>
        </w:rPr>
        <w:t xml:space="preserve">日日夜夜；夜以继日 </w:t>
      </w:r>
      <w:r>
        <w:rPr>
          <w:rFonts w:ascii="Tahoma" w:hAnsi="Tahoma" w:eastAsia="Tahoma"/>
          <w:color w:val="231F20"/>
          <w:sz w:val="24"/>
        </w:rPr>
        <w:t>attack</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/Gtæk/ </w:t>
      </w:r>
      <w:r>
        <w:rPr>
          <w:rFonts w:ascii="Times New Roman" w:hAnsi="Times New Roman" w:eastAsia="Times New Roman"/>
          <w:i/>
          <w:color w:val="231F20"/>
          <w:position w:val="2"/>
          <w:sz w:val="20"/>
        </w:rPr>
        <w:t>n.</w:t>
      </w:r>
      <w:r>
        <w:rPr>
          <w:rFonts w:ascii="Times New Roman" w:hAnsi="Times New Roman" w:eastAsia="Times New Roman"/>
          <w:color w:val="231F20"/>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攻击；抨击 </w:t>
      </w:r>
      <w:r>
        <w:rPr>
          <w:rFonts w:ascii="Tahoma" w:hAnsi="Tahoma" w:eastAsia="Tahoma"/>
          <w:color w:val="231F20"/>
          <w:w w:val="90"/>
          <w:sz w:val="24"/>
        </w:rPr>
        <w:t>effective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/fektv/</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有效的；生效的 </w:t>
      </w:r>
      <w:r>
        <w:rPr>
          <w:rFonts w:ascii="Tahoma" w:hAnsi="Tahoma" w:eastAsia="Tahoma"/>
          <w:color w:val="231F20"/>
          <w:spacing w:val="-2"/>
          <w:sz w:val="24"/>
        </w:rPr>
        <w:t>recover</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/rknvG(r)/</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2"/>
          <w:position w:val="2"/>
          <w:sz w:val="20"/>
        </w:rPr>
        <w:t>vi.</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恢复；康复</w:t>
      </w:r>
    </w:p>
    <w:p w14:paraId="1F23AC09">
      <w:pPr>
        <w:spacing w:before="12" w:line="273" w:lineRule="auto"/>
        <w:ind w:left="1360" w:right="645" w:firstLine="190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找回；寻回 </w:t>
      </w:r>
      <w:r>
        <w:rPr>
          <w:rFonts w:ascii="Tahoma" w:hAnsi="Tahoma" w:eastAsia="Tahoma"/>
          <w:color w:val="231F20"/>
          <w:sz w:val="24"/>
        </w:rPr>
        <w:t>remove</w:t>
      </w:r>
      <w:r>
        <w:rPr>
          <w:rFonts w:ascii="Tahoma" w:hAnsi="Tahoma" w:eastAsia="Tahoma"/>
          <w:color w:val="231F20"/>
          <w:spacing w:val="-19"/>
          <w:sz w:val="24"/>
        </w:rPr>
        <w:t xml:space="preserve"> </w:t>
      </w:r>
      <w:r>
        <w:rPr>
          <w:rFonts w:ascii="Times New Roman" w:hAnsi="Times New Roman" w:eastAsia="Times New Roman"/>
          <w:color w:val="231F20"/>
          <w:position w:val="1"/>
          <w:sz w:val="20"/>
        </w:rPr>
        <w:t>/rmu:v/</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去除；移开；脱去 </w:t>
      </w:r>
      <w:r>
        <w:rPr>
          <w:rFonts w:ascii="Tahoma" w:hAnsi="Tahoma" w:eastAsia="Tahoma"/>
          <w:color w:val="231F20"/>
          <w:spacing w:val="-6"/>
          <w:sz w:val="24"/>
        </w:rPr>
        <w:t>intend</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/ntend/</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vi. </w:t>
      </w:r>
      <w:r>
        <w:rPr>
          <w:rFonts w:ascii="Times New Roman" w:hAnsi="Times New Roman" w:eastAsia="Times New Roman"/>
          <w:color w:val="231F20"/>
          <w:spacing w:val="-6"/>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spacing w:val="-6"/>
          <w:position w:val="2"/>
          <w:sz w:val="20"/>
        </w:rPr>
        <w:t xml:space="preserve">vt. </w:t>
      </w:r>
      <w:r>
        <w:rPr>
          <w:rFonts w:hint="eastAsia" w:ascii="宋体" w:hAnsi="宋体" w:eastAsia="宋体"/>
          <w:color w:val="231F20"/>
          <w:spacing w:val="-6"/>
          <w:position w:val="2"/>
          <w:sz w:val="18"/>
        </w:rPr>
        <w:t>打算；计划；想要</w:t>
      </w:r>
    </w:p>
    <w:p w14:paraId="3888ED39">
      <w:pPr>
        <w:spacing w:before="0" w:line="258" w:lineRule="exact"/>
        <w:ind w:left="1360" w:right="0" w:firstLine="0"/>
        <w:jc w:val="left"/>
        <w:rPr>
          <w:rFonts w:hint="eastAsia" w:ascii="宋体" w:hAnsi="宋体" w:eastAsia="宋体"/>
          <w:sz w:val="18"/>
        </w:rPr>
      </w:pPr>
      <w:r>
        <w:rPr>
          <w:rFonts w:ascii="Tahoma" w:hAnsi="Tahoma" w:eastAsia="Tahoma"/>
          <w:color w:val="231F20"/>
          <w:w w:val="105"/>
          <w:sz w:val="24"/>
        </w:rPr>
        <w:t>threat</w:t>
      </w:r>
      <w:r>
        <w:rPr>
          <w:rFonts w:ascii="Tahoma" w:hAnsi="Tahoma" w:eastAsia="Tahoma"/>
          <w:color w:val="231F20"/>
          <w:spacing w:val="-18"/>
          <w:w w:val="105"/>
          <w:sz w:val="24"/>
        </w:rPr>
        <w:t xml:space="preserve"> </w:t>
      </w:r>
      <w:r>
        <w:rPr>
          <w:rFonts w:ascii="Times New Roman" w:hAnsi="Times New Roman" w:eastAsia="Times New Roman"/>
          <w:color w:val="231F20"/>
          <w:w w:val="105"/>
          <w:position w:val="1"/>
          <w:sz w:val="20"/>
        </w:rPr>
        <w:t>/θret/</w:t>
      </w:r>
      <w:r>
        <w:rPr>
          <w:rFonts w:ascii="Times New Roman" w:hAnsi="Times New Roman" w:eastAsia="Times New Roman"/>
          <w:color w:val="231F20"/>
          <w:spacing w:val="8"/>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2"/>
          <w:w w:val="105"/>
          <w:position w:val="2"/>
          <w:sz w:val="20"/>
        </w:rPr>
        <w:t xml:space="preserve"> </w:t>
      </w:r>
      <w:r>
        <w:rPr>
          <w:rFonts w:hint="eastAsia" w:ascii="宋体" w:hAnsi="宋体" w:eastAsia="宋体"/>
          <w:color w:val="231F20"/>
          <w:spacing w:val="-5"/>
          <w:w w:val="105"/>
          <w:position w:val="2"/>
          <w:sz w:val="18"/>
        </w:rPr>
        <w:t>威胁</w:t>
      </w:r>
    </w:p>
    <w:p w14:paraId="2C6CB18A">
      <w:pPr>
        <w:spacing w:before="15" w:line="252" w:lineRule="auto"/>
        <w:ind w:left="1360" w:right="1216" w:firstLine="283"/>
        <w:jc w:val="left"/>
        <w:rPr>
          <w:rFonts w:hint="eastAsia" w:ascii="宋体" w:hAnsi="宋体" w:eastAsia="宋体"/>
          <w:sz w:val="18"/>
        </w:rPr>
      </w:pPr>
      <w:r>
        <w:rPr>
          <w:rFonts w:ascii="Tahoma" w:hAnsi="Tahoma" w:eastAsia="Tahoma"/>
          <w:color w:val="231F20"/>
          <w:spacing w:val="-2"/>
          <w:sz w:val="24"/>
        </w:rPr>
        <w:t>threaten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/θretn/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威胁；危及 </w:t>
      </w:r>
      <w:r>
        <w:rPr>
          <w:rFonts w:ascii="Tahoma" w:hAnsi="Tahoma" w:eastAsia="Tahoma"/>
          <w:color w:val="231F20"/>
          <w:spacing w:val="-8"/>
          <w:sz w:val="24"/>
        </w:rPr>
        <w:t>exist</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/gzst/</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8"/>
          <w:position w:val="2"/>
          <w:sz w:val="20"/>
        </w:rPr>
        <w:t>vi.</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存在；生存 </w:t>
      </w:r>
      <w:r>
        <w:rPr>
          <w:rFonts w:ascii="Tahoma" w:hAnsi="Tahoma" w:eastAsia="Tahoma"/>
          <w:color w:val="231F20"/>
          <w:spacing w:val="-2"/>
          <w:sz w:val="24"/>
        </w:rPr>
        <w:t>harmony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/ha:mGni/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和谐；融洽 </w:t>
      </w:r>
      <w:r>
        <w:rPr>
          <w:rFonts w:ascii="Tahoma" w:hAnsi="Tahoma" w:eastAsia="Tahoma"/>
          <w:color w:val="231F20"/>
          <w:sz w:val="24"/>
        </w:rPr>
        <w:t xml:space="preserve">goods </w:t>
      </w:r>
      <w:r>
        <w:rPr>
          <w:rFonts w:ascii="Times New Roman" w:hAnsi="Times New Roman" w:eastAsia="Times New Roman"/>
          <w:color w:val="231F20"/>
          <w:position w:val="1"/>
          <w:sz w:val="20"/>
        </w:rPr>
        <w:t xml:space="preserve">/gudz/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商品；货物 </w:t>
      </w:r>
      <w:r>
        <w:rPr>
          <w:rFonts w:ascii="Tahoma" w:hAnsi="Tahoma" w:eastAsia="Tahoma"/>
          <w:color w:val="231F20"/>
          <w:spacing w:val="-2"/>
          <w:sz w:val="24"/>
        </w:rPr>
        <w:t>creature</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/kri:tfG(r)/</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 xml:space="preserve">生物；动物 </w:t>
      </w:r>
      <w:r>
        <w:rPr>
          <w:rFonts w:ascii="Tahoma" w:hAnsi="Tahoma" w:eastAsia="Tahoma"/>
          <w:color w:val="231F20"/>
          <w:sz w:val="24"/>
        </w:rPr>
        <w:t xml:space="preserve">deer </w:t>
      </w:r>
      <w:r>
        <w:rPr>
          <w:rFonts w:ascii="Times New Roman" w:hAnsi="Times New Roman" w:eastAsia="Times New Roman"/>
          <w:color w:val="231F20"/>
          <w:position w:val="1"/>
          <w:sz w:val="20"/>
        </w:rPr>
        <w:t xml:space="preserve">/dG(r)/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鹿</w:t>
      </w:r>
    </w:p>
    <w:p w14:paraId="40D38665">
      <w:pPr>
        <w:spacing w:before="0" w:line="289" w:lineRule="exact"/>
        <w:ind w:left="1360" w:right="0" w:firstLine="0"/>
        <w:jc w:val="left"/>
        <w:rPr>
          <w:rFonts w:hint="eastAsia" w:ascii="宋体" w:hAnsi="宋体" w:eastAsia="宋体"/>
          <w:sz w:val="18"/>
        </w:rPr>
      </w:pPr>
      <w:r>
        <w:rPr>
          <w:rFonts w:ascii="Tahoma" w:hAnsi="Tahoma" w:eastAsia="Tahoma"/>
          <w:color w:val="231F20"/>
          <w:w w:val="90"/>
          <w:sz w:val="24"/>
        </w:rPr>
        <w:t>kangaroo</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/.kægGru:/</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w w:val="90"/>
          <w:position w:val="2"/>
          <w:sz w:val="18"/>
        </w:rPr>
        <w:t>袋鼠</w:t>
      </w:r>
    </w:p>
    <w:p w14:paraId="0D29C39A">
      <w:pPr>
        <w:spacing w:before="14" w:line="249" w:lineRule="auto"/>
        <w:ind w:left="1360" w:right="2091" w:hanging="30"/>
        <w:jc w:val="center"/>
        <w:rPr>
          <w:rFonts w:hint="eastAsia" w:ascii="宋体" w:hAnsi="宋体" w:eastAsia="宋体"/>
          <w:sz w:val="18"/>
        </w:rPr>
      </w:pPr>
      <w:r>
        <w:rPr>
          <w:rFonts w:ascii="Tahoma" w:hAnsi="Tahoma" w:eastAsia="Tahoma"/>
          <w:color w:val="231F20"/>
          <w:spacing w:val="-8"/>
          <w:sz w:val="24"/>
        </w:rPr>
        <w:t>reduce</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/rdju:s/</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8"/>
          <w:position w:val="2"/>
          <w:sz w:val="18"/>
        </w:rPr>
        <w:t xml:space="preserve">减少 </w:t>
      </w:r>
      <w:r>
        <w:rPr>
          <w:rFonts w:ascii="Tahoma" w:hAnsi="Tahoma" w:eastAsia="Tahoma"/>
          <w:color w:val="231F20"/>
          <w:position w:val="-1"/>
          <w:sz w:val="24"/>
        </w:rPr>
        <w:t>due</w:t>
      </w:r>
      <w:r>
        <w:rPr>
          <w:rFonts w:ascii="Tahoma" w:hAnsi="Tahoma" w:eastAsia="Tahoma"/>
          <w:color w:val="231F20"/>
          <w:spacing w:val="-13"/>
          <w:position w:val="-1"/>
          <w:sz w:val="24"/>
        </w:rPr>
        <w:t xml:space="preserve"> </w:t>
      </w:r>
      <w:r>
        <w:rPr>
          <w:rFonts w:ascii="Times New Roman" w:hAnsi="Times New Roman" w:eastAsia="Times New Roman"/>
          <w:color w:val="231F20"/>
          <w:position w:val="0"/>
          <w:sz w:val="20"/>
        </w:rPr>
        <w:t xml:space="preserve">/dju:/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由于；因为 </w:t>
      </w:r>
      <w:r>
        <w:rPr>
          <w:rFonts w:ascii="Tahoma" w:hAnsi="Tahoma" w:eastAsia="Tahoma"/>
          <w:color w:val="231F20"/>
          <w:position w:val="-1"/>
          <w:sz w:val="24"/>
        </w:rPr>
        <w:t xml:space="preserve">due to </w:t>
      </w:r>
      <w:r>
        <w:rPr>
          <w:rFonts w:hint="eastAsia" w:ascii="宋体" w:hAnsi="宋体" w:eastAsia="宋体"/>
          <w:color w:val="231F20"/>
          <w:sz w:val="18"/>
        </w:rPr>
        <w:t>由于；因为</w:t>
      </w:r>
    </w:p>
    <w:p w14:paraId="02FA1417">
      <w:pPr>
        <w:spacing w:before="100"/>
        <w:ind w:left="452" w:right="0" w:firstLine="0"/>
        <w:jc w:val="left"/>
        <w:rPr>
          <w:rFonts w:hint="eastAsia" w:ascii="宋体" w:hAnsi="宋体" w:eastAsia="宋体"/>
          <w:sz w:val="18"/>
        </w:rPr>
      </w:pPr>
      <w:r>
        <w:br w:type="column"/>
      </w:r>
      <w:r>
        <w:rPr>
          <w:rFonts w:ascii="Tahoma" w:hAnsi="Tahoma" w:eastAsia="Tahoma"/>
          <w:color w:val="231F20"/>
          <w:w w:val="90"/>
          <w:sz w:val="24"/>
        </w:rPr>
        <w:t>insect</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/nsekt/</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5"/>
          <w:w w:val="90"/>
          <w:position w:val="2"/>
          <w:sz w:val="18"/>
        </w:rPr>
        <w:t>昆虫</w:t>
      </w:r>
    </w:p>
    <w:p w14:paraId="32DC9FC5">
      <w:pPr>
        <w:spacing w:before="20"/>
        <w:ind w:left="452" w:right="0" w:firstLine="0"/>
        <w:jc w:val="left"/>
        <w:rPr>
          <w:rFonts w:hint="eastAsia" w:ascii="宋体" w:eastAsia="宋体"/>
          <w:sz w:val="18"/>
        </w:rPr>
      </w:pPr>
      <w:r>
        <w:rPr>
          <w:rFonts w:ascii="Tahoma" w:eastAsia="Tahoma"/>
          <w:color w:val="231F20"/>
          <w:spacing w:val="-6"/>
          <w:position w:val="-1"/>
          <w:sz w:val="24"/>
        </w:rPr>
        <w:t>net</w:t>
      </w:r>
      <w:r>
        <w:rPr>
          <w:rFonts w:ascii="Tahoma" w:eastAsia="Tahoma"/>
          <w:color w:val="231F20"/>
          <w:spacing w:val="-12"/>
          <w:position w:val="-1"/>
          <w:sz w:val="24"/>
        </w:rPr>
        <w:t xml:space="preserve"> </w:t>
      </w:r>
      <w:r>
        <w:rPr>
          <w:rFonts w:ascii="Times New Roman" w:eastAsia="Times New Roman"/>
          <w:color w:val="231F20"/>
          <w:spacing w:val="-6"/>
          <w:position w:val="0"/>
          <w:sz w:val="20"/>
        </w:rPr>
        <w:t>/net</w:t>
      </w:r>
      <w:r>
        <w:rPr>
          <w:rFonts w:ascii="Times New Roman" w:eastAsia="Times New Roman"/>
          <w:color w:val="231F20"/>
          <w:spacing w:val="3"/>
          <w:position w:val="0"/>
          <w:sz w:val="20"/>
        </w:rPr>
        <w:t xml:space="preserve">/ </w:t>
      </w:r>
      <w:r>
        <w:rPr>
          <w:rFonts w:ascii="Times New Roman" w:eastAsia="Times New Roman"/>
          <w:i/>
          <w:color w:val="231F20"/>
          <w:spacing w:val="-6"/>
          <w:sz w:val="20"/>
        </w:rPr>
        <w:t>n</w:t>
      </w:r>
      <w:r>
        <w:rPr>
          <w:rFonts w:ascii="Times New Roman" w:eastAsia="Times New Roman"/>
          <w:i/>
          <w:color w:val="231F20"/>
          <w:spacing w:val="-8"/>
          <w:sz w:val="20"/>
        </w:rPr>
        <w:t xml:space="preserve">. </w:t>
      </w:r>
      <w:r>
        <w:rPr>
          <w:rFonts w:hint="eastAsia" w:ascii="宋体" w:eastAsia="宋体"/>
          <w:color w:val="231F20"/>
          <w:spacing w:val="-6"/>
          <w:position w:val="0"/>
          <w:sz w:val="20"/>
        </w:rPr>
        <w:t>＝</w:t>
      </w:r>
      <w:r>
        <w:rPr>
          <w:rFonts w:hint="eastAsia" w:ascii="宋体" w:eastAsia="宋体"/>
          <w:color w:val="231F20"/>
          <w:spacing w:val="-55"/>
          <w:position w:val="0"/>
          <w:sz w:val="20"/>
        </w:rPr>
        <w:t xml:space="preserve"> </w:t>
      </w:r>
      <w:r>
        <w:rPr>
          <w:rFonts w:hint="eastAsia" w:ascii="宋体" w:eastAsia="宋体"/>
          <w:color w:val="231F20"/>
          <w:spacing w:val="-6"/>
          <w:sz w:val="18"/>
        </w:rPr>
        <w:t>Internet；</w:t>
      </w:r>
      <w:r>
        <w:rPr>
          <w:rFonts w:hint="eastAsia" w:ascii="宋体" w:eastAsia="宋体"/>
          <w:color w:val="231F20"/>
          <w:spacing w:val="-10"/>
          <w:sz w:val="18"/>
        </w:rPr>
        <w:t>网</w:t>
      </w:r>
    </w:p>
    <w:p w14:paraId="59E63E03">
      <w:pPr>
        <w:spacing w:before="54"/>
        <w:ind w:left="1319" w:right="0" w:firstLine="0"/>
        <w:jc w:val="left"/>
        <w:rPr>
          <w:rFonts w:hint="eastAsia" w:ascii="宋体" w:eastAsia="宋体"/>
          <w:sz w:val="18"/>
        </w:rPr>
      </w:pPr>
      <w:r>
        <w:rPr>
          <w:rFonts w:ascii="Times New Roman" w:eastAsia="Times New Roman"/>
          <w:i/>
          <w:color w:val="231F20"/>
          <w:spacing w:val="-4"/>
          <w:sz w:val="20"/>
        </w:rPr>
        <w:t>adj.</w:t>
      </w:r>
      <w:r>
        <w:rPr>
          <w:rFonts w:ascii="Times New Roman" w:eastAsia="Times New Roman"/>
          <w:i/>
          <w:color w:val="231F20"/>
          <w:spacing w:val="6"/>
          <w:sz w:val="20"/>
        </w:rPr>
        <w:t xml:space="preserve"> </w:t>
      </w:r>
      <w:r>
        <w:rPr>
          <w:rFonts w:hint="eastAsia" w:ascii="宋体" w:eastAsia="宋体"/>
          <w:color w:val="231F20"/>
          <w:spacing w:val="-5"/>
          <w:sz w:val="18"/>
        </w:rPr>
        <w:t>净得的；纯的</w:t>
      </w:r>
    </w:p>
    <w:p w14:paraId="5EF96DD4">
      <w:pPr>
        <w:spacing w:before="28"/>
        <w:ind w:left="452" w:right="0" w:firstLine="0"/>
        <w:jc w:val="left"/>
        <w:rPr>
          <w:rFonts w:ascii="Times New Roman" w:hAnsi="Times New Roman"/>
          <w:sz w:val="20"/>
        </w:rPr>
      </w:pPr>
      <w:r>
        <w:rPr>
          <w:rFonts w:ascii="Tahoma" w:hAnsi="Tahoma"/>
          <w:color w:val="231F20"/>
          <w:spacing w:val="-10"/>
          <w:sz w:val="24"/>
        </w:rPr>
        <w:t>neighbourhood</w:t>
      </w:r>
      <w:r>
        <w:rPr>
          <w:rFonts w:ascii="Tahoma" w:hAnsi="Tahoma"/>
          <w:color w:val="231F20"/>
          <w:spacing w:val="-31"/>
          <w:sz w:val="24"/>
        </w:rPr>
        <w:t xml:space="preserve"> </w:t>
      </w:r>
      <w:r>
        <w:rPr>
          <w:rFonts w:ascii="Tahoma" w:hAnsi="Tahoma"/>
          <w:color w:val="231F20"/>
          <w:spacing w:val="-10"/>
          <w:sz w:val="24"/>
        </w:rPr>
        <w:t>(</w:t>
      </w:r>
      <w:r>
        <w:rPr>
          <w:rFonts w:ascii="Verdana" w:hAnsi="Verdana"/>
          <w:i/>
          <w:color w:val="231F20"/>
          <w:spacing w:val="-10"/>
          <w:sz w:val="25"/>
        </w:rPr>
        <w:t>US</w:t>
      </w:r>
      <w:r>
        <w:rPr>
          <w:rFonts w:ascii="Verdana" w:hAnsi="Verdana"/>
          <w:i/>
          <w:color w:val="231F20"/>
          <w:spacing w:val="-20"/>
          <w:sz w:val="25"/>
        </w:rPr>
        <w:t xml:space="preserve"> </w:t>
      </w:r>
      <w:r>
        <w:rPr>
          <w:rFonts w:ascii="Tahoma" w:hAnsi="Tahoma"/>
          <w:color w:val="231F20"/>
          <w:spacing w:val="-10"/>
          <w:sz w:val="24"/>
        </w:rPr>
        <w:t>neighborhood)</w:t>
      </w:r>
      <w:r>
        <w:rPr>
          <w:rFonts w:ascii="Tahoma" w:hAnsi="Tahoma"/>
          <w:color w:val="231F20"/>
          <w:spacing w:val="-22"/>
          <w:sz w:val="24"/>
        </w:rPr>
        <w:t xml:space="preserve"> </w:t>
      </w:r>
      <w:r>
        <w:rPr>
          <w:rFonts w:ascii="Times New Roman" w:hAnsi="Times New Roman"/>
          <w:color w:val="231F20"/>
          <w:spacing w:val="-10"/>
          <w:position w:val="1"/>
          <w:sz w:val="20"/>
        </w:rPr>
        <w:t>/nebGhud/</w:t>
      </w:r>
    </w:p>
    <w:p w14:paraId="37237A9B">
      <w:pPr>
        <w:spacing w:before="51"/>
        <w:ind w:left="0" w:right="3800" w:firstLine="0"/>
        <w:jc w:val="righ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临近的地方；街区</w:t>
      </w:r>
    </w:p>
    <w:p w14:paraId="4076D01C">
      <w:pPr>
        <w:spacing w:before="39"/>
        <w:ind w:left="452" w:right="0" w:firstLine="0"/>
        <w:jc w:val="left"/>
        <w:rPr>
          <w:rFonts w:hint="eastAsia" w:ascii="宋体" w:hAnsi="宋体" w:eastAsia="宋体"/>
          <w:sz w:val="18"/>
        </w:rPr>
      </w:pPr>
      <w:r>
        <w:rPr>
          <w:rFonts w:ascii="Tahoma" w:hAnsi="Tahoma" w:eastAsia="Tahoma"/>
          <w:color w:val="231F20"/>
          <w:w w:val="90"/>
          <w:sz w:val="24"/>
        </w:rPr>
        <w:t>binoculars</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/bnkjGlGz/</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90"/>
          <w:position w:val="2"/>
          <w:sz w:val="18"/>
        </w:rPr>
        <w:t>双筒望远镜</w:t>
      </w:r>
    </w:p>
    <w:p w14:paraId="4CB6A61B">
      <w:pPr>
        <w:spacing w:before="21" w:line="256" w:lineRule="auto"/>
        <w:ind w:left="452" w:right="3361" w:firstLine="0"/>
        <w:jc w:val="left"/>
        <w:rPr>
          <w:rFonts w:hint="eastAsia" w:ascii="宋体" w:hAnsi="宋体" w:eastAsia="宋体"/>
          <w:sz w:val="18"/>
        </w:rPr>
      </w:pPr>
      <w:r>
        <w:rPr>
          <w:rFonts w:ascii="Tahoma" w:hAnsi="Tahoma" w:eastAsia="Tahoma"/>
          <w:color w:val="231F20"/>
          <w:sz w:val="24"/>
        </w:rPr>
        <w:t>bird</w:t>
      </w:r>
      <w:r>
        <w:rPr>
          <w:rFonts w:ascii="Tahoma" w:hAnsi="Tahoma" w:eastAsia="Tahoma"/>
          <w:color w:val="231F20"/>
          <w:spacing w:val="-17"/>
          <w:sz w:val="24"/>
        </w:rPr>
        <w:t xml:space="preserve"> </w:t>
      </w:r>
      <w:r>
        <w:rPr>
          <w:rFonts w:ascii="Tahoma" w:hAnsi="Tahoma" w:eastAsia="Tahoma"/>
          <w:color w:val="231F20"/>
          <w:sz w:val="24"/>
        </w:rPr>
        <w:t>field</w:t>
      </w:r>
      <w:r>
        <w:rPr>
          <w:rFonts w:ascii="Tahoma" w:hAnsi="Tahoma" w:eastAsia="Tahoma"/>
          <w:color w:val="231F20"/>
          <w:spacing w:val="-17"/>
          <w:sz w:val="24"/>
        </w:rPr>
        <w:t xml:space="preserve"> </w:t>
      </w:r>
      <w:r>
        <w:rPr>
          <w:rFonts w:ascii="Tahoma" w:hAnsi="Tahoma" w:eastAsia="Tahoma"/>
          <w:color w:val="231F20"/>
          <w:sz w:val="24"/>
        </w:rPr>
        <w:t>guide</w:t>
      </w:r>
      <w:r>
        <w:rPr>
          <w:rFonts w:ascii="Tahoma" w:hAnsi="Tahoma" w:eastAsia="Tahoma"/>
          <w:color w:val="231F20"/>
          <w:spacing w:val="-17"/>
          <w:sz w:val="24"/>
        </w:rPr>
        <w:t xml:space="preserve"> </w:t>
      </w:r>
      <w:r>
        <w:rPr>
          <w:rFonts w:hint="eastAsia" w:ascii="宋体" w:hAnsi="宋体" w:eastAsia="宋体"/>
          <w:color w:val="231F20"/>
          <w:position w:val="2"/>
          <w:sz w:val="18"/>
        </w:rPr>
        <w:t xml:space="preserve">鸟类图鉴 </w:t>
      </w:r>
      <w:r>
        <w:rPr>
          <w:rFonts w:ascii="Tahoma" w:hAnsi="Tahoma" w:eastAsia="Tahoma"/>
          <w:color w:val="231F20"/>
          <w:sz w:val="24"/>
        </w:rPr>
        <w:t xml:space="preserve">search for </w:t>
      </w:r>
      <w:r>
        <w:rPr>
          <w:rFonts w:hint="eastAsia" w:ascii="宋体" w:hAnsi="宋体" w:eastAsia="宋体"/>
          <w:color w:val="231F20"/>
          <w:position w:val="2"/>
          <w:sz w:val="18"/>
        </w:rPr>
        <w:t xml:space="preserve">搜索；查找 </w:t>
      </w:r>
      <w:r>
        <w:rPr>
          <w:rFonts w:ascii="Tahoma" w:hAnsi="Tahoma" w:eastAsia="Tahoma"/>
          <w:color w:val="231F20"/>
          <w:spacing w:val="-6"/>
          <w:sz w:val="24"/>
        </w:rPr>
        <w:t>dolphin</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/dlfn/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海豚</w:t>
      </w:r>
    </w:p>
    <w:p w14:paraId="5EC17FB1">
      <w:pPr>
        <w:spacing w:before="0" w:line="256" w:lineRule="auto"/>
        <w:ind w:left="452" w:right="2559" w:firstLine="283"/>
        <w:jc w:val="left"/>
        <w:rPr>
          <w:rFonts w:hint="eastAsia" w:ascii="宋体" w:hAnsi="宋体" w:eastAsia="宋体"/>
          <w:sz w:val="18"/>
        </w:rPr>
      </w:pPr>
      <w:r>
        <w:rPr>
          <w:rFonts w:ascii="Tahoma" w:hAnsi="Tahoma" w:eastAsia="Tahoma"/>
          <w:color w:val="231F20"/>
          <w:sz w:val="24"/>
        </w:rPr>
        <w:t>Yangtze</w:t>
      </w:r>
      <w:r>
        <w:rPr>
          <w:rFonts w:ascii="Tahoma" w:hAnsi="Tahoma" w:eastAsia="Tahoma"/>
          <w:color w:val="231F20"/>
          <w:spacing w:val="-19"/>
          <w:sz w:val="24"/>
        </w:rPr>
        <w:t xml:space="preserve"> </w:t>
      </w:r>
      <w:r>
        <w:rPr>
          <w:rFonts w:ascii="Tahoma" w:hAnsi="Tahoma" w:eastAsia="Tahoma"/>
          <w:color w:val="231F20"/>
          <w:sz w:val="24"/>
        </w:rPr>
        <w:t>River</w:t>
      </w:r>
      <w:r>
        <w:rPr>
          <w:rFonts w:ascii="Tahoma" w:hAnsi="Tahoma" w:eastAsia="Tahoma"/>
          <w:color w:val="231F20"/>
          <w:spacing w:val="-19"/>
          <w:sz w:val="24"/>
        </w:rPr>
        <w:t xml:space="preserve"> </w:t>
      </w:r>
      <w:r>
        <w:rPr>
          <w:rFonts w:ascii="Tahoma" w:hAnsi="Tahoma" w:eastAsia="Tahoma"/>
          <w:color w:val="231F20"/>
          <w:sz w:val="24"/>
        </w:rPr>
        <w:t>Dolphin</w:t>
      </w:r>
      <w:r>
        <w:rPr>
          <w:rFonts w:ascii="Tahoma" w:hAnsi="Tahoma" w:eastAsia="Tahoma"/>
          <w:color w:val="231F20"/>
          <w:spacing w:val="-19"/>
          <w:sz w:val="24"/>
        </w:rPr>
        <w:t xml:space="preserve"> </w:t>
      </w:r>
      <w:r>
        <w:rPr>
          <w:rFonts w:hint="eastAsia" w:ascii="宋体" w:hAnsi="宋体" w:eastAsia="宋体"/>
          <w:color w:val="231F20"/>
          <w:spacing w:val="13"/>
          <w:position w:val="2"/>
          <w:sz w:val="18"/>
        </w:rPr>
        <w:t>白 豚</w:t>
      </w:r>
      <w:r>
        <w:rPr>
          <w:rFonts w:hint="eastAsia" w:ascii="宋体" w:hAnsi="宋体" w:eastAsia="宋体"/>
          <w:color w:val="231F20"/>
          <w:position w:val="2"/>
          <w:sz w:val="18"/>
        </w:rPr>
        <w:t xml:space="preserve"> </w:t>
      </w:r>
      <w:r>
        <w:rPr>
          <w:rFonts w:ascii="Tahoma" w:hAnsi="Tahoma" w:eastAsia="Tahoma"/>
          <w:color w:val="231F20"/>
          <w:sz w:val="24"/>
        </w:rPr>
        <w:t>koala</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/kGua:lG/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 xml:space="preserve">树袋熊；考拉 </w:t>
      </w:r>
      <w:r>
        <w:rPr>
          <w:rFonts w:ascii="Tahoma" w:hAnsi="Tahoma" w:eastAsia="Tahoma"/>
          <w:color w:val="231F20"/>
          <w:sz w:val="24"/>
        </w:rPr>
        <w:t xml:space="preserve">stir </w:t>
      </w:r>
      <w:r>
        <w:rPr>
          <w:rFonts w:ascii="Times New Roman" w:hAnsi="Times New Roman" w:eastAsia="Times New Roman"/>
          <w:color w:val="231F20"/>
          <w:position w:val="1"/>
          <w:sz w:val="20"/>
        </w:rPr>
        <w:t xml:space="preserve">/stε:(r)/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激发；搅动</w:t>
      </w:r>
    </w:p>
    <w:p w14:paraId="79E81C23">
      <w:pPr>
        <w:spacing w:before="0"/>
        <w:ind w:left="735" w:right="0" w:firstLine="0"/>
        <w:jc w:val="left"/>
        <w:rPr>
          <w:rFonts w:hint="eastAsia" w:ascii="宋体" w:eastAsia="宋体"/>
          <w:sz w:val="18"/>
        </w:rPr>
      </w:pPr>
      <w:r>
        <w:rPr>
          <w:rFonts w:ascii="Tahoma" w:eastAsia="Tahoma"/>
          <w:color w:val="231F20"/>
          <w:spacing w:val="-2"/>
          <w:w w:val="105"/>
          <w:sz w:val="24"/>
        </w:rPr>
        <w:t>stir</w:t>
      </w:r>
      <w:r>
        <w:rPr>
          <w:rFonts w:ascii="Tahoma" w:eastAsia="Tahoma"/>
          <w:color w:val="231F20"/>
          <w:spacing w:val="-16"/>
          <w:w w:val="105"/>
          <w:sz w:val="24"/>
        </w:rPr>
        <w:t xml:space="preserve"> </w:t>
      </w:r>
      <w:r>
        <w:rPr>
          <w:rFonts w:ascii="Tahoma" w:eastAsia="Tahoma"/>
          <w:color w:val="231F20"/>
          <w:spacing w:val="-2"/>
          <w:w w:val="105"/>
          <w:sz w:val="24"/>
        </w:rPr>
        <w:t>up</w:t>
      </w:r>
      <w:r>
        <w:rPr>
          <w:rFonts w:ascii="Tahoma" w:eastAsia="Tahoma"/>
          <w:color w:val="231F20"/>
          <w:spacing w:val="-12"/>
          <w:w w:val="105"/>
          <w:sz w:val="24"/>
        </w:rPr>
        <w:t xml:space="preserve"> </w:t>
      </w:r>
      <w:r>
        <w:rPr>
          <w:rFonts w:hint="eastAsia" w:ascii="宋体" w:eastAsia="宋体"/>
          <w:color w:val="231F20"/>
          <w:spacing w:val="-6"/>
          <w:w w:val="105"/>
          <w:position w:val="2"/>
          <w:sz w:val="18"/>
        </w:rPr>
        <w:t>激起</w:t>
      </w:r>
    </w:p>
    <w:p w14:paraId="48A3372F">
      <w:pPr>
        <w:spacing w:before="20"/>
        <w:ind w:left="452" w:right="0" w:firstLine="0"/>
        <w:jc w:val="left"/>
        <w:rPr>
          <w:rFonts w:hint="eastAsia" w:ascii="宋体" w:hAnsi="宋体" w:eastAsia="宋体"/>
          <w:sz w:val="18"/>
        </w:rPr>
      </w:pPr>
      <w:r>
        <w:rPr>
          <w:rFonts w:ascii="Tahoma" w:hAnsi="Tahoma" w:eastAsia="Tahoma"/>
          <w:color w:val="231F20"/>
          <w:w w:val="90"/>
          <w:sz w:val="24"/>
        </w:rPr>
        <w:t>emotion</w:t>
      </w:r>
      <w:r>
        <w:rPr>
          <w:rFonts w:ascii="Tahoma" w:hAnsi="Tahoma" w:eastAsia="Tahoma"/>
          <w:color w:val="231F20"/>
          <w:spacing w:val="8"/>
          <w:sz w:val="24"/>
        </w:rPr>
        <w:t xml:space="preserve"> </w:t>
      </w:r>
      <w:r>
        <w:rPr>
          <w:rFonts w:ascii="Times New Roman" w:hAnsi="Times New Roman" w:eastAsia="Times New Roman"/>
          <w:color w:val="231F20"/>
          <w:w w:val="90"/>
          <w:position w:val="1"/>
          <w:sz w:val="20"/>
        </w:rPr>
        <w:t>/mGufn/</w:t>
      </w:r>
      <w:r>
        <w:rPr>
          <w:rFonts w:ascii="Times New Roman" w:hAnsi="Times New Roman" w:eastAsia="Times New Roman"/>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90"/>
          <w:position w:val="2"/>
          <w:sz w:val="18"/>
        </w:rPr>
        <w:t>感情；情感；情绪</w:t>
      </w:r>
    </w:p>
    <w:p w14:paraId="7983D713">
      <w:pPr>
        <w:spacing w:before="21"/>
        <w:ind w:left="452" w:right="0" w:firstLine="0"/>
        <w:jc w:val="left"/>
        <w:rPr>
          <w:rFonts w:hint="eastAsia" w:ascii="宋体" w:hAnsi="宋体" w:eastAsia="宋体"/>
          <w:sz w:val="18"/>
        </w:rPr>
      </w:pPr>
      <w:r>
        <w:rPr>
          <w:rFonts w:ascii="Tahoma" w:hAnsi="Tahoma" w:eastAsia="Tahoma"/>
          <w:color w:val="231F20"/>
          <w:spacing w:val="-4"/>
          <w:sz w:val="24"/>
        </w:rPr>
        <w:t>skin</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/skn/</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皮；皮肤</w:t>
      </w:r>
    </w:p>
    <w:p w14:paraId="7B59B0D6">
      <w:pPr>
        <w:spacing w:before="20"/>
        <w:ind w:left="452" w:right="0" w:firstLine="0"/>
        <w:jc w:val="left"/>
        <w:rPr>
          <w:rFonts w:hint="eastAsia" w:ascii="宋体" w:hAnsi="宋体" w:eastAsia="宋体"/>
          <w:sz w:val="18"/>
        </w:rPr>
      </w:pPr>
      <w:r>
        <w:rPr>
          <w:rFonts w:ascii="Tahoma" w:hAnsi="Tahoma" w:eastAsia="Tahoma"/>
          <w:color w:val="231F20"/>
          <w:spacing w:val="-4"/>
          <w:sz w:val="24"/>
        </w:rPr>
        <w:t>unusual</w:t>
      </w:r>
      <w:r>
        <w:rPr>
          <w:rFonts w:ascii="Tahoma" w:hAnsi="Tahoma" w:eastAsia="Tahoma"/>
          <w:color w:val="231F20"/>
          <w:spacing w:val="-10"/>
          <w:sz w:val="24"/>
        </w:rPr>
        <w:t xml:space="preserve"> </w:t>
      </w:r>
      <w:r>
        <w:rPr>
          <w:rFonts w:ascii="Times New Roman" w:hAnsi="Times New Roman" w:eastAsia="Times New Roman"/>
          <w:color w:val="231F20"/>
          <w:spacing w:val="-4"/>
          <w:position w:val="1"/>
          <w:sz w:val="20"/>
        </w:rPr>
        <w:t>/nnju:7uGl</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position w:val="2"/>
          <w:sz w:val="18"/>
        </w:rPr>
        <w:t>特别的；不寻常的</w:t>
      </w:r>
    </w:p>
    <w:p w14:paraId="4BE656BC">
      <w:pPr>
        <w:pStyle w:val="11"/>
        <w:spacing w:before="10"/>
        <w:rPr>
          <w:rFonts w:ascii="宋体"/>
          <w:sz w:val="25"/>
        </w:rPr>
      </w:pPr>
    </w:p>
    <w:p w14:paraId="12E9896A">
      <w:pPr>
        <w:spacing w:before="0"/>
        <w:ind w:left="452" w:right="0" w:firstLine="0"/>
        <w:jc w:val="left"/>
        <w:rPr>
          <w:rFonts w:ascii="Times New Roman" w:hAnsi="Times New Roman"/>
          <w:sz w:val="20"/>
        </w:rPr>
      </w:pPr>
      <w:r>
        <w:rPr>
          <w:rFonts w:ascii="Tahoma" w:hAnsi="Tahoma"/>
          <w:color w:val="231F20"/>
          <w:spacing w:val="-2"/>
          <w:sz w:val="24"/>
        </w:rPr>
        <w:t>Tibetan</w:t>
      </w:r>
      <w:r>
        <w:rPr>
          <w:rFonts w:ascii="Tahoma" w:hAnsi="Tahoma"/>
          <w:color w:val="231F20"/>
          <w:spacing w:val="-9"/>
          <w:sz w:val="24"/>
        </w:rPr>
        <w:t xml:space="preserve"> </w:t>
      </w:r>
      <w:r>
        <w:rPr>
          <w:rFonts w:ascii="Times New Roman" w:hAnsi="Times New Roman"/>
          <w:color w:val="231F20"/>
          <w:spacing w:val="-6"/>
          <w:position w:val="1"/>
          <w:sz w:val="20"/>
        </w:rPr>
        <w:t>/tbetn/</w:t>
      </w:r>
    </w:p>
    <w:p w14:paraId="7479B1AA">
      <w:pPr>
        <w:spacing w:before="53"/>
        <w:ind w:left="1019"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z w:val="18"/>
        </w:rPr>
        <w:t>西藏的；藏语的；藏族（人）</w:t>
      </w:r>
      <w:r>
        <w:rPr>
          <w:rFonts w:hint="eastAsia" w:ascii="宋体" w:eastAsia="宋体"/>
          <w:color w:val="231F20"/>
          <w:spacing w:val="-10"/>
          <w:sz w:val="18"/>
        </w:rPr>
        <w:t>的</w:t>
      </w:r>
    </w:p>
    <w:p w14:paraId="588A298A">
      <w:pPr>
        <w:spacing w:before="73"/>
        <w:ind w:left="1019"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西藏人；藏族人；藏语</w:t>
      </w:r>
    </w:p>
    <w:p w14:paraId="34AC920E">
      <w:pPr>
        <w:pStyle w:val="11"/>
        <w:spacing w:before="9"/>
        <w:rPr>
          <w:rFonts w:ascii="宋体"/>
          <w:sz w:val="27"/>
        </w:rPr>
      </w:pPr>
    </w:p>
    <w:p w14:paraId="29946881">
      <w:pPr>
        <w:pStyle w:val="7"/>
        <w:ind w:left="735"/>
      </w:pPr>
      <w:r>
        <mc:AlternateContent>
          <mc:Choice Requires="wps">
            <w:drawing>
              <wp:anchor distT="0" distB="0" distL="0" distR="0" simplePos="0" relativeHeight="251820032"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4633" name="Graphic 463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33" o:spid="_x0000_s1026" o:spt="100" style="position:absolute;left:0pt;margin-left:308.95pt;margin-top:1.45pt;height:18pt;width:7.45pt;mso-position-horizontal-relative:page;z-index:251820032;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McoFdYA&#10;AAAIAQAADwAAAAAAAAABACAAAAAiAAAAZHJzL2Rvd25yZXYueG1sUEsBAhQAFAAAAAgAh07iQPhv&#10;2Os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5575EC28">
      <w:pPr>
        <w:spacing w:before="174"/>
        <w:ind w:left="452" w:right="0" w:firstLine="0"/>
        <w:jc w:val="left"/>
        <w:rPr>
          <w:rFonts w:hint="eastAsia" w:ascii="宋体" w:hAnsi="宋体" w:eastAsia="宋体"/>
          <w:sz w:val="18"/>
        </w:rPr>
      </w:pPr>
      <w:r>
        <w:rPr>
          <w:rFonts w:ascii="Tahoma" w:hAnsi="Tahoma" w:eastAsia="Tahoma"/>
          <w:color w:val="231F20"/>
          <w:spacing w:val="-2"/>
          <w:sz w:val="24"/>
        </w:rPr>
        <w:t>blog</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/blg</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博客</w:t>
      </w:r>
    </w:p>
    <w:p w14:paraId="410BD467">
      <w:pPr>
        <w:spacing w:before="34"/>
        <w:ind w:left="0" w:right="3889" w:firstLine="0"/>
        <w:jc w:val="righ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4"/>
          <w:sz w:val="18"/>
        </w:rPr>
        <w:t>写博客</w:t>
      </w:r>
    </w:p>
    <w:p w14:paraId="079F0104">
      <w:pPr>
        <w:spacing w:before="59"/>
        <w:ind w:left="735" w:right="0" w:firstLine="0"/>
        <w:jc w:val="left"/>
        <w:rPr>
          <w:rFonts w:hint="eastAsia" w:ascii="宋体" w:eastAsia="宋体"/>
          <w:sz w:val="18"/>
        </w:rPr>
      </w:pPr>
      <w:r>
        <w:rPr>
          <w:rFonts w:ascii="Tahoma" w:eastAsia="Tahoma"/>
          <w:color w:val="231F20"/>
          <w:sz w:val="24"/>
        </w:rPr>
        <w:t>blog</w:t>
      </w:r>
      <w:r>
        <w:rPr>
          <w:rFonts w:ascii="Tahoma" w:eastAsia="Tahoma"/>
          <w:color w:val="231F20"/>
          <w:spacing w:val="-8"/>
          <w:sz w:val="24"/>
        </w:rPr>
        <w:t xml:space="preserve"> </w:t>
      </w:r>
      <w:r>
        <w:rPr>
          <w:rFonts w:ascii="Tahoma" w:eastAsia="Tahoma"/>
          <w:color w:val="231F20"/>
          <w:sz w:val="24"/>
        </w:rPr>
        <w:t>post</w:t>
      </w:r>
      <w:r>
        <w:rPr>
          <w:rFonts w:ascii="Tahoma" w:eastAsia="Tahoma"/>
          <w:color w:val="231F20"/>
          <w:spacing w:val="-5"/>
          <w:sz w:val="24"/>
        </w:rPr>
        <w:t xml:space="preserve"> </w:t>
      </w:r>
      <w:r>
        <w:rPr>
          <w:rFonts w:hint="eastAsia" w:ascii="宋体" w:eastAsia="宋体"/>
          <w:color w:val="231F20"/>
          <w:spacing w:val="-2"/>
          <w:position w:val="2"/>
          <w:sz w:val="18"/>
        </w:rPr>
        <w:t>博文；博客帖子</w:t>
      </w:r>
    </w:p>
    <w:p w14:paraId="540F3D70">
      <w:pPr>
        <w:spacing w:before="20"/>
        <w:ind w:left="0" w:right="2161" w:firstLine="0"/>
        <w:jc w:val="right"/>
        <w:rPr>
          <w:rFonts w:hint="eastAsia" w:ascii="宋体" w:hAnsi="宋体" w:eastAsia="宋体"/>
          <w:sz w:val="18"/>
        </w:rPr>
      </w:pPr>
      <w:r>
        <w:rPr>
          <w:rFonts w:ascii="Tahoma" w:hAnsi="Tahoma" w:eastAsia="Tahoma"/>
          <w:color w:val="231F20"/>
          <w:w w:val="90"/>
          <w:sz w:val="24"/>
        </w:rPr>
        <w:t>blogger</w:t>
      </w:r>
      <w:r>
        <w:rPr>
          <w:rFonts w:ascii="Tahoma" w:hAnsi="Tahoma" w:eastAsia="Tahoma"/>
          <w:color w:val="231F20"/>
          <w:spacing w:val="19"/>
          <w:sz w:val="24"/>
        </w:rPr>
        <w:t xml:space="preserve"> </w:t>
      </w:r>
      <w:r>
        <w:rPr>
          <w:rFonts w:ascii="Times New Roman" w:hAnsi="Times New Roman" w:eastAsia="Times New Roman"/>
          <w:color w:val="231F20"/>
          <w:w w:val="90"/>
          <w:position w:val="1"/>
          <w:sz w:val="20"/>
        </w:rPr>
        <w:t>/blgG(r)/</w:t>
      </w:r>
      <w:r>
        <w:rPr>
          <w:rFonts w:ascii="Times New Roman" w:hAnsi="Times New Roman" w:eastAsia="Times New Roman"/>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博客作者；博主</w:t>
      </w:r>
    </w:p>
    <w:p w14:paraId="730D54BD">
      <w:pPr>
        <w:spacing w:before="21"/>
        <w:ind w:left="0" w:right="2117" w:firstLine="0"/>
        <w:jc w:val="right"/>
        <w:rPr>
          <w:rFonts w:hint="eastAsia" w:ascii="宋体" w:hAnsi="宋体" w:eastAsia="宋体"/>
          <w:sz w:val="18"/>
        </w:rPr>
      </w:pPr>
      <w:r>
        <w:rPr>
          <w:rFonts w:ascii="Tahoma" w:hAnsi="Tahoma" w:eastAsia="Tahoma"/>
          <w:color w:val="231F20"/>
          <w:w w:val="90"/>
          <w:sz w:val="24"/>
        </w:rPr>
        <w:t>engine</w:t>
      </w:r>
      <w:r>
        <w:rPr>
          <w:rFonts w:ascii="Tahoma" w:hAnsi="Tahoma" w:eastAsia="Tahoma"/>
          <w:color w:val="231F20"/>
          <w:spacing w:val="26"/>
          <w:sz w:val="24"/>
        </w:rPr>
        <w:t xml:space="preserve"> </w:t>
      </w:r>
      <w:r>
        <w:rPr>
          <w:rFonts w:ascii="Times New Roman" w:hAnsi="Times New Roman" w:eastAsia="Times New Roman"/>
          <w:color w:val="231F20"/>
          <w:w w:val="90"/>
          <w:position w:val="1"/>
          <w:sz w:val="20"/>
        </w:rPr>
        <w:t>/end7n/</w:t>
      </w:r>
      <w:r>
        <w:rPr>
          <w:rFonts w:ascii="Times New Roman" w:hAnsi="Times New Roman" w:eastAsia="Times New Roman"/>
          <w:color w:val="231F20"/>
          <w:spacing w:val="5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1"/>
          <w:w w:val="90"/>
          <w:position w:val="2"/>
          <w:sz w:val="18"/>
        </w:rPr>
        <w:t>引擎；发动机；火车头</w:t>
      </w:r>
    </w:p>
    <w:p w14:paraId="2FFFC32D">
      <w:pPr>
        <w:spacing w:before="20" w:line="256" w:lineRule="auto"/>
        <w:ind w:left="452" w:right="1950" w:firstLine="283"/>
        <w:jc w:val="left"/>
        <w:rPr>
          <w:rFonts w:hint="eastAsia" w:ascii="宋体" w:hAnsi="宋体" w:eastAsia="宋体"/>
          <w:sz w:val="18"/>
        </w:rPr>
      </w:pPr>
      <w:r>
        <w:rPr>
          <w:rFonts w:ascii="Tahoma" w:hAnsi="Tahoma" w:eastAsia="Tahoma"/>
          <w:color w:val="231F20"/>
          <w:sz w:val="24"/>
        </w:rPr>
        <w:t>search</w:t>
      </w:r>
      <w:r>
        <w:rPr>
          <w:rFonts w:ascii="Tahoma" w:hAnsi="Tahoma" w:eastAsia="Tahoma"/>
          <w:color w:val="231F20"/>
          <w:spacing w:val="-2"/>
          <w:sz w:val="24"/>
        </w:rPr>
        <w:t xml:space="preserve"> </w:t>
      </w:r>
      <w:r>
        <w:rPr>
          <w:rFonts w:ascii="Tahoma" w:hAnsi="Tahoma" w:eastAsia="Tahoma"/>
          <w:color w:val="231F20"/>
          <w:sz w:val="24"/>
        </w:rPr>
        <w:t>engine</w:t>
      </w:r>
      <w:r>
        <w:rPr>
          <w:rFonts w:hint="eastAsia" w:ascii="宋体" w:hAnsi="宋体" w:eastAsia="宋体"/>
          <w:color w:val="231F20"/>
          <w:position w:val="2"/>
          <w:sz w:val="18"/>
        </w:rPr>
        <w:t xml:space="preserve">（互联网上的）搜索引擎 </w:t>
      </w:r>
      <w:r>
        <w:rPr>
          <w:rFonts w:ascii="Tahoma" w:hAnsi="Tahoma" w:eastAsia="Tahoma"/>
          <w:color w:val="231F20"/>
          <w:sz w:val="24"/>
        </w:rPr>
        <w:t xml:space="preserve">chat </w:t>
      </w:r>
      <w:r>
        <w:rPr>
          <w:rFonts w:ascii="Times New Roman" w:hAnsi="Times New Roman" w:eastAsia="Times New Roman"/>
          <w:color w:val="231F20"/>
          <w:position w:val="1"/>
          <w:sz w:val="20"/>
        </w:rPr>
        <w:t xml:space="preserve">/tfæt/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聊天；闲聊</w:t>
      </w:r>
    </w:p>
    <w:p w14:paraId="38EE2BE6">
      <w:pPr>
        <w:spacing w:before="0"/>
        <w:ind w:left="452" w:right="0" w:firstLine="0"/>
        <w:jc w:val="left"/>
        <w:rPr>
          <w:rFonts w:ascii="Times New Roman"/>
          <w:sz w:val="20"/>
        </w:rPr>
      </w:pPr>
      <w:r>
        <w:rPr>
          <w:rFonts w:ascii="Tahoma"/>
          <w:color w:val="231F20"/>
          <w:spacing w:val="-2"/>
          <w:w w:val="105"/>
          <w:sz w:val="24"/>
        </w:rPr>
        <w:t>stream</w:t>
      </w:r>
      <w:r>
        <w:rPr>
          <w:rFonts w:ascii="Tahoma"/>
          <w:color w:val="231F20"/>
          <w:spacing w:val="-14"/>
          <w:w w:val="105"/>
          <w:sz w:val="24"/>
        </w:rPr>
        <w:t xml:space="preserve"> </w:t>
      </w:r>
      <w:r>
        <w:rPr>
          <w:rFonts w:ascii="Times New Roman"/>
          <w:color w:val="231F20"/>
          <w:spacing w:val="-2"/>
          <w:w w:val="110"/>
          <w:position w:val="1"/>
          <w:sz w:val="20"/>
        </w:rPr>
        <w:t>/stri:m/</w:t>
      </w:r>
    </w:p>
    <w:p w14:paraId="37319717">
      <w:pPr>
        <w:spacing w:before="34"/>
        <w:ind w:left="735" w:right="0" w:firstLine="0"/>
        <w:jc w:val="left"/>
        <w:rPr>
          <w:rFonts w:hint="eastAsia" w:ascii="宋体" w:eastAsia="宋体"/>
          <w:sz w:val="18"/>
        </w:rPr>
      </w:pPr>
      <w:r>
        <w:rPr>
          <w:rFonts w:ascii="Times New Roman" w:eastAsia="Times New Roman"/>
          <w:i/>
          <w:color w:val="231F20"/>
          <w:spacing w:val="-6"/>
          <w:sz w:val="20"/>
        </w:rPr>
        <w:t xml:space="preserve">vt. </w:t>
      </w:r>
      <w:r>
        <w:rPr>
          <w:rFonts w:hint="eastAsia" w:ascii="宋体" w:eastAsia="宋体"/>
          <w:color w:val="231F20"/>
          <w:spacing w:val="-6"/>
          <w:sz w:val="18"/>
        </w:rPr>
        <w:t>流播（不用下载直接在互联网上播放音视频）；</w:t>
      </w:r>
      <w:r>
        <w:rPr>
          <w:rFonts w:hint="eastAsia" w:ascii="宋体" w:eastAsia="宋体"/>
          <w:color w:val="231F20"/>
          <w:spacing w:val="-8"/>
          <w:sz w:val="18"/>
        </w:rPr>
        <w:t>流出</w:t>
      </w:r>
    </w:p>
    <w:p w14:paraId="0CE9EA01">
      <w:pPr>
        <w:spacing w:before="92"/>
        <w:ind w:left="735"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5"/>
          <w:sz w:val="18"/>
        </w:rPr>
        <w:t>流动</w:t>
      </w:r>
    </w:p>
    <w:p w14:paraId="57D62213">
      <w:pPr>
        <w:spacing w:before="73"/>
        <w:ind w:left="735"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小河；溪流</w:t>
      </w:r>
    </w:p>
    <w:p w14:paraId="18C41B25">
      <w:pPr>
        <w:spacing w:before="39"/>
        <w:ind w:left="452" w:right="0" w:firstLine="0"/>
        <w:jc w:val="left"/>
        <w:rPr>
          <w:rFonts w:hint="eastAsia" w:ascii="宋体" w:hAnsi="宋体" w:eastAsia="宋体"/>
          <w:sz w:val="18"/>
        </w:rPr>
      </w:pPr>
      <w:r>
        <w:rPr>
          <w:rFonts w:ascii="Tahoma" w:hAnsi="Tahoma" w:eastAsia="Tahoma"/>
          <w:color w:val="231F20"/>
          <w:w w:val="90"/>
          <w:sz w:val="24"/>
        </w:rPr>
        <w:t>identity</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/adentGti/</w:t>
      </w:r>
      <w:r>
        <w:rPr>
          <w:rFonts w:ascii="Times New Roman" w:hAnsi="Times New Roman" w:eastAsia="Times New Roman"/>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90"/>
          <w:position w:val="2"/>
          <w:sz w:val="18"/>
        </w:rPr>
        <w:t>身份；个性</w:t>
      </w:r>
    </w:p>
    <w:p w14:paraId="545E99DB">
      <w:pPr>
        <w:spacing w:before="21"/>
        <w:ind w:left="735" w:right="0" w:firstLine="0"/>
        <w:jc w:val="left"/>
        <w:rPr>
          <w:rFonts w:hint="eastAsia" w:ascii="宋体" w:eastAsia="宋体"/>
          <w:sz w:val="18"/>
        </w:rPr>
      </w:pPr>
      <w:r>
        <w:rPr>
          <w:rFonts w:ascii="Tahoma" w:eastAsia="Tahoma"/>
          <w:color w:val="231F20"/>
          <w:sz w:val="24"/>
        </w:rPr>
        <w:t>identity</w:t>
      </w:r>
      <w:r>
        <w:rPr>
          <w:rFonts w:ascii="Tahoma" w:eastAsia="Tahoma"/>
          <w:color w:val="231F20"/>
          <w:spacing w:val="-4"/>
          <w:sz w:val="24"/>
        </w:rPr>
        <w:t xml:space="preserve"> </w:t>
      </w:r>
      <w:r>
        <w:rPr>
          <w:rFonts w:ascii="Tahoma" w:eastAsia="Tahoma"/>
          <w:color w:val="231F20"/>
          <w:sz w:val="24"/>
        </w:rPr>
        <w:t>card</w:t>
      </w:r>
      <w:r>
        <w:rPr>
          <w:rFonts w:ascii="Tahoma" w:eastAsia="Tahoma"/>
          <w:color w:val="231F20"/>
          <w:spacing w:val="1"/>
          <w:sz w:val="24"/>
        </w:rPr>
        <w:t xml:space="preserve"> </w:t>
      </w:r>
      <w:r>
        <w:rPr>
          <w:rFonts w:hint="eastAsia" w:ascii="宋体" w:eastAsia="宋体"/>
          <w:color w:val="231F20"/>
          <w:spacing w:val="-4"/>
          <w:position w:val="2"/>
          <w:sz w:val="18"/>
        </w:rPr>
        <w:t>身份证</w:t>
      </w:r>
    </w:p>
    <w:p w14:paraId="6233B473">
      <w:pPr>
        <w:spacing w:before="20"/>
        <w:ind w:left="452" w:right="0" w:firstLine="0"/>
        <w:jc w:val="left"/>
        <w:rPr>
          <w:rFonts w:hint="eastAsia" w:ascii="宋体" w:hAnsi="宋体" w:eastAsia="宋体"/>
          <w:sz w:val="18"/>
        </w:rPr>
      </w:pPr>
      <w:r>
        <w:rPr>
          <w:rFonts w:ascii="Tahoma" w:hAnsi="Tahoma" w:eastAsia="Tahoma"/>
          <w:color w:val="231F20"/>
          <w:spacing w:val="-4"/>
          <w:sz w:val="24"/>
        </w:rPr>
        <w:t>convenient</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/kGnvi:niGnt/</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5"/>
          <w:position w:val="2"/>
          <w:sz w:val="18"/>
        </w:rPr>
        <w:t>方便的；近便的</w:t>
      </w:r>
    </w:p>
    <w:p w14:paraId="4015DD14">
      <w:pPr>
        <w:spacing w:before="20"/>
        <w:ind w:left="452" w:right="0" w:firstLine="0"/>
        <w:jc w:val="left"/>
        <w:rPr>
          <w:rFonts w:hint="eastAsia" w:ascii="宋体" w:hAnsi="宋体" w:eastAsia="宋体"/>
          <w:sz w:val="18"/>
        </w:rPr>
      </w:pPr>
      <w:r>
        <w:rPr>
          <w:rFonts w:ascii="Tahoma" w:hAnsi="Tahoma" w:eastAsia="Tahoma"/>
          <w:color w:val="231F20"/>
          <w:w w:val="105"/>
          <w:sz w:val="24"/>
        </w:rPr>
        <w:t>cash</w:t>
      </w:r>
      <w:r>
        <w:rPr>
          <w:rFonts w:ascii="Tahoma" w:hAnsi="Tahoma" w:eastAsia="Tahoma"/>
          <w:color w:val="231F20"/>
          <w:spacing w:val="-20"/>
          <w:w w:val="105"/>
          <w:sz w:val="24"/>
        </w:rPr>
        <w:t xml:space="preserve"> </w:t>
      </w:r>
      <w:r>
        <w:rPr>
          <w:rFonts w:ascii="Times New Roman" w:hAnsi="Times New Roman" w:eastAsia="Times New Roman"/>
          <w:color w:val="231F20"/>
          <w:w w:val="105"/>
          <w:position w:val="1"/>
          <w:sz w:val="20"/>
        </w:rPr>
        <w:t>/kæf</w:t>
      </w:r>
      <w:r>
        <w:rPr>
          <w:rFonts w:ascii="Times New Roman" w:hAnsi="Times New Roman" w:eastAsia="Times New Roman"/>
          <w:color w:val="231F20"/>
          <w:spacing w:val="-5"/>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1"/>
          <w:w w:val="105"/>
          <w:position w:val="2"/>
          <w:sz w:val="20"/>
        </w:rPr>
        <w:t xml:space="preserve"> </w:t>
      </w:r>
      <w:r>
        <w:rPr>
          <w:rFonts w:hint="eastAsia" w:ascii="宋体" w:hAnsi="宋体" w:eastAsia="宋体"/>
          <w:color w:val="231F20"/>
          <w:spacing w:val="-2"/>
          <w:w w:val="105"/>
          <w:position w:val="2"/>
          <w:sz w:val="18"/>
        </w:rPr>
        <w:t>现金；金钱</w:t>
      </w:r>
    </w:p>
    <w:p w14:paraId="16F1B24F">
      <w:pPr>
        <w:spacing w:before="21"/>
        <w:ind w:left="452" w:right="0" w:firstLine="0"/>
        <w:jc w:val="left"/>
        <w:rPr>
          <w:rFonts w:hint="eastAsia" w:ascii="宋体" w:hAnsi="宋体" w:eastAsia="宋体"/>
          <w:sz w:val="18"/>
        </w:rPr>
      </w:pPr>
      <w:r>
        <w:rPr>
          <w:rFonts w:ascii="Tahoma" w:hAnsi="Tahoma" w:eastAsia="Tahoma"/>
          <w:color w:val="231F20"/>
          <w:w w:val="90"/>
          <w:sz w:val="24"/>
        </w:rPr>
        <w:t>update</w:t>
      </w:r>
      <w:r>
        <w:rPr>
          <w:rFonts w:ascii="Tahoma" w:hAnsi="Tahoma" w:eastAsia="Tahoma"/>
          <w:color w:val="231F20"/>
          <w:spacing w:val="37"/>
          <w:sz w:val="24"/>
        </w:rPr>
        <w:t xml:space="preserve"> </w:t>
      </w:r>
      <w:r>
        <w:rPr>
          <w:rFonts w:ascii="Times New Roman" w:hAnsi="Times New Roman" w:eastAsia="Times New Roman"/>
          <w:color w:val="231F20"/>
          <w:w w:val="90"/>
          <w:position w:val="1"/>
          <w:sz w:val="20"/>
        </w:rPr>
        <w:t>/.npdet/</w:t>
      </w:r>
      <w:r>
        <w:rPr>
          <w:rFonts w:ascii="Times New Roman" w:hAnsi="Times New Roman" w:eastAsia="Times New Roman"/>
          <w:color w:val="231F20"/>
          <w:spacing w:val="6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1"/>
          <w:w w:val="90"/>
          <w:position w:val="2"/>
          <w:sz w:val="18"/>
        </w:rPr>
        <w:t>更新；向……提供最新信息</w:t>
      </w:r>
    </w:p>
    <w:p w14:paraId="31BFE4EB">
      <w:pPr>
        <w:spacing w:before="34" w:line="276" w:lineRule="auto"/>
        <w:ind w:left="452" w:right="2205" w:firstLine="799"/>
        <w:jc w:val="left"/>
        <w:rPr>
          <w:rFonts w:hint="eastAsia" w:ascii="宋体" w:hAnsi="宋体" w:eastAsia="宋体"/>
          <w:sz w:val="18"/>
        </w:rPr>
      </w:pPr>
      <w:r>
        <w:rPr>
          <w:rFonts w:ascii="Times New Roman" w:hAnsi="Times New Roman" w:eastAsia="Times New Roman"/>
          <w:color w:val="231F20"/>
          <w:spacing w:val="-2"/>
          <w:sz w:val="20"/>
        </w:rPr>
        <w:t>/npdet/</w:t>
      </w:r>
      <w:r>
        <w:rPr>
          <w:rFonts w:ascii="Times New Roman" w:hAnsi="Times New Roman" w:eastAsia="Times New Roman"/>
          <w:color w:val="231F20"/>
          <w:spacing w:val="-13"/>
          <w:sz w:val="20"/>
        </w:rPr>
        <w:t xml:space="preserve"> </w:t>
      </w:r>
      <w:r>
        <w:rPr>
          <w:rFonts w:ascii="Times New Roman" w:hAnsi="Times New Roman" w:eastAsia="Times New Roman"/>
          <w:i/>
          <w:color w:val="231F20"/>
          <w:spacing w:val="-2"/>
          <w:position w:val="1"/>
          <w:sz w:val="20"/>
        </w:rPr>
        <w:t>n.</w:t>
      </w:r>
      <w:r>
        <w:rPr>
          <w:rFonts w:ascii="Times New Roman" w:hAnsi="Times New Roman" w:eastAsia="Times New Roman"/>
          <w:i/>
          <w:color w:val="231F20"/>
          <w:spacing w:val="-10"/>
          <w:position w:val="1"/>
          <w:sz w:val="20"/>
        </w:rPr>
        <w:t xml:space="preserve"> </w:t>
      </w:r>
      <w:r>
        <w:rPr>
          <w:rFonts w:hint="eastAsia" w:ascii="宋体" w:hAnsi="宋体" w:eastAsia="宋体"/>
          <w:color w:val="231F20"/>
          <w:spacing w:val="-2"/>
          <w:position w:val="1"/>
          <w:sz w:val="18"/>
        </w:rPr>
        <w:t xml:space="preserve">更新；最新消息 </w:t>
      </w:r>
      <w:r>
        <w:rPr>
          <w:rFonts w:ascii="Tahoma" w:hAnsi="Tahoma" w:eastAsia="Tahoma"/>
          <w:color w:val="231F20"/>
          <w:w w:val="90"/>
          <w:sz w:val="24"/>
        </w:rPr>
        <w:t>database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/detGbes/</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数据库；资料库 </w:t>
      </w:r>
      <w:r>
        <w:rPr>
          <w:rFonts w:ascii="Tahoma" w:hAnsi="Tahoma" w:eastAsia="Tahoma"/>
          <w:color w:val="231F20"/>
          <w:sz w:val="24"/>
        </w:rPr>
        <w:t>software</w:t>
      </w:r>
      <w:r>
        <w:rPr>
          <w:rFonts w:ascii="Tahoma" w:hAnsi="Tahoma" w:eastAsia="Tahoma"/>
          <w:color w:val="231F20"/>
          <w:spacing w:val="-19"/>
          <w:sz w:val="24"/>
        </w:rPr>
        <w:t xml:space="preserve"> </w:t>
      </w:r>
      <w:r>
        <w:rPr>
          <w:rFonts w:ascii="Times New Roman" w:hAnsi="Times New Roman" w:eastAsia="Times New Roman"/>
          <w:color w:val="231F20"/>
          <w:position w:val="1"/>
          <w:sz w:val="20"/>
        </w:rPr>
        <w:t xml:space="preserve">/sftweG(r)/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软件</w:t>
      </w:r>
    </w:p>
    <w:p w14:paraId="2D76D9D4">
      <w:pPr>
        <w:spacing w:before="0" w:line="265" w:lineRule="exact"/>
        <w:ind w:left="452" w:right="0" w:firstLine="0"/>
        <w:jc w:val="left"/>
        <w:rPr>
          <w:rFonts w:ascii="Times New Roman" w:hAnsi="Times New Roman"/>
          <w:sz w:val="20"/>
        </w:rPr>
      </w:pPr>
      <w:r>
        <w:rPr>
          <w:rFonts w:ascii="Tahoma" w:hAnsi="Tahoma"/>
          <w:color w:val="231F20"/>
          <w:sz w:val="24"/>
        </w:rPr>
        <w:t>network</w:t>
      </w:r>
      <w:r>
        <w:rPr>
          <w:rFonts w:ascii="Tahoma" w:hAnsi="Tahoma"/>
          <w:color w:val="231F20"/>
          <w:spacing w:val="15"/>
          <w:sz w:val="24"/>
        </w:rPr>
        <w:t xml:space="preserve"> </w:t>
      </w:r>
      <w:r>
        <w:rPr>
          <w:rFonts w:ascii="Times New Roman" w:hAnsi="Times New Roman"/>
          <w:color w:val="231F20"/>
          <w:spacing w:val="-2"/>
          <w:position w:val="1"/>
          <w:sz w:val="20"/>
        </w:rPr>
        <w:t>/netwε:(r)k/</w:t>
      </w:r>
    </w:p>
    <w:p w14:paraId="0B9CA038">
      <w:pPr>
        <w:spacing w:before="53"/>
        <w:ind w:left="735"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（互联）</w:t>
      </w:r>
      <w:r>
        <w:rPr>
          <w:rFonts w:hint="eastAsia" w:ascii="宋体" w:eastAsia="宋体"/>
          <w:color w:val="231F20"/>
          <w:spacing w:val="-1"/>
          <w:sz w:val="18"/>
        </w:rPr>
        <w:t>网络；网状系统；人际网</w:t>
      </w:r>
    </w:p>
    <w:p w14:paraId="7F20E3E6">
      <w:pPr>
        <w:spacing w:before="73"/>
        <w:ind w:left="735"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1"/>
          <w:sz w:val="18"/>
        </w:rPr>
        <w:t>将……连接成网络；联播</w:t>
      </w:r>
    </w:p>
    <w:p w14:paraId="25CB1619">
      <w:pPr>
        <w:spacing w:before="73"/>
        <w:ind w:left="735"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建立工作关系</w:t>
      </w:r>
    </w:p>
    <w:p w14:paraId="0651EC50">
      <w:pPr>
        <w:spacing w:before="39"/>
        <w:ind w:left="452" w:right="0" w:firstLine="0"/>
        <w:jc w:val="left"/>
        <w:rPr>
          <w:rFonts w:hint="eastAsia" w:ascii="宋体" w:eastAsia="宋体"/>
          <w:sz w:val="18"/>
        </w:rPr>
      </w:pPr>
      <w:r>
        <w:rPr>
          <w:rFonts w:ascii="Tahoma" w:eastAsia="Tahoma"/>
          <w:color w:val="231F20"/>
          <w:position w:val="-1"/>
          <w:sz w:val="24"/>
        </w:rPr>
        <w:t>stuck</w:t>
      </w:r>
      <w:r>
        <w:rPr>
          <w:rFonts w:ascii="Tahoma" w:eastAsia="Tahoma"/>
          <w:color w:val="231F20"/>
          <w:spacing w:val="11"/>
          <w:position w:val="-1"/>
          <w:sz w:val="24"/>
        </w:rPr>
        <w:t xml:space="preserve"> </w:t>
      </w:r>
      <w:r>
        <w:rPr>
          <w:rFonts w:ascii="Times New Roman" w:eastAsia="Times New Roman"/>
          <w:color w:val="231F20"/>
          <w:position w:val="0"/>
          <w:sz w:val="20"/>
        </w:rPr>
        <w:t>/stnk</w:t>
      </w:r>
      <w:r>
        <w:rPr>
          <w:rFonts w:ascii="Times New Roman" w:eastAsia="Times New Roman"/>
          <w:color w:val="231F20"/>
          <w:spacing w:val="18"/>
          <w:position w:val="0"/>
          <w:sz w:val="20"/>
        </w:rPr>
        <w:t xml:space="preserve">/ </w:t>
      </w:r>
      <w:r>
        <w:rPr>
          <w:rFonts w:ascii="Times New Roman" w:eastAsia="Times New Roman"/>
          <w:i/>
          <w:color w:val="231F20"/>
          <w:sz w:val="20"/>
        </w:rPr>
        <w:t>adj.</w:t>
      </w:r>
      <w:r>
        <w:rPr>
          <w:rFonts w:ascii="Times New Roman" w:eastAsia="Times New Roman"/>
          <w:i/>
          <w:color w:val="231F20"/>
          <w:spacing w:val="21"/>
          <w:sz w:val="20"/>
        </w:rPr>
        <w:t xml:space="preserve"> </w:t>
      </w:r>
      <w:r>
        <w:rPr>
          <w:rFonts w:hint="eastAsia" w:ascii="宋体" w:eastAsia="宋体"/>
          <w:color w:val="231F20"/>
          <w:sz w:val="18"/>
        </w:rPr>
        <w:t>卡住；陷（入）；困（于</w:t>
      </w:r>
      <w:r>
        <w:rPr>
          <w:rFonts w:hint="eastAsia" w:ascii="宋体" w:eastAsia="宋体"/>
          <w:color w:val="231F20"/>
          <w:spacing w:val="-10"/>
          <w:sz w:val="18"/>
        </w:rPr>
        <w:t>）</w:t>
      </w:r>
    </w:p>
    <w:p w14:paraId="69BB0B41">
      <w:pPr>
        <w:spacing w:after="0"/>
        <w:jc w:val="left"/>
        <w:rPr>
          <w:rFonts w:hint="eastAsia" w:ascii="宋体" w:eastAsia="宋体"/>
          <w:sz w:val="18"/>
        </w:rPr>
        <w:sectPr>
          <w:type w:val="continuous"/>
          <w:pgSz w:w="11910" w:h="16840"/>
          <w:pgMar w:top="1340" w:right="0" w:bottom="280" w:left="0" w:header="720" w:footer="720" w:gutter="0"/>
          <w:cols w:equalWidth="0" w:num="2">
            <w:col w:w="5688" w:space="40"/>
            <w:col w:w="6182"/>
          </w:cols>
        </w:sectPr>
      </w:pPr>
    </w:p>
    <w:p w14:paraId="385891A5">
      <w:pPr>
        <w:pStyle w:val="11"/>
        <w:spacing w:before="9"/>
        <w:rPr>
          <w:rFonts w:ascii="宋体"/>
          <w:sz w:val="11"/>
        </w:rPr>
      </w:pPr>
    </w:p>
    <w:p w14:paraId="16043AAE">
      <w:pPr>
        <w:spacing w:before="97"/>
        <w:ind w:left="0" w:right="564" w:firstLine="0"/>
        <w:jc w:val="right"/>
        <w:rPr>
          <w:rFonts w:ascii="Tahoma"/>
          <w:sz w:val="20"/>
        </w:rPr>
      </w:pPr>
      <w:r>
        <w:rPr>
          <w:rFonts w:ascii="Tahoma"/>
          <w:color w:val="231F20"/>
          <w:spacing w:val="-5"/>
          <w:sz w:val="20"/>
        </w:rPr>
        <w:t>103</w:t>
      </w:r>
    </w:p>
    <w:p w14:paraId="67A21AB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07C290D">
      <w:pPr>
        <w:spacing w:after="0" w:line="240" w:lineRule="auto"/>
        <w:jc w:val="left"/>
        <w:rPr>
          <w:rFonts w:ascii="Tahoma"/>
          <w:sz w:val="20"/>
        </w:rPr>
        <w:sectPr>
          <w:type w:val="continuous"/>
          <w:pgSz w:w="11910" w:h="16840"/>
          <w:pgMar w:top="1340" w:right="0" w:bottom="280" w:left="0" w:header="720" w:footer="720" w:gutter="0"/>
          <w:cols w:space="720" w:num="1"/>
        </w:sectPr>
      </w:pPr>
    </w:p>
    <w:p w14:paraId="268C35E3">
      <w:pPr>
        <w:pStyle w:val="11"/>
        <w:rPr>
          <w:rFonts w:ascii="Tahoma"/>
          <w:sz w:val="20"/>
        </w:rPr>
      </w:pPr>
    </w:p>
    <w:p w14:paraId="0CABA75B">
      <w:pPr>
        <w:pStyle w:val="11"/>
        <w:spacing w:before="7"/>
        <w:rPr>
          <w:rFonts w:ascii="Tahoma"/>
          <w:sz w:val="26"/>
        </w:rPr>
      </w:pPr>
    </w:p>
    <w:p w14:paraId="41000505">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643" name="Group 4643"/>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644" name="Graphic 4644"/>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43"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7J4JOtMAAAABAQAADwAAAAAAAAABACAAAAAiAAAAZHJzL2Rvd25yZXYueG1sUEsBAhQA&#10;FAAAAAgAh07iQIjhxuZpAgAArQUAAA4AAAAAAAAAAQAgAAAAIgEAAGRycy9lMm9Eb2MueG1sUEsF&#10;BgAAAAAGAAYAWQEAAP0FAAAAAA==&#10;">
                <o:lock v:ext="edit" aspectratio="f"/>
                <v:shape id="Graphic 4644" o:spid="_x0000_s1026" o:spt="100" style="position:absolute;left:0;top:635;height:1270;width:332105;" filled="f" stroked="t" coordsize="332105,1" o:gfxdata="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8SgkugAAAN0A&#10;AAAPAAAAAAAAAAEAIAAAACIAAABkcnMvZG93bnJldi54bWxQSwECFAAUAAAACACHTuJAMy8FnjsA&#10;AAA5AAAAEAAAAAAAAAABACAAAAAJAQAAZHJzL3NoYXBleG1sLnhtbFBLBQYAAAAABgAGAFsBAACz&#10;Aw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34C41142">
      <w:pPr>
        <w:pStyle w:val="11"/>
        <w:rPr>
          <w:rFonts w:ascii="Tahoma"/>
          <w:sz w:val="20"/>
        </w:rPr>
      </w:pPr>
    </w:p>
    <w:p w14:paraId="0B2175A2">
      <w:pPr>
        <w:pStyle w:val="11"/>
        <w:spacing w:before="11"/>
        <w:rPr>
          <w:rFonts w:ascii="Tahoma"/>
          <w:sz w:val="27"/>
        </w:rPr>
      </w:pPr>
    </w:p>
    <w:p w14:paraId="22D9E12B">
      <w:pPr>
        <w:spacing w:after="0"/>
        <w:rPr>
          <w:rFonts w:ascii="Tahoma"/>
          <w:sz w:val="27"/>
        </w:rPr>
        <w:sectPr>
          <w:pgSz w:w="11910" w:h="16840"/>
          <w:pgMar w:top="0" w:right="0" w:bottom="0" w:left="0" w:header="720" w:footer="720" w:gutter="0"/>
          <w:cols w:space="720" w:num="1"/>
        </w:sectPr>
      </w:pPr>
    </w:p>
    <w:p w14:paraId="64D96658">
      <w:pPr>
        <w:spacing w:before="100" w:line="256" w:lineRule="auto"/>
        <w:ind w:left="1190" w:right="1558" w:firstLine="0"/>
        <w:jc w:val="left"/>
        <w:rPr>
          <w:rFonts w:hint="eastAsia" w:ascii="宋体" w:hAnsi="宋体" w:eastAsia="宋体"/>
          <w:sz w:val="18"/>
        </w:rPr>
      </w:pPr>
      <w:r>
        <w:rPr>
          <w:rFonts w:ascii="Tahoma" w:hAnsi="Tahoma" w:eastAsia="Tahoma"/>
          <w:color w:val="231F20"/>
          <w:sz w:val="24"/>
        </w:rPr>
        <w:t xml:space="preserve">keep sb company </w:t>
      </w:r>
      <w:r>
        <w:rPr>
          <w:rFonts w:hint="eastAsia" w:ascii="宋体" w:hAnsi="宋体" w:eastAsia="宋体"/>
          <w:color w:val="231F20"/>
          <w:position w:val="2"/>
          <w:sz w:val="18"/>
        </w:rPr>
        <w:t xml:space="preserve">陪伴某人 </w:t>
      </w:r>
      <w:r>
        <w:rPr>
          <w:rFonts w:ascii="Tahoma" w:hAnsi="Tahoma" w:eastAsia="Tahoma"/>
          <w:color w:val="231F20"/>
          <w:sz w:val="24"/>
        </w:rPr>
        <w:t>surf</w:t>
      </w:r>
      <w:r>
        <w:rPr>
          <w:rFonts w:ascii="Tahoma" w:hAnsi="Tahoma" w:eastAsia="Tahoma"/>
          <w:color w:val="231F20"/>
          <w:spacing w:val="-19"/>
          <w:sz w:val="24"/>
        </w:rPr>
        <w:t xml:space="preserve"> </w:t>
      </w:r>
      <w:r>
        <w:rPr>
          <w:rFonts w:ascii="Tahoma" w:hAnsi="Tahoma" w:eastAsia="Tahoma"/>
          <w:color w:val="231F20"/>
          <w:position w:val="1"/>
          <w:sz w:val="20"/>
        </w:rPr>
        <w:t>/xε:(r)f/</w:t>
      </w:r>
      <w:r>
        <w:rPr>
          <w:rFonts w:ascii="Tahoma" w:hAnsi="Tahoma" w:eastAsia="Tahoma"/>
          <w:color w:val="231F20"/>
          <w:spacing w:val="-1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vi.</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 xml:space="preserve">浏览；冲浪 </w:t>
      </w:r>
      <w:r>
        <w:rPr>
          <w:rFonts w:ascii="Tahoma" w:hAnsi="Tahoma" w:eastAsia="Tahoma"/>
          <w:color w:val="231F20"/>
          <w:w w:val="90"/>
          <w:sz w:val="24"/>
        </w:rPr>
        <w:t>benefit</w:t>
      </w:r>
      <w:r>
        <w:rPr>
          <w:rFonts w:ascii="Tahoma" w:hAnsi="Tahoma" w:eastAsia="Tahoma"/>
          <w:color w:val="231F20"/>
          <w:spacing w:val="-12"/>
          <w:w w:val="90"/>
          <w:sz w:val="24"/>
        </w:rPr>
        <w:t xml:space="preserve"> </w:t>
      </w:r>
      <w:r>
        <w:rPr>
          <w:rFonts w:ascii="Tahoma" w:hAnsi="Tahoma" w:eastAsia="Tahoma"/>
          <w:color w:val="231F20"/>
          <w:w w:val="90"/>
          <w:position w:val="1"/>
          <w:sz w:val="20"/>
        </w:rPr>
        <w:t>/benft/</w:t>
      </w:r>
      <w:r>
        <w:rPr>
          <w:rFonts w:ascii="Tahoma" w:hAnsi="Tahoma" w:eastAsia="Tahoma"/>
          <w:color w:val="231F20"/>
          <w:spacing w:val="-9"/>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益处</w:t>
      </w:r>
    </w:p>
    <w:p w14:paraId="4417B6BD">
      <w:pPr>
        <w:spacing w:before="14"/>
        <w:ind w:left="2852"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4"/>
          <w:sz w:val="18"/>
        </w:rPr>
        <w:t>使受益</w:t>
      </w:r>
    </w:p>
    <w:p w14:paraId="0E23AFE8">
      <w:pPr>
        <w:spacing w:before="72"/>
        <w:ind w:left="2852"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4"/>
          <w:sz w:val="18"/>
        </w:rPr>
        <w:t>得益于</w:t>
      </w:r>
    </w:p>
    <w:p w14:paraId="2071458F">
      <w:pPr>
        <w:spacing w:before="60"/>
        <w:ind w:left="1190" w:right="0" w:firstLine="0"/>
        <w:jc w:val="left"/>
        <w:rPr>
          <w:rFonts w:hint="eastAsia" w:ascii="宋体" w:hAnsi="宋体" w:eastAsia="宋体"/>
          <w:sz w:val="18"/>
        </w:rPr>
      </w:pPr>
      <w:r>
        <w:rPr>
          <w:rFonts w:ascii="Tahoma" w:hAnsi="Tahoma" w:eastAsia="Tahoma"/>
          <w:color w:val="231F20"/>
          <w:w w:val="85"/>
          <w:sz w:val="24"/>
        </w:rPr>
        <w:t>distance</w:t>
      </w:r>
      <w:r>
        <w:rPr>
          <w:rFonts w:ascii="Tahoma" w:hAnsi="Tahoma" w:eastAsia="Tahoma"/>
          <w:color w:val="231F20"/>
          <w:spacing w:val="-8"/>
          <w:w w:val="85"/>
          <w:sz w:val="24"/>
        </w:rPr>
        <w:t xml:space="preserve"> </w:t>
      </w:r>
      <w:r>
        <w:rPr>
          <w:rFonts w:ascii="Tahoma" w:hAnsi="Tahoma" w:eastAsia="Tahoma"/>
          <w:color w:val="231F20"/>
          <w:w w:val="85"/>
          <w:position w:val="1"/>
          <w:sz w:val="20"/>
        </w:rPr>
        <w:t>/dxtGnx/</w:t>
      </w:r>
      <w:r>
        <w:rPr>
          <w:rFonts w:ascii="Tahoma" w:hAnsi="Tahoma" w:eastAsia="Tahoma"/>
          <w:color w:val="231F20"/>
          <w:spacing w:val="-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5"/>
          <w:w w:val="85"/>
          <w:position w:val="2"/>
          <w:sz w:val="18"/>
        </w:rPr>
        <w:t>距离</w:t>
      </w:r>
    </w:p>
    <w:p w14:paraId="2DC3F05D">
      <w:pPr>
        <w:spacing w:before="20"/>
        <w:ind w:left="1190" w:right="0" w:firstLine="0"/>
        <w:jc w:val="left"/>
        <w:rPr>
          <w:rFonts w:hint="eastAsia" w:ascii="宋体" w:hAnsi="宋体" w:eastAsia="宋体"/>
          <w:sz w:val="18"/>
        </w:rPr>
      </w:pPr>
      <w:r>
        <w:rPr>
          <w:rFonts w:ascii="Tahoma" w:hAnsi="Tahoma" w:eastAsia="Tahoma"/>
          <w:color w:val="231F20"/>
          <w:w w:val="85"/>
          <w:sz w:val="24"/>
        </w:rPr>
        <w:t>inspire</w:t>
      </w:r>
      <w:r>
        <w:rPr>
          <w:rFonts w:ascii="Tahoma" w:hAnsi="Tahoma" w:eastAsia="Tahoma"/>
          <w:color w:val="231F20"/>
          <w:spacing w:val="27"/>
          <w:sz w:val="24"/>
        </w:rPr>
        <w:t xml:space="preserve"> </w:t>
      </w:r>
      <w:r>
        <w:rPr>
          <w:rFonts w:ascii="Tahoma" w:hAnsi="Tahoma" w:eastAsia="Tahoma"/>
          <w:color w:val="231F20"/>
          <w:w w:val="85"/>
          <w:position w:val="1"/>
          <w:sz w:val="20"/>
        </w:rPr>
        <w:t>/nxpaG(r)/</w:t>
      </w:r>
      <w:r>
        <w:rPr>
          <w:rFonts w:ascii="Tahoma" w:hAnsi="Tahoma" w:eastAsia="Tahoma"/>
          <w:color w:val="231F20"/>
          <w:spacing w:val="42"/>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1"/>
          <w:w w:val="85"/>
          <w:position w:val="2"/>
          <w:sz w:val="18"/>
        </w:rPr>
        <w:t>鼓舞；激励；启发思考</w:t>
      </w:r>
    </w:p>
    <w:p w14:paraId="1F641E80">
      <w:pPr>
        <w:spacing w:before="21"/>
        <w:ind w:left="1190" w:right="0" w:firstLine="0"/>
        <w:jc w:val="left"/>
        <w:rPr>
          <w:rFonts w:hint="eastAsia" w:ascii="宋体" w:eastAsia="宋体"/>
          <w:sz w:val="18"/>
        </w:rPr>
      </w:pPr>
      <w:r>
        <w:rPr>
          <w:rFonts w:ascii="Tahoma" w:eastAsia="Tahoma"/>
          <w:color w:val="231F20"/>
          <w:sz w:val="24"/>
        </w:rPr>
        <w:t>now</w:t>
      </w:r>
      <w:r>
        <w:rPr>
          <w:rFonts w:ascii="Tahoma" w:eastAsia="Tahoma"/>
          <w:color w:val="231F20"/>
          <w:spacing w:val="-17"/>
          <w:sz w:val="24"/>
        </w:rPr>
        <w:t xml:space="preserve"> </w:t>
      </w:r>
      <w:r>
        <w:rPr>
          <w:rFonts w:ascii="Tahoma" w:eastAsia="Tahoma"/>
          <w:color w:val="231F20"/>
          <w:sz w:val="24"/>
        </w:rPr>
        <w:t>that</w:t>
      </w:r>
      <w:r>
        <w:rPr>
          <w:rFonts w:ascii="Tahoma" w:eastAsia="Tahoma"/>
          <w:color w:val="231F20"/>
          <w:spacing w:val="-15"/>
          <w:sz w:val="24"/>
        </w:rPr>
        <w:t xml:space="preserve"> </w:t>
      </w:r>
      <w:r>
        <w:rPr>
          <w:rFonts w:hint="eastAsia" w:ascii="宋体" w:eastAsia="宋体"/>
          <w:color w:val="231F20"/>
          <w:spacing w:val="-2"/>
          <w:position w:val="2"/>
          <w:sz w:val="18"/>
        </w:rPr>
        <w:t>既然；由于</w:t>
      </w:r>
    </w:p>
    <w:p w14:paraId="49650BDD">
      <w:pPr>
        <w:spacing w:before="20"/>
        <w:ind w:left="1190" w:right="0" w:firstLine="0"/>
        <w:jc w:val="left"/>
        <w:rPr>
          <w:rFonts w:ascii="Tahoma" w:hAnsi="Tahoma"/>
          <w:sz w:val="20"/>
        </w:rPr>
      </w:pPr>
      <w:r>
        <w:rPr>
          <w:rFonts w:ascii="Tahoma" w:hAnsi="Tahoma"/>
          <w:color w:val="231F20"/>
          <w:sz w:val="24"/>
        </w:rPr>
        <w:t>access</w:t>
      </w:r>
      <w:r>
        <w:rPr>
          <w:rFonts w:ascii="Tahoma" w:hAnsi="Tahoma"/>
          <w:color w:val="231F20"/>
          <w:spacing w:val="9"/>
          <w:sz w:val="24"/>
        </w:rPr>
        <w:t xml:space="preserve"> </w:t>
      </w:r>
      <w:r>
        <w:rPr>
          <w:rFonts w:ascii="Tahoma" w:hAnsi="Tahoma"/>
          <w:color w:val="231F20"/>
          <w:spacing w:val="-6"/>
          <w:position w:val="1"/>
          <w:sz w:val="20"/>
        </w:rPr>
        <w:t>/ækxex/</w:t>
      </w:r>
    </w:p>
    <w:p w14:paraId="6517760D">
      <w:pPr>
        <w:spacing w:before="33"/>
        <w:ind w:left="1473"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通道；（使用、查阅、接近或面见的）</w:t>
      </w:r>
      <w:r>
        <w:rPr>
          <w:rFonts w:hint="eastAsia" w:ascii="宋体" w:eastAsia="宋体"/>
          <w:color w:val="231F20"/>
          <w:spacing w:val="-5"/>
          <w:sz w:val="18"/>
        </w:rPr>
        <w:t>机会</w:t>
      </w:r>
    </w:p>
    <w:p w14:paraId="011C8650">
      <w:pPr>
        <w:spacing w:before="73"/>
        <w:ind w:left="149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进入；使用；获取</w:t>
      </w:r>
    </w:p>
    <w:p w14:paraId="08CF9A4F">
      <w:pPr>
        <w:spacing w:before="59"/>
        <w:ind w:left="1190" w:right="0" w:firstLine="0"/>
        <w:jc w:val="left"/>
        <w:rPr>
          <w:rFonts w:hint="eastAsia" w:ascii="宋体" w:hAnsi="宋体" w:eastAsia="宋体"/>
          <w:sz w:val="18"/>
        </w:rPr>
      </w:pPr>
      <w:r>
        <w:rPr>
          <w:rFonts w:ascii="Tahoma" w:hAnsi="Tahoma" w:eastAsia="Tahoma"/>
          <w:color w:val="231F20"/>
          <w:spacing w:val="-8"/>
          <w:sz w:val="24"/>
        </w:rPr>
        <w:t>charity</w:t>
      </w:r>
      <w:r>
        <w:rPr>
          <w:rFonts w:ascii="Tahoma" w:hAnsi="Tahoma" w:eastAsia="Tahoma"/>
          <w:color w:val="231F20"/>
          <w:spacing w:val="-1"/>
          <w:sz w:val="24"/>
        </w:rPr>
        <w:t xml:space="preserve"> </w:t>
      </w:r>
      <w:r>
        <w:rPr>
          <w:rFonts w:ascii="Tahoma" w:hAnsi="Tahoma" w:eastAsia="Tahoma"/>
          <w:color w:val="231F20"/>
          <w:spacing w:val="-8"/>
          <w:position w:val="1"/>
          <w:sz w:val="20"/>
        </w:rPr>
        <w:t>/tfærGti/</w:t>
      </w:r>
      <w:r>
        <w:rPr>
          <w:rFonts w:ascii="Tahoma" w:hAnsi="Tahoma" w:eastAsia="Tahoma"/>
          <w:color w:val="231F20"/>
          <w:spacing w:val="1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8"/>
          <w:position w:val="2"/>
          <w:sz w:val="18"/>
        </w:rPr>
        <w:t>慈善；慈善机构（或组织</w:t>
      </w:r>
      <w:r>
        <w:rPr>
          <w:rFonts w:hint="eastAsia" w:ascii="宋体" w:hAnsi="宋体" w:eastAsia="宋体"/>
          <w:color w:val="231F20"/>
          <w:spacing w:val="-10"/>
          <w:position w:val="2"/>
          <w:sz w:val="18"/>
        </w:rPr>
        <w:t>）</w:t>
      </w:r>
    </w:p>
    <w:p w14:paraId="5A852538">
      <w:pPr>
        <w:spacing w:before="21" w:line="256" w:lineRule="auto"/>
        <w:ind w:left="1190" w:right="1658" w:firstLine="0"/>
        <w:jc w:val="left"/>
        <w:rPr>
          <w:rFonts w:ascii="Tahoma" w:hAnsi="Tahoma" w:eastAsia="Tahoma"/>
          <w:sz w:val="20"/>
        </w:rPr>
      </w:pPr>
      <w:r>
        <w:rPr>
          <w:rFonts w:ascii="Tahoma" w:hAnsi="Tahoma" w:eastAsia="Tahoma"/>
          <w:color w:val="231F20"/>
          <w:sz w:val="24"/>
        </w:rPr>
        <w:t xml:space="preserve">go through </w:t>
      </w:r>
      <w:r>
        <w:rPr>
          <w:rFonts w:hint="eastAsia" w:ascii="宋体" w:hAnsi="宋体" w:eastAsia="宋体"/>
          <w:color w:val="231F20"/>
          <w:position w:val="2"/>
          <w:sz w:val="18"/>
        </w:rPr>
        <w:t xml:space="preserve">经历；度过；通读 </w:t>
      </w:r>
      <w:r>
        <w:rPr>
          <w:rFonts w:ascii="Tahoma" w:hAnsi="Tahoma" w:eastAsia="Tahoma"/>
          <w:color w:val="231F20"/>
          <w:position w:val="-1"/>
          <w:sz w:val="24"/>
        </w:rPr>
        <w:t>tough</w:t>
      </w:r>
      <w:r>
        <w:rPr>
          <w:rFonts w:ascii="Tahoma" w:hAnsi="Tahoma" w:eastAsia="Tahoma"/>
          <w:color w:val="231F20"/>
          <w:spacing w:val="-19"/>
          <w:position w:val="-1"/>
          <w:sz w:val="24"/>
        </w:rPr>
        <w:t xml:space="preserve"> </w:t>
      </w:r>
      <w:r>
        <w:rPr>
          <w:rFonts w:ascii="Tahoma" w:hAnsi="Tahoma" w:eastAsia="Tahoma"/>
          <w:color w:val="231F20"/>
          <w:position w:val="0"/>
          <w:sz w:val="20"/>
        </w:rPr>
        <w:t>/tnf/</w:t>
      </w:r>
      <w:r>
        <w:rPr>
          <w:rFonts w:ascii="Tahoma" w:hAnsi="Tahoma" w:eastAsia="Tahoma"/>
          <w:color w:val="231F20"/>
          <w:spacing w:val="-16"/>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艰难的；严厉的 </w:t>
      </w:r>
      <w:r>
        <w:rPr>
          <w:rFonts w:ascii="Tahoma" w:hAnsi="Tahoma" w:eastAsia="Tahoma"/>
          <w:color w:val="231F20"/>
          <w:w w:val="90"/>
          <w:sz w:val="24"/>
        </w:rPr>
        <w:t>province</w:t>
      </w:r>
      <w:r>
        <w:rPr>
          <w:rFonts w:ascii="Tahoma" w:hAnsi="Tahoma" w:eastAsia="Tahoma"/>
          <w:color w:val="231F20"/>
          <w:spacing w:val="-4"/>
          <w:w w:val="90"/>
          <w:sz w:val="24"/>
        </w:rPr>
        <w:t xml:space="preserve"> </w:t>
      </w:r>
      <w:r>
        <w:rPr>
          <w:rFonts w:ascii="Tahoma" w:hAnsi="Tahoma" w:eastAsia="Tahoma"/>
          <w:color w:val="231F20"/>
          <w:w w:val="90"/>
          <w:position w:val="1"/>
          <w:sz w:val="20"/>
        </w:rPr>
        <w:t xml:space="preserve">/prvnx/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省 </w:t>
      </w:r>
      <w:r>
        <w:rPr>
          <w:rFonts w:ascii="Tahoma" w:hAnsi="Tahoma" w:eastAsia="Tahoma"/>
          <w:color w:val="231F20"/>
          <w:spacing w:val="-6"/>
          <w:sz w:val="24"/>
        </w:rPr>
        <w:t>conference</w:t>
      </w:r>
      <w:r>
        <w:rPr>
          <w:rFonts w:ascii="Tahoma" w:hAnsi="Tahoma" w:eastAsia="Tahoma"/>
          <w:color w:val="231F20"/>
          <w:spacing w:val="-16"/>
          <w:sz w:val="24"/>
        </w:rPr>
        <w:t xml:space="preserve"> </w:t>
      </w:r>
      <w:r>
        <w:rPr>
          <w:rFonts w:ascii="Tahoma" w:hAnsi="Tahoma" w:eastAsia="Tahoma"/>
          <w:color w:val="231F20"/>
          <w:spacing w:val="-6"/>
          <w:position w:val="1"/>
          <w:sz w:val="20"/>
        </w:rPr>
        <w:t>/knfGrGnx/</w:t>
      </w:r>
    </w:p>
    <w:p w14:paraId="6A18FB4F">
      <w:pPr>
        <w:spacing w:before="33"/>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会议；研讨会；正式会谈</w:t>
      </w:r>
    </w:p>
    <w:p w14:paraId="39C6334C">
      <w:pPr>
        <w:spacing w:before="40"/>
        <w:ind w:left="1190" w:right="0" w:firstLine="0"/>
        <w:jc w:val="left"/>
        <w:rPr>
          <w:rFonts w:hint="eastAsia" w:ascii="宋体" w:hAnsi="宋体" w:eastAsia="宋体"/>
          <w:sz w:val="18"/>
        </w:rPr>
      </w:pPr>
      <w:r>
        <w:rPr>
          <w:rFonts w:ascii="Tahoma" w:hAnsi="Tahoma" w:eastAsia="Tahoma"/>
          <w:color w:val="231F20"/>
          <w:w w:val="90"/>
          <w:sz w:val="24"/>
        </w:rPr>
        <w:t>resident</w:t>
      </w:r>
      <w:r>
        <w:rPr>
          <w:rFonts w:ascii="Tahoma" w:hAnsi="Tahoma" w:eastAsia="Tahoma"/>
          <w:color w:val="231F20"/>
          <w:spacing w:val="18"/>
          <w:sz w:val="24"/>
        </w:rPr>
        <w:t xml:space="preserve"> </w:t>
      </w:r>
      <w:r>
        <w:rPr>
          <w:rFonts w:ascii="Tahoma" w:hAnsi="Tahoma" w:eastAsia="Tahoma"/>
          <w:color w:val="231F20"/>
          <w:w w:val="90"/>
          <w:position w:val="1"/>
          <w:sz w:val="20"/>
        </w:rPr>
        <w:t>/rezdGnt/</w:t>
      </w:r>
      <w:r>
        <w:rPr>
          <w:rFonts w:ascii="Tahoma" w:hAnsi="Tahoma" w:eastAsia="Tahoma"/>
          <w:color w:val="231F20"/>
          <w:spacing w:val="3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w w:val="90"/>
          <w:position w:val="2"/>
          <w:sz w:val="18"/>
        </w:rPr>
        <w:t>居民；（美国的）</w:t>
      </w:r>
      <w:r>
        <w:rPr>
          <w:rFonts w:hint="eastAsia" w:ascii="宋体" w:hAnsi="宋体" w:eastAsia="宋体"/>
          <w:color w:val="231F20"/>
          <w:spacing w:val="-3"/>
          <w:w w:val="90"/>
          <w:position w:val="2"/>
          <w:sz w:val="18"/>
        </w:rPr>
        <w:t>住院医生</w:t>
      </w:r>
    </w:p>
    <w:p w14:paraId="16340B88">
      <w:pPr>
        <w:spacing w:before="33"/>
        <w:ind w:left="3088"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z w:val="18"/>
        </w:rPr>
        <w:t>（在某地）</w:t>
      </w:r>
      <w:r>
        <w:rPr>
          <w:rFonts w:hint="eastAsia" w:ascii="宋体" w:eastAsia="宋体"/>
          <w:color w:val="231F20"/>
          <w:spacing w:val="-4"/>
          <w:sz w:val="18"/>
        </w:rPr>
        <w:t>居住的</w:t>
      </w:r>
    </w:p>
    <w:p w14:paraId="146A8976">
      <w:pPr>
        <w:spacing w:before="59"/>
        <w:ind w:left="1190" w:right="0" w:firstLine="0"/>
        <w:jc w:val="left"/>
        <w:rPr>
          <w:rFonts w:hint="eastAsia" w:ascii="宋体" w:eastAsia="宋体"/>
          <w:sz w:val="18"/>
        </w:rPr>
      </w:pPr>
      <w:r>
        <w:rPr>
          <w:rFonts w:ascii="Tahoma" w:eastAsia="Tahoma"/>
          <w:color w:val="231F20"/>
          <w:position w:val="-1"/>
          <w:sz w:val="24"/>
        </w:rPr>
        <w:t>plus</w:t>
      </w:r>
      <w:r>
        <w:rPr>
          <w:rFonts w:ascii="Tahoma" w:eastAsia="Tahoma"/>
          <w:color w:val="231F20"/>
          <w:spacing w:val="-14"/>
          <w:position w:val="-1"/>
          <w:sz w:val="24"/>
        </w:rPr>
        <w:t xml:space="preserve"> </w:t>
      </w:r>
      <w:r>
        <w:rPr>
          <w:rFonts w:ascii="Tahoma" w:eastAsia="Tahoma"/>
          <w:color w:val="231F20"/>
          <w:position w:val="0"/>
          <w:sz w:val="20"/>
        </w:rPr>
        <w:t xml:space="preserve">/plnx/ </w:t>
      </w:r>
      <w:r>
        <w:rPr>
          <w:rFonts w:ascii="Times New Roman" w:eastAsia="Times New Roman"/>
          <w:i/>
          <w:color w:val="231F20"/>
          <w:sz w:val="20"/>
        </w:rPr>
        <w:t>conj.</w:t>
      </w:r>
      <w:r>
        <w:rPr>
          <w:rFonts w:ascii="Times New Roman" w:eastAsia="Times New Roman"/>
          <w:i/>
          <w:color w:val="231F20"/>
          <w:spacing w:val="2"/>
          <w:sz w:val="20"/>
        </w:rPr>
        <w:t xml:space="preserve"> </w:t>
      </w:r>
      <w:r>
        <w:rPr>
          <w:rFonts w:hint="eastAsia" w:ascii="宋体" w:eastAsia="宋体"/>
          <w:color w:val="231F20"/>
          <w:spacing w:val="-2"/>
          <w:sz w:val="18"/>
        </w:rPr>
        <w:t>而且；此外</w:t>
      </w:r>
    </w:p>
    <w:p w14:paraId="43F4C4A0">
      <w:pPr>
        <w:spacing w:before="34"/>
        <w:ind w:left="2178" w:right="2114" w:firstLine="0"/>
        <w:jc w:val="center"/>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加号；优势</w:t>
      </w:r>
    </w:p>
    <w:p w14:paraId="71AD4962">
      <w:pPr>
        <w:spacing w:before="73"/>
        <w:ind w:left="2255" w:right="2112" w:firstLine="0"/>
        <w:jc w:val="center"/>
        <w:rPr>
          <w:rFonts w:hint="eastAsia" w:ascii="宋体" w:eastAsia="宋体"/>
          <w:sz w:val="18"/>
        </w:rPr>
      </w:pPr>
      <w:r>
        <w:rPr>
          <w:rFonts w:ascii="Times New Roman" w:eastAsia="Times New Roman"/>
          <w:i/>
          <w:color w:val="231F20"/>
          <w:sz w:val="20"/>
        </w:rPr>
        <w:t>prep.</w:t>
      </w:r>
      <w:r>
        <w:rPr>
          <w:rFonts w:ascii="Times New Roman" w:eastAsia="Times New Roman"/>
          <w:i/>
          <w:color w:val="231F20"/>
          <w:spacing w:val="-9"/>
          <w:sz w:val="20"/>
        </w:rPr>
        <w:t xml:space="preserve"> </w:t>
      </w:r>
      <w:r>
        <w:rPr>
          <w:rFonts w:hint="eastAsia" w:ascii="宋体" w:eastAsia="宋体"/>
          <w:color w:val="231F20"/>
          <w:spacing w:val="-3"/>
          <w:sz w:val="18"/>
        </w:rPr>
        <w:t>加；另加</w:t>
      </w:r>
    </w:p>
    <w:p w14:paraId="047440E0">
      <w:pPr>
        <w:spacing w:before="59"/>
        <w:ind w:left="1190" w:right="0" w:firstLine="0"/>
        <w:jc w:val="left"/>
        <w:rPr>
          <w:rFonts w:hint="eastAsia" w:ascii="宋体" w:hAnsi="宋体" w:eastAsia="宋体"/>
          <w:sz w:val="18"/>
        </w:rPr>
      </w:pPr>
      <w:r>
        <w:rPr>
          <w:rFonts w:ascii="Tahoma" w:hAnsi="Tahoma" w:eastAsia="Tahoma"/>
          <w:color w:val="231F20"/>
          <w:w w:val="90"/>
          <w:sz w:val="24"/>
        </w:rPr>
        <w:t>function</w:t>
      </w:r>
      <w:r>
        <w:rPr>
          <w:rFonts w:ascii="Tahoma" w:hAnsi="Tahoma" w:eastAsia="Tahoma"/>
          <w:color w:val="231F20"/>
          <w:spacing w:val="17"/>
          <w:sz w:val="24"/>
        </w:rPr>
        <w:t xml:space="preserve"> </w:t>
      </w:r>
      <w:r>
        <w:rPr>
          <w:rFonts w:ascii="Tahoma" w:hAnsi="Tahoma" w:eastAsia="Tahoma"/>
          <w:color w:val="231F20"/>
          <w:w w:val="90"/>
          <w:position w:val="1"/>
          <w:sz w:val="20"/>
        </w:rPr>
        <w:t>/fnkfn/</w:t>
      </w:r>
      <w:r>
        <w:rPr>
          <w:rFonts w:ascii="Tahoma" w:hAnsi="Tahoma" w:eastAsia="Tahoma"/>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spacing w:val="-2"/>
          <w:w w:val="90"/>
          <w:position w:val="2"/>
          <w:sz w:val="18"/>
        </w:rPr>
        <w:t>功能；作用；机能</w:t>
      </w:r>
    </w:p>
    <w:p w14:paraId="2AF0721E">
      <w:pPr>
        <w:spacing w:before="34"/>
        <w:ind w:left="2952"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1"/>
          <w:sz w:val="18"/>
        </w:rPr>
        <w:t>起作用；正常工作；运转</w:t>
      </w:r>
    </w:p>
    <w:p w14:paraId="0768B8A5">
      <w:pPr>
        <w:spacing w:before="59"/>
        <w:ind w:left="1190" w:right="0" w:firstLine="0"/>
        <w:jc w:val="left"/>
        <w:rPr>
          <w:rFonts w:hint="eastAsia" w:ascii="宋体" w:hAnsi="宋体" w:eastAsia="宋体"/>
          <w:sz w:val="18"/>
        </w:rPr>
      </w:pPr>
      <w:r>
        <w:rPr>
          <w:rFonts w:ascii="Tahoma" w:hAnsi="Tahoma" w:eastAsia="Tahoma"/>
          <w:color w:val="231F20"/>
          <w:w w:val="90"/>
          <w:sz w:val="24"/>
        </w:rPr>
        <w:t>battery</w:t>
      </w:r>
      <w:r>
        <w:rPr>
          <w:rFonts w:ascii="Tahoma" w:hAnsi="Tahoma" w:eastAsia="Tahoma"/>
          <w:color w:val="231F20"/>
          <w:spacing w:val="-6"/>
          <w:w w:val="90"/>
          <w:sz w:val="24"/>
        </w:rPr>
        <w:t xml:space="preserve"> </w:t>
      </w:r>
      <w:r>
        <w:rPr>
          <w:rFonts w:ascii="Tahoma" w:hAnsi="Tahoma" w:eastAsia="Tahoma"/>
          <w:color w:val="231F20"/>
          <w:w w:val="90"/>
          <w:position w:val="1"/>
          <w:sz w:val="20"/>
        </w:rPr>
        <w:t>/bætri/</w:t>
      </w:r>
      <w:r>
        <w:rPr>
          <w:rFonts w:ascii="Tahoma" w:hAnsi="Tahoma" w:eastAsia="Tahoma"/>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电池</w:t>
      </w:r>
    </w:p>
    <w:p w14:paraId="4D68AC50">
      <w:pPr>
        <w:spacing w:before="20"/>
        <w:ind w:left="1190" w:right="0" w:firstLine="0"/>
        <w:jc w:val="left"/>
        <w:rPr>
          <w:rFonts w:hint="eastAsia" w:ascii="宋体" w:hAnsi="宋体" w:eastAsia="宋体"/>
          <w:sz w:val="18"/>
        </w:rPr>
      </w:pPr>
      <w:r>
        <w:rPr>
          <w:rFonts w:ascii="Tahoma" w:hAnsi="Tahoma" w:eastAsia="Tahoma"/>
          <w:color w:val="231F20"/>
          <w:spacing w:val="-8"/>
          <w:sz w:val="24"/>
        </w:rPr>
        <w:t>confirm</w:t>
      </w:r>
      <w:r>
        <w:rPr>
          <w:rFonts w:ascii="Tahoma" w:hAnsi="Tahoma" w:eastAsia="Tahoma"/>
          <w:color w:val="231F20"/>
          <w:spacing w:val="-1"/>
          <w:sz w:val="24"/>
        </w:rPr>
        <w:t xml:space="preserve"> </w:t>
      </w:r>
      <w:r>
        <w:rPr>
          <w:rFonts w:ascii="Tahoma" w:hAnsi="Tahoma" w:eastAsia="Tahoma"/>
          <w:color w:val="231F20"/>
          <w:spacing w:val="-8"/>
          <w:position w:val="1"/>
          <w:sz w:val="20"/>
        </w:rPr>
        <w:t>/kGnfε:(r)m/</w:t>
      </w:r>
      <w:r>
        <w:rPr>
          <w:rFonts w:ascii="Tahoma" w:hAnsi="Tahoma" w:eastAsia="Tahoma"/>
          <w:color w:val="231F20"/>
          <w:spacing w:val="12"/>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9"/>
          <w:position w:val="2"/>
          <w:sz w:val="18"/>
        </w:rPr>
        <w:t>确认；使确信</w:t>
      </w:r>
    </w:p>
    <w:p w14:paraId="23C0B530">
      <w:pPr>
        <w:spacing w:before="21"/>
        <w:ind w:left="1190" w:right="0" w:firstLine="0"/>
        <w:jc w:val="left"/>
        <w:rPr>
          <w:rFonts w:hint="eastAsia" w:ascii="宋体" w:hAnsi="宋体" w:eastAsia="宋体"/>
          <w:sz w:val="18"/>
        </w:rPr>
      </w:pPr>
      <w:r>
        <w:rPr>
          <w:rFonts w:ascii="Tahoma" w:hAnsi="Tahoma" w:eastAsia="Tahoma"/>
          <w:color w:val="231F20"/>
          <w:w w:val="90"/>
          <w:position w:val="-1"/>
          <w:sz w:val="24"/>
        </w:rPr>
        <w:t>Wi-Fi</w:t>
      </w:r>
      <w:r>
        <w:rPr>
          <w:rFonts w:ascii="Tahoma" w:hAnsi="Tahoma" w:eastAsia="Tahoma"/>
          <w:color w:val="231F20"/>
          <w:spacing w:val="5"/>
          <w:position w:val="-1"/>
          <w:sz w:val="24"/>
        </w:rPr>
        <w:t xml:space="preserve"> </w:t>
      </w:r>
      <w:r>
        <w:rPr>
          <w:rFonts w:ascii="Tahoma" w:hAnsi="Tahoma" w:eastAsia="Tahoma"/>
          <w:color w:val="231F20"/>
          <w:w w:val="85"/>
          <w:position w:val="0"/>
          <w:sz w:val="20"/>
        </w:rPr>
        <w:t>/wa</w:t>
      </w:r>
      <w:r>
        <w:rPr>
          <w:rFonts w:ascii="Tahoma" w:hAnsi="Tahoma" w:eastAsia="Tahoma"/>
          <w:color w:val="231F20"/>
          <w:spacing w:val="18"/>
          <w:position w:val="0"/>
          <w:sz w:val="20"/>
        </w:rPr>
        <w:t xml:space="preserve"> </w:t>
      </w:r>
      <w:r>
        <w:rPr>
          <w:rFonts w:ascii="Tahoma" w:hAnsi="Tahoma" w:eastAsia="Tahoma"/>
          <w:color w:val="231F20"/>
          <w:w w:val="85"/>
          <w:position w:val="0"/>
          <w:sz w:val="20"/>
        </w:rPr>
        <w:t>fa/</w:t>
      </w:r>
      <w:r>
        <w:rPr>
          <w:rFonts w:ascii="Tahoma" w:hAnsi="Tahoma" w:eastAsia="Tahoma"/>
          <w:color w:val="231F20"/>
          <w:spacing w:val="18"/>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17"/>
          <w:sz w:val="20"/>
        </w:rPr>
        <w:t xml:space="preserve"> </w:t>
      </w:r>
      <w:r>
        <w:rPr>
          <w:rFonts w:hint="eastAsia" w:ascii="宋体" w:hAnsi="宋体" w:eastAsia="宋体"/>
          <w:color w:val="231F20"/>
          <w:w w:val="90"/>
          <w:sz w:val="18"/>
        </w:rPr>
        <w:t>无线保真（</w:t>
      </w:r>
      <w:r>
        <w:rPr>
          <w:rFonts w:hint="eastAsia" w:ascii="宋体" w:hAnsi="宋体" w:eastAsia="宋体"/>
          <w:color w:val="231F20"/>
          <w:spacing w:val="-1"/>
          <w:w w:val="90"/>
          <w:sz w:val="18"/>
        </w:rPr>
        <w:t>用无线电波而非网线在</w:t>
      </w:r>
    </w:p>
    <w:p w14:paraId="5CBCDA33">
      <w:pPr>
        <w:spacing w:before="38"/>
        <w:ind w:left="2876" w:right="0" w:firstLine="0"/>
        <w:jc w:val="left"/>
        <w:rPr>
          <w:rFonts w:hint="eastAsia" w:ascii="宋体" w:eastAsia="宋体"/>
          <w:sz w:val="18"/>
        </w:rPr>
      </w:pPr>
      <w:r>
        <w:rPr>
          <w:rFonts w:hint="eastAsia" w:ascii="宋体" w:eastAsia="宋体"/>
          <w:color w:val="231F20"/>
          <w:sz w:val="18"/>
        </w:rPr>
        <w:t>计算机网络传输数据的系统</w:t>
      </w:r>
      <w:r>
        <w:rPr>
          <w:rFonts w:hint="eastAsia" w:ascii="宋体" w:eastAsia="宋体"/>
          <w:color w:val="231F20"/>
          <w:spacing w:val="-10"/>
          <w:sz w:val="18"/>
        </w:rPr>
        <w:t>）</w:t>
      </w:r>
    </w:p>
    <w:p w14:paraId="5FEACD00">
      <w:pPr>
        <w:spacing w:before="61" w:line="256" w:lineRule="auto"/>
        <w:ind w:left="1190" w:right="1675" w:firstLine="0"/>
        <w:jc w:val="left"/>
        <w:rPr>
          <w:rFonts w:hint="eastAsia" w:ascii="宋体" w:hAnsi="宋体" w:eastAsia="宋体"/>
          <w:sz w:val="18"/>
        </w:rPr>
      </w:pPr>
      <w:r>
        <w:rPr>
          <w:rFonts w:ascii="Tahoma" w:hAnsi="Tahoma" w:eastAsia="Tahoma"/>
          <w:color w:val="231F20"/>
          <w:sz w:val="24"/>
        </w:rPr>
        <w:t xml:space="preserve">press </w:t>
      </w:r>
      <w:r>
        <w:rPr>
          <w:rFonts w:ascii="Tahoma" w:hAnsi="Tahoma" w:eastAsia="Tahoma"/>
          <w:color w:val="231F20"/>
          <w:position w:val="1"/>
          <w:sz w:val="20"/>
        </w:rPr>
        <w:t xml:space="preserve">/prex/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按，压；敦促 </w:t>
      </w:r>
      <w:r>
        <w:rPr>
          <w:rFonts w:ascii="Tahoma" w:hAnsi="Tahoma" w:eastAsia="Tahoma"/>
          <w:color w:val="231F20"/>
          <w:sz w:val="24"/>
        </w:rPr>
        <w:t>button</w:t>
      </w:r>
      <w:r>
        <w:rPr>
          <w:rFonts w:ascii="Tahoma" w:hAnsi="Tahoma" w:eastAsia="Tahoma"/>
          <w:color w:val="231F20"/>
          <w:spacing w:val="-19"/>
          <w:sz w:val="24"/>
        </w:rPr>
        <w:t xml:space="preserve"> </w:t>
      </w:r>
      <w:r>
        <w:rPr>
          <w:rFonts w:ascii="Tahoma" w:hAnsi="Tahoma" w:eastAsia="Tahoma"/>
          <w:color w:val="231F20"/>
          <w:position w:val="1"/>
          <w:sz w:val="20"/>
        </w:rPr>
        <w:t>/bntn/</w:t>
      </w:r>
      <w:r>
        <w:rPr>
          <w:rFonts w:ascii="Tahoma" w:hAnsi="Tahoma" w:eastAsia="Tahoma"/>
          <w:color w:val="231F20"/>
          <w:spacing w:val="-1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 xml:space="preserve">按钮；纽扣 </w:t>
      </w:r>
      <w:r>
        <w:rPr>
          <w:rFonts w:ascii="Tahoma" w:hAnsi="Tahoma" w:eastAsia="Tahoma"/>
          <w:color w:val="231F20"/>
          <w:spacing w:val="-6"/>
          <w:position w:val="-1"/>
          <w:sz w:val="24"/>
        </w:rPr>
        <w:t>file</w:t>
      </w:r>
      <w:r>
        <w:rPr>
          <w:rFonts w:ascii="Tahoma" w:hAnsi="Tahoma" w:eastAsia="Tahoma"/>
          <w:color w:val="231F20"/>
          <w:spacing w:val="-15"/>
          <w:position w:val="-1"/>
          <w:sz w:val="24"/>
        </w:rPr>
        <w:t xml:space="preserve"> </w:t>
      </w:r>
      <w:r>
        <w:rPr>
          <w:rFonts w:ascii="Tahoma" w:hAnsi="Tahoma" w:eastAsia="Tahoma"/>
          <w:color w:val="231F20"/>
          <w:spacing w:val="-6"/>
          <w:position w:val="0"/>
          <w:sz w:val="20"/>
        </w:rPr>
        <w:t>/fal/</w:t>
      </w:r>
      <w:r>
        <w:rPr>
          <w:rFonts w:ascii="Tahoma" w:hAnsi="Tahoma" w:eastAsia="Tahoma"/>
          <w:color w:val="231F20"/>
          <w:spacing w:val="-10"/>
          <w:position w:val="0"/>
          <w:sz w:val="20"/>
        </w:rPr>
        <w:t xml:space="preserve"> </w:t>
      </w:r>
      <w:r>
        <w:rPr>
          <w:rFonts w:ascii="Times New Roman" w:hAnsi="Times New Roman" w:eastAsia="Times New Roman"/>
          <w:i/>
          <w:color w:val="231F20"/>
          <w:spacing w:val="-6"/>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pacing w:val="-6"/>
          <w:sz w:val="18"/>
        </w:rPr>
        <w:t xml:space="preserve">文件；文件夹；档案 </w:t>
      </w:r>
      <w:r>
        <w:rPr>
          <w:rFonts w:ascii="Tahoma" w:hAnsi="Tahoma" w:eastAsia="Tahoma"/>
          <w:color w:val="231F20"/>
          <w:sz w:val="24"/>
        </w:rPr>
        <w:t xml:space="preserve">in shape </w:t>
      </w:r>
      <w:r>
        <w:rPr>
          <w:rFonts w:hint="eastAsia" w:ascii="宋体" w:hAnsi="宋体" w:eastAsia="宋体"/>
          <w:color w:val="231F20"/>
          <w:position w:val="2"/>
          <w:sz w:val="18"/>
        </w:rPr>
        <w:t>状况良好</w:t>
      </w:r>
    </w:p>
    <w:p w14:paraId="64ACA0CF">
      <w:pPr>
        <w:spacing w:before="1"/>
        <w:ind w:left="1190" w:right="0" w:firstLine="0"/>
        <w:jc w:val="left"/>
        <w:rPr>
          <w:rFonts w:hint="eastAsia" w:ascii="宋体" w:hAnsi="宋体" w:eastAsia="宋体"/>
          <w:sz w:val="18"/>
        </w:rPr>
      </w:pPr>
      <w:r>
        <w:rPr>
          <w:rFonts w:ascii="Tahoma" w:hAnsi="Tahoma" w:eastAsia="Tahoma"/>
          <w:color w:val="231F20"/>
          <w:sz w:val="24"/>
        </w:rPr>
        <w:t>keep</w:t>
      </w:r>
      <w:r>
        <w:rPr>
          <w:rFonts w:ascii="Tahoma" w:hAnsi="Tahoma" w:eastAsia="Tahoma"/>
          <w:color w:val="231F20"/>
          <w:spacing w:val="-3"/>
          <w:sz w:val="24"/>
        </w:rPr>
        <w:t xml:space="preserve"> </w:t>
      </w:r>
      <w:r>
        <w:rPr>
          <w:rFonts w:ascii="Tahoma" w:hAnsi="Tahoma" w:eastAsia="Tahoma"/>
          <w:color w:val="231F20"/>
          <w:sz w:val="24"/>
        </w:rPr>
        <w:t>track</w:t>
      </w:r>
      <w:r>
        <w:rPr>
          <w:rFonts w:ascii="Tahoma" w:hAnsi="Tahoma" w:eastAsia="Tahoma"/>
          <w:color w:val="231F20"/>
          <w:spacing w:val="-3"/>
          <w:sz w:val="24"/>
        </w:rPr>
        <w:t xml:space="preserve"> </w:t>
      </w:r>
      <w:r>
        <w:rPr>
          <w:rFonts w:ascii="Tahoma" w:hAnsi="Tahoma" w:eastAsia="Tahoma"/>
          <w:color w:val="231F20"/>
          <w:sz w:val="24"/>
        </w:rPr>
        <w:t xml:space="preserve">of </w:t>
      </w:r>
      <w:r>
        <w:rPr>
          <w:rFonts w:hint="eastAsia" w:ascii="宋体" w:hAnsi="宋体" w:eastAsia="宋体"/>
          <w:color w:val="231F20"/>
          <w:spacing w:val="-1"/>
          <w:position w:val="2"/>
          <w:sz w:val="18"/>
        </w:rPr>
        <w:t>掌握……的最新消息；</w:t>
      </w:r>
    </w:p>
    <w:p w14:paraId="18EC3769">
      <w:pPr>
        <w:spacing w:before="37"/>
        <w:ind w:left="2664" w:right="0" w:firstLine="0"/>
        <w:jc w:val="left"/>
        <w:rPr>
          <w:rFonts w:hint="eastAsia" w:ascii="宋体" w:hAnsi="宋体" w:eastAsia="宋体"/>
          <w:sz w:val="18"/>
        </w:rPr>
      </w:pPr>
      <w:r>
        <w:rPr>
          <w:rFonts w:hint="eastAsia" w:ascii="宋体" w:hAnsi="宋体" w:eastAsia="宋体"/>
          <w:color w:val="231F20"/>
          <w:spacing w:val="-2"/>
          <w:sz w:val="18"/>
        </w:rPr>
        <w:t>了解……的动态</w:t>
      </w:r>
    </w:p>
    <w:p w14:paraId="1CE4C027">
      <w:pPr>
        <w:spacing w:before="62"/>
        <w:ind w:left="1190" w:right="0" w:firstLine="0"/>
        <w:jc w:val="left"/>
        <w:rPr>
          <w:rFonts w:hint="eastAsia" w:ascii="宋体" w:hAnsi="宋体" w:eastAsia="宋体"/>
          <w:sz w:val="18"/>
        </w:rPr>
      </w:pPr>
      <w:r>
        <w:rPr>
          <w:rFonts w:ascii="Tahoma" w:hAnsi="Tahoma" w:eastAsia="Tahoma"/>
          <w:color w:val="231F20"/>
          <w:w w:val="85"/>
          <w:sz w:val="24"/>
        </w:rPr>
        <w:t>discount</w:t>
      </w:r>
      <w:r>
        <w:rPr>
          <w:rFonts w:ascii="Tahoma" w:hAnsi="Tahoma" w:eastAsia="Tahoma"/>
          <w:color w:val="231F20"/>
          <w:spacing w:val="4"/>
          <w:sz w:val="24"/>
        </w:rPr>
        <w:t xml:space="preserve"> </w:t>
      </w:r>
      <w:r>
        <w:rPr>
          <w:rFonts w:ascii="Tahoma" w:hAnsi="Tahoma" w:eastAsia="Tahoma"/>
          <w:color w:val="231F20"/>
          <w:w w:val="85"/>
          <w:position w:val="1"/>
          <w:sz w:val="20"/>
        </w:rPr>
        <w:t>/dxkaunt/</w:t>
      </w:r>
      <w:r>
        <w:rPr>
          <w:rFonts w:ascii="Tahoma" w:hAnsi="Tahoma" w:eastAsia="Tahoma"/>
          <w:color w:val="231F20"/>
          <w:spacing w:val="1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6"/>
          <w:w w:val="85"/>
          <w:position w:val="2"/>
          <w:sz w:val="18"/>
        </w:rPr>
        <w:t>折扣</w:t>
      </w:r>
    </w:p>
    <w:p w14:paraId="4DE25591">
      <w:pPr>
        <w:spacing w:before="31" w:line="276" w:lineRule="auto"/>
        <w:ind w:left="1190" w:right="1566" w:firstLine="971"/>
        <w:jc w:val="left"/>
        <w:rPr>
          <w:rFonts w:hint="eastAsia" w:ascii="宋体" w:hAnsi="宋体" w:eastAsia="宋体"/>
          <w:sz w:val="18"/>
        </w:rPr>
      </w:pPr>
      <w:r>
        <w:rPr>
          <w:rFonts w:ascii="Tahoma" w:hAnsi="Tahoma" w:eastAsia="Tahoma"/>
          <w:color w:val="231F20"/>
          <w:w w:val="90"/>
          <w:sz w:val="20"/>
        </w:rPr>
        <w:t xml:space="preserve">/dxkaunt/ </w:t>
      </w:r>
      <w:r>
        <w:rPr>
          <w:rFonts w:ascii="Times New Roman" w:hAnsi="Times New Roman" w:eastAsia="Times New Roman"/>
          <w:i/>
          <w:color w:val="231F20"/>
          <w:w w:val="90"/>
          <w:position w:val="1"/>
          <w:sz w:val="20"/>
        </w:rPr>
        <w:t xml:space="preserve">vt. </w:t>
      </w:r>
      <w:r>
        <w:rPr>
          <w:rFonts w:hint="eastAsia" w:ascii="宋体" w:hAnsi="宋体" w:eastAsia="宋体"/>
          <w:color w:val="231F20"/>
          <w:w w:val="90"/>
          <w:position w:val="1"/>
          <w:sz w:val="18"/>
        </w:rPr>
        <w:t xml:space="preserve">打折 </w:t>
      </w:r>
      <w:r>
        <w:rPr>
          <w:rFonts w:ascii="Tahoma" w:hAnsi="Tahoma" w:eastAsia="Tahoma"/>
          <w:color w:val="231F20"/>
          <w:w w:val="90"/>
          <w:sz w:val="24"/>
        </w:rPr>
        <w:t xml:space="preserve">account </w:t>
      </w:r>
      <w:r>
        <w:rPr>
          <w:rFonts w:ascii="Tahoma" w:hAnsi="Tahoma" w:eastAsia="Tahoma"/>
          <w:color w:val="231F20"/>
          <w:w w:val="90"/>
          <w:position w:val="1"/>
          <w:sz w:val="20"/>
        </w:rPr>
        <w:t xml:space="preserve">/Gkaunt/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账户；描述 </w:t>
      </w:r>
      <w:r>
        <w:rPr>
          <w:rFonts w:ascii="Tahoma" w:hAnsi="Tahoma" w:eastAsia="Tahoma"/>
          <w:color w:val="231F20"/>
          <w:sz w:val="24"/>
        </w:rPr>
        <w:t xml:space="preserve">click </w:t>
      </w:r>
      <w:r>
        <w:rPr>
          <w:rFonts w:ascii="Tahoma" w:hAnsi="Tahoma" w:eastAsia="Tahoma"/>
          <w:color w:val="231F20"/>
          <w:position w:val="1"/>
          <w:sz w:val="20"/>
        </w:rPr>
        <w:t xml:space="preserve">/klk/ </w:t>
      </w:r>
      <w:r>
        <w:rPr>
          <w:rFonts w:ascii="Times New Roman" w:hAnsi="Times New Roman" w:eastAsia="Times New Roman"/>
          <w:i/>
          <w:color w:val="231F20"/>
          <w:position w:val="2"/>
          <w:sz w:val="20"/>
        </w:rPr>
        <w:t xml:space="preserve">vt.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点击</w:t>
      </w:r>
    </w:p>
    <w:p w14:paraId="66C29833">
      <w:pPr>
        <w:spacing w:before="0" w:line="265" w:lineRule="exact"/>
        <w:ind w:left="1190" w:right="0" w:firstLine="0"/>
        <w:jc w:val="left"/>
        <w:rPr>
          <w:rFonts w:hint="eastAsia" w:ascii="宋体" w:hAnsi="宋体" w:eastAsia="宋体"/>
          <w:sz w:val="18"/>
        </w:rPr>
      </w:pPr>
      <w:r>
        <w:rPr>
          <w:rFonts w:ascii="Tahoma" w:hAnsi="Tahoma" w:eastAsia="Tahoma"/>
          <w:color w:val="231F20"/>
          <w:w w:val="85"/>
          <w:sz w:val="24"/>
        </w:rPr>
        <w:t>privacy</w:t>
      </w:r>
      <w:r>
        <w:rPr>
          <w:rFonts w:ascii="Tahoma" w:hAnsi="Tahoma" w:eastAsia="Tahoma"/>
          <w:color w:val="231F20"/>
          <w:spacing w:val="-8"/>
          <w:w w:val="85"/>
          <w:sz w:val="24"/>
        </w:rPr>
        <w:t xml:space="preserve"> </w:t>
      </w:r>
      <w:r>
        <w:rPr>
          <w:rFonts w:ascii="Tahoma" w:hAnsi="Tahoma" w:eastAsia="Tahoma"/>
          <w:color w:val="231F20"/>
          <w:w w:val="85"/>
          <w:position w:val="1"/>
          <w:sz w:val="20"/>
        </w:rPr>
        <w:t>/prvGxi;</w:t>
      </w:r>
      <w:r>
        <w:rPr>
          <w:rFonts w:ascii="Tahoma" w:hAnsi="Tahoma" w:eastAsia="Tahoma"/>
          <w:color w:val="231F20"/>
          <w:spacing w:val="-9"/>
          <w:position w:val="1"/>
          <w:sz w:val="20"/>
        </w:rPr>
        <w:t xml:space="preserve"> </w:t>
      </w:r>
      <w:r>
        <w:rPr>
          <w:rFonts w:ascii="Times New Roman" w:hAnsi="Times New Roman" w:eastAsia="Times New Roman"/>
          <w:i/>
          <w:color w:val="231F20"/>
          <w:w w:val="85"/>
          <w:position w:val="2"/>
          <w:sz w:val="20"/>
        </w:rPr>
        <w:t>NAmE</w:t>
      </w:r>
      <w:r>
        <w:rPr>
          <w:rFonts w:ascii="Times New Roman" w:hAnsi="Times New Roman" w:eastAsia="Times New Roman"/>
          <w:i/>
          <w:color w:val="231F20"/>
          <w:spacing w:val="5"/>
          <w:position w:val="2"/>
          <w:sz w:val="20"/>
        </w:rPr>
        <w:t xml:space="preserve"> </w:t>
      </w:r>
      <w:r>
        <w:rPr>
          <w:rFonts w:ascii="Tahoma" w:hAnsi="Tahoma" w:eastAsia="Tahoma"/>
          <w:color w:val="231F20"/>
          <w:w w:val="85"/>
          <w:position w:val="1"/>
          <w:sz w:val="20"/>
        </w:rPr>
        <w:t>prav-/</w:t>
      </w:r>
      <w:r>
        <w:rPr>
          <w:rFonts w:ascii="Tahoma" w:hAnsi="Tahoma" w:eastAsia="Tahoma"/>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w w:val="85"/>
          <w:position w:val="2"/>
          <w:sz w:val="18"/>
        </w:rPr>
        <w:t>隐私；私密</w:t>
      </w:r>
    </w:p>
    <w:p w14:paraId="49D06145">
      <w:pPr>
        <w:spacing w:before="20" w:line="256" w:lineRule="auto"/>
        <w:ind w:left="1190" w:right="1346" w:firstLine="0"/>
        <w:jc w:val="left"/>
        <w:rPr>
          <w:rFonts w:hint="eastAsia" w:ascii="宋体" w:hAnsi="宋体" w:eastAsia="宋体"/>
          <w:sz w:val="18"/>
        </w:rPr>
      </w:pPr>
      <w:r>
        <w:rPr>
          <w:rFonts w:ascii="Tahoma" w:hAnsi="Tahoma" w:eastAsia="Tahoma"/>
          <w:color w:val="231F20"/>
          <w:sz w:val="24"/>
        </w:rPr>
        <w:t xml:space="preserve">theft </w:t>
      </w:r>
      <w:r>
        <w:rPr>
          <w:rFonts w:ascii="Tahoma" w:hAnsi="Tahoma" w:eastAsia="Tahoma"/>
          <w:color w:val="231F20"/>
          <w:position w:val="1"/>
          <w:sz w:val="20"/>
        </w:rPr>
        <w:t xml:space="preserve">/θeft/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偷（窃）；盗窃罪 </w:t>
      </w:r>
      <w:r>
        <w:rPr>
          <w:rFonts w:ascii="Tahoma" w:hAnsi="Tahoma" w:eastAsia="Tahoma"/>
          <w:color w:val="231F20"/>
          <w:position w:val="-1"/>
          <w:sz w:val="24"/>
        </w:rPr>
        <w:t xml:space="preserve">rude </w:t>
      </w:r>
      <w:r>
        <w:rPr>
          <w:rFonts w:ascii="Tahoma" w:hAnsi="Tahoma" w:eastAsia="Tahoma"/>
          <w:color w:val="231F20"/>
          <w:position w:val="0"/>
          <w:sz w:val="20"/>
        </w:rPr>
        <w:t xml:space="preserve">/ru:d/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粗鲁的；无礼的 </w:t>
      </w:r>
      <w:r>
        <w:rPr>
          <w:rFonts w:ascii="Tahoma" w:hAnsi="Tahoma" w:eastAsia="Tahoma"/>
          <w:color w:val="231F20"/>
          <w:w w:val="90"/>
          <w:sz w:val="24"/>
        </w:rPr>
        <w:t>target</w:t>
      </w:r>
      <w:r>
        <w:rPr>
          <w:rFonts w:ascii="Tahoma" w:hAnsi="Tahoma" w:eastAsia="Tahoma"/>
          <w:color w:val="231F20"/>
          <w:spacing w:val="-12"/>
          <w:w w:val="90"/>
          <w:sz w:val="24"/>
        </w:rPr>
        <w:t xml:space="preserve"> </w:t>
      </w:r>
      <w:r>
        <w:rPr>
          <w:rFonts w:ascii="Tahoma" w:hAnsi="Tahoma" w:eastAsia="Tahoma"/>
          <w:color w:val="231F20"/>
          <w:w w:val="90"/>
          <w:position w:val="1"/>
          <w:sz w:val="20"/>
        </w:rPr>
        <w:t>/ta:gt/</w:t>
      </w:r>
      <w:r>
        <w:rPr>
          <w:rFonts w:ascii="Tahoma" w:hAnsi="Tahoma" w:eastAsia="Tahoma"/>
          <w:color w:val="231F20"/>
          <w:spacing w:val="-9"/>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目标；对象；靶子</w:t>
      </w:r>
    </w:p>
    <w:p w14:paraId="64E664AA">
      <w:pPr>
        <w:spacing w:before="14"/>
        <w:ind w:left="2588" w:right="0" w:firstLine="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pacing w:val="-2"/>
          <w:sz w:val="18"/>
        </w:rPr>
        <w:t>把……作为攻击目标</w:t>
      </w:r>
    </w:p>
    <w:p w14:paraId="613B2D47">
      <w:pPr>
        <w:spacing w:before="59"/>
        <w:ind w:left="1190" w:right="0" w:firstLine="0"/>
        <w:jc w:val="left"/>
        <w:rPr>
          <w:rFonts w:ascii="Tahoma" w:hAnsi="Tahoma"/>
          <w:sz w:val="20"/>
        </w:rPr>
      </w:pPr>
      <w:r>
        <w:rPr>
          <w:rFonts w:ascii="Tahoma" w:hAnsi="Tahoma"/>
          <w:color w:val="231F20"/>
          <w:spacing w:val="-4"/>
          <w:sz w:val="24"/>
        </w:rPr>
        <w:t>troll</w:t>
      </w:r>
      <w:r>
        <w:rPr>
          <w:rFonts w:ascii="Tahoma" w:hAnsi="Tahoma"/>
          <w:color w:val="231F20"/>
          <w:spacing w:val="-15"/>
          <w:sz w:val="24"/>
        </w:rPr>
        <w:t xml:space="preserve"> </w:t>
      </w:r>
      <w:r>
        <w:rPr>
          <w:rFonts w:ascii="Tahoma" w:hAnsi="Tahoma"/>
          <w:color w:val="231F20"/>
          <w:spacing w:val="-4"/>
          <w:position w:val="1"/>
          <w:sz w:val="20"/>
        </w:rPr>
        <w:t>/trl;</w:t>
      </w:r>
      <w:r>
        <w:rPr>
          <w:rFonts w:ascii="Tahoma" w:hAnsi="Tahoma"/>
          <w:color w:val="231F20"/>
          <w:spacing w:val="-5"/>
          <w:position w:val="1"/>
          <w:sz w:val="20"/>
        </w:rPr>
        <w:t xml:space="preserve"> </w:t>
      </w:r>
      <w:r>
        <w:rPr>
          <w:rFonts w:ascii="Times New Roman" w:hAnsi="Times New Roman"/>
          <w:i/>
          <w:color w:val="231F20"/>
          <w:spacing w:val="-4"/>
          <w:position w:val="2"/>
          <w:sz w:val="20"/>
        </w:rPr>
        <w:t>NAmE</w:t>
      </w:r>
      <w:r>
        <w:rPr>
          <w:rFonts w:ascii="Times New Roman" w:hAnsi="Times New Roman"/>
          <w:i/>
          <w:color w:val="231F20"/>
          <w:spacing w:val="-2"/>
          <w:position w:val="2"/>
          <w:sz w:val="20"/>
        </w:rPr>
        <w:t xml:space="preserve"> </w:t>
      </w:r>
      <w:r>
        <w:rPr>
          <w:rFonts w:ascii="Tahoma" w:hAnsi="Tahoma"/>
          <w:color w:val="231F20"/>
          <w:spacing w:val="-4"/>
          <w:position w:val="1"/>
          <w:sz w:val="20"/>
        </w:rPr>
        <w:t>trGul/</w:t>
      </w:r>
    </w:p>
    <w:p w14:paraId="49BD0D5C">
      <w:pPr>
        <w:spacing w:before="54"/>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发挑衅帖子的人；恶意挑衅的帖子</w:t>
      </w:r>
    </w:p>
    <w:p w14:paraId="1A005682">
      <w:pPr>
        <w:spacing w:before="39"/>
        <w:ind w:left="1190" w:right="0" w:firstLine="0"/>
        <w:jc w:val="left"/>
        <w:rPr>
          <w:rFonts w:hint="eastAsia" w:ascii="宋体" w:hAnsi="宋体" w:eastAsia="宋体"/>
          <w:sz w:val="18"/>
        </w:rPr>
      </w:pPr>
      <w:r>
        <w:rPr>
          <w:rFonts w:ascii="Tahoma" w:hAnsi="Tahoma" w:eastAsia="Tahoma"/>
          <w:color w:val="231F20"/>
          <w:w w:val="85"/>
          <w:sz w:val="24"/>
        </w:rPr>
        <w:t>cyberbully</w:t>
      </w:r>
      <w:r>
        <w:rPr>
          <w:rFonts w:ascii="Tahoma" w:hAnsi="Tahoma" w:eastAsia="Tahoma"/>
          <w:color w:val="231F20"/>
          <w:spacing w:val="15"/>
          <w:sz w:val="24"/>
        </w:rPr>
        <w:t xml:space="preserve"> </w:t>
      </w:r>
      <w:r>
        <w:rPr>
          <w:rFonts w:ascii="Tahoma" w:hAnsi="Tahoma" w:eastAsia="Tahoma"/>
          <w:color w:val="231F20"/>
          <w:w w:val="85"/>
          <w:position w:val="1"/>
          <w:sz w:val="20"/>
        </w:rPr>
        <w:t>/xabGbuli/</w:t>
      </w:r>
      <w:r>
        <w:rPr>
          <w:rFonts w:ascii="Tahoma" w:hAnsi="Tahoma" w:eastAsia="Tahoma"/>
          <w:color w:val="231F20"/>
          <w:spacing w:val="2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5"/>
          <w:w w:val="85"/>
          <w:position w:val="2"/>
          <w:sz w:val="18"/>
        </w:rPr>
        <w:t>网霸</w:t>
      </w:r>
    </w:p>
    <w:p w14:paraId="03FC65F2">
      <w:pPr>
        <w:spacing w:before="35"/>
        <w:ind w:left="3377" w:right="0" w:firstLine="0"/>
        <w:jc w:val="left"/>
        <w:rPr>
          <w:rFonts w:hint="eastAsia" w:ascii="宋体" w:eastAsia="宋体"/>
          <w:sz w:val="18"/>
        </w:rPr>
      </w:pPr>
      <w:r>
        <w:rPr>
          <w:rFonts w:ascii="Times New Roman" w:eastAsia="Times New Roman"/>
          <w:i/>
          <w:color w:val="231F20"/>
          <w:sz w:val="20"/>
        </w:rPr>
        <w:t xml:space="preserve">vt. </w:t>
      </w:r>
      <w:r>
        <w:rPr>
          <w:rFonts w:ascii="Times New Roman" w:eastAsia="Times New Roman"/>
          <w:color w:val="231F20"/>
          <w:sz w:val="20"/>
        </w:rPr>
        <w:t>&amp;</w:t>
      </w:r>
      <w:r>
        <w:rPr>
          <w:rFonts w:ascii="Times New Roman" w:eastAsia="Times New Roman"/>
          <w:color w:val="231F20"/>
          <w:spacing w:val="10"/>
          <w:sz w:val="20"/>
        </w:rPr>
        <w:t xml:space="preserve">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3"/>
          <w:sz w:val="18"/>
        </w:rPr>
        <w:t>网络欺凌</w:t>
      </w:r>
    </w:p>
    <w:p w14:paraId="3EB41C18">
      <w:pPr>
        <w:spacing w:before="100"/>
        <w:ind w:left="392" w:right="0" w:firstLine="0"/>
        <w:jc w:val="left"/>
        <w:rPr>
          <w:rFonts w:hint="eastAsia" w:ascii="宋体" w:eastAsia="宋体"/>
          <w:sz w:val="18"/>
        </w:rPr>
      </w:pPr>
      <w:r>
        <w:br w:type="column"/>
      </w:r>
      <w:r>
        <w:rPr>
          <w:rFonts w:ascii="Tahoma" w:eastAsia="Tahoma"/>
          <w:color w:val="231F20"/>
          <w:sz w:val="24"/>
        </w:rPr>
        <w:t>false</w:t>
      </w:r>
      <w:r>
        <w:rPr>
          <w:rFonts w:ascii="Tahoma" w:eastAsia="Tahoma"/>
          <w:color w:val="231F20"/>
          <w:spacing w:val="-14"/>
          <w:sz w:val="24"/>
        </w:rPr>
        <w:t xml:space="preserve"> </w:t>
      </w:r>
      <w:r>
        <w:rPr>
          <w:rFonts w:ascii="Tahoma" w:eastAsia="Tahoma"/>
          <w:color w:val="231F20"/>
          <w:position w:val="1"/>
          <w:sz w:val="20"/>
        </w:rPr>
        <w:t>/fc:lx/</w:t>
      </w:r>
      <w:r>
        <w:rPr>
          <w:rFonts w:ascii="Tahoma" w:eastAsia="Tahoma"/>
          <w:color w:val="231F20"/>
          <w:spacing w:val="-1"/>
          <w:position w:val="1"/>
          <w:sz w:val="20"/>
        </w:rPr>
        <w:t xml:space="preserve"> </w:t>
      </w:r>
      <w:r>
        <w:rPr>
          <w:rFonts w:ascii="Times New Roman" w:eastAsia="Times New Roman"/>
          <w:i/>
          <w:color w:val="231F20"/>
          <w:position w:val="2"/>
          <w:sz w:val="20"/>
        </w:rPr>
        <w:t xml:space="preserve">adj. </w:t>
      </w:r>
      <w:r>
        <w:rPr>
          <w:rFonts w:hint="eastAsia" w:ascii="宋体" w:eastAsia="宋体"/>
          <w:color w:val="231F20"/>
          <w:spacing w:val="-2"/>
          <w:position w:val="2"/>
          <w:sz w:val="18"/>
        </w:rPr>
        <w:t>假的；错误的</w:t>
      </w:r>
    </w:p>
    <w:p w14:paraId="1E7766EF">
      <w:pPr>
        <w:spacing w:before="21"/>
        <w:ind w:left="392" w:right="0" w:firstLine="0"/>
        <w:jc w:val="left"/>
        <w:rPr>
          <w:rFonts w:ascii="Tahoma" w:hAnsi="Tahoma"/>
          <w:sz w:val="20"/>
        </w:rPr>
      </w:pPr>
      <w:r>
        <w:rPr>
          <w:rFonts w:ascii="Tahoma" w:hAnsi="Tahoma"/>
          <w:color w:val="231F20"/>
          <w:spacing w:val="2"/>
          <w:sz w:val="24"/>
        </w:rPr>
        <w:t>particular</w:t>
      </w:r>
      <w:r>
        <w:rPr>
          <w:rFonts w:ascii="Tahoma" w:hAnsi="Tahoma"/>
          <w:color w:val="231F20"/>
          <w:spacing w:val="34"/>
          <w:sz w:val="24"/>
        </w:rPr>
        <w:t xml:space="preserve"> </w:t>
      </w:r>
      <w:r>
        <w:rPr>
          <w:rFonts w:ascii="Tahoma" w:hAnsi="Tahoma"/>
          <w:color w:val="231F20"/>
          <w:spacing w:val="-2"/>
          <w:w w:val="85"/>
          <w:position w:val="1"/>
          <w:sz w:val="20"/>
        </w:rPr>
        <w:t>/pGtkjGlG(r)/</w:t>
      </w:r>
    </w:p>
    <w:p w14:paraId="28FDB92E">
      <w:pPr>
        <w:spacing w:before="53"/>
        <w:ind w:left="676"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特定的；特别的；讲究的</w:t>
      </w:r>
    </w:p>
    <w:p w14:paraId="1FA6FA6D">
      <w:pPr>
        <w:spacing w:before="40"/>
        <w:ind w:left="392" w:right="0" w:firstLine="0"/>
        <w:jc w:val="left"/>
        <w:rPr>
          <w:rFonts w:ascii="Tahoma" w:hAnsi="Tahoma"/>
          <w:sz w:val="20"/>
        </w:rPr>
      </w:pPr>
      <w:r>
        <w:rPr>
          <w:rFonts w:ascii="Tahoma" w:hAnsi="Tahoma"/>
          <w:color w:val="231F20"/>
          <w:spacing w:val="6"/>
          <w:w w:val="95"/>
          <w:sz w:val="24"/>
        </w:rPr>
        <w:t>embarrassing</w:t>
      </w:r>
      <w:r>
        <w:rPr>
          <w:rFonts w:ascii="Tahoma" w:hAnsi="Tahoma"/>
          <w:color w:val="231F20"/>
          <w:spacing w:val="30"/>
          <w:sz w:val="24"/>
        </w:rPr>
        <w:t xml:space="preserve"> </w:t>
      </w:r>
      <w:r>
        <w:rPr>
          <w:rFonts w:ascii="Tahoma" w:hAnsi="Tahoma"/>
          <w:color w:val="231F20"/>
          <w:spacing w:val="-2"/>
          <w:w w:val="75"/>
          <w:position w:val="1"/>
          <w:sz w:val="20"/>
        </w:rPr>
        <w:t>/mbærGx/</w:t>
      </w:r>
    </w:p>
    <w:p w14:paraId="13339DDF">
      <w:pPr>
        <w:spacing w:before="53" w:line="268" w:lineRule="auto"/>
        <w:ind w:left="392" w:right="3095" w:firstLine="283"/>
        <w:jc w:val="left"/>
        <w:rPr>
          <w:rFonts w:ascii="Tahoma" w:hAnsi="Tahoma" w:eastAsia="Tahoma"/>
          <w:sz w:val="20"/>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让人难堪（尴尬；害羞）的 </w:t>
      </w:r>
      <w:r>
        <w:rPr>
          <w:rFonts w:ascii="Tahoma" w:hAnsi="Tahoma" w:eastAsia="Tahoma"/>
          <w:color w:val="231F20"/>
          <w:sz w:val="24"/>
        </w:rPr>
        <w:t xml:space="preserve">make fun of </w:t>
      </w:r>
      <w:r>
        <w:rPr>
          <w:rFonts w:hint="eastAsia" w:ascii="宋体" w:hAnsi="宋体" w:eastAsia="宋体"/>
          <w:color w:val="231F20"/>
          <w:position w:val="2"/>
          <w:sz w:val="18"/>
        </w:rPr>
        <w:t xml:space="preserve">取笑；戏弄 </w:t>
      </w:r>
      <w:r>
        <w:rPr>
          <w:rFonts w:ascii="Tahoma" w:hAnsi="Tahoma" w:eastAsia="Tahoma"/>
          <w:color w:val="231F20"/>
          <w:sz w:val="24"/>
        </w:rPr>
        <w:t>upset</w:t>
      </w:r>
      <w:r>
        <w:rPr>
          <w:rFonts w:ascii="Tahoma" w:hAnsi="Tahoma" w:eastAsia="Tahoma"/>
          <w:color w:val="231F20"/>
          <w:spacing w:val="-19"/>
          <w:sz w:val="24"/>
        </w:rPr>
        <w:t xml:space="preserve"> </w:t>
      </w:r>
      <w:r>
        <w:rPr>
          <w:rFonts w:ascii="Tahoma" w:hAnsi="Tahoma" w:eastAsia="Tahoma"/>
          <w:color w:val="231F20"/>
          <w:position w:val="1"/>
          <w:sz w:val="20"/>
        </w:rPr>
        <w:t>/npxet/</w:t>
      </w:r>
    </w:p>
    <w:p w14:paraId="48B2C762">
      <w:pPr>
        <w:spacing w:before="16"/>
        <w:ind w:left="676"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心烦的；苦恼的；沮丧的</w:t>
      </w:r>
    </w:p>
    <w:p w14:paraId="392D20E4">
      <w:pPr>
        <w:spacing w:before="74" w:line="268" w:lineRule="auto"/>
        <w:ind w:left="392" w:right="2261" w:firstLine="283"/>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w:t>
      </w:r>
      <w:r>
        <w:rPr>
          <w:rFonts w:ascii="Times New Roman" w:hAnsi="Times New Roman" w:eastAsia="Times New Roman"/>
          <w:color w:val="231F20"/>
          <w:sz w:val="20"/>
        </w:rPr>
        <w:t>upset,</w:t>
      </w:r>
      <w:r>
        <w:rPr>
          <w:rFonts w:ascii="Times New Roman" w:hAnsi="Times New Roman" w:eastAsia="Times New Roman"/>
          <w:color w:val="231F20"/>
          <w:spacing w:val="-12"/>
          <w:sz w:val="20"/>
        </w:rPr>
        <w:t xml:space="preserve"> </w:t>
      </w:r>
      <w:r>
        <w:rPr>
          <w:rFonts w:ascii="Times New Roman" w:hAnsi="Times New Roman" w:eastAsia="Times New Roman"/>
          <w:color w:val="231F20"/>
          <w:sz w:val="20"/>
        </w:rPr>
        <w:t>upset</w:t>
      </w:r>
      <w:r>
        <w:rPr>
          <w:rFonts w:hint="eastAsia" w:ascii="宋体" w:hAnsi="宋体" w:eastAsia="宋体"/>
          <w:color w:val="231F20"/>
          <w:sz w:val="18"/>
        </w:rPr>
        <w:t xml:space="preserve">）使烦恼；使生气；搅乱 </w:t>
      </w:r>
      <w:r>
        <w:rPr>
          <w:rFonts w:ascii="Tahoma" w:hAnsi="Tahoma" w:eastAsia="Tahoma"/>
          <w:color w:val="231F20"/>
          <w:w w:val="90"/>
          <w:sz w:val="24"/>
        </w:rPr>
        <w:t xml:space="preserve">guideline </w:t>
      </w:r>
      <w:r>
        <w:rPr>
          <w:rFonts w:ascii="Tahoma" w:hAnsi="Tahoma" w:eastAsia="Tahoma"/>
          <w:color w:val="231F20"/>
          <w:w w:val="90"/>
          <w:position w:val="1"/>
          <w:sz w:val="20"/>
        </w:rPr>
        <w:t>/gadlan/</w:t>
      </w:r>
      <w:r>
        <w:rPr>
          <w:rFonts w:ascii="Tahoma" w:hAnsi="Tahoma" w:eastAsia="Tahoma"/>
          <w:color w:val="231F20"/>
          <w:spacing w:val="4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准则；指导原则 </w:t>
      </w:r>
      <w:r>
        <w:rPr>
          <w:rFonts w:ascii="Tahoma" w:hAnsi="Tahoma" w:eastAsia="Tahoma"/>
          <w:color w:val="231F20"/>
          <w:sz w:val="24"/>
        </w:rPr>
        <w:t>author</w:t>
      </w:r>
      <w:r>
        <w:rPr>
          <w:rFonts w:ascii="Tahoma" w:hAnsi="Tahoma" w:eastAsia="Tahoma"/>
          <w:color w:val="231F20"/>
          <w:spacing w:val="-19"/>
          <w:sz w:val="24"/>
        </w:rPr>
        <w:t xml:space="preserve"> </w:t>
      </w:r>
      <w:r>
        <w:rPr>
          <w:rFonts w:ascii="Tahoma" w:hAnsi="Tahoma" w:eastAsia="Tahoma"/>
          <w:color w:val="231F20"/>
          <w:position w:val="1"/>
          <w:sz w:val="20"/>
        </w:rPr>
        <w:t>/c:θG(r)/</w:t>
      </w:r>
      <w:r>
        <w:rPr>
          <w:rFonts w:ascii="Tahoma" w:hAnsi="Tahoma" w:eastAsia="Tahoma"/>
          <w:color w:val="231F20"/>
          <w:spacing w:val="-1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作者；作家</w:t>
      </w:r>
    </w:p>
    <w:p w14:paraId="3A0EDEA7">
      <w:pPr>
        <w:spacing w:before="0" w:line="271" w:lineRule="exact"/>
        <w:ind w:left="392" w:right="0" w:firstLine="0"/>
        <w:jc w:val="left"/>
        <w:rPr>
          <w:rFonts w:hint="eastAsia" w:ascii="宋体" w:hAnsi="宋体" w:eastAsia="宋体"/>
          <w:sz w:val="18"/>
        </w:rPr>
      </w:pPr>
      <w:r>
        <w:rPr>
          <w:rFonts w:ascii="Tahoma" w:hAnsi="Tahoma" w:eastAsia="Tahoma"/>
          <w:color w:val="231F20"/>
          <w:spacing w:val="-8"/>
          <w:position w:val="-1"/>
          <w:sz w:val="24"/>
        </w:rPr>
        <w:t>tip</w:t>
      </w:r>
      <w:r>
        <w:rPr>
          <w:rFonts w:ascii="Tahoma" w:hAnsi="Tahoma" w:eastAsia="Tahoma"/>
          <w:color w:val="231F20"/>
          <w:spacing w:val="-15"/>
          <w:position w:val="-1"/>
          <w:sz w:val="24"/>
        </w:rPr>
        <w:t xml:space="preserve"> </w:t>
      </w:r>
      <w:r>
        <w:rPr>
          <w:rFonts w:ascii="Tahoma" w:hAnsi="Tahoma" w:eastAsia="Tahoma"/>
          <w:color w:val="231F20"/>
          <w:spacing w:val="-8"/>
          <w:position w:val="0"/>
          <w:sz w:val="20"/>
        </w:rPr>
        <w:t>/tp/</w:t>
      </w:r>
      <w:r>
        <w:rPr>
          <w:rFonts w:ascii="Tahoma" w:hAnsi="Tahoma" w:eastAsia="Tahoma"/>
          <w:color w:val="231F20"/>
          <w:spacing w:val="-5"/>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pacing w:val="-9"/>
          <w:sz w:val="18"/>
        </w:rPr>
        <w:t>忠告；诀窍；实用的提示</w:t>
      </w:r>
    </w:p>
    <w:p w14:paraId="40F0EC4B">
      <w:pPr>
        <w:spacing w:before="21"/>
        <w:ind w:left="392" w:right="0" w:firstLine="0"/>
        <w:jc w:val="left"/>
        <w:rPr>
          <w:rFonts w:hint="eastAsia" w:ascii="宋体" w:hAnsi="宋体" w:eastAsia="宋体"/>
          <w:sz w:val="18"/>
        </w:rPr>
      </w:pPr>
      <w:r>
        <w:rPr>
          <w:rFonts w:ascii="Tahoma" w:hAnsi="Tahoma" w:eastAsia="Tahoma"/>
          <w:color w:val="231F20"/>
          <w:w w:val="90"/>
          <w:sz w:val="24"/>
        </w:rPr>
        <w:t>familiar</w:t>
      </w:r>
      <w:r>
        <w:rPr>
          <w:rFonts w:ascii="Tahoma" w:hAnsi="Tahoma" w:eastAsia="Tahoma"/>
          <w:color w:val="231F20"/>
          <w:spacing w:val="-3"/>
          <w:sz w:val="24"/>
        </w:rPr>
        <w:t xml:space="preserve"> </w:t>
      </w:r>
      <w:r>
        <w:rPr>
          <w:rFonts w:ascii="Tahoma" w:hAnsi="Tahoma" w:eastAsia="Tahoma"/>
          <w:color w:val="231F20"/>
          <w:w w:val="90"/>
          <w:position w:val="1"/>
          <w:sz w:val="20"/>
        </w:rPr>
        <w:t>/fGmliG(r)/</w:t>
      </w:r>
      <w:r>
        <w:rPr>
          <w:rFonts w:ascii="Tahoma" w:hAnsi="Tahoma" w:eastAsia="Tahoma"/>
          <w:color w:val="231F20"/>
          <w:spacing w:val="1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90"/>
          <w:position w:val="2"/>
          <w:sz w:val="18"/>
        </w:rPr>
        <w:t>熟悉；熟知</w:t>
      </w:r>
    </w:p>
    <w:p w14:paraId="70B74E86">
      <w:pPr>
        <w:spacing w:before="20"/>
        <w:ind w:left="392" w:right="0" w:firstLine="0"/>
        <w:jc w:val="left"/>
        <w:rPr>
          <w:rFonts w:hint="eastAsia" w:ascii="宋体" w:hAnsi="宋体" w:eastAsia="宋体"/>
          <w:sz w:val="18"/>
        </w:rPr>
      </w:pPr>
      <w:r>
        <w:rPr>
          <w:rFonts w:ascii="Tahoma" w:hAnsi="Tahoma" w:eastAsia="Tahoma"/>
          <w:color w:val="231F20"/>
          <w:sz w:val="24"/>
        </w:rPr>
        <w:t>keep</w:t>
      </w:r>
      <w:r>
        <w:rPr>
          <w:rFonts w:ascii="Tahoma" w:hAnsi="Tahoma" w:eastAsia="Tahoma"/>
          <w:color w:val="231F20"/>
          <w:spacing w:val="-8"/>
          <w:sz w:val="24"/>
        </w:rPr>
        <w:t xml:space="preserve"> (…) </w:t>
      </w:r>
      <w:r>
        <w:rPr>
          <w:rFonts w:ascii="Tahoma" w:hAnsi="Tahoma" w:eastAsia="Tahoma"/>
          <w:color w:val="231F20"/>
          <w:sz w:val="24"/>
        </w:rPr>
        <w:t>in</w:t>
      </w:r>
      <w:r>
        <w:rPr>
          <w:rFonts w:ascii="Tahoma" w:hAnsi="Tahoma" w:eastAsia="Tahoma"/>
          <w:color w:val="231F20"/>
          <w:spacing w:val="-18"/>
          <w:sz w:val="24"/>
        </w:rPr>
        <w:t xml:space="preserve"> </w:t>
      </w:r>
      <w:r>
        <w:rPr>
          <w:rFonts w:ascii="Tahoma" w:hAnsi="Tahoma" w:eastAsia="Tahoma"/>
          <w:color w:val="231F20"/>
          <w:sz w:val="24"/>
        </w:rPr>
        <w:t>mind</w:t>
      </w:r>
      <w:r>
        <w:rPr>
          <w:rFonts w:ascii="Tahoma" w:hAnsi="Tahoma" w:eastAsia="Tahoma"/>
          <w:color w:val="231F20"/>
          <w:spacing w:val="-17"/>
          <w:sz w:val="24"/>
        </w:rPr>
        <w:t xml:space="preserve"> </w:t>
      </w:r>
      <w:r>
        <w:rPr>
          <w:rFonts w:hint="eastAsia" w:ascii="宋体" w:hAnsi="宋体" w:eastAsia="宋体"/>
          <w:color w:val="231F20"/>
          <w:spacing w:val="-5"/>
          <w:position w:val="2"/>
          <w:sz w:val="18"/>
        </w:rPr>
        <w:t>牢记</w:t>
      </w:r>
    </w:p>
    <w:p w14:paraId="64359DC6">
      <w:pPr>
        <w:spacing w:before="20"/>
        <w:ind w:left="392" w:right="0" w:firstLine="0"/>
        <w:jc w:val="left"/>
        <w:rPr>
          <w:rFonts w:hint="eastAsia" w:ascii="宋体" w:hAnsi="宋体" w:eastAsia="宋体"/>
          <w:sz w:val="18"/>
        </w:rPr>
      </w:pPr>
      <w:r>
        <w:rPr>
          <w:rFonts w:ascii="Tahoma" w:hAnsi="Tahoma" w:eastAsia="Tahoma"/>
          <w:color w:val="231F20"/>
          <w:w w:val="85"/>
          <w:sz w:val="24"/>
        </w:rPr>
        <w:t>define</w:t>
      </w:r>
      <w:r>
        <w:rPr>
          <w:rFonts w:ascii="Tahoma" w:hAnsi="Tahoma" w:eastAsia="Tahoma"/>
          <w:color w:val="231F20"/>
          <w:spacing w:val="34"/>
          <w:sz w:val="24"/>
        </w:rPr>
        <w:t xml:space="preserve"> </w:t>
      </w:r>
      <w:r>
        <w:rPr>
          <w:rFonts w:ascii="Tahoma" w:hAnsi="Tahoma" w:eastAsia="Tahoma"/>
          <w:color w:val="231F20"/>
          <w:w w:val="85"/>
          <w:position w:val="1"/>
          <w:sz w:val="20"/>
        </w:rPr>
        <w:t>/dfan/</w:t>
      </w:r>
      <w:r>
        <w:rPr>
          <w:rFonts w:ascii="Tahoma" w:hAnsi="Tahoma" w:eastAsia="Tahoma"/>
          <w:color w:val="231F20"/>
          <w:spacing w:val="46"/>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1"/>
          <w:w w:val="85"/>
          <w:position w:val="2"/>
          <w:sz w:val="18"/>
        </w:rPr>
        <w:t>给……下定义；界定；解释</w:t>
      </w:r>
    </w:p>
    <w:p w14:paraId="2A2294A8">
      <w:pPr>
        <w:spacing w:before="28"/>
        <w:ind w:left="392" w:right="0" w:firstLine="0"/>
        <w:jc w:val="left"/>
        <w:rPr>
          <w:rFonts w:hint="eastAsia" w:ascii="宋体" w:hAnsi="宋体" w:eastAsia="宋体"/>
          <w:sz w:val="18"/>
        </w:rPr>
      </w:pPr>
      <w:r>
        <w:rPr>
          <w:rFonts w:ascii="Tahoma" w:hAnsi="Tahoma" w:eastAsia="Tahoma"/>
          <w:color w:val="231F20"/>
          <w:spacing w:val="-8"/>
          <w:position w:val="-1"/>
          <w:sz w:val="24"/>
        </w:rPr>
        <w:t>case</w:t>
      </w:r>
      <w:r>
        <w:rPr>
          <w:rFonts w:ascii="Tahoma" w:hAnsi="Tahoma" w:eastAsia="Tahoma"/>
          <w:color w:val="231F20"/>
          <w:spacing w:val="-14"/>
          <w:position w:val="-1"/>
          <w:sz w:val="24"/>
        </w:rPr>
        <w:t xml:space="preserve"> </w:t>
      </w:r>
      <w:r>
        <w:rPr>
          <w:rFonts w:ascii="Tahoma" w:hAnsi="Tahoma" w:eastAsia="Tahoma"/>
          <w:color w:val="231F20"/>
          <w:spacing w:val="-8"/>
          <w:position w:val="0"/>
          <w:sz w:val="20"/>
        </w:rPr>
        <w:t>/kex</w:t>
      </w:r>
      <w:r>
        <w:rPr>
          <w:rFonts w:ascii="Tahoma" w:hAnsi="Tahoma" w:eastAsia="Tahoma"/>
          <w:color w:val="231F20"/>
          <w:spacing w:val="-5"/>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z w:val="20"/>
        </w:rPr>
        <w:t xml:space="preserve"> </w:t>
      </w:r>
      <w:r>
        <w:rPr>
          <w:rFonts w:hint="eastAsia" w:ascii="宋体" w:hAnsi="宋体" w:eastAsia="宋体"/>
          <w:color w:val="231F20"/>
          <w:spacing w:val="-9"/>
          <w:sz w:val="18"/>
        </w:rPr>
        <w:t>盒；箱；情况；案件</w:t>
      </w:r>
    </w:p>
    <w:p w14:paraId="7F1B5477">
      <w:pPr>
        <w:pStyle w:val="11"/>
        <w:spacing w:before="10"/>
        <w:rPr>
          <w:rFonts w:ascii="宋体"/>
          <w:sz w:val="25"/>
        </w:rPr>
      </w:pPr>
    </w:p>
    <w:p w14:paraId="62D4EE7D">
      <w:pPr>
        <w:spacing w:before="0"/>
        <w:ind w:left="392" w:right="0" w:firstLine="0"/>
        <w:jc w:val="left"/>
        <w:rPr>
          <w:rFonts w:ascii="Times New Roman"/>
          <w:sz w:val="20"/>
        </w:rPr>
      </w:pPr>
      <w:r>
        <w:rPr>
          <w:rFonts w:ascii="Tahoma"/>
          <w:color w:val="231F20"/>
          <w:spacing w:val="-2"/>
          <w:sz w:val="24"/>
        </w:rPr>
        <w:t>the</w:t>
      </w:r>
      <w:r>
        <w:rPr>
          <w:rFonts w:ascii="Tahoma"/>
          <w:color w:val="231F20"/>
          <w:spacing w:val="-17"/>
          <w:sz w:val="24"/>
        </w:rPr>
        <w:t xml:space="preserve"> </w:t>
      </w:r>
      <w:r>
        <w:rPr>
          <w:rFonts w:ascii="Tahoma"/>
          <w:color w:val="231F20"/>
          <w:spacing w:val="-2"/>
          <w:sz w:val="24"/>
        </w:rPr>
        <w:t>World</w:t>
      </w:r>
      <w:r>
        <w:rPr>
          <w:rFonts w:ascii="Tahoma"/>
          <w:color w:val="231F20"/>
          <w:spacing w:val="-17"/>
          <w:sz w:val="24"/>
        </w:rPr>
        <w:t xml:space="preserve"> </w:t>
      </w:r>
      <w:r>
        <w:rPr>
          <w:rFonts w:ascii="Tahoma"/>
          <w:color w:val="231F20"/>
          <w:spacing w:val="-2"/>
          <w:sz w:val="24"/>
        </w:rPr>
        <w:t>Wide</w:t>
      </w:r>
      <w:r>
        <w:rPr>
          <w:rFonts w:ascii="Tahoma"/>
          <w:color w:val="231F20"/>
          <w:spacing w:val="-17"/>
          <w:sz w:val="24"/>
        </w:rPr>
        <w:t xml:space="preserve"> </w:t>
      </w:r>
      <w:r>
        <w:rPr>
          <w:rFonts w:ascii="Tahoma"/>
          <w:color w:val="231F20"/>
          <w:spacing w:val="-2"/>
          <w:sz w:val="24"/>
        </w:rPr>
        <w:t>Web</w:t>
      </w:r>
      <w:r>
        <w:rPr>
          <w:rFonts w:ascii="Tahoma"/>
          <w:color w:val="231F20"/>
          <w:spacing w:val="-16"/>
          <w:sz w:val="24"/>
        </w:rPr>
        <w:t xml:space="preserve"> </w:t>
      </w:r>
      <w:r>
        <w:rPr>
          <w:rFonts w:ascii="Times New Roman"/>
          <w:i/>
          <w:color w:val="231F20"/>
          <w:spacing w:val="-2"/>
          <w:position w:val="2"/>
          <w:sz w:val="20"/>
        </w:rPr>
        <w:t>abbr.</w:t>
      </w:r>
      <w:r>
        <w:rPr>
          <w:rFonts w:ascii="Times New Roman"/>
          <w:i/>
          <w:color w:val="231F20"/>
          <w:spacing w:val="-9"/>
          <w:position w:val="2"/>
          <w:sz w:val="20"/>
        </w:rPr>
        <w:t xml:space="preserve"> </w:t>
      </w:r>
      <w:r>
        <w:rPr>
          <w:rFonts w:ascii="Times New Roman"/>
          <w:color w:val="231F20"/>
          <w:spacing w:val="-5"/>
          <w:position w:val="2"/>
          <w:sz w:val="20"/>
        </w:rPr>
        <w:t>WWW</w:t>
      </w:r>
    </w:p>
    <w:p w14:paraId="1C1FD499">
      <w:pPr>
        <w:spacing w:before="58"/>
        <w:ind w:left="676" w:right="0" w:firstLine="0"/>
        <w:jc w:val="left"/>
        <w:rPr>
          <w:rFonts w:hint="eastAsia" w:ascii="宋体" w:eastAsia="宋体"/>
          <w:sz w:val="18"/>
        </w:rPr>
      </w:pPr>
      <w:r>
        <w:rPr>
          <w:rFonts w:hint="eastAsia" w:ascii="宋体" w:eastAsia="宋体"/>
          <w:color w:val="231F20"/>
          <w:spacing w:val="-2"/>
          <w:sz w:val="18"/>
        </w:rPr>
        <w:t>万维网；环球信息网</w:t>
      </w:r>
    </w:p>
    <w:p w14:paraId="5F1B8108">
      <w:pPr>
        <w:spacing w:before="42"/>
        <w:ind w:left="392" w:right="0" w:firstLine="0"/>
        <w:jc w:val="left"/>
        <w:rPr>
          <w:rFonts w:hint="eastAsia" w:ascii="宋体" w:hAnsi="宋体" w:eastAsia="宋体"/>
          <w:sz w:val="18"/>
        </w:rPr>
      </w:pPr>
      <w:r>
        <w:rPr>
          <w:rFonts w:ascii="Tahoma" w:hAnsi="Tahoma" w:eastAsia="Tahoma"/>
          <w:color w:val="231F20"/>
          <w:w w:val="90"/>
          <w:sz w:val="24"/>
        </w:rPr>
        <w:t>Jan</w:t>
      </w:r>
      <w:r>
        <w:rPr>
          <w:rFonts w:ascii="Tahoma" w:hAnsi="Tahoma" w:eastAsia="Tahoma"/>
          <w:color w:val="231F20"/>
          <w:spacing w:val="12"/>
          <w:sz w:val="24"/>
        </w:rPr>
        <w:t xml:space="preserve"> </w:t>
      </w:r>
      <w:r>
        <w:rPr>
          <w:rFonts w:ascii="Tahoma" w:hAnsi="Tahoma" w:eastAsia="Tahoma"/>
          <w:color w:val="231F20"/>
          <w:w w:val="90"/>
          <w:position w:val="1"/>
          <w:sz w:val="20"/>
        </w:rPr>
        <w:t>/d7æn/</w:t>
      </w:r>
      <w:r>
        <w:rPr>
          <w:rFonts w:ascii="Tahoma" w:hAnsi="Tahoma" w:eastAsia="Tahoma"/>
          <w:color w:val="231F20"/>
          <w:spacing w:val="25"/>
          <w:position w:val="1"/>
          <w:sz w:val="20"/>
        </w:rPr>
        <w:t xml:space="preserve"> </w:t>
      </w:r>
      <w:r>
        <w:rPr>
          <w:rFonts w:ascii="Tahoma" w:hAnsi="Tahoma" w:eastAsia="Tahoma"/>
          <w:color w:val="231F20"/>
          <w:w w:val="90"/>
          <w:sz w:val="24"/>
        </w:rPr>
        <w:t>Tchamani</w:t>
      </w:r>
      <w:r>
        <w:rPr>
          <w:rFonts w:ascii="Tahoma" w:hAnsi="Tahoma" w:eastAsia="Tahoma"/>
          <w:color w:val="231F20"/>
          <w:spacing w:val="12"/>
          <w:sz w:val="24"/>
        </w:rPr>
        <w:t xml:space="preserve"> </w:t>
      </w:r>
      <w:r>
        <w:rPr>
          <w:rFonts w:ascii="Tahoma" w:hAnsi="Tahoma" w:eastAsia="Tahoma"/>
          <w:color w:val="231F20"/>
          <w:w w:val="90"/>
          <w:position w:val="1"/>
          <w:sz w:val="20"/>
        </w:rPr>
        <w:t>/tfæmæni/</w:t>
      </w:r>
      <w:r>
        <w:rPr>
          <w:rFonts w:ascii="Tahoma" w:hAnsi="Tahoma" w:eastAsia="Tahoma"/>
          <w:color w:val="231F20"/>
          <w:spacing w:val="25"/>
          <w:position w:val="1"/>
          <w:sz w:val="20"/>
        </w:rPr>
        <w:t xml:space="preserve"> </w:t>
      </w:r>
      <w:r>
        <w:rPr>
          <w:rFonts w:hint="eastAsia" w:ascii="宋体" w:hAnsi="宋体" w:eastAsia="宋体"/>
          <w:color w:val="231F20"/>
          <w:w w:val="90"/>
          <w:position w:val="2"/>
          <w:sz w:val="18"/>
        </w:rPr>
        <w:t>简·</w:t>
      </w:r>
      <w:r>
        <w:rPr>
          <w:rFonts w:hint="eastAsia" w:ascii="宋体" w:hAnsi="宋体" w:eastAsia="宋体"/>
          <w:color w:val="231F20"/>
          <w:spacing w:val="-4"/>
          <w:w w:val="90"/>
          <w:position w:val="2"/>
          <w:sz w:val="18"/>
        </w:rPr>
        <w:t>夏曼尼</w:t>
      </w:r>
    </w:p>
    <w:p w14:paraId="789947D6">
      <w:pPr>
        <w:spacing w:before="20"/>
        <w:ind w:left="392" w:right="0" w:firstLine="0"/>
        <w:jc w:val="left"/>
        <w:rPr>
          <w:rFonts w:ascii="Tahoma" w:hAnsi="Tahoma"/>
          <w:sz w:val="20"/>
        </w:rPr>
      </w:pPr>
      <w:r>
        <w:rPr>
          <w:rFonts w:ascii="Tahoma" w:hAnsi="Tahoma"/>
          <w:color w:val="231F20"/>
          <w:w w:val="85"/>
          <w:sz w:val="24"/>
        </w:rPr>
        <w:t>Birmingham</w:t>
      </w:r>
      <w:r>
        <w:rPr>
          <w:rFonts w:ascii="Tahoma" w:hAnsi="Tahoma"/>
          <w:color w:val="231F20"/>
          <w:spacing w:val="14"/>
          <w:sz w:val="24"/>
        </w:rPr>
        <w:t xml:space="preserve"> </w:t>
      </w:r>
      <w:r>
        <w:rPr>
          <w:rFonts w:ascii="Tahoma" w:hAnsi="Tahoma"/>
          <w:color w:val="231F20"/>
          <w:w w:val="85"/>
          <w:position w:val="1"/>
          <w:sz w:val="20"/>
        </w:rPr>
        <w:t>/bε:mGm;</w:t>
      </w:r>
      <w:r>
        <w:rPr>
          <w:rFonts w:ascii="Tahoma" w:hAnsi="Tahoma"/>
          <w:color w:val="231F20"/>
          <w:spacing w:val="27"/>
          <w:position w:val="1"/>
          <w:sz w:val="20"/>
        </w:rPr>
        <w:t xml:space="preserve"> </w:t>
      </w:r>
      <w:r>
        <w:rPr>
          <w:rFonts w:ascii="Times New Roman" w:hAnsi="Times New Roman"/>
          <w:i/>
          <w:color w:val="231F20"/>
          <w:w w:val="85"/>
          <w:position w:val="2"/>
          <w:sz w:val="20"/>
        </w:rPr>
        <w:t>NAmE</w:t>
      </w:r>
      <w:r>
        <w:rPr>
          <w:rFonts w:ascii="Times New Roman" w:hAnsi="Times New Roman"/>
          <w:i/>
          <w:color w:val="231F20"/>
          <w:spacing w:val="38"/>
          <w:position w:val="2"/>
          <w:sz w:val="20"/>
        </w:rPr>
        <w:t xml:space="preserve"> </w:t>
      </w:r>
      <w:r>
        <w:rPr>
          <w:rFonts w:ascii="Tahoma" w:hAnsi="Tahoma"/>
          <w:color w:val="231F20"/>
          <w:spacing w:val="-2"/>
          <w:w w:val="85"/>
          <w:position w:val="1"/>
          <w:sz w:val="20"/>
        </w:rPr>
        <w:t>bε:rmhæm/</w:t>
      </w:r>
    </w:p>
    <w:p w14:paraId="7AEBDF03">
      <w:pPr>
        <w:spacing w:before="58"/>
        <w:ind w:left="676" w:right="0" w:firstLine="0"/>
        <w:jc w:val="left"/>
        <w:rPr>
          <w:rFonts w:hint="eastAsia" w:ascii="宋体" w:eastAsia="宋体"/>
          <w:sz w:val="18"/>
        </w:rPr>
      </w:pPr>
      <w:r>
        <w:rPr>
          <w:rFonts w:hint="eastAsia" w:ascii="宋体" w:eastAsia="宋体"/>
          <w:color w:val="231F20"/>
          <w:sz w:val="18"/>
        </w:rPr>
        <w:t>伯明翰（英国城市</w:t>
      </w:r>
      <w:r>
        <w:rPr>
          <w:rFonts w:hint="eastAsia" w:ascii="宋体" w:eastAsia="宋体"/>
          <w:color w:val="231F20"/>
          <w:spacing w:val="-10"/>
          <w:sz w:val="18"/>
        </w:rPr>
        <w:t>）</w:t>
      </w:r>
    </w:p>
    <w:p w14:paraId="1FCF5EB5">
      <w:pPr>
        <w:pStyle w:val="11"/>
        <w:spacing w:before="12"/>
        <w:rPr>
          <w:rFonts w:ascii="宋体"/>
          <w:sz w:val="27"/>
        </w:rPr>
      </w:pPr>
    </w:p>
    <w:p w14:paraId="32353BD2">
      <w:pPr>
        <w:pStyle w:val="7"/>
        <w:ind w:left="676"/>
      </w:pPr>
      <w:r>
        <mc:AlternateContent>
          <mc:Choice Requires="wps">
            <w:drawing>
              <wp:anchor distT="0" distB="0" distL="0" distR="0" simplePos="0" relativeHeight="251821056"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4657" name="Graphic 465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57" o:spid="_x0000_s1026" o:spt="100" style="position:absolute;left:0pt;margin-left:300.45pt;margin-top:1.45pt;height:18pt;width:7.45pt;mso-position-horizontal-relative:page;z-index:251821056;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PkPOXiECAADgBAAADgAAAGRycy9lMm9Eb2MueG1srVTRbtsg&#10;FH2ftH9AvC92oiZ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9GYx/0yJYRpr/jQYktbQos76&#10;JSJf7LMbZh7DqPfUOB1HVEJOydbzaKs4BcJx8e5mMZ1TwnFnNrtdlMn14nKWH3x4EpB42PGbD31R&#10;6hyxNkf8ZHLosLSxqCoVNVCCRXWpqLu+qJaFeC4mF0PSjYm0Yx5xU8NRvEKChShhyDbLwDwvCGWu&#10;kdhDV6i8l0eb2HrMH7IzII898HLtP4Gzl5mMK/AC/cO0o+oxSE7g4rXXHpSsH6VSUbx3+91GOXJk&#10;8aWUDw+be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xB2Ci1QAA&#10;AAgBAAAPAAAAAAAAAAEAIAAAACIAAABkcnMvZG93bnJldi54bWxQSwECFAAUAAAACACHTuJAPkPO&#10;X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12C82B3C">
      <w:pPr>
        <w:spacing w:before="174" w:line="256" w:lineRule="auto"/>
        <w:ind w:left="392" w:right="2855" w:firstLine="0"/>
        <w:jc w:val="left"/>
        <w:rPr>
          <w:rFonts w:hint="eastAsia" w:ascii="宋体" w:hAnsi="宋体" w:eastAsia="宋体"/>
          <w:sz w:val="18"/>
        </w:rPr>
      </w:pPr>
      <w:r>
        <w:rPr>
          <w:rFonts w:ascii="Tahoma" w:hAnsi="Tahoma" w:eastAsia="Tahoma"/>
          <w:color w:val="231F20"/>
          <w:sz w:val="24"/>
        </w:rPr>
        <w:t>Confucius</w:t>
      </w:r>
      <w:r>
        <w:rPr>
          <w:rFonts w:ascii="Tahoma" w:hAnsi="Tahoma" w:eastAsia="Tahoma"/>
          <w:color w:val="231F20"/>
          <w:spacing w:val="-19"/>
          <w:sz w:val="24"/>
        </w:rPr>
        <w:t xml:space="preserve"> </w:t>
      </w:r>
      <w:r>
        <w:rPr>
          <w:rFonts w:ascii="Tahoma" w:hAnsi="Tahoma" w:eastAsia="Tahoma"/>
          <w:color w:val="231F20"/>
          <w:position w:val="1"/>
          <w:sz w:val="20"/>
        </w:rPr>
        <w:t>/kGnfju:fGx/</w:t>
      </w:r>
      <w:r>
        <w:rPr>
          <w:rFonts w:ascii="Tahoma" w:hAnsi="Tahoma" w:eastAsia="Tahoma"/>
          <w:color w:val="231F20"/>
          <w:spacing w:val="-16"/>
          <w:position w:val="1"/>
          <w:sz w:val="20"/>
        </w:rPr>
        <w:t xml:space="preserve"> </w:t>
      </w:r>
      <w:r>
        <w:rPr>
          <w:rFonts w:hint="eastAsia" w:ascii="宋体" w:hAnsi="宋体" w:eastAsia="宋体"/>
          <w:color w:val="231F20"/>
          <w:position w:val="2"/>
          <w:sz w:val="18"/>
        </w:rPr>
        <w:t xml:space="preserve">孔子 </w:t>
      </w:r>
      <w:r>
        <w:rPr>
          <w:rFonts w:ascii="Tahoma" w:hAnsi="Tahoma" w:eastAsia="Tahoma"/>
          <w:color w:val="231F20"/>
          <w:spacing w:val="-2"/>
          <w:sz w:val="24"/>
        </w:rPr>
        <w:t>mansion</w:t>
      </w:r>
      <w:r>
        <w:rPr>
          <w:rFonts w:ascii="Tahoma" w:hAnsi="Tahoma" w:eastAsia="Tahoma"/>
          <w:color w:val="231F20"/>
          <w:spacing w:val="-18"/>
          <w:sz w:val="24"/>
        </w:rPr>
        <w:t xml:space="preserve"> </w:t>
      </w:r>
      <w:r>
        <w:rPr>
          <w:rFonts w:ascii="Tahoma" w:hAnsi="Tahoma" w:eastAsia="Tahoma"/>
          <w:color w:val="231F20"/>
          <w:spacing w:val="-2"/>
          <w:position w:val="1"/>
          <w:sz w:val="20"/>
        </w:rPr>
        <w:t>/mænfn/</w:t>
      </w:r>
      <w:r>
        <w:rPr>
          <w:rFonts w:ascii="Tahoma" w:hAnsi="Tahoma" w:eastAsia="Tahoma"/>
          <w:color w:val="231F20"/>
          <w:spacing w:val="-14"/>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公馆；宅第 </w:t>
      </w:r>
      <w:r>
        <w:rPr>
          <w:rFonts w:ascii="Tahoma" w:hAnsi="Tahoma" w:eastAsia="Tahoma"/>
          <w:color w:val="231F20"/>
          <w:spacing w:val="-8"/>
          <w:sz w:val="24"/>
        </w:rPr>
        <w:t>cemetery</w:t>
      </w:r>
      <w:r>
        <w:rPr>
          <w:rFonts w:ascii="Tahoma" w:hAnsi="Tahoma" w:eastAsia="Tahoma"/>
          <w:color w:val="231F20"/>
          <w:spacing w:val="-18"/>
          <w:sz w:val="24"/>
        </w:rPr>
        <w:t xml:space="preserve"> </w:t>
      </w:r>
      <w:r>
        <w:rPr>
          <w:rFonts w:ascii="Tahoma" w:hAnsi="Tahoma" w:eastAsia="Tahoma"/>
          <w:color w:val="231F20"/>
          <w:spacing w:val="-8"/>
          <w:position w:val="1"/>
          <w:sz w:val="20"/>
        </w:rPr>
        <w:t xml:space="preserve">/xemGtri/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 xml:space="preserve">墓地；公墓 </w:t>
      </w:r>
      <w:r>
        <w:rPr>
          <w:rFonts w:ascii="Tahoma" w:hAnsi="Tahoma" w:eastAsia="Tahoma"/>
          <w:color w:val="231F20"/>
          <w:spacing w:val="-4"/>
          <w:sz w:val="24"/>
        </w:rPr>
        <w:t>philosophy</w:t>
      </w:r>
      <w:r>
        <w:rPr>
          <w:rFonts w:ascii="Tahoma" w:hAnsi="Tahoma" w:eastAsia="Tahoma"/>
          <w:color w:val="231F20"/>
          <w:spacing w:val="-16"/>
          <w:sz w:val="24"/>
        </w:rPr>
        <w:t xml:space="preserve"> </w:t>
      </w:r>
      <w:r>
        <w:rPr>
          <w:rFonts w:ascii="Tahoma" w:hAnsi="Tahoma" w:eastAsia="Tahoma"/>
          <w:color w:val="231F20"/>
          <w:spacing w:val="-4"/>
          <w:position w:val="1"/>
          <w:sz w:val="20"/>
        </w:rPr>
        <w:t>/fGlxGfi/</w:t>
      </w:r>
      <w:r>
        <w:rPr>
          <w:rFonts w:ascii="Tahoma" w:hAnsi="Tahoma" w:eastAsia="Tahoma"/>
          <w:color w:val="231F20"/>
          <w:spacing w:val="-6"/>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哲学</w:t>
      </w:r>
    </w:p>
    <w:p w14:paraId="5B2A34AF">
      <w:pPr>
        <w:spacing w:before="0"/>
        <w:ind w:left="392" w:right="0" w:firstLine="0"/>
        <w:jc w:val="left"/>
        <w:rPr>
          <w:rFonts w:hint="eastAsia" w:ascii="宋体" w:hAnsi="宋体" w:eastAsia="宋体"/>
          <w:sz w:val="18"/>
        </w:rPr>
      </w:pPr>
      <w:r>
        <w:rPr>
          <w:rFonts w:ascii="Tahoma" w:hAnsi="Tahoma" w:eastAsia="Tahoma"/>
          <w:color w:val="231F20"/>
          <w:w w:val="90"/>
          <w:sz w:val="24"/>
        </w:rPr>
        <w:t>descendant</w:t>
      </w:r>
      <w:r>
        <w:rPr>
          <w:rFonts w:ascii="Tahoma" w:hAnsi="Tahoma" w:eastAsia="Tahoma"/>
          <w:color w:val="231F20"/>
          <w:spacing w:val="-3"/>
          <w:w w:val="90"/>
          <w:sz w:val="24"/>
        </w:rPr>
        <w:t xml:space="preserve"> </w:t>
      </w:r>
      <w:r>
        <w:rPr>
          <w:rFonts w:ascii="Tahoma" w:hAnsi="Tahoma" w:eastAsia="Tahoma"/>
          <w:color w:val="231F20"/>
          <w:w w:val="90"/>
          <w:position w:val="1"/>
          <w:sz w:val="20"/>
        </w:rPr>
        <w:t>/dxendGnt/</w:t>
      </w:r>
      <w:r>
        <w:rPr>
          <w:rFonts w:ascii="Tahoma" w:hAnsi="Tahoma" w:eastAsia="Tahoma"/>
          <w:color w:val="231F20"/>
          <w:spacing w:val="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后裔；后代；子孙</w:t>
      </w:r>
    </w:p>
    <w:p w14:paraId="21AD458B">
      <w:pPr>
        <w:spacing w:before="20"/>
        <w:ind w:left="392" w:right="0" w:firstLine="0"/>
        <w:jc w:val="left"/>
        <w:rPr>
          <w:rFonts w:hint="eastAsia" w:ascii="宋体" w:hAnsi="宋体" w:eastAsia="宋体"/>
          <w:sz w:val="18"/>
        </w:rPr>
      </w:pPr>
      <w:r>
        <w:rPr>
          <w:rFonts w:ascii="Tahoma" w:hAnsi="Tahoma" w:eastAsia="Tahoma"/>
          <w:color w:val="231F20"/>
          <w:w w:val="85"/>
          <w:sz w:val="24"/>
        </w:rPr>
        <w:t>individual</w:t>
      </w:r>
      <w:r>
        <w:rPr>
          <w:rFonts w:ascii="Tahoma" w:hAnsi="Tahoma" w:eastAsia="Tahoma"/>
          <w:color w:val="231F20"/>
          <w:spacing w:val="-4"/>
          <w:sz w:val="24"/>
        </w:rPr>
        <w:t xml:space="preserve"> </w:t>
      </w:r>
      <w:r>
        <w:rPr>
          <w:rFonts w:ascii="Tahoma" w:hAnsi="Tahoma" w:eastAsia="Tahoma"/>
          <w:color w:val="231F20"/>
          <w:w w:val="85"/>
          <w:position w:val="1"/>
          <w:sz w:val="20"/>
        </w:rPr>
        <w:t>/.ndvd7uGl/</w:t>
      </w:r>
      <w:r>
        <w:rPr>
          <w:rFonts w:ascii="Tahoma" w:hAnsi="Tahoma" w:eastAsia="Tahoma"/>
          <w:color w:val="231F20"/>
          <w:spacing w:val="9"/>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85"/>
          <w:position w:val="2"/>
          <w:sz w:val="18"/>
        </w:rPr>
        <w:t>单独的；个别的</w:t>
      </w:r>
    </w:p>
    <w:p w14:paraId="540EAAF9">
      <w:pPr>
        <w:spacing w:before="34"/>
        <w:ind w:left="2769"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5"/>
          <w:sz w:val="18"/>
        </w:rPr>
        <w:t>个人</w:t>
      </w:r>
    </w:p>
    <w:p w14:paraId="3A183C25">
      <w:pPr>
        <w:spacing w:before="59" w:line="259" w:lineRule="auto"/>
        <w:ind w:left="676" w:right="1713" w:hanging="284"/>
        <w:jc w:val="left"/>
        <w:rPr>
          <w:rFonts w:hint="eastAsia" w:ascii="宋体" w:hAnsi="宋体" w:eastAsia="宋体"/>
          <w:sz w:val="18"/>
        </w:rPr>
      </w:pPr>
      <w:r>
        <w:rPr>
          <w:rFonts w:ascii="Tahoma" w:hAnsi="Tahoma" w:eastAsia="Tahoma"/>
          <w:color w:val="231F20"/>
          <w:position w:val="-1"/>
          <w:sz w:val="24"/>
        </w:rPr>
        <w:t xml:space="preserve">heel </w:t>
      </w:r>
      <w:r>
        <w:rPr>
          <w:rFonts w:ascii="Tahoma" w:hAnsi="Tahoma" w:eastAsia="Tahoma"/>
          <w:color w:val="231F20"/>
          <w:position w:val="0"/>
          <w:sz w:val="20"/>
        </w:rPr>
        <w:t xml:space="preserve">/hi:l/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足跟；（脚、袜子、鞋等的）后跟 </w:t>
      </w:r>
      <w:r>
        <w:rPr>
          <w:rFonts w:ascii="Tahoma" w:hAnsi="Tahoma" w:eastAsia="Tahoma"/>
          <w:color w:val="231F20"/>
          <w:spacing w:val="-8"/>
          <w:sz w:val="24"/>
        </w:rPr>
        <w:t>Achilles</w:t>
      </w:r>
      <w:r>
        <w:rPr>
          <w:rFonts w:ascii="Tahoma" w:hAnsi="Tahoma" w:eastAsia="Tahoma"/>
          <w:color w:val="231F20"/>
          <w:spacing w:val="-12"/>
          <w:sz w:val="24"/>
        </w:rPr>
        <w:t xml:space="preserve">’ </w:t>
      </w:r>
      <w:r>
        <w:rPr>
          <w:rFonts w:ascii="Tahoma" w:hAnsi="Tahoma" w:eastAsia="Tahoma"/>
          <w:color w:val="231F20"/>
          <w:spacing w:val="-8"/>
          <w:position w:val="1"/>
          <w:sz w:val="20"/>
        </w:rPr>
        <w:t>/Gkli:z/</w:t>
      </w:r>
      <w:r>
        <w:rPr>
          <w:rFonts w:ascii="Tahoma" w:hAnsi="Tahoma" w:eastAsia="Tahoma"/>
          <w:color w:val="231F20"/>
          <w:position w:val="1"/>
          <w:sz w:val="20"/>
        </w:rPr>
        <w:t xml:space="preserve"> </w:t>
      </w:r>
      <w:r>
        <w:rPr>
          <w:rFonts w:ascii="Tahoma" w:hAnsi="Tahoma" w:eastAsia="Tahoma"/>
          <w:color w:val="231F20"/>
          <w:spacing w:val="-8"/>
          <w:sz w:val="24"/>
        </w:rPr>
        <w:t>heel</w:t>
      </w:r>
      <w:r>
        <w:rPr>
          <w:rFonts w:ascii="Tahoma" w:hAnsi="Tahoma" w:eastAsia="Tahoma"/>
          <w:color w:val="231F20"/>
          <w:spacing w:val="-15"/>
          <w:sz w:val="24"/>
        </w:rPr>
        <w:t xml:space="preserve"> </w:t>
      </w:r>
      <w:r>
        <w:rPr>
          <w:rFonts w:hint="eastAsia" w:ascii="宋体" w:hAnsi="宋体" w:eastAsia="宋体"/>
          <w:color w:val="231F20"/>
          <w:spacing w:val="-8"/>
          <w:position w:val="2"/>
          <w:sz w:val="18"/>
        </w:rPr>
        <w:t>（喻）（希腊神话）</w:t>
      </w:r>
      <w:r>
        <w:rPr>
          <w:rFonts w:hint="eastAsia" w:ascii="宋体" w:hAnsi="宋体" w:eastAsia="宋体"/>
          <w:color w:val="231F20"/>
          <w:spacing w:val="-2"/>
          <w:sz w:val="18"/>
        </w:rPr>
        <w:t>阿喀琉斯的脚跟，致命的弱点</w:t>
      </w:r>
    </w:p>
    <w:p w14:paraId="0B3B58C3">
      <w:pPr>
        <w:spacing w:before="55"/>
        <w:ind w:left="392" w:right="0" w:firstLine="0"/>
        <w:jc w:val="left"/>
        <w:rPr>
          <w:rFonts w:hint="eastAsia" w:ascii="宋体" w:hAnsi="宋体" w:eastAsia="宋体"/>
          <w:sz w:val="18"/>
        </w:rPr>
      </w:pPr>
      <w:r>
        <w:rPr>
          <w:rFonts w:ascii="Tahoma" w:hAnsi="Tahoma" w:eastAsia="Tahoma"/>
          <w:color w:val="231F20"/>
          <w:w w:val="85"/>
          <w:sz w:val="24"/>
        </w:rPr>
        <w:t>kingdom</w:t>
      </w:r>
      <w:r>
        <w:rPr>
          <w:rFonts w:ascii="Tahoma" w:hAnsi="Tahoma" w:eastAsia="Tahoma"/>
          <w:color w:val="231F20"/>
          <w:spacing w:val="-2"/>
          <w:sz w:val="24"/>
        </w:rPr>
        <w:t xml:space="preserve"> </w:t>
      </w:r>
      <w:r>
        <w:rPr>
          <w:rFonts w:ascii="Tahoma" w:hAnsi="Tahoma" w:eastAsia="Tahoma"/>
          <w:color w:val="231F20"/>
          <w:w w:val="85"/>
          <w:position w:val="1"/>
          <w:sz w:val="20"/>
        </w:rPr>
        <w:t>/kdGm/</w:t>
      </w:r>
      <w:r>
        <w:rPr>
          <w:rFonts w:ascii="Tahoma" w:hAnsi="Tahoma" w:eastAsia="Tahoma"/>
          <w:color w:val="231F20"/>
          <w:spacing w:val="1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85"/>
          <w:position w:val="2"/>
          <w:sz w:val="18"/>
        </w:rPr>
        <w:t>王国；领域</w:t>
      </w:r>
    </w:p>
    <w:p w14:paraId="3329ACE3">
      <w:pPr>
        <w:spacing w:before="20"/>
        <w:ind w:left="392" w:right="0" w:firstLine="0"/>
        <w:jc w:val="left"/>
        <w:rPr>
          <w:rFonts w:hint="eastAsia" w:ascii="宋体" w:eastAsia="宋体"/>
          <w:sz w:val="18"/>
        </w:rPr>
      </w:pPr>
      <w:r>
        <w:rPr>
          <w:rFonts w:ascii="Tahoma" w:eastAsia="Tahoma"/>
          <w:color w:val="231F20"/>
          <w:position w:val="-1"/>
          <w:sz w:val="24"/>
        </w:rPr>
        <w:t>chief</w:t>
      </w:r>
      <w:r>
        <w:rPr>
          <w:rFonts w:ascii="Tahoma" w:eastAsia="Tahoma"/>
          <w:color w:val="231F20"/>
          <w:spacing w:val="-12"/>
          <w:position w:val="-1"/>
          <w:sz w:val="24"/>
        </w:rPr>
        <w:t xml:space="preserve"> </w:t>
      </w:r>
      <w:r>
        <w:rPr>
          <w:rFonts w:ascii="Tahoma" w:eastAsia="Tahoma"/>
          <w:color w:val="231F20"/>
          <w:position w:val="0"/>
          <w:sz w:val="20"/>
        </w:rPr>
        <w:t>/tfi:f/</w:t>
      </w:r>
      <w:r>
        <w:rPr>
          <w:rFonts w:ascii="Tahoma" w:eastAsia="Tahoma"/>
          <w:color w:val="231F20"/>
          <w:spacing w:val="1"/>
          <w:position w:val="0"/>
          <w:sz w:val="20"/>
        </w:rPr>
        <w:t xml:space="preserve"> </w:t>
      </w:r>
      <w:r>
        <w:rPr>
          <w:rFonts w:ascii="Times New Roman" w:eastAsia="Times New Roman"/>
          <w:i/>
          <w:color w:val="231F20"/>
          <w:sz w:val="20"/>
        </w:rPr>
        <w:t>adj.</w:t>
      </w:r>
      <w:r>
        <w:rPr>
          <w:rFonts w:ascii="Times New Roman" w:eastAsia="Times New Roman"/>
          <w:i/>
          <w:color w:val="231F20"/>
          <w:spacing w:val="2"/>
          <w:sz w:val="20"/>
        </w:rPr>
        <w:t xml:space="preserve"> </w:t>
      </w:r>
      <w:r>
        <w:rPr>
          <w:rFonts w:hint="eastAsia" w:ascii="宋体" w:eastAsia="宋体"/>
          <w:color w:val="231F20"/>
          <w:spacing w:val="-1"/>
          <w:sz w:val="18"/>
        </w:rPr>
        <w:t>最重要的；最高级别的</w:t>
      </w:r>
    </w:p>
    <w:p w14:paraId="2EB344C5">
      <w:pPr>
        <w:spacing w:before="34"/>
        <w:ind w:left="1492"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（公司或机构的）</w:t>
      </w:r>
      <w:r>
        <w:rPr>
          <w:rFonts w:hint="eastAsia" w:ascii="宋体" w:eastAsia="宋体"/>
          <w:color w:val="231F20"/>
          <w:spacing w:val="-2"/>
          <w:sz w:val="18"/>
        </w:rPr>
        <w:t>首领；酋长</w:t>
      </w:r>
    </w:p>
    <w:p w14:paraId="106E0B7F">
      <w:pPr>
        <w:spacing w:before="60"/>
        <w:ind w:left="392" w:right="0" w:firstLine="0"/>
        <w:jc w:val="left"/>
        <w:rPr>
          <w:rFonts w:hint="eastAsia" w:ascii="宋体" w:hAnsi="宋体" w:eastAsia="宋体"/>
          <w:sz w:val="18"/>
        </w:rPr>
      </w:pPr>
      <w:r>
        <w:rPr>
          <w:rFonts w:ascii="Tahoma" w:hAnsi="Tahoma" w:eastAsia="Tahoma"/>
          <w:color w:val="231F20"/>
          <w:spacing w:val="-6"/>
          <w:sz w:val="24"/>
        </w:rPr>
        <w:t>puzzle</w:t>
      </w:r>
      <w:r>
        <w:rPr>
          <w:rFonts w:ascii="Tahoma" w:hAnsi="Tahoma" w:eastAsia="Tahoma"/>
          <w:color w:val="231F20"/>
          <w:spacing w:val="-18"/>
          <w:sz w:val="24"/>
        </w:rPr>
        <w:t xml:space="preserve"> </w:t>
      </w:r>
      <w:r>
        <w:rPr>
          <w:rFonts w:ascii="Tahoma" w:hAnsi="Tahoma" w:eastAsia="Tahoma"/>
          <w:color w:val="231F20"/>
          <w:spacing w:val="-6"/>
          <w:position w:val="1"/>
          <w:sz w:val="20"/>
        </w:rPr>
        <w:t>/pnzl/</w:t>
      </w:r>
      <w:r>
        <w:rPr>
          <w:rFonts w:ascii="Tahoma" w:hAnsi="Tahoma" w:eastAsia="Tahoma"/>
          <w:color w:val="231F20"/>
          <w:spacing w:val="-8"/>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7"/>
          <w:position w:val="2"/>
          <w:sz w:val="18"/>
        </w:rPr>
        <w:t>谜；智力游戏；疑问</w:t>
      </w:r>
    </w:p>
    <w:p w14:paraId="55E9A54C">
      <w:pPr>
        <w:spacing w:before="33"/>
        <w:ind w:left="1741"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迷惑；使困惑</w:t>
      </w:r>
    </w:p>
    <w:p w14:paraId="75BB0348">
      <w:pPr>
        <w:spacing w:before="60"/>
        <w:ind w:left="392" w:right="0" w:firstLine="0"/>
        <w:jc w:val="left"/>
        <w:rPr>
          <w:rFonts w:hint="eastAsia" w:ascii="宋体" w:hAnsi="宋体" w:eastAsia="宋体"/>
          <w:sz w:val="18"/>
        </w:rPr>
      </w:pPr>
      <w:r>
        <w:rPr>
          <w:rFonts w:ascii="Tahoma" w:hAnsi="Tahoma" w:eastAsia="Tahoma"/>
          <w:color w:val="231F20"/>
          <w:w w:val="85"/>
          <w:sz w:val="24"/>
        </w:rPr>
        <w:t>nearby</w:t>
      </w:r>
      <w:r>
        <w:rPr>
          <w:rFonts w:ascii="Tahoma" w:hAnsi="Tahoma" w:eastAsia="Tahoma"/>
          <w:color w:val="231F20"/>
          <w:spacing w:val="-5"/>
          <w:w w:val="85"/>
          <w:sz w:val="24"/>
        </w:rPr>
        <w:t xml:space="preserve"> </w:t>
      </w:r>
      <w:r>
        <w:rPr>
          <w:rFonts w:ascii="Tahoma" w:hAnsi="Tahoma" w:eastAsia="Tahoma"/>
          <w:color w:val="231F20"/>
          <w:w w:val="85"/>
          <w:position w:val="1"/>
          <w:sz w:val="20"/>
        </w:rPr>
        <w:t>/.nGba/</w:t>
      </w:r>
      <w:r>
        <w:rPr>
          <w:rFonts w:ascii="Tahoma" w:hAnsi="Tahoma" w:eastAsia="Tahoma"/>
          <w:color w:val="231F20"/>
          <w:spacing w:val="-4"/>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85"/>
          <w:position w:val="2"/>
          <w:sz w:val="18"/>
        </w:rPr>
        <w:t>附近的；邻近的</w:t>
      </w:r>
    </w:p>
    <w:p w14:paraId="4933EA44">
      <w:pPr>
        <w:spacing w:before="33"/>
        <w:ind w:left="2014"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3"/>
          <w:sz w:val="20"/>
        </w:rPr>
        <w:t xml:space="preserve">. </w:t>
      </w:r>
      <w:r>
        <w:rPr>
          <w:rFonts w:hint="eastAsia" w:ascii="宋体" w:eastAsia="宋体"/>
          <w:color w:val="231F20"/>
          <w:spacing w:val="-5"/>
          <w:sz w:val="18"/>
        </w:rPr>
        <w:t>在附近</w:t>
      </w:r>
    </w:p>
    <w:p w14:paraId="4C87C4C9">
      <w:pPr>
        <w:spacing w:before="57"/>
        <w:ind w:left="392" w:right="0" w:firstLine="0"/>
        <w:jc w:val="left"/>
        <w:rPr>
          <w:rFonts w:hint="eastAsia" w:ascii="宋体" w:hAnsi="宋体" w:eastAsia="宋体"/>
          <w:sz w:val="18"/>
        </w:rPr>
      </w:pPr>
      <w:r>
        <w:rPr>
          <w:rFonts w:ascii="Tahoma" w:hAnsi="Tahoma" w:eastAsia="Tahoma"/>
          <w:color w:val="231F20"/>
          <w:spacing w:val="-2"/>
          <w:position w:val="-1"/>
          <w:sz w:val="24"/>
        </w:rPr>
        <w:t>join</w:t>
      </w:r>
      <w:r>
        <w:rPr>
          <w:rFonts w:ascii="Tahoma" w:hAnsi="Tahoma" w:eastAsia="Tahoma"/>
          <w:color w:val="231F20"/>
          <w:spacing w:val="-8"/>
          <w:position w:val="-1"/>
          <w:sz w:val="24"/>
        </w:rPr>
        <w:t xml:space="preserve"> … </w:t>
      </w:r>
      <w:r>
        <w:rPr>
          <w:rFonts w:ascii="Tahoma" w:hAnsi="Tahoma" w:eastAsia="Tahoma"/>
          <w:color w:val="231F20"/>
          <w:spacing w:val="-2"/>
          <w:position w:val="-1"/>
          <w:sz w:val="24"/>
        </w:rPr>
        <w:t>to</w:t>
      </w:r>
      <w:r>
        <w:rPr>
          <w:rFonts w:ascii="Tahoma" w:hAnsi="Tahoma" w:eastAsia="Tahoma"/>
          <w:color w:val="231F20"/>
          <w:spacing w:val="-6"/>
          <w:position w:val="-1"/>
          <w:sz w:val="24"/>
        </w:rPr>
        <w:t xml:space="preserve"> … </w:t>
      </w:r>
      <w:r>
        <w:rPr>
          <w:rFonts w:hint="eastAsia" w:ascii="宋体" w:hAnsi="宋体" w:eastAsia="宋体"/>
          <w:color w:val="231F20"/>
          <w:spacing w:val="-3"/>
          <w:sz w:val="18"/>
        </w:rPr>
        <w:t>把……和……连接或联结起来</w:t>
      </w:r>
    </w:p>
    <w:p w14:paraId="3DBE734E">
      <w:pPr>
        <w:spacing w:before="23"/>
        <w:ind w:left="392" w:right="0" w:firstLine="0"/>
        <w:jc w:val="left"/>
        <w:rPr>
          <w:rFonts w:ascii="Tahoma"/>
          <w:sz w:val="24"/>
        </w:rPr>
      </w:pPr>
      <w:r>
        <w:rPr>
          <w:rFonts w:ascii="Tahoma"/>
          <w:color w:val="231F20"/>
          <w:sz w:val="24"/>
        </w:rPr>
        <w:t>break</w:t>
      </w:r>
      <w:r>
        <w:rPr>
          <w:rFonts w:ascii="Tahoma"/>
          <w:color w:val="231F20"/>
          <w:spacing w:val="-11"/>
          <w:sz w:val="24"/>
        </w:rPr>
        <w:t xml:space="preserve"> </w:t>
      </w:r>
      <w:r>
        <w:rPr>
          <w:rFonts w:ascii="Tahoma"/>
          <w:color w:val="231F20"/>
          <w:sz w:val="24"/>
        </w:rPr>
        <w:t>away</w:t>
      </w:r>
      <w:r>
        <w:rPr>
          <w:rFonts w:ascii="Tahoma"/>
          <w:color w:val="231F20"/>
          <w:spacing w:val="-10"/>
          <w:sz w:val="24"/>
        </w:rPr>
        <w:t xml:space="preserve"> </w:t>
      </w:r>
      <w:r>
        <w:rPr>
          <w:rFonts w:ascii="Tahoma"/>
          <w:color w:val="231F20"/>
          <w:sz w:val="24"/>
        </w:rPr>
        <w:t>(from</w:t>
      </w:r>
      <w:r>
        <w:rPr>
          <w:rFonts w:ascii="Tahoma"/>
          <w:color w:val="231F20"/>
          <w:spacing w:val="-11"/>
          <w:sz w:val="24"/>
        </w:rPr>
        <w:t xml:space="preserve"> </w:t>
      </w:r>
      <w:r>
        <w:rPr>
          <w:rFonts w:ascii="Tahoma"/>
          <w:color w:val="231F20"/>
          <w:spacing w:val="-2"/>
          <w:sz w:val="24"/>
        </w:rPr>
        <w:t>sb/sth)</w:t>
      </w:r>
    </w:p>
    <w:p w14:paraId="5C106021">
      <w:pPr>
        <w:spacing w:before="58"/>
        <w:ind w:left="676" w:right="0" w:firstLine="0"/>
        <w:jc w:val="left"/>
        <w:rPr>
          <w:rFonts w:hint="eastAsia" w:ascii="宋体" w:eastAsia="宋体"/>
          <w:sz w:val="18"/>
        </w:rPr>
      </w:pPr>
      <w:r>
        <w:rPr>
          <w:rFonts w:hint="eastAsia" w:ascii="宋体" w:eastAsia="宋体"/>
          <w:color w:val="231F20"/>
          <w:spacing w:val="-2"/>
          <w:sz w:val="18"/>
        </w:rPr>
        <w:t>脱离；背叛；逃脱</w:t>
      </w:r>
    </w:p>
    <w:p w14:paraId="73B7096D">
      <w:pPr>
        <w:spacing w:before="42"/>
        <w:ind w:left="392" w:right="0" w:firstLine="0"/>
        <w:jc w:val="left"/>
        <w:rPr>
          <w:rFonts w:hint="eastAsia" w:ascii="宋体" w:hAnsi="宋体" w:eastAsia="宋体"/>
          <w:sz w:val="18"/>
        </w:rPr>
      </w:pPr>
      <w:r>
        <w:rPr>
          <w:rFonts w:ascii="Tahoma" w:hAnsi="Tahoma" w:eastAsia="Tahoma"/>
          <w:color w:val="231F20"/>
          <w:w w:val="85"/>
          <w:sz w:val="24"/>
        </w:rPr>
        <w:t>belong</w:t>
      </w:r>
      <w:r>
        <w:rPr>
          <w:rFonts w:ascii="Tahoma" w:hAnsi="Tahoma" w:eastAsia="Tahoma"/>
          <w:color w:val="231F20"/>
          <w:spacing w:val="1"/>
          <w:sz w:val="24"/>
        </w:rPr>
        <w:t xml:space="preserve"> </w:t>
      </w:r>
      <w:r>
        <w:rPr>
          <w:rFonts w:ascii="Tahoma" w:hAnsi="Tahoma" w:eastAsia="Tahoma"/>
          <w:color w:val="231F20"/>
          <w:w w:val="85"/>
          <w:position w:val="1"/>
          <w:sz w:val="20"/>
        </w:rPr>
        <w:t>/bl/</w:t>
      </w:r>
      <w:r>
        <w:rPr>
          <w:rFonts w:ascii="Tahoma" w:hAnsi="Tahoma" w:eastAsia="Tahoma"/>
          <w:color w:val="231F20"/>
          <w:spacing w:val="14"/>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85"/>
          <w:position w:val="2"/>
          <w:sz w:val="18"/>
        </w:rPr>
        <w:t>应在（某处）；</w:t>
      </w:r>
      <w:r>
        <w:rPr>
          <w:rFonts w:hint="eastAsia" w:ascii="宋体" w:hAnsi="宋体" w:eastAsia="宋体"/>
          <w:color w:val="231F20"/>
          <w:spacing w:val="-5"/>
          <w:w w:val="85"/>
          <w:position w:val="2"/>
          <w:sz w:val="18"/>
        </w:rPr>
        <w:t>适应</w:t>
      </w:r>
    </w:p>
    <w:p w14:paraId="60773296">
      <w:pPr>
        <w:spacing w:before="20"/>
        <w:ind w:left="676" w:right="0" w:firstLine="0"/>
        <w:jc w:val="left"/>
        <w:rPr>
          <w:rFonts w:hint="eastAsia" w:ascii="宋体" w:eastAsia="宋体"/>
          <w:sz w:val="18"/>
        </w:rPr>
      </w:pPr>
      <w:r>
        <w:rPr>
          <w:rFonts w:ascii="Tahoma" w:eastAsia="Tahoma"/>
          <w:color w:val="231F20"/>
          <w:sz w:val="24"/>
        </w:rPr>
        <w:t>belong</w:t>
      </w:r>
      <w:r>
        <w:rPr>
          <w:rFonts w:ascii="Tahoma" w:eastAsia="Tahoma"/>
          <w:color w:val="231F20"/>
          <w:spacing w:val="-12"/>
          <w:sz w:val="24"/>
        </w:rPr>
        <w:t xml:space="preserve"> </w:t>
      </w:r>
      <w:r>
        <w:rPr>
          <w:rFonts w:ascii="Tahoma" w:eastAsia="Tahoma"/>
          <w:color w:val="231F20"/>
          <w:sz w:val="24"/>
        </w:rPr>
        <w:t>to</w:t>
      </w:r>
      <w:r>
        <w:rPr>
          <w:rFonts w:ascii="Tahoma" w:eastAsia="Tahoma"/>
          <w:color w:val="231F20"/>
          <w:spacing w:val="-11"/>
          <w:sz w:val="24"/>
        </w:rPr>
        <w:t xml:space="preserve"> </w:t>
      </w:r>
      <w:r>
        <w:rPr>
          <w:rFonts w:hint="eastAsia" w:ascii="宋体" w:eastAsia="宋体"/>
          <w:color w:val="231F20"/>
          <w:spacing w:val="-5"/>
          <w:position w:val="2"/>
          <w:sz w:val="18"/>
        </w:rPr>
        <w:t>属于</w:t>
      </w:r>
    </w:p>
    <w:p w14:paraId="40FF234D">
      <w:pPr>
        <w:spacing w:after="0"/>
        <w:jc w:val="left"/>
        <w:rPr>
          <w:rFonts w:hint="eastAsia" w:ascii="宋体" w:eastAsia="宋体"/>
          <w:sz w:val="18"/>
        </w:rPr>
        <w:sectPr>
          <w:type w:val="continuous"/>
          <w:pgSz w:w="11910" w:h="16840"/>
          <w:pgMar w:top="1340" w:right="0" w:bottom="280" w:left="0" w:header="720" w:footer="720" w:gutter="0"/>
          <w:cols w:equalWidth="0" w:num="2">
            <w:col w:w="5577" w:space="40"/>
            <w:col w:w="6293"/>
          </w:cols>
        </w:sectPr>
      </w:pPr>
    </w:p>
    <w:p w14:paraId="5CBC1176">
      <w:pPr>
        <w:pStyle w:val="11"/>
        <w:spacing w:before="12"/>
        <w:rPr>
          <w:rFonts w:ascii="宋体"/>
          <w:sz w:val="16"/>
        </w:rPr>
      </w:pPr>
    </w:p>
    <w:p w14:paraId="6254888C">
      <w:pPr>
        <w:spacing w:before="97"/>
        <w:ind w:left="566" w:right="0" w:firstLine="0"/>
        <w:jc w:val="left"/>
        <w:rPr>
          <w:rFonts w:ascii="Tahoma"/>
          <w:sz w:val="20"/>
        </w:rPr>
      </w:pPr>
      <w:r>
        <w:rPr>
          <w:rFonts w:ascii="Tahoma"/>
          <w:color w:val="231F20"/>
          <w:spacing w:val="-5"/>
          <w:sz w:val="20"/>
        </w:rPr>
        <w:t>104</w:t>
      </w:r>
    </w:p>
    <w:p w14:paraId="759ACE2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8022776">
      <w:pPr>
        <w:spacing w:after="0" w:line="240" w:lineRule="auto"/>
        <w:jc w:val="left"/>
        <w:rPr>
          <w:rFonts w:ascii="Tahoma"/>
          <w:sz w:val="20"/>
        </w:rPr>
        <w:sectPr>
          <w:type w:val="continuous"/>
          <w:pgSz w:w="11910" w:h="16840"/>
          <w:pgMar w:top="1340" w:right="0" w:bottom="280" w:left="0" w:header="720" w:footer="720" w:gutter="0"/>
          <w:cols w:space="720" w:num="1"/>
        </w:sectPr>
      </w:pPr>
    </w:p>
    <w:p w14:paraId="050628CA">
      <w:pPr>
        <w:pStyle w:val="11"/>
        <w:rPr>
          <w:rFonts w:ascii="Tahoma"/>
          <w:sz w:val="20"/>
        </w:rPr>
      </w:pPr>
    </w:p>
    <w:p w14:paraId="5E253DC7">
      <w:pPr>
        <w:pStyle w:val="11"/>
        <w:rPr>
          <w:rFonts w:ascii="Tahoma"/>
          <w:sz w:val="20"/>
        </w:rPr>
      </w:pPr>
    </w:p>
    <w:p w14:paraId="005B9733">
      <w:pPr>
        <w:pStyle w:val="11"/>
        <w:rPr>
          <w:rFonts w:ascii="Tahoma"/>
          <w:sz w:val="20"/>
        </w:rPr>
      </w:pPr>
    </w:p>
    <w:p w14:paraId="0C0BFFC7">
      <w:pPr>
        <w:pStyle w:val="11"/>
        <w:rPr>
          <w:rFonts w:ascii="Tahoma"/>
          <w:sz w:val="20"/>
        </w:rPr>
      </w:pPr>
    </w:p>
    <w:p w14:paraId="1224F9FF">
      <w:pPr>
        <w:pStyle w:val="11"/>
        <w:spacing w:before="2"/>
        <w:rPr>
          <w:rFonts w:ascii="Tahoma"/>
          <w:sz w:val="16"/>
        </w:rPr>
      </w:pPr>
    </w:p>
    <w:p w14:paraId="0469C67D">
      <w:pPr>
        <w:spacing w:after="0"/>
        <w:rPr>
          <w:rFonts w:ascii="Tahoma"/>
          <w:sz w:val="16"/>
        </w:rPr>
        <w:sectPr>
          <w:pgSz w:w="11910" w:h="16840"/>
          <w:pgMar w:top="0" w:right="0" w:bottom="0" w:left="0" w:header="720" w:footer="720" w:gutter="0"/>
          <w:cols w:space="720" w:num="1"/>
        </w:sectPr>
      </w:pPr>
    </w:p>
    <w:p w14:paraId="05531A00">
      <w:pPr>
        <w:spacing w:before="98" w:line="252" w:lineRule="auto"/>
        <w:ind w:left="1360" w:right="1138" w:firstLine="0"/>
        <w:jc w:val="left"/>
        <w:rPr>
          <w:rFonts w:hint="eastAsia" w:ascii="宋体" w:hAnsi="宋体" w:eastAsia="宋体"/>
          <w:sz w:val="18"/>
        </w:rPr>
      </w:pPr>
      <w:r>
        <mc:AlternateContent>
          <mc:Choice Requires="wps">
            <w:drawing>
              <wp:anchor distT="0" distB="0" distL="0" distR="0" simplePos="0" relativeHeight="251822080" behindDoc="0" locked="0" layoutInCell="1" allowOverlap="1">
                <wp:simplePos x="0" y="0"/>
                <wp:positionH relativeFrom="page">
                  <wp:posOffset>7235825</wp:posOffset>
                </wp:positionH>
                <wp:positionV relativeFrom="paragraph">
                  <wp:posOffset>-379730</wp:posOffset>
                </wp:positionV>
                <wp:extent cx="324485" cy="1270"/>
                <wp:effectExtent l="0" t="0" r="0" b="0"/>
                <wp:wrapNone/>
                <wp:docPr id="4679" name="Graphic 467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79" o:spid="_x0000_s1026" o:spt="100" style="position:absolute;left:0pt;margin-left:569.75pt;margin-top:-29.9pt;height:0.1pt;width:25.55pt;mso-position-horizontal-relative:page;z-index:251822080;mso-width-relative:page;mso-height-relative:page;" filled="f" stroked="t" coordsize="324485,1" o:gfxdata="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GfGGY2gAAAA0B&#10;AAAPAAAAAAAAAAEAIAAAACIAAABkcnMvZG93bnJldi54bWxQSwECFAAUAAAACACHTuJAKENSqR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position w:val="-1"/>
          <w:sz w:val="24"/>
        </w:rPr>
        <w:t xml:space="preserve">as well as </w:t>
      </w:r>
      <w:r>
        <w:rPr>
          <w:rFonts w:hint="eastAsia" w:ascii="宋体" w:hAnsi="宋体" w:eastAsia="宋体"/>
          <w:color w:val="231F20"/>
          <w:sz w:val="18"/>
        </w:rPr>
        <w:t xml:space="preserve">同（一样也）；和；还 </w:t>
      </w:r>
      <w:r>
        <w:rPr>
          <w:rFonts w:ascii="Tahoma" w:hAnsi="Tahoma" w:eastAsia="Tahoma"/>
          <w:color w:val="231F20"/>
          <w:sz w:val="24"/>
        </w:rPr>
        <w:t xml:space="preserve">currency </w:t>
      </w:r>
      <w:r>
        <w:rPr>
          <w:rFonts w:ascii="Times New Roman" w:hAnsi="Times New Roman" w:eastAsia="Times New Roman"/>
          <w:color w:val="231F20"/>
          <w:position w:val="1"/>
          <w:sz w:val="20"/>
        </w:rPr>
        <w:t xml:space="preserve">/knrGnsi/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通货；货币 </w:t>
      </w:r>
      <w:r>
        <w:rPr>
          <w:rFonts w:ascii="Tahoma" w:hAnsi="Tahoma" w:eastAsia="Tahoma"/>
          <w:color w:val="231F20"/>
          <w:spacing w:val="-8"/>
          <w:sz w:val="24"/>
        </w:rPr>
        <w:t>military</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/mlGtri/</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军事的；军用的</w:t>
      </w:r>
    </w:p>
    <w:p w14:paraId="3E62909E">
      <w:pPr>
        <w:spacing w:before="0" w:line="289" w:lineRule="exact"/>
        <w:ind w:left="1360" w:right="0" w:firstLine="0"/>
        <w:jc w:val="left"/>
        <w:rPr>
          <w:rFonts w:hint="eastAsia" w:ascii="宋体" w:hAnsi="宋体" w:eastAsia="宋体"/>
          <w:sz w:val="18"/>
        </w:rPr>
      </w:pPr>
      <w:r>
        <w:rPr>
          <w:rFonts w:ascii="Tahoma" w:hAnsi="Tahoma" w:eastAsia="Tahoma"/>
          <w:color w:val="231F20"/>
          <w:w w:val="90"/>
          <w:sz w:val="24"/>
        </w:rPr>
        <w:t>defence</w:t>
      </w:r>
      <w:r>
        <w:rPr>
          <w:rFonts w:ascii="Tahoma" w:hAnsi="Tahoma" w:eastAsia="Tahoma"/>
          <w:color w:val="231F20"/>
          <w:spacing w:val="-7"/>
          <w:sz w:val="24"/>
        </w:rPr>
        <w:t xml:space="preserve"> </w:t>
      </w:r>
      <w:r>
        <w:rPr>
          <w:rFonts w:ascii="Tahoma" w:hAnsi="Tahoma" w:eastAsia="Tahoma"/>
          <w:color w:val="231F20"/>
          <w:w w:val="90"/>
          <w:sz w:val="24"/>
        </w:rPr>
        <w:t>(</w:t>
      </w:r>
      <w:r>
        <w:rPr>
          <w:rFonts w:ascii="Verdana" w:hAnsi="Verdana" w:eastAsia="Verdana"/>
          <w:i/>
          <w:color w:val="231F20"/>
          <w:w w:val="90"/>
          <w:sz w:val="25"/>
        </w:rPr>
        <w:t>US</w:t>
      </w:r>
      <w:r>
        <w:rPr>
          <w:rFonts w:ascii="Verdana" w:hAnsi="Verdana" w:eastAsia="Verdana"/>
          <w:i/>
          <w:color w:val="231F20"/>
          <w:spacing w:val="12"/>
          <w:sz w:val="25"/>
        </w:rPr>
        <w:t xml:space="preserve"> </w:t>
      </w:r>
      <w:r>
        <w:rPr>
          <w:rFonts w:ascii="Tahoma" w:hAnsi="Tahoma" w:eastAsia="Tahoma"/>
          <w:color w:val="231F20"/>
          <w:w w:val="90"/>
          <w:sz w:val="24"/>
        </w:rPr>
        <w:t>defense)</w:t>
      </w:r>
      <w:r>
        <w:rPr>
          <w:rFonts w:ascii="Tahoma" w:hAnsi="Tahoma" w:eastAsia="Tahoma"/>
          <w:color w:val="231F20"/>
          <w:spacing w:val="-3"/>
          <w:sz w:val="24"/>
        </w:rPr>
        <w:t xml:space="preserve"> </w:t>
      </w:r>
      <w:r>
        <w:rPr>
          <w:rFonts w:ascii="Times New Roman" w:hAnsi="Times New Roman" w:eastAsia="Times New Roman"/>
          <w:color w:val="231F20"/>
          <w:w w:val="90"/>
          <w:position w:val="1"/>
          <w:sz w:val="20"/>
        </w:rPr>
        <w:t>/dfens/</w:t>
      </w:r>
      <w:r>
        <w:rPr>
          <w:rFonts w:ascii="Times New Roman" w:hAnsi="Times New Roman" w:eastAsia="Times New Roman"/>
          <w:color w:val="231F20"/>
          <w:spacing w:val="2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w w:val="90"/>
          <w:position w:val="2"/>
          <w:sz w:val="18"/>
        </w:rPr>
        <w:t>防御；保卫</w:t>
      </w:r>
    </w:p>
    <w:p w14:paraId="316AD224">
      <w:pPr>
        <w:spacing w:before="9" w:line="249" w:lineRule="auto"/>
        <w:ind w:left="1360" w:right="824" w:firstLine="0"/>
        <w:jc w:val="left"/>
        <w:rPr>
          <w:rFonts w:hint="eastAsia" w:ascii="宋体" w:hAnsi="宋体" w:eastAsia="宋体"/>
          <w:sz w:val="18"/>
        </w:rPr>
      </w:pPr>
      <w:r>
        <w:rPr>
          <w:rFonts w:ascii="Tahoma" w:hAnsi="Tahoma" w:eastAsia="Tahoma"/>
          <w:color w:val="231F20"/>
          <w:sz w:val="24"/>
        </w:rPr>
        <w:t xml:space="preserve">legal </w:t>
      </w:r>
      <w:r>
        <w:rPr>
          <w:rFonts w:ascii="Times New Roman" w:hAnsi="Times New Roman" w:eastAsia="Times New Roman"/>
          <w:color w:val="231F20"/>
          <w:position w:val="1"/>
          <w:sz w:val="20"/>
        </w:rPr>
        <w:t xml:space="preserve">/li:gl/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法律的；合法的 </w:t>
      </w:r>
      <w:r>
        <w:rPr>
          <w:rFonts w:ascii="Tahoma" w:hAnsi="Tahoma" w:eastAsia="Tahoma"/>
          <w:color w:val="231F20"/>
          <w:sz w:val="24"/>
        </w:rPr>
        <w:t xml:space="preserve">surround </w:t>
      </w:r>
      <w:r>
        <w:rPr>
          <w:rFonts w:ascii="Times New Roman" w:hAnsi="Times New Roman" w:eastAsia="Times New Roman"/>
          <w:color w:val="231F20"/>
          <w:position w:val="1"/>
          <w:sz w:val="20"/>
        </w:rPr>
        <w:t xml:space="preserve">/sGraund/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围绕；包围 </w:t>
      </w:r>
      <w:r>
        <w:rPr>
          <w:rFonts w:ascii="Tahoma" w:hAnsi="Tahoma" w:eastAsia="Tahoma"/>
          <w:color w:val="231F20"/>
          <w:spacing w:val="-2"/>
          <w:sz w:val="24"/>
        </w:rPr>
        <w:t>evidence</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/evdGns/</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证据；证明 </w:t>
      </w:r>
      <w:r>
        <w:rPr>
          <w:rFonts w:ascii="Tahoma" w:hAnsi="Tahoma" w:eastAsia="Tahoma"/>
          <w:color w:val="231F20"/>
          <w:spacing w:val="-4"/>
          <w:sz w:val="24"/>
        </w:rPr>
        <w:t>location</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/lGukefn/</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 xml:space="preserve">地方；地点；位置 </w:t>
      </w:r>
      <w:r>
        <w:rPr>
          <w:rFonts w:ascii="Tahoma" w:hAnsi="Tahoma" w:eastAsia="Tahoma"/>
          <w:color w:val="231F20"/>
          <w:w w:val="90"/>
          <w:sz w:val="24"/>
        </w:rPr>
        <w:t>conquer</w:t>
      </w:r>
      <w:r>
        <w:rPr>
          <w:rFonts w:ascii="Tahoma" w:hAnsi="Tahoma" w:eastAsia="Tahoma"/>
          <w:color w:val="231F20"/>
          <w:spacing w:val="-1"/>
          <w:w w:val="90"/>
          <w:sz w:val="24"/>
        </w:rPr>
        <w:t xml:space="preserve"> </w:t>
      </w:r>
      <w:r>
        <w:rPr>
          <w:rFonts w:ascii="Times New Roman" w:hAnsi="Times New Roman" w:eastAsia="Times New Roman"/>
          <w:color w:val="231F20"/>
          <w:w w:val="90"/>
          <w:position w:val="1"/>
          <w:sz w:val="20"/>
        </w:rPr>
        <w:t xml:space="preserve">/kkG(r)/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 xml:space="preserve">占领；征服；控制 </w:t>
      </w:r>
      <w:r>
        <w:rPr>
          <w:rFonts w:ascii="Tahoma" w:hAnsi="Tahoma" w:eastAsia="Tahoma"/>
          <w:color w:val="231F20"/>
          <w:sz w:val="24"/>
        </w:rPr>
        <w:t xml:space="preserve">battle </w:t>
      </w:r>
      <w:r>
        <w:rPr>
          <w:rFonts w:ascii="Times New Roman" w:hAnsi="Times New Roman" w:eastAsia="Times New Roman"/>
          <w:color w:val="231F20"/>
          <w:position w:val="1"/>
          <w:sz w:val="20"/>
        </w:rPr>
        <w:t xml:space="preserve">/bætl/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战役；搏斗</w:t>
      </w:r>
    </w:p>
    <w:p w14:paraId="0BCB32D3">
      <w:pPr>
        <w:spacing w:before="0" w:line="322" w:lineRule="exact"/>
        <w:ind w:left="2655" w:right="0" w:firstLine="0"/>
        <w:jc w:val="left"/>
        <w:rPr>
          <w:rFonts w:hint="eastAsia" w:ascii="宋体" w:eastAsia="宋体"/>
          <w:sz w:val="18"/>
        </w:rPr>
      </w:pPr>
      <w:r>
        <w:rPr>
          <w:rFonts w:ascii="Times New Roman" w:eastAsia="Times New Roman"/>
          <w:i/>
          <w:color w:val="231F20"/>
          <w:position w:val="1"/>
          <w:sz w:val="20"/>
        </w:rPr>
        <w:t>vi</w:t>
      </w:r>
      <w:r>
        <w:rPr>
          <w:rFonts w:ascii="Microsoft JhengHei UI Light" w:eastAsia="Microsoft JhengHei UI Light"/>
          <w:color w:val="231F20"/>
          <w:spacing w:val="-9"/>
          <w:sz w:val="20"/>
        </w:rPr>
        <w:t xml:space="preserve">. </w:t>
      </w:r>
      <w:r>
        <w:rPr>
          <w:rFonts w:ascii="Times New Roman" w:eastAsia="Times New Roman"/>
          <w:color w:val="231F20"/>
          <w:position w:val="1"/>
          <w:sz w:val="20"/>
        </w:rPr>
        <w:t>&amp;</w:t>
      </w:r>
      <w:r>
        <w:rPr>
          <w:rFonts w:ascii="Times New Roman" w:eastAsia="Times New Roman"/>
          <w:color w:val="231F20"/>
          <w:spacing w:val="-1"/>
          <w:position w:val="1"/>
          <w:sz w:val="20"/>
        </w:rPr>
        <w:t xml:space="preserve"> </w:t>
      </w:r>
      <w:r>
        <w:rPr>
          <w:rFonts w:ascii="Times New Roman" w:eastAsia="Times New Roman"/>
          <w:i/>
          <w:color w:val="231F20"/>
          <w:position w:val="1"/>
          <w:sz w:val="20"/>
        </w:rPr>
        <w:t>vt.</w:t>
      </w:r>
      <w:r>
        <w:rPr>
          <w:rFonts w:ascii="Times New Roman" w:eastAsia="Times New Roman"/>
          <w:i/>
          <w:color w:val="231F20"/>
          <w:spacing w:val="-1"/>
          <w:position w:val="1"/>
          <w:sz w:val="20"/>
        </w:rPr>
        <w:t xml:space="preserve"> </w:t>
      </w:r>
      <w:r>
        <w:rPr>
          <w:rFonts w:hint="eastAsia" w:ascii="宋体" w:eastAsia="宋体"/>
          <w:color w:val="231F20"/>
          <w:spacing w:val="-2"/>
          <w:position w:val="1"/>
          <w:sz w:val="18"/>
        </w:rPr>
        <w:t>搏斗；奋斗</w:t>
      </w:r>
    </w:p>
    <w:p w14:paraId="7A61C6A6">
      <w:pPr>
        <w:spacing w:before="0" w:line="274" w:lineRule="exact"/>
        <w:ind w:left="1360" w:right="0" w:firstLine="0"/>
        <w:jc w:val="left"/>
        <w:rPr>
          <w:rFonts w:hint="eastAsia" w:ascii="宋体" w:eastAsia="宋体"/>
          <w:sz w:val="18"/>
        </w:rPr>
      </w:pPr>
      <w:r>
        <w:rPr>
          <w:rFonts w:ascii="Tahoma" w:eastAsia="Tahoma"/>
          <w:color w:val="231F20"/>
          <w:sz w:val="24"/>
        </w:rPr>
        <w:t>port</w:t>
      </w:r>
      <w:r>
        <w:rPr>
          <w:rFonts w:ascii="Tahoma" w:eastAsia="Tahoma"/>
          <w:color w:val="231F20"/>
          <w:spacing w:val="2"/>
          <w:sz w:val="24"/>
        </w:rPr>
        <w:t xml:space="preserve"> </w:t>
      </w:r>
      <w:r>
        <w:rPr>
          <w:rFonts w:ascii="Times New Roman" w:eastAsia="Times New Roman"/>
          <w:color w:val="231F20"/>
          <w:position w:val="1"/>
          <w:sz w:val="20"/>
        </w:rPr>
        <w:t>/pc:t/</w:t>
      </w:r>
      <w:r>
        <w:rPr>
          <w:rFonts w:ascii="Times New Roman" w:eastAsia="Times New Roman"/>
          <w:color w:val="231F20"/>
          <w:spacing w:val="2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position w:val="2"/>
          <w:sz w:val="18"/>
        </w:rPr>
        <w:t>港口（城市</w:t>
      </w:r>
      <w:r>
        <w:rPr>
          <w:rFonts w:hint="eastAsia" w:ascii="宋体" w:eastAsia="宋体"/>
          <w:color w:val="231F20"/>
          <w:spacing w:val="-10"/>
          <w:position w:val="2"/>
          <w:sz w:val="18"/>
        </w:rPr>
        <w:t>）</w:t>
      </w:r>
    </w:p>
    <w:p w14:paraId="37D72DDE">
      <w:pPr>
        <w:spacing w:before="13"/>
        <w:ind w:left="1360" w:right="0" w:firstLine="0"/>
        <w:jc w:val="left"/>
        <w:rPr>
          <w:rFonts w:hint="eastAsia" w:ascii="宋体" w:hAnsi="宋体" w:eastAsia="宋体"/>
          <w:sz w:val="18"/>
        </w:rPr>
      </w:pPr>
      <w:r>
        <w:rPr>
          <w:rFonts w:ascii="Tahoma" w:hAnsi="Tahoma" w:eastAsia="Tahoma"/>
          <w:color w:val="231F20"/>
          <w:w w:val="85"/>
          <w:sz w:val="24"/>
        </w:rPr>
        <w:t>fascinating</w:t>
      </w:r>
      <w:r>
        <w:rPr>
          <w:rFonts w:ascii="Tahoma" w:hAnsi="Tahoma" w:eastAsia="Tahoma"/>
          <w:color w:val="231F20"/>
          <w:spacing w:val="24"/>
          <w:sz w:val="24"/>
        </w:rPr>
        <w:t xml:space="preserve"> </w:t>
      </w:r>
      <w:r>
        <w:rPr>
          <w:rFonts w:ascii="Times New Roman" w:hAnsi="Times New Roman" w:eastAsia="Times New Roman"/>
          <w:color w:val="231F20"/>
          <w:w w:val="85"/>
          <w:position w:val="1"/>
          <w:sz w:val="20"/>
        </w:rPr>
        <w:t>/fæsnet/</w:t>
      </w:r>
      <w:r>
        <w:rPr>
          <w:rFonts w:ascii="Times New Roman" w:hAnsi="Times New Roman" w:eastAsia="Times New Roman"/>
          <w:color w:val="231F20"/>
          <w:spacing w:val="54"/>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1"/>
          <w:w w:val="85"/>
          <w:position w:val="2"/>
          <w:sz w:val="18"/>
        </w:rPr>
        <w:t>极有吸引力的；迷人的</w:t>
      </w:r>
    </w:p>
    <w:p w14:paraId="30FE101A">
      <w:pPr>
        <w:spacing w:before="12"/>
        <w:ind w:left="1360" w:right="0" w:firstLine="0"/>
        <w:jc w:val="left"/>
        <w:rPr>
          <w:rFonts w:hint="eastAsia" w:ascii="宋体" w:eastAsia="宋体"/>
          <w:sz w:val="18"/>
        </w:rPr>
      </w:pPr>
      <w:r>
        <w:rPr>
          <w:rFonts w:ascii="Tahoma" w:eastAsia="Tahoma"/>
          <w:color w:val="231F20"/>
          <w:sz w:val="24"/>
        </w:rPr>
        <w:t>keep</w:t>
      </w:r>
      <w:r>
        <w:rPr>
          <w:rFonts w:ascii="Tahoma" w:eastAsia="Tahoma"/>
          <w:color w:val="231F20"/>
          <w:spacing w:val="-20"/>
          <w:sz w:val="24"/>
        </w:rPr>
        <w:t xml:space="preserve"> </w:t>
      </w:r>
      <w:r>
        <w:rPr>
          <w:rFonts w:ascii="Tahoma" w:eastAsia="Tahoma"/>
          <w:color w:val="231F20"/>
          <w:sz w:val="24"/>
        </w:rPr>
        <w:t>your</w:t>
      </w:r>
      <w:r>
        <w:rPr>
          <w:rFonts w:ascii="Tahoma" w:eastAsia="Tahoma"/>
          <w:color w:val="231F20"/>
          <w:spacing w:val="-18"/>
          <w:sz w:val="24"/>
        </w:rPr>
        <w:t xml:space="preserve"> </w:t>
      </w:r>
      <w:r>
        <w:rPr>
          <w:rFonts w:ascii="Tahoma" w:eastAsia="Tahoma"/>
          <w:color w:val="231F20"/>
          <w:sz w:val="24"/>
        </w:rPr>
        <w:t>eyes</w:t>
      </w:r>
      <w:r>
        <w:rPr>
          <w:rFonts w:ascii="Tahoma" w:eastAsia="Tahoma"/>
          <w:color w:val="231F20"/>
          <w:spacing w:val="-18"/>
          <w:sz w:val="24"/>
        </w:rPr>
        <w:t xml:space="preserve"> </w:t>
      </w:r>
      <w:r>
        <w:rPr>
          <w:rFonts w:ascii="Tahoma" w:eastAsia="Tahoma"/>
          <w:color w:val="231F20"/>
          <w:sz w:val="24"/>
        </w:rPr>
        <w:t>open</w:t>
      </w:r>
      <w:r>
        <w:rPr>
          <w:rFonts w:ascii="Tahoma" w:eastAsia="Tahoma"/>
          <w:color w:val="231F20"/>
          <w:spacing w:val="-9"/>
          <w:sz w:val="24"/>
        </w:rPr>
        <w:t xml:space="preserve"> (</w:t>
      </w:r>
      <w:r>
        <w:rPr>
          <w:rFonts w:ascii="Tahoma" w:eastAsia="Tahoma"/>
          <w:color w:val="231F20"/>
          <w:sz w:val="24"/>
        </w:rPr>
        <w:t>for)</w:t>
      </w:r>
      <w:r>
        <w:rPr>
          <w:rFonts w:ascii="Tahoma" w:eastAsia="Tahoma"/>
          <w:color w:val="231F20"/>
          <w:spacing w:val="-15"/>
          <w:sz w:val="24"/>
        </w:rPr>
        <w:t xml:space="preserve"> </w:t>
      </w:r>
      <w:r>
        <w:rPr>
          <w:rFonts w:hint="eastAsia" w:ascii="宋体" w:eastAsia="宋体"/>
          <w:color w:val="231F20"/>
          <w:spacing w:val="-2"/>
          <w:position w:val="2"/>
          <w:sz w:val="18"/>
        </w:rPr>
        <w:t>留心；留意</w:t>
      </w:r>
    </w:p>
    <w:p w14:paraId="4314D82E">
      <w:pPr>
        <w:spacing w:before="12"/>
        <w:ind w:left="1360" w:right="0" w:firstLine="0"/>
        <w:jc w:val="left"/>
        <w:rPr>
          <w:rFonts w:hint="eastAsia" w:ascii="宋体" w:eastAsia="宋体"/>
          <w:sz w:val="18"/>
        </w:rPr>
      </w:pPr>
      <w:r>
        <w:rPr>
          <w:rFonts w:ascii="Tahoma" w:eastAsia="Tahoma"/>
          <w:color w:val="231F20"/>
          <w:sz w:val="24"/>
        </w:rPr>
        <w:t>charge</w:t>
      </w:r>
      <w:r>
        <w:rPr>
          <w:rFonts w:ascii="Tahoma" w:eastAsia="Tahoma"/>
          <w:color w:val="231F20"/>
          <w:spacing w:val="10"/>
          <w:sz w:val="24"/>
        </w:rPr>
        <w:t xml:space="preserve"> </w:t>
      </w:r>
      <w:r>
        <w:rPr>
          <w:rFonts w:ascii="Times New Roman" w:eastAsia="Times New Roman"/>
          <w:color w:val="231F20"/>
          <w:position w:val="1"/>
          <w:sz w:val="20"/>
        </w:rPr>
        <w:t>/tfa:d7/</w:t>
      </w:r>
      <w:r>
        <w:rPr>
          <w:rFonts w:ascii="Times New Roman" w:eastAsia="Times New Roman"/>
          <w:color w:val="231F20"/>
          <w:spacing w:val="3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0"/>
          <w:position w:val="2"/>
          <w:sz w:val="20"/>
        </w:rPr>
        <w:t xml:space="preserve"> </w:t>
      </w:r>
      <w:r>
        <w:rPr>
          <w:rFonts w:hint="eastAsia" w:ascii="宋体" w:eastAsia="宋体"/>
          <w:color w:val="231F20"/>
          <w:spacing w:val="-2"/>
          <w:position w:val="2"/>
          <w:sz w:val="18"/>
        </w:rPr>
        <w:t>收费；指控；主管</w:t>
      </w:r>
    </w:p>
    <w:p w14:paraId="2661549B">
      <w:pPr>
        <w:spacing w:before="26" w:line="271" w:lineRule="auto"/>
        <w:ind w:left="1360" w:right="848" w:firstLine="1491"/>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收费；控告；充电 </w:t>
      </w:r>
      <w:r>
        <w:rPr>
          <w:rFonts w:ascii="Tahoma" w:hAnsi="Tahoma" w:eastAsia="Tahoma"/>
          <w:color w:val="231F20"/>
          <w:spacing w:val="-4"/>
          <w:sz w:val="24"/>
        </w:rPr>
        <w:t>announce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/Gnauns/</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宣布；通知；声称 </w:t>
      </w:r>
      <w:r>
        <w:rPr>
          <w:rFonts w:ascii="Tahoma" w:hAnsi="Tahoma" w:eastAsia="Tahoma"/>
          <w:color w:val="231F20"/>
          <w:sz w:val="24"/>
        </w:rPr>
        <w:t>amount</w:t>
      </w:r>
      <w:r>
        <w:rPr>
          <w:rFonts w:ascii="Tahoma" w:hAnsi="Tahoma" w:eastAsia="Tahoma"/>
          <w:color w:val="231F20"/>
          <w:spacing w:val="-1"/>
          <w:sz w:val="24"/>
        </w:rPr>
        <w:t xml:space="preserve"> </w:t>
      </w:r>
      <w:r>
        <w:rPr>
          <w:rFonts w:ascii="Times New Roman" w:hAnsi="Times New Roman" w:eastAsia="Times New Roman"/>
          <w:color w:val="231F20"/>
          <w:position w:val="1"/>
          <w:sz w:val="20"/>
        </w:rPr>
        <w:t xml:space="preserve">/Gmaunt/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金额；数量</w:t>
      </w:r>
    </w:p>
    <w:p w14:paraId="665C2FF4">
      <w:pPr>
        <w:spacing w:before="0" w:line="261" w:lineRule="exact"/>
        <w:ind w:left="1360" w:right="0" w:firstLine="0"/>
        <w:jc w:val="left"/>
        <w:rPr>
          <w:rFonts w:ascii="Times New Roman" w:hAnsi="Times New Roman"/>
          <w:sz w:val="20"/>
        </w:rPr>
      </w:pPr>
      <w:r>
        <w:rPr>
          <w:rFonts w:ascii="Tahoma" w:hAnsi="Tahoma"/>
          <w:color w:val="231F20"/>
          <w:sz w:val="24"/>
        </w:rPr>
        <w:t>gallery</w:t>
      </w:r>
      <w:r>
        <w:rPr>
          <w:rFonts w:ascii="Tahoma" w:hAnsi="Tahoma"/>
          <w:color w:val="231F20"/>
          <w:spacing w:val="29"/>
          <w:sz w:val="24"/>
        </w:rPr>
        <w:t xml:space="preserve"> </w:t>
      </w:r>
      <w:r>
        <w:rPr>
          <w:rFonts w:ascii="Times New Roman" w:hAnsi="Times New Roman"/>
          <w:color w:val="231F20"/>
          <w:spacing w:val="-2"/>
          <w:position w:val="1"/>
          <w:sz w:val="20"/>
        </w:rPr>
        <w:t>/gælGri/</w:t>
      </w:r>
    </w:p>
    <w:p w14:paraId="31A30651">
      <w:pPr>
        <w:spacing w:before="45"/>
        <w:ind w:left="164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（艺术作品的）</w:t>
      </w:r>
      <w:r>
        <w:rPr>
          <w:rFonts w:hint="eastAsia" w:ascii="宋体" w:eastAsia="宋体"/>
          <w:color w:val="231F20"/>
          <w:spacing w:val="-2"/>
          <w:sz w:val="18"/>
        </w:rPr>
        <w:t>展览馆；画廊</w:t>
      </w:r>
    </w:p>
    <w:p w14:paraId="6379F903">
      <w:pPr>
        <w:spacing w:before="32"/>
        <w:ind w:left="1360" w:right="0" w:firstLine="0"/>
        <w:jc w:val="left"/>
        <w:rPr>
          <w:rFonts w:hint="eastAsia" w:ascii="宋体" w:hAnsi="宋体" w:eastAsia="宋体"/>
          <w:sz w:val="18"/>
        </w:rPr>
      </w:pPr>
      <w:r>
        <w:rPr>
          <w:rFonts w:ascii="Tahoma" w:hAnsi="Tahoma" w:eastAsia="Tahoma"/>
          <w:color w:val="231F20"/>
          <w:spacing w:val="-6"/>
          <w:sz w:val="24"/>
        </w:rPr>
        <w:t>approach</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/GprGutf/</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方法；途径；接近</w:t>
      </w:r>
    </w:p>
    <w:p w14:paraId="6CF81049">
      <w:pPr>
        <w:spacing w:before="25"/>
        <w:ind w:left="3283"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1"/>
          <w:sz w:val="18"/>
        </w:rPr>
        <w:t>接近；接洽；着手处理</w:t>
      </w:r>
    </w:p>
    <w:p w14:paraId="53DF274A">
      <w:pPr>
        <w:spacing w:before="65"/>
        <w:ind w:left="3283" w:right="0" w:firstLine="0"/>
        <w:jc w:val="left"/>
        <w:rPr>
          <w:rFonts w:hint="eastAsia" w:ascii="宋体" w:eastAsia="宋体"/>
          <w:sz w:val="18"/>
        </w:rPr>
      </w:pPr>
      <w:r>
        <w:rPr>
          <w:rFonts w:ascii="Times New Roman" w:eastAsia="Times New Roman"/>
          <w:i/>
          <w:color w:val="231F20"/>
          <w:sz w:val="20"/>
        </w:rPr>
        <w:t xml:space="preserve">vi. </w:t>
      </w:r>
      <w:r>
        <w:rPr>
          <w:rFonts w:hint="eastAsia" w:ascii="宋体" w:eastAsia="宋体"/>
          <w:color w:val="231F20"/>
          <w:spacing w:val="-5"/>
          <w:sz w:val="18"/>
        </w:rPr>
        <w:t>靠近</w:t>
      </w:r>
    </w:p>
    <w:p w14:paraId="16C0DF0E">
      <w:pPr>
        <w:spacing w:before="51"/>
        <w:ind w:left="1360" w:right="0" w:firstLine="0"/>
        <w:jc w:val="left"/>
        <w:rPr>
          <w:rFonts w:hint="eastAsia" w:ascii="宋体" w:hAnsi="宋体" w:eastAsia="宋体"/>
          <w:sz w:val="18"/>
        </w:rPr>
      </w:pPr>
      <w:r>
        <w:rPr>
          <w:rFonts w:ascii="Tahoma" w:hAnsi="Tahoma" w:eastAsia="Tahoma"/>
          <w:color w:val="231F20"/>
          <w:w w:val="90"/>
          <w:sz w:val="24"/>
        </w:rPr>
        <w:t>ensure</w:t>
      </w:r>
      <w:r>
        <w:rPr>
          <w:rFonts w:ascii="Tahoma" w:hAnsi="Tahoma" w:eastAsia="Tahoma"/>
          <w:color w:val="231F20"/>
          <w:spacing w:val="16"/>
          <w:sz w:val="24"/>
        </w:rPr>
        <w:t xml:space="preserve"> </w:t>
      </w:r>
      <w:r>
        <w:rPr>
          <w:rFonts w:ascii="Times New Roman" w:hAnsi="Times New Roman" w:eastAsia="Times New Roman"/>
          <w:color w:val="231F20"/>
          <w:w w:val="90"/>
          <w:position w:val="1"/>
          <w:sz w:val="20"/>
        </w:rPr>
        <w:t>/nfuG(r)/</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2"/>
          <w:w w:val="90"/>
          <w:position w:val="2"/>
          <w:sz w:val="18"/>
        </w:rPr>
        <w:t>保证；确保；担保</w:t>
      </w:r>
    </w:p>
    <w:p w14:paraId="4FAFB018">
      <w:pPr>
        <w:spacing w:before="13"/>
        <w:ind w:left="1360" w:right="0" w:firstLine="0"/>
        <w:jc w:val="left"/>
        <w:rPr>
          <w:rFonts w:ascii="Times New Roman" w:hAnsi="Times New Roman"/>
          <w:sz w:val="20"/>
        </w:rPr>
      </w:pPr>
      <w:r>
        <w:rPr>
          <w:rFonts w:ascii="Tahoma" w:hAnsi="Tahoma"/>
          <w:color w:val="231F20"/>
          <w:sz w:val="24"/>
        </w:rPr>
        <w:t>landscape</w:t>
      </w:r>
      <w:r>
        <w:rPr>
          <w:rFonts w:ascii="Tahoma" w:hAnsi="Tahoma"/>
          <w:color w:val="231F20"/>
          <w:spacing w:val="26"/>
          <w:sz w:val="24"/>
        </w:rPr>
        <w:t xml:space="preserve"> </w:t>
      </w:r>
      <w:r>
        <w:rPr>
          <w:rFonts w:ascii="Times New Roman" w:hAnsi="Times New Roman"/>
          <w:color w:val="231F20"/>
          <w:spacing w:val="-2"/>
          <w:position w:val="1"/>
          <w:sz w:val="20"/>
        </w:rPr>
        <w:t>/lændskep/</w:t>
      </w:r>
    </w:p>
    <w:p w14:paraId="7268E76B">
      <w:pPr>
        <w:spacing w:before="45"/>
        <w:ind w:left="164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（陆上，尤指乡村的）</w:t>
      </w:r>
      <w:r>
        <w:rPr>
          <w:rFonts w:hint="eastAsia" w:ascii="宋体" w:eastAsia="宋体"/>
          <w:color w:val="231F20"/>
          <w:spacing w:val="-5"/>
          <w:sz w:val="18"/>
        </w:rPr>
        <w:t>风景</w:t>
      </w:r>
    </w:p>
    <w:p w14:paraId="7173E3D5">
      <w:pPr>
        <w:spacing w:before="31"/>
        <w:ind w:left="1360" w:right="0" w:firstLine="0"/>
        <w:jc w:val="left"/>
        <w:rPr>
          <w:rFonts w:ascii="Times New Roman" w:hAnsi="Times New Roman"/>
          <w:sz w:val="20"/>
        </w:rPr>
      </w:pPr>
      <w:r>
        <w:rPr>
          <w:rFonts w:ascii="Tahoma" w:hAnsi="Tahoma"/>
          <w:color w:val="231F20"/>
          <w:sz w:val="24"/>
        </w:rPr>
        <w:t>generous</w:t>
      </w:r>
      <w:r>
        <w:rPr>
          <w:rFonts w:ascii="Tahoma" w:hAnsi="Tahoma"/>
          <w:color w:val="231F20"/>
          <w:spacing w:val="12"/>
          <w:sz w:val="24"/>
        </w:rPr>
        <w:t xml:space="preserve"> </w:t>
      </w:r>
      <w:r>
        <w:rPr>
          <w:rFonts w:ascii="Times New Roman" w:hAnsi="Times New Roman"/>
          <w:color w:val="231F20"/>
          <w:spacing w:val="-2"/>
          <w:position w:val="1"/>
          <w:sz w:val="20"/>
        </w:rPr>
        <w:t>/d7enGrGs/</w:t>
      </w:r>
    </w:p>
    <w:p w14:paraId="3AC86D9A">
      <w:pPr>
        <w:spacing w:before="46"/>
        <w:ind w:left="0" w:right="1864" w:firstLine="0"/>
        <w:jc w:val="righ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慷慨的；大方的；丰富的</w:t>
      </w:r>
    </w:p>
    <w:p w14:paraId="6016255B">
      <w:pPr>
        <w:spacing w:before="31"/>
        <w:ind w:left="1360" w:right="0" w:firstLine="0"/>
        <w:jc w:val="left"/>
        <w:rPr>
          <w:rFonts w:hint="eastAsia" w:ascii="宋体" w:hAnsi="宋体" w:eastAsia="宋体"/>
          <w:sz w:val="18"/>
        </w:rPr>
      </w:pPr>
      <w:r>
        <w:rPr>
          <w:rFonts w:ascii="Tahoma" w:hAnsi="Tahoma" w:eastAsia="Tahoma"/>
          <w:color w:val="231F20"/>
          <w:spacing w:val="-4"/>
          <w:sz w:val="24"/>
        </w:rPr>
        <w:t>butter</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/bntG(r)/</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6"/>
          <w:position w:val="2"/>
          <w:sz w:val="18"/>
        </w:rPr>
        <w:t>黄油；奶油</w:t>
      </w:r>
    </w:p>
    <w:p w14:paraId="30150967">
      <w:pPr>
        <w:spacing w:before="26"/>
        <w:ind w:left="0" w:right="1951" w:firstLine="0"/>
        <w:jc w:val="righ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3"/>
          <w:sz w:val="18"/>
        </w:rPr>
        <w:t>涂黄油于</w:t>
      </w:r>
    </w:p>
    <w:p w14:paraId="5CF9A09A">
      <w:pPr>
        <w:spacing w:before="51"/>
        <w:ind w:left="1360" w:right="0" w:firstLine="0"/>
        <w:jc w:val="left"/>
        <w:rPr>
          <w:rFonts w:hint="eastAsia" w:ascii="宋体" w:hAnsi="宋体" w:eastAsia="宋体"/>
          <w:sz w:val="18"/>
        </w:rPr>
      </w:pPr>
      <w:r>
        <w:rPr>
          <w:rFonts w:ascii="Tahoma" w:hAnsi="Tahoma" w:eastAsia="Tahoma"/>
          <w:color w:val="231F20"/>
          <w:spacing w:val="-8"/>
          <w:sz w:val="24"/>
        </w:rPr>
        <w:t>honey</w:t>
      </w:r>
      <w:r>
        <w:rPr>
          <w:rFonts w:ascii="Tahoma" w:hAnsi="Tahoma" w:eastAsia="Tahoma"/>
          <w:color w:val="231F20"/>
          <w:spacing w:val="-13"/>
          <w:sz w:val="24"/>
        </w:rPr>
        <w:t xml:space="preserve"> </w:t>
      </w:r>
      <w:r>
        <w:rPr>
          <w:rFonts w:ascii="Times New Roman" w:hAnsi="Times New Roman" w:eastAsia="Times New Roman"/>
          <w:color w:val="231F20"/>
          <w:spacing w:val="-8"/>
          <w:position w:val="1"/>
          <w:sz w:val="20"/>
        </w:rPr>
        <w:t>/hnni/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9"/>
          <w:position w:val="2"/>
          <w:sz w:val="18"/>
        </w:rPr>
        <w:t>蜂蜜</w:t>
      </w:r>
    </w:p>
    <w:p w14:paraId="3D70E07E">
      <w:pPr>
        <w:spacing w:before="13"/>
        <w:ind w:left="1360" w:right="0" w:firstLine="0"/>
        <w:jc w:val="left"/>
        <w:rPr>
          <w:rFonts w:hint="eastAsia" w:ascii="宋体" w:hAnsi="宋体" w:eastAsia="宋体"/>
          <w:sz w:val="18"/>
        </w:rPr>
      </w:pPr>
      <w:r>
        <w:rPr>
          <w:rFonts w:ascii="Tahoma" w:hAnsi="Tahoma" w:eastAsia="Tahoma"/>
          <w:color w:val="231F20"/>
          <w:spacing w:val="-2"/>
          <w:sz w:val="24"/>
        </w:rPr>
        <w:t>ancestor</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/ænsestG(r)/</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祖宗；祖先</w:t>
      </w:r>
    </w:p>
    <w:p w14:paraId="678D354F">
      <w:pPr>
        <w:spacing w:before="12"/>
        <w:ind w:left="1360" w:right="0" w:firstLine="0"/>
        <w:jc w:val="left"/>
        <w:rPr>
          <w:rFonts w:hint="eastAsia" w:ascii="宋体" w:hAnsi="宋体" w:eastAsia="宋体"/>
          <w:sz w:val="18"/>
        </w:rPr>
      </w:pPr>
      <w:r>
        <w:rPr>
          <w:rFonts w:ascii="Tahoma" w:hAnsi="Tahoma" w:eastAsia="Tahoma"/>
          <w:color w:val="231F20"/>
          <w:w w:val="90"/>
          <w:sz w:val="24"/>
        </w:rPr>
        <w:t>position</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/pGzfn/</w:t>
      </w:r>
      <w:r>
        <w:rPr>
          <w:rFonts w:ascii="Times New Roman" w:hAnsi="Times New Roman" w:eastAsia="Times New Roman"/>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位置；姿态；职位</w:t>
      </w:r>
    </w:p>
    <w:p w14:paraId="3812C678">
      <w:pPr>
        <w:spacing w:before="26" w:line="271" w:lineRule="auto"/>
        <w:ind w:left="1360" w:right="1427" w:firstLine="1702"/>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安装；安置 </w:t>
      </w:r>
      <w:r>
        <w:rPr>
          <w:rFonts w:ascii="Tahoma" w:hAnsi="Tahoma" w:eastAsia="Tahoma"/>
          <w:color w:val="231F20"/>
          <w:spacing w:val="-4"/>
          <w:sz w:val="24"/>
        </w:rPr>
        <w:t>courtyard</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/kc:tja:d/</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 xml:space="preserve">庭院；院子 </w:t>
      </w:r>
      <w:r>
        <w:rPr>
          <w:rFonts w:ascii="Tahoma" w:hAnsi="Tahoma" w:eastAsia="Tahoma"/>
          <w:color w:val="231F20"/>
          <w:sz w:val="24"/>
        </w:rPr>
        <w:t xml:space="preserve">snack </w:t>
      </w:r>
      <w:r>
        <w:rPr>
          <w:rFonts w:ascii="Times New Roman" w:hAnsi="Times New Roman" w:eastAsia="Times New Roman"/>
          <w:color w:val="231F20"/>
          <w:position w:val="1"/>
          <w:sz w:val="20"/>
        </w:rPr>
        <w:t xml:space="preserve">/snæk/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点心；小吃</w:t>
      </w:r>
    </w:p>
    <w:p w14:paraId="1EC99E61">
      <w:pPr>
        <w:spacing w:before="0" w:line="260" w:lineRule="exact"/>
        <w:ind w:left="1360" w:right="0" w:firstLine="0"/>
        <w:jc w:val="left"/>
        <w:rPr>
          <w:rFonts w:hint="eastAsia" w:ascii="宋体" w:hAnsi="宋体" w:eastAsia="宋体"/>
          <w:sz w:val="18"/>
        </w:rPr>
      </w:pPr>
      <w:r>
        <w:rPr>
          <w:rFonts w:ascii="Tahoma" w:hAnsi="Tahoma" w:eastAsia="Tahoma"/>
          <w:color w:val="231F20"/>
          <w:spacing w:val="-6"/>
          <w:sz w:val="24"/>
        </w:rPr>
        <w:t>eager</w:t>
      </w:r>
      <w:r>
        <w:rPr>
          <w:rFonts w:ascii="Tahoma" w:hAnsi="Tahoma" w:eastAsia="Tahoma"/>
          <w:color w:val="231F20"/>
          <w:spacing w:val="-9"/>
          <w:sz w:val="24"/>
        </w:rPr>
        <w:t xml:space="preserve"> </w:t>
      </w:r>
      <w:r>
        <w:rPr>
          <w:rFonts w:ascii="Times New Roman" w:hAnsi="Times New Roman" w:eastAsia="Times New Roman"/>
          <w:color w:val="231F20"/>
          <w:spacing w:val="-6"/>
          <w:position w:val="1"/>
          <w:sz w:val="20"/>
        </w:rPr>
        <w:t>/i:gG(r)/</w:t>
      </w:r>
      <w:r>
        <w:rPr>
          <w:rFonts w:ascii="Times New Roman" w:hAnsi="Times New Roman" w:eastAsia="Times New Roman"/>
          <w:color w:val="231F20"/>
          <w:spacing w:val="16"/>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热切的；渴望的</w:t>
      </w:r>
    </w:p>
    <w:p w14:paraId="323E1285">
      <w:pPr>
        <w:spacing w:before="12"/>
        <w:ind w:left="1360" w:right="0" w:firstLine="0"/>
        <w:jc w:val="left"/>
        <w:rPr>
          <w:rFonts w:hint="eastAsia" w:ascii="宋体" w:hAnsi="宋体" w:eastAsia="宋体"/>
          <w:sz w:val="18"/>
        </w:rPr>
      </w:pPr>
      <w:r>
        <w:rPr>
          <w:rFonts w:ascii="Tahoma" w:hAnsi="Tahoma" w:eastAsia="Tahoma"/>
          <w:color w:val="231F20"/>
          <w:w w:val="80"/>
          <w:sz w:val="24"/>
        </w:rPr>
        <w:t>poet</w:t>
      </w:r>
      <w:r>
        <w:rPr>
          <w:rFonts w:ascii="Tahoma" w:hAnsi="Tahoma" w:eastAsia="Tahoma"/>
          <w:color w:val="231F20"/>
          <w:spacing w:val="-5"/>
          <w:sz w:val="24"/>
        </w:rPr>
        <w:t xml:space="preserve"> </w:t>
      </w:r>
      <w:r>
        <w:rPr>
          <w:rFonts w:ascii="Times New Roman" w:hAnsi="Times New Roman" w:eastAsia="Times New Roman"/>
          <w:color w:val="231F20"/>
          <w:w w:val="80"/>
          <w:position w:val="1"/>
          <w:sz w:val="20"/>
        </w:rPr>
        <w:t>/pGut/</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5"/>
          <w:w w:val="80"/>
          <w:position w:val="2"/>
          <w:sz w:val="18"/>
        </w:rPr>
        <w:t>诗人</w:t>
      </w:r>
    </w:p>
    <w:p w14:paraId="3695D9C3">
      <w:pPr>
        <w:spacing w:before="12"/>
        <w:ind w:left="1360" w:right="0" w:firstLine="0"/>
        <w:jc w:val="left"/>
        <w:rPr>
          <w:rFonts w:ascii="Times New Roman" w:hAnsi="Times New Roman"/>
          <w:sz w:val="20"/>
        </w:rPr>
      </w:pPr>
      <w:r>
        <w:rPr>
          <w:rFonts w:ascii="Tahoma" w:hAnsi="Tahoma"/>
          <w:color w:val="231F20"/>
          <w:spacing w:val="-2"/>
          <w:sz w:val="24"/>
        </w:rPr>
        <w:t>county</w:t>
      </w:r>
      <w:r>
        <w:rPr>
          <w:rFonts w:ascii="Tahoma" w:hAnsi="Tahoma"/>
          <w:color w:val="231F20"/>
          <w:spacing w:val="-10"/>
          <w:sz w:val="24"/>
        </w:rPr>
        <w:t xml:space="preserve"> </w:t>
      </w:r>
      <w:r>
        <w:rPr>
          <w:rFonts w:ascii="Times New Roman" w:hAnsi="Times New Roman"/>
          <w:color w:val="231F20"/>
          <w:spacing w:val="-2"/>
          <w:position w:val="1"/>
          <w:sz w:val="20"/>
        </w:rPr>
        <w:t>/kaunti/</w:t>
      </w:r>
    </w:p>
    <w:p w14:paraId="4F110C5D">
      <w:pPr>
        <w:spacing w:before="26"/>
        <w:ind w:left="1644" w:right="0" w:firstLine="0"/>
        <w:jc w:val="left"/>
        <w:rPr>
          <w:rFonts w:hint="eastAsia" w:ascii="宋体" w:eastAsia="宋体"/>
          <w:sz w:val="18"/>
        </w:rPr>
      </w:pPr>
      <w:r>
        <w:rPr>
          <w:rFonts w:ascii="Times New Roman" w:eastAsia="Times New Roman"/>
          <w:i/>
          <w:color w:val="231F20"/>
          <w:spacing w:val="-4"/>
          <w:sz w:val="20"/>
        </w:rPr>
        <w:t>n.</w:t>
      </w:r>
      <w:r>
        <w:rPr>
          <w:rFonts w:ascii="Times New Roman" w:eastAsia="Times New Roman"/>
          <w:i/>
          <w:color w:val="231F20"/>
          <w:spacing w:val="8"/>
          <w:sz w:val="20"/>
        </w:rPr>
        <w:t xml:space="preserve"> </w:t>
      </w:r>
      <w:r>
        <w:rPr>
          <w:rFonts w:hint="eastAsia" w:ascii="宋体" w:eastAsia="宋体"/>
          <w:color w:val="231F20"/>
          <w:spacing w:val="-4"/>
          <w:sz w:val="18"/>
        </w:rPr>
        <w:t>（英国、爱尔兰的）郡；（美国的）</w:t>
      </w:r>
      <w:r>
        <w:rPr>
          <w:rFonts w:hint="eastAsia" w:ascii="宋体" w:eastAsia="宋体"/>
          <w:color w:val="231F20"/>
          <w:spacing w:val="-10"/>
          <w:sz w:val="18"/>
        </w:rPr>
        <w:t>县</w:t>
      </w:r>
    </w:p>
    <w:p w14:paraId="0C109F8D">
      <w:pPr>
        <w:spacing w:before="51"/>
        <w:ind w:left="1360" w:right="0" w:firstLine="0"/>
        <w:jc w:val="left"/>
        <w:rPr>
          <w:rFonts w:hint="eastAsia" w:ascii="宋体" w:eastAsia="宋体"/>
          <w:sz w:val="18"/>
        </w:rPr>
      </w:pPr>
      <w:r>
        <w:rPr>
          <w:rFonts w:ascii="Tahoma" w:eastAsia="Tahoma"/>
          <w:color w:val="231F20"/>
          <w:sz w:val="24"/>
        </w:rPr>
        <w:t xml:space="preserve">feast </w:t>
      </w:r>
      <w:r>
        <w:rPr>
          <w:rFonts w:ascii="Times New Roman" w:eastAsia="Times New Roman"/>
          <w:color w:val="231F20"/>
          <w:position w:val="1"/>
          <w:sz w:val="20"/>
        </w:rPr>
        <w:t>/fi:st/</w:t>
      </w:r>
      <w:r>
        <w:rPr>
          <w:rFonts w:ascii="Times New Roman" w:eastAsia="Times New Roman"/>
          <w:color w:val="231F20"/>
          <w:spacing w:val="2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spacing w:val="-2"/>
          <w:position w:val="2"/>
          <w:sz w:val="18"/>
        </w:rPr>
        <w:t>盛宴；宴会；节日</w:t>
      </w:r>
    </w:p>
    <w:p w14:paraId="49E5F44C">
      <w:pPr>
        <w:spacing w:before="12"/>
        <w:ind w:left="1360" w:right="0" w:firstLine="0"/>
        <w:jc w:val="left"/>
        <w:rPr>
          <w:rFonts w:hint="eastAsia" w:ascii="宋体" w:eastAsia="宋体"/>
          <w:sz w:val="18"/>
        </w:rPr>
      </w:pPr>
      <w:r>
        <w:rPr>
          <w:rFonts w:ascii="Tahoma" w:eastAsia="Tahoma"/>
          <w:color w:val="231F20"/>
          <w:position w:val="-1"/>
          <w:sz w:val="24"/>
        </w:rPr>
        <w:t>roll</w:t>
      </w:r>
      <w:r>
        <w:rPr>
          <w:rFonts w:ascii="Tahoma" w:eastAsia="Tahoma"/>
          <w:color w:val="231F20"/>
          <w:spacing w:val="-6"/>
          <w:position w:val="-1"/>
          <w:sz w:val="24"/>
        </w:rPr>
        <w:t xml:space="preserve"> </w:t>
      </w:r>
      <w:r>
        <w:rPr>
          <w:rFonts w:ascii="Times New Roman" w:eastAsia="Times New Roman"/>
          <w:color w:val="231F20"/>
          <w:position w:val="0"/>
          <w:sz w:val="20"/>
        </w:rPr>
        <w:t>/rGul/</w:t>
      </w:r>
      <w:r>
        <w:rPr>
          <w:rFonts w:ascii="Times New Roman" w:eastAsia="Times New Roman"/>
          <w:color w:val="231F20"/>
          <w:spacing w:val="19"/>
          <w:position w:val="0"/>
          <w:sz w:val="20"/>
        </w:rPr>
        <w:t xml:space="preserve"> </w:t>
      </w:r>
      <w:r>
        <w:rPr>
          <w:rFonts w:ascii="Times New Roman" w:eastAsia="Times New Roman"/>
          <w:i/>
          <w:color w:val="231F20"/>
          <w:sz w:val="20"/>
        </w:rPr>
        <w:t>vi.</w:t>
      </w:r>
      <w:r>
        <w:rPr>
          <w:rFonts w:ascii="Times New Roman" w:eastAsia="Times New Roman"/>
          <w:i/>
          <w:color w:val="231F20"/>
          <w:spacing w:val="8"/>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（使）翻滚；（使）</w:t>
      </w:r>
      <w:r>
        <w:rPr>
          <w:rFonts w:hint="eastAsia" w:ascii="宋体" w:eastAsia="宋体"/>
          <w:color w:val="231F20"/>
          <w:spacing w:val="-5"/>
          <w:sz w:val="18"/>
        </w:rPr>
        <w:t>滚动</w:t>
      </w:r>
    </w:p>
    <w:p w14:paraId="5A925CB0">
      <w:pPr>
        <w:spacing w:before="26"/>
        <w:ind w:left="2333"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卷（轴）；</w:t>
      </w:r>
      <w:r>
        <w:rPr>
          <w:rFonts w:hint="eastAsia" w:ascii="宋体" w:eastAsia="宋体"/>
          <w:color w:val="231F20"/>
          <w:spacing w:val="-5"/>
          <w:sz w:val="18"/>
        </w:rPr>
        <w:t>翻滚</w:t>
      </w:r>
    </w:p>
    <w:p w14:paraId="69C9DE87">
      <w:pPr>
        <w:spacing w:before="51"/>
        <w:ind w:left="1360" w:right="0" w:firstLine="0"/>
        <w:jc w:val="left"/>
        <w:rPr>
          <w:rFonts w:hint="eastAsia" w:ascii="宋体" w:hAnsi="宋体" w:eastAsia="宋体"/>
          <w:sz w:val="18"/>
        </w:rPr>
      </w:pPr>
      <w:r>
        <w:rPr>
          <w:rFonts w:ascii="Tahoma" w:hAnsi="Tahoma" w:eastAsia="Tahoma"/>
          <w:color w:val="231F20"/>
          <w:position w:val="-1"/>
          <w:sz w:val="24"/>
        </w:rPr>
        <w:t>dot</w:t>
      </w:r>
      <w:r>
        <w:rPr>
          <w:rFonts w:ascii="Tahoma" w:hAnsi="Tahoma" w:eastAsia="Tahoma"/>
          <w:color w:val="231F20"/>
          <w:spacing w:val="-19"/>
          <w:position w:val="-1"/>
          <w:sz w:val="24"/>
        </w:rPr>
        <w:t xml:space="preserve"> </w:t>
      </w:r>
      <w:r>
        <w:rPr>
          <w:rFonts w:ascii="Times New Roman" w:hAnsi="Times New Roman" w:eastAsia="Times New Roman"/>
          <w:color w:val="231F20"/>
          <w:position w:val="0"/>
          <w:sz w:val="20"/>
        </w:rPr>
        <w:t>/dt/</w:t>
      </w:r>
      <w:r>
        <w:rPr>
          <w:rFonts w:ascii="Times New Roman" w:hAnsi="Times New Roman" w:eastAsia="Times New Roman"/>
          <w:color w:val="231F20"/>
          <w:spacing w:val="-9"/>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0"/>
          <w:sz w:val="20"/>
        </w:rPr>
        <w:t xml:space="preserve"> </w:t>
      </w:r>
      <w:r>
        <w:rPr>
          <w:rFonts w:hint="eastAsia" w:ascii="宋体" w:hAnsi="宋体" w:eastAsia="宋体"/>
          <w:color w:val="231F20"/>
          <w:sz w:val="18"/>
        </w:rPr>
        <w:t>点；小（圆）</w:t>
      </w:r>
      <w:r>
        <w:rPr>
          <w:rFonts w:hint="eastAsia" w:ascii="宋体" w:hAnsi="宋体" w:eastAsia="宋体"/>
          <w:color w:val="231F20"/>
          <w:spacing w:val="30"/>
          <w:sz w:val="18"/>
        </w:rPr>
        <w:t xml:space="preserve">点 </w:t>
      </w: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2"/>
          <w:sz w:val="18"/>
        </w:rPr>
        <w:t>加点；遍布</w:t>
      </w:r>
    </w:p>
    <w:p w14:paraId="7673B913">
      <w:pPr>
        <w:spacing w:before="13"/>
        <w:ind w:left="1360" w:right="0" w:firstLine="0"/>
        <w:jc w:val="left"/>
        <w:rPr>
          <w:rFonts w:hint="eastAsia" w:ascii="宋体" w:hAnsi="宋体" w:eastAsia="宋体"/>
          <w:sz w:val="18"/>
        </w:rPr>
      </w:pPr>
      <w:r>
        <w:rPr>
          <w:rFonts w:ascii="Tahoma" w:hAnsi="Tahoma" w:eastAsia="Tahoma"/>
          <w:color w:val="231F20"/>
          <w:spacing w:val="-4"/>
          <w:sz w:val="24"/>
        </w:rPr>
        <w:t>cattle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/kætl/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10"/>
          <w:position w:val="2"/>
          <w:sz w:val="18"/>
        </w:rPr>
        <w:t>牛</w:t>
      </w:r>
    </w:p>
    <w:p w14:paraId="2793417F">
      <w:pPr>
        <w:spacing w:before="12" w:line="256" w:lineRule="auto"/>
        <w:ind w:left="1360" w:right="1789" w:firstLine="0"/>
        <w:jc w:val="left"/>
        <w:rPr>
          <w:rFonts w:hint="eastAsia" w:ascii="宋体" w:hAnsi="宋体" w:eastAsia="宋体"/>
          <w:sz w:val="18"/>
        </w:rPr>
      </w:pPr>
      <w:r>
        <w:rPr>
          <w:rFonts w:ascii="Tahoma" w:hAnsi="Tahoma" w:eastAsia="Tahoma"/>
          <w:color w:val="231F20"/>
          <w:sz w:val="24"/>
        </w:rPr>
        <w:t>roar</w:t>
      </w:r>
      <w:r>
        <w:rPr>
          <w:rFonts w:ascii="Tahoma" w:hAnsi="Tahoma" w:eastAsia="Tahoma"/>
          <w:color w:val="231F20"/>
          <w:spacing w:val="-10"/>
          <w:sz w:val="24"/>
        </w:rPr>
        <w:t xml:space="preserve"> </w:t>
      </w:r>
      <w:r>
        <w:rPr>
          <w:rFonts w:ascii="Times New Roman" w:hAnsi="Times New Roman" w:eastAsia="Times New Roman"/>
          <w:color w:val="231F20"/>
          <w:position w:val="1"/>
          <w:sz w:val="20"/>
        </w:rPr>
        <w:t xml:space="preserve">/rc:(r)/ </w:t>
      </w:r>
      <w:r>
        <w:rPr>
          <w:rFonts w:ascii="Times New Roman" w:hAnsi="Times New Roman" w:eastAsia="Times New Roman"/>
          <w:i/>
          <w:color w:val="231F20"/>
          <w:position w:val="2"/>
          <w:sz w:val="20"/>
        </w:rPr>
        <w:t xml:space="preserve">vi. &amp; n. </w:t>
      </w:r>
      <w:r>
        <w:rPr>
          <w:rFonts w:hint="eastAsia" w:ascii="宋体" w:hAnsi="宋体" w:eastAsia="宋体"/>
          <w:color w:val="231F20"/>
          <w:position w:val="2"/>
          <w:sz w:val="18"/>
        </w:rPr>
        <w:t xml:space="preserve">吼叫；咆哮 </w:t>
      </w:r>
      <w:r>
        <w:rPr>
          <w:rFonts w:ascii="Tahoma" w:hAnsi="Tahoma" w:eastAsia="Tahoma"/>
          <w:color w:val="231F20"/>
          <w:sz w:val="24"/>
        </w:rPr>
        <w:t>ocean</w:t>
      </w:r>
      <w:r>
        <w:rPr>
          <w:rFonts w:ascii="Tahoma" w:hAnsi="Tahoma" w:eastAsia="Tahoma"/>
          <w:color w:val="231F20"/>
          <w:spacing w:val="-12"/>
          <w:sz w:val="24"/>
        </w:rPr>
        <w:t xml:space="preserve"> </w:t>
      </w:r>
      <w:r>
        <w:rPr>
          <w:rFonts w:ascii="Times New Roman" w:hAnsi="Times New Roman" w:eastAsia="Times New Roman"/>
          <w:color w:val="231F20"/>
          <w:position w:val="1"/>
          <w:sz w:val="20"/>
        </w:rPr>
        <w:t xml:space="preserve">/Gufn/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大海；海洋 </w:t>
      </w:r>
      <w:r>
        <w:rPr>
          <w:rFonts w:ascii="Tahoma" w:hAnsi="Tahoma" w:eastAsia="Tahoma"/>
          <w:color w:val="231F20"/>
          <w:sz w:val="24"/>
        </w:rPr>
        <w:t xml:space="preserve">scent </w:t>
      </w:r>
      <w:r>
        <w:rPr>
          <w:rFonts w:ascii="Times New Roman" w:hAnsi="Times New Roman" w:eastAsia="Times New Roman"/>
          <w:color w:val="231F20"/>
          <w:position w:val="1"/>
          <w:sz w:val="20"/>
        </w:rPr>
        <w:t xml:space="preserve">/sent/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气味；气息</w:t>
      </w:r>
    </w:p>
    <w:p w14:paraId="62F637F5">
      <w:pPr>
        <w:spacing w:before="100" w:line="261" w:lineRule="auto"/>
        <w:ind w:left="294" w:right="3201" w:firstLine="0"/>
        <w:jc w:val="left"/>
        <w:rPr>
          <w:rFonts w:hint="eastAsia" w:ascii="宋体" w:hAnsi="宋体" w:eastAsia="宋体"/>
          <w:sz w:val="18"/>
        </w:rPr>
      </w:pPr>
      <w:r>
        <w:br w:type="column"/>
      </w:r>
      <w:r>
        <w:rPr>
          <w:rFonts w:ascii="Tahoma" w:hAnsi="Tahoma" w:eastAsia="Tahoma"/>
          <w:color w:val="231F20"/>
          <w:sz w:val="24"/>
        </w:rPr>
        <w:t xml:space="preserve">greet </w:t>
      </w:r>
      <w:r>
        <w:rPr>
          <w:rFonts w:ascii="Times New Roman" w:hAnsi="Times New Roman" w:eastAsia="Times New Roman"/>
          <w:color w:val="231F20"/>
          <w:position w:val="1"/>
          <w:sz w:val="20"/>
        </w:rPr>
        <w:t xml:space="preserve">/gri:t/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问候；迎接 </w:t>
      </w:r>
      <w:r>
        <w:rPr>
          <w:rFonts w:ascii="Tahoma" w:hAnsi="Tahoma" w:eastAsia="Tahoma"/>
          <w:color w:val="231F20"/>
          <w:sz w:val="24"/>
        </w:rPr>
        <w:t xml:space="preserve">pub </w:t>
      </w:r>
      <w:r>
        <w:rPr>
          <w:rFonts w:ascii="Times New Roman" w:hAnsi="Times New Roman" w:eastAsia="Times New Roman"/>
          <w:color w:val="231F20"/>
          <w:position w:val="1"/>
          <w:sz w:val="20"/>
        </w:rPr>
        <w:t xml:space="preserve">/pnb/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酒吧；酒馆 </w:t>
      </w:r>
      <w:r>
        <w:rPr>
          <w:rFonts w:ascii="Tahoma" w:hAnsi="Tahoma" w:eastAsia="Tahoma"/>
          <w:color w:val="231F20"/>
          <w:sz w:val="24"/>
        </w:rPr>
        <w:t>wine</w:t>
      </w:r>
      <w:r>
        <w:rPr>
          <w:rFonts w:ascii="Tahoma" w:hAnsi="Tahoma" w:eastAsia="Tahoma"/>
          <w:color w:val="231F20"/>
          <w:spacing w:val="-19"/>
          <w:sz w:val="24"/>
        </w:rPr>
        <w:t xml:space="preserve"> </w:t>
      </w:r>
      <w:r>
        <w:rPr>
          <w:rFonts w:ascii="Times New Roman" w:hAnsi="Times New Roman" w:eastAsia="Times New Roman"/>
          <w:color w:val="231F20"/>
          <w:position w:val="1"/>
          <w:sz w:val="20"/>
        </w:rPr>
        <w:t>/wan/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葡萄酒；果酒 </w:t>
      </w:r>
      <w:r>
        <w:rPr>
          <w:rFonts w:ascii="Tahoma" w:hAnsi="Tahoma" w:eastAsia="Tahoma"/>
          <w:color w:val="231F20"/>
          <w:spacing w:val="-6"/>
          <w:sz w:val="24"/>
        </w:rPr>
        <w:t>beer</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/bG(r)/</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（一杯）</w:t>
      </w:r>
      <w:r>
        <w:rPr>
          <w:rFonts w:hint="eastAsia" w:ascii="宋体" w:hAnsi="宋体" w:eastAsia="宋体"/>
          <w:color w:val="231F20"/>
          <w:spacing w:val="-8"/>
          <w:position w:val="2"/>
          <w:sz w:val="18"/>
        </w:rPr>
        <w:t>啤酒</w:t>
      </w:r>
    </w:p>
    <w:p w14:paraId="20178338">
      <w:pPr>
        <w:spacing w:before="5"/>
        <w:ind w:left="294" w:right="0" w:firstLine="0"/>
        <w:jc w:val="left"/>
        <w:rPr>
          <w:rFonts w:hint="eastAsia" w:ascii="宋体" w:eastAsia="宋体"/>
          <w:sz w:val="18"/>
        </w:rPr>
      </w:pPr>
      <w:r>
        <w:rPr>
          <w:rFonts w:ascii="Tahoma" w:eastAsia="Tahoma"/>
          <w:color w:val="231F20"/>
          <w:sz w:val="24"/>
        </w:rPr>
        <w:t>stew</w:t>
      </w:r>
      <w:r>
        <w:rPr>
          <w:rFonts w:ascii="Tahoma" w:eastAsia="Tahoma"/>
          <w:color w:val="231F20"/>
          <w:spacing w:val="-4"/>
          <w:sz w:val="24"/>
        </w:rPr>
        <w:t xml:space="preserve"> </w:t>
      </w:r>
      <w:r>
        <w:rPr>
          <w:rFonts w:ascii="Times New Roman" w:eastAsia="Times New Roman"/>
          <w:color w:val="231F20"/>
          <w:position w:val="1"/>
          <w:sz w:val="20"/>
        </w:rPr>
        <w:t>/stju</w:t>
      </w:r>
      <w:r>
        <w:rPr>
          <w:rFonts w:ascii="Times New Roman" w:eastAsia="Times New Roman"/>
          <w:color w:val="231F20"/>
          <w:spacing w:val="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position w:val="2"/>
          <w:sz w:val="18"/>
        </w:rPr>
        <w:t>炖菜（有肉和蔬菜</w:t>
      </w:r>
      <w:r>
        <w:rPr>
          <w:rFonts w:hint="eastAsia" w:ascii="宋体" w:eastAsia="宋体"/>
          <w:color w:val="231F20"/>
          <w:spacing w:val="-10"/>
          <w:position w:val="2"/>
          <w:sz w:val="18"/>
        </w:rPr>
        <w:t>）</w:t>
      </w:r>
    </w:p>
    <w:p w14:paraId="17939C56">
      <w:pPr>
        <w:spacing w:before="41"/>
        <w:ind w:left="1408" w:right="0" w:firstLine="0"/>
        <w:jc w:val="left"/>
        <w:rPr>
          <w:rFonts w:hint="eastAsia" w:ascii="宋体" w:eastAsia="宋体"/>
          <w:sz w:val="18"/>
        </w:rPr>
      </w:pPr>
      <w:r>
        <w:rPr>
          <w:rFonts w:ascii="Times New Roman" w:eastAsia="Times New Roman"/>
          <w:i/>
          <w:color w:val="231F20"/>
          <w:sz w:val="20"/>
        </w:rPr>
        <w:t>vt. &amp; vi.</w:t>
      </w:r>
      <w:r>
        <w:rPr>
          <w:rFonts w:ascii="Times New Roman" w:eastAsia="Times New Roman"/>
          <w:i/>
          <w:color w:val="231F20"/>
          <w:spacing w:val="-1"/>
          <w:sz w:val="20"/>
        </w:rPr>
        <w:t xml:space="preserve"> </w:t>
      </w:r>
      <w:r>
        <w:rPr>
          <w:rFonts w:hint="eastAsia" w:ascii="宋体" w:eastAsia="宋体"/>
          <w:color w:val="231F20"/>
          <w:spacing w:val="-4"/>
          <w:sz w:val="18"/>
        </w:rPr>
        <w:t>炖；煨</w:t>
      </w:r>
    </w:p>
    <w:p w14:paraId="3714D21E">
      <w:pPr>
        <w:spacing w:before="66" w:line="261" w:lineRule="auto"/>
        <w:ind w:left="294" w:right="1972" w:firstLine="0"/>
        <w:jc w:val="left"/>
        <w:rPr>
          <w:rFonts w:ascii="Times New Roman" w:hAnsi="Times New Roman" w:eastAsia="Times New Roman"/>
          <w:sz w:val="20"/>
        </w:rPr>
      </w:pPr>
      <w:r>
        <w:rPr>
          <w:rFonts w:ascii="Tahoma" w:hAnsi="Tahoma" w:eastAsia="Tahoma"/>
          <w:color w:val="231F20"/>
          <w:sz w:val="24"/>
        </w:rPr>
        <w:t xml:space="preserve">custom </w:t>
      </w:r>
      <w:r>
        <w:rPr>
          <w:rFonts w:ascii="Times New Roman" w:hAnsi="Times New Roman" w:eastAsia="Times New Roman"/>
          <w:color w:val="231F20"/>
          <w:position w:val="1"/>
          <w:sz w:val="20"/>
        </w:rPr>
        <w:t xml:space="preserve">/knstGm/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风俗；习俗；习惯 </w:t>
      </w:r>
      <w:r>
        <w:rPr>
          <w:rFonts w:ascii="Tahoma" w:hAnsi="Tahoma" w:eastAsia="Tahoma"/>
          <w:color w:val="231F20"/>
          <w:sz w:val="24"/>
        </w:rPr>
        <w:t xml:space="preserve">sensory </w:t>
      </w:r>
      <w:r>
        <w:rPr>
          <w:rFonts w:ascii="Times New Roman" w:hAnsi="Times New Roman" w:eastAsia="Times New Roman"/>
          <w:color w:val="231F20"/>
          <w:position w:val="1"/>
          <w:sz w:val="20"/>
        </w:rPr>
        <w:t xml:space="preserve">/sensGri/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感觉的；感官的 </w:t>
      </w:r>
      <w:r>
        <w:rPr>
          <w:rFonts w:ascii="Tahoma" w:hAnsi="Tahoma" w:eastAsia="Tahoma"/>
          <w:color w:val="231F20"/>
          <w:w w:val="90"/>
          <w:sz w:val="24"/>
        </w:rPr>
        <w:t>striking</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/strak/</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引人注目的；显著的 </w:t>
      </w:r>
      <w:r>
        <w:rPr>
          <w:rFonts w:ascii="Tahoma" w:hAnsi="Tahoma" w:eastAsia="Tahoma"/>
          <w:color w:val="231F20"/>
          <w:w w:val="90"/>
          <w:sz w:val="24"/>
        </w:rPr>
        <w:t xml:space="preserve">transition </w:t>
      </w:r>
      <w:r>
        <w:rPr>
          <w:rFonts w:ascii="Times New Roman" w:hAnsi="Times New Roman" w:eastAsia="Times New Roman"/>
          <w:color w:val="231F20"/>
          <w:w w:val="90"/>
          <w:position w:val="1"/>
          <w:sz w:val="20"/>
        </w:rPr>
        <w:t>/trænzfn;</w:t>
      </w:r>
      <w:r>
        <w:rPr>
          <w:rFonts w:ascii="Times New Roman" w:hAnsi="Times New Roman" w:eastAsia="Times New Roman"/>
          <w:color w:val="231F20"/>
          <w:position w:val="1"/>
          <w:sz w:val="20"/>
        </w:rPr>
        <w:t xml:space="preserve"> </w:t>
      </w:r>
      <w:r>
        <w:rPr>
          <w:rFonts w:ascii="Times New Roman" w:hAnsi="Times New Roman" w:eastAsia="Times New Roman"/>
          <w:color w:val="231F20"/>
          <w:w w:val="90"/>
          <w:position w:val="1"/>
          <w:sz w:val="20"/>
        </w:rPr>
        <w:t>-sfn/</w:t>
      </w:r>
    </w:p>
    <w:p w14:paraId="1D291EEC">
      <w:pPr>
        <w:spacing w:before="38"/>
        <w:ind w:left="578"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过渡；转变；变迁</w:t>
      </w:r>
    </w:p>
    <w:p w14:paraId="3D1E3DF4">
      <w:pPr>
        <w:spacing w:before="47"/>
        <w:ind w:left="294" w:right="0" w:firstLine="0"/>
        <w:jc w:val="left"/>
        <w:rPr>
          <w:rFonts w:ascii="Times New Roman" w:hAnsi="Times New Roman"/>
          <w:sz w:val="20"/>
        </w:rPr>
      </w:pPr>
      <w:r>
        <w:rPr>
          <w:rFonts w:ascii="Tahoma" w:hAnsi="Tahoma"/>
          <w:color w:val="231F20"/>
          <w:sz w:val="24"/>
        </w:rPr>
        <w:t xml:space="preserve">achievement </w:t>
      </w:r>
      <w:r>
        <w:rPr>
          <w:rFonts w:ascii="Times New Roman" w:hAnsi="Times New Roman"/>
          <w:color w:val="231F20"/>
          <w:spacing w:val="-2"/>
          <w:position w:val="1"/>
          <w:sz w:val="20"/>
        </w:rPr>
        <w:t>/Gtfi:vmGnt/</w:t>
      </w:r>
    </w:p>
    <w:p w14:paraId="041651EA">
      <w:pPr>
        <w:spacing w:before="45"/>
        <w:ind w:left="578"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成就；成绩；达到</w:t>
      </w:r>
    </w:p>
    <w:p w14:paraId="30A497E2">
      <w:pPr>
        <w:spacing w:before="47"/>
        <w:ind w:left="294" w:right="0" w:firstLine="0"/>
        <w:jc w:val="left"/>
        <w:rPr>
          <w:rFonts w:hint="eastAsia" w:ascii="宋体" w:eastAsia="宋体"/>
          <w:sz w:val="18"/>
        </w:rPr>
      </w:pPr>
      <w:r>
        <w:rPr>
          <w:rFonts w:ascii="Tahoma" w:eastAsia="Tahoma"/>
          <w:color w:val="231F20"/>
          <w:sz w:val="24"/>
        </w:rPr>
        <w:t>crowd</w:t>
      </w:r>
      <w:r>
        <w:rPr>
          <w:rFonts w:ascii="Tahoma" w:eastAsia="Tahoma"/>
          <w:color w:val="231F20"/>
          <w:spacing w:val="11"/>
          <w:sz w:val="24"/>
        </w:rPr>
        <w:t xml:space="preserve"> </w:t>
      </w:r>
      <w:r>
        <w:rPr>
          <w:rFonts w:ascii="Times New Roman" w:eastAsia="Times New Roman"/>
          <w:color w:val="231F20"/>
          <w:position w:val="1"/>
          <w:sz w:val="20"/>
        </w:rPr>
        <w:t>/kraud/</w:t>
      </w:r>
      <w:r>
        <w:rPr>
          <w:rFonts w:ascii="Times New Roman" w:eastAsia="Times New Roman"/>
          <w:color w:val="231F20"/>
          <w:spacing w:val="3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0"/>
          <w:position w:val="2"/>
          <w:sz w:val="20"/>
        </w:rPr>
        <w:t xml:space="preserve"> </w:t>
      </w:r>
      <w:r>
        <w:rPr>
          <w:rFonts w:hint="eastAsia" w:ascii="宋体" w:eastAsia="宋体"/>
          <w:color w:val="231F20"/>
          <w:spacing w:val="-2"/>
          <w:position w:val="2"/>
          <w:sz w:val="18"/>
        </w:rPr>
        <w:t>人群；一群人；民众</w:t>
      </w:r>
    </w:p>
    <w:p w14:paraId="15EA4712">
      <w:pPr>
        <w:spacing w:before="40"/>
        <w:ind w:left="1698" w:right="0" w:firstLine="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pacing w:val="-2"/>
          <w:sz w:val="18"/>
        </w:rPr>
        <w:t>挤满；使……拥挤</w:t>
      </w:r>
    </w:p>
    <w:p w14:paraId="0EF8059D">
      <w:pPr>
        <w:pStyle w:val="11"/>
        <w:spacing w:before="12"/>
        <w:rPr>
          <w:rFonts w:ascii="宋体"/>
          <w:sz w:val="29"/>
        </w:rPr>
      </w:pPr>
    </w:p>
    <w:p w14:paraId="723F50DC">
      <w:pPr>
        <w:spacing w:before="0" w:line="261" w:lineRule="auto"/>
        <w:ind w:left="294" w:right="2473" w:firstLine="0"/>
        <w:jc w:val="left"/>
        <w:rPr>
          <w:rFonts w:ascii="Times New Roman" w:hAnsi="Times New Roman" w:eastAsia="Times New Roman"/>
          <w:sz w:val="20"/>
        </w:rPr>
      </w:pPr>
      <w:r>
        <w:rPr>
          <w:rFonts w:ascii="Tahoma" w:hAnsi="Tahoma" w:eastAsia="Tahoma"/>
          <w:color w:val="231F20"/>
          <w:sz w:val="24"/>
        </w:rPr>
        <w:t xml:space="preserve">Wales </w:t>
      </w:r>
      <w:r>
        <w:rPr>
          <w:rFonts w:ascii="Times New Roman" w:hAnsi="Times New Roman" w:eastAsia="Times New Roman"/>
          <w:color w:val="231F20"/>
          <w:position w:val="1"/>
          <w:sz w:val="20"/>
        </w:rPr>
        <w:t xml:space="preserve">/welz/ </w:t>
      </w:r>
      <w:r>
        <w:rPr>
          <w:rFonts w:hint="eastAsia" w:ascii="宋体" w:hAnsi="宋体" w:eastAsia="宋体"/>
          <w:color w:val="231F20"/>
          <w:position w:val="2"/>
          <w:sz w:val="18"/>
        </w:rPr>
        <w:t xml:space="preserve">威尔士（英国） </w:t>
      </w:r>
      <w:r>
        <w:rPr>
          <w:rFonts w:ascii="Tahoma" w:hAnsi="Tahoma" w:eastAsia="Tahoma"/>
          <w:color w:val="231F20"/>
          <w:spacing w:val="-6"/>
          <w:sz w:val="24"/>
        </w:rPr>
        <w:t>Scotland</w:t>
      </w:r>
      <w:r>
        <w:rPr>
          <w:rFonts w:ascii="Times New Roman" w:hAnsi="Times New Roman" w:eastAsia="Times New Roman"/>
          <w:color w:val="231F20"/>
          <w:spacing w:val="-6"/>
          <w:position w:val="1"/>
          <w:sz w:val="20"/>
        </w:rPr>
        <w:t>/skt.lGnd/</w:t>
      </w:r>
      <w:r>
        <w:rPr>
          <w:rFonts w:ascii="Times New Roman" w:hAnsi="Times New Roman" w:eastAsia="Times New Roman"/>
          <w:color w:val="231F20"/>
          <w:spacing w:val="-7"/>
          <w:position w:val="1"/>
          <w:sz w:val="20"/>
        </w:rPr>
        <w:t xml:space="preserve"> </w:t>
      </w:r>
      <w:r>
        <w:rPr>
          <w:rFonts w:hint="eastAsia" w:ascii="宋体" w:hAnsi="宋体" w:eastAsia="宋体"/>
          <w:color w:val="231F20"/>
          <w:spacing w:val="-6"/>
          <w:position w:val="2"/>
          <w:sz w:val="18"/>
        </w:rPr>
        <w:t xml:space="preserve">苏格兰（英国） </w:t>
      </w:r>
      <w:r>
        <w:rPr>
          <w:rFonts w:ascii="Tahoma" w:hAnsi="Tahoma" w:eastAsia="Tahoma"/>
          <w:color w:val="231F20"/>
          <w:sz w:val="24"/>
        </w:rPr>
        <w:t>Northern</w:t>
      </w:r>
      <w:r>
        <w:rPr>
          <w:rFonts w:ascii="Tahoma" w:hAnsi="Tahoma" w:eastAsia="Tahoma"/>
          <w:color w:val="231F20"/>
          <w:spacing w:val="3"/>
          <w:sz w:val="24"/>
        </w:rPr>
        <w:t xml:space="preserve"> </w:t>
      </w:r>
      <w:r>
        <w:rPr>
          <w:rFonts w:ascii="Tahoma" w:hAnsi="Tahoma" w:eastAsia="Tahoma"/>
          <w:color w:val="231F20"/>
          <w:sz w:val="24"/>
        </w:rPr>
        <w:t>Ireland</w:t>
      </w:r>
      <w:r>
        <w:rPr>
          <w:rFonts w:ascii="Tahoma" w:hAnsi="Tahoma" w:eastAsia="Tahoma"/>
          <w:color w:val="231F20"/>
          <w:spacing w:val="5"/>
          <w:sz w:val="24"/>
        </w:rPr>
        <w:t xml:space="preserve"> </w:t>
      </w:r>
      <w:r>
        <w:rPr>
          <w:rFonts w:ascii="Times New Roman" w:hAnsi="Times New Roman" w:eastAsia="Times New Roman"/>
          <w:color w:val="231F20"/>
          <w:position w:val="1"/>
          <w:sz w:val="20"/>
        </w:rPr>
        <w:t>/.nc:ðn</w:t>
      </w:r>
      <w:r>
        <w:rPr>
          <w:rFonts w:ascii="Times New Roman" w:hAnsi="Times New Roman" w:eastAsia="Times New Roman"/>
          <w:color w:val="231F20"/>
          <w:spacing w:val="29"/>
          <w:position w:val="1"/>
          <w:sz w:val="20"/>
        </w:rPr>
        <w:t xml:space="preserve"> </w:t>
      </w:r>
      <w:r>
        <w:rPr>
          <w:rFonts w:ascii="Times New Roman" w:hAnsi="Times New Roman" w:eastAsia="Times New Roman"/>
          <w:color w:val="231F20"/>
          <w:spacing w:val="-2"/>
          <w:w w:val="70"/>
          <w:position w:val="1"/>
          <w:sz w:val="20"/>
        </w:rPr>
        <w:t>aGlGnd/</w:t>
      </w:r>
    </w:p>
    <w:p w14:paraId="27E21BAE">
      <w:pPr>
        <w:spacing w:before="42"/>
        <w:ind w:left="578" w:right="0" w:firstLine="0"/>
        <w:jc w:val="left"/>
        <w:rPr>
          <w:rFonts w:hint="eastAsia" w:ascii="宋体" w:eastAsia="宋体"/>
          <w:sz w:val="18"/>
        </w:rPr>
      </w:pPr>
      <w:r>
        <w:rPr>
          <w:rFonts w:hint="eastAsia" w:ascii="宋体" w:eastAsia="宋体"/>
          <w:color w:val="231F20"/>
          <w:sz w:val="18"/>
        </w:rPr>
        <w:t>北爱尔兰（英国</w:t>
      </w:r>
      <w:r>
        <w:rPr>
          <w:rFonts w:hint="eastAsia" w:ascii="宋体" w:eastAsia="宋体"/>
          <w:color w:val="231F20"/>
          <w:spacing w:val="-10"/>
          <w:sz w:val="18"/>
        </w:rPr>
        <w:t>）</w:t>
      </w:r>
    </w:p>
    <w:p w14:paraId="74526934">
      <w:pPr>
        <w:spacing w:before="48"/>
        <w:ind w:left="294" w:right="0" w:firstLine="0"/>
        <w:jc w:val="left"/>
        <w:rPr>
          <w:rFonts w:hint="eastAsia" w:ascii="宋体" w:hAnsi="宋体" w:eastAsia="宋体"/>
          <w:sz w:val="18"/>
        </w:rPr>
      </w:pPr>
      <w:r>
        <w:rPr>
          <w:rFonts w:ascii="Tahoma" w:hAnsi="Tahoma" w:eastAsia="Tahoma"/>
          <w:color w:val="231F20"/>
          <w:spacing w:val="-6"/>
          <w:sz w:val="24"/>
        </w:rPr>
        <w:t>Anglo-Saxon</w:t>
      </w:r>
      <w:r>
        <w:rPr>
          <w:rFonts w:ascii="Tahoma" w:hAnsi="Tahoma" w:eastAsia="Tahoma"/>
          <w:color w:val="231F20"/>
          <w:spacing w:val="-14"/>
          <w:sz w:val="24"/>
        </w:rPr>
        <w:t xml:space="preserve"> </w:t>
      </w:r>
      <w:r>
        <w:rPr>
          <w:rFonts w:ascii="Times New Roman" w:hAnsi="Times New Roman" w:eastAsia="Times New Roman"/>
          <w:color w:val="231F20"/>
          <w:spacing w:val="-6"/>
          <w:position w:val="1"/>
          <w:sz w:val="20"/>
        </w:rPr>
        <w:t>/.æglGusæksn/</w:t>
      </w:r>
      <w:r>
        <w:rPr>
          <w:rFonts w:ascii="Times New Roman" w:hAnsi="Times New Roman" w:eastAsia="Times New Roman"/>
          <w:color w:val="231F20"/>
          <w:spacing w:val="10"/>
          <w:position w:val="1"/>
          <w:sz w:val="20"/>
        </w:rPr>
        <w:t xml:space="preserve"> </w:t>
      </w:r>
      <w:r>
        <w:rPr>
          <w:rFonts w:hint="eastAsia" w:ascii="宋体" w:hAnsi="宋体" w:eastAsia="宋体"/>
          <w:color w:val="231F20"/>
          <w:spacing w:val="-7"/>
          <w:position w:val="2"/>
          <w:sz w:val="18"/>
        </w:rPr>
        <w:t>盎格鲁—撒克逊人</w:t>
      </w:r>
    </w:p>
    <w:p w14:paraId="65122360">
      <w:pPr>
        <w:spacing w:before="28"/>
        <w:ind w:left="294" w:right="0" w:firstLine="0"/>
        <w:jc w:val="left"/>
        <w:rPr>
          <w:rFonts w:hint="eastAsia" w:ascii="宋体" w:hAnsi="宋体" w:eastAsia="宋体"/>
          <w:sz w:val="18"/>
        </w:rPr>
      </w:pPr>
      <w:r>
        <w:rPr>
          <w:rFonts w:ascii="Tahoma" w:hAnsi="Tahoma" w:eastAsia="Tahoma"/>
          <w:color w:val="231F20"/>
          <w:w w:val="85"/>
          <w:sz w:val="24"/>
        </w:rPr>
        <w:t>Viking</w:t>
      </w:r>
      <w:r>
        <w:rPr>
          <w:rFonts w:ascii="Tahoma" w:hAnsi="Tahoma" w:eastAsia="Tahoma"/>
          <w:color w:val="231F20"/>
          <w:spacing w:val="-11"/>
          <w:sz w:val="24"/>
        </w:rPr>
        <w:t xml:space="preserve"> </w:t>
      </w:r>
      <w:r>
        <w:rPr>
          <w:rFonts w:ascii="Times New Roman" w:hAnsi="Times New Roman" w:eastAsia="Times New Roman"/>
          <w:color w:val="231F20"/>
          <w:w w:val="85"/>
          <w:position w:val="1"/>
          <w:sz w:val="20"/>
        </w:rPr>
        <w:t>/vak/</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85"/>
          <w:position w:val="2"/>
          <w:sz w:val="18"/>
        </w:rPr>
        <w:t>维京人；北欧海盗</w:t>
      </w:r>
    </w:p>
    <w:p w14:paraId="31482275">
      <w:pPr>
        <w:spacing w:before="27"/>
        <w:ind w:left="294" w:right="0" w:firstLine="0"/>
        <w:jc w:val="left"/>
        <w:rPr>
          <w:rFonts w:hint="eastAsia" w:ascii="宋体" w:hAnsi="宋体" w:eastAsia="宋体"/>
          <w:sz w:val="18"/>
        </w:rPr>
      </w:pPr>
      <w:r>
        <w:rPr>
          <w:rFonts w:ascii="Tahoma" w:hAnsi="Tahoma" w:eastAsia="Tahoma"/>
          <w:color w:val="231F20"/>
          <w:spacing w:val="-4"/>
          <w:sz w:val="24"/>
        </w:rPr>
        <w:t>the</w:t>
      </w:r>
      <w:r>
        <w:rPr>
          <w:rFonts w:ascii="Tahoma" w:hAnsi="Tahoma" w:eastAsia="Tahoma"/>
          <w:color w:val="231F20"/>
          <w:spacing w:val="-16"/>
          <w:sz w:val="24"/>
        </w:rPr>
        <w:t xml:space="preserve"> </w:t>
      </w:r>
      <w:r>
        <w:rPr>
          <w:rFonts w:ascii="Tahoma" w:hAnsi="Tahoma" w:eastAsia="Tahoma"/>
          <w:color w:val="231F20"/>
          <w:spacing w:val="-4"/>
          <w:sz w:val="24"/>
        </w:rPr>
        <w:t>Normans</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/nc:mGnz/</w:t>
      </w:r>
      <w:r>
        <w:rPr>
          <w:rFonts w:ascii="Times New Roman" w:hAnsi="Times New Roman" w:eastAsia="Times New Roman"/>
          <w:color w:val="231F20"/>
          <w:spacing w:val="-2"/>
          <w:position w:val="1"/>
          <w:sz w:val="20"/>
        </w:rPr>
        <w:t xml:space="preserve"> </w:t>
      </w:r>
      <w:r>
        <w:rPr>
          <w:rFonts w:hint="eastAsia" w:ascii="宋体" w:hAnsi="宋体" w:eastAsia="宋体"/>
          <w:color w:val="231F20"/>
          <w:spacing w:val="-7"/>
          <w:position w:val="2"/>
          <w:sz w:val="18"/>
        </w:rPr>
        <w:t>诺曼人</w:t>
      </w:r>
    </w:p>
    <w:p w14:paraId="2EA311D4">
      <w:pPr>
        <w:spacing w:before="27"/>
        <w:ind w:left="294" w:right="0" w:firstLine="0"/>
        <w:jc w:val="left"/>
        <w:rPr>
          <w:rFonts w:hint="eastAsia" w:ascii="宋体" w:hAnsi="宋体" w:eastAsia="宋体"/>
          <w:sz w:val="18"/>
        </w:rPr>
      </w:pPr>
      <w:r>
        <w:rPr>
          <w:rFonts w:ascii="Tahoma" w:hAnsi="Tahoma" w:eastAsia="Tahoma"/>
          <w:color w:val="231F20"/>
          <w:w w:val="90"/>
          <w:sz w:val="24"/>
        </w:rPr>
        <w:t>Battle</w:t>
      </w:r>
      <w:r>
        <w:rPr>
          <w:rFonts w:ascii="Tahoma" w:hAnsi="Tahoma" w:eastAsia="Tahoma"/>
          <w:color w:val="231F20"/>
          <w:spacing w:val="-12"/>
          <w:w w:val="90"/>
          <w:sz w:val="24"/>
        </w:rPr>
        <w:t xml:space="preserve"> </w:t>
      </w:r>
      <w:r>
        <w:rPr>
          <w:rFonts w:ascii="Tahoma" w:hAnsi="Tahoma" w:eastAsia="Tahoma"/>
          <w:color w:val="231F20"/>
          <w:w w:val="90"/>
          <w:sz w:val="24"/>
        </w:rPr>
        <w:t>of</w:t>
      </w:r>
      <w:r>
        <w:rPr>
          <w:rFonts w:ascii="Tahoma" w:hAnsi="Tahoma" w:eastAsia="Tahoma"/>
          <w:color w:val="231F20"/>
          <w:spacing w:val="-11"/>
          <w:w w:val="90"/>
          <w:sz w:val="24"/>
        </w:rPr>
        <w:t xml:space="preserve"> </w:t>
      </w:r>
      <w:r>
        <w:rPr>
          <w:rFonts w:ascii="Tahoma" w:hAnsi="Tahoma" w:eastAsia="Tahoma"/>
          <w:color w:val="231F20"/>
          <w:w w:val="90"/>
          <w:sz w:val="24"/>
        </w:rPr>
        <w:t>Hastings</w:t>
      </w:r>
      <w:r>
        <w:rPr>
          <w:rFonts w:ascii="Tahoma" w:hAnsi="Tahoma" w:eastAsia="Tahoma"/>
          <w:color w:val="231F20"/>
          <w:spacing w:val="-11"/>
          <w:w w:val="90"/>
          <w:sz w:val="24"/>
        </w:rPr>
        <w:t xml:space="preserve"> </w:t>
      </w:r>
      <w:r>
        <w:rPr>
          <w:rFonts w:ascii="Times New Roman" w:hAnsi="Times New Roman" w:eastAsia="Times New Roman"/>
          <w:color w:val="231F20"/>
          <w:w w:val="90"/>
          <w:position w:val="1"/>
          <w:sz w:val="20"/>
        </w:rPr>
        <w:t>/hestz/</w:t>
      </w:r>
      <w:r>
        <w:rPr>
          <w:rFonts w:ascii="Times New Roman" w:hAnsi="Times New Roman" w:eastAsia="Times New Roman"/>
          <w:color w:val="231F20"/>
          <w:spacing w:val="-5"/>
          <w:position w:val="1"/>
          <w:sz w:val="20"/>
        </w:rPr>
        <w:t xml:space="preserve"> </w:t>
      </w:r>
      <w:r>
        <w:rPr>
          <w:rFonts w:hint="eastAsia" w:ascii="宋体" w:hAnsi="宋体" w:eastAsia="宋体"/>
          <w:color w:val="231F20"/>
          <w:spacing w:val="-2"/>
          <w:w w:val="90"/>
          <w:position w:val="2"/>
          <w:sz w:val="18"/>
        </w:rPr>
        <w:t>黑斯廷斯战役</w:t>
      </w:r>
    </w:p>
    <w:p w14:paraId="7E198F5E">
      <w:pPr>
        <w:spacing w:before="28"/>
        <w:ind w:left="294" w:right="0" w:firstLine="0"/>
        <w:jc w:val="left"/>
        <w:rPr>
          <w:rFonts w:hint="eastAsia" w:ascii="宋体" w:hAnsi="宋体" w:eastAsia="宋体"/>
          <w:sz w:val="18"/>
        </w:rPr>
      </w:pPr>
      <w:r>
        <w:rPr>
          <w:rFonts w:ascii="Tahoma" w:hAnsi="Tahoma" w:eastAsia="Tahoma"/>
          <w:color w:val="231F20"/>
          <w:spacing w:val="-8"/>
          <w:sz w:val="24"/>
        </w:rPr>
        <w:t xml:space="preserve">Roman </w:t>
      </w:r>
      <w:r>
        <w:rPr>
          <w:rFonts w:ascii="Times New Roman" w:hAnsi="Times New Roman" w:eastAsia="Times New Roman"/>
          <w:color w:val="231F20"/>
          <w:spacing w:val="-8"/>
          <w:position w:val="1"/>
          <w:sz w:val="20"/>
        </w:rPr>
        <w:t>/rGumGn/</w:t>
      </w:r>
      <w:r>
        <w:rPr>
          <w:rFonts w:ascii="Times New Roman" w:hAnsi="Times New Roman" w:eastAsia="Times New Roman"/>
          <w:color w:val="231F20"/>
          <w:spacing w:val="17"/>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9"/>
          <w:position w:val="2"/>
          <w:sz w:val="18"/>
        </w:rPr>
        <w:t>古罗马的；罗马的</w:t>
      </w:r>
    </w:p>
    <w:p w14:paraId="29D368E3">
      <w:pPr>
        <w:spacing w:before="60" w:line="273" w:lineRule="auto"/>
        <w:ind w:left="294" w:right="2193" w:firstLine="1710"/>
        <w:jc w:val="left"/>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古罗马人；罗马市民 </w:t>
      </w:r>
      <w:r>
        <w:rPr>
          <w:rFonts w:ascii="Tahoma" w:hAnsi="Tahoma" w:eastAsia="Tahoma"/>
          <w:color w:val="231F20"/>
          <w:spacing w:val="-4"/>
          <w:sz w:val="24"/>
        </w:rPr>
        <w:t>Van</w:t>
      </w:r>
      <w:r>
        <w:rPr>
          <w:rFonts w:ascii="Tahoma" w:hAnsi="Tahoma" w:eastAsia="Tahoma"/>
          <w:color w:val="231F20"/>
          <w:spacing w:val="-16"/>
          <w:sz w:val="24"/>
        </w:rPr>
        <w:t xml:space="preserve"> </w:t>
      </w:r>
      <w:r>
        <w:rPr>
          <w:rFonts w:ascii="Tahoma" w:hAnsi="Tahoma" w:eastAsia="Tahoma"/>
          <w:color w:val="231F20"/>
          <w:spacing w:val="-4"/>
          <w:sz w:val="24"/>
        </w:rPr>
        <w:t>Gogh</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/væn</w:t>
      </w:r>
      <w:r>
        <w:rPr>
          <w:rFonts w:ascii="Times New Roman" w:hAnsi="Times New Roman" w:eastAsia="Times New Roman"/>
          <w:color w:val="231F20"/>
          <w:spacing w:val="-9"/>
          <w:position w:val="1"/>
          <w:sz w:val="20"/>
        </w:rPr>
        <w:t xml:space="preserve"> </w:t>
      </w:r>
      <w:r>
        <w:rPr>
          <w:rFonts w:ascii="Times New Roman" w:hAnsi="Times New Roman" w:eastAsia="Times New Roman"/>
          <w:color w:val="231F20"/>
          <w:spacing w:val="-4"/>
          <w:position w:val="1"/>
          <w:sz w:val="20"/>
        </w:rPr>
        <w:t>gf/</w:t>
      </w:r>
      <w:r>
        <w:rPr>
          <w:rFonts w:ascii="Times New Roman" w:hAnsi="Times New Roman" w:eastAsia="Times New Roman"/>
          <w:color w:val="231F20"/>
          <w:spacing w:val="-8"/>
          <w:position w:val="1"/>
          <w:sz w:val="20"/>
        </w:rPr>
        <w:t xml:space="preserve"> </w:t>
      </w:r>
      <w:r>
        <w:rPr>
          <w:rFonts w:hint="eastAsia" w:ascii="宋体" w:hAnsi="宋体" w:eastAsia="宋体"/>
          <w:color w:val="231F20"/>
          <w:spacing w:val="-4"/>
          <w:position w:val="2"/>
          <w:sz w:val="18"/>
        </w:rPr>
        <w:t xml:space="preserve">梵高（荷兰画家） </w:t>
      </w:r>
      <w:r>
        <w:rPr>
          <w:rFonts w:ascii="Tahoma" w:hAnsi="Tahoma" w:eastAsia="Tahoma"/>
          <w:color w:val="231F20"/>
          <w:spacing w:val="-2"/>
          <w:sz w:val="24"/>
        </w:rPr>
        <w:t>the</w:t>
      </w:r>
      <w:r>
        <w:rPr>
          <w:rFonts w:ascii="Tahoma" w:hAnsi="Tahoma" w:eastAsia="Tahoma"/>
          <w:color w:val="231F20"/>
          <w:spacing w:val="-17"/>
          <w:sz w:val="24"/>
        </w:rPr>
        <w:t xml:space="preserve"> </w:t>
      </w:r>
      <w:r>
        <w:rPr>
          <w:rFonts w:ascii="Tahoma" w:hAnsi="Tahoma" w:eastAsia="Tahoma"/>
          <w:color w:val="231F20"/>
          <w:spacing w:val="-2"/>
          <w:sz w:val="24"/>
        </w:rPr>
        <w:t>Emerald</w:t>
      </w:r>
      <w:r>
        <w:rPr>
          <w:rFonts w:ascii="Tahoma" w:hAnsi="Tahoma" w:eastAsia="Tahoma"/>
          <w:color w:val="231F20"/>
          <w:spacing w:val="-17"/>
          <w:sz w:val="24"/>
        </w:rPr>
        <w:t xml:space="preserve"> </w:t>
      </w:r>
      <w:r>
        <w:rPr>
          <w:rFonts w:ascii="Tahoma" w:hAnsi="Tahoma" w:eastAsia="Tahoma"/>
          <w:color w:val="231F20"/>
          <w:spacing w:val="-2"/>
          <w:sz w:val="24"/>
        </w:rPr>
        <w:t>Isle</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/emGrGld</w:t>
      </w:r>
      <w:r>
        <w:rPr>
          <w:rFonts w:ascii="Times New Roman" w:hAnsi="Times New Roman" w:eastAsia="Times New Roman"/>
          <w:color w:val="231F20"/>
          <w:spacing w:val="-10"/>
          <w:position w:val="1"/>
          <w:sz w:val="20"/>
        </w:rPr>
        <w:t xml:space="preserve"> </w:t>
      </w:r>
      <w:r>
        <w:rPr>
          <w:rFonts w:ascii="Times New Roman" w:hAnsi="Times New Roman" w:eastAsia="Times New Roman"/>
          <w:color w:val="231F20"/>
          <w:spacing w:val="-2"/>
          <w:position w:val="1"/>
          <w:sz w:val="20"/>
        </w:rPr>
        <w:t>.al/</w:t>
      </w:r>
    </w:p>
    <w:p w14:paraId="75F4913F">
      <w:pPr>
        <w:spacing w:before="25"/>
        <w:ind w:left="578" w:right="0" w:firstLine="0"/>
        <w:jc w:val="left"/>
        <w:rPr>
          <w:rFonts w:hint="eastAsia" w:ascii="宋体" w:eastAsia="宋体"/>
          <w:sz w:val="18"/>
        </w:rPr>
      </w:pPr>
      <w:r>
        <w:rPr>
          <w:rFonts w:hint="eastAsia" w:ascii="宋体" w:eastAsia="宋体"/>
          <w:color w:val="231F20"/>
          <w:sz w:val="18"/>
        </w:rPr>
        <w:t>绿宝石岛（爱尔兰的别称</w:t>
      </w:r>
      <w:r>
        <w:rPr>
          <w:rFonts w:hint="eastAsia" w:ascii="宋体" w:eastAsia="宋体"/>
          <w:color w:val="231F20"/>
          <w:spacing w:val="-10"/>
          <w:sz w:val="18"/>
        </w:rPr>
        <w:t>）</w:t>
      </w:r>
    </w:p>
    <w:p w14:paraId="22A0BF6C">
      <w:pPr>
        <w:spacing w:before="49"/>
        <w:ind w:left="294" w:right="0" w:firstLine="0"/>
        <w:jc w:val="left"/>
        <w:rPr>
          <w:rFonts w:hint="eastAsia" w:ascii="宋体" w:hAnsi="宋体" w:eastAsia="宋体"/>
          <w:sz w:val="18"/>
        </w:rPr>
      </w:pPr>
      <w:r>
        <w:rPr>
          <w:rFonts w:ascii="Tahoma" w:hAnsi="Tahoma" w:eastAsia="Tahoma"/>
          <w:color w:val="231F20"/>
          <w:w w:val="90"/>
          <w:position w:val="-1"/>
          <w:sz w:val="24"/>
        </w:rPr>
        <w:t>Irish</w:t>
      </w:r>
      <w:r>
        <w:rPr>
          <w:rFonts w:ascii="Tahoma" w:hAnsi="Tahoma" w:eastAsia="Tahoma"/>
          <w:color w:val="231F20"/>
          <w:spacing w:val="-1"/>
          <w:w w:val="90"/>
          <w:position w:val="-1"/>
          <w:sz w:val="24"/>
        </w:rPr>
        <w:t xml:space="preserve"> </w:t>
      </w:r>
      <w:r>
        <w:rPr>
          <w:rFonts w:ascii="Times New Roman" w:hAnsi="Times New Roman" w:eastAsia="Times New Roman"/>
          <w:color w:val="231F20"/>
          <w:w w:val="90"/>
          <w:position w:val="0"/>
          <w:sz w:val="20"/>
        </w:rPr>
        <w:t>/arf/</w:t>
      </w:r>
      <w:r>
        <w:rPr>
          <w:rFonts w:ascii="Times New Roman" w:hAnsi="Times New Roman" w:eastAsia="Times New Roman"/>
          <w:color w:val="231F20"/>
          <w:spacing w:val="20"/>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8"/>
          <w:sz w:val="20"/>
        </w:rPr>
        <w:t xml:space="preserve"> </w:t>
      </w:r>
      <w:r>
        <w:rPr>
          <w:rFonts w:hint="eastAsia" w:ascii="宋体" w:hAnsi="宋体" w:eastAsia="宋体"/>
          <w:color w:val="231F20"/>
          <w:w w:val="90"/>
          <w:sz w:val="18"/>
        </w:rPr>
        <w:t>爱尔兰的；爱尔兰人（或语）</w:t>
      </w:r>
      <w:r>
        <w:rPr>
          <w:rFonts w:hint="eastAsia" w:ascii="宋体" w:hAnsi="宋体" w:eastAsia="宋体"/>
          <w:color w:val="231F20"/>
          <w:spacing w:val="-10"/>
          <w:w w:val="90"/>
          <w:sz w:val="18"/>
        </w:rPr>
        <w:t>的</w:t>
      </w:r>
    </w:p>
    <w:p w14:paraId="32B950F7">
      <w:pPr>
        <w:spacing w:before="41"/>
        <w:ind w:left="1447"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3"/>
          <w:sz w:val="18"/>
        </w:rPr>
        <w:t>爱尔兰语</w:t>
      </w:r>
    </w:p>
    <w:p w14:paraId="7338B625">
      <w:pPr>
        <w:pStyle w:val="11"/>
        <w:rPr>
          <w:rFonts w:ascii="宋体"/>
          <w:sz w:val="20"/>
        </w:rPr>
      </w:pPr>
    </w:p>
    <w:p w14:paraId="2490841E">
      <w:pPr>
        <w:pStyle w:val="7"/>
        <w:spacing w:before="132"/>
        <w:ind w:left="578"/>
      </w:pPr>
      <w:r>
        <mc:AlternateContent>
          <mc:Choice Requires="wps">
            <w:drawing>
              <wp:anchor distT="0" distB="0" distL="0" distR="0" simplePos="0" relativeHeight="251822080" behindDoc="0" locked="0" layoutInCell="1" allowOverlap="1">
                <wp:simplePos x="0" y="0"/>
                <wp:positionH relativeFrom="page">
                  <wp:posOffset>3923665</wp:posOffset>
                </wp:positionH>
                <wp:positionV relativeFrom="paragraph">
                  <wp:posOffset>102235</wp:posOffset>
                </wp:positionV>
                <wp:extent cx="94615" cy="228600"/>
                <wp:effectExtent l="0" t="0" r="0" b="0"/>
                <wp:wrapNone/>
                <wp:docPr id="4680" name="Graphic 468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80" o:spid="_x0000_s1026" o:spt="100" style="position:absolute;left:0pt;margin-left:308.95pt;margin-top:8.05pt;height:18pt;width:7.45pt;mso-position-horizontal-relative:page;z-index:251822080;mso-width-relative:page;mso-height-relative:page;" fillcolor="#00BBC5" filled="t" stroked="f" coordsize="94615,228600" o:gfxdata="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ienSrVAAAA&#10;CQEAAA8AAAAAAAAAAQAgAAAAIgAAAGRycy9kb3ducmV2LnhtbFBLAQIUABQAAAAIAIdO4kAo7+fv&#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284400DC">
      <w:pPr>
        <w:spacing w:before="181"/>
        <w:ind w:left="294" w:right="0" w:firstLine="0"/>
        <w:jc w:val="left"/>
        <w:rPr>
          <w:rFonts w:hint="eastAsia" w:ascii="宋体" w:hAnsi="宋体" w:eastAsia="宋体"/>
          <w:sz w:val="18"/>
        </w:rPr>
      </w:pPr>
      <w:r>
        <w:rPr>
          <w:rFonts w:ascii="Tahoma" w:hAnsi="Tahoma" w:eastAsia="Tahoma"/>
          <w:color w:val="231F20"/>
          <w:spacing w:val="-6"/>
          <w:sz w:val="24"/>
        </w:rPr>
        <w:t>classical</w:t>
      </w:r>
      <w:r>
        <w:rPr>
          <w:rFonts w:ascii="Tahoma" w:hAnsi="Tahoma" w:eastAsia="Tahoma"/>
          <w:color w:val="231F20"/>
          <w:spacing w:val="-11"/>
          <w:sz w:val="24"/>
        </w:rPr>
        <w:t xml:space="preserve"> </w:t>
      </w:r>
      <w:r>
        <w:rPr>
          <w:rFonts w:ascii="Times New Roman" w:hAnsi="Times New Roman" w:eastAsia="Times New Roman"/>
          <w:color w:val="231F20"/>
          <w:spacing w:val="-6"/>
          <w:position w:val="1"/>
          <w:sz w:val="20"/>
        </w:rPr>
        <w:t>/klæskl/</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7"/>
          <w:position w:val="2"/>
          <w:sz w:val="18"/>
        </w:rPr>
        <w:t>古典的；经典的</w:t>
      </w:r>
    </w:p>
    <w:p w14:paraId="08FBA621">
      <w:pPr>
        <w:spacing w:before="28" w:line="261" w:lineRule="auto"/>
        <w:ind w:left="294" w:right="1581" w:firstLine="0"/>
        <w:jc w:val="left"/>
        <w:rPr>
          <w:rFonts w:hint="eastAsia" w:ascii="宋体" w:hAnsi="宋体" w:eastAsia="宋体"/>
          <w:sz w:val="18"/>
        </w:rPr>
      </w:pPr>
      <w:r>
        <w:rPr>
          <w:rFonts w:ascii="Tahoma" w:hAnsi="Tahoma" w:eastAsia="Tahoma"/>
          <w:color w:val="231F20"/>
          <w:spacing w:val="-4"/>
          <w:sz w:val="24"/>
        </w:rPr>
        <w:t>hip-hop</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/hphp/</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嘻哈音乐；嘻哈文化 </w:t>
      </w:r>
      <w:r>
        <w:rPr>
          <w:rFonts w:ascii="Tahoma" w:hAnsi="Tahoma" w:eastAsia="Tahoma"/>
          <w:color w:val="231F20"/>
          <w:spacing w:val="-4"/>
          <w:sz w:val="24"/>
        </w:rPr>
        <w:t>techno</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/teknGu/</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泰克诺音乐（一种电子音乐） </w:t>
      </w:r>
      <w:r>
        <w:rPr>
          <w:rFonts w:ascii="Tahoma" w:hAnsi="Tahoma" w:eastAsia="Tahoma"/>
          <w:color w:val="231F20"/>
          <w:sz w:val="24"/>
        </w:rPr>
        <w:t>energy</w:t>
      </w:r>
      <w:r>
        <w:rPr>
          <w:rFonts w:ascii="Tahoma" w:hAnsi="Tahoma" w:eastAsia="Tahoma"/>
          <w:color w:val="231F20"/>
          <w:spacing w:val="-9"/>
          <w:sz w:val="24"/>
        </w:rPr>
        <w:t xml:space="preserve"> </w:t>
      </w:r>
      <w:r>
        <w:rPr>
          <w:rFonts w:ascii="Times New Roman" w:hAnsi="Times New Roman" w:eastAsia="Times New Roman"/>
          <w:color w:val="231F20"/>
          <w:position w:val="1"/>
          <w:sz w:val="20"/>
        </w:rPr>
        <w:t xml:space="preserve">/enGd7i/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能源；能量；精力</w:t>
      </w:r>
    </w:p>
    <w:p w14:paraId="6C33139B">
      <w:pPr>
        <w:spacing w:before="3" w:line="261" w:lineRule="auto"/>
        <w:ind w:left="294" w:right="2703" w:firstLine="0"/>
        <w:jc w:val="left"/>
        <w:rPr>
          <w:rFonts w:hint="eastAsia" w:ascii="宋体" w:hAnsi="宋体" w:eastAsia="宋体"/>
          <w:sz w:val="18"/>
        </w:rPr>
      </w:pPr>
      <w:r>
        <w:rPr>
          <w:rFonts w:ascii="Tahoma" w:hAnsi="Tahoma" w:eastAsia="Tahoma"/>
          <w:color w:val="231F20"/>
          <w:sz w:val="24"/>
        </w:rPr>
        <w:t xml:space="preserve">soul </w:t>
      </w:r>
      <w:r>
        <w:rPr>
          <w:rFonts w:ascii="Times New Roman" w:hAnsi="Times New Roman" w:eastAsia="Times New Roman"/>
          <w:color w:val="231F20"/>
          <w:position w:val="1"/>
          <w:sz w:val="20"/>
        </w:rPr>
        <w:t xml:space="preserve">/sGul/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灵魂；心灵 </w:t>
      </w:r>
      <w:r>
        <w:rPr>
          <w:rFonts w:ascii="Tahoma" w:hAnsi="Tahoma" w:eastAsia="Tahoma"/>
          <w:color w:val="231F20"/>
          <w:spacing w:val="-8"/>
          <w:sz w:val="24"/>
        </w:rPr>
        <w:t>bagpipes</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/bægpaps/</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spacing w:val="-8"/>
          <w:position w:val="2"/>
          <w:sz w:val="20"/>
        </w:rPr>
        <w:t>[pl.]</w:t>
      </w:r>
      <w:r>
        <w:rPr>
          <w:rFonts w:ascii="Times New Roman" w:hAnsi="Times New Roman" w:eastAsia="Times New Roman"/>
          <w:color w:val="231F20"/>
          <w:spacing w:val="-4"/>
          <w:position w:val="2"/>
          <w:sz w:val="20"/>
        </w:rPr>
        <w:t xml:space="preserve"> </w:t>
      </w:r>
      <w:r>
        <w:rPr>
          <w:rFonts w:hint="eastAsia" w:ascii="宋体" w:hAnsi="宋体" w:eastAsia="宋体"/>
          <w:color w:val="231F20"/>
          <w:spacing w:val="-8"/>
          <w:position w:val="2"/>
          <w:sz w:val="18"/>
        </w:rPr>
        <w:t xml:space="preserve">风笛 </w:t>
      </w:r>
      <w:r>
        <w:rPr>
          <w:rFonts w:ascii="Tahoma" w:hAnsi="Tahoma" w:eastAsia="Tahoma"/>
          <w:color w:val="231F20"/>
          <w:sz w:val="24"/>
        </w:rPr>
        <w:t>stringed</w:t>
      </w:r>
      <w:r>
        <w:rPr>
          <w:rFonts w:ascii="Tahoma" w:hAnsi="Tahoma" w:eastAsia="Tahoma"/>
          <w:color w:val="231F20"/>
          <w:spacing w:val="-12"/>
          <w:sz w:val="24"/>
        </w:rPr>
        <w:t xml:space="preserve"> </w:t>
      </w:r>
      <w:r>
        <w:rPr>
          <w:rFonts w:ascii="Times New Roman" w:hAnsi="Times New Roman" w:eastAsia="Times New Roman"/>
          <w:color w:val="231F20"/>
          <w:position w:val="1"/>
          <w:sz w:val="20"/>
        </w:rPr>
        <w:t xml:space="preserve">/strd/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有弦的</w:t>
      </w:r>
    </w:p>
    <w:p w14:paraId="31CD34BC">
      <w:pPr>
        <w:spacing w:before="4"/>
        <w:ind w:left="578" w:right="0" w:firstLine="0"/>
        <w:jc w:val="left"/>
        <w:rPr>
          <w:rFonts w:hint="eastAsia" w:ascii="宋体" w:eastAsia="宋体"/>
          <w:sz w:val="18"/>
        </w:rPr>
      </w:pPr>
      <w:r>
        <w:rPr>
          <w:rFonts w:ascii="Tahoma" w:eastAsia="Tahoma"/>
          <w:color w:val="231F20"/>
          <w:sz w:val="24"/>
        </w:rPr>
        <w:t>stringed</w:t>
      </w:r>
      <w:r>
        <w:rPr>
          <w:rFonts w:ascii="Tahoma" w:eastAsia="Tahoma"/>
          <w:color w:val="231F20"/>
          <w:spacing w:val="15"/>
          <w:sz w:val="24"/>
        </w:rPr>
        <w:t xml:space="preserve"> </w:t>
      </w:r>
      <w:r>
        <w:rPr>
          <w:rFonts w:ascii="Tahoma" w:eastAsia="Tahoma"/>
          <w:color w:val="231F20"/>
          <w:sz w:val="24"/>
        </w:rPr>
        <w:t>instrument</w:t>
      </w:r>
      <w:r>
        <w:rPr>
          <w:rFonts w:ascii="Tahoma" w:eastAsia="Tahoma"/>
          <w:color w:val="231F20"/>
          <w:spacing w:val="17"/>
          <w:sz w:val="24"/>
        </w:rPr>
        <w:t xml:space="preserve"> </w:t>
      </w:r>
      <w:r>
        <w:rPr>
          <w:rFonts w:hint="eastAsia" w:ascii="宋体" w:eastAsia="宋体"/>
          <w:color w:val="231F20"/>
          <w:spacing w:val="-4"/>
          <w:position w:val="2"/>
          <w:sz w:val="18"/>
        </w:rPr>
        <w:t>弦乐器</w:t>
      </w:r>
    </w:p>
    <w:p w14:paraId="3AC991C6">
      <w:pPr>
        <w:spacing w:before="27"/>
        <w:ind w:left="294" w:right="0" w:firstLine="0"/>
        <w:jc w:val="left"/>
        <w:rPr>
          <w:rFonts w:hint="eastAsia" w:ascii="宋体" w:hAnsi="宋体" w:eastAsia="宋体"/>
          <w:sz w:val="18"/>
        </w:rPr>
      </w:pPr>
      <w:r>
        <w:rPr>
          <w:rFonts w:ascii="Tahoma" w:hAnsi="Tahoma" w:eastAsia="Tahoma"/>
          <w:color w:val="231F20"/>
          <w:spacing w:val="-2"/>
          <w:sz w:val="24"/>
        </w:rPr>
        <w:t>virtual</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/vε:tfuGl/</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3"/>
          <w:position w:val="2"/>
          <w:sz w:val="18"/>
        </w:rPr>
        <w:t>很接近的；事实上的；虚拟的</w:t>
      </w:r>
    </w:p>
    <w:p w14:paraId="708DD080">
      <w:pPr>
        <w:spacing w:before="28"/>
        <w:ind w:left="578" w:right="0" w:firstLine="0"/>
        <w:jc w:val="left"/>
        <w:rPr>
          <w:rFonts w:hint="eastAsia" w:ascii="宋体" w:hAnsi="宋体" w:eastAsia="宋体"/>
          <w:sz w:val="18"/>
        </w:rPr>
      </w:pPr>
      <w:r>
        <w:rPr>
          <w:rFonts w:ascii="Tahoma" w:hAnsi="Tahoma" w:eastAsia="Tahoma"/>
          <w:color w:val="231F20"/>
          <w:w w:val="90"/>
          <w:sz w:val="24"/>
        </w:rPr>
        <w:t>virtual</w:t>
      </w:r>
      <w:r>
        <w:rPr>
          <w:rFonts w:ascii="Tahoma" w:hAnsi="Tahoma" w:eastAsia="Tahoma"/>
          <w:color w:val="231F20"/>
          <w:spacing w:val="18"/>
          <w:sz w:val="24"/>
        </w:rPr>
        <w:t xml:space="preserve"> </w:t>
      </w:r>
      <w:r>
        <w:rPr>
          <w:rFonts w:ascii="Tahoma" w:hAnsi="Tahoma" w:eastAsia="Tahoma"/>
          <w:color w:val="231F20"/>
          <w:w w:val="90"/>
          <w:sz w:val="24"/>
        </w:rPr>
        <w:t>choir</w:t>
      </w:r>
      <w:r>
        <w:rPr>
          <w:rFonts w:ascii="Tahoma" w:hAnsi="Tahoma" w:eastAsia="Tahoma"/>
          <w:color w:val="231F20"/>
          <w:spacing w:val="23"/>
          <w:sz w:val="24"/>
        </w:rPr>
        <w:t xml:space="preserve"> </w:t>
      </w:r>
      <w:r>
        <w:rPr>
          <w:rFonts w:ascii="Times New Roman" w:hAnsi="Times New Roman" w:eastAsia="Times New Roman"/>
          <w:color w:val="231F20"/>
          <w:w w:val="90"/>
          <w:position w:val="1"/>
          <w:sz w:val="20"/>
        </w:rPr>
        <w:t>/kwaG(r)/</w:t>
      </w:r>
      <w:r>
        <w:rPr>
          <w:rFonts w:ascii="Times New Roman" w:hAnsi="Times New Roman" w:eastAsia="Times New Roman"/>
          <w:color w:val="231F20"/>
          <w:spacing w:val="46"/>
          <w:position w:val="1"/>
          <w:sz w:val="20"/>
        </w:rPr>
        <w:t xml:space="preserve"> </w:t>
      </w:r>
      <w:r>
        <w:rPr>
          <w:rFonts w:hint="eastAsia" w:ascii="宋体" w:hAnsi="宋体" w:eastAsia="宋体"/>
          <w:color w:val="231F20"/>
          <w:spacing w:val="-2"/>
          <w:w w:val="90"/>
          <w:position w:val="2"/>
          <w:sz w:val="18"/>
        </w:rPr>
        <w:t>虚拟合唱团</w:t>
      </w:r>
    </w:p>
    <w:p w14:paraId="563F4750">
      <w:pPr>
        <w:spacing w:before="27"/>
        <w:ind w:left="294" w:right="0" w:firstLine="0"/>
        <w:jc w:val="left"/>
        <w:rPr>
          <w:rFonts w:ascii="Times New Roman" w:hAnsi="Times New Roman"/>
          <w:sz w:val="20"/>
        </w:rPr>
      </w:pPr>
      <w:r>
        <w:rPr>
          <w:rFonts w:ascii="Tahoma" w:hAnsi="Tahoma"/>
          <w:color w:val="231F20"/>
          <w:spacing w:val="-7"/>
          <w:sz w:val="24"/>
        </w:rPr>
        <w:t>composition</w:t>
      </w:r>
      <w:r>
        <w:rPr>
          <w:rFonts w:ascii="Times New Roman" w:hAnsi="Times New Roman"/>
          <w:color w:val="231F20"/>
          <w:spacing w:val="-7"/>
          <w:position w:val="1"/>
          <w:sz w:val="20"/>
        </w:rPr>
        <w:t>/.kmpGzfn/</w:t>
      </w:r>
    </w:p>
    <w:p w14:paraId="12DA705F">
      <w:pPr>
        <w:spacing w:before="61"/>
        <w:ind w:left="578"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成分；（音乐、艺术、诗歌的）</w:t>
      </w:r>
      <w:r>
        <w:rPr>
          <w:rFonts w:hint="eastAsia" w:ascii="宋体" w:eastAsia="宋体"/>
          <w:color w:val="231F20"/>
          <w:spacing w:val="-5"/>
          <w:sz w:val="18"/>
        </w:rPr>
        <w:t>作品</w:t>
      </w:r>
    </w:p>
    <w:p w14:paraId="4C4E13E6">
      <w:pPr>
        <w:spacing w:after="0"/>
        <w:jc w:val="left"/>
        <w:rPr>
          <w:rFonts w:hint="eastAsia" w:ascii="宋体" w:eastAsia="宋体"/>
          <w:sz w:val="18"/>
        </w:rPr>
        <w:sectPr>
          <w:type w:val="continuous"/>
          <w:pgSz w:w="11910" w:h="16840"/>
          <w:pgMar w:top="1340" w:right="0" w:bottom="280" w:left="0" w:header="720" w:footer="720" w:gutter="0"/>
          <w:cols w:equalWidth="0" w:num="2">
            <w:col w:w="5845" w:space="40"/>
            <w:col w:w="6025"/>
          </w:cols>
        </w:sectPr>
      </w:pPr>
    </w:p>
    <w:p w14:paraId="22CCA80E">
      <w:pPr>
        <w:pStyle w:val="11"/>
        <w:spacing w:before="10"/>
        <w:rPr>
          <w:rFonts w:ascii="宋体"/>
          <w:sz w:val="17"/>
        </w:rPr>
      </w:pPr>
    </w:p>
    <w:p w14:paraId="29C13A56">
      <w:pPr>
        <w:spacing w:before="98"/>
        <w:ind w:left="0" w:right="564" w:firstLine="0"/>
        <w:jc w:val="right"/>
        <w:rPr>
          <w:rFonts w:ascii="Tahoma"/>
          <w:sz w:val="20"/>
        </w:rPr>
      </w:pPr>
      <w:r>
        <w:rPr>
          <w:rFonts w:ascii="Tahoma"/>
          <w:color w:val="231F20"/>
          <w:spacing w:val="-5"/>
          <w:sz w:val="20"/>
        </w:rPr>
        <w:t>105</w:t>
      </w:r>
    </w:p>
    <w:p w14:paraId="682B72E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CD3DE5">
      <w:pPr>
        <w:spacing w:after="0" w:line="240" w:lineRule="auto"/>
        <w:jc w:val="left"/>
        <w:rPr>
          <w:rFonts w:ascii="Tahoma"/>
          <w:sz w:val="20"/>
        </w:rPr>
        <w:sectPr>
          <w:type w:val="continuous"/>
          <w:pgSz w:w="11910" w:h="16840"/>
          <w:pgMar w:top="1340" w:right="0" w:bottom="280" w:left="0" w:header="720" w:footer="720" w:gutter="0"/>
          <w:cols w:space="720" w:num="1"/>
        </w:sectPr>
      </w:pPr>
    </w:p>
    <w:p w14:paraId="32E08497">
      <w:pPr>
        <w:pStyle w:val="11"/>
        <w:rPr>
          <w:rFonts w:ascii="Tahoma"/>
          <w:sz w:val="20"/>
        </w:rPr>
      </w:pPr>
    </w:p>
    <w:p w14:paraId="5AAE3F4C">
      <w:pPr>
        <w:pStyle w:val="11"/>
        <w:spacing w:before="7"/>
        <w:rPr>
          <w:rFonts w:ascii="Tahoma"/>
          <w:sz w:val="26"/>
        </w:rPr>
      </w:pPr>
    </w:p>
    <w:p w14:paraId="5E66D308">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690" name="Group 4690"/>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691" name="Graphic 4691"/>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90"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sngk60wAAAAEBAAAPAAAAAAAAAAEAIAAAACIAAABkcnMvZG93bnJldi54bWxQSwECFAAU&#10;AAAACACHTuJAtDkqk2gCAACtBQAADgAAAAAAAAABACAAAAAiAQAAZHJzL2Uyb0RvYy54bWxQSwUG&#10;AAAAAAYABgBZAQAA/AUAAAAA&#10;">
                <o:lock v:ext="edit" aspectratio="f"/>
                <v:shape id="Graphic 4691" o:spid="_x0000_s1026" o:spt="100" style="position:absolute;left:0;top:635;height:1270;width:332105;" filled="f" stroked="t" coordsize="332105,1" o:gfxdata="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an+7sAAADd&#10;AAAADwAAAAAAAAABACAAAAAiAAAAZHJzL2Rvd25yZXYueG1sUEsBAhQAFAAAAAgAh07iQDMvBZ47&#10;AAAAOQAAABAAAAAAAAAAAQAgAAAACgEAAGRycy9zaGFwZXhtbC54bWxQSwUGAAAAAAYABgBbAQAA&#10;tAM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75F13157">
      <w:pPr>
        <w:pStyle w:val="11"/>
        <w:rPr>
          <w:rFonts w:ascii="Tahoma"/>
          <w:sz w:val="20"/>
        </w:rPr>
      </w:pPr>
    </w:p>
    <w:p w14:paraId="1B773909">
      <w:pPr>
        <w:pStyle w:val="11"/>
        <w:spacing w:before="11"/>
        <w:rPr>
          <w:rFonts w:ascii="Tahoma"/>
          <w:sz w:val="27"/>
        </w:rPr>
      </w:pPr>
    </w:p>
    <w:p w14:paraId="01E83E5D">
      <w:pPr>
        <w:spacing w:after="0"/>
        <w:rPr>
          <w:rFonts w:ascii="Tahoma"/>
          <w:sz w:val="27"/>
        </w:rPr>
        <w:sectPr>
          <w:pgSz w:w="11910" w:h="16840"/>
          <w:pgMar w:top="0" w:right="0" w:bottom="0" w:left="0" w:header="720" w:footer="720" w:gutter="0"/>
          <w:cols w:space="720" w:num="1"/>
        </w:sectPr>
      </w:pPr>
    </w:p>
    <w:p w14:paraId="025CD17F">
      <w:pPr>
        <w:spacing w:before="100"/>
        <w:ind w:left="1190" w:right="0" w:firstLine="0"/>
        <w:jc w:val="left"/>
        <w:rPr>
          <w:rFonts w:hint="eastAsia" w:ascii="宋体" w:hAnsi="宋体" w:eastAsia="宋体"/>
          <w:sz w:val="18"/>
        </w:rPr>
      </w:pPr>
      <w:r>
        <w:rPr>
          <w:rFonts w:ascii="Tahoma" w:hAnsi="Tahoma" w:eastAsia="Tahoma"/>
          <w:color w:val="231F20"/>
          <w:w w:val="90"/>
          <w:sz w:val="24"/>
        </w:rPr>
        <w:t>opportunity</w:t>
      </w:r>
      <w:r>
        <w:rPr>
          <w:rFonts w:ascii="Tahoma" w:hAnsi="Tahoma" w:eastAsia="Tahoma"/>
          <w:color w:val="231F20"/>
          <w:spacing w:val="-5"/>
          <w:w w:val="90"/>
          <w:sz w:val="24"/>
        </w:rPr>
        <w:t xml:space="preserve"> </w:t>
      </w:r>
      <w:r>
        <w:rPr>
          <w:rFonts w:ascii="Tahoma" w:hAnsi="Tahoma" w:eastAsia="Tahoma"/>
          <w:color w:val="231F20"/>
          <w:w w:val="90"/>
          <w:position w:val="1"/>
          <w:sz w:val="20"/>
        </w:rPr>
        <w:t>/.pGtju:nGti/</w:t>
      </w:r>
      <w:r>
        <w:rPr>
          <w:rFonts w:ascii="Tahoma" w:hAnsi="Tahoma" w:eastAsia="Tahom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机会；时机</w:t>
      </w:r>
    </w:p>
    <w:p w14:paraId="6BF74C5F">
      <w:pPr>
        <w:spacing w:before="19" w:line="266" w:lineRule="auto"/>
        <w:ind w:left="1473" w:right="0" w:hanging="284"/>
        <w:jc w:val="left"/>
        <w:rPr>
          <w:rFonts w:hint="eastAsia" w:ascii="宋体" w:hAnsi="宋体" w:eastAsia="宋体"/>
          <w:sz w:val="18"/>
        </w:rPr>
      </w:pPr>
      <w:r>
        <w:rPr>
          <w:rFonts w:ascii="Tahoma" w:hAnsi="Tahoma" w:eastAsia="Tahoma"/>
          <w:color w:val="231F20"/>
          <w:sz w:val="24"/>
        </w:rPr>
        <w:t>perform</w:t>
      </w:r>
      <w:r>
        <w:rPr>
          <w:rFonts w:ascii="Tahoma" w:hAnsi="Tahoma" w:eastAsia="Tahoma"/>
          <w:color w:val="231F20"/>
          <w:spacing w:val="-19"/>
          <w:sz w:val="24"/>
        </w:rPr>
        <w:t xml:space="preserve"> </w:t>
      </w:r>
      <w:r>
        <w:rPr>
          <w:rFonts w:ascii="Tahoma" w:hAnsi="Tahoma" w:eastAsia="Tahoma"/>
          <w:color w:val="231F20"/>
          <w:position w:val="1"/>
          <w:sz w:val="20"/>
        </w:rPr>
        <w:t>/pGfc:(r)m/</w:t>
      </w:r>
      <w:r>
        <w:rPr>
          <w:rFonts w:ascii="Tahoma" w:hAnsi="Tahoma" w:eastAsia="Tahoma"/>
          <w:color w:val="231F20"/>
          <w:spacing w:val="-15"/>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7"/>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7"/>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 xml:space="preserve">表演；履行；执行 </w:t>
      </w:r>
      <w:r>
        <w:rPr>
          <w:rFonts w:ascii="Tahoma" w:hAnsi="Tahoma" w:eastAsia="Tahoma"/>
          <w:color w:val="231F20"/>
          <w:spacing w:val="-12"/>
          <w:sz w:val="24"/>
        </w:rPr>
        <w:t>performance</w:t>
      </w:r>
      <w:r>
        <w:rPr>
          <w:rFonts w:ascii="Tahoma" w:hAnsi="Tahoma" w:eastAsia="Tahoma"/>
          <w:color w:val="231F20"/>
          <w:spacing w:val="-29"/>
          <w:sz w:val="24"/>
        </w:rPr>
        <w:t xml:space="preserve"> </w:t>
      </w:r>
      <w:r>
        <w:rPr>
          <w:rFonts w:ascii="Tahoma" w:hAnsi="Tahoma" w:eastAsia="Tahoma"/>
          <w:color w:val="231F20"/>
          <w:spacing w:val="-12"/>
          <w:position w:val="1"/>
          <w:sz w:val="20"/>
        </w:rPr>
        <w:t>/pGfc:(r)mGnx</w:t>
      </w:r>
      <w:r>
        <w:rPr>
          <w:rFonts w:ascii="Tahoma" w:hAnsi="Tahoma" w:eastAsia="Tahoma"/>
          <w:color w:val="231F20"/>
          <w:spacing w:val="-14"/>
          <w:position w:val="1"/>
          <w:sz w:val="20"/>
        </w:rPr>
        <w:t xml:space="preserve">/ </w:t>
      </w:r>
      <w:r>
        <w:rPr>
          <w:rFonts w:ascii="Times New Roman" w:hAnsi="Times New Roman" w:eastAsia="Times New Roman"/>
          <w:i/>
          <w:color w:val="231F20"/>
          <w:spacing w:val="-12"/>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12"/>
          <w:position w:val="2"/>
          <w:sz w:val="18"/>
        </w:rPr>
        <w:t xml:space="preserve">表演；演技；表现 </w:t>
      </w:r>
      <w:r>
        <w:rPr>
          <w:rFonts w:ascii="Tahoma" w:hAnsi="Tahoma" w:eastAsia="Tahoma"/>
          <w:color w:val="231F20"/>
          <w:sz w:val="24"/>
        </w:rPr>
        <w:t>performer</w:t>
      </w:r>
      <w:r>
        <w:rPr>
          <w:rFonts w:ascii="Tahoma" w:hAnsi="Tahoma" w:eastAsia="Tahoma"/>
          <w:color w:val="231F20"/>
          <w:spacing w:val="-19"/>
          <w:sz w:val="24"/>
        </w:rPr>
        <w:t xml:space="preserve"> </w:t>
      </w:r>
      <w:r>
        <w:rPr>
          <w:rFonts w:ascii="Tahoma" w:hAnsi="Tahoma" w:eastAsia="Tahoma"/>
          <w:color w:val="231F20"/>
          <w:position w:val="1"/>
          <w:sz w:val="20"/>
        </w:rPr>
        <w:t>/pGfc:(r)mG(r)/</w:t>
      </w:r>
      <w:r>
        <w:rPr>
          <w:rFonts w:ascii="Tahoma" w:hAnsi="Tahoma" w:eastAsia="Tahoma"/>
          <w:color w:val="231F20"/>
          <w:spacing w:val="-1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表演者；演员</w:t>
      </w:r>
    </w:p>
    <w:p w14:paraId="37FDB339">
      <w:pPr>
        <w:spacing w:before="1"/>
        <w:ind w:left="1190" w:right="0" w:firstLine="0"/>
        <w:jc w:val="left"/>
        <w:rPr>
          <w:rFonts w:hint="eastAsia" w:ascii="宋体" w:hAnsi="宋体" w:eastAsia="宋体"/>
          <w:sz w:val="18"/>
        </w:rPr>
      </w:pPr>
      <w:r>
        <w:rPr>
          <w:rFonts w:ascii="Tahoma" w:hAnsi="Tahoma" w:eastAsia="Tahoma"/>
          <w:color w:val="231F20"/>
          <w:w w:val="85"/>
          <w:sz w:val="24"/>
        </w:rPr>
        <w:t>onto</w:t>
      </w:r>
      <w:r>
        <w:rPr>
          <w:rFonts w:ascii="Tahoma" w:hAnsi="Tahoma" w:eastAsia="Tahoma"/>
          <w:color w:val="231F20"/>
          <w:spacing w:val="-11"/>
          <w:sz w:val="24"/>
        </w:rPr>
        <w:t xml:space="preserve"> </w:t>
      </w:r>
      <w:r>
        <w:rPr>
          <w:rFonts w:ascii="Tahoma" w:hAnsi="Tahoma" w:eastAsia="Tahoma"/>
          <w:color w:val="231F20"/>
          <w:w w:val="85"/>
          <w:position w:val="1"/>
          <w:sz w:val="20"/>
        </w:rPr>
        <w:t>/ntG/</w:t>
      </w:r>
      <w:r>
        <w:rPr>
          <w:rFonts w:ascii="Tahoma" w:hAnsi="Tahoma" w:eastAsia="Tahoma"/>
          <w:color w:val="231F20"/>
          <w:spacing w:val="2"/>
          <w:position w:val="1"/>
          <w:sz w:val="20"/>
        </w:rPr>
        <w:t xml:space="preserve"> </w:t>
      </w:r>
      <w:r>
        <w:rPr>
          <w:rFonts w:ascii="Times New Roman" w:hAnsi="Times New Roman" w:eastAsia="Times New Roman"/>
          <w:i/>
          <w:color w:val="231F20"/>
          <w:w w:val="85"/>
          <w:position w:val="2"/>
          <w:sz w:val="20"/>
        </w:rPr>
        <w:t>prep.</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85"/>
          <w:position w:val="2"/>
          <w:sz w:val="18"/>
        </w:rPr>
        <w:t>（朝）</w:t>
      </w:r>
      <w:r>
        <w:rPr>
          <w:rFonts w:hint="eastAsia" w:ascii="宋体" w:hAnsi="宋体" w:eastAsia="宋体"/>
          <w:color w:val="231F20"/>
          <w:spacing w:val="-10"/>
          <w:w w:val="85"/>
          <w:position w:val="2"/>
          <w:sz w:val="18"/>
        </w:rPr>
        <w:t>向</w:t>
      </w:r>
    </w:p>
    <w:p w14:paraId="65815108">
      <w:pPr>
        <w:spacing w:before="18"/>
        <w:ind w:left="1190" w:right="0" w:firstLine="0"/>
        <w:jc w:val="left"/>
        <w:rPr>
          <w:rFonts w:ascii="Tahoma" w:hAnsi="Tahoma"/>
          <w:sz w:val="20"/>
        </w:rPr>
      </w:pPr>
      <w:r>
        <w:rPr>
          <w:rFonts w:ascii="Tahoma" w:hAnsi="Tahoma"/>
          <w:color w:val="231F20"/>
          <w:sz w:val="24"/>
        </w:rPr>
        <w:t>studio</w:t>
      </w:r>
      <w:r>
        <w:rPr>
          <w:rFonts w:ascii="Tahoma" w:hAnsi="Tahoma"/>
          <w:color w:val="231F20"/>
          <w:spacing w:val="3"/>
          <w:sz w:val="24"/>
        </w:rPr>
        <w:t xml:space="preserve"> </w:t>
      </w:r>
      <w:r>
        <w:rPr>
          <w:rFonts w:ascii="Tahoma" w:hAnsi="Tahoma"/>
          <w:color w:val="231F20"/>
          <w:spacing w:val="-5"/>
          <w:position w:val="1"/>
          <w:sz w:val="20"/>
        </w:rPr>
        <w:t>/xtju:diGu/</w:t>
      </w:r>
    </w:p>
    <w:p w14:paraId="6D621356">
      <w:pPr>
        <w:spacing w:before="52" w:line="271" w:lineRule="auto"/>
        <w:ind w:left="1190" w:right="1117" w:firstLine="283"/>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演播室；（音乐的）录音棚；工作室 </w:t>
      </w:r>
      <w:r>
        <w:rPr>
          <w:rFonts w:ascii="Tahoma" w:hAnsi="Tahoma" w:eastAsia="Tahoma"/>
          <w:color w:val="231F20"/>
          <w:spacing w:val="-4"/>
          <w:sz w:val="24"/>
        </w:rPr>
        <w:t>ordinary</w:t>
      </w:r>
      <w:r>
        <w:rPr>
          <w:rFonts w:ascii="Tahoma" w:hAnsi="Tahoma" w:eastAsia="Tahoma"/>
          <w:color w:val="231F20"/>
          <w:spacing w:val="-16"/>
          <w:sz w:val="24"/>
        </w:rPr>
        <w:t xml:space="preserve"> </w:t>
      </w:r>
      <w:r>
        <w:rPr>
          <w:rFonts w:ascii="Tahoma" w:hAnsi="Tahoma" w:eastAsia="Tahoma"/>
          <w:color w:val="231F20"/>
          <w:spacing w:val="-4"/>
          <w:position w:val="1"/>
          <w:sz w:val="20"/>
        </w:rPr>
        <w:t>/c:dnri/</w:t>
      </w:r>
      <w:r>
        <w:rPr>
          <w:rFonts w:ascii="Tahoma" w:hAnsi="Tahoma" w:eastAsia="Tahoma"/>
          <w:color w:val="231F20"/>
          <w:spacing w:val="-12"/>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普通的；平凡的 </w:t>
      </w:r>
      <w:r>
        <w:rPr>
          <w:rFonts w:ascii="Tahoma" w:hAnsi="Tahoma" w:eastAsia="Tahoma"/>
          <w:color w:val="231F20"/>
          <w:w w:val="90"/>
          <w:sz w:val="24"/>
        </w:rPr>
        <w:t xml:space="preserve">enable </w:t>
      </w:r>
      <w:r>
        <w:rPr>
          <w:rFonts w:ascii="Tahoma" w:hAnsi="Tahoma" w:eastAsia="Tahoma"/>
          <w:color w:val="231F20"/>
          <w:w w:val="90"/>
          <w:position w:val="1"/>
          <w:sz w:val="20"/>
        </w:rPr>
        <w:t xml:space="preserve">/nebl/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使能够；使可能 </w:t>
      </w:r>
      <w:r>
        <w:rPr>
          <w:rFonts w:ascii="Tahoma" w:hAnsi="Tahoma" w:eastAsia="Tahoma"/>
          <w:color w:val="231F20"/>
          <w:sz w:val="24"/>
        </w:rPr>
        <w:t xml:space="preserve">prove </w:t>
      </w:r>
      <w:r>
        <w:rPr>
          <w:rFonts w:ascii="Tahoma" w:hAnsi="Tahoma" w:eastAsia="Tahoma"/>
          <w:color w:val="231F20"/>
          <w:position w:val="1"/>
          <w:sz w:val="20"/>
        </w:rPr>
        <w:t xml:space="preserve">/pru:v/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证明；展现</w:t>
      </w:r>
    </w:p>
    <w:p w14:paraId="1A724F43">
      <w:pPr>
        <w:spacing w:before="0" w:line="281" w:lineRule="exact"/>
        <w:ind w:left="1190" w:right="0" w:firstLine="0"/>
        <w:jc w:val="left"/>
        <w:rPr>
          <w:rFonts w:hint="eastAsia" w:ascii="宋体" w:hAnsi="宋体" w:eastAsia="宋体"/>
          <w:sz w:val="18"/>
        </w:rPr>
      </w:pPr>
      <w:r>
        <w:rPr>
          <w:rFonts w:ascii="Tahoma" w:hAnsi="Tahoma" w:eastAsia="Tahoma"/>
          <w:color w:val="231F20"/>
          <w:w w:val="90"/>
          <w:sz w:val="24"/>
        </w:rPr>
        <w:t>award</w:t>
      </w:r>
      <w:r>
        <w:rPr>
          <w:rFonts w:ascii="Tahoma" w:hAnsi="Tahoma" w:eastAsia="Tahoma"/>
          <w:color w:val="231F20"/>
          <w:spacing w:val="-12"/>
          <w:w w:val="90"/>
          <w:sz w:val="24"/>
        </w:rPr>
        <w:t xml:space="preserve"> </w:t>
      </w:r>
      <w:r>
        <w:rPr>
          <w:rFonts w:ascii="Tahoma" w:hAnsi="Tahoma" w:eastAsia="Tahoma"/>
          <w:color w:val="231F20"/>
          <w:w w:val="90"/>
          <w:position w:val="1"/>
          <w:sz w:val="20"/>
        </w:rPr>
        <w:t>/Gwc:d/</w:t>
      </w:r>
      <w:r>
        <w:rPr>
          <w:rFonts w:ascii="Tahoma" w:hAnsi="Tahoma" w:eastAsia="Tahoma"/>
          <w:color w:val="231F20"/>
          <w:spacing w:val="-9"/>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5"/>
          <w:w w:val="90"/>
          <w:position w:val="2"/>
          <w:sz w:val="18"/>
        </w:rPr>
        <w:t>授予</w:t>
      </w:r>
    </w:p>
    <w:p w14:paraId="1AA60223">
      <w:pPr>
        <w:spacing w:before="46"/>
        <w:ind w:left="265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5"/>
          <w:sz w:val="18"/>
        </w:rPr>
        <w:t>奖品</w:t>
      </w:r>
    </w:p>
    <w:p w14:paraId="6B16E4F6">
      <w:pPr>
        <w:spacing w:before="71"/>
        <w:ind w:left="1190" w:right="0" w:firstLine="0"/>
        <w:jc w:val="left"/>
        <w:rPr>
          <w:rFonts w:hint="eastAsia" w:ascii="宋体" w:hAnsi="宋体" w:eastAsia="宋体"/>
          <w:sz w:val="18"/>
        </w:rPr>
      </w:pPr>
      <w:r>
        <w:rPr>
          <w:rFonts w:ascii="Tahoma" w:hAnsi="Tahoma" w:eastAsia="Tahoma"/>
          <w:color w:val="231F20"/>
          <w:w w:val="90"/>
          <w:sz w:val="24"/>
        </w:rPr>
        <w:t>composer</w:t>
      </w:r>
      <w:r>
        <w:rPr>
          <w:rFonts w:ascii="Tahoma" w:hAnsi="Tahoma" w:eastAsia="Tahoma"/>
          <w:color w:val="231F20"/>
          <w:spacing w:val="30"/>
          <w:sz w:val="24"/>
        </w:rPr>
        <w:t xml:space="preserve"> </w:t>
      </w:r>
      <w:r>
        <w:rPr>
          <w:rFonts w:ascii="Tahoma" w:hAnsi="Tahoma" w:eastAsia="Tahoma"/>
          <w:color w:val="231F20"/>
          <w:w w:val="90"/>
          <w:position w:val="1"/>
          <w:sz w:val="20"/>
        </w:rPr>
        <w:t>/kGmpGuzG(r)/</w:t>
      </w:r>
      <w:r>
        <w:rPr>
          <w:rFonts w:ascii="Tahoma" w:hAnsi="Tahoma" w:eastAsia="Tahoma"/>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8"/>
          <w:position w:val="2"/>
          <w:sz w:val="20"/>
        </w:rPr>
        <w:t xml:space="preserve"> </w:t>
      </w:r>
      <w:r>
        <w:rPr>
          <w:rFonts w:hint="eastAsia" w:ascii="宋体" w:hAnsi="宋体" w:eastAsia="宋体"/>
          <w:color w:val="231F20"/>
          <w:spacing w:val="-2"/>
          <w:w w:val="90"/>
          <w:position w:val="2"/>
          <w:sz w:val="18"/>
        </w:rPr>
        <w:t>作曲者；作曲家</w:t>
      </w:r>
    </w:p>
    <w:p w14:paraId="19A5D2AF">
      <w:pPr>
        <w:spacing w:before="32"/>
        <w:ind w:left="1190" w:right="0" w:firstLine="0"/>
        <w:jc w:val="left"/>
        <w:rPr>
          <w:rFonts w:ascii="Times New Roman" w:hAnsi="Times New Roman"/>
          <w:i/>
          <w:sz w:val="20"/>
        </w:rPr>
      </w:pPr>
      <w:r>
        <w:rPr>
          <w:rFonts w:ascii="Tahoma" w:hAnsi="Tahoma"/>
          <w:color w:val="231F20"/>
          <w:w w:val="90"/>
          <w:sz w:val="24"/>
        </w:rPr>
        <w:t>conductor</w:t>
      </w:r>
      <w:r>
        <w:rPr>
          <w:rFonts w:ascii="Tahoma" w:hAnsi="Tahoma"/>
          <w:color w:val="231F20"/>
          <w:spacing w:val="-1"/>
          <w:w w:val="90"/>
          <w:sz w:val="24"/>
        </w:rPr>
        <w:t xml:space="preserve"> </w:t>
      </w:r>
      <w:r>
        <w:rPr>
          <w:rFonts w:ascii="Tahoma" w:hAnsi="Tahoma"/>
          <w:color w:val="231F20"/>
          <w:w w:val="90"/>
          <w:position w:val="1"/>
          <w:sz w:val="20"/>
        </w:rPr>
        <w:t>/kGndnktG(r)/</w:t>
      </w:r>
      <w:r>
        <w:rPr>
          <w:rFonts w:ascii="Tahoma" w:hAnsi="Tahoma"/>
          <w:color w:val="231F20"/>
          <w:spacing w:val="5"/>
          <w:position w:val="1"/>
          <w:sz w:val="20"/>
        </w:rPr>
        <w:t xml:space="preserve"> </w:t>
      </w:r>
      <w:r>
        <w:rPr>
          <w:rFonts w:ascii="Times New Roman" w:hAnsi="Times New Roman"/>
          <w:i/>
          <w:color w:val="231F20"/>
          <w:spacing w:val="-7"/>
          <w:w w:val="90"/>
          <w:position w:val="2"/>
          <w:sz w:val="20"/>
        </w:rPr>
        <w:t>n.</w:t>
      </w:r>
    </w:p>
    <w:p w14:paraId="2D1D8B67">
      <w:pPr>
        <w:spacing w:before="50"/>
        <w:ind w:left="1474" w:right="0" w:firstLine="0"/>
        <w:jc w:val="left"/>
        <w:rPr>
          <w:rFonts w:hint="eastAsia" w:ascii="宋体" w:eastAsia="宋体"/>
          <w:sz w:val="18"/>
        </w:rPr>
      </w:pPr>
      <w:r>
        <w:rPr>
          <w:rFonts w:hint="eastAsia" w:ascii="宋体" w:eastAsia="宋体"/>
          <w:color w:val="231F20"/>
          <w:sz w:val="18"/>
        </w:rPr>
        <w:t>（乐队、合唱团等的）指挥；（公共汽车的）</w:t>
      </w:r>
      <w:r>
        <w:rPr>
          <w:rFonts w:hint="eastAsia" w:ascii="宋体" w:eastAsia="宋体"/>
          <w:color w:val="231F20"/>
          <w:spacing w:val="-4"/>
          <w:sz w:val="18"/>
        </w:rPr>
        <w:t>售票员</w:t>
      </w:r>
    </w:p>
    <w:p w14:paraId="7AC09267">
      <w:pPr>
        <w:spacing w:before="74"/>
        <w:ind w:left="1190" w:right="0" w:firstLine="0"/>
        <w:jc w:val="left"/>
        <w:rPr>
          <w:rFonts w:hint="eastAsia" w:ascii="宋体" w:eastAsia="宋体"/>
          <w:sz w:val="18"/>
        </w:rPr>
      </w:pPr>
      <w:r>
        <w:rPr>
          <w:rFonts w:ascii="Tahoma" w:eastAsia="Tahoma"/>
          <w:color w:val="231F20"/>
          <w:sz w:val="24"/>
        </w:rPr>
        <w:t>fall</w:t>
      </w:r>
      <w:r>
        <w:rPr>
          <w:rFonts w:ascii="Tahoma" w:eastAsia="Tahoma"/>
          <w:color w:val="231F20"/>
          <w:spacing w:val="-4"/>
          <w:sz w:val="24"/>
        </w:rPr>
        <w:t xml:space="preserve"> </w:t>
      </w:r>
      <w:r>
        <w:rPr>
          <w:rFonts w:ascii="Tahoma" w:eastAsia="Tahoma"/>
          <w:color w:val="231F20"/>
          <w:sz w:val="24"/>
        </w:rPr>
        <w:t>in</w:t>
      </w:r>
      <w:r>
        <w:rPr>
          <w:rFonts w:ascii="Tahoma" w:eastAsia="Tahoma"/>
          <w:color w:val="231F20"/>
          <w:spacing w:val="-4"/>
          <w:sz w:val="24"/>
        </w:rPr>
        <w:t xml:space="preserve"> </w:t>
      </w:r>
      <w:r>
        <w:rPr>
          <w:rFonts w:ascii="Tahoma" w:eastAsia="Tahoma"/>
          <w:color w:val="231F20"/>
          <w:sz w:val="24"/>
        </w:rPr>
        <w:t>love</w:t>
      </w:r>
      <w:r>
        <w:rPr>
          <w:rFonts w:ascii="Tahoma" w:eastAsia="Tahoma"/>
          <w:color w:val="231F20"/>
          <w:spacing w:val="-4"/>
          <w:sz w:val="24"/>
        </w:rPr>
        <w:t xml:space="preserve"> </w:t>
      </w:r>
      <w:r>
        <w:rPr>
          <w:rFonts w:ascii="Tahoma" w:eastAsia="Tahoma"/>
          <w:color w:val="231F20"/>
          <w:sz w:val="24"/>
        </w:rPr>
        <w:t>with</w:t>
      </w:r>
      <w:r>
        <w:rPr>
          <w:rFonts w:ascii="Tahoma" w:eastAsia="Tahoma"/>
          <w:color w:val="231F20"/>
          <w:spacing w:val="-1"/>
          <w:sz w:val="24"/>
        </w:rPr>
        <w:t xml:space="preserve"> </w:t>
      </w:r>
      <w:r>
        <w:rPr>
          <w:rFonts w:hint="eastAsia" w:ascii="宋体" w:eastAsia="宋体"/>
          <w:color w:val="231F20"/>
          <w:spacing w:val="-5"/>
          <w:position w:val="2"/>
          <w:sz w:val="18"/>
        </w:rPr>
        <w:t>爱上</w:t>
      </w:r>
    </w:p>
    <w:p w14:paraId="4469B601">
      <w:pPr>
        <w:spacing w:before="32"/>
        <w:ind w:left="1190" w:right="0" w:firstLine="0"/>
        <w:jc w:val="left"/>
        <w:rPr>
          <w:rFonts w:hint="eastAsia" w:ascii="宋体" w:hAnsi="宋体" w:eastAsia="宋体"/>
          <w:sz w:val="18"/>
        </w:rPr>
      </w:pPr>
      <w:r>
        <w:rPr>
          <w:rFonts w:ascii="Tahoma" w:hAnsi="Tahoma" w:eastAsia="Tahoma"/>
          <w:color w:val="231F20"/>
          <w:w w:val="90"/>
          <w:sz w:val="24"/>
        </w:rPr>
        <w:t>original</w:t>
      </w:r>
      <w:r>
        <w:rPr>
          <w:rFonts w:ascii="Tahoma" w:hAnsi="Tahoma" w:eastAsia="Tahoma"/>
          <w:color w:val="231F20"/>
          <w:spacing w:val="12"/>
          <w:sz w:val="24"/>
        </w:rPr>
        <w:t xml:space="preserve"> </w:t>
      </w:r>
      <w:r>
        <w:rPr>
          <w:rFonts w:ascii="Tahoma" w:hAnsi="Tahoma" w:eastAsia="Tahoma"/>
          <w:color w:val="231F20"/>
          <w:w w:val="90"/>
          <w:position w:val="1"/>
          <w:sz w:val="20"/>
        </w:rPr>
        <w:t>/Grd7Gnl/</w:t>
      </w:r>
      <w:r>
        <w:rPr>
          <w:rFonts w:ascii="Tahoma" w:hAnsi="Tahoma" w:eastAsia="Tahoma"/>
          <w:color w:val="231F20"/>
          <w:spacing w:val="2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1"/>
          <w:w w:val="90"/>
          <w:position w:val="2"/>
          <w:sz w:val="18"/>
        </w:rPr>
        <w:t>原来的；独创的；原作的</w:t>
      </w:r>
    </w:p>
    <w:p w14:paraId="2E9EA40A">
      <w:pPr>
        <w:spacing w:before="46"/>
        <w:ind w:left="3030"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原件；原作</w:t>
      </w:r>
    </w:p>
    <w:p w14:paraId="56873857">
      <w:pPr>
        <w:spacing w:before="71"/>
        <w:ind w:left="1190" w:right="0" w:firstLine="0"/>
        <w:jc w:val="left"/>
        <w:rPr>
          <w:rFonts w:ascii="Tahoma" w:hAnsi="Tahoma"/>
          <w:sz w:val="20"/>
        </w:rPr>
      </w:pPr>
      <w:r>
        <w:rPr>
          <w:rFonts w:ascii="Tahoma" w:hAnsi="Tahoma"/>
          <w:color w:val="231F20"/>
          <w:spacing w:val="-2"/>
          <w:w w:val="90"/>
          <w:sz w:val="24"/>
        </w:rPr>
        <w:t>phenomenon</w:t>
      </w:r>
      <w:r>
        <w:rPr>
          <w:rFonts w:ascii="Tahoma" w:hAnsi="Tahoma"/>
          <w:color w:val="231F20"/>
          <w:spacing w:val="-2"/>
          <w:w w:val="90"/>
          <w:position w:val="1"/>
          <w:sz w:val="20"/>
        </w:rPr>
        <w:t>/fGnmnGn/</w:t>
      </w:r>
    </w:p>
    <w:p w14:paraId="2AB28D26">
      <w:pPr>
        <w:spacing w:before="63"/>
        <w:ind w:left="1474" w:right="0" w:firstLine="0"/>
        <w:jc w:val="left"/>
        <w:rPr>
          <w:rFonts w:hint="eastAsia" w:ascii="宋体" w:hAnsi="宋体" w:eastAsia="宋体"/>
          <w:sz w:val="18"/>
        </w:rPr>
      </w:pPr>
      <w:r>
        <w:rPr>
          <w:rFonts w:hint="eastAsia" w:ascii="宋体" w:hAnsi="宋体" w:eastAsia="宋体"/>
          <w:color w:val="231F20"/>
          <w:w w:val="90"/>
          <w:position w:val="1"/>
          <w:sz w:val="18"/>
        </w:rPr>
        <w:t>（</w:t>
      </w:r>
      <w:r>
        <w:rPr>
          <w:rFonts w:ascii="Times New Roman" w:hAnsi="Times New Roman" w:eastAsia="Times New Roman"/>
          <w:i/>
          <w:color w:val="231F20"/>
          <w:w w:val="90"/>
          <w:position w:val="1"/>
          <w:sz w:val="20"/>
        </w:rPr>
        <w:t>pl.</w:t>
      </w:r>
      <w:r>
        <w:rPr>
          <w:rFonts w:ascii="Times New Roman" w:hAnsi="Times New Roman" w:eastAsia="Times New Roman"/>
          <w:i/>
          <w:color w:val="231F20"/>
          <w:spacing w:val="22"/>
          <w:position w:val="1"/>
          <w:sz w:val="20"/>
        </w:rPr>
        <w:t xml:space="preserve"> </w:t>
      </w:r>
      <w:r>
        <w:rPr>
          <w:rFonts w:ascii="Times New Roman" w:hAnsi="Times New Roman" w:eastAsia="Times New Roman"/>
          <w:color w:val="231F20"/>
          <w:w w:val="90"/>
          <w:position w:val="1"/>
          <w:sz w:val="20"/>
        </w:rPr>
        <w:t>phenomena</w:t>
      </w:r>
      <w:r>
        <w:rPr>
          <w:rFonts w:ascii="Times New Roman" w:hAnsi="Times New Roman" w:eastAsia="Times New Roman"/>
          <w:color w:val="231F20"/>
          <w:spacing w:val="22"/>
          <w:position w:val="1"/>
          <w:sz w:val="20"/>
        </w:rPr>
        <w:t xml:space="preserve"> </w:t>
      </w:r>
      <w:r>
        <w:rPr>
          <w:rFonts w:ascii="Tahoma" w:hAnsi="Tahoma" w:eastAsia="Tahoma"/>
          <w:color w:val="231F20"/>
          <w:w w:val="90"/>
          <w:sz w:val="20"/>
        </w:rPr>
        <w:t>/-nG/</w:t>
      </w:r>
      <w:r>
        <w:rPr>
          <w:rFonts w:hint="eastAsia" w:ascii="宋体" w:hAnsi="宋体" w:eastAsia="宋体"/>
          <w:color w:val="231F20"/>
          <w:w w:val="90"/>
          <w:position w:val="1"/>
          <w:sz w:val="18"/>
        </w:rPr>
        <w:t>）</w:t>
      </w:r>
      <w:r>
        <w:rPr>
          <w:rFonts w:hint="eastAsia" w:ascii="宋体" w:hAnsi="宋体" w:eastAsia="宋体"/>
          <w:color w:val="231F20"/>
          <w:spacing w:val="-9"/>
          <w:w w:val="90"/>
          <w:position w:val="1"/>
          <w:sz w:val="18"/>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11"/>
          <w:position w:val="1"/>
          <w:sz w:val="20"/>
        </w:rPr>
        <w:t xml:space="preserve"> </w:t>
      </w:r>
      <w:r>
        <w:rPr>
          <w:rFonts w:hint="eastAsia" w:ascii="宋体" w:hAnsi="宋体" w:eastAsia="宋体"/>
          <w:color w:val="231F20"/>
          <w:spacing w:val="-5"/>
          <w:w w:val="90"/>
          <w:position w:val="1"/>
          <w:sz w:val="18"/>
        </w:rPr>
        <w:t>现象</w:t>
      </w:r>
    </w:p>
    <w:p w14:paraId="0C26C21F">
      <w:pPr>
        <w:spacing w:before="50"/>
        <w:ind w:left="1190" w:right="0" w:firstLine="0"/>
        <w:jc w:val="left"/>
        <w:rPr>
          <w:rFonts w:hint="eastAsia" w:ascii="宋体" w:hAnsi="宋体" w:eastAsia="宋体"/>
          <w:sz w:val="18"/>
        </w:rPr>
      </w:pPr>
      <w:r>
        <w:rPr>
          <w:rFonts w:ascii="Tahoma" w:hAnsi="Tahoma" w:eastAsia="Tahoma"/>
          <w:color w:val="231F20"/>
          <w:spacing w:val="-8"/>
          <w:position w:val="-1"/>
          <w:sz w:val="24"/>
        </w:rPr>
        <w:t>stage</w:t>
      </w:r>
      <w:r>
        <w:rPr>
          <w:rFonts w:ascii="Tahoma" w:hAnsi="Tahoma" w:eastAsia="Tahoma"/>
          <w:color w:val="231F20"/>
          <w:spacing w:val="-5"/>
          <w:position w:val="-1"/>
          <w:sz w:val="24"/>
        </w:rPr>
        <w:t xml:space="preserve"> </w:t>
      </w:r>
      <w:r>
        <w:rPr>
          <w:rFonts w:ascii="Tahoma" w:hAnsi="Tahoma" w:eastAsia="Tahoma"/>
          <w:color w:val="231F20"/>
          <w:spacing w:val="-8"/>
          <w:position w:val="0"/>
          <w:sz w:val="20"/>
        </w:rPr>
        <w:t>/xted7</w:t>
      </w:r>
      <w:r>
        <w:rPr>
          <w:rFonts w:ascii="Tahoma" w:hAnsi="Tahoma" w:eastAsia="Tahoma"/>
          <w:color w:val="231F20"/>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8"/>
          <w:sz w:val="20"/>
        </w:rPr>
        <w:t xml:space="preserve"> </w:t>
      </w:r>
      <w:r>
        <w:rPr>
          <w:rFonts w:hint="eastAsia" w:ascii="宋体" w:hAnsi="宋体" w:eastAsia="宋体"/>
          <w:color w:val="231F20"/>
          <w:spacing w:val="-8"/>
          <w:sz w:val="18"/>
        </w:rPr>
        <w:t>（发展或进展的）</w:t>
      </w:r>
      <w:r>
        <w:rPr>
          <w:rFonts w:hint="eastAsia" w:ascii="宋体" w:hAnsi="宋体" w:eastAsia="宋体"/>
          <w:color w:val="231F20"/>
          <w:spacing w:val="-9"/>
          <w:sz w:val="18"/>
        </w:rPr>
        <w:t>时期；阶段；</w:t>
      </w:r>
    </w:p>
    <w:p w14:paraId="6E89B80D">
      <w:pPr>
        <w:spacing w:before="50"/>
        <w:ind w:left="2743" w:right="0" w:firstLine="0"/>
        <w:jc w:val="left"/>
        <w:rPr>
          <w:rFonts w:hint="eastAsia" w:ascii="宋体" w:eastAsia="宋体"/>
          <w:sz w:val="18"/>
        </w:rPr>
      </w:pPr>
      <w:r>
        <w:rPr>
          <w:rFonts w:hint="eastAsia" w:ascii="宋体" w:eastAsia="宋体"/>
          <w:color w:val="231F20"/>
          <w:sz w:val="18"/>
        </w:rPr>
        <w:t>（多指剧场中的）</w:t>
      </w:r>
      <w:r>
        <w:rPr>
          <w:rFonts w:hint="eastAsia" w:ascii="宋体" w:eastAsia="宋体"/>
          <w:color w:val="231F20"/>
          <w:spacing w:val="-5"/>
          <w:sz w:val="18"/>
        </w:rPr>
        <w:t>舞台</w:t>
      </w:r>
    </w:p>
    <w:p w14:paraId="71B641D3">
      <w:pPr>
        <w:spacing w:before="74"/>
        <w:ind w:left="1190" w:right="0" w:firstLine="0"/>
        <w:jc w:val="left"/>
        <w:rPr>
          <w:rFonts w:ascii="Tahoma" w:hAnsi="Tahoma"/>
          <w:sz w:val="20"/>
        </w:rPr>
      </w:pPr>
      <w:r>
        <w:rPr>
          <w:rFonts w:ascii="Tahoma" w:hAnsi="Tahoma"/>
          <w:color w:val="231F20"/>
          <w:sz w:val="24"/>
        </w:rPr>
        <w:t>altogether</w:t>
      </w:r>
      <w:r>
        <w:rPr>
          <w:rFonts w:ascii="Tahoma" w:hAnsi="Tahoma"/>
          <w:color w:val="231F20"/>
          <w:spacing w:val="27"/>
          <w:sz w:val="24"/>
        </w:rPr>
        <w:t xml:space="preserve"> </w:t>
      </w:r>
      <w:r>
        <w:rPr>
          <w:rFonts w:ascii="Tahoma" w:hAnsi="Tahoma"/>
          <w:color w:val="231F20"/>
          <w:spacing w:val="-2"/>
          <w:w w:val="90"/>
          <w:position w:val="1"/>
          <w:sz w:val="20"/>
        </w:rPr>
        <w:t>/.c:ltGgeðG(r)/</w:t>
      </w:r>
    </w:p>
    <w:p w14:paraId="6E365C28">
      <w:pPr>
        <w:spacing w:before="65" w:line="278" w:lineRule="auto"/>
        <w:ind w:left="1190" w:right="1893" w:firstLine="283"/>
        <w:jc w:val="left"/>
        <w:rPr>
          <w:rFonts w:hint="eastAsia" w:ascii="宋体" w:hAnsi="宋体" w:eastAsia="宋体"/>
          <w:sz w:val="18"/>
        </w:rPr>
      </w:pPr>
      <w:r>
        <w:rPr>
          <w:rFonts w:ascii="Times New Roman" w:hAnsi="Times New Roman" w:eastAsia="Times New Roman"/>
          <w:i/>
          <w:color w:val="231F20"/>
          <w:spacing w:val="-2"/>
          <w:sz w:val="20"/>
        </w:rPr>
        <w:t>adv.</w:t>
      </w:r>
      <w:r>
        <w:rPr>
          <w:rFonts w:hint="eastAsia" w:ascii="宋体" w:hAnsi="宋体" w:eastAsia="宋体"/>
          <w:color w:val="231F20"/>
          <w:spacing w:val="-2"/>
          <w:sz w:val="18"/>
        </w:rPr>
        <w:t xml:space="preserve">（用以强调）全部；总共 </w:t>
      </w:r>
      <w:r>
        <w:rPr>
          <w:rFonts w:ascii="Tahoma" w:hAnsi="Tahoma" w:eastAsia="Tahoma"/>
          <w:color w:val="231F20"/>
          <w:position w:val="-1"/>
          <w:sz w:val="24"/>
        </w:rPr>
        <w:t xml:space="preserve">thus </w:t>
      </w:r>
      <w:r>
        <w:rPr>
          <w:rFonts w:ascii="Tahoma" w:hAnsi="Tahoma" w:eastAsia="Tahoma"/>
          <w:color w:val="231F20"/>
          <w:position w:val="0"/>
          <w:sz w:val="20"/>
        </w:rPr>
        <w:t xml:space="preserve">/ðnx/ </w:t>
      </w:r>
      <w:r>
        <w:rPr>
          <w:rFonts w:ascii="Times New Roman" w:hAnsi="Times New Roman" w:eastAsia="Times New Roman"/>
          <w:i/>
          <w:color w:val="231F20"/>
          <w:sz w:val="20"/>
        </w:rPr>
        <w:t xml:space="preserve">adv. </w:t>
      </w:r>
      <w:r>
        <w:rPr>
          <w:rFonts w:hint="eastAsia" w:ascii="宋体" w:hAnsi="宋体" w:eastAsia="宋体"/>
          <w:color w:val="231F20"/>
          <w:sz w:val="18"/>
        </w:rPr>
        <w:t xml:space="preserve">如此；因此 </w:t>
      </w:r>
      <w:r>
        <w:rPr>
          <w:rFonts w:ascii="Tahoma" w:hAnsi="Tahoma" w:eastAsia="Tahoma"/>
          <w:color w:val="231F20"/>
          <w:sz w:val="24"/>
        </w:rPr>
        <w:t xml:space="preserve">band </w:t>
      </w:r>
      <w:r>
        <w:rPr>
          <w:rFonts w:ascii="Tahoma" w:hAnsi="Tahoma" w:eastAsia="Tahoma"/>
          <w:color w:val="231F20"/>
          <w:position w:val="1"/>
          <w:sz w:val="20"/>
        </w:rPr>
        <w:t xml:space="preserve">/bænd/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乐队；带子</w:t>
      </w:r>
    </w:p>
    <w:p w14:paraId="1A849219">
      <w:pPr>
        <w:spacing w:before="0" w:line="276" w:lineRule="exact"/>
        <w:ind w:left="1190" w:right="0" w:firstLine="0"/>
        <w:jc w:val="left"/>
        <w:rPr>
          <w:rFonts w:hint="eastAsia" w:ascii="宋体" w:hAnsi="宋体" w:eastAsia="宋体"/>
          <w:sz w:val="18"/>
        </w:rPr>
      </w:pPr>
      <w:r>
        <w:rPr>
          <w:rFonts w:ascii="Tahoma" w:hAnsi="Tahoma" w:eastAsia="Tahoma"/>
          <w:color w:val="231F20"/>
          <w:spacing w:val="-2"/>
          <w:position w:val="-1"/>
          <w:sz w:val="24"/>
        </w:rPr>
        <w:t>rap</w:t>
      </w:r>
      <w:r>
        <w:rPr>
          <w:rFonts w:ascii="Tahoma" w:hAnsi="Tahoma" w:eastAsia="Tahoma"/>
          <w:color w:val="231F20"/>
          <w:spacing w:val="-17"/>
          <w:position w:val="-1"/>
          <w:sz w:val="24"/>
        </w:rPr>
        <w:t xml:space="preserve"> </w:t>
      </w:r>
      <w:r>
        <w:rPr>
          <w:rFonts w:ascii="Tahoma" w:hAnsi="Tahoma" w:eastAsia="Tahoma"/>
          <w:color w:val="231F20"/>
          <w:spacing w:val="-2"/>
          <w:position w:val="0"/>
          <w:sz w:val="20"/>
        </w:rPr>
        <w:t>/ræp/</w:t>
      </w:r>
      <w:r>
        <w:rPr>
          <w:rFonts w:ascii="Tahoma" w:hAnsi="Tahoma" w:eastAsia="Tahoma"/>
          <w:color w:val="231F20"/>
          <w:spacing w:val="-12"/>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4"/>
          <w:sz w:val="20"/>
        </w:rPr>
        <w:t xml:space="preserve"> </w:t>
      </w:r>
      <w:r>
        <w:rPr>
          <w:rFonts w:hint="eastAsia" w:ascii="宋体" w:hAnsi="宋体" w:eastAsia="宋体"/>
          <w:color w:val="231F20"/>
          <w:spacing w:val="-3"/>
          <w:sz w:val="18"/>
        </w:rPr>
        <w:t>快速敲击；说唱音乐</w:t>
      </w:r>
    </w:p>
    <w:p w14:paraId="4C7CFAFB">
      <w:pPr>
        <w:spacing w:before="47" w:line="288" w:lineRule="auto"/>
        <w:ind w:left="1190" w:right="753" w:firstLine="873"/>
        <w:jc w:val="left"/>
        <w:rPr>
          <w:rFonts w:hint="eastAsia" w:ascii="宋体" w:hAnsi="宋体" w:eastAsia="宋体"/>
          <w:sz w:val="18"/>
        </w:rPr>
      </w:pPr>
      <w:r>
        <w:rPr>
          <w:rFonts w:ascii="Times New Roman" w:hAnsi="Times New Roman" w:eastAsia="Times New Roman"/>
          <w:i/>
          <w:color w:val="231F20"/>
          <w:sz w:val="20"/>
        </w:rPr>
        <w:t>vi.</w:t>
      </w:r>
      <w:r>
        <w:rPr>
          <w:rFonts w:ascii="Times New Roman" w:hAnsi="Times New Roman" w:eastAsia="Times New Roman"/>
          <w:i/>
          <w:color w:val="231F20"/>
          <w:spacing w:val="-13"/>
          <w:sz w:val="20"/>
        </w:rPr>
        <w:t xml:space="preserve"> </w:t>
      </w:r>
      <w:r>
        <w:rPr>
          <w:rFonts w:ascii="Times New Roman" w:hAnsi="Times New Roman" w:eastAsia="Times New Roman"/>
          <w:color w:val="231F20"/>
          <w:sz w:val="20"/>
        </w:rPr>
        <w:t>&amp;</w:t>
      </w:r>
      <w:r>
        <w:rPr>
          <w:rFonts w:ascii="Times New Roman" w:hAnsi="Times New Roman" w:eastAsia="Times New Roman"/>
          <w:color w:val="231F20"/>
          <w:spacing w:val="-12"/>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敲击；（说唱歌中的）念白 </w:t>
      </w:r>
      <w:r>
        <w:rPr>
          <w:rFonts w:ascii="Tahoma" w:hAnsi="Tahoma" w:eastAsia="Tahoma"/>
          <w:color w:val="231F20"/>
          <w:spacing w:val="-6"/>
          <w:sz w:val="24"/>
        </w:rPr>
        <w:t>nowadays</w:t>
      </w:r>
      <w:r>
        <w:rPr>
          <w:rFonts w:ascii="Tahoma" w:hAnsi="Tahoma" w:eastAsia="Tahoma"/>
          <w:color w:val="231F20"/>
          <w:spacing w:val="-16"/>
          <w:sz w:val="24"/>
        </w:rPr>
        <w:t xml:space="preserve"> </w:t>
      </w:r>
      <w:r>
        <w:rPr>
          <w:rFonts w:ascii="Tahoma" w:hAnsi="Tahoma" w:eastAsia="Tahoma"/>
          <w:color w:val="231F20"/>
          <w:spacing w:val="-6"/>
          <w:position w:val="1"/>
          <w:sz w:val="20"/>
        </w:rPr>
        <w:t>/nauGdez/</w:t>
      </w:r>
      <w:r>
        <w:rPr>
          <w:rFonts w:ascii="Tahoma" w:hAnsi="Tahoma" w:eastAsia="Tahoma"/>
          <w:color w:val="231F20"/>
          <w:spacing w:val="-10"/>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 xml:space="preserve">现在；目前 </w:t>
      </w:r>
      <w:r>
        <w:rPr>
          <w:rFonts w:ascii="Tahoma" w:hAnsi="Tahoma" w:eastAsia="Tahoma"/>
          <w:color w:val="231F20"/>
          <w:spacing w:val="-2"/>
          <w:sz w:val="24"/>
        </w:rPr>
        <w:t>gradual</w:t>
      </w:r>
      <w:r>
        <w:rPr>
          <w:rFonts w:ascii="Tahoma" w:hAnsi="Tahoma" w:eastAsia="Tahoma"/>
          <w:color w:val="231F20"/>
          <w:spacing w:val="-18"/>
          <w:sz w:val="24"/>
        </w:rPr>
        <w:t xml:space="preserve"> </w:t>
      </w:r>
      <w:r>
        <w:rPr>
          <w:rFonts w:ascii="Tahoma" w:hAnsi="Tahoma" w:eastAsia="Tahoma"/>
          <w:color w:val="231F20"/>
          <w:spacing w:val="-2"/>
          <w:position w:val="1"/>
          <w:sz w:val="20"/>
        </w:rPr>
        <w:t>/græd7uGl/</w:t>
      </w:r>
      <w:r>
        <w:rPr>
          <w:rFonts w:ascii="Tahoma" w:hAnsi="Tahoma" w:eastAsia="Tahoma"/>
          <w:color w:val="231F20"/>
          <w:spacing w:val="-4"/>
          <w:position w:val="1"/>
          <w:sz w:val="20"/>
        </w:rPr>
        <w:t xml:space="preserve"> </w:t>
      </w:r>
      <w:r>
        <w:rPr>
          <w:rFonts w:ascii="Times New Roman" w:hAnsi="Times New Roman" w:eastAsia="Times New Roman"/>
          <w:i/>
          <w:color w:val="231F20"/>
          <w:spacing w:val="-2"/>
          <w:position w:val="2"/>
          <w:sz w:val="20"/>
        </w:rPr>
        <w:t xml:space="preserve">adj. </w:t>
      </w:r>
      <w:r>
        <w:rPr>
          <w:rFonts w:hint="eastAsia" w:ascii="宋体" w:hAnsi="宋体" w:eastAsia="宋体"/>
          <w:color w:val="231F20"/>
          <w:spacing w:val="-2"/>
          <w:position w:val="2"/>
          <w:sz w:val="18"/>
        </w:rPr>
        <w:t>逐渐的；渐进的</w:t>
      </w:r>
    </w:p>
    <w:p w14:paraId="415FE44E">
      <w:pPr>
        <w:spacing w:before="0" w:line="263" w:lineRule="exact"/>
        <w:ind w:left="1190" w:right="0" w:firstLine="0"/>
        <w:jc w:val="left"/>
        <w:rPr>
          <w:rFonts w:hint="eastAsia" w:ascii="宋体" w:hAnsi="宋体" w:eastAsia="宋体"/>
          <w:sz w:val="18"/>
        </w:rPr>
      </w:pPr>
      <w:r>
        <w:rPr>
          <w:rFonts w:ascii="Tahoma" w:hAnsi="Tahoma" w:eastAsia="Tahoma"/>
          <w:color w:val="231F20"/>
          <w:w w:val="90"/>
          <w:sz w:val="24"/>
        </w:rPr>
        <w:t>capable</w:t>
      </w:r>
      <w:r>
        <w:rPr>
          <w:rFonts w:ascii="Tahoma" w:hAnsi="Tahoma" w:eastAsia="Tahoma"/>
          <w:color w:val="231F20"/>
          <w:sz w:val="24"/>
        </w:rPr>
        <w:t xml:space="preserve"> </w:t>
      </w:r>
      <w:r>
        <w:rPr>
          <w:rFonts w:ascii="Tahoma" w:hAnsi="Tahoma" w:eastAsia="Tahoma"/>
          <w:color w:val="231F20"/>
          <w:w w:val="90"/>
          <w:position w:val="1"/>
          <w:sz w:val="20"/>
        </w:rPr>
        <w:t>/kepGbl/</w:t>
      </w:r>
      <w:r>
        <w:rPr>
          <w:rFonts w:ascii="Tahoma" w:hAnsi="Tahoma" w:eastAsia="Tahoma"/>
          <w:color w:val="231F20"/>
          <w:spacing w:val="1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有能力的；有才能的</w:t>
      </w:r>
    </w:p>
    <w:p w14:paraId="604EE131">
      <w:pPr>
        <w:spacing w:before="32"/>
        <w:ind w:left="1190" w:right="0" w:firstLine="0"/>
        <w:jc w:val="left"/>
        <w:rPr>
          <w:rFonts w:hint="eastAsia" w:ascii="宋体" w:hAnsi="宋体" w:eastAsia="宋体"/>
          <w:sz w:val="18"/>
        </w:rPr>
      </w:pPr>
      <w:r>
        <w:rPr>
          <w:rFonts w:ascii="Tahoma" w:hAnsi="Tahoma" w:eastAsia="Tahoma"/>
          <w:color w:val="231F20"/>
          <w:w w:val="90"/>
          <w:position w:val="-1"/>
          <w:sz w:val="24"/>
        </w:rPr>
        <w:t>relief</w:t>
      </w:r>
      <w:r>
        <w:rPr>
          <w:rFonts w:ascii="Tahoma" w:hAnsi="Tahoma" w:eastAsia="Tahoma"/>
          <w:color w:val="231F20"/>
          <w:spacing w:val="34"/>
          <w:position w:val="-1"/>
          <w:sz w:val="24"/>
        </w:rPr>
        <w:t xml:space="preserve"> </w:t>
      </w:r>
      <w:r>
        <w:rPr>
          <w:rFonts w:ascii="Tahoma" w:hAnsi="Tahoma" w:eastAsia="Tahoma"/>
          <w:color w:val="231F20"/>
          <w:w w:val="90"/>
          <w:position w:val="0"/>
          <w:sz w:val="20"/>
        </w:rPr>
        <w:t>/rli:f/</w:t>
      </w:r>
      <w:r>
        <w:rPr>
          <w:rFonts w:ascii="Tahoma" w:hAnsi="Tahoma" w:eastAsia="Tahoma"/>
          <w:color w:val="231F20"/>
          <w:spacing w:val="48"/>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41"/>
          <w:sz w:val="20"/>
        </w:rPr>
        <w:t xml:space="preserve"> </w:t>
      </w:r>
      <w:r>
        <w:rPr>
          <w:rFonts w:hint="eastAsia" w:ascii="宋体" w:hAnsi="宋体" w:eastAsia="宋体"/>
          <w:color w:val="231F20"/>
          <w:w w:val="90"/>
          <w:sz w:val="18"/>
        </w:rPr>
        <w:t>（焦虑、痛苦的）</w:t>
      </w:r>
      <w:r>
        <w:rPr>
          <w:rFonts w:hint="eastAsia" w:ascii="宋体" w:hAnsi="宋体" w:eastAsia="宋体"/>
          <w:color w:val="231F20"/>
          <w:spacing w:val="-2"/>
          <w:w w:val="90"/>
          <w:sz w:val="18"/>
        </w:rPr>
        <w:t>减轻或消除；</w:t>
      </w:r>
    </w:p>
    <w:p w14:paraId="19952AD5">
      <w:pPr>
        <w:spacing w:before="40"/>
        <w:ind w:left="2648" w:right="0" w:firstLine="0"/>
        <w:jc w:val="left"/>
        <w:rPr>
          <w:rFonts w:hint="eastAsia" w:ascii="宋体" w:eastAsia="宋体"/>
          <w:sz w:val="18"/>
        </w:rPr>
      </w:pPr>
      <w:r>
        <w:rPr>
          <w:rFonts w:hint="eastAsia" w:ascii="宋体" w:eastAsia="宋体"/>
          <w:color w:val="231F20"/>
          <w:sz w:val="18"/>
        </w:rPr>
        <w:t>（不快过后的）</w:t>
      </w:r>
      <w:r>
        <w:rPr>
          <w:rFonts w:hint="eastAsia" w:ascii="宋体" w:eastAsia="宋体"/>
          <w:color w:val="231F20"/>
          <w:spacing w:val="-2"/>
          <w:sz w:val="18"/>
        </w:rPr>
        <w:t>宽慰、轻松或解脱</w:t>
      </w:r>
    </w:p>
    <w:p w14:paraId="6E8413DB">
      <w:pPr>
        <w:spacing w:before="84"/>
        <w:ind w:left="1190" w:right="0" w:firstLine="0"/>
        <w:jc w:val="left"/>
        <w:rPr>
          <w:rFonts w:ascii="Tahoma"/>
          <w:sz w:val="20"/>
        </w:rPr>
      </w:pPr>
      <w:r>
        <w:rPr>
          <w:rFonts w:ascii="Tahoma"/>
          <w:color w:val="231F20"/>
          <w:sz w:val="24"/>
        </w:rPr>
        <w:t>cure</w:t>
      </w:r>
      <w:r>
        <w:rPr>
          <w:rFonts w:ascii="Tahoma"/>
          <w:color w:val="231F20"/>
          <w:spacing w:val="5"/>
          <w:sz w:val="24"/>
        </w:rPr>
        <w:t xml:space="preserve"> </w:t>
      </w:r>
      <w:r>
        <w:rPr>
          <w:rFonts w:ascii="Tahoma"/>
          <w:color w:val="231F20"/>
          <w:spacing w:val="-2"/>
          <w:position w:val="1"/>
          <w:sz w:val="20"/>
        </w:rPr>
        <w:t>/kjuG(r)/</w:t>
      </w:r>
    </w:p>
    <w:p w14:paraId="4196A91E">
      <w:pPr>
        <w:spacing w:before="66"/>
        <w:ind w:left="1474"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z w:val="18"/>
        </w:rPr>
        <w:t>治愈；治好（疾病）；解决（问题</w:t>
      </w:r>
      <w:r>
        <w:rPr>
          <w:rFonts w:hint="eastAsia" w:ascii="宋体" w:eastAsia="宋体"/>
          <w:color w:val="231F20"/>
          <w:spacing w:val="-10"/>
          <w:sz w:val="18"/>
        </w:rPr>
        <w:t>）</w:t>
      </w:r>
    </w:p>
    <w:p w14:paraId="6A23ED71">
      <w:pPr>
        <w:spacing w:before="84"/>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药物；治疗；（解决问题、改善糟糕情况的）</w:t>
      </w:r>
      <w:r>
        <w:rPr>
          <w:rFonts w:hint="eastAsia" w:ascii="宋体" w:eastAsia="宋体"/>
          <w:color w:val="231F20"/>
          <w:spacing w:val="-5"/>
          <w:sz w:val="18"/>
        </w:rPr>
        <w:t>措施</w:t>
      </w:r>
    </w:p>
    <w:p w14:paraId="5A3F92C1">
      <w:pPr>
        <w:spacing w:before="52"/>
        <w:ind w:left="1190" w:right="0" w:firstLine="0"/>
        <w:jc w:val="left"/>
        <w:rPr>
          <w:rFonts w:ascii="Tahoma" w:hAnsi="Tahoma"/>
          <w:sz w:val="24"/>
        </w:rPr>
      </w:pPr>
      <w:r>
        <w:rPr>
          <w:rFonts w:ascii="Tahoma" w:hAnsi="Tahoma"/>
          <w:color w:val="231F20"/>
          <w:w w:val="90"/>
          <w:sz w:val="24"/>
        </w:rPr>
        <w:t>absorbed</w:t>
      </w:r>
      <w:r>
        <w:rPr>
          <w:rFonts w:ascii="Tahoma" w:hAnsi="Tahoma"/>
          <w:color w:val="231F20"/>
          <w:spacing w:val="-10"/>
          <w:w w:val="90"/>
          <w:sz w:val="24"/>
        </w:rPr>
        <w:t xml:space="preserve"> </w:t>
      </w:r>
      <w:r>
        <w:rPr>
          <w:rFonts w:ascii="Tahoma" w:hAnsi="Tahoma"/>
          <w:color w:val="231F20"/>
          <w:w w:val="90"/>
          <w:position w:val="1"/>
          <w:sz w:val="20"/>
        </w:rPr>
        <w:t>/Gbxc:bd/</w:t>
      </w:r>
      <w:r>
        <w:rPr>
          <w:rFonts w:ascii="Tahoma" w:hAnsi="Tahoma"/>
          <w:color w:val="231F20"/>
          <w:spacing w:val="-1"/>
          <w:position w:val="1"/>
          <w:sz w:val="20"/>
        </w:rPr>
        <w:t xml:space="preserve"> </w:t>
      </w:r>
      <w:r>
        <w:rPr>
          <w:rFonts w:ascii="Tahoma" w:hAnsi="Tahoma"/>
          <w:color w:val="231F20"/>
          <w:w w:val="90"/>
          <w:sz w:val="24"/>
        </w:rPr>
        <w:t>in</w:t>
      </w:r>
      <w:r>
        <w:rPr>
          <w:rFonts w:ascii="Tahoma" w:hAnsi="Tahoma"/>
          <w:color w:val="231F20"/>
          <w:spacing w:val="-9"/>
          <w:w w:val="90"/>
          <w:sz w:val="24"/>
        </w:rPr>
        <w:t xml:space="preserve"> </w:t>
      </w:r>
      <w:r>
        <w:rPr>
          <w:rFonts w:ascii="Tahoma" w:hAnsi="Tahoma"/>
          <w:color w:val="231F20"/>
          <w:spacing w:val="-2"/>
          <w:w w:val="90"/>
          <w:sz w:val="24"/>
        </w:rPr>
        <w:t>sth/sb</w:t>
      </w:r>
    </w:p>
    <w:p w14:paraId="1CAE894A">
      <w:pPr>
        <w:spacing w:before="46"/>
        <w:ind w:left="1474" w:right="0" w:firstLine="0"/>
        <w:jc w:val="left"/>
        <w:rPr>
          <w:rFonts w:hint="eastAsia" w:ascii="宋体" w:hAnsi="宋体" w:eastAsia="宋体"/>
          <w:sz w:val="18"/>
        </w:rPr>
      </w:pPr>
      <w:r>
        <w:rPr>
          <w:rFonts w:hint="eastAsia" w:ascii="宋体" w:hAnsi="宋体" w:eastAsia="宋体"/>
          <w:color w:val="231F20"/>
          <w:spacing w:val="-1"/>
          <w:sz w:val="18"/>
        </w:rPr>
        <w:t>被……吸引住；专心致志</w:t>
      </w:r>
    </w:p>
    <w:p w14:paraId="525E35AF">
      <w:pPr>
        <w:spacing w:before="73" w:line="266" w:lineRule="auto"/>
        <w:ind w:left="1190" w:right="347" w:firstLine="0"/>
        <w:jc w:val="left"/>
        <w:rPr>
          <w:rFonts w:hint="eastAsia" w:ascii="宋体" w:hAnsi="宋体" w:eastAsia="宋体"/>
          <w:sz w:val="18"/>
        </w:rPr>
      </w:pPr>
      <w:r>
        <w:rPr>
          <w:rFonts w:ascii="Tahoma" w:hAnsi="Tahoma" w:eastAsia="Tahoma"/>
          <w:color w:val="231F20"/>
          <w:sz w:val="24"/>
        </w:rPr>
        <w:t>previous</w:t>
      </w:r>
      <w:r>
        <w:rPr>
          <w:rFonts w:ascii="Tahoma" w:hAnsi="Tahoma" w:eastAsia="Tahoma"/>
          <w:color w:val="231F20"/>
          <w:spacing w:val="-19"/>
          <w:sz w:val="24"/>
        </w:rPr>
        <w:t xml:space="preserve"> </w:t>
      </w:r>
      <w:r>
        <w:rPr>
          <w:rFonts w:ascii="Tahoma" w:hAnsi="Tahoma" w:eastAsia="Tahoma"/>
          <w:color w:val="231F20"/>
          <w:position w:val="1"/>
          <w:sz w:val="20"/>
        </w:rPr>
        <w:t>/pri:viGx/</w:t>
      </w:r>
      <w:r>
        <w:rPr>
          <w:rFonts w:ascii="Tahoma" w:hAnsi="Tahoma" w:eastAsia="Tahoma"/>
          <w:color w:val="231F20"/>
          <w:spacing w:val="-1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 xml:space="preserve">先前的；以往的 </w:t>
      </w:r>
      <w:r>
        <w:rPr>
          <w:rFonts w:ascii="Tahoma" w:hAnsi="Tahoma" w:eastAsia="Tahoma"/>
          <w:color w:val="231F20"/>
          <w:w w:val="90"/>
          <w:sz w:val="24"/>
        </w:rPr>
        <w:t>unemployed</w:t>
      </w:r>
      <w:r>
        <w:rPr>
          <w:rFonts w:ascii="Tahoma" w:hAnsi="Tahoma" w:eastAsia="Tahoma"/>
          <w:color w:val="231F20"/>
          <w:spacing w:val="-12"/>
          <w:w w:val="90"/>
          <w:sz w:val="24"/>
        </w:rPr>
        <w:t xml:space="preserve"> </w:t>
      </w:r>
      <w:r>
        <w:rPr>
          <w:rFonts w:ascii="Tahoma" w:hAnsi="Tahoma" w:eastAsia="Tahoma"/>
          <w:color w:val="231F20"/>
          <w:w w:val="90"/>
          <w:position w:val="1"/>
          <w:sz w:val="20"/>
        </w:rPr>
        <w:t>/.nnmplcd/</w:t>
      </w:r>
      <w:r>
        <w:rPr>
          <w:rFonts w:ascii="Tahoma" w:hAnsi="Tahoma" w:eastAsia="Tahoma"/>
          <w:color w:val="231F20"/>
          <w:spacing w:val="-9"/>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 xml:space="preserve">失业的；待业的 </w:t>
      </w:r>
      <w:r>
        <w:rPr>
          <w:rFonts w:ascii="Tahoma" w:hAnsi="Tahoma" w:eastAsia="Tahoma"/>
          <w:color w:val="231F20"/>
          <w:spacing w:val="-6"/>
          <w:sz w:val="24"/>
        </w:rPr>
        <w:t>romantic</w:t>
      </w:r>
      <w:r>
        <w:rPr>
          <w:rFonts w:ascii="Tahoma" w:hAnsi="Tahoma" w:eastAsia="Tahoma"/>
          <w:color w:val="231F20"/>
          <w:spacing w:val="-16"/>
          <w:sz w:val="24"/>
        </w:rPr>
        <w:t xml:space="preserve"> </w:t>
      </w:r>
      <w:r>
        <w:rPr>
          <w:rFonts w:ascii="Tahoma" w:hAnsi="Tahoma" w:eastAsia="Tahoma"/>
          <w:color w:val="231F20"/>
          <w:spacing w:val="-6"/>
          <w:position w:val="1"/>
          <w:sz w:val="20"/>
        </w:rPr>
        <w:t>/rGumæntk/</w:t>
      </w:r>
      <w:r>
        <w:rPr>
          <w:rFonts w:ascii="Tahoma" w:hAnsi="Tahoma" w:eastAsia="Tahoma"/>
          <w:color w:val="231F20"/>
          <w:spacing w:val="-10"/>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浪漫的</w:t>
      </w:r>
    </w:p>
    <w:p w14:paraId="1E560C76">
      <w:pPr>
        <w:spacing w:before="15"/>
        <w:ind w:left="3390"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3"/>
          <w:sz w:val="18"/>
        </w:rPr>
        <w:t>浪漫的人</w:t>
      </w:r>
    </w:p>
    <w:p w14:paraId="329C71EE">
      <w:pPr>
        <w:spacing w:before="71"/>
        <w:ind w:left="1190" w:right="0" w:firstLine="0"/>
        <w:jc w:val="left"/>
        <w:rPr>
          <w:rFonts w:hint="eastAsia" w:ascii="宋体" w:hAnsi="宋体" w:eastAsia="宋体"/>
          <w:sz w:val="18"/>
        </w:rPr>
      </w:pPr>
      <w:r>
        <w:rPr>
          <w:rFonts w:ascii="Tahoma" w:hAnsi="Tahoma" w:eastAsia="Tahoma"/>
          <w:color w:val="231F20"/>
          <w:w w:val="90"/>
          <w:sz w:val="24"/>
        </w:rPr>
        <w:t>album</w:t>
      </w:r>
      <w:r>
        <w:rPr>
          <w:rFonts w:ascii="Tahoma" w:hAnsi="Tahoma" w:eastAsia="Tahoma"/>
          <w:color w:val="231F20"/>
          <w:spacing w:val="33"/>
          <w:sz w:val="24"/>
        </w:rPr>
        <w:t xml:space="preserve"> </w:t>
      </w:r>
      <w:r>
        <w:rPr>
          <w:rFonts w:ascii="Tahoma" w:hAnsi="Tahoma" w:eastAsia="Tahoma"/>
          <w:color w:val="231F20"/>
          <w:w w:val="90"/>
          <w:position w:val="1"/>
          <w:sz w:val="20"/>
        </w:rPr>
        <w:t>/ælbGm/</w:t>
      </w:r>
      <w:r>
        <w:rPr>
          <w:rFonts w:ascii="Tahoma" w:hAnsi="Tahoma" w:eastAsia="Tahoma"/>
          <w:color w:val="231F20"/>
          <w:spacing w:val="4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1"/>
          <w:w w:val="90"/>
          <w:position w:val="2"/>
          <w:sz w:val="18"/>
        </w:rPr>
        <w:t>相册；集邮簿；音乐专辑</w:t>
      </w:r>
    </w:p>
    <w:p w14:paraId="288914DC">
      <w:pPr>
        <w:spacing w:before="33"/>
        <w:ind w:left="1190" w:right="0" w:firstLine="0"/>
        <w:jc w:val="left"/>
        <w:rPr>
          <w:rFonts w:hint="eastAsia" w:ascii="宋体" w:hAnsi="宋体" w:eastAsia="宋体"/>
          <w:sz w:val="18"/>
        </w:rPr>
      </w:pPr>
      <w:r>
        <w:rPr>
          <w:rFonts w:ascii="Tahoma" w:hAnsi="Tahoma" w:eastAsia="Tahoma"/>
          <w:color w:val="231F20"/>
          <w:w w:val="90"/>
          <w:sz w:val="24"/>
        </w:rPr>
        <w:t>impact</w:t>
      </w:r>
      <w:r>
        <w:rPr>
          <w:rFonts w:ascii="Tahoma" w:hAnsi="Tahoma" w:eastAsia="Tahoma"/>
          <w:color w:val="231F20"/>
          <w:spacing w:val="16"/>
          <w:sz w:val="24"/>
        </w:rPr>
        <w:t xml:space="preserve"> </w:t>
      </w:r>
      <w:r>
        <w:rPr>
          <w:rFonts w:ascii="Tahoma" w:hAnsi="Tahoma" w:eastAsia="Tahoma"/>
          <w:color w:val="231F20"/>
          <w:w w:val="90"/>
          <w:position w:val="1"/>
          <w:sz w:val="20"/>
        </w:rPr>
        <w:t>/mpækt/</w:t>
      </w:r>
      <w:r>
        <w:rPr>
          <w:rFonts w:ascii="Tahoma" w:hAnsi="Tahoma" w:eastAsia="Tahom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1"/>
          <w:w w:val="90"/>
          <w:position w:val="2"/>
          <w:sz w:val="18"/>
        </w:rPr>
        <w:t>巨大影响；强大作用；冲击力</w:t>
      </w:r>
    </w:p>
    <w:p w14:paraId="1382BA7F">
      <w:pPr>
        <w:spacing w:before="100"/>
        <w:ind w:left="295" w:right="0" w:firstLine="0"/>
        <w:jc w:val="left"/>
        <w:rPr>
          <w:rFonts w:hint="eastAsia" w:ascii="宋体" w:hAnsi="宋体" w:eastAsia="宋体"/>
          <w:sz w:val="18"/>
        </w:rPr>
      </w:pPr>
      <w:r>
        <w:br w:type="column"/>
      </w:r>
      <w:r>
        <w:rPr>
          <w:rFonts w:ascii="Tahoma" w:hAnsi="Tahoma" w:eastAsia="Tahoma"/>
          <w:color w:val="231F20"/>
          <w:w w:val="90"/>
          <w:sz w:val="24"/>
        </w:rPr>
        <w:t>aim</w:t>
      </w:r>
      <w:r>
        <w:rPr>
          <w:rFonts w:ascii="Tahoma" w:hAnsi="Tahoma" w:eastAsia="Tahoma"/>
          <w:color w:val="231F20"/>
          <w:spacing w:val="-5"/>
          <w:sz w:val="24"/>
        </w:rPr>
        <w:t xml:space="preserve"> </w:t>
      </w:r>
      <w:r>
        <w:rPr>
          <w:rFonts w:ascii="Tahoma" w:hAnsi="Tahoma" w:eastAsia="Tahoma"/>
          <w:color w:val="231F20"/>
          <w:w w:val="90"/>
          <w:position w:val="1"/>
          <w:sz w:val="20"/>
        </w:rPr>
        <w:t>/em/</w:t>
      </w:r>
      <w:r>
        <w:rPr>
          <w:rFonts w:ascii="Tahoma" w:hAnsi="Tahoma" w:eastAsia="Tahoma"/>
          <w:color w:val="231F20"/>
          <w:spacing w:val="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目的；目标</w:t>
      </w:r>
    </w:p>
    <w:p w14:paraId="352240FF">
      <w:pPr>
        <w:spacing w:before="47"/>
        <w:ind w:left="1274"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1"/>
          <w:sz w:val="18"/>
        </w:rPr>
        <w:t>力求达到；力争做到；瞄准</w:t>
      </w:r>
    </w:p>
    <w:p w14:paraId="0F7C573A">
      <w:pPr>
        <w:spacing w:before="84"/>
        <w:ind w:left="1274"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目的是；旨在</w:t>
      </w:r>
    </w:p>
    <w:p w14:paraId="0087A30C">
      <w:pPr>
        <w:spacing w:before="69" w:line="266" w:lineRule="auto"/>
        <w:ind w:left="295" w:right="2409" w:firstLine="0"/>
        <w:jc w:val="left"/>
        <w:rPr>
          <w:rFonts w:hint="eastAsia" w:ascii="宋体" w:hAnsi="宋体" w:eastAsia="宋体"/>
          <w:sz w:val="18"/>
        </w:rPr>
      </w:pPr>
      <w:r>
        <w:rPr>
          <w:rFonts w:ascii="Tahoma" w:hAnsi="Tahoma" w:eastAsia="Tahoma"/>
          <w:color w:val="231F20"/>
          <w:position w:val="-1"/>
          <w:sz w:val="24"/>
        </w:rPr>
        <w:t xml:space="preserve">set sth up </w:t>
      </w:r>
      <w:r>
        <w:rPr>
          <w:rFonts w:hint="eastAsia" w:ascii="宋体" w:hAnsi="宋体" w:eastAsia="宋体"/>
          <w:color w:val="231F20"/>
          <w:sz w:val="18"/>
        </w:rPr>
        <w:t xml:space="preserve">安装好（设备或机器） </w:t>
      </w:r>
      <w:r>
        <w:rPr>
          <w:rFonts w:ascii="Tahoma" w:hAnsi="Tahoma" w:eastAsia="Tahoma"/>
          <w:color w:val="231F20"/>
          <w:w w:val="85"/>
          <w:sz w:val="24"/>
        </w:rPr>
        <w:t xml:space="preserve">equipment </w:t>
      </w:r>
      <w:r>
        <w:rPr>
          <w:rFonts w:ascii="Tahoma" w:hAnsi="Tahoma" w:eastAsia="Tahoma"/>
          <w:color w:val="231F20"/>
          <w:w w:val="85"/>
          <w:position w:val="1"/>
          <w:sz w:val="20"/>
        </w:rPr>
        <w:t xml:space="preserve">/kwpmGnt/ </w:t>
      </w:r>
      <w:r>
        <w:rPr>
          <w:rFonts w:ascii="Times New Roman" w:hAnsi="Times New Roman" w:eastAsia="Times New Roman"/>
          <w:i/>
          <w:color w:val="231F20"/>
          <w:w w:val="85"/>
          <w:position w:val="2"/>
          <w:sz w:val="20"/>
        </w:rPr>
        <w:t xml:space="preserve">n. </w:t>
      </w:r>
      <w:r>
        <w:rPr>
          <w:rFonts w:hint="eastAsia" w:ascii="宋体" w:hAnsi="宋体" w:eastAsia="宋体"/>
          <w:color w:val="231F20"/>
          <w:w w:val="85"/>
          <w:position w:val="2"/>
          <w:sz w:val="18"/>
        </w:rPr>
        <w:t xml:space="preserve">设备；装备 </w:t>
      </w:r>
      <w:r>
        <w:rPr>
          <w:rFonts w:ascii="Tahoma" w:hAnsi="Tahoma" w:eastAsia="Tahoma"/>
          <w:color w:val="231F20"/>
          <w:position w:val="-1"/>
          <w:sz w:val="24"/>
        </w:rPr>
        <w:t>try out</w:t>
      </w:r>
      <w:r>
        <w:rPr>
          <w:rFonts w:ascii="Tahoma" w:hAnsi="Tahoma" w:eastAsia="Tahoma"/>
          <w:color w:val="231F20"/>
          <w:spacing w:val="-3"/>
          <w:position w:val="-1"/>
          <w:sz w:val="24"/>
        </w:rPr>
        <w:t xml:space="preserve"> </w:t>
      </w:r>
      <w:r>
        <w:rPr>
          <w:rFonts w:hint="eastAsia" w:ascii="宋体" w:hAnsi="宋体" w:eastAsia="宋体"/>
          <w:color w:val="231F20"/>
          <w:sz w:val="18"/>
        </w:rPr>
        <w:t>参加……选拔（或试演）</w:t>
      </w:r>
    </w:p>
    <w:p w14:paraId="2E84EB3D">
      <w:pPr>
        <w:spacing w:before="3"/>
        <w:ind w:left="295" w:right="0" w:firstLine="0"/>
        <w:jc w:val="left"/>
        <w:rPr>
          <w:rFonts w:hint="eastAsia" w:ascii="宋体" w:hAnsi="宋体" w:eastAsia="宋体"/>
          <w:sz w:val="18"/>
        </w:rPr>
      </w:pPr>
      <w:r>
        <w:rPr>
          <w:rFonts w:ascii="Tahoma" w:hAnsi="Tahoma" w:eastAsia="Tahoma"/>
          <w:color w:val="231F20"/>
          <w:w w:val="90"/>
          <w:sz w:val="24"/>
        </w:rPr>
        <w:t>talent</w:t>
      </w:r>
      <w:r>
        <w:rPr>
          <w:rFonts w:ascii="Tahoma" w:hAnsi="Tahoma" w:eastAsia="Tahoma"/>
          <w:color w:val="231F20"/>
          <w:spacing w:val="12"/>
          <w:sz w:val="24"/>
        </w:rPr>
        <w:t xml:space="preserve"> </w:t>
      </w:r>
      <w:r>
        <w:rPr>
          <w:rFonts w:ascii="Tahoma" w:hAnsi="Tahoma" w:eastAsia="Tahoma"/>
          <w:color w:val="231F20"/>
          <w:w w:val="90"/>
          <w:position w:val="1"/>
          <w:sz w:val="20"/>
        </w:rPr>
        <w:t>/tælGnt/</w:t>
      </w:r>
      <w:r>
        <w:rPr>
          <w:rFonts w:ascii="Tahoma" w:hAnsi="Tahoma" w:eastAsia="Tahoma"/>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2"/>
          <w:w w:val="90"/>
          <w:position w:val="2"/>
          <w:sz w:val="18"/>
        </w:rPr>
        <w:t>天才；天资；天赋</w:t>
      </w:r>
    </w:p>
    <w:p w14:paraId="63C4D425">
      <w:pPr>
        <w:spacing w:before="33"/>
        <w:ind w:left="295" w:right="0" w:firstLine="0"/>
        <w:jc w:val="left"/>
        <w:rPr>
          <w:rFonts w:hint="eastAsia" w:ascii="宋体" w:hAnsi="宋体" w:eastAsia="宋体"/>
          <w:sz w:val="18"/>
        </w:rPr>
      </w:pPr>
      <w:r>
        <w:rPr>
          <w:rFonts w:ascii="Tahoma" w:hAnsi="Tahoma" w:eastAsia="Tahoma"/>
          <w:color w:val="231F20"/>
          <w:w w:val="85"/>
          <w:sz w:val="24"/>
        </w:rPr>
        <w:t>piano</w:t>
      </w:r>
      <w:r>
        <w:rPr>
          <w:rFonts w:ascii="Tahoma" w:hAnsi="Tahoma" w:eastAsia="Tahoma"/>
          <w:color w:val="231F20"/>
          <w:spacing w:val="6"/>
          <w:sz w:val="24"/>
        </w:rPr>
        <w:t xml:space="preserve"> </w:t>
      </w:r>
      <w:r>
        <w:rPr>
          <w:rFonts w:ascii="Tahoma" w:hAnsi="Tahoma" w:eastAsia="Tahoma"/>
          <w:color w:val="231F20"/>
          <w:w w:val="85"/>
          <w:position w:val="1"/>
          <w:sz w:val="20"/>
        </w:rPr>
        <w:t>/piænGu/</w:t>
      </w:r>
      <w:r>
        <w:rPr>
          <w:rFonts w:ascii="Tahoma" w:hAnsi="Tahoma" w:eastAsia="Tahoma"/>
          <w:color w:val="231F20"/>
          <w:spacing w:val="1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spacing w:val="-5"/>
          <w:w w:val="85"/>
          <w:position w:val="2"/>
          <w:sz w:val="18"/>
        </w:rPr>
        <w:t>钢琴</w:t>
      </w:r>
    </w:p>
    <w:p w14:paraId="4887F665">
      <w:pPr>
        <w:spacing w:before="32"/>
        <w:ind w:left="295" w:right="0" w:firstLine="0"/>
        <w:jc w:val="left"/>
        <w:rPr>
          <w:rFonts w:hint="eastAsia" w:ascii="宋体" w:hAnsi="宋体" w:eastAsia="宋体"/>
          <w:sz w:val="18"/>
        </w:rPr>
      </w:pPr>
      <w:r>
        <w:rPr>
          <w:rFonts w:ascii="Tahoma" w:hAnsi="Tahoma" w:eastAsia="Tahoma"/>
          <w:color w:val="231F20"/>
          <w:w w:val="90"/>
          <w:sz w:val="24"/>
        </w:rPr>
        <w:t>assume</w:t>
      </w:r>
      <w:r>
        <w:rPr>
          <w:rFonts w:ascii="Tahoma" w:hAnsi="Tahoma" w:eastAsia="Tahoma"/>
          <w:color w:val="231F20"/>
          <w:spacing w:val="3"/>
          <w:sz w:val="24"/>
        </w:rPr>
        <w:t xml:space="preserve"> </w:t>
      </w:r>
      <w:r>
        <w:rPr>
          <w:rFonts w:ascii="Tahoma" w:hAnsi="Tahoma" w:eastAsia="Tahoma"/>
          <w:color w:val="231F20"/>
          <w:w w:val="90"/>
          <w:position w:val="1"/>
          <w:sz w:val="20"/>
        </w:rPr>
        <w:t>/Gxju:m/</w:t>
      </w:r>
      <w:r>
        <w:rPr>
          <w:rFonts w:ascii="Tahoma" w:hAnsi="Tahoma" w:eastAsia="Tahoma"/>
          <w:color w:val="231F20"/>
          <w:spacing w:val="1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以为；假设</w:t>
      </w:r>
    </w:p>
    <w:p w14:paraId="60BD9560">
      <w:pPr>
        <w:spacing w:before="32"/>
        <w:ind w:left="295" w:right="0" w:firstLine="0"/>
        <w:jc w:val="left"/>
        <w:rPr>
          <w:rFonts w:hint="eastAsia" w:ascii="宋体" w:hAnsi="宋体" w:eastAsia="宋体"/>
          <w:sz w:val="18"/>
        </w:rPr>
      </w:pPr>
      <w:r>
        <w:rPr>
          <w:rFonts w:ascii="Tahoma" w:hAnsi="Tahoma" w:eastAsia="Tahoma"/>
          <w:color w:val="231F20"/>
          <w:w w:val="90"/>
          <w:sz w:val="24"/>
        </w:rPr>
        <w:t>addition</w:t>
      </w:r>
      <w:r>
        <w:rPr>
          <w:rFonts w:ascii="Tahoma" w:hAnsi="Tahoma" w:eastAsia="Tahoma"/>
          <w:color w:val="231F20"/>
          <w:spacing w:val="-4"/>
          <w:w w:val="90"/>
          <w:sz w:val="24"/>
        </w:rPr>
        <w:t xml:space="preserve"> </w:t>
      </w:r>
      <w:r>
        <w:rPr>
          <w:rFonts w:ascii="Tahoma" w:hAnsi="Tahoma" w:eastAsia="Tahoma"/>
          <w:color w:val="231F20"/>
          <w:w w:val="90"/>
          <w:position w:val="1"/>
          <w:sz w:val="20"/>
        </w:rPr>
        <w:t>/Gdfn/</w:t>
      </w:r>
      <w:r>
        <w:rPr>
          <w:rFonts w:ascii="Tahoma" w:hAnsi="Tahoma" w:eastAsia="Tahoma"/>
          <w:color w:val="231F20"/>
          <w:spacing w:val="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添加；加法；增加物</w:t>
      </w:r>
    </w:p>
    <w:p w14:paraId="12D0DFE7">
      <w:pPr>
        <w:spacing w:before="33"/>
        <w:ind w:left="579" w:right="0" w:firstLine="0"/>
        <w:jc w:val="left"/>
        <w:rPr>
          <w:rFonts w:hint="eastAsia" w:ascii="宋体" w:hAnsi="宋体" w:eastAsia="宋体"/>
          <w:sz w:val="18"/>
        </w:rPr>
      </w:pPr>
      <w:r>
        <w:rPr>
          <w:rFonts w:ascii="Tahoma" w:hAnsi="Tahoma" w:eastAsia="Tahoma"/>
          <w:color w:val="231F20"/>
          <w:sz w:val="24"/>
        </w:rPr>
        <w:t>in</w:t>
      </w:r>
      <w:r>
        <w:rPr>
          <w:rFonts w:ascii="Tahoma" w:hAnsi="Tahoma" w:eastAsia="Tahoma"/>
          <w:color w:val="231F20"/>
          <w:spacing w:val="-15"/>
          <w:sz w:val="24"/>
        </w:rPr>
        <w:t xml:space="preserve"> </w:t>
      </w:r>
      <w:r>
        <w:rPr>
          <w:rFonts w:ascii="Tahoma" w:hAnsi="Tahoma" w:eastAsia="Tahoma"/>
          <w:color w:val="231F20"/>
          <w:sz w:val="24"/>
        </w:rPr>
        <w:t>addition</w:t>
      </w:r>
      <w:r>
        <w:rPr>
          <w:rFonts w:ascii="Tahoma" w:hAnsi="Tahoma" w:eastAsia="Tahoma"/>
          <w:color w:val="231F20"/>
          <w:spacing w:val="-8"/>
          <w:sz w:val="24"/>
        </w:rPr>
        <w:t xml:space="preserve"> (</w:t>
      </w:r>
      <w:r>
        <w:rPr>
          <w:rFonts w:ascii="Tahoma" w:hAnsi="Tahoma" w:eastAsia="Tahoma"/>
          <w:color w:val="231F20"/>
          <w:sz w:val="24"/>
        </w:rPr>
        <w:t>to</w:t>
      </w:r>
      <w:r>
        <w:rPr>
          <w:rFonts w:ascii="Tahoma" w:hAnsi="Tahoma" w:eastAsia="Tahoma"/>
          <w:color w:val="231F20"/>
          <w:spacing w:val="-15"/>
          <w:sz w:val="24"/>
        </w:rPr>
        <w:t xml:space="preserve"> </w:t>
      </w:r>
      <w:r>
        <w:rPr>
          <w:rFonts w:ascii="Tahoma" w:hAnsi="Tahoma" w:eastAsia="Tahoma"/>
          <w:color w:val="231F20"/>
          <w:sz w:val="24"/>
        </w:rPr>
        <w:t>sb/sth)</w:t>
      </w:r>
      <w:r>
        <w:rPr>
          <w:rFonts w:ascii="Tahoma" w:hAnsi="Tahoma" w:eastAsia="Tahoma"/>
          <w:color w:val="231F20"/>
          <w:spacing w:val="-12"/>
          <w:sz w:val="24"/>
        </w:rPr>
        <w:t xml:space="preserve"> </w:t>
      </w:r>
      <w:r>
        <w:rPr>
          <w:rFonts w:hint="eastAsia" w:ascii="宋体" w:hAnsi="宋体" w:eastAsia="宋体"/>
          <w:color w:val="231F20"/>
          <w:position w:val="2"/>
          <w:sz w:val="18"/>
        </w:rPr>
        <w:t>除……以外（还</w:t>
      </w:r>
      <w:r>
        <w:rPr>
          <w:rFonts w:hint="eastAsia" w:ascii="宋体" w:hAnsi="宋体" w:eastAsia="宋体"/>
          <w:color w:val="231F20"/>
          <w:spacing w:val="-10"/>
          <w:position w:val="2"/>
          <w:sz w:val="18"/>
        </w:rPr>
        <w:t>）</w:t>
      </w:r>
    </w:p>
    <w:p w14:paraId="17889F06">
      <w:pPr>
        <w:spacing w:before="32"/>
        <w:ind w:left="295" w:right="0" w:firstLine="0"/>
        <w:jc w:val="left"/>
        <w:rPr>
          <w:rFonts w:hint="eastAsia" w:ascii="宋体" w:hAnsi="宋体" w:eastAsia="宋体"/>
          <w:sz w:val="18"/>
        </w:rPr>
      </w:pPr>
      <w:r>
        <w:rPr>
          <w:rFonts w:ascii="Tahoma" w:hAnsi="Tahoma" w:eastAsia="Tahoma"/>
          <w:color w:val="231F20"/>
          <w:w w:val="90"/>
          <w:sz w:val="24"/>
        </w:rPr>
        <w:t>disease</w:t>
      </w:r>
      <w:r>
        <w:rPr>
          <w:rFonts w:ascii="Tahoma" w:hAnsi="Tahoma" w:eastAsia="Tahoma"/>
          <w:color w:val="231F20"/>
          <w:spacing w:val="-12"/>
          <w:w w:val="90"/>
          <w:sz w:val="24"/>
        </w:rPr>
        <w:t xml:space="preserve"> </w:t>
      </w:r>
      <w:r>
        <w:rPr>
          <w:rFonts w:ascii="Tahoma" w:hAnsi="Tahoma" w:eastAsia="Tahoma"/>
          <w:color w:val="231F20"/>
          <w:w w:val="90"/>
          <w:position w:val="1"/>
          <w:sz w:val="20"/>
        </w:rPr>
        <w:t>/dzi:z/</w:t>
      </w:r>
      <w:r>
        <w:rPr>
          <w:rFonts w:ascii="Tahoma" w:hAnsi="Tahoma" w:eastAsia="Tahoma"/>
          <w:color w:val="231F20"/>
          <w:spacing w:val="-9"/>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w w:val="90"/>
          <w:position w:val="2"/>
          <w:sz w:val="20"/>
        </w:rPr>
        <w:t xml:space="preserve"> </w:t>
      </w:r>
      <w:r>
        <w:rPr>
          <w:rFonts w:hint="eastAsia" w:ascii="宋体" w:hAnsi="宋体" w:eastAsia="宋体"/>
          <w:color w:val="231F20"/>
          <w:w w:val="90"/>
          <w:position w:val="2"/>
          <w:sz w:val="18"/>
        </w:rPr>
        <w:t>（疾）</w:t>
      </w:r>
      <w:r>
        <w:rPr>
          <w:rFonts w:hint="eastAsia" w:ascii="宋体" w:hAnsi="宋体" w:eastAsia="宋体"/>
          <w:color w:val="231F20"/>
          <w:spacing w:val="-10"/>
          <w:w w:val="90"/>
          <w:position w:val="2"/>
          <w:sz w:val="18"/>
        </w:rPr>
        <w:t>病</w:t>
      </w:r>
    </w:p>
    <w:p w14:paraId="67427A8C">
      <w:pPr>
        <w:spacing w:before="32"/>
        <w:ind w:left="295" w:right="0" w:firstLine="0"/>
        <w:jc w:val="left"/>
        <w:rPr>
          <w:rFonts w:hint="eastAsia" w:ascii="宋体" w:hAnsi="宋体" w:eastAsia="宋体"/>
          <w:sz w:val="18"/>
        </w:rPr>
      </w:pPr>
      <w:r>
        <w:rPr>
          <w:rFonts w:ascii="Tahoma" w:hAnsi="Tahoma" w:eastAsia="Tahoma"/>
          <w:color w:val="231F20"/>
          <w:w w:val="90"/>
          <w:sz w:val="24"/>
        </w:rPr>
        <w:t>ache</w:t>
      </w:r>
      <w:r>
        <w:rPr>
          <w:rFonts w:ascii="Tahoma" w:hAnsi="Tahoma" w:eastAsia="Tahoma"/>
          <w:color w:val="231F20"/>
          <w:spacing w:val="-3"/>
          <w:w w:val="90"/>
          <w:sz w:val="24"/>
        </w:rPr>
        <w:t xml:space="preserve"> </w:t>
      </w:r>
      <w:r>
        <w:rPr>
          <w:rFonts w:ascii="Tahoma" w:hAnsi="Tahoma" w:eastAsia="Tahoma"/>
          <w:color w:val="231F20"/>
          <w:w w:val="90"/>
          <w:position w:val="1"/>
          <w:sz w:val="20"/>
        </w:rPr>
        <w:t>/ek/</w:t>
      </w:r>
      <w:r>
        <w:rPr>
          <w:rFonts w:ascii="Tahoma" w:hAnsi="Tahoma" w:eastAsia="Tahoma"/>
          <w:color w:val="231F20"/>
          <w:spacing w:val="2"/>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4"/>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w w:val="90"/>
          <w:position w:val="2"/>
          <w:sz w:val="18"/>
        </w:rPr>
        <w:t>疼痛</w:t>
      </w:r>
    </w:p>
    <w:p w14:paraId="0B7A1715">
      <w:pPr>
        <w:spacing w:before="33"/>
        <w:ind w:left="295" w:right="0" w:firstLine="0"/>
        <w:jc w:val="left"/>
        <w:rPr>
          <w:rFonts w:hint="eastAsia" w:ascii="宋体" w:hAnsi="宋体" w:eastAsia="宋体"/>
          <w:sz w:val="18"/>
        </w:rPr>
      </w:pPr>
      <w:r>
        <w:rPr>
          <w:rFonts w:ascii="Tahoma" w:hAnsi="Tahoma" w:eastAsia="Tahoma"/>
          <w:color w:val="231F20"/>
          <w:spacing w:val="-8"/>
          <w:sz w:val="24"/>
        </w:rPr>
        <w:t>treatment</w:t>
      </w:r>
      <w:r>
        <w:rPr>
          <w:rFonts w:ascii="Tahoma" w:hAnsi="Tahoma" w:eastAsia="Tahoma"/>
          <w:color w:val="231F20"/>
          <w:spacing w:val="-2"/>
          <w:sz w:val="24"/>
        </w:rPr>
        <w:t xml:space="preserve"> </w:t>
      </w:r>
      <w:r>
        <w:rPr>
          <w:rFonts w:ascii="Tahoma" w:hAnsi="Tahoma" w:eastAsia="Tahoma"/>
          <w:color w:val="231F20"/>
          <w:spacing w:val="-8"/>
          <w:position w:val="1"/>
          <w:sz w:val="20"/>
        </w:rPr>
        <w:t>/tri:tmGnt/</w:t>
      </w:r>
      <w:r>
        <w:rPr>
          <w:rFonts w:ascii="Tahoma" w:hAnsi="Tahoma" w:eastAsia="Tahoma"/>
          <w:color w:val="231F20"/>
          <w:spacing w:val="11"/>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9"/>
          <w:position w:val="2"/>
          <w:sz w:val="18"/>
        </w:rPr>
        <w:t>治疗；对待；处理</w:t>
      </w:r>
    </w:p>
    <w:p w14:paraId="197A2865">
      <w:pPr>
        <w:spacing w:before="32"/>
        <w:ind w:left="295" w:right="0" w:firstLine="0"/>
        <w:jc w:val="left"/>
        <w:rPr>
          <w:rFonts w:hint="eastAsia" w:ascii="宋体" w:eastAsia="宋体"/>
          <w:sz w:val="18"/>
        </w:rPr>
      </w:pPr>
      <w:r>
        <w:rPr>
          <w:rFonts w:ascii="Tahoma" w:eastAsia="Tahoma"/>
          <w:color w:val="231F20"/>
          <w:spacing w:val="-2"/>
          <w:sz w:val="24"/>
        </w:rPr>
        <w:t>from</w:t>
      </w:r>
      <w:r>
        <w:rPr>
          <w:rFonts w:ascii="Tahoma" w:eastAsia="Tahoma"/>
          <w:color w:val="231F20"/>
          <w:spacing w:val="-9"/>
          <w:sz w:val="24"/>
        </w:rPr>
        <w:t xml:space="preserve"> </w:t>
      </w:r>
      <w:r>
        <w:rPr>
          <w:rFonts w:ascii="Tahoma" w:eastAsia="Tahoma"/>
          <w:color w:val="231F20"/>
          <w:spacing w:val="-2"/>
          <w:sz w:val="24"/>
        </w:rPr>
        <w:t>(then)</w:t>
      </w:r>
      <w:r>
        <w:rPr>
          <w:rFonts w:ascii="Tahoma" w:eastAsia="Tahoma"/>
          <w:color w:val="231F20"/>
          <w:spacing w:val="-9"/>
          <w:sz w:val="24"/>
        </w:rPr>
        <w:t xml:space="preserve"> </w:t>
      </w:r>
      <w:r>
        <w:rPr>
          <w:rFonts w:ascii="Tahoma" w:eastAsia="Tahoma"/>
          <w:color w:val="231F20"/>
          <w:spacing w:val="-2"/>
          <w:sz w:val="24"/>
        </w:rPr>
        <w:t>on</w:t>
      </w:r>
      <w:r>
        <w:rPr>
          <w:rFonts w:ascii="Tahoma" w:eastAsia="Tahoma"/>
          <w:color w:val="231F20"/>
          <w:spacing w:val="-7"/>
          <w:sz w:val="24"/>
        </w:rPr>
        <w:t xml:space="preserve"> </w:t>
      </w:r>
      <w:r>
        <w:rPr>
          <w:rFonts w:hint="eastAsia" w:ascii="宋体" w:eastAsia="宋体"/>
          <w:color w:val="231F20"/>
          <w:spacing w:val="-2"/>
          <w:position w:val="2"/>
          <w:sz w:val="18"/>
        </w:rPr>
        <w:t>从（那）</w:t>
      </w:r>
      <w:r>
        <w:rPr>
          <w:rFonts w:hint="eastAsia" w:ascii="宋体" w:eastAsia="宋体"/>
          <w:color w:val="231F20"/>
          <w:spacing w:val="-6"/>
          <w:position w:val="2"/>
          <w:sz w:val="18"/>
        </w:rPr>
        <w:t>时起</w:t>
      </w:r>
    </w:p>
    <w:p w14:paraId="6D86308E">
      <w:pPr>
        <w:spacing w:before="32"/>
        <w:ind w:left="295" w:right="0" w:firstLine="0"/>
        <w:jc w:val="left"/>
        <w:rPr>
          <w:rFonts w:ascii="Tahoma"/>
          <w:sz w:val="20"/>
        </w:rPr>
      </w:pPr>
      <w:r>
        <w:rPr>
          <w:rFonts w:ascii="Tahoma"/>
          <w:color w:val="231F20"/>
          <w:sz w:val="24"/>
        </w:rPr>
        <w:t>lean</w:t>
      </w:r>
      <w:r>
        <w:rPr>
          <w:rFonts w:ascii="Tahoma"/>
          <w:color w:val="231F20"/>
          <w:spacing w:val="-6"/>
          <w:sz w:val="24"/>
        </w:rPr>
        <w:t xml:space="preserve"> </w:t>
      </w:r>
      <w:r>
        <w:rPr>
          <w:rFonts w:ascii="Tahoma"/>
          <w:color w:val="231F20"/>
          <w:spacing w:val="-2"/>
          <w:position w:val="1"/>
          <w:sz w:val="20"/>
        </w:rPr>
        <w:t>/li:n/</w:t>
      </w:r>
    </w:p>
    <w:p w14:paraId="6F7402F4">
      <w:pPr>
        <w:spacing w:before="47" w:line="288" w:lineRule="auto"/>
        <w:ind w:left="295" w:right="2074" w:firstLine="283"/>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3"/>
          <w:sz w:val="20"/>
        </w:rPr>
        <w:t xml:space="preserve"> </w:t>
      </w:r>
      <w:r>
        <w:rPr>
          <w:rFonts w:hint="eastAsia" w:ascii="宋体" w:hAnsi="宋体" w:eastAsia="宋体"/>
          <w:color w:val="231F20"/>
          <w:sz w:val="18"/>
        </w:rPr>
        <w:t>（</w:t>
      </w:r>
      <w:r>
        <w:rPr>
          <w:rFonts w:ascii="Times New Roman" w:hAnsi="Times New Roman" w:eastAsia="Times New Roman"/>
          <w:color w:val="231F20"/>
          <w:sz w:val="20"/>
        </w:rPr>
        <w:t>leant/leaned,</w:t>
      </w:r>
      <w:r>
        <w:rPr>
          <w:rFonts w:ascii="Times New Roman" w:hAnsi="Times New Roman" w:eastAsia="Times New Roman"/>
          <w:color w:val="231F20"/>
          <w:spacing w:val="-12"/>
          <w:sz w:val="20"/>
        </w:rPr>
        <w:t xml:space="preserve"> </w:t>
      </w:r>
      <w:r>
        <w:rPr>
          <w:rFonts w:ascii="Times New Roman" w:hAnsi="Times New Roman" w:eastAsia="Times New Roman"/>
          <w:color w:val="231F20"/>
          <w:sz w:val="20"/>
        </w:rPr>
        <w:t>leant/leaned</w:t>
      </w:r>
      <w:r>
        <w:rPr>
          <w:rFonts w:hint="eastAsia" w:ascii="宋体" w:hAnsi="宋体" w:eastAsia="宋体"/>
          <w:color w:val="231F20"/>
          <w:sz w:val="18"/>
        </w:rPr>
        <w:t xml:space="preserve">）依靠；倾斜 </w:t>
      </w:r>
      <w:r>
        <w:rPr>
          <w:rFonts w:ascii="Tahoma" w:hAnsi="Tahoma" w:eastAsia="Tahoma"/>
          <w:color w:val="231F20"/>
          <w:sz w:val="24"/>
        </w:rPr>
        <w:t xml:space="preserve">get through </w:t>
      </w:r>
      <w:r>
        <w:rPr>
          <w:rFonts w:hint="eastAsia" w:ascii="宋体" w:hAnsi="宋体" w:eastAsia="宋体"/>
          <w:color w:val="231F20"/>
          <w:position w:val="2"/>
          <w:sz w:val="18"/>
        </w:rPr>
        <w:t xml:space="preserve">（设法）处理；完成 </w:t>
      </w:r>
      <w:r>
        <w:rPr>
          <w:rFonts w:ascii="Tahoma" w:hAnsi="Tahoma" w:eastAsia="Tahoma"/>
          <w:color w:val="231F20"/>
          <w:spacing w:val="-2"/>
          <w:sz w:val="24"/>
        </w:rPr>
        <w:t>moreover</w:t>
      </w:r>
      <w:r>
        <w:rPr>
          <w:rFonts w:ascii="Tahoma" w:hAnsi="Tahoma" w:eastAsia="Tahoma"/>
          <w:color w:val="231F20"/>
          <w:spacing w:val="-17"/>
          <w:sz w:val="24"/>
        </w:rPr>
        <w:t xml:space="preserve"> </w:t>
      </w:r>
      <w:r>
        <w:rPr>
          <w:rFonts w:ascii="Tahoma" w:hAnsi="Tahoma" w:eastAsia="Tahoma"/>
          <w:color w:val="231F20"/>
          <w:spacing w:val="-2"/>
          <w:position w:val="1"/>
          <w:sz w:val="20"/>
        </w:rPr>
        <w:t>/mc:rGuvG(r)/</w:t>
      </w:r>
      <w:r>
        <w:rPr>
          <w:rFonts w:ascii="Tahoma" w:hAnsi="Tahoma" w:eastAsia="Tahoma"/>
          <w:color w:val="231F20"/>
          <w:spacing w:val="-14"/>
          <w:position w:val="1"/>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而且；此外</w:t>
      </w:r>
    </w:p>
    <w:p w14:paraId="615FEB70">
      <w:pPr>
        <w:spacing w:before="0" w:line="263" w:lineRule="exact"/>
        <w:ind w:left="295" w:right="0" w:firstLine="0"/>
        <w:jc w:val="left"/>
        <w:rPr>
          <w:rFonts w:hint="eastAsia" w:ascii="宋体" w:hAnsi="宋体" w:eastAsia="宋体"/>
          <w:sz w:val="18"/>
        </w:rPr>
      </w:pPr>
      <w:r>
        <w:rPr>
          <w:rFonts w:ascii="Tahoma" w:hAnsi="Tahoma" w:eastAsia="Tahoma"/>
          <w:color w:val="231F20"/>
          <w:w w:val="90"/>
          <w:sz w:val="24"/>
        </w:rPr>
        <w:t>satisfaction</w:t>
      </w:r>
      <w:r>
        <w:rPr>
          <w:rFonts w:ascii="Tahoma" w:hAnsi="Tahoma" w:eastAsia="Tahoma"/>
          <w:color w:val="231F20"/>
          <w:spacing w:val="7"/>
          <w:sz w:val="24"/>
        </w:rPr>
        <w:t xml:space="preserve"> </w:t>
      </w:r>
      <w:r>
        <w:rPr>
          <w:rFonts w:ascii="Tahoma" w:hAnsi="Tahoma" w:eastAsia="Tahoma"/>
          <w:color w:val="231F20"/>
          <w:w w:val="90"/>
          <w:position w:val="1"/>
          <w:sz w:val="20"/>
        </w:rPr>
        <w:t>/.xætxfækfn/</w:t>
      </w:r>
      <w:r>
        <w:rPr>
          <w:rFonts w:ascii="Tahoma" w:hAnsi="Tahoma" w:eastAsia="Tahom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2"/>
          <w:w w:val="90"/>
          <w:position w:val="2"/>
          <w:sz w:val="18"/>
        </w:rPr>
        <w:t>满足；满意；欣慰</w:t>
      </w:r>
    </w:p>
    <w:p w14:paraId="73015205">
      <w:pPr>
        <w:spacing w:before="32"/>
        <w:ind w:left="295" w:right="0" w:firstLine="0"/>
        <w:jc w:val="left"/>
        <w:rPr>
          <w:rFonts w:hint="eastAsia" w:ascii="宋体" w:hAnsi="宋体" w:eastAsia="宋体"/>
          <w:sz w:val="18"/>
        </w:rPr>
      </w:pPr>
      <w:r>
        <w:rPr>
          <w:rFonts w:ascii="Tahoma" w:hAnsi="Tahoma" w:eastAsia="Tahoma"/>
          <w:color w:val="231F20"/>
          <w:w w:val="85"/>
          <w:sz w:val="24"/>
        </w:rPr>
        <w:t>being</w:t>
      </w:r>
      <w:r>
        <w:rPr>
          <w:rFonts w:ascii="Tahoma" w:hAnsi="Tahoma" w:eastAsia="Tahoma"/>
          <w:color w:val="231F20"/>
          <w:spacing w:val="-3"/>
          <w:sz w:val="24"/>
        </w:rPr>
        <w:t xml:space="preserve"> </w:t>
      </w:r>
      <w:r>
        <w:rPr>
          <w:rFonts w:ascii="Tahoma" w:hAnsi="Tahoma" w:eastAsia="Tahoma"/>
          <w:color w:val="231F20"/>
          <w:w w:val="85"/>
          <w:position w:val="1"/>
          <w:sz w:val="20"/>
        </w:rPr>
        <w:t>/bi:/</w:t>
      </w:r>
      <w:r>
        <w:rPr>
          <w:rFonts w:ascii="Tahoma" w:hAnsi="Tahoma" w:eastAsia="Tahoma"/>
          <w:color w:val="231F20"/>
          <w:spacing w:val="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85"/>
          <w:position w:val="2"/>
          <w:sz w:val="18"/>
        </w:rPr>
        <w:t>身心；存在；生物</w:t>
      </w:r>
    </w:p>
    <w:p w14:paraId="21610A3C">
      <w:pPr>
        <w:spacing w:before="32"/>
        <w:ind w:left="295" w:right="0" w:firstLine="0"/>
        <w:jc w:val="left"/>
        <w:rPr>
          <w:rFonts w:hint="eastAsia" w:ascii="宋体" w:hAnsi="宋体" w:eastAsia="宋体"/>
          <w:sz w:val="18"/>
        </w:rPr>
      </w:pPr>
      <w:r>
        <w:rPr>
          <w:rFonts w:ascii="Tahoma" w:hAnsi="Tahoma" w:eastAsia="Tahoma"/>
          <w:color w:val="231F20"/>
          <w:spacing w:val="-8"/>
          <w:sz w:val="24"/>
        </w:rPr>
        <w:t>various</w:t>
      </w:r>
      <w:r>
        <w:rPr>
          <w:rFonts w:ascii="Tahoma" w:hAnsi="Tahoma" w:eastAsia="Tahoma"/>
          <w:color w:val="231F20"/>
          <w:spacing w:val="-4"/>
          <w:sz w:val="24"/>
        </w:rPr>
        <w:t xml:space="preserve"> </w:t>
      </w:r>
      <w:r>
        <w:rPr>
          <w:rFonts w:ascii="Tahoma" w:hAnsi="Tahoma" w:eastAsia="Tahoma"/>
          <w:color w:val="231F20"/>
          <w:spacing w:val="-8"/>
          <w:position w:val="1"/>
          <w:sz w:val="20"/>
        </w:rPr>
        <w:t>/veGriGx/</w:t>
      </w:r>
      <w:r>
        <w:rPr>
          <w:rFonts w:ascii="Tahoma" w:hAnsi="Tahoma" w:eastAsia="Tahoma"/>
          <w:color w:val="231F20"/>
          <w:spacing w:val="9"/>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9"/>
          <w:position w:val="2"/>
          <w:sz w:val="18"/>
        </w:rPr>
        <w:t>各种不同的；各种各样的</w:t>
      </w:r>
    </w:p>
    <w:p w14:paraId="35F48A50">
      <w:pPr>
        <w:spacing w:before="33"/>
        <w:ind w:left="295" w:right="0" w:firstLine="0"/>
        <w:jc w:val="left"/>
        <w:rPr>
          <w:rFonts w:ascii="Tahoma" w:hAnsi="Tahoma"/>
          <w:sz w:val="20"/>
        </w:rPr>
      </w:pPr>
      <w:r>
        <w:rPr>
          <w:rFonts w:ascii="Tahoma" w:hAnsi="Tahoma"/>
          <w:color w:val="231F20"/>
          <w:sz w:val="24"/>
        </w:rPr>
        <w:t>somehow</w:t>
      </w:r>
      <w:r>
        <w:rPr>
          <w:rFonts w:ascii="Tahoma" w:hAnsi="Tahoma"/>
          <w:color w:val="231F20"/>
          <w:spacing w:val="-1"/>
          <w:sz w:val="24"/>
        </w:rPr>
        <w:t xml:space="preserve"> </w:t>
      </w:r>
      <w:r>
        <w:rPr>
          <w:rFonts w:ascii="Tahoma" w:hAnsi="Tahoma"/>
          <w:color w:val="231F20"/>
          <w:spacing w:val="-2"/>
          <w:position w:val="1"/>
          <w:sz w:val="20"/>
        </w:rPr>
        <w:t>/xnmhau/</w:t>
      </w:r>
    </w:p>
    <w:p w14:paraId="17C70323">
      <w:pPr>
        <w:spacing w:before="65" w:line="276" w:lineRule="auto"/>
        <w:ind w:left="295" w:right="2356" w:firstLine="283"/>
        <w:jc w:val="left"/>
        <w:rPr>
          <w:rFonts w:ascii="Tahoma" w:hAnsi="Tahoma" w:eastAsia="Tahoma"/>
          <w:sz w:val="20"/>
        </w:rPr>
      </w:pPr>
      <w:r>
        <w:rPr>
          <w:rFonts w:ascii="Times New Roman" w:hAnsi="Times New Roman" w:eastAsia="Times New Roman"/>
          <w:i/>
          <w:color w:val="231F20"/>
          <w:spacing w:val="-2"/>
          <w:sz w:val="20"/>
        </w:rPr>
        <w:t>adv</w:t>
      </w:r>
      <w:r>
        <w:rPr>
          <w:rFonts w:ascii="Times New Roman" w:hAnsi="Times New Roman" w:eastAsia="Times New Roman"/>
          <w:i/>
          <w:color w:val="231F20"/>
          <w:spacing w:val="-5"/>
          <w:sz w:val="20"/>
        </w:rPr>
        <w:t xml:space="preserve">. </w:t>
      </w:r>
      <w:r>
        <w:rPr>
          <w:rFonts w:hint="eastAsia" w:ascii="宋体" w:hAnsi="宋体" w:eastAsia="宋体"/>
          <w:color w:val="231F20"/>
          <w:spacing w:val="-2"/>
          <w:sz w:val="18"/>
        </w:rPr>
        <w:t xml:space="preserve">以某种方式（或方法）；不知怎么地 </w:t>
      </w:r>
      <w:r>
        <w:rPr>
          <w:rFonts w:ascii="Tahoma" w:hAnsi="Tahoma" w:eastAsia="Tahoma"/>
          <w:color w:val="231F20"/>
          <w:w w:val="90"/>
          <w:sz w:val="24"/>
        </w:rPr>
        <w:t>rhetorical</w:t>
      </w:r>
      <w:r>
        <w:rPr>
          <w:rFonts w:ascii="Tahoma" w:hAnsi="Tahoma" w:eastAsia="Tahoma"/>
          <w:color w:val="231F20"/>
          <w:spacing w:val="-1"/>
          <w:w w:val="90"/>
          <w:sz w:val="24"/>
        </w:rPr>
        <w:t xml:space="preserve"> </w:t>
      </w:r>
      <w:r>
        <w:rPr>
          <w:rFonts w:ascii="Tahoma" w:hAnsi="Tahoma" w:eastAsia="Tahoma"/>
          <w:color w:val="231F20"/>
          <w:w w:val="90"/>
          <w:position w:val="1"/>
          <w:sz w:val="20"/>
        </w:rPr>
        <w:t xml:space="preserve">/rtrkl/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修辞的 </w:t>
      </w:r>
      <w:r>
        <w:rPr>
          <w:rFonts w:ascii="Tahoma" w:hAnsi="Tahoma" w:eastAsia="Tahoma"/>
          <w:color w:val="231F20"/>
          <w:spacing w:val="-2"/>
          <w:sz w:val="24"/>
        </w:rPr>
        <w:t>metaphor</w:t>
      </w:r>
      <w:r>
        <w:rPr>
          <w:rFonts w:ascii="Tahoma" w:hAnsi="Tahoma" w:eastAsia="Tahoma"/>
          <w:color w:val="231F20"/>
          <w:spacing w:val="-17"/>
          <w:sz w:val="24"/>
        </w:rPr>
        <w:t xml:space="preserve"> </w:t>
      </w:r>
      <w:r>
        <w:rPr>
          <w:rFonts w:ascii="Tahoma" w:hAnsi="Tahoma" w:eastAsia="Tahoma"/>
          <w:color w:val="231F20"/>
          <w:spacing w:val="-2"/>
          <w:position w:val="1"/>
          <w:sz w:val="20"/>
        </w:rPr>
        <w:t>/metGfG(r)/</w:t>
      </w:r>
      <w:r>
        <w:rPr>
          <w:rFonts w:ascii="Tahoma" w:hAnsi="Tahoma" w:eastAsia="Tahoma"/>
          <w:color w:val="231F20"/>
          <w:spacing w:val="-12"/>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 xml:space="preserve">暗喻；隐喻 </w:t>
      </w:r>
      <w:r>
        <w:rPr>
          <w:rFonts w:ascii="Tahoma" w:hAnsi="Tahoma" w:eastAsia="Tahoma"/>
          <w:color w:val="231F20"/>
          <w:w w:val="85"/>
          <w:sz w:val="24"/>
        </w:rPr>
        <w:t xml:space="preserve">personification </w:t>
      </w:r>
      <w:r>
        <w:rPr>
          <w:rFonts w:ascii="Tahoma" w:hAnsi="Tahoma" w:eastAsia="Tahoma"/>
          <w:color w:val="231F20"/>
          <w:w w:val="85"/>
          <w:position w:val="1"/>
          <w:sz w:val="20"/>
        </w:rPr>
        <w:t>/pG.xnfkefn/</w:t>
      </w:r>
    </w:p>
    <w:p w14:paraId="49616BCD">
      <w:pPr>
        <w:spacing w:before="17" w:line="278" w:lineRule="auto"/>
        <w:ind w:left="295" w:right="2740" w:firstLine="283"/>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62"/>
          <w:sz w:val="20"/>
        </w:rPr>
        <w:t xml:space="preserve"> </w:t>
      </w:r>
      <w:r>
        <w:rPr>
          <w:rFonts w:hint="eastAsia" w:ascii="宋体" w:hAnsi="宋体" w:eastAsia="宋体"/>
          <w:color w:val="231F20"/>
          <w:sz w:val="18"/>
        </w:rPr>
        <w:t>拟人；人格化；化身</w:t>
      </w:r>
      <w:r>
        <w:rPr>
          <w:rFonts w:hint="eastAsia" w:ascii="宋体" w:hAnsi="宋体" w:eastAsia="宋体"/>
          <w:color w:val="231F20"/>
          <w:spacing w:val="80"/>
          <w:sz w:val="18"/>
        </w:rPr>
        <w:t xml:space="preserve"> </w:t>
      </w:r>
      <w:r>
        <w:rPr>
          <w:rFonts w:ascii="Tahoma" w:hAnsi="Tahoma" w:eastAsia="Tahoma"/>
          <w:color w:val="231F20"/>
          <w:w w:val="90"/>
          <w:sz w:val="24"/>
        </w:rPr>
        <w:t>repetition</w:t>
      </w:r>
      <w:r>
        <w:rPr>
          <w:rFonts w:ascii="Tahoma" w:hAnsi="Tahoma" w:eastAsia="Tahoma"/>
          <w:color w:val="231F20"/>
          <w:spacing w:val="-12"/>
          <w:w w:val="90"/>
          <w:sz w:val="24"/>
        </w:rPr>
        <w:t xml:space="preserve"> </w:t>
      </w:r>
      <w:r>
        <w:rPr>
          <w:rFonts w:ascii="Tahoma" w:hAnsi="Tahoma" w:eastAsia="Tahoma"/>
          <w:color w:val="231F20"/>
          <w:w w:val="90"/>
          <w:position w:val="1"/>
          <w:sz w:val="20"/>
        </w:rPr>
        <w:t>/.repGtfn/</w:t>
      </w:r>
      <w:r>
        <w:rPr>
          <w:rFonts w:ascii="Tahoma" w:hAnsi="Tahoma" w:eastAsia="Tahoma"/>
          <w:color w:val="231F20"/>
          <w:spacing w:val="-9"/>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 xml:space="preserve">重复；重做 </w:t>
      </w:r>
      <w:r>
        <w:rPr>
          <w:rFonts w:ascii="Tahoma" w:hAnsi="Tahoma" w:eastAsia="Tahoma"/>
          <w:color w:val="231F20"/>
          <w:spacing w:val="-6"/>
          <w:sz w:val="24"/>
        </w:rPr>
        <w:t>simile</w:t>
      </w:r>
      <w:r>
        <w:rPr>
          <w:rFonts w:ascii="Tahoma" w:hAnsi="Tahoma" w:eastAsia="Tahoma"/>
          <w:color w:val="231F20"/>
          <w:spacing w:val="-15"/>
          <w:sz w:val="24"/>
        </w:rPr>
        <w:t xml:space="preserve"> </w:t>
      </w:r>
      <w:r>
        <w:rPr>
          <w:rFonts w:ascii="Tahoma" w:hAnsi="Tahoma" w:eastAsia="Tahoma"/>
          <w:color w:val="231F20"/>
          <w:spacing w:val="-6"/>
          <w:position w:val="1"/>
          <w:sz w:val="20"/>
        </w:rPr>
        <w:t>/xmGli/</w:t>
      </w:r>
      <w:r>
        <w:rPr>
          <w:rFonts w:ascii="Tahoma" w:hAnsi="Tahoma" w:eastAsia="Tahoma"/>
          <w:color w:val="231F20"/>
          <w:spacing w:val="-10"/>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明喻</w:t>
      </w:r>
    </w:p>
    <w:p w14:paraId="2B9A8C1E">
      <w:pPr>
        <w:spacing w:before="0" w:line="276" w:lineRule="exact"/>
        <w:ind w:left="295" w:right="0" w:firstLine="0"/>
        <w:jc w:val="left"/>
        <w:rPr>
          <w:rFonts w:hint="eastAsia" w:ascii="宋体" w:hAnsi="宋体" w:eastAsia="宋体"/>
          <w:sz w:val="18"/>
        </w:rPr>
      </w:pPr>
      <w:r>
        <w:rPr>
          <w:rFonts w:ascii="Tahoma" w:hAnsi="Tahoma" w:eastAsia="Tahoma"/>
          <w:color w:val="231F20"/>
          <w:w w:val="90"/>
          <w:sz w:val="24"/>
        </w:rPr>
        <w:t>outline</w:t>
      </w:r>
      <w:r>
        <w:rPr>
          <w:rFonts w:ascii="Tahoma" w:hAnsi="Tahoma" w:eastAsia="Tahoma"/>
          <w:color w:val="231F20"/>
          <w:spacing w:val="-5"/>
          <w:w w:val="90"/>
          <w:sz w:val="24"/>
        </w:rPr>
        <w:t xml:space="preserve"> </w:t>
      </w:r>
      <w:r>
        <w:rPr>
          <w:rFonts w:ascii="Tahoma" w:hAnsi="Tahoma" w:eastAsia="Tahoma"/>
          <w:color w:val="231F20"/>
          <w:w w:val="90"/>
          <w:position w:val="1"/>
          <w:sz w:val="20"/>
        </w:rPr>
        <w:t>/autlan/</w:t>
      </w:r>
      <w:r>
        <w:rPr>
          <w:rFonts w:ascii="Tahoma" w:hAnsi="Tahoma" w:eastAsia="Tahoma"/>
          <w:color w:val="231F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spacing w:val="2"/>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概述；概要</w:t>
      </w:r>
    </w:p>
    <w:p w14:paraId="1BA9D854">
      <w:pPr>
        <w:spacing w:before="32"/>
        <w:ind w:left="295" w:right="0" w:firstLine="0"/>
        <w:jc w:val="left"/>
        <w:rPr>
          <w:rFonts w:hint="eastAsia" w:ascii="宋体" w:hAnsi="宋体" w:eastAsia="宋体"/>
          <w:sz w:val="18"/>
        </w:rPr>
      </w:pPr>
      <w:r>
        <w:rPr>
          <w:rFonts w:ascii="Tahoma" w:hAnsi="Tahoma" w:eastAsia="Tahoma"/>
          <w:color w:val="231F20"/>
          <w:spacing w:val="-6"/>
          <w:sz w:val="24"/>
        </w:rPr>
        <w:t>reaction</w:t>
      </w:r>
      <w:r>
        <w:rPr>
          <w:rFonts w:ascii="Tahoma" w:hAnsi="Tahoma" w:eastAsia="Tahoma"/>
          <w:color w:val="231F20"/>
          <w:spacing w:val="-15"/>
          <w:sz w:val="24"/>
        </w:rPr>
        <w:t xml:space="preserve"> </w:t>
      </w:r>
      <w:r>
        <w:rPr>
          <w:rFonts w:ascii="Tahoma" w:hAnsi="Tahoma" w:eastAsia="Tahoma"/>
          <w:color w:val="231F20"/>
          <w:spacing w:val="-6"/>
          <w:position w:val="1"/>
          <w:sz w:val="20"/>
        </w:rPr>
        <w:t>/riækfn/</w:t>
      </w:r>
      <w:r>
        <w:rPr>
          <w:rFonts w:ascii="Tahoma" w:hAnsi="Tahoma" w:eastAsia="Tahoma"/>
          <w:color w:val="231F20"/>
          <w:spacing w:val="-9"/>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7"/>
          <w:position w:val="2"/>
          <w:sz w:val="18"/>
        </w:rPr>
        <w:t>反应；回应</w:t>
      </w:r>
    </w:p>
    <w:p w14:paraId="38DB4200">
      <w:pPr>
        <w:pStyle w:val="11"/>
        <w:spacing w:before="8"/>
        <w:rPr>
          <w:rFonts w:ascii="宋体"/>
          <w:sz w:val="27"/>
        </w:rPr>
      </w:pPr>
    </w:p>
    <w:p w14:paraId="7C1F07FE">
      <w:pPr>
        <w:spacing w:before="1"/>
        <w:ind w:left="295" w:right="0" w:firstLine="0"/>
        <w:jc w:val="left"/>
        <w:rPr>
          <w:rFonts w:hint="eastAsia" w:ascii="宋体" w:hAnsi="宋体" w:eastAsia="宋体"/>
          <w:sz w:val="18"/>
        </w:rPr>
      </w:pPr>
      <w:r>
        <w:rPr>
          <w:rFonts w:ascii="Tahoma" w:hAnsi="Tahoma" w:eastAsia="Tahoma"/>
          <w:color w:val="231F20"/>
          <w:w w:val="85"/>
          <w:sz w:val="24"/>
        </w:rPr>
        <w:t>Eric</w:t>
      </w:r>
      <w:r>
        <w:rPr>
          <w:rFonts w:ascii="Tahoma" w:hAnsi="Tahoma" w:eastAsia="Tahoma"/>
          <w:color w:val="231F20"/>
          <w:spacing w:val="-4"/>
          <w:sz w:val="24"/>
        </w:rPr>
        <w:t xml:space="preserve"> </w:t>
      </w:r>
      <w:r>
        <w:rPr>
          <w:rFonts w:ascii="Tahoma" w:hAnsi="Tahoma" w:eastAsia="Tahoma"/>
          <w:color w:val="231F20"/>
          <w:w w:val="85"/>
          <w:sz w:val="24"/>
        </w:rPr>
        <w:t>Whitacre</w:t>
      </w:r>
      <w:r>
        <w:rPr>
          <w:rFonts w:ascii="Tahoma" w:hAnsi="Tahoma" w:eastAsia="Tahoma"/>
          <w:color w:val="231F20"/>
          <w:w w:val="85"/>
          <w:position w:val="1"/>
          <w:sz w:val="20"/>
        </w:rPr>
        <w:t>/erk</w:t>
      </w:r>
      <w:r>
        <w:rPr>
          <w:rFonts w:ascii="Tahoma" w:hAnsi="Tahoma" w:eastAsia="Tahoma"/>
          <w:color w:val="231F20"/>
          <w:spacing w:val="9"/>
          <w:position w:val="1"/>
          <w:sz w:val="20"/>
        </w:rPr>
        <w:t xml:space="preserve"> </w:t>
      </w:r>
      <w:r>
        <w:rPr>
          <w:rFonts w:ascii="Tahoma" w:hAnsi="Tahoma" w:eastAsia="Tahoma"/>
          <w:color w:val="231F20"/>
          <w:w w:val="85"/>
          <w:position w:val="1"/>
          <w:sz w:val="20"/>
        </w:rPr>
        <w:t>wtGkG(r)/</w:t>
      </w:r>
      <w:r>
        <w:rPr>
          <w:rFonts w:ascii="Tahoma" w:hAnsi="Tahoma" w:eastAsia="Tahoma"/>
          <w:color w:val="231F20"/>
          <w:spacing w:val="9"/>
          <w:position w:val="1"/>
          <w:sz w:val="20"/>
        </w:rPr>
        <w:t xml:space="preserve"> </w:t>
      </w:r>
      <w:r>
        <w:rPr>
          <w:rFonts w:hint="eastAsia" w:ascii="宋体" w:hAnsi="宋体" w:eastAsia="宋体"/>
          <w:color w:val="231F20"/>
          <w:w w:val="85"/>
          <w:position w:val="2"/>
          <w:sz w:val="18"/>
        </w:rPr>
        <w:t>埃里克·</w:t>
      </w:r>
      <w:r>
        <w:rPr>
          <w:rFonts w:hint="eastAsia" w:ascii="宋体" w:hAnsi="宋体" w:eastAsia="宋体"/>
          <w:color w:val="231F20"/>
          <w:spacing w:val="-4"/>
          <w:w w:val="85"/>
          <w:position w:val="2"/>
          <w:sz w:val="18"/>
        </w:rPr>
        <w:t>惠塔克</w:t>
      </w:r>
    </w:p>
    <w:p w14:paraId="701E1B27">
      <w:pPr>
        <w:spacing w:before="32"/>
        <w:ind w:left="295" w:right="0" w:firstLine="0"/>
        <w:jc w:val="left"/>
        <w:rPr>
          <w:rFonts w:hint="eastAsia" w:ascii="宋体" w:hAnsi="宋体" w:eastAsia="宋体"/>
          <w:sz w:val="18"/>
        </w:rPr>
      </w:pPr>
      <w:r>
        <w:rPr>
          <w:rFonts w:ascii="Tahoma" w:hAnsi="Tahoma" w:eastAsia="Tahoma"/>
          <w:color w:val="231F20"/>
          <w:w w:val="90"/>
          <w:sz w:val="24"/>
        </w:rPr>
        <w:t>Nevada</w:t>
      </w:r>
      <w:r>
        <w:rPr>
          <w:rFonts w:ascii="Tahoma" w:hAnsi="Tahoma" w:eastAsia="Tahoma"/>
          <w:color w:val="231F20"/>
          <w:spacing w:val="4"/>
          <w:sz w:val="24"/>
        </w:rPr>
        <w:t xml:space="preserve"> </w:t>
      </w:r>
      <w:r>
        <w:rPr>
          <w:rFonts w:ascii="Tahoma" w:hAnsi="Tahoma" w:eastAsia="Tahoma"/>
          <w:color w:val="231F20"/>
          <w:w w:val="90"/>
          <w:position w:val="1"/>
          <w:sz w:val="20"/>
        </w:rPr>
        <w:t>/nGva:dG/</w:t>
      </w:r>
      <w:r>
        <w:rPr>
          <w:rFonts w:ascii="Tahoma" w:hAnsi="Tahoma" w:eastAsia="Tahoma"/>
          <w:color w:val="231F20"/>
          <w:spacing w:val="17"/>
          <w:position w:val="1"/>
          <w:sz w:val="20"/>
        </w:rPr>
        <w:t xml:space="preserve"> </w:t>
      </w:r>
      <w:r>
        <w:rPr>
          <w:rFonts w:hint="eastAsia" w:ascii="宋体" w:hAnsi="宋体" w:eastAsia="宋体"/>
          <w:color w:val="231F20"/>
          <w:w w:val="90"/>
          <w:position w:val="2"/>
          <w:sz w:val="18"/>
        </w:rPr>
        <w:t>内华达州（美国</w:t>
      </w:r>
      <w:r>
        <w:rPr>
          <w:rFonts w:hint="eastAsia" w:ascii="宋体" w:hAnsi="宋体" w:eastAsia="宋体"/>
          <w:color w:val="231F20"/>
          <w:spacing w:val="-10"/>
          <w:w w:val="90"/>
          <w:position w:val="2"/>
          <w:sz w:val="18"/>
        </w:rPr>
        <w:t>）</w:t>
      </w:r>
    </w:p>
    <w:p w14:paraId="1E7A8841">
      <w:pPr>
        <w:spacing w:before="32"/>
        <w:ind w:left="295" w:right="0" w:firstLine="0"/>
        <w:jc w:val="left"/>
        <w:rPr>
          <w:rFonts w:hint="eastAsia" w:ascii="宋体" w:hAnsi="宋体" w:eastAsia="宋体"/>
          <w:sz w:val="18"/>
        </w:rPr>
      </w:pPr>
      <w:r>
        <w:rPr>
          <w:rFonts w:ascii="Tahoma" w:hAnsi="Tahoma" w:eastAsia="Tahoma"/>
          <w:color w:val="231F20"/>
          <w:w w:val="90"/>
          <w:sz w:val="24"/>
        </w:rPr>
        <w:t>Mozart</w:t>
      </w:r>
      <w:r>
        <w:rPr>
          <w:rFonts w:ascii="Tahoma" w:hAnsi="Tahoma" w:eastAsia="Tahoma"/>
          <w:color w:val="231F20"/>
          <w:spacing w:val="-2"/>
          <w:w w:val="90"/>
          <w:sz w:val="24"/>
        </w:rPr>
        <w:t xml:space="preserve"> </w:t>
      </w:r>
      <w:r>
        <w:rPr>
          <w:rFonts w:ascii="Tahoma" w:hAnsi="Tahoma" w:eastAsia="Tahoma"/>
          <w:color w:val="231F20"/>
          <w:w w:val="90"/>
          <w:position w:val="1"/>
          <w:sz w:val="20"/>
        </w:rPr>
        <w:t>/mGutxa:(r)t/</w:t>
      </w:r>
      <w:r>
        <w:rPr>
          <w:rFonts w:ascii="Tahoma" w:hAnsi="Tahoma" w:eastAsia="Tahoma"/>
          <w:color w:val="231F20"/>
          <w:spacing w:val="4"/>
          <w:position w:val="1"/>
          <w:sz w:val="20"/>
        </w:rPr>
        <w:t xml:space="preserve"> </w:t>
      </w:r>
      <w:r>
        <w:rPr>
          <w:rFonts w:hint="eastAsia" w:ascii="宋体" w:hAnsi="宋体" w:eastAsia="宋体"/>
          <w:color w:val="231F20"/>
          <w:spacing w:val="-4"/>
          <w:w w:val="90"/>
          <w:position w:val="2"/>
          <w:sz w:val="18"/>
        </w:rPr>
        <w:t>莫扎特</w:t>
      </w:r>
    </w:p>
    <w:p w14:paraId="149D5F66">
      <w:pPr>
        <w:spacing w:before="32"/>
        <w:ind w:left="295" w:right="0" w:firstLine="0"/>
        <w:jc w:val="left"/>
        <w:rPr>
          <w:rFonts w:ascii="Tahoma" w:hAnsi="Tahoma"/>
          <w:sz w:val="20"/>
        </w:rPr>
      </w:pPr>
      <w:r>
        <w:rPr>
          <w:rFonts w:ascii="Tahoma" w:hAnsi="Tahoma"/>
          <w:color w:val="231F20"/>
          <w:sz w:val="24"/>
        </w:rPr>
        <w:t>Lux</w:t>
      </w:r>
      <w:r>
        <w:rPr>
          <w:rFonts w:ascii="Tahoma" w:hAnsi="Tahoma"/>
          <w:color w:val="231F20"/>
          <w:spacing w:val="-4"/>
          <w:sz w:val="24"/>
        </w:rPr>
        <w:t xml:space="preserve"> </w:t>
      </w:r>
      <w:r>
        <w:rPr>
          <w:rFonts w:ascii="Tahoma" w:hAnsi="Tahoma"/>
          <w:color w:val="231F20"/>
          <w:sz w:val="24"/>
        </w:rPr>
        <w:t>Aurumque</w:t>
      </w:r>
      <w:r>
        <w:rPr>
          <w:rFonts w:ascii="Tahoma" w:hAnsi="Tahoma"/>
          <w:color w:val="231F20"/>
          <w:spacing w:val="-3"/>
          <w:sz w:val="24"/>
        </w:rPr>
        <w:t xml:space="preserve"> </w:t>
      </w:r>
      <w:r>
        <w:rPr>
          <w:rFonts w:ascii="Tahoma" w:hAnsi="Tahoma"/>
          <w:color w:val="231F20"/>
          <w:position w:val="1"/>
          <w:sz w:val="20"/>
        </w:rPr>
        <w:t>/lnkx</w:t>
      </w:r>
      <w:r>
        <w:rPr>
          <w:rFonts w:ascii="Tahoma" w:hAnsi="Tahoma"/>
          <w:color w:val="231F20"/>
          <w:spacing w:val="10"/>
          <w:position w:val="1"/>
          <w:sz w:val="20"/>
        </w:rPr>
        <w:t xml:space="preserve"> </w:t>
      </w:r>
      <w:r>
        <w:rPr>
          <w:rFonts w:ascii="Tahoma" w:hAnsi="Tahoma"/>
          <w:color w:val="231F20"/>
          <w:spacing w:val="-2"/>
          <w:position w:val="1"/>
          <w:sz w:val="20"/>
        </w:rPr>
        <w:t>c:rnmk/</w:t>
      </w:r>
    </w:p>
    <w:p w14:paraId="783CA61B">
      <w:pPr>
        <w:spacing w:before="70"/>
        <w:ind w:left="579" w:right="0" w:firstLine="0"/>
        <w:jc w:val="left"/>
        <w:rPr>
          <w:rFonts w:hint="eastAsia" w:ascii="宋体" w:eastAsia="宋体"/>
          <w:sz w:val="18"/>
        </w:rPr>
      </w:pPr>
      <w:r>
        <w:rPr>
          <w:rFonts w:hint="eastAsia" w:ascii="宋体" w:eastAsia="宋体"/>
          <w:color w:val="231F20"/>
          <w:sz w:val="18"/>
        </w:rPr>
        <w:t>《金色光芒》（歌曲名</w:t>
      </w:r>
      <w:r>
        <w:rPr>
          <w:rFonts w:hint="eastAsia" w:ascii="宋体" w:eastAsia="宋体"/>
          <w:color w:val="231F20"/>
          <w:spacing w:val="-10"/>
          <w:sz w:val="18"/>
        </w:rPr>
        <w:t>）</w:t>
      </w:r>
    </w:p>
    <w:p w14:paraId="649C0C10">
      <w:pPr>
        <w:spacing w:before="54" w:line="278" w:lineRule="auto"/>
        <w:ind w:left="579" w:right="1536" w:hanging="284"/>
        <w:jc w:val="left"/>
        <w:rPr>
          <w:rFonts w:hint="eastAsia" w:ascii="宋体" w:hAnsi="宋体" w:eastAsia="宋体"/>
          <w:sz w:val="18"/>
        </w:rPr>
      </w:pPr>
      <w:r>
        <w:rPr>
          <w:rFonts w:ascii="Tahoma" w:hAnsi="Tahoma" w:eastAsia="Tahoma"/>
          <w:color w:val="231F20"/>
          <w:w w:val="90"/>
          <w:sz w:val="24"/>
        </w:rPr>
        <w:t xml:space="preserve">UNICEF </w:t>
      </w:r>
      <w:r>
        <w:rPr>
          <w:rFonts w:ascii="Tahoma" w:hAnsi="Tahoma" w:eastAsia="Tahoma"/>
          <w:color w:val="231F20"/>
          <w:w w:val="90"/>
          <w:position w:val="1"/>
          <w:sz w:val="20"/>
        </w:rPr>
        <w:t xml:space="preserve">/ju:nxef/ </w:t>
      </w:r>
      <w:r>
        <w:rPr>
          <w:rFonts w:ascii="Times New Roman" w:hAnsi="Times New Roman" w:eastAsia="Times New Roman"/>
          <w:i/>
          <w:color w:val="231F20"/>
          <w:w w:val="90"/>
          <w:position w:val="2"/>
          <w:sz w:val="20"/>
        </w:rPr>
        <w:t>abbr.</w:t>
      </w:r>
      <w:r>
        <w:rPr>
          <w:rFonts w:ascii="Times New Roman" w:hAnsi="Times New Roman" w:eastAsia="Times New Roman"/>
          <w:i/>
          <w:color w:val="231F20"/>
          <w:position w:val="2"/>
          <w:sz w:val="20"/>
        </w:rPr>
        <w:t xml:space="preserve"> </w:t>
      </w:r>
      <w:r>
        <w:rPr>
          <w:rFonts w:ascii="Times New Roman" w:hAnsi="Times New Roman" w:eastAsia="Times New Roman"/>
          <w:color w:val="231F20"/>
          <w:w w:val="90"/>
          <w:position w:val="2"/>
          <w:sz w:val="20"/>
        </w:rPr>
        <w:t xml:space="preserve">United Nations Children’s </w:t>
      </w:r>
      <w:r>
        <w:rPr>
          <w:rFonts w:ascii="Times New Roman" w:hAnsi="Times New Roman" w:eastAsia="Times New Roman"/>
          <w:color w:val="231F20"/>
          <w:sz w:val="20"/>
        </w:rPr>
        <w:t xml:space="preserve">Fund </w:t>
      </w:r>
      <w:r>
        <w:rPr>
          <w:rFonts w:hint="eastAsia" w:ascii="宋体" w:hAnsi="宋体" w:eastAsia="宋体"/>
          <w:color w:val="231F20"/>
          <w:sz w:val="18"/>
        </w:rPr>
        <w:t>联合国儿童基金会</w:t>
      </w:r>
    </w:p>
    <w:p w14:paraId="5086DB63">
      <w:pPr>
        <w:spacing w:before="34"/>
        <w:ind w:left="295" w:right="0" w:firstLine="0"/>
        <w:jc w:val="left"/>
        <w:rPr>
          <w:rFonts w:ascii="Tahoma" w:hAnsi="Tahoma"/>
          <w:sz w:val="20"/>
        </w:rPr>
      </w:pPr>
      <w:r>
        <w:rPr>
          <w:rFonts w:ascii="Tahoma" w:hAnsi="Tahoma"/>
          <w:color w:val="231F20"/>
          <w:w w:val="85"/>
          <w:sz w:val="24"/>
        </w:rPr>
        <w:t>Las</w:t>
      </w:r>
      <w:r>
        <w:rPr>
          <w:rFonts w:ascii="Tahoma" w:hAnsi="Tahoma"/>
          <w:color w:val="231F20"/>
          <w:spacing w:val="2"/>
          <w:sz w:val="24"/>
        </w:rPr>
        <w:t xml:space="preserve"> </w:t>
      </w:r>
      <w:r>
        <w:rPr>
          <w:rFonts w:ascii="Tahoma" w:hAnsi="Tahoma"/>
          <w:color w:val="231F20"/>
          <w:w w:val="85"/>
          <w:sz w:val="24"/>
        </w:rPr>
        <w:t>Vegas</w:t>
      </w:r>
      <w:r>
        <w:rPr>
          <w:rFonts w:ascii="Tahoma" w:hAnsi="Tahoma"/>
          <w:color w:val="231F20"/>
          <w:spacing w:val="3"/>
          <w:sz w:val="24"/>
        </w:rPr>
        <w:t xml:space="preserve"> </w:t>
      </w:r>
      <w:r>
        <w:rPr>
          <w:rFonts w:ascii="Tahoma" w:hAnsi="Tahoma"/>
          <w:color w:val="231F20"/>
          <w:w w:val="85"/>
          <w:position w:val="1"/>
          <w:sz w:val="20"/>
        </w:rPr>
        <w:t>/.læx</w:t>
      </w:r>
      <w:r>
        <w:rPr>
          <w:rFonts w:ascii="Tahoma" w:hAnsi="Tahoma"/>
          <w:color w:val="231F20"/>
          <w:spacing w:val="15"/>
          <w:position w:val="1"/>
          <w:sz w:val="20"/>
        </w:rPr>
        <w:t xml:space="preserve"> </w:t>
      </w:r>
      <w:r>
        <w:rPr>
          <w:rFonts w:ascii="Tahoma" w:hAnsi="Tahoma"/>
          <w:color w:val="231F20"/>
          <w:w w:val="85"/>
          <w:position w:val="1"/>
          <w:sz w:val="20"/>
        </w:rPr>
        <w:t>vegGx;</w:t>
      </w:r>
      <w:r>
        <w:rPr>
          <w:rFonts w:ascii="Tahoma" w:hAnsi="Tahoma"/>
          <w:color w:val="231F20"/>
          <w:spacing w:val="16"/>
          <w:position w:val="1"/>
          <w:sz w:val="20"/>
        </w:rPr>
        <w:t xml:space="preserve"> </w:t>
      </w:r>
      <w:r>
        <w:rPr>
          <w:rFonts w:ascii="Times New Roman" w:hAnsi="Times New Roman"/>
          <w:i/>
          <w:color w:val="231F20"/>
          <w:w w:val="85"/>
          <w:position w:val="2"/>
          <w:sz w:val="20"/>
        </w:rPr>
        <w:t>NAmE</w:t>
      </w:r>
      <w:r>
        <w:rPr>
          <w:rFonts w:ascii="Times New Roman" w:hAnsi="Times New Roman"/>
          <w:i/>
          <w:color w:val="231F20"/>
          <w:spacing w:val="27"/>
          <w:position w:val="2"/>
          <w:sz w:val="20"/>
        </w:rPr>
        <w:t xml:space="preserve"> </w:t>
      </w:r>
      <w:r>
        <w:rPr>
          <w:rFonts w:ascii="Tahoma" w:hAnsi="Tahoma"/>
          <w:color w:val="231F20"/>
          <w:w w:val="85"/>
          <w:position w:val="1"/>
          <w:sz w:val="20"/>
        </w:rPr>
        <w:t>.la:x-</w:t>
      </w:r>
      <w:r>
        <w:rPr>
          <w:rFonts w:ascii="Tahoma" w:hAnsi="Tahoma"/>
          <w:color w:val="231F20"/>
          <w:spacing w:val="-10"/>
          <w:w w:val="85"/>
          <w:position w:val="1"/>
          <w:sz w:val="20"/>
        </w:rPr>
        <w:t>/</w:t>
      </w:r>
    </w:p>
    <w:p w14:paraId="29135589">
      <w:pPr>
        <w:spacing w:before="70"/>
        <w:ind w:left="579" w:right="0" w:firstLine="0"/>
        <w:jc w:val="left"/>
        <w:rPr>
          <w:rFonts w:hint="eastAsia" w:ascii="宋体" w:eastAsia="宋体"/>
          <w:sz w:val="18"/>
        </w:rPr>
      </w:pPr>
      <w:r>
        <w:rPr>
          <w:rFonts w:hint="eastAsia" w:ascii="宋体" w:eastAsia="宋体"/>
          <w:color w:val="231F20"/>
          <w:sz w:val="18"/>
        </w:rPr>
        <w:t>拉斯维加斯（美国城市</w:t>
      </w:r>
      <w:r>
        <w:rPr>
          <w:rFonts w:hint="eastAsia" w:ascii="宋体" w:eastAsia="宋体"/>
          <w:color w:val="231F20"/>
          <w:spacing w:val="-10"/>
          <w:sz w:val="18"/>
        </w:rPr>
        <w:t>）</w:t>
      </w:r>
    </w:p>
    <w:p w14:paraId="52206291">
      <w:pPr>
        <w:spacing w:before="54"/>
        <w:ind w:left="295" w:right="0" w:firstLine="0"/>
        <w:jc w:val="left"/>
        <w:rPr>
          <w:rFonts w:hint="eastAsia" w:ascii="宋体" w:hAnsi="宋体" w:eastAsia="宋体"/>
          <w:sz w:val="18"/>
        </w:rPr>
      </w:pPr>
      <w:r>
        <w:rPr>
          <w:rFonts w:ascii="Tahoma" w:hAnsi="Tahoma" w:eastAsia="Tahoma"/>
          <w:color w:val="231F20"/>
          <w:w w:val="90"/>
          <w:sz w:val="24"/>
        </w:rPr>
        <w:t>John</w:t>
      </w:r>
      <w:r>
        <w:rPr>
          <w:rFonts w:ascii="Tahoma" w:hAnsi="Tahoma" w:eastAsia="Tahoma"/>
          <w:color w:val="231F20"/>
          <w:spacing w:val="4"/>
          <w:sz w:val="24"/>
        </w:rPr>
        <w:t xml:space="preserve"> </w:t>
      </w:r>
      <w:r>
        <w:rPr>
          <w:rFonts w:ascii="Tahoma" w:hAnsi="Tahoma" w:eastAsia="Tahoma"/>
          <w:color w:val="231F20"/>
          <w:w w:val="90"/>
          <w:sz w:val="24"/>
        </w:rPr>
        <w:t>A.</w:t>
      </w:r>
      <w:r>
        <w:rPr>
          <w:rFonts w:ascii="Tahoma" w:hAnsi="Tahoma" w:eastAsia="Tahoma"/>
          <w:color w:val="231F20"/>
          <w:spacing w:val="5"/>
          <w:sz w:val="24"/>
        </w:rPr>
        <w:t xml:space="preserve"> </w:t>
      </w:r>
      <w:r>
        <w:rPr>
          <w:rFonts w:ascii="Tahoma" w:hAnsi="Tahoma" w:eastAsia="Tahoma"/>
          <w:color w:val="231F20"/>
          <w:w w:val="90"/>
          <w:sz w:val="24"/>
        </w:rPr>
        <w:t>Logan</w:t>
      </w:r>
      <w:r>
        <w:rPr>
          <w:rFonts w:ascii="Tahoma" w:hAnsi="Tahoma" w:eastAsia="Tahoma"/>
          <w:color w:val="231F20"/>
          <w:spacing w:val="7"/>
          <w:sz w:val="24"/>
        </w:rPr>
        <w:t xml:space="preserve"> </w:t>
      </w:r>
      <w:r>
        <w:rPr>
          <w:rFonts w:ascii="Tahoma" w:hAnsi="Tahoma" w:eastAsia="Tahoma"/>
          <w:color w:val="231F20"/>
          <w:w w:val="90"/>
          <w:position w:val="1"/>
          <w:sz w:val="20"/>
        </w:rPr>
        <w:t>/lGugGn/</w:t>
      </w:r>
      <w:r>
        <w:rPr>
          <w:rFonts w:ascii="Tahoma" w:hAnsi="Tahoma" w:eastAsia="Tahoma"/>
          <w:color w:val="231F20"/>
          <w:spacing w:val="18"/>
          <w:position w:val="1"/>
          <w:sz w:val="20"/>
        </w:rPr>
        <w:t xml:space="preserve"> </w:t>
      </w:r>
      <w:r>
        <w:rPr>
          <w:rFonts w:hint="eastAsia" w:ascii="宋体" w:hAnsi="宋体" w:eastAsia="宋体"/>
          <w:color w:val="231F20"/>
          <w:w w:val="90"/>
          <w:position w:val="2"/>
          <w:sz w:val="18"/>
        </w:rPr>
        <w:t>约翰·</w:t>
      </w:r>
      <w:r>
        <w:rPr>
          <w:rFonts w:hint="eastAsia" w:ascii="宋体" w:hAnsi="宋体" w:eastAsia="宋体"/>
          <w:color w:val="231F20"/>
          <w:spacing w:val="-5"/>
          <w:w w:val="90"/>
          <w:position w:val="2"/>
          <w:sz w:val="18"/>
        </w:rPr>
        <w:t>洛根</w:t>
      </w:r>
    </w:p>
    <w:p w14:paraId="081ACA10">
      <w:pPr>
        <w:spacing w:after="0"/>
        <w:jc w:val="left"/>
        <w:rPr>
          <w:rFonts w:hint="eastAsia" w:ascii="宋体" w:hAnsi="宋体" w:eastAsia="宋体"/>
          <w:sz w:val="18"/>
        </w:rPr>
        <w:sectPr>
          <w:type w:val="continuous"/>
          <w:pgSz w:w="11910" w:h="16840"/>
          <w:pgMar w:top="1340" w:right="0" w:bottom="280" w:left="0" w:header="720" w:footer="720" w:gutter="0"/>
          <w:cols w:equalWidth="0" w:num="2">
            <w:col w:w="5674" w:space="40"/>
            <w:col w:w="6196"/>
          </w:cols>
        </w:sectPr>
      </w:pPr>
    </w:p>
    <w:p w14:paraId="03AB7FA7">
      <w:pPr>
        <w:pStyle w:val="11"/>
        <w:rPr>
          <w:rFonts w:ascii="宋体"/>
          <w:sz w:val="20"/>
        </w:rPr>
      </w:pPr>
    </w:p>
    <w:p w14:paraId="19A1D135">
      <w:pPr>
        <w:pStyle w:val="11"/>
        <w:rPr>
          <w:rFonts w:ascii="宋体"/>
          <w:sz w:val="20"/>
        </w:rPr>
      </w:pPr>
    </w:p>
    <w:p w14:paraId="426844E9">
      <w:pPr>
        <w:pStyle w:val="11"/>
        <w:rPr>
          <w:rFonts w:ascii="宋体"/>
          <w:sz w:val="20"/>
        </w:rPr>
      </w:pPr>
    </w:p>
    <w:p w14:paraId="6811B276">
      <w:pPr>
        <w:spacing w:before="0"/>
        <w:ind w:left="566" w:right="0" w:firstLine="0"/>
        <w:jc w:val="left"/>
        <w:rPr>
          <w:rFonts w:ascii="Tahoma"/>
          <w:sz w:val="20"/>
        </w:rPr>
      </w:pPr>
      <w:r>
        <w:rPr>
          <w:rFonts w:ascii="Tahoma"/>
          <w:color w:val="231F20"/>
          <w:spacing w:val="-5"/>
          <w:sz w:val="20"/>
        </w:rPr>
        <w:t>106</w:t>
      </w:r>
    </w:p>
    <w:p w14:paraId="771DB3C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A61E577">
      <w:pPr>
        <w:spacing w:after="0" w:line="240" w:lineRule="auto"/>
        <w:jc w:val="left"/>
        <w:rPr>
          <w:rFonts w:ascii="Tahoma"/>
          <w:sz w:val="20"/>
        </w:rPr>
        <w:sectPr>
          <w:type w:val="continuous"/>
          <w:pgSz w:w="11910" w:h="16840"/>
          <w:pgMar w:top="1340" w:right="0" w:bottom="280" w:left="0" w:header="720" w:footer="720" w:gutter="0"/>
          <w:cols w:space="720" w:num="1"/>
        </w:sectPr>
      </w:pPr>
    </w:p>
    <w:p w14:paraId="6D88D721">
      <w:pPr>
        <w:pStyle w:val="11"/>
        <w:rPr>
          <w:rFonts w:ascii="Tahoma"/>
          <w:sz w:val="20"/>
        </w:rPr>
      </w:pPr>
    </w:p>
    <w:p w14:paraId="58F8D1DE">
      <w:pPr>
        <w:pStyle w:val="11"/>
        <w:rPr>
          <w:rFonts w:ascii="Tahoma"/>
          <w:sz w:val="20"/>
        </w:rPr>
      </w:pPr>
    </w:p>
    <w:p w14:paraId="4F68A071">
      <w:pPr>
        <w:pStyle w:val="11"/>
        <w:rPr>
          <w:rFonts w:ascii="Tahoma"/>
          <w:sz w:val="20"/>
        </w:rPr>
      </w:pPr>
    </w:p>
    <w:p w14:paraId="02FB869D">
      <w:pPr>
        <w:pStyle w:val="11"/>
        <w:rPr>
          <w:rFonts w:ascii="Tahoma"/>
          <w:sz w:val="20"/>
        </w:rPr>
      </w:pPr>
    </w:p>
    <w:p w14:paraId="6062C2F5">
      <w:pPr>
        <w:pStyle w:val="4"/>
        <w:ind w:left="166"/>
      </w:pPr>
      <w:r>
        <mc:AlternateContent>
          <mc:Choice Requires="wps">
            <w:drawing>
              <wp:anchor distT="0" distB="0" distL="0" distR="0" simplePos="0" relativeHeight="251823104"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725" name="Graphic 472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25" o:spid="_x0000_s1026" o:spt="100" style="position:absolute;left:0pt;margin-left:569.75pt;margin-top:-20.15pt;height:0.1pt;width:25.55pt;mso-position-horizontal-relative:page;z-index:251823104;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OtprfaAAAADQEA&#10;AA8AAAAAAAAAAQAgAAAAIgAAAGRycy9kb3ducmV2LnhtbFBLAQIUABQAAAAIAIdO4kD/SBAP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color w:val="231F20"/>
          <w:spacing w:val="-9"/>
        </w:rPr>
        <w:t>Vocabulary</w:t>
      </w:r>
    </w:p>
    <w:p w14:paraId="37F3725D">
      <w:pPr>
        <w:pStyle w:val="7"/>
        <w:spacing w:before="206"/>
        <w:ind w:left="166"/>
        <w:jc w:val="center"/>
        <w:rPr>
          <w:rFonts w:hint="eastAsia" w:ascii="宋体" w:eastAsia="宋体"/>
        </w:rPr>
      </w:pPr>
      <w:r>
        <w:rPr>
          <w:rFonts w:hint="eastAsia" w:ascii="宋体" w:eastAsia="宋体"/>
          <w:color w:val="231F20"/>
          <w:spacing w:val="-7"/>
        </w:rPr>
        <w:t>词汇表</w:t>
      </w:r>
    </w:p>
    <w:p w14:paraId="51A1017C">
      <w:pPr>
        <w:pStyle w:val="11"/>
        <w:spacing w:before="6"/>
        <w:rPr>
          <w:rFonts w:ascii="宋体"/>
          <w:sz w:val="40"/>
        </w:rPr>
      </w:pPr>
    </w:p>
    <w:p w14:paraId="3F960100">
      <w:pPr>
        <w:spacing w:before="0"/>
        <w:ind w:left="170" w:right="0"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1B52E857">
      <w:pPr>
        <w:pStyle w:val="11"/>
        <w:rPr>
          <w:rFonts w:ascii="宋体"/>
          <w:sz w:val="20"/>
        </w:rPr>
      </w:pPr>
    </w:p>
    <w:p w14:paraId="64B83488">
      <w:pPr>
        <w:pStyle w:val="11"/>
        <w:rPr>
          <w:rFonts w:ascii="宋体"/>
          <w:sz w:val="20"/>
        </w:rPr>
      </w:pPr>
    </w:p>
    <w:p w14:paraId="47EF1F94">
      <w:pPr>
        <w:pStyle w:val="11"/>
        <w:rPr>
          <w:rFonts w:ascii="宋体"/>
          <w:sz w:val="20"/>
        </w:rPr>
      </w:pPr>
    </w:p>
    <w:p w14:paraId="3AF1AA55">
      <w:pPr>
        <w:pStyle w:val="11"/>
        <w:rPr>
          <w:rFonts w:ascii="宋体"/>
          <w:sz w:val="26"/>
        </w:rPr>
      </w:pPr>
    </w:p>
    <w:p w14:paraId="3E68087F">
      <w:pPr>
        <w:spacing w:after="0"/>
        <w:rPr>
          <w:rFonts w:ascii="宋体"/>
          <w:sz w:val="26"/>
        </w:rPr>
        <w:sectPr>
          <w:pgSz w:w="11910" w:h="16840"/>
          <w:pgMar w:top="0" w:right="0" w:bottom="0" w:left="0" w:header="720" w:footer="720" w:gutter="0"/>
          <w:cols w:space="720" w:num="1"/>
        </w:sectPr>
      </w:pPr>
    </w:p>
    <w:p w14:paraId="2C71AD78">
      <w:pPr>
        <w:pStyle w:val="6"/>
        <w:spacing w:before="110"/>
        <w:ind w:left="1644"/>
        <w:rPr>
          <w:rFonts w:ascii="Arial"/>
        </w:rPr>
      </w:pPr>
      <w:r>
        <mc:AlternateContent>
          <mc:Choice Requires="wps">
            <w:drawing>
              <wp:anchor distT="0" distB="0" distL="0" distR="0" simplePos="0" relativeHeight="251824128" behindDoc="0" locked="0" layoutInCell="1" allowOverlap="1">
                <wp:simplePos x="0" y="0"/>
                <wp:positionH relativeFrom="page">
                  <wp:posOffset>863600</wp:posOffset>
                </wp:positionH>
                <wp:positionV relativeFrom="paragraph">
                  <wp:posOffset>88265</wp:posOffset>
                </wp:positionV>
                <wp:extent cx="94615" cy="228600"/>
                <wp:effectExtent l="0" t="0" r="0" b="0"/>
                <wp:wrapNone/>
                <wp:docPr id="4726" name="Graphic 472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26" o:spid="_x0000_s1026" o:spt="100" style="position:absolute;left:0pt;margin-left:68pt;margin-top:6.95pt;height:18pt;width:7.45pt;mso-position-horizontal-relative:page;z-index:251824128;mso-width-relative:page;mso-height-relative:page;" fillcolor="#00BBC5" filled="t" stroked="f" coordsize="94615,228600" o:gfxdata="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wnMGDUAAAA&#10;CQEAAA8AAAAAAAAAAQAgAAAAIgAAAGRycy9kb3ducmV2LnhtbFBLAQIUABQAAAAIAIdO4kAiqnsR&#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A</w:t>
      </w:r>
    </w:p>
    <w:p w14:paraId="45DF3D78">
      <w:pPr>
        <w:spacing w:before="184"/>
        <w:ind w:left="1360" w:right="0" w:firstLine="0"/>
        <w:jc w:val="left"/>
        <w:rPr>
          <w:rFonts w:ascii="Tahoma" w:hAnsi="Tahoma"/>
          <w:sz w:val="24"/>
        </w:rPr>
      </w:pPr>
      <w:r>
        <w:rPr>
          <w:rFonts w:ascii="Tahoma" w:hAnsi="Tahoma"/>
          <w:color w:val="231F20"/>
          <w:spacing w:val="-6"/>
          <w:sz w:val="24"/>
        </w:rPr>
        <w:t>absorbed</w:t>
      </w:r>
      <w:r>
        <w:rPr>
          <w:rFonts w:ascii="Tahoma" w:hAnsi="Tahoma"/>
          <w:color w:val="231F20"/>
          <w:spacing w:val="-17"/>
          <w:sz w:val="24"/>
        </w:rPr>
        <w:t xml:space="preserve"> </w:t>
      </w:r>
      <w:r>
        <w:rPr>
          <w:rFonts w:ascii="Times New Roman" w:hAnsi="Times New Roman"/>
          <w:color w:val="231F20"/>
          <w:spacing w:val="-6"/>
          <w:position w:val="1"/>
          <w:sz w:val="20"/>
        </w:rPr>
        <w:t>/Gbsc:bd/</w:t>
      </w:r>
      <w:r>
        <w:rPr>
          <w:rFonts w:ascii="Times New Roman" w:hAnsi="Times New Roman"/>
          <w:color w:val="231F20"/>
          <w:spacing w:val="10"/>
          <w:position w:val="1"/>
          <w:sz w:val="20"/>
        </w:rPr>
        <w:t xml:space="preserve"> </w:t>
      </w:r>
      <w:r>
        <w:rPr>
          <w:rFonts w:ascii="Tahoma" w:hAnsi="Tahoma"/>
          <w:color w:val="231F20"/>
          <w:spacing w:val="-6"/>
          <w:sz w:val="24"/>
        </w:rPr>
        <w:t>in</w:t>
      </w:r>
      <w:r>
        <w:rPr>
          <w:rFonts w:ascii="Tahoma" w:hAnsi="Tahoma"/>
          <w:color w:val="231F20"/>
          <w:spacing w:val="-17"/>
          <w:sz w:val="24"/>
        </w:rPr>
        <w:t xml:space="preserve"> </w:t>
      </w:r>
      <w:r>
        <w:rPr>
          <w:rFonts w:ascii="Tahoma" w:hAnsi="Tahoma"/>
          <w:color w:val="231F20"/>
          <w:spacing w:val="-6"/>
          <w:sz w:val="24"/>
        </w:rPr>
        <w:t>sth/sb</w:t>
      </w:r>
    </w:p>
    <w:p w14:paraId="208EC9A2">
      <w:pPr>
        <w:tabs>
          <w:tab w:val="left" w:pos="5627"/>
        </w:tabs>
        <w:spacing w:before="35"/>
        <w:ind w:left="1644" w:right="0" w:firstLine="0"/>
        <w:jc w:val="left"/>
        <w:rPr>
          <w:rFonts w:ascii="Times New Roman" w:hAnsi="Times New Roman" w:eastAsia="Times New Roman"/>
          <w:sz w:val="20"/>
        </w:rPr>
      </w:pPr>
      <w:r>
        <w:rPr>
          <w:rFonts w:hint="eastAsia" w:ascii="宋体" w:hAnsi="宋体" w:eastAsia="宋体"/>
          <w:color w:val="231F20"/>
          <w:sz w:val="18"/>
        </w:rPr>
        <w:t>被……吸引住；专心致</w:t>
      </w:r>
      <w:r>
        <w:rPr>
          <w:rFonts w:hint="eastAsia" w:ascii="宋体" w:hAnsi="宋体" w:eastAsia="宋体"/>
          <w:color w:val="231F20"/>
          <w:spacing w:val="-10"/>
          <w:sz w:val="18"/>
        </w:rPr>
        <w:t>志</w:t>
      </w:r>
      <w:r>
        <w:rPr>
          <w:rFonts w:hint="eastAsia" w:ascii="宋体" w:hAnsi="宋体" w:eastAsia="宋体"/>
          <w:color w:val="231F20"/>
          <w:sz w:val="18"/>
        </w:rPr>
        <w:tab/>
      </w:r>
      <w:r>
        <w:rPr>
          <w:rFonts w:ascii="Times New Roman" w:hAnsi="Times New Roman" w:eastAsia="Times New Roman"/>
          <w:color w:val="231F20"/>
          <w:spacing w:val="-5"/>
          <w:sz w:val="20"/>
        </w:rPr>
        <w:t>(5)</w:t>
      </w:r>
    </w:p>
    <w:p w14:paraId="56ABC89D">
      <w:pPr>
        <w:spacing w:before="58"/>
        <w:ind w:left="1360" w:right="0" w:firstLine="0"/>
        <w:jc w:val="left"/>
        <w:rPr>
          <w:rFonts w:ascii="Times New Roman" w:hAnsi="Times New Roman"/>
          <w:sz w:val="20"/>
        </w:rPr>
      </w:pPr>
      <w:r>
        <w:rPr>
          <w:rFonts w:ascii="Tahoma" w:hAnsi="Tahoma"/>
          <w:color w:val="231F20"/>
          <w:sz w:val="24"/>
        </w:rPr>
        <w:t>access</w:t>
      </w:r>
      <w:r>
        <w:rPr>
          <w:rFonts w:ascii="Tahoma" w:hAnsi="Tahoma"/>
          <w:color w:val="231F20"/>
          <w:spacing w:val="9"/>
          <w:sz w:val="24"/>
        </w:rPr>
        <w:t xml:space="preserve"> </w:t>
      </w:r>
      <w:r>
        <w:rPr>
          <w:rFonts w:ascii="Times New Roman" w:hAnsi="Times New Roman"/>
          <w:color w:val="231F20"/>
          <w:spacing w:val="-2"/>
          <w:position w:val="1"/>
          <w:sz w:val="20"/>
        </w:rPr>
        <w:t>/ækses/</w:t>
      </w:r>
    </w:p>
    <w:p w14:paraId="23DAE0F3">
      <w:pPr>
        <w:spacing w:before="34"/>
        <w:ind w:left="1643"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通道；（使用、查阅、接近或面见的）</w:t>
      </w:r>
      <w:r>
        <w:rPr>
          <w:rFonts w:hint="eastAsia" w:ascii="宋体" w:eastAsia="宋体"/>
          <w:color w:val="231F20"/>
          <w:spacing w:val="-5"/>
          <w:sz w:val="18"/>
        </w:rPr>
        <w:t>机会</w:t>
      </w:r>
    </w:p>
    <w:p w14:paraId="415BE721">
      <w:pPr>
        <w:tabs>
          <w:tab w:val="left" w:pos="5627"/>
        </w:tabs>
        <w:spacing w:before="73"/>
        <w:ind w:left="1644"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进入；使用；获</w:t>
      </w:r>
      <w:r>
        <w:rPr>
          <w:rFonts w:hint="eastAsia" w:ascii="宋体" w:eastAsia="宋体"/>
          <w:color w:val="231F20"/>
          <w:spacing w:val="-10"/>
          <w:sz w:val="18"/>
        </w:rPr>
        <w:t>取</w:t>
      </w:r>
      <w:r>
        <w:rPr>
          <w:rFonts w:hint="eastAsia" w:ascii="宋体" w:eastAsia="宋体"/>
          <w:color w:val="231F20"/>
          <w:sz w:val="18"/>
        </w:rPr>
        <w:tab/>
      </w:r>
      <w:r>
        <w:rPr>
          <w:rFonts w:ascii="Times New Roman" w:eastAsia="Times New Roman"/>
          <w:color w:val="231F20"/>
          <w:spacing w:val="-5"/>
          <w:sz w:val="20"/>
        </w:rPr>
        <w:t>(3)</w:t>
      </w:r>
    </w:p>
    <w:p w14:paraId="44612C78">
      <w:pPr>
        <w:tabs>
          <w:tab w:val="left" w:pos="5627"/>
        </w:tabs>
        <w:spacing w:before="59"/>
        <w:ind w:left="1360" w:right="0" w:firstLine="0"/>
        <w:jc w:val="left"/>
        <w:rPr>
          <w:rFonts w:ascii="Times New Roman" w:hAnsi="Times New Roman" w:eastAsia="Times New Roman"/>
          <w:sz w:val="20"/>
        </w:rPr>
      </w:pPr>
      <w:r>
        <w:rPr>
          <w:rFonts w:ascii="Tahoma" w:hAnsi="Tahoma" w:eastAsia="Tahoma"/>
          <w:color w:val="231F20"/>
          <w:spacing w:val="-6"/>
          <w:sz w:val="24"/>
        </w:rPr>
        <w:t>account</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/Gkaunt/</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账户；描</w:t>
      </w:r>
      <w:r>
        <w:rPr>
          <w:rFonts w:hint="eastAsia" w:ascii="宋体" w:hAnsi="宋体" w:eastAsia="宋体"/>
          <w:color w:val="231F20"/>
          <w:spacing w:val="-10"/>
          <w:position w:val="2"/>
          <w:sz w:val="18"/>
        </w:rPr>
        <w:t>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3A17A19">
      <w:pPr>
        <w:tabs>
          <w:tab w:val="left" w:pos="5627"/>
        </w:tabs>
        <w:spacing w:before="20"/>
        <w:ind w:left="1360" w:right="0" w:firstLine="0"/>
        <w:jc w:val="left"/>
        <w:rPr>
          <w:rFonts w:ascii="Times New Roman" w:hAnsi="Times New Roman" w:eastAsia="Times New Roman"/>
          <w:sz w:val="20"/>
        </w:rPr>
      </w:pPr>
      <w:r>
        <w:rPr>
          <w:rFonts w:ascii="Tahoma" w:hAnsi="Tahoma" w:eastAsia="Tahoma"/>
          <w:color w:val="231F20"/>
          <w:spacing w:val="-4"/>
          <w:sz w:val="24"/>
        </w:rPr>
        <w:t>ache</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 xml:space="preserve">/ek/ </w:t>
      </w:r>
      <w:r>
        <w:rPr>
          <w:rFonts w:ascii="Times New Roman" w:hAnsi="Times New Roman" w:eastAsia="Times New Roman"/>
          <w:i/>
          <w:color w:val="231F20"/>
          <w:spacing w:val="-4"/>
          <w:position w:val="2"/>
          <w:sz w:val="20"/>
        </w:rPr>
        <w:t>vi.</w:t>
      </w:r>
      <w:r>
        <w:rPr>
          <w:rFonts w:ascii="Times New Roman" w:hAnsi="Times New Roman" w:eastAsia="Times New Roman"/>
          <w:i/>
          <w:color w:val="231F20"/>
          <w:spacing w:val="-6"/>
          <w:position w:val="2"/>
          <w:sz w:val="20"/>
        </w:rPr>
        <w:t xml:space="preserve"> </w:t>
      </w:r>
      <w:r>
        <w:rPr>
          <w:rFonts w:ascii="Times New Roman" w:hAnsi="Times New Roman" w:eastAsia="Times New Roman"/>
          <w:i/>
          <w:color w:val="231F20"/>
          <w:spacing w:val="-4"/>
          <w:position w:val="2"/>
          <w:sz w:val="20"/>
        </w:rPr>
        <w:t>&amp;</w:t>
      </w:r>
      <w:r>
        <w:rPr>
          <w:rFonts w:ascii="Times New Roman" w:hAnsi="Times New Roman" w:eastAsia="Times New Roman"/>
          <w:i/>
          <w:color w:val="231F20"/>
          <w:spacing w:val="-6"/>
          <w:position w:val="2"/>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4"/>
          <w:position w:val="2"/>
          <w:sz w:val="18"/>
        </w:rPr>
        <w:t>疼</w:t>
      </w:r>
      <w:r>
        <w:rPr>
          <w:rFonts w:hint="eastAsia" w:ascii="宋体" w:hAnsi="宋体" w:eastAsia="宋体"/>
          <w:color w:val="231F20"/>
          <w:spacing w:val="-10"/>
          <w:position w:val="2"/>
          <w:sz w:val="18"/>
        </w:rPr>
        <w:t>痛</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C81115D">
      <w:pPr>
        <w:spacing w:before="21"/>
        <w:ind w:left="1360" w:right="0" w:firstLine="0"/>
        <w:jc w:val="left"/>
        <w:rPr>
          <w:rFonts w:ascii="Times New Roman" w:hAnsi="Times New Roman"/>
          <w:sz w:val="20"/>
        </w:rPr>
      </w:pPr>
      <w:r>
        <w:rPr>
          <w:rFonts w:ascii="Tahoma" w:hAnsi="Tahoma"/>
          <w:color w:val="231F20"/>
          <w:sz w:val="24"/>
        </w:rPr>
        <w:t xml:space="preserve">achievement </w:t>
      </w:r>
      <w:r>
        <w:rPr>
          <w:rFonts w:ascii="Times New Roman" w:hAnsi="Times New Roman"/>
          <w:color w:val="231F20"/>
          <w:spacing w:val="-2"/>
          <w:position w:val="1"/>
          <w:sz w:val="20"/>
        </w:rPr>
        <w:t>/Gtfi:vmGnt/</w:t>
      </w:r>
    </w:p>
    <w:p w14:paraId="0EE6B26F">
      <w:pPr>
        <w:tabs>
          <w:tab w:val="left" w:pos="5627"/>
        </w:tabs>
        <w:spacing w:before="54"/>
        <w:ind w:left="1644"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成就；成绩；达</w:t>
      </w:r>
      <w:r>
        <w:rPr>
          <w:rFonts w:hint="eastAsia" w:ascii="宋体" w:eastAsia="宋体"/>
          <w:color w:val="231F20"/>
          <w:spacing w:val="-10"/>
          <w:sz w:val="18"/>
        </w:rPr>
        <w:t>到</w:t>
      </w:r>
      <w:r>
        <w:rPr>
          <w:rFonts w:hint="eastAsia" w:ascii="宋体" w:eastAsia="宋体"/>
          <w:color w:val="231F20"/>
          <w:sz w:val="18"/>
        </w:rPr>
        <w:tab/>
      </w:r>
      <w:r>
        <w:rPr>
          <w:rFonts w:ascii="Times New Roman" w:eastAsia="Times New Roman"/>
          <w:color w:val="231F20"/>
          <w:spacing w:val="-5"/>
          <w:sz w:val="20"/>
        </w:rPr>
        <w:t>(4)</w:t>
      </w:r>
    </w:p>
    <w:p w14:paraId="7FE256E5">
      <w:pPr>
        <w:spacing w:before="39"/>
        <w:ind w:left="1360" w:right="0" w:firstLine="0"/>
        <w:jc w:val="left"/>
        <w:rPr>
          <w:rFonts w:hint="eastAsia" w:ascii="宋体" w:hAnsi="宋体" w:eastAsia="宋体"/>
          <w:sz w:val="18"/>
        </w:rPr>
      </w:pPr>
      <w:r>
        <w:rPr>
          <w:rFonts w:ascii="Tahoma" w:hAnsi="Tahoma" w:eastAsia="Tahoma"/>
          <w:color w:val="231F20"/>
          <w:w w:val="90"/>
          <w:sz w:val="24"/>
        </w:rPr>
        <w:t>adapt</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/Gdæpt/</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5"/>
          <w:w w:val="90"/>
          <w:position w:val="2"/>
          <w:sz w:val="18"/>
        </w:rPr>
        <w:t>适应</w:t>
      </w:r>
    </w:p>
    <w:p w14:paraId="6C3A9549">
      <w:pPr>
        <w:tabs>
          <w:tab w:val="left" w:pos="2849"/>
        </w:tabs>
        <w:spacing w:before="5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使适应；使适</w:t>
      </w:r>
      <w:r>
        <w:rPr>
          <w:rFonts w:hint="eastAsia" w:ascii="宋体" w:eastAsia="宋体"/>
          <w:color w:val="231F20"/>
          <w:spacing w:val="-10"/>
          <w:sz w:val="18"/>
        </w:rPr>
        <w:t>合</w:t>
      </w:r>
      <w:r>
        <w:rPr>
          <w:rFonts w:hint="eastAsia" w:ascii="宋体" w:eastAsia="宋体"/>
          <w:color w:val="231F20"/>
          <w:sz w:val="18"/>
        </w:rPr>
        <w:tab/>
      </w:r>
      <w:r>
        <w:rPr>
          <w:rFonts w:ascii="Times New Roman" w:eastAsia="Times New Roman"/>
          <w:color w:val="231F20"/>
          <w:spacing w:val="-5"/>
          <w:sz w:val="20"/>
        </w:rPr>
        <w:t>(2)</w:t>
      </w:r>
    </w:p>
    <w:p w14:paraId="6BE20401">
      <w:pPr>
        <w:tabs>
          <w:tab w:val="left" w:pos="5627"/>
        </w:tabs>
        <w:spacing w:before="39"/>
        <w:ind w:left="1644" w:right="0" w:firstLine="0"/>
        <w:jc w:val="left"/>
        <w:rPr>
          <w:rFonts w:ascii="Times New Roman" w:eastAsia="Times New Roman"/>
          <w:sz w:val="20"/>
        </w:rPr>
      </w:pPr>
      <w:r>
        <w:rPr>
          <w:rFonts w:ascii="Tahoma" w:eastAsia="Tahoma"/>
          <w:color w:val="231F20"/>
          <w:spacing w:val="-2"/>
          <w:sz w:val="24"/>
        </w:rPr>
        <w:t>adapt</w:t>
      </w:r>
      <w:r>
        <w:rPr>
          <w:rFonts w:ascii="Tahoma" w:eastAsia="Tahoma"/>
          <w:color w:val="231F20"/>
          <w:spacing w:val="-14"/>
          <w:sz w:val="24"/>
        </w:rPr>
        <w:t xml:space="preserve"> </w:t>
      </w:r>
      <w:r>
        <w:rPr>
          <w:rFonts w:ascii="Tahoma" w:eastAsia="Tahoma"/>
          <w:color w:val="231F20"/>
          <w:spacing w:val="-2"/>
          <w:sz w:val="24"/>
        </w:rPr>
        <w:t>to</w:t>
      </w:r>
      <w:r>
        <w:rPr>
          <w:rFonts w:ascii="Tahoma" w:eastAsia="Tahoma"/>
          <w:color w:val="231F20"/>
          <w:spacing w:val="-11"/>
          <w:sz w:val="24"/>
        </w:rPr>
        <w:t xml:space="preserve"> </w:t>
      </w:r>
      <w:r>
        <w:rPr>
          <w:rFonts w:hint="eastAsia" w:ascii="宋体" w:eastAsia="宋体"/>
          <w:color w:val="231F20"/>
          <w:spacing w:val="-2"/>
          <w:position w:val="2"/>
          <w:sz w:val="18"/>
        </w:rPr>
        <w:t>适</w:t>
      </w:r>
      <w:r>
        <w:rPr>
          <w:rFonts w:hint="eastAsia" w:ascii="宋体" w:eastAsia="宋体"/>
          <w:color w:val="231F20"/>
          <w:spacing w:val="-10"/>
          <w:position w:val="2"/>
          <w:sz w:val="18"/>
        </w:rPr>
        <w:t>应</w:t>
      </w:r>
      <w:r>
        <w:rPr>
          <w:rFonts w:hint="eastAsia" w:ascii="宋体" w:eastAsia="宋体"/>
          <w:color w:val="231F20"/>
          <w:position w:val="2"/>
          <w:sz w:val="18"/>
        </w:rPr>
        <w:tab/>
      </w:r>
      <w:r>
        <w:rPr>
          <w:rFonts w:ascii="Times New Roman" w:eastAsia="Times New Roman"/>
          <w:color w:val="231F20"/>
          <w:spacing w:val="-5"/>
          <w:position w:val="2"/>
          <w:sz w:val="20"/>
        </w:rPr>
        <w:t>(2)</w:t>
      </w:r>
    </w:p>
    <w:p w14:paraId="21854779">
      <w:pPr>
        <w:tabs>
          <w:tab w:val="left" w:pos="5627"/>
        </w:tabs>
        <w:spacing w:before="20"/>
        <w:ind w:left="1360" w:right="0" w:firstLine="0"/>
        <w:jc w:val="left"/>
        <w:rPr>
          <w:rFonts w:ascii="Times New Roman" w:hAnsi="Times New Roman" w:eastAsia="Times New Roman"/>
          <w:sz w:val="20"/>
        </w:rPr>
      </w:pPr>
      <w:r>
        <w:rPr>
          <w:rFonts w:ascii="Tahoma" w:hAnsi="Tahoma" w:eastAsia="Tahoma"/>
          <w:color w:val="231F20"/>
          <w:w w:val="90"/>
          <w:sz w:val="24"/>
        </w:rPr>
        <w:t>addition</w:t>
      </w:r>
      <w:r>
        <w:rPr>
          <w:rFonts w:ascii="Tahoma" w:hAnsi="Tahoma" w:eastAsia="Tahoma"/>
          <w:color w:val="231F20"/>
          <w:spacing w:val="-1"/>
          <w:sz w:val="24"/>
        </w:rPr>
        <w:t xml:space="preserve"> </w:t>
      </w:r>
      <w:r>
        <w:rPr>
          <w:rFonts w:ascii="Times New Roman" w:hAnsi="Times New Roman" w:eastAsia="Times New Roman"/>
          <w:color w:val="231F20"/>
          <w:w w:val="90"/>
          <w:position w:val="1"/>
          <w:sz w:val="20"/>
        </w:rPr>
        <w:t>/Gdfn/</w:t>
      </w:r>
      <w:r>
        <w:rPr>
          <w:rFonts w:ascii="Times New Roman" w:hAnsi="Times New Roman" w:eastAsia="Times New Roman"/>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添加；加法；增加</w:t>
      </w:r>
      <w:r>
        <w:rPr>
          <w:rFonts w:hint="eastAsia" w:ascii="宋体" w:hAnsi="宋体" w:eastAsia="宋体"/>
          <w:color w:val="231F20"/>
          <w:spacing w:val="-10"/>
          <w:w w:val="90"/>
          <w:position w:val="2"/>
          <w:sz w:val="18"/>
        </w:rPr>
        <w:t>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69407E8">
      <w:pPr>
        <w:spacing w:before="32"/>
        <w:ind w:left="1644" w:right="0" w:firstLine="0"/>
        <w:jc w:val="left"/>
        <w:rPr>
          <w:rFonts w:ascii="Times New Roman" w:hAnsi="Times New Roman" w:eastAsia="Times New Roman"/>
          <w:sz w:val="20"/>
        </w:rPr>
      </w:pPr>
      <w:r>
        <w:rPr>
          <w:rFonts w:ascii="Tahoma" w:hAnsi="Tahoma" w:eastAsia="Tahoma"/>
          <w:color w:val="231F20"/>
          <w:sz w:val="24"/>
        </w:rPr>
        <w:t>in</w:t>
      </w:r>
      <w:r>
        <w:rPr>
          <w:rFonts w:ascii="Tahoma" w:hAnsi="Tahoma" w:eastAsia="Tahoma"/>
          <w:color w:val="231F20"/>
          <w:spacing w:val="-17"/>
          <w:sz w:val="24"/>
        </w:rPr>
        <w:t xml:space="preserve"> </w:t>
      </w:r>
      <w:r>
        <w:rPr>
          <w:rFonts w:ascii="Tahoma" w:hAnsi="Tahoma" w:eastAsia="Tahoma"/>
          <w:color w:val="231F20"/>
          <w:sz w:val="24"/>
        </w:rPr>
        <w:t>addition</w:t>
      </w:r>
      <w:r>
        <w:rPr>
          <w:rFonts w:ascii="Tahoma" w:hAnsi="Tahoma" w:eastAsia="Tahoma"/>
          <w:color w:val="231F20"/>
          <w:spacing w:val="-8"/>
          <w:sz w:val="24"/>
        </w:rPr>
        <w:t xml:space="preserve"> (</w:t>
      </w:r>
      <w:r>
        <w:rPr>
          <w:rFonts w:ascii="Tahoma" w:hAnsi="Tahoma" w:eastAsia="Tahoma"/>
          <w:color w:val="231F20"/>
          <w:sz w:val="24"/>
        </w:rPr>
        <w:t>to</w:t>
      </w:r>
      <w:r>
        <w:rPr>
          <w:rFonts w:ascii="Tahoma" w:hAnsi="Tahoma" w:eastAsia="Tahoma"/>
          <w:color w:val="231F20"/>
          <w:spacing w:val="-16"/>
          <w:sz w:val="24"/>
        </w:rPr>
        <w:t xml:space="preserve"> </w:t>
      </w:r>
      <w:r>
        <w:rPr>
          <w:rFonts w:ascii="Tahoma" w:hAnsi="Tahoma" w:eastAsia="Tahoma"/>
          <w:color w:val="231F20"/>
          <w:sz w:val="24"/>
        </w:rPr>
        <w:t>sb/sth)</w:t>
      </w:r>
      <w:r>
        <w:rPr>
          <w:rFonts w:ascii="Tahoma" w:hAnsi="Tahoma" w:eastAsia="Tahoma"/>
          <w:color w:val="231F20"/>
          <w:spacing w:val="-15"/>
          <w:sz w:val="24"/>
        </w:rPr>
        <w:t xml:space="preserve"> </w:t>
      </w:r>
      <w:r>
        <w:rPr>
          <w:rFonts w:hint="eastAsia" w:ascii="宋体" w:hAnsi="宋体" w:eastAsia="宋体"/>
          <w:color w:val="231F20"/>
          <w:position w:val="2"/>
          <w:sz w:val="18"/>
        </w:rPr>
        <w:t>除……以外（还）</w:t>
      </w:r>
      <w:r>
        <w:rPr>
          <w:rFonts w:hint="eastAsia" w:ascii="宋体" w:hAnsi="宋体" w:eastAsia="宋体"/>
          <w:color w:val="231F20"/>
          <w:spacing w:val="74"/>
          <w:w w:val="150"/>
          <w:position w:val="2"/>
          <w:sz w:val="18"/>
        </w:rPr>
        <w:t xml:space="preserve"> </w:t>
      </w:r>
      <w:r>
        <w:rPr>
          <w:rFonts w:ascii="Times New Roman" w:hAnsi="Times New Roman" w:eastAsia="Times New Roman"/>
          <w:color w:val="231F20"/>
          <w:spacing w:val="-5"/>
          <w:position w:val="2"/>
          <w:sz w:val="20"/>
        </w:rPr>
        <w:t>(5)</w:t>
      </w:r>
    </w:p>
    <w:p w14:paraId="4A24A9D4">
      <w:pPr>
        <w:spacing w:before="20"/>
        <w:ind w:left="1360" w:right="0" w:firstLine="0"/>
        <w:jc w:val="left"/>
        <w:rPr>
          <w:rFonts w:hint="eastAsia" w:ascii="宋体" w:hAnsi="宋体" w:eastAsia="宋体"/>
          <w:sz w:val="18"/>
        </w:rPr>
      </w:pPr>
      <w:r>
        <w:rPr>
          <w:rFonts w:ascii="Tahoma" w:hAnsi="Tahoma" w:eastAsia="Tahoma"/>
          <w:color w:val="231F20"/>
          <w:spacing w:val="-6"/>
          <w:sz w:val="24"/>
        </w:rPr>
        <w:t>aim</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/em/</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目的；目标</w:t>
      </w:r>
    </w:p>
    <w:p w14:paraId="42C49B79">
      <w:pPr>
        <w:spacing w:before="35"/>
        <w:ind w:left="2339"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1"/>
          <w:sz w:val="18"/>
        </w:rPr>
        <w:t>力求达到；力争做到；瞄准</w:t>
      </w:r>
    </w:p>
    <w:p w14:paraId="22FC29B6">
      <w:pPr>
        <w:tabs>
          <w:tab w:val="left" w:pos="5627"/>
        </w:tabs>
        <w:spacing w:before="73"/>
        <w:ind w:left="2339"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目的是；旨</w:t>
      </w:r>
      <w:r>
        <w:rPr>
          <w:rFonts w:hint="eastAsia" w:ascii="宋体" w:eastAsia="宋体"/>
          <w:color w:val="231F20"/>
          <w:spacing w:val="-10"/>
          <w:sz w:val="18"/>
        </w:rPr>
        <w:t>在</w:t>
      </w:r>
      <w:r>
        <w:rPr>
          <w:rFonts w:hint="eastAsia" w:ascii="宋体" w:eastAsia="宋体"/>
          <w:color w:val="231F20"/>
          <w:sz w:val="18"/>
        </w:rPr>
        <w:tab/>
      </w:r>
      <w:r>
        <w:rPr>
          <w:rFonts w:ascii="Times New Roman" w:eastAsia="Times New Roman"/>
          <w:color w:val="231F20"/>
          <w:spacing w:val="-5"/>
          <w:sz w:val="20"/>
        </w:rPr>
        <w:t>(5)</w:t>
      </w:r>
    </w:p>
    <w:p w14:paraId="15706E45">
      <w:pPr>
        <w:spacing w:before="58"/>
        <w:ind w:left="1360" w:right="0" w:firstLine="0"/>
        <w:jc w:val="left"/>
        <w:rPr>
          <w:rFonts w:hint="eastAsia" w:ascii="宋体" w:hAnsi="宋体" w:eastAsia="宋体"/>
          <w:sz w:val="18"/>
        </w:rPr>
      </w:pPr>
      <w:r>
        <w:rPr>
          <w:rFonts w:ascii="Tahoma" w:hAnsi="Tahoma" w:eastAsia="Tahoma"/>
          <w:color w:val="231F20"/>
          <w:spacing w:val="-4"/>
          <w:position w:val="-1"/>
          <w:sz w:val="24"/>
        </w:rPr>
        <w:t>alarm</w:t>
      </w:r>
      <w:r>
        <w:rPr>
          <w:rFonts w:ascii="Tahoma" w:hAnsi="Tahoma" w:eastAsia="Tahoma"/>
          <w:color w:val="231F20"/>
          <w:spacing w:val="-16"/>
          <w:position w:val="-1"/>
          <w:sz w:val="24"/>
        </w:rPr>
        <w:t xml:space="preserve"> </w:t>
      </w:r>
      <w:r>
        <w:rPr>
          <w:rFonts w:ascii="Times New Roman" w:hAnsi="Times New Roman" w:eastAsia="Times New Roman"/>
          <w:color w:val="231F20"/>
          <w:spacing w:val="-4"/>
          <w:position w:val="0"/>
          <w:sz w:val="20"/>
        </w:rPr>
        <w:t>/Gla:m/</w:t>
      </w:r>
      <w:r>
        <w:rPr>
          <w:rFonts w:ascii="Times New Roman" w:hAnsi="Times New Roman" w:eastAsia="Times New Roman"/>
          <w:color w:val="231F20"/>
          <w:spacing w:val="8"/>
          <w:position w:val="0"/>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2"/>
          <w:sz w:val="20"/>
        </w:rPr>
        <w:t xml:space="preserve"> </w:t>
      </w:r>
      <w:r>
        <w:rPr>
          <w:rFonts w:hint="eastAsia" w:ascii="宋体" w:hAnsi="宋体" w:eastAsia="宋体"/>
          <w:color w:val="231F20"/>
          <w:spacing w:val="-5"/>
          <w:sz w:val="18"/>
        </w:rPr>
        <w:t>使惊恐；使害怕；使担心</w:t>
      </w:r>
    </w:p>
    <w:p w14:paraId="6A6D70AF">
      <w:pPr>
        <w:tabs>
          <w:tab w:val="left" w:pos="5627"/>
        </w:tabs>
        <w:spacing w:before="55" w:line="264" w:lineRule="auto"/>
        <w:ind w:left="1360" w:right="0" w:firstLine="1426"/>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恐慌；警报；警报器</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pacing w:val="-6"/>
          <w:sz w:val="24"/>
        </w:rPr>
        <w:t>alarming</w:t>
      </w:r>
      <w:r>
        <w:rPr>
          <w:rFonts w:ascii="Tahoma" w:hAnsi="Tahoma" w:eastAsia="Tahoma"/>
          <w:color w:val="231F20"/>
          <w:spacing w:val="-25"/>
          <w:sz w:val="24"/>
        </w:rPr>
        <w:t xml:space="preserve"> </w:t>
      </w:r>
      <w:r>
        <w:rPr>
          <w:rFonts w:ascii="Times New Roman" w:hAnsi="Times New Roman" w:eastAsia="Times New Roman"/>
          <w:color w:val="231F20"/>
          <w:spacing w:val="-6"/>
          <w:position w:val="1"/>
          <w:sz w:val="20"/>
        </w:rPr>
        <w:t>/Gla:m/</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adj. </w:t>
      </w:r>
      <w:r>
        <w:rPr>
          <w:rFonts w:hint="eastAsia" w:ascii="宋体" w:hAnsi="宋体" w:eastAsia="宋体"/>
          <w:color w:val="231F20"/>
          <w:spacing w:val="-6"/>
          <w:position w:val="2"/>
          <w:sz w:val="18"/>
        </w:rPr>
        <w:t>惊人的；使人惊恐的</w:t>
      </w:r>
      <w:r>
        <w:rPr>
          <w:rFonts w:hint="eastAsia" w:ascii="宋体" w:hAnsi="宋体" w:eastAsia="宋体"/>
          <w:color w:val="231F20"/>
          <w:spacing w:val="61"/>
          <w:position w:val="2"/>
          <w:sz w:val="18"/>
        </w:rPr>
        <w:t xml:space="preserve"> </w:t>
      </w:r>
      <w:r>
        <w:rPr>
          <w:rFonts w:ascii="Times New Roman" w:hAnsi="Times New Roman" w:eastAsia="Times New Roman"/>
          <w:color w:val="231F20"/>
          <w:spacing w:val="-6"/>
          <w:position w:val="2"/>
          <w:sz w:val="20"/>
        </w:rPr>
        <w:t xml:space="preserve">(2) </w:t>
      </w:r>
      <w:r>
        <w:rPr>
          <w:rFonts w:ascii="Tahoma" w:hAnsi="Tahoma" w:eastAsia="Tahoma"/>
          <w:color w:val="231F20"/>
          <w:sz w:val="24"/>
        </w:rPr>
        <w:t xml:space="preserve">album </w:t>
      </w:r>
      <w:r>
        <w:rPr>
          <w:rFonts w:ascii="Times New Roman" w:hAnsi="Times New Roman" w:eastAsia="Times New Roman"/>
          <w:color w:val="231F20"/>
          <w:position w:val="1"/>
          <w:sz w:val="20"/>
        </w:rPr>
        <w:t xml:space="preserve">/ælbGm/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相册；集邮簿；音乐专辑</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all</w:t>
      </w:r>
      <w:r>
        <w:rPr>
          <w:rFonts w:ascii="Tahoma" w:hAnsi="Tahoma" w:eastAsia="Tahoma"/>
          <w:color w:val="231F20"/>
          <w:spacing w:val="3"/>
          <w:sz w:val="24"/>
        </w:rPr>
        <w:t xml:space="preserve"> </w:t>
      </w:r>
      <w:r>
        <w:rPr>
          <w:rFonts w:ascii="Tahoma" w:hAnsi="Tahoma" w:eastAsia="Tahoma"/>
          <w:color w:val="231F20"/>
          <w:sz w:val="24"/>
        </w:rPr>
        <w:t>over</w:t>
      </w:r>
      <w:r>
        <w:rPr>
          <w:rFonts w:ascii="Tahoma" w:hAnsi="Tahoma" w:eastAsia="Tahoma"/>
          <w:color w:val="231F20"/>
          <w:spacing w:val="4"/>
          <w:sz w:val="24"/>
        </w:rPr>
        <w:t xml:space="preserve"> </w:t>
      </w:r>
      <w:r>
        <w:rPr>
          <w:rFonts w:ascii="Tahoma" w:hAnsi="Tahoma" w:eastAsia="Tahoma"/>
          <w:color w:val="231F20"/>
          <w:sz w:val="24"/>
        </w:rPr>
        <w:t>the</w:t>
      </w:r>
      <w:r>
        <w:rPr>
          <w:rFonts w:ascii="Tahoma" w:hAnsi="Tahoma" w:eastAsia="Tahoma"/>
          <w:color w:val="231F20"/>
          <w:spacing w:val="3"/>
          <w:sz w:val="24"/>
        </w:rPr>
        <w:t xml:space="preserve"> </w:t>
      </w:r>
      <w:r>
        <w:rPr>
          <w:rFonts w:ascii="Tahoma" w:hAnsi="Tahoma" w:eastAsia="Tahoma"/>
          <w:color w:val="231F20"/>
          <w:sz w:val="24"/>
        </w:rPr>
        <w:t>world</w:t>
      </w:r>
      <w:r>
        <w:rPr>
          <w:rFonts w:ascii="Tahoma" w:hAnsi="Tahoma" w:eastAsia="Tahoma"/>
          <w:color w:val="231F20"/>
          <w:spacing w:val="6"/>
          <w:sz w:val="24"/>
        </w:rPr>
        <w:t xml:space="preserve"> </w:t>
      </w:r>
      <w:r>
        <w:rPr>
          <w:rFonts w:hint="eastAsia" w:ascii="宋体" w:hAnsi="宋体" w:eastAsia="宋体"/>
          <w:color w:val="231F20"/>
          <w:position w:val="2"/>
          <w:sz w:val="18"/>
        </w:rPr>
        <w:t>在世界各</w:t>
      </w:r>
      <w:r>
        <w:rPr>
          <w:rFonts w:hint="eastAsia" w:ascii="宋体" w:hAnsi="宋体" w:eastAsia="宋体"/>
          <w:color w:val="231F20"/>
          <w:spacing w:val="-10"/>
          <w:position w:val="2"/>
          <w:sz w:val="18"/>
        </w:rPr>
        <w:t>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0CD0157">
      <w:pPr>
        <w:spacing w:before="0" w:line="279" w:lineRule="exact"/>
        <w:ind w:left="1360" w:right="0" w:firstLine="0"/>
        <w:jc w:val="left"/>
        <w:rPr>
          <w:rFonts w:ascii="Times New Roman" w:hAnsi="Times New Roman"/>
          <w:sz w:val="20"/>
        </w:rPr>
      </w:pPr>
      <w:r>
        <w:rPr>
          <w:rFonts w:ascii="Tahoma" w:hAnsi="Tahoma"/>
          <w:color w:val="231F20"/>
          <w:sz w:val="24"/>
        </w:rPr>
        <w:t>altogether</w:t>
      </w:r>
      <w:r>
        <w:rPr>
          <w:rFonts w:ascii="Tahoma" w:hAnsi="Tahoma"/>
          <w:color w:val="231F20"/>
          <w:spacing w:val="27"/>
          <w:sz w:val="24"/>
        </w:rPr>
        <w:t xml:space="preserve"> </w:t>
      </w:r>
      <w:r>
        <w:rPr>
          <w:rFonts w:ascii="Times New Roman" w:hAnsi="Times New Roman"/>
          <w:color w:val="231F20"/>
          <w:spacing w:val="-2"/>
          <w:position w:val="1"/>
          <w:sz w:val="20"/>
        </w:rPr>
        <w:t>/.c:ltGgeðG(r)/</w:t>
      </w:r>
    </w:p>
    <w:p w14:paraId="04C63526">
      <w:pPr>
        <w:tabs>
          <w:tab w:val="left" w:pos="3983"/>
        </w:tabs>
        <w:spacing w:before="54"/>
        <w:ind w:left="0" w:right="0" w:firstLine="0"/>
        <w:jc w:val="right"/>
        <w:rPr>
          <w:rFonts w:ascii="Times New Roman" w:eastAsia="Times New Roman"/>
          <w:sz w:val="20"/>
        </w:rPr>
      </w:pPr>
      <w:r>
        <w:rPr>
          <w:rFonts w:ascii="Times New Roman" w:eastAsia="Times New Roman"/>
          <w:i/>
          <w:color w:val="231F20"/>
          <w:spacing w:val="-2"/>
          <w:sz w:val="20"/>
        </w:rPr>
        <w:t>adv.</w:t>
      </w:r>
      <w:r>
        <w:rPr>
          <w:rFonts w:hint="eastAsia" w:ascii="宋体" w:eastAsia="宋体"/>
          <w:color w:val="231F20"/>
          <w:spacing w:val="-2"/>
          <w:sz w:val="18"/>
        </w:rPr>
        <w:t>（用以强调）全部；总</w:t>
      </w:r>
      <w:r>
        <w:rPr>
          <w:rFonts w:hint="eastAsia" w:ascii="宋体" w:eastAsia="宋体"/>
          <w:color w:val="231F20"/>
          <w:spacing w:val="-10"/>
          <w:sz w:val="18"/>
        </w:rPr>
        <w:t>共</w:t>
      </w:r>
      <w:r>
        <w:rPr>
          <w:rFonts w:hint="eastAsia" w:ascii="宋体" w:eastAsia="宋体"/>
          <w:color w:val="231F20"/>
          <w:sz w:val="18"/>
        </w:rPr>
        <w:tab/>
      </w:r>
      <w:r>
        <w:rPr>
          <w:rFonts w:ascii="Times New Roman" w:eastAsia="Times New Roman"/>
          <w:color w:val="231F20"/>
          <w:spacing w:val="-5"/>
          <w:sz w:val="20"/>
        </w:rPr>
        <w:t>(5)</w:t>
      </w:r>
    </w:p>
    <w:p w14:paraId="1BA41B68">
      <w:pPr>
        <w:tabs>
          <w:tab w:val="left" w:pos="5627"/>
        </w:tabs>
        <w:spacing w:before="39"/>
        <w:ind w:left="1360" w:right="0" w:firstLine="0"/>
        <w:jc w:val="left"/>
        <w:rPr>
          <w:rFonts w:ascii="Times New Roman" w:hAnsi="Times New Roman" w:eastAsia="Times New Roman"/>
          <w:sz w:val="20"/>
        </w:rPr>
      </w:pPr>
      <w:r>
        <w:rPr>
          <w:rFonts w:ascii="Tahoma" w:hAnsi="Tahoma" w:eastAsia="Tahoma"/>
          <w:color w:val="231F20"/>
          <w:spacing w:val="-6"/>
          <w:sz w:val="24"/>
        </w:rPr>
        <w:t>amount</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/Gmaunt/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金额；数</w:t>
      </w:r>
      <w:r>
        <w:rPr>
          <w:rFonts w:hint="eastAsia" w:ascii="宋体" w:hAnsi="宋体" w:eastAsia="宋体"/>
          <w:color w:val="231F20"/>
          <w:spacing w:val="-10"/>
          <w:position w:val="2"/>
          <w:sz w:val="18"/>
        </w:rPr>
        <w:t>量</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0A73B27">
      <w:pPr>
        <w:tabs>
          <w:tab w:val="left" w:pos="5627"/>
        </w:tabs>
        <w:spacing w:before="20"/>
        <w:ind w:left="1360" w:right="0" w:firstLine="0"/>
        <w:jc w:val="left"/>
        <w:rPr>
          <w:rFonts w:ascii="Times New Roman" w:hAnsi="Times New Roman" w:eastAsia="Times New Roman"/>
          <w:sz w:val="20"/>
        </w:rPr>
      </w:pPr>
      <w:r>
        <w:rPr>
          <w:rFonts w:ascii="Tahoma" w:hAnsi="Tahoma" w:eastAsia="Tahoma"/>
          <w:color w:val="231F20"/>
          <w:spacing w:val="-2"/>
          <w:sz w:val="24"/>
        </w:rPr>
        <w:t>ancestor</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/ænsestG(r)/</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祖宗；祖</w:t>
      </w:r>
      <w:r>
        <w:rPr>
          <w:rFonts w:hint="eastAsia" w:ascii="宋体" w:hAnsi="宋体" w:eastAsia="宋体"/>
          <w:color w:val="231F20"/>
          <w:spacing w:val="-10"/>
          <w:position w:val="2"/>
          <w:sz w:val="18"/>
        </w:rPr>
        <w:t>先</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B395D76">
      <w:pPr>
        <w:spacing w:before="20"/>
        <w:ind w:left="1360" w:right="0" w:firstLine="0"/>
        <w:jc w:val="left"/>
        <w:rPr>
          <w:rFonts w:ascii="Times New Roman" w:hAnsi="Times New Roman"/>
          <w:sz w:val="20"/>
        </w:rPr>
      </w:pPr>
      <w:r>
        <w:rPr>
          <w:rFonts w:ascii="宋体" w:hAnsi="宋体"/>
          <w:color w:val="74CCD3"/>
          <w:position w:val="1"/>
          <w:sz w:val="20"/>
        </w:rPr>
        <w:t>△</w:t>
      </w:r>
      <w:r>
        <w:rPr>
          <w:rFonts w:ascii="宋体" w:hAnsi="宋体"/>
          <w:color w:val="74CCD3"/>
          <w:spacing w:val="-44"/>
          <w:position w:val="1"/>
          <w:sz w:val="20"/>
        </w:rPr>
        <w:t xml:space="preserve"> </w:t>
      </w:r>
      <w:r>
        <w:rPr>
          <w:rFonts w:ascii="Tahoma" w:hAnsi="Tahoma"/>
          <w:color w:val="231F20"/>
          <w:sz w:val="24"/>
        </w:rPr>
        <w:t>Anglo-Saxon</w:t>
      </w:r>
      <w:r>
        <w:rPr>
          <w:rFonts w:ascii="Tahoma" w:hAnsi="Tahoma"/>
          <w:color w:val="231F20"/>
          <w:spacing w:val="-9"/>
          <w:sz w:val="24"/>
        </w:rPr>
        <w:t xml:space="preserve"> </w:t>
      </w:r>
      <w:r>
        <w:rPr>
          <w:rFonts w:ascii="Times New Roman" w:hAnsi="Times New Roman"/>
          <w:color w:val="231F20"/>
          <w:spacing w:val="-2"/>
          <w:position w:val="1"/>
          <w:sz w:val="20"/>
        </w:rPr>
        <w:t>/.æglGusæksn/</w:t>
      </w:r>
    </w:p>
    <w:p w14:paraId="7C04E375">
      <w:pPr>
        <w:tabs>
          <w:tab w:val="left" w:pos="3743"/>
        </w:tabs>
        <w:spacing w:before="55"/>
        <w:ind w:left="0" w:right="0" w:firstLine="0"/>
        <w:jc w:val="right"/>
        <w:rPr>
          <w:rFonts w:ascii="Times New Roman" w:hAnsi="Times New Roman" w:eastAsia="Times New Roman"/>
          <w:sz w:val="20"/>
        </w:rPr>
      </w:pPr>
      <w:r>
        <w:rPr>
          <w:rFonts w:hint="eastAsia" w:ascii="宋体" w:hAnsi="宋体" w:eastAsia="宋体"/>
          <w:color w:val="231F20"/>
          <w:sz w:val="18"/>
        </w:rPr>
        <w:t>盎格鲁—撒克逊</w:t>
      </w:r>
      <w:r>
        <w:rPr>
          <w:rFonts w:hint="eastAsia" w:ascii="宋体" w:hAnsi="宋体" w:eastAsia="宋体"/>
          <w:color w:val="231F20"/>
          <w:spacing w:val="-10"/>
          <w:sz w:val="18"/>
        </w:rPr>
        <w:t>人</w:t>
      </w:r>
      <w:r>
        <w:rPr>
          <w:rFonts w:hint="eastAsia" w:ascii="宋体" w:hAnsi="宋体" w:eastAsia="宋体"/>
          <w:color w:val="231F20"/>
          <w:sz w:val="18"/>
        </w:rPr>
        <w:tab/>
      </w:r>
      <w:r>
        <w:rPr>
          <w:rFonts w:ascii="Times New Roman" w:hAnsi="Times New Roman" w:eastAsia="Times New Roman"/>
          <w:color w:val="231F20"/>
          <w:spacing w:val="-5"/>
          <w:sz w:val="20"/>
        </w:rPr>
        <w:t>(4)</w:t>
      </w:r>
    </w:p>
    <w:p w14:paraId="587E9725">
      <w:pPr>
        <w:tabs>
          <w:tab w:val="left" w:pos="5343"/>
          <w:tab w:val="left" w:pos="5627"/>
        </w:tabs>
        <w:spacing w:before="38" w:line="256" w:lineRule="auto"/>
        <w:ind w:left="1360" w:right="0" w:firstLine="0"/>
        <w:jc w:val="right"/>
        <w:rPr>
          <w:rFonts w:ascii="Times New Roman" w:hAnsi="Times New Roman" w:eastAsia="Times New Roman"/>
          <w:sz w:val="20"/>
        </w:rPr>
      </w:pPr>
      <w:r>
        <w:rPr>
          <w:rFonts w:ascii="Tahoma" w:hAnsi="Tahoma" w:eastAsia="Tahoma"/>
          <w:color w:val="231F20"/>
          <w:sz w:val="24"/>
        </w:rPr>
        <w:t xml:space="preserve">announce </w:t>
      </w:r>
      <w:r>
        <w:rPr>
          <w:rFonts w:ascii="Times New Roman" w:hAnsi="Times New Roman" w:eastAsia="Times New Roman"/>
          <w:color w:val="231F20"/>
          <w:position w:val="1"/>
          <w:sz w:val="20"/>
        </w:rPr>
        <w:t xml:space="preserve">/Gnauns/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宣布；通知；声称</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 xml:space="preserve">antelope </w:t>
      </w:r>
      <w:r>
        <w:rPr>
          <w:rFonts w:ascii="Times New Roman" w:hAnsi="Times New Roman" w:eastAsia="Times New Roman"/>
          <w:color w:val="231F20"/>
          <w:position w:val="1"/>
          <w:sz w:val="20"/>
        </w:rPr>
        <w:t xml:space="preserve">/æntlGup/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羚；羚类动物</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Tibetan antelope </w:t>
      </w:r>
      <w:r>
        <w:rPr>
          <w:rFonts w:hint="eastAsia" w:ascii="宋体" w:hAnsi="宋体" w:eastAsia="宋体"/>
          <w:color w:val="231F20"/>
          <w:position w:val="2"/>
          <w:sz w:val="18"/>
        </w:rPr>
        <w:t>藏羚羊</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(2)</w:t>
      </w:r>
    </w:p>
    <w:p w14:paraId="51632E39">
      <w:pPr>
        <w:spacing w:before="0"/>
        <w:ind w:left="1360" w:right="0" w:firstLine="0"/>
        <w:jc w:val="left"/>
        <w:rPr>
          <w:rFonts w:hint="eastAsia" w:ascii="宋体" w:hAnsi="宋体" w:eastAsia="宋体"/>
          <w:sz w:val="18"/>
        </w:rPr>
      </w:pPr>
      <w:r>
        <w:rPr>
          <w:rFonts w:ascii="Tahoma" w:hAnsi="Tahoma" w:eastAsia="Tahoma"/>
          <w:color w:val="231F20"/>
          <w:position w:val="-1"/>
          <w:sz w:val="24"/>
        </w:rPr>
        <w:t>app</w:t>
      </w:r>
      <w:r>
        <w:rPr>
          <w:rFonts w:ascii="Tahoma" w:hAnsi="Tahoma" w:eastAsia="Tahoma"/>
          <w:color w:val="231F20"/>
          <w:spacing w:val="-6"/>
          <w:position w:val="-1"/>
          <w:sz w:val="24"/>
        </w:rPr>
        <w:t xml:space="preserve"> </w:t>
      </w:r>
      <w:r>
        <w:rPr>
          <w:rFonts w:ascii="Times New Roman" w:hAnsi="Times New Roman" w:eastAsia="Times New Roman"/>
          <w:color w:val="231F20"/>
          <w:position w:val="0"/>
          <w:sz w:val="20"/>
        </w:rPr>
        <w:t>/æp/</w:t>
      </w:r>
      <w:r>
        <w:rPr>
          <w:rFonts w:ascii="Times New Roman" w:hAnsi="Times New Roman" w:eastAsia="Times New Roman"/>
          <w:color w:val="231F20"/>
          <w:spacing w:val="20"/>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7"/>
          <w:sz w:val="20"/>
        </w:rPr>
        <w:t xml:space="preserve"> </w:t>
      </w:r>
      <w:r>
        <w:rPr>
          <w:rFonts w:hint="eastAsia" w:ascii="宋体" w:hAnsi="宋体" w:eastAsia="宋体"/>
          <w:color w:val="231F20"/>
          <w:spacing w:val="-2"/>
          <w:sz w:val="18"/>
        </w:rPr>
        <w:t>应用程序；应用软件</w:t>
      </w:r>
    </w:p>
    <w:p w14:paraId="3B3BE193">
      <w:pPr>
        <w:tabs>
          <w:tab w:val="left" w:pos="5627"/>
        </w:tabs>
        <w:spacing w:before="35"/>
        <w:ind w:left="2381" w:right="0" w:firstLine="0"/>
        <w:jc w:val="left"/>
        <w:rPr>
          <w:rFonts w:ascii="Times New Roman" w:eastAsia="Times New Roman"/>
          <w:sz w:val="20"/>
        </w:rPr>
      </w:pPr>
      <w:r>
        <w:rPr>
          <w:rFonts w:hint="eastAsia" w:ascii="宋体" w:eastAsia="宋体"/>
          <w:color w:val="231F20"/>
          <w:sz w:val="18"/>
        </w:rPr>
        <w:t>（</w:t>
      </w:r>
      <w:r>
        <w:rPr>
          <w:rFonts w:ascii="Times New Roman" w:eastAsia="Times New Roman"/>
          <w:color w:val="231F20"/>
          <w:sz w:val="20"/>
        </w:rPr>
        <w:t>application</w:t>
      </w:r>
      <w:r>
        <w:rPr>
          <w:rFonts w:ascii="Times New Roman" w:eastAsia="Times New Roman"/>
          <w:color w:val="231F20"/>
          <w:spacing w:val="-5"/>
          <w:sz w:val="20"/>
        </w:rPr>
        <w:t xml:space="preserve"> </w:t>
      </w:r>
      <w:r>
        <w:rPr>
          <w:rFonts w:hint="eastAsia" w:ascii="宋体" w:eastAsia="宋体"/>
          <w:color w:val="231F20"/>
          <w:sz w:val="18"/>
        </w:rPr>
        <w:t>的缩略形式</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1FCB7B6F">
      <w:pPr>
        <w:spacing w:before="58"/>
        <w:ind w:left="1644" w:right="0" w:firstLine="0"/>
        <w:jc w:val="left"/>
        <w:rPr>
          <w:rFonts w:ascii="Times New Roman" w:hAnsi="Times New Roman"/>
          <w:sz w:val="20"/>
        </w:rPr>
      </w:pPr>
      <w:r>
        <w:rPr>
          <w:rFonts w:ascii="Tahoma" w:hAnsi="Tahoma"/>
          <w:color w:val="231F20"/>
          <w:sz w:val="24"/>
        </w:rPr>
        <w:t>application</w:t>
      </w:r>
      <w:r>
        <w:rPr>
          <w:rFonts w:ascii="Tahoma" w:hAnsi="Tahoma"/>
          <w:color w:val="231F20"/>
          <w:spacing w:val="24"/>
          <w:sz w:val="24"/>
        </w:rPr>
        <w:t xml:space="preserve"> </w:t>
      </w:r>
      <w:r>
        <w:rPr>
          <w:rFonts w:ascii="Times New Roman" w:hAnsi="Times New Roman"/>
          <w:color w:val="231F20"/>
          <w:spacing w:val="-2"/>
          <w:w w:val="85"/>
          <w:position w:val="1"/>
          <w:sz w:val="20"/>
        </w:rPr>
        <w:t>/.æplkefn/</w:t>
      </w:r>
    </w:p>
    <w:p w14:paraId="41318916">
      <w:pPr>
        <w:tabs>
          <w:tab w:val="left" w:pos="5627"/>
        </w:tabs>
        <w:spacing w:before="55"/>
        <w:ind w:left="192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申请（表）；用途；运用；应用（程序</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4114F98E">
      <w:pPr>
        <w:spacing w:before="105"/>
        <w:ind w:left="278" w:right="0" w:firstLine="0"/>
        <w:jc w:val="both"/>
        <w:rPr>
          <w:rFonts w:hint="eastAsia" w:ascii="宋体" w:hAnsi="宋体" w:eastAsia="宋体"/>
          <w:sz w:val="18"/>
        </w:rPr>
      </w:pPr>
      <w:r>
        <w:br w:type="column"/>
      </w:r>
      <w:r>
        <w:rPr>
          <w:rFonts w:ascii="Tahoma" w:hAnsi="Tahoma" w:eastAsia="Tahoma"/>
          <w:color w:val="231F20"/>
          <w:spacing w:val="-6"/>
          <w:sz w:val="24"/>
        </w:rPr>
        <w:t>approach</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/GprGutf/</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方法；途径；接近</w:t>
      </w:r>
    </w:p>
    <w:p w14:paraId="4B0454B6">
      <w:pPr>
        <w:spacing w:before="41"/>
        <w:ind w:left="220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1"/>
          <w:sz w:val="18"/>
        </w:rPr>
        <w:t>接近；接洽；着手处理</w:t>
      </w:r>
    </w:p>
    <w:p w14:paraId="0EFC55C9">
      <w:pPr>
        <w:tabs>
          <w:tab w:val="left" w:pos="2344"/>
        </w:tabs>
        <w:spacing w:before="82"/>
        <w:ind w:left="0" w:right="1223"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靠</w:t>
      </w:r>
      <w:r>
        <w:rPr>
          <w:rFonts w:hint="eastAsia" w:ascii="宋体" w:eastAsia="宋体"/>
          <w:color w:val="231F20"/>
          <w:spacing w:val="-10"/>
          <w:sz w:val="18"/>
        </w:rPr>
        <w:t>近</w:t>
      </w:r>
      <w:r>
        <w:rPr>
          <w:rFonts w:hint="eastAsia" w:ascii="宋体" w:eastAsia="宋体"/>
          <w:color w:val="231F20"/>
          <w:sz w:val="18"/>
        </w:rPr>
        <w:tab/>
      </w:r>
      <w:r>
        <w:rPr>
          <w:rFonts w:ascii="Times New Roman" w:eastAsia="Times New Roman"/>
          <w:color w:val="231F20"/>
          <w:spacing w:val="-5"/>
          <w:sz w:val="20"/>
        </w:rPr>
        <w:t>(4)</w:t>
      </w:r>
    </w:p>
    <w:p w14:paraId="03932FF6">
      <w:pPr>
        <w:spacing w:before="67"/>
        <w:ind w:left="278" w:right="0" w:firstLine="0"/>
        <w:jc w:val="both"/>
        <w:rPr>
          <w:rFonts w:ascii="Times New Roman" w:hAnsi="Times New Roman" w:eastAsia="Times New Roman"/>
          <w:sz w:val="20"/>
        </w:rPr>
      </w:pPr>
      <w:r>
        <w:rPr>
          <w:rFonts w:ascii="Tahoma" w:hAnsi="Tahoma" w:eastAsia="Tahoma"/>
          <w:color w:val="231F20"/>
          <w:spacing w:val="-4"/>
          <w:sz w:val="24"/>
        </w:rPr>
        <w:t>archaeologist</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/.a:kilGd7st/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考古学家</w:t>
      </w:r>
      <w:r>
        <w:rPr>
          <w:rFonts w:hint="eastAsia" w:ascii="宋体" w:hAnsi="宋体" w:eastAsia="宋体"/>
          <w:color w:val="231F20"/>
          <w:spacing w:val="52"/>
          <w:w w:val="150"/>
          <w:position w:val="2"/>
          <w:sz w:val="18"/>
        </w:rPr>
        <w:t xml:space="preserve">  </w:t>
      </w:r>
      <w:r>
        <w:rPr>
          <w:rFonts w:ascii="Times New Roman" w:hAnsi="Times New Roman" w:eastAsia="Times New Roman"/>
          <w:color w:val="231F20"/>
          <w:spacing w:val="-5"/>
          <w:position w:val="2"/>
          <w:sz w:val="20"/>
        </w:rPr>
        <w:t>(1)</w:t>
      </w:r>
    </w:p>
    <w:p w14:paraId="54A45A02">
      <w:pPr>
        <w:tabs>
          <w:tab w:val="left" w:pos="4545"/>
        </w:tabs>
        <w:spacing w:before="28"/>
        <w:ind w:left="278" w:right="0" w:firstLine="0"/>
        <w:jc w:val="both"/>
        <w:rPr>
          <w:rFonts w:ascii="Times New Roman" w:eastAsia="Times New Roman"/>
          <w:sz w:val="20"/>
        </w:rPr>
      </w:pPr>
      <w:r>
        <w:rPr>
          <w:rFonts w:ascii="Tahoma" w:eastAsia="Tahoma"/>
          <w:color w:val="231F20"/>
          <w:sz w:val="24"/>
        </w:rPr>
        <w:t>as</w:t>
      </w:r>
      <w:r>
        <w:rPr>
          <w:rFonts w:ascii="Tahoma" w:eastAsia="Tahoma"/>
          <w:color w:val="231F20"/>
          <w:spacing w:val="2"/>
          <w:sz w:val="24"/>
        </w:rPr>
        <w:t xml:space="preserve"> </w:t>
      </w:r>
      <w:r>
        <w:rPr>
          <w:rFonts w:ascii="Tahoma" w:eastAsia="Tahoma"/>
          <w:color w:val="231F20"/>
          <w:sz w:val="24"/>
        </w:rPr>
        <w:t>well</w:t>
      </w:r>
      <w:r>
        <w:rPr>
          <w:rFonts w:ascii="Tahoma" w:eastAsia="Tahoma"/>
          <w:color w:val="231F20"/>
          <w:spacing w:val="3"/>
          <w:sz w:val="24"/>
        </w:rPr>
        <w:t xml:space="preserve"> </w:t>
      </w:r>
      <w:r>
        <w:rPr>
          <w:rFonts w:ascii="Tahoma" w:eastAsia="Tahoma"/>
          <w:color w:val="231F20"/>
          <w:sz w:val="24"/>
        </w:rPr>
        <w:t>as</w:t>
      </w:r>
      <w:r>
        <w:rPr>
          <w:rFonts w:ascii="Tahoma" w:eastAsia="Tahoma"/>
          <w:color w:val="231F20"/>
          <w:spacing w:val="7"/>
          <w:sz w:val="24"/>
        </w:rPr>
        <w:t xml:space="preserve"> </w:t>
      </w:r>
      <w:r>
        <w:rPr>
          <w:rFonts w:hint="eastAsia" w:ascii="宋体" w:eastAsia="宋体"/>
          <w:color w:val="231F20"/>
          <w:position w:val="2"/>
          <w:sz w:val="18"/>
        </w:rPr>
        <w:t>同（一样也）；和；</w:t>
      </w:r>
      <w:r>
        <w:rPr>
          <w:rFonts w:hint="eastAsia" w:ascii="宋体" w:eastAsia="宋体"/>
          <w:color w:val="231F20"/>
          <w:spacing w:val="-10"/>
          <w:position w:val="2"/>
          <w:sz w:val="18"/>
        </w:rPr>
        <w:t>还</w:t>
      </w:r>
      <w:r>
        <w:rPr>
          <w:rFonts w:hint="eastAsia" w:ascii="宋体" w:eastAsia="宋体"/>
          <w:color w:val="231F20"/>
          <w:position w:val="2"/>
          <w:sz w:val="18"/>
        </w:rPr>
        <w:tab/>
      </w:r>
      <w:r>
        <w:rPr>
          <w:rFonts w:ascii="Times New Roman" w:eastAsia="Times New Roman"/>
          <w:color w:val="231F20"/>
          <w:spacing w:val="-5"/>
          <w:position w:val="2"/>
          <w:sz w:val="20"/>
        </w:rPr>
        <w:t>(4)</w:t>
      </w:r>
    </w:p>
    <w:p w14:paraId="33AFB08F">
      <w:pPr>
        <w:tabs>
          <w:tab w:val="left" w:pos="4545"/>
        </w:tabs>
        <w:spacing w:before="28"/>
        <w:ind w:left="278" w:right="0" w:firstLine="0"/>
        <w:jc w:val="both"/>
        <w:rPr>
          <w:rFonts w:ascii="Times New Roman" w:hAnsi="Times New Roman" w:eastAsia="Times New Roman"/>
          <w:sz w:val="20"/>
        </w:rPr>
      </w:pPr>
      <w:r>
        <w:rPr>
          <w:rFonts w:ascii="Tahoma" w:hAnsi="Tahoma" w:eastAsia="Tahoma"/>
          <w:color w:val="231F20"/>
          <w:spacing w:val="-6"/>
          <w:sz w:val="24"/>
        </w:rPr>
        <w:t>assume</w:t>
      </w:r>
      <w:r>
        <w:rPr>
          <w:rFonts w:ascii="Tahoma" w:hAnsi="Tahoma" w:eastAsia="Tahoma"/>
          <w:color w:val="231F20"/>
          <w:spacing w:val="-14"/>
          <w:sz w:val="24"/>
        </w:rPr>
        <w:t xml:space="preserve"> </w:t>
      </w:r>
      <w:r>
        <w:rPr>
          <w:rFonts w:ascii="Times New Roman" w:hAnsi="Times New Roman" w:eastAsia="Times New Roman"/>
          <w:color w:val="231F20"/>
          <w:spacing w:val="-6"/>
          <w:position w:val="1"/>
          <w:sz w:val="20"/>
        </w:rPr>
        <w:t>/Gsju:m/</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以为；假</w:t>
      </w:r>
      <w:r>
        <w:rPr>
          <w:rFonts w:hint="eastAsia" w:ascii="宋体" w:hAnsi="宋体" w:eastAsia="宋体"/>
          <w:color w:val="231F20"/>
          <w:spacing w:val="-10"/>
          <w:position w:val="2"/>
          <w:sz w:val="18"/>
        </w:rPr>
        <w:t>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4EA87AD">
      <w:pPr>
        <w:tabs>
          <w:tab w:val="left" w:pos="4545"/>
        </w:tabs>
        <w:spacing w:before="28"/>
        <w:ind w:left="278" w:right="0" w:firstLine="0"/>
        <w:jc w:val="both"/>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8"/>
          <w:sz w:val="24"/>
        </w:rPr>
        <w:t>Aswan</w:t>
      </w:r>
      <w:r>
        <w:rPr>
          <w:rFonts w:ascii="Tahoma" w:hAnsi="Tahoma" w:eastAsia="Tahoma"/>
          <w:color w:val="231F20"/>
          <w:spacing w:val="-14"/>
          <w:sz w:val="24"/>
        </w:rPr>
        <w:t xml:space="preserve"> </w:t>
      </w:r>
      <w:r>
        <w:rPr>
          <w:rFonts w:ascii="Times New Roman" w:hAnsi="Times New Roman" w:eastAsia="Times New Roman"/>
          <w:color w:val="231F20"/>
          <w:spacing w:val="-8"/>
          <w:position w:val="1"/>
          <w:sz w:val="20"/>
        </w:rPr>
        <w:t>/a:swn/</w:t>
      </w:r>
      <w:r>
        <w:rPr>
          <w:rFonts w:ascii="Times New Roman" w:hAnsi="Times New Roman" w:eastAsia="Times New Roman"/>
          <w:color w:val="231F20"/>
          <w:spacing w:val="9"/>
          <w:position w:val="1"/>
          <w:sz w:val="20"/>
        </w:rPr>
        <w:t xml:space="preserve"> </w:t>
      </w:r>
      <w:r>
        <w:rPr>
          <w:rFonts w:ascii="Tahoma" w:hAnsi="Tahoma" w:eastAsia="Tahoma"/>
          <w:color w:val="231F20"/>
          <w:spacing w:val="-8"/>
          <w:sz w:val="24"/>
        </w:rPr>
        <w:t>Dam</w:t>
      </w:r>
      <w:r>
        <w:rPr>
          <w:rFonts w:ascii="Tahoma" w:hAnsi="Tahoma" w:eastAsia="Tahoma"/>
          <w:color w:val="231F20"/>
          <w:spacing w:val="-25"/>
          <w:sz w:val="24"/>
        </w:rPr>
        <w:t xml:space="preserve"> </w:t>
      </w:r>
      <w:r>
        <w:rPr>
          <w:rFonts w:hint="eastAsia" w:ascii="宋体" w:hAnsi="宋体" w:eastAsia="宋体"/>
          <w:color w:val="231F20"/>
          <w:spacing w:val="-8"/>
          <w:position w:val="2"/>
          <w:sz w:val="18"/>
        </w:rPr>
        <w:t>阿斯旺大</w:t>
      </w:r>
      <w:r>
        <w:rPr>
          <w:rFonts w:hint="eastAsia" w:ascii="宋体" w:hAnsi="宋体" w:eastAsia="宋体"/>
          <w:color w:val="231F20"/>
          <w:spacing w:val="-10"/>
          <w:position w:val="2"/>
          <w:sz w:val="18"/>
        </w:rPr>
        <w:t>坝</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5088707">
      <w:pPr>
        <w:tabs>
          <w:tab w:val="left" w:pos="4545"/>
        </w:tabs>
        <w:spacing w:before="29" w:line="264" w:lineRule="auto"/>
        <w:ind w:left="278" w:right="1223" w:firstLine="0"/>
        <w:jc w:val="both"/>
        <w:rPr>
          <w:rFonts w:hint="eastAsia" w:ascii="宋体" w:hAnsi="宋体" w:eastAsia="宋体"/>
          <w:sz w:val="18"/>
        </w:rPr>
      </w:pPr>
      <w:r>
        <w:rPr>
          <w:rFonts w:ascii="Tahoma" w:hAnsi="Tahoma" w:eastAsia="Tahoma"/>
          <w:color w:val="231F20"/>
          <w:sz w:val="24"/>
        </w:rPr>
        <w:t xml:space="preserve">attack </w:t>
      </w:r>
      <w:r>
        <w:rPr>
          <w:rFonts w:ascii="Times New Roman" w:hAnsi="Times New Roman" w:eastAsia="Times New Roman"/>
          <w:color w:val="231F20"/>
          <w:position w:val="1"/>
          <w:sz w:val="20"/>
        </w:rPr>
        <w:t xml:space="preserve">/Gtæk/ </w:t>
      </w:r>
      <w:r>
        <w:rPr>
          <w:rFonts w:ascii="Times New Roman" w:hAnsi="Times New Roman" w:eastAsia="Times New Roman"/>
          <w:i/>
          <w:color w:val="231F20"/>
          <w:position w:val="2"/>
          <w:sz w:val="20"/>
        </w:rPr>
        <w:t>n.</w:t>
      </w:r>
      <w:r>
        <w:rPr>
          <w:rFonts w:ascii="Times New Roman" w:hAnsi="Times New Roman" w:eastAsia="Times New Roman"/>
          <w:color w:val="231F20"/>
          <w:position w:val="1"/>
          <w:sz w:val="20"/>
        </w:rPr>
        <w:t xml:space="preserve">, </w:t>
      </w:r>
      <w:r>
        <w:rPr>
          <w:rFonts w:ascii="Times New Roman" w:hAnsi="Times New Roman" w:eastAsia="Times New Roman"/>
          <w:i/>
          <w:color w:val="231F20"/>
          <w:position w:val="2"/>
          <w:sz w:val="20"/>
        </w:rPr>
        <w:t xml:space="preserve">vi.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攻击；抨击</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attempt</w:t>
      </w:r>
      <w:r>
        <w:rPr>
          <w:rFonts w:ascii="Tahoma" w:hAnsi="Tahoma" w:eastAsia="Tahoma"/>
          <w:color w:val="231F20"/>
          <w:spacing w:val="-19"/>
          <w:sz w:val="24"/>
        </w:rPr>
        <w:t xml:space="preserve"> </w:t>
      </w:r>
      <w:r>
        <w:rPr>
          <w:rFonts w:ascii="Times New Roman" w:hAnsi="Times New Roman" w:eastAsia="Times New Roman"/>
          <w:color w:val="231F20"/>
          <w:position w:val="1"/>
          <w:sz w:val="20"/>
        </w:rPr>
        <w:t>/Gtempt/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1"/>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企图；试图；尝试</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author </w:t>
      </w:r>
      <w:r>
        <w:rPr>
          <w:rFonts w:ascii="Times New Roman" w:hAnsi="Times New Roman" w:eastAsia="Times New Roman"/>
          <w:color w:val="231F20"/>
          <w:position w:val="1"/>
          <w:sz w:val="20"/>
        </w:rPr>
        <w:t xml:space="preserve">/c:θG(r)/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作者；作家</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authority</w:t>
      </w:r>
      <w:r>
        <w:rPr>
          <w:rFonts w:ascii="Tahoma" w:hAnsi="Tahoma" w:eastAsia="Tahoma"/>
          <w:color w:val="231F20"/>
          <w:spacing w:val="-19"/>
          <w:sz w:val="24"/>
        </w:rPr>
        <w:t xml:space="preserve"> </w:t>
      </w:r>
      <w:r>
        <w:rPr>
          <w:rFonts w:ascii="Times New Roman" w:hAnsi="Times New Roman" w:eastAsia="Times New Roman"/>
          <w:color w:val="231F20"/>
          <w:position w:val="1"/>
          <w:sz w:val="20"/>
        </w:rPr>
        <w:t>/c:θrGti/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官方；当权；权威</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pacing w:val="-2"/>
          <w:sz w:val="24"/>
        </w:rPr>
        <w:t>average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/ævGrd7/</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平均数；平均水平</w:t>
      </w:r>
    </w:p>
    <w:p w14:paraId="2F122971">
      <w:pPr>
        <w:spacing w:before="31"/>
        <w:ind w:left="2119"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pacing w:val="-1"/>
          <w:sz w:val="18"/>
        </w:rPr>
        <w:t xml:space="preserve">平均的；正常的；普通的 </w:t>
      </w:r>
      <w:r>
        <w:rPr>
          <w:rFonts w:ascii="Times New Roman" w:eastAsia="Times New Roman"/>
          <w:color w:val="231F20"/>
          <w:spacing w:val="-5"/>
          <w:sz w:val="20"/>
        </w:rPr>
        <w:t>(2)</w:t>
      </w:r>
    </w:p>
    <w:p w14:paraId="7FFEA651">
      <w:pPr>
        <w:tabs>
          <w:tab w:val="left" w:pos="4545"/>
        </w:tabs>
        <w:spacing w:before="46"/>
        <w:ind w:left="562" w:right="0" w:firstLine="0"/>
        <w:jc w:val="left"/>
        <w:rPr>
          <w:rFonts w:ascii="Times New Roman" w:eastAsia="Times New Roman"/>
          <w:sz w:val="20"/>
        </w:rPr>
      </w:pPr>
      <w:r>
        <w:rPr>
          <w:rFonts w:ascii="Tahoma" w:eastAsia="Tahoma"/>
          <w:color w:val="231F20"/>
          <w:sz w:val="24"/>
        </w:rPr>
        <w:t>on</w:t>
      </w:r>
      <w:r>
        <w:rPr>
          <w:rFonts w:ascii="Tahoma" w:eastAsia="Tahoma"/>
          <w:color w:val="231F20"/>
          <w:spacing w:val="-15"/>
          <w:sz w:val="24"/>
        </w:rPr>
        <w:t xml:space="preserve"> </w:t>
      </w:r>
      <w:r>
        <w:rPr>
          <w:rFonts w:ascii="Tahoma" w:eastAsia="Tahoma"/>
          <w:color w:val="231F20"/>
          <w:sz w:val="24"/>
        </w:rPr>
        <w:t>average</w:t>
      </w:r>
      <w:r>
        <w:rPr>
          <w:rFonts w:ascii="Tahoma" w:eastAsia="Tahoma"/>
          <w:color w:val="231F20"/>
          <w:spacing w:val="-14"/>
          <w:sz w:val="24"/>
        </w:rPr>
        <w:t xml:space="preserve"> </w:t>
      </w:r>
      <w:r>
        <w:rPr>
          <w:rFonts w:hint="eastAsia" w:ascii="宋体" w:eastAsia="宋体"/>
          <w:color w:val="231F20"/>
          <w:position w:val="2"/>
          <w:sz w:val="18"/>
        </w:rPr>
        <w:t>平</w:t>
      </w:r>
      <w:r>
        <w:rPr>
          <w:rFonts w:hint="eastAsia" w:ascii="宋体" w:eastAsia="宋体"/>
          <w:color w:val="231F20"/>
          <w:spacing w:val="-10"/>
          <w:position w:val="2"/>
          <w:sz w:val="18"/>
        </w:rPr>
        <w:t>均</w:t>
      </w:r>
      <w:r>
        <w:rPr>
          <w:rFonts w:hint="eastAsia" w:ascii="宋体" w:eastAsia="宋体"/>
          <w:color w:val="231F20"/>
          <w:position w:val="2"/>
          <w:sz w:val="18"/>
        </w:rPr>
        <w:tab/>
      </w:r>
      <w:r>
        <w:rPr>
          <w:rFonts w:ascii="Times New Roman" w:eastAsia="Times New Roman"/>
          <w:color w:val="231F20"/>
          <w:spacing w:val="-5"/>
          <w:position w:val="2"/>
          <w:sz w:val="20"/>
        </w:rPr>
        <w:t>(2)</w:t>
      </w:r>
    </w:p>
    <w:p w14:paraId="2FEA0F2D">
      <w:pPr>
        <w:spacing w:before="28"/>
        <w:ind w:left="278" w:right="0" w:firstLine="0"/>
        <w:jc w:val="both"/>
        <w:rPr>
          <w:rFonts w:hint="eastAsia" w:ascii="宋体" w:hAnsi="宋体" w:eastAsia="宋体"/>
          <w:sz w:val="18"/>
        </w:rPr>
      </w:pPr>
      <w:r>
        <w:rPr>
          <w:rFonts w:ascii="Tahoma" w:hAnsi="Tahoma" w:eastAsia="Tahoma"/>
          <w:color w:val="231F20"/>
          <w:w w:val="90"/>
          <w:sz w:val="24"/>
        </w:rPr>
        <w:t>award</w:t>
      </w:r>
      <w:r>
        <w:rPr>
          <w:rFonts w:ascii="Tahoma" w:hAnsi="Tahoma" w:eastAsia="Tahoma"/>
          <w:color w:val="231F20"/>
          <w:spacing w:val="-5"/>
          <w:sz w:val="24"/>
        </w:rPr>
        <w:t xml:space="preserve"> </w:t>
      </w:r>
      <w:r>
        <w:rPr>
          <w:rFonts w:ascii="Times New Roman" w:hAnsi="Times New Roman" w:eastAsia="Times New Roman"/>
          <w:color w:val="231F20"/>
          <w:w w:val="90"/>
          <w:position w:val="1"/>
          <w:sz w:val="20"/>
        </w:rPr>
        <w:t>/Gwc:d/</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5"/>
          <w:w w:val="90"/>
          <w:position w:val="2"/>
          <w:sz w:val="18"/>
        </w:rPr>
        <w:t>授予</w:t>
      </w:r>
    </w:p>
    <w:p w14:paraId="0A1684E3">
      <w:pPr>
        <w:tabs>
          <w:tab w:val="left" w:pos="2803"/>
        </w:tabs>
        <w:spacing w:before="43"/>
        <w:ind w:left="0" w:right="1223"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奖</w:t>
      </w:r>
      <w:r>
        <w:rPr>
          <w:rFonts w:hint="eastAsia" w:ascii="宋体" w:eastAsia="宋体"/>
          <w:color w:val="231F20"/>
          <w:spacing w:val="-10"/>
          <w:sz w:val="18"/>
        </w:rPr>
        <w:t>品</w:t>
      </w:r>
      <w:r>
        <w:rPr>
          <w:rFonts w:hint="eastAsia" w:ascii="宋体" w:eastAsia="宋体"/>
          <w:color w:val="231F20"/>
          <w:sz w:val="18"/>
        </w:rPr>
        <w:tab/>
      </w:r>
      <w:r>
        <w:rPr>
          <w:rFonts w:ascii="Times New Roman" w:eastAsia="Times New Roman"/>
          <w:color w:val="231F20"/>
          <w:spacing w:val="-5"/>
          <w:sz w:val="20"/>
        </w:rPr>
        <w:t>(5)</w:t>
      </w:r>
    </w:p>
    <w:p w14:paraId="1E1F6729">
      <w:pPr>
        <w:spacing w:before="66"/>
        <w:ind w:left="278" w:right="0" w:firstLine="0"/>
        <w:jc w:val="both"/>
        <w:rPr>
          <w:rFonts w:ascii="Times New Roman" w:hAnsi="Times New Roman" w:eastAsia="Times New Roman"/>
          <w:sz w:val="20"/>
        </w:rPr>
      </w:pPr>
      <w:r>
        <w:rPr>
          <w:rFonts w:ascii="Tahoma" w:hAnsi="Tahoma" w:eastAsia="Tahoma"/>
          <w:color w:val="231F20"/>
          <w:spacing w:val="-4"/>
          <w:sz w:val="24"/>
        </w:rPr>
        <w:t>aware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/GweG(r)/</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3"/>
          <w:position w:val="2"/>
          <w:sz w:val="18"/>
        </w:rPr>
        <w:t xml:space="preserve">知道；发觉；有……意识的 </w:t>
      </w:r>
      <w:r>
        <w:rPr>
          <w:rFonts w:ascii="Times New Roman" w:hAnsi="Times New Roman" w:eastAsia="Times New Roman"/>
          <w:color w:val="231F20"/>
          <w:spacing w:val="-5"/>
          <w:position w:val="2"/>
          <w:sz w:val="20"/>
        </w:rPr>
        <w:t>(2)</w:t>
      </w:r>
    </w:p>
    <w:p w14:paraId="7653292F">
      <w:pPr>
        <w:tabs>
          <w:tab w:val="left" w:pos="4545"/>
        </w:tabs>
        <w:spacing w:before="29"/>
        <w:ind w:left="562" w:right="0" w:firstLine="0"/>
        <w:jc w:val="left"/>
        <w:rPr>
          <w:rFonts w:ascii="Times New Roman" w:eastAsia="Times New Roman"/>
          <w:sz w:val="20"/>
        </w:rPr>
      </w:pPr>
      <w:r>
        <w:rPr>
          <w:rFonts w:ascii="Tahoma" w:eastAsia="Tahoma"/>
          <w:color w:val="231F20"/>
          <w:sz w:val="24"/>
        </w:rPr>
        <w:t>aware</w:t>
      </w:r>
      <w:r>
        <w:rPr>
          <w:rFonts w:ascii="Tahoma" w:eastAsia="Tahoma"/>
          <w:color w:val="231F20"/>
          <w:spacing w:val="-11"/>
          <w:sz w:val="24"/>
        </w:rPr>
        <w:t xml:space="preserve"> </w:t>
      </w:r>
      <w:r>
        <w:rPr>
          <w:rFonts w:ascii="Tahoma" w:eastAsia="Tahoma"/>
          <w:color w:val="231F20"/>
          <w:sz w:val="24"/>
        </w:rPr>
        <w:t>of</w:t>
      </w:r>
      <w:r>
        <w:rPr>
          <w:rFonts w:ascii="Tahoma" w:eastAsia="Tahoma"/>
          <w:color w:val="231F20"/>
          <w:spacing w:val="-10"/>
          <w:sz w:val="24"/>
        </w:rPr>
        <w:t xml:space="preserve"> </w:t>
      </w:r>
      <w:r>
        <w:rPr>
          <w:rFonts w:hint="eastAsia" w:ascii="宋体" w:eastAsia="宋体"/>
          <w:color w:val="231F20"/>
          <w:position w:val="2"/>
          <w:sz w:val="18"/>
        </w:rPr>
        <w:t>意识到；知</w:t>
      </w:r>
      <w:r>
        <w:rPr>
          <w:rFonts w:hint="eastAsia" w:ascii="宋体" w:eastAsia="宋体"/>
          <w:color w:val="231F20"/>
          <w:spacing w:val="-10"/>
          <w:position w:val="2"/>
          <w:sz w:val="18"/>
        </w:rPr>
        <w:t>道</w:t>
      </w:r>
      <w:r>
        <w:rPr>
          <w:rFonts w:hint="eastAsia" w:ascii="宋体" w:eastAsia="宋体"/>
          <w:color w:val="231F20"/>
          <w:position w:val="2"/>
          <w:sz w:val="18"/>
        </w:rPr>
        <w:tab/>
      </w:r>
      <w:r>
        <w:rPr>
          <w:rFonts w:ascii="Times New Roman" w:eastAsia="Times New Roman"/>
          <w:color w:val="231F20"/>
          <w:spacing w:val="-5"/>
          <w:position w:val="2"/>
          <w:sz w:val="20"/>
        </w:rPr>
        <w:t>(2)</w:t>
      </w:r>
    </w:p>
    <w:p w14:paraId="625F2BDF">
      <w:pPr>
        <w:pStyle w:val="11"/>
        <w:spacing w:before="6"/>
        <w:rPr>
          <w:rFonts w:ascii="Times New Roman"/>
          <w:sz w:val="30"/>
        </w:rPr>
      </w:pPr>
    </w:p>
    <w:p w14:paraId="0C743B5E">
      <w:pPr>
        <w:pStyle w:val="6"/>
        <w:spacing w:before="1"/>
        <w:rPr>
          <w:rFonts w:ascii="Arial"/>
        </w:rPr>
      </w:pPr>
      <w:r>
        <mc:AlternateContent>
          <mc:Choice Requires="wps">
            <w:drawing>
              <wp:anchor distT="0" distB="0" distL="0" distR="0" simplePos="0" relativeHeight="251824128"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727" name="Graphic 472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27" o:spid="_x0000_s1026" o:spt="100" style="position:absolute;left:0pt;margin-left:308.95pt;margin-top:1.5pt;height:18pt;width:7.45pt;mso-position-horizontal-relative:page;z-index:251824128;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AEjctq&#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100"/>
        </w:rPr>
        <w:t>B</w:t>
      </w:r>
    </w:p>
    <w:p w14:paraId="641304B5">
      <w:pPr>
        <w:tabs>
          <w:tab w:val="left" w:pos="4545"/>
        </w:tabs>
        <w:spacing w:before="182"/>
        <w:ind w:left="278" w:right="0" w:firstLine="0"/>
        <w:jc w:val="both"/>
        <w:rPr>
          <w:rFonts w:ascii="Times New Roman" w:hAnsi="Times New Roman" w:eastAsia="Times New Roman"/>
          <w:sz w:val="20"/>
        </w:rPr>
      </w:pPr>
      <w:r>
        <w:rPr>
          <w:rFonts w:ascii="Tahoma" w:hAnsi="Tahoma" w:eastAsia="Tahoma"/>
          <w:color w:val="231F20"/>
          <w:w w:val="90"/>
          <w:sz w:val="24"/>
        </w:rPr>
        <w:t>bagpipes</w:t>
      </w:r>
      <w:r>
        <w:rPr>
          <w:rFonts w:ascii="Tahoma" w:hAnsi="Tahoma" w:eastAsia="Tahoma"/>
          <w:color w:val="231F20"/>
          <w:spacing w:val="3"/>
          <w:sz w:val="24"/>
        </w:rPr>
        <w:t xml:space="preserve"> </w:t>
      </w:r>
      <w:r>
        <w:rPr>
          <w:rFonts w:ascii="Times New Roman" w:hAnsi="Times New Roman" w:eastAsia="Times New Roman"/>
          <w:color w:val="231F20"/>
          <w:w w:val="90"/>
          <w:position w:val="1"/>
          <w:sz w:val="20"/>
        </w:rPr>
        <w:t>/bægpaps/</w:t>
      </w:r>
      <w:r>
        <w:rPr>
          <w:rFonts w:ascii="Times New Roman" w:hAnsi="Times New Roman" w:eastAsia="Times New Roman"/>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ascii="Times New Roman" w:hAnsi="Times New Roman" w:eastAsia="Times New Roman"/>
          <w:color w:val="231F20"/>
          <w:w w:val="90"/>
          <w:position w:val="2"/>
          <w:sz w:val="20"/>
        </w:rPr>
        <w:t>[pl.]</w:t>
      </w:r>
      <w:r>
        <w:rPr>
          <w:rFonts w:ascii="Times New Roman" w:hAnsi="Times New Roman" w:eastAsia="Times New Roman"/>
          <w:color w:val="231F20"/>
          <w:spacing w:val="15"/>
          <w:position w:val="2"/>
          <w:sz w:val="20"/>
        </w:rPr>
        <w:t xml:space="preserve"> </w:t>
      </w:r>
      <w:r>
        <w:rPr>
          <w:rFonts w:hint="eastAsia" w:ascii="宋体" w:hAnsi="宋体" w:eastAsia="宋体"/>
          <w:color w:val="231F20"/>
          <w:w w:val="90"/>
          <w:position w:val="2"/>
          <w:sz w:val="18"/>
        </w:rPr>
        <w:t>风</w:t>
      </w:r>
      <w:r>
        <w:rPr>
          <w:rFonts w:hint="eastAsia" w:ascii="宋体" w:hAnsi="宋体" w:eastAsia="宋体"/>
          <w:color w:val="231F20"/>
          <w:spacing w:val="-10"/>
          <w:w w:val="90"/>
          <w:position w:val="2"/>
          <w:sz w:val="18"/>
        </w:rPr>
        <w:t>笛</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24ADD1A">
      <w:pPr>
        <w:spacing w:before="28"/>
        <w:ind w:left="278" w:right="0" w:firstLine="0"/>
        <w:jc w:val="both"/>
        <w:rPr>
          <w:rFonts w:hint="eastAsia" w:ascii="宋体" w:hAnsi="宋体" w:eastAsia="宋体"/>
          <w:sz w:val="18"/>
        </w:rPr>
      </w:pPr>
      <w:r>
        <w:rPr>
          <w:rFonts w:ascii="Tahoma" w:hAnsi="Tahoma" w:eastAsia="Tahoma"/>
          <w:color w:val="231F20"/>
          <w:spacing w:val="-6"/>
          <w:sz w:val="24"/>
        </w:rPr>
        <w:t>balance</w:t>
      </w:r>
      <w:r>
        <w:rPr>
          <w:rFonts w:ascii="Tahoma" w:hAnsi="Tahoma" w:eastAsia="Tahoma"/>
          <w:color w:val="231F20"/>
          <w:spacing w:val="-12"/>
          <w:sz w:val="24"/>
        </w:rPr>
        <w:t xml:space="preserve"> </w:t>
      </w:r>
      <w:r>
        <w:rPr>
          <w:rFonts w:ascii="Times New Roman" w:hAnsi="Times New Roman" w:eastAsia="Times New Roman"/>
          <w:color w:val="231F20"/>
          <w:spacing w:val="-6"/>
          <w:position w:val="1"/>
          <w:sz w:val="20"/>
        </w:rPr>
        <w:t>/bælGns/</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7"/>
          <w:position w:val="2"/>
          <w:sz w:val="18"/>
        </w:rPr>
        <w:t>平衡；均匀</w:t>
      </w:r>
    </w:p>
    <w:p w14:paraId="229A8F5A">
      <w:pPr>
        <w:tabs>
          <w:tab w:val="left" w:pos="4545"/>
        </w:tabs>
        <w:spacing w:before="62"/>
        <w:ind w:left="2022"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使平</w:t>
      </w:r>
      <w:r>
        <w:rPr>
          <w:rFonts w:hint="eastAsia" w:ascii="宋体" w:eastAsia="宋体"/>
          <w:color w:val="231F20"/>
          <w:spacing w:val="-10"/>
          <w:sz w:val="18"/>
        </w:rPr>
        <w:t>衡</w:t>
      </w:r>
      <w:r>
        <w:rPr>
          <w:rFonts w:hint="eastAsia" w:ascii="宋体" w:eastAsia="宋体"/>
          <w:color w:val="231F20"/>
          <w:sz w:val="18"/>
        </w:rPr>
        <w:tab/>
      </w:r>
      <w:r>
        <w:rPr>
          <w:rFonts w:ascii="Times New Roman" w:eastAsia="Times New Roman"/>
          <w:color w:val="231F20"/>
          <w:spacing w:val="-5"/>
          <w:sz w:val="20"/>
        </w:rPr>
        <w:t>(1)</w:t>
      </w:r>
    </w:p>
    <w:p w14:paraId="22B38A06">
      <w:pPr>
        <w:tabs>
          <w:tab w:val="left" w:pos="4545"/>
        </w:tabs>
        <w:spacing w:before="47"/>
        <w:ind w:left="562" w:right="0" w:firstLine="0"/>
        <w:jc w:val="left"/>
        <w:rPr>
          <w:rFonts w:ascii="Times New Roman" w:eastAsia="Times New Roman"/>
          <w:sz w:val="20"/>
        </w:rPr>
      </w:pPr>
      <w:r>
        <w:rPr>
          <w:rFonts w:ascii="Tahoma" w:eastAsia="Tahoma"/>
          <w:color w:val="231F20"/>
          <w:sz w:val="24"/>
        </w:rPr>
        <w:t>keep</w:t>
      </w:r>
      <w:r>
        <w:rPr>
          <w:rFonts w:ascii="Tahoma" w:eastAsia="Tahoma"/>
          <w:color w:val="231F20"/>
          <w:spacing w:val="-6"/>
          <w:sz w:val="24"/>
        </w:rPr>
        <w:t xml:space="preserve"> </w:t>
      </w:r>
      <w:r>
        <w:rPr>
          <w:rFonts w:ascii="Tahoma" w:eastAsia="Tahoma"/>
          <w:color w:val="231F20"/>
          <w:sz w:val="24"/>
        </w:rPr>
        <w:t>a</w:t>
      </w:r>
      <w:r>
        <w:rPr>
          <w:rFonts w:ascii="Tahoma" w:eastAsia="Tahoma"/>
          <w:color w:val="231F20"/>
          <w:spacing w:val="-6"/>
          <w:sz w:val="24"/>
        </w:rPr>
        <w:t xml:space="preserve"> </w:t>
      </w:r>
      <w:r>
        <w:rPr>
          <w:rFonts w:ascii="Tahoma" w:eastAsia="Tahoma"/>
          <w:color w:val="231F20"/>
          <w:sz w:val="24"/>
        </w:rPr>
        <w:t>balance</w:t>
      </w:r>
      <w:r>
        <w:rPr>
          <w:rFonts w:ascii="Tahoma" w:eastAsia="Tahoma"/>
          <w:color w:val="231F20"/>
          <w:spacing w:val="-3"/>
          <w:sz w:val="24"/>
        </w:rPr>
        <w:t xml:space="preserve"> </w:t>
      </w:r>
      <w:r>
        <w:rPr>
          <w:rFonts w:hint="eastAsia" w:ascii="宋体" w:eastAsia="宋体"/>
          <w:color w:val="231F20"/>
          <w:position w:val="2"/>
          <w:sz w:val="18"/>
        </w:rPr>
        <w:t>保持平</w:t>
      </w:r>
      <w:r>
        <w:rPr>
          <w:rFonts w:hint="eastAsia" w:ascii="宋体" w:eastAsia="宋体"/>
          <w:color w:val="231F20"/>
          <w:spacing w:val="-10"/>
          <w:position w:val="2"/>
          <w:sz w:val="18"/>
        </w:rPr>
        <w:t>衡</w:t>
      </w:r>
      <w:r>
        <w:rPr>
          <w:rFonts w:hint="eastAsia" w:ascii="宋体" w:eastAsia="宋体"/>
          <w:color w:val="231F20"/>
          <w:position w:val="2"/>
          <w:sz w:val="18"/>
        </w:rPr>
        <w:tab/>
      </w:r>
      <w:r>
        <w:rPr>
          <w:rFonts w:ascii="Times New Roman" w:eastAsia="Times New Roman"/>
          <w:color w:val="231F20"/>
          <w:spacing w:val="-5"/>
          <w:position w:val="2"/>
          <w:sz w:val="20"/>
        </w:rPr>
        <w:t>(1)</w:t>
      </w:r>
    </w:p>
    <w:p w14:paraId="57C9A608">
      <w:pPr>
        <w:tabs>
          <w:tab w:val="left" w:pos="4545"/>
        </w:tabs>
        <w:spacing w:before="28"/>
        <w:ind w:left="278" w:right="0" w:firstLine="0"/>
        <w:jc w:val="left"/>
        <w:rPr>
          <w:rFonts w:ascii="Times New Roman" w:hAnsi="Times New Roman" w:eastAsia="Times New Roman"/>
          <w:sz w:val="20"/>
        </w:rPr>
      </w:pPr>
      <w:r>
        <w:rPr>
          <w:rFonts w:ascii="Tahoma" w:hAnsi="Tahoma" w:eastAsia="Tahoma"/>
          <w:color w:val="231F20"/>
          <w:sz w:val="24"/>
        </w:rPr>
        <w:t>band</w:t>
      </w:r>
      <w:r>
        <w:rPr>
          <w:rFonts w:ascii="Tahoma" w:hAnsi="Tahoma" w:eastAsia="Tahoma"/>
          <w:color w:val="231F20"/>
          <w:spacing w:val="2"/>
          <w:sz w:val="24"/>
        </w:rPr>
        <w:t xml:space="preserve"> </w:t>
      </w:r>
      <w:r>
        <w:rPr>
          <w:rFonts w:ascii="Times New Roman" w:hAnsi="Times New Roman" w:eastAsia="Times New Roman"/>
          <w:color w:val="231F20"/>
          <w:position w:val="1"/>
          <w:sz w:val="20"/>
        </w:rPr>
        <w:t>/bænd/</w:t>
      </w:r>
      <w:r>
        <w:rPr>
          <w:rFonts w:ascii="Times New Roman" w:hAnsi="Times New Roman" w:eastAsia="Times New Roman"/>
          <w:color w:val="231F20"/>
          <w:spacing w:val="2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position w:val="2"/>
          <w:sz w:val="18"/>
        </w:rPr>
        <w:t>乐队；带</w:t>
      </w:r>
      <w:r>
        <w:rPr>
          <w:rFonts w:hint="eastAsia" w:ascii="宋体" w:hAnsi="宋体" w:eastAsia="宋体"/>
          <w:color w:val="231F20"/>
          <w:spacing w:val="-10"/>
          <w:position w:val="2"/>
          <w:sz w:val="18"/>
        </w:rPr>
        <w:t>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481B9AC">
      <w:pPr>
        <w:tabs>
          <w:tab w:val="left" w:pos="4545"/>
        </w:tabs>
        <w:spacing w:before="28"/>
        <w:ind w:left="278" w:right="0" w:firstLine="0"/>
        <w:jc w:val="left"/>
        <w:rPr>
          <w:rFonts w:ascii="Times New Roman" w:hAnsi="Times New Roman" w:eastAsia="Times New Roman"/>
          <w:sz w:val="20"/>
        </w:rPr>
      </w:pPr>
      <w:r>
        <w:rPr>
          <w:rFonts w:ascii="Tahoma" w:hAnsi="Tahoma" w:eastAsia="Tahoma"/>
          <w:color w:val="231F20"/>
          <w:spacing w:val="-4"/>
          <w:sz w:val="24"/>
        </w:rPr>
        <w:t>battery</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/bætri/</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电</w:t>
      </w:r>
      <w:r>
        <w:rPr>
          <w:rFonts w:hint="eastAsia" w:ascii="宋体" w:hAnsi="宋体" w:eastAsia="宋体"/>
          <w:color w:val="231F20"/>
          <w:spacing w:val="-10"/>
          <w:position w:val="2"/>
          <w:sz w:val="18"/>
        </w:rPr>
        <w:t>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45994A7">
      <w:pPr>
        <w:spacing w:before="29" w:line="282" w:lineRule="exact"/>
        <w:ind w:left="278" w:right="0" w:firstLine="0"/>
        <w:jc w:val="left"/>
        <w:rPr>
          <w:rFonts w:hint="eastAsia" w:ascii="宋体" w:hAnsi="宋体" w:eastAsia="宋体"/>
          <w:sz w:val="18"/>
        </w:rPr>
      </w:pPr>
      <w:r>
        <w:rPr>
          <w:rFonts w:ascii="Tahoma" w:hAnsi="Tahoma" w:eastAsia="Tahoma"/>
          <w:color w:val="231F20"/>
          <w:spacing w:val="-4"/>
          <w:sz w:val="24"/>
        </w:rPr>
        <w:t>battle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/bætl/</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战役；搏斗</w:t>
      </w:r>
    </w:p>
    <w:p w14:paraId="2ECCCAB0">
      <w:pPr>
        <w:tabs>
          <w:tab w:val="left" w:pos="4545"/>
        </w:tabs>
        <w:spacing w:before="0" w:line="348" w:lineRule="exact"/>
        <w:ind w:left="1573" w:right="0" w:firstLine="0"/>
        <w:jc w:val="left"/>
        <w:rPr>
          <w:rFonts w:ascii="Times New Roman" w:eastAsia="Times New Roman"/>
          <w:sz w:val="20"/>
        </w:rPr>
      </w:pPr>
      <w:r>
        <w:rPr>
          <w:rFonts w:ascii="Times New Roman" w:eastAsia="Times New Roman"/>
          <w:i/>
          <w:color w:val="231F20"/>
          <w:position w:val="1"/>
          <w:sz w:val="20"/>
        </w:rPr>
        <w:t>vi</w:t>
      </w:r>
      <w:r>
        <w:rPr>
          <w:rFonts w:ascii="Microsoft JhengHei UI Light" w:eastAsia="Microsoft JhengHei UI Light"/>
          <w:color w:val="231F20"/>
          <w:sz w:val="20"/>
        </w:rPr>
        <w:t>.</w:t>
      </w:r>
      <w:r>
        <w:rPr>
          <w:rFonts w:ascii="Microsoft JhengHei UI Light" w:eastAsia="Microsoft JhengHei UI Light"/>
          <w:color w:val="231F20"/>
          <w:spacing w:val="-11"/>
          <w:sz w:val="20"/>
        </w:rPr>
        <w:t xml:space="preserve"> </w:t>
      </w:r>
      <w:r>
        <w:rPr>
          <w:rFonts w:ascii="Times New Roman" w:eastAsia="Times New Roman"/>
          <w:color w:val="231F20"/>
          <w:position w:val="1"/>
          <w:sz w:val="20"/>
        </w:rPr>
        <w:t xml:space="preserve">&amp; </w:t>
      </w:r>
      <w:r>
        <w:rPr>
          <w:rFonts w:ascii="Times New Roman" w:eastAsia="Times New Roman"/>
          <w:i/>
          <w:color w:val="231F20"/>
          <w:position w:val="1"/>
          <w:sz w:val="20"/>
        </w:rPr>
        <w:t>vt.</w:t>
      </w:r>
      <w:r>
        <w:rPr>
          <w:rFonts w:ascii="Times New Roman" w:eastAsia="Times New Roman"/>
          <w:i/>
          <w:color w:val="231F20"/>
          <w:spacing w:val="-1"/>
          <w:position w:val="1"/>
          <w:sz w:val="20"/>
        </w:rPr>
        <w:t xml:space="preserve"> </w:t>
      </w:r>
      <w:r>
        <w:rPr>
          <w:rFonts w:hint="eastAsia" w:ascii="宋体" w:eastAsia="宋体"/>
          <w:color w:val="231F20"/>
          <w:position w:val="1"/>
          <w:sz w:val="18"/>
        </w:rPr>
        <w:t>搏斗；奋</w:t>
      </w:r>
      <w:r>
        <w:rPr>
          <w:rFonts w:hint="eastAsia" w:ascii="宋体" w:eastAsia="宋体"/>
          <w:color w:val="231F20"/>
          <w:spacing w:val="-10"/>
          <w:position w:val="1"/>
          <w:sz w:val="18"/>
        </w:rPr>
        <w:t>斗</w:t>
      </w:r>
      <w:r>
        <w:rPr>
          <w:rFonts w:hint="eastAsia" w:ascii="宋体" w:eastAsia="宋体"/>
          <w:color w:val="231F20"/>
          <w:position w:val="1"/>
          <w:sz w:val="18"/>
        </w:rPr>
        <w:tab/>
      </w:r>
      <w:r>
        <w:rPr>
          <w:rFonts w:ascii="Times New Roman" w:eastAsia="Times New Roman"/>
          <w:color w:val="231F20"/>
          <w:spacing w:val="-5"/>
          <w:position w:val="1"/>
          <w:sz w:val="20"/>
        </w:rPr>
        <w:t>(4)</w:t>
      </w:r>
    </w:p>
    <w:p w14:paraId="03FC36EB">
      <w:pPr>
        <w:spacing w:before="5"/>
        <w:ind w:left="562" w:right="0" w:firstLine="0"/>
        <w:jc w:val="left"/>
        <w:rPr>
          <w:rFonts w:ascii="Times New Roman" w:hAnsi="Times New Roman"/>
          <w:sz w:val="20"/>
        </w:rPr>
      </w:pPr>
      <w:r>
        <w:rPr>
          <w:rFonts w:ascii="宋体" w:hAnsi="宋体"/>
          <w:color w:val="74CCD3"/>
          <w:position w:val="1"/>
          <w:sz w:val="20"/>
        </w:rPr>
        <w:t>△</w:t>
      </w:r>
      <w:r>
        <w:rPr>
          <w:rFonts w:ascii="宋体" w:hAnsi="宋体"/>
          <w:color w:val="74CCD3"/>
          <w:spacing w:val="-39"/>
          <w:position w:val="1"/>
          <w:sz w:val="20"/>
        </w:rPr>
        <w:t xml:space="preserve"> </w:t>
      </w:r>
      <w:r>
        <w:rPr>
          <w:rFonts w:ascii="Tahoma" w:hAnsi="Tahoma"/>
          <w:color w:val="231F20"/>
          <w:sz w:val="24"/>
        </w:rPr>
        <w:t>Battle</w:t>
      </w:r>
      <w:r>
        <w:rPr>
          <w:rFonts w:ascii="Tahoma" w:hAnsi="Tahoma"/>
          <w:color w:val="231F20"/>
          <w:spacing w:val="-3"/>
          <w:sz w:val="24"/>
        </w:rPr>
        <w:t xml:space="preserve"> </w:t>
      </w:r>
      <w:r>
        <w:rPr>
          <w:rFonts w:ascii="Tahoma" w:hAnsi="Tahoma"/>
          <w:color w:val="231F20"/>
          <w:sz w:val="24"/>
        </w:rPr>
        <w:t>of</w:t>
      </w:r>
      <w:r>
        <w:rPr>
          <w:rFonts w:ascii="Tahoma" w:hAnsi="Tahoma"/>
          <w:color w:val="231F20"/>
          <w:spacing w:val="-3"/>
          <w:sz w:val="24"/>
        </w:rPr>
        <w:t xml:space="preserve"> </w:t>
      </w:r>
      <w:r>
        <w:rPr>
          <w:rFonts w:ascii="Tahoma" w:hAnsi="Tahoma"/>
          <w:color w:val="231F20"/>
          <w:sz w:val="24"/>
        </w:rPr>
        <w:t>Hastings</w:t>
      </w:r>
      <w:r>
        <w:rPr>
          <w:rFonts w:ascii="Tahoma" w:hAnsi="Tahoma"/>
          <w:color w:val="231F20"/>
          <w:spacing w:val="-6"/>
          <w:sz w:val="24"/>
        </w:rPr>
        <w:t xml:space="preserve"> </w:t>
      </w:r>
      <w:r>
        <w:rPr>
          <w:rFonts w:ascii="Times New Roman" w:hAnsi="Times New Roman"/>
          <w:color w:val="231F20"/>
          <w:spacing w:val="-2"/>
          <w:w w:val="80"/>
          <w:position w:val="1"/>
          <w:sz w:val="20"/>
        </w:rPr>
        <w:t>/hestz/</w:t>
      </w:r>
    </w:p>
    <w:p w14:paraId="4B4FFE31">
      <w:pPr>
        <w:tabs>
          <w:tab w:val="left" w:pos="4545"/>
        </w:tabs>
        <w:spacing w:before="43"/>
        <w:ind w:left="845" w:right="0" w:firstLine="0"/>
        <w:jc w:val="left"/>
        <w:rPr>
          <w:rFonts w:ascii="Times New Roman" w:eastAsia="Times New Roman"/>
          <w:sz w:val="20"/>
        </w:rPr>
      </w:pPr>
      <w:r>
        <w:rPr>
          <w:rFonts w:hint="eastAsia" w:ascii="宋体" w:eastAsia="宋体"/>
          <w:color w:val="231F20"/>
          <w:sz w:val="18"/>
        </w:rPr>
        <w:t>黑斯廷斯战</w:t>
      </w:r>
      <w:r>
        <w:rPr>
          <w:rFonts w:hint="eastAsia" w:ascii="宋体" w:eastAsia="宋体"/>
          <w:color w:val="231F20"/>
          <w:spacing w:val="-10"/>
          <w:sz w:val="18"/>
        </w:rPr>
        <w:t>役</w:t>
      </w:r>
      <w:r>
        <w:rPr>
          <w:rFonts w:hint="eastAsia" w:ascii="宋体" w:eastAsia="宋体"/>
          <w:color w:val="231F20"/>
          <w:sz w:val="18"/>
        </w:rPr>
        <w:tab/>
      </w:r>
      <w:r>
        <w:rPr>
          <w:rFonts w:ascii="Times New Roman" w:eastAsia="Times New Roman"/>
          <w:color w:val="231F20"/>
          <w:spacing w:val="-5"/>
          <w:sz w:val="20"/>
        </w:rPr>
        <w:t>(4)</w:t>
      </w:r>
    </w:p>
    <w:p w14:paraId="1CCCFFD6">
      <w:pPr>
        <w:tabs>
          <w:tab w:val="left" w:pos="4545"/>
        </w:tabs>
        <w:spacing w:before="66"/>
        <w:ind w:left="278" w:right="0" w:firstLine="0"/>
        <w:jc w:val="left"/>
        <w:rPr>
          <w:rFonts w:ascii="Times New Roman" w:hAnsi="Times New Roman" w:eastAsia="Times New Roman"/>
          <w:sz w:val="20"/>
        </w:rPr>
      </w:pPr>
      <w:r>
        <w:rPr>
          <w:rFonts w:ascii="Tahoma" w:hAnsi="Tahoma" w:eastAsia="Tahoma"/>
          <w:color w:val="231F20"/>
          <w:spacing w:val="-4"/>
          <w:sz w:val="24"/>
        </w:rPr>
        <w:t>beauty</w:t>
      </w:r>
      <w:r>
        <w:rPr>
          <w:rFonts w:ascii="Tahoma" w:hAnsi="Tahoma" w:eastAsia="Tahoma"/>
          <w:color w:val="231F20"/>
          <w:spacing w:val="-20"/>
          <w:sz w:val="24"/>
        </w:rPr>
        <w:t xml:space="preserve"> </w:t>
      </w:r>
      <w:r>
        <w:rPr>
          <w:rFonts w:ascii="Times New Roman" w:hAnsi="Times New Roman" w:eastAsia="Times New Roman"/>
          <w:color w:val="231F20"/>
          <w:spacing w:val="-4"/>
          <w:position w:val="1"/>
          <w:sz w:val="20"/>
        </w:rPr>
        <w:t>/bju:ti/</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美；美人；美好的东</w:t>
      </w:r>
      <w:r>
        <w:rPr>
          <w:rFonts w:hint="eastAsia" w:ascii="宋体" w:hAnsi="宋体" w:eastAsia="宋体"/>
          <w:color w:val="231F20"/>
          <w:spacing w:val="-10"/>
          <w:position w:val="2"/>
          <w:sz w:val="18"/>
        </w:rPr>
        <w:t>西</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018250B">
      <w:pPr>
        <w:tabs>
          <w:tab w:val="left" w:pos="4545"/>
        </w:tabs>
        <w:spacing w:before="29"/>
        <w:ind w:left="278" w:right="0" w:firstLine="0"/>
        <w:jc w:val="left"/>
        <w:rPr>
          <w:rFonts w:ascii="Times New Roman" w:hAnsi="Times New Roman" w:eastAsia="Times New Roman"/>
          <w:sz w:val="20"/>
        </w:rPr>
      </w:pPr>
      <w:r>
        <w:rPr>
          <w:rFonts w:ascii="Tahoma" w:hAnsi="Tahoma" w:eastAsia="Tahoma"/>
          <w:color w:val="231F20"/>
          <w:spacing w:val="-6"/>
          <w:sz w:val="24"/>
        </w:rPr>
        <w:t>beer</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/bG(r)/</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（一杯）啤</w:t>
      </w:r>
      <w:r>
        <w:rPr>
          <w:rFonts w:hint="eastAsia" w:ascii="宋体" w:hAnsi="宋体" w:eastAsia="宋体"/>
          <w:color w:val="231F20"/>
          <w:spacing w:val="-10"/>
          <w:position w:val="2"/>
          <w:sz w:val="18"/>
        </w:rPr>
        <w:t>酒</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5E23CB7">
      <w:pPr>
        <w:tabs>
          <w:tab w:val="left" w:pos="4545"/>
        </w:tabs>
        <w:spacing w:before="28"/>
        <w:ind w:left="278" w:right="0" w:firstLine="0"/>
        <w:jc w:val="left"/>
        <w:rPr>
          <w:rFonts w:ascii="Times New Roman" w:hAnsi="Times New Roman" w:eastAsia="Times New Roman"/>
          <w:sz w:val="20"/>
        </w:rPr>
      </w:pPr>
      <w:r>
        <w:rPr>
          <w:rFonts w:ascii="Tahoma" w:hAnsi="Tahoma" w:eastAsia="Tahoma"/>
          <w:color w:val="231F20"/>
          <w:w w:val="85"/>
          <w:sz w:val="24"/>
        </w:rPr>
        <w:t>being</w:t>
      </w:r>
      <w:r>
        <w:rPr>
          <w:rFonts w:ascii="Tahoma" w:hAnsi="Tahoma" w:eastAsia="Tahoma"/>
          <w:color w:val="231F20"/>
          <w:spacing w:val="16"/>
          <w:sz w:val="24"/>
        </w:rPr>
        <w:t xml:space="preserve"> </w:t>
      </w:r>
      <w:r>
        <w:rPr>
          <w:rFonts w:ascii="Times New Roman" w:hAnsi="Times New Roman" w:eastAsia="Times New Roman"/>
          <w:color w:val="231F20"/>
          <w:w w:val="85"/>
          <w:position w:val="1"/>
          <w:sz w:val="20"/>
        </w:rPr>
        <w:t>/bi:/</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85"/>
          <w:position w:val="2"/>
          <w:sz w:val="18"/>
        </w:rPr>
        <w:t>身心；存在；生</w:t>
      </w:r>
      <w:r>
        <w:rPr>
          <w:rFonts w:hint="eastAsia" w:ascii="宋体" w:hAnsi="宋体" w:eastAsia="宋体"/>
          <w:color w:val="231F20"/>
          <w:spacing w:val="-10"/>
          <w:w w:val="85"/>
          <w:position w:val="2"/>
          <w:sz w:val="18"/>
        </w:rPr>
        <w:t>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DC4F43F">
      <w:pPr>
        <w:tabs>
          <w:tab w:val="left" w:pos="4545"/>
        </w:tabs>
        <w:spacing w:before="28"/>
        <w:ind w:left="278" w:right="0" w:firstLine="0"/>
        <w:jc w:val="left"/>
        <w:rPr>
          <w:rFonts w:ascii="Times New Roman" w:hAnsi="Times New Roman" w:eastAsia="Times New Roman"/>
          <w:sz w:val="20"/>
        </w:rPr>
      </w:pPr>
      <w:r>
        <w:rPr>
          <w:rFonts w:ascii="Tahoma" w:hAnsi="Tahoma" w:eastAsia="Tahoma"/>
          <w:color w:val="231F20"/>
          <w:spacing w:val="-2"/>
          <w:w w:val="90"/>
          <w:sz w:val="24"/>
        </w:rPr>
        <w:t>belong</w:t>
      </w:r>
      <w:r>
        <w:rPr>
          <w:rFonts w:ascii="Tahoma" w:hAnsi="Tahoma" w:eastAsia="Tahoma"/>
          <w:color w:val="231F20"/>
          <w:spacing w:val="-3"/>
          <w:w w:val="90"/>
          <w:sz w:val="24"/>
        </w:rPr>
        <w:t xml:space="preserve"> </w:t>
      </w:r>
      <w:r>
        <w:rPr>
          <w:rFonts w:ascii="Times New Roman" w:hAnsi="Times New Roman" w:eastAsia="Times New Roman"/>
          <w:color w:val="231F20"/>
          <w:spacing w:val="-2"/>
          <w:w w:val="85"/>
          <w:position w:val="1"/>
          <w:sz w:val="20"/>
        </w:rPr>
        <w:t>/bl/</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spacing w:val="-2"/>
          <w:w w:val="90"/>
          <w:position w:val="2"/>
          <w:sz w:val="20"/>
        </w:rPr>
        <w:t>vi.</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应在（某处）；适</w:t>
      </w:r>
      <w:r>
        <w:rPr>
          <w:rFonts w:hint="eastAsia" w:ascii="宋体" w:hAnsi="宋体" w:eastAsia="宋体"/>
          <w:color w:val="231F20"/>
          <w:spacing w:val="-10"/>
          <w:w w:val="90"/>
          <w:position w:val="2"/>
          <w:sz w:val="18"/>
        </w:rPr>
        <w:t>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6090107">
      <w:pPr>
        <w:tabs>
          <w:tab w:val="left" w:pos="4545"/>
        </w:tabs>
        <w:spacing w:before="28"/>
        <w:ind w:left="562" w:right="0" w:firstLine="0"/>
        <w:jc w:val="left"/>
        <w:rPr>
          <w:rFonts w:ascii="Times New Roman" w:eastAsia="Times New Roman"/>
          <w:sz w:val="20"/>
        </w:rPr>
      </w:pPr>
      <w:r>
        <w:rPr>
          <w:rFonts w:ascii="Tahoma" w:eastAsia="Tahoma"/>
          <w:color w:val="231F20"/>
          <w:sz w:val="24"/>
        </w:rPr>
        <w:t>belong</w:t>
      </w:r>
      <w:r>
        <w:rPr>
          <w:rFonts w:ascii="Tahoma" w:eastAsia="Tahoma"/>
          <w:color w:val="231F20"/>
          <w:spacing w:val="-12"/>
          <w:sz w:val="24"/>
        </w:rPr>
        <w:t xml:space="preserve"> </w:t>
      </w:r>
      <w:r>
        <w:rPr>
          <w:rFonts w:ascii="Tahoma" w:eastAsia="Tahoma"/>
          <w:color w:val="231F20"/>
          <w:sz w:val="24"/>
        </w:rPr>
        <w:t>to</w:t>
      </w:r>
      <w:r>
        <w:rPr>
          <w:rFonts w:ascii="Tahoma" w:eastAsia="Tahoma"/>
          <w:color w:val="231F20"/>
          <w:spacing w:val="-8"/>
          <w:sz w:val="24"/>
        </w:rPr>
        <w:t xml:space="preserve"> </w:t>
      </w:r>
      <w:r>
        <w:rPr>
          <w:rFonts w:hint="eastAsia" w:ascii="宋体" w:eastAsia="宋体"/>
          <w:color w:val="231F20"/>
          <w:position w:val="2"/>
          <w:sz w:val="18"/>
        </w:rPr>
        <w:t>属</w:t>
      </w:r>
      <w:r>
        <w:rPr>
          <w:rFonts w:hint="eastAsia" w:ascii="宋体" w:eastAsia="宋体"/>
          <w:color w:val="231F20"/>
          <w:spacing w:val="-10"/>
          <w:position w:val="2"/>
          <w:sz w:val="18"/>
        </w:rPr>
        <w:t>于</w:t>
      </w:r>
      <w:r>
        <w:rPr>
          <w:rFonts w:hint="eastAsia" w:ascii="宋体" w:eastAsia="宋体"/>
          <w:color w:val="231F20"/>
          <w:position w:val="2"/>
          <w:sz w:val="18"/>
        </w:rPr>
        <w:tab/>
      </w:r>
      <w:r>
        <w:rPr>
          <w:rFonts w:ascii="Times New Roman" w:eastAsia="Times New Roman"/>
          <w:color w:val="231F20"/>
          <w:spacing w:val="-5"/>
          <w:position w:val="2"/>
          <w:sz w:val="20"/>
        </w:rPr>
        <w:t>(4)</w:t>
      </w:r>
    </w:p>
    <w:p w14:paraId="5F482619">
      <w:pPr>
        <w:spacing w:after="0"/>
        <w:jc w:val="left"/>
        <w:rPr>
          <w:rFonts w:ascii="Times New Roman" w:eastAsia="Times New Roman"/>
          <w:sz w:val="20"/>
        </w:rPr>
        <w:sectPr>
          <w:type w:val="continuous"/>
          <w:pgSz w:w="11910" w:h="16840"/>
          <w:pgMar w:top="1340" w:right="0" w:bottom="280" w:left="0" w:header="720" w:footer="720" w:gutter="0"/>
          <w:cols w:equalWidth="0" w:num="2">
            <w:col w:w="5861" w:space="40"/>
            <w:col w:w="6009"/>
          </w:cols>
        </w:sectPr>
      </w:pPr>
    </w:p>
    <w:p w14:paraId="1192A51E">
      <w:pPr>
        <w:pStyle w:val="11"/>
        <w:spacing w:before="7"/>
        <w:rPr>
          <w:rFonts w:ascii="Times New Roman"/>
          <w:sz w:val="17"/>
        </w:rPr>
      </w:pPr>
    </w:p>
    <w:p w14:paraId="542F89EB">
      <w:pPr>
        <w:spacing w:before="97"/>
        <w:ind w:left="0" w:right="564" w:firstLine="0"/>
        <w:jc w:val="right"/>
        <w:rPr>
          <w:rFonts w:ascii="Tahoma"/>
          <w:sz w:val="20"/>
        </w:rPr>
      </w:pPr>
      <w:r>
        <w:rPr>
          <w:rFonts w:ascii="Tahoma"/>
          <w:color w:val="231F20"/>
          <w:spacing w:val="-5"/>
          <w:sz w:val="20"/>
        </w:rPr>
        <w:t>107</w:t>
      </w:r>
    </w:p>
    <w:p w14:paraId="73E399E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5F2D22">
      <w:pPr>
        <w:spacing w:after="0" w:line="240" w:lineRule="auto"/>
        <w:jc w:val="left"/>
        <w:rPr>
          <w:rFonts w:ascii="Tahoma"/>
          <w:sz w:val="20"/>
        </w:rPr>
        <w:sectPr>
          <w:type w:val="continuous"/>
          <w:pgSz w:w="11910" w:h="16840"/>
          <w:pgMar w:top="1340" w:right="0" w:bottom="280" w:left="0" w:header="720" w:footer="720" w:gutter="0"/>
          <w:cols w:space="720" w:num="1"/>
        </w:sectPr>
      </w:pPr>
    </w:p>
    <w:p w14:paraId="1B747472">
      <w:pPr>
        <w:pStyle w:val="11"/>
        <w:rPr>
          <w:rFonts w:ascii="Tahoma"/>
          <w:sz w:val="20"/>
        </w:rPr>
      </w:pPr>
    </w:p>
    <w:p w14:paraId="0CB8ED0D">
      <w:pPr>
        <w:pStyle w:val="11"/>
        <w:spacing w:before="7"/>
        <w:rPr>
          <w:rFonts w:ascii="Tahoma"/>
          <w:sz w:val="26"/>
        </w:rPr>
      </w:pPr>
    </w:p>
    <w:p w14:paraId="6242F5C3">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737" name="Group 4737"/>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738" name="Graphic 4738"/>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37"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sngk60wAAAAEBAAAPAAAAAAAAAAEAIAAAACIAAABkcnMvZG93bnJldi54bWxQSwEC&#10;FAAUAAAACACHTuJA6UMzG2sCAACtBQAADgAAAAAAAAABACAAAAAiAQAAZHJzL2Uyb0RvYy54bWxQ&#10;SwUGAAAAAAYABgBZAQAA/wUAAAAA&#10;">
                <o:lock v:ext="edit" aspectratio="f"/>
                <v:shape id="Graphic 4738" o:spid="_x0000_s1026" o:spt="100" style="position:absolute;left:0;top:635;height:1270;width:332105;" filled="f" stroked="t" coordsize="332105,1" o:gfxdata="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kW17BtwAAAN0AAAAP&#10;AAAAAAAAAAEAIAAAACIAAABkcnMvZG93bnJldi54bWxQSwECFAAUAAAACACHTuJAMy8FnjsAAAA5&#10;AAAAEAAAAAAAAAABACAAAAAGAQAAZHJzL3NoYXBleG1sLnhtbFBLBQYAAAAABgAGAFsBAACwAwAA&#10;AAA=&#10;" path="m0,0l331635,0e">
                  <v:fill on="f" focussize="0,0"/>
                  <v:stroke weight="0.0999212598425197pt" color="#231F20" joinstyle="round"/>
                  <v:imagedata o:title=""/>
                  <o:lock v:ext="edit" aspectratio="f"/>
                  <v:textbox inset="0mm,0mm,0mm,0mm"/>
                </v:shape>
                <w10:wrap type="none"/>
                <w10:anchorlock/>
              </v:group>
            </w:pict>
          </mc:Fallback>
        </mc:AlternateContent>
      </w:r>
    </w:p>
    <w:p w14:paraId="49BC9E72">
      <w:pPr>
        <w:pStyle w:val="11"/>
        <w:rPr>
          <w:rFonts w:ascii="Tahoma"/>
          <w:sz w:val="20"/>
        </w:rPr>
      </w:pPr>
    </w:p>
    <w:p w14:paraId="2919DF34">
      <w:pPr>
        <w:pStyle w:val="11"/>
        <w:spacing w:before="11"/>
        <w:rPr>
          <w:rFonts w:ascii="Tahoma"/>
          <w:sz w:val="27"/>
        </w:rPr>
      </w:pPr>
    </w:p>
    <w:p w14:paraId="1C0DE9EC">
      <w:pPr>
        <w:spacing w:after="0"/>
        <w:rPr>
          <w:rFonts w:ascii="Tahoma"/>
          <w:sz w:val="27"/>
        </w:rPr>
        <w:sectPr>
          <w:pgSz w:w="11910" w:h="16840"/>
          <w:pgMar w:top="0" w:right="0" w:bottom="0" w:left="0" w:header="720" w:footer="720" w:gutter="0"/>
          <w:cols w:space="720" w:num="1"/>
        </w:sectPr>
      </w:pPr>
    </w:p>
    <w:p w14:paraId="2F3B0F06">
      <w:pPr>
        <w:spacing w:before="100"/>
        <w:ind w:left="1190" w:right="0" w:firstLine="0"/>
        <w:jc w:val="left"/>
        <w:rPr>
          <w:rFonts w:hint="eastAsia" w:ascii="宋体" w:hAnsi="宋体" w:eastAsia="宋体"/>
          <w:sz w:val="18"/>
        </w:rPr>
      </w:pPr>
      <w:r>
        <w:rPr>
          <w:rFonts w:ascii="Tahoma" w:hAnsi="Tahoma" w:eastAsia="Tahoma"/>
          <w:color w:val="231F20"/>
          <w:w w:val="80"/>
          <w:sz w:val="24"/>
        </w:rPr>
        <w:t>benefit</w:t>
      </w:r>
      <w:r>
        <w:rPr>
          <w:rFonts w:ascii="Tahoma" w:hAnsi="Tahoma" w:eastAsia="Tahoma"/>
          <w:color w:val="231F20"/>
          <w:spacing w:val="-4"/>
          <w:w w:val="80"/>
          <w:sz w:val="24"/>
        </w:rPr>
        <w:t xml:space="preserve"> </w:t>
      </w:r>
      <w:r>
        <w:rPr>
          <w:rFonts w:ascii="Cambria" w:hAnsi="Cambria" w:eastAsia="Cambria"/>
          <w:color w:val="231F20"/>
          <w:w w:val="80"/>
          <w:position w:val="1"/>
          <w:sz w:val="20"/>
        </w:rPr>
        <w:t>/benft/</w:t>
      </w:r>
      <w:r>
        <w:rPr>
          <w:rFonts w:ascii="Cambria" w:hAnsi="Cambria" w:eastAsia="Cambria"/>
          <w:color w:val="231F20"/>
          <w:spacing w:val="5"/>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5"/>
          <w:w w:val="80"/>
          <w:position w:val="2"/>
          <w:sz w:val="18"/>
        </w:rPr>
        <w:t>益处</w:t>
      </w:r>
    </w:p>
    <w:p w14:paraId="66BE5F87">
      <w:pPr>
        <w:spacing w:before="50"/>
        <w:ind w:left="2852"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4"/>
          <w:sz w:val="18"/>
        </w:rPr>
        <w:t>使受益</w:t>
      </w:r>
    </w:p>
    <w:p w14:paraId="24E875AC">
      <w:pPr>
        <w:tabs>
          <w:tab w:val="left" w:pos="2605"/>
        </w:tabs>
        <w:spacing w:before="90"/>
        <w:ind w:left="0" w:right="0" w:firstLine="0"/>
        <w:jc w:val="righ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得益</w:t>
      </w:r>
      <w:r>
        <w:rPr>
          <w:rFonts w:hint="eastAsia" w:ascii="宋体" w:eastAsia="宋体"/>
          <w:color w:val="231F20"/>
          <w:spacing w:val="-10"/>
          <w:sz w:val="18"/>
        </w:rPr>
        <w:t>于</w:t>
      </w:r>
      <w:r>
        <w:rPr>
          <w:rFonts w:hint="eastAsia" w:ascii="宋体" w:eastAsia="宋体"/>
          <w:color w:val="231F20"/>
          <w:sz w:val="18"/>
        </w:rPr>
        <w:tab/>
      </w:r>
      <w:r>
        <w:rPr>
          <w:rFonts w:ascii="Times New Roman" w:eastAsia="Times New Roman"/>
          <w:color w:val="231F20"/>
          <w:spacing w:val="-5"/>
          <w:sz w:val="20"/>
        </w:rPr>
        <w:t>(3)</w:t>
      </w:r>
    </w:p>
    <w:p w14:paraId="5F5B338D">
      <w:pPr>
        <w:tabs>
          <w:tab w:val="left" w:pos="5457"/>
        </w:tabs>
        <w:spacing w:before="74"/>
        <w:ind w:left="1190" w:right="0" w:firstLine="0"/>
        <w:jc w:val="left"/>
        <w:rPr>
          <w:rFonts w:ascii="Times New Roman" w:hAnsi="Times New Roman" w:eastAsia="Times New Roman"/>
          <w:sz w:val="20"/>
        </w:rPr>
      </w:pPr>
      <w:r>
        <w:rPr>
          <w:rFonts w:ascii="Tahoma" w:hAnsi="Tahoma" w:eastAsia="Tahoma"/>
          <w:color w:val="231F20"/>
          <w:w w:val="85"/>
          <w:sz w:val="24"/>
        </w:rPr>
        <w:t>binoculars</w:t>
      </w:r>
      <w:r>
        <w:rPr>
          <w:rFonts w:ascii="Tahoma" w:hAnsi="Tahoma" w:eastAsia="Tahoma"/>
          <w:color w:val="231F20"/>
          <w:spacing w:val="18"/>
          <w:sz w:val="24"/>
        </w:rPr>
        <w:t xml:space="preserve"> </w:t>
      </w:r>
      <w:r>
        <w:rPr>
          <w:rFonts w:ascii="Cambria" w:hAnsi="Cambria" w:eastAsia="Cambria"/>
          <w:color w:val="231F20"/>
          <w:w w:val="85"/>
          <w:position w:val="1"/>
          <w:sz w:val="20"/>
        </w:rPr>
        <w:t>/bnkjGlGz/</w:t>
      </w:r>
      <w:r>
        <w:rPr>
          <w:rFonts w:ascii="Cambria" w:hAnsi="Cambria" w:eastAsia="Cambria"/>
          <w:color w:val="231F20"/>
          <w:spacing w:val="5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w w:val="85"/>
          <w:position w:val="2"/>
          <w:sz w:val="18"/>
        </w:rPr>
        <w:t>双筒望远</w:t>
      </w:r>
      <w:r>
        <w:rPr>
          <w:rFonts w:hint="eastAsia" w:ascii="宋体" w:hAnsi="宋体" w:eastAsia="宋体"/>
          <w:color w:val="231F20"/>
          <w:spacing w:val="-10"/>
          <w:w w:val="85"/>
          <w:position w:val="2"/>
          <w:sz w:val="18"/>
        </w:rPr>
        <w:t>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56ADD70">
      <w:pPr>
        <w:tabs>
          <w:tab w:val="left" w:pos="4266"/>
        </w:tabs>
        <w:spacing w:before="36"/>
        <w:ind w:left="0" w:right="0" w:firstLine="0"/>
        <w:jc w:val="right"/>
        <w:rPr>
          <w:rFonts w:ascii="Times New Roman" w:eastAsia="Times New Roman"/>
          <w:sz w:val="20"/>
        </w:rPr>
      </w:pPr>
      <w:r>
        <w:rPr>
          <w:rFonts w:ascii="Tahoma" w:eastAsia="Tahoma"/>
          <w:color w:val="231F20"/>
          <w:sz w:val="24"/>
        </w:rPr>
        <w:t>bird</w:t>
      </w:r>
      <w:r>
        <w:rPr>
          <w:rFonts w:ascii="Tahoma" w:eastAsia="Tahoma"/>
          <w:color w:val="231F20"/>
          <w:spacing w:val="-9"/>
          <w:sz w:val="24"/>
        </w:rPr>
        <w:t xml:space="preserve"> </w:t>
      </w:r>
      <w:r>
        <w:rPr>
          <w:rFonts w:ascii="Tahoma" w:eastAsia="Tahoma"/>
          <w:color w:val="231F20"/>
          <w:sz w:val="24"/>
        </w:rPr>
        <w:t>field</w:t>
      </w:r>
      <w:r>
        <w:rPr>
          <w:rFonts w:ascii="Tahoma" w:eastAsia="Tahoma"/>
          <w:color w:val="231F20"/>
          <w:spacing w:val="-8"/>
          <w:sz w:val="24"/>
        </w:rPr>
        <w:t xml:space="preserve"> </w:t>
      </w:r>
      <w:r>
        <w:rPr>
          <w:rFonts w:ascii="Tahoma" w:eastAsia="Tahoma"/>
          <w:color w:val="231F20"/>
          <w:sz w:val="24"/>
        </w:rPr>
        <w:t>guide</w:t>
      </w:r>
      <w:r>
        <w:rPr>
          <w:rFonts w:ascii="Tahoma" w:eastAsia="Tahoma"/>
          <w:color w:val="231F20"/>
          <w:spacing w:val="-9"/>
          <w:sz w:val="24"/>
        </w:rPr>
        <w:t xml:space="preserve"> </w:t>
      </w:r>
      <w:r>
        <w:rPr>
          <w:rFonts w:hint="eastAsia" w:ascii="宋体" w:eastAsia="宋体"/>
          <w:color w:val="231F20"/>
          <w:position w:val="2"/>
          <w:sz w:val="18"/>
        </w:rPr>
        <w:t>鸟类图</w:t>
      </w:r>
      <w:r>
        <w:rPr>
          <w:rFonts w:hint="eastAsia" w:ascii="宋体" w:eastAsia="宋体"/>
          <w:color w:val="231F20"/>
          <w:spacing w:val="-10"/>
          <w:position w:val="2"/>
          <w:sz w:val="18"/>
        </w:rPr>
        <w:t>鉴</w:t>
      </w:r>
      <w:r>
        <w:rPr>
          <w:rFonts w:hint="eastAsia" w:ascii="宋体" w:eastAsia="宋体"/>
          <w:color w:val="231F20"/>
          <w:position w:val="2"/>
          <w:sz w:val="18"/>
        </w:rPr>
        <w:tab/>
      </w:r>
      <w:r>
        <w:rPr>
          <w:rFonts w:ascii="Times New Roman" w:eastAsia="Times New Roman"/>
          <w:color w:val="231F20"/>
          <w:spacing w:val="-5"/>
          <w:position w:val="2"/>
          <w:sz w:val="20"/>
        </w:rPr>
        <w:t>(2)</w:t>
      </w:r>
    </w:p>
    <w:p w14:paraId="4A8D62F3">
      <w:pPr>
        <w:spacing w:before="37"/>
        <w:ind w:left="1190" w:right="0" w:firstLine="0"/>
        <w:jc w:val="left"/>
        <w:rPr>
          <w:rFonts w:ascii="Cambria" w:hAnsi="Cambria"/>
          <w:sz w:val="20"/>
        </w:rPr>
      </w:pPr>
      <w:r>
        <w:rPr>
          <w:rFonts w:ascii="宋体" w:hAnsi="宋体"/>
          <w:color w:val="74CCD3"/>
          <w:w w:val="90"/>
          <w:position w:val="1"/>
          <w:sz w:val="20"/>
        </w:rPr>
        <w:t>△</w:t>
      </w:r>
      <w:r>
        <w:rPr>
          <w:rFonts w:ascii="宋体" w:hAnsi="宋体"/>
          <w:color w:val="74CCD3"/>
          <w:spacing w:val="-40"/>
          <w:w w:val="90"/>
          <w:position w:val="1"/>
          <w:sz w:val="20"/>
        </w:rPr>
        <w:t xml:space="preserve"> </w:t>
      </w:r>
      <w:r>
        <w:rPr>
          <w:rFonts w:ascii="Tahoma" w:hAnsi="Tahoma"/>
          <w:color w:val="231F20"/>
          <w:w w:val="90"/>
          <w:sz w:val="24"/>
        </w:rPr>
        <w:t>Birmingham</w:t>
      </w:r>
      <w:r>
        <w:rPr>
          <w:rFonts w:ascii="Tahoma" w:hAnsi="Tahoma"/>
          <w:color w:val="231F20"/>
          <w:spacing w:val="-12"/>
          <w:w w:val="90"/>
          <w:sz w:val="24"/>
        </w:rPr>
        <w:t xml:space="preserve"> </w:t>
      </w:r>
      <w:r>
        <w:rPr>
          <w:rFonts w:ascii="Cambria" w:hAnsi="Cambria"/>
          <w:color w:val="231F20"/>
          <w:w w:val="90"/>
          <w:position w:val="1"/>
          <w:sz w:val="20"/>
        </w:rPr>
        <w:t>/bε:mGm;</w:t>
      </w:r>
      <w:r>
        <w:rPr>
          <w:rFonts w:ascii="Cambria" w:hAnsi="Cambria"/>
          <w:color w:val="231F20"/>
          <w:spacing w:val="-1"/>
          <w:w w:val="90"/>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7"/>
          <w:w w:val="90"/>
          <w:position w:val="2"/>
          <w:sz w:val="20"/>
        </w:rPr>
        <w:t xml:space="preserve"> </w:t>
      </w:r>
      <w:r>
        <w:rPr>
          <w:rFonts w:ascii="Cambria" w:hAnsi="Cambria"/>
          <w:color w:val="231F20"/>
          <w:spacing w:val="-2"/>
          <w:w w:val="75"/>
          <w:position w:val="1"/>
          <w:sz w:val="20"/>
        </w:rPr>
        <w:t>bε:rmhæm/</w:t>
      </w:r>
    </w:p>
    <w:p w14:paraId="758B6152">
      <w:pPr>
        <w:tabs>
          <w:tab w:val="left" w:pos="3699"/>
        </w:tabs>
        <w:spacing w:before="70"/>
        <w:ind w:left="0" w:right="0" w:firstLine="0"/>
        <w:jc w:val="right"/>
        <w:rPr>
          <w:rFonts w:ascii="Times New Roman" w:eastAsia="Times New Roman"/>
          <w:sz w:val="20"/>
        </w:rPr>
      </w:pPr>
      <w:r>
        <w:rPr>
          <w:rFonts w:hint="eastAsia" w:ascii="宋体" w:eastAsia="宋体"/>
          <w:color w:val="231F20"/>
          <w:sz w:val="18"/>
        </w:rPr>
        <w:t>伯明翰（英国城市</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460B856E">
      <w:pPr>
        <w:spacing w:before="55"/>
        <w:ind w:left="1190" w:right="0" w:firstLine="0"/>
        <w:jc w:val="left"/>
        <w:rPr>
          <w:rFonts w:hint="eastAsia" w:ascii="宋体" w:hAnsi="宋体" w:eastAsia="宋体"/>
          <w:sz w:val="18"/>
        </w:rPr>
      </w:pPr>
      <w:r>
        <w:rPr>
          <w:rFonts w:ascii="Tahoma" w:hAnsi="Tahoma" w:eastAsia="Tahoma"/>
          <w:color w:val="231F20"/>
          <w:w w:val="90"/>
          <w:sz w:val="24"/>
        </w:rPr>
        <w:t>blog</w:t>
      </w:r>
      <w:r>
        <w:rPr>
          <w:rFonts w:ascii="Tahoma" w:hAnsi="Tahoma" w:eastAsia="Tahoma"/>
          <w:color w:val="231F20"/>
          <w:spacing w:val="-6"/>
          <w:w w:val="90"/>
          <w:sz w:val="24"/>
        </w:rPr>
        <w:t xml:space="preserve"> </w:t>
      </w:r>
      <w:r>
        <w:rPr>
          <w:rFonts w:ascii="Cambria" w:hAnsi="Cambria" w:eastAsia="Cambria"/>
          <w:color w:val="231F20"/>
          <w:w w:val="90"/>
          <w:position w:val="1"/>
          <w:sz w:val="20"/>
        </w:rPr>
        <w:t>/blg/</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5"/>
          <w:w w:val="90"/>
          <w:position w:val="2"/>
          <w:sz w:val="18"/>
        </w:rPr>
        <w:t>博客</w:t>
      </w:r>
    </w:p>
    <w:p w14:paraId="5EF6445C">
      <w:pPr>
        <w:tabs>
          <w:tab w:val="left" w:pos="3168"/>
        </w:tabs>
        <w:spacing w:before="50"/>
        <w:ind w:left="0" w:right="0" w:firstLine="0"/>
        <w:jc w:val="righ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写博</w:t>
      </w:r>
      <w:r>
        <w:rPr>
          <w:rFonts w:hint="eastAsia" w:ascii="宋体" w:eastAsia="宋体"/>
          <w:color w:val="231F20"/>
          <w:spacing w:val="-10"/>
          <w:sz w:val="18"/>
        </w:rPr>
        <w:t>客</w:t>
      </w:r>
      <w:r>
        <w:rPr>
          <w:rFonts w:hint="eastAsia" w:ascii="宋体" w:eastAsia="宋体"/>
          <w:color w:val="231F20"/>
          <w:sz w:val="18"/>
        </w:rPr>
        <w:tab/>
      </w:r>
      <w:r>
        <w:rPr>
          <w:rFonts w:ascii="Times New Roman" w:eastAsia="Times New Roman"/>
          <w:color w:val="231F20"/>
          <w:spacing w:val="-5"/>
          <w:sz w:val="20"/>
        </w:rPr>
        <w:t>(3)</w:t>
      </w:r>
    </w:p>
    <w:p w14:paraId="3053C11A">
      <w:pPr>
        <w:tabs>
          <w:tab w:val="left" w:pos="3983"/>
        </w:tabs>
        <w:spacing w:before="75"/>
        <w:ind w:left="0" w:right="0" w:firstLine="0"/>
        <w:jc w:val="right"/>
        <w:rPr>
          <w:rFonts w:ascii="Times New Roman" w:eastAsia="Times New Roman"/>
          <w:sz w:val="20"/>
        </w:rPr>
      </w:pPr>
      <w:r>
        <w:rPr>
          <w:rFonts w:ascii="Tahoma" w:eastAsia="Tahoma"/>
          <w:color w:val="231F20"/>
          <w:sz w:val="24"/>
        </w:rPr>
        <w:t>blog</w:t>
      </w:r>
      <w:r>
        <w:rPr>
          <w:rFonts w:ascii="Tahoma" w:eastAsia="Tahoma"/>
          <w:color w:val="231F20"/>
          <w:spacing w:val="-8"/>
          <w:sz w:val="24"/>
        </w:rPr>
        <w:t xml:space="preserve"> </w:t>
      </w:r>
      <w:r>
        <w:rPr>
          <w:rFonts w:ascii="Tahoma" w:eastAsia="Tahoma"/>
          <w:color w:val="231F20"/>
          <w:sz w:val="24"/>
        </w:rPr>
        <w:t>post</w:t>
      </w:r>
      <w:r>
        <w:rPr>
          <w:rFonts w:ascii="Tahoma" w:eastAsia="Tahoma"/>
          <w:color w:val="231F20"/>
          <w:spacing w:val="-5"/>
          <w:sz w:val="24"/>
        </w:rPr>
        <w:t xml:space="preserve"> </w:t>
      </w:r>
      <w:r>
        <w:rPr>
          <w:rFonts w:hint="eastAsia" w:ascii="宋体" w:eastAsia="宋体"/>
          <w:color w:val="231F20"/>
          <w:position w:val="2"/>
          <w:sz w:val="18"/>
        </w:rPr>
        <w:t>博文；博客帖</w:t>
      </w:r>
      <w:r>
        <w:rPr>
          <w:rFonts w:hint="eastAsia" w:ascii="宋体" w:eastAsia="宋体"/>
          <w:color w:val="231F20"/>
          <w:spacing w:val="-10"/>
          <w:position w:val="2"/>
          <w:sz w:val="18"/>
        </w:rPr>
        <w:t>子</w:t>
      </w:r>
      <w:r>
        <w:rPr>
          <w:rFonts w:hint="eastAsia" w:ascii="宋体" w:eastAsia="宋体"/>
          <w:color w:val="231F20"/>
          <w:position w:val="2"/>
          <w:sz w:val="18"/>
        </w:rPr>
        <w:tab/>
      </w:r>
      <w:r>
        <w:rPr>
          <w:rFonts w:ascii="Times New Roman" w:eastAsia="Times New Roman"/>
          <w:color w:val="231F20"/>
          <w:spacing w:val="-5"/>
          <w:position w:val="2"/>
          <w:sz w:val="20"/>
        </w:rPr>
        <w:t>(3)</w:t>
      </w:r>
    </w:p>
    <w:p w14:paraId="4AF348DF">
      <w:pPr>
        <w:tabs>
          <w:tab w:val="left" w:pos="3983"/>
        </w:tabs>
        <w:spacing w:before="36"/>
        <w:ind w:left="0" w:right="0" w:firstLine="0"/>
        <w:jc w:val="right"/>
        <w:rPr>
          <w:rFonts w:ascii="Times New Roman" w:hAnsi="Times New Roman" w:eastAsia="Times New Roman"/>
          <w:sz w:val="20"/>
        </w:rPr>
      </w:pPr>
      <w:r>
        <w:rPr>
          <w:rFonts w:ascii="Tahoma" w:hAnsi="Tahoma" w:eastAsia="Tahoma"/>
          <w:color w:val="231F20"/>
          <w:w w:val="90"/>
          <w:sz w:val="24"/>
        </w:rPr>
        <w:t>blogger</w:t>
      </w:r>
      <w:r>
        <w:rPr>
          <w:rFonts w:ascii="Tahoma" w:hAnsi="Tahoma" w:eastAsia="Tahoma"/>
          <w:color w:val="231F20"/>
          <w:spacing w:val="-7"/>
          <w:w w:val="90"/>
          <w:sz w:val="24"/>
        </w:rPr>
        <w:t xml:space="preserve"> </w:t>
      </w:r>
      <w:r>
        <w:rPr>
          <w:rFonts w:ascii="Cambria" w:hAnsi="Cambria" w:eastAsia="Cambria"/>
          <w:color w:val="231F20"/>
          <w:w w:val="90"/>
          <w:position w:val="1"/>
          <w:sz w:val="20"/>
        </w:rPr>
        <w:t>/blgG(r)/</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博客作者；博</w:t>
      </w:r>
      <w:r>
        <w:rPr>
          <w:rFonts w:hint="eastAsia" w:ascii="宋体" w:hAnsi="宋体" w:eastAsia="宋体"/>
          <w:color w:val="231F20"/>
          <w:spacing w:val="-10"/>
          <w:w w:val="90"/>
          <w:position w:val="2"/>
          <w:sz w:val="18"/>
        </w:rPr>
        <w:t>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E7CAFAB">
      <w:pPr>
        <w:spacing w:before="36"/>
        <w:ind w:left="1190" w:right="0" w:firstLine="0"/>
        <w:jc w:val="left"/>
        <w:rPr>
          <w:rFonts w:ascii="Tahoma"/>
          <w:sz w:val="24"/>
        </w:rPr>
      </w:pPr>
      <w:r>
        <w:rPr>
          <w:rFonts w:ascii="Tahoma"/>
          <w:color w:val="231F20"/>
          <w:sz w:val="24"/>
        </w:rPr>
        <w:t>break</w:t>
      </w:r>
      <w:r>
        <w:rPr>
          <w:rFonts w:ascii="Tahoma"/>
          <w:color w:val="231F20"/>
          <w:spacing w:val="-11"/>
          <w:sz w:val="24"/>
        </w:rPr>
        <w:t xml:space="preserve"> </w:t>
      </w:r>
      <w:r>
        <w:rPr>
          <w:rFonts w:ascii="Tahoma"/>
          <w:color w:val="231F20"/>
          <w:sz w:val="24"/>
        </w:rPr>
        <w:t>away</w:t>
      </w:r>
      <w:r>
        <w:rPr>
          <w:rFonts w:ascii="Tahoma"/>
          <w:color w:val="231F20"/>
          <w:spacing w:val="-10"/>
          <w:sz w:val="24"/>
        </w:rPr>
        <w:t xml:space="preserve"> </w:t>
      </w:r>
      <w:r>
        <w:rPr>
          <w:rFonts w:ascii="Tahoma"/>
          <w:color w:val="231F20"/>
          <w:sz w:val="24"/>
        </w:rPr>
        <w:t>(from</w:t>
      </w:r>
      <w:r>
        <w:rPr>
          <w:rFonts w:ascii="Tahoma"/>
          <w:color w:val="231F20"/>
          <w:spacing w:val="-11"/>
          <w:sz w:val="24"/>
        </w:rPr>
        <w:t xml:space="preserve"> </w:t>
      </w:r>
      <w:r>
        <w:rPr>
          <w:rFonts w:ascii="Tahoma"/>
          <w:color w:val="231F20"/>
          <w:spacing w:val="-2"/>
          <w:sz w:val="24"/>
        </w:rPr>
        <w:t>sb/sth)</w:t>
      </w:r>
    </w:p>
    <w:p w14:paraId="4B9F6553">
      <w:pPr>
        <w:tabs>
          <w:tab w:val="left" w:pos="3983"/>
        </w:tabs>
        <w:spacing w:before="71"/>
        <w:ind w:left="0" w:right="0" w:firstLine="0"/>
        <w:jc w:val="right"/>
        <w:rPr>
          <w:rFonts w:ascii="Times New Roman" w:eastAsia="Times New Roman"/>
          <w:sz w:val="20"/>
        </w:rPr>
      </w:pPr>
      <w:r>
        <w:rPr>
          <w:rFonts w:hint="eastAsia" w:ascii="宋体" w:eastAsia="宋体"/>
          <w:color w:val="231F20"/>
          <w:sz w:val="18"/>
        </w:rPr>
        <w:t>脱离；背叛；逃</w:t>
      </w:r>
      <w:r>
        <w:rPr>
          <w:rFonts w:hint="eastAsia" w:ascii="宋体" w:eastAsia="宋体"/>
          <w:color w:val="231F20"/>
          <w:spacing w:val="-10"/>
          <w:sz w:val="18"/>
        </w:rPr>
        <w:t>脱</w:t>
      </w:r>
      <w:r>
        <w:rPr>
          <w:rFonts w:hint="eastAsia" w:ascii="宋体" w:eastAsia="宋体"/>
          <w:color w:val="231F20"/>
          <w:sz w:val="18"/>
        </w:rPr>
        <w:tab/>
      </w:r>
      <w:r>
        <w:rPr>
          <w:rFonts w:ascii="Times New Roman" w:eastAsia="Times New Roman"/>
          <w:color w:val="231F20"/>
          <w:spacing w:val="-5"/>
          <w:sz w:val="20"/>
        </w:rPr>
        <w:t>(4)</w:t>
      </w:r>
    </w:p>
    <w:p w14:paraId="2667D44C">
      <w:pPr>
        <w:spacing w:before="54"/>
        <w:ind w:left="1190" w:right="0" w:firstLine="0"/>
        <w:jc w:val="left"/>
        <w:rPr>
          <w:rFonts w:hint="eastAsia" w:ascii="宋体" w:hAnsi="宋体" w:eastAsia="宋体"/>
          <w:sz w:val="18"/>
        </w:rPr>
      </w:pPr>
      <w:r>
        <w:rPr>
          <w:rFonts w:ascii="Tahoma" w:hAnsi="Tahoma" w:eastAsia="Tahoma"/>
          <w:color w:val="231F20"/>
          <w:w w:val="90"/>
          <w:sz w:val="24"/>
        </w:rPr>
        <w:t>butter</w:t>
      </w:r>
      <w:r>
        <w:rPr>
          <w:rFonts w:ascii="Tahoma" w:hAnsi="Tahoma" w:eastAsia="Tahoma"/>
          <w:color w:val="231F20"/>
          <w:spacing w:val="-6"/>
          <w:w w:val="90"/>
          <w:sz w:val="24"/>
        </w:rPr>
        <w:t xml:space="preserve"> </w:t>
      </w:r>
      <w:r>
        <w:rPr>
          <w:rFonts w:ascii="Cambria" w:hAnsi="Cambria" w:eastAsia="Cambria"/>
          <w:color w:val="231F20"/>
          <w:w w:val="90"/>
          <w:position w:val="1"/>
          <w:sz w:val="20"/>
        </w:rPr>
        <w:t>/bntG(r)/</w:t>
      </w:r>
      <w:r>
        <w:rPr>
          <w:rFonts w:ascii="Cambria" w:hAnsi="Cambria" w:eastAsia="Cambria"/>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黄油；奶油</w:t>
      </w:r>
    </w:p>
    <w:p w14:paraId="5E9CE098">
      <w:pPr>
        <w:tabs>
          <w:tab w:val="left" w:pos="5457"/>
        </w:tabs>
        <w:spacing w:before="51"/>
        <w:ind w:left="2757"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涂黄油</w:t>
      </w:r>
      <w:r>
        <w:rPr>
          <w:rFonts w:hint="eastAsia" w:ascii="宋体" w:eastAsia="宋体"/>
          <w:color w:val="231F20"/>
          <w:spacing w:val="-10"/>
          <w:sz w:val="18"/>
        </w:rPr>
        <w:t>于</w:t>
      </w:r>
      <w:r>
        <w:rPr>
          <w:rFonts w:hint="eastAsia" w:ascii="宋体" w:eastAsia="宋体"/>
          <w:color w:val="231F20"/>
          <w:sz w:val="18"/>
        </w:rPr>
        <w:tab/>
      </w:r>
      <w:r>
        <w:rPr>
          <w:rFonts w:ascii="Times New Roman" w:eastAsia="Times New Roman"/>
          <w:color w:val="231F20"/>
          <w:spacing w:val="-5"/>
          <w:sz w:val="20"/>
        </w:rPr>
        <w:t>(4)</w:t>
      </w:r>
    </w:p>
    <w:p w14:paraId="5D854D7F">
      <w:pPr>
        <w:tabs>
          <w:tab w:val="left" w:pos="4266"/>
        </w:tabs>
        <w:spacing w:before="74"/>
        <w:ind w:left="0" w:right="0" w:firstLine="0"/>
        <w:jc w:val="right"/>
        <w:rPr>
          <w:rFonts w:ascii="Times New Roman" w:hAnsi="Times New Roman" w:eastAsia="Times New Roman"/>
          <w:sz w:val="20"/>
        </w:rPr>
      </w:pPr>
      <w:r>
        <w:rPr>
          <w:rFonts w:ascii="Tahoma" w:hAnsi="Tahoma" w:eastAsia="Tahoma"/>
          <w:color w:val="231F20"/>
          <w:w w:val="90"/>
          <w:sz w:val="24"/>
        </w:rPr>
        <w:t>button</w:t>
      </w:r>
      <w:r>
        <w:rPr>
          <w:rFonts w:ascii="Tahoma" w:hAnsi="Tahoma" w:eastAsia="Tahoma"/>
          <w:color w:val="231F20"/>
          <w:spacing w:val="-8"/>
          <w:w w:val="90"/>
          <w:sz w:val="24"/>
        </w:rPr>
        <w:t xml:space="preserve"> </w:t>
      </w:r>
      <w:r>
        <w:rPr>
          <w:rFonts w:ascii="Cambria" w:hAnsi="Cambria" w:eastAsia="Cambria"/>
          <w:color w:val="231F20"/>
          <w:w w:val="90"/>
          <w:position w:val="1"/>
          <w:sz w:val="20"/>
        </w:rPr>
        <w:t>/bntn/</w:t>
      </w:r>
      <w:r>
        <w:rPr>
          <w:rFonts w:ascii="Cambria" w:hAnsi="Cambria" w:eastAsia="Cambria"/>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按钮；纽</w:t>
      </w:r>
      <w:r>
        <w:rPr>
          <w:rFonts w:hint="eastAsia" w:ascii="宋体" w:hAnsi="宋体" w:eastAsia="宋体"/>
          <w:color w:val="231F20"/>
          <w:spacing w:val="-10"/>
          <w:w w:val="90"/>
          <w:position w:val="2"/>
          <w:sz w:val="18"/>
        </w:rPr>
        <w:t>扣</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67459DC">
      <w:pPr>
        <w:pStyle w:val="11"/>
        <w:rPr>
          <w:rFonts w:ascii="Times New Roman"/>
          <w:sz w:val="32"/>
        </w:rPr>
      </w:pPr>
    </w:p>
    <w:p w14:paraId="1B08D3AA">
      <w:pPr>
        <w:pStyle w:val="6"/>
        <w:ind w:left="1474"/>
        <w:rPr>
          <w:rFonts w:ascii="Arial"/>
        </w:rPr>
      </w:pPr>
      <w:r>
        <mc:AlternateContent>
          <mc:Choice Requires="wps">
            <w:drawing>
              <wp:anchor distT="0" distB="0" distL="0" distR="0" simplePos="0" relativeHeight="251825152"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751" name="Graphic 475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51" o:spid="_x0000_s1026" o:spt="100" style="position:absolute;left:0pt;margin-left:59.5pt;margin-top:1.45pt;height:18pt;width:7.45pt;mso-position-horizontal-relative:page;z-index:251825152;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U2sv6IQIAAOAEAAAOAAAAZHJzL2Uyb0RvYy54bWytVNFu2yAU&#10;fZ+0f0C8L3aiJmu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BU2sv6&#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7"/>
        </w:rPr>
        <w:t>C</w:t>
      </w:r>
    </w:p>
    <w:p w14:paraId="673BE8E9">
      <w:pPr>
        <w:tabs>
          <w:tab w:val="left" w:pos="5457"/>
        </w:tabs>
        <w:spacing w:before="190" w:line="268" w:lineRule="auto"/>
        <w:ind w:left="1190" w:right="0" w:firstLine="0"/>
        <w:jc w:val="both"/>
        <w:rPr>
          <w:rFonts w:ascii="Times New Roman" w:hAnsi="Times New Roman" w:eastAsia="Times New Roman"/>
          <w:sz w:val="20"/>
        </w:rPr>
      </w:pPr>
      <w:r>
        <w:rPr>
          <w:rFonts w:hint="eastAsia" w:ascii="宋体" w:hAnsi="宋体" w:eastAsia="宋体"/>
          <w:color w:val="74CCD3"/>
          <w:position w:val="1"/>
          <w:sz w:val="20"/>
        </w:rPr>
        <w:t xml:space="preserve">△ </w:t>
      </w:r>
      <w:r>
        <w:rPr>
          <w:rFonts w:ascii="Tahoma" w:hAnsi="Tahoma" w:eastAsia="Tahoma"/>
          <w:color w:val="231F20"/>
          <w:sz w:val="24"/>
        </w:rPr>
        <w:t xml:space="preserve">Cairo </w:t>
      </w:r>
      <w:r>
        <w:rPr>
          <w:rFonts w:ascii="Cambria" w:hAnsi="Cambria" w:eastAsia="Cambria"/>
          <w:color w:val="231F20"/>
          <w:w w:val="95"/>
          <w:position w:val="1"/>
          <w:sz w:val="20"/>
        </w:rPr>
        <w:t>/kaGrGu/</w:t>
      </w:r>
      <w:r>
        <w:rPr>
          <w:rFonts w:ascii="Cambria" w:hAnsi="Cambria" w:eastAsia="Cambria"/>
          <w:color w:val="231F20"/>
          <w:spacing w:val="40"/>
          <w:position w:val="1"/>
          <w:sz w:val="20"/>
        </w:rPr>
        <w:t xml:space="preserve"> </w:t>
      </w:r>
      <w:r>
        <w:rPr>
          <w:rFonts w:hint="eastAsia" w:ascii="宋体" w:hAnsi="宋体" w:eastAsia="宋体"/>
          <w:color w:val="231F20"/>
          <w:position w:val="2"/>
          <w:sz w:val="18"/>
        </w:rPr>
        <w:t>开罗（埃及首都）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capable</w:t>
      </w:r>
      <w:r>
        <w:rPr>
          <w:rFonts w:ascii="Tahoma" w:hAnsi="Tahoma" w:eastAsia="Tahoma"/>
          <w:color w:val="231F20"/>
          <w:spacing w:val="-19"/>
          <w:sz w:val="24"/>
        </w:rPr>
        <w:t xml:space="preserve"> </w:t>
      </w:r>
      <w:r>
        <w:rPr>
          <w:rFonts w:ascii="Cambria" w:hAnsi="Cambria" w:eastAsia="Cambria"/>
          <w:color w:val="231F20"/>
          <w:w w:val="95"/>
          <w:position w:val="1"/>
          <w:sz w:val="20"/>
        </w:rPr>
        <w:t>/kepGbl/</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有能力的；有才能的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w w:val="90"/>
          <w:sz w:val="24"/>
        </w:rPr>
        <w:t>case</w:t>
      </w:r>
      <w:r>
        <w:rPr>
          <w:rFonts w:ascii="Tahoma" w:hAnsi="Tahoma" w:eastAsia="Tahoma"/>
          <w:color w:val="231F20"/>
          <w:spacing w:val="16"/>
          <w:sz w:val="24"/>
        </w:rPr>
        <w:t xml:space="preserve"> </w:t>
      </w:r>
      <w:r>
        <w:rPr>
          <w:rFonts w:ascii="Cambria" w:hAnsi="Cambria" w:eastAsia="Cambria"/>
          <w:color w:val="231F20"/>
          <w:w w:val="90"/>
          <w:position w:val="1"/>
          <w:sz w:val="20"/>
        </w:rPr>
        <w:t>/kes/</w:t>
      </w:r>
      <w:r>
        <w:rPr>
          <w:rFonts w:ascii="Cambria" w:hAnsi="Cambria" w:eastAsia="Cambria"/>
          <w:color w:val="231F20"/>
          <w:spacing w:val="4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w w:val="90"/>
          <w:position w:val="2"/>
          <w:sz w:val="18"/>
        </w:rPr>
        <w:t>盒；箱；情况；案</w:t>
      </w:r>
      <w:r>
        <w:rPr>
          <w:rFonts w:hint="eastAsia" w:ascii="宋体" w:hAnsi="宋体" w:eastAsia="宋体"/>
          <w:color w:val="231F20"/>
          <w:spacing w:val="-10"/>
          <w:w w:val="90"/>
          <w:position w:val="2"/>
          <w:sz w:val="18"/>
        </w:rPr>
        <w:t>件</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94C60B9">
      <w:pPr>
        <w:tabs>
          <w:tab w:val="left" w:pos="5457"/>
        </w:tabs>
        <w:spacing w:before="5"/>
        <w:ind w:left="1190" w:right="0" w:firstLine="0"/>
        <w:jc w:val="left"/>
        <w:rPr>
          <w:rFonts w:ascii="Times New Roman" w:hAnsi="Times New Roman" w:eastAsia="Times New Roman"/>
          <w:sz w:val="20"/>
        </w:rPr>
      </w:pPr>
      <w:r>
        <w:rPr>
          <w:rFonts w:ascii="Tahoma" w:hAnsi="Tahoma" w:eastAsia="Tahoma"/>
          <w:color w:val="231F20"/>
          <w:spacing w:val="-2"/>
          <w:sz w:val="24"/>
        </w:rPr>
        <w:t>cash</w:t>
      </w:r>
      <w:r>
        <w:rPr>
          <w:rFonts w:ascii="Tahoma" w:hAnsi="Tahoma" w:eastAsia="Tahoma"/>
          <w:color w:val="231F20"/>
          <w:spacing w:val="-17"/>
          <w:sz w:val="24"/>
        </w:rPr>
        <w:t xml:space="preserve"> </w:t>
      </w:r>
      <w:r>
        <w:rPr>
          <w:rFonts w:ascii="Cambria" w:hAnsi="Cambria" w:eastAsia="Cambria"/>
          <w:color w:val="231F20"/>
          <w:spacing w:val="-2"/>
          <w:position w:val="1"/>
          <w:sz w:val="20"/>
        </w:rPr>
        <w:t>/kæf/</w:t>
      </w:r>
      <w:r>
        <w:rPr>
          <w:rFonts w:ascii="Cambria" w:hAnsi="Cambria" w:eastAsia="Cambria"/>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现金；金</w:t>
      </w:r>
      <w:r>
        <w:rPr>
          <w:rFonts w:hint="eastAsia" w:ascii="宋体" w:hAnsi="宋体" w:eastAsia="宋体"/>
          <w:color w:val="231F20"/>
          <w:spacing w:val="-10"/>
          <w:position w:val="2"/>
          <w:sz w:val="18"/>
        </w:rPr>
        <w:t>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A7832F7">
      <w:pPr>
        <w:tabs>
          <w:tab w:val="left" w:pos="5457"/>
        </w:tabs>
        <w:spacing w:before="36"/>
        <w:ind w:left="1190" w:right="0" w:firstLine="0"/>
        <w:jc w:val="left"/>
        <w:rPr>
          <w:rFonts w:ascii="Times New Roman" w:hAnsi="Times New Roman" w:eastAsia="Times New Roman"/>
          <w:sz w:val="20"/>
        </w:rPr>
      </w:pPr>
      <w:r>
        <w:rPr>
          <w:rFonts w:ascii="Tahoma" w:hAnsi="Tahoma" w:eastAsia="Tahoma"/>
          <w:color w:val="231F20"/>
          <w:w w:val="85"/>
          <w:sz w:val="24"/>
        </w:rPr>
        <w:t>cattle</w:t>
      </w:r>
      <w:r>
        <w:rPr>
          <w:rFonts w:ascii="Tahoma" w:hAnsi="Tahoma" w:eastAsia="Tahoma"/>
          <w:color w:val="231F20"/>
          <w:spacing w:val="-8"/>
          <w:sz w:val="24"/>
        </w:rPr>
        <w:t xml:space="preserve"> </w:t>
      </w:r>
      <w:r>
        <w:rPr>
          <w:rFonts w:ascii="Cambria" w:hAnsi="Cambria" w:eastAsia="Cambria"/>
          <w:color w:val="231F20"/>
          <w:w w:val="85"/>
          <w:position w:val="1"/>
          <w:sz w:val="20"/>
        </w:rPr>
        <w:t>/kætl/</w:t>
      </w:r>
      <w:r>
        <w:rPr>
          <w:rFonts w:ascii="Cambria" w:hAnsi="Cambria" w:eastAsia="Cambria"/>
          <w:color w:val="231F20"/>
          <w:spacing w:val="2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0"/>
          <w:w w:val="85"/>
          <w:position w:val="2"/>
          <w:sz w:val="18"/>
        </w:rPr>
        <w:t>牛</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(4)</w:t>
      </w:r>
    </w:p>
    <w:p w14:paraId="3FF1D8E1">
      <w:pPr>
        <w:tabs>
          <w:tab w:val="left" w:pos="5457"/>
        </w:tabs>
        <w:spacing w:before="36"/>
        <w:ind w:left="1190" w:right="0" w:firstLine="0"/>
        <w:jc w:val="left"/>
        <w:rPr>
          <w:rFonts w:ascii="Times New Roman" w:hAnsi="Times New Roman" w:eastAsia="Times New Roman"/>
          <w:sz w:val="20"/>
        </w:rPr>
      </w:pPr>
      <w:r>
        <w:rPr>
          <w:rFonts w:ascii="Tahoma" w:hAnsi="Tahoma" w:eastAsia="Tahoma"/>
          <w:color w:val="231F20"/>
          <w:w w:val="90"/>
          <w:sz w:val="24"/>
        </w:rPr>
        <w:t>cave</w:t>
      </w:r>
      <w:r>
        <w:rPr>
          <w:rFonts w:ascii="Tahoma" w:hAnsi="Tahoma" w:eastAsia="Tahoma"/>
          <w:color w:val="231F20"/>
          <w:spacing w:val="-7"/>
          <w:w w:val="90"/>
          <w:sz w:val="24"/>
        </w:rPr>
        <w:t xml:space="preserve"> </w:t>
      </w:r>
      <w:r>
        <w:rPr>
          <w:rFonts w:ascii="Cambria" w:hAnsi="Cambria" w:eastAsia="Cambria"/>
          <w:color w:val="231F20"/>
          <w:w w:val="90"/>
          <w:position w:val="1"/>
          <w:sz w:val="20"/>
        </w:rPr>
        <w:t>/kev/</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山洞；洞</w:t>
      </w:r>
      <w:r>
        <w:rPr>
          <w:rFonts w:hint="eastAsia" w:ascii="宋体" w:hAnsi="宋体" w:eastAsia="宋体"/>
          <w:color w:val="231F20"/>
          <w:spacing w:val="-10"/>
          <w:w w:val="90"/>
          <w:position w:val="2"/>
          <w:sz w:val="18"/>
        </w:rPr>
        <w:t>穴</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(1)</w:t>
      </w:r>
    </w:p>
    <w:p w14:paraId="64BC35E3">
      <w:pPr>
        <w:tabs>
          <w:tab w:val="left" w:pos="5457"/>
        </w:tabs>
        <w:spacing w:before="37"/>
        <w:ind w:left="1190" w:right="0" w:firstLine="0"/>
        <w:jc w:val="left"/>
        <w:rPr>
          <w:rFonts w:ascii="Times New Roman" w:hAnsi="Times New Roman" w:eastAsia="Times New Roman"/>
          <w:sz w:val="20"/>
        </w:rPr>
      </w:pPr>
      <w:r>
        <w:rPr>
          <w:rFonts w:ascii="Tahoma" w:hAnsi="Tahoma" w:eastAsia="Tahoma"/>
          <w:color w:val="231F20"/>
          <w:w w:val="90"/>
          <w:sz w:val="24"/>
        </w:rPr>
        <w:t>cemetery</w:t>
      </w:r>
      <w:r>
        <w:rPr>
          <w:rFonts w:ascii="Tahoma" w:hAnsi="Tahoma" w:eastAsia="Tahoma"/>
          <w:color w:val="231F20"/>
          <w:spacing w:val="-1"/>
          <w:sz w:val="24"/>
        </w:rPr>
        <w:t xml:space="preserve"> </w:t>
      </w:r>
      <w:r>
        <w:rPr>
          <w:rFonts w:ascii="Cambria" w:hAnsi="Cambria" w:eastAsia="Cambria"/>
          <w:color w:val="231F20"/>
          <w:w w:val="90"/>
          <w:position w:val="1"/>
          <w:sz w:val="20"/>
        </w:rPr>
        <w:t>/semGtri/</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墓地；公</w:t>
      </w:r>
      <w:r>
        <w:rPr>
          <w:rFonts w:hint="eastAsia" w:ascii="宋体" w:hAnsi="宋体" w:eastAsia="宋体"/>
          <w:color w:val="231F20"/>
          <w:spacing w:val="-10"/>
          <w:w w:val="90"/>
          <w:position w:val="2"/>
          <w:sz w:val="18"/>
        </w:rPr>
        <w:t>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D1FDF67">
      <w:pPr>
        <w:spacing w:before="36"/>
        <w:ind w:left="1190" w:right="0" w:firstLine="0"/>
        <w:jc w:val="left"/>
        <w:rPr>
          <w:rFonts w:hint="eastAsia" w:ascii="宋体" w:eastAsia="宋体"/>
          <w:sz w:val="18"/>
        </w:rPr>
      </w:pPr>
      <w:r>
        <w:rPr>
          <w:rFonts w:ascii="Tahoma" w:eastAsia="Tahoma"/>
          <w:color w:val="231F20"/>
          <w:spacing w:val="-2"/>
          <w:sz w:val="24"/>
        </w:rPr>
        <w:t>charge</w:t>
      </w:r>
      <w:r>
        <w:rPr>
          <w:rFonts w:ascii="Tahoma" w:eastAsia="Tahoma"/>
          <w:color w:val="231F20"/>
          <w:spacing w:val="-17"/>
          <w:sz w:val="24"/>
        </w:rPr>
        <w:t xml:space="preserve"> </w:t>
      </w:r>
      <w:r>
        <w:rPr>
          <w:rFonts w:ascii="Cambria" w:eastAsia="Cambria"/>
          <w:color w:val="231F20"/>
          <w:spacing w:val="-2"/>
          <w:position w:val="1"/>
          <w:sz w:val="20"/>
        </w:rPr>
        <w:t>/tfa:d7/</w:t>
      </w:r>
      <w:r>
        <w:rPr>
          <w:rFonts w:ascii="Cambria" w:eastAsia="Cambria"/>
          <w:color w:val="231F20"/>
          <w:spacing w:val="13"/>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4"/>
          <w:position w:val="2"/>
          <w:sz w:val="18"/>
        </w:rPr>
        <w:t>收费；指控；主管</w:t>
      </w:r>
    </w:p>
    <w:p w14:paraId="605E543E">
      <w:pPr>
        <w:tabs>
          <w:tab w:val="left" w:pos="5457"/>
        </w:tabs>
        <w:spacing w:before="50" w:line="292" w:lineRule="auto"/>
        <w:ind w:left="1190" w:right="0" w:firstLine="1491"/>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收费；控告；充电</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charity</w:t>
      </w:r>
      <w:r>
        <w:rPr>
          <w:rFonts w:ascii="Tahoma" w:hAnsi="Tahoma" w:eastAsia="Tahoma"/>
          <w:color w:val="231F20"/>
          <w:spacing w:val="-19"/>
          <w:sz w:val="24"/>
        </w:rPr>
        <w:t xml:space="preserve"> </w:t>
      </w:r>
      <w:r>
        <w:rPr>
          <w:rFonts w:ascii="Cambria" w:hAnsi="Cambria" w:eastAsia="Cambria"/>
          <w:color w:val="231F20"/>
          <w:position w:val="1"/>
          <w:sz w:val="20"/>
        </w:rPr>
        <w:t>/tfærGti/</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慈善；慈善机构（或组织）</w:t>
      </w:r>
      <w:r>
        <w:rPr>
          <w:rFonts w:hint="eastAsia" w:ascii="宋体" w:hAnsi="宋体" w:eastAsia="宋体"/>
          <w:color w:val="231F20"/>
          <w:spacing w:val="-14"/>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2"/>
          <w:sz w:val="24"/>
        </w:rPr>
        <w:t>chat</w:t>
      </w:r>
      <w:r>
        <w:rPr>
          <w:rFonts w:ascii="Tahoma" w:hAnsi="Tahoma" w:eastAsia="Tahoma"/>
          <w:color w:val="231F20"/>
          <w:spacing w:val="-17"/>
          <w:sz w:val="24"/>
        </w:rPr>
        <w:t xml:space="preserve"> </w:t>
      </w:r>
      <w:r>
        <w:rPr>
          <w:rFonts w:ascii="Cambria" w:hAnsi="Cambria" w:eastAsia="Cambria"/>
          <w:color w:val="231F20"/>
          <w:spacing w:val="-2"/>
          <w:position w:val="1"/>
          <w:sz w:val="20"/>
        </w:rPr>
        <w:t>/tfæt/</w:t>
      </w:r>
      <w:r>
        <w:rPr>
          <w:rFonts w:ascii="Cambria" w:hAnsi="Cambria" w:eastAsia="Cambria"/>
          <w:color w:val="231F20"/>
          <w:spacing w:val="-4"/>
          <w:position w:val="1"/>
          <w:sz w:val="20"/>
        </w:rPr>
        <w:t xml:space="preserve"> </w:t>
      </w:r>
      <w:r>
        <w:rPr>
          <w:rFonts w:ascii="Times New Roman" w:hAnsi="Times New Roman" w:eastAsia="Times New Roman"/>
          <w:i/>
          <w:color w:val="231F20"/>
          <w:spacing w:val="-2"/>
          <w:position w:val="2"/>
          <w:sz w:val="20"/>
        </w:rPr>
        <w:t>vi.</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聊天；闲</w:t>
      </w:r>
      <w:r>
        <w:rPr>
          <w:rFonts w:hint="eastAsia" w:ascii="宋体" w:hAnsi="宋体" w:eastAsia="宋体"/>
          <w:color w:val="231F20"/>
          <w:spacing w:val="-10"/>
          <w:position w:val="2"/>
          <w:sz w:val="18"/>
        </w:rPr>
        <w:t>聊</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664F5F6">
      <w:pPr>
        <w:spacing w:before="0" w:line="258" w:lineRule="exact"/>
        <w:ind w:left="1190" w:right="0" w:firstLine="0"/>
        <w:jc w:val="both"/>
        <w:rPr>
          <w:rFonts w:hint="eastAsia" w:ascii="宋体" w:eastAsia="宋体"/>
          <w:sz w:val="18"/>
        </w:rPr>
      </w:pPr>
      <w:r>
        <w:rPr>
          <w:rFonts w:ascii="Tahoma" w:eastAsia="Tahoma"/>
          <w:color w:val="231F20"/>
          <w:position w:val="-1"/>
          <w:sz w:val="24"/>
        </w:rPr>
        <w:t>chief</w:t>
      </w:r>
      <w:r>
        <w:rPr>
          <w:rFonts w:ascii="Tahoma" w:eastAsia="Tahoma"/>
          <w:color w:val="231F20"/>
          <w:spacing w:val="-19"/>
          <w:position w:val="-1"/>
          <w:sz w:val="24"/>
        </w:rPr>
        <w:t xml:space="preserve"> </w:t>
      </w:r>
      <w:r>
        <w:rPr>
          <w:rFonts w:ascii="Cambria" w:eastAsia="Cambria"/>
          <w:color w:val="231F20"/>
          <w:position w:val="0"/>
          <w:sz w:val="20"/>
        </w:rPr>
        <w:t>/tfi:f/</w:t>
      </w:r>
      <w:r>
        <w:rPr>
          <w:rFonts w:ascii="Cambria" w:eastAsia="Cambria"/>
          <w:color w:val="231F20"/>
          <w:spacing w:val="4"/>
          <w:position w:val="0"/>
          <w:sz w:val="20"/>
        </w:rPr>
        <w:t xml:space="preserve"> </w:t>
      </w: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最重要的；最高级别的</w:t>
      </w:r>
    </w:p>
    <w:p w14:paraId="658E9CB0">
      <w:pPr>
        <w:tabs>
          <w:tab w:val="left" w:pos="5457"/>
        </w:tabs>
        <w:spacing w:before="51"/>
        <w:ind w:left="2289"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（公司或机构的）首领；酋</w:t>
      </w:r>
      <w:r>
        <w:rPr>
          <w:rFonts w:hint="eastAsia" w:ascii="宋体" w:eastAsia="宋体"/>
          <w:color w:val="231F20"/>
          <w:spacing w:val="-10"/>
          <w:sz w:val="18"/>
        </w:rPr>
        <w:t>长</w:t>
      </w:r>
      <w:r>
        <w:rPr>
          <w:rFonts w:hint="eastAsia" w:ascii="宋体" w:eastAsia="宋体"/>
          <w:color w:val="231F20"/>
          <w:sz w:val="18"/>
        </w:rPr>
        <w:tab/>
      </w:r>
      <w:r>
        <w:rPr>
          <w:rFonts w:ascii="Times New Roman" w:eastAsia="Times New Roman"/>
          <w:color w:val="231F20"/>
          <w:spacing w:val="-5"/>
          <w:sz w:val="20"/>
        </w:rPr>
        <w:t>(4)</w:t>
      </w:r>
    </w:p>
    <w:p w14:paraId="321C2B6E">
      <w:pPr>
        <w:tabs>
          <w:tab w:val="left" w:pos="5457"/>
        </w:tabs>
        <w:spacing w:before="75"/>
        <w:ind w:left="1190" w:right="0"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7"/>
          <w:position w:val="1"/>
          <w:sz w:val="20"/>
        </w:rPr>
        <w:t xml:space="preserve"> </w:t>
      </w:r>
      <w:r>
        <w:rPr>
          <w:rFonts w:ascii="Tahoma" w:hAnsi="Tahoma" w:eastAsia="Tahoma"/>
          <w:color w:val="231F20"/>
          <w:sz w:val="24"/>
        </w:rPr>
        <w:t>Chiwen</w:t>
      </w:r>
      <w:r>
        <w:rPr>
          <w:rFonts w:ascii="Tahoma" w:hAnsi="Tahoma" w:eastAsia="Tahoma"/>
          <w:color w:val="231F20"/>
          <w:spacing w:val="-11"/>
          <w:sz w:val="24"/>
        </w:rPr>
        <w:t xml:space="preserve"> </w:t>
      </w:r>
      <w:r>
        <w:rPr>
          <w:rFonts w:hint="eastAsia" w:ascii="宋体" w:hAnsi="宋体" w:eastAsia="宋体"/>
          <w:color w:val="231F20"/>
          <w:position w:val="2"/>
          <w:sz w:val="18"/>
        </w:rPr>
        <w:t>鸱</w:t>
      </w:r>
      <w:r>
        <w:rPr>
          <w:rFonts w:hint="eastAsia" w:ascii="宋体" w:hAnsi="宋体" w:eastAsia="宋体"/>
          <w:color w:val="231F20"/>
          <w:spacing w:val="-10"/>
          <w:position w:val="2"/>
          <w:sz w:val="18"/>
        </w:rPr>
        <w:t>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AA474CD">
      <w:pPr>
        <w:tabs>
          <w:tab w:val="left" w:pos="4266"/>
        </w:tabs>
        <w:spacing w:before="36"/>
        <w:ind w:left="0" w:right="0" w:firstLine="0"/>
        <w:jc w:val="right"/>
        <w:rPr>
          <w:rFonts w:ascii="Times New Roman" w:hAnsi="Times New Roman" w:eastAsia="Times New Roman"/>
          <w:sz w:val="20"/>
        </w:rPr>
      </w:pPr>
      <w:r>
        <w:rPr>
          <w:rFonts w:ascii="Tahoma" w:hAnsi="Tahoma" w:eastAsia="Tahoma"/>
          <w:color w:val="231F20"/>
          <w:w w:val="90"/>
          <w:sz w:val="24"/>
        </w:rPr>
        <w:t>classical</w:t>
      </w:r>
      <w:r>
        <w:rPr>
          <w:rFonts w:ascii="Tahoma" w:hAnsi="Tahoma" w:eastAsia="Tahoma"/>
          <w:color w:val="231F20"/>
          <w:spacing w:val="6"/>
          <w:sz w:val="24"/>
        </w:rPr>
        <w:t xml:space="preserve"> </w:t>
      </w:r>
      <w:r>
        <w:rPr>
          <w:rFonts w:ascii="Cambria" w:hAnsi="Cambria" w:eastAsia="Cambria"/>
          <w:color w:val="231F20"/>
          <w:w w:val="90"/>
          <w:position w:val="1"/>
          <w:sz w:val="20"/>
        </w:rPr>
        <w:t>/klæskl/</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90"/>
          <w:position w:val="2"/>
          <w:sz w:val="18"/>
        </w:rPr>
        <w:t>古典的；经典</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0C2EE50">
      <w:pPr>
        <w:tabs>
          <w:tab w:val="left" w:pos="5457"/>
        </w:tabs>
        <w:spacing w:before="36"/>
        <w:ind w:left="1190" w:right="0" w:firstLine="0"/>
        <w:jc w:val="both"/>
        <w:rPr>
          <w:rFonts w:ascii="Times New Roman" w:hAnsi="Times New Roman" w:eastAsia="Times New Roman"/>
          <w:sz w:val="20"/>
        </w:rPr>
      </w:pPr>
      <w:r>
        <w:rPr>
          <w:rFonts w:ascii="Tahoma" w:hAnsi="Tahoma" w:eastAsia="Tahoma"/>
          <w:color w:val="231F20"/>
          <w:spacing w:val="-6"/>
          <w:sz w:val="24"/>
        </w:rPr>
        <w:t>click</w:t>
      </w:r>
      <w:r>
        <w:rPr>
          <w:rFonts w:ascii="Tahoma" w:hAnsi="Tahoma" w:eastAsia="Tahoma"/>
          <w:color w:val="231F20"/>
          <w:spacing w:val="-16"/>
          <w:sz w:val="24"/>
        </w:rPr>
        <w:t xml:space="preserve"> </w:t>
      </w:r>
      <w:r>
        <w:rPr>
          <w:rFonts w:ascii="Cambria" w:hAnsi="Cambria" w:eastAsia="Cambria"/>
          <w:color w:val="231F20"/>
          <w:spacing w:val="-6"/>
          <w:position w:val="1"/>
          <w:sz w:val="20"/>
        </w:rPr>
        <w:t>/klk/</w:t>
      </w:r>
      <w:r>
        <w:rPr>
          <w:rFonts w:ascii="Cambria" w:hAnsi="Cambria" w:eastAsia="Cambria"/>
          <w:color w:val="231F20"/>
          <w:spacing w:val="4"/>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spacing w:val="-6"/>
          <w:position w:val="2"/>
          <w:sz w:val="20"/>
        </w:rPr>
        <w:t>&amp;</w:t>
      </w:r>
      <w:r>
        <w:rPr>
          <w:rFonts w:ascii="Times New Roman" w:hAnsi="Times New Roman" w:eastAsia="Times New Roman"/>
          <w:color w:val="231F20"/>
          <w:spacing w:val="5"/>
          <w:position w:val="2"/>
          <w:sz w:val="20"/>
        </w:rPr>
        <w:t xml:space="preserve"> </w:t>
      </w:r>
      <w:r>
        <w:rPr>
          <w:rFonts w:ascii="Times New Roman" w:hAnsi="Times New Roman" w:eastAsia="Times New Roman"/>
          <w:i/>
          <w:color w:val="231F20"/>
          <w:spacing w:val="-6"/>
          <w:position w:val="2"/>
          <w:sz w:val="20"/>
        </w:rPr>
        <w:t xml:space="preserve">vi. </w:t>
      </w:r>
      <w:r>
        <w:rPr>
          <w:rFonts w:hint="eastAsia" w:ascii="宋体" w:hAnsi="宋体" w:eastAsia="宋体"/>
          <w:color w:val="231F20"/>
          <w:spacing w:val="-6"/>
          <w:position w:val="2"/>
          <w:sz w:val="18"/>
        </w:rPr>
        <w:t>点</w:t>
      </w:r>
      <w:r>
        <w:rPr>
          <w:rFonts w:hint="eastAsia" w:ascii="宋体" w:hAnsi="宋体" w:eastAsia="宋体"/>
          <w:color w:val="231F20"/>
          <w:spacing w:val="-10"/>
          <w:position w:val="2"/>
          <w:sz w:val="18"/>
        </w:rPr>
        <w:t>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FE8297B">
      <w:pPr>
        <w:tabs>
          <w:tab w:val="left" w:pos="5457"/>
        </w:tabs>
        <w:spacing w:before="37"/>
        <w:ind w:left="1190" w:right="0" w:firstLine="0"/>
        <w:jc w:val="both"/>
        <w:rPr>
          <w:rFonts w:ascii="Times New Roman" w:eastAsia="Times New Roman"/>
          <w:sz w:val="20"/>
        </w:rPr>
      </w:pPr>
      <w:r>
        <w:rPr>
          <w:rFonts w:ascii="Tahoma" w:eastAsia="Tahoma"/>
          <w:color w:val="231F20"/>
          <w:sz w:val="24"/>
        </w:rPr>
        <w:t>clue</w:t>
      </w:r>
      <w:r>
        <w:rPr>
          <w:rFonts w:ascii="Tahoma" w:eastAsia="Tahoma"/>
          <w:color w:val="231F20"/>
          <w:spacing w:val="-19"/>
          <w:sz w:val="24"/>
        </w:rPr>
        <w:t xml:space="preserve"> </w:t>
      </w:r>
      <w:r>
        <w:rPr>
          <w:rFonts w:ascii="Cambria" w:eastAsia="Cambria"/>
          <w:color w:val="231F20"/>
          <w:position w:val="1"/>
          <w:sz w:val="20"/>
        </w:rPr>
        <w:t>/klu:/</w:t>
      </w:r>
      <w:r>
        <w:rPr>
          <w:rFonts w:ascii="Cambria" w:eastAsia="Cambria"/>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0"/>
          <w:position w:val="2"/>
          <w:sz w:val="20"/>
        </w:rPr>
        <w:t xml:space="preserve"> </w:t>
      </w:r>
      <w:r>
        <w:rPr>
          <w:rFonts w:hint="eastAsia" w:ascii="宋体" w:eastAsia="宋体"/>
          <w:color w:val="231F20"/>
          <w:position w:val="2"/>
          <w:sz w:val="18"/>
        </w:rPr>
        <w:t>线索；提</w:t>
      </w:r>
      <w:r>
        <w:rPr>
          <w:rFonts w:hint="eastAsia" w:ascii="宋体" w:eastAsia="宋体"/>
          <w:color w:val="231F20"/>
          <w:spacing w:val="-10"/>
          <w:position w:val="2"/>
          <w:sz w:val="18"/>
        </w:rPr>
        <w:t>示</w:t>
      </w:r>
      <w:r>
        <w:rPr>
          <w:rFonts w:hint="eastAsia" w:ascii="宋体" w:eastAsia="宋体"/>
          <w:color w:val="231F20"/>
          <w:position w:val="2"/>
          <w:sz w:val="18"/>
        </w:rPr>
        <w:tab/>
      </w:r>
      <w:r>
        <w:rPr>
          <w:rFonts w:ascii="Times New Roman" w:eastAsia="Times New Roman"/>
          <w:color w:val="231F20"/>
          <w:spacing w:val="-5"/>
          <w:position w:val="2"/>
          <w:sz w:val="20"/>
        </w:rPr>
        <w:t>(1)</w:t>
      </w:r>
    </w:p>
    <w:p w14:paraId="6CEF946E">
      <w:pPr>
        <w:tabs>
          <w:tab w:val="left" w:pos="5457"/>
        </w:tabs>
        <w:spacing w:before="36" w:line="268" w:lineRule="auto"/>
        <w:ind w:left="1190" w:right="0" w:firstLine="0"/>
        <w:jc w:val="both"/>
        <w:rPr>
          <w:rFonts w:ascii="Cambria" w:hAnsi="Cambria" w:eastAsia="Cambria"/>
          <w:sz w:val="20"/>
        </w:rPr>
      </w:pPr>
      <w:r>
        <w:rPr>
          <w:rFonts w:ascii="Tahoma" w:hAnsi="Tahoma" w:eastAsia="Tahoma"/>
          <w:color w:val="231F20"/>
          <w:sz w:val="24"/>
        </w:rPr>
        <w:t xml:space="preserve">committee </w:t>
      </w:r>
      <w:r>
        <w:rPr>
          <w:rFonts w:ascii="Cambria" w:hAnsi="Cambria" w:eastAsia="Cambria"/>
          <w:color w:val="231F20"/>
          <w:position w:val="1"/>
          <w:sz w:val="20"/>
        </w:rPr>
        <w:t>/kGmti/</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委员会</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comparison</w:t>
      </w:r>
      <w:r>
        <w:rPr>
          <w:rFonts w:ascii="Tahoma" w:hAnsi="Tahoma" w:eastAsia="Tahoma"/>
          <w:color w:val="231F20"/>
          <w:spacing w:val="-19"/>
          <w:sz w:val="24"/>
        </w:rPr>
        <w:t xml:space="preserve"> </w:t>
      </w:r>
      <w:r>
        <w:rPr>
          <w:rFonts w:ascii="Cambria" w:hAnsi="Cambria" w:eastAsia="Cambria"/>
          <w:color w:val="231F20"/>
          <w:position w:val="1"/>
          <w:sz w:val="20"/>
        </w:rPr>
        <w:t>/kGmpærsn/</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比较；相比</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composer</w:t>
      </w:r>
      <w:r>
        <w:rPr>
          <w:rFonts w:ascii="Tahoma" w:hAnsi="Tahoma" w:eastAsia="Tahoma"/>
          <w:color w:val="231F20"/>
          <w:spacing w:val="-19"/>
          <w:sz w:val="24"/>
        </w:rPr>
        <w:t xml:space="preserve"> </w:t>
      </w:r>
      <w:r>
        <w:rPr>
          <w:rFonts w:ascii="Cambria" w:hAnsi="Cambria" w:eastAsia="Cambria"/>
          <w:color w:val="231F20"/>
          <w:position w:val="1"/>
          <w:sz w:val="20"/>
        </w:rPr>
        <w:t>/kGmpGuzG(r)/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作曲者；作曲家</w:t>
      </w:r>
      <w:r>
        <w:rPr>
          <w:rFonts w:hint="eastAsia" w:ascii="宋体" w:hAnsi="宋体" w:eastAsia="宋体"/>
          <w:color w:val="231F20"/>
          <w:spacing w:val="-6"/>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2"/>
          <w:w w:val="90"/>
          <w:sz w:val="24"/>
        </w:rPr>
        <w:t>composition</w:t>
      </w:r>
      <w:r>
        <w:rPr>
          <w:rFonts w:ascii="Cambria" w:hAnsi="Cambria" w:eastAsia="Cambria"/>
          <w:color w:val="231F20"/>
          <w:spacing w:val="-2"/>
          <w:w w:val="90"/>
          <w:position w:val="1"/>
          <w:sz w:val="20"/>
        </w:rPr>
        <w:t>/.kmpGzfn/</w:t>
      </w:r>
    </w:p>
    <w:p w14:paraId="6E68946D">
      <w:pPr>
        <w:tabs>
          <w:tab w:val="left" w:pos="5457"/>
        </w:tabs>
        <w:spacing w:before="40" w:line="283" w:lineRule="auto"/>
        <w:ind w:left="1190" w:right="0" w:firstLine="283"/>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成分；（音乐、艺术、诗歌的）作品</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concern </w:t>
      </w:r>
      <w:r>
        <w:rPr>
          <w:rFonts w:ascii="Cambria" w:hAnsi="Cambria" w:eastAsia="Cambria"/>
          <w:color w:val="231F20"/>
          <w:position w:val="1"/>
          <w:sz w:val="20"/>
        </w:rPr>
        <w:t>/kGnsε:n/</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涉及；让……担忧</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concerned</w:t>
      </w:r>
      <w:r>
        <w:rPr>
          <w:rFonts w:ascii="Tahoma" w:hAnsi="Tahoma" w:eastAsia="Tahoma"/>
          <w:color w:val="231F20"/>
          <w:spacing w:val="-19"/>
          <w:sz w:val="24"/>
        </w:rPr>
        <w:t xml:space="preserve"> </w:t>
      </w:r>
      <w:r>
        <w:rPr>
          <w:rFonts w:ascii="Cambria" w:hAnsi="Cambria" w:eastAsia="Cambria"/>
          <w:color w:val="231F20"/>
          <w:position w:val="1"/>
          <w:sz w:val="20"/>
        </w:rPr>
        <w:t>/kGnsε:nd/</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担心的；关切的</w:t>
      </w:r>
      <w:r>
        <w:rPr>
          <w:rFonts w:hint="eastAsia" w:ascii="宋体" w:hAnsi="宋体" w:eastAsia="宋体"/>
          <w:color w:val="231F20"/>
          <w:spacing w:val="70"/>
          <w:position w:val="2"/>
          <w:sz w:val="18"/>
        </w:rPr>
        <w:t xml:space="preserve"> </w:t>
      </w:r>
      <w:r>
        <w:rPr>
          <w:rFonts w:ascii="Times New Roman" w:hAnsi="Times New Roman" w:eastAsia="Times New Roman"/>
          <w:color w:val="231F20"/>
          <w:position w:val="2"/>
          <w:sz w:val="20"/>
        </w:rPr>
        <w:t>(2)</w:t>
      </w:r>
    </w:p>
    <w:p w14:paraId="1B3B17C5">
      <w:pPr>
        <w:spacing w:before="0" w:line="271" w:lineRule="exact"/>
        <w:ind w:left="1474" w:right="0" w:firstLine="0"/>
        <w:jc w:val="left"/>
        <w:rPr>
          <w:rFonts w:hint="eastAsia" w:ascii="宋体" w:hAnsi="宋体" w:eastAsia="宋体"/>
          <w:sz w:val="18"/>
        </w:rPr>
      </w:pPr>
      <w:r>
        <w:rPr>
          <w:rFonts w:ascii="Tahoma" w:hAnsi="Tahoma" w:eastAsia="Tahoma"/>
          <w:color w:val="231F20"/>
          <w:sz w:val="24"/>
        </w:rPr>
        <w:t>concerned</w:t>
      </w:r>
      <w:r>
        <w:rPr>
          <w:rFonts w:ascii="Tahoma" w:hAnsi="Tahoma" w:eastAsia="Tahoma"/>
          <w:color w:val="231F20"/>
          <w:spacing w:val="-7"/>
          <w:sz w:val="24"/>
        </w:rPr>
        <w:t xml:space="preserve"> </w:t>
      </w:r>
      <w:r>
        <w:rPr>
          <w:rFonts w:ascii="Tahoma" w:hAnsi="Tahoma" w:eastAsia="Tahoma"/>
          <w:color w:val="231F20"/>
          <w:sz w:val="24"/>
        </w:rPr>
        <w:t>about</w:t>
      </w:r>
      <w:r>
        <w:rPr>
          <w:rFonts w:ascii="Tahoma" w:hAnsi="Tahoma" w:eastAsia="Tahoma"/>
          <w:color w:val="231F20"/>
          <w:spacing w:val="-6"/>
          <w:sz w:val="24"/>
        </w:rPr>
        <w:t xml:space="preserve"> </w:t>
      </w:r>
      <w:r>
        <w:rPr>
          <w:rFonts w:hint="eastAsia" w:ascii="宋体" w:hAnsi="宋体" w:eastAsia="宋体"/>
          <w:color w:val="231F20"/>
          <w:spacing w:val="-2"/>
          <w:position w:val="2"/>
          <w:sz w:val="18"/>
        </w:rPr>
        <w:t>对……关切的；</w:t>
      </w:r>
    </w:p>
    <w:p w14:paraId="0B9E81B8">
      <w:pPr>
        <w:tabs>
          <w:tab w:val="left" w:pos="3699"/>
        </w:tabs>
        <w:spacing w:before="51"/>
        <w:ind w:left="0" w:right="0" w:firstLine="0"/>
        <w:jc w:val="right"/>
        <w:rPr>
          <w:rFonts w:ascii="Times New Roman" w:hAnsi="Times New Roman" w:eastAsia="Times New Roman"/>
          <w:sz w:val="20"/>
        </w:rPr>
      </w:pPr>
      <w:r>
        <w:rPr>
          <w:rFonts w:hint="eastAsia" w:ascii="宋体" w:hAnsi="宋体" w:eastAsia="宋体"/>
          <w:color w:val="231F20"/>
          <w:sz w:val="18"/>
        </w:rPr>
        <w:t>为……担忧</w:t>
      </w:r>
      <w:r>
        <w:rPr>
          <w:rFonts w:hint="eastAsia" w:ascii="宋体" w:hAnsi="宋体" w:eastAsia="宋体"/>
          <w:color w:val="231F20"/>
          <w:spacing w:val="-10"/>
          <w:sz w:val="18"/>
        </w:rPr>
        <w:t>的</w:t>
      </w:r>
      <w:r>
        <w:rPr>
          <w:rFonts w:hint="eastAsia" w:ascii="宋体" w:hAnsi="宋体" w:eastAsia="宋体"/>
          <w:color w:val="231F20"/>
          <w:sz w:val="18"/>
        </w:rPr>
        <w:tab/>
      </w:r>
      <w:r>
        <w:rPr>
          <w:rFonts w:ascii="Times New Roman" w:hAnsi="Times New Roman" w:eastAsia="Times New Roman"/>
          <w:color w:val="231F20"/>
          <w:spacing w:val="-5"/>
          <w:sz w:val="20"/>
        </w:rPr>
        <w:t>(2)</w:t>
      </w:r>
    </w:p>
    <w:p w14:paraId="768F79E5">
      <w:pPr>
        <w:spacing w:before="100"/>
        <w:ind w:left="278" w:right="0" w:firstLine="0"/>
        <w:jc w:val="both"/>
        <w:rPr>
          <w:rFonts w:hint="eastAsia" w:ascii="宋体" w:hAnsi="宋体" w:eastAsia="宋体"/>
          <w:sz w:val="18"/>
        </w:rPr>
      </w:pPr>
      <w:r>
        <w:br w:type="column"/>
      </w:r>
      <w:r>
        <w:rPr>
          <w:rFonts w:ascii="Tahoma" w:hAnsi="Tahoma" w:eastAsia="Tahoma"/>
          <w:color w:val="231F20"/>
          <w:w w:val="90"/>
          <w:sz w:val="24"/>
        </w:rPr>
        <w:t>conduct</w:t>
      </w:r>
      <w:r>
        <w:rPr>
          <w:rFonts w:ascii="Tahoma" w:hAnsi="Tahoma" w:eastAsia="Tahoma"/>
          <w:color w:val="231F20"/>
          <w:spacing w:val="13"/>
          <w:sz w:val="24"/>
        </w:rPr>
        <w:t xml:space="preserve"> </w:t>
      </w:r>
      <w:r>
        <w:rPr>
          <w:rFonts w:ascii="Cambria" w:hAnsi="Cambria" w:eastAsia="Cambria"/>
          <w:color w:val="231F20"/>
          <w:w w:val="90"/>
          <w:position w:val="1"/>
          <w:sz w:val="20"/>
        </w:rPr>
        <w:t>/kndnkt/</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1"/>
          <w:w w:val="90"/>
          <w:position w:val="2"/>
          <w:sz w:val="18"/>
        </w:rPr>
        <w:t>行为；举止；管理方法</w:t>
      </w:r>
    </w:p>
    <w:p w14:paraId="33978425">
      <w:pPr>
        <w:spacing w:before="45"/>
        <w:ind w:left="1183" w:right="0" w:firstLine="0"/>
        <w:jc w:val="both"/>
        <w:rPr>
          <w:rFonts w:ascii="Times New Roman" w:hAnsi="Times New Roman" w:eastAsia="Times New Roman"/>
          <w:sz w:val="20"/>
        </w:rPr>
      </w:pPr>
      <w:r>
        <w:rPr>
          <w:rFonts w:ascii="Cambria" w:hAnsi="Cambria" w:eastAsia="Cambria"/>
          <w:color w:val="231F20"/>
          <w:sz w:val="20"/>
        </w:rPr>
        <w:t>/kGndnkt/</w:t>
      </w:r>
      <w:r>
        <w:rPr>
          <w:rFonts w:ascii="Cambria" w:hAnsi="Cambria" w:eastAsia="Cambria"/>
          <w:color w:val="231F20"/>
          <w:spacing w:val="-10"/>
          <w:sz w:val="20"/>
        </w:rPr>
        <w:t xml:space="preserve"> </w:t>
      </w:r>
      <w:r>
        <w:rPr>
          <w:rFonts w:ascii="Times New Roman" w:hAnsi="Times New Roman" w:eastAsia="Times New Roman"/>
          <w:i/>
          <w:color w:val="231F20"/>
          <w:position w:val="1"/>
          <w:sz w:val="20"/>
        </w:rPr>
        <w:t>vt.</w:t>
      </w:r>
      <w:r>
        <w:rPr>
          <w:rFonts w:ascii="Times New Roman" w:hAnsi="Times New Roman" w:eastAsia="Times New Roman"/>
          <w:i/>
          <w:color w:val="231F20"/>
          <w:spacing w:val="-8"/>
          <w:position w:val="1"/>
          <w:sz w:val="20"/>
        </w:rPr>
        <w:t xml:space="preserve"> </w:t>
      </w:r>
      <w:r>
        <w:rPr>
          <w:rFonts w:hint="eastAsia" w:ascii="宋体" w:hAnsi="宋体" w:eastAsia="宋体"/>
          <w:color w:val="231F20"/>
          <w:position w:val="1"/>
          <w:sz w:val="18"/>
        </w:rPr>
        <w:t>组织；安排；带领</w:t>
      </w:r>
      <w:r>
        <w:rPr>
          <w:rFonts w:hint="eastAsia" w:ascii="宋体" w:hAnsi="宋体" w:eastAsia="宋体"/>
          <w:color w:val="231F20"/>
          <w:spacing w:val="37"/>
          <w:w w:val="150"/>
          <w:position w:val="1"/>
          <w:sz w:val="18"/>
        </w:rPr>
        <w:t xml:space="preserve">   </w:t>
      </w:r>
      <w:r>
        <w:rPr>
          <w:rFonts w:ascii="Times New Roman" w:hAnsi="Times New Roman" w:eastAsia="Times New Roman"/>
          <w:color w:val="231F20"/>
          <w:spacing w:val="-5"/>
          <w:position w:val="1"/>
          <w:sz w:val="20"/>
        </w:rPr>
        <w:t>(1)</w:t>
      </w:r>
    </w:p>
    <w:p w14:paraId="47B0893A">
      <w:pPr>
        <w:spacing w:before="25"/>
        <w:ind w:left="562" w:right="0" w:firstLine="0"/>
        <w:jc w:val="left"/>
        <w:rPr>
          <w:rFonts w:ascii="Times New Roman" w:hAnsi="Times New Roman"/>
          <w:i/>
          <w:sz w:val="20"/>
        </w:rPr>
      </w:pPr>
      <w:r>
        <w:rPr>
          <w:rFonts w:ascii="Tahoma" w:hAnsi="Tahoma"/>
          <w:color w:val="231F20"/>
          <w:w w:val="90"/>
          <w:sz w:val="24"/>
        </w:rPr>
        <w:t>conductor</w:t>
      </w:r>
      <w:r>
        <w:rPr>
          <w:rFonts w:ascii="Tahoma" w:hAnsi="Tahoma"/>
          <w:color w:val="231F20"/>
          <w:spacing w:val="-12"/>
          <w:w w:val="90"/>
          <w:sz w:val="24"/>
        </w:rPr>
        <w:t xml:space="preserve"> </w:t>
      </w:r>
      <w:r>
        <w:rPr>
          <w:rFonts w:ascii="Cambria" w:hAnsi="Cambria"/>
          <w:color w:val="231F20"/>
          <w:w w:val="90"/>
          <w:position w:val="1"/>
          <w:sz w:val="20"/>
        </w:rPr>
        <w:t>/kGndnktG(r)/</w:t>
      </w:r>
      <w:r>
        <w:rPr>
          <w:rFonts w:ascii="Cambria" w:hAnsi="Cambria"/>
          <w:color w:val="231F20"/>
          <w:spacing w:val="2"/>
          <w:position w:val="1"/>
          <w:sz w:val="20"/>
        </w:rPr>
        <w:t xml:space="preserve"> </w:t>
      </w:r>
      <w:r>
        <w:rPr>
          <w:rFonts w:ascii="Times New Roman" w:hAnsi="Times New Roman"/>
          <w:i/>
          <w:color w:val="231F20"/>
          <w:spacing w:val="-5"/>
          <w:w w:val="90"/>
          <w:position w:val="2"/>
          <w:sz w:val="20"/>
        </w:rPr>
        <w:t>n.</w:t>
      </w:r>
    </w:p>
    <w:p w14:paraId="2522E62F">
      <w:pPr>
        <w:spacing w:before="24"/>
        <w:ind w:left="0" w:right="1394" w:firstLine="0"/>
        <w:jc w:val="right"/>
        <w:rPr>
          <w:rFonts w:ascii="Times New Roman" w:eastAsia="Times New Roman"/>
          <w:sz w:val="20"/>
        </w:rPr>
      </w:pPr>
      <w:r>
        <w:rPr>
          <w:rFonts w:hint="eastAsia" w:ascii="宋体" w:eastAsia="宋体"/>
          <w:color w:val="231F20"/>
          <w:spacing w:val="-8"/>
          <w:sz w:val="18"/>
        </w:rPr>
        <w:t>（乐队、合唱团等的）指挥；（公共汽车的）售票员</w:t>
      </w:r>
      <w:r>
        <w:rPr>
          <w:rFonts w:ascii="Times New Roman" w:eastAsia="Times New Roman"/>
          <w:color w:val="231F20"/>
          <w:spacing w:val="-8"/>
          <w:sz w:val="20"/>
        </w:rPr>
        <w:t>(5)</w:t>
      </w:r>
    </w:p>
    <w:p w14:paraId="445ECD9E">
      <w:pPr>
        <w:spacing w:before="59"/>
        <w:ind w:left="278" w:right="0" w:firstLine="0"/>
        <w:jc w:val="both"/>
        <w:rPr>
          <w:rFonts w:ascii="Cambria" w:hAnsi="Cambria"/>
          <w:sz w:val="20"/>
        </w:rPr>
      </w:pPr>
      <w:r>
        <w:rPr>
          <w:rFonts w:ascii="Tahoma" w:hAnsi="Tahoma"/>
          <w:color w:val="231F20"/>
          <w:sz w:val="24"/>
        </w:rPr>
        <w:t>conference</w:t>
      </w:r>
      <w:r>
        <w:rPr>
          <w:rFonts w:ascii="Tahoma" w:hAnsi="Tahoma"/>
          <w:color w:val="231F20"/>
          <w:spacing w:val="2"/>
          <w:sz w:val="24"/>
        </w:rPr>
        <w:t xml:space="preserve"> </w:t>
      </w:r>
      <w:r>
        <w:rPr>
          <w:rFonts w:ascii="Cambria" w:hAnsi="Cambria"/>
          <w:color w:val="231F20"/>
          <w:spacing w:val="-2"/>
          <w:w w:val="85"/>
          <w:position w:val="1"/>
          <w:sz w:val="20"/>
        </w:rPr>
        <w:t>/knfGrGns/</w:t>
      </w:r>
    </w:p>
    <w:p w14:paraId="5AF54579">
      <w:pPr>
        <w:tabs>
          <w:tab w:val="left" w:pos="4545"/>
        </w:tabs>
        <w:spacing w:before="54" w:line="264" w:lineRule="auto"/>
        <w:ind w:left="278" w:right="1394" w:firstLine="283"/>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会议；研讨会；正式会谈</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z w:val="24"/>
        </w:rPr>
        <w:t>confirm</w:t>
      </w:r>
      <w:r>
        <w:rPr>
          <w:rFonts w:ascii="Tahoma" w:hAnsi="Tahoma" w:eastAsia="Tahoma"/>
          <w:color w:val="231F20"/>
          <w:spacing w:val="-19"/>
          <w:sz w:val="24"/>
        </w:rPr>
        <w:t xml:space="preserve"> </w:t>
      </w:r>
      <w:r>
        <w:rPr>
          <w:rFonts w:ascii="Cambria" w:hAnsi="Cambria" w:eastAsia="Cambria"/>
          <w:color w:val="231F20"/>
          <w:position w:val="1"/>
          <w:sz w:val="20"/>
        </w:rPr>
        <w:t>/kGnfε:(r)m/</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确认；使确信</w:t>
      </w:r>
      <w:r>
        <w:rPr>
          <w:rFonts w:hint="eastAsia" w:ascii="宋体" w:hAnsi="宋体" w:eastAsia="宋体"/>
          <w:color w:val="231F20"/>
          <w:spacing w:val="604"/>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Confucius </w:t>
      </w:r>
      <w:r>
        <w:rPr>
          <w:rFonts w:ascii="Cambria" w:hAnsi="Cambria" w:eastAsia="Cambria"/>
          <w:color w:val="231F20"/>
          <w:position w:val="1"/>
          <w:sz w:val="20"/>
        </w:rPr>
        <w:t>/kGnfju:fGs/</w:t>
      </w:r>
      <w:r>
        <w:rPr>
          <w:rFonts w:ascii="Cambria" w:hAnsi="Cambria" w:eastAsia="Cambria"/>
          <w:color w:val="231F20"/>
          <w:spacing w:val="40"/>
          <w:position w:val="1"/>
          <w:sz w:val="20"/>
        </w:rPr>
        <w:t xml:space="preserve"> </w:t>
      </w:r>
      <w:r>
        <w:rPr>
          <w:rFonts w:hint="eastAsia" w:ascii="宋体" w:hAnsi="宋体" w:eastAsia="宋体"/>
          <w:color w:val="231F20"/>
          <w:position w:val="2"/>
          <w:sz w:val="18"/>
        </w:rPr>
        <w:t>孔子</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conquer</w:t>
      </w:r>
      <w:r>
        <w:rPr>
          <w:rFonts w:ascii="Tahoma" w:hAnsi="Tahoma" w:eastAsia="Tahoma"/>
          <w:color w:val="231F20"/>
          <w:spacing w:val="-19"/>
          <w:sz w:val="24"/>
        </w:rPr>
        <w:t xml:space="preserve"> </w:t>
      </w:r>
      <w:r>
        <w:rPr>
          <w:rFonts w:ascii="Cambria" w:hAnsi="Cambria" w:eastAsia="Cambria"/>
          <w:color w:val="231F20"/>
          <w:position w:val="1"/>
          <w:sz w:val="20"/>
        </w:rPr>
        <w:t>/kkG(r)/</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占领；征服；控制</w:t>
      </w:r>
      <w:r>
        <w:rPr>
          <w:rFonts w:hint="eastAsia" w:ascii="宋体" w:hAnsi="宋体" w:eastAsia="宋体"/>
          <w:color w:val="231F20"/>
          <w:spacing w:val="165"/>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2"/>
          <w:sz w:val="24"/>
        </w:rPr>
        <w:t>contrast</w:t>
      </w:r>
      <w:r>
        <w:rPr>
          <w:rFonts w:ascii="Tahoma" w:hAnsi="Tahoma" w:eastAsia="Tahoma"/>
          <w:color w:val="231F20"/>
          <w:spacing w:val="-17"/>
          <w:sz w:val="24"/>
        </w:rPr>
        <w:t xml:space="preserve"> </w:t>
      </w:r>
      <w:r>
        <w:rPr>
          <w:rFonts w:ascii="Cambria" w:hAnsi="Cambria" w:eastAsia="Cambria"/>
          <w:color w:val="231F20"/>
          <w:spacing w:val="-2"/>
          <w:position w:val="1"/>
          <w:sz w:val="20"/>
        </w:rPr>
        <w:t>/kntra:st/</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对比；对照</w:t>
      </w:r>
    </w:p>
    <w:p w14:paraId="3A94D24B">
      <w:pPr>
        <w:tabs>
          <w:tab w:val="left" w:pos="4545"/>
        </w:tabs>
        <w:spacing w:before="7"/>
        <w:ind w:left="1229" w:right="0" w:firstLine="0"/>
        <w:jc w:val="both"/>
        <w:rPr>
          <w:rFonts w:ascii="Times New Roman" w:hAnsi="Times New Roman" w:eastAsia="Times New Roman"/>
          <w:sz w:val="20"/>
        </w:rPr>
      </w:pPr>
      <w:r>
        <w:rPr>
          <w:rFonts w:ascii="Cambria" w:hAnsi="Cambria" w:eastAsia="Cambria"/>
          <w:color w:val="231F20"/>
          <w:w w:val="85"/>
          <w:sz w:val="20"/>
        </w:rPr>
        <w:t>/kGntra:st/</w:t>
      </w:r>
      <w:r>
        <w:rPr>
          <w:rFonts w:ascii="Cambria" w:hAnsi="Cambria" w:eastAsia="Cambria"/>
          <w:color w:val="231F20"/>
          <w:spacing w:val="37"/>
          <w:sz w:val="20"/>
        </w:rPr>
        <w:t xml:space="preserve"> </w:t>
      </w:r>
      <w:r>
        <w:rPr>
          <w:rFonts w:ascii="Times New Roman" w:hAnsi="Times New Roman" w:eastAsia="Times New Roman"/>
          <w:i/>
          <w:color w:val="231F20"/>
          <w:w w:val="85"/>
          <w:position w:val="1"/>
          <w:sz w:val="20"/>
        </w:rPr>
        <w:t>vt.</w:t>
      </w:r>
      <w:r>
        <w:rPr>
          <w:rFonts w:ascii="Times New Roman" w:hAnsi="Times New Roman" w:eastAsia="Times New Roman"/>
          <w:i/>
          <w:color w:val="231F20"/>
          <w:spacing w:val="32"/>
          <w:position w:val="1"/>
          <w:sz w:val="20"/>
        </w:rPr>
        <w:t xml:space="preserve"> </w:t>
      </w:r>
      <w:r>
        <w:rPr>
          <w:rFonts w:hint="eastAsia" w:ascii="宋体" w:hAnsi="宋体" w:eastAsia="宋体"/>
          <w:color w:val="231F20"/>
          <w:w w:val="85"/>
          <w:position w:val="1"/>
          <w:sz w:val="18"/>
        </w:rPr>
        <w:t>对比；对</w:t>
      </w:r>
      <w:r>
        <w:rPr>
          <w:rFonts w:hint="eastAsia" w:ascii="宋体" w:hAnsi="宋体" w:eastAsia="宋体"/>
          <w:color w:val="231F20"/>
          <w:spacing w:val="-10"/>
          <w:w w:val="85"/>
          <w:position w:val="1"/>
          <w:sz w:val="18"/>
        </w:rPr>
        <w:t>照</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(1)</w:t>
      </w:r>
    </w:p>
    <w:p w14:paraId="5ACD09A0">
      <w:pPr>
        <w:tabs>
          <w:tab w:val="left" w:pos="4545"/>
        </w:tabs>
        <w:spacing w:before="55"/>
        <w:ind w:left="278" w:right="0" w:firstLine="0"/>
        <w:jc w:val="left"/>
        <w:rPr>
          <w:rFonts w:ascii="Times New Roman" w:hAnsi="Times New Roman" w:eastAsia="Times New Roman"/>
          <w:sz w:val="20"/>
        </w:rPr>
      </w:pPr>
      <w:r>
        <w:rPr>
          <w:rFonts w:ascii="Tahoma" w:hAnsi="Tahoma" w:eastAsia="Tahoma"/>
          <w:color w:val="231F20"/>
          <w:w w:val="90"/>
          <w:sz w:val="24"/>
        </w:rPr>
        <w:t>contribute</w:t>
      </w:r>
      <w:r>
        <w:rPr>
          <w:rFonts w:ascii="Tahoma" w:hAnsi="Tahoma" w:eastAsia="Tahoma"/>
          <w:color w:val="231F20"/>
          <w:spacing w:val="-10"/>
          <w:w w:val="90"/>
          <w:sz w:val="24"/>
        </w:rPr>
        <w:t xml:space="preserve"> </w:t>
      </w:r>
      <w:r>
        <w:rPr>
          <w:rFonts w:ascii="Cambria" w:hAnsi="Cambria" w:eastAsia="Cambria"/>
          <w:color w:val="231F20"/>
          <w:w w:val="90"/>
          <w:position w:val="1"/>
          <w:sz w:val="20"/>
        </w:rPr>
        <w:t>/kGntrbju:t/</w:t>
      </w:r>
      <w:r>
        <w:rPr>
          <w:rFonts w:ascii="Cambria" w:hAnsi="Cambria" w:eastAsia="Cambria"/>
          <w:color w:val="231F20"/>
          <w:spacing w:val="13"/>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2"/>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spacing w:val="-1"/>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捐献；捐</w:t>
      </w:r>
      <w:r>
        <w:rPr>
          <w:rFonts w:hint="eastAsia" w:ascii="宋体" w:hAnsi="宋体" w:eastAsia="宋体"/>
          <w:color w:val="231F20"/>
          <w:spacing w:val="-10"/>
          <w:w w:val="90"/>
          <w:position w:val="2"/>
          <w:sz w:val="18"/>
        </w:rPr>
        <w:t>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20EB406">
      <w:pPr>
        <w:spacing w:before="20"/>
        <w:ind w:left="562" w:right="0" w:firstLine="0"/>
        <w:jc w:val="left"/>
        <w:rPr>
          <w:rFonts w:ascii="Cambria" w:hAnsi="Cambria"/>
          <w:sz w:val="20"/>
        </w:rPr>
      </w:pPr>
      <w:r>
        <w:rPr>
          <w:rFonts w:ascii="Tahoma" w:hAnsi="Tahoma"/>
          <w:color w:val="231F20"/>
          <w:spacing w:val="-2"/>
          <w:sz w:val="24"/>
        </w:rPr>
        <w:t>contribution</w:t>
      </w:r>
      <w:r>
        <w:rPr>
          <w:rFonts w:ascii="Tahoma" w:hAnsi="Tahoma"/>
          <w:color w:val="231F20"/>
          <w:spacing w:val="-20"/>
          <w:sz w:val="24"/>
        </w:rPr>
        <w:t xml:space="preserve"> </w:t>
      </w:r>
      <w:r>
        <w:rPr>
          <w:rFonts w:ascii="Cambria" w:hAnsi="Cambria"/>
          <w:color w:val="231F20"/>
          <w:spacing w:val="-4"/>
          <w:w w:val="85"/>
          <w:position w:val="1"/>
          <w:sz w:val="20"/>
        </w:rPr>
        <w:t>/.kntrbju:fn/</w:t>
      </w:r>
    </w:p>
    <w:p w14:paraId="28297DEA">
      <w:pPr>
        <w:tabs>
          <w:tab w:val="left" w:pos="4545"/>
        </w:tabs>
        <w:spacing w:before="35"/>
        <w:ind w:left="562" w:right="0" w:firstLine="0"/>
        <w:jc w:val="left"/>
        <w:rPr>
          <w:rFonts w:ascii="Times New Roman" w:eastAsia="Times New Roman"/>
          <w:sz w:val="20"/>
        </w:rPr>
      </w:pPr>
      <w:r>
        <w:rPr>
          <w:rFonts w:ascii="Times New Roman" w:eastAsia="Times New Roman"/>
          <w:i/>
          <w:color w:val="231F20"/>
          <w:spacing w:val="-4"/>
          <w:sz w:val="20"/>
        </w:rPr>
        <w:t xml:space="preserve">n. </w:t>
      </w:r>
      <w:r>
        <w:rPr>
          <w:rFonts w:hint="eastAsia" w:ascii="宋体" w:eastAsia="宋体"/>
          <w:color w:val="231F20"/>
          <w:spacing w:val="-4"/>
          <w:sz w:val="18"/>
        </w:rPr>
        <w:t>捐款；贡献；捐</w:t>
      </w:r>
      <w:r>
        <w:rPr>
          <w:rFonts w:hint="eastAsia" w:ascii="宋体" w:eastAsia="宋体"/>
          <w:color w:val="231F20"/>
          <w:spacing w:val="-10"/>
          <w:sz w:val="18"/>
        </w:rPr>
        <w:t>赠</w:t>
      </w:r>
      <w:r>
        <w:rPr>
          <w:rFonts w:hint="eastAsia" w:ascii="宋体" w:eastAsia="宋体"/>
          <w:color w:val="231F20"/>
          <w:sz w:val="18"/>
        </w:rPr>
        <w:tab/>
      </w:r>
      <w:r>
        <w:rPr>
          <w:rFonts w:ascii="Times New Roman" w:eastAsia="Times New Roman"/>
          <w:color w:val="231F20"/>
          <w:spacing w:val="-5"/>
          <w:sz w:val="20"/>
        </w:rPr>
        <w:t>(1)</w:t>
      </w:r>
    </w:p>
    <w:p w14:paraId="29BE4513">
      <w:pPr>
        <w:spacing w:before="58"/>
        <w:ind w:left="278" w:right="0" w:firstLine="0"/>
        <w:jc w:val="left"/>
        <w:rPr>
          <w:rFonts w:ascii="Times New Roman" w:hAnsi="Times New Roman" w:eastAsia="Times New Roman"/>
          <w:sz w:val="20"/>
        </w:rPr>
      </w:pPr>
      <w:r>
        <w:rPr>
          <w:rFonts w:ascii="Tahoma" w:hAnsi="Tahoma" w:eastAsia="Tahoma"/>
          <w:color w:val="231F20"/>
          <w:spacing w:val="-6"/>
          <w:sz w:val="24"/>
        </w:rPr>
        <w:t>convenient</w:t>
      </w:r>
      <w:r>
        <w:rPr>
          <w:rFonts w:ascii="Tahoma" w:hAnsi="Tahoma" w:eastAsia="Tahoma"/>
          <w:color w:val="231F20"/>
          <w:spacing w:val="-18"/>
          <w:sz w:val="24"/>
        </w:rPr>
        <w:t xml:space="preserve"> </w:t>
      </w:r>
      <w:r>
        <w:rPr>
          <w:rFonts w:ascii="Cambria" w:hAnsi="Cambria" w:eastAsia="Cambria"/>
          <w:color w:val="231F20"/>
          <w:spacing w:val="-6"/>
          <w:position w:val="1"/>
          <w:sz w:val="20"/>
        </w:rPr>
        <w:t>/kGnvi:niGnt/</w:t>
      </w:r>
      <w:r>
        <w:rPr>
          <w:rFonts w:ascii="Cambria" w:hAnsi="Cambria" w:eastAsia="Cambria"/>
          <w:color w:val="231F20"/>
          <w:spacing w:val="2"/>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方便的；近便的</w:t>
      </w:r>
      <w:r>
        <w:rPr>
          <w:rFonts w:hint="eastAsia" w:ascii="宋体" w:hAnsi="宋体" w:eastAsia="宋体"/>
          <w:color w:val="231F20"/>
          <w:spacing w:val="51"/>
          <w:w w:val="150"/>
          <w:position w:val="2"/>
          <w:sz w:val="18"/>
        </w:rPr>
        <w:t xml:space="preserve"> </w:t>
      </w:r>
      <w:r>
        <w:rPr>
          <w:rFonts w:ascii="Times New Roman" w:hAnsi="Times New Roman" w:eastAsia="Times New Roman"/>
          <w:color w:val="231F20"/>
          <w:spacing w:val="-6"/>
          <w:position w:val="2"/>
          <w:sz w:val="20"/>
        </w:rPr>
        <w:t>(3)</w:t>
      </w:r>
    </w:p>
    <w:p w14:paraId="768A4BE9">
      <w:pPr>
        <w:spacing w:before="20"/>
        <w:ind w:left="278" w:right="0" w:firstLine="0"/>
        <w:jc w:val="left"/>
        <w:rPr>
          <w:rFonts w:ascii="Cambria" w:hAnsi="Cambria"/>
          <w:sz w:val="20"/>
        </w:rPr>
      </w:pPr>
      <w:r>
        <w:rPr>
          <w:rFonts w:ascii="Tahoma" w:hAnsi="Tahoma"/>
          <w:color w:val="231F20"/>
          <w:spacing w:val="-2"/>
          <w:sz w:val="24"/>
        </w:rPr>
        <w:t>county</w:t>
      </w:r>
      <w:r>
        <w:rPr>
          <w:rFonts w:ascii="Tahoma" w:hAnsi="Tahoma"/>
          <w:color w:val="231F20"/>
          <w:spacing w:val="-9"/>
          <w:sz w:val="24"/>
        </w:rPr>
        <w:t xml:space="preserve"> </w:t>
      </w:r>
      <w:r>
        <w:rPr>
          <w:rFonts w:ascii="Cambria" w:hAnsi="Cambria"/>
          <w:color w:val="231F20"/>
          <w:spacing w:val="-4"/>
          <w:position w:val="1"/>
          <w:sz w:val="20"/>
        </w:rPr>
        <w:t>/kaunti/</w:t>
      </w:r>
    </w:p>
    <w:p w14:paraId="230ED32A">
      <w:pPr>
        <w:tabs>
          <w:tab w:val="left" w:pos="4545"/>
        </w:tabs>
        <w:spacing w:before="55" w:line="268" w:lineRule="auto"/>
        <w:ind w:left="278" w:right="1394" w:firstLine="283"/>
        <w:jc w:val="both"/>
        <w:rPr>
          <w:rFonts w:ascii="Times New Roman" w:hAnsi="Times New Roman" w:eastAsia="Times New Roman"/>
          <w:sz w:val="24"/>
        </w:rPr>
      </w:pPr>
      <w:r>
        <w:rPr>
          <w:rFonts w:ascii="Times New Roman" w:hAnsi="Times New Roman" w:eastAsia="Times New Roman"/>
          <w:i/>
          <w:color w:val="231F20"/>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z w:val="18"/>
        </w:rPr>
        <w:t>（英国、爱尔兰的）郡；（美国的）县</w:t>
      </w:r>
      <w:r>
        <w:rPr>
          <w:rFonts w:hint="eastAsia" w:ascii="宋体" w:hAnsi="宋体" w:eastAsia="宋体"/>
          <w:color w:val="231F20"/>
          <w:spacing w:val="602"/>
          <w:sz w:val="18"/>
        </w:rPr>
        <w:t xml:space="preserve"> </w:t>
      </w:r>
      <w:r>
        <w:rPr>
          <w:rFonts w:ascii="Times New Roman" w:hAnsi="Times New Roman" w:eastAsia="Times New Roman"/>
          <w:color w:val="231F20"/>
          <w:sz w:val="20"/>
        </w:rPr>
        <w:t xml:space="preserve">(4) </w:t>
      </w:r>
      <w:r>
        <w:rPr>
          <w:rFonts w:ascii="Tahoma" w:hAnsi="Tahoma" w:eastAsia="Tahoma"/>
          <w:color w:val="231F20"/>
          <w:sz w:val="24"/>
        </w:rPr>
        <w:t xml:space="preserve">courtyard </w:t>
      </w:r>
      <w:r>
        <w:rPr>
          <w:rFonts w:ascii="Cambria" w:hAnsi="Cambria" w:eastAsia="Cambria"/>
          <w:color w:val="231F20"/>
          <w:position w:val="1"/>
          <w:sz w:val="20"/>
        </w:rPr>
        <w:t>/kc:tja:d/</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庭院；院子</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w w:val="90"/>
          <w:sz w:val="24"/>
        </w:rPr>
        <w:t>creative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4"/>
        </w:rPr>
        <w:t>/</w:t>
      </w:r>
      <w:r>
        <w:rPr>
          <w:rFonts w:ascii="Cambria" w:hAnsi="Cambria" w:eastAsia="Cambria"/>
          <w:color w:val="231F20"/>
          <w:w w:val="90"/>
          <w:position w:val="1"/>
          <w:sz w:val="20"/>
        </w:rPr>
        <w:t>kri:etv</w:t>
      </w:r>
      <w:r>
        <w:rPr>
          <w:rFonts w:ascii="Times New Roman" w:hAnsi="Times New Roman" w:eastAsia="Times New Roman"/>
          <w:color w:val="231F20"/>
          <w:w w:val="90"/>
          <w:position w:val="1"/>
          <w:sz w:val="24"/>
        </w:rPr>
        <w:t>/</w:t>
      </w:r>
    </w:p>
    <w:p w14:paraId="1D8F25A7">
      <w:pPr>
        <w:tabs>
          <w:tab w:val="left" w:pos="3699"/>
        </w:tabs>
        <w:spacing w:before="16"/>
        <w:ind w:left="0" w:right="1394"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创造性的；有创造力的；有创意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083BE3FC">
      <w:pPr>
        <w:spacing w:before="38"/>
        <w:ind w:left="562" w:right="0" w:firstLine="0"/>
        <w:jc w:val="left"/>
        <w:rPr>
          <w:rFonts w:ascii="Cambria" w:hAnsi="Cambria"/>
          <w:sz w:val="20"/>
        </w:rPr>
      </w:pPr>
      <w:r>
        <w:rPr>
          <w:rFonts w:ascii="Tahoma" w:hAnsi="Tahoma"/>
          <w:color w:val="231F20"/>
          <w:w w:val="95"/>
          <w:sz w:val="24"/>
        </w:rPr>
        <w:t>creatively</w:t>
      </w:r>
      <w:r>
        <w:rPr>
          <w:rFonts w:ascii="Tahoma" w:hAnsi="Tahoma"/>
          <w:color w:val="231F20"/>
          <w:spacing w:val="29"/>
          <w:sz w:val="24"/>
        </w:rPr>
        <w:t xml:space="preserve"> </w:t>
      </w:r>
      <w:r>
        <w:rPr>
          <w:rFonts w:ascii="Cambria" w:hAnsi="Cambria"/>
          <w:color w:val="231F20"/>
          <w:spacing w:val="-2"/>
          <w:w w:val="80"/>
          <w:position w:val="1"/>
          <w:sz w:val="20"/>
        </w:rPr>
        <w:t>/kri:etvli/</w:t>
      </w:r>
    </w:p>
    <w:p w14:paraId="7738794F">
      <w:pPr>
        <w:tabs>
          <w:tab w:val="left" w:pos="4545"/>
        </w:tabs>
        <w:spacing w:before="55" w:line="268" w:lineRule="auto"/>
        <w:ind w:left="278" w:right="1394" w:firstLine="566"/>
        <w:jc w:val="both"/>
        <w:rPr>
          <w:rFonts w:hint="eastAsia" w:ascii="宋体" w:hAnsi="宋体" w:eastAsia="宋体"/>
          <w:sz w:val="18"/>
        </w:rPr>
      </w:pPr>
      <w:r>
        <w:rPr>
          <w:rFonts w:ascii="Times New Roman" w:hAnsi="Times New Roman" w:eastAsia="Times New Roman"/>
          <w:i/>
          <w:color w:val="231F20"/>
          <w:sz w:val="20"/>
        </w:rPr>
        <w:t xml:space="preserve">adv. </w:t>
      </w:r>
      <w:r>
        <w:rPr>
          <w:rFonts w:hint="eastAsia" w:ascii="宋体" w:hAnsi="宋体" w:eastAsia="宋体"/>
          <w:color w:val="231F20"/>
          <w:sz w:val="18"/>
        </w:rPr>
        <w:t>创造性地；有创造力地</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 xml:space="preserve">creature </w:t>
      </w:r>
      <w:r>
        <w:rPr>
          <w:rFonts w:ascii="Cambria" w:hAnsi="Cambria" w:eastAsia="Cambria"/>
          <w:color w:val="231F20"/>
          <w:position w:val="1"/>
          <w:sz w:val="20"/>
        </w:rPr>
        <w:t>/kri:tfG(r)/</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生物；动物</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crowd </w:t>
      </w:r>
      <w:r>
        <w:rPr>
          <w:rFonts w:ascii="Cambria" w:hAnsi="Cambria" w:eastAsia="Cambria"/>
          <w:color w:val="231F20"/>
          <w:position w:val="1"/>
          <w:sz w:val="20"/>
        </w:rPr>
        <w:t>/kraud/</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人群；一群人；民众</w:t>
      </w:r>
    </w:p>
    <w:p w14:paraId="0EA7B938">
      <w:pPr>
        <w:tabs>
          <w:tab w:val="left" w:pos="4545"/>
        </w:tabs>
        <w:spacing w:before="0" w:line="233" w:lineRule="exact"/>
        <w:ind w:left="1682" w:right="0" w:firstLine="0"/>
        <w:jc w:val="lef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挤满；使……拥</w:t>
      </w:r>
      <w:r>
        <w:rPr>
          <w:rFonts w:hint="eastAsia" w:ascii="宋体" w:hAnsi="宋体" w:eastAsia="宋体"/>
          <w:color w:val="231F20"/>
          <w:spacing w:val="-10"/>
          <w:sz w:val="18"/>
        </w:rPr>
        <w:t>挤</w:t>
      </w:r>
      <w:r>
        <w:rPr>
          <w:rFonts w:hint="eastAsia" w:ascii="宋体" w:hAnsi="宋体" w:eastAsia="宋体"/>
          <w:color w:val="231F20"/>
          <w:sz w:val="18"/>
        </w:rPr>
        <w:tab/>
      </w:r>
      <w:r>
        <w:rPr>
          <w:rFonts w:ascii="Times New Roman" w:hAnsi="Times New Roman" w:eastAsia="Times New Roman"/>
          <w:color w:val="231F20"/>
          <w:spacing w:val="-5"/>
          <w:sz w:val="20"/>
        </w:rPr>
        <w:t>(4)</w:t>
      </w:r>
    </w:p>
    <w:p w14:paraId="4C6056BB">
      <w:pPr>
        <w:spacing w:before="58"/>
        <w:ind w:left="278" w:right="0" w:firstLine="0"/>
        <w:jc w:val="left"/>
        <w:rPr>
          <w:rFonts w:ascii="Cambria"/>
          <w:sz w:val="20"/>
        </w:rPr>
      </w:pPr>
      <w:r>
        <w:rPr>
          <w:rFonts w:ascii="Tahoma"/>
          <w:color w:val="231F20"/>
          <w:sz w:val="24"/>
        </w:rPr>
        <w:t>cure</w:t>
      </w:r>
      <w:r>
        <w:rPr>
          <w:rFonts w:ascii="Tahoma"/>
          <w:color w:val="231F20"/>
          <w:spacing w:val="6"/>
          <w:sz w:val="24"/>
        </w:rPr>
        <w:t xml:space="preserve"> </w:t>
      </w:r>
      <w:r>
        <w:rPr>
          <w:rFonts w:ascii="Cambria"/>
          <w:color w:val="231F20"/>
          <w:spacing w:val="-2"/>
          <w:position w:val="1"/>
          <w:sz w:val="20"/>
        </w:rPr>
        <w:t>/kjuG(r)/</w:t>
      </w:r>
    </w:p>
    <w:p w14:paraId="5CD38D2B">
      <w:pPr>
        <w:spacing w:before="54"/>
        <w:ind w:left="562"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治愈；治好（疾病）；解决（问题</w:t>
      </w:r>
      <w:r>
        <w:rPr>
          <w:rFonts w:hint="eastAsia" w:ascii="宋体" w:eastAsia="宋体"/>
          <w:color w:val="231F20"/>
          <w:spacing w:val="-10"/>
          <w:sz w:val="18"/>
        </w:rPr>
        <w:t>）</w:t>
      </w:r>
    </w:p>
    <w:p w14:paraId="22BE8B30">
      <w:pPr>
        <w:spacing w:before="73"/>
        <w:ind w:left="562"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药物；治疗；</w:t>
      </w:r>
    </w:p>
    <w:p w14:paraId="2CBF7E0F">
      <w:pPr>
        <w:tabs>
          <w:tab w:val="left" w:pos="4545"/>
        </w:tabs>
        <w:spacing w:before="53"/>
        <w:ind w:left="732" w:right="0" w:firstLine="0"/>
        <w:jc w:val="left"/>
        <w:rPr>
          <w:rFonts w:ascii="Times New Roman" w:eastAsia="Times New Roman"/>
          <w:sz w:val="20"/>
        </w:rPr>
      </w:pPr>
      <w:r>
        <w:rPr>
          <w:rFonts w:hint="eastAsia" w:ascii="宋体" w:eastAsia="宋体"/>
          <w:color w:val="231F20"/>
          <w:sz w:val="18"/>
        </w:rPr>
        <w:t>（解决问题、改善糟糕情况的）措</w:t>
      </w:r>
      <w:r>
        <w:rPr>
          <w:rFonts w:hint="eastAsia" w:ascii="宋体" w:eastAsia="宋体"/>
          <w:color w:val="231F20"/>
          <w:spacing w:val="-10"/>
          <w:sz w:val="18"/>
        </w:rPr>
        <w:t>施</w:t>
      </w:r>
      <w:r>
        <w:rPr>
          <w:rFonts w:hint="eastAsia" w:ascii="宋体" w:eastAsia="宋体"/>
          <w:color w:val="231F20"/>
          <w:sz w:val="18"/>
        </w:rPr>
        <w:tab/>
      </w:r>
      <w:r>
        <w:rPr>
          <w:rFonts w:ascii="Times New Roman" w:eastAsia="Times New Roman"/>
          <w:color w:val="231F20"/>
          <w:spacing w:val="-5"/>
          <w:sz w:val="20"/>
        </w:rPr>
        <w:t>(5)</w:t>
      </w:r>
    </w:p>
    <w:p w14:paraId="4DBD54AD">
      <w:pPr>
        <w:tabs>
          <w:tab w:val="left" w:pos="4545"/>
        </w:tabs>
        <w:spacing w:before="59"/>
        <w:ind w:left="278" w:right="0" w:firstLine="0"/>
        <w:jc w:val="left"/>
        <w:rPr>
          <w:rFonts w:ascii="Times New Roman" w:hAnsi="Times New Roman" w:eastAsia="Times New Roman"/>
          <w:sz w:val="20"/>
        </w:rPr>
      </w:pPr>
      <w:r>
        <w:rPr>
          <w:rFonts w:ascii="Tahoma" w:hAnsi="Tahoma" w:eastAsia="Tahoma"/>
          <w:color w:val="231F20"/>
          <w:w w:val="90"/>
          <w:sz w:val="24"/>
        </w:rPr>
        <w:t>currency</w:t>
      </w:r>
      <w:r>
        <w:rPr>
          <w:rFonts w:ascii="Tahoma" w:hAnsi="Tahoma" w:eastAsia="Tahoma"/>
          <w:color w:val="231F20"/>
          <w:spacing w:val="5"/>
          <w:sz w:val="24"/>
        </w:rPr>
        <w:t xml:space="preserve"> </w:t>
      </w:r>
      <w:r>
        <w:rPr>
          <w:rFonts w:ascii="Cambria" w:hAnsi="Cambria" w:eastAsia="Cambria"/>
          <w:color w:val="231F20"/>
          <w:w w:val="90"/>
          <w:position w:val="1"/>
          <w:sz w:val="20"/>
        </w:rPr>
        <w:t>/knrGnsi/</w:t>
      </w:r>
      <w:r>
        <w:rPr>
          <w:rFonts w:ascii="Cambria" w:hAnsi="Cambria" w:eastAsia="Cambria"/>
          <w:color w:val="231F20"/>
          <w:spacing w:val="3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90"/>
          <w:position w:val="2"/>
          <w:sz w:val="18"/>
        </w:rPr>
        <w:t>通货；货</w:t>
      </w:r>
      <w:r>
        <w:rPr>
          <w:rFonts w:hint="eastAsia" w:ascii="宋体" w:hAnsi="宋体" w:eastAsia="宋体"/>
          <w:color w:val="231F20"/>
          <w:spacing w:val="-10"/>
          <w:w w:val="90"/>
          <w:position w:val="2"/>
          <w:sz w:val="18"/>
        </w:rPr>
        <w:t>币</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2E98598">
      <w:pPr>
        <w:tabs>
          <w:tab w:val="left" w:pos="4545"/>
        </w:tabs>
        <w:spacing w:before="20"/>
        <w:ind w:left="278" w:right="0" w:firstLine="0"/>
        <w:jc w:val="left"/>
        <w:rPr>
          <w:rFonts w:ascii="Times New Roman" w:hAnsi="Times New Roman" w:eastAsia="Times New Roman"/>
          <w:sz w:val="20"/>
        </w:rPr>
      </w:pPr>
      <w:r>
        <w:rPr>
          <w:rFonts w:ascii="Tahoma" w:hAnsi="Tahoma" w:eastAsia="Tahoma"/>
          <w:color w:val="231F20"/>
          <w:w w:val="90"/>
          <w:sz w:val="24"/>
        </w:rPr>
        <w:t>custom</w:t>
      </w:r>
      <w:r>
        <w:rPr>
          <w:rFonts w:ascii="Tahoma" w:hAnsi="Tahoma" w:eastAsia="Tahoma"/>
          <w:color w:val="231F20"/>
          <w:spacing w:val="17"/>
          <w:sz w:val="24"/>
        </w:rPr>
        <w:t xml:space="preserve"> </w:t>
      </w:r>
      <w:r>
        <w:rPr>
          <w:rFonts w:ascii="Cambria" w:hAnsi="Cambria" w:eastAsia="Cambria"/>
          <w:color w:val="231F20"/>
          <w:w w:val="90"/>
          <w:position w:val="1"/>
          <w:sz w:val="20"/>
        </w:rPr>
        <w:t>/knstGm/</w:t>
      </w:r>
      <w:r>
        <w:rPr>
          <w:rFonts w:ascii="Cambria" w:hAnsi="Cambria" w:eastAsia="Cambria"/>
          <w:color w:val="231F20"/>
          <w:spacing w:val="4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90"/>
          <w:position w:val="2"/>
          <w:sz w:val="18"/>
        </w:rPr>
        <w:t>风俗；习俗；习</w:t>
      </w:r>
      <w:r>
        <w:rPr>
          <w:rFonts w:hint="eastAsia" w:ascii="宋体" w:hAnsi="宋体" w:eastAsia="宋体"/>
          <w:color w:val="231F20"/>
          <w:spacing w:val="-10"/>
          <w:w w:val="90"/>
          <w:position w:val="2"/>
          <w:sz w:val="18"/>
        </w:rPr>
        <w:t>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BF39658">
      <w:pPr>
        <w:spacing w:before="20"/>
        <w:ind w:left="278" w:right="0" w:firstLine="0"/>
        <w:jc w:val="left"/>
        <w:rPr>
          <w:rFonts w:hint="eastAsia" w:ascii="宋体" w:hAnsi="宋体" w:eastAsia="宋体"/>
          <w:sz w:val="18"/>
        </w:rPr>
      </w:pPr>
      <w:r>
        <w:rPr>
          <w:rFonts w:ascii="Tahoma" w:hAnsi="Tahoma" w:eastAsia="Tahoma"/>
          <w:color w:val="231F20"/>
          <w:w w:val="85"/>
          <w:sz w:val="24"/>
        </w:rPr>
        <w:t>cyberbully</w:t>
      </w:r>
      <w:r>
        <w:rPr>
          <w:rFonts w:ascii="Tahoma" w:hAnsi="Tahoma" w:eastAsia="Tahoma"/>
          <w:color w:val="231F20"/>
          <w:spacing w:val="4"/>
          <w:sz w:val="24"/>
        </w:rPr>
        <w:t xml:space="preserve"> </w:t>
      </w:r>
      <w:r>
        <w:rPr>
          <w:rFonts w:ascii="Cambria" w:hAnsi="Cambria" w:eastAsia="Cambria"/>
          <w:color w:val="231F20"/>
          <w:w w:val="85"/>
          <w:position w:val="1"/>
          <w:sz w:val="20"/>
        </w:rPr>
        <w:t>/sabGbuli/</w:t>
      </w:r>
      <w:r>
        <w:rPr>
          <w:rFonts w:ascii="Cambria" w:hAnsi="Cambria" w:eastAsia="Cambria"/>
          <w:color w:val="231F20"/>
          <w:spacing w:val="3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5"/>
          <w:w w:val="85"/>
          <w:position w:val="2"/>
          <w:sz w:val="18"/>
        </w:rPr>
        <w:t>网霸</w:t>
      </w:r>
    </w:p>
    <w:p w14:paraId="54B36A73">
      <w:pPr>
        <w:tabs>
          <w:tab w:val="left" w:pos="4545"/>
        </w:tabs>
        <w:spacing w:before="35"/>
        <w:ind w:left="2466" w:right="0" w:firstLine="0"/>
        <w:jc w:val="lef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&amp;</w:t>
      </w:r>
      <w:r>
        <w:rPr>
          <w:rFonts w:ascii="Times New Roman" w:eastAsia="Times New Roman"/>
          <w:color w:val="231F20"/>
          <w:spacing w:val="10"/>
          <w:sz w:val="20"/>
        </w:rPr>
        <w:t xml:space="preserve">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网络欺</w:t>
      </w:r>
      <w:r>
        <w:rPr>
          <w:rFonts w:hint="eastAsia" w:ascii="宋体" w:eastAsia="宋体"/>
          <w:color w:val="231F20"/>
          <w:spacing w:val="-10"/>
          <w:sz w:val="18"/>
        </w:rPr>
        <w:t>凌</w:t>
      </w:r>
      <w:r>
        <w:rPr>
          <w:rFonts w:hint="eastAsia" w:ascii="宋体" w:eastAsia="宋体"/>
          <w:color w:val="231F20"/>
          <w:sz w:val="18"/>
        </w:rPr>
        <w:tab/>
      </w:r>
      <w:r>
        <w:rPr>
          <w:rFonts w:ascii="Times New Roman" w:eastAsia="Times New Roman"/>
          <w:color w:val="231F20"/>
          <w:spacing w:val="-5"/>
          <w:sz w:val="20"/>
        </w:rPr>
        <w:t>(3)</w:t>
      </w:r>
    </w:p>
    <w:p w14:paraId="5A7EA49B">
      <w:pPr>
        <w:tabs>
          <w:tab w:val="left" w:pos="4545"/>
        </w:tabs>
        <w:spacing w:before="58"/>
        <w:ind w:left="278" w:right="0" w:firstLine="0"/>
        <w:jc w:val="left"/>
        <w:rPr>
          <w:rFonts w:ascii="Times New Roman" w:hAnsi="Times New Roman" w:eastAsia="Times New Roman"/>
          <w:sz w:val="20"/>
        </w:rPr>
      </w:pPr>
      <w:r>
        <w:rPr>
          <w:rFonts w:ascii="Tahoma" w:hAnsi="Tahoma" w:eastAsia="Tahoma"/>
          <w:color w:val="231F20"/>
          <w:w w:val="85"/>
          <w:sz w:val="24"/>
        </w:rPr>
        <w:t>cypress</w:t>
      </w:r>
      <w:r>
        <w:rPr>
          <w:rFonts w:ascii="Tahoma" w:hAnsi="Tahoma" w:eastAsia="Tahoma"/>
          <w:color w:val="231F20"/>
          <w:spacing w:val="-8"/>
          <w:w w:val="85"/>
          <w:sz w:val="24"/>
        </w:rPr>
        <w:t xml:space="preserve"> </w:t>
      </w:r>
      <w:r>
        <w:rPr>
          <w:rFonts w:ascii="Cambria" w:hAnsi="Cambria" w:eastAsia="Cambria"/>
          <w:color w:val="231F20"/>
          <w:w w:val="85"/>
          <w:position w:val="1"/>
          <w:sz w:val="20"/>
        </w:rPr>
        <w:t>/saprGs/</w:t>
      </w:r>
      <w:r>
        <w:rPr>
          <w:rFonts w:ascii="Cambria" w:hAnsi="Cambria" w:eastAsia="Cambria"/>
          <w:color w:val="231F20"/>
          <w:spacing w:val="-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w w:val="85"/>
          <w:position w:val="2"/>
          <w:sz w:val="18"/>
        </w:rPr>
        <w:t>柏</w:t>
      </w:r>
      <w:r>
        <w:rPr>
          <w:rFonts w:hint="eastAsia" w:ascii="宋体" w:hAnsi="宋体" w:eastAsia="宋体"/>
          <w:color w:val="231F20"/>
          <w:spacing w:val="-10"/>
          <w:w w:val="85"/>
          <w:position w:val="2"/>
          <w:sz w:val="18"/>
        </w:rPr>
        <w:t>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076242A">
      <w:pPr>
        <w:pStyle w:val="11"/>
        <w:spacing w:before="2"/>
        <w:rPr>
          <w:rFonts w:ascii="Times New Roman"/>
          <w:sz w:val="29"/>
        </w:rPr>
      </w:pPr>
    </w:p>
    <w:p w14:paraId="33E83BC1">
      <w:pPr>
        <w:pStyle w:val="6"/>
        <w:spacing w:before="1"/>
        <w:rPr>
          <w:rFonts w:ascii="Arial"/>
        </w:rPr>
      </w:pPr>
      <w:r>
        <mc:AlternateContent>
          <mc:Choice Requires="wps">
            <w:drawing>
              <wp:anchor distT="0" distB="0" distL="0" distR="0" simplePos="0" relativeHeight="251826176" behindDoc="0" locked="0" layoutInCell="1" allowOverlap="1">
                <wp:simplePos x="0" y="0"/>
                <wp:positionH relativeFrom="page">
                  <wp:posOffset>3815715</wp:posOffset>
                </wp:positionH>
                <wp:positionV relativeFrom="paragraph">
                  <wp:posOffset>19050</wp:posOffset>
                </wp:positionV>
                <wp:extent cx="94615" cy="228600"/>
                <wp:effectExtent l="0" t="0" r="0" b="0"/>
                <wp:wrapNone/>
                <wp:docPr id="4752" name="Graphic 475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52" o:spid="_x0000_s1026" o:spt="100" style="position:absolute;left:0pt;margin-left:300.45pt;margin-top:1.5pt;height:18pt;width:7.45pt;mso-position-horizontal-relative:page;z-index:251826176;mso-width-relative:page;mso-height-relative:page;" fillcolor="#00BBC5" filled="t" stroked="f" coordsize="94615,228600" o:gfxdata="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ztNkfNMA&#10;AAAIAQAADwAAAAAAAAABACAAAAAiAAAAZHJzL2Rvd25yZXYueG1sUEsBAhQAFAAAAAgAh07iQDgw&#10;ji8kAgAA4AQAAA4AAAAAAAAAAQAgAAAAIgEAAGRycy9lMm9Eb2MueG1sUEsFBgAAAAAGAAYAWQEA&#10;ALgFAAAAAA==&#10;" path="m94615,0l0,0,0,228599,94615,228599,94615,0xe">
                <v:fill on="t" focussize="0,0"/>
                <v:stroke on="f"/>
                <v:imagedata o:title=""/>
                <o:lock v:ext="edit" aspectratio="f"/>
                <v:textbox inset="0mm,0mm,0mm,0mm"/>
              </v:shape>
            </w:pict>
          </mc:Fallback>
        </mc:AlternateContent>
      </w:r>
      <w:r>
        <w:rPr>
          <w:rFonts w:ascii="Arial"/>
          <w:color w:val="231F20"/>
          <w:w w:val="94"/>
        </w:rPr>
        <w:t>D</w:t>
      </w:r>
    </w:p>
    <w:p w14:paraId="2DD7FAFD">
      <w:pPr>
        <w:tabs>
          <w:tab w:val="left" w:pos="4545"/>
        </w:tabs>
        <w:spacing w:before="174"/>
        <w:ind w:left="278" w:right="0" w:firstLine="0"/>
        <w:jc w:val="left"/>
        <w:rPr>
          <w:rFonts w:ascii="Times New Roman" w:hAnsi="Times New Roman" w:eastAsia="Times New Roman"/>
          <w:sz w:val="20"/>
        </w:rPr>
      </w:pPr>
      <w:r>
        <w:rPr>
          <w:rFonts w:ascii="Tahoma" w:hAnsi="Tahoma" w:eastAsia="Tahoma"/>
          <w:color w:val="231F20"/>
          <w:spacing w:val="-4"/>
          <w:sz w:val="24"/>
        </w:rPr>
        <w:t>dam</w:t>
      </w:r>
      <w:r>
        <w:rPr>
          <w:rFonts w:ascii="Tahoma" w:hAnsi="Tahoma" w:eastAsia="Tahoma"/>
          <w:color w:val="231F20"/>
          <w:spacing w:val="-15"/>
          <w:sz w:val="24"/>
        </w:rPr>
        <w:t xml:space="preserve"> </w:t>
      </w:r>
      <w:r>
        <w:rPr>
          <w:rFonts w:ascii="Cambria" w:hAnsi="Cambria" w:eastAsia="Cambria"/>
          <w:color w:val="231F20"/>
          <w:spacing w:val="-4"/>
          <w:position w:val="1"/>
          <w:sz w:val="20"/>
        </w:rPr>
        <w:t>/dæm/</w:t>
      </w:r>
      <w:r>
        <w:rPr>
          <w:rFonts w:ascii="Cambria" w:hAnsi="Cambria" w:eastAsia="Cambria"/>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水坝；拦河</w:t>
      </w:r>
      <w:r>
        <w:rPr>
          <w:rFonts w:hint="eastAsia" w:ascii="宋体" w:hAnsi="宋体" w:eastAsia="宋体"/>
          <w:color w:val="231F20"/>
          <w:spacing w:val="-12"/>
          <w:position w:val="2"/>
          <w:sz w:val="18"/>
        </w:rPr>
        <w:t>坝</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92F08BE">
      <w:pPr>
        <w:tabs>
          <w:tab w:val="left" w:pos="4545"/>
        </w:tabs>
        <w:spacing w:before="20" w:line="256" w:lineRule="auto"/>
        <w:ind w:left="278" w:right="1394" w:firstLine="283"/>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Aswan</w:t>
      </w:r>
      <w:r>
        <w:rPr>
          <w:rFonts w:ascii="Tahoma" w:hAnsi="Tahoma" w:eastAsia="Tahoma"/>
          <w:color w:val="231F20"/>
          <w:spacing w:val="-19"/>
          <w:sz w:val="24"/>
        </w:rPr>
        <w:t xml:space="preserve"> </w:t>
      </w:r>
      <w:r>
        <w:rPr>
          <w:rFonts w:ascii="Cambria" w:hAnsi="Cambria" w:eastAsia="Cambria"/>
          <w:color w:val="231F20"/>
          <w:position w:val="1"/>
          <w:sz w:val="20"/>
        </w:rPr>
        <w:t>/a:swn/</w:t>
      </w:r>
      <w:r>
        <w:rPr>
          <w:rFonts w:ascii="Cambria" w:hAnsi="Cambria" w:eastAsia="Cambria"/>
          <w:color w:val="231F20"/>
          <w:spacing w:val="-11"/>
          <w:position w:val="1"/>
          <w:sz w:val="20"/>
        </w:rPr>
        <w:t xml:space="preserve"> </w:t>
      </w:r>
      <w:r>
        <w:rPr>
          <w:rFonts w:ascii="Tahoma" w:hAnsi="Tahoma" w:eastAsia="Tahoma"/>
          <w:color w:val="231F20"/>
          <w:sz w:val="24"/>
        </w:rPr>
        <w:t>Dam</w:t>
      </w:r>
      <w:r>
        <w:rPr>
          <w:rFonts w:ascii="Tahoma" w:hAnsi="Tahoma" w:eastAsia="Tahoma"/>
          <w:color w:val="231F20"/>
          <w:spacing w:val="-19"/>
          <w:sz w:val="24"/>
        </w:rPr>
        <w:t xml:space="preserve"> </w:t>
      </w:r>
      <w:r>
        <w:rPr>
          <w:rFonts w:hint="eastAsia" w:ascii="宋体" w:hAnsi="宋体" w:eastAsia="宋体"/>
          <w:color w:val="231F20"/>
          <w:position w:val="2"/>
          <w:sz w:val="18"/>
        </w:rPr>
        <w:t>阿斯旺大坝</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database</w:t>
      </w:r>
      <w:r>
        <w:rPr>
          <w:rFonts w:ascii="Tahoma" w:hAnsi="Tahoma" w:eastAsia="Tahoma"/>
          <w:color w:val="231F20"/>
          <w:spacing w:val="-19"/>
          <w:sz w:val="24"/>
        </w:rPr>
        <w:t xml:space="preserve"> </w:t>
      </w:r>
      <w:r>
        <w:rPr>
          <w:rFonts w:ascii="Cambria" w:hAnsi="Cambria" w:eastAsia="Cambria"/>
          <w:color w:val="231F20"/>
          <w:position w:val="1"/>
          <w:sz w:val="20"/>
        </w:rPr>
        <w:t>/detGbes/</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数据库；资料库</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day</w:t>
      </w:r>
      <w:r>
        <w:rPr>
          <w:rFonts w:ascii="Tahoma" w:hAnsi="Tahoma" w:eastAsia="Tahoma"/>
          <w:color w:val="231F20"/>
          <w:spacing w:val="-17"/>
          <w:sz w:val="24"/>
        </w:rPr>
        <w:t xml:space="preserve"> </w:t>
      </w:r>
      <w:r>
        <w:rPr>
          <w:rFonts w:ascii="Tahoma" w:hAnsi="Tahoma" w:eastAsia="Tahoma"/>
          <w:color w:val="231F20"/>
          <w:sz w:val="24"/>
        </w:rPr>
        <w:t>and</w:t>
      </w:r>
      <w:r>
        <w:rPr>
          <w:rFonts w:ascii="Tahoma" w:hAnsi="Tahoma" w:eastAsia="Tahoma"/>
          <w:color w:val="231F20"/>
          <w:spacing w:val="-17"/>
          <w:sz w:val="24"/>
        </w:rPr>
        <w:t xml:space="preserve"> </w:t>
      </w:r>
      <w:r>
        <w:rPr>
          <w:rFonts w:ascii="Tahoma" w:hAnsi="Tahoma" w:eastAsia="Tahoma"/>
          <w:color w:val="231F20"/>
          <w:sz w:val="24"/>
        </w:rPr>
        <w:t>night</w:t>
      </w:r>
      <w:r>
        <w:rPr>
          <w:rFonts w:ascii="Tahoma" w:hAnsi="Tahoma" w:eastAsia="Tahoma"/>
          <w:color w:val="231F20"/>
          <w:spacing w:val="-30"/>
          <w:sz w:val="24"/>
        </w:rPr>
        <w:t xml:space="preserve"> </w:t>
      </w:r>
      <w:r>
        <w:rPr>
          <w:rFonts w:hint="eastAsia" w:ascii="宋体" w:hAnsi="宋体" w:eastAsia="宋体"/>
          <w:color w:val="231F20"/>
          <w:position w:val="2"/>
          <w:sz w:val="18"/>
        </w:rPr>
        <w:t>日日夜夜；夜以继</w:t>
      </w:r>
      <w:r>
        <w:rPr>
          <w:rFonts w:hint="eastAsia" w:ascii="宋体" w:hAnsi="宋体" w:eastAsia="宋体"/>
          <w:color w:val="231F20"/>
          <w:spacing w:val="-10"/>
          <w:position w:val="2"/>
          <w:sz w:val="18"/>
        </w:rPr>
        <w:t>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9AB982A">
      <w:pPr>
        <w:tabs>
          <w:tab w:val="left" w:pos="4545"/>
        </w:tabs>
        <w:spacing w:before="0"/>
        <w:ind w:left="278" w:right="0" w:firstLine="0"/>
        <w:jc w:val="left"/>
        <w:rPr>
          <w:rFonts w:ascii="Times New Roman" w:hAnsi="Times New Roman" w:eastAsia="Times New Roman"/>
          <w:sz w:val="20"/>
        </w:rPr>
      </w:pPr>
      <w:r>
        <w:rPr>
          <w:rFonts w:ascii="Tahoma" w:hAnsi="Tahoma" w:eastAsia="Tahoma"/>
          <w:color w:val="231F20"/>
          <w:w w:val="85"/>
          <w:sz w:val="24"/>
        </w:rPr>
        <w:t>deer</w:t>
      </w:r>
      <w:r>
        <w:rPr>
          <w:rFonts w:ascii="Tahoma" w:hAnsi="Tahoma" w:eastAsia="Tahoma"/>
          <w:color w:val="231F20"/>
          <w:spacing w:val="-3"/>
          <w:w w:val="85"/>
          <w:sz w:val="24"/>
        </w:rPr>
        <w:t xml:space="preserve"> </w:t>
      </w:r>
      <w:r>
        <w:rPr>
          <w:rFonts w:ascii="Cambria" w:hAnsi="Cambria" w:eastAsia="Cambria"/>
          <w:color w:val="231F20"/>
          <w:w w:val="85"/>
          <w:position w:val="1"/>
          <w:sz w:val="20"/>
        </w:rPr>
        <w:t>/dG(r)/</w:t>
      </w:r>
      <w:r>
        <w:rPr>
          <w:rFonts w:ascii="Cambria" w:hAnsi="Cambria" w:eastAsia="Cambria"/>
          <w:color w:val="231F20"/>
          <w:spacing w:val="1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10"/>
          <w:w w:val="85"/>
          <w:position w:val="2"/>
          <w:sz w:val="18"/>
        </w:rPr>
        <w:t>鹿</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2B96AE71">
      <w:pPr>
        <w:tabs>
          <w:tab w:val="left" w:pos="4545"/>
        </w:tabs>
        <w:spacing w:before="9" w:line="256" w:lineRule="auto"/>
        <w:ind w:left="278" w:right="1394" w:firstLine="0"/>
        <w:jc w:val="both"/>
        <w:rPr>
          <w:rFonts w:ascii="Times New Roman" w:hAnsi="Times New Roman" w:eastAsia="Times New Roman"/>
          <w:sz w:val="20"/>
        </w:rPr>
      </w:pPr>
      <w:r>
        <w:rPr>
          <w:rFonts w:ascii="Tahoma" w:hAnsi="Tahoma" w:eastAsia="Tahoma"/>
          <w:color w:val="231F20"/>
          <w:w w:val="90"/>
          <w:sz w:val="24"/>
        </w:rPr>
        <w:t>defence</w:t>
      </w:r>
      <w:r>
        <w:rPr>
          <w:rFonts w:ascii="Tahoma" w:hAnsi="Tahoma" w:eastAsia="Tahoma"/>
          <w:color w:val="231F20"/>
          <w:spacing w:val="-12"/>
          <w:w w:val="90"/>
          <w:sz w:val="24"/>
        </w:rPr>
        <w:t xml:space="preserve"> </w:t>
      </w:r>
      <w:r>
        <w:rPr>
          <w:rFonts w:ascii="Tahoma" w:hAnsi="Tahoma" w:eastAsia="Tahoma"/>
          <w:color w:val="231F20"/>
          <w:w w:val="90"/>
          <w:sz w:val="24"/>
        </w:rPr>
        <w:t>(</w:t>
      </w:r>
      <w:r>
        <w:rPr>
          <w:rFonts w:ascii="Verdana" w:hAnsi="Verdana" w:eastAsia="Verdana"/>
          <w:i/>
          <w:color w:val="231F20"/>
          <w:w w:val="90"/>
          <w:sz w:val="25"/>
        </w:rPr>
        <w:t>US</w:t>
      </w:r>
      <w:r>
        <w:rPr>
          <w:rFonts w:ascii="Verdana" w:hAnsi="Verdana" w:eastAsia="Verdana"/>
          <w:i/>
          <w:color w:val="231F20"/>
          <w:spacing w:val="-2"/>
          <w:w w:val="90"/>
          <w:sz w:val="25"/>
        </w:rPr>
        <w:t xml:space="preserve"> </w:t>
      </w:r>
      <w:r>
        <w:rPr>
          <w:rFonts w:ascii="Tahoma" w:hAnsi="Tahoma" w:eastAsia="Tahoma"/>
          <w:color w:val="231F20"/>
          <w:w w:val="90"/>
          <w:sz w:val="24"/>
        </w:rPr>
        <w:t>defense)</w:t>
      </w:r>
      <w:r>
        <w:rPr>
          <w:rFonts w:ascii="Tahoma" w:hAnsi="Tahoma" w:eastAsia="Tahoma"/>
          <w:color w:val="231F20"/>
          <w:spacing w:val="-10"/>
          <w:w w:val="90"/>
          <w:sz w:val="24"/>
        </w:rPr>
        <w:t xml:space="preserve"> </w:t>
      </w:r>
      <w:r>
        <w:rPr>
          <w:rFonts w:ascii="Cambria" w:hAnsi="Cambria" w:eastAsia="Cambria"/>
          <w:color w:val="231F20"/>
          <w:w w:val="90"/>
          <w:position w:val="1"/>
          <w:sz w:val="20"/>
        </w:rPr>
        <w:t>/dfens/</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防御；保卫 </w:t>
      </w:r>
      <w:r>
        <w:rPr>
          <w:rFonts w:ascii="Times New Roman" w:hAnsi="Times New Roman" w:eastAsia="Times New Roman"/>
          <w:color w:val="231F20"/>
          <w:w w:val="90"/>
          <w:position w:val="2"/>
          <w:sz w:val="20"/>
        </w:rPr>
        <w:t xml:space="preserve">(4) </w:t>
      </w:r>
      <w:r>
        <w:rPr>
          <w:rFonts w:ascii="Tahoma" w:hAnsi="Tahoma" w:eastAsia="Tahoma"/>
          <w:color w:val="231F20"/>
          <w:spacing w:val="-4"/>
          <w:sz w:val="24"/>
        </w:rPr>
        <w:t>define</w:t>
      </w:r>
      <w:r>
        <w:rPr>
          <w:rFonts w:ascii="Tahoma" w:hAnsi="Tahoma" w:eastAsia="Tahoma"/>
          <w:color w:val="231F20"/>
          <w:spacing w:val="-15"/>
          <w:sz w:val="24"/>
        </w:rPr>
        <w:t xml:space="preserve"> </w:t>
      </w:r>
      <w:r>
        <w:rPr>
          <w:rFonts w:ascii="Cambria" w:hAnsi="Cambria" w:eastAsia="Cambria"/>
          <w:color w:val="231F20"/>
          <w:spacing w:val="-4"/>
          <w:position w:val="1"/>
          <w:sz w:val="20"/>
        </w:rPr>
        <w:t>/dfan/</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给……下定义；界定；解释</w:t>
      </w:r>
      <w:r>
        <w:rPr>
          <w:rFonts w:hint="eastAsia" w:ascii="宋体" w:hAnsi="宋体" w:eastAsia="宋体"/>
          <w:color w:val="231F20"/>
          <w:spacing w:val="-18"/>
          <w:position w:val="2"/>
          <w:sz w:val="18"/>
        </w:rPr>
        <w:t xml:space="preserve"> </w:t>
      </w:r>
      <w:r>
        <w:rPr>
          <w:rFonts w:ascii="Times New Roman" w:hAnsi="Times New Roman" w:eastAsia="Times New Roman"/>
          <w:color w:val="231F20"/>
          <w:spacing w:val="-4"/>
          <w:position w:val="2"/>
          <w:sz w:val="20"/>
        </w:rPr>
        <w:t xml:space="preserve">(3) </w:t>
      </w:r>
      <w:r>
        <w:rPr>
          <w:rFonts w:ascii="Tahoma" w:hAnsi="Tahoma" w:eastAsia="Tahoma"/>
          <w:color w:val="231F20"/>
          <w:sz w:val="24"/>
        </w:rPr>
        <w:t>department</w:t>
      </w:r>
      <w:r>
        <w:rPr>
          <w:rFonts w:ascii="Tahoma" w:hAnsi="Tahoma" w:eastAsia="Tahoma"/>
          <w:color w:val="231F20"/>
          <w:spacing w:val="-19"/>
          <w:sz w:val="24"/>
        </w:rPr>
        <w:t xml:space="preserve"> </w:t>
      </w:r>
      <w:r>
        <w:rPr>
          <w:rFonts w:ascii="Cambria" w:hAnsi="Cambria" w:eastAsia="Cambria"/>
          <w:color w:val="231F20"/>
          <w:w w:val="95"/>
          <w:position w:val="1"/>
          <w:sz w:val="20"/>
        </w:rPr>
        <w:t>/dpa:tmGnt/</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部；司；科</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6"/>
          <w:sz w:val="24"/>
        </w:rPr>
        <w:t>descendant</w:t>
      </w:r>
      <w:r>
        <w:rPr>
          <w:rFonts w:ascii="Tahoma" w:hAnsi="Tahoma" w:eastAsia="Tahoma"/>
          <w:color w:val="231F20"/>
          <w:spacing w:val="-13"/>
          <w:sz w:val="24"/>
        </w:rPr>
        <w:t xml:space="preserve"> </w:t>
      </w:r>
      <w:r>
        <w:rPr>
          <w:rFonts w:ascii="Cambria" w:hAnsi="Cambria" w:eastAsia="Cambria"/>
          <w:color w:val="231F20"/>
          <w:spacing w:val="-6"/>
          <w:position w:val="1"/>
          <w:sz w:val="20"/>
        </w:rPr>
        <w:t>/dsendGnt/</w:t>
      </w:r>
      <w:r>
        <w:rPr>
          <w:rFonts w:ascii="Cambria" w:hAnsi="Cambria" w:eastAsia="Cambria"/>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后裔；后代；子孙</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6"/>
          <w:position w:val="2"/>
          <w:sz w:val="20"/>
        </w:rPr>
        <w:t xml:space="preserve">(4) </w:t>
      </w:r>
      <w:r>
        <w:rPr>
          <w:rFonts w:ascii="Tahoma" w:hAnsi="Tahoma" w:eastAsia="Tahoma"/>
          <w:color w:val="231F20"/>
          <w:sz w:val="24"/>
        </w:rPr>
        <w:t>die</w:t>
      </w:r>
      <w:r>
        <w:rPr>
          <w:rFonts w:ascii="Tahoma" w:hAnsi="Tahoma" w:eastAsia="Tahoma"/>
          <w:color w:val="231F20"/>
          <w:spacing w:val="-14"/>
          <w:sz w:val="24"/>
        </w:rPr>
        <w:t xml:space="preserve"> </w:t>
      </w:r>
      <w:r>
        <w:rPr>
          <w:rFonts w:ascii="Tahoma" w:hAnsi="Tahoma" w:eastAsia="Tahoma"/>
          <w:color w:val="231F20"/>
          <w:sz w:val="24"/>
        </w:rPr>
        <w:t>out</w:t>
      </w:r>
      <w:r>
        <w:rPr>
          <w:rFonts w:ascii="Tahoma" w:hAnsi="Tahoma" w:eastAsia="Tahoma"/>
          <w:color w:val="231F20"/>
          <w:spacing w:val="-13"/>
          <w:sz w:val="24"/>
        </w:rPr>
        <w:t xml:space="preserve"> </w:t>
      </w:r>
      <w:r>
        <w:rPr>
          <w:rFonts w:hint="eastAsia" w:ascii="宋体" w:hAnsi="宋体" w:eastAsia="宋体"/>
          <w:color w:val="231F20"/>
          <w:position w:val="2"/>
          <w:sz w:val="18"/>
        </w:rPr>
        <w:t>灭亡；逐渐消</w:t>
      </w:r>
      <w:r>
        <w:rPr>
          <w:rFonts w:hint="eastAsia" w:ascii="宋体" w:hAnsi="宋体" w:eastAsia="宋体"/>
          <w:color w:val="231F20"/>
          <w:spacing w:val="-10"/>
          <w:position w:val="2"/>
          <w:sz w:val="18"/>
        </w:rPr>
        <w:t>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637D36B">
      <w:pPr>
        <w:spacing w:after="0" w:line="256" w:lineRule="auto"/>
        <w:jc w:val="both"/>
        <w:rPr>
          <w:rFonts w:ascii="Times New Roman" w:hAnsi="Times New Roman" w:eastAsia="Times New Roman"/>
          <w:sz w:val="20"/>
        </w:rPr>
        <w:sectPr>
          <w:type w:val="continuous"/>
          <w:pgSz w:w="11910" w:h="16840"/>
          <w:pgMar w:top="1340" w:right="0" w:bottom="280" w:left="0" w:header="720" w:footer="720" w:gutter="0"/>
          <w:cols w:equalWidth="0" w:num="2">
            <w:col w:w="5691" w:space="40"/>
            <w:col w:w="6179"/>
          </w:cols>
        </w:sectPr>
      </w:pPr>
    </w:p>
    <w:p w14:paraId="4398C57B">
      <w:pPr>
        <w:pStyle w:val="11"/>
        <w:spacing w:before="11"/>
        <w:rPr>
          <w:rFonts w:ascii="Times New Roman"/>
          <w:sz w:val="16"/>
        </w:rPr>
      </w:pPr>
    </w:p>
    <w:p w14:paraId="50A9506D">
      <w:pPr>
        <w:spacing w:before="97"/>
        <w:ind w:left="566" w:right="0" w:firstLine="0"/>
        <w:jc w:val="left"/>
        <w:rPr>
          <w:rFonts w:ascii="Tahoma"/>
          <w:sz w:val="20"/>
        </w:rPr>
      </w:pPr>
      <w:r>
        <w:rPr>
          <w:rFonts w:ascii="Tahoma"/>
          <w:color w:val="231F20"/>
          <w:spacing w:val="-5"/>
          <w:sz w:val="20"/>
        </w:rPr>
        <w:t>108</w:t>
      </w:r>
    </w:p>
    <w:p w14:paraId="41D2EE0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595B59">
      <w:pPr>
        <w:spacing w:after="0" w:line="240" w:lineRule="auto"/>
        <w:jc w:val="left"/>
        <w:rPr>
          <w:rFonts w:ascii="Tahoma"/>
          <w:sz w:val="20"/>
        </w:rPr>
        <w:sectPr>
          <w:type w:val="continuous"/>
          <w:pgSz w:w="11910" w:h="16840"/>
          <w:pgMar w:top="1340" w:right="0" w:bottom="280" w:left="0" w:header="720" w:footer="720" w:gutter="0"/>
          <w:cols w:space="720" w:num="1"/>
        </w:sectPr>
      </w:pPr>
    </w:p>
    <w:p w14:paraId="4ECAC853">
      <w:pPr>
        <w:pStyle w:val="11"/>
        <w:rPr>
          <w:rFonts w:ascii="Tahoma"/>
          <w:sz w:val="20"/>
        </w:rPr>
      </w:pPr>
    </w:p>
    <w:p w14:paraId="684B8593">
      <w:pPr>
        <w:pStyle w:val="11"/>
        <w:rPr>
          <w:rFonts w:ascii="Tahoma"/>
          <w:sz w:val="20"/>
        </w:rPr>
      </w:pPr>
    </w:p>
    <w:p w14:paraId="5BD711DD">
      <w:pPr>
        <w:pStyle w:val="11"/>
        <w:rPr>
          <w:rFonts w:ascii="Tahoma"/>
          <w:sz w:val="20"/>
        </w:rPr>
      </w:pPr>
    </w:p>
    <w:p w14:paraId="515F7DB2">
      <w:pPr>
        <w:pStyle w:val="11"/>
        <w:rPr>
          <w:rFonts w:ascii="Tahoma"/>
          <w:sz w:val="20"/>
        </w:rPr>
      </w:pPr>
    </w:p>
    <w:p w14:paraId="6F85B665">
      <w:pPr>
        <w:pStyle w:val="11"/>
        <w:spacing w:before="2"/>
        <w:rPr>
          <w:rFonts w:ascii="Tahoma"/>
          <w:sz w:val="16"/>
        </w:rPr>
      </w:pPr>
    </w:p>
    <w:p w14:paraId="259F2433">
      <w:pPr>
        <w:spacing w:after="0"/>
        <w:rPr>
          <w:rFonts w:ascii="Tahoma"/>
          <w:sz w:val="16"/>
        </w:rPr>
        <w:sectPr>
          <w:pgSz w:w="11910" w:h="16840"/>
          <w:pgMar w:top="0" w:right="0" w:bottom="0" w:left="0" w:header="720" w:footer="720" w:gutter="0"/>
          <w:cols w:space="720" w:num="1"/>
        </w:sectPr>
      </w:pPr>
    </w:p>
    <w:p w14:paraId="137E2A63">
      <w:pPr>
        <w:spacing w:before="100" w:line="259" w:lineRule="auto"/>
        <w:ind w:left="1360" w:right="0" w:firstLine="0"/>
        <w:jc w:val="both"/>
        <w:rPr>
          <w:rFonts w:hint="eastAsia" w:ascii="宋体" w:hAnsi="宋体" w:eastAsia="宋体"/>
          <w:sz w:val="18"/>
        </w:rPr>
      </w:pPr>
      <w:r>
        <mc:AlternateContent>
          <mc:Choice Requires="wps">
            <w:drawing>
              <wp:anchor distT="0" distB="0" distL="0" distR="0" simplePos="0" relativeHeight="251827200"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774" name="Graphic 477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74" o:spid="_x0000_s1026" o:spt="100" style="position:absolute;left:0pt;margin-left:569.75pt;margin-top:-29.95pt;height:0.1pt;width:25.55pt;mso-position-horizontal-relative:page;z-index:251827200;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B8NgCp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z w:val="24"/>
        </w:rPr>
        <w:t>digital</w:t>
      </w:r>
      <w:r>
        <w:rPr>
          <w:rFonts w:ascii="Tahoma" w:hAnsi="Tahoma" w:eastAsia="Tahoma"/>
          <w:color w:val="231F20"/>
          <w:spacing w:val="-19"/>
          <w:sz w:val="24"/>
        </w:rPr>
        <w:t xml:space="preserve"> </w:t>
      </w:r>
      <w:r>
        <w:rPr>
          <w:rFonts w:ascii="Cambria" w:hAnsi="Cambria" w:eastAsia="Cambria"/>
          <w:color w:val="231F20"/>
          <w:w w:val="90"/>
          <w:position w:val="1"/>
          <w:sz w:val="20"/>
        </w:rPr>
        <w:t>/dd7tl/</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8"/>
          <w:position w:val="2"/>
          <w:sz w:val="18"/>
        </w:rPr>
        <w:t xml:space="preserve">数码的；数字显示的 </w:t>
      </w:r>
      <w:r>
        <w:rPr>
          <w:rFonts w:ascii="Times New Roman" w:hAnsi="Times New Roman" w:eastAsia="Times New Roman"/>
          <w:color w:val="231F20"/>
          <w:position w:val="2"/>
          <w:sz w:val="20"/>
        </w:rPr>
        <w:t xml:space="preserve">(1) </w:t>
      </w:r>
      <w:r>
        <w:rPr>
          <w:rFonts w:ascii="Tahoma" w:hAnsi="Tahoma" w:eastAsia="Tahoma"/>
          <w:color w:val="231F20"/>
          <w:w w:val="95"/>
          <w:sz w:val="24"/>
        </w:rPr>
        <w:t>disappear</w:t>
      </w:r>
      <w:r>
        <w:rPr>
          <w:rFonts w:ascii="Tahoma" w:hAnsi="Tahoma" w:eastAsia="Tahoma"/>
          <w:color w:val="231F20"/>
          <w:spacing w:val="-15"/>
          <w:w w:val="95"/>
          <w:sz w:val="24"/>
        </w:rPr>
        <w:t xml:space="preserve"> </w:t>
      </w:r>
      <w:r>
        <w:rPr>
          <w:rFonts w:ascii="Cambria" w:hAnsi="Cambria" w:eastAsia="Cambria"/>
          <w:color w:val="231F20"/>
          <w:w w:val="90"/>
          <w:position w:val="1"/>
          <w:sz w:val="20"/>
        </w:rPr>
        <w:t>/.dsGpG(r)/</w:t>
      </w:r>
      <w:r>
        <w:rPr>
          <w:rFonts w:ascii="Cambria" w:hAnsi="Cambria" w:eastAsia="Cambria"/>
          <w:color w:val="231F20"/>
          <w:spacing w:val="-7"/>
          <w:w w:val="90"/>
          <w:position w:val="1"/>
          <w:sz w:val="20"/>
        </w:rPr>
        <w:t xml:space="preserve"> </w:t>
      </w:r>
      <w:r>
        <w:rPr>
          <w:rFonts w:ascii="Times New Roman" w:hAnsi="Times New Roman" w:eastAsia="Times New Roman"/>
          <w:i/>
          <w:color w:val="231F20"/>
          <w:w w:val="95"/>
          <w:position w:val="2"/>
          <w:sz w:val="20"/>
        </w:rPr>
        <w:t>vi.</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消失；灭绝；消亡</w:t>
      </w:r>
      <w:r>
        <w:rPr>
          <w:rFonts w:hint="eastAsia" w:ascii="宋体" w:hAnsi="宋体" w:eastAsia="宋体"/>
          <w:color w:val="231F20"/>
          <w:spacing w:val="34"/>
          <w:position w:val="2"/>
          <w:sz w:val="18"/>
        </w:rPr>
        <w:t xml:space="preserve"> </w:t>
      </w:r>
      <w:r>
        <w:rPr>
          <w:rFonts w:ascii="Times New Roman" w:hAnsi="Times New Roman" w:eastAsia="Times New Roman"/>
          <w:color w:val="231F20"/>
          <w:w w:val="95"/>
          <w:position w:val="2"/>
          <w:sz w:val="20"/>
        </w:rPr>
        <w:t xml:space="preserve">(1) </w:t>
      </w:r>
      <w:r>
        <w:rPr>
          <w:rFonts w:ascii="Tahoma" w:hAnsi="Tahoma" w:eastAsia="Tahoma"/>
          <w:color w:val="231F20"/>
          <w:spacing w:val="-6"/>
          <w:sz w:val="24"/>
        </w:rPr>
        <w:t>discount</w:t>
      </w:r>
      <w:r>
        <w:rPr>
          <w:rFonts w:ascii="Tahoma" w:hAnsi="Tahoma" w:eastAsia="Tahoma"/>
          <w:color w:val="231F20"/>
          <w:spacing w:val="-15"/>
          <w:sz w:val="24"/>
        </w:rPr>
        <w:t xml:space="preserve"> </w:t>
      </w:r>
      <w:r>
        <w:rPr>
          <w:rFonts w:ascii="Cambria" w:hAnsi="Cambria" w:eastAsia="Cambria"/>
          <w:color w:val="231F20"/>
          <w:spacing w:val="-6"/>
          <w:position w:val="1"/>
          <w:sz w:val="20"/>
        </w:rPr>
        <w:t xml:space="preserve">/dskaunt/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折扣</w:t>
      </w:r>
    </w:p>
    <w:p w14:paraId="209CBCC6">
      <w:pPr>
        <w:tabs>
          <w:tab w:val="left" w:pos="5627"/>
        </w:tabs>
        <w:spacing w:before="26"/>
        <w:ind w:left="2334" w:right="0" w:firstLine="0"/>
        <w:jc w:val="left"/>
        <w:rPr>
          <w:rFonts w:ascii="Times New Roman" w:hAnsi="Times New Roman" w:eastAsia="Times New Roman"/>
          <w:sz w:val="20"/>
        </w:rPr>
      </w:pPr>
      <w:r>
        <w:rPr>
          <w:rFonts w:ascii="Cambria" w:hAnsi="Cambria" w:eastAsia="Cambria"/>
          <w:color w:val="231F20"/>
          <w:w w:val="75"/>
          <w:sz w:val="20"/>
        </w:rPr>
        <w:t>/dskaunt/</w:t>
      </w:r>
      <w:r>
        <w:rPr>
          <w:rFonts w:ascii="Cambria" w:hAnsi="Cambria" w:eastAsia="Cambria"/>
          <w:color w:val="231F20"/>
          <w:spacing w:val="39"/>
          <w:sz w:val="20"/>
        </w:rPr>
        <w:t xml:space="preserve"> </w:t>
      </w:r>
      <w:r>
        <w:rPr>
          <w:rFonts w:ascii="Times New Roman" w:hAnsi="Times New Roman" w:eastAsia="Times New Roman"/>
          <w:i/>
          <w:color w:val="231F20"/>
          <w:w w:val="75"/>
          <w:position w:val="1"/>
          <w:sz w:val="20"/>
        </w:rPr>
        <w:t>vt.</w:t>
      </w:r>
      <w:r>
        <w:rPr>
          <w:rFonts w:ascii="Times New Roman" w:hAnsi="Times New Roman" w:eastAsia="Times New Roman"/>
          <w:i/>
          <w:color w:val="231F20"/>
          <w:spacing w:val="20"/>
          <w:position w:val="1"/>
          <w:sz w:val="20"/>
        </w:rPr>
        <w:t xml:space="preserve"> </w:t>
      </w:r>
      <w:r>
        <w:rPr>
          <w:rFonts w:hint="eastAsia" w:ascii="宋体" w:hAnsi="宋体" w:eastAsia="宋体"/>
          <w:color w:val="231F20"/>
          <w:w w:val="75"/>
          <w:position w:val="1"/>
          <w:sz w:val="18"/>
        </w:rPr>
        <w:t>打</w:t>
      </w:r>
      <w:r>
        <w:rPr>
          <w:rFonts w:hint="eastAsia" w:ascii="宋体" w:hAnsi="宋体" w:eastAsia="宋体"/>
          <w:color w:val="231F20"/>
          <w:spacing w:val="-10"/>
          <w:w w:val="75"/>
          <w:position w:val="1"/>
          <w:sz w:val="18"/>
        </w:rPr>
        <w:t>折</w:t>
      </w:r>
      <w:r>
        <w:rPr>
          <w:rFonts w:hint="eastAsia" w:ascii="宋体" w:hAnsi="宋体" w:eastAsia="宋体"/>
          <w:color w:val="231F20"/>
          <w:position w:val="1"/>
          <w:sz w:val="18"/>
        </w:rPr>
        <w:tab/>
      </w:r>
      <w:r>
        <w:rPr>
          <w:rFonts w:ascii="Times New Roman" w:hAnsi="Times New Roman" w:eastAsia="Times New Roman"/>
          <w:color w:val="231F20"/>
          <w:spacing w:val="-5"/>
          <w:w w:val="95"/>
          <w:position w:val="1"/>
          <w:sz w:val="20"/>
        </w:rPr>
        <w:t>(3)</w:t>
      </w:r>
    </w:p>
    <w:p w14:paraId="76D81EEC">
      <w:pPr>
        <w:tabs>
          <w:tab w:val="left" w:pos="5627"/>
        </w:tabs>
        <w:spacing w:before="69"/>
        <w:ind w:left="1360" w:right="0" w:firstLine="0"/>
        <w:jc w:val="left"/>
        <w:rPr>
          <w:rFonts w:ascii="Times New Roman" w:hAnsi="Times New Roman" w:eastAsia="Times New Roman"/>
          <w:sz w:val="20"/>
        </w:rPr>
      </w:pPr>
      <w:r>
        <w:rPr>
          <w:rFonts w:ascii="Tahoma" w:hAnsi="Tahoma" w:eastAsia="Tahoma"/>
          <w:color w:val="231F20"/>
          <w:w w:val="85"/>
          <w:sz w:val="24"/>
        </w:rPr>
        <w:t>disease</w:t>
      </w:r>
      <w:r>
        <w:rPr>
          <w:rFonts w:ascii="Tahoma" w:hAnsi="Tahoma" w:eastAsia="Tahoma"/>
          <w:color w:val="231F20"/>
          <w:spacing w:val="6"/>
          <w:sz w:val="24"/>
        </w:rPr>
        <w:t xml:space="preserve"> </w:t>
      </w:r>
      <w:r>
        <w:rPr>
          <w:rFonts w:ascii="Cambria" w:hAnsi="Cambria" w:eastAsia="Cambria"/>
          <w:color w:val="231F20"/>
          <w:w w:val="85"/>
          <w:position w:val="1"/>
          <w:sz w:val="20"/>
        </w:rPr>
        <w:t>/dzi:z/</w:t>
      </w:r>
      <w:r>
        <w:rPr>
          <w:rFonts w:ascii="Cambria" w:hAnsi="Cambria" w:eastAsia="Cambria"/>
          <w:color w:val="231F20"/>
          <w:spacing w:val="3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7"/>
          <w:position w:val="2"/>
          <w:sz w:val="20"/>
        </w:rPr>
        <w:t xml:space="preserve"> </w:t>
      </w:r>
      <w:r>
        <w:rPr>
          <w:rFonts w:hint="eastAsia" w:ascii="宋体" w:hAnsi="宋体" w:eastAsia="宋体"/>
          <w:color w:val="231F20"/>
          <w:w w:val="85"/>
          <w:position w:val="2"/>
          <w:sz w:val="18"/>
        </w:rPr>
        <w:t>（疾）</w:t>
      </w:r>
      <w:r>
        <w:rPr>
          <w:rFonts w:hint="eastAsia" w:ascii="宋体" w:hAnsi="宋体" w:eastAsia="宋体"/>
          <w:color w:val="231F20"/>
          <w:spacing w:val="-10"/>
          <w:w w:val="85"/>
          <w:position w:val="2"/>
          <w:sz w:val="18"/>
        </w:rPr>
        <w:t>病</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(5)</w:t>
      </w:r>
    </w:p>
    <w:p w14:paraId="29D12F9D">
      <w:pPr>
        <w:tabs>
          <w:tab w:val="left" w:pos="5627"/>
        </w:tabs>
        <w:spacing w:before="34"/>
        <w:ind w:left="1360" w:right="0" w:firstLine="0"/>
        <w:jc w:val="left"/>
        <w:rPr>
          <w:rFonts w:ascii="Times New Roman" w:hAnsi="Times New Roman" w:eastAsia="Times New Roman"/>
          <w:sz w:val="20"/>
        </w:rPr>
      </w:pPr>
      <w:r>
        <w:rPr>
          <w:rFonts w:ascii="Tahoma" w:hAnsi="Tahoma" w:eastAsia="Tahoma"/>
          <w:color w:val="231F20"/>
          <w:w w:val="85"/>
          <w:sz w:val="24"/>
        </w:rPr>
        <w:t>distance</w:t>
      </w:r>
      <w:r>
        <w:rPr>
          <w:rFonts w:ascii="Tahoma" w:hAnsi="Tahoma" w:eastAsia="Tahoma"/>
          <w:color w:val="231F20"/>
          <w:spacing w:val="-8"/>
          <w:w w:val="85"/>
          <w:sz w:val="24"/>
        </w:rPr>
        <w:t xml:space="preserve"> </w:t>
      </w:r>
      <w:r>
        <w:rPr>
          <w:rFonts w:ascii="Cambria" w:hAnsi="Cambria" w:eastAsia="Cambria"/>
          <w:color w:val="231F20"/>
          <w:w w:val="85"/>
          <w:position w:val="1"/>
          <w:sz w:val="20"/>
        </w:rPr>
        <w:t>/dstGns/</w:t>
      </w:r>
      <w:r>
        <w:rPr>
          <w:rFonts w:ascii="Cambria" w:hAnsi="Cambria" w:eastAsia="Cambria"/>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85"/>
          <w:position w:val="2"/>
          <w:sz w:val="18"/>
        </w:rPr>
        <w:t>距</w:t>
      </w:r>
      <w:r>
        <w:rPr>
          <w:rFonts w:hint="eastAsia" w:ascii="宋体" w:hAnsi="宋体" w:eastAsia="宋体"/>
          <w:color w:val="231F20"/>
          <w:spacing w:val="-10"/>
          <w:w w:val="85"/>
          <w:position w:val="2"/>
          <w:sz w:val="18"/>
        </w:rPr>
        <w:t>离</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(3)</w:t>
      </w:r>
    </w:p>
    <w:p w14:paraId="2FD30C24">
      <w:pPr>
        <w:spacing w:before="34"/>
        <w:ind w:left="1360" w:right="0" w:firstLine="0"/>
        <w:jc w:val="left"/>
        <w:rPr>
          <w:rFonts w:ascii="Cambria" w:hAnsi="Cambria"/>
          <w:sz w:val="20"/>
        </w:rPr>
      </w:pPr>
      <w:r>
        <w:rPr>
          <w:rFonts w:ascii="Tahoma" w:hAnsi="Tahoma"/>
          <w:color w:val="231F20"/>
          <w:sz w:val="24"/>
        </w:rPr>
        <w:t>document</w:t>
      </w:r>
      <w:r>
        <w:rPr>
          <w:rFonts w:ascii="Tahoma" w:hAnsi="Tahoma"/>
          <w:color w:val="231F20"/>
          <w:spacing w:val="1"/>
          <w:sz w:val="24"/>
        </w:rPr>
        <w:t xml:space="preserve"> </w:t>
      </w:r>
      <w:r>
        <w:rPr>
          <w:rFonts w:ascii="Cambria" w:hAnsi="Cambria"/>
          <w:color w:val="231F20"/>
          <w:spacing w:val="-2"/>
          <w:w w:val="90"/>
          <w:position w:val="1"/>
          <w:sz w:val="20"/>
        </w:rPr>
        <w:t>/dkjumGnt/</w:t>
      </w:r>
    </w:p>
    <w:p w14:paraId="44ADCE6C">
      <w:pPr>
        <w:spacing w:before="68"/>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文件；公文；（计算机）</w:t>
      </w:r>
      <w:r>
        <w:rPr>
          <w:rFonts w:hint="eastAsia" w:ascii="宋体" w:eastAsia="宋体"/>
          <w:color w:val="231F20"/>
          <w:spacing w:val="-5"/>
          <w:sz w:val="18"/>
        </w:rPr>
        <w:t>文档</w:t>
      </w:r>
    </w:p>
    <w:p w14:paraId="4D39DAF0">
      <w:pPr>
        <w:tabs>
          <w:tab w:val="left" w:pos="5627"/>
        </w:tabs>
        <w:spacing w:before="87"/>
        <w:ind w:left="1644"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记录；记载（详情</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3F0FCF2C">
      <w:pPr>
        <w:tabs>
          <w:tab w:val="left" w:pos="5627"/>
        </w:tabs>
        <w:spacing w:before="53"/>
        <w:ind w:left="1360" w:right="0" w:firstLine="0"/>
        <w:jc w:val="left"/>
        <w:rPr>
          <w:rFonts w:ascii="Times New Roman" w:hAnsi="Times New Roman" w:eastAsia="Times New Roman"/>
          <w:sz w:val="20"/>
        </w:rPr>
      </w:pPr>
      <w:r>
        <w:rPr>
          <w:rFonts w:ascii="Tahoma" w:hAnsi="Tahoma" w:eastAsia="Tahoma"/>
          <w:color w:val="231F20"/>
          <w:w w:val="80"/>
          <w:sz w:val="24"/>
        </w:rPr>
        <w:t>dolphin</w:t>
      </w:r>
      <w:r>
        <w:rPr>
          <w:rFonts w:ascii="Tahoma" w:hAnsi="Tahoma" w:eastAsia="Tahoma"/>
          <w:color w:val="231F20"/>
          <w:sz w:val="24"/>
        </w:rPr>
        <w:t xml:space="preserve"> </w:t>
      </w:r>
      <w:r>
        <w:rPr>
          <w:rFonts w:ascii="Cambria" w:hAnsi="Cambria" w:eastAsia="Cambria"/>
          <w:color w:val="231F20"/>
          <w:w w:val="80"/>
          <w:position w:val="1"/>
          <w:sz w:val="20"/>
        </w:rPr>
        <w:t>/dlfn/</w:t>
      </w:r>
      <w:r>
        <w:rPr>
          <w:rFonts w:ascii="Cambria" w:hAnsi="Cambria" w:eastAsia="Cambria"/>
          <w:color w:val="231F20"/>
          <w:spacing w:val="30"/>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80"/>
          <w:position w:val="2"/>
          <w:sz w:val="18"/>
        </w:rPr>
        <w:t>海</w:t>
      </w:r>
      <w:r>
        <w:rPr>
          <w:rFonts w:hint="eastAsia" w:ascii="宋体" w:hAnsi="宋体" w:eastAsia="宋体"/>
          <w:color w:val="231F20"/>
          <w:spacing w:val="-10"/>
          <w:w w:val="80"/>
          <w:position w:val="2"/>
          <w:sz w:val="18"/>
        </w:rPr>
        <w:t>豚</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5B3830D3">
      <w:pPr>
        <w:tabs>
          <w:tab w:val="left" w:pos="5627"/>
        </w:tabs>
        <w:spacing w:before="34"/>
        <w:ind w:left="1644" w:right="0" w:firstLine="0"/>
        <w:jc w:val="left"/>
        <w:rPr>
          <w:rFonts w:ascii="Times New Roman" w:eastAsia="Times New Roman"/>
          <w:sz w:val="20"/>
        </w:rPr>
      </w:pPr>
      <w:r>
        <w:rPr>
          <w:rFonts w:ascii="Tahoma" w:eastAsia="Tahoma"/>
          <w:color w:val="231F20"/>
          <w:sz w:val="24"/>
        </w:rPr>
        <w:t>Yangtze</w:t>
      </w:r>
      <w:r>
        <w:rPr>
          <w:rFonts w:ascii="Tahoma" w:eastAsia="Tahoma"/>
          <w:color w:val="231F20"/>
          <w:spacing w:val="-18"/>
          <w:sz w:val="24"/>
        </w:rPr>
        <w:t xml:space="preserve"> </w:t>
      </w:r>
      <w:r>
        <w:rPr>
          <w:rFonts w:ascii="Tahoma" w:eastAsia="Tahoma"/>
          <w:color w:val="231F20"/>
          <w:sz w:val="24"/>
        </w:rPr>
        <w:t>River</w:t>
      </w:r>
      <w:r>
        <w:rPr>
          <w:rFonts w:ascii="Tahoma" w:eastAsia="Tahoma"/>
          <w:color w:val="231F20"/>
          <w:spacing w:val="-17"/>
          <w:sz w:val="24"/>
        </w:rPr>
        <w:t xml:space="preserve"> </w:t>
      </w:r>
      <w:r>
        <w:rPr>
          <w:rFonts w:ascii="Tahoma" w:eastAsia="Tahoma"/>
          <w:color w:val="231F20"/>
          <w:sz w:val="24"/>
        </w:rPr>
        <w:t>Dolphin</w:t>
      </w:r>
      <w:r>
        <w:rPr>
          <w:rFonts w:ascii="Tahoma" w:eastAsia="Tahoma"/>
          <w:color w:val="231F20"/>
          <w:spacing w:val="-16"/>
          <w:sz w:val="24"/>
        </w:rPr>
        <w:t xml:space="preserve"> </w:t>
      </w:r>
      <w:r>
        <w:rPr>
          <w:rFonts w:hint="eastAsia" w:ascii="宋体" w:eastAsia="宋体"/>
          <w:color w:val="231F20"/>
          <w:position w:val="2"/>
          <w:sz w:val="18"/>
        </w:rPr>
        <w:t>白</w:t>
      </w:r>
      <w:r>
        <w:rPr>
          <w:rFonts w:hint="eastAsia" w:ascii="宋体" w:eastAsia="宋体"/>
          <w:color w:val="231F20"/>
          <w:spacing w:val="62"/>
          <w:position w:val="2"/>
          <w:sz w:val="18"/>
        </w:rPr>
        <w:t xml:space="preserve"> </w:t>
      </w:r>
      <w:r>
        <w:rPr>
          <w:rFonts w:hint="eastAsia" w:ascii="宋体" w:eastAsia="宋体"/>
          <w:color w:val="231F20"/>
          <w:spacing w:val="-10"/>
          <w:position w:val="2"/>
          <w:sz w:val="18"/>
        </w:rPr>
        <w:t>豚</w:t>
      </w:r>
      <w:r>
        <w:rPr>
          <w:rFonts w:hint="eastAsia" w:ascii="宋体" w:eastAsia="宋体"/>
          <w:color w:val="231F20"/>
          <w:position w:val="2"/>
          <w:sz w:val="18"/>
        </w:rPr>
        <w:tab/>
      </w:r>
      <w:r>
        <w:rPr>
          <w:rFonts w:ascii="Times New Roman" w:eastAsia="Times New Roman"/>
          <w:color w:val="231F20"/>
          <w:spacing w:val="-5"/>
          <w:position w:val="2"/>
          <w:sz w:val="20"/>
        </w:rPr>
        <w:t>(2)</w:t>
      </w:r>
    </w:p>
    <w:p w14:paraId="6899D31D">
      <w:pPr>
        <w:spacing w:before="34"/>
        <w:ind w:left="1360" w:right="0" w:firstLine="0"/>
        <w:jc w:val="left"/>
        <w:rPr>
          <w:rFonts w:ascii="Cambria" w:hAnsi="Cambria"/>
          <w:sz w:val="20"/>
        </w:rPr>
      </w:pPr>
      <w:r>
        <w:rPr>
          <w:rFonts w:ascii="Tahoma" w:hAnsi="Tahoma"/>
          <w:color w:val="231F20"/>
          <w:w w:val="95"/>
          <w:sz w:val="24"/>
        </w:rPr>
        <w:t>donate</w:t>
      </w:r>
      <w:r>
        <w:rPr>
          <w:rFonts w:ascii="Tahoma" w:hAnsi="Tahoma"/>
          <w:color w:val="231F20"/>
          <w:spacing w:val="20"/>
          <w:sz w:val="24"/>
        </w:rPr>
        <w:t xml:space="preserve"> </w:t>
      </w:r>
      <w:r>
        <w:rPr>
          <w:rFonts w:ascii="Cambria" w:hAnsi="Cambria"/>
          <w:color w:val="231F20"/>
          <w:spacing w:val="-2"/>
          <w:w w:val="80"/>
          <w:position w:val="1"/>
          <w:sz w:val="20"/>
        </w:rPr>
        <w:t>/dGunet/</w:t>
      </w:r>
    </w:p>
    <w:p w14:paraId="39A79300">
      <w:pPr>
        <w:tabs>
          <w:tab w:val="left" w:pos="5343"/>
          <w:tab w:val="left" w:pos="5627"/>
        </w:tabs>
        <w:spacing w:before="69" w:line="280" w:lineRule="auto"/>
        <w:ind w:left="1360" w:right="0" w:firstLine="566"/>
        <w:jc w:val="right"/>
        <w:rPr>
          <w:rFonts w:ascii="Times New Roman" w:hAnsi="Times New Roman" w:eastAsia="Times New Roman"/>
          <w:sz w:val="20"/>
        </w:rPr>
      </w:pPr>
      <w:r>
        <w:rPr>
          <w:rFonts w:ascii="Times New Roman" w:hAnsi="Times New Roman" w:eastAsia="Times New Roman"/>
          <w:i/>
          <w:color w:val="231F20"/>
          <w:spacing w:val="-2"/>
          <w:sz w:val="20"/>
        </w:rPr>
        <w:t>vt.</w:t>
      </w:r>
      <w:r>
        <w:rPr>
          <w:rFonts w:ascii="Times New Roman" w:hAnsi="Times New Roman" w:eastAsia="Times New Roman"/>
          <w:i/>
          <w:color w:val="231F20"/>
          <w:spacing w:val="-11"/>
          <w:sz w:val="20"/>
        </w:rPr>
        <w:t xml:space="preserve"> </w:t>
      </w:r>
      <w:r>
        <w:rPr>
          <w:rFonts w:hint="eastAsia" w:ascii="宋体" w:hAnsi="宋体" w:eastAsia="宋体"/>
          <w:color w:val="231F20"/>
          <w:spacing w:val="-2"/>
          <w:sz w:val="18"/>
        </w:rPr>
        <w:t>（尤指向慈善机构）捐赠；赠送；献（血）</w:t>
      </w:r>
      <w:r>
        <w:rPr>
          <w:rFonts w:hint="eastAsia" w:ascii="宋体" w:hAnsi="宋体" w:eastAsia="宋体"/>
          <w:color w:val="231F20"/>
          <w:spacing w:val="-20"/>
          <w:sz w:val="18"/>
        </w:rPr>
        <w:t xml:space="preserve"> </w:t>
      </w:r>
      <w:r>
        <w:rPr>
          <w:rFonts w:ascii="Times New Roman" w:hAnsi="Times New Roman" w:eastAsia="Times New Roman"/>
          <w:color w:val="231F20"/>
          <w:spacing w:val="-2"/>
          <w:sz w:val="20"/>
        </w:rPr>
        <w:t xml:space="preserve">(1) </w:t>
      </w:r>
      <w:r>
        <w:rPr>
          <w:rFonts w:ascii="Tahoma" w:hAnsi="Tahoma" w:eastAsia="Tahoma"/>
          <w:color w:val="231F20"/>
          <w:sz w:val="24"/>
        </w:rPr>
        <w:t xml:space="preserve">donate … to … </w:t>
      </w:r>
      <w:r>
        <w:rPr>
          <w:rFonts w:hint="eastAsia" w:ascii="宋体" w:hAnsi="宋体" w:eastAsia="宋体"/>
          <w:color w:val="231F20"/>
          <w:position w:val="2"/>
          <w:sz w:val="18"/>
        </w:rPr>
        <w:t>向……捐赠……</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pacing w:val="-4"/>
          <w:position w:val="-1"/>
          <w:sz w:val="24"/>
        </w:rPr>
        <w:t>dot</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/dt/</w:t>
      </w:r>
      <w:r>
        <w:rPr>
          <w:rFonts w:ascii="Cambria" w:hAnsi="Cambria" w:eastAsia="Cambria"/>
          <w:color w:val="231F20"/>
          <w:spacing w:val="-6"/>
          <w:position w:val="0"/>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9"/>
          <w:sz w:val="20"/>
        </w:rPr>
        <w:t xml:space="preserve"> </w:t>
      </w:r>
      <w:r>
        <w:rPr>
          <w:rFonts w:hint="eastAsia" w:ascii="宋体" w:hAnsi="宋体" w:eastAsia="宋体"/>
          <w:color w:val="231F20"/>
          <w:spacing w:val="-4"/>
          <w:sz w:val="18"/>
        </w:rPr>
        <w:t>点；小（圆）点</w:t>
      </w:r>
      <w:r>
        <w:rPr>
          <w:rFonts w:hint="eastAsia" w:ascii="宋体" w:hAnsi="宋体" w:eastAsia="宋体"/>
          <w:color w:val="231F20"/>
          <w:spacing w:val="49"/>
          <w:sz w:val="18"/>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pacing w:val="-4"/>
          <w:sz w:val="18"/>
        </w:rPr>
        <w:t>加点；遍</w:t>
      </w:r>
      <w:r>
        <w:rPr>
          <w:rFonts w:hint="eastAsia" w:ascii="宋体" w:hAnsi="宋体" w:eastAsia="宋体"/>
          <w:color w:val="231F20"/>
          <w:spacing w:val="-10"/>
          <w:sz w:val="18"/>
        </w:rPr>
        <w:t>布</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5"/>
          <w:sz w:val="20"/>
        </w:rPr>
        <w:t>(4)</w:t>
      </w:r>
    </w:p>
    <w:p w14:paraId="04D37BB9">
      <w:pPr>
        <w:spacing w:before="0" w:line="273" w:lineRule="exact"/>
        <w:ind w:left="1360" w:right="0" w:firstLine="0"/>
        <w:jc w:val="left"/>
        <w:rPr>
          <w:rFonts w:hint="eastAsia" w:ascii="宋体" w:hAnsi="宋体" w:eastAsia="宋体"/>
          <w:sz w:val="18"/>
        </w:rPr>
      </w:pPr>
      <w:r>
        <w:rPr>
          <w:rFonts w:ascii="Tahoma" w:hAnsi="Tahoma" w:eastAsia="Tahoma"/>
          <w:color w:val="231F20"/>
          <w:w w:val="90"/>
          <w:sz w:val="24"/>
        </w:rPr>
        <w:t>download</w:t>
      </w:r>
      <w:r>
        <w:rPr>
          <w:rFonts w:ascii="Tahoma" w:hAnsi="Tahoma" w:eastAsia="Tahoma"/>
          <w:color w:val="231F20"/>
          <w:spacing w:val="-6"/>
          <w:sz w:val="24"/>
        </w:rPr>
        <w:t xml:space="preserve"> </w:t>
      </w:r>
      <w:r>
        <w:rPr>
          <w:rFonts w:ascii="Cambria" w:hAnsi="Cambria" w:eastAsia="Cambria"/>
          <w:color w:val="231F20"/>
          <w:w w:val="90"/>
          <w:position w:val="1"/>
          <w:sz w:val="20"/>
        </w:rPr>
        <w:t>/.daunlGud/</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5"/>
          <w:w w:val="90"/>
          <w:position w:val="2"/>
          <w:sz w:val="18"/>
        </w:rPr>
        <w:t>下载</w:t>
      </w:r>
    </w:p>
    <w:p w14:paraId="62D68478">
      <w:pPr>
        <w:spacing w:before="48"/>
        <w:ind w:left="2453" w:right="0" w:firstLine="0"/>
        <w:jc w:val="left"/>
        <w:rPr>
          <w:rFonts w:ascii="Times New Roman" w:hAnsi="Times New Roman" w:eastAsia="Times New Roman"/>
          <w:sz w:val="20"/>
        </w:rPr>
      </w:pPr>
      <w:r>
        <w:rPr>
          <w:rFonts w:ascii="Cambria" w:hAnsi="Cambria" w:eastAsia="Cambria"/>
          <w:color w:val="231F20"/>
          <w:w w:val="90"/>
          <w:sz w:val="20"/>
        </w:rPr>
        <w:t>/daunlGud/</w:t>
      </w:r>
      <w:r>
        <w:rPr>
          <w:rFonts w:ascii="Cambria" w:hAnsi="Cambria" w:eastAsia="Cambria"/>
          <w:color w:val="231F20"/>
          <w:spacing w:val="6"/>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2"/>
          <w:w w:val="90"/>
          <w:position w:val="1"/>
          <w:sz w:val="20"/>
        </w:rPr>
        <w:t xml:space="preserve">. </w:t>
      </w:r>
      <w:r>
        <w:rPr>
          <w:rFonts w:hint="eastAsia" w:ascii="宋体" w:hAnsi="宋体" w:eastAsia="宋体"/>
          <w:color w:val="231F20"/>
          <w:spacing w:val="-3"/>
          <w:w w:val="90"/>
          <w:position w:val="1"/>
          <w:sz w:val="18"/>
        </w:rPr>
        <w:t xml:space="preserve">下载；已下载的数据资料 </w:t>
      </w:r>
      <w:r>
        <w:rPr>
          <w:rFonts w:ascii="Times New Roman" w:hAnsi="Times New Roman" w:eastAsia="Times New Roman"/>
          <w:color w:val="231F20"/>
          <w:spacing w:val="-5"/>
          <w:w w:val="90"/>
          <w:position w:val="1"/>
          <w:sz w:val="20"/>
        </w:rPr>
        <w:t>(1)</w:t>
      </w:r>
    </w:p>
    <w:p w14:paraId="36C57A59">
      <w:pPr>
        <w:tabs>
          <w:tab w:val="left" w:pos="5627"/>
        </w:tabs>
        <w:spacing w:before="69"/>
        <w:ind w:left="1360" w:right="0" w:firstLine="0"/>
        <w:jc w:val="left"/>
        <w:rPr>
          <w:rFonts w:ascii="Times New Roman" w:hAnsi="Times New Roman" w:eastAsia="Times New Roman"/>
          <w:sz w:val="20"/>
        </w:rPr>
      </w:pPr>
      <w:r>
        <w:rPr>
          <w:rFonts w:ascii="Tahoma" w:hAnsi="Tahoma" w:eastAsia="Tahoma"/>
          <w:color w:val="231F20"/>
          <w:spacing w:val="-2"/>
          <w:w w:val="90"/>
          <w:sz w:val="24"/>
        </w:rPr>
        <w:t>dragon</w:t>
      </w:r>
      <w:r>
        <w:rPr>
          <w:rFonts w:ascii="Tahoma" w:hAnsi="Tahoma" w:eastAsia="Tahoma"/>
          <w:color w:val="231F20"/>
          <w:spacing w:val="-10"/>
          <w:w w:val="90"/>
          <w:sz w:val="24"/>
        </w:rPr>
        <w:t xml:space="preserve"> </w:t>
      </w:r>
      <w:r>
        <w:rPr>
          <w:rFonts w:ascii="Cambria" w:hAnsi="Cambria" w:eastAsia="Cambria"/>
          <w:color w:val="231F20"/>
          <w:spacing w:val="-2"/>
          <w:w w:val="90"/>
          <w:position w:val="1"/>
          <w:sz w:val="20"/>
        </w:rPr>
        <w:t>/drægGn/</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10"/>
          <w:w w:val="90"/>
          <w:position w:val="2"/>
          <w:sz w:val="18"/>
        </w:rPr>
        <w:t>龙</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(1)</w:t>
      </w:r>
    </w:p>
    <w:p w14:paraId="6D4CB0DE">
      <w:pPr>
        <w:tabs>
          <w:tab w:val="left" w:pos="5627"/>
        </w:tabs>
        <w:spacing w:before="34"/>
        <w:ind w:left="1360" w:right="0" w:firstLine="0"/>
        <w:jc w:val="left"/>
        <w:rPr>
          <w:rFonts w:ascii="Times New Roman" w:eastAsia="Times New Roman"/>
          <w:sz w:val="20"/>
        </w:rPr>
      </w:pPr>
      <w:r>
        <w:rPr>
          <w:rFonts w:ascii="Tahoma" w:eastAsia="Tahoma"/>
          <w:color w:val="231F20"/>
          <w:spacing w:val="-2"/>
          <w:sz w:val="24"/>
        </w:rPr>
        <w:t>due</w:t>
      </w:r>
      <w:r>
        <w:rPr>
          <w:rFonts w:ascii="Tahoma" w:eastAsia="Tahoma"/>
          <w:color w:val="231F20"/>
          <w:spacing w:val="-17"/>
          <w:sz w:val="24"/>
        </w:rPr>
        <w:t xml:space="preserve"> </w:t>
      </w:r>
      <w:r>
        <w:rPr>
          <w:rFonts w:ascii="Cambria" w:eastAsia="Cambria"/>
          <w:color w:val="231F20"/>
          <w:spacing w:val="-2"/>
          <w:position w:val="1"/>
          <w:sz w:val="20"/>
        </w:rPr>
        <w:t>/dju:/</w:t>
      </w:r>
      <w:r>
        <w:rPr>
          <w:rFonts w:ascii="Cambria" w:eastAsia="Cambria"/>
          <w:color w:val="231F20"/>
          <w:spacing w:val="-5"/>
          <w:position w:val="1"/>
          <w:sz w:val="20"/>
        </w:rPr>
        <w:t xml:space="preserve"> </w:t>
      </w:r>
      <w:r>
        <w:rPr>
          <w:rFonts w:ascii="Times New Roman" w:eastAsia="Times New Roman"/>
          <w:i/>
          <w:color w:val="231F20"/>
          <w:spacing w:val="-2"/>
          <w:position w:val="2"/>
          <w:sz w:val="20"/>
        </w:rPr>
        <w:t>adj.</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由于；因</w:t>
      </w:r>
      <w:r>
        <w:rPr>
          <w:rFonts w:hint="eastAsia" w:ascii="宋体" w:eastAsia="宋体"/>
          <w:color w:val="231F20"/>
          <w:spacing w:val="-10"/>
          <w:position w:val="2"/>
          <w:sz w:val="18"/>
        </w:rPr>
        <w:t>为</w:t>
      </w:r>
      <w:r>
        <w:rPr>
          <w:rFonts w:hint="eastAsia" w:ascii="宋体" w:eastAsia="宋体"/>
          <w:color w:val="231F20"/>
          <w:position w:val="2"/>
          <w:sz w:val="18"/>
        </w:rPr>
        <w:tab/>
      </w:r>
      <w:r>
        <w:rPr>
          <w:rFonts w:ascii="Times New Roman" w:eastAsia="Times New Roman"/>
          <w:color w:val="231F20"/>
          <w:spacing w:val="-5"/>
          <w:position w:val="2"/>
          <w:sz w:val="20"/>
        </w:rPr>
        <w:t>(2)</w:t>
      </w:r>
    </w:p>
    <w:p w14:paraId="2E054633">
      <w:pPr>
        <w:tabs>
          <w:tab w:val="left" w:pos="5627"/>
        </w:tabs>
        <w:spacing w:before="35"/>
        <w:ind w:left="1644" w:right="0" w:firstLine="0"/>
        <w:jc w:val="left"/>
        <w:rPr>
          <w:rFonts w:ascii="Times New Roman" w:eastAsia="Times New Roman"/>
          <w:sz w:val="20"/>
        </w:rPr>
      </w:pPr>
      <w:r>
        <w:rPr>
          <w:rFonts w:ascii="Tahoma" w:eastAsia="Tahoma"/>
          <w:color w:val="231F20"/>
          <w:sz w:val="24"/>
        </w:rPr>
        <w:t>due</w:t>
      </w:r>
      <w:r>
        <w:rPr>
          <w:rFonts w:ascii="Tahoma" w:eastAsia="Tahoma"/>
          <w:color w:val="231F20"/>
          <w:spacing w:val="-18"/>
          <w:sz w:val="24"/>
        </w:rPr>
        <w:t xml:space="preserve"> </w:t>
      </w:r>
      <w:r>
        <w:rPr>
          <w:rFonts w:ascii="Tahoma" w:eastAsia="Tahoma"/>
          <w:color w:val="231F20"/>
          <w:sz w:val="24"/>
        </w:rPr>
        <w:t>to</w:t>
      </w:r>
      <w:r>
        <w:rPr>
          <w:rFonts w:ascii="Tahoma" w:eastAsia="Tahoma"/>
          <w:color w:val="231F20"/>
          <w:spacing w:val="-15"/>
          <w:sz w:val="24"/>
        </w:rPr>
        <w:t xml:space="preserve"> </w:t>
      </w:r>
      <w:r>
        <w:rPr>
          <w:rFonts w:hint="eastAsia" w:ascii="宋体" w:eastAsia="宋体"/>
          <w:color w:val="231F20"/>
          <w:position w:val="2"/>
          <w:sz w:val="18"/>
        </w:rPr>
        <w:t>由于；因</w:t>
      </w:r>
      <w:r>
        <w:rPr>
          <w:rFonts w:hint="eastAsia" w:ascii="宋体" w:eastAsia="宋体"/>
          <w:color w:val="231F20"/>
          <w:spacing w:val="-10"/>
          <w:position w:val="2"/>
          <w:sz w:val="18"/>
        </w:rPr>
        <w:t>为</w:t>
      </w:r>
      <w:r>
        <w:rPr>
          <w:rFonts w:hint="eastAsia" w:ascii="宋体" w:eastAsia="宋体"/>
          <w:color w:val="231F20"/>
          <w:position w:val="2"/>
          <w:sz w:val="18"/>
        </w:rPr>
        <w:tab/>
      </w:r>
      <w:r>
        <w:rPr>
          <w:rFonts w:ascii="Times New Roman" w:eastAsia="Times New Roman"/>
          <w:color w:val="231F20"/>
          <w:spacing w:val="-5"/>
          <w:position w:val="2"/>
          <w:sz w:val="20"/>
        </w:rPr>
        <w:t>(2)</w:t>
      </w:r>
    </w:p>
    <w:p w14:paraId="3AFF06F7">
      <w:pPr>
        <w:pStyle w:val="11"/>
        <w:spacing w:before="7"/>
        <w:rPr>
          <w:rFonts w:ascii="Times New Roman"/>
          <w:sz w:val="31"/>
        </w:rPr>
      </w:pPr>
    </w:p>
    <w:p w14:paraId="79E2E639">
      <w:pPr>
        <w:pStyle w:val="6"/>
        <w:ind w:left="1644"/>
        <w:rPr>
          <w:rFonts w:ascii="Arial"/>
        </w:rPr>
      </w:pPr>
      <w:r>
        <mc:AlternateContent>
          <mc:Choice Requires="wps">
            <w:drawing>
              <wp:anchor distT="0" distB="0" distL="0" distR="0" simplePos="0" relativeHeight="251828224"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776" name="Graphic 477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76" o:spid="_x0000_s1026" o:spt="100" style="position:absolute;left:0pt;margin-left:68pt;margin-top:1.45pt;height:18pt;width:7.45pt;mso-position-horizontal-relative:page;z-index:251828224;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EkQ3&#10;P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88"/>
        </w:rPr>
        <w:t>E</w:t>
      </w:r>
    </w:p>
    <w:p w14:paraId="3443517F">
      <w:pPr>
        <w:tabs>
          <w:tab w:val="left" w:pos="4266"/>
        </w:tabs>
        <w:spacing w:before="188"/>
        <w:ind w:left="0" w:right="0" w:firstLine="0"/>
        <w:jc w:val="right"/>
        <w:rPr>
          <w:rFonts w:ascii="Times New Roman" w:hAnsi="Times New Roman" w:eastAsia="Times New Roman"/>
          <w:sz w:val="20"/>
        </w:rPr>
      </w:pPr>
      <w:r>
        <w:rPr>
          <w:rFonts w:ascii="Tahoma" w:hAnsi="Tahoma" w:eastAsia="Tahoma"/>
          <w:color w:val="231F20"/>
          <w:w w:val="90"/>
          <w:sz w:val="24"/>
        </w:rPr>
        <w:t>eager</w:t>
      </w:r>
      <w:r>
        <w:rPr>
          <w:rFonts w:ascii="Tahoma" w:hAnsi="Tahoma" w:eastAsia="Tahoma"/>
          <w:color w:val="231F20"/>
          <w:spacing w:val="9"/>
          <w:sz w:val="24"/>
        </w:rPr>
        <w:t xml:space="preserve"> </w:t>
      </w:r>
      <w:r>
        <w:rPr>
          <w:rFonts w:ascii="Cambria" w:hAnsi="Cambria" w:eastAsia="Cambria"/>
          <w:color w:val="231F20"/>
          <w:w w:val="90"/>
          <w:position w:val="1"/>
          <w:sz w:val="20"/>
        </w:rPr>
        <w:t>/i:gG(r)/</w:t>
      </w:r>
      <w:r>
        <w:rPr>
          <w:rFonts w:ascii="Cambria" w:hAnsi="Cambria" w:eastAsia="Cambria"/>
          <w:color w:val="231F20"/>
          <w:spacing w:val="3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热切的；渴望</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88456F4">
      <w:pPr>
        <w:tabs>
          <w:tab w:val="left" w:pos="4266"/>
        </w:tabs>
        <w:spacing w:before="34"/>
        <w:ind w:left="0" w:right="0" w:firstLine="0"/>
        <w:jc w:val="right"/>
        <w:rPr>
          <w:rFonts w:ascii="Times New Roman" w:hAnsi="Times New Roman" w:eastAsia="Times New Roman"/>
          <w:sz w:val="20"/>
        </w:rPr>
      </w:pPr>
      <w:r>
        <w:rPr>
          <w:rFonts w:ascii="Tahoma" w:hAnsi="Tahoma" w:eastAsia="Tahoma"/>
          <w:color w:val="231F20"/>
          <w:w w:val="85"/>
          <w:sz w:val="24"/>
        </w:rPr>
        <w:t>effective</w:t>
      </w:r>
      <w:r>
        <w:rPr>
          <w:rFonts w:ascii="Tahoma" w:hAnsi="Tahoma" w:eastAsia="Tahoma"/>
          <w:color w:val="231F20"/>
          <w:sz w:val="24"/>
        </w:rPr>
        <w:t xml:space="preserve"> </w:t>
      </w:r>
      <w:r>
        <w:rPr>
          <w:rFonts w:ascii="Cambria" w:hAnsi="Cambria" w:eastAsia="Cambria"/>
          <w:color w:val="231F20"/>
          <w:w w:val="85"/>
          <w:position w:val="1"/>
          <w:sz w:val="20"/>
        </w:rPr>
        <w:t>/fektv/</w:t>
      </w:r>
      <w:r>
        <w:rPr>
          <w:rFonts w:ascii="Cambria" w:hAnsi="Cambria" w:eastAsia="Cambria"/>
          <w:color w:val="231F20"/>
          <w:spacing w:val="29"/>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85"/>
          <w:position w:val="2"/>
          <w:sz w:val="18"/>
        </w:rPr>
        <w:t>有效的；生效</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97A85F8">
      <w:pPr>
        <w:tabs>
          <w:tab w:val="left" w:pos="4266"/>
        </w:tabs>
        <w:spacing w:before="35"/>
        <w:ind w:left="0" w:right="0" w:firstLine="0"/>
        <w:jc w:val="right"/>
        <w:rPr>
          <w:rFonts w:ascii="Times New Roman" w:hAnsi="Times New Roman" w:eastAsia="Times New Roman"/>
          <w:sz w:val="20"/>
        </w:rPr>
      </w:pPr>
      <w:r>
        <w:rPr>
          <w:rFonts w:hint="eastAsia" w:ascii="宋体" w:hAnsi="宋体" w:eastAsia="宋体"/>
          <w:color w:val="74CCD3"/>
          <w:w w:val="85"/>
          <w:position w:val="1"/>
          <w:sz w:val="20"/>
        </w:rPr>
        <w:t>△</w:t>
      </w:r>
      <w:r>
        <w:rPr>
          <w:rFonts w:hint="eastAsia" w:ascii="宋体" w:hAnsi="宋体" w:eastAsia="宋体"/>
          <w:color w:val="74CCD3"/>
          <w:spacing w:val="-20"/>
          <w:w w:val="85"/>
          <w:position w:val="1"/>
          <w:sz w:val="20"/>
        </w:rPr>
        <w:t xml:space="preserve"> </w:t>
      </w:r>
      <w:r>
        <w:rPr>
          <w:rFonts w:ascii="Tahoma" w:hAnsi="Tahoma" w:eastAsia="Tahoma"/>
          <w:color w:val="231F20"/>
          <w:w w:val="85"/>
          <w:sz w:val="24"/>
        </w:rPr>
        <w:t>Egypt</w:t>
      </w:r>
      <w:r>
        <w:rPr>
          <w:rFonts w:ascii="Tahoma" w:hAnsi="Tahoma" w:eastAsia="Tahoma"/>
          <w:color w:val="231F20"/>
          <w:spacing w:val="-1"/>
          <w:sz w:val="24"/>
        </w:rPr>
        <w:t xml:space="preserve"> </w:t>
      </w:r>
      <w:r>
        <w:rPr>
          <w:rFonts w:ascii="Cambria" w:hAnsi="Cambria" w:eastAsia="Cambria"/>
          <w:color w:val="231F20"/>
          <w:w w:val="85"/>
          <w:position w:val="1"/>
          <w:sz w:val="20"/>
        </w:rPr>
        <w:t>/i:d7pt/</w:t>
      </w:r>
      <w:r>
        <w:rPr>
          <w:rFonts w:ascii="Cambria" w:hAnsi="Cambria" w:eastAsia="Cambria"/>
          <w:color w:val="231F20"/>
          <w:spacing w:val="33"/>
          <w:position w:val="1"/>
          <w:sz w:val="20"/>
        </w:rPr>
        <w:t xml:space="preserve"> </w:t>
      </w:r>
      <w:r>
        <w:rPr>
          <w:rFonts w:hint="eastAsia" w:ascii="宋体" w:hAnsi="宋体" w:eastAsia="宋体"/>
          <w:color w:val="231F20"/>
          <w:w w:val="85"/>
          <w:position w:val="2"/>
          <w:sz w:val="18"/>
        </w:rPr>
        <w:t>埃及（国家名</w:t>
      </w:r>
      <w:r>
        <w:rPr>
          <w:rFonts w:hint="eastAsia" w:ascii="宋体" w:hAnsi="宋体" w:eastAsia="宋体"/>
          <w:color w:val="231F20"/>
          <w:spacing w:val="-10"/>
          <w:w w:val="85"/>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4C172F7">
      <w:pPr>
        <w:tabs>
          <w:tab w:val="left" w:pos="3983"/>
        </w:tabs>
        <w:spacing w:before="34"/>
        <w:ind w:left="0" w:right="0" w:firstLine="0"/>
        <w:jc w:val="right"/>
        <w:rPr>
          <w:rFonts w:ascii="Times New Roman" w:hAnsi="Times New Roman" w:eastAsia="Times New Roman"/>
          <w:sz w:val="20"/>
        </w:rPr>
      </w:pPr>
      <w:r>
        <w:rPr>
          <w:rFonts w:ascii="Tahoma" w:hAnsi="Tahoma" w:eastAsia="Tahoma"/>
          <w:color w:val="231F20"/>
          <w:w w:val="85"/>
          <w:sz w:val="24"/>
        </w:rPr>
        <w:t>Egyptian</w:t>
      </w:r>
      <w:r>
        <w:rPr>
          <w:rFonts w:ascii="Tahoma" w:hAnsi="Tahoma" w:eastAsia="Tahoma"/>
          <w:color w:val="231F20"/>
          <w:spacing w:val="-4"/>
          <w:sz w:val="24"/>
        </w:rPr>
        <w:t xml:space="preserve"> </w:t>
      </w:r>
      <w:r>
        <w:rPr>
          <w:rFonts w:ascii="Cambria" w:hAnsi="Cambria" w:eastAsia="Cambria"/>
          <w:color w:val="231F20"/>
          <w:w w:val="85"/>
          <w:position w:val="1"/>
          <w:sz w:val="20"/>
        </w:rPr>
        <w:t>/id7pfn/</w:t>
      </w:r>
      <w:r>
        <w:rPr>
          <w:rFonts w:ascii="Cambria" w:hAnsi="Cambria" w:eastAsia="Cambria"/>
          <w:color w:val="231F20"/>
          <w:spacing w:val="28"/>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85"/>
          <w:position w:val="2"/>
          <w:sz w:val="18"/>
        </w:rPr>
        <w:t>埃及</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2A1C73B">
      <w:pPr>
        <w:spacing w:before="34"/>
        <w:ind w:left="1360" w:right="0" w:firstLine="0"/>
        <w:jc w:val="left"/>
        <w:rPr>
          <w:rFonts w:ascii="Cambria" w:hAnsi="Cambria"/>
          <w:sz w:val="20"/>
        </w:rPr>
      </w:pPr>
      <w:r>
        <w:rPr>
          <w:rFonts w:ascii="Tahoma" w:hAnsi="Tahoma"/>
          <w:color w:val="231F20"/>
          <w:sz w:val="24"/>
        </w:rPr>
        <w:t>embarrassing</w:t>
      </w:r>
      <w:r>
        <w:rPr>
          <w:rFonts w:ascii="Tahoma" w:hAnsi="Tahoma"/>
          <w:color w:val="231F20"/>
          <w:spacing w:val="31"/>
          <w:sz w:val="24"/>
        </w:rPr>
        <w:t xml:space="preserve"> </w:t>
      </w:r>
      <w:r>
        <w:rPr>
          <w:rFonts w:ascii="Cambria" w:hAnsi="Cambria"/>
          <w:color w:val="231F20"/>
          <w:spacing w:val="-2"/>
          <w:w w:val="75"/>
          <w:position w:val="1"/>
          <w:sz w:val="20"/>
        </w:rPr>
        <w:t>/mbærGs/</w:t>
      </w:r>
    </w:p>
    <w:p w14:paraId="68B49100">
      <w:pPr>
        <w:tabs>
          <w:tab w:val="left" w:pos="5343"/>
          <w:tab w:val="left" w:pos="5627"/>
        </w:tabs>
        <w:spacing w:before="69" w:line="271" w:lineRule="auto"/>
        <w:ind w:left="1360" w:right="0" w:firstLine="283"/>
        <w:jc w:val="right"/>
        <w:rPr>
          <w:rFonts w:ascii="Times New Roman" w:hAnsi="Times New Roman" w:eastAsia="Times New Roman"/>
          <w:sz w:val="20"/>
        </w:rPr>
      </w:pPr>
      <w:r>
        <w:rPr>
          <w:rFonts w:ascii="Times New Roman" w:hAnsi="Times New Roman" w:eastAsia="Times New Roman"/>
          <w:i/>
          <w:color w:val="231F20"/>
          <w:w w:val="95"/>
          <w:sz w:val="20"/>
        </w:rPr>
        <w:t xml:space="preserve">adj. </w:t>
      </w:r>
      <w:r>
        <w:rPr>
          <w:rFonts w:hint="eastAsia" w:ascii="宋体" w:hAnsi="宋体" w:eastAsia="宋体"/>
          <w:color w:val="231F20"/>
          <w:w w:val="95"/>
          <w:sz w:val="18"/>
        </w:rPr>
        <w:t>让人难堪（尴尬；害羞）的</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w w:val="95"/>
          <w:sz w:val="20"/>
        </w:rPr>
        <w:t xml:space="preserve">(3) </w:t>
      </w:r>
      <w:r>
        <w:rPr>
          <w:rFonts w:ascii="Tahoma" w:hAnsi="Tahoma" w:eastAsia="Tahoma"/>
          <w:color w:val="231F20"/>
          <w:sz w:val="24"/>
        </w:rPr>
        <w:t xml:space="preserve">emotion </w:t>
      </w:r>
      <w:r>
        <w:rPr>
          <w:rFonts w:ascii="Cambria" w:hAnsi="Cambria" w:eastAsia="Cambria"/>
          <w:color w:val="231F20"/>
          <w:w w:val="95"/>
          <w:position w:val="1"/>
          <w:sz w:val="20"/>
        </w:rPr>
        <w:t>/mGufn/</w:t>
      </w:r>
      <w:r>
        <w:rPr>
          <w:rFonts w:ascii="Cambria" w:hAnsi="Cambria" w:eastAsia="Cambria"/>
          <w:color w:val="231F20"/>
          <w:spacing w:val="40"/>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感情；情感；情绪</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w w:val="95"/>
          <w:position w:val="2"/>
          <w:sz w:val="20"/>
        </w:rPr>
        <w:t xml:space="preserve">(2) </w:t>
      </w:r>
      <w:r>
        <w:rPr>
          <w:rFonts w:ascii="Tahoma" w:hAnsi="Tahoma" w:eastAsia="Tahoma"/>
          <w:color w:val="231F20"/>
          <w:w w:val="95"/>
          <w:sz w:val="24"/>
        </w:rPr>
        <w:t xml:space="preserve">enable </w:t>
      </w:r>
      <w:r>
        <w:rPr>
          <w:rFonts w:ascii="Cambria" w:hAnsi="Cambria" w:eastAsia="Cambria"/>
          <w:color w:val="231F20"/>
          <w:w w:val="90"/>
          <w:position w:val="1"/>
          <w:sz w:val="20"/>
        </w:rPr>
        <w:t>/nebl/</w:t>
      </w:r>
      <w:r>
        <w:rPr>
          <w:rFonts w:ascii="Cambria" w:hAnsi="Cambria" w:eastAsia="Cambria"/>
          <w:color w:val="231F20"/>
          <w:spacing w:val="40"/>
          <w:position w:val="1"/>
          <w:sz w:val="20"/>
        </w:rPr>
        <w:t xml:space="preserve"> </w:t>
      </w:r>
      <w:r>
        <w:rPr>
          <w:rFonts w:ascii="Times New Roman" w:hAnsi="Times New Roman" w:eastAsia="Times New Roman"/>
          <w:i/>
          <w:color w:val="231F20"/>
          <w:w w:val="95"/>
          <w:position w:val="2"/>
          <w:sz w:val="20"/>
        </w:rPr>
        <w:t xml:space="preserve">vt. </w:t>
      </w:r>
      <w:r>
        <w:rPr>
          <w:rFonts w:hint="eastAsia" w:ascii="宋体" w:hAnsi="宋体" w:eastAsia="宋体"/>
          <w:color w:val="231F20"/>
          <w:w w:val="95"/>
          <w:position w:val="2"/>
          <w:sz w:val="18"/>
        </w:rPr>
        <w:t>使能够；使可能</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w w:val="95"/>
          <w:position w:val="2"/>
          <w:sz w:val="20"/>
        </w:rPr>
        <w:t xml:space="preserve">(5) </w:t>
      </w:r>
      <w:r>
        <w:rPr>
          <w:rFonts w:ascii="Tahoma" w:hAnsi="Tahoma" w:eastAsia="Tahoma"/>
          <w:color w:val="231F20"/>
          <w:w w:val="90"/>
          <w:sz w:val="24"/>
        </w:rPr>
        <w:t>endanger</w:t>
      </w:r>
      <w:r>
        <w:rPr>
          <w:rFonts w:ascii="Tahoma" w:hAnsi="Tahoma" w:eastAsia="Tahoma"/>
          <w:color w:val="231F20"/>
          <w:spacing w:val="-12"/>
          <w:w w:val="90"/>
          <w:sz w:val="24"/>
        </w:rPr>
        <w:t xml:space="preserve"> </w:t>
      </w:r>
      <w:r>
        <w:rPr>
          <w:rFonts w:ascii="Cambria" w:hAnsi="Cambria" w:eastAsia="Cambria"/>
          <w:color w:val="231F20"/>
          <w:w w:val="90"/>
          <w:position w:val="1"/>
          <w:sz w:val="20"/>
        </w:rPr>
        <w:t>/ndend7G(r)/</w:t>
      </w:r>
      <w:r>
        <w:rPr>
          <w:rFonts w:ascii="Cambria" w:hAnsi="Cambria" w:eastAsia="Cambria"/>
          <w:color w:val="231F20"/>
          <w:spacing w:val="-1"/>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8"/>
          <w:w w:val="90"/>
          <w:position w:val="2"/>
          <w:sz w:val="20"/>
        </w:rPr>
        <w:t xml:space="preserve"> </w:t>
      </w:r>
      <w:r>
        <w:rPr>
          <w:rFonts w:hint="eastAsia" w:ascii="宋体" w:hAnsi="宋体" w:eastAsia="宋体"/>
          <w:color w:val="231F20"/>
          <w:w w:val="90"/>
          <w:position w:val="2"/>
          <w:sz w:val="18"/>
        </w:rPr>
        <w:t>使遭受危险；危害</w:t>
      </w:r>
      <w:r>
        <w:rPr>
          <w:rFonts w:hint="eastAsia" w:ascii="宋体" w:hAnsi="宋体" w:eastAsia="宋体"/>
          <w:color w:val="231F20"/>
          <w:spacing w:val="34"/>
          <w:position w:val="2"/>
          <w:sz w:val="18"/>
        </w:rPr>
        <w:t xml:space="preserve"> </w:t>
      </w:r>
      <w:r>
        <w:rPr>
          <w:rFonts w:ascii="Times New Roman" w:hAnsi="Times New Roman" w:eastAsia="Times New Roman"/>
          <w:color w:val="231F20"/>
          <w:w w:val="90"/>
          <w:position w:val="2"/>
          <w:sz w:val="20"/>
        </w:rPr>
        <w:t xml:space="preserve">(2) </w:t>
      </w:r>
      <w:r>
        <w:rPr>
          <w:rFonts w:ascii="Tahoma" w:hAnsi="Tahoma" w:eastAsia="Tahoma"/>
          <w:color w:val="231F20"/>
          <w:w w:val="95"/>
          <w:sz w:val="24"/>
        </w:rPr>
        <w:t xml:space="preserve">energy </w:t>
      </w:r>
      <w:r>
        <w:rPr>
          <w:rFonts w:ascii="Cambria" w:hAnsi="Cambria" w:eastAsia="Cambria"/>
          <w:color w:val="231F20"/>
          <w:w w:val="95"/>
          <w:position w:val="1"/>
          <w:sz w:val="20"/>
        </w:rPr>
        <w:t>/enGd7i/</w:t>
      </w:r>
      <w:r>
        <w:rPr>
          <w:rFonts w:ascii="Cambria" w:hAnsi="Cambria" w:eastAsia="Cambria"/>
          <w:color w:val="231F20"/>
          <w:spacing w:val="40"/>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能源；能量；精力</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w w:val="95"/>
          <w:position w:val="2"/>
          <w:sz w:val="20"/>
        </w:rPr>
        <w:t xml:space="preserve">(5) </w:t>
      </w:r>
      <w:r>
        <w:rPr>
          <w:rFonts w:ascii="Tahoma" w:hAnsi="Tahoma" w:eastAsia="Tahoma"/>
          <w:color w:val="231F20"/>
          <w:w w:val="95"/>
          <w:sz w:val="24"/>
        </w:rPr>
        <w:t xml:space="preserve">engine </w:t>
      </w:r>
      <w:r>
        <w:rPr>
          <w:rFonts w:ascii="Cambria" w:hAnsi="Cambria" w:eastAsia="Cambria"/>
          <w:color w:val="231F20"/>
          <w:w w:val="95"/>
          <w:position w:val="1"/>
          <w:sz w:val="20"/>
        </w:rPr>
        <w:t>/end7n/</w:t>
      </w:r>
      <w:r>
        <w:rPr>
          <w:rFonts w:ascii="Cambria" w:hAnsi="Cambria" w:eastAsia="Cambria"/>
          <w:color w:val="231F20"/>
          <w:spacing w:val="40"/>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引擎；发动机；火车头</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w w:val="95"/>
          <w:position w:val="2"/>
          <w:sz w:val="20"/>
        </w:rPr>
        <w:t xml:space="preserve">(3) </w:t>
      </w:r>
      <w:r>
        <w:rPr>
          <w:rFonts w:ascii="Tahoma" w:hAnsi="Tahoma" w:eastAsia="Tahoma"/>
          <w:color w:val="231F20"/>
          <w:w w:val="95"/>
          <w:sz w:val="24"/>
        </w:rPr>
        <w:t xml:space="preserve">search </w:t>
      </w:r>
      <w:r>
        <w:rPr>
          <w:rFonts w:ascii="Tahoma" w:hAnsi="Tahoma" w:eastAsia="Tahoma"/>
          <w:color w:val="231F20"/>
          <w:sz w:val="24"/>
        </w:rPr>
        <w:t>engine</w:t>
      </w:r>
      <w:r>
        <w:rPr>
          <w:rFonts w:hint="eastAsia" w:ascii="宋体" w:hAnsi="宋体" w:eastAsia="宋体"/>
          <w:color w:val="231F20"/>
          <w:position w:val="2"/>
          <w:sz w:val="18"/>
        </w:rPr>
        <w:t>（</w:t>
      </w:r>
      <w:r>
        <w:rPr>
          <w:rFonts w:hint="eastAsia" w:ascii="宋体" w:hAnsi="宋体" w:eastAsia="宋体"/>
          <w:color w:val="231F20"/>
          <w:w w:val="95"/>
          <w:position w:val="2"/>
          <w:sz w:val="18"/>
        </w:rPr>
        <w:t>互联网上的）搜索引擎</w:t>
      </w:r>
      <w:r>
        <w:rPr>
          <w:rFonts w:hint="eastAsia" w:ascii="宋体" w:hAnsi="宋体" w:eastAsia="宋体"/>
          <w:color w:val="231F20"/>
          <w:position w:val="2"/>
          <w:sz w:val="18"/>
        </w:rPr>
        <w:tab/>
      </w:r>
      <w:r>
        <w:rPr>
          <w:rFonts w:ascii="Times New Roman" w:hAnsi="Times New Roman" w:eastAsia="Times New Roman"/>
          <w:color w:val="231F20"/>
          <w:spacing w:val="-4"/>
          <w:w w:val="95"/>
          <w:position w:val="2"/>
          <w:sz w:val="20"/>
        </w:rPr>
        <w:t xml:space="preserve">(3) </w:t>
      </w:r>
      <w:r>
        <w:rPr>
          <w:rFonts w:ascii="Tahoma" w:hAnsi="Tahoma" w:eastAsia="Tahoma"/>
          <w:color w:val="231F20"/>
          <w:w w:val="95"/>
          <w:sz w:val="24"/>
        </w:rPr>
        <w:t xml:space="preserve">ensure </w:t>
      </w:r>
      <w:r>
        <w:rPr>
          <w:rFonts w:ascii="Cambria" w:hAnsi="Cambria" w:eastAsia="Cambria"/>
          <w:color w:val="231F20"/>
          <w:w w:val="95"/>
          <w:position w:val="1"/>
          <w:sz w:val="20"/>
        </w:rPr>
        <w:t>/nfuG(r)/</w:t>
      </w:r>
      <w:r>
        <w:rPr>
          <w:rFonts w:ascii="Cambria" w:hAnsi="Cambria" w:eastAsia="Cambria"/>
          <w:color w:val="231F20"/>
          <w:spacing w:val="40"/>
          <w:position w:val="1"/>
          <w:sz w:val="20"/>
        </w:rPr>
        <w:t xml:space="preserve"> </w:t>
      </w:r>
      <w:r>
        <w:rPr>
          <w:rFonts w:ascii="Times New Roman" w:hAnsi="Times New Roman" w:eastAsia="Times New Roman"/>
          <w:i/>
          <w:color w:val="231F20"/>
          <w:w w:val="95"/>
          <w:position w:val="2"/>
          <w:sz w:val="20"/>
        </w:rPr>
        <w:t xml:space="preserve">vt. </w:t>
      </w:r>
      <w:r>
        <w:rPr>
          <w:rFonts w:hint="eastAsia" w:ascii="宋体" w:hAnsi="宋体" w:eastAsia="宋体"/>
          <w:color w:val="231F20"/>
          <w:w w:val="95"/>
          <w:position w:val="2"/>
          <w:sz w:val="18"/>
        </w:rPr>
        <w:t>保证；确保；担保</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w w:val="95"/>
          <w:position w:val="2"/>
          <w:sz w:val="20"/>
        </w:rPr>
        <w:t xml:space="preserve">(4) </w:t>
      </w:r>
      <w:r>
        <w:rPr>
          <w:rFonts w:ascii="Tahoma" w:hAnsi="Tahoma" w:eastAsia="Tahoma"/>
          <w:color w:val="231F20"/>
          <w:w w:val="90"/>
          <w:sz w:val="24"/>
        </w:rPr>
        <w:t>entrance</w:t>
      </w:r>
      <w:r>
        <w:rPr>
          <w:rFonts w:ascii="Tahoma" w:hAnsi="Tahoma" w:eastAsia="Tahoma"/>
          <w:color w:val="231F20"/>
          <w:spacing w:val="1"/>
          <w:sz w:val="24"/>
        </w:rPr>
        <w:t xml:space="preserve"> </w:t>
      </w:r>
      <w:r>
        <w:rPr>
          <w:rFonts w:ascii="Cambria" w:hAnsi="Cambria" w:eastAsia="Cambria"/>
          <w:color w:val="231F20"/>
          <w:w w:val="90"/>
          <w:position w:val="1"/>
          <w:sz w:val="20"/>
        </w:rPr>
        <w:t>/entrGns/</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入口；进</w:t>
      </w:r>
      <w:r>
        <w:rPr>
          <w:rFonts w:hint="eastAsia" w:ascii="宋体" w:hAnsi="宋体" w:eastAsia="宋体"/>
          <w:color w:val="231F20"/>
          <w:spacing w:val="-10"/>
          <w:w w:val="90"/>
          <w:position w:val="2"/>
          <w:sz w:val="18"/>
        </w:rPr>
        <w:t>入</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(1)</w:t>
      </w:r>
    </w:p>
    <w:p w14:paraId="35A61494">
      <w:pPr>
        <w:spacing w:before="0" w:line="285" w:lineRule="exact"/>
        <w:ind w:left="1360" w:right="0" w:firstLine="0"/>
        <w:jc w:val="left"/>
        <w:rPr>
          <w:rFonts w:ascii="Cambria" w:hAnsi="Cambria"/>
          <w:sz w:val="20"/>
        </w:rPr>
      </w:pPr>
      <w:r>
        <w:rPr>
          <w:rFonts w:ascii="宋体" w:hAnsi="宋体"/>
          <w:color w:val="74CCD3"/>
          <w:w w:val="85"/>
          <w:position w:val="1"/>
          <w:sz w:val="20"/>
        </w:rPr>
        <w:t>△</w:t>
      </w:r>
      <w:r>
        <w:rPr>
          <w:rFonts w:ascii="宋体" w:hAnsi="宋体"/>
          <w:color w:val="74CCD3"/>
          <w:spacing w:val="-21"/>
          <w:w w:val="85"/>
          <w:position w:val="1"/>
          <w:sz w:val="20"/>
        </w:rPr>
        <w:t xml:space="preserve"> </w:t>
      </w:r>
      <w:r>
        <w:rPr>
          <w:rFonts w:ascii="Tahoma" w:hAnsi="Tahoma"/>
          <w:color w:val="231F20"/>
          <w:w w:val="85"/>
          <w:sz w:val="24"/>
        </w:rPr>
        <w:t>Eric</w:t>
      </w:r>
      <w:r>
        <w:rPr>
          <w:rFonts w:ascii="Tahoma" w:hAnsi="Tahoma"/>
          <w:color w:val="231F20"/>
          <w:spacing w:val="2"/>
          <w:sz w:val="24"/>
        </w:rPr>
        <w:t xml:space="preserve"> </w:t>
      </w:r>
      <w:r>
        <w:rPr>
          <w:rFonts w:ascii="Tahoma" w:hAnsi="Tahoma"/>
          <w:color w:val="231F20"/>
          <w:w w:val="85"/>
          <w:sz w:val="24"/>
        </w:rPr>
        <w:t>Whitacre</w:t>
      </w:r>
      <w:r>
        <w:rPr>
          <w:rFonts w:ascii="Cambria" w:hAnsi="Cambria"/>
          <w:color w:val="231F20"/>
          <w:w w:val="85"/>
          <w:position w:val="1"/>
          <w:sz w:val="20"/>
        </w:rPr>
        <w:t>/erk</w:t>
      </w:r>
      <w:r>
        <w:rPr>
          <w:rFonts w:ascii="Cambria" w:hAnsi="Cambria"/>
          <w:color w:val="231F20"/>
          <w:spacing w:val="33"/>
          <w:position w:val="1"/>
          <w:sz w:val="20"/>
        </w:rPr>
        <w:t xml:space="preserve"> </w:t>
      </w:r>
      <w:r>
        <w:rPr>
          <w:rFonts w:ascii="Cambria" w:hAnsi="Cambria"/>
          <w:color w:val="231F20"/>
          <w:spacing w:val="-2"/>
          <w:w w:val="85"/>
          <w:position w:val="1"/>
          <w:sz w:val="20"/>
        </w:rPr>
        <w:t>wtGkG(r)/</w:t>
      </w:r>
    </w:p>
    <w:p w14:paraId="5229DA08">
      <w:pPr>
        <w:tabs>
          <w:tab w:val="left" w:pos="5627"/>
        </w:tabs>
        <w:spacing w:before="68"/>
        <w:ind w:left="1927" w:right="0" w:firstLine="0"/>
        <w:jc w:val="left"/>
        <w:rPr>
          <w:rFonts w:ascii="Times New Roman" w:hAnsi="Times New Roman" w:eastAsia="Times New Roman"/>
          <w:sz w:val="20"/>
        </w:rPr>
      </w:pPr>
      <w:r>
        <w:rPr>
          <w:rFonts w:hint="eastAsia" w:ascii="宋体" w:hAnsi="宋体" w:eastAsia="宋体"/>
          <w:color w:val="231F20"/>
          <w:sz w:val="18"/>
        </w:rPr>
        <w:t>埃里克·惠塔</w:t>
      </w:r>
      <w:r>
        <w:rPr>
          <w:rFonts w:hint="eastAsia" w:ascii="宋体" w:hAnsi="宋体" w:eastAsia="宋体"/>
          <w:color w:val="231F20"/>
          <w:spacing w:val="-10"/>
          <w:sz w:val="18"/>
        </w:rPr>
        <w:t>克</w:t>
      </w:r>
      <w:r>
        <w:rPr>
          <w:rFonts w:hint="eastAsia" w:ascii="宋体" w:hAnsi="宋体" w:eastAsia="宋体"/>
          <w:color w:val="231F20"/>
          <w:sz w:val="18"/>
        </w:rPr>
        <w:tab/>
      </w:r>
      <w:r>
        <w:rPr>
          <w:rFonts w:ascii="Times New Roman" w:hAnsi="Times New Roman" w:eastAsia="Times New Roman"/>
          <w:color w:val="231F20"/>
          <w:spacing w:val="-5"/>
          <w:sz w:val="20"/>
        </w:rPr>
        <w:t>(5)</w:t>
      </w:r>
    </w:p>
    <w:p w14:paraId="5B74E24E">
      <w:pPr>
        <w:tabs>
          <w:tab w:val="left" w:pos="5627"/>
        </w:tabs>
        <w:spacing w:before="53"/>
        <w:ind w:left="1360" w:right="0" w:firstLine="0"/>
        <w:jc w:val="left"/>
        <w:rPr>
          <w:rFonts w:ascii="Times New Roman" w:hAnsi="Times New Roman" w:eastAsia="Times New Roman"/>
          <w:sz w:val="20"/>
        </w:rPr>
      </w:pPr>
      <w:r>
        <w:rPr>
          <w:rFonts w:ascii="Tahoma" w:hAnsi="Tahoma" w:eastAsia="Tahoma"/>
          <w:color w:val="231F20"/>
          <w:w w:val="85"/>
          <w:sz w:val="24"/>
        </w:rPr>
        <w:t>equipment</w:t>
      </w:r>
      <w:r>
        <w:rPr>
          <w:rFonts w:ascii="Tahoma" w:hAnsi="Tahoma" w:eastAsia="Tahoma"/>
          <w:color w:val="231F20"/>
          <w:spacing w:val="-6"/>
          <w:sz w:val="24"/>
        </w:rPr>
        <w:t xml:space="preserve"> </w:t>
      </w:r>
      <w:r>
        <w:rPr>
          <w:rFonts w:ascii="Cambria" w:hAnsi="Cambria" w:eastAsia="Cambria"/>
          <w:color w:val="231F20"/>
          <w:w w:val="85"/>
          <w:position w:val="1"/>
          <w:sz w:val="20"/>
        </w:rPr>
        <w:t>/kwpmGnt/</w:t>
      </w:r>
      <w:r>
        <w:rPr>
          <w:rFonts w:ascii="Cambria" w:hAnsi="Cambria" w:eastAsia="Cambria"/>
          <w:color w:val="231F20"/>
          <w:spacing w:val="2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w w:val="85"/>
          <w:position w:val="2"/>
          <w:sz w:val="18"/>
        </w:rPr>
        <w:t>设备；装</w:t>
      </w:r>
      <w:r>
        <w:rPr>
          <w:rFonts w:hint="eastAsia" w:ascii="宋体" w:hAnsi="宋体" w:eastAsia="宋体"/>
          <w:color w:val="231F20"/>
          <w:spacing w:val="-10"/>
          <w:w w:val="85"/>
          <w:position w:val="2"/>
          <w:sz w:val="18"/>
        </w:rPr>
        <w:t>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CB84876">
      <w:pPr>
        <w:tabs>
          <w:tab w:val="left" w:pos="5627"/>
        </w:tabs>
        <w:spacing w:before="34"/>
        <w:ind w:left="1360" w:right="0" w:firstLine="0"/>
        <w:jc w:val="left"/>
        <w:rPr>
          <w:rFonts w:ascii="Times New Roman" w:hAnsi="Times New Roman" w:eastAsia="Times New Roman"/>
          <w:sz w:val="20"/>
        </w:rPr>
      </w:pPr>
      <w:r>
        <w:rPr>
          <w:rFonts w:ascii="Tahoma" w:hAnsi="Tahoma" w:eastAsia="Tahoma"/>
          <w:color w:val="231F20"/>
          <w:w w:val="85"/>
          <w:sz w:val="24"/>
        </w:rPr>
        <w:t>establish</w:t>
      </w:r>
      <w:r>
        <w:rPr>
          <w:rFonts w:ascii="Tahoma" w:hAnsi="Tahoma" w:eastAsia="Tahoma"/>
          <w:color w:val="231F20"/>
          <w:spacing w:val="-3"/>
          <w:sz w:val="24"/>
        </w:rPr>
        <w:t xml:space="preserve"> </w:t>
      </w:r>
      <w:r>
        <w:rPr>
          <w:rFonts w:ascii="Cambria" w:hAnsi="Cambria" w:eastAsia="Cambria"/>
          <w:color w:val="231F20"/>
          <w:w w:val="85"/>
          <w:position w:val="1"/>
          <w:sz w:val="20"/>
        </w:rPr>
        <w:t>/stæblf/</w:t>
      </w:r>
      <w:r>
        <w:rPr>
          <w:rFonts w:ascii="Cambria" w:hAnsi="Cambria" w:eastAsia="Cambria"/>
          <w:color w:val="231F20"/>
          <w:spacing w:val="28"/>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85"/>
          <w:position w:val="2"/>
          <w:sz w:val="18"/>
        </w:rPr>
        <w:t>建立；创</w:t>
      </w:r>
      <w:r>
        <w:rPr>
          <w:rFonts w:hint="eastAsia" w:ascii="宋体" w:hAnsi="宋体" w:eastAsia="宋体"/>
          <w:color w:val="231F20"/>
          <w:spacing w:val="-10"/>
          <w:w w:val="85"/>
          <w:position w:val="2"/>
          <w:sz w:val="18"/>
        </w:rPr>
        <w:t>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F093644">
      <w:pPr>
        <w:tabs>
          <w:tab w:val="left" w:pos="5627"/>
        </w:tabs>
        <w:spacing w:before="34"/>
        <w:ind w:left="1360" w:right="0" w:firstLine="0"/>
        <w:jc w:val="left"/>
        <w:rPr>
          <w:rFonts w:ascii="Times New Roman" w:hAnsi="Times New Roman" w:eastAsia="Times New Roman"/>
          <w:sz w:val="20"/>
        </w:rPr>
      </w:pPr>
      <w:r>
        <w:rPr>
          <w:rFonts w:ascii="Tahoma" w:hAnsi="Tahoma" w:eastAsia="Tahoma"/>
          <w:color w:val="231F20"/>
          <w:w w:val="85"/>
          <w:sz w:val="24"/>
        </w:rPr>
        <w:t>evidence</w:t>
      </w:r>
      <w:r>
        <w:rPr>
          <w:rFonts w:ascii="Tahoma" w:hAnsi="Tahoma" w:eastAsia="Tahoma"/>
          <w:color w:val="231F20"/>
          <w:spacing w:val="7"/>
          <w:sz w:val="24"/>
        </w:rPr>
        <w:t xml:space="preserve"> </w:t>
      </w:r>
      <w:r>
        <w:rPr>
          <w:rFonts w:ascii="Cambria" w:hAnsi="Cambria" w:eastAsia="Cambria"/>
          <w:color w:val="231F20"/>
          <w:w w:val="85"/>
          <w:position w:val="1"/>
          <w:sz w:val="20"/>
        </w:rPr>
        <w:t>/evdGns/</w:t>
      </w:r>
      <w:r>
        <w:rPr>
          <w:rFonts w:ascii="Cambria" w:hAnsi="Cambria" w:eastAsia="Cambria"/>
          <w:color w:val="231F20"/>
          <w:spacing w:val="4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85"/>
          <w:position w:val="2"/>
          <w:sz w:val="18"/>
        </w:rPr>
        <w:t>证据；证</w:t>
      </w:r>
      <w:r>
        <w:rPr>
          <w:rFonts w:hint="eastAsia" w:ascii="宋体" w:hAnsi="宋体" w:eastAsia="宋体"/>
          <w:color w:val="231F20"/>
          <w:spacing w:val="-10"/>
          <w:w w:val="85"/>
          <w:position w:val="2"/>
          <w:sz w:val="18"/>
        </w:rPr>
        <w:t>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C1B17C8">
      <w:pPr>
        <w:tabs>
          <w:tab w:val="left" w:pos="5627"/>
        </w:tabs>
        <w:spacing w:before="35"/>
        <w:ind w:left="1360" w:right="0" w:firstLine="0"/>
        <w:jc w:val="left"/>
        <w:rPr>
          <w:rFonts w:ascii="Times New Roman" w:hAnsi="Times New Roman" w:eastAsia="Times New Roman"/>
          <w:sz w:val="20"/>
        </w:rPr>
      </w:pPr>
      <w:r>
        <w:rPr>
          <w:rFonts w:ascii="Tahoma" w:hAnsi="Tahoma" w:eastAsia="Tahoma"/>
          <w:color w:val="231F20"/>
          <w:w w:val="80"/>
          <w:sz w:val="24"/>
        </w:rPr>
        <w:t>exist</w:t>
      </w:r>
      <w:r>
        <w:rPr>
          <w:rFonts w:ascii="Tahoma" w:hAnsi="Tahoma" w:eastAsia="Tahoma"/>
          <w:color w:val="231F20"/>
          <w:spacing w:val="-3"/>
          <w:sz w:val="24"/>
        </w:rPr>
        <w:t xml:space="preserve"> </w:t>
      </w:r>
      <w:r>
        <w:rPr>
          <w:rFonts w:ascii="Cambria" w:hAnsi="Cambria" w:eastAsia="Cambria"/>
          <w:color w:val="231F20"/>
          <w:w w:val="80"/>
          <w:position w:val="1"/>
          <w:sz w:val="20"/>
        </w:rPr>
        <w:t>/gzst/</w:t>
      </w:r>
      <w:r>
        <w:rPr>
          <w:rFonts w:ascii="Cambria" w:hAnsi="Cambria" w:eastAsia="Cambria"/>
          <w:color w:val="231F20"/>
          <w:spacing w:val="27"/>
          <w:position w:val="1"/>
          <w:sz w:val="20"/>
        </w:rPr>
        <w:t xml:space="preserve"> </w:t>
      </w:r>
      <w:r>
        <w:rPr>
          <w:rFonts w:ascii="Times New Roman" w:hAnsi="Times New Roman" w:eastAsia="Times New Roman"/>
          <w:i/>
          <w:color w:val="231F20"/>
          <w:w w:val="80"/>
          <w:position w:val="2"/>
          <w:sz w:val="20"/>
        </w:rPr>
        <w:t>vi.</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80"/>
          <w:position w:val="2"/>
          <w:sz w:val="18"/>
        </w:rPr>
        <w:t>存在；生</w:t>
      </w:r>
      <w:r>
        <w:rPr>
          <w:rFonts w:hint="eastAsia" w:ascii="宋体" w:hAnsi="宋体" w:eastAsia="宋体"/>
          <w:color w:val="231F20"/>
          <w:spacing w:val="-10"/>
          <w:w w:val="80"/>
          <w:position w:val="2"/>
          <w:sz w:val="18"/>
        </w:rPr>
        <w:t>存</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626EDE3E">
      <w:pPr>
        <w:spacing w:before="34"/>
        <w:ind w:left="1360" w:right="0" w:firstLine="0"/>
        <w:jc w:val="left"/>
        <w:rPr>
          <w:rFonts w:hint="eastAsia" w:ascii="宋体" w:hAnsi="宋体" w:eastAsia="宋体"/>
          <w:sz w:val="18"/>
        </w:rPr>
      </w:pPr>
      <w:r>
        <w:rPr>
          <w:rFonts w:ascii="Tahoma" w:hAnsi="Tahoma" w:eastAsia="Tahoma"/>
          <w:color w:val="231F20"/>
          <w:w w:val="85"/>
          <w:sz w:val="24"/>
        </w:rPr>
        <w:t>exit</w:t>
      </w:r>
      <w:r>
        <w:rPr>
          <w:rFonts w:ascii="Tahoma" w:hAnsi="Tahoma" w:eastAsia="Tahoma"/>
          <w:color w:val="231F20"/>
          <w:spacing w:val="-8"/>
          <w:w w:val="85"/>
          <w:sz w:val="24"/>
        </w:rPr>
        <w:t xml:space="preserve"> </w:t>
      </w:r>
      <w:r>
        <w:rPr>
          <w:rFonts w:ascii="Cambria" w:hAnsi="Cambria" w:eastAsia="Cambria"/>
          <w:color w:val="231F20"/>
          <w:w w:val="85"/>
          <w:position w:val="1"/>
          <w:sz w:val="20"/>
        </w:rPr>
        <w:t>/ekst/</w:t>
      </w:r>
      <w:r>
        <w:rPr>
          <w:rFonts w:ascii="Cambria" w:hAnsi="Cambria" w:eastAsia="Cambria"/>
          <w:color w:val="231F20"/>
          <w:spacing w:val="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85"/>
          <w:position w:val="2"/>
          <w:sz w:val="18"/>
        </w:rPr>
        <w:t>出口；通道</w:t>
      </w:r>
    </w:p>
    <w:p w14:paraId="4E8FB64E">
      <w:pPr>
        <w:tabs>
          <w:tab w:val="left" w:pos="5627"/>
        </w:tabs>
        <w:spacing w:before="48"/>
        <w:ind w:left="2468"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出去；离</w:t>
      </w:r>
      <w:r>
        <w:rPr>
          <w:rFonts w:hint="eastAsia" w:ascii="宋体" w:eastAsia="宋体"/>
          <w:color w:val="231F20"/>
          <w:spacing w:val="-10"/>
          <w:sz w:val="18"/>
        </w:rPr>
        <w:t>去</w:t>
      </w:r>
      <w:r>
        <w:rPr>
          <w:rFonts w:hint="eastAsia" w:ascii="宋体" w:eastAsia="宋体"/>
          <w:color w:val="231F20"/>
          <w:sz w:val="18"/>
        </w:rPr>
        <w:tab/>
      </w:r>
      <w:r>
        <w:rPr>
          <w:rFonts w:ascii="Times New Roman" w:eastAsia="Times New Roman"/>
          <w:color w:val="231F20"/>
          <w:spacing w:val="-5"/>
          <w:sz w:val="20"/>
        </w:rPr>
        <w:t>(1)</w:t>
      </w:r>
    </w:p>
    <w:p w14:paraId="35760C29">
      <w:pPr>
        <w:tabs>
          <w:tab w:val="left" w:pos="4266"/>
        </w:tabs>
        <w:spacing w:before="100"/>
        <w:ind w:left="0" w:right="1223" w:firstLine="0"/>
        <w:jc w:val="right"/>
        <w:rPr>
          <w:rFonts w:ascii="Times New Roman" w:hAnsi="Times New Roman" w:eastAsia="Times New Roman"/>
          <w:sz w:val="20"/>
        </w:rPr>
      </w:pPr>
      <w:r>
        <w:br w:type="column"/>
      </w:r>
      <w:r>
        <w:rPr>
          <w:rFonts w:ascii="Tahoma" w:hAnsi="Tahoma" w:eastAsia="Tahoma"/>
          <w:color w:val="231F20"/>
          <w:spacing w:val="-4"/>
          <w:w w:val="80"/>
          <w:sz w:val="24"/>
        </w:rPr>
        <w:t>extinct</w:t>
      </w:r>
      <w:r>
        <w:rPr>
          <w:rFonts w:ascii="Tahoma" w:hAnsi="Tahoma" w:eastAsia="Tahoma"/>
          <w:color w:val="231F20"/>
          <w:spacing w:val="-8"/>
          <w:w w:val="80"/>
          <w:sz w:val="24"/>
        </w:rPr>
        <w:t xml:space="preserve"> </w:t>
      </w:r>
      <w:r>
        <w:rPr>
          <w:rFonts w:ascii="Cambria" w:hAnsi="Cambria" w:eastAsia="Cambria"/>
          <w:color w:val="231F20"/>
          <w:spacing w:val="-4"/>
          <w:w w:val="80"/>
          <w:position w:val="1"/>
          <w:sz w:val="20"/>
        </w:rPr>
        <w:t>/kstkt/</w:t>
      </w:r>
      <w:r>
        <w:rPr>
          <w:rFonts w:ascii="Cambria" w:hAnsi="Cambria" w:eastAsia="Cambria"/>
          <w:color w:val="231F20"/>
          <w:spacing w:val="9"/>
          <w:position w:val="1"/>
          <w:sz w:val="20"/>
        </w:rPr>
        <w:t xml:space="preserve"> </w:t>
      </w:r>
      <w:r>
        <w:rPr>
          <w:rFonts w:ascii="Times New Roman" w:hAnsi="Times New Roman" w:eastAsia="Times New Roman"/>
          <w:i/>
          <w:color w:val="231F20"/>
          <w:spacing w:val="-4"/>
          <w:w w:val="8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w w:val="80"/>
          <w:position w:val="2"/>
          <w:sz w:val="18"/>
        </w:rPr>
        <w:t>已灭绝</w:t>
      </w:r>
      <w:r>
        <w:rPr>
          <w:rFonts w:hint="eastAsia" w:ascii="宋体" w:hAnsi="宋体" w:eastAsia="宋体"/>
          <w:color w:val="231F20"/>
          <w:spacing w:val="-12"/>
          <w:w w:val="8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0F46E475">
      <w:pPr>
        <w:tabs>
          <w:tab w:val="left" w:pos="3983"/>
        </w:tabs>
        <w:spacing w:before="35"/>
        <w:ind w:left="0" w:right="1223" w:firstLine="0"/>
        <w:jc w:val="right"/>
        <w:rPr>
          <w:rFonts w:ascii="Times New Roman" w:hAnsi="Times New Roman" w:eastAsia="Times New Roman"/>
          <w:sz w:val="20"/>
        </w:rPr>
      </w:pPr>
      <w:r>
        <w:rPr>
          <w:rFonts w:ascii="Tahoma" w:hAnsi="Tahoma" w:eastAsia="Tahoma"/>
          <w:color w:val="231F20"/>
          <w:w w:val="80"/>
          <w:sz w:val="24"/>
        </w:rPr>
        <w:t>extinction</w:t>
      </w:r>
      <w:r>
        <w:rPr>
          <w:rFonts w:ascii="Tahoma" w:hAnsi="Tahoma" w:eastAsia="Tahoma"/>
          <w:color w:val="231F20"/>
          <w:spacing w:val="-10"/>
          <w:sz w:val="24"/>
        </w:rPr>
        <w:t xml:space="preserve"> </w:t>
      </w:r>
      <w:r>
        <w:rPr>
          <w:rFonts w:ascii="Cambria" w:hAnsi="Cambria" w:eastAsia="Cambria"/>
          <w:color w:val="231F20"/>
          <w:w w:val="80"/>
          <w:position w:val="1"/>
          <w:sz w:val="20"/>
        </w:rPr>
        <w:t>/kstkfn/</w:t>
      </w:r>
      <w:r>
        <w:rPr>
          <w:rFonts w:ascii="Cambria" w:hAnsi="Cambria" w:eastAsia="Cambria"/>
          <w:color w:val="231F20"/>
          <w:spacing w:val="2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w w:val="80"/>
          <w:position w:val="2"/>
          <w:sz w:val="18"/>
        </w:rPr>
        <w:t>灭</w:t>
      </w:r>
      <w:r>
        <w:rPr>
          <w:rFonts w:hint="eastAsia" w:ascii="宋体" w:hAnsi="宋体" w:eastAsia="宋体"/>
          <w:color w:val="231F20"/>
          <w:spacing w:val="-10"/>
          <w:w w:val="80"/>
          <w:position w:val="2"/>
          <w:sz w:val="18"/>
        </w:rPr>
        <w:t>绝</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550948D">
      <w:pPr>
        <w:pStyle w:val="11"/>
        <w:spacing w:before="3"/>
        <w:rPr>
          <w:rFonts w:ascii="Times New Roman"/>
          <w:sz w:val="31"/>
        </w:rPr>
      </w:pPr>
    </w:p>
    <w:p w14:paraId="3B603399">
      <w:pPr>
        <w:pStyle w:val="6"/>
        <w:rPr>
          <w:rFonts w:ascii="Arial"/>
        </w:rPr>
      </w:pPr>
      <w:r>
        <mc:AlternateContent>
          <mc:Choice Requires="wps">
            <w:drawing>
              <wp:anchor distT="0" distB="0" distL="0" distR="0" simplePos="0" relativeHeight="251829248"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4777" name="Graphic 477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77" o:spid="_x0000_s1026" o:spt="100" style="position:absolute;left:0pt;margin-left:308.95pt;margin-top:1.45pt;height:18pt;width:7.45pt;mso-position-horizontal-relative:page;z-index:251829248;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McoFdYA&#10;AAAIAQAADwAAAAAAAAABACAAAAAiAAAAZHJzL2Rvd25yZXYueG1sUEsBAhQAFAAAAAgAh07iQDRj&#10;h0c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87"/>
        </w:rPr>
        <w:t>F</w:t>
      </w:r>
    </w:p>
    <w:p w14:paraId="26DC2F95">
      <w:pPr>
        <w:tabs>
          <w:tab w:val="left" w:pos="4266"/>
        </w:tabs>
        <w:spacing w:before="182"/>
        <w:ind w:left="0" w:right="945" w:firstLine="0"/>
        <w:jc w:val="center"/>
        <w:rPr>
          <w:rFonts w:ascii="Times New Roman" w:eastAsia="Times New Roman"/>
          <w:sz w:val="20"/>
        </w:rPr>
      </w:pPr>
      <w:r>
        <w:rPr>
          <w:rFonts w:ascii="Tahoma" w:eastAsia="Tahoma"/>
          <w:color w:val="231F20"/>
          <w:sz w:val="24"/>
        </w:rPr>
        <w:t>fall</w:t>
      </w:r>
      <w:r>
        <w:rPr>
          <w:rFonts w:ascii="Tahoma" w:eastAsia="Tahoma"/>
          <w:color w:val="231F20"/>
          <w:spacing w:val="-4"/>
          <w:sz w:val="24"/>
        </w:rPr>
        <w:t xml:space="preserve"> </w:t>
      </w:r>
      <w:r>
        <w:rPr>
          <w:rFonts w:ascii="Tahoma" w:eastAsia="Tahoma"/>
          <w:color w:val="231F20"/>
          <w:sz w:val="24"/>
        </w:rPr>
        <w:t>in</w:t>
      </w:r>
      <w:r>
        <w:rPr>
          <w:rFonts w:ascii="Tahoma" w:eastAsia="Tahoma"/>
          <w:color w:val="231F20"/>
          <w:spacing w:val="-4"/>
          <w:sz w:val="24"/>
        </w:rPr>
        <w:t xml:space="preserve"> </w:t>
      </w:r>
      <w:r>
        <w:rPr>
          <w:rFonts w:ascii="Tahoma" w:eastAsia="Tahoma"/>
          <w:color w:val="231F20"/>
          <w:sz w:val="24"/>
        </w:rPr>
        <w:t>love</w:t>
      </w:r>
      <w:r>
        <w:rPr>
          <w:rFonts w:ascii="Tahoma" w:eastAsia="Tahoma"/>
          <w:color w:val="231F20"/>
          <w:spacing w:val="-4"/>
          <w:sz w:val="24"/>
        </w:rPr>
        <w:t xml:space="preserve"> </w:t>
      </w:r>
      <w:r>
        <w:rPr>
          <w:rFonts w:ascii="Tahoma" w:eastAsia="Tahoma"/>
          <w:color w:val="231F20"/>
          <w:sz w:val="24"/>
        </w:rPr>
        <w:t xml:space="preserve">with </w:t>
      </w:r>
      <w:r>
        <w:rPr>
          <w:rFonts w:hint="eastAsia" w:ascii="宋体" w:eastAsia="宋体"/>
          <w:color w:val="231F20"/>
          <w:position w:val="2"/>
          <w:sz w:val="18"/>
        </w:rPr>
        <w:t>爱</w:t>
      </w:r>
      <w:r>
        <w:rPr>
          <w:rFonts w:hint="eastAsia" w:ascii="宋体" w:eastAsia="宋体"/>
          <w:color w:val="231F20"/>
          <w:spacing w:val="-10"/>
          <w:position w:val="2"/>
          <w:sz w:val="18"/>
        </w:rPr>
        <w:t>上</w:t>
      </w:r>
      <w:r>
        <w:rPr>
          <w:rFonts w:hint="eastAsia" w:ascii="宋体" w:eastAsia="宋体"/>
          <w:color w:val="231F20"/>
          <w:position w:val="2"/>
          <w:sz w:val="18"/>
        </w:rPr>
        <w:tab/>
      </w:r>
      <w:r>
        <w:rPr>
          <w:rFonts w:ascii="Times New Roman" w:eastAsia="Times New Roman"/>
          <w:color w:val="231F20"/>
          <w:spacing w:val="-5"/>
          <w:position w:val="2"/>
          <w:sz w:val="20"/>
        </w:rPr>
        <w:t>(5)</w:t>
      </w:r>
    </w:p>
    <w:p w14:paraId="30F2C093">
      <w:pPr>
        <w:tabs>
          <w:tab w:val="left" w:pos="4545"/>
        </w:tabs>
        <w:spacing w:before="28"/>
        <w:ind w:left="278" w:right="0" w:firstLine="0"/>
        <w:jc w:val="left"/>
        <w:rPr>
          <w:rFonts w:ascii="Times New Roman" w:eastAsia="Times New Roman"/>
          <w:sz w:val="20"/>
        </w:rPr>
      </w:pPr>
      <w:r>
        <w:rPr>
          <w:rFonts w:ascii="Tahoma" w:eastAsia="Tahoma"/>
          <w:color w:val="231F20"/>
          <w:sz w:val="24"/>
        </w:rPr>
        <w:t>false</w:t>
      </w:r>
      <w:r>
        <w:rPr>
          <w:rFonts w:ascii="Tahoma" w:eastAsia="Tahoma"/>
          <w:color w:val="231F20"/>
          <w:spacing w:val="-19"/>
          <w:sz w:val="24"/>
        </w:rPr>
        <w:t xml:space="preserve"> </w:t>
      </w:r>
      <w:r>
        <w:rPr>
          <w:rFonts w:ascii="Cambria" w:eastAsia="Cambria"/>
          <w:color w:val="231F20"/>
          <w:position w:val="1"/>
          <w:sz w:val="20"/>
        </w:rPr>
        <w:t>/fc:ls/</w:t>
      </w:r>
      <w:r>
        <w:rPr>
          <w:rFonts w:ascii="Cambria" w:eastAsia="Cambria"/>
          <w:color w:val="231F20"/>
          <w:spacing w:val="12"/>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4"/>
          <w:position w:val="2"/>
          <w:sz w:val="20"/>
        </w:rPr>
        <w:t xml:space="preserve"> </w:t>
      </w:r>
      <w:r>
        <w:rPr>
          <w:rFonts w:hint="eastAsia" w:ascii="宋体" w:eastAsia="宋体"/>
          <w:color w:val="231F20"/>
          <w:position w:val="2"/>
          <w:sz w:val="18"/>
        </w:rPr>
        <w:t>假的；错误</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(3)</w:t>
      </w:r>
    </w:p>
    <w:p w14:paraId="2F3B5C39">
      <w:pPr>
        <w:tabs>
          <w:tab w:val="left" w:pos="4545"/>
        </w:tabs>
        <w:spacing w:before="29"/>
        <w:ind w:left="278" w:right="0" w:firstLine="0"/>
        <w:jc w:val="left"/>
        <w:rPr>
          <w:rFonts w:ascii="Times New Roman" w:hAnsi="Times New Roman" w:eastAsia="Times New Roman"/>
          <w:sz w:val="20"/>
        </w:rPr>
      </w:pPr>
      <w:r>
        <w:rPr>
          <w:rFonts w:ascii="Tahoma" w:hAnsi="Tahoma" w:eastAsia="Tahoma"/>
          <w:color w:val="231F20"/>
          <w:w w:val="90"/>
          <w:sz w:val="24"/>
        </w:rPr>
        <w:t>familiar</w:t>
      </w:r>
      <w:r>
        <w:rPr>
          <w:rFonts w:ascii="Tahoma" w:hAnsi="Tahoma" w:eastAsia="Tahoma"/>
          <w:color w:val="231F20"/>
          <w:spacing w:val="-10"/>
          <w:w w:val="90"/>
          <w:sz w:val="24"/>
        </w:rPr>
        <w:t xml:space="preserve"> </w:t>
      </w:r>
      <w:r>
        <w:rPr>
          <w:rFonts w:ascii="Cambria" w:hAnsi="Cambria" w:eastAsia="Cambria"/>
          <w:color w:val="231F20"/>
          <w:w w:val="90"/>
          <w:position w:val="1"/>
          <w:sz w:val="20"/>
        </w:rPr>
        <w:t>/fGmliG(r)/</w:t>
      </w:r>
      <w:r>
        <w:rPr>
          <w:rFonts w:ascii="Cambria" w:hAnsi="Cambria" w:eastAsia="Cambria"/>
          <w:color w:val="231F20"/>
          <w:spacing w:val="1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熟悉；熟</w:t>
      </w:r>
      <w:r>
        <w:rPr>
          <w:rFonts w:hint="eastAsia" w:ascii="宋体" w:hAnsi="宋体" w:eastAsia="宋体"/>
          <w:color w:val="231F20"/>
          <w:spacing w:val="-10"/>
          <w:w w:val="90"/>
          <w:position w:val="2"/>
          <w:sz w:val="18"/>
        </w:rPr>
        <w:t>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E4B9FD2">
      <w:pPr>
        <w:spacing w:before="28"/>
        <w:ind w:left="278" w:right="0" w:firstLine="0"/>
        <w:jc w:val="left"/>
        <w:rPr>
          <w:rFonts w:ascii="Cambria" w:hAnsi="Cambria"/>
          <w:sz w:val="20"/>
        </w:rPr>
      </w:pPr>
      <w:r>
        <w:rPr>
          <w:rFonts w:ascii="Tahoma" w:hAnsi="Tahoma"/>
          <w:color w:val="231F20"/>
          <w:spacing w:val="2"/>
          <w:w w:val="95"/>
          <w:sz w:val="24"/>
        </w:rPr>
        <w:t>fascinating</w:t>
      </w:r>
      <w:r>
        <w:rPr>
          <w:rFonts w:ascii="Tahoma" w:hAnsi="Tahoma"/>
          <w:color w:val="231F20"/>
          <w:spacing w:val="31"/>
          <w:sz w:val="24"/>
        </w:rPr>
        <w:t xml:space="preserve"> </w:t>
      </w:r>
      <w:r>
        <w:rPr>
          <w:rFonts w:ascii="Cambria" w:hAnsi="Cambria"/>
          <w:color w:val="231F20"/>
          <w:spacing w:val="-2"/>
          <w:w w:val="70"/>
          <w:position w:val="1"/>
          <w:sz w:val="20"/>
        </w:rPr>
        <w:t>/fæsnet/</w:t>
      </w:r>
    </w:p>
    <w:p w14:paraId="7F9D0B6D">
      <w:pPr>
        <w:tabs>
          <w:tab w:val="left" w:pos="4545"/>
        </w:tabs>
        <w:spacing w:before="42"/>
        <w:ind w:left="562"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极有吸引力的；迷人</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19B62CDC">
      <w:pPr>
        <w:tabs>
          <w:tab w:val="left" w:pos="4545"/>
        </w:tabs>
        <w:spacing w:before="67"/>
        <w:ind w:left="278" w:right="0" w:firstLine="0"/>
        <w:jc w:val="left"/>
        <w:rPr>
          <w:rFonts w:ascii="Times New Roman" w:eastAsia="Times New Roman"/>
          <w:sz w:val="20"/>
        </w:rPr>
      </w:pPr>
      <w:r>
        <w:rPr>
          <w:rFonts w:ascii="Tahoma" w:eastAsia="Tahoma"/>
          <w:color w:val="231F20"/>
          <w:spacing w:val="-2"/>
          <w:sz w:val="24"/>
        </w:rPr>
        <w:t>feast</w:t>
      </w:r>
      <w:r>
        <w:rPr>
          <w:rFonts w:ascii="Tahoma" w:eastAsia="Tahoma"/>
          <w:color w:val="231F20"/>
          <w:spacing w:val="-17"/>
          <w:sz w:val="24"/>
        </w:rPr>
        <w:t xml:space="preserve"> </w:t>
      </w:r>
      <w:r>
        <w:rPr>
          <w:rFonts w:ascii="Cambria" w:eastAsia="Cambria"/>
          <w:color w:val="231F20"/>
          <w:spacing w:val="-2"/>
          <w:position w:val="1"/>
          <w:sz w:val="20"/>
        </w:rPr>
        <w:t>/fi:st/</w:t>
      </w:r>
      <w:r>
        <w:rPr>
          <w:rFonts w:ascii="Cambria" w:eastAsia="Cambria"/>
          <w:color w:val="231F20"/>
          <w:spacing w:val="10"/>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盛宴；宴会；节</w:t>
      </w:r>
      <w:r>
        <w:rPr>
          <w:rFonts w:hint="eastAsia" w:ascii="宋体" w:eastAsia="宋体"/>
          <w:color w:val="231F20"/>
          <w:spacing w:val="-10"/>
          <w:position w:val="2"/>
          <w:sz w:val="18"/>
        </w:rPr>
        <w:t>日</w:t>
      </w:r>
      <w:r>
        <w:rPr>
          <w:rFonts w:hint="eastAsia" w:ascii="宋体" w:eastAsia="宋体"/>
          <w:color w:val="231F20"/>
          <w:position w:val="2"/>
          <w:sz w:val="18"/>
        </w:rPr>
        <w:tab/>
      </w:r>
      <w:r>
        <w:rPr>
          <w:rFonts w:ascii="Times New Roman" w:eastAsia="Times New Roman"/>
          <w:color w:val="231F20"/>
          <w:spacing w:val="-5"/>
          <w:position w:val="2"/>
          <w:sz w:val="20"/>
        </w:rPr>
        <w:t>(4)</w:t>
      </w:r>
    </w:p>
    <w:p w14:paraId="27D60A28">
      <w:pPr>
        <w:tabs>
          <w:tab w:val="left" w:pos="4545"/>
        </w:tabs>
        <w:spacing w:before="28"/>
        <w:ind w:left="278" w:right="0" w:firstLine="0"/>
        <w:jc w:val="left"/>
        <w:rPr>
          <w:rFonts w:ascii="Times New Roman" w:hAnsi="Times New Roman" w:eastAsia="Times New Roman"/>
          <w:sz w:val="20"/>
        </w:rPr>
      </w:pPr>
      <w:r>
        <w:rPr>
          <w:rFonts w:ascii="Tahoma" w:hAnsi="Tahoma" w:eastAsia="Tahoma"/>
          <w:color w:val="231F20"/>
          <w:spacing w:val="-8"/>
          <w:sz w:val="24"/>
        </w:rPr>
        <w:t>file</w:t>
      </w:r>
      <w:r>
        <w:rPr>
          <w:rFonts w:ascii="Tahoma" w:hAnsi="Tahoma" w:eastAsia="Tahoma"/>
          <w:color w:val="231F20"/>
          <w:spacing w:val="-15"/>
          <w:sz w:val="24"/>
        </w:rPr>
        <w:t xml:space="preserve"> </w:t>
      </w:r>
      <w:r>
        <w:rPr>
          <w:rFonts w:ascii="Cambria" w:hAnsi="Cambria" w:eastAsia="Cambria"/>
          <w:color w:val="231F20"/>
          <w:spacing w:val="-8"/>
          <w:position w:val="1"/>
          <w:sz w:val="20"/>
        </w:rPr>
        <w:t>/fal/</w:t>
      </w:r>
      <w:r>
        <w:rPr>
          <w:rFonts w:ascii="Cambria" w:hAnsi="Cambria" w:eastAsia="Cambria"/>
          <w:color w:val="231F20"/>
          <w:spacing w:val="16"/>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8"/>
          <w:position w:val="2"/>
          <w:sz w:val="18"/>
        </w:rPr>
        <w:t>文件；文件夹；档</w:t>
      </w:r>
      <w:r>
        <w:rPr>
          <w:rFonts w:hint="eastAsia" w:ascii="宋体" w:hAnsi="宋体" w:eastAsia="宋体"/>
          <w:color w:val="231F20"/>
          <w:spacing w:val="-12"/>
          <w:position w:val="2"/>
          <w:sz w:val="18"/>
        </w:rPr>
        <w:t>案</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DB9F86F">
      <w:pPr>
        <w:tabs>
          <w:tab w:val="left" w:pos="4545"/>
        </w:tabs>
        <w:spacing w:before="29"/>
        <w:ind w:left="278" w:right="0" w:firstLine="0"/>
        <w:jc w:val="left"/>
        <w:rPr>
          <w:rFonts w:ascii="Times New Roman" w:hAnsi="Times New Roman" w:eastAsia="Times New Roman"/>
          <w:sz w:val="20"/>
        </w:rPr>
      </w:pPr>
      <w:r>
        <w:rPr>
          <w:rFonts w:ascii="Tahoma" w:hAnsi="Tahoma" w:eastAsia="Tahoma"/>
          <w:color w:val="231F20"/>
          <w:w w:val="85"/>
          <w:sz w:val="24"/>
        </w:rPr>
        <w:t>fin</w:t>
      </w:r>
      <w:r>
        <w:rPr>
          <w:rFonts w:ascii="Tahoma" w:hAnsi="Tahoma" w:eastAsia="Tahoma"/>
          <w:color w:val="231F20"/>
          <w:spacing w:val="-8"/>
          <w:w w:val="85"/>
          <w:sz w:val="24"/>
        </w:rPr>
        <w:t xml:space="preserve"> </w:t>
      </w:r>
      <w:r>
        <w:rPr>
          <w:rFonts w:ascii="Cambria" w:hAnsi="Cambria" w:eastAsia="Cambria"/>
          <w:color w:val="231F20"/>
          <w:w w:val="85"/>
          <w:position w:val="1"/>
          <w:sz w:val="20"/>
        </w:rPr>
        <w:t>/fn/</w:t>
      </w:r>
      <w:r>
        <w:rPr>
          <w:rFonts w:ascii="Cambria" w:hAnsi="Cambria" w:eastAsia="Cambria"/>
          <w:color w:val="231F20"/>
          <w:spacing w:val="1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w w:val="85"/>
          <w:position w:val="2"/>
          <w:sz w:val="18"/>
        </w:rPr>
        <w:t>(</w:t>
      </w:r>
      <w:r>
        <w:rPr>
          <w:rFonts w:hint="eastAsia" w:ascii="宋体" w:hAnsi="宋体" w:eastAsia="宋体"/>
          <w:color w:val="231F20"/>
          <w:spacing w:val="-32"/>
          <w:w w:val="85"/>
          <w:position w:val="2"/>
          <w:sz w:val="18"/>
        </w:rPr>
        <w:t xml:space="preserve"> </w:t>
      </w:r>
      <w:r>
        <w:rPr>
          <w:rFonts w:hint="eastAsia" w:ascii="宋体" w:hAnsi="宋体" w:eastAsia="宋体"/>
          <w:color w:val="231F20"/>
          <w:w w:val="85"/>
          <w:position w:val="2"/>
          <w:sz w:val="18"/>
        </w:rPr>
        <w:t>鱼</w:t>
      </w:r>
      <w:r>
        <w:rPr>
          <w:rFonts w:hint="eastAsia" w:ascii="宋体" w:hAnsi="宋体" w:eastAsia="宋体"/>
          <w:color w:val="231F20"/>
          <w:spacing w:val="45"/>
          <w:w w:val="85"/>
          <w:position w:val="2"/>
          <w:sz w:val="18"/>
        </w:rPr>
        <w:t>的)</w:t>
      </w:r>
      <w:r>
        <w:rPr>
          <w:rFonts w:hint="eastAsia" w:ascii="宋体" w:hAnsi="宋体" w:eastAsia="宋体"/>
          <w:color w:val="231F20"/>
          <w:spacing w:val="-10"/>
          <w:w w:val="85"/>
          <w:position w:val="2"/>
          <w:sz w:val="18"/>
        </w:rPr>
        <w:t>鳍</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(2)</w:t>
      </w:r>
    </w:p>
    <w:p w14:paraId="366CCDB1">
      <w:pPr>
        <w:tabs>
          <w:tab w:val="left" w:pos="4545"/>
        </w:tabs>
        <w:spacing w:before="28"/>
        <w:ind w:left="278" w:right="0" w:firstLine="0"/>
        <w:jc w:val="left"/>
        <w:rPr>
          <w:rFonts w:ascii="Times New Roman" w:hAnsi="Times New Roman" w:eastAsia="Times New Roman"/>
          <w:sz w:val="20"/>
        </w:rPr>
      </w:pPr>
      <w:r>
        <w:rPr>
          <w:rFonts w:ascii="Tahoma" w:hAnsi="Tahoma" w:eastAsia="Tahoma"/>
          <w:color w:val="231F20"/>
          <w:w w:val="90"/>
          <w:sz w:val="24"/>
        </w:rPr>
        <w:t>forever</w:t>
      </w:r>
      <w:r>
        <w:rPr>
          <w:rFonts w:ascii="Tahoma" w:hAnsi="Tahoma" w:eastAsia="Tahoma"/>
          <w:color w:val="231F20"/>
          <w:spacing w:val="-8"/>
          <w:w w:val="90"/>
          <w:sz w:val="24"/>
        </w:rPr>
        <w:t xml:space="preserve"> </w:t>
      </w:r>
      <w:r>
        <w:rPr>
          <w:rFonts w:ascii="Cambria" w:hAnsi="Cambria" w:eastAsia="Cambria"/>
          <w:color w:val="231F20"/>
          <w:w w:val="90"/>
          <w:position w:val="1"/>
          <w:sz w:val="20"/>
        </w:rPr>
        <w:t>/fGrevG(r)/</w:t>
      </w:r>
      <w:r>
        <w:rPr>
          <w:rFonts w:ascii="Cambria" w:hAnsi="Cambria" w:eastAsia="Cambria"/>
          <w:color w:val="231F20"/>
          <w:spacing w:val="6"/>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90"/>
          <w:position w:val="2"/>
          <w:sz w:val="18"/>
        </w:rPr>
        <w:t>永远</w:t>
      </w:r>
      <w:r>
        <w:rPr>
          <w:rFonts w:hint="eastAsia" w:ascii="宋体" w:hAnsi="宋体" w:eastAsia="宋体"/>
          <w:color w:val="231F20"/>
          <w:spacing w:val="-36"/>
          <w:w w:val="90"/>
          <w:position w:val="2"/>
          <w:sz w:val="18"/>
        </w:rPr>
        <w:t xml:space="preserve"> </w:t>
      </w:r>
      <w:r>
        <w:rPr>
          <w:rFonts w:hint="eastAsia" w:ascii="宋体" w:hAnsi="宋体" w:eastAsia="宋体"/>
          <w:color w:val="231F20"/>
          <w:w w:val="90"/>
          <w:position w:val="2"/>
          <w:sz w:val="18"/>
        </w:rPr>
        <w:t>;</w:t>
      </w:r>
      <w:r>
        <w:rPr>
          <w:rFonts w:hint="eastAsia" w:ascii="宋体" w:hAnsi="宋体" w:eastAsia="宋体"/>
          <w:color w:val="231F20"/>
          <w:spacing w:val="-31"/>
          <w:w w:val="90"/>
          <w:position w:val="2"/>
          <w:sz w:val="18"/>
        </w:rPr>
        <w:t xml:space="preserve"> </w:t>
      </w:r>
      <w:r>
        <w:rPr>
          <w:rFonts w:hint="eastAsia" w:ascii="宋体" w:hAnsi="宋体" w:eastAsia="宋体"/>
          <w:color w:val="231F20"/>
          <w:w w:val="90"/>
          <w:position w:val="2"/>
          <w:sz w:val="18"/>
        </w:rPr>
        <w:t>长久</w:t>
      </w:r>
      <w:r>
        <w:rPr>
          <w:rFonts w:hint="eastAsia" w:ascii="宋体" w:hAnsi="宋体" w:eastAsia="宋体"/>
          <w:color w:val="231F20"/>
          <w:spacing w:val="-10"/>
          <w:w w:val="90"/>
          <w:position w:val="2"/>
          <w:sz w:val="18"/>
        </w:rPr>
        <w:t>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DB7322A">
      <w:pPr>
        <w:spacing w:before="28"/>
        <w:ind w:left="278" w:right="0" w:firstLine="0"/>
        <w:jc w:val="left"/>
        <w:rPr>
          <w:rFonts w:ascii="Cambria" w:hAnsi="Cambria"/>
          <w:sz w:val="20"/>
        </w:rPr>
      </w:pPr>
      <w:r>
        <w:rPr>
          <w:rFonts w:ascii="Tahoma" w:hAnsi="Tahoma"/>
          <w:color w:val="231F20"/>
          <w:w w:val="95"/>
          <w:sz w:val="24"/>
        </w:rPr>
        <w:t>forgive</w:t>
      </w:r>
      <w:r>
        <w:rPr>
          <w:rFonts w:ascii="Tahoma" w:hAnsi="Tahoma"/>
          <w:color w:val="231F20"/>
          <w:spacing w:val="24"/>
          <w:sz w:val="24"/>
        </w:rPr>
        <w:t xml:space="preserve"> </w:t>
      </w:r>
      <w:r>
        <w:rPr>
          <w:rFonts w:ascii="Cambria" w:hAnsi="Cambria"/>
          <w:color w:val="231F20"/>
          <w:spacing w:val="-2"/>
          <w:w w:val="80"/>
          <w:position w:val="1"/>
          <w:sz w:val="20"/>
        </w:rPr>
        <w:t>/fGgv/</w:t>
      </w:r>
    </w:p>
    <w:p w14:paraId="7BE11668">
      <w:pPr>
        <w:spacing w:before="63"/>
        <w:ind w:left="562"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2"/>
          <w:sz w:val="20"/>
        </w:rPr>
        <w:t xml:space="preserve"> </w:t>
      </w:r>
      <w:r>
        <w:rPr>
          <w:rFonts w:ascii="Times New Roman" w:eastAsia="Times New Roman"/>
          <w:i/>
          <w:color w:val="231F20"/>
          <w:sz w:val="20"/>
        </w:rPr>
        <w:t>&amp;</w:t>
      </w:r>
      <w:r>
        <w:rPr>
          <w:rFonts w:ascii="Times New Roman" w:eastAsia="Times New Roman"/>
          <w:i/>
          <w:color w:val="231F20"/>
          <w:spacing w:val="-2"/>
          <w:sz w:val="20"/>
        </w:rPr>
        <w:t xml:space="preserve"> </w:t>
      </w:r>
      <w:r>
        <w:rPr>
          <w:rFonts w:ascii="Times New Roman" w:eastAsia="Times New Roman"/>
          <w:i/>
          <w:color w:val="231F20"/>
          <w:sz w:val="20"/>
        </w:rPr>
        <w:t>vi.</w:t>
      </w:r>
      <w:r>
        <w:rPr>
          <w:rFonts w:ascii="Times New Roman" w:eastAsia="Times New Roman"/>
          <w:i/>
          <w:color w:val="231F20"/>
          <w:spacing w:val="4"/>
          <w:sz w:val="20"/>
        </w:rPr>
        <w:t xml:space="preserve"> </w:t>
      </w:r>
      <w:r>
        <w:rPr>
          <w:rFonts w:hint="eastAsia" w:ascii="宋体" w:eastAsia="宋体"/>
          <w:color w:val="231F20"/>
          <w:sz w:val="18"/>
        </w:rPr>
        <w:t>（</w:t>
      </w:r>
      <w:r>
        <w:rPr>
          <w:rFonts w:ascii="Times New Roman" w:eastAsia="Times New Roman"/>
          <w:color w:val="231F20"/>
          <w:sz w:val="20"/>
        </w:rPr>
        <w:t>forgave,</w:t>
      </w:r>
      <w:r>
        <w:rPr>
          <w:rFonts w:ascii="Times New Roman" w:eastAsia="Times New Roman"/>
          <w:color w:val="231F20"/>
          <w:spacing w:val="-1"/>
          <w:sz w:val="20"/>
        </w:rPr>
        <w:t xml:space="preserve"> </w:t>
      </w:r>
      <w:r>
        <w:rPr>
          <w:rFonts w:ascii="Times New Roman" w:eastAsia="Times New Roman"/>
          <w:color w:val="231F20"/>
          <w:sz w:val="20"/>
        </w:rPr>
        <w:t>forgiven</w:t>
      </w:r>
      <w:r>
        <w:rPr>
          <w:rFonts w:hint="eastAsia" w:ascii="宋体" w:eastAsia="宋体"/>
          <w:color w:val="231F20"/>
          <w:sz w:val="18"/>
        </w:rPr>
        <w:t>）</w:t>
      </w:r>
      <w:r>
        <w:rPr>
          <w:rFonts w:hint="eastAsia" w:ascii="宋体" w:eastAsia="宋体"/>
          <w:color w:val="231F20"/>
          <w:spacing w:val="-2"/>
          <w:sz w:val="18"/>
        </w:rPr>
        <w:t>原谅；宽恕</w:t>
      </w:r>
    </w:p>
    <w:p w14:paraId="6DB2BFA5">
      <w:pPr>
        <w:tabs>
          <w:tab w:val="left" w:pos="4545"/>
        </w:tabs>
        <w:spacing w:before="60"/>
        <w:ind w:left="562"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对不起；请原</w:t>
      </w:r>
      <w:r>
        <w:rPr>
          <w:rFonts w:hint="eastAsia" w:ascii="宋体" w:eastAsia="宋体"/>
          <w:color w:val="231F20"/>
          <w:spacing w:val="-10"/>
          <w:sz w:val="18"/>
        </w:rPr>
        <w:t>谅</w:t>
      </w:r>
      <w:r>
        <w:rPr>
          <w:rFonts w:hint="eastAsia" w:ascii="宋体" w:eastAsia="宋体"/>
          <w:color w:val="231F20"/>
          <w:sz w:val="18"/>
        </w:rPr>
        <w:tab/>
      </w:r>
      <w:r>
        <w:rPr>
          <w:rFonts w:ascii="Times New Roman" w:eastAsia="Times New Roman"/>
          <w:color w:val="231F20"/>
          <w:spacing w:val="-5"/>
          <w:sz w:val="20"/>
        </w:rPr>
        <w:t>(1)</w:t>
      </w:r>
    </w:p>
    <w:p w14:paraId="2959BA98">
      <w:pPr>
        <w:tabs>
          <w:tab w:val="left" w:pos="4545"/>
        </w:tabs>
        <w:spacing w:before="67" w:line="264" w:lineRule="auto"/>
        <w:ind w:left="278" w:right="1223" w:firstLine="0"/>
        <w:jc w:val="both"/>
        <w:rPr>
          <w:rFonts w:hint="eastAsia" w:ascii="宋体" w:hAnsi="宋体" w:eastAsia="宋体"/>
          <w:sz w:val="18"/>
        </w:rPr>
      </w:pPr>
      <w:r>
        <w:rPr>
          <w:rFonts w:ascii="Tahoma" w:hAnsi="Tahoma" w:eastAsia="Tahoma"/>
          <w:color w:val="231F20"/>
          <w:spacing w:val="-8"/>
          <w:sz w:val="24"/>
        </w:rPr>
        <w:t>former</w:t>
      </w:r>
      <w:r>
        <w:rPr>
          <w:rFonts w:ascii="Tahoma" w:hAnsi="Tahoma" w:eastAsia="Tahoma"/>
          <w:color w:val="231F20"/>
          <w:spacing w:val="-11"/>
          <w:sz w:val="24"/>
        </w:rPr>
        <w:t xml:space="preserve"> </w:t>
      </w:r>
      <w:r>
        <w:rPr>
          <w:rFonts w:ascii="Cambria" w:hAnsi="Cambria" w:eastAsia="Cambria"/>
          <w:color w:val="231F20"/>
          <w:spacing w:val="-8"/>
          <w:position w:val="1"/>
          <w:sz w:val="20"/>
        </w:rPr>
        <w:t>/fc:mG(r)/</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8"/>
          <w:position w:val="2"/>
          <w:sz w:val="18"/>
        </w:rPr>
        <w:t>以前的；（两者中）前者的</w:t>
      </w:r>
      <w:r>
        <w:rPr>
          <w:rFonts w:hint="eastAsia" w:ascii="宋体" w:hAnsi="宋体" w:eastAsia="宋体"/>
          <w:color w:val="231F20"/>
          <w:spacing w:val="-15"/>
          <w:position w:val="2"/>
          <w:sz w:val="18"/>
        </w:rPr>
        <w:t xml:space="preserve"> </w:t>
      </w:r>
      <w:r>
        <w:rPr>
          <w:rFonts w:ascii="Times New Roman" w:hAnsi="Times New Roman" w:eastAsia="Times New Roman"/>
          <w:color w:val="231F20"/>
          <w:spacing w:val="-8"/>
          <w:position w:val="2"/>
          <w:sz w:val="20"/>
        </w:rPr>
        <w:t xml:space="preserve">(1) </w:t>
      </w:r>
      <w:r>
        <w:rPr>
          <w:rFonts w:ascii="Tahoma" w:hAnsi="Tahoma" w:eastAsia="Tahoma"/>
          <w:color w:val="231F20"/>
          <w:sz w:val="24"/>
        </w:rPr>
        <w:t xml:space="preserve">from (then) on </w:t>
      </w:r>
      <w:r>
        <w:rPr>
          <w:rFonts w:hint="eastAsia" w:ascii="宋体" w:hAnsi="宋体" w:eastAsia="宋体"/>
          <w:color w:val="231F20"/>
          <w:position w:val="2"/>
          <w:sz w:val="18"/>
        </w:rPr>
        <w:t>从（那）时起</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2"/>
          <w:sz w:val="24"/>
        </w:rPr>
        <w:t>function</w:t>
      </w:r>
      <w:r>
        <w:rPr>
          <w:rFonts w:ascii="Tahoma" w:hAnsi="Tahoma" w:eastAsia="Tahoma"/>
          <w:color w:val="231F20"/>
          <w:spacing w:val="-17"/>
          <w:sz w:val="24"/>
        </w:rPr>
        <w:t xml:space="preserve"> </w:t>
      </w:r>
      <w:r>
        <w:rPr>
          <w:rFonts w:ascii="Cambria" w:hAnsi="Cambria" w:eastAsia="Cambria"/>
          <w:color w:val="231F20"/>
          <w:spacing w:val="-2"/>
          <w:position w:val="1"/>
          <w:sz w:val="20"/>
        </w:rPr>
        <w:t>/fnkfn/</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功能；作用；机能</w:t>
      </w:r>
    </w:p>
    <w:p w14:paraId="090D2072">
      <w:pPr>
        <w:tabs>
          <w:tab w:val="left" w:pos="4545"/>
        </w:tabs>
        <w:spacing w:before="12"/>
        <w:ind w:left="2040"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起作用；正常工作；运</w:t>
      </w:r>
      <w:r>
        <w:rPr>
          <w:rFonts w:hint="eastAsia" w:ascii="宋体" w:eastAsia="宋体"/>
          <w:color w:val="231F20"/>
          <w:spacing w:val="-10"/>
          <w:sz w:val="18"/>
        </w:rPr>
        <w:t>转</w:t>
      </w:r>
      <w:r>
        <w:rPr>
          <w:rFonts w:hint="eastAsia" w:ascii="宋体" w:eastAsia="宋体"/>
          <w:color w:val="231F20"/>
          <w:sz w:val="18"/>
        </w:rPr>
        <w:tab/>
      </w:r>
      <w:r>
        <w:rPr>
          <w:rFonts w:ascii="Times New Roman" w:eastAsia="Times New Roman"/>
          <w:color w:val="231F20"/>
          <w:spacing w:val="-5"/>
          <w:sz w:val="20"/>
        </w:rPr>
        <w:t>(3)</w:t>
      </w:r>
    </w:p>
    <w:p w14:paraId="55A0E2A5">
      <w:pPr>
        <w:tabs>
          <w:tab w:val="left" w:pos="4545"/>
        </w:tabs>
        <w:spacing w:before="66"/>
        <w:ind w:left="278" w:right="0" w:firstLine="0"/>
        <w:jc w:val="left"/>
        <w:rPr>
          <w:rFonts w:ascii="Times New Roman" w:eastAsia="Times New Roman"/>
          <w:sz w:val="20"/>
        </w:rPr>
      </w:pPr>
      <w:r>
        <w:rPr>
          <w:rFonts w:ascii="Tahoma" w:eastAsia="Tahoma"/>
          <w:color w:val="231F20"/>
          <w:spacing w:val="-2"/>
          <w:sz w:val="24"/>
        </w:rPr>
        <w:t>fund</w:t>
      </w:r>
      <w:r>
        <w:rPr>
          <w:rFonts w:ascii="Tahoma" w:eastAsia="Tahoma"/>
          <w:color w:val="231F20"/>
          <w:spacing w:val="-17"/>
          <w:sz w:val="24"/>
        </w:rPr>
        <w:t xml:space="preserve"> </w:t>
      </w:r>
      <w:r>
        <w:rPr>
          <w:rFonts w:ascii="Cambria" w:eastAsia="Cambria"/>
          <w:color w:val="231F20"/>
          <w:spacing w:val="-2"/>
          <w:position w:val="1"/>
          <w:sz w:val="20"/>
        </w:rPr>
        <w:t xml:space="preserve">/fnnd/ </w:t>
      </w:r>
      <w:r>
        <w:rPr>
          <w:rFonts w:ascii="Times New Roman" w:eastAsia="Times New Roman"/>
          <w:i/>
          <w:color w:val="231F20"/>
          <w:spacing w:val="-2"/>
          <w:position w:val="2"/>
          <w:sz w:val="20"/>
        </w:rPr>
        <w:t>n.</w:t>
      </w:r>
      <w:r>
        <w:rPr>
          <w:rFonts w:ascii="Times New Roman" w:eastAsia="Times New Roman"/>
          <w:i/>
          <w:color w:val="231F20"/>
          <w:position w:val="2"/>
          <w:sz w:val="20"/>
        </w:rPr>
        <w:t xml:space="preserve"> </w:t>
      </w:r>
      <w:r>
        <w:rPr>
          <w:rFonts w:hint="eastAsia" w:ascii="宋体" w:eastAsia="宋体"/>
          <w:color w:val="231F20"/>
          <w:spacing w:val="-2"/>
          <w:position w:val="2"/>
          <w:sz w:val="18"/>
        </w:rPr>
        <w:t>基金；专</w:t>
      </w:r>
      <w:r>
        <w:rPr>
          <w:rFonts w:hint="eastAsia" w:ascii="宋体" w:eastAsia="宋体"/>
          <w:color w:val="231F20"/>
          <w:spacing w:val="-10"/>
          <w:position w:val="2"/>
          <w:sz w:val="18"/>
        </w:rPr>
        <w:t>款</w:t>
      </w:r>
      <w:r>
        <w:rPr>
          <w:rFonts w:hint="eastAsia" w:ascii="宋体" w:eastAsia="宋体"/>
          <w:color w:val="231F20"/>
          <w:position w:val="2"/>
          <w:sz w:val="18"/>
        </w:rPr>
        <w:tab/>
      </w:r>
      <w:r>
        <w:rPr>
          <w:rFonts w:ascii="Times New Roman" w:eastAsia="Times New Roman"/>
          <w:color w:val="231F20"/>
          <w:spacing w:val="-5"/>
          <w:position w:val="2"/>
          <w:sz w:val="20"/>
        </w:rPr>
        <w:t>(1)</w:t>
      </w:r>
    </w:p>
    <w:p w14:paraId="35EB61B0">
      <w:pPr>
        <w:tabs>
          <w:tab w:val="left" w:pos="4545"/>
        </w:tabs>
        <w:spacing w:before="29"/>
        <w:ind w:left="278" w:right="0" w:firstLine="0"/>
        <w:jc w:val="left"/>
        <w:rPr>
          <w:rFonts w:ascii="Times New Roman" w:hAnsi="Times New Roman" w:eastAsia="Times New Roman"/>
          <w:sz w:val="20"/>
        </w:rPr>
      </w:pPr>
      <w:r>
        <w:rPr>
          <w:rFonts w:ascii="Tahoma" w:hAnsi="Tahoma" w:eastAsia="Tahoma"/>
          <w:color w:val="231F20"/>
          <w:spacing w:val="-2"/>
          <w:sz w:val="24"/>
        </w:rPr>
        <w:t>fur</w:t>
      </w:r>
      <w:r>
        <w:rPr>
          <w:rFonts w:ascii="Tahoma" w:hAnsi="Tahoma" w:eastAsia="Tahoma"/>
          <w:color w:val="231F20"/>
          <w:spacing w:val="-17"/>
          <w:sz w:val="24"/>
        </w:rPr>
        <w:t xml:space="preserve"> </w:t>
      </w:r>
      <w:r>
        <w:rPr>
          <w:rFonts w:ascii="Cambria" w:hAnsi="Cambria" w:eastAsia="Cambria"/>
          <w:color w:val="231F20"/>
          <w:spacing w:val="-2"/>
          <w:position w:val="1"/>
          <w:sz w:val="20"/>
        </w:rPr>
        <w:t>/fε:/</w:t>
      </w:r>
      <w:r>
        <w:rPr>
          <w:rFonts w:ascii="Cambria" w:hAnsi="Cambria" w:eastAsia="Cambria"/>
          <w:color w:val="231F20"/>
          <w:spacing w:val="1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毛（皮）；毛皮衣</w:t>
      </w:r>
      <w:r>
        <w:rPr>
          <w:rFonts w:hint="eastAsia" w:ascii="宋体" w:hAnsi="宋体" w:eastAsia="宋体"/>
          <w:color w:val="231F20"/>
          <w:spacing w:val="-10"/>
          <w:position w:val="2"/>
          <w:sz w:val="18"/>
        </w:rPr>
        <w:t>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B183116">
      <w:pPr>
        <w:spacing w:before="28"/>
        <w:ind w:left="278" w:right="0" w:firstLine="0"/>
        <w:jc w:val="left"/>
        <w:rPr>
          <w:rFonts w:ascii="Cambria" w:hAnsi="Cambria"/>
          <w:sz w:val="20"/>
        </w:rPr>
      </w:pPr>
      <w:r>
        <w:rPr>
          <w:rFonts w:ascii="Tahoma" w:hAnsi="Tahoma"/>
          <w:color w:val="231F20"/>
          <w:sz w:val="24"/>
        </w:rPr>
        <w:t>further</w:t>
      </w:r>
      <w:r>
        <w:rPr>
          <w:rFonts w:ascii="Tahoma" w:hAnsi="Tahoma"/>
          <w:color w:val="231F20"/>
          <w:spacing w:val="25"/>
          <w:sz w:val="24"/>
        </w:rPr>
        <w:t xml:space="preserve"> </w:t>
      </w:r>
      <w:r>
        <w:rPr>
          <w:rFonts w:ascii="Cambria" w:hAnsi="Cambria"/>
          <w:color w:val="231F20"/>
          <w:spacing w:val="-5"/>
          <w:position w:val="1"/>
          <w:sz w:val="20"/>
        </w:rPr>
        <w:t>/fε:ðG(r)/</w:t>
      </w:r>
    </w:p>
    <w:p w14:paraId="7D9D6ECC">
      <w:pPr>
        <w:tabs>
          <w:tab w:val="left" w:pos="4545"/>
        </w:tabs>
        <w:spacing w:before="63"/>
        <w:ind w:left="562" w:right="0" w:firstLine="0"/>
        <w:jc w:val="left"/>
        <w:rPr>
          <w:rFonts w:ascii="Times New Roman" w:eastAsia="Times New Roman"/>
          <w:sz w:val="20"/>
        </w:rPr>
      </w:pPr>
      <w:r>
        <w:rPr>
          <w:rFonts w:ascii="Times New Roman" w:eastAsia="Times New Roman"/>
          <w:i/>
          <w:color w:val="231F20"/>
          <w:sz w:val="20"/>
        </w:rPr>
        <w:t>adv.</w:t>
      </w:r>
      <w:r>
        <w:rPr>
          <w:rFonts w:ascii="Times New Roman" w:eastAsia="Times New Roman"/>
          <w:i/>
          <w:color w:val="231F20"/>
          <w:spacing w:val="-8"/>
          <w:sz w:val="20"/>
        </w:rPr>
        <w:t xml:space="preserve"> </w:t>
      </w:r>
      <w:r>
        <w:rPr>
          <w:rFonts w:hint="eastAsia" w:ascii="宋体" w:eastAsia="宋体"/>
          <w:color w:val="231F20"/>
          <w:sz w:val="18"/>
        </w:rPr>
        <w:t>（</w:t>
      </w:r>
      <w:r>
        <w:rPr>
          <w:rFonts w:ascii="Times New Roman" w:eastAsia="Times New Roman"/>
          <w:color w:val="231F20"/>
          <w:sz w:val="20"/>
        </w:rPr>
        <w:t>far</w:t>
      </w:r>
      <w:r>
        <w:rPr>
          <w:rFonts w:ascii="Times New Roman" w:eastAsia="Times New Roman"/>
          <w:color w:val="231F20"/>
          <w:spacing w:val="-12"/>
          <w:sz w:val="20"/>
        </w:rPr>
        <w:t xml:space="preserve"> </w:t>
      </w:r>
      <w:r>
        <w:rPr>
          <w:rFonts w:hint="eastAsia" w:ascii="宋体" w:eastAsia="宋体"/>
          <w:color w:val="231F20"/>
          <w:sz w:val="18"/>
        </w:rPr>
        <w:t>的比较级）更远；进一</w:t>
      </w:r>
      <w:r>
        <w:rPr>
          <w:rFonts w:hint="eastAsia" w:ascii="宋体" w:eastAsia="宋体"/>
          <w:color w:val="231F20"/>
          <w:spacing w:val="-10"/>
          <w:sz w:val="18"/>
        </w:rPr>
        <w:t>步</w:t>
      </w:r>
      <w:r>
        <w:rPr>
          <w:rFonts w:hint="eastAsia" w:ascii="宋体" w:eastAsia="宋体"/>
          <w:color w:val="231F20"/>
          <w:sz w:val="18"/>
        </w:rPr>
        <w:tab/>
      </w:r>
      <w:r>
        <w:rPr>
          <w:rFonts w:ascii="Times New Roman" w:eastAsia="Times New Roman"/>
          <w:color w:val="231F20"/>
          <w:spacing w:val="-5"/>
          <w:sz w:val="20"/>
        </w:rPr>
        <w:t>(1)</w:t>
      </w:r>
    </w:p>
    <w:p w14:paraId="5383364E">
      <w:pPr>
        <w:pStyle w:val="11"/>
        <w:spacing w:before="1"/>
        <w:rPr>
          <w:rFonts w:ascii="Times New Roman"/>
          <w:sz w:val="32"/>
        </w:rPr>
      </w:pPr>
    </w:p>
    <w:p w14:paraId="2EB92405">
      <w:pPr>
        <w:pStyle w:val="6"/>
        <w:spacing w:before="1"/>
        <w:rPr>
          <w:rFonts w:ascii="Arial"/>
        </w:rPr>
      </w:pPr>
      <w:r>
        <mc:AlternateContent>
          <mc:Choice Requires="wps">
            <w:drawing>
              <wp:anchor distT="0" distB="0" distL="0" distR="0" simplePos="0" relativeHeight="251829248"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778" name="Graphic 477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78" o:spid="_x0000_s1026" o:spt="100" style="position:absolute;left:0pt;margin-left:308.95pt;margin-top:1.5pt;height:18pt;width:7.45pt;mso-position-horizontal-relative:page;z-index:251829248;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A1pYWV&#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5"/>
        </w:rPr>
        <w:t>G</w:t>
      </w:r>
    </w:p>
    <w:p w14:paraId="27FCA279">
      <w:pPr>
        <w:tabs>
          <w:tab w:val="left" w:pos="4545"/>
        </w:tabs>
        <w:spacing w:before="182" w:line="264" w:lineRule="auto"/>
        <w:ind w:left="278" w:right="1223" w:hanging="1"/>
        <w:jc w:val="both"/>
        <w:rPr>
          <w:rFonts w:ascii="Times New Roman" w:hAnsi="Times New Roman" w:eastAsia="Times New Roman"/>
          <w:sz w:val="20"/>
        </w:rPr>
      </w:pPr>
      <w:r>
        <w:rPr>
          <w:rFonts w:ascii="Tahoma" w:hAnsi="Tahoma" w:eastAsia="Tahoma"/>
          <w:color w:val="231F20"/>
          <w:spacing w:val="-4"/>
          <w:sz w:val="24"/>
        </w:rPr>
        <w:t>gallery</w:t>
      </w:r>
      <w:r>
        <w:rPr>
          <w:rFonts w:ascii="Tahoma" w:hAnsi="Tahoma" w:eastAsia="Tahoma"/>
          <w:color w:val="231F20"/>
          <w:spacing w:val="-15"/>
          <w:sz w:val="24"/>
        </w:rPr>
        <w:t xml:space="preserve"> </w:t>
      </w:r>
      <w:r>
        <w:rPr>
          <w:rFonts w:ascii="Cambria" w:hAnsi="Cambria" w:eastAsia="Cambria"/>
          <w:color w:val="231F20"/>
          <w:spacing w:val="-4"/>
          <w:position w:val="1"/>
          <w:sz w:val="20"/>
        </w:rPr>
        <w:t>/gælGri/</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（艺术作品的）展览馆；画廊</w:t>
      </w:r>
      <w:r>
        <w:rPr>
          <w:rFonts w:hint="eastAsia" w:ascii="宋体" w:hAnsi="宋体" w:eastAsia="宋体"/>
          <w:color w:val="231F20"/>
          <w:spacing w:val="-8"/>
          <w:position w:val="2"/>
          <w:sz w:val="18"/>
        </w:rPr>
        <w:t xml:space="preserve"> </w:t>
      </w:r>
      <w:r>
        <w:rPr>
          <w:rFonts w:ascii="Times New Roman" w:hAnsi="Times New Roman" w:eastAsia="Times New Roman"/>
          <w:color w:val="231F20"/>
          <w:spacing w:val="-4"/>
          <w:position w:val="2"/>
          <w:sz w:val="20"/>
        </w:rPr>
        <w:t xml:space="preserve">(4) </w:t>
      </w:r>
      <w:r>
        <w:rPr>
          <w:rFonts w:ascii="Tahoma" w:hAnsi="Tahoma" w:eastAsia="Tahoma"/>
          <w:color w:val="231F20"/>
          <w:w w:val="90"/>
          <w:sz w:val="24"/>
        </w:rPr>
        <w:t>generous</w:t>
      </w:r>
      <w:r>
        <w:rPr>
          <w:rFonts w:ascii="Tahoma" w:hAnsi="Tahoma" w:eastAsia="Tahoma"/>
          <w:color w:val="231F20"/>
          <w:spacing w:val="-12"/>
          <w:w w:val="90"/>
          <w:sz w:val="24"/>
        </w:rPr>
        <w:t xml:space="preserve"> </w:t>
      </w:r>
      <w:r>
        <w:rPr>
          <w:rFonts w:ascii="Cambria" w:hAnsi="Cambria" w:eastAsia="Cambria"/>
          <w:color w:val="231F20"/>
          <w:w w:val="90"/>
          <w:position w:val="1"/>
          <w:sz w:val="20"/>
        </w:rPr>
        <w:t>/d7enGrGs/</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慷慨的；大方的；丰富的</w:t>
      </w:r>
      <w:r>
        <w:rPr>
          <w:rFonts w:hint="eastAsia" w:ascii="宋体" w:hAnsi="宋体" w:eastAsia="宋体"/>
          <w:color w:val="231F20"/>
          <w:spacing w:val="-7"/>
          <w:w w:val="90"/>
          <w:position w:val="2"/>
          <w:sz w:val="18"/>
        </w:rPr>
        <w:t xml:space="preserve"> </w:t>
      </w:r>
      <w:r>
        <w:rPr>
          <w:rFonts w:ascii="Times New Roman" w:hAnsi="Times New Roman" w:eastAsia="Times New Roman"/>
          <w:color w:val="231F20"/>
          <w:w w:val="90"/>
          <w:position w:val="2"/>
          <w:sz w:val="20"/>
        </w:rPr>
        <w:t xml:space="preserve">(4) </w:t>
      </w:r>
      <w:r>
        <w:rPr>
          <w:rFonts w:ascii="Tahoma" w:hAnsi="Tahoma" w:eastAsia="Tahoma"/>
          <w:color w:val="231F20"/>
          <w:sz w:val="24"/>
        </w:rPr>
        <w:t>get</w:t>
      </w:r>
      <w:r>
        <w:rPr>
          <w:rFonts w:ascii="Tahoma" w:hAnsi="Tahoma" w:eastAsia="Tahoma"/>
          <w:color w:val="231F20"/>
          <w:spacing w:val="-10"/>
          <w:sz w:val="24"/>
        </w:rPr>
        <w:t xml:space="preserve"> </w:t>
      </w:r>
      <w:r>
        <w:rPr>
          <w:rFonts w:ascii="Tahoma" w:hAnsi="Tahoma" w:eastAsia="Tahoma"/>
          <w:color w:val="231F20"/>
          <w:sz w:val="24"/>
        </w:rPr>
        <w:t>through</w:t>
      </w:r>
      <w:r>
        <w:rPr>
          <w:rFonts w:ascii="Tahoma" w:hAnsi="Tahoma" w:eastAsia="Tahoma"/>
          <w:color w:val="231F20"/>
          <w:spacing w:val="-8"/>
          <w:sz w:val="24"/>
        </w:rPr>
        <w:t xml:space="preserve"> </w:t>
      </w:r>
      <w:r>
        <w:rPr>
          <w:rFonts w:hint="eastAsia" w:ascii="宋体" w:hAnsi="宋体" w:eastAsia="宋体"/>
          <w:color w:val="231F20"/>
          <w:position w:val="2"/>
          <w:sz w:val="18"/>
        </w:rPr>
        <w:t>（设法）处理；完</w:t>
      </w:r>
      <w:r>
        <w:rPr>
          <w:rFonts w:hint="eastAsia" w:ascii="宋体" w:hAnsi="宋体" w:eastAsia="宋体"/>
          <w:color w:val="231F20"/>
          <w:spacing w:val="-10"/>
          <w:position w:val="2"/>
          <w:sz w:val="18"/>
        </w:rPr>
        <w:t>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EC34681">
      <w:pPr>
        <w:tabs>
          <w:tab w:val="left" w:pos="4266"/>
        </w:tabs>
        <w:spacing w:before="0" w:line="288" w:lineRule="exact"/>
        <w:ind w:left="0" w:right="945" w:firstLine="0"/>
        <w:jc w:val="center"/>
        <w:rPr>
          <w:rFonts w:ascii="Times New Roman" w:eastAsia="Times New Roman"/>
          <w:sz w:val="20"/>
        </w:rPr>
      </w:pPr>
      <w:r>
        <w:rPr>
          <w:rFonts w:ascii="Tahoma" w:eastAsia="Tahoma"/>
          <w:color w:val="231F20"/>
          <w:spacing w:val="-2"/>
          <w:sz w:val="24"/>
        </w:rPr>
        <w:t>give</w:t>
      </w:r>
      <w:r>
        <w:rPr>
          <w:rFonts w:ascii="Tahoma" w:eastAsia="Tahoma"/>
          <w:color w:val="231F20"/>
          <w:spacing w:val="-14"/>
          <w:sz w:val="24"/>
        </w:rPr>
        <w:t xml:space="preserve"> </w:t>
      </w:r>
      <w:r>
        <w:rPr>
          <w:rFonts w:ascii="Tahoma" w:eastAsia="Tahoma"/>
          <w:color w:val="231F20"/>
          <w:spacing w:val="-2"/>
          <w:sz w:val="24"/>
        </w:rPr>
        <w:t>way</w:t>
      </w:r>
      <w:r>
        <w:rPr>
          <w:rFonts w:ascii="Tahoma" w:eastAsia="Tahoma"/>
          <w:color w:val="231F20"/>
          <w:spacing w:val="-13"/>
          <w:sz w:val="24"/>
        </w:rPr>
        <w:t xml:space="preserve"> </w:t>
      </w:r>
      <w:r>
        <w:rPr>
          <w:rFonts w:ascii="Tahoma" w:eastAsia="Tahoma"/>
          <w:color w:val="231F20"/>
          <w:spacing w:val="-2"/>
          <w:sz w:val="24"/>
        </w:rPr>
        <w:t>to</w:t>
      </w:r>
      <w:r>
        <w:rPr>
          <w:rFonts w:ascii="Tahoma" w:eastAsia="Tahoma"/>
          <w:color w:val="231F20"/>
          <w:spacing w:val="-10"/>
          <w:sz w:val="24"/>
        </w:rPr>
        <w:t xml:space="preserve"> </w:t>
      </w:r>
      <w:r>
        <w:rPr>
          <w:rFonts w:hint="eastAsia" w:ascii="宋体" w:eastAsia="宋体"/>
          <w:color w:val="231F20"/>
          <w:spacing w:val="-2"/>
          <w:position w:val="2"/>
          <w:sz w:val="18"/>
        </w:rPr>
        <w:t>让步；屈</w:t>
      </w:r>
      <w:r>
        <w:rPr>
          <w:rFonts w:hint="eastAsia" w:ascii="宋体" w:eastAsia="宋体"/>
          <w:color w:val="231F20"/>
          <w:spacing w:val="-10"/>
          <w:position w:val="2"/>
          <w:sz w:val="18"/>
        </w:rPr>
        <w:t>服</w:t>
      </w:r>
      <w:r>
        <w:rPr>
          <w:rFonts w:hint="eastAsia" w:ascii="宋体" w:eastAsia="宋体"/>
          <w:color w:val="231F20"/>
          <w:position w:val="2"/>
          <w:sz w:val="18"/>
        </w:rPr>
        <w:tab/>
      </w:r>
      <w:r>
        <w:rPr>
          <w:rFonts w:ascii="Times New Roman" w:eastAsia="Times New Roman"/>
          <w:color w:val="231F20"/>
          <w:spacing w:val="-5"/>
          <w:position w:val="2"/>
          <w:sz w:val="20"/>
        </w:rPr>
        <w:t>(1)</w:t>
      </w:r>
    </w:p>
    <w:p w14:paraId="059C8AC7">
      <w:pPr>
        <w:tabs>
          <w:tab w:val="left" w:pos="4266"/>
        </w:tabs>
        <w:spacing w:before="28"/>
        <w:ind w:left="0" w:right="945" w:firstLine="0"/>
        <w:jc w:val="center"/>
        <w:rPr>
          <w:rFonts w:ascii="Times New Roman" w:eastAsia="Times New Roman"/>
          <w:sz w:val="20"/>
        </w:rPr>
      </w:pPr>
      <w:r>
        <w:rPr>
          <w:rFonts w:ascii="Tahoma" w:eastAsia="Tahoma"/>
          <w:color w:val="231F20"/>
          <w:sz w:val="24"/>
        </w:rPr>
        <w:t>go</w:t>
      </w:r>
      <w:r>
        <w:rPr>
          <w:rFonts w:ascii="Tahoma" w:eastAsia="Tahoma"/>
          <w:color w:val="231F20"/>
          <w:spacing w:val="-13"/>
          <w:sz w:val="24"/>
        </w:rPr>
        <w:t xml:space="preserve"> </w:t>
      </w:r>
      <w:r>
        <w:rPr>
          <w:rFonts w:ascii="Tahoma" w:eastAsia="Tahoma"/>
          <w:color w:val="231F20"/>
          <w:sz w:val="24"/>
        </w:rPr>
        <w:t>through</w:t>
      </w:r>
      <w:r>
        <w:rPr>
          <w:rFonts w:ascii="Tahoma" w:eastAsia="Tahoma"/>
          <w:color w:val="231F20"/>
          <w:spacing w:val="-11"/>
          <w:sz w:val="24"/>
        </w:rPr>
        <w:t xml:space="preserve"> </w:t>
      </w:r>
      <w:r>
        <w:rPr>
          <w:rFonts w:hint="eastAsia" w:ascii="宋体" w:eastAsia="宋体"/>
          <w:color w:val="231F20"/>
          <w:position w:val="2"/>
          <w:sz w:val="18"/>
        </w:rPr>
        <w:t>经历；度过；通</w:t>
      </w:r>
      <w:r>
        <w:rPr>
          <w:rFonts w:hint="eastAsia" w:ascii="宋体" w:eastAsia="宋体"/>
          <w:color w:val="231F20"/>
          <w:spacing w:val="-10"/>
          <w:position w:val="2"/>
          <w:sz w:val="18"/>
        </w:rPr>
        <w:t>读</w:t>
      </w:r>
      <w:r>
        <w:rPr>
          <w:rFonts w:hint="eastAsia" w:ascii="宋体" w:eastAsia="宋体"/>
          <w:color w:val="231F20"/>
          <w:position w:val="2"/>
          <w:sz w:val="18"/>
        </w:rPr>
        <w:tab/>
      </w:r>
      <w:r>
        <w:rPr>
          <w:rFonts w:ascii="Times New Roman" w:eastAsia="Times New Roman"/>
          <w:color w:val="231F20"/>
          <w:spacing w:val="-5"/>
          <w:position w:val="2"/>
          <w:sz w:val="20"/>
        </w:rPr>
        <w:t>(3)</w:t>
      </w:r>
    </w:p>
    <w:p w14:paraId="7B1990AC">
      <w:pPr>
        <w:tabs>
          <w:tab w:val="left" w:pos="4545"/>
        </w:tabs>
        <w:spacing w:before="28" w:line="264" w:lineRule="auto"/>
        <w:ind w:left="278" w:right="1223" w:firstLine="0"/>
        <w:jc w:val="both"/>
        <w:rPr>
          <w:rFonts w:ascii="Times New Roman" w:hAnsi="Times New Roman" w:eastAsia="Times New Roman"/>
          <w:sz w:val="20"/>
        </w:rPr>
      </w:pPr>
      <w:r>
        <w:rPr>
          <w:rFonts w:ascii="Tahoma" w:hAnsi="Tahoma" w:eastAsia="Tahoma"/>
          <w:color w:val="231F20"/>
          <w:sz w:val="24"/>
        </w:rPr>
        <w:t xml:space="preserve">goods </w:t>
      </w:r>
      <w:r>
        <w:rPr>
          <w:rFonts w:ascii="Cambria" w:hAnsi="Cambria" w:eastAsia="Cambria"/>
          <w:color w:val="231F20"/>
          <w:position w:val="1"/>
          <w:sz w:val="20"/>
        </w:rPr>
        <w:t>/gudz/</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商品；货物</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gradual</w:t>
      </w:r>
      <w:r>
        <w:rPr>
          <w:rFonts w:ascii="Tahoma" w:hAnsi="Tahoma" w:eastAsia="Tahoma"/>
          <w:color w:val="231F20"/>
          <w:spacing w:val="-19"/>
          <w:sz w:val="24"/>
        </w:rPr>
        <w:t xml:space="preserve"> </w:t>
      </w:r>
      <w:r>
        <w:rPr>
          <w:rFonts w:ascii="Cambria" w:hAnsi="Cambria" w:eastAsia="Cambria"/>
          <w:color w:val="231F20"/>
          <w:position w:val="1"/>
          <w:sz w:val="20"/>
        </w:rPr>
        <w:t>/græd7uGl/</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逐渐的；渐进的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 xml:space="preserve">greet </w:t>
      </w:r>
      <w:r>
        <w:rPr>
          <w:rFonts w:ascii="Cambria" w:hAnsi="Cambria" w:eastAsia="Cambria"/>
          <w:color w:val="231F20"/>
          <w:position w:val="1"/>
          <w:sz w:val="20"/>
        </w:rPr>
        <w:t>/gri:t/</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问候；迎接</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6"/>
          <w:sz w:val="24"/>
        </w:rPr>
        <w:t>guideline</w:t>
      </w:r>
      <w:r>
        <w:rPr>
          <w:rFonts w:ascii="Tahoma" w:hAnsi="Tahoma" w:eastAsia="Tahoma"/>
          <w:color w:val="231F20"/>
          <w:spacing w:val="-16"/>
          <w:sz w:val="24"/>
        </w:rPr>
        <w:t xml:space="preserve"> </w:t>
      </w:r>
      <w:r>
        <w:rPr>
          <w:rFonts w:ascii="Cambria" w:hAnsi="Cambria" w:eastAsia="Cambria"/>
          <w:color w:val="231F20"/>
          <w:spacing w:val="-6"/>
          <w:position w:val="1"/>
          <w:sz w:val="20"/>
        </w:rPr>
        <w:t>/gadlan/</w:t>
      </w:r>
      <w:r>
        <w:rPr>
          <w:rFonts w:ascii="Cambria" w:hAnsi="Cambria" w:eastAsia="Cambria"/>
          <w:color w:val="231F20"/>
          <w:spacing w:val="3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准则；指导原则</w:t>
      </w:r>
      <w:r>
        <w:rPr>
          <w:rFonts w:hint="eastAsia" w:ascii="宋体" w:hAnsi="宋体" w:eastAsia="宋体"/>
          <w:color w:val="231F20"/>
          <w:spacing w:val="35"/>
          <w:w w:val="150"/>
          <w:position w:val="2"/>
          <w:sz w:val="18"/>
        </w:rPr>
        <w:t xml:space="preserve">   </w:t>
      </w:r>
      <w:r>
        <w:rPr>
          <w:rFonts w:ascii="Times New Roman" w:hAnsi="Times New Roman" w:eastAsia="Times New Roman"/>
          <w:color w:val="231F20"/>
          <w:spacing w:val="-6"/>
          <w:position w:val="2"/>
          <w:sz w:val="20"/>
        </w:rPr>
        <w:t>(3)</w:t>
      </w:r>
    </w:p>
    <w:p w14:paraId="32044D11">
      <w:pPr>
        <w:pStyle w:val="11"/>
        <w:spacing w:before="10"/>
        <w:rPr>
          <w:rFonts w:ascii="Times New Roman"/>
          <w:sz w:val="27"/>
        </w:rPr>
      </w:pPr>
    </w:p>
    <w:p w14:paraId="55E432A2">
      <w:pPr>
        <w:pStyle w:val="6"/>
        <w:spacing w:before="1"/>
        <w:rPr>
          <w:rFonts w:ascii="Arial"/>
        </w:rPr>
      </w:pPr>
      <w:r>
        <mc:AlternateContent>
          <mc:Choice Requires="wps">
            <w:drawing>
              <wp:anchor distT="0" distB="0" distL="0" distR="0" simplePos="0" relativeHeight="251830272"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779" name="Graphic 477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79" o:spid="_x0000_s1026" o:spt="100" style="position:absolute;left:0pt;margin-left:308.95pt;margin-top:1.5pt;height:18pt;width:7.45pt;mso-position-horizontal-relative:page;z-index:251830272;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ATgjXu&#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7"/>
        </w:rPr>
        <w:t>H</w:t>
      </w:r>
    </w:p>
    <w:p w14:paraId="55DBD971">
      <w:pPr>
        <w:tabs>
          <w:tab w:val="left" w:pos="4545"/>
        </w:tabs>
        <w:spacing w:before="182" w:line="264" w:lineRule="auto"/>
        <w:ind w:left="278" w:right="1223" w:firstLine="0"/>
        <w:jc w:val="center"/>
        <w:rPr>
          <w:rFonts w:ascii="Times New Roman" w:hAnsi="Times New Roman" w:eastAsia="Times New Roman"/>
          <w:sz w:val="20"/>
        </w:rPr>
      </w:pPr>
      <w:r>
        <w:rPr>
          <w:rFonts w:ascii="Tahoma" w:hAnsi="Tahoma" w:eastAsia="Tahoma"/>
          <w:color w:val="231F20"/>
          <w:spacing w:val="-2"/>
          <w:w w:val="90"/>
          <w:sz w:val="24"/>
        </w:rPr>
        <w:t>habitat</w:t>
      </w:r>
      <w:r>
        <w:rPr>
          <w:rFonts w:ascii="Tahoma" w:hAnsi="Tahoma" w:eastAsia="Tahoma"/>
          <w:color w:val="231F20"/>
          <w:spacing w:val="-18"/>
          <w:w w:val="90"/>
          <w:sz w:val="24"/>
        </w:rPr>
        <w:t xml:space="preserve"> </w:t>
      </w:r>
      <w:r>
        <w:rPr>
          <w:rFonts w:ascii="Cambria" w:hAnsi="Cambria" w:eastAsia="Cambria"/>
          <w:color w:val="231F20"/>
          <w:spacing w:val="-2"/>
          <w:w w:val="90"/>
          <w:position w:val="1"/>
          <w:sz w:val="20"/>
        </w:rPr>
        <w:t xml:space="preserve">/hæbtæt/ </w:t>
      </w:r>
      <w:r>
        <w:rPr>
          <w:rFonts w:ascii="Times New Roman" w:hAnsi="Times New Roman" w:eastAsia="Times New Roman"/>
          <w:i/>
          <w:color w:val="231F20"/>
          <w:spacing w:val="-2"/>
          <w:w w:val="90"/>
          <w:position w:val="2"/>
          <w:sz w:val="20"/>
        </w:rPr>
        <w:t xml:space="preserve">n. </w:t>
      </w:r>
      <w:r>
        <w:rPr>
          <w:rFonts w:hint="eastAsia" w:ascii="宋体" w:hAnsi="宋体" w:eastAsia="宋体"/>
          <w:color w:val="231F20"/>
          <w:spacing w:val="-2"/>
          <w:w w:val="90"/>
          <w:position w:val="2"/>
          <w:sz w:val="18"/>
        </w:rPr>
        <w:t>（动植物的）生活环境；栖息地</w:t>
      </w:r>
      <w:r>
        <w:rPr>
          <w:rFonts w:ascii="Times New Roman" w:hAnsi="Times New Roman" w:eastAsia="Times New Roman"/>
          <w:color w:val="231F20"/>
          <w:spacing w:val="-2"/>
          <w:w w:val="90"/>
          <w:position w:val="2"/>
          <w:sz w:val="20"/>
        </w:rPr>
        <w:t xml:space="preserve">(2) </w:t>
      </w:r>
      <w:r>
        <w:rPr>
          <w:rFonts w:ascii="Tahoma" w:hAnsi="Tahoma" w:eastAsia="Tahoma"/>
          <w:color w:val="231F20"/>
          <w:sz w:val="24"/>
        </w:rPr>
        <w:t xml:space="preserve">harmony </w:t>
      </w:r>
      <w:r>
        <w:rPr>
          <w:rFonts w:ascii="Cambria" w:hAnsi="Cambria" w:eastAsia="Cambria"/>
          <w:color w:val="231F20"/>
          <w:position w:val="1"/>
          <w:sz w:val="20"/>
        </w:rPr>
        <w:t>/ha:mGni/</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和谐；融洽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2"/>
          <w:position w:val="-1"/>
          <w:sz w:val="24"/>
        </w:rPr>
        <w:t>heel</w:t>
      </w:r>
      <w:r>
        <w:rPr>
          <w:rFonts w:ascii="Tahoma" w:hAnsi="Tahoma" w:eastAsia="Tahoma"/>
          <w:color w:val="231F20"/>
          <w:spacing w:val="-14"/>
          <w:position w:val="-1"/>
          <w:sz w:val="24"/>
        </w:rPr>
        <w:t xml:space="preserve"> </w:t>
      </w:r>
      <w:r>
        <w:rPr>
          <w:rFonts w:ascii="Cambria" w:hAnsi="Cambria" w:eastAsia="Cambria"/>
          <w:color w:val="231F20"/>
          <w:spacing w:val="-2"/>
          <w:position w:val="0"/>
          <w:sz w:val="20"/>
        </w:rPr>
        <w:t>/hi:l/</w:t>
      </w:r>
      <w:r>
        <w:rPr>
          <w:rFonts w:ascii="Cambria" w:hAnsi="Cambria" w:eastAsia="Cambria"/>
          <w:color w:val="231F20"/>
          <w:spacing w:val="20"/>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pacing w:val="-2"/>
          <w:sz w:val="18"/>
        </w:rPr>
        <w:t>足跟；（脚、袜子、鞋等的）后</w:t>
      </w:r>
      <w:r>
        <w:rPr>
          <w:rFonts w:hint="eastAsia" w:ascii="宋体" w:hAnsi="宋体" w:eastAsia="宋体"/>
          <w:color w:val="231F20"/>
          <w:spacing w:val="-10"/>
          <w:sz w:val="18"/>
        </w:rPr>
        <w:t>跟</w:t>
      </w:r>
      <w:r>
        <w:rPr>
          <w:rFonts w:hint="eastAsia" w:ascii="宋体" w:hAnsi="宋体" w:eastAsia="宋体"/>
          <w:color w:val="231F20"/>
          <w:sz w:val="18"/>
        </w:rPr>
        <w:tab/>
      </w:r>
      <w:r>
        <w:rPr>
          <w:rFonts w:ascii="Times New Roman" w:hAnsi="Times New Roman" w:eastAsia="Times New Roman"/>
          <w:color w:val="231F20"/>
          <w:spacing w:val="-5"/>
          <w:sz w:val="20"/>
        </w:rPr>
        <w:t>(4)</w:t>
      </w:r>
    </w:p>
    <w:p w14:paraId="6417A0E7">
      <w:pPr>
        <w:spacing w:before="0" w:line="288" w:lineRule="exact"/>
        <w:ind w:left="566" w:right="1545" w:firstLine="0"/>
        <w:jc w:val="center"/>
        <w:rPr>
          <w:rFonts w:hint="eastAsia" w:ascii="宋体" w:hAnsi="宋体" w:eastAsia="宋体"/>
          <w:sz w:val="18"/>
        </w:rPr>
      </w:pPr>
      <w:r>
        <w:rPr>
          <w:rFonts w:ascii="Tahoma" w:hAnsi="Tahoma" w:eastAsia="Tahoma"/>
          <w:color w:val="231F20"/>
          <w:w w:val="90"/>
          <w:sz w:val="24"/>
        </w:rPr>
        <w:t>Achilles’</w:t>
      </w:r>
      <w:r>
        <w:rPr>
          <w:rFonts w:ascii="Tahoma" w:hAnsi="Tahoma" w:eastAsia="Tahoma"/>
          <w:color w:val="231F20"/>
          <w:spacing w:val="18"/>
          <w:sz w:val="24"/>
        </w:rPr>
        <w:t xml:space="preserve"> </w:t>
      </w:r>
      <w:r>
        <w:rPr>
          <w:rFonts w:ascii="Cambria" w:hAnsi="Cambria" w:eastAsia="Cambria"/>
          <w:color w:val="231F20"/>
          <w:w w:val="90"/>
          <w:position w:val="1"/>
          <w:sz w:val="20"/>
        </w:rPr>
        <w:t>/Gkli:z/</w:t>
      </w:r>
      <w:r>
        <w:rPr>
          <w:rFonts w:ascii="Cambria" w:hAnsi="Cambria" w:eastAsia="Cambria"/>
          <w:color w:val="231F20"/>
          <w:spacing w:val="56"/>
          <w:position w:val="1"/>
          <w:sz w:val="20"/>
        </w:rPr>
        <w:t xml:space="preserve"> </w:t>
      </w:r>
      <w:r>
        <w:rPr>
          <w:rFonts w:ascii="Tahoma" w:hAnsi="Tahoma" w:eastAsia="Tahoma"/>
          <w:color w:val="231F20"/>
          <w:w w:val="90"/>
          <w:sz w:val="24"/>
        </w:rPr>
        <w:t>heel</w:t>
      </w:r>
      <w:r>
        <w:rPr>
          <w:rFonts w:ascii="Tahoma" w:hAnsi="Tahoma" w:eastAsia="Tahoma"/>
          <w:color w:val="231F20"/>
          <w:spacing w:val="21"/>
          <w:sz w:val="24"/>
        </w:rPr>
        <w:t xml:space="preserve"> </w:t>
      </w:r>
      <w:r>
        <w:rPr>
          <w:rFonts w:hint="eastAsia" w:ascii="宋体" w:hAnsi="宋体" w:eastAsia="宋体"/>
          <w:color w:val="231F20"/>
          <w:w w:val="90"/>
          <w:position w:val="2"/>
          <w:sz w:val="18"/>
        </w:rPr>
        <w:t>（喻）（希腊神话</w:t>
      </w:r>
      <w:r>
        <w:rPr>
          <w:rFonts w:hint="eastAsia" w:ascii="宋体" w:hAnsi="宋体" w:eastAsia="宋体"/>
          <w:color w:val="231F20"/>
          <w:spacing w:val="-10"/>
          <w:w w:val="90"/>
          <w:position w:val="2"/>
          <w:sz w:val="18"/>
        </w:rPr>
        <w:t>）</w:t>
      </w:r>
    </w:p>
    <w:p w14:paraId="0E180FB7">
      <w:pPr>
        <w:tabs>
          <w:tab w:val="left" w:pos="4545"/>
        </w:tabs>
        <w:spacing w:before="42"/>
        <w:ind w:left="562" w:right="0" w:firstLine="0"/>
        <w:jc w:val="left"/>
        <w:rPr>
          <w:rFonts w:ascii="Times New Roman" w:eastAsia="Times New Roman"/>
          <w:sz w:val="20"/>
        </w:rPr>
      </w:pPr>
      <w:r>
        <w:rPr>
          <w:rFonts w:hint="eastAsia" w:ascii="宋体" w:eastAsia="宋体"/>
          <w:color w:val="231F20"/>
          <w:sz w:val="18"/>
        </w:rPr>
        <w:t>阿喀琉斯的脚跟，致命的弱</w:t>
      </w:r>
      <w:r>
        <w:rPr>
          <w:rFonts w:hint="eastAsia" w:ascii="宋体" w:eastAsia="宋体"/>
          <w:color w:val="231F20"/>
          <w:spacing w:val="-10"/>
          <w:sz w:val="18"/>
        </w:rPr>
        <w:t>点</w:t>
      </w:r>
      <w:r>
        <w:rPr>
          <w:rFonts w:hint="eastAsia" w:ascii="宋体" w:eastAsia="宋体"/>
          <w:color w:val="231F20"/>
          <w:sz w:val="18"/>
        </w:rPr>
        <w:tab/>
      </w:r>
      <w:r>
        <w:rPr>
          <w:rFonts w:ascii="Times New Roman" w:eastAsia="Times New Roman"/>
          <w:color w:val="231F20"/>
          <w:spacing w:val="-5"/>
          <w:sz w:val="20"/>
        </w:rPr>
        <w:t>(4)</w:t>
      </w:r>
    </w:p>
    <w:p w14:paraId="1D3784D7">
      <w:pPr>
        <w:tabs>
          <w:tab w:val="left" w:pos="4545"/>
        </w:tabs>
        <w:spacing w:before="67"/>
        <w:ind w:left="278" w:right="0" w:firstLine="0"/>
        <w:jc w:val="left"/>
        <w:rPr>
          <w:rFonts w:ascii="Times New Roman" w:hAnsi="Times New Roman" w:eastAsia="Times New Roman"/>
          <w:sz w:val="20"/>
        </w:rPr>
      </w:pPr>
      <w:r>
        <w:rPr>
          <w:rFonts w:ascii="Tahoma" w:hAnsi="Tahoma" w:eastAsia="Tahoma"/>
          <w:color w:val="231F20"/>
          <w:spacing w:val="-4"/>
          <w:sz w:val="24"/>
        </w:rPr>
        <w:t>herd</w:t>
      </w:r>
      <w:r>
        <w:rPr>
          <w:rFonts w:ascii="Tahoma" w:hAnsi="Tahoma" w:eastAsia="Tahoma"/>
          <w:color w:val="231F20"/>
          <w:spacing w:val="-16"/>
          <w:sz w:val="24"/>
        </w:rPr>
        <w:t xml:space="preserve"> </w:t>
      </w:r>
      <w:r>
        <w:rPr>
          <w:rFonts w:ascii="Cambria" w:hAnsi="Cambria" w:eastAsia="Cambria"/>
          <w:color w:val="231F20"/>
          <w:spacing w:val="-4"/>
          <w:position w:val="1"/>
          <w:sz w:val="20"/>
        </w:rPr>
        <w:t>/hε:d/</w:t>
      </w:r>
      <w:r>
        <w:rPr>
          <w:rFonts w:ascii="Cambria" w:hAnsi="Cambria" w:eastAsia="Cambria"/>
          <w:color w:val="231F20"/>
          <w:spacing w:val="11"/>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牧群；兽</w:t>
      </w:r>
      <w:r>
        <w:rPr>
          <w:rFonts w:hint="eastAsia" w:ascii="宋体" w:hAnsi="宋体" w:eastAsia="宋体"/>
          <w:color w:val="231F20"/>
          <w:spacing w:val="-10"/>
          <w:position w:val="2"/>
          <w:sz w:val="18"/>
        </w:rPr>
        <w:t>群</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9ECB7AE">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861" w:space="40"/>
            <w:col w:w="6009"/>
          </w:cols>
        </w:sectPr>
      </w:pPr>
    </w:p>
    <w:p w14:paraId="03B8A4C2">
      <w:pPr>
        <w:pStyle w:val="11"/>
        <w:spacing w:before="8"/>
        <w:rPr>
          <w:rFonts w:ascii="Times New Roman"/>
          <w:sz w:val="20"/>
        </w:rPr>
      </w:pPr>
    </w:p>
    <w:p w14:paraId="72D26018">
      <w:pPr>
        <w:spacing w:before="97"/>
        <w:ind w:left="0" w:right="564" w:firstLine="0"/>
        <w:jc w:val="right"/>
        <w:rPr>
          <w:rFonts w:ascii="Tahoma"/>
          <w:sz w:val="20"/>
        </w:rPr>
      </w:pPr>
      <w:r>
        <w:rPr>
          <w:rFonts w:ascii="Tahoma"/>
          <w:color w:val="231F20"/>
          <w:spacing w:val="-5"/>
          <w:sz w:val="20"/>
        </w:rPr>
        <w:t>109</w:t>
      </w:r>
    </w:p>
    <w:p w14:paraId="64CD91A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E23C22">
      <w:pPr>
        <w:spacing w:after="0" w:line="240" w:lineRule="auto"/>
        <w:jc w:val="left"/>
        <w:rPr>
          <w:rFonts w:ascii="Tahoma"/>
          <w:sz w:val="20"/>
        </w:rPr>
        <w:sectPr>
          <w:type w:val="continuous"/>
          <w:pgSz w:w="11910" w:h="16840"/>
          <w:pgMar w:top="1340" w:right="0" w:bottom="280" w:left="0" w:header="720" w:footer="720" w:gutter="0"/>
          <w:cols w:space="720" w:num="1"/>
        </w:sectPr>
      </w:pPr>
    </w:p>
    <w:p w14:paraId="5AF22FFB">
      <w:pPr>
        <w:pStyle w:val="11"/>
        <w:rPr>
          <w:rFonts w:ascii="Tahoma"/>
          <w:sz w:val="20"/>
        </w:rPr>
      </w:pPr>
    </w:p>
    <w:p w14:paraId="5F307E27">
      <w:pPr>
        <w:pStyle w:val="11"/>
        <w:spacing w:before="7"/>
        <w:rPr>
          <w:rFonts w:ascii="Tahoma"/>
          <w:sz w:val="26"/>
        </w:rPr>
      </w:pPr>
    </w:p>
    <w:p w14:paraId="484F605B">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789" name="Group 4789"/>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790" name="Graphic 4790"/>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89"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yeCTrTAAAAAQEAAA8AAAAAAAAAAQAgAAAAIgAAAGRycy9kb3ducmV2LnhtbFBLAQIU&#10;ABQAAAAIAIdO4kAK4C/HagIAAK0FAAAOAAAAAAAAAAEAIAAAACIBAABkcnMvZTJvRG9jLnhtbFBL&#10;BQYAAAAABgAGAFkBAAD+BQAAAAA=&#10;">
                <o:lock v:ext="edit" aspectratio="f"/>
                <v:shape id="Graphic 4790" o:spid="_x0000_s1026" o:spt="100" style="position:absolute;left:0;top:635;height:1270;width:332105;" filled="f" stroked="t" coordsize="332105,1" o:gfxdata="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Sw39ugAAAN0A&#10;AAAPAAAAAAAAAAEAIAAAACIAAABkcnMvZG93bnJldi54bWxQSwECFAAUAAAACACHTuJAMy8FnjsA&#10;AAA5AAAAEAAAAAAAAAABACAAAAAJAQAAZHJzL3NoYXBleG1sLnhtbFBLBQYAAAAABgAGAFsBAACz&#10;Aw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3FCF3723">
      <w:pPr>
        <w:pStyle w:val="11"/>
        <w:rPr>
          <w:rFonts w:ascii="Tahoma"/>
          <w:sz w:val="20"/>
        </w:rPr>
      </w:pPr>
    </w:p>
    <w:p w14:paraId="04C7DD7D">
      <w:pPr>
        <w:pStyle w:val="11"/>
        <w:spacing w:before="6"/>
        <w:rPr>
          <w:rFonts w:ascii="Tahoma"/>
          <w:sz w:val="27"/>
        </w:rPr>
      </w:pPr>
    </w:p>
    <w:p w14:paraId="7B699884">
      <w:pPr>
        <w:spacing w:after="0"/>
        <w:rPr>
          <w:rFonts w:ascii="Tahoma"/>
          <w:sz w:val="27"/>
        </w:rPr>
        <w:sectPr>
          <w:pgSz w:w="11910" w:h="16840"/>
          <w:pgMar w:top="0" w:right="0" w:bottom="0" w:left="0" w:header="720" w:footer="720" w:gutter="0"/>
          <w:cols w:space="720" w:num="1"/>
        </w:sectPr>
      </w:pPr>
    </w:p>
    <w:p w14:paraId="1E885BCE">
      <w:pPr>
        <w:spacing w:before="105"/>
        <w:ind w:left="1190" w:right="0" w:firstLine="0"/>
        <w:jc w:val="both"/>
        <w:rPr>
          <w:rFonts w:hint="eastAsia" w:ascii="宋体" w:hAnsi="宋体" w:eastAsia="宋体"/>
          <w:sz w:val="18"/>
        </w:rPr>
      </w:pPr>
      <w:r>
        <w:rPr>
          <w:rFonts w:ascii="Tahoma" w:hAnsi="Tahoma" w:eastAsia="Tahoma"/>
          <w:color w:val="231F20"/>
          <w:w w:val="90"/>
          <w:sz w:val="24"/>
        </w:rPr>
        <w:t>heritage</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/hertd7/</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90"/>
          <w:position w:val="2"/>
          <w:sz w:val="18"/>
        </w:rPr>
        <w:t>遗产（</w:t>
      </w:r>
      <w:r>
        <w:rPr>
          <w:rFonts w:hint="eastAsia" w:ascii="宋体" w:hAnsi="宋体" w:eastAsia="宋体"/>
          <w:color w:val="231F20"/>
          <w:spacing w:val="-2"/>
          <w:w w:val="90"/>
          <w:position w:val="2"/>
          <w:sz w:val="18"/>
        </w:rPr>
        <w:t>指国家或社会长期</w:t>
      </w:r>
    </w:p>
    <w:p w14:paraId="688E048C">
      <w:pPr>
        <w:spacing w:before="29" w:line="273" w:lineRule="auto"/>
        <w:ind w:left="1190" w:right="0" w:firstLine="2063"/>
        <w:jc w:val="both"/>
        <w:rPr>
          <w:rFonts w:ascii="Times New Roman" w:hAnsi="Times New Roman" w:eastAsia="Times New Roman"/>
          <w:sz w:val="20"/>
        </w:rPr>
      </w:pPr>
      <w:r>
        <w:rPr>
          <w:rFonts w:hint="eastAsia" w:ascii="宋体" w:hAnsi="宋体" w:eastAsia="宋体"/>
          <w:color w:val="231F20"/>
          <w:spacing w:val="-4"/>
          <w:sz w:val="18"/>
        </w:rPr>
        <w:t>形成的历史、传统和特色）</w:t>
      </w:r>
      <w:r>
        <w:rPr>
          <w:rFonts w:hint="eastAsia" w:ascii="宋体" w:hAnsi="宋体" w:eastAsia="宋体"/>
          <w:color w:val="231F20"/>
          <w:spacing w:val="-19"/>
          <w:sz w:val="18"/>
        </w:rPr>
        <w:t xml:space="preserve"> </w:t>
      </w:r>
      <w:r>
        <w:rPr>
          <w:rFonts w:ascii="Times New Roman" w:hAnsi="Times New Roman" w:eastAsia="Times New Roman"/>
          <w:color w:val="231F20"/>
          <w:spacing w:val="-4"/>
          <w:sz w:val="20"/>
        </w:rPr>
        <w:t xml:space="preserve">(1) </w:t>
      </w:r>
      <w:r>
        <w:rPr>
          <w:rFonts w:ascii="Tahoma" w:hAnsi="Tahoma" w:eastAsia="Tahoma"/>
          <w:color w:val="231F20"/>
          <w:w w:val="105"/>
          <w:sz w:val="24"/>
        </w:rPr>
        <w:t>hip-hop</w:t>
      </w:r>
      <w:r>
        <w:rPr>
          <w:rFonts w:ascii="Tahoma" w:hAnsi="Tahoma" w:eastAsia="Tahoma"/>
          <w:color w:val="231F20"/>
          <w:spacing w:val="-20"/>
          <w:w w:val="105"/>
          <w:sz w:val="24"/>
        </w:rPr>
        <w:t xml:space="preserve"> </w:t>
      </w:r>
      <w:r>
        <w:rPr>
          <w:rFonts w:ascii="Times New Roman" w:hAnsi="Times New Roman" w:eastAsia="Times New Roman"/>
          <w:color w:val="231F20"/>
          <w:w w:val="95"/>
          <w:position w:val="1"/>
          <w:sz w:val="20"/>
        </w:rPr>
        <w:t>/hphp/</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嘻哈音乐；嘻哈文化</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(5) </w:t>
      </w:r>
      <w:r>
        <w:rPr>
          <w:rFonts w:ascii="Tahoma" w:hAnsi="Tahoma" w:eastAsia="Tahoma"/>
          <w:color w:val="231F20"/>
          <w:spacing w:val="-2"/>
          <w:w w:val="90"/>
          <w:sz w:val="24"/>
        </w:rPr>
        <w:t>historic</w:t>
      </w:r>
      <w:r>
        <w:rPr>
          <w:rFonts w:ascii="Tahoma" w:hAnsi="Tahoma" w:eastAsia="Tahoma"/>
          <w:color w:val="231F20"/>
          <w:spacing w:val="-6"/>
          <w:w w:val="90"/>
          <w:sz w:val="24"/>
        </w:rPr>
        <w:t xml:space="preserve"> </w:t>
      </w:r>
      <w:r>
        <w:rPr>
          <w:rFonts w:ascii="Times New Roman" w:hAnsi="Times New Roman" w:eastAsia="Times New Roman"/>
          <w:color w:val="231F20"/>
          <w:spacing w:val="-2"/>
          <w:w w:val="90"/>
          <w:position w:val="1"/>
          <w:sz w:val="20"/>
        </w:rPr>
        <w:t>/hstrk/</w:t>
      </w:r>
    </w:p>
    <w:p w14:paraId="61BDD5BD">
      <w:pPr>
        <w:tabs>
          <w:tab w:val="left" w:pos="4026"/>
        </w:tabs>
        <w:spacing w:before="2"/>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历史上著名（或重要）的；有史时期</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4B3F7977">
      <w:pPr>
        <w:tabs>
          <w:tab w:val="left" w:pos="4266"/>
        </w:tabs>
        <w:spacing w:before="32"/>
        <w:ind w:left="0" w:right="0" w:firstLine="0"/>
        <w:jc w:val="right"/>
        <w:rPr>
          <w:rFonts w:ascii="Times New Roman" w:hAnsi="Times New Roman" w:eastAsia="Times New Roman"/>
          <w:sz w:val="20"/>
        </w:rPr>
      </w:pPr>
      <w:r>
        <w:rPr>
          <w:rFonts w:ascii="Tahoma" w:hAnsi="Tahoma" w:eastAsia="Tahoma"/>
          <w:color w:val="231F20"/>
          <w:spacing w:val="-8"/>
          <w:sz w:val="24"/>
        </w:rPr>
        <w:t>honey</w:t>
      </w:r>
      <w:r>
        <w:rPr>
          <w:rFonts w:ascii="Tahoma" w:hAnsi="Tahoma" w:eastAsia="Tahoma"/>
          <w:color w:val="231F20"/>
          <w:spacing w:val="-14"/>
          <w:sz w:val="24"/>
        </w:rPr>
        <w:t xml:space="preserve"> </w:t>
      </w:r>
      <w:r>
        <w:rPr>
          <w:rFonts w:ascii="Times New Roman" w:hAnsi="Times New Roman" w:eastAsia="Times New Roman"/>
          <w:color w:val="231F20"/>
          <w:spacing w:val="-8"/>
          <w:position w:val="1"/>
          <w:sz w:val="20"/>
        </w:rPr>
        <w:t>/hnni/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8"/>
          <w:position w:val="2"/>
          <w:sz w:val="18"/>
        </w:rPr>
        <w:t>蜂</w:t>
      </w:r>
      <w:r>
        <w:rPr>
          <w:rFonts w:hint="eastAsia" w:ascii="宋体" w:hAnsi="宋体" w:eastAsia="宋体"/>
          <w:color w:val="231F20"/>
          <w:spacing w:val="-10"/>
          <w:position w:val="2"/>
          <w:sz w:val="18"/>
        </w:rPr>
        <w:t>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C124001">
      <w:pPr>
        <w:tabs>
          <w:tab w:val="left" w:pos="4266"/>
        </w:tabs>
        <w:spacing w:before="14"/>
        <w:ind w:left="0" w:right="0" w:firstLine="0"/>
        <w:jc w:val="right"/>
        <w:rPr>
          <w:rFonts w:ascii="Times New Roman" w:eastAsia="Times New Roman"/>
          <w:sz w:val="20"/>
        </w:rPr>
      </w:pPr>
      <w:r>
        <w:rPr>
          <w:rFonts w:ascii="Tahoma" w:eastAsia="Tahoma"/>
          <w:color w:val="231F20"/>
          <w:position w:val="-1"/>
          <w:sz w:val="24"/>
        </w:rPr>
        <w:t>hunt</w:t>
      </w:r>
      <w:r>
        <w:rPr>
          <w:rFonts w:ascii="Tahoma" w:eastAsia="Tahoma"/>
          <w:color w:val="231F20"/>
          <w:spacing w:val="-4"/>
          <w:position w:val="-1"/>
          <w:sz w:val="24"/>
        </w:rPr>
        <w:t xml:space="preserve"> </w:t>
      </w:r>
      <w:r>
        <w:rPr>
          <w:rFonts w:ascii="Times New Roman" w:eastAsia="Times New Roman"/>
          <w:color w:val="231F20"/>
          <w:position w:val="0"/>
          <w:sz w:val="20"/>
        </w:rPr>
        <w:t>/hnnt/</w:t>
      </w:r>
      <w:r>
        <w:rPr>
          <w:rFonts w:ascii="Times New Roman" w:eastAsia="Times New Roman"/>
          <w:color w:val="231F20"/>
          <w:spacing w:val="23"/>
          <w:position w:val="0"/>
          <w:sz w:val="20"/>
        </w:rPr>
        <w:t xml:space="preserve"> </w:t>
      </w:r>
      <w:r>
        <w:rPr>
          <w:rFonts w:ascii="Times New Roman" w:eastAsia="Times New Roman"/>
          <w:i/>
          <w:color w:val="231F20"/>
          <w:sz w:val="20"/>
        </w:rPr>
        <w:t>vt.</w:t>
      </w:r>
      <w:r>
        <w:rPr>
          <w:rFonts w:ascii="Times New Roman" w:eastAsia="Times New Roman"/>
          <w:i/>
          <w:color w:val="231F20"/>
          <w:spacing w:val="11"/>
          <w:sz w:val="20"/>
        </w:rPr>
        <w:t xml:space="preserve"> </w:t>
      </w:r>
      <w:r>
        <w:rPr>
          <w:rFonts w:ascii="Times New Roman" w:eastAsia="Times New Roman"/>
          <w:color w:val="231F20"/>
          <w:sz w:val="20"/>
        </w:rPr>
        <w:t>&amp;</w:t>
      </w:r>
      <w:r>
        <w:rPr>
          <w:rFonts w:ascii="Times New Roman" w:eastAsia="Times New Roman"/>
          <w:color w:val="231F20"/>
          <w:spacing w:val="10"/>
          <w:sz w:val="20"/>
        </w:rPr>
        <w:t xml:space="preserve"> </w:t>
      </w:r>
      <w:r>
        <w:rPr>
          <w:rFonts w:ascii="Times New Roman" w:eastAsia="Times New Roman"/>
          <w:i/>
          <w:color w:val="231F20"/>
          <w:sz w:val="20"/>
        </w:rPr>
        <w:t>vi.</w:t>
      </w:r>
      <w:r>
        <w:rPr>
          <w:rFonts w:ascii="Times New Roman" w:eastAsia="Times New Roman"/>
          <w:i/>
          <w:color w:val="231F20"/>
          <w:spacing w:val="10"/>
          <w:sz w:val="20"/>
        </w:rPr>
        <w:t xml:space="preserve"> </w:t>
      </w:r>
      <w:r>
        <w:rPr>
          <w:rFonts w:hint="eastAsia" w:ascii="宋体" w:eastAsia="宋体"/>
          <w:color w:val="231F20"/>
          <w:sz w:val="18"/>
        </w:rPr>
        <w:t>打猎；搜寻；追</w:t>
      </w:r>
      <w:r>
        <w:rPr>
          <w:rFonts w:hint="eastAsia" w:ascii="宋体" w:eastAsia="宋体"/>
          <w:color w:val="231F20"/>
          <w:spacing w:val="-10"/>
          <w:sz w:val="18"/>
        </w:rPr>
        <w:t>捕</w:t>
      </w:r>
      <w:r>
        <w:rPr>
          <w:rFonts w:hint="eastAsia" w:ascii="宋体" w:eastAsia="宋体"/>
          <w:color w:val="231F20"/>
          <w:sz w:val="18"/>
        </w:rPr>
        <w:tab/>
      </w:r>
      <w:r>
        <w:rPr>
          <w:rFonts w:ascii="Times New Roman" w:eastAsia="Times New Roman"/>
          <w:color w:val="231F20"/>
          <w:spacing w:val="-5"/>
          <w:sz w:val="20"/>
        </w:rPr>
        <w:t>(2)</w:t>
      </w:r>
    </w:p>
    <w:p w14:paraId="4C5EF7E8">
      <w:pPr>
        <w:tabs>
          <w:tab w:val="left" w:pos="3983"/>
        </w:tabs>
        <w:spacing w:before="15"/>
        <w:ind w:left="0" w:right="0" w:firstLine="0"/>
        <w:jc w:val="right"/>
        <w:rPr>
          <w:rFonts w:ascii="Times New Roman" w:hAnsi="Times New Roman" w:eastAsia="Times New Roman"/>
          <w:sz w:val="20"/>
        </w:rPr>
      </w:pPr>
      <w:r>
        <w:rPr>
          <w:rFonts w:ascii="Tahoma" w:hAnsi="Tahoma" w:eastAsia="Tahoma"/>
          <w:color w:val="231F20"/>
          <w:spacing w:val="-8"/>
          <w:sz w:val="24"/>
        </w:rPr>
        <w:t>hunter</w:t>
      </w:r>
      <w:r>
        <w:rPr>
          <w:rFonts w:ascii="Tahoma" w:hAnsi="Tahoma" w:eastAsia="Tahoma"/>
          <w:color w:val="231F20"/>
          <w:spacing w:val="-15"/>
          <w:sz w:val="24"/>
        </w:rPr>
        <w:t xml:space="preserve"> </w:t>
      </w:r>
      <w:r>
        <w:rPr>
          <w:rFonts w:ascii="Times New Roman" w:hAnsi="Times New Roman" w:eastAsia="Times New Roman"/>
          <w:color w:val="231F20"/>
          <w:spacing w:val="-8"/>
          <w:position w:val="1"/>
          <w:sz w:val="20"/>
        </w:rPr>
        <w:t>/hnntG/</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8"/>
          <w:position w:val="2"/>
          <w:sz w:val="18"/>
        </w:rPr>
        <w:t>猎</w:t>
      </w:r>
      <w:r>
        <w:rPr>
          <w:rFonts w:hint="eastAsia" w:ascii="宋体" w:hAnsi="宋体" w:eastAsia="宋体"/>
          <w:color w:val="231F20"/>
          <w:spacing w:val="-1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8B1B34B">
      <w:pPr>
        <w:pStyle w:val="11"/>
        <w:spacing w:before="2"/>
        <w:rPr>
          <w:rFonts w:ascii="Times New Roman"/>
          <w:sz w:val="28"/>
        </w:rPr>
      </w:pPr>
    </w:p>
    <w:p w14:paraId="0B8F5803">
      <w:pPr>
        <w:pStyle w:val="6"/>
        <w:ind w:left="1474"/>
        <w:rPr>
          <w:rFonts w:ascii="Arial"/>
        </w:rPr>
      </w:pPr>
      <w:r>
        <mc:AlternateContent>
          <mc:Choice Requires="wps">
            <w:drawing>
              <wp:anchor distT="0" distB="0" distL="0" distR="0" simplePos="0" relativeHeight="25183129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803" name="Graphic 480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03" o:spid="_x0000_s1026" o:spt="100" style="position:absolute;left:0pt;margin-left:59.5pt;margin-top:1.45pt;height:18pt;width:7.45pt;mso-position-horizontal-relative:page;z-index:25183129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Du/vtL&#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79"/>
        </w:rPr>
        <w:t>I</w:t>
      </w:r>
    </w:p>
    <w:p w14:paraId="49FF0486">
      <w:pPr>
        <w:tabs>
          <w:tab w:val="left" w:pos="5173"/>
          <w:tab w:val="left" w:pos="5457"/>
        </w:tabs>
        <w:spacing w:before="168" w:line="252" w:lineRule="auto"/>
        <w:ind w:left="1190" w:right="0" w:firstLine="0"/>
        <w:jc w:val="right"/>
        <w:rPr>
          <w:rFonts w:ascii="Times New Roman" w:hAnsi="Times New Roman" w:eastAsia="Times New Roman"/>
          <w:sz w:val="20"/>
        </w:rPr>
      </w:pPr>
      <w:r>
        <w:rPr>
          <w:rFonts w:ascii="Tahoma" w:hAnsi="Tahoma" w:eastAsia="Tahoma"/>
          <w:color w:val="231F20"/>
          <w:sz w:val="24"/>
        </w:rPr>
        <w:t xml:space="preserve">identify </w:t>
      </w:r>
      <w:r>
        <w:rPr>
          <w:rFonts w:ascii="Times New Roman" w:hAnsi="Times New Roman" w:eastAsia="Times New Roman"/>
          <w:color w:val="231F20"/>
          <w:w w:val="95"/>
          <w:position w:val="1"/>
          <w:sz w:val="20"/>
        </w:rPr>
        <w:t>/adentfa/</w:t>
      </w:r>
      <w:r>
        <w:rPr>
          <w:rFonts w:ascii="Times New Roman" w:hAnsi="Times New Roman" w:eastAsia="Times New Roman"/>
          <w:color w:val="231F2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确认；认出；找到</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identity </w:t>
      </w:r>
      <w:r>
        <w:rPr>
          <w:rFonts w:ascii="Times New Roman" w:hAnsi="Times New Roman" w:eastAsia="Times New Roman"/>
          <w:color w:val="231F20"/>
          <w:position w:val="1"/>
          <w:sz w:val="20"/>
        </w:rPr>
        <w:t xml:space="preserve">/adentGti/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身份；个性</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identity card </w:t>
      </w:r>
      <w:r>
        <w:rPr>
          <w:rFonts w:hint="eastAsia" w:ascii="宋体" w:hAnsi="宋体" w:eastAsia="宋体"/>
          <w:color w:val="231F20"/>
          <w:position w:val="2"/>
          <w:sz w:val="18"/>
        </w:rPr>
        <w:t>身份证</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illegal </w:t>
      </w:r>
      <w:r>
        <w:rPr>
          <w:rFonts w:ascii="Times New Roman" w:hAnsi="Times New Roman" w:eastAsia="Times New Roman"/>
          <w:color w:val="231F20"/>
          <w:position w:val="1"/>
          <w:sz w:val="20"/>
        </w:rPr>
        <w:t xml:space="preserve">/li:gl/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不合法的；非法的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illegally </w:t>
      </w:r>
      <w:r>
        <w:rPr>
          <w:rFonts w:ascii="Times New Roman" w:hAnsi="Times New Roman" w:eastAsia="Times New Roman"/>
          <w:color w:val="231F20"/>
          <w:position w:val="1"/>
          <w:sz w:val="20"/>
        </w:rPr>
        <w:t xml:space="preserve">/li:gGli/ </w:t>
      </w:r>
      <w:r>
        <w:rPr>
          <w:rFonts w:ascii="Times New Roman" w:hAnsi="Times New Roman" w:eastAsia="Times New Roman"/>
          <w:i/>
          <w:color w:val="231F20"/>
          <w:position w:val="2"/>
          <w:sz w:val="20"/>
        </w:rPr>
        <w:t xml:space="preserve">adv. </w:t>
      </w:r>
      <w:r>
        <w:rPr>
          <w:rFonts w:hint="eastAsia" w:ascii="宋体" w:hAnsi="宋体" w:eastAsia="宋体"/>
          <w:color w:val="231F20"/>
          <w:position w:val="2"/>
          <w:sz w:val="18"/>
        </w:rPr>
        <w:t>不合法地；非法地</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w w:val="85"/>
          <w:sz w:val="24"/>
        </w:rPr>
        <w:t>image</w:t>
      </w:r>
      <w:r>
        <w:rPr>
          <w:rFonts w:ascii="Tahoma" w:hAnsi="Tahoma" w:eastAsia="Tahoma"/>
          <w:color w:val="231F20"/>
          <w:spacing w:val="-2"/>
          <w:w w:val="85"/>
          <w:sz w:val="24"/>
        </w:rPr>
        <w:t xml:space="preserve"> </w:t>
      </w:r>
      <w:r>
        <w:rPr>
          <w:rFonts w:ascii="Times New Roman" w:hAnsi="Times New Roman" w:eastAsia="Times New Roman"/>
          <w:color w:val="231F20"/>
          <w:w w:val="85"/>
          <w:position w:val="1"/>
          <w:sz w:val="20"/>
        </w:rPr>
        <w:t>/md7/</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85"/>
          <w:position w:val="2"/>
          <w:sz w:val="18"/>
        </w:rPr>
        <w:t>形象；印</w:t>
      </w:r>
      <w:r>
        <w:rPr>
          <w:rFonts w:hint="eastAsia" w:ascii="宋体" w:hAnsi="宋体" w:eastAsia="宋体"/>
          <w:color w:val="231F20"/>
          <w:spacing w:val="-10"/>
          <w:w w:val="85"/>
          <w:position w:val="2"/>
          <w:sz w:val="18"/>
        </w:rPr>
        <w:t>象</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FACC8E2">
      <w:pPr>
        <w:tabs>
          <w:tab w:val="left" w:pos="5457"/>
        </w:tabs>
        <w:spacing w:before="0" w:line="252" w:lineRule="auto"/>
        <w:ind w:left="1190" w:right="0" w:firstLine="0"/>
        <w:jc w:val="both"/>
        <w:rPr>
          <w:rFonts w:ascii="Times New Roman" w:hAnsi="Times New Roman" w:eastAsia="Times New Roman"/>
          <w:sz w:val="20"/>
        </w:rPr>
      </w:pPr>
      <w:r>
        <w:rPr>
          <w:rFonts w:ascii="Tahoma" w:hAnsi="Tahoma" w:eastAsia="Tahoma"/>
          <w:color w:val="231F20"/>
          <w:sz w:val="24"/>
        </w:rPr>
        <w:t xml:space="preserve">immediately </w:t>
      </w:r>
      <w:r>
        <w:rPr>
          <w:rFonts w:ascii="Times New Roman" w:hAnsi="Times New Roman" w:eastAsia="Times New Roman"/>
          <w:color w:val="231F20"/>
          <w:position w:val="1"/>
          <w:sz w:val="20"/>
        </w:rPr>
        <w:t xml:space="preserve">/mi:diGtli/ </w:t>
      </w:r>
      <w:r>
        <w:rPr>
          <w:rFonts w:ascii="Times New Roman" w:hAnsi="Times New Roman" w:eastAsia="Times New Roman"/>
          <w:i/>
          <w:color w:val="231F20"/>
          <w:position w:val="2"/>
          <w:sz w:val="20"/>
        </w:rPr>
        <w:t xml:space="preserve">adv. </w:t>
      </w:r>
      <w:r>
        <w:rPr>
          <w:rFonts w:hint="eastAsia" w:ascii="宋体" w:hAnsi="宋体" w:eastAsia="宋体"/>
          <w:color w:val="231F20"/>
          <w:position w:val="2"/>
          <w:sz w:val="18"/>
        </w:rPr>
        <w:t>立刻</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8"/>
          <w:sz w:val="24"/>
        </w:rPr>
        <w:t>impact</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/mpækt/</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巨大影响；强大作用；冲击力</w:t>
      </w:r>
      <w:r>
        <w:rPr>
          <w:rFonts w:hint="eastAsia" w:ascii="宋体" w:hAnsi="宋体" w:eastAsia="宋体"/>
          <w:color w:val="231F20"/>
          <w:spacing w:val="-15"/>
          <w:position w:val="2"/>
          <w:sz w:val="18"/>
        </w:rPr>
        <w:t xml:space="preserve"> </w:t>
      </w:r>
      <w:r>
        <w:rPr>
          <w:rFonts w:ascii="Times New Roman" w:hAnsi="Times New Roman" w:eastAsia="Times New Roman"/>
          <w:color w:val="231F20"/>
          <w:spacing w:val="-8"/>
          <w:position w:val="2"/>
          <w:sz w:val="20"/>
        </w:rPr>
        <w:t xml:space="preserve">(5) </w:t>
      </w:r>
      <w:r>
        <w:rPr>
          <w:rFonts w:ascii="Tahoma" w:hAnsi="Tahoma" w:eastAsia="Tahoma"/>
          <w:color w:val="231F20"/>
          <w:sz w:val="24"/>
        </w:rPr>
        <w:t>in</w:t>
      </w:r>
      <w:r>
        <w:rPr>
          <w:rFonts w:ascii="Tahoma" w:hAnsi="Tahoma" w:eastAsia="Tahoma"/>
          <w:color w:val="231F20"/>
          <w:spacing w:val="-5"/>
          <w:sz w:val="24"/>
        </w:rPr>
        <w:t xml:space="preserve"> </w:t>
      </w:r>
      <w:r>
        <w:rPr>
          <w:rFonts w:ascii="Tahoma" w:hAnsi="Tahoma" w:eastAsia="Tahoma"/>
          <w:color w:val="231F20"/>
          <w:sz w:val="24"/>
        </w:rPr>
        <w:t>shape</w:t>
      </w:r>
      <w:r>
        <w:rPr>
          <w:rFonts w:ascii="Tahoma" w:hAnsi="Tahoma" w:eastAsia="Tahoma"/>
          <w:color w:val="231F20"/>
          <w:spacing w:val="-1"/>
          <w:sz w:val="24"/>
        </w:rPr>
        <w:t xml:space="preserve"> </w:t>
      </w:r>
      <w:r>
        <w:rPr>
          <w:rFonts w:hint="eastAsia" w:ascii="宋体" w:hAnsi="宋体" w:eastAsia="宋体"/>
          <w:color w:val="231F20"/>
          <w:position w:val="2"/>
          <w:sz w:val="18"/>
        </w:rPr>
        <w:t>状况良</w:t>
      </w:r>
      <w:r>
        <w:rPr>
          <w:rFonts w:hint="eastAsia" w:ascii="宋体" w:hAnsi="宋体" w:eastAsia="宋体"/>
          <w:color w:val="231F20"/>
          <w:spacing w:val="-10"/>
          <w:position w:val="2"/>
          <w:sz w:val="18"/>
        </w:rPr>
        <w:t>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7CAF858">
      <w:pPr>
        <w:spacing w:before="0" w:line="289" w:lineRule="exact"/>
        <w:ind w:left="1190" w:right="0" w:firstLine="0"/>
        <w:jc w:val="both"/>
        <w:rPr>
          <w:rFonts w:hint="eastAsia" w:ascii="宋体" w:hAnsi="宋体" w:eastAsia="宋体"/>
          <w:sz w:val="18"/>
        </w:rPr>
      </w:pPr>
      <w:r>
        <w:rPr>
          <w:rFonts w:ascii="Tahoma" w:hAnsi="Tahoma" w:eastAsia="Tahoma"/>
          <w:color w:val="231F20"/>
          <w:w w:val="85"/>
          <w:sz w:val="24"/>
        </w:rPr>
        <w:t>individual</w:t>
      </w:r>
      <w:r>
        <w:rPr>
          <w:rFonts w:ascii="Tahoma" w:hAnsi="Tahoma" w:eastAsia="Tahoma"/>
          <w:color w:val="231F20"/>
          <w:spacing w:val="18"/>
          <w:sz w:val="24"/>
        </w:rPr>
        <w:t xml:space="preserve"> </w:t>
      </w:r>
      <w:r>
        <w:rPr>
          <w:rFonts w:ascii="Times New Roman" w:hAnsi="Times New Roman" w:eastAsia="Times New Roman"/>
          <w:color w:val="231F20"/>
          <w:w w:val="85"/>
          <w:position w:val="1"/>
          <w:sz w:val="20"/>
        </w:rPr>
        <w:t>/.ndvd7uGl/</w:t>
      </w:r>
      <w:r>
        <w:rPr>
          <w:rFonts w:ascii="Times New Roman" w:hAnsi="Times New Roman" w:eastAsia="Times New Roman"/>
          <w:color w:val="231F20"/>
          <w:spacing w:val="45"/>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85"/>
          <w:position w:val="2"/>
          <w:sz w:val="18"/>
        </w:rPr>
        <w:t>单独的；个别的</w:t>
      </w:r>
    </w:p>
    <w:p w14:paraId="7EBF16FB">
      <w:pPr>
        <w:tabs>
          <w:tab w:val="left" w:pos="1889"/>
        </w:tabs>
        <w:spacing w:before="27"/>
        <w:ind w:left="0" w:right="0"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个</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(4)</w:t>
      </w:r>
    </w:p>
    <w:p w14:paraId="444C9B7F">
      <w:pPr>
        <w:tabs>
          <w:tab w:val="left" w:pos="5457"/>
        </w:tabs>
        <w:spacing w:before="53" w:line="252" w:lineRule="auto"/>
        <w:ind w:left="1190" w:right="0" w:firstLine="0"/>
        <w:jc w:val="both"/>
        <w:rPr>
          <w:rFonts w:ascii="Times New Roman" w:hAnsi="Times New Roman" w:eastAsia="Times New Roman"/>
          <w:sz w:val="20"/>
        </w:rPr>
      </w:pPr>
      <w:r>
        <w:rPr>
          <w:rFonts w:ascii="Tahoma" w:hAnsi="Tahoma" w:eastAsia="Tahoma"/>
          <w:color w:val="231F20"/>
          <w:sz w:val="24"/>
        </w:rPr>
        <w:t xml:space="preserve">insect </w:t>
      </w:r>
      <w:r>
        <w:rPr>
          <w:rFonts w:ascii="Times New Roman" w:hAnsi="Times New Roman" w:eastAsia="Times New Roman"/>
          <w:color w:val="231F20"/>
          <w:position w:val="1"/>
          <w:sz w:val="20"/>
        </w:rPr>
        <w:t xml:space="preserve">/nsekt/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昆虫</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2"/>
          <w:sz w:val="24"/>
        </w:rPr>
        <w:t>inspire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/nspaG(r)/</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鼓舞；激励；启发思考</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(3) </w:t>
      </w:r>
      <w:r>
        <w:rPr>
          <w:rFonts w:ascii="Tahoma" w:hAnsi="Tahoma" w:eastAsia="Tahoma"/>
          <w:color w:val="231F20"/>
          <w:sz w:val="24"/>
        </w:rPr>
        <w:t>intend</w:t>
      </w:r>
      <w:r>
        <w:rPr>
          <w:rFonts w:ascii="Tahoma" w:hAnsi="Tahoma" w:eastAsia="Tahoma"/>
          <w:color w:val="231F20"/>
          <w:spacing w:val="-19"/>
          <w:sz w:val="24"/>
        </w:rPr>
        <w:t xml:space="preserve"> </w:t>
      </w:r>
      <w:r>
        <w:rPr>
          <w:rFonts w:ascii="Times New Roman" w:hAnsi="Times New Roman" w:eastAsia="Times New Roman"/>
          <w:color w:val="231F20"/>
          <w:position w:val="1"/>
          <w:sz w:val="20"/>
        </w:rPr>
        <w:t>/ntend/</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打算；计划；想要</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w w:val="90"/>
          <w:sz w:val="24"/>
        </w:rPr>
        <w:t>investigate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/nvestget/</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4"/>
          <w:position w:val="2"/>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调查；研究</w:t>
      </w:r>
      <w:r>
        <w:rPr>
          <w:rFonts w:hint="eastAsia" w:ascii="宋体" w:hAnsi="宋体" w:eastAsia="宋体"/>
          <w:color w:val="231F20"/>
          <w:spacing w:val="37"/>
          <w:position w:val="2"/>
          <w:sz w:val="18"/>
        </w:rPr>
        <w:t xml:space="preserve">  </w:t>
      </w:r>
      <w:r>
        <w:rPr>
          <w:rFonts w:ascii="Times New Roman" w:hAnsi="Times New Roman" w:eastAsia="Times New Roman"/>
          <w:color w:val="231F20"/>
          <w:spacing w:val="-5"/>
          <w:w w:val="90"/>
          <w:position w:val="2"/>
          <w:sz w:val="20"/>
        </w:rPr>
        <w:t>(1)</w:t>
      </w:r>
    </w:p>
    <w:p w14:paraId="5CEB0ABA">
      <w:pPr>
        <w:spacing w:before="0" w:line="289" w:lineRule="exact"/>
        <w:ind w:left="1190" w:right="0" w:firstLine="0"/>
        <w:jc w:val="both"/>
        <w:rPr>
          <w:rFonts w:hint="eastAsia" w:ascii="宋体" w:hAnsi="宋体" w:eastAsia="宋体"/>
          <w:sz w:val="18"/>
        </w:rPr>
      </w:pPr>
      <w:r>
        <w:rPr>
          <w:rFonts w:hint="eastAsia" w:ascii="宋体" w:hAnsi="宋体" w:eastAsia="宋体"/>
          <w:color w:val="74CCD3"/>
          <w:spacing w:val="-21"/>
          <w:w w:val="90"/>
          <w:position w:val="0"/>
          <w:sz w:val="20"/>
        </w:rPr>
        <w:t xml:space="preserve">△ </w:t>
      </w:r>
      <w:r>
        <w:rPr>
          <w:rFonts w:ascii="Tahoma" w:hAnsi="Tahoma" w:eastAsia="Tahoma"/>
          <w:color w:val="231F20"/>
          <w:spacing w:val="-2"/>
          <w:w w:val="90"/>
          <w:position w:val="-1"/>
          <w:sz w:val="24"/>
        </w:rPr>
        <w:t>Irish</w:t>
      </w:r>
      <w:r>
        <w:rPr>
          <w:rFonts w:ascii="Tahoma" w:hAnsi="Tahoma" w:eastAsia="Tahoma"/>
          <w:color w:val="231F20"/>
          <w:spacing w:val="-21"/>
          <w:w w:val="90"/>
          <w:position w:val="-1"/>
          <w:sz w:val="24"/>
        </w:rPr>
        <w:t xml:space="preserve"> </w:t>
      </w:r>
      <w:r>
        <w:rPr>
          <w:rFonts w:ascii="Times New Roman" w:hAnsi="Times New Roman" w:eastAsia="Times New Roman"/>
          <w:color w:val="231F20"/>
          <w:spacing w:val="-2"/>
          <w:w w:val="90"/>
          <w:position w:val="0"/>
          <w:sz w:val="20"/>
        </w:rPr>
        <w:t>/arf/</w:t>
      </w:r>
      <w:r>
        <w:rPr>
          <w:rFonts w:ascii="Times New Roman" w:hAnsi="Times New Roman" w:eastAsia="Times New Roman"/>
          <w:color w:val="231F20"/>
          <w:spacing w:val="1"/>
          <w:position w:val="0"/>
          <w:sz w:val="20"/>
        </w:rPr>
        <w:t xml:space="preserve"> </w:t>
      </w:r>
      <w:r>
        <w:rPr>
          <w:rFonts w:ascii="Times New Roman" w:hAnsi="Times New Roman" w:eastAsia="Times New Roman"/>
          <w:i/>
          <w:color w:val="231F20"/>
          <w:spacing w:val="-2"/>
          <w:w w:val="90"/>
          <w:sz w:val="20"/>
        </w:rPr>
        <w:t>adj</w:t>
      </w:r>
      <w:r>
        <w:rPr>
          <w:rFonts w:ascii="Times New Roman" w:hAnsi="Times New Roman" w:eastAsia="Times New Roman"/>
          <w:i/>
          <w:color w:val="231F20"/>
          <w:spacing w:val="-4"/>
          <w:w w:val="90"/>
          <w:sz w:val="20"/>
        </w:rPr>
        <w:t xml:space="preserve">. </w:t>
      </w:r>
      <w:r>
        <w:rPr>
          <w:rFonts w:hint="eastAsia" w:ascii="宋体" w:hAnsi="宋体" w:eastAsia="宋体"/>
          <w:color w:val="231F20"/>
          <w:spacing w:val="-2"/>
          <w:w w:val="90"/>
          <w:sz w:val="18"/>
        </w:rPr>
        <w:t>爱尔兰的；爱尔兰人（或语）</w:t>
      </w:r>
      <w:r>
        <w:rPr>
          <w:rFonts w:hint="eastAsia" w:ascii="宋体" w:hAnsi="宋体" w:eastAsia="宋体"/>
          <w:color w:val="231F20"/>
          <w:spacing w:val="-10"/>
          <w:w w:val="90"/>
          <w:sz w:val="18"/>
        </w:rPr>
        <w:t>的</w:t>
      </w:r>
    </w:p>
    <w:p w14:paraId="749E2CC2">
      <w:pPr>
        <w:tabs>
          <w:tab w:val="left" w:pos="2929"/>
        </w:tabs>
        <w:spacing w:before="28"/>
        <w:ind w:left="0" w:right="0" w:firstLine="0"/>
        <w:jc w:val="right"/>
        <w:rPr>
          <w:rFonts w:ascii="Times New Roman" w:eastAsia="Times New Roman"/>
          <w:sz w:val="20"/>
        </w:rPr>
      </w:pPr>
      <w:r>
        <w:rPr>
          <w:rFonts w:ascii="Times New Roman" w:eastAsia="Times New Roman"/>
          <w:i/>
          <w:color w:val="231F20"/>
          <w:spacing w:val="-4"/>
          <w:sz w:val="20"/>
        </w:rPr>
        <w:t xml:space="preserve">n. </w:t>
      </w:r>
      <w:r>
        <w:rPr>
          <w:rFonts w:hint="eastAsia" w:ascii="宋体" w:eastAsia="宋体"/>
          <w:color w:val="231F20"/>
          <w:spacing w:val="-4"/>
          <w:sz w:val="18"/>
        </w:rPr>
        <w:t>爱尔兰</w:t>
      </w:r>
      <w:r>
        <w:rPr>
          <w:rFonts w:hint="eastAsia" w:ascii="宋体" w:eastAsia="宋体"/>
          <w:color w:val="231F20"/>
          <w:spacing w:val="-10"/>
          <w:sz w:val="18"/>
        </w:rPr>
        <w:t>语</w:t>
      </w:r>
      <w:r>
        <w:rPr>
          <w:rFonts w:hint="eastAsia" w:ascii="宋体" w:eastAsia="宋体"/>
          <w:color w:val="231F20"/>
          <w:sz w:val="18"/>
        </w:rPr>
        <w:tab/>
      </w:r>
      <w:r>
        <w:rPr>
          <w:rFonts w:ascii="Times New Roman" w:eastAsia="Times New Roman"/>
          <w:color w:val="231F20"/>
          <w:spacing w:val="-5"/>
          <w:sz w:val="20"/>
        </w:rPr>
        <w:t>(4)</w:t>
      </w:r>
    </w:p>
    <w:p w14:paraId="75C264C3">
      <w:pPr>
        <w:spacing w:before="53"/>
        <w:ind w:left="1190" w:right="0" w:firstLine="0"/>
        <w:jc w:val="both"/>
        <w:rPr>
          <w:rFonts w:ascii="Times New Roman" w:hAnsi="Times New Roman"/>
          <w:sz w:val="20"/>
        </w:rPr>
      </w:pPr>
      <w:r>
        <w:rPr>
          <w:rFonts w:ascii="Tahoma" w:hAnsi="Tahoma"/>
          <w:color w:val="231F20"/>
          <w:w w:val="80"/>
          <w:sz w:val="24"/>
        </w:rPr>
        <w:t>issue</w:t>
      </w:r>
      <w:r>
        <w:rPr>
          <w:rFonts w:ascii="Tahoma" w:hAnsi="Tahoma"/>
          <w:color w:val="231F20"/>
          <w:spacing w:val="-2"/>
          <w:w w:val="80"/>
          <w:sz w:val="24"/>
        </w:rPr>
        <w:t xml:space="preserve"> </w:t>
      </w:r>
      <w:r>
        <w:rPr>
          <w:rFonts w:ascii="Times New Roman" w:hAnsi="Times New Roman"/>
          <w:color w:val="231F20"/>
          <w:w w:val="80"/>
          <w:position w:val="1"/>
          <w:sz w:val="20"/>
        </w:rPr>
        <w:t>/fu:;</w:t>
      </w:r>
      <w:r>
        <w:rPr>
          <w:rFonts w:ascii="Times New Roman" w:hAnsi="Times New Roman"/>
          <w:color w:val="231F20"/>
          <w:spacing w:val="11"/>
          <w:position w:val="1"/>
          <w:sz w:val="20"/>
        </w:rPr>
        <w:t xml:space="preserve"> </w:t>
      </w:r>
      <w:r>
        <w:rPr>
          <w:rFonts w:ascii="Times New Roman" w:hAnsi="Times New Roman"/>
          <w:i/>
          <w:color w:val="231F20"/>
          <w:w w:val="80"/>
          <w:position w:val="2"/>
          <w:sz w:val="20"/>
        </w:rPr>
        <w:t>BrE</w:t>
      </w:r>
      <w:r>
        <w:rPr>
          <w:rFonts w:ascii="Times New Roman" w:hAnsi="Times New Roman"/>
          <w:i/>
          <w:color w:val="231F20"/>
          <w:position w:val="2"/>
          <w:sz w:val="20"/>
        </w:rPr>
        <w:t xml:space="preserve"> </w:t>
      </w:r>
      <w:r>
        <w:rPr>
          <w:rFonts w:ascii="Times New Roman" w:hAnsi="Times New Roman"/>
          <w:color w:val="231F20"/>
          <w:w w:val="80"/>
          <w:position w:val="2"/>
          <w:sz w:val="20"/>
        </w:rPr>
        <w:t>also</w:t>
      </w:r>
      <w:r>
        <w:rPr>
          <w:rFonts w:ascii="Times New Roman" w:hAnsi="Times New Roman"/>
          <w:color w:val="231F20"/>
          <w:position w:val="2"/>
          <w:sz w:val="20"/>
        </w:rPr>
        <w:t xml:space="preserve"> </w:t>
      </w:r>
      <w:r>
        <w:rPr>
          <w:rFonts w:ascii="Times New Roman" w:hAnsi="Times New Roman"/>
          <w:color w:val="231F20"/>
          <w:w w:val="80"/>
          <w:position w:val="1"/>
          <w:sz w:val="20"/>
        </w:rPr>
        <w:t>sju:</w:t>
      </w:r>
      <w:r>
        <w:rPr>
          <w:rFonts w:ascii="Times New Roman" w:hAnsi="Times New Roman"/>
          <w:color w:val="231F20"/>
          <w:spacing w:val="12"/>
          <w:position w:val="1"/>
          <w:sz w:val="20"/>
        </w:rPr>
        <w:t xml:space="preserve"> </w:t>
      </w:r>
      <w:r>
        <w:rPr>
          <w:rFonts w:ascii="Times New Roman" w:hAnsi="Times New Roman"/>
          <w:color w:val="231F20"/>
          <w:spacing w:val="-10"/>
          <w:w w:val="80"/>
          <w:position w:val="1"/>
          <w:sz w:val="20"/>
        </w:rPr>
        <w:t>/</w:t>
      </w:r>
    </w:p>
    <w:p w14:paraId="0450C79D">
      <w:pPr>
        <w:spacing w:before="48"/>
        <w:ind w:left="147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1"/>
          <w:sz w:val="18"/>
        </w:rPr>
        <w:t>重要议题；争论的问题</w:t>
      </w:r>
    </w:p>
    <w:p w14:paraId="0C132D62">
      <w:pPr>
        <w:tabs>
          <w:tab w:val="left" w:pos="5457"/>
        </w:tabs>
        <w:spacing w:before="67"/>
        <w:ind w:left="1474"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0"/>
          <w:sz w:val="20"/>
        </w:rPr>
        <w:t xml:space="preserve"> </w:t>
      </w:r>
      <w:r>
        <w:rPr>
          <w:rFonts w:hint="eastAsia" w:ascii="宋体" w:eastAsia="宋体"/>
          <w:color w:val="231F20"/>
          <w:sz w:val="18"/>
        </w:rPr>
        <w:t>宣布；公</w:t>
      </w:r>
      <w:r>
        <w:rPr>
          <w:rFonts w:hint="eastAsia" w:ascii="宋体" w:eastAsia="宋体"/>
          <w:color w:val="231F20"/>
          <w:spacing w:val="-10"/>
          <w:sz w:val="18"/>
        </w:rPr>
        <w:t>布</w:t>
      </w:r>
      <w:r>
        <w:rPr>
          <w:rFonts w:hint="eastAsia" w:ascii="宋体" w:eastAsia="宋体"/>
          <w:color w:val="231F20"/>
          <w:sz w:val="18"/>
        </w:rPr>
        <w:tab/>
      </w:r>
      <w:r>
        <w:rPr>
          <w:rFonts w:ascii="Times New Roman" w:eastAsia="Times New Roman"/>
          <w:color w:val="231F20"/>
          <w:spacing w:val="-5"/>
          <w:sz w:val="20"/>
        </w:rPr>
        <w:t>(1)</w:t>
      </w:r>
    </w:p>
    <w:p w14:paraId="4F46F795">
      <w:pPr>
        <w:pStyle w:val="11"/>
        <w:spacing w:before="8"/>
        <w:rPr>
          <w:rFonts w:ascii="Times New Roman"/>
          <w:sz w:val="29"/>
        </w:rPr>
      </w:pPr>
    </w:p>
    <w:p w14:paraId="5568ED61">
      <w:pPr>
        <w:pStyle w:val="6"/>
        <w:spacing w:before="1"/>
        <w:ind w:left="1474"/>
        <w:rPr>
          <w:rFonts w:ascii="Arial"/>
        </w:rPr>
      </w:pPr>
      <w:r>
        <mc:AlternateContent>
          <mc:Choice Requires="wps">
            <w:drawing>
              <wp:anchor distT="0" distB="0" distL="0" distR="0" simplePos="0" relativeHeight="251831296"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4804" name="Graphic 480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04" o:spid="_x0000_s1026" o:spt="100" style="position:absolute;left:0pt;margin-left:59.5pt;margin-top:1.5pt;height:18pt;width:7.45pt;mso-position-horizontal-relative:page;z-index:251831296;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h+XR0wAAAAgB&#10;AAAPAAAAAAAAAAEAIAAAACIAAABkcnMvZG93bnJldi54bWxQSwECFAAUAAAACACHTuJAXQ2a8iAC&#10;AADgBAAADgAAAAAAAAABACAAAAAiAQAAZHJzL2Uyb0RvYy54bWxQSwUGAAAAAAYABgBZAQAAtAUA&#10;AAAA&#10;" path="m94615,0l0,0,0,228600,94615,228600,94615,0xe">
                <v:fill on="t" focussize="0,0"/>
                <v:stroke on="f"/>
                <v:imagedata o:title=""/>
                <o:lock v:ext="edit" aspectratio="f"/>
                <v:textbox inset="0mm,0mm,0mm,0mm"/>
              </v:shape>
            </w:pict>
          </mc:Fallback>
        </mc:AlternateContent>
      </w:r>
      <w:r>
        <w:rPr>
          <w:rFonts w:ascii="Arial"/>
          <w:color w:val="231F20"/>
        </w:rPr>
        <w:t>J</w:t>
      </w:r>
    </w:p>
    <w:p w14:paraId="545F6F4C">
      <w:pPr>
        <w:spacing w:before="168"/>
        <w:ind w:left="1190" w:right="0" w:firstLine="0"/>
        <w:jc w:val="left"/>
        <w:rPr>
          <w:rFonts w:ascii="Times New Roman" w:hAnsi="Times New Roman" w:eastAsia="Times New Roman"/>
          <w:sz w:val="20"/>
        </w:rPr>
      </w:pPr>
      <w:r>
        <w:rPr>
          <w:rFonts w:hint="eastAsia" w:ascii="宋体" w:hAnsi="宋体" w:eastAsia="宋体"/>
          <w:color w:val="74CCD3"/>
          <w:spacing w:val="-27"/>
          <w:position w:val="1"/>
          <w:sz w:val="20"/>
        </w:rPr>
        <w:t xml:space="preserve">△ </w:t>
      </w:r>
      <w:r>
        <w:rPr>
          <w:rFonts w:ascii="Tahoma" w:hAnsi="Tahoma" w:eastAsia="Tahoma"/>
          <w:color w:val="231F20"/>
          <w:spacing w:val="-4"/>
          <w:sz w:val="24"/>
        </w:rPr>
        <w:t>Jan</w:t>
      </w:r>
      <w:r>
        <w:rPr>
          <w:rFonts w:ascii="Tahoma" w:hAnsi="Tahoma" w:eastAsia="Tahoma"/>
          <w:color w:val="231F20"/>
          <w:spacing w:val="-24"/>
          <w:sz w:val="24"/>
        </w:rPr>
        <w:t xml:space="preserve"> </w:t>
      </w:r>
      <w:r>
        <w:rPr>
          <w:rFonts w:ascii="Times New Roman" w:hAnsi="Times New Roman" w:eastAsia="Times New Roman"/>
          <w:color w:val="231F20"/>
          <w:spacing w:val="-4"/>
          <w:position w:val="1"/>
          <w:sz w:val="20"/>
        </w:rPr>
        <w:t>/d7æn</w:t>
      </w:r>
      <w:r>
        <w:rPr>
          <w:rFonts w:ascii="Times New Roman" w:hAnsi="Times New Roman" w:eastAsia="Times New Roman"/>
          <w:color w:val="231F20"/>
          <w:spacing w:val="-5"/>
          <w:position w:val="1"/>
          <w:sz w:val="20"/>
        </w:rPr>
        <w:t xml:space="preserve">/ </w:t>
      </w:r>
      <w:r>
        <w:rPr>
          <w:rFonts w:ascii="Tahoma" w:hAnsi="Tahoma" w:eastAsia="Tahoma"/>
          <w:color w:val="231F20"/>
          <w:spacing w:val="-4"/>
          <w:sz w:val="24"/>
        </w:rPr>
        <w:t>Tchamani</w:t>
      </w:r>
      <w:r>
        <w:rPr>
          <w:rFonts w:ascii="Tahoma" w:hAnsi="Tahoma" w:eastAsia="Tahoma"/>
          <w:color w:val="231F20"/>
          <w:spacing w:val="-24"/>
          <w:sz w:val="24"/>
        </w:rPr>
        <w:t xml:space="preserve"> </w:t>
      </w:r>
      <w:r>
        <w:rPr>
          <w:rFonts w:ascii="Times New Roman" w:hAnsi="Times New Roman" w:eastAsia="Times New Roman"/>
          <w:color w:val="231F20"/>
          <w:spacing w:val="-4"/>
          <w:position w:val="1"/>
          <w:sz w:val="20"/>
        </w:rPr>
        <w:t>/tfæmæni</w:t>
      </w:r>
      <w:r>
        <w:rPr>
          <w:rFonts w:ascii="Times New Roman" w:hAnsi="Times New Roman" w:eastAsia="Times New Roman"/>
          <w:color w:val="231F20"/>
          <w:spacing w:val="-2"/>
          <w:position w:val="1"/>
          <w:sz w:val="20"/>
        </w:rPr>
        <w:t xml:space="preserve">/ </w:t>
      </w:r>
      <w:r>
        <w:rPr>
          <w:rFonts w:hint="eastAsia" w:ascii="宋体" w:hAnsi="宋体" w:eastAsia="宋体"/>
          <w:color w:val="231F20"/>
          <w:spacing w:val="-4"/>
          <w:position w:val="2"/>
          <w:sz w:val="18"/>
        </w:rPr>
        <w:t>简·</w:t>
      </w:r>
      <w:r>
        <w:rPr>
          <w:rFonts w:hint="eastAsia" w:ascii="宋体" w:hAnsi="宋体" w:eastAsia="宋体"/>
          <w:color w:val="231F20"/>
          <w:spacing w:val="-5"/>
          <w:position w:val="2"/>
          <w:sz w:val="18"/>
        </w:rPr>
        <w:t xml:space="preserve">夏曼尼 </w:t>
      </w:r>
      <w:r>
        <w:rPr>
          <w:rFonts w:ascii="Times New Roman" w:hAnsi="Times New Roman" w:eastAsia="Times New Roman"/>
          <w:color w:val="231F20"/>
          <w:spacing w:val="-5"/>
          <w:position w:val="2"/>
          <w:sz w:val="20"/>
        </w:rPr>
        <w:t>(3)</w:t>
      </w:r>
    </w:p>
    <w:p w14:paraId="659E12CC">
      <w:pPr>
        <w:tabs>
          <w:tab w:val="left" w:pos="5457"/>
        </w:tabs>
        <w:spacing w:before="14"/>
        <w:ind w:left="1190" w:right="0" w:firstLine="0"/>
        <w:jc w:val="left"/>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47"/>
          <w:position w:val="1"/>
          <w:sz w:val="20"/>
        </w:rPr>
        <w:t xml:space="preserve"> </w:t>
      </w:r>
      <w:r>
        <w:rPr>
          <w:rFonts w:ascii="Tahoma" w:hAnsi="Tahoma" w:eastAsia="Tahoma"/>
          <w:color w:val="231F20"/>
          <w:spacing w:val="-8"/>
          <w:sz w:val="24"/>
        </w:rPr>
        <w:t>John</w:t>
      </w:r>
      <w:r>
        <w:rPr>
          <w:rFonts w:ascii="Tahoma" w:hAnsi="Tahoma" w:eastAsia="Tahoma"/>
          <w:color w:val="231F20"/>
          <w:spacing w:val="-12"/>
          <w:sz w:val="24"/>
        </w:rPr>
        <w:t xml:space="preserve"> </w:t>
      </w:r>
      <w:r>
        <w:rPr>
          <w:rFonts w:ascii="Tahoma" w:hAnsi="Tahoma" w:eastAsia="Tahoma"/>
          <w:color w:val="231F20"/>
          <w:spacing w:val="-8"/>
          <w:sz w:val="24"/>
        </w:rPr>
        <w:t>A.</w:t>
      </w:r>
      <w:r>
        <w:rPr>
          <w:rFonts w:ascii="Tahoma" w:hAnsi="Tahoma" w:eastAsia="Tahoma"/>
          <w:color w:val="231F20"/>
          <w:spacing w:val="-11"/>
          <w:sz w:val="24"/>
        </w:rPr>
        <w:t xml:space="preserve"> </w:t>
      </w:r>
      <w:r>
        <w:rPr>
          <w:rFonts w:ascii="Tahoma" w:hAnsi="Tahoma" w:eastAsia="Tahoma"/>
          <w:color w:val="231F20"/>
          <w:spacing w:val="-8"/>
          <w:sz w:val="24"/>
        </w:rPr>
        <w:t>Logan</w:t>
      </w:r>
      <w:r>
        <w:rPr>
          <w:rFonts w:ascii="Tahoma" w:hAnsi="Tahoma" w:eastAsia="Tahoma"/>
          <w:color w:val="231F20"/>
          <w:spacing w:val="-12"/>
          <w:sz w:val="24"/>
        </w:rPr>
        <w:t xml:space="preserve"> </w:t>
      </w:r>
      <w:r>
        <w:rPr>
          <w:rFonts w:ascii="Times New Roman" w:hAnsi="Times New Roman" w:eastAsia="Times New Roman"/>
          <w:color w:val="231F20"/>
          <w:spacing w:val="-8"/>
          <w:position w:val="1"/>
          <w:sz w:val="20"/>
        </w:rPr>
        <w:t>/lGugGn/</w:t>
      </w:r>
      <w:r>
        <w:rPr>
          <w:rFonts w:ascii="Times New Roman" w:hAnsi="Times New Roman" w:eastAsia="Times New Roman"/>
          <w:color w:val="231F20"/>
          <w:spacing w:val="13"/>
          <w:position w:val="1"/>
          <w:sz w:val="20"/>
        </w:rPr>
        <w:t xml:space="preserve"> </w:t>
      </w:r>
      <w:r>
        <w:rPr>
          <w:rFonts w:hint="eastAsia" w:ascii="宋体" w:hAnsi="宋体" w:eastAsia="宋体"/>
          <w:color w:val="231F20"/>
          <w:spacing w:val="-8"/>
          <w:position w:val="2"/>
          <w:sz w:val="18"/>
        </w:rPr>
        <w:t>约翰·洛</w:t>
      </w:r>
      <w:r>
        <w:rPr>
          <w:rFonts w:hint="eastAsia" w:ascii="宋体" w:hAnsi="宋体" w:eastAsia="宋体"/>
          <w:color w:val="231F20"/>
          <w:spacing w:val="-10"/>
          <w:position w:val="2"/>
          <w:sz w:val="18"/>
        </w:rPr>
        <w:t>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4EACE13">
      <w:pPr>
        <w:tabs>
          <w:tab w:val="left" w:pos="5457"/>
        </w:tabs>
        <w:spacing w:before="12"/>
        <w:ind w:left="1190" w:right="0" w:firstLine="0"/>
        <w:jc w:val="left"/>
        <w:rPr>
          <w:rFonts w:ascii="Times New Roman" w:hAnsi="Times New Roman" w:eastAsia="Times New Roman"/>
          <w:sz w:val="20"/>
        </w:rPr>
      </w:pPr>
      <w:r>
        <w:rPr>
          <w:rFonts w:ascii="Tahoma" w:hAnsi="Tahoma" w:eastAsia="Tahoma"/>
          <w:color w:val="231F20"/>
          <w:spacing w:val="-2"/>
          <w:position w:val="-1"/>
          <w:sz w:val="24"/>
        </w:rPr>
        <w:t>join</w:t>
      </w:r>
      <w:r>
        <w:rPr>
          <w:rFonts w:ascii="Tahoma" w:hAnsi="Tahoma" w:eastAsia="Tahoma"/>
          <w:color w:val="231F20"/>
          <w:spacing w:val="-10"/>
          <w:position w:val="-1"/>
          <w:sz w:val="24"/>
        </w:rPr>
        <w:t xml:space="preserve"> </w:t>
      </w:r>
      <w:r>
        <w:rPr>
          <w:rFonts w:ascii="Tahoma" w:hAnsi="Tahoma" w:eastAsia="Tahoma"/>
          <w:color w:val="231F20"/>
          <w:spacing w:val="-2"/>
          <w:position w:val="-1"/>
          <w:sz w:val="24"/>
        </w:rPr>
        <w:t>…</w:t>
      </w:r>
      <w:r>
        <w:rPr>
          <w:rFonts w:ascii="Tahoma" w:hAnsi="Tahoma" w:eastAsia="Tahoma"/>
          <w:color w:val="231F20"/>
          <w:spacing w:val="-10"/>
          <w:position w:val="-1"/>
          <w:sz w:val="24"/>
        </w:rPr>
        <w:t xml:space="preserve"> </w:t>
      </w:r>
      <w:r>
        <w:rPr>
          <w:rFonts w:ascii="Tahoma" w:hAnsi="Tahoma" w:eastAsia="Tahoma"/>
          <w:color w:val="231F20"/>
          <w:spacing w:val="-2"/>
          <w:position w:val="-1"/>
          <w:sz w:val="24"/>
        </w:rPr>
        <w:t>to</w:t>
      </w:r>
      <w:r>
        <w:rPr>
          <w:rFonts w:ascii="Tahoma" w:hAnsi="Tahoma" w:eastAsia="Tahoma"/>
          <w:color w:val="231F20"/>
          <w:spacing w:val="-10"/>
          <w:position w:val="-1"/>
          <w:sz w:val="24"/>
        </w:rPr>
        <w:t xml:space="preserve"> </w:t>
      </w:r>
      <w:r>
        <w:rPr>
          <w:rFonts w:ascii="Tahoma" w:hAnsi="Tahoma" w:eastAsia="Tahoma"/>
          <w:color w:val="231F20"/>
          <w:spacing w:val="-2"/>
          <w:position w:val="-1"/>
          <w:sz w:val="24"/>
        </w:rPr>
        <w:t>…</w:t>
      </w:r>
      <w:r>
        <w:rPr>
          <w:rFonts w:ascii="Tahoma" w:hAnsi="Tahoma" w:eastAsia="Tahoma"/>
          <w:color w:val="231F20"/>
          <w:spacing w:val="-7"/>
          <w:position w:val="-1"/>
          <w:sz w:val="24"/>
        </w:rPr>
        <w:t xml:space="preserve"> </w:t>
      </w:r>
      <w:r>
        <w:rPr>
          <w:rFonts w:hint="eastAsia" w:ascii="宋体" w:hAnsi="宋体" w:eastAsia="宋体"/>
          <w:color w:val="231F20"/>
          <w:spacing w:val="-2"/>
          <w:sz w:val="18"/>
        </w:rPr>
        <w:t>把……和……连接或联结起</w:t>
      </w:r>
      <w:r>
        <w:rPr>
          <w:rFonts w:hint="eastAsia" w:ascii="宋体" w:hAnsi="宋体" w:eastAsia="宋体"/>
          <w:color w:val="231F20"/>
          <w:spacing w:val="-10"/>
          <w:sz w:val="18"/>
        </w:rPr>
        <w:t>来</w:t>
      </w:r>
      <w:r>
        <w:rPr>
          <w:rFonts w:hint="eastAsia" w:ascii="宋体" w:hAnsi="宋体" w:eastAsia="宋体"/>
          <w:color w:val="231F20"/>
          <w:sz w:val="18"/>
        </w:rPr>
        <w:tab/>
      </w:r>
      <w:r>
        <w:rPr>
          <w:rFonts w:ascii="Times New Roman" w:hAnsi="Times New Roman" w:eastAsia="Times New Roman"/>
          <w:color w:val="231F20"/>
          <w:spacing w:val="-5"/>
          <w:sz w:val="20"/>
        </w:rPr>
        <w:t>(4)</w:t>
      </w:r>
    </w:p>
    <w:p w14:paraId="4EAB786E">
      <w:pPr>
        <w:pStyle w:val="11"/>
        <w:spacing w:before="4"/>
        <w:rPr>
          <w:rFonts w:ascii="Times New Roman"/>
          <w:sz w:val="28"/>
        </w:rPr>
      </w:pPr>
    </w:p>
    <w:p w14:paraId="0EB01095">
      <w:pPr>
        <w:pStyle w:val="6"/>
        <w:ind w:left="1474"/>
        <w:rPr>
          <w:rFonts w:ascii="Arial"/>
        </w:rPr>
      </w:pPr>
      <w:r>
        <mc:AlternateContent>
          <mc:Choice Requires="wps">
            <w:drawing>
              <wp:anchor distT="0" distB="0" distL="0" distR="0" simplePos="0" relativeHeight="251832320"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805" name="Graphic 480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05" o:spid="_x0000_s1026" o:spt="100" style="position:absolute;left:0pt;margin-left:59.5pt;margin-top:1.45pt;height:18pt;width:7.45pt;mso-position-horizontal-relative:page;z-index:251832320;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VPhD9QA&#10;AAAIAQAADwAAAAAAAAABACAAAAAiAAAAZHJzL2Rvd25yZXYueG1sUEsBAhQAFAAAAAgAh07iQH2p&#10;v9AjAgAA4AQAAA4AAAAAAAAAAQAgAAAAIwEAAGRycy9lMm9Eb2MueG1sUEsFBgAAAAAGAAYAWQEA&#10;ALgFAAAAAA==&#10;" path="m94615,0l0,0,0,228599,94615,228599,94615,0xe">
                <v:fill on="t" focussize="0,0"/>
                <v:stroke on="f"/>
                <v:imagedata o:title=""/>
                <o:lock v:ext="edit" aspectratio="f"/>
                <v:textbox inset="0mm,0mm,0mm,0mm"/>
              </v:shape>
            </w:pict>
          </mc:Fallback>
        </mc:AlternateContent>
      </w:r>
      <w:r>
        <w:rPr>
          <w:rFonts w:ascii="Arial"/>
          <w:color w:val="231F20"/>
          <w:w w:val="97"/>
        </w:rPr>
        <w:t>K</w:t>
      </w:r>
    </w:p>
    <w:p w14:paraId="789E34D1">
      <w:pPr>
        <w:tabs>
          <w:tab w:val="left" w:pos="5457"/>
        </w:tabs>
        <w:spacing w:before="168"/>
        <w:ind w:left="1190" w:right="0" w:firstLine="0"/>
        <w:jc w:val="left"/>
        <w:rPr>
          <w:rFonts w:ascii="Times New Roman" w:hAnsi="Times New Roman" w:eastAsia="Times New Roman"/>
          <w:sz w:val="20"/>
        </w:rPr>
      </w:pPr>
      <w:r>
        <w:rPr>
          <w:rFonts w:ascii="Tahoma" w:hAnsi="Tahoma" w:eastAsia="Tahoma"/>
          <w:color w:val="231F20"/>
          <w:w w:val="90"/>
          <w:sz w:val="24"/>
        </w:rPr>
        <w:t>kangaroo</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/.kægGru:/</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w w:val="90"/>
          <w:position w:val="2"/>
          <w:sz w:val="18"/>
        </w:rPr>
        <w:t>袋</w:t>
      </w:r>
      <w:r>
        <w:rPr>
          <w:rFonts w:hint="eastAsia" w:ascii="宋体" w:hAnsi="宋体" w:eastAsia="宋体"/>
          <w:color w:val="231F20"/>
          <w:spacing w:val="-12"/>
          <w:w w:val="90"/>
          <w:position w:val="2"/>
          <w:sz w:val="18"/>
        </w:rPr>
        <w:t>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FB60044">
      <w:pPr>
        <w:tabs>
          <w:tab w:val="left" w:pos="5457"/>
        </w:tabs>
        <w:spacing w:before="14"/>
        <w:ind w:left="1190" w:right="0" w:firstLine="0"/>
        <w:jc w:val="left"/>
        <w:rPr>
          <w:rFonts w:ascii="Times New Roman" w:hAnsi="Times New Roman" w:eastAsia="Times New Roman"/>
          <w:sz w:val="20"/>
        </w:rPr>
      </w:pPr>
      <w:r>
        <w:rPr>
          <w:rFonts w:ascii="Tahoma" w:hAnsi="Tahoma" w:eastAsia="Tahoma"/>
          <w:color w:val="231F20"/>
          <w:sz w:val="24"/>
        </w:rPr>
        <w:t>keep</w:t>
      </w:r>
      <w:r>
        <w:rPr>
          <w:rFonts w:ascii="Tahoma" w:hAnsi="Tahoma" w:eastAsia="Tahoma"/>
          <w:color w:val="231F20"/>
          <w:spacing w:val="-19"/>
          <w:sz w:val="24"/>
        </w:rPr>
        <w:t xml:space="preserve"> </w:t>
      </w:r>
      <w:r>
        <w:rPr>
          <w:rFonts w:ascii="Tahoma" w:hAnsi="Tahoma" w:eastAsia="Tahoma"/>
          <w:color w:val="231F20"/>
          <w:sz w:val="24"/>
        </w:rPr>
        <w:t>(…)</w:t>
      </w:r>
      <w:r>
        <w:rPr>
          <w:rFonts w:ascii="Tahoma" w:hAnsi="Tahoma" w:eastAsia="Tahoma"/>
          <w:color w:val="231F20"/>
          <w:spacing w:val="-18"/>
          <w:sz w:val="24"/>
        </w:rPr>
        <w:t xml:space="preserve"> </w:t>
      </w:r>
      <w:r>
        <w:rPr>
          <w:rFonts w:ascii="Tahoma" w:hAnsi="Tahoma" w:eastAsia="Tahoma"/>
          <w:color w:val="231F20"/>
          <w:sz w:val="24"/>
        </w:rPr>
        <w:t>in</w:t>
      </w:r>
      <w:r>
        <w:rPr>
          <w:rFonts w:ascii="Tahoma" w:hAnsi="Tahoma" w:eastAsia="Tahoma"/>
          <w:color w:val="231F20"/>
          <w:spacing w:val="-18"/>
          <w:sz w:val="24"/>
        </w:rPr>
        <w:t xml:space="preserve"> </w:t>
      </w:r>
      <w:r>
        <w:rPr>
          <w:rFonts w:ascii="Tahoma" w:hAnsi="Tahoma" w:eastAsia="Tahoma"/>
          <w:color w:val="231F20"/>
          <w:sz w:val="24"/>
        </w:rPr>
        <w:t>mind</w:t>
      </w:r>
      <w:r>
        <w:rPr>
          <w:rFonts w:ascii="Tahoma" w:hAnsi="Tahoma" w:eastAsia="Tahoma"/>
          <w:color w:val="231F20"/>
          <w:spacing w:val="-17"/>
          <w:sz w:val="24"/>
        </w:rPr>
        <w:t xml:space="preserve"> </w:t>
      </w:r>
      <w:r>
        <w:rPr>
          <w:rFonts w:hint="eastAsia" w:ascii="宋体" w:hAnsi="宋体" w:eastAsia="宋体"/>
          <w:color w:val="231F20"/>
          <w:position w:val="2"/>
          <w:sz w:val="18"/>
        </w:rPr>
        <w:t>牢</w:t>
      </w:r>
      <w:r>
        <w:rPr>
          <w:rFonts w:hint="eastAsia" w:ascii="宋体" w:hAnsi="宋体" w:eastAsia="宋体"/>
          <w:color w:val="231F20"/>
          <w:spacing w:val="-10"/>
          <w:position w:val="2"/>
          <w:sz w:val="18"/>
        </w:rPr>
        <w:t>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F06B93E">
      <w:pPr>
        <w:tabs>
          <w:tab w:val="left" w:pos="5457"/>
        </w:tabs>
        <w:spacing w:before="15"/>
        <w:ind w:left="1190" w:right="0" w:firstLine="0"/>
        <w:jc w:val="left"/>
        <w:rPr>
          <w:rFonts w:ascii="Times New Roman" w:eastAsia="Times New Roman"/>
          <w:sz w:val="20"/>
        </w:rPr>
      </w:pPr>
      <w:r>
        <w:rPr>
          <w:rFonts w:ascii="Tahoma" w:eastAsia="Tahoma"/>
          <w:color w:val="231F20"/>
          <w:sz w:val="24"/>
        </w:rPr>
        <w:t>keep</w:t>
      </w:r>
      <w:r>
        <w:rPr>
          <w:rFonts w:ascii="Tahoma" w:eastAsia="Tahoma"/>
          <w:color w:val="231F20"/>
          <w:spacing w:val="-10"/>
          <w:sz w:val="24"/>
        </w:rPr>
        <w:t xml:space="preserve"> </w:t>
      </w:r>
      <w:r>
        <w:rPr>
          <w:rFonts w:ascii="Tahoma" w:eastAsia="Tahoma"/>
          <w:color w:val="231F20"/>
          <w:sz w:val="24"/>
        </w:rPr>
        <w:t>sb</w:t>
      </w:r>
      <w:r>
        <w:rPr>
          <w:rFonts w:ascii="Tahoma" w:eastAsia="Tahoma"/>
          <w:color w:val="231F20"/>
          <w:spacing w:val="-9"/>
          <w:sz w:val="24"/>
        </w:rPr>
        <w:t xml:space="preserve"> </w:t>
      </w:r>
      <w:r>
        <w:rPr>
          <w:rFonts w:ascii="Tahoma" w:eastAsia="Tahoma"/>
          <w:color w:val="231F20"/>
          <w:sz w:val="24"/>
        </w:rPr>
        <w:t>company</w:t>
      </w:r>
      <w:r>
        <w:rPr>
          <w:rFonts w:ascii="Tahoma" w:eastAsia="Tahoma"/>
          <w:color w:val="231F20"/>
          <w:spacing w:val="-24"/>
          <w:sz w:val="24"/>
        </w:rPr>
        <w:t xml:space="preserve"> </w:t>
      </w:r>
      <w:r>
        <w:rPr>
          <w:rFonts w:hint="eastAsia" w:ascii="宋体" w:eastAsia="宋体"/>
          <w:color w:val="231F20"/>
          <w:position w:val="2"/>
          <w:sz w:val="18"/>
        </w:rPr>
        <w:t>陪伴某</w:t>
      </w:r>
      <w:r>
        <w:rPr>
          <w:rFonts w:hint="eastAsia" w:ascii="宋体" w:eastAsia="宋体"/>
          <w:color w:val="231F20"/>
          <w:spacing w:val="-10"/>
          <w:position w:val="2"/>
          <w:sz w:val="18"/>
        </w:rPr>
        <w:t>人</w:t>
      </w:r>
      <w:r>
        <w:rPr>
          <w:rFonts w:hint="eastAsia" w:ascii="宋体" w:eastAsia="宋体"/>
          <w:color w:val="231F20"/>
          <w:position w:val="2"/>
          <w:sz w:val="18"/>
        </w:rPr>
        <w:tab/>
      </w:r>
      <w:r>
        <w:rPr>
          <w:rFonts w:ascii="Times New Roman" w:eastAsia="Times New Roman"/>
          <w:color w:val="231F20"/>
          <w:spacing w:val="-5"/>
          <w:position w:val="2"/>
          <w:sz w:val="20"/>
        </w:rPr>
        <w:t>(3)</w:t>
      </w:r>
    </w:p>
    <w:p w14:paraId="651E4C8D">
      <w:pPr>
        <w:spacing w:before="14"/>
        <w:ind w:left="1190" w:right="0" w:firstLine="0"/>
        <w:jc w:val="left"/>
        <w:rPr>
          <w:rFonts w:hint="eastAsia" w:ascii="宋体" w:hAnsi="宋体" w:eastAsia="宋体"/>
          <w:sz w:val="18"/>
        </w:rPr>
      </w:pPr>
      <w:r>
        <w:rPr>
          <w:rFonts w:ascii="Tahoma" w:hAnsi="Tahoma" w:eastAsia="Tahoma"/>
          <w:color w:val="231F20"/>
          <w:sz w:val="24"/>
        </w:rPr>
        <w:t>keep</w:t>
      </w:r>
      <w:r>
        <w:rPr>
          <w:rFonts w:ascii="Tahoma" w:hAnsi="Tahoma" w:eastAsia="Tahoma"/>
          <w:color w:val="231F20"/>
          <w:spacing w:val="-3"/>
          <w:sz w:val="24"/>
        </w:rPr>
        <w:t xml:space="preserve"> </w:t>
      </w:r>
      <w:r>
        <w:rPr>
          <w:rFonts w:ascii="Tahoma" w:hAnsi="Tahoma" w:eastAsia="Tahoma"/>
          <w:color w:val="231F20"/>
          <w:sz w:val="24"/>
        </w:rPr>
        <w:t>track</w:t>
      </w:r>
      <w:r>
        <w:rPr>
          <w:rFonts w:ascii="Tahoma" w:hAnsi="Tahoma" w:eastAsia="Tahoma"/>
          <w:color w:val="231F20"/>
          <w:spacing w:val="-3"/>
          <w:sz w:val="24"/>
        </w:rPr>
        <w:t xml:space="preserve"> </w:t>
      </w:r>
      <w:r>
        <w:rPr>
          <w:rFonts w:ascii="Tahoma" w:hAnsi="Tahoma" w:eastAsia="Tahoma"/>
          <w:color w:val="231F20"/>
          <w:sz w:val="24"/>
        </w:rPr>
        <w:t xml:space="preserve">of </w:t>
      </w:r>
      <w:r>
        <w:rPr>
          <w:rFonts w:hint="eastAsia" w:ascii="宋体" w:hAnsi="宋体" w:eastAsia="宋体"/>
          <w:color w:val="231F20"/>
          <w:spacing w:val="-1"/>
          <w:position w:val="2"/>
          <w:sz w:val="18"/>
        </w:rPr>
        <w:t>掌握……的最新消息；</w:t>
      </w:r>
    </w:p>
    <w:p w14:paraId="28BD76B3">
      <w:pPr>
        <w:tabs>
          <w:tab w:val="left" w:pos="2820"/>
        </w:tabs>
        <w:spacing w:before="28"/>
        <w:ind w:left="0" w:right="0" w:firstLine="0"/>
        <w:jc w:val="right"/>
        <w:rPr>
          <w:rFonts w:ascii="Times New Roman" w:hAnsi="Times New Roman" w:eastAsia="Times New Roman"/>
          <w:sz w:val="20"/>
        </w:rPr>
      </w:pPr>
      <w:r>
        <w:rPr>
          <w:rFonts w:hint="eastAsia" w:ascii="宋体" w:hAnsi="宋体" w:eastAsia="宋体"/>
          <w:color w:val="231F20"/>
          <w:sz w:val="18"/>
        </w:rPr>
        <w:t>了解……的动</w:t>
      </w:r>
      <w:r>
        <w:rPr>
          <w:rFonts w:hint="eastAsia" w:ascii="宋体" w:hAnsi="宋体" w:eastAsia="宋体"/>
          <w:color w:val="231F20"/>
          <w:spacing w:val="-10"/>
          <w:sz w:val="18"/>
        </w:rPr>
        <w:t>态</w:t>
      </w:r>
      <w:r>
        <w:rPr>
          <w:rFonts w:hint="eastAsia" w:ascii="宋体" w:hAnsi="宋体" w:eastAsia="宋体"/>
          <w:color w:val="231F20"/>
          <w:sz w:val="18"/>
        </w:rPr>
        <w:tab/>
      </w:r>
      <w:r>
        <w:rPr>
          <w:rFonts w:ascii="Times New Roman" w:hAnsi="Times New Roman" w:eastAsia="Times New Roman"/>
          <w:color w:val="231F20"/>
          <w:spacing w:val="-5"/>
          <w:sz w:val="20"/>
        </w:rPr>
        <w:t>(3)</w:t>
      </w:r>
    </w:p>
    <w:p w14:paraId="7004B1FC">
      <w:pPr>
        <w:tabs>
          <w:tab w:val="left" w:pos="5457"/>
        </w:tabs>
        <w:spacing w:before="53"/>
        <w:ind w:left="1190" w:right="0" w:firstLine="0"/>
        <w:jc w:val="left"/>
        <w:rPr>
          <w:rFonts w:ascii="Times New Roman" w:eastAsia="Times New Roman"/>
          <w:sz w:val="20"/>
        </w:rPr>
      </w:pPr>
      <w:r>
        <w:rPr>
          <w:rFonts w:ascii="Tahoma" w:eastAsia="Tahoma"/>
          <w:color w:val="231F20"/>
          <w:sz w:val="24"/>
        </w:rPr>
        <w:t>keep</w:t>
      </w:r>
      <w:r>
        <w:rPr>
          <w:rFonts w:ascii="Tahoma" w:eastAsia="Tahoma"/>
          <w:color w:val="231F20"/>
          <w:spacing w:val="-20"/>
          <w:sz w:val="24"/>
        </w:rPr>
        <w:t xml:space="preserve"> </w:t>
      </w:r>
      <w:r>
        <w:rPr>
          <w:rFonts w:ascii="Tahoma" w:eastAsia="Tahoma"/>
          <w:color w:val="231F20"/>
          <w:sz w:val="24"/>
        </w:rPr>
        <w:t>your</w:t>
      </w:r>
      <w:r>
        <w:rPr>
          <w:rFonts w:ascii="Tahoma" w:eastAsia="Tahoma"/>
          <w:color w:val="231F20"/>
          <w:spacing w:val="-18"/>
          <w:sz w:val="24"/>
        </w:rPr>
        <w:t xml:space="preserve"> </w:t>
      </w:r>
      <w:r>
        <w:rPr>
          <w:rFonts w:ascii="Tahoma" w:eastAsia="Tahoma"/>
          <w:color w:val="231F20"/>
          <w:sz w:val="24"/>
        </w:rPr>
        <w:t>eyes</w:t>
      </w:r>
      <w:r>
        <w:rPr>
          <w:rFonts w:ascii="Tahoma" w:eastAsia="Tahoma"/>
          <w:color w:val="231F20"/>
          <w:spacing w:val="-18"/>
          <w:sz w:val="24"/>
        </w:rPr>
        <w:t xml:space="preserve"> </w:t>
      </w:r>
      <w:r>
        <w:rPr>
          <w:rFonts w:ascii="Tahoma" w:eastAsia="Tahoma"/>
          <w:color w:val="231F20"/>
          <w:sz w:val="24"/>
        </w:rPr>
        <w:t>open</w:t>
      </w:r>
      <w:r>
        <w:rPr>
          <w:rFonts w:ascii="Tahoma" w:eastAsia="Tahoma"/>
          <w:color w:val="231F20"/>
          <w:spacing w:val="-18"/>
          <w:sz w:val="24"/>
        </w:rPr>
        <w:t xml:space="preserve"> </w:t>
      </w:r>
      <w:r>
        <w:rPr>
          <w:rFonts w:ascii="Tahoma" w:eastAsia="Tahoma"/>
          <w:color w:val="231F20"/>
          <w:sz w:val="24"/>
        </w:rPr>
        <w:t>(for)</w:t>
      </w:r>
      <w:r>
        <w:rPr>
          <w:rFonts w:ascii="Tahoma" w:eastAsia="Tahoma"/>
          <w:color w:val="231F20"/>
          <w:spacing w:val="-16"/>
          <w:sz w:val="24"/>
        </w:rPr>
        <w:t xml:space="preserve"> </w:t>
      </w:r>
      <w:r>
        <w:rPr>
          <w:rFonts w:hint="eastAsia" w:ascii="宋体" w:eastAsia="宋体"/>
          <w:color w:val="231F20"/>
          <w:position w:val="2"/>
          <w:sz w:val="18"/>
        </w:rPr>
        <w:t>留心；留</w:t>
      </w:r>
      <w:r>
        <w:rPr>
          <w:rFonts w:hint="eastAsia" w:ascii="宋体" w:eastAsia="宋体"/>
          <w:color w:val="231F20"/>
          <w:spacing w:val="-10"/>
          <w:position w:val="2"/>
          <w:sz w:val="18"/>
        </w:rPr>
        <w:t>意</w:t>
      </w:r>
      <w:r>
        <w:rPr>
          <w:rFonts w:hint="eastAsia" w:ascii="宋体" w:eastAsia="宋体"/>
          <w:color w:val="231F20"/>
          <w:position w:val="2"/>
          <w:sz w:val="18"/>
        </w:rPr>
        <w:tab/>
      </w:r>
      <w:r>
        <w:rPr>
          <w:rFonts w:ascii="Times New Roman" w:eastAsia="Times New Roman"/>
          <w:color w:val="231F20"/>
          <w:spacing w:val="-5"/>
          <w:position w:val="2"/>
          <w:sz w:val="20"/>
        </w:rPr>
        <w:t>(4)</w:t>
      </w:r>
    </w:p>
    <w:p w14:paraId="1DF51F48">
      <w:pPr>
        <w:tabs>
          <w:tab w:val="left" w:pos="5457"/>
        </w:tabs>
        <w:spacing w:before="14"/>
        <w:ind w:left="1190" w:right="0" w:firstLine="0"/>
        <w:jc w:val="left"/>
        <w:rPr>
          <w:rFonts w:ascii="Times New Roman" w:hAnsi="Times New Roman" w:eastAsia="Times New Roman"/>
          <w:sz w:val="20"/>
        </w:rPr>
      </w:pPr>
      <w:r>
        <w:rPr>
          <w:rFonts w:ascii="Tahoma" w:hAnsi="Tahoma" w:eastAsia="Tahoma"/>
          <w:color w:val="231F20"/>
          <w:w w:val="85"/>
          <w:sz w:val="24"/>
        </w:rPr>
        <w:t>kingdom</w:t>
      </w:r>
      <w:r>
        <w:rPr>
          <w:rFonts w:ascii="Tahoma" w:hAnsi="Tahoma" w:eastAsia="Tahoma"/>
          <w:color w:val="231F20"/>
          <w:spacing w:val="14"/>
          <w:sz w:val="24"/>
        </w:rPr>
        <w:t xml:space="preserve"> </w:t>
      </w:r>
      <w:r>
        <w:rPr>
          <w:rFonts w:ascii="Times New Roman" w:hAnsi="Times New Roman" w:eastAsia="Times New Roman"/>
          <w:color w:val="231F20"/>
          <w:w w:val="85"/>
          <w:position w:val="1"/>
          <w:sz w:val="20"/>
        </w:rPr>
        <w:t>/kdGm/</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85"/>
          <w:position w:val="2"/>
          <w:sz w:val="18"/>
        </w:rPr>
        <w:t>王国；领</w:t>
      </w:r>
      <w:r>
        <w:rPr>
          <w:rFonts w:hint="eastAsia" w:ascii="宋体" w:hAnsi="宋体" w:eastAsia="宋体"/>
          <w:color w:val="231F20"/>
          <w:spacing w:val="-10"/>
          <w:w w:val="85"/>
          <w:position w:val="2"/>
          <w:sz w:val="18"/>
        </w:rPr>
        <w:t>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34DCFAC">
      <w:pPr>
        <w:tabs>
          <w:tab w:val="left" w:pos="5457"/>
        </w:tabs>
        <w:spacing w:before="15"/>
        <w:ind w:left="1190" w:right="0" w:firstLine="0"/>
        <w:jc w:val="left"/>
        <w:rPr>
          <w:rFonts w:ascii="Times New Roman" w:hAnsi="Times New Roman" w:eastAsia="Times New Roman"/>
          <w:sz w:val="20"/>
        </w:rPr>
      </w:pPr>
      <w:r>
        <w:rPr>
          <w:rFonts w:ascii="Tahoma" w:hAnsi="Tahoma" w:eastAsia="Tahoma"/>
          <w:color w:val="231F20"/>
          <w:w w:val="90"/>
          <w:sz w:val="24"/>
        </w:rPr>
        <w:t>koala</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/kGua:lG/</w:t>
      </w:r>
      <w:r>
        <w:rPr>
          <w:rFonts w:ascii="Times New Roman" w:hAnsi="Times New Roman" w:eastAsia="Times New Roman"/>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树袋熊；考</w:t>
      </w:r>
      <w:r>
        <w:rPr>
          <w:rFonts w:hint="eastAsia" w:ascii="宋体" w:hAnsi="宋体" w:eastAsia="宋体"/>
          <w:color w:val="231F20"/>
          <w:spacing w:val="-12"/>
          <w:w w:val="90"/>
          <w:position w:val="2"/>
          <w:sz w:val="18"/>
        </w:rPr>
        <w:t>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99179BF">
      <w:pPr>
        <w:spacing w:before="111"/>
        <w:ind w:left="562" w:right="0" w:firstLine="0"/>
        <w:jc w:val="left"/>
        <w:rPr>
          <w:sz w:val="36"/>
        </w:rPr>
      </w:pPr>
      <w:r>
        <w:br w:type="column"/>
      </w:r>
      <w:r>
        <w:rPr>
          <w:color w:val="231F20"/>
          <w:spacing w:val="-10"/>
          <w:sz w:val="36"/>
        </w:rPr>
        <w:t>L</w:t>
      </w:r>
    </w:p>
    <w:p w14:paraId="2A1CA7BA">
      <w:pPr>
        <w:spacing w:before="162"/>
        <w:ind w:left="278" w:right="0" w:firstLine="0"/>
        <w:jc w:val="both"/>
        <w:rPr>
          <w:rFonts w:ascii="Times New Roman" w:hAnsi="Times New Roman"/>
          <w:sz w:val="20"/>
        </w:rPr>
      </w:pPr>
      <w:r>
        <mc:AlternateContent>
          <mc:Choice Requires="wps">
            <w:drawing>
              <wp:anchor distT="0" distB="0" distL="0" distR="0" simplePos="0" relativeHeight="251832320" behindDoc="0" locked="0" layoutInCell="1" allowOverlap="1">
                <wp:simplePos x="0" y="0"/>
                <wp:positionH relativeFrom="page">
                  <wp:posOffset>3815715</wp:posOffset>
                </wp:positionH>
                <wp:positionV relativeFrom="paragraph">
                  <wp:posOffset>-243840</wp:posOffset>
                </wp:positionV>
                <wp:extent cx="94615" cy="228600"/>
                <wp:effectExtent l="0" t="0" r="0" b="0"/>
                <wp:wrapNone/>
                <wp:docPr id="4806" name="Graphic 480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06" o:spid="_x0000_s1026" o:spt="100" style="position:absolute;left:0pt;margin-left:300.45pt;margin-top:-19.2pt;height:18pt;width:7.45pt;mso-position-horizontal-relative:page;z-index:251832320;mso-width-relative:page;mso-height-relative:page;" fillcolor="#00BBC5" filled="t" stroked="f" coordsize="94615,228600" o:gfxdata="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krU0KdcA&#10;AAAKAQAADwAAAAAAAAABACAAAAAiAAAAZHJzL2Rvd25yZXYueG1sUEsBAhQAFAAAAAgAh07iQBFD&#10;+gUgAgAA4AQAAA4AAAAAAAAAAQAgAAAAJgEAAGRycy9lMm9Eb2MueG1sUEsFBgAAAAAGAAYAWQEA&#10;ALgFAAAAAA==&#10;" path="m94615,0l0,0,0,228600,94615,228600,94615,0xe">
                <v:fill on="t" focussize="0,0"/>
                <v:stroke on="f"/>
                <v:imagedata o:title=""/>
                <o:lock v:ext="edit" aspectratio="f"/>
                <v:textbox inset="0mm,0mm,0mm,0mm"/>
              </v:shape>
            </w:pict>
          </mc:Fallback>
        </mc:AlternateContent>
      </w:r>
      <w:r>
        <w:rPr>
          <w:rFonts w:ascii="Tahoma" w:hAnsi="Tahoma"/>
          <w:color w:val="231F20"/>
          <w:sz w:val="24"/>
        </w:rPr>
        <w:t>landscape</w:t>
      </w:r>
      <w:r>
        <w:rPr>
          <w:rFonts w:ascii="Tahoma" w:hAnsi="Tahoma"/>
          <w:color w:val="231F20"/>
          <w:spacing w:val="26"/>
          <w:sz w:val="24"/>
        </w:rPr>
        <w:t xml:space="preserve"> </w:t>
      </w:r>
      <w:r>
        <w:rPr>
          <w:rFonts w:ascii="Times New Roman" w:hAnsi="Times New Roman"/>
          <w:color w:val="231F20"/>
          <w:spacing w:val="-2"/>
          <w:position w:val="1"/>
          <w:sz w:val="20"/>
        </w:rPr>
        <w:t>/lændskep/</w:t>
      </w:r>
    </w:p>
    <w:p w14:paraId="71DF42A4">
      <w:pPr>
        <w:tabs>
          <w:tab w:val="left" w:pos="3983"/>
        </w:tabs>
        <w:spacing w:before="56"/>
        <w:ind w:left="0" w:right="1394"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（陆上，尤指乡村的）风</w:t>
      </w:r>
      <w:r>
        <w:rPr>
          <w:rFonts w:hint="eastAsia" w:ascii="宋体" w:eastAsia="宋体"/>
          <w:color w:val="231F20"/>
          <w:spacing w:val="-10"/>
          <w:sz w:val="18"/>
        </w:rPr>
        <w:t>景</w:t>
      </w:r>
      <w:r>
        <w:rPr>
          <w:rFonts w:hint="eastAsia" w:ascii="宋体" w:eastAsia="宋体"/>
          <w:color w:val="231F20"/>
          <w:sz w:val="18"/>
        </w:rPr>
        <w:tab/>
      </w:r>
      <w:r>
        <w:rPr>
          <w:rFonts w:ascii="Times New Roman" w:eastAsia="Times New Roman"/>
          <w:color w:val="231F20"/>
          <w:spacing w:val="-5"/>
          <w:sz w:val="20"/>
        </w:rPr>
        <w:t>(4)</w:t>
      </w:r>
    </w:p>
    <w:p w14:paraId="42CF2AD1">
      <w:pPr>
        <w:spacing w:before="41"/>
        <w:ind w:left="278" w:right="0" w:firstLine="0"/>
        <w:jc w:val="both"/>
        <w:rPr>
          <w:rFonts w:ascii="Times New Roman" w:hAnsi="Times New Roman"/>
          <w:sz w:val="20"/>
        </w:rPr>
      </w:pPr>
      <w:r>
        <w:rPr>
          <w:rFonts w:ascii="宋体" w:hAnsi="宋体"/>
          <w:color w:val="74CCD3"/>
          <w:spacing w:val="-6"/>
          <w:position w:val="1"/>
          <w:sz w:val="20"/>
        </w:rPr>
        <w:t>△</w:t>
      </w:r>
      <w:r>
        <w:rPr>
          <w:rFonts w:ascii="宋体" w:hAnsi="宋体"/>
          <w:color w:val="74CCD3"/>
          <w:spacing w:val="-50"/>
          <w:position w:val="1"/>
          <w:sz w:val="20"/>
        </w:rPr>
        <w:t xml:space="preserve"> </w:t>
      </w:r>
      <w:r>
        <w:rPr>
          <w:rFonts w:ascii="Tahoma" w:hAnsi="Tahoma"/>
          <w:color w:val="231F20"/>
          <w:spacing w:val="-6"/>
          <w:sz w:val="24"/>
        </w:rPr>
        <w:t>Las</w:t>
      </w:r>
      <w:r>
        <w:rPr>
          <w:rFonts w:ascii="Tahoma" w:hAnsi="Tahoma"/>
          <w:color w:val="231F20"/>
          <w:spacing w:val="-16"/>
          <w:sz w:val="24"/>
        </w:rPr>
        <w:t xml:space="preserve"> </w:t>
      </w:r>
      <w:r>
        <w:rPr>
          <w:rFonts w:ascii="Tahoma" w:hAnsi="Tahoma"/>
          <w:color w:val="231F20"/>
          <w:spacing w:val="-6"/>
          <w:sz w:val="24"/>
        </w:rPr>
        <w:t>Vegas</w:t>
      </w:r>
      <w:r>
        <w:rPr>
          <w:rFonts w:ascii="Tahoma" w:hAnsi="Tahoma"/>
          <w:color w:val="231F20"/>
          <w:spacing w:val="-15"/>
          <w:sz w:val="24"/>
        </w:rPr>
        <w:t xml:space="preserve"> </w:t>
      </w:r>
      <w:r>
        <w:rPr>
          <w:rFonts w:ascii="Times New Roman" w:hAnsi="Times New Roman"/>
          <w:color w:val="231F20"/>
          <w:spacing w:val="-6"/>
          <w:position w:val="1"/>
          <w:sz w:val="20"/>
        </w:rPr>
        <w:t>/.læs</w:t>
      </w:r>
      <w:r>
        <w:rPr>
          <w:rFonts w:ascii="Times New Roman" w:hAnsi="Times New Roman"/>
          <w:color w:val="231F20"/>
          <w:spacing w:val="-7"/>
          <w:position w:val="1"/>
          <w:sz w:val="20"/>
        </w:rPr>
        <w:t xml:space="preserve"> </w:t>
      </w:r>
      <w:r>
        <w:rPr>
          <w:rFonts w:ascii="Times New Roman" w:hAnsi="Times New Roman"/>
          <w:color w:val="231F20"/>
          <w:spacing w:val="-6"/>
          <w:position w:val="1"/>
          <w:sz w:val="20"/>
        </w:rPr>
        <w:t>vegGs;</w:t>
      </w:r>
      <w:r>
        <w:rPr>
          <w:rFonts w:ascii="Times New Roman" w:hAnsi="Times New Roman"/>
          <w:color w:val="231F20"/>
          <w:spacing w:val="-4"/>
          <w:position w:val="1"/>
          <w:sz w:val="20"/>
        </w:rPr>
        <w:t xml:space="preserve"> </w:t>
      </w:r>
      <w:r>
        <w:rPr>
          <w:rFonts w:ascii="Times New Roman" w:hAnsi="Times New Roman"/>
          <w:i/>
          <w:color w:val="231F20"/>
          <w:spacing w:val="-6"/>
          <w:position w:val="2"/>
          <w:sz w:val="20"/>
        </w:rPr>
        <w:t>NAmE</w:t>
      </w:r>
      <w:r>
        <w:rPr>
          <w:rFonts w:ascii="Times New Roman" w:hAnsi="Times New Roman"/>
          <w:i/>
          <w:color w:val="231F20"/>
          <w:spacing w:val="3"/>
          <w:position w:val="2"/>
          <w:sz w:val="20"/>
        </w:rPr>
        <w:t xml:space="preserve"> </w:t>
      </w:r>
      <w:r>
        <w:rPr>
          <w:rFonts w:ascii="Times New Roman" w:hAnsi="Times New Roman"/>
          <w:color w:val="231F20"/>
          <w:spacing w:val="-6"/>
          <w:position w:val="1"/>
          <w:sz w:val="20"/>
        </w:rPr>
        <w:t>.la:s-</w:t>
      </w:r>
      <w:r>
        <w:rPr>
          <w:rFonts w:ascii="Times New Roman" w:hAnsi="Times New Roman"/>
          <w:color w:val="231F20"/>
          <w:spacing w:val="-10"/>
          <w:position w:val="1"/>
          <w:sz w:val="20"/>
        </w:rPr>
        <w:t>/</w:t>
      </w:r>
    </w:p>
    <w:p w14:paraId="0A19D6C2">
      <w:pPr>
        <w:tabs>
          <w:tab w:val="left" w:pos="3699"/>
        </w:tabs>
        <w:spacing w:before="56"/>
        <w:ind w:left="0" w:right="1394" w:firstLine="0"/>
        <w:jc w:val="right"/>
        <w:rPr>
          <w:rFonts w:ascii="Times New Roman" w:eastAsia="Times New Roman"/>
          <w:sz w:val="20"/>
        </w:rPr>
      </w:pPr>
      <w:r>
        <w:rPr>
          <w:rFonts w:hint="eastAsia" w:ascii="宋体" w:eastAsia="宋体"/>
          <w:color w:val="231F20"/>
          <w:sz w:val="18"/>
        </w:rPr>
        <w:t>拉斯维加斯（美国城市</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5E06C89A">
      <w:pPr>
        <w:tabs>
          <w:tab w:val="left" w:pos="4545"/>
        </w:tabs>
        <w:spacing w:before="41"/>
        <w:ind w:left="278" w:right="0" w:firstLine="0"/>
        <w:jc w:val="left"/>
        <w:rPr>
          <w:rFonts w:ascii="Times New Roman" w:eastAsia="Times New Roman"/>
          <w:sz w:val="20"/>
        </w:rPr>
      </w:pPr>
      <w:r>
        <w:rPr>
          <w:rFonts w:ascii="Tahoma" w:eastAsia="Tahoma"/>
          <w:color w:val="231F20"/>
          <w:sz w:val="24"/>
        </w:rPr>
        <w:t>lead</w:t>
      </w:r>
      <w:r>
        <w:rPr>
          <w:rFonts w:ascii="Tahoma" w:eastAsia="Tahoma"/>
          <w:color w:val="231F20"/>
          <w:spacing w:val="-11"/>
          <w:sz w:val="24"/>
        </w:rPr>
        <w:t xml:space="preserve"> </w:t>
      </w:r>
      <w:r>
        <w:rPr>
          <w:rFonts w:ascii="Tahoma" w:eastAsia="Tahoma"/>
          <w:color w:val="231F20"/>
          <w:sz w:val="24"/>
        </w:rPr>
        <w:t>to</w:t>
      </w:r>
      <w:r>
        <w:rPr>
          <w:rFonts w:ascii="Tahoma" w:eastAsia="Tahoma"/>
          <w:color w:val="231F20"/>
          <w:spacing w:val="-19"/>
          <w:sz w:val="24"/>
        </w:rPr>
        <w:t xml:space="preserve"> </w:t>
      </w:r>
      <w:r>
        <w:rPr>
          <w:rFonts w:hint="eastAsia" w:ascii="宋体" w:eastAsia="宋体"/>
          <w:color w:val="231F20"/>
          <w:position w:val="2"/>
          <w:sz w:val="18"/>
        </w:rPr>
        <w:t>导</w:t>
      </w:r>
      <w:r>
        <w:rPr>
          <w:rFonts w:hint="eastAsia" w:ascii="宋体" w:eastAsia="宋体"/>
          <w:color w:val="231F20"/>
          <w:spacing w:val="-10"/>
          <w:position w:val="2"/>
          <w:sz w:val="18"/>
        </w:rPr>
        <w:t>致</w:t>
      </w:r>
      <w:r>
        <w:rPr>
          <w:rFonts w:hint="eastAsia" w:ascii="宋体" w:eastAsia="宋体"/>
          <w:color w:val="231F20"/>
          <w:position w:val="2"/>
          <w:sz w:val="18"/>
        </w:rPr>
        <w:tab/>
      </w:r>
      <w:r>
        <w:rPr>
          <w:rFonts w:ascii="Times New Roman" w:eastAsia="Times New Roman"/>
          <w:color w:val="231F20"/>
          <w:spacing w:val="-5"/>
          <w:position w:val="2"/>
          <w:sz w:val="20"/>
        </w:rPr>
        <w:t>(1)</w:t>
      </w:r>
    </w:p>
    <w:p w14:paraId="48EC7821">
      <w:pPr>
        <w:spacing w:before="22"/>
        <w:ind w:left="278" w:right="0" w:firstLine="0"/>
        <w:jc w:val="both"/>
        <w:rPr>
          <w:rFonts w:ascii="Times New Roman"/>
          <w:sz w:val="20"/>
        </w:rPr>
      </w:pPr>
      <w:r>
        <w:rPr>
          <w:rFonts w:ascii="Tahoma"/>
          <w:color w:val="231F20"/>
          <w:sz w:val="24"/>
        </w:rPr>
        <w:t>lean</w:t>
      </w:r>
      <w:r>
        <w:rPr>
          <w:rFonts w:ascii="Tahoma"/>
          <w:color w:val="231F20"/>
          <w:spacing w:val="-6"/>
          <w:sz w:val="24"/>
        </w:rPr>
        <w:t xml:space="preserve"> </w:t>
      </w:r>
      <w:r>
        <w:rPr>
          <w:rFonts w:ascii="Times New Roman"/>
          <w:color w:val="231F20"/>
          <w:spacing w:val="-2"/>
          <w:w w:val="110"/>
          <w:position w:val="1"/>
          <w:sz w:val="20"/>
        </w:rPr>
        <w:t>/li:n/</w:t>
      </w:r>
    </w:p>
    <w:p w14:paraId="24810008">
      <w:pPr>
        <w:tabs>
          <w:tab w:val="left" w:pos="4545"/>
        </w:tabs>
        <w:spacing w:before="37" w:line="280" w:lineRule="auto"/>
        <w:ind w:left="278" w:right="1394" w:firstLine="283"/>
        <w:jc w:val="both"/>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3"/>
          <w:sz w:val="20"/>
        </w:rPr>
        <w:t xml:space="preserve"> </w:t>
      </w:r>
      <w:r>
        <w:rPr>
          <w:rFonts w:hint="eastAsia" w:ascii="宋体" w:hAnsi="宋体" w:eastAsia="宋体"/>
          <w:color w:val="231F20"/>
          <w:sz w:val="18"/>
        </w:rPr>
        <w:t>（</w:t>
      </w:r>
      <w:r>
        <w:rPr>
          <w:rFonts w:ascii="Times New Roman" w:hAnsi="Times New Roman" w:eastAsia="Times New Roman"/>
          <w:color w:val="231F20"/>
          <w:sz w:val="20"/>
        </w:rPr>
        <w:t>leant/leaned,</w:t>
      </w:r>
      <w:r>
        <w:rPr>
          <w:rFonts w:ascii="Times New Roman" w:hAnsi="Times New Roman" w:eastAsia="Times New Roman"/>
          <w:color w:val="231F20"/>
          <w:spacing w:val="-3"/>
          <w:sz w:val="20"/>
        </w:rPr>
        <w:t xml:space="preserve"> </w:t>
      </w:r>
      <w:r>
        <w:rPr>
          <w:rFonts w:ascii="Times New Roman" w:hAnsi="Times New Roman" w:eastAsia="Times New Roman"/>
          <w:color w:val="231F20"/>
          <w:sz w:val="20"/>
        </w:rPr>
        <w:t>leant/leaned</w:t>
      </w:r>
      <w:r>
        <w:rPr>
          <w:rFonts w:hint="eastAsia" w:ascii="宋体" w:hAnsi="宋体" w:eastAsia="宋体"/>
          <w:color w:val="231F20"/>
          <w:sz w:val="18"/>
        </w:rPr>
        <w:t>）依靠；倾斜</w:t>
      </w:r>
      <w:r>
        <w:rPr>
          <w:rFonts w:hint="eastAsia" w:ascii="宋体" w:hAnsi="宋体" w:eastAsia="宋体"/>
          <w:color w:val="231F20"/>
          <w:spacing w:val="40"/>
          <w:sz w:val="18"/>
        </w:rPr>
        <w:t xml:space="preserve"> </w:t>
      </w:r>
      <w:r>
        <w:rPr>
          <w:rFonts w:ascii="Times New Roman" w:hAnsi="Times New Roman" w:eastAsia="Times New Roman"/>
          <w:color w:val="231F20"/>
          <w:sz w:val="20"/>
        </w:rPr>
        <w:t xml:space="preserve">(5) </w:t>
      </w:r>
      <w:r>
        <w:rPr>
          <w:rFonts w:ascii="Tahoma" w:hAnsi="Tahoma" w:eastAsia="Tahoma"/>
          <w:color w:val="231F20"/>
          <w:sz w:val="24"/>
        </w:rPr>
        <w:t xml:space="preserve">legal </w:t>
      </w:r>
      <w:r>
        <w:rPr>
          <w:rFonts w:ascii="Times New Roman" w:hAnsi="Times New Roman" w:eastAsia="Times New Roman"/>
          <w:color w:val="231F20"/>
          <w:position w:val="1"/>
          <w:sz w:val="20"/>
        </w:rPr>
        <w:t xml:space="preserve">/li:gl/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法律的；合法的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likely</w:t>
      </w:r>
      <w:r>
        <w:rPr>
          <w:rFonts w:ascii="Tahoma" w:hAnsi="Tahoma" w:eastAsia="Tahoma"/>
          <w:color w:val="231F20"/>
          <w:spacing w:val="-19"/>
          <w:sz w:val="24"/>
        </w:rPr>
        <w:t xml:space="preserve"> </w:t>
      </w:r>
      <w:r>
        <w:rPr>
          <w:rFonts w:ascii="Times New Roman" w:hAnsi="Times New Roman" w:eastAsia="Times New Roman"/>
          <w:color w:val="231F20"/>
          <w:position w:val="1"/>
          <w:sz w:val="20"/>
        </w:rPr>
        <w:t>/lakli/</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可能的</w:t>
      </w:r>
    </w:p>
    <w:p w14:paraId="5A7E73B4">
      <w:pPr>
        <w:tabs>
          <w:tab w:val="left" w:pos="4545"/>
        </w:tabs>
        <w:spacing w:before="0" w:line="219" w:lineRule="exact"/>
        <w:ind w:left="1610" w:right="0" w:firstLine="0"/>
        <w:jc w:val="lef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4"/>
          <w:sz w:val="20"/>
        </w:rPr>
        <w:t xml:space="preserve"> </w:t>
      </w:r>
      <w:r>
        <w:rPr>
          <w:rFonts w:hint="eastAsia" w:ascii="宋体" w:eastAsia="宋体"/>
          <w:color w:val="231F20"/>
          <w:spacing w:val="-2"/>
          <w:sz w:val="18"/>
        </w:rPr>
        <w:t>可能</w:t>
      </w:r>
      <w:r>
        <w:rPr>
          <w:rFonts w:hint="eastAsia" w:ascii="宋体" w:eastAsia="宋体"/>
          <w:color w:val="231F20"/>
          <w:spacing w:val="-10"/>
          <w:sz w:val="18"/>
        </w:rPr>
        <w:t>地</w:t>
      </w:r>
      <w:r>
        <w:rPr>
          <w:rFonts w:hint="eastAsia" w:ascii="宋体" w:eastAsia="宋体"/>
          <w:color w:val="231F20"/>
          <w:sz w:val="18"/>
        </w:rPr>
        <w:tab/>
      </w:r>
      <w:r>
        <w:rPr>
          <w:rFonts w:ascii="Times New Roman" w:eastAsia="Times New Roman"/>
          <w:color w:val="231F20"/>
          <w:spacing w:val="-5"/>
          <w:sz w:val="20"/>
        </w:rPr>
        <w:t>(1)</w:t>
      </w:r>
    </w:p>
    <w:p w14:paraId="0AE47073">
      <w:pPr>
        <w:spacing w:before="60"/>
        <w:ind w:left="278" w:right="0" w:firstLine="0"/>
        <w:jc w:val="both"/>
        <w:rPr>
          <w:rFonts w:hint="eastAsia" w:ascii="宋体" w:hAnsi="宋体" w:eastAsia="宋体"/>
          <w:sz w:val="18"/>
        </w:rPr>
      </w:pPr>
      <w:r>
        <w:rPr>
          <w:rFonts w:ascii="Tahoma" w:hAnsi="Tahoma" w:eastAsia="Tahoma"/>
          <w:color w:val="231F20"/>
          <w:w w:val="85"/>
          <w:sz w:val="24"/>
        </w:rPr>
        <w:t>limit</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/lmt/</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85"/>
          <w:position w:val="2"/>
          <w:sz w:val="18"/>
        </w:rPr>
        <w:t>限度；限制</w:t>
      </w:r>
    </w:p>
    <w:p w14:paraId="5258F8A8">
      <w:pPr>
        <w:tabs>
          <w:tab w:val="left" w:pos="3060"/>
        </w:tabs>
        <w:spacing w:before="37"/>
        <w:ind w:left="0" w:right="1394"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限制；限</w:t>
      </w:r>
      <w:r>
        <w:rPr>
          <w:rFonts w:hint="eastAsia" w:ascii="宋体" w:eastAsia="宋体"/>
          <w:color w:val="231F20"/>
          <w:spacing w:val="-10"/>
          <w:sz w:val="18"/>
        </w:rPr>
        <w:t>定</w:t>
      </w:r>
      <w:r>
        <w:rPr>
          <w:rFonts w:hint="eastAsia" w:ascii="宋体" w:eastAsia="宋体"/>
          <w:color w:val="231F20"/>
          <w:sz w:val="18"/>
        </w:rPr>
        <w:tab/>
      </w:r>
      <w:r>
        <w:rPr>
          <w:rFonts w:ascii="Times New Roman" w:eastAsia="Times New Roman"/>
          <w:color w:val="231F20"/>
          <w:spacing w:val="-5"/>
          <w:sz w:val="20"/>
        </w:rPr>
        <w:t>(1)</w:t>
      </w:r>
    </w:p>
    <w:p w14:paraId="376BDD7E">
      <w:pPr>
        <w:spacing w:before="60"/>
        <w:ind w:left="278" w:right="0" w:firstLine="0"/>
        <w:jc w:val="both"/>
        <w:rPr>
          <w:rFonts w:hint="eastAsia" w:ascii="宋体" w:hAnsi="宋体" w:eastAsia="宋体"/>
          <w:sz w:val="18"/>
        </w:rPr>
      </w:pPr>
      <w:r>
        <w:rPr>
          <w:rFonts w:ascii="Tahoma" w:hAnsi="Tahoma" w:eastAsia="Tahoma"/>
          <w:color w:val="231F20"/>
          <w:w w:val="85"/>
          <w:sz w:val="24"/>
        </w:rPr>
        <w:t>living</w:t>
      </w:r>
      <w:r>
        <w:rPr>
          <w:rFonts w:ascii="Tahoma" w:hAnsi="Tahoma" w:eastAsia="Tahoma"/>
          <w:color w:val="231F20"/>
          <w:spacing w:val="8"/>
          <w:sz w:val="24"/>
        </w:rPr>
        <w:t xml:space="preserve"> </w:t>
      </w:r>
      <w:r>
        <w:rPr>
          <w:rFonts w:ascii="Times New Roman" w:hAnsi="Times New Roman" w:eastAsia="Times New Roman"/>
          <w:color w:val="231F20"/>
          <w:w w:val="85"/>
          <w:position w:val="1"/>
          <w:sz w:val="20"/>
        </w:rPr>
        <w:t>/lv/</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1"/>
          <w:w w:val="85"/>
          <w:position w:val="2"/>
          <w:sz w:val="18"/>
        </w:rPr>
        <w:t>居住的；活的；在用的</w:t>
      </w:r>
    </w:p>
    <w:p w14:paraId="5092D448">
      <w:pPr>
        <w:tabs>
          <w:tab w:val="left" w:pos="2993"/>
        </w:tabs>
        <w:spacing w:before="37"/>
        <w:ind w:left="0" w:right="1394"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生活；生</w:t>
      </w:r>
      <w:r>
        <w:rPr>
          <w:rFonts w:hint="eastAsia" w:ascii="宋体" w:eastAsia="宋体"/>
          <w:color w:val="231F20"/>
          <w:spacing w:val="-10"/>
          <w:sz w:val="18"/>
        </w:rPr>
        <w:t>计</w:t>
      </w:r>
      <w:r>
        <w:rPr>
          <w:rFonts w:hint="eastAsia" w:ascii="宋体" w:eastAsia="宋体"/>
          <w:color w:val="231F20"/>
          <w:sz w:val="18"/>
        </w:rPr>
        <w:tab/>
      </w:r>
      <w:r>
        <w:rPr>
          <w:rFonts w:ascii="Times New Roman" w:eastAsia="Times New Roman"/>
          <w:color w:val="231F20"/>
          <w:spacing w:val="-5"/>
          <w:sz w:val="20"/>
        </w:rPr>
        <w:t>(2)</w:t>
      </w:r>
    </w:p>
    <w:p w14:paraId="451FB4CF">
      <w:pPr>
        <w:tabs>
          <w:tab w:val="left" w:pos="4545"/>
        </w:tabs>
        <w:spacing w:before="60"/>
        <w:ind w:left="278" w:right="0" w:firstLine="0"/>
        <w:jc w:val="left"/>
        <w:rPr>
          <w:rFonts w:ascii="Times New Roman" w:hAnsi="Times New Roman" w:eastAsia="Times New Roman"/>
          <w:sz w:val="20"/>
        </w:rPr>
      </w:pPr>
      <w:r>
        <w:rPr>
          <w:rFonts w:ascii="Tahoma" w:hAnsi="Tahoma" w:eastAsia="Tahoma"/>
          <w:color w:val="231F20"/>
          <w:w w:val="90"/>
          <w:sz w:val="24"/>
        </w:rPr>
        <w:t>location</w:t>
      </w:r>
      <w:r>
        <w:rPr>
          <w:rFonts w:ascii="Tahoma" w:hAnsi="Tahoma" w:eastAsia="Tahoma"/>
          <w:color w:val="231F20"/>
          <w:spacing w:val="19"/>
          <w:sz w:val="24"/>
        </w:rPr>
        <w:t xml:space="preserve"> </w:t>
      </w:r>
      <w:r>
        <w:rPr>
          <w:rFonts w:ascii="Times New Roman" w:hAnsi="Times New Roman" w:eastAsia="Times New Roman"/>
          <w:color w:val="231F20"/>
          <w:w w:val="90"/>
          <w:position w:val="1"/>
          <w:sz w:val="20"/>
        </w:rPr>
        <w:t>/lGukefn/</w:t>
      </w:r>
      <w:r>
        <w:rPr>
          <w:rFonts w:ascii="Times New Roman" w:hAnsi="Times New Roman" w:eastAsia="Times New Roman"/>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8"/>
          <w:position w:val="2"/>
          <w:sz w:val="20"/>
        </w:rPr>
        <w:t xml:space="preserve"> </w:t>
      </w:r>
      <w:r>
        <w:rPr>
          <w:rFonts w:hint="eastAsia" w:ascii="宋体" w:hAnsi="宋体" w:eastAsia="宋体"/>
          <w:color w:val="231F20"/>
          <w:w w:val="90"/>
          <w:position w:val="2"/>
          <w:sz w:val="18"/>
        </w:rPr>
        <w:t>地方；地点；位</w:t>
      </w:r>
      <w:r>
        <w:rPr>
          <w:rFonts w:hint="eastAsia" w:ascii="宋体" w:hAnsi="宋体" w:eastAsia="宋体"/>
          <w:color w:val="231F20"/>
          <w:spacing w:val="-10"/>
          <w:w w:val="90"/>
          <w:position w:val="2"/>
          <w:sz w:val="18"/>
        </w:rPr>
        <w:t>置</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9079886">
      <w:pPr>
        <w:spacing w:before="22"/>
        <w:ind w:left="278" w:right="0" w:firstLine="0"/>
        <w:jc w:val="left"/>
        <w:rPr>
          <w:rFonts w:ascii="Times New Roman" w:hAnsi="Times New Roman" w:eastAsia="Times New Roman"/>
          <w:sz w:val="20"/>
        </w:rPr>
      </w:pPr>
      <w:r>
        <w:rPr>
          <w:rFonts w:hint="eastAsia" w:ascii="宋体" w:hAnsi="宋体" w:eastAsia="宋体"/>
          <w:color w:val="74CCD3"/>
          <w:spacing w:val="-32"/>
          <w:position w:val="1"/>
          <w:sz w:val="20"/>
        </w:rPr>
        <w:t xml:space="preserve">△ </w:t>
      </w:r>
      <w:r>
        <w:rPr>
          <w:rFonts w:ascii="Tahoma" w:hAnsi="Tahoma" w:eastAsia="Tahoma"/>
          <w:color w:val="231F20"/>
          <w:spacing w:val="-14"/>
          <w:sz w:val="24"/>
        </w:rPr>
        <w:t>Los</w:t>
      </w:r>
      <w:r>
        <w:rPr>
          <w:rFonts w:ascii="Tahoma" w:hAnsi="Tahoma" w:eastAsia="Tahoma"/>
          <w:color w:val="231F20"/>
          <w:spacing w:val="-38"/>
          <w:sz w:val="24"/>
        </w:rPr>
        <w:t xml:space="preserve"> </w:t>
      </w:r>
      <w:r>
        <w:rPr>
          <w:rFonts w:ascii="Tahoma" w:hAnsi="Tahoma" w:eastAsia="Tahoma"/>
          <w:color w:val="231F20"/>
          <w:spacing w:val="-14"/>
          <w:sz w:val="24"/>
        </w:rPr>
        <w:t>Angeles</w:t>
      </w:r>
      <w:r>
        <w:rPr>
          <w:rFonts w:ascii="Tahoma" w:hAnsi="Tahoma" w:eastAsia="Tahoma"/>
          <w:color w:val="231F20"/>
          <w:spacing w:val="-38"/>
          <w:sz w:val="24"/>
        </w:rPr>
        <w:t xml:space="preserve"> </w:t>
      </w:r>
      <w:r>
        <w:rPr>
          <w:rFonts w:ascii="Times New Roman" w:hAnsi="Times New Roman" w:eastAsia="Times New Roman"/>
          <w:color w:val="231F20"/>
          <w:spacing w:val="-14"/>
          <w:position w:val="1"/>
          <w:sz w:val="20"/>
        </w:rPr>
        <w:t>/.ls</w:t>
      </w:r>
      <w:r>
        <w:rPr>
          <w:rFonts w:ascii="Times New Roman" w:hAnsi="Times New Roman" w:eastAsia="Times New Roman"/>
          <w:color w:val="231F20"/>
          <w:spacing w:val="-8"/>
          <w:position w:val="1"/>
          <w:sz w:val="20"/>
        </w:rPr>
        <w:t xml:space="preserve"> </w:t>
      </w:r>
      <w:r>
        <w:rPr>
          <w:rFonts w:ascii="Times New Roman" w:hAnsi="Times New Roman" w:eastAsia="Times New Roman"/>
          <w:color w:val="231F20"/>
          <w:spacing w:val="-14"/>
          <w:position w:val="1"/>
          <w:sz w:val="20"/>
        </w:rPr>
        <w:t>ænd7Gli:z</w:t>
      </w:r>
      <w:r>
        <w:rPr>
          <w:rFonts w:ascii="Times New Roman" w:hAnsi="Times New Roman" w:eastAsia="Times New Roman"/>
          <w:color w:val="231F20"/>
          <w:spacing w:val="-13"/>
          <w:position w:val="1"/>
          <w:sz w:val="20"/>
        </w:rPr>
        <w:t xml:space="preserve">/ </w:t>
      </w:r>
      <w:r>
        <w:rPr>
          <w:rFonts w:hint="eastAsia" w:ascii="宋体" w:hAnsi="宋体" w:eastAsia="宋体"/>
          <w:color w:val="231F20"/>
          <w:spacing w:val="-14"/>
          <w:position w:val="2"/>
          <w:sz w:val="18"/>
        </w:rPr>
        <w:t>洛杉矶（美国城市）</w:t>
      </w:r>
      <w:r>
        <w:rPr>
          <w:rFonts w:ascii="Times New Roman" w:hAnsi="Times New Roman" w:eastAsia="Times New Roman"/>
          <w:color w:val="231F20"/>
          <w:spacing w:val="-14"/>
          <w:position w:val="2"/>
          <w:sz w:val="20"/>
        </w:rPr>
        <w:t>(1)</w:t>
      </w:r>
    </w:p>
    <w:p w14:paraId="022A3B2A">
      <w:pPr>
        <w:tabs>
          <w:tab w:val="left" w:pos="4545"/>
        </w:tabs>
        <w:spacing w:before="23"/>
        <w:ind w:left="278" w:right="0" w:firstLine="0"/>
        <w:jc w:val="left"/>
        <w:rPr>
          <w:rFonts w:ascii="Times New Roman" w:hAnsi="Times New Roman" w:eastAsia="Times New Roman"/>
          <w:sz w:val="20"/>
        </w:rPr>
      </w:pPr>
      <w:r>
        <w:rPr>
          <w:rFonts w:ascii="Tahoma" w:hAnsi="Tahoma" w:eastAsia="Tahoma"/>
          <w:color w:val="231F20"/>
          <w:sz w:val="24"/>
        </w:rPr>
        <w:t>loss</w:t>
      </w:r>
      <w:r>
        <w:rPr>
          <w:rFonts w:ascii="Tahoma" w:hAnsi="Tahoma" w:eastAsia="Tahoma"/>
          <w:color w:val="231F20"/>
          <w:spacing w:val="-19"/>
          <w:sz w:val="24"/>
        </w:rPr>
        <w:t xml:space="preserve"> </w:t>
      </w:r>
      <w:r>
        <w:rPr>
          <w:rFonts w:ascii="Times New Roman" w:hAnsi="Times New Roman" w:eastAsia="Times New Roman"/>
          <w:color w:val="231F20"/>
          <w:position w:val="1"/>
          <w:sz w:val="20"/>
        </w:rPr>
        <w:t>/ls/</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丧失；损</w:t>
      </w:r>
      <w:r>
        <w:rPr>
          <w:rFonts w:hint="eastAsia" w:ascii="宋体" w:hAnsi="宋体" w:eastAsia="宋体"/>
          <w:color w:val="231F20"/>
          <w:spacing w:val="-10"/>
          <w:position w:val="2"/>
          <w:sz w:val="18"/>
        </w:rPr>
        <w:t>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3D6E236">
      <w:pPr>
        <w:spacing w:before="22"/>
        <w:ind w:left="278" w:right="0" w:firstLine="0"/>
        <w:jc w:val="left"/>
        <w:rPr>
          <w:rFonts w:ascii="Times New Roman" w:hAnsi="Times New Roman"/>
          <w:sz w:val="20"/>
        </w:rPr>
      </w:pPr>
      <w:r>
        <w:rPr>
          <w:rFonts w:ascii="宋体" w:hAnsi="宋体"/>
          <w:color w:val="74CCD3"/>
          <w:position w:val="1"/>
          <w:sz w:val="20"/>
        </w:rPr>
        <w:t>△</w:t>
      </w:r>
      <w:r>
        <w:rPr>
          <w:rFonts w:ascii="宋体" w:hAnsi="宋体"/>
          <w:color w:val="74CCD3"/>
          <w:spacing w:val="-33"/>
          <w:position w:val="1"/>
          <w:sz w:val="20"/>
        </w:rPr>
        <w:t xml:space="preserve"> </w:t>
      </w:r>
      <w:r>
        <w:rPr>
          <w:rFonts w:ascii="Tahoma" w:hAnsi="Tahoma"/>
          <w:color w:val="231F20"/>
          <w:sz w:val="24"/>
        </w:rPr>
        <w:t>Lux</w:t>
      </w:r>
      <w:r>
        <w:rPr>
          <w:rFonts w:ascii="Tahoma" w:hAnsi="Tahoma"/>
          <w:color w:val="231F20"/>
          <w:spacing w:val="4"/>
          <w:sz w:val="24"/>
        </w:rPr>
        <w:t xml:space="preserve"> </w:t>
      </w:r>
      <w:r>
        <w:rPr>
          <w:rFonts w:ascii="Tahoma" w:hAnsi="Tahoma"/>
          <w:color w:val="231F20"/>
          <w:sz w:val="24"/>
        </w:rPr>
        <w:t>Aurumque</w:t>
      </w:r>
      <w:r>
        <w:rPr>
          <w:rFonts w:ascii="Tahoma" w:hAnsi="Tahoma"/>
          <w:color w:val="231F20"/>
          <w:spacing w:val="6"/>
          <w:sz w:val="24"/>
        </w:rPr>
        <w:t xml:space="preserve"> </w:t>
      </w:r>
      <w:r>
        <w:rPr>
          <w:rFonts w:ascii="Times New Roman" w:hAnsi="Times New Roman"/>
          <w:color w:val="231F20"/>
          <w:position w:val="1"/>
          <w:sz w:val="20"/>
        </w:rPr>
        <w:t>/lnks</w:t>
      </w:r>
      <w:r>
        <w:rPr>
          <w:rFonts w:ascii="Times New Roman" w:hAnsi="Times New Roman"/>
          <w:color w:val="231F20"/>
          <w:spacing w:val="31"/>
          <w:position w:val="1"/>
          <w:sz w:val="20"/>
        </w:rPr>
        <w:t xml:space="preserve"> </w:t>
      </w:r>
      <w:r>
        <w:rPr>
          <w:rFonts w:ascii="Times New Roman" w:hAnsi="Times New Roman"/>
          <w:color w:val="231F20"/>
          <w:spacing w:val="-2"/>
          <w:position w:val="1"/>
          <w:sz w:val="20"/>
        </w:rPr>
        <w:t>c:rnmk/</w:t>
      </w:r>
    </w:p>
    <w:p w14:paraId="47A90CEE">
      <w:pPr>
        <w:tabs>
          <w:tab w:val="left" w:pos="3699"/>
        </w:tabs>
        <w:spacing w:before="37"/>
        <w:ind w:left="0" w:right="1394" w:firstLine="0"/>
        <w:jc w:val="right"/>
        <w:rPr>
          <w:rFonts w:ascii="Times New Roman" w:eastAsia="Times New Roman"/>
          <w:sz w:val="20"/>
        </w:rPr>
      </w:pPr>
      <w:r>
        <w:rPr>
          <w:rFonts w:hint="eastAsia" w:ascii="宋体" w:eastAsia="宋体"/>
          <w:color w:val="231F20"/>
          <w:sz w:val="18"/>
        </w:rPr>
        <w:t>《金色光芒》（歌曲名</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13D84DB7">
      <w:pPr>
        <w:pStyle w:val="11"/>
        <w:rPr>
          <w:rFonts w:ascii="Times New Roman"/>
          <w:sz w:val="20"/>
        </w:rPr>
      </w:pPr>
    </w:p>
    <w:p w14:paraId="5E3B9581">
      <w:pPr>
        <w:pStyle w:val="6"/>
        <w:spacing w:before="148"/>
        <w:rPr>
          <w:rFonts w:ascii="Arial"/>
        </w:rPr>
      </w:pPr>
      <w:r>
        <mc:AlternateContent>
          <mc:Choice Requires="wps">
            <w:drawing>
              <wp:anchor distT="0" distB="0" distL="0" distR="0" simplePos="0" relativeHeight="251833344" behindDoc="0" locked="0" layoutInCell="1" allowOverlap="1">
                <wp:simplePos x="0" y="0"/>
                <wp:positionH relativeFrom="page">
                  <wp:posOffset>3815715</wp:posOffset>
                </wp:positionH>
                <wp:positionV relativeFrom="paragraph">
                  <wp:posOffset>112395</wp:posOffset>
                </wp:positionV>
                <wp:extent cx="94615" cy="228600"/>
                <wp:effectExtent l="0" t="0" r="0" b="0"/>
                <wp:wrapNone/>
                <wp:docPr id="4807" name="Graphic 480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07" o:spid="_x0000_s1026" o:spt="100" style="position:absolute;left:0pt;margin-left:300.45pt;margin-top:8.85pt;height:18pt;width:7.45pt;mso-position-horizontal-relative:page;z-index:251833344;mso-width-relative:page;mso-height-relative:page;" fillcolor="#00BBC5" filled="t" stroked="f" coordsize="94615,228600" o:gfxdata="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8EHZ+tYA&#10;AAAJAQAADwAAAAAAAAABACAAAAAiAAAAZHJzL2Rvd25yZXYueG1sUEsBAhQAFAAAAAgAh07iQDdk&#10;Sn4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9"/>
        </w:rPr>
        <w:t>M</w:t>
      </w:r>
    </w:p>
    <w:p w14:paraId="120B005B">
      <w:pPr>
        <w:tabs>
          <w:tab w:val="left" w:pos="4545"/>
        </w:tabs>
        <w:spacing w:before="176"/>
        <w:ind w:left="278" w:right="0" w:firstLine="0"/>
        <w:jc w:val="left"/>
        <w:rPr>
          <w:rFonts w:ascii="Times New Roman" w:eastAsia="Times New Roman"/>
          <w:sz w:val="20"/>
        </w:rPr>
      </w:pPr>
      <w:r>
        <w:rPr>
          <w:rFonts w:ascii="Tahoma" w:eastAsia="Tahoma"/>
          <w:color w:val="231F20"/>
          <w:sz w:val="24"/>
        </w:rPr>
        <w:t>make</w:t>
      </w:r>
      <w:r>
        <w:rPr>
          <w:rFonts w:ascii="Tahoma" w:eastAsia="Tahoma"/>
          <w:color w:val="231F20"/>
          <w:spacing w:val="-11"/>
          <w:sz w:val="24"/>
        </w:rPr>
        <w:t xml:space="preserve"> </w:t>
      </w:r>
      <w:r>
        <w:rPr>
          <w:rFonts w:ascii="Tahoma" w:eastAsia="Tahoma"/>
          <w:color w:val="231F20"/>
          <w:sz w:val="24"/>
        </w:rPr>
        <w:t>fun</w:t>
      </w:r>
      <w:r>
        <w:rPr>
          <w:rFonts w:ascii="Tahoma" w:eastAsia="Tahoma"/>
          <w:color w:val="231F20"/>
          <w:spacing w:val="-10"/>
          <w:sz w:val="24"/>
        </w:rPr>
        <w:t xml:space="preserve"> </w:t>
      </w:r>
      <w:r>
        <w:rPr>
          <w:rFonts w:ascii="Tahoma" w:eastAsia="Tahoma"/>
          <w:color w:val="231F20"/>
          <w:sz w:val="24"/>
        </w:rPr>
        <w:t>of</w:t>
      </w:r>
      <w:r>
        <w:rPr>
          <w:rFonts w:ascii="Tahoma" w:eastAsia="Tahoma"/>
          <w:color w:val="231F20"/>
          <w:spacing w:val="-7"/>
          <w:sz w:val="24"/>
        </w:rPr>
        <w:t xml:space="preserve"> </w:t>
      </w:r>
      <w:r>
        <w:rPr>
          <w:rFonts w:hint="eastAsia" w:ascii="宋体" w:eastAsia="宋体"/>
          <w:color w:val="231F20"/>
          <w:position w:val="2"/>
          <w:sz w:val="18"/>
        </w:rPr>
        <w:t>取笑；戏</w:t>
      </w:r>
      <w:r>
        <w:rPr>
          <w:rFonts w:hint="eastAsia" w:ascii="宋体" w:eastAsia="宋体"/>
          <w:color w:val="231F20"/>
          <w:spacing w:val="-10"/>
          <w:position w:val="2"/>
          <w:sz w:val="18"/>
        </w:rPr>
        <w:t>弄</w:t>
      </w:r>
      <w:r>
        <w:rPr>
          <w:rFonts w:hint="eastAsia" w:ascii="宋体" w:eastAsia="宋体"/>
          <w:color w:val="231F20"/>
          <w:position w:val="2"/>
          <w:sz w:val="18"/>
        </w:rPr>
        <w:tab/>
      </w:r>
      <w:r>
        <w:rPr>
          <w:rFonts w:ascii="Times New Roman" w:eastAsia="Times New Roman"/>
          <w:color w:val="231F20"/>
          <w:spacing w:val="-5"/>
          <w:position w:val="2"/>
          <w:sz w:val="20"/>
        </w:rPr>
        <w:t>(3)</w:t>
      </w:r>
    </w:p>
    <w:p w14:paraId="0422B99E">
      <w:pPr>
        <w:tabs>
          <w:tab w:val="left" w:pos="4545"/>
        </w:tabs>
        <w:spacing w:before="22"/>
        <w:ind w:left="278" w:right="0" w:firstLine="0"/>
        <w:jc w:val="left"/>
        <w:rPr>
          <w:rFonts w:ascii="Times New Roman" w:eastAsia="Times New Roman"/>
          <w:sz w:val="20"/>
        </w:rPr>
      </w:pPr>
      <w:r>
        <w:rPr>
          <w:rFonts w:ascii="Tahoma" w:eastAsia="Tahoma"/>
          <w:color w:val="231F20"/>
          <w:sz w:val="24"/>
        </w:rPr>
        <w:t>make</w:t>
      </w:r>
      <w:r>
        <w:rPr>
          <w:rFonts w:ascii="Tahoma" w:eastAsia="Tahoma"/>
          <w:color w:val="231F20"/>
          <w:spacing w:val="-10"/>
          <w:sz w:val="24"/>
        </w:rPr>
        <w:t xml:space="preserve"> </w:t>
      </w:r>
      <w:r>
        <w:rPr>
          <w:rFonts w:ascii="Tahoma" w:eastAsia="Tahoma"/>
          <w:color w:val="231F20"/>
          <w:sz w:val="24"/>
        </w:rPr>
        <w:t>out</w:t>
      </w:r>
      <w:r>
        <w:rPr>
          <w:rFonts w:ascii="Tahoma" w:eastAsia="Tahoma"/>
          <w:color w:val="231F20"/>
          <w:spacing w:val="-7"/>
          <w:sz w:val="24"/>
        </w:rPr>
        <w:t xml:space="preserve"> </w:t>
      </w:r>
      <w:r>
        <w:rPr>
          <w:rFonts w:hint="eastAsia" w:ascii="宋体" w:eastAsia="宋体"/>
          <w:color w:val="231F20"/>
          <w:position w:val="2"/>
          <w:sz w:val="18"/>
        </w:rPr>
        <w:t>看清；听清；分</w:t>
      </w:r>
      <w:r>
        <w:rPr>
          <w:rFonts w:hint="eastAsia" w:ascii="宋体" w:eastAsia="宋体"/>
          <w:color w:val="231F20"/>
          <w:spacing w:val="-12"/>
          <w:position w:val="2"/>
          <w:sz w:val="18"/>
        </w:rPr>
        <w:t>清</w:t>
      </w:r>
      <w:r>
        <w:rPr>
          <w:rFonts w:hint="eastAsia" w:ascii="宋体" w:eastAsia="宋体"/>
          <w:color w:val="231F20"/>
          <w:position w:val="2"/>
          <w:sz w:val="18"/>
        </w:rPr>
        <w:tab/>
      </w:r>
      <w:r>
        <w:rPr>
          <w:rFonts w:ascii="Times New Roman" w:eastAsia="Times New Roman"/>
          <w:color w:val="231F20"/>
          <w:spacing w:val="-5"/>
          <w:position w:val="2"/>
          <w:sz w:val="20"/>
        </w:rPr>
        <w:t>(2)</w:t>
      </w:r>
    </w:p>
    <w:p w14:paraId="597A0996">
      <w:pPr>
        <w:tabs>
          <w:tab w:val="left" w:pos="4545"/>
        </w:tabs>
        <w:spacing w:before="22"/>
        <w:ind w:left="278" w:right="0" w:firstLine="0"/>
        <w:jc w:val="left"/>
        <w:rPr>
          <w:rFonts w:ascii="Times New Roman" w:eastAsia="Times New Roman"/>
          <w:sz w:val="20"/>
        </w:rPr>
      </w:pPr>
      <w:r>
        <w:rPr>
          <w:rFonts w:ascii="Tahoma" w:eastAsia="Tahoma"/>
          <w:color w:val="231F20"/>
          <w:sz w:val="24"/>
        </w:rPr>
        <w:t>make</w:t>
      </w:r>
      <w:r>
        <w:rPr>
          <w:rFonts w:ascii="Tahoma" w:eastAsia="Tahoma"/>
          <w:color w:val="231F20"/>
          <w:spacing w:val="9"/>
          <w:sz w:val="24"/>
        </w:rPr>
        <w:t xml:space="preserve"> </w:t>
      </w:r>
      <w:r>
        <w:rPr>
          <w:rFonts w:ascii="Tahoma" w:eastAsia="Tahoma"/>
          <w:color w:val="231F20"/>
          <w:sz w:val="24"/>
        </w:rPr>
        <w:t>progress</w:t>
      </w:r>
      <w:r>
        <w:rPr>
          <w:rFonts w:ascii="Tahoma" w:eastAsia="Tahoma"/>
          <w:color w:val="231F20"/>
          <w:spacing w:val="9"/>
          <w:sz w:val="24"/>
        </w:rPr>
        <w:t xml:space="preserve"> </w:t>
      </w:r>
      <w:r>
        <w:rPr>
          <w:rFonts w:hint="eastAsia" w:ascii="宋体" w:eastAsia="宋体"/>
          <w:color w:val="231F20"/>
          <w:position w:val="2"/>
          <w:sz w:val="18"/>
        </w:rPr>
        <w:t>取得进</w:t>
      </w:r>
      <w:r>
        <w:rPr>
          <w:rFonts w:hint="eastAsia" w:ascii="宋体" w:eastAsia="宋体"/>
          <w:color w:val="231F20"/>
          <w:spacing w:val="-10"/>
          <w:position w:val="2"/>
          <w:sz w:val="18"/>
        </w:rPr>
        <w:t>步</w:t>
      </w:r>
      <w:r>
        <w:rPr>
          <w:rFonts w:hint="eastAsia" w:ascii="宋体" w:eastAsia="宋体"/>
          <w:color w:val="231F20"/>
          <w:position w:val="2"/>
          <w:sz w:val="18"/>
        </w:rPr>
        <w:tab/>
      </w:r>
      <w:r>
        <w:rPr>
          <w:rFonts w:ascii="Times New Roman" w:eastAsia="Times New Roman"/>
          <w:color w:val="231F20"/>
          <w:spacing w:val="-5"/>
          <w:position w:val="2"/>
          <w:sz w:val="20"/>
        </w:rPr>
        <w:t>(2)</w:t>
      </w:r>
    </w:p>
    <w:p w14:paraId="0487290D">
      <w:pPr>
        <w:tabs>
          <w:tab w:val="left" w:pos="4545"/>
        </w:tabs>
        <w:spacing w:before="23"/>
        <w:ind w:left="278" w:right="0" w:firstLine="0"/>
        <w:jc w:val="left"/>
        <w:rPr>
          <w:rFonts w:ascii="Times New Roman" w:eastAsia="Times New Roman"/>
          <w:sz w:val="20"/>
        </w:rPr>
      </w:pPr>
      <w:r>
        <w:rPr>
          <w:rFonts w:ascii="Tahoma" w:eastAsia="Tahoma"/>
          <w:color w:val="231F20"/>
          <w:sz w:val="24"/>
        </w:rPr>
        <w:t>make</w:t>
      </w:r>
      <w:r>
        <w:rPr>
          <w:rFonts w:ascii="Tahoma" w:eastAsia="Tahoma"/>
          <w:color w:val="231F20"/>
          <w:spacing w:val="3"/>
          <w:sz w:val="24"/>
        </w:rPr>
        <w:t xml:space="preserve"> </w:t>
      </w:r>
      <w:r>
        <w:rPr>
          <w:rFonts w:ascii="Tahoma" w:eastAsia="Tahoma"/>
          <w:color w:val="231F20"/>
          <w:sz w:val="24"/>
        </w:rPr>
        <w:t>sure</w:t>
      </w:r>
      <w:r>
        <w:rPr>
          <w:rFonts w:ascii="Tahoma" w:eastAsia="Tahoma"/>
          <w:color w:val="231F20"/>
          <w:spacing w:val="7"/>
          <w:sz w:val="24"/>
        </w:rPr>
        <w:t xml:space="preserve"> </w:t>
      </w:r>
      <w:r>
        <w:rPr>
          <w:rFonts w:hint="eastAsia" w:ascii="宋体" w:eastAsia="宋体"/>
          <w:color w:val="231F20"/>
          <w:position w:val="2"/>
          <w:sz w:val="18"/>
        </w:rPr>
        <w:t>确保；设法保</w:t>
      </w:r>
      <w:r>
        <w:rPr>
          <w:rFonts w:hint="eastAsia" w:ascii="宋体" w:eastAsia="宋体"/>
          <w:color w:val="231F20"/>
          <w:spacing w:val="-10"/>
          <w:position w:val="2"/>
          <w:sz w:val="18"/>
        </w:rPr>
        <w:t>证</w:t>
      </w:r>
      <w:r>
        <w:rPr>
          <w:rFonts w:hint="eastAsia" w:ascii="宋体" w:eastAsia="宋体"/>
          <w:color w:val="231F20"/>
          <w:position w:val="2"/>
          <w:sz w:val="18"/>
        </w:rPr>
        <w:tab/>
      </w:r>
      <w:r>
        <w:rPr>
          <w:rFonts w:ascii="Times New Roman" w:eastAsia="Times New Roman"/>
          <w:color w:val="231F20"/>
          <w:spacing w:val="-5"/>
          <w:position w:val="2"/>
          <w:sz w:val="20"/>
        </w:rPr>
        <w:t>(1)</w:t>
      </w:r>
    </w:p>
    <w:p w14:paraId="3CC6CD02">
      <w:pPr>
        <w:tabs>
          <w:tab w:val="left" w:pos="4545"/>
        </w:tabs>
        <w:spacing w:before="22"/>
        <w:ind w:left="278" w:right="0" w:firstLine="0"/>
        <w:jc w:val="left"/>
        <w:rPr>
          <w:rFonts w:ascii="Times New Roman" w:hAnsi="Times New Roman" w:eastAsia="Times New Roman"/>
          <w:sz w:val="20"/>
        </w:rPr>
      </w:pPr>
      <w:r>
        <w:rPr>
          <w:rFonts w:ascii="Tahoma" w:hAnsi="Tahoma" w:eastAsia="Tahoma"/>
          <w:color w:val="231F20"/>
          <w:spacing w:val="-2"/>
          <w:sz w:val="24"/>
        </w:rPr>
        <w:t>mansion</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/mænfn/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公馆；宅</w:t>
      </w:r>
      <w:r>
        <w:rPr>
          <w:rFonts w:hint="eastAsia" w:ascii="宋体" w:hAnsi="宋体" w:eastAsia="宋体"/>
          <w:color w:val="231F20"/>
          <w:spacing w:val="-10"/>
          <w:position w:val="2"/>
          <w:sz w:val="18"/>
        </w:rPr>
        <w:t>第</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9BE95A7">
      <w:pPr>
        <w:spacing w:before="22"/>
        <w:ind w:left="278" w:right="0" w:firstLine="0"/>
        <w:jc w:val="left"/>
        <w:rPr>
          <w:rFonts w:hint="eastAsia" w:ascii="宋体" w:hAnsi="宋体" w:eastAsia="宋体"/>
          <w:sz w:val="18"/>
        </w:rPr>
      </w:pPr>
      <w:r>
        <w:rPr>
          <w:rFonts w:ascii="Tahoma" w:hAnsi="Tahoma" w:eastAsia="Tahoma"/>
          <w:color w:val="231F20"/>
          <w:position w:val="-1"/>
          <w:sz w:val="24"/>
        </w:rPr>
        <w:t>mass</w:t>
      </w:r>
      <w:r>
        <w:rPr>
          <w:rFonts w:ascii="Tahoma" w:hAnsi="Tahoma" w:eastAsia="Tahoma"/>
          <w:color w:val="231F20"/>
          <w:spacing w:val="12"/>
          <w:position w:val="-1"/>
          <w:sz w:val="24"/>
        </w:rPr>
        <w:t xml:space="preserve"> </w:t>
      </w:r>
      <w:r>
        <w:rPr>
          <w:rFonts w:ascii="Times New Roman" w:hAnsi="Times New Roman" w:eastAsia="Times New Roman"/>
          <w:color w:val="231F20"/>
          <w:position w:val="0"/>
          <w:sz w:val="20"/>
        </w:rPr>
        <w:t>/mæs/</w:t>
      </w:r>
      <w:r>
        <w:rPr>
          <w:rFonts w:ascii="Times New Roman" w:hAnsi="Times New Roman" w:eastAsia="Times New Roman"/>
          <w:color w:val="231F20"/>
          <w:spacing w:val="23"/>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37"/>
          <w:sz w:val="20"/>
        </w:rPr>
        <w:t xml:space="preserve"> </w:t>
      </w:r>
      <w:r>
        <w:rPr>
          <w:rFonts w:hint="eastAsia" w:ascii="宋体" w:hAnsi="宋体" w:eastAsia="宋体"/>
          <w:color w:val="231F20"/>
          <w:spacing w:val="-2"/>
          <w:sz w:val="18"/>
        </w:rPr>
        <w:t>大量的；广泛的</w:t>
      </w:r>
    </w:p>
    <w:p w14:paraId="0D710063">
      <w:pPr>
        <w:tabs>
          <w:tab w:val="left" w:pos="3066"/>
        </w:tabs>
        <w:spacing w:before="37"/>
        <w:ind w:left="0" w:right="1393"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大量；堆；</w:t>
      </w:r>
      <w:r>
        <w:rPr>
          <w:rFonts w:hint="eastAsia" w:ascii="宋体" w:eastAsia="宋体"/>
          <w:color w:val="231F20"/>
          <w:spacing w:val="-10"/>
          <w:sz w:val="18"/>
        </w:rPr>
        <w:t>群</w:t>
      </w:r>
      <w:r>
        <w:rPr>
          <w:rFonts w:hint="eastAsia" w:ascii="宋体" w:eastAsia="宋体"/>
          <w:color w:val="231F20"/>
          <w:sz w:val="18"/>
        </w:rPr>
        <w:tab/>
      </w:r>
      <w:r>
        <w:rPr>
          <w:rFonts w:ascii="Times New Roman" w:eastAsia="Times New Roman"/>
          <w:color w:val="231F20"/>
          <w:spacing w:val="-5"/>
          <w:sz w:val="20"/>
        </w:rPr>
        <w:t>(2)</w:t>
      </w:r>
    </w:p>
    <w:p w14:paraId="4F9FB2E7">
      <w:pPr>
        <w:spacing w:before="60"/>
        <w:ind w:left="278" w:right="0" w:firstLine="0"/>
        <w:jc w:val="left"/>
        <w:rPr>
          <w:rFonts w:hint="eastAsia" w:ascii="宋体" w:hAnsi="宋体" w:eastAsia="宋体"/>
          <w:sz w:val="18"/>
        </w:rPr>
      </w:pPr>
      <w:r>
        <w:rPr>
          <w:rFonts w:ascii="Tahoma" w:hAnsi="Tahoma" w:eastAsia="Tahoma"/>
          <w:color w:val="231F20"/>
          <w:spacing w:val="-4"/>
          <w:sz w:val="24"/>
        </w:rPr>
        <w:t>measure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/me7G(r)/</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6"/>
          <w:position w:val="2"/>
          <w:sz w:val="18"/>
        </w:rPr>
        <w:t>措施；方法</w:t>
      </w:r>
    </w:p>
    <w:p w14:paraId="02FABBDD">
      <w:pPr>
        <w:tabs>
          <w:tab w:val="left" w:pos="2363"/>
        </w:tabs>
        <w:spacing w:before="57"/>
        <w:ind w:left="0" w:right="1394"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测量；度量；估</w:t>
      </w:r>
      <w:r>
        <w:rPr>
          <w:rFonts w:hint="eastAsia" w:ascii="宋体" w:eastAsia="宋体"/>
          <w:color w:val="231F20"/>
          <w:spacing w:val="-10"/>
          <w:sz w:val="18"/>
        </w:rPr>
        <w:t>量</w:t>
      </w:r>
      <w:r>
        <w:rPr>
          <w:rFonts w:hint="eastAsia" w:ascii="宋体" w:eastAsia="宋体"/>
          <w:color w:val="231F20"/>
          <w:sz w:val="18"/>
        </w:rPr>
        <w:tab/>
      </w:r>
      <w:r>
        <w:rPr>
          <w:rFonts w:ascii="Times New Roman" w:eastAsia="Times New Roman"/>
          <w:color w:val="231F20"/>
          <w:spacing w:val="-5"/>
          <w:sz w:val="20"/>
        </w:rPr>
        <w:t>(2)</w:t>
      </w:r>
    </w:p>
    <w:p w14:paraId="14AAF17C">
      <w:pPr>
        <w:tabs>
          <w:tab w:val="left" w:pos="4545"/>
        </w:tabs>
        <w:spacing w:before="40"/>
        <w:ind w:left="278" w:right="0" w:firstLine="0"/>
        <w:jc w:val="left"/>
        <w:rPr>
          <w:rFonts w:ascii="Times New Roman" w:hAnsi="Times New Roman" w:eastAsia="Times New Roman"/>
          <w:sz w:val="20"/>
        </w:rPr>
      </w:pPr>
      <w:r>
        <w:rPr>
          <w:rFonts w:ascii="Tahoma" w:hAnsi="Tahoma" w:eastAsia="Tahoma"/>
          <w:color w:val="231F20"/>
          <w:spacing w:val="-6"/>
          <w:sz w:val="24"/>
        </w:rPr>
        <w:t>metaphor</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/metGfG(r)/</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暗喻；隐</w:t>
      </w:r>
      <w:r>
        <w:rPr>
          <w:rFonts w:hint="eastAsia" w:ascii="宋体" w:hAnsi="宋体" w:eastAsia="宋体"/>
          <w:color w:val="231F20"/>
          <w:spacing w:val="-10"/>
          <w:position w:val="2"/>
          <w:sz w:val="18"/>
        </w:rPr>
        <w:t>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ACADBD0">
      <w:pPr>
        <w:tabs>
          <w:tab w:val="left" w:pos="4545"/>
        </w:tabs>
        <w:spacing w:before="22"/>
        <w:ind w:left="278" w:right="0" w:firstLine="0"/>
        <w:jc w:val="left"/>
        <w:rPr>
          <w:rFonts w:ascii="Times New Roman" w:hAnsi="Times New Roman" w:eastAsia="Times New Roman"/>
          <w:sz w:val="20"/>
        </w:rPr>
      </w:pPr>
      <w:r>
        <w:rPr>
          <w:rFonts w:ascii="Tahoma" w:hAnsi="Tahoma" w:eastAsia="Tahoma"/>
          <w:color w:val="231F20"/>
          <w:w w:val="90"/>
          <w:sz w:val="24"/>
        </w:rPr>
        <w:t>military</w:t>
      </w:r>
      <w:r>
        <w:rPr>
          <w:rFonts w:ascii="Tahoma" w:hAnsi="Tahoma" w:eastAsia="Tahoma"/>
          <w:color w:val="231F20"/>
          <w:spacing w:val="17"/>
          <w:sz w:val="24"/>
        </w:rPr>
        <w:t xml:space="preserve"> </w:t>
      </w:r>
      <w:r>
        <w:rPr>
          <w:rFonts w:ascii="Times New Roman" w:hAnsi="Times New Roman" w:eastAsia="Times New Roman"/>
          <w:color w:val="231F20"/>
          <w:w w:val="90"/>
          <w:position w:val="1"/>
          <w:sz w:val="20"/>
        </w:rPr>
        <w:t>/mlGtri/</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w w:val="90"/>
          <w:position w:val="2"/>
          <w:sz w:val="18"/>
        </w:rPr>
        <w:t>军事的；军用</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1DDD92C">
      <w:pPr>
        <w:tabs>
          <w:tab w:val="left" w:pos="4545"/>
        </w:tabs>
        <w:spacing w:before="23"/>
        <w:ind w:left="278" w:right="0" w:firstLine="0"/>
        <w:jc w:val="left"/>
        <w:rPr>
          <w:rFonts w:ascii="Times New Roman" w:hAnsi="Times New Roman" w:eastAsia="Times New Roman"/>
          <w:sz w:val="20"/>
        </w:rPr>
      </w:pPr>
      <w:r>
        <w:rPr>
          <w:rFonts w:ascii="Tahoma" w:hAnsi="Tahoma" w:eastAsia="Tahoma"/>
          <w:color w:val="231F20"/>
          <w:w w:val="85"/>
          <w:sz w:val="24"/>
        </w:rPr>
        <w:t>mirror</w:t>
      </w:r>
      <w:r>
        <w:rPr>
          <w:rFonts w:ascii="Tahoma" w:hAnsi="Tahoma" w:eastAsia="Tahoma"/>
          <w:color w:val="231F20"/>
          <w:spacing w:val="-5"/>
          <w:sz w:val="24"/>
        </w:rPr>
        <w:t xml:space="preserve"> </w:t>
      </w:r>
      <w:r>
        <w:rPr>
          <w:rFonts w:ascii="Times New Roman" w:hAnsi="Times New Roman" w:eastAsia="Times New Roman"/>
          <w:color w:val="231F20"/>
          <w:w w:val="85"/>
          <w:position w:val="1"/>
          <w:sz w:val="20"/>
        </w:rPr>
        <w:t>/mrG/</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85"/>
          <w:position w:val="2"/>
          <w:sz w:val="18"/>
        </w:rPr>
        <w:t>镜</w:t>
      </w:r>
      <w:r>
        <w:rPr>
          <w:rFonts w:hint="eastAsia" w:ascii="宋体" w:hAnsi="宋体" w:eastAsia="宋体"/>
          <w:color w:val="231F20"/>
          <w:spacing w:val="-10"/>
          <w:w w:val="85"/>
          <w:position w:val="2"/>
          <w:sz w:val="18"/>
        </w:rPr>
        <w:t>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A5FE1F2">
      <w:pPr>
        <w:tabs>
          <w:tab w:val="left" w:pos="4545"/>
        </w:tabs>
        <w:spacing w:before="22"/>
        <w:ind w:left="278" w:right="0" w:firstLine="0"/>
        <w:jc w:val="left"/>
        <w:rPr>
          <w:rFonts w:ascii="Times New Roman" w:hAnsi="Times New Roman" w:eastAsia="Times New Roman"/>
          <w:sz w:val="20"/>
        </w:rPr>
      </w:pPr>
      <w:r>
        <w:rPr>
          <w:rFonts w:ascii="Tahoma" w:hAnsi="Tahoma" w:eastAsia="Tahoma"/>
          <w:color w:val="231F20"/>
          <w:spacing w:val="-6"/>
          <w:sz w:val="24"/>
        </w:rPr>
        <w:t xml:space="preserve">moreover </w:t>
      </w:r>
      <w:r>
        <w:rPr>
          <w:rFonts w:ascii="Times New Roman" w:hAnsi="Times New Roman" w:eastAsia="Times New Roman"/>
          <w:color w:val="231F20"/>
          <w:spacing w:val="-6"/>
          <w:position w:val="1"/>
          <w:sz w:val="20"/>
        </w:rPr>
        <w:t>/mc:rGuvG(r)/</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而且；此</w:t>
      </w:r>
      <w:r>
        <w:rPr>
          <w:rFonts w:hint="eastAsia" w:ascii="宋体" w:hAnsi="宋体" w:eastAsia="宋体"/>
          <w:color w:val="231F20"/>
          <w:spacing w:val="-10"/>
          <w:position w:val="2"/>
          <w:sz w:val="18"/>
        </w:rPr>
        <w:t>外</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8C4F2B7">
      <w:pPr>
        <w:tabs>
          <w:tab w:val="left" w:pos="4545"/>
        </w:tabs>
        <w:spacing w:before="22"/>
        <w:ind w:left="278"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6"/>
          <w:w w:val="90"/>
          <w:position w:val="1"/>
          <w:sz w:val="20"/>
        </w:rPr>
        <w:t xml:space="preserve"> </w:t>
      </w:r>
      <w:r>
        <w:rPr>
          <w:rFonts w:ascii="Tahoma" w:hAnsi="Tahoma" w:eastAsia="Tahoma"/>
          <w:color w:val="231F20"/>
          <w:w w:val="90"/>
          <w:sz w:val="24"/>
        </w:rPr>
        <w:t>Moscow</w:t>
      </w:r>
      <w:r>
        <w:rPr>
          <w:rFonts w:ascii="Tahoma" w:hAnsi="Tahoma" w:eastAsia="Tahoma"/>
          <w:color w:val="231F20"/>
          <w:spacing w:val="27"/>
          <w:sz w:val="24"/>
        </w:rPr>
        <w:t xml:space="preserve"> </w:t>
      </w:r>
      <w:r>
        <w:rPr>
          <w:rFonts w:ascii="Times New Roman" w:hAnsi="Times New Roman" w:eastAsia="Times New Roman"/>
          <w:color w:val="231F20"/>
          <w:w w:val="90"/>
          <w:position w:val="1"/>
          <w:sz w:val="20"/>
        </w:rPr>
        <w:t>/mskGu/</w:t>
      </w:r>
      <w:r>
        <w:rPr>
          <w:rFonts w:ascii="Times New Roman" w:hAnsi="Times New Roman" w:eastAsia="Times New Roman"/>
          <w:color w:val="231F20"/>
          <w:spacing w:val="50"/>
          <w:position w:val="1"/>
          <w:sz w:val="20"/>
        </w:rPr>
        <w:t xml:space="preserve"> </w:t>
      </w:r>
      <w:r>
        <w:rPr>
          <w:rFonts w:hint="eastAsia" w:ascii="宋体" w:hAnsi="宋体" w:eastAsia="宋体"/>
          <w:color w:val="231F20"/>
          <w:w w:val="90"/>
          <w:position w:val="2"/>
          <w:sz w:val="18"/>
        </w:rPr>
        <w:t>莫斯科（俄罗斯首都</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7305732">
      <w:pPr>
        <w:spacing w:before="23"/>
        <w:ind w:left="278" w:right="0" w:firstLine="0"/>
        <w:jc w:val="left"/>
        <w:rPr>
          <w:rFonts w:hint="eastAsia" w:ascii="宋体" w:eastAsia="宋体"/>
          <w:sz w:val="18"/>
        </w:rPr>
      </w:pPr>
      <w:r>
        <w:rPr>
          <w:rFonts w:ascii="Tahoma" w:eastAsia="Tahoma"/>
          <w:color w:val="231F20"/>
          <w:sz w:val="24"/>
        </w:rPr>
        <w:t>mount</w:t>
      </w:r>
      <w:r>
        <w:rPr>
          <w:rFonts w:ascii="Tahoma" w:eastAsia="Tahoma"/>
          <w:color w:val="231F20"/>
          <w:spacing w:val="10"/>
          <w:sz w:val="24"/>
        </w:rPr>
        <w:t xml:space="preserve"> </w:t>
      </w:r>
      <w:r>
        <w:rPr>
          <w:rFonts w:ascii="Times New Roman" w:eastAsia="Times New Roman"/>
          <w:color w:val="231F20"/>
          <w:position w:val="1"/>
          <w:sz w:val="20"/>
        </w:rPr>
        <w:t>/maunt/</w:t>
      </w:r>
      <w:r>
        <w:rPr>
          <w:rFonts w:ascii="Times New Roman" w:eastAsia="Times New Roman"/>
          <w:color w:val="231F20"/>
          <w:spacing w:val="3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1"/>
          <w:position w:val="2"/>
          <w:sz w:val="20"/>
        </w:rPr>
        <w:t xml:space="preserve"> </w:t>
      </w:r>
      <w:r>
        <w:rPr>
          <w:rFonts w:hint="eastAsia" w:ascii="宋体" w:eastAsia="宋体"/>
          <w:color w:val="231F20"/>
          <w:spacing w:val="-5"/>
          <w:position w:val="2"/>
          <w:sz w:val="18"/>
        </w:rPr>
        <w:t>山峰</w:t>
      </w:r>
    </w:p>
    <w:p w14:paraId="042021AF">
      <w:pPr>
        <w:spacing w:before="35"/>
        <w:ind w:left="1770" w:right="0" w:firstLine="0"/>
        <w:jc w:val="left"/>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2"/>
          <w:sz w:val="18"/>
        </w:rPr>
        <w:t>爬上；骑上</w:t>
      </w:r>
    </w:p>
    <w:p w14:paraId="172E008B">
      <w:pPr>
        <w:tabs>
          <w:tab w:val="left" w:pos="4545"/>
        </w:tabs>
        <w:spacing w:before="76"/>
        <w:ind w:left="1770"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爬；登</w:t>
      </w:r>
      <w:r>
        <w:rPr>
          <w:rFonts w:hint="eastAsia" w:ascii="宋体" w:eastAsia="宋体"/>
          <w:color w:val="231F20"/>
          <w:spacing w:val="-10"/>
          <w:sz w:val="18"/>
        </w:rPr>
        <w:t>上</w:t>
      </w:r>
      <w:r>
        <w:rPr>
          <w:rFonts w:hint="eastAsia" w:ascii="宋体" w:eastAsia="宋体"/>
          <w:color w:val="231F20"/>
          <w:sz w:val="18"/>
        </w:rPr>
        <w:tab/>
      </w:r>
      <w:r>
        <w:rPr>
          <w:rFonts w:ascii="Times New Roman" w:eastAsia="Times New Roman"/>
          <w:color w:val="231F20"/>
          <w:spacing w:val="-5"/>
          <w:sz w:val="20"/>
        </w:rPr>
        <w:t>(1)</w:t>
      </w:r>
    </w:p>
    <w:p w14:paraId="4CA57C99">
      <w:pPr>
        <w:tabs>
          <w:tab w:val="left" w:pos="4545"/>
        </w:tabs>
        <w:spacing w:before="60"/>
        <w:ind w:left="278"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46"/>
          <w:position w:val="1"/>
          <w:sz w:val="20"/>
        </w:rPr>
        <w:t xml:space="preserve"> </w:t>
      </w:r>
      <w:r>
        <w:rPr>
          <w:rFonts w:ascii="Tahoma" w:hAnsi="Tahoma" w:eastAsia="Tahoma"/>
          <w:color w:val="231F20"/>
          <w:spacing w:val="-4"/>
          <w:sz w:val="24"/>
        </w:rPr>
        <w:t>Mozart</w:t>
      </w:r>
      <w:r>
        <w:rPr>
          <w:rFonts w:ascii="Tahoma" w:hAnsi="Tahoma" w:eastAsia="Tahoma"/>
          <w:color w:val="231F20"/>
          <w:spacing w:val="-10"/>
          <w:sz w:val="24"/>
        </w:rPr>
        <w:t xml:space="preserve"> </w:t>
      </w:r>
      <w:r>
        <w:rPr>
          <w:rFonts w:ascii="Times New Roman" w:hAnsi="Times New Roman" w:eastAsia="Times New Roman"/>
          <w:color w:val="231F20"/>
          <w:spacing w:val="-4"/>
          <w:position w:val="1"/>
          <w:sz w:val="20"/>
        </w:rPr>
        <w:t>/mGutsa:(r)t/</w:t>
      </w:r>
      <w:r>
        <w:rPr>
          <w:rFonts w:ascii="Times New Roman" w:hAnsi="Times New Roman" w:eastAsia="Times New Roman"/>
          <w:color w:val="231F20"/>
          <w:spacing w:val="13"/>
          <w:position w:val="1"/>
          <w:sz w:val="20"/>
        </w:rPr>
        <w:t xml:space="preserve"> </w:t>
      </w:r>
      <w:r>
        <w:rPr>
          <w:rFonts w:hint="eastAsia" w:ascii="宋体" w:hAnsi="宋体" w:eastAsia="宋体"/>
          <w:color w:val="231F20"/>
          <w:spacing w:val="-4"/>
          <w:position w:val="2"/>
          <w:sz w:val="18"/>
        </w:rPr>
        <w:t>莫扎</w:t>
      </w:r>
      <w:r>
        <w:rPr>
          <w:rFonts w:hint="eastAsia" w:ascii="宋体" w:hAnsi="宋体" w:eastAsia="宋体"/>
          <w:color w:val="231F20"/>
          <w:spacing w:val="-10"/>
          <w:position w:val="2"/>
          <w:sz w:val="18"/>
        </w:rPr>
        <w:t>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040D09F">
      <w:pPr>
        <w:pStyle w:val="11"/>
        <w:spacing w:before="6"/>
        <w:rPr>
          <w:rFonts w:ascii="Times New Roman"/>
          <w:sz w:val="29"/>
        </w:rPr>
      </w:pPr>
    </w:p>
    <w:p w14:paraId="43C1F6CE">
      <w:pPr>
        <w:pStyle w:val="6"/>
        <w:spacing w:before="1"/>
        <w:rPr>
          <w:rFonts w:ascii="Arial"/>
        </w:rPr>
      </w:pPr>
      <w:r>
        <mc:AlternateContent>
          <mc:Choice Requires="wps">
            <w:drawing>
              <wp:anchor distT="0" distB="0" distL="0" distR="0" simplePos="0" relativeHeight="251833344" behindDoc="0" locked="0" layoutInCell="1" allowOverlap="1">
                <wp:simplePos x="0" y="0"/>
                <wp:positionH relativeFrom="page">
                  <wp:posOffset>3815715</wp:posOffset>
                </wp:positionH>
                <wp:positionV relativeFrom="paragraph">
                  <wp:posOffset>19050</wp:posOffset>
                </wp:positionV>
                <wp:extent cx="94615" cy="228600"/>
                <wp:effectExtent l="0" t="0" r="0" b="0"/>
                <wp:wrapNone/>
                <wp:docPr id="4808" name="Graphic 480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08" o:spid="_x0000_s1026" o:spt="100" style="position:absolute;left:0pt;margin-left:300.45pt;margin-top:1.5pt;height:18pt;width:7.45pt;mso-position-horizontal-relative:page;z-index:251833344;mso-width-relative:page;mso-height-relative:page;" fillcolor="#00BBC5" filled="t" stroked="f" coordsize="94615,228600" o:gfxdata="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O02R80wAAAAgB&#10;AAAPAAAAAAAAAAEAIAAAACIAAABkcnMvZG93bnJldi54bWxQSwECFAAUAAAACACHTuJANqJIrCAC&#10;AADgBAAADgAAAAAAAAABACAAAAAiAQAAZHJzL2Uyb0RvYy54bWxQSwUGAAAAAAYABgBZAQAAtAUA&#10;AAAA&#10;" path="m94615,0l0,0,0,228600,94615,228600,94615,0xe">
                <v:fill on="t" focussize="0,0"/>
                <v:stroke on="f"/>
                <v:imagedata o:title=""/>
                <o:lock v:ext="edit" aspectratio="f"/>
                <v:textbox inset="0mm,0mm,0mm,0mm"/>
              </v:shape>
            </w:pict>
          </mc:Fallback>
        </mc:AlternateContent>
      </w:r>
      <w:r>
        <w:rPr>
          <w:rFonts w:ascii="Arial"/>
          <w:color w:val="231F20"/>
          <w:w w:val="97"/>
        </w:rPr>
        <w:t>N</w:t>
      </w:r>
    </w:p>
    <w:p w14:paraId="349A0B6B">
      <w:pPr>
        <w:spacing w:before="176"/>
        <w:ind w:left="278" w:right="0" w:firstLine="0"/>
        <w:jc w:val="left"/>
        <w:rPr>
          <w:rFonts w:hint="eastAsia" w:ascii="宋体" w:hAnsi="宋体" w:eastAsia="宋体"/>
          <w:sz w:val="18"/>
        </w:rPr>
      </w:pPr>
      <w:r>
        <w:rPr>
          <w:rFonts w:ascii="Tahoma" w:hAnsi="Tahoma" w:eastAsia="Tahoma"/>
          <w:color w:val="231F20"/>
          <w:w w:val="85"/>
          <w:sz w:val="24"/>
        </w:rPr>
        <w:t>nearby</w:t>
      </w:r>
      <w:r>
        <w:rPr>
          <w:rFonts w:ascii="Tahoma" w:hAnsi="Tahoma" w:eastAsia="Tahoma"/>
          <w:color w:val="231F20"/>
          <w:spacing w:val="-3"/>
          <w:w w:val="85"/>
          <w:sz w:val="24"/>
        </w:rPr>
        <w:t xml:space="preserve"> </w:t>
      </w:r>
      <w:r>
        <w:rPr>
          <w:rFonts w:ascii="Times New Roman" w:hAnsi="Times New Roman" w:eastAsia="Times New Roman"/>
          <w:color w:val="231F20"/>
          <w:w w:val="85"/>
          <w:position w:val="1"/>
          <w:sz w:val="20"/>
        </w:rPr>
        <w:t>/.nGba/</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2"/>
          <w:w w:val="85"/>
          <w:position w:val="2"/>
          <w:sz w:val="18"/>
        </w:rPr>
        <w:t>附近的；邻近的</w:t>
      </w:r>
    </w:p>
    <w:p w14:paraId="3CFA96ED">
      <w:pPr>
        <w:tabs>
          <w:tab w:val="left" w:pos="2683"/>
        </w:tabs>
        <w:spacing w:before="36"/>
        <w:ind w:left="0" w:right="1394" w:firstLine="0"/>
        <w:jc w:val="righ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4"/>
          <w:sz w:val="20"/>
        </w:rPr>
        <w:t xml:space="preserve"> </w:t>
      </w:r>
      <w:r>
        <w:rPr>
          <w:rFonts w:hint="eastAsia" w:ascii="宋体" w:eastAsia="宋体"/>
          <w:color w:val="231F20"/>
          <w:spacing w:val="-2"/>
          <w:sz w:val="18"/>
        </w:rPr>
        <w:t>在附</w:t>
      </w:r>
      <w:r>
        <w:rPr>
          <w:rFonts w:hint="eastAsia" w:ascii="宋体" w:eastAsia="宋体"/>
          <w:color w:val="231F20"/>
          <w:spacing w:val="-10"/>
          <w:sz w:val="18"/>
        </w:rPr>
        <w:t>近</w:t>
      </w:r>
      <w:r>
        <w:rPr>
          <w:rFonts w:hint="eastAsia" w:ascii="宋体" w:eastAsia="宋体"/>
          <w:color w:val="231F20"/>
          <w:sz w:val="18"/>
        </w:rPr>
        <w:tab/>
      </w:r>
      <w:r>
        <w:rPr>
          <w:rFonts w:ascii="Times New Roman" w:eastAsia="Times New Roman"/>
          <w:color w:val="231F20"/>
          <w:spacing w:val="-5"/>
          <w:sz w:val="20"/>
        </w:rPr>
        <w:t>(4)</w:t>
      </w:r>
    </w:p>
    <w:p w14:paraId="5DC94202">
      <w:pPr>
        <w:spacing w:after="0"/>
        <w:jc w:val="right"/>
        <w:rPr>
          <w:rFonts w:ascii="Times New Roman" w:eastAsia="Times New Roman"/>
          <w:sz w:val="20"/>
        </w:rPr>
        <w:sectPr>
          <w:type w:val="continuous"/>
          <w:pgSz w:w="11910" w:h="16840"/>
          <w:pgMar w:top="1340" w:right="0" w:bottom="280" w:left="0" w:header="720" w:footer="720" w:gutter="0"/>
          <w:cols w:equalWidth="0" w:num="2">
            <w:col w:w="5691" w:space="40"/>
            <w:col w:w="6179"/>
          </w:cols>
        </w:sectPr>
      </w:pPr>
    </w:p>
    <w:p w14:paraId="1C96BD58">
      <w:pPr>
        <w:pStyle w:val="11"/>
        <w:spacing w:before="2"/>
        <w:rPr>
          <w:rFonts w:ascii="Times New Roman"/>
          <w:sz w:val="20"/>
        </w:rPr>
      </w:pPr>
    </w:p>
    <w:p w14:paraId="69E072FF">
      <w:pPr>
        <w:spacing w:before="97"/>
        <w:ind w:left="566" w:right="0" w:firstLine="0"/>
        <w:jc w:val="left"/>
        <w:rPr>
          <w:rFonts w:ascii="Tahoma"/>
          <w:sz w:val="20"/>
        </w:rPr>
      </w:pPr>
      <w:r>
        <w:rPr>
          <w:rFonts w:ascii="Tahoma"/>
          <w:color w:val="231F20"/>
          <w:spacing w:val="-5"/>
          <w:sz w:val="20"/>
        </w:rPr>
        <w:t>110</w:t>
      </w:r>
    </w:p>
    <w:p w14:paraId="5B90DEC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DCA0C1">
      <w:pPr>
        <w:spacing w:after="0" w:line="240" w:lineRule="auto"/>
        <w:jc w:val="left"/>
        <w:rPr>
          <w:rFonts w:ascii="Tahoma"/>
          <w:sz w:val="20"/>
        </w:rPr>
        <w:sectPr>
          <w:type w:val="continuous"/>
          <w:pgSz w:w="11910" w:h="16840"/>
          <w:pgMar w:top="1340" w:right="0" w:bottom="280" w:left="0" w:header="720" w:footer="720" w:gutter="0"/>
          <w:cols w:space="720" w:num="1"/>
        </w:sectPr>
      </w:pPr>
    </w:p>
    <w:p w14:paraId="3D0D48A9">
      <w:pPr>
        <w:pStyle w:val="11"/>
        <w:rPr>
          <w:rFonts w:ascii="Tahoma"/>
          <w:sz w:val="20"/>
        </w:rPr>
      </w:pPr>
    </w:p>
    <w:p w14:paraId="019A89B6">
      <w:pPr>
        <w:pStyle w:val="11"/>
        <w:rPr>
          <w:rFonts w:ascii="Tahoma"/>
          <w:sz w:val="20"/>
        </w:rPr>
      </w:pPr>
    </w:p>
    <w:p w14:paraId="07F3C479">
      <w:pPr>
        <w:pStyle w:val="11"/>
        <w:rPr>
          <w:rFonts w:ascii="Tahoma"/>
          <w:sz w:val="20"/>
        </w:rPr>
      </w:pPr>
    </w:p>
    <w:p w14:paraId="32A8B8F3">
      <w:pPr>
        <w:pStyle w:val="11"/>
        <w:rPr>
          <w:rFonts w:ascii="Tahoma"/>
          <w:sz w:val="20"/>
        </w:rPr>
      </w:pPr>
    </w:p>
    <w:p w14:paraId="7D8184ED">
      <w:pPr>
        <w:pStyle w:val="11"/>
        <w:spacing w:before="10"/>
        <w:rPr>
          <w:rFonts w:ascii="Tahoma"/>
          <w:sz w:val="15"/>
        </w:rPr>
      </w:pPr>
    </w:p>
    <w:p w14:paraId="51D7CC93">
      <w:pPr>
        <w:spacing w:after="0"/>
        <w:rPr>
          <w:rFonts w:ascii="Tahoma"/>
          <w:sz w:val="15"/>
        </w:rPr>
        <w:sectPr>
          <w:pgSz w:w="11910" w:h="16840"/>
          <w:pgMar w:top="0" w:right="0" w:bottom="0" w:left="0" w:header="720" w:footer="720" w:gutter="0"/>
          <w:cols w:space="720" w:num="1"/>
        </w:sectPr>
      </w:pPr>
    </w:p>
    <w:p w14:paraId="415C034C">
      <w:pPr>
        <w:spacing w:before="93"/>
        <w:ind w:left="1360" w:right="0" w:firstLine="0"/>
        <w:jc w:val="left"/>
        <w:rPr>
          <w:rFonts w:ascii="Times New Roman" w:hAnsi="Times New Roman"/>
          <w:sz w:val="20"/>
        </w:rPr>
      </w:pPr>
      <w:r>
        <w:rPr>
          <w:rFonts w:ascii="Tahoma" w:hAnsi="Tahoma"/>
          <w:color w:val="231F20"/>
          <w:spacing w:val="-4"/>
          <w:w w:val="95"/>
          <w:sz w:val="24"/>
        </w:rPr>
        <w:t>neighbourhood</w:t>
      </w:r>
      <w:r>
        <w:rPr>
          <w:rFonts w:ascii="Tahoma" w:hAnsi="Tahoma"/>
          <w:color w:val="231F20"/>
          <w:spacing w:val="-26"/>
          <w:w w:val="95"/>
          <w:sz w:val="24"/>
        </w:rPr>
        <w:t xml:space="preserve"> </w:t>
      </w:r>
      <w:r>
        <w:rPr>
          <w:rFonts w:ascii="Tahoma" w:hAnsi="Tahoma"/>
          <w:color w:val="231F20"/>
          <w:spacing w:val="-4"/>
          <w:w w:val="95"/>
          <w:sz w:val="24"/>
        </w:rPr>
        <w:t>(</w:t>
      </w:r>
      <w:r>
        <w:rPr>
          <w:rFonts w:ascii="Verdana" w:hAnsi="Verdana"/>
          <w:i/>
          <w:color w:val="231F20"/>
          <w:spacing w:val="-4"/>
          <w:w w:val="95"/>
          <w:sz w:val="25"/>
        </w:rPr>
        <w:t>US</w:t>
      </w:r>
      <w:r>
        <w:rPr>
          <w:rFonts w:ascii="Verdana" w:hAnsi="Verdana"/>
          <w:i/>
          <w:color w:val="231F20"/>
          <w:spacing w:val="-13"/>
          <w:w w:val="95"/>
          <w:sz w:val="25"/>
        </w:rPr>
        <w:t xml:space="preserve"> </w:t>
      </w:r>
      <w:r>
        <w:rPr>
          <w:rFonts w:ascii="Tahoma" w:hAnsi="Tahoma"/>
          <w:color w:val="231F20"/>
          <w:spacing w:val="-4"/>
          <w:w w:val="95"/>
          <w:sz w:val="24"/>
        </w:rPr>
        <w:t>neighborhood)</w:t>
      </w:r>
      <w:r>
        <w:rPr>
          <w:rFonts w:ascii="Tahoma" w:hAnsi="Tahoma"/>
          <w:color w:val="231F20"/>
          <w:spacing w:val="-21"/>
          <w:w w:val="95"/>
          <w:sz w:val="24"/>
        </w:rPr>
        <w:t xml:space="preserve"> </w:t>
      </w:r>
      <w:r>
        <w:rPr>
          <w:rFonts w:ascii="Times New Roman" w:hAnsi="Times New Roman"/>
          <w:color w:val="231F20"/>
          <w:spacing w:val="-4"/>
          <w:w w:val="85"/>
          <w:position w:val="1"/>
          <w:sz w:val="20"/>
        </w:rPr>
        <w:t>/nebGhud/</w:t>
      </w:r>
    </w:p>
    <w:p w14:paraId="2F2AE881">
      <w:pPr>
        <w:tabs>
          <w:tab w:val="left" w:pos="5627"/>
        </w:tabs>
        <w:spacing w:before="34"/>
        <w:ind w:left="1644" w:right="0" w:firstLine="0"/>
        <w:jc w:val="left"/>
        <w:rPr>
          <w:rFonts w:ascii="Times New Roman" w:eastAsia="Times New Roman"/>
          <w:sz w:val="20"/>
        </w:rPr>
      </w:pPr>
      <w:r>
        <w:rPr>
          <w:rFonts w:ascii="Times New Roman" w:eastAsia="Times New Roman"/>
          <w:i/>
          <w:color w:val="231F20"/>
          <w:spacing w:val="-4"/>
          <w:sz w:val="20"/>
        </w:rPr>
        <w:t xml:space="preserve">n. </w:t>
      </w:r>
      <w:r>
        <w:rPr>
          <w:rFonts w:hint="eastAsia" w:ascii="宋体" w:eastAsia="宋体"/>
          <w:color w:val="231F20"/>
          <w:spacing w:val="-4"/>
          <w:sz w:val="18"/>
        </w:rPr>
        <w:t>临近的地方；街</w:t>
      </w:r>
      <w:r>
        <w:rPr>
          <w:rFonts w:hint="eastAsia" w:ascii="宋体" w:eastAsia="宋体"/>
          <w:color w:val="231F20"/>
          <w:spacing w:val="-10"/>
          <w:sz w:val="18"/>
        </w:rPr>
        <w:t>区</w:t>
      </w:r>
      <w:r>
        <w:rPr>
          <w:rFonts w:hint="eastAsia" w:ascii="宋体" w:eastAsia="宋体"/>
          <w:color w:val="231F20"/>
          <w:sz w:val="18"/>
        </w:rPr>
        <w:tab/>
      </w:r>
      <w:r>
        <w:rPr>
          <w:rFonts w:ascii="Times New Roman" w:eastAsia="Times New Roman"/>
          <w:color w:val="231F20"/>
          <w:spacing w:val="-5"/>
          <w:sz w:val="20"/>
        </w:rPr>
        <w:t>(2)</w:t>
      </w:r>
    </w:p>
    <w:p w14:paraId="3A4B9A37">
      <w:pPr>
        <w:spacing w:before="60"/>
        <w:ind w:left="1360" w:right="0" w:firstLine="0"/>
        <w:jc w:val="left"/>
        <w:rPr>
          <w:rFonts w:hint="eastAsia" w:ascii="宋体" w:eastAsia="宋体"/>
          <w:sz w:val="18"/>
        </w:rPr>
      </w:pPr>
      <w:r>
        <w:rPr>
          <w:rFonts w:ascii="Tahoma" w:eastAsia="Tahoma"/>
          <w:color w:val="231F20"/>
          <w:spacing w:val="-6"/>
          <w:position w:val="-1"/>
          <w:sz w:val="24"/>
        </w:rPr>
        <w:t>net</w:t>
      </w:r>
      <w:r>
        <w:rPr>
          <w:rFonts w:ascii="Tahoma" w:eastAsia="Tahoma"/>
          <w:color w:val="231F20"/>
          <w:spacing w:val="-12"/>
          <w:position w:val="-1"/>
          <w:sz w:val="24"/>
        </w:rPr>
        <w:t xml:space="preserve"> </w:t>
      </w:r>
      <w:r>
        <w:rPr>
          <w:rFonts w:ascii="Times New Roman" w:eastAsia="Times New Roman"/>
          <w:color w:val="231F20"/>
          <w:spacing w:val="-6"/>
          <w:position w:val="0"/>
          <w:sz w:val="20"/>
        </w:rPr>
        <w:t>/net</w:t>
      </w:r>
      <w:r>
        <w:rPr>
          <w:rFonts w:ascii="Times New Roman" w:eastAsia="Times New Roman"/>
          <w:color w:val="231F20"/>
          <w:spacing w:val="3"/>
          <w:position w:val="0"/>
          <w:sz w:val="20"/>
        </w:rPr>
        <w:t xml:space="preserve">/ </w:t>
      </w:r>
      <w:r>
        <w:rPr>
          <w:rFonts w:ascii="Times New Roman" w:eastAsia="Times New Roman"/>
          <w:i/>
          <w:color w:val="231F20"/>
          <w:spacing w:val="-6"/>
          <w:sz w:val="20"/>
        </w:rPr>
        <w:t>n</w:t>
      </w:r>
      <w:r>
        <w:rPr>
          <w:rFonts w:ascii="Times New Roman" w:eastAsia="Times New Roman"/>
          <w:i/>
          <w:color w:val="231F20"/>
          <w:spacing w:val="-8"/>
          <w:sz w:val="20"/>
        </w:rPr>
        <w:t xml:space="preserve">. </w:t>
      </w:r>
      <w:r>
        <w:rPr>
          <w:rFonts w:hint="eastAsia" w:ascii="宋体" w:eastAsia="宋体"/>
          <w:color w:val="231F20"/>
          <w:spacing w:val="-6"/>
          <w:position w:val="0"/>
          <w:sz w:val="20"/>
        </w:rPr>
        <w:t>＝</w:t>
      </w:r>
      <w:r>
        <w:rPr>
          <w:rFonts w:hint="eastAsia" w:ascii="宋体" w:eastAsia="宋体"/>
          <w:color w:val="231F20"/>
          <w:spacing w:val="-55"/>
          <w:position w:val="0"/>
          <w:sz w:val="20"/>
        </w:rPr>
        <w:t xml:space="preserve"> </w:t>
      </w:r>
      <w:r>
        <w:rPr>
          <w:rFonts w:hint="eastAsia" w:ascii="宋体" w:eastAsia="宋体"/>
          <w:color w:val="231F20"/>
          <w:spacing w:val="-6"/>
          <w:sz w:val="18"/>
        </w:rPr>
        <w:t>Internet；</w:t>
      </w:r>
      <w:r>
        <w:rPr>
          <w:rFonts w:hint="eastAsia" w:ascii="宋体" w:eastAsia="宋体"/>
          <w:color w:val="231F20"/>
          <w:spacing w:val="-10"/>
          <w:sz w:val="18"/>
        </w:rPr>
        <w:t>网</w:t>
      </w:r>
    </w:p>
    <w:p w14:paraId="67D6E52B">
      <w:pPr>
        <w:tabs>
          <w:tab w:val="left" w:pos="3399"/>
        </w:tabs>
        <w:spacing w:before="37"/>
        <w:ind w:left="0" w:right="14" w:firstLine="0"/>
        <w:jc w:val="right"/>
        <w:rPr>
          <w:rFonts w:ascii="Times New Roman" w:eastAsia="Times New Roman"/>
          <w:sz w:val="20"/>
        </w:rPr>
      </w:pPr>
      <w:r>
        <w:rPr>
          <w:rFonts w:ascii="Times New Roman" w:eastAsia="Times New Roman"/>
          <w:i/>
          <w:color w:val="231F20"/>
          <w:spacing w:val="-4"/>
          <w:sz w:val="20"/>
        </w:rPr>
        <w:t>adj.</w:t>
      </w:r>
      <w:r>
        <w:rPr>
          <w:rFonts w:ascii="Times New Roman" w:eastAsia="Times New Roman"/>
          <w:i/>
          <w:color w:val="231F20"/>
          <w:spacing w:val="6"/>
          <w:sz w:val="20"/>
        </w:rPr>
        <w:t xml:space="preserve"> </w:t>
      </w:r>
      <w:r>
        <w:rPr>
          <w:rFonts w:hint="eastAsia" w:ascii="宋体" w:eastAsia="宋体"/>
          <w:color w:val="231F20"/>
          <w:spacing w:val="-4"/>
          <w:sz w:val="18"/>
        </w:rPr>
        <w:t>净得的；纯</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13A26029">
      <w:pPr>
        <w:spacing w:before="60"/>
        <w:ind w:left="1360" w:right="0" w:firstLine="0"/>
        <w:jc w:val="left"/>
        <w:rPr>
          <w:rFonts w:ascii="Times New Roman" w:hAnsi="Times New Roman"/>
          <w:sz w:val="20"/>
        </w:rPr>
      </w:pPr>
      <w:r>
        <w:rPr>
          <w:rFonts w:ascii="Tahoma" w:hAnsi="Tahoma"/>
          <w:color w:val="231F20"/>
          <w:sz w:val="24"/>
        </w:rPr>
        <w:t>network</w:t>
      </w:r>
      <w:r>
        <w:rPr>
          <w:rFonts w:ascii="Tahoma" w:hAnsi="Tahoma"/>
          <w:color w:val="231F20"/>
          <w:spacing w:val="14"/>
          <w:sz w:val="24"/>
        </w:rPr>
        <w:t xml:space="preserve"> </w:t>
      </w:r>
      <w:r>
        <w:rPr>
          <w:rFonts w:ascii="Times New Roman" w:hAnsi="Times New Roman"/>
          <w:color w:val="231F20"/>
          <w:spacing w:val="-2"/>
          <w:position w:val="1"/>
          <w:sz w:val="20"/>
        </w:rPr>
        <w:t>/netwε:(r)k/</w:t>
      </w:r>
    </w:p>
    <w:p w14:paraId="60CA8255">
      <w:pPr>
        <w:spacing w:before="56"/>
        <w:ind w:left="1644"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（互联）</w:t>
      </w:r>
      <w:r>
        <w:rPr>
          <w:rFonts w:hint="eastAsia" w:ascii="宋体" w:eastAsia="宋体"/>
          <w:color w:val="231F20"/>
          <w:spacing w:val="-1"/>
          <w:sz w:val="18"/>
        </w:rPr>
        <w:t>网络；网状系统；人际网</w:t>
      </w:r>
    </w:p>
    <w:p w14:paraId="73757FBB">
      <w:pPr>
        <w:spacing w:before="74"/>
        <w:ind w:left="1644" w:right="0" w:firstLine="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pacing w:val="-1"/>
          <w:sz w:val="18"/>
        </w:rPr>
        <w:t>将……连接成网络；联播</w:t>
      </w:r>
    </w:p>
    <w:p w14:paraId="3B7E966C">
      <w:pPr>
        <w:tabs>
          <w:tab w:val="left" w:pos="5627"/>
        </w:tabs>
        <w:spacing w:before="76"/>
        <w:ind w:left="1644" w:right="0" w:firstLine="0"/>
        <w:jc w:val="lef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建立工作关</w:t>
      </w:r>
      <w:r>
        <w:rPr>
          <w:rFonts w:hint="eastAsia" w:ascii="宋体" w:eastAsia="宋体"/>
          <w:color w:val="231F20"/>
          <w:spacing w:val="-10"/>
          <w:sz w:val="18"/>
        </w:rPr>
        <w:t>系</w:t>
      </w:r>
      <w:r>
        <w:rPr>
          <w:rFonts w:hint="eastAsia" w:ascii="宋体" w:eastAsia="宋体"/>
          <w:color w:val="231F20"/>
          <w:sz w:val="18"/>
        </w:rPr>
        <w:tab/>
      </w:r>
      <w:r>
        <w:rPr>
          <w:rFonts w:ascii="Times New Roman" w:eastAsia="Times New Roman"/>
          <w:color w:val="231F20"/>
          <w:spacing w:val="-5"/>
          <w:sz w:val="20"/>
        </w:rPr>
        <w:t>(3)</w:t>
      </w:r>
    </w:p>
    <w:p w14:paraId="534A0EBF">
      <w:pPr>
        <w:tabs>
          <w:tab w:val="left" w:pos="5627"/>
        </w:tabs>
        <w:spacing w:before="40"/>
        <w:ind w:left="136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4"/>
          <w:w w:val="90"/>
          <w:position w:val="1"/>
          <w:sz w:val="20"/>
        </w:rPr>
        <w:t xml:space="preserve"> </w:t>
      </w:r>
      <w:r>
        <w:rPr>
          <w:rFonts w:ascii="Tahoma" w:hAnsi="Tahoma" w:eastAsia="Tahoma"/>
          <w:color w:val="231F20"/>
          <w:w w:val="90"/>
          <w:sz w:val="24"/>
        </w:rPr>
        <w:t>Nevada</w:t>
      </w:r>
      <w:r>
        <w:rPr>
          <w:rFonts w:ascii="Tahoma" w:hAnsi="Tahoma" w:eastAsia="Tahoma"/>
          <w:color w:val="231F20"/>
          <w:spacing w:val="27"/>
          <w:sz w:val="24"/>
        </w:rPr>
        <w:t xml:space="preserve"> </w:t>
      </w:r>
      <w:r>
        <w:rPr>
          <w:rFonts w:ascii="Times New Roman" w:hAnsi="Times New Roman" w:eastAsia="Times New Roman"/>
          <w:color w:val="231F20"/>
          <w:w w:val="90"/>
          <w:position w:val="1"/>
          <w:sz w:val="20"/>
        </w:rPr>
        <w:t>/nGva:dG/</w:t>
      </w:r>
      <w:r>
        <w:rPr>
          <w:rFonts w:ascii="Times New Roman" w:hAnsi="Times New Roman" w:eastAsia="Times New Roman"/>
          <w:color w:val="231F20"/>
          <w:spacing w:val="52"/>
          <w:position w:val="1"/>
          <w:sz w:val="20"/>
        </w:rPr>
        <w:t xml:space="preserve"> </w:t>
      </w:r>
      <w:r>
        <w:rPr>
          <w:rFonts w:hint="eastAsia" w:ascii="宋体" w:hAnsi="宋体" w:eastAsia="宋体"/>
          <w:color w:val="231F20"/>
          <w:w w:val="90"/>
          <w:position w:val="2"/>
          <w:sz w:val="18"/>
        </w:rPr>
        <w:t>内华达州（美国</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544E8A0">
      <w:pPr>
        <w:spacing w:before="23"/>
        <w:ind w:left="1360" w:right="0" w:firstLine="0"/>
        <w:jc w:val="left"/>
        <w:rPr>
          <w:rFonts w:ascii="Times New Roman" w:hAnsi="Times New Roman"/>
          <w:sz w:val="20"/>
        </w:rPr>
      </w:pPr>
      <w:r>
        <w:rPr>
          <w:rFonts w:ascii="宋体" w:hAnsi="宋体"/>
          <w:color w:val="74CCD3"/>
          <w:position w:val="1"/>
          <w:sz w:val="20"/>
        </w:rPr>
        <w:t>△</w:t>
      </w:r>
      <w:r>
        <w:rPr>
          <w:rFonts w:ascii="宋体" w:hAnsi="宋体"/>
          <w:color w:val="74CCD3"/>
          <w:spacing w:val="-38"/>
          <w:position w:val="1"/>
          <w:sz w:val="20"/>
        </w:rPr>
        <w:t xml:space="preserve"> </w:t>
      </w:r>
      <w:r>
        <w:rPr>
          <w:rFonts w:ascii="Tahoma" w:hAnsi="Tahoma"/>
          <w:color w:val="231F20"/>
          <w:sz w:val="24"/>
        </w:rPr>
        <w:t>Northern Ireland</w:t>
      </w:r>
      <w:r>
        <w:rPr>
          <w:rFonts w:ascii="Tahoma" w:hAnsi="Tahoma"/>
          <w:color w:val="231F20"/>
          <w:spacing w:val="-1"/>
          <w:sz w:val="24"/>
        </w:rPr>
        <w:t xml:space="preserve"> </w:t>
      </w:r>
      <w:r>
        <w:rPr>
          <w:rFonts w:ascii="Times New Roman" w:hAnsi="Times New Roman"/>
          <w:color w:val="231F20"/>
          <w:position w:val="1"/>
          <w:sz w:val="20"/>
        </w:rPr>
        <w:t>/.nc:ðn</w:t>
      </w:r>
      <w:r>
        <w:rPr>
          <w:rFonts w:ascii="Times New Roman" w:hAnsi="Times New Roman"/>
          <w:color w:val="231F20"/>
          <w:spacing w:val="25"/>
          <w:position w:val="1"/>
          <w:sz w:val="20"/>
        </w:rPr>
        <w:t xml:space="preserve"> </w:t>
      </w:r>
      <w:r>
        <w:rPr>
          <w:rFonts w:ascii="Times New Roman" w:hAnsi="Times New Roman"/>
          <w:color w:val="231F20"/>
          <w:spacing w:val="-2"/>
          <w:w w:val="85"/>
          <w:position w:val="1"/>
          <w:sz w:val="20"/>
        </w:rPr>
        <w:t>aGlGnd/</w:t>
      </w:r>
    </w:p>
    <w:p w14:paraId="15045E70">
      <w:pPr>
        <w:tabs>
          <w:tab w:val="left" w:pos="3699"/>
        </w:tabs>
        <w:spacing w:before="56"/>
        <w:ind w:left="0" w:right="14" w:firstLine="0"/>
        <w:jc w:val="right"/>
        <w:rPr>
          <w:rFonts w:ascii="Times New Roman" w:eastAsia="Times New Roman"/>
          <w:sz w:val="20"/>
        </w:rPr>
      </w:pPr>
      <w:r>
        <w:rPr>
          <w:rFonts w:hint="eastAsia" w:ascii="宋体" w:eastAsia="宋体"/>
          <w:color w:val="231F20"/>
          <w:sz w:val="18"/>
        </w:rPr>
        <w:t>北爱尔兰（英国</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08690EC9">
      <w:pPr>
        <w:tabs>
          <w:tab w:val="left" w:pos="5627"/>
        </w:tabs>
        <w:spacing w:before="41"/>
        <w:ind w:left="1360" w:right="0" w:firstLine="0"/>
        <w:jc w:val="left"/>
        <w:rPr>
          <w:rFonts w:ascii="Times New Roman" w:eastAsia="Times New Roman"/>
          <w:sz w:val="20"/>
        </w:rPr>
      </w:pPr>
      <w:r>
        <w:rPr>
          <w:rFonts w:ascii="Tahoma" w:eastAsia="Tahoma"/>
          <w:color w:val="231F20"/>
          <w:sz w:val="24"/>
        </w:rPr>
        <w:t>now</w:t>
      </w:r>
      <w:r>
        <w:rPr>
          <w:rFonts w:ascii="Tahoma" w:eastAsia="Tahoma"/>
          <w:color w:val="231F20"/>
          <w:spacing w:val="-17"/>
          <w:sz w:val="24"/>
        </w:rPr>
        <w:t xml:space="preserve"> </w:t>
      </w:r>
      <w:r>
        <w:rPr>
          <w:rFonts w:ascii="Tahoma" w:eastAsia="Tahoma"/>
          <w:color w:val="231F20"/>
          <w:sz w:val="24"/>
        </w:rPr>
        <w:t>that</w:t>
      </w:r>
      <w:r>
        <w:rPr>
          <w:rFonts w:ascii="Tahoma" w:eastAsia="Tahoma"/>
          <w:color w:val="231F20"/>
          <w:spacing w:val="-15"/>
          <w:sz w:val="24"/>
        </w:rPr>
        <w:t xml:space="preserve"> </w:t>
      </w:r>
      <w:r>
        <w:rPr>
          <w:rFonts w:hint="eastAsia" w:ascii="宋体" w:eastAsia="宋体"/>
          <w:color w:val="231F20"/>
          <w:position w:val="2"/>
          <w:sz w:val="18"/>
        </w:rPr>
        <w:t>既然；由</w:t>
      </w:r>
      <w:r>
        <w:rPr>
          <w:rFonts w:hint="eastAsia" w:ascii="宋体" w:eastAsia="宋体"/>
          <w:color w:val="231F20"/>
          <w:spacing w:val="-10"/>
          <w:position w:val="2"/>
          <w:sz w:val="18"/>
        </w:rPr>
        <w:t>于</w:t>
      </w:r>
      <w:r>
        <w:rPr>
          <w:rFonts w:hint="eastAsia" w:ascii="宋体" w:eastAsia="宋体"/>
          <w:color w:val="231F20"/>
          <w:position w:val="2"/>
          <w:sz w:val="18"/>
        </w:rPr>
        <w:tab/>
      </w:r>
      <w:r>
        <w:rPr>
          <w:rFonts w:ascii="Times New Roman" w:eastAsia="Times New Roman"/>
          <w:color w:val="231F20"/>
          <w:spacing w:val="-5"/>
          <w:position w:val="2"/>
          <w:sz w:val="20"/>
        </w:rPr>
        <w:t>(3)</w:t>
      </w:r>
    </w:p>
    <w:p w14:paraId="7F390E00">
      <w:pPr>
        <w:tabs>
          <w:tab w:val="left" w:pos="5627"/>
        </w:tabs>
        <w:spacing w:before="22"/>
        <w:ind w:left="1360" w:right="0" w:firstLine="0"/>
        <w:jc w:val="left"/>
        <w:rPr>
          <w:rFonts w:ascii="Times New Roman" w:hAnsi="Times New Roman" w:eastAsia="Times New Roman"/>
          <w:sz w:val="20"/>
        </w:rPr>
      </w:pPr>
      <w:r>
        <w:rPr>
          <w:rFonts w:ascii="Tahoma" w:hAnsi="Tahoma" w:eastAsia="Tahoma"/>
          <w:color w:val="231F20"/>
          <w:w w:val="90"/>
          <w:sz w:val="24"/>
        </w:rPr>
        <w:t>nowadays</w:t>
      </w:r>
      <w:r>
        <w:rPr>
          <w:rFonts w:ascii="Tahoma" w:hAnsi="Tahoma" w:eastAsia="Tahoma"/>
          <w:color w:val="231F20"/>
          <w:spacing w:val="3"/>
          <w:sz w:val="24"/>
        </w:rPr>
        <w:t xml:space="preserve"> </w:t>
      </w:r>
      <w:r>
        <w:rPr>
          <w:rFonts w:ascii="Times New Roman" w:hAnsi="Times New Roman" w:eastAsia="Times New Roman"/>
          <w:color w:val="231F20"/>
          <w:w w:val="90"/>
          <w:position w:val="1"/>
          <w:sz w:val="20"/>
        </w:rPr>
        <w:t>/nauGdez/</w:t>
      </w:r>
      <w:r>
        <w:rPr>
          <w:rFonts w:ascii="Times New Roman" w:hAnsi="Times New Roman" w:eastAsia="Times New Roman"/>
          <w:color w:val="231F20"/>
          <w:spacing w:val="30"/>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现在；目</w:t>
      </w:r>
      <w:r>
        <w:rPr>
          <w:rFonts w:hint="eastAsia" w:ascii="宋体" w:hAnsi="宋体" w:eastAsia="宋体"/>
          <w:color w:val="231F20"/>
          <w:spacing w:val="-10"/>
          <w:w w:val="90"/>
          <w:position w:val="2"/>
          <w:sz w:val="18"/>
        </w:rPr>
        <w:t>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1929F8B">
      <w:pPr>
        <w:pStyle w:val="11"/>
        <w:spacing w:before="6"/>
        <w:rPr>
          <w:rFonts w:ascii="Times New Roman"/>
          <w:sz w:val="29"/>
        </w:rPr>
      </w:pPr>
    </w:p>
    <w:p w14:paraId="3C35F2C3">
      <w:pPr>
        <w:pStyle w:val="6"/>
        <w:ind w:left="1644"/>
        <w:rPr>
          <w:rFonts w:ascii="Arial"/>
        </w:rPr>
      </w:pPr>
      <w:r>
        <mc:AlternateContent>
          <mc:Choice Requires="wps">
            <w:drawing>
              <wp:anchor distT="0" distB="0" distL="0" distR="0" simplePos="0" relativeHeight="25183436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830" name="Graphic 483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30" o:spid="_x0000_s1026" o:spt="100" style="position:absolute;left:0pt;margin-left:68pt;margin-top:1.45pt;height:18pt;width:7.45pt;mso-position-horizontal-relative:page;z-index:25183436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Crz8Bq&#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5"/>
        </w:rPr>
        <w:t>O</w:t>
      </w:r>
    </w:p>
    <w:p w14:paraId="79E21742">
      <w:pPr>
        <w:tabs>
          <w:tab w:val="left" w:pos="5627"/>
        </w:tabs>
        <w:spacing w:before="188" w:line="259" w:lineRule="auto"/>
        <w:ind w:left="1360" w:right="14" w:hanging="1"/>
        <w:jc w:val="both"/>
        <w:rPr>
          <w:rFonts w:hint="eastAsia" w:ascii="宋体" w:hAnsi="宋体" w:eastAsia="宋体"/>
          <w:sz w:val="18"/>
        </w:rPr>
      </w:pPr>
      <w:r>
        <w:rPr>
          <w:rFonts w:ascii="Tahoma" w:hAnsi="Tahoma" w:eastAsia="Tahoma"/>
          <w:color w:val="231F20"/>
          <w:sz w:val="24"/>
        </w:rPr>
        <w:t>observe</w:t>
      </w:r>
      <w:r>
        <w:rPr>
          <w:rFonts w:ascii="Tahoma" w:hAnsi="Tahoma" w:eastAsia="Tahoma"/>
          <w:color w:val="231F20"/>
          <w:spacing w:val="-19"/>
          <w:sz w:val="24"/>
        </w:rPr>
        <w:t xml:space="preserve"> </w:t>
      </w:r>
      <w:r>
        <w:rPr>
          <w:rFonts w:ascii="Times New Roman" w:hAnsi="Times New Roman" w:eastAsia="Times New Roman"/>
          <w:color w:val="231F20"/>
          <w:position w:val="1"/>
          <w:sz w:val="20"/>
        </w:rPr>
        <w:t>/Gbzε:v/</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观察（到）；注视；遵守</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 xml:space="preserve">ocean </w:t>
      </w:r>
      <w:r>
        <w:rPr>
          <w:rFonts w:ascii="Times New Roman" w:hAnsi="Times New Roman" w:eastAsia="Times New Roman"/>
          <w:color w:val="231F20"/>
          <w:position w:val="1"/>
          <w:sz w:val="20"/>
        </w:rPr>
        <w:t xml:space="preserve">/Gufn/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大海；海洋</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position w:val="-1"/>
          <w:sz w:val="24"/>
        </w:rPr>
        <w:t>on</w:t>
      </w:r>
      <w:r>
        <w:rPr>
          <w:rFonts w:ascii="Tahoma" w:hAnsi="Tahoma" w:eastAsia="Tahoma"/>
          <w:color w:val="231F20"/>
          <w:spacing w:val="-19"/>
          <w:position w:val="-1"/>
          <w:sz w:val="24"/>
        </w:rPr>
        <w:t xml:space="preserve"> </w:t>
      </w:r>
      <w:r>
        <w:rPr>
          <w:rFonts w:ascii="Tahoma" w:hAnsi="Tahoma" w:eastAsia="Tahoma"/>
          <w:color w:val="231F20"/>
          <w:position w:val="-1"/>
          <w:sz w:val="24"/>
        </w:rPr>
        <w:t>earth</w:t>
      </w:r>
      <w:r>
        <w:rPr>
          <w:rFonts w:hint="eastAsia" w:ascii="宋体" w:hAnsi="宋体" w:eastAsia="宋体"/>
          <w:color w:val="231F20"/>
          <w:sz w:val="18"/>
        </w:rPr>
        <w:t xml:space="preserve">（放在疑问词之后表示强调）究竟；到底 </w:t>
      </w:r>
      <w:r>
        <w:rPr>
          <w:rFonts w:ascii="Times New Roman" w:hAnsi="Times New Roman" w:eastAsia="Times New Roman"/>
          <w:color w:val="231F20"/>
          <w:sz w:val="20"/>
        </w:rPr>
        <w:t xml:space="preserve">(2) </w:t>
      </w:r>
      <w:r>
        <w:rPr>
          <w:rFonts w:ascii="Tahoma" w:hAnsi="Tahoma" w:eastAsia="Tahoma"/>
          <w:color w:val="231F20"/>
          <w:sz w:val="24"/>
        </w:rPr>
        <w:t xml:space="preserve">onto </w:t>
      </w:r>
      <w:r>
        <w:rPr>
          <w:rFonts w:ascii="Times New Roman" w:hAnsi="Times New Roman" w:eastAsia="Times New Roman"/>
          <w:color w:val="231F20"/>
          <w:position w:val="1"/>
          <w:sz w:val="20"/>
        </w:rPr>
        <w:t xml:space="preserve">/ntG/ </w:t>
      </w:r>
      <w:r>
        <w:rPr>
          <w:rFonts w:ascii="Times New Roman" w:hAnsi="Times New Roman" w:eastAsia="Times New Roman"/>
          <w:i/>
          <w:color w:val="231F20"/>
          <w:position w:val="2"/>
          <w:sz w:val="20"/>
        </w:rPr>
        <w:t xml:space="preserve">prep. </w:t>
      </w:r>
      <w:r>
        <w:rPr>
          <w:rFonts w:hint="eastAsia" w:ascii="宋体" w:hAnsi="宋体" w:eastAsia="宋体"/>
          <w:color w:val="231F20"/>
          <w:position w:val="2"/>
          <w:sz w:val="18"/>
        </w:rPr>
        <w:t>（朝）向</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opinion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/GpnjGn/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意见；想法；看法</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opportunity</w:t>
      </w:r>
      <w:r>
        <w:rPr>
          <w:rFonts w:ascii="Tahoma" w:hAnsi="Tahoma" w:eastAsia="Tahoma"/>
          <w:color w:val="231F20"/>
          <w:spacing w:val="-19"/>
          <w:sz w:val="24"/>
        </w:rPr>
        <w:t xml:space="preserve"> </w:t>
      </w:r>
      <w:r>
        <w:rPr>
          <w:rFonts w:ascii="Times New Roman" w:hAnsi="Times New Roman" w:eastAsia="Times New Roman"/>
          <w:color w:val="231F20"/>
          <w:position w:val="1"/>
          <w:sz w:val="20"/>
        </w:rPr>
        <w:t>/.pGtju:nGti/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机会；时机</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 xml:space="preserve">ordinary </w:t>
      </w:r>
      <w:r>
        <w:rPr>
          <w:rFonts w:ascii="Times New Roman" w:hAnsi="Times New Roman" w:eastAsia="Times New Roman"/>
          <w:color w:val="231F20"/>
          <w:position w:val="1"/>
          <w:sz w:val="20"/>
        </w:rPr>
        <w:t xml:space="preserve">/c:dnri/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普通的；平凡的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2"/>
          <w:sz w:val="24"/>
        </w:rPr>
        <w:t>original</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/Grd7Gnl/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原来的；独创的；原作的</w:t>
      </w:r>
    </w:p>
    <w:p w14:paraId="4F9698DA">
      <w:pPr>
        <w:tabs>
          <w:tab w:val="left" w:pos="5627"/>
        </w:tabs>
        <w:spacing w:before="8" w:line="280" w:lineRule="auto"/>
        <w:ind w:left="1360" w:right="14" w:firstLine="1840"/>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原件；原作</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outline </w:t>
      </w:r>
      <w:r>
        <w:rPr>
          <w:rFonts w:ascii="Times New Roman" w:hAnsi="Times New Roman" w:eastAsia="Times New Roman"/>
          <w:color w:val="231F20"/>
          <w:position w:val="1"/>
          <w:sz w:val="20"/>
        </w:rPr>
        <w:t xml:space="preserve">/autlan/ </w:t>
      </w:r>
      <w:r>
        <w:rPr>
          <w:rFonts w:ascii="Times New Roman" w:hAnsi="Times New Roman" w:eastAsia="Times New Roman"/>
          <w:i/>
          <w:color w:val="231F20"/>
          <w:position w:val="2"/>
          <w:sz w:val="20"/>
        </w:rPr>
        <w:t xml:space="preserve">n.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概述；概要</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overseas</w:t>
      </w:r>
      <w:r>
        <w:rPr>
          <w:rFonts w:ascii="Tahoma" w:hAnsi="Tahoma" w:eastAsia="Tahoma"/>
          <w:color w:val="231F20"/>
          <w:spacing w:val="-7"/>
          <w:sz w:val="24"/>
        </w:rPr>
        <w:t xml:space="preserve"> </w:t>
      </w:r>
      <w:r>
        <w:rPr>
          <w:rFonts w:ascii="Times New Roman" w:hAnsi="Times New Roman" w:eastAsia="Times New Roman"/>
          <w:color w:val="231F20"/>
          <w:position w:val="1"/>
          <w:sz w:val="20"/>
        </w:rPr>
        <w:t xml:space="preserve">/.GuvG(r)si:z/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海外的</w:t>
      </w:r>
    </w:p>
    <w:p w14:paraId="1A15CE50">
      <w:pPr>
        <w:tabs>
          <w:tab w:val="left" w:pos="5627"/>
        </w:tabs>
        <w:spacing w:before="0" w:line="219" w:lineRule="exact"/>
        <w:ind w:left="3595" w:right="0" w:firstLine="0"/>
        <w:jc w:val="lef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4"/>
          <w:sz w:val="20"/>
        </w:rPr>
        <w:t xml:space="preserve"> </w:t>
      </w:r>
      <w:r>
        <w:rPr>
          <w:rFonts w:hint="eastAsia" w:ascii="宋体" w:eastAsia="宋体"/>
          <w:color w:val="231F20"/>
          <w:spacing w:val="-2"/>
          <w:sz w:val="18"/>
        </w:rPr>
        <w:t>在海</w:t>
      </w:r>
      <w:r>
        <w:rPr>
          <w:rFonts w:hint="eastAsia" w:ascii="宋体" w:eastAsia="宋体"/>
          <w:color w:val="231F20"/>
          <w:spacing w:val="-10"/>
          <w:sz w:val="18"/>
        </w:rPr>
        <w:t>外</w:t>
      </w:r>
      <w:r>
        <w:rPr>
          <w:rFonts w:hint="eastAsia" w:ascii="宋体" w:eastAsia="宋体"/>
          <w:color w:val="231F20"/>
          <w:sz w:val="18"/>
        </w:rPr>
        <w:tab/>
      </w:r>
      <w:r>
        <w:rPr>
          <w:rFonts w:ascii="Times New Roman" w:eastAsia="Times New Roman"/>
          <w:color w:val="231F20"/>
          <w:spacing w:val="-5"/>
          <w:sz w:val="20"/>
        </w:rPr>
        <w:t>(1)</w:t>
      </w:r>
    </w:p>
    <w:p w14:paraId="7EA83B13">
      <w:pPr>
        <w:pStyle w:val="11"/>
        <w:rPr>
          <w:rFonts w:ascii="Times New Roman"/>
          <w:sz w:val="20"/>
        </w:rPr>
      </w:pPr>
    </w:p>
    <w:p w14:paraId="40C8D3C4">
      <w:pPr>
        <w:pStyle w:val="6"/>
        <w:spacing w:before="148"/>
        <w:ind w:left="1644"/>
        <w:rPr>
          <w:rFonts w:ascii="Arial"/>
        </w:rPr>
      </w:pPr>
      <w:r>
        <mc:AlternateContent>
          <mc:Choice Requires="wps">
            <w:drawing>
              <wp:anchor distT="0" distB="0" distL="0" distR="0" simplePos="0" relativeHeight="251835392" behindDoc="0" locked="0" layoutInCell="1" allowOverlap="1">
                <wp:simplePos x="0" y="0"/>
                <wp:positionH relativeFrom="page">
                  <wp:posOffset>863600</wp:posOffset>
                </wp:positionH>
                <wp:positionV relativeFrom="paragraph">
                  <wp:posOffset>112395</wp:posOffset>
                </wp:positionV>
                <wp:extent cx="94615" cy="228600"/>
                <wp:effectExtent l="0" t="0" r="0" b="0"/>
                <wp:wrapNone/>
                <wp:docPr id="4831" name="Graphic 483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31" o:spid="_x0000_s1026" o:spt="100" style="position:absolute;left:0pt;margin-left:68pt;margin-top:8.85pt;height:18pt;width:7.45pt;mso-position-horizontal-relative:page;z-index:251835392;mso-width-relative:page;mso-height-relative:page;" fillcolor="#00BBC5" filled="t" stroked="f" coordsize="94615,228600" o:gfxdata="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5wKx69YA&#10;AAAJAQAADwAAAAAAAAABACAAAAAiAAAAZHJzL2Rvd25yZXYueG1sUEsBAhQAFAAAAAgAh07iQI3o&#10;cBE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4"/>
        </w:rPr>
        <w:t>P</w:t>
      </w:r>
    </w:p>
    <w:p w14:paraId="7D0C1A83">
      <w:pPr>
        <w:spacing w:before="188"/>
        <w:ind w:left="1360" w:right="0" w:firstLine="0"/>
        <w:jc w:val="left"/>
        <w:rPr>
          <w:rFonts w:hint="eastAsia" w:ascii="宋体" w:hAnsi="宋体" w:eastAsia="宋体"/>
          <w:sz w:val="18"/>
        </w:rPr>
      </w:pPr>
      <w:r>
        <w:rPr>
          <w:rFonts w:ascii="Tahoma" w:hAnsi="Tahoma" w:eastAsia="Tahoma"/>
          <w:color w:val="231F20"/>
          <w:w w:val="90"/>
          <w:sz w:val="24"/>
        </w:rPr>
        <w:t>parade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/pGred/</w:t>
      </w:r>
      <w:r>
        <w:rPr>
          <w:rFonts w:ascii="Times New Roman" w:hAnsi="Times New Roman" w:eastAsia="Times New Roman"/>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3"/>
          <w:w w:val="90"/>
          <w:position w:val="2"/>
          <w:sz w:val="18"/>
        </w:rPr>
        <w:t>游行；检阅</w:t>
      </w:r>
    </w:p>
    <w:p w14:paraId="268DE0B6">
      <w:pPr>
        <w:tabs>
          <w:tab w:val="left" w:pos="2680"/>
        </w:tabs>
        <w:spacing w:before="36"/>
        <w:ind w:left="0" w:right="14"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游行庆祝；游行示</w:t>
      </w:r>
      <w:r>
        <w:rPr>
          <w:rFonts w:hint="eastAsia" w:ascii="宋体" w:eastAsia="宋体"/>
          <w:color w:val="231F20"/>
          <w:spacing w:val="-10"/>
          <w:sz w:val="18"/>
        </w:rPr>
        <w:t>威</w:t>
      </w:r>
      <w:r>
        <w:rPr>
          <w:rFonts w:hint="eastAsia" w:ascii="宋体" w:eastAsia="宋体"/>
          <w:color w:val="231F20"/>
          <w:sz w:val="18"/>
        </w:rPr>
        <w:tab/>
      </w:r>
      <w:r>
        <w:rPr>
          <w:rFonts w:ascii="Times New Roman" w:eastAsia="Times New Roman"/>
          <w:color w:val="231F20"/>
          <w:spacing w:val="-5"/>
          <w:sz w:val="20"/>
        </w:rPr>
        <w:t>(1)</w:t>
      </w:r>
    </w:p>
    <w:p w14:paraId="4A601587">
      <w:pPr>
        <w:spacing w:before="61"/>
        <w:ind w:left="1360" w:right="0" w:firstLine="0"/>
        <w:jc w:val="left"/>
        <w:rPr>
          <w:rFonts w:ascii="Times New Roman" w:hAnsi="Times New Roman"/>
          <w:sz w:val="20"/>
        </w:rPr>
      </w:pPr>
      <w:r>
        <w:rPr>
          <w:rFonts w:ascii="Tahoma" w:hAnsi="Tahoma"/>
          <w:color w:val="231F20"/>
          <w:sz w:val="24"/>
        </w:rPr>
        <w:t>paraphrase</w:t>
      </w:r>
      <w:r>
        <w:rPr>
          <w:rFonts w:ascii="Tahoma" w:hAnsi="Tahoma"/>
          <w:color w:val="231F20"/>
          <w:spacing w:val="8"/>
          <w:sz w:val="24"/>
        </w:rPr>
        <w:t xml:space="preserve"> </w:t>
      </w:r>
      <w:r>
        <w:rPr>
          <w:rFonts w:ascii="Times New Roman" w:hAnsi="Times New Roman"/>
          <w:color w:val="231F20"/>
          <w:spacing w:val="-6"/>
          <w:position w:val="1"/>
          <w:sz w:val="20"/>
        </w:rPr>
        <w:t>/pærGfrez/</w:t>
      </w:r>
    </w:p>
    <w:p w14:paraId="22DC4062">
      <w:pPr>
        <w:tabs>
          <w:tab w:val="left" w:pos="3983"/>
        </w:tabs>
        <w:spacing w:before="56"/>
        <w:ind w:left="0" w:right="14"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ascii="Times New Roman" w:eastAsia="Times New Roman"/>
          <w:i/>
          <w:color w:val="231F20"/>
          <w:sz w:val="20"/>
        </w:rPr>
        <w:t>vi. &amp; vt.</w:t>
      </w:r>
      <w:r>
        <w:rPr>
          <w:rFonts w:ascii="Times New Roman" w:eastAsia="Times New Roman"/>
          <w:i/>
          <w:color w:val="231F20"/>
          <w:spacing w:val="-1"/>
          <w:sz w:val="20"/>
        </w:rPr>
        <w:t xml:space="preserve"> </w:t>
      </w:r>
      <w:r>
        <w:rPr>
          <w:rFonts w:hint="eastAsia" w:ascii="宋体" w:eastAsia="宋体"/>
          <w:color w:val="231F20"/>
          <w:sz w:val="18"/>
        </w:rPr>
        <w:t>（用更容易理解的文字）解</w:t>
      </w:r>
      <w:r>
        <w:rPr>
          <w:rFonts w:hint="eastAsia" w:ascii="宋体" w:eastAsia="宋体"/>
          <w:color w:val="231F20"/>
          <w:spacing w:val="-10"/>
          <w:sz w:val="18"/>
        </w:rPr>
        <w:t>释</w:t>
      </w:r>
      <w:r>
        <w:rPr>
          <w:rFonts w:hint="eastAsia" w:ascii="宋体" w:eastAsia="宋体"/>
          <w:color w:val="231F20"/>
          <w:sz w:val="18"/>
        </w:rPr>
        <w:tab/>
      </w:r>
      <w:r>
        <w:rPr>
          <w:rFonts w:ascii="Times New Roman" w:eastAsia="Times New Roman"/>
          <w:color w:val="231F20"/>
          <w:spacing w:val="-5"/>
          <w:sz w:val="20"/>
        </w:rPr>
        <w:t>(1)</w:t>
      </w:r>
    </w:p>
    <w:p w14:paraId="12D41848">
      <w:pPr>
        <w:spacing w:before="41"/>
        <w:ind w:left="1360" w:right="0" w:firstLine="0"/>
        <w:jc w:val="left"/>
        <w:rPr>
          <w:rFonts w:ascii="Times New Roman" w:hAnsi="Times New Roman"/>
          <w:sz w:val="20"/>
        </w:rPr>
      </w:pPr>
      <w:r>
        <w:rPr>
          <w:rFonts w:ascii="Tahoma" w:hAnsi="Tahoma"/>
          <w:color w:val="231F20"/>
          <w:spacing w:val="2"/>
          <w:sz w:val="24"/>
        </w:rPr>
        <w:t>particular</w:t>
      </w:r>
      <w:r>
        <w:rPr>
          <w:rFonts w:ascii="Tahoma" w:hAnsi="Tahoma"/>
          <w:color w:val="231F20"/>
          <w:spacing w:val="33"/>
          <w:sz w:val="24"/>
        </w:rPr>
        <w:t xml:space="preserve"> </w:t>
      </w:r>
      <w:r>
        <w:rPr>
          <w:rFonts w:ascii="Times New Roman" w:hAnsi="Times New Roman"/>
          <w:color w:val="231F20"/>
          <w:spacing w:val="-2"/>
          <w:w w:val="90"/>
          <w:position w:val="1"/>
          <w:sz w:val="20"/>
        </w:rPr>
        <w:t>/pGtkjGlG(r)/</w:t>
      </w:r>
    </w:p>
    <w:p w14:paraId="22D470DB">
      <w:pPr>
        <w:tabs>
          <w:tab w:val="left" w:pos="3983"/>
        </w:tabs>
        <w:spacing w:before="56"/>
        <w:ind w:left="0" w:right="14"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特定的；特别的；讲究</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00429EC3">
      <w:pPr>
        <w:spacing w:before="41"/>
        <w:ind w:left="1360" w:right="0" w:firstLine="0"/>
        <w:jc w:val="left"/>
        <w:rPr>
          <w:rFonts w:ascii="Times New Roman" w:hAnsi="Times New Roman"/>
          <w:sz w:val="20"/>
        </w:rPr>
      </w:pPr>
      <w:r>
        <w:rPr>
          <w:rFonts w:ascii="Tahoma" w:hAnsi="Tahoma"/>
          <w:color w:val="231F20"/>
          <w:sz w:val="24"/>
        </w:rPr>
        <w:t>perform</w:t>
      </w:r>
      <w:r>
        <w:rPr>
          <w:rFonts w:ascii="Tahoma" w:hAnsi="Tahoma"/>
          <w:color w:val="231F20"/>
          <w:spacing w:val="4"/>
          <w:sz w:val="24"/>
        </w:rPr>
        <w:t xml:space="preserve"> </w:t>
      </w:r>
      <w:r>
        <w:rPr>
          <w:rFonts w:ascii="Times New Roman" w:hAnsi="Times New Roman"/>
          <w:color w:val="231F20"/>
          <w:spacing w:val="-2"/>
          <w:position w:val="1"/>
          <w:sz w:val="20"/>
        </w:rPr>
        <w:t>/pGfc:(r)m/</w:t>
      </w:r>
    </w:p>
    <w:p w14:paraId="424DE0E3">
      <w:pPr>
        <w:tabs>
          <w:tab w:val="left" w:pos="5627"/>
        </w:tabs>
        <w:spacing w:before="56"/>
        <w:ind w:left="1644" w:right="0" w:firstLine="0"/>
        <w:jc w:val="left"/>
        <w:rPr>
          <w:rFonts w:ascii="Times New Roman" w:eastAsia="Times New Roman"/>
          <w:sz w:val="20"/>
        </w:rPr>
      </w:pPr>
      <w:r>
        <w:rPr>
          <w:rFonts w:ascii="Times New Roman" w:eastAsia="Times New Roman"/>
          <w:i/>
          <w:color w:val="231F20"/>
          <w:sz w:val="20"/>
        </w:rPr>
        <w:t>vi. &amp; vt.</w:t>
      </w:r>
      <w:r>
        <w:rPr>
          <w:rFonts w:ascii="Times New Roman" w:eastAsia="Times New Roman"/>
          <w:i/>
          <w:color w:val="231F20"/>
          <w:spacing w:val="-1"/>
          <w:sz w:val="20"/>
        </w:rPr>
        <w:t xml:space="preserve"> </w:t>
      </w:r>
      <w:r>
        <w:rPr>
          <w:rFonts w:hint="eastAsia" w:ascii="宋体" w:eastAsia="宋体"/>
          <w:color w:val="231F20"/>
          <w:sz w:val="18"/>
        </w:rPr>
        <w:t>表演；履行；执</w:t>
      </w:r>
      <w:r>
        <w:rPr>
          <w:rFonts w:hint="eastAsia" w:ascii="宋体" w:eastAsia="宋体"/>
          <w:color w:val="231F20"/>
          <w:spacing w:val="-10"/>
          <w:sz w:val="18"/>
        </w:rPr>
        <w:t>行</w:t>
      </w:r>
      <w:r>
        <w:rPr>
          <w:rFonts w:hint="eastAsia" w:ascii="宋体" w:eastAsia="宋体"/>
          <w:color w:val="231F20"/>
          <w:sz w:val="18"/>
        </w:rPr>
        <w:tab/>
      </w:r>
      <w:r>
        <w:rPr>
          <w:rFonts w:ascii="Times New Roman" w:eastAsia="Times New Roman"/>
          <w:color w:val="231F20"/>
          <w:spacing w:val="-5"/>
          <w:sz w:val="20"/>
        </w:rPr>
        <w:t>(5)</w:t>
      </w:r>
    </w:p>
    <w:p w14:paraId="096CB91B">
      <w:pPr>
        <w:spacing w:before="41"/>
        <w:ind w:left="1644" w:right="0" w:firstLine="0"/>
        <w:jc w:val="left"/>
        <w:rPr>
          <w:rFonts w:ascii="Times New Roman" w:hAnsi="Times New Roman"/>
          <w:sz w:val="20"/>
        </w:rPr>
      </w:pPr>
      <w:r>
        <w:rPr>
          <w:rFonts w:ascii="Tahoma" w:hAnsi="Tahoma"/>
          <w:color w:val="231F20"/>
          <w:sz w:val="24"/>
        </w:rPr>
        <w:t>performance</w:t>
      </w:r>
      <w:r>
        <w:rPr>
          <w:rFonts w:ascii="Tahoma" w:hAnsi="Tahoma"/>
          <w:color w:val="231F20"/>
          <w:spacing w:val="30"/>
          <w:sz w:val="24"/>
        </w:rPr>
        <w:t xml:space="preserve"> </w:t>
      </w:r>
      <w:r>
        <w:rPr>
          <w:rFonts w:ascii="Times New Roman" w:hAnsi="Times New Roman"/>
          <w:color w:val="231F20"/>
          <w:spacing w:val="-2"/>
          <w:position w:val="1"/>
          <w:sz w:val="20"/>
        </w:rPr>
        <w:t>/pGfc:(r)mGns/</w:t>
      </w:r>
    </w:p>
    <w:p w14:paraId="096993CA">
      <w:pPr>
        <w:tabs>
          <w:tab w:val="left" w:pos="3699"/>
        </w:tabs>
        <w:spacing w:before="36"/>
        <w:ind w:left="0" w:right="14"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表演；演技；表</w:t>
      </w:r>
      <w:r>
        <w:rPr>
          <w:rFonts w:hint="eastAsia" w:ascii="宋体" w:eastAsia="宋体"/>
          <w:color w:val="231F20"/>
          <w:spacing w:val="-10"/>
          <w:sz w:val="18"/>
        </w:rPr>
        <w:t>现</w:t>
      </w:r>
      <w:r>
        <w:rPr>
          <w:rFonts w:hint="eastAsia" w:ascii="宋体" w:eastAsia="宋体"/>
          <w:color w:val="231F20"/>
          <w:sz w:val="18"/>
        </w:rPr>
        <w:tab/>
      </w:r>
      <w:r>
        <w:rPr>
          <w:rFonts w:ascii="Times New Roman" w:eastAsia="Times New Roman"/>
          <w:color w:val="231F20"/>
          <w:spacing w:val="-5"/>
          <w:sz w:val="20"/>
        </w:rPr>
        <w:t>(5)</w:t>
      </w:r>
    </w:p>
    <w:p w14:paraId="7AD02102">
      <w:pPr>
        <w:spacing w:before="61"/>
        <w:ind w:left="1644" w:right="0" w:firstLine="0"/>
        <w:jc w:val="left"/>
        <w:rPr>
          <w:rFonts w:ascii="Times New Roman" w:hAnsi="Times New Roman" w:eastAsia="Times New Roman"/>
          <w:sz w:val="20"/>
        </w:rPr>
      </w:pPr>
      <w:r>
        <w:rPr>
          <w:rFonts w:ascii="Tahoma" w:hAnsi="Tahoma" w:eastAsia="Tahoma"/>
          <w:color w:val="231F20"/>
          <w:spacing w:val="-2"/>
          <w:sz w:val="24"/>
        </w:rPr>
        <w:t>performer</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/pGfc:(r)mG(r)/</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5"/>
          <w:position w:val="2"/>
          <w:sz w:val="18"/>
        </w:rPr>
        <w:t xml:space="preserve">表演者；演员 </w:t>
      </w:r>
      <w:r>
        <w:rPr>
          <w:rFonts w:ascii="Times New Roman" w:hAnsi="Times New Roman" w:eastAsia="Times New Roman"/>
          <w:color w:val="231F20"/>
          <w:spacing w:val="-5"/>
          <w:position w:val="2"/>
          <w:sz w:val="20"/>
        </w:rPr>
        <w:t>(5)</w:t>
      </w:r>
    </w:p>
    <w:p w14:paraId="018E6524">
      <w:pPr>
        <w:spacing w:before="22"/>
        <w:ind w:left="1360" w:right="0" w:firstLine="0"/>
        <w:jc w:val="left"/>
        <w:rPr>
          <w:rFonts w:ascii="Times New Roman" w:hAnsi="Times New Roman"/>
          <w:sz w:val="20"/>
        </w:rPr>
      </w:pPr>
      <w:r>
        <w:rPr>
          <w:rFonts w:ascii="Tahoma" w:hAnsi="Tahoma"/>
          <w:color w:val="231F20"/>
          <w:sz w:val="24"/>
        </w:rPr>
        <w:t>personification</w:t>
      </w:r>
      <w:r>
        <w:rPr>
          <w:rFonts w:ascii="Tahoma" w:hAnsi="Tahoma"/>
          <w:color w:val="231F20"/>
          <w:spacing w:val="15"/>
          <w:sz w:val="24"/>
        </w:rPr>
        <w:t xml:space="preserve"> </w:t>
      </w:r>
      <w:r>
        <w:rPr>
          <w:rFonts w:ascii="Times New Roman" w:hAnsi="Times New Roman"/>
          <w:color w:val="231F20"/>
          <w:spacing w:val="-2"/>
          <w:w w:val="75"/>
          <w:position w:val="1"/>
          <w:sz w:val="20"/>
        </w:rPr>
        <w:t>/pG.snfkefn/</w:t>
      </w:r>
    </w:p>
    <w:p w14:paraId="368DE08F">
      <w:pPr>
        <w:tabs>
          <w:tab w:val="left" w:pos="3983"/>
        </w:tabs>
        <w:spacing w:before="56"/>
        <w:ind w:left="0" w:right="14"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拟人；人格化；化</w:t>
      </w:r>
      <w:r>
        <w:rPr>
          <w:rFonts w:hint="eastAsia" w:ascii="宋体" w:eastAsia="宋体"/>
          <w:color w:val="231F20"/>
          <w:spacing w:val="-10"/>
          <w:sz w:val="18"/>
        </w:rPr>
        <w:t>身</w:t>
      </w:r>
      <w:r>
        <w:rPr>
          <w:rFonts w:hint="eastAsia" w:ascii="宋体" w:eastAsia="宋体"/>
          <w:color w:val="231F20"/>
          <w:sz w:val="18"/>
        </w:rPr>
        <w:tab/>
      </w:r>
      <w:r>
        <w:rPr>
          <w:rFonts w:ascii="Times New Roman" w:eastAsia="Times New Roman"/>
          <w:color w:val="231F20"/>
          <w:spacing w:val="-5"/>
          <w:sz w:val="20"/>
        </w:rPr>
        <w:t>(5)</w:t>
      </w:r>
    </w:p>
    <w:p w14:paraId="5AEE4F65">
      <w:pPr>
        <w:spacing w:before="41"/>
        <w:ind w:left="1360" w:right="0" w:firstLine="0"/>
        <w:jc w:val="left"/>
        <w:rPr>
          <w:rFonts w:ascii="Times New Roman" w:hAnsi="Times New Roman"/>
          <w:sz w:val="20"/>
        </w:rPr>
      </w:pPr>
      <w:r>
        <w:rPr>
          <w:rFonts w:ascii="Tahoma" w:hAnsi="Tahoma"/>
          <w:color w:val="231F20"/>
          <w:spacing w:val="-2"/>
          <w:w w:val="90"/>
          <w:sz w:val="24"/>
        </w:rPr>
        <w:t>phenomenon</w:t>
      </w:r>
      <w:r>
        <w:rPr>
          <w:rFonts w:ascii="Times New Roman" w:hAnsi="Times New Roman"/>
          <w:color w:val="231F20"/>
          <w:spacing w:val="-2"/>
          <w:w w:val="90"/>
          <w:position w:val="1"/>
          <w:sz w:val="20"/>
        </w:rPr>
        <w:t>/fGnmnGn/</w:t>
      </w:r>
    </w:p>
    <w:p w14:paraId="6E5C2DD1">
      <w:pPr>
        <w:tabs>
          <w:tab w:val="left" w:pos="3983"/>
        </w:tabs>
        <w:spacing w:before="56"/>
        <w:ind w:left="0" w:right="14" w:firstLine="0"/>
        <w:jc w:val="right"/>
        <w:rPr>
          <w:rFonts w:ascii="Times New Roman" w:hAnsi="Times New Roman" w:eastAsia="Times New Roman"/>
          <w:sz w:val="20"/>
        </w:rPr>
      </w:pPr>
      <w:r>
        <w:rPr>
          <w:rFonts w:hint="eastAsia" w:ascii="宋体" w:hAnsi="宋体" w:eastAsia="宋体"/>
          <w:color w:val="231F20"/>
          <w:spacing w:val="-2"/>
          <w:position w:val="1"/>
          <w:sz w:val="18"/>
        </w:rPr>
        <w:t>（</w:t>
      </w:r>
      <w:r>
        <w:rPr>
          <w:rFonts w:ascii="Times New Roman" w:hAnsi="Times New Roman" w:eastAsia="Times New Roman"/>
          <w:i/>
          <w:color w:val="231F20"/>
          <w:spacing w:val="-2"/>
          <w:position w:val="1"/>
          <w:sz w:val="20"/>
        </w:rPr>
        <w:t>pl.</w:t>
      </w:r>
      <w:r>
        <w:rPr>
          <w:rFonts w:ascii="Times New Roman" w:hAnsi="Times New Roman" w:eastAsia="Times New Roman"/>
          <w:i/>
          <w:color w:val="231F20"/>
          <w:spacing w:val="-7"/>
          <w:position w:val="1"/>
          <w:sz w:val="20"/>
        </w:rPr>
        <w:t xml:space="preserve"> </w:t>
      </w:r>
      <w:r>
        <w:rPr>
          <w:rFonts w:ascii="Times New Roman" w:hAnsi="Times New Roman" w:eastAsia="Times New Roman"/>
          <w:color w:val="231F20"/>
          <w:spacing w:val="-2"/>
          <w:sz w:val="20"/>
        </w:rPr>
        <w:t>phenomena</w:t>
      </w:r>
      <w:r>
        <w:rPr>
          <w:rFonts w:ascii="Times New Roman" w:hAnsi="Times New Roman" w:eastAsia="Times New Roman"/>
          <w:color w:val="231F20"/>
          <w:spacing w:val="2"/>
          <w:sz w:val="20"/>
        </w:rPr>
        <w:t xml:space="preserve"> </w:t>
      </w:r>
      <w:r>
        <w:rPr>
          <w:rFonts w:ascii="Times New Roman" w:hAnsi="Times New Roman" w:eastAsia="Times New Roman"/>
          <w:color w:val="231F20"/>
          <w:spacing w:val="-2"/>
          <w:sz w:val="20"/>
        </w:rPr>
        <w:t>/-nG/</w:t>
      </w:r>
      <w:r>
        <w:rPr>
          <w:rFonts w:hint="eastAsia" w:ascii="宋体" w:hAnsi="宋体" w:eastAsia="宋体"/>
          <w:color w:val="231F20"/>
          <w:spacing w:val="-2"/>
          <w:position w:val="1"/>
          <w:sz w:val="18"/>
        </w:rPr>
        <w:t>）</w:t>
      </w:r>
      <w:r>
        <w:rPr>
          <w:rFonts w:ascii="Times New Roman" w:hAnsi="Times New Roman" w:eastAsia="Times New Roman"/>
          <w:i/>
          <w:color w:val="231F20"/>
          <w:spacing w:val="-2"/>
          <w:position w:val="1"/>
          <w:sz w:val="20"/>
        </w:rPr>
        <w:t>n.</w:t>
      </w:r>
      <w:r>
        <w:rPr>
          <w:rFonts w:ascii="Times New Roman" w:hAnsi="Times New Roman" w:eastAsia="Times New Roman"/>
          <w:i/>
          <w:color w:val="231F20"/>
          <w:spacing w:val="-7"/>
          <w:position w:val="1"/>
          <w:sz w:val="20"/>
        </w:rPr>
        <w:t xml:space="preserve"> </w:t>
      </w:r>
      <w:r>
        <w:rPr>
          <w:rFonts w:hint="eastAsia" w:ascii="宋体" w:hAnsi="宋体" w:eastAsia="宋体"/>
          <w:color w:val="231F20"/>
          <w:spacing w:val="-2"/>
          <w:position w:val="1"/>
          <w:sz w:val="18"/>
        </w:rPr>
        <w:t>现</w:t>
      </w:r>
      <w:r>
        <w:rPr>
          <w:rFonts w:hint="eastAsia" w:ascii="宋体" w:hAnsi="宋体" w:eastAsia="宋体"/>
          <w:color w:val="231F20"/>
          <w:spacing w:val="-10"/>
          <w:position w:val="1"/>
          <w:sz w:val="18"/>
        </w:rPr>
        <w:t>象</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(5)</w:t>
      </w:r>
    </w:p>
    <w:p w14:paraId="6AE71A40">
      <w:pPr>
        <w:tabs>
          <w:tab w:val="left" w:pos="5627"/>
        </w:tabs>
        <w:spacing w:before="38"/>
        <w:ind w:left="1360" w:right="0" w:firstLine="0"/>
        <w:jc w:val="left"/>
        <w:rPr>
          <w:rFonts w:ascii="Times New Roman" w:hAnsi="Times New Roman" w:eastAsia="Times New Roman"/>
          <w:sz w:val="20"/>
        </w:rPr>
      </w:pPr>
      <w:r>
        <w:rPr>
          <w:rFonts w:ascii="Tahoma" w:hAnsi="Tahoma" w:eastAsia="Tahoma"/>
          <w:color w:val="231F20"/>
          <w:w w:val="90"/>
          <w:sz w:val="24"/>
        </w:rPr>
        <w:t>philosophy</w:t>
      </w:r>
      <w:r>
        <w:rPr>
          <w:rFonts w:ascii="Tahoma" w:hAnsi="Tahoma" w:eastAsia="Tahoma"/>
          <w:color w:val="231F20"/>
          <w:spacing w:val="-8"/>
          <w:w w:val="90"/>
          <w:sz w:val="24"/>
        </w:rPr>
        <w:t xml:space="preserve"> </w:t>
      </w:r>
      <w:r>
        <w:rPr>
          <w:rFonts w:ascii="Times New Roman" w:hAnsi="Times New Roman" w:eastAsia="Times New Roman"/>
          <w:color w:val="231F20"/>
          <w:w w:val="90"/>
          <w:position w:val="1"/>
          <w:sz w:val="20"/>
        </w:rPr>
        <w:t>/fGlsGfi/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哲</w:t>
      </w:r>
      <w:r>
        <w:rPr>
          <w:rFonts w:hint="eastAsia" w:ascii="宋体" w:hAnsi="宋体" w:eastAsia="宋体"/>
          <w:color w:val="231F20"/>
          <w:spacing w:val="-10"/>
          <w:w w:val="90"/>
          <w:position w:val="2"/>
          <w:sz w:val="18"/>
        </w:rPr>
        <w:t>学</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E46683B">
      <w:pPr>
        <w:tabs>
          <w:tab w:val="left" w:pos="4529"/>
        </w:tabs>
        <w:spacing w:before="104"/>
        <w:ind w:left="262" w:right="0" w:firstLine="0"/>
        <w:jc w:val="left"/>
        <w:rPr>
          <w:rFonts w:ascii="Times New Roman" w:hAnsi="Times New Roman" w:eastAsia="Times New Roman"/>
          <w:sz w:val="20"/>
        </w:rPr>
      </w:pPr>
      <w:r>
        <w:br w:type="column"/>
      </w:r>
      <w:r>
        <w:rPr>
          <w:rFonts w:ascii="Tahoma" w:hAnsi="Tahoma" w:eastAsia="Tahoma"/>
          <w:color w:val="231F20"/>
          <w:w w:val="90"/>
          <w:sz w:val="24"/>
        </w:rPr>
        <w:t>piano</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/piænGu/</w:t>
      </w:r>
      <w:r>
        <w:rPr>
          <w:rFonts w:ascii="Times New Roman" w:hAnsi="Times New Roman" w:eastAsia="Times New Roman"/>
          <w:color w:val="231F20"/>
          <w:spacing w:val="2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钢</w:t>
      </w:r>
      <w:r>
        <w:rPr>
          <w:rFonts w:hint="eastAsia" w:ascii="宋体" w:hAnsi="宋体" w:eastAsia="宋体"/>
          <w:color w:val="231F20"/>
          <w:spacing w:val="-10"/>
          <w:w w:val="90"/>
          <w:position w:val="2"/>
          <w:sz w:val="18"/>
        </w:rPr>
        <w:t>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25F0CC5">
      <w:pPr>
        <w:spacing w:before="15"/>
        <w:ind w:left="262" w:right="0" w:firstLine="0"/>
        <w:jc w:val="left"/>
        <w:rPr>
          <w:rFonts w:hint="eastAsia" w:ascii="宋体" w:hAnsi="宋体" w:eastAsia="宋体"/>
          <w:sz w:val="18"/>
        </w:rPr>
      </w:pPr>
      <w:r>
        <mc:AlternateContent>
          <mc:Choice Requires="wps">
            <w:drawing>
              <wp:anchor distT="0" distB="0" distL="0" distR="0" simplePos="0" relativeHeight="251834368" behindDoc="0" locked="0" layoutInCell="1" allowOverlap="1">
                <wp:simplePos x="0" y="0"/>
                <wp:positionH relativeFrom="page">
                  <wp:posOffset>7235825</wp:posOffset>
                </wp:positionH>
                <wp:positionV relativeFrom="paragraph">
                  <wp:posOffset>-627380</wp:posOffset>
                </wp:positionV>
                <wp:extent cx="324485" cy="1270"/>
                <wp:effectExtent l="0" t="0" r="0" b="0"/>
                <wp:wrapNone/>
                <wp:docPr id="4837" name="Graphic 4837"/>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37" o:spid="_x0000_s1026" o:spt="100" style="position:absolute;left:0pt;margin-left:569.75pt;margin-top:-49.4pt;height:0.1pt;width:25.55pt;mso-position-horizontal-relative:page;z-index:251834368;mso-width-relative:page;mso-height-relative:page;" filled="f" stroked="t" coordsize="324485,1" o:gfxdata="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SDdi7aAAAADQEA&#10;AA8AAAAAAAAAAQAgAAAAIgAAAGRycy9kb3ducmV2LnhtbFBLAQIUABQAAAAIAIdO4kCInT9X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pacing w:val="-2"/>
          <w:sz w:val="24"/>
        </w:rPr>
        <w:t>plain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/plen/</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6"/>
          <w:position w:val="2"/>
          <w:sz w:val="18"/>
        </w:rPr>
        <w:t>平原</w:t>
      </w:r>
    </w:p>
    <w:p w14:paraId="3BF57237">
      <w:pPr>
        <w:tabs>
          <w:tab w:val="left" w:pos="3040"/>
        </w:tabs>
        <w:spacing w:before="28"/>
        <w:ind w:left="0" w:right="0"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简单明了的；直率的；平凡</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1E4AB68E">
      <w:pPr>
        <w:spacing w:before="52"/>
        <w:ind w:left="262" w:right="0" w:firstLine="0"/>
        <w:jc w:val="left"/>
        <w:rPr>
          <w:rFonts w:hint="eastAsia" w:ascii="宋体" w:eastAsia="宋体"/>
          <w:sz w:val="18"/>
        </w:rPr>
      </w:pPr>
      <w:r>
        <w:rPr>
          <w:rFonts w:ascii="Tahoma" w:eastAsia="Tahoma"/>
          <w:color w:val="231F20"/>
          <w:w w:val="105"/>
          <w:position w:val="-1"/>
          <w:sz w:val="24"/>
        </w:rPr>
        <w:t>plus</w:t>
      </w:r>
      <w:r>
        <w:rPr>
          <w:rFonts w:ascii="Tahoma" w:eastAsia="Tahoma"/>
          <w:color w:val="231F20"/>
          <w:spacing w:val="-20"/>
          <w:w w:val="105"/>
          <w:position w:val="-1"/>
          <w:sz w:val="24"/>
        </w:rPr>
        <w:t xml:space="preserve"> </w:t>
      </w:r>
      <w:r>
        <w:rPr>
          <w:rFonts w:ascii="Times New Roman" w:eastAsia="Times New Roman"/>
          <w:color w:val="231F20"/>
          <w:w w:val="105"/>
          <w:position w:val="0"/>
          <w:sz w:val="20"/>
        </w:rPr>
        <w:t>/plns/</w:t>
      </w:r>
      <w:r>
        <w:rPr>
          <w:rFonts w:ascii="Times New Roman" w:eastAsia="Times New Roman"/>
          <w:color w:val="231F20"/>
          <w:spacing w:val="-2"/>
          <w:w w:val="105"/>
          <w:position w:val="0"/>
          <w:sz w:val="20"/>
        </w:rPr>
        <w:t xml:space="preserve"> </w:t>
      </w:r>
      <w:r>
        <w:rPr>
          <w:rFonts w:ascii="Times New Roman" w:eastAsia="Times New Roman"/>
          <w:i/>
          <w:color w:val="231F20"/>
          <w:w w:val="105"/>
          <w:sz w:val="20"/>
        </w:rPr>
        <w:t>conj.</w:t>
      </w:r>
      <w:r>
        <w:rPr>
          <w:rFonts w:ascii="Times New Roman" w:eastAsia="Times New Roman"/>
          <w:i/>
          <w:color w:val="231F20"/>
          <w:spacing w:val="-8"/>
          <w:w w:val="105"/>
          <w:sz w:val="20"/>
        </w:rPr>
        <w:t xml:space="preserve"> </w:t>
      </w:r>
      <w:r>
        <w:rPr>
          <w:rFonts w:hint="eastAsia" w:ascii="宋体" w:eastAsia="宋体"/>
          <w:color w:val="231F20"/>
          <w:spacing w:val="-2"/>
          <w:w w:val="105"/>
          <w:sz w:val="18"/>
        </w:rPr>
        <w:t>而且；此外</w:t>
      </w:r>
    </w:p>
    <w:p w14:paraId="43E917E1">
      <w:pPr>
        <w:spacing w:before="28"/>
        <w:ind w:left="1342"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加号；优势</w:t>
      </w:r>
    </w:p>
    <w:p w14:paraId="74B0510C">
      <w:pPr>
        <w:tabs>
          <w:tab w:val="left" w:pos="3186"/>
        </w:tabs>
        <w:spacing w:before="68"/>
        <w:ind w:left="0" w:right="0" w:firstLine="0"/>
        <w:jc w:val="right"/>
        <w:rPr>
          <w:rFonts w:ascii="Times New Roman" w:eastAsia="Times New Roman"/>
          <w:sz w:val="20"/>
        </w:rPr>
      </w:pPr>
      <w:r>
        <w:rPr>
          <w:rFonts w:ascii="Times New Roman" w:eastAsia="Times New Roman"/>
          <w:i/>
          <w:color w:val="231F20"/>
          <w:sz w:val="20"/>
        </w:rPr>
        <w:t>prep.</w:t>
      </w:r>
      <w:r>
        <w:rPr>
          <w:rFonts w:ascii="Times New Roman" w:eastAsia="Times New Roman"/>
          <w:i/>
          <w:color w:val="231F20"/>
          <w:spacing w:val="-9"/>
          <w:sz w:val="20"/>
        </w:rPr>
        <w:t xml:space="preserve"> </w:t>
      </w:r>
      <w:r>
        <w:rPr>
          <w:rFonts w:hint="eastAsia" w:ascii="宋体" w:eastAsia="宋体"/>
          <w:color w:val="231F20"/>
          <w:sz w:val="18"/>
        </w:rPr>
        <w:t>加；另</w:t>
      </w:r>
      <w:r>
        <w:rPr>
          <w:rFonts w:hint="eastAsia" w:ascii="宋体" w:eastAsia="宋体"/>
          <w:color w:val="231F20"/>
          <w:spacing w:val="-10"/>
          <w:sz w:val="18"/>
        </w:rPr>
        <w:t>加</w:t>
      </w:r>
      <w:r>
        <w:rPr>
          <w:rFonts w:hint="eastAsia" w:ascii="宋体" w:eastAsia="宋体"/>
          <w:color w:val="231F20"/>
          <w:sz w:val="18"/>
        </w:rPr>
        <w:tab/>
      </w:r>
      <w:r>
        <w:rPr>
          <w:rFonts w:ascii="Times New Roman" w:eastAsia="Times New Roman"/>
          <w:color w:val="231F20"/>
          <w:spacing w:val="-5"/>
          <w:sz w:val="20"/>
        </w:rPr>
        <w:t>(3)</w:t>
      </w:r>
    </w:p>
    <w:p w14:paraId="60BB89E6">
      <w:pPr>
        <w:tabs>
          <w:tab w:val="left" w:pos="4529"/>
        </w:tabs>
        <w:spacing w:before="52"/>
        <w:ind w:left="262" w:right="0" w:firstLine="0"/>
        <w:jc w:val="left"/>
        <w:rPr>
          <w:rFonts w:ascii="Times New Roman" w:hAnsi="Times New Roman" w:eastAsia="Times New Roman"/>
          <w:sz w:val="20"/>
        </w:rPr>
      </w:pPr>
      <w:r>
        <w:rPr>
          <w:rFonts w:ascii="Tahoma" w:hAnsi="Tahoma" w:eastAsia="Tahoma"/>
          <w:color w:val="231F20"/>
          <w:w w:val="80"/>
          <w:sz w:val="24"/>
        </w:rPr>
        <w:t>poet</w:t>
      </w:r>
      <w:r>
        <w:rPr>
          <w:rFonts w:ascii="Tahoma" w:hAnsi="Tahoma" w:eastAsia="Tahoma"/>
          <w:color w:val="231F20"/>
          <w:spacing w:val="-5"/>
          <w:sz w:val="24"/>
        </w:rPr>
        <w:t xml:space="preserve"> </w:t>
      </w:r>
      <w:r>
        <w:rPr>
          <w:rFonts w:ascii="Times New Roman" w:hAnsi="Times New Roman" w:eastAsia="Times New Roman"/>
          <w:color w:val="231F20"/>
          <w:w w:val="80"/>
          <w:position w:val="1"/>
          <w:sz w:val="20"/>
        </w:rPr>
        <w:t>/pGut/</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80"/>
          <w:position w:val="2"/>
          <w:sz w:val="18"/>
        </w:rPr>
        <w:t>诗</w:t>
      </w:r>
      <w:r>
        <w:rPr>
          <w:rFonts w:hint="eastAsia" w:ascii="宋体" w:hAnsi="宋体" w:eastAsia="宋体"/>
          <w:color w:val="231F20"/>
          <w:spacing w:val="-10"/>
          <w:w w:val="8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199C3B8">
      <w:pPr>
        <w:tabs>
          <w:tab w:val="left" w:pos="4529"/>
        </w:tabs>
        <w:spacing w:before="15"/>
        <w:ind w:left="262" w:right="0" w:firstLine="0"/>
        <w:jc w:val="left"/>
        <w:rPr>
          <w:rFonts w:ascii="Times New Roman" w:eastAsia="Times New Roman"/>
          <w:sz w:val="20"/>
        </w:rPr>
      </w:pPr>
      <w:r>
        <w:rPr>
          <w:rFonts w:ascii="Tahoma" w:eastAsia="Tahoma"/>
          <w:color w:val="231F20"/>
          <w:sz w:val="24"/>
        </w:rPr>
        <w:t>port</w:t>
      </w:r>
      <w:r>
        <w:rPr>
          <w:rFonts w:ascii="Tahoma" w:eastAsia="Tahoma"/>
          <w:color w:val="231F20"/>
          <w:spacing w:val="2"/>
          <w:sz w:val="24"/>
        </w:rPr>
        <w:t xml:space="preserve"> </w:t>
      </w:r>
      <w:r>
        <w:rPr>
          <w:rFonts w:ascii="Times New Roman" w:eastAsia="Times New Roman"/>
          <w:color w:val="231F20"/>
          <w:position w:val="1"/>
          <w:sz w:val="20"/>
        </w:rPr>
        <w:t>/pc:t/</w:t>
      </w:r>
      <w:r>
        <w:rPr>
          <w:rFonts w:ascii="Times New Roman" w:eastAsia="Times New Roman"/>
          <w:color w:val="231F20"/>
          <w:spacing w:val="2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position w:val="2"/>
          <w:sz w:val="18"/>
        </w:rPr>
        <w:t>港口（城市</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(4)</w:t>
      </w:r>
    </w:p>
    <w:p w14:paraId="2E323E76">
      <w:pPr>
        <w:spacing w:before="14"/>
        <w:ind w:left="262" w:right="0" w:firstLine="0"/>
        <w:jc w:val="left"/>
        <w:rPr>
          <w:rFonts w:hint="eastAsia" w:ascii="宋体" w:hAnsi="宋体" w:eastAsia="宋体"/>
          <w:sz w:val="18"/>
        </w:rPr>
      </w:pPr>
      <w:r>
        <w:rPr>
          <w:rFonts w:ascii="Tahoma" w:hAnsi="Tahoma" w:eastAsia="Tahoma"/>
          <w:color w:val="231F20"/>
          <w:w w:val="90"/>
          <w:sz w:val="24"/>
        </w:rPr>
        <w:t>position</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/pGzfn/</w:t>
      </w:r>
      <w:r>
        <w:rPr>
          <w:rFonts w:ascii="Times New Roman" w:hAnsi="Times New Roman" w:eastAsia="Times New Roman"/>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位置；姿态；职位</w:t>
      </w:r>
    </w:p>
    <w:p w14:paraId="1D72D16B">
      <w:pPr>
        <w:tabs>
          <w:tab w:val="left" w:pos="2564"/>
        </w:tabs>
        <w:spacing w:before="28"/>
        <w:ind w:left="0" w:right="0"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安装；安</w:t>
      </w:r>
      <w:r>
        <w:rPr>
          <w:rFonts w:hint="eastAsia" w:ascii="宋体" w:eastAsia="宋体"/>
          <w:color w:val="231F20"/>
          <w:spacing w:val="-10"/>
          <w:sz w:val="18"/>
        </w:rPr>
        <w:t>置</w:t>
      </w:r>
      <w:r>
        <w:rPr>
          <w:rFonts w:hint="eastAsia" w:ascii="宋体" w:eastAsia="宋体"/>
          <w:color w:val="231F20"/>
          <w:sz w:val="18"/>
        </w:rPr>
        <w:tab/>
      </w:r>
      <w:r>
        <w:rPr>
          <w:rFonts w:ascii="Times New Roman" w:eastAsia="Times New Roman"/>
          <w:color w:val="231F20"/>
          <w:spacing w:val="-5"/>
          <w:sz w:val="20"/>
        </w:rPr>
        <w:t>(4)</w:t>
      </w:r>
    </w:p>
    <w:p w14:paraId="5A5E7CF4">
      <w:pPr>
        <w:tabs>
          <w:tab w:val="left" w:pos="4529"/>
        </w:tabs>
        <w:spacing w:before="53"/>
        <w:ind w:left="262" w:right="0" w:firstLine="0"/>
        <w:jc w:val="left"/>
        <w:rPr>
          <w:rFonts w:ascii="Times New Roman" w:hAnsi="Times New Roman" w:eastAsia="Times New Roman"/>
          <w:sz w:val="20"/>
        </w:rPr>
      </w:pPr>
      <w:r>
        <w:rPr>
          <w:rFonts w:ascii="Tahoma" w:hAnsi="Tahoma" w:eastAsia="Tahoma"/>
          <w:color w:val="231F20"/>
          <w:spacing w:val="-6"/>
          <w:sz w:val="24"/>
        </w:rPr>
        <w:t>poster</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/pGustG(r)/</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海</w:t>
      </w:r>
      <w:r>
        <w:rPr>
          <w:rFonts w:hint="eastAsia" w:ascii="宋体" w:hAnsi="宋体" w:eastAsia="宋体"/>
          <w:color w:val="231F20"/>
          <w:spacing w:val="-10"/>
          <w:position w:val="2"/>
          <w:sz w:val="18"/>
        </w:rPr>
        <w:t>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6B623CE">
      <w:pPr>
        <w:spacing w:before="14"/>
        <w:ind w:left="262" w:right="0" w:firstLine="0"/>
        <w:jc w:val="left"/>
        <w:rPr>
          <w:rFonts w:hint="eastAsia" w:ascii="宋体" w:hAnsi="宋体" w:eastAsia="宋体"/>
          <w:sz w:val="18"/>
        </w:rPr>
      </w:pPr>
      <w:r>
        <w:rPr>
          <w:rFonts w:ascii="Tahoma" w:hAnsi="Tahoma" w:eastAsia="Tahoma"/>
          <w:color w:val="231F20"/>
          <w:spacing w:val="-8"/>
          <w:sz w:val="24"/>
        </w:rPr>
        <w:t>preserve</w:t>
      </w:r>
      <w:r>
        <w:rPr>
          <w:rFonts w:ascii="Tahoma" w:hAnsi="Tahoma" w:eastAsia="Tahoma"/>
          <w:color w:val="231F20"/>
          <w:spacing w:val="-9"/>
          <w:sz w:val="24"/>
        </w:rPr>
        <w:t xml:space="preserve"> </w:t>
      </w:r>
      <w:r>
        <w:rPr>
          <w:rFonts w:ascii="Times New Roman" w:hAnsi="Times New Roman" w:eastAsia="Times New Roman"/>
          <w:color w:val="231F20"/>
          <w:spacing w:val="-8"/>
          <w:position w:val="1"/>
          <w:sz w:val="20"/>
        </w:rPr>
        <w:t>/przε:v/</w:t>
      </w:r>
      <w:r>
        <w:rPr>
          <w:rFonts w:ascii="Times New Roman" w:hAnsi="Times New Roman" w:eastAsia="Times New Roman"/>
          <w:color w:val="231F20"/>
          <w:spacing w:val="16"/>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9"/>
          <w:position w:val="2"/>
          <w:sz w:val="18"/>
        </w:rPr>
        <w:t>保存；保护；维持</w:t>
      </w:r>
    </w:p>
    <w:p w14:paraId="560E540A">
      <w:pPr>
        <w:tabs>
          <w:tab w:val="left" w:pos="4529"/>
        </w:tabs>
        <w:spacing w:before="29"/>
        <w:ind w:left="2105"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保护</w:t>
      </w:r>
      <w:r>
        <w:rPr>
          <w:rFonts w:hint="eastAsia" w:ascii="宋体" w:eastAsia="宋体"/>
          <w:color w:val="231F20"/>
          <w:spacing w:val="-10"/>
          <w:sz w:val="18"/>
        </w:rPr>
        <w:t>区</w:t>
      </w:r>
      <w:r>
        <w:rPr>
          <w:rFonts w:hint="eastAsia" w:ascii="宋体" w:eastAsia="宋体"/>
          <w:color w:val="231F20"/>
          <w:sz w:val="18"/>
        </w:rPr>
        <w:tab/>
      </w:r>
      <w:r>
        <w:rPr>
          <w:rFonts w:ascii="Times New Roman" w:eastAsia="Times New Roman"/>
          <w:color w:val="231F20"/>
          <w:spacing w:val="-5"/>
          <w:sz w:val="20"/>
        </w:rPr>
        <w:t>(1)</w:t>
      </w:r>
    </w:p>
    <w:p w14:paraId="73F5E0B2">
      <w:pPr>
        <w:tabs>
          <w:tab w:val="left" w:pos="4266"/>
        </w:tabs>
        <w:spacing w:before="52"/>
        <w:ind w:left="0" w:right="0" w:firstLine="0"/>
        <w:jc w:val="right"/>
        <w:rPr>
          <w:rFonts w:ascii="Times New Roman" w:eastAsia="Times New Roman"/>
          <w:sz w:val="20"/>
        </w:rPr>
      </w:pPr>
      <w:r>
        <w:rPr>
          <w:rFonts w:ascii="Tahoma" w:eastAsia="Tahoma"/>
          <w:color w:val="231F20"/>
          <w:sz w:val="24"/>
        </w:rPr>
        <w:t>press</w:t>
      </w:r>
      <w:r>
        <w:rPr>
          <w:rFonts w:ascii="Tahoma" w:eastAsia="Tahoma"/>
          <w:color w:val="231F20"/>
          <w:spacing w:val="15"/>
          <w:sz w:val="24"/>
        </w:rPr>
        <w:t xml:space="preserve"> </w:t>
      </w:r>
      <w:r>
        <w:rPr>
          <w:rFonts w:ascii="Times New Roman" w:eastAsia="Times New Roman"/>
          <w:color w:val="231F20"/>
          <w:position w:val="1"/>
          <w:sz w:val="20"/>
        </w:rPr>
        <w:t>/pres/</w:t>
      </w:r>
      <w:r>
        <w:rPr>
          <w:rFonts w:ascii="Times New Roman" w:eastAsia="Times New Roman"/>
          <w:color w:val="231F20"/>
          <w:spacing w:val="40"/>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4"/>
          <w:position w:val="2"/>
          <w:sz w:val="20"/>
        </w:rPr>
        <w:t xml:space="preserve"> </w:t>
      </w:r>
      <w:r>
        <w:rPr>
          <w:rFonts w:hint="eastAsia" w:ascii="宋体" w:eastAsia="宋体"/>
          <w:color w:val="231F20"/>
          <w:position w:val="2"/>
          <w:sz w:val="18"/>
        </w:rPr>
        <w:t>按，压；敦</w:t>
      </w:r>
      <w:r>
        <w:rPr>
          <w:rFonts w:hint="eastAsia" w:ascii="宋体" w:eastAsia="宋体"/>
          <w:color w:val="231F20"/>
          <w:spacing w:val="-10"/>
          <w:position w:val="2"/>
          <w:sz w:val="18"/>
        </w:rPr>
        <w:t>促</w:t>
      </w:r>
      <w:r>
        <w:rPr>
          <w:rFonts w:hint="eastAsia" w:ascii="宋体" w:eastAsia="宋体"/>
          <w:color w:val="231F20"/>
          <w:position w:val="2"/>
          <w:sz w:val="18"/>
        </w:rPr>
        <w:tab/>
      </w:r>
      <w:r>
        <w:rPr>
          <w:rFonts w:ascii="Times New Roman" w:eastAsia="Times New Roman"/>
          <w:color w:val="231F20"/>
          <w:spacing w:val="-5"/>
          <w:position w:val="2"/>
          <w:sz w:val="20"/>
        </w:rPr>
        <w:t>(3)</w:t>
      </w:r>
    </w:p>
    <w:p w14:paraId="1B009CE0">
      <w:pPr>
        <w:tabs>
          <w:tab w:val="left" w:pos="4246"/>
          <w:tab w:val="left" w:pos="4529"/>
        </w:tabs>
        <w:spacing w:before="15" w:line="252" w:lineRule="auto"/>
        <w:ind w:left="262" w:right="0" w:firstLine="0"/>
        <w:jc w:val="right"/>
        <w:rPr>
          <w:rFonts w:ascii="Times New Roman" w:hAnsi="Times New Roman" w:eastAsia="Times New Roman"/>
          <w:sz w:val="20"/>
        </w:rPr>
      </w:pPr>
      <w:r>
        <w:rPr>
          <w:rFonts w:ascii="Tahoma" w:hAnsi="Tahoma" w:eastAsia="Tahoma"/>
          <w:color w:val="231F20"/>
          <w:sz w:val="24"/>
        </w:rPr>
        <w:t xml:space="preserve">pressure </w:t>
      </w:r>
      <w:r>
        <w:rPr>
          <w:rFonts w:ascii="Times New Roman" w:hAnsi="Times New Roman" w:eastAsia="Times New Roman"/>
          <w:color w:val="231F20"/>
          <w:position w:val="1"/>
          <w:sz w:val="20"/>
        </w:rPr>
        <w:t xml:space="preserve">/prefG(r)/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压力；要求</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under pressure </w:t>
      </w:r>
      <w:r>
        <w:rPr>
          <w:rFonts w:hint="eastAsia" w:ascii="宋体" w:hAnsi="宋体" w:eastAsia="宋体"/>
          <w:color w:val="231F20"/>
          <w:position w:val="2"/>
          <w:sz w:val="18"/>
        </w:rPr>
        <w:t>在压力下；承受压力</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prevent </w:t>
      </w:r>
      <w:r>
        <w:rPr>
          <w:rFonts w:ascii="Times New Roman" w:hAnsi="Times New Roman" w:eastAsia="Times New Roman"/>
          <w:color w:val="231F20"/>
          <w:position w:val="1"/>
          <w:sz w:val="20"/>
        </w:rPr>
        <w:t xml:space="preserve">/prvent/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阻止；阻碍；阻挠</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prevent … from … </w:t>
      </w:r>
      <w:r>
        <w:rPr>
          <w:rFonts w:hint="eastAsia" w:ascii="宋体" w:hAnsi="宋体" w:eastAsia="宋体"/>
          <w:color w:val="231F20"/>
          <w:position w:val="2"/>
          <w:sz w:val="18"/>
        </w:rPr>
        <w:t>阻止；不准</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previous </w:t>
      </w:r>
      <w:r>
        <w:rPr>
          <w:rFonts w:ascii="Times New Roman" w:hAnsi="Times New Roman" w:eastAsia="Times New Roman"/>
          <w:color w:val="231F20"/>
          <w:position w:val="1"/>
          <w:sz w:val="20"/>
        </w:rPr>
        <w:t xml:space="preserve">/pri:viGs/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先前的；以往的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prince </w:t>
      </w:r>
      <w:r>
        <w:rPr>
          <w:rFonts w:ascii="Times New Roman" w:hAnsi="Times New Roman" w:eastAsia="Times New Roman"/>
          <w:color w:val="231F20"/>
          <w:position w:val="1"/>
          <w:sz w:val="20"/>
        </w:rPr>
        <w:t xml:space="preserve">/prns/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王子；王孙；亲王</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w w:val="85"/>
          <w:sz w:val="24"/>
        </w:rPr>
        <w:t>privacy</w:t>
      </w:r>
      <w:r>
        <w:rPr>
          <w:rFonts w:ascii="Tahoma" w:hAnsi="Tahoma" w:eastAsia="Tahoma"/>
          <w:color w:val="231F20"/>
          <w:spacing w:val="-7"/>
          <w:w w:val="85"/>
          <w:sz w:val="24"/>
        </w:rPr>
        <w:t xml:space="preserve"> </w:t>
      </w:r>
      <w:r>
        <w:rPr>
          <w:rFonts w:ascii="Times New Roman" w:hAnsi="Times New Roman" w:eastAsia="Times New Roman"/>
          <w:color w:val="231F20"/>
          <w:w w:val="85"/>
          <w:position w:val="1"/>
          <w:sz w:val="20"/>
        </w:rPr>
        <w:t>/prvGsi;</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w w:val="85"/>
          <w:position w:val="2"/>
          <w:sz w:val="20"/>
        </w:rPr>
        <w:t>NAmE</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w w:val="85"/>
          <w:position w:val="1"/>
          <w:sz w:val="20"/>
        </w:rPr>
        <w:t>prav-/</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85"/>
          <w:position w:val="2"/>
          <w:sz w:val="18"/>
        </w:rPr>
        <w:t>隐私；私</w:t>
      </w:r>
      <w:r>
        <w:rPr>
          <w:rFonts w:hint="eastAsia" w:ascii="宋体" w:hAnsi="宋体" w:eastAsia="宋体"/>
          <w:color w:val="231F20"/>
          <w:spacing w:val="-10"/>
          <w:w w:val="85"/>
          <w:position w:val="2"/>
          <w:sz w:val="18"/>
        </w:rPr>
        <w:t>密</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E999320">
      <w:pPr>
        <w:spacing w:before="0" w:line="288" w:lineRule="exact"/>
        <w:ind w:left="262" w:right="0" w:firstLine="0"/>
        <w:jc w:val="left"/>
        <w:rPr>
          <w:rFonts w:hint="eastAsia" w:ascii="宋体" w:hAnsi="宋体" w:eastAsia="宋体"/>
          <w:sz w:val="18"/>
        </w:rPr>
      </w:pPr>
      <w:r>
        <w:rPr>
          <w:rFonts w:ascii="Tahoma" w:hAnsi="Tahoma" w:eastAsia="Tahoma"/>
          <w:color w:val="231F20"/>
          <w:spacing w:val="-4"/>
          <w:sz w:val="24"/>
        </w:rPr>
        <w:t>process</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/prGuses/</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position w:val="2"/>
          <w:sz w:val="18"/>
        </w:rPr>
        <w:t>过程；进程；步骤</w:t>
      </w:r>
    </w:p>
    <w:p w14:paraId="0EF59BF0">
      <w:pPr>
        <w:tabs>
          <w:tab w:val="left" w:pos="2480"/>
        </w:tabs>
        <w:spacing w:before="28"/>
        <w:ind w:left="0" w:right="0"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处理；加</w:t>
      </w:r>
      <w:r>
        <w:rPr>
          <w:rFonts w:hint="eastAsia" w:ascii="宋体" w:eastAsia="宋体"/>
          <w:color w:val="231F20"/>
          <w:spacing w:val="-10"/>
          <w:sz w:val="18"/>
        </w:rPr>
        <w:t>工</w:t>
      </w:r>
      <w:r>
        <w:rPr>
          <w:rFonts w:hint="eastAsia" w:ascii="宋体" w:eastAsia="宋体"/>
          <w:color w:val="231F20"/>
          <w:sz w:val="18"/>
        </w:rPr>
        <w:tab/>
      </w:r>
      <w:r>
        <w:rPr>
          <w:rFonts w:ascii="Times New Roman" w:eastAsia="Times New Roman"/>
          <w:color w:val="231F20"/>
          <w:spacing w:val="-5"/>
          <w:sz w:val="20"/>
        </w:rPr>
        <w:t>(1)</w:t>
      </w:r>
    </w:p>
    <w:p w14:paraId="11FC2383">
      <w:pPr>
        <w:spacing w:before="52"/>
        <w:ind w:left="262" w:right="0" w:firstLine="0"/>
        <w:jc w:val="left"/>
        <w:rPr>
          <w:rFonts w:hint="eastAsia" w:ascii="宋体" w:hAnsi="宋体" w:eastAsia="宋体"/>
          <w:sz w:val="18"/>
        </w:rPr>
      </w:pPr>
      <w:r>
        <w:rPr>
          <w:rFonts w:ascii="Tahoma" w:hAnsi="Tahoma" w:eastAsia="Tahoma"/>
          <w:color w:val="231F20"/>
          <w:spacing w:val="-4"/>
          <w:sz w:val="24"/>
        </w:rPr>
        <w:t>professional</w:t>
      </w:r>
      <w:r>
        <w:rPr>
          <w:rFonts w:ascii="Tahoma" w:hAnsi="Tahoma" w:eastAsia="Tahoma"/>
          <w:color w:val="231F20"/>
          <w:spacing w:val="-8"/>
          <w:sz w:val="24"/>
        </w:rPr>
        <w:t xml:space="preserve"> </w:t>
      </w:r>
      <w:r>
        <w:rPr>
          <w:rFonts w:ascii="Times New Roman" w:hAnsi="Times New Roman" w:eastAsia="Times New Roman"/>
          <w:color w:val="231F20"/>
          <w:spacing w:val="-4"/>
          <w:position w:val="1"/>
          <w:sz w:val="20"/>
        </w:rPr>
        <w:t>/prGfefGnl/</w:t>
      </w:r>
      <w:r>
        <w:rPr>
          <w:rFonts w:ascii="Times New Roman" w:hAnsi="Times New Roman" w:eastAsia="Times New Roman"/>
          <w:color w:val="231F20"/>
          <w:spacing w:val="17"/>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5"/>
          <w:position w:val="2"/>
          <w:sz w:val="18"/>
        </w:rPr>
        <w:t>专业的；职业的</w:t>
      </w:r>
    </w:p>
    <w:p w14:paraId="64956F9B">
      <w:pPr>
        <w:spacing w:before="49"/>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专业人员；职业选手</w:t>
      </w:r>
      <w:r>
        <w:rPr>
          <w:rFonts w:ascii="Times New Roman" w:eastAsia="Times New Roman"/>
          <w:color w:val="231F20"/>
          <w:spacing w:val="-5"/>
          <w:sz w:val="20"/>
        </w:rPr>
        <w:t>(1)</w:t>
      </w:r>
    </w:p>
    <w:p w14:paraId="5437E313">
      <w:pPr>
        <w:tabs>
          <w:tab w:val="left" w:pos="4246"/>
          <w:tab w:val="left" w:pos="4529"/>
        </w:tabs>
        <w:spacing w:before="32" w:line="252" w:lineRule="auto"/>
        <w:ind w:left="262" w:right="0" w:firstLine="0"/>
        <w:jc w:val="right"/>
        <w:rPr>
          <w:rFonts w:ascii="Times New Roman" w:hAnsi="Times New Roman" w:eastAsia="Times New Roman"/>
          <w:sz w:val="20"/>
        </w:rPr>
      </w:pPr>
      <w:r>
        <w:rPr>
          <w:rFonts w:ascii="Tahoma" w:hAnsi="Tahoma" w:eastAsia="Tahoma"/>
          <w:color w:val="231F20"/>
          <w:sz w:val="24"/>
        </w:rPr>
        <w:t xml:space="preserve">profit </w:t>
      </w:r>
      <w:r>
        <w:rPr>
          <w:rFonts w:ascii="Times New Roman" w:hAnsi="Times New Roman" w:eastAsia="Times New Roman"/>
          <w:color w:val="231F20"/>
          <w:position w:val="1"/>
          <w:sz w:val="20"/>
        </w:rPr>
        <w:t xml:space="preserve">/prft/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利润；利益</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4"/>
          <w:sz w:val="24"/>
        </w:rPr>
        <w:t>promote</w:t>
      </w:r>
      <w:r>
        <w:rPr>
          <w:rFonts w:ascii="Tahoma" w:hAnsi="Tahoma" w:eastAsia="Tahoma"/>
          <w:color w:val="231F20"/>
          <w:spacing w:val="-23"/>
          <w:sz w:val="24"/>
        </w:rPr>
        <w:t xml:space="preserve"> </w:t>
      </w:r>
      <w:r>
        <w:rPr>
          <w:rFonts w:ascii="Times New Roman" w:hAnsi="Times New Roman" w:eastAsia="Times New Roman"/>
          <w:color w:val="231F20"/>
          <w:spacing w:val="-4"/>
          <w:position w:val="1"/>
          <w:sz w:val="20"/>
        </w:rPr>
        <w:t>/prGmGut/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促进；提升；推销；晋级</w:t>
      </w:r>
      <w:r>
        <w:rPr>
          <w:rFonts w:hint="eastAsia" w:ascii="宋体" w:hAnsi="宋体" w:eastAsia="宋体"/>
          <w:color w:val="231F20"/>
          <w:spacing w:val="-2"/>
          <w:position w:val="2"/>
          <w:sz w:val="18"/>
        </w:rPr>
        <w:t xml:space="preserve"> </w:t>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proposal </w:t>
      </w:r>
      <w:r>
        <w:rPr>
          <w:rFonts w:ascii="Times New Roman" w:hAnsi="Times New Roman" w:eastAsia="Times New Roman"/>
          <w:color w:val="231F20"/>
          <w:position w:val="1"/>
          <w:sz w:val="20"/>
        </w:rPr>
        <w:t xml:space="preserve">/prGpGuzl/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提议；建议</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make a proposal </w:t>
      </w:r>
      <w:r>
        <w:rPr>
          <w:rFonts w:hint="eastAsia" w:ascii="宋体" w:hAnsi="宋体" w:eastAsia="宋体"/>
          <w:color w:val="231F20"/>
          <w:position w:val="2"/>
          <w:sz w:val="18"/>
        </w:rPr>
        <w:t>提出建议</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(1)</w:t>
      </w:r>
    </w:p>
    <w:p w14:paraId="45423B74">
      <w:pPr>
        <w:spacing w:before="0" w:line="289" w:lineRule="exact"/>
        <w:ind w:left="262" w:right="0" w:firstLine="0"/>
        <w:jc w:val="left"/>
        <w:rPr>
          <w:rFonts w:hint="eastAsia" w:ascii="宋体" w:hAnsi="宋体" w:eastAsia="宋体"/>
          <w:sz w:val="18"/>
        </w:rPr>
      </w:pPr>
      <w:r>
        <w:rPr>
          <w:rFonts w:ascii="Tahoma" w:hAnsi="Tahoma" w:eastAsia="Tahoma"/>
          <w:color w:val="231F20"/>
          <w:spacing w:val="-4"/>
          <w:sz w:val="24"/>
        </w:rPr>
        <w:t>protest</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/prGutest/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抗议</w:t>
      </w:r>
    </w:p>
    <w:p w14:paraId="21570C7F">
      <w:pPr>
        <w:tabs>
          <w:tab w:val="left" w:pos="3437"/>
        </w:tabs>
        <w:spacing w:before="49"/>
        <w:ind w:left="0" w:right="0" w:firstLine="0"/>
        <w:jc w:val="right"/>
        <w:rPr>
          <w:rFonts w:ascii="Times New Roman" w:hAnsi="Times New Roman" w:eastAsia="Times New Roman"/>
          <w:sz w:val="20"/>
        </w:rPr>
      </w:pPr>
      <w:r>
        <w:rPr>
          <w:rFonts w:ascii="Times New Roman" w:hAnsi="Times New Roman" w:eastAsia="Times New Roman"/>
          <w:color w:val="231F20"/>
          <w:spacing w:val="-4"/>
          <w:sz w:val="20"/>
        </w:rPr>
        <w:t>/prGtest/</w:t>
      </w:r>
      <w:r>
        <w:rPr>
          <w:rFonts w:ascii="Times New Roman" w:hAnsi="Times New Roman" w:eastAsia="Times New Roman"/>
          <w:color w:val="231F20"/>
          <w:spacing w:val="-2"/>
          <w:sz w:val="20"/>
        </w:rPr>
        <w:t xml:space="preserve"> </w:t>
      </w:r>
      <w:r>
        <w:rPr>
          <w:rFonts w:ascii="Times New Roman" w:hAnsi="Times New Roman" w:eastAsia="Times New Roman"/>
          <w:i/>
          <w:color w:val="231F20"/>
          <w:spacing w:val="-4"/>
          <w:position w:val="1"/>
          <w:sz w:val="20"/>
        </w:rPr>
        <w:t>vi.</w:t>
      </w:r>
      <w:r>
        <w:rPr>
          <w:rFonts w:ascii="Times New Roman" w:hAnsi="Times New Roman" w:eastAsia="Times New Roman"/>
          <w:i/>
          <w:color w:val="231F20"/>
          <w:spacing w:val="-9"/>
          <w:position w:val="1"/>
          <w:sz w:val="20"/>
        </w:rPr>
        <w:t xml:space="preserve"> </w:t>
      </w:r>
      <w:r>
        <w:rPr>
          <w:rFonts w:ascii="Times New Roman" w:hAnsi="Times New Roman" w:eastAsia="Times New Roman"/>
          <w:i/>
          <w:color w:val="231F20"/>
          <w:spacing w:val="-4"/>
          <w:position w:val="1"/>
          <w:sz w:val="20"/>
        </w:rPr>
        <w:t>&amp;</w:t>
      </w:r>
      <w:r>
        <w:rPr>
          <w:rFonts w:ascii="Times New Roman" w:hAnsi="Times New Roman" w:eastAsia="Times New Roman"/>
          <w:i/>
          <w:color w:val="231F20"/>
          <w:spacing w:val="-8"/>
          <w:position w:val="1"/>
          <w:sz w:val="20"/>
        </w:rPr>
        <w:t xml:space="preserve"> </w:t>
      </w:r>
      <w:r>
        <w:rPr>
          <w:rFonts w:ascii="Times New Roman" w:hAnsi="Times New Roman" w:eastAsia="Times New Roman"/>
          <w:i/>
          <w:color w:val="231F20"/>
          <w:spacing w:val="-4"/>
          <w:position w:val="1"/>
          <w:sz w:val="20"/>
        </w:rPr>
        <w:t>vt.</w:t>
      </w:r>
      <w:r>
        <w:rPr>
          <w:rFonts w:ascii="Times New Roman" w:hAnsi="Times New Roman" w:eastAsia="Times New Roman"/>
          <w:i/>
          <w:color w:val="231F20"/>
          <w:spacing w:val="-8"/>
          <w:position w:val="1"/>
          <w:sz w:val="20"/>
        </w:rPr>
        <w:t xml:space="preserve"> </w:t>
      </w:r>
      <w:r>
        <w:rPr>
          <w:rFonts w:hint="eastAsia" w:ascii="宋体" w:hAnsi="宋体" w:eastAsia="宋体"/>
          <w:color w:val="231F20"/>
          <w:spacing w:val="-4"/>
          <w:position w:val="1"/>
          <w:sz w:val="18"/>
        </w:rPr>
        <w:t>（公开）反对；抗</w:t>
      </w:r>
      <w:r>
        <w:rPr>
          <w:rFonts w:hint="eastAsia" w:ascii="宋体" w:hAnsi="宋体" w:eastAsia="宋体"/>
          <w:color w:val="231F20"/>
          <w:spacing w:val="-10"/>
          <w:position w:val="1"/>
          <w:sz w:val="18"/>
        </w:rPr>
        <w:t>议</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(1)</w:t>
      </w:r>
    </w:p>
    <w:p w14:paraId="0E0F3B21">
      <w:pPr>
        <w:tabs>
          <w:tab w:val="left" w:pos="4529"/>
        </w:tabs>
        <w:spacing w:before="30"/>
        <w:ind w:left="262" w:right="0" w:firstLine="0"/>
        <w:jc w:val="left"/>
        <w:rPr>
          <w:rFonts w:ascii="Times New Roman" w:eastAsia="Times New Roman"/>
          <w:sz w:val="20"/>
        </w:rPr>
      </w:pPr>
      <w:r>
        <w:rPr>
          <w:rFonts w:ascii="Tahoma" w:eastAsia="Tahoma"/>
          <w:color w:val="231F20"/>
          <w:sz w:val="24"/>
        </w:rPr>
        <w:t xml:space="preserve">prove </w:t>
      </w:r>
      <w:r>
        <w:rPr>
          <w:rFonts w:ascii="Times New Roman" w:eastAsia="Times New Roman"/>
          <w:color w:val="231F20"/>
          <w:position w:val="1"/>
          <w:sz w:val="20"/>
        </w:rPr>
        <w:t>/pru:v/</w:t>
      </w:r>
      <w:r>
        <w:rPr>
          <w:rFonts w:ascii="Times New Roman" w:eastAsia="Times New Roman"/>
          <w:color w:val="231F20"/>
          <w:spacing w:val="26"/>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2"/>
          <w:position w:val="2"/>
          <w:sz w:val="20"/>
        </w:rPr>
        <w:t xml:space="preserve"> </w:t>
      </w:r>
      <w:r>
        <w:rPr>
          <w:rFonts w:hint="eastAsia" w:ascii="宋体" w:eastAsia="宋体"/>
          <w:color w:val="231F20"/>
          <w:position w:val="2"/>
          <w:sz w:val="18"/>
        </w:rPr>
        <w:t>证明；展</w:t>
      </w:r>
      <w:r>
        <w:rPr>
          <w:rFonts w:hint="eastAsia" w:ascii="宋体" w:eastAsia="宋体"/>
          <w:color w:val="231F20"/>
          <w:spacing w:val="-10"/>
          <w:position w:val="2"/>
          <w:sz w:val="18"/>
        </w:rPr>
        <w:t>现</w:t>
      </w:r>
      <w:r>
        <w:rPr>
          <w:rFonts w:hint="eastAsia" w:ascii="宋体" w:eastAsia="宋体"/>
          <w:color w:val="231F20"/>
          <w:position w:val="2"/>
          <w:sz w:val="18"/>
        </w:rPr>
        <w:tab/>
      </w:r>
      <w:r>
        <w:rPr>
          <w:rFonts w:ascii="Times New Roman" w:eastAsia="Times New Roman"/>
          <w:color w:val="231F20"/>
          <w:spacing w:val="-5"/>
          <w:position w:val="2"/>
          <w:sz w:val="20"/>
        </w:rPr>
        <w:t>(5)</w:t>
      </w:r>
    </w:p>
    <w:p w14:paraId="5F4834B3">
      <w:pPr>
        <w:tabs>
          <w:tab w:val="left" w:pos="4529"/>
        </w:tabs>
        <w:spacing w:before="14"/>
        <w:ind w:left="262" w:right="0" w:firstLine="0"/>
        <w:jc w:val="left"/>
        <w:rPr>
          <w:rFonts w:ascii="Times New Roman" w:hAnsi="Times New Roman" w:eastAsia="Times New Roman"/>
          <w:sz w:val="20"/>
        </w:rPr>
      </w:pPr>
      <w:r>
        <w:rPr>
          <w:rFonts w:ascii="Tahoma" w:hAnsi="Tahoma" w:eastAsia="Tahoma"/>
          <w:color w:val="231F20"/>
          <w:w w:val="85"/>
          <w:sz w:val="24"/>
        </w:rPr>
        <w:t>province</w:t>
      </w:r>
      <w:r>
        <w:rPr>
          <w:rFonts w:ascii="Tahoma" w:hAnsi="Tahoma" w:eastAsia="Tahoma"/>
          <w:color w:val="231F20"/>
          <w:spacing w:val="-9"/>
          <w:sz w:val="24"/>
        </w:rPr>
        <w:t xml:space="preserve"> </w:t>
      </w:r>
      <w:r>
        <w:rPr>
          <w:rFonts w:ascii="Times New Roman" w:hAnsi="Times New Roman" w:eastAsia="Times New Roman"/>
          <w:color w:val="231F20"/>
          <w:w w:val="85"/>
          <w:position w:val="1"/>
          <w:sz w:val="20"/>
        </w:rPr>
        <w:t>/prvns/</w:t>
      </w:r>
      <w:r>
        <w:rPr>
          <w:rFonts w:ascii="Times New Roman" w:hAnsi="Times New Roman" w:eastAsia="Times New Roman"/>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10"/>
          <w:w w:val="85"/>
          <w:position w:val="2"/>
          <w:sz w:val="18"/>
        </w:rPr>
        <w:t>省</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96D9B2C">
      <w:pPr>
        <w:tabs>
          <w:tab w:val="left" w:pos="4529"/>
        </w:tabs>
        <w:spacing w:before="14"/>
        <w:ind w:left="262" w:right="0" w:firstLine="0"/>
        <w:jc w:val="left"/>
        <w:rPr>
          <w:rFonts w:ascii="Times New Roman" w:eastAsia="Times New Roman"/>
          <w:sz w:val="20"/>
        </w:rPr>
      </w:pPr>
      <w:r>
        <w:rPr>
          <w:rFonts w:ascii="Tahoma" w:eastAsia="Tahoma"/>
          <w:color w:val="231F20"/>
          <w:sz w:val="24"/>
        </w:rPr>
        <w:t>pub</w:t>
      </w:r>
      <w:r>
        <w:rPr>
          <w:rFonts w:ascii="Tahoma" w:eastAsia="Tahoma"/>
          <w:color w:val="231F20"/>
          <w:spacing w:val="-1"/>
          <w:sz w:val="24"/>
        </w:rPr>
        <w:t xml:space="preserve"> </w:t>
      </w:r>
      <w:r>
        <w:rPr>
          <w:rFonts w:ascii="Times New Roman" w:eastAsia="Times New Roman"/>
          <w:color w:val="231F20"/>
          <w:position w:val="1"/>
          <w:sz w:val="20"/>
        </w:rPr>
        <w:t>/pnb/</w:t>
      </w:r>
      <w:r>
        <w:rPr>
          <w:rFonts w:ascii="Times New Roman" w:eastAsia="Times New Roman"/>
          <w:color w:val="231F20"/>
          <w:spacing w:val="2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position w:val="2"/>
          <w:sz w:val="18"/>
        </w:rPr>
        <w:t>酒吧；酒</w:t>
      </w:r>
      <w:r>
        <w:rPr>
          <w:rFonts w:hint="eastAsia" w:ascii="宋体" w:eastAsia="宋体"/>
          <w:color w:val="231F20"/>
          <w:spacing w:val="-10"/>
          <w:position w:val="2"/>
          <w:sz w:val="18"/>
        </w:rPr>
        <w:t>馆</w:t>
      </w:r>
      <w:r>
        <w:rPr>
          <w:rFonts w:hint="eastAsia" w:ascii="宋体" w:eastAsia="宋体"/>
          <w:color w:val="231F20"/>
          <w:position w:val="2"/>
          <w:sz w:val="18"/>
        </w:rPr>
        <w:tab/>
      </w:r>
      <w:r>
        <w:rPr>
          <w:rFonts w:ascii="Times New Roman" w:eastAsia="Times New Roman"/>
          <w:color w:val="231F20"/>
          <w:spacing w:val="-5"/>
          <w:position w:val="2"/>
          <w:sz w:val="20"/>
        </w:rPr>
        <w:t>(4)</w:t>
      </w:r>
    </w:p>
    <w:p w14:paraId="0B0DC476">
      <w:pPr>
        <w:spacing w:before="15"/>
        <w:ind w:left="262" w:right="0" w:firstLine="0"/>
        <w:jc w:val="left"/>
        <w:rPr>
          <w:rFonts w:hint="eastAsia" w:ascii="宋体" w:hAnsi="宋体" w:eastAsia="宋体"/>
          <w:sz w:val="18"/>
        </w:rPr>
      </w:pPr>
      <w:r>
        <w:rPr>
          <w:rFonts w:ascii="Tahoma" w:hAnsi="Tahoma" w:eastAsia="Tahoma"/>
          <w:color w:val="231F20"/>
          <w:spacing w:val="-4"/>
          <w:sz w:val="24"/>
        </w:rPr>
        <w:t>puzzle</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/pnzl/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5"/>
          <w:position w:val="2"/>
          <w:sz w:val="18"/>
        </w:rPr>
        <w:t>谜；智力游戏；疑问</w:t>
      </w:r>
    </w:p>
    <w:p w14:paraId="01374A2C">
      <w:pPr>
        <w:tabs>
          <w:tab w:val="left" w:pos="2918"/>
        </w:tabs>
        <w:spacing w:before="28"/>
        <w:ind w:left="0" w:right="0"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迷惑；使困</w:t>
      </w:r>
      <w:r>
        <w:rPr>
          <w:rFonts w:hint="eastAsia" w:ascii="宋体" w:eastAsia="宋体"/>
          <w:color w:val="231F20"/>
          <w:spacing w:val="-10"/>
          <w:sz w:val="18"/>
        </w:rPr>
        <w:t>惑</w:t>
      </w:r>
      <w:r>
        <w:rPr>
          <w:rFonts w:hint="eastAsia" w:ascii="宋体" w:eastAsia="宋体"/>
          <w:color w:val="231F20"/>
          <w:sz w:val="18"/>
        </w:rPr>
        <w:tab/>
      </w:r>
      <w:r>
        <w:rPr>
          <w:rFonts w:ascii="Times New Roman" w:eastAsia="Times New Roman"/>
          <w:color w:val="231F20"/>
          <w:spacing w:val="-5"/>
          <w:sz w:val="20"/>
        </w:rPr>
        <w:t>(4)</w:t>
      </w:r>
    </w:p>
    <w:p w14:paraId="4BE95C6D">
      <w:pPr>
        <w:spacing w:before="53"/>
        <w:ind w:left="0" w:right="0" w:firstLine="0"/>
        <w:jc w:val="right"/>
        <w:rPr>
          <w:rFonts w:ascii="Times New Roman" w:hAnsi="Times New Roman" w:eastAsia="Times New Roman"/>
          <w:sz w:val="20"/>
        </w:rPr>
      </w:pPr>
      <w:r>
        <w:rPr>
          <w:rFonts w:ascii="Tahoma" w:hAnsi="Tahoma" w:eastAsia="Tahoma"/>
          <w:color w:val="231F20"/>
          <w:spacing w:val="-4"/>
          <w:w w:val="90"/>
          <w:sz w:val="24"/>
        </w:rPr>
        <w:t>pyramid</w:t>
      </w:r>
      <w:r>
        <w:rPr>
          <w:rFonts w:ascii="Tahoma" w:hAnsi="Tahoma" w:eastAsia="Tahoma"/>
          <w:color w:val="231F20"/>
          <w:spacing w:val="-5"/>
          <w:w w:val="90"/>
          <w:sz w:val="24"/>
        </w:rPr>
        <w:t xml:space="preserve"> </w:t>
      </w:r>
      <w:r>
        <w:rPr>
          <w:rFonts w:ascii="Times New Roman" w:hAnsi="Times New Roman" w:eastAsia="Times New Roman"/>
          <w:color w:val="231F20"/>
          <w:spacing w:val="-4"/>
          <w:w w:val="90"/>
          <w:position w:val="1"/>
          <w:sz w:val="20"/>
        </w:rPr>
        <w:t>/prGmd/</w:t>
      </w:r>
      <w:r>
        <w:rPr>
          <w:rFonts w:ascii="Times New Roman" w:hAnsi="Times New Roman" w:eastAsia="Times New Roman"/>
          <w:color w:val="231F20"/>
          <w:spacing w:val="18"/>
          <w:position w:val="1"/>
          <w:sz w:val="20"/>
        </w:rPr>
        <w:t xml:space="preserve"> </w:t>
      </w:r>
      <w:r>
        <w:rPr>
          <w:rFonts w:ascii="Times New Roman" w:hAnsi="Times New Roman" w:eastAsia="Times New Roman"/>
          <w:i/>
          <w:color w:val="231F20"/>
          <w:spacing w:val="-4"/>
          <w:w w:val="90"/>
          <w:position w:val="2"/>
          <w:sz w:val="20"/>
        </w:rPr>
        <w:t>n.</w:t>
      </w:r>
      <w:r>
        <w:rPr>
          <w:rFonts w:hint="eastAsia" w:ascii="宋体" w:hAnsi="宋体" w:eastAsia="宋体"/>
          <w:color w:val="231F20"/>
          <w:spacing w:val="-4"/>
          <w:w w:val="90"/>
          <w:position w:val="2"/>
          <w:sz w:val="18"/>
        </w:rPr>
        <w:t>（古埃及的）金字塔；棱锥体</w:t>
      </w:r>
      <w:r>
        <w:rPr>
          <w:rFonts w:hint="eastAsia" w:ascii="宋体" w:hAnsi="宋体" w:eastAsia="宋体"/>
          <w:color w:val="231F20"/>
          <w:spacing w:val="-6"/>
          <w:position w:val="2"/>
          <w:sz w:val="18"/>
        </w:rPr>
        <w:t xml:space="preserve"> </w:t>
      </w:r>
      <w:r>
        <w:rPr>
          <w:rFonts w:ascii="Times New Roman" w:hAnsi="Times New Roman" w:eastAsia="Times New Roman"/>
          <w:color w:val="231F20"/>
          <w:spacing w:val="-5"/>
          <w:w w:val="90"/>
          <w:position w:val="2"/>
          <w:sz w:val="20"/>
        </w:rPr>
        <w:t>(1)</w:t>
      </w:r>
    </w:p>
    <w:p w14:paraId="7C21FDBE">
      <w:pPr>
        <w:pStyle w:val="11"/>
        <w:spacing w:before="1"/>
        <w:rPr>
          <w:rFonts w:ascii="Times New Roman"/>
          <w:sz w:val="28"/>
        </w:rPr>
      </w:pPr>
    </w:p>
    <w:p w14:paraId="351F270E">
      <w:pPr>
        <w:pStyle w:val="6"/>
        <w:spacing w:before="1"/>
        <w:ind w:left="546"/>
        <w:rPr>
          <w:rFonts w:ascii="Arial"/>
        </w:rPr>
      </w:pPr>
      <w:r>
        <mc:AlternateContent>
          <mc:Choice Requires="wps">
            <w:drawing>
              <wp:anchor distT="0" distB="0" distL="0" distR="0" simplePos="0" relativeHeight="251835392"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838" name="Graphic 483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38" o:spid="_x0000_s1026" o:spt="100" style="position:absolute;left:0pt;margin-left:308.95pt;margin-top:1.5pt;height:18pt;width:7.45pt;mso-position-horizontal-relative:page;z-index:251835392;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AZ+qMB&#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5"/>
        </w:rPr>
        <w:t>Q</w:t>
      </w:r>
    </w:p>
    <w:p w14:paraId="4B780939">
      <w:pPr>
        <w:spacing w:before="168"/>
        <w:ind w:left="262" w:right="0" w:firstLine="0"/>
        <w:jc w:val="left"/>
        <w:rPr>
          <w:rFonts w:hint="eastAsia" w:ascii="宋体" w:hAnsi="宋体" w:eastAsia="宋体"/>
          <w:sz w:val="18"/>
        </w:rPr>
      </w:pPr>
      <w:r>
        <w:rPr>
          <w:rFonts w:ascii="Tahoma" w:hAnsi="Tahoma" w:eastAsia="Tahoma"/>
          <w:color w:val="231F20"/>
          <w:spacing w:val="-8"/>
          <w:sz w:val="24"/>
        </w:rPr>
        <w:t>quality</w:t>
      </w:r>
      <w:r>
        <w:rPr>
          <w:rFonts w:ascii="Tahoma" w:hAnsi="Tahoma" w:eastAsia="Tahoma"/>
          <w:color w:val="231F20"/>
          <w:spacing w:val="-9"/>
          <w:sz w:val="24"/>
        </w:rPr>
        <w:t xml:space="preserve"> </w:t>
      </w:r>
      <w:r>
        <w:rPr>
          <w:rFonts w:ascii="Times New Roman" w:hAnsi="Times New Roman" w:eastAsia="Times New Roman"/>
          <w:color w:val="231F20"/>
          <w:spacing w:val="-8"/>
          <w:position w:val="1"/>
          <w:sz w:val="20"/>
        </w:rPr>
        <w:t>/kwlGti/</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9"/>
          <w:position w:val="2"/>
          <w:sz w:val="18"/>
        </w:rPr>
        <w:t>质量；品质；素质；特征</w:t>
      </w:r>
    </w:p>
    <w:p w14:paraId="02C59789">
      <w:pPr>
        <w:tabs>
          <w:tab w:val="left" w:pos="2580"/>
        </w:tabs>
        <w:spacing w:before="48"/>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0"/>
          <w:sz w:val="20"/>
        </w:rPr>
        <w:t xml:space="preserve"> </w:t>
      </w:r>
      <w:r>
        <w:rPr>
          <w:rFonts w:hint="eastAsia" w:ascii="宋体" w:eastAsia="宋体"/>
          <w:color w:val="231F20"/>
          <w:sz w:val="18"/>
        </w:rPr>
        <w:t>优质的；高质量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3E45E88E">
      <w:pPr>
        <w:tabs>
          <w:tab w:val="left" w:pos="4266"/>
        </w:tabs>
        <w:spacing w:before="32"/>
        <w:ind w:left="0" w:right="0" w:firstLine="0"/>
        <w:jc w:val="right"/>
        <w:rPr>
          <w:rFonts w:ascii="Times New Roman" w:eastAsia="Times New Roman"/>
          <w:sz w:val="20"/>
        </w:rPr>
      </w:pPr>
      <w:r>
        <w:rPr>
          <w:rFonts w:ascii="Tahoma" w:eastAsia="Tahoma"/>
          <w:color w:val="231F20"/>
          <w:sz w:val="24"/>
        </w:rPr>
        <w:t>quote</w:t>
      </w:r>
      <w:r>
        <w:rPr>
          <w:rFonts w:ascii="Tahoma" w:eastAsia="Tahoma"/>
          <w:color w:val="231F20"/>
          <w:spacing w:val="-21"/>
          <w:sz w:val="24"/>
        </w:rPr>
        <w:t xml:space="preserve"> </w:t>
      </w:r>
      <w:r>
        <w:rPr>
          <w:rFonts w:ascii="Times New Roman" w:eastAsia="Times New Roman"/>
          <w:color w:val="231F20"/>
          <w:position w:val="1"/>
          <w:sz w:val="20"/>
        </w:rPr>
        <w:t>/kwGut/</w:t>
      </w:r>
      <w:r>
        <w:rPr>
          <w:rFonts w:ascii="Times New Roman" w:eastAsia="Times New Roman"/>
          <w:color w:val="231F20"/>
          <w:spacing w:val="1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hint="eastAsia" w:ascii="宋体" w:eastAsia="宋体"/>
          <w:color w:val="231F20"/>
          <w:position w:val="2"/>
          <w:sz w:val="18"/>
        </w:rPr>
        <w:t>引</w:t>
      </w:r>
      <w:r>
        <w:rPr>
          <w:rFonts w:hint="eastAsia" w:ascii="宋体" w:eastAsia="宋体"/>
          <w:color w:val="231F20"/>
          <w:spacing w:val="-10"/>
          <w:position w:val="2"/>
          <w:sz w:val="18"/>
        </w:rPr>
        <w:t>用</w:t>
      </w:r>
      <w:r>
        <w:rPr>
          <w:rFonts w:hint="eastAsia" w:ascii="宋体" w:eastAsia="宋体"/>
          <w:color w:val="231F20"/>
          <w:position w:val="2"/>
          <w:sz w:val="18"/>
        </w:rPr>
        <w:tab/>
      </w:r>
      <w:r>
        <w:rPr>
          <w:rFonts w:ascii="Times New Roman" w:eastAsia="Times New Roman"/>
          <w:color w:val="231F20"/>
          <w:spacing w:val="-5"/>
          <w:position w:val="2"/>
          <w:sz w:val="20"/>
        </w:rPr>
        <w:t>(1)</w:t>
      </w:r>
    </w:p>
    <w:p w14:paraId="5313DDC3">
      <w:pPr>
        <w:pStyle w:val="11"/>
        <w:spacing w:before="2"/>
        <w:rPr>
          <w:rFonts w:ascii="Times New Roman"/>
          <w:sz w:val="28"/>
        </w:rPr>
      </w:pPr>
    </w:p>
    <w:p w14:paraId="4BD1060E">
      <w:pPr>
        <w:pStyle w:val="6"/>
        <w:ind w:left="546"/>
        <w:rPr>
          <w:rFonts w:ascii="Arial"/>
        </w:rPr>
      </w:pPr>
      <w:r>
        <mc:AlternateContent>
          <mc:Choice Requires="wps">
            <w:drawing>
              <wp:anchor distT="0" distB="0" distL="0" distR="0" simplePos="0" relativeHeight="251836416"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4839" name="Graphic 483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39" o:spid="_x0000_s1026" o:spt="100" style="position:absolute;left:0pt;margin-left:308.95pt;margin-top:1.45pt;height:18pt;width:7.45pt;mso-position-horizontal-relative:page;z-index:251836416;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McoFdYA&#10;AAAIAQAADwAAAAAAAAABACAAAAAiAAAAZHJzL2Rvd25yZXYueG1sUEsBAhQAFAAAAAgAh07iQD/d&#10;E3o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2"/>
        </w:rPr>
        <w:t>R</w:t>
      </w:r>
    </w:p>
    <w:p w14:paraId="786AE6D3">
      <w:pPr>
        <w:spacing w:before="168"/>
        <w:ind w:left="262" w:right="0" w:firstLine="0"/>
        <w:jc w:val="left"/>
        <w:rPr>
          <w:rFonts w:hint="eastAsia" w:ascii="宋体" w:hAnsi="宋体" w:eastAsia="宋体"/>
          <w:sz w:val="18"/>
        </w:rPr>
      </w:pPr>
      <w:r>
        <w:rPr>
          <w:rFonts w:ascii="Tahoma" w:hAnsi="Tahoma" w:eastAsia="Tahoma"/>
          <w:color w:val="231F20"/>
          <w:position w:val="-1"/>
          <w:sz w:val="24"/>
        </w:rPr>
        <w:t>rap</w:t>
      </w:r>
      <w:r>
        <w:rPr>
          <w:rFonts w:ascii="Tahoma" w:hAnsi="Tahoma" w:eastAsia="Tahoma"/>
          <w:color w:val="231F20"/>
          <w:spacing w:val="2"/>
          <w:position w:val="-1"/>
          <w:sz w:val="24"/>
        </w:rPr>
        <w:t xml:space="preserve"> </w:t>
      </w:r>
      <w:r>
        <w:rPr>
          <w:rFonts w:ascii="Times New Roman" w:hAnsi="Times New Roman" w:eastAsia="Times New Roman"/>
          <w:color w:val="231F20"/>
          <w:position w:val="0"/>
          <w:sz w:val="20"/>
        </w:rPr>
        <w:t>/ræp/</w:t>
      </w:r>
      <w:r>
        <w:rPr>
          <w:rFonts w:ascii="Times New Roman" w:hAnsi="Times New Roman" w:eastAsia="Times New Roman"/>
          <w:color w:val="231F20"/>
          <w:spacing w:val="29"/>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5"/>
          <w:sz w:val="20"/>
        </w:rPr>
        <w:t xml:space="preserve"> </w:t>
      </w:r>
      <w:r>
        <w:rPr>
          <w:rFonts w:hint="eastAsia" w:ascii="宋体" w:hAnsi="宋体" w:eastAsia="宋体"/>
          <w:color w:val="231F20"/>
          <w:spacing w:val="-2"/>
          <w:sz w:val="18"/>
        </w:rPr>
        <w:t>快速敲击；说唱音乐</w:t>
      </w:r>
    </w:p>
    <w:p w14:paraId="3E9ACB6C">
      <w:pPr>
        <w:tabs>
          <w:tab w:val="left" w:pos="3393"/>
        </w:tabs>
        <w:spacing w:before="29"/>
        <w:ind w:left="0" w:right="0" w:firstLine="0"/>
        <w:jc w:val="right"/>
        <w:rPr>
          <w:rFonts w:ascii="Times New Roman" w:eastAsia="Times New Roman"/>
          <w:sz w:val="20"/>
        </w:rPr>
      </w:pPr>
      <w:r>
        <w:rPr>
          <w:rFonts w:ascii="Times New Roman" w:eastAsia="Times New Roman"/>
          <w:i/>
          <w:color w:val="231F20"/>
          <w:sz w:val="20"/>
        </w:rPr>
        <w:t>vi. &amp; vt.</w:t>
      </w:r>
      <w:r>
        <w:rPr>
          <w:rFonts w:ascii="Times New Roman" w:eastAsia="Times New Roman"/>
          <w:i/>
          <w:color w:val="231F20"/>
          <w:spacing w:val="-1"/>
          <w:sz w:val="20"/>
        </w:rPr>
        <w:t xml:space="preserve"> </w:t>
      </w:r>
      <w:r>
        <w:rPr>
          <w:rFonts w:hint="eastAsia" w:ascii="宋体" w:eastAsia="宋体"/>
          <w:color w:val="231F20"/>
          <w:sz w:val="18"/>
        </w:rPr>
        <w:t>敲击；（说唱歌中的）念</w:t>
      </w:r>
      <w:r>
        <w:rPr>
          <w:rFonts w:hint="eastAsia" w:ascii="宋体" w:eastAsia="宋体"/>
          <w:color w:val="231F20"/>
          <w:spacing w:val="-10"/>
          <w:sz w:val="18"/>
        </w:rPr>
        <w:t>白</w:t>
      </w:r>
      <w:r>
        <w:rPr>
          <w:rFonts w:hint="eastAsia" w:ascii="宋体" w:eastAsia="宋体"/>
          <w:color w:val="231F20"/>
          <w:sz w:val="18"/>
        </w:rPr>
        <w:tab/>
      </w:r>
      <w:r>
        <w:rPr>
          <w:rFonts w:ascii="Times New Roman" w:eastAsia="Times New Roman"/>
          <w:color w:val="231F20"/>
          <w:spacing w:val="-5"/>
          <w:sz w:val="20"/>
        </w:rPr>
        <w:t>(5)</w:t>
      </w:r>
    </w:p>
    <w:p w14:paraId="14B5C1A6">
      <w:pPr>
        <w:spacing w:before="0" w:line="240" w:lineRule="auto"/>
        <w:rPr>
          <w:rFonts w:ascii="Times New Roman"/>
          <w:sz w:val="24"/>
        </w:rPr>
      </w:pPr>
      <w:r>
        <w:br w:type="column"/>
      </w:r>
    </w:p>
    <w:p w14:paraId="0C878EEF">
      <w:pPr>
        <w:pStyle w:val="11"/>
        <w:rPr>
          <w:rFonts w:ascii="Times New Roman"/>
          <w:sz w:val="24"/>
        </w:rPr>
      </w:pPr>
    </w:p>
    <w:p w14:paraId="54E4BA9D">
      <w:pPr>
        <w:pStyle w:val="11"/>
        <w:rPr>
          <w:rFonts w:ascii="Times New Roman"/>
          <w:sz w:val="24"/>
        </w:rPr>
      </w:pPr>
    </w:p>
    <w:p w14:paraId="31C61AF8">
      <w:pPr>
        <w:pStyle w:val="11"/>
        <w:rPr>
          <w:rFonts w:ascii="Times New Roman"/>
          <w:sz w:val="24"/>
        </w:rPr>
      </w:pPr>
    </w:p>
    <w:p w14:paraId="379AD8AC">
      <w:pPr>
        <w:pStyle w:val="11"/>
        <w:rPr>
          <w:rFonts w:ascii="Times New Roman"/>
          <w:sz w:val="24"/>
        </w:rPr>
      </w:pPr>
    </w:p>
    <w:p w14:paraId="59C57FEF">
      <w:pPr>
        <w:pStyle w:val="11"/>
        <w:rPr>
          <w:rFonts w:ascii="Times New Roman"/>
          <w:sz w:val="24"/>
        </w:rPr>
      </w:pPr>
    </w:p>
    <w:p w14:paraId="12FF3745">
      <w:pPr>
        <w:pStyle w:val="11"/>
        <w:rPr>
          <w:rFonts w:ascii="Times New Roman"/>
          <w:sz w:val="24"/>
        </w:rPr>
      </w:pPr>
    </w:p>
    <w:p w14:paraId="433A3356">
      <w:pPr>
        <w:pStyle w:val="11"/>
        <w:rPr>
          <w:rFonts w:ascii="Times New Roman"/>
          <w:sz w:val="24"/>
        </w:rPr>
      </w:pPr>
    </w:p>
    <w:p w14:paraId="1F1F9389">
      <w:pPr>
        <w:pStyle w:val="11"/>
        <w:rPr>
          <w:rFonts w:ascii="Times New Roman"/>
          <w:sz w:val="24"/>
        </w:rPr>
      </w:pPr>
    </w:p>
    <w:p w14:paraId="5EA6E428">
      <w:pPr>
        <w:pStyle w:val="11"/>
        <w:rPr>
          <w:rFonts w:ascii="Times New Roman"/>
          <w:sz w:val="24"/>
        </w:rPr>
      </w:pPr>
    </w:p>
    <w:p w14:paraId="50D40276">
      <w:pPr>
        <w:pStyle w:val="11"/>
        <w:rPr>
          <w:rFonts w:ascii="Times New Roman"/>
          <w:sz w:val="24"/>
        </w:rPr>
      </w:pPr>
    </w:p>
    <w:p w14:paraId="360D9B87">
      <w:pPr>
        <w:pStyle w:val="11"/>
        <w:rPr>
          <w:rFonts w:ascii="Times New Roman"/>
          <w:sz w:val="24"/>
        </w:rPr>
      </w:pPr>
    </w:p>
    <w:p w14:paraId="6E68E51C">
      <w:pPr>
        <w:pStyle w:val="11"/>
        <w:rPr>
          <w:rFonts w:ascii="Times New Roman"/>
          <w:sz w:val="24"/>
        </w:rPr>
      </w:pPr>
    </w:p>
    <w:p w14:paraId="403C8B10">
      <w:pPr>
        <w:pStyle w:val="11"/>
        <w:rPr>
          <w:rFonts w:ascii="Times New Roman"/>
          <w:sz w:val="24"/>
        </w:rPr>
      </w:pPr>
    </w:p>
    <w:p w14:paraId="3CF0CDB5">
      <w:pPr>
        <w:pStyle w:val="11"/>
        <w:rPr>
          <w:rFonts w:ascii="Times New Roman"/>
          <w:sz w:val="24"/>
        </w:rPr>
      </w:pPr>
    </w:p>
    <w:p w14:paraId="1D242B4F">
      <w:pPr>
        <w:pStyle w:val="11"/>
        <w:rPr>
          <w:rFonts w:ascii="Times New Roman"/>
          <w:sz w:val="24"/>
        </w:rPr>
      </w:pPr>
    </w:p>
    <w:p w14:paraId="6408FF7A">
      <w:pPr>
        <w:pStyle w:val="11"/>
        <w:rPr>
          <w:rFonts w:ascii="Times New Roman"/>
          <w:sz w:val="24"/>
        </w:rPr>
      </w:pPr>
    </w:p>
    <w:p w14:paraId="0781CAF3">
      <w:pPr>
        <w:pStyle w:val="11"/>
        <w:rPr>
          <w:rFonts w:ascii="Times New Roman"/>
          <w:sz w:val="24"/>
        </w:rPr>
      </w:pPr>
    </w:p>
    <w:p w14:paraId="2496B7D5">
      <w:pPr>
        <w:pStyle w:val="11"/>
        <w:rPr>
          <w:rFonts w:ascii="Times New Roman"/>
          <w:sz w:val="24"/>
        </w:rPr>
      </w:pPr>
    </w:p>
    <w:p w14:paraId="5C367C67">
      <w:pPr>
        <w:pStyle w:val="11"/>
        <w:rPr>
          <w:rFonts w:ascii="Times New Roman"/>
          <w:sz w:val="24"/>
        </w:rPr>
      </w:pPr>
    </w:p>
    <w:p w14:paraId="7C5AF7E9">
      <w:pPr>
        <w:pStyle w:val="11"/>
        <w:rPr>
          <w:rFonts w:ascii="Times New Roman"/>
          <w:sz w:val="24"/>
        </w:rPr>
      </w:pPr>
    </w:p>
    <w:p w14:paraId="13F69AC6">
      <w:pPr>
        <w:pStyle w:val="11"/>
        <w:rPr>
          <w:rFonts w:ascii="Times New Roman"/>
          <w:sz w:val="24"/>
        </w:rPr>
      </w:pPr>
    </w:p>
    <w:p w14:paraId="36DC0E9A">
      <w:pPr>
        <w:pStyle w:val="11"/>
        <w:rPr>
          <w:rFonts w:ascii="Times New Roman"/>
          <w:sz w:val="24"/>
        </w:rPr>
      </w:pPr>
    </w:p>
    <w:p w14:paraId="023BB225">
      <w:pPr>
        <w:pStyle w:val="11"/>
        <w:rPr>
          <w:rFonts w:ascii="Times New Roman"/>
          <w:sz w:val="24"/>
        </w:rPr>
      </w:pPr>
    </w:p>
    <w:p w14:paraId="4E5FEE3C">
      <w:pPr>
        <w:pStyle w:val="11"/>
        <w:rPr>
          <w:rFonts w:ascii="Times New Roman"/>
          <w:sz w:val="24"/>
        </w:rPr>
      </w:pPr>
    </w:p>
    <w:p w14:paraId="76B725C7">
      <w:pPr>
        <w:pStyle w:val="11"/>
        <w:rPr>
          <w:rFonts w:ascii="Times New Roman"/>
          <w:sz w:val="24"/>
        </w:rPr>
      </w:pPr>
    </w:p>
    <w:p w14:paraId="1016ABC6">
      <w:pPr>
        <w:pStyle w:val="11"/>
        <w:rPr>
          <w:rFonts w:ascii="Times New Roman"/>
          <w:sz w:val="24"/>
        </w:rPr>
      </w:pPr>
    </w:p>
    <w:p w14:paraId="01910722">
      <w:pPr>
        <w:pStyle w:val="11"/>
        <w:rPr>
          <w:rFonts w:ascii="Times New Roman"/>
          <w:sz w:val="24"/>
        </w:rPr>
      </w:pPr>
    </w:p>
    <w:p w14:paraId="1FA6ECA8">
      <w:pPr>
        <w:pStyle w:val="11"/>
        <w:rPr>
          <w:rFonts w:ascii="Times New Roman"/>
          <w:sz w:val="24"/>
        </w:rPr>
      </w:pPr>
    </w:p>
    <w:p w14:paraId="54D60DB2">
      <w:pPr>
        <w:pStyle w:val="11"/>
        <w:rPr>
          <w:rFonts w:ascii="Times New Roman"/>
          <w:sz w:val="24"/>
        </w:rPr>
      </w:pPr>
    </w:p>
    <w:p w14:paraId="61A120F0">
      <w:pPr>
        <w:pStyle w:val="11"/>
        <w:rPr>
          <w:rFonts w:ascii="Times New Roman"/>
          <w:sz w:val="24"/>
        </w:rPr>
      </w:pPr>
    </w:p>
    <w:p w14:paraId="27D5C344">
      <w:pPr>
        <w:pStyle w:val="11"/>
        <w:rPr>
          <w:rFonts w:ascii="Times New Roman"/>
          <w:sz w:val="24"/>
        </w:rPr>
      </w:pPr>
    </w:p>
    <w:p w14:paraId="51929E73">
      <w:pPr>
        <w:pStyle w:val="11"/>
        <w:rPr>
          <w:rFonts w:ascii="Times New Roman"/>
          <w:sz w:val="24"/>
        </w:rPr>
      </w:pPr>
    </w:p>
    <w:p w14:paraId="6DBAB446">
      <w:pPr>
        <w:pStyle w:val="11"/>
        <w:rPr>
          <w:rFonts w:ascii="Times New Roman"/>
          <w:sz w:val="24"/>
        </w:rPr>
      </w:pPr>
    </w:p>
    <w:p w14:paraId="00008517">
      <w:pPr>
        <w:pStyle w:val="11"/>
        <w:rPr>
          <w:rFonts w:ascii="Times New Roman"/>
          <w:sz w:val="24"/>
        </w:rPr>
      </w:pPr>
    </w:p>
    <w:p w14:paraId="20191A89">
      <w:pPr>
        <w:pStyle w:val="11"/>
        <w:rPr>
          <w:rFonts w:ascii="Times New Roman"/>
          <w:sz w:val="24"/>
        </w:rPr>
      </w:pPr>
    </w:p>
    <w:p w14:paraId="3C0F84DE">
      <w:pPr>
        <w:pStyle w:val="11"/>
        <w:rPr>
          <w:rFonts w:ascii="Times New Roman"/>
          <w:sz w:val="24"/>
        </w:rPr>
      </w:pPr>
    </w:p>
    <w:p w14:paraId="797D4F6F">
      <w:pPr>
        <w:pStyle w:val="11"/>
        <w:rPr>
          <w:rFonts w:ascii="Times New Roman"/>
          <w:sz w:val="24"/>
        </w:rPr>
      </w:pPr>
    </w:p>
    <w:p w14:paraId="18E07653">
      <w:pPr>
        <w:pStyle w:val="11"/>
        <w:rPr>
          <w:rFonts w:ascii="Times New Roman"/>
          <w:sz w:val="24"/>
        </w:rPr>
      </w:pPr>
    </w:p>
    <w:p w14:paraId="655A0770">
      <w:pPr>
        <w:pStyle w:val="11"/>
        <w:rPr>
          <w:rFonts w:ascii="Times New Roman"/>
          <w:sz w:val="24"/>
        </w:rPr>
      </w:pPr>
    </w:p>
    <w:p w14:paraId="12104601">
      <w:pPr>
        <w:pStyle w:val="11"/>
        <w:rPr>
          <w:rFonts w:ascii="Times New Roman"/>
          <w:sz w:val="24"/>
        </w:rPr>
      </w:pPr>
    </w:p>
    <w:p w14:paraId="4C3BFAC4">
      <w:pPr>
        <w:pStyle w:val="11"/>
        <w:rPr>
          <w:rFonts w:ascii="Times New Roman"/>
          <w:sz w:val="24"/>
        </w:rPr>
      </w:pPr>
    </w:p>
    <w:p w14:paraId="7AA76669">
      <w:pPr>
        <w:pStyle w:val="11"/>
        <w:rPr>
          <w:rFonts w:ascii="Times New Roman"/>
          <w:sz w:val="24"/>
        </w:rPr>
      </w:pPr>
    </w:p>
    <w:p w14:paraId="63745B7B">
      <w:pPr>
        <w:pStyle w:val="11"/>
        <w:rPr>
          <w:rFonts w:ascii="Times New Roman"/>
          <w:sz w:val="24"/>
        </w:rPr>
      </w:pPr>
    </w:p>
    <w:p w14:paraId="08F678E3">
      <w:pPr>
        <w:pStyle w:val="11"/>
        <w:rPr>
          <w:rFonts w:ascii="Times New Roman"/>
          <w:sz w:val="24"/>
        </w:rPr>
      </w:pPr>
    </w:p>
    <w:p w14:paraId="121EEE98">
      <w:pPr>
        <w:pStyle w:val="11"/>
        <w:rPr>
          <w:rFonts w:ascii="Times New Roman"/>
          <w:sz w:val="24"/>
        </w:rPr>
      </w:pPr>
    </w:p>
    <w:p w14:paraId="236B6AE1">
      <w:pPr>
        <w:pStyle w:val="11"/>
        <w:rPr>
          <w:rFonts w:ascii="Times New Roman"/>
          <w:sz w:val="24"/>
        </w:rPr>
      </w:pPr>
    </w:p>
    <w:p w14:paraId="658BCB66">
      <w:pPr>
        <w:pStyle w:val="11"/>
        <w:rPr>
          <w:rFonts w:ascii="Times New Roman"/>
          <w:sz w:val="24"/>
        </w:rPr>
      </w:pPr>
    </w:p>
    <w:p w14:paraId="58B74152">
      <w:pPr>
        <w:pStyle w:val="11"/>
        <w:rPr>
          <w:rFonts w:ascii="Times New Roman"/>
          <w:sz w:val="24"/>
        </w:rPr>
      </w:pPr>
    </w:p>
    <w:p w14:paraId="78CDA224">
      <w:pPr>
        <w:pStyle w:val="11"/>
        <w:rPr>
          <w:rFonts w:ascii="Times New Roman"/>
          <w:sz w:val="24"/>
        </w:rPr>
      </w:pPr>
    </w:p>
    <w:p w14:paraId="6E1CB519">
      <w:pPr>
        <w:pStyle w:val="11"/>
        <w:rPr>
          <w:rFonts w:ascii="Times New Roman"/>
          <w:sz w:val="24"/>
        </w:rPr>
      </w:pPr>
    </w:p>
    <w:p w14:paraId="75AB390E">
      <w:pPr>
        <w:pStyle w:val="11"/>
        <w:rPr>
          <w:rFonts w:ascii="Times New Roman"/>
          <w:sz w:val="24"/>
        </w:rPr>
      </w:pPr>
    </w:p>
    <w:p w14:paraId="55A6F7F7">
      <w:pPr>
        <w:pStyle w:val="11"/>
        <w:rPr>
          <w:rFonts w:ascii="Times New Roman"/>
          <w:sz w:val="24"/>
        </w:rPr>
      </w:pPr>
    </w:p>
    <w:p w14:paraId="53EA69D4">
      <w:pPr>
        <w:pStyle w:val="11"/>
        <w:spacing w:before="1"/>
        <w:rPr>
          <w:rFonts w:ascii="Times New Roman"/>
          <w:sz w:val="28"/>
        </w:rPr>
      </w:pPr>
    </w:p>
    <w:p w14:paraId="542B23FE">
      <w:pPr>
        <w:spacing w:before="0"/>
        <w:ind w:left="305" w:right="0" w:firstLine="0"/>
        <w:jc w:val="left"/>
        <w:rPr>
          <w:rFonts w:ascii="Tahoma"/>
          <w:sz w:val="20"/>
        </w:rPr>
      </w:pPr>
      <w:r>
        <w:rPr>
          <w:rFonts w:ascii="Tahoma"/>
          <w:color w:val="231F20"/>
          <w:spacing w:val="-5"/>
          <w:sz w:val="20"/>
        </w:rPr>
        <w:t>111</w:t>
      </w:r>
    </w:p>
    <w:p w14:paraId="73255D9B">
      <w:pPr>
        <w:spacing w:after="0"/>
        <w:jc w:val="left"/>
        <w:rPr>
          <w:rFonts w:ascii="Tahoma"/>
          <w:sz w:val="20"/>
        </w:rPr>
        <w:sectPr>
          <w:type w:val="continuous"/>
          <w:pgSz w:w="11910" w:h="16840"/>
          <w:pgMar w:top="1340" w:right="0" w:bottom="280" w:left="0" w:header="720" w:footer="720" w:gutter="0"/>
          <w:cols w:equalWidth="0" w:num="3">
            <w:col w:w="5877" w:space="40"/>
            <w:col w:w="4763" w:space="39"/>
            <w:col w:w="1191"/>
          </w:cols>
        </w:sectPr>
      </w:pPr>
    </w:p>
    <w:p w14:paraId="32D6F0F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C5BB279">
      <w:pPr>
        <w:spacing w:after="0" w:line="240" w:lineRule="auto"/>
        <w:jc w:val="left"/>
        <w:rPr>
          <w:rFonts w:ascii="Tahoma"/>
          <w:sz w:val="20"/>
        </w:rPr>
        <w:sectPr>
          <w:type w:val="continuous"/>
          <w:pgSz w:w="11910" w:h="16840"/>
          <w:pgMar w:top="1340" w:right="0" w:bottom="280" w:left="0" w:header="720" w:footer="720" w:gutter="0"/>
          <w:cols w:space="720" w:num="1"/>
        </w:sectPr>
      </w:pPr>
    </w:p>
    <w:p w14:paraId="712163C5">
      <w:pPr>
        <w:pStyle w:val="11"/>
        <w:rPr>
          <w:rFonts w:ascii="Tahoma"/>
          <w:sz w:val="20"/>
        </w:rPr>
      </w:pPr>
    </w:p>
    <w:p w14:paraId="2F50DEC2">
      <w:pPr>
        <w:pStyle w:val="11"/>
        <w:spacing w:before="7"/>
        <w:rPr>
          <w:rFonts w:ascii="Tahoma"/>
          <w:sz w:val="26"/>
        </w:rPr>
      </w:pPr>
    </w:p>
    <w:p w14:paraId="4A445D65">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844" name="Group 4844"/>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845" name="Graphic 4845"/>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44"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yeCTrTAAAAAQEAAA8AAAAAAAAAAQAgAAAAIgAAAGRycy9kb3ducmV2LnhtbFBLAQIU&#10;ABQAAAAIAIdO4kB6w2cyagIAAK0FAAAOAAAAAAAAAAEAIAAAACIBAABkcnMvZTJvRG9jLnhtbFBL&#10;BQYAAAAABgAGAFkBAAD+BQAAAAA=&#10;">
                <o:lock v:ext="edit" aspectratio="f"/>
                <v:shape id="Graphic 4845" o:spid="_x0000_s1026" o:spt="100" style="position:absolute;left:0;top:635;height:1270;width:332105;" filled="f" stroked="t" coordsize="332105,1" o:gfxdata="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6BZ0ugAAAN0A&#10;AAAPAAAAAAAAAAEAIAAAACIAAABkcnMvZG93bnJldi54bWxQSwECFAAUAAAACACHTuJAMy8FnjsA&#10;AAA5AAAAEAAAAAAAAAABACAAAAAJAQAAZHJzL3NoYXBleG1sLnhtbFBLBQYAAAAABgAGAFsBAACz&#10;Aw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65353259">
      <w:pPr>
        <w:pStyle w:val="11"/>
        <w:rPr>
          <w:rFonts w:ascii="Tahoma"/>
          <w:sz w:val="20"/>
        </w:rPr>
      </w:pPr>
    </w:p>
    <w:p w14:paraId="46F8D043">
      <w:pPr>
        <w:pStyle w:val="11"/>
        <w:spacing w:before="11"/>
        <w:rPr>
          <w:rFonts w:ascii="Tahoma"/>
          <w:sz w:val="27"/>
        </w:rPr>
      </w:pPr>
    </w:p>
    <w:p w14:paraId="53D9EE5A">
      <w:pPr>
        <w:spacing w:after="0"/>
        <w:rPr>
          <w:rFonts w:ascii="Tahoma"/>
          <w:sz w:val="27"/>
        </w:rPr>
        <w:sectPr>
          <w:pgSz w:w="11910" w:h="16840"/>
          <w:pgMar w:top="0" w:right="0" w:bottom="0" w:left="0" w:header="720" w:footer="720" w:gutter="0"/>
          <w:cols w:space="720" w:num="1"/>
        </w:sectPr>
      </w:pPr>
    </w:p>
    <w:p w14:paraId="2F84AD8D">
      <w:pPr>
        <w:spacing w:before="100"/>
        <w:ind w:left="1190" w:right="0" w:firstLine="0"/>
        <w:jc w:val="left"/>
        <w:rPr>
          <w:rFonts w:hint="eastAsia" w:ascii="宋体" w:hAnsi="宋体" w:eastAsia="宋体"/>
          <w:sz w:val="18"/>
        </w:rPr>
      </w:pPr>
      <w:r>
        <w:rPr>
          <w:rFonts w:ascii="Tahoma" w:hAnsi="Tahoma" w:eastAsia="Tahoma"/>
          <w:color w:val="231F20"/>
          <w:w w:val="90"/>
          <w:sz w:val="24"/>
        </w:rPr>
        <w:t>rate</w:t>
      </w:r>
      <w:r>
        <w:rPr>
          <w:rFonts w:ascii="Tahoma" w:hAnsi="Tahoma" w:eastAsia="Tahoma"/>
          <w:color w:val="231F20"/>
          <w:spacing w:val="-1"/>
          <w:w w:val="90"/>
          <w:sz w:val="24"/>
        </w:rPr>
        <w:t xml:space="preserve"> </w:t>
      </w:r>
      <w:r>
        <w:rPr>
          <w:rFonts w:ascii="Cambria" w:hAnsi="Cambria" w:eastAsia="Cambria"/>
          <w:color w:val="231F20"/>
          <w:w w:val="90"/>
          <w:position w:val="1"/>
          <w:sz w:val="20"/>
        </w:rPr>
        <w:t>/ret/</w:t>
      </w:r>
      <w:r>
        <w:rPr>
          <w:rFonts w:ascii="Cambria" w:hAnsi="Cambria" w:eastAsia="Cambria"/>
          <w:color w:val="231F20"/>
          <w:spacing w:val="2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速度；（比）</w:t>
      </w:r>
      <w:r>
        <w:rPr>
          <w:rFonts w:hint="eastAsia" w:ascii="宋体" w:hAnsi="宋体" w:eastAsia="宋体"/>
          <w:color w:val="231F20"/>
          <w:spacing w:val="-10"/>
          <w:w w:val="90"/>
          <w:position w:val="2"/>
          <w:sz w:val="18"/>
        </w:rPr>
        <w:t>率</w:t>
      </w:r>
    </w:p>
    <w:p w14:paraId="604FF871">
      <w:pPr>
        <w:tabs>
          <w:tab w:val="left" w:pos="3278"/>
        </w:tabs>
        <w:spacing w:before="29"/>
        <w:ind w:left="0" w:right="26"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划分等</w:t>
      </w:r>
      <w:r>
        <w:rPr>
          <w:rFonts w:hint="eastAsia" w:ascii="宋体" w:eastAsia="宋体"/>
          <w:color w:val="231F20"/>
          <w:spacing w:val="-10"/>
          <w:sz w:val="18"/>
        </w:rPr>
        <w:t>级</w:t>
      </w:r>
      <w:r>
        <w:rPr>
          <w:rFonts w:hint="eastAsia" w:ascii="宋体" w:eastAsia="宋体"/>
          <w:color w:val="231F20"/>
          <w:sz w:val="18"/>
        </w:rPr>
        <w:tab/>
      </w:r>
      <w:r>
        <w:rPr>
          <w:rFonts w:ascii="Times New Roman" w:eastAsia="Times New Roman"/>
          <w:color w:val="231F20"/>
          <w:spacing w:val="-5"/>
          <w:sz w:val="20"/>
        </w:rPr>
        <w:t>(2)</w:t>
      </w:r>
    </w:p>
    <w:p w14:paraId="4302AF3A">
      <w:pPr>
        <w:tabs>
          <w:tab w:val="left" w:pos="3983"/>
        </w:tabs>
        <w:spacing w:before="52"/>
        <w:ind w:left="0" w:right="26" w:firstLine="0"/>
        <w:jc w:val="right"/>
        <w:rPr>
          <w:rFonts w:ascii="Times New Roman" w:hAnsi="Times New Roman" w:eastAsia="Times New Roman"/>
          <w:sz w:val="20"/>
        </w:rPr>
      </w:pPr>
      <w:r>
        <w:rPr>
          <w:rFonts w:ascii="Tahoma" w:hAnsi="Tahoma" w:eastAsia="Tahoma"/>
          <w:color w:val="231F20"/>
          <w:w w:val="75"/>
          <w:sz w:val="24"/>
        </w:rPr>
        <w:t>rating</w:t>
      </w:r>
      <w:r>
        <w:rPr>
          <w:rFonts w:ascii="Tahoma" w:hAnsi="Tahoma" w:eastAsia="Tahoma"/>
          <w:color w:val="231F20"/>
          <w:spacing w:val="23"/>
          <w:sz w:val="24"/>
        </w:rPr>
        <w:t xml:space="preserve"> </w:t>
      </w:r>
      <w:r>
        <w:rPr>
          <w:rFonts w:ascii="Cambria" w:hAnsi="Cambria" w:eastAsia="Cambria"/>
          <w:color w:val="231F20"/>
          <w:w w:val="75"/>
          <w:position w:val="1"/>
          <w:sz w:val="20"/>
        </w:rPr>
        <w:t>/ret/</w:t>
      </w:r>
      <w:r>
        <w:rPr>
          <w:rFonts w:ascii="Cambria" w:hAnsi="Cambria" w:eastAsia="Cambria"/>
          <w:color w:val="231F20"/>
          <w:spacing w:val="37"/>
          <w:position w:val="1"/>
          <w:sz w:val="20"/>
        </w:rPr>
        <w:t xml:space="preserve"> </w:t>
      </w:r>
      <w:r>
        <w:rPr>
          <w:rFonts w:ascii="Times New Roman" w:hAnsi="Times New Roman" w:eastAsia="Times New Roman"/>
          <w:i/>
          <w:color w:val="231F20"/>
          <w:w w:val="75"/>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w w:val="75"/>
          <w:position w:val="2"/>
          <w:sz w:val="18"/>
        </w:rPr>
        <w:t>等级；级</w:t>
      </w:r>
      <w:r>
        <w:rPr>
          <w:rFonts w:hint="eastAsia" w:ascii="宋体" w:hAnsi="宋体" w:eastAsia="宋体"/>
          <w:color w:val="231F20"/>
          <w:spacing w:val="-10"/>
          <w:w w:val="75"/>
          <w:position w:val="2"/>
          <w:sz w:val="18"/>
        </w:rPr>
        <w:t>别</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F1322A5">
      <w:pPr>
        <w:tabs>
          <w:tab w:val="left" w:pos="4266"/>
        </w:tabs>
        <w:spacing w:before="19"/>
        <w:ind w:left="0" w:right="26" w:firstLine="0"/>
        <w:jc w:val="right"/>
        <w:rPr>
          <w:rFonts w:ascii="Times New Roman" w:hAnsi="Times New Roman" w:eastAsia="Times New Roman"/>
          <w:sz w:val="20"/>
        </w:rPr>
      </w:pPr>
      <w:r>
        <w:rPr>
          <w:rFonts w:ascii="Tahoma" w:hAnsi="Tahoma" w:eastAsia="Tahoma"/>
          <w:color w:val="231F20"/>
          <w:w w:val="90"/>
          <w:sz w:val="24"/>
        </w:rPr>
        <w:t>reaction</w:t>
      </w:r>
      <w:r>
        <w:rPr>
          <w:rFonts w:ascii="Tahoma" w:hAnsi="Tahoma" w:eastAsia="Tahoma"/>
          <w:color w:val="231F20"/>
          <w:spacing w:val="12"/>
          <w:sz w:val="24"/>
        </w:rPr>
        <w:t xml:space="preserve"> </w:t>
      </w:r>
      <w:r>
        <w:rPr>
          <w:rFonts w:ascii="Cambria" w:hAnsi="Cambria" w:eastAsia="Cambria"/>
          <w:color w:val="231F20"/>
          <w:w w:val="90"/>
          <w:position w:val="1"/>
          <w:sz w:val="20"/>
        </w:rPr>
        <w:t>/riækfn/</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90"/>
          <w:position w:val="2"/>
          <w:sz w:val="18"/>
        </w:rPr>
        <w:t>反应；回</w:t>
      </w:r>
      <w:r>
        <w:rPr>
          <w:rFonts w:hint="eastAsia" w:ascii="宋体" w:hAnsi="宋体" w:eastAsia="宋体"/>
          <w:color w:val="231F20"/>
          <w:spacing w:val="-10"/>
          <w:w w:val="90"/>
          <w:position w:val="2"/>
          <w:sz w:val="18"/>
        </w:rPr>
        <w:t>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788EFF9">
      <w:pPr>
        <w:spacing w:before="48"/>
        <w:ind w:left="1190" w:right="0" w:firstLine="0"/>
        <w:jc w:val="left"/>
        <w:rPr>
          <w:rFonts w:hint="eastAsia" w:ascii="宋体" w:hAnsi="宋体" w:eastAsia="宋体"/>
          <w:sz w:val="18"/>
        </w:rPr>
      </w:pPr>
      <w:r>
        <w:rPr>
          <w:rFonts w:ascii="Tahoma" w:hAnsi="Tahoma" w:eastAsia="Tahoma"/>
          <w:color w:val="231F20"/>
          <w:w w:val="85"/>
          <w:sz w:val="24"/>
        </w:rPr>
        <w:t>recover</w:t>
      </w:r>
      <w:r>
        <w:rPr>
          <w:rFonts w:ascii="Tahoma" w:hAnsi="Tahoma" w:eastAsia="Tahoma"/>
          <w:color w:val="231F20"/>
          <w:spacing w:val="13"/>
          <w:sz w:val="24"/>
        </w:rPr>
        <w:t xml:space="preserve"> </w:t>
      </w:r>
      <w:r>
        <w:rPr>
          <w:rFonts w:ascii="Cambria" w:hAnsi="Cambria" w:eastAsia="Cambria"/>
          <w:color w:val="231F20"/>
          <w:w w:val="85"/>
          <w:position w:val="1"/>
          <w:sz w:val="20"/>
        </w:rPr>
        <w:t>/rknvG(r)/</w:t>
      </w:r>
      <w:r>
        <w:rPr>
          <w:rFonts w:ascii="Cambria" w:hAnsi="Cambria" w:eastAsia="Cambria"/>
          <w:color w:val="231F20"/>
          <w:spacing w:val="44"/>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24"/>
          <w:position w:val="2"/>
          <w:sz w:val="20"/>
        </w:rPr>
        <w:t xml:space="preserve"> </w:t>
      </w:r>
      <w:r>
        <w:rPr>
          <w:rFonts w:hint="eastAsia" w:ascii="宋体" w:hAnsi="宋体" w:eastAsia="宋体"/>
          <w:color w:val="231F20"/>
          <w:spacing w:val="-2"/>
          <w:w w:val="85"/>
          <w:position w:val="2"/>
          <w:sz w:val="18"/>
        </w:rPr>
        <w:t>恢复；康复</w:t>
      </w:r>
    </w:p>
    <w:p w14:paraId="645BD753">
      <w:pPr>
        <w:tabs>
          <w:tab w:val="left" w:pos="2366"/>
        </w:tabs>
        <w:spacing w:before="63"/>
        <w:ind w:left="0" w:right="26"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找回；寻</w:t>
      </w:r>
      <w:r>
        <w:rPr>
          <w:rFonts w:hint="eastAsia" w:ascii="宋体" w:eastAsia="宋体"/>
          <w:color w:val="231F20"/>
          <w:spacing w:val="-10"/>
          <w:sz w:val="18"/>
        </w:rPr>
        <w:t>回</w:t>
      </w:r>
      <w:r>
        <w:rPr>
          <w:rFonts w:hint="eastAsia" w:ascii="宋体" w:eastAsia="宋体"/>
          <w:color w:val="231F20"/>
          <w:sz w:val="18"/>
        </w:rPr>
        <w:tab/>
      </w:r>
      <w:r>
        <w:rPr>
          <w:rFonts w:ascii="Times New Roman" w:eastAsia="Times New Roman"/>
          <w:color w:val="231F20"/>
          <w:spacing w:val="-5"/>
          <w:sz w:val="20"/>
        </w:rPr>
        <w:t>(2)</w:t>
      </w:r>
    </w:p>
    <w:p w14:paraId="7318BF6D">
      <w:pPr>
        <w:tabs>
          <w:tab w:val="left" w:pos="5457"/>
        </w:tabs>
        <w:spacing w:before="86"/>
        <w:ind w:left="1190" w:right="0" w:firstLine="0"/>
        <w:jc w:val="left"/>
        <w:rPr>
          <w:rFonts w:ascii="Times New Roman" w:hAnsi="Times New Roman" w:eastAsia="Times New Roman"/>
          <w:sz w:val="20"/>
        </w:rPr>
      </w:pPr>
      <w:r>
        <w:rPr>
          <w:rFonts w:ascii="Tahoma" w:hAnsi="Tahoma" w:eastAsia="Tahoma"/>
          <w:color w:val="231F20"/>
          <w:w w:val="85"/>
          <w:sz w:val="24"/>
        </w:rPr>
        <w:t>reduce</w:t>
      </w:r>
      <w:r>
        <w:rPr>
          <w:rFonts w:ascii="Tahoma" w:hAnsi="Tahoma" w:eastAsia="Tahoma"/>
          <w:color w:val="231F20"/>
          <w:spacing w:val="-8"/>
          <w:w w:val="85"/>
          <w:sz w:val="24"/>
        </w:rPr>
        <w:t xml:space="preserve"> </w:t>
      </w:r>
      <w:r>
        <w:rPr>
          <w:rFonts w:ascii="Cambria" w:hAnsi="Cambria" w:eastAsia="Cambria"/>
          <w:color w:val="231F20"/>
          <w:w w:val="85"/>
          <w:position w:val="1"/>
          <w:sz w:val="20"/>
        </w:rPr>
        <w:t>/rdju:s/</w:t>
      </w:r>
      <w:r>
        <w:rPr>
          <w:rFonts w:ascii="Cambria" w:hAnsi="Cambria" w:eastAsia="Cambria"/>
          <w:color w:val="231F20"/>
          <w:spacing w:val="5"/>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85"/>
          <w:position w:val="2"/>
          <w:sz w:val="18"/>
        </w:rPr>
        <w:t>减</w:t>
      </w:r>
      <w:r>
        <w:rPr>
          <w:rFonts w:hint="eastAsia" w:ascii="宋体" w:hAnsi="宋体" w:eastAsia="宋体"/>
          <w:color w:val="231F20"/>
          <w:spacing w:val="-10"/>
          <w:w w:val="85"/>
          <w:position w:val="2"/>
          <w:sz w:val="18"/>
        </w:rPr>
        <w:t>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4719A64">
      <w:pPr>
        <w:tabs>
          <w:tab w:val="left" w:pos="5457"/>
        </w:tabs>
        <w:spacing w:before="48"/>
        <w:ind w:left="1190" w:right="0" w:firstLine="0"/>
        <w:jc w:val="left"/>
        <w:rPr>
          <w:rFonts w:ascii="Times New Roman" w:hAnsi="Times New Roman" w:eastAsia="Times New Roman"/>
          <w:sz w:val="20"/>
        </w:rPr>
      </w:pPr>
      <w:r>
        <w:rPr>
          <w:rFonts w:ascii="Tahoma" w:hAnsi="Tahoma" w:eastAsia="Tahoma"/>
          <w:color w:val="231F20"/>
          <w:w w:val="85"/>
          <w:sz w:val="24"/>
        </w:rPr>
        <w:t>relic</w:t>
      </w:r>
      <w:r>
        <w:rPr>
          <w:rFonts w:ascii="Tahoma" w:hAnsi="Tahoma" w:eastAsia="Tahoma"/>
          <w:color w:val="231F20"/>
          <w:spacing w:val="-3"/>
          <w:w w:val="85"/>
          <w:sz w:val="24"/>
        </w:rPr>
        <w:t xml:space="preserve"> </w:t>
      </w:r>
      <w:r>
        <w:rPr>
          <w:rFonts w:ascii="Cambria" w:hAnsi="Cambria" w:eastAsia="Cambria"/>
          <w:color w:val="231F20"/>
          <w:w w:val="85"/>
          <w:position w:val="1"/>
          <w:sz w:val="20"/>
        </w:rPr>
        <w:t>/relk/</w:t>
      </w:r>
      <w:r>
        <w:rPr>
          <w:rFonts w:ascii="Cambria" w:hAnsi="Cambria" w:eastAsia="Cambria"/>
          <w:color w:val="231F20"/>
          <w:spacing w:val="1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85"/>
          <w:position w:val="2"/>
          <w:sz w:val="18"/>
        </w:rPr>
        <w:t>遗物；遗</w:t>
      </w:r>
      <w:r>
        <w:rPr>
          <w:rFonts w:hint="eastAsia" w:ascii="宋体" w:hAnsi="宋体" w:eastAsia="宋体"/>
          <w:color w:val="231F20"/>
          <w:spacing w:val="-10"/>
          <w:w w:val="85"/>
          <w:position w:val="2"/>
          <w:sz w:val="18"/>
        </w:rPr>
        <w:t>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483715C">
      <w:pPr>
        <w:spacing w:before="48"/>
        <w:ind w:left="1190" w:right="0" w:firstLine="0"/>
        <w:jc w:val="left"/>
        <w:rPr>
          <w:rFonts w:hint="eastAsia" w:ascii="宋体" w:hAnsi="宋体" w:eastAsia="宋体"/>
          <w:sz w:val="18"/>
        </w:rPr>
      </w:pPr>
      <w:r>
        <w:rPr>
          <w:rFonts w:ascii="Tahoma" w:hAnsi="Tahoma" w:eastAsia="Tahoma"/>
          <w:color w:val="231F20"/>
          <w:w w:val="90"/>
          <w:position w:val="-1"/>
          <w:sz w:val="24"/>
        </w:rPr>
        <w:t>relief</w:t>
      </w:r>
      <w:r>
        <w:rPr>
          <w:rFonts w:ascii="Tahoma" w:hAnsi="Tahoma" w:eastAsia="Tahoma"/>
          <w:color w:val="231F20"/>
          <w:spacing w:val="17"/>
          <w:position w:val="-1"/>
          <w:sz w:val="24"/>
        </w:rPr>
        <w:t xml:space="preserve"> </w:t>
      </w:r>
      <w:r>
        <w:rPr>
          <w:rFonts w:ascii="Cambria" w:hAnsi="Cambria" w:eastAsia="Cambria"/>
          <w:color w:val="231F20"/>
          <w:w w:val="90"/>
          <w:position w:val="0"/>
          <w:sz w:val="20"/>
        </w:rPr>
        <w:t>/rli:f/</w:t>
      </w:r>
      <w:r>
        <w:rPr>
          <w:rFonts w:ascii="Cambria" w:hAnsi="Cambria" w:eastAsia="Cambria"/>
          <w:color w:val="231F20"/>
          <w:spacing w:val="48"/>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27"/>
          <w:sz w:val="20"/>
        </w:rPr>
        <w:t xml:space="preserve"> </w:t>
      </w:r>
      <w:r>
        <w:rPr>
          <w:rFonts w:hint="eastAsia" w:ascii="宋体" w:hAnsi="宋体" w:eastAsia="宋体"/>
          <w:color w:val="231F20"/>
          <w:w w:val="90"/>
          <w:sz w:val="18"/>
        </w:rPr>
        <w:t>（焦虑、痛苦的）</w:t>
      </w:r>
      <w:r>
        <w:rPr>
          <w:rFonts w:hint="eastAsia" w:ascii="宋体" w:hAnsi="宋体" w:eastAsia="宋体"/>
          <w:color w:val="231F20"/>
          <w:spacing w:val="-2"/>
          <w:w w:val="90"/>
          <w:sz w:val="18"/>
        </w:rPr>
        <w:t>减轻或消除；</w:t>
      </w:r>
    </w:p>
    <w:p w14:paraId="6F86476B">
      <w:pPr>
        <w:spacing w:before="63"/>
        <w:ind w:left="0" w:right="26" w:firstLine="0"/>
        <w:jc w:val="right"/>
        <w:rPr>
          <w:rFonts w:ascii="Times New Roman" w:eastAsia="Times New Roman"/>
          <w:sz w:val="20"/>
        </w:rPr>
      </w:pPr>
      <w:r>
        <w:rPr>
          <w:rFonts w:hint="eastAsia" w:ascii="宋体" w:eastAsia="宋体"/>
          <w:color w:val="231F20"/>
          <w:sz w:val="18"/>
        </w:rPr>
        <w:t>（不快过后的）</w:t>
      </w:r>
      <w:r>
        <w:rPr>
          <w:rFonts w:hint="eastAsia" w:ascii="宋体" w:eastAsia="宋体"/>
          <w:color w:val="231F20"/>
          <w:spacing w:val="2"/>
          <w:sz w:val="18"/>
        </w:rPr>
        <w:t xml:space="preserve">宽慰、轻松或解脱 </w:t>
      </w:r>
      <w:r>
        <w:rPr>
          <w:rFonts w:ascii="Times New Roman" w:eastAsia="Times New Roman"/>
          <w:color w:val="231F20"/>
          <w:spacing w:val="-5"/>
          <w:sz w:val="20"/>
        </w:rPr>
        <w:t>(5)</w:t>
      </w:r>
    </w:p>
    <w:p w14:paraId="038E4570">
      <w:pPr>
        <w:tabs>
          <w:tab w:val="left" w:pos="5457"/>
        </w:tabs>
        <w:spacing w:before="87"/>
        <w:ind w:left="1190" w:right="0" w:firstLine="0"/>
        <w:jc w:val="left"/>
        <w:rPr>
          <w:rFonts w:ascii="Times New Roman" w:hAnsi="Times New Roman" w:eastAsia="Times New Roman"/>
          <w:sz w:val="20"/>
        </w:rPr>
      </w:pPr>
      <w:r>
        <w:rPr>
          <w:rFonts w:ascii="Tahoma" w:hAnsi="Tahoma" w:eastAsia="Tahoma"/>
          <w:color w:val="231F20"/>
          <w:w w:val="85"/>
          <w:sz w:val="24"/>
        </w:rPr>
        <w:t>remind</w:t>
      </w:r>
      <w:r>
        <w:rPr>
          <w:rFonts w:ascii="Tahoma" w:hAnsi="Tahoma" w:eastAsia="Tahoma"/>
          <w:color w:val="231F20"/>
          <w:spacing w:val="-8"/>
          <w:w w:val="85"/>
          <w:sz w:val="24"/>
        </w:rPr>
        <w:t xml:space="preserve"> </w:t>
      </w:r>
      <w:r>
        <w:rPr>
          <w:rFonts w:ascii="Cambria" w:hAnsi="Cambria" w:eastAsia="Cambria"/>
          <w:color w:val="231F20"/>
          <w:w w:val="85"/>
          <w:position w:val="1"/>
          <w:sz w:val="20"/>
        </w:rPr>
        <w:t>/rmand/</w:t>
      </w:r>
      <w:r>
        <w:rPr>
          <w:rFonts w:ascii="Cambria" w:hAnsi="Cambria" w:eastAsia="Cambria"/>
          <w:color w:val="231F20"/>
          <w:spacing w:val="14"/>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85"/>
          <w:position w:val="2"/>
          <w:sz w:val="18"/>
        </w:rPr>
        <w:t>提醒；使想</w:t>
      </w:r>
      <w:r>
        <w:rPr>
          <w:rFonts w:hint="eastAsia" w:ascii="宋体" w:hAnsi="宋体" w:eastAsia="宋体"/>
          <w:color w:val="231F20"/>
          <w:spacing w:val="-10"/>
          <w:w w:val="85"/>
          <w:position w:val="2"/>
          <w:sz w:val="18"/>
        </w:rPr>
        <w:t>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BDBB530">
      <w:pPr>
        <w:spacing w:before="48"/>
        <w:ind w:left="1474" w:right="0" w:firstLine="0"/>
        <w:jc w:val="left"/>
        <w:rPr>
          <w:rFonts w:ascii="Tahoma"/>
          <w:sz w:val="24"/>
        </w:rPr>
      </w:pPr>
      <w:r>
        <w:rPr>
          <w:rFonts w:ascii="Tahoma"/>
          <w:color w:val="231F20"/>
          <w:sz w:val="24"/>
        </w:rPr>
        <w:t>remind</w:t>
      </w:r>
      <w:r>
        <w:rPr>
          <w:rFonts w:ascii="Tahoma"/>
          <w:color w:val="231F20"/>
          <w:spacing w:val="-5"/>
          <w:sz w:val="24"/>
        </w:rPr>
        <w:t xml:space="preserve"> </w:t>
      </w:r>
      <w:r>
        <w:rPr>
          <w:rFonts w:ascii="Tahoma"/>
          <w:color w:val="231F20"/>
          <w:sz w:val="24"/>
        </w:rPr>
        <w:t>sb</w:t>
      </w:r>
      <w:r>
        <w:rPr>
          <w:rFonts w:ascii="Tahoma"/>
          <w:color w:val="231F20"/>
          <w:spacing w:val="-4"/>
          <w:sz w:val="24"/>
        </w:rPr>
        <w:t xml:space="preserve"> </w:t>
      </w:r>
      <w:r>
        <w:rPr>
          <w:rFonts w:ascii="Tahoma"/>
          <w:color w:val="231F20"/>
          <w:sz w:val="24"/>
        </w:rPr>
        <w:t>of</w:t>
      </w:r>
      <w:r>
        <w:rPr>
          <w:rFonts w:ascii="Tahoma"/>
          <w:color w:val="231F20"/>
          <w:spacing w:val="-4"/>
          <w:sz w:val="24"/>
        </w:rPr>
        <w:t xml:space="preserve"> </w:t>
      </w:r>
      <w:r>
        <w:rPr>
          <w:rFonts w:ascii="Tahoma"/>
          <w:color w:val="231F20"/>
          <w:spacing w:val="-2"/>
          <w:sz w:val="24"/>
        </w:rPr>
        <w:t>sb/sth</w:t>
      </w:r>
    </w:p>
    <w:p w14:paraId="66857872">
      <w:pPr>
        <w:tabs>
          <w:tab w:val="left" w:pos="5457"/>
        </w:tabs>
        <w:spacing w:before="82" w:line="292" w:lineRule="auto"/>
        <w:ind w:left="1190" w:right="26" w:firstLine="797"/>
        <w:jc w:val="both"/>
        <w:rPr>
          <w:rFonts w:ascii="Times New Roman" w:hAnsi="Times New Roman" w:eastAsia="Times New Roman"/>
          <w:sz w:val="20"/>
        </w:rPr>
      </w:pPr>
      <w:r>
        <w:rPr>
          <w:rFonts w:hint="eastAsia" w:ascii="宋体" w:hAnsi="宋体" w:eastAsia="宋体"/>
          <w:color w:val="231F20"/>
          <w:spacing w:val="-2"/>
          <w:sz w:val="18"/>
        </w:rPr>
        <w:t>使某人想起（类似的人或物）</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remove</w:t>
      </w:r>
      <w:r>
        <w:rPr>
          <w:rFonts w:ascii="Tahoma" w:hAnsi="Tahoma" w:eastAsia="Tahoma"/>
          <w:color w:val="231F20"/>
          <w:spacing w:val="-19"/>
          <w:sz w:val="24"/>
        </w:rPr>
        <w:t xml:space="preserve"> </w:t>
      </w:r>
      <w:r>
        <w:rPr>
          <w:rFonts w:ascii="Cambria" w:hAnsi="Cambria" w:eastAsia="Cambria"/>
          <w:color w:val="231F20"/>
          <w:position w:val="1"/>
          <w:sz w:val="20"/>
        </w:rPr>
        <w:t>/rmu:v/</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去除；移开；脱去</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w w:val="85"/>
          <w:sz w:val="24"/>
        </w:rPr>
        <w:t>repetition</w:t>
      </w:r>
      <w:r>
        <w:rPr>
          <w:rFonts w:ascii="Tahoma" w:hAnsi="Tahoma" w:eastAsia="Tahoma"/>
          <w:color w:val="231F20"/>
          <w:spacing w:val="16"/>
          <w:sz w:val="24"/>
        </w:rPr>
        <w:t xml:space="preserve"> </w:t>
      </w:r>
      <w:r>
        <w:rPr>
          <w:rFonts w:ascii="Cambria" w:hAnsi="Cambria" w:eastAsia="Cambria"/>
          <w:color w:val="231F20"/>
          <w:w w:val="85"/>
          <w:position w:val="1"/>
          <w:sz w:val="20"/>
        </w:rPr>
        <w:t>/.repGtfn/</w:t>
      </w:r>
      <w:r>
        <w:rPr>
          <w:rFonts w:ascii="Cambria" w:hAnsi="Cambria" w:eastAsia="Cambria"/>
          <w:color w:val="231F20"/>
          <w:spacing w:val="4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w w:val="85"/>
          <w:position w:val="2"/>
          <w:sz w:val="18"/>
        </w:rPr>
        <w:t>重复；重</w:t>
      </w:r>
      <w:r>
        <w:rPr>
          <w:rFonts w:hint="eastAsia" w:ascii="宋体" w:hAnsi="宋体" w:eastAsia="宋体"/>
          <w:color w:val="231F20"/>
          <w:spacing w:val="-10"/>
          <w:w w:val="85"/>
          <w:position w:val="2"/>
          <w:sz w:val="18"/>
        </w:rPr>
        <w:t>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DB251D2">
      <w:pPr>
        <w:tabs>
          <w:tab w:val="left" w:pos="5457"/>
        </w:tabs>
        <w:spacing w:before="0" w:line="275" w:lineRule="exact"/>
        <w:ind w:left="1190" w:right="0" w:firstLine="0"/>
        <w:jc w:val="left"/>
        <w:rPr>
          <w:rFonts w:ascii="Times New Roman" w:hAnsi="Times New Roman" w:eastAsia="Times New Roman"/>
          <w:sz w:val="20"/>
        </w:rPr>
      </w:pPr>
      <w:r>
        <w:rPr>
          <w:rFonts w:ascii="Tahoma" w:hAnsi="Tahoma" w:eastAsia="Tahoma"/>
          <w:color w:val="231F20"/>
          <w:w w:val="80"/>
          <w:sz w:val="24"/>
        </w:rPr>
        <w:t>republic</w:t>
      </w:r>
      <w:r>
        <w:rPr>
          <w:rFonts w:ascii="Tahoma" w:hAnsi="Tahoma" w:eastAsia="Tahoma"/>
          <w:color w:val="231F20"/>
          <w:spacing w:val="11"/>
          <w:sz w:val="24"/>
        </w:rPr>
        <w:t xml:space="preserve"> </w:t>
      </w:r>
      <w:r>
        <w:rPr>
          <w:rFonts w:ascii="Cambria" w:hAnsi="Cambria" w:eastAsia="Cambria"/>
          <w:color w:val="231F20"/>
          <w:w w:val="80"/>
          <w:position w:val="1"/>
          <w:sz w:val="20"/>
        </w:rPr>
        <w:t>/rpnblk/</w:t>
      </w:r>
      <w:r>
        <w:rPr>
          <w:rFonts w:ascii="Cambria" w:hAnsi="Cambria" w:eastAsia="Cambria"/>
          <w:color w:val="231F20"/>
          <w:spacing w:val="43"/>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w w:val="80"/>
          <w:position w:val="2"/>
          <w:sz w:val="18"/>
        </w:rPr>
        <w:t>共和</w:t>
      </w:r>
      <w:r>
        <w:rPr>
          <w:rFonts w:hint="eastAsia" w:ascii="宋体" w:hAnsi="宋体" w:eastAsia="宋体"/>
          <w:color w:val="231F20"/>
          <w:spacing w:val="-10"/>
          <w:w w:val="80"/>
          <w:position w:val="2"/>
          <w:sz w:val="18"/>
        </w:rPr>
        <w:t>国</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6B4AA56">
      <w:pPr>
        <w:spacing w:before="49"/>
        <w:ind w:left="1190" w:right="0" w:firstLine="0"/>
        <w:jc w:val="left"/>
        <w:rPr>
          <w:rFonts w:hint="eastAsia" w:ascii="宋体" w:hAnsi="宋体" w:eastAsia="宋体"/>
          <w:sz w:val="18"/>
        </w:rPr>
      </w:pPr>
      <w:r>
        <w:rPr>
          <w:rFonts w:ascii="Tahoma" w:hAnsi="Tahoma" w:eastAsia="Tahoma"/>
          <w:color w:val="231F20"/>
          <w:w w:val="90"/>
          <w:sz w:val="24"/>
        </w:rPr>
        <w:t>reserve</w:t>
      </w:r>
      <w:r>
        <w:rPr>
          <w:rFonts w:ascii="Tahoma" w:hAnsi="Tahoma" w:eastAsia="Tahoma"/>
          <w:color w:val="231F20"/>
          <w:spacing w:val="-1"/>
          <w:sz w:val="24"/>
        </w:rPr>
        <w:t xml:space="preserve"> </w:t>
      </w:r>
      <w:r>
        <w:rPr>
          <w:rFonts w:ascii="Cambria" w:hAnsi="Cambria" w:eastAsia="Cambria"/>
          <w:color w:val="231F20"/>
          <w:w w:val="90"/>
          <w:position w:val="1"/>
          <w:sz w:val="20"/>
        </w:rPr>
        <w:t>/rzε:v/</w:t>
      </w:r>
      <w:r>
        <w:rPr>
          <w:rFonts w:ascii="Cambria" w:hAnsi="Cambria" w:eastAsia="Cambria"/>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90"/>
          <w:position w:val="2"/>
          <w:sz w:val="18"/>
        </w:rPr>
        <w:t>（动植物）保护区；储藏（量</w:t>
      </w:r>
      <w:r>
        <w:rPr>
          <w:rFonts w:hint="eastAsia" w:ascii="宋体" w:hAnsi="宋体" w:eastAsia="宋体"/>
          <w:color w:val="231F20"/>
          <w:spacing w:val="-10"/>
          <w:w w:val="90"/>
          <w:position w:val="2"/>
          <w:sz w:val="18"/>
        </w:rPr>
        <w:t>）</w:t>
      </w:r>
    </w:p>
    <w:p w14:paraId="083A24A9">
      <w:pPr>
        <w:tabs>
          <w:tab w:val="left" w:pos="2660"/>
        </w:tabs>
        <w:spacing w:before="82"/>
        <w:ind w:left="0" w:right="26"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预订；预留；保</w:t>
      </w:r>
      <w:r>
        <w:rPr>
          <w:rFonts w:hint="eastAsia" w:ascii="宋体" w:eastAsia="宋体"/>
          <w:color w:val="231F20"/>
          <w:spacing w:val="-10"/>
          <w:sz w:val="18"/>
        </w:rPr>
        <w:t>留</w:t>
      </w:r>
      <w:r>
        <w:rPr>
          <w:rFonts w:hint="eastAsia" w:ascii="宋体" w:eastAsia="宋体"/>
          <w:color w:val="231F20"/>
          <w:sz w:val="18"/>
        </w:rPr>
        <w:tab/>
      </w:r>
      <w:r>
        <w:rPr>
          <w:rFonts w:ascii="Times New Roman" w:eastAsia="Times New Roman"/>
          <w:color w:val="231F20"/>
          <w:spacing w:val="-5"/>
          <w:sz w:val="20"/>
        </w:rPr>
        <w:t>(2)</w:t>
      </w:r>
    </w:p>
    <w:p w14:paraId="2E5BB0ED">
      <w:pPr>
        <w:spacing w:before="67"/>
        <w:ind w:left="1190" w:right="0" w:firstLine="0"/>
        <w:jc w:val="left"/>
        <w:rPr>
          <w:rFonts w:hint="eastAsia" w:ascii="宋体" w:hAnsi="宋体" w:eastAsia="宋体"/>
          <w:sz w:val="18"/>
        </w:rPr>
      </w:pPr>
      <w:r>
        <w:rPr>
          <w:rFonts w:ascii="Tahoma" w:hAnsi="Tahoma" w:eastAsia="Tahoma"/>
          <w:color w:val="231F20"/>
          <w:w w:val="90"/>
          <w:sz w:val="24"/>
        </w:rPr>
        <w:t>resident</w:t>
      </w:r>
      <w:r>
        <w:rPr>
          <w:rFonts w:ascii="Tahoma" w:hAnsi="Tahoma" w:eastAsia="Tahoma"/>
          <w:color w:val="231F20"/>
          <w:spacing w:val="5"/>
          <w:sz w:val="24"/>
        </w:rPr>
        <w:t xml:space="preserve"> </w:t>
      </w:r>
      <w:r>
        <w:rPr>
          <w:rFonts w:ascii="Cambria" w:hAnsi="Cambria" w:eastAsia="Cambria"/>
          <w:color w:val="231F20"/>
          <w:w w:val="90"/>
          <w:position w:val="1"/>
          <w:sz w:val="20"/>
        </w:rPr>
        <w:t>/rezdGnt/</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90"/>
          <w:position w:val="2"/>
          <w:sz w:val="18"/>
        </w:rPr>
        <w:t>居民；（美国的）</w:t>
      </w:r>
      <w:r>
        <w:rPr>
          <w:rFonts w:hint="eastAsia" w:ascii="宋体" w:hAnsi="宋体" w:eastAsia="宋体"/>
          <w:color w:val="231F20"/>
          <w:spacing w:val="-3"/>
          <w:w w:val="90"/>
          <w:position w:val="2"/>
          <w:sz w:val="18"/>
        </w:rPr>
        <w:t>住院医生</w:t>
      </w:r>
    </w:p>
    <w:p w14:paraId="6B253312">
      <w:pPr>
        <w:tabs>
          <w:tab w:val="left" w:pos="2368"/>
        </w:tabs>
        <w:spacing w:before="34"/>
        <w:ind w:left="0" w:right="26"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（在某地）居住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48EDB644">
      <w:pPr>
        <w:tabs>
          <w:tab w:val="left" w:pos="5457"/>
        </w:tabs>
        <w:spacing w:before="87"/>
        <w:ind w:left="1190" w:right="0" w:firstLine="0"/>
        <w:jc w:val="left"/>
        <w:rPr>
          <w:rFonts w:ascii="Times New Roman" w:hAnsi="Times New Roman" w:eastAsia="Times New Roman"/>
          <w:sz w:val="20"/>
        </w:rPr>
      </w:pPr>
      <w:r>
        <w:rPr>
          <w:rFonts w:ascii="Tahoma" w:hAnsi="Tahoma" w:eastAsia="Tahoma"/>
          <w:color w:val="231F20"/>
          <w:w w:val="80"/>
          <w:sz w:val="24"/>
        </w:rPr>
        <w:t>rhetorical</w:t>
      </w:r>
      <w:r>
        <w:rPr>
          <w:rFonts w:ascii="Tahoma" w:hAnsi="Tahoma" w:eastAsia="Tahoma"/>
          <w:color w:val="231F20"/>
          <w:spacing w:val="6"/>
          <w:sz w:val="24"/>
        </w:rPr>
        <w:t xml:space="preserve"> </w:t>
      </w:r>
      <w:r>
        <w:rPr>
          <w:rFonts w:ascii="Cambria" w:hAnsi="Cambria" w:eastAsia="Cambria"/>
          <w:color w:val="231F20"/>
          <w:w w:val="80"/>
          <w:position w:val="1"/>
          <w:sz w:val="20"/>
        </w:rPr>
        <w:t>/rtrkl/</w:t>
      </w:r>
      <w:r>
        <w:rPr>
          <w:rFonts w:ascii="Cambria" w:hAnsi="Cambria" w:eastAsia="Cambria"/>
          <w:color w:val="231F20"/>
          <w:spacing w:val="35"/>
          <w:position w:val="1"/>
          <w:sz w:val="20"/>
        </w:rPr>
        <w:t xml:space="preserve"> </w:t>
      </w:r>
      <w:r>
        <w:rPr>
          <w:rFonts w:ascii="Times New Roman" w:hAnsi="Times New Roman" w:eastAsia="Times New Roman"/>
          <w:i/>
          <w:color w:val="231F20"/>
          <w:w w:val="80"/>
          <w:position w:val="2"/>
          <w:sz w:val="20"/>
        </w:rPr>
        <w:t>adj.</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80"/>
          <w:position w:val="2"/>
          <w:sz w:val="18"/>
        </w:rPr>
        <w:t>修辞</w:t>
      </w:r>
      <w:r>
        <w:rPr>
          <w:rFonts w:hint="eastAsia" w:ascii="宋体" w:hAnsi="宋体" w:eastAsia="宋体"/>
          <w:color w:val="231F20"/>
          <w:spacing w:val="-10"/>
          <w:w w:val="8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A7A6F52">
      <w:pPr>
        <w:tabs>
          <w:tab w:val="left" w:pos="5457"/>
        </w:tabs>
        <w:spacing w:before="48"/>
        <w:ind w:left="1190" w:right="0" w:firstLine="0"/>
        <w:jc w:val="left"/>
        <w:rPr>
          <w:rFonts w:ascii="Times New Roman" w:eastAsia="Times New Roman"/>
          <w:sz w:val="20"/>
        </w:rPr>
      </w:pPr>
      <w:r>
        <w:rPr>
          <w:rFonts w:ascii="Tahoma" w:eastAsia="Tahoma"/>
          <w:color w:val="231F20"/>
          <w:spacing w:val="-2"/>
          <w:sz w:val="24"/>
        </w:rPr>
        <w:t>roar</w:t>
      </w:r>
      <w:r>
        <w:rPr>
          <w:rFonts w:ascii="Tahoma" w:eastAsia="Tahoma"/>
          <w:color w:val="231F20"/>
          <w:spacing w:val="-18"/>
          <w:sz w:val="24"/>
        </w:rPr>
        <w:t xml:space="preserve"> </w:t>
      </w:r>
      <w:r>
        <w:rPr>
          <w:rFonts w:ascii="Cambria" w:eastAsia="Cambria"/>
          <w:color w:val="231F20"/>
          <w:spacing w:val="-2"/>
          <w:position w:val="1"/>
          <w:sz w:val="20"/>
        </w:rPr>
        <w:t>/rc:(r)/</w:t>
      </w:r>
      <w:r>
        <w:rPr>
          <w:rFonts w:ascii="Cambria" w:eastAsia="Cambria"/>
          <w:color w:val="231F20"/>
          <w:spacing w:val="6"/>
          <w:position w:val="1"/>
          <w:sz w:val="20"/>
        </w:rPr>
        <w:t xml:space="preserve"> </w:t>
      </w:r>
      <w:r>
        <w:rPr>
          <w:rFonts w:ascii="Times New Roman" w:eastAsia="Times New Roman"/>
          <w:i/>
          <w:color w:val="231F20"/>
          <w:spacing w:val="-2"/>
          <w:position w:val="2"/>
          <w:sz w:val="20"/>
        </w:rPr>
        <w:t>vi.</w:t>
      </w:r>
      <w:r>
        <w:rPr>
          <w:rFonts w:ascii="Times New Roman" w:eastAsia="Times New Roman"/>
          <w:i/>
          <w:color w:val="231F20"/>
          <w:spacing w:val="-4"/>
          <w:position w:val="2"/>
          <w:sz w:val="20"/>
        </w:rPr>
        <w:t xml:space="preserve"> </w:t>
      </w:r>
      <w:r>
        <w:rPr>
          <w:rFonts w:ascii="Times New Roman" w:eastAsia="Times New Roman"/>
          <w:i/>
          <w:color w:val="231F20"/>
          <w:spacing w:val="-2"/>
          <w:position w:val="2"/>
          <w:sz w:val="20"/>
        </w:rPr>
        <w:t>&amp;</w:t>
      </w:r>
      <w:r>
        <w:rPr>
          <w:rFonts w:ascii="Times New Roman" w:eastAsia="Times New Roman"/>
          <w:i/>
          <w:color w:val="231F20"/>
          <w:spacing w:val="-4"/>
          <w:position w:val="2"/>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吼叫；咆</w:t>
      </w:r>
      <w:r>
        <w:rPr>
          <w:rFonts w:hint="eastAsia" w:ascii="宋体" w:eastAsia="宋体"/>
          <w:color w:val="231F20"/>
          <w:spacing w:val="-12"/>
          <w:position w:val="2"/>
          <w:sz w:val="18"/>
        </w:rPr>
        <w:t>哮</w:t>
      </w:r>
      <w:r>
        <w:rPr>
          <w:rFonts w:hint="eastAsia" w:ascii="宋体" w:eastAsia="宋体"/>
          <w:color w:val="231F20"/>
          <w:position w:val="2"/>
          <w:sz w:val="18"/>
        </w:rPr>
        <w:tab/>
      </w:r>
      <w:r>
        <w:rPr>
          <w:rFonts w:ascii="Times New Roman" w:eastAsia="Times New Roman"/>
          <w:color w:val="231F20"/>
          <w:spacing w:val="-5"/>
          <w:position w:val="2"/>
          <w:sz w:val="20"/>
        </w:rPr>
        <w:t>(4)</w:t>
      </w:r>
    </w:p>
    <w:p w14:paraId="5C2F0DF5">
      <w:pPr>
        <w:spacing w:before="48"/>
        <w:ind w:left="1190" w:right="0" w:firstLine="0"/>
        <w:jc w:val="left"/>
        <w:rPr>
          <w:rFonts w:hint="eastAsia" w:ascii="宋体" w:eastAsia="宋体"/>
          <w:sz w:val="18"/>
        </w:rPr>
      </w:pPr>
      <w:r>
        <w:rPr>
          <w:rFonts w:ascii="Tahoma" w:eastAsia="Tahoma"/>
          <w:color w:val="231F20"/>
          <w:position w:val="-1"/>
          <w:sz w:val="24"/>
        </w:rPr>
        <w:t>roll</w:t>
      </w:r>
      <w:r>
        <w:rPr>
          <w:rFonts w:ascii="Tahoma" w:eastAsia="Tahoma"/>
          <w:color w:val="231F20"/>
          <w:spacing w:val="-19"/>
          <w:position w:val="-1"/>
          <w:sz w:val="24"/>
        </w:rPr>
        <w:t xml:space="preserve"> </w:t>
      </w:r>
      <w:r>
        <w:rPr>
          <w:rFonts w:ascii="Cambria" w:eastAsia="Cambria"/>
          <w:color w:val="231F20"/>
          <w:position w:val="0"/>
          <w:sz w:val="20"/>
        </w:rPr>
        <w:t>/rGul/</w:t>
      </w:r>
      <w:r>
        <w:rPr>
          <w:rFonts w:ascii="Cambria" w:eastAsia="Cambria"/>
          <w:color w:val="231F20"/>
          <w:spacing w:val="-2"/>
          <w:position w:val="0"/>
          <w:sz w:val="20"/>
        </w:rPr>
        <w:t xml:space="preserve"> </w:t>
      </w:r>
      <w:r>
        <w:rPr>
          <w:rFonts w:ascii="Times New Roman" w:eastAsia="Times New Roman"/>
          <w:i/>
          <w:color w:val="231F20"/>
          <w:sz w:val="20"/>
        </w:rPr>
        <w:t>vi.</w:t>
      </w:r>
      <w:r>
        <w:rPr>
          <w:rFonts w:ascii="Times New Roman" w:eastAsia="Times New Roman"/>
          <w:i/>
          <w:color w:val="231F20"/>
          <w:spacing w:val="-8"/>
          <w:sz w:val="20"/>
        </w:rPr>
        <w:t xml:space="preserve"> </w:t>
      </w:r>
      <w:r>
        <w:rPr>
          <w:rFonts w:ascii="Times New Roman" w:eastAsia="Times New Roman"/>
          <w:color w:val="231F20"/>
          <w:sz w:val="20"/>
        </w:rPr>
        <w:t>&amp;</w:t>
      </w:r>
      <w:r>
        <w:rPr>
          <w:rFonts w:ascii="Times New Roman" w:eastAsia="Times New Roman"/>
          <w:color w:val="231F20"/>
          <w:spacing w:val="-9"/>
          <w:sz w:val="20"/>
        </w:rPr>
        <w:t xml:space="preserve"> </w:t>
      </w: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（使）翻滚；（使）</w:t>
      </w:r>
      <w:r>
        <w:rPr>
          <w:rFonts w:hint="eastAsia" w:ascii="宋体" w:eastAsia="宋体"/>
          <w:color w:val="231F20"/>
          <w:spacing w:val="-5"/>
          <w:sz w:val="18"/>
        </w:rPr>
        <w:t>滚动</w:t>
      </w:r>
    </w:p>
    <w:p w14:paraId="7F5C40CB">
      <w:pPr>
        <w:tabs>
          <w:tab w:val="left" w:pos="3273"/>
        </w:tabs>
        <w:spacing w:before="63"/>
        <w:ind w:left="0" w:right="26"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卷（轴）；翻</w:t>
      </w:r>
      <w:r>
        <w:rPr>
          <w:rFonts w:hint="eastAsia" w:ascii="宋体" w:eastAsia="宋体"/>
          <w:color w:val="231F20"/>
          <w:spacing w:val="-10"/>
          <w:sz w:val="18"/>
        </w:rPr>
        <w:t>滚</w:t>
      </w:r>
      <w:r>
        <w:rPr>
          <w:rFonts w:hint="eastAsia" w:ascii="宋体" w:eastAsia="宋体"/>
          <w:color w:val="231F20"/>
          <w:sz w:val="18"/>
        </w:rPr>
        <w:tab/>
      </w:r>
      <w:r>
        <w:rPr>
          <w:rFonts w:ascii="Times New Roman" w:eastAsia="Times New Roman"/>
          <w:color w:val="231F20"/>
          <w:spacing w:val="-5"/>
          <w:sz w:val="20"/>
        </w:rPr>
        <w:t>(4)</w:t>
      </w:r>
    </w:p>
    <w:p w14:paraId="0558678D">
      <w:pPr>
        <w:spacing w:before="86"/>
        <w:ind w:left="1190" w:right="0" w:firstLine="0"/>
        <w:jc w:val="left"/>
        <w:rPr>
          <w:rFonts w:hint="eastAsia" w:ascii="宋体" w:hAnsi="宋体" w:eastAsia="宋体"/>
          <w:sz w:val="18"/>
        </w:rPr>
      </w:pPr>
      <w:r>
        <w:rPr>
          <w:rFonts w:hint="eastAsia" w:ascii="宋体" w:hAnsi="宋体" w:eastAsia="宋体"/>
          <w:color w:val="74CCD3"/>
          <w:spacing w:val="-9"/>
          <w:w w:val="90"/>
          <w:position w:val="1"/>
          <w:sz w:val="20"/>
        </w:rPr>
        <w:t xml:space="preserve">△ </w:t>
      </w:r>
      <w:r>
        <w:rPr>
          <w:rFonts w:ascii="Tahoma" w:hAnsi="Tahoma" w:eastAsia="Tahoma"/>
          <w:color w:val="231F20"/>
          <w:w w:val="90"/>
          <w:sz w:val="24"/>
        </w:rPr>
        <w:t>Roman</w:t>
      </w:r>
      <w:r>
        <w:rPr>
          <w:rFonts w:ascii="Tahoma" w:hAnsi="Tahoma" w:eastAsia="Tahoma"/>
          <w:color w:val="231F20"/>
          <w:spacing w:val="11"/>
          <w:sz w:val="24"/>
        </w:rPr>
        <w:t xml:space="preserve"> </w:t>
      </w:r>
      <w:r>
        <w:rPr>
          <w:rFonts w:ascii="Cambria" w:hAnsi="Cambria" w:eastAsia="Cambria"/>
          <w:color w:val="231F20"/>
          <w:w w:val="90"/>
          <w:position w:val="1"/>
          <w:sz w:val="20"/>
        </w:rPr>
        <w:t>/rGumGn/</w:t>
      </w:r>
      <w:r>
        <w:rPr>
          <w:rFonts w:ascii="Cambria" w:hAnsi="Cambria" w:eastAsia="Cambria"/>
          <w:color w:val="231F20"/>
          <w:spacing w:val="4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1"/>
          <w:position w:val="2"/>
          <w:sz w:val="20"/>
        </w:rPr>
        <w:t xml:space="preserve"> </w:t>
      </w:r>
      <w:r>
        <w:rPr>
          <w:rFonts w:hint="eastAsia" w:ascii="宋体" w:hAnsi="宋体" w:eastAsia="宋体"/>
          <w:color w:val="231F20"/>
          <w:spacing w:val="-2"/>
          <w:w w:val="90"/>
          <w:position w:val="2"/>
          <w:sz w:val="18"/>
        </w:rPr>
        <w:t>古罗马的；罗马的</w:t>
      </w:r>
    </w:p>
    <w:p w14:paraId="5CB41AE6">
      <w:pPr>
        <w:tabs>
          <w:tab w:val="left" w:pos="2306"/>
        </w:tabs>
        <w:spacing w:before="63"/>
        <w:ind w:left="0" w:right="26"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古罗马人；罗马市</w:t>
      </w:r>
      <w:r>
        <w:rPr>
          <w:rFonts w:hint="eastAsia" w:ascii="宋体" w:eastAsia="宋体"/>
          <w:color w:val="231F20"/>
          <w:spacing w:val="-10"/>
          <w:sz w:val="18"/>
        </w:rPr>
        <w:t>民</w:t>
      </w:r>
      <w:r>
        <w:rPr>
          <w:rFonts w:hint="eastAsia" w:ascii="宋体" w:eastAsia="宋体"/>
          <w:color w:val="231F20"/>
          <w:sz w:val="18"/>
        </w:rPr>
        <w:tab/>
      </w:r>
      <w:r>
        <w:rPr>
          <w:rFonts w:ascii="Times New Roman" w:eastAsia="Times New Roman"/>
          <w:color w:val="231F20"/>
          <w:spacing w:val="-5"/>
          <w:sz w:val="20"/>
        </w:rPr>
        <w:t>(4)</w:t>
      </w:r>
    </w:p>
    <w:p w14:paraId="79A0FD27">
      <w:pPr>
        <w:spacing w:before="86"/>
        <w:ind w:left="1190" w:right="0" w:firstLine="0"/>
        <w:jc w:val="left"/>
        <w:rPr>
          <w:rFonts w:hint="eastAsia" w:ascii="宋体" w:hAnsi="宋体" w:eastAsia="宋体"/>
          <w:sz w:val="18"/>
        </w:rPr>
      </w:pPr>
      <w:r>
        <w:rPr>
          <w:rFonts w:ascii="Tahoma" w:hAnsi="Tahoma" w:eastAsia="Tahoma"/>
          <w:color w:val="231F20"/>
          <w:w w:val="85"/>
          <w:sz w:val="24"/>
        </w:rPr>
        <w:t>romantic</w:t>
      </w:r>
      <w:r>
        <w:rPr>
          <w:rFonts w:ascii="Tahoma" w:hAnsi="Tahoma" w:eastAsia="Tahoma"/>
          <w:color w:val="231F20"/>
          <w:spacing w:val="16"/>
          <w:sz w:val="24"/>
        </w:rPr>
        <w:t xml:space="preserve"> </w:t>
      </w:r>
      <w:r>
        <w:rPr>
          <w:rFonts w:ascii="Cambria" w:hAnsi="Cambria" w:eastAsia="Cambria"/>
          <w:color w:val="231F20"/>
          <w:w w:val="85"/>
          <w:position w:val="1"/>
          <w:sz w:val="20"/>
        </w:rPr>
        <w:t>/rGumæntk/</w:t>
      </w:r>
      <w:r>
        <w:rPr>
          <w:rFonts w:ascii="Cambria" w:hAnsi="Cambria" w:eastAsia="Cambria"/>
          <w:color w:val="231F20"/>
          <w:spacing w:val="48"/>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4"/>
          <w:w w:val="85"/>
          <w:position w:val="2"/>
          <w:sz w:val="18"/>
        </w:rPr>
        <w:t>浪漫的</w:t>
      </w:r>
    </w:p>
    <w:p w14:paraId="49EA59C4">
      <w:pPr>
        <w:tabs>
          <w:tab w:val="left" w:pos="5457"/>
        </w:tabs>
        <w:spacing w:before="63"/>
        <w:ind w:left="3390"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浪漫的</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(5)</w:t>
      </w:r>
    </w:p>
    <w:p w14:paraId="3EA1FF74">
      <w:pPr>
        <w:tabs>
          <w:tab w:val="left" w:pos="5457"/>
        </w:tabs>
        <w:spacing w:before="86"/>
        <w:ind w:left="1190" w:right="0" w:firstLine="0"/>
        <w:jc w:val="left"/>
        <w:rPr>
          <w:rFonts w:ascii="Times New Roman" w:eastAsia="Times New Roman"/>
          <w:sz w:val="20"/>
        </w:rPr>
      </w:pPr>
      <w:r>
        <w:rPr>
          <w:rFonts w:ascii="Tahoma" w:eastAsia="Tahoma"/>
          <w:color w:val="231F20"/>
          <w:spacing w:val="-2"/>
          <w:sz w:val="24"/>
        </w:rPr>
        <w:t>roof</w:t>
      </w:r>
      <w:r>
        <w:rPr>
          <w:rFonts w:ascii="Tahoma" w:eastAsia="Tahoma"/>
          <w:color w:val="231F20"/>
          <w:spacing w:val="-17"/>
          <w:sz w:val="24"/>
        </w:rPr>
        <w:t xml:space="preserve"> </w:t>
      </w:r>
      <w:r>
        <w:rPr>
          <w:rFonts w:ascii="Cambria" w:eastAsia="Cambria"/>
          <w:color w:val="231F20"/>
          <w:spacing w:val="-2"/>
          <w:position w:val="1"/>
          <w:sz w:val="20"/>
        </w:rPr>
        <w:t xml:space="preserve">/ru:f/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顶部；屋</w:t>
      </w:r>
      <w:r>
        <w:rPr>
          <w:rFonts w:hint="eastAsia" w:ascii="宋体" w:eastAsia="宋体"/>
          <w:color w:val="231F20"/>
          <w:spacing w:val="-10"/>
          <w:position w:val="2"/>
          <w:sz w:val="18"/>
        </w:rPr>
        <w:t>顶</w:t>
      </w:r>
      <w:r>
        <w:rPr>
          <w:rFonts w:hint="eastAsia" w:ascii="宋体" w:eastAsia="宋体"/>
          <w:color w:val="231F20"/>
          <w:position w:val="2"/>
          <w:sz w:val="18"/>
        </w:rPr>
        <w:tab/>
      </w:r>
      <w:r>
        <w:rPr>
          <w:rFonts w:ascii="Times New Roman" w:eastAsia="Times New Roman"/>
          <w:color w:val="231F20"/>
          <w:spacing w:val="-5"/>
          <w:position w:val="2"/>
          <w:sz w:val="20"/>
        </w:rPr>
        <w:t>(1)</w:t>
      </w:r>
    </w:p>
    <w:p w14:paraId="4B0F9FE7">
      <w:pPr>
        <w:tabs>
          <w:tab w:val="left" w:pos="5457"/>
        </w:tabs>
        <w:spacing w:before="49"/>
        <w:ind w:left="1190" w:right="0" w:firstLine="0"/>
        <w:jc w:val="left"/>
        <w:rPr>
          <w:rFonts w:ascii="Times New Roman" w:eastAsia="Times New Roman"/>
          <w:sz w:val="20"/>
        </w:rPr>
      </w:pPr>
      <w:r>
        <w:rPr>
          <w:rFonts w:ascii="Tahoma" w:eastAsia="Tahoma"/>
          <w:color w:val="231F20"/>
          <w:spacing w:val="-2"/>
          <w:sz w:val="24"/>
        </w:rPr>
        <w:t>rude</w:t>
      </w:r>
      <w:r>
        <w:rPr>
          <w:rFonts w:ascii="Tahoma" w:eastAsia="Tahoma"/>
          <w:color w:val="231F20"/>
          <w:spacing w:val="-17"/>
          <w:sz w:val="24"/>
        </w:rPr>
        <w:t xml:space="preserve"> </w:t>
      </w:r>
      <w:r>
        <w:rPr>
          <w:rFonts w:ascii="Cambria" w:eastAsia="Cambria"/>
          <w:color w:val="231F20"/>
          <w:spacing w:val="-2"/>
          <w:position w:val="1"/>
          <w:sz w:val="20"/>
        </w:rPr>
        <w:t>/ru:d/</w:t>
      </w:r>
      <w:r>
        <w:rPr>
          <w:rFonts w:ascii="Cambria" w:eastAsia="Cambria"/>
          <w:color w:val="231F20"/>
          <w:spacing w:val="3"/>
          <w:position w:val="1"/>
          <w:sz w:val="20"/>
        </w:rPr>
        <w:t xml:space="preserve"> </w:t>
      </w:r>
      <w:r>
        <w:rPr>
          <w:rFonts w:ascii="Times New Roman" w:eastAsia="Times New Roman"/>
          <w:i/>
          <w:color w:val="231F20"/>
          <w:spacing w:val="-2"/>
          <w:position w:val="2"/>
          <w:sz w:val="20"/>
        </w:rPr>
        <w:t>adj.</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粗鲁的；无礼</w:t>
      </w:r>
      <w:r>
        <w:rPr>
          <w:rFonts w:hint="eastAsia" w:ascii="宋体" w:eastAsia="宋体"/>
          <w:color w:val="231F20"/>
          <w:spacing w:val="-12"/>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(3)</w:t>
      </w:r>
    </w:p>
    <w:p w14:paraId="220F3AA4">
      <w:pPr>
        <w:pStyle w:val="11"/>
        <w:spacing w:before="5"/>
        <w:rPr>
          <w:rFonts w:ascii="Times New Roman"/>
          <w:sz w:val="32"/>
        </w:rPr>
      </w:pPr>
    </w:p>
    <w:p w14:paraId="42B4DA56">
      <w:pPr>
        <w:pStyle w:val="6"/>
        <w:ind w:left="1474"/>
        <w:rPr>
          <w:rFonts w:ascii="Arial"/>
        </w:rPr>
      </w:pPr>
      <w:r>
        <mc:AlternateContent>
          <mc:Choice Requires="wps">
            <w:drawing>
              <wp:anchor distT="0" distB="0" distL="0" distR="0" simplePos="0" relativeHeight="251837440"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858" name="Graphic 485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472"/>
                              </a:lnTo>
                              <a:lnTo>
                                <a:pt x="94615" y="228472"/>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58" o:spid="_x0000_s1026" o:spt="100" style="position:absolute;left:0pt;margin-left:59.5pt;margin-top:1.45pt;height:18pt;width:7.45pt;mso-position-horizontal-relative:page;z-index:251837440;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lT4Q/U&#10;AAAACAEAAA8AAAAAAAAAAQAgAAAAIgAAAGRycy9kb3ducmV2LnhtbFBLAQIUABQAAAAIAIdO4kAt&#10;MFbRJAIAAOAEAAAOAAAAAAAAAAEAIAAAACMBAABkcnMvZTJvRG9jLnhtbFBLBQYAAAAABgAGAFkB&#10;AAC5BQAAAAA=&#10;" path="m94615,0l0,0,0,228472,94615,228472,94615,0xe">
                <v:fill on="t" focussize="0,0"/>
                <v:stroke on="f"/>
                <v:imagedata o:title=""/>
                <o:lock v:ext="edit" aspectratio="f"/>
                <v:textbox inset="0mm,0mm,0mm,0mm"/>
              </v:shape>
            </w:pict>
          </mc:Fallback>
        </mc:AlternateContent>
      </w:r>
      <w:r>
        <w:rPr>
          <w:rFonts w:ascii="Arial"/>
          <w:color w:val="231F20"/>
          <w:w w:val="94"/>
        </w:rPr>
        <w:t>S</w:t>
      </w:r>
    </w:p>
    <w:p w14:paraId="201A6743">
      <w:pPr>
        <w:tabs>
          <w:tab w:val="left" w:pos="5457"/>
        </w:tabs>
        <w:spacing w:before="184"/>
        <w:ind w:left="1190" w:right="0" w:firstLine="0"/>
        <w:jc w:val="left"/>
        <w:rPr>
          <w:rFonts w:ascii="Times New Roman" w:hAnsi="Times New Roman" w:eastAsia="Times New Roman"/>
          <w:sz w:val="20"/>
        </w:rPr>
      </w:pPr>
      <w:r>
        <w:rPr>
          <w:rFonts w:ascii="Tahoma" w:hAnsi="Tahoma" w:eastAsia="Tahoma"/>
          <w:color w:val="231F20"/>
          <w:w w:val="85"/>
          <w:sz w:val="24"/>
        </w:rPr>
        <w:t>sacred</w:t>
      </w:r>
      <w:r>
        <w:rPr>
          <w:rFonts w:ascii="Tahoma" w:hAnsi="Tahoma" w:eastAsia="Tahoma"/>
          <w:color w:val="231F20"/>
          <w:spacing w:val="-1"/>
          <w:sz w:val="24"/>
        </w:rPr>
        <w:t xml:space="preserve"> </w:t>
      </w:r>
      <w:r>
        <w:rPr>
          <w:rFonts w:ascii="Cambria" w:hAnsi="Cambria" w:eastAsia="Cambria"/>
          <w:color w:val="231F20"/>
          <w:w w:val="85"/>
          <w:position w:val="1"/>
          <w:sz w:val="20"/>
        </w:rPr>
        <w:t>/sekrd/</w:t>
      </w:r>
      <w:r>
        <w:rPr>
          <w:rFonts w:ascii="Cambria" w:hAnsi="Cambria" w:eastAsia="Cambria"/>
          <w:color w:val="231F20"/>
          <w:spacing w:val="31"/>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85"/>
          <w:position w:val="2"/>
          <w:sz w:val="18"/>
        </w:rPr>
        <w:t>神圣的；受尊敬</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8FA7476">
      <w:pPr>
        <w:spacing w:before="31"/>
        <w:ind w:left="1190" w:right="0" w:firstLine="0"/>
        <w:jc w:val="left"/>
        <w:rPr>
          <w:rFonts w:ascii="Cambria" w:hAnsi="Cambria"/>
          <w:sz w:val="20"/>
        </w:rPr>
      </w:pPr>
      <w:r>
        <w:rPr>
          <w:rFonts w:ascii="宋体" w:hAnsi="宋体"/>
          <w:color w:val="74CCD3"/>
          <w:spacing w:val="-2"/>
          <w:w w:val="95"/>
          <w:position w:val="1"/>
          <w:sz w:val="20"/>
        </w:rPr>
        <w:t>△</w:t>
      </w:r>
      <w:r>
        <w:rPr>
          <w:rFonts w:ascii="宋体" w:hAnsi="宋体"/>
          <w:color w:val="74CCD3"/>
          <w:spacing w:val="-45"/>
          <w:w w:val="95"/>
          <w:position w:val="1"/>
          <w:sz w:val="20"/>
        </w:rPr>
        <w:t xml:space="preserve"> </w:t>
      </w:r>
      <w:r>
        <w:rPr>
          <w:rFonts w:ascii="Tahoma" w:hAnsi="Tahoma"/>
          <w:color w:val="231F20"/>
          <w:spacing w:val="-2"/>
          <w:w w:val="95"/>
          <w:sz w:val="24"/>
        </w:rPr>
        <w:t>Saint</w:t>
      </w:r>
      <w:r>
        <w:rPr>
          <w:rFonts w:ascii="Tahoma" w:hAnsi="Tahoma"/>
          <w:color w:val="231F20"/>
          <w:spacing w:val="-21"/>
          <w:w w:val="95"/>
          <w:sz w:val="24"/>
        </w:rPr>
        <w:t xml:space="preserve"> </w:t>
      </w:r>
      <w:r>
        <w:rPr>
          <w:rFonts w:ascii="Tahoma" w:hAnsi="Tahoma"/>
          <w:color w:val="231F20"/>
          <w:spacing w:val="-2"/>
          <w:w w:val="95"/>
          <w:sz w:val="24"/>
        </w:rPr>
        <w:t>Basil’s</w:t>
      </w:r>
      <w:r>
        <w:rPr>
          <w:rFonts w:ascii="Tahoma" w:hAnsi="Tahoma"/>
          <w:color w:val="231F20"/>
          <w:spacing w:val="-21"/>
          <w:w w:val="95"/>
          <w:sz w:val="24"/>
        </w:rPr>
        <w:t xml:space="preserve"> </w:t>
      </w:r>
      <w:r>
        <w:rPr>
          <w:rFonts w:ascii="Tahoma" w:hAnsi="Tahoma"/>
          <w:color w:val="231F20"/>
          <w:spacing w:val="-2"/>
          <w:w w:val="95"/>
          <w:sz w:val="24"/>
        </w:rPr>
        <w:t>Cathedral</w:t>
      </w:r>
      <w:r>
        <w:rPr>
          <w:rFonts w:ascii="Tahoma" w:hAnsi="Tahoma"/>
          <w:color w:val="231F20"/>
          <w:spacing w:val="-21"/>
          <w:w w:val="95"/>
          <w:sz w:val="24"/>
        </w:rPr>
        <w:t xml:space="preserve"> </w:t>
      </w:r>
      <w:r>
        <w:rPr>
          <w:rFonts w:ascii="Cambria" w:hAnsi="Cambria"/>
          <w:color w:val="231F20"/>
          <w:spacing w:val="-2"/>
          <w:w w:val="95"/>
          <w:position w:val="1"/>
          <w:sz w:val="20"/>
        </w:rPr>
        <w:t>/sGnt</w:t>
      </w:r>
      <w:r>
        <w:rPr>
          <w:rFonts w:ascii="Cambria" w:hAnsi="Cambria"/>
          <w:color w:val="231F20"/>
          <w:spacing w:val="8"/>
          <w:position w:val="1"/>
          <w:sz w:val="20"/>
        </w:rPr>
        <w:t xml:space="preserve"> </w:t>
      </w:r>
      <w:r>
        <w:rPr>
          <w:rFonts w:ascii="Cambria" w:hAnsi="Cambria"/>
          <w:color w:val="231F20"/>
          <w:spacing w:val="-2"/>
          <w:w w:val="95"/>
          <w:position w:val="1"/>
          <w:sz w:val="20"/>
        </w:rPr>
        <w:t>.bæzlz</w:t>
      </w:r>
      <w:r>
        <w:rPr>
          <w:rFonts w:ascii="Cambria" w:hAnsi="Cambria"/>
          <w:color w:val="231F20"/>
          <w:spacing w:val="7"/>
          <w:position w:val="1"/>
          <w:sz w:val="20"/>
        </w:rPr>
        <w:t xml:space="preserve"> </w:t>
      </w:r>
      <w:r>
        <w:rPr>
          <w:rFonts w:ascii="Cambria" w:hAnsi="Cambria"/>
          <w:color w:val="231F20"/>
          <w:spacing w:val="-4"/>
          <w:w w:val="80"/>
          <w:position w:val="1"/>
          <w:sz w:val="20"/>
        </w:rPr>
        <w:t>kGθi:drGl/</w:t>
      </w:r>
    </w:p>
    <w:p w14:paraId="3FEC45D4">
      <w:pPr>
        <w:tabs>
          <w:tab w:val="left" w:pos="3983"/>
        </w:tabs>
        <w:spacing w:before="64"/>
        <w:ind w:left="0" w:right="26" w:firstLine="0"/>
        <w:jc w:val="right"/>
        <w:rPr>
          <w:rFonts w:ascii="Times New Roman" w:eastAsia="Times New Roman"/>
          <w:sz w:val="20"/>
        </w:rPr>
      </w:pPr>
      <w:r>
        <w:rPr>
          <w:rFonts w:hint="eastAsia" w:ascii="宋体" w:eastAsia="宋体"/>
          <w:color w:val="231F20"/>
          <w:sz w:val="18"/>
        </w:rPr>
        <w:t>圣瓦西里大教</w:t>
      </w:r>
      <w:r>
        <w:rPr>
          <w:rFonts w:hint="eastAsia" w:ascii="宋体" w:eastAsia="宋体"/>
          <w:color w:val="231F20"/>
          <w:spacing w:val="-10"/>
          <w:sz w:val="18"/>
        </w:rPr>
        <w:t>堂</w:t>
      </w:r>
      <w:r>
        <w:rPr>
          <w:rFonts w:hint="eastAsia" w:ascii="宋体" w:eastAsia="宋体"/>
          <w:color w:val="231F20"/>
          <w:sz w:val="18"/>
        </w:rPr>
        <w:tab/>
      </w:r>
      <w:r>
        <w:rPr>
          <w:rFonts w:ascii="Times New Roman" w:eastAsia="Times New Roman"/>
          <w:color w:val="231F20"/>
          <w:spacing w:val="-5"/>
          <w:sz w:val="20"/>
        </w:rPr>
        <w:t>(1)</w:t>
      </w:r>
    </w:p>
    <w:p w14:paraId="619700B6">
      <w:pPr>
        <w:spacing w:before="49"/>
        <w:ind w:left="1190" w:right="0" w:firstLine="0"/>
        <w:jc w:val="left"/>
        <w:rPr>
          <w:rFonts w:ascii="Times New Roman" w:hAnsi="Times New Roman" w:eastAsia="Times New Roman"/>
          <w:sz w:val="20"/>
        </w:rPr>
      </w:pPr>
      <w:r>
        <w:rPr>
          <w:rFonts w:ascii="Tahoma" w:hAnsi="Tahoma" w:eastAsia="Tahoma"/>
          <w:color w:val="231F20"/>
          <w:w w:val="90"/>
          <w:sz w:val="24"/>
        </w:rPr>
        <w:t>satisfaction</w:t>
      </w:r>
      <w:r>
        <w:rPr>
          <w:rFonts w:ascii="Tahoma" w:hAnsi="Tahoma" w:eastAsia="Tahoma"/>
          <w:color w:val="231F20"/>
          <w:spacing w:val="13"/>
          <w:sz w:val="24"/>
        </w:rPr>
        <w:t xml:space="preserve"> </w:t>
      </w:r>
      <w:r>
        <w:rPr>
          <w:rFonts w:ascii="Cambria" w:hAnsi="Cambria" w:eastAsia="Cambria"/>
          <w:color w:val="231F20"/>
          <w:w w:val="90"/>
          <w:position w:val="1"/>
          <w:sz w:val="20"/>
        </w:rPr>
        <w:t>/.sætsfækfn/</w:t>
      </w:r>
      <w:r>
        <w:rPr>
          <w:rFonts w:ascii="Cambria" w:hAnsi="Cambria" w:eastAsia="Cambria"/>
          <w:color w:val="231F20"/>
          <w:spacing w:val="4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90"/>
          <w:position w:val="2"/>
          <w:sz w:val="18"/>
        </w:rPr>
        <w:t>满足；满意；欣慰</w:t>
      </w:r>
      <w:r>
        <w:rPr>
          <w:rFonts w:hint="eastAsia" w:ascii="宋体" w:hAnsi="宋体" w:eastAsia="宋体"/>
          <w:color w:val="231F20"/>
          <w:spacing w:val="40"/>
          <w:position w:val="2"/>
          <w:sz w:val="18"/>
        </w:rPr>
        <w:t xml:space="preserve"> </w:t>
      </w:r>
      <w:r>
        <w:rPr>
          <w:rFonts w:ascii="Times New Roman" w:hAnsi="Times New Roman" w:eastAsia="Times New Roman"/>
          <w:color w:val="231F20"/>
          <w:spacing w:val="-5"/>
          <w:w w:val="90"/>
          <w:position w:val="2"/>
          <w:sz w:val="20"/>
        </w:rPr>
        <w:t>(5)</w:t>
      </w:r>
    </w:p>
    <w:p w14:paraId="5FBFB252">
      <w:pPr>
        <w:tabs>
          <w:tab w:val="left" w:pos="5457"/>
        </w:tabs>
        <w:spacing w:before="30"/>
        <w:ind w:left="1190" w:right="0" w:firstLine="0"/>
        <w:jc w:val="left"/>
        <w:rPr>
          <w:rFonts w:ascii="Times New Roman" w:eastAsia="Times New Roman"/>
          <w:sz w:val="20"/>
        </w:rPr>
      </w:pPr>
      <w:r>
        <w:rPr>
          <w:rFonts w:ascii="Tahoma" w:eastAsia="Tahoma"/>
          <w:color w:val="231F20"/>
          <w:spacing w:val="-2"/>
          <w:sz w:val="24"/>
        </w:rPr>
        <w:t>scent</w:t>
      </w:r>
      <w:r>
        <w:rPr>
          <w:rFonts w:ascii="Tahoma" w:eastAsia="Tahoma"/>
          <w:color w:val="231F20"/>
          <w:spacing w:val="-18"/>
          <w:sz w:val="24"/>
        </w:rPr>
        <w:t xml:space="preserve"> </w:t>
      </w:r>
      <w:r>
        <w:rPr>
          <w:rFonts w:ascii="Cambria" w:eastAsia="Cambria"/>
          <w:color w:val="231F20"/>
          <w:spacing w:val="-2"/>
          <w:position w:val="1"/>
          <w:sz w:val="20"/>
        </w:rPr>
        <w:t>/sent/</w:t>
      </w:r>
      <w:r>
        <w:rPr>
          <w:rFonts w:ascii="Cambria" w:eastAsia="Cambria"/>
          <w:color w:val="231F20"/>
          <w:spacing w:val="-3"/>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气味；气</w:t>
      </w:r>
      <w:r>
        <w:rPr>
          <w:rFonts w:hint="eastAsia" w:ascii="宋体" w:eastAsia="宋体"/>
          <w:color w:val="231F20"/>
          <w:spacing w:val="-10"/>
          <w:position w:val="2"/>
          <w:sz w:val="18"/>
        </w:rPr>
        <w:t>息</w:t>
      </w:r>
      <w:r>
        <w:rPr>
          <w:rFonts w:hint="eastAsia" w:ascii="宋体" w:eastAsia="宋体"/>
          <w:color w:val="231F20"/>
          <w:position w:val="2"/>
          <w:sz w:val="18"/>
        </w:rPr>
        <w:tab/>
      </w:r>
      <w:r>
        <w:rPr>
          <w:rFonts w:ascii="Times New Roman" w:eastAsia="Times New Roman"/>
          <w:color w:val="231F20"/>
          <w:spacing w:val="-5"/>
          <w:position w:val="2"/>
          <w:sz w:val="20"/>
        </w:rPr>
        <w:t>(4)</w:t>
      </w:r>
    </w:p>
    <w:p w14:paraId="0768F0E2">
      <w:pPr>
        <w:tabs>
          <w:tab w:val="left" w:pos="5457"/>
        </w:tabs>
        <w:spacing w:before="30"/>
        <w:ind w:left="119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29"/>
          <w:w w:val="90"/>
          <w:position w:val="1"/>
          <w:sz w:val="20"/>
        </w:rPr>
        <w:t xml:space="preserve"> </w:t>
      </w:r>
      <w:r>
        <w:rPr>
          <w:rFonts w:ascii="Tahoma" w:hAnsi="Tahoma" w:eastAsia="Tahoma"/>
          <w:color w:val="231F20"/>
          <w:w w:val="90"/>
          <w:sz w:val="24"/>
        </w:rPr>
        <w:t>Scotland</w:t>
      </w:r>
      <w:r>
        <w:rPr>
          <w:rFonts w:ascii="Cambria" w:hAnsi="Cambria" w:eastAsia="Cambria"/>
          <w:color w:val="231F20"/>
          <w:w w:val="90"/>
          <w:position w:val="1"/>
          <w:sz w:val="20"/>
        </w:rPr>
        <w:t>/skt.lGnd/</w:t>
      </w:r>
      <w:r>
        <w:rPr>
          <w:rFonts w:ascii="Cambria" w:hAnsi="Cambria" w:eastAsia="Cambria"/>
          <w:color w:val="231F20"/>
          <w:spacing w:val="28"/>
          <w:position w:val="1"/>
          <w:sz w:val="20"/>
        </w:rPr>
        <w:t xml:space="preserve"> </w:t>
      </w:r>
      <w:r>
        <w:rPr>
          <w:rFonts w:hint="eastAsia" w:ascii="宋体" w:hAnsi="宋体" w:eastAsia="宋体"/>
          <w:color w:val="231F20"/>
          <w:w w:val="90"/>
          <w:position w:val="2"/>
          <w:sz w:val="18"/>
        </w:rPr>
        <w:t>苏格兰（英国</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95075D7">
      <w:pPr>
        <w:tabs>
          <w:tab w:val="left" w:pos="5457"/>
        </w:tabs>
        <w:spacing w:before="31"/>
        <w:ind w:left="1190" w:right="0" w:firstLine="0"/>
        <w:jc w:val="left"/>
        <w:rPr>
          <w:rFonts w:ascii="Times New Roman" w:eastAsia="Times New Roman"/>
          <w:sz w:val="20"/>
        </w:rPr>
      </w:pPr>
      <w:r>
        <w:rPr>
          <w:rFonts w:ascii="Tahoma" w:eastAsia="Tahoma"/>
          <w:color w:val="231F20"/>
          <w:sz w:val="24"/>
        </w:rPr>
        <w:t>search</w:t>
      </w:r>
      <w:r>
        <w:rPr>
          <w:rFonts w:ascii="Tahoma" w:eastAsia="Tahoma"/>
          <w:color w:val="231F20"/>
          <w:spacing w:val="6"/>
          <w:sz w:val="24"/>
        </w:rPr>
        <w:t xml:space="preserve"> </w:t>
      </w:r>
      <w:r>
        <w:rPr>
          <w:rFonts w:ascii="Tahoma" w:eastAsia="Tahoma"/>
          <w:color w:val="231F20"/>
          <w:sz w:val="24"/>
        </w:rPr>
        <w:t>for</w:t>
      </w:r>
      <w:r>
        <w:rPr>
          <w:rFonts w:ascii="Tahoma" w:eastAsia="Tahoma"/>
          <w:color w:val="231F20"/>
          <w:spacing w:val="9"/>
          <w:sz w:val="24"/>
        </w:rPr>
        <w:t xml:space="preserve"> </w:t>
      </w:r>
      <w:r>
        <w:rPr>
          <w:rFonts w:hint="eastAsia" w:ascii="宋体" w:eastAsia="宋体"/>
          <w:color w:val="231F20"/>
          <w:position w:val="2"/>
          <w:sz w:val="18"/>
        </w:rPr>
        <w:t>搜索；查</w:t>
      </w:r>
      <w:r>
        <w:rPr>
          <w:rFonts w:hint="eastAsia" w:ascii="宋体" w:eastAsia="宋体"/>
          <w:color w:val="231F20"/>
          <w:spacing w:val="-10"/>
          <w:position w:val="2"/>
          <w:sz w:val="18"/>
        </w:rPr>
        <w:t>找</w:t>
      </w:r>
      <w:r>
        <w:rPr>
          <w:rFonts w:hint="eastAsia" w:ascii="宋体" w:eastAsia="宋体"/>
          <w:color w:val="231F20"/>
          <w:position w:val="2"/>
          <w:sz w:val="18"/>
        </w:rPr>
        <w:tab/>
      </w:r>
      <w:r>
        <w:rPr>
          <w:rFonts w:ascii="Times New Roman" w:eastAsia="Times New Roman"/>
          <w:color w:val="231F20"/>
          <w:spacing w:val="-5"/>
          <w:position w:val="2"/>
          <w:sz w:val="20"/>
        </w:rPr>
        <w:t>(2)</w:t>
      </w:r>
    </w:p>
    <w:p w14:paraId="55BB03D2">
      <w:pPr>
        <w:tabs>
          <w:tab w:val="left" w:pos="5457"/>
        </w:tabs>
        <w:spacing w:before="30"/>
        <w:ind w:left="1190" w:right="0" w:firstLine="0"/>
        <w:jc w:val="left"/>
        <w:rPr>
          <w:rFonts w:ascii="Times New Roman" w:hAnsi="Times New Roman" w:eastAsia="Times New Roman"/>
          <w:sz w:val="20"/>
        </w:rPr>
      </w:pPr>
      <w:r>
        <w:rPr>
          <w:rFonts w:ascii="Tahoma" w:hAnsi="Tahoma" w:eastAsia="Tahoma"/>
          <w:color w:val="231F20"/>
          <w:w w:val="90"/>
          <w:sz w:val="24"/>
        </w:rPr>
        <w:t>sensory</w:t>
      </w:r>
      <w:r>
        <w:rPr>
          <w:rFonts w:ascii="Tahoma" w:hAnsi="Tahoma" w:eastAsia="Tahoma"/>
          <w:color w:val="231F20"/>
          <w:spacing w:val="18"/>
          <w:sz w:val="24"/>
        </w:rPr>
        <w:t xml:space="preserve"> </w:t>
      </w:r>
      <w:r>
        <w:rPr>
          <w:rFonts w:ascii="Cambria" w:hAnsi="Cambria" w:eastAsia="Cambria"/>
          <w:color w:val="231F20"/>
          <w:w w:val="90"/>
          <w:position w:val="1"/>
          <w:sz w:val="20"/>
        </w:rPr>
        <w:t>/sensGri/</w:t>
      </w:r>
      <w:r>
        <w:rPr>
          <w:rFonts w:ascii="Cambria" w:hAnsi="Cambria" w:eastAsia="Cambria"/>
          <w:color w:val="231F20"/>
          <w:spacing w:val="5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8"/>
          <w:position w:val="2"/>
          <w:sz w:val="20"/>
        </w:rPr>
        <w:t xml:space="preserve"> </w:t>
      </w:r>
      <w:r>
        <w:rPr>
          <w:rFonts w:hint="eastAsia" w:ascii="宋体" w:hAnsi="宋体" w:eastAsia="宋体"/>
          <w:color w:val="231F20"/>
          <w:w w:val="90"/>
          <w:position w:val="2"/>
          <w:sz w:val="18"/>
        </w:rPr>
        <w:t>感觉的；感官</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C179AE8">
      <w:pPr>
        <w:tabs>
          <w:tab w:val="left" w:pos="5457"/>
        </w:tabs>
        <w:spacing w:before="30"/>
        <w:ind w:left="1190" w:right="0" w:firstLine="0"/>
        <w:jc w:val="left"/>
        <w:rPr>
          <w:rFonts w:ascii="Times New Roman" w:eastAsia="Times New Roman"/>
          <w:sz w:val="20"/>
        </w:rPr>
      </w:pPr>
      <w:r>
        <w:rPr>
          <w:rFonts w:ascii="Tahoma" w:eastAsia="Tahoma"/>
          <w:color w:val="231F20"/>
          <w:sz w:val="24"/>
        </w:rPr>
        <w:t>set</w:t>
      </w:r>
      <w:r>
        <w:rPr>
          <w:rFonts w:ascii="Tahoma" w:eastAsia="Tahoma"/>
          <w:color w:val="231F20"/>
          <w:spacing w:val="-10"/>
          <w:sz w:val="24"/>
        </w:rPr>
        <w:t xml:space="preserve"> </w:t>
      </w:r>
      <w:r>
        <w:rPr>
          <w:rFonts w:ascii="Tahoma" w:eastAsia="Tahoma"/>
          <w:color w:val="231F20"/>
          <w:sz w:val="24"/>
        </w:rPr>
        <w:t>sth</w:t>
      </w:r>
      <w:r>
        <w:rPr>
          <w:rFonts w:ascii="Tahoma" w:eastAsia="Tahoma"/>
          <w:color w:val="231F20"/>
          <w:spacing w:val="-9"/>
          <w:sz w:val="24"/>
        </w:rPr>
        <w:t xml:space="preserve"> </w:t>
      </w:r>
      <w:r>
        <w:rPr>
          <w:rFonts w:ascii="Tahoma" w:eastAsia="Tahoma"/>
          <w:color w:val="231F20"/>
          <w:sz w:val="24"/>
        </w:rPr>
        <w:t>up</w:t>
      </w:r>
      <w:r>
        <w:rPr>
          <w:rFonts w:ascii="Tahoma" w:eastAsia="Tahoma"/>
          <w:color w:val="231F20"/>
          <w:spacing w:val="-7"/>
          <w:sz w:val="24"/>
        </w:rPr>
        <w:t xml:space="preserve"> </w:t>
      </w:r>
      <w:r>
        <w:rPr>
          <w:rFonts w:hint="eastAsia" w:ascii="宋体" w:eastAsia="宋体"/>
          <w:color w:val="231F20"/>
          <w:position w:val="2"/>
          <w:sz w:val="18"/>
        </w:rPr>
        <w:t>安装好（设备或机器</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(5)</w:t>
      </w:r>
    </w:p>
    <w:p w14:paraId="4A890D97">
      <w:pPr>
        <w:tabs>
          <w:tab w:val="left" w:pos="5457"/>
        </w:tabs>
        <w:spacing w:before="31"/>
        <w:ind w:left="1190" w:right="0" w:firstLine="0"/>
        <w:jc w:val="left"/>
        <w:rPr>
          <w:rFonts w:ascii="Times New Roman" w:eastAsia="Times New Roman"/>
          <w:sz w:val="20"/>
        </w:rPr>
      </w:pPr>
      <w:r>
        <w:rPr>
          <w:rFonts w:ascii="Tahoma" w:eastAsia="Tahoma"/>
          <w:color w:val="231F20"/>
          <w:sz w:val="24"/>
        </w:rPr>
        <w:t>shark</w:t>
      </w:r>
      <w:r>
        <w:rPr>
          <w:rFonts w:ascii="Tahoma" w:eastAsia="Tahoma"/>
          <w:color w:val="231F20"/>
          <w:spacing w:val="-15"/>
          <w:sz w:val="24"/>
        </w:rPr>
        <w:t xml:space="preserve"> </w:t>
      </w:r>
      <w:r>
        <w:rPr>
          <w:rFonts w:ascii="Cambria" w:eastAsia="Cambria"/>
          <w:color w:val="231F20"/>
          <w:position w:val="1"/>
          <w:sz w:val="20"/>
        </w:rPr>
        <w:t>/fa:k/</w:t>
      </w:r>
      <w:r>
        <w:rPr>
          <w:rFonts w:ascii="Cambria" w:eastAsia="Cambria"/>
          <w:color w:val="231F20"/>
          <w:spacing w:val="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position w:val="2"/>
          <w:sz w:val="18"/>
        </w:rPr>
        <w:t>鲨</w:t>
      </w:r>
      <w:r>
        <w:rPr>
          <w:rFonts w:hint="eastAsia" w:ascii="宋体" w:eastAsia="宋体"/>
          <w:color w:val="231F20"/>
          <w:spacing w:val="-10"/>
          <w:position w:val="2"/>
          <w:sz w:val="18"/>
        </w:rPr>
        <w:t>鱼</w:t>
      </w:r>
      <w:r>
        <w:rPr>
          <w:rFonts w:hint="eastAsia" w:ascii="宋体" w:eastAsia="宋体"/>
          <w:color w:val="231F20"/>
          <w:position w:val="2"/>
          <w:sz w:val="18"/>
        </w:rPr>
        <w:tab/>
      </w:r>
      <w:r>
        <w:rPr>
          <w:rFonts w:ascii="Times New Roman" w:eastAsia="Times New Roman"/>
          <w:color w:val="231F20"/>
          <w:spacing w:val="-5"/>
          <w:position w:val="2"/>
          <w:sz w:val="20"/>
        </w:rPr>
        <w:t>(2)</w:t>
      </w:r>
    </w:p>
    <w:p w14:paraId="71AFED91">
      <w:pPr>
        <w:tabs>
          <w:tab w:val="left" w:pos="5457"/>
        </w:tabs>
        <w:spacing w:before="30"/>
        <w:ind w:left="1190" w:right="0" w:firstLine="0"/>
        <w:jc w:val="left"/>
        <w:rPr>
          <w:rFonts w:ascii="Times New Roman" w:eastAsia="Times New Roman"/>
          <w:sz w:val="20"/>
        </w:rPr>
      </w:pPr>
      <w:r>
        <w:rPr>
          <w:rFonts w:ascii="Tahoma" w:eastAsia="Tahoma"/>
          <w:color w:val="231F20"/>
          <w:sz w:val="24"/>
        </w:rPr>
        <w:t>sheet</w:t>
      </w:r>
      <w:r>
        <w:rPr>
          <w:rFonts w:ascii="Tahoma" w:eastAsia="Tahoma"/>
          <w:color w:val="231F20"/>
          <w:spacing w:val="-19"/>
          <w:sz w:val="24"/>
        </w:rPr>
        <w:t xml:space="preserve"> </w:t>
      </w:r>
      <w:r>
        <w:rPr>
          <w:rFonts w:ascii="Cambria" w:eastAsia="Cambria"/>
          <w:color w:val="231F20"/>
          <w:position w:val="1"/>
          <w:sz w:val="20"/>
        </w:rPr>
        <w:t>/fi:t/</w:t>
      </w:r>
      <w:r>
        <w:rPr>
          <w:rFonts w:ascii="Cambria" w:eastAsia="Cambria"/>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
          <w:position w:val="2"/>
          <w:sz w:val="20"/>
        </w:rPr>
        <w:t xml:space="preserve"> </w:t>
      </w:r>
      <w:r>
        <w:rPr>
          <w:rFonts w:hint="eastAsia" w:ascii="宋体" w:eastAsia="宋体"/>
          <w:color w:val="231F20"/>
          <w:position w:val="2"/>
          <w:sz w:val="18"/>
        </w:rPr>
        <w:t>一张（纸）；床单；被</w:t>
      </w:r>
      <w:r>
        <w:rPr>
          <w:rFonts w:hint="eastAsia" w:ascii="宋体" w:eastAsia="宋体"/>
          <w:color w:val="231F20"/>
          <w:spacing w:val="-10"/>
          <w:position w:val="2"/>
          <w:sz w:val="18"/>
        </w:rPr>
        <w:t>单</w:t>
      </w:r>
      <w:r>
        <w:rPr>
          <w:rFonts w:hint="eastAsia" w:ascii="宋体" w:eastAsia="宋体"/>
          <w:color w:val="231F20"/>
          <w:position w:val="2"/>
          <w:sz w:val="18"/>
        </w:rPr>
        <w:tab/>
      </w:r>
      <w:r>
        <w:rPr>
          <w:rFonts w:ascii="Times New Roman" w:eastAsia="Times New Roman"/>
          <w:color w:val="231F20"/>
          <w:spacing w:val="-5"/>
          <w:position w:val="2"/>
          <w:sz w:val="20"/>
        </w:rPr>
        <w:t>(1)</w:t>
      </w:r>
    </w:p>
    <w:p w14:paraId="71FA5009">
      <w:pPr>
        <w:spacing w:before="100"/>
        <w:ind w:left="250" w:right="0" w:firstLine="0"/>
        <w:jc w:val="left"/>
        <w:rPr>
          <w:rFonts w:ascii="Cambria"/>
          <w:sz w:val="20"/>
        </w:rPr>
      </w:pPr>
      <w:r>
        <w:br w:type="column"/>
      </w:r>
      <w:r>
        <w:rPr>
          <w:rFonts w:ascii="Tahoma"/>
          <w:color w:val="231F20"/>
          <w:sz w:val="24"/>
        </w:rPr>
        <w:t>shoot</w:t>
      </w:r>
      <w:r>
        <w:rPr>
          <w:rFonts w:ascii="Tahoma"/>
          <w:color w:val="231F20"/>
          <w:spacing w:val="-4"/>
          <w:sz w:val="24"/>
        </w:rPr>
        <w:t xml:space="preserve"> </w:t>
      </w:r>
      <w:r>
        <w:rPr>
          <w:rFonts w:ascii="Cambria"/>
          <w:color w:val="231F20"/>
          <w:spacing w:val="-2"/>
          <w:position w:val="1"/>
          <w:sz w:val="20"/>
        </w:rPr>
        <w:t>/fu:t/</w:t>
      </w:r>
    </w:p>
    <w:p w14:paraId="259B6468">
      <w:pPr>
        <w:tabs>
          <w:tab w:val="left" w:pos="3983"/>
        </w:tabs>
        <w:spacing w:before="41"/>
        <w:ind w:left="0" w:right="1394"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w:t>
      </w:r>
      <w:r>
        <w:rPr>
          <w:rFonts w:ascii="Times New Roman" w:eastAsia="Times New Roman"/>
          <w:color w:val="231F20"/>
          <w:sz w:val="20"/>
        </w:rPr>
        <w:t>shot, shot</w:t>
      </w:r>
      <w:r>
        <w:rPr>
          <w:rFonts w:hint="eastAsia" w:ascii="宋体" w:eastAsia="宋体"/>
          <w:color w:val="231F20"/>
          <w:sz w:val="18"/>
        </w:rPr>
        <w:t>）射杀；射伤；发</w:t>
      </w:r>
      <w:r>
        <w:rPr>
          <w:rFonts w:hint="eastAsia" w:ascii="宋体" w:eastAsia="宋体"/>
          <w:color w:val="231F20"/>
          <w:spacing w:val="-10"/>
          <w:sz w:val="18"/>
        </w:rPr>
        <w:t>射</w:t>
      </w:r>
      <w:r>
        <w:rPr>
          <w:rFonts w:hint="eastAsia" w:ascii="宋体" w:eastAsia="宋体"/>
          <w:color w:val="231F20"/>
          <w:sz w:val="18"/>
        </w:rPr>
        <w:tab/>
      </w:r>
      <w:r>
        <w:rPr>
          <w:rFonts w:ascii="Times New Roman" w:eastAsia="Times New Roman"/>
          <w:color w:val="231F20"/>
          <w:spacing w:val="-5"/>
          <w:sz w:val="20"/>
        </w:rPr>
        <w:t>(2)</w:t>
      </w:r>
    </w:p>
    <w:p w14:paraId="062CD300">
      <w:pPr>
        <w:tabs>
          <w:tab w:val="left" w:pos="4517"/>
        </w:tabs>
        <w:spacing w:before="64"/>
        <w:ind w:left="250" w:right="0" w:firstLine="0"/>
        <w:jc w:val="left"/>
        <w:rPr>
          <w:rFonts w:ascii="Times New Roman" w:hAnsi="Times New Roman" w:eastAsia="Times New Roman"/>
          <w:sz w:val="20"/>
        </w:rPr>
      </w:pPr>
      <w:r>
        <w:rPr>
          <w:rFonts w:ascii="Tahoma" w:hAnsi="Tahoma" w:eastAsia="Tahoma"/>
          <w:color w:val="231F20"/>
          <w:w w:val="85"/>
          <w:sz w:val="24"/>
        </w:rPr>
        <w:t>simile</w:t>
      </w:r>
      <w:r>
        <w:rPr>
          <w:rFonts w:ascii="Tahoma" w:hAnsi="Tahoma" w:eastAsia="Tahoma"/>
          <w:color w:val="231F20"/>
          <w:spacing w:val="-8"/>
          <w:w w:val="85"/>
          <w:sz w:val="24"/>
        </w:rPr>
        <w:t xml:space="preserve"> </w:t>
      </w:r>
      <w:r>
        <w:rPr>
          <w:rFonts w:ascii="Cambria" w:hAnsi="Cambria" w:eastAsia="Cambria"/>
          <w:color w:val="231F20"/>
          <w:w w:val="85"/>
          <w:position w:val="1"/>
          <w:sz w:val="20"/>
        </w:rPr>
        <w:t>/smGli/</w:t>
      </w:r>
      <w:r>
        <w:rPr>
          <w:rFonts w:ascii="Cambria" w:hAnsi="Cambria" w:eastAsia="Cambria"/>
          <w:color w:val="231F20"/>
          <w:spacing w:val="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85"/>
          <w:position w:val="2"/>
          <w:sz w:val="18"/>
        </w:rPr>
        <w:t>明</w:t>
      </w:r>
      <w:r>
        <w:rPr>
          <w:rFonts w:hint="eastAsia" w:ascii="宋体" w:hAnsi="宋体" w:eastAsia="宋体"/>
          <w:color w:val="231F20"/>
          <w:spacing w:val="-10"/>
          <w:w w:val="85"/>
          <w:position w:val="2"/>
          <w:sz w:val="18"/>
        </w:rPr>
        <w:t>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5117F59C">
      <w:pPr>
        <w:tabs>
          <w:tab w:val="left" w:pos="4517"/>
        </w:tabs>
        <w:spacing w:before="27"/>
        <w:ind w:left="250" w:right="0" w:firstLine="0"/>
        <w:jc w:val="left"/>
        <w:rPr>
          <w:rFonts w:ascii="Times New Roman" w:hAnsi="Times New Roman" w:eastAsia="Times New Roman"/>
          <w:sz w:val="20"/>
        </w:rPr>
      </w:pPr>
      <w:r>
        <w:rPr>
          <w:rFonts w:ascii="Tahoma" w:hAnsi="Tahoma" w:eastAsia="Tahoma"/>
          <w:color w:val="231F20"/>
          <w:w w:val="90"/>
          <w:sz w:val="24"/>
        </w:rPr>
        <w:t>skin</w:t>
      </w:r>
      <w:r>
        <w:rPr>
          <w:rFonts w:ascii="Tahoma" w:hAnsi="Tahoma" w:eastAsia="Tahoma"/>
          <w:color w:val="231F20"/>
          <w:spacing w:val="-5"/>
          <w:w w:val="90"/>
          <w:sz w:val="24"/>
        </w:rPr>
        <w:t xml:space="preserve"> </w:t>
      </w:r>
      <w:r>
        <w:rPr>
          <w:rFonts w:ascii="Cambria" w:hAnsi="Cambria" w:eastAsia="Cambria"/>
          <w:color w:val="231F20"/>
          <w:w w:val="90"/>
          <w:position w:val="1"/>
          <w:sz w:val="20"/>
        </w:rPr>
        <w:t>/skn/</w:t>
      </w:r>
      <w:r>
        <w:rPr>
          <w:rFonts w:ascii="Cambria" w:hAnsi="Cambria" w:eastAsia="Cambria"/>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皮；皮</w:t>
      </w:r>
      <w:r>
        <w:rPr>
          <w:rFonts w:hint="eastAsia" w:ascii="宋体" w:hAnsi="宋体" w:eastAsia="宋体"/>
          <w:color w:val="231F20"/>
          <w:spacing w:val="-10"/>
          <w:w w:val="90"/>
          <w:position w:val="2"/>
          <w:sz w:val="18"/>
        </w:rPr>
        <w:t>肤</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6069F4D">
      <w:pPr>
        <w:tabs>
          <w:tab w:val="left" w:pos="4517"/>
        </w:tabs>
        <w:spacing w:before="26"/>
        <w:ind w:left="250" w:right="0" w:firstLine="0"/>
        <w:jc w:val="left"/>
        <w:rPr>
          <w:rFonts w:ascii="Times New Roman" w:hAnsi="Times New Roman" w:eastAsia="Times New Roman"/>
          <w:sz w:val="20"/>
        </w:rPr>
      </w:pPr>
      <w:r>
        <w:rPr>
          <w:rFonts w:ascii="Tahoma" w:hAnsi="Tahoma" w:eastAsia="Tahoma"/>
          <w:color w:val="231F20"/>
          <w:spacing w:val="-2"/>
          <w:sz w:val="24"/>
        </w:rPr>
        <w:t>snack</w:t>
      </w:r>
      <w:r>
        <w:rPr>
          <w:rFonts w:ascii="Tahoma" w:hAnsi="Tahoma" w:eastAsia="Tahoma"/>
          <w:color w:val="231F20"/>
          <w:spacing w:val="-18"/>
          <w:sz w:val="24"/>
        </w:rPr>
        <w:t xml:space="preserve"> </w:t>
      </w:r>
      <w:r>
        <w:rPr>
          <w:rFonts w:ascii="Cambria" w:hAnsi="Cambria" w:eastAsia="Cambria"/>
          <w:color w:val="231F20"/>
          <w:spacing w:val="-2"/>
          <w:position w:val="1"/>
          <w:sz w:val="20"/>
        </w:rPr>
        <w:t>/snæk/</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点心；小</w:t>
      </w:r>
      <w:r>
        <w:rPr>
          <w:rFonts w:hint="eastAsia" w:ascii="宋体" w:hAnsi="宋体" w:eastAsia="宋体"/>
          <w:color w:val="231F20"/>
          <w:spacing w:val="-10"/>
          <w:position w:val="2"/>
          <w:sz w:val="18"/>
        </w:rPr>
        <w:t>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9539A73">
      <w:pPr>
        <w:tabs>
          <w:tab w:val="left" w:pos="4517"/>
        </w:tabs>
        <w:spacing w:before="26"/>
        <w:ind w:left="250" w:right="0" w:firstLine="0"/>
        <w:jc w:val="left"/>
        <w:rPr>
          <w:rFonts w:ascii="Times New Roman" w:hAnsi="Times New Roman" w:eastAsia="Times New Roman"/>
          <w:sz w:val="20"/>
        </w:rPr>
      </w:pPr>
      <w:r>
        <w:rPr>
          <w:rFonts w:ascii="Tahoma" w:hAnsi="Tahoma" w:eastAsia="Tahoma"/>
          <w:color w:val="231F20"/>
          <w:w w:val="85"/>
          <w:sz w:val="24"/>
        </w:rPr>
        <w:t>software</w:t>
      </w:r>
      <w:r>
        <w:rPr>
          <w:rFonts w:ascii="Tahoma" w:hAnsi="Tahoma" w:eastAsia="Tahoma"/>
          <w:color w:val="231F20"/>
          <w:spacing w:val="16"/>
          <w:sz w:val="24"/>
        </w:rPr>
        <w:t xml:space="preserve"> </w:t>
      </w:r>
      <w:r>
        <w:rPr>
          <w:rFonts w:ascii="Cambria" w:hAnsi="Cambria" w:eastAsia="Cambria"/>
          <w:color w:val="231F20"/>
          <w:w w:val="85"/>
          <w:position w:val="1"/>
          <w:sz w:val="20"/>
        </w:rPr>
        <w:t>/sftweG(r)/</w:t>
      </w:r>
      <w:r>
        <w:rPr>
          <w:rFonts w:ascii="Cambria" w:hAnsi="Cambria" w:eastAsia="Cambria"/>
          <w:color w:val="231F20"/>
          <w:spacing w:val="4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85"/>
          <w:position w:val="2"/>
          <w:sz w:val="18"/>
        </w:rPr>
        <w:t>软</w:t>
      </w:r>
      <w:r>
        <w:rPr>
          <w:rFonts w:hint="eastAsia" w:ascii="宋体" w:hAnsi="宋体" w:eastAsia="宋体"/>
          <w:color w:val="231F20"/>
          <w:spacing w:val="-10"/>
          <w:w w:val="85"/>
          <w:position w:val="2"/>
          <w:sz w:val="18"/>
        </w:rPr>
        <w:t>件</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306DF9D">
      <w:pPr>
        <w:spacing w:before="27"/>
        <w:ind w:left="250" w:right="0" w:firstLine="0"/>
        <w:jc w:val="left"/>
        <w:rPr>
          <w:rFonts w:ascii="Cambria" w:hAnsi="Cambria"/>
          <w:sz w:val="20"/>
        </w:rPr>
      </w:pPr>
      <w:r>
        <w:rPr>
          <w:rFonts w:ascii="Tahoma" w:hAnsi="Tahoma"/>
          <w:color w:val="231F20"/>
          <w:sz w:val="24"/>
        </w:rPr>
        <w:t>somehow</w:t>
      </w:r>
      <w:r>
        <w:rPr>
          <w:rFonts w:ascii="Tahoma" w:hAnsi="Tahoma"/>
          <w:color w:val="231F20"/>
          <w:spacing w:val="-1"/>
          <w:sz w:val="24"/>
        </w:rPr>
        <w:t xml:space="preserve"> </w:t>
      </w:r>
      <w:r>
        <w:rPr>
          <w:rFonts w:ascii="Cambria" w:hAnsi="Cambria"/>
          <w:color w:val="231F20"/>
          <w:spacing w:val="-4"/>
          <w:position w:val="1"/>
          <w:sz w:val="20"/>
        </w:rPr>
        <w:t>/snmhau/</w:t>
      </w:r>
    </w:p>
    <w:p w14:paraId="3BB5DC0E">
      <w:pPr>
        <w:tabs>
          <w:tab w:val="left" w:pos="3983"/>
        </w:tabs>
        <w:spacing w:before="60"/>
        <w:ind w:left="0" w:right="1394" w:firstLine="0"/>
        <w:jc w:val="righ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20"/>
          <w:sz w:val="20"/>
        </w:rPr>
        <w:t xml:space="preserve"> </w:t>
      </w:r>
      <w:r>
        <w:rPr>
          <w:rFonts w:hint="eastAsia" w:ascii="宋体" w:eastAsia="宋体"/>
          <w:color w:val="231F20"/>
          <w:spacing w:val="-2"/>
          <w:sz w:val="18"/>
        </w:rPr>
        <w:t>以某种方式（或方法）；不知怎么</w:t>
      </w:r>
      <w:r>
        <w:rPr>
          <w:rFonts w:hint="eastAsia" w:ascii="宋体" w:eastAsia="宋体"/>
          <w:color w:val="231F20"/>
          <w:spacing w:val="-10"/>
          <w:sz w:val="18"/>
        </w:rPr>
        <w:t>地</w:t>
      </w:r>
      <w:r>
        <w:rPr>
          <w:rFonts w:hint="eastAsia" w:ascii="宋体" w:eastAsia="宋体"/>
          <w:color w:val="231F20"/>
          <w:sz w:val="18"/>
        </w:rPr>
        <w:tab/>
      </w:r>
      <w:r>
        <w:rPr>
          <w:rFonts w:ascii="Times New Roman" w:eastAsia="Times New Roman"/>
          <w:color w:val="231F20"/>
          <w:spacing w:val="-5"/>
          <w:sz w:val="20"/>
        </w:rPr>
        <w:t>(5)</w:t>
      </w:r>
    </w:p>
    <w:p w14:paraId="67F93626">
      <w:pPr>
        <w:tabs>
          <w:tab w:val="left" w:pos="4517"/>
        </w:tabs>
        <w:spacing w:before="45"/>
        <w:ind w:left="250" w:right="0" w:firstLine="0"/>
        <w:jc w:val="left"/>
        <w:rPr>
          <w:rFonts w:ascii="Times New Roman" w:eastAsia="Times New Roman"/>
          <w:sz w:val="20"/>
        </w:rPr>
      </w:pPr>
      <w:r>
        <w:rPr>
          <w:rFonts w:ascii="Tahoma" w:eastAsia="Tahoma"/>
          <w:color w:val="231F20"/>
          <w:spacing w:val="-2"/>
          <w:sz w:val="24"/>
        </w:rPr>
        <w:t>soul</w:t>
      </w:r>
      <w:r>
        <w:rPr>
          <w:rFonts w:ascii="Tahoma" w:eastAsia="Tahoma"/>
          <w:color w:val="231F20"/>
          <w:spacing w:val="-17"/>
          <w:sz w:val="24"/>
        </w:rPr>
        <w:t xml:space="preserve"> </w:t>
      </w:r>
      <w:r>
        <w:rPr>
          <w:rFonts w:ascii="Cambria" w:eastAsia="Cambria"/>
          <w:color w:val="231F20"/>
          <w:spacing w:val="-2"/>
          <w:position w:val="1"/>
          <w:sz w:val="20"/>
        </w:rPr>
        <w:t>/sGul/</w:t>
      </w:r>
      <w:r>
        <w:rPr>
          <w:rFonts w:ascii="Cambria" w:eastAsia="Cambria"/>
          <w:color w:val="231F20"/>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灵魂；心</w:t>
      </w:r>
      <w:r>
        <w:rPr>
          <w:rFonts w:hint="eastAsia" w:ascii="宋体" w:eastAsia="宋体"/>
          <w:color w:val="231F20"/>
          <w:spacing w:val="-10"/>
          <w:position w:val="2"/>
          <w:sz w:val="18"/>
        </w:rPr>
        <w:t>灵</w:t>
      </w:r>
      <w:r>
        <w:rPr>
          <w:rFonts w:hint="eastAsia" w:ascii="宋体" w:eastAsia="宋体"/>
          <w:color w:val="231F20"/>
          <w:position w:val="2"/>
          <w:sz w:val="18"/>
        </w:rPr>
        <w:tab/>
      </w:r>
      <w:r>
        <w:rPr>
          <w:rFonts w:ascii="Times New Roman" w:eastAsia="Times New Roman"/>
          <w:color w:val="231F20"/>
          <w:spacing w:val="-5"/>
          <w:position w:val="2"/>
          <w:sz w:val="20"/>
        </w:rPr>
        <w:t>(5)</w:t>
      </w:r>
    </w:p>
    <w:p w14:paraId="36A8B7BE">
      <w:pPr>
        <w:tabs>
          <w:tab w:val="left" w:pos="4517"/>
        </w:tabs>
        <w:spacing w:before="26"/>
        <w:ind w:left="250" w:right="0" w:firstLine="0"/>
        <w:jc w:val="left"/>
        <w:rPr>
          <w:rFonts w:ascii="Times New Roman" w:hAnsi="Times New Roman" w:eastAsia="Times New Roman"/>
          <w:sz w:val="20"/>
        </w:rPr>
      </w:pPr>
      <w:r>
        <w:rPr>
          <w:rFonts w:ascii="Tahoma" w:hAnsi="Tahoma" w:eastAsia="Tahoma"/>
          <w:color w:val="231F20"/>
          <w:w w:val="90"/>
          <w:sz w:val="24"/>
        </w:rPr>
        <w:t>species</w:t>
      </w:r>
      <w:r>
        <w:rPr>
          <w:rFonts w:ascii="Tahoma" w:hAnsi="Tahoma" w:eastAsia="Tahoma"/>
          <w:color w:val="231F20"/>
          <w:spacing w:val="-1"/>
          <w:sz w:val="24"/>
        </w:rPr>
        <w:t xml:space="preserve"> </w:t>
      </w:r>
      <w:r>
        <w:rPr>
          <w:rFonts w:ascii="Cambria" w:hAnsi="Cambria" w:eastAsia="Cambria"/>
          <w:color w:val="231F20"/>
          <w:w w:val="90"/>
          <w:position w:val="1"/>
          <w:sz w:val="20"/>
        </w:rPr>
        <w:t>/spi:fi:z/</w:t>
      </w:r>
      <w:r>
        <w:rPr>
          <w:rFonts w:ascii="Cambria" w:hAnsi="Cambria" w:eastAsia="Cambria"/>
          <w:color w:val="231F20"/>
          <w:spacing w:val="3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90"/>
          <w:position w:val="2"/>
          <w:sz w:val="18"/>
        </w:rPr>
        <w:t>物</w:t>
      </w:r>
      <w:r>
        <w:rPr>
          <w:rFonts w:hint="eastAsia" w:ascii="宋体" w:hAnsi="宋体" w:eastAsia="宋体"/>
          <w:color w:val="231F20"/>
          <w:spacing w:val="-10"/>
          <w:w w:val="90"/>
          <w:position w:val="2"/>
          <w:sz w:val="18"/>
        </w:rPr>
        <w:t>种</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22A2B49">
      <w:pPr>
        <w:spacing w:before="26"/>
        <w:ind w:left="250" w:right="0" w:firstLine="0"/>
        <w:jc w:val="left"/>
        <w:rPr>
          <w:rFonts w:hint="eastAsia" w:ascii="宋体" w:hAnsi="宋体" w:eastAsia="宋体"/>
          <w:sz w:val="18"/>
        </w:rPr>
      </w:pPr>
      <w:r>
        <w:rPr>
          <w:rFonts w:ascii="Tahoma" w:hAnsi="Tahoma" w:eastAsia="Tahoma"/>
          <w:color w:val="231F20"/>
          <w:spacing w:val="-8"/>
          <w:position w:val="-1"/>
          <w:sz w:val="24"/>
        </w:rPr>
        <w:t>stage</w:t>
      </w:r>
      <w:r>
        <w:rPr>
          <w:rFonts w:ascii="Tahoma" w:hAnsi="Tahoma" w:eastAsia="Tahoma"/>
          <w:color w:val="231F20"/>
          <w:spacing w:val="-13"/>
          <w:position w:val="-1"/>
          <w:sz w:val="24"/>
        </w:rPr>
        <w:t xml:space="preserve"> </w:t>
      </w:r>
      <w:r>
        <w:rPr>
          <w:rFonts w:ascii="Cambria" w:hAnsi="Cambria" w:eastAsia="Cambria"/>
          <w:color w:val="231F20"/>
          <w:spacing w:val="-8"/>
          <w:position w:val="0"/>
          <w:sz w:val="20"/>
        </w:rPr>
        <w:t>/sted7/</w:t>
      </w:r>
      <w:r>
        <w:rPr>
          <w:rFonts w:ascii="Cambria" w:hAnsi="Cambria" w:eastAsia="Cambria"/>
          <w:color w:val="231F20"/>
          <w:spacing w:val="17"/>
          <w:position w:val="0"/>
          <w:sz w:val="20"/>
        </w:rPr>
        <w:t xml:space="preserve"> </w:t>
      </w:r>
      <w:r>
        <w:rPr>
          <w:rFonts w:ascii="Times New Roman" w:hAnsi="Times New Roman" w:eastAsia="Times New Roman"/>
          <w:i/>
          <w:color w:val="231F20"/>
          <w:spacing w:val="-8"/>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pacing w:val="-8"/>
          <w:sz w:val="18"/>
        </w:rPr>
        <w:t>（发展或进展的）</w:t>
      </w:r>
      <w:r>
        <w:rPr>
          <w:rFonts w:hint="eastAsia" w:ascii="宋体" w:hAnsi="宋体" w:eastAsia="宋体"/>
          <w:color w:val="231F20"/>
          <w:spacing w:val="-9"/>
          <w:sz w:val="18"/>
        </w:rPr>
        <w:t>时期；阶段；</w:t>
      </w:r>
    </w:p>
    <w:p w14:paraId="1E1CCCE6">
      <w:pPr>
        <w:tabs>
          <w:tab w:val="left" w:pos="2713"/>
        </w:tabs>
        <w:spacing w:before="41"/>
        <w:ind w:left="0" w:right="1394" w:firstLine="0"/>
        <w:jc w:val="right"/>
        <w:rPr>
          <w:rFonts w:ascii="Times New Roman" w:eastAsia="Times New Roman"/>
          <w:sz w:val="20"/>
        </w:rPr>
      </w:pPr>
      <w:r>
        <w:rPr>
          <w:rFonts w:hint="eastAsia" w:ascii="宋体" w:eastAsia="宋体"/>
          <w:color w:val="231F20"/>
          <w:sz w:val="18"/>
        </w:rPr>
        <w:t>（多指剧场中的）舞</w:t>
      </w:r>
      <w:r>
        <w:rPr>
          <w:rFonts w:hint="eastAsia" w:ascii="宋体" w:eastAsia="宋体"/>
          <w:color w:val="231F20"/>
          <w:spacing w:val="-10"/>
          <w:sz w:val="18"/>
        </w:rPr>
        <w:t>台</w:t>
      </w:r>
      <w:r>
        <w:rPr>
          <w:rFonts w:hint="eastAsia" w:ascii="宋体" w:eastAsia="宋体"/>
          <w:color w:val="231F20"/>
          <w:sz w:val="18"/>
        </w:rPr>
        <w:tab/>
      </w:r>
      <w:r>
        <w:rPr>
          <w:rFonts w:ascii="Times New Roman" w:eastAsia="Times New Roman"/>
          <w:color w:val="231F20"/>
          <w:spacing w:val="-5"/>
          <w:sz w:val="20"/>
        </w:rPr>
        <w:t>(5)</w:t>
      </w:r>
    </w:p>
    <w:p w14:paraId="54AF3421">
      <w:pPr>
        <w:spacing w:before="64"/>
        <w:ind w:left="250" w:right="0" w:firstLine="0"/>
        <w:jc w:val="left"/>
        <w:rPr>
          <w:rFonts w:hint="eastAsia" w:ascii="宋体" w:eastAsia="宋体"/>
          <w:sz w:val="18"/>
        </w:rPr>
      </w:pPr>
      <w:r>
        <w:rPr>
          <w:rFonts w:ascii="Tahoma" w:eastAsia="Tahoma"/>
          <w:color w:val="231F20"/>
          <w:spacing w:val="-2"/>
          <w:sz w:val="24"/>
        </w:rPr>
        <w:t>stew</w:t>
      </w:r>
      <w:r>
        <w:rPr>
          <w:rFonts w:ascii="Tahoma" w:eastAsia="Tahoma"/>
          <w:color w:val="231F20"/>
          <w:spacing w:val="-18"/>
          <w:sz w:val="24"/>
        </w:rPr>
        <w:t xml:space="preserve"> </w:t>
      </w:r>
      <w:r>
        <w:rPr>
          <w:rFonts w:ascii="Cambria" w:eastAsia="Cambria"/>
          <w:color w:val="231F20"/>
          <w:spacing w:val="-2"/>
          <w:position w:val="1"/>
          <w:sz w:val="20"/>
        </w:rPr>
        <w:t>/stju</w:t>
      </w:r>
      <w:r>
        <w:rPr>
          <w:rFonts w:ascii="Cambria" w:eastAsia="Cambria"/>
          <w:color w:val="231F20"/>
          <w:spacing w:val="-3"/>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炖菜（有肉和蔬菜</w:t>
      </w:r>
      <w:r>
        <w:rPr>
          <w:rFonts w:hint="eastAsia" w:ascii="宋体" w:eastAsia="宋体"/>
          <w:color w:val="231F20"/>
          <w:spacing w:val="-10"/>
          <w:position w:val="2"/>
          <w:sz w:val="18"/>
        </w:rPr>
        <w:t>）</w:t>
      </w:r>
    </w:p>
    <w:p w14:paraId="638C87AA">
      <w:pPr>
        <w:tabs>
          <w:tab w:val="left" w:pos="3153"/>
        </w:tabs>
        <w:spacing w:before="41"/>
        <w:ind w:left="0" w:right="1394" w:firstLine="0"/>
        <w:jc w:val="right"/>
        <w:rPr>
          <w:rFonts w:ascii="Times New Roman" w:eastAsia="Times New Roman"/>
          <w:sz w:val="20"/>
        </w:rPr>
      </w:pPr>
      <w:r>
        <w:rPr>
          <w:rFonts w:ascii="Times New Roman" w:eastAsia="Times New Roman"/>
          <w:i/>
          <w:color w:val="231F20"/>
          <w:sz w:val="20"/>
        </w:rPr>
        <w:t>vt. &amp; vi.</w:t>
      </w:r>
      <w:r>
        <w:rPr>
          <w:rFonts w:ascii="Times New Roman" w:eastAsia="Times New Roman"/>
          <w:i/>
          <w:color w:val="231F20"/>
          <w:spacing w:val="-1"/>
          <w:sz w:val="20"/>
        </w:rPr>
        <w:t xml:space="preserve"> </w:t>
      </w:r>
      <w:r>
        <w:rPr>
          <w:rFonts w:hint="eastAsia" w:ascii="宋体" w:eastAsia="宋体"/>
          <w:color w:val="231F20"/>
          <w:sz w:val="18"/>
        </w:rPr>
        <w:t>炖；</w:t>
      </w:r>
      <w:r>
        <w:rPr>
          <w:rFonts w:hint="eastAsia" w:ascii="宋体" w:eastAsia="宋体"/>
          <w:color w:val="231F20"/>
          <w:spacing w:val="-10"/>
          <w:sz w:val="18"/>
        </w:rPr>
        <w:t>煨</w:t>
      </w:r>
      <w:r>
        <w:rPr>
          <w:rFonts w:hint="eastAsia" w:ascii="宋体" w:eastAsia="宋体"/>
          <w:color w:val="231F20"/>
          <w:sz w:val="18"/>
        </w:rPr>
        <w:tab/>
      </w:r>
      <w:r>
        <w:rPr>
          <w:rFonts w:ascii="Times New Roman" w:eastAsia="Times New Roman"/>
          <w:color w:val="231F20"/>
          <w:spacing w:val="-5"/>
          <w:sz w:val="20"/>
        </w:rPr>
        <w:t>(4)</w:t>
      </w:r>
    </w:p>
    <w:p w14:paraId="38EB139A">
      <w:pPr>
        <w:tabs>
          <w:tab w:val="left" w:pos="4517"/>
        </w:tabs>
        <w:spacing w:before="64"/>
        <w:ind w:left="250" w:right="0" w:firstLine="0"/>
        <w:jc w:val="left"/>
        <w:rPr>
          <w:rFonts w:ascii="Times New Roman" w:hAnsi="Times New Roman" w:eastAsia="Times New Roman"/>
          <w:sz w:val="20"/>
        </w:rPr>
      </w:pPr>
      <w:r>
        <w:rPr>
          <w:rFonts w:ascii="Tahoma" w:hAnsi="Tahoma" w:eastAsia="Tahoma"/>
          <w:color w:val="231F20"/>
          <w:spacing w:val="-2"/>
          <w:sz w:val="24"/>
        </w:rPr>
        <w:t>stir</w:t>
      </w:r>
      <w:r>
        <w:rPr>
          <w:rFonts w:ascii="Tahoma" w:hAnsi="Tahoma" w:eastAsia="Tahoma"/>
          <w:color w:val="231F20"/>
          <w:spacing w:val="-17"/>
          <w:sz w:val="24"/>
        </w:rPr>
        <w:t xml:space="preserve"> </w:t>
      </w:r>
      <w:r>
        <w:rPr>
          <w:rFonts w:ascii="Cambria" w:hAnsi="Cambria" w:eastAsia="Cambria"/>
          <w:color w:val="231F20"/>
          <w:spacing w:val="-2"/>
          <w:position w:val="1"/>
          <w:sz w:val="20"/>
        </w:rPr>
        <w:t>/stε:(r)/</w:t>
      </w:r>
      <w:r>
        <w:rPr>
          <w:rFonts w:ascii="Cambria" w:hAnsi="Cambria" w:eastAsia="Cambria"/>
          <w:color w:val="231F20"/>
          <w:spacing w:val="8"/>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激发；搅</w:t>
      </w:r>
      <w:r>
        <w:rPr>
          <w:rFonts w:hint="eastAsia" w:ascii="宋体" w:hAnsi="宋体" w:eastAsia="宋体"/>
          <w:color w:val="231F20"/>
          <w:spacing w:val="-10"/>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7C9A954">
      <w:pPr>
        <w:tabs>
          <w:tab w:val="left" w:pos="4517"/>
        </w:tabs>
        <w:spacing w:before="27"/>
        <w:ind w:left="534" w:right="0" w:firstLine="0"/>
        <w:jc w:val="left"/>
        <w:rPr>
          <w:rFonts w:ascii="Times New Roman" w:eastAsia="Times New Roman"/>
          <w:sz w:val="20"/>
        </w:rPr>
      </w:pPr>
      <w:r>
        <w:rPr>
          <w:rFonts w:ascii="Tahoma" w:eastAsia="Tahoma"/>
          <w:color w:val="231F20"/>
          <w:spacing w:val="-2"/>
          <w:w w:val="105"/>
          <w:sz w:val="24"/>
        </w:rPr>
        <w:t>stir</w:t>
      </w:r>
      <w:r>
        <w:rPr>
          <w:rFonts w:ascii="Tahoma" w:eastAsia="Tahoma"/>
          <w:color w:val="231F20"/>
          <w:spacing w:val="-16"/>
          <w:w w:val="105"/>
          <w:sz w:val="24"/>
        </w:rPr>
        <w:t xml:space="preserve"> </w:t>
      </w:r>
      <w:r>
        <w:rPr>
          <w:rFonts w:ascii="Tahoma" w:eastAsia="Tahoma"/>
          <w:color w:val="231F20"/>
          <w:spacing w:val="-2"/>
          <w:w w:val="105"/>
          <w:sz w:val="24"/>
        </w:rPr>
        <w:t>up</w:t>
      </w:r>
      <w:r>
        <w:rPr>
          <w:rFonts w:ascii="Tahoma" w:eastAsia="Tahoma"/>
          <w:color w:val="231F20"/>
          <w:spacing w:val="-12"/>
          <w:w w:val="105"/>
          <w:sz w:val="24"/>
        </w:rPr>
        <w:t xml:space="preserve"> </w:t>
      </w:r>
      <w:r>
        <w:rPr>
          <w:rFonts w:hint="eastAsia" w:ascii="宋体" w:eastAsia="宋体"/>
          <w:color w:val="231F20"/>
          <w:spacing w:val="-2"/>
          <w:w w:val="105"/>
          <w:position w:val="2"/>
          <w:sz w:val="18"/>
        </w:rPr>
        <w:t>激</w:t>
      </w:r>
      <w:r>
        <w:rPr>
          <w:rFonts w:hint="eastAsia" w:ascii="宋体" w:eastAsia="宋体"/>
          <w:color w:val="231F20"/>
          <w:spacing w:val="-10"/>
          <w:w w:val="105"/>
          <w:position w:val="2"/>
          <w:sz w:val="18"/>
        </w:rPr>
        <w:t>起</w:t>
      </w:r>
      <w:r>
        <w:rPr>
          <w:rFonts w:hint="eastAsia" w:ascii="宋体" w:eastAsia="宋体"/>
          <w:color w:val="231F20"/>
          <w:position w:val="2"/>
          <w:sz w:val="18"/>
        </w:rPr>
        <w:tab/>
      </w:r>
      <w:r>
        <w:rPr>
          <w:rFonts w:ascii="Times New Roman" w:eastAsia="Times New Roman"/>
          <w:color w:val="231F20"/>
          <w:spacing w:val="-5"/>
          <w:w w:val="105"/>
          <w:position w:val="2"/>
          <w:sz w:val="20"/>
        </w:rPr>
        <w:t>(2)</w:t>
      </w:r>
    </w:p>
    <w:p w14:paraId="24099FFD">
      <w:pPr>
        <w:spacing w:before="26"/>
        <w:ind w:left="250" w:right="0" w:firstLine="0"/>
        <w:jc w:val="left"/>
        <w:rPr>
          <w:rFonts w:ascii="Cambria"/>
          <w:sz w:val="20"/>
        </w:rPr>
      </w:pPr>
      <w:r>
        <w:rPr>
          <w:rFonts w:ascii="Tahoma"/>
          <w:color w:val="231F20"/>
          <w:sz w:val="24"/>
        </w:rPr>
        <w:t>stream</w:t>
      </w:r>
      <w:r>
        <w:rPr>
          <w:rFonts w:ascii="Tahoma"/>
          <w:color w:val="231F20"/>
          <w:spacing w:val="14"/>
          <w:sz w:val="24"/>
        </w:rPr>
        <w:t xml:space="preserve"> </w:t>
      </w:r>
      <w:r>
        <w:rPr>
          <w:rFonts w:ascii="Cambria"/>
          <w:color w:val="231F20"/>
          <w:spacing w:val="-2"/>
          <w:position w:val="1"/>
          <w:sz w:val="20"/>
        </w:rPr>
        <w:t>/stri:m/</w:t>
      </w:r>
    </w:p>
    <w:p w14:paraId="1359BB47">
      <w:pPr>
        <w:spacing w:before="39"/>
        <w:ind w:left="0" w:right="1391" w:firstLine="0"/>
        <w:jc w:val="right"/>
        <w:rPr>
          <w:rFonts w:hint="eastAsia" w:ascii="宋体" w:eastAsia="宋体"/>
          <w:sz w:val="18"/>
        </w:rPr>
      </w:pPr>
      <w:r>
        <w:rPr>
          <w:rFonts w:ascii="Times New Roman" w:eastAsia="Times New Roman"/>
          <w:i/>
          <w:color w:val="231F20"/>
          <w:spacing w:val="-8"/>
          <w:sz w:val="20"/>
        </w:rPr>
        <w:t>vt.</w:t>
      </w:r>
      <w:r>
        <w:rPr>
          <w:rFonts w:ascii="Times New Roman" w:eastAsia="Times New Roman"/>
          <w:i/>
          <w:color w:val="231F20"/>
          <w:spacing w:val="24"/>
          <w:sz w:val="20"/>
        </w:rPr>
        <w:t xml:space="preserve"> </w:t>
      </w:r>
      <w:r>
        <w:rPr>
          <w:rFonts w:hint="eastAsia" w:ascii="宋体" w:eastAsia="宋体"/>
          <w:color w:val="231F20"/>
          <w:spacing w:val="-8"/>
          <w:sz w:val="18"/>
        </w:rPr>
        <w:t>流播（不用下载直接在互联网上播放音视频）；</w:t>
      </w:r>
      <w:r>
        <w:rPr>
          <w:rFonts w:hint="eastAsia" w:ascii="宋体" w:eastAsia="宋体"/>
          <w:color w:val="231F20"/>
          <w:spacing w:val="-9"/>
          <w:sz w:val="18"/>
        </w:rPr>
        <w:t>流出</w:t>
      </w:r>
    </w:p>
    <w:p w14:paraId="4D4F4C1F">
      <w:pPr>
        <w:spacing w:before="99"/>
        <w:ind w:left="534"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5"/>
          <w:sz w:val="18"/>
        </w:rPr>
        <w:t>流动</w:t>
      </w:r>
    </w:p>
    <w:p w14:paraId="215A1B95">
      <w:pPr>
        <w:tabs>
          <w:tab w:val="left" w:pos="4517"/>
        </w:tabs>
        <w:spacing w:before="80"/>
        <w:ind w:left="534"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小河；溪</w:t>
      </w:r>
      <w:r>
        <w:rPr>
          <w:rFonts w:hint="eastAsia" w:ascii="宋体" w:eastAsia="宋体"/>
          <w:color w:val="231F20"/>
          <w:spacing w:val="-10"/>
          <w:sz w:val="18"/>
        </w:rPr>
        <w:t>流</w:t>
      </w:r>
      <w:r>
        <w:rPr>
          <w:rFonts w:hint="eastAsia" w:ascii="宋体" w:eastAsia="宋体"/>
          <w:color w:val="231F20"/>
          <w:sz w:val="18"/>
        </w:rPr>
        <w:tab/>
      </w:r>
      <w:r>
        <w:rPr>
          <w:rFonts w:ascii="Times New Roman" w:eastAsia="Times New Roman"/>
          <w:color w:val="231F20"/>
          <w:spacing w:val="-5"/>
          <w:sz w:val="20"/>
        </w:rPr>
        <w:t>(3)</w:t>
      </w:r>
    </w:p>
    <w:p w14:paraId="4F5DDA5A">
      <w:pPr>
        <w:tabs>
          <w:tab w:val="left" w:pos="4234"/>
          <w:tab w:val="left" w:pos="4517"/>
        </w:tabs>
        <w:spacing w:before="44" w:line="261" w:lineRule="auto"/>
        <w:ind w:left="250" w:right="1394" w:firstLine="0"/>
        <w:jc w:val="right"/>
        <w:rPr>
          <w:rFonts w:ascii="Times New Roman" w:hAnsi="Times New Roman" w:eastAsia="Times New Roman"/>
          <w:sz w:val="20"/>
        </w:rPr>
      </w:pPr>
      <w:r>
        <w:rPr>
          <w:rFonts w:ascii="Tahoma" w:hAnsi="Tahoma" w:eastAsia="Tahoma"/>
          <w:color w:val="231F20"/>
          <w:sz w:val="24"/>
        </w:rPr>
        <w:t xml:space="preserve">striking </w:t>
      </w:r>
      <w:r>
        <w:rPr>
          <w:rFonts w:ascii="Cambria" w:hAnsi="Cambria" w:eastAsia="Cambria"/>
          <w:color w:val="231F20"/>
          <w:w w:val="85"/>
          <w:position w:val="1"/>
          <w:sz w:val="20"/>
        </w:rPr>
        <w:t>/strak/</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引人注目的；显著的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 xml:space="preserve">stringed </w:t>
      </w:r>
      <w:r>
        <w:rPr>
          <w:rFonts w:ascii="Cambria" w:hAnsi="Cambria" w:eastAsia="Cambria"/>
          <w:color w:val="231F20"/>
          <w:position w:val="1"/>
          <w:sz w:val="20"/>
        </w:rPr>
        <w:t>/strd/</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有弦的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stringed instrument </w:t>
      </w:r>
      <w:r>
        <w:rPr>
          <w:rFonts w:hint="eastAsia" w:ascii="宋体" w:hAnsi="宋体" w:eastAsia="宋体"/>
          <w:color w:val="231F20"/>
          <w:position w:val="2"/>
          <w:sz w:val="18"/>
        </w:rPr>
        <w:t>弦乐器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2"/>
          <w:position w:val="-1"/>
          <w:sz w:val="24"/>
        </w:rPr>
        <w:t>stuck</w:t>
      </w:r>
      <w:r>
        <w:rPr>
          <w:rFonts w:ascii="Tahoma" w:hAnsi="Tahoma" w:eastAsia="Tahoma"/>
          <w:color w:val="231F20"/>
          <w:spacing w:val="-14"/>
          <w:position w:val="-1"/>
          <w:sz w:val="24"/>
        </w:rPr>
        <w:t xml:space="preserve"> </w:t>
      </w:r>
      <w:r>
        <w:rPr>
          <w:rFonts w:ascii="Cambria" w:hAnsi="Cambria" w:eastAsia="Cambria"/>
          <w:color w:val="231F20"/>
          <w:spacing w:val="-2"/>
          <w:position w:val="0"/>
          <w:sz w:val="20"/>
        </w:rPr>
        <w:t>/stnk/</w:t>
      </w:r>
      <w:r>
        <w:rPr>
          <w:rFonts w:ascii="Cambria" w:hAnsi="Cambria" w:eastAsia="Cambria"/>
          <w:color w:val="231F20"/>
          <w:spacing w:val="17"/>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1"/>
          <w:sz w:val="20"/>
        </w:rPr>
        <w:t xml:space="preserve"> </w:t>
      </w:r>
      <w:r>
        <w:rPr>
          <w:rFonts w:hint="eastAsia" w:ascii="宋体" w:hAnsi="宋体" w:eastAsia="宋体"/>
          <w:color w:val="231F20"/>
          <w:spacing w:val="-2"/>
          <w:sz w:val="18"/>
        </w:rPr>
        <w:t>卡住；陷（入）；困（于</w:t>
      </w:r>
      <w:r>
        <w:rPr>
          <w:rFonts w:hint="eastAsia" w:ascii="宋体" w:hAnsi="宋体" w:eastAsia="宋体"/>
          <w:color w:val="231F20"/>
          <w:spacing w:val="-10"/>
          <w:sz w:val="18"/>
        </w:rPr>
        <w:t>）</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5"/>
          <w:sz w:val="20"/>
        </w:rPr>
        <w:t>(3)</w:t>
      </w:r>
    </w:p>
    <w:p w14:paraId="1FDD8FA9">
      <w:pPr>
        <w:spacing w:before="1"/>
        <w:ind w:left="250" w:right="0" w:firstLine="0"/>
        <w:jc w:val="left"/>
        <w:rPr>
          <w:rFonts w:ascii="Cambria" w:hAnsi="Cambria"/>
          <w:sz w:val="20"/>
        </w:rPr>
      </w:pPr>
      <w:r>
        <w:rPr>
          <w:rFonts w:ascii="Tahoma" w:hAnsi="Tahoma"/>
          <w:color w:val="231F20"/>
          <w:sz w:val="24"/>
        </w:rPr>
        <w:t>studio</w:t>
      </w:r>
      <w:r>
        <w:rPr>
          <w:rFonts w:ascii="Tahoma" w:hAnsi="Tahoma"/>
          <w:color w:val="231F20"/>
          <w:spacing w:val="4"/>
          <w:sz w:val="24"/>
        </w:rPr>
        <w:t xml:space="preserve"> </w:t>
      </w:r>
      <w:r>
        <w:rPr>
          <w:rFonts w:ascii="Cambria" w:hAnsi="Cambria"/>
          <w:color w:val="231F20"/>
          <w:spacing w:val="-5"/>
          <w:position w:val="1"/>
          <w:sz w:val="20"/>
        </w:rPr>
        <w:t>/stju:diGu/</w:t>
      </w:r>
    </w:p>
    <w:p w14:paraId="177D28DD">
      <w:pPr>
        <w:tabs>
          <w:tab w:val="left" w:pos="4517"/>
        </w:tabs>
        <w:spacing w:before="61"/>
        <w:ind w:left="534"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演播室；（音乐的）录音棚；工作</w:t>
      </w:r>
      <w:r>
        <w:rPr>
          <w:rFonts w:hint="eastAsia" w:ascii="宋体" w:eastAsia="宋体"/>
          <w:color w:val="231F20"/>
          <w:spacing w:val="-10"/>
          <w:sz w:val="18"/>
        </w:rPr>
        <w:t>室</w:t>
      </w:r>
      <w:r>
        <w:rPr>
          <w:rFonts w:hint="eastAsia" w:ascii="宋体" w:eastAsia="宋体"/>
          <w:color w:val="231F20"/>
          <w:sz w:val="18"/>
        </w:rPr>
        <w:tab/>
      </w:r>
      <w:r>
        <w:rPr>
          <w:rFonts w:ascii="Times New Roman" w:eastAsia="Times New Roman"/>
          <w:color w:val="231F20"/>
          <w:spacing w:val="-5"/>
          <w:sz w:val="20"/>
        </w:rPr>
        <w:t>(5)</w:t>
      </w:r>
    </w:p>
    <w:p w14:paraId="23AAD5BF">
      <w:pPr>
        <w:tabs>
          <w:tab w:val="left" w:pos="4517"/>
        </w:tabs>
        <w:spacing w:before="44"/>
        <w:ind w:left="250" w:right="0" w:firstLine="0"/>
        <w:jc w:val="left"/>
        <w:rPr>
          <w:rFonts w:ascii="Times New Roman" w:hAnsi="Times New Roman" w:eastAsia="Times New Roman"/>
          <w:sz w:val="20"/>
        </w:rPr>
      </w:pPr>
      <w:r>
        <w:rPr>
          <w:rFonts w:ascii="Tahoma" w:hAnsi="Tahoma" w:eastAsia="Tahoma"/>
          <w:color w:val="231F20"/>
          <w:sz w:val="24"/>
        </w:rPr>
        <w:t>surf</w:t>
      </w:r>
      <w:r>
        <w:rPr>
          <w:rFonts w:ascii="Tahoma" w:hAnsi="Tahoma" w:eastAsia="Tahoma"/>
          <w:color w:val="231F20"/>
          <w:spacing w:val="-19"/>
          <w:sz w:val="24"/>
        </w:rPr>
        <w:t xml:space="preserve"> </w:t>
      </w:r>
      <w:r>
        <w:rPr>
          <w:rFonts w:ascii="Cambria" w:hAnsi="Cambria" w:eastAsia="Cambria"/>
          <w:color w:val="231F20"/>
          <w:position w:val="1"/>
          <w:sz w:val="20"/>
        </w:rPr>
        <w:t>/sε:(r)f/</w:t>
      </w:r>
      <w:r>
        <w:rPr>
          <w:rFonts w:ascii="Cambria" w:hAnsi="Cambria" w:eastAsia="Cambria"/>
          <w:color w:val="231F20"/>
          <w:spacing w:val="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5"/>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浏览；冲</w:t>
      </w:r>
      <w:r>
        <w:rPr>
          <w:rFonts w:hint="eastAsia" w:ascii="宋体" w:hAnsi="宋体" w:eastAsia="宋体"/>
          <w:color w:val="231F20"/>
          <w:spacing w:val="-10"/>
          <w:position w:val="2"/>
          <w:sz w:val="18"/>
        </w:rPr>
        <w:t>浪</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D698D3E">
      <w:pPr>
        <w:tabs>
          <w:tab w:val="left" w:pos="4517"/>
        </w:tabs>
        <w:spacing w:before="26"/>
        <w:ind w:left="250" w:right="0" w:firstLine="0"/>
        <w:jc w:val="left"/>
        <w:rPr>
          <w:rFonts w:ascii="Times New Roman" w:hAnsi="Times New Roman" w:eastAsia="Times New Roman"/>
          <w:sz w:val="20"/>
        </w:rPr>
      </w:pPr>
      <w:r>
        <w:rPr>
          <w:rFonts w:ascii="Tahoma" w:hAnsi="Tahoma" w:eastAsia="Tahoma"/>
          <w:color w:val="231F20"/>
          <w:w w:val="90"/>
          <w:sz w:val="24"/>
        </w:rPr>
        <w:t>surround</w:t>
      </w:r>
      <w:r>
        <w:rPr>
          <w:rFonts w:ascii="Tahoma" w:hAnsi="Tahoma" w:eastAsia="Tahoma"/>
          <w:color w:val="231F20"/>
          <w:spacing w:val="14"/>
          <w:sz w:val="24"/>
        </w:rPr>
        <w:t xml:space="preserve"> </w:t>
      </w:r>
      <w:r>
        <w:rPr>
          <w:rFonts w:ascii="Cambria" w:hAnsi="Cambria" w:eastAsia="Cambria"/>
          <w:color w:val="231F20"/>
          <w:w w:val="90"/>
          <w:position w:val="1"/>
          <w:sz w:val="20"/>
        </w:rPr>
        <w:t>/sGraund/</w:t>
      </w:r>
      <w:r>
        <w:rPr>
          <w:rFonts w:ascii="Cambria" w:hAnsi="Cambria" w:eastAsia="Cambria"/>
          <w:color w:val="231F20"/>
          <w:spacing w:val="4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90"/>
          <w:position w:val="2"/>
          <w:sz w:val="18"/>
        </w:rPr>
        <w:t>围绕；包</w:t>
      </w:r>
      <w:r>
        <w:rPr>
          <w:rFonts w:hint="eastAsia" w:ascii="宋体" w:hAnsi="宋体" w:eastAsia="宋体"/>
          <w:color w:val="231F20"/>
          <w:spacing w:val="-10"/>
          <w:w w:val="90"/>
          <w:position w:val="2"/>
          <w:sz w:val="18"/>
        </w:rPr>
        <w:t>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AB054E3">
      <w:pPr>
        <w:pStyle w:val="11"/>
        <w:spacing w:before="3"/>
        <w:rPr>
          <w:rFonts w:ascii="Times New Roman"/>
          <w:sz w:val="30"/>
        </w:rPr>
      </w:pPr>
    </w:p>
    <w:p w14:paraId="13A9B3F8">
      <w:pPr>
        <w:pStyle w:val="6"/>
        <w:ind w:left="534"/>
        <w:rPr>
          <w:rFonts w:ascii="Arial"/>
        </w:rPr>
      </w:pPr>
      <w:r>
        <mc:AlternateContent>
          <mc:Choice Requires="wps">
            <w:drawing>
              <wp:anchor distT="0" distB="0" distL="0" distR="0" simplePos="0" relativeHeight="251837440" behindDoc="0" locked="0" layoutInCell="1" allowOverlap="1">
                <wp:simplePos x="0" y="0"/>
                <wp:positionH relativeFrom="page">
                  <wp:posOffset>3815715</wp:posOffset>
                </wp:positionH>
                <wp:positionV relativeFrom="paragraph">
                  <wp:posOffset>18415</wp:posOffset>
                </wp:positionV>
                <wp:extent cx="94615" cy="228600"/>
                <wp:effectExtent l="0" t="0" r="0" b="0"/>
                <wp:wrapNone/>
                <wp:docPr id="4859" name="Graphic 485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59" o:spid="_x0000_s1026" o:spt="100" style="position:absolute;left:0pt;margin-left:300.45pt;margin-top:1.45pt;height:18pt;width:7.45pt;mso-position-horizontal-relative:page;z-index:251837440;mso-width-relative:page;mso-height-relative:page;" fillcolor="#00BBC5" filled="t" stroked="f" coordsize="94615,228600" o:gfxdata="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xB2Ci1QAA&#10;AAgBAAAPAAAAAAAAAAEAIAAAACIAAABkcnMvZG93bnJldi54bWxQSwECFAAUAAAACACHTuJAIGu0&#10;+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1"/>
        </w:rPr>
        <w:t>T</w:t>
      </w:r>
    </w:p>
    <w:p w14:paraId="20FB1342">
      <w:pPr>
        <w:tabs>
          <w:tab w:val="left" w:pos="4517"/>
        </w:tabs>
        <w:spacing w:before="178"/>
        <w:ind w:left="250" w:right="0" w:firstLine="0"/>
        <w:jc w:val="left"/>
        <w:rPr>
          <w:rFonts w:ascii="Times New Roman" w:eastAsia="Times New Roman"/>
          <w:sz w:val="20"/>
        </w:rPr>
      </w:pPr>
      <w:r>
        <w:rPr>
          <w:rFonts w:ascii="Tahoma" w:eastAsia="Tahoma"/>
          <w:color w:val="231F20"/>
          <w:position w:val="-1"/>
          <w:sz w:val="24"/>
        </w:rPr>
        <w:t>take</w:t>
      </w:r>
      <w:r>
        <w:rPr>
          <w:rFonts w:ascii="Tahoma" w:eastAsia="Tahoma"/>
          <w:color w:val="231F20"/>
          <w:spacing w:val="-5"/>
          <w:position w:val="-1"/>
          <w:sz w:val="24"/>
        </w:rPr>
        <w:t xml:space="preserve"> </w:t>
      </w:r>
      <w:r>
        <w:rPr>
          <w:rFonts w:ascii="Tahoma" w:eastAsia="Tahoma"/>
          <w:color w:val="231F20"/>
          <w:position w:val="-1"/>
          <w:sz w:val="24"/>
        </w:rPr>
        <w:t>part</w:t>
      </w:r>
      <w:r>
        <w:rPr>
          <w:rFonts w:ascii="Tahoma" w:eastAsia="Tahoma"/>
          <w:color w:val="231F20"/>
          <w:spacing w:val="-4"/>
          <w:position w:val="-1"/>
          <w:sz w:val="24"/>
        </w:rPr>
        <w:t xml:space="preserve"> </w:t>
      </w:r>
      <w:r>
        <w:rPr>
          <w:rFonts w:ascii="Tahoma" w:eastAsia="Tahoma"/>
          <w:color w:val="231F20"/>
          <w:position w:val="-1"/>
          <w:sz w:val="24"/>
        </w:rPr>
        <w:t>in</w:t>
      </w:r>
      <w:r>
        <w:rPr>
          <w:rFonts w:ascii="Tahoma" w:eastAsia="Tahoma"/>
          <w:color w:val="231F20"/>
          <w:spacing w:val="-2"/>
          <w:position w:val="-1"/>
          <w:sz w:val="24"/>
        </w:rPr>
        <w:t xml:space="preserve"> </w:t>
      </w:r>
      <w:r>
        <w:rPr>
          <w:rFonts w:hint="eastAsia" w:ascii="宋体" w:eastAsia="宋体"/>
          <w:color w:val="231F20"/>
          <w:sz w:val="18"/>
        </w:rPr>
        <w:t>参与（某事）；参加（某活动</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76230848">
      <w:pPr>
        <w:tabs>
          <w:tab w:val="left" w:pos="4517"/>
        </w:tabs>
        <w:spacing w:before="29"/>
        <w:ind w:left="250" w:right="0" w:firstLine="0"/>
        <w:jc w:val="left"/>
        <w:rPr>
          <w:rFonts w:ascii="Times New Roman" w:hAnsi="Times New Roman" w:eastAsia="Times New Roman"/>
          <w:sz w:val="20"/>
        </w:rPr>
      </w:pPr>
      <w:r>
        <w:rPr>
          <w:rFonts w:ascii="Tahoma" w:hAnsi="Tahoma" w:eastAsia="Tahoma"/>
          <w:color w:val="231F20"/>
          <w:w w:val="90"/>
          <w:sz w:val="24"/>
        </w:rPr>
        <w:t>talent</w:t>
      </w:r>
      <w:r>
        <w:rPr>
          <w:rFonts w:ascii="Tahoma" w:hAnsi="Tahoma" w:eastAsia="Tahoma"/>
          <w:color w:val="231F20"/>
          <w:spacing w:val="5"/>
          <w:sz w:val="24"/>
        </w:rPr>
        <w:t xml:space="preserve"> </w:t>
      </w:r>
      <w:r>
        <w:rPr>
          <w:rFonts w:ascii="Cambria" w:hAnsi="Cambria" w:eastAsia="Cambria"/>
          <w:color w:val="231F20"/>
          <w:w w:val="90"/>
          <w:position w:val="1"/>
          <w:sz w:val="20"/>
        </w:rPr>
        <w:t>/tælGnt/</w:t>
      </w:r>
      <w:r>
        <w:rPr>
          <w:rFonts w:ascii="Cambria" w:hAnsi="Cambria" w:eastAsia="Cambria"/>
          <w:color w:val="231F20"/>
          <w:spacing w:val="3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天才；天资；天</w:t>
      </w:r>
      <w:r>
        <w:rPr>
          <w:rFonts w:hint="eastAsia" w:ascii="宋体" w:hAnsi="宋体" w:eastAsia="宋体"/>
          <w:color w:val="231F20"/>
          <w:spacing w:val="-10"/>
          <w:w w:val="90"/>
          <w:position w:val="2"/>
          <w:sz w:val="18"/>
        </w:rPr>
        <w:t>赋</w:t>
      </w:r>
      <w:r>
        <w:rPr>
          <w:rFonts w:hint="eastAsia" w:ascii="宋体" w:hAnsi="宋体" w:eastAsia="宋体"/>
          <w:color w:val="231F20"/>
          <w:position w:val="2"/>
          <w:sz w:val="18"/>
        </w:rPr>
        <w:tab/>
      </w:r>
      <w:r>
        <w:rPr>
          <w:rFonts w:ascii="Times New Roman" w:hAnsi="Times New Roman" w:eastAsia="Times New Roman"/>
          <w:color w:val="231F20"/>
          <w:spacing w:val="-5"/>
          <w:w w:val="105"/>
          <w:position w:val="2"/>
          <w:sz w:val="20"/>
        </w:rPr>
        <w:t>(5)</w:t>
      </w:r>
    </w:p>
    <w:p w14:paraId="1B4563E1">
      <w:pPr>
        <w:tabs>
          <w:tab w:val="left" w:pos="4517"/>
        </w:tabs>
        <w:spacing w:before="26"/>
        <w:ind w:left="25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5"/>
          <w:position w:val="1"/>
          <w:sz w:val="20"/>
        </w:rPr>
        <w:t xml:space="preserve"> </w:t>
      </w:r>
      <w:r>
        <w:rPr>
          <w:rFonts w:ascii="Tahoma" w:hAnsi="Tahoma" w:eastAsia="Tahoma"/>
          <w:color w:val="231F20"/>
          <w:w w:val="90"/>
          <w:sz w:val="24"/>
        </w:rPr>
        <w:t>Tanzania</w:t>
      </w:r>
      <w:r>
        <w:rPr>
          <w:rFonts w:ascii="Tahoma" w:hAnsi="Tahoma" w:eastAsia="Tahoma"/>
          <w:color w:val="231F20"/>
          <w:spacing w:val="39"/>
          <w:sz w:val="24"/>
        </w:rPr>
        <w:t xml:space="preserve"> </w:t>
      </w:r>
      <w:r>
        <w:rPr>
          <w:rFonts w:ascii="Times New Roman" w:hAnsi="Times New Roman" w:eastAsia="Times New Roman"/>
          <w:color w:val="231F20"/>
          <w:w w:val="90"/>
          <w:position w:val="1"/>
          <w:sz w:val="24"/>
        </w:rPr>
        <w:t>/</w:t>
      </w:r>
      <w:r>
        <w:rPr>
          <w:rFonts w:ascii="Cambria" w:hAnsi="Cambria" w:eastAsia="Cambria"/>
          <w:color w:val="231F20"/>
          <w:w w:val="90"/>
          <w:position w:val="1"/>
          <w:sz w:val="20"/>
        </w:rPr>
        <w:t>.tænzGni:G</w:t>
      </w:r>
      <w:r>
        <w:rPr>
          <w:rFonts w:ascii="Times New Roman" w:hAnsi="Times New Roman" w:eastAsia="Times New Roman"/>
          <w:color w:val="231F20"/>
          <w:w w:val="90"/>
          <w:position w:val="1"/>
          <w:sz w:val="24"/>
        </w:rPr>
        <w:t>/</w:t>
      </w:r>
      <w:r>
        <w:rPr>
          <w:rFonts w:ascii="Times New Roman" w:hAnsi="Times New Roman" w:eastAsia="Times New Roman"/>
          <w:color w:val="231F20"/>
          <w:spacing w:val="55"/>
          <w:position w:val="1"/>
          <w:sz w:val="24"/>
        </w:rPr>
        <w:t xml:space="preserve"> </w:t>
      </w:r>
      <w:r>
        <w:rPr>
          <w:rFonts w:hint="eastAsia" w:ascii="宋体" w:hAnsi="宋体" w:eastAsia="宋体"/>
          <w:color w:val="231F20"/>
          <w:w w:val="90"/>
          <w:position w:val="2"/>
          <w:sz w:val="18"/>
        </w:rPr>
        <w:t>坦桑尼亚（国家名</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63B5377">
      <w:pPr>
        <w:spacing w:before="26"/>
        <w:ind w:left="250" w:right="0" w:firstLine="0"/>
        <w:jc w:val="left"/>
        <w:rPr>
          <w:rFonts w:hint="eastAsia" w:ascii="宋体" w:hAnsi="宋体" w:eastAsia="宋体"/>
          <w:sz w:val="18"/>
        </w:rPr>
      </w:pPr>
      <w:r>
        <w:rPr>
          <w:rFonts w:ascii="Tahoma" w:hAnsi="Tahoma" w:eastAsia="Tahoma"/>
          <w:color w:val="231F20"/>
          <w:spacing w:val="-2"/>
          <w:w w:val="90"/>
          <w:sz w:val="24"/>
        </w:rPr>
        <w:t>target</w:t>
      </w:r>
      <w:r>
        <w:rPr>
          <w:rFonts w:ascii="Tahoma" w:hAnsi="Tahoma" w:eastAsia="Tahoma"/>
          <w:color w:val="231F20"/>
          <w:spacing w:val="-5"/>
          <w:w w:val="90"/>
          <w:sz w:val="24"/>
        </w:rPr>
        <w:t xml:space="preserve"> </w:t>
      </w:r>
      <w:r>
        <w:rPr>
          <w:rFonts w:ascii="Cambria" w:hAnsi="Cambria" w:eastAsia="Cambria"/>
          <w:color w:val="231F20"/>
          <w:spacing w:val="-2"/>
          <w:w w:val="90"/>
          <w:position w:val="1"/>
          <w:sz w:val="20"/>
        </w:rPr>
        <w:t>/ta:gt/</w:t>
      </w:r>
      <w:r>
        <w:rPr>
          <w:rFonts w:ascii="Cambria" w:hAnsi="Cambria" w:eastAsia="Cambria"/>
          <w:color w:val="231F20"/>
          <w:spacing w:val="18"/>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w w:val="90"/>
          <w:position w:val="2"/>
          <w:sz w:val="18"/>
        </w:rPr>
        <w:t>目标；对象；靶子</w:t>
      </w:r>
    </w:p>
    <w:p w14:paraId="3D29C2C1">
      <w:pPr>
        <w:tabs>
          <w:tab w:val="left" w:pos="2868"/>
        </w:tabs>
        <w:spacing w:before="41"/>
        <w:ind w:left="0" w:right="1394" w:firstLine="0"/>
        <w:jc w:val="righ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把……作为攻击目</w:t>
      </w:r>
      <w:r>
        <w:rPr>
          <w:rFonts w:hint="eastAsia" w:ascii="宋体" w:hAnsi="宋体" w:eastAsia="宋体"/>
          <w:color w:val="231F20"/>
          <w:spacing w:val="-10"/>
          <w:sz w:val="18"/>
        </w:rPr>
        <w:t>标</w:t>
      </w:r>
      <w:r>
        <w:rPr>
          <w:rFonts w:hint="eastAsia" w:ascii="宋体" w:hAnsi="宋体" w:eastAsia="宋体"/>
          <w:color w:val="231F20"/>
          <w:sz w:val="18"/>
        </w:rPr>
        <w:tab/>
      </w:r>
      <w:r>
        <w:rPr>
          <w:rFonts w:ascii="Times New Roman" w:hAnsi="Times New Roman" w:eastAsia="Times New Roman"/>
          <w:color w:val="231F20"/>
          <w:spacing w:val="-5"/>
          <w:sz w:val="20"/>
        </w:rPr>
        <w:t>(3)</w:t>
      </w:r>
    </w:p>
    <w:p w14:paraId="14B57D06">
      <w:pPr>
        <w:spacing w:before="64"/>
        <w:ind w:left="250" w:right="0" w:firstLine="0"/>
        <w:jc w:val="left"/>
        <w:rPr>
          <w:rFonts w:ascii="Times New Roman" w:hAnsi="Times New Roman" w:eastAsia="Times New Roman"/>
          <w:sz w:val="20"/>
        </w:rPr>
      </w:pPr>
      <w:r>
        <w:rPr>
          <w:rFonts w:hint="eastAsia" w:ascii="宋体" w:hAnsi="宋体" w:eastAsia="宋体"/>
          <w:color w:val="74CCD3"/>
          <w:spacing w:val="-12"/>
          <w:w w:val="90"/>
          <w:position w:val="1"/>
          <w:sz w:val="20"/>
        </w:rPr>
        <w:t xml:space="preserve">△ </w:t>
      </w:r>
      <w:r>
        <w:rPr>
          <w:rFonts w:ascii="Tahoma" w:hAnsi="Tahoma" w:eastAsia="Tahoma"/>
          <w:color w:val="231F20"/>
          <w:w w:val="90"/>
          <w:sz w:val="24"/>
        </w:rPr>
        <w:t>techno</w:t>
      </w:r>
      <w:r>
        <w:rPr>
          <w:rFonts w:ascii="Tahoma" w:hAnsi="Tahoma" w:eastAsia="Tahoma"/>
          <w:color w:val="231F20"/>
          <w:spacing w:val="-6"/>
          <w:sz w:val="24"/>
        </w:rPr>
        <w:t xml:space="preserve"> </w:t>
      </w:r>
      <w:r>
        <w:rPr>
          <w:rFonts w:ascii="Cambria" w:hAnsi="Cambria" w:eastAsia="Cambria"/>
          <w:color w:val="231F20"/>
          <w:w w:val="90"/>
          <w:position w:val="1"/>
          <w:sz w:val="20"/>
        </w:rPr>
        <w:t>/teknGu/</w:t>
      </w:r>
      <w:r>
        <w:rPr>
          <w:rFonts w:ascii="Cambria" w:hAnsi="Cambria" w:eastAsia="Cambria"/>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90"/>
          <w:position w:val="2"/>
          <w:sz w:val="18"/>
        </w:rPr>
        <w:t>泰克诺音乐（一种电子音乐</w:t>
      </w:r>
      <w:r>
        <w:rPr>
          <w:rFonts w:hint="eastAsia" w:ascii="宋体" w:hAnsi="宋体" w:eastAsia="宋体"/>
          <w:color w:val="231F20"/>
          <w:spacing w:val="-4"/>
          <w:w w:val="90"/>
          <w:position w:val="2"/>
          <w:sz w:val="18"/>
        </w:rPr>
        <w:t>）</w:t>
      </w:r>
      <w:r>
        <w:rPr>
          <w:rFonts w:ascii="Times New Roman" w:hAnsi="Times New Roman" w:eastAsia="Times New Roman"/>
          <w:color w:val="231F20"/>
          <w:spacing w:val="-4"/>
          <w:w w:val="90"/>
          <w:position w:val="2"/>
          <w:sz w:val="20"/>
        </w:rPr>
        <w:t>(5)</w:t>
      </w:r>
    </w:p>
    <w:p w14:paraId="0C40302C">
      <w:pPr>
        <w:tabs>
          <w:tab w:val="left" w:pos="4517"/>
        </w:tabs>
        <w:spacing w:before="26"/>
        <w:ind w:left="250" w:right="0" w:firstLine="0"/>
        <w:jc w:val="left"/>
        <w:rPr>
          <w:rFonts w:ascii="Times New Roman" w:hAnsi="Times New Roman" w:eastAsia="Times New Roman"/>
          <w:sz w:val="20"/>
        </w:rPr>
      </w:pPr>
      <w:r>
        <w:rPr>
          <w:rFonts w:ascii="Tahoma" w:hAnsi="Tahoma" w:eastAsia="Tahoma"/>
          <w:color w:val="231F20"/>
          <w:w w:val="90"/>
          <w:sz w:val="24"/>
        </w:rPr>
        <w:t>temple</w:t>
      </w:r>
      <w:r>
        <w:rPr>
          <w:rFonts w:ascii="Tahoma" w:hAnsi="Tahoma" w:eastAsia="Tahoma"/>
          <w:color w:val="231F20"/>
          <w:spacing w:val="-2"/>
          <w:w w:val="90"/>
          <w:sz w:val="24"/>
        </w:rPr>
        <w:t xml:space="preserve"> </w:t>
      </w:r>
      <w:r>
        <w:rPr>
          <w:rFonts w:ascii="Cambria" w:hAnsi="Cambria" w:eastAsia="Cambria"/>
          <w:color w:val="231F20"/>
          <w:w w:val="90"/>
          <w:position w:val="1"/>
          <w:sz w:val="20"/>
        </w:rPr>
        <w:t>/templ/</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庙；</w:t>
      </w:r>
      <w:r>
        <w:rPr>
          <w:rFonts w:hint="eastAsia" w:ascii="宋体" w:hAnsi="宋体" w:eastAsia="宋体"/>
          <w:color w:val="231F20"/>
          <w:spacing w:val="-10"/>
          <w:w w:val="90"/>
          <w:position w:val="2"/>
          <w:sz w:val="18"/>
        </w:rPr>
        <w:t>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D1E7ED7">
      <w:pPr>
        <w:spacing w:before="27"/>
        <w:ind w:left="250" w:right="0" w:firstLine="0"/>
        <w:jc w:val="left"/>
        <w:rPr>
          <w:rFonts w:ascii="Cambria" w:hAnsi="Cambria"/>
          <w:sz w:val="20"/>
        </w:rPr>
      </w:pPr>
      <w:r>
        <w:rPr>
          <w:rFonts w:ascii="宋体" w:hAnsi="宋体"/>
          <w:color w:val="74CCD3"/>
          <w:w w:val="90"/>
          <w:position w:val="1"/>
          <w:sz w:val="20"/>
        </w:rPr>
        <w:t>△</w:t>
      </w:r>
      <w:r>
        <w:rPr>
          <w:rFonts w:ascii="宋体" w:hAnsi="宋体"/>
          <w:color w:val="74CCD3"/>
          <w:spacing w:val="-26"/>
          <w:w w:val="90"/>
          <w:position w:val="1"/>
          <w:sz w:val="20"/>
        </w:rPr>
        <w:t xml:space="preserve"> </w:t>
      </w:r>
      <w:r>
        <w:rPr>
          <w:rFonts w:ascii="Tahoma" w:hAnsi="Tahoma"/>
          <w:color w:val="231F20"/>
          <w:w w:val="90"/>
          <w:sz w:val="24"/>
        </w:rPr>
        <w:t>the</w:t>
      </w:r>
      <w:r>
        <w:rPr>
          <w:rFonts w:ascii="Tahoma" w:hAnsi="Tahoma"/>
          <w:color w:val="231F20"/>
          <w:spacing w:val="1"/>
          <w:sz w:val="24"/>
        </w:rPr>
        <w:t xml:space="preserve"> </w:t>
      </w:r>
      <w:r>
        <w:rPr>
          <w:rFonts w:ascii="Tahoma" w:hAnsi="Tahoma"/>
          <w:color w:val="231F20"/>
          <w:w w:val="90"/>
          <w:sz w:val="24"/>
        </w:rPr>
        <w:t>Emerald</w:t>
      </w:r>
      <w:r>
        <w:rPr>
          <w:rFonts w:ascii="Tahoma" w:hAnsi="Tahoma"/>
          <w:color w:val="231F20"/>
          <w:spacing w:val="1"/>
          <w:sz w:val="24"/>
        </w:rPr>
        <w:t xml:space="preserve"> </w:t>
      </w:r>
      <w:r>
        <w:rPr>
          <w:rFonts w:ascii="Tahoma" w:hAnsi="Tahoma"/>
          <w:color w:val="231F20"/>
          <w:w w:val="90"/>
          <w:sz w:val="24"/>
        </w:rPr>
        <w:t>Isle</w:t>
      </w:r>
      <w:r>
        <w:rPr>
          <w:rFonts w:ascii="Tahoma" w:hAnsi="Tahoma"/>
          <w:color w:val="231F20"/>
          <w:spacing w:val="-2"/>
          <w:sz w:val="24"/>
        </w:rPr>
        <w:t xml:space="preserve"> </w:t>
      </w:r>
      <w:r>
        <w:rPr>
          <w:rFonts w:ascii="Cambria" w:hAnsi="Cambria"/>
          <w:color w:val="231F20"/>
          <w:w w:val="90"/>
          <w:position w:val="1"/>
          <w:sz w:val="20"/>
        </w:rPr>
        <w:t>/emGrGld</w:t>
      </w:r>
      <w:r>
        <w:rPr>
          <w:rFonts w:ascii="Cambria" w:hAnsi="Cambria"/>
          <w:color w:val="231F20"/>
          <w:spacing w:val="32"/>
          <w:position w:val="1"/>
          <w:sz w:val="20"/>
        </w:rPr>
        <w:t xml:space="preserve"> </w:t>
      </w:r>
      <w:r>
        <w:rPr>
          <w:rFonts w:ascii="Cambria" w:hAnsi="Cambria"/>
          <w:color w:val="231F20"/>
          <w:spacing w:val="-4"/>
          <w:w w:val="90"/>
          <w:position w:val="1"/>
          <w:sz w:val="20"/>
        </w:rPr>
        <w:t>.al/</w:t>
      </w:r>
    </w:p>
    <w:p w14:paraId="21BCA82D">
      <w:pPr>
        <w:tabs>
          <w:tab w:val="left" w:pos="3983"/>
        </w:tabs>
        <w:spacing w:before="40"/>
        <w:ind w:left="0" w:right="1394" w:firstLine="0"/>
        <w:jc w:val="right"/>
        <w:rPr>
          <w:rFonts w:ascii="Times New Roman" w:eastAsia="Times New Roman"/>
          <w:sz w:val="20"/>
        </w:rPr>
      </w:pPr>
      <w:r>
        <w:rPr>
          <w:rFonts w:hint="eastAsia" w:ascii="宋体" w:eastAsia="宋体"/>
          <w:color w:val="231F20"/>
          <w:sz w:val="18"/>
        </w:rPr>
        <w:t>绿宝石岛（爱尔兰的别称</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7A76343C">
      <w:pPr>
        <w:tabs>
          <w:tab w:val="left" w:pos="4517"/>
        </w:tabs>
        <w:spacing w:before="65"/>
        <w:ind w:left="25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3"/>
          <w:w w:val="90"/>
          <w:position w:val="1"/>
          <w:sz w:val="20"/>
        </w:rPr>
        <w:t xml:space="preserve"> </w:t>
      </w:r>
      <w:r>
        <w:rPr>
          <w:rFonts w:ascii="Tahoma" w:hAnsi="Tahoma" w:eastAsia="Tahoma"/>
          <w:color w:val="231F20"/>
          <w:w w:val="90"/>
          <w:sz w:val="24"/>
        </w:rPr>
        <w:t>the</w:t>
      </w:r>
      <w:r>
        <w:rPr>
          <w:rFonts w:ascii="Tahoma" w:hAnsi="Tahoma" w:eastAsia="Tahoma"/>
          <w:color w:val="231F20"/>
          <w:spacing w:val="-7"/>
          <w:sz w:val="24"/>
        </w:rPr>
        <w:t xml:space="preserve"> </w:t>
      </w:r>
      <w:r>
        <w:rPr>
          <w:rFonts w:ascii="Tahoma" w:hAnsi="Tahoma" w:eastAsia="Tahoma"/>
          <w:color w:val="231F20"/>
          <w:w w:val="90"/>
          <w:sz w:val="24"/>
        </w:rPr>
        <w:t>Forbidden</w:t>
      </w:r>
      <w:r>
        <w:rPr>
          <w:rFonts w:ascii="Tahoma" w:hAnsi="Tahoma" w:eastAsia="Tahoma"/>
          <w:color w:val="231F20"/>
          <w:spacing w:val="-6"/>
          <w:sz w:val="24"/>
        </w:rPr>
        <w:t xml:space="preserve"> </w:t>
      </w:r>
      <w:r>
        <w:rPr>
          <w:rFonts w:ascii="Times New Roman" w:hAnsi="Times New Roman" w:eastAsia="Times New Roman"/>
          <w:color w:val="231F20"/>
          <w:w w:val="90"/>
          <w:position w:val="1"/>
          <w:sz w:val="24"/>
        </w:rPr>
        <w:t>/</w:t>
      </w:r>
      <w:r>
        <w:rPr>
          <w:rFonts w:ascii="Cambria" w:hAnsi="Cambria" w:eastAsia="Cambria"/>
          <w:color w:val="231F20"/>
          <w:w w:val="90"/>
          <w:position w:val="1"/>
          <w:sz w:val="20"/>
        </w:rPr>
        <w:t>fGbdn</w:t>
      </w:r>
      <w:r>
        <w:rPr>
          <w:rFonts w:ascii="Times New Roman" w:hAnsi="Times New Roman" w:eastAsia="Times New Roman"/>
          <w:color w:val="231F20"/>
          <w:w w:val="90"/>
          <w:position w:val="1"/>
          <w:sz w:val="24"/>
        </w:rPr>
        <w:t>/</w:t>
      </w:r>
      <w:r>
        <w:rPr>
          <w:rFonts w:ascii="Times New Roman" w:hAnsi="Times New Roman" w:eastAsia="Times New Roman"/>
          <w:color w:val="231F20"/>
          <w:spacing w:val="9"/>
          <w:position w:val="1"/>
          <w:sz w:val="24"/>
        </w:rPr>
        <w:t xml:space="preserve"> </w:t>
      </w:r>
      <w:r>
        <w:rPr>
          <w:rFonts w:ascii="Tahoma" w:hAnsi="Tahoma" w:eastAsia="Tahoma"/>
          <w:color w:val="231F20"/>
          <w:w w:val="90"/>
          <w:sz w:val="24"/>
        </w:rPr>
        <w:t>City</w:t>
      </w:r>
      <w:r>
        <w:rPr>
          <w:rFonts w:ascii="Tahoma" w:hAnsi="Tahoma" w:eastAsia="Tahoma"/>
          <w:color w:val="231F20"/>
          <w:spacing w:val="-17"/>
          <w:w w:val="90"/>
          <w:sz w:val="24"/>
        </w:rPr>
        <w:t xml:space="preserve"> </w:t>
      </w:r>
      <w:r>
        <w:rPr>
          <w:rFonts w:hint="eastAsia" w:ascii="宋体" w:hAnsi="宋体" w:eastAsia="宋体"/>
          <w:color w:val="231F20"/>
          <w:w w:val="90"/>
          <w:position w:val="2"/>
          <w:sz w:val="18"/>
        </w:rPr>
        <w:t>紫禁</w:t>
      </w:r>
      <w:r>
        <w:rPr>
          <w:rFonts w:hint="eastAsia" w:ascii="宋体" w:hAnsi="宋体" w:eastAsia="宋体"/>
          <w:color w:val="231F20"/>
          <w:spacing w:val="-10"/>
          <w:w w:val="90"/>
          <w:position w:val="2"/>
          <w:sz w:val="18"/>
        </w:rPr>
        <w:t>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8C360E4">
      <w:pPr>
        <w:tabs>
          <w:tab w:val="left" w:pos="4517"/>
        </w:tabs>
        <w:spacing w:before="26"/>
        <w:ind w:left="25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5"/>
          <w:w w:val="90"/>
          <w:position w:val="1"/>
          <w:sz w:val="20"/>
        </w:rPr>
        <w:t xml:space="preserve"> </w:t>
      </w:r>
      <w:r>
        <w:rPr>
          <w:rFonts w:ascii="Tahoma" w:hAnsi="Tahoma" w:eastAsia="Tahoma"/>
          <w:color w:val="231F20"/>
          <w:w w:val="90"/>
          <w:sz w:val="24"/>
        </w:rPr>
        <w:t>the</w:t>
      </w:r>
      <w:r>
        <w:rPr>
          <w:rFonts w:ascii="Tahoma" w:hAnsi="Tahoma" w:eastAsia="Tahoma"/>
          <w:color w:val="231F20"/>
          <w:spacing w:val="15"/>
          <w:sz w:val="24"/>
        </w:rPr>
        <w:t xml:space="preserve"> </w:t>
      </w:r>
      <w:r>
        <w:rPr>
          <w:rFonts w:ascii="Tahoma" w:hAnsi="Tahoma" w:eastAsia="Tahoma"/>
          <w:color w:val="231F20"/>
          <w:w w:val="90"/>
          <w:sz w:val="24"/>
        </w:rPr>
        <w:t>Kremlin</w:t>
      </w:r>
      <w:r>
        <w:rPr>
          <w:rFonts w:ascii="Tahoma" w:hAnsi="Tahoma" w:eastAsia="Tahoma"/>
          <w:color w:val="231F20"/>
          <w:spacing w:val="16"/>
          <w:sz w:val="24"/>
        </w:rPr>
        <w:t xml:space="preserve"> </w:t>
      </w:r>
      <w:r>
        <w:rPr>
          <w:rFonts w:ascii="Times New Roman" w:hAnsi="Times New Roman" w:eastAsia="Times New Roman"/>
          <w:color w:val="231F20"/>
          <w:w w:val="90"/>
          <w:position w:val="1"/>
          <w:sz w:val="24"/>
        </w:rPr>
        <w:t>/</w:t>
      </w:r>
      <w:r>
        <w:rPr>
          <w:rFonts w:ascii="Cambria" w:hAnsi="Cambria" w:eastAsia="Cambria"/>
          <w:color w:val="231F20"/>
          <w:w w:val="90"/>
          <w:position w:val="1"/>
          <w:sz w:val="20"/>
        </w:rPr>
        <w:t>kremln</w:t>
      </w:r>
      <w:r>
        <w:rPr>
          <w:rFonts w:ascii="Times New Roman" w:hAnsi="Times New Roman" w:eastAsia="Times New Roman"/>
          <w:color w:val="231F20"/>
          <w:w w:val="90"/>
          <w:position w:val="1"/>
          <w:sz w:val="24"/>
        </w:rPr>
        <w:t>/</w:t>
      </w:r>
      <w:r>
        <w:rPr>
          <w:rFonts w:ascii="Times New Roman" w:hAnsi="Times New Roman" w:eastAsia="Times New Roman"/>
          <w:color w:val="231F20"/>
          <w:spacing w:val="31"/>
          <w:position w:val="1"/>
          <w:sz w:val="24"/>
        </w:rPr>
        <w:t xml:space="preserve"> </w:t>
      </w:r>
      <w:r>
        <w:rPr>
          <w:rFonts w:hint="eastAsia" w:ascii="宋体" w:hAnsi="宋体" w:eastAsia="宋体"/>
          <w:color w:val="231F20"/>
          <w:w w:val="90"/>
          <w:position w:val="2"/>
          <w:sz w:val="18"/>
        </w:rPr>
        <w:t>克里姆林（宫</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BFE0B90">
      <w:pPr>
        <w:tabs>
          <w:tab w:val="left" w:pos="4517"/>
        </w:tabs>
        <w:spacing w:before="26"/>
        <w:ind w:left="25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34"/>
          <w:w w:val="90"/>
          <w:position w:val="1"/>
          <w:sz w:val="20"/>
        </w:rPr>
        <w:t xml:space="preserve"> </w:t>
      </w:r>
      <w:r>
        <w:rPr>
          <w:rFonts w:ascii="Tahoma" w:hAnsi="Tahoma" w:eastAsia="Tahoma"/>
          <w:color w:val="231F20"/>
          <w:w w:val="90"/>
          <w:sz w:val="24"/>
        </w:rPr>
        <w:t>the</w:t>
      </w:r>
      <w:r>
        <w:rPr>
          <w:rFonts w:ascii="Tahoma" w:hAnsi="Tahoma" w:eastAsia="Tahoma"/>
          <w:color w:val="231F20"/>
          <w:spacing w:val="-1"/>
          <w:w w:val="90"/>
          <w:sz w:val="24"/>
        </w:rPr>
        <w:t xml:space="preserve"> </w:t>
      </w:r>
      <w:r>
        <w:rPr>
          <w:rFonts w:ascii="Tahoma" w:hAnsi="Tahoma" w:eastAsia="Tahoma"/>
          <w:color w:val="231F20"/>
          <w:w w:val="90"/>
          <w:sz w:val="24"/>
        </w:rPr>
        <w:t>Nile</w:t>
      </w:r>
      <w:r>
        <w:rPr>
          <w:rFonts w:ascii="Tahoma" w:hAnsi="Tahoma" w:eastAsia="Tahoma"/>
          <w:color w:val="231F20"/>
          <w:spacing w:val="-7"/>
          <w:sz w:val="24"/>
        </w:rPr>
        <w:t xml:space="preserve"> </w:t>
      </w:r>
      <w:r>
        <w:rPr>
          <w:rFonts w:ascii="Cambria" w:hAnsi="Cambria" w:eastAsia="Cambria"/>
          <w:color w:val="231F20"/>
          <w:w w:val="90"/>
          <w:position w:val="1"/>
          <w:sz w:val="20"/>
        </w:rPr>
        <w:t>/nal/</w:t>
      </w:r>
      <w:r>
        <w:rPr>
          <w:rFonts w:ascii="Cambria" w:hAnsi="Cambria" w:eastAsia="Cambria"/>
          <w:color w:val="231F20"/>
          <w:spacing w:val="23"/>
          <w:position w:val="1"/>
          <w:sz w:val="20"/>
        </w:rPr>
        <w:t xml:space="preserve"> </w:t>
      </w:r>
      <w:r>
        <w:rPr>
          <w:rFonts w:hint="eastAsia" w:ascii="宋体" w:hAnsi="宋体" w:eastAsia="宋体"/>
          <w:color w:val="231F20"/>
          <w:w w:val="90"/>
          <w:position w:val="2"/>
          <w:sz w:val="18"/>
        </w:rPr>
        <w:t>尼罗</w:t>
      </w:r>
      <w:r>
        <w:rPr>
          <w:rFonts w:hint="eastAsia" w:ascii="宋体" w:hAnsi="宋体" w:eastAsia="宋体"/>
          <w:color w:val="231F20"/>
          <w:spacing w:val="-10"/>
          <w:w w:val="90"/>
          <w:position w:val="2"/>
          <w:sz w:val="18"/>
        </w:rPr>
        <w:t>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2114BD3">
      <w:pPr>
        <w:tabs>
          <w:tab w:val="left" w:pos="4517"/>
        </w:tabs>
        <w:spacing w:before="27"/>
        <w:ind w:left="250"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7"/>
          <w:w w:val="90"/>
          <w:position w:val="1"/>
          <w:sz w:val="20"/>
        </w:rPr>
        <w:t xml:space="preserve"> </w:t>
      </w:r>
      <w:r>
        <w:rPr>
          <w:rFonts w:ascii="Tahoma" w:hAnsi="Tahoma" w:eastAsia="Tahoma"/>
          <w:color w:val="231F20"/>
          <w:w w:val="90"/>
          <w:sz w:val="24"/>
        </w:rPr>
        <w:t>the</w:t>
      </w:r>
      <w:r>
        <w:rPr>
          <w:rFonts w:ascii="Tahoma" w:hAnsi="Tahoma" w:eastAsia="Tahoma"/>
          <w:color w:val="231F20"/>
          <w:spacing w:val="12"/>
          <w:sz w:val="24"/>
        </w:rPr>
        <w:t xml:space="preserve"> </w:t>
      </w:r>
      <w:r>
        <w:rPr>
          <w:rFonts w:ascii="Tahoma" w:hAnsi="Tahoma" w:eastAsia="Tahoma"/>
          <w:color w:val="231F20"/>
          <w:w w:val="90"/>
          <w:sz w:val="24"/>
        </w:rPr>
        <w:t>Normans</w:t>
      </w:r>
      <w:r>
        <w:rPr>
          <w:rFonts w:ascii="Tahoma" w:hAnsi="Tahoma" w:eastAsia="Tahoma"/>
          <w:color w:val="231F20"/>
          <w:spacing w:val="11"/>
          <w:sz w:val="24"/>
        </w:rPr>
        <w:t xml:space="preserve"> </w:t>
      </w:r>
      <w:r>
        <w:rPr>
          <w:rFonts w:ascii="Cambria" w:hAnsi="Cambria" w:eastAsia="Cambria"/>
          <w:color w:val="231F20"/>
          <w:w w:val="90"/>
          <w:position w:val="1"/>
          <w:sz w:val="20"/>
        </w:rPr>
        <w:t>/nc:mGnz/</w:t>
      </w:r>
      <w:r>
        <w:rPr>
          <w:rFonts w:ascii="Cambria" w:hAnsi="Cambria" w:eastAsia="Cambria"/>
          <w:color w:val="231F20"/>
          <w:spacing w:val="43"/>
          <w:position w:val="1"/>
          <w:sz w:val="20"/>
        </w:rPr>
        <w:t xml:space="preserve"> </w:t>
      </w:r>
      <w:r>
        <w:rPr>
          <w:rFonts w:hint="eastAsia" w:ascii="宋体" w:hAnsi="宋体" w:eastAsia="宋体"/>
          <w:color w:val="231F20"/>
          <w:w w:val="90"/>
          <w:position w:val="2"/>
          <w:sz w:val="18"/>
        </w:rPr>
        <w:t>诺曼</w:t>
      </w:r>
      <w:r>
        <w:rPr>
          <w:rFonts w:hint="eastAsia" w:ascii="宋体" w:hAnsi="宋体" w:eastAsia="宋体"/>
          <w:color w:val="231F20"/>
          <w:spacing w:val="-10"/>
          <w:w w:val="9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78ED66C">
      <w:pPr>
        <w:spacing w:before="26"/>
        <w:ind w:left="250" w:right="0" w:firstLine="0"/>
        <w:jc w:val="left"/>
        <w:rPr>
          <w:rFonts w:ascii="Times New Roman" w:hAnsi="Times New Roman"/>
          <w:sz w:val="20"/>
        </w:rPr>
      </w:pPr>
      <w:r>
        <w:rPr>
          <w:rFonts w:ascii="宋体" w:hAnsi="宋体"/>
          <w:color w:val="74CCD3"/>
          <w:spacing w:val="-2"/>
          <w:position w:val="1"/>
          <w:sz w:val="20"/>
        </w:rPr>
        <w:t>△</w:t>
      </w:r>
      <w:r>
        <w:rPr>
          <w:rFonts w:ascii="宋体" w:hAnsi="宋体"/>
          <w:color w:val="74CCD3"/>
          <w:spacing w:val="-50"/>
          <w:position w:val="1"/>
          <w:sz w:val="20"/>
        </w:rPr>
        <w:t xml:space="preserve"> </w:t>
      </w:r>
      <w:r>
        <w:rPr>
          <w:rFonts w:ascii="Tahoma" w:hAnsi="Tahoma"/>
          <w:color w:val="231F20"/>
          <w:spacing w:val="-2"/>
          <w:sz w:val="24"/>
        </w:rPr>
        <w:t>the</w:t>
      </w:r>
      <w:r>
        <w:rPr>
          <w:rFonts w:ascii="Tahoma" w:hAnsi="Tahoma"/>
          <w:color w:val="231F20"/>
          <w:spacing w:val="-17"/>
          <w:sz w:val="24"/>
        </w:rPr>
        <w:t xml:space="preserve"> </w:t>
      </w:r>
      <w:r>
        <w:rPr>
          <w:rFonts w:ascii="Tahoma" w:hAnsi="Tahoma"/>
          <w:color w:val="231F20"/>
          <w:spacing w:val="-2"/>
          <w:sz w:val="24"/>
        </w:rPr>
        <w:t>World</w:t>
      </w:r>
      <w:r>
        <w:rPr>
          <w:rFonts w:ascii="Tahoma" w:hAnsi="Tahoma"/>
          <w:color w:val="231F20"/>
          <w:spacing w:val="-17"/>
          <w:sz w:val="24"/>
        </w:rPr>
        <w:t xml:space="preserve"> </w:t>
      </w:r>
      <w:r>
        <w:rPr>
          <w:rFonts w:ascii="Tahoma" w:hAnsi="Tahoma"/>
          <w:color w:val="231F20"/>
          <w:spacing w:val="-2"/>
          <w:sz w:val="24"/>
        </w:rPr>
        <w:t>Wide</w:t>
      </w:r>
      <w:r>
        <w:rPr>
          <w:rFonts w:ascii="Tahoma" w:hAnsi="Tahoma"/>
          <w:color w:val="231F20"/>
          <w:spacing w:val="-17"/>
          <w:sz w:val="24"/>
        </w:rPr>
        <w:t xml:space="preserve"> </w:t>
      </w:r>
      <w:r>
        <w:rPr>
          <w:rFonts w:ascii="Tahoma" w:hAnsi="Tahoma"/>
          <w:color w:val="231F20"/>
          <w:spacing w:val="-2"/>
          <w:sz w:val="24"/>
        </w:rPr>
        <w:t>Web</w:t>
      </w:r>
      <w:r>
        <w:rPr>
          <w:rFonts w:ascii="Tahoma" w:hAnsi="Tahoma"/>
          <w:color w:val="231F20"/>
          <w:spacing w:val="-16"/>
          <w:sz w:val="24"/>
        </w:rPr>
        <w:t xml:space="preserve"> </w:t>
      </w:r>
      <w:r>
        <w:rPr>
          <w:rFonts w:ascii="Times New Roman" w:hAnsi="Times New Roman"/>
          <w:i/>
          <w:color w:val="231F20"/>
          <w:spacing w:val="-2"/>
          <w:position w:val="2"/>
          <w:sz w:val="20"/>
        </w:rPr>
        <w:t>abbr.</w:t>
      </w:r>
      <w:r>
        <w:rPr>
          <w:rFonts w:ascii="Times New Roman" w:hAnsi="Times New Roman"/>
          <w:i/>
          <w:color w:val="231F20"/>
          <w:spacing w:val="-7"/>
          <w:position w:val="2"/>
          <w:sz w:val="20"/>
        </w:rPr>
        <w:t xml:space="preserve"> </w:t>
      </w:r>
      <w:r>
        <w:rPr>
          <w:rFonts w:ascii="Times New Roman" w:hAnsi="Times New Roman"/>
          <w:color w:val="231F20"/>
          <w:spacing w:val="-5"/>
          <w:position w:val="2"/>
          <w:sz w:val="20"/>
        </w:rPr>
        <w:t>WWW</w:t>
      </w:r>
    </w:p>
    <w:p w14:paraId="771D51F6">
      <w:pPr>
        <w:tabs>
          <w:tab w:val="left" w:pos="3983"/>
        </w:tabs>
        <w:spacing w:before="60"/>
        <w:ind w:left="0" w:right="1394" w:firstLine="0"/>
        <w:jc w:val="right"/>
        <w:rPr>
          <w:rFonts w:ascii="Times New Roman" w:eastAsia="Times New Roman"/>
          <w:sz w:val="20"/>
        </w:rPr>
      </w:pPr>
      <w:r>
        <w:rPr>
          <w:rFonts w:hint="eastAsia" w:ascii="宋体" w:eastAsia="宋体"/>
          <w:color w:val="231F20"/>
          <w:sz w:val="18"/>
        </w:rPr>
        <w:t>万维网；环球信息</w:t>
      </w:r>
      <w:r>
        <w:rPr>
          <w:rFonts w:hint="eastAsia" w:ascii="宋体" w:eastAsia="宋体"/>
          <w:color w:val="231F20"/>
          <w:spacing w:val="-10"/>
          <w:sz w:val="18"/>
        </w:rPr>
        <w:t>网</w:t>
      </w:r>
      <w:r>
        <w:rPr>
          <w:rFonts w:hint="eastAsia" w:ascii="宋体" w:eastAsia="宋体"/>
          <w:color w:val="231F20"/>
          <w:sz w:val="18"/>
        </w:rPr>
        <w:tab/>
      </w:r>
      <w:r>
        <w:rPr>
          <w:rFonts w:ascii="Times New Roman" w:eastAsia="Times New Roman"/>
          <w:color w:val="231F20"/>
          <w:spacing w:val="-5"/>
          <w:sz w:val="20"/>
        </w:rPr>
        <w:t>(3)</w:t>
      </w:r>
    </w:p>
    <w:p w14:paraId="4267AAFF">
      <w:pPr>
        <w:spacing w:after="0"/>
        <w:jc w:val="right"/>
        <w:rPr>
          <w:rFonts w:ascii="Times New Roman" w:eastAsia="Times New Roman"/>
          <w:sz w:val="20"/>
        </w:rPr>
        <w:sectPr>
          <w:type w:val="continuous"/>
          <w:pgSz w:w="11910" w:h="16840"/>
          <w:pgMar w:top="1340" w:right="0" w:bottom="280" w:left="0" w:header="720" w:footer="720" w:gutter="0"/>
          <w:cols w:equalWidth="0" w:num="2">
            <w:col w:w="5719" w:space="40"/>
            <w:col w:w="6151"/>
          </w:cols>
        </w:sectPr>
      </w:pPr>
    </w:p>
    <w:p w14:paraId="1C6B9CCE">
      <w:pPr>
        <w:pStyle w:val="11"/>
        <w:spacing w:before="2"/>
        <w:rPr>
          <w:rFonts w:ascii="Times New Roman"/>
          <w:sz w:val="25"/>
        </w:rPr>
      </w:pPr>
    </w:p>
    <w:p w14:paraId="5CFE5297">
      <w:pPr>
        <w:spacing w:before="97"/>
        <w:ind w:left="566" w:right="0" w:firstLine="0"/>
        <w:jc w:val="left"/>
        <w:rPr>
          <w:rFonts w:ascii="Tahoma"/>
          <w:sz w:val="20"/>
        </w:rPr>
      </w:pPr>
      <w:r>
        <w:rPr>
          <w:rFonts w:ascii="Tahoma"/>
          <w:color w:val="231F20"/>
          <w:spacing w:val="-5"/>
          <w:sz w:val="20"/>
        </w:rPr>
        <w:t>112</w:t>
      </w:r>
    </w:p>
    <w:p w14:paraId="16836E8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FB8BEE3">
      <w:pPr>
        <w:spacing w:after="0" w:line="240" w:lineRule="auto"/>
        <w:jc w:val="left"/>
        <w:rPr>
          <w:rFonts w:ascii="Tahoma"/>
          <w:sz w:val="20"/>
        </w:rPr>
        <w:sectPr>
          <w:type w:val="continuous"/>
          <w:pgSz w:w="11910" w:h="16840"/>
          <w:pgMar w:top="1340" w:right="0" w:bottom="280" w:left="0" w:header="720" w:footer="720" w:gutter="0"/>
          <w:cols w:space="720" w:num="1"/>
        </w:sectPr>
      </w:pPr>
    </w:p>
    <w:p w14:paraId="6A1BB006">
      <w:pPr>
        <w:pStyle w:val="11"/>
        <w:rPr>
          <w:rFonts w:ascii="Tahoma"/>
          <w:sz w:val="20"/>
        </w:rPr>
      </w:pPr>
    </w:p>
    <w:p w14:paraId="4B0E3A0C">
      <w:pPr>
        <w:pStyle w:val="11"/>
        <w:rPr>
          <w:rFonts w:ascii="Tahoma"/>
          <w:sz w:val="20"/>
        </w:rPr>
      </w:pPr>
    </w:p>
    <w:p w14:paraId="7D28A883">
      <w:pPr>
        <w:pStyle w:val="11"/>
        <w:rPr>
          <w:rFonts w:ascii="Tahoma"/>
          <w:sz w:val="20"/>
        </w:rPr>
      </w:pPr>
    </w:p>
    <w:p w14:paraId="1388B557">
      <w:pPr>
        <w:pStyle w:val="11"/>
        <w:rPr>
          <w:rFonts w:ascii="Tahoma"/>
          <w:sz w:val="20"/>
        </w:rPr>
      </w:pPr>
    </w:p>
    <w:p w14:paraId="3135EE29">
      <w:pPr>
        <w:pStyle w:val="11"/>
        <w:spacing w:after="1"/>
        <w:rPr>
          <w:rFonts w:ascii="Tahoma"/>
          <w:sz w:val="23"/>
        </w:rPr>
      </w:pPr>
    </w:p>
    <w:tbl>
      <w:tblPr>
        <w:tblStyle w:val="12"/>
        <w:tblW w:w="0" w:type="auto"/>
        <w:tblInd w:w="1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737"/>
        <w:gridCol w:w="1131"/>
        <w:gridCol w:w="4149"/>
        <w:gridCol w:w="400"/>
      </w:tblGrid>
      <w:tr w14:paraId="0779A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3737" w:type="dxa"/>
          </w:tcPr>
          <w:p w14:paraId="03E630B5">
            <w:pPr>
              <w:pStyle w:val="16"/>
              <w:spacing w:before="17" w:line="272" w:lineRule="exact"/>
              <w:ind w:left="50"/>
              <w:rPr>
                <w:rFonts w:hint="eastAsia" w:ascii="宋体" w:hAnsi="宋体" w:eastAsia="宋体"/>
                <w:sz w:val="18"/>
              </w:rPr>
            </w:pPr>
            <w:r>
              <w:rPr>
                <w:rFonts w:ascii="Tahoma" w:hAnsi="Tahoma" w:eastAsia="Tahoma"/>
                <w:color w:val="231F20"/>
                <w:sz w:val="24"/>
              </w:rPr>
              <w:t>theft</w:t>
            </w:r>
            <w:r>
              <w:rPr>
                <w:rFonts w:ascii="Tahoma" w:hAnsi="Tahoma" w:eastAsia="Tahoma"/>
                <w:color w:val="231F20"/>
                <w:spacing w:val="9"/>
                <w:sz w:val="24"/>
              </w:rPr>
              <w:t xml:space="preserve"> </w:t>
            </w:r>
            <w:r>
              <w:rPr>
                <w:rFonts w:ascii="Times New Roman" w:hAnsi="Times New Roman" w:eastAsia="Times New Roman"/>
                <w:color w:val="231F20"/>
                <w:position w:val="1"/>
                <w:sz w:val="20"/>
              </w:rPr>
              <w:t>/θeft/</w:t>
            </w:r>
            <w:r>
              <w:rPr>
                <w:rFonts w:ascii="Times New Roman" w:hAnsi="Times New Roman" w:eastAsia="Times New Roman"/>
                <w:color w:val="231F20"/>
                <w:spacing w:val="34"/>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偷（窃）；</w:t>
            </w:r>
            <w:r>
              <w:rPr>
                <w:rFonts w:hint="eastAsia" w:ascii="宋体" w:hAnsi="宋体" w:eastAsia="宋体"/>
                <w:color w:val="231F20"/>
                <w:spacing w:val="-4"/>
                <w:position w:val="2"/>
                <w:sz w:val="18"/>
              </w:rPr>
              <w:t>盗窃罪</w:t>
            </w:r>
          </w:p>
        </w:tc>
        <w:tc>
          <w:tcPr>
            <w:tcW w:w="1131" w:type="dxa"/>
          </w:tcPr>
          <w:p w14:paraId="35C23C2D">
            <w:pPr>
              <w:pStyle w:val="16"/>
              <w:spacing w:before="51"/>
              <w:ind w:right="316"/>
              <w:jc w:val="right"/>
              <w:rPr>
                <w:rFonts w:ascii="Times New Roman"/>
                <w:sz w:val="20"/>
              </w:rPr>
            </w:pPr>
            <w:r>
              <w:rPr>
                <w:rFonts w:ascii="Times New Roman"/>
                <w:color w:val="231F20"/>
                <w:spacing w:val="-5"/>
                <w:sz w:val="20"/>
              </w:rPr>
              <w:t>(3)</w:t>
            </w:r>
          </w:p>
        </w:tc>
        <w:tc>
          <w:tcPr>
            <w:tcW w:w="4149" w:type="dxa"/>
          </w:tcPr>
          <w:p w14:paraId="6BFEF422">
            <w:pPr>
              <w:pStyle w:val="16"/>
              <w:spacing w:before="17" w:line="272" w:lineRule="exact"/>
              <w:rPr>
                <w:rFonts w:hint="eastAsia" w:ascii="宋体" w:hAnsi="宋体" w:eastAsia="宋体"/>
                <w:sz w:val="18"/>
              </w:rPr>
            </w:pPr>
            <w:r>
              <w:rPr>
                <w:rFonts w:ascii="Tahoma" w:hAnsi="Tahoma" w:eastAsia="Tahoma"/>
                <w:color w:val="231F20"/>
                <w:spacing w:val="-4"/>
                <w:sz w:val="24"/>
              </w:rPr>
              <w:t>unusual</w:t>
            </w:r>
            <w:r>
              <w:rPr>
                <w:rFonts w:ascii="Tahoma" w:hAnsi="Tahoma" w:eastAsia="Tahoma"/>
                <w:color w:val="231F20"/>
                <w:spacing w:val="-10"/>
                <w:sz w:val="24"/>
              </w:rPr>
              <w:t xml:space="preserve"> </w:t>
            </w:r>
            <w:r>
              <w:rPr>
                <w:rFonts w:ascii="Times New Roman" w:hAnsi="Times New Roman" w:eastAsia="Times New Roman"/>
                <w:color w:val="231F20"/>
                <w:spacing w:val="-4"/>
                <w:position w:val="1"/>
                <w:sz w:val="20"/>
              </w:rPr>
              <w:t>/nnju:7uGl</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5"/>
                <w:position w:val="2"/>
                <w:sz w:val="18"/>
              </w:rPr>
              <w:t>特别的；不寻常的</w:t>
            </w:r>
          </w:p>
        </w:tc>
        <w:tc>
          <w:tcPr>
            <w:tcW w:w="400" w:type="dxa"/>
          </w:tcPr>
          <w:p w14:paraId="64FD5651">
            <w:pPr>
              <w:pStyle w:val="16"/>
              <w:spacing w:before="51"/>
              <w:ind w:right="46"/>
              <w:jc w:val="right"/>
              <w:rPr>
                <w:rFonts w:ascii="Times New Roman"/>
                <w:sz w:val="20"/>
              </w:rPr>
            </w:pPr>
            <w:r>
              <w:rPr>
                <w:rFonts w:ascii="Times New Roman"/>
                <w:color w:val="231F20"/>
                <w:spacing w:val="-5"/>
                <w:sz w:val="20"/>
              </w:rPr>
              <w:t>(2)</w:t>
            </w:r>
          </w:p>
        </w:tc>
      </w:tr>
      <w:tr w14:paraId="3FCEB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2" w:hRule="atLeast"/>
        </w:trPr>
        <w:tc>
          <w:tcPr>
            <w:tcW w:w="3737" w:type="dxa"/>
          </w:tcPr>
          <w:p w14:paraId="4A5B83A2">
            <w:pPr>
              <w:pStyle w:val="16"/>
              <w:spacing w:before="30" w:line="272" w:lineRule="exact"/>
              <w:ind w:left="50"/>
              <w:rPr>
                <w:rFonts w:hint="eastAsia" w:ascii="宋体" w:hAnsi="宋体" w:eastAsia="宋体"/>
                <w:sz w:val="18"/>
              </w:rPr>
            </w:pPr>
            <w:r>
              <w:rPr>
                <w:rFonts w:ascii="Tahoma" w:hAnsi="Tahoma" w:eastAsia="Tahoma"/>
                <w:color w:val="231F20"/>
                <w:w w:val="105"/>
                <w:sz w:val="24"/>
              </w:rPr>
              <w:t>threat</w:t>
            </w:r>
            <w:r>
              <w:rPr>
                <w:rFonts w:ascii="Tahoma" w:hAnsi="Tahoma" w:eastAsia="Tahoma"/>
                <w:color w:val="231F20"/>
                <w:spacing w:val="-18"/>
                <w:w w:val="105"/>
                <w:sz w:val="24"/>
              </w:rPr>
              <w:t xml:space="preserve"> </w:t>
            </w:r>
            <w:r>
              <w:rPr>
                <w:rFonts w:ascii="Times New Roman" w:hAnsi="Times New Roman" w:eastAsia="Times New Roman"/>
                <w:color w:val="231F20"/>
                <w:w w:val="105"/>
                <w:position w:val="1"/>
                <w:sz w:val="20"/>
              </w:rPr>
              <w:t>/θret/</w:t>
            </w:r>
            <w:r>
              <w:rPr>
                <w:rFonts w:ascii="Times New Roman" w:hAnsi="Times New Roman" w:eastAsia="Times New Roman"/>
                <w:color w:val="231F20"/>
                <w:spacing w:val="8"/>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2"/>
                <w:w w:val="105"/>
                <w:position w:val="2"/>
                <w:sz w:val="20"/>
              </w:rPr>
              <w:t xml:space="preserve"> </w:t>
            </w:r>
            <w:r>
              <w:rPr>
                <w:rFonts w:hint="eastAsia" w:ascii="宋体" w:hAnsi="宋体" w:eastAsia="宋体"/>
                <w:color w:val="231F20"/>
                <w:spacing w:val="-5"/>
                <w:w w:val="105"/>
                <w:position w:val="2"/>
                <w:sz w:val="18"/>
              </w:rPr>
              <w:t>威胁</w:t>
            </w:r>
          </w:p>
        </w:tc>
        <w:tc>
          <w:tcPr>
            <w:tcW w:w="1131" w:type="dxa"/>
          </w:tcPr>
          <w:p w14:paraId="445D5716">
            <w:pPr>
              <w:pStyle w:val="16"/>
              <w:spacing w:before="64"/>
              <w:ind w:right="316"/>
              <w:jc w:val="right"/>
              <w:rPr>
                <w:rFonts w:ascii="Times New Roman"/>
                <w:sz w:val="20"/>
              </w:rPr>
            </w:pPr>
            <w:r>
              <w:rPr>
                <w:rFonts w:ascii="Times New Roman"/>
                <w:color w:val="231F20"/>
                <w:spacing w:val="-5"/>
                <w:sz w:val="20"/>
              </w:rPr>
              <w:t>(2)</w:t>
            </w:r>
          </w:p>
        </w:tc>
        <w:tc>
          <w:tcPr>
            <w:tcW w:w="4149" w:type="dxa"/>
          </w:tcPr>
          <w:p w14:paraId="1C98AC42">
            <w:pPr>
              <w:pStyle w:val="16"/>
              <w:spacing w:before="28" w:line="274" w:lineRule="exact"/>
              <w:rPr>
                <w:rFonts w:hint="eastAsia" w:ascii="宋体" w:hAnsi="宋体" w:eastAsia="宋体"/>
                <w:sz w:val="18"/>
              </w:rPr>
            </w:pPr>
            <w:r>
              <w:rPr>
                <w:rFonts w:ascii="Tahoma" w:hAnsi="Tahoma" w:eastAsia="Tahoma"/>
                <w:color w:val="231F20"/>
                <w:w w:val="90"/>
                <w:sz w:val="24"/>
              </w:rPr>
              <w:t>update</w:t>
            </w:r>
            <w:r>
              <w:rPr>
                <w:rFonts w:ascii="Tahoma" w:hAnsi="Tahoma" w:eastAsia="Tahoma"/>
                <w:color w:val="231F20"/>
                <w:spacing w:val="37"/>
                <w:sz w:val="24"/>
              </w:rPr>
              <w:t xml:space="preserve"> </w:t>
            </w:r>
            <w:r>
              <w:rPr>
                <w:rFonts w:ascii="Times New Roman" w:hAnsi="Times New Roman" w:eastAsia="Times New Roman"/>
                <w:color w:val="231F20"/>
                <w:w w:val="90"/>
                <w:position w:val="1"/>
                <w:sz w:val="20"/>
              </w:rPr>
              <w:t>/.npdet/</w:t>
            </w:r>
            <w:r>
              <w:rPr>
                <w:rFonts w:ascii="Times New Roman" w:hAnsi="Times New Roman" w:eastAsia="Times New Roman"/>
                <w:color w:val="231F20"/>
                <w:spacing w:val="63"/>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1"/>
                <w:w w:val="90"/>
                <w:position w:val="2"/>
                <w:sz w:val="18"/>
              </w:rPr>
              <w:t>更新；向……提供最新信息</w:t>
            </w:r>
          </w:p>
        </w:tc>
        <w:tc>
          <w:tcPr>
            <w:tcW w:w="400" w:type="dxa"/>
          </w:tcPr>
          <w:p w14:paraId="7F6C377A">
            <w:pPr>
              <w:pStyle w:val="16"/>
              <w:rPr>
                <w:rFonts w:ascii="Times New Roman"/>
                <w:sz w:val="20"/>
              </w:rPr>
            </w:pPr>
          </w:p>
        </w:tc>
      </w:tr>
      <w:tr w14:paraId="44643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3737" w:type="dxa"/>
          </w:tcPr>
          <w:p w14:paraId="13D52D38">
            <w:pPr>
              <w:pStyle w:val="16"/>
              <w:spacing w:before="28" w:line="271" w:lineRule="exact"/>
              <w:ind w:left="333"/>
              <w:rPr>
                <w:rFonts w:hint="eastAsia" w:ascii="宋体" w:hAnsi="宋体" w:eastAsia="宋体"/>
                <w:sz w:val="18"/>
              </w:rPr>
            </w:pPr>
            <w:r>
              <w:rPr>
                <w:rFonts w:ascii="Tahoma" w:hAnsi="Tahoma" w:eastAsia="Tahoma"/>
                <w:color w:val="231F20"/>
                <w:spacing w:val="-2"/>
                <w:sz w:val="24"/>
              </w:rPr>
              <w:t>threaten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/θretn/</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威胁；危及</w:t>
            </w:r>
          </w:p>
        </w:tc>
        <w:tc>
          <w:tcPr>
            <w:tcW w:w="1131" w:type="dxa"/>
          </w:tcPr>
          <w:p w14:paraId="21E2542F">
            <w:pPr>
              <w:pStyle w:val="16"/>
              <w:spacing w:before="62"/>
              <w:ind w:right="316"/>
              <w:jc w:val="right"/>
              <w:rPr>
                <w:rFonts w:ascii="Times New Roman"/>
                <w:sz w:val="20"/>
              </w:rPr>
            </w:pPr>
            <w:r>
              <w:rPr>
                <w:rFonts w:ascii="Times New Roman"/>
                <w:color w:val="231F20"/>
                <w:spacing w:val="-5"/>
                <w:sz w:val="20"/>
              </w:rPr>
              <w:t>(2)</w:t>
            </w:r>
          </w:p>
        </w:tc>
        <w:tc>
          <w:tcPr>
            <w:tcW w:w="4149" w:type="dxa"/>
          </w:tcPr>
          <w:p w14:paraId="6B7625F6">
            <w:pPr>
              <w:pStyle w:val="16"/>
              <w:spacing w:before="40"/>
              <w:ind w:left="800"/>
              <w:rPr>
                <w:rFonts w:hint="eastAsia" w:ascii="宋体" w:hAnsi="宋体" w:eastAsia="宋体"/>
                <w:sz w:val="18"/>
              </w:rPr>
            </w:pPr>
            <w:r>
              <w:rPr>
                <w:rFonts w:ascii="Times New Roman" w:hAnsi="Times New Roman" w:eastAsia="Times New Roman"/>
                <w:color w:val="231F20"/>
                <w:w w:val="90"/>
                <w:sz w:val="20"/>
              </w:rPr>
              <w:t>/npdet/</w:t>
            </w:r>
            <w:r>
              <w:rPr>
                <w:rFonts w:ascii="Times New Roman" w:hAnsi="Times New Roman" w:eastAsia="Times New Roman"/>
                <w:color w:val="231F20"/>
                <w:spacing w:val="-2"/>
                <w:sz w:val="20"/>
              </w:rPr>
              <w:t xml:space="preserve"> </w:t>
            </w:r>
            <w:r>
              <w:rPr>
                <w:rFonts w:ascii="Times New Roman" w:hAnsi="Times New Roman" w:eastAsia="Times New Roman"/>
                <w:i/>
                <w:color w:val="231F20"/>
                <w:w w:val="90"/>
                <w:position w:val="1"/>
                <w:sz w:val="20"/>
              </w:rPr>
              <w:t>n.</w:t>
            </w:r>
            <w:r>
              <w:rPr>
                <w:rFonts w:ascii="Times New Roman" w:hAnsi="Times New Roman" w:eastAsia="Times New Roman"/>
                <w:i/>
                <w:color w:val="231F20"/>
                <w:spacing w:val="-5"/>
                <w:w w:val="90"/>
                <w:position w:val="1"/>
                <w:sz w:val="20"/>
              </w:rPr>
              <w:t xml:space="preserve"> </w:t>
            </w:r>
            <w:r>
              <w:rPr>
                <w:rFonts w:hint="eastAsia" w:ascii="宋体" w:hAnsi="宋体" w:eastAsia="宋体"/>
                <w:color w:val="231F20"/>
                <w:spacing w:val="-2"/>
                <w:w w:val="90"/>
                <w:position w:val="1"/>
                <w:sz w:val="18"/>
              </w:rPr>
              <w:t>更新；最新消息</w:t>
            </w:r>
          </w:p>
        </w:tc>
        <w:tc>
          <w:tcPr>
            <w:tcW w:w="400" w:type="dxa"/>
          </w:tcPr>
          <w:p w14:paraId="7439B206">
            <w:pPr>
              <w:pStyle w:val="16"/>
              <w:spacing w:before="40"/>
              <w:ind w:right="46"/>
              <w:jc w:val="right"/>
              <w:rPr>
                <w:rFonts w:ascii="Times New Roman"/>
                <w:sz w:val="20"/>
              </w:rPr>
            </w:pPr>
            <w:r>
              <w:rPr>
                <w:rFonts w:ascii="Times New Roman"/>
                <w:color w:val="231F20"/>
                <w:spacing w:val="-5"/>
                <w:sz w:val="20"/>
              </w:rPr>
              <w:t>(3)</w:t>
            </w:r>
          </w:p>
        </w:tc>
      </w:tr>
      <w:tr w14:paraId="1C3A0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8" w:hRule="atLeast"/>
        </w:trPr>
        <w:tc>
          <w:tcPr>
            <w:tcW w:w="3737" w:type="dxa"/>
          </w:tcPr>
          <w:p w14:paraId="6933995A">
            <w:pPr>
              <w:pStyle w:val="16"/>
              <w:spacing w:before="29" w:line="289" w:lineRule="exact"/>
              <w:ind w:left="50"/>
              <w:rPr>
                <w:rFonts w:ascii="Times New Roman" w:hAnsi="Times New Roman"/>
                <w:sz w:val="20"/>
              </w:rPr>
            </w:pPr>
            <w:r>
              <w:rPr>
                <w:rFonts w:ascii="Tahoma" w:hAnsi="Tahoma"/>
                <w:color w:val="231F20"/>
                <w:sz w:val="24"/>
              </w:rPr>
              <w:t>throughout</w:t>
            </w:r>
            <w:r>
              <w:rPr>
                <w:rFonts w:ascii="Tahoma" w:hAnsi="Tahoma"/>
                <w:color w:val="231F20"/>
                <w:spacing w:val="-5"/>
                <w:sz w:val="24"/>
              </w:rPr>
              <w:t xml:space="preserve"> </w:t>
            </w:r>
            <w:r>
              <w:rPr>
                <w:rFonts w:ascii="Times New Roman" w:hAnsi="Times New Roman"/>
                <w:color w:val="231F20"/>
                <w:spacing w:val="-2"/>
                <w:position w:val="1"/>
                <w:sz w:val="20"/>
              </w:rPr>
              <w:t>/θru:aut/</w:t>
            </w:r>
          </w:p>
        </w:tc>
        <w:tc>
          <w:tcPr>
            <w:tcW w:w="1131" w:type="dxa"/>
          </w:tcPr>
          <w:p w14:paraId="35AD3295">
            <w:pPr>
              <w:pStyle w:val="16"/>
              <w:rPr>
                <w:rFonts w:ascii="Times New Roman"/>
                <w:sz w:val="20"/>
              </w:rPr>
            </w:pPr>
          </w:p>
        </w:tc>
        <w:tc>
          <w:tcPr>
            <w:tcW w:w="4149" w:type="dxa"/>
          </w:tcPr>
          <w:p w14:paraId="23527219">
            <w:pPr>
              <w:pStyle w:val="16"/>
              <w:spacing w:before="27"/>
              <w:rPr>
                <w:rFonts w:ascii="Times New Roman" w:hAnsi="Times New Roman"/>
                <w:sz w:val="20"/>
              </w:rPr>
            </w:pPr>
            <w:r>
              <w:rPr>
                <w:rFonts w:ascii="Tahoma" w:hAnsi="Tahoma"/>
                <w:color w:val="231F20"/>
                <w:sz w:val="24"/>
              </w:rPr>
              <w:t>upset</w:t>
            </w:r>
            <w:r>
              <w:rPr>
                <w:rFonts w:ascii="Tahoma" w:hAnsi="Tahoma"/>
                <w:color w:val="231F20"/>
                <w:spacing w:val="2"/>
                <w:sz w:val="24"/>
              </w:rPr>
              <w:t xml:space="preserve"> </w:t>
            </w:r>
            <w:r>
              <w:rPr>
                <w:rFonts w:ascii="Times New Roman" w:hAnsi="Times New Roman"/>
                <w:color w:val="231F20"/>
                <w:spacing w:val="-2"/>
                <w:position w:val="1"/>
                <w:sz w:val="20"/>
              </w:rPr>
              <w:t>/npset/</w:t>
            </w:r>
          </w:p>
        </w:tc>
        <w:tc>
          <w:tcPr>
            <w:tcW w:w="400" w:type="dxa"/>
          </w:tcPr>
          <w:p w14:paraId="225D6456">
            <w:pPr>
              <w:pStyle w:val="16"/>
              <w:rPr>
                <w:rFonts w:ascii="Times New Roman"/>
                <w:sz w:val="20"/>
              </w:rPr>
            </w:pPr>
          </w:p>
        </w:tc>
      </w:tr>
      <w:tr w14:paraId="3480D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3737" w:type="dxa"/>
          </w:tcPr>
          <w:p w14:paraId="3FCCA561">
            <w:pPr>
              <w:pStyle w:val="16"/>
              <w:spacing w:before="19"/>
              <w:ind w:left="333"/>
              <w:rPr>
                <w:rFonts w:hint="eastAsia" w:ascii="宋体" w:eastAsia="宋体"/>
                <w:sz w:val="18"/>
              </w:rPr>
            </w:pPr>
            <w:r>
              <w:rPr>
                <w:rFonts w:ascii="Times New Roman" w:eastAsia="Times New Roman"/>
                <w:i/>
                <w:color w:val="231F20"/>
                <w:sz w:val="20"/>
              </w:rPr>
              <w:t>prep.</w:t>
            </w:r>
            <w:r>
              <w:rPr>
                <w:rFonts w:ascii="Times New Roman" w:eastAsia="Times New Roman"/>
                <w:i/>
                <w:color w:val="231F20"/>
                <w:spacing w:val="-9"/>
                <w:sz w:val="20"/>
              </w:rPr>
              <w:t xml:space="preserve"> </w:t>
            </w:r>
            <w:r>
              <w:rPr>
                <w:rFonts w:hint="eastAsia" w:ascii="宋体" w:eastAsia="宋体"/>
                <w:color w:val="231F20"/>
                <w:spacing w:val="-1"/>
                <w:sz w:val="18"/>
              </w:rPr>
              <w:t>各处；遍及；自始至终</w:t>
            </w:r>
          </w:p>
        </w:tc>
        <w:tc>
          <w:tcPr>
            <w:tcW w:w="1131" w:type="dxa"/>
          </w:tcPr>
          <w:p w14:paraId="03A9E00D">
            <w:pPr>
              <w:pStyle w:val="16"/>
              <w:spacing w:before="20"/>
              <w:ind w:right="316"/>
              <w:jc w:val="right"/>
              <w:rPr>
                <w:rFonts w:ascii="Times New Roman"/>
                <w:sz w:val="20"/>
              </w:rPr>
            </w:pPr>
            <w:r>
              <w:rPr>
                <w:rFonts w:ascii="Times New Roman"/>
                <w:color w:val="231F20"/>
                <w:spacing w:val="-5"/>
                <w:sz w:val="20"/>
              </w:rPr>
              <w:t>(1)</w:t>
            </w:r>
          </w:p>
        </w:tc>
        <w:tc>
          <w:tcPr>
            <w:tcW w:w="4149" w:type="dxa"/>
          </w:tcPr>
          <w:p w14:paraId="5FF3DADA">
            <w:pPr>
              <w:pStyle w:val="16"/>
              <w:spacing w:before="42" w:line="224" w:lineRule="exact"/>
              <w:ind w:left="284"/>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心烦的；苦恼的；沮丧的</w:t>
            </w:r>
          </w:p>
        </w:tc>
        <w:tc>
          <w:tcPr>
            <w:tcW w:w="400" w:type="dxa"/>
          </w:tcPr>
          <w:p w14:paraId="6CF690D6">
            <w:pPr>
              <w:pStyle w:val="16"/>
              <w:rPr>
                <w:rFonts w:ascii="Times New Roman"/>
                <w:sz w:val="20"/>
              </w:rPr>
            </w:pPr>
          </w:p>
        </w:tc>
      </w:tr>
      <w:tr w14:paraId="2226C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1" w:hRule="atLeast"/>
        </w:trPr>
        <w:tc>
          <w:tcPr>
            <w:tcW w:w="3737" w:type="dxa"/>
          </w:tcPr>
          <w:p w14:paraId="2655448F">
            <w:pPr>
              <w:pStyle w:val="16"/>
              <w:spacing w:before="41"/>
              <w:ind w:left="50"/>
              <w:rPr>
                <w:rFonts w:hint="eastAsia" w:ascii="宋体" w:hAnsi="宋体" w:eastAsia="宋体"/>
                <w:sz w:val="18"/>
              </w:rPr>
            </w:pPr>
            <w:r>
              <w:rPr>
                <w:rFonts w:ascii="Tahoma" w:hAnsi="Tahoma" w:eastAsia="Tahoma"/>
                <w:color w:val="231F20"/>
                <w:position w:val="-1"/>
                <w:sz w:val="24"/>
              </w:rPr>
              <w:t>thus</w:t>
            </w:r>
            <w:r>
              <w:rPr>
                <w:rFonts w:ascii="Tahoma" w:hAnsi="Tahoma" w:eastAsia="Tahoma"/>
                <w:color w:val="231F20"/>
                <w:spacing w:val="1"/>
                <w:position w:val="-1"/>
                <w:sz w:val="24"/>
              </w:rPr>
              <w:t xml:space="preserve"> </w:t>
            </w:r>
            <w:r>
              <w:rPr>
                <w:rFonts w:ascii="Times New Roman" w:hAnsi="Times New Roman" w:eastAsia="Times New Roman"/>
                <w:color w:val="231F20"/>
                <w:position w:val="0"/>
                <w:sz w:val="20"/>
              </w:rPr>
              <w:t>/ðns/</w:t>
            </w:r>
            <w:r>
              <w:rPr>
                <w:rFonts w:ascii="Times New Roman" w:hAnsi="Times New Roman" w:eastAsia="Times New Roman"/>
                <w:color w:val="231F20"/>
                <w:spacing w:val="26"/>
                <w:position w:val="0"/>
                <w:sz w:val="20"/>
              </w:rPr>
              <w:t xml:space="preserve"> </w:t>
            </w:r>
            <w:r>
              <w:rPr>
                <w:rFonts w:ascii="Times New Roman" w:hAnsi="Times New Roman" w:eastAsia="Times New Roman"/>
                <w:i/>
                <w:color w:val="231F20"/>
                <w:sz w:val="20"/>
              </w:rPr>
              <w:t>adv</w:t>
            </w:r>
            <w:r>
              <w:rPr>
                <w:rFonts w:ascii="Times New Roman" w:hAnsi="Times New Roman" w:eastAsia="Times New Roman"/>
                <w:i/>
                <w:color w:val="231F20"/>
                <w:spacing w:val="6"/>
                <w:sz w:val="20"/>
              </w:rPr>
              <w:t xml:space="preserve">. </w:t>
            </w:r>
            <w:r>
              <w:rPr>
                <w:rFonts w:hint="eastAsia" w:ascii="宋体" w:hAnsi="宋体" w:eastAsia="宋体"/>
                <w:color w:val="231F20"/>
                <w:spacing w:val="-2"/>
                <w:sz w:val="18"/>
              </w:rPr>
              <w:t>如此；因此</w:t>
            </w:r>
          </w:p>
          <w:p w14:paraId="223E2FBE">
            <w:pPr>
              <w:pStyle w:val="16"/>
              <w:spacing w:before="30" w:line="280" w:lineRule="exact"/>
              <w:ind w:left="50"/>
              <w:rPr>
                <w:rFonts w:ascii="Times New Roman" w:hAnsi="Times New Roman"/>
                <w:sz w:val="20"/>
              </w:rPr>
            </w:pPr>
            <w:r>
              <w:rPr>
                <w:rFonts w:ascii="宋体" w:hAnsi="宋体"/>
                <w:color w:val="74CCD3"/>
                <w:spacing w:val="-2"/>
                <w:position w:val="1"/>
                <w:sz w:val="20"/>
              </w:rPr>
              <w:t>△</w:t>
            </w:r>
            <w:r>
              <w:rPr>
                <w:rFonts w:ascii="宋体" w:hAnsi="宋体"/>
                <w:color w:val="74CCD3"/>
                <w:spacing w:val="-47"/>
                <w:position w:val="1"/>
                <w:sz w:val="20"/>
              </w:rPr>
              <w:t xml:space="preserve"> </w:t>
            </w:r>
            <w:r>
              <w:rPr>
                <w:rFonts w:ascii="Tahoma" w:hAnsi="Tahoma"/>
                <w:color w:val="231F20"/>
                <w:spacing w:val="-2"/>
                <w:sz w:val="24"/>
              </w:rPr>
              <w:t>Tibetan</w:t>
            </w:r>
            <w:r>
              <w:rPr>
                <w:rFonts w:ascii="Tahoma" w:hAnsi="Tahoma"/>
                <w:color w:val="231F20"/>
                <w:spacing w:val="-10"/>
                <w:sz w:val="24"/>
              </w:rPr>
              <w:t xml:space="preserve"> </w:t>
            </w:r>
            <w:r>
              <w:rPr>
                <w:rFonts w:ascii="Times New Roman" w:hAnsi="Times New Roman"/>
                <w:color w:val="231F20"/>
                <w:spacing w:val="-6"/>
                <w:position w:val="1"/>
                <w:sz w:val="20"/>
              </w:rPr>
              <w:t>/tbetn/</w:t>
            </w:r>
          </w:p>
        </w:tc>
        <w:tc>
          <w:tcPr>
            <w:tcW w:w="1131" w:type="dxa"/>
          </w:tcPr>
          <w:p w14:paraId="0C67DEF5">
            <w:pPr>
              <w:pStyle w:val="16"/>
              <w:spacing w:before="75"/>
              <w:ind w:right="316"/>
              <w:jc w:val="right"/>
              <w:rPr>
                <w:rFonts w:ascii="Times New Roman"/>
                <w:sz w:val="20"/>
              </w:rPr>
            </w:pPr>
            <w:r>
              <w:rPr>
                <w:rFonts w:ascii="Times New Roman"/>
                <w:color w:val="231F20"/>
                <w:spacing w:val="-5"/>
                <w:sz w:val="20"/>
              </w:rPr>
              <w:t>(5)</w:t>
            </w:r>
          </w:p>
        </w:tc>
        <w:tc>
          <w:tcPr>
            <w:tcW w:w="4149" w:type="dxa"/>
          </w:tcPr>
          <w:p w14:paraId="794FDD80">
            <w:pPr>
              <w:pStyle w:val="16"/>
              <w:spacing w:before="77"/>
              <w:ind w:left="284"/>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2"/>
                <w:sz w:val="20"/>
              </w:rPr>
              <w:t xml:space="preserve"> </w:t>
            </w:r>
            <w:r>
              <w:rPr>
                <w:rFonts w:hint="eastAsia" w:ascii="宋体" w:eastAsia="宋体"/>
                <w:color w:val="231F20"/>
                <w:sz w:val="18"/>
              </w:rPr>
              <w:t>（</w:t>
            </w:r>
            <w:r>
              <w:rPr>
                <w:rFonts w:ascii="Times New Roman" w:eastAsia="Times New Roman"/>
                <w:color w:val="231F20"/>
                <w:sz w:val="20"/>
              </w:rPr>
              <w:t>upset, upset</w:t>
            </w:r>
            <w:r>
              <w:rPr>
                <w:rFonts w:hint="eastAsia" w:ascii="宋体" w:eastAsia="宋体"/>
                <w:color w:val="231F20"/>
                <w:sz w:val="18"/>
              </w:rPr>
              <w:t>）</w:t>
            </w:r>
            <w:r>
              <w:rPr>
                <w:rFonts w:hint="eastAsia" w:ascii="宋体" w:eastAsia="宋体"/>
                <w:color w:val="231F20"/>
                <w:spacing w:val="-1"/>
                <w:sz w:val="18"/>
              </w:rPr>
              <w:t>使烦恼；使生气；搅乱</w:t>
            </w:r>
          </w:p>
        </w:tc>
        <w:tc>
          <w:tcPr>
            <w:tcW w:w="400" w:type="dxa"/>
          </w:tcPr>
          <w:p w14:paraId="71D743C1">
            <w:pPr>
              <w:pStyle w:val="16"/>
              <w:spacing w:before="77"/>
              <w:ind w:right="46"/>
              <w:jc w:val="right"/>
              <w:rPr>
                <w:rFonts w:ascii="Times New Roman"/>
                <w:sz w:val="20"/>
              </w:rPr>
            </w:pPr>
            <w:r>
              <w:rPr>
                <w:rFonts w:ascii="Times New Roman"/>
                <w:color w:val="231F20"/>
                <w:spacing w:val="-5"/>
                <w:sz w:val="20"/>
              </w:rPr>
              <w:t>(3)</w:t>
            </w:r>
          </w:p>
        </w:tc>
      </w:tr>
      <w:tr w14:paraId="05CA3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4868" w:type="dxa"/>
            <w:gridSpan w:val="2"/>
          </w:tcPr>
          <w:p w14:paraId="1543DEAD">
            <w:pPr>
              <w:pStyle w:val="16"/>
              <w:spacing w:before="53"/>
              <w:ind w:left="856"/>
              <w:rPr>
                <w:rFonts w:hint="eastAsia" w:ascii="宋体" w:eastAsia="宋体"/>
                <w:sz w:val="18"/>
              </w:rPr>
            </w:pPr>
            <w:r>
              <mc:AlternateContent>
                <mc:Choice Requires="wpg">
                  <w:drawing>
                    <wp:anchor distT="0" distB="0" distL="0" distR="0" simplePos="0" relativeHeight="251912192" behindDoc="1" locked="0" layoutInCell="1" allowOverlap="1">
                      <wp:simplePos x="0" y="0"/>
                      <wp:positionH relativeFrom="column">
                        <wp:posOffset>3091180</wp:posOffset>
                      </wp:positionH>
                      <wp:positionV relativeFrom="paragraph">
                        <wp:posOffset>35560</wp:posOffset>
                      </wp:positionV>
                      <wp:extent cx="94615" cy="228600"/>
                      <wp:effectExtent l="0" t="0" r="0" b="0"/>
                      <wp:wrapNone/>
                      <wp:docPr id="4869" name="Group 4869"/>
                      <wp:cNvGraphicFramePr/>
                      <a:graphic xmlns:a="http://schemas.openxmlformats.org/drawingml/2006/main">
                        <a:graphicData uri="http://schemas.microsoft.com/office/word/2010/wordprocessingGroup">
                          <wpg:wgp>
                            <wpg:cNvGrpSpPr/>
                            <wpg:grpSpPr>
                              <a:xfrm>
                                <a:off x="0" y="0"/>
                                <a:ext cx="94615" cy="228600"/>
                                <a:chOff x="0" y="0"/>
                                <a:chExt cx="94615" cy="228600"/>
                              </a:xfrm>
                            </wpg:grpSpPr>
                            <wps:wsp>
                              <wps:cNvPr id="4870" name="Graphic 4870"/>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wpg:wgp>
                        </a:graphicData>
                      </a:graphic>
                    </wp:anchor>
                  </w:drawing>
                </mc:Choice>
                <mc:Fallback>
                  <w:pict>
                    <v:group id="Group 4869" o:spid="_x0000_s1026" o:spt="203" style="position:absolute;left:0pt;margin-left:243.4pt;margin-top:2.8pt;height:18pt;width:7.45pt;z-index:-251404288;mso-width-relative:page;mso-height-relative:page;" coordsize="94615,228600" o:gfxdata="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zRxWo2AAAAAgBAAAPAAAAAAAAAAEAIAAAACIAAABkcnMvZG93bnJldi54&#10;bWxQSwECFAAUAAAACACHTuJA+olp2mwCAAAQBgAADgAAAAAAAAABACAAAAAnAQAAZHJzL2Uyb0Rv&#10;Yy54bWxQSwUGAAAAAAYABgBZAQAABQYAAAAA&#10;">
                      <o:lock v:ext="edit" aspectratio="f"/>
                      <v:shape id="Graphic 4870" o:spid="_x0000_s1026" o:spt="100" style="position:absolute;left:0;top:0;height:228600;width:94615;" fillcolor="#00BBC5" filled="t" stroked="f" coordsize="94615,228600" o:gfxdata="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X3ugAAAN0A&#10;AAAPAAAAAAAAAAEAIAAAACIAAABkcnMvZG93bnJldi54bWxQSwECFAAUAAAACACHTuJAMy8FnjsA&#10;AAA5AAAAEAAAAAAAAAABACAAAAAJAQAAZHJzL3NoYXBleG1sLnhtbFBLBQYAAAAABgAGAFsBAACz&#10;AwAAAAA=&#10;" path="m94615,0l0,0,0,228600,94615,228600,94615,0xe">
                        <v:fill on="t" focussize="0,0"/>
                        <v:stroke on="f"/>
                        <v:imagedata o:title=""/>
                        <o:lock v:ext="edit" aspectratio="f"/>
                        <v:textbox inset="0mm,0mm,0mm,0mm"/>
                      </v:shape>
                    </v:group>
                  </w:pict>
                </mc:Fallback>
              </mc:AlternateContent>
            </w:r>
            <w:r>
              <w:rPr>
                <w:rFonts w:ascii="Times New Roman" w:eastAsia="Times New Roman"/>
                <w:i/>
                <w:color w:val="231F20"/>
                <w:sz w:val="20"/>
              </w:rPr>
              <w:t xml:space="preserve">adj. </w:t>
            </w:r>
            <w:r>
              <w:rPr>
                <w:rFonts w:hint="eastAsia" w:ascii="宋体" w:eastAsia="宋体"/>
                <w:color w:val="231F20"/>
                <w:sz w:val="18"/>
              </w:rPr>
              <w:t>西藏的；藏语的；藏族（人）</w:t>
            </w:r>
            <w:r>
              <w:rPr>
                <w:rFonts w:hint="eastAsia" w:ascii="宋体" w:eastAsia="宋体"/>
                <w:color w:val="231F20"/>
                <w:spacing w:val="-10"/>
                <w:sz w:val="18"/>
              </w:rPr>
              <w:t>的</w:t>
            </w:r>
          </w:p>
        </w:tc>
        <w:tc>
          <w:tcPr>
            <w:tcW w:w="4549" w:type="dxa"/>
            <w:gridSpan w:val="2"/>
          </w:tcPr>
          <w:p w14:paraId="68F2A59F">
            <w:pPr>
              <w:pStyle w:val="16"/>
              <w:spacing w:before="27" w:line="352" w:lineRule="exact"/>
              <w:ind w:left="284"/>
              <w:rPr>
                <w:sz w:val="36"/>
              </w:rPr>
            </w:pPr>
            <w:r>
              <w:rPr>
                <w:color w:val="231F20"/>
                <w:w w:val="88"/>
                <w:sz w:val="36"/>
              </w:rPr>
              <w:t>V</w:t>
            </w:r>
          </w:p>
        </w:tc>
      </w:tr>
    </w:tbl>
    <w:p w14:paraId="56B885DB">
      <w:pPr>
        <w:spacing w:after="0" w:line="352" w:lineRule="exact"/>
        <w:rPr>
          <w:sz w:val="36"/>
        </w:rPr>
        <w:sectPr>
          <w:pgSz w:w="11910" w:h="16840"/>
          <w:pgMar w:top="0" w:right="0" w:bottom="0" w:left="0" w:header="720" w:footer="720" w:gutter="0"/>
          <w:cols w:space="720" w:num="1"/>
        </w:sectPr>
      </w:pPr>
    </w:p>
    <w:p w14:paraId="54D7A0F2">
      <w:pPr>
        <w:tabs>
          <w:tab w:val="left" w:pos="5627"/>
        </w:tabs>
        <w:spacing w:before="0" w:line="215" w:lineRule="exact"/>
        <w:ind w:left="2167"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西藏人；藏族人；藏</w:t>
      </w:r>
      <w:r>
        <w:rPr>
          <w:rFonts w:hint="eastAsia" w:ascii="宋体" w:eastAsia="宋体"/>
          <w:color w:val="231F20"/>
          <w:spacing w:val="-10"/>
          <w:sz w:val="18"/>
        </w:rPr>
        <w:t>语</w:t>
      </w:r>
      <w:r>
        <w:rPr>
          <w:rFonts w:hint="eastAsia" w:ascii="宋体" w:eastAsia="宋体"/>
          <w:color w:val="231F20"/>
          <w:sz w:val="18"/>
        </w:rPr>
        <w:tab/>
      </w:r>
      <w:r>
        <w:rPr>
          <w:rFonts w:ascii="Times New Roman" w:eastAsia="Times New Roman"/>
          <w:color w:val="231F20"/>
          <w:spacing w:val="-5"/>
          <w:sz w:val="20"/>
        </w:rPr>
        <w:t>(2)</w:t>
      </w:r>
    </w:p>
    <w:p w14:paraId="45C2274A">
      <w:pPr>
        <w:tabs>
          <w:tab w:val="left" w:pos="5627"/>
        </w:tabs>
        <w:spacing w:before="48"/>
        <w:ind w:left="1360" w:right="0" w:firstLine="0"/>
        <w:jc w:val="left"/>
        <w:rPr>
          <w:rFonts w:ascii="Times New Roman" w:hAnsi="Times New Roman" w:eastAsia="Times New Roman"/>
          <w:sz w:val="20"/>
        </w:rPr>
      </w:pPr>
      <w:r>
        <w:rPr>
          <w:rFonts w:ascii="Tahoma" w:hAnsi="Tahoma" w:eastAsia="Tahoma"/>
          <w:color w:val="231F20"/>
          <w:spacing w:val="-4"/>
          <w:position w:val="-1"/>
          <w:sz w:val="24"/>
        </w:rPr>
        <w:t>tip</w:t>
      </w:r>
      <w:r>
        <w:rPr>
          <w:rFonts w:ascii="Tahoma" w:hAnsi="Tahoma" w:eastAsia="Tahoma"/>
          <w:color w:val="231F20"/>
          <w:spacing w:val="-16"/>
          <w:position w:val="-1"/>
          <w:sz w:val="24"/>
        </w:rPr>
        <w:t xml:space="preserve"> </w:t>
      </w:r>
      <w:r>
        <w:rPr>
          <w:rFonts w:ascii="Times New Roman" w:hAnsi="Times New Roman" w:eastAsia="Times New Roman"/>
          <w:color w:val="231F20"/>
          <w:spacing w:val="-4"/>
          <w:position w:val="0"/>
          <w:sz w:val="20"/>
        </w:rPr>
        <w:t xml:space="preserve">/tp/ </w:t>
      </w:r>
      <w:r>
        <w:rPr>
          <w:rFonts w:ascii="Times New Roman" w:hAnsi="Times New Roman" w:eastAsia="Times New Roman"/>
          <w:i/>
          <w:color w:val="231F20"/>
          <w:spacing w:val="-4"/>
          <w:sz w:val="20"/>
        </w:rPr>
        <w:t>n.</w:t>
      </w:r>
      <w:r>
        <w:rPr>
          <w:rFonts w:ascii="Times New Roman" w:hAnsi="Times New Roman" w:eastAsia="Times New Roman"/>
          <w:i/>
          <w:color w:val="231F20"/>
          <w:spacing w:val="-6"/>
          <w:sz w:val="20"/>
        </w:rPr>
        <w:t xml:space="preserve"> </w:t>
      </w:r>
      <w:r>
        <w:rPr>
          <w:rFonts w:hint="eastAsia" w:ascii="宋体" w:hAnsi="宋体" w:eastAsia="宋体"/>
          <w:color w:val="231F20"/>
          <w:spacing w:val="-4"/>
          <w:sz w:val="18"/>
        </w:rPr>
        <w:t>忠告；诀窍；实用的提</w:t>
      </w:r>
      <w:r>
        <w:rPr>
          <w:rFonts w:hint="eastAsia" w:ascii="宋体" w:hAnsi="宋体" w:eastAsia="宋体"/>
          <w:color w:val="231F20"/>
          <w:spacing w:val="-10"/>
          <w:sz w:val="18"/>
        </w:rPr>
        <w:t>示</w:t>
      </w:r>
      <w:r>
        <w:rPr>
          <w:rFonts w:hint="eastAsia" w:ascii="宋体" w:hAnsi="宋体" w:eastAsia="宋体"/>
          <w:color w:val="231F20"/>
          <w:sz w:val="18"/>
        </w:rPr>
        <w:tab/>
      </w:r>
      <w:r>
        <w:rPr>
          <w:rFonts w:ascii="Times New Roman" w:hAnsi="Times New Roman" w:eastAsia="Times New Roman"/>
          <w:color w:val="231F20"/>
          <w:spacing w:val="-5"/>
          <w:sz w:val="20"/>
        </w:rPr>
        <w:t>(3)</w:t>
      </w:r>
    </w:p>
    <w:p w14:paraId="7A57A4FF">
      <w:pPr>
        <w:tabs>
          <w:tab w:val="left" w:pos="5627"/>
        </w:tabs>
        <w:spacing w:before="31"/>
        <w:ind w:left="1360" w:right="0" w:firstLine="0"/>
        <w:jc w:val="left"/>
        <w:rPr>
          <w:rFonts w:ascii="Times New Roman" w:eastAsia="Times New Roman"/>
          <w:sz w:val="20"/>
        </w:rPr>
      </w:pPr>
      <w:r>
        <w:rPr>
          <w:rFonts w:ascii="Tahoma" w:eastAsia="Tahoma"/>
          <w:color w:val="231F20"/>
          <w:sz w:val="24"/>
        </w:rPr>
        <w:t>tough</w:t>
      </w:r>
      <w:r>
        <w:rPr>
          <w:rFonts w:ascii="Tahoma" w:eastAsia="Tahoma"/>
          <w:color w:val="231F20"/>
          <w:spacing w:val="-2"/>
          <w:sz w:val="24"/>
        </w:rPr>
        <w:t xml:space="preserve"> </w:t>
      </w:r>
      <w:r>
        <w:rPr>
          <w:rFonts w:ascii="Times New Roman" w:eastAsia="Times New Roman"/>
          <w:color w:val="231F20"/>
          <w:position w:val="1"/>
          <w:sz w:val="20"/>
        </w:rPr>
        <w:t>/tnf/</w:t>
      </w:r>
      <w:r>
        <w:rPr>
          <w:rFonts w:ascii="Times New Roman" w:eastAsia="Times New Roman"/>
          <w:color w:val="231F20"/>
          <w:spacing w:val="24"/>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3"/>
          <w:position w:val="2"/>
          <w:sz w:val="20"/>
        </w:rPr>
        <w:t xml:space="preserve"> </w:t>
      </w:r>
      <w:r>
        <w:rPr>
          <w:rFonts w:hint="eastAsia" w:ascii="宋体" w:eastAsia="宋体"/>
          <w:color w:val="231F20"/>
          <w:position w:val="2"/>
          <w:sz w:val="18"/>
        </w:rPr>
        <w:t>艰难的；严厉</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(3)</w:t>
      </w:r>
    </w:p>
    <w:p w14:paraId="7F0246F3">
      <w:pPr>
        <w:spacing w:before="30"/>
        <w:ind w:left="1360" w:right="0" w:firstLine="0"/>
        <w:jc w:val="left"/>
        <w:rPr>
          <w:rFonts w:ascii="Times New Roman" w:hAnsi="Times New Roman"/>
          <w:sz w:val="20"/>
        </w:rPr>
      </w:pPr>
      <w:r>
        <w:rPr>
          <w:rFonts w:ascii="Tahoma" w:hAnsi="Tahoma"/>
          <w:color w:val="231F20"/>
          <w:sz w:val="24"/>
        </w:rPr>
        <w:t>tradition</w:t>
      </w:r>
      <w:r>
        <w:rPr>
          <w:rFonts w:ascii="Tahoma" w:hAnsi="Tahoma"/>
          <w:color w:val="231F20"/>
          <w:spacing w:val="15"/>
          <w:sz w:val="24"/>
        </w:rPr>
        <w:t xml:space="preserve"> </w:t>
      </w:r>
      <w:r>
        <w:rPr>
          <w:rFonts w:ascii="Times New Roman" w:hAnsi="Times New Roman"/>
          <w:color w:val="231F20"/>
          <w:spacing w:val="-2"/>
          <w:w w:val="90"/>
          <w:position w:val="1"/>
          <w:sz w:val="20"/>
        </w:rPr>
        <w:t>/trGdfn/</w:t>
      </w:r>
    </w:p>
    <w:p w14:paraId="02EAFA7A">
      <w:pPr>
        <w:tabs>
          <w:tab w:val="left" w:pos="5627"/>
        </w:tabs>
        <w:spacing w:before="64"/>
        <w:ind w:left="164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z w:val="18"/>
        </w:rPr>
        <w:t>传统；传统的信仰或风</w:t>
      </w:r>
      <w:r>
        <w:rPr>
          <w:rFonts w:hint="eastAsia" w:ascii="宋体" w:eastAsia="宋体"/>
          <w:color w:val="231F20"/>
          <w:spacing w:val="-10"/>
          <w:sz w:val="18"/>
        </w:rPr>
        <w:t>俗</w:t>
      </w:r>
      <w:r>
        <w:rPr>
          <w:rFonts w:hint="eastAsia" w:ascii="宋体" w:eastAsia="宋体"/>
          <w:color w:val="231F20"/>
          <w:sz w:val="18"/>
        </w:rPr>
        <w:tab/>
      </w:r>
      <w:r>
        <w:rPr>
          <w:rFonts w:ascii="Times New Roman" w:eastAsia="Times New Roman"/>
          <w:color w:val="231F20"/>
          <w:spacing w:val="-5"/>
          <w:sz w:val="20"/>
        </w:rPr>
        <w:t>(1)</w:t>
      </w:r>
    </w:p>
    <w:p w14:paraId="555A919E">
      <w:pPr>
        <w:spacing w:before="49"/>
        <w:ind w:left="1360" w:right="0" w:firstLine="0"/>
        <w:jc w:val="left"/>
        <w:rPr>
          <w:rFonts w:ascii="Times New Roman" w:hAnsi="Times New Roman"/>
          <w:sz w:val="20"/>
        </w:rPr>
      </w:pPr>
      <w:r>
        <w:rPr>
          <w:rFonts w:ascii="Tahoma" w:hAnsi="Tahoma"/>
          <w:color w:val="231F20"/>
          <w:w w:val="90"/>
          <w:sz w:val="24"/>
        </w:rPr>
        <w:t>transition</w:t>
      </w:r>
      <w:r>
        <w:rPr>
          <w:rFonts w:ascii="Tahoma" w:hAnsi="Tahoma"/>
          <w:color w:val="231F20"/>
          <w:spacing w:val="-4"/>
          <w:w w:val="90"/>
          <w:sz w:val="24"/>
        </w:rPr>
        <w:t xml:space="preserve"> </w:t>
      </w:r>
      <w:r>
        <w:rPr>
          <w:rFonts w:ascii="Times New Roman" w:hAnsi="Times New Roman"/>
          <w:color w:val="231F20"/>
          <w:w w:val="90"/>
          <w:position w:val="1"/>
          <w:sz w:val="20"/>
        </w:rPr>
        <w:t>/trænzfn;</w:t>
      </w:r>
      <w:r>
        <w:rPr>
          <w:rFonts w:ascii="Times New Roman" w:hAnsi="Times New Roman"/>
          <w:color w:val="231F20"/>
          <w:spacing w:val="14"/>
          <w:position w:val="1"/>
          <w:sz w:val="20"/>
        </w:rPr>
        <w:t xml:space="preserve"> </w:t>
      </w:r>
      <w:r>
        <w:rPr>
          <w:rFonts w:ascii="Times New Roman" w:hAnsi="Times New Roman"/>
          <w:color w:val="231F20"/>
          <w:w w:val="90"/>
          <w:position w:val="1"/>
          <w:sz w:val="20"/>
        </w:rPr>
        <w:t>-</w:t>
      </w:r>
      <w:r>
        <w:rPr>
          <w:rFonts w:ascii="Times New Roman" w:hAnsi="Times New Roman"/>
          <w:color w:val="231F20"/>
          <w:spacing w:val="-2"/>
          <w:w w:val="90"/>
          <w:position w:val="1"/>
          <w:sz w:val="20"/>
        </w:rPr>
        <w:t>sfn/</w:t>
      </w:r>
    </w:p>
    <w:p w14:paraId="5C4C8D15">
      <w:pPr>
        <w:tabs>
          <w:tab w:val="left" w:pos="5627"/>
        </w:tabs>
        <w:spacing w:before="64"/>
        <w:ind w:left="1644"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过渡；转变；变</w:t>
      </w:r>
      <w:r>
        <w:rPr>
          <w:rFonts w:hint="eastAsia" w:ascii="宋体" w:eastAsia="宋体"/>
          <w:color w:val="231F20"/>
          <w:spacing w:val="-10"/>
          <w:sz w:val="18"/>
        </w:rPr>
        <w:t>迁</w:t>
      </w:r>
      <w:r>
        <w:rPr>
          <w:rFonts w:hint="eastAsia" w:ascii="宋体" w:eastAsia="宋体"/>
          <w:color w:val="231F20"/>
          <w:sz w:val="18"/>
        </w:rPr>
        <w:tab/>
      </w:r>
      <w:r>
        <w:rPr>
          <w:rFonts w:ascii="Times New Roman" w:eastAsia="Times New Roman"/>
          <w:color w:val="231F20"/>
          <w:spacing w:val="-5"/>
          <w:sz w:val="20"/>
        </w:rPr>
        <w:t>(4)</w:t>
      </w:r>
    </w:p>
    <w:p w14:paraId="32EA9056">
      <w:pPr>
        <w:tabs>
          <w:tab w:val="left" w:pos="5627"/>
        </w:tabs>
        <w:spacing w:before="49"/>
        <w:ind w:left="1360" w:right="0" w:firstLine="0"/>
        <w:jc w:val="left"/>
        <w:rPr>
          <w:rFonts w:ascii="Times New Roman" w:hAnsi="Times New Roman" w:eastAsia="Times New Roman"/>
          <w:sz w:val="20"/>
        </w:rPr>
      </w:pPr>
      <w:r>
        <w:rPr>
          <w:rFonts w:ascii="Tahoma" w:hAnsi="Tahoma" w:eastAsia="Tahoma"/>
          <w:color w:val="231F20"/>
          <w:spacing w:val="-4"/>
          <w:sz w:val="24"/>
        </w:rPr>
        <w:t>treatment</w:t>
      </w:r>
      <w:r>
        <w:rPr>
          <w:rFonts w:ascii="Tahoma" w:hAnsi="Tahoma" w:eastAsia="Tahoma"/>
          <w:color w:val="231F20"/>
          <w:spacing w:val="-8"/>
          <w:sz w:val="24"/>
        </w:rPr>
        <w:t xml:space="preserve"> </w:t>
      </w:r>
      <w:r>
        <w:rPr>
          <w:rFonts w:ascii="Times New Roman" w:hAnsi="Times New Roman" w:eastAsia="Times New Roman"/>
          <w:color w:val="231F20"/>
          <w:spacing w:val="-4"/>
          <w:position w:val="1"/>
          <w:sz w:val="20"/>
        </w:rPr>
        <w:t>/tri:tmGnt/</w:t>
      </w:r>
      <w:r>
        <w:rPr>
          <w:rFonts w:ascii="Times New Roman" w:hAnsi="Times New Roman" w:eastAsia="Times New Roman"/>
          <w:color w:val="231F20"/>
          <w:spacing w:val="1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治疗；对待；处</w:t>
      </w:r>
      <w:r>
        <w:rPr>
          <w:rFonts w:hint="eastAsia" w:ascii="宋体" w:hAnsi="宋体" w:eastAsia="宋体"/>
          <w:color w:val="231F20"/>
          <w:spacing w:val="-10"/>
          <w:position w:val="2"/>
          <w:sz w:val="18"/>
        </w:rPr>
        <w:t>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5FFE91E">
      <w:pPr>
        <w:spacing w:before="30"/>
        <w:ind w:left="1360" w:right="0" w:firstLine="0"/>
        <w:jc w:val="left"/>
        <w:rPr>
          <w:rFonts w:ascii="Times New Roman" w:hAnsi="Times New Roman"/>
          <w:sz w:val="20"/>
        </w:rPr>
      </w:pPr>
      <w:r>
        <w:rPr>
          <w:rFonts w:ascii="Tahoma" w:hAnsi="Tahoma"/>
          <w:color w:val="231F20"/>
          <w:sz w:val="24"/>
        </w:rPr>
        <w:t>troll</w:t>
      </w:r>
      <w:r>
        <w:rPr>
          <w:rFonts w:ascii="Tahoma" w:hAnsi="Tahoma"/>
          <w:color w:val="231F20"/>
          <w:spacing w:val="-19"/>
          <w:sz w:val="24"/>
        </w:rPr>
        <w:t xml:space="preserve"> </w:t>
      </w:r>
      <w:r>
        <w:rPr>
          <w:rFonts w:ascii="Times New Roman" w:hAnsi="Times New Roman"/>
          <w:color w:val="231F20"/>
          <w:position w:val="1"/>
          <w:sz w:val="20"/>
        </w:rPr>
        <w:t>/trl;</w:t>
      </w:r>
      <w:r>
        <w:rPr>
          <w:rFonts w:ascii="Times New Roman" w:hAnsi="Times New Roman"/>
          <w:color w:val="231F20"/>
          <w:spacing w:val="-2"/>
          <w:position w:val="1"/>
          <w:sz w:val="20"/>
        </w:rPr>
        <w:t xml:space="preserve"> </w:t>
      </w:r>
      <w:r>
        <w:rPr>
          <w:rFonts w:ascii="Times New Roman" w:hAnsi="Times New Roman"/>
          <w:i/>
          <w:color w:val="231F20"/>
          <w:position w:val="2"/>
          <w:sz w:val="20"/>
        </w:rPr>
        <w:t>NAmE</w:t>
      </w:r>
      <w:r>
        <w:rPr>
          <w:rFonts w:ascii="Times New Roman" w:hAnsi="Times New Roman"/>
          <w:i/>
          <w:color w:val="231F20"/>
          <w:spacing w:val="-7"/>
          <w:position w:val="2"/>
          <w:sz w:val="20"/>
        </w:rPr>
        <w:t xml:space="preserve"> </w:t>
      </w:r>
      <w:r>
        <w:rPr>
          <w:rFonts w:ascii="Times New Roman" w:hAnsi="Times New Roman"/>
          <w:color w:val="231F20"/>
          <w:spacing w:val="-2"/>
          <w:position w:val="1"/>
          <w:sz w:val="20"/>
        </w:rPr>
        <w:t>trGul/</w:t>
      </w:r>
    </w:p>
    <w:p w14:paraId="65D0CC33">
      <w:pPr>
        <w:tabs>
          <w:tab w:val="left" w:pos="5627"/>
        </w:tabs>
        <w:spacing w:before="45"/>
        <w:ind w:left="1644" w:right="0" w:firstLine="0"/>
        <w:jc w:val="left"/>
        <w:rPr>
          <w:rFonts w:ascii="Times New Roman" w:eastAsia="Times New Roman"/>
          <w:sz w:val="20"/>
        </w:rPr>
      </w:pPr>
      <w:r>
        <w:rPr>
          <w:rFonts w:ascii="Times New Roman" w:eastAsia="Times New Roman"/>
          <w:i/>
          <w:color w:val="231F20"/>
          <w:spacing w:val="-4"/>
          <w:sz w:val="20"/>
        </w:rPr>
        <w:t>n.</w:t>
      </w:r>
      <w:r>
        <w:rPr>
          <w:rFonts w:ascii="Times New Roman" w:eastAsia="Times New Roman"/>
          <w:i/>
          <w:color w:val="231F20"/>
          <w:spacing w:val="-5"/>
          <w:sz w:val="20"/>
        </w:rPr>
        <w:t xml:space="preserve"> </w:t>
      </w:r>
      <w:r>
        <w:rPr>
          <w:rFonts w:hint="eastAsia" w:ascii="宋体" w:eastAsia="宋体"/>
          <w:color w:val="231F20"/>
          <w:spacing w:val="-4"/>
          <w:sz w:val="18"/>
        </w:rPr>
        <w:t>发挑衅帖子的人；恶意挑衅的帖</w:t>
      </w:r>
      <w:r>
        <w:rPr>
          <w:rFonts w:hint="eastAsia" w:ascii="宋体" w:eastAsia="宋体"/>
          <w:color w:val="231F20"/>
          <w:spacing w:val="-10"/>
          <w:sz w:val="18"/>
        </w:rPr>
        <w:t>子</w:t>
      </w:r>
      <w:r>
        <w:rPr>
          <w:rFonts w:hint="eastAsia" w:ascii="宋体" w:eastAsia="宋体"/>
          <w:color w:val="231F20"/>
          <w:sz w:val="18"/>
        </w:rPr>
        <w:tab/>
      </w:r>
      <w:r>
        <w:rPr>
          <w:rFonts w:ascii="Times New Roman" w:eastAsia="Times New Roman"/>
          <w:color w:val="231F20"/>
          <w:spacing w:val="-5"/>
          <w:sz w:val="20"/>
        </w:rPr>
        <w:t>(3)</w:t>
      </w:r>
    </w:p>
    <w:p w14:paraId="2616D7A2">
      <w:pPr>
        <w:tabs>
          <w:tab w:val="left" w:pos="5627"/>
        </w:tabs>
        <w:spacing w:before="66"/>
        <w:ind w:left="1360" w:right="0" w:firstLine="0"/>
        <w:jc w:val="left"/>
        <w:rPr>
          <w:rFonts w:ascii="Times New Roman" w:hAnsi="Times New Roman" w:eastAsia="Times New Roman"/>
          <w:sz w:val="20"/>
        </w:rPr>
      </w:pPr>
      <w:r>
        <w:rPr>
          <w:rFonts w:ascii="Tahoma" w:hAnsi="Tahoma" w:eastAsia="Tahoma"/>
          <w:color w:val="231F20"/>
          <w:position w:val="-1"/>
          <w:sz w:val="24"/>
        </w:rPr>
        <w:t>try</w:t>
      </w:r>
      <w:r>
        <w:rPr>
          <w:rFonts w:ascii="Tahoma" w:hAnsi="Tahoma" w:eastAsia="Tahoma"/>
          <w:color w:val="231F20"/>
          <w:spacing w:val="-12"/>
          <w:position w:val="-1"/>
          <w:sz w:val="24"/>
        </w:rPr>
        <w:t xml:space="preserve"> </w:t>
      </w:r>
      <w:r>
        <w:rPr>
          <w:rFonts w:ascii="Tahoma" w:hAnsi="Tahoma" w:eastAsia="Tahoma"/>
          <w:color w:val="231F20"/>
          <w:position w:val="-1"/>
          <w:sz w:val="24"/>
        </w:rPr>
        <w:t>out</w:t>
      </w:r>
      <w:r>
        <w:rPr>
          <w:rFonts w:ascii="Tahoma" w:hAnsi="Tahoma" w:eastAsia="Tahoma"/>
          <w:color w:val="231F20"/>
          <w:spacing w:val="-26"/>
          <w:position w:val="-1"/>
          <w:sz w:val="24"/>
        </w:rPr>
        <w:t xml:space="preserve"> </w:t>
      </w:r>
      <w:r>
        <w:rPr>
          <w:rFonts w:hint="eastAsia" w:ascii="宋体" w:hAnsi="宋体" w:eastAsia="宋体"/>
          <w:color w:val="231F20"/>
          <w:sz w:val="18"/>
        </w:rPr>
        <w:t>参加……选拔（或试演</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(5)</w:t>
      </w:r>
    </w:p>
    <w:p w14:paraId="73ACA6A4">
      <w:pPr>
        <w:tabs>
          <w:tab w:val="left" w:pos="5627"/>
        </w:tabs>
        <w:spacing w:before="32"/>
        <w:ind w:left="1360" w:right="0" w:firstLine="0"/>
        <w:jc w:val="left"/>
        <w:rPr>
          <w:rFonts w:ascii="Times New Roman" w:hAnsi="Times New Roman" w:eastAsia="Times New Roman"/>
          <w:sz w:val="20"/>
        </w:rPr>
      </w:pPr>
      <w:r>
        <w:rPr>
          <w:rFonts w:ascii="Tahoma" w:hAnsi="Tahoma" w:eastAsia="Tahoma"/>
          <w:color w:val="231F20"/>
          <w:sz w:val="24"/>
        </w:rPr>
        <w:t>turn</w:t>
      </w:r>
      <w:r>
        <w:rPr>
          <w:rFonts w:ascii="Tahoma" w:hAnsi="Tahoma" w:eastAsia="Tahoma"/>
          <w:color w:val="231F20"/>
          <w:spacing w:val="-14"/>
          <w:sz w:val="24"/>
        </w:rPr>
        <w:t xml:space="preserve"> </w:t>
      </w:r>
      <w:r>
        <w:rPr>
          <w:rFonts w:ascii="Tahoma" w:hAnsi="Tahoma" w:eastAsia="Tahoma"/>
          <w:color w:val="231F20"/>
          <w:sz w:val="24"/>
        </w:rPr>
        <w:t>to</w:t>
      </w:r>
      <w:r>
        <w:rPr>
          <w:rFonts w:ascii="Tahoma" w:hAnsi="Tahoma" w:eastAsia="Tahoma"/>
          <w:color w:val="231F20"/>
          <w:spacing w:val="-13"/>
          <w:sz w:val="24"/>
        </w:rPr>
        <w:t xml:space="preserve"> </w:t>
      </w:r>
      <w:r>
        <w:rPr>
          <w:rFonts w:ascii="Tahoma" w:hAnsi="Tahoma" w:eastAsia="Tahoma"/>
          <w:color w:val="231F20"/>
          <w:sz w:val="24"/>
        </w:rPr>
        <w:t>…</w:t>
      </w:r>
      <w:r>
        <w:rPr>
          <w:rFonts w:ascii="Tahoma" w:hAnsi="Tahoma" w:eastAsia="Tahoma"/>
          <w:color w:val="231F20"/>
          <w:spacing w:val="-11"/>
          <w:sz w:val="24"/>
        </w:rPr>
        <w:t xml:space="preserve"> </w:t>
      </w:r>
      <w:r>
        <w:rPr>
          <w:rFonts w:hint="eastAsia" w:ascii="宋体" w:hAnsi="宋体" w:eastAsia="宋体"/>
          <w:color w:val="231F20"/>
          <w:position w:val="2"/>
          <w:sz w:val="18"/>
        </w:rPr>
        <w:t>向……求</w:t>
      </w:r>
      <w:r>
        <w:rPr>
          <w:rFonts w:hint="eastAsia" w:ascii="宋体" w:hAnsi="宋体" w:eastAsia="宋体"/>
          <w:color w:val="231F20"/>
          <w:spacing w:val="-10"/>
          <w:position w:val="2"/>
          <w:sz w:val="18"/>
        </w:rPr>
        <w:t>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7936C94">
      <w:pPr>
        <w:pStyle w:val="11"/>
        <w:rPr>
          <w:rFonts w:ascii="Times New Roman"/>
          <w:sz w:val="31"/>
        </w:rPr>
      </w:pPr>
    </w:p>
    <w:p w14:paraId="185024A6">
      <w:pPr>
        <w:pStyle w:val="6"/>
        <w:ind w:left="1644"/>
        <w:rPr>
          <w:rFonts w:ascii="Arial"/>
        </w:rPr>
      </w:pPr>
      <w:r>
        <mc:AlternateContent>
          <mc:Choice Requires="wps">
            <w:drawing>
              <wp:anchor distT="0" distB="0" distL="0" distR="0" simplePos="0" relativeHeight="251838464"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871" name="Graphic 487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71" o:spid="_x0000_s1026" o:spt="100" style="position:absolute;left:0pt;margin-left:68pt;margin-top:1.45pt;height:18pt;width:7.45pt;mso-position-horizontal-relative:page;z-index:251838464;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ZzNK&#10;7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4"/>
        </w:rPr>
        <w:t>U</w:t>
      </w:r>
    </w:p>
    <w:p w14:paraId="0C2BA093">
      <w:pPr>
        <w:spacing w:before="184"/>
        <w:ind w:left="1360" w:right="0" w:firstLine="0"/>
        <w:jc w:val="left"/>
        <w:rPr>
          <w:rFonts w:ascii="Times New Roman" w:hAnsi="Times New Roman"/>
          <w:sz w:val="20"/>
        </w:rPr>
      </w:pPr>
      <w:r>
        <w:rPr>
          <w:rFonts w:ascii="Tahoma" w:hAnsi="Tahoma"/>
          <w:color w:val="231F20"/>
          <w:spacing w:val="-2"/>
          <w:sz w:val="24"/>
        </w:rPr>
        <w:t>unemployed</w:t>
      </w:r>
      <w:r>
        <w:rPr>
          <w:rFonts w:ascii="Tahoma" w:hAnsi="Tahoma"/>
          <w:color w:val="231F20"/>
          <w:spacing w:val="-6"/>
          <w:sz w:val="24"/>
        </w:rPr>
        <w:t xml:space="preserve"> </w:t>
      </w:r>
      <w:r>
        <w:rPr>
          <w:rFonts w:ascii="Times New Roman" w:hAnsi="Times New Roman"/>
          <w:color w:val="231F20"/>
          <w:spacing w:val="-2"/>
          <w:w w:val="85"/>
          <w:position w:val="1"/>
          <w:sz w:val="20"/>
        </w:rPr>
        <w:t>/.nnmplcd/</w:t>
      </w:r>
    </w:p>
    <w:p w14:paraId="46EFAED3">
      <w:pPr>
        <w:tabs>
          <w:tab w:val="left" w:pos="3983"/>
        </w:tabs>
        <w:spacing w:before="46"/>
        <w:ind w:left="0" w:right="10"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失业的；待业</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0375C4EE">
      <w:pPr>
        <w:spacing w:before="69" w:line="276" w:lineRule="auto"/>
        <w:ind w:left="1927" w:right="0" w:hanging="567"/>
        <w:jc w:val="left"/>
        <w:rPr>
          <w:rFonts w:ascii="Times New Roman" w:hAnsi="Times New Roman"/>
          <w:sz w:val="20"/>
        </w:rPr>
      </w:pPr>
      <w:r>
        <w:rPr>
          <w:rFonts w:ascii="宋体" w:hAnsi="宋体"/>
          <w:color w:val="74CCD3"/>
          <w:position w:val="1"/>
          <w:sz w:val="20"/>
        </w:rPr>
        <w:t>△</w:t>
      </w:r>
      <w:r>
        <w:rPr>
          <w:rFonts w:ascii="宋体" w:hAnsi="宋体"/>
          <w:color w:val="74CCD3"/>
          <w:spacing w:val="-44"/>
          <w:position w:val="1"/>
          <w:sz w:val="20"/>
        </w:rPr>
        <w:t xml:space="preserve"> </w:t>
      </w:r>
      <w:r>
        <w:rPr>
          <w:rFonts w:ascii="Tahoma" w:hAnsi="Tahoma"/>
          <w:color w:val="231F20"/>
          <w:sz w:val="24"/>
        </w:rPr>
        <w:t>UNESCO</w:t>
      </w:r>
      <w:r>
        <w:rPr>
          <w:rFonts w:ascii="Tahoma" w:hAnsi="Tahoma"/>
          <w:color w:val="231F20"/>
          <w:spacing w:val="-9"/>
          <w:sz w:val="24"/>
        </w:rPr>
        <w:t xml:space="preserve"> </w:t>
      </w:r>
      <w:r>
        <w:rPr>
          <w:rFonts w:ascii="Times New Roman" w:hAnsi="Times New Roman"/>
          <w:color w:val="231F20"/>
          <w:position w:val="1"/>
          <w:sz w:val="20"/>
        </w:rPr>
        <w:t xml:space="preserve">/ju:neskGu/ </w:t>
      </w:r>
      <w:r>
        <w:rPr>
          <w:rFonts w:ascii="Times New Roman" w:hAnsi="Times New Roman"/>
          <w:i/>
          <w:color w:val="231F20"/>
          <w:position w:val="2"/>
          <w:sz w:val="20"/>
        </w:rPr>
        <w:t xml:space="preserve">abbr. </w:t>
      </w:r>
      <w:r>
        <w:rPr>
          <w:rFonts w:ascii="Times New Roman" w:hAnsi="Times New Roman"/>
          <w:color w:val="231F20"/>
          <w:position w:val="2"/>
          <w:sz w:val="20"/>
        </w:rPr>
        <w:t xml:space="preserve">United Nations </w:t>
      </w:r>
      <w:r>
        <w:rPr>
          <w:rFonts w:ascii="Times New Roman" w:hAnsi="Times New Roman"/>
          <w:color w:val="231F20"/>
          <w:sz w:val="20"/>
        </w:rPr>
        <w:t>Educational,</w:t>
      </w:r>
      <w:r>
        <w:rPr>
          <w:rFonts w:ascii="Times New Roman" w:hAnsi="Times New Roman"/>
          <w:color w:val="231F20"/>
          <w:spacing w:val="-5"/>
          <w:sz w:val="20"/>
        </w:rPr>
        <w:t xml:space="preserve"> </w:t>
      </w:r>
      <w:r>
        <w:rPr>
          <w:rFonts w:ascii="Times New Roman" w:hAnsi="Times New Roman"/>
          <w:color w:val="231F20"/>
          <w:sz w:val="20"/>
        </w:rPr>
        <w:t>Scientific</w:t>
      </w:r>
      <w:r>
        <w:rPr>
          <w:rFonts w:ascii="Times New Roman" w:hAnsi="Times New Roman"/>
          <w:color w:val="231F20"/>
          <w:spacing w:val="-5"/>
          <w:sz w:val="20"/>
        </w:rPr>
        <w:t xml:space="preserve"> </w:t>
      </w:r>
      <w:r>
        <w:rPr>
          <w:rFonts w:ascii="Times New Roman" w:hAnsi="Times New Roman"/>
          <w:color w:val="231F20"/>
          <w:sz w:val="20"/>
        </w:rPr>
        <w:t>and</w:t>
      </w:r>
      <w:r>
        <w:rPr>
          <w:rFonts w:ascii="Times New Roman" w:hAnsi="Times New Roman"/>
          <w:color w:val="231F20"/>
          <w:spacing w:val="-4"/>
          <w:sz w:val="20"/>
        </w:rPr>
        <w:t xml:space="preserve"> </w:t>
      </w:r>
      <w:r>
        <w:rPr>
          <w:rFonts w:ascii="Times New Roman" w:hAnsi="Times New Roman"/>
          <w:color w:val="231F20"/>
          <w:sz w:val="20"/>
        </w:rPr>
        <w:t>Cultural</w:t>
      </w:r>
      <w:r>
        <w:rPr>
          <w:rFonts w:ascii="Times New Roman" w:hAnsi="Times New Roman"/>
          <w:color w:val="231F20"/>
          <w:spacing w:val="-5"/>
          <w:sz w:val="20"/>
        </w:rPr>
        <w:t xml:space="preserve"> </w:t>
      </w:r>
      <w:r>
        <w:rPr>
          <w:rFonts w:ascii="Times New Roman" w:hAnsi="Times New Roman"/>
          <w:color w:val="231F20"/>
          <w:spacing w:val="-2"/>
          <w:sz w:val="20"/>
        </w:rPr>
        <w:t>Organization</w:t>
      </w:r>
    </w:p>
    <w:p w14:paraId="5AAC61A4">
      <w:pPr>
        <w:tabs>
          <w:tab w:val="left" w:pos="3699"/>
        </w:tabs>
        <w:spacing w:before="76"/>
        <w:ind w:left="0" w:right="10" w:firstLine="0"/>
        <w:jc w:val="right"/>
        <w:rPr>
          <w:rFonts w:ascii="Times New Roman" w:eastAsia="Times New Roman"/>
          <w:sz w:val="20"/>
        </w:rPr>
      </w:pPr>
      <w:r>
        <w:rPr>
          <w:rFonts w:hint="eastAsia" w:ascii="宋体" w:eastAsia="宋体"/>
          <w:color w:val="231F20"/>
          <w:sz w:val="18"/>
        </w:rPr>
        <w:t>联合国教科文组</w:t>
      </w:r>
      <w:r>
        <w:rPr>
          <w:rFonts w:hint="eastAsia" w:ascii="宋体" w:eastAsia="宋体"/>
          <w:color w:val="231F20"/>
          <w:spacing w:val="-10"/>
          <w:sz w:val="18"/>
        </w:rPr>
        <w:t>织</w:t>
      </w:r>
      <w:r>
        <w:rPr>
          <w:rFonts w:hint="eastAsia" w:ascii="宋体" w:eastAsia="宋体"/>
          <w:color w:val="231F20"/>
          <w:sz w:val="18"/>
        </w:rPr>
        <w:tab/>
      </w:r>
      <w:r>
        <w:rPr>
          <w:rFonts w:ascii="Times New Roman" w:eastAsia="Times New Roman"/>
          <w:color w:val="231F20"/>
          <w:spacing w:val="-5"/>
          <w:sz w:val="20"/>
        </w:rPr>
        <w:t>(1)</w:t>
      </w:r>
    </w:p>
    <w:p w14:paraId="05263929">
      <w:pPr>
        <w:tabs>
          <w:tab w:val="left" w:pos="5627"/>
        </w:tabs>
        <w:spacing w:before="49" w:line="276" w:lineRule="auto"/>
        <w:ind w:left="1927" w:right="10" w:hanging="567"/>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z w:val="24"/>
        </w:rPr>
        <w:t>UNICEF</w:t>
      </w:r>
      <w:r>
        <w:rPr>
          <w:rFonts w:ascii="Tahoma" w:hAnsi="Tahoma" w:eastAsia="Tahoma"/>
          <w:color w:val="231F20"/>
          <w:spacing w:val="-19"/>
          <w:sz w:val="24"/>
        </w:rPr>
        <w:t xml:space="preserve"> </w:t>
      </w:r>
      <w:r>
        <w:rPr>
          <w:rFonts w:ascii="Times New Roman" w:hAnsi="Times New Roman" w:eastAsia="Times New Roman"/>
          <w:color w:val="231F20"/>
          <w:position w:val="1"/>
          <w:sz w:val="20"/>
        </w:rPr>
        <w:t>/ju:nsef/</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position w:val="2"/>
          <w:sz w:val="20"/>
        </w:rPr>
        <w:t>abbr.</w:t>
      </w:r>
      <w:r>
        <w:rPr>
          <w:rFonts w:ascii="Times New Roman" w:hAnsi="Times New Roman" w:eastAsia="Times New Roman"/>
          <w:i/>
          <w:color w:val="231F20"/>
          <w:spacing w:val="-11"/>
          <w:position w:val="2"/>
          <w:sz w:val="20"/>
        </w:rPr>
        <w:t xml:space="preserve"> </w:t>
      </w:r>
      <w:r>
        <w:rPr>
          <w:rFonts w:ascii="Times New Roman" w:hAnsi="Times New Roman" w:eastAsia="Times New Roman"/>
          <w:color w:val="231F20"/>
          <w:position w:val="2"/>
          <w:sz w:val="20"/>
        </w:rPr>
        <w:t>United</w:t>
      </w:r>
      <w:r>
        <w:rPr>
          <w:rFonts w:ascii="Times New Roman" w:hAnsi="Times New Roman" w:eastAsia="Times New Roman"/>
          <w:color w:val="231F20"/>
          <w:spacing w:val="-13"/>
          <w:position w:val="2"/>
          <w:sz w:val="20"/>
        </w:rPr>
        <w:t xml:space="preserve"> </w:t>
      </w:r>
      <w:r>
        <w:rPr>
          <w:rFonts w:ascii="Times New Roman" w:hAnsi="Times New Roman" w:eastAsia="Times New Roman"/>
          <w:color w:val="231F20"/>
          <w:position w:val="2"/>
          <w:sz w:val="20"/>
        </w:rPr>
        <w:t xml:space="preserve">Nations </w:t>
      </w:r>
      <w:r>
        <w:rPr>
          <w:rFonts w:ascii="Times New Roman" w:hAnsi="Times New Roman" w:eastAsia="Times New Roman"/>
          <w:color w:val="231F20"/>
          <w:sz w:val="20"/>
        </w:rPr>
        <w:t xml:space="preserve">Children’s Fund </w:t>
      </w:r>
      <w:r>
        <w:rPr>
          <w:rFonts w:hint="eastAsia" w:ascii="宋体" w:hAnsi="宋体" w:eastAsia="宋体"/>
          <w:color w:val="231F20"/>
          <w:sz w:val="18"/>
        </w:rPr>
        <w:t>联合国儿童基金会</w:t>
      </w:r>
      <w:r>
        <w:rPr>
          <w:rFonts w:hint="eastAsia" w:ascii="宋体" w:hAnsi="宋体" w:eastAsia="宋体"/>
          <w:color w:val="231F20"/>
          <w:sz w:val="18"/>
        </w:rPr>
        <w:tab/>
      </w:r>
      <w:r>
        <w:rPr>
          <w:rFonts w:ascii="Times New Roman" w:hAnsi="Times New Roman" w:eastAsia="Times New Roman"/>
          <w:color w:val="231F20"/>
          <w:spacing w:val="-4"/>
          <w:sz w:val="20"/>
        </w:rPr>
        <w:t>(5)</w:t>
      </w:r>
    </w:p>
    <w:p w14:paraId="3E1E89FA">
      <w:pPr>
        <w:tabs>
          <w:tab w:val="left" w:pos="4266"/>
        </w:tabs>
        <w:spacing w:before="228"/>
        <w:ind w:left="0" w:right="1223" w:firstLine="0"/>
        <w:jc w:val="right"/>
        <w:rPr>
          <w:rFonts w:ascii="Times New Roman" w:hAnsi="Times New Roman" w:eastAsia="Times New Roman"/>
          <w:sz w:val="20"/>
        </w:rPr>
      </w:pPr>
      <w:r>
        <w:br w:type="column"/>
      </w:r>
      <w:r>
        <w:rPr>
          <w:rFonts w:hint="eastAsia" w:ascii="宋体" w:hAnsi="宋体" w:eastAsia="宋体"/>
          <w:color w:val="74CCD3"/>
          <w:spacing w:val="-8"/>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8"/>
          <w:sz w:val="24"/>
        </w:rPr>
        <w:t>Van</w:t>
      </w:r>
      <w:r>
        <w:rPr>
          <w:rFonts w:ascii="Tahoma" w:hAnsi="Tahoma" w:eastAsia="Tahoma"/>
          <w:color w:val="231F20"/>
          <w:spacing w:val="-16"/>
          <w:sz w:val="24"/>
        </w:rPr>
        <w:t xml:space="preserve"> </w:t>
      </w:r>
      <w:r>
        <w:rPr>
          <w:rFonts w:ascii="Tahoma" w:hAnsi="Tahoma" w:eastAsia="Tahoma"/>
          <w:color w:val="231F20"/>
          <w:spacing w:val="-8"/>
          <w:sz w:val="24"/>
        </w:rPr>
        <w:t>Gogh</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/væn</w:t>
      </w:r>
      <w:r>
        <w:rPr>
          <w:rFonts w:ascii="Times New Roman" w:hAnsi="Times New Roman" w:eastAsia="Times New Roman"/>
          <w:color w:val="231F20"/>
          <w:spacing w:val="-5"/>
          <w:position w:val="1"/>
          <w:sz w:val="20"/>
        </w:rPr>
        <w:t xml:space="preserve"> </w:t>
      </w:r>
      <w:r>
        <w:rPr>
          <w:rFonts w:ascii="Times New Roman" w:hAnsi="Times New Roman" w:eastAsia="Times New Roman"/>
          <w:color w:val="231F20"/>
          <w:spacing w:val="-8"/>
          <w:position w:val="1"/>
          <w:sz w:val="20"/>
        </w:rPr>
        <w:t>gf/</w:t>
      </w:r>
      <w:r>
        <w:rPr>
          <w:rFonts w:ascii="Times New Roman" w:hAnsi="Times New Roman" w:eastAsia="Times New Roman"/>
          <w:color w:val="231F20"/>
          <w:spacing w:val="-4"/>
          <w:position w:val="1"/>
          <w:sz w:val="20"/>
        </w:rPr>
        <w:t xml:space="preserve"> </w:t>
      </w:r>
      <w:r>
        <w:rPr>
          <w:rFonts w:hint="eastAsia" w:ascii="宋体" w:hAnsi="宋体" w:eastAsia="宋体"/>
          <w:color w:val="231F20"/>
          <w:spacing w:val="-8"/>
          <w:position w:val="2"/>
          <w:sz w:val="18"/>
        </w:rPr>
        <w:t>梵高（荷兰画家</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775B360">
      <w:pPr>
        <w:spacing w:before="31"/>
        <w:ind w:left="0" w:right="1223" w:firstLine="0"/>
        <w:jc w:val="right"/>
        <w:rPr>
          <w:rFonts w:ascii="Times New Roman" w:hAnsi="Times New Roman" w:eastAsia="Times New Roman"/>
          <w:sz w:val="20"/>
        </w:rPr>
      </w:pPr>
      <w:r>
        <w:rPr>
          <w:rFonts w:ascii="Tahoma" w:hAnsi="Tahoma" w:eastAsia="Tahoma"/>
          <w:color w:val="231F20"/>
          <w:spacing w:val="-2"/>
          <w:sz w:val="24"/>
        </w:rPr>
        <w:t>various</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/veGriGs/</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3"/>
          <w:position w:val="2"/>
          <w:sz w:val="18"/>
        </w:rPr>
        <w:t xml:space="preserve">各种不同的；各种各样的 </w:t>
      </w:r>
      <w:r>
        <w:rPr>
          <w:rFonts w:ascii="Times New Roman" w:hAnsi="Times New Roman" w:eastAsia="Times New Roman"/>
          <w:color w:val="231F20"/>
          <w:spacing w:val="-5"/>
          <w:position w:val="2"/>
          <w:sz w:val="20"/>
        </w:rPr>
        <w:t>(5)</w:t>
      </w:r>
    </w:p>
    <w:p w14:paraId="507B9177">
      <w:pPr>
        <w:tabs>
          <w:tab w:val="left" w:pos="4249"/>
          <w:tab w:val="left" w:pos="4533"/>
        </w:tabs>
        <w:spacing w:before="30" w:line="264" w:lineRule="auto"/>
        <w:ind w:left="266" w:right="1223" w:firstLine="0"/>
        <w:jc w:val="righ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10"/>
          <w:position w:val="1"/>
          <w:sz w:val="20"/>
        </w:rPr>
        <w:t xml:space="preserve"> </w:t>
      </w:r>
      <w:r>
        <w:rPr>
          <w:rFonts w:ascii="Tahoma" w:hAnsi="Tahoma" w:eastAsia="Tahoma"/>
          <w:color w:val="231F20"/>
          <w:sz w:val="24"/>
        </w:rPr>
        <w:t xml:space="preserve">Viking </w:t>
      </w:r>
      <w:r>
        <w:rPr>
          <w:rFonts w:ascii="Times New Roman" w:hAnsi="Times New Roman" w:eastAsia="Times New Roman"/>
          <w:color w:val="231F20"/>
          <w:w w:val="90"/>
          <w:position w:val="1"/>
          <w:sz w:val="20"/>
        </w:rPr>
        <w:t>/vak/</w:t>
      </w:r>
      <w:r>
        <w:rPr>
          <w:rFonts w:ascii="Times New Roman" w:hAnsi="Times New Roman" w:eastAsia="Times New Roman"/>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维京人；北欧海盗</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6"/>
          <w:sz w:val="24"/>
        </w:rPr>
        <w:t>virtual</w:t>
      </w:r>
      <w:r>
        <w:rPr>
          <w:rFonts w:ascii="Tahoma" w:hAnsi="Tahoma" w:eastAsia="Tahoma"/>
          <w:color w:val="231F20"/>
          <w:spacing w:val="-24"/>
          <w:sz w:val="24"/>
        </w:rPr>
        <w:t xml:space="preserve"> </w:t>
      </w:r>
      <w:r>
        <w:rPr>
          <w:rFonts w:ascii="Times New Roman" w:hAnsi="Times New Roman" w:eastAsia="Times New Roman"/>
          <w:color w:val="231F20"/>
          <w:spacing w:val="-6"/>
          <w:position w:val="1"/>
          <w:sz w:val="20"/>
        </w:rPr>
        <w:t>/vε:tfuGl/</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6"/>
          <w:position w:val="2"/>
          <w:sz w:val="18"/>
        </w:rPr>
        <w:t>很接近的；事实上的；虚拟的</w:t>
      </w:r>
      <w:r>
        <w:rPr>
          <w:rFonts w:hint="eastAsia" w:ascii="宋体" w:hAnsi="宋体" w:eastAsia="宋体"/>
          <w:color w:val="231F20"/>
          <w:spacing w:val="-30"/>
          <w:position w:val="2"/>
          <w:sz w:val="18"/>
        </w:rPr>
        <w:t xml:space="preserve"> </w:t>
      </w:r>
      <w:r>
        <w:rPr>
          <w:rFonts w:ascii="Times New Roman" w:hAnsi="Times New Roman" w:eastAsia="Times New Roman"/>
          <w:color w:val="231F20"/>
          <w:spacing w:val="-6"/>
          <w:position w:val="2"/>
          <w:sz w:val="20"/>
        </w:rPr>
        <w:t xml:space="preserve">(5) </w:t>
      </w:r>
      <w:r>
        <w:rPr>
          <w:rFonts w:ascii="Tahoma" w:hAnsi="Tahoma" w:eastAsia="Tahoma"/>
          <w:color w:val="231F20"/>
          <w:sz w:val="24"/>
        </w:rPr>
        <w:t xml:space="preserve">virtual choir </w:t>
      </w:r>
      <w:r>
        <w:rPr>
          <w:rFonts w:ascii="Times New Roman" w:hAnsi="Times New Roman" w:eastAsia="Times New Roman"/>
          <w:color w:val="231F20"/>
          <w:position w:val="1"/>
          <w:sz w:val="20"/>
        </w:rPr>
        <w:t>/kwaG(r)/</w:t>
      </w:r>
      <w:r>
        <w:rPr>
          <w:rFonts w:ascii="Times New Roman" w:hAnsi="Times New Roman" w:eastAsia="Times New Roman"/>
          <w:color w:val="231F20"/>
          <w:spacing w:val="40"/>
          <w:position w:val="1"/>
          <w:sz w:val="20"/>
        </w:rPr>
        <w:t xml:space="preserve"> </w:t>
      </w:r>
      <w:r>
        <w:rPr>
          <w:rFonts w:hint="eastAsia" w:ascii="宋体" w:hAnsi="宋体" w:eastAsia="宋体"/>
          <w:color w:val="231F20"/>
          <w:position w:val="2"/>
          <w:sz w:val="18"/>
        </w:rPr>
        <w:t>虚拟合唱团</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(5)</w:t>
      </w:r>
    </w:p>
    <w:p w14:paraId="3872FF5F">
      <w:pPr>
        <w:pStyle w:val="11"/>
        <w:spacing w:before="7"/>
        <w:rPr>
          <w:rFonts w:ascii="Times New Roman"/>
          <w:sz w:val="28"/>
        </w:rPr>
      </w:pPr>
    </w:p>
    <w:p w14:paraId="12D5BD23">
      <w:pPr>
        <w:pStyle w:val="6"/>
        <w:spacing w:before="1"/>
        <w:ind w:left="550"/>
        <w:rPr>
          <w:rFonts w:ascii="Arial"/>
        </w:rPr>
      </w:pPr>
      <w:r>
        <mc:AlternateContent>
          <mc:Choice Requires="wps">
            <w:drawing>
              <wp:anchor distT="0" distB="0" distL="0" distR="0" simplePos="0" relativeHeight="251839488" behindDoc="0" locked="0" layoutInCell="1" allowOverlap="1">
                <wp:simplePos x="0" y="0"/>
                <wp:positionH relativeFrom="page">
                  <wp:posOffset>3923665</wp:posOffset>
                </wp:positionH>
                <wp:positionV relativeFrom="paragraph">
                  <wp:posOffset>19050</wp:posOffset>
                </wp:positionV>
                <wp:extent cx="94615" cy="228600"/>
                <wp:effectExtent l="0" t="0" r="0" b="0"/>
                <wp:wrapNone/>
                <wp:docPr id="4872" name="Graphic 487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72" o:spid="_x0000_s1026" o:spt="100" style="position:absolute;left:0pt;margin-left:308.95pt;margin-top:1.5pt;height:18pt;width:7.45pt;mso-position-horizontal-relative:page;z-index:251839488;mso-width-relative:page;mso-height-relative:page;" fillcolor="#00BBC5" filled="t" stroked="f" coordsize="94615,228600" o:gfxdata="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cTLMvUAAAA&#10;CAEAAA8AAAAAAAAAAQAgAAAAIgAAAGRycy9kb3ducmV2LnhtbFBLAQIUABQAAAAIAIdO4kANWppi&#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6"/>
        </w:rPr>
        <w:t>W</w:t>
      </w:r>
    </w:p>
    <w:p w14:paraId="38DC73DE">
      <w:pPr>
        <w:tabs>
          <w:tab w:val="left" w:pos="4266"/>
        </w:tabs>
        <w:spacing w:before="184"/>
        <w:ind w:left="0" w:right="1223" w:firstLine="0"/>
        <w:jc w:val="righ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4"/>
          <w:sz w:val="24"/>
        </w:rPr>
        <w:t>Wales</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/welz/</w:t>
      </w:r>
      <w:r>
        <w:rPr>
          <w:rFonts w:ascii="Times New Roman" w:hAnsi="Times New Roman" w:eastAsia="Times New Roman"/>
          <w:color w:val="231F20"/>
          <w:spacing w:val="1"/>
          <w:position w:val="1"/>
          <w:sz w:val="20"/>
        </w:rPr>
        <w:t xml:space="preserve"> </w:t>
      </w:r>
      <w:r>
        <w:rPr>
          <w:rFonts w:hint="eastAsia" w:ascii="宋体" w:hAnsi="宋体" w:eastAsia="宋体"/>
          <w:color w:val="231F20"/>
          <w:spacing w:val="-4"/>
          <w:position w:val="2"/>
          <w:sz w:val="18"/>
        </w:rPr>
        <w:t>威尔士（英国</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CA0326B">
      <w:pPr>
        <w:tabs>
          <w:tab w:val="left" w:pos="4533"/>
        </w:tabs>
        <w:spacing w:before="30"/>
        <w:ind w:left="266" w:right="0" w:firstLine="0"/>
        <w:jc w:val="left"/>
        <w:rPr>
          <w:rFonts w:ascii="Times New Roman" w:eastAsia="Times New Roman"/>
          <w:sz w:val="20"/>
        </w:rPr>
      </w:pPr>
      <w:r>
        <w:rPr>
          <w:rFonts w:ascii="Tahoma" w:eastAsia="Tahoma"/>
          <w:color w:val="231F20"/>
          <w:sz w:val="24"/>
        </w:rPr>
        <w:t>watch</w:t>
      </w:r>
      <w:r>
        <w:rPr>
          <w:rFonts w:ascii="Tahoma" w:eastAsia="Tahoma"/>
          <w:color w:val="231F20"/>
          <w:spacing w:val="-13"/>
          <w:sz w:val="24"/>
        </w:rPr>
        <w:t xml:space="preserve"> </w:t>
      </w:r>
      <w:r>
        <w:rPr>
          <w:rFonts w:ascii="Tahoma" w:eastAsia="Tahoma"/>
          <w:color w:val="231F20"/>
          <w:sz w:val="24"/>
        </w:rPr>
        <w:t>over</w:t>
      </w:r>
      <w:r>
        <w:rPr>
          <w:rFonts w:ascii="Tahoma" w:eastAsia="Tahoma"/>
          <w:color w:val="231F20"/>
          <w:spacing w:val="-11"/>
          <w:sz w:val="24"/>
        </w:rPr>
        <w:t xml:space="preserve"> </w:t>
      </w:r>
      <w:r>
        <w:rPr>
          <w:rFonts w:hint="eastAsia" w:ascii="宋体" w:eastAsia="宋体"/>
          <w:color w:val="231F20"/>
          <w:position w:val="2"/>
          <w:sz w:val="18"/>
        </w:rPr>
        <w:t>保护；照管；监</w:t>
      </w:r>
      <w:r>
        <w:rPr>
          <w:rFonts w:hint="eastAsia" w:ascii="宋体" w:eastAsia="宋体"/>
          <w:color w:val="231F20"/>
          <w:spacing w:val="-10"/>
          <w:position w:val="2"/>
          <w:sz w:val="18"/>
        </w:rPr>
        <w:t>督</w:t>
      </w:r>
      <w:r>
        <w:rPr>
          <w:rFonts w:hint="eastAsia" w:ascii="宋体" w:eastAsia="宋体"/>
          <w:color w:val="231F20"/>
          <w:position w:val="2"/>
          <w:sz w:val="18"/>
        </w:rPr>
        <w:tab/>
      </w:r>
      <w:r>
        <w:rPr>
          <w:rFonts w:ascii="Times New Roman" w:eastAsia="Times New Roman"/>
          <w:color w:val="231F20"/>
          <w:spacing w:val="-5"/>
          <w:position w:val="2"/>
          <w:sz w:val="20"/>
        </w:rPr>
        <w:t>(2)</w:t>
      </w:r>
    </w:p>
    <w:p w14:paraId="0BA52FCA">
      <w:pPr>
        <w:tabs>
          <w:tab w:val="left" w:pos="4266"/>
        </w:tabs>
        <w:spacing w:before="30"/>
        <w:ind w:left="0" w:right="1223" w:firstLine="0"/>
        <w:jc w:val="right"/>
        <w:rPr>
          <w:rFonts w:ascii="Times New Roman" w:hAnsi="Times New Roman" w:eastAsia="Times New Roman"/>
          <w:sz w:val="20"/>
        </w:rPr>
      </w:pPr>
      <w:r>
        <w:rPr>
          <w:rFonts w:ascii="Tahoma" w:hAnsi="Tahoma" w:eastAsia="Tahoma"/>
          <w:color w:val="231F20"/>
          <w:spacing w:val="-4"/>
          <w:sz w:val="24"/>
        </w:rPr>
        <w:t>whale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/wel/</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10"/>
          <w:position w:val="2"/>
          <w:sz w:val="18"/>
        </w:rPr>
        <w:t>鲸</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48B03E14">
      <w:pPr>
        <w:spacing w:before="30"/>
        <w:ind w:left="266" w:right="0" w:firstLine="0"/>
        <w:jc w:val="left"/>
        <w:rPr>
          <w:rFonts w:hint="eastAsia" w:ascii="宋体" w:hAnsi="宋体" w:eastAsia="宋体"/>
          <w:sz w:val="18"/>
        </w:rPr>
      </w:pPr>
      <w:r>
        <w:rPr>
          <w:rFonts w:ascii="Tahoma" w:hAnsi="Tahoma" w:eastAsia="Tahoma"/>
          <w:color w:val="231F20"/>
          <w:w w:val="90"/>
          <w:position w:val="-1"/>
          <w:sz w:val="24"/>
        </w:rPr>
        <w:t>Wi-Fi</w:t>
      </w:r>
      <w:r>
        <w:rPr>
          <w:rFonts w:ascii="Tahoma" w:hAnsi="Tahoma" w:eastAsia="Tahoma"/>
          <w:color w:val="231F20"/>
          <w:spacing w:val="3"/>
          <w:position w:val="-1"/>
          <w:sz w:val="24"/>
        </w:rPr>
        <w:t xml:space="preserve"> </w:t>
      </w:r>
      <w:r>
        <w:rPr>
          <w:rFonts w:ascii="Times New Roman" w:hAnsi="Times New Roman" w:eastAsia="Times New Roman"/>
          <w:color w:val="231F20"/>
          <w:w w:val="90"/>
          <w:position w:val="0"/>
          <w:sz w:val="20"/>
        </w:rPr>
        <w:t>/wa</w:t>
      </w:r>
      <w:r>
        <w:rPr>
          <w:rFonts w:ascii="Times New Roman" w:hAnsi="Times New Roman" w:eastAsia="Times New Roman"/>
          <w:color w:val="231F20"/>
          <w:spacing w:val="29"/>
          <w:position w:val="0"/>
          <w:sz w:val="20"/>
        </w:rPr>
        <w:t xml:space="preserve"> </w:t>
      </w:r>
      <w:r>
        <w:rPr>
          <w:rFonts w:ascii="Times New Roman" w:hAnsi="Times New Roman" w:eastAsia="Times New Roman"/>
          <w:color w:val="231F20"/>
          <w:w w:val="90"/>
          <w:position w:val="0"/>
          <w:sz w:val="20"/>
        </w:rPr>
        <w:t>fa/</w:t>
      </w:r>
      <w:r>
        <w:rPr>
          <w:rFonts w:ascii="Times New Roman" w:hAnsi="Times New Roman" w:eastAsia="Times New Roman"/>
          <w:color w:val="231F20"/>
          <w:spacing w:val="29"/>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15"/>
          <w:sz w:val="20"/>
        </w:rPr>
        <w:t xml:space="preserve"> </w:t>
      </w:r>
      <w:r>
        <w:rPr>
          <w:rFonts w:hint="eastAsia" w:ascii="宋体" w:hAnsi="宋体" w:eastAsia="宋体"/>
          <w:color w:val="231F20"/>
          <w:w w:val="90"/>
          <w:sz w:val="18"/>
        </w:rPr>
        <w:t>无线保真（</w:t>
      </w:r>
      <w:r>
        <w:rPr>
          <w:rFonts w:hint="eastAsia" w:ascii="宋体" w:hAnsi="宋体" w:eastAsia="宋体"/>
          <w:color w:val="231F20"/>
          <w:spacing w:val="-2"/>
          <w:w w:val="90"/>
          <w:sz w:val="18"/>
        </w:rPr>
        <w:t>用无线电波而非网线</w:t>
      </w:r>
    </w:p>
    <w:p w14:paraId="165AC8B0">
      <w:pPr>
        <w:tabs>
          <w:tab w:val="left" w:pos="4533"/>
        </w:tabs>
        <w:spacing w:before="45" w:line="288" w:lineRule="auto"/>
        <w:ind w:left="266" w:right="1223" w:firstLine="1695"/>
        <w:jc w:val="both"/>
        <w:rPr>
          <w:rFonts w:ascii="Times New Roman" w:hAnsi="Times New Roman" w:eastAsia="Times New Roman"/>
          <w:i/>
          <w:sz w:val="20"/>
        </w:rPr>
      </w:pPr>
      <w:r>
        <w:rPr>
          <w:rFonts w:hint="eastAsia" w:ascii="宋体" w:hAnsi="宋体" w:eastAsia="宋体"/>
          <w:color w:val="231F20"/>
          <w:spacing w:val="-2"/>
          <w:sz w:val="18"/>
        </w:rPr>
        <w:t>在计算机网络传输数据的系统）</w:t>
      </w:r>
      <w:r>
        <w:rPr>
          <w:rFonts w:hint="eastAsia" w:ascii="宋体" w:hAnsi="宋体" w:eastAsia="宋体"/>
          <w:color w:val="231F20"/>
          <w:spacing w:val="-21"/>
          <w:sz w:val="18"/>
        </w:rPr>
        <w:t xml:space="preserve"> </w:t>
      </w:r>
      <w:r>
        <w:rPr>
          <w:rFonts w:ascii="Times New Roman" w:hAnsi="Times New Roman" w:eastAsia="Times New Roman"/>
          <w:color w:val="231F20"/>
          <w:spacing w:val="-2"/>
          <w:sz w:val="20"/>
        </w:rPr>
        <w:t xml:space="preserve">(3) </w:t>
      </w:r>
      <w:r>
        <w:rPr>
          <w:rFonts w:ascii="Tahoma" w:hAnsi="Tahoma" w:eastAsia="Tahoma"/>
          <w:color w:val="231F20"/>
          <w:sz w:val="24"/>
        </w:rPr>
        <w:t xml:space="preserve">wine </w:t>
      </w:r>
      <w:r>
        <w:rPr>
          <w:rFonts w:ascii="Times New Roman" w:hAnsi="Times New Roman" w:eastAsia="Times New Roman"/>
          <w:color w:val="231F20"/>
          <w:position w:val="1"/>
          <w:sz w:val="20"/>
        </w:rPr>
        <w:t xml:space="preserve">/wan/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葡萄酒；果酒</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8"/>
          <w:sz w:val="24"/>
        </w:rPr>
        <w:t>within</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/wðn/</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prep.</w:t>
      </w:r>
      <w:r>
        <w:rPr>
          <w:rFonts w:ascii="Times New Roman" w:hAnsi="Times New Roman" w:eastAsia="Times New Roman"/>
          <w:i/>
          <w:color w:val="231F20"/>
          <w:spacing w:val="-4"/>
          <w:position w:val="2"/>
          <w:sz w:val="20"/>
        </w:rPr>
        <w:t xml:space="preserve"> </w:t>
      </w:r>
      <w:r>
        <w:rPr>
          <w:rFonts w:ascii="Times New Roman" w:hAnsi="Times New Roman" w:eastAsia="Times New Roman"/>
          <w:i/>
          <w:color w:val="231F20"/>
          <w:spacing w:val="-8"/>
          <w:position w:val="2"/>
          <w:sz w:val="20"/>
        </w:rPr>
        <w:t>&amp;</w:t>
      </w:r>
      <w:r>
        <w:rPr>
          <w:rFonts w:ascii="Times New Roman" w:hAnsi="Times New Roman" w:eastAsia="Times New Roman"/>
          <w:i/>
          <w:color w:val="231F20"/>
          <w:spacing w:val="-5"/>
          <w:position w:val="2"/>
          <w:sz w:val="20"/>
        </w:rPr>
        <w:t xml:space="preserve"> </w:t>
      </w:r>
      <w:r>
        <w:rPr>
          <w:rFonts w:ascii="Times New Roman" w:hAnsi="Times New Roman" w:eastAsia="Times New Roman"/>
          <w:i/>
          <w:color w:val="231F20"/>
          <w:spacing w:val="-8"/>
          <w:position w:val="2"/>
          <w:sz w:val="20"/>
        </w:rPr>
        <w:t>adv.</w:t>
      </w:r>
    </w:p>
    <w:p w14:paraId="2DC22D9A">
      <w:pPr>
        <w:tabs>
          <w:tab w:val="left" w:pos="4533"/>
        </w:tabs>
        <w:spacing w:before="0" w:line="201" w:lineRule="exact"/>
        <w:ind w:left="549" w:right="0" w:firstLine="0"/>
        <w:jc w:val="left"/>
        <w:rPr>
          <w:rFonts w:ascii="Times New Roman" w:eastAsia="Times New Roman"/>
          <w:sz w:val="20"/>
        </w:rPr>
      </w:pPr>
      <w:r>
        <w:rPr>
          <w:rFonts w:hint="eastAsia" w:ascii="宋体" w:eastAsia="宋体"/>
          <w:color w:val="231F20"/>
          <w:sz w:val="18"/>
        </w:rPr>
        <w:t>在（某段时间、距离或范围）之</w:t>
      </w:r>
      <w:r>
        <w:rPr>
          <w:rFonts w:hint="eastAsia" w:ascii="宋体" w:eastAsia="宋体"/>
          <w:color w:val="231F20"/>
          <w:spacing w:val="-10"/>
          <w:sz w:val="18"/>
        </w:rPr>
        <w:t>内</w:t>
      </w:r>
      <w:r>
        <w:rPr>
          <w:rFonts w:hint="eastAsia" w:ascii="宋体" w:eastAsia="宋体"/>
          <w:color w:val="231F20"/>
          <w:sz w:val="18"/>
        </w:rPr>
        <w:tab/>
      </w:r>
      <w:r>
        <w:rPr>
          <w:rFonts w:ascii="Times New Roman" w:eastAsia="Times New Roman"/>
          <w:color w:val="231F20"/>
          <w:spacing w:val="-5"/>
          <w:sz w:val="20"/>
        </w:rPr>
        <w:t>(1)</w:t>
      </w:r>
    </w:p>
    <w:p w14:paraId="784A7C7C">
      <w:pPr>
        <w:spacing w:before="68"/>
        <w:ind w:left="266" w:right="0" w:firstLine="0"/>
        <w:jc w:val="left"/>
        <w:rPr>
          <w:rFonts w:ascii="Times New Roman" w:hAnsi="Times New Roman"/>
          <w:sz w:val="20"/>
        </w:rPr>
      </w:pPr>
      <w:r>
        <w:rPr>
          <w:rFonts w:ascii="Tahoma" w:hAnsi="Tahoma"/>
          <w:color w:val="231F20"/>
          <w:sz w:val="24"/>
        </w:rPr>
        <w:t>worthwhile</w:t>
      </w:r>
      <w:r>
        <w:rPr>
          <w:rFonts w:ascii="Tahoma" w:hAnsi="Tahoma"/>
          <w:color w:val="231F20"/>
          <w:spacing w:val="30"/>
          <w:sz w:val="24"/>
        </w:rPr>
        <w:t xml:space="preserve"> </w:t>
      </w:r>
      <w:r>
        <w:rPr>
          <w:rFonts w:ascii="Times New Roman" w:hAnsi="Times New Roman"/>
          <w:color w:val="231F20"/>
          <w:spacing w:val="-2"/>
          <w:position w:val="1"/>
          <w:sz w:val="20"/>
        </w:rPr>
        <w:t>/.wε:(r)θwal/</w:t>
      </w:r>
    </w:p>
    <w:p w14:paraId="64C1CD83">
      <w:pPr>
        <w:tabs>
          <w:tab w:val="left" w:pos="4533"/>
        </w:tabs>
        <w:spacing w:before="65"/>
        <w:ind w:left="549"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值得做的；值得花时间</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2DE379FF">
      <w:pPr>
        <w:spacing w:after="0"/>
        <w:jc w:val="left"/>
        <w:rPr>
          <w:rFonts w:ascii="Times New Roman" w:eastAsia="Times New Roman"/>
          <w:sz w:val="20"/>
        </w:rPr>
        <w:sectPr>
          <w:type w:val="continuous"/>
          <w:pgSz w:w="11910" w:h="16840"/>
          <w:pgMar w:top="1340" w:right="0" w:bottom="280" w:left="0" w:header="720" w:footer="720" w:gutter="0"/>
          <w:cols w:equalWidth="0" w:num="2">
            <w:col w:w="5874" w:space="40"/>
            <w:col w:w="5996"/>
          </w:cols>
        </w:sectPr>
      </w:pPr>
    </w:p>
    <w:p w14:paraId="222A1DFD">
      <w:pPr>
        <w:pStyle w:val="11"/>
        <w:rPr>
          <w:rFonts w:ascii="Times New Roman"/>
          <w:sz w:val="20"/>
        </w:rPr>
      </w:pPr>
      <w:r>
        <mc:AlternateContent>
          <mc:Choice Requires="wps">
            <w:drawing>
              <wp:anchor distT="0" distB="0" distL="0" distR="0" simplePos="0" relativeHeight="251838464"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885" name="Graphic 488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85" o:spid="_x0000_s1026" o:spt="100" style="position:absolute;left:0pt;margin-left:569.75pt;margin-top:28.5pt;height:0.1pt;width:25.55pt;mso-position-horizontal-relative:page;mso-position-vertical-relative:page;z-index:251838464;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OnVH2QAAAAsBAAAP&#10;AAAAAAAAAAEAIAAAACIAAABkcnMvZG93bnJldi54bWxQSwECFAAUAAAACACHTuJAzCi+JxcCAAB9&#10;BAAADgAAAAAAAAABACAAAAAoAQAAZHJzL2Uyb0RvYy54bWxQSwUGAAAAAAYABgBZAQAAsQUAAAAA&#10;" path="m0,0l324001,0e">
                <v:fill on="f" focussize="0,0"/>
                <v:stroke weight="0.0999212598425197pt" color="#231F20" joinstyle="round"/>
                <v:imagedata o:title=""/>
                <o:lock v:ext="edit" aspectratio="f"/>
                <v:textbox inset="0mm,0mm,0mm,0mm"/>
              </v:shape>
            </w:pict>
          </mc:Fallback>
        </mc:AlternateContent>
      </w:r>
    </w:p>
    <w:p w14:paraId="4A0A10D8">
      <w:pPr>
        <w:pStyle w:val="11"/>
        <w:rPr>
          <w:rFonts w:ascii="Times New Roman"/>
          <w:sz w:val="20"/>
        </w:rPr>
      </w:pPr>
    </w:p>
    <w:p w14:paraId="29B6AB65">
      <w:pPr>
        <w:pStyle w:val="11"/>
        <w:rPr>
          <w:rFonts w:ascii="Times New Roman"/>
          <w:sz w:val="20"/>
        </w:rPr>
      </w:pPr>
    </w:p>
    <w:p w14:paraId="0E362456">
      <w:pPr>
        <w:pStyle w:val="11"/>
        <w:rPr>
          <w:rFonts w:ascii="Times New Roman"/>
          <w:sz w:val="20"/>
        </w:rPr>
      </w:pPr>
    </w:p>
    <w:p w14:paraId="0DAC1AF0">
      <w:pPr>
        <w:pStyle w:val="11"/>
        <w:rPr>
          <w:rFonts w:ascii="Times New Roman"/>
          <w:sz w:val="20"/>
        </w:rPr>
      </w:pPr>
    </w:p>
    <w:p w14:paraId="41B6CCD3">
      <w:pPr>
        <w:pStyle w:val="11"/>
        <w:rPr>
          <w:rFonts w:ascii="Times New Roman"/>
          <w:sz w:val="20"/>
        </w:rPr>
      </w:pPr>
    </w:p>
    <w:p w14:paraId="4AF98F19">
      <w:pPr>
        <w:pStyle w:val="11"/>
        <w:rPr>
          <w:rFonts w:ascii="Times New Roman"/>
          <w:sz w:val="20"/>
        </w:rPr>
      </w:pPr>
    </w:p>
    <w:p w14:paraId="5F6A4893">
      <w:pPr>
        <w:pStyle w:val="11"/>
        <w:rPr>
          <w:rFonts w:ascii="Times New Roman"/>
          <w:sz w:val="20"/>
        </w:rPr>
      </w:pPr>
    </w:p>
    <w:p w14:paraId="74444D60">
      <w:pPr>
        <w:pStyle w:val="11"/>
        <w:rPr>
          <w:rFonts w:ascii="Times New Roman"/>
          <w:sz w:val="20"/>
        </w:rPr>
      </w:pPr>
    </w:p>
    <w:p w14:paraId="2D846EFF">
      <w:pPr>
        <w:pStyle w:val="11"/>
        <w:rPr>
          <w:rFonts w:ascii="Times New Roman"/>
          <w:sz w:val="20"/>
        </w:rPr>
      </w:pPr>
    </w:p>
    <w:p w14:paraId="31DD03AE">
      <w:pPr>
        <w:pStyle w:val="11"/>
        <w:rPr>
          <w:rFonts w:ascii="Times New Roman"/>
          <w:sz w:val="20"/>
        </w:rPr>
      </w:pPr>
    </w:p>
    <w:p w14:paraId="776D522D">
      <w:pPr>
        <w:pStyle w:val="11"/>
        <w:rPr>
          <w:rFonts w:ascii="Times New Roman"/>
          <w:sz w:val="20"/>
        </w:rPr>
      </w:pPr>
    </w:p>
    <w:p w14:paraId="0DDBEBA8">
      <w:pPr>
        <w:pStyle w:val="11"/>
        <w:rPr>
          <w:rFonts w:ascii="Times New Roman"/>
          <w:sz w:val="20"/>
        </w:rPr>
      </w:pPr>
    </w:p>
    <w:p w14:paraId="2B4D96B8">
      <w:pPr>
        <w:pStyle w:val="11"/>
        <w:rPr>
          <w:rFonts w:ascii="Times New Roman"/>
          <w:sz w:val="20"/>
        </w:rPr>
      </w:pPr>
    </w:p>
    <w:p w14:paraId="5B2B5698">
      <w:pPr>
        <w:pStyle w:val="11"/>
        <w:rPr>
          <w:rFonts w:ascii="Times New Roman"/>
          <w:sz w:val="20"/>
        </w:rPr>
      </w:pPr>
    </w:p>
    <w:p w14:paraId="55C8D57A">
      <w:pPr>
        <w:pStyle w:val="11"/>
        <w:rPr>
          <w:rFonts w:ascii="Times New Roman"/>
          <w:sz w:val="20"/>
        </w:rPr>
      </w:pPr>
    </w:p>
    <w:p w14:paraId="3477648D">
      <w:pPr>
        <w:pStyle w:val="11"/>
        <w:rPr>
          <w:rFonts w:ascii="Times New Roman"/>
          <w:sz w:val="20"/>
        </w:rPr>
      </w:pPr>
    </w:p>
    <w:p w14:paraId="024CFC78">
      <w:pPr>
        <w:pStyle w:val="11"/>
        <w:rPr>
          <w:rFonts w:ascii="Times New Roman"/>
          <w:sz w:val="20"/>
        </w:rPr>
      </w:pPr>
    </w:p>
    <w:p w14:paraId="73DBE886">
      <w:pPr>
        <w:pStyle w:val="11"/>
        <w:rPr>
          <w:rFonts w:ascii="Times New Roman"/>
          <w:sz w:val="20"/>
        </w:rPr>
      </w:pPr>
    </w:p>
    <w:p w14:paraId="24F39F25">
      <w:pPr>
        <w:pStyle w:val="11"/>
        <w:rPr>
          <w:rFonts w:ascii="Times New Roman"/>
          <w:sz w:val="20"/>
        </w:rPr>
      </w:pPr>
    </w:p>
    <w:p w14:paraId="228FB6AF">
      <w:pPr>
        <w:pStyle w:val="11"/>
        <w:rPr>
          <w:rFonts w:ascii="Times New Roman"/>
          <w:sz w:val="20"/>
        </w:rPr>
      </w:pPr>
    </w:p>
    <w:p w14:paraId="64E49ACE">
      <w:pPr>
        <w:pStyle w:val="11"/>
        <w:rPr>
          <w:rFonts w:ascii="Times New Roman"/>
          <w:sz w:val="20"/>
        </w:rPr>
      </w:pPr>
    </w:p>
    <w:p w14:paraId="245EDC16">
      <w:pPr>
        <w:pStyle w:val="11"/>
        <w:spacing w:before="4"/>
        <w:rPr>
          <w:rFonts w:ascii="Times New Roman"/>
        </w:rPr>
      </w:pPr>
    </w:p>
    <w:p w14:paraId="1FE28DE6">
      <w:pPr>
        <w:spacing w:before="0"/>
        <w:ind w:left="0" w:right="564" w:firstLine="0"/>
        <w:jc w:val="right"/>
        <w:rPr>
          <w:rFonts w:ascii="Tahoma"/>
          <w:sz w:val="20"/>
        </w:rPr>
      </w:pPr>
      <w:r>
        <w:rPr>
          <w:rFonts w:ascii="Tahoma"/>
          <w:color w:val="231F20"/>
          <w:spacing w:val="-5"/>
          <w:sz w:val="20"/>
        </w:rPr>
        <w:t>113</w:t>
      </w:r>
    </w:p>
    <w:p w14:paraId="11736A4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8512C8F">
      <w:pPr>
        <w:spacing w:after="0" w:line="240" w:lineRule="auto"/>
        <w:jc w:val="left"/>
        <w:rPr>
          <w:rFonts w:ascii="Tahoma"/>
          <w:sz w:val="20"/>
        </w:rPr>
        <w:sectPr>
          <w:type w:val="continuous"/>
          <w:pgSz w:w="11910" w:h="16840"/>
          <w:pgMar w:top="1340" w:right="0" w:bottom="280" w:left="0" w:header="720" w:footer="720" w:gutter="0"/>
          <w:cols w:space="720" w:num="1"/>
        </w:sectPr>
      </w:pPr>
    </w:p>
    <w:p w14:paraId="02A60758">
      <w:pPr>
        <w:pStyle w:val="11"/>
        <w:rPr>
          <w:rFonts w:ascii="Tahoma"/>
          <w:sz w:val="20"/>
        </w:rPr>
      </w:pPr>
    </w:p>
    <w:p w14:paraId="47AB6DF3">
      <w:pPr>
        <w:pStyle w:val="11"/>
        <w:spacing w:before="7"/>
        <w:rPr>
          <w:rFonts w:ascii="Tahoma"/>
          <w:sz w:val="26"/>
        </w:rPr>
      </w:pPr>
    </w:p>
    <w:p w14:paraId="72317648">
      <w:pPr>
        <w:pStyle w:val="11"/>
        <w:spacing w:line="20" w:lineRule="exact"/>
        <w:rPr>
          <w:rFonts w:ascii="Tahoma"/>
          <w:sz w:val="2"/>
        </w:rPr>
      </w:pPr>
      <w:r>
        <w:rPr>
          <w:rFonts w:ascii="Tahoma"/>
          <w:sz w:val="2"/>
        </w:rPr>
        <mc:AlternateContent>
          <mc:Choice Requires="wpg">
            <w:drawing>
              <wp:inline distT="0" distB="0" distL="0" distR="0">
                <wp:extent cx="332105" cy="1270"/>
                <wp:effectExtent l="9525" t="0" r="0" b="8255"/>
                <wp:docPr id="4895" name="Group 4895"/>
                <wp:cNvGraphicFramePr/>
                <a:graphic xmlns:a="http://schemas.openxmlformats.org/drawingml/2006/main">
                  <a:graphicData uri="http://schemas.microsoft.com/office/word/2010/wordprocessingGroup">
                    <wpg:wgp>
                      <wpg:cNvGrpSpPr/>
                      <wpg:grpSpPr>
                        <a:xfrm>
                          <a:off x="0" y="0"/>
                          <a:ext cx="332105" cy="1270"/>
                          <a:chOff x="0" y="0"/>
                          <a:chExt cx="332105" cy="1270"/>
                        </a:xfrm>
                      </wpg:grpSpPr>
                      <wps:wsp>
                        <wps:cNvPr id="4896" name="Graphic 4896"/>
                        <wps:cNvSpPr/>
                        <wps:spPr>
                          <a:xfrm>
                            <a:off x="0" y="635"/>
                            <a:ext cx="332105" cy="1270"/>
                          </a:xfrm>
                          <a:custGeom>
                            <a:avLst/>
                            <a:gdLst/>
                            <a:ahLst/>
                            <a:cxnLst/>
                            <a:rect l="l" t="t" r="r" b="b"/>
                            <a:pathLst>
                              <a:path w="332105">
                                <a:moveTo>
                                  <a:pt x="0" y="0"/>
                                </a:moveTo>
                                <a:lnTo>
                                  <a:pt x="331635"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95" o:spid="_x0000_s1026" o:spt="203" style="height:0.1pt;width:26.15pt;" coordsize="332105,1270" o:gfxdata="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7J4JOtMAAAABAQAADwAAAAAAAAABACAAAAAiAAAAZHJzL2Rvd25yZXYueG1sUEsBAhQA&#10;FAAAAAgAh07iQKubXCppAgAArQUAAA4AAAAAAAAAAQAgAAAAIgEAAGRycy9lMm9Eb2MueG1sUEsF&#10;BgAAAAAGAAYAWQEAAP0FAAAAAA==&#10;">
                <o:lock v:ext="edit" aspectratio="f"/>
                <v:shape id="Graphic 4896" o:spid="_x0000_s1026" o:spt="100" style="position:absolute;left:0;top:635;height:1270;width:332105;" filled="f" stroked="t" coordsize="332105,1" o:gfxdata="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qkRLsAAADd&#10;AAAADwAAAAAAAAABACAAAAAiAAAAZHJzL2Rvd25yZXYueG1sUEsBAhQAFAAAAAgAh07iQDMvBZ47&#10;AAAAOQAAABAAAAAAAAAAAQAgAAAACgEAAGRycy9zaGFwZXhtbC54bWxQSwUGAAAAAAYABgBbAQAA&#10;tAMAAAAA&#10;" path="m0,0l331635,0e">
                  <v:fill on="f" focussize="0,0"/>
                  <v:stroke weight="0.0999212598425197pt" color="#231F20" joinstyle="round"/>
                  <v:imagedata o:title=""/>
                  <o:lock v:ext="edit" aspectratio="f"/>
                  <v:textbox inset="0mm,0mm,0mm,0mm"/>
                </v:shape>
                <w10:wrap type="none"/>
                <w10:anchorlock/>
              </v:group>
            </w:pict>
          </mc:Fallback>
        </mc:AlternateContent>
      </w:r>
    </w:p>
    <w:p w14:paraId="1CE5E044">
      <w:pPr>
        <w:pStyle w:val="11"/>
        <w:rPr>
          <w:rFonts w:ascii="Tahoma"/>
          <w:sz w:val="20"/>
        </w:rPr>
      </w:pPr>
    </w:p>
    <w:p w14:paraId="0F93901C">
      <w:pPr>
        <w:pStyle w:val="11"/>
        <w:spacing w:before="4"/>
        <w:rPr>
          <w:rFonts w:ascii="Tahoma"/>
          <w:sz w:val="26"/>
        </w:rPr>
      </w:pPr>
    </w:p>
    <w:p w14:paraId="2816EAB8">
      <w:pPr>
        <w:spacing w:before="106"/>
        <w:ind w:left="0" w:right="171" w:firstLine="0"/>
        <w:jc w:val="center"/>
        <w:rPr>
          <w:rFonts w:hint="eastAsia" w:ascii="宋体" w:eastAsia="宋体"/>
          <w:sz w:val="36"/>
        </w:rPr>
      </w:pPr>
      <w:r>
        <w:rPr>
          <w:rFonts w:ascii="Tahoma" w:eastAsia="Tahoma"/>
          <w:b/>
          <w:color w:val="231F20"/>
          <w:spacing w:val="-16"/>
          <w:sz w:val="40"/>
        </w:rPr>
        <w:t>Irregular</w:t>
      </w:r>
      <w:r>
        <w:rPr>
          <w:rFonts w:ascii="Tahoma" w:eastAsia="Tahoma"/>
          <w:b/>
          <w:color w:val="231F20"/>
          <w:spacing w:val="-33"/>
          <w:sz w:val="40"/>
        </w:rPr>
        <w:t xml:space="preserve"> </w:t>
      </w:r>
      <w:r>
        <w:rPr>
          <w:rFonts w:ascii="Tahoma" w:eastAsia="Tahoma"/>
          <w:b/>
          <w:color w:val="231F20"/>
          <w:spacing w:val="-16"/>
          <w:sz w:val="40"/>
        </w:rPr>
        <w:t>Verbs</w:t>
      </w:r>
      <w:r>
        <w:rPr>
          <w:rFonts w:ascii="Tahoma" w:eastAsia="Tahoma"/>
          <w:b/>
          <w:color w:val="231F20"/>
          <w:spacing w:val="12"/>
          <w:sz w:val="40"/>
        </w:rPr>
        <w:t xml:space="preserve"> </w:t>
      </w:r>
      <w:r>
        <w:rPr>
          <w:rFonts w:hint="eastAsia" w:ascii="宋体" w:eastAsia="宋体"/>
          <w:color w:val="231F20"/>
          <w:spacing w:val="-16"/>
          <w:position w:val="2"/>
          <w:sz w:val="36"/>
        </w:rPr>
        <w:t>不规则动词</w:t>
      </w:r>
    </w:p>
    <w:p w14:paraId="55627BDF">
      <w:pPr>
        <w:pStyle w:val="11"/>
        <w:spacing w:before="11"/>
        <w:rPr>
          <w:rFonts w:ascii="宋体"/>
          <w:sz w:val="17"/>
        </w:rPr>
      </w:pPr>
      <w:r>
        <mc:AlternateContent>
          <mc:Choice Requires="wps">
            <w:drawing>
              <wp:anchor distT="0" distB="0" distL="0" distR="0" simplePos="0" relativeHeight="251913216" behindDoc="1" locked="0" layoutInCell="1" allowOverlap="1">
                <wp:simplePos x="0" y="0"/>
                <wp:positionH relativeFrom="page">
                  <wp:posOffset>755650</wp:posOffset>
                </wp:positionH>
                <wp:positionV relativeFrom="paragraph">
                  <wp:posOffset>160655</wp:posOffset>
                </wp:positionV>
                <wp:extent cx="2886710" cy="8405495"/>
                <wp:effectExtent l="0" t="0" r="0" b="0"/>
                <wp:wrapTopAndBottom/>
                <wp:docPr id="4909" name="Textbox 4909"/>
                <wp:cNvGraphicFramePr/>
                <a:graphic xmlns:a="http://schemas.openxmlformats.org/drawingml/2006/main">
                  <a:graphicData uri="http://schemas.microsoft.com/office/word/2010/wordprocessingShape">
                    <wps:wsp>
                      <wps:cNvSpPr txBox="1"/>
                      <wps:spPr>
                        <a:xfrm>
                          <a:off x="0" y="0"/>
                          <a:ext cx="2886710" cy="840549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7BAACA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303EE3BC">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72225502">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65FD0780">
                                  <w:pPr>
                                    <w:pStyle w:val="16"/>
                                    <w:spacing w:before="142"/>
                                    <w:ind w:left="80"/>
                                    <w:rPr>
                                      <w:b/>
                                      <w:sz w:val="20"/>
                                    </w:rPr>
                                  </w:pPr>
                                  <w:r>
                                    <w:rPr>
                                      <w:b/>
                                      <w:color w:val="231F20"/>
                                      <w:sz w:val="20"/>
                                    </w:rPr>
                                    <w:t xml:space="preserve">Past </w:t>
                                  </w:r>
                                  <w:r>
                                    <w:rPr>
                                      <w:b/>
                                      <w:color w:val="231F20"/>
                                      <w:spacing w:val="-2"/>
                                      <w:sz w:val="20"/>
                                    </w:rPr>
                                    <w:t>participle</w:t>
                                  </w:r>
                                </w:p>
                              </w:tc>
                            </w:tr>
                            <w:tr w14:paraId="2D2B84A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9CA1429">
                                  <w:pPr>
                                    <w:pStyle w:val="16"/>
                                    <w:spacing w:before="80"/>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4"/>
                                      <w:sz w:val="20"/>
                                    </w:rPr>
                                    <w:t>are)</w:t>
                                  </w:r>
                                </w:p>
                              </w:tc>
                              <w:tc>
                                <w:tcPr>
                                  <w:tcW w:w="1531" w:type="dxa"/>
                                  <w:tcBorders>
                                    <w:top w:val="single" w:color="231F20" w:sz="2" w:space="0"/>
                                    <w:left w:val="single" w:color="231F20" w:sz="2" w:space="0"/>
                                    <w:bottom w:val="single" w:color="231F20" w:sz="2" w:space="0"/>
                                    <w:right w:val="single" w:color="231F20" w:sz="2" w:space="0"/>
                                  </w:tcBorders>
                                </w:tcPr>
                                <w:p w14:paraId="62B3624A">
                                  <w:pPr>
                                    <w:pStyle w:val="16"/>
                                    <w:spacing w:before="80"/>
                                    <w:ind w:left="115"/>
                                    <w:rPr>
                                      <w:sz w:val="20"/>
                                    </w:rPr>
                                  </w:pPr>
                                  <w:r>
                                    <w:rPr>
                                      <w:color w:val="231F20"/>
                                      <w:sz w:val="20"/>
                                    </w:rPr>
                                    <w:t>was,</w:t>
                                  </w:r>
                                  <w:r>
                                    <w:rPr>
                                      <w:color w:val="231F20"/>
                                      <w:spacing w:val="-9"/>
                                      <w:sz w:val="20"/>
                                    </w:rPr>
                                    <w:t xml:space="preserve"> </w:t>
                                  </w:r>
                                  <w:r>
                                    <w:rPr>
                                      <w:color w:val="231F20"/>
                                      <w:spacing w:val="-4"/>
                                      <w:sz w:val="20"/>
                                    </w:rPr>
                                    <w:t>were</w:t>
                                  </w:r>
                                </w:p>
                              </w:tc>
                              <w:tc>
                                <w:tcPr>
                                  <w:tcW w:w="1531" w:type="dxa"/>
                                  <w:tcBorders>
                                    <w:top w:val="single" w:color="231F20" w:sz="2" w:space="0"/>
                                    <w:left w:val="single" w:color="231F20" w:sz="2" w:space="0"/>
                                    <w:bottom w:val="single" w:color="231F20" w:sz="2" w:space="0"/>
                                  </w:tcBorders>
                                </w:tcPr>
                                <w:p w14:paraId="1DC09D1E">
                                  <w:pPr>
                                    <w:pStyle w:val="16"/>
                                    <w:spacing w:before="80"/>
                                    <w:ind w:left="115"/>
                                    <w:rPr>
                                      <w:sz w:val="20"/>
                                    </w:rPr>
                                  </w:pPr>
                                  <w:r>
                                    <w:rPr>
                                      <w:color w:val="231F20"/>
                                      <w:spacing w:val="-4"/>
                                      <w:sz w:val="20"/>
                                    </w:rPr>
                                    <w:t>been</w:t>
                                  </w:r>
                                </w:p>
                              </w:tc>
                            </w:tr>
                            <w:tr w14:paraId="3645D47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FC569F5">
                                  <w:pPr>
                                    <w:pStyle w:val="16"/>
                                    <w:spacing w:before="79"/>
                                    <w:ind w:left="113"/>
                                    <w:rPr>
                                      <w:sz w:val="20"/>
                                    </w:rPr>
                                  </w:pPr>
                                  <w:r>
                                    <w:rPr>
                                      <w:color w:val="231F20"/>
                                      <w:spacing w:val="-4"/>
                                      <w:sz w:val="20"/>
                                    </w:rPr>
                                    <w:t>bear</w:t>
                                  </w:r>
                                </w:p>
                              </w:tc>
                              <w:tc>
                                <w:tcPr>
                                  <w:tcW w:w="1531" w:type="dxa"/>
                                  <w:tcBorders>
                                    <w:top w:val="single" w:color="231F20" w:sz="2" w:space="0"/>
                                    <w:left w:val="single" w:color="231F20" w:sz="2" w:space="0"/>
                                    <w:bottom w:val="single" w:color="231F20" w:sz="2" w:space="0"/>
                                    <w:right w:val="single" w:color="231F20" w:sz="2" w:space="0"/>
                                  </w:tcBorders>
                                </w:tcPr>
                                <w:p w14:paraId="524FC092">
                                  <w:pPr>
                                    <w:pStyle w:val="16"/>
                                    <w:spacing w:before="79"/>
                                    <w:ind w:left="115"/>
                                    <w:rPr>
                                      <w:sz w:val="20"/>
                                    </w:rPr>
                                  </w:pPr>
                                  <w:r>
                                    <w:rPr>
                                      <w:color w:val="231F20"/>
                                      <w:spacing w:val="-4"/>
                                      <w:sz w:val="20"/>
                                    </w:rPr>
                                    <w:t>bore</w:t>
                                  </w:r>
                                </w:p>
                              </w:tc>
                              <w:tc>
                                <w:tcPr>
                                  <w:tcW w:w="1531" w:type="dxa"/>
                                  <w:tcBorders>
                                    <w:top w:val="single" w:color="231F20" w:sz="2" w:space="0"/>
                                    <w:left w:val="single" w:color="231F20" w:sz="2" w:space="0"/>
                                    <w:bottom w:val="single" w:color="231F20" w:sz="2" w:space="0"/>
                                  </w:tcBorders>
                                </w:tcPr>
                                <w:p w14:paraId="5A1E68DE">
                                  <w:pPr>
                                    <w:pStyle w:val="16"/>
                                    <w:spacing w:before="79"/>
                                    <w:ind w:left="115"/>
                                    <w:rPr>
                                      <w:sz w:val="20"/>
                                    </w:rPr>
                                  </w:pPr>
                                  <w:r>
                                    <w:rPr>
                                      <w:color w:val="231F20"/>
                                      <w:sz w:val="20"/>
                                    </w:rPr>
                                    <w:t>born,</w:t>
                                  </w:r>
                                  <w:r>
                                    <w:rPr>
                                      <w:color w:val="231F20"/>
                                      <w:spacing w:val="-5"/>
                                      <w:sz w:val="20"/>
                                    </w:rPr>
                                    <w:t xml:space="preserve"> </w:t>
                                  </w:r>
                                  <w:r>
                                    <w:rPr>
                                      <w:color w:val="231F20"/>
                                      <w:spacing w:val="-2"/>
                                      <w:sz w:val="20"/>
                                    </w:rPr>
                                    <w:t>borne</w:t>
                                  </w:r>
                                </w:p>
                              </w:tc>
                            </w:tr>
                            <w:tr w14:paraId="140659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8D46165">
                                  <w:pPr>
                                    <w:pStyle w:val="16"/>
                                    <w:spacing w:before="79"/>
                                    <w:ind w:left="113"/>
                                    <w:rPr>
                                      <w:sz w:val="20"/>
                                    </w:rPr>
                                  </w:pPr>
                                  <w:r>
                                    <w:rPr>
                                      <w:color w:val="231F20"/>
                                      <w:spacing w:val="-4"/>
                                      <w:sz w:val="20"/>
                                    </w:rPr>
                                    <w:t>beat</w:t>
                                  </w:r>
                                </w:p>
                              </w:tc>
                              <w:tc>
                                <w:tcPr>
                                  <w:tcW w:w="1531" w:type="dxa"/>
                                  <w:tcBorders>
                                    <w:top w:val="single" w:color="231F20" w:sz="2" w:space="0"/>
                                    <w:left w:val="single" w:color="231F20" w:sz="2" w:space="0"/>
                                    <w:bottom w:val="single" w:color="231F20" w:sz="2" w:space="0"/>
                                    <w:right w:val="single" w:color="231F20" w:sz="2" w:space="0"/>
                                  </w:tcBorders>
                                </w:tcPr>
                                <w:p w14:paraId="786431CA">
                                  <w:pPr>
                                    <w:pStyle w:val="16"/>
                                    <w:spacing w:before="79"/>
                                    <w:ind w:left="115"/>
                                    <w:rPr>
                                      <w:sz w:val="20"/>
                                    </w:rPr>
                                  </w:pPr>
                                  <w:r>
                                    <w:rPr>
                                      <w:color w:val="231F20"/>
                                      <w:spacing w:val="-4"/>
                                      <w:sz w:val="20"/>
                                    </w:rPr>
                                    <w:t>beat</w:t>
                                  </w:r>
                                </w:p>
                              </w:tc>
                              <w:tc>
                                <w:tcPr>
                                  <w:tcW w:w="1531" w:type="dxa"/>
                                  <w:tcBorders>
                                    <w:top w:val="single" w:color="231F20" w:sz="2" w:space="0"/>
                                    <w:left w:val="single" w:color="231F20" w:sz="2" w:space="0"/>
                                    <w:bottom w:val="single" w:color="231F20" w:sz="2" w:space="0"/>
                                  </w:tcBorders>
                                </w:tcPr>
                                <w:p w14:paraId="0199716E">
                                  <w:pPr>
                                    <w:pStyle w:val="16"/>
                                    <w:spacing w:before="79"/>
                                    <w:ind w:left="115"/>
                                    <w:rPr>
                                      <w:sz w:val="20"/>
                                    </w:rPr>
                                  </w:pPr>
                                  <w:r>
                                    <w:rPr>
                                      <w:color w:val="231F20"/>
                                      <w:spacing w:val="-2"/>
                                      <w:sz w:val="20"/>
                                    </w:rPr>
                                    <w:t>beaten</w:t>
                                  </w:r>
                                </w:p>
                              </w:tc>
                            </w:tr>
                            <w:tr w14:paraId="7D5C29B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2CF625C">
                                  <w:pPr>
                                    <w:pStyle w:val="16"/>
                                    <w:spacing w:before="79"/>
                                    <w:ind w:left="113"/>
                                    <w:rPr>
                                      <w:sz w:val="20"/>
                                    </w:rPr>
                                  </w:pPr>
                                  <w:r>
                                    <w:rPr>
                                      <w:color w:val="231F20"/>
                                      <w:spacing w:val="-2"/>
                                      <w:sz w:val="20"/>
                                    </w:rPr>
                                    <w:t>become</w:t>
                                  </w:r>
                                </w:p>
                              </w:tc>
                              <w:tc>
                                <w:tcPr>
                                  <w:tcW w:w="1531" w:type="dxa"/>
                                  <w:tcBorders>
                                    <w:top w:val="single" w:color="231F20" w:sz="2" w:space="0"/>
                                    <w:left w:val="single" w:color="231F20" w:sz="2" w:space="0"/>
                                    <w:bottom w:val="single" w:color="231F20" w:sz="2" w:space="0"/>
                                    <w:right w:val="single" w:color="231F20" w:sz="2" w:space="0"/>
                                  </w:tcBorders>
                                </w:tcPr>
                                <w:p w14:paraId="09A03494">
                                  <w:pPr>
                                    <w:pStyle w:val="16"/>
                                    <w:spacing w:before="79"/>
                                    <w:ind w:left="115"/>
                                    <w:rPr>
                                      <w:sz w:val="20"/>
                                    </w:rPr>
                                  </w:pPr>
                                  <w:r>
                                    <w:rPr>
                                      <w:color w:val="231F20"/>
                                      <w:spacing w:val="-2"/>
                                      <w:sz w:val="20"/>
                                    </w:rPr>
                                    <w:t>became</w:t>
                                  </w:r>
                                </w:p>
                              </w:tc>
                              <w:tc>
                                <w:tcPr>
                                  <w:tcW w:w="1531" w:type="dxa"/>
                                  <w:tcBorders>
                                    <w:top w:val="single" w:color="231F20" w:sz="2" w:space="0"/>
                                    <w:left w:val="single" w:color="231F20" w:sz="2" w:space="0"/>
                                    <w:bottom w:val="single" w:color="231F20" w:sz="2" w:space="0"/>
                                  </w:tcBorders>
                                </w:tcPr>
                                <w:p w14:paraId="4F6A337C">
                                  <w:pPr>
                                    <w:pStyle w:val="16"/>
                                    <w:spacing w:before="79"/>
                                    <w:ind w:left="115"/>
                                    <w:rPr>
                                      <w:sz w:val="20"/>
                                    </w:rPr>
                                  </w:pPr>
                                  <w:r>
                                    <w:rPr>
                                      <w:color w:val="231F20"/>
                                      <w:spacing w:val="-2"/>
                                      <w:sz w:val="20"/>
                                    </w:rPr>
                                    <w:t>become</w:t>
                                  </w:r>
                                </w:p>
                              </w:tc>
                            </w:tr>
                            <w:tr w14:paraId="6AFA6ED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DBCEC5B">
                                  <w:pPr>
                                    <w:pStyle w:val="16"/>
                                    <w:spacing w:before="79"/>
                                    <w:ind w:left="113"/>
                                    <w:rPr>
                                      <w:sz w:val="20"/>
                                    </w:rPr>
                                  </w:pPr>
                                  <w:r>
                                    <w:rPr>
                                      <w:color w:val="231F20"/>
                                      <w:spacing w:val="-2"/>
                                      <w:sz w:val="20"/>
                                    </w:rPr>
                                    <w:t>begin</w:t>
                                  </w:r>
                                </w:p>
                              </w:tc>
                              <w:tc>
                                <w:tcPr>
                                  <w:tcW w:w="1531" w:type="dxa"/>
                                  <w:tcBorders>
                                    <w:top w:val="single" w:color="231F20" w:sz="2" w:space="0"/>
                                    <w:left w:val="single" w:color="231F20" w:sz="2" w:space="0"/>
                                    <w:bottom w:val="single" w:color="231F20" w:sz="2" w:space="0"/>
                                    <w:right w:val="single" w:color="231F20" w:sz="2" w:space="0"/>
                                  </w:tcBorders>
                                </w:tcPr>
                                <w:p w14:paraId="527A0E10">
                                  <w:pPr>
                                    <w:pStyle w:val="16"/>
                                    <w:spacing w:before="79"/>
                                    <w:ind w:left="115"/>
                                    <w:rPr>
                                      <w:sz w:val="20"/>
                                    </w:rPr>
                                  </w:pPr>
                                  <w:r>
                                    <w:rPr>
                                      <w:color w:val="231F20"/>
                                      <w:spacing w:val="-2"/>
                                      <w:sz w:val="20"/>
                                    </w:rPr>
                                    <w:t>began</w:t>
                                  </w:r>
                                </w:p>
                              </w:tc>
                              <w:tc>
                                <w:tcPr>
                                  <w:tcW w:w="1531" w:type="dxa"/>
                                  <w:tcBorders>
                                    <w:top w:val="single" w:color="231F20" w:sz="2" w:space="0"/>
                                    <w:left w:val="single" w:color="231F20" w:sz="2" w:space="0"/>
                                    <w:bottom w:val="single" w:color="231F20" w:sz="2" w:space="0"/>
                                  </w:tcBorders>
                                </w:tcPr>
                                <w:p w14:paraId="0B168D35">
                                  <w:pPr>
                                    <w:pStyle w:val="16"/>
                                    <w:spacing w:before="79"/>
                                    <w:ind w:left="115"/>
                                    <w:rPr>
                                      <w:sz w:val="20"/>
                                    </w:rPr>
                                  </w:pPr>
                                  <w:r>
                                    <w:rPr>
                                      <w:color w:val="231F20"/>
                                      <w:spacing w:val="-2"/>
                                      <w:sz w:val="20"/>
                                    </w:rPr>
                                    <w:t>begun</w:t>
                                  </w:r>
                                </w:p>
                              </w:tc>
                            </w:tr>
                            <w:tr w14:paraId="60E20D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7E09B92">
                                  <w:pPr>
                                    <w:pStyle w:val="16"/>
                                    <w:spacing w:before="79"/>
                                    <w:ind w:left="113"/>
                                    <w:rPr>
                                      <w:sz w:val="20"/>
                                    </w:rPr>
                                  </w:pPr>
                                  <w:r>
                                    <w:rPr>
                                      <w:color w:val="231F20"/>
                                      <w:spacing w:val="-4"/>
                                      <w:sz w:val="20"/>
                                    </w:rPr>
                                    <w:t>blow</w:t>
                                  </w:r>
                                </w:p>
                              </w:tc>
                              <w:tc>
                                <w:tcPr>
                                  <w:tcW w:w="1531" w:type="dxa"/>
                                  <w:tcBorders>
                                    <w:top w:val="single" w:color="231F20" w:sz="2" w:space="0"/>
                                    <w:left w:val="single" w:color="231F20" w:sz="2" w:space="0"/>
                                    <w:bottom w:val="single" w:color="231F20" w:sz="2" w:space="0"/>
                                    <w:right w:val="single" w:color="231F20" w:sz="2" w:space="0"/>
                                  </w:tcBorders>
                                </w:tcPr>
                                <w:p w14:paraId="7AF22582">
                                  <w:pPr>
                                    <w:pStyle w:val="16"/>
                                    <w:spacing w:before="79"/>
                                    <w:ind w:left="115"/>
                                    <w:rPr>
                                      <w:sz w:val="20"/>
                                    </w:rPr>
                                  </w:pPr>
                                  <w:r>
                                    <w:rPr>
                                      <w:color w:val="231F20"/>
                                      <w:spacing w:val="-4"/>
                                      <w:sz w:val="20"/>
                                    </w:rPr>
                                    <w:t>blew</w:t>
                                  </w:r>
                                </w:p>
                              </w:tc>
                              <w:tc>
                                <w:tcPr>
                                  <w:tcW w:w="1531" w:type="dxa"/>
                                  <w:tcBorders>
                                    <w:top w:val="single" w:color="231F20" w:sz="2" w:space="0"/>
                                    <w:left w:val="single" w:color="231F20" w:sz="2" w:space="0"/>
                                    <w:bottom w:val="single" w:color="231F20" w:sz="2" w:space="0"/>
                                  </w:tcBorders>
                                </w:tcPr>
                                <w:p w14:paraId="593EFB19">
                                  <w:pPr>
                                    <w:pStyle w:val="16"/>
                                    <w:spacing w:before="79"/>
                                    <w:ind w:left="115"/>
                                    <w:rPr>
                                      <w:sz w:val="20"/>
                                    </w:rPr>
                                  </w:pPr>
                                  <w:r>
                                    <w:rPr>
                                      <w:color w:val="231F20"/>
                                      <w:spacing w:val="-2"/>
                                      <w:sz w:val="20"/>
                                    </w:rPr>
                                    <w:t>blown</w:t>
                                  </w:r>
                                </w:p>
                              </w:tc>
                            </w:tr>
                            <w:tr w14:paraId="7CED9E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A99B63F">
                                  <w:pPr>
                                    <w:pStyle w:val="16"/>
                                    <w:spacing w:before="79"/>
                                    <w:ind w:left="113"/>
                                    <w:rPr>
                                      <w:sz w:val="20"/>
                                    </w:rPr>
                                  </w:pPr>
                                  <w:r>
                                    <w:rPr>
                                      <w:color w:val="231F20"/>
                                      <w:spacing w:val="-2"/>
                                      <w:sz w:val="20"/>
                                    </w:rPr>
                                    <w:t>break</w:t>
                                  </w:r>
                                </w:p>
                              </w:tc>
                              <w:tc>
                                <w:tcPr>
                                  <w:tcW w:w="1531" w:type="dxa"/>
                                  <w:tcBorders>
                                    <w:top w:val="single" w:color="231F20" w:sz="2" w:space="0"/>
                                    <w:left w:val="single" w:color="231F20" w:sz="2" w:space="0"/>
                                    <w:bottom w:val="single" w:color="231F20" w:sz="2" w:space="0"/>
                                    <w:right w:val="single" w:color="231F20" w:sz="2" w:space="0"/>
                                  </w:tcBorders>
                                </w:tcPr>
                                <w:p w14:paraId="2317EEEA">
                                  <w:pPr>
                                    <w:pStyle w:val="16"/>
                                    <w:spacing w:before="79"/>
                                    <w:ind w:left="115"/>
                                    <w:rPr>
                                      <w:sz w:val="20"/>
                                    </w:rPr>
                                  </w:pPr>
                                  <w:r>
                                    <w:rPr>
                                      <w:color w:val="231F20"/>
                                      <w:spacing w:val="-2"/>
                                      <w:sz w:val="20"/>
                                    </w:rPr>
                                    <w:t>broke</w:t>
                                  </w:r>
                                </w:p>
                              </w:tc>
                              <w:tc>
                                <w:tcPr>
                                  <w:tcW w:w="1531" w:type="dxa"/>
                                  <w:tcBorders>
                                    <w:top w:val="single" w:color="231F20" w:sz="2" w:space="0"/>
                                    <w:left w:val="single" w:color="231F20" w:sz="2" w:space="0"/>
                                    <w:bottom w:val="single" w:color="231F20" w:sz="2" w:space="0"/>
                                  </w:tcBorders>
                                </w:tcPr>
                                <w:p w14:paraId="10F23D04">
                                  <w:pPr>
                                    <w:pStyle w:val="16"/>
                                    <w:spacing w:before="79"/>
                                    <w:ind w:left="115"/>
                                    <w:rPr>
                                      <w:sz w:val="20"/>
                                    </w:rPr>
                                  </w:pPr>
                                  <w:r>
                                    <w:rPr>
                                      <w:color w:val="231F20"/>
                                      <w:spacing w:val="-2"/>
                                      <w:sz w:val="20"/>
                                    </w:rPr>
                                    <w:t>broken</w:t>
                                  </w:r>
                                </w:p>
                              </w:tc>
                            </w:tr>
                            <w:tr w14:paraId="77CD22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FB0F60A">
                                  <w:pPr>
                                    <w:pStyle w:val="16"/>
                                    <w:spacing w:before="79"/>
                                    <w:ind w:left="113"/>
                                    <w:rPr>
                                      <w:sz w:val="20"/>
                                    </w:rPr>
                                  </w:pPr>
                                  <w:r>
                                    <w:rPr>
                                      <w:color w:val="231F20"/>
                                      <w:spacing w:val="-2"/>
                                      <w:sz w:val="20"/>
                                    </w:rPr>
                                    <w:t>bring</w:t>
                                  </w:r>
                                </w:p>
                              </w:tc>
                              <w:tc>
                                <w:tcPr>
                                  <w:tcW w:w="1531" w:type="dxa"/>
                                  <w:tcBorders>
                                    <w:top w:val="single" w:color="231F20" w:sz="2" w:space="0"/>
                                    <w:left w:val="single" w:color="231F20" w:sz="2" w:space="0"/>
                                    <w:bottom w:val="single" w:color="231F20" w:sz="2" w:space="0"/>
                                    <w:right w:val="single" w:color="231F20" w:sz="2" w:space="0"/>
                                  </w:tcBorders>
                                </w:tcPr>
                                <w:p w14:paraId="2C2D9403">
                                  <w:pPr>
                                    <w:pStyle w:val="16"/>
                                    <w:spacing w:before="79"/>
                                    <w:ind w:left="115"/>
                                    <w:rPr>
                                      <w:sz w:val="20"/>
                                    </w:rPr>
                                  </w:pPr>
                                  <w:r>
                                    <w:rPr>
                                      <w:color w:val="231F20"/>
                                      <w:spacing w:val="-2"/>
                                      <w:sz w:val="20"/>
                                    </w:rPr>
                                    <w:t>brought</w:t>
                                  </w:r>
                                </w:p>
                              </w:tc>
                              <w:tc>
                                <w:tcPr>
                                  <w:tcW w:w="1531" w:type="dxa"/>
                                  <w:tcBorders>
                                    <w:top w:val="single" w:color="231F20" w:sz="2" w:space="0"/>
                                    <w:left w:val="single" w:color="231F20" w:sz="2" w:space="0"/>
                                    <w:bottom w:val="single" w:color="231F20" w:sz="2" w:space="0"/>
                                  </w:tcBorders>
                                </w:tcPr>
                                <w:p w14:paraId="2BC00DF7">
                                  <w:pPr>
                                    <w:pStyle w:val="16"/>
                                    <w:spacing w:before="79"/>
                                    <w:ind w:left="115"/>
                                    <w:rPr>
                                      <w:sz w:val="20"/>
                                    </w:rPr>
                                  </w:pPr>
                                  <w:r>
                                    <w:rPr>
                                      <w:color w:val="231F20"/>
                                      <w:spacing w:val="-2"/>
                                      <w:sz w:val="20"/>
                                    </w:rPr>
                                    <w:t>brought</w:t>
                                  </w:r>
                                </w:p>
                              </w:tc>
                            </w:tr>
                            <w:tr w14:paraId="1B82EC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9AECFDF">
                                  <w:pPr>
                                    <w:pStyle w:val="16"/>
                                    <w:spacing w:before="79"/>
                                    <w:ind w:left="113"/>
                                    <w:rPr>
                                      <w:sz w:val="20"/>
                                    </w:rPr>
                                  </w:pPr>
                                  <w:r>
                                    <w:rPr>
                                      <w:color w:val="231F20"/>
                                      <w:spacing w:val="-2"/>
                                      <w:sz w:val="20"/>
                                    </w:rPr>
                                    <w:t>build</w:t>
                                  </w:r>
                                </w:p>
                              </w:tc>
                              <w:tc>
                                <w:tcPr>
                                  <w:tcW w:w="1531" w:type="dxa"/>
                                  <w:tcBorders>
                                    <w:top w:val="single" w:color="231F20" w:sz="2" w:space="0"/>
                                    <w:left w:val="single" w:color="231F20" w:sz="2" w:space="0"/>
                                    <w:bottom w:val="single" w:color="231F20" w:sz="2" w:space="0"/>
                                    <w:right w:val="single" w:color="231F20" w:sz="2" w:space="0"/>
                                  </w:tcBorders>
                                </w:tcPr>
                                <w:p w14:paraId="37093803">
                                  <w:pPr>
                                    <w:pStyle w:val="16"/>
                                    <w:spacing w:before="79"/>
                                    <w:ind w:left="115"/>
                                    <w:rPr>
                                      <w:sz w:val="20"/>
                                    </w:rPr>
                                  </w:pPr>
                                  <w:r>
                                    <w:rPr>
                                      <w:color w:val="231F20"/>
                                      <w:spacing w:val="-2"/>
                                      <w:sz w:val="20"/>
                                    </w:rPr>
                                    <w:t>built</w:t>
                                  </w:r>
                                </w:p>
                              </w:tc>
                              <w:tc>
                                <w:tcPr>
                                  <w:tcW w:w="1531" w:type="dxa"/>
                                  <w:tcBorders>
                                    <w:top w:val="single" w:color="231F20" w:sz="2" w:space="0"/>
                                    <w:left w:val="single" w:color="231F20" w:sz="2" w:space="0"/>
                                    <w:bottom w:val="single" w:color="231F20" w:sz="2" w:space="0"/>
                                  </w:tcBorders>
                                </w:tcPr>
                                <w:p w14:paraId="77F4EAC0">
                                  <w:pPr>
                                    <w:pStyle w:val="16"/>
                                    <w:spacing w:before="79"/>
                                    <w:ind w:left="115"/>
                                    <w:rPr>
                                      <w:sz w:val="20"/>
                                    </w:rPr>
                                  </w:pPr>
                                  <w:r>
                                    <w:rPr>
                                      <w:color w:val="231F20"/>
                                      <w:spacing w:val="-2"/>
                                      <w:sz w:val="20"/>
                                    </w:rPr>
                                    <w:t>built</w:t>
                                  </w:r>
                                </w:p>
                              </w:tc>
                            </w:tr>
                            <w:tr w14:paraId="587EE1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4D1FDA6">
                                  <w:pPr>
                                    <w:pStyle w:val="16"/>
                                    <w:spacing w:before="79"/>
                                    <w:ind w:left="113"/>
                                    <w:rPr>
                                      <w:sz w:val="20"/>
                                    </w:rPr>
                                  </w:pPr>
                                  <w:r>
                                    <w:rPr>
                                      <w:color w:val="231F20"/>
                                      <w:spacing w:val="-4"/>
                                      <w:sz w:val="20"/>
                                    </w:rPr>
                                    <w:t>burn</w:t>
                                  </w:r>
                                </w:p>
                              </w:tc>
                              <w:tc>
                                <w:tcPr>
                                  <w:tcW w:w="1531" w:type="dxa"/>
                                  <w:tcBorders>
                                    <w:top w:val="single" w:color="231F20" w:sz="2" w:space="0"/>
                                    <w:left w:val="single" w:color="231F20" w:sz="2" w:space="0"/>
                                    <w:bottom w:val="single" w:color="231F20" w:sz="2" w:space="0"/>
                                    <w:right w:val="single" w:color="231F20" w:sz="2" w:space="0"/>
                                  </w:tcBorders>
                                </w:tcPr>
                                <w:p w14:paraId="044837F0">
                                  <w:pPr>
                                    <w:pStyle w:val="16"/>
                                    <w:spacing w:before="68"/>
                                    <w:ind w:left="115"/>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1" w:type="dxa"/>
                                  <w:tcBorders>
                                    <w:top w:val="single" w:color="231F20" w:sz="2" w:space="0"/>
                                    <w:left w:val="single" w:color="231F20" w:sz="2" w:space="0"/>
                                    <w:bottom w:val="single" w:color="231F20" w:sz="2" w:space="0"/>
                                  </w:tcBorders>
                                </w:tcPr>
                                <w:p w14:paraId="7C30C04D">
                                  <w:pPr>
                                    <w:pStyle w:val="16"/>
                                    <w:spacing w:before="79"/>
                                    <w:ind w:left="115"/>
                                    <w:rPr>
                                      <w:sz w:val="20"/>
                                    </w:rPr>
                                  </w:pPr>
                                  <w:r>
                                    <w:rPr>
                                      <w:color w:val="231F20"/>
                                      <w:spacing w:val="-2"/>
                                      <w:sz w:val="20"/>
                                    </w:rPr>
                                    <w:t>burnt/burned</w:t>
                                  </w:r>
                                </w:p>
                              </w:tc>
                            </w:tr>
                            <w:tr w14:paraId="5972DC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FCF76DD">
                                  <w:pPr>
                                    <w:pStyle w:val="16"/>
                                    <w:spacing w:before="79"/>
                                    <w:ind w:left="113"/>
                                    <w:rPr>
                                      <w:sz w:val="20"/>
                                    </w:rPr>
                                  </w:pPr>
                                  <w:r>
                                    <w:rPr>
                                      <w:color w:val="231F20"/>
                                      <w:spacing w:val="-5"/>
                                      <w:sz w:val="20"/>
                                    </w:rPr>
                                    <w:t>buy</w:t>
                                  </w:r>
                                </w:p>
                              </w:tc>
                              <w:tc>
                                <w:tcPr>
                                  <w:tcW w:w="1531" w:type="dxa"/>
                                  <w:tcBorders>
                                    <w:top w:val="single" w:color="231F20" w:sz="2" w:space="0"/>
                                    <w:left w:val="single" w:color="231F20" w:sz="2" w:space="0"/>
                                    <w:bottom w:val="single" w:color="231F20" w:sz="2" w:space="0"/>
                                    <w:right w:val="single" w:color="231F20" w:sz="2" w:space="0"/>
                                  </w:tcBorders>
                                </w:tcPr>
                                <w:p w14:paraId="530A885C">
                                  <w:pPr>
                                    <w:pStyle w:val="16"/>
                                    <w:spacing w:before="79"/>
                                    <w:ind w:left="115"/>
                                    <w:rPr>
                                      <w:sz w:val="20"/>
                                    </w:rPr>
                                  </w:pPr>
                                  <w:r>
                                    <w:rPr>
                                      <w:color w:val="231F20"/>
                                      <w:spacing w:val="-2"/>
                                      <w:sz w:val="20"/>
                                    </w:rPr>
                                    <w:t>bought</w:t>
                                  </w:r>
                                </w:p>
                              </w:tc>
                              <w:tc>
                                <w:tcPr>
                                  <w:tcW w:w="1531" w:type="dxa"/>
                                  <w:tcBorders>
                                    <w:top w:val="single" w:color="231F20" w:sz="2" w:space="0"/>
                                    <w:left w:val="single" w:color="231F20" w:sz="2" w:space="0"/>
                                    <w:bottom w:val="single" w:color="231F20" w:sz="2" w:space="0"/>
                                  </w:tcBorders>
                                </w:tcPr>
                                <w:p w14:paraId="1590D17C">
                                  <w:pPr>
                                    <w:pStyle w:val="16"/>
                                    <w:spacing w:before="79"/>
                                    <w:ind w:left="115"/>
                                    <w:rPr>
                                      <w:sz w:val="20"/>
                                    </w:rPr>
                                  </w:pPr>
                                  <w:r>
                                    <w:rPr>
                                      <w:color w:val="231F20"/>
                                      <w:spacing w:val="-2"/>
                                      <w:sz w:val="20"/>
                                    </w:rPr>
                                    <w:t>bought</w:t>
                                  </w:r>
                                </w:p>
                              </w:tc>
                            </w:tr>
                            <w:tr w14:paraId="3851BE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00FC907">
                                  <w:pPr>
                                    <w:pStyle w:val="16"/>
                                    <w:spacing w:before="79"/>
                                    <w:ind w:left="113"/>
                                    <w:rPr>
                                      <w:sz w:val="20"/>
                                    </w:rPr>
                                  </w:pPr>
                                  <w:r>
                                    <w:rPr>
                                      <w:color w:val="231F20"/>
                                      <w:spacing w:val="-2"/>
                                      <w:sz w:val="20"/>
                                    </w:rPr>
                                    <w:t>catch</w:t>
                                  </w:r>
                                </w:p>
                              </w:tc>
                              <w:tc>
                                <w:tcPr>
                                  <w:tcW w:w="1531" w:type="dxa"/>
                                  <w:tcBorders>
                                    <w:top w:val="single" w:color="231F20" w:sz="2" w:space="0"/>
                                    <w:left w:val="single" w:color="231F20" w:sz="2" w:space="0"/>
                                    <w:bottom w:val="single" w:color="231F20" w:sz="2" w:space="0"/>
                                    <w:right w:val="single" w:color="231F20" w:sz="2" w:space="0"/>
                                  </w:tcBorders>
                                </w:tcPr>
                                <w:p w14:paraId="42CF3A78">
                                  <w:pPr>
                                    <w:pStyle w:val="16"/>
                                    <w:spacing w:before="79"/>
                                    <w:ind w:left="115"/>
                                    <w:rPr>
                                      <w:sz w:val="20"/>
                                    </w:rPr>
                                  </w:pPr>
                                  <w:r>
                                    <w:rPr>
                                      <w:color w:val="231F20"/>
                                      <w:spacing w:val="-2"/>
                                      <w:sz w:val="20"/>
                                    </w:rPr>
                                    <w:t>caught</w:t>
                                  </w:r>
                                </w:p>
                              </w:tc>
                              <w:tc>
                                <w:tcPr>
                                  <w:tcW w:w="1531" w:type="dxa"/>
                                  <w:tcBorders>
                                    <w:top w:val="single" w:color="231F20" w:sz="2" w:space="0"/>
                                    <w:left w:val="single" w:color="231F20" w:sz="2" w:space="0"/>
                                    <w:bottom w:val="single" w:color="231F20" w:sz="2" w:space="0"/>
                                  </w:tcBorders>
                                </w:tcPr>
                                <w:p w14:paraId="0A0025A8">
                                  <w:pPr>
                                    <w:pStyle w:val="16"/>
                                    <w:spacing w:before="79"/>
                                    <w:ind w:left="115"/>
                                    <w:rPr>
                                      <w:sz w:val="20"/>
                                    </w:rPr>
                                  </w:pPr>
                                  <w:r>
                                    <w:rPr>
                                      <w:color w:val="231F20"/>
                                      <w:spacing w:val="-2"/>
                                      <w:sz w:val="20"/>
                                    </w:rPr>
                                    <w:t>caught</w:t>
                                  </w:r>
                                </w:p>
                              </w:tc>
                            </w:tr>
                            <w:tr w14:paraId="195C873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778602E">
                                  <w:pPr>
                                    <w:pStyle w:val="16"/>
                                    <w:spacing w:before="79"/>
                                    <w:ind w:left="113"/>
                                    <w:rPr>
                                      <w:sz w:val="20"/>
                                    </w:rPr>
                                  </w:pPr>
                                  <w:r>
                                    <w:rPr>
                                      <w:color w:val="231F20"/>
                                      <w:spacing w:val="-2"/>
                                      <w:sz w:val="20"/>
                                    </w:rPr>
                                    <w:t>choose</w:t>
                                  </w:r>
                                </w:p>
                              </w:tc>
                              <w:tc>
                                <w:tcPr>
                                  <w:tcW w:w="1531" w:type="dxa"/>
                                  <w:tcBorders>
                                    <w:top w:val="single" w:color="231F20" w:sz="2" w:space="0"/>
                                    <w:left w:val="single" w:color="231F20" w:sz="2" w:space="0"/>
                                    <w:bottom w:val="single" w:color="231F20" w:sz="2" w:space="0"/>
                                    <w:right w:val="single" w:color="231F20" w:sz="2" w:space="0"/>
                                  </w:tcBorders>
                                </w:tcPr>
                                <w:p w14:paraId="303AB888">
                                  <w:pPr>
                                    <w:pStyle w:val="16"/>
                                    <w:spacing w:before="79"/>
                                    <w:ind w:left="115"/>
                                    <w:rPr>
                                      <w:sz w:val="20"/>
                                    </w:rPr>
                                  </w:pPr>
                                  <w:r>
                                    <w:rPr>
                                      <w:color w:val="231F20"/>
                                      <w:spacing w:val="-2"/>
                                      <w:sz w:val="20"/>
                                    </w:rPr>
                                    <w:t>chose</w:t>
                                  </w:r>
                                </w:p>
                              </w:tc>
                              <w:tc>
                                <w:tcPr>
                                  <w:tcW w:w="1531" w:type="dxa"/>
                                  <w:tcBorders>
                                    <w:top w:val="single" w:color="231F20" w:sz="2" w:space="0"/>
                                    <w:left w:val="single" w:color="231F20" w:sz="2" w:space="0"/>
                                    <w:bottom w:val="single" w:color="231F20" w:sz="2" w:space="0"/>
                                  </w:tcBorders>
                                </w:tcPr>
                                <w:p w14:paraId="70D3D707">
                                  <w:pPr>
                                    <w:pStyle w:val="16"/>
                                    <w:spacing w:before="79"/>
                                    <w:ind w:left="115"/>
                                    <w:rPr>
                                      <w:sz w:val="20"/>
                                    </w:rPr>
                                  </w:pPr>
                                  <w:r>
                                    <w:rPr>
                                      <w:color w:val="231F20"/>
                                      <w:spacing w:val="-2"/>
                                      <w:sz w:val="20"/>
                                    </w:rPr>
                                    <w:t>chosen</w:t>
                                  </w:r>
                                </w:p>
                              </w:tc>
                            </w:tr>
                            <w:tr w14:paraId="4F2122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3A9CAD2">
                                  <w:pPr>
                                    <w:pStyle w:val="16"/>
                                    <w:spacing w:before="79"/>
                                    <w:ind w:left="113"/>
                                    <w:rPr>
                                      <w:sz w:val="20"/>
                                    </w:rPr>
                                  </w:pPr>
                                  <w:r>
                                    <w:rPr>
                                      <w:color w:val="231F20"/>
                                      <w:spacing w:val="-4"/>
                                      <w:sz w:val="20"/>
                                    </w:rPr>
                                    <w:t>come</w:t>
                                  </w:r>
                                </w:p>
                              </w:tc>
                              <w:tc>
                                <w:tcPr>
                                  <w:tcW w:w="1531" w:type="dxa"/>
                                  <w:tcBorders>
                                    <w:top w:val="single" w:color="231F20" w:sz="2" w:space="0"/>
                                    <w:left w:val="single" w:color="231F20" w:sz="2" w:space="0"/>
                                    <w:bottom w:val="single" w:color="231F20" w:sz="2" w:space="0"/>
                                    <w:right w:val="single" w:color="231F20" w:sz="2" w:space="0"/>
                                  </w:tcBorders>
                                </w:tcPr>
                                <w:p w14:paraId="1D1B421D">
                                  <w:pPr>
                                    <w:pStyle w:val="16"/>
                                    <w:spacing w:before="79"/>
                                    <w:ind w:left="115"/>
                                    <w:rPr>
                                      <w:sz w:val="20"/>
                                    </w:rPr>
                                  </w:pPr>
                                  <w:r>
                                    <w:rPr>
                                      <w:color w:val="231F20"/>
                                      <w:spacing w:val="-4"/>
                                      <w:sz w:val="20"/>
                                    </w:rPr>
                                    <w:t>came</w:t>
                                  </w:r>
                                </w:p>
                              </w:tc>
                              <w:tc>
                                <w:tcPr>
                                  <w:tcW w:w="1531" w:type="dxa"/>
                                  <w:tcBorders>
                                    <w:top w:val="single" w:color="231F20" w:sz="2" w:space="0"/>
                                    <w:left w:val="single" w:color="231F20" w:sz="2" w:space="0"/>
                                    <w:bottom w:val="single" w:color="231F20" w:sz="2" w:space="0"/>
                                  </w:tcBorders>
                                </w:tcPr>
                                <w:p w14:paraId="1C3D7AA2">
                                  <w:pPr>
                                    <w:pStyle w:val="16"/>
                                    <w:spacing w:before="79"/>
                                    <w:ind w:left="115"/>
                                    <w:rPr>
                                      <w:sz w:val="20"/>
                                    </w:rPr>
                                  </w:pPr>
                                  <w:r>
                                    <w:rPr>
                                      <w:color w:val="231F20"/>
                                      <w:spacing w:val="-4"/>
                                      <w:sz w:val="20"/>
                                    </w:rPr>
                                    <w:t>come</w:t>
                                  </w:r>
                                </w:p>
                              </w:tc>
                            </w:tr>
                            <w:tr w14:paraId="3E7514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318C2DA">
                                  <w:pPr>
                                    <w:pStyle w:val="16"/>
                                    <w:spacing w:before="79"/>
                                    <w:ind w:left="113"/>
                                    <w:rPr>
                                      <w:sz w:val="20"/>
                                    </w:rPr>
                                  </w:pPr>
                                  <w:r>
                                    <w:rPr>
                                      <w:color w:val="231F20"/>
                                      <w:spacing w:val="-4"/>
                                      <w:sz w:val="20"/>
                                    </w:rPr>
                                    <w:t>cost</w:t>
                                  </w:r>
                                </w:p>
                              </w:tc>
                              <w:tc>
                                <w:tcPr>
                                  <w:tcW w:w="1531" w:type="dxa"/>
                                  <w:tcBorders>
                                    <w:top w:val="single" w:color="231F20" w:sz="2" w:space="0"/>
                                    <w:left w:val="single" w:color="231F20" w:sz="2" w:space="0"/>
                                    <w:bottom w:val="single" w:color="231F20" w:sz="2" w:space="0"/>
                                    <w:right w:val="single" w:color="231F20" w:sz="2" w:space="0"/>
                                  </w:tcBorders>
                                </w:tcPr>
                                <w:p w14:paraId="4781A2FE">
                                  <w:pPr>
                                    <w:pStyle w:val="16"/>
                                    <w:spacing w:before="79"/>
                                    <w:ind w:left="115"/>
                                    <w:rPr>
                                      <w:sz w:val="20"/>
                                    </w:rPr>
                                  </w:pPr>
                                  <w:r>
                                    <w:rPr>
                                      <w:color w:val="231F20"/>
                                      <w:spacing w:val="-4"/>
                                      <w:sz w:val="20"/>
                                    </w:rPr>
                                    <w:t>cost</w:t>
                                  </w:r>
                                </w:p>
                              </w:tc>
                              <w:tc>
                                <w:tcPr>
                                  <w:tcW w:w="1531" w:type="dxa"/>
                                  <w:tcBorders>
                                    <w:top w:val="single" w:color="231F20" w:sz="2" w:space="0"/>
                                    <w:left w:val="single" w:color="231F20" w:sz="2" w:space="0"/>
                                    <w:bottom w:val="single" w:color="231F20" w:sz="2" w:space="0"/>
                                  </w:tcBorders>
                                </w:tcPr>
                                <w:p w14:paraId="4208ADCD">
                                  <w:pPr>
                                    <w:pStyle w:val="16"/>
                                    <w:spacing w:before="79"/>
                                    <w:ind w:left="115"/>
                                    <w:rPr>
                                      <w:sz w:val="20"/>
                                    </w:rPr>
                                  </w:pPr>
                                  <w:r>
                                    <w:rPr>
                                      <w:color w:val="231F20"/>
                                      <w:spacing w:val="-4"/>
                                      <w:sz w:val="20"/>
                                    </w:rPr>
                                    <w:t>cost</w:t>
                                  </w:r>
                                </w:p>
                              </w:tc>
                            </w:tr>
                            <w:tr w14:paraId="774EDE3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756D584">
                                  <w:pPr>
                                    <w:pStyle w:val="16"/>
                                    <w:spacing w:before="79"/>
                                    <w:ind w:left="113"/>
                                    <w:rPr>
                                      <w:sz w:val="20"/>
                                    </w:rPr>
                                  </w:pPr>
                                  <w:r>
                                    <w:rPr>
                                      <w:color w:val="231F20"/>
                                      <w:spacing w:val="-5"/>
                                      <w:sz w:val="20"/>
                                    </w:rPr>
                                    <w:t>cut</w:t>
                                  </w:r>
                                </w:p>
                              </w:tc>
                              <w:tc>
                                <w:tcPr>
                                  <w:tcW w:w="1531" w:type="dxa"/>
                                  <w:tcBorders>
                                    <w:top w:val="single" w:color="231F20" w:sz="2" w:space="0"/>
                                    <w:left w:val="single" w:color="231F20" w:sz="2" w:space="0"/>
                                    <w:bottom w:val="single" w:color="231F20" w:sz="2" w:space="0"/>
                                    <w:right w:val="single" w:color="231F20" w:sz="2" w:space="0"/>
                                  </w:tcBorders>
                                </w:tcPr>
                                <w:p w14:paraId="62D8502C">
                                  <w:pPr>
                                    <w:pStyle w:val="16"/>
                                    <w:spacing w:before="79"/>
                                    <w:ind w:left="115"/>
                                    <w:rPr>
                                      <w:sz w:val="20"/>
                                    </w:rPr>
                                  </w:pPr>
                                  <w:r>
                                    <w:rPr>
                                      <w:color w:val="231F20"/>
                                      <w:spacing w:val="-5"/>
                                      <w:sz w:val="20"/>
                                    </w:rPr>
                                    <w:t>cut</w:t>
                                  </w:r>
                                </w:p>
                              </w:tc>
                              <w:tc>
                                <w:tcPr>
                                  <w:tcW w:w="1531" w:type="dxa"/>
                                  <w:tcBorders>
                                    <w:top w:val="single" w:color="231F20" w:sz="2" w:space="0"/>
                                    <w:left w:val="single" w:color="231F20" w:sz="2" w:space="0"/>
                                    <w:bottom w:val="single" w:color="231F20" w:sz="2" w:space="0"/>
                                  </w:tcBorders>
                                </w:tcPr>
                                <w:p w14:paraId="628C787A">
                                  <w:pPr>
                                    <w:pStyle w:val="16"/>
                                    <w:spacing w:before="79"/>
                                    <w:ind w:left="115"/>
                                    <w:rPr>
                                      <w:sz w:val="20"/>
                                    </w:rPr>
                                  </w:pPr>
                                  <w:r>
                                    <w:rPr>
                                      <w:color w:val="231F20"/>
                                      <w:spacing w:val="-5"/>
                                      <w:sz w:val="20"/>
                                    </w:rPr>
                                    <w:t>cut</w:t>
                                  </w:r>
                                </w:p>
                              </w:tc>
                            </w:tr>
                            <w:tr w14:paraId="259883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C768484">
                                  <w:pPr>
                                    <w:pStyle w:val="16"/>
                                    <w:spacing w:before="79"/>
                                    <w:ind w:left="113"/>
                                    <w:rPr>
                                      <w:sz w:val="20"/>
                                    </w:rPr>
                                  </w:pPr>
                                  <w:r>
                                    <w:rPr>
                                      <w:color w:val="231F20"/>
                                      <w:spacing w:val="-4"/>
                                      <w:sz w:val="20"/>
                                    </w:rPr>
                                    <w:t>deal</w:t>
                                  </w:r>
                                </w:p>
                              </w:tc>
                              <w:tc>
                                <w:tcPr>
                                  <w:tcW w:w="1531" w:type="dxa"/>
                                  <w:tcBorders>
                                    <w:top w:val="single" w:color="231F20" w:sz="2" w:space="0"/>
                                    <w:left w:val="single" w:color="231F20" w:sz="2" w:space="0"/>
                                    <w:bottom w:val="single" w:color="231F20" w:sz="2" w:space="0"/>
                                    <w:right w:val="single" w:color="231F20" w:sz="2" w:space="0"/>
                                  </w:tcBorders>
                                </w:tcPr>
                                <w:p w14:paraId="091A9605">
                                  <w:pPr>
                                    <w:pStyle w:val="16"/>
                                    <w:spacing w:before="79"/>
                                    <w:ind w:left="115"/>
                                    <w:rPr>
                                      <w:sz w:val="20"/>
                                    </w:rPr>
                                  </w:pPr>
                                  <w:r>
                                    <w:rPr>
                                      <w:color w:val="231F20"/>
                                      <w:spacing w:val="-2"/>
                                      <w:sz w:val="20"/>
                                    </w:rPr>
                                    <w:t>dealt</w:t>
                                  </w:r>
                                </w:p>
                              </w:tc>
                              <w:tc>
                                <w:tcPr>
                                  <w:tcW w:w="1531" w:type="dxa"/>
                                  <w:tcBorders>
                                    <w:top w:val="single" w:color="231F20" w:sz="2" w:space="0"/>
                                    <w:left w:val="single" w:color="231F20" w:sz="2" w:space="0"/>
                                    <w:bottom w:val="single" w:color="231F20" w:sz="2" w:space="0"/>
                                  </w:tcBorders>
                                </w:tcPr>
                                <w:p w14:paraId="5CAB4B9E">
                                  <w:pPr>
                                    <w:pStyle w:val="16"/>
                                    <w:spacing w:before="79"/>
                                    <w:ind w:left="115"/>
                                    <w:rPr>
                                      <w:sz w:val="20"/>
                                    </w:rPr>
                                  </w:pPr>
                                  <w:r>
                                    <w:rPr>
                                      <w:color w:val="231F20"/>
                                      <w:spacing w:val="-2"/>
                                      <w:sz w:val="20"/>
                                    </w:rPr>
                                    <w:t>dealt</w:t>
                                  </w:r>
                                </w:p>
                              </w:tc>
                            </w:tr>
                            <w:tr w14:paraId="7552A7F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D9FAA66">
                                  <w:pPr>
                                    <w:pStyle w:val="16"/>
                                    <w:spacing w:before="79"/>
                                    <w:ind w:left="113"/>
                                    <w:rPr>
                                      <w:sz w:val="20"/>
                                    </w:rPr>
                                  </w:pPr>
                                  <w:r>
                                    <w:rPr>
                                      <w:color w:val="231F20"/>
                                      <w:spacing w:val="-5"/>
                                      <w:sz w:val="20"/>
                                    </w:rPr>
                                    <w:t>dig</w:t>
                                  </w:r>
                                </w:p>
                              </w:tc>
                              <w:tc>
                                <w:tcPr>
                                  <w:tcW w:w="1531" w:type="dxa"/>
                                  <w:tcBorders>
                                    <w:top w:val="single" w:color="231F20" w:sz="2" w:space="0"/>
                                    <w:left w:val="single" w:color="231F20" w:sz="2" w:space="0"/>
                                    <w:bottom w:val="single" w:color="231F20" w:sz="2" w:space="0"/>
                                    <w:right w:val="single" w:color="231F20" w:sz="2" w:space="0"/>
                                  </w:tcBorders>
                                </w:tcPr>
                                <w:p w14:paraId="42C013A3">
                                  <w:pPr>
                                    <w:pStyle w:val="16"/>
                                    <w:spacing w:before="79"/>
                                    <w:ind w:left="115"/>
                                    <w:rPr>
                                      <w:sz w:val="20"/>
                                    </w:rPr>
                                  </w:pPr>
                                  <w:r>
                                    <w:rPr>
                                      <w:color w:val="231F20"/>
                                      <w:spacing w:val="-5"/>
                                      <w:sz w:val="20"/>
                                    </w:rPr>
                                    <w:t>dug</w:t>
                                  </w:r>
                                </w:p>
                              </w:tc>
                              <w:tc>
                                <w:tcPr>
                                  <w:tcW w:w="1531" w:type="dxa"/>
                                  <w:tcBorders>
                                    <w:top w:val="single" w:color="231F20" w:sz="2" w:space="0"/>
                                    <w:left w:val="single" w:color="231F20" w:sz="2" w:space="0"/>
                                    <w:bottom w:val="single" w:color="231F20" w:sz="2" w:space="0"/>
                                  </w:tcBorders>
                                </w:tcPr>
                                <w:p w14:paraId="126AEF5D">
                                  <w:pPr>
                                    <w:pStyle w:val="16"/>
                                    <w:spacing w:before="79"/>
                                    <w:ind w:left="115"/>
                                    <w:rPr>
                                      <w:sz w:val="20"/>
                                    </w:rPr>
                                  </w:pPr>
                                  <w:r>
                                    <w:rPr>
                                      <w:color w:val="231F20"/>
                                      <w:spacing w:val="-5"/>
                                      <w:sz w:val="20"/>
                                    </w:rPr>
                                    <w:t>dug</w:t>
                                  </w:r>
                                </w:p>
                              </w:tc>
                            </w:tr>
                            <w:tr w14:paraId="40B32E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20ECF15">
                                  <w:pPr>
                                    <w:pStyle w:val="16"/>
                                    <w:spacing w:before="79"/>
                                    <w:ind w:left="113"/>
                                    <w:rPr>
                                      <w:sz w:val="20"/>
                                    </w:rPr>
                                  </w:pPr>
                                  <w:r>
                                    <w:rPr>
                                      <w:color w:val="231F20"/>
                                      <w:sz w:val="20"/>
                                    </w:rPr>
                                    <w:t>do</w:t>
                                  </w:r>
                                  <w:r>
                                    <w:rPr>
                                      <w:color w:val="231F20"/>
                                      <w:spacing w:val="2"/>
                                      <w:sz w:val="20"/>
                                    </w:rPr>
                                    <w:t xml:space="preserve"> </w:t>
                                  </w:r>
                                  <w:r>
                                    <w:rPr>
                                      <w:color w:val="231F20"/>
                                      <w:spacing w:val="-2"/>
                                      <w:sz w:val="20"/>
                                    </w:rPr>
                                    <w:t>(does)</w:t>
                                  </w:r>
                                </w:p>
                              </w:tc>
                              <w:tc>
                                <w:tcPr>
                                  <w:tcW w:w="1531" w:type="dxa"/>
                                  <w:tcBorders>
                                    <w:top w:val="single" w:color="231F20" w:sz="2" w:space="0"/>
                                    <w:left w:val="single" w:color="231F20" w:sz="2" w:space="0"/>
                                    <w:bottom w:val="single" w:color="231F20" w:sz="2" w:space="0"/>
                                    <w:right w:val="single" w:color="231F20" w:sz="2" w:space="0"/>
                                  </w:tcBorders>
                                </w:tcPr>
                                <w:p w14:paraId="20A36A29">
                                  <w:pPr>
                                    <w:pStyle w:val="16"/>
                                    <w:spacing w:before="79"/>
                                    <w:ind w:left="115"/>
                                    <w:rPr>
                                      <w:sz w:val="20"/>
                                    </w:rPr>
                                  </w:pPr>
                                  <w:r>
                                    <w:rPr>
                                      <w:color w:val="231F20"/>
                                      <w:spacing w:val="-5"/>
                                      <w:sz w:val="20"/>
                                    </w:rPr>
                                    <w:t>did</w:t>
                                  </w:r>
                                </w:p>
                              </w:tc>
                              <w:tc>
                                <w:tcPr>
                                  <w:tcW w:w="1531" w:type="dxa"/>
                                  <w:tcBorders>
                                    <w:top w:val="single" w:color="231F20" w:sz="2" w:space="0"/>
                                    <w:left w:val="single" w:color="231F20" w:sz="2" w:space="0"/>
                                    <w:bottom w:val="single" w:color="231F20" w:sz="2" w:space="0"/>
                                  </w:tcBorders>
                                </w:tcPr>
                                <w:p w14:paraId="521F3723">
                                  <w:pPr>
                                    <w:pStyle w:val="16"/>
                                    <w:spacing w:before="79"/>
                                    <w:ind w:left="115"/>
                                    <w:rPr>
                                      <w:sz w:val="20"/>
                                    </w:rPr>
                                  </w:pPr>
                                  <w:r>
                                    <w:rPr>
                                      <w:color w:val="231F20"/>
                                      <w:spacing w:val="-4"/>
                                      <w:sz w:val="20"/>
                                    </w:rPr>
                                    <w:t>done</w:t>
                                  </w:r>
                                </w:p>
                              </w:tc>
                            </w:tr>
                            <w:tr w14:paraId="43D2A4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68EC2C0">
                                  <w:pPr>
                                    <w:pStyle w:val="16"/>
                                    <w:spacing w:before="79"/>
                                    <w:ind w:left="113"/>
                                    <w:rPr>
                                      <w:sz w:val="20"/>
                                    </w:rPr>
                                  </w:pPr>
                                  <w:r>
                                    <w:rPr>
                                      <w:color w:val="231F20"/>
                                      <w:spacing w:val="-4"/>
                                      <w:sz w:val="20"/>
                                    </w:rPr>
                                    <w:t>draw</w:t>
                                  </w:r>
                                </w:p>
                              </w:tc>
                              <w:tc>
                                <w:tcPr>
                                  <w:tcW w:w="1531" w:type="dxa"/>
                                  <w:tcBorders>
                                    <w:top w:val="single" w:color="231F20" w:sz="2" w:space="0"/>
                                    <w:left w:val="single" w:color="231F20" w:sz="2" w:space="0"/>
                                    <w:bottom w:val="single" w:color="231F20" w:sz="2" w:space="0"/>
                                    <w:right w:val="single" w:color="231F20" w:sz="2" w:space="0"/>
                                  </w:tcBorders>
                                </w:tcPr>
                                <w:p w14:paraId="2BC8FB77">
                                  <w:pPr>
                                    <w:pStyle w:val="16"/>
                                    <w:spacing w:before="79"/>
                                    <w:ind w:left="115"/>
                                    <w:rPr>
                                      <w:sz w:val="20"/>
                                    </w:rPr>
                                  </w:pPr>
                                  <w:r>
                                    <w:rPr>
                                      <w:color w:val="231F20"/>
                                      <w:spacing w:val="-4"/>
                                      <w:sz w:val="20"/>
                                    </w:rPr>
                                    <w:t>drew</w:t>
                                  </w:r>
                                </w:p>
                              </w:tc>
                              <w:tc>
                                <w:tcPr>
                                  <w:tcW w:w="1531" w:type="dxa"/>
                                  <w:tcBorders>
                                    <w:top w:val="single" w:color="231F20" w:sz="2" w:space="0"/>
                                    <w:left w:val="single" w:color="231F20" w:sz="2" w:space="0"/>
                                    <w:bottom w:val="single" w:color="231F20" w:sz="2" w:space="0"/>
                                  </w:tcBorders>
                                </w:tcPr>
                                <w:p w14:paraId="74A4CF66">
                                  <w:pPr>
                                    <w:pStyle w:val="16"/>
                                    <w:spacing w:before="79"/>
                                    <w:ind w:left="115"/>
                                    <w:rPr>
                                      <w:sz w:val="20"/>
                                    </w:rPr>
                                  </w:pPr>
                                  <w:r>
                                    <w:rPr>
                                      <w:color w:val="231F20"/>
                                      <w:spacing w:val="-2"/>
                                      <w:sz w:val="20"/>
                                    </w:rPr>
                                    <w:t>drawn</w:t>
                                  </w:r>
                                </w:p>
                              </w:tc>
                            </w:tr>
                            <w:tr w14:paraId="46B001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440E3B6">
                                  <w:pPr>
                                    <w:pStyle w:val="16"/>
                                    <w:spacing w:before="79"/>
                                    <w:ind w:left="113"/>
                                    <w:rPr>
                                      <w:sz w:val="20"/>
                                    </w:rPr>
                                  </w:pPr>
                                  <w:r>
                                    <w:rPr>
                                      <w:color w:val="231F20"/>
                                      <w:spacing w:val="-4"/>
                                      <w:sz w:val="20"/>
                                    </w:rPr>
                                    <w:t>dream</w:t>
                                  </w:r>
                                </w:p>
                              </w:tc>
                              <w:tc>
                                <w:tcPr>
                                  <w:tcW w:w="1531" w:type="dxa"/>
                                  <w:tcBorders>
                                    <w:top w:val="single" w:color="231F20" w:sz="2" w:space="0"/>
                                    <w:left w:val="single" w:color="231F20" w:sz="2" w:space="0"/>
                                    <w:bottom w:val="single" w:color="231F20" w:sz="2" w:space="0"/>
                                    <w:right w:val="single" w:color="231F20" w:sz="2" w:space="0"/>
                                  </w:tcBorders>
                                </w:tcPr>
                                <w:p w14:paraId="53112B7A">
                                  <w:pPr>
                                    <w:pStyle w:val="16"/>
                                    <w:spacing w:before="79"/>
                                    <w:ind w:left="30"/>
                                    <w:rPr>
                                      <w:sz w:val="20"/>
                                    </w:rPr>
                                  </w:pPr>
                                  <w:r>
                                    <w:rPr>
                                      <w:color w:val="231F20"/>
                                      <w:spacing w:val="-2"/>
                                      <w:sz w:val="20"/>
                                    </w:rPr>
                                    <w:t>dreamt/dreamed</w:t>
                                  </w:r>
                                </w:p>
                              </w:tc>
                              <w:tc>
                                <w:tcPr>
                                  <w:tcW w:w="1531" w:type="dxa"/>
                                  <w:tcBorders>
                                    <w:top w:val="single" w:color="231F20" w:sz="2" w:space="0"/>
                                    <w:left w:val="single" w:color="231F20" w:sz="2" w:space="0"/>
                                    <w:bottom w:val="single" w:color="231F20" w:sz="2" w:space="0"/>
                                  </w:tcBorders>
                                </w:tcPr>
                                <w:p w14:paraId="432B3C88">
                                  <w:pPr>
                                    <w:pStyle w:val="16"/>
                                    <w:spacing w:before="79"/>
                                    <w:ind w:left="30"/>
                                    <w:rPr>
                                      <w:sz w:val="20"/>
                                    </w:rPr>
                                  </w:pPr>
                                  <w:r>
                                    <w:rPr>
                                      <w:color w:val="231F20"/>
                                      <w:spacing w:val="-2"/>
                                      <w:sz w:val="20"/>
                                    </w:rPr>
                                    <w:t>dreamt/dreamed</w:t>
                                  </w:r>
                                </w:p>
                              </w:tc>
                            </w:tr>
                            <w:tr w14:paraId="5D3123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6709412">
                                  <w:pPr>
                                    <w:pStyle w:val="16"/>
                                    <w:spacing w:before="79"/>
                                    <w:ind w:left="113"/>
                                    <w:rPr>
                                      <w:sz w:val="20"/>
                                    </w:rPr>
                                  </w:pPr>
                                  <w:r>
                                    <w:rPr>
                                      <w:color w:val="231F20"/>
                                      <w:spacing w:val="-2"/>
                                      <w:sz w:val="20"/>
                                    </w:rPr>
                                    <w:t>drink</w:t>
                                  </w:r>
                                </w:p>
                              </w:tc>
                              <w:tc>
                                <w:tcPr>
                                  <w:tcW w:w="1531" w:type="dxa"/>
                                  <w:tcBorders>
                                    <w:top w:val="single" w:color="231F20" w:sz="2" w:space="0"/>
                                    <w:left w:val="single" w:color="231F20" w:sz="2" w:space="0"/>
                                    <w:bottom w:val="single" w:color="231F20" w:sz="2" w:space="0"/>
                                    <w:right w:val="single" w:color="231F20" w:sz="2" w:space="0"/>
                                  </w:tcBorders>
                                </w:tcPr>
                                <w:p w14:paraId="302B7292">
                                  <w:pPr>
                                    <w:pStyle w:val="16"/>
                                    <w:spacing w:before="79"/>
                                    <w:ind w:left="116"/>
                                    <w:rPr>
                                      <w:sz w:val="20"/>
                                    </w:rPr>
                                  </w:pPr>
                                  <w:r>
                                    <w:rPr>
                                      <w:color w:val="231F20"/>
                                      <w:spacing w:val="-2"/>
                                      <w:sz w:val="20"/>
                                    </w:rPr>
                                    <w:t>drank</w:t>
                                  </w:r>
                                </w:p>
                              </w:tc>
                              <w:tc>
                                <w:tcPr>
                                  <w:tcW w:w="1531" w:type="dxa"/>
                                  <w:tcBorders>
                                    <w:top w:val="single" w:color="231F20" w:sz="2" w:space="0"/>
                                    <w:left w:val="single" w:color="231F20" w:sz="2" w:space="0"/>
                                    <w:bottom w:val="single" w:color="231F20" w:sz="2" w:space="0"/>
                                  </w:tcBorders>
                                </w:tcPr>
                                <w:p w14:paraId="7A2FC96A">
                                  <w:pPr>
                                    <w:pStyle w:val="16"/>
                                    <w:spacing w:before="79"/>
                                    <w:ind w:left="115"/>
                                    <w:rPr>
                                      <w:sz w:val="20"/>
                                    </w:rPr>
                                  </w:pPr>
                                  <w:r>
                                    <w:rPr>
                                      <w:color w:val="231F20"/>
                                      <w:spacing w:val="-2"/>
                                      <w:sz w:val="20"/>
                                    </w:rPr>
                                    <w:t>drunk</w:t>
                                  </w:r>
                                </w:p>
                              </w:tc>
                            </w:tr>
                            <w:tr w14:paraId="2D167A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E609A86">
                                  <w:pPr>
                                    <w:pStyle w:val="16"/>
                                    <w:spacing w:before="79"/>
                                    <w:ind w:left="113"/>
                                    <w:rPr>
                                      <w:sz w:val="20"/>
                                    </w:rPr>
                                  </w:pPr>
                                  <w:r>
                                    <w:rPr>
                                      <w:color w:val="231F20"/>
                                      <w:spacing w:val="-2"/>
                                      <w:sz w:val="20"/>
                                    </w:rPr>
                                    <w:t>drive</w:t>
                                  </w:r>
                                </w:p>
                              </w:tc>
                              <w:tc>
                                <w:tcPr>
                                  <w:tcW w:w="1531" w:type="dxa"/>
                                  <w:tcBorders>
                                    <w:top w:val="single" w:color="231F20" w:sz="2" w:space="0"/>
                                    <w:left w:val="single" w:color="231F20" w:sz="2" w:space="0"/>
                                    <w:bottom w:val="single" w:color="231F20" w:sz="2" w:space="0"/>
                                    <w:right w:val="single" w:color="231F20" w:sz="2" w:space="0"/>
                                  </w:tcBorders>
                                </w:tcPr>
                                <w:p w14:paraId="28B581D4">
                                  <w:pPr>
                                    <w:pStyle w:val="16"/>
                                    <w:spacing w:before="79"/>
                                    <w:ind w:left="115"/>
                                    <w:rPr>
                                      <w:sz w:val="20"/>
                                    </w:rPr>
                                  </w:pPr>
                                  <w:r>
                                    <w:rPr>
                                      <w:color w:val="231F20"/>
                                      <w:spacing w:val="-2"/>
                                      <w:sz w:val="20"/>
                                    </w:rPr>
                                    <w:t>drove</w:t>
                                  </w:r>
                                </w:p>
                              </w:tc>
                              <w:tc>
                                <w:tcPr>
                                  <w:tcW w:w="1531" w:type="dxa"/>
                                  <w:tcBorders>
                                    <w:top w:val="single" w:color="231F20" w:sz="2" w:space="0"/>
                                    <w:left w:val="single" w:color="231F20" w:sz="2" w:space="0"/>
                                    <w:bottom w:val="single" w:color="231F20" w:sz="2" w:space="0"/>
                                  </w:tcBorders>
                                </w:tcPr>
                                <w:p w14:paraId="78EEAD4B">
                                  <w:pPr>
                                    <w:pStyle w:val="16"/>
                                    <w:spacing w:before="79"/>
                                    <w:ind w:left="115"/>
                                    <w:rPr>
                                      <w:sz w:val="20"/>
                                    </w:rPr>
                                  </w:pPr>
                                  <w:r>
                                    <w:rPr>
                                      <w:color w:val="231F20"/>
                                      <w:spacing w:val="-2"/>
                                      <w:sz w:val="20"/>
                                    </w:rPr>
                                    <w:t>driven</w:t>
                                  </w:r>
                                </w:p>
                              </w:tc>
                            </w:tr>
                            <w:tr w14:paraId="3FF2B4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A13D6EC">
                                  <w:pPr>
                                    <w:pStyle w:val="16"/>
                                    <w:spacing w:before="79"/>
                                    <w:ind w:left="113"/>
                                    <w:rPr>
                                      <w:sz w:val="20"/>
                                    </w:rPr>
                                  </w:pPr>
                                  <w:r>
                                    <w:rPr>
                                      <w:color w:val="231F20"/>
                                      <w:spacing w:val="-5"/>
                                      <w:sz w:val="20"/>
                                    </w:rPr>
                                    <w:t>eat</w:t>
                                  </w:r>
                                </w:p>
                              </w:tc>
                              <w:tc>
                                <w:tcPr>
                                  <w:tcW w:w="1531" w:type="dxa"/>
                                  <w:tcBorders>
                                    <w:top w:val="single" w:color="231F20" w:sz="2" w:space="0"/>
                                    <w:left w:val="single" w:color="231F20" w:sz="2" w:space="0"/>
                                    <w:bottom w:val="single" w:color="231F20" w:sz="2" w:space="0"/>
                                    <w:right w:val="single" w:color="231F20" w:sz="2" w:space="0"/>
                                  </w:tcBorders>
                                </w:tcPr>
                                <w:p w14:paraId="2FD1B555">
                                  <w:pPr>
                                    <w:pStyle w:val="16"/>
                                    <w:spacing w:before="79"/>
                                    <w:ind w:left="115"/>
                                    <w:rPr>
                                      <w:sz w:val="20"/>
                                    </w:rPr>
                                  </w:pPr>
                                  <w:r>
                                    <w:rPr>
                                      <w:color w:val="231F20"/>
                                      <w:spacing w:val="-5"/>
                                      <w:sz w:val="20"/>
                                    </w:rPr>
                                    <w:t>ate</w:t>
                                  </w:r>
                                </w:p>
                              </w:tc>
                              <w:tc>
                                <w:tcPr>
                                  <w:tcW w:w="1531" w:type="dxa"/>
                                  <w:tcBorders>
                                    <w:top w:val="single" w:color="231F20" w:sz="2" w:space="0"/>
                                    <w:left w:val="single" w:color="231F20" w:sz="2" w:space="0"/>
                                    <w:bottom w:val="single" w:color="231F20" w:sz="2" w:space="0"/>
                                  </w:tcBorders>
                                </w:tcPr>
                                <w:p w14:paraId="4D184C5B">
                                  <w:pPr>
                                    <w:pStyle w:val="16"/>
                                    <w:spacing w:before="79"/>
                                    <w:ind w:left="115"/>
                                    <w:rPr>
                                      <w:sz w:val="20"/>
                                    </w:rPr>
                                  </w:pPr>
                                  <w:r>
                                    <w:rPr>
                                      <w:color w:val="231F20"/>
                                      <w:spacing w:val="-2"/>
                                      <w:sz w:val="20"/>
                                    </w:rPr>
                                    <w:t>eaten</w:t>
                                  </w:r>
                                </w:p>
                              </w:tc>
                            </w:tr>
                            <w:tr w14:paraId="1EA20B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6567ABA">
                                  <w:pPr>
                                    <w:pStyle w:val="16"/>
                                    <w:spacing w:before="79"/>
                                    <w:ind w:left="113"/>
                                    <w:rPr>
                                      <w:sz w:val="20"/>
                                    </w:rPr>
                                  </w:pPr>
                                  <w:r>
                                    <w:rPr>
                                      <w:color w:val="231F20"/>
                                      <w:spacing w:val="-4"/>
                                      <w:sz w:val="20"/>
                                    </w:rPr>
                                    <w:t>fall</w:t>
                                  </w:r>
                                </w:p>
                              </w:tc>
                              <w:tc>
                                <w:tcPr>
                                  <w:tcW w:w="1531" w:type="dxa"/>
                                  <w:tcBorders>
                                    <w:top w:val="single" w:color="231F20" w:sz="2" w:space="0"/>
                                    <w:left w:val="single" w:color="231F20" w:sz="2" w:space="0"/>
                                    <w:bottom w:val="single" w:color="231F20" w:sz="2" w:space="0"/>
                                    <w:right w:val="single" w:color="231F20" w:sz="2" w:space="0"/>
                                  </w:tcBorders>
                                </w:tcPr>
                                <w:p w14:paraId="7E564986">
                                  <w:pPr>
                                    <w:pStyle w:val="16"/>
                                    <w:spacing w:before="79"/>
                                    <w:ind w:left="115"/>
                                    <w:rPr>
                                      <w:sz w:val="20"/>
                                    </w:rPr>
                                  </w:pPr>
                                  <w:r>
                                    <w:rPr>
                                      <w:color w:val="231F20"/>
                                      <w:spacing w:val="-4"/>
                                      <w:sz w:val="20"/>
                                    </w:rPr>
                                    <w:t>fell</w:t>
                                  </w:r>
                                </w:p>
                              </w:tc>
                              <w:tc>
                                <w:tcPr>
                                  <w:tcW w:w="1531" w:type="dxa"/>
                                  <w:tcBorders>
                                    <w:top w:val="single" w:color="231F20" w:sz="2" w:space="0"/>
                                    <w:left w:val="single" w:color="231F20" w:sz="2" w:space="0"/>
                                    <w:bottom w:val="single" w:color="231F20" w:sz="2" w:space="0"/>
                                  </w:tcBorders>
                                </w:tcPr>
                                <w:p w14:paraId="036406E7">
                                  <w:pPr>
                                    <w:pStyle w:val="16"/>
                                    <w:spacing w:before="79"/>
                                    <w:ind w:left="115"/>
                                    <w:rPr>
                                      <w:sz w:val="20"/>
                                    </w:rPr>
                                  </w:pPr>
                                  <w:r>
                                    <w:rPr>
                                      <w:color w:val="231F20"/>
                                      <w:spacing w:val="-2"/>
                                      <w:sz w:val="20"/>
                                    </w:rPr>
                                    <w:t>fallen</w:t>
                                  </w:r>
                                </w:p>
                              </w:tc>
                            </w:tr>
                            <w:tr w14:paraId="6770C15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75407F3">
                                  <w:pPr>
                                    <w:pStyle w:val="16"/>
                                    <w:spacing w:before="79"/>
                                    <w:ind w:left="113"/>
                                    <w:rPr>
                                      <w:sz w:val="20"/>
                                    </w:rPr>
                                  </w:pPr>
                                  <w:r>
                                    <w:rPr>
                                      <w:color w:val="231F20"/>
                                      <w:spacing w:val="-4"/>
                                      <w:sz w:val="20"/>
                                    </w:rPr>
                                    <w:t>feed</w:t>
                                  </w:r>
                                </w:p>
                              </w:tc>
                              <w:tc>
                                <w:tcPr>
                                  <w:tcW w:w="1531" w:type="dxa"/>
                                  <w:tcBorders>
                                    <w:top w:val="single" w:color="231F20" w:sz="2" w:space="0"/>
                                    <w:left w:val="single" w:color="231F20" w:sz="2" w:space="0"/>
                                    <w:bottom w:val="single" w:color="231F20" w:sz="2" w:space="0"/>
                                    <w:right w:val="single" w:color="231F20" w:sz="2" w:space="0"/>
                                  </w:tcBorders>
                                </w:tcPr>
                                <w:p w14:paraId="38B57E73">
                                  <w:pPr>
                                    <w:pStyle w:val="16"/>
                                    <w:spacing w:before="79"/>
                                    <w:ind w:left="115"/>
                                    <w:rPr>
                                      <w:sz w:val="20"/>
                                    </w:rPr>
                                  </w:pPr>
                                  <w:r>
                                    <w:rPr>
                                      <w:color w:val="231F20"/>
                                      <w:spacing w:val="-5"/>
                                      <w:sz w:val="20"/>
                                    </w:rPr>
                                    <w:t>fed</w:t>
                                  </w:r>
                                </w:p>
                              </w:tc>
                              <w:tc>
                                <w:tcPr>
                                  <w:tcW w:w="1531" w:type="dxa"/>
                                  <w:tcBorders>
                                    <w:top w:val="single" w:color="231F20" w:sz="2" w:space="0"/>
                                    <w:left w:val="single" w:color="231F20" w:sz="2" w:space="0"/>
                                    <w:bottom w:val="single" w:color="231F20" w:sz="2" w:space="0"/>
                                  </w:tcBorders>
                                </w:tcPr>
                                <w:p w14:paraId="56EEE314">
                                  <w:pPr>
                                    <w:pStyle w:val="16"/>
                                    <w:spacing w:before="79"/>
                                    <w:ind w:left="115"/>
                                    <w:rPr>
                                      <w:sz w:val="20"/>
                                    </w:rPr>
                                  </w:pPr>
                                  <w:r>
                                    <w:rPr>
                                      <w:color w:val="231F20"/>
                                      <w:spacing w:val="-5"/>
                                      <w:sz w:val="20"/>
                                    </w:rPr>
                                    <w:t>fed</w:t>
                                  </w:r>
                                </w:p>
                              </w:tc>
                            </w:tr>
                            <w:tr w14:paraId="29F899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63BC94C">
                                  <w:pPr>
                                    <w:pStyle w:val="16"/>
                                    <w:spacing w:before="79"/>
                                    <w:ind w:left="113"/>
                                    <w:rPr>
                                      <w:sz w:val="20"/>
                                    </w:rPr>
                                  </w:pPr>
                                  <w:r>
                                    <w:rPr>
                                      <w:color w:val="231F20"/>
                                      <w:spacing w:val="-4"/>
                                      <w:sz w:val="20"/>
                                    </w:rPr>
                                    <w:t>feel</w:t>
                                  </w:r>
                                </w:p>
                              </w:tc>
                              <w:tc>
                                <w:tcPr>
                                  <w:tcW w:w="1531" w:type="dxa"/>
                                  <w:tcBorders>
                                    <w:top w:val="single" w:color="231F20" w:sz="2" w:space="0"/>
                                    <w:left w:val="single" w:color="231F20" w:sz="2" w:space="0"/>
                                    <w:bottom w:val="single" w:color="231F20" w:sz="2" w:space="0"/>
                                    <w:right w:val="single" w:color="231F20" w:sz="2" w:space="0"/>
                                  </w:tcBorders>
                                </w:tcPr>
                                <w:p w14:paraId="023D66E0">
                                  <w:pPr>
                                    <w:pStyle w:val="16"/>
                                    <w:spacing w:before="79"/>
                                    <w:ind w:left="115"/>
                                    <w:rPr>
                                      <w:sz w:val="20"/>
                                    </w:rPr>
                                  </w:pPr>
                                  <w:r>
                                    <w:rPr>
                                      <w:color w:val="231F20"/>
                                      <w:spacing w:val="-4"/>
                                      <w:sz w:val="20"/>
                                    </w:rPr>
                                    <w:t>felt</w:t>
                                  </w:r>
                                </w:p>
                              </w:tc>
                              <w:tc>
                                <w:tcPr>
                                  <w:tcW w:w="1531" w:type="dxa"/>
                                  <w:tcBorders>
                                    <w:top w:val="single" w:color="231F20" w:sz="2" w:space="0"/>
                                    <w:left w:val="single" w:color="231F20" w:sz="2" w:space="0"/>
                                    <w:bottom w:val="single" w:color="231F20" w:sz="2" w:space="0"/>
                                  </w:tcBorders>
                                </w:tcPr>
                                <w:p w14:paraId="7C1396A0">
                                  <w:pPr>
                                    <w:pStyle w:val="16"/>
                                    <w:spacing w:before="79"/>
                                    <w:ind w:left="115"/>
                                    <w:rPr>
                                      <w:sz w:val="20"/>
                                    </w:rPr>
                                  </w:pPr>
                                  <w:r>
                                    <w:rPr>
                                      <w:color w:val="231F20"/>
                                      <w:spacing w:val="-4"/>
                                      <w:sz w:val="20"/>
                                    </w:rPr>
                                    <w:t>felt</w:t>
                                  </w:r>
                                </w:p>
                              </w:tc>
                            </w:tr>
                            <w:tr w14:paraId="4B2B6E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470CA65">
                                  <w:pPr>
                                    <w:pStyle w:val="16"/>
                                    <w:spacing w:before="67"/>
                                    <w:ind w:left="113"/>
                                    <w:rPr>
                                      <w:rFonts w:ascii="Tahoma"/>
                                      <w:sz w:val="20"/>
                                    </w:rPr>
                                  </w:pPr>
                                  <w:r>
                                    <w:rPr>
                                      <w:rFonts w:ascii="Tahoma"/>
                                      <w:color w:val="231F20"/>
                                      <w:spacing w:val="-2"/>
                                      <w:sz w:val="20"/>
                                    </w:rPr>
                                    <w:t>fight</w:t>
                                  </w:r>
                                </w:p>
                              </w:tc>
                              <w:tc>
                                <w:tcPr>
                                  <w:tcW w:w="1531" w:type="dxa"/>
                                  <w:tcBorders>
                                    <w:top w:val="single" w:color="231F20" w:sz="2" w:space="0"/>
                                    <w:left w:val="single" w:color="231F20" w:sz="2" w:space="0"/>
                                    <w:bottom w:val="single" w:color="231F20" w:sz="2" w:space="0"/>
                                    <w:right w:val="single" w:color="231F20" w:sz="2" w:space="0"/>
                                  </w:tcBorders>
                                </w:tcPr>
                                <w:p w14:paraId="07990C9E">
                                  <w:pPr>
                                    <w:pStyle w:val="16"/>
                                    <w:spacing w:before="79"/>
                                    <w:ind w:left="115"/>
                                    <w:rPr>
                                      <w:sz w:val="20"/>
                                    </w:rPr>
                                  </w:pPr>
                                  <w:r>
                                    <w:rPr>
                                      <w:color w:val="231F20"/>
                                      <w:spacing w:val="-2"/>
                                      <w:sz w:val="20"/>
                                    </w:rPr>
                                    <w:t>fought</w:t>
                                  </w:r>
                                </w:p>
                              </w:tc>
                              <w:tc>
                                <w:tcPr>
                                  <w:tcW w:w="1531" w:type="dxa"/>
                                  <w:tcBorders>
                                    <w:top w:val="single" w:color="231F20" w:sz="2" w:space="0"/>
                                    <w:left w:val="single" w:color="231F20" w:sz="2" w:space="0"/>
                                    <w:bottom w:val="single" w:color="231F20" w:sz="2" w:space="0"/>
                                  </w:tcBorders>
                                </w:tcPr>
                                <w:p w14:paraId="6A18B083">
                                  <w:pPr>
                                    <w:pStyle w:val="16"/>
                                    <w:spacing w:before="79"/>
                                    <w:ind w:left="115"/>
                                    <w:rPr>
                                      <w:sz w:val="20"/>
                                    </w:rPr>
                                  </w:pPr>
                                  <w:r>
                                    <w:rPr>
                                      <w:color w:val="231F20"/>
                                      <w:spacing w:val="-2"/>
                                      <w:sz w:val="20"/>
                                    </w:rPr>
                                    <w:t>fought</w:t>
                                  </w:r>
                                </w:p>
                              </w:tc>
                            </w:tr>
                            <w:tr w14:paraId="024CDC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B79BFC1">
                                  <w:pPr>
                                    <w:pStyle w:val="16"/>
                                    <w:spacing w:before="67"/>
                                    <w:ind w:left="113"/>
                                    <w:rPr>
                                      <w:rFonts w:ascii="Tahoma"/>
                                      <w:sz w:val="20"/>
                                    </w:rPr>
                                  </w:pPr>
                                  <w:r>
                                    <w:rPr>
                                      <w:rFonts w:ascii="Tahoma"/>
                                      <w:color w:val="231F20"/>
                                      <w:spacing w:val="-4"/>
                                      <w:sz w:val="20"/>
                                    </w:rPr>
                                    <w:t>find</w:t>
                                  </w:r>
                                </w:p>
                              </w:tc>
                              <w:tc>
                                <w:tcPr>
                                  <w:tcW w:w="1531" w:type="dxa"/>
                                  <w:tcBorders>
                                    <w:top w:val="single" w:color="231F20" w:sz="2" w:space="0"/>
                                    <w:left w:val="single" w:color="231F20" w:sz="2" w:space="0"/>
                                    <w:bottom w:val="single" w:color="231F20" w:sz="2" w:space="0"/>
                                    <w:right w:val="single" w:color="231F20" w:sz="2" w:space="0"/>
                                  </w:tcBorders>
                                </w:tcPr>
                                <w:p w14:paraId="23E9FB31">
                                  <w:pPr>
                                    <w:pStyle w:val="16"/>
                                    <w:spacing w:before="79"/>
                                    <w:ind w:left="115"/>
                                    <w:rPr>
                                      <w:sz w:val="20"/>
                                    </w:rPr>
                                  </w:pPr>
                                  <w:r>
                                    <w:rPr>
                                      <w:color w:val="231F20"/>
                                      <w:spacing w:val="-2"/>
                                      <w:sz w:val="20"/>
                                    </w:rPr>
                                    <w:t>found</w:t>
                                  </w:r>
                                </w:p>
                              </w:tc>
                              <w:tc>
                                <w:tcPr>
                                  <w:tcW w:w="1531" w:type="dxa"/>
                                  <w:tcBorders>
                                    <w:top w:val="single" w:color="231F20" w:sz="2" w:space="0"/>
                                    <w:left w:val="single" w:color="231F20" w:sz="2" w:space="0"/>
                                    <w:bottom w:val="single" w:color="231F20" w:sz="2" w:space="0"/>
                                  </w:tcBorders>
                                </w:tcPr>
                                <w:p w14:paraId="016EFD13">
                                  <w:pPr>
                                    <w:pStyle w:val="16"/>
                                    <w:spacing w:before="79"/>
                                    <w:ind w:left="115"/>
                                    <w:rPr>
                                      <w:sz w:val="20"/>
                                    </w:rPr>
                                  </w:pPr>
                                  <w:r>
                                    <w:rPr>
                                      <w:color w:val="231F20"/>
                                      <w:spacing w:val="-2"/>
                                      <w:sz w:val="20"/>
                                    </w:rPr>
                                    <w:t>found</w:t>
                                  </w:r>
                                </w:p>
                              </w:tc>
                            </w:tr>
                            <w:tr w14:paraId="41C51B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73AA45B">
                                  <w:pPr>
                                    <w:pStyle w:val="16"/>
                                    <w:spacing w:before="67"/>
                                    <w:ind w:left="113"/>
                                    <w:rPr>
                                      <w:rFonts w:ascii="Tahoma"/>
                                      <w:sz w:val="20"/>
                                    </w:rPr>
                                  </w:pPr>
                                  <w:r>
                                    <w:rPr>
                                      <w:rFonts w:ascii="Tahoma"/>
                                      <w:color w:val="231F20"/>
                                      <w:spacing w:val="-5"/>
                                      <w:w w:val="95"/>
                                      <w:sz w:val="20"/>
                                    </w:rPr>
                                    <w:t>fly</w:t>
                                  </w:r>
                                </w:p>
                              </w:tc>
                              <w:tc>
                                <w:tcPr>
                                  <w:tcW w:w="1531" w:type="dxa"/>
                                  <w:tcBorders>
                                    <w:top w:val="single" w:color="231F20" w:sz="2" w:space="0"/>
                                    <w:left w:val="single" w:color="231F20" w:sz="2" w:space="0"/>
                                    <w:bottom w:val="single" w:color="231F20" w:sz="2" w:space="0"/>
                                    <w:right w:val="single" w:color="231F20" w:sz="2" w:space="0"/>
                                  </w:tcBorders>
                                </w:tcPr>
                                <w:p w14:paraId="0C09401E">
                                  <w:pPr>
                                    <w:pStyle w:val="16"/>
                                    <w:spacing w:before="67"/>
                                    <w:ind w:left="115"/>
                                    <w:rPr>
                                      <w:rFonts w:ascii="Tahoma"/>
                                      <w:sz w:val="20"/>
                                    </w:rPr>
                                  </w:pPr>
                                  <w:r>
                                    <w:rPr>
                                      <w:rFonts w:ascii="Tahoma"/>
                                      <w:color w:val="231F20"/>
                                      <w:spacing w:val="-4"/>
                                      <w:sz w:val="20"/>
                                    </w:rPr>
                                    <w:t>flew</w:t>
                                  </w:r>
                                </w:p>
                              </w:tc>
                              <w:tc>
                                <w:tcPr>
                                  <w:tcW w:w="1531" w:type="dxa"/>
                                  <w:tcBorders>
                                    <w:top w:val="single" w:color="231F20" w:sz="2" w:space="0"/>
                                    <w:left w:val="single" w:color="231F20" w:sz="2" w:space="0"/>
                                    <w:bottom w:val="single" w:color="231F20" w:sz="2" w:space="0"/>
                                  </w:tcBorders>
                                </w:tcPr>
                                <w:p w14:paraId="384913BA">
                                  <w:pPr>
                                    <w:pStyle w:val="16"/>
                                    <w:spacing w:before="67"/>
                                    <w:ind w:left="115"/>
                                    <w:rPr>
                                      <w:rFonts w:ascii="Tahoma"/>
                                      <w:sz w:val="20"/>
                                    </w:rPr>
                                  </w:pPr>
                                  <w:r>
                                    <w:rPr>
                                      <w:rFonts w:ascii="Tahoma"/>
                                      <w:color w:val="231F20"/>
                                      <w:spacing w:val="-2"/>
                                      <w:sz w:val="20"/>
                                    </w:rPr>
                                    <w:t>flown</w:t>
                                  </w:r>
                                </w:p>
                              </w:tc>
                            </w:tr>
                            <w:tr w14:paraId="2067CD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4A6C16B">
                                  <w:pPr>
                                    <w:pStyle w:val="16"/>
                                    <w:spacing w:before="79"/>
                                    <w:ind w:left="113"/>
                                    <w:rPr>
                                      <w:sz w:val="20"/>
                                    </w:rPr>
                                  </w:pPr>
                                  <w:r>
                                    <w:rPr>
                                      <w:color w:val="231F20"/>
                                      <w:spacing w:val="-2"/>
                                      <w:sz w:val="20"/>
                                    </w:rPr>
                                    <w:t>forget</w:t>
                                  </w:r>
                                </w:p>
                              </w:tc>
                              <w:tc>
                                <w:tcPr>
                                  <w:tcW w:w="1531" w:type="dxa"/>
                                  <w:tcBorders>
                                    <w:top w:val="single" w:color="231F20" w:sz="2" w:space="0"/>
                                    <w:left w:val="single" w:color="231F20" w:sz="2" w:space="0"/>
                                    <w:bottom w:val="single" w:color="231F20" w:sz="2" w:space="0"/>
                                    <w:right w:val="single" w:color="231F20" w:sz="2" w:space="0"/>
                                  </w:tcBorders>
                                </w:tcPr>
                                <w:p w14:paraId="7DF08C1B">
                                  <w:pPr>
                                    <w:pStyle w:val="16"/>
                                    <w:spacing w:before="79"/>
                                    <w:ind w:left="115"/>
                                    <w:rPr>
                                      <w:sz w:val="20"/>
                                    </w:rPr>
                                  </w:pPr>
                                  <w:r>
                                    <w:rPr>
                                      <w:color w:val="231F20"/>
                                      <w:spacing w:val="-2"/>
                                      <w:sz w:val="20"/>
                                    </w:rPr>
                                    <w:t>forgot</w:t>
                                  </w:r>
                                </w:p>
                              </w:tc>
                              <w:tc>
                                <w:tcPr>
                                  <w:tcW w:w="1531" w:type="dxa"/>
                                  <w:tcBorders>
                                    <w:top w:val="single" w:color="231F20" w:sz="2" w:space="0"/>
                                    <w:left w:val="single" w:color="231F20" w:sz="2" w:space="0"/>
                                    <w:bottom w:val="single" w:color="231F20" w:sz="2" w:space="0"/>
                                  </w:tcBorders>
                                </w:tcPr>
                                <w:p w14:paraId="11FDF948">
                                  <w:pPr>
                                    <w:pStyle w:val="16"/>
                                    <w:spacing w:before="79"/>
                                    <w:ind w:left="115"/>
                                    <w:rPr>
                                      <w:sz w:val="20"/>
                                    </w:rPr>
                                  </w:pPr>
                                  <w:r>
                                    <w:rPr>
                                      <w:color w:val="231F20"/>
                                      <w:spacing w:val="-2"/>
                                      <w:sz w:val="20"/>
                                    </w:rPr>
                                    <w:t>forgotten</w:t>
                                  </w:r>
                                </w:p>
                              </w:tc>
                            </w:tr>
                            <w:tr w14:paraId="18FF97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548C3B1A">
                                  <w:pPr>
                                    <w:pStyle w:val="16"/>
                                    <w:spacing w:before="79"/>
                                    <w:ind w:left="113"/>
                                    <w:rPr>
                                      <w:sz w:val="20"/>
                                    </w:rPr>
                                  </w:pPr>
                                  <w:r>
                                    <w:rPr>
                                      <w:color w:val="231F20"/>
                                      <w:spacing w:val="-2"/>
                                      <w:sz w:val="20"/>
                                    </w:rPr>
                                    <w:t>forgive</w:t>
                                  </w:r>
                                </w:p>
                              </w:tc>
                              <w:tc>
                                <w:tcPr>
                                  <w:tcW w:w="1531" w:type="dxa"/>
                                  <w:tcBorders>
                                    <w:top w:val="single" w:color="231F20" w:sz="2" w:space="0"/>
                                    <w:left w:val="single" w:color="231F20" w:sz="2" w:space="0"/>
                                    <w:right w:val="single" w:color="231F20" w:sz="2" w:space="0"/>
                                  </w:tcBorders>
                                </w:tcPr>
                                <w:p w14:paraId="0583B779">
                                  <w:pPr>
                                    <w:pStyle w:val="16"/>
                                    <w:spacing w:before="79"/>
                                    <w:ind w:left="115"/>
                                    <w:rPr>
                                      <w:sz w:val="20"/>
                                    </w:rPr>
                                  </w:pPr>
                                  <w:r>
                                    <w:rPr>
                                      <w:color w:val="231F20"/>
                                      <w:spacing w:val="-2"/>
                                      <w:sz w:val="20"/>
                                    </w:rPr>
                                    <w:t>forgave</w:t>
                                  </w:r>
                                </w:p>
                              </w:tc>
                              <w:tc>
                                <w:tcPr>
                                  <w:tcW w:w="1531" w:type="dxa"/>
                                  <w:tcBorders>
                                    <w:top w:val="single" w:color="231F20" w:sz="2" w:space="0"/>
                                    <w:left w:val="single" w:color="231F20" w:sz="2" w:space="0"/>
                                  </w:tcBorders>
                                </w:tcPr>
                                <w:p w14:paraId="60813CF6">
                                  <w:pPr>
                                    <w:pStyle w:val="16"/>
                                    <w:spacing w:before="79"/>
                                    <w:ind w:left="115"/>
                                    <w:rPr>
                                      <w:sz w:val="20"/>
                                    </w:rPr>
                                  </w:pPr>
                                  <w:r>
                                    <w:rPr>
                                      <w:color w:val="231F20"/>
                                      <w:spacing w:val="-2"/>
                                      <w:sz w:val="20"/>
                                    </w:rPr>
                                    <w:t>forgiven</w:t>
                                  </w:r>
                                </w:p>
                              </w:tc>
                            </w:tr>
                          </w:tbl>
                          <w:p w14:paraId="46192B0D">
                            <w:pPr>
                              <w:pStyle w:val="11"/>
                            </w:pPr>
                          </w:p>
                        </w:txbxContent>
                      </wps:txbx>
                      <wps:bodyPr wrap="square" lIns="0" tIns="0" rIns="0" bIns="0" rtlCol="0">
                        <a:noAutofit/>
                      </wps:bodyPr>
                    </wps:wsp>
                  </a:graphicData>
                </a:graphic>
              </wp:anchor>
            </w:drawing>
          </mc:Choice>
          <mc:Fallback>
            <w:pict>
              <v:shape id="Textbox 4909" o:spid="_x0000_s1026" o:spt="202" type="#_x0000_t202" style="position:absolute;left:0pt;margin-left:59.5pt;margin-top:12.65pt;height:661.85pt;width:227.3pt;mso-position-horizontal-relative:page;mso-wrap-distance-bottom:0pt;mso-wrap-distance-top:0pt;z-index:-251403264;mso-width-relative:page;mso-height-relative:page;" filled="f" stroked="f" coordsize="21600,21600" o:gfxdata="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NcJyTYAAAACwEAAA8AAAAAAAAAAQAgAAAAIgAAAGRycy9kb3ducmV2LnhtbFBLAQIUABQA&#10;AAAIAIdO4kBlJ8FZtwEAAHsDAAAOAAAAAAAAAAEAIAAAACcBAABkcnMvZTJvRG9jLnhtbFBLBQYA&#10;AAAABgAGAFkBAABQ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7BAACA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303EE3BC">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72225502">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65FD0780">
                            <w:pPr>
                              <w:pStyle w:val="16"/>
                              <w:spacing w:before="142"/>
                              <w:ind w:left="80"/>
                              <w:rPr>
                                <w:b/>
                                <w:sz w:val="20"/>
                              </w:rPr>
                            </w:pPr>
                            <w:r>
                              <w:rPr>
                                <w:b/>
                                <w:color w:val="231F20"/>
                                <w:sz w:val="20"/>
                              </w:rPr>
                              <w:t xml:space="preserve">Past </w:t>
                            </w:r>
                            <w:r>
                              <w:rPr>
                                <w:b/>
                                <w:color w:val="231F20"/>
                                <w:spacing w:val="-2"/>
                                <w:sz w:val="20"/>
                              </w:rPr>
                              <w:t>participle</w:t>
                            </w:r>
                          </w:p>
                        </w:tc>
                      </w:tr>
                      <w:tr w14:paraId="2D2B84A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9CA1429">
                            <w:pPr>
                              <w:pStyle w:val="16"/>
                              <w:spacing w:before="80"/>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4"/>
                                <w:sz w:val="20"/>
                              </w:rPr>
                              <w:t>are)</w:t>
                            </w:r>
                          </w:p>
                        </w:tc>
                        <w:tc>
                          <w:tcPr>
                            <w:tcW w:w="1531" w:type="dxa"/>
                            <w:tcBorders>
                              <w:top w:val="single" w:color="231F20" w:sz="2" w:space="0"/>
                              <w:left w:val="single" w:color="231F20" w:sz="2" w:space="0"/>
                              <w:bottom w:val="single" w:color="231F20" w:sz="2" w:space="0"/>
                              <w:right w:val="single" w:color="231F20" w:sz="2" w:space="0"/>
                            </w:tcBorders>
                          </w:tcPr>
                          <w:p w14:paraId="62B3624A">
                            <w:pPr>
                              <w:pStyle w:val="16"/>
                              <w:spacing w:before="80"/>
                              <w:ind w:left="115"/>
                              <w:rPr>
                                <w:sz w:val="20"/>
                              </w:rPr>
                            </w:pPr>
                            <w:r>
                              <w:rPr>
                                <w:color w:val="231F20"/>
                                <w:sz w:val="20"/>
                              </w:rPr>
                              <w:t>was,</w:t>
                            </w:r>
                            <w:r>
                              <w:rPr>
                                <w:color w:val="231F20"/>
                                <w:spacing w:val="-9"/>
                                <w:sz w:val="20"/>
                              </w:rPr>
                              <w:t xml:space="preserve"> </w:t>
                            </w:r>
                            <w:r>
                              <w:rPr>
                                <w:color w:val="231F20"/>
                                <w:spacing w:val="-4"/>
                                <w:sz w:val="20"/>
                              </w:rPr>
                              <w:t>were</w:t>
                            </w:r>
                          </w:p>
                        </w:tc>
                        <w:tc>
                          <w:tcPr>
                            <w:tcW w:w="1531" w:type="dxa"/>
                            <w:tcBorders>
                              <w:top w:val="single" w:color="231F20" w:sz="2" w:space="0"/>
                              <w:left w:val="single" w:color="231F20" w:sz="2" w:space="0"/>
                              <w:bottom w:val="single" w:color="231F20" w:sz="2" w:space="0"/>
                            </w:tcBorders>
                          </w:tcPr>
                          <w:p w14:paraId="1DC09D1E">
                            <w:pPr>
                              <w:pStyle w:val="16"/>
                              <w:spacing w:before="80"/>
                              <w:ind w:left="115"/>
                              <w:rPr>
                                <w:sz w:val="20"/>
                              </w:rPr>
                            </w:pPr>
                            <w:r>
                              <w:rPr>
                                <w:color w:val="231F20"/>
                                <w:spacing w:val="-4"/>
                                <w:sz w:val="20"/>
                              </w:rPr>
                              <w:t>been</w:t>
                            </w:r>
                          </w:p>
                        </w:tc>
                      </w:tr>
                      <w:tr w14:paraId="3645D47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FC569F5">
                            <w:pPr>
                              <w:pStyle w:val="16"/>
                              <w:spacing w:before="79"/>
                              <w:ind w:left="113"/>
                              <w:rPr>
                                <w:sz w:val="20"/>
                              </w:rPr>
                            </w:pPr>
                            <w:r>
                              <w:rPr>
                                <w:color w:val="231F20"/>
                                <w:spacing w:val="-4"/>
                                <w:sz w:val="20"/>
                              </w:rPr>
                              <w:t>bear</w:t>
                            </w:r>
                          </w:p>
                        </w:tc>
                        <w:tc>
                          <w:tcPr>
                            <w:tcW w:w="1531" w:type="dxa"/>
                            <w:tcBorders>
                              <w:top w:val="single" w:color="231F20" w:sz="2" w:space="0"/>
                              <w:left w:val="single" w:color="231F20" w:sz="2" w:space="0"/>
                              <w:bottom w:val="single" w:color="231F20" w:sz="2" w:space="0"/>
                              <w:right w:val="single" w:color="231F20" w:sz="2" w:space="0"/>
                            </w:tcBorders>
                          </w:tcPr>
                          <w:p w14:paraId="524FC092">
                            <w:pPr>
                              <w:pStyle w:val="16"/>
                              <w:spacing w:before="79"/>
                              <w:ind w:left="115"/>
                              <w:rPr>
                                <w:sz w:val="20"/>
                              </w:rPr>
                            </w:pPr>
                            <w:r>
                              <w:rPr>
                                <w:color w:val="231F20"/>
                                <w:spacing w:val="-4"/>
                                <w:sz w:val="20"/>
                              </w:rPr>
                              <w:t>bore</w:t>
                            </w:r>
                          </w:p>
                        </w:tc>
                        <w:tc>
                          <w:tcPr>
                            <w:tcW w:w="1531" w:type="dxa"/>
                            <w:tcBorders>
                              <w:top w:val="single" w:color="231F20" w:sz="2" w:space="0"/>
                              <w:left w:val="single" w:color="231F20" w:sz="2" w:space="0"/>
                              <w:bottom w:val="single" w:color="231F20" w:sz="2" w:space="0"/>
                            </w:tcBorders>
                          </w:tcPr>
                          <w:p w14:paraId="5A1E68DE">
                            <w:pPr>
                              <w:pStyle w:val="16"/>
                              <w:spacing w:before="79"/>
                              <w:ind w:left="115"/>
                              <w:rPr>
                                <w:sz w:val="20"/>
                              </w:rPr>
                            </w:pPr>
                            <w:r>
                              <w:rPr>
                                <w:color w:val="231F20"/>
                                <w:sz w:val="20"/>
                              </w:rPr>
                              <w:t>born,</w:t>
                            </w:r>
                            <w:r>
                              <w:rPr>
                                <w:color w:val="231F20"/>
                                <w:spacing w:val="-5"/>
                                <w:sz w:val="20"/>
                              </w:rPr>
                              <w:t xml:space="preserve"> </w:t>
                            </w:r>
                            <w:r>
                              <w:rPr>
                                <w:color w:val="231F20"/>
                                <w:spacing w:val="-2"/>
                                <w:sz w:val="20"/>
                              </w:rPr>
                              <w:t>borne</w:t>
                            </w:r>
                          </w:p>
                        </w:tc>
                      </w:tr>
                      <w:tr w14:paraId="140659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8D46165">
                            <w:pPr>
                              <w:pStyle w:val="16"/>
                              <w:spacing w:before="79"/>
                              <w:ind w:left="113"/>
                              <w:rPr>
                                <w:sz w:val="20"/>
                              </w:rPr>
                            </w:pPr>
                            <w:r>
                              <w:rPr>
                                <w:color w:val="231F20"/>
                                <w:spacing w:val="-4"/>
                                <w:sz w:val="20"/>
                              </w:rPr>
                              <w:t>beat</w:t>
                            </w:r>
                          </w:p>
                        </w:tc>
                        <w:tc>
                          <w:tcPr>
                            <w:tcW w:w="1531" w:type="dxa"/>
                            <w:tcBorders>
                              <w:top w:val="single" w:color="231F20" w:sz="2" w:space="0"/>
                              <w:left w:val="single" w:color="231F20" w:sz="2" w:space="0"/>
                              <w:bottom w:val="single" w:color="231F20" w:sz="2" w:space="0"/>
                              <w:right w:val="single" w:color="231F20" w:sz="2" w:space="0"/>
                            </w:tcBorders>
                          </w:tcPr>
                          <w:p w14:paraId="786431CA">
                            <w:pPr>
                              <w:pStyle w:val="16"/>
                              <w:spacing w:before="79"/>
                              <w:ind w:left="115"/>
                              <w:rPr>
                                <w:sz w:val="20"/>
                              </w:rPr>
                            </w:pPr>
                            <w:r>
                              <w:rPr>
                                <w:color w:val="231F20"/>
                                <w:spacing w:val="-4"/>
                                <w:sz w:val="20"/>
                              </w:rPr>
                              <w:t>beat</w:t>
                            </w:r>
                          </w:p>
                        </w:tc>
                        <w:tc>
                          <w:tcPr>
                            <w:tcW w:w="1531" w:type="dxa"/>
                            <w:tcBorders>
                              <w:top w:val="single" w:color="231F20" w:sz="2" w:space="0"/>
                              <w:left w:val="single" w:color="231F20" w:sz="2" w:space="0"/>
                              <w:bottom w:val="single" w:color="231F20" w:sz="2" w:space="0"/>
                            </w:tcBorders>
                          </w:tcPr>
                          <w:p w14:paraId="0199716E">
                            <w:pPr>
                              <w:pStyle w:val="16"/>
                              <w:spacing w:before="79"/>
                              <w:ind w:left="115"/>
                              <w:rPr>
                                <w:sz w:val="20"/>
                              </w:rPr>
                            </w:pPr>
                            <w:r>
                              <w:rPr>
                                <w:color w:val="231F20"/>
                                <w:spacing w:val="-2"/>
                                <w:sz w:val="20"/>
                              </w:rPr>
                              <w:t>beaten</w:t>
                            </w:r>
                          </w:p>
                        </w:tc>
                      </w:tr>
                      <w:tr w14:paraId="7D5C29B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2CF625C">
                            <w:pPr>
                              <w:pStyle w:val="16"/>
                              <w:spacing w:before="79"/>
                              <w:ind w:left="113"/>
                              <w:rPr>
                                <w:sz w:val="20"/>
                              </w:rPr>
                            </w:pPr>
                            <w:r>
                              <w:rPr>
                                <w:color w:val="231F20"/>
                                <w:spacing w:val="-2"/>
                                <w:sz w:val="20"/>
                              </w:rPr>
                              <w:t>become</w:t>
                            </w:r>
                          </w:p>
                        </w:tc>
                        <w:tc>
                          <w:tcPr>
                            <w:tcW w:w="1531" w:type="dxa"/>
                            <w:tcBorders>
                              <w:top w:val="single" w:color="231F20" w:sz="2" w:space="0"/>
                              <w:left w:val="single" w:color="231F20" w:sz="2" w:space="0"/>
                              <w:bottom w:val="single" w:color="231F20" w:sz="2" w:space="0"/>
                              <w:right w:val="single" w:color="231F20" w:sz="2" w:space="0"/>
                            </w:tcBorders>
                          </w:tcPr>
                          <w:p w14:paraId="09A03494">
                            <w:pPr>
                              <w:pStyle w:val="16"/>
                              <w:spacing w:before="79"/>
                              <w:ind w:left="115"/>
                              <w:rPr>
                                <w:sz w:val="20"/>
                              </w:rPr>
                            </w:pPr>
                            <w:r>
                              <w:rPr>
                                <w:color w:val="231F20"/>
                                <w:spacing w:val="-2"/>
                                <w:sz w:val="20"/>
                              </w:rPr>
                              <w:t>became</w:t>
                            </w:r>
                          </w:p>
                        </w:tc>
                        <w:tc>
                          <w:tcPr>
                            <w:tcW w:w="1531" w:type="dxa"/>
                            <w:tcBorders>
                              <w:top w:val="single" w:color="231F20" w:sz="2" w:space="0"/>
                              <w:left w:val="single" w:color="231F20" w:sz="2" w:space="0"/>
                              <w:bottom w:val="single" w:color="231F20" w:sz="2" w:space="0"/>
                            </w:tcBorders>
                          </w:tcPr>
                          <w:p w14:paraId="4F6A337C">
                            <w:pPr>
                              <w:pStyle w:val="16"/>
                              <w:spacing w:before="79"/>
                              <w:ind w:left="115"/>
                              <w:rPr>
                                <w:sz w:val="20"/>
                              </w:rPr>
                            </w:pPr>
                            <w:r>
                              <w:rPr>
                                <w:color w:val="231F20"/>
                                <w:spacing w:val="-2"/>
                                <w:sz w:val="20"/>
                              </w:rPr>
                              <w:t>become</w:t>
                            </w:r>
                          </w:p>
                        </w:tc>
                      </w:tr>
                      <w:tr w14:paraId="6AFA6ED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DBCEC5B">
                            <w:pPr>
                              <w:pStyle w:val="16"/>
                              <w:spacing w:before="79"/>
                              <w:ind w:left="113"/>
                              <w:rPr>
                                <w:sz w:val="20"/>
                              </w:rPr>
                            </w:pPr>
                            <w:r>
                              <w:rPr>
                                <w:color w:val="231F20"/>
                                <w:spacing w:val="-2"/>
                                <w:sz w:val="20"/>
                              </w:rPr>
                              <w:t>begin</w:t>
                            </w:r>
                          </w:p>
                        </w:tc>
                        <w:tc>
                          <w:tcPr>
                            <w:tcW w:w="1531" w:type="dxa"/>
                            <w:tcBorders>
                              <w:top w:val="single" w:color="231F20" w:sz="2" w:space="0"/>
                              <w:left w:val="single" w:color="231F20" w:sz="2" w:space="0"/>
                              <w:bottom w:val="single" w:color="231F20" w:sz="2" w:space="0"/>
                              <w:right w:val="single" w:color="231F20" w:sz="2" w:space="0"/>
                            </w:tcBorders>
                          </w:tcPr>
                          <w:p w14:paraId="527A0E10">
                            <w:pPr>
                              <w:pStyle w:val="16"/>
                              <w:spacing w:before="79"/>
                              <w:ind w:left="115"/>
                              <w:rPr>
                                <w:sz w:val="20"/>
                              </w:rPr>
                            </w:pPr>
                            <w:r>
                              <w:rPr>
                                <w:color w:val="231F20"/>
                                <w:spacing w:val="-2"/>
                                <w:sz w:val="20"/>
                              </w:rPr>
                              <w:t>began</w:t>
                            </w:r>
                          </w:p>
                        </w:tc>
                        <w:tc>
                          <w:tcPr>
                            <w:tcW w:w="1531" w:type="dxa"/>
                            <w:tcBorders>
                              <w:top w:val="single" w:color="231F20" w:sz="2" w:space="0"/>
                              <w:left w:val="single" w:color="231F20" w:sz="2" w:space="0"/>
                              <w:bottom w:val="single" w:color="231F20" w:sz="2" w:space="0"/>
                            </w:tcBorders>
                          </w:tcPr>
                          <w:p w14:paraId="0B168D35">
                            <w:pPr>
                              <w:pStyle w:val="16"/>
                              <w:spacing w:before="79"/>
                              <w:ind w:left="115"/>
                              <w:rPr>
                                <w:sz w:val="20"/>
                              </w:rPr>
                            </w:pPr>
                            <w:r>
                              <w:rPr>
                                <w:color w:val="231F20"/>
                                <w:spacing w:val="-2"/>
                                <w:sz w:val="20"/>
                              </w:rPr>
                              <w:t>begun</w:t>
                            </w:r>
                          </w:p>
                        </w:tc>
                      </w:tr>
                      <w:tr w14:paraId="60E20D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7E09B92">
                            <w:pPr>
                              <w:pStyle w:val="16"/>
                              <w:spacing w:before="79"/>
                              <w:ind w:left="113"/>
                              <w:rPr>
                                <w:sz w:val="20"/>
                              </w:rPr>
                            </w:pPr>
                            <w:r>
                              <w:rPr>
                                <w:color w:val="231F20"/>
                                <w:spacing w:val="-4"/>
                                <w:sz w:val="20"/>
                              </w:rPr>
                              <w:t>blow</w:t>
                            </w:r>
                          </w:p>
                        </w:tc>
                        <w:tc>
                          <w:tcPr>
                            <w:tcW w:w="1531" w:type="dxa"/>
                            <w:tcBorders>
                              <w:top w:val="single" w:color="231F20" w:sz="2" w:space="0"/>
                              <w:left w:val="single" w:color="231F20" w:sz="2" w:space="0"/>
                              <w:bottom w:val="single" w:color="231F20" w:sz="2" w:space="0"/>
                              <w:right w:val="single" w:color="231F20" w:sz="2" w:space="0"/>
                            </w:tcBorders>
                          </w:tcPr>
                          <w:p w14:paraId="7AF22582">
                            <w:pPr>
                              <w:pStyle w:val="16"/>
                              <w:spacing w:before="79"/>
                              <w:ind w:left="115"/>
                              <w:rPr>
                                <w:sz w:val="20"/>
                              </w:rPr>
                            </w:pPr>
                            <w:r>
                              <w:rPr>
                                <w:color w:val="231F20"/>
                                <w:spacing w:val="-4"/>
                                <w:sz w:val="20"/>
                              </w:rPr>
                              <w:t>blew</w:t>
                            </w:r>
                          </w:p>
                        </w:tc>
                        <w:tc>
                          <w:tcPr>
                            <w:tcW w:w="1531" w:type="dxa"/>
                            <w:tcBorders>
                              <w:top w:val="single" w:color="231F20" w:sz="2" w:space="0"/>
                              <w:left w:val="single" w:color="231F20" w:sz="2" w:space="0"/>
                              <w:bottom w:val="single" w:color="231F20" w:sz="2" w:space="0"/>
                            </w:tcBorders>
                          </w:tcPr>
                          <w:p w14:paraId="593EFB19">
                            <w:pPr>
                              <w:pStyle w:val="16"/>
                              <w:spacing w:before="79"/>
                              <w:ind w:left="115"/>
                              <w:rPr>
                                <w:sz w:val="20"/>
                              </w:rPr>
                            </w:pPr>
                            <w:r>
                              <w:rPr>
                                <w:color w:val="231F20"/>
                                <w:spacing w:val="-2"/>
                                <w:sz w:val="20"/>
                              </w:rPr>
                              <w:t>blown</w:t>
                            </w:r>
                          </w:p>
                        </w:tc>
                      </w:tr>
                      <w:tr w14:paraId="7CED9E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A99B63F">
                            <w:pPr>
                              <w:pStyle w:val="16"/>
                              <w:spacing w:before="79"/>
                              <w:ind w:left="113"/>
                              <w:rPr>
                                <w:sz w:val="20"/>
                              </w:rPr>
                            </w:pPr>
                            <w:r>
                              <w:rPr>
                                <w:color w:val="231F20"/>
                                <w:spacing w:val="-2"/>
                                <w:sz w:val="20"/>
                              </w:rPr>
                              <w:t>break</w:t>
                            </w:r>
                          </w:p>
                        </w:tc>
                        <w:tc>
                          <w:tcPr>
                            <w:tcW w:w="1531" w:type="dxa"/>
                            <w:tcBorders>
                              <w:top w:val="single" w:color="231F20" w:sz="2" w:space="0"/>
                              <w:left w:val="single" w:color="231F20" w:sz="2" w:space="0"/>
                              <w:bottom w:val="single" w:color="231F20" w:sz="2" w:space="0"/>
                              <w:right w:val="single" w:color="231F20" w:sz="2" w:space="0"/>
                            </w:tcBorders>
                          </w:tcPr>
                          <w:p w14:paraId="2317EEEA">
                            <w:pPr>
                              <w:pStyle w:val="16"/>
                              <w:spacing w:before="79"/>
                              <w:ind w:left="115"/>
                              <w:rPr>
                                <w:sz w:val="20"/>
                              </w:rPr>
                            </w:pPr>
                            <w:r>
                              <w:rPr>
                                <w:color w:val="231F20"/>
                                <w:spacing w:val="-2"/>
                                <w:sz w:val="20"/>
                              </w:rPr>
                              <w:t>broke</w:t>
                            </w:r>
                          </w:p>
                        </w:tc>
                        <w:tc>
                          <w:tcPr>
                            <w:tcW w:w="1531" w:type="dxa"/>
                            <w:tcBorders>
                              <w:top w:val="single" w:color="231F20" w:sz="2" w:space="0"/>
                              <w:left w:val="single" w:color="231F20" w:sz="2" w:space="0"/>
                              <w:bottom w:val="single" w:color="231F20" w:sz="2" w:space="0"/>
                            </w:tcBorders>
                          </w:tcPr>
                          <w:p w14:paraId="10F23D04">
                            <w:pPr>
                              <w:pStyle w:val="16"/>
                              <w:spacing w:before="79"/>
                              <w:ind w:left="115"/>
                              <w:rPr>
                                <w:sz w:val="20"/>
                              </w:rPr>
                            </w:pPr>
                            <w:r>
                              <w:rPr>
                                <w:color w:val="231F20"/>
                                <w:spacing w:val="-2"/>
                                <w:sz w:val="20"/>
                              </w:rPr>
                              <w:t>broken</w:t>
                            </w:r>
                          </w:p>
                        </w:tc>
                      </w:tr>
                      <w:tr w14:paraId="77CD221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FB0F60A">
                            <w:pPr>
                              <w:pStyle w:val="16"/>
                              <w:spacing w:before="79"/>
                              <w:ind w:left="113"/>
                              <w:rPr>
                                <w:sz w:val="20"/>
                              </w:rPr>
                            </w:pPr>
                            <w:r>
                              <w:rPr>
                                <w:color w:val="231F20"/>
                                <w:spacing w:val="-2"/>
                                <w:sz w:val="20"/>
                              </w:rPr>
                              <w:t>bring</w:t>
                            </w:r>
                          </w:p>
                        </w:tc>
                        <w:tc>
                          <w:tcPr>
                            <w:tcW w:w="1531" w:type="dxa"/>
                            <w:tcBorders>
                              <w:top w:val="single" w:color="231F20" w:sz="2" w:space="0"/>
                              <w:left w:val="single" w:color="231F20" w:sz="2" w:space="0"/>
                              <w:bottom w:val="single" w:color="231F20" w:sz="2" w:space="0"/>
                              <w:right w:val="single" w:color="231F20" w:sz="2" w:space="0"/>
                            </w:tcBorders>
                          </w:tcPr>
                          <w:p w14:paraId="2C2D9403">
                            <w:pPr>
                              <w:pStyle w:val="16"/>
                              <w:spacing w:before="79"/>
                              <w:ind w:left="115"/>
                              <w:rPr>
                                <w:sz w:val="20"/>
                              </w:rPr>
                            </w:pPr>
                            <w:r>
                              <w:rPr>
                                <w:color w:val="231F20"/>
                                <w:spacing w:val="-2"/>
                                <w:sz w:val="20"/>
                              </w:rPr>
                              <w:t>brought</w:t>
                            </w:r>
                          </w:p>
                        </w:tc>
                        <w:tc>
                          <w:tcPr>
                            <w:tcW w:w="1531" w:type="dxa"/>
                            <w:tcBorders>
                              <w:top w:val="single" w:color="231F20" w:sz="2" w:space="0"/>
                              <w:left w:val="single" w:color="231F20" w:sz="2" w:space="0"/>
                              <w:bottom w:val="single" w:color="231F20" w:sz="2" w:space="0"/>
                            </w:tcBorders>
                          </w:tcPr>
                          <w:p w14:paraId="2BC00DF7">
                            <w:pPr>
                              <w:pStyle w:val="16"/>
                              <w:spacing w:before="79"/>
                              <w:ind w:left="115"/>
                              <w:rPr>
                                <w:sz w:val="20"/>
                              </w:rPr>
                            </w:pPr>
                            <w:r>
                              <w:rPr>
                                <w:color w:val="231F20"/>
                                <w:spacing w:val="-2"/>
                                <w:sz w:val="20"/>
                              </w:rPr>
                              <w:t>brought</w:t>
                            </w:r>
                          </w:p>
                        </w:tc>
                      </w:tr>
                      <w:tr w14:paraId="1B82EC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9AECFDF">
                            <w:pPr>
                              <w:pStyle w:val="16"/>
                              <w:spacing w:before="79"/>
                              <w:ind w:left="113"/>
                              <w:rPr>
                                <w:sz w:val="20"/>
                              </w:rPr>
                            </w:pPr>
                            <w:r>
                              <w:rPr>
                                <w:color w:val="231F20"/>
                                <w:spacing w:val="-2"/>
                                <w:sz w:val="20"/>
                              </w:rPr>
                              <w:t>build</w:t>
                            </w:r>
                          </w:p>
                        </w:tc>
                        <w:tc>
                          <w:tcPr>
                            <w:tcW w:w="1531" w:type="dxa"/>
                            <w:tcBorders>
                              <w:top w:val="single" w:color="231F20" w:sz="2" w:space="0"/>
                              <w:left w:val="single" w:color="231F20" w:sz="2" w:space="0"/>
                              <w:bottom w:val="single" w:color="231F20" w:sz="2" w:space="0"/>
                              <w:right w:val="single" w:color="231F20" w:sz="2" w:space="0"/>
                            </w:tcBorders>
                          </w:tcPr>
                          <w:p w14:paraId="37093803">
                            <w:pPr>
                              <w:pStyle w:val="16"/>
                              <w:spacing w:before="79"/>
                              <w:ind w:left="115"/>
                              <w:rPr>
                                <w:sz w:val="20"/>
                              </w:rPr>
                            </w:pPr>
                            <w:r>
                              <w:rPr>
                                <w:color w:val="231F20"/>
                                <w:spacing w:val="-2"/>
                                <w:sz w:val="20"/>
                              </w:rPr>
                              <w:t>built</w:t>
                            </w:r>
                          </w:p>
                        </w:tc>
                        <w:tc>
                          <w:tcPr>
                            <w:tcW w:w="1531" w:type="dxa"/>
                            <w:tcBorders>
                              <w:top w:val="single" w:color="231F20" w:sz="2" w:space="0"/>
                              <w:left w:val="single" w:color="231F20" w:sz="2" w:space="0"/>
                              <w:bottom w:val="single" w:color="231F20" w:sz="2" w:space="0"/>
                            </w:tcBorders>
                          </w:tcPr>
                          <w:p w14:paraId="77F4EAC0">
                            <w:pPr>
                              <w:pStyle w:val="16"/>
                              <w:spacing w:before="79"/>
                              <w:ind w:left="115"/>
                              <w:rPr>
                                <w:sz w:val="20"/>
                              </w:rPr>
                            </w:pPr>
                            <w:r>
                              <w:rPr>
                                <w:color w:val="231F20"/>
                                <w:spacing w:val="-2"/>
                                <w:sz w:val="20"/>
                              </w:rPr>
                              <w:t>built</w:t>
                            </w:r>
                          </w:p>
                        </w:tc>
                      </w:tr>
                      <w:tr w14:paraId="587EE1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4D1FDA6">
                            <w:pPr>
                              <w:pStyle w:val="16"/>
                              <w:spacing w:before="79"/>
                              <w:ind w:left="113"/>
                              <w:rPr>
                                <w:sz w:val="20"/>
                              </w:rPr>
                            </w:pPr>
                            <w:r>
                              <w:rPr>
                                <w:color w:val="231F20"/>
                                <w:spacing w:val="-4"/>
                                <w:sz w:val="20"/>
                              </w:rPr>
                              <w:t>burn</w:t>
                            </w:r>
                          </w:p>
                        </w:tc>
                        <w:tc>
                          <w:tcPr>
                            <w:tcW w:w="1531" w:type="dxa"/>
                            <w:tcBorders>
                              <w:top w:val="single" w:color="231F20" w:sz="2" w:space="0"/>
                              <w:left w:val="single" w:color="231F20" w:sz="2" w:space="0"/>
                              <w:bottom w:val="single" w:color="231F20" w:sz="2" w:space="0"/>
                              <w:right w:val="single" w:color="231F20" w:sz="2" w:space="0"/>
                            </w:tcBorders>
                          </w:tcPr>
                          <w:p w14:paraId="044837F0">
                            <w:pPr>
                              <w:pStyle w:val="16"/>
                              <w:spacing w:before="68"/>
                              <w:ind w:left="115"/>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1" w:type="dxa"/>
                            <w:tcBorders>
                              <w:top w:val="single" w:color="231F20" w:sz="2" w:space="0"/>
                              <w:left w:val="single" w:color="231F20" w:sz="2" w:space="0"/>
                              <w:bottom w:val="single" w:color="231F20" w:sz="2" w:space="0"/>
                            </w:tcBorders>
                          </w:tcPr>
                          <w:p w14:paraId="7C30C04D">
                            <w:pPr>
                              <w:pStyle w:val="16"/>
                              <w:spacing w:before="79"/>
                              <w:ind w:left="115"/>
                              <w:rPr>
                                <w:sz w:val="20"/>
                              </w:rPr>
                            </w:pPr>
                            <w:r>
                              <w:rPr>
                                <w:color w:val="231F20"/>
                                <w:spacing w:val="-2"/>
                                <w:sz w:val="20"/>
                              </w:rPr>
                              <w:t>burnt/burned</w:t>
                            </w:r>
                          </w:p>
                        </w:tc>
                      </w:tr>
                      <w:tr w14:paraId="5972DC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FCF76DD">
                            <w:pPr>
                              <w:pStyle w:val="16"/>
                              <w:spacing w:before="79"/>
                              <w:ind w:left="113"/>
                              <w:rPr>
                                <w:sz w:val="20"/>
                              </w:rPr>
                            </w:pPr>
                            <w:r>
                              <w:rPr>
                                <w:color w:val="231F20"/>
                                <w:spacing w:val="-5"/>
                                <w:sz w:val="20"/>
                              </w:rPr>
                              <w:t>buy</w:t>
                            </w:r>
                          </w:p>
                        </w:tc>
                        <w:tc>
                          <w:tcPr>
                            <w:tcW w:w="1531" w:type="dxa"/>
                            <w:tcBorders>
                              <w:top w:val="single" w:color="231F20" w:sz="2" w:space="0"/>
                              <w:left w:val="single" w:color="231F20" w:sz="2" w:space="0"/>
                              <w:bottom w:val="single" w:color="231F20" w:sz="2" w:space="0"/>
                              <w:right w:val="single" w:color="231F20" w:sz="2" w:space="0"/>
                            </w:tcBorders>
                          </w:tcPr>
                          <w:p w14:paraId="530A885C">
                            <w:pPr>
                              <w:pStyle w:val="16"/>
                              <w:spacing w:before="79"/>
                              <w:ind w:left="115"/>
                              <w:rPr>
                                <w:sz w:val="20"/>
                              </w:rPr>
                            </w:pPr>
                            <w:r>
                              <w:rPr>
                                <w:color w:val="231F20"/>
                                <w:spacing w:val="-2"/>
                                <w:sz w:val="20"/>
                              </w:rPr>
                              <w:t>bought</w:t>
                            </w:r>
                          </w:p>
                        </w:tc>
                        <w:tc>
                          <w:tcPr>
                            <w:tcW w:w="1531" w:type="dxa"/>
                            <w:tcBorders>
                              <w:top w:val="single" w:color="231F20" w:sz="2" w:space="0"/>
                              <w:left w:val="single" w:color="231F20" w:sz="2" w:space="0"/>
                              <w:bottom w:val="single" w:color="231F20" w:sz="2" w:space="0"/>
                            </w:tcBorders>
                          </w:tcPr>
                          <w:p w14:paraId="1590D17C">
                            <w:pPr>
                              <w:pStyle w:val="16"/>
                              <w:spacing w:before="79"/>
                              <w:ind w:left="115"/>
                              <w:rPr>
                                <w:sz w:val="20"/>
                              </w:rPr>
                            </w:pPr>
                            <w:r>
                              <w:rPr>
                                <w:color w:val="231F20"/>
                                <w:spacing w:val="-2"/>
                                <w:sz w:val="20"/>
                              </w:rPr>
                              <w:t>bought</w:t>
                            </w:r>
                          </w:p>
                        </w:tc>
                      </w:tr>
                      <w:tr w14:paraId="3851BE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00FC907">
                            <w:pPr>
                              <w:pStyle w:val="16"/>
                              <w:spacing w:before="79"/>
                              <w:ind w:left="113"/>
                              <w:rPr>
                                <w:sz w:val="20"/>
                              </w:rPr>
                            </w:pPr>
                            <w:r>
                              <w:rPr>
                                <w:color w:val="231F20"/>
                                <w:spacing w:val="-2"/>
                                <w:sz w:val="20"/>
                              </w:rPr>
                              <w:t>catch</w:t>
                            </w:r>
                          </w:p>
                        </w:tc>
                        <w:tc>
                          <w:tcPr>
                            <w:tcW w:w="1531" w:type="dxa"/>
                            <w:tcBorders>
                              <w:top w:val="single" w:color="231F20" w:sz="2" w:space="0"/>
                              <w:left w:val="single" w:color="231F20" w:sz="2" w:space="0"/>
                              <w:bottom w:val="single" w:color="231F20" w:sz="2" w:space="0"/>
                              <w:right w:val="single" w:color="231F20" w:sz="2" w:space="0"/>
                            </w:tcBorders>
                          </w:tcPr>
                          <w:p w14:paraId="42CF3A78">
                            <w:pPr>
                              <w:pStyle w:val="16"/>
                              <w:spacing w:before="79"/>
                              <w:ind w:left="115"/>
                              <w:rPr>
                                <w:sz w:val="20"/>
                              </w:rPr>
                            </w:pPr>
                            <w:r>
                              <w:rPr>
                                <w:color w:val="231F20"/>
                                <w:spacing w:val="-2"/>
                                <w:sz w:val="20"/>
                              </w:rPr>
                              <w:t>caught</w:t>
                            </w:r>
                          </w:p>
                        </w:tc>
                        <w:tc>
                          <w:tcPr>
                            <w:tcW w:w="1531" w:type="dxa"/>
                            <w:tcBorders>
                              <w:top w:val="single" w:color="231F20" w:sz="2" w:space="0"/>
                              <w:left w:val="single" w:color="231F20" w:sz="2" w:space="0"/>
                              <w:bottom w:val="single" w:color="231F20" w:sz="2" w:space="0"/>
                            </w:tcBorders>
                          </w:tcPr>
                          <w:p w14:paraId="0A0025A8">
                            <w:pPr>
                              <w:pStyle w:val="16"/>
                              <w:spacing w:before="79"/>
                              <w:ind w:left="115"/>
                              <w:rPr>
                                <w:sz w:val="20"/>
                              </w:rPr>
                            </w:pPr>
                            <w:r>
                              <w:rPr>
                                <w:color w:val="231F20"/>
                                <w:spacing w:val="-2"/>
                                <w:sz w:val="20"/>
                              </w:rPr>
                              <w:t>caught</w:t>
                            </w:r>
                          </w:p>
                        </w:tc>
                      </w:tr>
                      <w:tr w14:paraId="195C873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778602E">
                            <w:pPr>
                              <w:pStyle w:val="16"/>
                              <w:spacing w:before="79"/>
                              <w:ind w:left="113"/>
                              <w:rPr>
                                <w:sz w:val="20"/>
                              </w:rPr>
                            </w:pPr>
                            <w:r>
                              <w:rPr>
                                <w:color w:val="231F20"/>
                                <w:spacing w:val="-2"/>
                                <w:sz w:val="20"/>
                              </w:rPr>
                              <w:t>choose</w:t>
                            </w:r>
                          </w:p>
                        </w:tc>
                        <w:tc>
                          <w:tcPr>
                            <w:tcW w:w="1531" w:type="dxa"/>
                            <w:tcBorders>
                              <w:top w:val="single" w:color="231F20" w:sz="2" w:space="0"/>
                              <w:left w:val="single" w:color="231F20" w:sz="2" w:space="0"/>
                              <w:bottom w:val="single" w:color="231F20" w:sz="2" w:space="0"/>
                              <w:right w:val="single" w:color="231F20" w:sz="2" w:space="0"/>
                            </w:tcBorders>
                          </w:tcPr>
                          <w:p w14:paraId="303AB888">
                            <w:pPr>
                              <w:pStyle w:val="16"/>
                              <w:spacing w:before="79"/>
                              <w:ind w:left="115"/>
                              <w:rPr>
                                <w:sz w:val="20"/>
                              </w:rPr>
                            </w:pPr>
                            <w:r>
                              <w:rPr>
                                <w:color w:val="231F20"/>
                                <w:spacing w:val="-2"/>
                                <w:sz w:val="20"/>
                              </w:rPr>
                              <w:t>chose</w:t>
                            </w:r>
                          </w:p>
                        </w:tc>
                        <w:tc>
                          <w:tcPr>
                            <w:tcW w:w="1531" w:type="dxa"/>
                            <w:tcBorders>
                              <w:top w:val="single" w:color="231F20" w:sz="2" w:space="0"/>
                              <w:left w:val="single" w:color="231F20" w:sz="2" w:space="0"/>
                              <w:bottom w:val="single" w:color="231F20" w:sz="2" w:space="0"/>
                            </w:tcBorders>
                          </w:tcPr>
                          <w:p w14:paraId="70D3D707">
                            <w:pPr>
                              <w:pStyle w:val="16"/>
                              <w:spacing w:before="79"/>
                              <w:ind w:left="115"/>
                              <w:rPr>
                                <w:sz w:val="20"/>
                              </w:rPr>
                            </w:pPr>
                            <w:r>
                              <w:rPr>
                                <w:color w:val="231F20"/>
                                <w:spacing w:val="-2"/>
                                <w:sz w:val="20"/>
                              </w:rPr>
                              <w:t>chosen</w:t>
                            </w:r>
                          </w:p>
                        </w:tc>
                      </w:tr>
                      <w:tr w14:paraId="4F2122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3A9CAD2">
                            <w:pPr>
                              <w:pStyle w:val="16"/>
                              <w:spacing w:before="79"/>
                              <w:ind w:left="113"/>
                              <w:rPr>
                                <w:sz w:val="20"/>
                              </w:rPr>
                            </w:pPr>
                            <w:r>
                              <w:rPr>
                                <w:color w:val="231F20"/>
                                <w:spacing w:val="-4"/>
                                <w:sz w:val="20"/>
                              </w:rPr>
                              <w:t>come</w:t>
                            </w:r>
                          </w:p>
                        </w:tc>
                        <w:tc>
                          <w:tcPr>
                            <w:tcW w:w="1531" w:type="dxa"/>
                            <w:tcBorders>
                              <w:top w:val="single" w:color="231F20" w:sz="2" w:space="0"/>
                              <w:left w:val="single" w:color="231F20" w:sz="2" w:space="0"/>
                              <w:bottom w:val="single" w:color="231F20" w:sz="2" w:space="0"/>
                              <w:right w:val="single" w:color="231F20" w:sz="2" w:space="0"/>
                            </w:tcBorders>
                          </w:tcPr>
                          <w:p w14:paraId="1D1B421D">
                            <w:pPr>
                              <w:pStyle w:val="16"/>
                              <w:spacing w:before="79"/>
                              <w:ind w:left="115"/>
                              <w:rPr>
                                <w:sz w:val="20"/>
                              </w:rPr>
                            </w:pPr>
                            <w:r>
                              <w:rPr>
                                <w:color w:val="231F20"/>
                                <w:spacing w:val="-4"/>
                                <w:sz w:val="20"/>
                              </w:rPr>
                              <w:t>came</w:t>
                            </w:r>
                          </w:p>
                        </w:tc>
                        <w:tc>
                          <w:tcPr>
                            <w:tcW w:w="1531" w:type="dxa"/>
                            <w:tcBorders>
                              <w:top w:val="single" w:color="231F20" w:sz="2" w:space="0"/>
                              <w:left w:val="single" w:color="231F20" w:sz="2" w:space="0"/>
                              <w:bottom w:val="single" w:color="231F20" w:sz="2" w:space="0"/>
                            </w:tcBorders>
                          </w:tcPr>
                          <w:p w14:paraId="1C3D7AA2">
                            <w:pPr>
                              <w:pStyle w:val="16"/>
                              <w:spacing w:before="79"/>
                              <w:ind w:left="115"/>
                              <w:rPr>
                                <w:sz w:val="20"/>
                              </w:rPr>
                            </w:pPr>
                            <w:r>
                              <w:rPr>
                                <w:color w:val="231F20"/>
                                <w:spacing w:val="-4"/>
                                <w:sz w:val="20"/>
                              </w:rPr>
                              <w:t>come</w:t>
                            </w:r>
                          </w:p>
                        </w:tc>
                      </w:tr>
                      <w:tr w14:paraId="3E7514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318C2DA">
                            <w:pPr>
                              <w:pStyle w:val="16"/>
                              <w:spacing w:before="79"/>
                              <w:ind w:left="113"/>
                              <w:rPr>
                                <w:sz w:val="20"/>
                              </w:rPr>
                            </w:pPr>
                            <w:r>
                              <w:rPr>
                                <w:color w:val="231F20"/>
                                <w:spacing w:val="-4"/>
                                <w:sz w:val="20"/>
                              </w:rPr>
                              <w:t>cost</w:t>
                            </w:r>
                          </w:p>
                        </w:tc>
                        <w:tc>
                          <w:tcPr>
                            <w:tcW w:w="1531" w:type="dxa"/>
                            <w:tcBorders>
                              <w:top w:val="single" w:color="231F20" w:sz="2" w:space="0"/>
                              <w:left w:val="single" w:color="231F20" w:sz="2" w:space="0"/>
                              <w:bottom w:val="single" w:color="231F20" w:sz="2" w:space="0"/>
                              <w:right w:val="single" w:color="231F20" w:sz="2" w:space="0"/>
                            </w:tcBorders>
                          </w:tcPr>
                          <w:p w14:paraId="4781A2FE">
                            <w:pPr>
                              <w:pStyle w:val="16"/>
                              <w:spacing w:before="79"/>
                              <w:ind w:left="115"/>
                              <w:rPr>
                                <w:sz w:val="20"/>
                              </w:rPr>
                            </w:pPr>
                            <w:r>
                              <w:rPr>
                                <w:color w:val="231F20"/>
                                <w:spacing w:val="-4"/>
                                <w:sz w:val="20"/>
                              </w:rPr>
                              <w:t>cost</w:t>
                            </w:r>
                          </w:p>
                        </w:tc>
                        <w:tc>
                          <w:tcPr>
                            <w:tcW w:w="1531" w:type="dxa"/>
                            <w:tcBorders>
                              <w:top w:val="single" w:color="231F20" w:sz="2" w:space="0"/>
                              <w:left w:val="single" w:color="231F20" w:sz="2" w:space="0"/>
                              <w:bottom w:val="single" w:color="231F20" w:sz="2" w:space="0"/>
                            </w:tcBorders>
                          </w:tcPr>
                          <w:p w14:paraId="4208ADCD">
                            <w:pPr>
                              <w:pStyle w:val="16"/>
                              <w:spacing w:before="79"/>
                              <w:ind w:left="115"/>
                              <w:rPr>
                                <w:sz w:val="20"/>
                              </w:rPr>
                            </w:pPr>
                            <w:r>
                              <w:rPr>
                                <w:color w:val="231F20"/>
                                <w:spacing w:val="-4"/>
                                <w:sz w:val="20"/>
                              </w:rPr>
                              <w:t>cost</w:t>
                            </w:r>
                          </w:p>
                        </w:tc>
                      </w:tr>
                      <w:tr w14:paraId="774EDE3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756D584">
                            <w:pPr>
                              <w:pStyle w:val="16"/>
                              <w:spacing w:before="79"/>
                              <w:ind w:left="113"/>
                              <w:rPr>
                                <w:sz w:val="20"/>
                              </w:rPr>
                            </w:pPr>
                            <w:r>
                              <w:rPr>
                                <w:color w:val="231F20"/>
                                <w:spacing w:val="-5"/>
                                <w:sz w:val="20"/>
                              </w:rPr>
                              <w:t>cut</w:t>
                            </w:r>
                          </w:p>
                        </w:tc>
                        <w:tc>
                          <w:tcPr>
                            <w:tcW w:w="1531" w:type="dxa"/>
                            <w:tcBorders>
                              <w:top w:val="single" w:color="231F20" w:sz="2" w:space="0"/>
                              <w:left w:val="single" w:color="231F20" w:sz="2" w:space="0"/>
                              <w:bottom w:val="single" w:color="231F20" w:sz="2" w:space="0"/>
                              <w:right w:val="single" w:color="231F20" w:sz="2" w:space="0"/>
                            </w:tcBorders>
                          </w:tcPr>
                          <w:p w14:paraId="62D8502C">
                            <w:pPr>
                              <w:pStyle w:val="16"/>
                              <w:spacing w:before="79"/>
                              <w:ind w:left="115"/>
                              <w:rPr>
                                <w:sz w:val="20"/>
                              </w:rPr>
                            </w:pPr>
                            <w:r>
                              <w:rPr>
                                <w:color w:val="231F20"/>
                                <w:spacing w:val="-5"/>
                                <w:sz w:val="20"/>
                              </w:rPr>
                              <w:t>cut</w:t>
                            </w:r>
                          </w:p>
                        </w:tc>
                        <w:tc>
                          <w:tcPr>
                            <w:tcW w:w="1531" w:type="dxa"/>
                            <w:tcBorders>
                              <w:top w:val="single" w:color="231F20" w:sz="2" w:space="0"/>
                              <w:left w:val="single" w:color="231F20" w:sz="2" w:space="0"/>
                              <w:bottom w:val="single" w:color="231F20" w:sz="2" w:space="0"/>
                            </w:tcBorders>
                          </w:tcPr>
                          <w:p w14:paraId="628C787A">
                            <w:pPr>
                              <w:pStyle w:val="16"/>
                              <w:spacing w:before="79"/>
                              <w:ind w:left="115"/>
                              <w:rPr>
                                <w:sz w:val="20"/>
                              </w:rPr>
                            </w:pPr>
                            <w:r>
                              <w:rPr>
                                <w:color w:val="231F20"/>
                                <w:spacing w:val="-5"/>
                                <w:sz w:val="20"/>
                              </w:rPr>
                              <w:t>cut</w:t>
                            </w:r>
                          </w:p>
                        </w:tc>
                      </w:tr>
                      <w:tr w14:paraId="259883D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C768484">
                            <w:pPr>
                              <w:pStyle w:val="16"/>
                              <w:spacing w:before="79"/>
                              <w:ind w:left="113"/>
                              <w:rPr>
                                <w:sz w:val="20"/>
                              </w:rPr>
                            </w:pPr>
                            <w:r>
                              <w:rPr>
                                <w:color w:val="231F20"/>
                                <w:spacing w:val="-4"/>
                                <w:sz w:val="20"/>
                              </w:rPr>
                              <w:t>deal</w:t>
                            </w:r>
                          </w:p>
                        </w:tc>
                        <w:tc>
                          <w:tcPr>
                            <w:tcW w:w="1531" w:type="dxa"/>
                            <w:tcBorders>
                              <w:top w:val="single" w:color="231F20" w:sz="2" w:space="0"/>
                              <w:left w:val="single" w:color="231F20" w:sz="2" w:space="0"/>
                              <w:bottom w:val="single" w:color="231F20" w:sz="2" w:space="0"/>
                              <w:right w:val="single" w:color="231F20" w:sz="2" w:space="0"/>
                            </w:tcBorders>
                          </w:tcPr>
                          <w:p w14:paraId="091A9605">
                            <w:pPr>
                              <w:pStyle w:val="16"/>
                              <w:spacing w:before="79"/>
                              <w:ind w:left="115"/>
                              <w:rPr>
                                <w:sz w:val="20"/>
                              </w:rPr>
                            </w:pPr>
                            <w:r>
                              <w:rPr>
                                <w:color w:val="231F20"/>
                                <w:spacing w:val="-2"/>
                                <w:sz w:val="20"/>
                              </w:rPr>
                              <w:t>dealt</w:t>
                            </w:r>
                          </w:p>
                        </w:tc>
                        <w:tc>
                          <w:tcPr>
                            <w:tcW w:w="1531" w:type="dxa"/>
                            <w:tcBorders>
                              <w:top w:val="single" w:color="231F20" w:sz="2" w:space="0"/>
                              <w:left w:val="single" w:color="231F20" w:sz="2" w:space="0"/>
                              <w:bottom w:val="single" w:color="231F20" w:sz="2" w:space="0"/>
                            </w:tcBorders>
                          </w:tcPr>
                          <w:p w14:paraId="5CAB4B9E">
                            <w:pPr>
                              <w:pStyle w:val="16"/>
                              <w:spacing w:before="79"/>
                              <w:ind w:left="115"/>
                              <w:rPr>
                                <w:sz w:val="20"/>
                              </w:rPr>
                            </w:pPr>
                            <w:r>
                              <w:rPr>
                                <w:color w:val="231F20"/>
                                <w:spacing w:val="-2"/>
                                <w:sz w:val="20"/>
                              </w:rPr>
                              <w:t>dealt</w:t>
                            </w:r>
                          </w:p>
                        </w:tc>
                      </w:tr>
                      <w:tr w14:paraId="7552A7F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D9FAA66">
                            <w:pPr>
                              <w:pStyle w:val="16"/>
                              <w:spacing w:before="79"/>
                              <w:ind w:left="113"/>
                              <w:rPr>
                                <w:sz w:val="20"/>
                              </w:rPr>
                            </w:pPr>
                            <w:r>
                              <w:rPr>
                                <w:color w:val="231F20"/>
                                <w:spacing w:val="-5"/>
                                <w:sz w:val="20"/>
                              </w:rPr>
                              <w:t>dig</w:t>
                            </w:r>
                          </w:p>
                        </w:tc>
                        <w:tc>
                          <w:tcPr>
                            <w:tcW w:w="1531" w:type="dxa"/>
                            <w:tcBorders>
                              <w:top w:val="single" w:color="231F20" w:sz="2" w:space="0"/>
                              <w:left w:val="single" w:color="231F20" w:sz="2" w:space="0"/>
                              <w:bottom w:val="single" w:color="231F20" w:sz="2" w:space="0"/>
                              <w:right w:val="single" w:color="231F20" w:sz="2" w:space="0"/>
                            </w:tcBorders>
                          </w:tcPr>
                          <w:p w14:paraId="42C013A3">
                            <w:pPr>
                              <w:pStyle w:val="16"/>
                              <w:spacing w:before="79"/>
                              <w:ind w:left="115"/>
                              <w:rPr>
                                <w:sz w:val="20"/>
                              </w:rPr>
                            </w:pPr>
                            <w:r>
                              <w:rPr>
                                <w:color w:val="231F20"/>
                                <w:spacing w:val="-5"/>
                                <w:sz w:val="20"/>
                              </w:rPr>
                              <w:t>dug</w:t>
                            </w:r>
                          </w:p>
                        </w:tc>
                        <w:tc>
                          <w:tcPr>
                            <w:tcW w:w="1531" w:type="dxa"/>
                            <w:tcBorders>
                              <w:top w:val="single" w:color="231F20" w:sz="2" w:space="0"/>
                              <w:left w:val="single" w:color="231F20" w:sz="2" w:space="0"/>
                              <w:bottom w:val="single" w:color="231F20" w:sz="2" w:space="0"/>
                            </w:tcBorders>
                          </w:tcPr>
                          <w:p w14:paraId="126AEF5D">
                            <w:pPr>
                              <w:pStyle w:val="16"/>
                              <w:spacing w:before="79"/>
                              <w:ind w:left="115"/>
                              <w:rPr>
                                <w:sz w:val="20"/>
                              </w:rPr>
                            </w:pPr>
                            <w:r>
                              <w:rPr>
                                <w:color w:val="231F20"/>
                                <w:spacing w:val="-5"/>
                                <w:sz w:val="20"/>
                              </w:rPr>
                              <w:t>dug</w:t>
                            </w:r>
                          </w:p>
                        </w:tc>
                      </w:tr>
                      <w:tr w14:paraId="40B32E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20ECF15">
                            <w:pPr>
                              <w:pStyle w:val="16"/>
                              <w:spacing w:before="79"/>
                              <w:ind w:left="113"/>
                              <w:rPr>
                                <w:sz w:val="20"/>
                              </w:rPr>
                            </w:pPr>
                            <w:r>
                              <w:rPr>
                                <w:color w:val="231F20"/>
                                <w:sz w:val="20"/>
                              </w:rPr>
                              <w:t>do</w:t>
                            </w:r>
                            <w:r>
                              <w:rPr>
                                <w:color w:val="231F20"/>
                                <w:spacing w:val="2"/>
                                <w:sz w:val="20"/>
                              </w:rPr>
                              <w:t xml:space="preserve"> </w:t>
                            </w:r>
                            <w:r>
                              <w:rPr>
                                <w:color w:val="231F20"/>
                                <w:spacing w:val="-2"/>
                                <w:sz w:val="20"/>
                              </w:rPr>
                              <w:t>(does)</w:t>
                            </w:r>
                          </w:p>
                        </w:tc>
                        <w:tc>
                          <w:tcPr>
                            <w:tcW w:w="1531" w:type="dxa"/>
                            <w:tcBorders>
                              <w:top w:val="single" w:color="231F20" w:sz="2" w:space="0"/>
                              <w:left w:val="single" w:color="231F20" w:sz="2" w:space="0"/>
                              <w:bottom w:val="single" w:color="231F20" w:sz="2" w:space="0"/>
                              <w:right w:val="single" w:color="231F20" w:sz="2" w:space="0"/>
                            </w:tcBorders>
                          </w:tcPr>
                          <w:p w14:paraId="20A36A29">
                            <w:pPr>
                              <w:pStyle w:val="16"/>
                              <w:spacing w:before="79"/>
                              <w:ind w:left="115"/>
                              <w:rPr>
                                <w:sz w:val="20"/>
                              </w:rPr>
                            </w:pPr>
                            <w:r>
                              <w:rPr>
                                <w:color w:val="231F20"/>
                                <w:spacing w:val="-5"/>
                                <w:sz w:val="20"/>
                              </w:rPr>
                              <w:t>did</w:t>
                            </w:r>
                          </w:p>
                        </w:tc>
                        <w:tc>
                          <w:tcPr>
                            <w:tcW w:w="1531" w:type="dxa"/>
                            <w:tcBorders>
                              <w:top w:val="single" w:color="231F20" w:sz="2" w:space="0"/>
                              <w:left w:val="single" w:color="231F20" w:sz="2" w:space="0"/>
                              <w:bottom w:val="single" w:color="231F20" w:sz="2" w:space="0"/>
                            </w:tcBorders>
                          </w:tcPr>
                          <w:p w14:paraId="521F3723">
                            <w:pPr>
                              <w:pStyle w:val="16"/>
                              <w:spacing w:before="79"/>
                              <w:ind w:left="115"/>
                              <w:rPr>
                                <w:sz w:val="20"/>
                              </w:rPr>
                            </w:pPr>
                            <w:r>
                              <w:rPr>
                                <w:color w:val="231F20"/>
                                <w:spacing w:val="-4"/>
                                <w:sz w:val="20"/>
                              </w:rPr>
                              <w:t>done</w:t>
                            </w:r>
                          </w:p>
                        </w:tc>
                      </w:tr>
                      <w:tr w14:paraId="43D2A4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68EC2C0">
                            <w:pPr>
                              <w:pStyle w:val="16"/>
                              <w:spacing w:before="79"/>
                              <w:ind w:left="113"/>
                              <w:rPr>
                                <w:sz w:val="20"/>
                              </w:rPr>
                            </w:pPr>
                            <w:r>
                              <w:rPr>
                                <w:color w:val="231F20"/>
                                <w:spacing w:val="-4"/>
                                <w:sz w:val="20"/>
                              </w:rPr>
                              <w:t>draw</w:t>
                            </w:r>
                          </w:p>
                        </w:tc>
                        <w:tc>
                          <w:tcPr>
                            <w:tcW w:w="1531" w:type="dxa"/>
                            <w:tcBorders>
                              <w:top w:val="single" w:color="231F20" w:sz="2" w:space="0"/>
                              <w:left w:val="single" w:color="231F20" w:sz="2" w:space="0"/>
                              <w:bottom w:val="single" w:color="231F20" w:sz="2" w:space="0"/>
                              <w:right w:val="single" w:color="231F20" w:sz="2" w:space="0"/>
                            </w:tcBorders>
                          </w:tcPr>
                          <w:p w14:paraId="2BC8FB77">
                            <w:pPr>
                              <w:pStyle w:val="16"/>
                              <w:spacing w:before="79"/>
                              <w:ind w:left="115"/>
                              <w:rPr>
                                <w:sz w:val="20"/>
                              </w:rPr>
                            </w:pPr>
                            <w:r>
                              <w:rPr>
                                <w:color w:val="231F20"/>
                                <w:spacing w:val="-4"/>
                                <w:sz w:val="20"/>
                              </w:rPr>
                              <w:t>drew</w:t>
                            </w:r>
                          </w:p>
                        </w:tc>
                        <w:tc>
                          <w:tcPr>
                            <w:tcW w:w="1531" w:type="dxa"/>
                            <w:tcBorders>
                              <w:top w:val="single" w:color="231F20" w:sz="2" w:space="0"/>
                              <w:left w:val="single" w:color="231F20" w:sz="2" w:space="0"/>
                              <w:bottom w:val="single" w:color="231F20" w:sz="2" w:space="0"/>
                            </w:tcBorders>
                          </w:tcPr>
                          <w:p w14:paraId="74A4CF66">
                            <w:pPr>
                              <w:pStyle w:val="16"/>
                              <w:spacing w:before="79"/>
                              <w:ind w:left="115"/>
                              <w:rPr>
                                <w:sz w:val="20"/>
                              </w:rPr>
                            </w:pPr>
                            <w:r>
                              <w:rPr>
                                <w:color w:val="231F20"/>
                                <w:spacing w:val="-2"/>
                                <w:sz w:val="20"/>
                              </w:rPr>
                              <w:t>drawn</w:t>
                            </w:r>
                          </w:p>
                        </w:tc>
                      </w:tr>
                      <w:tr w14:paraId="46B001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440E3B6">
                            <w:pPr>
                              <w:pStyle w:val="16"/>
                              <w:spacing w:before="79"/>
                              <w:ind w:left="113"/>
                              <w:rPr>
                                <w:sz w:val="20"/>
                              </w:rPr>
                            </w:pPr>
                            <w:r>
                              <w:rPr>
                                <w:color w:val="231F20"/>
                                <w:spacing w:val="-4"/>
                                <w:sz w:val="20"/>
                              </w:rPr>
                              <w:t>dream</w:t>
                            </w:r>
                          </w:p>
                        </w:tc>
                        <w:tc>
                          <w:tcPr>
                            <w:tcW w:w="1531" w:type="dxa"/>
                            <w:tcBorders>
                              <w:top w:val="single" w:color="231F20" w:sz="2" w:space="0"/>
                              <w:left w:val="single" w:color="231F20" w:sz="2" w:space="0"/>
                              <w:bottom w:val="single" w:color="231F20" w:sz="2" w:space="0"/>
                              <w:right w:val="single" w:color="231F20" w:sz="2" w:space="0"/>
                            </w:tcBorders>
                          </w:tcPr>
                          <w:p w14:paraId="53112B7A">
                            <w:pPr>
                              <w:pStyle w:val="16"/>
                              <w:spacing w:before="79"/>
                              <w:ind w:left="30"/>
                              <w:rPr>
                                <w:sz w:val="20"/>
                              </w:rPr>
                            </w:pPr>
                            <w:r>
                              <w:rPr>
                                <w:color w:val="231F20"/>
                                <w:spacing w:val="-2"/>
                                <w:sz w:val="20"/>
                              </w:rPr>
                              <w:t>dreamt/dreamed</w:t>
                            </w:r>
                          </w:p>
                        </w:tc>
                        <w:tc>
                          <w:tcPr>
                            <w:tcW w:w="1531" w:type="dxa"/>
                            <w:tcBorders>
                              <w:top w:val="single" w:color="231F20" w:sz="2" w:space="0"/>
                              <w:left w:val="single" w:color="231F20" w:sz="2" w:space="0"/>
                              <w:bottom w:val="single" w:color="231F20" w:sz="2" w:space="0"/>
                            </w:tcBorders>
                          </w:tcPr>
                          <w:p w14:paraId="432B3C88">
                            <w:pPr>
                              <w:pStyle w:val="16"/>
                              <w:spacing w:before="79"/>
                              <w:ind w:left="30"/>
                              <w:rPr>
                                <w:sz w:val="20"/>
                              </w:rPr>
                            </w:pPr>
                            <w:r>
                              <w:rPr>
                                <w:color w:val="231F20"/>
                                <w:spacing w:val="-2"/>
                                <w:sz w:val="20"/>
                              </w:rPr>
                              <w:t>dreamt/dreamed</w:t>
                            </w:r>
                          </w:p>
                        </w:tc>
                      </w:tr>
                      <w:tr w14:paraId="5D3123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6709412">
                            <w:pPr>
                              <w:pStyle w:val="16"/>
                              <w:spacing w:before="79"/>
                              <w:ind w:left="113"/>
                              <w:rPr>
                                <w:sz w:val="20"/>
                              </w:rPr>
                            </w:pPr>
                            <w:r>
                              <w:rPr>
                                <w:color w:val="231F20"/>
                                <w:spacing w:val="-2"/>
                                <w:sz w:val="20"/>
                              </w:rPr>
                              <w:t>drink</w:t>
                            </w:r>
                          </w:p>
                        </w:tc>
                        <w:tc>
                          <w:tcPr>
                            <w:tcW w:w="1531" w:type="dxa"/>
                            <w:tcBorders>
                              <w:top w:val="single" w:color="231F20" w:sz="2" w:space="0"/>
                              <w:left w:val="single" w:color="231F20" w:sz="2" w:space="0"/>
                              <w:bottom w:val="single" w:color="231F20" w:sz="2" w:space="0"/>
                              <w:right w:val="single" w:color="231F20" w:sz="2" w:space="0"/>
                            </w:tcBorders>
                          </w:tcPr>
                          <w:p w14:paraId="302B7292">
                            <w:pPr>
                              <w:pStyle w:val="16"/>
                              <w:spacing w:before="79"/>
                              <w:ind w:left="116"/>
                              <w:rPr>
                                <w:sz w:val="20"/>
                              </w:rPr>
                            </w:pPr>
                            <w:r>
                              <w:rPr>
                                <w:color w:val="231F20"/>
                                <w:spacing w:val="-2"/>
                                <w:sz w:val="20"/>
                              </w:rPr>
                              <w:t>drank</w:t>
                            </w:r>
                          </w:p>
                        </w:tc>
                        <w:tc>
                          <w:tcPr>
                            <w:tcW w:w="1531" w:type="dxa"/>
                            <w:tcBorders>
                              <w:top w:val="single" w:color="231F20" w:sz="2" w:space="0"/>
                              <w:left w:val="single" w:color="231F20" w:sz="2" w:space="0"/>
                              <w:bottom w:val="single" w:color="231F20" w:sz="2" w:space="0"/>
                            </w:tcBorders>
                          </w:tcPr>
                          <w:p w14:paraId="7A2FC96A">
                            <w:pPr>
                              <w:pStyle w:val="16"/>
                              <w:spacing w:before="79"/>
                              <w:ind w:left="115"/>
                              <w:rPr>
                                <w:sz w:val="20"/>
                              </w:rPr>
                            </w:pPr>
                            <w:r>
                              <w:rPr>
                                <w:color w:val="231F20"/>
                                <w:spacing w:val="-2"/>
                                <w:sz w:val="20"/>
                              </w:rPr>
                              <w:t>drunk</w:t>
                            </w:r>
                          </w:p>
                        </w:tc>
                      </w:tr>
                      <w:tr w14:paraId="2D167A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E609A86">
                            <w:pPr>
                              <w:pStyle w:val="16"/>
                              <w:spacing w:before="79"/>
                              <w:ind w:left="113"/>
                              <w:rPr>
                                <w:sz w:val="20"/>
                              </w:rPr>
                            </w:pPr>
                            <w:r>
                              <w:rPr>
                                <w:color w:val="231F20"/>
                                <w:spacing w:val="-2"/>
                                <w:sz w:val="20"/>
                              </w:rPr>
                              <w:t>drive</w:t>
                            </w:r>
                          </w:p>
                        </w:tc>
                        <w:tc>
                          <w:tcPr>
                            <w:tcW w:w="1531" w:type="dxa"/>
                            <w:tcBorders>
                              <w:top w:val="single" w:color="231F20" w:sz="2" w:space="0"/>
                              <w:left w:val="single" w:color="231F20" w:sz="2" w:space="0"/>
                              <w:bottom w:val="single" w:color="231F20" w:sz="2" w:space="0"/>
                              <w:right w:val="single" w:color="231F20" w:sz="2" w:space="0"/>
                            </w:tcBorders>
                          </w:tcPr>
                          <w:p w14:paraId="28B581D4">
                            <w:pPr>
                              <w:pStyle w:val="16"/>
                              <w:spacing w:before="79"/>
                              <w:ind w:left="115"/>
                              <w:rPr>
                                <w:sz w:val="20"/>
                              </w:rPr>
                            </w:pPr>
                            <w:r>
                              <w:rPr>
                                <w:color w:val="231F20"/>
                                <w:spacing w:val="-2"/>
                                <w:sz w:val="20"/>
                              </w:rPr>
                              <w:t>drove</w:t>
                            </w:r>
                          </w:p>
                        </w:tc>
                        <w:tc>
                          <w:tcPr>
                            <w:tcW w:w="1531" w:type="dxa"/>
                            <w:tcBorders>
                              <w:top w:val="single" w:color="231F20" w:sz="2" w:space="0"/>
                              <w:left w:val="single" w:color="231F20" w:sz="2" w:space="0"/>
                              <w:bottom w:val="single" w:color="231F20" w:sz="2" w:space="0"/>
                            </w:tcBorders>
                          </w:tcPr>
                          <w:p w14:paraId="78EEAD4B">
                            <w:pPr>
                              <w:pStyle w:val="16"/>
                              <w:spacing w:before="79"/>
                              <w:ind w:left="115"/>
                              <w:rPr>
                                <w:sz w:val="20"/>
                              </w:rPr>
                            </w:pPr>
                            <w:r>
                              <w:rPr>
                                <w:color w:val="231F20"/>
                                <w:spacing w:val="-2"/>
                                <w:sz w:val="20"/>
                              </w:rPr>
                              <w:t>driven</w:t>
                            </w:r>
                          </w:p>
                        </w:tc>
                      </w:tr>
                      <w:tr w14:paraId="3FF2B4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A13D6EC">
                            <w:pPr>
                              <w:pStyle w:val="16"/>
                              <w:spacing w:before="79"/>
                              <w:ind w:left="113"/>
                              <w:rPr>
                                <w:sz w:val="20"/>
                              </w:rPr>
                            </w:pPr>
                            <w:r>
                              <w:rPr>
                                <w:color w:val="231F20"/>
                                <w:spacing w:val="-5"/>
                                <w:sz w:val="20"/>
                              </w:rPr>
                              <w:t>eat</w:t>
                            </w:r>
                          </w:p>
                        </w:tc>
                        <w:tc>
                          <w:tcPr>
                            <w:tcW w:w="1531" w:type="dxa"/>
                            <w:tcBorders>
                              <w:top w:val="single" w:color="231F20" w:sz="2" w:space="0"/>
                              <w:left w:val="single" w:color="231F20" w:sz="2" w:space="0"/>
                              <w:bottom w:val="single" w:color="231F20" w:sz="2" w:space="0"/>
                              <w:right w:val="single" w:color="231F20" w:sz="2" w:space="0"/>
                            </w:tcBorders>
                          </w:tcPr>
                          <w:p w14:paraId="2FD1B555">
                            <w:pPr>
                              <w:pStyle w:val="16"/>
                              <w:spacing w:before="79"/>
                              <w:ind w:left="115"/>
                              <w:rPr>
                                <w:sz w:val="20"/>
                              </w:rPr>
                            </w:pPr>
                            <w:r>
                              <w:rPr>
                                <w:color w:val="231F20"/>
                                <w:spacing w:val="-5"/>
                                <w:sz w:val="20"/>
                              </w:rPr>
                              <w:t>ate</w:t>
                            </w:r>
                          </w:p>
                        </w:tc>
                        <w:tc>
                          <w:tcPr>
                            <w:tcW w:w="1531" w:type="dxa"/>
                            <w:tcBorders>
                              <w:top w:val="single" w:color="231F20" w:sz="2" w:space="0"/>
                              <w:left w:val="single" w:color="231F20" w:sz="2" w:space="0"/>
                              <w:bottom w:val="single" w:color="231F20" w:sz="2" w:space="0"/>
                            </w:tcBorders>
                          </w:tcPr>
                          <w:p w14:paraId="4D184C5B">
                            <w:pPr>
                              <w:pStyle w:val="16"/>
                              <w:spacing w:before="79"/>
                              <w:ind w:left="115"/>
                              <w:rPr>
                                <w:sz w:val="20"/>
                              </w:rPr>
                            </w:pPr>
                            <w:r>
                              <w:rPr>
                                <w:color w:val="231F20"/>
                                <w:spacing w:val="-2"/>
                                <w:sz w:val="20"/>
                              </w:rPr>
                              <w:t>eaten</w:t>
                            </w:r>
                          </w:p>
                        </w:tc>
                      </w:tr>
                      <w:tr w14:paraId="1EA20B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6567ABA">
                            <w:pPr>
                              <w:pStyle w:val="16"/>
                              <w:spacing w:before="79"/>
                              <w:ind w:left="113"/>
                              <w:rPr>
                                <w:sz w:val="20"/>
                              </w:rPr>
                            </w:pPr>
                            <w:r>
                              <w:rPr>
                                <w:color w:val="231F20"/>
                                <w:spacing w:val="-4"/>
                                <w:sz w:val="20"/>
                              </w:rPr>
                              <w:t>fall</w:t>
                            </w:r>
                          </w:p>
                        </w:tc>
                        <w:tc>
                          <w:tcPr>
                            <w:tcW w:w="1531" w:type="dxa"/>
                            <w:tcBorders>
                              <w:top w:val="single" w:color="231F20" w:sz="2" w:space="0"/>
                              <w:left w:val="single" w:color="231F20" w:sz="2" w:space="0"/>
                              <w:bottom w:val="single" w:color="231F20" w:sz="2" w:space="0"/>
                              <w:right w:val="single" w:color="231F20" w:sz="2" w:space="0"/>
                            </w:tcBorders>
                          </w:tcPr>
                          <w:p w14:paraId="7E564986">
                            <w:pPr>
                              <w:pStyle w:val="16"/>
                              <w:spacing w:before="79"/>
                              <w:ind w:left="115"/>
                              <w:rPr>
                                <w:sz w:val="20"/>
                              </w:rPr>
                            </w:pPr>
                            <w:r>
                              <w:rPr>
                                <w:color w:val="231F20"/>
                                <w:spacing w:val="-4"/>
                                <w:sz w:val="20"/>
                              </w:rPr>
                              <w:t>fell</w:t>
                            </w:r>
                          </w:p>
                        </w:tc>
                        <w:tc>
                          <w:tcPr>
                            <w:tcW w:w="1531" w:type="dxa"/>
                            <w:tcBorders>
                              <w:top w:val="single" w:color="231F20" w:sz="2" w:space="0"/>
                              <w:left w:val="single" w:color="231F20" w:sz="2" w:space="0"/>
                              <w:bottom w:val="single" w:color="231F20" w:sz="2" w:space="0"/>
                            </w:tcBorders>
                          </w:tcPr>
                          <w:p w14:paraId="036406E7">
                            <w:pPr>
                              <w:pStyle w:val="16"/>
                              <w:spacing w:before="79"/>
                              <w:ind w:left="115"/>
                              <w:rPr>
                                <w:sz w:val="20"/>
                              </w:rPr>
                            </w:pPr>
                            <w:r>
                              <w:rPr>
                                <w:color w:val="231F20"/>
                                <w:spacing w:val="-2"/>
                                <w:sz w:val="20"/>
                              </w:rPr>
                              <w:t>fallen</w:t>
                            </w:r>
                          </w:p>
                        </w:tc>
                      </w:tr>
                      <w:tr w14:paraId="6770C15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75407F3">
                            <w:pPr>
                              <w:pStyle w:val="16"/>
                              <w:spacing w:before="79"/>
                              <w:ind w:left="113"/>
                              <w:rPr>
                                <w:sz w:val="20"/>
                              </w:rPr>
                            </w:pPr>
                            <w:r>
                              <w:rPr>
                                <w:color w:val="231F20"/>
                                <w:spacing w:val="-4"/>
                                <w:sz w:val="20"/>
                              </w:rPr>
                              <w:t>feed</w:t>
                            </w:r>
                          </w:p>
                        </w:tc>
                        <w:tc>
                          <w:tcPr>
                            <w:tcW w:w="1531" w:type="dxa"/>
                            <w:tcBorders>
                              <w:top w:val="single" w:color="231F20" w:sz="2" w:space="0"/>
                              <w:left w:val="single" w:color="231F20" w:sz="2" w:space="0"/>
                              <w:bottom w:val="single" w:color="231F20" w:sz="2" w:space="0"/>
                              <w:right w:val="single" w:color="231F20" w:sz="2" w:space="0"/>
                            </w:tcBorders>
                          </w:tcPr>
                          <w:p w14:paraId="38B57E73">
                            <w:pPr>
                              <w:pStyle w:val="16"/>
                              <w:spacing w:before="79"/>
                              <w:ind w:left="115"/>
                              <w:rPr>
                                <w:sz w:val="20"/>
                              </w:rPr>
                            </w:pPr>
                            <w:r>
                              <w:rPr>
                                <w:color w:val="231F20"/>
                                <w:spacing w:val="-5"/>
                                <w:sz w:val="20"/>
                              </w:rPr>
                              <w:t>fed</w:t>
                            </w:r>
                          </w:p>
                        </w:tc>
                        <w:tc>
                          <w:tcPr>
                            <w:tcW w:w="1531" w:type="dxa"/>
                            <w:tcBorders>
                              <w:top w:val="single" w:color="231F20" w:sz="2" w:space="0"/>
                              <w:left w:val="single" w:color="231F20" w:sz="2" w:space="0"/>
                              <w:bottom w:val="single" w:color="231F20" w:sz="2" w:space="0"/>
                            </w:tcBorders>
                          </w:tcPr>
                          <w:p w14:paraId="56EEE314">
                            <w:pPr>
                              <w:pStyle w:val="16"/>
                              <w:spacing w:before="79"/>
                              <w:ind w:left="115"/>
                              <w:rPr>
                                <w:sz w:val="20"/>
                              </w:rPr>
                            </w:pPr>
                            <w:r>
                              <w:rPr>
                                <w:color w:val="231F20"/>
                                <w:spacing w:val="-5"/>
                                <w:sz w:val="20"/>
                              </w:rPr>
                              <w:t>fed</w:t>
                            </w:r>
                          </w:p>
                        </w:tc>
                      </w:tr>
                      <w:tr w14:paraId="29F899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63BC94C">
                            <w:pPr>
                              <w:pStyle w:val="16"/>
                              <w:spacing w:before="79"/>
                              <w:ind w:left="113"/>
                              <w:rPr>
                                <w:sz w:val="20"/>
                              </w:rPr>
                            </w:pPr>
                            <w:r>
                              <w:rPr>
                                <w:color w:val="231F20"/>
                                <w:spacing w:val="-4"/>
                                <w:sz w:val="20"/>
                              </w:rPr>
                              <w:t>feel</w:t>
                            </w:r>
                          </w:p>
                        </w:tc>
                        <w:tc>
                          <w:tcPr>
                            <w:tcW w:w="1531" w:type="dxa"/>
                            <w:tcBorders>
                              <w:top w:val="single" w:color="231F20" w:sz="2" w:space="0"/>
                              <w:left w:val="single" w:color="231F20" w:sz="2" w:space="0"/>
                              <w:bottom w:val="single" w:color="231F20" w:sz="2" w:space="0"/>
                              <w:right w:val="single" w:color="231F20" w:sz="2" w:space="0"/>
                            </w:tcBorders>
                          </w:tcPr>
                          <w:p w14:paraId="023D66E0">
                            <w:pPr>
                              <w:pStyle w:val="16"/>
                              <w:spacing w:before="79"/>
                              <w:ind w:left="115"/>
                              <w:rPr>
                                <w:sz w:val="20"/>
                              </w:rPr>
                            </w:pPr>
                            <w:r>
                              <w:rPr>
                                <w:color w:val="231F20"/>
                                <w:spacing w:val="-4"/>
                                <w:sz w:val="20"/>
                              </w:rPr>
                              <w:t>felt</w:t>
                            </w:r>
                          </w:p>
                        </w:tc>
                        <w:tc>
                          <w:tcPr>
                            <w:tcW w:w="1531" w:type="dxa"/>
                            <w:tcBorders>
                              <w:top w:val="single" w:color="231F20" w:sz="2" w:space="0"/>
                              <w:left w:val="single" w:color="231F20" w:sz="2" w:space="0"/>
                              <w:bottom w:val="single" w:color="231F20" w:sz="2" w:space="0"/>
                            </w:tcBorders>
                          </w:tcPr>
                          <w:p w14:paraId="7C1396A0">
                            <w:pPr>
                              <w:pStyle w:val="16"/>
                              <w:spacing w:before="79"/>
                              <w:ind w:left="115"/>
                              <w:rPr>
                                <w:sz w:val="20"/>
                              </w:rPr>
                            </w:pPr>
                            <w:r>
                              <w:rPr>
                                <w:color w:val="231F20"/>
                                <w:spacing w:val="-4"/>
                                <w:sz w:val="20"/>
                              </w:rPr>
                              <w:t>felt</w:t>
                            </w:r>
                          </w:p>
                        </w:tc>
                      </w:tr>
                      <w:tr w14:paraId="4B2B6E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470CA65">
                            <w:pPr>
                              <w:pStyle w:val="16"/>
                              <w:spacing w:before="67"/>
                              <w:ind w:left="113"/>
                              <w:rPr>
                                <w:rFonts w:ascii="Tahoma"/>
                                <w:sz w:val="20"/>
                              </w:rPr>
                            </w:pPr>
                            <w:r>
                              <w:rPr>
                                <w:rFonts w:ascii="Tahoma"/>
                                <w:color w:val="231F20"/>
                                <w:spacing w:val="-2"/>
                                <w:sz w:val="20"/>
                              </w:rPr>
                              <w:t>fight</w:t>
                            </w:r>
                          </w:p>
                        </w:tc>
                        <w:tc>
                          <w:tcPr>
                            <w:tcW w:w="1531" w:type="dxa"/>
                            <w:tcBorders>
                              <w:top w:val="single" w:color="231F20" w:sz="2" w:space="0"/>
                              <w:left w:val="single" w:color="231F20" w:sz="2" w:space="0"/>
                              <w:bottom w:val="single" w:color="231F20" w:sz="2" w:space="0"/>
                              <w:right w:val="single" w:color="231F20" w:sz="2" w:space="0"/>
                            </w:tcBorders>
                          </w:tcPr>
                          <w:p w14:paraId="07990C9E">
                            <w:pPr>
                              <w:pStyle w:val="16"/>
                              <w:spacing w:before="79"/>
                              <w:ind w:left="115"/>
                              <w:rPr>
                                <w:sz w:val="20"/>
                              </w:rPr>
                            </w:pPr>
                            <w:r>
                              <w:rPr>
                                <w:color w:val="231F20"/>
                                <w:spacing w:val="-2"/>
                                <w:sz w:val="20"/>
                              </w:rPr>
                              <w:t>fought</w:t>
                            </w:r>
                          </w:p>
                        </w:tc>
                        <w:tc>
                          <w:tcPr>
                            <w:tcW w:w="1531" w:type="dxa"/>
                            <w:tcBorders>
                              <w:top w:val="single" w:color="231F20" w:sz="2" w:space="0"/>
                              <w:left w:val="single" w:color="231F20" w:sz="2" w:space="0"/>
                              <w:bottom w:val="single" w:color="231F20" w:sz="2" w:space="0"/>
                            </w:tcBorders>
                          </w:tcPr>
                          <w:p w14:paraId="6A18B083">
                            <w:pPr>
                              <w:pStyle w:val="16"/>
                              <w:spacing w:before="79"/>
                              <w:ind w:left="115"/>
                              <w:rPr>
                                <w:sz w:val="20"/>
                              </w:rPr>
                            </w:pPr>
                            <w:r>
                              <w:rPr>
                                <w:color w:val="231F20"/>
                                <w:spacing w:val="-2"/>
                                <w:sz w:val="20"/>
                              </w:rPr>
                              <w:t>fought</w:t>
                            </w:r>
                          </w:p>
                        </w:tc>
                      </w:tr>
                      <w:tr w14:paraId="024CDC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B79BFC1">
                            <w:pPr>
                              <w:pStyle w:val="16"/>
                              <w:spacing w:before="67"/>
                              <w:ind w:left="113"/>
                              <w:rPr>
                                <w:rFonts w:ascii="Tahoma"/>
                                <w:sz w:val="20"/>
                              </w:rPr>
                            </w:pPr>
                            <w:r>
                              <w:rPr>
                                <w:rFonts w:ascii="Tahoma"/>
                                <w:color w:val="231F20"/>
                                <w:spacing w:val="-4"/>
                                <w:sz w:val="20"/>
                              </w:rPr>
                              <w:t>find</w:t>
                            </w:r>
                          </w:p>
                        </w:tc>
                        <w:tc>
                          <w:tcPr>
                            <w:tcW w:w="1531" w:type="dxa"/>
                            <w:tcBorders>
                              <w:top w:val="single" w:color="231F20" w:sz="2" w:space="0"/>
                              <w:left w:val="single" w:color="231F20" w:sz="2" w:space="0"/>
                              <w:bottom w:val="single" w:color="231F20" w:sz="2" w:space="0"/>
                              <w:right w:val="single" w:color="231F20" w:sz="2" w:space="0"/>
                            </w:tcBorders>
                          </w:tcPr>
                          <w:p w14:paraId="23E9FB31">
                            <w:pPr>
                              <w:pStyle w:val="16"/>
                              <w:spacing w:before="79"/>
                              <w:ind w:left="115"/>
                              <w:rPr>
                                <w:sz w:val="20"/>
                              </w:rPr>
                            </w:pPr>
                            <w:r>
                              <w:rPr>
                                <w:color w:val="231F20"/>
                                <w:spacing w:val="-2"/>
                                <w:sz w:val="20"/>
                              </w:rPr>
                              <w:t>found</w:t>
                            </w:r>
                          </w:p>
                        </w:tc>
                        <w:tc>
                          <w:tcPr>
                            <w:tcW w:w="1531" w:type="dxa"/>
                            <w:tcBorders>
                              <w:top w:val="single" w:color="231F20" w:sz="2" w:space="0"/>
                              <w:left w:val="single" w:color="231F20" w:sz="2" w:space="0"/>
                              <w:bottom w:val="single" w:color="231F20" w:sz="2" w:space="0"/>
                            </w:tcBorders>
                          </w:tcPr>
                          <w:p w14:paraId="016EFD13">
                            <w:pPr>
                              <w:pStyle w:val="16"/>
                              <w:spacing w:before="79"/>
                              <w:ind w:left="115"/>
                              <w:rPr>
                                <w:sz w:val="20"/>
                              </w:rPr>
                            </w:pPr>
                            <w:r>
                              <w:rPr>
                                <w:color w:val="231F20"/>
                                <w:spacing w:val="-2"/>
                                <w:sz w:val="20"/>
                              </w:rPr>
                              <w:t>found</w:t>
                            </w:r>
                          </w:p>
                        </w:tc>
                      </w:tr>
                      <w:tr w14:paraId="41C51B4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73AA45B">
                            <w:pPr>
                              <w:pStyle w:val="16"/>
                              <w:spacing w:before="67"/>
                              <w:ind w:left="113"/>
                              <w:rPr>
                                <w:rFonts w:ascii="Tahoma"/>
                                <w:sz w:val="20"/>
                              </w:rPr>
                            </w:pPr>
                            <w:r>
                              <w:rPr>
                                <w:rFonts w:ascii="Tahoma"/>
                                <w:color w:val="231F20"/>
                                <w:spacing w:val="-5"/>
                                <w:w w:val="95"/>
                                <w:sz w:val="20"/>
                              </w:rPr>
                              <w:t>fly</w:t>
                            </w:r>
                          </w:p>
                        </w:tc>
                        <w:tc>
                          <w:tcPr>
                            <w:tcW w:w="1531" w:type="dxa"/>
                            <w:tcBorders>
                              <w:top w:val="single" w:color="231F20" w:sz="2" w:space="0"/>
                              <w:left w:val="single" w:color="231F20" w:sz="2" w:space="0"/>
                              <w:bottom w:val="single" w:color="231F20" w:sz="2" w:space="0"/>
                              <w:right w:val="single" w:color="231F20" w:sz="2" w:space="0"/>
                            </w:tcBorders>
                          </w:tcPr>
                          <w:p w14:paraId="0C09401E">
                            <w:pPr>
                              <w:pStyle w:val="16"/>
                              <w:spacing w:before="67"/>
                              <w:ind w:left="115"/>
                              <w:rPr>
                                <w:rFonts w:ascii="Tahoma"/>
                                <w:sz w:val="20"/>
                              </w:rPr>
                            </w:pPr>
                            <w:r>
                              <w:rPr>
                                <w:rFonts w:ascii="Tahoma"/>
                                <w:color w:val="231F20"/>
                                <w:spacing w:val="-4"/>
                                <w:sz w:val="20"/>
                              </w:rPr>
                              <w:t>flew</w:t>
                            </w:r>
                          </w:p>
                        </w:tc>
                        <w:tc>
                          <w:tcPr>
                            <w:tcW w:w="1531" w:type="dxa"/>
                            <w:tcBorders>
                              <w:top w:val="single" w:color="231F20" w:sz="2" w:space="0"/>
                              <w:left w:val="single" w:color="231F20" w:sz="2" w:space="0"/>
                              <w:bottom w:val="single" w:color="231F20" w:sz="2" w:space="0"/>
                            </w:tcBorders>
                          </w:tcPr>
                          <w:p w14:paraId="384913BA">
                            <w:pPr>
                              <w:pStyle w:val="16"/>
                              <w:spacing w:before="67"/>
                              <w:ind w:left="115"/>
                              <w:rPr>
                                <w:rFonts w:ascii="Tahoma"/>
                                <w:sz w:val="20"/>
                              </w:rPr>
                            </w:pPr>
                            <w:r>
                              <w:rPr>
                                <w:rFonts w:ascii="Tahoma"/>
                                <w:color w:val="231F20"/>
                                <w:spacing w:val="-2"/>
                                <w:sz w:val="20"/>
                              </w:rPr>
                              <w:t>flown</w:t>
                            </w:r>
                          </w:p>
                        </w:tc>
                      </w:tr>
                      <w:tr w14:paraId="2067CD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4A6C16B">
                            <w:pPr>
                              <w:pStyle w:val="16"/>
                              <w:spacing w:before="79"/>
                              <w:ind w:left="113"/>
                              <w:rPr>
                                <w:sz w:val="20"/>
                              </w:rPr>
                            </w:pPr>
                            <w:r>
                              <w:rPr>
                                <w:color w:val="231F20"/>
                                <w:spacing w:val="-2"/>
                                <w:sz w:val="20"/>
                              </w:rPr>
                              <w:t>forget</w:t>
                            </w:r>
                          </w:p>
                        </w:tc>
                        <w:tc>
                          <w:tcPr>
                            <w:tcW w:w="1531" w:type="dxa"/>
                            <w:tcBorders>
                              <w:top w:val="single" w:color="231F20" w:sz="2" w:space="0"/>
                              <w:left w:val="single" w:color="231F20" w:sz="2" w:space="0"/>
                              <w:bottom w:val="single" w:color="231F20" w:sz="2" w:space="0"/>
                              <w:right w:val="single" w:color="231F20" w:sz="2" w:space="0"/>
                            </w:tcBorders>
                          </w:tcPr>
                          <w:p w14:paraId="7DF08C1B">
                            <w:pPr>
                              <w:pStyle w:val="16"/>
                              <w:spacing w:before="79"/>
                              <w:ind w:left="115"/>
                              <w:rPr>
                                <w:sz w:val="20"/>
                              </w:rPr>
                            </w:pPr>
                            <w:r>
                              <w:rPr>
                                <w:color w:val="231F20"/>
                                <w:spacing w:val="-2"/>
                                <w:sz w:val="20"/>
                              </w:rPr>
                              <w:t>forgot</w:t>
                            </w:r>
                          </w:p>
                        </w:tc>
                        <w:tc>
                          <w:tcPr>
                            <w:tcW w:w="1531" w:type="dxa"/>
                            <w:tcBorders>
                              <w:top w:val="single" w:color="231F20" w:sz="2" w:space="0"/>
                              <w:left w:val="single" w:color="231F20" w:sz="2" w:space="0"/>
                              <w:bottom w:val="single" w:color="231F20" w:sz="2" w:space="0"/>
                            </w:tcBorders>
                          </w:tcPr>
                          <w:p w14:paraId="11FDF948">
                            <w:pPr>
                              <w:pStyle w:val="16"/>
                              <w:spacing w:before="79"/>
                              <w:ind w:left="115"/>
                              <w:rPr>
                                <w:sz w:val="20"/>
                              </w:rPr>
                            </w:pPr>
                            <w:r>
                              <w:rPr>
                                <w:color w:val="231F20"/>
                                <w:spacing w:val="-2"/>
                                <w:sz w:val="20"/>
                              </w:rPr>
                              <w:t>forgotten</w:t>
                            </w:r>
                          </w:p>
                        </w:tc>
                      </w:tr>
                      <w:tr w14:paraId="18FF97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548C3B1A">
                            <w:pPr>
                              <w:pStyle w:val="16"/>
                              <w:spacing w:before="79"/>
                              <w:ind w:left="113"/>
                              <w:rPr>
                                <w:sz w:val="20"/>
                              </w:rPr>
                            </w:pPr>
                            <w:r>
                              <w:rPr>
                                <w:color w:val="231F20"/>
                                <w:spacing w:val="-2"/>
                                <w:sz w:val="20"/>
                              </w:rPr>
                              <w:t>forgive</w:t>
                            </w:r>
                          </w:p>
                        </w:tc>
                        <w:tc>
                          <w:tcPr>
                            <w:tcW w:w="1531" w:type="dxa"/>
                            <w:tcBorders>
                              <w:top w:val="single" w:color="231F20" w:sz="2" w:space="0"/>
                              <w:left w:val="single" w:color="231F20" w:sz="2" w:space="0"/>
                              <w:right w:val="single" w:color="231F20" w:sz="2" w:space="0"/>
                            </w:tcBorders>
                          </w:tcPr>
                          <w:p w14:paraId="0583B779">
                            <w:pPr>
                              <w:pStyle w:val="16"/>
                              <w:spacing w:before="79"/>
                              <w:ind w:left="115"/>
                              <w:rPr>
                                <w:sz w:val="20"/>
                              </w:rPr>
                            </w:pPr>
                            <w:r>
                              <w:rPr>
                                <w:color w:val="231F20"/>
                                <w:spacing w:val="-2"/>
                                <w:sz w:val="20"/>
                              </w:rPr>
                              <w:t>forgave</w:t>
                            </w:r>
                          </w:p>
                        </w:tc>
                        <w:tc>
                          <w:tcPr>
                            <w:tcW w:w="1531" w:type="dxa"/>
                            <w:tcBorders>
                              <w:top w:val="single" w:color="231F20" w:sz="2" w:space="0"/>
                              <w:left w:val="single" w:color="231F20" w:sz="2" w:space="0"/>
                            </w:tcBorders>
                          </w:tcPr>
                          <w:p w14:paraId="60813CF6">
                            <w:pPr>
                              <w:pStyle w:val="16"/>
                              <w:spacing w:before="79"/>
                              <w:ind w:left="115"/>
                              <w:rPr>
                                <w:sz w:val="20"/>
                              </w:rPr>
                            </w:pPr>
                            <w:r>
                              <w:rPr>
                                <w:color w:val="231F20"/>
                                <w:spacing w:val="-2"/>
                                <w:sz w:val="20"/>
                              </w:rPr>
                              <w:t>forgiven</w:t>
                            </w:r>
                          </w:p>
                        </w:tc>
                      </w:tr>
                    </w:tbl>
                    <w:p w14:paraId="46192B0D">
                      <w:pPr>
                        <w:pStyle w:val="11"/>
                      </w:pPr>
                    </w:p>
                  </w:txbxContent>
                </v:textbox>
                <w10:wrap type="topAndBottom"/>
              </v:shape>
            </w:pict>
          </mc:Fallback>
        </mc:AlternateContent>
      </w:r>
      <w:r>
        <mc:AlternateContent>
          <mc:Choice Requires="wps">
            <w:drawing>
              <wp:anchor distT="0" distB="0" distL="0" distR="0" simplePos="0" relativeHeight="251913216" behindDoc="1" locked="0" layoutInCell="1" allowOverlap="1">
                <wp:simplePos x="0" y="0"/>
                <wp:positionH relativeFrom="page">
                  <wp:posOffset>3831590</wp:posOffset>
                </wp:positionH>
                <wp:positionV relativeFrom="paragraph">
                  <wp:posOffset>160655</wp:posOffset>
                </wp:positionV>
                <wp:extent cx="2886710" cy="8403590"/>
                <wp:effectExtent l="0" t="0" r="0" b="0"/>
                <wp:wrapTopAndBottom/>
                <wp:docPr id="4910" name="Textbox 4910"/>
                <wp:cNvGraphicFramePr/>
                <a:graphic xmlns:a="http://schemas.openxmlformats.org/drawingml/2006/main">
                  <a:graphicData uri="http://schemas.microsoft.com/office/word/2010/wordprocessingShape">
                    <wps:wsp>
                      <wps:cNvSpPr txBox="1"/>
                      <wps:spPr>
                        <a:xfrm>
                          <a:off x="0" y="0"/>
                          <a:ext cx="2886710" cy="8403590"/>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5E8CA3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529AA68B">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33A1B41B">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253A3865">
                                  <w:pPr>
                                    <w:pStyle w:val="16"/>
                                    <w:spacing w:before="142"/>
                                    <w:ind w:left="80"/>
                                    <w:rPr>
                                      <w:b/>
                                      <w:sz w:val="20"/>
                                    </w:rPr>
                                  </w:pPr>
                                  <w:r>
                                    <w:rPr>
                                      <w:b/>
                                      <w:color w:val="231F20"/>
                                      <w:sz w:val="20"/>
                                    </w:rPr>
                                    <w:t xml:space="preserve">Past </w:t>
                                  </w:r>
                                  <w:r>
                                    <w:rPr>
                                      <w:b/>
                                      <w:color w:val="231F20"/>
                                      <w:spacing w:val="-2"/>
                                      <w:sz w:val="20"/>
                                    </w:rPr>
                                    <w:t>participle</w:t>
                                  </w:r>
                                </w:p>
                              </w:tc>
                            </w:tr>
                            <w:tr w14:paraId="406176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6" w:hRule="atLeast"/>
                              </w:trPr>
                              <w:tc>
                                <w:tcPr>
                                  <w:tcW w:w="1474" w:type="dxa"/>
                                  <w:tcBorders>
                                    <w:top w:val="single" w:color="231F20" w:sz="2" w:space="0"/>
                                    <w:right w:val="single" w:color="231F20" w:sz="2" w:space="0"/>
                                  </w:tcBorders>
                                </w:tcPr>
                                <w:p w14:paraId="25F2149C">
                                  <w:pPr>
                                    <w:pStyle w:val="16"/>
                                    <w:spacing w:before="77"/>
                                    <w:ind w:left="113"/>
                                    <w:rPr>
                                      <w:sz w:val="20"/>
                                    </w:rPr>
                                  </w:pPr>
                                  <w:r>
                                    <w:rPr>
                                      <w:color w:val="231F20"/>
                                      <w:spacing w:val="-5"/>
                                      <w:sz w:val="20"/>
                                    </w:rPr>
                                    <w:t>get</w:t>
                                  </w:r>
                                </w:p>
                              </w:tc>
                              <w:tc>
                                <w:tcPr>
                                  <w:tcW w:w="1531" w:type="dxa"/>
                                  <w:tcBorders>
                                    <w:top w:val="single" w:color="231F20" w:sz="2" w:space="0"/>
                                    <w:left w:val="single" w:color="231F20" w:sz="2" w:space="0"/>
                                    <w:right w:val="single" w:color="231F20" w:sz="2" w:space="0"/>
                                  </w:tcBorders>
                                </w:tcPr>
                                <w:p w14:paraId="66DFF116">
                                  <w:pPr>
                                    <w:pStyle w:val="16"/>
                                    <w:spacing w:before="77"/>
                                    <w:ind w:left="115"/>
                                    <w:rPr>
                                      <w:sz w:val="20"/>
                                    </w:rPr>
                                  </w:pPr>
                                  <w:r>
                                    <w:rPr>
                                      <w:color w:val="231F20"/>
                                      <w:spacing w:val="-5"/>
                                      <w:sz w:val="20"/>
                                    </w:rPr>
                                    <w:t>got</w:t>
                                  </w:r>
                                </w:p>
                              </w:tc>
                              <w:tc>
                                <w:tcPr>
                                  <w:tcW w:w="1531" w:type="dxa"/>
                                  <w:tcBorders>
                                    <w:top w:val="single" w:color="231F20" w:sz="2" w:space="0"/>
                                    <w:left w:val="single" w:color="231F20" w:sz="2" w:space="0"/>
                                  </w:tcBorders>
                                </w:tcPr>
                                <w:p w14:paraId="019192F3">
                                  <w:pPr>
                                    <w:pStyle w:val="16"/>
                                    <w:spacing w:before="77"/>
                                    <w:ind w:left="115"/>
                                    <w:rPr>
                                      <w:sz w:val="20"/>
                                    </w:rPr>
                                  </w:pPr>
                                  <w:r>
                                    <w:rPr>
                                      <w:color w:val="231F20"/>
                                      <w:spacing w:val="-2"/>
                                      <w:sz w:val="20"/>
                                    </w:rPr>
                                    <w:t>got/gotten</w:t>
                                  </w:r>
                                </w:p>
                              </w:tc>
                            </w:tr>
                            <w:tr w14:paraId="550CD45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bottom w:val="single" w:color="231F20" w:sz="2" w:space="0"/>
                                    <w:right w:val="single" w:color="231F20" w:sz="2" w:space="0"/>
                                  </w:tcBorders>
                                </w:tcPr>
                                <w:p w14:paraId="6028DA68">
                                  <w:pPr>
                                    <w:pStyle w:val="16"/>
                                    <w:spacing w:before="77"/>
                                    <w:ind w:left="113"/>
                                    <w:rPr>
                                      <w:sz w:val="20"/>
                                    </w:rPr>
                                  </w:pPr>
                                  <w:r>
                                    <w:rPr>
                                      <w:color w:val="231F20"/>
                                      <w:spacing w:val="-4"/>
                                      <w:sz w:val="20"/>
                                    </w:rPr>
                                    <w:t>give</w:t>
                                  </w:r>
                                </w:p>
                              </w:tc>
                              <w:tc>
                                <w:tcPr>
                                  <w:tcW w:w="1531" w:type="dxa"/>
                                  <w:tcBorders>
                                    <w:left w:val="single" w:color="231F20" w:sz="2" w:space="0"/>
                                    <w:bottom w:val="single" w:color="231F20" w:sz="2" w:space="0"/>
                                    <w:right w:val="single" w:color="231F20" w:sz="2" w:space="0"/>
                                  </w:tcBorders>
                                </w:tcPr>
                                <w:p w14:paraId="14F114FE">
                                  <w:pPr>
                                    <w:pStyle w:val="16"/>
                                    <w:spacing w:before="77"/>
                                    <w:ind w:left="115"/>
                                    <w:rPr>
                                      <w:sz w:val="20"/>
                                    </w:rPr>
                                  </w:pPr>
                                  <w:r>
                                    <w:rPr>
                                      <w:color w:val="231F20"/>
                                      <w:spacing w:val="-4"/>
                                      <w:sz w:val="20"/>
                                    </w:rPr>
                                    <w:t>gave</w:t>
                                  </w:r>
                                </w:p>
                              </w:tc>
                              <w:tc>
                                <w:tcPr>
                                  <w:tcW w:w="1531" w:type="dxa"/>
                                  <w:tcBorders>
                                    <w:left w:val="single" w:color="231F20" w:sz="2" w:space="0"/>
                                    <w:bottom w:val="single" w:color="231F20" w:sz="2" w:space="0"/>
                                  </w:tcBorders>
                                </w:tcPr>
                                <w:p w14:paraId="00003D64">
                                  <w:pPr>
                                    <w:pStyle w:val="16"/>
                                    <w:spacing w:before="77"/>
                                    <w:ind w:left="115"/>
                                    <w:rPr>
                                      <w:sz w:val="20"/>
                                    </w:rPr>
                                  </w:pPr>
                                  <w:r>
                                    <w:rPr>
                                      <w:color w:val="231F20"/>
                                      <w:spacing w:val="-2"/>
                                      <w:sz w:val="20"/>
                                    </w:rPr>
                                    <w:t>given</w:t>
                                  </w:r>
                                </w:p>
                              </w:tc>
                            </w:tr>
                            <w:tr w14:paraId="474877D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A977E2B">
                                  <w:pPr>
                                    <w:pStyle w:val="16"/>
                                    <w:spacing w:before="79"/>
                                    <w:ind w:left="113"/>
                                    <w:rPr>
                                      <w:sz w:val="20"/>
                                    </w:rPr>
                                  </w:pPr>
                                  <w:r>
                                    <w:rPr>
                                      <w:color w:val="231F20"/>
                                      <w:spacing w:val="-5"/>
                                      <w:sz w:val="20"/>
                                    </w:rPr>
                                    <w:t>go</w:t>
                                  </w:r>
                                </w:p>
                              </w:tc>
                              <w:tc>
                                <w:tcPr>
                                  <w:tcW w:w="1531" w:type="dxa"/>
                                  <w:tcBorders>
                                    <w:top w:val="single" w:color="231F20" w:sz="2" w:space="0"/>
                                    <w:left w:val="single" w:color="231F20" w:sz="2" w:space="0"/>
                                    <w:bottom w:val="single" w:color="231F20" w:sz="2" w:space="0"/>
                                    <w:right w:val="single" w:color="231F20" w:sz="2" w:space="0"/>
                                  </w:tcBorders>
                                </w:tcPr>
                                <w:p w14:paraId="09888797">
                                  <w:pPr>
                                    <w:pStyle w:val="16"/>
                                    <w:spacing w:before="79"/>
                                    <w:ind w:left="115"/>
                                    <w:rPr>
                                      <w:sz w:val="20"/>
                                    </w:rPr>
                                  </w:pPr>
                                  <w:r>
                                    <w:rPr>
                                      <w:color w:val="231F20"/>
                                      <w:spacing w:val="-4"/>
                                      <w:sz w:val="20"/>
                                    </w:rPr>
                                    <w:t>went</w:t>
                                  </w:r>
                                </w:p>
                              </w:tc>
                              <w:tc>
                                <w:tcPr>
                                  <w:tcW w:w="1531" w:type="dxa"/>
                                  <w:tcBorders>
                                    <w:top w:val="single" w:color="231F20" w:sz="2" w:space="0"/>
                                    <w:left w:val="single" w:color="231F20" w:sz="2" w:space="0"/>
                                    <w:bottom w:val="single" w:color="231F20" w:sz="2" w:space="0"/>
                                  </w:tcBorders>
                                </w:tcPr>
                                <w:p w14:paraId="2149474E">
                                  <w:pPr>
                                    <w:pStyle w:val="16"/>
                                    <w:spacing w:before="79"/>
                                    <w:ind w:left="115"/>
                                    <w:rPr>
                                      <w:sz w:val="20"/>
                                    </w:rPr>
                                  </w:pPr>
                                  <w:r>
                                    <w:rPr>
                                      <w:color w:val="231F20"/>
                                      <w:spacing w:val="-4"/>
                                      <w:sz w:val="20"/>
                                    </w:rPr>
                                    <w:t>gone</w:t>
                                  </w:r>
                                </w:p>
                              </w:tc>
                            </w:tr>
                            <w:tr w14:paraId="1A2EC8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2027BA2">
                                  <w:pPr>
                                    <w:pStyle w:val="16"/>
                                    <w:spacing w:before="79"/>
                                    <w:ind w:left="113"/>
                                    <w:rPr>
                                      <w:sz w:val="20"/>
                                    </w:rPr>
                                  </w:pPr>
                                  <w:r>
                                    <w:rPr>
                                      <w:color w:val="231F20"/>
                                      <w:spacing w:val="-4"/>
                                      <w:sz w:val="20"/>
                                    </w:rPr>
                                    <w:t>grow</w:t>
                                  </w:r>
                                </w:p>
                              </w:tc>
                              <w:tc>
                                <w:tcPr>
                                  <w:tcW w:w="1531" w:type="dxa"/>
                                  <w:tcBorders>
                                    <w:top w:val="single" w:color="231F20" w:sz="2" w:space="0"/>
                                    <w:left w:val="single" w:color="231F20" w:sz="2" w:space="0"/>
                                    <w:bottom w:val="single" w:color="231F20" w:sz="2" w:space="0"/>
                                    <w:right w:val="single" w:color="231F20" w:sz="2" w:space="0"/>
                                  </w:tcBorders>
                                </w:tcPr>
                                <w:p w14:paraId="60AEC807">
                                  <w:pPr>
                                    <w:pStyle w:val="16"/>
                                    <w:spacing w:before="79"/>
                                    <w:ind w:left="115"/>
                                    <w:rPr>
                                      <w:sz w:val="20"/>
                                    </w:rPr>
                                  </w:pPr>
                                  <w:r>
                                    <w:rPr>
                                      <w:color w:val="231F20"/>
                                      <w:spacing w:val="-4"/>
                                      <w:sz w:val="20"/>
                                    </w:rPr>
                                    <w:t>grew</w:t>
                                  </w:r>
                                </w:p>
                              </w:tc>
                              <w:tc>
                                <w:tcPr>
                                  <w:tcW w:w="1531" w:type="dxa"/>
                                  <w:tcBorders>
                                    <w:top w:val="single" w:color="231F20" w:sz="2" w:space="0"/>
                                    <w:left w:val="single" w:color="231F20" w:sz="2" w:space="0"/>
                                    <w:bottom w:val="single" w:color="231F20" w:sz="2" w:space="0"/>
                                  </w:tcBorders>
                                </w:tcPr>
                                <w:p w14:paraId="42DD10E4">
                                  <w:pPr>
                                    <w:pStyle w:val="16"/>
                                    <w:spacing w:before="79"/>
                                    <w:ind w:left="115"/>
                                    <w:rPr>
                                      <w:sz w:val="20"/>
                                    </w:rPr>
                                  </w:pPr>
                                  <w:r>
                                    <w:rPr>
                                      <w:color w:val="231F20"/>
                                      <w:spacing w:val="-4"/>
                                      <w:sz w:val="20"/>
                                    </w:rPr>
                                    <w:t>grown</w:t>
                                  </w:r>
                                </w:p>
                              </w:tc>
                            </w:tr>
                            <w:tr w14:paraId="66AEAE3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A4C4A3B">
                                  <w:pPr>
                                    <w:pStyle w:val="16"/>
                                    <w:spacing w:before="79"/>
                                    <w:ind w:left="113"/>
                                    <w:rPr>
                                      <w:sz w:val="20"/>
                                    </w:rPr>
                                  </w:pPr>
                                  <w:r>
                                    <w:rPr>
                                      <w:color w:val="231F20"/>
                                      <w:spacing w:val="-4"/>
                                      <w:sz w:val="20"/>
                                    </w:rPr>
                                    <w:t>hang</w:t>
                                  </w:r>
                                </w:p>
                              </w:tc>
                              <w:tc>
                                <w:tcPr>
                                  <w:tcW w:w="1531" w:type="dxa"/>
                                  <w:tcBorders>
                                    <w:top w:val="single" w:color="231F20" w:sz="2" w:space="0"/>
                                    <w:left w:val="single" w:color="231F20" w:sz="2" w:space="0"/>
                                    <w:bottom w:val="single" w:color="231F20" w:sz="2" w:space="0"/>
                                    <w:right w:val="single" w:color="231F20" w:sz="2" w:space="0"/>
                                  </w:tcBorders>
                                </w:tcPr>
                                <w:p w14:paraId="6776EBD9">
                                  <w:pPr>
                                    <w:pStyle w:val="16"/>
                                    <w:spacing w:before="79"/>
                                    <w:ind w:left="115"/>
                                    <w:rPr>
                                      <w:sz w:val="20"/>
                                    </w:rPr>
                                  </w:pPr>
                                  <w:r>
                                    <w:rPr>
                                      <w:color w:val="231F20"/>
                                      <w:spacing w:val="-4"/>
                                      <w:sz w:val="20"/>
                                    </w:rPr>
                                    <w:t>hung</w:t>
                                  </w:r>
                                </w:p>
                              </w:tc>
                              <w:tc>
                                <w:tcPr>
                                  <w:tcW w:w="1531" w:type="dxa"/>
                                  <w:tcBorders>
                                    <w:top w:val="single" w:color="231F20" w:sz="2" w:space="0"/>
                                    <w:left w:val="single" w:color="231F20" w:sz="2" w:space="0"/>
                                    <w:bottom w:val="single" w:color="231F20" w:sz="2" w:space="0"/>
                                  </w:tcBorders>
                                </w:tcPr>
                                <w:p w14:paraId="344615FC">
                                  <w:pPr>
                                    <w:pStyle w:val="16"/>
                                    <w:spacing w:before="79"/>
                                    <w:ind w:left="115"/>
                                    <w:rPr>
                                      <w:sz w:val="20"/>
                                    </w:rPr>
                                  </w:pPr>
                                  <w:r>
                                    <w:rPr>
                                      <w:color w:val="231F20"/>
                                      <w:spacing w:val="-4"/>
                                      <w:sz w:val="20"/>
                                    </w:rPr>
                                    <w:t>hung</w:t>
                                  </w:r>
                                </w:p>
                              </w:tc>
                            </w:tr>
                            <w:tr w14:paraId="1A5190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09CE841">
                                  <w:pPr>
                                    <w:pStyle w:val="16"/>
                                    <w:spacing w:before="79"/>
                                    <w:ind w:left="113"/>
                                    <w:rPr>
                                      <w:sz w:val="20"/>
                                    </w:rPr>
                                  </w:pPr>
                                  <w:r>
                                    <w:rPr>
                                      <w:color w:val="231F20"/>
                                      <w:spacing w:val="-6"/>
                                      <w:sz w:val="20"/>
                                    </w:rPr>
                                    <w:t>have</w:t>
                                  </w:r>
                                  <w:r>
                                    <w:rPr>
                                      <w:color w:val="231F20"/>
                                      <w:spacing w:val="-7"/>
                                      <w:sz w:val="20"/>
                                    </w:rPr>
                                    <w:t xml:space="preserve"> </w:t>
                                  </w:r>
                                  <w:r>
                                    <w:rPr>
                                      <w:color w:val="231F20"/>
                                      <w:spacing w:val="-2"/>
                                      <w:sz w:val="20"/>
                                    </w:rPr>
                                    <w:t>(has)</w:t>
                                  </w:r>
                                </w:p>
                              </w:tc>
                              <w:tc>
                                <w:tcPr>
                                  <w:tcW w:w="1531" w:type="dxa"/>
                                  <w:tcBorders>
                                    <w:top w:val="single" w:color="231F20" w:sz="2" w:space="0"/>
                                    <w:left w:val="single" w:color="231F20" w:sz="2" w:space="0"/>
                                    <w:bottom w:val="single" w:color="231F20" w:sz="2" w:space="0"/>
                                    <w:right w:val="single" w:color="231F20" w:sz="2" w:space="0"/>
                                  </w:tcBorders>
                                </w:tcPr>
                                <w:p w14:paraId="6F9A32D4">
                                  <w:pPr>
                                    <w:pStyle w:val="16"/>
                                    <w:spacing w:before="79"/>
                                    <w:ind w:left="115"/>
                                    <w:rPr>
                                      <w:sz w:val="20"/>
                                    </w:rPr>
                                  </w:pPr>
                                  <w:r>
                                    <w:rPr>
                                      <w:color w:val="231F20"/>
                                      <w:spacing w:val="-5"/>
                                      <w:sz w:val="20"/>
                                    </w:rPr>
                                    <w:t>had</w:t>
                                  </w:r>
                                </w:p>
                              </w:tc>
                              <w:tc>
                                <w:tcPr>
                                  <w:tcW w:w="1531" w:type="dxa"/>
                                  <w:tcBorders>
                                    <w:top w:val="single" w:color="231F20" w:sz="2" w:space="0"/>
                                    <w:left w:val="single" w:color="231F20" w:sz="2" w:space="0"/>
                                    <w:bottom w:val="single" w:color="231F20" w:sz="2" w:space="0"/>
                                  </w:tcBorders>
                                </w:tcPr>
                                <w:p w14:paraId="2BF29EBC">
                                  <w:pPr>
                                    <w:pStyle w:val="16"/>
                                    <w:spacing w:before="79"/>
                                    <w:ind w:left="115"/>
                                    <w:rPr>
                                      <w:sz w:val="20"/>
                                    </w:rPr>
                                  </w:pPr>
                                  <w:r>
                                    <w:rPr>
                                      <w:color w:val="231F20"/>
                                      <w:spacing w:val="-5"/>
                                      <w:sz w:val="20"/>
                                    </w:rPr>
                                    <w:t>had</w:t>
                                  </w:r>
                                </w:p>
                              </w:tc>
                            </w:tr>
                            <w:tr w14:paraId="5B87DC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D366376">
                                  <w:pPr>
                                    <w:pStyle w:val="16"/>
                                    <w:spacing w:before="79"/>
                                    <w:ind w:left="113"/>
                                    <w:rPr>
                                      <w:sz w:val="20"/>
                                    </w:rPr>
                                  </w:pPr>
                                  <w:r>
                                    <w:rPr>
                                      <w:color w:val="231F20"/>
                                      <w:spacing w:val="-4"/>
                                      <w:sz w:val="20"/>
                                    </w:rPr>
                                    <w:t>hear</w:t>
                                  </w:r>
                                </w:p>
                              </w:tc>
                              <w:tc>
                                <w:tcPr>
                                  <w:tcW w:w="1531" w:type="dxa"/>
                                  <w:tcBorders>
                                    <w:top w:val="single" w:color="231F20" w:sz="2" w:space="0"/>
                                    <w:left w:val="single" w:color="231F20" w:sz="2" w:space="0"/>
                                    <w:bottom w:val="single" w:color="231F20" w:sz="2" w:space="0"/>
                                    <w:right w:val="single" w:color="231F20" w:sz="2" w:space="0"/>
                                  </w:tcBorders>
                                </w:tcPr>
                                <w:p w14:paraId="38BD3DE1">
                                  <w:pPr>
                                    <w:pStyle w:val="16"/>
                                    <w:spacing w:before="79"/>
                                    <w:ind w:left="115"/>
                                    <w:rPr>
                                      <w:sz w:val="20"/>
                                    </w:rPr>
                                  </w:pPr>
                                  <w:r>
                                    <w:rPr>
                                      <w:color w:val="231F20"/>
                                      <w:spacing w:val="-2"/>
                                      <w:sz w:val="20"/>
                                    </w:rPr>
                                    <w:t>heard</w:t>
                                  </w:r>
                                </w:p>
                              </w:tc>
                              <w:tc>
                                <w:tcPr>
                                  <w:tcW w:w="1531" w:type="dxa"/>
                                  <w:tcBorders>
                                    <w:top w:val="single" w:color="231F20" w:sz="2" w:space="0"/>
                                    <w:left w:val="single" w:color="231F20" w:sz="2" w:space="0"/>
                                    <w:bottom w:val="single" w:color="231F20" w:sz="2" w:space="0"/>
                                  </w:tcBorders>
                                </w:tcPr>
                                <w:p w14:paraId="3A41ADE5">
                                  <w:pPr>
                                    <w:pStyle w:val="16"/>
                                    <w:spacing w:before="79"/>
                                    <w:ind w:left="115"/>
                                    <w:rPr>
                                      <w:sz w:val="20"/>
                                    </w:rPr>
                                  </w:pPr>
                                  <w:r>
                                    <w:rPr>
                                      <w:color w:val="231F20"/>
                                      <w:spacing w:val="-2"/>
                                      <w:sz w:val="20"/>
                                    </w:rPr>
                                    <w:t>heard</w:t>
                                  </w:r>
                                </w:p>
                              </w:tc>
                            </w:tr>
                            <w:tr w14:paraId="7C10FA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097D6C6">
                                  <w:pPr>
                                    <w:pStyle w:val="16"/>
                                    <w:spacing w:before="79"/>
                                    <w:ind w:left="113"/>
                                    <w:rPr>
                                      <w:sz w:val="20"/>
                                    </w:rPr>
                                  </w:pPr>
                                  <w:r>
                                    <w:rPr>
                                      <w:color w:val="231F20"/>
                                      <w:spacing w:val="-4"/>
                                      <w:sz w:val="20"/>
                                    </w:rPr>
                                    <w:t>hide</w:t>
                                  </w:r>
                                </w:p>
                              </w:tc>
                              <w:tc>
                                <w:tcPr>
                                  <w:tcW w:w="1531" w:type="dxa"/>
                                  <w:tcBorders>
                                    <w:top w:val="single" w:color="231F20" w:sz="2" w:space="0"/>
                                    <w:left w:val="single" w:color="231F20" w:sz="2" w:space="0"/>
                                    <w:bottom w:val="single" w:color="231F20" w:sz="2" w:space="0"/>
                                    <w:right w:val="single" w:color="231F20" w:sz="2" w:space="0"/>
                                  </w:tcBorders>
                                </w:tcPr>
                                <w:p w14:paraId="6F8797BF">
                                  <w:pPr>
                                    <w:pStyle w:val="16"/>
                                    <w:spacing w:before="79"/>
                                    <w:ind w:left="115"/>
                                    <w:rPr>
                                      <w:sz w:val="20"/>
                                    </w:rPr>
                                  </w:pPr>
                                  <w:r>
                                    <w:rPr>
                                      <w:color w:val="231F20"/>
                                      <w:spacing w:val="-5"/>
                                      <w:sz w:val="20"/>
                                    </w:rPr>
                                    <w:t>hid</w:t>
                                  </w:r>
                                </w:p>
                              </w:tc>
                              <w:tc>
                                <w:tcPr>
                                  <w:tcW w:w="1531" w:type="dxa"/>
                                  <w:tcBorders>
                                    <w:top w:val="single" w:color="231F20" w:sz="2" w:space="0"/>
                                    <w:left w:val="single" w:color="231F20" w:sz="2" w:space="0"/>
                                    <w:bottom w:val="single" w:color="231F20" w:sz="2" w:space="0"/>
                                  </w:tcBorders>
                                </w:tcPr>
                                <w:p w14:paraId="3A851F7A">
                                  <w:pPr>
                                    <w:pStyle w:val="16"/>
                                    <w:spacing w:before="79"/>
                                    <w:ind w:left="115"/>
                                    <w:rPr>
                                      <w:sz w:val="20"/>
                                    </w:rPr>
                                  </w:pPr>
                                  <w:r>
                                    <w:rPr>
                                      <w:color w:val="231F20"/>
                                      <w:spacing w:val="-2"/>
                                      <w:sz w:val="20"/>
                                    </w:rPr>
                                    <w:t>hidden</w:t>
                                  </w:r>
                                </w:p>
                              </w:tc>
                            </w:tr>
                            <w:tr w14:paraId="4669A4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F8A724C">
                                  <w:pPr>
                                    <w:pStyle w:val="16"/>
                                    <w:spacing w:before="79"/>
                                    <w:ind w:left="113"/>
                                    <w:rPr>
                                      <w:sz w:val="20"/>
                                    </w:rPr>
                                  </w:pPr>
                                  <w:r>
                                    <w:rPr>
                                      <w:color w:val="231F20"/>
                                      <w:spacing w:val="-5"/>
                                      <w:sz w:val="20"/>
                                    </w:rPr>
                                    <w:t>hit</w:t>
                                  </w:r>
                                </w:p>
                              </w:tc>
                              <w:tc>
                                <w:tcPr>
                                  <w:tcW w:w="1531" w:type="dxa"/>
                                  <w:tcBorders>
                                    <w:top w:val="single" w:color="231F20" w:sz="2" w:space="0"/>
                                    <w:left w:val="single" w:color="231F20" w:sz="2" w:space="0"/>
                                    <w:bottom w:val="single" w:color="231F20" w:sz="2" w:space="0"/>
                                    <w:right w:val="single" w:color="231F20" w:sz="2" w:space="0"/>
                                  </w:tcBorders>
                                </w:tcPr>
                                <w:p w14:paraId="28C5877C">
                                  <w:pPr>
                                    <w:pStyle w:val="16"/>
                                    <w:spacing w:before="79"/>
                                    <w:ind w:left="115"/>
                                    <w:rPr>
                                      <w:sz w:val="20"/>
                                    </w:rPr>
                                  </w:pPr>
                                  <w:r>
                                    <w:rPr>
                                      <w:color w:val="231F20"/>
                                      <w:spacing w:val="-5"/>
                                      <w:sz w:val="20"/>
                                    </w:rPr>
                                    <w:t>hit</w:t>
                                  </w:r>
                                </w:p>
                              </w:tc>
                              <w:tc>
                                <w:tcPr>
                                  <w:tcW w:w="1531" w:type="dxa"/>
                                  <w:tcBorders>
                                    <w:top w:val="single" w:color="231F20" w:sz="2" w:space="0"/>
                                    <w:left w:val="single" w:color="231F20" w:sz="2" w:space="0"/>
                                    <w:bottom w:val="single" w:color="231F20" w:sz="2" w:space="0"/>
                                  </w:tcBorders>
                                </w:tcPr>
                                <w:p w14:paraId="3945E671">
                                  <w:pPr>
                                    <w:pStyle w:val="16"/>
                                    <w:spacing w:before="79"/>
                                    <w:ind w:left="115"/>
                                    <w:rPr>
                                      <w:sz w:val="20"/>
                                    </w:rPr>
                                  </w:pPr>
                                  <w:r>
                                    <w:rPr>
                                      <w:color w:val="231F20"/>
                                      <w:spacing w:val="-5"/>
                                      <w:sz w:val="20"/>
                                    </w:rPr>
                                    <w:t>hit</w:t>
                                  </w:r>
                                </w:p>
                              </w:tc>
                            </w:tr>
                            <w:tr w14:paraId="329338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204F080">
                                  <w:pPr>
                                    <w:pStyle w:val="16"/>
                                    <w:spacing w:before="79"/>
                                    <w:ind w:left="113"/>
                                    <w:rPr>
                                      <w:sz w:val="20"/>
                                    </w:rPr>
                                  </w:pPr>
                                  <w:r>
                                    <w:rPr>
                                      <w:color w:val="231F20"/>
                                      <w:spacing w:val="-4"/>
                                      <w:sz w:val="20"/>
                                    </w:rPr>
                                    <w:t>hold</w:t>
                                  </w:r>
                                </w:p>
                              </w:tc>
                              <w:tc>
                                <w:tcPr>
                                  <w:tcW w:w="1531" w:type="dxa"/>
                                  <w:tcBorders>
                                    <w:top w:val="single" w:color="231F20" w:sz="2" w:space="0"/>
                                    <w:left w:val="single" w:color="231F20" w:sz="2" w:space="0"/>
                                    <w:bottom w:val="single" w:color="231F20" w:sz="2" w:space="0"/>
                                    <w:right w:val="single" w:color="231F20" w:sz="2" w:space="0"/>
                                  </w:tcBorders>
                                </w:tcPr>
                                <w:p w14:paraId="76A70CC7">
                                  <w:pPr>
                                    <w:pStyle w:val="16"/>
                                    <w:spacing w:before="79"/>
                                    <w:ind w:left="115"/>
                                    <w:rPr>
                                      <w:sz w:val="20"/>
                                    </w:rPr>
                                  </w:pPr>
                                  <w:r>
                                    <w:rPr>
                                      <w:color w:val="231F20"/>
                                      <w:spacing w:val="-4"/>
                                      <w:sz w:val="20"/>
                                    </w:rPr>
                                    <w:t>held</w:t>
                                  </w:r>
                                </w:p>
                              </w:tc>
                              <w:tc>
                                <w:tcPr>
                                  <w:tcW w:w="1531" w:type="dxa"/>
                                  <w:tcBorders>
                                    <w:top w:val="single" w:color="231F20" w:sz="2" w:space="0"/>
                                    <w:left w:val="single" w:color="231F20" w:sz="2" w:space="0"/>
                                    <w:bottom w:val="single" w:color="231F20" w:sz="2" w:space="0"/>
                                  </w:tcBorders>
                                </w:tcPr>
                                <w:p w14:paraId="6707BBBA">
                                  <w:pPr>
                                    <w:pStyle w:val="16"/>
                                    <w:spacing w:before="79"/>
                                    <w:ind w:left="115"/>
                                    <w:rPr>
                                      <w:sz w:val="20"/>
                                    </w:rPr>
                                  </w:pPr>
                                  <w:r>
                                    <w:rPr>
                                      <w:color w:val="231F20"/>
                                      <w:spacing w:val="-4"/>
                                      <w:sz w:val="20"/>
                                    </w:rPr>
                                    <w:t>held</w:t>
                                  </w:r>
                                </w:p>
                              </w:tc>
                            </w:tr>
                            <w:tr w14:paraId="56EBB0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E1CE11A">
                                  <w:pPr>
                                    <w:pStyle w:val="16"/>
                                    <w:spacing w:before="79"/>
                                    <w:ind w:left="113"/>
                                    <w:rPr>
                                      <w:sz w:val="20"/>
                                    </w:rPr>
                                  </w:pPr>
                                  <w:r>
                                    <w:rPr>
                                      <w:color w:val="231F20"/>
                                      <w:spacing w:val="-4"/>
                                      <w:sz w:val="20"/>
                                    </w:rPr>
                                    <w:t>hurt</w:t>
                                  </w:r>
                                </w:p>
                              </w:tc>
                              <w:tc>
                                <w:tcPr>
                                  <w:tcW w:w="1531" w:type="dxa"/>
                                  <w:tcBorders>
                                    <w:top w:val="single" w:color="231F20" w:sz="2" w:space="0"/>
                                    <w:left w:val="single" w:color="231F20" w:sz="2" w:space="0"/>
                                    <w:bottom w:val="single" w:color="231F20" w:sz="2" w:space="0"/>
                                    <w:right w:val="single" w:color="231F20" w:sz="2" w:space="0"/>
                                  </w:tcBorders>
                                </w:tcPr>
                                <w:p w14:paraId="6B2C34E7">
                                  <w:pPr>
                                    <w:pStyle w:val="16"/>
                                    <w:spacing w:before="79"/>
                                    <w:ind w:left="115"/>
                                    <w:rPr>
                                      <w:sz w:val="20"/>
                                    </w:rPr>
                                  </w:pPr>
                                  <w:r>
                                    <w:rPr>
                                      <w:color w:val="231F20"/>
                                      <w:spacing w:val="-4"/>
                                      <w:sz w:val="20"/>
                                    </w:rPr>
                                    <w:t>hurt</w:t>
                                  </w:r>
                                </w:p>
                              </w:tc>
                              <w:tc>
                                <w:tcPr>
                                  <w:tcW w:w="1531" w:type="dxa"/>
                                  <w:tcBorders>
                                    <w:top w:val="single" w:color="231F20" w:sz="2" w:space="0"/>
                                    <w:left w:val="single" w:color="231F20" w:sz="2" w:space="0"/>
                                    <w:bottom w:val="single" w:color="231F20" w:sz="2" w:space="0"/>
                                  </w:tcBorders>
                                </w:tcPr>
                                <w:p w14:paraId="5590EE23">
                                  <w:pPr>
                                    <w:pStyle w:val="16"/>
                                    <w:spacing w:before="79"/>
                                    <w:ind w:left="115"/>
                                    <w:rPr>
                                      <w:sz w:val="20"/>
                                    </w:rPr>
                                  </w:pPr>
                                  <w:r>
                                    <w:rPr>
                                      <w:color w:val="231F20"/>
                                      <w:spacing w:val="-4"/>
                                      <w:sz w:val="20"/>
                                    </w:rPr>
                                    <w:t>hurt</w:t>
                                  </w:r>
                                </w:p>
                              </w:tc>
                            </w:tr>
                            <w:tr w14:paraId="4C7E63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397F212">
                                  <w:pPr>
                                    <w:pStyle w:val="16"/>
                                    <w:spacing w:before="79"/>
                                    <w:ind w:left="113"/>
                                    <w:rPr>
                                      <w:sz w:val="20"/>
                                    </w:rPr>
                                  </w:pPr>
                                  <w:r>
                                    <w:rPr>
                                      <w:color w:val="231F20"/>
                                      <w:spacing w:val="-4"/>
                                      <w:sz w:val="20"/>
                                    </w:rPr>
                                    <w:t>keep</w:t>
                                  </w:r>
                                </w:p>
                              </w:tc>
                              <w:tc>
                                <w:tcPr>
                                  <w:tcW w:w="1531" w:type="dxa"/>
                                  <w:tcBorders>
                                    <w:top w:val="single" w:color="231F20" w:sz="2" w:space="0"/>
                                    <w:left w:val="single" w:color="231F20" w:sz="2" w:space="0"/>
                                    <w:bottom w:val="single" w:color="231F20" w:sz="2" w:space="0"/>
                                    <w:right w:val="single" w:color="231F20" w:sz="2" w:space="0"/>
                                  </w:tcBorders>
                                </w:tcPr>
                                <w:p w14:paraId="5F57B14F">
                                  <w:pPr>
                                    <w:pStyle w:val="16"/>
                                    <w:spacing w:before="79"/>
                                    <w:ind w:left="115"/>
                                    <w:rPr>
                                      <w:sz w:val="20"/>
                                    </w:rPr>
                                  </w:pPr>
                                  <w:r>
                                    <w:rPr>
                                      <w:color w:val="231F20"/>
                                      <w:spacing w:val="-4"/>
                                      <w:sz w:val="20"/>
                                    </w:rPr>
                                    <w:t>kept</w:t>
                                  </w:r>
                                </w:p>
                              </w:tc>
                              <w:tc>
                                <w:tcPr>
                                  <w:tcW w:w="1531" w:type="dxa"/>
                                  <w:tcBorders>
                                    <w:top w:val="single" w:color="231F20" w:sz="2" w:space="0"/>
                                    <w:left w:val="single" w:color="231F20" w:sz="2" w:space="0"/>
                                    <w:bottom w:val="single" w:color="231F20" w:sz="2" w:space="0"/>
                                  </w:tcBorders>
                                </w:tcPr>
                                <w:p w14:paraId="64540799">
                                  <w:pPr>
                                    <w:pStyle w:val="16"/>
                                    <w:spacing w:before="79"/>
                                    <w:ind w:left="115"/>
                                    <w:rPr>
                                      <w:sz w:val="20"/>
                                    </w:rPr>
                                  </w:pPr>
                                  <w:r>
                                    <w:rPr>
                                      <w:color w:val="231F20"/>
                                      <w:spacing w:val="-4"/>
                                      <w:sz w:val="20"/>
                                    </w:rPr>
                                    <w:t>kept</w:t>
                                  </w:r>
                                </w:p>
                              </w:tc>
                            </w:tr>
                            <w:tr w14:paraId="62EEB4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C63C076">
                                  <w:pPr>
                                    <w:pStyle w:val="16"/>
                                    <w:spacing w:before="79"/>
                                    <w:ind w:left="113"/>
                                    <w:rPr>
                                      <w:sz w:val="20"/>
                                    </w:rPr>
                                  </w:pPr>
                                  <w:r>
                                    <w:rPr>
                                      <w:color w:val="231F20"/>
                                      <w:spacing w:val="-4"/>
                                      <w:sz w:val="20"/>
                                    </w:rPr>
                                    <w:t>know</w:t>
                                  </w:r>
                                </w:p>
                              </w:tc>
                              <w:tc>
                                <w:tcPr>
                                  <w:tcW w:w="1531" w:type="dxa"/>
                                  <w:tcBorders>
                                    <w:top w:val="single" w:color="231F20" w:sz="2" w:space="0"/>
                                    <w:left w:val="single" w:color="231F20" w:sz="2" w:space="0"/>
                                    <w:bottom w:val="single" w:color="231F20" w:sz="2" w:space="0"/>
                                    <w:right w:val="single" w:color="231F20" w:sz="2" w:space="0"/>
                                  </w:tcBorders>
                                </w:tcPr>
                                <w:p w14:paraId="669A1B65">
                                  <w:pPr>
                                    <w:pStyle w:val="16"/>
                                    <w:spacing w:before="79"/>
                                    <w:ind w:left="115"/>
                                    <w:rPr>
                                      <w:sz w:val="20"/>
                                    </w:rPr>
                                  </w:pPr>
                                  <w:r>
                                    <w:rPr>
                                      <w:color w:val="231F20"/>
                                      <w:spacing w:val="-4"/>
                                      <w:sz w:val="20"/>
                                    </w:rPr>
                                    <w:t>knew</w:t>
                                  </w:r>
                                </w:p>
                              </w:tc>
                              <w:tc>
                                <w:tcPr>
                                  <w:tcW w:w="1531" w:type="dxa"/>
                                  <w:tcBorders>
                                    <w:top w:val="single" w:color="231F20" w:sz="2" w:space="0"/>
                                    <w:left w:val="single" w:color="231F20" w:sz="2" w:space="0"/>
                                    <w:bottom w:val="single" w:color="231F20" w:sz="2" w:space="0"/>
                                  </w:tcBorders>
                                </w:tcPr>
                                <w:p w14:paraId="32D50354">
                                  <w:pPr>
                                    <w:pStyle w:val="16"/>
                                    <w:spacing w:before="79"/>
                                    <w:ind w:left="115"/>
                                    <w:rPr>
                                      <w:sz w:val="20"/>
                                    </w:rPr>
                                  </w:pPr>
                                  <w:r>
                                    <w:rPr>
                                      <w:color w:val="231F20"/>
                                      <w:spacing w:val="-2"/>
                                      <w:sz w:val="20"/>
                                    </w:rPr>
                                    <w:t>known</w:t>
                                  </w:r>
                                </w:p>
                              </w:tc>
                            </w:tr>
                            <w:tr w14:paraId="23A2AF7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EC0DC89">
                                  <w:pPr>
                                    <w:pStyle w:val="16"/>
                                    <w:spacing w:before="79"/>
                                    <w:ind w:left="113"/>
                                    <w:rPr>
                                      <w:sz w:val="20"/>
                                    </w:rPr>
                                  </w:pPr>
                                  <w:r>
                                    <w:rPr>
                                      <w:color w:val="231F20"/>
                                      <w:spacing w:val="-5"/>
                                      <w:sz w:val="20"/>
                                    </w:rPr>
                                    <w:t>lay</w:t>
                                  </w:r>
                                </w:p>
                              </w:tc>
                              <w:tc>
                                <w:tcPr>
                                  <w:tcW w:w="1531" w:type="dxa"/>
                                  <w:tcBorders>
                                    <w:top w:val="single" w:color="231F20" w:sz="2" w:space="0"/>
                                    <w:left w:val="single" w:color="231F20" w:sz="2" w:space="0"/>
                                    <w:bottom w:val="single" w:color="231F20" w:sz="2" w:space="0"/>
                                    <w:right w:val="single" w:color="231F20" w:sz="2" w:space="0"/>
                                  </w:tcBorders>
                                </w:tcPr>
                                <w:p w14:paraId="327B1A29">
                                  <w:pPr>
                                    <w:pStyle w:val="16"/>
                                    <w:spacing w:before="79"/>
                                    <w:ind w:left="115"/>
                                    <w:rPr>
                                      <w:sz w:val="20"/>
                                    </w:rPr>
                                  </w:pPr>
                                  <w:r>
                                    <w:rPr>
                                      <w:color w:val="231F20"/>
                                      <w:spacing w:val="-4"/>
                                      <w:sz w:val="20"/>
                                    </w:rPr>
                                    <w:t>laid</w:t>
                                  </w:r>
                                </w:p>
                              </w:tc>
                              <w:tc>
                                <w:tcPr>
                                  <w:tcW w:w="1531" w:type="dxa"/>
                                  <w:tcBorders>
                                    <w:top w:val="single" w:color="231F20" w:sz="2" w:space="0"/>
                                    <w:left w:val="single" w:color="231F20" w:sz="2" w:space="0"/>
                                    <w:bottom w:val="single" w:color="231F20" w:sz="2" w:space="0"/>
                                  </w:tcBorders>
                                </w:tcPr>
                                <w:p w14:paraId="55DF5D35">
                                  <w:pPr>
                                    <w:pStyle w:val="16"/>
                                    <w:spacing w:before="79"/>
                                    <w:ind w:left="115"/>
                                    <w:rPr>
                                      <w:sz w:val="20"/>
                                    </w:rPr>
                                  </w:pPr>
                                  <w:r>
                                    <w:rPr>
                                      <w:color w:val="231F20"/>
                                      <w:spacing w:val="-4"/>
                                      <w:sz w:val="20"/>
                                    </w:rPr>
                                    <w:t>laid</w:t>
                                  </w:r>
                                </w:p>
                              </w:tc>
                            </w:tr>
                            <w:tr w14:paraId="20E7F47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2407C67">
                                  <w:pPr>
                                    <w:pStyle w:val="16"/>
                                    <w:spacing w:before="79"/>
                                    <w:ind w:left="113"/>
                                    <w:rPr>
                                      <w:sz w:val="20"/>
                                    </w:rPr>
                                  </w:pPr>
                                  <w:r>
                                    <w:rPr>
                                      <w:color w:val="231F20"/>
                                      <w:spacing w:val="-4"/>
                                      <w:sz w:val="20"/>
                                    </w:rPr>
                                    <w:t>lead</w:t>
                                  </w:r>
                                </w:p>
                              </w:tc>
                              <w:tc>
                                <w:tcPr>
                                  <w:tcW w:w="1531" w:type="dxa"/>
                                  <w:tcBorders>
                                    <w:top w:val="single" w:color="231F20" w:sz="2" w:space="0"/>
                                    <w:left w:val="single" w:color="231F20" w:sz="2" w:space="0"/>
                                    <w:bottom w:val="single" w:color="231F20" w:sz="2" w:space="0"/>
                                    <w:right w:val="single" w:color="231F20" w:sz="2" w:space="0"/>
                                  </w:tcBorders>
                                </w:tcPr>
                                <w:p w14:paraId="4A196D18">
                                  <w:pPr>
                                    <w:pStyle w:val="16"/>
                                    <w:spacing w:before="79"/>
                                    <w:ind w:left="115"/>
                                    <w:rPr>
                                      <w:sz w:val="20"/>
                                    </w:rPr>
                                  </w:pPr>
                                  <w:r>
                                    <w:rPr>
                                      <w:color w:val="231F20"/>
                                      <w:spacing w:val="-5"/>
                                      <w:sz w:val="20"/>
                                    </w:rPr>
                                    <w:t>led</w:t>
                                  </w:r>
                                </w:p>
                              </w:tc>
                              <w:tc>
                                <w:tcPr>
                                  <w:tcW w:w="1531" w:type="dxa"/>
                                  <w:tcBorders>
                                    <w:top w:val="single" w:color="231F20" w:sz="2" w:space="0"/>
                                    <w:left w:val="single" w:color="231F20" w:sz="2" w:space="0"/>
                                    <w:bottom w:val="single" w:color="231F20" w:sz="2" w:space="0"/>
                                  </w:tcBorders>
                                </w:tcPr>
                                <w:p w14:paraId="017E5792">
                                  <w:pPr>
                                    <w:pStyle w:val="16"/>
                                    <w:spacing w:before="79"/>
                                    <w:ind w:left="115"/>
                                    <w:rPr>
                                      <w:sz w:val="20"/>
                                    </w:rPr>
                                  </w:pPr>
                                  <w:r>
                                    <w:rPr>
                                      <w:color w:val="231F20"/>
                                      <w:spacing w:val="-5"/>
                                      <w:sz w:val="20"/>
                                    </w:rPr>
                                    <w:t>led</w:t>
                                  </w:r>
                                </w:p>
                              </w:tc>
                            </w:tr>
                            <w:tr w14:paraId="32C6B4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1E14599">
                                  <w:pPr>
                                    <w:pStyle w:val="16"/>
                                    <w:spacing w:before="79"/>
                                    <w:ind w:left="113"/>
                                    <w:rPr>
                                      <w:sz w:val="20"/>
                                    </w:rPr>
                                  </w:pPr>
                                  <w:r>
                                    <w:rPr>
                                      <w:color w:val="231F20"/>
                                      <w:spacing w:val="-4"/>
                                      <w:sz w:val="20"/>
                                    </w:rPr>
                                    <w:t>lean</w:t>
                                  </w:r>
                                </w:p>
                              </w:tc>
                              <w:tc>
                                <w:tcPr>
                                  <w:tcW w:w="1531" w:type="dxa"/>
                                  <w:tcBorders>
                                    <w:top w:val="single" w:color="231F20" w:sz="2" w:space="0"/>
                                    <w:left w:val="single" w:color="231F20" w:sz="2" w:space="0"/>
                                    <w:bottom w:val="single" w:color="231F20" w:sz="2" w:space="0"/>
                                    <w:right w:val="single" w:color="231F20" w:sz="2" w:space="0"/>
                                  </w:tcBorders>
                                </w:tcPr>
                                <w:p w14:paraId="23C57CBF">
                                  <w:pPr>
                                    <w:pStyle w:val="16"/>
                                    <w:spacing w:before="79"/>
                                    <w:ind w:left="115"/>
                                    <w:rPr>
                                      <w:sz w:val="20"/>
                                    </w:rPr>
                                  </w:pPr>
                                  <w:r>
                                    <w:rPr>
                                      <w:color w:val="231F20"/>
                                      <w:spacing w:val="-2"/>
                                      <w:sz w:val="20"/>
                                    </w:rPr>
                                    <w:t>leant/leaned</w:t>
                                  </w:r>
                                </w:p>
                              </w:tc>
                              <w:tc>
                                <w:tcPr>
                                  <w:tcW w:w="1531" w:type="dxa"/>
                                  <w:tcBorders>
                                    <w:top w:val="single" w:color="231F20" w:sz="2" w:space="0"/>
                                    <w:left w:val="single" w:color="231F20" w:sz="2" w:space="0"/>
                                    <w:bottom w:val="single" w:color="231F20" w:sz="2" w:space="0"/>
                                  </w:tcBorders>
                                </w:tcPr>
                                <w:p w14:paraId="242A3F50">
                                  <w:pPr>
                                    <w:pStyle w:val="16"/>
                                    <w:spacing w:before="79"/>
                                    <w:ind w:left="115"/>
                                    <w:rPr>
                                      <w:sz w:val="20"/>
                                    </w:rPr>
                                  </w:pPr>
                                  <w:r>
                                    <w:rPr>
                                      <w:color w:val="231F20"/>
                                      <w:spacing w:val="-2"/>
                                      <w:sz w:val="20"/>
                                    </w:rPr>
                                    <w:t>leant/leaned</w:t>
                                  </w:r>
                                </w:p>
                              </w:tc>
                            </w:tr>
                            <w:tr w14:paraId="10B008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AB1A4D8">
                                  <w:pPr>
                                    <w:pStyle w:val="16"/>
                                    <w:spacing w:before="79"/>
                                    <w:ind w:left="113"/>
                                    <w:rPr>
                                      <w:sz w:val="20"/>
                                    </w:rPr>
                                  </w:pPr>
                                  <w:r>
                                    <w:rPr>
                                      <w:color w:val="231F20"/>
                                      <w:spacing w:val="-2"/>
                                      <w:sz w:val="20"/>
                                    </w:rPr>
                                    <w:t>learn</w:t>
                                  </w:r>
                                </w:p>
                              </w:tc>
                              <w:tc>
                                <w:tcPr>
                                  <w:tcW w:w="1531" w:type="dxa"/>
                                  <w:tcBorders>
                                    <w:top w:val="single" w:color="231F20" w:sz="2" w:space="0"/>
                                    <w:left w:val="single" w:color="231F20" w:sz="2" w:space="0"/>
                                    <w:bottom w:val="single" w:color="231F20" w:sz="2" w:space="0"/>
                                    <w:right w:val="single" w:color="231F20" w:sz="2" w:space="0"/>
                                  </w:tcBorders>
                                </w:tcPr>
                                <w:p w14:paraId="360F33D1">
                                  <w:pPr>
                                    <w:pStyle w:val="16"/>
                                    <w:spacing w:before="79"/>
                                    <w:ind w:left="115"/>
                                    <w:rPr>
                                      <w:sz w:val="20"/>
                                    </w:rPr>
                                  </w:pPr>
                                  <w:r>
                                    <w:rPr>
                                      <w:color w:val="231F20"/>
                                      <w:spacing w:val="-2"/>
                                      <w:sz w:val="20"/>
                                    </w:rPr>
                                    <w:t>learnt/learned</w:t>
                                  </w:r>
                                </w:p>
                              </w:tc>
                              <w:tc>
                                <w:tcPr>
                                  <w:tcW w:w="1531" w:type="dxa"/>
                                  <w:tcBorders>
                                    <w:top w:val="single" w:color="231F20" w:sz="2" w:space="0"/>
                                    <w:left w:val="single" w:color="231F20" w:sz="2" w:space="0"/>
                                    <w:bottom w:val="single" w:color="231F20" w:sz="2" w:space="0"/>
                                  </w:tcBorders>
                                </w:tcPr>
                                <w:p w14:paraId="7B221209">
                                  <w:pPr>
                                    <w:pStyle w:val="16"/>
                                    <w:spacing w:before="79"/>
                                    <w:ind w:left="115"/>
                                    <w:rPr>
                                      <w:sz w:val="20"/>
                                    </w:rPr>
                                  </w:pPr>
                                  <w:r>
                                    <w:rPr>
                                      <w:color w:val="231F20"/>
                                      <w:spacing w:val="-2"/>
                                      <w:sz w:val="20"/>
                                    </w:rPr>
                                    <w:t>learnt/learned</w:t>
                                  </w:r>
                                </w:p>
                              </w:tc>
                            </w:tr>
                            <w:tr w14:paraId="651FEE1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CAD99FF">
                                  <w:pPr>
                                    <w:pStyle w:val="16"/>
                                    <w:spacing w:before="79"/>
                                    <w:ind w:left="113"/>
                                    <w:rPr>
                                      <w:sz w:val="20"/>
                                    </w:rPr>
                                  </w:pPr>
                                  <w:r>
                                    <w:rPr>
                                      <w:color w:val="231F20"/>
                                      <w:spacing w:val="-2"/>
                                      <w:sz w:val="20"/>
                                    </w:rPr>
                                    <w:t>leave</w:t>
                                  </w:r>
                                </w:p>
                              </w:tc>
                              <w:tc>
                                <w:tcPr>
                                  <w:tcW w:w="1531" w:type="dxa"/>
                                  <w:tcBorders>
                                    <w:top w:val="single" w:color="231F20" w:sz="2" w:space="0"/>
                                    <w:left w:val="single" w:color="231F20" w:sz="2" w:space="0"/>
                                    <w:bottom w:val="single" w:color="231F20" w:sz="2" w:space="0"/>
                                    <w:right w:val="single" w:color="231F20" w:sz="2" w:space="0"/>
                                  </w:tcBorders>
                                </w:tcPr>
                                <w:p w14:paraId="4B329E84">
                                  <w:pPr>
                                    <w:pStyle w:val="16"/>
                                    <w:spacing w:before="79"/>
                                    <w:ind w:left="115"/>
                                    <w:rPr>
                                      <w:sz w:val="20"/>
                                    </w:rPr>
                                  </w:pPr>
                                  <w:r>
                                    <w:rPr>
                                      <w:color w:val="231F20"/>
                                      <w:spacing w:val="-4"/>
                                      <w:sz w:val="20"/>
                                    </w:rPr>
                                    <w:t>left</w:t>
                                  </w:r>
                                </w:p>
                              </w:tc>
                              <w:tc>
                                <w:tcPr>
                                  <w:tcW w:w="1531" w:type="dxa"/>
                                  <w:tcBorders>
                                    <w:top w:val="single" w:color="231F20" w:sz="2" w:space="0"/>
                                    <w:left w:val="single" w:color="231F20" w:sz="2" w:space="0"/>
                                    <w:bottom w:val="single" w:color="231F20" w:sz="2" w:space="0"/>
                                  </w:tcBorders>
                                </w:tcPr>
                                <w:p w14:paraId="4A28F4BE">
                                  <w:pPr>
                                    <w:pStyle w:val="16"/>
                                    <w:spacing w:before="79"/>
                                    <w:ind w:left="115"/>
                                    <w:rPr>
                                      <w:sz w:val="20"/>
                                    </w:rPr>
                                  </w:pPr>
                                  <w:r>
                                    <w:rPr>
                                      <w:color w:val="231F20"/>
                                      <w:spacing w:val="-4"/>
                                      <w:sz w:val="20"/>
                                    </w:rPr>
                                    <w:t>left</w:t>
                                  </w:r>
                                </w:p>
                              </w:tc>
                            </w:tr>
                            <w:tr w14:paraId="550110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9689CEC">
                                  <w:pPr>
                                    <w:pStyle w:val="16"/>
                                    <w:spacing w:before="79"/>
                                    <w:ind w:left="113"/>
                                    <w:rPr>
                                      <w:sz w:val="20"/>
                                    </w:rPr>
                                  </w:pPr>
                                  <w:r>
                                    <w:rPr>
                                      <w:color w:val="231F20"/>
                                      <w:spacing w:val="-4"/>
                                      <w:sz w:val="20"/>
                                    </w:rPr>
                                    <w:t>lend</w:t>
                                  </w:r>
                                </w:p>
                              </w:tc>
                              <w:tc>
                                <w:tcPr>
                                  <w:tcW w:w="1531" w:type="dxa"/>
                                  <w:tcBorders>
                                    <w:top w:val="single" w:color="231F20" w:sz="2" w:space="0"/>
                                    <w:left w:val="single" w:color="231F20" w:sz="2" w:space="0"/>
                                    <w:bottom w:val="single" w:color="231F20" w:sz="2" w:space="0"/>
                                    <w:right w:val="single" w:color="231F20" w:sz="2" w:space="0"/>
                                  </w:tcBorders>
                                </w:tcPr>
                                <w:p w14:paraId="6565852B">
                                  <w:pPr>
                                    <w:pStyle w:val="16"/>
                                    <w:spacing w:before="79"/>
                                    <w:ind w:left="115"/>
                                    <w:rPr>
                                      <w:sz w:val="20"/>
                                    </w:rPr>
                                  </w:pPr>
                                  <w:r>
                                    <w:rPr>
                                      <w:color w:val="231F20"/>
                                      <w:spacing w:val="-4"/>
                                      <w:sz w:val="20"/>
                                    </w:rPr>
                                    <w:t>lent</w:t>
                                  </w:r>
                                </w:p>
                              </w:tc>
                              <w:tc>
                                <w:tcPr>
                                  <w:tcW w:w="1531" w:type="dxa"/>
                                  <w:tcBorders>
                                    <w:top w:val="single" w:color="231F20" w:sz="2" w:space="0"/>
                                    <w:left w:val="single" w:color="231F20" w:sz="2" w:space="0"/>
                                    <w:bottom w:val="single" w:color="231F20" w:sz="2" w:space="0"/>
                                  </w:tcBorders>
                                </w:tcPr>
                                <w:p w14:paraId="4909527A">
                                  <w:pPr>
                                    <w:pStyle w:val="16"/>
                                    <w:spacing w:before="79"/>
                                    <w:ind w:left="115"/>
                                    <w:rPr>
                                      <w:sz w:val="20"/>
                                    </w:rPr>
                                  </w:pPr>
                                  <w:r>
                                    <w:rPr>
                                      <w:color w:val="231F20"/>
                                      <w:spacing w:val="-4"/>
                                      <w:sz w:val="20"/>
                                    </w:rPr>
                                    <w:t>lent</w:t>
                                  </w:r>
                                </w:p>
                              </w:tc>
                            </w:tr>
                            <w:tr w14:paraId="03D6A65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795FA05">
                                  <w:pPr>
                                    <w:pStyle w:val="16"/>
                                    <w:spacing w:before="79"/>
                                    <w:ind w:left="113"/>
                                    <w:rPr>
                                      <w:sz w:val="20"/>
                                    </w:rPr>
                                  </w:pPr>
                                  <w:r>
                                    <w:rPr>
                                      <w:color w:val="231F20"/>
                                      <w:spacing w:val="-5"/>
                                      <w:sz w:val="20"/>
                                    </w:rPr>
                                    <w:t>let</w:t>
                                  </w:r>
                                </w:p>
                              </w:tc>
                              <w:tc>
                                <w:tcPr>
                                  <w:tcW w:w="1531" w:type="dxa"/>
                                  <w:tcBorders>
                                    <w:top w:val="single" w:color="231F20" w:sz="2" w:space="0"/>
                                    <w:left w:val="single" w:color="231F20" w:sz="2" w:space="0"/>
                                    <w:bottom w:val="single" w:color="231F20" w:sz="2" w:space="0"/>
                                    <w:right w:val="single" w:color="231F20" w:sz="2" w:space="0"/>
                                  </w:tcBorders>
                                </w:tcPr>
                                <w:p w14:paraId="3ED159FE">
                                  <w:pPr>
                                    <w:pStyle w:val="16"/>
                                    <w:spacing w:before="79"/>
                                    <w:ind w:left="115"/>
                                    <w:rPr>
                                      <w:sz w:val="20"/>
                                    </w:rPr>
                                  </w:pPr>
                                  <w:r>
                                    <w:rPr>
                                      <w:color w:val="231F20"/>
                                      <w:spacing w:val="-5"/>
                                      <w:sz w:val="20"/>
                                    </w:rPr>
                                    <w:t>let</w:t>
                                  </w:r>
                                </w:p>
                              </w:tc>
                              <w:tc>
                                <w:tcPr>
                                  <w:tcW w:w="1531" w:type="dxa"/>
                                  <w:tcBorders>
                                    <w:top w:val="single" w:color="231F20" w:sz="2" w:space="0"/>
                                    <w:left w:val="single" w:color="231F20" w:sz="2" w:space="0"/>
                                    <w:bottom w:val="single" w:color="231F20" w:sz="2" w:space="0"/>
                                  </w:tcBorders>
                                </w:tcPr>
                                <w:p w14:paraId="1A3ACCE9">
                                  <w:pPr>
                                    <w:pStyle w:val="16"/>
                                    <w:spacing w:before="79"/>
                                    <w:ind w:left="115"/>
                                    <w:rPr>
                                      <w:sz w:val="20"/>
                                    </w:rPr>
                                  </w:pPr>
                                  <w:r>
                                    <w:rPr>
                                      <w:color w:val="231F20"/>
                                      <w:spacing w:val="-5"/>
                                      <w:sz w:val="20"/>
                                    </w:rPr>
                                    <w:t>let</w:t>
                                  </w:r>
                                </w:p>
                              </w:tc>
                            </w:tr>
                            <w:tr w14:paraId="35F6761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845BB83">
                                  <w:pPr>
                                    <w:pStyle w:val="16"/>
                                    <w:spacing w:before="77"/>
                                    <w:ind w:left="113"/>
                                    <w:rPr>
                                      <w:sz w:val="20"/>
                                    </w:rPr>
                                  </w:pPr>
                                  <w:r>
                                    <w:rPr>
                                      <w:color w:val="231F20"/>
                                      <w:w w:val="90"/>
                                      <w:sz w:val="20"/>
                                    </w:rPr>
                                    <w:t>lie</w:t>
                                  </w:r>
                                  <w:r>
                                    <w:rPr>
                                      <w:color w:val="231F20"/>
                                      <w:sz w:val="20"/>
                                    </w:rPr>
                                    <w:t xml:space="preserve"> </w:t>
                                  </w:r>
                                  <w:r>
                                    <w:rPr>
                                      <w:color w:val="231F20"/>
                                      <w:spacing w:val="-3"/>
                                      <w:w w:val="90"/>
                                      <w:sz w:val="20"/>
                                    </w:rPr>
                                    <w:t xml:space="preserve">( </w:t>
                                  </w:r>
                                  <w:r>
                                    <w:rPr>
                                      <w:rFonts w:hint="eastAsia" w:ascii="宋体" w:eastAsia="宋体"/>
                                      <w:color w:val="231F20"/>
                                      <w:spacing w:val="-18"/>
                                      <w:w w:val="90"/>
                                      <w:position w:val="1"/>
                                      <w:sz w:val="18"/>
                                    </w:rPr>
                                    <w:t xml:space="preserve">躺 </w:t>
                                  </w:r>
                                  <w:r>
                                    <w:rPr>
                                      <w:color w:val="231F20"/>
                                      <w:spacing w:val="-10"/>
                                      <w:w w:val="90"/>
                                      <w:sz w:val="20"/>
                                    </w:rPr>
                                    <w:t>)</w:t>
                                  </w:r>
                                </w:p>
                              </w:tc>
                              <w:tc>
                                <w:tcPr>
                                  <w:tcW w:w="1531" w:type="dxa"/>
                                  <w:tcBorders>
                                    <w:top w:val="single" w:color="231F20" w:sz="2" w:space="0"/>
                                    <w:left w:val="single" w:color="231F20" w:sz="2" w:space="0"/>
                                    <w:bottom w:val="single" w:color="231F20" w:sz="2" w:space="0"/>
                                    <w:right w:val="single" w:color="231F20" w:sz="2" w:space="0"/>
                                  </w:tcBorders>
                                </w:tcPr>
                                <w:p w14:paraId="33635CDF">
                                  <w:pPr>
                                    <w:pStyle w:val="16"/>
                                    <w:spacing w:before="79"/>
                                    <w:ind w:left="115"/>
                                    <w:rPr>
                                      <w:sz w:val="20"/>
                                    </w:rPr>
                                  </w:pPr>
                                  <w:r>
                                    <w:rPr>
                                      <w:color w:val="231F20"/>
                                      <w:spacing w:val="-5"/>
                                      <w:sz w:val="20"/>
                                    </w:rPr>
                                    <w:t>lay</w:t>
                                  </w:r>
                                </w:p>
                              </w:tc>
                              <w:tc>
                                <w:tcPr>
                                  <w:tcW w:w="1531" w:type="dxa"/>
                                  <w:tcBorders>
                                    <w:top w:val="single" w:color="231F20" w:sz="2" w:space="0"/>
                                    <w:left w:val="single" w:color="231F20" w:sz="2" w:space="0"/>
                                    <w:bottom w:val="single" w:color="231F20" w:sz="2" w:space="0"/>
                                  </w:tcBorders>
                                </w:tcPr>
                                <w:p w14:paraId="4CBB44E4">
                                  <w:pPr>
                                    <w:pStyle w:val="16"/>
                                    <w:spacing w:before="79"/>
                                    <w:ind w:left="115"/>
                                    <w:rPr>
                                      <w:sz w:val="20"/>
                                    </w:rPr>
                                  </w:pPr>
                                  <w:r>
                                    <w:rPr>
                                      <w:color w:val="231F20"/>
                                      <w:spacing w:val="-4"/>
                                      <w:sz w:val="20"/>
                                    </w:rPr>
                                    <w:t>lain</w:t>
                                  </w:r>
                                </w:p>
                              </w:tc>
                            </w:tr>
                            <w:tr w14:paraId="30CFC56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405793F">
                                  <w:pPr>
                                    <w:pStyle w:val="16"/>
                                    <w:spacing w:before="79"/>
                                    <w:ind w:left="113"/>
                                    <w:rPr>
                                      <w:sz w:val="20"/>
                                    </w:rPr>
                                  </w:pPr>
                                  <w:r>
                                    <w:rPr>
                                      <w:color w:val="231F20"/>
                                      <w:spacing w:val="-2"/>
                                      <w:sz w:val="20"/>
                                    </w:rPr>
                                    <w:t>light</w:t>
                                  </w:r>
                                </w:p>
                              </w:tc>
                              <w:tc>
                                <w:tcPr>
                                  <w:tcW w:w="1531" w:type="dxa"/>
                                  <w:tcBorders>
                                    <w:top w:val="single" w:color="231F20" w:sz="2" w:space="0"/>
                                    <w:left w:val="single" w:color="231F20" w:sz="2" w:space="0"/>
                                    <w:bottom w:val="single" w:color="231F20" w:sz="2" w:space="0"/>
                                    <w:right w:val="single" w:color="231F20" w:sz="2" w:space="0"/>
                                  </w:tcBorders>
                                </w:tcPr>
                                <w:p w14:paraId="373781BE">
                                  <w:pPr>
                                    <w:pStyle w:val="16"/>
                                    <w:spacing w:before="79"/>
                                    <w:ind w:left="115"/>
                                    <w:rPr>
                                      <w:sz w:val="20"/>
                                    </w:rPr>
                                  </w:pPr>
                                  <w:r>
                                    <w:rPr>
                                      <w:color w:val="231F20"/>
                                      <w:spacing w:val="-2"/>
                                      <w:sz w:val="20"/>
                                    </w:rPr>
                                    <w:t>lit/lighted</w:t>
                                  </w:r>
                                </w:p>
                              </w:tc>
                              <w:tc>
                                <w:tcPr>
                                  <w:tcW w:w="1531" w:type="dxa"/>
                                  <w:tcBorders>
                                    <w:top w:val="single" w:color="231F20" w:sz="2" w:space="0"/>
                                    <w:left w:val="single" w:color="231F20" w:sz="2" w:space="0"/>
                                    <w:bottom w:val="single" w:color="231F20" w:sz="2" w:space="0"/>
                                  </w:tcBorders>
                                </w:tcPr>
                                <w:p w14:paraId="590286DD">
                                  <w:pPr>
                                    <w:pStyle w:val="16"/>
                                    <w:spacing w:before="79"/>
                                    <w:ind w:left="115"/>
                                    <w:rPr>
                                      <w:sz w:val="20"/>
                                    </w:rPr>
                                  </w:pPr>
                                  <w:r>
                                    <w:rPr>
                                      <w:color w:val="231F20"/>
                                      <w:spacing w:val="-2"/>
                                      <w:sz w:val="20"/>
                                    </w:rPr>
                                    <w:t>lit/lighted</w:t>
                                  </w:r>
                                </w:p>
                              </w:tc>
                            </w:tr>
                            <w:tr w14:paraId="3F1407F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FC86771">
                                  <w:pPr>
                                    <w:pStyle w:val="16"/>
                                    <w:spacing w:before="79"/>
                                    <w:ind w:left="113"/>
                                    <w:rPr>
                                      <w:sz w:val="20"/>
                                    </w:rPr>
                                  </w:pPr>
                                  <w:r>
                                    <w:rPr>
                                      <w:color w:val="231F20"/>
                                      <w:spacing w:val="-4"/>
                                      <w:sz w:val="20"/>
                                    </w:rPr>
                                    <w:t>lose</w:t>
                                  </w:r>
                                </w:p>
                              </w:tc>
                              <w:tc>
                                <w:tcPr>
                                  <w:tcW w:w="1531" w:type="dxa"/>
                                  <w:tcBorders>
                                    <w:top w:val="single" w:color="231F20" w:sz="2" w:space="0"/>
                                    <w:left w:val="single" w:color="231F20" w:sz="2" w:space="0"/>
                                    <w:bottom w:val="single" w:color="231F20" w:sz="2" w:space="0"/>
                                    <w:right w:val="single" w:color="231F20" w:sz="2" w:space="0"/>
                                  </w:tcBorders>
                                </w:tcPr>
                                <w:p w14:paraId="652767F2">
                                  <w:pPr>
                                    <w:pStyle w:val="16"/>
                                    <w:spacing w:before="79"/>
                                    <w:ind w:left="115"/>
                                    <w:rPr>
                                      <w:sz w:val="20"/>
                                    </w:rPr>
                                  </w:pPr>
                                  <w:r>
                                    <w:rPr>
                                      <w:color w:val="231F20"/>
                                      <w:spacing w:val="-4"/>
                                      <w:sz w:val="20"/>
                                    </w:rPr>
                                    <w:t>lost</w:t>
                                  </w:r>
                                </w:p>
                              </w:tc>
                              <w:tc>
                                <w:tcPr>
                                  <w:tcW w:w="1531" w:type="dxa"/>
                                  <w:tcBorders>
                                    <w:top w:val="single" w:color="231F20" w:sz="2" w:space="0"/>
                                    <w:left w:val="single" w:color="231F20" w:sz="2" w:space="0"/>
                                    <w:bottom w:val="single" w:color="231F20" w:sz="2" w:space="0"/>
                                  </w:tcBorders>
                                </w:tcPr>
                                <w:p w14:paraId="65E818CD">
                                  <w:pPr>
                                    <w:pStyle w:val="16"/>
                                    <w:spacing w:before="79"/>
                                    <w:ind w:left="115"/>
                                    <w:rPr>
                                      <w:sz w:val="20"/>
                                    </w:rPr>
                                  </w:pPr>
                                  <w:r>
                                    <w:rPr>
                                      <w:color w:val="231F20"/>
                                      <w:spacing w:val="-4"/>
                                      <w:sz w:val="20"/>
                                    </w:rPr>
                                    <w:t>lost</w:t>
                                  </w:r>
                                </w:p>
                              </w:tc>
                            </w:tr>
                            <w:tr w14:paraId="54DD00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C106224">
                                  <w:pPr>
                                    <w:pStyle w:val="16"/>
                                    <w:spacing w:before="79"/>
                                    <w:ind w:left="113"/>
                                    <w:rPr>
                                      <w:sz w:val="20"/>
                                    </w:rPr>
                                  </w:pPr>
                                  <w:r>
                                    <w:rPr>
                                      <w:color w:val="231F20"/>
                                      <w:spacing w:val="-4"/>
                                      <w:sz w:val="20"/>
                                    </w:rPr>
                                    <w:t>make</w:t>
                                  </w:r>
                                </w:p>
                              </w:tc>
                              <w:tc>
                                <w:tcPr>
                                  <w:tcW w:w="1531" w:type="dxa"/>
                                  <w:tcBorders>
                                    <w:top w:val="single" w:color="231F20" w:sz="2" w:space="0"/>
                                    <w:left w:val="single" w:color="231F20" w:sz="2" w:space="0"/>
                                    <w:bottom w:val="single" w:color="231F20" w:sz="2" w:space="0"/>
                                    <w:right w:val="single" w:color="231F20" w:sz="2" w:space="0"/>
                                  </w:tcBorders>
                                </w:tcPr>
                                <w:p w14:paraId="0FFA0C89">
                                  <w:pPr>
                                    <w:pStyle w:val="16"/>
                                    <w:spacing w:before="79"/>
                                    <w:ind w:left="115"/>
                                    <w:rPr>
                                      <w:sz w:val="20"/>
                                    </w:rPr>
                                  </w:pPr>
                                  <w:r>
                                    <w:rPr>
                                      <w:color w:val="231F20"/>
                                      <w:spacing w:val="-4"/>
                                      <w:sz w:val="20"/>
                                    </w:rPr>
                                    <w:t>made</w:t>
                                  </w:r>
                                </w:p>
                              </w:tc>
                              <w:tc>
                                <w:tcPr>
                                  <w:tcW w:w="1531" w:type="dxa"/>
                                  <w:tcBorders>
                                    <w:top w:val="single" w:color="231F20" w:sz="2" w:space="0"/>
                                    <w:left w:val="single" w:color="231F20" w:sz="2" w:space="0"/>
                                    <w:bottom w:val="single" w:color="231F20" w:sz="2" w:space="0"/>
                                  </w:tcBorders>
                                </w:tcPr>
                                <w:p w14:paraId="0C6E33BF">
                                  <w:pPr>
                                    <w:pStyle w:val="16"/>
                                    <w:spacing w:before="79"/>
                                    <w:ind w:left="115"/>
                                    <w:rPr>
                                      <w:sz w:val="20"/>
                                    </w:rPr>
                                  </w:pPr>
                                  <w:r>
                                    <w:rPr>
                                      <w:color w:val="231F20"/>
                                      <w:spacing w:val="-4"/>
                                      <w:sz w:val="20"/>
                                    </w:rPr>
                                    <w:t>made</w:t>
                                  </w:r>
                                </w:p>
                              </w:tc>
                            </w:tr>
                            <w:tr w14:paraId="786A04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72C475D">
                                  <w:pPr>
                                    <w:pStyle w:val="16"/>
                                    <w:spacing w:before="79"/>
                                    <w:ind w:left="113"/>
                                    <w:rPr>
                                      <w:sz w:val="20"/>
                                    </w:rPr>
                                  </w:pPr>
                                  <w:r>
                                    <w:rPr>
                                      <w:color w:val="231F20"/>
                                      <w:spacing w:val="-4"/>
                                      <w:sz w:val="20"/>
                                    </w:rPr>
                                    <w:t>mean</w:t>
                                  </w:r>
                                </w:p>
                              </w:tc>
                              <w:tc>
                                <w:tcPr>
                                  <w:tcW w:w="1531" w:type="dxa"/>
                                  <w:tcBorders>
                                    <w:top w:val="single" w:color="231F20" w:sz="2" w:space="0"/>
                                    <w:left w:val="single" w:color="231F20" w:sz="2" w:space="0"/>
                                    <w:bottom w:val="single" w:color="231F20" w:sz="2" w:space="0"/>
                                    <w:right w:val="single" w:color="231F20" w:sz="2" w:space="0"/>
                                  </w:tcBorders>
                                </w:tcPr>
                                <w:p w14:paraId="53E4BD46">
                                  <w:pPr>
                                    <w:pStyle w:val="16"/>
                                    <w:spacing w:before="79"/>
                                    <w:ind w:left="115"/>
                                    <w:rPr>
                                      <w:sz w:val="20"/>
                                    </w:rPr>
                                  </w:pPr>
                                  <w:r>
                                    <w:rPr>
                                      <w:color w:val="231F20"/>
                                      <w:spacing w:val="-2"/>
                                      <w:sz w:val="20"/>
                                    </w:rPr>
                                    <w:t>meant</w:t>
                                  </w:r>
                                </w:p>
                              </w:tc>
                              <w:tc>
                                <w:tcPr>
                                  <w:tcW w:w="1531" w:type="dxa"/>
                                  <w:tcBorders>
                                    <w:top w:val="single" w:color="231F20" w:sz="2" w:space="0"/>
                                    <w:left w:val="single" w:color="231F20" w:sz="2" w:space="0"/>
                                    <w:bottom w:val="single" w:color="231F20" w:sz="2" w:space="0"/>
                                  </w:tcBorders>
                                </w:tcPr>
                                <w:p w14:paraId="7D27B0F4">
                                  <w:pPr>
                                    <w:pStyle w:val="16"/>
                                    <w:spacing w:before="79"/>
                                    <w:ind w:left="115"/>
                                    <w:rPr>
                                      <w:sz w:val="20"/>
                                    </w:rPr>
                                  </w:pPr>
                                  <w:r>
                                    <w:rPr>
                                      <w:color w:val="231F20"/>
                                      <w:spacing w:val="-2"/>
                                      <w:sz w:val="20"/>
                                    </w:rPr>
                                    <w:t>meant</w:t>
                                  </w:r>
                                </w:p>
                              </w:tc>
                            </w:tr>
                            <w:tr w14:paraId="658D4E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AB6242E">
                                  <w:pPr>
                                    <w:pStyle w:val="16"/>
                                    <w:spacing w:before="79"/>
                                    <w:ind w:left="113"/>
                                    <w:rPr>
                                      <w:sz w:val="20"/>
                                    </w:rPr>
                                  </w:pPr>
                                  <w:r>
                                    <w:rPr>
                                      <w:color w:val="231F20"/>
                                      <w:spacing w:val="-4"/>
                                      <w:sz w:val="20"/>
                                    </w:rPr>
                                    <w:t>meet</w:t>
                                  </w:r>
                                </w:p>
                              </w:tc>
                              <w:tc>
                                <w:tcPr>
                                  <w:tcW w:w="1531" w:type="dxa"/>
                                  <w:tcBorders>
                                    <w:top w:val="single" w:color="231F20" w:sz="2" w:space="0"/>
                                    <w:left w:val="single" w:color="231F20" w:sz="2" w:space="0"/>
                                    <w:bottom w:val="single" w:color="231F20" w:sz="2" w:space="0"/>
                                    <w:right w:val="single" w:color="231F20" w:sz="2" w:space="0"/>
                                  </w:tcBorders>
                                </w:tcPr>
                                <w:p w14:paraId="57B858C9">
                                  <w:pPr>
                                    <w:pStyle w:val="16"/>
                                    <w:spacing w:before="79"/>
                                    <w:ind w:left="115"/>
                                    <w:rPr>
                                      <w:sz w:val="20"/>
                                    </w:rPr>
                                  </w:pPr>
                                  <w:r>
                                    <w:rPr>
                                      <w:color w:val="231F20"/>
                                      <w:spacing w:val="-5"/>
                                      <w:sz w:val="20"/>
                                    </w:rPr>
                                    <w:t>met</w:t>
                                  </w:r>
                                </w:p>
                              </w:tc>
                              <w:tc>
                                <w:tcPr>
                                  <w:tcW w:w="1531" w:type="dxa"/>
                                  <w:tcBorders>
                                    <w:top w:val="single" w:color="231F20" w:sz="2" w:space="0"/>
                                    <w:left w:val="single" w:color="231F20" w:sz="2" w:space="0"/>
                                    <w:bottom w:val="single" w:color="231F20" w:sz="2" w:space="0"/>
                                  </w:tcBorders>
                                </w:tcPr>
                                <w:p w14:paraId="3562892D">
                                  <w:pPr>
                                    <w:pStyle w:val="16"/>
                                    <w:spacing w:before="79"/>
                                    <w:ind w:left="115"/>
                                    <w:rPr>
                                      <w:sz w:val="20"/>
                                    </w:rPr>
                                  </w:pPr>
                                  <w:r>
                                    <w:rPr>
                                      <w:color w:val="231F20"/>
                                      <w:spacing w:val="-5"/>
                                      <w:sz w:val="20"/>
                                    </w:rPr>
                                    <w:t>met</w:t>
                                  </w:r>
                                </w:p>
                              </w:tc>
                            </w:tr>
                            <w:tr w14:paraId="0AB2DE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184B084">
                                  <w:pPr>
                                    <w:pStyle w:val="16"/>
                                    <w:spacing w:before="79"/>
                                    <w:ind w:left="113"/>
                                    <w:rPr>
                                      <w:sz w:val="20"/>
                                    </w:rPr>
                                  </w:pPr>
                                  <w:r>
                                    <w:rPr>
                                      <w:color w:val="231F20"/>
                                      <w:spacing w:val="-2"/>
                                      <w:sz w:val="20"/>
                                    </w:rPr>
                                    <w:t>mistake</w:t>
                                  </w:r>
                                </w:p>
                              </w:tc>
                              <w:tc>
                                <w:tcPr>
                                  <w:tcW w:w="1531" w:type="dxa"/>
                                  <w:tcBorders>
                                    <w:top w:val="single" w:color="231F20" w:sz="2" w:space="0"/>
                                    <w:left w:val="single" w:color="231F20" w:sz="2" w:space="0"/>
                                    <w:bottom w:val="single" w:color="231F20" w:sz="2" w:space="0"/>
                                    <w:right w:val="single" w:color="231F20" w:sz="2" w:space="0"/>
                                  </w:tcBorders>
                                </w:tcPr>
                                <w:p w14:paraId="56FE8928">
                                  <w:pPr>
                                    <w:pStyle w:val="16"/>
                                    <w:spacing w:before="79"/>
                                    <w:ind w:left="115"/>
                                    <w:rPr>
                                      <w:sz w:val="20"/>
                                    </w:rPr>
                                  </w:pPr>
                                  <w:r>
                                    <w:rPr>
                                      <w:color w:val="231F20"/>
                                      <w:spacing w:val="-2"/>
                                      <w:sz w:val="20"/>
                                    </w:rPr>
                                    <w:t>mistook</w:t>
                                  </w:r>
                                </w:p>
                              </w:tc>
                              <w:tc>
                                <w:tcPr>
                                  <w:tcW w:w="1531" w:type="dxa"/>
                                  <w:tcBorders>
                                    <w:top w:val="single" w:color="231F20" w:sz="2" w:space="0"/>
                                    <w:left w:val="single" w:color="231F20" w:sz="2" w:space="0"/>
                                    <w:bottom w:val="single" w:color="231F20" w:sz="2" w:space="0"/>
                                  </w:tcBorders>
                                </w:tcPr>
                                <w:p w14:paraId="268CE8C4">
                                  <w:pPr>
                                    <w:pStyle w:val="16"/>
                                    <w:spacing w:before="79"/>
                                    <w:ind w:left="115"/>
                                    <w:rPr>
                                      <w:sz w:val="20"/>
                                    </w:rPr>
                                  </w:pPr>
                                  <w:r>
                                    <w:rPr>
                                      <w:color w:val="231F20"/>
                                      <w:spacing w:val="-2"/>
                                      <w:sz w:val="20"/>
                                    </w:rPr>
                                    <w:t>mistaken</w:t>
                                  </w:r>
                                </w:p>
                              </w:tc>
                            </w:tr>
                            <w:tr w14:paraId="4459771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0C99D06">
                                  <w:pPr>
                                    <w:pStyle w:val="16"/>
                                    <w:spacing w:before="79"/>
                                    <w:ind w:left="113"/>
                                    <w:rPr>
                                      <w:sz w:val="20"/>
                                    </w:rPr>
                                  </w:pPr>
                                  <w:r>
                                    <w:rPr>
                                      <w:color w:val="231F20"/>
                                      <w:spacing w:val="-2"/>
                                      <w:sz w:val="20"/>
                                    </w:rPr>
                                    <w:t>overcome</w:t>
                                  </w:r>
                                </w:p>
                              </w:tc>
                              <w:tc>
                                <w:tcPr>
                                  <w:tcW w:w="1531" w:type="dxa"/>
                                  <w:tcBorders>
                                    <w:top w:val="single" w:color="231F20" w:sz="2" w:space="0"/>
                                    <w:left w:val="single" w:color="231F20" w:sz="2" w:space="0"/>
                                    <w:bottom w:val="single" w:color="231F20" w:sz="2" w:space="0"/>
                                    <w:right w:val="single" w:color="231F20" w:sz="2" w:space="0"/>
                                  </w:tcBorders>
                                </w:tcPr>
                                <w:p w14:paraId="1C2DEA0D">
                                  <w:pPr>
                                    <w:pStyle w:val="16"/>
                                    <w:spacing w:before="79"/>
                                    <w:ind w:left="115"/>
                                    <w:rPr>
                                      <w:sz w:val="20"/>
                                    </w:rPr>
                                  </w:pPr>
                                  <w:r>
                                    <w:rPr>
                                      <w:color w:val="231F20"/>
                                      <w:spacing w:val="-2"/>
                                      <w:sz w:val="20"/>
                                    </w:rPr>
                                    <w:t>overcame</w:t>
                                  </w:r>
                                </w:p>
                              </w:tc>
                              <w:tc>
                                <w:tcPr>
                                  <w:tcW w:w="1531" w:type="dxa"/>
                                  <w:tcBorders>
                                    <w:top w:val="single" w:color="231F20" w:sz="2" w:space="0"/>
                                    <w:left w:val="single" w:color="231F20" w:sz="2" w:space="0"/>
                                    <w:bottom w:val="single" w:color="231F20" w:sz="2" w:space="0"/>
                                  </w:tcBorders>
                                </w:tcPr>
                                <w:p w14:paraId="46667383">
                                  <w:pPr>
                                    <w:pStyle w:val="16"/>
                                    <w:spacing w:before="79"/>
                                    <w:ind w:left="115"/>
                                    <w:rPr>
                                      <w:sz w:val="20"/>
                                    </w:rPr>
                                  </w:pPr>
                                  <w:r>
                                    <w:rPr>
                                      <w:color w:val="231F20"/>
                                      <w:spacing w:val="-2"/>
                                      <w:sz w:val="20"/>
                                    </w:rPr>
                                    <w:t>overcome</w:t>
                                  </w:r>
                                </w:p>
                              </w:tc>
                            </w:tr>
                            <w:tr w14:paraId="40D3C8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0687063">
                                  <w:pPr>
                                    <w:pStyle w:val="16"/>
                                    <w:spacing w:before="79"/>
                                    <w:ind w:left="113"/>
                                    <w:rPr>
                                      <w:sz w:val="20"/>
                                    </w:rPr>
                                  </w:pPr>
                                  <w:r>
                                    <w:rPr>
                                      <w:color w:val="231F20"/>
                                      <w:spacing w:val="-2"/>
                                      <w:sz w:val="20"/>
                                    </w:rPr>
                                    <w:t>oversleep</w:t>
                                  </w:r>
                                </w:p>
                              </w:tc>
                              <w:tc>
                                <w:tcPr>
                                  <w:tcW w:w="1531" w:type="dxa"/>
                                  <w:tcBorders>
                                    <w:top w:val="single" w:color="231F20" w:sz="2" w:space="0"/>
                                    <w:left w:val="single" w:color="231F20" w:sz="2" w:space="0"/>
                                    <w:bottom w:val="single" w:color="231F20" w:sz="2" w:space="0"/>
                                    <w:right w:val="single" w:color="231F20" w:sz="2" w:space="0"/>
                                  </w:tcBorders>
                                </w:tcPr>
                                <w:p w14:paraId="5E7C8B9A">
                                  <w:pPr>
                                    <w:pStyle w:val="16"/>
                                    <w:spacing w:before="79"/>
                                    <w:ind w:left="115"/>
                                    <w:rPr>
                                      <w:sz w:val="20"/>
                                    </w:rPr>
                                  </w:pPr>
                                  <w:r>
                                    <w:rPr>
                                      <w:color w:val="231F20"/>
                                      <w:spacing w:val="-2"/>
                                      <w:sz w:val="20"/>
                                    </w:rPr>
                                    <w:t>overslept</w:t>
                                  </w:r>
                                </w:p>
                              </w:tc>
                              <w:tc>
                                <w:tcPr>
                                  <w:tcW w:w="1531" w:type="dxa"/>
                                  <w:tcBorders>
                                    <w:top w:val="single" w:color="231F20" w:sz="2" w:space="0"/>
                                    <w:left w:val="single" w:color="231F20" w:sz="2" w:space="0"/>
                                    <w:bottom w:val="single" w:color="231F20" w:sz="2" w:space="0"/>
                                  </w:tcBorders>
                                </w:tcPr>
                                <w:p w14:paraId="75573E77">
                                  <w:pPr>
                                    <w:pStyle w:val="16"/>
                                    <w:spacing w:before="79"/>
                                    <w:ind w:left="115"/>
                                    <w:rPr>
                                      <w:sz w:val="20"/>
                                    </w:rPr>
                                  </w:pPr>
                                  <w:r>
                                    <w:rPr>
                                      <w:color w:val="231F20"/>
                                      <w:spacing w:val="-2"/>
                                      <w:sz w:val="20"/>
                                    </w:rPr>
                                    <w:t>overslept</w:t>
                                  </w:r>
                                </w:p>
                              </w:tc>
                            </w:tr>
                            <w:tr w14:paraId="0CC60B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C061B89">
                                  <w:pPr>
                                    <w:pStyle w:val="16"/>
                                    <w:spacing w:before="79"/>
                                    <w:ind w:left="113"/>
                                    <w:rPr>
                                      <w:sz w:val="20"/>
                                    </w:rPr>
                                  </w:pPr>
                                  <w:r>
                                    <w:rPr>
                                      <w:color w:val="231F20"/>
                                      <w:spacing w:val="-5"/>
                                      <w:sz w:val="20"/>
                                    </w:rPr>
                                    <w:t>pay</w:t>
                                  </w:r>
                                </w:p>
                              </w:tc>
                              <w:tc>
                                <w:tcPr>
                                  <w:tcW w:w="1531" w:type="dxa"/>
                                  <w:tcBorders>
                                    <w:top w:val="single" w:color="231F20" w:sz="2" w:space="0"/>
                                    <w:left w:val="single" w:color="231F20" w:sz="2" w:space="0"/>
                                    <w:bottom w:val="single" w:color="231F20" w:sz="2" w:space="0"/>
                                    <w:right w:val="single" w:color="231F20" w:sz="2" w:space="0"/>
                                  </w:tcBorders>
                                </w:tcPr>
                                <w:p w14:paraId="16F3797A">
                                  <w:pPr>
                                    <w:pStyle w:val="16"/>
                                    <w:spacing w:before="79"/>
                                    <w:ind w:left="115"/>
                                    <w:rPr>
                                      <w:sz w:val="20"/>
                                    </w:rPr>
                                  </w:pPr>
                                  <w:r>
                                    <w:rPr>
                                      <w:color w:val="231F20"/>
                                      <w:spacing w:val="-4"/>
                                      <w:sz w:val="20"/>
                                    </w:rPr>
                                    <w:t>paid</w:t>
                                  </w:r>
                                </w:p>
                              </w:tc>
                              <w:tc>
                                <w:tcPr>
                                  <w:tcW w:w="1531" w:type="dxa"/>
                                  <w:tcBorders>
                                    <w:top w:val="single" w:color="231F20" w:sz="2" w:space="0"/>
                                    <w:left w:val="single" w:color="231F20" w:sz="2" w:space="0"/>
                                    <w:bottom w:val="single" w:color="231F20" w:sz="2" w:space="0"/>
                                  </w:tcBorders>
                                </w:tcPr>
                                <w:p w14:paraId="78A1CDCC">
                                  <w:pPr>
                                    <w:pStyle w:val="16"/>
                                    <w:spacing w:before="79"/>
                                    <w:ind w:left="115"/>
                                    <w:rPr>
                                      <w:sz w:val="20"/>
                                    </w:rPr>
                                  </w:pPr>
                                  <w:r>
                                    <w:rPr>
                                      <w:color w:val="231F20"/>
                                      <w:spacing w:val="-4"/>
                                      <w:sz w:val="20"/>
                                    </w:rPr>
                                    <w:t>paid</w:t>
                                  </w:r>
                                </w:p>
                              </w:tc>
                            </w:tr>
                            <w:tr w14:paraId="00F817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32A2BD0">
                                  <w:pPr>
                                    <w:pStyle w:val="16"/>
                                    <w:spacing w:before="79"/>
                                    <w:ind w:left="113"/>
                                    <w:rPr>
                                      <w:sz w:val="20"/>
                                    </w:rPr>
                                  </w:pPr>
                                  <w:r>
                                    <w:rPr>
                                      <w:color w:val="231F20"/>
                                      <w:spacing w:val="-5"/>
                                      <w:sz w:val="20"/>
                                    </w:rPr>
                                    <w:t>put</w:t>
                                  </w:r>
                                </w:p>
                              </w:tc>
                              <w:tc>
                                <w:tcPr>
                                  <w:tcW w:w="1531" w:type="dxa"/>
                                  <w:tcBorders>
                                    <w:top w:val="single" w:color="231F20" w:sz="2" w:space="0"/>
                                    <w:left w:val="single" w:color="231F20" w:sz="2" w:space="0"/>
                                    <w:bottom w:val="single" w:color="231F20" w:sz="2" w:space="0"/>
                                    <w:right w:val="single" w:color="231F20" w:sz="2" w:space="0"/>
                                  </w:tcBorders>
                                </w:tcPr>
                                <w:p w14:paraId="0A0A8372">
                                  <w:pPr>
                                    <w:pStyle w:val="16"/>
                                    <w:spacing w:before="79"/>
                                    <w:ind w:left="115"/>
                                    <w:rPr>
                                      <w:sz w:val="20"/>
                                    </w:rPr>
                                  </w:pPr>
                                  <w:r>
                                    <w:rPr>
                                      <w:color w:val="231F20"/>
                                      <w:spacing w:val="-5"/>
                                      <w:sz w:val="20"/>
                                    </w:rPr>
                                    <w:t>put</w:t>
                                  </w:r>
                                </w:p>
                              </w:tc>
                              <w:tc>
                                <w:tcPr>
                                  <w:tcW w:w="1531" w:type="dxa"/>
                                  <w:tcBorders>
                                    <w:top w:val="single" w:color="231F20" w:sz="2" w:space="0"/>
                                    <w:left w:val="single" w:color="231F20" w:sz="2" w:space="0"/>
                                    <w:bottom w:val="single" w:color="231F20" w:sz="2" w:space="0"/>
                                  </w:tcBorders>
                                </w:tcPr>
                                <w:p w14:paraId="6C41B847">
                                  <w:pPr>
                                    <w:pStyle w:val="16"/>
                                    <w:spacing w:before="79"/>
                                    <w:ind w:left="115"/>
                                    <w:rPr>
                                      <w:sz w:val="20"/>
                                    </w:rPr>
                                  </w:pPr>
                                  <w:r>
                                    <w:rPr>
                                      <w:color w:val="231F20"/>
                                      <w:spacing w:val="-5"/>
                                      <w:sz w:val="20"/>
                                    </w:rPr>
                                    <w:t>put</w:t>
                                  </w:r>
                                </w:p>
                              </w:tc>
                            </w:tr>
                            <w:tr w14:paraId="793C9F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10639E03">
                                  <w:pPr>
                                    <w:pStyle w:val="16"/>
                                    <w:spacing w:before="79"/>
                                    <w:ind w:left="113"/>
                                    <w:rPr>
                                      <w:sz w:val="20"/>
                                    </w:rPr>
                                  </w:pPr>
                                  <w:r>
                                    <w:rPr>
                                      <w:color w:val="231F20"/>
                                      <w:spacing w:val="-4"/>
                                      <w:sz w:val="20"/>
                                    </w:rPr>
                                    <w:t>quit</w:t>
                                  </w:r>
                                </w:p>
                              </w:tc>
                              <w:tc>
                                <w:tcPr>
                                  <w:tcW w:w="1531" w:type="dxa"/>
                                  <w:tcBorders>
                                    <w:top w:val="single" w:color="231F20" w:sz="2" w:space="0"/>
                                    <w:left w:val="single" w:color="231F20" w:sz="2" w:space="0"/>
                                    <w:right w:val="single" w:color="231F20" w:sz="2" w:space="0"/>
                                  </w:tcBorders>
                                </w:tcPr>
                                <w:p w14:paraId="2088E990">
                                  <w:pPr>
                                    <w:pStyle w:val="16"/>
                                    <w:spacing w:before="79"/>
                                    <w:ind w:left="115"/>
                                    <w:rPr>
                                      <w:sz w:val="20"/>
                                    </w:rPr>
                                  </w:pPr>
                                  <w:r>
                                    <w:rPr>
                                      <w:color w:val="231F20"/>
                                      <w:spacing w:val="-2"/>
                                      <w:sz w:val="20"/>
                                    </w:rPr>
                                    <w:t>quit/quitted</w:t>
                                  </w:r>
                                </w:p>
                              </w:tc>
                              <w:tc>
                                <w:tcPr>
                                  <w:tcW w:w="1531" w:type="dxa"/>
                                  <w:tcBorders>
                                    <w:top w:val="single" w:color="231F20" w:sz="2" w:space="0"/>
                                    <w:left w:val="single" w:color="231F20" w:sz="2" w:space="0"/>
                                  </w:tcBorders>
                                </w:tcPr>
                                <w:p w14:paraId="00756539">
                                  <w:pPr>
                                    <w:pStyle w:val="16"/>
                                    <w:spacing w:before="79"/>
                                    <w:ind w:left="115"/>
                                    <w:rPr>
                                      <w:sz w:val="20"/>
                                    </w:rPr>
                                  </w:pPr>
                                  <w:r>
                                    <w:rPr>
                                      <w:color w:val="231F20"/>
                                      <w:spacing w:val="-2"/>
                                      <w:sz w:val="20"/>
                                    </w:rPr>
                                    <w:t>quit/quitted</w:t>
                                  </w:r>
                                </w:p>
                              </w:tc>
                            </w:tr>
                          </w:tbl>
                          <w:p w14:paraId="2D6B94A2">
                            <w:pPr>
                              <w:pStyle w:val="11"/>
                            </w:pPr>
                          </w:p>
                        </w:txbxContent>
                      </wps:txbx>
                      <wps:bodyPr wrap="square" lIns="0" tIns="0" rIns="0" bIns="0" rtlCol="0">
                        <a:noAutofit/>
                      </wps:bodyPr>
                    </wps:wsp>
                  </a:graphicData>
                </a:graphic>
              </wp:anchor>
            </w:drawing>
          </mc:Choice>
          <mc:Fallback>
            <w:pict>
              <v:shape id="Textbox 4910" o:spid="_x0000_s1026" o:spt="202" type="#_x0000_t202" style="position:absolute;left:0pt;margin-left:301.7pt;margin-top:12.65pt;height:661.7pt;width:227.3pt;mso-position-horizontal-relative:page;mso-wrap-distance-bottom:0pt;mso-wrap-distance-top:0pt;z-index:-251403264;mso-width-relative:page;mso-height-relative:page;" filled="f" stroked="f" coordsize="21600,21600" o:gfxdata="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ttyHINsAAAAMAQAADwAAAAAAAAABACAAAAAiAAAAZHJzL2Rvd25yZXYueG1sUEsBAhQA&#10;FAAAAAgAh07iQKJd07m2AQAAewMAAA4AAAAAAAAAAQAgAAAAKgEAAGRycy9lMm9Eb2MueG1sUEsF&#10;BgAAAAAGAAYAWQEAAFIFA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74"/>
                        <w:gridCol w:w="1531"/>
                        <w:gridCol w:w="1531"/>
                      </w:tblGrid>
                      <w:tr w14:paraId="5E8CA3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474" w:type="dxa"/>
                            <w:tcBorders>
                              <w:bottom w:val="single" w:color="231F20" w:sz="2" w:space="0"/>
                              <w:right w:val="single" w:color="231F20" w:sz="2" w:space="0"/>
                            </w:tcBorders>
                          </w:tcPr>
                          <w:p w14:paraId="529AA68B">
                            <w:pPr>
                              <w:pStyle w:val="16"/>
                              <w:spacing w:before="142"/>
                              <w:ind w:left="502" w:right="495"/>
                              <w:jc w:val="center"/>
                              <w:rPr>
                                <w:b/>
                                <w:sz w:val="20"/>
                              </w:rPr>
                            </w:pPr>
                            <w:r>
                              <w:rPr>
                                <w:b/>
                                <w:color w:val="231F20"/>
                                <w:spacing w:val="-4"/>
                                <w:sz w:val="20"/>
                              </w:rPr>
                              <w:t>Verb</w:t>
                            </w:r>
                          </w:p>
                        </w:tc>
                        <w:tc>
                          <w:tcPr>
                            <w:tcW w:w="1531" w:type="dxa"/>
                            <w:tcBorders>
                              <w:left w:val="single" w:color="231F20" w:sz="2" w:space="0"/>
                              <w:bottom w:val="single" w:color="231F20" w:sz="2" w:space="0"/>
                              <w:right w:val="single" w:color="231F20" w:sz="2" w:space="0"/>
                            </w:tcBorders>
                          </w:tcPr>
                          <w:p w14:paraId="33A1B41B">
                            <w:pPr>
                              <w:pStyle w:val="16"/>
                              <w:spacing w:before="142"/>
                              <w:ind w:left="264"/>
                              <w:rPr>
                                <w:b/>
                                <w:sz w:val="20"/>
                              </w:rPr>
                            </w:pPr>
                            <w:r>
                              <w:rPr>
                                <w:b/>
                                <w:color w:val="231F20"/>
                                <w:sz w:val="20"/>
                              </w:rPr>
                              <w:t xml:space="preserve">Past </w:t>
                            </w:r>
                            <w:r>
                              <w:rPr>
                                <w:b/>
                                <w:color w:val="231F20"/>
                                <w:spacing w:val="-2"/>
                                <w:sz w:val="20"/>
                              </w:rPr>
                              <w:t>tense</w:t>
                            </w:r>
                          </w:p>
                        </w:tc>
                        <w:tc>
                          <w:tcPr>
                            <w:tcW w:w="1531" w:type="dxa"/>
                            <w:tcBorders>
                              <w:left w:val="single" w:color="231F20" w:sz="2" w:space="0"/>
                              <w:bottom w:val="single" w:color="231F20" w:sz="2" w:space="0"/>
                            </w:tcBorders>
                          </w:tcPr>
                          <w:p w14:paraId="253A3865">
                            <w:pPr>
                              <w:pStyle w:val="16"/>
                              <w:spacing w:before="142"/>
                              <w:ind w:left="80"/>
                              <w:rPr>
                                <w:b/>
                                <w:sz w:val="20"/>
                              </w:rPr>
                            </w:pPr>
                            <w:r>
                              <w:rPr>
                                <w:b/>
                                <w:color w:val="231F20"/>
                                <w:sz w:val="20"/>
                              </w:rPr>
                              <w:t xml:space="preserve">Past </w:t>
                            </w:r>
                            <w:r>
                              <w:rPr>
                                <w:b/>
                                <w:color w:val="231F20"/>
                                <w:spacing w:val="-2"/>
                                <w:sz w:val="20"/>
                              </w:rPr>
                              <w:t>participle</w:t>
                            </w:r>
                          </w:p>
                        </w:tc>
                      </w:tr>
                      <w:tr w14:paraId="406176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6" w:hRule="atLeast"/>
                        </w:trPr>
                        <w:tc>
                          <w:tcPr>
                            <w:tcW w:w="1474" w:type="dxa"/>
                            <w:tcBorders>
                              <w:top w:val="single" w:color="231F20" w:sz="2" w:space="0"/>
                              <w:right w:val="single" w:color="231F20" w:sz="2" w:space="0"/>
                            </w:tcBorders>
                          </w:tcPr>
                          <w:p w14:paraId="25F2149C">
                            <w:pPr>
                              <w:pStyle w:val="16"/>
                              <w:spacing w:before="77"/>
                              <w:ind w:left="113"/>
                              <w:rPr>
                                <w:sz w:val="20"/>
                              </w:rPr>
                            </w:pPr>
                            <w:r>
                              <w:rPr>
                                <w:color w:val="231F20"/>
                                <w:spacing w:val="-5"/>
                                <w:sz w:val="20"/>
                              </w:rPr>
                              <w:t>get</w:t>
                            </w:r>
                          </w:p>
                        </w:tc>
                        <w:tc>
                          <w:tcPr>
                            <w:tcW w:w="1531" w:type="dxa"/>
                            <w:tcBorders>
                              <w:top w:val="single" w:color="231F20" w:sz="2" w:space="0"/>
                              <w:left w:val="single" w:color="231F20" w:sz="2" w:space="0"/>
                              <w:right w:val="single" w:color="231F20" w:sz="2" w:space="0"/>
                            </w:tcBorders>
                          </w:tcPr>
                          <w:p w14:paraId="66DFF116">
                            <w:pPr>
                              <w:pStyle w:val="16"/>
                              <w:spacing w:before="77"/>
                              <w:ind w:left="115"/>
                              <w:rPr>
                                <w:sz w:val="20"/>
                              </w:rPr>
                            </w:pPr>
                            <w:r>
                              <w:rPr>
                                <w:color w:val="231F20"/>
                                <w:spacing w:val="-5"/>
                                <w:sz w:val="20"/>
                              </w:rPr>
                              <w:t>got</w:t>
                            </w:r>
                          </w:p>
                        </w:tc>
                        <w:tc>
                          <w:tcPr>
                            <w:tcW w:w="1531" w:type="dxa"/>
                            <w:tcBorders>
                              <w:top w:val="single" w:color="231F20" w:sz="2" w:space="0"/>
                              <w:left w:val="single" w:color="231F20" w:sz="2" w:space="0"/>
                            </w:tcBorders>
                          </w:tcPr>
                          <w:p w14:paraId="019192F3">
                            <w:pPr>
                              <w:pStyle w:val="16"/>
                              <w:spacing w:before="77"/>
                              <w:ind w:left="115"/>
                              <w:rPr>
                                <w:sz w:val="20"/>
                              </w:rPr>
                            </w:pPr>
                            <w:r>
                              <w:rPr>
                                <w:color w:val="231F20"/>
                                <w:spacing w:val="-2"/>
                                <w:sz w:val="20"/>
                              </w:rPr>
                              <w:t>got/gotten</w:t>
                            </w:r>
                          </w:p>
                        </w:tc>
                      </w:tr>
                      <w:tr w14:paraId="550CD45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bottom w:val="single" w:color="231F20" w:sz="2" w:space="0"/>
                              <w:right w:val="single" w:color="231F20" w:sz="2" w:space="0"/>
                            </w:tcBorders>
                          </w:tcPr>
                          <w:p w14:paraId="6028DA68">
                            <w:pPr>
                              <w:pStyle w:val="16"/>
                              <w:spacing w:before="77"/>
                              <w:ind w:left="113"/>
                              <w:rPr>
                                <w:sz w:val="20"/>
                              </w:rPr>
                            </w:pPr>
                            <w:r>
                              <w:rPr>
                                <w:color w:val="231F20"/>
                                <w:spacing w:val="-4"/>
                                <w:sz w:val="20"/>
                              </w:rPr>
                              <w:t>give</w:t>
                            </w:r>
                          </w:p>
                        </w:tc>
                        <w:tc>
                          <w:tcPr>
                            <w:tcW w:w="1531" w:type="dxa"/>
                            <w:tcBorders>
                              <w:left w:val="single" w:color="231F20" w:sz="2" w:space="0"/>
                              <w:bottom w:val="single" w:color="231F20" w:sz="2" w:space="0"/>
                              <w:right w:val="single" w:color="231F20" w:sz="2" w:space="0"/>
                            </w:tcBorders>
                          </w:tcPr>
                          <w:p w14:paraId="14F114FE">
                            <w:pPr>
                              <w:pStyle w:val="16"/>
                              <w:spacing w:before="77"/>
                              <w:ind w:left="115"/>
                              <w:rPr>
                                <w:sz w:val="20"/>
                              </w:rPr>
                            </w:pPr>
                            <w:r>
                              <w:rPr>
                                <w:color w:val="231F20"/>
                                <w:spacing w:val="-4"/>
                                <w:sz w:val="20"/>
                              </w:rPr>
                              <w:t>gave</w:t>
                            </w:r>
                          </w:p>
                        </w:tc>
                        <w:tc>
                          <w:tcPr>
                            <w:tcW w:w="1531" w:type="dxa"/>
                            <w:tcBorders>
                              <w:left w:val="single" w:color="231F20" w:sz="2" w:space="0"/>
                              <w:bottom w:val="single" w:color="231F20" w:sz="2" w:space="0"/>
                            </w:tcBorders>
                          </w:tcPr>
                          <w:p w14:paraId="00003D64">
                            <w:pPr>
                              <w:pStyle w:val="16"/>
                              <w:spacing w:before="77"/>
                              <w:ind w:left="115"/>
                              <w:rPr>
                                <w:sz w:val="20"/>
                              </w:rPr>
                            </w:pPr>
                            <w:r>
                              <w:rPr>
                                <w:color w:val="231F20"/>
                                <w:spacing w:val="-2"/>
                                <w:sz w:val="20"/>
                              </w:rPr>
                              <w:t>given</w:t>
                            </w:r>
                          </w:p>
                        </w:tc>
                      </w:tr>
                      <w:tr w14:paraId="474877D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A977E2B">
                            <w:pPr>
                              <w:pStyle w:val="16"/>
                              <w:spacing w:before="79"/>
                              <w:ind w:left="113"/>
                              <w:rPr>
                                <w:sz w:val="20"/>
                              </w:rPr>
                            </w:pPr>
                            <w:r>
                              <w:rPr>
                                <w:color w:val="231F20"/>
                                <w:spacing w:val="-5"/>
                                <w:sz w:val="20"/>
                              </w:rPr>
                              <w:t>go</w:t>
                            </w:r>
                          </w:p>
                        </w:tc>
                        <w:tc>
                          <w:tcPr>
                            <w:tcW w:w="1531" w:type="dxa"/>
                            <w:tcBorders>
                              <w:top w:val="single" w:color="231F20" w:sz="2" w:space="0"/>
                              <w:left w:val="single" w:color="231F20" w:sz="2" w:space="0"/>
                              <w:bottom w:val="single" w:color="231F20" w:sz="2" w:space="0"/>
                              <w:right w:val="single" w:color="231F20" w:sz="2" w:space="0"/>
                            </w:tcBorders>
                          </w:tcPr>
                          <w:p w14:paraId="09888797">
                            <w:pPr>
                              <w:pStyle w:val="16"/>
                              <w:spacing w:before="79"/>
                              <w:ind w:left="115"/>
                              <w:rPr>
                                <w:sz w:val="20"/>
                              </w:rPr>
                            </w:pPr>
                            <w:r>
                              <w:rPr>
                                <w:color w:val="231F20"/>
                                <w:spacing w:val="-4"/>
                                <w:sz w:val="20"/>
                              </w:rPr>
                              <w:t>went</w:t>
                            </w:r>
                          </w:p>
                        </w:tc>
                        <w:tc>
                          <w:tcPr>
                            <w:tcW w:w="1531" w:type="dxa"/>
                            <w:tcBorders>
                              <w:top w:val="single" w:color="231F20" w:sz="2" w:space="0"/>
                              <w:left w:val="single" w:color="231F20" w:sz="2" w:space="0"/>
                              <w:bottom w:val="single" w:color="231F20" w:sz="2" w:space="0"/>
                            </w:tcBorders>
                          </w:tcPr>
                          <w:p w14:paraId="2149474E">
                            <w:pPr>
                              <w:pStyle w:val="16"/>
                              <w:spacing w:before="79"/>
                              <w:ind w:left="115"/>
                              <w:rPr>
                                <w:sz w:val="20"/>
                              </w:rPr>
                            </w:pPr>
                            <w:r>
                              <w:rPr>
                                <w:color w:val="231F20"/>
                                <w:spacing w:val="-4"/>
                                <w:sz w:val="20"/>
                              </w:rPr>
                              <w:t>gone</w:t>
                            </w:r>
                          </w:p>
                        </w:tc>
                      </w:tr>
                      <w:tr w14:paraId="1A2EC8B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2027BA2">
                            <w:pPr>
                              <w:pStyle w:val="16"/>
                              <w:spacing w:before="79"/>
                              <w:ind w:left="113"/>
                              <w:rPr>
                                <w:sz w:val="20"/>
                              </w:rPr>
                            </w:pPr>
                            <w:r>
                              <w:rPr>
                                <w:color w:val="231F20"/>
                                <w:spacing w:val="-4"/>
                                <w:sz w:val="20"/>
                              </w:rPr>
                              <w:t>grow</w:t>
                            </w:r>
                          </w:p>
                        </w:tc>
                        <w:tc>
                          <w:tcPr>
                            <w:tcW w:w="1531" w:type="dxa"/>
                            <w:tcBorders>
                              <w:top w:val="single" w:color="231F20" w:sz="2" w:space="0"/>
                              <w:left w:val="single" w:color="231F20" w:sz="2" w:space="0"/>
                              <w:bottom w:val="single" w:color="231F20" w:sz="2" w:space="0"/>
                              <w:right w:val="single" w:color="231F20" w:sz="2" w:space="0"/>
                            </w:tcBorders>
                          </w:tcPr>
                          <w:p w14:paraId="60AEC807">
                            <w:pPr>
                              <w:pStyle w:val="16"/>
                              <w:spacing w:before="79"/>
                              <w:ind w:left="115"/>
                              <w:rPr>
                                <w:sz w:val="20"/>
                              </w:rPr>
                            </w:pPr>
                            <w:r>
                              <w:rPr>
                                <w:color w:val="231F20"/>
                                <w:spacing w:val="-4"/>
                                <w:sz w:val="20"/>
                              </w:rPr>
                              <w:t>grew</w:t>
                            </w:r>
                          </w:p>
                        </w:tc>
                        <w:tc>
                          <w:tcPr>
                            <w:tcW w:w="1531" w:type="dxa"/>
                            <w:tcBorders>
                              <w:top w:val="single" w:color="231F20" w:sz="2" w:space="0"/>
                              <w:left w:val="single" w:color="231F20" w:sz="2" w:space="0"/>
                              <w:bottom w:val="single" w:color="231F20" w:sz="2" w:space="0"/>
                            </w:tcBorders>
                          </w:tcPr>
                          <w:p w14:paraId="42DD10E4">
                            <w:pPr>
                              <w:pStyle w:val="16"/>
                              <w:spacing w:before="79"/>
                              <w:ind w:left="115"/>
                              <w:rPr>
                                <w:sz w:val="20"/>
                              </w:rPr>
                            </w:pPr>
                            <w:r>
                              <w:rPr>
                                <w:color w:val="231F20"/>
                                <w:spacing w:val="-4"/>
                                <w:sz w:val="20"/>
                              </w:rPr>
                              <w:t>grown</w:t>
                            </w:r>
                          </w:p>
                        </w:tc>
                      </w:tr>
                      <w:tr w14:paraId="66AEAE3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A4C4A3B">
                            <w:pPr>
                              <w:pStyle w:val="16"/>
                              <w:spacing w:before="79"/>
                              <w:ind w:left="113"/>
                              <w:rPr>
                                <w:sz w:val="20"/>
                              </w:rPr>
                            </w:pPr>
                            <w:r>
                              <w:rPr>
                                <w:color w:val="231F20"/>
                                <w:spacing w:val="-4"/>
                                <w:sz w:val="20"/>
                              </w:rPr>
                              <w:t>hang</w:t>
                            </w:r>
                          </w:p>
                        </w:tc>
                        <w:tc>
                          <w:tcPr>
                            <w:tcW w:w="1531" w:type="dxa"/>
                            <w:tcBorders>
                              <w:top w:val="single" w:color="231F20" w:sz="2" w:space="0"/>
                              <w:left w:val="single" w:color="231F20" w:sz="2" w:space="0"/>
                              <w:bottom w:val="single" w:color="231F20" w:sz="2" w:space="0"/>
                              <w:right w:val="single" w:color="231F20" w:sz="2" w:space="0"/>
                            </w:tcBorders>
                          </w:tcPr>
                          <w:p w14:paraId="6776EBD9">
                            <w:pPr>
                              <w:pStyle w:val="16"/>
                              <w:spacing w:before="79"/>
                              <w:ind w:left="115"/>
                              <w:rPr>
                                <w:sz w:val="20"/>
                              </w:rPr>
                            </w:pPr>
                            <w:r>
                              <w:rPr>
                                <w:color w:val="231F20"/>
                                <w:spacing w:val="-4"/>
                                <w:sz w:val="20"/>
                              </w:rPr>
                              <w:t>hung</w:t>
                            </w:r>
                          </w:p>
                        </w:tc>
                        <w:tc>
                          <w:tcPr>
                            <w:tcW w:w="1531" w:type="dxa"/>
                            <w:tcBorders>
                              <w:top w:val="single" w:color="231F20" w:sz="2" w:space="0"/>
                              <w:left w:val="single" w:color="231F20" w:sz="2" w:space="0"/>
                              <w:bottom w:val="single" w:color="231F20" w:sz="2" w:space="0"/>
                            </w:tcBorders>
                          </w:tcPr>
                          <w:p w14:paraId="344615FC">
                            <w:pPr>
                              <w:pStyle w:val="16"/>
                              <w:spacing w:before="79"/>
                              <w:ind w:left="115"/>
                              <w:rPr>
                                <w:sz w:val="20"/>
                              </w:rPr>
                            </w:pPr>
                            <w:r>
                              <w:rPr>
                                <w:color w:val="231F20"/>
                                <w:spacing w:val="-4"/>
                                <w:sz w:val="20"/>
                              </w:rPr>
                              <w:t>hung</w:t>
                            </w:r>
                          </w:p>
                        </w:tc>
                      </w:tr>
                      <w:tr w14:paraId="1A5190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09CE841">
                            <w:pPr>
                              <w:pStyle w:val="16"/>
                              <w:spacing w:before="79"/>
                              <w:ind w:left="113"/>
                              <w:rPr>
                                <w:sz w:val="20"/>
                              </w:rPr>
                            </w:pPr>
                            <w:r>
                              <w:rPr>
                                <w:color w:val="231F20"/>
                                <w:spacing w:val="-6"/>
                                <w:sz w:val="20"/>
                              </w:rPr>
                              <w:t>have</w:t>
                            </w:r>
                            <w:r>
                              <w:rPr>
                                <w:color w:val="231F20"/>
                                <w:spacing w:val="-7"/>
                                <w:sz w:val="20"/>
                              </w:rPr>
                              <w:t xml:space="preserve"> </w:t>
                            </w:r>
                            <w:r>
                              <w:rPr>
                                <w:color w:val="231F20"/>
                                <w:spacing w:val="-2"/>
                                <w:sz w:val="20"/>
                              </w:rPr>
                              <w:t>(has)</w:t>
                            </w:r>
                          </w:p>
                        </w:tc>
                        <w:tc>
                          <w:tcPr>
                            <w:tcW w:w="1531" w:type="dxa"/>
                            <w:tcBorders>
                              <w:top w:val="single" w:color="231F20" w:sz="2" w:space="0"/>
                              <w:left w:val="single" w:color="231F20" w:sz="2" w:space="0"/>
                              <w:bottom w:val="single" w:color="231F20" w:sz="2" w:space="0"/>
                              <w:right w:val="single" w:color="231F20" w:sz="2" w:space="0"/>
                            </w:tcBorders>
                          </w:tcPr>
                          <w:p w14:paraId="6F9A32D4">
                            <w:pPr>
                              <w:pStyle w:val="16"/>
                              <w:spacing w:before="79"/>
                              <w:ind w:left="115"/>
                              <w:rPr>
                                <w:sz w:val="20"/>
                              </w:rPr>
                            </w:pPr>
                            <w:r>
                              <w:rPr>
                                <w:color w:val="231F20"/>
                                <w:spacing w:val="-5"/>
                                <w:sz w:val="20"/>
                              </w:rPr>
                              <w:t>had</w:t>
                            </w:r>
                          </w:p>
                        </w:tc>
                        <w:tc>
                          <w:tcPr>
                            <w:tcW w:w="1531" w:type="dxa"/>
                            <w:tcBorders>
                              <w:top w:val="single" w:color="231F20" w:sz="2" w:space="0"/>
                              <w:left w:val="single" w:color="231F20" w:sz="2" w:space="0"/>
                              <w:bottom w:val="single" w:color="231F20" w:sz="2" w:space="0"/>
                            </w:tcBorders>
                          </w:tcPr>
                          <w:p w14:paraId="2BF29EBC">
                            <w:pPr>
                              <w:pStyle w:val="16"/>
                              <w:spacing w:before="79"/>
                              <w:ind w:left="115"/>
                              <w:rPr>
                                <w:sz w:val="20"/>
                              </w:rPr>
                            </w:pPr>
                            <w:r>
                              <w:rPr>
                                <w:color w:val="231F20"/>
                                <w:spacing w:val="-5"/>
                                <w:sz w:val="20"/>
                              </w:rPr>
                              <w:t>had</w:t>
                            </w:r>
                          </w:p>
                        </w:tc>
                      </w:tr>
                      <w:tr w14:paraId="5B87DC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D366376">
                            <w:pPr>
                              <w:pStyle w:val="16"/>
                              <w:spacing w:before="79"/>
                              <w:ind w:left="113"/>
                              <w:rPr>
                                <w:sz w:val="20"/>
                              </w:rPr>
                            </w:pPr>
                            <w:r>
                              <w:rPr>
                                <w:color w:val="231F20"/>
                                <w:spacing w:val="-4"/>
                                <w:sz w:val="20"/>
                              </w:rPr>
                              <w:t>hear</w:t>
                            </w:r>
                          </w:p>
                        </w:tc>
                        <w:tc>
                          <w:tcPr>
                            <w:tcW w:w="1531" w:type="dxa"/>
                            <w:tcBorders>
                              <w:top w:val="single" w:color="231F20" w:sz="2" w:space="0"/>
                              <w:left w:val="single" w:color="231F20" w:sz="2" w:space="0"/>
                              <w:bottom w:val="single" w:color="231F20" w:sz="2" w:space="0"/>
                              <w:right w:val="single" w:color="231F20" w:sz="2" w:space="0"/>
                            </w:tcBorders>
                          </w:tcPr>
                          <w:p w14:paraId="38BD3DE1">
                            <w:pPr>
                              <w:pStyle w:val="16"/>
                              <w:spacing w:before="79"/>
                              <w:ind w:left="115"/>
                              <w:rPr>
                                <w:sz w:val="20"/>
                              </w:rPr>
                            </w:pPr>
                            <w:r>
                              <w:rPr>
                                <w:color w:val="231F20"/>
                                <w:spacing w:val="-2"/>
                                <w:sz w:val="20"/>
                              </w:rPr>
                              <w:t>heard</w:t>
                            </w:r>
                          </w:p>
                        </w:tc>
                        <w:tc>
                          <w:tcPr>
                            <w:tcW w:w="1531" w:type="dxa"/>
                            <w:tcBorders>
                              <w:top w:val="single" w:color="231F20" w:sz="2" w:space="0"/>
                              <w:left w:val="single" w:color="231F20" w:sz="2" w:space="0"/>
                              <w:bottom w:val="single" w:color="231F20" w:sz="2" w:space="0"/>
                            </w:tcBorders>
                          </w:tcPr>
                          <w:p w14:paraId="3A41ADE5">
                            <w:pPr>
                              <w:pStyle w:val="16"/>
                              <w:spacing w:before="79"/>
                              <w:ind w:left="115"/>
                              <w:rPr>
                                <w:sz w:val="20"/>
                              </w:rPr>
                            </w:pPr>
                            <w:r>
                              <w:rPr>
                                <w:color w:val="231F20"/>
                                <w:spacing w:val="-2"/>
                                <w:sz w:val="20"/>
                              </w:rPr>
                              <w:t>heard</w:t>
                            </w:r>
                          </w:p>
                        </w:tc>
                      </w:tr>
                      <w:tr w14:paraId="7C10FA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097D6C6">
                            <w:pPr>
                              <w:pStyle w:val="16"/>
                              <w:spacing w:before="79"/>
                              <w:ind w:left="113"/>
                              <w:rPr>
                                <w:sz w:val="20"/>
                              </w:rPr>
                            </w:pPr>
                            <w:r>
                              <w:rPr>
                                <w:color w:val="231F20"/>
                                <w:spacing w:val="-4"/>
                                <w:sz w:val="20"/>
                              </w:rPr>
                              <w:t>hide</w:t>
                            </w:r>
                          </w:p>
                        </w:tc>
                        <w:tc>
                          <w:tcPr>
                            <w:tcW w:w="1531" w:type="dxa"/>
                            <w:tcBorders>
                              <w:top w:val="single" w:color="231F20" w:sz="2" w:space="0"/>
                              <w:left w:val="single" w:color="231F20" w:sz="2" w:space="0"/>
                              <w:bottom w:val="single" w:color="231F20" w:sz="2" w:space="0"/>
                              <w:right w:val="single" w:color="231F20" w:sz="2" w:space="0"/>
                            </w:tcBorders>
                          </w:tcPr>
                          <w:p w14:paraId="6F8797BF">
                            <w:pPr>
                              <w:pStyle w:val="16"/>
                              <w:spacing w:before="79"/>
                              <w:ind w:left="115"/>
                              <w:rPr>
                                <w:sz w:val="20"/>
                              </w:rPr>
                            </w:pPr>
                            <w:r>
                              <w:rPr>
                                <w:color w:val="231F20"/>
                                <w:spacing w:val="-5"/>
                                <w:sz w:val="20"/>
                              </w:rPr>
                              <w:t>hid</w:t>
                            </w:r>
                          </w:p>
                        </w:tc>
                        <w:tc>
                          <w:tcPr>
                            <w:tcW w:w="1531" w:type="dxa"/>
                            <w:tcBorders>
                              <w:top w:val="single" w:color="231F20" w:sz="2" w:space="0"/>
                              <w:left w:val="single" w:color="231F20" w:sz="2" w:space="0"/>
                              <w:bottom w:val="single" w:color="231F20" w:sz="2" w:space="0"/>
                            </w:tcBorders>
                          </w:tcPr>
                          <w:p w14:paraId="3A851F7A">
                            <w:pPr>
                              <w:pStyle w:val="16"/>
                              <w:spacing w:before="79"/>
                              <w:ind w:left="115"/>
                              <w:rPr>
                                <w:sz w:val="20"/>
                              </w:rPr>
                            </w:pPr>
                            <w:r>
                              <w:rPr>
                                <w:color w:val="231F20"/>
                                <w:spacing w:val="-2"/>
                                <w:sz w:val="20"/>
                              </w:rPr>
                              <w:t>hidden</w:t>
                            </w:r>
                          </w:p>
                        </w:tc>
                      </w:tr>
                      <w:tr w14:paraId="4669A4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F8A724C">
                            <w:pPr>
                              <w:pStyle w:val="16"/>
                              <w:spacing w:before="79"/>
                              <w:ind w:left="113"/>
                              <w:rPr>
                                <w:sz w:val="20"/>
                              </w:rPr>
                            </w:pPr>
                            <w:r>
                              <w:rPr>
                                <w:color w:val="231F20"/>
                                <w:spacing w:val="-5"/>
                                <w:sz w:val="20"/>
                              </w:rPr>
                              <w:t>hit</w:t>
                            </w:r>
                          </w:p>
                        </w:tc>
                        <w:tc>
                          <w:tcPr>
                            <w:tcW w:w="1531" w:type="dxa"/>
                            <w:tcBorders>
                              <w:top w:val="single" w:color="231F20" w:sz="2" w:space="0"/>
                              <w:left w:val="single" w:color="231F20" w:sz="2" w:space="0"/>
                              <w:bottom w:val="single" w:color="231F20" w:sz="2" w:space="0"/>
                              <w:right w:val="single" w:color="231F20" w:sz="2" w:space="0"/>
                            </w:tcBorders>
                          </w:tcPr>
                          <w:p w14:paraId="28C5877C">
                            <w:pPr>
                              <w:pStyle w:val="16"/>
                              <w:spacing w:before="79"/>
                              <w:ind w:left="115"/>
                              <w:rPr>
                                <w:sz w:val="20"/>
                              </w:rPr>
                            </w:pPr>
                            <w:r>
                              <w:rPr>
                                <w:color w:val="231F20"/>
                                <w:spacing w:val="-5"/>
                                <w:sz w:val="20"/>
                              </w:rPr>
                              <w:t>hit</w:t>
                            </w:r>
                          </w:p>
                        </w:tc>
                        <w:tc>
                          <w:tcPr>
                            <w:tcW w:w="1531" w:type="dxa"/>
                            <w:tcBorders>
                              <w:top w:val="single" w:color="231F20" w:sz="2" w:space="0"/>
                              <w:left w:val="single" w:color="231F20" w:sz="2" w:space="0"/>
                              <w:bottom w:val="single" w:color="231F20" w:sz="2" w:space="0"/>
                            </w:tcBorders>
                          </w:tcPr>
                          <w:p w14:paraId="3945E671">
                            <w:pPr>
                              <w:pStyle w:val="16"/>
                              <w:spacing w:before="79"/>
                              <w:ind w:left="115"/>
                              <w:rPr>
                                <w:sz w:val="20"/>
                              </w:rPr>
                            </w:pPr>
                            <w:r>
                              <w:rPr>
                                <w:color w:val="231F20"/>
                                <w:spacing w:val="-5"/>
                                <w:sz w:val="20"/>
                              </w:rPr>
                              <w:t>hit</w:t>
                            </w:r>
                          </w:p>
                        </w:tc>
                      </w:tr>
                      <w:tr w14:paraId="329338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204F080">
                            <w:pPr>
                              <w:pStyle w:val="16"/>
                              <w:spacing w:before="79"/>
                              <w:ind w:left="113"/>
                              <w:rPr>
                                <w:sz w:val="20"/>
                              </w:rPr>
                            </w:pPr>
                            <w:r>
                              <w:rPr>
                                <w:color w:val="231F20"/>
                                <w:spacing w:val="-4"/>
                                <w:sz w:val="20"/>
                              </w:rPr>
                              <w:t>hold</w:t>
                            </w:r>
                          </w:p>
                        </w:tc>
                        <w:tc>
                          <w:tcPr>
                            <w:tcW w:w="1531" w:type="dxa"/>
                            <w:tcBorders>
                              <w:top w:val="single" w:color="231F20" w:sz="2" w:space="0"/>
                              <w:left w:val="single" w:color="231F20" w:sz="2" w:space="0"/>
                              <w:bottom w:val="single" w:color="231F20" w:sz="2" w:space="0"/>
                              <w:right w:val="single" w:color="231F20" w:sz="2" w:space="0"/>
                            </w:tcBorders>
                          </w:tcPr>
                          <w:p w14:paraId="76A70CC7">
                            <w:pPr>
                              <w:pStyle w:val="16"/>
                              <w:spacing w:before="79"/>
                              <w:ind w:left="115"/>
                              <w:rPr>
                                <w:sz w:val="20"/>
                              </w:rPr>
                            </w:pPr>
                            <w:r>
                              <w:rPr>
                                <w:color w:val="231F20"/>
                                <w:spacing w:val="-4"/>
                                <w:sz w:val="20"/>
                              </w:rPr>
                              <w:t>held</w:t>
                            </w:r>
                          </w:p>
                        </w:tc>
                        <w:tc>
                          <w:tcPr>
                            <w:tcW w:w="1531" w:type="dxa"/>
                            <w:tcBorders>
                              <w:top w:val="single" w:color="231F20" w:sz="2" w:space="0"/>
                              <w:left w:val="single" w:color="231F20" w:sz="2" w:space="0"/>
                              <w:bottom w:val="single" w:color="231F20" w:sz="2" w:space="0"/>
                            </w:tcBorders>
                          </w:tcPr>
                          <w:p w14:paraId="6707BBBA">
                            <w:pPr>
                              <w:pStyle w:val="16"/>
                              <w:spacing w:before="79"/>
                              <w:ind w:left="115"/>
                              <w:rPr>
                                <w:sz w:val="20"/>
                              </w:rPr>
                            </w:pPr>
                            <w:r>
                              <w:rPr>
                                <w:color w:val="231F20"/>
                                <w:spacing w:val="-4"/>
                                <w:sz w:val="20"/>
                              </w:rPr>
                              <w:t>held</w:t>
                            </w:r>
                          </w:p>
                        </w:tc>
                      </w:tr>
                      <w:tr w14:paraId="56EBB0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E1CE11A">
                            <w:pPr>
                              <w:pStyle w:val="16"/>
                              <w:spacing w:before="79"/>
                              <w:ind w:left="113"/>
                              <w:rPr>
                                <w:sz w:val="20"/>
                              </w:rPr>
                            </w:pPr>
                            <w:r>
                              <w:rPr>
                                <w:color w:val="231F20"/>
                                <w:spacing w:val="-4"/>
                                <w:sz w:val="20"/>
                              </w:rPr>
                              <w:t>hurt</w:t>
                            </w:r>
                          </w:p>
                        </w:tc>
                        <w:tc>
                          <w:tcPr>
                            <w:tcW w:w="1531" w:type="dxa"/>
                            <w:tcBorders>
                              <w:top w:val="single" w:color="231F20" w:sz="2" w:space="0"/>
                              <w:left w:val="single" w:color="231F20" w:sz="2" w:space="0"/>
                              <w:bottom w:val="single" w:color="231F20" w:sz="2" w:space="0"/>
                              <w:right w:val="single" w:color="231F20" w:sz="2" w:space="0"/>
                            </w:tcBorders>
                          </w:tcPr>
                          <w:p w14:paraId="6B2C34E7">
                            <w:pPr>
                              <w:pStyle w:val="16"/>
                              <w:spacing w:before="79"/>
                              <w:ind w:left="115"/>
                              <w:rPr>
                                <w:sz w:val="20"/>
                              </w:rPr>
                            </w:pPr>
                            <w:r>
                              <w:rPr>
                                <w:color w:val="231F20"/>
                                <w:spacing w:val="-4"/>
                                <w:sz w:val="20"/>
                              </w:rPr>
                              <w:t>hurt</w:t>
                            </w:r>
                          </w:p>
                        </w:tc>
                        <w:tc>
                          <w:tcPr>
                            <w:tcW w:w="1531" w:type="dxa"/>
                            <w:tcBorders>
                              <w:top w:val="single" w:color="231F20" w:sz="2" w:space="0"/>
                              <w:left w:val="single" w:color="231F20" w:sz="2" w:space="0"/>
                              <w:bottom w:val="single" w:color="231F20" w:sz="2" w:space="0"/>
                            </w:tcBorders>
                          </w:tcPr>
                          <w:p w14:paraId="5590EE23">
                            <w:pPr>
                              <w:pStyle w:val="16"/>
                              <w:spacing w:before="79"/>
                              <w:ind w:left="115"/>
                              <w:rPr>
                                <w:sz w:val="20"/>
                              </w:rPr>
                            </w:pPr>
                            <w:r>
                              <w:rPr>
                                <w:color w:val="231F20"/>
                                <w:spacing w:val="-4"/>
                                <w:sz w:val="20"/>
                              </w:rPr>
                              <w:t>hurt</w:t>
                            </w:r>
                          </w:p>
                        </w:tc>
                      </w:tr>
                      <w:tr w14:paraId="4C7E63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397F212">
                            <w:pPr>
                              <w:pStyle w:val="16"/>
                              <w:spacing w:before="79"/>
                              <w:ind w:left="113"/>
                              <w:rPr>
                                <w:sz w:val="20"/>
                              </w:rPr>
                            </w:pPr>
                            <w:r>
                              <w:rPr>
                                <w:color w:val="231F20"/>
                                <w:spacing w:val="-4"/>
                                <w:sz w:val="20"/>
                              </w:rPr>
                              <w:t>keep</w:t>
                            </w:r>
                          </w:p>
                        </w:tc>
                        <w:tc>
                          <w:tcPr>
                            <w:tcW w:w="1531" w:type="dxa"/>
                            <w:tcBorders>
                              <w:top w:val="single" w:color="231F20" w:sz="2" w:space="0"/>
                              <w:left w:val="single" w:color="231F20" w:sz="2" w:space="0"/>
                              <w:bottom w:val="single" w:color="231F20" w:sz="2" w:space="0"/>
                              <w:right w:val="single" w:color="231F20" w:sz="2" w:space="0"/>
                            </w:tcBorders>
                          </w:tcPr>
                          <w:p w14:paraId="5F57B14F">
                            <w:pPr>
                              <w:pStyle w:val="16"/>
                              <w:spacing w:before="79"/>
                              <w:ind w:left="115"/>
                              <w:rPr>
                                <w:sz w:val="20"/>
                              </w:rPr>
                            </w:pPr>
                            <w:r>
                              <w:rPr>
                                <w:color w:val="231F20"/>
                                <w:spacing w:val="-4"/>
                                <w:sz w:val="20"/>
                              </w:rPr>
                              <w:t>kept</w:t>
                            </w:r>
                          </w:p>
                        </w:tc>
                        <w:tc>
                          <w:tcPr>
                            <w:tcW w:w="1531" w:type="dxa"/>
                            <w:tcBorders>
                              <w:top w:val="single" w:color="231F20" w:sz="2" w:space="0"/>
                              <w:left w:val="single" w:color="231F20" w:sz="2" w:space="0"/>
                              <w:bottom w:val="single" w:color="231F20" w:sz="2" w:space="0"/>
                            </w:tcBorders>
                          </w:tcPr>
                          <w:p w14:paraId="64540799">
                            <w:pPr>
                              <w:pStyle w:val="16"/>
                              <w:spacing w:before="79"/>
                              <w:ind w:left="115"/>
                              <w:rPr>
                                <w:sz w:val="20"/>
                              </w:rPr>
                            </w:pPr>
                            <w:r>
                              <w:rPr>
                                <w:color w:val="231F20"/>
                                <w:spacing w:val="-4"/>
                                <w:sz w:val="20"/>
                              </w:rPr>
                              <w:t>kept</w:t>
                            </w:r>
                          </w:p>
                        </w:tc>
                      </w:tr>
                      <w:tr w14:paraId="62EEB4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C63C076">
                            <w:pPr>
                              <w:pStyle w:val="16"/>
                              <w:spacing w:before="79"/>
                              <w:ind w:left="113"/>
                              <w:rPr>
                                <w:sz w:val="20"/>
                              </w:rPr>
                            </w:pPr>
                            <w:r>
                              <w:rPr>
                                <w:color w:val="231F20"/>
                                <w:spacing w:val="-4"/>
                                <w:sz w:val="20"/>
                              </w:rPr>
                              <w:t>know</w:t>
                            </w:r>
                          </w:p>
                        </w:tc>
                        <w:tc>
                          <w:tcPr>
                            <w:tcW w:w="1531" w:type="dxa"/>
                            <w:tcBorders>
                              <w:top w:val="single" w:color="231F20" w:sz="2" w:space="0"/>
                              <w:left w:val="single" w:color="231F20" w:sz="2" w:space="0"/>
                              <w:bottom w:val="single" w:color="231F20" w:sz="2" w:space="0"/>
                              <w:right w:val="single" w:color="231F20" w:sz="2" w:space="0"/>
                            </w:tcBorders>
                          </w:tcPr>
                          <w:p w14:paraId="669A1B65">
                            <w:pPr>
                              <w:pStyle w:val="16"/>
                              <w:spacing w:before="79"/>
                              <w:ind w:left="115"/>
                              <w:rPr>
                                <w:sz w:val="20"/>
                              </w:rPr>
                            </w:pPr>
                            <w:r>
                              <w:rPr>
                                <w:color w:val="231F20"/>
                                <w:spacing w:val="-4"/>
                                <w:sz w:val="20"/>
                              </w:rPr>
                              <w:t>knew</w:t>
                            </w:r>
                          </w:p>
                        </w:tc>
                        <w:tc>
                          <w:tcPr>
                            <w:tcW w:w="1531" w:type="dxa"/>
                            <w:tcBorders>
                              <w:top w:val="single" w:color="231F20" w:sz="2" w:space="0"/>
                              <w:left w:val="single" w:color="231F20" w:sz="2" w:space="0"/>
                              <w:bottom w:val="single" w:color="231F20" w:sz="2" w:space="0"/>
                            </w:tcBorders>
                          </w:tcPr>
                          <w:p w14:paraId="32D50354">
                            <w:pPr>
                              <w:pStyle w:val="16"/>
                              <w:spacing w:before="79"/>
                              <w:ind w:left="115"/>
                              <w:rPr>
                                <w:sz w:val="20"/>
                              </w:rPr>
                            </w:pPr>
                            <w:r>
                              <w:rPr>
                                <w:color w:val="231F20"/>
                                <w:spacing w:val="-2"/>
                                <w:sz w:val="20"/>
                              </w:rPr>
                              <w:t>known</w:t>
                            </w:r>
                          </w:p>
                        </w:tc>
                      </w:tr>
                      <w:tr w14:paraId="23A2AF7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0EC0DC89">
                            <w:pPr>
                              <w:pStyle w:val="16"/>
                              <w:spacing w:before="79"/>
                              <w:ind w:left="113"/>
                              <w:rPr>
                                <w:sz w:val="20"/>
                              </w:rPr>
                            </w:pPr>
                            <w:r>
                              <w:rPr>
                                <w:color w:val="231F20"/>
                                <w:spacing w:val="-5"/>
                                <w:sz w:val="20"/>
                              </w:rPr>
                              <w:t>lay</w:t>
                            </w:r>
                          </w:p>
                        </w:tc>
                        <w:tc>
                          <w:tcPr>
                            <w:tcW w:w="1531" w:type="dxa"/>
                            <w:tcBorders>
                              <w:top w:val="single" w:color="231F20" w:sz="2" w:space="0"/>
                              <w:left w:val="single" w:color="231F20" w:sz="2" w:space="0"/>
                              <w:bottom w:val="single" w:color="231F20" w:sz="2" w:space="0"/>
                              <w:right w:val="single" w:color="231F20" w:sz="2" w:space="0"/>
                            </w:tcBorders>
                          </w:tcPr>
                          <w:p w14:paraId="327B1A29">
                            <w:pPr>
                              <w:pStyle w:val="16"/>
                              <w:spacing w:before="79"/>
                              <w:ind w:left="115"/>
                              <w:rPr>
                                <w:sz w:val="20"/>
                              </w:rPr>
                            </w:pPr>
                            <w:r>
                              <w:rPr>
                                <w:color w:val="231F20"/>
                                <w:spacing w:val="-4"/>
                                <w:sz w:val="20"/>
                              </w:rPr>
                              <w:t>laid</w:t>
                            </w:r>
                          </w:p>
                        </w:tc>
                        <w:tc>
                          <w:tcPr>
                            <w:tcW w:w="1531" w:type="dxa"/>
                            <w:tcBorders>
                              <w:top w:val="single" w:color="231F20" w:sz="2" w:space="0"/>
                              <w:left w:val="single" w:color="231F20" w:sz="2" w:space="0"/>
                              <w:bottom w:val="single" w:color="231F20" w:sz="2" w:space="0"/>
                            </w:tcBorders>
                          </w:tcPr>
                          <w:p w14:paraId="55DF5D35">
                            <w:pPr>
                              <w:pStyle w:val="16"/>
                              <w:spacing w:before="79"/>
                              <w:ind w:left="115"/>
                              <w:rPr>
                                <w:sz w:val="20"/>
                              </w:rPr>
                            </w:pPr>
                            <w:r>
                              <w:rPr>
                                <w:color w:val="231F20"/>
                                <w:spacing w:val="-4"/>
                                <w:sz w:val="20"/>
                              </w:rPr>
                              <w:t>laid</w:t>
                            </w:r>
                          </w:p>
                        </w:tc>
                      </w:tr>
                      <w:tr w14:paraId="20E7F47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2407C67">
                            <w:pPr>
                              <w:pStyle w:val="16"/>
                              <w:spacing w:before="79"/>
                              <w:ind w:left="113"/>
                              <w:rPr>
                                <w:sz w:val="20"/>
                              </w:rPr>
                            </w:pPr>
                            <w:r>
                              <w:rPr>
                                <w:color w:val="231F20"/>
                                <w:spacing w:val="-4"/>
                                <w:sz w:val="20"/>
                              </w:rPr>
                              <w:t>lead</w:t>
                            </w:r>
                          </w:p>
                        </w:tc>
                        <w:tc>
                          <w:tcPr>
                            <w:tcW w:w="1531" w:type="dxa"/>
                            <w:tcBorders>
                              <w:top w:val="single" w:color="231F20" w:sz="2" w:space="0"/>
                              <w:left w:val="single" w:color="231F20" w:sz="2" w:space="0"/>
                              <w:bottom w:val="single" w:color="231F20" w:sz="2" w:space="0"/>
                              <w:right w:val="single" w:color="231F20" w:sz="2" w:space="0"/>
                            </w:tcBorders>
                          </w:tcPr>
                          <w:p w14:paraId="4A196D18">
                            <w:pPr>
                              <w:pStyle w:val="16"/>
                              <w:spacing w:before="79"/>
                              <w:ind w:left="115"/>
                              <w:rPr>
                                <w:sz w:val="20"/>
                              </w:rPr>
                            </w:pPr>
                            <w:r>
                              <w:rPr>
                                <w:color w:val="231F20"/>
                                <w:spacing w:val="-5"/>
                                <w:sz w:val="20"/>
                              </w:rPr>
                              <w:t>led</w:t>
                            </w:r>
                          </w:p>
                        </w:tc>
                        <w:tc>
                          <w:tcPr>
                            <w:tcW w:w="1531" w:type="dxa"/>
                            <w:tcBorders>
                              <w:top w:val="single" w:color="231F20" w:sz="2" w:space="0"/>
                              <w:left w:val="single" w:color="231F20" w:sz="2" w:space="0"/>
                              <w:bottom w:val="single" w:color="231F20" w:sz="2" w:space="0"/>
                            </w:tcBorders>
                          </w:tcPr>
                          <w:p w14:paraId="017E5792">
                            <w:pPr>
                              <w:pStyle w:val="16"/>
                              <w:spacing w:before="79"/>
                              <w:ind w:left="115"/>
                              <w:rPr>
                                <w:sz w:val="20"/>
                              </w:rPr>
                            </w:pPr>
                            <w:r>
                              <w:rPr>
                                <w:color w:val="231F20"/>
                                <w:spacing w:val="-5"/>
                                <w:sz w:val="20"/>
                              </w:rPr>
                              <w:t>led</w:t>
                            </w:r>
                          </w:p>
                        </w:tc>
                      </w:tr>
                      <w:tr w14:paraId="32C6B4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1E14599">
                            <w:pPr>
                              <w:pStyle w:val="16"/>
                              <w:spacing w:before="79"/>
                              <w:ind w:left="113"/>
                              <w:rPr>
                                <w:sz w:val="20"/>
                              </w:rPr>
                            </w:pPr>
                            <w:r>
                              <w:rPr>
                                <w:color w:val="231F20"/>
                                <w:spacing w:val="-4"/>
                                <w:sz w:val="20"/>
                              </w:rPr>
                              <w:t>lean</w:t>
                            </w:r>
                          </w:p>
                        </w:tc>
                        <w:tc>
                          <w:tcPr>
                            <w:tcW w:w="1531" w:type="dxa"/>
                            <w:tcBorders>
                              <w:top w:val="single" w:color="231F20" w:sz="2" w:space="0"/>
                              <w:left w:val="single" w:color="231F20" w:sz="2" w:space="0"/>
                              <w:bottom w:val="single" w:color="231F20" w:sz="2" w:space="0"/>
                              <w:right w:val="single" w:color="231F20" w:sz="2" w:space="0"/>
                            </w:tcBorders>
                          </w:tcPr>
                          <w:p w14:paraId="23C57CBF">
                            <w:pPr>
                              <w:pStyle w:val="16"/>
                              <w:spacing w:before="79"/>
                              <w:ind w:left="115"/>
                              <w:rPr>
                                <w:sz w:val="20"/>
                              </w:rPr>
                            </w:pPr>
                            <w:r>
                              <w:rPr>
                                <w:color w:val="231F20"/>
                                <w:spacing w:val="-2"/>
                                <w:sz w:val="20"/>
                              </w:rPr>
                              <w:t>leant/leaned</w:t>
                            </w:r>
                          </w:p>
                        </w:tc>
                        <w:tc>
                          <w:tcPr>
                            <w:tcW w:w="1531" w:type="dxa"/>
                            <w:tcBorders>
                              <w:top w:val="single" w:color="231F20" w:sz="2" w:space="0"/>
                              <w:left w:val="single" w:color="231F20" w:sz="2" w:space="0"/>
                              <w:bottom w:val="single" w:color="231F20" w:sz="2" w:space="0"/>
                            </w:tcBorders>
                          </w:tcPr>
                          <w:p w14:paraId="242A3F50">
                            <w:pPr>
                              <w:pStyle w:val="16"/>
                              <w:spacing w:before="79"/>
                              <w:ind w:left="115"/>
                              <w:rPr>
                                <w:sz w:val="20"/>
                              </w:rPr>
                            </w:pPr>
                            <w:r>
                              <w:rPr>
                                <w:color w:val="231F20"/>
                                <w:spacing w:val="-2"/>
                                <w:sz w:val="20"/>
                              </w:rPr>
                              <w:t>leant/leaned</w:t>
                            </w:r>
                          </w:p>
                        </w:tc>
                      </w:tr>
                      <w:tr w14:paraId="10B008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AB1A4D8">
                            <w:pPr>
                              <w:pStyle w:val="16"/>
                              <w:spacing w:before="79"/>
                              <w:ind w:left="113"/>
                              <w:rPr>
                                <w:sz w:val="20"/>
                              </w:rPr>
                            </w:pPr>
                            <w:r>
                              <w:rPr>
                                <w:color w:val="231F20"/>
                                <w:spacing w:val="-2"/>
                                <w:sz w:val="20"/>
                              </w:rPr>
                              <w:t>learn</w:t>
                            </w:r>
                          </w:p>
                        </w:tc>
                        <w:tc>
                          <w:tcPr>
                            <w:tcW w:w="1531" w:type="dxa"/>
                            <w:tcBorders>
                              <w:top w:val="single" w:color="231F20" w:sz="2" w:space="0"/>
                              <w:left w:val="single" w:color="231F20" w:sz="2" w:space="0"/>
                              <w:bottom w:val="single" w:color="231F20" w:sz="2" w:space="0"/>
                              <w:right w:val="single" w:color="231F20" w:sz="2" w:space="0"/>
                            </w:tcBorders>
                          </w:tcPr>
                          <w:p w14:paraId="360F33D1">
                            <w:pPr>
                              <w:pStyle w:val="16"/>
                              <w:spacing w:before="79"/>
                              <w:ind w:left="115"/>
                              <w:rPr>
                                <w:sz w:val="20"/>
                              </w:rPr>
                            </w:pPr>
                            <w:r>
                              <w:rPr>
                                <w:color w:val="231F20"/>
                                <w:spacing w:val="-2"/>
                                <w:sz w:val="20"/>
                              </w:rPr>
                              <w:t>learnt/learned</w:t>
                            </w:r>
                          </w:p>
                        </w:tc>
                        <w:tc>
                          <w:tcPr>
                            <w:tcW w:w="1531" w:type="dxa"/>
                            <w:tcBorders>
                              <w:top w:val="single" w:color="231F20" w:sz="2" w:space="0"/>
                              <w:left w:val="single" w:color="231F20" w:sz="2" w:space="0"/>
                              <w:bottom w:val="single" w:color="231F20" w:sz="2" w:space="0"/>
                            </w:tcBorders>
                          </w:tcPr>
                          <w:p w14:paraId="7B221209">
                            <w:pPr>
                              <w:pStyle w:val="16"/>
                              <w:spacing w:before="79"/>
                              <w:ind w:left="115"/>
                              <w:rPr>
                                <w:sz w:val="20"/>
                              </w:rPr>
                            </w:pPr>
                            <w:r>
                              <w:rPr>
                                <w:color w:val="231F20"/>
                                <w:spacing w:val="-2"/>
                                <w:sz w:val="20"/>
                              </w:rPr>
                              <w:t>learnt/learned</w:t>
                            </w:r>
                          </w:p>
                        </w:tc>
                      </w:tr>
                      <w:tr w14:paraId="651FEE1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1CAD99FF">
                            <w:pPr>
                              <w:pStyle w:val="16"/>
                              <w:spacing w:before="79"/>
                              <w:ind w:left="113"/>
                              <w:rPr>
                                <w:sz w:val="20"/>
                              </w:rPr>
                            </w:pPr>
                            <w:r>
                              <w:rPr>
                                <w:color w:val="231F20"/>
                                <w:spacing w:val="-2"/>
                                <w:sz w:val="20"/>
                              </w:rPr>
                              <w:t>leave</w:t>
                            </w:r>
                          </w:p>
                        </w:tc>
                        <w:tc>
                          <w:tcPr>
                            <w:tcW w:w="1531" w:type="dxa"/>
                            <w:tcBorders>
                              <w:top w:val="single" w:color="231F20" w:sz="2" w:space="0"/>
                              <w:left w:val="single" w:color="231F20" w:sz="2" w:space="0"/>
                              <w:bottom w:val="single" w:color="231F20" w:sz="2" w:space="0"/>
                              <w:right w:val="single" w:color="231F20" w:sz="2" w:space="0"/>
                            </w:tcBorders>
                          </w:tcPr>
                          <w:p w14:paraId="4B329E84">
                            <w:pPr>
                              <w:pStyle w:val="16"/>
                              <w:spacing w:before="79"/>
                              <w:ind w:left="115"/>
                              <w:rPr>
                                <w:sz w:val="20"/>
                              </w:rPr>
                            </w:pPr>
                            <w:r>
                              <w:rPr>
                                <w:color w:val="231F20"/>
                                <w:spacing w:val="-4"/>
                                <w:sz w:val="20"/>
                              </w:rPr>
                              <w:t>left</w:t>
                            </w:r>
                          </w:p>
                        </w:tc>
                        <w:tc>
                          <w:tcPr>
                            <w:tcW w:w="1531" w:type="dxa"/>
                            <w:tcBorders>
                              <w:top w:val="single" w:color="231F20" w:sz="2" w:space="0"/>
                              <w:left w:val="single" w:color="231F20" w:sz="2" w:space="0"/>
                              <w:bottom w:val="single" w:color="231F20" w:sz="2" w:space="0"/>
                            </w:tcBorders>
                          </w:tcPr>
                          <w:p w14:paraId="4A28F4BE">
                            <w:pPr>
                              <w:pStyle w:val="16"/>
                              <w:spacing w:before="79"/>
                              <w:ind w:left="115"/>
                              <w:rPr>
                                <w:sz w:val="20"/>
                              </w:rPr>
                            </w:pPr>
                            <w:r>
                              <w:rPr>
                                <w:color w:val="231F20"/>
                                <w:spacing w:val="-4"/>
                                <w:sz w:val="20"/>
                              </w:rPr>
                              <w:t>left</w:t>
                            </w:r>
                          </w:p>
                        </w:tc>
                      </w:tr>
                      <w:tr w14:paraId="550110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9689CEC">
                            <w:pPr>
                              <w:pStyle w:val="16"/>
                              <w:spacing w:before="79"/>
                              <w:ind w:left="113"/>
                              <w:rPr>
                                <w:sz w:val="20"/>
                              </w:rPr>
                            </w:pPr>
                            <w:r>
                              <w:rPr>
                                <w:color w:val="231F20"/>
                                <w:spacing w:val="-4"/>
                                <w:sz w:val="20"/>
                              </w:rPr>
                              <w:t>lend</w:t>
                            </w:r>
                          </w:p>
                        </w:tc>
                        <w:tc>
                          <w:tcPr>
                            <w:tcW w:w="1531" w:type="dxa"/>
                            <w:tcBorders>
                              <w:top w:val="single" w:color="231F20" w:sz="2" w:space="0"/>
                              <w:left w:val="single" w:color="231F20" w:sz="2" w:space="0"/>
                              <w:bottom w:val="single" w:color="231F20" w:sz="2" w:space="0"/>
                              <w:right w:val="single" w:color="231F20" w:sz="2" w:space="0"/>
                            </w:tcBorders>
                          </w:tcPr>
                          <w:p w14:paraId="6565852B">
                            <w:pPr>
                              <w:pStyle w:val="16"/>
                              <w:spacing w:before="79"/>
                              <w:ind w:left="115"/>
                              <w:rPr>
                                <w:sz w:val="20"/>
                              </w:rPr>
                            </w:pPr>
                            <w:r>
                              <w:rPr>
                                <w:color w:val="231F20"/>
                                <w:spacing w:val="-4"/>
                                <w:sz w:val="20"/>
                              </w:rPr>
                              <w:t>lent</w:t>
                            </w:r>
                          </w:p>
                        </w:tc>
                        <w:tc>
                          <w:tcPr>
                            <w:tcW w:w="1531" w:type="dxa"/>
                            <w:tcBorders>
                              <w:top w:val="single" w:color="231F20" w:sz="2" w:space="0"/>
                              <w:left w:val="single" w:color="231F20" w:sz="2" w:space="0"/>
                              <w:bottom w:val="single" w:color="231F20" w:sz="2" w:space="0"/>
                            </w:tcBorders>
                          </w:tcPr>
                          <w:p w14:paraId="4909527A">
                            <w:pPr>
                              <w:pStyle w:val="16"/>
                              <w:spacing w:before="79"/>
                              <w:ind w:left="115"/>
                              <w:rPr>
                                <w:sz w:val="20"/>
                              </w:rPr>
                            </w:pPr>
                            <w:r>
                              <w:rPr>
                                <w:color w:val="231F20"/>
                                <w:spacing w:val="-4"/>
                                <w:sz w:val="20"/>
                              </w:rPr>
                              <w:t>lent</w:t>
                            </w:r>
                          </w:p>
                        </w:tc>
                      </w:tr>
                      <w:tr w14:paraId="03D6A65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2795FA05">
                            <w:pPr>
                              <w:pStyle w:val="16"/>
                              <w:spacing w:before="79"/>
                              <w:ind w:left="113"/>
                              <w:rPr>
                                <w:sz w:val="20"/>
                              </w:rPr>
                            </w:pPr>
                            <w:r>
                              <w:rPr>
                                <w:color w:val="231F20"/>
                                <w:spacing w:val="-5"/>
                                <w:sz w:val="20"/>
                              </w:rPr>
                              <w:t>let</w:t>
                            </w:r>
                          </w:p>
                        </w:tc>
                        <w:tc>
                          <w:tcPr>
                            <w:tcW w:w="1531" w:type="dxa"/>
                            <w:tcBorders>
                              <w:top w:val="single" w:color="231F20" w:sz="2" w:space="0"/>
                              <w:left w:val="single" w:color="231F20" w:sz="2" w:space="0"/>
                              <w:bottom w:val="single" w:color="231F20" w:sz="2" w:space="0"/>
                              <w:right w:val="single" w:color="231F20" w:sz="2" w:space="0"/>
                            </w:tcBorders>
                          </w:tcPr>
                          <w:p w14:paraId="3ED159FE">
                            <w:pPr>
                              <w:pStyle w:val="16"/>
                              <w:spacing w:before="79"/>
                              <w:ind w:left="115"/>
                              <w:rPr>
                                <w:sz w:val="20"/>
                              </w:rPr>
                            </w:pPr>
                            <w:r>
                              <w:rPr>
                                <w:color w:val="231F20"/>
                                <w:spacing w:val="-5"/>
                                <w:sz w:val="20"/>
                              </w:rPr>
                              <w:t>let</w:t>
                            </w:r>
                          </w:p>
                        </w:tc>
                        <w:tc>
                          <w:tcPr>
                            <w:tcW w:w="1531" w:type="dxa"/>
                            <w:tcBorders>
                              <w:top w:val="single" w:color="231F20" w:sz="2" w:space="0"/>
                              <w:left w:val="single" w:color="231F20" w:sz="2" w:space="0"/>
                              <w:bottom w:val="single" w:color="231F20" w:sz="2" w:space="0"/>
                            </w:tcBorders>
                          </w:tcPr>
                          <w:p w14:paraId="1A3ACCE9">
                            <w:pPr>
                              <w:pStyle w:val="16"/>
                              <w:spacing w:before="79"/>
                              <w:ind w:left="115"/>
                              <w:rPr>
                                <w:sz w:val="20"/>
                              </w:rPr>
                            </w:pPr>
                            <w:r>
                              <w:rPr>
                                <w:color w:val="231F20"/>
                                <w:spacing w:val="-5"/>
                                <w:sz w:val="20"/>
                              </w:rPr>
                              <w:t>let</w:t>
                            </w:r>
                          </w:p>
                        </w:tc>
                      </w:tr>
                      <w:tr w14:paraId="35F6761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845BB83">
                            <w:pPr>
                              <w:pStyle w:val="16"/>
                              <w:spacing w:before="77"/>
                              <w:ind w:left="113"/>
                              <w:rPr>
                                <w:sz w:val="20"/>
                              </w:rPr>
                            </w:pPr>
                            <w:r>
                              <w:rPr>
                                <w:color w:val="231F20"/>
                                <w:w w:val="90"/>
                                <w:sz w:val="20"/>
                              </w:rPr>
                              <w:t>lie</w:t>
                            </w:r>
                            <w:r>
                              <w:rPr>
                                <w:color w:val="231F20"/>
                                <w:sz w:val="20"/>
                              </w:rPr>
                              <w:t xml:space="preserve"> </w:t>
                            </w:r>
                            <w:r>
                              <w:rPr>
                                <w:color w:val="231F20"/>
                                <w:spacing w:val="-3"/>
                                <w:w w:val="90"/>
                                <w:sz w:val="20"/>
                              </w:rPr>
                              <w:t xml:space="preserve">( </w:t>
                            </w:r>
                            <w:r>
                              <w:rPr>
                                <w:rFonts w:hint="eastAsia" w:ascii="宋体" w:eastAsia="宋体"/>
                                <w:color w:val="231F20"/>
                                <w:spacing w:val="-18"/>
                                <w:w w:val="90"/>
                                <w:position w:val="1"/>
                                <w:sz w:val="18"/>
                              </w:rPr>
                              <w:t xml:space="preserve">躺 </w:t>
                            </w:r>
                            <w:r>
                              <w:rPr>
                                <w:color w:val="231F20"/>
                                <w:spacing w:val="-10"/>
                                <w:w w:val="90"/>
                                <w:sz w:val="20"/>
                              </w:rPr>
                              <w:t>)</w:t>
                            </w:r>
                          </w:p>
                        </w:tc>
                        <w:tc>
                          <w:tcPr>
                            <w:tcW w:w="1531" w:type="dxa"/>
                            <w:tcBorders>
                              <w:top w:val="single" w:color="231F20" w:sz="2" w:space="0"/>
                              <w:left w:val="single" w:color="231F20" w:sz="2" w:space="0"/>
                              <w:bottom w:val="single" w:color="231F20" w:sz="2" w:space="0"/>
                              <w:right w:val="single" w:color="231F20" w:sz="2" w:space="0"/>
                            </w:tcBorders>
                          </w:tcPr>
                          <w:p w14:paraId="33635CDF">
                            <w:pPr>
                              <w:pStyle w:val="16"/>
                              <w:spacing w:before="79"/>
                              <w:ind w:left="115"/>
                              <w:rPr>
                                <w:sz w:val="20"/>
                              </w:rPr>
                            </w:pPr>
                            <w:r>
                              <w:rPr>
                                <w:color w:val="231F20"/>
                                <w:spacing w:val="-5"/>
                                <w:sz w:val="20"/>
                              </w:rPr>
                              <w:t>lay</w:t>
                            </w:r>
                          </w:p>
                        </w:tc>
                        <w:tc>
                          <w:tcPr>
                            <w:tcW w:w="1531" w:type="dxa"/>
                            <w:tcBorders>
                              <w:top w:val="single" w:color="231F20" w:sz="2" w:space="0"/>
                              <w:left w:val="single" w:color="231F20" w:sz="2" w:space="0"/>
                              <w:bottom w:val="single" w:color="231F20" w:sz="2" w:space="0"/>
                            </w:tcBorders>
                          </w:tcPr>
                          <w:p w14:paraId="4CBB44E4">
                            <w:pPr>
                              <w:pStyle w:val="16"/>
                              <w:spacing w:before="79"/>
                              <w:ind w:left="115"/>
                              <w:rPr>
                                <w:sz w:val="20"/>
                              </w:rPr>
                            </w:pPr>
                            <w:r>
                              <w:rPr>
                                <w:color w:val="231F20"/>
                                <w:spacing w:val="-4"/>
                                <w:sz w:val="20"/>
                              </w:rPr>
                              <w:t>lain</w:t>
                            </w:r>
                          </w:p>
                        </w:tc>
                      </w:tr>
                      <w:tr w14:paraId="30CFC56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3405793F">
                            <w:pPr>
                              <w:pStyle w:val="16"/>
                              <w:spacing w:before="79"/>
                              <w:ind w:left="113"/>
                              <w:rPr>
                                <w:sz w:val="20"/>
                              </w:rPr>
                            </w:pPr>
                            <w:r>
                              <w:rPr>
                                <w:color w:val="231F20"/>
                                <w:spacing w:val="-2"/>
                                <w:sz w:val="20"/>
                              </w:rPr>
                              <w:t>light</w:t>
                            </w:r>
                          </w:p>
                        </w:tc>
                        <w:tc>
                          <w:tcPr>
                            <w:tcW w:w="1531" w:type="dxa"/>
                            <w:tcBorders>
                              <w:top w:val="single" w:color="231F20" w:sz="2" w:space="0"/>
                              <w:left w:val="single" w:color="231F20" w:sz="2" w:space="0"/>
                              <w:bottom w:val="single" w:color="231F20" w:sz="2" w:space="0"/>
                              <w:right w:val="single" w:color="231F20" w:sz="2" w:space="0"/>
                            </w:tcBorders>
                          </w:tcPr>
                          <w:p w14:paraId="373781BE">
                            <w:pPr>
                              <w:pStyle w:val="16"/>
                              <w:spacing w:before="79"/>
                              <w:ind w:left="115"/>
                              <w:rPr>
                                <w:sz w:val="20"/>
                              </w:rPr>
                            </w:pPr>
                            <w:r>
                              <w:rPr>
                                <w:color w:val="231F20"/>
                                <w:spacing w:val="-2"/>
                                <w:sz w:val="20"/>
                              </w:rPr>
                              <w:t>lit/lighted</w:t>
                            </w:r>
                          </w:p>
                        </w:tc>
                        <w:tc>
                          <w:tcPr>
                            <w:tcW w:w="1531" w:type="dxa"/>
                            <w:tcBorders>
                              <w:top w:val="single" w:color="231F20" w:sz="2" w:space="0"/>
                              <w:left w:val="single" w:color="231F20" w:sz="2" w:space="0"/>
                              <w:bottom w:val="single" w:color="231F20" w:sz="2" w:space="0"/>
                            </w:tcBorders>
                          </w:tcPr>
                          <w:p w14:paraId="590286DD">
                            <w:pPr>
                              <w:pStyle w:val="16"/>
                              <w:spacing w:before="79"/>
                              <w:ind w:left="115"/>
                              <w:rPr>
                                <w:sz w:val="20"/>
                              </w:rPr>
                            </w:pPr>
                            <w:r>
                              <w:rPr>
                                <w:color w:val="231F20"/>
                                <w:spacing w:val="-2"/>
                                <w:sz w:val="20"/>
                              </w:rPr>
                              <w:t>lit/lighted</w:t>
                            </w:r>
                          </w:p>
                        </w:tc>
                      </w:tr>
                      <w:tr w14:paraId="3F1407F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FC86771">
                            <w:pPr>
                              <w:pStyle w:val="16"/>
                              <w:spacing w:before="79"/>
                              <w:ind w:left="113"/>
                              <w:rPr>
                                <w:sz w:val="20"/>
                              </w:rPr>
                            </w:pPr>
                            <w:r>
                              <w:rPr>
                                <w:color w:val="231F20"/>
                                <w:spacing w:val="-4"/>
                                <w:sz w:val="20"/>
                              </w:rPr>
                              <w:t>lose</w:t>
                            </w:r>
                          </w:p>
                        </w:tc>
                        <w:tc>
                          <w:tcPr>
                            <w:tcW w:w="1531" w:type="dxa"/>
                            <w:tcBorders>
                              <w:top w:val="single" w:color="231F20" w:sz="2" w:space="0"/>
                              <w:left w:val="single" w:color="231F20" w:sz="2" w:space="0"/>
                              <w:bottom w:val="single" w:color="231F20" w:sz="2" w:space="0"/>
                              <w:right w:val="single" w:color="231F20" w:sz="2" w:space="0"/>
                            </w:tcBorders>
                          </w:tcPr>
                          <w:p w14:paraId="652767F2">
                            <w:pPr>
                              <w:pStyle w:val="16"/>
                              <w:spacing w:before="79"/>
                              <w:ind w:left="115"/>
                              <w:rPr>
                                <w:sz w:val="20"/>
                              </w:rPr>
                            </w:pPr>
                            <w:r>
                              <w:rPr>
                                <w:color w:val="231F20"/>
                                <w:spacing w:val="-4"/>
                                <w:sz w:val="20"/>
                              </w:rPr>
                              <w:t>lost</w:t>
                            </w:r>
                          </w:p>
                        </w:tc>
                        <w:tc>
                          <w:tcPr>
                            <w:tcW w:w="1531" w:type="dxa"/>
                            <w:tcBorders>
                              <w:top w:val="single" w:color="231F20" w:sz="2" w:space="0"/>
                              <w:left w:val="single" w:color="231F20" w:sz="2" w:space="0"/>
                              <w:bottom w:val="single" w:color="231F20" w:sz="2" w:space="0"/>
                            </w:tcBorders>
                          </w:tcPr>
                          <w:p w14:paraId="65E818CD">
                            <w:pPr>
                              <w:pStyle w:val="16"/>
                              <w:spacing w:before="79"/>
                              <w:ind w:left="115"/>
                              <w:rPr>
                                <w:sz w:val="20"/>
                              </w:rPr>
                            </w:pPr>
                            <w:r>
                              <w:rPr>
                                <w:color w:val="231F20"/>
                                <w:spacing w:val="-4"/>
                                <w:sz w:val="20"/>
                              </w:rPr>
                              <w:t>lost</w:t>
                            </w:r>
                          </w:p>
                        </w:tc>
                      </w:tr>
                      <w:tr w14:paraId="54DD00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C106224">
                            <w:pPr>
                              <w:pStyle w:val="16"/>
                              <w:spacing w:before="79"/>
                              <w:ind w:left="113"/>
                              <w:rPr>
                                <w:sz w:val="20"/>
                              </w:rPr>
                            </w:pPr>
                            <w:r>
                              <w:rPr>
                                <w:color w:val="231F20"/>
                                <w:spacing w:val="-4"/>
                                <w:sz w:val="20"/>
                              </w:rPr>
                              <w:t>make</w:t>
                            </w:r>
                          </w:p>
                        </w:tc>
                        <w:tc>
                          <w:tcPr>
                            <w:tcW w:w="1531" w:type="dxa"/>
                            <w:tcBorders>
                              <w:top w:val="single" w:color="231F20" w:sz="2" w:space="0"/>
                              <w:left w:val="single" w:color="231F20" w:sz="2" w:space="0"/>
                              <w:bottom w:val="single" w:color="231F20" w:sz="2" w:space="0"/>
                              <w:right w:val="single" w:color="231F20" w:sz="2" w:space="0"/>
                            </w:tcBorders>
                          </w:tcPr>
                          <w:p w14:paraId="0FFA0C89">
                            <w:pPr>
                              <w:pStyle w:val="16"/>
                              <w:spacing w:before="79"/>
                              <w:ind w:left="115"/>
                              <w:rPr>
                                <w:sz w:val="20"/>
                              </w:rPr>
                            </w:pPr>
                            <w:r>
                              <w:rPr>
                                <w:color w:val="231F20"/>
                                <w:spacing w:val="-4"/>
                                <w:sz w:val="20"/>
                              </w:rPr>
                              <w:t>made</w:t>
                            </w:r>
                          </w:p>
                        </w:tc>
                        <w:tc>
                          <w:tcPr>
                            <w:tcW w:w="1531" w:type="dxa"/>
                            <w:tcBorders>
                              <w:top w:val="single" w:color="231F20" w:sz="2" w:space="0"/>
                              <w:left w:val="single" w:color="231F20" w:sz="2" w:space="0"/>
                              <w:bottom w:val="single" w:color="231F20" w:sz="2" w:space="0"/>
                            </w:tcBorders>
                          </w:tcPr>
                          <w:p w14:paraId="0C6E33BF">
                            <w:pPr>
                              <w:pStyle w:val="16"/>
                              <w:spacing w:before="79"/>
                              <w:ind w:left="115"/>
                              <w:rPr>
                                <w:sz w:val="20"/>
                              </w:rPr>
                            </w:pPr>
                            <w:r>
                              <w:rPr>
                                <w:color w:val="231F20"/>
                                <w:spacing w:val="-4"/>
                                <w:sz w:val="20"/>
                              </w:rPr>
                              <w:t>made</w:t>
                            </w:r>
                          </w:p>
                        </w:tc>
                      </w:tr>
                      <w:tr w14:paraId="786A04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672C475D">
                            <w:pPr>
                              <w:pStyle w:val="16"/>
                              <w:spacing w:before="79"/>
                              <w:ind w:left="113"/>
                              <w:rPr>
                                <w:sz w:val="20"/>
                              </w:rPr>
                            </w:pPr>
                            <w:r>
                              <w:rPr>
                                <w:color w:val="231F20"/>
                                <w:spacing w:val="-4"/>
                                <w:sz w:val="20"/>
                              </w:rPr>
                              <w:t>mean</w:t>
                            </w:r>
                          </w:p>
                        </w:tc>
                        <w:tc>
                          <w:tcPr>
                            <w:tcW w:w="1531" w:type="dxa"/>
                            <w:tcBorders>
                              <w:top w:val="single" w:color="231F20" w:sz="2" w:space="0"/>
                              <w:left w:val="single" w:color="231F20" w:sz="2" w:space="0"/>
                              <w:bottom w:val="single" w:color="231F20" w:sz="2" w:space="0"/>
                              <w:right w:val="single" w:color="231F20" w:sz="2" w:space="0"/>
                            </w:tcBorders>
                          </w:tcPr>
                          <w:p w14:paraId="53E4BD46">
                            <w:pPr>
                              <w:pStyle w:val="16"/>
                              <w:spacing w:before="79"/>
                              <w:ind w:left="115"/>
                              <w:rPr>
                                <w:sz w:val="20"/>
                              </w:rPr>
                            </w:pPr>
                            <w:r>
                              <w:rPr>
                                <w:color w:val="231F20"/>
                                <w:spacing w:val="-2"/>
                                <w:sz w:val="20"/>
                              </w:rPr>
                              <w:t>meant</w:t>
                            </w:r>
                          </w:p>
                        </w:tc>
                        <w:tc>
                          <w:tcPr>
                            <w:tcW w:w="1531" w:type="dxa"/>
                            <w:tcBorders>
                              <w:top w:val="single" w:color="231F20" w:sz="2" w:space="0"/>
                              <w:left w:val="single" w:color="231F20" w:sz="2" w:space="0"/>
                              <w:bottom w:val="single" w:color="231F20" w:sz="2" w:space="0"/>
                            </w:tcBorders>
                          </w:tcPr>
                          <w:p w14:paraId="7D27B0F4">
                            <w:pPr>
                              <w:pStyle w:val="16"/>
                              <w:spacing w:before="79"/>
                              <w:ind w:left="115"/>
                              <w:rPr>
                                <w:sz w:val="20"/>
                              </w:rPr>
                            </w:pPr>
                            <w:r>
                              <w:rPr>
                                <w:color w:val="231F20"/>
                                <w:spacing w:val="-2"/>
                                <w:sz w:val="20"/>
                              </w:rPr>
                              <w:t>meant</w:t>
                            </w:r>
                          </w:p>
                        </w:tc>
                      </w:tr>
                      <w:tr w14:paraId="658D4E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AB6242E">
                            <w:pPr>
                              <w:pStyle w:val="16"/>
                              <w:spacing w:before="79"/>
                              <w:ind w:left="113"/>
                              <w:rPr>
                                <w:sz w:val="20"/>
                              </w:rPr>
                            </w:pPr>
                            <w:r>
                              <w:rPr>
                                <w:color w:val="231F20"/>
                                <w:spacing w:val="-4"/>
                                <w:sz w:val="20"/>
                              </w:rPr>
                              <w:t>meet</w:t>
                            </w:r>
                          </w:p>
                        </w:tc>
                        <w:tc>
                          <w:tcPr>
                            <w:tcW w:w="1531" w:type="dxa"/>
                            <w:tcBorders>
                              <w:top w:val="single" w:color="231F20" w:sz="2" w:space="0"/>
                              <w:left w:val="single" w:color="231F20" w:sz="2" w:space="0"/>
                              <w:bottom w:val="single" w:color="231F20" w:sz="2" w:space="0"/>
                              <w:right w:val="single" w:color="231F20" w:sz="2" w:space="0"/>
                            </w:tcBorders>
                          </w:tcPr>
                          <w:p w14:paraId="57B858C9">
                            <w:pPr>
                              <w:pStyle w:val="16"/>
                              <w:spacing w:before="79"/>
                              <w:ind w:left="115"/>
                              <w:rPr>
                                <w:sz w:val="20"/>
                              </w:rPr>
                            </w:pPr>
                            <w:r>
                              <w:rPr>
                                <w:color w:val="231F20"/>
                                <w:spacing w:val="-5"/>
                                <w:sz w:val="20"/>
                              </w:rPr>
                              <w:t>met</w:t>
                            </w:r>
                          </w:p>
                        </w:tc>
                        <w:tc>
                          <w:tcPr>
                            <w:tcW w:w="1531" w:type="dxa"/>
                            <w:tcBorders>
                              <w:top w:val="single" w:color="231F20" w:sz="2" w:space="0"/>
                              <w:left w:val="single" w:color="231F20" w:sz="2" w:space="0"/>
                              <w:bottom w:val="single" w:color="231F20" w:sz="2" w:space="0"/>
                            </w:tcBorders>
                          </w:tcPr>
                          <w:p w14:paraId="3562892D">
                            <w:pPr>
                              <w:pStyle w:val="16"/>
                              <w:spacing w:before="79"/>
                              <w:ind w:left="115"/>
                              <w:rPr>
                                <w:sz w:val="20"/>
                              </w:rPr>
                            </w:pPr>
                            <w:r>
                              <w:rPr>
                                <w:color w:val="231F20"/>
                                <w:spacing w:val="-5"/>
                                <w:sz w:val="20"/>
                              </w:rPr>
                              <w:t>met</w:t>
                            </w:r>
                          </w:p>
                        </w:tc>
                      </w:tr>
                      <w:tr w14:paraId="0AB2DE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184B084">
                            <w:pPr>
                              <w:pStyle w:val="16"/>
                              <w:spacing w:before="79"/>
                              <w:ind w:left="113"/>
                              <w:rPr>
                                <w:sz w:val="20"/>
                              </w:rPr>
                            </w:pPr>
                            <w:r>
                              <w:rPr>
                                <w:color w:val="231F20"/>
                                <w:spacing w:val="-2"/>
                                <w:sz w:val="20"/>
                              </w:rPr>
                              <w:t>mistake</w:t>
                            </w:r>
                          </w:p>
                        </w:tc>
                        <w:tc>
                          <w:tcPr>
                            <w:tcW w:w="1531" w:type="dxa"/>
                            <w:tcBorders>
                              <w:top w:val="single" w:color="231F20" w:sz="2" w:space="0"/>
                              <w:left w:val="single" w:color="231F20" w:sz="2" w:space="0"/>
                              <w:bottom w:val="single" w:color="231F20" w:sz="2" w:space="0"/>
                              <w:right w:val="single" w:color="231F20" w:sz="2" w:space="0"/>
                            </w:tcBorders>
                          </w:tcPr>
                          <w:p w14:paraId="56FE8928">
                            <w:pPr>
                              <w:pStyle w:val="16"/>
                              <w:spacing w:before="79"/>
                              <w:ind w:left="115"/>
                              <w:rPr>
                                <w:sz w:val="20"/>
                              </w:rPr>
                            </w:pPr>
                            <w:r>
                              <w:rPr>
                                <w:color w:val="231F20"/>
                                <w:spacing w:val="-2"/>
                                <w:sz w:val="20"/>
                              </w:rPr>
                              <w:t>mistook</w:t>
                            </w:r>
                          </w:p>
                        </w:tc>
                        <w:tc>
                          <w:tcPr>
                            <w:tcW w:w="1531" w:type="dxa"/>
                            <w:tcBorders>
                              <w:top w:val="single" w:color="231F20" w:sz="2" w:space="0"/>
                              <w:left w:val="single" w:color="231F20" w:sz="2" w:space="0"/>
                              <w:bottom w:val="single" w:color="231F20" w:sz="2" w:space="0"/>
                            </w:tcBorders>
                          </w:tcPr>
                          <w:p w14:paraId="268CE8C4">
                            <w:pPr>
                              <w:pStyle w:val="16"/>
                              <w:spacing w:before="79"/>
                              <w:ind w:left="115"/>
                              <w:rPr>
                                <w:sz w:val="20"/>
                              </w:rPr>
                            </w:pPr>
                            <w:r>
                              <w:rPr>
                                <w:color w:val="231F20"/>
                                <w:spacing w:val="-2"/>
                                <w:sz w:val="20"/>
                              </w:rPr>
                              <w:t>mistaken</w:t>
                            </w:r>
                          </w:p>
                        </w:tc>
                      </w:tr>
                      <w:tr w14:paraId="4459771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50C99D06">
                            <w:pPr>
                              <w:pStyle w:val="16"/>
                              <w:spacing w:before="79"/>
                              <w:ind w:left="113"/>
                              <w:rPr>
                                <w:sz w:val="20"/>
                              </w:rPr>
                            </w:pPr>
                            <w:r>
                              <w:rPr>
                                <w:color w:val="231F20"/>
                                <w:spacing w:val="-2"/>
                                <w:sz w:val="20"/>
                              </w:rPr>
                              <w:t>overcome</w:t>
                            </w:r>
                          </w:p>
                        </w:tc>
                        <w:tc>
                          <w:tcPr>
                            <w:tcW w:w="1531" w:type="dxa"/>
                            <w:tcBorders>
                              <w:top w:val="single" w:color="231F20" w:sz="2" w:space="0"/>
                              <w:left w:val="single" w:color="231F20" w:sz="2" w:space="0"/>
                              <w:bottom w:val="single" w:color="231F20" w:sz="2" w:space="0"/>
                              <w:right w:val="single" w:color="231F20" w:sz="2" w:space="0"/>
                            </w:tcBorders>
                          </w:tcPr>
                          <w:p w14:paraId="1C2DEA0D">
                            <w:pPr>
                              <w:pStyle w:val="16"/>
                              <w:spacing w:before="79"/>
                              <w:ind w:left="115"/>
                              <w:rPr>
                                <w:sz w:val="20"/>
                              </w:rPr>
                            </w:pPr>
                            <w:r>
                              <w:rPr>
                                <w:color w:val="231F20"/>
                                <w:spacing w:val="-2"/>
                                <w:sz w:val="20"/>
                              </w:rPr>
                              <w:t>overcame</w:t>
                            </w:r>
                          </w:p>
                        </w:tc>
                        <w:tc>
                          <w:tcPr>
                            <w:tcW w:w="1531" w:type="dxa"/>
                            <w:tcBorders>
                              <w:top w:val="single" w:color="231F20" w:sz="2" w:space="0"/>
                              <w:left w:val="single" w:color="231F20" w:sz="2" w:space="0"/>
                              <w:bottom w:val="single" w:color="231F20" w:sz="2" w:space="0"/>
                            </w:tcBorders>
                          </w:tcPr>
                          <w:p w14:paraId="46667383">
                            <w:pPr>
                              <w:pStyle w:val="16"/>
                              <w:spacing w:before="79"/>
                              <w:ind w:left="115"/>
                              <w:rPr>
                                <w:sz w:val="20"/>
                              </w:rPr>
                            </w:pPr>
                            <w:r>
                              <w:rPr>
                                <w:color w:val="231F20"/>
                                <w:spacing w:val="-2"/>
                                <w:sz w:val="20"/>
                              </w:rPr>
                              <w:t>overcome</w:t>
                            </w:r>
                          </w:p>
                        </w:tc>
                      </w:tr>
                      <w:tr w14:paraId="40D3C8F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0687063">
                            <w:pPr>
                              <w:pStyle w:val="16"/>
                              <w:spacing w:before="79"/>
                              <w:ind w:left="113"/>
                              <w:rPr>
                                <w:sz w:val="20"/>
                              </w:rPr>
                            </w:pPr>
                            <w:r>
                              <w:rPr>
                                <w:color w:val="231F20"/>
                                <w:spacing w:val="-2"/>
                                <w:sz w:val="20"/>
                              </w:rPr>
                              <w:t>oversleep</w:t>
                            </w:r>
                          </w:p>
                        </w:tc>
                        <w:tc>
                          <w:tcPr>
                            <w:tcW w:w="1531" w:type="dxa"/>
                            <w:tcBorders>
                              <w:top w:val="single" w:color="231F20" w:sz="2" w:space="0"/>
                              <w:left w:val="single" w:color="231F20" w:sz="2" w:space="0"/>
                              <w:bottom w:val="single" w:color="231F20" w:sz="2" w:space="0"/>
                              <w:right w:val="single" w:color="231F20" w:sz="2" w:space="0"/>
                            </w:tcBorders>
                          </w:tcPr>
                          <w:p w14:paraId="5E7C8B9A">
                            <w:pPr>
                              <w:pStyle w:val="16"/>
                              <w:spacing w:before="79"/>
                              <w:ind w:left="115"/>
                              <w:rPr>
                                <w:sz w:val="20"/>
                              </w:rPr>
                            </w:pPr>
                            <w:r>
                              <w:rPr>
                                <w:color w:val="231F20"/>
                                <w:spacing w:val="-2"/>
                                <w:sz w:val="20"/>
                              </w:rPr>
                              <w:t>overslept</w:t>
                            </w:r>
                          </w:p>
                        </w:tc>
                        <w:tc>
                          <w:tcPr>
                            <w:tcW w:w="1531" w:type="dxa"/>
                            <w:tcBorders>
                              <w:top w:val="single" w:color="231F20" w:sz="2" w:space="0"/>
                              <w:left w:val="single" w:color="231F20" w:sz="2" w:space="0"/>
                              <w:bottom w:val="single" w:color="231F20" w:sz="2" w:space="0"/>
                            </w:tcBorders>
                          </w:tcPr>
                          <w:p w14:paraId="75573E77">
                            <w:pPr>
                              <w:pStyle w:val="16"/>
                              <w:spacing w:before="79"/>
                              <w:ind w:left="115"/>
                              <w:rPr>
                                <w:sz w:val="20"/>
                              </w:rPr>
                            </w:pPr>
                            <w:r>
                              <w:rPr>
                                <w:color w:val="231F20"/>
                                <w:spacing w:val="-2"/>
                                <w:sz w:val="20"/>
                              </w:rPr>
                              <w:t>overslept</w:t>
                            </w:r>
                          </w:p>
                        </w:tc>
                      </w:tr>
                      <w:tr w14:paraId="0CC60B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4C061B89">
                            <w:pPr>
                              <w:pStyle w:val="16"/>
                              <w:spacing w:before="79"/>
                              <w:ind w:left="113"/>
                              <w:rPr>
                                <w:sz w:val="20"/>
                              </w:rPr>
                            </w:pPr>
                            <w:r>
                              <w:rPr>
                                <w:color w:val="231F20"/>
                                <w:spacing w:val="-5"/>
                                <w:sz w:val="20"/>
                              </w:rPr>
                              <w:t>pay</w:t>
                            </w:r>
                          </w:p>
                        </w:tc>
                        <w:tc>
                          <w:tcPr>
                            <w:tcW w:w="1531" w:type="dxa"/>
                            <w:tcBorders>
                              <w:top w:val="single" w:color="231F20" w:sz="2" w:space="0"/>
                              <w:left w:val="single" w:color="231F20" w:sz="2" w:space="0"/>
                              <w:bottom w:val="single" w:color="231F20" w:sz="2" w:space="0"/>
                              <w:right w:val="single" w:color="231F20" w:sz="2" w:space="0"/>
                            </w:tcBorders>
                          </w:tcPr>
                          <w:p w14:paraId="16F3797A">
                            <w:pPr>
                              <w:pStyle w:val="16"/>
                              <w:spacing w:before="79"/>
                              <w:ind w:left="115"/>
                              <w:rPr>
                                <w:sz w:val="20"/>
                              </w:rPr>
                            </w:pPr>
                            <w:r>
                              <w:rPr>
                                <w:color w:val="231F20"/>
                                <w:spacing w:val="-4"/>
                                <w:sz w:val="20"/>
                              </w:rPr>
                              <w:t>paid</w:t>
                            </w:r>
                          </w:p>
                        </w:tc>
                        <w:tc>
                          <w:tcPr>
                            <w:tcW w:w="1531" w:type="dxa"/>
                            <w:tcBorders>
                              <w:top w:val="single" w:color="231F20" w:sz="2" w:space="0"/>
                              <w:left w:val="single" w:color="231F20" w:sz="2" w:space="0"/>
                              <w:bottom w:val="single" w:color="231F20" w:sz="2" w:space="0"/>
                            </w:tcBorders>
                          </w:tcPr>
                          <w:p w14:paraId="78A1CDCC">
                            <w:pPr>
                              <w:pStyle w:val="16"/>
                              <w:spacing w:before="79"/>
                              <w:ind w:left="115"/>
                              <w:rPr>
                                <w:sz w:val="20"/>
                              </w:rPr>
                            </w:pPr>
                            <w:r>
                              <w:rPr>
                                <w:color w:val="231F20"/>
                                <w:spacing w:val="-4"/>
                                <w:sz w:val="20"/>
                              </w:rPr>
                              <w:t>paid</w:t>
                            </w:r>
                          </w:p>
                        </w:tc>
                      </w:tr>
                      <w:tr w14:paraId="00F817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74" w:type="dxa"/>
                            <w:tcBorders>
                              <w:top w:val="single" w:color="231F20" w:sz="2" w:space="0"/>
                              <w:bottom w:val="single" w:color="231F20" w:sz="2" w:space="0"/>
                              <w:right w:val="single" w:color="231F20" w:sz="2" w:space="0"/>
                            </w:tcBorders>
                          </w:tcPr>
                          <w:p w14:paraId="732A2BD0">
                            <w:pPr>
                              <w:pStyle w:val="16"/>
                              <w:spacing w:before="79"/>
                              <w:ind w:left="113"/>
                              <w:rPr>
                                <w:sz w:val="20"/>
                              </w:rPr>
                            </w:pPr>
                            <w:r>
                              <w:rPr>
                                <w:color w:val="231F20"/>
                                <w:spacing w:val="-5"/>
                                <w:sz w:val="20"/>
                              </w:rPr>
                              <w:t>put</w:t>
                            </w:r>
                          </w:p>
                        </w:tc>
                        <w:tc>
                          <w:tcPr>
                            <w:tcW w:w="1531" w:type="dxa"/>
                            <w:tcBorders>
                              <w:top w:val="single" w:color="231F20" w:sz="2" w:space="0"/>
                              <w:left w:val="single" w:color="231F20" w:sz="2" w:space="0"/>
                              <w:bottom w:val="single" w:color="231F20" w:sz="2" w:space="0"/>
                              <w:right w:val="single" w:color="231F20" w:sz="2" w:space="0"/>
                            </w:tcBorders>
                          </w:tcPr>
                          <w:p w14:paraId="0A0A8372">
                            <w:pPr>
                              <w:pStyle w:val="16"/>
                              <w:spacing w:before="79"/>
                              <w:ind w:left="115"/>
                              <w:rPr>
                                <w:sz w:val="20"/>
                              </w:rPr>
                            </w:pPr>
                            <w:r>
                              <w:rPr>
                                <w:color w:val="231F20"/>
                                <w:spacing w:val="-5"/>
                                <w:sz w:val="20"/>
                              </w:rPr>
                              <w:t>put</w:t>
                            </w:r>
                          </w:p>
                        </w:tc>
                        <w:tc>
                          <w:tcPr>
                            <w:tcW w:w="1531" w:type="dxa"/>
                            <w:tcBorders>
                              <w:top w:val="single" w:color="231F20" w:sz="2" w:space="0"/>
                              <w:left w:val="single" w:color="231F20" w:sz="2" w:space="0"/>
                              <w:bottom w:val="single" w:color="231F20" w:sz="2" w:space="0"/>
                            </w:tcBorders>
                          </w:tcPr>
                          <w:p w14:paraId="6C41B847">
                            <w:pPr>
                              <w:pStyle w:val="16"/>
                              <w:spacing w:before="79"/>
                              <w:ind w:left="115"/>
                              <w:rPr>
                                <w:sz w:val="20"/>
                              </w:rPr>
                            </w:pPr>
                            <w:r>
                              <w:rPr>
                                <w:color w:val="231F20"/>
                                <w:spacing w:val="-5"/>
                                <w:sz w:val="20"/>
                              </w:rPr>
                              <w:t>put</w:t>
                            </w:r>
                          </w:p>
                        </w:tc>
                      </w:tr>
                      <w:tr w14:paraId="793C9F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74" w:type="dxa"/>
                            <w:tcBorders>
                              <w:top w:val="single" w:color="231F20" w:sz="2" w:space="0"/>
                              <w:right w:val="single" w:color="231F20" w:sz="2" w:space="0"/>
                            </w:tcBorders>
                          </w:tcPr>
                          <w:p w14:paraId="10639E03">
                            <w:pPr>
                              <w:pStyle w:val="16"/>
                              <w:spacing w:before="79"/>
                              <w:ind w:left="113"/>
                              <w:rPr>
                                <w:sz w:val="20"/>
                              </w:rPr>
                            </w:pPr>
                            <w:r>
                              <w:rPr>
                                <w:color w:val="231F20"/>
                                <w:spacing w:val="-4"/>
                                <w:sz w:val="20"/>
                              </w:rPr>
                              <w:t>quit</w:t>
                            </w:r>
                          </w:p>
                        </w:tc>
                        <w:tc>
                          <w:tcPr>
                            <w:tcW w:w="1531" w:type="dxa"/>
                            <w:tcBorders>
                              <w:top w:val="single" w:color="231F20" w:sz="2" w:space="0"/>
                              <w:left w:val="single" w:color="231F20" w:sz="2" w:space="0"/>
                              <w:right w:val="single" w:color="231F20" w:sz="2" w:space="0"/>
                            </w:tcBorders>
                          </w:tcPr>
                          <w:p w14:paraId="2088E990">
                            <w:pPr>
                              <w:pStyle w:val="16"/>
                              <w:spacing w:before="79"/>
                              <w:ind w:left="115"/>
                              <w:rPr>
                                <w:sz w:val="20"/>
                              </w:rPr>
                            </w:pPr>
                            <w:r>
                              <w:rPr>
                                <w:color w:val="231F20"/>
                                <w:spacing w:val="-2"/>
                                <w:sz w:val="20"/>
                              </w:rPr>
                              <w:t>quit/quitted</w:t>
                            </w:r>
                          </w:p>
                        </w:tc>
                        <w:tc>
                          <w:tcPr>
                            <w:tcW w:w="1531" w:type="dxa"/>
                            <w:tcBorders>
                              <w:top w:val="single" w:color="231F20" w:sz="2" w:space="0"/>
                              <w:left w:val="single" w:color="231F20" w:sz="2" w:space="0"/>
                            </w:tcBorders>
                          </w:tcPr>
                          <w:p w14:paraId="00756539">
                            <w:pPr>
                              <w:pStyle w:val="16"/>
                              <w:spacing w:before="79"/>
                              <w:ind w:left="115"/>
                              <w:rPr>
                                <w:sz w:val="20"/>
                              </w:rPr>
                            </w:pPr>
                            <w:r>
                              <w:rPr>
                                <w:color w:val="231F20"/>
                                <w:spacing w:val="-2"/>
                                <w:sz w:val="20"/>
                              </w:rPr>
                              <w:t>quit/quitted</w:t>
                            </w:r>
                          </w:p>
                        </w:tc>
                      </w:tr>
                    </w:tbl>
                    <w:p w14:paraId="2D6B94A2">
                      <w:pPr>
                        <w:pStyle w:val="11"/>
                      </w:pPr>
                    </w:p>
                  </w:txbxContent>
                </v:textbox>
                <w10:wrap type="topAndBottom"/>
              </v:shape>
            </w:pict>
          </mc:Fallback>
        </mc:AlternateContent>
      </w:r>
    </w:p>
    <w:p w14:paraId="217FB968">
      <w:pPr>
        <w:pStyle w:val="11"/>
        <w:spacing w:before="2"/>
        <w:rPr>
          <w:rFonts w:ascii="宋体"/>
          <w:sz w:val="69"/>
        </w:rPr>
      </w:pPr>
    </w:p>
    <w:p w14:paraId="51707B60">
      <w:pPr>
        <w:spacing w:before="0"/>
        <w:ind w:left="566" w:right="0" w:firstLine="0"/>
        <w:jc w:val="left"/>
        <w:rPr>
          <w:rFonts w:ascii="Tahoma"/>
          <w:sz w:val="20"/>
        </w:rPr>
      </w:pPr>
      <w:r>
        <w:rPr>
          <w:rFonts w:ascii="Tahoma"/>
          <w:color w:val="231F20"/>
          <w:spacing w:val="-5"/>
          <w:sz w:val="20"/>
        </w:rPr>
        <w:t>114</w:t>
      </w:r>
    </w:p>
    <w:p w14:paraId="56D6786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B3B802">
      <w:pPr>
        <w:spacing w:after="0" w:line="240" w:lineRule="auto"/>
        <w:jc w:val="left"/>
        <w:rPr>
          <w:rFonts w:ascii="Tahoma"/>
          <w:sz w:val="20"/>
        </w:rPr>
        <w:sectPr>
          <w:pgSz w:w="11910" w:h="16840"/>
          <w:pgMar w:top="0" w:right="0" w:bottom="0" w:left="0" w:header="720" w:footer="720" w:gutter="0"/>
          <w:cols w:space="720" w:num="1"/>
        </w:sectPr>
      </w:pPr>
    </w:p>
    <w:p w14:paraId="139599B1">
      <w:pPr>
        <w:pStyle w:val="11"/>
        <w:rPr>
          <w:rFonts w:ascii="Tahoma"/>
          <w:sz w:val="20"/>
        </w:rPr>
      </w:pPr>
      <w:r>
        <mc:AlternateContent>
          <mc:Choice Requires="wps">
            <w:drawing>
              <wp:anchor distT="0" distB="0" distL="0" distR="0" simplePos="0" relativeHeight="25184051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932" name="Graphic 493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932" o:spid="_x0000_s1026" o:spt="100" style="position:absolute;left:0pt;margin-left:569.75pt;margin-top:28.5pt;height:0.1pt;width:25.55pt;mso-position-horizontal-relative:page;mso-position-vertical-relative:page;z-index:25184051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AsOT9w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7725356E">
      <w:pPr>
        <w:pStyle w:val="11"/>
        <w:rPr>
          <w:rFonts w:ascii="Tahoma"/>
          <w:sz w:val="20"/>
        </w:rPr>
      </w:pPr>
    </w:p>
    <w:p w14:paraId="2B0E5EC5">
      <w:pPr>
        <w:pStyle w:val="11"/>
        <w:rPr>
          <w:rFonts w:ascii="Tahoma"/>
          <w:sz w:val="20"/>
        </w:rPr>
      </w:pPr>
    </w:p>
    <w:p w14:paraId="09BAA516">
      <w:pPr>
        <w:pStyle w:val="11"/>
        <w:rPr>
          <w:rFonts w:ascii="Tahoma"/>
          <w:sz w:val="20"/>
        </w:rPr>
      </w:pPr>
    </w:p>
    <w:p w14:paraId="68B56ABD">
      <w:pPr>
        <w:pStyle w:val="11"/>
        <w:rPr>
          <w:rFonts w:ascii="Tahoma"/>
          <w:sz w:val="20"/>
        </w:rPr>
      </w:pPr>
    </w:p>
    <w:p w14:paraId="11C22498">
      <w:pPr>
        <w:pStyle w:val="11"/>
        <w:rPr>
          <w:rFonts w:ascii="Tahoma"/>
          <w:sz w:val="20"/>
        </w:rPr>
      </w:pPr>
    </w:p>
    <w:p w14:paraId="7A33D19B">
      <w:pPr>
        <w:pStyle w:val="11"/>
        <w:rPr>
          <w:rFonts w:ascii="Tahoma"/>
          <w:sz w:val="20"/>
        </w:rPr>
      </w:pPr>
    </w:p>
    <w:p w14:paraId="22DB19EC">
      <w:pPr>
        <w:pStyle w:val="11"/>
        <w:spacing w:before="8" w:after="1"/>
        <w:rPr>
          <w:rFonts w:ascii="Tahoma"/>
          <w:sz w:val="23"/>
        </w:rPr>
      </w:pPr>
    </w:p>
    <w:p w14:paraId="41AD61B1">
      <w:pPr>
        <w:tabs>
          <w:tab w:val="left" w:pos="6207"/>
        </w:tabs>
        <w:spacing w:line="240" w:lineRule="auto"/>
        <w:ind w:left="1360" w:right="0" w:firstLine="0"/>
        <w:rPr>
          <w:rFonts w:ascii="Tahoma"/>
          <w:sz w:val="20"/>
        </w:rPr>
      </w:pPr>
      <w:r>
        <w:rPr>
          <w:rFonts w:ascii="Tahoma"/>
          <w:sz w:val="20"/>
        </w:rPr>
        <mc:AlternateContent>
          <mc:Choice Requires="wps">
            <w:drawing>
              <wp:inline distT="0" distB="0" distL="0" distR="0">
                <wp:extent cx="2886710" cy="5633085"/>
                <wp:effectExtent l="0" t="0" r="0" b="0"/>
                <wp:docPr id="4933" name="Textbox 4933"/>
                <wp:cNvGraphicFramePr/>
                <a:graphic xmlns:a="http://schemas.openxmlformats.org/drawingml/2006/main">
                  <a:graphicData uri="http://schemas.microsoft.com/office/word/2010/wordprocessingShape">
                    <wps:wsp>
                      <wps:cNvSpPr txBox="1"/>
                      <wps:spPr>
                        <a:xfrm>
                          <a:off x="0" y="0"/>
                          <a:ext cx="2886710" cy="563308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67DFBDD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587" w:type="dxa"/>
                                  <w:tcBorders>
                                    <w:bottom w:val="single" w:color="231F20" w:sz="2" w:space="0"/>
                                    <w:right w:val="single" w:color="231F20" w:sz="2" w:space="0"/>
                                  </w:tcBorders>
                                </w:tcPr>
                                <w:p w14:paraId="7EEDA638">
                                  <w:pPr>
                                    <w:pStyle w:val="16"/>
                                    <w:spacing w:before="142"/>
                                    <w:ind w:left="558" w:right="551"/>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51FE0676">
                                  <w:pPr>
                                    <w:pStyle w:val="16"/>
                                    <w:spacing w:before="142"/>
                                    <w:ind w:left="207"/>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1578D9D0">
                                  <w:pPr>
                                    <w:pStyle w:val="16"/>
                                    <w:spacing w:before="142"/>
                                    <w:ind w:left="81"/>
                                    <w:rPr>
                                      <w:b/>
                                      <w:sz w:val="20"/>
                                    </w:rPr>
                                  </w:pPr>
                                  <w:r>
                                    <w:rPr>
                                      <w:b/>
                                      <w:color w:val="231F20"/>
                                      <w:sz w:val="20"/>
                                    </w:rPr>
                                    <w:t xml:space="preserve">Past </w:t>
                                  </w:r>
                                  <w:r>
                                    <w:rPr>
                                      <w:b/>
                                      <w:color w:val="231F20"/>
                                      <w:spacing w:val="-2"/>
                                      <w:sz w:val="20"/>
                                    </w:rPr>
                                    <w:t>participle</w:t>
                                  </w:r>
                                </w:p>
                              </w:tc>
                            </w:tr>
                            <w:tr w14:paraId="49CBF7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5A95029">
                                  <w:pPr>
                                    <w:pStyle w:val="16"/>
                                    <w:spacing w:before="84"/>
                                    <w:ind w:left="113"/>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ri:d</w:t>
                                  </w:r>
                                  <w:r>
                                    <w:rPr>
                                      <w:color w:val="231F20"/>
                                      <w:spacing w:val="-2"/>
                                      <w:sz w:val="20"/>
                                    </w:rPr>
                                    <w:t>/</w:t>
                                  </w:r>
                                </w:p>
                              </w:tc>
                              <w:tc>
                                <w:tcPr>
                                  <w:tcW w:w="1417" w:type="dxa"/>
                                  <w:tcBorders>
                                    <w:top w:val="single" w:color="231F20" w:sz="2" w:space="0"/>
                                    <w:left w:val="single" w:color="231F20" w:sz="2" w:space="0"/>
                                    <w:bottom w:val="single" w:color="231F20" w:sz="2" w:space="0"/>
                                    <w:right w:val="single" w:color="231F20" w:sz="2" w:space="0"/>
                                  </w:tcBorders>
                                </w:tcPr>
                                <w:p w14:paraId="224ED70E">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5504A297">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r>
                            <w:tr w14:paraId="25335F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DDBEE5">
                                  <w:pPr>
                                    <w:pStyle w:val="16"/>
                                    <w:spacing w:before="79"/>
                                    <w:ind w:left="113"/>
                                    <w:rPr>
                                      <w:sz w:val="20"/>
                                    </w:rPr>
                                  </w:pPr>
                                  <w:r>
                                    <w:rPr>
                                      <w:color w:val="231F20"/>
                                      <w:spacing w:val="-4"/>
                                      <w:sz w:val="20"/>
                                    </w:rPr>
                                    <w:t>ride</w:t>
                                  </w:r>
                                </w:p>
                              </w:tc>
                              <w:tc>
                                <w:tcPr>
                                  <w:tcW w:w="1417" w:type="dxa"/>
                                  <w:tcBorders>
                                    <w:top w:val="single" w:color="231F20" w:sz="2" w:space="0"/>
                                    <w:left w:val="single" w:color="231F20" w:sz="2" w:space="0"/>
                                    <w:bottom w:val="single" w:color="231F20" w:sz="2" w:space="0"/>
                                    <w:right w:val="single" w:color="231F20" w:sz="2" w:space="0"/>
                                  </w:tcBorders>
                                </w:tcPr>
                                <w:p w14:paraId="188BF13C">
                                  <w:pPr>
                                    <w:pStyle w:val="16"/>
                                    <w:spacing w:before="79"/>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6F157099">
                                  <w:pPr>
                                    <w:pStyle w:val="16"/>
                                    <w:spacing w:before="79"/>
                                    <w:ind w:left="116"/>
                                    <w:rPr>
                                      <w:sz w:val="20"/>
                                    </w:rPr>
                                  </w:pPr>
                                  <w:r>
                                    <w:rPr>
                                      <w:color w:val="231F20"/>
                                      <w:spacing w:val="-2"/>
                                      <w:sz w:val="20"/>
                                    </w:rPr>
                                    <w:t>ridden</w:t>
                                  </w:r>
                                </w:p>
                              </w:tc>
                            </w:tr>
                            <w:tr w14:paraId="5B8CE57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FF717DA">
                                  <w:pPr>
                                    <w:pStyle w:val="16"/>
                                    <w:spacing w:before="79"/>
                                    <w:ind w:left="113"/>
                                    <w:rPr>
                                      <w:sz w:val="20"/>
                                    </w:rPr>
                                  </w:pPr>
                                  <w:r>
                                    <w:rPr>
                                      <w:color w:val="231F20"/>
                                      <w:spacing w:val="-4"/>
                                      <w:sz w:val="20"/>
                                    </w:rPr>
                                    <w:t>ring</w:t>
                                  </w:r>
                                </w:p>
                              </w:tc>
                              <w:tc>
                                <w:tcPr>
                                  <w:tcW w:w="1417" w:type="dxa"/>
                                  <w:tcBorders>
                                    <w:top w:val="single" w:color="231F20" w:sz="2" w:space="0"/>
                                    <w:left w:val="single" w:color="231F20" w:sz="2" w:space="0"/>
                                    <w:bottom w:val="single" w:color="231F20" w:sz="2" w:space="0"/>
                                    <w:right w:val="single" w:color="231F20" w:sz="2" w:space="0"/>
                                  </w:tcBorders>
                                </w:tcPr>
                                <w:p w14:paraId="0214F6BA">
                                  <w:pPr>
                                    <w:pStyle w:val="16"/>
                                    <w:spacing w:before="79"/>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0CB89E44">
                                  <w:pPr>
                                    <w:pStyle w:val="16"/>
                                    <w:spacing w:before="79"/>
                                    <w:ind w:left="116"/>
                                    <w:rPr>
                                      <w:sz w:val="20"/>
                                    </w:rPr>
                                  </w:pPr>
                                  <w:r>
                                    <w:rPr>
                                      <w:color w:val="231F20"/>
                                      <w:spacing w:val="-4"/>
                                      <w:sz w:val="20"/>
                                    </w:rPr>
                                    <w:t>rung</w:t>
                                  </w:r>
                                </w:p>
                              </w:tc>
                            </w:tr>
                            <w:tr w14:paraId="77435F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C3EE9EC">
                                  <w:pPr>
                                    <w:pStyle w:val="16"/>
                                    <w:spacing w:before="79"/>
                                    <w:ind w:left="113"/>
                                    <w:rPr>
                                      <w:sz w:val="20"/>
                                    </w:rPr>
                                  </w:pPr>
                                  <w:r>
                                    <w:rPr>
                                      <w:color w:val="231F20"/>
                                      <w:spacing w:val="-4"/>
                                      <w:sz w:val="20"/>
                                    </w:rPr>
                                    <w:t>rise</w:t>
                                  </w:r>
                                </w:p>
                              </w:tc>
                              <w:tc>
                                <w:tcPr>
                                  <w:tcW w:w="1417" w:type="dxa"/>
                                  <w:tcBorders>
                                    <w:top w:val="single" w:color="231F20" w:sz="2" w:space="0"/>
                                    <w:left w:val="single" w:color="231F20" w:sz="2" w:space="0"/>
                                    <w:bottom w:val="single" w:color="231F20" w:sz="2" w:space="0"/>
                                    <w:right w:val="single" w:color="231F20" w:sz="2" w:space="0"/>
                                  </w:tcBorders>
                                </w:tcPr>
                                <w:p w14:paraId="17F928FB">
                                  <w:pPr>
                                    <w:pStyle w:val="16"/>
                                    <w:spacing w:before="79"/>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FE03368">
                                  <w:pPr>
                                    <w:pStyle w:val="16"/>
                                    <w:spacing w:before="79"/>
                                    <w:ind w:left="116"/>
                                    <w:rPr>
                                      <w:sz w:val="20"/>
                                    </w:rPr>
                                  </w:pPr>
                                  <w:r>
                                    <w:rPr>
                                      <w:color w:val="231F20"/>
                                      <w:spacing w:val="-2"/>
                                      <w:sz w:val="20"/>
                                    </w:rPr>
                                    <w:t>risen</w:t>
                                  </w:r>
                                </w:p>
                              </w:tc>
                            </w:tr>
                            <w:tr w14:paraId="3CF892C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7A0CCEC">
                                  <w:pPr>
                                    <w:pStyle w:val="16"/>
                                    <w:spacing w:before="79"/>
                                    <w:ind w:left="113"/>
                                    <w:rPr>
                                      <w:sz w:val="20"/>
                                    </w:rPr>
                                  </w:pPr>
                                  <w:r>
                                    <w:rPr>
                                      <w:color w:val="231F20"/>
                                      <w:spacing w:val="-5"/>
                                      <w:sz w:val="20"/>
                                    </w:rPr>
                                    <w:t>run</w:t>
                                  </w:r>
                                </w:p>
                              </w:tc>
                              <w:tc>
                                <w:tcPr>
                                  <w:tcW w:w="1417" w:type="dxa"/>
                                  <w:tcBorders>
                                    <w:top w:val="single" w:color="231F20" w:sz="2" w:space="0"/>
                                    <w:left w:val="single" w:color="231F20" w:sz="2" w:space="0"/>
                                    <w:bottom w:val="single" w:color="231F20" w:sz="2" w:space="0"/>
                                    <w:right w:val="single" w:color="231F20" w:sz="2" w:space="0"/>
                                  </w:tcBorders>
                                </w:tcPr>
                                <w:p w14:paraId="2275D730">
                                  <w:pPr>
                                    <w:pStyle w:val="16"/>
                                    <w:spacing w:before="79"/>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775644BB">
                                  <w:pPr>
                                    <w:pStyle w:val="16"/>
                                    <w:spacing w:before="79"/>
                                    <w:ind w:left="116"/>
                                    <w:rPr>
                                      <w:sz w:val="20"/>
                                    </w:rPr>
                                  </w:pPr>
                                  <w:r>
                                    <w:rPr>
                                      <w:color w:val="231F20"/>
                                      <w:spacing w:val="-5"/>
                                      <w:sz w:val="20"/>
                                    </w:rPr>
                                    <w:t>run</w:t>
                                  </w:r>
                                </w:p>
                              </w:tc>
                            </w:tr>
                            <w:tr w14:paraId="56AC3B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714686E">
                                  <w:pPr>
                                    <w:pStyle w:val="16"/>
                                    <w:spacing w:before="79"/>
                                    <w:ind w:left="113"/>
                                    <w:rPr>
                                      <w:sz w:val="20"/>
                                    </w:rPr>
                                  </w:pPr>
                                  <w:r>
                                    <w:rPr>
                                      <w:color w:val="231F20"/>
                                      <w:spacing w:val="-5"/>
                                      <w:sz w:val="20"/>
                                    </w:rPr>
                                    <w:t>say</w:t>
                                  </w:r>
                                </w:p>
                              </w:tc>
                              <w:tc>
                                <w:tcPr>
                                  <w:tcW w:w="1417" w:type="dxa"/>
                                  <w:tcBorders>
                                    <w:top w:val="single" w:color="231F20" w:sz="2" w:space="0"/>
                                    <w:left w:val="single" w:color="231F20" w:sz="2" w:space="0"/>
                                    <w:bottom w:val="single" w:color="231F20" w:sz="2" w:space="0"/>
                                    <w:right w:val="single" w:color="231F20" w:sz="2" w:space="0"/>
                                  </w:tcBorders>
                                </w:tcPr>
                                <w:p w14:paraId="7B79E90C">
                                  <w:pPr>
                                    <w:pStyle w:val="16"/>
                                    <w:spacing w:before="79"/>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027A607B">
                                  <w:pPr>
                                    <w:pStyle w:val="16"/>
                                    <w:spacing w:before="79"/>
                                    <w:ind w:left="116"/>
                                    <w:rPr>
                                      <w:sz w:val="20"/>
                                    </w:rPr>
                                  </w:pPr>
                                  <w:r>
                                    <w:rPr>
                                      <w:color w:val="231F20"/>
                                      <w:spacing w:val="-4"/>
                                      <w:sz w:val="20"/>
                                    </w:rPr>
                                    <w:t>said</w:t>
                                  </w:r>
                                </w:p>
                              </w:tc>
                            </w:tr>
                            <w:tr w14:paraId="4BB4C00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0290D8">
                                  <w:pPr>
                                    <w:pStyle w:val="16"/>
                                    <w:spacing w:before="79"/>
                                    <w:ind w:left="113"/>
                                    <w:rPr>
                                      <w:sz w:val="20"/>
                                    </w:rPr>
                                  </w:pPr>
                                  <w:r>
                                    <w:rPr>
                                      <w:color w:val="231F20"/>
                                      <w:spacing w:val="-5"/>
                                      <w:sz w:val="20"/>
                                    </w:rPr>
                                    <w:t>see</w:t>
                                  </w:r>
                                </w:p>
                              </w:tc>
                              <w:tc>
                                <w:tcPr>
                                  <w:tcW w:w="1417" w:type="dxa"/>
                                  <w:tcBorders>
                                    <w:top w:val="single" w:color="231F20" w:sz="2" w:space="0"/>
                                    <w:left w:val="single" w:color="231F20" w:sz="2" w:space="0"/>
                                    <w:bottom w:val="single" w:color="231F20" w:sz="2" w:space="0"/>
                                    <w:right w:val="single" w:color="231F20" w:sz="2" w:space="0"/>
                                  </w:tcBorders>
                                </w:tcPr>
                                <w:p w14:paraId="2E6A0DCD">
                                  <w:pPr>
                                    <w:pStyle w:val="16"/>
                                    <w:spacing w:before="79"/>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5819C4B0">
                                  <w:pPr>
                                    <w:pStyle w:val="16"/>
                                    <w:spacing w:before="79"/>
                                    <w:ind w:left="116"/>
                                    <w:rPr>
                                      <w:sz w:val="20"/>
                                    </w:rPr>
                                  </w:pPr>
                                  <w:r>
                                    <w:rPr>
                                      <w:color w:val="231F20"/>
                                      <w:spacing w:val="-4"/>
                                      <w:sz w:val="20"/>
                                    </w:rPr>
                                    <w:t>seen</w:t>
                                  </w:r>
                                </w:p>
                              </w:tc>
                            </w:tr>
                            <w:tr w14:paraId="238C9E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A2E9938">
                                  <w:pPr>
                                    <w:pStyle w:val="16"/>
                                    <w:spacing w:before="79"/>
                                    <w:ind w:left="113"/>
                                    <w:rPr>
                                      <w:sz w:val="20"/>
                                    </w:rPr>
                                  </w:pPr>
                                  <w:r>
                                    <w:rPr>
                                      <w:color w:val="231F20"/>
                                      <w:spacing w:val="-4"/>
                                      <w:sz w:val="20"/>
                                    </w:rPr>
                                    <w:t>sell</w:t>
                                  </w:r>
                                </w:p>
                              </w:tc>
                              <w:tc>
                                <w:tcPr>
                                  <w:tcW w:w="1417" w:type="dxa"/>
                                  <w:tcBorders>
                                    <w:top w:val="single" w:color="231F20" w:sz="2" w:space="0"/>
                                    <w:left w:val="single" w:color="231F20" w:sz="2" w:space="0"/>
                                    <w:bottom w:val="single" w:color="231F20" w:sz="2" w:space="0"/>
                                    <w:right w:val="single" w:color="231F20" w:sz="2" w:space="0"/>
                                  </w:tcBorders>
                                </w:tcPr>
                                <w:p w14:paraId="67378667">
                                  <w:pPr>
                                    <w:pStyle w:val="16"/>
                                    <w:spacing w:before="79"/>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52921FBB">
                                  <w:pPr>
                                    <w:pStyle w:val="16"/>
                                    <w:spacing w:before="79"/>
                                    <w:ind w:left="116"/>
                                    <w:rPr>
                                      <w:sz w:val="20"/>
                                    </w:rPr>
                                  </w:pPr>
                                  <w:r>
                                    <w:rPr>
                                      <w:color w:val="231F20"/>
                                      <w:spacing w:val="-4"/>
                                      <w:sz w:val="20"/>
                                    </w:rPr>
                                    <w:t>sold</w:t>
                                  </w:r>
                                </w:p>
                              </w:tc>
                            </w:tr>
                            <w:tr w14:paraId="0BBE9F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D64CCAE">
                                  <w:pPr>
                                    <w:pStyle w:val="16"/>
                                    <w:spacing w:before="79"/>
                                    <w:ind w:left="113"/>
                                    <w:rPr>
                                      <w:sz w:val="20"/>
                                    </w:rPr>
                                  </w:pPr>
                                  <w:r>
                                    <w:rPr>
                                      <w:color w:val="231F20"/>
                                      <w:spacing w:val="-4"/>
                                      <w:sz w:val="20"/>
                                    </w:rPr>
                                    <w:t>send</w:t>
                                  </w:r>
                                </w:p>
                              </w:tc>
                              <w:tc>
                                <w:tcPr>
                                  <w:tcW w:w="1417" w:type="dxa"/>
                                  <w:tcBorders>
                                    <w:top w:val="single" w:color="231F20" w:sz="2" w:space="0"/>
                                    <w:left w:val="single" w:color="231F20" w:sz="2" w:space="0"/>
                                    <w:bottom w:val="single" w:color="231F20" w:sz="2" w:space="0"/>
                                    <w:right w:val="single" w:color="231F20" w:sz="2" w:space="0"/>
                                  </w:tcBorders>
                                </w:tcPr>
                                <w:p w14:paraId="1BDF8BBD">
                                  <w:pPr>
                                    <w:pStyle w:val="16"/>
                                    <w:spacing w:before="79"/>
                                    <w:ind w:left="116"/>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7E5660F6">
                                  <w:pPr>
                                    <w:pStyle w:val="16"/>
                                    <w:spacing w:before="79"/>
                                    <w:ind w:left="116"/>
                                    <w:rPr>
                                      <w:sz w:val="20"/>
                                    </w:rPr>
                                  </w:pPr>
                                  <w:r>
                                    <w:rPr>
                                      <w:color w:val="231F20"/>
                                      <w:spacing w:val="-4"/>
                                      <w:sz w:val="20"/>
                                    </w:rPr>
                                    <w:t>sent</w:t>
                                  </w:r>
                                </w:p>
                              </w:tc>
                            </w:tr>
                            <w:tr w14:paraId="376193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AB6B4CC">
                                  <w:pPr>
                                    <w:pStyle w:val="16"/>
                                    <w:spacing w:before="79"/>
                                    <w:ind w:left="113"/>
                                    <w:rPr>
                                      <w:sz w:val="20"/>
                                    </w:rPr>
                                  </w:pPr>
                                  <w:r>
                                    <w:rPr>
                                      <w:color w:val="231F20"/>
                                      <w:spacing w:val="-5"/>
                                      <w:sz w:val="20"/>
                                    </w:rPr>
                                    <w:t>set</w:t>
                                  </w:r>
                                </w:p>
                              </w:tc>
                              <w:tc>
                                <w:tcPr>
                                  <w:tcW w:w="1417" w:type="dxa"/>
                                  <w:tcBorders>
                                    <w:top w:val="single" w:color="231F20" w:sz="2" w:space="0"/>
                                    <w:left w:val="single" w:color="231F20" w:sz="2" w:space="0"/>
                                    <w:bottom w:val="single" w:color="231F20" w:sz="2" w:space="0"/>
                                    <w:right w:val="single" w:color="231F20" w:sz="2" w:space="0"/>
                                  </w:tcBorders>
                                </w:tcPr>
                                <w:p w14:paraId="3727D9F6">
                                  <w:pPr>
                                    <w:pStyle w:val="16"/>
                                    <w:spacing w:before="79"/>
                                    <w:ind w:left="116"/>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2375A6D4">
                                  <w:pPr>
                                    <w:pStyle w:val="16"/>
                                    <w:spacing w:before="79"/>
                                    <w:ind w:left="116"/>
                                    <w:rPr>
                                      <w:sz w:val="20"/>
                                    </w:rPr>
                                  </w:pPr>
                                  <w:r>
                                    <w:rPr>
                                      <w:color w:val="231F20"/>
                                      <w:spacing w:val="-5"/>
                                      <w:sz w:val="20"/>
                                    </w:rPr>
                                    <w:t>set</w:t>
                                  </w:r>
                                </w:p>
                              </w:tc>
                            </w:tr>
                            <w:tr w14:paraId="3A579F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A6AE404">
                                  <w:pPr>
                                    <w:pStyle w:val="16"/>
                                    <w:spacing w:before="79"/>
                                    <w:ind w:left="113"/>
                                    <w:rPr>
                                      <w:sz w:val="20"/>
                                    </w:rPr>
                                  </w:pPr>
                                  <w:r>
                                    <w:rPr>
                                      <w:color w:val="231F20"/>
                                      <w:spacing w:val="-2"/>
                                      <w:sz w:val="20"/>
                                    </w:rPr>
                                    <w:t>shake</w:t>
                                  </w:r>
                                </w:p>
                              </w:tc>
                              <w:tc>
                                <w:tcPr>
                                  <w:tcW w:w="1417" w:type="dxa"/>
                                  <w:tcBorders>
                                    <w:top w:val="single" w:color="231F20" w:sz="2" w:space="0"/>
                                    <w:left w:val="single" w:color="231F20" w:sz="2" w:space="0"/>
                                    <w:bottom w:val="single" w:color="231F20" w:sz="2" w:space="0"/>
                                    <w:right w:val="single" w:color="231F20" w:sz="2" w:space="0"/>
                                  </w:tcBorders>
                                </w:tcPr>
                                <w:p w14:paraId="42BFC6EB">
                                  <w:pPr>
                                    <w:pStyle w:val="16"/>
                                    <w:spacing w:before="79"/>
                                    <w:ind w:left="116"/>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28E1DCF4">
                                  <w:pPr>
                                    <w:pStyle w:val="16"/>
                                    <w:spacing w:before="79"/>
                                    <w:ind w:left="116"/>
                                    <w:rPr>
                                      <w:sz w:val="20"/>
                                    </w:rPr>
                                  </w:pPr>
                                  <w:r>
                                    <w:rPr>
                                      <w:color w:val="231F20"/>
                                      <w:spacing w:val="-2"/>
                                      <w:sz w:val="20"/>
                                    </w:rPr>
                                    <w:t>shaken</w:t>
                                  </w:r>
                                </w:p>
                              </w:tc>
                            </w:tr>
                            <w:tr w14:paraId="008F610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EEDE46C">
                                  <w:pPr>
                                    <w:pStyle w:val="16"/>
                                    <w:spacing w:before="79"/>
                                    <w:ind w:left="113"/>
                                    <w:rPr>
                                      <w:sz w:val="20"/>
                                    </w:rPr>
                                  </w:pPr>
                                  <w:r>
                                    <w:rPr>
                                      <w:color w:val="231F20"/>
                                      <w:spacing w:val="-2"/>
                                      <w:sz w:val="20"/>
                                    </w:rPr>
                                    <w:t>shine</w:t>
                                  </w:r>
                                </w:p>
                              </w:tc>
                              <w:tc>
                                <w:tcPr>
                                  <w:tcW w:w="1417" w:type="dxa"/>
                                  <w:tcBorders>
                                    <w:top w:val="single" w:color="231F20" w:sz="2" w:space="0"/>
                                    <w:left w:val="single" w:color="231F20" w:sz="2" w:space="0"/>
                                    <w:bottom w:val="single" w:color="231F20" w:sz="2" w:space="0"/>
                                    <w:right w:val="single" w:color="231F20" w:sz="2" w:space="0"/>
                                  </w:tcBorders>
                                </w:tcPr>
                                <w:p w14:paraId="0290AC44">
                                  <w:pPr>
                                    <w:pStyle w:val="16"/>
                                    <w:spacing w:before="79"/>
                                    <w:ind w:left="116"/>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25B481E1">
                                  <w:pPr>
                                    <w:pStyle w:val="16"/>
                                    <w:spacing w:before="79"/>
                                    <w:ind w:left="116"/>
                                    <w:rPr>
                                      <w:sz w:val="20"/>
                                    </w:rPr>
                                  </w:pPr>
                                  <w:r>
                                    <w:rPr>
                                      <w:color w:val="231F20"/>
                                      <w:spacing w:val="-2"/>
                                      <w:sz w:val="20"/>
                                    </w:rPr>
                                    <w:t>shone</w:t>
                                  </w:r>
                                </w:p>
                              </w:tc>
                            </w:tr>
                            <w:tr w14:paraId="665CA1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3D3B40">
                                  <w:pPr>
                                    <w:pStyle w:val="16"/>
                                    <w:spacing w:before="79"/>
                                    <w:ind w:left="113"/>
                                    <w:rPr>
                                      <w:sz w:val="20"/>
                                    </w:rPr>
                                  </w:pPr>
                                  <w:r>
                                    <w:rPr>
                                      <w:color w:val="231F20"/>
                                      <w:spacing w:val="-2"/>
                                      <w:sz w:val="20"/>
                                    </w:rPr>
                                    <w:t>shoot</w:t>
                                  </w:r>
                                </w:p>
                              </w:tc>
                              <w:tc>
                                <w:tcPr>
                                  <w:tcW w:w="1417" w:type="dxa"/>
                                  <w:tcBorders>
                                    <w:top w:val="single" w:color="231F20" w:sz="2" w:space="0"/>
                                    <w:left w:val="single" w:color="231F20" w:sz="2" w:space="0"/>
                                    <w:bottom w:val="single" w:color="231F20" w:sz="2" w:space="0"/>
                                    <w:right w:val="single" w:color="231F20" w:sz="2" w:space="0"/>
                                  </w:tcBorders>
                                </w:tcPr>
                                <w:p w14:paraId="43984593">
                                  <w:pPr>
                                    <w:pStyle w:val="16"/>
                                    <w:spacing w:before="79"/>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32F2BC72">
                                  <w:pPr>
                                    <w:pStyle w:val="16"/>
                                    <w:spacing w:before="79"/>
                                    <w:ind w:left="116"/>
                                    <w:rPr>
                                      <w:sz w:val="20"/>
                                    </w:rPr>
                                  </w:pPr>
                                  <w:r>
                                    <w:rPr>
                                      <w:color w:val="231F20"/>
                                      <w:spacing w:val="-4"/>
                                      <w:sz w:val="20"/>
                                    </w:rPr>
                                    <w:t>shot</w:t>
                                  </w:r>
                                </w:p>
                              </w:tc>
                            </w:tr>
                            <w:tr w14:paraId="31297C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CAFD722">
                                  <w:pPr>
                                    <w:pStyle w:val="16"/>
                                    <w:spacing w:before="79"/>
                                    <w:ind w:left="113"/>
                                    <w:rPr>
                                      <w:sz w:val="20"/>
                                    </w:rPr>
                                  </w:pPr>
                                  <w:r>
                                    <w:rPr>
                                      <w:color w:val="231F20"/>
                                      <w:spacing w:val="-4"/>
                                      <w:sz w:val="20"/>
                                    </w:rPr>
                                    <w:t>show</w:t>
                                  </w:r>
                                </w:p>
                              </w:tc>
                              <w:tc>
                                <w:tcPr>
                                  <w:tcW w:w="1417" w:type="dxa"/>
                                  <w:tcBorders>
                                    <w:top w:val="single" w:color="231F20" w:sz="2" w:space="0"/>
                                    <w:left w:val="single" w:color="231F20" w:sz="2" w:space="0"/>
                                    <w:bottom w:val="single" w:color="231F20" w:sz="2" w:space="0"/>
                                    <w:right w:val="single" w:color="231F20" w:sz="2" w:space="0"/>
                                  </w:tcBorders>
                                </w:tcPr>
                                <w:p w14:paraId="51296A4F">
                                  <w:pPr>
                                    <w:pStyle w:val="16"/>
                                    <w:spacing w:before="79"/>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03091F8A">
                                  <w:pPr>
                                    <w:pStyle w:val="16"/>
                                    <w:spacing w:before="79"/>
                                    <w:ind w:left="116"/>
                                    <w:rPr>
                                      <w:sz w:val="20"/>
                                    </w:rPr>
                                  </w:pPr>
                                  <w:r>
                                    <w:rPr>
                                      <w:color w:val="231F20"/>
                                      <w:spacing w:val="-2"/>
                                      <w:sz w:val="20"/>
                                    </w:rPr>
                                    <w:t>shown</w:t>
                                  </w:r>
                                </w:p>
                              </w:tc>
                            </w:tr>
                            <w:tr w14:paraId="123364F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6020743">
                                  <w:pPr>
                                    <w:pStyle w:val="16"/>
                                    <w:spacing w:before="79"/>
                                    <w:ind w:left="113"/>
                                    <w:rPr>
                                      <w:sz w:val="20"/>
                                    </w:rPr>
                                  </w:pPr>
                                  <w:r>
                                    <w:rPr>
                                      <w:color w:val="231F20"/>
                                      <w:spacing w:val="-4"/>
                                      <w:sz w:val="20"/>
                                    </w:rPr>
                                    <w:t>shut</w:t>
                                  </w:r>
                                </w:p>
                              </w:tc>
                              <w:tc>
                                <w:tcPr>
                                  <w:tcW w:w="1417" w:type="dxa"/>
                                  <w:tcBorders>
                                    <w:top w:val="single" w:color="231F20" w:sz="2" w:space="0"/>
                                    <w:left w:val="single" w:color="231F20" w:sz="2" w:space="0"/>
                                    <w:bottom w:val="single" w:color="231F20" w:sz="2" w:space="0"/>
                                    <w:right w:val="single" w:color="231F20" w:sz="2" w:space="0"/>
                                  </w:tcBorders>
                                </w:tcPr>
                                <w:p w14:paraId="17C501A8">
                                  <w:pPr>
                                    <w:pStyle w:val="16"/>
                                    <w:spacing w:before="79"/>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4E4FA989">
                                  <w:pPr>
                                    <w:pStyle w:val="16"/>
                                    <w:spacing w:before="79"/>
                                    <w:ind w:left="116"/>
                                    <w:rPr>
                                      <w:sz w:val="20"/>
                                    </w:rPr>
                                  </w:pPr>
                                  <w:r>
                                    <w:rPr>
                                      <w:color w:val="231F20"/>
                                      <w:spacing w:val="-4"/>
                                      <w:sz w:val="20"/>
                                    </w:rPr>
                                    <w:t>shut</w:t>
                                  </w:r>
                                </w:p>
                              </w:tc>
                            </w:tr>
                            <w:tr w14:paraId="68DF226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F6A08A8">
                                  <w:pPr>
                                    <w:pStyle w:val="16"/>
                                    <w:spacing w:before="79"/>
                                    <w:ind w:left="113"/>
                                    <w:rPr>
                                      <w:sz w:val="20"/>
                                    </w:rPr>
                                  </w:pPr>
                                  <w:r>
                                    <w:rPr>
                                      <w:color w:val="231F20"/>
                                      <w:spacing w:val="-4"/>
                                      <w:sz w:val="20"/>
                                    </w:rPr>
                                    <w:t>sing</w:t>
                                  </w:r>
                                </w:p>
                              </w:tc>
                              <w:tc>
                                <w:tcPr>
                                  <w:tcW w:w="1417" w:type="dxa"/>
                                  <w:tcBorders>
                                    <w:top w:val="single" w:color="231F20" w:sz="2" w:space="0"/>
                                    <w:left w:val="single" w:color="231F20" w:sz="2" w:space="0"/>
                                    <w:bottom w:val="single" w:color="231F20" w:sz="2" w:space="0"/>
                                    <w:right w:val="single" w:color="231F20" w:sz="2" w:space="0"/>
                                  </w:tcBorders>
                                </w:tcPr>
                                <w:p w14:paraId="1E9A47BE">
                                  <w:pPr>
                                    <w:pStyle w:val="16"/>
                                    <w:spacing w:before="79"/>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2BC883F5">
                                  <w:pPr>
                                    <w:pStyle w:val="16"/>
                                    <w:spacing w:before="79"/>
                                    <w:ind w:left="116"/>
                                    <w:rPr>
                                      <w:sz w:val="20"/>
                                    </w:rPr>
                                  </w:pPr>
                                  <w:r>
                                    <w:rPr>
                                      <w:color w:val="231F20"/>
                                      <w:spacing w:val="-4"/>
                                      <w:sz w:val="20"/>
                                    </w:rPr>
                                    <w:t>sung</w:t>
                                  </w:r>
                                </w:p>
                              </w:tc>
                            </w:tr>
                            <w:tr w14:paraId="3C97FA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5A629C5">
                                  <w:pPr>
                                    <w:pStyle w:val="16"/>
                                    <w:spacing w:before="79"/>
                                    <w:ind w:left="113"/>
                                    <w:rPr>
                                      <w:sz w:val="20"/>
                                    </w:rPr>
                                  </w:pPr>
                                  <w:r>
                                    <w:rPr>
                                      <w:color w:val="231F20"/>
                                      <w:spacing w:val="-5"/>
                                      <w:sz w:val="20"/>
                                    </w:rPr>
                                    <w:t>sit</w:t>
                                  </w:r>
                                </w:p>
                              </w:tc>
                              <w:tc>
                                <w:tcPr>
                                  <w:tcW w:w="1417" w:type="dxa"/>
                                  <w:tcBorders>
                                    <w:top w:val="single" w:color="231F20" w:sz="2" w:space="0"/>
                                    <w:left w:val="single" w:color="231F20" w:sz="2" w:space="0"/>
                                    <w:bottom w:val="single" w:color="231F20" w:sz="2" w:space="0"/>
                                    <w:right w:val="single" w:color="231F20" w:sz="2" w:space="0"/>
                                  </w:tcBorders>
                                </w:tcPr>
                                <w:p w14:paraId="6B472EB7">
                                  <w:pPr>
                                    <w:pStyle w:val="16"/>
                                    <w:spacing w:before="79"/>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6A0640C1">
                                  <w:pPr>
                                    <w:pStyle w:val="16"/>
                                    <w:spacing w:before="79"/>
                                    <w:ind w:left="116"/>
                                    <w:rPr>
                                      <w:sz w:val="20"/>
                                    </w:rPr>
                                  </w:pPr>
                                  <w:r>
                                    <w:rPr>
                                      <w:color w:val="231F20"/>
                                      <w:spacing w:val="-5"/>
                                      <w:sz w:val="20"/>
                                    </w:rPr>
                                    <w:t>sat</w:t>
                                  </w:r>
                                </w:p>
                              </w:tc>
                            </w:tr>
                            <w:tr w14:paraId="55A5B8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67EEB5C">
                                  <w:pPr>
                                    <w:pStyle w:val="16"/>
                                    <w:spacing w:before="79"/>
                                    <w:ind w:left="113"/>
                                    <w:rPr>
                                      <w:sz w:val="20"/>
                                    </w:rPr>
                                  </w:pPr>
                                  <w:r>
                                    <w:rPr>
                                      <w:color w:val="231F20"/>
                                      <w:spacing w:val="-2"/>
                                      <w:sz w:val="20"/>
                                    </w:rPr>
                                    <w:t>sleep</w:t>
                                  </w:r>
                                </w:p>
                              </w:tc>
                              <w:tc>
                                <w:tcPr>
                                  <w:tcW w:w="1417" w:type="dxa"/>
                                  <w:tcBorders>
                                    <w:top w:val="single" w:color="231F20" w:sz="2" w:space="0"/>
                                    <w:left w:val="single" w:color="231F20" w:sz="2" w:space="0"/>
                                    <w:bottom w:val="single" w:color="231F20" w:sz="2" w:space="0"/>
                                    <w:right w:val="single" w:color="231F20" w:sz="2" w:space="0"/>
                                  </w:tcBorders>
                                </w:tcPr>
                                <w:p w14:paraId="7529A15F">
                                  <w:pPr>
                                    <w:pStyle w:val="16"/>
                                    <w:spacing w:before="79"/>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4AB6FC2D">
                                  <w:pPr>
                                    <w:pStyle w:val="16"/>
                                    <w:spacing w:before="79"/>
                                    <w:ind w:left="116"/>
                                    <w:rPr>
                                      <w:sz w:val="20"/>
                                    </w:rPr>
                                  </w:pPr>
                                  <w:r>
                                    <w:rPr>
                                      <w:color w:val="231F20"/>
                                      <w:spacing w:val="-2"/>
                                      <w:sz w:val="20"/>
                                    </w:rPr>
                                    <w:t>slept</w:t>
                                  </w:r>
                                </w:p>
                              </w:tc>
                            </w:tr>
                            <w:tr w14:paraId="2AA88F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C5E9750">
                                  <w:pPr>
                                    <w:pStyle w:val="16"/>
                                    <w:spacing w:before="79"/>
                                    <w:ind w:left="113"/>
                                    <w:rPr>
                                      <w:sz w:val="20"/>
                                    </w:rPr>
                                  </w:pPr>
                                  <w:r>
                                    <w:rPr>
                                      <w:color w:val="231F20"/>
                                      <w:spacing w:val="-2"/>
                                      <w:sz w:val="20"/>
                                    </w:rPr>
                                    <w:t>slide</w:t>
                                  </w:r>
                                </w:p>
                              </w:tc>
                              <w:tc>
                                <w:tcPr>
                                  <w:tcW w:w="1417" w:type="dxa"/>
                                  <w:tcBorders>
                                    <w:top w:val="single" w:color="231F20" w:sz="2" w:space="0"/>
                                    <w:left w:val="single" w:color="231F20" w:sz="2" w:space="0"/>
                                    <w:bottom w:val="single" w:color="231F20" w:sz="2" w:space="0"/>
                                    <w:right w:val="single" w:color="231F20" w:sz="2" w:space="0"/>
                                  </w:tcBorders>
                                </w:tcPr>
                                <w:p w14:paraId="3EB66B54">
                                  <w:pPr>
                                    <w:pStyle w:val="16"/>
                                    <w:spacing w:before="79"/>
                                    <w:ind w:left="116"/>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4B8E93AB">
                                  <w:pPr>
                                    <w:pStyle w:val="16"/>
                                    <w:spacing w:before="79"/>
                                    <w:ind w:left="116"/>
                                    <w:rPr>
                                      <w:sz w:val="20"/>
                                    </w:rPr>
                                  </w:pPr>
                                  <w:r>
                                    <w:rPr>
                                      <w:color w:val="231F20"/>
                                      <w:spacing w:val="-4"/>
                                      <w:sz w:val="20"/>
                                    </w:rPr>
                                    <w:t>slid</w:t>
                                  </w:r>
                                </w:p>
                              </w:tc>
                            </w:tr>
                            <w:tr w14:paraId="370F29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2BB629D">
                                  <w:pPr>
                                    <w:pStyle w:val="16"/>
                                    <w:spacing w:before="79"/>
                                    <w:ind w:left="113"/>
                                    <w:rPr>
                                      <w:sz w:val="20"/>
                                    </w:rPr>
                                  </w:pPr>
                                  <w:r>
                                    <w:rPr>
                                      <w:color w:val="231F20"/>
                                      <w:spacing w:val="-2"/>
                                      <w:sz w:val="20"/>
                                    </w:rPr>
                                    <w:t>smell</w:t>
                                  </w:r>
                                </w:p>
                              </w:tc>
                              <w:tc>
                                <w:tcPr>
                                  <w:tcW w:w="1417" w:type="dxa"/>
                                  <w:tcBorders>
                                    <w:top w:val="single" w:color="231F20" w:sz="2" w:space="0"/>
                                    <w:left w:val="single" w:color="231F20" w:sz="2" w:space="0"/>
                                    <w:bottom w:val="single" w:color="231F20" w:sz="2" w:space="0"/>
                                    <w:right w:val="single" w:color="231F20" w:sz="2" w:space="0"/>
                                  </w:tcBorders>
                                </w:tcPr>
                                <w:p w14:paraId="37D9AA4F">
                                  <w:pPr>
                                    <w:pStyle w:val="16"/>
                                    <w:spacing w:before="79"/>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1FFDEC56">
                                  <w:pPr>
                                    <w:pStyle w:val="16"/>
                                    <w:spacing w:before="79"/>
                                    <w:ind w:left="116"/>
                                    <w:rPr>
                                      <w:sz w:val="20"/>
                                    </w:rPr>
                                  </w:pPr>
                                  <w:r>
                                    <w:rPr>
                                      <w:color w:val="231F20"/>
                                      <w:spacing w:val="-2"/>
                                      <w:sz w:val="20"/>
                                    </w:rPr>
                                    <w:t>smelt/smelled</w:t>
                                  </w:r>
                                </w:p>
                              </w:tc>
                            </w:tr>
                            <w:tr w14:paraId="133DC9B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71578495">
                                  <w:pPr>
                                    <w:pStyle w:val="16"/>
                                    <w:spacing w:before="79"/>
                                    <w:ind w:left="113"/>
                                    <w:rPr>
                                      <w:sz w:val="20"/>
                                    </w:rPr>
                                  </w:pPr>
                                  <w:r>
                                    <w:rPr>
                                      <w:color w:val="231F20"/>
                                      <w:spacing w:val="-2"/>
                                      <w:sz w:val="20"/>
                                    </w:rPr>
                                    <w:t>speak</w:t>
                                  </w:r>
                                </w:p>
                              </w:tc>
                              <w:tc>
                                <w:tcPr>
                                  <w:tcW w:w="1417" w:type="dxa"/>
                                  <w:tcBorders>
                                    <w:top w:val="single" w:color="231F20" w:sz="2" w:space="0"/>
                                    <w:left w:val="single" w:color="231F20" w:sz="2" w:space="0"/>
                                    <w:right w:val="single" w:color="231F20" w:sz="2" w:space="0"/>
                                  </w:tcBorders>
                                </w:tcPr>
                                <w:p w14:paraId="4FB567F9">
                                  <w:pPr>
                                    <w:pStyle w:val="16"/>
                                    <w:spacing w:before="79"/>
                                    <w:ind w:left="116"/>
                                    <w:rPr>
                                      <w:sz w:val="20"/>
                                    </w:rPr>
                                  </w:pPr>
                                  <w:r>
                                    <w:rPr>
                                      <w:color w:val="231F20"/>
                                      <w:spacing w:val="-2"/>
                                      <w:sz w:val="20"/>
                                    </w:rPr>
                                    <w:t>spoke</w:t>
                                  </w:r>
                                </w:p>
                              </w:tc>
                              <w:tc>
                                <w:tcPr>
                                  <w:tcW w:w="1530" w:type="dxa"/>
                                  <w:tcBorders>
                                    <w:top w:val="single" w:color="231F20" w:sz="2" w:space="0"/>
                                    <w:left w:val="single" w:color="231F20" w:sz="2" w:space="0"/>
                                  </w:tcBorders>
                                </w:tcPr>
                                <w:p w14:paraId="01F200BA">
                                  <w:pPr>
                                    <w:pStyle w:val="16"/>
                                    <w:spacing w:before="79"/>
                                    <w:ind w:left="116"/>
                                    <w:rPr>
                                      <w:sz w:val="20"/>
                                    </w:rPr>
                                  </w:pPr>
                                  <w:r>
                                    <w:rPr>
                                      <w:color w:val="231F20"/>
                                      <w:spacing w:val="-2"/>
                                      <w:sz w:val="20"/>
                                    </w:rPr>
                                    <w:t>spoken</w:t>
                                  </w:r>
                                </w:p>
                              </w:tc>
                            </w:tr>
                          </w:tbl>
                          <w:p w14:paraId="235D67E0">
                            <w:pPr>
                              <w:pStyle w:val="11"/>
                            </w:pPr>
                          </w:p>
                        </w:txbxContent>
                      </wps:txbx>
                      <wps:bodyPr wrap="square" lIns="0" tIns="0" rIns="0" bIns="0" rtlCol="0">
                        <a:noAutofit/>
                      </wps:bodyPr>
                    </wps:wsp>
                  </a:graphicData>
                </a:graphic>
              </wp:inline>
            </w:drawing>
          </mc:Choice>
          <mc:Fallback>
            <w:pict>
              <v:shape id="Textbox 4933" o:spid="_x0000_s1026" o:spt="202" type="#_x0000_t202" style="height:443.55pt;width:227.3pt;" filled="f" stroked="f" coordsize="21600,21600" o:gfxdata="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SEVNT1gAAAAUBAAAPAAAAAAAAAAEAIAAAACIAAABkcnMvZG93bnJldi54bWxQSwECFAAUAAAA&#10;CACHTuJAMoyf2rcBAAB7AwAADgAAAAAAAAABACAAAAAlAQAAZHJzL2Uyb0RvYy54bWxQSwUGAAAA&#10;AAYABgBZAQAATgU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67DFBDD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587" w:type="dxa"/>
                            <w:tcBorders>
                              <w:bottom w:val="single" w:color="231F20" w:sz="2" w:space="0"/>
                              <w:right w:val="single" w:color="231F20" w:sz="2" w:space="0"/>
                            </w:tcBorders>
                          </w:tcPr>
                          <w:p w14:paraId="7EEDA638">
                            <w:pPr>
                              <w:pStyle w:val="16"/>
                              <w:spacing w:before="142"/>
                              <w:ind w:left="558" w:right="551"/>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51FE0676">
                            <w:pPr>
                              <w:pStyle w:val="16"/>
                              <w:spacing w:before="142"/>
                              <w:ind w:left="207"/>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1578D9D0">
                            <w:pPr>
                              <w:pStyle w:val="16"/>
                              <w:spacing w:before="142"/>
                              <w:ind w:left="81"/>
                              <w:rPr>
                                <w:b/>
                                <w:sz w:val="20"/>
                              </w:rPr>
                            </w:pPr>
                            <w:r>
                              <w:rPr>
                                <w:b/>
                                <w:color w:val="231F20"/>
                                <w:sz w:val="20"/>
                              </w:rPr>
                              <w:t xml:space="preserve">Past </w:t>
                            </w:r>
                            <w:r>
                              <w:rPr>
                                <w:b/>
                                <w:color w:val="231F20"/>
                                <w:spacing w:val="-2"/>
                                <w:sz w:val="20"/>
                              </w:rPr>
                              <w:t>participle</w:t>
                            </w:r>
                          </w:p>
                        </w:tc>
                      </w:tr>
                      <w:tr w14:paraId="49CBF7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5A95029">
                            <w:pPr>
                              <w:pStyle w:val="16"/>
                              <w:spacing w:before="84"/>
                              <w:ind w:left="113"/>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ri:d</w:t>
                            </w:r>
                            <w:r>
                              <w:rPr>
                                <w:color w:val="231F20"/>
                                <w:spacing w:val="-2"/>
                                <w:sz w:val="20"/>
                              </w:rPr>
                              <w:t>/</w:t>
                            </w:r>
                          </w:p>
                        </w:tc>
                        <w:tc>
                          <w:tcPr>
                            <w:tcW w:w="1417" w:type="dxa"/>
                            <w:tcBorders>
                              <w:top w:val="single" w:color="231F20" w:sz="2" w:space="0"/>
                              <w:left w:val="single" w:color="231F20" w:sz="2" w:space="0"/>
                              <w:bottom w:val="single" w:color="231F20" w:sz="2" w:space="0"/>
                              <w:right w:val="single" w:color="231F20" w:sz="2" w:space="0"/>
                            </w:tcBorders>
                          </w:tcPr>
                          <w:p w14:paraId="224ED70E">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5504A297">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Georgia"/>
                                <w:color w:val="231F20"/>
                                <w:spacing w:val="-2"/>
                                <w:sz w:val="20"/>
                              </w:rPr>
                              <w:t>red</w:t>
                            </w:r>
                            <w:r>
                              <w:rPr>
                                <w:color w:val="231F20"/>
                                <w:spacing w:val="-2"/>
                                <w:sz w:val="20"/>
                              </w:rPr>
                              <w:t>/</w:t>
                            </w:r>
                          </w:p>
                        </w:tc>
                      </w:tr>
                      <w:tr w14:paraId="25335F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DDBEE5">
                            <w:pPr>
                              <w:pStyle w:val="16"/>
                              <w:spacing w:before="79"/>
                              <w:ind w:left="113"/>
                              <w:rPr>
                                <w:sz w:val="20"/>
                              </w:rPr>
                            </w:pPr>
                            <w:r>
                              <w:rPr>
                                <w:color w:val="231F20"/>
                                <w:spacing w:val="-4"/>
                                <w:sz w:val="20"/>
                              </w:rPr>
                              <w:t>ride</w:t>
                            </w:r>
                          </w:p>
                        </w:tc>
                        <w:tc>
                          <w:tcPr>
                            <w:tcW w:w="1417" w:type="dxa"/>
                            <w:tcBorders>
                              <w:top w:val="single" w:color="231F20" w:sz="2" w:space="0"/>
                              <w:left w:val="single" w:color="231F20" w:sz="2" w:space="0"/>
                              <w:bottom w:val="single" w:color="231F20" w:sz="2" w:space="0"/>
                              <w:right w:val="single" w:color="231F20" w:sz="2" w:space="0"/>
                            </w:tcBorders>
                          </w:tcPr>
                          <w:p w14:paraId="188BF13C">
                            <w:pPr>
                              <w:pStyle w:val="16"/>
                              <w:spacing w:before="79"/>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6F157099">
                            <w:pPr>
                              <w:pStyle w:val="16"/>
                              <w:spacing w:before="79"/>
                              <w:ind w:left="116"/>
                              <w:rPr>
                                <w:sz w:val="20"/>
                              </w:rPr>
                            </w:pPr>
                            <w:r>
                              <w:rPr>
                                <w:color w:val="231F20"/>
                                <w:spacing w:val="-2"/>
                                <w:sz w:val="20"/>
                              </w:rPr>
                              <w:t>ridden</w:t>
                            </w:r>
                          </w:p>
                        </w:tc>
                      </w:tr>
                      <w:tr w14:paraId="5B8CE57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FF717DA">
                            <w:pPr>
                              <w:pStyle w:val="16"/>
                              <w:spacing w:before="79"/>
                              <w:ind w:left="113"/>
                              <w:rPr>
                                <w:sz w:val="20"/>
                              </w:rPr>
                            </w:pPr>
                            <w:r>
                              <w:rPr>
                                <w:color w:val="231F20"/>
                                <w:spacing w:val="-4"/>
                                <w:sz w:val="20"/>
                              </w:rPr>
                              <w:t>ring</w:t>
                            </w:r>
                          </w:p>
                        </w:tc>
                        <w:tc>
                          <w:tcPr>
                            <w:tcW w:w="1417" w:type="dxa"/>
                            <w:tcBorders>
                              <w:top w:val="single" w:color="231F20" w:sz="2" w:space="0"/>
                              <w:left w:val="single" w:color="231F20" w:sz="2" w:space="0"/>
                              <w:bottom w:val="single" w:color="231F20" w:sz="2" w:space="0"/>
                              <w:right w:val="single" w:color="231F20" w:sz="2" w:space="0"/>
                            </w:tcBorders>
                          </w:tcPr>
                          <w:p w14:paraId="0214F6BA">
                            <w:pPr>
                              <w:pStyle w:val="16"/>
                              <w:spacing w:before="79"/>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0CB89E44">
                            <w:pPr>
                              <w:pStyle w:val="16"/>
                              <w:spacing w:before="79"/>
                              <w:ind w:left="116"/>
                              <w:rPr>
                                <w:sz w:val="20"/>
                              </w:rPr>
                            </w:pPr>
                            <w:r>
                              <w:rPr>
                                <w:color w:val="231F20"/>
                                <w:spacing w:val="-4"/>
                                <w:sz w:val="20"/>
                              </w:rPr>
                              <w:t>rung</w:t>
                            </w:r>
                          </w:p>
                        </w:tc>
                      </w:tr>
                      <w:tr w14:paraId="77435F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C3EE9EC">
                            <w:pPr>
                              <w:pStyle w:val="16"/>
                              <w:spacing w:before="79"/>
                              <w:ind w:left="113"/>
                              <w:rPr>
                                <w:sz w:val="20"/>
                              </w:rPr>
                            </w:pPr>
                            <w:r>
                              <w:rPr>
                                <w:color w:val="231F20"/>
                                <w:spacing w:val="-4"/>
                                <w:sz w:val="20"/>
                              </w:rPr>
                              <w:t>rise</w:t>
                            </w:r>
                          </w:p>
                        </w:tc>
                        <w:tc>
                          <w:tcPr>
                            <w:tcW w:w="1417" w:type="dxa"/>
                            <w:tcBorders>
                              <w:top w:val="single" w:color="231F20" w:sz="2" w:space="0"/>
                              <w:left w:val="single" w:color="231F20" w:sz="2" w:space="0"/>
                              <w:bottom w:val="single" w:color="231F20" w:sz="2" w:space="0"/>
                              <w:right w:val="single" w:color="231F20" w:sz="2" w:space="0"/>
                            </w:tcBorders>
                          </w:tcPr>
                          <w:p w14:paraId="17F928FB">
                            <w:pPr>
                              <w:pStyle w:val="16"/>
                              <w:spacing w:before="79"/>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FE03368">
                            <w:pPr>
                              <w:pStyle w:val="16"/>
                              <w:spacing w:before="79"/>
                              <w:ind w:left="116"/>
                              <w:rPr>
                                <w:sz w:val="20"/>
                              </w:rPr>
                            </w:pPr>
                            <w:r>
                              <w:rPr>
                                <w:color w:val="231F20"/>
                                <w:spacing w:val="-2"/>
                                <w:sz w:val="20"/>
                              </w:rPr>
                              <w:t>risen</w:t>
                            </w:r>
                          </w:p>
                        </w:tc>
                      </w:tr>
                      <w:tr w14:paraId="3CF892C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7A0CCEC">
                            <w:pPr>
                              <w:pStyle w:val="16"/>
                              <w:spacing w:before="79"/>
                              <w:ind w:left="113"/>
                              <w:rPr>
                                <w:sz w:val="20"/>
                              </w:rPr>
                            </w:pPr>
                            <w:r>
                              <w:rPr>
                                <w:color w:val="231F20"/>
                                <w:spacing w:val="-5"/>
                                <w:sz w:val="20"/>
                              </w:rPr>
                              <w:t>run</w:t>
                            </w:r>
                          </w:p>
                        </w:tc>
                        <w:tc>
                          <w:tcPr>
                            <w:tcW w:w="1417" w:type="dxa"/>
                            <w:tcBorders>
                              <w:top w:val="single" w:color="231F20" w:sz="2" w:space="0"/>
                              <w:left w:val="single" w:color="231F20" w:sz="2" w:space="0"/>
                              <w:bottom w:val="single" w:color="231F20" w:sz="2" w:space="0"/>
                              <w:right w:val="single" w:color="231F20" w:sz="2" w:space="0"/>
                            </w:tcBorders>
                          </w:tcPr>
                          <w:p w14:paraId="2275D730">
                            <w:pPr>
                              <w:pStyle w:val="16"/>
                              <w:spacing w:before="79"/>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775644BB">
                            <w:pPr>
                              <w:pStyle w:val="16"/>
                              <w:spacing w:before="79"/>
                              <w:ind w:left="116"/>
                              <w:rPr>
                                <w:sz w:val="20"/>
                              </w:rPr>
                            </w:pPr>
                            <w:r>
                              <w:rPr>
                                <w:color w:val="231F20"/>
                                <w:spacing w:val="-5"/>
                                <w:sz w:val="20"/>
                              </w:rPr>
                              <w:t>run</w:t>
                            </w:r>
                          </w:p>
                        </w:tc>
                      </w:tr>
                      <w:tr w14:paraId="56AC3B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714686E">
                            <w:pPr>
                              <w:pStyle w:val="16"/>
                              <w:spacing w:before="79"/>
                              <w:ind w:left="113"/>
                              <w:rPr>
                                <w:sz w:val="20"/>
                              </w:rPr>
                            </w:pPr>
                            <w:r>
                              <w:rPr>
                                <w:color w:val="231F20"/>
                                <w:spacing w:val="-5"/>
                                <w:sz w:val="20"/>
                              </w:rPr>
                              <w:t>say</w:t>
                            </w:r>
                          </w:p>
                        </w:tc>
                        <w:tc>
                          <w:tcPr>
                            <w:tcW w:w="1417" w:type="dxa"/>
                            <w:tcBorders>
                              <w:top w:val="single" w:color="231F20" w:sz="2" w:space="0"/>
                              <w:left w:val="single" w:color="231F20" w:sz="2" w:space="0"/>
                              <w:bottom w:val="single" w:color="231F20" w:sz="2" w:space="0"/>
                              <w:right w:val="single" w:color="231F20" w:sz="2" w:space="0"/>
                            </w:tcBorders>
                          </w:tcPr>
                          <w:p w14:paraId="7B79E90C">
                            <w:pPr>
                              <w:pStyle w:val="16"/>
                              <w:spacing w:before="79"/>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027A607B">
                            <w:pPr>
                              <w:pStyle w:val="16"/>
                              <w:spacing w:before="79"/>
                              <w:ind w:left="116"/>
                              <w:rPr>
                                <w:sz w:val="20"/>
                              </w:rPr>
                            </w:pPr>
                            <w:r>
                              <w:rPr>
                                <w:color w:val="231F20"/>
                                <w:spacing w:val="-4"/>
                                <w:sz w:val="20"/>
                              </w:rPr>
                              <w:t>said</w:t>
                            </w:r>
                          </w:p>
                        </w:tc>
                      </w:tr>
                      <w:tr w14:paraId="4BB4C00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0290D8">
                            <w:pPr>
                              <w:pStyle w:val="16"/>
                              <w:spacing w:before="79"/>
                              <w:ind w:left="113"/>
                              <w:rPr>
                                <w:sz w:val="20"/>
                              </w:rPr>
                            </w:pPr>
                            <w:r>
                              <w:rPr>
                                <w:color w:val="231F20"/>
                                <w:spacing w:val="-5"/>
                                <w:sz w:val="20"/>
                              </w:rPr>
                              <w:t>see</w:t>
                            </w:r>
                          </w:p>
                        </w:tc>
                        <w:tc>
                          <w:tcPr>
                            <w:tcW w:w="1417" w:type="dxa"/>
                            <w:tcBorders>
                              <w:top w:val="single" w:color="231F20" w:sz="2" w:space="0"/>
                              <w:left w:val="single" w:color="231F20" w:sz="2" w:space="0"/>
                              <w:bottom w:val="single" w:color="231F20" w:sz="2" w:space="0"/>
                              <w:right w:val="single" w:color="231F20" w:sz="2" w:space="0"/>
                            </w:tcBorders>
                          </w:tcPr>
                          <w:p w14:paraId="2E6A0DCD">
                            <w:pPr>
                              <w:pStyle w:val="16"/>
                              <w:spacing w:before="79"/>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5819C4B0">
                            <w:pPr>
                              <w:pStyle w:val="16"/>
                              <w:spacing w:before="79"/>
                              <w:ind w:left="116"/>
                              <w:rPr>
                                <w:sz w:val="20"/>
                              </w:rPr>
                            </w:pPr>
                            <w:r>
                              <w:rPr>
                                <w:color w:val="231F20"/>
                                <w:spacing w:val="-4"/>
                                <w:sz w:val="20"/>
                              </w:rPr>
                              <w:t>seen</w:t>
                            </w:r>
                          </w:p>
                        </w:tc>
                      </w:tr>
                      <w:tr w14:paraId="238C9E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A2E9938">
                            <w:pPr>
                              <w:pStyle w:val="16"/>
                              <w:spacing w:before="79"/>
                              <w:ind w:left="113"/>
                              <w:rPr>
                                <w:sz w:val="20"/>
                              </w:rPr>
                            </w:pPr>
                            <w:r>
                              <w:rPr>
                                <w:color w:val="231F20"/>
                                <w:spacing w:val="-4"/>
                                <w:sz w:val="20"/>
                              </w:rPr>
                              <w:t>sell</w:t>
                            </w:r>
                          </w:p>
                        </w:tc>
                        <w:tc>
                          <w:tcPr>
                            <w:tcW w:w="1417" w:type="dxa"/>
                            <w:tcBorders>
                              <w:top w:val="single" w:color="231F20" w:sz="2" w:space="0"/>
                              <w:left w:val="single" w:color="231F20" w:sz="2" w:space="0"/>
                              <w:bottom w:val="single" w:color="231F20" w:sz="2" w:space="0"/>
                              <w:right w:val="single" w:color="231F20" w:sz="2" w:space="0"/>
                            </w:tcBorders>
                          </w:tcPr>
                          <w:p w14:paraId="67378667">
                            <w:pPr>
                              <w:pStyle w:val="16"/>
                              <w:spacing w:before="79"/>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52921FBB">
                            <w:pPr>
                              <w:pStyle w:val="16"/>
                              <w:spacing w:before="79"/>
                              <w:ind w:left="116"/>
                              <w:rPr>
                                <w:sz w:val="20"/>
                              </w:rPr>
                            </w:pPr>
                            <w:r>
                              <w:rPr>
                                <w:color w:val="231F20"/>
                                <w:spacing w:val="-4"/>
                                <w:sz w:val="20"/>
                              </w:rPr>
                              <w:t>sold</w:t>
                            </w:r>
                          </w:p>
                        </w:tc>
                      </w:tr>
                      <w:tr w14:paraId="0BBE9F9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D64CCAE">
                            <w:pPr>
                              <w:pStyle w:val="16"/>
                              <w:spacing w:before="79"/>
                              <w:ind w:left="113"/>
                              <w:rPr>
                                <w:sz w:val="20"/>
                              </w:rPr>
                            </w:pPr>
                            <w:r>
                              <w:rPr>
                                <w:color w:val="231F20"/>
                                <w:spacing w:val="-4"/>
                                <w:sz w:val="20"/>
                              </w:rPr>
                              <w:t>send</w:t>
                            </w:r>
                          </w:p>
                        </w:tc>
                        <w:tc>
                          <w:tcPr>
                            <w:tcW w:w="1417" w:type="dxa"/>
                            <w:tcBorders>
                              <w:top w:val="single" w:color="231F20" w:sz="2" w:space="0"/>
                              <w:left w:val="single" w:color="231F20" w:sz="2" w:space="0"/>
                              <w:bottom w:val="single" w:color="231F20" w:sz="2" w:space="0"/>
                              <w:right w:val="single" w:color="231F20" w:sz="2" w:space="0"/>
                            </w:tcBorders>
                          </w:tcPr>
                          <w:p w14:paraId="1BDF8BBD">
                            <w:pPr>
                              <w:pStyle w:val="16"/>
                              <w:spacing w:before="79"/>
                              <w:ind w:left="116"/>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7E5660F6">
                            <w:pPr>
                              <w:pStyle w:val="16"/>
                              <w:spacing w:before="79"/>
                              <w:ind w:left="116"/>
                              <w:rPr>
                                <w:sz w:val="20"/>
                              </w:rPr>
                            </w:pPr>
                            <w:r>
                              <w:rPr>
                                <w:color w:val="231F20"/>
                                <w:spacing w:val="-4"/>
                                <w:sz w:val="20"/>
                              </w:rPr>
                              <w:t>sent</w:t>
                            </w:r>
                          </w:p>
                        </w:tc>
                      </w:tr>
                      <w:tr w14:paraId="376193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AB6B4CC">
                            <w:pPr>
                              <w:pStyle w:val="16"/>
                              <w:spacing w:before="79"/>
                              <w:ind w:left="113"/>
                              <w:rPr>
                                <w:sz w:val="20"/>
                              </w:rPr>
                            </w:pPr>
                            <w:r>
                              <w:rPr>
                                <w:color w:val="231F20"/>
                                <w:spacing w:val="-5"/>
                                <w:sz w:val="20"/>
                              </w:rPr>
                              <w:t>set</w:t>
                            </w:r>
                          </w:p>
                        </w:tc>
                        <w:tc>
                          <w:tcPr>
                            <w:tcW w:w="1417" w:type="dxa"/>
                            <w:tcBorders>
                              <w:top w:val="single" w:color="231F20" w:sz="2" w:space="0"/>
                              <w:left w:val="single" w:color="231F20" w:sz="2" w:space="0"/>
                              <w:bottom w:val="single" w:color="231F20" w:sz="2" w:space="0"/>
                              <w:right w:val="single" w:color="231F20" w:sz="2" w:space="0"/>
                            </w:tcBorders>
                          </w:tcPr>
                          <w:p w14:paraId="3727D9F6">
                            <w:pPr>
                              <w:pStyle w:val="16"/>
                              <w:spacing w:before="79"/>
                              <w:ind w:left="116"/>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2375A6D4">
                            <w:pPr>
                              <w:pStyle w:val="16"/>
                              <w:spacing w:before="79"/>
                              <w:ind w:left="116"/>
                              <w:rPr>
                                <w:sz w:val="20"/>
                              </w:rPr>
                            </w:pPr>
                            <w:r>
                              <w:rPr>
                                <w:color w:val="231F20"/>
                                <w:spacing w:val="-5"/>
                                <w:sz w:val="20"/>
                              </w:rPr>
                              <w:t>set</w:t>
                            </w:r>
                          </w:p>
                        </w:tc>
                      </w:tr>
                      <w:tr w14:paraId="3A579F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A6AE404">
                            <w:pPr>
                              <w:pStyle w:val="16"/>
                              <w:spacing w:before="79"/>
                              <w:ind w:left="113"/>
                              <w:rPr>
                                <w:sz w:val="20"/>
                              </w:rPr>
                            </w:pPr>
                            <w:r>
                              <w:rPr>
                                <w:color w:val="231F20"/>
                                <w:spacing w:val="-2"/>
                                <w:sz w:val="20"/>
                              </w:rPr>
                              <w:t>shake</w:t>
                            </w:r>
                          </w:p>
                        </w:tc>
                        <w:tc>
                          <w:tcPr>
                            <w:tcW w:w="1417" w:type="dxa"/>
                            <w:tcBorders>
                              <w:top w:val="single" w:color="231F20" w:sz="2" w:space="0"/>
                              <w:left w:val="single" w:color="231F20" w:sz="2" w:space="0"/>
                              <w:bottom w:val="single" w:color="231F20" w:sz="2" w:space="0"/>
                              <w:right w:val="single" w:color="231F20" w:sz="2" w:space="0"/>
                            </w:tcBorders>
                          </w:tcPr>
                          <w:p w14:paraId="42BFC6EB">
                            <w:pPr>
                              <w:pStyle w:val="16"/>
                              <w:spacing w:before="79"/>
                              <w:ind w:left="116"/>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28E1DCF4">
                            <w:pPr>
                              <w:pStyle w:val="16"/>
                              <w:spacing w:before="79"/>
                              <w:ind w:left="116"/>
                              <w:rPr>
                                <w:sz w:val="20"/>
                              </w:rPr>
                            </w:pPr>
                            <w:r>
                              <w:rPr>
                                <w:color w:val="231F20"/>
                                <w:spacing w:val="-2"/>
                                <w:sz w:val="20"/>
                              </w:rPr>
                              <w:t>shaken</w:t>
                            </w:r>
                          </w:p>
                        </w:tc>
                      </w:tr>
                      <w:tr w14:paraId="008F610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EEDE46C">
                            <w:pPr>
                              <w:pStyle w:val="16"/>
                              <w:spacing w:before="79"/>
                              <w:ind w:left="113"/>
                              <w:rPr>
                                <w:sz w:val="20"/>
                              </w:rPr>
                            </w:pPr>
                            <w:r>
                              <w:rPr>
                                <w:color w:val="231F20"/>
                                <w:spacing w:val="-2"/>
                                <w:sz w:val="20"/>
                              </w:rPr>
                              <w:t>shine</w:t>
                            </w:r>
                          </w:p>
                        </w:tc>
                        <w:tc>
                          <w:tcPr>
                            <w:tcW w:w="1417" w:type="dxa"/>
                            <w:tcBorders>
                              <w:top w:val="single" w:color="231F20" w:sz="2" w:space="0"/>
                              <w:left w:val="single" w:color="231F20" w:sz="2" w:space="0"/>
                              <w:bottom w:val="single" w:color="231F20" w:sz="2" w:space="0"/>
                              <w:right w:val="single" w:color="231F20" w:sz="2" w:space="0"/>
                            </w:tcBorders>
                          </w:tcPr>
                          <w:p w14:paraId="0290AC44">
                            <w:pPr>
                              <w:pStyle w:val="16"/>
                              <w:spacing w:before="79"/>
                              <w:ind w:left="116"/>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25B481E1">
                            <w:pPr>
                              <w:pStyle w:val="16"/>
                              <w:spacing w:before="79"/>
                              <w:ind w:left="116"/>
                              <w:rPr>
                                <w:sz w:val="20"/>
                              </w:rPr>
                            </w:pPr>
                            <w:r>
                              <w:rPr>
                                <w:color w:val="231F20"/>
                                <w:spacing w:val="-2"/>
                                <w:sz w:val="20"/>
                              </w:rPr>
                              <w:t>shone</w:t>
                            </w:r>
                          </w:p>
                        </w:tc>
                      </w:tr>
                      <w:tr w14:paraId="665CA1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3D3B40">
                            <w:pPr>
                              <w:pStyle w:val="16"/>
                              <w:spacing w:before="79"/>
                              <w:ind w:left="113"/>
                              <w:rPr>
                                <w:sz w:val="20"/>
                              </w:rPr>
                            </w:pPr>
                            <w:r>
                              <w:rPr>
                                <w:color w:val="231F20"/>
                                <w:spacing w:val="-2"/>
                                <w:sz w:val="20"/>
                              </w:rPr>
                              <w:t>shoot</w:t>
                            </w:r>
                          </w:p>
                        </w:tc>
                        <w:tc>
                          <w:tcPr>
                            <w:tcW w:w="1417" w:type="dxa"/>
                            <w:tcBorders>
                              <w:top w:val="single" w:color="231F20" w:sz="2" w:space="0"/>
                              <w:left w:val="single" w:color="231F20" w:sz="2" w:space="0"/>
                              <w:bottom w:val="single" w:color="231F20" w:sz="2" w:space="0"/>
                              <w:right w:val="single" w:color="231F20" w:sz="2" w:space="0"/>
                            </w:tcBorders>
                          </w:tcPr>
                          <w:p w14:paraId="43984593">
                            <w:pPr>
                              <w:pStyle w:val="16"/>
                              <w:spacing w:before="79"/>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32F2BC72">
                            <w:pPr>
                              <w:pStyle w:val="16"/>
                              <w:spacing w:before="79"/>
                              <w:ind w:left="116"/>
                              <w:rPr>
                                <w:sz w:val="20"/>
                              </w:rPr>
                            </w:pPr>
                            <w:r>
                              <w:rPr>
                                <w:color w:val="231F20"/>
                                <w:spacing w:val="-4"/>
                                <w:sz w:val="20"/>
                              </w:rPr>
                              <w:t>shot</w:t>
                            </w:r>
                          </w:p>
                        </w:tc>
                      </w:tr>
                      <w:tr w14:paraId="31297C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CAFD722">
                            <w:pPr>
                              <w:pStyle w:val="16"/>
                              <w:spacing w:before="79"/>
                              <w:ind w:left="113"/>
                              <w:rPr>
                                <w:sz w:val="20"/>
                              </w:rPr>
                            </w:pPr>
                            <w:r>
                              <w:rPr>
                                <w:color w:val="231F20"/>
                                <w:spacing w:val="-4"/>
                                <w:sz w:val="20"/>
                              </w:rPr>
                              <w:t>show</w:t>
                            </w:r>
                          </w:p>
                        </w:tc>
                        <w:tc>
                          <w:tcPr>
                            <w:tcW w:w="1417" w:type="dxa"/>
                            <w:tcBorders>
                              <w:top w:val="single" w:color="231F20" w:sz="2" w:space="0"/>
                              <w:left w:val="single" w:color="231F20" w:sz="2" w:space="0"/>
                              <w:bottom w:val="single" w:color="231F20" w:sz="2" w:space="0"/>
                              <w:right w:val="single" w:color="231F20" w:sz="2" w:space="0"/>
                            </w:tcBorders>
                          </w:tcPr>
                          <w:p w14:paraId="51296A4F">
                            <w:pPr>
                              <w:pStyle w:val="16"/>
                              <w:spacing w:before="79"/>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03091F8A">
                            <w:pPr>
                              <w:pStyle w:val="16"/>
                              <w:spacing w:before="79"/>
                              <w:ind w:left="116"/>
                              <w:rPr>
                                <w:sz w:val="20"/>
                              </w:rPr>
                            </w:pPr>
                            <w:r>
                              <w:rPr>
                                <w:color w:val="231F20"/>
                                <w:spacing w:val="-2"/>
                                <w:sz w:val="20"/>
                              </w:rPr>
                              <w:t>shown</w:t>
                            </w:r>
                          </w:p>
                        </w:tc>
                      </w:tr>
                      <w:tr w14:paraId="123364F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6020743">
                            <w:pPr>
                              <w:pStyle w:val="16"/>
                              <w:spacing w:before="79"/>
                              <w:ind w:left="113"/>
                              <w:rPr>
                                <w:sz w:val="20"/>
                              </w:rPr>
                            </w:pPr>
                            <w:r>
                              <w:rPr>
                                <w:color w:val="231F20"/>
                                <w:spacing w:val="-4"/>
                                <w:sz w:val="20"/>
                              </w:rPr>
                              <w:t>shut</w:t>
                            </w:r>
                          </w:p>
                        </w:tc>
                        <w:tc>
                          <w:tcPr>
                            <w:tcW w:w="1417" w:type="dxa"/>
                            <w:tcBorders>
                              <w:top w:val="single" w:color="231F20" w:sz="2" w:space="0"/>
                              <w:left w:val="single" w:color="231F20" w:sz="2" w:space="0"/>
                              <w:bottom w:val="single" w:color="231F20" w:sz="2" w:space="0"/>
                              <w:right w:val="single" w:color="231F20" w:sz="2" w:space="0"/>
                            </w:tcBorders>
                          </w:tcPr>
                          <w:p w14:paraId="17C501A8">
                            <w:pPr>
                              <w:pStyle w:val="16"/>
                              <w:spacing w:before="79"/>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4E4FA989">
                            <w:pPr>
                              <w:pStyle w:val="16"/>
                              <w:spacing w:before="79"/>
                              <w:ind w:left="116"/>
                              <w:rPr>
                                <w:sz w:val="20"/>
                              </w:rPr>
                            </w:pPr>
                            <w:r>
                              <w:rPr>
                                <w:color w:val="231F20"/>
                                <w:spacing w:val="-4"/>
                                <w:sz w:val="20"/>
                              </w:rPr>
                              <w:t>shut</w:t>
                            </w:r>
                          </w:p>
                        </w:tc>
                      </w:tr>
                      <w:tr w14:paraId="68DF226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F6A08A8">
                            <w:pPr>
                              <w:pStyle w:val="16"/>
                              <w:spacing w:before="79"/>
                              <w:ind w:left="113"/>
                              <w:rPr>
                                <w:sz w:val="20"/>
                              </w:rPr>
                            </w:pPr>
                            <w:r>
                              <w:rPr>
                                <w:color w:val="231F20"/>
                                <w:spacing w:val="-4"/>
                                <w:sz w:val="20"/>
                              </w:rPr>
                              <w:t>sing</w:t>
                            </w:r>
                          </w:p>
                        </w:tc>
                        <w:tc>
                          <w:tcPr>
                            <w:tcW w:w="1417" w:type="dxa"/>
                            <w:tcBorders>
                              <w:top w:val="single" w:color="231F20" w:sz="2" w:space="0"/>
                              <w:left w:val="single" w:color="231F20" w:sz="2" w:space="0"/>
                              <w:bottom w:val="single" w:color="231F20" w:sz="2" w:space="0"/>
                              <w:right w:val="single" w:color="231F20" w:sz="2" w:space="0"/>
                            </w:tcBorders>
                          </w:tcPr>
                          <w:p w14:paraId="1E9A47BE">
                            <w:pPr>
                              <w:pStyle w:val="16"/>
                              <w:spacing w:before="79"/>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2BC883F5">
                            <w:pPr>
                              <w:pStyle w:val="16"/>
                              <w:spacing w:before="79"/>
                              <w:ind w:left="116"/>
                              <w:rPr>
                                <w:sz w:val="20"/>
                              </w:rPr>
                            </w:pPr>
                            <w:r>
                              <w:rPr>
                                <w:color w:val="231F20"/>
                                <w:spacing w:val="-4"/>
                                <w:sz w:val="20"/>
                              </w:rPr>
                              <w:t>sung</w:t>
                            </w:r>
                          </w:p>
                        </w:tc>
                      </w:tr>
                      <w:tr w14:paraId="3C97FA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5A629C5">
                            <w:pPr>
                              <w:pStyle w:val="16"/>
                              <w:spacing w:before="79"/>
                              <w:ind w:left="113"/>
                              <w:rPr>
                                <w:sz w:val="20"/>
                              </w:rPr>
                            </w:pPr>
                            <w:r>
                              <w:rPr>
                                <w:color w:val="231F20"/>
                                <w:spacing w:val="-5"/>
                                <w:sz w:val="20"/>
                              </w:rPr>
                              <w:t>sit</w:t>
                            </w:r>
                          </w:p>
                        </w:tc>
                        <w:tc>
                          <w:tcPr>
                            <w:tcW w:w="1417" w:type="dxa"/>
                            <w:tcBorders>
                              <w:top w:val="single" w:color="231F20" w:sz="2" w:space="0"/>
                              <w:left w:val="single" w:color="231F20" w:sz="2" w:space="0"/>
                              <w:bottom w:val="single" w:color="231F20" w:sz="2" w:space="0"/>
                              <w:right w:val="single" w:color="231F20" w:sz="2" w:space="0"/>
                            </w:tcBorders>
                          </w:tcPr>
                          <w:p w14:paraId="6B472EB7">
                            <w:pPr>
                              <w:pStyle w:val="16"/>
                              <w:spacing w:before="79"/>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6A0640C1">
                            <w:pPr>
                              <w:pStyle w:val="16"/>
                              <w:spacing w:before="79"/>
                              <w:ind w:left="116"/>
                              <w:rPr>
                                <w:sz w:val="20"/>
                              </w:rPr>
                            </w:pPr>
                            <w:r>
                              <w:rPr>
                                <w:color w:val="231F20"/>
                                <w:spacing w:val="-5"/>
                                <w:sz w:val="20"/>
                              </w:rPr>
                              <w:t>sat</w:t>
                            </w:r>
                          </w:p>
                        </w:tc>
                      </w:tr>
                      <w:tr w14:paraId="55A5B81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67EEB5C">
                            <w:pPr>
                              <w:pStyle w:val="16"/>
                              <w:spacing w:before="79"/>
                              <w:ind w:left="113"/>
                              <w:rPr>
                                <w:sz w:val="20"/>
                              </w:rPr>
                            </w:pPr>
                            <w:r>
                              <w:rPr>
                                <w:color w:val="231F20"/>
                                <w:spacing w:val="-2"/>
                                <w:sz w:val="20"/>
                              </w:rPr>
                              <w:t>sleep</w:t>
                            </w:r>
                          </w:p>
                        </w:tc>
                        <w:tc>
                          <w:tcPr>
                            <w:tcW w:w="1417" w:type="dxa"/>
                            <w:tcBorders>
                              <w:top w:val="single" w:color="231F20" w:sz="2" w:space="0"/>
                              <w:left w:val="single" w:color="231F20" w:sz="2" w:space="0"/>
                              <w:bottom w:val="single" w:color="231F20" w:sz="2" w:space="0"/>
                              <w:right w:val="single" w:color="231F20" w:sz="2" w:space="0"/>
                            </w:tcBorders>
                          </w:tcPr>
                          <w:p w14:paraId="7529A15F">
                            <w:pPr>
                              <w:pStyle w:val="16"/>
                              <w:spacing w:before="79"/>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4AB6FC2D">
                            <w:pPr>
                              <w:pStyle w:val="16"/>
                              <w:spacing w:before="79"/>
                              <w:ind w:left="116"/>
                              <w:rPr>
                                <w:sz w:val="20"/>
                              </w:rPr>
                            </w:pPr>
                            <w:r>
                              <w:rPr>
                                <w:color w:val="231F20"/>
                                <w:spacing w:val="-2"/>
                                <w:sz w:val="20"/>
                              </w:rPr>
                              <w:t>slept</w:t>
                            </w:r>
                          </w:p>
                        </w:tc>
                      </w:tr>
                      <w:tr w14:paraId="2AA88F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C5E9750">
                            <w:pPr>
                              <w:pStyle w:val="16"/>
                              <w:spacing w:before="79"/>
                              <w:ind w:left="113"/>
                              <w:rPr>
                                <w:sz w:val="20"/>
                              </w:rPr>
                            </w:pPr>
                            <w:r>
                              <w:rPr>
                                <w:color w:val="231F20"/>
                                <w:spacing w:val="-2"/>
                                <w:sz w:val="20"/>
                              </w:rPr>
                              <w:t>slide</w:t>
                            </w:r>
                          </w:p>
                        </w:tc>
                        <w:tc>
                          <w:tcPr>
                            <w:tcW w:w="1417" w:type="dxa"/>
                            <w:tcBorders>
                              <w:top w:val="single" w:color="231F20" w:sz="2" w:space="0"/>
                              <w:left w:val="single" w:color="231F20" w:sz="2" w:space="0"/>
                              <w:bottom w:val="single" w:color="231F20" w:sz="2" w:space="0"/>
                              <w:right w:val="single" w:color="231F20" w:sz="2" w:space="0"/>
                            </w:tcBorders>
                          </w:tcPr>
                          <w:p w14:paraId="3EB66B54">
                            <w:pPr>
                              <w:pStyle w:val="16"/>
                              <w:spacing w:before="79"/>
                              <w:ind w:left="116"/>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4B8E93AB">
                            <w:pPr>
                              <w:pStyle w:val="16"/>
                              <w:spacing w:before="79"/>
                              <w:ind w:left="116"/>
                              <w:rPr>
                                <w:sz w:val="20"/>
                              </w:rPr>
                            </w:pPr>
                            <w:r>
                              <w:rPr>
                                <w:color w:val="231F20"/>
                                <w:spacing w:val="-4"/>
                                <w:sz w:val="20"/>
                              </w:rPr>
                              <w:t>slid</w:t>
                            </w:r>
                          </w:p>
                        </w:tc>
                      </w:tr>
                      <w:tr w14:paraId="370F29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2BB629D">
                            <w:pPr>
                              <w:pStyle w:val="16"/>
                              <w:spacing w:before="79"/>
                              <w:ind w:left="113"/>
                              <w:rPr>
                                <w:sz w:val="20"/>
                              </w:rPr>
                            </w:pPr>
                            <w:r>
                              <w:rPr>
                                <w:color w:val="231F20"/>
                                <w:spacing w:val="-2"/>
                                <w:sz w:val="20"/>
                              </w:rPr>
                              <w:t>smell</w:t>
                            </w:r>
                          </w:p>
                        </w:tc>
                        <w:tc>
                          <w:tcPr>
                            <w:tcW w:w="1417" w:type="dxa"/>
                            <w:tcBorders>
                              <w:top w:val="single" w:color="231F20" w:sz="2" w:space="0"/>
                              <w:left w:val="single" w:color="231F20" w:sz="2" w:space="0"/>
                              <w:bottom w:val="single" w:color="231F20" w:sz="2" w:space="0"/>
                              <w:right w:val="single" w:color="231F20" w:sz="2" w:space="0"/>
                            </w:tcBorders>
                          </w:tcPr>
                          <w:p w14:paraId="37D9AA4F">
                            <w:pPr>
                              <w:pStyle w:val="16"/>
                              <w:spacing w:before="79"/>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1FFDEC56">
                            <w:pPr>
                              <w:pStyle w:val="16"/>
                              <w:spacing w:before="79"/>
                              <w:ind w:left="116"/>
                              <w:rPr>
                                <w:sz w:val="20"/>
                              </w:rPr>
                            </w:pPr>
                            <w:r>
                              <w:rPr>
                                <w:color w:val="231F20"/>
                                <w:spacing w:val="-2"/>
                                <w:sz w:val="20"/>
                              </w:rPr>
                              <w:t>smelt/smelled</w:t>
                            </w:r>
                          </w:p>
                        </w:tc>
                      </w:tr>
                      <w:tr w14:paraId="133DC9B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71578495">
                            <w:pPr>
                              <w:pStyle w:val="16"/>
                              <w:spacing w:before="79"/>
                              <w:ind w:left="113"/>
                              <w:rPr>
                                <w:sz w:val="20"/>
                              </w:rPr>
                            </w:pPr>
                            <w:r>
                              <w:rPr>
                                <w:color w:val="231F20"/>
                                <w:spacing w:val="-2"/>
                                <w:sz w:val="20"/>
                              </w:rPr>
                              <w:t>speak</w:t>
                            </w:r>
                          </w:p>
                        </w:tc>
                        <w:tc>
                          <w:tcPr>
                            <w:tcW w:w="1417" w:type="dxa"/>
                            <w:tcBorders>
                              <w:top w:val="single" w:color="231F20" w:sz="2" w:space="0"/>
                              <w:left w:val="single" w:color="231F20" w:sz="2" w:space="0"/>
                              <w:right w:val="single" w:color="231F20" w:sz="2" w:space="0"/>
                            </w:tcBorders>
                          </w:tcPr>
                          <w:p w14:paraId="4FB567F9">
                            <w:pPr>
                              <w:pStyle w:val="16"/>
                              <w:spacing w:before="79"/>
                              <w:ind w:left="116"/>
                              <w:rPr>
                                <w:sz w:val="20"/>
                              </w:rPr>
                            </w:pPr>
                            <w:r>
                              <w:rPr>
                                <w:color w:val="231F20"/>
                                <w:spacing w:val="-2"/>
                                <w:sz w:val="20"/>
                              </w:rPr>
                              <w:t>spoke</w:t>
                            </w:r>
                          </w:p>
                        </w:tc>
                        <w:tc>
                          <w:tcPr>
                            <w:tcW w:w="1530" w:type="dxa"/>
                            <w:tcBorders>
                              <w:top w:val="single" w:color="231F20" w:sz="2" w:space="0"/>
                              <w:left w:val="single" w:color="231F20" w:sz="2" w:space="0"/>
                            </w:tcBorders>
                          </w:tcPr>
                          <w:p w14:paraId="01F200BA">
                            <w:pPr>
                              <w:pStyle w:val="16"/>
                              <w:spacing w:before="79"/>
                              <w:ind w:left="116"/>
                              <w:rPr>
                                <w:sz w:val="20"/>
                              </w:rPr>
                            </w:pPr>
                            <w:r>
                              <w:rPr>
                                <w:color w:val="231F20"/>
                                <w:spacing w:val="-2"/>
                                <w:sz w:val="20"/>
                              </w:rPr>
                              <w:t>spoken</w:t>
                            </w:r>
                          </w:p>
                        </w:tc>
                      </w:tr>
                    </w:tbl>
                    <w:p w14:paraId="235D67E0">
                      <w:pPr>
                        <w:pStyle w:val="11"/>
                      </w:pPr>
                    </w:p>
                  </w:txbxContent>
                </v:textbox>
                <w10:wrap type="none"/>
                <w10:anchorlock/>
              </v:shape>
            </w:pict>
          </mc:Fallback>
        </mc:AlternateContent>
      </w:r>
      <w:r>
        <w:rPr>
          <w:rFonts w:ascii="Tahoma"/>
          <w:sz w:val="20"/>
        </w:rPr>
        <w:tab/>
      </w:r>
      <w:r>
        <w:rPr>
          <w:rFonts w:ascii="Tahoma"/>
          <w:sz w:val="20"/>
        </w:rPr>
        <mc:AlternateContent>
          <mc:Choice Requires="wps">
            <w:drawing>
              <wp:inline distT="0" distB="0" distL="0" distR="0">
                <wp:extent cx="2886710" cy="5631815"/>
                <wp:effectExtent l="0" t="0" r="0" b="0"/>
                <wp:docPr id="4934" name="Textbox 4934"/>
                <wp:cNvGraphicFramePr/>
                <a:graphic xmlns:a="http://schemas.openxmlformats.org/drawingml/2006/main">
                  <a:graphicData uri="http://schemas.microsoft.com/office/word/2010/wordprocessingShape">
                    <wps:wsp>
                      <wps:cNvSpPr txBox="1"/>
                      <wps:spPr>
                        <a:xfrm>
                          <a:off x="0" y="0"/>
                          <a:ext cx="2886710" cy="563181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4E5F5F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587" w:type="dxa"/>
                                  <w:tcBorders>
                                    <w:bottom w:val="single" w:color="231F20" w:sz="2" w:space="0"/>
                                    <w:right w:val="single" w:color="231F20" w:sz="2" w:space="0"/>
                                  </w:tcBorders>
                                </w:tcPr>
                                <w:p w14:paraId="46192F86">
                                  <w:pPr>
                                    <w:pStyle w:val="16"/>
                                    <w:spacing w:before="142"/>
                                    <w:ind w:left="558" w:right="551"/>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0E84B5BD">
                                  <w:pPr>
                                    <w:pStyle w:val="16"/>
                                    <w:spacing w:before="142"/>
                                    <w:ind w:left="207"/>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10BF1513">
                                  <w:pPr>
                                    <w:pStyle w:val="16"/>
                                    <w:spacing w:before="142"/>
                                    <w:ind w:left="81"/>
                                    <w:rPr>
                                      <w:b/>
                                      <w:sz w:val="20"/>
                                    </w:rPr>
                                  </w:pPr>
                                  <w:r>
                                    <w:rPr>
                                      <w:b/>
                                      <w:color w:val="231F20"/>
                                      <w:sz w:val="20"/>
                                    </w:rPr>
                                    <w:t xml:space="preserve">Past </w:t>
                                  </w:r>
                                  <w:r>
                                    <w:rPr>
                                      <w:b/>
                                      <w:color w:val="231F20"/>
                                      <w:spacing w:val="-2"/>
                                      <w:sz w:val="20"/>
                                    </w:rPr>
                                    <w:t>participle</w:t>
                                  </w:r>
                                </w:p>
                              </w:tc>
                            </w:tr>
                            <w:tr w14:paraId="77C40E4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502A4F08">
                                  <w:pPr>
                                    <w:pStyle w:val="16"/>
                                    <w:spacing w:before="77"/>
                                    <w:ind w:left="113"/>
                                    <w:rPr>
                                      <w:sz w:val="20"/>
                                    </w:rPr>
                                  </w:pPr>
                                  <w:r>
                                    <w:rPr>
                                      <w:color w:val="231F20"/>
                                      <w:spacing w:val="-2"/>
                                      <w:sz w:val="20"/>
                                    </w:rPr>
                                    <w:t>speed</w:t>
                                  </w:r>
                                </w:p>
                              </w:tc>
                              <w:tc>
                                <w:tcPr>
                                  <w:tcW w:w="1417" w:type="dxa"/>
                                  <w:tcBorders>
                                    <w:top w:val="single" w:color="231F20" w:sz="2" w:space="0"/>
                                    <w:left w:val="single" w:color="231F20" w:sz="2" w:space="0"/>
                                    <w:bottom w:val="single" w:color="231F20" w:sz="2" w:space="0"/>
                                    <w:right w:val="single" w:color="231F20" w:sz="2" w:space="0"/>
                                  </w:tcBorders>
                                </w:tcPr>
                                <w:p w14:paraId="76B0C9A1">
                                  <w:pPr>
                                    <w:pStyle w:val="16"/>
                                    <w:spacing w:before="77"/>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4AC2D722">
                                  <w:pPr>
                                    <w:pStyle w:val="16"/>
                                    <w:spacing w:before="77"/>
                                    <w:ind w:left="116"/>
                                    <w:rPr>
                                      <w:sz w:val="20"/>
                                    </w:rPr>
                                  </w:pPr>
                                  <w:r>
                                    <w:rPr>
                                      <w:color w:val="231F20"/>
                                      <w:spacing w:val="-2"/>
                                      <w:sz w:val="20"/>
                                    </w:rPr>
                                    <w:t>sped/speeded</w:t>
                                  </w:r>
                                </w:p>
                              </w:tc>
                            </w:tr>
                            <w:tr w14:paraId="0224221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885071A">
                                  <w:pPr>
                                    <w:pStyle w:val="16"/>
                                    <w:spacing w:before="79"/>
                                    <w:ind w:left="113"/>
                                    <w:rPr>
                                      <w:sz w:val="20"/>
                                    </w:rPr>
                                  </w:pPr>
                                  <w:r>
                                    <w:rPr>
                                      <w:color w:val="231F20"/>
                                      <w:spacing w:val="-2"/>
                                      <w:sz w:val="20"/>
                                    </w:rPr>
                                    <w:t>spell</w:t>
                                  </w:r>
                                </w:p>
                              </w:tc>
                              <w:tc>
                                <w:tcPr>
                                  <w:tcW w:w="1417" w:type="dxa"/>
                                  <w:tcBorders>
                                    <w:top w:val="single" w:color="231F20" w:sz="2" w:space="0"/>
                                    <w:left w:val="single" w:color="231F20" w:sz="2" w:space="0"/>
                                    <w:bottom w:val="single" w:color="231F20" w:sz="2" w:space="0"/>
                                    <w:right w:val="single" w:color="231F20" w:sz="2" w:space="0"/>
                                  </w:tcBorders>
                                </w:tcPr>
                                <w:p w14:paraId="246DC392">
                                  <w:pPr>
                                    <w:pStyle w:val="16"/>
                                    <w:spacing w:before="79"/>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680A4BC3">
                                  <w:pPr>
                                    <w:pStyle w:val="16"/>
                                    <w:spacing w:before="79"/>
                                    <w:ind w:left="116"/>
                                    <w:rPr>
                                      <w:sz w:val="20"/>
                                    </w:rPr>
                                  </w:pPr>
                                  <w:r>
                                    <w:rPr>
                                      <w:color w:val="231F20"/>
                                      <w:spacing w:val="-2"/>
                                      <w:sz w:val="20"/>
                                    </w:rPr>
                                    <w:t>spelt/spelled</w:t>
                                  </w:r>
                                </w:p>
                              </w:tc>
                            </w:tr>
                            <w:tr w14:paraId="71C3FB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E3FF54">
                                  <w:pPr>
                                    <w:pStyle w:val="16"/>
                                    <w:spacing w:before="79"/>
                                    <w:ind w:left="113"/>
                                    <w:rPr>
                                      <w:sz w:val="20"/>
                                    </w:rPr>
                                  </w:pPr>
                                  <w:r>
                                    <w:rPr>
                                      <w:color w:val="231F20"/>
                                      <w:spacing w:val="-2"/>
                                      <w:sz w:val="20"/>
                                    </w:rPr>
                                    <w:t>spend</w:t>
                                  </w:r>
                                </w:p>
                              </w:tc>
                              <w:tc>
                                <w:tcPr>
                                  <w:tcW w:w="1417" w:type="dxa"/>
                                  <w:tcBorders>
                                    <w:top w:val="single" w:color="231F20" w:sz="2" w:space="0"/>
                                    <w:left w:val="single" w:color="231F20" w:sz="2" w:space="0"/>
                                    <w:bottom w:val="single" w:color="231F20" w:sz="2" w:space="0"/>
                                    <w:right w:val="single" w:color="231F20" w:sz="2" w:space="0"/>
                                  </w:tcBorders>
                                </w:tcPr>
                                <w:p w14:paraId="10189ED1">
                                  <w:pPr>
                                    <w:pStyle w:val="16"/>
                                    <w:spacing w:before="79"/>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7F821F38">
                                  <w:pPr>
                                    <w:pStyle w:val="16"/>
                                    <w:spacing w:before="79"/>
                                    <w:ind w:left="116"/>
                                    <w:rPr>
                                      <w:sz w:val="20"/>
                                    </w:rPr>
                                  </w:pPr>
                                  <w:r>
                                    <w:rPr>
                                      <w:color w:val="231F20"/>
                                      <w:spacing w:val="-2"/>
                                      <w:sz w:val="20"/>
                                    </w:rPr>
                                    <w:t>spent</w:t>
                                  </w:r>
                                </w:p>
                              </w:tc>
                            </w:tr>
                            <w:tr w14:paraId="4C5E0F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15BAA2F">
                                  <w:pPr>
                                    <w:pStyle w:val="16"/>
                                    <w:spacing w:before="79"/>
                                    <w:ind w:left="113"/>
                                    <w:rPr>
                                      <w:sz w:val="20"/>
                                    </w:rPr>
                                  </w:pPr>
                                  <w:r>
                                    <w:rPr>
                                      <w:color w:val="231F20"/>
                                      <w:spacing w:val="-2"/>
                                      <w:sz w:val="20"/>
                                    </w:rPr>
                                    <w:t>spread</w:t>
                                  </w:r>
                                </w:p>
                              </w:tc>
                              <w:tc>
                                <w:tcPr>
                                  <w:tcW w:w="1417" w:type="dxa"/>
                                  <w:tcBorders>
                                    <w:top w:val="single" w:color="231F20" w:sz="2" w:space="0"/>
                                    <w:left w:val="single" w:color="231F20" w:sz="2" w:space="0"/>
                                    <w:bottom w:val="single" w:color="231F20" w:sz="2" w:space="0"/>
                                    <w:right w:val="single" w:color="231F20" w:sz="2" w:space="0"/>
                                  </w:tcBorders>
                                </w:tcPr>
                                <w:p w14:paraId="4601038A">
                                  <w:pPr>
                                    <w:pStyle w:val="16"/>
                                    <w:spacing w:before="79"/>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64BDCEDC">
                                  <w:pPr>
                                    <w:pStyle w:val="16"/>
                                    <w:spacing w:before="79"/>
                                    <w:ind w:left="116"/>
                                    <w:rPr>
                                      <w:sz w:val="20"/>
                                    </w:rPr>
                                  </w:pPr>
                                  <w:r>
                                    <w:rPr>
                                      <w:color w:val="231F20"/>
                                      <w:spacing w:val="-2"/>
                                      <w:sz w:val="20"/>
                                    </w:rPr>
                                    <w:t>spread</w:t>
                                  </w:r>
                                </w:p>
                              </w:tc>
                            </w:tr>
                            <w:tr w14:paraId="7547B23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D01CE83">
                                  <w:pPr>
                                    <w:pStyle w:val="16"/>
                                    <w:spacing w:before="79"/>
                                    <w:ind w:left="113"/>
                                    <w:rPr>
                                      <w:sz w:val="20"/>
                                    </w:rPr>
                                  </w:pPr>
                                  <w:r>
                                    <w:rPr>
                                      <w:color w:val="231F20"/>
                                      <w:spacing w:val="-2"/>
                                      <w:sz w:val="20"/>
                                    </w:rPr>
                                    <w:t>stand</w:t>
                                  </w:r>
                                </w:p>
                              </w:tc>
                              <w:tc>
                                <w:tcPr>
                                  <w:tcW w:w="1417" w:type="dxa"/>
                                  <w:tcBorders>
                                    <w:top w:val="single" w:color="231F20" w:sz="2" w:space="0"/>
                                    <w:left w:val="single" w:color="231F20" w:sz="2" w:space="0"/>
                                    <w:bottom w:val="single" w:color="231F20" w:sz="2" w:space="0"/>
                                    <w:right w:val="single" w:color="231F20" w:sz="2" w:space="0"/>
                                  </w:tcBorders>
                                </w:tcPr>
                                <w:p w14:paraId="1E994F21">
                                  <w:pPr>
                                    <w:pStyle w:val="16"/>
                                    <w:spacing w:before="79"/>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1838C8F4">
                                  <w:pPr>
                                    <w:pStyle w:val="16"/>
                                    <w:spacing w:before="79"/>
                                    <w:ind w:left="116"/>
                                    <w:rPr>
                                      <w:sz w:val="20"/>
                                    </w:rPr>
                                  </w:pPr>
                                  <w:r>
                                    <w:rPr>
                                      <w:color w:val="231F20"/>
                                      <w:spacing w:val="-2"/>
                                      <w:sz w:val="20"/>
                                    </w:rPr>
                                    <w:t>stood</w:t>
                                  </w:r>
                                </w:p>
                              </w:tc>
                            </w:tr>
                            <w:tr w14:paraId="7A51BEE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A7DDDF">
                                  <w:pPr>
                                    <w:pStyle w:val="16"/>
                                    <w:spacing w:before="79"/>
                                    <w:ind w:left="113"/>
                                    <w:rPr>
                                      <w:sz w:val="20"/>
                                    </w:rPr>
                                  </w:pPr>
                                  <w:r>
                                    <w:rPr>
                                      <w:color w:val="231F20"/>
                                      <w:spacing w:val="-2"/>
                                      <w:sz w:val="20"/>
                                    </w:rPr>
                                    <w:t>steal</w:t>
                                  </w:r>
                                </w:p>
                              </w:tc>
                              <w:tc>
                                <w:tcPr>
                                  <w:tcW w:w="1417" w:type="dxa"/>
                                  <w:tcBorders>
                                    <w:top w:val="single" w:color="231F20" w:sz="2" w:space="0"/>
                                    <w:left w:val="single" w:color="231F20" w:sz="2" w:space="0"/>
                                    <w:bottom w:val="single" w:color="231F20" w:sz="2" w:space="0"/>
                                    <w:right w:val="single" w:color="231F20" w:sz="2" w:space="0"/>
                                  </w:tcBorders>
                                </w:tcPr>
                                <w:p w14:paraId="362C6762">
                                  <w:pPr>
                                    <w:pStyle w:val="16"/>
                                    <w:spacing w:before="79"/>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59A6BDA4">
                                  <w:pPr>
                                    <w:pStyle w:val="16"/>
                                    <w:spacing w:before="79"/>
                                    <w:ind w:left="116"/>
                                    <w:rPr>
                                      <w:sz w:val="20"/>
                                    </w:rPr>
                                  </w:pPr>
                                  <w:r>
                                    <w:rPr>
                                      <w:color w:val="231F20"/>
                                      <w:spacing w:val="-2"/>
                                      <w:sz w:val="20"/>
                                    </w:rPr>
                                    <w:t>stolen</w:t>
                                  </w:r>
                                </w:p>
                              </w:tc>
                            </w:tr>
                            <w:tr w14:paraId="2E7C25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74E9AF0">
                                  <w:pPr>
                                    <w:pStyle w:val="16"/>
                                    <w:spacing w:before="79"/>
                                    <w:ind w:left="113"/>
                                    <w:rPr>
                                      <w:sz w:val="20"/>
                                    </w:rPr>
                                  </w:pPr>
                                  <w:r>
                                    <w:rPr>
                                      <w:color w:val="231F20"/>
                                      <w:spacing w:val="-2"/>
                                      <w:sz w:val="20"/>
                                    </w:rPr>
                                    <w:t>stick</w:t>
                                  </w:r>
                                </w:p>
                              </w:tc>
                              <w:tc>
                                <w:tcPr>
                                  <w:tcW w:w="1417" w:type="dxa"/>
                                  <w:tcBorders>
                                    <w:top w:val="single" w:color="231F20" w:sz="2" w:space="0"/>
                                    <w:left w:val="single" w:color="231F20" w:sz="2" w:space="0"/>
                                    <w:bottom w:val="single" w:color="231F20" w:sz="2" w:space="0"/>
                                    <w:right w:val="single" w:color="231F20" w:sz="2" w:space="0"/>
                                  </w:tcBorders>
                                </w:tcPr>
                                <w:p w14:paraId="6292E4C6">
                                  <w:pPr>
                                    <w:pStyle w:val="16"/>
                                    <w:spacing w:before="79"/>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3FAFE92A">
                                  <w:pPr>
                                    <w:pStyle w:val="16"/>
                                    <w:spacing w:before="79"/>
                                    <w:ind w:left="116"/>
                                    <w:rPr>
                                      <w:sz w:val="20"/>
                                    </w:rPr>
                                  </w:pPr>
                                  <w:r>
                                    <w:rPr>
                                      <w:color w:val="231F20"/>
                                      <w:spacing w:val="-2"/>
                                      <w:sz w:val="20"/>
                                    </w:rPr>
                                    <w:t>stuck</w:t>
                                  </w:r>
                                </w:p>
                              </w:tc>
                            </w:tr>
                            <w:tr w14:paraId="35DF7A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D924B6A">
                                  <w:pPr>
                                    <w:pStyle w:val="16"/>
                                    <w:spacing w:before="79"/>
                                    <w:ind w:left="113"/>
                                    <w:rPr>
                                      <w:sz w:val="20"/>
                                    </w:rPr>
                                  </w:pPr>
                                  <w:r>
                                    <w:rPr>
                                      <w:color w:val="231F20"/>
                                      <w:spacing w:val="-2"/>
                                      <w:sz w:val="20"/>
                                    </w:rPr>
                                    <w:t>strike</w:t>
                                  </w:r>
                                </w:p>
                              </w:tc>
                              <w:tc>
                                <w:tcPr>
                                  <w:tcW w:w="1417" w:type="dxa"/>
                                  <w:tcBorders>
                                    <w:top w:val="single" w:color="231F20" w:sz="2" w:space="0"/>
                                    <w:left w:val="single" w:color="231F20" w:sz="2" w:space="0"/>
                                    <w:bottom w:val="single" w:color="231F20" w:sz="2" w:space="0"/>
                                    <w:right w:val="single" w:color="231F20" w:sz="2" w:space="0"/>
                                  </w:tcBorders>
                                </w:tcPr>
                                <w:p w14:paraId="36985ECE">
                                  <w:pPr>
                                    <w:pStyle w:val="16"/>
                                    <w:spacing w:before="79"/>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7409EF2C">
                                  <w:pPr>
                                    <w:pStyle w:val="16"/>
                                    <w:spacing w:before="79"/>
                                    <w:ind w:left="116"/>
                                    <w:rPr>
                                      <w:sz w:val="20"/>
                                    </w:rPr>
                                  </w:pPr>
                                  <w:r>
                                    <w:rPr>
                                      <w:color w:val="231F20"/>
                                      <w:spacing w:val="-2"/>
                                      <w:sz w:val="20"/>
                                    </w:rPr>
                                    <w:t>struck/stricken</w:t>
                                  </w:r>
                                </w:p>
                              </w:tc>
                            </w:tr>
                            <w:tr w14:paraId="4DFF7E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209F171">
                                  <w:pPr>
                                    <w:pStyle w:val="16"/>
                                    <w:spacing w:before="79"/>
                                    <w:ind w:left="113"/>
                                    <w:rPr>
                                      <w:sz w:val="20"/>
                                    </w:rPr>
                                  </w:pPr>
                                  <w:r>
                                    <w:rPr>
                                      <w:color w:val="231F20"/>
                                      <w:spacing w:val="-2"/>
                                      <w:sz w:val="20"/>
                                    </w:rPr>
                                    <w:t>sweep</w:t>
                                  </w:r>
                                </w:p>
                              </w:tc>
                              <w:tc>
                                <w:tcPr>
                                  <w:tcW w:w="1417" w:type="dxa"/>
                                  <w:tcBorders>
                                    <w:top w:val="single" w:color="231F20" w:sz="2" w:space="0"/>
                                    <w:left w:val="single" w:color="231F20" w:sz="2" w:space="0"/>
                                    <w:bottom w:val="single" w:color="231F20" w:sz="2" w:space="0"/>
                                    <w:right w:val="single" w:color="231F20" w:sz="2" w:space="0"/>
                                  </w:tcBorders>
                                </w:tcPr>
                                <w:p w14:paraId="691A5748">
                                  <w:pPr>
                                    <w:pStyle w:val="16"/>
                                    <w:spacing w:before="79"/>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47CFF3C5">
                                  <w:pPr>
                                    <w:pStyle w:val="16"/>
                                    <w:spacing w:before="79"/>
                                    <w:ind w:left="116"/>
                                    <w:rPr>
                                      <w:sz w:val="20"/>
                                    </w:rPr>
                                  </w:pPr>
                                  <w:r>
                                    <w:rPr>
                                      <w:color w:val="231F20"/>
                                      <w:spacing w:val="-2"/>
                                      <w:sz w:val="20"/>
                                    </w:rPr>
                                    <w:t>swept</w:t>
                                  </w:r>
                                </w:p>
                              </w:tc>
                            </w:tr>
                            <w:tr w14:paraId="39E2E8A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DD6207E">
                                  <w:pPr>
                                    <w:pStyle w:val="16"/>
                                    <w:spacing w:before="79"/>
                                    <w:ind w:left="113"/>
                                    <w:rPr>
                                      <w:sz w:val="20"/>
                                    </w:rPr>
                                  </w:pPr>
                                  <w:r>
                                    <w:rPr>
                                      <w:color w:val="231F20"/>
                                      <w:spacing w:val="-4"/>
                                      <w:sz w:val="20"/>
                                    </w:rPr>
                                    <w:t>swim</w:t>
                                  </w:r>
                                </w:p>
                              </w:tc>
                              <w:tc>
                                <w:tcPr>
                                  <w:tcW w:w="1417" w:type="dxa"/>
                                  <w:tcBorders>
                                    <w:top w:val="single" w:color="231F20" w:sz="2" w:space="0"/>
                                    <w:left w:val="single" w:color="231F20" w:sz="2" w:space="0"/>
                                    <w:bottom w:val="single" w:color="231F20" w:sz="2" w:space="0"/>
                                    <w:right w:val="single" w:color="231F20" w:sz="2" w:space="0"/>
                                  </w:tcBorders>
                                </w:tcPr>
                                <w:p w14:paraId="1315474A">
                                  <w:pPr>
                                    <w:pStyle w:val="16"/>
                                    <w:spacing w:before="79"/>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0E2B785D">
                                  <w:pPr>
                                    <w:pStyle w:val="16"/>
                                    <w:spacing w:before="79"/>
                                    <w:ind w:left="116"/>
                                    <w:rPr>
                                      <w:sz w:val="20"/>
                                    </w:rPr>
                                  </w:pPr>
                                  <w:r>
                                    <w:rPr>
                                      <w:color w:val="231F20"/>
                                      <w:spacing w:val="-4"/>
                                      <w:sz w:val="20"/>
                                    </w:rPr>
                                    <w:t>swum</w:t>
                                  </w:r>
                                </w:p>
                              </w:tc>
                            </w:tr>
                            <w:tr w14:paraId="495836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E8E71B">
                                  <w:pPr>
                                    <w:pStyle w:val="16"/>
                                    <w:spacing w:before="79"/>
                                    <w:ind w:left="113"/>
                                    <w:rPr>
                                      <w:sz w:val="20"/>
                                    </w:rPr>
                                  </w:pPr>
                                  <w:r>
                                    <w:rPr>
                                      <w:color w:val="231F20"/>
                                      <w:spacing w:val="-4"/>
                                      <w:sz w:val="20"/>
                                    </w:rPr>
                                    <w:t>take</w:t>
                                  </w:r>
                                </w:p>
                              </w:tc>
                              <w:tc>
                                <w:tcPr>
                                  <w:tcW w:w="1417" w:type="dxa"/>
                                  <w:tcBorders>
                                    <w:top w:val="single" w:color="231F20" w:sz="2" w:space="0"/>
                                    <w:left w:val="single" w:color="231F20" w:sz="2" w:space="0"/>
                                    <w:bottom w:val="single" w:color="231F20" w:sz="2" w:space="0"/>
                                    <w:right w:val="single" w:color="231F20" w:sz="2" w:space="0"/>
                                  </w:tcBorders>
                                </w:tcPr>
                                <w:p w14:paraId="7177DE09">
                                  <w:pPr>
                                    <w:pStyle w:val="16"/>
                                    <w:spacing w:before="79"/>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54F360BD">
                                  <w:pPr>
                                    <w:pStyle w:val="16"/>
                                    <w:spacing w:before="79"/>
                                    <w:ind w:left="116"/>
                                    <w:rPr>
                                      <w:sz w:val="20"/>
                                    </w:rPr>
                                  </w:pPr>
                                  <w:r>
                                    <w:rPr>
                                      <w:color w:val="231F20"/>
                                      <w:spacing w:val="-2"/>
                                      <w:sz w:val="20"/>
                                    </w:rPr>
                                    <w:t>taken</w:t>
                                  </w:r>
                                </w:p>
                              </w:tc>
                            </w:tr>
                            <w:tr w14:paraId="14BCC3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70D3940">
                                  <w:pPr>
                                    <w:pStyle w:val="16"/>
                                    <w:spacing w:before="79"/>
                                    <w:ind w:left="113"/>
                                    <w:rPr>
                                      <w:sz w:val="20"/>
                                    </w:rPr>
                                  </w:pPr>
                                  <w:r>
                                    <w:rPr>
                                      <w:color w:val="231F20"/>
                                      <w:spacing w:val="-2"/>
                                      <w:sz w:val="20"/>
                                    </w:rPr>
                                    <w:t>teach</w:t>
                                  </w:r>
                                </w:p>
                              </w:tc>
                              <w:tc>
                                <w:tcPr>
                                  <w:tcW w:w="1417" w:type="dxa"/>
                                  <w:tcBorders>
                                    <w:top w:val="single" w:color="231F20" w:sz="2" w:space="0"/>
                                    <w:left w:val="single" w:color="231F20" w:sz="2" w:space="0"/>
                                    <w:bottom w:val="single" w:color="231F20" w:sz="2" w:space="0"/>
                                    <w:right w:val="single" w:color="231F20" w:sz="2" w:space="0"/>
                                  </w:tcBorders>
                                </w:tcPr>
                                <w:p w14:paraId="1528BB1D">
                                  <w:pPr>
                                    <w:pStyle w:val="16"/>
                                    <w:spacing w:before="79"/>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6269306F">
                                  <w:pPr>
                                    <w:pStyle w:val="16"/>
                                    <w:spacing w:before="79"/>
                                    <w:ind w:left="116"/>
                                    <w:rPr>
                                      <w:sz w:val="20"/>
                                    </w:rPr>
                                  </w:pPr>
                                  <w:r>
                                    <w:rPr>
                                      <w:color w:val="231F20"/>
                                      <w:spacing w:val="-2"/>
                                      <w:sz w:val="20"/>
                                    </w:rPr>
                                    <w:t>taught</w:t>
                                  </w:r>
                                </w:p>
                              </w:tc>
                            </w:tr>
                            <w:tr w14:paraId="3FDA97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D3EAE68">
                                  <w:pPr>
                                    <w:pStyle w:val="16"/>
                                    <w:spacing w:before="79"/>
                                    <w:ind w:left="113"/>
                                    <w:rPr>
                                      <w:sz w:val="20"/>
                                    </w:rPr>
                                  </w:pPr>
                                  <w:r>
                                    <w:rPr>
                                      <w:color w:val="231F20"/>
                                      <w:spacing w:val="-4"/>
                                      <w:sz w:val="20"/>
                                    </w:rPr>
                                    <w:t>tell</w:t>
                                  </w:r>
                                </w:p>
                              </w:tc>
                              <w:tc>
                                <w:tcPr>
                                  <w:tcW w:w="1417" w:type="dxa"/>
                                  <w:tcBorders>
                                    <w:top w:val="single" w:color="231F20" w:sz="2" w:space="0"/>
                                    <w:left w:val="single" w:color="231F20" w:sz="2" w:space="0"/>
                                    <w:bottom w:val="single" w:color="231F20" w:sz="2" w:space="0"/>
                                    <w:right w:val="single" w:color="231F20" w:sz="2" w:space="0"/>
                                  </w:tcBorders>
                                </w:tcPr>
                                <w:p w14:paraId="6E7B58FC">
                                  <w:pPr>
                                    <w:pStyle w:val="16"/>
                                    <w:spacing w:before="79"/>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5ABCEFD2">
                                  <w:pPr>
                                    <w:pStyle w:val="16"/>
                                    <w:spacing w:before="79"/>
                                    <w:ind w:left="116"/>
                                    <w:rPr>
                                      <w:sz w:val="20"/>
                                    </w:rPr>
                                  </w:pPr>
                                  <w:r>
                                    <w:rPr>
                                      <w:color w:val="231F20"/>
                                      <w:spacing w:val="-4"/>
                                      <w:sz w:val="20"/>
                                    </w:rPr>
                                    <w:t>told</w:t>
                                  </w:r>
                                </w:p>
                              </w:tc>
                            </w:tr>
                            <w:tr w14:paraId="082E0A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0AF22E8">
                                  <w:pPr>
                                    <w:pStyle w:val="16"/>
                                    <w:spacing w:before="79"/>
                                    <w:ind w:left="113"/>
                                    <w:rPr>
                                      <w:sz w:val="20"/>
                                    </w:rPr>
                                  </w:pPr>
                                  <w:r>
                                    <w:rPr>
                                      <w:color w:val="231F20"/>
                                      <w:spacing w:val="-2"/>
                                      <w:sz w:val="20"/>
                                    </w:rPr>
                                    <w:t>think</w:t>
                                  </w:r>
                                </w:p>
                              </w:tc>
                              <w:tc>
                                <w:tcPr>
                                  <w:tcW w:w="1417" w:type="dxa"/>
                                  <w:tcBorders>
                                    <w:top w:val="single" w:color="231F20" w:sz="2" w:space="0"/>
                                    <w:left w:val="single" w:color="231F20" w:sz="2" w:space="0"/>
                                    <w:bottom w:val="single" w:color="231F20" w:sz="2" w:space="0"/>
                                    <w:right w:val="single" w:color="231F20" w:sz="2" w:space="0"/>
                                  </w:tcBorders>
                                </w:tcPr>
                                <w:p w14:paraId="75C0C090">
                                  <w:pPr>
                                    <w:pStyle w:val="16"/>
                                    <w:spacing w:before="79"/>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046168AF">
                                  <w:pPr>
                                    <w:pStyle w:val="16"/>
                                    <w:spacing w:before="79"/>
                                    <w:ind w:left="116"/>
                                    <w:rPr>
                                      <w:sz w:val="20"/>
                                    </w:rPr>
                                  </w:pPr>
                                  <w:r>
                                    <w:rPr>
                                      <w:color w:val="231F20"/>
                                      <w:spacing w:val="-2"/>
                                      <w:sz w:val="20"/>
                                    </w:rPr>
                                    <w:t>thought</w:t>
                                  </w:r>
                                </w:p>
                              </w:tc>
                            </w:tr>
                            <w:tr w14:paraId="0BC10F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08D71F">
                                  <w:pPr>
                                    <w:pStyle w:val="16"/>
                                    <w:spacing w:before="79"/>
                                    <w:ind w:left="113"/>
                                    <w:rPr>
                                      <w:sz w:val="20"/>
                                    </w:rPr>
                                  </w:pPr>
                                  <w:r>
                                    <w:rPr>
                                      <w:color w:val="231F20"/>
                                      <w:spacing w:val="-2"/>
                                      <w:sz w:val="20"/>
                                    </w:rPr>
                                    <w:t>throw</w:t>
                                  </w:r>
                                </w:p>
                              </w:tc>
                              <w:tc>
                                <w:tcPr>
                                  <w:tcW w:w="1417" w:type="dxa"/>
                                  <w:tcBorders>
                                    <w:top w:val="single" w:color="231F20" w:sz="2" w:space="0"/>
                                    <w:left w:val="single" w:color="231F20" w:sz="2" w:space="0"/>
                                    <w:bottom w:val="single" w:color="231F20" w:sz="2" w:space="0"/>
                                    <w:right w:val="single" w:color="231F20" w:sz="2" w:space="0"/>
                                  </w:tcBorders>
                                </w:tcPr>
                                <w:p w14:paraId="474F36E5">
                                  <w:pPr>
                                    <w:pStyle w:val="16"/>
                                    <w:spacing w:before="79"/>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458C9795">
                                  <w:pPr>
                                    <w:pStyle w:val="16"/>
                                    <w:spacing w:before="79"/>
                                    <w:ind w:left="116"/>
                                    <w:rPr>
                                      <w:sz w:val="20"/>
                                    </w:rPr>
                                  </w:pPr>
                                  <w:r>
                                    <w:rPr>
                                      <w:color w:val="231F20"/>
                                      <w:spacing w:val="-2"/>
                                      <w:sz w:val="20"/>
                                    </w:rPr>
                                    <w:t>thrown</w:t>
                                  </w:r>
                                </w:p>
                              </w:tc>
                            </w:tr>
                            <w:tr w14:paraId="4FE6F0F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72495C0">
                                  <w:pPr>
                                    <w:pStyle w:val="16"/>
                                    <w:spacing w:before="79"/>
                                    <w:ind w:left="113"/>
                                    <w:rPr>
                                      <w:sz w:val="20"/>
                                    </w:rPr>
                                  </w:pPr>
                                  <w:r>
                                    <w:rPr>
                                      <w:color w:val="231F20"/>
                                      <w:spacing w:val="-2"/>
                                      <w:sz w:val="20"/>
                                    </w:rPr>
                                    <w:t>understand</w:t>
                                  </w:r>
                                </w:p>
                              </w:tc>
                              <w:tc>
                                <w:tcPr>
                                  <w:tcW w:w="1417" w:type="dxa"/>
                                  <w:tcBorders>
                                    <w:top w:val="single" w:color="231F20" w:sz="2" w:space="0"/>
                                    <w:left w:val="single" w:color="231F20" w:sz="2" w:space="0"/>
                                    <w:bottom w:val="single" w:color="231F20" w:sz="2" w:space="0"/>
                                    <w:right w:val="single" w:color="231F20" w:sz="2" w:space="0"/>
                                  </w:tcBorders>
                                </w:tcPr>
                                <w:p w14:paraId="51936795">
                                  <w:pPr>
                                    <w:pStyle w:val="16"/>
                                    <w:spacing w:before="79"/>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659F3AF0">
                                  <w:pPr>
                                    <w:pStyle w:val="16"/>
                                    <w:spacing w:before="79"/>
                                    <w:ind w:left="116"/>
                                    <w:rPr>
                                      <w:sz w:val="20"/>
                                    </w:rPr>
                                  </w:pPr>
                                  <w:r>
                                    <w:rPr>
                                      <w:color w:val="231F20"/>
                                      <w:spacing w:val="-2"/>
                                      <w:sz w:val="20"/>
                                    </w:rPr>
                                    <w:t>understood</w:t>
                                  </w:r>
                                </w:p>
                              </w:tc>
                            </w:tr>
                            <w:tr w14:paraId="3EF2AC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5BF4E7">
                                  <w:pPr>
                                    <w:pStyle w:val="16"/>
                                    <w:spacing w:before="79"/>
                                    <w:ind w:left="113"/>
                                    <w:rPr>
                                      <w:sz w:val="20"/>
                                    </w:rPr>
                                  </w:pPr>
                                  <w:r>
                                    <w:rPr>
                                      <w:color w:val="231F20"/>
                                      <w:spacing w:val="-2"/>
                                      <w:sz w:val="20"/>
                                    </w:rPr>
                                    <w:t>upset</w:t>
                                  </w:r>
                                </w:p>
                              </w:tc>
                              <w:tc>
                                <w:tcPr>
                                  <w:tcW w:w="1417" w:type="dxa"/>
                                  <w:tcBorders>
                                    <w:top w:val="single" w:color="231F20" w:sz="2" w:space="0"/>
                                    <w:left w:val="single" w:color="231F20" w:sz="2" w:space="0"/>
                                    <w:bottom w:val="single" w:color="231F20" w:sz="2" w:space="0"/>
                                    <w:right w:val="single" w:color="231F20" w:sz="2" w:space="0"/>
                                  </w:tcBorders>
                                </w:tcPr>
                                <w:p w14:paraId="30F0E08C">
                                  <w:pPr>
                                    <w:pStyle w:val="16"/>
                                    <w:spacing w:before="79"/>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3CE669B3">
                                  <w:pPr>
                                    <w:pStyle w:val="16"/>
                                    <w:spacing w:before="79"/>
                                    <w:ind w:left="116"/>
                                    <w:rPr>
                                      <w:sz w:val="20"/>
                                    </w:rPr>
                                  </w:pPr>
                                  <w:r>
                                    <w:rPr>
                                      <w:color w:val="231F20"/>
                                      <w:spacing w:val="-2"/>
                                      <w:sz w:val="20"/>
                                    </w:rPr>
                                    <w:t>upset</w:t>
                                  </w:r>
                                </w:p>
                              </w:tc>
                            </w:tr>
                            <w:tr w14:paraId="40D263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AE984F">
                                  <w:pPr>
                                    <w:pStyle w:val="16"/>
                                    <w:spacing w:before="79"/>
                                    <w:ind w:left="113"/>
                                    <w:rPr>
                                      <w:sz w:val="20"/>
                                    </w:rPr>
                                  </w:pPr>
                                  <w:r>
                                    <w:rPr>
                                      <w:color w:val="231F20"/>
                                      <w:spacing w:val="-4"/>
                                      <w:sz w:val="20"/>
                                    </w:rPr>
                                    <w:t>wake</w:t>
                                  </w:r>
                                </w:p>
                              </w:tc>
                              <w:tc>
                                <w:tcPr>
                                  <w:tcW w:w="1417" w:type="dxa"/>
                                  <w:tcBorders>
                                    <w:top w:val="single" w:color="231F20" w:sz="2" w:space="0"/>
                                    <w:left w:val="single" w:color="231F20" w:sz="2" w:space="0"/>
                                    <w:bottom w:val="single" w:color="231F20" w:sz="2" w:space="0"/>
                                    <w:right w:val="single" w:color="231F20" w:sz="2" w:space="0"/>
                                  </w:tcBorders>
                                </w:tcPr>
                                <w:p w14:paraId="31F2D3DF">
                                  <w:pPr>
                                    <w:pStyle w:val="16"/>
                                    <w:spacing w:before="79"/>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22C79929">
                                  <w:pPr>
                                    <w:pStyle w:val="16"/>
                                    <w:spacing w:before="79"/>
                                    <w:ind w:left="116"/>
                                    <w:rPr>
                                      <w:sz w:val="20"/>
                                    </w:rPr>
                                  </w:pPr>
                                  <w:r>
                                    <w:rPr>
                                      <w:color w:val="231F20"/>
                                      <w:spacing w:val="-2"/>
                                      <w:sz w:val="20"/>
                                    </w:rPr>
                                    <w:t>woken</w:t>
                                  </w:r>
                                </w:p>
                              </w:tc>
                            </w:tr>
                            <w:tr w14:paraId="3D4B760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19DBED9">
                                  <w:pPr>
                                    <w:pStyle w:val="16"/>
                                    <w:spacing w:before="79"/>
                                    <w:ind w:left="113"/>
                                    <w:rPr>
                                      <w:sz w:val="20"/>
                                    </w:rPr>
                                  </w:pPr>
                                  <w:r>
                                    <w:rPr>
                                      <w:color w:val="231F20"/>
                                      <w:spacing w:val="-4"/>
                                      <w:sz w:val="20"/>
                                    </w:rPr>
                                    <w:t>wear</w:t>
                                  </w:r>
                                </w:p>
                              </w:tc>
                              <w:tc>
                                <w:tcPr>
                                  <w:tcW w:w="1417" w:type="dxa"/>
                                  <w:tcBorders>
                                    <w:top w:val="single" w:color="231F20" w:sz="2" w:space="0"/>
                                    <w:left w:val="single" w:color="231F20" w:sz="2" w:space="0"/>
                                    <w:bottom w:val="single" w:color="231F20" w:sz="2" w:space="0"/>
                                    <w:right w:val="single" w:color="231F20" w:sz="2" w:space="0"/>
                                  </w:tcBorders>
                                </w:tcPr>
                                <w:p w14:paraId="6CB90242">
                                  <w:pPr>
                                    <w:pStyle w:val="16"/>
                                    <w:spacing w:before="79"/>
                                    <w:ind w:left="116"/>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545E7624">
                                  <w:pPr>
                                    <w:pStyle w:val="16"/>
                                    <w:spacing w:before="79"/>
                                    <w:ind w:left="116"/>
                                    <w:rPr>
                                      <w:sz w:val="20"/>
                                    </w:rPr>
                                  </w:pPr>
                                  <w:r>
                                    <w:rPr>
                                      <w:color w:val="231F20"/>
                                      <w:spacing w:val="-4"/>
                                      <w:sz w:val="20"/>
                                    </w:rPr>
                                    <w:t>worn</w:t>
                                  </w:r>
                                </w:p>
                              </w:tc>
                            </w:tr>
                            <w:tr w14:paraId="6AF1AF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1982753">
                                  <w:pPr>
                                    <w:pStyle w:val="16"/>
                                    <w:spacing w:before="79"/>
                                    <w:ind w:left="113"/>
                                    <w:rPr>
                                      <w:sz w:val="20"/>
                                    </w:rPr>
                                  </w:pPr>
                                  <w:r>
                                    <w:rPr>
                                      <w:color w:val="231F20"/>
                                      <w:spacing w:val="-5"/>
                                      <w:sz w:val="20"/>
                                    </w:rPr>
                                    <w:t>win</w:t>
                                  </w:r>
                                </w:p>
                              </w:tc>
                              <w:tc>
                                <w:tcPr>
                                  <w:tcW w:w="1417" w:type="dxa"/>
                                  <w:tcBorders>
                                    <w:top w:val="single" w:color="231F20" w:sz="2" w:space="0"/>
                                    <w:left w:val="single" w:color="231F20" w:sz="2" w:space="0"/>
                                    <w:bottom w:val="single" w:color="231F20" w:sz="2" w:space="0"/>
                                    <w:right w:val="single" w:color="231F20" w:sz="2" w:space="0"/>
                                  </w:tcBorders>
                                </w:tcPr>
                                <w:p w14:paraId="5366EFB5">
                                  <w:pPr>
                                    <w:pStyle w:val="16"/>
                                    <w:spacing w:before="79"/>
                                    <w:ind w:left="116"/>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482B346C">
                                  <w:pPr>
                                    <w:pStyle w:val="16"/>
                                    <w:spacing w:before="79"/>
                                    <w:ind w:left="116"/>
                                    <w:rPr>
                                      <w:sz w:val="20"/>
                                    </w:rPr>
                                  </w:pPr>
                                  <w:r>
                                    <w:rPr>
                                      <w:color w:val="231F20"/>
                                      <w:spacing w:val="-5"/>
                                      <w:sz w:val="20"/>
                                    </w:rPr>
                                    <w:t>won</w:t>
                                  </w:r>
                                </w:p>
                              </w:tc>
                            </w:tr>
                            <w:tr w14:paraId="017762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5F96A3D6">
                                  <w:pPr>
                                    <w:pStyle w:val="16"/>
                                    <w:spacing w:before="79"/>
                                    <w:ind w:left="113"/>
                                    <w:rPr>
                                      <w:sz w:val="20"/>
                                    </w:rPr>
                                  </w:pPr>
                                  <w:r>
                                    <w:rPr>
                                      <w:color w:val="231F20"/>
                                      <w:spacing w:val="-2"/>
                                      <w:sz w:val="20"/>
                                    </w:rPr>
                                    <w:t>write</w:t>
                                  </w:r>
                                </w:p>
                              </w:tc>
                              <w:tc>
                                <w:tcPr>
                                  <w:tcW w:w="1417" w:type="dxa"/>
                                  <w:tcBorders>
                                    <w:top w:val="single" w:color="231F20" w:sz="2" w:space="0"/>
                                    <w:left w:val="single" w:color="231F20" w:sz="2" w:space="0"/>
                                    <w:right w:val="single" w:color="231F20" w:sz="2" w:space="0"/>
                                  </w:tcBorders>
                                </w:tcPr>
                                <w:p w14:paraId="120067A7">
                                  <w:pPr>
                                    <w:pStyle w:val="16"/>
                                    <w:spacing w:before="79"/>
                                    <w:ind w:left="116"/>
                                    <w:rPr>
                                      <w:sz w:val="20"/>
                                    </w:rPr>
                                  </w:pPr>
                                  <w:r>
                                    <w:rPr>
                                      <w:color w:val="231F20"/>
                                      <w:spacing w:val="-2"/>
                                      <w:sz w:val="20"/>
                                    </w:rPr>
                                    <w:t>wrote</w:t>
                                  </w:r>
                                </w:p>
                              </w:tc>
                              <w:tc>
                                <w:tcPr>
                                  <w:tcW w:w="1530" w:type="dxa"/>
                                  <w:tcBorders>
                                    <w:top w:val="single" w:color="231F20" w:sz="2" w:space="0"/>
                                    <w:left w:val="single" w:color="231F20" w:sz="2" w:space="0"/>
                                  </w:tcBorders>
                                </w:tcPr>
                                <w:p w14:paraId="69BFD7C4">
                                  <w:pPr>
                                    <w:pStyle w:val="16"/>
                                    <w:spacing w:before="79"/>
                                    <w:ind w:left="116"/>
                                    <w:rPr>
                                      <w:sz w:val="20"/>
                                    </w:rPr>
                                  </w:pPr>
                                  <w:r>
                                    <w:rPr>
                                      <w:color w:val="231F20"/>
                                      <w:spacing w:val="-2"/>
                                      <w:sz w:val="20"/>
                                    </w:rPr>
                                    <w:t>written</w:t>
                                  </w:r>
                                </w:p>
                              </w:tc>
                            </w:tr>
                          </w:tbl>
                          <w:p w14:paraId="356766CC">
                            <w:pPr>
                              <w:pStyle w:val="11"/>
                            </w:pPr>
                          </w:p>
                        </w:txbxContent>
                      </wps:txbx>
                      <wps:bodyPr wrap="square" lIns="0" tIns="0" rIns="0" bIns="0" rtlCol="0">
                        <a:noAutofit/>
                      </wps:bodyPr>
                    </wps:wsp>
                  </a:graphicData>
                </a:graphic>
              </wp:inline>
            </w:drawing>
          </mc:Choice>
          <mc:Fallback>
            <w:pict>
              <v:shape id="Textbox 4934" o:spid="_x0000_s1026" o:spt="202" type="#_x0000_t202" style="height:443.45pt;width:227.3pt;" filled="f" stroked="f" coordsize="21600,21600" o:gfxdata="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E3lT/VAAAABQEAAA8AAAAAAAAAAQAgAAAAIgAAAGRycy9kb3ducmV2LnhtbFBLAQIUABQAAAAI&#10;AIdO4kBcPUTOtwEAAHsDAAAOAAAAAAAAAAEAIAAAACQBAABkcnMvZTJvRG9jLnhtbFBLBQYAAAAA&#10;BgAGAFkBAABN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4E5F5F2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19" w:hRule="atLeast"/>
                        </w:trPr>
                        <w:tc>
                          <w:tcPr>
                            <w:tcW w:w="1587" w:type="dxa"/>
                            <w:tcBorders>
                              <w:bottom w:val="single" w:color="231F20" w:sz="2" w:space="0"/>
                              <w:right w:val="single" w:color="231F20" w:sz="2" w:space="0"/>
                            </w:tcBorders>
                          </w:tcPr>
                          <w:p w14:paraId="46192F86">
                            <w:pPr>
                              <w:pStyle w:val="16"/>
                              <w:spacing w:before="142"/>
                              <w:ind w:left="558" w:right="551"/>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0E84B5BD">
                            <w:pPr>
                              <w:pStyle w:val="16"/>
                              <w:spacing w:before="142"/>
                              <w:ind w:left="207"/>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10BF1513">
                            <w:pPr>
                              <w:pStyle w:val="16"/>
                              <w:spacing w:before="142"/>
                              <w:ind w:left="81"/>
                              <w:rPr>
                                <w:b/>
                                <w:sz w:val="20"/>
                              </w:rPr>
                            </w:pPr>
                            <w:r>
                              <w:rPr>
                                <w:b/>
                                <w:color w:val="231F20"/>
                                <w:sz w:val="20"/>
                              </w:rPr>
                              <w:t xml:space="preserve">Past </w:t>
                            </w:r>
                            <w:r>
                              <w:rPr>
                                <w:b/>
                                <w:color w:val="231F20"/>
                                <w:spacing w:val="-2"/>
                                <w:sz w:val="20"/>
                              </w:rPr>
                              <w:t>participle</w:t>
                            </w:r>
                          </w:p>
                        </w:tc>
                      </w:tr>
                      <w:tr w14:paraId="77C40E4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502A4F08">
                            <w:pPr>
                              <w:pStyle w:val="16"/>
                              <w:spacing w:before="77"/>
                              <w:ind w:left="113"/>
                              <w:rPr>
                                <w:sz w:val="20"/>
                              </w:rPr>
                            </w:pPr>
                            <w:r>
                              <w:rPr>
                                <w:color w:val="231F20"/>
                                <w:spacing w:val="-2"/>
                                <w:sz w:val="20"/>
                              </w:rPr>
                              <w:t>speed</w:t>
                            </w:r>
                          </w:p>
                        </w:tc>
                        <w:tc>
                          <w:tcPr>
                            <w:tcW w:w="1417" w:type="dxa"/>
                            <w:tcBorders>
                              <w:top w:val="single" w:color="231F20" w:sz="2" w:space="0"/>
                              <w:left w:val="single" w:color="231F20" w:sz="2" w:space="0"/>
                              <w:bottom w:val="single" w:color="231F20" w:sz="2" w:space="0"/>
                              <w:right w:val="single" w:color="231F20" w:sz="2" w:space="0"/>
                            </w:tcBorders>
                          </w:tcPr>
                          <w:p w14:paraId="76B0C9A1">
                            <w:pPr>
                              <w:pStyle w:val="16"/>
                              <w:spacing w:before="77"/>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4AC2D722">
                            <w:pPr>
                              <w:pStyle w:val="16"/>
                              <w:spacing w:before="77"/>
                              <w:ind w:left="116"/>
                              <w:rPr>
                                <w:sz w:val="20"/>
                              </w:rPr>
                            </w:pPr>
                            <w:r>
                              <w:rPr>
                                <w:color w:val="231F20"/>
                                <w:spacing w:val="-2"/>
                                <w:sz w:val="20"/>
                              </w:rPr>
                              <w:t>sped/speeded</w:t>
                            </w:r>
                          </w:p>
                        </w:tc>
                      </w:tr>
                      <w:tr w14:paraId="0224221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885071A">
                            <w:pPr>
                              <w:pStyle w:val="16"/>
                              <w:spacing w:before="79"/>
                              <w:ind w:left="113"/>
                              <w:rPr>
                                <w:sz w:val="20"/>
                              </w:rPr>
                            </w:pPr>
                            <w:r>
                              <w:rPr>
                                <w:color w:val="231F20"/>
                                <w:spacing w:val="-2"/>
                                <w:sz w:val="20"/>
                              </w:rPr>
                              <w:t>spell</w:t>
                            </w:r>
                          </w:p>
                        </w:tc>
                        <w:tc>
                          <w:tcPr>
                            <w:tcW w:w="1417" w:type="dxa"/>
                            <w:tcBorders>
                              <w:top w:val="single" w:color="231F20" w:sz="2" w:space="0"/>
                              <w:left w:val="single" w:color="231F20" w:sz="2" w:space="0"/>
                              <w:bottom w:val="single" w:color="231F20" w:sz="2" w:space="0"/>
                              <w:right w:val="single" w:color="231F20" w:sz="2" w:space="0"/>
                            </w:tcBorders>
                          </w:tcPr>
                          <w:p w14:paraId="246DC392">
                            <w:pPr>
                              <w:pStyle w:val="16"/>
                              <w:spacing w:before="79"/>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680A4BC3">
                            <w:pPr>
                              <w:pStyle w:val="16"/>
                              <w:spacing w:before="79"/>
                              <w:ind w:left="116"/>
                              <w:rPr>
                                <w:sz w:val="20"/>
                              </w:rPr>
                            </w:pPr>
                            <w:r>
                              <w:rPr>
                                <w:color w:val="231F20"/>
                                <w:spacing w:val="-2"/>
                                <w:sz w:val="20"/>
                              </w:rPr>
                              <w:t>spelt/spelled</w:t>
                            </w:r>
                          </w:p>
                        </w:tc>
                      </w:tr>
                      <w:tr w14:paraId="71C3FB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E3FF54">
                            <w:pPr>
                              <w:pStyle w:val="16"/>
                              <w:spacing w:before="79"/>
                              <w:ind w:left="113"/>
                              <w:rPr>
                                <w:sz w:val="20"/>
                              </w:rPr>
                            </w:pPr>
                            <w:r>
                              <w:rPr>
                                <w:color w:val="231F20"/>
                                <w:spacing w:val="-2"/>
                                <w:sz w:val="20"/>
                              </w:rPr>
                              <w:t>spend</w:t>
                            </w:r>
                          </w:p>
                        </w:tc>
                        <w:tc>
                          <w:tcPr>
                            <w:tcW w:w="1417" w:type="dxa"/>
                            <w:tcBorders>
                              <w:top w:val="single" w:color="231F20" w:sz="2" w:space="0"/>
                              <w:left w:val="single" w:color="231F20" w:sz="2" w:space="0"/>
                              <w:bottom w:val="single" w:color="231F20" w:sz="2" w:space="0"/>
                              <w:right w:val="single" w:color="231F20" w:sz="2" w:space="0"/>
                            </w:tcBorders>
                          </w:tcPr>
                          <w:p w14:paraId="10189ED1">
                            <w:pPr>
                              <w:pStyle w:val="16"/>
                              <w:spacing w:before="79"/>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7F821F38">
                            <w:pPr>
                              <w:pStyle w:val="16"/>
                              <w:spacing w:before="79"/>
                              <w:ind w:left="116"/>
                              <w:rPr>
                                <w:sz w:val="20"/>
                              </w:rPr>
                            </w:pPr>
                            <w:r>
                              <w:rPr>
                                <w:color w:val="231F20"/>
                                <w:spacing w:val="-2"/>
                                <w:sz w:val="20"/>
                              </w:rPr>
                              <w:t>spent</w:t>
                            </w:r>
                          </w:p>
                        </w:tc>
                      </w:tr>
                      <w:tr w14:paraId="4C5E0F2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15BAA2F">
                            <w:pPr>
                              <w:pStyle w:val="16"/>
                              <w:spacing w:before="79"/>
                              <w:ind w:left="113"/>
                              <w:rPr>
                                <w:sz w:val="20"/>
                              </w:rPr>
                            </w:pPr>
                            <w:r>
                              <w:rPr>
                                <w:color w:val="231F20"/>
                                <w:spacing w:val="-2"/>
                                <w:sz w:val="20"/>
                              </w:rPr>
                              <w:t>spread</w:t>
                            </w:r>
                          </w:p>
                        </w:tc>
                        <w:tc>
                          <w:tcPr>
                            <w:tcW w:w="1417" w:type="dxa"/>
                            <w:tcBorders>
                              <w:top w:val="single" w:color="231F20" w:sz="2" w:space="0"/>
                              <w:left w:val="single" w:color="231F20" w:sz="2" w:space="0"/>
                              <w:bottom w:val="single" w:color="231F20" w:sz="2" w:space="0"/>
                              <w:right w:val="single" w:color="231F20" w:sz="2" w:space="0"/>
                            </w:tcBorders>
                          </w:tcPr>
                          <w:p w14:paraId="4601038A">
                            <w:pPr>
                              <w:pStyle w:val="16"/>
                              <w:spacing w:before="79"/>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64BDCEDC">
                            <w:pPr>
                              <w:pStyle w:val="16"/>
                              <w:spacing w:before="79"/>
                              <w:ind w:left="116"/>
                              <w:rPr>
                                <w:sz w:val="20"/>
                              </w:rPr>
                            </w:pPr>
                            <w:r>
                              <w:rPr>
                                <w:color w:val="231F20"/>
                                <w:spacing w:val="-2"/>
                                <w:sz w:val="20"/>
                              </w:rPr>
                              <w:t>spread</w:t>
                            </w:r>
                          </w:p>
                        </w:tc>
                      </w:tr>
                      <w:tr w14:paraId="7547B23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D01CE83">
                            <w:pPr>
                              <w:pStyle w:val="16"/>
                              <w:spacing w:before="79"/>
                              <w:ind w:left="113"/>
                              <w:rPr>
                                <w:sz w:val="20"/>
                              </w:rPr>
                            </w:pPr>
                            <w:r>
                              <w:rPr>
                                <w:color w:val="231F20"/>
                                <w:spacing w:val="-2"/>
                                <w:sz w:val="20"/>
                              </w:rPr>
                              <w:t>stand</w:t>
                            </w:r>
                          </w:p>
                        </w:tc>
                        <w:tc>
                          <w:tcPr>
                            <w:tcW w:w="1417" w:type="dxa"/>
                            <w:tcBorders>
                              <w:top w:val="single" w:color="231F20" w:sz="2" w:space="0"/>
                              <w:left w:val="single" w:color="231F20" w:sz="2" w:space="0"/>
                              <w:bottom w:val="single" w:color="231F20" w:sz="2" w:space="0"/>
                              <w:right w:val="single" w:color="231F20" w:sz="2" w:space="0"/>
                            </w:tcBorders>
                          </w:tcPr>
                          <w:p w14:paraId="1E994F21">
                            <w:pPr>
                              <w:pStyle w:val="16"/>
                              <w:spacing w:before="79"/>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1838C8F4">
                            <w:pPr>
                              <w:pStyle w:val="16"/>
                              <w:spacing w:before="79"/>
                              <w:ind w:left="116"/>
                              <w:rPr>
                                <w:sz w:val="20"/>
                              </w:rPr>
                            </w:pPr>
                            <w:r>
                              <w:rPr>
                                <w:color w:val="231F20"/>
                                <w:spacing w:val="-2"/>
                                <w:sz w:val="20"/>
                              </w:rPr>
                              <w:t>stood</w:t>
                            </w:r>
                          </w:p>
                        </w:tc>
                      </w:tr>
                      <w:tr w14:paraId="7A51BEE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A7DDDF">
                            <w:pPr>
                              <w:pStyle w:val="16"/>
                              <w:spacing w:before="79"/>
                              <w:ind w:left="113"/>
                              <w:rPr>
                                <w:sz w:val="20"/>
                              </w:rPr>
                            </w:pPr>
                            <w:r>
                              <w:rPr>
                                <w:color w:val="231F20"/>
                                <w:spacing w:val="-2"/>
                                <w:sz w:val="20"/>
                              </w:rPr>
                              <w:t>steal</w:t>
                            </w:r>
                          </w:p>
                        </w:tc>
                        <w:tc>
                          <w:tcPr>
                            <w:tcW w:w="1417" w:type="dxa"/>
                            <w:tcBorders>
                              <w:top w:val="single" w:color="231F20" w:sz="2" w:space="0"/>
                              <w:left w:val="single" w:color="231F20" w:sz="2" w:space="0"/>
                              <w:bottom w:val="single" w:color="231F20" w:sz="2" w:space="0"/>
                              <w:right w:val="single" w:color="231F20" w:sz="2" w:space="0"/>
                            </w:tcBorders>
                          </w:tcPr>
                          <w:p w14:paraId="362C6762">
                            <w:pPr>
                              <w:pStyle w:val="16"/>
                              <w:spacing w:before="79"/>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59A6BDA4">
                            <w:pPr>
                              <w:pStyle w:val="16"/>
                              <w:spacing w:before="79"/>
                              <w:ind w:left="116"/>
                              <w:rPr>
                                <w:sz w:val="20"/>
                              </w:rPr>
                            </w:pPr>
                            <w:r>
                              <w:rPr>
                                <w:color w:val="231F20"/>
                                <w:spacing w:val="-2"/>
                                <w:sz w:val="20"/>
                              </w:rPr>
                              <w:t>stolen</w:t>
                            </w:r>
                          </w:p>
                        </w:tc>
                      </w:tr>
                      <w:tr w14:paraId="2E7C25D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74E9AF0">
                            <w:pPr>
                              <w:pStyle w:val="16"/>
                              <w:spacing w:before="79"/>
                              <w:ind w:left="113"/>
                              <w:rPr>
                                <w:sz w:val="20"/>
                              </w:rPr>
                            </w:pPr>
                            <w:r>
                              <w:rPr>
                                <w:color w:val="231F20"/>
                                <w:spacing w:val="-2"/>
                                <w:sz w:val="20"/>
                              </w:rPr>
                              <w:t>stick</w:t>
                            </w:r>
                          </w:p>
                        </w:tc>
                        <w:tc>
                          <w:tcPr>
                            <w:tcW w:w="1417" w:type="dxa"/>
                            <w:tcBorders>
                              <w:top w:val="single" w:color="231F20" w:sz="2" w:space="0"/>
                              <w:left w:val="single" w:color="231F20" w:sz="2" w:space="0"/>
                              <w:bottom w:val="single" w:color="231F20" w:sz="2" w:space="0"/>
                              <w:right w:val="single" w:color="231F20" w:sz="2" w:space="0"/>
                            </w:tcBorders>
                          </w:tcPr>
                          <w:p w14:paraId="6292E4C6">
                            <w:pPr>
                              <w:pStyle w:val="16"/>
                              <w:spacing w:before="79"/>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3FAFE92A">
                            <w:pPr>
                              <w:pStyle w:val="16"/>
                              <w:spacing w:before="79"/>
                              <w:ind w:left="116"/>
                              <w:rPr>
                                <w:sz w:val="20"/>
                              </w:rPr>
                            </w:pPr>
                            <w:r>
                              <w:rPr>
                                <w:color w:val="231F20"/>
                                <w:spacing w:val="-2"/>
                                <w:sz w:val="20"/>
                              </w:rPr>
                              <w:t>stuck</w:t>
                            </w:r>
                          </w:p>
                        </w:tc>
                      </w:tr>
                      <w:tr w14:paraId="35DF7A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D924B6A">
                            <w:pPr>
                              <w:pStyle w:val="16"/>
                              <w:spacing w:before="79"/>
                              <w:ind w:left="113"/>
                              <w:rPr>
                                <w:sz w:val="20"/>
                              </w:rPr>
                            </w:pPr>
                            <w:r>
                              <w:rPr>
                                <w:color w:val="231F20"/>
                                <w:spacing w:val="-2"/>
                                <w:sz w:val="20"/>
                              </w:rPr>
                              <w:t>strike</w:t>
                            </w:r>
                          </w:p>
                        </w:tc>
                        <w:tc>
                          <w:tcPr>
                            <w:tcW w:w="1417" w:type="dxa"/>
                            <w:tcBorders>
                              <w:top w:val="single" w:color="231F20" w:sz="2" w:space="0"/>
                              <w:left w:val="single" w:color="231F20" w:sz="2" w:space="0"/>
                              <w:bottom w:val="single" w:color="231F20" w:sz="2" w:space="0"/>
                              <w:right w:val="single" w:color="231F20" w:sz="2" w:space="0"/>
                            </w:tcBorders>
                          </w:tcPr>
                          <w:p w14:paraId="36985ECE">
                            <w:pPr>
                              <w:pStyle w:val="16"/>
                              <w:spacing w:before="79"/>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7409EF2C">
                            <w:pPr>
                              <w:pStyle w:val="16"/>
                              <w:spacing w:before="79"/>
                              <w:ind w:left="116"/>
                              <w:rPr>
                                <w:sz w:val="20"/>
                              </w:rPr>
                            </w:pPr>
                            <w:r>
                              <w:rPr>
                                <w:color w:val="231F20"/>
                                <w:spacing w:val="-2"/>
                                <w:sz w:val="20"/>
                              </w:rPr>
                              <w:t>struck/stricken</w:t>
                            </w:r>
                          </w:p>
                        </w:tc>
                      </w:tr>
                      <w:tr w14:paraId="4DFF7E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209F171">
                            <w:pPr>
                              <w:pStyle w:val="16"/>
                              <w:spacing w:before="79"/>
                              <w:ind w:left="113"/>
                              <w:rPr>
                                <w:sz w:val="20"/>
                              </w:rPr>
                            </w:pPr>
                            <w:r>
                              <w:rPr>
                                <w:color w:val="231F20"/>
                                <w:spacing w:val="-2"/>
                                <w:sz w:val="20"/>
                              </w:rPr>
                              <w:t>sweep</w:t>
                            </w:r>
                          </w:p>
                        </w:tc>
                        <w:tc>
                          <w:tcPr>
                            <w:tcW w:w="1417" w:type="dxa"/>
                            <w:tcBorders>
                              <w:top w:val="single" w:color="231F20" w:sz="2" w:space="0"/>
                              <w:left w:val="single" w:color="231F20" w:sz="2" w:space="0"/>
                              <w:bottom w:val="single" w:color="231F20" w:sz="2" w:space="0"/>
                              <w:right w:val="single" w:color="231F20" w:sz="2" w:space="0"/>
                            </w:tcBorders>
                          </w:tcPr>
                          <w:p w14:paraId="691A5748">
                            <w:pPr>
                              <w:pStyle w:val="16"/>
                              <w:spacing w:before="79"/>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47CFF3C5">
                            <w:pPr>
                              <w:pStyle w:val="16"/>
                              <w:spacing w:before="79"/>
                              <w:ind w:left="116"/>
                              <w:rPr>
                                <w:sz w:val="20"/>
                              </w:rPr>
                            </w:pPr>
                            <w:r>
                              <w:rPr>
                                <w:color w:val="231F20"/>
                                <w:spacing w:val="-2"/>
                                <w:sz w:val="20"/>
                              </w:rPr>
                              <w:t>swept</w:t>
                            </w:r>
                          </w:p>
                        </w:tc>
                      </w:tr>
                      <w:tr w14:paraId="39E2E8A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DD6207E">
                            <w:pPr>
                              <w:pStyle w:val="16"/>
                              <w:spacing w:before="79"/>
                              <w:ind w:left="113"/>
                              <w:rPr>
                                <w:sz w:val="20"/>
                              </w:rPr>
                            </w:pPr>
                            <w:r>
                              <w:rPr>
                                <w:color w:val="231F20"/>
                                <w:spacing w:val="-4"/>
                                <w:sz w:val="20"/>
                              </w:rPr>
                              <w:t>swim</w:t>
                            </w:r>
                          </w:p>
                        </w:tc>
                        <w:tc>
                          <w:tcPr>
                            <w:tcW w:w="1417" w:type="dxa"/>
                            <w:tcBorders>
                              <w:top w:val="single" w:color="231F20" w:sz="2" w:space="0"/>
                              <w:left w:val="single" w:color="231F20" w:sz="2" w:space="0"/>
                              <w:bottom w:val="single" w:color="231F20" w:sz="2" w:space="0"/>
                              <w:right w:val="single" w:color="231F20" w:sz="2" w:space="0"/>
                            </w:tcBorders>
                          </w:tcPr>
                          <w:p w14:paraId="1315474A">
                            <w:pPr>
                              <w:pStyle w:val="16"/>
                              <w:spacing w:before="79"/>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0E2B785D">
                            <w:pPr>
                              <w:pStyle w:val="16"/>
                              <w:spacing w:before="79"/>
                              <w:ind w:left="116"/>
                              <w:rPr>
                                <w:sz w:val="20"/>
                              </w:rPr>
                            </w:pPr>
                            <w:r>
                              <w:rPr>
                                <w:color w:val="231F20"/>
                                <w:spacing w:val="-4"/>
                                <w:sz w:val="20"/>
                              </w:rPr>
                              <w:t>swum</w:t>
                            </w:r>
                          </w:p>
                        </w:tc>
                      </w:tr>
                      <w:tr w14:paraId="495836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E8E71B">
                            <w:pPr>
                              <w:pStyle w:val="16"/>
                              <w:spacing w:before="79"/>
                              <w:ind w:left="113"/>
                              <w:rPr>
                                <w:sz w:val="20"/>
                              </w:rPr>
                            </w:pPr>
                            <w:r>
                              <w:rPr>
                                <w:color w:val="231F20"/>
                                <w:spacing w:val="-4"/>
                                <w:sz w:val="20"/>
                              </w:rPr>
                              <w:t>take</w:t>
                            </w:r>
                          </w:p>
                        </w:tc>
                        <w:tc>
                          <w:tcPr>
                            <w:tcW w:w="1417" w:type="dxa"/>
                            <w:tcBorders>
                              <w:top w:val="single" w:color="231F20" w:sz="2" w:space="0"/>
                              <w:left w:val="single" w:color="231F20" w:sz="2" w:space="0"/>
                              <w:bottom w:val="single" w:color="231F20" w:sz="2" w:space="0"/>
                              <w:right w:val="single" w:color="231F20" w:sz="2" w:space="0"/>
                            </w:tcBorders>
                          </w:tcPr>
                          <w:p w14:paraId="7177DE09">
                            <w:pPr>
                              <w:pStyle w:val="16"/>
                              <w:spacing w:before="79"/>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54F360BD">
                            <w:pPr>
                              <w:pStyle w:val="16"/>
                              <w:spacing w:before="79"/>
                              <w:ind w:left="116"/>
                              <w:rPr>
                                <w:sz w:val="20"/>
                              </w:rPr>
                            </w:pPr>
                            <w:r>
                              <w:rPr>
                                <w:color w:val="231F20"/>
                                <w:spacing w:val="-2"/>
                                <w:sz w:val="20"/>
                              </w:rPr>
                              <w:t>taken</w:t>
                            </w:r>
                          </w:p>
                        </w:tc>
                      </w:tr>
                      <w:tr w14:paraId="14BCC3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70D3940">
                            <w:pPr>
                              <w:pStyle w:val="16"/>
                              <w:spacing w:before="79"/>
                              <w:ind w:left="113"/>
                              <w:rPr>
                                <w:sz w:val="20"/>
                              </w:rPr>
                            </w:pPr>
                            <w:r>
                              <w:rPr>
                                <w:color w:val="231F20"/>
                                <w:spacing w:val="-2"/>
                                <w:sz w:val="20"/>
                              </w:rPr>
                              <w:t>teach</w:t>
                            </w:r>
                          </w:p>
                        </w:tc>
                        <w:tc>
                          <w:tcPr>
                            <w:tcW w:w="1417" w:type="dxa"/>
                            <w:tcBorders>
                              <w:top w:val="single" w:color="231F20" w:sz="2" w:space="0"/>
                              <w:left w:val="single" w:color="231F20" w:sz="2" w:space="0"/>
                              <w:bottom w:val="single" w:color="231F20" w:sz="2" w:space="0"/>
                              <w:right w:val="single" w:color="231F20" w:sz="2" w:space="0"/>
                            </w:tcBorders>
                          </w:tcPr>
                          <w:p w14:paraId="1528BB1D">
                            <w:pPr>
                              <w:pStyle w:val="16"/>
                              <w:spacing w:before="79"/>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6269306F">
                            <w:pPr>
                              <w:pStyle w:val="16"/>
                              <w:spacing w:before="79"/>
                              <w:ind w:left="116"/>
                              <w:rPr>
                                <w:sz w:val="20"/>
                              </w:rPr>
                            </w:pPr>
                            <w:r>
                              <w:rPr>
                                <w:color w:val="231F20"/>
                                <w:spacing w:val="-2"/>
                                <w:sz w:val="20"/>
                              </w:rPr>
                              <w:t>taught</w:t>
                            </w:r>
                          </w:p>
                        </w:tc>
                      </w:tr>
                      <w:tr w14:paraId="3FDA97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D3EAE68">
                            <w:pPr>
                              <w:pStyle w:val="16"/>
                              <w:spacing w:before="79"/>
                              <w:ind w:left="113"/>
                              <w:rPr>
                                <w:sz w:val="20"/>
                              </w:rPr>
                            </w:pPr>
                            <w:r>
                              <w:rPr>
                                <w:color w:val="231F20"/>
                                <w:spacing w:val="-4"/>
                                <w:sz w:val="20"/>
                              </w:rPr>
                              <w:t>tell</w:t>
                            </w:r>
                          </w:p>
                        </w:tc>
                        <w:tc>
                          <w:tcPr>
                            <w:tcW w:w="1417" w:type="dxa"/>
                            <w:tcBorders>
                              <w:top w:val="single" w:color="231F20" w:sz="2" w:space="0"/>
                              <w:left w:val="single" w:color="231F20" w:sz="2" w:space="0"/>
                              <w:bottom w:val="single" w:color="231F20" w:sz="2" w:space="0"/>
                              <w:right w:val="single" w:color="231F20" w:sz="2" w:space="0"/>
                            </w:tcBorders>
                          </w:tcPr>
                          <w:p w14:paraId="6E7B58FC">
                            <w:pPr>
                              <w:pStyle w:val="16"/>
                              <w:spacing w:before="79"/>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5ABCEFD2">
                            <w:pPr>
                              <w:pStyle w:val="16"/>
                              <w:spacing w:before="79"/>
                              <w:ind w:left="116"/>
                              <w:rPr>
                                <w:sz w:val="20"/>
                              </w:rPr>
                            </w:pPr>
                            <w:r>
                              <w:rPr>
                                <w:color w:val="231F20"/>
                                <w:spacing w:val="-4"/>
                                <w:sz w:val="20"/>
                              </w:rPr>
                              <w:t>told</w:t>
                            </w:r>
                          </w:p>
                        </w:tc>
                      </w:tr>
                      <w:tr w14:paraId="082E0AA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0AF22E8">
                            <w:pPr>
                              <w:pStyle w:val="16"/>
                              <w:spacing w:before="79"/>
                              <w:ind w:left="113"/>
                              <w:rPr>
                                <w:sz w:val="20"/>
                              </w:rPr>
                            </w:pPr>
                            <w:r>
                              <w:rPr>
                                <w:color w:val="231F20"/>
                                <w:spacing w:val="-2"/>
                                <w:sz w:val="20"/>
                              </w:rPr>
                              <w:t>think</w:t>
                            </w:r>
                          </w:p>
                        </w:tc>
                        <w:tc>
                          <w:tcPr>
                            <w:tcW w:w="1417" w:type="dxa"/>
                            <w:tcBorders>
                              <w:top w:val="single" w:color="231F20" w:sz="2" w:space="0"/>
                              <w:left w:val="single" w:color="231F20" w:sz="2" w:space="0"/>
                              <w:bottom w:val="single" w:color="231F20" w:sz="2" w:space="0"/>
                              <w:right w:val="single" w:color="231F20" w:sz="2" w:space="0"/>
                            </w:tcBorders>
                          </w:tcPr>
                          <w:p w14:paraId="75C0C090">
                            <w:pPr>
                              <w:pStyle w:val="16"/>
                              <w:spacing w:before="79"/>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046168AF">
                            <w:pPr>
                              <w:pStyle w:val="16"/>
                              <w:spacing w:before="79"/>
                              <w:ind w:left="116"/>
                              <w:rPr>
                                <w:sz w:val="20"/>
                              </w:rPr>
                            </w:pPr>
                            <w:r>
                              <w:rPr>
                                <w:color w:val="231F20"/>
                                <w:spacing w:val="-2"/>
                                <w:sz w:val="20"/>
                              </w:rPr>
                              <w:t>thought</w:t>
                            </w:r>
                          </w:p>
                        </w:tc>
                      </w:tr>
                      <w:tr w14:paraId="0BC10F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08D71F">
                            <w:pPr>
                              <w:pStyle w:val="16"/>
                              <w:spacing w:before="79"/>
                              <w:ind w:left="113"/>
                              <w:rPr>
                                <w:sz w:val="20"/>
                              </w:rPr>
                            </w:pPr>
                            <w:r>
                              <w:rPr>
                                <w:color w:val="231F20"/>
                                <w:spacing w:val="-2"/>
                                <w:sz w:val="20"/>
                              </w:rPr>
                              <w:t>throw</w:t>
                            </w:r>
                          </w:p>
                        </w:tc>
                        <w:tc>
                          <w:tcPr>
                            <w:tcW w:w="1417" w:type="dxa"/>
                            <w:tcBorders>
                              <w:top w:val="single" w:color="231F20" w:sz="2" w:space="0"/>
                              <w:left w:val="single" w:color="231F20" w:sz="2" w:space="0"/>
                              <w:bottom w:val="single" w:color="231F20" w:sz="2" w:space="0"/>
                              <w:right w:val="single" w:color="231F20" w:sz="2" w:space="0"/>
                            </w:tcBorders>
                          </w:tcPr>
                          <w:p w14:paraId="474F36E5">
                            <w:pPr>
                              <w:pStyle w:val="16"/>
                              <w:spacing w:before="79"/>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458C9795">
                            <w:pPr>
                              <w:pStyle w:val="16"/>
                              <w:spacing w:before="79"/>
                              <w:ind w:left="116"/>
                              <w:rPr>
                                <w:sz w:val="20"/>
                              </w:rPr>
                            </w:pPr>
                            <w:r>
                              <w:rPr>
                                <w:color w:val="231F20"/>
                                <w:spacing w:val="-2"/>
                                <w:sz w:val="20"/>
                              </w:rPr>
                              <w:t>thrown</w:t>
                            </w:r>
                          </w:p>
                        </w:tc>
                      </w:tr>
                      <w:tr w14:paraId="4FE6F0F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72495C0">
                            <w:pPr>
                              <w:pStyle w:val="16"/>
                              <w:spacing w:before="79"/>
                              <w:ind w:left="113"/>
                              <w:rPr>
                                <w:sz w:val="20"/>
                              </w:rPr>
                            </w:pPr>
                            <w:r>
                              <w:rPr>
                                <w:color w:val="231F20"/>
                                <w:spacing w:val="-2"/>
                                <w:sz w:val="20"/>
                              </w:rPr>
                              <w:t>understand</w:t>
                            </w:r>
                          </w:p>
                        </w:tc>
                        <w:tc>
                          <w:tcPr>
                            <w:tcW w:w="1417" w:type="dxa"/>
                            <w:tcBorders>
                              <w:top w:val="single" w:color="231F20" w:sz="2" w:space="0"/>
                              <w:left w:val="single" w:color="231F20" w:sz="2" w:space="0"/>
                              <w:bottom w:val="single" w:color="231F20" w:sz="2" w:space="0"/>
                              <w:right w:val="single" w:color="231F20" w:sz="2" w:space="0"/>
                            </w:tcBorders>
                          </w:tcPr>
                          <w:p w14:paraId="51936795">
                            <w:pPr>
                              <w:pStyle w:val="16"/>
                              <w:spacing w:before="79"/>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659F3AF0">
                            <w:pPr>
                              <w:pStyle w:val="16"/>
                              <w:spacing w:before="79"/>
                              <w:ind w:left="116"/>
                              <w:rPr>
                                <w:sz w:val="20"/>
                              </w:rPr>
                            </w:pPr>
                            <w:r>
                              <w:rPr>
                                <w:color w:val="231F20"/>
                                <w:spacing w:val="-2"/>
                                <w:sz w:val="20"/>
                              </w:rPr>
                              <w:t>understood</w:t>
                            </w:r>
                          </w:p>
                        </w:tc>
                      </w:tr>
                      <w:tr w14:paraId="3EF2ACB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E5BF4E7">
                            <w:pPr>
                              <w:pStyle w:val="16"/>
                              <w:spacing w:before="79"/>
                              <w:ind w:left="113"/>
                              <w:rPr>
                                <w:sz w:val="20"/>
                              </w:rPr>
                            </w:pPr>
                            <w:r>
                              <w:rPr>
                                <w:color w:val="231F20"/>
                                <w:spacing w:val="-2"/>
                                <w:sz w:val="20"/>
                              </w:rPr>
                              <w:t>upset</w:t>
                            </w:r>
                          </w:p>
                        </w:tc>
                        <w:tc>
                          <w:tcPr>
                            <w:tcW w:w="1417" w:type="dxa"/>
                            <w:tcBorders>
                              <w:top w:val="single" w:color="231F20" w:sz="2" w:space="0"/>
                              <w:left w:val="single" w:color="231F20" w:sz="2" w:space="0"/>
                              <w:bottom w:val="single" w:color="231F20" w:sz="2" w:space="0"/>
                              <w:right w:val="single" w:color="231F20" w:sz="2" w:space="0"/>
                            </w:tcBorders>
                          </w:tcPr>
                          <w:p w14:paraId="30F0E08C">
                            <w:pPr>
                              <w:pStyle w:val="16"/>
                              <w:spacing w:before="79"/>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3CE669B3">
                            <w:pPr>
                              <w:pStyle w:val="16"/>
                              <w:spacing w:before="79"/>
                              <w:ind w:left="116"/>
                              <w:rPr>
                                <w:sz w:val="20"/>
                              </w:rPr>
                            </w:pPr>
                            <w:r>
                              <w:rPr>
                                <w:color w:val="231F20"/>
                                <w:spacing w:val="-2"/>
                                <w:sz w:val="20"/>
                              </w:rPr>
                              <w:t>upset</w:t>
                            </w:r>
                          </w:p>
                        </w:tc>
                      </w:tr>
                      <w:tr w14:paraId="40D2634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AE984F">
                            <w:pPr>
                              <w:pStyle w:val="16"/>
                              <w:spacing w:before="79"/>
                              <w:ind w:left="113"/>
                              <w:rPr>
                                <w:sz w:val="20"/>
                              </w:rPr>
                            </w:pPr>
                            <w:r>
                              <w:rPr>
                                <w:color w:val="231F20"/>
                                <w:spacing w:val="-4"/>
                                <w:sz w:val="20"/>
                              </w:rPr>
                              <w:t>wake</w:t>
                            </w:r>
                          </w:p>
                        </w:tc>
                        <w:tc>
                          <w:tcPr>
                            <w:tcW w:w="1417" w:type="dxa"/>
                            <w:tcBorders>
                              <w:top w:val="single" w:color="231F20" w:sz="2" w:space="0"/>
                              <w:left w:val="single" w:color="231F20" w:sz="2" w:space="0"/>
                              <w:bottom w:val="single" w:color="231F20" w:sz="2" w:space="0"/>
                              <w:right w:val="single" w:color="231F20" w:sz="2" w:space="0"/>
                            </w:tcBorders>
                          </w:tcPr>
                          <w:p w14:paraId="31F2D3DF">
                            <w:pPr>
                              <w:pStyle w:val="16"/>
                              <w:spacing w:before="79"/>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22C79929">
                            <w:pPr>
                              <w:pStyle w:val="16"/>
                              <w:spacing w:before="79"/>
                              <w:ind w:left="116"/>
                              <w:rPr>
                                <w:sz w:val="20"/>
                              </w:rPr>
                            </w:pPr>
                            <w:r>
                              <w:rPr>
                                <w:color w:val="231F20"/>
                                <w:spacing w:val="-2"/>
                                <w:sz w:val="20"/>
                              </w:rPr>
                              <w:t>woken</w:t>
                            </w:r>
                          </w:p>
                        </w:tc>
                      </w:tr>
                      <w:tr w14:paraId="3D4B760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19DBED9">
                            <w:pPr>
                              <w:pStyle w:val="16"/>
                              <w:spacing w:before="79"/>
                              <w:ind w:left="113"/>
                              <w:rPr>
                                <w:sz w:val="20"/>
                              </w:rPr>
                            </w:pPr>
                            <w:r>
                              <w:rPr>
                                <w:color w:val="231F20"/>
                                <w:spacing w:val="-4"/>
                                <w:sz w:val="20"/>
                              </w:rPr>
                              <w:t>wear</w:t>
                            </w:r>
                          </w:p>
                        </w:tc>
                        <w:tc>
                          <w:tcPr>
                            <w:tcW w:w="1417" w:type="dxa"/>
                            <w:tcBorders>
                              <w:top w:val="single" w:color="231F20" w:sz="2" w:space="0"/>
                              <w:left w:val="single" w:color="231F20" w:sz="2" w:space="0"/>
                              <w:bottom w:val="single" w:color="231F20" w:sz="2" w:space="0"/>
                              <w:right w:val="single" w:color="231F20" w:sz="2" w:space="0"/>
                            </w:tcBorders>
                          </w:tcPr>
                          <w:p w14:paraId="6CB90242">
                            <w:pPr>
                              <w:pStyle w:val="16"/>
                              <w:spacing w:before="79"/>
                              <w:ind w:left="116"/>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545E7624">
                            <w:pPr>
                              <w:pStyle w:val="16"/>
                              <w:spacing w:before="79"/>
                              <w:ind w:left="116"/>
                              <w:rPr>
                                <w:sz w:val="20"/>
                              </w:rPr>
                            </w:pPr>
                            <w:r>
                              <w:rPr>
                                <w:color w:val="231F20"/>
                                <w:spacing w:val="-4"/>
                                <w:sz w:val="20"/>
                              </w:rPr>
                              <w:t>worn</w:t>
                            </w:r>
                          </w:p>
                        </w:tc>
                      </w:tr>
                      <w:tr w14:paraId="6AF1AF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1982753">
                            <w:pPr>
                              <w:pStyle w:val="16"/>
                              <w:spacing w:before="79"/>
                              <w:ind w:left="113"/>
                              <w:rPr>
                                <w:sz w:val="20"/>
                              </w:rPr>
                            </w:pPr>
                            <w:r>
                              <w:rPr>
                                <w:color w:val="231F20"/>
                                <w:spacing w:val="-5"/>
                                <w:sz w:val="20"/>
                              </w:rPr>
                              <w:t>win</w:t>
                            </w:r>
                          </w:p>
                        </w:tc>
                        <w:tc>
                          <w:tcPr>
                            <w:tcW w:w="1417" w:type="dxa"/>
                            <w:tcBorders>
                              <w:top w:val="single" w:color="231F20" w:sz="2" w:space="0"/>
                              <w:left w:val="single" w:color="231F20" w:sz="2" w:space="0"/>
                              <w:bottom w:val="single" w:color="231F20" w:sz="2" w:space="0"/>
                              <w:right w:val="single" w:color="231F20" w:sz="2" w:space="0"/>
                            </w:tcBorders>
                          </w:tcPr>
                          <w:p w14:paraId="5366EFB5">
                            <w:pPr>
                              <w:pStyle w:val="16"/>
                              <w:spacing w:before="79"/>
                              <w:ind w:left="116"/>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482B346C">
                            <w:pPr>
                              <w:pStyle w:val="16"/>
                              <w:spacing w:before="79"/>
                              <w:ind w:left="116"/>
                              <w:rPr>
                                <w:sz w:val="20"/>
                              </w:rPr>
                            </w:pPr>
                            <w:r>
                              <w:rPr>
                                <w:color w:val="231F20"/>
                                <w:spacing w:val="-5"/>
                                <w:sz w:val="20"/>
                              </w:rPr>
                              <w:t>won</w:t>
                            </w:r>
                          </w:p>
                        </w:tc>
                      </w:tr>
                      <w:tr w14:paraId="017762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5F96A3D6">
                            <w:pPr>
                              <w:pStyle w:val="16"/>
                              <w:spacing w:before="79"/>
                              <w:ind w:left="113"/>
                              <w:rPr>
                                <w:sz w:val="20"/>
                              </w:rPr>
                            </w:pPr>
                            <w:r>
                              <w:rPr>
                                <w:color w:val="231F20"/>
                                <w:spacing w:val="-2"/>
                                <w:sz w:val="20"/>
                              </w:rPr>
                              <w:t>write</w:t>
                            </w:r>
                          </w:p>
                        </w:tc>
                        <w:tc>
                          <w:tcPr>
                            <w:tcW w:w="1417" w:type="dxa"/>
                            <w:tcBorders>
                              <w:top w:val="single" w:color="231F20" w:sz="2" w:space="0"/>
                              <w:left w:val="single" w:color="231F20" w:sz="2" w:space="0"/>
                              <w:right w:val="single" w:color="231F20" w:sz="2" w:space="0"/>
                            </w:tcBorders>
                          </w:tcPr>
                          <w:p w14:paraId="120067A7">
                            <w:pPr>
                              <w:pStyle w:val="16"/>
                              <w:spacing w:before="79"/>
                              <w:ind w:left="116"/>
                              <w:rPr>
                                <w:sz w:val="20"/>
                              </w:rPr>
                            </w:pPr>
                            <w:r>
                              <w:rPr>
                                <w:color w:val="231F20"/>
                                <w:spacing w:val="-2"/>
                                <w:sz w:val="20"/>
                              </w:rPr>
                              <w:t>wrote</w:t>
                            </w:r>
                          </w:p>
                        </w:tc>
                        <w:tc>
                          <w:tcPr>
                            <w:tcW w:w="1530" w:type="dxa"/>
                            <w:tcBorders>
                              <w:top w:val="single" w:color="231F20" w:sz="2" w:space="0"/>
                              <w:left w:val="single" w:color="231F20" w:sz="2" w:space="0"/>
                            </w:tcBorders>
                          </w:tcPr>
                          <w:p w14:paraId="69BFD7C4">
                            <w:pPr>
                              <w:pStyle w:val="16"/>
                              <w:spacing w:before="79"/>
                              <w:ind w:left="116"/>
                              <w:rPr>
                                <w:sz w:val="20"/>
                              </w:rPr>
                            </w:pPr>
                            <w:r>
                              <w:rPr>
                                <w:color w:val="231F20"/>
                                <w:spacing w:val="-2"/>
                                <w:sz w:val="20"/>
                              </w:rPr>
                              <w:t>written</w:t>
                            </w:r>
                          </w:p>
                        </w:tc>
                      </w:tr>
                    </w:tbl>
                    <w:p w14:paraId="356766CC">
                      <w:pPr>
                        <w:pStyle w:val="11"/>
                      </w:pPr>
                    </w:p>
                  </w:txbxContent>
                </v:textbox>
                <w10:wrap type="none"/>
                <w10:anchorlock/>
              </v:shape>
            </w:pict>
          </mc:Fallback>
        </mc:AlternateContent>
      </w:r>
    </w:p>
    <w:p w14:paraId="61C33F39">
      <w:pPr>
        <w:pStyle w:val="11"/>
        <w:rPr>
          <w:rFonts w:ascii="Tahoma"/>
          <w:sz w:val="20"/>
        </w:rPr>
      </w:pPr>
    </w:p>
    <w:p w14:paraId="787100F4">
      <w:pPr>
        <w:pStyle w:val="11"/>
        <w:rPr>
          <w:rFonts w:ascii="Tahoma"/>
          <w:sz w:val="20"/>
        </w:rPr>
      </w:pPr>
    </w:p>
    <w:p w14:paraId="178BE963">
      <w:pPr>
        <w:pStyle w:val="11"/>
        <w:rPr>
          <w:rFonts w:ascii="Tahoma"/>
          <w:sz w:val="20"/>
        </w:rPr>
      </w:pPr>
    </w:p>
    <w:p w14:paraId="264265A1">
      <w:pPr>
        <w:pStyle w:val="11"/>
        <w:rPr>
          <w:rFonts w:ascii="Tahoma"/>
          <w:sz w:val="20"/>
        </w:rPr>
      </w:pPr>
    </w:p>
    <w:p w14:paraId="189B2BA0">
      <w:pPr>
        <w:pStyle w:val="11"/>
        <w:rPr>
          <w:rFonts w:ascii="Tahoma"/>
          <w:sz w:val="20"/>
        </w:rPr>
      </w:pPr>
    </w:p>
    <w:p w14:paraId="13B6F944">
      <w:pPr>
        <w:pStyle w:val="11"/>
        <w:rPr>
          <w:rFonts w:ascii="Tahoma"/>
          <w:sz w:val="20"/>
        </w:rPr>
      </w:pPr>
    </w:p>
    <w:p w14:paraId="2989B446">
      <w:pPr>
        <w:pStyle w:val="11"/>
        <w:rPr>
          <w:rFonts w:ascii="Tahoma"/>
          <w:sz w:val="20"/>
        </w:rPr>
      </w:pPr>
    </w:p>
    <w:p w14:paraId="4099B558">
      <w:pPr>
        <w:pStyle w:val="11"/>
        <w:rPr>
          <w:rFonts w:ascii="Tahoma"/>
          <w:sz w:val="20"/>
        </w:rPr>
      </w:pPr>
    </w:p>
    <w:p w14:paraId="70A54B37">
      <w:pPr>
        <w:pStyle w:val="11"/>
        <w:rPr>
          <w:rFonts w:ascii="Tahoma"/>
          <w:sz w:val="20"/>
        </w:rPr>
      </w:pPr>
    </w:p>
    <w:p w14:paraId="001E3A11">
      <w:pPr>
        <w:pStyle w:val="11"/>
        <w:rPr>
          <w:rFonts w:ascii="Tahoma"/>
          <w:sz w:val="20"/>
        </w:rPr>
      </w:pPr>
    </w:p>
    <w:p w14:paraId="6A0D3760">
      <w:pPr>
        <w:pStyle w:val="11"/>
        <w:rPr>
          <w:rFonts w:ascii="Tahoma"/>
          <w:sz w:val="20"/>
        </w:rPr>
      </w:pPr>
    </w:p>
    <w:p w14:paraId="35AA6204">
      <w:pPr>
        <w:pStyle w:val="11"/>
        <w:rPr>
          <w:rFonts w:ascii="Tahoma"/>
          <w:sz w:val="20"/>
        </w:rPr>
      </w:pPr>
    </w:p>
    <w:p w14:paraId="0C532230">
      <w:pPr>
        <w:pStyle w:val="11"/>
        <w:rPr>
          <w:rFonts w:ascii="Tahoma"/>
          <w:sz w:val="20"/>
        </w:rPr>
      </w:pPr>
    </w:p>
    <w:p w14:paraId="4172C826">
      <w:pPr>
        <w:pStyle w:val="11"/>
        <w:rPr>
          <w:rFonts w:ascii="Tahoma"/>
          <w:sz w:val="20"/>
        </w:rPr>
      </w:pPr>
    </w:p>
    <w:p w14:paraId="6C69944E">
      <w:pPr>
        <w:pStyle w:val="11"/>
        <w:rPr>
          <w:rFonts w:ascii="Tahoma"/>
          <w:sz w:val="20"/>
        </w:rPr>
      </w:pPr>
    </w:p>
    <w:p w14:paraId="7753A7A7">
      <w:pPr>
        <w:pStyle w:val="11"/>
        <w:rPr>
          <w:rFonts w:ascii="Tahoma"/>
          <w:sz w:val="20"/>
        </w:rPr>
      </w:pPr>
    </w:p>
    <w:p w14:paraId="7B5CC504">
      <w:pPr>
        <w:pStyle w:val="11"/>
        <w:rPr>
          <w:rFonts w:ascii="Tahoma"/>
          <w:sz w:val="20"/>
        </w:rPr>
      </w:pPr>
    </w:p>
    <w:p w14:paraId="454DDE62">
      <w:pPr>
        <w:pStyle w:val="11"/>
        <w:rPr>
          <w:rFonts w:ascii="Tahoma"/>
          <w:sz w:val="20"/>
        </w:rPr>
      </w:pPr>
    </w:p>
    <w:p w14:paraId="299B1BB2">
      <w:pPr>
        <w:pStyle w:val="11"/>
        <w:rPr>
          <w:rFonts w:ascii="Tahoma"/>
          <w:sz w:val="20"/>
        </w:rPr>
      </w:pPr>
    </w:p>
    <w:p w14:paraId="1512CB85">
      <w:pPr>
        <w:pStyle w:val="11"/>
        <w:rPr>
          <w:rFonts w:ascii="Tahoma"/>
          <w:sz w:val="20"/>
        </w:rPr>
      </w:pPr>
    </w:p>
    <w:p w14:paraId="19536372">
      <w:pPr>
        <w:pStyle w:val="11"/>
        <w:spacing w:before="8"/>
        <w:rPr>
          <w:rFonts w:ascii="Tahoma"/>
          <w:sz w:val="27"/>
        </w:rPr>
      </w:pPr>
    </w:p>
    <w:p w14:paraId="34ACF3B1">
      <w:pPr>
        <w:spacing w:before="97"/>
        <w:ind w:left="0" w:right="564" w:firstLine="0"/>
        <w:jc w:val="right"/>
        <w:rPr>
          <w:rFonts w:ascii="Tahoma"/>
          <w:sz w:val="20"/>
        </w:rPr>
      </w:pPr>
      <w:r>
        <w:rPr>
          <w:rFonts w:ascii="Tahoma"/>
          <w:color w:val="231F20"/>
          <w:spacing w:val="-5"/>
          <w:sz w:val="20"/>
        </w:rPr>
        <w:t>115</w:t>
      </w:r>
    </w:p>
    <w:p w14:paraId="246DFF1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E337E41">
      <w:pPr>
        <w:spacing w:after="0" w:line="240" w:lineRule="auto"/>
        <w:jc w:val="left"/>
        <w:rPr>
          <w:rFonts w:ascii="Tahoma"/>
          <w:sz w:val="20"/>
        </w:rPr>
        <w:sectPr>
          <w:pgSz w:w="11910" w:h="16840"/>
          <w:pgMar w:top="0" w:right="0" w:bottom="0" w:left="0" w:header="720" w:footer="720" w:gutter="0"/>
          <w:cols w:space="720" w:num="1"/>
        </w:sectPr>
      </w:pPr>
    </w:p>
    <w:p w14:paraId="78A6507F">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67226C3">
      <w:pPr>
        <w:pStyle w:val="11"/>
        <w:rPr>
          <w:rFonts w:ascii="Tahoma"/>
          <w:sz w:val="20"/>
        </w:rPr>
      </w:pPr>
    </w:p>
    <w:p w14:paraId="75C608A0">
      <w:pPr>
        <w:pStyle w:val="11"/>
        <w:spacing w:before="6"/>
        <w:rPr>
          <w:rFonts w:ascii="Tahoma"/>
          <w:sz w:val="29"/>
        </w:rPr>
      </w:pPr>
    </w:p>
    <w:p w14:paraId="7DC5B872">
      <w:pPr>
        <w:pStyle w:val="3"/>
        <w:tabs>
          <w:tab w:val="left" w:pos="2314"/>
        </w:tabs>
        <w:ind w:left="1354"/>
        <w:rPr>
          <w:rFonts w:hint="eastAsia" w:ascii="宋体" w:eastAsia="宋体"/>
        </w:rPr>
      </w:pPr>
      <w:r>
        <w:rPr>
          <w:rFonts w:hint="eastAsia" w:ascii="宋体" w:eastAsia="宋体"/>
          <w:color w:val="231F20"/>
          <w:spacing w:val="-10"/>
        </w:rPr>
        <w:t>后</w:t>
      </w:r>
      <w:r>
        <w:rPr>
          <w:rFonts w:hint="eastAsia" w:ascii="宋体" w:eastAsia="宋体"/>
          <w:color w:val="231F20"/>
        </w:rPr>
        <w:tab/>
      </w:r>
      <w:r>
        <w:rPr>
          <w:rFonts w:hint="eastAsia" w:ascii="宋体" w:eastAsia="宋体"/>
          <w:color w:val="231F20"/>
          <w:spacing w:val="-10"/>
        </w:rPr>
        <w:t>记</w:t>
      </w:r>
    </w:p>
    <w:p w14:paraId="71960E70">
      <w:pPr>
        <w:pStyle w:val="11"/>
        <w:rPr>
          <w:rFonts w:ascii="宋体"/>
          <w:sz w:val="58"/>
        </w:rPr>
      </w:pPr>
    </w:p>
    <w:p w14:paraId="14E795AE">
      <w:pPr>
        <w:pStyle w:val="11"/>
        <w:spacing w:before="9"/>
        <w:rPr>
          <w:rFonts w:ascii="宋体"/>
          <w:sz w:val="72"/>
        </w:rPr>
      </w:pPr>
    </w:p>
    <w:p w14:paraId="7FD3AC7A">
      <w:pPr>
        <w:spacing w:before="0" w:line="374" w:lineRule="auto"/>
        <w:ind w:left="1354" w:right="1188" w:firstLine="480"/>
        <w:jc w:val="both"/>
        <w:rPr>
          <w:rFonts w:hint="eastAsia" w:ascii="宋体" w:eastAsia="宋体"/>
          <w:sz w:val="24"/>
        </w:rPr>
      </w:pPr>
      <w:r>
        <w:rPr>
          <w:rFonts w:hint="eastAsia" w:ascii="宋体" w:eastAsia="宋体"/>
          <w:color w:val="231F20"/>
          <w:spacing w:val="-2"/>
          <w:sz w:val="24"/>
        </w:rPr>
        <w:t>本册教科书由人民教育出版社课程教材研究所英语课程教材研究开发中心与美国圣智</w:t>
      </w:r>
      <w:r>
        <w:rPr>
          <w:rFonts w:hint="eastAsia" w:ascii="宋体" w:eastAsia="宋体"/>
          <w:color w:val="231F20"/>
          <w:sz w:val="24"/>
        </w:rPr>
        <w:t>学习集团合作，依据教育部《普通高中英语课程标准（</w:t>
      </w:r>
      <w:r>
        <w:rPr>
          <w:rFonts w:ascii="Times New Roman" w:eastAsia="Times New Roman"/>
          <w:color w:val="231F20"/>
          <w:sz w:val="24"/>
        </w:rPr>
        <w:t xml:space="preserve">2017 </w:t>
      </w:r>
      <w:r>
        <w:rPr>
          <w:rFonts w:hint="eastAsia" w:ascii="宋体" w:eastAsia="宋体"/>
          <w:color w:val="231F20"/>
          <w:sz w:val="24"/>
        </w:rPr>
        <w:t>年版</w:t>
      </w:r>
      <w:r>
        <w:rPr>
          <w:rFonts w:hint="eastAsia" w:ascii="宋体" w:eastAsia="宋体"/>
          <w:color w:val="231F20"/>
          <w:spacing w:val="-120"/>
          <w:sz w:val="24"/>
        </w:rPr>
        <w:t>）</w:t>
      </w:r>
      <w:r>
        <w:rPr>
          <w:rFonts w:hint="eastAsia" w:ascii="宋体" w:eastAsia="宋体"/>
          <w:color w:val="231F20"/>
          <w:sz w:val="24"/>
        </w:rPr>
        <w:t>》编写。</w:t>
      </w:r>
    </w:p>
    <w:p w14:paraId="5D4E27F8">
      <w:pPr>
        <w:spacing w:before="1" w:line="374" w:lineRule="auto"/>
        <w:ind w:left="1354" w:right="1182" w:firstLine="480"/>
        <w:jc w:val="both"/>
        <w:rPr>
          <w:rFonts w:hint="eastAsia" w:ascii="宋体" w:eastAsia="宋体"/>
          <w:sz w:val="24"/>
        </w:rPr>
      </w:pPr>
      <w:r>
        <w:rPr>
          <w:rFonts w:hint="eastAsia" w:ascii="宋体" w:eastAsia="宋体"/>
          <w:color w:val="231F20"/>
          <w:spacing w:val="9"/>
          <w:sz w:val="24"/>
        </w:rPr>
        <w:t>本册教科书的编写，集中反映了我国十余年来普通高中课程改革的成果，吸取了</w:t>
      </w:r>
      <w:r>
        <w:rPr>
          <w:rFonts w:hint="eastAsia" w:ascii="宋体" w:eastAsia="宋体"/>
          <w:color w:val="231F20"/>
          <w:sz w:val="24"/>
        </w:rPr>
        <w:t xml:space="preserve"> </w:t>
      </w:r>
      <w:r>
        <w:rPr>
          <w:rFonts w:ascii="Times New Roman" w:eastAsia="Times New Roman"/>
          <w:color w:val="231F20"/>
          <w:sz w:val="24"/>
        </w:rPr>
        <w:t>2004</w:t>
      </w:r>
      <w:r>
        <w:rPr>
          <w:rFonts w:ascii="Times New Roman" w:eastAsia="Times New Roman"/>
          <w:color w:val="231F20"/>
          <w:spacing w:val="-8"/>
          <w:sz w:val="24"/>
        </w:rPr>
        <w:t xml:space="preserve"> </w:t>
      </w:r>
      <w:r>
        <w:rPr>
          <w:rFonts w:hint="eastAsia" w:ascii="宋体" w:eastAsia="宋体"/>
          <w:color w:val="231F20"/>
          <w:sz w:val="24"/>
        </w:rPr>
        <w:t>年版《普通高中课程标准实验教科书</w:t>
      </w:r>
      <w:r>
        <w:rPr>
          <w:rFonts w:hint="eastAsia" w:ascii="宋体" w:eastAsia="宋体"/>
          <w:color w:val="231F20"/>
          <w:spacing w:val="80"/>
          <w:w w:val="150"/>
          <w:sz w:val="24"/>
        </w:rPr>
        <w:t xml:space="preserve"> </w:t>
      </w:r>
      <w:r>
        <w:rPr>
          <w:rFonts w:hint="eastAsia" w:ascii="宋体" w:eastAsia="宋体"/>
          <w:color w:val="231F20"/>
          <w:sz w:val="24"/>
        </w:rPr>
        <w:t>英语》的编写经验，凝聚了参与课改实验的</w:t>
      </w:r>
      <w:r>
        <w:rPr>
          <w:rFonts w:hint="eastAsia" w:ascii="宋体" w:eastAsia="宋体"/>
          <w:color w:val="231F20"/>
          <w:spacing w:val="-2"/>
          <w:sz w:val="24"/>
        </w:rPr>
        <w:t>教育专家、学科专家、教材编写专家、教研人员和一线教师，以及教材设计装帧专家的集</w:t>
      </w:r>
      <w:r>
        <w:rPr>
          <w:rFonts w:hint="eastAsia" w:ascii="宋体" w:eastAsia="宋体"/>
          <w:color w:val="231F20"/>
          <w:spacing w:val="2"/>
          <w:sz w:val="24"/>
        </w:rPr>
        <w:t>体智慧。本册教科书的执笔者还有</w:t>
      </w:r>
      <w:r>
        <w:rPr>
          <w:rFonts w:ascii="Times New Roman" w:eastAsia="Times New Roman"/>
          <w:color w:val="231F20"/>
          <w:sz w:val="24"/>
        </w:rPr>
        <w:t>Sarah H. Miller</w:t>
      </w:r>
      <w:r>
        <w:rPr>
          <w:rFonts w:hint="eastAsia" w:ascii="宋体" w:eastAsia="宋体"/>
          <w:color w:val="231F20"/>
          <w:sz w:val="24"/>
        </w:rPr>
        <w:t>、</w:t>
      </w:r>
      <w:r>
        <w:rPr>
          <w:rFonts w:ascii="Times New Roman" w:eastAsia="Times New Roman"/>
          <w:color w:val="231F20"/>
          <w:sz w:val="24"/>
        </w:rPr>
        <w:t>Jacqueline Eu</w:t>
      </w:r>
      <w:r>
        <w:rPr>
          <w:rFonts w:hint="eastAsia" w:ascii="宋体" w:eastAsia="宋体"/>
          <w:color w:val="231F20"/>
          <w:sz w:val="24"/>
        </w:rPr>
        <w:t>、</w:t>
      </w:r>
      <w:r>
        <w:rPr>
          <w:rFonts w:ascii="Times New Roman" w:eastAsia="Times New Roman"/>
          <w:color w:val="231F20"/>
          <w:sz w:val="24"/>
        </w:rPr>
        <w:t>Edward Yoshioka</w:t>
      </w:r>
      <w:r>
        <w:rPr>
          <w:rFonts w:hint="eastAsia" w:ascii="宋体" w:eastAsia="宋体"/>
          <w:color w:val="231F20"/>
          <w:sz w:val="24"/>
        </w:rPr>
        <w:t>、熊</w:t>
      </w:r>
      <w:r>
        <w:rPr>
          <w:rFonts w:hint="eastAsia" w:ascii="宋体" w:eastAsia="宋体"/>
          <w:color w:val="231F20"/>
          <w:spacing w:val="-2"/>
          <w:sz w:val="24"/>
        </w:rPr>
        <w:t>金霞、郭砚冰、贵丽萍。为本册书绘制插图的是怡彩艺术设计。</w:t>
      </w:r>
    </w:p>
    <w:p w14:paraId="0F2E8EEA">
      <w:pPr>
        <w:spacing w:before="1" w:line="374" w:lineRule="auto"/>
        <w:ind w:left="1354" w:right="1186" w:firstLine="480"/>
        <w:jc w:val="both"/>
        <w:rPr>
          <w:rFonts w:hint="eastAsia" w:ascii="宋体" w:eastAsia="宋体"/>
          <w:sz w:val="24"/>
        </w:rPr>
      </w:pPr>
      <w:r>
        <w:rPr>
          <w:rFonts w:hint="eastAsia" w:ascii="宋体" w:eastAsia="宋体"/>
          <w:color w:val="231F20"/>
          <w:spacing w:val="-6"/>
          <w:sz w:val="24"/>
        </w:rPr>
        <w:t xml:space="preserve">我们感谢 </w:t>
      </w:r>
      <w:r>
        <w:rPr>
          <w:rFonts w:ascii="Times New Roman" w:eastAsia="Times New Roman"/>
          <w:color w:val="231F20"/>
          <w:sz w:val="24"/>
        </w:rPr>
        <w:t>2004</w:t>
      </w:r>
      <w:r>
        <w:rPr>
          <w:rFonts w:ascii="Times New Roman" w:eastAsia="Times New Roman"/>
          <w:color w:val="231F20"/>
          <w:spacing w:val="-2"/>
          <w:sz w:val="24"/>
        </w:rPr>
        <w:t xml:space="preserve"> </w:t>
      </w:r>
      <w:r>
        <w:rPr>
          <w:rFonts w:hint="eastAsia" w:ascii="宋体" w:eastAsia="宋体"/>
          <w:color w:val="231F20"/>
          <w:sz w:val="24"/>
        </w:rPr>
        <w:t>年版《普通高中课程标准实验教科书 英语》的副主编龚亚夫和编写</w:t>
      </w:r>
      <w:r>
        <w:rPr>
          <w:rFonts w:hint="eastAsia" w:ascii="宋体" w:eastAsia="宋体"/>
          <w:color w:val="231F20"/>
          <w:spacing w:val="-10"/>
          <w:sz w:val="24"/>
        </w:rPr>
        <w:t xml:space="preserve">人员 </w:t>
      </w:r>
      <w:r>
        <w:rPr>
          <w:rFonts w:ascii="Times New Roman" w:eastAsia="Times New Roman"/>
          <w:color w:val="231F20"/>
          <w:sz w:val="24"/>
        </w:rPr>
        <w:t>Rick</w:t>
      </w:r>
      <w:r>
        <w:rPr>
          <w:rFonts w:ascii="Times New Roman" w:eastAsia="Times New Roman"/>
          <w:color w:val="231F20"/>
          <w:spacing w:val="40"/>
          <w:sz w:val="24"/>
        </w:rPr>
        <w:t xml:space="preserve"> </w:t>
      </w:r>
      <w:r>
        <w:rPr>
          <w:rFonts w:ascii="Times New Roman" w:eastAsia="Times New Roman"/>
          <w:color w:val="231F20"/>
          <w:sz w:val="24"/>
        </w:rPr>
        <w:t>Sjoquist</w:t>
      </w:r>
      <w:r>
        <w:rPr>
          <w:rFonts w:hint="eastAsia" w:ascii="宋体" w:eastAsia="宋体"/>
          <w:color w:val="231F20"/>
          <w:sz w:val="24"/>
        </w:rPr>
        <w:t>、</w:t>
      </w:r>
      <w:r>
        <w:rPr>
          <w:rFonts w:ascii="Times New Roman" w:eastAsia="Times New Roman"/>
          <w:color w:val="231F20"/>
          <w:sz w:val="24"/>
        </w:rPr>
        <w:t>Dodie</w:t>
      </w:r>
      <w:r>
        <w:rPr>
          <w:rFonts w:ascii="Times New Roman" w:eastAsia="Times New Roman"/>
          <w:color w:val="231F20"/>
          <w:spacing w:val="40"/>
          <w:sz w:val="24"/>
        </w:rPr>
        <w:t xml:space="preserve"> </w:t>
      </w:r>
      <w:r>
        <w:rPr>
          <w:rFonts w:ascii="Times New Roman" w:eastAsia="Times New Roman"/>
          <w:color w:val="231F20"/>
          <w:sz w:val="24"/>
        </w:rPr>
        <w:t>Brooks</w:t>
      </w:r>
      <w:r>
        <w:rPr>
          <w:rFonts w:hint="eastAsia" w:ascii="宋体" w:eastAsia="宋体"/>
          <w:color w:val="231F20"/>
          <w:sz w:val="24"/>
        </w:rPr>
        <w:t>、辜翔宇等。我们感谢所有对教科书的编写、出版、试</w:t>
      </w:r>
      <w:r>
        <w:rPr>
          <w:rFonts w:hint="eastAsia" w:ascii="宋体" w:eastAsia="宋体"/>
          <w:color w:val="231F20"/>
          <w:spacing w:val="-2"/>
          <w:sz w:val="24"/>
        </w:rPr>
        <w:t>教等提供过帮助与支持的同仁和社会各界朋友。</w:t>
      </w:r>
    </w:p>
    <w:p w14:paraId="3546B7D3">
      <w:pPr>
        <w:spacing w:before="1" w:line="374" w:lineRule="auto"/>
        <w:ind w:left="1354" w:right="1188" w:firstLine="480"/>
        <w:jc w:val="left"/>
        <w:rPr>
          <w:rFonts w:hint="eastAsia" w:ascii="宋体" w:eastAsia="宋体"/>
          <w:sz w:val="24"/>
        </w:rPr>
      </w:pPr>
      <w:r>
        <w:rPr>
          <w:rFonts w:hint="eastAsia" w:ascii="宋体" w:eastAsia="宋体"/>
          <w:color w:val="231F20"/>
          <w:spacing w:val="-2"/>
          <w:sz w:val="24"/>
        </w:rPr>
        <w:t>本册教科书出版之前，我们通过多种渠道与教科书选用作品（包括照片、画作）的作者进行了联系，得到了他们的大力支持。对此，我们表示衷心的感谢！</w:t>
      </w:r>
    </w:p>
    <w:p w14:paraId="0391F458">
      <w:pPr>
        <w:spacing w:before="1" w:line="374" w:lineRule="auto"/>
        <w:ind w:left="1354" w:right="1188" w:firstLine="480"/>
        <w:jc w:val="left"/>
        <w:rPr>
          <w:rFonts w:hint="eastAsia" w:ascii="宋体" w:eastAsia="宋体"/>
          <w:sz w:val="24"/>
        </w:rPr>
      </w:pPr>
      <w:r>
        <w:rPr>
          <w:rFonts w:hint="eastAsia" w:ascii="宋体" w:eastAsia="宋体"/>
          <w:color w:val="231F20"/>
          <w:spacing w:val="-2"/>
          <w:sz w:val="24"/>
        </w:rPr>
        <w:t>本册教科书投入使用后，我们根据各方意见作了修订，真诚希望广大师生和家长继续提出宝贵意见！</w:t>
      </w:r>
    </w:p>
    <w:p w14:paraId="0B401E31">
      <w:pPr>
        <w:pStyle w:val="11"/>
        <w:spacing w:before="6"/>
        <w:rPr>
          <w:rFonts w:ascii="宋体"/>
          <w:sz w:val="37"/>
        </w:rPr>
      </w:pPr>
    </w:p>
    <w:p w14:paraId="511F8E9F">
      <w:pPr>
        <w:spacing w:before="0"/>
        <w:ind w:left="1834" w:right="0" w:firstLine="0"/>
        <w:jc w:val="left"/>
        <w:rPr>
          <w:rFonts w:hint="eastAsia" w:ascii="宋体" w:eastAsia="宋体"/>
          <w:sz w:val="24"/>
        </w:rPr>
      </w:pPr>
      <w:r>
        <w:rPr>
          <w:rFonts w:hint="eastAsia" w:ascii="宋体" w:eastAsia="宋体"/>
          <w:color w:val="231F20"/>
          <w:spacing w:val="-3"/>
          <w:sz w:val="24"/>
        </w:rPr>
        <w:t>联系方式</w:t>
      </w:r>
    </w:p>
    <w:p w14:paraId="3EC7698C">
      <w:pPr>
        <w:spacing w:before="173"/>
        <w:ind w:left="1834" w:right="0" w:firstLine="0"/>
        <w:jc w:val="left"/>
        <w:rPr>
          <w:rFonts w:ascii="Times New Roman" w:eastAsia="Times New Roman"/>
          <w:sz w:val="24"/>
        </w:rPr>
      </w:pPr>
      <w:r>
        <w:rPr>
          <w:rFonts w:hint="eastAsia" w:ascii="宋体" w:eastAsia="宋体"/>
          <w:color w:val="231F20"/>
          <w:spacing w:val="-4"/>
          <w:sz w:val="24"/>
        </w:rPr>
        <w:t>电话：</w:t>
      </w:r>
      <w:r>
        <w:rPr>
          <w:rFonts w:ascii="Times New Roman" w:eastAsia="Times New Roman"/>
          <w:color w:val="231F20"/>
          <w:spacing w:val="-4"/>
          <w:sz w:val="24"/>
        </w:rPr>
        <w:t>010</w:t>
      </w:r>
      <w:r>
        <w:rPr>
          <w:rFonts w:hint="eastAsia" w:ascii="宋体" w:eastAsia="宋体"/>
          <w:color w:val="231F20"/>
          <w:spacing w:val="-4"/>
          <w:sz w:val="24"/>
        </w:rPr>
        <w:t>-</w:t>
      </w:r>
      <w:r>
        <w:rPr>
          <w:rFonts w:ascii="Times New Roman" w:eastAsia="Times New Roman"/>
          <w:color w:val="231F20"/>
          <w:spacing w:val="-4"/>
          <w:sz w:val="24"/>
        </w:rPr>
        <w:t>58758866</w:t>
      </w:r>
    </w:p>
    <w:p w14:paraId="32FA6715">
      <w:pPr>
        <w:spacing w:before="172"/>
        <w:ind w:left="1834" w:right="0" w:firstLine="0"/>
        <w:jc w:val="left"/>
        <w:rPr>
          <w:rFonts w:ascii="Times New Roman" w:eastAsia="Times New Roman"/>
          <w:sz w:val="24"/>
        </w:rPr>
      </w:pPr>
      <w:r>
        <w:rPr>
          <w:rFonts w:hint="eastAsia" w:ascii="宋体" w:eastAsia="宋体"/>
          <w:color w:val="231F20"/>
          <w:spacing w:val="5"/>
          <w:sz w:val="24"/>
        </w:rPr>
        <w:t>电子邮箱：</w:t>
      </w:r>
      <w:r>
        <w:fldChar w:fldCharType="begin"/>
      </w:r>
      <w:r>
        <w:instrText xml:space="preserve"> HYPERLINK "mailto:jcfk@pep.com.cn" \h </w:instrText>
      </w:r>
      <w:r>
        <w:fldChar w:fldCharType="separate"/>
      </w:r>
      <w:r>
        <w:rPr>
          <w:rFonts w:ascii="Times New Roman" w:eastAsia="Times New Roman"/>
          <w:color w:val="231F20"/>
          <w:spacing w:val="-2"/>
          <w:sz w:val="24"/>
        </w:rPr>
        <w:t>jcfk@pep.com.cn</w:t>
      </w:r>
      <w:r>
        <w:rPr>
          <w:rFonts w:ascii="Times New Roman" w:eastAsia="Times New Roman"/>
          <w:color w:val="231F20"/>
          <w:spacing w:val="-2"/>
          <w:sz w:val="24"/>
        </w:rPr>
        <w:fldChar w:fldCharType="end"/>
      </w:r>
    </w:p>
    <w:p w14:paraId="3A85AC41">
      <w:pPr>
        <w:pStyle w:val="11"/>
        <w:rPr>
          <w:rFonts w:ascii="Times New Roman"/>
          <w:sz w:val="28"/>
        </w:rPr>
      </w:pPr>
    </w:p>
    <w:p w14:paraId="17FCAB7F">
      <w:pPr>
        <w:pStyle w:val="11"/>
        <w:rPr>
          <w:rFonts w:ascii="Times New Roman"/>
          <w:sz w:val="28"/>
        </w:rPr>
      </w:pPr>
    </w:p>
    <w:p w14:paraId="01B9B8EA">
      <w:pPr>
        <w:pStyle w:val="11"/>
        <w:rPr>
          <w:rFonts w:ascii="Times New Roman"/>
          <w:sz w:val="28"/>
        </w:rPr>
      </w:pPr>
    </w:p>
    <w:p w14:paraId="2B7FABAB">
      <w:pPr>
        <w:tabs>
          <w:tab w:val="left" w:pos="8554"/>
        </w:tabs>
        <w:spacing w:before="167" w:line="374" w:lineRule="auto"/>
        <w:ind w:left="6641" w:right="1603" w:hanging="8"/>
        <w:jc w:val="left"/>
        <w:rPr>
          <w:rFonts w:hint="eastAsia" w:ascii="宋体" w:eastAsia="宋体"/>
          <w:sz w:val="24"/>
        </w:rPr>
      </w:pPr>
      <w:r>
        <w:rPr>
          <w:rFonts w:hint="eastAsia" w:ascii="宋体" w:eastAsia="宋体"/>
          <w:color w:val="231F20"/>
          <w:spacing w:val="-2"/>
          <w:sz w:val="24"/>
        </w:rPr>
        <w:t>人民教育出版社</w:t>
      </w:r>
      <w:r>
        <w:rPr>
          <w:rFonts w:hint="eastAsia" w:ascii="宋体" w:eastAsia="宋体"/>
          <w:color w:val="231F20"/>
          <w:sz w:val="24"/>
        </w:rPr>
        <w:tab/>
      </w:r>
      <w:r>
        <w:rPr>
          <w:rFonts w:hint="eastAsia" w:ascii="宋体" w:eastAsia="宋体"/>
          <w:color w:val="231F20"/>
          <w:spacing w:val="-2"/>
          <w:sz w:val="24"/>
        </w:rPr>
        <w:t>课程教材研究所</w:t>
      </w:r>
      <w:r>
        <w:rPr>
          <w:rFonts w:hint="eastAsia" w:ascii="宋体" w:eastAsia="宋体"/>
          <w:color w:val="231F20"/>
          <w:spacing w:val="64"/>
          <w:sz w:val="24"/>
        </w:rPr>
        <w:t>英语课程教材研究开发中</w:t>
      </w:r>
      <w:r>
        <w:rPr>
          <w:rFonts w:hint="eastAsia" w:ascii="宋体" w:eastAsia="宋体"/>
          <w:color w:val="231F20"/>
          <w:spacing w:val="-10"/>
          <w:sz w:val="24"/>
        </w:rPr>
        <w:t xml:space="preserve">心 </w:t>
      </w:r>
    </w:p>
    <w:p w14:paraId="30AC2537">
      <w:pPr>
        <w:pStyle w:val="11"/>
        <w:rPr>
          <w:rFonts w:ascii="宋体"/>
          <w:sz w:val="20"/>
        </w:rPr>
      </w:pPr>
    </w:p>
    <w:p w14:paraId="68E2BE2B">
      <w:pPr>
        <w:pStyle w:val="11"/>
        <w:rPr>
          <w:rFonts w:ascii="宋体"/>
          <w:sz w:val="20"/>
        </w:rPr>
      </w:pPr>
    </w:p>
    <w:p w14:paraId="46AF9831">
      <w:pPr>
        <w:pStyle w:val="11"/>
        <w:rPr>
          <w:rFonts w:ascii="宋体"/>
          <w:sz w:val="20"/>
        </w:rPr>
      </w:pPr>
    </w:p>
    <w:p w14:paraId="0252AA96">
      <w:pPr>
        <w:pStyle w:val="11"/>
        <w:rPr>
          <w:rFonts w:ascii="宋体"/>
          <w:sz w:val="20"/>
        </w:rPr>
      </w:pPr>
    </w:p>
    <w:p w14:paraId="43F335DA">
      <w:pPr>
        <w:pStyle w:val="11"/>
        <w:rPr>
          <w:rFonts w:ascii="宋体"/>
          <w:sz w:val="20"/>
        </w:rPr>
      </w:pPr>
    </w:p>
    <w:p w14:paraId="0A612DB1">
      <w:pPr>
        <w:pStyle w:val="11"/>
        <w:rPr>
          <w:rFonts w:ascii="宋体"/>
          <w:sz w:val="20"/>
        </w:rPr>
      </w:pPr>
    </w:p>
    <w:p w14:paraId="60731BD1">
      <w:pPr>
        <w:pStyle w:val="11"/>
        <w:rPr>
          <w:rFonts w:ascii="宋体"/>
          <w:sz w:val="20"/>
        </w:rPr>
      </w:pPr>
    </w:p>
    <w:p w14:paraId="4DD1F7D6">
      <w:pPr>
        <w:pStyle w:val="11"/>
        <w:spacing w:before="5"/>
        <w:rPr>
          <w:rFonts w:ascii="宋体"/>
          <w:sz w:val="29"/>
        </w:rPr>
      </w:pPr>
    </w:p>
    <w:p w14:paraId="50492C10">
      <w:pPr>
        <w:spacing w:after="0"/>
        <w:rPr>
          <w:rFonts w:ascii="宋体"/>
          <w:sz w:val="29"/>
        </w:rPr>
        <w:sectPr>
          <w:pgSz w:w="11910" w:h="16840"/>
          <w:pgMar w:top="80" w:right="0" w:bottom="0" w:left="0" w:header="720" w:footer="720" w:gutter="0"/>
          <w:cols w:space="720" w:num="1"/>
        </w:sectPr>
      </w:pPr>
    </w:p>
    <w:p w14:paraId="652C27A0">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B0F84FE">
      <w:pPr>
        <w:pStyle w:val="11"/>
        <w:rPr>
          <w:rFonts w:ascii="宋体"/>
          <w:sz w:val="20"/>
        </w:rPr>
      </w:pPr>
    </w:p>
    <w:p w14:paraId="5793814A">
      <w:pPr>
        <w:pStyle w:val="11"/>
        <w:rPr>
          <w:rFonts w:ascii="宋体"/>
          <w:sz w:val="20"/>
        </w:rPr>
      </w:pPr>
    </w:p>
    <w:p w14:paraId="2F89813A">
      <w:pPr>
        <w:spacing w:before="246"/>
        <w:ind w:left="1360" w:right="0" w:firstLine="0"/>
        <w:jc w:val="left"/>
        <w:rPr>
          <w:rFonts w:hint="eastAsia" w:ascii="宋体" w:eastAsia="宋体"/>
          <w:sz w:val="28"/>
        </w:rPr>
      </w:pPr>
      <w:r>
        <w:rPr>
          <w:rFonts w:hint="eastAsia" w:ascii="宋体" w:eastAsia="宋体"/>
          <w:color w:val="231F20"/>
          <w:spacing w:val="-1"/>
          <w:sz w:val="28"/>
        </w:rPr>
        <w:t>谨向为本书提供照片的单位和人士致谢</w:t>
      </w:r>
    </w:p>
    <w:p w14:paraId="21FA4D3B">
      <w:pPr>
        <w:pStyle w:val="11"/>
        <w:rPr>
          <w:rFonts w:ascii="宋体"/>
          <w:sz w:val="34"/>
        </w:rPr>
      </w:pPr>
    </w:p>
    <w:p w14:paraId="3AF94385">
      <w:pPr>
        <w:pStyle w:val="11"/>
        <w:rPr>
          <w:rFonts w:ascii="宋体"/>
          <w:sz w:val="34"/>
        </w:rPr>
      </w:pPr>
    </w:p>
    <w:p w14:paraId="60C68AF4">
      <w:pPr>
        <w:pStyle w:val="11"/>
        <w:rPr>
          <w:rFonts w:ascii="宋体"/>
          <w:sz w:val="34"/>
        </w:rPr>
      </w:pPr>
    </w:p>
    <w:p w14:paraId="19CA8CFF">
      <w:pPr>
        <w:pStyle w:val="11"/>
        <w:spacing w:before="9"/>
        <w:rPr>
          <w:rFonts w:ascii="宋体"/>
          <w:sz w:val="27"/>
        </w:rPr>
      </w:pPr>
    </w:p>
    <w:p w14:paraId="00E60A1D">
      <w:pPr>
        <w:spacing w:before="1" w:line="374" w:lineRule="auto"/>
        <w:ind w:left="1360" w:right="3666" w:firstLine="480"/>
        <w:jc w:val="both"/>
        <w:rPr>
          <w:rFonts w:hint="eastAsia" w:ascii="宋体" w:eastAsia="宋体"/>
          <w:sz w:val="24"/>
        </w:rPr>
      </w:pPr>
      <w:r>
        <w:rPr>
          <w:rFonts w:hint="eastAsia" w:ascii="宋体" w:eastAsia="宋体"/>
          <w:color w:val="231F20"/>
          <w:spacing w:val="17"/>
          <w:sz w:val="24"/>
        </w:rPr>
        <w:t>东方</w:t>
      </w:r>
      <w:r>
        <w:rPr>
          <w:rFonts w:ascii="Times New Roman" w:eastAsia="Times New Roman"/>
          <w:color w:val="231F20"/>
          <w:sz w:val="24"/>
        </w:rPr>
        <w:t>IC</w:t>
      </w:r>
      <w:r>
        <w:rPr>
          <w:rFonts w:ascii="Times New Roman" w:eastAsia="Times New Roman"/>
          <w:color w:val="231F20"/>
          <w:spacing w:val="-15"/>
          <w:sz w:val="24"/>
        </w:rPr>
        <w:t xml:space="preserve"> </w:t>
      </w:r>
      <w:r>
        <w:rPr>
          <w:rFonts w:hint="eastAsia" w:ascii="宋体" w:eastAsia="宋体"/>
          <w:color w:val="231F20"/>
          <w:sz w:val="24"/>
        </w:rPr>
        <w:t>图片网（</w:t>
      </w:r>
      <w:r>
        <w:rPr>
          <w:rFonts w:ascii="Times New Roman" w:eastAsia="Times New Roman"/>
          <w:color w:val="231F20"/>
          <w:sz w:val="24"/>
        </w:rPr>
        <w:t>P4</w:t>
      </w:r>
      <w:r>
        <w:rPr>
          <w:rFonts w:ascii="Times New Roman" w:eastAsia="Times New Roman"/>
          <w:color w:val="231F20"/>
          <w:spacing w:val="35"/>
          <w:sz w:val="24"/>
        </w:rPr>
        <w:t xml:space="preserve"> </w:t>
      </w:r>
      <w:r>
        <w:rPr>
          <w:rFonts w:hint="eastAsia" w:ascii="宋体" w:eastAsia="宋体"/>
          <w:color w:val="231F20"/>
          <w:sz w:val="24"/>
        </w:rPr>
        <w:t>一张图，</w:t>
      </w:r>
      <w:r>
        <w:rPr>
          <w:rFonts w:ascii="Times New Roman" w:eastAsia="Times New Roman"/>
          <w:color w:val="231F20"/>
          <w:sz w:val="24"/>
        </w:rPr>
        <w:t>P7</w:t>
      </w:r>
      <w:r>
        <w:rPr>
          <w:rFonts w:ascii="Times New Roman" w:eastAsia="Times New Roman"/>
          <w:color w:val="231F20"/>
          <w:spacing w:val="-15"/>
          <w:sz w:val="24"/>
        </w:rPr>
        <w:t xml:space="preserve"> </w:t>
      </w:r>
      <w:r>
        <w:rPr>
          <w:rFonts w:hint="eastAsia" w:ascii="宋体" w:eastAsia="宋体"/>
          <w:color w:val="231F20"/>
          <w:sz w:val="24"/>
        </w:rPr>
        <w:t>两张图，</w:t>
      </w:r>
      <w:r>
        <w:rPr>
          <w:rFonts w:ascii="Times New Roman" w:eastAsia="Times New Roman"/>
          <w:color w:val="231F20"/>
          <w:sz w:val="24"/>
        </w:rPr>
        <w:t>P25</w:t>
      </w:r>
      <w:r>
        <w:rPr>
          <w:rFonts w:ascii="Times New Roman" w:eastAsia="Times New Roman"/>
          <w:color w:val="231F20"/>
          <w:spacing w:val="-15"/>
          <w:sz w:val="24"/>
        </w:rPr>
        <w:t xml:space="preserve"> </w:t>
      </w:r>
      <w:r>
        <w:rPr>
          <w:rFonts w:hint="eastAsia" w:ascii="宋体" w:eastAsia="宋体"/>
          <w:color w:val="231F20"/>
          <w:sz w:val="24"/>
        </w:rPr>
        <w:t>一张图，</w:t>
      </w:r>
      <w:r>
        <w:rPr>
          <w:rFonts w:ascii="Times New Roman" w:eastAsia="Times New Roman"/>
          <w:color w:val="231F20"/>
          <w:sz w:val="24"/>
        </w:rPr>
        <w:t>P29</w:t>
      </w:r>
      <w:r>
        <w:rPr>
          <w:rFonts w:ascii="Times New Roman" w:eastAsia="Times New Roman"/>
          <w:color w:val="231F20"/>
          <w:spacing w:val="-15"/>
          <w:sz w:val="24"/>
        </w:rPr>
        <w:t xml:space="preserve"> </w:t>
      </w:r>
      <w:r>
        <w:rPr>
          <w:rFonts w:hint="eastAsia" w:ascii="宋体" w:eastAsia="宋体"/>
          <w:color w:val="231F20"/>
          <w:sz w:val="24"/>
        </w:rPr>
        <w:t>一</w:t>
      </w:r>
      <w:r>
        <w:rPr>
          <w:rFonts w:hint="eastAsia" w:ascii="宋体" w:eastAsia="宋体"/>
          <w:color w:val="231F20"/>
          <w:spacing w:val="-2"/>
          <w:sz w:val="24"/>
        </w:rPr>
        <w:t>张图，</w:t>
      </w:r>
      <w:r>
        <w:rPr>
          <w:rFonts w:ascii="Times New Roman" w:eastAsia="Times New Roman"/>
          <w:color w:val="231F20"/>
          <w:spacing w:val="-2"/>
          <w:sz w:val="24"/>
        </w:rPr>
        <w:t>P42</w:t>
      </w:r>
      <w:r>
        <w:rPr>
          <w:rFonts w:ascii="Times New Roman" w:eastAsia="Times New Roman"/>
          <w:color w:val="231F20"/>
          <w:spacing w:val="-13"/>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 xml:space="preserve">P50 </w:t>
      </w:r>
      <w:r>
        <w:rPr>
          <w:rFonts w:hint="eastAsia" w:ascii="宋体" w:eastAsia="宋体"/>
          <w:color w:val="231F20"/>
          <w:spacing w:val="-2"/>
          <w:sz w:val="24"/>
        </w:rPr>
        <w:t>两张图，</w:t>
      </w:r>
      <w:r>
        <w:rPr>
          <w:rFonts w:ascii="Times New Roman" w:eastAsia="Times New Roman"/>
          <w:color w:val="231F20"/>
          <w:spacing w:val="-2"/>
          <w:sz w:val="24"/>
        </w:rPr>
        <w:t>P72</w:t>
      </w:r>
      <w:r>
        <w:rPr>
          <w:rFonts w:ascii="Times New Roman" w:eastAsia="Times New Roman"/>
          <w:color w:val="231F20"/>
          <w:spacing w:val="-13"/>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P78</w:t>
      </w:r>
      <w:r>
        <w:rPr>
          <w:rFonts w:ascii="Times New Roman" w:eastAsia="Times New Roman"/>
          <w:color w:val="231F20"/>
          <w:spacing w:val="-13"/>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P87</w:t>
      </w:r>
      <w:r>
        <w:rPr>
          <w:rFonts w:ascii="Times New Roman" w:eastAsia="Times New Roman"/>
          <w:color w:val="231F20"/>
          <w:spacing w:val="-13"/>
          <w:sz w:val="24"/>
        </w:rPr>
        <w:t xml:space="preserve"> </w:t>
      </w:r>
      <w:r>
        <w:rPr>
          <w:rFonts w:hint="eastAsia" w:ascii="宋体" w:eastAsia="宋体"/>
          <w:color w:val="231F20"/>
          <w:spacing w:val="-2"/>
          <w:sz w:val="24"/>
        </w:rPr>
        <w:t>一</w:t>
      </w:r>
      <w:r>
        <w:rPr>
          <w:rFonts w:hint="eastAsia" w:ascii="宋体" w:eastAsia="宋体"/>
          <w:color w:val="231F20"/>
          <w:spacing w:val="-4"/>
          <w:sz w:val="24"/>
        </w:rPr>
        <w:t>张图）；</w:t>
      </w:r>
    </w:p>
    <w:p w14:paraId="5349E1D1">
      <w:pPr>
        <w:spacing w:before="1"/>
        <w:ind w:left="1840" w:right="0" w:firstLine="0"/>
        <w:jc w:val="both"/>
        <w:rPr>
          <w:rFonts w:hint="eastAsia" w:ascii="宋体" w:eastAsia="宋体"/>
          <w:sz w:val="24"/>
        </w:rPr>
      </w:pPr>
      <w:r>
        <w:rPr>
          <w:rFonts w:hint="eastAsia" w:ascii="宋体" w:eastAsia="宋体"/>
          <w:color w:val="231F20"/>
          <w:spacing w:val="9"/>
          <w:sz w:val="24"/>
        </w:rPr>
        <w:t>全景网</w:t>
      </w:r>
      <w:r>
        <w:rPr>
          <w:rFonts w:hint="eastAsia" w:ascii="宋体" w:eastAsia="宋体"/>
          <w:color w:val="231F20"/>
          <w:sz w:val="24"/>
        </w:rPr>
        <w:t>（</w:t>
      </w:r>
      <w:r>
        <w:rPr>
          <w:rFonts w:ascii="Times New Roman" w:eastAsia="Times New Roman"/>
          <w:color w:val="231F20"/>
          <w:sz w:val="24"/>
        </w:rPr>
        <w:t>P7</w:t>
      </w:r>
      <w:r>
        <w:rPr>
          <w:rFonts w:ascii="Times New Roman" w:eastAsia="Times New Roman"/>
          <w:color w:val="231F20"/>
          <w:spacing w:val="-27"/>
          <w:sz w:val="24"/>
        </w:rPr>
        <w:t xml:space="preserve"> </w:t>
      </w:r>
      <w:r>
        <w:rPr>
          <w:rFonts w:hint="eastAsia" w:ascii="宋体" w:eastAsia="宋体"/>
          <w:color w:val="231F20"/>
          <w:spacing w:val="6"/>
          <w:sz w:val="24"/>
        </w:rPr>
        <w:t>两张图，</w:t>
      </w:r>
      <w:r>
        <w:rPr>
          <w:rFonts w:ascii="Times New Roman" w:eastAsia="Times New Roman"/>
          <w:color w:val="231F20"/>
          <w:sz w:val="24"/>
        </w:rPr>
        <w:t>P11</w:t>
      </w:r>
      <w:r>
        <w:rPr>
          <w:rFonts w:ascii="Times New Roman" w:eastAsia="Times New Roman"/>
          <w:color w:val="231F20"/>
          <w:spacing w:val="25"/>
          <w:sz w:val="24"/>
        </w:rPr>
        <w:t xml:space="preserve"> </w:t>
      </w:r>
      <w:r>
        <w:rPr>
          <w:rFonts w:hint="eastAsia" w:ascii="宋体" w:eastAsia="宋体"/>
          <w:color w:val="231F20"/>
          <w:spacing w:val="6"/>
          <w:sz w:val="24"/>
        </w:rPr>
        <w:t>两张图，</w:t>
      </w:r>
      <w:r>
        <w:rPr>
          <w:rFonts w:ascii="Times New Roman" w:eastAsia="Times New Roman"/>
          <w:color w:val="231F20"/>
          <w:sz w:val="24"/>
        </w:rPr>
        <w:t>P16</w:t>
      </w:r>
      <w:r>
        <w:rPr>
          <w:rFonts w:ascii="Times New Roman" w:eastAsia="Times New Roman"/>
          <w:color w:val="231F20"/>
          <w:spacing w:val="-25"/>
          <w:sz w:val="24"/>
        </w:rPr>
        <w:t xml:space="preserve"> </w:t>
      </w:r>
      <w:r>
        <w:rPr>
          <w:rFonts w:hint="eastAsia" w:ascii="宋体" w:eastAsia="宋体"/>
          <w:color w:val="231F20"/>
          <w:spacing w:val="6"/>
          <w:sz w:val="24"/>
        </w:rPr>
        <w:t>一张图，</w:t>
      </w:r>
      <w:r>
        <w:rPr>
          <w:rFonts w:ascii="Times New Roman" w:eastAsia="Times New Roman"/>
          <w:color w:val="231F20"/>
          <w:sz w:val="24"/>
        </w:rPr>
        <w:t>P26</w:t>
      </w:r>
      <w:r>
        <w:rPr>
          <w:rFonts w:ascii="Times New Roman" w:eastAsia="Times New Roman"/>
          <w:color w:val="231F20"/>
          <w:spacing w:val="-25"/>
          <w:sz w:val="24"/>
        </w:rPr>
        <w:t xml:space="preserve"> </w:t>
      </w:r>
      <w:r>
        <w:rPr>
          <w:rFonts w:hint="eastAsia" w:ascii="宋体" w:eastAsia="宋体"/>
          <w:color w:val="231F20"/>
          <w:spacing w:val="4"/>
          <w:sz w:val="24"/>
        </w:rPr>
        <w:t>一张图，</w:t>
      </w:r>
    </w:p>
    <w:p w14:paraId="38F0B472">
      <w:pPr>
        <w:spacing w:before="172"/>
        <w:ind w:left="1359" w:right="0" w:firstLine="0"/>
        <w:jc w:val="left"/>
        <w:rPr>
          <w:rFonts w:hint="eastAsia" w:ascii="宋体" w:eastAsia="宋体"/>
          <w:sz w:val="24"/>
        </w:rPr>
      </w:pPr>
      <w:r>
        <w:rPr>
          <w:rFonts w:ascii="Times New Roman" w:eastAsia="Times New Roman"/>
          <w:color w:val="231F20"/>
          <w:sz w:val="24"/>
        </w:rPr>
        <w:t xml:space="preserve">P65 </w:t>
      </w:r>
      <w:r>
        <w:rPr>
          <w:rFonts w:hint="eastAsia" w:ascii="宋体" w:eastAsia="宋体"/>
          <w:color w:val="231F20"/>
          <w:sz w:val="24"/>
        </w:rPr>
        <w:t>两张图</w:t>
      </w:r>
      <w:r>
        <w:rPr>
          <w:rFonts w:hint="eastAsia" w:ascii="宋体" w:eastAsia="宋体"/>
          <w:color w:val="231F20"/>
          <w:spacing w:val="-5"/>
          <w:sz w:val="24"/>
        </w:rPr>
        <w:t>）；</w:t>
      </w:r>
    </w:p>
    <w:p w14:paraId="64DFD84E">
      <w:pPr>
        <w:spacing w:before="173"/>
        <w:ind w:left="1839" w:right="0" w:firstLine="0"/>
        <w:jc w:val="left"/>
        <w:rPr>
          <w:rFonts w:hint="eastAsia" w:ascii="宋体" w:eastAsia="宋体"/>
          <w:sz w:val="24"/>
        </w:rPr>
      </w:pPr>
      <w:r>
        <w:rPr>
          <w:rFonts w:hint="eastAsia" w:ascii="宋体" w:eastAsia="宋体"/>
          <w:color w:val="231F20"/>
          <w:sz w:val="24"/>
        </w:rPr>
        <w:t>野生救援北京代表处（</w:t>
      </w:r>
      <w:r>
        <w:rPr>
          <w:rFonts w:ascii="Times New Roman" w:eastAsia="Times New Roman"/>
          <w:color w:val="231F20"/>
          <w:sz w:val="24"/>
        </w:rPr>
        <w:t>P14</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5"/>
          <w:sz w:val="24"/>
        </w:rPr>
        <w:t>）；</w:t>
      </w:r>
    </w:p>
    <w:p w14:paraId="214E0506">
      <w:pPr>
        <w:spacing w:before="167" w:line="369" w:lineRule="auto"/>
        <w:ind w:left="1359" w:right="3667" w:firstLine="480"/>
        <w:jc w:val="left"/>
        <w:rPr>
          <w:rFonts w:hint="eastAsia" w:ascii="宋体" w:eastAsia="宋体"/>
          <w:sz w:val="24"/>
        </w:rPr>
      </w:pPr>
      <w:r>
        <w:rPr>
          <w:rFonts w:hint="eastAsia" w:ascii="宋体" w:eastAsia="宋体"/>
          <w:color w:val="231F20"/>
          <w:spacing w:val="-2"/>
          <w:position w:val="1"/>
          <w:sz w:val="24"/>
        </w:rPr>
        <w:t>武汉白鱀豚保护基金会、中国科学院水</w:t>
      </w:r>
      <w:r>
        <w:rPr>
          <w:rFonts w:hint="eastAsia" w:ascii="宋体" w:eastAsia="宋体"/>
          <w:color w:val="231F20"/>
          <w:spacing w:val="-2"/>
          <w:sz w:val="24"/>
        </w:rPr>
        <w:t>生生物研究所</w:t>
      </w:r>
      <w:r>
        <w:rPr>
          <w:rFonts w:hint="eastAsia" w:ascii="宋体" w:eastAsia="宋体"/>
          <w:color w:val="231F20"/>
          <w:spacing w:val="-2"/>
          <w:position w:val="1"/>
          <w:sz w:val="24"/>
        </w:rPr>
        <w:t>（</w:t>
      </w:r>
      <w:r>
        <w:rPr>
          <w:rFonts w:ascii="Times New Roman" w:eastAsia="Times New Roman"/>
          <w:color w:val="231F20"/>
          <w:spacing w:val="-2"/>
          <w:position w:val="1"/>
          <w:sz w:val="24"/>
        </w:rPr>
        <w:t>P21</w:t>
      </w:r>
      <w:r>
        <w:rPr>
          <w:rFonts w:ascii="Times New Roman" w:eastAsia="Times New Roman"/>
          <w:color w:val="231F20"/>
          <w:spacing w:val="-31"/>
          <w:position w:val="1"/>
          <w:sz w:val="24"/>
        </w:rPr>
        <w:t xml:space="preserve"> </w:t>
      </w:r>
      <w:r>
        <w:rPr>
          <w:rFonts w:hint="eastAsia" w:ascii="宋体" w:eastAsia="宋体"/>
          <w:color w:val="231F20"/>
          <w:spacing w:val="-2"/>
          <w:position w:val="1"/>
          <w:sz w:val="24"/>
        </w:rPr>
        <w:t>一</w:t>
      </w:r>
      <w:r>
        <w:rPr>
          <w:rFonts w:hint="eastAsia" w:ascii="宋体" w:eastAsia="宋体"/>
          <w:color w:val="231F20"/>
          <w:spacing w:val="-4"/>
          <w:sz w:val="24"/>
        </w:rPr>
        <w:t>张图）；</w:t>
      </w:r>
    </w:p>
    <w:p w14:paraId="5AECFA40">
      <w:pPr>
        <w:spacing w:before="8"/>
        <w:ind w:left="1839" w:right="0" w:firstLine="0"/>
        <w:jc w:val="left"/>
        <w:rPr>
          <w:rFonts w:hint="eastAsia" w:ascii="宋体" w:eastAsia="宋体"/>
          <w:sz w:val="24"/>
        </w:rPr>
      </w:pPr>
      <w:r>
        <w:rPr>
          <w:rFonts w:ascii="Times New Roman" w:eastAsia="Times New Roman"/>
          <w:color w:val="231F20"/>
          <w:sz w:val="24"/>
        </w:rPr>
        <w:t>WWF</w:t>
      </w:r>
      <w:r>
        <w:rPr>
          <w:rFonts w:ascii="Times New Roman" w:eastAsia="Times New Roman"/>
          <w:color w:val="231F20"/>
          <w:spacing w:val="-5"/>
          <w:sz w:val="24"/>
        </w:rPr>
        <w:t xml:space="preserve"> </w:t>
      </w:r>
      <w:r>
        <w:rPr>
          <w:rFonts w:hint="eastAsia" w:ascii="宋体" w:eastAsia="宋体"/>
          <w:color w:val="231F20"/>
          <w:spacing w:val="21"/>
          <w:sz w:val="24"/>
        </w:rPr>
        <w:t>世界自然基金会</w:t>
      </w:r>
      <w:r>
        <w:rPr>
          <w:rFonts w:hint="eastAsia" w:ascii="宋体" w:eastAsia="宋体"/>
          <w:color w:val="231F20"/>
          <w:spacing w:val="25"/>
          <w:sz w:val="24"/>
        </w:rPr>
        <w:t>（瑞士）</w:t>
      </w:r>
      <w:r>
        <w:rPr>
          <w:rFonts w:hint="eastAsia" w:ascii="宋体" w:eastAsia="宋体"/>
          <w:color w:val="231F20"/>
          <w:spacing w:val="20"/>
          <w:sz w:val="24"/>
        </w:rPr>
        <w:t>北京代表处</w:t>
      </w:r>
      <w:r>
        <w:rPr>
          <w:rFonts w:hint="eastAsia" w:ascii="宋体" w:eastAsia="宋体"/>
          <w:color w:val="231F20"/>
          <w:sz w:val="24"/>
        </w:rPr>
        <w:t>（</w:t>
      </w:r>
      <w:r>
        <w:rPr>
          <w:rFonts w:ascii="Times New Roman" w:eastAsia="Times New Roman"/>
          <w:color w:val="231F20"/>
          <w:sz w:val="24"/>
        </w:rPr>
        <w:t>P22</w:t>
      </w:r>
      <w:r>
        <w:rPr>
          <w:rFonts w:ascii="Times New Roman" w:eastAsia="Times New Roman"/>
          <w:color w:val="231F20"/>
          <w:spacing w:val="-4"/>
          <w:sz w:val="24"/>
        </w:rPr>
        <w:t xml:space="preserve"> </w:t>
      </w:r>
      <w:r>
        <w:rPr>
          <w:rFonts w:hint="eastAsia" w:ascii="宋体" w:eastAsia="宋体"/>
          <w:color w:val="231F20"/>
          <w:spacing w:val="9"/>
          <w:sz w:val="24"/>
        </w:rPr>
        <w:t>一张图，</w:t>
      </w:r>
    </w:p>
    <w:p w14:paraId="4EC5FB06">
      <w:pPr>
        <w:spacing w:before="172"/>
        <w:ind w:left="1359" w:right="0" w:firstLine="0"/>
        <w:jc w:val="left"/>
        <w:rPr>
          <w:rFonts w:hint="eastAsia" w:ascii="宋体" w:eastAsia="宋体"/>
          <w:sz w:val="24"/>
        </w:rPr>
      </w:pPr>
      <w:r>
        <w:rPr>
          <w:rFonts w:ascii="Times New Roman" w:eastAsia="Times New Roman"/>
          <w:color w:val="231F20"/>
          <w:sz w:val="24"/>
        </w:rPr>
        <w:t>P71</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5"/>
          <w:sz w:val="24"/>
        </w:rPr>
        <w:t>）；</w:t>
      </w:r>
    </w:p>
    <w:p w14:paraId="461E69D0">
      <w:pPr>
        <w:spacing w:before="173"/>
        <w:ind w:left="1839" w:right="0" w:firstLine="0"/>
        <w:jc w:val="left"/>
        <w:rPr>
          <w:rFonts w:hint="eastAsia" w:ascii="宋体" w:eastAsia="宋体"/>
          <w:sz w:val="24"/>
        </w:rPr>
      </w:pPr>
      <w:r>
        <w:rPr>
          <w:rFonts w:hint="eastAsia" w:ascii="宋体" w:eastAsia="宋体"/>
          <w:color w:val="231F20"/>
          <w:sz w:val="24"/>
        </w:rPr>
        <w:t>新华通讯社（</w:t>
      </w:r>
      <w:r>
        <w:rPr>
          <w:rFonts w:ascii="Times New Roman" w:eastAsia="Times New Roman"/>
          <w:color w:val="231F20"/>
          <w:sz w:val="24"/>
        </w:rPr>
        <w:t>P70</w:t>
      </w:r>
      <w:r>
        <w:rPr>
          <w:rFonts w:ascii="Times New Roman" w:eastAsia="Times New Roman"/>
          <w:color w:val="231F20"/>
          <w:spacing w:val="-31"/>
          <w:sz w:val="24"/>
        </w:rPr>
        <w:t xml:space="preserve"> </w:t>
      </w:r>
      <w:r>
        <w:rPr>
          <w:rFonts w:hint="eastAsia" w:ascii="宋体" w:eastAsia="宋体"/>
          <w:color w:val="231F20"/>
          <w:sz w:val="24"/>
        </w:rPr>
        <w:t>两张图</w:t>
      </w:r>
      <w:r>
        <w:rPr>
          <w:rFonts w:hint="eastAsia" w:ascii="宋体" w:eastAsia="宋体"/>
          <w:color w:val="231F20"/>
          <w:spacing w:val="-5"/>
          <w:sz w:val="24"/>
        </w:rPr>
        <w:t>）；</w:t>
      </w:r>
    </w:p>
    <w:p w14:paraId="057FA83F">
      <w:pPr>
        <w:spacing w:before="172" w:line="374" w:lineRule="auto"/>
        <w:ind w:left="1839" w:right="6390" w:firstLine="0"/>
        <w:jc w:val="left"/>
        <w:rPr>
          <w:rFonts w:hint="eastAsia" w:ascii="宋体" w:eastAsia="宋体"/>
          <w:sz w:val="24"/>
        </w:rPr>
      </w:pPr>
      <w:r>
        <w:rPr>
          <w:rFonts w:hint="eastAsia" w:ascii="宋体" w:eastAsia="宋体"/>
          <w:color w:val="231F20"/>
          <w:sz w:val="24"/>
        </w:rPr>
        <w:t>奥林匹克森林公园（</w:t>
      </w:r>
      <w:r>
        <w:rPr>
          <w:rFonts w:ascii="Times New Roman" w:eastAsia="Times New Roman"/>
          <w:color w:val="231F20"/>
          <w:sz w:val="24"/>
        </w:rPr>
        <w:t>P72</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53"/>
          <w:sz w:val="24"/>
        </w:rPr>
        <w:t>）；</w:t>
      </w:r>
      <w:r>
        <w:rPr>
          <w:rFonts w:hint="eastAsia" w:ascii="宋体" w:eastAsia="宋体"/>
          <w:color w:val="231F20"/>
          <w:sz w:val="24"/>
        </w:rPr>
        <w:t>黄忠任（</w:t>
      </w:r>
      <w:r>
        <w:rPr>
          <w:rFonts w:ascii="Times New Roman" w:eastAsia="Times New Roman"/>
          <w:color w:val="231F20"/>
          <w:sz w:val="24"/>
        </w:rPr>
        <w:t>P72</w:t>
      </w:r>
      <w:r>
        <w:rPr>
          <w:rFonts w:ascii="Times New Roman" w:eastAsia="Times New Roman"/>
          <w:color w:val="231F20"/>
          <w:spacing w:val="-31"/>
          <w:sz w:val="24"/>
        </w:rPr>
        <w:t xml:space="preserve"> </w:t>
      </w:r>
      <w:r>
        <w:rPr>
          <w:rFonts w:hint="eastAsia" w:ascii="宋体" w:eastAsia="宋体"/>
          <w:color w:val="231F20"/>
          <w:sz w:val="24"/>
        </w:rPr>
        <w:t>一张图）；</w:t>
      </w:r>
    </w:p>
    <w:p w14:paraId="26F1FF1F">
      <w:pPr>
        <w:spacing w:before="1"/>
        <w:ind w:left="1839" w:right="0" w:firstLine="0"/>
        <w:jc w:val="left"/>
        <w:rPr>
          <w:rFonts w:hint="eastAsia" w:ascii="宋体" w:eastAsia="宋体"/>
          <w:sz w:val="24"/>
        </w:rPr>
      </w:pPr>
      <w:r>
        <w:rPr>
          <w:rFonts w:ascii="Times New Roman" w:eastAsia="Times New Roman"/>
          <w:color w:val="231F20"/>
          <w:spacing w:val="-2"/>
          <w:sz w:val="24"/>
        </w:rPr>
        <w:t>National</w:t>
      </w:r>
      <w:r>
        <w:rPr>
          <w:rFonts w:ascii="Times New Roman" w:eastAsia="Times New Roman"/>
          <w:color w:val="231F20"/>
          <w:spacing w:val="4"/>
          <w:sz w:val="24"/>
        </w:rPr>
        <w:t xml:space="preserve"> </w:t>
      </w:r>
      <w:r>
        <w:rPr>
          <w:rFonts w:ascii="Times New Roman" w:eastAsia="Times New Roman"/>
          <w:color w:val="231F20"/>
          <w:spacing w:val="-2"/>
          <w:sz w:val="24"/>
        </w:rPr>
        <w:t>Geographic</w:t>
      </w:r>
      <w:r>
        <w:rPr>
          <w:rFonts w:ascii="Times New Roman" w:eastAsia="Times New Roman"/>
          <w:color w:val="231F20"/>
          <w:spacing w:val="4"/>
          <w:sz w:val="24"/>
        </w:rPr>
        <w:t xml:space="preserve"> </w:t>
      </w:r>
      <w:r>
        <w:rPr>
          <w:rFonts w:ascii="Times New Roman" w:eastAsia="Times New Roman"/>
          <w:color w:val="231F20"/>
          <w:spacing w:val="-2"/>
          <w:sz w:val="24"/>
        </w:rPr>
        <w:t>Creative</w:t>
      </w:r>
      <w:r>
        <w:rPr>
          <w:rFonts w:hint="eastAsia" w:ascii="宋体" w:eastAsia="宋体"/>
          <w:color w:val="231F20"/>
          <w:spacing w:val="-2"/>
          <w:sz w:val="24"/>
        </w:rPr>
        <w:t>（</w:t>
      </w:r>
      <w:r>
        <w:rPr>
          <w:rFonts w:ascii="Times New Roman" w:eastAsia="Times New Roman"/>
          <w:color w:val="231F20"/>
          <w:spacing w:val="-2"/>
          <w:sz w:val="24"/>
        </w:rPr>
        <w:t>P1</w:t>
      </w:r>
      <w:r>
        <w:rPr>
          <w:rFonts w:ascii="Times New Roman" w:eastAsia="Times New Roman"/>
          <w:color w:val="231F20"/>
          <w:spacing w:val="4"/>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P51</w:t>
      </w:r>
      <w:r>
        <w:rPr>
          <w:rFonts w:ascii="Times New Roman" w:eastAsia="Times New Roman"/>
          <w:color w:val="231F20"/>
          <w:spacing w:val="5"/>
          <w:sz w:val="24"/>
        </w:rPr>
        <w:t xml:space="preserve"> </w:t>
      </w:r>
      <w:r>
        <w:rPr>
          <w:rFonts w:hint="eastAsia" w:ascii="宋体" w:eastAsia="宋体"/>
          <w:color w:val="231F20"/>
          <w:spacing w:val="-2"/>
          <w:sz w:val="24"/>
        </w:rPr>
        <w:t>一张图</w:t>
      </w:r>
      <w:r>
        <w:rPr>
          <w:rFonts w:hint="eastAsia" w:ascii="宋体" w:eastAsia="宋体"/>
          <w:color w:val="231F20"/>
          <w:spacing w:val="-5"/>
          <w:sz w:val="24"/>
        </w:rPr>
        <w:t>）；</w:t>
      </w:r>
    </w:p>
    <w:p w14:paraId="400BF5D9">
      <w:pPr>
        <w:spacing w:before="173"/>
        <w:ind w:left="1839" w:right="0" w:firstLine="0"/>
        <w:jc w:val="left"/>
        <w:rPr>
          <w:rFonts w:hint="eastAsia" w:ascii="宋体" w:eastAsia="宋体"/>
          <w:sz w:val="24"/>
        </w:rPr>
      </w:pPr>
      <w:r>
        <w:rPr>
          <w:rFonts w:ascii="Times New Roman" w:eastAsia="Times New Roman"/>
          <w:color w:val="231F20"/>
          <w:spacing w:val="-2"/>
          <w:sz w:val="24"/>
        </w:rPr>
        <w:t>Getty</w:t>
      </w:r>
      <w:r>
        <w:rPr>
          <w:rFonts w:ascii="Times New Roman" w:eastAsia="Times New Roman"/>
          <w:color w:val="231F20"/>
          <w:spacing w:val="-1"/>
          <w:sz w:val="24"/>
        </w:rPr>
        <w:t xml:space="preserve"> </w:t>
      </w:r>
      <w:r>
        <w:rPr>
          <w:rFonts w:ascii="Times New Roman" w:eastAsia="Times New Roman"/>
          <w:color w:val="231F20"/>
          <w:spacing w:val="-2"/>
          <w:sz w:val="24"/>
        </w:rPr>
        <w:t>Images</w:t>
      </w:r>
      <w:r>
        <w:rPr>
          <w:rFonts w:hint="eastAsia" w:ascii="宋体" w:eastAsia="宋体"/>
          <w:color w:val="231F20"/>
          <w:spacing w:val="-2"/>
          <w:sz w:val="24"/>
        </w:rPr>
        <w:t>（</w:t>
      </w:r>
      <w:r>
        <w:rPr>
          <w:rFonts w:ascii="Times New Roman" w:eastAsia="Times New Roman"/>
          <w:color w:val="231F20"/>
          <w:spacing w:val="-2"/>
          <w:sz w:val="24"/>
        </w:rPr>
        <w:t>P37</w:t>
      </w:r>
      <w:r>
        <w:rPr>
          <w:rFonts w:ascii="Times New Roman" w:eastAsia="Times New Roman"/>
          <w:color w:val="231F20"/>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P52</w:t>
      </w:r>
      <w:r>
        <w:rPr>
          <w:rFonts w:ascii="Times New Roman" w:eastAsia="Times New Roman"/>
          <w:color w:val="231F20"/>
          <w:sz w:val="24"/>
        </w:rPr>
        <w:t xml:space="preserve"> </w:t>
      </w:r>
      <w:r>
        <w:rPr>
          <w:rFonts w:hint="eastAsia" w:ascii="宋体" w:eastAsia="宋体"/>
          <w:color w:val="231F20"/>
          <w:spacing w:val="-2"/>
          <w:sz w:val="24"/>
        </w:rPr>
        <w:t>一张图，</w:t>
      </w:r>
      <w:r>
        <w:rPr>
          <w:rFonts w:ascii="Times New Roman" w:eastAsia="Times New Roman"/>
          <w:color w:val="231F20"/>
          <w:spacing w:val="-2"/>
          <w:sz w:val="24"/>
        </w:rPr>
        <w:t>P90</w:t>
      </w:r>
      <w:r>
        <w:rPr>
          <w:rFonts w:ascii="Times New Roman" w:eastAsia="Times New Roman"/>
          <w:color w:val="231F20"/>
          <w:sz w:val="24"/>
        </w:rPr>
        <w:t xml:space="preserve"> </w:t>
      </w:r>
      <w:r>
        <w:rPr>
          <w:rFonts w:hint="eastAsia" w:ascii="宋体" w:eastAsia="宋体"/>
          <w:color w:val="231F20"/>
          <w:spacing w:val="-17"/>
          <w:sz w:val="24"/>
        </w:rPr>
        <w:t xml:space="preserve">一张图 </w:t>
      </w:r>
      <w:r>
        <w:rPr>
          <w:rFonts w:hint="eastAsia" w:ascii="宋体" w:eastAsia="宋体"/>
          <w:color w:val="231F20"/>
          <w:spacing w:val="-90"/>
          <w:sz w:val="24"/>
        </w:rPr>
        <w:t>）</w:t>
      </w:r>
      <w:r>
        <w:rPr>
          <w:rFonts w:hint="eastAsia" w:ascii="宋体" w:eastAsia="宋体"/>
          <w:color w:val="231F20"/>
          <w:spacing w:val="-100"/>
          <w:sz w:val="24"/>
        </w:rPr>
        <w:t>。</w:t>
      </w:r>
    </w:p>
    <w:p w14:paraId="0D2C7A79">
      <w:pPr>
        <w:pStyle w:val="11"/>
        <w:rPr>
          <w:rFonts w:ascii="宋体"/>
          <w:sz w:val="20"/>
        </w:rPr>
      </w:pPr>
    </w:p>
    <w:p w14:paraId="0F30EFEB">
      <w:pPr>
        <w:pStyle w:val="11"/>
        <w:rPr>
          <w:rFonts w:ascii="宋体"/>
          <w:sz w:val="20"/>
        </w:rPr>
      </w:pPr>
    </w:p>
    <w:p w14:paraId="4D9FA92F">
      <w:pPr>
        <w:pStyle w:val="11"/>
        <w:rPr>
          <w:rFonts w:ascii="宋体"/>
          <w:sz w:val="20"/>
        </w:rPr>
      </w:pPr>
    </w:p>
    <w:p w14:paraId="33032826">
      <w:pPr>
        <w:pStyle w:val="11"/>
        <w:rPr>
          <w:rFonts w:ascii="宋体"/>
          <w:sz w:val="20"/>
        </w:rPr>
      </w:pPr>
    </w:p>
    <w:p w14:paraId="73D75A27">
      <w:pPr>
        <w:pStyle w:val="11"/>
        <w:rPr>
          <w:rFonts w:ascii="宋体"/>
          <w:sz w:val="20"/>
        </w:rPr>
      </w:pPr>
    </w:p>
    <w:p w14:paraId="0122BB73">
      <w:pPr>
        <w:pStyle w:val="11"/>
        <w:rPr>
          <w:rFonts w:ascii="宋体"/>
          <w:sz w:val="20"/>
        </w:rPr>
      </w:pPr>
    </w:p>
    <w:p w14:paraId="5C2D79DA">
      <w:pPr>
        <w:pStyle w:val="11"/>
        <w:rPr>
          <w:rFonts w:ascii="宋体"/>
          <w:sz w:val="20"/>
        </w:rPr>
      </w:pPr>
    </w:p>
    <w:p w14:paraId="108AD292">
      <w:pPr>
        <w:pStyle w:val="11"/>
        <w:rPr>
          <w:rFonts w:ascii="宋体"/>
          <w:sz w:val="20"/>
        </w:rPr>
      </w:pPr>
    </w:p>
    <w:p w14:paraId="055C2969">
      <w:pPr>
        <w:pStyle w:val="11"/>
        <w:rPr>
          <w:rFonts w:ascii="宋体"/>
          <w:sz w:val="20"/>
        </w:rPr>
      </w:pPr>
    </w:p>
    <w:p w14:paraId="0278D0F9">
      <w:pPr>
        <w:pStyle w:val="11"/>
        <w:rPr>
          <w:rFonts w:ascii="宋体"/>
          <w:sz w:val="20"/>
        </w:rPr>
      </w:pPr>
    </w:p>
    <w:p w14:paraId="614F93D6">
      <w:pPr>
        <w:pStyle w:val="11"/>
        <w:rPr>
          <w:rFonts w:ascii="宋体"/>
          <w:sz w:val="20"/>
        </w:rPr>
      </w:pPr>
    </w:p>
    <w:p w14:paraId="6270076E">
      <w:pPr>
        <w:pStyle w:val="11"/>
        <w:rPr>
          <w:rFonts w:ascii="宋体"/>
          <w:sz w:val="20"/>
        </w:rPr>
      </w:pPr>
    </w:p>
    <w:p w14:paraId="15205082">
      <w:pPr>
        <w:pStyle w:val="11"/>
        <w:rPr>
          <w:rFonts w:ascii="宋体"/>
          <w:sz w:val="20"/>
        </w:rPr>
      </w:pPr>
    </w:p>
    <w:p w14:paraId="2FE8EAAD">
      <w:pPr>
        <w:pStyle w:val="11"/>
        <w:rPr>
          <w:rFonts w:ascii="宋体"/>
          <w:sz w:val="20"/>
        </w:rPr>
      </w:pPr>
    </w:p>
    <w:p w14:paraId="3A766A6A">
      <w:pPr>
        <w:pStyle w:val="11"/>
        <w:rPr>
          <w:rFonts w:ascii="宋体"/>
          <w:sz w:val="20"/>
        </w:rPr>
      </w:pPr>
    </w:p>
    <w:p w14:paraId="6A9FAF35">
      <w:pPr>
        <w:pStyle w:val="11"/>
        <w:rPr>
          <w:rFonts w:ascii="宋体"/>
          <w:sz w:val="20"/>
        </w:rPr>
      </w:pPr>
    </w:p>
    <w:p w14:paraId="30D456E5">
      <w:pPr>
        <w:pStyle w:val="11"/>
        <w:rPr>
          <w:rFonts w:ascii="宋体"/>
          <w:sz w:val="20"/>
        </w:rPr>
      </w:pPr>
    </w:p>
    <w:p w14:paraId="1D306BF0">
      <w:pPr>
        <w:pStyle w:val="11"/>
        <w:rPr>
          <w:rFonts w:ascii="宋体"/>
          <w:sz w:val="20"/>
        </w:rPr>
      </w:pPr>
    </w:p>
    <w:p w14:paraId="53949C94">
      <w:pPr>
        <w:pStyle w:val="11"/>
        <w:rPr>
          <w:rFonts w:ascii="宋体"/>
          <w:sz w:val="20"/>
        </w:rPr>
      </w:pPr>
    </w:p>
    <w:p w14:paraId="65EEC3BF">
      <w:pPr>
        <w:pStyle w:val="11"/>
        <w:rPr>
          <w:rFonts w:ascii="宋体"/>
          <w:sz w:val="20"/>
        </w:rPr>
      </w:pPr>
    </w:p>
    <w:p w14:paraId="2B6D14A4">
      <w:pPr>
        <w:pStyle w:val="11"/>
        <w:rPr>
          <w:rFonts w:ascii="宋体"/>
          <w:sz w:val="20"/>
        </w:rPr>
      </w:pPr>
    </w:p>
    <w:p w14:paraId="297ED574">
      <w:pPr>
        <w:pStyle w:val="11"/>
        <w:rPr>
          <w:rFonts w:ascii="宋体"/>
          <w:sz w:val="20"/>
        </w:rPr>
      </w:pPr>
    </w:p>
    <w:p w14:paraId="59C50DA8">
      <w:pPr>
        <w:pStyle w:val="11"/>
        <w:spacing w:before="4"/>
        <w:rPr>
          <w:rFonts w:ascii="宋体"/>
          <w:sz w:val="19"/>
        </w:rPr>
      </w:pPr>
    </w:p>
    <w:p w14:paraId="2FF642F0">
      <w:pPr>
        <w:spacing w:after="0"/>
        <w:rPr>
          <w:rFonts w:ascii="宋体"/>
          <w:sz w:val="19"/>
        </w:rPr>
        <w:sectPr>
          <w:pgSz w:w="11910" w:h="16840"/>
          <w:pgMar w:top="80" w:right="0" w:bottom="0" w:left="0" w:header="720" w:footer="720" w:gutter="0"/>
          <w:cols w:space="720" w:num="1"/>
        </w:sectPr>
      </w:pPr>
    </w:p>
    <w:p w14:paraId="16CA541F">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70837B08">
      <w:pPr>
        <w:pStyle w:val="11"/>
        <w:rPr>
          <w:rFonts w:ascii="宋体"/>
          <w:sz w:val="20"/>
        </w:rPr>
      </w:pPr>
    </w:p>
    <w:p w14:paraId="51DEF229">
      <w:pPr>
        <w:pStyle w:val="11"/>
        <w:rPr>
          <w:rFonts w:ascii="宋体"/>
          <w:sz w:val="20"/>
        </w:rPr>
      </w:pPr>
    </w:p>
    <w:p w14:paraId="484C8DD2">
      <w:pPr>
        <w:pStyle w:val="11"/>
        <w:rPr>
          <w:rFonts w:ascii="宋体"/>
          <w:sz w:val="20"/>
        </w:rPr>
      </w:pPr>
    </w:p>
    <w:p w14:paraId="7191C520">
      <w:pPr>
        <w:pStyle w:val="11"/>
        <w:rPr>
          <w:rFonts w:ascii="宋体"/>
          <w:sz w:val="20"/>
        </w:rPr>
      </w:pPr>
    </w:p>
    <w:p w14:paraId="011F8BDE">
      <w:pPr>
        <w:pStyle w:val="11"/>
        <w:rPr>
          <w:rFonts w:ascii="宋体"/>
          <w:sz w:val="20"/>
        </w:rPr>
      </w:pPr>
    </w:p>
    <w:p w14:paraId="2B41B29B">
      <w:pPr>
        <w:pStyle w:val="11"/>
        <w:rPr>
          <w:rFonts w:ascii="宋体"/>
          <w:sz w:val="20"/>
        </w:rPr>
      </w:pPr>
    </w:p>
    <w:p w14:paraId="1C6AD494">
      <w:pPr>
        <w:pStyle w:val="11"/>
        <w:rPr>
          <w:rFonts w:ascii="宋体"/>
          <w:sz w:val="20"/>
        </w:rPr>
      </w:pPr>
    </w:p>
    <w:p w14:paraId="2BD6403B">
      <w:pPr>
        <w:pStyle w:val="11"/>
        <w:rPr>
          <w:rFonts w:ascii="宋体"/>
          <w:sz w:val="20"/>
        </w:rPr>
      </w:pPr>
    </w:p>
    <w:p w14:paraId="7989E250">
      <w:pPr>
        <w:pStyle w:val="11"/>
        <w:rPr>
          <w:rFonts w:ascii="宋体"/>
          <w:sz w:val="20"/>
        </w:rPr>
      </w:pPr>
    </w:p>
    <w:p w14:paraId="2228D559">
      <w:pPr>
        <w:pStyle w:val="11"/>
        <w:rPr>
          <w:rFonts w:ascii="宋体"/>
          <w:sz w:val="20"/>
        </w:rPr>
      </w:pPr>
    </w:p>
    <w:p w14:paraId="20D604BC">
      <w:pPr>
        <w:pStyle w:val="11"/>
        <w:rPr>
          <w:rFonts w:ascii="宋体"/>
          <w:sz w:val="20"/>
        </w:rPr>
      </w:pPr>
    </w:p>
    <w:p w14:paraId="7AA660EF">
      <w:pPr>
        <w:pStyle w:val="11"/>
        <w:rPr>
          <w:rFonts w:ascii="宋体"/>
          <w:sz w:val="20"/>
        </w:rPr>
      </w:pPr>
    </w:p>
    <w:p w14:paraId="30F4C17F">
      <w:pPr>
        <w:pStyle w:val="11"/>
        <w:rPr>
          <w:rFonts w:ascii="宋体"/>
          <w:sz w:val="20"/>
        </w:rPr>
      </w:pPr>
    </w:p>
    <w:p w14:paraId="48539027">
      <w:pPr>
        <w:pStyle w:val="11"/>
        <w:rPr>
          <w:rFonts w:ascii="宋体"/>
          <w:sz w:val="20"/>
        </w:rPr>
      </w:pPr>
    </w:p>
    <w:p w14:paraId="11B716D7">
      <w:pPr>
        <w:pStyle w:val="11"/>
        <w:rPr>
          <w:rFonts w:ascii="宋体"/>
          <w:sz w:val="20"/>
        </w:rPr>
      </w:pPr>
    </w:p>
    <w:p w14:paraId="5665695C">
      <w:pPr>
        <w:pStyle w:val="11"/>
        <w:rPr>
          <w:rFonts w:ascii="宋体"/>
          <w:sz w:val="20"/>
        </w:rPr>
      </w:pPr>
    </w:p>
    <w:p w14:paraId="4B81307B">
      <w:pPr>
        <w:pStyle w:val="11"/>
        <w:rPr>
          <w:rFonts w:ascii="宋体"/>
          <w:sz w:val="20"/>
        </w:rPr>
      </w:pPr>
    </w:p>
    <w:p w14:paraId="0560C3FA">
      <w:pPr>
        <w:pStyle w:val="11"/>
        <w:rPr>
          <w:rFonts w:ascii="宋体"/>
          <w:sz w:val="20"/>
        </w:rPr>
      </w:pPr>
    </w:p>
    <w:p w14:paraId="77EA8869">
      <w:pPr>
        <w:pStyle w:val="11"/>
        <w:rPr>
          <w:rFonts w:ascii="宋体"/>
          <w:sz w:val="20"/>
        </w:rPr>
      </w:pPr>
    </w:p>
    <w:p w14:paraId="555A6043">
      <w:pPr>
        <w:pStyle w:val="11"/>
        <w:rPr>
          <w:rFonts w:ascii="宋体"/>
          <w:sz w:val="20"/>
        </w:rPr>
      </w:pPr>
    </w:p>
    <w:p w14:paraId="0D09C3D9">
      <w:pPr>
        <w:pStyle w:val="11"/>
        <w:rPr>
          <w:rFonts w:ascii="宋体"/>
          <w:sz w:val="20"/>
        </w:rPr>
      </w:pPr>
    </w:p>
    <w:p w14:paraId="7CA76650">
      <w:pPr>
        <w:pStyle w:val="11"/>
        <w:rPr>
          <w:rFonts w:ascii="宋体"/>
          <w:sz w:val="20"/>
        </w:rPr>
      </w:pPr>
    </w:p>
    <w:p w14:paraId="3DA35A23">
      <w:pPr>
        <w:pStyle w:val="11"/>
        <w:rPr>
          <w:rFonts w:ascii="宋体"/>
          <w:sz w:val="20"/>
        </w:rPr>
      </w:pPr>
    </w:p>
    <w:p w14:paraId="56A28E22">
      <w:pPr>
        <w:pStyle w:val="11"/>
        <w:rPr>
          <w:rFonts w:ascii="宋体"/>
          <w:sz w:val="20"/>
        </w:rPr>
      </w:pPr>
    </w:p>
    <w:p w14:paraId="1B8500BD">
      <w:pPr>
        <w:pStyle w:val="11"/>
        <w:rPr>
          <w:rFonts w:ascii="宋体"/>
          <w:sz w:val="20"/>
        </w:rPr>
      </w:pPr>
    </w:p>
    <w:p w14:paraId="3C1E1BEC">
      <w:pPr>
        <w:pStyle w:val="11"/>
        <w:rPr>
          <w:rFonts w:ascii="宋体"/>
          <w:sz w:val="20"/>
        </w:rPr>
      </w:pPr>
    </w:p>
    <w:p w14:paraId="19BE5988">
      <w:pPr>
        <w:pStyle w:val="11"/>
        <w:rPr>
          <w:rFonts w:ascii="宋体"/>
          <w:sz w:val="20"/>
        </w:rPr>
      </w:pPr>
    </w:p>
    <w:p w14:paraId="2E9B3ABC">
      <w:pPr>
        <w:pStyle w:val="11"/>
        <w:rPr>
          <w:rFonts w:ascii="宋体"/>
          <w:sz w:val="20"/>
        </w:rPr>
      </w:pPr>
    </w:p>
    <w:p w14:paraId="186F2E97">
      <w:pPr>
        <w:pStyle w:val="11"/>
        <w:rPr>
          <w:rFonts w:ascii="宋体"/>
          <w:sz w:val="20"/>
        </w:rPr>
      </w:pPr>
    </w:p>
    <w:p w14:paraId="7AB7FDF1">
      <w:pPr>
        <w:pStyle w:val="11"/>
        <w:rPr>
          <w:rFonts w:ascii="宋体"/>
          <w:sz w:val="20"/>
        </w:rPr>
      </w:pPr>
    </w:p>
    <w:p w14:paraId="764D1216">
      <w:pPr>
        <w:pStyle w:val="11"/>
        <w:rPr>
          <w:rFonts w:ascii="宋体"/>
          <w:sz w:val="20"/>
        </w:rPr>
      </w:pPr>
    </w:p>
    <w:p w14:paraId="65AEB1C3">
      <w:pPr>
        <w:pStyle w:val="11"/>
        <w:rPr>
          <w:rFonts w:ascii="宋体"/>
          <w:sz w:val="20"/>
        </w:rPr>
      </w:pPr>
    </w:p>
    <w:p w14:paraId="1A9CCD9B">
      <w:pPr>
        <w:pStyle w:val="11"/>
        <w:rPr>
          <w:rFonts w:ascii="宋体"/>
          <w:sz w:val="20"/>
        </w:rPr>
      </w:pPr>
    </w:p>
    <w:p w14:paraId="344635D3">
      <w:pPr>
        <w:pStyle w:val="11"/>
        <w:rPr>
          <w:rFonts w:ascii="宋体"/>
          <w:sz w:val="20"/>
        </w:rPr>
      </w:pPr>
    </w:p>
    <w:p w14:paraId="7B55259F">
      <w:pPr>
        <w:pStyle w:val="11"/>
        <w:rPr>
          <w:rFonts w:ascii="宋体"/>
          <w:sz w:val="20"/>
        </w:rPr>
      </w:pPr>
    </w:p>
    <w:p w14:paraId="705B3D8D">
      <w:pPr>
        <w:pStyle w:val="11"/>
        <w:rPr>
          <w:rFonts w:ascii="宋体"/>
          <w:sz w:val="20"/>
        </w:rPr>
      </w:pPr>
    </w:p>
    <w:p w14:paraId="20E02D41">
      <w:pPr>
        <w:pStyle w:val="11"/>
        <w:rPr>
          <w:rFonts w:ascii="宋体"/>
          <w:sz w:val="20"/>
        </w:rPr>
      </w:pPr>
    </w:p>
    <w:p w14:paraId="6C07A754">
      <w:pPr>
        <w:pStyle w:val="11"/>
        <w:rPr>
          <w:rFonts w:ascii="宋体"/>
          <w:sz w:val="20"/>
        </w:rPr>
      </w:pPr>
    </w:p>
    <w:p w14:paraId="1988E051">
      <w:pPr>
        <w:pStyle w:val="11"/>
        <w:rPr>
          <w:rFonts w:ascii="宋体"/>
          <w:sz w:val="20"/>
        </w:rPr>
      </w:pPr>
    </w:p>
    <w:p w14:paraId="085AB718">
      <w:pPr>
        <w:pStyle w:val="11"/>
        <w:rPr>
          <w:rFonts w:ascii="宋体"/>
          <w:sz w:val="20"/>
        </w:rPr>
      </w:pPr>
    </w:p>
    <w:p w14:paraId="05F8C192">
      <w:pPr>
        <w:pStyle w:val="11"/>
        <w:rPr>
          <w:rFonts w:ascii="宋体"/>
          <w:sz w:val="20"/>
        </w:rPr>
      </w:pPr>
    </w:p>
    <w:p w14:paraId="09C6A0F2">
      <w:pPr>
        <w:pStyle w:val="11"/>
        <w:rPr>
          <w:rFonts w:ascii="宋体"/>
          <w:sz w:val="20"/>
        </w:rPr>
      </w:pPr>
    </w:p>
    <w:p w14:paraId="05A5DD35">
      <w:pPr>
        <w:pStyle w:val="11"/>
        <w:rPr>
          <w:rFonts w:ascii="宋体"/>
          <w:sz w:val="20"/>
        </w:rPr>
      </w:pPr>
    </w:p>
    <w:p w14:paraId="4BEFB61C">
      <w:pPr>
        <w:pStyle w:val="11"/>
        <w:rPr>
          <w:rFonts w:ascii="宋体"/>
          <w:sz w:val="20"/>
        </w:rPr>
      </w:pPr>
    </w:p>
    <w:p w14:paraId="70E6E583">
      <w:pPr>
        <w:pStyle w:val="11"/>
        <w:rPr>
          <w:rFonts w:ascii="宋体"/>
          <w:sz w:val="20"/>
        </w:rPr>
      </w:pPr>
    </w:p>
    <w:p w14:paraId="1FD1FFF9">
      <w:pPr>
        <w:pStyle w:val="11"/>
        <w:rPr>
          <w:rFonts w:ascii="宋体"/>
          <w:sz w:val="20"/>
        </w:rPr>
      </w:pPr>
    </w:p>
    <w:p w14:paraId="267F2BAE">
      <w:pPr>
        <w:pStyle w:val="11"/>
        <w:rPr>
          <w:rFonts w:ascii="宋体"/>
          <w:sz w:val="20"/>
        </w:rPr>
      </w:pPr>
    </w:p>
    <w:p w14:paraId="5257CFEF">
      <w:pPr>
        <w:pStyle w:val="11"/>
        <w:rPr>
          <w:rFonts w:ascii="宋体"/>
          <w:sz w:val="20"/>
        </w:rPr>
      </w:pPr>
    </w:p>
    <w:p w14:paraId="21D9F120">
      <w:pPr>
        <w:pStyle w:val="11"/>
        <w:rPr>
          <w:rFonts w:ascii="宋体"/>
          <w:sz w:val="20"/>
        </w:rPr>
      </w:pPr>
    </w:p>
    <w:p w14:paraId="02811B37">
      <w:pPr>
        <w:pStyle w:val="11"/>
        <w:rPr>
          <w:rFonts w:ascii="宋体"/>
          <w:sz w:val="20"/>
        </w:rPr>
      </w:pPr>
    </w:p>
    <w:p w14:paraId="26541FE7">
      <w:pPr>
        <w:pStyle w:val="11"/>
        <w:rPr>
          <w:rFonts w:ascii="宋体"/>
          <w:sz w:val="20"/>
        </w:rPr>
      </w:pPr>
    </w:p>
    <w:p w14:paraId="599C04ED">
      <w:pPr>
        <w:pStyle w:val="11"/>
        <w:rPr>
          <w:rFonts w:ascii="宋体"/>
          <w:sz w:val="20"/>
        </w:rPr>
      </w:pPr>
    </w:p>
    <w:p w14:paraId="625A345F">
      <w:pPr>
        <w:pStyle w:val="11"/>
        <w:rPr>
          <w:rFonts w:ascii="宋体"/>
          <w:sz w:val="20"/>
        </w:rPr>
      </w:pPr>
    </w:p>
    <w:p w14:paraId="0AEEEAE2">
      <w:pPr>
        <w:pStyle w:val="11"/>
        <w:rPr>
          <w:rFonts w:ascii="宋体"/>
          <w:sz w:val="20"/>
        </w:rPr>
      </w:pPr>
    </w:p>
    <w:p w14:paraId="2675E579">
      <w:pPr>
        <w:pStyle w:val="11"/>
        <w:rPr>
          <w:rFonts w:ascii="宋体"/>
          <w:sz w:val="20"/>
        </w:rPr>
      </w:pPr>
    </w:p>
    <w:p w14:paraId="5F853103">
      <w:pPr>
        <w:pStyle w:val="11"/>
        <w:rPr>
          <w:rFonts w:ascii="宋体"/>
          <w:sz w:val="20"/>
        </w:rPr>
      </w:pPr>
    </w:p>
    <w:p w14:paraId="06B0D9E7">
      <w:pPr>
        <w:pStyle w:val="11"/>
        <w:rPr>
          <w:rFonts w:ascii="宋体"/>
          <w:sz w:val="20"/>
        </w:rPr>
      </w:pPr>
    </w:p>
    <w:p w14:paraId="7DE45325">
      <w:pPr>
        <w:pStyle w:val="11"/>
        <w:rPr>
          <w:rFonts w:ascii="宋体"/>
          <w:sz w:val="20"/>
        </w:rPr>
      </w:pPr>
    </w:p>
    <w:p w14:paraId="539F038D">
      <w:pPr>
        <w:pStyle w:val="11"/>
        <w:rPr>
          <w:rFonts w:ascii="宋体"/>
          <w:sz w:val="20"/>
        </w:rPr>
      </w:pPr>
    </w:p>
    <w:p w14:paraId="075C04DB">
      <w:pPr>
        <w:pStyle w:val="11"/>
        <w:rPr>
          <w:rFonts w:ascii="宋体"/>
          <w:sz w:val="20"/>
        </w:rPr>
      </w:pPr>
    </w:p>
    <w:p w14:paraId="2E7566D5">
      <w:pPr>
        <w:pStyle w:val="11"/>
        <w:spacing w:before="11"/>
        <w:rPr>
          <w:rFonts w:ascii="宋体"/>
          <w:sz w:val="24"/>
        </w:rPr>
      </w:pPr>
    </w:p>
    <w:p w14:paraId="6FEFE335">
      <w:pPr>
        <w:spacing w:after="0"/>
        <w:rPr>
          <w:rFonts w:ascii="宋体"/>
          <w:sz w:val="24"/>
        </w:rPr>
        <w:sectPr>
          <w:pgSz w:w="11910" w:h="16840"/>
          <w:pgMar w:top="80" w:right="0" w:bottom="0" w:left="0" w:header="720" w:footer="720" w:gutter="0"/>
          <w:cols w:space="720" w:num="1"/>
        </w:sectPr>
      </w:pPr>
    </w:p>
    <w:p w14:paraId="35758BE5">
      <w:pPr>
        <w:spacing w:before="52"/>
        <w:ind w:left="604" w:right="0" w:firstLine="0"/>
        <w:jc w:val="left"/>
        <w:rPr>
          <w:sz w:val="17"/>
        </w:rPr>
      </w:pPr>
      <w:r>
        <w:rPr>
          <w:color w:val="FFFFFF"/>
          <w:w w:val="98"/>
          <w:sz w:val="17"/>
        </w:rPr>
        <w:t>®</w:t>
      </w:r>
    </w:p>
    <w:p w14:paraId="51C68B49">
      <w:pPr>
        <w:pStyle w:val="11"/>
        <w:rPr>
          <w:sz w:val="20"/>
        </w:rPr>
      </w:pPr>
    </w:p>
    <w:p w14:paraId="01FBCD59">
      <w:pPr>
        <w:pStyle w:val="11"/>
        <w:rPr>
          <w:sz w:val="20"/>
        </w:rPr>
      </w:pPr>
    </w:p>
    <w:p w14:paraId="679FBDCC">
      <w:pPr>
        <w:pStyle w:val="11"/>
        <w:rPr>
          <w:sz w:val="20"/>
        </w:rPr>
      </w:pPr>
    </w:p>
    <w:p w14:paraId="4BBE27BC">
      <w:pPr>
        <w:pStyle w:val="11"/>
        <w:rPr>
          <w:sz w:val="20"/>
        </w:rPr>
      </w:pPr>
    </w:p>
    <w:p w14:paraId="2F0B5B35">
      <w:pPr>
        <w:pStyle w:val="11"/>
        <w:rPr>
          <w:sz w:val="20"/>
        </w:rPr>
      </w:pPr>
    </w:p>
    <w:p w14:paraId="5720D06C">
      <w:pPr>
        <w:pStyle w:val="11"/>
        <w:rPr>
          <w:sz w:val="20"/>
        </w:rPr>
      </w:pPr>
    </w:p>
    <w:p w14:paraId="64AE3E2C">
      <w:pPr>
        <w:pStyle w:val="11"/>
        <w:rPr>
          <w:sz w:val="20"/>
        </w:rPr>
      </w:pPr>
    </w:p>
    <w:p w14:paraId="78D8D307">
      <w:pPr>
        <w:pStyle w:val="11"/>
        <w:rPr>
          <w:sz w:val="20"/>
        </w:rPr>
      </w:pPr>
    </w:p>
    <w:p w14:paraId="3EC0E32E">
      <w:pPr>
        <w:pStyle w:val="11"/>
        <w:rPr>
          <w:sz w:val="20"/>
        </w:rPr>
      </w:pPr>
    </w:p>
    <w:p w14:paraId="770C3414">
      <w:pPr>
        <w:pStyle w:val="11"/>
        <w:rPr>
          <w:sz w:val="20"/>
        </w:rPr>
      </w:pPr>
    </w:p>
    <w:p w14:paraId="087DF63B">
      <w:pPr>
        <w:pStyle w:val="11"/>
        <w:rPr>
          <w:sz w:val="20"/>
        </w:rPr>
      </w:pPr>
    </w:p>
    <w:p w14:paraId="44249607">
      <w:pPr>
        <w:pStyle w:val="11"/>
        <w:rPr>
          <w:sz w:val="20"/>
        </w:rPr>
      </w:pPr>
    </w:p>
    <w:p w14:paraId="26A9E75B">
      <w:pPr>
        <w:pStyle w:val="11"/>
        <w:rPr>
          <w:sz w:val="20"/>
        </w:rPr>
      </w:pPr>
    </w:p>
    <w:p w14:paraId="69134129">
      <w:pPr>
        <w:pStyle w:val="11"/>
        <w:rPr>
          <w:sz w:val="20"/>
        </w:rPr>
      </w:pPr>
    </w:p>
    <w:p w14:paraId="2F7367EE">
      <w:pPr>
        <w:pStyle w:val="11"/>
        <w:rPr>
          <w:sz w:val="20"/>
        </w:rPr>
      </w:pPr>
    </w:p>
    <w:p w14:paraId="7D8ADA74">
      <w:pPr>
        <w:pStyle w:val="11"/>
        <w:rPr>
          <w:sz w:val="20"/>
        </w:rPr>
      </w:pPr>
    </w:p>
    <w:p w14:paraId="1D60C510">
      <w:pPr>
        <w:pStyle w:val="11"/>
        <w:rPr>
          <w:sz w:val="20"/>
        </w:rPr>
      </w:pPr>
    </w:p>
    <w:p w14:paraId="4F1FF1C8">
      <w:pPr>
        <w:pStyle w:val="11"/>
        <w:rPr>
          <w:sz w:val="20"/>
        </w:rPr>
      </w:pPr>
    </w:p>
    <w:p w14:paraId="5ACC98FC">
      <w:pPr>
        <w:pStyle w:val="11"/>
        <w:rPr>
          <w:sz w:val="20"/>
        </w:rPr>
      </w:pPr>
    </w:p>
    <w:p w14:paraId="0314C33B">
      <w:pPr>
        <w:pStyle w:val="11"/>
        <w:rPr>
          <w:sz w:val="20"/>
        </w:rPr>
      </w:pPr>
    </w:p>
    <w:p w14:paraId="68122E4D">
      <w:pPr>
        <w:pStyle w:val="11"/>
        <w:rPr>
          <w:sz w:val="20"/>
        </w:rPr>
      </w:pPr>
    </w:p>
    <w:p w14:paraId="6A2A2055">
      <w:pPr>
        <w:pStyle w:val="11"/>
        <w:spacing w:before="4"/>
        <w:rPr>
          <w:sz w:val="26"/>
        </w:rPr>
      </w:pPr>
    </w:p>
    <w:p w14:paraId="60F097A0">
      <w:pPr>
        <w:spacing w:before="92"/>
        <w:ind w:left="132" w:right="0" w:firstLine="0"/>
        <w:jc w:val="left"/>
        <w:rPr>
          <w:b/>
          <w:sz w:val="24"/>
        </w:rPr>
      </w:pPr>
      <w:r>
        <w:rPr>
          <w:b/>
          <w:color w:val="F5C87F"/>
          <w:spacing w:val="-6"/>
          <w:sz w:val="24"/>
        </w:rPr>
        <w:t>PUTONG</w:t>
      </w:r>
      <w:r>
        <w:rPr>
          <w:b/>
          <w:color w:val="F5C87F"/>
          <w:sz w:val="24"/>
        </w:rPr>
        <w:t xml:space="preserve"> </w:t>
      </w:r>
      <w:r>
        <w:rPr>
          <w:b/>
          <w:color w:val="F5C87F"/>
          <w:spacing w:val="-6"/>
          <w:sz w:val="24"/>
        </w:rPr>
        <w:t>GAOZHONG</w:t>
      </w:r>
      <w:r>
        <w:rPr>
          <w:b/>
          <w:color w:val="F5C87F"/>
          <w:spacing w:val="1"/>
          <w:sz w:val="24"/>
        </w:rPr>
        <w:t xml:space="preserve"> </w:t>
      </w:r>
      <w:r>
        <w:rPr>
          <w:b/>
          <w:color w:val="F5C87F"/>
          <w:spacing w:val="-6"/>
          <w:sz w:val="24"/>
        </w:rPr>
        <w:t>JIAOKESHU</w:t>
      </w:r>
    </w:p>
    <w:p w14:paraId="37641DD3">
      <w:pPr>
        <w:pStyle w:val="5"/>
        <w:spacing w:before="124"/>
        <w:ind w:left="132"/>
        <w:rPr>
          <w:rFonts w:ascii="Arial"/>
        </w:rPr>
      </w:pPr>
      <w:r>
        <w:rPr>
          <w:rFonts w:ascii="Arial"/>
          <w:color w:val="F5C87F"/>
          <w:spacing w:val="-2"/>
        </w:rPr>
        <w:t>YINGYU</w:t>
      </w:r>
    </w:p>
    <w:p w14:paraId="6532F98D">
      <w:pPr>
        <w:pStyle w:val="11"/>
        <w:rPr>
          <w:b/>
          <w:sz w:val="20"/>
        </w:rPr>
      </w:pPr>
    </w:p>
    <w:p w14:paraId="7F382B53">
      <w:pPr>
        <w:pStyle w:val="11"/>
        <w:rPr>
          <w:b/>
          <w:sz w:val="20"/>
        </w:rPr>
      </w:pPr>
    </w:p>
    <w:p w14:paraId="1DAC77F9">
      <w:pPr>
        <w:pStyle w:val="11"/>
        <w:rPr>
          <w:b/>
          <w:sz w:val="20"/>
        </w:rPr>
      </w:pPr>
    </w:p>
    <w:p w14:paraId="206F57D7">
      <w:pPr>
        <w:pStyle w:val="11"/>
        <w:rPr>
          <w:b/>
          <w:sz w:val="20"/>
        </w:rPr>
      </w:pPr>
    </w:p>
    <w:p w14:paraId="49B7A090">
      <w:pPr>
        <w:pStyle w:val="11"/>
        <w:rPr>
          <w:b/>
          <w:sz w:val="20"/>
        </w:rPr>
      </w:pPr>
    </w:p>
    <w:p w14:paraId="5EF85839">
      <w:pPr>
        <w:pStyle w:val="11"/>
        <w:rPr>
          <w:b/>
          <w:sz w:val="20"/>
        </w:rPr>
      </w:pPr>
    </w:p>
    <w:p w14:paraId="33DE34AF">
      <w:pPr>
        <w:pStyle w:val="11"/>
        <w:rPr>
          <w:b/>
          <w:sz w:val="20"/>
        </w:rPr>
      </w:pPr>
    </w:p>
    <w:p w14:paraId="4312DED8">
      <w:pPr>
        <w:pStyle w:val="11"/>
        <w:rPr>
          <w:b/>
          <w:sz w:val="20"/>
        </w:rPr>
      </w:pPr>
    </w:p>
    <w:p w14:paraId="3412926B">
      <w:pPr>
        <w:pStyle w:val="11"/>
        <w:rPr>
          <w:b/>
          <w:sz w:val="20"/>
        </w:rPr>
      </w:pPr>
    </w:p>
    <w:p w14:paraId="53E0FDF5">
      <w:pPr>
        <w:pStyle w:val="11"/>
        <w:rPr>
          <w:b/>
          <w:sz w:val="20"/>
        </w:rPr>
      </w:pPr>
    </w:p>
    <w:p w14:paraId="59F4861E">
      <w:pPr>
        <w:pStyle w:val="11"/>
        <w:rPr>
          <w:b/>
          <w:sz w:val="20"/>
        </w:rPr>
      </w:pPr>
    </w:p>
    <w:p w14:paraId="629A0066">
      <w:pPr>
        <w:pStyle w:val="11"/>
        <w:rPr>
          <w:b/>
          <w:sz w:val="20"/>
        </w:rPr>
      </w:pPr>
    </w:p>
    <w:p w14:paraId="2C11E461">
      <w:pPr>
        <w:pStyle w:val="11"/>
        <w:rPr>
          <w:b/>
          <w:sz w:val="20"/>
        </w:rPr>
      </w:pPr>
    </w:p>
    <w:p w14:paraId="56678271">
      <w:pPr>
        <w:pStyle w:val="11"/>
        <w:rPr>
          <w:b/>
          <w:sz w:val="20"/>
        </w:rPr>
      </w:pPr>
    </w:p>
    <w:p w14:paraId="7B921132">
      <w:pPr>
        <w:pStyle w:val="11"/>
        <w:rPr>
          <w:b/>
          <w:sz w:val="20"/>
        </w:rPr>
      </w:pPr>
    </w:p>
    <w:p w14:paraId="42172F4B">
      <w:pPr>
        <w:pStyle w:val="11"/>
        <w:rPr>
          <w:b/>
          <w:sz w:val="20"/>
        </w:rPr>
      </w:pPr>
    </w:p>
    <w:p w14:paraId="62D5C320">
      <w:pPr>
        <w:pStyle w:val="11"/>
        <w:rPr>
          <w:b/>
          <w:sz w:val="20"/>
        </w:rPr>
      </w:pPr>
    </w:p>
    <w:p w14:paraId="31616773">
      <w:pPr>
        <w:pStyle w:val="11"/>
        <w:rPr>
          <w:b/>
          <w:sz w:val="20"/>
        </w:rPr>
      </w:pPr>
    </w:p>
    <w:p w14:paraId="7EB21E13">
      <w:pPr>
        <w:pStyle w:val="11"/>
        <w:rPr>
          <w:b/>
          <w:sz w:val="20"/>
        </w:rPr>
      </w:pPr>
    </w:p>
    <w:p w14:paraId="70BBCD3B">
      <w:pPr>
        <w:pStyle w:val="11"/>
        <w:rPr>
          <w:b/>
          <w:sz w:val="20"/>
        </w:rPr>
      </w:pPr>
    </w:p>
    <w:p w14:paraId="4D1CC307">
      <w:pPr>
        <w:pStyle w:val="11"/>
        <w:rPr>
          <w:b/>
          <w:sz w:val="20"/>
        </w:rPr>
      </w:pPr>
    </w:p>
    <w:p w14:paraId="1DF371EC">
      <w:pPr>
        <w:pStyle w:val="11"/>
        <w:rPr>
          <w:b/>
          <w:sz w:val="20"/>
        </w:rPr>
      </w:pPr>
    </w:p>
    <w:p w14:paraId="20EE8F8E">
      <w:pPr>
        <w:pStyle w:val="11"/>
        <w:rPr>
          <w:b/>
          <w:sz w:val="20"/>
        </w:rPr>
      </w:pPr>
    </w:p>
    <w:p w14:paraId="474E7772">
      <w:pPr>
        <w:pStyle w:val="11"/>
        <w:rPr>
          <w:b/>
          <w:sz w:val="20"/>
        </w:rPr>
      </w:pPr>
    </w:p>
    <w:p w14:paraId="1DDF1F50">
      <w:pPr>
        <w:pStyle w:val="11"/>
        <w:rPr>
          <w:b/>
          <w:sz w:val="20"/>
        </w:rPr>
      </w:pPr>
    </w:p>
    <w:p w14:paraId="3620813C">
      <w:pPr>
        <w:pStyle w:val="11"/>
        <w:rPr>
          <w:b/>
          <w:sz w:val="20"/>
        </w:rPr>
      </w:pPr>
    </w:p>
    <w:p w14:paraId="58F64C26">
      <w:pPr>
        <w:pStyle w:val="11"/>
        <w:rPr>
          <w:b/>
          <w:sz w:val="20"/>
        </w:rPr>
      </w:pPr>
    </w:p>
    <w:p w14:paraId="26D88D4B">
      <w:pPr>
        <w:pStyle w:val="11"/>
        <w:rPr>
          <w:b/>
          <w:sz w:val="20"/>
        </w:rPr>
      </w:pPr>
    </w:p>
    <w:p w14:paraId="79047C57">
      <w:pPr>
        <w:pStyle w:val="11"/>
        <w:rPr>
          <w:b/>
          <w:sz w:val="20"/>
        </w:rPr>
      </w:pPr>
    </w:p>
    <w:p w14:paraId="7E3EA1A4">
      <w:pPr>
        <w:pStyle w:val="11"/>
        <w:rPr>
          <w:b/>
          <w:sz w:val="20"/>
        </w:rPr>
      </w:pPr>
    </w:p>
    <w:p w14:paraId="277A0FF6">
      <w:pPr>
        <w:pStyle w:val="11"/>
        <w:rPr>
          <w:b/>
          <w:sz w:val="20"/>
        </w:rPr>
      </w:pPr>
    </w:p>
    <w:p w14:paraId="0CBD9622">
      <w:pPr>
        <w:pStyle w:val="11"/>
        <w:rPr>
          <w:b/>
          <w:sz w:val="20"/>
        </w:rPr>
      </w:pPr>
    </w:p>
    <w:p w14:paraId="41F3D92F">
      <w:pPr>
        <w:pStyle w:val="11"/>
        <w:rPr>
          <w:b/>
          <w:sz w:val="20"/>
        </w:rPr>
      </w:pPr>
    </w:p>
    <w:p w14:paraId="3F7AF15A">
      <w:pPr>
        <w:pStyle w:val="11"/>
        <w:spacing w:before="10"/>
        <w:rPr>
          <w:b/>
          <w:sz w:val="20"/>
        </w:rPr>
      </w:pPr>
    </w:p>
    <w:p w14:paraId="77004B3E">
      <w:pPr>
        <w:spacing w:before="84"/>
        <w:ind w:left="118" w:right="0" w:firstLine="0"/>
        <w:jc w:val="left"/>
        <w:rPr>
          <w:rFonts w:hint="eastAsia" w:ascii="宋体" w:eastAsia="宋体"/>
          <w:sz w:val="16"/>
        </w:rPr>
      </w:pPr>
      <w:r>
        <w:rPr>
          <w:rFonts w:hint="eastAsia" w:ascii="宋体" w:eastAsia="宋体"/>
          <w:color w:val="00A650"/>
          <w:spacing w:val="28"/>
          <w:sz w:val="16"/>
        </w:rPr>
        <w:t>绿色印刷产品</w:t>
      </w:r>
      <w:r>
        <w:rPr>
          <w:rFonts w:hint="eastAsia" w:ascii="宋体" w:eastAsia="宋体"/>
          <w:color w:val="00A650"/>
          <w:spacing w:val="-10"/>
          <w:sz w:val="16"/>
        </w:rPr>
        <w:t xml:space="preserve"> </w:t>
      </w:r>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Trebuchet MS">
    <w:panose1 w:val="020B0603020202020204"/>
    <w:charset w:val="01"/>
    <w:family w:val="swiss"/>
    <w:pitch w:val="default"/>
    <w:sig w:usb0="00000687" w:usb1="00000000" w:usb2="00000000" w:usb3="00000000" w:csb0="2000009F" w:csb1="00000000"/>
  </w:font>
  <w:font w:name="Arial Black">
    <w:panose1 w:val="020B0A04020102020204"/>
    <w:charset w:val="01"/>
    <w:family w:val="swiss"/>
    <w:pitch w:val="default"/>
    <w:sig w:usb0="A00002AF" w:usb1="400078FB" w:usb2="00000000" w:usb3="00000000" w:csb0="6000009F" w:csb1="DFD70000"/>
  </w:font>
  <w:font w:name="Microsoft JhengHei UI Light">
    <w:panose1 w:val="020B0304030504040204"/>
    <w:charset w:val="88"/>
    <w:family w:val="swiss"/>
    <w:pitch w:val="default"/>
    <w:sig w:usb0="800002A7" w:usb1="28CF4400" w:usb2="00000016" w:usb3="00000000" w:csb0="00100009" w:csb1="00000000"/>
  </w:font>
  <w:font w:name="Verdana">
    <w:panose1 w:val="020B0604030504040204"/>
    <w:charset w:val="01"/>
    <w:family w:val="swiss"/>
    <w:pitch w:val="default"/>
    <w:sig w:usb0="A00006FF" w:usb1="4000205B" w:usb2="00000010" w:usb3="00000000" w:csb0="2000019F" w:csb1="00000000"/>
  </w:font>
  <w:font w:name="Lucida Sans Unicode">
    <w:panose1 w:val="020B0602030504020204"/>
    <w:charset w:val="01"/>
    <w:family w:val="swiss"/>
    <w:pitch w:val="default"/>
    <w:sig w:usb0="80001AFF" w:usb1="0000396B" w:usb2="00000000" w:usb3="00000000" w:csb0="200000BF" w:csb1="D7F70000"/>
  </w:font>
  <w:font w:name="Cambria">
    <w:panose1 w:val="02040503050406030204"/>
    <w:charset w:val="01"/>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Georgia">
    <w:panose1 w:val="02040502050405020303"/>
    <w:charset w:val="01"/>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894"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19" w:hanging="312"/>
      </w:pPr>
      <w:rPr>
        <w:rFonts w:hint="default"/>
        <w:lang w:val="en-US" w:eastAsia="zh-CN" w:bidi="ar-SA"/>
      </w:rPr>
    </w:lvl>
    <w:lvl w:ilvl="2" w:tentative="0">
      <w:start w:val="0"/>
      <w:numFmt w:val="bullet"/>
      <w:lvlText w:val="•"/>
      <w:lvlJc w:val="left"/>
      <w:pPr>
        <w:ind w:left="1939" w:hanging="312"/>
      </w:pPr>
      <w:rPr>
        <w:rFonts w:hint="default"/>
        <w:lang w:val="en-US" w:eastAsia="zh-CN" w:bidi="ar-SA"/>
      </w:rPr>
    </w:lvl>
    <w:lvl w:ilvl="3" w:tentative="0">
      <w:start w:val="0"/>
      <w:numFmt w:val="bullet"/>
      <w:lvlText w:val="•"/>
      <w:lvlJc w:val="left"/>
      <w:pPr>
        <w:ind w:left="2459" w:hanging="312"/>
      </w:pPr>
      <w:rPr>
        <w:rFonts w:hint="default"/>
        <w:lang w:val="en-US" w:eastAsia="zh-CN" w:bidi="ar-SA"/>
      </w:rPr>
    </w:lvl>
    <w:lvl w:ilvl="4" w:tentative="0">
      <w:start w:val="0"/>
      <w:numFmt w:val="bullet"/>
      <w:lvlText w:val="•"/>
      <w:lvlJc w:val="left"/>
      <w:pPr>
        <w:ind w:left="2978" w:hanging="312"/>
      </w:pPr>
      <w:rPr>
        <w:rFonts w:hint="default"/>
        <w:lang w:val="en-US" w:eastAsia="zh-CN" w:bidi="ar-SA"/>
      </w:rPr>
    </w:lvl>
    <w:lvl w:ilvl="5" w:tentative="0">
      <w:start w:val="0"/>
      <w:numFmt w:val="bullet"/>
      <w:lvlText w:val="•"/>
      <w:lvlJc w:val="left"/>
      <w:pPr>
        <w:ind w:left="3498" w:hanging="312"/>
      </w:pPr>
      <w:rPr>
        <w:rFonts w:hint="default"/>
        <w:lang w:val="en-US" w:eastAsia="zh-CN" w:bidi="ar-SA"/>
      </w:rPr>
    </w:lvl>
    <w:lvl w:ilvl="6" w:tentative="0">
      <w:start w:val="0"/>
      <w:numFmt w:val="bullet"/>
      <w:lvlText w:val="•"/>
      <w:lvlJc w:val="left"/>
      <w:pPr>
        <w:ind w:left="4018" w:hanging="312"/>
      </w:pPr>
      <w:rPr>
        <w:rFonts w:hint="default"/>
        <w:lang w:val="en-US" w:eastAsia="zh-CN" w:bidi="ar-SA"/>
      </w:rPr>
    </w:lvl>
    <w:lvl w:ilvl="7" w:tentative="0">
      <w:start w:val="0"/>
      <w:numFmt w:val="bullet"/>
      <w:lvlText w:val="•"/>
      <w:lvlJc w:val="left"/>
      <w:pPr>
        <w:ind w:left="4537" w:hanging="312"/>
      </w:pPr>
      <w:rPr>
        <w:rFonts w:hint="default"/>
        <w:lang w:val="en-US" w:eastAsia="zh-CN" w:bidi="ar-SA"/>
      </w:rPr>
    </w:lvl>
    <w:lvl w:ilvl="8" w:tentative="0">
      <w:start w:val="0"/>
      <w:numFmt w:val="bullet"/>
      <w:lvlText w:val="•"/>
      <w:lvlJc w:val="left"/>
      <w:pPr>
        <w:ind w:left="5057" w:hanging="312"/>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209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201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9" w:hanging="312"/>
      </w:pPr>
      <w:rPr>
        <w:rFonts w:hint="default"/>
        <w:lang w:val="en-US" w:eastAsia="zh-CN" w:bidi="ar-SA"/>
      </w:rPr>
    </w:lvl>
    <w:lvl w:ilvl="2" w:tentative="0">
      <w:start w:val="0"/>
      <w:numFmt w:val="bullet"/>
      <w:lvlText w:val="•"/>
      <w:lvlJc w:val="left"/>
      <w:pPr>
        <w:ind w:left="2858" w:hanging="312"/>
      </w:pPr>
      <w:rPr>
        <w:rFonts w:hint="default"/>
        <w:lang w:val="en-US" w:eastAsia="zh-CN" w:bidi="ar-SA"/>
      </w:rPr>
    </w:lvl>
    <w:lvl w:ilvl="3" w:tentative="0">
      <w:start w:val="0"/>
      <w:numFmt w:val="bullet"/>
      <w:lvlText w:val="•"/>
      <w:lvlJc w:val="left"/>
      <w:pPr>
        <w:ind w:left="3277" w:hanging="312"/>
      </w:pPr>
      <w:rPr>
        <w:rFonts w:hint="default"/>
        <w:lang w:val="en-US" w:eastAsia="zh-CN" w:bidi="ar-SA"/>
      </w:rPr>
    </w:lvl>
    <w:lvl w:ilvl="4" w:tentative="0">
      <w:start w:val="0"/>
      <w:numFmt w:val="bullet"/>
      <w:lvlText w:val="•"/>
      <w:lvlJc w:val="left"/>
      <w:pPr>
        <w:ind w:left="3696" w:hanging="312"/>
      </w:pPr>
      <w:rPr>
        <w:rFonts w:hint="default"/>
        <w:lang w:val="en-US" w:eastAsia="zh-CN" w:bidi="ar-SA"/>
      </w:rPr>
    </w:lvl>
    <w:lvl w:ilvl="5" w:tentative="0">
      <w:start w:val="0"/>
      <w:numFmt w:val="bullet"/>
      <w:lvlText w:val="•"/>
      <w:lvlJc w:val="left"/>
      <w:pPr>
        <w:ind w:left="4115"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3" w:hanging="312"/>
      </w:pPr>
      <w:rPr>
        <w:rFonts w:hint="default"/>
        <w:lang w:val="en-US" w:eastAsia="zh-CN" w:bidi="ar-SA"/>
      </w:rPr>
    </w:lvl>
    <w:lvl w:ilvl="8" w:tentative="0">
      <w:start w:val="0"/>
      <w:numFmt w:val="bullet"/>
      <w:lvlText w:val="•"/>
      <w:lvlJc w:val="left"/>
      <w:pPr>
        <w:ind w:left="5373" w:hanging="312"/>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1911" w:hanging="34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6"/>
      </w:pPr>
      <w:rPr>
        <w:rFonts w:hint="default"/>
        <w:lang w:val="en-US" w:eastAsia="zh-CN" w:bidi="ar-SA"/>
      </w:rPr>
    </w:lvl>
    <w:lvl w:ilvl="2" w:tentative="0">
      <w:start w:val="0"/>
      <w:numFmt w:val="bullet"/>
      <w:lvlText w:val="•"/>
      <w:lvlJc w:val="left"/>
      <w:pPr>
        <w:ind w:left="3917" w:hanging="346"/>
      </w:pPr>
      <w:rPr>
        <w:rFonts w:hint="default"/>
        <w:lang w:val="en-US" w:eastAsia="zh-CN" w:bidi="ar-SA"/>
      </w:rPr>
    </w:lvl>
    <w:lvl w:ilvl="3" w:tentative="0">
      <w:start w:val="0"/>
      <w:numFmt w:val="bullet"/>
      <w:lvlText w:val="•"/>
      <w:lvlJc w:val="left"/>
      <w:pPr>
        <w:ind w:left="4915" w:hanging="346"/>
      </w:pPr>
      <w:rPr>
        <w:rFonts w:hint="default"/>
        <w:lang w:val="en-US" w:eastAsia="zh-CN" w:bidi="ar-SA"/>
      </w:rPr>
    </w:lvl>
    <w:lvl w:ilvl="4" w:tentative="0">
      <w:start w:val="0"/>
      <w:numFmt w:val="bullet"/>
      <w:lvlText w:val="•"/>
      <w:lvlJc w:val="left"/>
      <w:pPr>
        <w:ind w:left="5914" w:hanging="346"/>
      </w:pPr>
      <w:rPr>
        <w:rFonts w:hint="default"/>
        <w:lang w:val="en-US" w:eastAsia="zh-CN" w:bidi="ar-SA"/>
      </w:rPr>
    </w:lvl>
    <w:lvl w:ilvl="5" w:tentative="0">
      <w:start w:val="0"/>
      <w:numFmt w:val="bullet"/>
      <w:lvlText w:val="•"/>
      <w:lvlJc w:val="left"/>
      <w:pPr>
        <w:ind w:left="6912" w:hanging="346"/>
      </w:pPr>
      <w:rPr>
        <w:rFonts w:hint="default"/>
        <w:lang w:val="en-US" w:eastAsia="zh-CN" w:bidi="ar-SA"/>
      </w:rPr>
    </w:lvl>
    <w:lvl w:ilvl="6" w:tentative="0">
      <w:start w:val="0"/>
      <w:numFmt w:val="bullet"/>
      <w:lvlText w:val="•"/>
      <w:lvlJc w:val="left"/>
      <w:pPr>
        <w:ind w:left="7911" w:hanging="346"/>
      </w:pPr>
      <w:rPr>
        <w:rFonts w:hint="default"/>
        <w:lang w:val="en-US" w:eastAsia="zh-CN" w:bidi="ar-SA"/>
      </w:rPr>
    </w:lvl>
    <w:lvl w:ilvl="7" w:tentative="0">
      <w:start w:val="0"/>
      <w:numFmt w:val="bullet"/>
      <w:lvlText w:val="•"/>
      <w:lvlJc w:val="left"/>
      <w:pPr>
        <w:ind w:left="8909" w:hanging="346"/>
      </w:pPr>
      <w:rPr>
        <w:rFonts w:hint="default"/>
        <w:lang w:val="en-US" w:eastAsia="zh-CN" w:bidi="ar-SA"/>
      </w:rPr>
    </w:lvl>
    <w:lvl w:ilvl="8" w:tentative="0">
      <w:start w:val="0"/>
      <w:numFmt w:val="bullet"/>
      <w:lvlText w:val="•"/>
      <w:lvlJc w:val="left"/>
      <w:pPr>
        <w:ind w:left="9908" w:hanging="346"/>
      </w:pPr>
      <w:rPr>
        <w:rFonts w:hint="default"/>
        <w:lang w:val="en-US" w:eastAsia="zh-CN" w:bidi="ar-SA"/>
      </w:rPr>
    </w:lvl>
  </w:abstractNum>
  <w:abstractNum w:abstractNumId="4">
    <w:nsid w:val="8461FADE"/>
    <w:multiLevelType w:val="multilevel"/>
    <w:tmpl w:val="8461FADE"/>
    <w:lvl w:ilvl="0" w:tentative="0">
      <w:start w:val="1"/>
      <w:numFmt w:val="upperLetter"/>
      <w:lvlText w:val="%1"/>
      <w:lvlJc w:val="left"/>
      <w:pPr>
        <w:ind w:left="2103"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2333" w:hanging="312"/>
        <w:jc w:val="right"/>
      </w:pPr>
      <w:rPr>
        <w:rFonts w:hint="default" w:ascii="Tahoma" w:hAnsi="Tahoma" w:eastAsia="Tahoma" w:cs="Tahoma"/>
        <w:b w:val="0"/>
        <w:bCs w:val="0"/>
        <w:i w:val="0"/>
        <w:iCs w:val="0"/>
        <w:color w:val="009CD0"/>
        <w:spacing w:val="0"/>
        <w:w w:val="97"/>
        <w:sz w:val="24"/>
        <w:szCs w:val="24"/>
        <w:lang w:val="en-US" w:eastAsia="zh-CN" w:bidi="ar-SA"/>
      </w:rPr>
    </w:lvl>
    <w:lvl w:ilvl="2" w:tentative="0">
      <w:start w:val="0"/>
      <w:numFmt w:val="bullet"/>
      <w:lvlText w:val="•"/>
      <w:lvlJc w:val="left"/>
      <w:pPr>
        <w:ind w:left="3402" w:hanging="312"/>
      </w:pPr>
      <w:rPr>
        <w:rFonts w:hint="default"/>
        <w:lang w:val="en-US" w:eastAsia="zh-CN" w:bidi="ar-SA"/>
      </w:rPr>
    </w:lvl>
    <w:lvl w:ilvl="3" w:tentative="0">
      <w:start w:val="0"/>
      <w:numFmt w:val="bullet"/>
      <w:lvlText w:val="•"/>
      <w:lvlJc w:val="left"/>
      <w:pPr>
        <w:ind w:left="4465" w:hanging="312"/>
      </w:pPr>
      <w:rPr>
        <w:rFonts w:hint="default"/>
        <w:lang w:val="en-US" w:eastAsia="zh-CN" w:bidi="ar-SA"/>
      </w:rPr>
    </w:lvl>
    <w:lvl w:ilvl="4" w:tentative="0">
      <w:start w:val="0"/>
      <w:numFmt w:val="bullet"/>
      <w:lvlText w:val="•"/>
      <w:lvlJc w:val="left"/>
      <w:pPr>
        <w:ind w:left="5528" w:hanging="312"/>
      </w:pPr>
      <w:rPr>
        <w:rFonts w:hint="default"/>
        <w:lang w:val="en-US" w:eastAsia="zh-CN" w:bidi="ar-SA"/>
      </w:rPr>
    </w:lvl>
    <w:lvl w:ilvl="5" w:tentative="0">
      <w:start w:val="0"/>
      <w:numFmt w:val="bullet"/>
      <w:lvlText w:val="•"/>
      <w:lvlJc w:val="left"/>
      <w:pPr>
        <w:ind w:left="6591" w:hanging="312"/>
      </w:pPr>
      <w:rPr>
        <w:rFonts w:hint="default"/>
        <w:lang w:val="en-US" w:eastAsia="zh-CN" w:bidi="ar-SA"/>
      </w:rPr>
    </w:lvl>
    <w:lvl w:ilvl="6" w:tentative="0">
      <w:start w:val="0"/>
      <w:numFmt w:val="bullet"/>
      <w:lvlText w:val="•"/>
      <w:lvlJc w:val="left"/>
      <w:pPr>
        <w:ind w:left="7654" w:hanging="312"/>
      </w:pPr>
      <w:rPr>
        <w:rFonts w:hint="default"/>
        <w:lang w:val="en-US" w:eastAsia="zh-CN" w:bidi="ar-SA"/>
      </w:rPr>
    </w:lvl>
    <w:lvl w:ilvl="7" w:tentative="0">
      <w:start w:val="0"/>
      <w:numFmt w:val="bullet"/>
      <w:lvlText w:val="•"/>
      <w:lvlJc w:val="left"/>
      <w:pPr>
        <w:ind w:left="8717" w:hanging="312"/>
      </w:pPr>
      <w:rPr>
        <w:rFonts w:hint="default"/>
        <w:lang w:val="en-US" w:eastAsia="zh-CN" w:bidi="ar-SA"/>
      </w:rPr>
    </w:lvl>
    <w:lvl w:ilvl="8" w:tentative="0">
      <w:start w:val="0"/>
      <w:numFmt w:val="bullet"/>
      <w:lvlText w:val="•"/>
      <w:lvlJc w:val="left"/>
      <w:pPr>
        <w:ind w:left="9779" w:hanging="312"/>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2036"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7" w:hanging="312"/>
      </w:pPr>
      <w:rPr>
        <w:rFonts w:hint="default"/>
        <w:lang w:val="en-US" w:eastAsia="zh-CN" w:bidi="ar-SA"/>
      </w:rPr>
    </w:lvl>
    <w:lvl w:ilvl="2" w:tentative="0">
      <w:start w:val="0"/>
      <w:numFmt w:val="bullet"/>
      <w:lvlText w:val="•"/>
      <w:lvlJc w:val="left"/>
      <w:pPr>
        <w:ind w:left="2874" w:hanging="312"/>
      </w:pPr>
      <w:rPr>
        <w:rFonts w:hint="default"/>
        <w:lang w:val="en-US" w:eastAsia="zh-CN" w:bidi="ar-SA"/>
      </w:rPr>
    </w:lvl>
    <w:lvl w:ilvl="3" w:tentative="0">
      <w:start w:val="0"/>
      <w:numFmt w:val="bullet"/>
      <w:lvlText w:val="•"/>
      <w:lvlJc w:val="left"/>
      <w:pPr>
        <w:ind w:left="3291" w:hanging="312"/>
      </w:pPr>
      <w:rPr>
        <w:rFonts w:hint="default"/>
        <w:lang w:val="en-US" w:eastAsia="zh-CN" w:bidi="ar-SA"/>
      </w:rPr>
    </w:lvl>
    <w:lvl w:ilvl="4" w:tentative="0">
      <w:start w:val="0"/>
      <w:numFmt w:val="bullet"/>
      <w:lvlText w:val="•"/>
      <w:lvlJc w:val="left"/>
      <w:pPr>
        <w:ind w:left="3708" w:hanging="312"/>
      </w:pPr>
      <w:rPr>
        <w:rFonts w:hint="default"/>
        <w:lang w:val="en-US" w:eastAsia="zh-CN" w:bidi="ar-SA"/>
      </w:rPr>
    </w:lvl>
    <w:lvl w:ilvl="5" w:tentative="0">
      <w:start w:val="0"/>
      <w:numFmt w:val="bullet"/>
      <w:lvlText w:val="•"/>
      <w:lvlJc w:val="left"/>
      <w:pPr>
        <w:ind w:left="4125" w:hanging="312"/>
      </w:pPr>
      <w:rPr>
        <w:rFonts w:hint="default"/>
        <w:lang w:val="en-US" w:eastAsia="zh-CN" w:bidi="ar-SA"/>
      </w:rPr>
    </w:lvl>
    <w:lvl w:ilvl="6" w:tentative="0">
      <w:start w:val="0"/>
      <w:numFmt w:val="bullet"/>
      <w:lvlText w:val="•"/>
      <w:lvlJc w:val="left"/>
      <w:pPr>
        <w:ind w:left="4542" w:hanging="312"/>
      </w:pPr>
      <w:rPr>
        <w:rFonts w:hint="default"/>
        <w:lang w:val="en-US" w:eastAsia="zh-CN" w:bidi="ar-SA"/>
      </w:rPr>
    </w:lvl>
    <w:lvl w:ilvl="7" w:tentative="0">
      <w:start w:val="0"/>
      <w:numFmt w:val="bullet"/>
      <w:lvlText w:val="•"/>
      <w:lvlJc w:val="left"/>
      <w:pPr>
        <w:ind w:left="4959" w:hanging="312"/>
      </w:pPr>
      <w:rPr>
        <w:rFonts w:hint="default"/>
        <w:lang w:val="en-US" w:eastAsia="zh-CN" w:bidi="ar-SA"/>
      </w:rPr>
    </w:lvl>
    <w:lvl w:ilvl="8" w:tentative="0">
      <w:start w:val="0"/>
      <w:numFmt w:val="bullet"/>
      <w:lvlText w:val="•"/>
      <w:lvlJc w:val="left"/>
      <w:pPr>
        <w:ind w:left="5377" w:hanging="312"/>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1995" w:hanging="34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0" w:hanging="346"/>
      </w:pPr>
      <w:rPr>
        <w:rFonts w:hint="default"/>
        <w:lang w:val="en-US" w:eastAsia="zh-CN" w:bidi="ar-SA"/>
      </w:rPr>
    </w:lvl>
    <w:lvl w:ilvl="2" w:tentative="0">
      <w:start w:val="0"/>
      <w:numFmt w:val="bullet"/>
      <w:lvlText w:val="•"/>
      <w:lvlJc w:val="left"/>
      <w:pPr>
        <w:ind w:left="3981" w:hanging="346"/>
      </w:pPr>
      <w:rPr>
        <w:rFonts w:hint="default"/>
        <w:lang w:val="en-US" w:eastAsia="zh-CN" w:bidi="ar-SA"/>
      </w:rPr>
    </w:lvl>
    <w:lvl w:ilvl="3" w:tentative="0">
      <w:start w:val="0"/>
      <w:numFmt w:val="bullet"/>
      <w:lvlText w:val="•"/>
      <w:lvlJc w:val="left"/>
      <w:pPr>
        <w:ind w:left="4971" w:hanging="346"/>
      </w:pPr>
      <w:rPr>
        <w:rFonts w:hint="default"/>
        <w:lang w:val="en-US" w:eastAsia="zh-CN" w:bidi="ar-SA"/>
      </w:rPr>
    </w:lvl>
    <w:lvl w:ilvl="4" w:tentative="0">
      <w:start w:val="0"/>
      <w:numFmt w:val="bullet"/>
      <w:lvlText w:val="•"/>
      <w:lvlJc w:val="left"/>
      <w:pPr>
        <w:ind w:left="5962" w:hanging="346"/>
      </w:pPr>
      <w:rPr>
        <w:rFonts w:hint="default"/>
        <w:lang w:val="en-US" w:eastAsia="zh-CN" w:bidi="ar-SA"/>
      </w:rPr>
    </w:lvl>
    <w:lvl w:ilvl="5" w:tentative="0">
      <w:start w:val="0"/>
      <w:numFmt w:val="bullet"/>
      <w:lvlText w:val="•"/>
      <w:lvlJc w:val="left"/>
      <w:pPr>
        <w:ind w:left="6952" w:hanging="346"/>
      </w:pPr>
      <w:rPr>
        <w:rFonts w:hint="default"/>
        <w:lang w:val="en-US" w:eastAsia="zh-CN" w:bidi="ar-SA"/>
      </w:rPr>
    </w:lvl>
    <w:lvl w:ilvl="6" w:tentative="0">
      <w:start w:val="0"/>
      <w:numFmt w:val="bullet"/>
      <w:lvlText w:val="•"/>
      <w:lvlJc w:val="left"/>
      <w:pPr>
        <w:ind w:left="7943" w:hanging="346"/>
      </w:pPr>
      <w:rPr>
        <w:rFonts w:hint="default"/>
        <w:lang w:val="en-US" w:eastAsia="zh-CN" w:bidi="ar-SA"/>
      </w:rPr>
    </w:lvl>
    <w:lvl w:ilvl="7" w:tentative="0">
      <w:start w:val="0"/>
      <w:numFmt w:val="bullet"/>
      <w:lvlText w:val="•"/>
      <w:lvlJc w:val="left"/>
      <w:pPr>
        <w:ind w:left="8933" w:hanging="346"/>
      </w:pPr>
      <w:rPr>
        <w:rFonts w:hint="default"/>
        <w:lang w:val="en-US" w:eastAsia="zh-CN" w:bidi="ar-SA"/>
      </w:rPr>
    </w:lvl>
    <w:lvl w:ilvl="8" w:tentative="0">
      <w:start w:val="0"/>
      <w:numFmt w:val="bullet"/>
      <w:lvlText w:val="•"/>
      <w:lvlJc w:val="left"/>
      <w:pPr>
        <w:ind w:left="9924" w:hanging="346"/>
      </w:pPr>
      <w:rPr>
        <w:rFonts w:hint="default"/>
        <w:lang w:val="en-US" w:eastAsia="zh-CN" w:bidi="ar-SA"/>
      </w:rPr>
    </w:lvl>
  </w:abstractNum>
  <w:abstractNum w:abstractNumId="7">
    <w:nsid w:val="91995D4F"/>
    <w:multiLevelType w:val="multilevel"/>
    <w:tmpl w:val="91995D4F"/>
    <w:lvl w:ilvl="0" w:tentative="0">
      <w:start w:val="0"/>
      <w:numFmt w:val="bullet"/>
      <w:lvlText w:val="•"/>
      <w:lvlJc w:val="left"/>
      <w:pPr>
        <w:ind w:left="311" w:hanging="172"/>
      </w:pPr>
      <w:rPr>
        <w:rFonts w:hint="default" w:ascii="Tahoma" w:hAnsi="Tahoma" w:eastAsia="Tahoma" w:cs="Tahoma"/>
        <w:b w:val="0"/>
        <w:bCs w:val="0"/>
        <w:i w:val="0"/>
        <w:iCs w:val="0"/>
        <w:color w:val="0089CF"/>
        <w:spacing w:val="0"/>
        <w:w w:val="109"/>
        <w:sz w:val="22"/>
        <w:szCs w:val="22"/>
        <w:lang w:val="en-US" w:eastAsia="zh-CN" w:bidi="ar-SA"/>
      </w:rPr>
    </w:lvl>
    <w:lvl w:ilvl="1" w:tentative="0">
      <w:start w:val="0"/>
      <w:numFmt w:val="bullet"/>
      <w:lvlText w:val="•"/>
      <w:lvlJc w:val="left"/>
      <w:pPr>
        <w:ind w:left="573" w:hanging="172"/>
      </w:pPr>
      <w:rPr>
        <w:rFonts w:hint="default"/>
        <w:lang w:val="en-US" w:eastAsia="zh-CN" w:bidi="ar-SA"/>
      </w:rPr>
    </w:lvl>
    <w:lvl w:ilvl="2" w:tentative="0">
      <w:start w:val="0"/>
      <w:numFmt w:val="bullet"/>
      <w:lvlText w:val="•"/>
      <w:lvlJc w:val="left"/>
      <w:pPr>
        <w:ind w:left="826" w:hanging="172"/>
      </w:pPr>
      <w:rPr>
        <w:rFonts w:hint="default"/>
        <w:lang w:val="en-US" w:eastAsia="zh-CN" w:bidi="ar-SA"/>
      </w:rPr>
    </w:lvl>
    <w:lvl w:ilvl="3" w:tentative="0">
      <w:start w:val="0"/>
      <w:numFmt w:val="bullet"/>
      <w:lvlText w:val="•"/>
      <w:lvlJc w:val="left"/>
      <w:pPr>
        <w:ind w:left="1079" w:hanging="172"/>
      </w:pPr>
      <w:rPr>
        <w:rFonts w:hint="default"/>
        <w:lang w:val="en-US" w:eastAsia="zh-CN" w:bidi="ar-SA"/>
      </w:rPr>
    </w:lvl>
    <w:lvl w:ilvl="4" w:tentative="0">
      <w:start w:val="0"/>
      <w:numFmt w:val="bullet"/>
      <w:lvlText w:val="•"/>
      <w:lvlJc w:val="left"/>
      <w:pPr>
        <w:ind w:left="1332" w:hanging="172"/>
      </w:pPr>
      <w:rPr>
        <w:rFonts w:hint="default"/>
        <w:lang w:val="en-US" w:eastAsia="zh-CN" w:bidi="ar-SA"/>
      </w:rPr>
    </w:lvl>
    <w:lvl w:ilvl="5" w:tentative="0">
      <w:start w:val="0"/>
      <w:numFmt w:val="bullet"/>
      <w:lvlText w:val="•"/>
      <w:lvlJc w:val="left"/>
      <w:pPr>
        <w:ind w:left="1585" w:hanging="172"/>
      </w:pPr>
      <w:rPr>
        <w:rFonts w:hint="default"/>
        <w:lang w:val="en-US" w:eastAsia="zh-CN" w:bidi="ar-SA"/>
      </w:rPr>
    </w:lvl>
    <w:lvl w:ilvl="6" w:tentative="0">
      <w:start w:val="0"/>
      <w:numFmt w:val="bullet"/>
      <w:lvlText w:val="•"/>
      <w:lvlJc w:val="left"/>
      <w:pPr>
        <w:ind w:left="1838" w:hanging="172"/>
      </w:pPr>
      <w:rPr>
        <w:rFonts w:hint="default"/>
        <w:lang w:val="en-US" w:eastAsia="zh-CN" w:bidi="ar-SA"/>
      </w:rPr>
    </w:lvl>
    <w:lvl w:ilvl="7" w:tentative="0">
      <w:start w:val="0"/>
      <w:numFmt w:val="bullet"/>
      <w:lvlText w:val="•"/>
      <w:lvlJc w:val="left"/>
      <w:pPr>
        <w:ind w:left="2091" w:hanging="172"/>
      </w:pPr>
      <w:rPr>
        <w:rFonts w:hint="default"/>
        <w:lang w:val="en-US" w:eastAsia="zh-CN" w:bidi="ar-SA"/>
      </w:rPr>
    </w:lvl>
    <w:lvl w:ilvl="8" w:tentative="0">
      <w:start w:val="0"/>
      <w:numFmt w:val="bullet"/>
      <w:lvlText w:val="•"/>
      <w:lvlJc w:val="left"/>
      <w:pPr>
        <w:ind w:left="2344" w:hanging="172"/>
      </w:pPr>
      <w:rPr>
        <w:rFonts w:hint="default"/>
        <w:lang w:val="en-US" w:eastAsia="zh-CN" w:bidi="ar-SA"/>
      </w:rPr>
    </w:lvl>
  </w:abstractNum>
  <w:abstractNum w:abstractNumId="8">
    <w:nsid w:val="91B69C97"/>
    <w:multiLevelType w:val="multilevel"/>
    <w:tmpl w:val="91B69C97"/>
    <w:lvl w:ilvl="0" w:tentative="0">
      <w:start w:val="1"/>
      <w:numFmt w:val="decimal"/>
      <w:lvlText w:val="%1"/>
      <w:lvlJc w:val="left"/>
      <w:pPr>
        <w:ind w:left="72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242" w:hanging="312"/>
      </w:pPr>
      <w:rPr>
        <w:rFonts w:hint="default"/>
        <w:lang w:val="en-US" w:eastAsia="zh-CN" w:bidi="ar-SA"/>
      </w:rPr>
    </w:lvl>
    <w:lvl w:ilvl="2" w:tentative="0">
      <w:start w:val="0"/>
      <w:numFmt w:val="bullet"/>
      <w:lvlText w:val="•"/>
      <w:lvlJc w:val="left"/>
      <w:pPr>
        <w:ind w:left="1764" w:hanging="312"/>
      </w:pPr>
      <w:rPr>
        <w:rFonts w:hint="default"/>
        <w:lang w:val="en-US" w:eastAsia="zh-CN" w:bidi="ar-SA"/>
      </w:rPr>
    </w:lvl>
    <w:lvl w:ilvl="3" w:tentative="0">
      <w:start w:val="0"/>
      <w:numFmt w:val="bullet"/>
      <w:lvlText w:val="•"/>
      <w:lvlJc w:val="left"/>
      <w:pPr>
        <w:ind w:left="2286" w:hanging="312"/>
      </w:pPr>
      <w:rPr>
        <w:rFonts w:hint="default"/>
        <w:lang w:val="en-US" w:eastAsia="zh-CN" w:bidi="ar-SA"/>
      </w:rPr>
    </w:lvl>
    <w:lvl w:ilvl="4" w:tentative="0">
      <w:start w:val="0"/>
      <w:numFmt w:val="bullet"/>
      <w:lvlText w:val="•"/>
      <w:lvlJc w:val="left"/>
      <w:pPr>
        <w:ind w:left="2808" w:hanging="312"/>
      </w:pPr>
      <w:rPr>
        <w:rFonts w:hint="default"/>
        <w:lang w:val="en-US" w:eastAsia="zh-CN" w:bidi="ar-SA"/>
      </w:rPr>
    </w:lvl>
    <w:lvl w:ilvl="5" w:tentative="0">
      <w:start w:val="0"/>
      <w:numFmt w:val="bullet"/>
      <w:lvlText w:val="•"/>
      <w:lvlJc w:val="left"/>
      <w:pPr>
        <w:ind w:left="3330" w:hanging="312"/>
      </w:pPr>
      <w:rPr>
        <w:rFonts w:hint="default"/>
        <w:lang w:val="en-US" w:eastAsia="zh-CN" w:bidi="ar-SA"/>
      </w:rPr>
    </w:lvl>
    <w:lvl w:ilvl="6" w:tentative="0">
      <w:start w:val="0"/>
      <w:numFmt w:val="bullet"/>
      <w:lvlText w:val="•"/>
      <w:lvlJc w:val="left"/>
      <w:pPr>
        <w:ind w:left="3852" w:hanging="312"/>
      </w:pPr>
      <w:rPr>
        <w:rFonts w:hint="default"/>
        <w:lang w:val="en-US" w:eastAsia="zh-CN" w:bidi="ar-SA"/>
      </w:rPr>
    </w:lvl>
    <w:lvl w:ilvl="7" w:tentative="0">
      <w:start w:val="0"/>
      <w:numFmt w:val="bullet"/>
      <w:lvlText w:val="•"/>
      <w:lvlJc w:val="left"/>
      <w:pPr>
        <w:ind w:left="4374" w:hanging="312"/>
      </w:pPr>
      <w:rPr>
        <w:rFonts w:hint="default"/>
        <w:lang w:val="en-US" w:eastAsia="zh-CN" w:bidi="ar-SA"/>
      </w:rPr>
    </w:lvl>
    <w:lvl w:ilvl="8" w:tentative="0">
      <w:start w:val="0"/>
      <w:numFmt w:val="bullet"/>
      <w:lvlText w:val="•"/>
      <w:lvlJc w:val="left"/>
      <w:pPr>
        <w:ind w:left="4896" w:hanging="312"/>
      </w:pPr>
      <w:rPr>
        <w:rFonts w:hint="default"/>
        <w:lang w:val="en-US" w:eastAsia="zh-CN" w:bidi="ar-SA"/>
      </w:rPr>
    </w:lvl>
  </w:abstractNum>
  <w:abstractNum w:abstractNumId="9">
    <w:nsid w:val="9239341B"/>
    <w:multiLevelType w:val="multilevel"/>
    <w:tmpl w:val="9239341B"/>
    <w:lvl w:ilvl="0" w:tentative="0">
      <w:start w:val="1"/>
      <w:numFmt w:val="decimal"/>
      <w:lvlText w:val="%1"/>
      <w:lvlJc w:val="left"/>
      <w:pPr>
        <w:ind w:left="1902" w:hanging="306"/>
        <w:jc w:val="left"/>
      </w:pPr>
      <w:rPr>
        <w:rFonts w:hint="default"/>
        <w:spacing w:val="0"/>
        <w:w w:val="99"/>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10">
    <w:nsid w:val="9288B902"/>
    <w:multiLevelType w:val="multilevel"/>
    <w:tmpl w:val="9288B902"/>
    <w:lvl w:ilvl="0" w:tentative="0">
      <w:start w:val="1"/>
      <w:numFmt w:val="decimal"/>
      <w:lvlText w:val="%1"/>
      <w:lvlJc w:val="left"/>
      <w:pPr>
        <w:ind w:left="1550"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1991" w:hanging="226"/>
      </w:pPr>
      <w:rPr>
        <w:rFonts w:hint="default"/>
        <w:lang w:val="en-US" w:eastAsia="zh-CN" w:bidi="ar-SA"/>
      </w:rPr>
    </w:lvl>
    <w:lvl w:ilvl="2" w:tentative="0">
      <w:start w:val="0"/>
      <w:numFmt w:val="bullet"/>
      <w:lvlText w:val="•"/>
      <w:lvlJc w:val="left"/>
      <w:pPr>
        <w:ind w:left="2423" w:hanging="226"/>
      </w:pPr>
      <w:rPr>
        <w:rFonts w:hint="default"/>
        <w:lang w:val="en-US" w:eastAsia="zh-CN" w:bidi="ar-SA"/>
      </w:rPr>
    </w:lvl>
    <w:lvl w:ilvl="3" w:tentative="0">
      <w:start w:val="0"/>
      <w:numFmt w:val="bullet"/>
      <w:lvlText w:val="•"/>
      <w:lvlJc w:val="left"/>
      <w:pPr>
        <w:ind w:left="2854" w:hanging="226"/>
      </w:pPr>
      <w:rPr>
        <w:rFonts w:hint="default"/>
        <w:lang w:val="en-US" w:eastAsia="zh-CN" w:bidi="ar-SA"/>
      </w:rPr>
    </w:lvl>
    <w:lvl w:ilvl="4" w:tentative="0">
      <w:start w:val="0"/>
      <w:numFmt w:val="bullet"/>
      <w:lvlText w:val="•"/>
      <w:lvlJc w:val="left"/>
      <w:pPr>
        <w:ind w:left="3286" w:hanging="226"/>
      </w:pPr>
      <w:rPr>
        <w:rFonts w:hint="default"/>
        <w:lang w:val="en-US" w:eastAsia="zh-CN" w:bidi="ar-SA"/>
      </w:rPr>
    </w:lvl>
    <w:lvl w:ilvl="5" w:tentative="0">
      <w:start w:val="0"/>
      <w:numFmt w:val="bullet"/>
      <w:lvlText w:val="•"/>
      <w:lvlJc w:val="left"/>
      <w:pPr>
        <w:ind w:left="3718" w:hanging="226"/>
      </w:pPr>
      <w:rPr>
        <w:rFonts w:hint="default"/>
        <w:lang w:val="en-US" w:eastAsia="zh-CN" w:bidi="ar-SA"/>
      </w:rPr>
    </w:lvl>
    <w:lvl w:ilvl="6" w:tentative="0">
      <w:start w:val="0"/>
      <w:numFmt w:val="bullet"/>
      <w:lvlText w:val="•"/>
      <w:lvlJc w:val="left"/>
      <w:pPr>
        <w:ind w:left="4149" w:hanging="226"/>
      </w:pPr>
      <w:rPr>
        <w:rFonts w:hint="default"/>
        <w:lang w:val="en-US" w:eastAsia="zh-CN" w:bidi="ar-SA"/>
      </w:rPr>
    </w:lvl>
    <w:lvl w:ilvl="7" w:tentative="0">
      <w:start w:val="0"/>
      <w:numFmt w:val="bullet"/>
      <w:lvlText w:val="•"/>
      <w:lvlJc w:val="left"/>
      <w:pPr>
        <w:ind w:left="4581" w:hanging="226"/>
      </w:pPr>
      <w:rPr>
        <w:rFonts w:hint="default"/>
        <w:lang w:val="en-US" w:eastAsia="zh-CN" w:bidi="ar-SA"/>
      </w:rPr>
    </w:lvl>
    <w:lvl w:ilvl="8" w:tentative="0">
      <w:start w:val="0"/>
      <w:numFmt w:val="bullet"/>
      <w:lvlText w:val="•"/>
      <w:lvlJc w:val="left"/>
      <w:pPr>
        <w:ind w:left="5013" w:hanging="226"/>
      </w:pPr>
      <w:rPr>
        <w:rFonts w:hint="default"/>
        <w:lang w:val="en-US" w:eastAsia="zh-CN" w:bidi="ar-SA"/>
      </w:rPr>
    </w:lvl>
  </w:abstractNum>
  <w:abstractNum w:abstractNumId="11">
    <w:nsid w:val="9377BC45"/>
    <w:multiLevelType w:val="multilevel"/>
    <w:tmpl w:val="9377BC45"/>
    <w:lvl w:ilvl="0" w:tentative="0">
      <w:start w:val="1"/>
      <w:numFmt w:val="decimal"/>
      <w:lvlText w:val="%1"/>
      <w:lvlJc w:val="left"/>
      <w:pPr>
        <w:ind w:left="2014"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07" w:hanging="312"/>
      </w:pPr>
      <w:rPr>
        <w:rFonts w:hint="default"/>
        <w:lang w:val="en-US" w:eastAsia="zh-CN" w:bidi="ar-SA"/>
      </w:rPr>
    </w:lvl>
    <w:lvl w:ilvl="2" w:tentative="0">
      <w:start w:val="0"/>
      <w:numFmt w:val="bullet"/>
      <w:lvlText w:val="•"/>
      <w:lvlJc w:val="left"/>
      <w:pPr>
        <w:ind w:left="2794" w:hanging="312"/>
      </w:pPr>
      <w:rPr>
        <w:rFonts w:hint="default"/>
        <w:lang w:val="en-US" w:eastAsia="zh-CN" w:bidi="ar-SA"/>
      </w:rPr>
    </w:lvl>
    <w:lvl w:ilvl="3" w:tentative="0">
      <w:start w:val="0"/>
      <w:numFmt w:val="bullet"/>
      <w:lvlText w:val="•"/>
      <w:lvlJc w:val="left"/>
      <w:pPr>
        <w:ind w:left="3181" w:hanging="312"/>
      </w:pPr>
      <w:rPr>
        <w:rFonts w:hint="default"/>
        <w:lang w:val="en-US" w:eastAsia="zh-CN" w:bidi="ar-SA"/>
      </w:rPr>
    </w:lvl>
    <w:lvl w:ilvl="4" w:tentative="0">
      <w:start w:val="0"/>
      <w:numFmt w:val="bullet"/>
      <w:lvlText w:val="•"/>
      <w:lvlJc w:val="left"/>
      <w:pPr>
        <w:ind w:left="3568" w:hanging="312"/>
      </w:pPr>
      <w:rPr>
        <w:rFonts w:hint="default"/>
        <w:lang w:val="en-US" w:eastAsia="zh-CN" w:bidi="ar-SA"/>
      </w:rPr>
    </w:lvl>
    <w:lvl w:ilvl="5" w:tentative="0">
      <w:start w:val="0"/>
      <w:numFmt w:val="bullet"/>
      <w:lvlText w:val="•"/>
      <w:lvlJc w:val="left"/>
      <w:pPr>
        <w:ind w:left="3956" w:hanging="312"/>
      </w:pPr>
      <w:rPr>
        <w:rFonts w:hint="default"/>
        <w:lang w:val="en-US" w:eastAsia="zh-CN" w:bidi="ar-SA"/>
      </w:rPr>
    </w:lvl>
    <w:lvl w:ilvl="6" w:tentative="0">
      <w:start w:val="0"/>
      <w:numFmt w:val="bullet"/>
      <w:lvlText w:val="•"/>
      <w:lvlJc w:val="left"/>
      <w:pPr>
        <w:ind w:left="4343" w:hanging="312"/>
      </w:pPr>
      <w:rPr>
        <w:rFonts w:hint="default"/>
        <w:lang w:val="en-US" w:eastAsia="zh-CN" w:bidi="ar-SA"/>
      </w:rPr>
    </w:lvl>
    <w:lvl w:ilvl="7" w:tentative="0">
      <w:start w:val="0"/>
      <w:numFmt w:val="bullet"/>
      <w:lvlText w:val="•"/>
      <w:lvlJc w:val="left"/>
      <w:pPr>
        <w:ind w:left="4730" w:hanging="312"/>
      </w:pPr>
      <w:rPr>
        <w:rFonts w:hint="default"/>
        <w:lang w:val="en-US" w:eastAsia="zh-CN" w:bidi="ar-SA"/>
      </w:rPr>
    </w:lvl>
    <w:lvl w:ilvl="8" w:tentative="0">
      <w:start w:val="0"/>
      <w:numFmt w:val="bullet"/>
      <w:lvlText w:val="•"/>
      <w:lvlJc w:val="left"/>
      <w:pPr>
        <w:ind w:left="5117" w:hanging="312"/>
      </w:pPr>
      <w:rPr>
        <w:rFonts w:hint="default"/>
        <w:lang w:val="en-US" w:eastAsia="zh-CN" w:bidi="ar-SA"/>
      </w:rPr>
    </w:lvl>
  </w:abstractNum>
  <w:abstractNum w:abstractNumId="12">
    <w:nsid w:val="98CD717A"/>
    <w:multiLevelType w:val="multilevel"/>
    <w:tmpl w:val="98CD717A"/>
    <w:lvl w:ilvl="0" w:tentative="0">
      <w:start w:val="1"/>
      <w:numFmt w:val="decimal"/>
      <w:lvlText w:val="%1"/>
      <w:lvlJc w:val="left"/>
      <w:pPr>
        <w:ind w:left="2048"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306"/>
      </w:pPr>
      <w:rPr>
        <w:rFonts w:hint="default"/>
        <w:lang w:val="en-US" w:eastAsia="zh-CN" w:bidi="ar-SA"/>
      </w:rPr>
    </w:lvl>
    <w:lvl w:ilvl="2" w:tentative="0">
      <w:start w:val="0"/>
      <w:numFmt w:val="bullet"/>
      <w:lvlText w:val="•"/>
      <w:lvlJc w:val="left"/>
      <w:pPr>
        <w:ind w:left="4013" w:hanging="306"/>
      </w:pPr>
      <w:rPr>
        <w:rFonts w:hint="default"/>
        <w:lang w:val="en-US" w:eastAsia="zh-CN" w:bidi="ar-SA"/>
      </w:rPr>
    </w:lvl>
    <w:lvl w:ilvl="3" w:tentative="0">
      <w:start w:val="0"/>
      <w:numFmt w:val="bullet"/>
      <w:lvlText w:val="•"/>
      <w:lvlJc w:val="left"/>
      <w:pPr>
        <w:ind w:left="4999" w:hanging="306"/>
      </w:pPr>
      <w:rPr>
        <w:rFonts w:hint="default"/>
        <w:lang w:val="en-US" w:eastAsia="zh-CN" w:bidi="ar-SA"/>
      </w:rPr>
    </w:lvl>
    <w:lvl w:ilvl="4" w:tentative="0">
      <w:start w:val="0"/>
      <w:numFmt w:val="bullet"/>
      <w:lvlText w:val="•"/>
      <w:lvlJc w:val="left"/>
      <w:pPr>
        <w:ind w:left="5986" w:hanging="306"/>
      </w:pPr>
      <w:rPr>
        <w:rFonts w:hint="default"/>
        <w:lang w:val="en-US" w:eastAsia="zh-CN" w:bidi="ar-SA"/>
      </w:rPr>
    </w:lvl>
    <w:lvl w:ilvl="5" w:tentative="0">
      <w:start w:val="0"/>
      <w:numFmt w:val="bullet"/>
      <w:lvlText w:val="•"/>
      <w:lvlJc w:val="left"/>
      <w:pPr>
        <w:ind w:left="6972" w:hanging="306"/>
      </w:pPr>
      <w:rPr>
        <w:rFonts w:hint="default"/>
        <w:lang w:val="en-US" w:eastAsia="zh-CN" w:bidi="ar-SA"/>
      </w:rPr>
    </w:lvl>
    <w:lvl w:ilvl="6" w:tentative="0">
      <w:start w:val="0"/>
      <w:numFmt w:val="bullet"/>
      <w:lvlText w:val="•"/>
      <w:lvlJc w:val="left"/>
      <w:pPr>
        <w:ind w:left="7959" w:hanging="306"/>
      </w:pPr>
      <w:rPr>
        <w:rFonts w:hint="default"/>
        <w:lang w:val="en-US" w:eastAsia="zh-CN" w:bidi="ar-SA"/>
      </w:rPr>
    </w:lvl>
    <w:lvl w:ilvl="7" w:tentative="0">
      <w:start w:val="0"/>
      <w:numFmt w:val="bullet"/>
      <w:lvlText w:val="•"/>
      <w:lvlJc w:val="left"/>
      <w:pPr>
        <w:ind w:left="8945" w:hanging="306"/>
      </w:pPr>
      <w:rPr>
        <w:rFonts w:hint="default"/>
        <w:lang w:val="en-US" w:eastAsia="zh-CN" w:bidi="ar-SA"/>
      </w:rPr>
    </w:lvl>
    <w:lvl w:ilvl="8" w:tentative="0">
      <w:start w:val="0"/>
      <w:numFmt w:val="bullet"/>
      <w:lvlText w:val="•"/>
      <w:lvlJc w:val="left"/>
      <w:pPr>
        <w:ind w:left="9932" w:hanging="306"/>
      </w:pPr>
      <w:rPr>
        <w:rFonts w:hint="default"/>
        <w:lang w:val="en-US" w:eastAsia="zh-CN" w:bidi="ar-SA"/>
      </w:rPr>
    </w:lvl>
  </w:abstractNum>
  <w:abstractNum w:abstractNumId="13">
    <w:nsid w:val="9ACF65A0"/>
    <w:multiLevelType w:val="multilevel"/>
    <w:tmpl w:val="9ACF65A0"/>
    <w:lvl w:ilvl="0" w:tentative="0">
      <w:start w:val="1"/>
      <w:numFmt w:val="decimal"/>
      <w:lvlText w:val="%1"/>
      <w:lvlJc w:val="left"/>
      <w:pPr>
        <w:ind w:left="1892" w:hanging="341"/>
        <w:jc w:val="left"/>
      </w:pPr>
      <w:rPr>
        <w:rFonts w:hint="default"/>
        <w:spacing w:val="0"/>
        <w:w w:val="99"/>
        <w:lang w:val="en-US" w:eastAsia="zh-CN" w:bidi="ar-SA"/>
      </w:rPr>
    </w:lvl>
    <w:lvl w:ilvl="1" w:tentative="0">
      <w:start w:val="0"/>
      <w:numFmt w:val="bullet"/>
      <w:lvlText w:val="•"/>
      <w:lvlJc w:val="left"/>
      <w:pPr>
        <w:ind w:left="2900" w:hanging="341"/>
      </w:pPr>
      <w:rPr>
        <w:rFonts w:hint="default"/>
        <w:lang w:val="en-US" w:eastAsia="zh-CN" w:bidi="ar-SA"/>
      </w:rPr>
    </w:lvl>
    <w:lvl w:ilvl="2" w:tentative="0">
      <w:start w:val="0"/>
      <w:numFmt w:val="bullet"/>
      <w:lvlText w:val="•"/>
      <w:lvlJc w:val="left"/>
      <w:pPr>
        <w:ind w:left="3901" w:hanging="341"/>
      </w:pPr>
      <w:rPr>
        <w:rFonts w:hint="default"/>
        <w:lang w:val="en-US" w:eastAsia="zh-CN" w:bidi="ar-SA"/>
      </w:rPr>
    </w:lvl>
    <w:lvl w:ilvl="3" w:tentative="0">
      <w:start w:val="0"/>
      <w:numFmt w:val="bullet"/>
      <w:lvlText w:val="•"/>
      <w:lvlJc w:val="left"/>
      <w:pPr>
        <w:ind w:left="490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902" w:hanging="341"/>
      </w:pPr>
      <w:rPr>
        <w:rFonts w:hint="default"/>
        <w:lang w:val="en-US" w:eastAsia="zh-CN" w:bidi="ar-SA"/>
      </w:rPr>
    </w:lvl>
    <w:lvl w:ilvl="6" w:tentative="0">
      <w:start w:val="0"/>
      <w:numFmt w:val="bullet"/>
      <w:lvlText w:val="•"/>
      <w:lvlJc w:val="left"/>
      <w:pPr>
        <w:ind w:left="7903" w:hanging="341"/>
      </w:pPr>
      <w:rPr>
        <w:rFonts w:hint="default"/>
        <w:lang w:val="en-US" w:eastAsia="zh-CN" w:bidi="ar-SA"/>
      </w:rPr>
    </w:lvl>
    <w:lvl w:ilvl="7" w:tentative="0">
      <w:start w:val="0"/>
      <w:numFmt w:val="bullet"/>
      <w:lvlText w:val="•"/>
      <w:lvlJc w:val="left"/>
      <w:pPr>
        <w:ind w:left="8903" w:hanging="341"/>
      </w:pPr>
      <w:rPr>
        <w:rFonts w:hint="default"/>
        <w:lang w:val="en-US" w:eastAsia="zh-CN" w:bidi="ar-SA"/>
      </w:rPr>
    </w:lvl>
    <w:lvl w:ilvl="8" w:tentative="0">
      <w:start w:val="0"/>
      <w:numFmt w:val="bullet"/>
      <w:lvlText w:val="•"/>
      <w:lvlJc w:val="left"/>
      <w:pPr>
        <w:ind w:left="9904" w:hanging="341"/>
      </w:pPr>
      <w:rPr>
        <w:rFonts w:hint="default"/>
        <w:lang w:val="en-US" w:eastAsia="zh-CN" w:bidi="ar-SA"/>
      </w:rPr>
    </w:lvl>
  </w:abstractNum>
  <w:abstractNum w:abstractNumId="14">
    <w:nsid w:val="9C11E984"/>
    <w:multiLevelType w:val="multilevel"/>
    <w:tmpl w:val="9C11E984"/>
    <w:lvl w:ilvl="0" w:tentative="0">
      <w:start w:val="1"/>
      <w:numFmt w:val="decimal"/>
      <w:lvlText w:val="%1"/>
      <w:lvlJc w:val="left"/>
      <w:pPr>
        <w:ind w:left="921"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41" w:hanging="312"/>
      </w:pPr>
      <w:rPr>
        <w:rFonts w:hint="default"/>
        <w:lang w:val="en-US" w:eastAsia="zh-CN" w:bidi="ar-SA"/>
      </w:rPr>
    </w:lvl>
    <w:lvl w:ilvl="2" w:tentative="0">
      <w:start w:val="0"/>
      <w:numFmt w:val="bullet"/>
      <w:lvlText w:val="•"/>
      <w:lvlJc w:val="left"/>
      <w:pPr>
        <w:ind w:left="1963" w:hanging="312"/>
      </w:pPr>
      <w:rPr>
        <w:rFonts w:hint="default"/>
        <w:lang w:val="en-US" w:eastAsia="zh-CN" w:bidi="ar-SA"/>
      </w:rPr>
    </w:lvl>
    <w:lvl w:ilvl="3" w:tentative="0">
      <w:start w:val="0"/>
      <w:numFmt w:val="bullet"/>
      <w:lvlText w:val="•"/>
      <w:lvlJc w:val="left"/>
      <w:pPr>
        <w:ind w:left="2485" w:hanging="312"/>
      </w:pPr>
      <w:rPr>
        <w:rFonts w:hint="default"/>
        <w:lang w:val="en-US" w:eastAsia="zh-CN" w:bidi="ar-SA"/>
      </w:rPr>
    </w:lvl>
    <w:lvl w:ilvl="4" w:tentative="0">
      <w:start w:val="0"/>
      <w:numFmt w:val="bullet"/>
      <w:lvlText w:val="•"/>
      <w:lvlJc w:val="left"/>
      <w:pPr>
        <w:ind w:left="3006" w:hanging="312"/>
      </w:pPr>
      <w:rPr>
        <w:rFonts w:hint="default"/>
        <w:lang w:val="en-US" w:eastAsia="zh-CN" w:bidi="ar-SA"/>
      </w:rPr>
    </w:lvl>
    <w:lvl w:ilvl="5" w:tentative="0">
      <w:start w:val="0"/>
      <w:numFmt w:val="bullet"/>
      <w:lvlText w:val="•"/>
      <w:lvlJc w:val="left"/>
      <w:pPr>
        <w:ind w:left="3528" w:hanging="312"/>
      </w:pPr>
      <w:rPr>
        <w:rFonts w:hint="default"/>
        <w:lang w:val="en-US" w:eastAsia="zh-CN" w:bidi="ar-SA"/>
      </w:rPr>
    </w:lvl>
    <w:lvl w:ilvl="6" w:tentative="0">
      <w:start w:val="0"/>
      <w:numFmt w:val="bullet"/>
      <w:lvlText w:val="•"/>
      <w:lvlJc w:val="left"/>
      <w:pPr>
        <w:ind w:left="4050" w:hanging="312"/>
      </w:pPr>
      <w:rPr>
        <w:rFonts w:hint="default"/>
        <w:lang w:val="en-US" w:eastAsia="zh-CN" w:bidi="ar-SA"/>
      </w:rPr>
    </w:lvl>
    <w:lvl w:ilvl="7" w:tentative="0">
      <w:start w:val="0"/>
      <w:numFmt w:val="bullet"/>
      <w:lvlText w:val="•"/>
      <w:lvlJc w:val="left"/>
      <w:pPr>
        <w:ind w:left="4572" w:hanging="312"/>
      </w:pPr>
      <w:rPr>
        <w:rFonts w:hint="default"/>
        <w:lang w:val="en-US" w:eastAsia="zh-CN" w:bidi="ar-SA"/>
      </w:rPr>
    </w:lvl>
    <w:lvl w:ilvl="8" w:tentative="0">
      <w:start w:val="0"/>
      <w:numFmt w:val="bullet"/>
      <w:lvlText w:val="•"/>
      <w:lvlJc w:val="left"/>
      <w:pPr>
        <w:ind w:left="5093" w:hanging="312"/>
      </w:pPr>
      <w:rPr>
        <w:rFonts w:hint="default"/>
        <w:lang w:val="en-US" w:eastAsia="zh-CN" w:bidi="ar-SA"/>
      </w:rPr>
    </w:lvl>
  </w:abstractNum>
  <w:abstractNum w:abstractNumId="15">
    <w:nsid w:val="9C7198AA"/>
    <w:multiLevelType w:val="multilevel"/>
    <w:tmpl w:val="9C7198AA"/>
    <w:lvl w:ilvl="0" w:tentative="0">
      <w:start w:val="1"/>
      <w:numFmt w:val="decimal"/>
      <w:lvlText w:val="%1"/>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16">
    <w:nsid w:val="9C8AC8EF"/>
    <w:multiLevelType w:val="multilevel"/>
    <w:tmpl w:val="9C8AC8EF"/>
    <w:lvl w:ilvl="0" w:tentative="0">
      <w:start w:val="1"/>
      <w:numFmt w:val="decimal"/>
      <w:lvlText w:val="%1"/>
      <w:lvlJc w:val="left"/>
      <w:pPr>
        <w:ind w:left="1919" w:hanging="341"/>
        <w:jc w:val="right"/>
      </w:pPr>
      <w:rPr>
        <w:rFonts w:hint="default"/>
        <w:spacing w:val="0"/>
        <w:w w:val="99"/>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89" w:hanging="341"/>
      </w:pPr>
      <w:rPr>
        <w:rFonts w:hint="default"/>
        <w:lang w:val="en-US" w:eastAsia="zh-CN" w:bidi="ar-SA"/>
      </w:rPr>
    </w:lvl>
    <w:lvl w:ilvl="3" w:tentative="0">
      <w:start w:val="0"/>
      <w:numFmt w:val="bullet"/>
      <w:lvlText w:val="•"/>
      <w:lvlJc w:val="left"/>
      <w:pPr>
        <w:ind w:left="4279" w:hanging="341"/>
      </w:pPr>
      <w:rPr>
        <w:rFonts w:hint="default"/>
        <w:lang w:val="en-US" w:eastAsia="zh-CN" w:bidi="ar-SA"/>
      </w:rPr>
    </w:lvl>
    <w:lvl w:ilvl="4" w:tentative="0">
      <w:start w:val="0"/>
      <w:numFmt w:val="bullet"/>
      <w:lvlText w:val="•"/>
      <w:lvlJc w:val="left"/>
      <w:pPr>
        <w:ind w:left="5368" w:hanging="341"/>
      </w:pPr>
      <w:rPr>
        <w:rFonts w:hint="default"/>
        <w:lang w:val="en-US" w:eastAsia="zh-CN" w:bidi="ar-SA"/>
      </w:rPr>
    </w:lvl>
    <w:lvl w:ilvl="5" w:tentative="0">
      <w:start w:val="0"/>
      <w:numFmt w:val="bullet"/>
      <w:lvlText w:val="•"/>
      <w:lvlJc w:val="left"/>
      <w:pPr>
        <w:ind w:left="6458" w:hanging="341"/>
      </w:pPr>
      <w:rPr>
        <w:rFonts w:hint="default"/>
        <w:lang w:val="en-US" w:eastAsia="zh-CN" w:bidi="ar-SA"/>
      </w:rPr>
    </w:lvl>
    <w:lvl w:ilvl="6" w:tentative="0">
      <w:start w:val="0"/>
      <w:numFmt w:val="bullet"/>
      <w:lvlText w:val="•"/>
      <w:lvlJc w:val="left"/>
      <w:pPr>
        <w:ind w:left="7547" w:hanging="341"/>
      </w:pPr>
      <w:rPr>
        <w:rFonts w:hint="default"/>
        <w:lang w:val="en-US" w:eastAsia="zh-CN" w:bidi="ar-SA"/>
      </w:rPr>
    </w:lvl>
    <w:lvl w:ilvl="7" w:tentative="0">
      <w:start w:val="0"/>
      <w:numFmt w:val="bullet"/>
      <w:lvlText w:val="•"/>
      <w:lvlJc w:val="left"/>
      <w:pPr>
        <w:ind w:left="8637" w:hanging="341"/>
      </w:pPr>
      <w:rPr>
        <w:rFonts w:hint="default"/>
        <w:lang w:val="en-US" w:eastAsia="zh-CN" w:bidi="ar-SA"/>
      </w:rPr>
    </w:lvl>
    <w:lvl w:ilvl="8" w:tentative="0">
      <w:start w:val="0"/>
      <w:numFmt w:val="bullet"/>
      <w:lvlText w:val="•"/>
      <w:lvlJc w:val="left"/>
      <w:pPr>
        <w:ind w:left="9726" w:hanging="341"/>
      </w:pPr>
      <w:rPr>
        <w:rFonts w:hint="default"/>
        <w:lang w:val="en-US" w:eastAsia="zh-CN" w:bidi="ar-SA"/>
      </w:rPr>
    </w:lvl>
  </w:abstractNum>
  <w:abstractNum w:abstractNumId="17">
    <w:nsid w:val="9D5D7490"/>
    <w:multiLevelType w:val="multilevel"/>
    <w:tmpl w:val="9D5D7490"/>
    <w:lvl w:ilvl="0" w:tentative="0">
      <w:start w:val="1"/>
      <w:numFmt w:val="decimal"/>
      <w:lvlText w:val="%1"/>
      <w:lvlJc w:val="left"/>
      <w:pPr>
        <w:ind w:left="95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right"/>
      </w:pPr>
      <w:rPr>
        <w:rFonts w:hint="default"/>
        <w:spacing w:val="0"/>
        <w:w w:val="99"/>
        <w:lang w:val="en-US" w:eastAsia="zh-CN" w:bidi="ar-SA"/>
      </w:rPr>
    </w:lvl>
    <w:lvl w:ilvl="2" w:tentative="0">
      <w:start w:val="0"/>
      <w:numFmt w:val="bullet"/>
      <w:lvlText w:val="•"/>
      <w:lvlJc w:val="left"/>
      <w:pPr>
        <w:ind w:left="1651" w:hanging="312"/>
      </w:pPr>
      <w:rPr>
        <w:rFonts w:hint="default"/>
        <w:lang w:val="en-US" w:eastAsia="zh-CN" w:bidi="ar-SA"/>
      </w:rPr>
    </w:lvl>
    <w:lvl w:ilvl="3" w:tentative="0">
      <w:start w:val="0"/>
      <w:numFmt w:val="bullet"/>
      <w:lvlText w:val="•"/>
      <w:lvlJc w:val="left"/>
      <w:pPr>
        <w:ind w:left="1422" w:hanging="312"/>
      </w:pPr>
      <w:rPr>
        <w:rFonts w:hint="default"/>
        <w:lang w:val="en-US" w:eastAsia="zh-CN" w:bidi="ar-SA"/>
      </w:rPr>
    </w:lvl>
    <w:lvl w:ilvl="4" w:tentative="0">
      <w:start w:val="0"/>
      <w:numFmt w:val="bullet"/>
      <w:lvlText w:val="•"/>
      <w:lvlJc w:val="left"/>
      <w:pPr>
        <w:ind w:left="1193" w:hanging="312"/>
      </w:pPr>
      <w:rPr>
        <w:rFonts w:hint="default"/>
        <w:lang w:val="en-US" w:eastAsia="zh-CN" w:bidi="ar-SA"/>
      </w:rPr>
    </w:lvl>
    <w:lvl w:ilvl="5" w:tentative="0">
      <w:start w:val="0"/>
      <w:numFmt w:val="bullet"/>
      <w:lvlText w:val="•"/>
      <w:lvlJc w:val="left"/>
      <w:pPr>
        <w:ind w:left="964" w:hanging="312"/>
      </w:pPr>
      <w:rPr>
        <w:rFonts w:hint="default"/>
        <w:lang w:val="en-US" w:eastAsia="zh-CN" w:bidi="ar-SA"/>
      </w:rPr>
    </w:lvl>
    <w:lvl w:ilvl="6" w:tentative="0">
      <w:start w:val="0"/>
      <w:numFmt w:val="bullet"/>
      <w:lvlText w:val="•"/>
      <w:lvlJc w:val="left"/>
      <w:pPr>
        <w:ind w:left="735" w:hanging="312"/>
      </w:pPr>
      <w:rPr>
        <w:rFonts w:hint="default"/>
        <w:lang w:val="en-US" w:eastAsia="zh-CN" w:bidi="ar-SA"/>
      </w:rPr>
    </w:lvl>
    <w:lvl w:ilvl="7" w:tentative="0">
      <w:start w:val="0"/>
      <w:numFmt w:val="bullet"/>
      <w:lvlText w:val="•"/>
      <w:lvlJc w:val="left"/>
      <w:pPr>
        <w:ind w:left="506" w:hanging="312"/>
      </w:pPr>
      <w:rPr>
        <w:rFonts w:hint="default"/>
        <w:lang w:val="en-US" w:eastAsia="zh-CN" w:bidi="ar-SA"/>
      </w:rPr>
    </w:lvl>
    <w:lvl w:ilvl="8" w:tentative="0">
      <w:start w:val="0"/>
      <w:numFmt w:val="bullet"/>
      <w:lvlText w:val="•"/>
      <w:lvlJc w:val="left"/>
      <w:pPr>
        <w:ind w:left="277" w:hanging="312"/>
      </w:pPr>
      <w:rPr>
        <w:rFonts w:hint="default"/>
        <w:lang w:val="en-US" w:eastAsia="zh-CN" w:bidi="ar-SA"/>
      </w:rPr>
    </w:lvl>
  </w:abstractNum>
  <w:abstractNum w:abstractNumId="18">
    <w:nsid w:val="9DFC6F65"/>
    <w:multiLevelType w:val="multilevel"/>
    <w:tmpl w:val="9DFC6F65"/>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9">
    <w:nsid w:val="9F81B9F9"/>
    <w:multiLevelType w:val="multilevel"/>
    <w:tmpl w:val="9F81B9F9"/>
    <w:lvl w:ilvl="0" w:tentative="0">
      <w:start w:val="1"/>
      <w:numFmt w:val="decimal"/>
      <w:lvlText w:val="%1"/>
      <w:lvlJc w:val="left"/>
      <w:pPr>
        <w:ind w:left="98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0" w:hanging="312"/>
        <w:jc w:val="righ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32" w:hanging="312"/>
      </w:pPr>
      <w:rPr>
        <w:rFonts w:hint="default"/>
        <w:lang w:val="en-US" w:eastAsia="zh-CN" w:bidi="ar-SA"/>
      </w:rPr>
    </w:lvl>
    <w:lvl w:ilvl="3" w:tentative="0">
      <w:start w:val="0"/>
      <w:numFmt w:val="bullet"/>
      <w:lvlText w:val="•"/>
      <w:lvlJc w:val="left"/>
      <w:pPr>
        <w:ind w:left="1624" w:hanging="312"/>
      </w:pPr>
      <w:rPr>
        <w:rFonts w:hint="default"/>
        <w:lang w:val="en-US" w:eastAsia="zh-CN" w:bidi="ar-SA"/>
      </w:rPr>
    </w:lvl>
    <w:lvl w:ilvl="4" w:tentative="0">
      <w:start w:val="0"/>
      <w:numFmt w:val="bullet"/>
      <w:lvlText w:val="•"/>
      <w:lvlJc w:val="left"/>
      <w:pPr>
        <w:ind w:left="1416" w:hanging="312"/>
      </w:pPr>
      <w:rPr>
        <w:rFonts w:hint="default"/>
        <w:lang w:val="en-US" w:eastAsia="zh-CN" w:bidi="ar-SA"/>
      </w:rPr>
    </w:lvl>
    <w:lvl w:ilvl="5" w:tentative="0">
      <w:start w:val="0"/>
      <w:numFmt w:val="bullet"/>
      <w:lvlText w:val="•"/>
      <w:lvlJc w:val="left"/>
      <w:pPr>
        <w:ind w:left="1209" w:hanging="312"/>
      </w:pPr>
      <w:rPr>
        <w:rFonts w:hint="default"/>
        <w:lang w:val="en-US" w:eastAsia="zh-CN" w:bidi="ar-SA"/>
      </w:rPr>
    </w:lvl>
    <w:lvl w:ilvl="6" w:tentative="0">
      <w:start w:val="0"/>
      <w:numFmt w:val="bullet"/>
      <w:lvlText w:val="•"/>
      <w:lvlJc w:val="left"/>
      <w:pPr>
        <w:ind w:left="1001" w:hanging="312"/>
      </w:pPr>
      <w:rPr>
        <w:rFonts w:hint="default"/>
        <w:lang w:val="en-US" w:eastAsia="zh-CN" w:bidi="ar-SA"/>
      </w:rPr>
    </w:lvl>
    <w:lvl w:ilvl="7" w:tentative="0">
      <w:start w:val="0"/>
      <w:numFmt w:val="bullet"/>
      <w:lvlText w:val="•"/>
      <w:lvlJc w:val="left"/>
      <w:pPr>
        <w:ind w:left="793" w:hanging="312"/>
      </w:pPr>
      <w:rPr>
        <w:rFonts w:hint="default"/>
        <w:lang w:val="en-US" w:eastAsia="zh-CN" w:bidi="ar-SA"/>
      </w:rPr>
    </w:lvl>
    <w:lvl w:ilvl="8" w:tentative="0">
      <w:start w:val="0"/>
      <w:numFmt w:val="bullet"/>
      <w:lvlText w:val="•"/>
      <w:lvlJc w:val="left"/>
      <w:pPr>
        <w:ind w:left="586" w:hanging="312"/>
      </w:pPr>
      <w:rPr>
        <w:rFonts w:hint="default"/>
        <w:lang w:val="en-US" w:eastAsia="zh-CN" w:bidi="ar-SA"/>
      </w:rPr>
    </w:lvl>
  </w:abstractNum>
  <w:abstractNum w:abstractNumId="20">
    <w:nsid w:val="A0C93552"/>
    <w:multiLevelType w:val="multilevel"/>
    <w:tmpl w:val="A0C93552"/>
    <w:lvl w:ilvl="0" w:tentative="0">
      <w:start w:val="1"/>
      <w:numFmt w:val="decimal"/>
      <w:lvlText w:val="%1"/>
      <w:lvlJc w:val="left"/>
      <w:pPr>
        <w:ind w:left="2095"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1">
    <w:nsid w:val="A0F05207"/>
    <w:multiLevelType w:val="multilevel"/>
    <w:tmpl w:val="A0F0520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2">
    <w:nsid w:val="A9AC3AA7"/>
    <w:multiLevelType w:val="multilevel"/>
    <w:tmpl w:val="A9AC3AA7"/>
    <w:lvl w:ilvl="0" w:tentative="0">
      <w:start w:val="1"/>
      <w:numFmt w:val="decimal"/>
      <w:lvlText w:val="%1"/>
      <w:lvlJc w:val="left"/>
      <w:pPr>
        <w:ind w:left="201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9" w:hanging="312"/>
      </w:pPr>
      <w:rPr>
        <w:rFonts w:hint="default"/>
        <w:lang w:val="en-US" w:eastAsia="zh-CN" w:bidi="ar-SA"/>
      </w:rPr>
    </w:lvl>
    <w:lvl w:ilvl="2" w:tentative="0">
      <w:start w:val="0"/>
      <w:numFmt w:val="bullet"/>
      <w:lvlText w:val="•"/>
      <w:lvlJc w:val="left"/>
      <w:pPr>
        <w:ind w:left="2858" w:hanging="312"/>
      </w:pPr>
      <w:rPr>
        <w:rFonts w:hint="default"/>
        <w:lang w:val="en-US" w:eastAsia="zh-CN" w:bidi="ar-SA"/>
      </w:rPr>
    </w:lvl>
    <w:lvl w:ilvl="3" w:tentative="0">
      <w:start w:val="0"/>
      <w:numFmt w:val="bullet"/>
      <w:lvlText w:val="•"/>
      <w:lvlJc w:val="left"/>
      <w:pPr>
        <w:ind w:left="3277" w:hanging="312"/>
      </w:pPr>
      <w:rPr>
        <w:rFonts w:hint="default"/>
        <w:lang w:val="en-US" w:eastAsia="zh-CN" w:bidi="ar-SA"/>
      </w:rPr>
    </w:lvl>
    <w:lvl w:ilvl="4" w:tentative="0">
      <w:start w:val="0"/>
      <w:numFmt w:val="bullet"/>
      <w:lvlText w:val="•"/>
      <w:lvlJc w:val="left"/>
      <w:pPr>
        <w:ind w:left="3696" w:hanging="312"/>
      </w:pPr>
      <w:rPr>
        <w:rFonts w:hint="default"/>
        <w:lang w:val="en-US" w:eastAsia="zh-CN" w:bidi="ar-SA"/>
      </w:rPr>
    </w:lvl>
    <w:lvl w:ilvl="5" w:tentative="0">
      <w:start w:val="0"/>
      <w:numFmt w:val="bullet"/>
      <w:lvlText w:val="•"/>
      <w:lvlJc w:val="left"/>
      <w:pPr>
        <w:ind w:left="4115"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3" w:hanging="312"/>
      </w:pPr>
      <w:rPr>
        <w:rFonts w:hint="default"/>
        <w:lang w:val="en-US" w:eastAsia="zh-CN" w:bidi="ar-SA"/>
      </w:rPr>
    </w:lvl>
    <w:lvl w:ilvl="8" w:tentative="0">
      <w:start w:val="0"/>
      <w:numFmt w:val="bullet"/>
      <w:lvlText w:val="•"/>
      <w:lvlJc w:val="left"/>
      <w:pPr>
        <w:ind w:left="5373" w:hanging="312"/>
      </w:pPr>
      <w:rPr>
        <w:rFonts w:hint="default"/>
        <w:lang w:val="en-US" w:eastAsia="zh-CN" w:bidi="ar-SA"/>
      </w:rPr>
    </w:lvl>
  </w:abstractNum>
  <w:abstractNum w:abstractNumId="23">
    <w:nsid w:val="AAF3F3FA"/>
    <w:multiLevelType w:val="multilevel"/>
    <w:tmpl w:val="AAF3F3FA"/>
    <w:lvl w:ilvl="0" w:tentative="0">
      <w:start w:val="1"/>
      <w:numFmt w:val="decimal"/>
      <w:lvlText w:val="%1"/>
      <w:lvlJc w:val="left"/>
      <w:pPr>
        <w:ind w:left="724"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242" w:hanging="312"/>
      </w:pPr>
      <w:rPr>
        <w:rFonts w:hint="default"/>
        <w:lang w:val="en-US" w:eastAsia="zh-CN" w:bidi="ar-SA"/>
      </w:rPr>
    </w:lvl>
    <w:lvl w:ilvl="2" w:tentative="0">
      <w:start w:val="0"/>
      <w:numFmt w:val="bullet"/>
      <w:lvlText w:val="•"/>
      <w:lvlJc w:val="left"/>
      <w:pPr>
        <w:ind w:left="1764" w:hanging="312"/>
      </w:pPr>
      <w:rPr>
        <w:rFonts w:hint="default"/>
        <w:lang w:val="en-US" w:eastAsia="zh-CN" w:bidi="ar-SA"/>
      </w:rPr>
    </w:lvl>
    <w:lvl w:ilvl="3" w:tentative="0">
      <w:start w:val="0"/>
      <w:numFmt w:val="bullet"/>
      <w:lvlText w:val="•"/>
      <w:lvlJc w:val="left"/>
      <w:pPr>
        <w:ind w:left="2286" w:hanging="312"/>
      </w:pPr>
      <w:rPr>
        <w:rFonts w:hint="default"/>
        <w:lang w:val="en-US" w:eastAsia="zh-CN" w:bidi="ar-SA"/>
      </w:rPr>
    </w:lvl>
    <w:lvl w:ilvl="4" w:tentative="0">
      <w:start w:val="0"/>
      <w:numFmt w:val="bullet"/>
      <w:lvlText w:val="•"/>
      <w:lvlJc w:val="left"/>
      <w:pPr>
        <w:ind w:left="2808" w:hanging="312"/>
      </w:pPr>
      <w:rPr>
        <w:rFonts w:hint="default"/>
        <w:lang w:val="en-US" w:eastAsia="zh-CN" w:bidi="ar-SA"/>
      </w:rPr>
    </w:lvl>
    <w:lvl w:ilvl="5" w:tentative="0">
      <w:start w:val="0"/>
      <w:numFmt w:val="bullet"/>
      <w:lvlText w:val="•"/>
      <w:lvlJc w:val="left"/>
      <w:pPr>
        <w:ind w:left="3330" w:hanging="312"/>
      </w:pPr>
      <w:rPr>
        <w:rFonts w:hint="default"/>
        <w:lang w:val="en-US" w:eastAsia="zh-CN" w:bidi="ar-SA"/>
      </w:rPr>
    </w:lvl>
    <w:lvl w:ilvl="6" w:tentative="0">
      <w:start w:val="0"/>
      <w:numFmt w:val="bullet"/>
      <w:lvlText w:val="•"/>
      <w:lvlJc w:val="left"/>
      <w:pPr>
        <w:ind w:left="3852" w:hanging="312"/>
      </w:pPr>
      <w:rPr>
        <w:rFonts w:hint="default"/>
        <w:lang w:val="en-US" w:eastAsia="zh-CN" w:bidi="ar-SA"/>
      </w:rPr>
    </w:lvl>
    <w:lvl w:ilvl="7" w:tentative="0">
      <w:start w:val="0"/>
      <w:numFmt w:val="bullet"/>
      <w:lvlText w:val="•"/>
      <w:lvlJc w:val="left"/>
      <w:pPr>
        <w:ind w:left="4374" w:hanging="312"/>
      </w:pPr>
      <w:rPr>
        <w:rFonts w:hint="default"/>
        <w:lang w:val="en-US" w:eastAsia="zh-CN" w:bidi="ar-SA"/>
      </w:rPr>
    </w:lvl>
    <w:lvl w:ilvl="8" w:tentative="0">
      <w:start w:val="0"/>
      <w:numFmt w:val="bullet"/>
      <w:lvlText w:val="•"/>
      <w:lvlJc w:val="left"/>
      <w:pPr>
        <w:ind w:left="4896" w:hanging="312"/>
      </w:pPr>
      <w:rPr>
        <w:rFonts w:hint="default"/>
        <w:lang w:val="en-US" w:eastAsia="zh-CN" w:bidi="ar-SA"/>
      </w:rPr>
    </w:lvl>
  </w:abstractNum>
  <w:abstractNum w:abstractNumId="24">
    <w:nsid w:val="B0ED9BEA"/>
    <w:multiLevelType w:val="multilevel"/>
    <w:tmpl w:val="B0ED9BEA"/>
    <w:lvl w:ilvl="0" w:tentative="0">
      <w:start w:val="1"/>
      <w:numFmt w:val="decimal"/>
      <w:lvlText w:val="%1"/>
      <w:lvlJc w:val="left"/>
      <w:pPr>
        <w:ind w:left="867" w:hanging="245"/>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206" w:hanging="245"/>
      </w:pPr>
      <w:rPr>
        <w:rFonts w:hint="default"/>
        <w:lang w:val="en-US" w:eastAsia="zh-CN" w:bidi="ar-SA"/>
      </w:rPr>
    </w:lvl>
    <w:lvl w:ilvl="2" w:tentative="0">
      <w:start w:val="0"/>
      <w:numFmt w:val="bullet"/>
      <w:lvlText w:val="•"/>
      <w:lvlJc w:val="left"/>
      <w:pPr>
        <w:ind w:left="1553" w:hanging="245"/>
      </w:pPr>
      <w:rPr>
        <w:rFonts w:hint="default"/>
        <w:lang w:val="en-US" w:eastAsia="zh-CN" w:bidi="ar-SA"/>
      </w:rPr>
    </w:lvl>
    <w:lvl w:ilvl="3" w:tentative="0">
      <w:start w:val="0"/>
      <w:numFmt w:val="bullet"/>
      <w:lvlText w:val="•"/>
      <w:lvlJc w:val="left"/>
      <w:pPr>
        <w:ind w:left="1900" w:hanging="245"/>
      </w:pPr>
      <w:rPr>
        <w:rFonts w:hint="default"/>
        <w:lang w:val="en-US" w:eastAsia="zh-CN" w:bidi="ar-SA"/>
      </w:rPr>
    </w:lvl>
    <w:lvl w:ilvl="4" w:tentative="0">
      <w:start w:val="0"/>
      <w:numFmt w:val="bullet"/>
      <w:lvlText w:val="•"/>
      <w:lvlJc w:val="left"/>
      <w:pPr>
        <w:ind w:left="2247" w:hanging="245"/>
      </w:pPr>
      <w:rPr>
        <w:rFonts w:hint="default"/>
        <w:lang w:val="en-US" w:eastAsia="zh-CN" w:bidi="ar-SA"/>
      </w:rPr>
    </w:lvl>
    <w:lvl w:ilvl="5" w:tentative="0">
      <w:start w:val="0"/>
      <w:numFmt w:val="bullet"/>
      <w:lvlText w:val="•"/>
      <w:lvlJc w:val="left"/>
      <w:pPr>
        <w:ind w:left="2594" w:hanging="245"/>
      </w:pPr>
      <w:rPr>
        <w:rFonts w:hint="default"/>
        <w:lang w:val="en-US" w:eastAsia="zh-CN" w:bidi="ar-SA"/>
      </w:rPr>
    </w:lvl>
    <w:lvl w:ilvl="6" w:tentative="0">
      <w:start w:val="0"/>
      <w:numFmt w:val="bullet"/>
      <w:lvlText w:val="•"/>
      <w:lvlJc w:val="left"/>
      <w:pPr>
        <w:ind w:left="2941" w:hanging="245"/>
      </w:pPr>
      <w:rPr>
        <w:rFonts w:hint="default"/>
        <w:lang w:val="en-US" w:eastAsia="zh-CN" w:bidi="ar-SA"/>
      </w:rPr>
    </w:lvl>
    <w:lvl w:ilvl="7" w:tentative="0">
      <w:start w:val="0"/>
      <w:numFmt w:val="bullet"/>
      <w:lvlText w:val="•"/>
      <w:lvlJc w:val="left"/>
      <w:pPr>
        <w:ind w:left="3288" w:hanging="245"/>
      </w:pPr>
      <w:rPr>
        <w:rFonts w:hint="default"/>
        <w:lang w:val="en-US" w:eastAsia="zh-CN" w:bidi="ar-SA"/>
      </w:rPr>
    </w:lvl>
    <w:lvl w:ilvl="8" w:tentative="0">
      <w:start w:val="0"/>
      <w:numFmt w:val="bullet"/>
      <w:lvlText w:val="•"/>
      <w:lvlJc w:val="left"/>
      <w:pPr>
        <w:ind w:left="3635" w:hanging="245"/>
      </w:pPr>
      <w:rPr>
        <w:rFonts w:hint="default"/>
        <w:lang w:val="en-US" w:eastAsia="zh-CN" w:bidi="ar-SA"/>
      </w:rPr>
    </w:lvl>
  </w:abstractNum>
  <w:abstractNum w:abstractNumId="25">
    <w:nsid w:val="B0F1ACD9"/>
    <w:multiLevelType w:val="multilevel"/>
    <w:tmpl w:val="B0F1ACD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6">
    <w:nsid w:val="B23A94A9"/>
    <w:multiLevelType w:val="multilevel"/>
    <w:tmpl w:val="B23A94A9"/>
    <w:lvl w:ilvl="0" w:tentative="0">
      <w:start w:val="1"/>
      <w:numFmt w:val="decimal"/>
      <w:lvlText w:val="%1"/>
      <w:lvlJc w:val="left"/>
      <w:pPr>
        <w:ind w:left="209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312" w:hanging="324"/>
        <w:jc w:val="left"/>
      </w:pPr>
      <w:rPr>
        <w:rFonts w:hint="default"/>
        <w:spacing w:val="0"/>
        <w:w w:val="85"/>
        <w:lang w:val="en-US" w:eastAsia="zh-CN" w:bidi="ar-SA"/>
      </w:rPr>
    </w:lvl>
    <w:lvl w:ilvl="2" w:tentative="0">
      <w:start w:val="0"/>
      <w:numFmt w:val="bullet"/>
      <w:lvlText w:val="•"/>
      <w:lvlJc w:val="left"/>
      <w:pPr>
        <w:ind w:left="3385" w:hanging="324"/>
      </w:pPr>
      <w:rPr>
        <w:rFonts w:hint="default"/>
        <w:lang w:val="en-US" w:eastAsia="zh-CN" w:bidi="ar-SA"/>
      </w:rPr>
    </w:lvl>
    <w:lvl w:ilvl="3" w:tentative="0">
      <w:start w:val="0"/>
      <w:numFmt w:val="bullet"/>
      <w:lvlText w:val="•"/>
      <w:lvlJc w:val="left"/>
      <w:pPr>
        <w:ind w:left="4450" w:hanging="324"/>
      </w:pPr>
      <w:rPr>
        <w:rFonts w:hint="default"/>
        <w:lang w:val="en-US" w:eastAsia="zh-CN" w:bidi="ar-SA"/>
      </w:rPr>
    </w:lvl>
    <w:lvl w:ilvl="4" w:tentative="0">
      <w:start w:val="0"/>
      <w:numFmt w:val="bullet"/>
      <w:lvlText w:val="•"/>
      <w:lvlJc w:val="left"/>
      <w:pPr>
        <w:ind w:left="5515" w:hanging="324"/>
      </w:pPr>
      <w:rPr>
        <w:rFonts w:hint="default"/>
        <w:lang w:val="en-US" w:eastAsia="zh-CN" w:bidi="ar-SA"/>
      </w:rPr>
    </w:lvl>
    <w:lvl w:ilvl="5" w:tentative="0">
      <w:start w:val="0"/>
      <w:numFmt w:val="bullet"/>
      <w:lvlText w:val="•"/>
      <w:lvlJc w:val="left"/>
      <w:pPr>
        <w:ind w:left="6580" w:hanging="324"/>
      </w:pPr>
      <w:rPr>
        <w:rFonts w:hint="default"/>
        <w:lang w:val="en-US" w:eastAsia="zh-CN" w:bidi="ar-SA"/>
      </w:rPr>
    </w:lvl>
    <w:lvl w:ilvl="6" w:tentative="0">
      <w:start w:val="0"/>
      <w:numFmt w:val="bullet"/>
      <w:lvlText w:val="•"/>
      <w:lvlJc w:val="left"/>
      <w:pPr>
        <w:ind w:left="7645" w:hanging="324"/>
      </w:pPr>
      <w:rPr>
        <w:rFonts w:hint="default"/>
        <w:lang w:val="en-US" w:eastAsia="zh-CN" w:bidi="ar-SA"/>
      </w:rPr>
    </w:lvl>
    <w:lvl w:ilvl="7" w:tentative="0">
      <w:start w:val="0"/>
      <w:numFmt w:val="bullet"/>
      <w:lvlText w:val="•"/>
      <w:lvlJc w:val="left"/>
      <w:pPr>
        <w:ind w:left="8710" w:hanging="324"/>
      </w:pPr>
      <w:rPr>
        <w:rFonts w:hint="default"/>
        <w:lang w:val="en-US" w:eastAsia="zh-CN" w:bidi="ar-SA"/>
      </w:rPr>
    </w:lvl>
    <w:lvl w:ilvl="8" w:tentative="0">
      <w:start w:val="0"/>
      <w:numFmt w:val="bullet"/>
      <w:lvlText w:val="•"/>
      <w:lvlJc w:val="left"/>
      <w:pPr>
        <w:ind w:left="9775" w:hanging="324"/>
      </w:pPr>
      <w:rPr>
        <w:rFonts w:hint="default"/>
        <w:lang w:val="en-US" w:eastAsia="zh-CN" w:bidi="ar-SA"/>
      </w:rPr>
    </w:lvl>
  </w:abstractNum>
  <w:abstractNum w:abstractNumId="27">
    <w:nsid w:val="B53F3350"/>
    <w:multiLevelType w:val="multilevel"/>
    <w:tmpl w:val="B53F3350"/>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28">
    <w:nsid w:val="B5E306ED"/>
    <w:multiLevelType w:val="multilevel"/>
    <w:tmpl w:val="B5E306ED"/>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29">
    <w:nsid w:val="B88D21A8"/>
    <w:multiLevelType w:val="multilevel"/>
    <w:tmpl w:val="B88D21A8"/>
    <w:lvl w:ilvl="0" w:tentative="0">
      <w:start w:val="1"/>
      <w:numFmt w:val="decimal"/>
      <w:lvlText w:val="%1"/>
      <w:lvlJc w:val="left"/>
      <w:pPr>
        <w:ind w:left="2097" w:hanging="341"/>
        <w:jc w:val="left"/>
      </w:pPr>
      <w:rPr>
        <w:rFonts w:hint="default"/>
        <w:spacing w:val="0"/>
        <w:w w:val="99"/>
        <w:lang w:val="en-US" w:eastAsia="zh-CN" w:bidi="ar-SA"/>
      </w:rPr>
    </w:lvl>
    <w:lvl w:ilvl="1" w:tentative="0">
      <w:start w:val="0"/>
      <w:numFmt w:val="bullet"/>
      <w:lvlText w:val="•"/>
      <w:lvlJc w:val="left"/>
      <w:pPr>
        <w:ind w:left="2364" w:hanging="294"/>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3420" w:hanging="294"/>
      </w:pPr>
      <w:rPr>
        <w:rFonts w:hint="default"/>
        <w:lang w:val="en-US" w:eastAsia="zh-CN" w:bidi="ar-SA"/>
      </w:rPr>
    </w:lvl>
    <w:lvl w:ilvl="3" w:tentative="0">
      <w:start w:val="0"/>
      <w:numFmt w:val="bullet"/>
      <w:lvlText w:val="•"/>
      <w:lvlJc w:val="left"/>
      <w:pPr>
        <w:ind w:left="4481" w:hanging="294"/>
      </w:pPr>
      <w:rPr>
        <w:rFonts w:hint="default"/>
        <w:lang w:val="en-US" w:eastAsia="zh-CN" w:bidi="ar-SA"/>
      </w:rPr>
    </w:lvl>
    <w:lvl w:ilvl="4" w:tentative="0">
      <w:start w:val="0"/>
      <w:numFmt w:val="bullet"/>
      <w:lvlText w:val="•"/>
      <w:lvlJc w:val="left"/>
      <w:pPr>
        <w:ind w:left="5541" w:hanging="294"/>
      </w:pPr>
      <w:rPr>
        <w:rFonts w:hint="default"/>
        <w:lang w:val="en-US" w:eastAsia="zh-CN" w:bidi="ar-SA"/>
      </w:rPr>
    </w:lvl>
    <w:lvl w:ilvl="5" w:tentative="0">
      <w:start w:val="0"/>
      <w:numFmt w:val="bullet"/>
      <w:lvlText w:val="•"/>
      <w:lvlJc w:val="left"/>
      <w:pPr>
        <w:ind w:left="6602" w:hanging="294"/>
      </w:pPr>
      <w:rPr>
        <w:rFonts w:hint="default"/>
        <w:lang w:val="en-US" w:eastAsia="zh-CN" w:bidi="ar-SA"/>
      </w:rPr>
    </w:lvl>
    <w:lvl w:ilvl="6" w:tentative="0">
      <w:start w:val="0"/>
      <w:numFmt w:val="bullet"/>
      <w:lvlText w:val="•"/>
      <w:lvlJc w:val="left"/>
      <w:pPr>
        <w:ind w:left="7663" w:hanging="294"/>
      </w:pPr>
      <w:rPr>
        <w:rFonts w:hint="default"/>
        <w:lang w:val="en-US" w:eastAsia="zh-CN" w:bidi="ar-SA"/>
      </w:rPr>
    </w:lvl>
    <w:lvl w:ilvl="7" w:tentative="0">
      <w:start w:val="0"/>
      <w:numFmt w:val="bullet"/>
      <w:lvlText w:val="•"/>
      <w:lvlJc w:val="left"/>
      <w:pPr>
        <w:ind w:left="8723" w:hanging="294"/>
      </w:pPr>
      <w:rPr>
        <w:rFonts w:hint="default"/>
        <w:lang w:val="en-US" w:eastAsia="zh-CN" w:bidi="ar-SA"/>
      </w:rPr>
    </w:lvl>
    <w:lvl w:ilvl="8" w:tentative="0">
      <w:start w:val="0"/>
      <w:numFmt w:val="bullet"/>
      <w:lvlText w:val="•"/>
      <w:lvlJc w:val="left"/>
      <w:pPr>
        <w:ind w:left="9784" w:hanging="294"/>
      </w:pPr>
      <w:rPr>
        <w:rFonts w:hint="default"/>
        <w:lang w:val="en-US" w:eastAsia="zh-CN" w:bidi="ar-SA"/>
      </w:rPr>
    </w:lvl>
  </w:abstractNum>
  <w:abstractNum w:abstractNumId="30">
    <w:nsid w:val="B8CEF35B"/>
    <w:multiLevelType w:val="multilevel"/>
    <w:tmpl w:val="B8CEF35B"/>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31">
    <w:nsid w:val="BB64CFA9"/>
    <w:multiLevelType w:val="multilevel"/>
    <w:tmpl w:val="BB64CFA9"/>
    <w:lvl w:ilvl="0" w:tentative="0">
      <w:start w:val="0"/>
      <w:numFmt w:val="bullet"/>
      <w:lvlText w:val="•"/>
      <w:lvlJc w:val="left"/>
      <w:pPr>
        <w:ind w:left="324" w:hanging="172"/>
      </w:pPr>
      <w:rPr>
        <w:rFonts w:hint="default" w:ascii="Tahoma" w:hAnsi="Tahoma" w:eastAsia="Tahoma" w:cs="Tahoma"/>
        <w:b w:val="0"/>
        <w:bCs w:val="0"/>
        <w:i w:val="0"/>
        <w:iCs w:val="0"/>
        <w:color w:val="0089CF"/>
        <w:spacing w:val="0"/>
        <w:w w:val="109"/>
        <w:sz w:val="22"/>
        <w:szCs w:val="22"/>
        <w:lang w:val="en-US" w:eastAsia="zh-CN" w:bidi="ar-SA"/>
      </w:rPr>
    </w:lvl>
    <w:lvl w:ilvl="1" w:tentative="0">
      <w:start w:val="0"/>
      <w:numFmt w:val="bullet"/>
      <w:lvlText w:val="•"/>
      <w:lvlJc w:val="left"/>
      <w:pPr>
        <w:ind w:left="573" w:hanging="172"/>
      </w:pPr>
      <w:rPr>
        <w:rFonts w:hint="default"/>
        <w:lang w:val="en-US" w:eastAsia="zh-CN" w:bidi="ar-SA"/>
      </w:rPr>
    </w:lvl>
    <w:lvl w:ilvl="2" w:tentative="0">
      <w:start w:val="0"/>
      <w:numFmt w:val="bullet"/>
      <w:lvlText w:val="•"/>
      <w:lvlJc w:val="left"/>
      <w:pPr>
        <w:ind w:left="826" w:hanging="172"/>
      </w:pPr>
      <w:rPr>
        <w:rFonts w:hint="default"/>
        <w:lang w:val="en-US" w:eastAsia="zh-CN" w:bidi="ar-SA"/>
      </w:rPr>
    </w:lvl>
    <w:lvl w:ilvl="3" w:tentative="0">
      <w:start w:val="0"/>
      <w:numFmt w:val="bullet"/>
      <w:lvlText w:val="•"/>
      <w:lvlJc w:val="left"/>
      <w:pPr>
        <w:ind w:left="1079" w:hanging="172"/>
      </w:pPr>
      <w:rPr>
        <w:rFonts w:hint="default"/>
        <w:lang w:val="en-US" w:eastAsia="zh-CN" w:bidi="ar-SA"/>
      </w:rPr>
    </w:lvl>
    <w:lvl w:ilvl="4" w:tentative="0">
      <w:start w:val="0"/>
      <w:numFmt w:val="bullet"/>
      <w:lvlText w:val="•"/>
      <w:lvlJc w:val="left"/>
      <w:pPr>
        <w:ind w:left="1332" w:hanging="172"/>
      </w:pPr>
      <w:rPr>
        <w:rFonts w:hint="default"/>
        <w:lang w:val="en-US" w:eastAsia="zh-CN" w:bidi="ar-SA"/>
      </w:rPr>
    </w:lvl>
    <w:lvl w:ilvl="5" w:tentative="0">
      <w:start w:val="0"/>
      <w:numFmt w:val="bullet"/>
      <w:lvlText w:val="•"/>
      <w:lvlJc w:val="left"/>
      <w:pPr>
        <w:ind w:left="1585" w:hanging="172"/>
      </w:pPr>
      <w:rPr>
        <w:rFonts w:hint="default"/>
        <w:lang w:val="en-US" w:eastAsia="zh-CN" w:bidi="ar-SA"/>
      </w:rPr>
    </w:lvl>
    <w:lvl w:ilvl="6" w:tentative="0">
      <w:start w:val="0"/>
      <w:numFmt w:val="bullet"/>
      <w:lvlText w:val="•"/>
      <w:lvlJc w:val="left"/>
      <w:pPr>
        <w:ind w:left="1838" w:hanging="172"/>
      </w:pPr>
      <w:rPr>
        <w:rFonts w:hint="default"/>
        <w:lang w:val="en-US" w:eastAsia="zh-CN" w:bidi="ar-SA"/>
      </w:rPr>
    </w:lvl>
    <w:lvl w:ilvl="7" w:tentative="0">
      <w:start w:val="0"/>
      <w:numFmt w:val="bullet"/>
      <w:lvlText w:val="•"/>
      <w:lvlJc w:val="left"/>
      <w:pPr>
        <w:ind w:left="2091" w:hanging="172"/>
      </w:pPr>
      <w:rPr>
        <w:rFonts w:hint="default"/>
        <w:lang w:val="en-US" w:eastAsia="zh-CN" w:bidi="ar-SA"/>
      </w:rPr>
    </w:lvl>
    <w:lvl w:ilvl="8" w:tentative="0">
      <w:start w:val="0"/>
      <w:numFmt w:val="bullet"/>
      <w:lvlText w:val="•"/>
      <w:lvlJc w:val="left"/>
      <w:pPr>
        <w:ind w:left="2344" w:hanging="172"/>
      </w:pPr>
      <w:rPr>
        <w:rFonts w:hint="default"/>
        <w:lang w:val="en-US" w:eastAsia="zh-CN" w:bidi="ar-SA"/>
      </w:rPr>
    </w:lvl>
  </w:abstractNum>
  <w:abstractNum w:abstractNumId="32">
    <w:nsid w:val="BCECA0B4"/>
    <w:multiLevelType w:val="multilevel"/>
    <w:tmpl w:val="BCECA0B4"/>
    <w:lvl w:ilvl="0" w:tentative="0">
      <w:start w:val="1"/>
      <w:numFmt w:val="decimal"/>
      <w:lvlText w:val="%1"/>
      <w:lvlJc w:val="left"/>
      <w:pPr>
        <w:ind w:left="87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28" w:hanging="312"/>
        <w:jc w:val="left"/>
      </w:pPr>
      <w:rPr>
        <w:rFonts w:hint="default"/>
        <w:spacing w:val="0"/>
        <w:w w:val="99"/>
        <w:lang w:val="en-US" w:eastAsia="zh-CN" w:bidi="ar-SA"/>
      </w:rPr>
    </w:lvl>
    <w:lvl w:ilvl="2" w:tentative="0">
      <w:start w:val="0"/>
      <w:numFmt w:val="bullet"/>
      <w:lvlText w:val="•"/>
      <w:lvlJc w:val="left"/>
      <w:pPr>
        <w:ind w:left="1772" w:hanging="312"/>
      </w:pPr>
      <w:rPr>
        <w:rFonts w:hint="default"/>
        <w:lang w:val="en-US" w:eastAsia="zh-CN" w:bidi="ar-SA"/>
      </w:rPr>
    </w:lvl>
    <w:lvl w:ilvl="3" w:tentative="0">
      <w:start w:val="0"/>
      <w:numFmt w:val="bullet"/>
      <w:lvlText w:val="•"/>
      <w:lvlJc w:val="left"/>
      <w:pPr>
        <w:ind w:left="1524" w:hanging="312"/>
      </w:pPr>
      <w:rPr>
        <w:rFonts w:hint="default"/>
        <w:lang w:val="en-US" w:eastAsia="zh-CN" w:bidi="ar-SA"/>
      </w:rPr>
    </w:lvl>
    <w:lvl w:ilvl="4" w:tentative="0">
      <w:start w:val="0"/>
      <w:numFmt w:val="bullet"/>
      <w:lvlText w:val="•"/>
      <w:lvlJc w:val="left"/>
      <w:pPr>
        <w:ind w:left="1276" w:hanging="312"/>
      </w:pPr>
      <w:rPr>
        <w:rFonts w:hint="default"/>
        <w:lang w:val="en-US" w:eastAsia="zh-CN" w:bidi="ar-SA"/>
      </w:rPr>
    </w:lvl>
    <w:lvl w:ilvl="5" w:tentative="0">
      <w:start w:val="0"/>
      <w:numFmt w:val="bullet"/>
      <w:lvlText w:val="•"/>
      <w:lvlJc w:val="left"/>
      <w:pPr>
        <w:ind w:left="1029" w:hanging="312"/>
      </w:pPr>
      <w:rPr>
        <w:rFonts w:hint="default"/>
        <w:lang w:val="en-US" w:eastAsia="zh-CN" w:bidi="ar-SA"/>
      </w:rPr>
    </w:lvl>
    <w:lvl w:ilvl="6" w:tentative="0">
      <w:start w:val="0"/>
      <w:numFmt w:val="bullet"/>
      <w:lvlText w:val="•"/>
      <w:lvlJc w:val="left"/>
      <w:pPr>
        <w:ind w:left="781" w:hanging="312"/>
      </w:pPr>
      <w:rPr>
        <w:rFonts w:hint="default"/>
        <w:lang w:val="en-US" w:eastAsia="zh-CN" w:bidi="ar-SA"/>
      </w:rPr>
    </w:lvl>
    <w:lvl w:ilvl="7" w:tentative="0">
      <w:start w:val="0"/>
      <w:numFmt w:val="bullet"/>
      <w:lvlText w:val="•"/>
      <w:lvlJc w:val="left"/>
      <w:pPr>
        <w:ind w:left="533" w:hanging="312"/>
      </w:pPr>
      <w:rPr>
        <w:rFonts w:hint="default"/>
        <w:lang w:val="en-US" w:eastAsia="zh-CN" w:bidi="ar-SA"/>
      </w:rPr>
    </w:lvl>
    <w:lvl w:ilvl="8" w:tentative="0">
      <w:start w:val="0"/>
      <w:numFmt w:val="bullet"/>
      <w:lvlText w:val="•"/>
      <w:lvlJc w:val="left"/>
      <w:pPr>
        <w:ind w:left="286" w:hanging="312"/>
      </w:pPr>
      <w:rPr>
        <w:rFonts w:hint="default"/>
        <w:lang w:val="en-US" w:eastAsia="zh-CN" w:bidi="ar-SA"/>
      </w:rPr>
    </w:lvl>
  </w:abstractNum>
  <w:abstractNum w:abstractNumId="33">
    <w:nsid w:val="BDA1395C"/>
    <w:multiLevelType w:val="multilevel"/>
    <w:tmpl w:val="BDA1395C"/>
    <w:lvl w:ilvl="0" w:tentative="0">
      <w:start w:val="1"/>
      <w:numFmt w:val="decimal"/>
      <w:lvlText w:val="%1"/>
      <w:lvlJc w:val="left"/>
      <w:pPr>
        <w:ind w:left="1905"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41"/>
      </w:pPr>
      <w:rPr>
        <w:rFonts w:hint="default"/>
        <w:lang w:val="en-US" w:eastAsia="zh-CN" w:bidi="ar-SA"/>
      </w:rPr>
    </w:lvl>
    <w:lvl w:ilvl="2" w:tentative="0">
      <w:start w:val="0"/>
      <w:numFmt w:val="bullet"/>
      <w:lvlText w:val="•"/>
      <w:lvlJc w:val="left"/>
      <w:pPr>
        <w:ind w:left="3901" w:hanging="341"/>
      </w:pPr>
      <w:rPr>
        <w:rFonts w:hint="default"/>
        <w:lang w:val="en-US" w:eastAsia="zh-CN" w:bidi="ar-SA"/>
      </w:rPr>
    </w:lvl>
    <w:lvl w:ilvl="3" w:tentative="0">
      <w:start w:val="0"/>
      <w:numFmt w:val="bullet"/>
      <w:lvlText w:val="•"/>
      <w:lvlJc w:val="left"/>
      <w:pPr>
        <w:ind w:left="490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902" w:hanging="341"/>
      </w:pPr>
      <w:rPr>
        <w:rFonts w:hint="default"/>
        <w:lang w:val="en-US" w:eastAsia="zh-CN" w:bidi="ar-SA"/>
      </w:rPr>
    </w:lvl>
    <w:lvl w:ilvl="6" w:tentative="0">
      <w:start w:val="0"/>
      <w:numFmt w:val="bullet"/>
      <w:lvlText w:val="•"/>
      <w:lvlJc w:val="left"/>
      <w:pPr>
        <w:ind w:left="7903" w:hanging="341"/>
      </w:pPr>
      <w:rPr>
        <w:rFonts w:hint="default"/>
        <w:lang w:val="en-US" w:eastAsia="zh-CN" w:bidi="ar-SA"/>
      </w:rPr>
    </w:lvl>
    <w:lvl w:ilvl="7" w:tentative="0">
      <w:start w:val="0"/>
      <w:numFmt w:val="bullet"/>
      <w:lvlText w:val="•"/>
      <w:lvlJc w:val="left"/>
      <w:pPr>
        <w:ind w:left="8903" w:hanging="341"/>
      </w:pPr>
      <w:rPr>
        <w:rFonts w:hint="default"/>
        <w:lang w:val="en-US" w:eastAsia="zh-CN" w:bidi="ar-SA"/>
      </w:rPr>
    </w:lvl>
    <w:lvl w:ilvl="8" w:tentative="0">
      <w:start w:val="0"/>
      <w:numFmt w:val="bullet"/>
      <w:lvlText w:val="•"/>
      <w:lvlJc w:val="left"/>
      <w:pPr>
        <w:ind w:left="9904" w:hanging="341"/>
      </w:pPr>
      <w:rPr>
        <w:rFonts w:hint="default"/>
        <w:lang w:val="en-US" w:eastAsia="zh-CN" w:bidi="ar-SA"/>
      </w:rPr>
    </w:lvl>
  </w:abstractNum>
  <w:abstractNum w:abstractNumId="34">
    <w:nsid w:val="BE8A4F4C"/>
    <w:multiLevelType w:val="multilevel"/>
    <w:tmpl w:val="BE8A4F4C"/>
    <w:lvl w:ilvl="0" w:tentative="0">
      <w:start w:val="1"/>
      <w:numFmt w:val="decimal"/>
      <w:lvlText w:val="%1"/>
      <w:lvlJc w:val="left"/>
      <w:pPr>
        <w:ind w:left="2041"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1" w:hanging="312"/>
      </w:pPr>
      <w:rPr>
        <w:rFonts w:hint="default"/>
        <w:lang w:val="en-US" w:eastAsia="zh-CN" w:bidi="ar-SA"/>
      </w:rPr>
    </w:lvl>
    <w:lvl w:ilvl="2" w:tentative="0">
      <w:start w:val="0"/>
      <w:numFmt w:val="bullet"/>
      <w:lvlText w:val="•"/>
      <w:lvlJc w:val="left"/>
      <w:pPr>
        <w:ind w:left="2822" w:hanging="312"/>
      </w:pPr>
      <w:rPr>
        <w:rFonts w:hint="default"/>
        <w:lang w:val="en-US" w:eastAsia="zh-CN" w:bidi="ar-SA"/>
      </w:rPr>
    </w:lvl>
    <w:lvl w:ilvl="3" w:tentative="0">
      <w:start w:val="0"/>
      <w:numFmt w:val="bullet"/>
      <w:lvlText w:val="•"/>
      <w:lvlJc w:val="left"/>
      <w:pPr>
        <w:ind w:left="3213" w:hanging="312"/>
      </w:pPr>
      <w:rPr>
        <w:rFonts w:hint="default"/>
        <w:lang w:val="en-US" w:eastAsia="zh-CN" w:bidi="ar-SA"/>
      </w:rPr>
    </w:lvl>
    <w:lvl w:ilvl="4" w:tentative="0">
      <w:start w:val="0"/>
      <w:numFmt w:val="bullet"/>
      <w:lvlText w:val="•"/>
      <w:lvlJc w:val="left"/>
      <w:pPr>
        <w:ind w:left="3605" w:hanging="312"/>
      </w:pPr>
      <w:rPr>
        <w:rFonts w:hint="default"/>
        <w:lang w:val="en-US" w:eastAsia="zh-CN" w:bidi="ar-SA"/>
      </w:rPr>
    </w:lvl>
    <w:lvl w:ilvl="5" w:tentative="0">
      <w:start w:val="0"/>
      <w:numFmt w:val="bullet"/>
      <w:lvlText w:val="•"/>
      <w:lvlJc w:val="left"/>
      <w:pPr>
        <w:ind w:left="3996" w:hanging="312"/>
      </w:pPr>
      <w:rPr>
        <w:rFonts w:hint="default"/>
        <w:lang w:val="en-US" w:eastAsia="zh-CN" w:bidi="ar-SA"/>
      </w:rPr>
    </w:lvl>
    <w:lvl w:ilvl="6" w:tentative="0">
      <w:start w:val="0"/>
      <w:numFmt w:val="bullet"/>
      <w:lvlText w:val="•"/>
      <w:lvlJc w:val="left"/>
      <w:pPr>
        <w:ind w:left="4387" w:hanging="312"/>
      </w:pPr>
      <w:rPr>
        <w:rFonts w:hint="default"/>
        <w:lang w:val="en-US" w:eastAsia="zh-CN" w:bidi="ar-SA"/>
      </w:rPr>
    </w:lvl>
    <w:lvl w:ilvl="7" w:tentative="0">
      <w:start w:val="0"/>
      <w:numFmt w:val="bullet"/>
      <w:lvlText w:val="•"/>
      <w:lvlJc w:val="left"/>
      <w:pPr>
        <w:ind w:left="4779" w:hanging="312"/>
      </w:pPr>
      <w:rPr>
        <w:rFonts w:hint="default"/>
        <w:lang w:val="en-US" w:eastAsia="zh-CN" w:bidi="ar-SA"/>
      </w:rPr>
    </w:lvl>
    <w:lvl w:ilvl="8" w:tentative="0">
      <w:start w:val="0"/>
      <w:numFmt w:val="bullet"/>
      <w:lvlText w:val="•"/>
      <w:lvlJc w:val="left"/>
      <w:pPr>
        <w:ind w:left="5170" w:hanging="312"/>
      </w:pPr>
      <w:rPr>
        <w:rFonts w:hint="default"/>
        <w:lang w:val="en-US" w:eastAsia="zh-CN" w:bidi="ar-SA"/>
      </w:rPr>
    </w:lvl>
  </w:abstractNum>
  <w:abstractNum w:abstractNumId="35">
    <w:nsid w:val="BE923771"/>
    <w:multiLevelType w:val="multilevel"/>
    <w:tmpl w:val="BE923771"/>
    <w:lvl w:ilvl="0" w:tentative="0">
      <w:start w:val="1"/>
      <w:numFmt w:val="decimal"/>
      <w:lvlText w:val="%1"/>
      <w:lvlJc w:val="left"/>
      <w:pPr>
        <w:ind w:left="2136" w:hanging="2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16" w:hanging="241"/>
      </w:pPr>
      <w:rPr>
        <w:rFonts w:hint="default"/>
        <w:lang w:val="en-US" w:eastAsia="zh-CN" w:bidi="ar-SA"/>
      </w:rPr>
    </w:lvl>
    <w:lvl w:ilvl="2" w:tentative="0">
      <w:start w:val="0"/>
      <w:numFmt w:val="bullet"/>
      <w:lvlText w:val="•"/>
      <w:lvlJc w:val="left"/>
      <w:pPr>
        <w:ind w:left="4093" w:hanging="241"/>
      </w:pPr>
      <w:rPr>
        <w:rFonts w:hint="default"/>
        <w:lang w:val="en-US" w:eastAsia="zh-CN" w:bidi="ar-SA"/>
      </w:rPr>
    </w:lvl>
    <w:lvl w:ilvl="3" w:tentative="0">
      <w:start w:val="0"/>
      <w:numFmt w:val="bullet"/>
      <w:lvlText w:val="•"/>
      <w:lvlJc w:val="left"/>
      <w:pPr>
        <w:ind w:left="5069" w:hanging="241"/>
      </w:pPr>
      <w:rPr>
        <w:rFonts w:hint="default"/>
        <w:lang w:val="en-US" w:eastAsia="zh-CN" w:bidi="ar-SA"/>
      </w:rPr>
    </w:lvl>
    <w:lvl w:ilvl="4" w:tentative="0">
      <w:start w:val="0"/>
      <w:numFmt w:val="bullet"/>
      <w:lvlText w:val="•"/>
      <w:lvlJc w:val="left"/>
      <w:pPr>
        <w:ind w:left="6046" w:hanging="241"/>
      </w:pPr>
      <w:rPr>
        <w:rFonts w:hint="default"/>
        <w:lang w:val="en-US" w:eastAsia="zh-CN" w:bidi="ar-SA"/>
      </w:rPr>
    </w:lvl>
    <w:lvl w:ilvl="5" w:tentative="0">
      <w:start w:val="0"/>
      <w:numFmt w:val="bullet"/>
      <w:lvlText w:val="•"/>
      <w:lvlJc w:val="left"/>
      <w:pPr>
        <w:ind w:left="7022" w:hanging="241"/>
      </w:pPr>
      <w:rPr>
        <w:rFonts w:hint="default"/>
        <w:lang w:val="en-US" w:eastAsia="zh-CN" w:bidi="ar-SA"/>
      </w:rPr>
    </w:lvl>
    <w:lvl w:ilvl="6" w:tentative="0">
      <w:start w:val="0"/>
      <w:numFmt w:val="bullet"/>
      <w:lvlText w:val="•"/>
      <w:lvlJc w:val="left"/>
      <w:pPr>
        <w:ind w:left="7999" w:hanging="241"/>
      </w:pPr>
      <w:rPr>
        <w:rFonts w:hint="default"/>
        <w:lang w:val="en-US" w:eastAsia="zh-CN" w:bidi="ar-SA"/>
      </w:rPr>
    </w:lvl>
    <w:lvl w:ilvl="7" w:tentative="0">
      <w:start w:val="0"/>
      <w:numFmt w:val="bullet"/>
      <w:lvlText w:val="•"/>
      <w:lvlJc w:val="left"/>
      <w:pPr>
        <w:ind w:left="8975" w:hanging="241"/>
      </w:pPr>
      <w:rPr>
        <w:rFonts w:hint="default"/>
        <w:lang w:val="en-US" w:eastAsia="zh-CN" w:bidi="ar-SA"/>
      </w:rPr>
    </w:lvl>
    <w:lvl w:ilvl="8" w:tentative="0">
      <w:start w:val="0"/>
      <w:numFmt w:val="bullet"/>
      <w:lvlText w:val="•"/>
      <w:lvlJc w:val="left"/>
      <w:pPr>
        <w:ind w:left="9952" w:hanging="241"/>
      </w:pPr>
      <w:rPr>
        <w:rFonts w:hint="default"/>
        <w:lang w:val="en-US" w:eastAsia="zh-CN" w:bidi="ar-SA"/>
      </w:rPr>
    </w:lvl>
  </w:abstractNum>
  <w:abstractNum w:abstractNumId="36">
    <w:nsid w:val="BF205925"/>
    <w:multiLevelType w:val="multilevel"/>
    <w:tmpl w:val="BF20592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37">
    <w:nsid w:val="BF50FE6B"/>
    <w:multiLevelType w:val="multilevel"/>
    <w:tmpl w:val="BF50FE6B"/>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25" w:hanging="312"/>
      </w:pPr>
      <w:rPr>
        <w:rFonts w:hint="default"/>
        <w:lang w:val="en-US" w:eastAsia="zh-CN" w:bidi="ar-SA"/>
      </w:rPr>
    </w:lvl>
    <w:lvl w:ilvl="2" w:tentative="0">
      <w:start w:val="0"/>
      <w:numFmt w:val="bullet"/>
      <w:lvlText w:val="•"/>
      <w:lvlJc w:val="left"/>
      <w:pPr>
        <w:ind w:left="2811" w:hanging="312"/>
      </w:pPr>
      <w:rPr>
        <w:rFonts w:hint="default"/>
        <w:lang w:val="en-US" w:eastAsia="zh-CN" w:bidi="ar-SA"/>
      </w:rPr>
    </w:lvl>
    <w:lvl w:ilvl="3" w:tentative="0">
      <w:start w:val="0"/>
      <w:numFmt w:val="bullet"/>
      <w:lvlText w:val="•"/>
      <w:lvlJc w:val="left"/>
      <w:pPr>
        <w:ind w:left="3196" w:hanging="312"/>
      </w:pPr>
      <w:rPr>
        <w:rFonts w:hint="default"/>
        <w:lang w:val="en-US" w:eastAsia="zh-CN" w:bidi="ar-SA"/>
      </w:rPr>
    </w:lvl>
    <w:lvl w:ilvl="4" w:tentative="0">
      <w:start w:val="0"/>
      <w:numFmt w:val="bullet"/>
      <w:lvlText w:val="•"/>
      <w:lvlJc w:val="left"/>
      <w:pPr>
        <w:ind w:left="3582" w:hanging="312"/>
      </w:pPr>
      <w:rPr>
        <w:rFonts w:hint="default"/>
        <w:lang w:val="en-US" w:eastAsia="zh-CN" w:bidi="ar-SA"/>
      </w:rPr>
    </w:lvl>
    <w:lvl w:ilvl="5" w:tentative="0">
      <w:start w:val="0"/>
      <w:numFmt w:val="bullet"/>
      <w:lvlText w:val="•"/>
      <w:lvlJc w:val="left"/>
      <w:pPr>
        <w:ind w:left="3967" w:hanging="312"/>
      </w:pPr>
      <w:rPr>
        <w:rFonts w:hint="default"/>
        <w:lang w:val="en-US" w:eastAsia="zh-CN" w:bidi="ar-SA"/>
      </w:rPr>
    </w:lvl>
    <w:lvl w:ilvl="6" w:tentative="0">
      <w:start w:val="0"/>
      <w:numFmt w:val="bullet"/>
      <w:lvlText w:val="•"/>
      <w:lvlJc w:val="left"/>
      <w:pPr>
        <w:ind w:left="4353" w:hanging="312"/>
      </w:pPr>
      <w:rPr>
        <w:rFonts w:hint="default"/>
        <w:lang w:val="en-US" w:eastAsia="zh-CN" w:bidi="ar-SA"/>
      </w:rPr>
    </w:lvl>
    <w:lvl w:ilvl="7" w:tentative="0">
      <w:start w:val="0"/>
      <w:numFmt w:val="bullet"/>
      <w:lvlText w:val="•"/>
      <w:lvlJc w:val="left"/>
      <w:pPr>
        <w:ind w:left="4738" w:hanging="312"/>
      </w:pPr>
      <w:rPr>
        <w:rFonts w:hint="default"/>
        <w:lang w:val="en-US" w:eastAsia="zh-CN" w:bidi="ar-SA"/>
      </w:rPr>
    </w:lvl>
    <w:lvl w:ilvl="8" w:tentative="0">
      <w:start w:val="0"/>
      <w:numFmt w:val="bullet"/>
      <w:lvlText w:val="•"/>
      <w:lvlJc w:val="left"/>
      <w:pPr>
        <w:ind w:left="5124" w:hanging="312"/>
      </w:pPr>
      <w:rPr>
        <w:rFonts w:hint="default"/>
        <w:lang w:val="en-US" w:eastAsia="zh-CN" w:bidi="ar-SA"/>
      </w:rPr>
    </w:lvl>
  </w:abstractNum>
  <w:abstractNum w:abstractNumId="38">
    <w:nsid w:val="C0915F4F"/>
    <w:multiLevelType w:val="multilevel"/>
    <w:tmpl w:val="C0915F4F"/>
    <w:lvl w:ilvl="0" w:tentative="0">
      <w:start w:val="1"/>
      <w:numFmt w:val="decimal"/>
      <w:lvlText w:val="%1"/>
      <w:lvlJc w:val="left"/>
      <w:pPr>
        <w:ind w:left="466"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36"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1482" w:hanging="341"/>
      </w:pPr>
      <w:rPr>
        <w:rFonts w:hint="default"/>
        <w:lang w:val="en-US" w:eastAsia="zh-CN" w:bidi="ar-SA"/>
      </w:rPr>
    </w:lvl>
    <w:lvl w:ilvl="3" w:tentative="0">
      <w:start w:val="0"/>
      <w:numFmt w:val="bullet"/>
      <w:lvlText w:val="•"/>
      <w:lvlJc w:val="left"/>
      <w:pPr>
        <w:ind w:left="1024" w:hanging="341"/>
      </w:pPr>
      <w:rPr>
        <w:rFonts w:hint="default"/>
        <w:lang w:val="en-US" w:eastAsia="zh-CN" w:bidi="ar-SA"/>
      </w:rPr>
    </w:lvl>
    <w:lvl w:ilvl="4" w:tentative="0">
      <w:start w:val="0"/>
      <w:numFmt w:val="bullet"/>
      <w:lvlText w:val="•"/>
      <w:lvlJc w:val="left"/>
      <w:pPr>
        <w:ind w:left="566" w:hanging="341"/>
      </w:pPr>
      <w:rPr>
        <w:rFonts w:hint="default"/>
        <w:lang w:val="en-US" w:eastAsia="zh-CN" w:bidi="ar-SA"/>
      </w:rPr>
    </w:lvl>
    <w:lvl w:ilvl="5" w:tentative="0">
      <w:start w:val="0"/>
      <w:numFmt w:val="bullet"/>
      <w:lvlText w:val="•"/>
      <w:lvlJc w:val="left"/>
      <w:pPr>
        <w:ind w:left="108" w:hanging="341"/>
      </w:pPr>
      <w:rPr>
        <w:rFonts w:hint="default"/>
        <w:lang w:val="en-US" w:eastAsia="zh-CN" w:bidi="ar-SA"/>
      </w:rPr>
    </w:lvl>
    <w:lvl w:ilvl="6" w:tentative="0">
      <w:start w:val="0"/>
      <w:numFmt w:val="bullet"/>
      <w:lvlText w:val="•"/>
      <w:lvlJc w:val="left"/>
      <w:pPr>
        <w:ind w:left="-350" w:hanging="341"/>
      </w:pPr>
      <w:rPr>
        <w:rFonts w:hint="default"/>
        <w:lang w:val="en-US" w:eastAsia="zh-CN" w:bidi="ar-SA"/>
      </w:rPr>
    </w:lvl>
    <w:lvl w:ilvl="7" w:tentative="0">
      <w:start w:val="0"/>
      <w:numFmt w:val="bullet"/>
      <w:lvlText w:val="•"/>
      <w:lvlJc w:val="left"/>
      <w:pPr>
        <w:ind w:left="-808" w:hanging="341"/>
      </w:pPr>
      <w:rPr>
        <w:rFonts w:hint="default"/>
        <w:lang w:val="en-US" w:eastAsia="zh-CN" w:bidi="ar-SA"/>
      </w:rPr>
    </w:lvl>
    <w:lvl w:ilvl="8" w:tentative="0">
      <w:start w:val="0"/>
      <w:numFmt w:val="bullet"/>
      <w:lvlText w:val="•"/>
      <w:lvlJc w:val="left"/>
      <w:pPr>
        <w:ind w:left="-1266" w:hanging="341"/>
      </w:pPr>
      <w:rPr>
        <w:rFonts w:hint="default"/>
        <w:lang w:val="en-US" w:eastAsia="zh-CN" w:bidi="ar-SA"/>
      </w:rPr>
    </w:lvl>
  </w:abstractNum>
  <w:abstractNum w:abstractNumId="39">
    <w:nsid w:val="C4E0D24A"/>
    <w:multiLevelType w:val="multilevel"/>
    <w:tmpl w:val="C4E0D24A"/>
    <w:lvl w:ilvl="0" w:tentative="0">
      <w:start w:val="1"/>
      <w:numFmt w:val="decimal"/>
      <w:lvlText w:val="%1"/>
      <w:lvlJc w:val="left"/>
      <w:pPr>
        <w:ind w:left="211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519" w:hanging="341"/>
      </w:pPr>
      <w:rPr>
        <w:rFonts w:hint="default"/>
        <w:lang w:val="en-US" w:eastAsia="zh-CN" w:bidi="ar-SA"/>
      </w:rPr>
    </w:lvl>
    <w:lvl w:ilvl="2" w:tentative="0">
      <w:start w:val="0"/>
      <w:numFmt w:val="bullet"/>
      <w:lvlText w:val="•"/>
      <w:lvlJc w:val="left"/>
      <w:pPr>
        <w:ind w:left="2918" w:hanging="341"/>
      </w:pPr>
      <w:rPr>
        <w:rFonts w:hint="default"/>
        <w:lang w:val="en-US" w:eastAsia="zh-CN" w:bidi="ar-SA"/>
      </w:rPr>
    </w:lvl>
    <w:lvl w:ilvl="3" w:tentative="0">
      <w:start w:val="0"/>
      <w:numFmt w:val="bullet"/>
      <w:lvlText w:val="•"/>
      <w:lvlJc w:val="left"/>
      <w:pPr>
        <w:ind w:left="3317" w:hanging="341"/>
      </w:pPr>
      <w:rPr>
        <w:rFonts w:hint="default"/>
        <w:lang w:val="en-US" w:eastAsia="zh-CN" w:bidi="ar-SA"/>
      </w:rPr>
    </w:lvl>
    <w:lvl w:ilvl="4" w:tentative="0">
      <w:start w:val="0"/>
      <w:numFmt w:val="bullet"/>
      <w:lvlText w:val="•"/>
      <w:lvlJc w:val="left"/>
      <w:pPr>
        <w:ind w:left="3716" w:hanging="341"/>
      </w:pPr>
      <w:rPr>
        <w:rFonts w:hint="default"/>
        <w:lang w:val="en-US" w:eastAsia="zh-CN" w:bidi="ar-SA"/>
      </w:rPr>
    </w:lvl>
    <w:lvl w:ilvl="5" w:tentative="0">
      <w:start w:val="0"/>
      <w:numFmt w:val="bullet"/>
      <w:lvlText w:val="•"/>
      <w:lvlJc w:val="left"/>
      <w:pPr>
        <w:ind w:left="4115" w:hanging="341"/>
      </w:pPr>
      <w:rPr>
        <w:rFonts w:hint="default"/>
        <w:lang w:val="en-US" w:eastAsia="zh-CN" w:bidi="ar-SA"/>
      </w:rPr>
    </w:lvl>
    <w:lvl w:ilvl="6" w:tentative="0">
      <w:start w:val="0"/>
      <w:numFmt w:val="bullet"/>
      <w:lvlText w:val="•"/>
      <w:lvlJc w:val="left"/>
      <w:pPr>
        <w:ind w:left="4514" w:hanging="341"/>
      </w:pPr>
      <w:rPr>
        <w:rFonts w:hint="default"/>
        <w:lang w:val="en-US" w:eastAsia="zh-CN" w:bidi="ar-SA"/>
      </w:rPr>
    </w:lvl>
    <w:lvl w:ilvl="7" w:tentative="0">
      <w:start w:val="0"/>
      <w:numFmt w:val="bullet"/>
      <w:lvlText w:val="•"/>
      <w:lvlJc w:val="left"/>
      <w:pPr>
        <w:ind w:left="4914" w:hanging="341"/>
      </w:pPr>
      <w:rPr>
        <w:rFonts w:hint="default"/>
        <w:lang w:val="en-US" w:eastAsia="zh-CN" w:bidi="ar-SA"/>
      </w:rPr>
    </w:lvl>
    <w:lvl w:ilvl="8" w:tentative="0">
      <w:start w:val="0"/>
      <w:numFmt w:val="bullet"/>
      <w:lvlText w:val="•"/>
      <w:lvlJc w:val="left"/>
      <w:pPr>
        <w:ind w:left="5313" w:hanging="341"/>
      </w:pPr>
      <w:rPr>
        <w:rFonts w:hint="default"/>
        <w:lang w:val="en-US" w:eastAsia="zh-CN" w:bidi="ar-SA"/>
      </w:rPr>
    </w:lvl>
  </w:abstractNum>
  <w:abstractNum w:abstractNumId="40">
    <w:nsid w:val="C8879AEF"/>
    <w:multiLevelType w:val="multilevel"/>
    <w:tmpl w:val="C8879AEF"/>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41">
    <w:nsid w:val="C90D1B09"/>
    <w:multiLevelType w:val="multilevel"/>
    <w:tmpl w:val="C90D1B09"/>
    <w:lvl w:ilvl="0" w:tentative="0">
      <w:start w:val="1"/>
      <w:numFmt w:val="decimal"/>
      <w:lvlText w:val="%1"/>
      <w:lvlJc w:val="left"/>
      <w:pPr>
        <w:ind w:left="1927" w:hanging="341"/>
        <w:jc w:val="righ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96"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100" w:hanging="341"/>
      </w:pPr>
      <w:rPr>
        <w:rFonts w:hint="default"/>
        <w:lang w:val="en-US" w:eastAsia="zh-CN" w:bidi="ar-SA"/>
      </w:rPr>
    </w:lvl>
    <w:lvl w:ilvl="3" w:tentative="0">
      <w:start w:val="0"/>
      <w:numFmt w:val="bullet"/>
      <w:lvlText w:val="•"/>
      <w:lvlJc w:val="left"/>
      <w:pPr>
        <w:ind w:left="2570" w:hanging="341"/>
      </w:pPr>
      <w:rPr>
        <w:rFonts w:hint="default"/>
        <w:lang w:val="en-US" w:eastAsia="zh-CN" w:bidi="ar-SA"/>
      </w:rPr>
    </w:lvl>
    <w:lvl w:ilvl="4" w:tentative="0">
      <w:start w:val="0"/>
      <w:numFmt w:val="bullet"/>
      <w:lvlText w:val="•"/>
      <w:lvlJc w:val="left"/>
      <w:pPr>
        <w:ind w:left="3040" w:hanging="341"/>
      </w:pPr>
      <w:rPr>
        <w:rFonts w:hint="default"/>
        <w:lang w:val="en-US" w:eastAsia="zh-CN" w:bidi="ar-SA"/>
      </w:rPr>
    </w:lvl>
    <w:lvl w:ilvl="5" w:tentative="0">
      <w:start w:val="0"/>
      <w:numFmt w:val="bullet"/>
      <w:lvlText w:val="•"/>
      <w:lvlJc w:val="left"/>
      <w:pPr>
        <w:ind w:left="3511" w:hanging="341"/>
      </w:pPr>
      <w:rPr>
        <w:rFonts w:hint="default"/>
        <w:lang w:val="en-US" w:eastAsia="zh-CN" w:bidi="ar-SA"/>
      </w:rPr>
    </w:lvl>
    <w:lvl w:ilvl="6" w:tentative="0">
      <w:start w:val="0"/>
      <w:numFmt w:val="bullet"/>
      <w:lvlText w:val="•"/>
      <w:lvlJc w:val="left"/>
      <w:pPr>
        <w:ind w:left="3981" w:hanging="341"/>
      </w:pPr>
      <w:rPr>
        <w:rFonts w:hint="default"/>
        <w:lang w:val="en-US" w:eastAsia="zh-CN" w:bidi="ar-SA"/>
      </w:rPr>
    </w:lvl>
    <w:lvl w:ilvl="7" w:tentative="0">
      <w:start w:val="0"/>
      <w:numFmt w:val="bullet"/>
      <w:lvlText w:val="•"/>
      <w:lvlJc w:val="left"/>
      <w:pPr>
        <w:ind w:left="4452" w:hanging="341"/>
      </w:pPr>
      <w:rPr>
        <w:rFonts w:hint="default"/>
        <w:lang w:val="en-US" w:eastAsia="zh-CN" w:bidi="ar-SA"/>
      </w:rPr>
    </w:lvl>
    <w:lvl w:ilvl="8" w:tentative="0">
      <w:start w:val="0"/>
      <w:numFmt w:val="bullet"/>
      <w:lvlText w:val="•"/>
      <w:lvlJc w:val="left"/>
      <w:pPr>
        <w:ind w:left="4922" w:hanging="341"/>
      </w:pPr>
      <w:rPr>
        <w:rFonts w:hint="default"/>
        <w:lang w:val="en-US" w:eastAsia="zh-CN" w:bidi="ar-SA"/>
      </w:rPr>
    </w:lvl>
  </w:abstractNum>
  <w:abstractNum w:abstractNumId="42">
    <w:nsid w:val="CD699D1D"/>
    <w:multiLevelType w:val="multilevel"/>
    <w:tmpl w:val="CD699D1D"/>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43">
    <w:nsid w:val="CF092B84"/>
    <w:multiLevelType w:val="multilevel"/>
    <w:tmpl w:val="CF092B84"/>
    <w:lvl w:ilvl="0" w:tentative="0">
      <w:start w:val="1"/>
      <w:numFmt w:val="decimal"/>
      <w:lvlText w:val="%1"/>
      <w:lvlJc w:val="left"/>
      <w:pPr>
        <w:ind w:left="464"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upperLetter"/>
      <w:lvlText w:val="%2"/>
      <w:lvlJc w:val="left"/>
      <w:pPr>
        <w:ind w:left="1851" w:hanging="270"/>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2228" w:hanging="270"/>
      </w:pPr>
      <w:rPr>
        <w:rFonts w:hint="default"/>
        <w:lang w:val="en-US" w:eastAsia="zh-CN" w:bidi="ar-SA"/>
      </w:rPr>
    </w:lvl>
    <w:lvl w:ilvl="3" w:tentative="0">
      <w:start w:val="0"/>
      <w:numFmt w:val="bullet"/>
      <w:lvlText w:val="•"/>
      <w:lvlJc w:val="left"/>
      <w:pPr>
        <w:ind w:left="2597" w:hanging="270"/>
      </w:pPr>
      <w:rPr>
        <w:rFonts w:hint="default"/>
        <w:lang w:val="en-US" w:eastAsia="zh-CN" w:bidi="ar-SA"/>
      </w:rPr>
    </w:lvl>
    <w:lvl w:ilvl="4" w:tentative="0">
      <w:start w:val="0"/>
      <w:numFmt w:val="bullet"/>
      <w:lvlText w:val="•"/>
      <w:lvlJc w:val="left"/>
      <w:pPr>
        <w:ind w:left="2966" w:hanging="270"/>
      </w:pPr>
      <w:rPr>
        <w:rFonts w:hint="default"/>
        <w:lang w:val="en-US" w:eastAsia="zh-CN" w:bidi="ar-SA"/>
      </w:rPr>
    </w:lvl>
    <w:lvl w:ilvl="5" w:tentative="0">
      <w:start w:val="0"/>
      <w:numFmt w:val="bullet"/>
      <w:lvlText w:val="•"/>
      <w:lvlJc w:val="left"/>
      <w:pPr>
        <w:ind w:left="3334" w:hanging="270"/>
      </w:pPr>
      <w:rPr>
        <w:rFonts w:hint="default"/>
        <w:lang w:val="en-US" w:eastAsia="zh-CN" w:bidi="ar-SA"/>
      </w:rPr>
    </w:lvl>
    <w:lvl w:ilvl="6" w:tentative="0">
      <w:start w:val="0"/>
      <w:numFmt w:val="bullet"/>
      <w:lvlText w:val="•"/>
      <w:lvlJc w:val="left"/>
      <w:pPr>
        <w:ind w:left="3703" w:hanging="270"/>
      </w:pPr>
      <w:rPr>
        <w:rFonts w:hint="default"/>
        <w:lang w:val="en-US" w:eastAsia="zh-CN" w:bidi="ar-SA"/>
      </w:rPr>
    </w:lvl>
    <w:lvl w:ilvl="7" w:tentative="0">
      <w:start w:val="0"/>
      <w:numFmt w:val="bullet"/>
      <w:lvlText w:val="•"/>
      <w:lvlJc w:val="left"/>
      <w:pPr>
        <w:ind w:left="4072" w:hanging="270"/>
      </w:pPr>
      <w:rPr>
        <w:rFonts w:hint="default"/>
        <w:lang w:val="en-US" w:eastAsia="zh-CN" w:bidi="ar-SA"/>
      </w:rPr>
    </w:lvl>
    <w:lvl w:ilvl="8" w:tentative="0">
      <w:start w:val="0"/>
      <w:numFmt w:val="bullet"/>
      <w:lvlText w:val="•"/>
      <w:lvlJc w:val="left"/>
      <w:pPr>
        <w:ind w:left="4440" w:hanging="270"/>
      </w:pPr>
      <w:rPr>
        <w:rFonts w:hint="default"/>
        <w:lang w:val="en-US" w:eastAsia="zh-CN" w:bidi="ar-SA"/>
      </w:rPr>
    </w:lvl>
  </w:abstractNum>
  <w:abstractNum w:abstractNumId="44">
    <w:nsid w:val="D1EB1714"/>
    <w:multiLevelType w:val="multilevel"/>
    <w:tmpl w:val="D1EB1714"/>
    <w:lvl w:ilvl="0" w:tentative="0">
      <w:start w:val="1"/>
      <w:numFmt w:val="decimal"/>
      <w:lvlText w:val="%1"/>
      <w:lvlJc w:val="left"/>
      <w:pPr>
        <w:ind w:left="202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upperLetter"/>
      <w:lvlText w:val="%2"/>
      <w:lvlJc w:val="left"/>
      <w:pPr>
        <w:ind w:left="2316" w:hanging="270"/>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2716" w:hanging="270"/>
      </w:pPr>
      <w:rPr>
        <w:rFonts w:hint="default"/>
        <w:lang w:val="en-US" w:eastAsia="zh-CN" w:bidi="ar-SA"/>
      </w:rPr>
    </w:lvl>
    <w:lvl w:ilvl="3" w:tentative="0">
      <w:start w:val="0"/>
      <w:numFmt w:val="bullet"/>
      <w:lvlText w:val="•"/>
      <w:lvlJc w:val="left"/>
      <w:pPr>
        <w:ind w:left="3112" w:hanging="270"/>
      </w:pPr>
      <w:rPr>
        <w:rFonts w:hint="default"/>
        <w:lang w:val="en-US" w:eastAsia="zh-CN" w:bidi="ar-SA"/>
      </w:rPr>
    </w:lvl>
    <w:lvl w:ilvl="4" w:tentative="0">
      <w:start w:val="0"/>
      <w:numFmt w:val="bullet"/>
      <w:lvlText w:val="•"/>
      <w:lvlJc w:val="left"/>
      <w:pPr>
        <w:ind w:left="3508" w:hanging="270"/>
      </w:pPr>
      <w:rPr>
        <w:rFonts w:hint="default"/>
        <w:lang w:val="en-US" w:eastAsia="zh-CN" w:bidi="ar-SA"/>
      </w:rPr>
    </w:lvl>
    <w:lvl w:ilvl="5" w:tentative="0">
      <w:start w:val="0"/>
      <w:numFmt w:val="bullet"/>
      <w:lvlText w:val="•"/>
      <w:lvlJc w:val="left"/>
      <w:pPr>
        <w:ind w:left="3904" w:hanging="270"/>
      </w:pPr>
      <w:rPr>
        <w:rFonts w:hint="default"/>
        <w:lang w:val="en-US" w:eastAsia="zh-CN" w:bidi="ar-SA"/>
      </w:rPr>
    </w:lvl>
    <w:lvl w:ilvl="6" w:tentative="0">
      <w:start w:val="0"/>
      <w:numFmt w:val="bullet"/>
      <w:lvlText w:val="•"/>
      <w:lvlJc w:val="left"/>
      <w:pPr>
        <w:ind w:left="4300" w:hanging="270"/>
      </w:pPr>
      <w:rPr>
        <w:rFonts w:hint="default"/>
        <w:lang w:val="en-US" w:eastAsia="zh-CN" w:bidi="ar-SA"/>
      </w:rPr>
    </w:lvl>
    <w:lvl w:ilvl="7" w:tentative="0">
      <w:start w:val="0"/>
      <w:numFmt w:val="bullet"/>
      <w:lvlText w:val="•"/>
      <w:lvlJc w:val="left"/>
      <w:pPr>
        <w:ind w:left="4696" w:hanging="270"/>
      </w:pPr>
      <w:rPr>
        <w:rFonts w:hint="default"/>
        <w:lang w:val="en-US" w:eastAsia="zh-CN" w:bidi="ar-SA"/>
      </w:rPr>
    </w:lvl>
    <w:lvl w:ilvl="8" w:tentative="0">
      <w:start w:val="0"/>
      <w:numFmt w:val="bullet"/>
      <w:lvlText w:val="•"/>
      <w:lvlJc w:val="left"/>
      <w:pPr>
        <w:ind w:left="5092" w:hanging="270"/>
      </w:pPr>
      <w:rPr>
        <w:rFonts w:hint="default"/>
        <w:lang w:val="en-US" w:eastAsia="zh-CN" w:bidi="ar-SA"/>
      </w:rPr>
    </w:lvl>
  </w:abstractNum>
  <w:abstractNum w:abstractNumId="45">
    <w:nsid w:val="D7D140E4"/>
    <w:multiLevelType w:val="multilevel"/>
    <w:tmpl w:val="D7D140E4"/>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46">
    <w:nsid w:val="DAD3A854"/>
    <w:multiLevelType w:val="multilevel"/>
    <w:tmpl w:val="DAD3A854"/>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47">
    <w:nsid w:val="DCBA6B53"/>
    <w:multiLevelType w:val="multilevel"/>
    <w:tmpl w:val="DCBA6B53"/>
    <w:lvl w:ilvl="0" w:tentative="0">
      <w:start w:val="1"/>
      <w:numFmt w:val="decimal"/>
      <w:lvlText w:val="%1"/>
      <w:lvlJc w:val="left"/>
      <w:pPr>
        <w:ind w:left="209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48">
    <w:nsid w:val="E0294EC7"/>
    <w:multiLevelType w:val="multilevel"/>
    <w:tmpl w:val="E0294EC7"/>
    <w:lvl w:ilvl="0" w:tentative="0">
      <w:start w:val="1"/>
      <w:numFmt w:val="decimal"/>
      <w:lvlText w:val="%1"/>
      <w:lvlJc w:val="left"/>
      <w:pPr>
        <w:ind w:left="96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62"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47" w:hanging="312"/>
      </w:pPr>
      <w:rPr>
        <w:rFonts w:hint="default"/>
        <w:lang w:val="en-US" w:eastAsia="zh-CN" w:bidi="ar-SA"/>
      </w:rPr>
    </w:lvl>
    <w:lvl w:ilvl="3" w:tentative="0">
      <w:start w:val="0"/>
      <w:numFmt w:val="bullet"/>
      <w:lvlText w:val="•"/>
      <w:lvlJc w:val="left"/>
      <w:pPr>
        <w:ind w:left="1634" w:hanging="312"/>
      </w:pPr>
      <w:rPr>
        <w:rFonts w:hint="default"/>
        <w:lang w:val="en-US" w:eastAsia="zh-CN" w:bidi="ar-SA"/>
      </w:rPr>
    </w:lvl>
    <w:lvl w:ilvl="4" w:tentative="0">
      <w:start w:val="0"/>
      <w:numFmt w:val="bullet"/>
      <w:lvlText w:val="•"/>
      <w:lvlJc w:val="left"/>
      <w:pPr>
        <w:ind w:left="1421" w:hanging="312"/>
      </w:pPr>
      <w:rPr>
        <w:rFonts w:hint="default"/>
        <w:lang w:val="en-US" w:eastAsia="zh-CN" w:bidi="ar-SA"/>
      </w:rPr>
    </w:lvl>
    <w:lvl w:ilvl="5" w:tentative="0">
      <w:start w:val="0"/>
      <w:numFmt w:val="bullet"/>
      <w:lvlText w:val="•"/>
      <w:lvlJc w:val="left"/>
      <w:pPr>
        <w:ind w:left="1208" w:hanging="312"/>
      </w:pPr>
      <w:rPr>
        <w:rFonts w:hint="default"/>
        <w:lang w:val="en-US" w:eastAsia="zh-CN" w:bidi="ar-SA"/>
      </w:rPr>
    </w:lvl>
    <w:lvl w:ilvl="6" w:tentative="0">
      <w:start w:val="0"/>
      <w:numFmt w:val="bullet"/>
      <w:lvlText w:val="•"/>
      <w:lvlJc w:val="left"/>
      <w:pPr>
        <w:ind w:left="995" w:hanging="312"/>
      </w:pPr>
      <w:rPr>
        <w:rFonts w:hint="default"/>
        <w:lang w:val="en-US" w:eastAsia="zh-CN" w:bidi="ar-SA"/>
      </w:rPr>
    </w:lvl>
    <w:lvl w:ilvl="7" w:tentative="0">
      <w:start w:val="0"/>
      <w:numFmt w:val="bullet"/>
      <w:lvlText w:val="•"/>
      <w:lvlJc w:val="left"/>
      <w:pPr>
        <w:ind w:left="782" w:hanging="312"/>
      </w:pPr>
      <w:rPr>
        <w:rFonts w:hint="default"/>
        <w:lang w:val="en-US" w:eastAsia="zh-CN" w:bidi="ar-SA"/>
      </w:rPr>
    </w:lvl>
    <w:lvl w:ilvl="8" w:tentative="0">
      <w:start w:val="0"/>
      <w:numFmt w:val="bullet"/>
      <w:lvlText w:val="•"/>
      <w:lvlJc w:val="left"/>
      <w:pPr>
        <w:ind w:left="569" w:hanging="312"/>
      </w:pPr>
      <w:rPr>
        <w:rFonts w:hint="default"/>
        <w:lang w:val="en-US" w:eastAsia="zh-CN" w:bidi="ar-SA"/>
      </w:rPr>
    </w:lvl>
  </w:abstractNum>
  <w:abstractNum w:abstractNumId="49">
    <w:nsid w:val="E093A4B0"/>
    <w:multiLevelType w:val="multilevel"/>
    <w:tmpl w:val="E093A4B0"/>
    <w:lvl w:ilvl="0" w:tentative="0">
      <w:start w:val="1"/>
      <w:numFmt w:val="decimal"/>
      <w:lvlText w:val="%1"/>
      <w:lvlJc w:val="left"/>
      <w:pPr>
        <w:ind w:left="1925" w:hanging="341"/>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0">
    <w:nsid w:val="E504947C"/>
    <w:multiLevelType w:val="multilevel"/>
    <w:tmpl w:val="E504947C"/>
    <w:lvl w:ilvl="0" w:tentative="0">
      <w:start w:val="1"/>
      <w:numFmt w:val="upperLetter"/>
      <w:lvlText w:val="%1"/>
      <w:lvlJc w:val="left"/>
      <w:pPr>
        <w:ind w:left="575" w:hanging="341"/>
        <w:jc w:val="left"/>
      </w:pPr>
      <w:rPr>
        <w:rFonts w:hint="default" w:ascii="Arial" w:hAnsi="Arial" w:eastAsia="Arial" w:cs="Arial"/>
        <w:b/>
        <w:bCs/>
        <w:i w:val="0"/>
        <w:iCs w:val="0"/>
        <w:color w:val="231F20"/>
        <w:spacing w:val="0"/>
        <w:w w:val="94"/>
        <w:sz w:val="22"/>
        <w:szCs w:val="22"/>
        <w:lang w:val="en-US" w:eastAsia="zh-CN" w:bidi="ar-SA"/>
      </w:rPr>
    </w:lvl>
    <w:lvl w:ilvl="1" w:tentative="0">
      <w:start w:val="0"/>
      <w:numFmt w:val="bullet"/>
      <w:lvlText w:val="•"/>
      <w:lvlJc w:val="left"/>
      <w:pPr>
        <w:ind w:left="937" w:hanging="341"/>
      </w:pPr>
      <w:rPr>
        <w:rFonts w:hint="default"/>
        <w:lang w:val="en-US" w:eastAsia="zh-CN" w:bidi="ar-SA"/>
      </w:rPr>
    </w:lvl>
    <w:lvl w:ilvl="2" w:tentative="0">
      <w:start w:val="0"/>
      <w:numFmt w:val="bullet"/>
      <w:lvlText w:val="•"/>
      <w:lvlJc w:val="left"/>
      <w:pPr>
        <w:ind w:left="1294" w:hanging="341"/>
      </w:pPr>
      <w:rPr>
        <w:rFonts w:hint="default"/>
        <w:lang w:val="en-US" w:eastAsia="zh-CN" w:bidi="ar-SA"/>
      </w:rPr>
    </w:lvl>
    <w:lvl w:ilvl="3" w:tentative="0">
      <w:start w:val="0"/>
      <w:numFmt w:val="bullet"/>
      <w:lvlText w:val="•"/>
      <w:lvlJc w:val="left"/>
      <w:pPr>
        <w:ind w:left="1651" w:hanging="341"/>
      </w:pPr>
      <w:rPr>
        <w:rFonts w:hint="default"/>
        <w:lang w:val="en-US" w:eastAsia="zh-CN" w:bidi="ar-SA"/>
      </w:rPr>
    </w:lvl>
    <w:lvl w:ilvl="4" w:tentative="0">
      <w:start w:val="0"/>
      <w:numFmt w:val="bullet"/>
      <w:lvlText w:val="•"/>
      <w:lvlJc w:val="left"/>
      <w:pPr>
        <w:ind w:left="2009" w:hanging="341"/>
      </w:pPr>
      <w:rPr>
        <w:rFonts w:hint="default"/>
        <w:lang w:val="en-US" w:eastAsia="zh-CN" w:bidi="ar-SA"/>
      </w:rPr>
    </w:lvl>
    <w:lvl w:ilvl="5" w:tentative="0">
      <w:start w:val="0"/>
      <w:numFmt w:val="bullet"/>
      <w:lvlText w:val="•"/>
      <w:lvlJc w:val="left"/>
      <w:pPr>
        <w:ind w:left="2366" w:hanging="341"/>
      </w:pPr>
      <w:rPr>
        <w:rFonts w:hint="default"/>
        <w:lang w:val="en-US" w:eastAsia="zh-CN" w:bidi="ar-SA"/>
      </w:rPr>
    </w:lvl>
    <w:lvl w:ilvl="6" w:tentative="0">
      <w:start w:val="0"/>
      <w:numFmt w:val="bullet"/>
      <w:lvlText w:val="•"/>
      <w:lvlJc w:val="left"/>
      <w:pPr>
        <w:ind w:left="2723" w:hanging="341"/>
      </w:pPr>
      <w:rPr>
        <w:rFonts w:hint="default"/>
        <w:lang w:val="en-US" w:eastAsia="zh-CN" w:bidi="ar-SA"/>
      </w:rPr>
    </w:lvl>
    <w:lvl w:ilvl="7" w:tentative="0">
      <w:start w:val="0"/>
      <w:numFmt w:val="bullet"/>
      <w:lvlText w:val="•"/>
      <w:lvlJc w:val="left"/>
      <w:pPr>
        <w:ind w:left="3080" w:hanging="341"/>
      </w:pPr>
      <w:rPr>
        <w:rFonts w:hint="default"/>
        <w:lang w:val="en-US" w:eastAsia="zh-CN" w:bidi="ar-SA"/>
      </w:rPr>
    </w:lvl>
    <w:lvl w:ilvl="8" w:tentative="0">
      <w:start w:val="0"/>
      <w:numFmt w:val="bullet"/>
      <w:lvlText w:val="•"/>
      <w:lvlJc w:val="left"/>
      <w:pPr>
        <w:ind w:left="3438" w:hanging="341"/>
      </w:pPr>
      <w:rPr>
        <w:rFonts w:hint="default"/>
        <w:lang w:val="en-US" w:eastAsia="zh-CN" w:bidi="ar-SA"/>
      </w:rPr>
    </w:lvl>
  </w:abstractNum>
  <w:abstractNum w:abstractNumId="51">
    <w:nsid w:val="E7B27C5B"/>
    <w:multiLevelType w:val="multilevel"/>
    <w:tmpl w:val="E7B27C5B"/>
    <w:lvl w:ilvl="0" w:tentative="0">
      <w:start w:val="1"/>
      <w:numFmt w:val="decimal"/>
      <w:lvlText w:val="%1"/>
      <w:lvlJc w:val="left"/>
      <w:pPr>
        <w:ind w:left="2084"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41"/>
      </w:pPr>
      <w:rPr>
        <w:rFonts w:hint="default"/>
        <w:lang w:val="en-US" w:eastAsia="zh-CN" w:bidi="ar-SA"/>
      </w:rPr>
    </w:lvl>
    <w:lvl w:ilvl="2" w:tentative="0">
      <w:start w:val="0"/>
      <w:numFmt w:val="bullet"/>
      <w:lvlText w:val="•"/>
      <w:lvlJc w:val="left"/>
      <w:pPr>
        <w:ind w:left="4045" w:hanging="341"/>
      </w:pPr>
      <w:rPr>
        <w:rFonts w:hint="default"/>
        <w:lang w:val="en-US" w:eastAsia="zh-CN" w:bidi="ar-SA"/>
      </w:rPr>
    </w:lvl>
    <w:lvl w:ilvl="3" w:tentative="0">
      <w:start w:val="0"/>
      <w:numFmt w:val="bullet"/>
      <w:lvlText w:val="•"/>
      <w:lvlJc w:val="left"/>
      <w:pPr>
        <w:ind w:left="5027" w:hanging="341"/>
      </w:pPr>
      <w:rPr>
        <w:rFonts w:hint="default"/>
        <w:lang w:val="en-US" w:eastAsia="zh-CN" w:bidi="ar-SA"/>
      </w:rPr>
    </w:lvl>
    <w:lvl w:ilvl="4" w:tentative="0">
      <w:start w:val="0"/>
      <w:numFmt w:val="bullet"/>
      <w:lvlText w:val="•"/>
      <w:lvlJc w:val="left"/>
      <w:pPr>
        <w:ind w:left="6010" w:hanging="341"/>
      </w:pPr>
      <w:rPr>
        <w:rFonts w:hint="default"/>
        <w:lang w:val="en-US" w:eastAsia="zh-CN" w:bidi="ar-SA"/>
      </w:rPr>
    </w:lvl>
    <w:lvl w:ilvl="5" w:tentative="0">
      <w:start w:val="0"/>
      <w:numFmt w:val="bullet"/>
      <w:lvlText w:val="•"/>
      <w:lvlJc w:val="left"/>
      <w:pPr>
        <w:ind w:left="6992" w:hanging="341"/>
      </w:pPr>
      <w:rPr>
        <w:rFonts w:hint="default"/>
        <w:lang w:val="en-US" w:eastAsia="zh-CN" w:bidi="ar-SA"/>
      </w:rPr>
    </w:lvl>
    <w:lvl w:ilvl="6" w:tentative="0">
      <w:start w:val="0"/>
      <w:numFmt w:val="bullet"/>
      <w:lvlText w:val="•"/>
      <w:lvlJc w:val="left"/>
      <w:pPr>
        <w:ind w:left="7975" w:hanging="341"/>
      </w:pPr>
      <w:rPr>
        <w:rFonts w:hint="default"/>
        <w:lang w:val="en-US" w:eastAsia="zh-CN" w:bidi="ar-SA"/>
      </w:rPr>
    </w:lvl>
    <w:lvl w:ilvl="7" w:tentative="0">
      <w:start w:val="0"/>
      <w:numFmt w:val="bullet"/>
      <w:lvlText w:val="•"/>
      <w:lvlJc w:val="left"/>
      <w:pPr>
        <w:ind w:left="8957" w:hanging="341"/>
      </w:pPr>
      <w:rPr>
        <w:rFonts w:hint="default"/>
        <w:lang w:val="en-US" w:eastAsia="zh-CN" w:bidi="ar-SA"/>
      </w:rPr>
    </w:lvl>
    <w:lvl w:ilvl="8" w:tentative="0">
      <w:start w:val="0"/>
      <w:numFmt w:val="bullet"/>
      <w:lvlText w:val="•"/>
      <w:lvlJc w:val="left"/>
      <w:pPr>
        <w:ind w:left="9940" w:hanging="341"/>
      </w:pPr>
      <w:rPr>
        <w:rFonts w:hint="default"/>
        <w:lang w:val="en-US" w:eastAsia="zh-CN" w:bidi="ar-SA"/>
      </w:rPr>
    </w:lvl>
  </w:abstractNum>
  <w:abstractNum w:abstractNumId="52">
    <w:nsid w:val="F0E89278"/>
    <w:multiLevelType w:val="multilevel"/>
    <w:tmpl w:val="F0E89278"/>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3">
    <w:nsid w:val="F3A33954"/>
    <w:multiLevelType w:val="multilevel"/>
    <w:tmpl w:val="F3A33954"/>
    <w:lvl w:ilvl="0" w:tentative="0">
      <w:start w:val="1"/>
      <w:numFmt w:val="decimal"/>
      <w:lvlText w:val="%1"/>
      <w:lvlJc w:val="left"/>
      <w:pPr>
        <w:ind w:left="925"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441" w:hanging="312"/>
      </w:pPr>
      <w:rPr>
        <w:rFonts w:hint="default"/>
        <w:lang w:val="en-US" w:eastAsia="zh-CN" w:bidi="ar-SA"/>
      </w:rPr>
    </w:lvl>
    <w:lvl w:ilvl="2" w:tentative="0">
      <w:start w:val="0"/>
      <w:numFmt w:val="bullet"/>
      <w:lvlText w:val="•"/>
      <w:lvlJc w:val="left"/>
      <w:pPr>
        <w:ind w:left="1963" w:hanging="312"/>
      </w:pPr>
      <w:rPr>
        <w:rFonts w:hint="default"/>
        <w:lang w:val="en-US" w:eastAsia="zh-CN" w:bidi="ar-SA"/>
      </w:rPr>
    </w:lvl>
    <w:lvl w:ilvl="3" w:tentative="0">
      <w:start w:val="0"/>
      <w:numFmt w:val="bullet"/>
      <w:lvlText w:val="•"/>
      <w:lvlJc w:val="left"/>
      <w:pPr>
        <w:ind w:left="2485" w:hanging="312"/>
      </w:pPr>
      <w:rPr>
        <w:rFonts w:hint="default"/>
        <w:lang w:val="en-US" w:eastAsia="zh-CN" w:bidi="ar-SA"/>
      </w:rPr>
    </w:lvl>
    <w:lvl w:ilvl="4" w:tentative="0">
      <w:start w:val="0"/>
      <w:numFmt w:val="bullet"/>
      <w:lvlText w:val="•"/>
      <w:lvlJc w:val="left"/>
      <w:pPr>
        <w:ind w:left="3007" w:hanging="312"/>
      </w:pPr>
      <w:rPr>
        <w:rFonts w:hint="default"/>
        <w:lang w:val="en-US" w:eastAsia="zh-CN" w:bidi="ar-SA"/>
      </w:rPr>
    </w:lvl>
    <w:lvl w:ilvl="5" w:tentative="0">
      <w:start w:val="0"/>
      <w:numFmt w:val="bullet"/>
      <w:lvlText w:val="•"/>
      <w:lvlJc w:val="left"/>
      <w:pPr>
        <w:ind w:left="3529" w:hanging="312"/>
      </w:pPr>
      <w:rPr>
        <w:rFonts w:hint="default"/>
        <w:lang w:val="en-US" w:eastAsia="zh-CN" w:bidi="ar-SA"/>
      </w:rPr>
    </w:lvl>
    <w:lvl w:ilvl="6" w:tentative="0">
      <w:start w:val="0"/>
      <w:numFmt w:val="bullet"/>
      <w:lvlText w:val="•"/>
      <w:lvlJc w:val="left"/>
      <w:pPr>
        <w:ind w:left="4051" w:hanging="312"/>
      </w:pPr>
      <w:rPr>
        <w:rFonts w:hint="default"/>
        <w:lang w:val="en-US" w:eastAsia="zh-CN" w:bidi="ar-SA"/>
      </w:rPr>
    </w:lvl>
    <w:lvl w:ilvl="7" w:tentative="0">
      <w:start w:val="0"/>
      <w:numFmt w:val="bullet"/>
      <w:lvlText w:val="•"/>
      <w:lvlJc w:val="left"/>
      <w:pPr>
        <w:ind w:left="4573" w:hanging="312"/>
      </w:pPr>
      <w:rPr>
        <w:rFonts w:hint="default"/>
        <w:lang w:val="en-US" w:eastAsia="zh-CN" w:bidi="ar-SA"/>
      </w:rPr>
    </w:lvl>
    <w:lvl w:ilvl="8" w:tentative="0">
      <w:start w:val="0"/>
      <w:numFmt w:val="bullet"/>
      <w:lvlText w:val="•"/>
      <w:lvlJc w:val="left"/>
      <w:pPr>
        <w:ind w:left="5094" w:hanging="312"/>
      </w:pPr>
      <w:rPr>
        <w:rFonts w:hint="default"/>
        <w:lang w:val="en-US" w:eastAsia="zh-CN" w:bidi="ar-SA"/>
      </w:rPr>
    </w:lvl>
  </w:abstractNum>
  <w:abstractNum w:abstractNumId="54">
    <w:nsid w:val="F4A942FE"/>
    <w:multiLevelType w:val="multilevel"/>
    <w:tmpl w:val="F4A942FE"/>
    <w:lvl w:ilvl="0" w:tentative="0">
      <w:start w:val="1"/>
      <w:numFmt w:val="decimal"/>
      <w:lvlText w:val="%1"/>
      <w:lvlJc w:val="left"/>
      <w:pPr>
        <w:ind w:left="2102" w:hanging="341"/>
        <w:jc w:val="right"/>
      </w:pPr>
      <w:rPr>
        <w:rFonts w:hint="default"/>
        <w:spacing w:val="0"/>
        <w:w w:val="99"/>
        <w:lang w:val="en-US" w:eastAsia="zh-CN" w:bidi="ar-SA"/>
      </w:rPr>
    </w:lvl>
    <w:lvl w:ilvl="1" w:tentative="0">
      <w:start w:val="1"/>
      <w:numFmt w:val="decimal"/>
      <w:lvlText w:val="%2"/>
      <w:lvlJc w:val="left"/>
      <w:pPr>
        <w:ind w:left="2016" w:hanging="306"/>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519" w:hanging="306"/>
      </w:pPr>
      <w:rPr>
        <w:rFonts w:hint="default"/>
        <w:lang w:val="en-US" w:eastAsia="zh-CN" w:bidi="ar-SA"/>
      </w:rPr>
    </w:lvl>
    <w:lvl w:ilvl="3" w:tentative="0">
      <w:start w:val="0"/>
      <w:numFmt w:val="bullet"/>
      <w:lvlText w:val="•"/>
      <w:lvlJc w:val="left"/>
      <w:pPr>
        <w:ind w:left="2939" w:hanging="306"/>
      </w:pPr>
      <w:rPr>
        <w:rFonts w:hint="default"/>
        <w:lang w:val="en-US" w:eastAsia="zh-CN" w:bidi="ar-SA"/>
      </w:rPr>
    </w:lvl>
    <w:lvl w:ilvl="4" w:tentative="0">
      <w:start w:val="0"/>
      <w:numFmt w:val="bullet"/>
      <w:lvlText w:val="•"/>
      <w:lvlJc w:val="left"/>
      <w:pPr>
        <w:ind w:left="3359" w:hanging="306"/>
      </w:pPr>
      <w:rPr>
        <w:rFonts w:hint="default"/>
        <w:lang w:val="en-US" w:eastAsia="zh-CN" w:bidi="ar-SA"/>
      </w:rPr>
    </w:lvl>
    <w:lvl w:ilvl="5" w:tentative="0">
      <w:start w:val="0"/>
      <w:numFmt w:val="bullet"/>
      <w:lvlText w:val="•"/>
      <w:lvlJc w:val="left"/>
      <w:pPr>
        <w:ind w:left="3779" w:hanging="306"/>
      </w:pPr>
      <w:rPr>
        <w:rFonts w:hint="default"/>
        <w:lang w:val="en-US" w:eastAsia="zh-CN" w:bidi="ar-SA"/>
      </w:rPr>
    </w:lvl>
    <w:lvl w:ilvl="6" w:tentative="0">
      <w:start w:val="0"/>
      <w:numFmt w:val="bullet"/>
      <w:lvlText w:val="•"/>
      <w:lvlJc w:val="left"/>
      <w:pPr>
        <w:ind w:left="4199" w:hanging="306"/>
      </w:pPr>
      <w:rPr>
        <w:rFonts w:hint="default"/>
        <w:lang w:val="en-US" w:eastAsia="zh-CN" w:bidi="ar-SA"/>
      </w:rPr>
    </w:lvl>
    <w:lvl w:ilvl="7" w:tentative="0">
      <w:start w:val="0"/>
      <w:numFmt w:val="bullet"/>
      <w:lvlText w:val="•"/>
      <w:lvlJc w:val="left"/>
      <w:pPr>
        <w:ind w:left="4619" w:hanging="306"/>
      </w:pPr>
      <w:rPr>
        <w:rFonts w:hint="default"/>
        <w:lang w:val="en-US" w:eastAsia="zh-CN" w:bidi="ar-SA"/>
      </w:rPr>
    </w:lvl>
    <w:lvl w:ilvl="8" w:tentative="0">
      <w:start w:val="0"/>
      <w:numFmt w:val="bullet"/>
      <w:lvlText w:val="•"/>
      <w:lvlJc w:val="left"/>
      <w:pPr>
        <w:ind w:left="5039" w:hanging="306"/>
      </w:pPr>
      <w:rPr>
        <w:rFonts w:hint="default"/>
        <w:lang w:val="en-US" w:eastAsia="zh-CN" w:bidi="ar-SA"/>
      </w:rPr>
    </w:lvl>
  </w:abstractNum>
  <w:abstractNum w:abstractNumId="55">
    <w:nsid w:val="F4B5D9F5"/>
    <w:multiLevelType w:val="multilevel"/>
    <w:tmpl w:val="F4B5D9F5"/>
    <w:lvl w:ilvl="0" w:tentative="0">
      <w:start w:val="1"/>
      <w:numFmt w:val="decimal"/>
      <w:lvlText w:val="%1"/>
      <w:lvlJc w:val="left"/>
      <w:pPr>
        <w:ind w:left="433" w:hanging="209"/>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884" w:hanging="306"/>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04" w:hanging="306"/>
      </w:pPr>
      <w:rPr>
        <w:rFonts w:hint="default"/>
        <w:lang w:val="en-US" w:eastAsia="zh-CN" w:bidi="ar-SA"/>
      </w:rPr>
    </w:lvl>
    <w:lvl w:ilvl="3" w:tentative="0">
      <w:start w:val="0"/>
      <w:numFmt w:val="bullet"/>
      <w:lvlText w:val="•"/>
      <w:lvlJc w:val="left"/>
      <w:pPr>
        <w:ind w:left="2728" w:hanging="306"/>
      </w:pPr>
      <w:rPr>
        <w:rFonts w:hint="default"/>
        <w:lang w:val="en-US" w:eastAsia="zh-CN" w:bidi="ar-SA"/>
      </w:rPr>
    </w:lvl>
    <w:lvl w:ilvl="4" w:tentative="0">
      <w:start w:val="0"/>
      <w:numFmt w:val="bullet"/>
      <w:lvlText w:val="•"/>
      <w:lvlJc w:val="left"/>
      <w:pPr>
        <w:ind w:left="3152" w:hanging="306"/>
      </w:pPr>
      <w:rPr>
        <w:rFonts w:hint="default"/>
        <w:lang w:val="en-US" w:eastAsia="zh-CN" w:bidi="ar-SA"/>
      </w:rPr>
    </w:lvl>
    <w:lvl w:ilvl="5" w:tentative="0">
      <w:start w:val="0"/>
      <w:numFmt w:val="bullet"/>
      <w:lvlText w:val="•"/>
      <w:lvlJc w:val="left"/>
      <w:pPr>
        <w:ind w:left="3576" w:hanging="306"/>
      </w:pPr>
      <w:rPr>
        <w:rFonts w:hint="default"/>
        <w:lang w:val="en-US" w:eastAsia="zh-CN" w:bidi="ar-SA"/>
      </w:rPr>
    </w:lvl>
    <w:lvl w:ilvl="6" w:tentative="0">
      <w:start w:val="0"/>
      <w:numFmt w:val="bullet"/>
      <w:lvlText w:val="•"/>
      <w:lvlJc w:val="left"/>
      <w:pPr>
        <w:ind w:left="4000" w:hanging="306"/>
      </w:pPr>
      <w:rPr>
        <w:rFonts w:hint="default"/>
        <w:lang w:val="en-US" w:eastAsia="zh-CN" w:bidi="ar-SA"/>
      </w:rPr>
    </w:lvl>
    <w:lvl w:ilvl="7" w:tentative="0">
      <w:start w:val="0"/>
      <w:numFmt w:val="bullet"/>
      <w:lvlText w:val="•"/>
      <w:lvlJc w:val="left"/>
      <w:pPr>
        <w:ind w:left="4424" w:hanging="306"/>
      </w:pPr>
      <w:rPr>
        <w:rFonts w:hint="default"/>
        <w:lang w:val="en-US" w:eastAsia="zh-CN" w:bidi="ar-SA"/>
      </w:rPr>
    </w:lvl>
    <w:lvl w:ilvl="8" w:tentative="0">
      <w:start w:val="0"/>
      <w:numFmt w:val="bullet"/>
      <w:lvlText w:val="•"/>
      <w:lvlJc w:val="left"/>
      <w:pPr>
        <w:ind w:left="4848" w:hanging="306"/>
      </w:pPr>
      <w:rPr>
        <w:rFonts w:hint="default"/>
        <w:lang w:val="en-US" w:eastAsia="zh-CN" w:bidi="ar-SA"/>
      </w:rPr>
    </w:lvl>
  </w:abstractNum>
  <w:abstractNum w:abstractNumId="56">
    <w:nsid w:val="F585BF25"/>
    <w:multiLevelType w:val="multilevel"/>
    <w:tmpl w:val="F585BF25"/>
    <w:lvl w:ilvl="0" w:tentative="0">
      <w:start w:val="1"/>
      <w:numFmt w:val="upperLetter"/>
      <w:lvlText w:val="%1"/>
      <w:lvlJc w:val="left"/>
      <w:pPr>
        <w:ind w:left="966" w:hanging="312"/>
        <w:jc w:val="left"/>
      </w:pPr>
      <w:rPr>
        <w:rFonts w:hint="default" w:ascii="Arial" w:hAnsi="Arial" w:eastAsia="Arial" w:cs="Arial"/>
        <w:b/>
        <w:bCs/>
        <w:i w:val="0"/>
        <w:iCs w:val="0"/>
        <w:color w:val="231F20"/>
        <w:spacing w:val="0"/>
        <w:w w:val="94"/>
        <w:sz w:val="22"/>
        <w:szCs w:val="22"/>
        <w:lang w:val="en-US" w:eastAsia="zh-CN" w:bidi="ar-SA"/>
      </w:rPr>
    </w:lvl>
    <w:lvl w:ilvl="1" w:tentative="0">
      <w:start w:val="1"/>
      <w:numFmt w:val="decimal"/>
      <w:lvlText w:val="%2"/>
      <w:lvlJc w:val="left"/>
      <w:pPr>
        <w:ind w:left="2092"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534" w:hanging="341"/>
      </w:pPr>
      <w:rPr>
        <w:rFonts w:hint="default"/>
        <w:lang w:val="en-US" w:eastAsia="zh-CN" w:bidi="ar-SA"/>
      </w:rPr>
    </w:lvl>
    <w:lvl w:ilvl="3" w:tentative="0">
      <w:start w:val="0"/>
      <w:numFmt w:val="bullet"/>
      <w:lvlText w:val="•"/>
      <w:lvlJc w:val="left"/>
      <w:pPr>
        <w:ind w:left="2969" w:hanging="341"/>
      </w:pPr>
      <w:rPr>
        <w:rFonts w:hint="default"/>
        <w:lang w:val="en-US" w:eastAsia="zh-CN" w:bidi="ar-SA"/>
      </w:rPr>
    </w:lvl>
    <w:lvl w:ilvl="4" w:tentative="0">
      <w:start w:val="0"/>
      <w:numFmt w:val="bullet"/>
      <w:lvlText w:val="•"/>
      <w:lvlJc w:val="left"/>
      <w:pPr>
        <w:ind w:left="3403" w:hanging="341"/>
      </w:pPr>
      <w:rPr>
        <w:rFonts w:hint="default"/>
        <w:lang w:val="en-US" w:eastAsia="zh-CN" w:bidi="ar-SA"/>
      </w:rPr>
    </w:lvl>
    <w:lvl w:ilvl="5" w:tentative="0">
      <w:start w:val="0"/>
      <w:numFmt w:val="bullet"/>
      <w:lvlText w:val="•"/>
      <w:lvlJc w:val="left"/>
      <w:pPr>
        <w:ind w:left="3838" w:hanging="341"/>
      </w:pPr>
      <w:rPr>
        <w:rFonts w:hint="default"/>
        <w:lang w:val="en-US" w:eastAsia="zh-CN" w:bidi="ar-SA"/>
      </w:rPr>
    </w:lvl>
    <w:lvl w:ilvl="6" w:tentative="0">
      <w:start w:val="0"/>
      <w:numFmt w:val="bullet"/>
      <w:lvlText w:val="•"/>
      <w:lvlJc w:val="left"/>
      <w:pPr>
        <w:ind w:left="4273" w:hanging="341"/>
      </w:pPr>
      <w:rPr>
        <w:rFonts w:hint="default"/>
        <w:lang w:val="en-US" w:eastAsia="zh-CN" w:bidi="ar-SA"/>
      </w:rPr>
    </w:lvl>
    <w:lvl w:ilvl="7" w:tentative="0">
      <w:start w:val="0"/>
      <w:numFmt w:val="bullet"/>
      <w:lvlText w:val="•"/>
      <w:lvlJc w:val="left"/>
      <w:pPr>
        <w:ind w:left="4707" w:hanging="341"/>
      </w:pPr>
      <w:rPr>
        <w:rFonts w:hint="default"/>
        <w:lang w:val="en-US" w:eastAsia="zh-CN" w:bidi="ar-SA"/>
      </w:rPr>
    </w:lvl>
    <w:lvl w:ilvl="8" w:tentative="0">
      <w:start w:val="0"/>
      <w:numFmt w:val="bullet"/>
      <w:lvlText w:val="•"/>
      <w:lvlJc w:val="left"/>
      <w:pPr>
        <w:ind w:left="5142" w:hanging="341"/>
      </w:pPr>
      <w:rPr>
        <w:rFonts w:hint="default"/>
        <w:lang w:val="en-US" w:eastAsia="zh-CN" w:bidi="ar-SA"/>
      </w:rPr>
    </w:lvl>
  </w:abstractNum>
  <w:abstractNum w:abstractNumId="57">
    <w:nsid w:val="F689643B"/>
    <w:multiLevelType w:val="multilevel"/>
    <w:tmpl w:val="F689643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58">
    <w:nsid w:val="F7735DC9"/>
    <w:multiLevelType w:val="multilevel"/>
    <w:tmpl w:val="F7735DC9"/>
    <w:lvl w:ilvl="0" w:tentative="0">
      <w:start w:val="1"/>
      <w:numFmt w:val="decimal"/>
      <w:lvlText w:val="%1"/>
      <w:lvlJc w:val="left"/>
      <w:pPr>
        <w:ind w:left="1928"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9">
    <w:nsid w:val="FEC2EA36"/>
    <w:multiLevelType w:val="multilevel"/>
    <w:tmpl w:val="FEC2EA36"/>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60">
    <w:nsid w:val="0053208E"/>
    <w:multiLevelType w:val="multilevel"/>
    <w:tmpl w:val="0053208E"/>
    <w:lvl w:ilvl="0" w:tentative="0">
      <w:start w:val="1"/>
      <w:numFmt w:val="decimal"/>
      <w:lvlText w:val="%1"/>
      <w:lvlJc w:val="left"/>
      <w:pPr>
        <w:ind w:left="2084"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540" w:hanging="226"/>
      </w:pPr>
      <w:rPr>
        <w:rFonts w:hint="default"/>
        <w:lang w:val="en-US" w:eastAsia="zh-CN" w:bidi="ar-SA"/>
      </w:rPr>
    </w:lvl>
    <w:lvl w:ilvl="2" w:tentative="0">
      <w:start w:val="0"/>
      <w:numFmt w:val="bullet"/>
      <w:lvlText w:val="•"/>
      <w:lvlJc w:val="left"/>
      <w:pPr>
        <w:ind w:left="3001" w:hanging="226"/>
      </w:pPr>
      <w:rPr>
        <w:rFonts w:hint="default"/>
        <w:lang w:val="en-US" w:eastAsia="zh-CN" w:bidi="ar-SA"/>
      </w:rPr>
    </w:lvl>
    <w:lvl w:ilvl="3" w:tentative="0">
      <w:start w:val="0"/>
      <w:numFmt w:val="bullet"/>
      <w:lvlText w:val="•"/>
      <w:lvlJc w:val="left"/>
      <w:pPr>
        <w:ind w:left="3462" w:hanging="226"/>
      </w:pPr>
      <w:rPr>
        <w:rFonts w:hint="default"/>
        <w:lang w:val="en-US" w:eastAsia="zh-CN" w:bidi="ar-SA"/>
      </w:rPr>
    </w:lvl>
    <w:lvl w:ilvl="4" w:tentative="0">
      <w:start w:val="0"/>
      <w:numFmt w:val="bullet"/>
      <w:lvlText w:val="•"/>
      <w:lvlJc w:val="left"/>
      <w:pPr>
        <w:ind w:left="3922" w:hanging="226"/>
      </w:pPr>
      <w:rPr>
        <w:rFonts w:hint="default"/>
        <w:lang w:val="en-US" w:eastAsia="zh-CN" w:bidi="ar-SA"/>
      </w:rPr>
    </w:lvl>
    <w:lvl w:ilvl="5" w:tentative="0">
      <w:start w:val="0"/>
      <w:numFmt w:val="bullet"/>
      <w:lvlText w:val="•"/>
      <w:lvlJc w:val="left"/>
      <w:pPr>
        <w:ind w:left="4383" w:hanging="226"/>
      </w:pPr>
      <w:rPr>
        <w:rFonts w:hint="default"/>
        <w:lang w:val="en-US" w:eastAsia="zh-CN" w:bidi="ar-SA"/>
      </w:rPr>
    </w:lvl>
    <w:lvl w:ilvl="6" w:tentative="0">
      <w:start w:val="0"/>
      <w:numFmt w:val="bullet"/>
      <w:lvlText w:val="•"/>
      <w:lvlJc w:val="left"/>
      <w:pPr>
        <w:ind w:left="4844" w:hanging="226"/>
      </w:pPr>
      <w:rPr>
        <w:rFonts w:hint="default"/>
        <w:lang w:val="en-US" w:eastAsia="zh-CN" w:bidi="ar-SA"/>
      </w:rPr>
    </w:lvl>
    <w:lvl w:ilvl="7" w:tentative="0">
      <w:start w:val="0"/>
      <w:numFmt w:val="bullet"/>
      <w:lvlText w:val="•"/>
      <w:lvlJc w:val="left"/>
      <w:pPr>
        <w:ind w:left="5305" w:hanging="226"/>
      </w:pPr>
      <w:rPr>
        <w:rFonts w:hint="default"/>
        <w:lang w:val="en-US" w:eastAsia="zh-CN" w:bidi="ar-SA"/>
      </w:rPr>
    </w:lvl>
    <w:lvl w:ilvl="8" w:tentative="0">
      <w:start w:val="0"/>
      <w:numFmt w:val="bullet"/>
      <w:lvlText w:val="•"/>
      <w:lvlJc w:val="left"/>
      <w:pPr>
        <w:ind w:left="5765" w:hanging="226"/>
      </w:pPr>
      <w:rPr>
        <w:rFonts w:hint="default"/>
        <w:lang w:val="en-US" w:eastAsia="zh-CN" w:bidi="ar-SA"/>
      </w:rPr>
    </w:lvl>
  </w:abstractNum>
  <w:abstractNum w:abstractNumId="61">
    <w:nsid w:val="01836A6D"/>
    <w:multiLevelType w:val="multilevel"/>
    <w:tmpl w:val="01836A6D"/>
    <w:lvl w:ilvl="0" w:tentative="0">
      <w:start w:val="1"/>
      <w:numFmt w:val="decimal"/>
      <w:lvlText w:val="%1"/>
      <w:lvlJc w:val="left"/>
      <w:pPr>
        <w:ind w:left="58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927" w:hanging="312"/>
        <w:jc w:val="righ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446" w:hanging="312"/>
      </w:pPr>
      <w:rPr>
        <w:rFonts w:hint="default"/>
        <w:lang w:val="en-US" w:eastAsia="zh-CN" w:bidi="ar-SA"/>
      </w:rPr>
    </w:lvl>
    <w:lvl w:ilvl="3" w:tentative="0">
      <w:start w:val="0"/>
      <w:numFmt w:val="bullet"/>
      <w:lvlText w:val="•"/>
      <w:lvlJc w:val="left"/>
      <w:pPr>
        <w:ind w:left="1972" w:hanging="312"/>
      </w:pPr>
      <w:rPr>
        <w:rFonts w:hint="default"/>
        <w:lang w:val="en-US" w:eastAsia="zh-CN" w:bidi="ar-SA"/>
      </w:rPr>
    </w:lvl>
    <w:lvl w:ilvl="4" w:tentative="0">
      <w:start w:val="0"/>
      <w:numFmt w:val="bullet"/>
      <w:lvlText w:val="•"/>
      <w:lvlJc w:val="left"/>
      <w:pPr>
        <w:ind w:left="2498" w:hanging="312"/>
      </w:pPr>
      <w:rPr>
        <w:rFonts w:hint="default"/>
        <w:lang w:val="en-US" w:eastAsia="zh-CN" w:bidi="ar-SA"/>
      </w:rPr>
    </w:lvl>
    <w:lvl w:ilvl="5" w:tentative="0">
      <w:start w:val="0"/>
      <w:numFmt w:val="bullet"/>
      <w:lvlText w:val="•"/>
      <w:lvlJc w:val="left"/>
      <w:pPr>
        <w:ind w:left="3024" w:hanging="312"/>
      </w:pPr>
      <w:rPr>
        <w:rFonts w:hint="default"/>
        <w:lang w:val="en-US" w:eastAsia="zh-CN" w:bidi="ar-SA"/>
      </w:rPr>
    </w:lvl>
    <w:lvl w:ilvl="6" w:tentative="0">
      <w:start w:val="0"/>
      <w:numFmt w:val="bullet"/>
      <w:lvlText w:val="•"/>
      <w:lvlJc w:val="left"/>
      <w:pPr>
        <w:ind w:left="3550" w:hanging="312"/>
      </w:pPr>
      <w:rPr>
        <w:rFonts w:hint="default"/>
        <w:lang w:val="en-US" w:eastAsia="zh-CN" w:bidi="ar-SA"/>
      </w:rPr>
    </w:lvl>
    <w:lvl w:ilvl="7" w:tentative="0">
      <w:start w:val="0"/>
      <w:numFmt w:val="bullet"/>
      <w:lvlText w:val="•"/>
      <w:lvlJc w:val="left"/>
      <w:pPr>
        <w:ind w:left="4076" w:hanging="312"/>
      </w:pPr>
      <w:rPr>
        <w:rFonts w:hint="default"/>
        <w:lang w:val="en-US" w:eastAsia="zh-CN" w:bidi="ar-SA"/>
      </w:rPr>
    </w:lvl>
    <w:lvl w:ilvl="8" w:tentative="0">
      <w:start w:val="0"/>
      <w:numFmt w:val="bullet"/>
      <w:lvlText w:val="•"/>
      <w:lvlJc w:val="left"/>
      <w:pPr>
        <w:ind w:left="4602" w:hanging="312"/>
      </w:pPr>
      <w:rPr>
        <w:rFonts w:hint="default"/>
        <w:lang w:val="en-US" w:eastAsia="zh-CN" w:bidi="ar-SA"/>
      </w:rPr>
    </w:lvl>
  </w:abstractNum>
  <w:abstractNum w:abstractNumId="62">
    <w:nsid w:val="0248C179"/>
    <w:multiLevelType w:val="multilevel"/>
    <w:tmpl w:val="0248C179"/>
    <w:lvl w:ilvl="0" w:tentative="0">
      <w:start w:val="1"/>
      <w:numFmt w:val="decimal"/>
      <w:lvlText w:val="%1"/>
      <w:lvlJc w:val="left"/>
      <w:pPr>
        <w:ind w:left="193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63">
    <w:nsid w:val="03A63A41"/>
    <w:multiLevelType w:val="multilevel"/>
    <w:tmpl w:val="03A63A41"/>
    <w:lvl w:ilvl="0" w:tentative="0">
      <w:start w:val="1"/>
      <w:numFmt w:val="decimal"/>
      <w:lvlText w:val="%1"/>
      <w:lvlJc w:val="left"/>
      <w:pPr>
        <w:ind w:left="1672"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181" w:hanging="226"/>
      </w:pPr>
      <w:rPr>
        <w:rFonts w:hint="default"/>
        <w:lang w:val="en-US" w:eastAsia="zh-CN" w:bidi="ar-SA"/>
      </w:rPr>
    </w:lvl>
    <w:lvl w:ilvl="2" w:tentative="0">
      <w:start w:val="0"/>
      <w:numFmt w:val="bullet"/>
      <w:lvlText w:val="•"/>
      <w:lvlJc w:val="left"/>
      <w:pPr>
        <w:ind w:left="2682" w:hanging="226"/>
      </w:pPr>
      <w:rPr>
        <w:rFonts w:hint="default"/>
        <w:lang w:val="en-US" w:eastAsia="zh-CN" w:bidi="ar-SA"/>
      </w:rPr>
    </w:lvl>
    <w:lvl w:ilvl="3" w:tentative="0">
      <w:start w:val="0"/>
      <w:numFmt w:val="bullet"/>
      <w:lvlText w:val="•"/>
      <w:lvlJc w:val="left"/>
      <w:pPr>
        <w:ind w:left="3183" w:hanging="226"/>
      </w:pPr>
      <w:rPr>
        <w:rFonts w:hint="default"/>
        <w:lang w:val="en-US" w:eastAsia="zh-CN" w:bidi="ar-SA"/>
      </w:rPr>
    </w:lvl>
    <w:lvl w:ilvl="4" w:tentative="0">
      <w:start w:val="0"/>
      <w:numFmt w:val="bullet"/>
      <w:lvlText w:val="•"/>
      <w:lvlJc w:val="left"/>
      <w:pPr>
        <w:ind w:left="3684" w:hanging="226"/>
      </w:pPr>
      <w:rPr>
        <w:rFonts w:hint="default"/>
        <w:lang w:val="en-US" w:eastAsia="zh-CN" w:bidi="ar-SA"/>
      </w:rPr>
    </w:lvl>
    <w:lvl w:ilvl="5" w:tentative="0">
      <w:start w:val="0"/>
      <w:numFmt w:val="bullet"/>
      <w:lvlText w:val="•"/>
      <w:lvlJc w:val="left"/>
      <w:pPr>
        <w:ind w:left="4185" w:hanging="226"/>
      </w:pPr>
      <w:rPr>
        <w:rFonts w:hint="default"/>
        <w:lang w:val="en-US" w:eastAsia="zh-CN" w:bidi="ar-SA"/>
      </w:rPr>
    </w:lvl>
    <w:lvl w:ilvl="6" w:tentative="0">
      <w:start w:val="0"/>
      <w:numFmt w:val="bullet"/>
      <w:lvlText w:val="•"/>
      <w:lvlJc w:val="left"/>
      <w:pPr>
        <w:ind w:left="4686" w:hanging="226"/>
      </w:pPr>
      <w:rPr>
        <w:rFonts w:hint="default"/>
        <w:lang w:val="en-US" w:eastAsia="zh-CN" w:bidi="ar-SA"/>
      </w:rPr>
    </w:lvl>
    <w:lvl w:ilvl="7" w:tentative="0">
      <w:start w:val="0"/>
      <w:numFmt w:val="bullet"/>
      <w:lvlText w:val="•"/>
      <w:lvlJc w:val="left"/>
      <w:pPr>
        <w:ind w:left="5187" w:hanging="226"/>
      </w:pPr>
      <w:rPr>
        <w:rFonts w:hint="default"/>
        <w:lang w:val="en-US" w:eastAsia="zh-CN" w:bidi="ar-SA"/>
      </w:rPr>
    </w:lvl>
    <w:lvl w:ilvl="8" w:tentative="0">
      <w:start w:val="0"/>
      <w:numFmt w:val="bullet"/>
      <w:lvlText w:val="•"/>
      <w:lvlJc w:val="left"/>
      <w:pPr>
        <w:ind w:left="5688" w:hanging="226"/>
      </w:pPr>
      <w:rPr>
        <w:rFonts w:hint="default"/>
        <w:lang w:val="en-US" w:eastAsia="zh-CN" w:bidi="ar-SA"/>
      </w:rPr>
    </w:lvl>
  </w:abstractNum>
  <w:abstractNum w:abstractNumId="64">
    <w:nsid w:val="03C240C0"/>
    <w:multiLevelType w:val="multilevel"/>
    <w:tmpl w:val="03C240C0"/>
    <w:lvl w:ilvl="0" w:tentative="0">
      <w:start w:val="1"/>
      <w:numFmt w:val="decimal"/>
      <w:lvlText w:val="%1"/>
      <w:lvlJc w:val="left"/>
      <w:pPr>
        <w:ind w:left="2080" w:hanging="352"/>
        <w:jc w:val="left"/>
      </w:pPr>
      <w:rPr>
        <w:rFonts w:hint="default"/>
        <w:spacing w:val="0"/>
        <w:w w:val="99"/>
        <w:lang w:val="en-US" w:eastAsia="zh-CN" w:bidi="ar-SA"/>
      </w:rPr>
    </w:lvl>
    <w:lvl w:ilvl="1" w:tentative="0">
      <w:start w:val="0"/>
      <w:numFmt w:val="bullet"/>
      <w:lvlText w:val="•"/>
      <w:lvlJc w:val="left"/>
      <w:pPr>
        <w:ind w:left="3062" w:hanging="352"/>
      </w:pPr>
      <w:rPr>
        <w:rFonts w:hint="default"/>
        <w:lang w:val="en-US" w:eastAsia="zh-CN" w:bidi="ar-SA"/>
      </w:rPr>
    </w:lvl>
    <w:lvl w:ilvl="2" w:tentative="0">
      <w:start w:val="0"/>
      <w:numFmt w:val="bullet"/>
      <w:lvlText w:val="•"/>
      <w:lvlJc w:val="left"/>
      <w:pPr>
        <w:ind w:left="4045" w:hanging="352"/>
      </w:pPr>
      <w:rPr>
        <w:rFonts w:hint="default"/>
        <w:lang w:val="en-US" w:eastAsia="zh-CN" w:bidi="ar-SA"/>
      </w:rPr>
    </w:lvl>
    <w:lvl w:ilvl="3" w:tentative="0">
      <w:start w:val="0"/>
      <w:numFmt w:val="bullet"/>
      <w:lvlText w:val="•"/>
      <w:lvlJc w:val="left"/>
      <w:pPr>
        <w:ind w:left="5027" w:hanging="352"/>
      </w:pPr>
      <w:rPr>
        <w:rFonts w:hint="default"/>
        <w:lang w:val="en-US" w:eastAsia="zh-CN" w:bidi="ar-SA"/>
      </w:rPr>
    </w:lvl>
    <w:lvl w:ilvl="4" w:tentative="0">
      <w:start w:val="0"/>
      <w:numFmt w:val="bullet"/>
      <w:lvlText w:val="•"/>
      <w:lvlJc w:val="left"/>
      <w:pPr>
        <w:ind w:left="6010" w:hanging="352"/>
      </w:pPr>
      <w:rPr>
        <w:rFonts w:hint="default"/>
        <w:lang w:val="en-US" w:eastAsia="zh-CN" w:bidi="ar-SA"/>
      </w:rPr>
    </w:lvl>
    <w:lvl w:ilvl="5" w:tentative="0">
      <w:start w:val="0"/>
      <w:numFmt w:val="bullet"/>
      <w:lvlText w:val="•"/>
      <w:lvlJc w:val="left"/>
      <w:pPr>
        <w:ind w:left="6992" w:hanging="352"/>
      </w:pPr>
      <w:rPr>
        <w:rFonts w:hint="default"/>
        <w:lang w:val="en-US" w:eastAsia="zh-CN" w:bidi="ar-SA"/>
      </w:rPr>
    </w:lvl>
    <w:lvl w:ilvl="6" w:tentative="0">
      <w:start w:val="0"/>
      <w:numFmt w:val="bullet"/>
      <w:lvlText w:val="•"/>
      <w:lvlJc w:val="left"/>
      <w:pPr>
        <w:ind w:left="7975" w:hanging="352"/>
      </w:pPr>
      <w:rPr>
        <w:rFonts w:hint="default"/>
        <w:lang w:val="en-US" w:eastAsia="zh-CN" w:bidi="ar-SA"/>
      </w:rPr>
    </w:lvl>
    <w:lvl w:ilvl="7" w:tentative="0">
      <w:start w:val="0"/>
      <w:numFmt w:val="bullet"/>
      <w:lvlText w:val="•"/>
      <w:lvlJc w:val="left"/>
      <w:pPr>
        <w:ind w:left="8957" w:hanging="352"/>
      </w:pPr>
      <w:rPr>
        <w:rFonts w:hint="default"/>
        <w:lang w:val="en-US" w:eastAsia="zh-CN" w:bidi="ar-SA"/>
      </w:rPr>
    </w:lvl>
    <w:lvl w:ilvl="8" w:tentative="0">
      <w:start w:val="0"/>
      <w:numFmt w:val="bullet"/>
      <w:lvlText w:val="•"/>
      <w:lvlJc w:val="left"/>
      <w:pPr>
        <w:ind w:left="9940" w:hanging="352"/>
      </w:pPr>
      <w:rPr>
        <w:rFonts w:hint="default"/>
        <w:lang w:val="en-US" w:eastAsia="zh-CN" w:bidi="ar-SA"/>
      </w:rPr>
    </w:lvl>
  </w:abstractNum>
  <w:abstractNum w:abstractNumId="65">
    <w:nsid w:val="03D62ECE"/>
    <w:multiLevelType w:val="multilevel"/>
    <w:tmpl w:val="03D62ECE"/>
    <w:lvl w:ilvl="0" w:tentative="0">
      <w:start w:val="1"/>
      <w:numFmt w:val="decimal"/>
      <w:lvlText w:val="%1"/>
      <w:lvlJc w:val="left"/>
      <w:pPr>
        <w:ind w:left="1823" w:hanging="25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28" w:hanging="256"/>
      </w:pPr>
      <w:rPr>
        <w:rFonts w:hint="default"/>
        <w:lang w:val="en-US" w:eastAsia="zh-CN" w:bidi="ar-SA"/>
      </w:rPr>
    </w:lvl>
    <w:lvl w:ilvl="2" w:tentative="0">
      <w:start w:val="0"/>
      <w:numFmt w:val="bullet"/>
      <w:lvlText w:val="•"/>
      <w:lvlJc w:val="left"/>
      <w:pPr>
        <w:ind w:left="3837" w:hanging="256"/>
      </w:pPr>
      <w:rPr>
        <w:rFonts w:hint="default"/>
        <w:lang w:val="en-US" w:eastAsia="zh-CN" w:bidi="ar-SA"/>
      </w:rPr>
    </w:lvl>
    <w:lvl w:ilvl="3" w:tentative="0">
      <w:start w:val="0"/>
      <w:numFmt w:val="bullet"/>
      <w:lvlText w:val="•"/>
      <w:lvlJc w:val="left"/>
      <w:pPr>
        <w:ind w:left="4845" w:hanging="256"/>
      </w:pPr>
      <w:rPr>
        <w:rFonts w:hint="default"/>
        <w:lang w:val="en-US" w:eastAsia="zh-CN" w:bidi="ar-SA"/>
      </w:rPr>
    </w:lvl>
    <w:lvl w:ilvl="4" w:tentative="0">
      <w:start w:val="0"/>
      <w:numFmt w:val="bullet"/>
      <w:lvlText w:val="•"/>
      <w:lvlJc w:val="left"/>
      <w:pPr>
        <w:ind w:left="5854" w:hanging="256"/>
      </w:pPr>
      <w:rPr>
        <w:rFonts w:hint="default"/>
        <w:lang w:val="en-US" w:eastAsia="zh-CN" w:bidi="ar-SA"/>
      </w:rPr>
    </w:lvl>
    <w:lvl w:ilvl="5" w:tentative="0">
      <w:start w:val="0"/>
      <w:numFmt w:val="bullet"/>
      <w:lvlText w:val="•"/>
      <w:lvlJc w:val="left"/>
      <w:pPr>
        <w:ind w:left="6862" w:hanging="256"/>
      </w:pPr>
      <w:rPr>
        <w:rFonts w:hint="default"/>
        <w:lang w:val="en-US" w:eastAsia="zh-CN" w:bidi="ar-SA"/>
      </w:rPr>
    </w:lvl>
    <w:lvl w:ilvl="6" w:tentative="0">
      <w:start w:val="0"/>
      <w:numFmt w:val="bullet"/>
      <w:lvlText w:val="•"/>
      <w:lvlJc w:val="left"/>
      <w:pPr>
        <w:ind w:left="7871" w:hanging="256"/>
      </w:pPr>
      <w:rPr>
        <w:rFonts w:hint="default"/>
        <w:lang w:val="en-US" w:eastAsia="zh-CN" w:bidi="ar-SA"/>
      </w:rPr>
    </w:lvl>
    <w:lvl w:ilvl="7" w:tentative="0">
      <w:start w:val="0"/>
      <w:numFmt w:val="bullet"/>
      <w:lvlText w:val="•"/>
      <w:lvlJc w:val="left"/>
      <w:pPr>
        <w:ind w:left="8879" w:hanging="256"/>
      </w:pPr>
      <w:rPr>
        <w:rFonts w:hint="default"/>
        <w:lang w:val="en-US" w:eastAsia="zh-CN" w:bidi="ar-SA"/>
      </w:rPr>
    </w:lvl>
    <w:lvl w:ilvl="8" w:tentative="0">
      <w:start w:val="0"/>
      <w:numFmt w:val="bullet"/>
      <w:lvlText w:val="•"/>
      <w:lvlJc w:val="left"/>
      <w:pPr>
        <w:ind w:left="9888" w:hanging="256"/>
      </w:pPr>
      <w:rPr>
        <w:rFonts w:hint="default"/>
        <w:lang w:val="en-US" w:eastAsia="zh-CN" w:bidi="ar-SA"/>
      </w:rPr>
    </w:lvl>
  </w:abstractNum>
  <w:abstractNum w:abstractNumId="66">
    <w:nsid w:val="0709FD3E"/>
    <w:multiLevelType w:val="multilevel"/>
    <w:tmpl w:val="0709FD3E"/>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67">
    <w:nsid w:val="0CEF100B"/>
    <w:multiLevelType w:val="multilevel"/>
    <w:tmpl w:val="0CEF100B"/>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68">
    <w:nsid w:val="0E640482"/>
    <w:multiLevelType w:val="multilevel"/>
    <w:tmpl w:val="0E640482"/>
    <w:lvl w:ilvl="0" w:tentative="0">
      <w:start w:val="1"/>
      <w:numFmt w:val="decimal"/>
      <w:lvlText w:val="%1"/>
      <w:lvlJc w:val="left"/>
      <w:pPr>
        <w:ind w:left="2098"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69">
    <w:nsid w:val="0F9F9CCA"/>
    <w:multiLevelType w:val="multilevel"/>
    <w:tmpl w:val="0F9F9CCA"/>
    <w:lvl w:ilvl="0" w:tentative="0">
      <w:start w:val="0"/>
      <w:numFmt w:val="bullet"/>
      <w:lvlText w:val="•"/>
      <w:lvlJc w:val="left"/>
      <w:pPr>
        <w:ind w:left="2001" w:hanging="220"/>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2990" w:hanging="220"/>
      </w:pPr>
      <w:rPr>
        <w:rFonts w:hint="default"/>
        <w:lang w:val="en-US" w:eastAsia="zh-CN" w:bidi="ar-SA"/>
      </w:rPr>
    </w:lvl>
    <w:lvl w:ilvl="2" w:tentative="0">
      <w:start w:val="0"/>
      <w:numFmt w:val="bullet"/>
      <w:lvlText w:val="•"/>
      <w:lvlJc w:val="left"/>
      <w:pPr>
        <w:ind w:left="3981" w:hanging="220"/>
      </w:pPr>
      <w:rPr>
        <w:rFonts w:hint="default"/>
        <w:lang w:val="en-US" w:eastAsia="zh-CN" w:bidi="ar-SA"/>
      </w:rPr>
    </w:lvl>
    <w:lvl w:ilvl="3" w:tentative="0">
      <w:start w:val="0"/>
      <w:numFmt w:val="bullet"/>
      <w:lvlText w:val="•"/>
      <w:lvlJc w:val="left"/>
      <w:pPr>
        <w:ind w:left="4971" w:hanging="220"/>
      </w:pPr>
      <w:rPr>
        <w:rFonts w:hint="default"/>
        <w:lang w:val="en-US" w:eastAsia="zh-CN" w:bidi="ar-SA"/>
      </w:rPr>
    </w:lvl>
    <w:lvl w:ilvl="4" w:tentative="0">
      <w:start w:val="0"/>
      <w:numFmt w:val="bullet"/>
      <w:lvlText w:val="•"/>
      <w:lvlJc w:val="left"/>
      <w:pPr>
        <w:ind w:left="5962" w:hanging="220"/>
      </w:pPr>
      <w:rPr>
        <w:rFonts w:hint="default"/>
        <w:lang w:val="en-US" w:eastAsia="zh-CN" w:bidi="ar-SA"/>
      </w:rPr>
    </w:lvl>
    <w:lvl w:ilvl="5" w:tentative="0">
      <w:start w:val="0"/>
      <w:numFmt w:val="bullet"/>
      <w:lvlText w:val="•"/>
      <w:lvlJc w:val="left"/>
      <w:pPr>
        <w:ind w:left="6952" w:hanging="220"/>
      </w:pPr>
      <w:rPr>
        <w:rFonts w:hint="default"/>
        <w:lang w:val="en-US" w:eastAsia="zh-CN" w:bidi="ar-SA"/>
      </w:rPr>
    </w:lvl>
    <w:lvl w:ilvl="6" w:tentative="0">
      <w:start w:val="0"/>
      <w:numFmt w:val="bullet"/>
      <w:lvlText w:val="•"/>
      <w:lvlJc w:val="left"/>
      <w:pPr>
        <w:ind w:left="7943" w:hanging="220"/>
      </w:pPr>
      <w:rPr>
        <w:rFonts w:hint="default"/>
        <w:lang w:val="en-US" w:eastAsia="zh-CN" w:bidi="ar-SA"/>
      </w:rPr>
    </w:lvl>
    <w:lvl w:ilvl="7" w:tentative="0">
      <w:start w:val="0"/>
      <w:numFmt w:val="bullet"/>
      <w:lvlText w:val="•"/>
      <w:lvlJc w:val="left"/>
      <w:pPr>
        <w:ind w:left="8933" w:hanging="220"/>
      </w:pPr>
      <w:rPr>
        <w:rFonts w:hint="default"/>
        <w:lang w:val="en-US" w:eastAsia="zh-CN" w:bidi="ar-SA"/>
      </w:rPr>
    </w:lvl>
    <w:lvl w:ilvl="8" w:tentative="0">
      <w:start w:val="0"/>
      <w:numFmt w:val="bullet"/>
      <w:lvlText w:val="•"/>
      <w:lvlJc w:val="left"/>
      <w:pPr>
        <w:ind w:left="9924" w:hanging="220"/>
      </w:pPr>
      <w:rPr>
        <w:rFonts w:hint="default"/>
        <w:lang w:val="en-US" w:eastAsia="zh-CN" w:bidi="ar-SA"/>
      </w:rPr>
    </w:lvl>
  </w:abstractNum>
  <w:abstractNum w:abstractNumId="70">
    <w:nsid w:val="10D591E5"/>
    <w:multiLevelType w:val="multilevel"/>
    <w:tmpl w:val="10D591E5"/>
    <w:lvl w:ilvl="0" w:tentative="0">
      <w:start w:val="1"/>
      <w:numFmt w:val="decimal"/>
      <w:lvlText w:val="%1"/>
      <w:lvlJc w:val="left"/>
      <w:pPr>
        <w:ind w:left="951"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60" w:hanging="312"/>
      </w:pPr>
      <w:rPr>
        <w:rFonts w:hint="default"/>
        <w:lang w:val="en-US" w:eastAsia="zh-CN" w:bidi="ar-SA"/>
      </w:rPr>
    </w:lvl>
    <w:lvl w:ilvl="2" w:tentative="0">
      <w:start w:val="0"/>
      <w:numFmt w:val="bullet"/>
      <w:lvlText w:val="•"/>
      <w:lvlJc w:val="left"/>
      <w:pPr>
        <w:ind w:left="1961" w:hanging="312"/>
      </w:pPr>
      <w:rPr>
        <w:rFonts w:hint="default"/>
        <w:lang w:val="en-US" w:eastAsia="zh-CN" w:bidi="ar-SA"/>
      </w:rPr>
    </w:lvl>
    <w:lvl w:ilvl="3" w:tentative="0">
      <w:start w:val="0"/>
      <w:numFmt w:val="bullet"/>
      <w:lvlText w:val="•"/>
      <w:lvlJc w:val="left"/>
      <w:pPr>
        <w:ind w:left="2462" w:hanging="312"/>
      </w:pPr>
      <w:rPr>
        <w:rFonts w:hint="default"/>
        <w:lang w:val="en-US" w:eastAsia="zh-CN" w:bidi="ar-SA"/>
      </w:rPr>
    </w:lvl>
    <w:lvl w:ilvl="4" w:tentative="0">
      <w:start w:val="0"/>
      <w:numFmt w:val="bullet"/>
      <w:lvlText w:val="•"/>
      <w:lvlJc w:val="left"/>
      <w:pPr>
        <w:ind w:left="2963" w:hanging="312"/>
      </w:pPr>
      <w:rPr>
        <w:rFonts w:hint="default"/>
        <w:lang w:val="en-US" w:eastAsia="zh-CN" w:bidi="ar-SA"/>
      </w:rPr>
    </w:lvl>
    <w:lvl w:ilvl="5" w:tentative="0">
      <w:start w:val="0"/>
      <w:numFmt w:val="bullet"/>
      <w:lvlText w:val="•"/>
      <w:lvlJc w:val="left"/>
      <w:pPr>
        <w:ind w:left="3464" w:hanging="312"/>
      </w:pPr>
      <w:rPr>
        <w:rFonts w:hint="default"/>
        <w:lang w:val="en-US" w:eastAsia="zh-CN" w:bidi="ar-SA"/>
      </w:rPr>
    </w:lvl>
    <w:lvl w:ilvl="6" w:tentative="0">
      <w:start w:val="0"/>
      <w:numFmt w:val="bullet"/>
      <w:lvlText w:val="•"/>
      <w:lvlJc w:val="left"/>
      <w:pPr>
        <w:ind w:left="3965" w:hanging="312"/>
      </w:pPr>
      <w:rPr>
        <w:rFonts w:hint="default"/>
        <w:lang w:val="en-US" w:eastAsia="zh-CN" w:bidi="ar-SA"/>
      </w:rPr>
    </w:lvl>
    <w:lvl w:ilvl="7" w:tentative="0">
      <w:start w:val="0"/>
      <w:numFmt w:val="bullet"/>
      <w:lvlText w:val="•"/>
      <w:lvlJc w:val="left"/>
      <w:pPr>
        <w:ind w:left="4466" w:hanging="312"/>
      </w:pPr>
      <w:rPr>
        <w:rFonts w:hint="default"/>
        <w:lang w:val="en-US" w:eastAsia="zh-CN" w:bidi="ar-SA"/>
      </w:rPr>
    </w:lvl>
    <w:lvl w:ilvl="8" w:tentative="0">
      <w:start w:val="0"/>
      <w:numFmt w:val="bullet"/>
      <w:lvlText w:val="•"/>
      <w:lvlJc w:val="left"/>
      <w:pPr>
        <w:ind w:left="4967" w:hanging="312"/>
      </w:pPr>
      <w:rPr>
        <w:rFonts w:hint="default"/>
        <w:lang w:val="en-US" w:eastAsia="zh-CN" w:bidi="ar-SA"/>
      </w:rPr>
    </w:lvl>
  </w:abstractNum>
  <w:abstractNum w:abstractNumId="71">
    <w:nsid w:val="12EADF99"/>
    <w:multiLevelType w:val="multilevel"/>
    <w:tmpl w:val="12EADF99"/>
    <w:lvl w:ilvl="0" w:tentative="0">
      <w:start w:val="1"/>
      <w:numFmt w:val="decimal"/>
      <w:lvlText w:val="%1"/>
      <w:lvlJc w:val="left"/>
      <w:pPr>
        <w:ind w:left="1913" w:hanging="35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52"/>
      </w:pPr>
      <w:rPr>
        <w:rFonts w:hint="default"/>
        <w:lang w:val="en-US" w:eastAsia="zh-CN" w:bidi="ar-SA"/>
      </w:rPr>
    </w:lvl>
    <w:lvl w:ilvl="2" w:tentative="0">
      <w:start w:val="0"/>
      <w:numFmt w:val="bullet"/>
      <w:lvlText w:val="•"/>
      <w:lvlJc w:val="left"/>
      <w:pPr>
        <w:ind w:left="3917" w:hanging="352"/>
      </w:pPr>
      <w:rPr>
        <w:rFonts w:hint="default"/>
        <w:lang w:val="en-US" w:eastAsia="zh-CN" w:bidi="ar-SA"/>
      </w:rPr>
    </w:lvl>
    <w:lvl w:ilvl="3" w:tentative="0">
      <w:start w:val="0"/>
      <w:numFmt w:val="bullet"/>
      <w:lvlText w:val="•"/>
      <w:lvlJc w:val="left"/>
      <w:pPr>
        <w:ind w:left="4915" w:hanging="352"/>
      </w:pPr>
      <w:rPr>
        <w:rFonts w:hint="default"/>
        <w:lang w:val="en-US" w:eastAsia="zh-CN" w:bidi="ar-SA"/>
      </w:rPr>
    </w:lvl>
    <w:lvl w:ilvl="4" w:tentative="0">
      <w:start w:val="0"/>
      <w:numFmt w:val="bullet"/>
      <w:lvlText w:val="•"/>
      <w:lvlJc w:val="left"/>
      <w:pPr>
        <w:ind w:left="5914" w:hanging="352"/>
      </w:pPr>
      <w:rPr>
        <w:rFonts w:hint="default"/>
        <w:lang w:val="en-US" w:eastAsia="zh-CN" w:bidi="ar-SA"/>
      </w:rPr>
    </w:lvl>
    <w:lvl w:ilvl="5" w:tentative="0">
      <w:start w:val="0"/>
      <w:numFmt w:val="bullet"/>
      <w:lvlText w:val="•"/>
      <w:lvlJc w:val="left"/>
      <w:pPr>
        <w:ind w:left="6912" w:hanging="352"/>
      </w:pPr>
      <w:rPr>
        <w:rFonts w:hint="default"/>
        <w:lang w:val="en-US" w:eastAsia="zh-CN" w:bidi="ar-SA"/>
      </w:rPr>
    </w:lvl>
    <w:lvl w:ilvl="6" w:tentative="0">
      <w:start w:val="0"/>
      <w:numFmt w:val="bullet"/>
      <w:lvlText w:val="•"/>
      <w:lvlJc w:val="left"/>
      <w:pPr>
        <w:ind w:left="7911" w:hanging="352"/>
      </w:pPr>
      <w:rPr>
        <w:rFonts w:hint="default"/>
        <w:lang w:val="en-US" w:eastAsia="zh-CN" w:bidi="ar-SA"/>
      </w:rPr>
    </w:lvl>
    <w:lvl w:ilvl="7" w:tentative="0">
      <w:start w:val="0"/>
      <w:numFmt w:val="bullet"/>
      <w:lvlText w:val="•"/>
      <w:lvlJc w:val="left"/>
      <w:pPr>
        <w:ind w:left="8909" w:hanging="352"/>
      </w:pPr>
      <w:rPr>
        <w:rFonts w:hint="default"/>
        <w:lang w:val="en-US" w:eastAsia="zh-CN" w:bidi="ar-SA"/>
      </w:rPr>
    </w:lvl>
    <w:lvl w:ilvl="8" w:tentative="0">
      <w:start w:val="0"/>
      <w:numFmt w:val="bullet"/>
      <w:lvlText w:val="•"/>
      <w:lvlJc w:val="left"/>
      <w:pPr>
        <w:ind w:left="9908" w:hanging="352"/>
      </w:pPr>
      <w:rPr>
        <w:rFonts w:hint="default"/>
        <w:lang w:val="en-US" w:eastAsia="zh-CN" w:bidi="ar-SA"/>
      </w:rPr>
    </w:lvl>
  </w:abstractNum>
  <w:abstractNum w:abstractNumId="72">
    <w:nsid w:val="1450273B"/>
    <w:multiLevelType w:val="multilevel"/>
    <w:tmpl w:val="1450273B"/>
    <w:lvl w:ilvl="0" w:tentative="0">
      <w:start w:val="1"/>
      <w:numFmt w:val="decimal"/>
      <w:lvlText w:val="%1"/>
      <w:lvlJc w:val="left"/>
      <w:pPr>
        <w:ind w:left="86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905" w:hanging="352"/>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1"/>
      <w:numFmt w:val="decimal"/>
      <w:lvlText w:val="%3"/>
      <w:lvlJc w:val="left"/>
      <w:pPr>
        <w:ind w:left="2102" w:hanging="341"/>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2576" w:hanging="341"/>
      </w:pPr>
      <w:rPr>
        <w:rFonts w:hint="default"/>
        <w:lang w:val="en-US" w:eastAsia="zh-CN" w:bidi="ar-SA"/>
      </w:rPr>
    </w:lvl>
    <w:lvl w:ilvl="4" w:tentative="0">
      <w:start w:val="0"/>
      <w:numFmt w:val="bullet"/>
      <w:lvlText w:val="•"/>
      <w:lvlJc w:val="left"/>
      <w:pPr>
        <w:ind w:left="3053" w:hanging="341"/>
      </w:pPr>
      <w:rPr>
        <w:rFonts w:hint="default"/>
        <w:lang w:val="en-US" w:eastAsia="zh-CN" w:bidi="ar-SA"/>
      </w:rPr>
    </w:lvl>
    <w:lvl w:ilvl="5" w:tentative="0">
      <w:start w:val="0"/>
      <w:numFmt w:val="bullet"/>
      <w:lvlText w:val="•"/>
      <w:lvlJc w:val="left"/>
      <w:pPr>
        <w:ind w:left="3529" w:hanging="341"/>
      </w:pPr>
      <w:rPr>
        <w:rFonts w:hint="default"/>
        <w:lang w:val="en-US" w:eastAsia="zh-CN" w:bidi="ar-SA"/>
      </w:rPr>
    </w:lvl>
    <w:lvl w:ilvl="6" w:tentative="0">
      <w:start w:val="0"/>
      <w:numFmt w:val="bullet"/>
      <w:lvlText w:val="•"/>
      <w:lvlJc w:val="left"/>
      <w:pPr>
        <w:ind w:left="4006" w:hanging="341"/>
      </w:pPr>
      <w:rPr>
        <w:rFonts w:hint="default"/>
        <w:lang w:val="en-US" w:eastAsia="zh-CN" w:bidi="ar-SA"/>
      </w:rPr>
    </w:lvl>
    <w:lvl w:ilvl="7" w:tentative="0">
      <w:start w:val="0"/>
      <w:numFmt w:val="bullet"/>
      <w:lvlText w:val="•"/>
      <w:lvlJc w:val="left"/>
      <w:pPr>
        <w:ind w:left="4482" w:hanging="341"/>
      </w:pPr>
      <w:rPr>
        <w:rFonts w:hint="default"/>
        <w:lang w:val="en-US" w:eastAsia="zh-CN" w:bidi="ar-SA"/>
      </w:rPr>
    </w:lvl>
    <w:lvl w:ilvl="8" w:tentative="0">
      <w:start w:val="0"/>
      <w:numFmt w:val="bullet"/>
      <w:lvlText w:val="•"/>
      <w:lvlJc w:val="left"/>
      <w:pPr>
        <w:ind w:left="4959" w:hanging="341"/>
      </w:pPr>
      <w:rPr>
        <w:rFonts w:hint="default"/>
        <w:lang w:val="en-US" w:eastAsia="zh-CN" w:bidi="ar-SA"/>
      </w:rPr>
    </w:lvl>
  </w:abstractNum>
  <w:abstractNum w:abstractNumId="73">
    <w:nsid w:val="18F74015"/>
    <w:multiLevelType w:val="multilevel"/>
    <w:tmpl w:val="18F7401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4">
    <w:nsid w:val="1ACDE60F"/>
    <w:multiLevelType w:val="multilevel"/>
    <w:tmpl w:val="1ACDE60F"/>
    <w:lvl w:ilvl="0" w:tentative="0">
      <w:start w:val="1"/>
      <w:numFmt w:val="decimal"/>
      <w:lvlText w:val="%1"/>
      <w:lvlJc w:val="left"/>
      <w:pPr>
        <w:ind w:left="1907" w:hanging="34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19" w:hanging="312"/>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1"/>
      <w:numFmt w:val="upperLetter"/>
      <w:lvlText w:val="%3"/>
      <w:lvlJc w:val="left"/>
      <w:pPr>
        <w:ind w:left="2488" w:hanging="270"/>
        <w:jc w:val="left"/>
      </w:pPr>
      <w:rPr>
        <w:rFonts w:hint="default" w:ascii="Arial" w:hAnsi="Arial" w:eastAsia="Arial" w:cs="Arial"/>
        <w:b w:val="0"/>
        <w:bCs w:val="0"/>
        <w:i w:val="0"/>
        <w:iCs w:val="0"/>
        <w:color w:val="231F20"/>
        <w:spacing w:val="0"/>
        <w:w w:val="100"/>
        <w:sz w:val="22"/>
        <w:szCs w:val="22"/>
        <w:lang w:val="en-US" w:eastAsia="zh-CN" w:bidi="ar-SA"/>
      </w:rPr>
    </w:lvl>
    <w:lvl w:ilvl="3" w:tentative="0">
      <w:start w:val="0"/>
      <w:numFmt w:val="bullet"/>
      <w:lvlText w:val="•"/>
      <w:lvlJc w:val="left"/>
      <w:pPr>
        <w:ind w:left="3658" w:hanging="270"/>
      </w:pPr>
      <w:rPr>
        <w:rFonts w:hint="default"/>
        <w:lang w:val="en-US" w:eastAsia="zh-CN" w:bidi="ar-SA"/>
      </w:rPr>
    </w:lvl>
    <w:lvl w:ilvl="4" w:tentative="0">
      <w:start w:val="0"/>
      <w:numFmt w:val="bullet"/>
      <w:lvlText w:val="•"/>
      <w:lvlJc w:val="left"/>
      <w:pPr>
        <w:ind w:left="4836" w:hanging="270"/>
      </w:pPr>
      <w:rPr>
        <w:rFonts w:hint="default"/>
        <w:lang w:val="en-US" w:eastAsia="zh-CN" w:bidi="ar-SA"/>
      </w:rPr>
    </w:lvl>
    <w:lvl w:ilvl="5" w:tentative="0">
      <w:start w:val="0"/>
      <w:numFmt w:val="bullet"/>
      <w:lvlText w:val="•"/>
      <w:lvlJc w:val="left"/>
      <w:pPr>
        <w:ind w:left="6014" w:hanging="270"/>
      </w:pPr>
      <w:rPr>
        <w:rFonts w:hint="default"/>
        <w:lang w:val="en-US" w:eastAsia="zh-CN" w:bidi="ar-SA"/>
      </w:rPr>
    </w:lvl>
    <w:lvl w:ilvl="6" w:tentative="0">
      <w:start w:val="0"/>
      <w:numFmt w:val="bullet"/>
      <w:lvlText w:val="•"/>
      <w:lvlJc w:val="left"/>
      <w:pPr>
        <w:ind w:left="7192" w:hanging="270"/>
      </w:pPr>
      <w:rPr>
        <w:rFonts w:hint="default"/>
        <w:lang w:val="en-US" w:eastAsia="zh-CN" w:bidi="ar-SA"/>
      </w:rPr>
    </w:lvl>
    <w:lvl w:ilvl="7" w:tentative="0">
      <w:start w:val="0"/>
      <w:numFmt w:val="bullet"/>
      <w:lvlText w:val="•"/>
      <w:lvlJc w:val="left"/>
      <w:pPr>
        <w:ind w:left="8370" w:hanging="270"/>
      </w:pPr>
      <w:rPr>
        <w:rFonts w:hint="default"/>
        <w:lang w:val="en-US" w:eastAsia="zh-CN" w:bidi="ar-SA"/>
      </w:rPr>
    </w:lvl>
    <w:lvl w:ilvl="8" w:tentative="0">
      <w:start w:val="0"/>
      <w:numFmt w:val="bullet"/>
      <w:lvlText w:val="•"/>
      <w:lvlJc w:val="left"/>
      <w:pPr>
        <w:ind w:left="9549" w:hanging="270"/>
      </w:pPr>
      <w:rPr>
        <w:rFonts w:hint="default"/>
        <w:lang w:val="en-US" w:eastAsia="zh-CN" w:bidi="ar-SA"/>
      </w:rPr>
    </w:lvl>
  </w:abstractNum>
  <w:abstractNum w:abstractNumId="75">
    <w:nsid w:val="1AD50295"/>
    <w:multiLevelType w:val="multilevel"/>
    <w:tmpl w:val="1AD50295"/>
    <w:lvl w:ilvl="0" w:tentative="0">
      <w:start w:val="1"/>
      <w:numFmt w:val="decimal"/>
      <w:lvlText w:val="%1"/>
      <w:lvlJc w:val="left"/>
      <w:pPr>
        <w:ind w:left="2092" w:hanging="352"/>
        <w:jc w:val="left"/>
      </w:pPr>
      <w:rPr>
        <w:rFonts w:hint="default"/>
        <w:spacing w:val="0"/>
        <w:w w:val="99"/>
        <w:lang w:val="en-US" w:eastAsia="zh-CN" w:bidi="ar-SA"/>
      </w:rPr>
    </w:lvl>
    <w:lvl w:ilvl="1" w:tentative="0">
      <w:start w:val="0"/>
      <w:numFmt w:val="bullet"/>
      <w:lvlText w:val="•"/>
      <w:lvlJc w:val="left"/>
      <w:pPr>
        <w:ind w:left="3080" w:hanging="352"/>
      </w:pPr>
      <w:rPr>
        <w:rFonts w:hint="default"/>
        <w:lang w:val="en-US" w:eastAsia="zh-CN" w:bidi="ar-SA"/>
      </w:rPr>
    </w:lvl>
    <w:lvl w:ilvl="2" w:tentative="0">
      <w:start w:val="0"/>
      <w:numFmt w:val="bullet"/>
      <w:lvlText w:val="•"/>
      <w:lvlJc w:val="left"/>
      <w:pPr>
        <w:ind w:left="4061" w:hanging="352"/>
      </w:pPr>
      <w:rPr>
        <w:rFonts w:hint="default"/>
        <w:lang w:val="en-US" w:eastAsia="zh-CN" w:bidi="ar-SA"/>
      </w:rPr>
    </w:lvl>
    <w:lvl w:ilvl="3" w:tentative="0">
      <w:start w:val="0"/>
      <w:numFmt w:val="bullet"/>
      <w:lvlText w:val="•"/>
      <w:lvlJc w:val="left"/>
      <w:pPr>
        <w:ind w:left="5041" w:hanging="352"/>
      </w:pPr>
      <w:rPr>
        <w:rFonts w:hint="default"/>
        <w:lang w:val="en-US" w:eastAsia="zh-CN" w:bidi="ar-SA"/>
      </w:rPr>
    </w:lvl>
    <w:lvl w:ilvl="4" w:tentative="0">
      <w:start w:val="0"/>
      <w:numFmt w:val="bullet"/>
      <w:lvlText w:val="•"/>
      <w:lvlJc w:val="left"/>
      <w:pPr>
        <w:ind w:left="6022" w:hanging="352"/>
      </w:pPr>
      <w:rPr>
        <w:rFonts w:hint="default"/>
        <w:lang w:val="en-US" w:eastAsia="zh-CN" w:bidi="ar-SA"/>
      </w:rPr>
    </w:lvl>
    <w:lvl w:ilvl="5" w:tentative="0">
      <w:start w:val="0"/>
      <w:numFmt w:val="bullet"/>
      <w:lvlText w:val="•"/>
      <w:lvlJc w:val="left"/>
      <w:pPr>
        <w:ind w:left="7002" w:hanging="352"/>
      </w:pPr>
      <w:rPr>
        <w:rFonts w:hint="default"/>
        <w:lang w:val="en-US" w:eastAsia="zh-CN" w:bidi="ar-SA"/>
      </w:rPr>
    </w:lvl>
    <w:lvl w:ilvl="6" w:tentative="0">
      <w:start w:val="0"/>
      <w:numFmt w:val="bullet"/>
      <w:lvlText w:val="•"/>
      <w:lvlJc w:val="left"/>
      <w:pPr>
        <w:ind w:left="7983" w:hanging="352"/>
      </w:pPr>
      <w:rPr>
        <w:rFonts w:hint="default"/>
        <w:lang w:val="en-US" w:eastAsia="zh-CN" w:bidi="ar-SA"/>
      </w:rPr>
    </w:lvl>
    <w:lvl w:ilvl="7" w:tentative="0">
      <w:start w:val="0"/>
      <w:numFmt w:val="bullet"/>
      <w:lvlText w:val="•"/>
      <w:lvlJc w:val="left"/>
      <w:pPr>
        <w:ind w:left="8963" w:hanging="352"/>
      </w:pPr>
      <w:rPr>
        <w:rFonts w:hint="default"/>
        <w:lang w:val="en-US" w:eastAsia="zh-CN" w:bidi="ar-SA"/>
      </w:rPr>
    </w:lvl>
    <w:lvl w:ilvl="8" w:tentative="0">
      <w:start w:val="0"/>
      <w:numFmt w:val="bullet"/>
      <w:lvlText w:val="•"/>
      <w:lvlJc w:val="left"/>
      <w:pPr>
        <w:ind w:left="9944" w:hanging="352"/>
      </w:pPr>
      <w:rPr>
        <w:rFonts w:hint="default"/>
        <w:lang w:val="en-US" w:eastAsia="zh-CN" w:bidi="ar-SA"/>
      </w:rPr>
    </w:lvl>
  </w:abstractNum>
  <w:abstractNum w:abstractNumId="76">
    <w:nsid w:val="1BCBBCF0"/>
    <w:multiLevelType w:val="multilevel"/>
    <w:tmpl w:val="1BCBBCF0"/>
    <w:lvl w:ilvl="0" w:tentative="0">
      <w:start w:val="1"/>
      <w:numFmt w:val="decimal"/>
      <w:lvlText w:val="%1"/>
      <w:lvlJc w:val="left"/>
      <w:pPr>
        <w:ind w:left="204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1" w:hanging="312"/>
      </w:pPr>
      <w:rPr>
        <w:rFonts w:hint="default"/>
        <w:lang w:val="en-US" w:eastAsia="zh-CN" w:bidi="ar-SA"/>
      </w:rPr>
    </w:lvl>
    <w:lvl w:ilvl="2" w:tentative="0">
      <w:start w:val="0"/>
      <w:numFmt w:val="bullet"/>
      <w:lvlText w:val="•"/>
      <w:lvlJc w:val="left"/>
      <w:pPr>
        <w:ind w:left="2822" w:hanging="312"/>
      </w:pPr>
      <w:rPr>
        <w:rFonts w:hint="default"/>
        <w:lang w:val="en-US" w:eastAsia="zh-CN" w:bidi="ar-SA"/>
      </w:rPr>
    </w:lvl>
    <w:lvl w:ilvl="3" w:tentative="0">
      <w:start w:val="0"/>
      <w:numFmt w:val="bullet"/>
      <w:lvlText w:val="•"/>
      <w:lvlJc w:val="left"/>
      <w:pPr>
        <w:ind w:left="3213" w:hanging="312"/>
      </w:pPr>
      <w:rPr>
        <w:rFonts w:hint="default"/>
        <w:lang w:val="en-US" w:eastAsia="zh-CN" w:bidi="ar-SA"/>
      </w:rPr>
    </w:lvl>
    <w:lvl w:ilvl="4" w:tentative="0">
      <w:start w:val="0"/>
      <w:numFmt w:val="bullet"/>
      <w:lvlText w:val="•"/>
      <w:lvlJc w:val="left"/>
      <w:pPr>
        <w:ind w:left="3605" w:hanging="312"/>
      </w:pPr>
      <w:rPr>
        <w:rFonts w:hint="default"/>
        <w:lang w:val="en-US" w:eastAsia="zh-CN" w:bidi="ar-SA"/>
      </w:rPr>
    </w:lvl>
    <w:lvl w:ilvl="5" w:tentative="0">
      <w:start w:val="0"/>
      <w:numFmt w:val="bullet"/>
      <w:lvlText w:val="•"/>
      <w:lvlJc w:val="left"/>
      <w:pPr>
        <w:ind w:left="3996" w:hanging="312"/>
      </w:pPr>
      <w:rPr>
        <w:rFonts w:hint="default"/>
        <w:lang w:val="en-US" w:eastAsia="zh-CN" w:bidi="ar-SA"/>
      </w:rPr>
    </w:lvl>
    <w:lvl w:ilvl="6" w:tentative="0">
      <w:start w:val="0"/>
      <w:numFmt w:val="bullet"/>
      <w:lvlText w:val="•"/>
      <w:lvlJc w:val="left"/>
      <w:pPr>
        <w:ind w:left="4387" w:hanging="312"/>
      </w:pPr>
      <w:rPr>
        <w:rFonts w:hint="default"/>
        <w:lang w:val="en-US" w:eastAsia="zh-CN" w:bidi="ar-SA"/>
      </w:rPr>
    </w:lvl>
    <w:lvl w:ilvl="7" w:tentative="0">
      <w:start w:val="0"/>
      <w:numFmt w:val="bullet"/>
      <w:lvlText w:val="•"/>
      <w:lvlJc w:val="left"/>
      <w:pPr>
        <w:ind w:left="4779" w:hanging="312"/>
      </w:pPr>
      <w:rPr>
        <w:rFonts w:hint="default"/>
        <w:lang w:val="en-US" w:eastAsia="zh-CN" w:bidi="ar-SA"/>
      </w:rPr>
    </w:lvl>
    <w:lvl w:ilvl="8" w:tentative="0">
      <w:start w:val="0"/>
      <w:numFmt w:val="bullet"/>
      <w:lvlText w:val="•"/>
      <w:lvlJc w:val="left"/>
      <w:pPr>
        <w:ind w:left="5170" w:hanging="312"/>
      </w:pPr>
      <w:rPr>
        <w:rFonts w:hint="default"/>
        <w:lang w:val="en-US" w:eastAsia="zh-CN" w:bidi="ar-SA"/>
      </w:rPr>
    </w:lvl>
  </w:abstractNum>
  <w:abstractNum w:abstractNumId="77">
    <w:nsid w:val="1C257C7B"/>
    <w:multiLevelType w:val="multilevel"/>
    <w:tmpl w:val="1C257C7B"/>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8">
    <w:nsid w:val="21B3B1B1"/>
    <w:multiLevelType w:val="multilevel"/>
    <w:tmpl w:val="21B3B1B1"/>
    <w:lvl w:ilvl="0" w:tentative="0">
      <w:start w:val="1"/>
      <w:numFmt w:val="decimal"/>
      <w:lvlText w:val="%1"/>
      <w:lvlJc w:val="left"/>
      <w:pPr>
        <w:ind w:left="203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23" w:hanging="312"/>
      </w:pPr>
      <w:rPr>
        <w:rFonts w:hint="default"/>
        <w:lang w:val="en-US" w:eastAsia="zh-CN" w:bidi="ar-SA"/>
      </w:rPr>
    </w:lvl>
    <w:lvl w:ilvl="2" w:tentative="0">
      <w:start w:val="0"/>
      <w:numFmt w:val="bullet"/>
      <w:lvlText w:val="•"/>
      <w:lvlJc w:val="left"/>
      <w:pPr>
        <w:ind w:left="2807" w:hanging="312"/>
      </w:pPr>
      <w:rPr>
        <w:rFonts w:hint="default"/>
        <w:lang w:val="en-US" w:eastAsia="zh-CN" w:bidi="ar-SA"/>
      </w:rPr>
    </w:lvl>
    <w:lvl w:ilvl="3" w:tentative="0">
      <w:start w:val="0"/>
      <w:numFmt w:val="bullet"/>
      <w:lvlText w:val="•"/>
      <w:lvlJc w:val="left"/>
      <w:pPr>
        <w:ind w:left="3191" w:hanging="312"/>
      </w:pPr>
      <w:rPr>
        <w:rFonts w:hint="default"/>
        <w:lang w:val="en-US" w:eastAsia="zh-CN" w:bidi="ar-SA"/>
      </w:rPr>
    </w:lvl>
    <w:lvl w:ilvl="4" w:tentative="0">
      <w:start w:val="0"/>
      <w:numFmt w:val="bullet"/>
      <w:lvlText w:val="•"/>
      <w:lvlJc w:val="left"/>
      <w:pPr>
        <w:ind w:left="3575" w:hanging="312"/>
      </w:pPr>
      <w:rPr>
        <w:rFonts w:hint="default"/>
        <w:lang w:val="en-US" w:eastAsia="zh-CN" w:bidi="ar-SA"/>
      </w:rPr>
    </w:lvl>
    <w:lvl w:ilvl="5" w:tentative="0">
      <w:start w:val="0"/>
      <w:numFmt w:val="bullet"/>
      <w:lvlText w:val="•"/>
      <w:lvlJc w:val="left"/>
      <w:pPr>
        <w:ind w:left="3959" w:hanging="312"/>
      </w:pPr>
      <w:rPr>
        <w:rFonts w:hint="default"/>
        <w:lang w:val="en-US" w:eastAsia="zh-CN" w:bidi="ar-SA"/>
      </w:rPr>
    </w:lvl>
    <w:lvl w:ilvl="6" w:tentative="0">
      <w:start w:val="0"/>
      <w:numFmt w:val="bullet"/>
      <w:lvlText w:val="•"/>
      <w:lvlJc w:val="left"/>
      <w:pPr>
        <w:ind w:left="4343" w:hanging="312"/>
      </w:pPr>
      <w:rPr>
        <w:rFonts w:hint="default"/>
        <w:lang w:val="en-US" w:eastAsia="zh-CN" w:bidi="ar-SA"/>
      </w:rPr>
    </w:lvl>
    <w:lvl w:ilvl="7" w:tentative="0">
      <w:start w:val="0"/>
      <w:numFmt w:val="bullet"/>
      <w:lvlText w:val="•"/>
      <w:lvlJc w:val="left"/>
      <w:pPr>
        <w:ind w:left="4727" w:hanging="312"/>
      </w:pPr>
      <w:rPr>
        <w:rFonts w:hint="default"/>
        <w:lang w:val="en-US" w:eastAsia="zh-CN" w:bidi="ar-SA"/>
      </w:rPr>
    </w:lvl>
    <w:lvl w:ilvl="8" w:tentative="0">
      <w:start w:val="0"/>
      <w:numFmt w:val="bullet"/>
      <w:lvlText w:val="•"/>
      <w:lvlJc w:val="left"/>
      <w:pPr>
        <w:ind w:left="5111" w:hanging="312"/>
      </w:pPr>
      <w:rPr>
        <w:rFonts w:hint="default"/>
        <w:lang w:val="en-US" w:eastAsia="zh-CN" w:bidi="ar-SA"/>
      </w:rPr>
    </w:lvl>
  </w:abstractNum>
  <w:abstractNum w:abstractNumId="79">
    <w:nsid w:val="23E97754"/>
    <w:multiLevelType w:val="multilevel"/>
    <w:tmpl w:val="23E97754"/>
    <w:lvl w:ilvl="0" w:tentative="0">
      <w:start w:val="1"/>
      <w:numFmt w:val="decimal"/>
      <w:lvlText w:val="%1"/>
      <w:lvlJc w:val="left"/>
      <w:pPr>
        <w:ind w:left="2088" w:hanging="341"/>
        <w:jc w:val="left"/>
      </w:pPr>
      <w:rPr>
        <w:rFonts w:hint="default"/>
        <w:spacing w:val="0"/>
        <w:w w:val="99"/>
        <w:lang w:val="en-US" w:eastAsia="zh-CN" w:bidi="ar-SA"/>
      </w:rPr>
    </w:lvl>
    <w:lvl w:ilvl="1" w:tentative="0">
      <w:start w:val="0"/>
      <w:numFmt w:val="bullet"/>
      <w:lvlText w:val="•"/>
      <w:lvlJc w:val="left"/>
      <w:pPr>
        <w:ind w:left="3062" w:hanging="341"/>
      </w:pPr>
      <w:rPr>
        <w:rFonts w:hint="default"/>
        <w:lang w:val="en-US" w:eastAsia="zh-CN" w:bidi="ar-SA"/>
      </w:rPr>
    </w:lvl>
    <w:lvl w:ilvl="2" w:tentative="0">
      <w:start w:val="0"/>
      <w:numFmt w:val="bullet"/>
      <w:lvlText w:val="•"/>
      <w:lvlJc w:val="left"/>
      <w:pPr>
        <w:ind w:left="4045" w:hanging="341"/>
      </w:pPr>
      <w:rPr>
        <w:rFonts w:hint="default"/>
        <w:lang w:val="en-US" w:eastAsia="zh-CN" w:bidi="ar-SA"/>
      </w:rPr>
    </w:lvl>
    <w:lvl w:ilvl="3" w:tentative="0">
      <w:start w:val="0"/>
      <w:numFmt w:val="bullet"/>
      <w:lvlText w:val="•"/>
      <w:lvlJc w:val="left"/>
      <w:pPr>
        <w:ind w:left="5027" w:hanging="341"/>
      </w:pPr>
      <w:rPr>
        <w:rFonts w:hint="default"/>
        <w:lang w:val="en-US" w:eastAsia="zh-CN" w:bidi="ar-SA"/>
      </w:rPr>
    </w:lvl>
    <w:lvl w:ilvl="4" w:tentative="0">
      <w:start w:val="0"/>
      <w:numFmt w:val="bullet"/>
      <w:lvlText w:val="•"/>
      <w:lvlJc w:val="left"/>
      <w:pPr>
        <w:ind w:left="6010" w:hanging="341"/>
      </w:pPr>
      <w:rPr>
        <w:rFonts w:hint="default"/>
        <w:lang w:val="en-US" w:eastAsia="zh-CN" w:bidi="ar-SA"/>
      </w:rPr>
    </w:lvl>
    <w:lvl w:ilvl="5" w:tentative="0">
      <w:start w:val="0"/>
      <w:numFmt w:val="bullet"/>
      <w:lvlText w:val="•"/>
      <w:lvlJc w:val="left"/>
      <w:pPr>
        <w:ind w:left="6992" w:hanging="341"/>
      </w:pPr>
      <w:rPr>
        <w:rFonts w:hint="default"/>
        <w:lang w:val="en-US" w:eastAsia="zh-CN" w:bidi="ar-SA"/>
      </w:rPr>
    </w:lvl>
    <w:lvl w:ilvl="6" w:tentative="0">
      <w:start w:val="0"/>
      <w:numFmt w:val="bullet"/>
      <w:lvlText w:val="•"/>
      <w:lvlJc w:val="left"/>
      <w:pPr>
        <w:ind w:left="7975" w:hanging="341"/>
      </w:pPr>
      <w:rPr>
        <w:rFonts w:hint="default"/>
        <w:lang w:val="en-US" w:eastAsia="zh-CN" w:bidi="ar-SA"/>
      </w:rPr>
    </w:lvl>
    <w:lvl w:ilvl="7" w:tentative="0">
      <w:start w:val="0"/>
      <w:numFmt w:val="bullet"/>
      <w:lvlText w:val="•"/>
      <w:lvlJc w:val="left"/>
      <w:pPr>
        <w:ind w:left="8957" w:hanging="341"/>
      </w:pPr>
      <w:rPr>
        <w:rFonts w:hint="default"/>
        <w:lang w:val="en-US" w:eastAsia="zh-CN" w:bidi="ar-SA"/>
      </w:rPr>
    </w:lvl>
    <w:lvl w:ilvl="8" w:tentative="0">
      <w:start w:val="0"/>
      <w:numFmt w:val="bullet"/>
      <w:lvlText w:val="•"/>
      <w:lvlJc w:val="left"/>
      <w:pPr>
        <w:ind w:left="9940" w:hanging="341"/>
      </w:pPr>
      <w:rPr>
        <w:rFonts w:hint="default"/>
        <w:lang w:val="en-US" w:eastAsia="zh-CN" w:bidi="ar-SA"/>
      </w:rPr>
    </w:lvl>
  </w:abstractNum>
  <w:abstractNum w:abstractNumId="80">
    <w:nsid w:val="243FCF68"/>
    <w:multiLevelType w:val="multilevel"/>
    <w:tmpl w:val="243FCF68"/>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1">
    <w:nsid w:val="2470EC97"/>
    <w:multiLevelType w:val="multilevel"/>
    <w:tmpl w:val="2470EC97"/>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upperLetter"/>
      <w:lvlText w:val="%2"/>
      <w:lvlJc w:val="left"/>
      <w:pPr>
        <w:ind w:left="2196" w:hanging="270"/>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3278" w:hanging="270"/>
      </w:pPr>
      <w:rPr>
        <w:rFonts w:hint="default"/>
        <w:lang w:val="en-US" w:eastAsia="zh-CN" w:bidi="ar-SA"/>
      </w:rPr>
    </w:lvl>
    <w:lvl w:ilvl="3" w:tentative="0">
      <w:start w:val="0"/>
      <w:numFmt w:val="bullet"/>
      <w:lvlText w:val="•"/>
      <w:lvlJc w:val="left"/>
      <w:pPr>
        <w:ind w:left="4356" w:hanging="270"/>
      </w:pPr>
      <w:rPr>
        <w:rFonts w:hint="default"/>
        <w:lang w:val="en-US" w:eastAsia="zh-CN" w:bidi="ar-SA"/>
      </w:rPr>
    </w:lvl>
    <w:lvl w:ilvl="4" w:tentative="0">
      <w:start w:val="0"/>
      <w:numFmt w:val="bullet"/>
      <w:lvlText w:val="•"/>
      <w:lvlJc w:val="left"/>
      <w:pPr>
        <w:ind w:left="5435" w:hanging="270"/>
      </w:pPr>
      <w:rPr>
        <w:rFonts w:hint="default"/>
        <w:lang w:val="en-US" w:eastAsia="zh-CN" w:bidi="ar-SA"/>
      </w:rPr>
    </w:lvl>
    <w:lvl w:ilvl="5" w:tentative="0">
      <w:start w:val="0"/>
      <w:numFmt w:val="bullet"/>
      <w:lvlText w:val="•"/>
      <w:lvlJc w:val="left"/>
      <w:pPr>
        <w:ind w:left="6513" w:hanging="270"/>
      </w:pPr>
      <w:rPr>
        <w:rFonts w:hint="default"/>
        <w:lang w:val="en-US" w:eastAsia="zh-CN" w:bidi="ar-SA"/>
      </w:rPr>
    </w:lvl>
    <w:lvl w:ilvl="6" w:tentative="0">
      <w:start w:val="0"/>
      <w:numFmt w:val="bullet"/>
      <w:lvlText w:val="•"/>
      <w:lvlJc w:val="left"/>
      <w:pPr>
        <w:ind w:left="7591" w:hanging="270"/>
      </w:pPr>
      <w:rPr>
        <w:rFonts w:hint="default"/>
        <w:lang w:val="en-US" w:eastAsia="zh-CN" w:bidi="ar-SA"/>
      </w:rPr>
    </w:lvl>
    <w:lvl w:ilvl="7" w:tentative="0">
      <w:start w:val="0"/>
      <w:numFmt w:val="bullet"/>
      <w:lvlText w:val="•"/>
      <w:lvlJc w:val="left"/>
      <w:pPr>
        <w:ind w:left="8670" w:hanging="270"/>
      </w:pPr>
      <w:rPr>
        <w:rFonts w:hint="default"/>
        <w:lang w:val="en-US" w:eastAsia="zh-CN" w:bidi="ar-SA"/>
      </w:rPr>
    </w:lvl>
    <w:lvl w:ilvl="8" w:tentative="0">
      <w:start w:val="0"/>
      <w:numFmt w:val="bullet"/>
      <w:lvlText w:val="•"/>
      <w:lvlJc w:val="left"/>
      <w:pPr>
        <w:ind w:left="9748" w:hanging="270"/>
      </w:pPr>
      <w:rPr>
        <w:rFonts w:hint="default"/>
        <w:lang w:val="en-US" w:eastAsia="zh-CN" w:bidi="ar-SA"/>
      </w:rPr>
    </w:lvl>
  </w:abstractNum>
  <w:abstractNum w:abstractNumId="82">
    <w:nsid w:val="251342A6"/>
    <w:multiLevelType w:val="multilevel"/>
    <w:tmpl w:val="251342A6"/>
    <w:lvl w:ilvl="0" w:tentative="0">
      <w:start w:val="1"/>
      <w:numFmt w:val="decimal"/>
      <w:lvlText w:val="%1"/>
      <w:lvlJc w:val="left"/>
      <w:pPr>
        <w:ind w:left="1473" w:hanging="284"/>
        <w:jc w:val="right"/>
      </w:pPr>
      <w:rPr>
        <w:rFonts w:hint="default" w:ascii="Arial" w:hAnsi="Arial" w:eastAsia="Arial" w:cs="Arial"/>
        <w:b w:val="0"/>
        <w:bCs w:val="0"/>
        <w:i w:val="0"/>
        <w:iCs w:val="0"/>
        <w:color w:val="231F20"/>
        <w:spacing w:val="0"/>
        <w:w w:val="99"/>
        <w:sz w:val="20"/>
        <w:szCs w:val="20"/>
        <w:lang w:val="en-US" w:eastAsia="zh-CN" w:bidi="ar-SA"/>
      </w:rPr>
    </w:lvl>
    <w:lvl w:ilvl="1" w:tentative="0">
      <w:start w:val="0"/>
      <w:numFmt w:val="bullet"/>
      <w:lvlText w:val="•"/>
      <w:lvlJc w:val="left"/>
      <w:pPr>
        <w:ind w:left="2522" w:hanging="284"/>
      </w:pPr>
      <w:rPr>
        <w:rFonts w:hint="default"/>
        <w:lang w:val="en-US" w:eastAsia="zh-CN" w:bidi="ar-SA"/>
      </w:rPr>
    </w:lvl>
    <w:lvl w:ilvl="2" w:tentative="0">
      <w:start w:val="0"/>
      <w:numFmt w:val="bullet"/>
      <w:lvlText w:val="•"/>
      <w:lvlJc w:val="left"/>
      <w:pPr>
        <w:ind w:left="3565" w:hanging="284"/>
      </w:pPr>
      <w:rPr>
        <w:rFonts w:hint="default"/>
        <w:lang w:val="en-US" w:eastAsia="zh-CN" w:bidi="ar-SA"/>
      </w:rPr>
    </w:lvl>
    <w:lvl w:ilvl="3" w:tentative="0">
      <w:start w:val="0"/>
      <w:numFmt w:val="bullet"/>
      <w:lvlText w:val="•"/>
      <w:lvlJc w:val="left"/>
      <w:pPr>
        <w:ind w:left="4607" w:hanging="284"/>
      </w:pPr>
      <w:rPr>
        <w:rFonts w:hint="default"/>
        <w:lang w:val="en-US" w:eastAsia="zh-CN" w:bidi="ar-SA"/>
      </w:rPr>
    </w:lvl>
    <w:lvl w:ilvl="4" w:tentative="0">
      <w:start w:val="0"/>
      <w:numFmt w:val="bullet"/>
      <w:lvlText w:val="•"/>
      <w:lvlJc w:val="left"/>
      <w:pPr>
        <w:ind w:left="5650" w:hanging="284"/>
      </w:pPr>
      <w:rPr>
        <w:rFonts w:hint="default"/>
        <w:lang w:val="en-US" w:eastAsia="zh-CN" w:bidi="ar-SA"/>
      </w:rPr>
    </w:lvl>
    <w:lvl w:ilvl="5" w:tentative="0">
      <w:start w:val="0"/>
      <w:numFmt w:val="bullet"/>
      <w:lvlText w:val="•"/>
      <w:lvlJc w:val="left"/>
      <w:pPr>
        <w:ind w:left="6692" w:hanging="284"/>
      </w:pPr>
      <w:rPr>
        <w:rFonts w:hint="default"/>
        <w:lang w:val="en-US" w:eastAsia="zh-CN" w:bidi="ar-SA"/>
      </w:rPr>
    </w:lvl>
    <w:lvl w:ilvl="6" w:tentative="0">
      <w:start w:val="0"/>
      <w:numFmt w:val="bullet"/>
      <w:lvlText w:val="•"/>
      <w:lvlJc w:val="left"/>
      <w:pPr>
        <w:ind w:left="7735" w:hanging="284"/>
      </w:pPr>
      <w:rPr>
        <w:rFonts w:hint="default"/>
        <w:lang w:val="en-US" w:eastAsia="zh-CN" w:bidi="ar-SA"/>
      </w:rPr>
    </w:lvl>
    <w:lvl w:ilvl="7" w:tentative="0">
      <w:start w:val="0"/>
      <w:numFmt w:val="bullet"/>
      <w:lvlText w:val="•"/>
      <w:lvlJc w:val="left"/>
      <w:pPr>
        <w:ind w:left="8777" w:hanging="284"/>
      </w:pPr>
      <w:rPr>
        <w:rFonts w:hint="default"/>
        <w:lang w:val="en-US" w:eastAsia="zh-CN" w:bidi="ar-SA"/>
      </w:rPr>
    </w:lvl>
    <w:lvl w:ilvl="8" w:tentative="0">
      <w:start w:val="0"/>
      <w:numFmt w:val="bullet"/>
      <w:lvlText w:val="•"/>
      <w:lvlJc w:val="left"/>
      <w:pPr>
        <w:ind w:left="9820" w:hanging="284"/>
      </w:pPr>
      <w:rPr>
        <w:rFonts w:hint="default"/>
        <w:lang w:val="en-US" w:eastAsia="zh-CN" w:bidi="ar-SA"/>
      </w:rPr>
    </w:lvl>
  </w:abstractNum>
  <w:abstractNum w:abstractNumId="83">
    <w:nsid w:val="25B654F3"/>
    <w:multiLevelType w:val="multilevel"/>
    <w:tmpl w:val="25B654F3"/>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84">
    <w:nsid w:val="2A8F537B"/>
    <w:multiLevelType w:val="multilevel"/>
    <w:tmpl w:val="2A8F537B"/>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5">
    <w:nsid w:val="2B3F3F89"/>
    <w:multiLevelType w:val="multilevel"/>
    <w:tmpl w:val="2B3F3F89"/>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86">
    <w:nsid w:val="2F2D79CE"/>
    <w:multiLevelType w:val="multilevel"/>
    <w:tmpl w:val="2F2D79CE"/>
    <w:lvl w:ilvl="0" w:tentative="0">
      <w:start w:val="1"/>
      <w:numFmt w:val="decimal"/>
      <w:lvlText w:val="%1"/>
      <w:lvlJc w:val="left"/>
      <w:pPr>
        <w:ind w:left="193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87">
    <w:nsid w:val="30A0AC00"/>
    <w:multiLevelType w:val="multilevel"/>
    <w:tmpl w:val="30A0AC00"/>
    <w:lvl w:ilvl="0" w:tentative="0">
      <w:start w:val="1"/>
      <w:numFmt w:val="decimal"/>
      <w:lvlText w:val="%1"/>
      <w:lvlJc w:val="left"/>
      <w:pPr>
        <w:ind w:left="209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8">
    <w:nsid w:val="30FC5B15"/>
    <w:multiLevelType w:val="multilevel"/>
    <w:tmpl w:val="30FC5B1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89">
    <w:nsid w:val="322D85CA"/>
    <w:multiLevelType w:val="multilevel"/>
    <w:tmpl w:val="322D85CA"/>
    <w:lvl w:ilvl="0" w:tentative="0">
      <w:start w:val="1"/>
      <w:numFmt w:val="decimal"/>
      <w:lvlText w:val="%1"/>
      <w:lvlJc w:val="left"/>
      <w:pPr>
        <w:ind w:left="191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0">
    <w:nsid w:val="32A7AF2D"/>
    <w:multiLevelType w:val="multilevel"/>
    <w:tmpl w:val="32A7AF2D"/>
    <w:lvl w:ilvl="0" w:tentative="0">
      <w:start w:val="1"/>
      <w:numFmt w:val="decimal"/>
      <w:lvlText w:val="%1"/>
      <w:lvlJc w:val="left"/>
      <w:pPr>
        <w:ind w:left="192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1">
    <w:nsid w:val="35E83B33"/>
    <w:multiLevelType w:val="multilevel"/>
    <w:tmpl w:val="35E83B33"/>
    <w:lvl w:ilvl="0" w:tentative="0">
      <w:start w:val="1"/>
      <w:numFmt w:val="decimal"/>
      <w:lvlText w:val="%1"/>
      <w:lvlJc w:val="left"/>
      <w:pPr>
        <w:ind w:left="1928"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70" w:hanging="343"/>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49" w:hanging="343"/>
      </w:pPr>
      <w:rPr>
        <w:rFonts w:hint="default"/>
        <w:lang w:val="en-US" w:eastAsia="zh-CN" w:bidi="ar-SA"/>
      </w:rPr>
    </w:lvl>
    <w:lvl w:ilvl="3" w:tentative="0">
      <w:start w:val="0"/>
      <w:numFmt w:val="bullet"/>
      <w:lvlText w:val="•"/>
      <w:lvlJc w:val="left"/>
      <w:pPr>
        <w:ind w:left="4419" w:hanging="343"/>
      </w:pPr>
      <w:rPr>
        <w:rFonts w:hint="default"/>
        <w:lang w:val="en-US" w:eastAsia="zh-CN" w:bidi="ar-SA"/>
      </w:rPr>
    </w:lvl>
    <w:lvl w:ilvl="4" w:tentative="0">
      <w:start w:val="0"/>
      <w:numFmt w:val="bullet"/>
      <w:lvlText w:val="•"/>
      <w:lvlJc w:val="left"/>
      <w:pPr>
        <w:ind w:left="5488" w:hanging="343"/>
      </w:pPr>
      <w:rPr>
        <w:rFonts w:hint="default"/>
        <w:lang w:val="en-US" w:eastAsia="zh-CN" w:bidi="ar-SA"/>
      </w:rPr>
    </w:lvl>
    <w:lvl w:ilvl="5" w:tentative="0">
      <w:start w:val="0"/>
      <w:numFmt w:val="bullet"/>
      <w:lvlText w:val="•"/>
      <w:lvlJc w:val="left"/>
      <w:pPr>
        <w:ind w:left="6558" w:hanging="343"/>
      </w:pPr>
      <w:rPr>
        <w:rFonts w:hint="default"/>
        <w:lang w:val="en-US" w:eastAsia="zh-CN" w:bidi="ar-SA"/>
      </w:rPr>
    </w:lvl>
    <w:lvl w:ilvl="6" w:tentative="0">
      <w:start w:val="0"/>
      <w:numFmt w:val="bullet"/>
      <w:lvlText w:val="•"/>
      <w:lvlJc w:val="left"/>
      <w:pPr>
        <w:ind w:left="7627" w:hanging="343"/>
      </w:pPr>
      <w:rPr>
        <w:rFonts w:hint="default"/>
        <w:lang w:val="en-US" w:eastAsia="zh-CN" w:bidi="ar-SA"/>
      </w:rPr>
    </w:lvl>
    <w:lvl w:ilvl="7" w:tentative="0">
      <w:start w:val="0"/>
      <w:numFmt w:val="bullet"/>
      <w:lvlText w:val="•"/>
      <w:lvlJc w:val="left"/>
      <w:pPr>
        <w:ind w:left="8697" w:hanging="343"/>
      </w:pPr>
      <w:rPr>
        <w:rFonts w:hint="default"/>
        <w:lang w:val="en-US" w:eastAsia="zh-CN" w:bidi="ar-SA"/>
      </w:rPr>
    </w:lvl>
    <w:lvl w:ilvl="8" w:tentative="0">
      <w:start w:val="0"/>
      <w:numFmt w:val="bullet"/>
      <w:lvlText w:val="•"/>
      <w:lvlJc w:val="left"/>
      <w:pPr>
        <w:ind w:left="9766" w:hanging="343"/>
      </w:pPr>
      <w:rPr>
        <w:rFonts w:hint="default"/>
        <w:lang w:val="en-US" w:eastAsia="zh-CN" w:bidi="ar-SA"/>
      </w:rPr>
    </w:lvl>
  </w:abstractNum>
  <w:abstractNum w:abstractNumId="92">
    <w:nsid w:val="39A0D9AC"/>
    <w:multiLevelType w:val="multilevel"/>
    <w:tmpl w:val="39A0D9AC"/>
    <w:lvl w:ilvl="0" w:tentative="0">
      <w:start w:val="1"/>
      <w:numFmt w:val="decimal"/>
      <w:lvlText w:val="%1"/>
      <w:lvlJc w:val="left"/>
      <w:pPr>
        <w:ind w:left="748"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372" w:hanging="341"/>
      </w:pPr>
      <w:rPr>
        <w:rFonts w:hint="default"/>
        <w:lang w:val="en-US" w:eastAsia="zh-CN" w:bidi="ar-SA"/>
      </w:rPr>
    </w:lvl>
    <w:lvl w:ilvl="3" w:tentative="0">
      <w:start w:val="0"/>
      <w:numFmt w:val="bullet"/>
      <w:lvlText w:val="•"/>
      <w:lvlJc w:val="left"/>
      <w:pPr>
        <w:ind w:left="2824" w:hanging="341"/>
      </w:pPr>
      <w:rPr>
        <w:rFonts w:hint="default"/>
        <w:lang w:val="en-US" w:eastAsia="zh-CN" w:bidi="ar-SA"/>
      </w:rPr>
    </w:lvl>
    <w:lvl w:ilvl="4" w:tentative="0">
      <w:start w:val="0"/>
      <w:numFmt w:val="bullet"/>
      <w:lvlText w:val="•"/>
      <w:lvlJc w:val="left"/>
      <w:pPr>
        <w:ind w:left="3276" w:hanging="341"/>
      </w:pPr>
      <w:rPr>
        <w:rFonts w:hint="default"/>
        <w:lang w:val="en-US" w:eastAsia="zh-CN" w:bidi="ar-SA"/>
      </w:rPr>
    </w:lvl>
    <w:lvl w:ilvl="5" w:tentative="0">
      <w:start w:val="0"/>
      <w:numFmt w:val="bullet"/>
      <w:lvlText w:val="•"/>
      <w:lvlJc w:val="left"/>
      <w:pPr>
        <w:ind w:left="3728" w:hanging="341"/>
      </w:pPr>
      <w:rPr>
        <w:rFonts w:hint="default"/>
        <w:lang w:val="en-US" w:eastAsia="zh-CN" w:bidi="ar-SA"/>
      </w:rPr>
    </w:lvl>
    <w:lvl w:ilvl="6" w:tentative="0">
      <w:start w:val="0"/>
      <w:numFmt w:val="bullet"/>
      <w:lvlText w:val="•"/>
      <w:lvlJc w:val="left"/>
      <w:pPr>
        <w:ind w:left="4180" w:hanging="341"/>
      </w:pPr>
      <w:rPr>
        <w:rFonts w:hint="default"/>
        <w:lang w:val="en-US" w:eastAsia="zh-CN" w:bidi="ar-SA"/>
      </w:rPr>
    </w:lvl>
    <w:lvl w:ilvl="7" w:tentative="0">
      <w:start w:val="0"/>
      <w:numFmt w:val="bullet"/>
      <w:lvlText w:val="•"/>
      <w:lvlJc w:val="left"/>
      <w:pPr>
        <w:ind w:left="4632" w:hanging="341"/>
      </w:pPr>
      <w:rPr>
        <w:rFonts w:hint="default"/>
        <w:lang w:val="en-US" w:eastAsia="zh-CN" w:bidi="ar-SA"/>
      </w:rPr>
    </w:lvl>
    <w:lvl w:ilvl="8" w:tentative="0">
      <w:start w:val="0"/>
      <w:numFmt w:val="bullet"/>
      <w:lvlText w:val="•"/>
      <w:lvlJc w:val="left"/>
      <w:pPr>
        <w:ind w:left="5084" w:hanging="341"/>
      </w:pPr>
      <w:rPr>
        <w:rFonts w:hint="default"/>
        <w:lang w:val="en-US" w:eastAsia="zh-CN" w:bidi="ar-SA"/>
      </w:rPr>
    </w:lvl>
  </w:abstractNum>
  <w:abstractNum w:abstractNumId="93">
    <w:nsid w:val="3B8127DF"/>
    <w:multiLevelType w:val="multilevel"/>
    <w:tmpl w:val="3B8127DF"/>
    <w:lvl w:ilvl="0" w:tentative="0">
      <w:start w:val="1"/>
      <w:numFmt w:val="decimal"/>
      <w:lvlText w:val="%1"/>
      <w:lvlJc w:val="left"/>
      <w:pPr>
        <w:ind w:left="1922"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4">
    <w:nsid w:val="40B249F9"/>
    <w:multiLevelType w:val="multilevel"/>
    <w:tmpl w:val="40B249F9"/>
    <w:lvl w:ilvl="0" w:tentative="0">
      <w:start w:val="1"/>
      <w:numFmt w:val="decimal"/>
      <w:lvlText w:val="%1"/>
      <w:lvlJc w:val="left"/>
      <w:pPr>
        <w:ind w:left="1922" w:hanging="341"/>
        <w:jc w:val="left"/>
      </w:pPr>
      <w:rPr>
        <w:rFonts w:hint="default"/>
        <w:spacing w:val="0"/>
        <w:w w:val="99"/>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95">
    <w:nsid w:val="46A08BB8"/>
    <w:multiLevelType w:val="multilevel"/>
    <w:tmpl w:val="46A08BB8"/>
    <w:lvl w:ilvl="0" w:tentative="0">
      <w:start w:val="1"/>
      <w:numFmt w:val="decimal"/>
      <w:lvlText w:val="%1"/>
      <w:lvlJc w:val="left"/>
      <w:pPr>
        <w:ind w:left="1827" w:hanging="245"/>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28" w:hanging="245"/>
      </w:pPr>
      <w:rPr>
        <w:rFonts w:hint="default"/>
        <w:lang w:val="en-US" w:eastAsia="zh-CN" w:bidi="ar-SA"/>
      </w:rPr>
    </w:lvl>
    <w:lvl w:ilvl="2" w:tentative="0">
      <w:start w:val="0"/>
      <w:numFmt w:val="bullet"/>
      <w:lvlText w:val="•"/>
      <w:lvlJc w:val="left"/>
      <w:pPr>
        <w:ind w:left="3837" w:hanging="245"/>
      </w:pPr>
      <w:rPr>
        <w:rFonts w:hint="default"/>
        <w:lang w:val="en-US" w:eastAsia="zh-CN" w:bidi="ar-SA"/>
      </w:rPr>
    </w:lvl>
    <w:lvl w:ilvl="3" w:tentative="0">
      <w:start w:val="0"/>
      <w:numFmt w:val="bullet"/>
      <w:lvlText w:val="•"/>
      <w:lvlJc w:val="left"/>
      <w:pPr>
        <w:ind w:left="4845" w:hanging="245"/>
      </w:pPr>
      <w:rPr>
        <w:rFonts w:hint="default"/>
        <w:lang w:val="en-US" w:eastAsia="zh-CN" w:bidi="ar-SA"/>
      </w:rPr>
    </w:lvl>
    <w:lvl w:ilvl="4" w:tentative="0">
      <w:start w:val="0"/>
      <w:numFmt w:val="bullet"/>
      <w:lvlText w:val="•"/>
      <w:lvlJc w:val="left"/>
      <w:pPr>
        <w:ind w:left="5854" w:hanging="245"/>
      </w:pPr>
      <w:rPr>
        <w:rFonts w:hint="default"/>
        <w:lang w:val="en-US" w:eastAsia="zh-CN" w:bidi="ar-SA"/>
      </w:rPr>
    </w:lvl>
    <w:lvl w:ilvl="5" w:tentative="0">
      <w:start w:val="0"/>
      <w:numFmt w:val="bullet"/>
      <w:lvlText w:val="•"/>
      <w:lvlJc w:val="left"/>
      <w:pPr>
        <w:ind w:left="6862" w:hanging="245"/>
      </w:pPr>
      <w:rPr>
        <w:rFonts w:hint="default"/>
        <w:lang w:val="en-US" w:eastAsia="zh-CN" w:bidi="ar-SA"/>
      </w:rPr>
    </w:lvl>
    <w:lvl w:ilvl="6" w:tentative="0">
      <w:start w:val="0"/>
      <w:numFmt w:val="bullet"/>
      <w:lvlText w:val="•"/>
      <w:lvlJc w:val="left"/>
      <w:pPr>
        <w:ind w:left="7871" w:hanging="245"/>
      </w:pPr>
      <w:rPr>
        <w:rFonts w:hint="default"/>
        <w:lang w:val="en-US" w:eastAsia="zh-CN" w:bidi="ar-SA"/>
      </w:rPr>
    </w:lvl>
    <w:lvl w:ilvl="7" w:tentative="0">
      <w:start w:val="0"/>
      <w:numFmt w:val="bullet"/>
      <w:lvlText w:val="•"/>
      <w:lvlJc w:val="left"/>
      <w:pPr>
        <w:ind w:left="8879" w:hanging="245"/>
      </w:pPr>
      <w:rPr>
        <w:rFonts w:hint="default"/>
        <w:lang w:val="en-US" w:eastAsia="zh-CN" w:bidi="ar-SA"/>
      </w:rPr>
    </w:lvl>
    <w:lvl w:ilvl="8" w:tentative="0">
      <w:start w:val="0"/>
      <w:numFmt w:val="bullet"/>
      <w:lvlText w:val="•"/>
      <w:lvlJc w:val="left"/>
      <w:pPr>
        <w:ind w:left="9888" w:hanging="245"/>
      </w:pPr>
      <w:rPr>
        <w:rFonts w:hint="default"/>
        <w:lang w:val="en-US" w:eastAsia="zh-CN" w:bidi="ar-SA"/>
      </w:rPr>
    </w:lvl>
  </w:abstractNum>
  <w:abstractNum w:abstractNumId="96">
    <w:nsid w:val="4A51D704"/>
    <w:multiLevelType w:val="multilevel"/>
    <w:tmpl w:val="4A51D704"/>
    <w:lvl w:ilvl="0" w:tentative="0">
      <w:start w:val="1"/>
      <w:numFmt w:val="decimal"/>
      <w:lvlText w:val="%1"/>
      <w:lvlJc w:val="left"/>
      <w:pPr>
        <w:ind w:left="210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upperLetter"/>
      <w:lvlText w:val="%2"/>
      <w:lvlJc w:val="left"/>
      <w:pPr>
        <w:ind w:left="2370" w:hanging="270"/>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3438" w:hanging="270"/>
      </w:pPr>
      <w:rPr>
        <w:rFonts w:hint="default"/>
        <w:lang w:val="en-US" w:eastAsia="zh-CN" w:bidi="ar-SA"/>
      </w:rPr>
    </w:lvl>
    <w:lvl w:ilvl="3" w:tentative="0">
      <w:start w:val="0"/>
      <w:numFmt w:val="bullet"/>
      <w:lvlText w:val="•"/>
      <w:lvlJc w:val="left"/>
      <w:pPr>
        <w:ind w:left="4496" w:hanging="270"/>
      </w:pPr>
      <w:rPr>
        <w:rFonts w:hint="default"/>
        <w:lang w:val="en-US" w:eastAsia="zh-CN" w:bidi="ar-SA"/>
      </w:rPr>
    </w:lvl>
    <w:lvl w:ilvl="4" w:tentative="0">
      <w:start w:val="0"/>
      <w:numFmt w:val="bullet"/>
      <w:lvlText w:val="•"/>
      <w:lvlJc w:val="left"/>
      <w:pPr>
        <w:ind w:left="5555" w:hanging="270"/>
      </w:pPr>
      <w:rPr>
        <w:rFonts w:hint="default"/>
        <w:lang w:val="en-US" w:eastAsia="zh-CN" w:bidi="ar-SA"/>
      </w:rPr>
    </w:lvl>
    <w:lvl w:ilvl="5" w:tentative="0">
      <w:start w:val="0"/>
      <w:numFmt w:val="bullet"/>
      <w:lvlText w:val="•"/>
      <w:lvlJc w:val="left"/>
      <w:pPr>
        <w:ind w:left="6613" w:hanging="270"/>
      </w:pPr>
      <w:rPr>
        <w:rFonts w:hint="default"/>
        <w:lang w:val="en-US" w:eastAsia="zh-CN" w:bidi="ar-SA"/>
      </w:rPr>
    </w:lvl>
    <w:lvl w:ilvl="6" w:tentative="0">
      <w:start w:val="0"/>
      <w:numFmt w:val="bullet"/>
      <w:lvlText w:val="•"/>
      <w:lvlJc w:val="left"/>
      <w:pPr>
        <w:ind w:left="7671" w:hanging="270"/>
      </w:pPr>
      <w:rPr>
        <w:rFonts w:hint="default"/>
        <w:lang w:val="en-US" w:eastAsia="zh-CN" w:bidi="ar-SA"/>
      </w:rPr>
    </w:lvl>
    <w:lvl w:ilvl="7" w:tentative="0">
      <w:start w:val="0"/>
      <w:numFmt w:val="bullet"/>
      <w:lvlText w:val="•"/>
      <w:lvlJc w:val="left"/>
      <w:pPr>
        <w:ind w:left="8730" w:hanging="270"/>
      </w:pPr>
      <w:rPr>
        <w:rFonts w:hint="default"/>
        <w:lang w:val="en-US" w:eastAsia="zh-CN" w:bidi="ar-SA"/>
      </w:rPr>
    </w:lvl>
    <w:lvl w:ilvl="8" w:tentative="0">
      <w:start w:val="0"/>
      <w:numFmt w:val="bullet"/>
      <w:lvlText w:val="•"/>
      <w:lvlJc w:val="left"/>
      <w:pPr>
        <w:ind w:left="9788" w:hanging="270"/>
      </w:pPr>
      <w:rPr>
        <w:rFonts w:hint="default"/>
        <w:lang w:val="en-US" w:eastAsia="zh-CN" w:bidi="ar-SA"/>
      </w:rPr>
    </w:lvl>
  </w:abstractNum>
  <w:abstractNum w:abstractNumId="97">
    <w:nsid w:val="4C1BAE26"/>
    <w:multiLevelType w:val="multilevel"/>
    <w:tmpl w:val="4C1BAE26"/>
    <w:lvl w:ilvl="0" w:tentative="0">
      <w:start w:val="1"/>
      <w:numFmt w:val="decimal"/>
      <w:lvlText w:val="%1"/>
      <w:lvlJc w:val="left"/>
      <w:pPr>
        <w:ind w:left="193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98">
    <w:nsid w:val="4C3D7A74"/>
    <w:multiLevelType w:val="multilevel"/>
    <w:tmpl w:val="4C3D7A74"/>
    <w:lvl w:ilvl="0" w:tentative="0">
      <w:start w:val="1"/>
      <w:numFmt w:val="decimal"/>
      <w:lvlText w:val="%1"/>
      <w:lvlJc w:val="left"/>
      <w:pPr>
        <w:ind w:left="210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99">
    <w:nsid w:val="4CD1E351"/>
    <w:multiLevelType w:val="multilevel"/>
    <w:tmpl w:val="4CD1E351"/>
    <w:lvl w:ilvl="0" w:tentative="0">
      <w:start w:val="1"/>
      <w:numFmt w:val="upperLetter"/>
      <w:lvlText w:val="%1"/>
      <w:lvlJc w:val="left"/>
      <w:pPr>
        <w:ind w:left="587" w:hanging="274"/>
        <w:jc w:val="left"/>
      </w:pPr>
      <w:rPr>
        <w:rFonts w:hint="default" w:ascii="Arial" w:hAnsi="Arial" w:eastAsia="Arial" w:cs="Arial"/>
        <w:b/>
        <w:bCs/>
        <w:i w:val="0"/>
        <w:iCs w:val="0"/>
        <w:color w:val="231F20"/>
        <w:spacing w:val="0"/>
        <w:w w:val="94"/>
        <w:sz w:val="22"/>
        <w:szCs w:val="22"/>
        <w:lang w:val="en-US" w:eastAsia="zh-CN" w:bidi="ar-SA"/>
      </w:rPr>
    </w:lvl>
    <w:lvl w:ilvl="1" w:tentative="0">
      <w:start w:val="1"/>
      <w:numFmt w:val="decimal"/>
      <w:lvlText w:val="%2"/>
      <w:lvlJc w:val="left"/>
      <w:pPr>
        <w:ind w:left="626" w:hanging="312"/>
        <w:jc w:val="righ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179" w:hanging="312"/>
      </w:pPr>
      <w:rPr>
        <w:rFonts w:hint="default"/>
        <w:lang w:val="en-US" w:eastAsia="zh-CN" w:bidi="ar-SA"/>
      </w:rPr>
    </w:lvl>
    <w:lvl w:ilvl="3" w:tentative="0">
      <w:start w:val="0"/>
      <w:numFmt w:val="bullet"/>
      <w:lvlText w:val="•"/>
      <w:lvlJc w:val="left"/>
      <w:pPr>
        <w:ind w:left="1738" w:hanging="312"/>
      </w:pPr>
      <w:rPr>
        <w:rFonts w:hint="default"/>
        <w:lang w:val="en-US" w:eastAsia="zh-CN" w:bidi="ar-SA"/>
      </w:rPr>
    </w:lvl>
    <w:lvl w:ilvl="4" w:tentative="0">
      <w:start w:val="0"/>
      <w:numFmt w:val="bullet"/>
      <w:lvlText w:val="•"/>
      <w:lvlJc w:val="left"/>
      <w:pPr>
        <w:ind w:left="2298" w:hanging="312"/>
      </w:pPr>
      <w:rPr>
        <w:rFonts w:hint="default"/>
        <w:lang w:val="en-US" w:eastAsia="zh-CN" w:bidi="ar-SA"/>
      </w:rPr>
    </w:lvl>
    <w:lvl w:ilvl="5" w:tentative="0">
      <w:start w:val="0"/>
      <w:numFmt w:val="bullet"/>
      <w:lvlText w:val="•"/>
      <w:lvlJc w:val="left"/>
      <w:pPr>
        <w:ind w:left="2857" w:hanging="312"/>
      </w:pPr>
      <w:rPr>
        <w:rFonts w:hint="default"/>
        <w:lang w:val="en-US" w:eastAsia="zh-CN" w:bidi="ar-SA"/>
      </w:rPr>
    </w:lvl>
    <w:lvl w:ilvl="6" w:tentative="0">
      <w:start w:val="0"/>
      <w:numFmt w:val="bullet"/>
      <w:lvlText w:val="•"/>
      <w:lvlJc w:val="left"/>
      <w:pPr>
        <w:ind w:left="3416" w:hanging="312"/>
      </w:pPr>
      <w:rPr>
        <w:rFonts w:hint="default"/>
        <w:lang w:val="en-US" w:eastAsia="zh-CN" w:bidi="ar-SA"/>
      </w:rPr>
    </w:lvl>
    <w:lvl w:ilvl="7" w:tentative="0">
      <w:start w:val="0"/>
      <w:numFmt w:val="bullet"/>
      <w:lvlText w:val="•"/>
      <w:lvlJc w:val="left"/>
      <w:pPr>
        <w:ind w:left="3976" w:hanging="312"/>
      </w:pPr>
      <w:rPr>
        <w:rFonts w:hint="default"/>
        <w:lang w:val="en-US" w:eastAsia="zh-CN" w:bidi="ar-SA"/>
      </w:rPr>
    </w:lvl>
    <w:lvl w:ilvl="8" w:tentative="0">
      <w:start w:val="0"/>
      <w:numFmt w:val="bullet"/>
      <w:lvlText w:val="•"/>
      <w:lvlJc w:val="left"/>
      <w:pPr>
        <w:ind w:left="4535" w:hanging="312"/>
      </w:pPr>
      <w:rPr>
        <w:rFonts w:hint="default"/>
        <w:lang w:val="en-US" w:eastAsia="zh-CN" w:bidi="ar-SA"/>
      </w:rPr>
    </w:lvl>
  </w:abstractNum>
  <w:abstractNum w:abstractNumId="100">
    <w:nsid w:val="4D4DC07F"/>
    <w:multiLevelType w:val="multilevel"/>
    <w:tmpl w:val="4D4DC07F"/>
    <w:lvl w:ilvl="0" w:tentative="0">
      <w:start w:val="1"/>
      <w:numFmt w:val="decimal"/>
      <w:lvlText w:val="%1"/>
      <w:lvlJc w:val="left"/>
      <w:pPr>
        <w:ind w:left="1570"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038" w:hanging="226"/>
      </w:pPr>
      <w:rPr>
        <w:rFonts w:hint="default"/>
        <w:lang w:val="en-US" w:eastAsia="zh-CN" w:bidi="ar-SA"/>
      </w:rPr>
    </w:lvl>
    <w:lvl w:ilvl="2" w:tentative="0">
      <w:start w:val="0"/>
      <w:numFmt w:val="bullet"/>
      <w:lvlText w:val="•"/>
      <w:lvlJc w:val="left"/>
      <w:pPr>
        <w:ind w:left="2497" w:hanging="226"/>
      </w:pPr>
      <w:rPr>
        <w:rFonts w:hint="default"/>
        <w:lang w:val="en-US" w:eastAsia="zh-CN" w:bidi="ar-SA"/>
      </w:rPr>
    </w:lvl>
    <w:lvl w:ilvl="3" w:tentative="0">
      <w:start w:val="0"/>
      <w:numFmt w:val="bullet"/>
      <w:lvlText w:val="•"/>
      <w:lvlJc w:val="left"/>
      <w:pPr>
        <w:ind w:left="2956" w:hanging="226"/>
      </w:pPr>
      <w:rPr>
        <w:rFonts w:hint="default"/>
        <w:lang w:val="en-US" w:eastAsia="zh-CN" w:bidi="ar-SA"/>
      </w:rPr>
    </w:lvl>
    <w:lvl w:ilvl="4" w:tentative="0">
      <w:start w:val="0"/>
      <w:numFmt w:val="bullet"/>
      <w:lvlText w:val="•"/>
      <w:lvlJc w:val="left"/>
      <w:pPr>
        <w:ind w:left="3415" w:hanging="226"/>
      </w:pPr>
      <w:rPr>
        <w:rFonts w:hint="default"/>
        <w:lang w:val="en-US" w:eastAsia="zh-CN" w:bidi="ar-SA"/>
      </w:rPr>
    </w:lvl>
    <w:lvl w:ilvl="5" w:tentative="0">
      <w:start w:val="0"/>
      <w:numFmt w:val="bullet"/>
      <w:lvlText w:val="•"/>
      <w:lvlJc w:val="left"/>
      <w:pPr>
        <w:ind w:left="3874" w:hanging="226"/>
      </w:pPr>
      <w:rPr>
        <w:rFonts w:hint="default"/>
        <w:lang w:val="en-US" w:eastAsia="zh-CN" w:bidi="ar-SA"/>
      </w:rPr>
    </w:lvl>
    <w:lvl w:ilvl="6" w:tentative="0">
      <w:start w:val="0"/>
      <w:numFmt w:val="bullet"/>
      <w:lvlText w:val="•"/>
      <w:lvlJc w:val="left"/>
      <w:pPr>
        <w:ind w:left="4333" w:hanging="226"/>
      </w:pPr>
      <w:rPr>
        <w:rFonts w:hint="default"/>
        <w:lang w:val="en-US" w:eastAsia="zh-CN" w:bidi="ar-SA"/>
      </w:rPr>
    </w:lvl>
    <w:lvl w:ilvl="7" w:tentative="0">
      <w:start w:val="0"/>
      <w:numFmt w:val="bullet"/>
      <w:lvlText w:val="•"/>
      <w:lvlJc w:val="left"/>
      <w:pPr>
        <w:ind w:left="4792" w:hanging="226"/>
      </w:pPr>
      <w:rPr>
        <w:rFonts w:hint="default"/>
        <w:lang w:val="en-US" w:eastAsia="zh-CN" w:bidi="ar-SA"/>
      </w:rPr>
    </w:lvl>
    <w:lvl w:ilvl="8" w:tentative="0">
      <w:start w:val="0"/>
      <w:numFmt w:val="bullet"/>
      <w:lvlText w:val="•"/>
      <w:lvlJc w:val="left"/>
      <w:pPr>
        <w:ind w:left="5250" w:hanging="226"/>
      </w:pPr>
      <w:rPr>
        <w:rFonts w:hint="default"/>
        <w:lang w:val="en-US" w:eastAsia="zh-CN" w:bidi="ar-SA"/>
      </w:rPr>
    </w:lvl>
  </w:abstractNum>
  <w:abstractNum w:abstractNumId="101">
    <w:nsid w:val="4D94DA66"/>
    <w:multiLevelType w:val="multilevel"/>
    <w:tmpl w:val="4D94DA66"/>
    <w:lvl w:ilvl="0" w:tentative="0">
      <w:start w:val="1"/>
      <w:numFmt w:val="decimal"/>
      <w:lvlText w:val="%1"/>
      <w:lvlJc w:val="left"/>
      <w:pPr>
        <w:ind w:left="2470" w:hanging="71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422" w:hanging="714"/>
      </w:pPr>
      <w:rPr>
        <w:rFonts w:hint="default"/>
        <w:lang w:val="en-US" w:eastAsia="zh-CN" w:bidi="ar-SA"/>
      </w:rPr>
    </w:lvl>
    <w:lvl w:ilvl="2" w:tentative="0">
      <w:start w:val="0"/>
      <w:numFmt w:val="bullet"/>
      <w:lvlText w:val="•"/>
      <w:lvlJc w:val="left"/>
      <w:pPr>
        <w:ind w:left="4365" w:hanging="714"/>
      </w:pPr>
      <w:rPr>
        <w:rFonts w:hint="default"/>
        <w:lang w:val="en-US" w:eastAsia="zh-CN" w:bidi="ar-SA"/>
      </w:rPr>
    </w:lvl>
    <w:lvl w:ilvl="3" w:tentative="0">
      <w:start w:val="0"/>
      <w:numFmt w:val="bullet"/>
      <w:lvlText w:val="•"/>
      <w:lvlJc w:val="left"/>
      <w:pPr>
        <w:ind w:left="5307" w:hanging="714"/>
      </w:pPr>
      <w:rPr>
        <w:rFonts w:hint="default"/>
        <w:lang w:val="en-US" w:eastAsia="zh-CN" w:bidi="ar-SA"/>
      </w:rPr>
    </w:lvl>
    <w:lvl w:ilvl="4" w:tentative="0">
      <w:start w:val="0"/>
      <w:numFmt w:val="bullet"/>
      <w:lvlText w:val="•"/>
      <w:lvlJc w:val="left"/>
      <w:pPr>
        <w:ind w:left="6250" w:hanging="714"/>
      </w:pPr>
      <w:rPr>
        <w:rFonts w:hint="default"/>
        <w:lang w:val="en-US" w:eastAsia="zh-CN" w:bidi="ar-SA"/>
      </w:rPr>
    </w:lvl>
    <w:lvl w:ilvl="5" w:tentative="0">
      <w:start w:val="0"/>
      <w:numFmt w:val="bullet"/>
      <w:lvlText w:val="•"/>
      <w:lvlJc w:val="left"/>
      <w:pPr>
        <w:ind w:left="7192" w:hanging="714"/>
      </w:pPr>
      <w:rPr>
        <w:rFonts w:hint="default"/>
        <w:lang w:val="en-US" w:eastAsia="zh-CN" w:bidi="ar-SA"/>
      </w:rPr>
    </w:lvl>
    <w:lvl w:ilvl="6" w:tentative="0">
      <w:start w:val="0"/>
      <w:numFmt w:val="bullet"/>
      <w:lvlText w:val="•"/>
      <w:lvlJc w:val="left"/>
      <w:pPr>
        <w:ind w:left="8135" w:hanging="714"/>
      </w:pPr>
      <w:rPr>
        <w:rFonts w:hint="default"/>
        <w:lang w:val="en-US" w:eastAsia="zh-CN" w:bidi="ar-SA"/>
      </w:rPr>
    </w:lvl>
    <w:lvl w:ilvl="7" w:tentative="0">
      <w:start w:val="0"/>
      <w:numFmt w:val="bullet"/>
      <w:lvlText w:val="•"/>
      <w:lvlJc w:val="left"/>
      <w:pPr>
        <w:ind w:left="9077" w:hanging="714"/>
      </w:pPr>
      <w:rPr>
        <w:rFonts w:hint="default"/>
        <w:lang w:val="en-US" w:eastAsia="zh-CN" w:bidi="ar-SA"/>
      </w:rPr>
    </w:lvl>
    <w:lvl w:ilvl="8" w:tentative="0">
      <w:start w:val="0"/>
      <w:numFmt w:val="bullet"/>
      <w:lvlText w:val="•"/>
      <w:lvlJc w:val="left"/>
      <w:pPr>
        <w:ind w:left="10020" w:hanging="714"/>
      </w:pPr>
      <w:rPr>
        <w:rFonts w:hint="default"/>
        <w:lang w:val="en-US" w:eastAsia="zh-CN" w:bidi="ar-SA"/>
      </w:rPr>
    </w:lvl>
  </w:abstractNum>
  <w:abstractNum w:abstractNumId="102">
    <w:nsid w:val="51C4BC33"/>
    <w:multiLevelType w:val="multilevel"/>
    <w:tmpl w:val="51C4BC33"/>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1"/>
      <w:numFmt w:val="decimal"/>
      <w:lvlText w:val="%2"/>
      <w:lvlJc w:val="left"/>
      <w:pPr>
        <w:ind w:left="1700" w:hanging="341"/>
        <w:jc w:val="left"/>
      </w:pPr>
      <w:rPr>
        <w:rFonts w:hint="default" w:ascii="Tahoma" w:hAnsi="Tahoma" w:eastAsia="Tahoma" w:cs="Tahoma"/>
        <w:b/>
        <w:bCs/>
        <w:i w:val="0"/>
        <w:iCs w:val="0"/>
        <w:color w:val="231F20"/>
        <w:spacing w:val="0"/>
        <w:w w:val="85"/>
        <w:sz w:val="24"/>
        <w:szCs w:val="24"/>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03">
    <w:nsid w:val="54701CA1"/>
    <w:multiLevelType w:val="multilevel"/>
    <w:tmpl w:val="54701CA1"/>
    <w:lvl w:ilvl="0" w:tentative="0">
      <w:start w:val="1"/>
      <w:numFmt w:val="decimal"/>
      <w:lvlText w:val="%1"/>
      <w:lvlJc w:val="left"/>
      <w:pPr>
        <w:ind w:left="937" w:hanging="312"/>
        <w:jc w:val="righ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459" w:hanging="312"/>
      </w:pPr>
      <w:rPr>
        <w:rFonts w:hint="default"/>
        <w:lang w:val="en-US" w:eastAsia="zh-CN" w:bidi="ar-SA"/>
      </w:rPr>
    </w:lvl>
    <w:lvl w:ilvl="2" w:tentative="0">
      <w:start w:val="0"/>
      <w:numFmt w:val="bullet"/>
      <w:lvlText w:val="•"/>
      <w:lvlJc w:val="left"/>
      <w:pPr>
        <w:ind w:left="1979" w:hanging="312"/>
      </w:pPr>
      <w:rPr>
        <w:rFonts w:hint="default"/>
        <w:lang w:val="en-US" w:eastAsia="zh-CN" w:bidi="ar-SA"/>
      </w:rPr>
    </w:lvl>
    <w:lvl w:ilvl="3" w:tentative="0">
      <w:start w:val="0"/>
      <w:numFmt w:val="bullet"/>
      <w:lvlText w:val="•"/>
      <w:lvlJc w:val="left"/>
      <w:pPr>
        <w:ind w:left="2499" w:hanging="312"/>
      </w:pPr>
      <w:rPr>
        <w:rFonts w:hint="default"/>
        <w:lang w:val="en-US" w:eastAsia="zh-CN" w:bidi="ar-SA"/>
      </w:rPr>
    </w:lvl>
    <w:lvl w:ilvl="4" w:tentative="0">
      <w:start w:val="0"/>
      <w:numFmt w:val="bullet"/>
      <w:lvlText w:val="•"/>
      <w:lvlJc w:val="left"/>
      <w:pPr>
        <w:ind w:left="3019" w:hanging="312"/>
      </w:pPr>
      <w:rPr>
        <w:rFonts w:hint="default"/>
        <w:lang w:val="en-US" w:eastAsia="zh-CN" w:bidi="ar-SA"/>
      </w:rPr>
    </w:lvl>
    <w:lvl w:ilvl="5" w:tentative="0">
      <w:start w:val="0"/>
      <w:numFmt w:val="bullet"/>
      <w:lvlText w:val="•"/>
      <w:lvlJc w:val="left"/>
      <w:pPr>
        <w:ind w:left="3539" w:hanging="312"/>
      </w:pPr>
      <w:rPr>
        <w:rFonts w:hint="default"/>
        <w:lang w:val="en-US" w:eastAsia="zh-CN" w:bidi="ar-SA"/>
      </w:rPr>
    </w:lvl>
    <w:lvl w:ilvl="6" w:tentative="0">
      <w:start w:val="0"/>
      <w:numFmt w:val="bullet"/>
      <w:lvlText w:val="•"/>
      <w:lvlJc w:val="left"/>
      <w:pPr>
        <w:ind w:left="4059" w:hanging="312"/>
      </w:pPr>
      <w:rPr>
        <w:rFonts w:hint="default"/>
        <w:lang w:val="en-US" w:eastAsia="zh-CN" w:bidi="ar-SA"/>
      </w:rPr>
    </w:lvl>
    <w:lvl w:ilvl="7" w:tentative="0">
      <w:start w:val="0"/>
      <w:numFmt w:val="bullet"/>
      <w:lvlText w:val="•"/>
      <w:lvlJc w:val="left"/>
      <w:pPr>
        <w:ind w:left="4579" w:hanging="312"/>
      </w:pPr>
      <w:rPr>
        <w:rFonts w:hint="default"/>
        <w:lang w:val="en-US" w:eastAsia="zh-CN" w:bidi="ar-SA"/>
      </w:rPr>
    </w:lvl>
    <w:lvl w:ilvl="8" w:tentative="0">
      <w:start w:val="0"/>
      <w:numFmt w:val="bullet"/>
      <w:lvlText w:val="•"/>
      <w:lvlJc w:val="left"/>
      <w:pPr>
        <w:ind w:left="5098" w:hanging="312"/>
      </w:pPr>
      <w:rPr>
        <w:rFonts w:hint="default"/>
        <w:lang w:val="en-US" w:eastAsia="zh-CN" w:bidi="ar-SA"/>
      </w:rPr>
    </w:lvl>
  </w:abstractNum>
  <w:abstractNum w:abstractNumId="104">
    <w:nsid w:val="58765686"/>
    <w:multiLevelType w:val="multilevel"/>
    <w:tmpl w:val="58765686"/>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92" w:hanging="341"/>
      </w:pPr>
      <w:rPr>
        <w:rFonts w:hint="default"/>
        <w:lang w:val="en-US" w:eastAsia="zh-CN" w:bidi="ar-SA"/>
      </w:rPr>
    </w:lvl>
    <w:lvl w:ilvl="2" w:tentative="0">
      <w:start w:val="0"/>
      <w:numFmt w:val="bullet"/>
      <w:lvlText w:val="•"/>
      <w:lvlJc w:val="left"/>
      <w:pPr>
        <w:ind w:left="2864" w:hanging="341"/>
      </w:pPr>
      <w:rPr>
        <w:rFonts w:hint="default"/>
        <w:lang w:val="en-US" w:eastAsia="zh-CN" w:bidi="ar-SA"/>
      </w:rPr>
    </w:lvl>
    <w:lvl w:ilvl="3" w:tentative="0">
      <w:start w:val="0"/>
      <w:numFmt w:val="bullet"/>
      <w:lvlText w:val="•"/>
      <w:lvlJc w:val="left"/>
      <w:pPr>
        <w:ind w:left="3336" w:hanging="341"/>
      </w:pPr>
      <w:rPr>
        <w:rFonts w:hint="default"/>
        <w:lang w:val="en-US" w:eastAsia="zh-CN" w:bidi="ar-SA"/>
      </w:rPr>
    </w:lvl>
    <w:lvl w:ilvl="4" w:tentative="0">
      <w:start w:val="0"/>
      <w:numFmt w:val="bullet"/>
      <w:lvlText w:val="•"/>
      <w:lvlJc w:val="left"/>
      <w:pPr>
        <w:ind w:left="3808" w:hanging="341"/>
      </w:pPr>
      <w:rPr>
        <w:rFonts w:hint="default"/>
        <w:lang w:val="en-US" w:eastAsia="zh-CN" w:bidi="ar-SA"/>
      </w:rPr>
    </w:lvl>
    <w:lvl w:ilvl="5" w:tentative="0">
      <w:start w:val="0"/>
      <w:numFmt w:val="bullet"/>
      <w:lvlText w:val="•"/>
      <w:lvlJc w:val="left"/>
      <w:pPr>
        <w:ind w:left="4281" w:hanging="341"/>
      </w:pPr>
      <w:rPr>
        <w:rFonts w:hint="default"/>
        <w:lang w:val="en-US" w:eastAsia="zh-CN" w:bidi="ar-SA"/>
      </w:rPr>
    </w:lvl>
    <w:lvl w:ilvl="6" w:tentative="0">
      <w:start w:val="0"/>
      <w:numFmt w:val="bullet"/>
      <w:lvlText w:val="•"/>
      <w:lvlJc w:val="left"/>
      <w:pPr>
        <w:ind w:left="4753" w:hanging="341"/>
      </w:pPr>
      <w:rPr>
        <w:rFonts w:hint="default"/>
        <w:lang w:val="en-US" w:eastAsia="zh-CN" w:bidi="ar-SA"/>
      </w:rPr>
    </w:lvl>
    <w:lvl w:ilvl="7" w:tentative="0">
      <w:start w:val="0"/>
      <w:numFmt w:val="bullet"/>
      <w:lvlText w:val="•"/>
      <w:lvlJc w:val="left"/>
      <w:pPr>
        <w:ind w:left="5225" w:hanging="341"/>
      </w:pPr>
      <w:rPr>
        <w:rFonts w:hint="default"/>
        <w:lang w:val="en-US" w:eastAsia="zh-CN" w:bidi="ar-SA"/>
      </w:rPr>
    </w:lvl>
    <w:lvl w:ilvl="8" w:tentative="0">
      <w:start w:val="0"/>
      <w:numFmt w:val="bullet"/>
      <w:lvlText w:val="•"/>
      <w:lvlJc w:val="left"/>
      <w:pPr>
        <w:ind w:left="5697" w:hanging="341"/>
      </w:pPr>
      <w:rPr>
        <w:rFonts w:hint="default"/>
        <w:lang w:val="en-US" w:eastAsia="zh-CN" w:bidi="ar-SA"/>
      </w:rPr>
    </w:lvl>
  </w:abstractNum>
  <w:abstractNum w:abstractNumId="105">
    <w:nsid w:val="59ADCABA"/>
    <w:multiLevelType w:val="multilevel"/>
    <w:tmpl w:val="59ADCABA"/>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06">
    <w:nsid w:val="59EEFD2A"/>
    <w:multiLevelType w:val="multilevel"/>
    <w:tmpl w:val="59EEFD2A"/>
    <w:lvl w:ilvl="0" w:tentative="0">
      <w:start w:val="1"/>
      <w:numFmt w:val="decimal"/>
      <w:lvlText w:val="%1"/>
      <w:lvlJc w:val="left"/>
      <w:pPr>
        <w:ind w:left="1916" w:hanging="363"/>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58" w:hanging="343"/>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31" w:hanging="343"/>
      </w:pPr>
      <w:rPr>
        <w:rFonts w:hint="default"/>
        <w:lang w:val="en-US" w:eastAsia="zh-CN" w:bidi="ar-SA"/>
      </w:rPr>
    </w:lvl>
    <w:lvl w:ilvl="3" w:tentative="0">
      <w:start w:val="0"/>
      <w:numFmt w:val="bullet"/>
      <w:lvlText w:val="•"/>
      <w:lvlJc w:val="left"/>
      <w:pPr>
        <w:ind w:left="4403" w:hanging="343"/>
      </w:pPr>
      <w:rPr>
        <w:rFonts w:hint="default"/>
        <w:lang w:val="en-US" w:eastAsia="zh-CN" w:bidi="ar-SA"/>
      </w:rPr>
    </w:lvl>
    <w:lvl w:ilvl="4" w:tentative="0">
      <w:start w:val="0"/>
      <w:numFmt w:val="bullet"/>
      <w:lvlText w:val="•"/>
      <w:lvlJc w:val="left"/>
      <w:pPr>
        <w:ind w:left="5475" w:hanging="343"/>
      </w:pPr>
      <w:rPr>
        <w:rFonts w:hint="default"/>
        <w:lang w:val="en-US" w:eastAsia="zh-CN" w:bidi="ar-SA"/>
      </w:rPr>
    </w:lvl>
    <w:lvl w:ilvl="5" w:tentative="0">
      <w:start w:val="0"/>
      <w:numFmt w:val="bullet"/>
      <w:lvlText w:val="•"/>
      <w:lvlJc w:val="left"/>
      <w:pPr>
        <w:ind w:left="6546" w:hanging="343"/>
      </w:pPr>
      <w:rPr>
        <w:rFonts w:hint="default"/>
        <w:lang w:val="en-US" w:eastAsia="zh-CN" w:bidi="ar-SA"/>
      </w:rPr>
    </w:lvl>
    <w:lvl w:ilvl="6" w:tentative="0">
      <w:start w:val="0"/>
      <w:numFmt w:val="bullet"/>
      <w:lvlText w:val="•"/>
      <w:lvlJc w:val="left"/>
      <w:pPr>
        <w:ind w:left="7618" w:hanging="343"/>
      </w:pPr>
      <w:rPr>
        <w:rFonts w:hint="default"/>
        <w:lang w:val="en-US" w:eastAsia="zh-CN" w:bidi="ar-SA"/>
      </w:rPr>
    </w:lvl>
    <w:lvl w:ilvl="7" w:tentative="0">
      <w:start w:val="0"/>
      <w:numFmt w:val="bullet"/>
      <w:lvlText w:val="•"/>
      <w:lvlJc w:val="left"/>
      <w:pPr>
        <w:ind w:left="8690" w:hanging="343"/>
      </w:pPr>
      <w:rPr>
        <w:rFonts w:hint="default"/>
        <w:lang w:val="en-US" w:eastAsia="zh-CN" w:bidi="ar-SA"/>
      </w:rPr>
    </w:lvl>
    <w:lvl w:ilvl="8" w:tentative="0">
      <w:start w:val="0"/>
      <w:numFmt w:val="bullet"/>
      <w:lvlText w:val="•"/>
      <w:lvlJc w:val="left"/>
      <w:pPr>
        <w:ind w:left="9762" w:hanging="343"/>
      </w:pPr>
      <w:rPr>
        <w:rFonts w:hint="default"/>
        <w:lang w:val="en-US" w:eastAsia="zh-CN" w:bidi="ar-SA"/>
      </w:rPr>
    </w:lvl>
  </w:abstractNum>
  <w:abstractNum w:abstractNumId="107">
    <w:nsid w:val="5A241D34"/>
    <w:multiLevelType w:val="multilevel"/>
    <w:tmpl w:val="5A241D34"/>
    <w:lvl w:ilvl="0" w:tentative="0">
      <w:start w:val="1"/>
      <w:numFmt w:val="decimal"/>
      <w:lvlText w:val="%1"/>
      <w:lvlJc w:val="left"/>
      <w:pPr>
        <w:ind w:left="1941"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74" w:hanging="233"/>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60" w:hanging="233"/>
      </w:pPr>
      <w:rPr>
        <w:rFonts w:hint="default"/>
        <w:lang w:val="en-US" w:eastAsia="zh-CN" w:bidi="ar-SA"/>
      </w:rPr>
    </w:lvl>
    <w:lvl w:ilvl="3" w:tentative="0">
      <w:start w:val="0"/>
      <w:numFmt w:val="bullet"/>
      <w:lvlText w:val="•"/>
      <w:lvlJc w:val="left"/>
      <w:pPr>
        <w:ind w:left="4341" w:hanging="233"/>
      </w:pPr>
      <w:rPr>
        <w:rFonts w:hint="default"/>
        <w:lang w:val="en-US" w:eastAsia="zh-CN" w:bidi="ar-SA"/>
      </w:rPr>
    </w:lvl>
    <w:lvl w:ilvl="4" w:tentative="0">
      <w:start w:val="0"/>
      <w:numFmt w:val="bullet"/>
      <w:lvlText w:val="•"/>
      <w:lvlJc w:val="left"/>
      <w:pPr>
        <w:ind w:left="5421" w:hanging="233"/>
      </w:pPr>
      <w:rPr>
        <w:rFonts w:hint="default"/>
        <w:lang w:val="en-US" w:eastAsia="zh-CN" w:bidi="ar-SA"/>
      </w:rPr>
    </w:lvl>
    <w:lvl w:ilvl="5" w:tentative="0">
      <w:start w:val="0"/>
      <w:numFmt w:val="bullet"/>
      <w:lvlText w:val="•"/>
      <w:lvlJc w:val="left"/>
      <w:pPr>
        <w:ind w:left="6502" w:hanging="233"/>
      </w:pPr>
      <w:rPr>
        <w:rFonts w:hint="default"/>
        <w:lang w:val="en-US" w:eastAsia="zh-CN" w:bidi="ar-SA"/>
      </w:rPr>
    </w:lvl>
    <w:lvl w:ilvl="6" w:tentative="0">
      <w:start w:val="0"/>
      <w:numFmt w:val="bullet"/>
      <w:lvlText w:val="•"/>
      <w:lvlJc w:val="left"/>
      <w:pPr>
        <w:ind w:left="7583" w:hanging="233"/>
      </w:pPr>
      <w:rPr>
        <w:rFonts w:hint="default"/>
        <w:lang w:val="en-US" w:eastAsia="zh-CN" w:bidi="ar-SA"/>
      </w:rPr>
    </w:lvl>
    <w:lvl w:ilvl="7" w:tentative="0">
      <w:start w:val="0"/>
      <w:numFmt w:val="bullet"/>
      <w:lvlText w:val="•"/>
      <w:lvlJc w:val="left"/>
      <w:pPr>
        <w:ind w:left="8663" w:hanging="233"/>
      </w:pPr>
      <w:rPr>
        <w:rFonts w:hint="default"/>
        <w:lang w:val="en-US" w:eastAsia="zh-CN" w:bidi="ar-SA"/>
      </w:rPr>
    </w:lvl>
    <w:lvl w:ilvl="8" w:tentative="0">
      <w:start w:val="0"/>
      <w:numFmt w:val="bullet"/>
      <w:lvlText w:val="•"/>
      <w:lvlJc w:val="left"/>
      <w:pPr>
        <w:ind w:left="9744" w:hanging="233"/>
      </w:pPr>
      <w:rPr>
        <w:rFonts w:hint="default"/>
        <w:lang w:val="en-US" w:eastAsia="zh-CN" w:bidi="ar-SA"/>
      </w:rPr>
    </w:lvl>
  </w:abstractNum>
  <w:abstractNum w:abstractNumId="108">
    <w:nsid w:val="5E29AB5A"/>
    <w:multiLevelType w:val="multilevel"/>
    <w:tmpl w:val="5E29AB5A"/>
    <w:lvl w:ilvl="0" w:tentative="0">
      <w:start w:val="1"/>
      <w:numFmt w:val="decimal"/>
      <w:lvlText w:val="%1"/>
      <w:lvlJc w:val="left"/>
      <w:pPr>
        <w:ind w:left="208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41"/>
      </w:pPr>
      <w:rPr>
        <w:rFonts w:hint="default"/>
        <w:lang w:val="en-US" w:eastAsia="zh-CN" w:bidi="ar-SA"/>
      </w:rPr>
    </w:lvl>
    <w:lvl w:ilvl="2" w:tentative="0">
      <w:start w:val="0"/>
      <w:numFmt w:val="bullet"/>
      <w:lvlText w:val="•"/>
      <w:lvlJc w:val="left"/>
      <w:pPr>
        <w:ind w:left="4045" w:hanging="341"/>
      </w:pPr>
      <w:rPr>
        <w:rFonts w:hint="default"/>
        <w:lang w:val="en-US" w:eastAsia="zh-CN" w:bidi="ar-SA"/>
      </w:rPr>
    </w:lvl>
    <w:lvl w:ilvl="3" w:tentative="0">
      <w:start w:val="0"/>
      <w:numFmt w:val="bullet"/>
      <w:lvlText w:val="•"/>
      <w:lvlJc w:val="left"/>
      <w:pPr>
        <w:ind w:left="5027" w:hanging="341"/>
      </w:pPr>
      <w:rPr>
        <w:rFonts w:hint="default"/>
        <w:lang w:val="en-US" w:eastAsia="zh-CN" w:bidi="ar-SA"/>
      </w:rPr>
    </w:lvl>
    <w:lvl w:ilvl="4" w:tentative="0">
      <w:start w:val="0"/>
      <w:numFmt w:val="bullet"/>
      <w:lvlText w:val="•"/>
      <w:lvlJc w:val="left"/>
      <w:pPr>
        <w:ind w:left="6010" w:hanging="341"/>
      </w:pPr>
      <w:rPr>
        <w:rFonts w:hint="default"/>
        <w:lang w:val="en-US" w:eastAsia="zh-CN" w:bidi="ar-SA"/>
      </w:rPr>
    </w:lvl>
    <w:lvl w:ilvl="5" w:tentative="0">
      <w:start w:val="0"/>
      <w:numFmt w:val="bullet"/>
      <w:lvlText w:val="•"/>
      <w:lvlJc w:val="left"/>
      <w:pPr>
        <w:ind w:left="6992" w:hanging="341"/>
      </w:pPr>
      <w:rPr>
        <w:rFonts w:hint="default"/>
        <w:lang w:val="en-US" w:eastAsia="zh-CN" w:bidi="ar-SA"/>
      </w:rPr>
    </w:lvl>
    <w:lvl w:ilvl="6" w:tentative="0">
      <w:start w:val="0"/>
      <w:numFmt w:val="bullet"/>
      <w:lvlText w:val="•"/>
      <w:lvlJc w:val="left"/>
      <w:pPr>
        <w:ind w:left="7975" w:hanging="341"/>
      </w:pPr>
      <w:rPr>
        <w:rFonts w:hint="default"/>
        <w:lang w:val="en-US" w:eastAsia="zh-CN" w:bidi="ar-SA"/>
      </w:rPr>
    </w:lvl>
    <w:lvl w:ilvl="7" w:tentative="0">
      <w:start w:val="0"/>
      <w:numFmt w:val="bullet"/>
      <w:lvlText w:val="•"/>
      <w:lvlJc w:val="left"/>
      <w:pPr>
        <w:ind w:left="8957" w:hanging="341"/>
      </w:pPr>
      <w:rPr>
        <w:rFonts w:hint="default"/>
        <w:lang w:val="en-US" w:eastAsia="zh-CN" w:bidi="ar-SA"/>
      </w:rPr>
    </w:lvl>
    <w:lvl w:ilvl="8" w:tentative="0">
      <w:start w:val="0"/>
      <w:numFmt w:val="bullet"/>
      <w:lvlText w:val="•"/>
      <w:lvlJc w:val="left"/>
      <w:pPr>
        <w:ind w:left="9940" w:hanging="341"/>
      </w:pPr>
      <w:rPr>
        <w:rFonts w:hint="default"/>
        <w:lang w:val="en-US" w:eastAsia="zh-CN" w:bidi="ar-SA"/>
      </w:rPr>
    </w:lvl>
  </w:abstractNum>
  <w:abstractNum w:abstractNumId="109">
    <w:nsid w:val="5FCE4367"/>
    <w:multiLevelType w:val="multilevel"/>
    <w:tmpl w:val="5FCE4367"/>
    <w:lvl w:ilvl="0" w:tentative="0">
      <w:start w:val="1"/>
      <w:numFmt w:val="decimal"/>
      <w:lvlText w:val="%1"/>
      <w:lvlJc w:val="left"/>
      <w:pPr>
        <w:ind w:left="956"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464" w:hanging="312"/>
      </w:pPr>
      <w:rPr>
        <w:rFonts w:hint="default"/>
        <w:lang w:val="en-US" w:eastAsia="zh-CN" w:bidi="ar-SA"/>
      </w:rPr>
    </w:lvl>
    <w:lvl w:ilvl="2" w:tentative="0">
      <w:start w:val="0"/>
      <w:numFmt w:val="bullet"/>
      <w:lvlText w:val="•"/>
      <w:lvlJc w:val="left"/>
      <w:pPr>
        <w:ind w:left="1968" w:hanging="312"/>
      </w:pPr>
      <w:rPr>
        <w:rFonts w:hint="default"/>
        <w:lang w:val="en-US" w:eastAsia="zh-CN" w:bidi="ar-SA"/>
      </w:rPr>
    </w:lvl>
    <w:lvl w:ilvl="3" w:tentative="0">
      <w:start w:val="0"/>
      <w:numFmt w:val="bullet"/>
      <w:lvlText w:val="•"/>
      <w:lvlJc w:val="left"/>
      <w:pPr>
        <w:ind w:left="2472" w:hanging="312"/>
      </w:pPr>
      <w:rPr>
        <w:rFonts w:hint="default"/>
        <w:lang w:val="en-US" w:eastAsia="zh-CN" w:bidi="ar-SA"/>
      </w:rPr>
    </w:lvl>
    <w:lvl w:ilvl="4" w:tentative="0">
      <w:start w:val="0"/>
      <w:numFmt w:val="bullet"/>
      <w:lvlText w:val="•"/>
      <w:lvlJc w:val="left"/>
      <w:pPr>
        <w:ind w:left="2976" w:hanging="312"/>
      </w:pPr>
      <w:rPr>
        <w:rFonts w:hint="default"/>
        <w:lang w:val="en-US" w:eastAsia="zh-CN" w:bidi="ar-SA"/>
      </w:rPr>
    </w:lvl>
    <w:lvl w:ilvl="5" w:tentative="0">
      <w:start w:val="0"/>
      <w:numFmt w:val="bullet"/>
      <w:lvlText w:val="•"/>
      <w:lvlJc w:val="left"/>
      <w:pPr>
        <w:ind w:left="3480" w:hanging="312"/>
      </w:pPr>
      <w:rPr>
        <w:rFonts w:hint="default"/>
        <w:lang w:val="en-US" w:eastAsia="zh-CN" w:bidi="ar-SA"/>
      </w:rPr>
    </w:lvl>
    <w:lvl w:ilvl="6" w:tentative="0">
      <w:start w:val="0"/>
      <w:numFmt w:val="bullet"/>
      <w:lvlText w:val="•"/>
      <w:lvlJc w:val="left"/>
      <w:pPr>
        <w:ind w:left="3985" w:hanging="312"/>
      </w:pPr>
      <w:rPr>
        <w:rFonts w:hint="default"/>
        <w:lang w:val="en-US" w:eastAsia="zh-CN" w:bidi="ar-SA"/>
      </w:rPr>
    </w:lvl>
    <w:lvl w:ilvl="7" w:tentative="0">
      <w:start w:val="0"/>
      <w:numFmt w:val="bullet"/>
      <w:lvlText w:val="•"/>
      <w:lvlJc w:val="left"/>
      <w:pPr>
        <w:ind w:left="4489" w:hanging="312"/>
      </w:pPr>
      <w:rPr>
        <w:rFonts w:hint="default"/>
        <w:lang w:val="en-US" w:eastAsia="zh-CN" w:bidi="ar-SA"/>
      </w:rPr>
    </w:lvl>
    <w:lvl w:ilvl="8" w:tentative="0">
      <w:start w:val="0"/>
      <w:numFmt w:val="bullet"/>
      <w:lvlText w:val="•"/>
      <w:lvlJc w:val="left"/>
      <w:pPr>
        <w:ind w:left="4993" w:hanging="312"/>
      </w:pPr>
      <w:rPr>
        <w:rFonts w:hint="default"/>
        <w:lang w:val="en-US" w:eastAsia="zh-CN" w:bidi="ar-SA"/>
      </w:rPr>
    </w:lvl>
  </w:abstractNum>
  <w:abstractNum w:abstractNumId="110">
    <w:nsid w:val="5FFFB1A7"/>
    <w:multiLevelType w:val="multilevel"/>
    <w:tmpl w:val="5FFFB1A7"/>
    <w:lvl w:ilvl="0" w:tentative="0">
      <w:start w:val="1"/>
      <w:numFmt w:val="decimal"/>
      <w:lvlText w:val="%1"/>
      <w:lvlJc w:val="left"/>
      <w:pPr>
        <w:ind w:left="1338"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1800" w:hanging="226"/>
      </w:pPr>
      <w:rPr>
        <w:rFonts w:hint="default"/>
        <w:lang w:val="en-US" w:eastAsia="zh-CN" w:bidi="ar-SA"/>
      </w:rPr>
    </w:lvl>
    <w:lvl w:ilvl="2" w:tentative="0">
      <w:start w:val="0"/>
      <w:numFmt w:val="bullet"/>
      <w:lvlText w:val="•"/>
      <w:lvlJc w:val="left"/>
      <w:pPr>
        <w:ind w:left="2260" w:hanging="226"/>
      </w:pPr>
      <w:rPr>
        <w:rFonts w:hint="default"/>
        <w:lang w:val="en-US" w:eastAsia="zh-CN" w:bidi="ar-SA"/>
      </w:rPr>
    </w:lvl>
    <w:lvl w:ilvl="3" w:tentative="0">
      <w:start w:val="0"/>
      <w:numFmt w:val="bullet"/>
      <w:lvlText w:val="•"/>
      <w:lvlJc w:val="left"/>
      <w:pPr>
        <w:ind w:left="2721" w:hanging="226"/>
      </w:pPr>
      <w:rPr>
        <w:rFonts w:hint="default"/>
        <w:lang w:val="en-US" w:eastAsia="zh-CN" w:bidi="ar-SA"/>
      </w:rPr>
    </w:lvl>
    <w:lvl w:ilvl="4" w:tentative="0">
      <w:start w:val="0"/>
      <w:numFmt w:val="bullet"/>
      <w:lvlText w:val="•"/>
      <w:lvlJc w:val="left"/>
      <w:pPr>
        <w:ind w:left="3181" w:hanging="226"/>
      </w:pPr>
      <w:rPr>
        <w:rFonts w:hint="default"/>
        <w:lang w:val="en-US" w:eastAsia="zh-CN" w:bidi="ar-SA"/>
      </w:rPr>
    </w:lvl>
    <w:lvl w:ilvl="5" w:tentative="0">
      <w:start w:val="0"/>
      <w:numFmt w:val="bullet"/>
      <w:lvlText w:val="•"/>
      <w:lvlJc w:val="left"/>
      <w:pPr>
        <w:ind w:left="3642" w:hanging="226"/>
      </w:pPr>
      <w:rPr>
        <w:rFonts w:hint="default"/>
        <w:lang w:val="en-US" w:eastAsia="zh-CN" w:bidi="ar-SA"/>
      </w:rPr>
    </w:lvl>
    <w:lvl w:ilvl="6" w:tentative="0">
      <w:start w:val="0"/>
      <w:numFmt w:val="bullet"/>
      <w:lvlText w:val="•"/>
      <w:lvlJc w:val="left"/>
      <w:pPr>
        <w:ind w:left="4102" w:hanging="226"/>
      </w:pPr>
      <w:rPr>
        <w:rFonts w:hint="default"/>
        <w:lang w:val="en-US" w:eastAsia="zh-CN" w:bidi="ar-SA"/>
      </w:rPr>
    </w:lvl>
    <w:lvl w:ilvl="7" w:tentative="0">
      <w:start w:val="0"/>
      <w:numFmt w:val="bullet"/>
      <w:lvlText w:val="•"/>
      <w:lvlJc w:val="left"/>
      <w:pPr>
        <w:ind w:left="4563" w:hanging="226"/>
      </w:pPr>
      <w:rPr>
        <w:rFonts w:hint="default"/>
        <w:lang w:val="en-US" w:eastAsia="zh-CN" w:bidi="ar-SA"/>
      </w:rPr>
    </w:lvl>
    <w:lvl w:ilvl="8" w:tentative="0">
      <w:start w:val="0"/>
      <w:numFmt w:val="bullet"/>
      <w:lvlText w:val="•"/>
      <w:lvlJc w:val="left"/>
      <w:pPr>
        <w:ind w:left="5023" w:hanging="226"/>
      </w:pPr>
      <w:rPr>
        <w:rFonts w:hint="default"/>
        <w:lang w:val="en-US" w:eastAsia="zh-CN" w:bidi="ar-SA"/>
      </w:rPr>
    </w:lvl>
  </w:abstractNum>
  <w:abstractNum w:abstractNumId="111">
    <w:nsid w:val="60382F6E"/>
    <w:multiLevelType w:val="multilevel"/>
    <w:tmpl w:val="60382F6E"/>
    <w:lvl w:ilvl="0" w:tentative="0">
      <w:start w:val="1"/>
      <w:numFmt w:val="decimal"/>
      <w:lvlText w:val="%1"/>
      <w:lvlJc w:val="left"/>
      <w:pPr>
        <w:ind w:left="833" w:hanging="245"/>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1"/>
      <w:numFmt w:val="upperLetter"/>
      <w:lvlText w:val="%3"/>
      <w:lvlJc w:val="left"/>
      <w:pPr>
        <w:ind w:left="2454" w:hanging="331"/>
        <w:jc w:val="left"/>
      </w:pPr>
      <w:rPr>
        <w:rFonts w:hint="default" w:ascii="Arial" w:hAnsi="Arial" w:eastAsia="Arial" w:cs="Arial"/>
        <w:b w:val="0"/>
        <w:bCs w:val="0"/>
        <w:i w:val="0"/>
        <w:iCs w:val="0"/>
        <w:color w:val="231F20"/>
        <w:spacing w:val="0"/>
        <w:w w:val="100"/>
        <w:sz w:val="22"/>
        <w:szCs w:val="22"/>
        <w:lang w:val="en-US" w:eastAsia="zh-CN" w:bidi="ar-SA"/>
      </w:rPr>
    </w:lvl>
    <w:lvl w:ilvl="3" w:tentative="0">
      <w:start w:val="0"/>
      <w:numFmt w:val="bullet"/>
      <w:lvlText w:val="•"/>
      <w:lvlJc w:val="left"/>
      <w:pPr>
        <w:ind w:left="2134" w:hanging="331"/>
      </w:pPr>
      <w:rPr>
        <w:rFonts w:hint="default"/>
        <w:lang w:val="en-US" w:eastAsia="zh-CN" w:bidi="ar-SA"/>
      </w:rPr>
    </w:lvl>
    <w:lvl w:ilvl="4" w:tentative="0">
      <w:start w:val="0"/>
      <w:numFmt w:val="bullet"/>
      <w:lvlText w:val="•"/>
      <w:lvlJc w:val="left"/>
      <w:pPr>
        <w:ind w:left="1808" w:hanging="331"/>
      </w:pPr>
      <w:rPr>
        <w:rFonts w:hint="default"/>
        <w:lang w:val="en-US" w:eastAsia="zh-CN" w:bidi="ar-SA"/>
      </w:rPr>
    </w:lvl>
    <w:lvl w:ilvl="5" w:tentative="0">
      <w:start w:val="0"/>
      <w:numFmt w:val="bullet"/>
      <w:lvlText w:val="•"/>
      <w:lvlJc w:val="left"/>
      <w:pPr>
        <w:ind w:left="1483" w:hanging="331"/>
      </w:pPr>
      <w:rPr>
        <w:rFonts w:hint="default"/>
        <w:lang w:val="en-US" w:eastAsia="zh-CN" w:bidi="ar-SA"/>
      </w:rPr>
    </w:lvl>
    <w:lvl w:ilvl="6" w:tentative="0">
      <w:start w:val="0"/>
      <w:numFmt w:val="bullet"/>
      <w:lvlText w:val="•"/>
      <w:lvlJc w:val="left"/>
      <w:pPr>
        <w:ind w:left="1157" w:hanging="331"/>
      </w:pPr>
      <w:rPr>
        <w:rFonts w:hint="default"/>
        <w:lang w:val="en-US" w:eastAsia="zh-CN" w:bidi="ar-SA"/>
      </w:rPr>
    </w:lvl>
    <w:lvl w:ilvl="7" w:tentative="0">
      <w:start w:val="0"/>
      <w:numFmt w:val="bullet"/>
      <w:lvlText w:val="•"/>
      <w:lvlJc w:val="left"/>
      <w:pPr>
        <w:ind w:left="832" w:hanging="331"/>
      </w:pPr>
      <w:rPr>
        <w:rFonts w:hint="default"/>
        <w:lang w:val="en-US" w:eastAsia="zh-CN" w:bidi="ar-SA"/>
      </w:rPr>
    </w:lvl>
    <w:lvl w:ilvl="8" w:tentative="0">
      <w:start w:val="0"/>
      <w:numFmt w:val="bullet"/>
      <w:lvlText w:val="•"/>
      <w:lvlJc w:val="left"/>
      <w:pPr>
        <w:ind w:left="506" w:hanging="331"/>
      </w:pPr>
      <w:rPr>
        <w:rFonts w:hint="default"/>
        <w:lang w:val="en-US" w:eastAsia="zh-CN" w:bidi="ar-SA"/>
      </w:rPr>
    </w:lvl>
  </w:abstractNum>
  <w:abstractNum w:abstractNumId="112">
    <w:nsid w:val="610EFE5C"/>
    <w:multiLevelType w:val="multilevel"/>
    <w:tmpl w:val="610EFE5C"/>
    <w:lvl w:ilvl="0" w:tentative="0">
      <w:start w:val="1"/>
      <w:numFmt w:val="decimal"/>
      <w:lvlText w:val="%1"/>
      <w:lvlJc w:val="left"/>
      <w:pPr>
        <w:ind w:left="201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9" w:hanging="312"/>
      </w:pPr>
      <w:rPr>
        <w:rFonts w:hint="default"/>
        <w:lang w:val="en-US" w:eastAsia="zh-CN" w:bidi="ar-SA"/>
      </w:rPr>
    </w:lvl>
    <w:lvl w:ilvl="2" w:tentative="0">
      <w:start w:val="0"/>
      <w:numFmt w:val="bullet"/>
      <w:lvlText w:val="•"/>
      <w:lvlJc w:val="left"/>
      <w:pPr>
        <w:ind w:left="2858" w:hanging="312"/>
      </w:pPr>
      <w:rPr>
        <w:rFonts w:hint="default"/>
        <w:lang w:val="en-US" w:eastAsia="zh-CN" w:bidi="ar-SA"/>
      </w:rPr>
    </w:lvl>
    <w:lvl w:ilvl="3" w:tentative="0">
      <w:start w:val="0"/>
      <w:numFmt w:val="bullet"/>
      <w:lvlText w:val="•"/>
      <w:lvlJc w:val="left"/>
      <w:pPr>
        <w:ind w:left="3277" w:hanging="312"/>
      </w:pPr>
      <w:rPr>
        <w:rFonts w:hint="default"/>
        <w:lang w:val="en-US" w:eastAsia="zh-CN" w:bidi="ar-SA"/>
      </w:rPr>
    </w:lvl>
    <w:lvl w:ilvl="4" w:tentative="0">
      <w:start w:val="0"/>
      <w:numFmt w:val="bullet"/>
      <w:lvlText w:val="•"/>
      <w:lvlJc w:val="left"/>
      <w:pPr>
        <w:ind w:left="3696" w:hanging="312"/>
      </w:pPr>
      <w:rPr>
        <w:rFonts w:hint="default"/>
        <w:lang w:val="en-US" w:eastAsia="zh-CN" w:bidi="ar-SA"/>
      </w:rPr>
    </w:lvl>
    <w:lvl w:ilvl="5" w:tentative="0">
      <w:start w:val="0"/>
      <w:numFmt w:val="bullet"/>
      <w:lvlText w:val="•"/>
      <w:lvlJc w:val="left"/>
      <w:pPr>
        <w:ind w:left="4115"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3" w:hanging="312"/>
      </w:pPr>
      <w:rPr>
        <w:rFonts w:hint="default"/>
        <w:lang w:val="en-US" w:eastAsia="zh-CN" w:bidi="ar-SA"/>
      </w:rPr>
    </w:lvl>
    <w:lvl w:ilvl="8" w:tentative="0">
      <w:start w:val="0"/>
      <w:numFmt w:val="bullet"/>
      <w:lvlText w:val="•"/>
      <w:lvlJc w:val="left"/>
      <w:pPr>
        <w:ind w:left="5373" w:hanging="312"/>
      </w:pPr>
      <w:rPr>
        <w:rFonts w:hint="default"/>
        <w:lang w:val="en-US" w:eastAsia="zh-CN" w:bidi="ar-SA"/>
      </w:rPr>
    </w:lvl>
  </w:abstractNum>
  <w:abstractNum w:abstractNumId="113">
    <w:nsid w:val="629F7852"/>
    <w:multiLevelType w:val="multilevel"/>
    <w:tmpl w:val="629F7852"/>
    <w:lvl w:ilvl="0" w:tentative="0">
      <w:start w:val="1"/>
      <w:numFmt w:val="decimal"/>
      <w:lvlText w:val="%1"/>
      <w:lvlJc w:val="left"/>
      <w:pPr>
        <w:ind w:left="190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41"/>
      </w:pPr>
      <w:rPr>
        <w:rFonts w:hint="default"/>
        <w:lang w:val="en-US" w:eastAsia="zh-CN" w:bidi="ar-SA"/>
      </w:rPr>
    </w:lvl>
    <w:lvl w:ilvl="2" w:tentative="0">
      <w:start w:val="0"/>
      <w:numFmt w:val="bullet"/>
      <w:lvlText w:val="•"/>
      <w:lvlJc w:val="left"/>
      <w:pPr>
        <w:ind w:left="3901" w:hanging="341"/>
      </w:pPr>
      <w:rPr>
        <w:rFonts w:hint="default"/>
        <w:lang w:val="en-US" w:eastAsia="zh-CN" w:bidi="ar-SA"/>
      </w:rPr>
    </w:lvl>
    <w:lvl w:ilvl="3" w:tentative="0">
      <w:start w:val="0"/>
      <w:numFmt w:val="bullet"/>
      <w:lvlText w:val="•"/>
      <w:lvlJc w:val="left"/>
      <w:pPr>
        <w:ind w:left="490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902" w:hanging="341"/>
      </w:pPr>
      <w:rPr>
        <w:rFonts w:hint="default"/>
        <w:lang w:val="en-US" w:eastAsia="zh-CN" w:bidi="ar-SA"/>
      </w:rPr>
    </w:lvl>
    <w:lvl w:ilvl="6" w:tentative="0">
      <w:start w:val="0"/>
      <w:numFmt w:val="bullet"/>
      <w:lvlText w:val="•"/>
      <w:lvlJc w:val="left"/>
      <w:pPr>
        <w:ind w:left="7903" w:hanging="341"/>
      </w:pPr>
      <w:rPr>
        <w:rFonts w:hint="default"/>
        <w:lang w:val="en-US" w:eastAsia="zh-CN" w:bidi="ar-SA"/>
      </w:rPr>
    </w:lvl>
    <w:lvl w:ilvl="7" w:tentative="0">
      <w:start w:val="0"/>
      <w:numFmt w:val="bullet"/>
      <w:lvlText w:val="•"/>
      <w:lvlJc w:val="left"/>
      <w:pPr>
        <w:ind w:left="8903" w:hanging="341"/>
      </w:pPr>
      <w:rPr>
        <w:rFonts w:hint="default"/>
        <w:lang w:val="en-US" w:eastAsia="zh-CN" w:bidi="ar-SA"/>
      </w:rPr>
    </w:lvl>
    <w:lvl w:ilvl="8" w:tentative="0">
      <w:start w:val="0"/>
      <w:numFmt w:val="bullet"/>
      <w:lvlText w:val="•"/>
      <w:lvlJc w:val="left"/>
      <w:pPr>
        <w:ind w:left="9904" w:hanging="341"/>
      </w:pPr>
      <w:rPr>
        <w:rFonts w:hint="default"/>
        <w:lang w:val="en-US" w:eastAsia="zh-CN" w:bidi="ar-SA"/>
      </w:rPr>
    </w:lvl>
  </w:abstractNum>
  <w:abstractNum w:abstractNumId="114">
    <w:nsid w:val="65CD0074"/>
    <w:multiLevelType w:val="multilevel"/>
    <w:tmpl w:val="65CD0074"/>
    <w:lvl w:ilvl="0" w:tentative="0">
      <w:start w:val="1"/>
      <w:numFmt w:val="decimal"/>
      <w:lvlText w:val="%1"/>
      <w:lvlJc w:val="left"/>
      <w:pPr>
        <w:ind w:left="209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abstractNum w:abstractNumId="115">
    <w:nsid w:val="68B298F7"/>
    <w:multiLevelType w:val="multilevel"/>
    <w:tmpl w:val="68B298F7"/>
    <w:lvl w:ilvl="0" w:tentative="0">
      <w:start w:val="1"/>
      <w:numFmt w:val="decimal"/>
      <w:lvlText w:val="%1"/>
      <w:lvlJc w:val="left"/>
      <w:pPr>
        <w:ind w:left="915"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26" w:hanging="306"/>
      </w:pPr>
      <w:rPr>
        <w:rFonts w:hint="default"/>
        <w:lang w:val="en-US" w:eastAsia="zh-CN" w:bidi="ar-SA"/>
      </w:rPr>
    </w:lvl>
    <w:lvl w:ilvl="2" w:tentative="0">
      <w:start w:val="0"/>
      <w:numFmt w:val="bullet"/>
      <w:lvlText w:val="•"/>
      <w:lvlJc w:val="left"/>
      <w:pPr>
        <w:ind w:left="1932" w:hanging="306"/>
      </w:pPr>
      <w:rPr>
        <w:rFonts w:hint="default"/>
        <w:lang w:val="en-US" w:eastAsia="zh-CN" w:bidi="ar-SA"/>
      </w:rPr>
    </w:lvl>
    <w:lvl w:ilvl="3" w:tentative="0">
      <w:start w:val="0"/>
      <w:numFmt w:val="bullet"/>
      <w:lvlText w:val="•"/>
      <w:lvlJc w:val="left"/>
      <w:pPr>
        <w:ind w:left="2438" w:hanging="306"/>
      </w:pPr>
      <w:rPr>
        <w:rFonts w:hint="default"/>
        <w:lang w:val="en-US" w:eastAsia="zh-CN" w:bidi="ar-SA"/>
      </w:rPr>
    </w:lvl>
    <w:lvl w:ilvl="4" w:tentative="0">
      <w:start w:val="0"/>
      <w:numFmt w:val="bullet"/>
      <w:lvlText w:val="•"/>
      <w:lvlJc w:val="left"/>
      <w:pPr>
        <w:ind w:left="2944" w:hanging="306"/>
      </w:pPr>
      <w:rPr>
        <w:rFonts w:hint="default"/>
        <w:lang w:val="en-US" w:eastAsia="zh-CN" w:bidi="ar-SA"/>
      </w:rPr>
    </w:lvl>
    <w:lvl w:ilvl="5" w:tentative="0">
      <w:start w:val="0"/>
      <w:numFmt w:val="bullet"/>
      <w:lvlText w:val="•"/>
      <w:lvlJc w:val="left"/>
      <w:pPr>
        <w:ind w:left="3450" w:hanging="306"/>
      </w:pPr>
      <w:rPr>
        <w:rFonts w:hint="default"/>
        <w:lang w:val="en-US" w:eastAsia="zh-CN" w:bidi="ar-SA"/>
      </w:rPr>
    </w:lvl>
    <w:lvl w:ilvl="6" w:tentative="0">
      <w:start w:val="0"/>
      <w:numFmt w:val="bullet"/>
      <w:lvlText w:val="•"/>
      <w:lvlJc w:val="left"/>
      <w:pPr>
        <w:ind w:left="3956" w:hanging="306"/>
      </w:pPr>
      <w:rPr>
        <w:rFonts w:hint="default"/>
        <w:lang w:val="en-US" w:eastAsia="zh-CN" w:bidi="ar-SA"/>
      </w:rPr>
    </w:lvl>
    <w:lvl w:ilvl="7" w:tentative="0">
      <w:start w:val="0"/>
      <w:numFmt w:val="bullet"/>
      <w:lvlText w:val="•"/>
      <w:lvlJc w:val="left"/>
      <w:pPr>
        <w:ind w:left="4462" w:hanging="306"/>
      </w:pPr>
      <w:rPr>
        <w:rFonts w:hint="default"/>
        <w:lang w:val="en-US" w:eastAsia="zh-CN" w:bidi="ar-SA"/>
      </w:rPr>
    </w:lvl>
    <w:lvl w:ilvl="8" w:tentative="0">
      <w:start w:val="0"/>
      <w:numFmt w:val="bullet"/>
      <w:lvlText w:val="•"/>
      <w:lvlJc w:val="left"/>
      <w:pPr>
        <w:ind w:left="4969" w:hanging="306"/>
      </w:pPr>
      <w:rPr>
        <w:rFonts w:hint="default"/>
        <w:lang w:val="en-US" w:eastAsia="zh-CN" w:bidi="ar-SA"/>
      </w:rPr>
    </w:lvl>
  </w:abstractNum>
  <w:abstractNum w:abstractNumId="116">
    <w:nsid w:val="700FDCEF"/>
    <w:multiLevelType w:val="multilevel"/>
    <w:tmpl w:val="700FDCEF"/>
    <w:lvl w:ilvl="0" w:tentative="0">
      <w:start w:val="1"/>
      <w:numFmt w:val="decimal"/>
      <w:lvlText w:val="%1"/>
      <w:lvlJc w:val="left"/>
      <w:pPr>
        <w:ind w:left="606"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016" w:hanging="341"/>
      </w:pPr>
      <w:rPr>
        <w:rFonts w:hint="default"/>
        <w:lang w:val="en-US" w:eastAsia="zh-CN" w:bidi="ar-SA"/>
      </w:rPr>
    </w:lvl>
    <w:lvl w:ilvl="2" w:tentative="0">
      <w:start w:val="0"/>
      <w:numFmt w:val="bullet"/>
      <w:lvlText w:val="•"/>
      <w:lvlJc w:val="left"/>
      <w:pPr>
        <w:ind w:left="1433" w:hanging="341"/>
      </w:pPr>
      <w:rPr>
        <w:rFonts w:hint="default"/>
        <w:lang w:val="en-US" w:eastAsia="zh-CN" w:bidi="ar-SA"/>
      </w:rPr>
    </w:lvl>
    <w:lvl w:ilvl="3" w:tentative="0">
      <w:start w:val="0"/>
      <w:numFmt w:val="bullet"/>
      <w:lvlText w:val="•"/>
      <w:lvlJc w:val="left"/>
      <w:pPr>
        <w:ind w:left="1850" w:hanging="341"/>
      </w:pPr>
      <w:rPr>
        <w:rFonts w:hint="default"/>
        <w:lang w:val="en-US" w:eastAsia="zh-CN" w:bidi="ar-SA"/>
      </w:rPr>
    </w:lvl>
    <w:lvl w:ilvl="4" w:tentative="0">
      <w:start w:val="0"/>
      <w:numFmt w:val="bullet"/>
      <w:lvlText w:val="•"/>
      <w:lvlJc w:val="left"/>
      <w:pPr>
        <w:ind w:left="2267" w:hanging="341"/>
      </w:pPr>
      <w:rPr>
        <w:rFonts w:hint="default"/>
        <w:lang w:val="en-US" w:eastAsia="zh-CN" w:bidi="ar-SA"/>
      </w:rPr>
    </w:lvl>
    <w:lvl w:ilvl="5" w:tentative="0">
      <w:start w:val="0"/>
      <w:numFmt w:val="bullet"/>
      <w:lvlText w:val="•"/>
      <w:lvlJc w:val="left"/>
      <w:pPr>
        <w:ind w:left="2684" w:hanging="341"/>
      </w:pPr>
      <w:rPr>
        <w:rFonts w:hint="default"/>
        <w:lang w:val="en-US" w:eastAsia="zh-CN" w:bidi="ar-SA"/>
      </w:rPr>
    </w:lvl>
    <w:lvl w:ilvl="6" w:tentative="0">
      <w:start w:val="0"/>
      <w:numFmt w:val="bullet"/>
      <w:lvlText w:val="•"/>
      <w:lvlJc w:val="left"/>
      <w:pPr>
        <w:ind w:left="3101" w:hanging="341"/>
      </w:pPr>
      <w:rPr>
        <w:rFonts w:hint="default"/>
        <w:lang w:val="en-US" w:eastAsia="zh-CN" w:bidi="ar-SA"/>
      </w:rPr>
    </w:lvl>
    <w:lvl w:ilvl="7" w:tentative="0">
      <w:start w:val="0"/>
      <w:numFmt w:val="bullet"/>
      <w:lvlText w:val="•"/>
      <w:lvlJc w:val="left"/>
      <w:pPr>
        <w:ind w:left="3518" w:hanging="341"/>
      </w:pPr>
      <w:rPr>
        <w:rFonts w:hint="default"/>
        <w:lang w:val="en-US" w:eastAsia="zh-CN" w:bidi="ar-SA"/>
      </w:rPr>
    </w:lvl>
    <w:lvl w:ilvl="8" w:tentative="0">
      <w:start w:val="0"/>
      <w:numFmt w:val="bullet"/>
      <w:lvlText w:val="•"/>
      <w:lvlJc w:val="left"/>
      <w:pPr>
        <w:ind w:left="3935" w:hanging="341"/>
      </w:pPr>
      <w:rPr>
        <w:rFonts w:hint="default"/>
        <w:lang w:val="en-US" w:eastAsia="zh-CN" w:bidi="ar-SA"/>
      </w:rPr>
    </w:lvl>
  </w:abstractNum>
  <w:abstractNum w:abstractNumId="117">
    <w:nsid w:val="74C28B35"/>
    <w:multiLevelType w:val="multilevel"/>
    <w:tmpl w:val="74C28B35"/>
    <w:lvl w:ilvl="0" w:tentative="0">
      <w:start w:val="1"/>
      <w:numFmt w:val="decimal"/>
      <w:lvlText w:val="%1"/>
      <w:lvlJc w:val="left"/>
      <w:pPr>
        <w:ind w:left="560"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upperLetter"/>
      <w:lvlText w:val="%2"/>
      <w:lvlJc w:val="left"/>
      <w:pPr>
        <w:ind w:left="2294" w:hanging="367"/>
        <w:jc w:val="right"/>
      </w:pPr>
      <w:rPr>
        <w:rFonts w:hint="default"/>
        <w:spacing w:val="0"/>
        <w:w w:val="100"/>
        <w:lang w:val="en-US" w:eastAsia="zh-CN" w:bidi="ar-SA"/>
      </w:rPr>
    </w:lvl>
    <w:lvl w:ilvl="2" w:tentative="0">
      <w:start w:val="0"/>
      <w:numFmt w:val="bullet"/>
      <w:lvlText w:val="•"/>
      <w:lvlJc w:val="left"/>
      <w:pPr>
        <w:ind w:left="2702" w:hanging="367"/>
      </w:pPr>
      <w:rPr>
        <w:rFonts w:hint="default"/>
        <w:lang w:val="en-US" w:eastAsia="zh-CN" w:bidi="ar-SA"/>
      </w:rPr>
    </w:lvl>
    <w:lvl w:ilvl="3" w:tentative="0">
      <w:start w:val="0"/>
      <w:numFmt w:val="bullet"/>
      <w:lvlText w:val="•"/>
      <w:lvlJc w:val="left"/>
      <w:pPr>
        <w:ind w:left="3104" w:hanging="367"/>
      </w:pPr>
      <w:rPr>
        <w:rFonts w:hint="default"/>
        <w:lang w:val="en-US" w:eastAsia="zh-CN" w:bidi="ar-SA"/>
      </w:rPr>
    </w:lvl>
    <w:lvl w:ilvl="4" w:tentative="0">
      <w:start w:val="0"/>
      <w:numFmt w:val="bullet"/>
      <w:lvlText w:val="•"/>
      <w:lvlJc w:val="left"/>
      <w:pPr>
        <w:ind w:left="3506" w:hanging="367"/>
      </w:pPr>
      <w:rPr>
        <w:rFonts w:hint="default"/>
        <w:lang w:val="en-US" w:eastAsia="zh-CN" w:bidi="ar-SA"/>
      </w:rPr>
    </w:lvl>
    <w:lvl w:ilvl="5" w:tentative="0">
      <w:start w:val="0"/>
      <w:numFmt w:val="bullet"/>
      <w:lvlText w:val="•"/>
      <w:lvlJc w:val="left"/>
      <w:pPr>
        <w:ind w:left="3909" w:hanging="367"/>
      </w:pPr>
      <w:rPr>
        <w:rFonts w:hint="default"/>
        <w:lang w:val="en-US" w:eastAsia="zh-CN" w:bidi="ar-SA"/>
      </w:rPr>
    </w:lvl>
    <w:lvl w:ilvl="6" w:tentative="0">
      <w:start w:val="0"/>
      <w:numFmt w:val="bullet"/>
      <w:lvlText w:val="•"/>
      <w:lvlJc w:val="left"/>
      <w:pPr>
        <w:ind w:left="4311" w:hanging="367"/>
      </w:pPr>
      <w:rPr>
        <w:rFonts w:hint="default"/>
        <w:lang w:val="en-US" w:eastAsia="zh-CN" w:bidi="ar-SA"/>
      </w:rPr>
    </w:lvl>
    <w:lvl w:ilvl="7" w:tentative="0">
      <w:start w:val="0"/>
      <w:numFmt w:val="bullet"/>
      <w:lvlText w:val="•"/>
      <w:lvlJc w:val="left"/>
      <w:pPr>
        <w:ind w:left="4713" w:hanging="367"/>
      </w:pPr>
      <w:rPr>
        <w:rFonts w:hint="default"/>
        <w:lang w:val="en-US" w:eastAsia="zh-CN" w:bidi="ar-SA"/>
      </w:rPr>
    </w:lvl>
    <w:lvl w:ilvl="8" w:tentative="0">
      <w:start w:val="0"/>
      <w:numFmt w:val="bullet"/>
      <w:lvlText w:val="•"/>
      <w:lvlJc w:val="left"/>
      <w:pPr>
        <w:ind w:left="5116" w:hanging="367"/>
      </w:pPr>
      <w:rPr>
        <w:rFonts w:hint="default"/>
        <w:lang w:val="en-US" w:eastAsia="zh-CN" w:bidi="ar-SA"/>
      </w:rPr>
    </w:lvl>
  </w:abstractNum>
  <w:abstractNum w:abstractNumId="118">
    <w:nsid w:val="77633216"/>
    <w:multiLevelType w:val="multilevel"/>
    <w:tmpl w:val="77633216"/>
    <w:lvl w:ilvl="0" w:tentative="0">
      <w:start w:val="1"/>
      <w:numFmt w:val="decimal"/>
      <w:lvlText w:val="%1"/>
      <w:lvlJc w:val="left"/>
      <w:pPr>
        <w:ind w:left="193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119">
    <w:nsid w:val="77ECEA79"/>
    <w:multiLevelType w:val="multilevel"/>
    <w:tmpl w:val="77ECEA79"/>
    <w:lvl w:ilvl="0" w:tentative="0">
      <w:start w:val="1"/>
      <w:numFmt w:val="decimal"/>
      <w:lvlText w:val="%1"/>
      <w:lvlJc w:val="left"/>
      <w:pPr>
        <w:ind w:left="1895"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upperLetter"/>
      <w:lvlText w:val="%2"/>
      <w:lvlJc w:val="left"/>
      <w:pPr>
        <w:ind w:left="2165" w:hanging="270"/>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3242" w:hanging="270"/>
      </w:pPr>
      <w:rPr>
        <w:rFonts w:hint="default"/>
        <w:lang w:val="en-US" w:eastAsia="zh-CN" w:bidi="ar-SA"/>
      </w:rPr>
    </w:lvl>
    <w:lvl w:ilvl="3" w:tentative="0">
      <w:start w:val="0"/>
      <w:numFmt w:val="bullet"/>
      <w:lvlText w:val="•"/>
      <w:lvlJc w:val="left"/>
      <w:pPr>
        <w:ind w:left="4325" w:hanging="270"/>
      </w:pPr>
      <w:rPr>
        <w:rFonts w:hint="default"/>
        <w:lang w:val="en-US" w:eastAsia="zh-CN" w:bidi="ar-SA"/>
      </w:rPr>
    </w:lvl>
    <w:lvl w:ilvl="4" w:tentative="0">
      <w:start w:val="0"/>
      <w:numFmt w:val="bullet"/>
      <w:lvlText w:val="•"/>
      <w:lvlJc w:val="left"/>
      <w:pPr>
        <w:ind w:left="5408" w:hanging="270"/>
      </w:pPr>
      <w:rPr>
        <w:rFonts w:hint="default"/>
        <w:lang w:val="en-US" w:eastAsia="zh-CN" w:bidi="ar-SA"/>
      </w:rPr>
    </w:lvl>
    <w:lvl w:ilvl="5" w:tentative="0">
      <w:start w:val="0"/>
      <w:numFmt w:val="bullet"/>
      <w:lvlText w:val="•"/>
      <w:lvlJc w:val="left"/>
      <w:pPr>
        <w:ind w:left="6491" w:hanging="270"/>
      </w:pPr>
      <w:rPr>
        <w:rFonts w:hint="default"/>
        <w:lang w:val="en-US" w:eastAsia="zh-CN" w:bidi="ar-SA"/>
      </w:rPr>
    </w:lvl>
    <w:lvl w:ilvl="6" w:tentative="0">
      <w:start w:val="0"/>
      <w:numFmt w:val="bullet"/>
      <w:lvlText w:val="•"/>
      <w:lvlJc w:val="left"/>
      <w:pPr>
        <w:ind w:left="7574" w:hanging="270"/>
      </w:pPr>
      <w:rPr>
        <w:rFonts w:hint="default"/>
        <w:lang w:val="en-US" w:eastAsia="zh-CN" w:bidi="ar-SA"/>
      </w:rPr>
    </w:lvl>
    <w:lvl w:ilvl="7" w:tentative="0">
      <w:start w:val="0"/>
      <w:numFmt w:val="bullet"/>
      <w:lvlText w:val="•"/>
      <w:lvlJc w:val="left"/>
      <w:pPr>
        <w:ind w:left="8657" w:hanging="270"/>
      </w:pPr>
      <w:rPr>
        <w:rFonts w:hint="default"/>
        <w:lang w:val="en-US" w:eastAsia="zh-CN" w:bidi="ar-SA"/>
      </w:rPr>
    </w:lvl>
    <w:lvl w:ilvl="8" w:tentative="0">
      <w:start w:val="0"/>
      <w:numFmt w:val="bullet"/>
      <w:lvlText w:val="•"/>
      <w:lvlJc w:val="left"/>
      <w:pPr>
        <w:ind w:left="9739" w:hanging="270"/>
      </w:pPr>
      <w:rPr>
        <w:rFonts w:hint="default"/>
        <w:lang w:val="en-US" w:eastAsia="zh-CN" w:bidi="ar-SA"/>
      </w:rPr>
    </w:lvl>
  </w:abstractNum>
  <w:abstractNum w:abstractNumId="120">
    <w:nsid w:val="79AA4FA4"/>
    <w:multiLevelType w:val="multilevel"/>
    <w:tmpl w:val="79AA4FA4"/>
    <w:lvl w:ilvl="0" w:tentative="0">
      <w:start w:val="0"/>
      <w:numFmt w:val="bullet"/>
      <w:lvlText w:val="•"/>
      <w:lvlJc w:val="left"/>
      <w:pPr>
        <w:ind w:left="323" w:hanging="172"/>
      </w:pPr>
      <w:rPr>
        <w:rFonts w:hint="default" w:ascii="Tahoma" w:hAnsi="Tahoma" w:eastAsia="Tahoma" w:cs="Tahoma"/>
        <w:b w:val="0"/>
        <w:bCs w:val="0"/>
        <w:i w:val="0"/>
        <w:iCs w:val="0"/>
        <w:color w:val="0089CF"/>
        <w:spacing w:val="0"/>
        <w:w w:val="109"/>
        <w:sz w:val="22"/>
        <w:szCs w:val="22"/>
        <w:lang w:val="en-US" w:eastAsia="zh-CN" w:bidi="ar-SA"/>
      </w:rPr>
    </w:lvl>
    <w:lvl w:ilvl="1" w:tentative="0">
      <w:start w:val="0"/>
      <w:numFmt w:val="bullet"/>
      <w:lvlText w:val="•"/>
      <w:lvlJc w:val="left"/>
      <w:pPr>
        <w:ind w:left="573" w:hanging="172"/>
      </w:pPr>
      <w:rPr>
        <w:rFonts w:hint="default"/>
        <w:lang w:val="en-US" w:eastAsia="zh-CN" w:bidi="ar-SA"/>
      </w:rPr>
    </w:lvl>
    <w:lvl w:ilvl="2" w:tentative="0">
      <w:start w:val="0"/>
      <w:numFmt w:val="bullet"/>
      <w:lvlText w:val="•"/>
      <w:lvlJc w:val="left"/>
      <w:pPr>
        <w:ind w:left="826" w:hanging="172"/>
      </w:pPr>
      <w:rPr>
        <w:rFonts w:hint="default"/>
        <w:lang w:val="en-US" w:eastAsia="zh-CN" w:bidi="ar-SA"/>
      </w:rPr>
    </w:lvl>
    <w:lvl w:ilvl="3" w:tentative="0">
      <w:start w:val="0"/>
      <w:numFmt w:val="bullet"/>
      <w:lvlText w:val="•"/>
      <w:lvlJc w:val="left"/>
      <w:pPr>
        <w:ind w:left="1079" w:hanging="172"/>
      </w:pPr>
      <w:rPr>
        <w:rFonts w:hint="default"/>
        <w:lang w:val="en-US" w:eastAsia="zh-CN" w:bidi="ar-SA"/>
      </w:rPr>
    </w:lvl>
    <w:lvl w:ilvl="4" w:tentative="0">
      <w:start w:val="0"/>
      <w:numFmt w:val="bullet"/>
      <w:lvlText w:val="•"/>
      <w:lvlJc w:val="left"/>
      <w:pPr>
        <w:ind w:left="1332" w:hanging="172"/>
      </w:pPr>
      <w:rPr>
        <w:rFonts w:hint="default"/>
        <w:lang w:val="en-US" w:eastAsia="zh-CN" w:bidi="ar-SA"/>
      </w:rPr>
    </w:lvl>
    <w:lvl w:ilvl="5" w:tentative="0">
      <w:start w:val="0"/>
      <w:numFmt w:val="bullet"/>
      <w:lvlText w:val="•"/>
      <w:lvlJc w:val="left"/>
      <w:pPr>
        <w:ind w:left="1585" w:hanging="172"/>
      </w:pPr>
      <w:rPr>
        <w:rFonts w:hint="default"/>
        <w:lang w:val="en-US" w:eastAsia="zh-CN" w:bidi="ar-SA"/>
      </w:rPr>
    </w:lvl>
    <w:lvl w:ilvl="6" w:tentative="0">
      <w:start w:val="0"/>
      <w:numFmt w:val="bullet"/>
      <w:lvlText w:val="•"/>
      <w:lvlJc w:val="left"/>
      <w:pPr>
        <w:ind w:left="1838" w:hanging="172"/>
      </w:pPr>
      <w:rPr>
        <w:rFonts w:hint="default"/>
        <w:lang w:val="en-US" w:eastAsia="zh-CN" w:bidi="ar-SA"/>
      </w:rPr>
    </w:lvl>
    <w:lvl w:ilvl="7" w:tentative="0">
      <w:start w:val="0"/>
      <w:numFmt w:val="bullet"/>
      <w:lvlText w:val="•"/>
      <w:lvlJc w:val="left"/>
      <w:pPr>
        <w:ind w:left="2091" w:hanging="172"/>
      </w:pPr>
      <w:rPr>
        <w:rFonts w:hint="default"/>
        <w:lang w:val="en-US" w:eastAsia="zh-CN" w:bidi="ar-SA"/>
      </w:rPr>
    </w:lvl>
    <w:lvl w:ilvl="8" w:tentative="0">
      <w:start w:val="0"/>
      <w:numFmt w:val="bullet"/>
      <w:lvlText w:val="•"/>
      <w:lvlJc w:val="left"/>
      <w:pPr>
        <w:ind w:left="2344" w:hanging="172"/>
      </w:pPr>
      <w:rPr>
        <w:rFonts w:hint="default"/>
        <w:lang w:val="en-US" w:eastAsia="zh-CN" w:bidi="ar-SA"/>
      </w:rPr>
    </w:lvl>
  </w:abstractNum>
  <w:abstractNum w:abstractNumId="121">
    <w:nsid w:val="7C246926"/>
    <w:multiLevelType w:val="multilevel"/>
    <w:tmpl w:val="7C246926"/>
    <w:lvl w:ilvl="0" w:tentative="0">
      <w:start w:val="1"/>
      <w:numFmt w:val="decimal"/>
      <w:lvlText w:val="%1"/>
      <w:lvlJc w:val="left"/>
      <w:pPr>
        <w:ind w:left="1666"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1885"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06" w:hanging="341"/>
      </w:pPr>
      <w:rPr>
        <w:rFonts w:hint="default"/>
        <w:lang w:val="en-US" w:eastAsia="zh-CN" w:bidi="ar-SA"/>
      </w:rPr>
    </w:lvl>
    <w:lvl w:ilvl="3" w:tentative="0">
      <w:start w:val="0"/>
      <w:numFmt w:val="bullet"/>
      <w:lvlText w:val="•"/>
      <w:lvlJc w:val="left"/>
      <w:pPr>
        <w:ind w:left="2532" w:hanging="341"/>
      </w:pPr>
      <w:rPr>
        <w:rFonts w:hint="default"/>
        <w:lang w:val="en-US" w:eastAsia="zh-CN" w:bidi="ar-SA"/>
      </w:rPr>
    </w:lvl>
    <w:lvl w:ilvl="4" w:tentative="0">
      <w:start w:val="0"/>
      <w:numFmt w:val="bullet"/>
      <w:lvlText w:val="•"/>
      <w:lvlJc w:val="left"/>
      <w:pPr>
        <w:ind w:left="2858" w:hanging="341"/>
      </w:pPr>
      <w:rPr>
        <w:rFonts w:hint="default"/>
        <w:lang w:val="en-US" w:eastAsia="zh-CN" w:bidi="ar-SA"/>
      </w:rPr>
    </w:lvl>
    <w:lvl w:ilvl="5" w:tentative="0">
      <w:start w:val="0"/>
      <w:numFmt w:val="bullet"/>
      <w:lvlText w:val="•"/>
      <w:lvlJc w:val="left"/>
      <w:pPr>
        <w:ind w:left="3185" w:hanging="341"/>
      </w:pPr>
      <w:rPr>
        <w:rFonts w:hint="default"/>
        <w:lang w:val="en-US" w:eastAsia="zh-CN" w:bidi="ar-SA"/>
      </w:rPr>
    </w:lvl>
    <w:lvl w:ilvl="6" w:tentative="0">
      <w:start w:val="0"/>
      <w:numFmt w:val="bullet"/>
      <w:lvlText w:val="•"/>
      <w:lvlJc w:val="left"/>
      <w:pPr>
        <w:ind w:left="3511" w:hanging="341"/>
      </w:pPr>
      <w:rPr>
        <w:rFonts w:hint="default"/>
        <w:lang w:val="en-US" w:eastAsia="zh-CN" w:bidi="ar-SA"/>
      </w:rPr>
    </w:lvl>
    <w:lvl w:ilvl="7" w:tentative="0">
      <w:start w:val="0"/>
      <w:numFmt w:val="bullet"/>
      <w:lvlText w:val="•"/>
      <w:lvlJc w:val="left"/>
      <w:pPr>
        <w:ind w:left="3837" w:hanging="341"/>
      </w:pPr>
      <w:rPr>
        <w:rFonts w:hint="default"/>
        <w:lang w:val="en-US" w:eastAsia="zh-CN" w:bidi="ar-SA"/>
      </w:rPr>
    </w:lvl>
    <w:lvl w:ilvl="8" w:tentative="0">
      <w:start w:val="0"/>
      <w:numFmt w:val="bullet"/>
      <w:lvlText w:val="•"/>
      <w:lvlJc w:val="left"/>
      <w:pPr>
        <w:ind w:left="4163" w:hanging="341"/>
      </w:pPr>
      <w:rPr>
        <w:rFonts w:hint="default"/>
        <w:lang w:val="en-US" w:eastAsia="zh-CN" w:bidi="ar-SA"/>
      </w:rPr>
    </w:lvl>
  </w:abstractNum>
  <w:abstractNum w:abstractNumId="122">
    <w:nsid w:val="7DEC2089"/>
    <w:multiLevelType w:val="multilevel"/>
    <w:tmpl w:val="7DEC2089"/>
    <w:lvl w:ilvl="0" w:tentative="0">
      <w:start w:val="1"/>
      <w:numFmt w:val="decimal"/>
      <w:lvlText w:val="%1"/>
      <w:lvlJc w:val="left"/>
      <w:pPr>
        <w:ind w:left="209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80" w:hanging="341"/>
      </w:pPr>
      <w:rPr>
        <w:rFonts w:hint="default"/>
        <w:lang w:val="en-US" w:eastAsia="zh-CN" w:bidi="ar-SA"/>
      </w:rPr>
    </w:lvl>
    <w:lvl w:ilvl="2" w:tentative="0">
      <w:start w:val="0"/>
      <w:numFmt w:val="bullet"/>
      <w:lvlText w:val="•"/>
      <w:lvlJc w:val="left"/>
      <w:pPr>
        <w:ind w:left="4061" w:hanging="341"/>
      </w:pPr>
      <w:rPr>
        <w:rFonts w:hint="default"/>
        <w:lang w:val="en-US" w:eastAsia="zh-CN" w:bidi="ar-SA"/>
      </w:rPr>
    </w:lvl>
    <w:lvl w:ilvl="3" w:tentative="0">
      <w:start w:val="0"/>
      <w:numFmt w:val="bullet"/>
      <w:lvlText w:val="•"/>
      <w:lvlJc w:val="left"/>
      <w:pPr>
        <w:ind w:left="5041" w:hanging="341"/>
      </w:pPr>
      <w:rPr>
        <w:rFonts w:hint="default"/>
        <w:lang w:val="en-US" w:eastAsia="zh-CN" w:bidi="ar-SA"/>
      </w:rPr>
    </w:lvl>
    <w:lvl w:ilvl="4" w:tentative="0">
      <w:start w:val="0"/>
      <w:numFmt w:val="bullet"/>
      <w:lvlText w:val="•"/>
      <w:lvlJc w:val="left"/>
      <w:pPr>
        <w:ind w:left="6022" w:hanging="341"/>
      </w:pPr>
      <w:rPr>
        <w:rFonts w:hint="default"/>
        <w:lang w:val="en-US" w:eastAsia="zh-CN" w:bidi="ar-SA"/>
      </w:rPr>
    </w:lvl>
    <w:lvl w:ilvl="5" w:tentative="0">
      <w:start w:val="0"/>
      <w:numFmt w:val="bullet"/>
      <w:lvlText w:val="•"/>
      <w:lvlJc w:val="left"/>
      <w:pPr>
        <w:ind w:left="7002" w:hanging="341"/>
      </w:pPr>
      <w:rPr>
        <w:rFonts w:hint="default"/>
        <w:lang w:val="en-US" w:eastAsia="zh-CN" w:bidi="ar-SA"/>
      </w:rPr>
    </w:lvl>
    <w:lvl w:ilvl="6" w:tentative="0">
      <w:start w:val="0"/>
      <w:numFmt w:val="bullet"/>
      <w:lvlText w:val="•"/>
      <w:lvlJc w:val="left"/>
      <w:pPr>
        <w:ind w:left="7983" w:hanging="341"/>
      </w:pPr>
      <w:rPr>
        <w:rFonts w:hint="default"/>
        <w:lang w:val="en-US" w:eastAsia="zh-CN" w:bidi="ar-SA"/>
      </w:rPr>
    </w:lvl>
    <w:lvl w:ilvl="7" w:tentative="0">
      <w:start w:val="0"/>
      <w:numFmt w:val="bullet"/>
      <w:lvlText w:val="•"/>
      <w:lvlJc w:val="left"/>
      <w:pPr>
        <w:ind w:left="8963" w:hanging="341"/>
      </w:pPr>
      <w:rPr>
        <w:rFonts w:hint="default"/>
        <w:lang w:val="en-US" w:eastAsia="zh-CN" w:bidi="ar-SA"/>
      </w:rPr>
    </w:lvl>
    <w:lvl w:ilvl="8" w:tentative="0">
      <w:start w:val="0"/>
      <w:numFmt w:val="bullet"/>
      <w:lvlText w:val="•"/>
      <w:lvlJc w:val="left"/>
      <w:pPr>
        <w:ind w:left="9944" w:hanging="341"/>
      </w:pPr>
      <w:rPr>
        <w:rFonts w:hint="default"/>
        <w:lang w:val="en-US" w:eastAsia="zh-CN" w:bidi="ar-SA"/>
      </w:rPr>
    </w:lvl>
  </w:abstractNum>
  <w:num w:numId="1">
    <w:abstractNumId w:val="60"/>
  </w:num>
  <w:num w:numId="2">
    <w:abstractNumId w:val="43"/>
  </w:num>
  <w:num w:numId="3">
    <w:abstractNumId w:val="105"/>
  </w:num>
  <w:num w:numId="4">
    <w:abstractNumId w:val="36"/>
  </w:num>
  <w:num w:numId="5">
    <w:abstractNumId w:val="28"/>
  </w:num>
  <w:num w:numId="6">
    <w:abstractNumId w:val="65"/>
  </w:num>
  <w:num w:numId="7">
    <w:abstractNumId w:val="83"/>
  </w:num>
  <w:num w:numId="8">
    <w:abstractNumId w:val="62"/>
  </w:num>
  <w:num w:numId="9">
    <w:abstractNumId w:val="9"/>
  </w:num>
  <w:num w:numId="10">
    <w:abstractNumId w:val="84"/>
  </w:num>
  <w:num w:numId="11">
    <w:abstractNumId w:val="107"/>
  </w:num>
  <w:num w:numId="12">
    <w:abstractNumId w:val="40"/>
  </w:num>
  <w:num w:numId="13">
    <w:abstractNumId w:val="100"/>
  </w:num>
  <w:num w:numId="14">
    <w:abstractNumId w:val="55"/>
  </w:num>
  <w:num w:numId="15">
    <w:abstractNumId w:val="81"/>
  </w:num>
  <w:num w:numId="16">
    <w:abstractNumId w:val="47"/>
  </w:num>
  <w:num w:numId="17">
    <w:abstractNumId w:val="16"/>
  </w:num>
  <w:num w:numId="18">
    <w:abstractNumId w:val="97"/>
  </w:num>
  <w:num w:numId="19">
    <w:abstractNumId w:val="111"/>
  </w:num>
  <w:num w:numId="20">
    <w:abstractNumId w:val="68"/>
  </w:num>
  <w:num w:numId="21">
    <w:abstractNumId w:val="95"/>
  </w:num>
  <w:num w:numId="22">
    <w:abstractNumId w:val="25"/>
  </w:num>
  <w:num w:numId="23">
    <w:abstractNumId w:val="121"/>
  </w:num>
  <w:num w:numId="24">
    <w:abstractNumId w:val="119"/>
  </w:num>
  <w:num w:numId="25">
    <w:abstractNumId w:val="35"/>
  </w:num>
  <w:num w:numId="26">
    <w:abstractNumId w:val="113"/>
  </w:num>
  <w:num w:numId="27">
    <w:abstractNumId w:val="10"/>
  </w:num>
  <w:num w:numId="28">
    <w:abstractNumId w:val="92"/>
  </w:num>
  <w:num w:numId="29">
    <w:abstractNumId w:val="4"/>
  </w:num>
  <w:num w:numId="30">
    <w:abstractNumId w:val="104"/>
  </w:num>
  <w:num w:numId="31">
    <w:abstractNumId w:val="122"/>
  </w:num>
  <w:num w:numId="32">
    <w:abstractNumId w:val="1"/>
  </w:num>
  <w:num w:numId="33">
    <w:abstractNumId w:val="80"/>
  </w:num>
  <w:num w:numId="34">
    <w:abstractNumId w:val="101"/>
  </w:num>
  <w:num w:numId="35">
    <w:abstractNumId w:val="58"/>
  </w:num>
  <w:num w:numId="36">
    <w:abstractNumId w:val="49"/>
  </w:num>
  <w:num w:numId="37">
    <w:abstractNumId w:val="88"/>
  </w:num>
  <w:num w:numId="38">
    <w:abstractNumId w:val="120"/>
  </w:num>
  <w:num w:numId="39">
    <w:abstractNumId w:val="31"/>
  </w:num>
  <w:num w:numId="40">
    <w:abstractNumId w:val="7"/>
  </w:num>
  <w:num w:numId="41">
    <w:abstractNumId w:val="30"/>
  </w:num>
  <w:num w:numId="42">
    <w:abstractNumId w:val="108"/>
  </w:num>
  <w:num w:numId="43">
    <w:abstractNumId w:val="3"/>
  </w:num>
  <w:num w:numId="44">
    <w:abstractNumId w:val="74"/>
  </w:num>
  <w:num w:numId="45">
    <w:abstractNumId w:val="6"/>
  </w:num>
  <w:num w:numId="46">
    <w:abstractNumId w:val="110"/>
  </w:num>
  <w:num w:numId="47">
    <w:abstractNumId w:val="117"/>
  </w:num>
  <w:num w:numId="48">
    <w:abstractNumId w:val="98"/>
  </w:num>
  <w:num w:numId="49">
    <w:abstractNumId w:val="89"/>
  </w:num>
  <w:num w:numId="50">
    <w:abstractNumId w:val="114"/>
  </w:num>
  <w:num w:numId="51">
    <w:abstractNumId w:val="66"/>
  </w:num>
  <w:num w:numId="52">
    <w:abstractNumId w:val="67"/>
  </w:num>
  <w:num w:numId="53">
    <w:abstractNumId w:val="45"/>
  </w:num>
  <w:num w:numId="54">
    <w:abstractNumId w:val="90"/>
  </w:num>
  <w:num w:numId="55">
    <w:abstractNumId w:val="77"/>
  </w:num>
  <w:num w:numId="56">
    <w:abstractNumId w:val="52"/>
  </w:num>
  <w:num w:numId="57">
    <w:abstractNumId w:val="79"/>
  </w:num>
  <w:num w:numId="58">
    <w:abstractNumId w:val="27"/>
  </w:num>
  <w:num w:numId="59">
    <w:abstractNumId w:val="94"/>
  </w:num>
  <w:num w:numId="60">
    <w:abstractNumId w:val="69"/>
  </w:num>
  <w:num w:numId="61">
    <w:abstractNumId w:val="91"/>
  </w:num>
  <w:num w:numId="62">
    <w:abstractNumId w:val="63"/>
  </w:num>
  <w:num w:numId="63">
    <w:abstractNumId w:val="38"/>
  </w:num>
  <w:num w:numId="64">
    <w:abstractNumId w:val="71"/>
  </w:num>
  <w:num w:numId="65">
    <w:abstractNumId w:val="26"/>
  </w:num>
  <w:num w:numId="66">
    <w:abstractNumId w:val="93"/>
  </w:num>
  <w:num w:numId="67">
    <w:abstractNumId w:val="21"/>
  </w:num>
  <w:num w:numId="68">
    <w:abstractNumId w:val="57"/>
  </w:num>
  <w:num w:numId="69">
    <w:abstractNumId w:val="87"/>
  </w:num>
  <w:num w:numId="70">
    <w:abstractNumId w:val="59"/>
  </w:num>
  <w:num w:numId="71">
    <w:abstractNumId w:val="73"/>
  </w:num>
  <w:num w:numId="72">
    <w:abstractNumId w:val="116"/>
  </w:num>
  <w:num w:numId="73">
    <w:abstractNumId w:val="50"/>
  </w:num>
  <w:num w:numId="74">
    <w:abstractNumId w:val="39"/>
  </w:num>
  <w:num w:numId="75">
    <w:abstractNumId w:val="20"/>
  </w:num>
  <w:num w:numId="76">
    <w:abstractNumId w:val="118"/>
  </w:num>
  <w:num w:numId="77">
    <w:abstractNumId w:val="46"/>
  </w:num>
  <w:num w:numId="78">
    <w:abstractNumId w:val="29"/>
  </w:num>
  <w:num w:numId="79">
    <w:abstractNumId w:val="86"/>
  </w:num>
  <w:num w:numId="80">
    <w:abstractNumId w:val="51"/>
  </w:num>
  <w:num w:numId="81">
    <w:abstractNumId w:val="13"/>
  </w:num>
  <w:num w:numId="82">
    <w:abstractNumId w:val="106"/>
  </w:num>
  <w:num w:numId="83">
    <w:abstractNumId w:val="33"/>
  </w:num>
  <w:num w:numId="84">
    <w:abstractNumId w:val="24"/>
  </w:num>
  <w:num w:numId="85">
    <w:abstractNumId w:val="11"/>
  </w:num>
  <w:num w:numId="86">
    <w:abstractNumId w:val="17"/>
  </w:num>
  <w:num w:numId="87">
    <w:abstractNumId w:val="23"/>
  </w:num>
  <w:num w:numId="88">
    <w:abstractNumId w:val="8"/>
  </w:num>
  <w:num w:numId="89">
    <w:abstractNumId w:val="76"/>
  </w:num>
  <w:num w:numId="90">
    <w:abstractNumId w:val="34"/>
  </w:num>
  <w:num w:numId="91">
    <w:abstractNumId w:val="72"/>
  </w:num>
  <w:num w:numId="92">
    <w:abstractNumId w:val="44"/>
  </w:num>
  <w:num w:numId="93">
    <w:abstractNumId w:val="115"/>
  </w:num>
  <w:num w:numId="94">
    <w:abstractNumId w:val="0"/>
  </w:num>
  <w:num w:numId="95">
    <w:abstractNumId w:val="32"/>
  </w:num>
  <w:num w:numId="96">
    <w:abstractNumId w:val="56"/>
  </w:num>
  <w:num w:numId="97">
    <w:abstractNumId w:val="99"/>
  </w:num>
  <w:num w:numId="98">
    <w:abstractNumId w:val="70"/>
  </w:num>
  <w:num w:numId="99">
    <w:abstractNumId w:val="14"/>
  </w:num>
  <w:num w:numId="100">
    <w:abstractNumId w:val="48"/>
  </w:num>
  <w:num w:numId="101">
    <w:abstractNumId w:val="75"/>
  </w:num>
  <w:num w:numId="102">
    <w:abstractNumId w:val="96"/>
  </w:num>
  <w:num w:numId="103">
    <w:abstractNumId w:val="22"/>
  </w:num>
  <w:num w:numId="104">
    <w:abstractNumId w:val="112"/>
  </w:num>
  <w:num w:numId="105">
    <w:abstractNumId w:val="2"/>
  </w:num>
  <w:num w:numId="106">
    <w:abstractNumId w:val="5"/>
  </w:num>
  <w:num w:numId="107">
    <w:abstractNumId w:val="61"/>
  </w:num>
  <w:num w:numId="108">
    <w:abstractNumId w:val="19"/>
  </w:num>
  <w:num w:numId="109">
    <w:abstractNumId w:val="37"/>
  </w:num>
  <w:num w:numId="110">
    <w:abstractNumId w:val="41"/>
  </w:num>
  <w:num w:numId="111">
    <w:abstractNumId w:val="54"/>
  </w:num>
  <w:num w:numId="112">
    <w:abstractNumId w:val="109"/>
  </w:num>
  <w:num w:numId="113">
    <w:abstractNumId w:val="53"/>
  </w:num>
  <w:num w:numId="114">
    <w:abstractNumId w:val="103"/>
  </w:num>
  <w:num w:numId="115">
    <w:abstractNumId w:val="78"/>
  </w:num>
  <w:num w:numId="116">
    <w:abstractNumId w:val="12"/>
  </w:num>
  <w:num w:numId="117">
    <w:abstractNumId w:val="64"/>
  </w:num>
  <w:num w:numId="118">
    <w:abstractNumId w:val="18"/>
  </w:num>
  <w:num w:numId="119">
    <w:abstractNumId w:val="85"/>
  </w:num>
  <w:num w:numId="120">
    <w:abstractNumId w:val="102"/>
  </w:num>
  <w:num w:numId="121">
    <w:abstractNumId w:val="42"/>
  </w:num>
  <w:num w:numId="122">
    <w:abstractNumId w:val="15"/>
  </w:num>
  <w:num w:numId="123">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72464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zh-CN" w:bidi="ar-SA"/>
    </w:rPr>
  </w:style>
  <w:style w:type="paragraph" w:styleId="2">
    <w:name w:val="heading 1"/>
    <w:basedOn w:val="1"/>
    <w:qFormat/>
    <w:uiPriority w:val="1"/>
    <w:pPr>
      <w:spacing w:before="530"/>
      <w:ind w:left="91"/>
      <w:outlineLvl w:val="1"/>
    </w:pPr>
    <w:rPr>
      <w:rFonts w:ascii="Tahoma" w:hAnsi="Tahoma" w:eastAsia="Tahoma" w:cs="Tahoma"/>
      <w:sz w:val="116"/>
      <w:szCs w:val="116"/>
      <w:lang w:val="en-US" w:eastAsia="zh-CN" w:bidi="ar-SA"/>
    </w:rPr>
  </w:style>
  <w:style w:type="paragraph" w:styleId="3">
    <w:name w:val="heading 2"/>
    <w:basedOn w:val="1"/>
    <w:qFormat/>
    <w:uiPriority w:val="1"/>
    <w:pPr>
      <w:spacing w:before="76"/>
      <w:outlineLvl w:val="2"/>
    </w:pPr>
    <w:rPr>
      <w:rFonts w:ascii="Trebuchet MS" w:hAnsi="Trebuchet MS" w:eastAsia="Trebuchet MS" w:cs="Trebuchet MS"/>
      <w:sz w:val="48"/>
      <w:szCs w:val="48"/>
      <w:lang w:val="en-US" w:eastAsia="zh-CN" w:bidi="ar-SA"/>
    </w:rPr>
  </w:style>
  <w:style w:type="paragraph" w:styleId="4">
    <w:name w:val="heading 3"/>
    <w:basedOn w:val="1"/>
    <w:qFormat/>
    <w:uiPriority w:val="1"/>
    <w:pPr>
      <w:spacing w:before="282"/>
      <w:jc w:val="center"/>
      <w:outlineLvl w:val="3"/>
    </w:pPr>
    <w:rPr>
      <w:rFonts w:ascii="Tahoma" w:hAnsi="Tahoma" w:eastAsia="Tahoma" w:cs="Tahoma"/>
      <w:b/>
      <w:bCs/>
      <w:sz w:val="40"/>
      <w:szCs w:val="40"/>
      <w:lang w:val="en-US" w:eastAsia="zh-CN" w:bidi="ar-SA"/>
    </w:rPr>
  </w:style>
  <w:style w:type="paragraph" w:styleId="5">
    <w:name w:val="heading 4"/>
    <w:basedOn w:val="1"/>
    <w:qFormat/>
    <w:uiPriority w:val="1"/>
    <w:pPr>
      <w:spacing w:before="105"/>
      <w:outlineLvl w:val="4"/>
    </w:pPr>
    <w:rPr>
      <w:rFonts w:ascii="Tahoma" w:hAnsi="Tahoma" w:eastAsia="Tahoma" w:cs="Tahoma"/>
      <w:b/>
      <w:bCs/>
      <w:sz w:val="36"/>
      <w:szCs w:val="36"/>
      <w:lang w:val="en-US" w:eastAsia="zh-CN" w:bidi="ar-SA"/>
    </w:rPr>
  </w:style>
  <w:style w:type="paragraph" w:styleId="6">
    <w:name w:val="heading 5"/>
    <w:basedOn w:val="1"/>
    <w:qFormat/>
    <w:uiPriority w:val="1"/>
    <w:pPr>
      <w:ind w:left="562"/>
      <w:outlineLvl w:val="5"/>
    </w:pPr>
    <w:rPr>
      <w:rFonts w:ascii="Arial Black" w:hAnsi="Arial Black" w:eastAsia="Arial Black" w:cs="Arial Black"/>
      <w:sz w:val="36"/>
      <w:szCs w:val="36"/>
      <w:lang w:val="en-US" w:eastAsia="zh-CN" w:bidi="ar-SA"/>
    </w:rPr>
  </w:style>
  <w:style w:type="paragraph" w:styleId="7">
    <w:name w:val="heading 6"/>
    <w:basedOn w:val="1"/>
    <w:qFormat/>
    <w:uiPriority w:val="1"/>
    <w:pPr>
      <w:ind w:left="1700"/>
      <w:outlineLvl w:val="6"/>
    </w:pPr>
    <w:rPr>
      <w:rFonts w:ascii="Arial" w:hAnsi="Arial" w:eastAsia="Arial" w:cs="Arial"/>
      <w:sz w:val="36"/>
      <w:szCs w:val="36"/>
      <w:lang w:val="en-US" w:eastAsia="zh-CN" w:bidi="ar-SA"/>
    </w:rPr>
  </w:style>
  <w:style w:type="paragraph" w:styleId="8">
    <w:name w:val="heading 7"/>
    <w:basedOn w:val="1"/>
    <w:qFormat/>
    <w:uiPriority w:val="1"/>
    <w:pPr>
      <w:spacing w:before="104"/>
      <w:ind w:left="1190"/>
      <w:outlineLvl w:val="7"/>
    </w:pPr>
    <w:rPr>
      <w:rFonts w:ascii="Tahoma" w:hAnsi="Tahoma" w:eastAsia="Tahoma" w:cs="Tahoma"/>
      <w:b/>
      <w:bCs/>
      <w:sz w:val="35"/>
      <w:szCs w:val="35"/>
      <w:lang w:val="en-US" w:eastAsia="zh-CN" w:bidi="ar-SA"/>
    </w:rPr>
  </w:style>
  <w:style w:type="paragraph" w:styleId="9">
    <w:name w:val="heading 8"/>
    <w:basedOn w:val="1"/>
    <w:qFormat/>
    <w:uiPriority w:val="1"/>
    <w:pPr>
      <w:spacing w:before="100"/>
      <w:ind w:left="1190"/>
      <w:outlineLvl w:val="8"/>
    </w:pPr>
    <w:rPr>
      <w:rFonts w:ascii="Tahoma" w:hAnsi="Tahoma" w:eastAsia="Tahoma" w:cs="Tahoma"/>
      <w:sz w:val="35"/>
      <w:szCs w:val="35"/>
      <w:lang w:val="en-US" w:eastAsia="zh-CN" w:bidi="ar-SA"/>
    </w:rPr>
  </w:style>
  <w:style w:type="paragraph" w:styleId="10">
    <w:name w:val="heading 9"/>
    <w:basedOn w:val="1"/>
    <w:qFormat/>
    <w:uiPriority w:val="1"/>
    <w:pPr>
      <w:ind w:left="162"/>
      <w:outlineLvl w:val="9"/>
    </w:pPr>
    <w:rPr>
      <w:rFonts w:ascii="Tahoma" w:hAnsi="Tahoma" w:eastAsia="Tahoma" w:cs="Tahoma"/>
      <w:b/>
      <w:bCs/>
      <w:sz w:val="34"/>
      <w:szCs w:val="34"/>
      <w:lang w:val="en-US" w:eastAsia="zh-CN" w:bidi="ar-SA"/>
    </w:rPr>
  </w:style>
  <w:style w:type="character" w:default="1" w:styleId="13">
    <w:name w:val="Default Paragraph Font"/>
    <w:semiHidden/>
    <w:unhideWhenUsed/>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097" w:hanging="340"/>
    </w:pPr>
    <w:rPr>
      <w:rFonts w:ascii="Arial" w:hAnsi="Arial" w:eastAsia="Arial" w:cs="Arial"/>
      <w:lang w:val="en-US" w:eastAsia="zh-CN" w:bidi="ar-SA"/>
    </w:rPr>
  </w:style>
  <w:style w:type="paragraph" w:customStyle="1" w:styleId="16">
    <w:name w:val="Table Paragraph"/>
    <w:basedOn w:val="1"/>
    <w:qFormat/>
    <w:uiPriority w:val="1"/>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126</Pages>
  <Words>8541</Words>
  <Characters>35675</Characters>
  <TotalTime>2</TotalTime>
  <ScaleCrop>false</ScaleCrop>
  <LinksUpToDate>false</LinksUpToDate>
  <CharactersWithSpaces>42754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2025-09-29T01:35:00Z</dcterms:created>
  <dc:creator>Patri</dc:creator>
  <cp:lastModifiedBy>Serein</cp:lastModifiedBy>
  <dcterms:modified xsi:type="dcterms:W3CDTF">2026-10-02T02:04:01Z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uuid:8084ffe6-a413-4244-b097-fd49a35e9438</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B16AE80ECB51478E9F890594EC4078DF_12</vt:lpwstr>
  </property>
</Properties>
</file>